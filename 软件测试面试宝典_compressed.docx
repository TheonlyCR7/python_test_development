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BB9185" w14:textId="77777777" w:rsidR="00382F71" w:rsidRDefault="00000000">
      <w:pPr>
        <w:pStyle w:val="a3"/>
        <w:rPr>
          <w:rFonts w:ascii="Times New Roman"/>
          <w:sz w:val="20"/>
        </w:rPr>
      </w:pPr>
      <w:r>
        <w:pict w14:anchorId="56EA3272">
          <v:rect id="_x0000_s2050" style="position:absolute;margin-left:1.55pt;margin-top:317.85pt;width:593.7pt;height:8.5pt;z-index:-251647488;mso-position-horizontal-relative:page;mso-position-vertical-relative:page;mso-width-relative:page;mso-height-relative:page" fillcolor="#bf4f4d" stroked="f">
            <w10:wrap anchorx="page" anchory="page"/>
          </v:rect>
        </w:pict>
      </w:r>
    </w:p>
    <w:p w14:paraId="58CA4F17" w14:textId="77777777" w:rsidR="00382F71" w:rsidRDefault="00382F71">
      <w:pPr>
        <w:pStyle w:val="a3"/>
        <w:rPr>
          <w:rFonts w:ascii="Times New Roman"/>
          <w:sz w:val="20"/>
        </w:rPr>
      </w:pPr>
    </w:p>
    <w:p w14:paraId="644912E6" w14:textId="77777777" w:rsidR="00382F71" w:rsidRDefault="00382F71">
      <w:pPr>
        <w:pStyle w:val="a3"/>
        <w:rPr>
          <w:rFonts w:ascii="Times New Roman"/>
          <w:sz w:val="20"/>
        </w:rPr>
      </w:pPr>
    </w:p>
    <w:p w14:paraId="6266F0D2" w14:textId="77777777" w:rsidR="00382F71" w:rsidRDefault="00382F71">
      <w:pPr>
        <w:pStyle w:val="a3"/>
        <w:rPr>
          <w:rFonts w:ascii="Times New Roman"/>
          <w:sz w:val="20"/>
        </w:rPr>
      </w:pPr>
    </w:p>
    <w:p w14:paraId="22319E61" w14:textId="77777777" w:rsidR="00382F71" w:rsidRDefault="00382F71">
      <w:pPr>
        <w:pStyle w:val="a3"/>
        <w:rPr>
          <w:rFonts w:ascii="Times New Roman"/>
          <w:sz w:val="20"/>
        </w:rPr>
      </w:pPr>
    </w:p>
    <w:p w14:paraId="6495ACE7" w14:textId="77777777" w:rsidR="00382F71" w:rsidRDefault="00382F71">
      <w:pPr>
        <w:pStyle w:val="a3"/>
        <w:rPr>
          <w:rFonts w:ascii="Times New Roman"/>
          <w:sz w:val="20"/>
        </w:rPr>
      </w:pPr>
    </w:p>
    <w:p w14:paraId="5D170690" w14:textId="77777777" w:rsidR="00382F71" w:rsidRDefault="00382F71">
      <w:pPr>
        <w:pStyle w:val="a3"/>
        <w:rPr>
          <w:rFonts w:ascii="Times New Roman"/>
          <w:sz w:val="20"/>
        </w:rPr>
      </w:pPr>
    </w:p>
    <w:p w14:paraId="5763AAB0" w14:textId="77777777" w:rsidR="00382F71" w:rsidRDefault="00382F71">
      <w:pPr>
        <w:pStyle w:val="a3"/>
        <w:rPr>
          <w:rFonts w:ascii="Times New Roman"/>
          <w:sz w:val="20"/>
        </w:rPr>
      </w:pPr>
    </w:p>
    <w:p w14:paraId="2597FCC1" w14:textId="77777777" w:rsidR="00382F71" w:rsidRDefault="00382F71">
      <w:pPr>
        <w:pStyle w:val="a3"/>
        <w:rPr>
          <w:rFonts w:ascii="Times New Roman"/>
          <w:sz w:val="20"/>
        </w:rPr>
      </w:pPr>
    </w:p>
    <w:p w14:paraId="52C83148" w14:textId="77777777" w:rsidR="00382F71" w:rsidRDefault="00000000">
      <w:pPr>
        <w:spacing w:before="142"/>
        <w:ind w:left="3048"/>
        <w:rPr>
          <w:sz w:val="84"/>
        </w:rPr>
      </w:pPr>
      <w:r>
        <w:rPr>
          <w:color w:val="F79546"/>
          <w:sz w:val="84"/>
        </w:rPr>
        <w:t>软件测试面试宝典</w:t>
      </w:r>
    </w:p>
    <w:p w14:paraId="651787B2" w14:textId="77777777" w:rsidR="00382F71" w:rsidRDefault="00000000">
      <w:pPr>
        <w:pStyle w:val="a4"/>
        <w:rPr>
          <w:rFonts w:ascii="宋体" w:eastAsia="宋体"/>
          <w:b w:val="0"/>
        </w:rPr>
      </w:pPr>
      <w:r>
        <w:rPr>
          <w:color w:val="F79546"/>
        </w:rPr>
        <w:t>202</w:t>
      </w:r>
      <w:r>
        <w:rPr>
          <w:rFonts w:eastAsia="宋体" w:hint="eastAsia"/>
          <w:color w:val="F79546"/>
        </w:rPr>
        <w:t>4</w:t>
      </w:r>
      <w:r>
        <w:rPr>
          <w:color w:val="F79546"/>
          <w:spacing w:val="19"/>
        </w:rPr>
        <w:t xml:space="preserve"> </w:t>
      </w:r>
      <w:r>
        <w:rPr>
          <w:rFonts w:ascii="宋体" w:eastAsia="宋体" w:hint="eastAsia"/>
          <w:b w:val="0"/>
          <w:color w:val="F79546"/>
        </w:rPr>
        <w:t>版</w:t>
      </w:r>
    </w:p>
    <w:p w14:paraId="52BDB11F" w14:textId="77777777" w:rsidR="00382F71" w:rsidRDefault="00382F71">
      <w:pPr>
        <w:pStyle w:val="a3"/>
        <w:rPr>
          <w:sz w:val="20"/>
        </w:rPr>
      </w:pPr>
    </w:p>
    <w:p w14:paraId="5240DCF5" w14:textId="77777777" w:rsidR="00382F71" w:rsidRDefault="00382F71">
      <w:pPr>
        <w:pStyle w:val="a3"/>
        <w:rPr>
          <w:sz w:val="20"/>
        </w:rPr>
      </w:pPr>
    </w:p>
    <w:p w14:paraId="1D699605" w14:textId="77777777" w:rsidR="00382F71" w:rsidRDefault="00382F71">
      <w:pPr>
        <w:pStyle w:val="a3"/>
        <w:rPr>
          <w:sz w:val="20"/>
        </w:rPr>
      </w:pPr>
    </w:p>
    <w:p w14:paraId="76AD10AF" w14:textId="77777777" w:rsidR="00382F71" w:rsidRDefault="00382F71">
      <w:pPr>
        <w:pStyle w:val="a3"/>
        <w:rPr>
          <w:sz w:val="20"/>
        </w:rPr>
      </w:pPr>
    </w:p>
    <w:p w14:paraId="686605BA" w14:textId="77777777" w:rsidR="00382F71" w:rsidRDefault="00382F71">
      <w:pPr>
        <w:pStyle w:val="a3"/>
        <w:rPr>
          <w:sz w:val="20"/>
        </w:rPr>
      </w:pPr>
    </w:p>
    <w:p w14:paraId="2CF6B006" w14:textId="77777777" w:rsidR="00382F71" w:rsidRDefault="00382F71">
      <w:pPr>
        <w:pStyle w:val="a3"/>
        <w:rPr>
          <w:sz w:val="20"/>
        </w:rPr>
      </w:pPr>
    </w:p>
    <w:p w14:paraId="0ECBAEE6" w14:textId="77777777" w:rsidR="00382F71" w:rsidRDefault="00382F71">
      <w:pPr>
        <w:pStyle w:val="a3"/>
        <w:rPr>
          <w:sz w:val="20"/>
        </w:rPr>
      </w:pPr>
    </w:p>
    <w:p w14:paraId="3701636E" w14:textId="77777777" w:rsidR="00382F71" w:rsidRDefault="00382F71">
      <w:pPr>
        <w:pStyle w:val="a3"/>
        <w:rPr>
          <w:sz w:val="20"/>
        </w:rPr>
      </w:pPr>
    </w:p>
    <w:p w14:paraId="4B503D70" w14:textId="77777777" w:rsidR="00382F71" w:rsidRDefault="00382F71">
      <w:pPr>
        <w:pStyle w:val="a3"/>
        <w:rPr>
          <w:sz w:val="20"/>
        </w:rPr>
      </w:pPr>
    </w:p>
    <w:p w14:paraId="6051E0A8" w14:textId="77777777" w:rsidR="00382F71" w:rsidRDefault="00382F71">
      <w:pPr>
        <w:pStyle w:val="a3"/>
        <w:rPr>
          <w:sz w:val="20"/>
        </w:rPr>
      </w:pPr>
    </w:p>
    <w:p w14:paraId="4024673F" w14:textId="77777777" w:rsidR="00382F71" w:rsidRDefault="00382F71">
      <w:pPr>
        <w:pStyle w:val="a3"/>
        <w:rPr>
          <w:sz w:val="20"/>
        </w:rPr>
      </w:pPr>
    </w:p>
    <w:p w14:paraId="4F99AA09" w14:textId="77777777" w:rsidR="00382F71" w:rsidRDefault="00382F71">
      <w:pPr>
        <w:pStyle w:val="a3"/>
        <w:spacing w:before="3"/>
        <w:rPr>
          <w:sz w:val="14"/>
        </w:rPr>
      </w:pPr>
    </w:p>
    <w:p w14:paraId="551D066B" w14:textId="77777777" w:rsidR="00382F71" w:rsidRDefault="00000000">
      <w:pPr>
        <w:spacing w:before="28"/>
        <w:ind w:left="455" w:right="333"/>
        <w:jc w:val="center"/>
        <w:rPr>
          <w:sz w:val="52"/>
        </w:rPr>
      </w:pPr>
      <w:r>
        <w:rPr>
          <w:sz w:val="52"/>
        </w:rPr>
        <w:t>目录</w:t>
      </w:r>
    </w:p>
    <w:p w14:paraId="558C06F8" w14:textId="77777777" w:rsidR="00382F71" w:rsidRDefault="00000000">
      <w:pPr>
        <w:pStyle w:val="a5"/>
        <w:numPr>
          <w:ilvl w:val="0"/>
          <w:numId w:val="1"/>
        </w:numPr>
        <w:tabs>
          <w:tab w:val="left" w:pos="683"/>
          <w:tab w:val="right" w:leader="dot" w:pos="9440"/>
        </w:tabs>
        <w:spacing w:before="234"/>
        <w:ind w:hanging="565"/>
        <w:rPr>
          <w:rFonts w:ascii="Calibri" w:eastAsia="Calibri"/>
          <w:sz w:val="21"/>
        </w:rPr>
      </w:pPr>
      <w:hyperlink w:anchor="_bookmark0" w:history="1">
        <w:r>
          <w:rPr>
            <w:sz w:val="21"/>
          </w:rPr>
          <w:t>测试理论</w:t>
        </w:r>
        <w:r>
          <w:rPr>
            <w:rFonts w:ascii="Times New Roman" w:eastAsia="Times New Roman"/>
            <w:sz w:val="21"/>
          </w:rPr>
          <w:tab/>
        </w:r>
        <w:r>
          <w:rPr>
            <w:rFonts w:ascii="Calibri" w:eastAsia="Calibri"/>
            <w:sz w:val="21"/>
          </w:rPr>
          <w:t>31</w:t>
        </w:r>
      </w:hyperlink>
    </w:p>
    <w:p w14:paraId="77F43899" w14:textId="77777777" w:rsidR="00382F71" w:rsidRDefault="00000000">
      <w:pPr>
        <w:pStyle w:val="a5"/>
        <w:numPr>
          <w:ilvl w:val="1"/>
          <w:numId w:val="1"/>
        </w:numPr>
        <w:tabs>
          <w:tab w:val="left" w:pos="1261"/>
          <w:tab w:val="right" w:leader="dot" w:pos="9793"/>
        </w:tabs>
        <w:spacing w:before="199"/>
        <w:rPr>
          <w:rFonts w:ascii="Calibri" w:eastAsia="Calibri"/>
          <w:sz w:val="21"/>
        </w:rPr>
      </w:pPr>
      <w:hyperlink w:anchor="_bookmark1" w:history="1">
        <w:r>
          <w:rPr>
            <w:sz w:val="21"/>
          </w:rPr>
          <w:t>测试基础</w:t>
        </w:r>
        <w:r>
          <w:rPr>
            <w:rFonts w:ascii="Times New Roman" w:eastAsia="Times New Roman"/>
            <w:sz w:val="21"/>
          </w:rPr>
          <w:tab/>
        </w:r>
        <w:r>
          <w:rPr>
            <w:rFonts w:ascii="Calibri" w:eastAsia="Calibri"/>
            <w:sz w:val="21"/>
          </w:rPr>
          <w:t>31</w:t>
        </w:r>
      </w:hyperlink>
    </w:p>
    <w:p w14:paraId="6F2C43FC"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2" w:history="1">
        <w:r>
          <w:rPr>
            <w:sz w:val="21"/>
          </w:rPr>
          <w:t>什么是软件测试？</w:t>
        </w:r>
        <w:r>
          <w:rPr>
            <w:rFonts w:ascii="Times New Roman" w:eastAsia="Times New Roman"/>
            <w:sz w:val="21"/>
          </w:rPr>
          <w:tab/>
        </w:r>
        <w:r>
          <w:rPr>
            <w:rFonts w:ascii="Calibri" w:eastAsia="Calibri"/>
            <w:sz w:val="21"/>
          </w:rPr>
          <w:t>31</w:t>
        </w:r>
      </w:hyperlink>
    </w:p>
    <w:p w14:paraId="103904E0"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3" w:history="1">
        <w:r>
          <w:rPr>
            <w:sz w:val="21"/>
          </w:rPr>
          <w:t>软件测试的目的？</w:t>
        </w:r>
        <w:r>
          <w:rPr>
            <w:rFonts w:ascii="Times New Roman" w:eastAsia="Times New Roman"/>
            <w:sz w:val="21"/>
          </w:rPr>
          <w:tab/>
        </w:r>
        <w:r>
          <w:rPr>
            <w:rFonts w:ascii="Calibri" w:eastAsia="Calibri"/>
            <w:sz w:val="21"/>
          </w:rPr>
          <w:t>31</w:t>
        </w:r>
      </w:hyperlink>
    </w:p>
    <w:p w14:paraId="767CAF42"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4" w:history="1">
        <w:r>
          <w:rPr>
            <w:sz w:val="21"/>
          </w:rPr>
          <w:t>软件测试的目标</w:t>
        </w:r>
        <w:r>
          <w:rPr>
            <w:rFonts w:ascii="Times New Roman" w:eastAsia="Times New Roman"/>
            <w:sz w:val="21"/>
          </w:rPr>
          <w:tab/>
        </w:r>
        <w:r>
          <w:rPr>
            <w:rFonts w:ascii="Calibri" w:eastAsia="Calibri"/>
            <w:sz w:val="21"/>
          </w:rPr>
          <w:t>32</w:t>
        </w:r>
      </w:hyperlink>
    </w:p>
    <w:p w14:paraId="285C656C"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5" w:history="1">
        <w:r>
          <w:rPr>
            <w:sz w:val="21"/>
          </w:rPr>
          <w:t>软件测试的原则</w:t>
        </w:r>
        <w:r>
          <w:rPr>
            <w:rFonts w:ascii="Times New Roman" w:eastAsia="Times New Roman"/>
            <w:sz w:val="21"/>
          </w:rPr>
          <w:tab/>
        </w:r>
        <w:r>
          <w:rPr>
            <w:rFonts w:ascii="Calibri" w:eastAsia="Calibri"/>
            <w:sz w:val="21"/>
          </w:rPr>
          <w:t>32</w:t>
        </w:r>
      </w:hyperlink>
    </w:p>
    <w:p w14:paraId="7BABB02E"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6" w:history="1">
        <w:r>
          <w:rPr>
            <w:sz w:val="21"/>
          </w:rPr>
          <w:t>测试的工作流程</w:t>
        </w:r>
        <w:r>
          <w:rPr>
            <w:rFonts w:ascii="Times New Roman" w:eastAsia="Times New Roman"/>
            <w:sz w:val="21"/>
          </w:rPr>
          <w:tab/>
        </w:r>
        <w:r>
          <w:rPr>
            <w:rFonts w:ascii="Calibri" w:eastAsia="Calibri"/>
            <w:sz w:val="21"/>
          </w:rPr>
          <w:t>32</w:t>
        </w:r>
      </w:hyperlink>
    </w:p>
    <w:p w14:paraId="0492CDA6"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7" w:history="1">
        <w:r>
          <w:rPr>
            <w:sz w:val="21"/>
          </w:rPr>
          <w:t>测试工程师的职责</w:t>
        </w:r>
        <w:r>
          <w:rPr>
            <w:rFonts w:ascii="Times New Roman" w:eastAsia="Times New Roman"/>
            <w:sz w:val="21"/>
          </w:rPr>
          <w:tab/>
        </w:r>
        <w:r>
          <w:rPr>
            <w:rFonts w:ascii="Calibri" w:eastAsia="Calibri"/>
            <w:sz w:val="21"/>
          </w:rPr>
          <w:t>32</w:t>
        </w:r>
      </w:hyperlink>
    </w:p>
    <w:p w14:paraId="0EE81361"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8" w:history="1">
        <w:r>
          <w:rPr>
            <w:sz w:val="21"/>
          </w:rPr>
          <w:t>软件都有多少种分类？</w:t>
        </w:r>
        <w:r>
          <w:rPr>
            <w:rFonts w:ascii="Times New Roman" w:eastAsia="Times New Roman"/>
            <w:sz w:val="21"/>
          </w:rPr>
          <w:tab/>
        </w:r>
        <w:r>
          <w:rPr>
            <w:rFonts w:ascii="Calibri" w:eastAsia="Calibri"/>
            <w:sz w:val="21"/>
          </w:rPr>
          <w:t>33</w:t>
        </w:r>
      </w:hyperlink>
    </w:p>
    <w:p w14:paraId="783C1AF2" w14:textId="77777777" w:rsidR="00382F71" w:rsidRDefault="00000000">
      <w:pPr>
        <w:pStyle w:val="a5"/>
        <w:numPr>
          <w:ilvl w:val="2"/>
          <w:numId w:val="1"/>
        </w:numPr>
        <w:tabs>
          <w:tab w:val="left" w:pos="1842"/>
          <w:tab w:val="right" w:leader="dot" w:pos="9793"/>
        </w:tabs>
        <w:spacing w:before="198"/>
        <w:ind w:left="1841" w:hanging="531"/>
        <w:rPr>
          <w:rFonts w:ascii="Calibri" w:eastAsia="Calibri"/>
          <w:sz w:val="21"/>
        </w:rPr>
      </w:pPr>
      <w:hyperlink w:anchor="_bookmark9" w:history="1">
        <w:r>
          <w:rPr>
            <w:sz w:val="21"/>
          </w:rPr>
          <w:t>软件的分类</w:t>
        </w:r>
        <w:r>
          <w:rPr>
            <w:rFonts w:ascii="Times New Roman" w:eastAsia="Times New Roman"/>
            <w:sz w:val="21"/>
          </w:rPr>
          <w:tab/>
        </w:r>
        <w:r>
          <w:rPr>
            <w:rFonts w:ascii="Calibri" w:eastAsia="Calibri"/>
            <w:sz w:val="21"/>
          </w:rPr>
          <w:t>33</w:t>
        </w:r>
      </w:hyperlink>
    </w:p>
    <w:p w14:paraId="34E2A449" w14:textId="77777777" w:rsidR="00382F71" w:rsidRDefault="00000000">
      <w:pPr>
        <w:pStyle w:val="a5"/>
        <w:numPr>
          <w:ilvl w:val="2"/>
          <w:numId w:val="1"/>
        </w:numPr>
        <w:tabs>
          <w:tab w:val="left" w:pos="1842"/>
          <w:tab w:val="right" w:leader="dot" w:pos="9793"/>
        </w:tabs>
        <w:spacing w:before="199"/>
        <w:ind w:left="1841" w:hanging="531"/>
        <w:rPr>
          <w:rFonts w:ascii="Calibri" w:eastAsia="Calibri"/>
          <w:sz w:val="21"/>
        </w:rPr>
      </w:pPr>
      <w:hyperlink w:anchor="_bookmark10" w:history="1">
        <w:r>
          <w:rPr>
            <w:sz w:val="21"/>
          </w:rPr>
          <w:t>测试的主要方面</w:t>
        </w:r>
        <w:r>
          <w:rPr>
            <w:rFonts w:ascii="Times New Roman" w:eastAsia="Times New Roman"/>
            <w:sz w:val="21"/>
          </w:rPr>
          <w:tab/>
        </w:r>
        <w:r>
          <w:rPr>
            <w:rFonts w:ascii="Calibri" w:eastAsia="Calibri"/>
            <w:sz w:val="21"/>
          </w:rPr>
          <w:t>33</w:t>
        </w:r>
      </w:hyperlink>
    </w:p>
    <w:p w14:paraId="75C54D6C" w14:textId="77777777" w:rsidR="00382F71" w:rsidRDefault="00000000">
      <w:pPr>
        <w:pStyle w:val="a5"/>
        <w:numPr>
          <w:ilvl w:val="2"/>
          <w:numId w:val="1"/>
        </w:numPr>
        <w:tabs>
          <w:tab w:val="left" w:pos="1948"/>
          <w:tab w:val="right" w:leader="dot" w:pos="9793"/>
        </w:tabs>
        <w:spacing w:before="199"/>
        <w:ind w:hanging="637"/>
        <w:rPr>
          <w:rFonts w:ascii="Calibri" w:eastAsia="Calibri"/>
          <w:sz w:val="21"/>
        </w:rPr>
      </w:pPr>
      <w:hyperlink w:anchor="_bookmark11" w:history="1">
        <w:r>
          <w:rPr>
            <w:sz w:val="21"/>
          </w:rPr>
          <w:t>软件测试的对象</w:t>
        </w:r>
        <w:r>
          <w:rPr>
            <w:rFonts w:ascii="Times New Roman" w:eastAsia="Times New Roman"/>
            <w:sz w:val="21"/>
          </w:rPr>
          <w:tab/>
        </w:r>
        <w:r>
          <w:rPr>
            <w:rFonts w:ascii="Calibri" w:eastAsia="Calibri"/>
            <w:sz w:val="21"/>
          </w:rPr>
          <w:t>34</w:t>
        </w:r>
      </w:hyperlink>
    </w:p>
    <w:p w14:paraId="2D381E53" w14:textId="77777777" w:rsidR="00382F71" w:rsidRDefault="00000000">
      <w:pPr>
        <w:pStyle w:val="a5"/>
        <w:numPr>
          <w:ilvl w:val="2"/>
          <w:numId w:val="1"/>
        </w:numPr>
        <w:tabs>
          <w:tab w:val="left" w:pos="1948"/>
          <w:tab w:val="right" w:leader="dot" w:pos="9793"/>
        </w:tabs>
        <w:spacing w:before="199"/>
        <w:ind w:hanging="637"/>
        <w:rPr>
          <w:rFonts w:ascii="Calibri" w:eastAsia="Calibri" w:hAnsi="Calibri"/>
          <w:sz w:val="21"/>
        </w:rPr>
      </w:pPr>
      <w:hyperlink w:anchor="_bookmark12" w:history="1">
        <w:r>
          <w:rPr>
            <w:sz w:val="21"/>
          </w:rPr>
          <w:t>什么是</w:t>
        </w:r>
        <w:r>
          <w:rPr>
            <w:rFonts w:ascii="Calibri" w:eastAsia="Calibri" w:hAnsi="Calibri"/>
            <w:sz w:val="21"/>
          </w:rPr>
          <w:t>“</w:t>
        </w:r>
        <w:r>
          <w:rPr>
            <w:sz w:val="21"/>
          </w:rPr>
          <w:t>测试案例</w:t>
        </w:r>
        <w:r>
          <w:rPr>
            <w:rFonts w:ascii="Calibri" w:eastAsia="Calibri" w:hAnsi="Calibri"/>
            <w:sz w:val="21"/>
          </w:rPr>
          <w:t>”</w:t>
        </w:r>
        <w:r>
          <w:rPr>
            <w:sz w:val="21"/>
          </w:rPr>
          <w:t>？</w:t>
        </w:r>
        <w:r>
          <w:rPr>
            <w:rFonts w:ascii="Times New Roman" w:eastAsia="Times New Roman" w:hAnsi="Times New Roman"/>
            <w:sz w:val="21"/>
          </w:rPr>
          <w:tab/>
        </w:r>
        <w:r>
          <w:rPr>
            <w:rFonts w:ascii="Calibri" w:eastAsia="Calibri" w:hAnsi="Calibri"/>
            <w:sz w:val="21"/>
          </w:rPr>
          <w:t>34</w:t>
        </w:r>
      </w:hyperlink>
    </w:p>
    <w:p w14:paraId="5CF013D1" w14:textId="77777777" w:rsidR="00382F71" w:rsidRDefault="00382F71">
      <w:pPr>
        <w:rPr>
          <w:rFonts w:ascii="Calibri" w:eastAsia="Calibri" w:hAnsi="Calibri"/>
          <w:sz w:val="21"/>
        </w:rPr>
        <w:sectPr w:rsidR="00382F71">
          <w:footerReference w:type="default" r:id="rId8"/>
          <w:type w:val="continuous"/>
          <w:pgSz w:w="11910" w:h="16840"/>
          <w:pgMar w:top="1580" w:right="940" w:bottom="660" w:left="820" w:header="720" w:footer="461" w:gutter="0"/>
          <w:pgNumType w:start="1"/>
          <w:cols w:space="720"/>
        </w:sectPr>
      </w:pPr>
    </w:p>
    <w:sdt>
      <w:sdtPr>
        <w:id w:val="1"/>
        <w:docPartObj>
          <w:docPartGallery w:val="Table of Contents"/>
          <w:docPartUnique/>
        </w:docPartObj>
      </w:sdtPr>
      <w:sdtContent>
        <w:p w14:paraId="01352593" w14:textId="77777777" w:rsidR="00382F71" w:rsidRDefault="00000000">
          <w:pPr>
            <w:pStyle w:val="TOC3"/>
            <w:numPr>
              <w:ilvl w:val="2"/>
              <w:numId w:val="1"/>
            </w:numPr>
            <w:tabs>
              <w:tab w:val="left" w:pos="1948"/>
              <w:tab w:val="right" w:leader="dot" w:pos="9793"/>
            </w:tabs>
            <w:spacing w:before="49"/>
            <w:ind w:hanging="637"/>
            <w:rPr>
              <w:rFonts w:ascii="Calibri" w:eastAsia="Calibri"/>
            </w:rPr>
          </w:pPr>
          <w:hyperlink w:anchor="_bookmark13" w:history="1">
            <w:r>
              <w:t>怎么编写案例？</w:t>
            </w:r>
            <w:r>
              <w:rPr>
                <w:rFonts w:ascii="Times New Roman" w:eastAsia="Times New Roman"/>
              </w:rPr>
              <w:tab/>
            </w:r>
            <w:r>
              <w:rPr>
                <w:rFonts w:ascii="Calibri" w:eastAsia="Calibri"/>
              </w:rPr>
              <w:t>34</w:t>
            </w:r>
          </w:hyperlink>
        </w:p>
        <w:p w14:paraId="6EEF3A69"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14" w:history="1">
            <w:r>
              <w:t>软件测试的两种方法</w:t>
            </w:r>
            <w:r>
              <w:rPr>
                <w:rFonts w:ascii="Times New Roman" w:eastAsia="Times New Roman"/>
              </w:rPr>
              <w:tab/>
            </w:r>
            <w:r>
              <w:rPr>
                <w:rFonts w:ascii="Calibri" w:eastAsia="Calibri"/>
              </w:rPr>
              <w:t>34</w:t>
            </w:r>
          </w:hyperlink>
        </w:p>
        <w:p w14:paraId="6AA0CF52"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15" w:history="1">
            <w:r>
              <w:t>测试结束的标准是什么？</w:t>
            </w:r>
            <w:r>
              <w:rPr>
                <w:rFonts w:ascii="Times New Roman" w:eastAsia="Times New Roman"/>
              </w:rPr>
              <w:tab/>
            </w:r>
            <w:r>
              <w:rPr>
                <w:rFonts w:ascii="Calibri" w:eastAsia="Calibri"/>
              </w:rPr>
              <w:t>35</w:t>
            </w:r>
          </w:hyperlink>
        </w:p>
        <w:p w14:paraId="363E67DD"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16" w:history="1">
            <w:r>
              <w:t>软件的生命周期</w:t>
            </w:r>
            <w:r>
              <w:rPr>
                <w:rFonts w:ascii="Times New Roman" w:eastAsia="Times New Roman"/>
              </w:rPr>
              <w:tab/>
            </w:r>
            <w:r>
              <w:rPr>
                <w:rFonts w:ascii="Calibri" w:eastAsia="Calibri"/>
              </w:rPr>
              <w:t>35</w:t>
            </w:r>
          </w:hyperlink>
        </w:p>
        <w:p w14:paraId="1323526B" w14:textId="77777777" w:rsidR="00382F71" w:rsidRDefault="00000000">
          <w:pPr>
            <w:pStyle w:val="TOC3"/>
            <w:numPr>
              <w:ilvl w:val="2"/>
              <w:numId w:val="1"/>
            </w:numPr>
            <w:tabs>
              <w:tab w:val="left" w:pos="1948"/>
              <w:tab w:val="right" w:leader="dot" w:pos="9793"/>
            </w:tabs>
            <w:spacing w:before="198"/>
            <w:ind w:hanging="637"/>
            <w:rPr>
              <w:rFonts w:ascii="Calibri" w:eastAsia="Calibri"/>
            </w:rPr>
          </w:pPr>
          <w:hyperlink w:anchor="_bookmark17" w:history="1">
            <w:r>
              <w:t>什么是软件的生命周期？</w:t>
            </w:r>
            <w:r>
              <w:rPr>
                <w:rFonts w:ascii="Times New Roman" w:eastAsia="Times New Roman"/>
              </w:rPr>
              <w:tab/>
            </w:r>
            <w:r>
              <w:rPr>
                <w:rFonts w:ascii="Calibri" w:eastAsia="Calibri"/>
              </w:rPr>
              <w:t>35</w:t>
            </w:r>
          </w:hyperlink>
        </w:p>
        <w:p w14:paraId="4D1D9123"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18" w:history="1">
            <w:r>
              <w:t>软件测试</w:t>
            </w:r>
            <w:proofErr w:type="gramStart"/>
            <w:r>
              <w:t>按过程</w:t>
            </w:r>
            <w:proofErr w:type="gramEnd"/>
            <w:r>
              <w:t>分为三个步骤</w:t>
            </w:r>
            <w:r>
              <w:rPr>
                <w:rFonts w:ascii="Times New Roman" w:eastAsia="Times New Roman"/>
              </w:rPr>
              <w:tab/>
            </w:r>
            <w:r>
              <w:rPr>
                <w:rFonts w:ascii="Calibri" w:eastAsia="Calibri"/>
              </w:rPr>
              <w:t>35</w:t>
            </w:r>
          </w:hyperlink>
        </w:p>
        <w:p w14:paraId="0255C363"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19" w:history="1">
            <w:r>
              <w:t>面向对象的设计如何影响测试？</w:t>
            </w:r>
            <w:r>
              <w:rPr>
                <w:rFonts w:ascii="Times New Roman" w:eastAsia="Times New Roman"/>
              </w:rPr>
              <w:tab/>
            </w:r>
            <w:r>
              <w:rPr>
                <w:rFonts w:ascii="Calibri" w:eastAsia="Calibri"/>
              </w:rPr>
              <w:t>35</w:t>
            </w:r>
          </w:hyperlink>
        </w:p>
        <w:p w14:paraId="2F354E02"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0" w:history="1">
            <w:r>
              <w:t>软件带来错误的原因很多。主要的原因有哪些？</w:t>
            </w:r>
            <w:r>
              <w:rPr>
                <w:rFonts w:ascii="Times New Roman" w:eastAsia="Times New Roman"/>
              </w:rPr>
              <w:tab/>
            </w:r>
            <w:r>
              <w:rPr>
                <w:rFonts w:ascii="Calibri" w:eastAsia="Calibri"/>
              </w:rPr>
              <w:t>35</w:t>
            </w:r>
          </w:hyperlink>
        </w:p>
        <w:p w14:paraId="2AFE808A"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1" w:history="1">
            <w:r>
              <w:t>做好软件测试的一些关键点</w:t>
            </w:r>
            <w:r>
              <w:rPr>
                <w:rFonts w:ascii="Times New Roman" w:eastAsia="Times New Roman"/>
              </w:rPr>
              <w:tab/>
            </w:r>
            <w:r>
              <w:rPr>
                <w:rFonts w:ascii="Calibri" w:eastAsia="Calibri"/>
              </w:rPr>
              <w:t>36</w:t>
            </w:r>
          </w:hyperlink>
        </w:p>
        <w:p w14:paraId="00960880"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2" w:history="1">
            <w:r>
              <w:t>软件测试的步骤是什么？</w:t>
            </w:r>
            <w:r>
              <w:rPr>
                <w:rFonts w:ascii="Times New Roman" w:eastAsia="Times New Roman"/>
              </w:rPr>
              <w:tab/>
            </w:r>
            <w:r>
              <w:rPr>
                <w:rFonts w:ascii="Calibri" w:eastAsia="Calibri"/>
              </w:rPr>
              <w:t>36</w:t>
            </w:r>
          </w:hyperlink>
        </w:p>
        <w:p w14:paraId="16D0CC3A"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3" w:history="1">
            <w:r>
              <w:t>如何录制测试脚本？</w:t>
            </w:r>
            <w:r>
              <w:rPr>
                <w:rFonts w:ascii="Times New Roman" w:eastAsia="Times New Roman"/>
              </w:rPr>
              <w:tab/>
            </w:r>
            <w:r>
              <w:rPr>
                <w:rFonts w:ascii="Calibri" w:eastAsia="Calibri"/>
              </w:rPr>
              <w:t>36</w:t>
            </w:r>
          </w:hyperlink>
        </w:p>
        <w:p w14:paraId="6337899D"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4" w:history="1">
            <w:r>
              <w:t>应该考虑进行如何测试的测试方法</w:t>
            </w:r>
            <w:r>
              <w:rPr>
                <w:rFonts w:ascii="Times New Roman" w:eastAsia="Times New Roman"/>
              </w:rPr>
              <w:tab/>
            </w:r>
            <w:r>
              <w:rPr>
                <w:rFonts w:ascii="Calibri" w:eastAsia="Calibri"/>
              </w:rPr>
              <w:t>37</w:t>
            </w:r>
          </w:hyperlink>
        </w:p>
        <w:p w14:paraId="64A72862"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5" w:history="1">
            <w:r>
              <w:t>怎样估计测试工作量？</w:t>
            </w:r>
            <w:r>
              <w:rPr>
                <w:rFonts w:ascii="Times New Roman" w:eastAsia="Times New Roman"/>
              </w:rPr>
              <w:tab/>
            </w:r>
            <w:r>
              <w:rPr>
                <w:rFonts w:ascii="Calibri" w:eastAsia="Calibri"/>
              </w:rPr>
              <w:t>37</w:t>
            </w:r>
          </w:hyperlink>
        </w:p>
        <w:p w14:paraId="7BC51FC0"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6" w:history="1">
            <w:r>
              <w:t>测试设计的问题</w:t>
            </w:r>
            <w:r>
              <w:rPr>
                <w:rFonts w:ascii="Times New Roman" w:eastAsia="Times New Roman"/>
              </w:rPr>
              <w:tab/>
            </w:r>
            <w:r>
              <w:rPr>
                <w:rFonts w:ascii="Calibri" w:eastAsia="Calibri"/>
              </w:rPr>
              <w:t>38</w:t>
            </w:r>
          </w:hyperlink>
        </w:p>
        <w:p w14:paraId="545FF505"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7" w:history="1">
            <w:r>
              <w:t>当测试过程发生错误时，有哪几种解决办法？</w:t>
            </w:r>
            <w:r>
              <w:rPr>
                <w:rFonts w:ascii="Times New Roman" w:eastAsia="Times New Roman"/>
              </w:rPr>
              <w:tab/>
            </w:r>
            <w:r>
              <w:rPr>
                <w:rFonts w:ascii="Calibri" w:eastAsia="Calibri"/>
              </w:rPr>
              <w:t>38</w:t>
            </w:r>
          </w:hyperlink>
        </w:p>
        <w:p w14:paraId="0047ACCB"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8" w:history="1">
            <w:r>
              <w:t>测试执行的问题</w:t>
            </w:r>
            <w:r>
              <w:rPr>
                <w:rFonts w:ascii="Times New Roman" w:eastAsia="Times New Roman"/>
              </w:rPr>
              <w:tab/>
            </w:r>
            <w:r>
              <w:rPr>
                <w:rFonts w:ascii="Calibri" w:eastAsia="Calibri"/>
              </w:rPr>
              <w:t>38</w:t>
            </w:r>
          </w:hyperlink>
        </w:p>
        <w:p w14:paraId="58BC9168"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29" w:history="1">
            <w:r>
              <w:t>测试评估的目标</w:t>
            </w:r>
            <w:r>
              <w:rPr>
                <w:rFonts w:ascii="Times New Roman" w:eastAsia="Times New Roman"/>
              </w:rPr>
              <w:tab/>
            </w:r>
            <w:r>
              <w:rPr>
                <w:rFonts w:ascii="Calibri" w:eastAsia="Calibri"/>
              </w:rPr>
              <w:t>39</w:t>
            </w:r>
          </w:hyperlink>
        </w:p>
        <w:p w14:paraId="55231C52"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0" w:history="1">
            <w:r>
              <w:t>如何提高测试？</w:t>
            </w:r>
            <w:r>
              <w:rPr>
                <w:rFonts w:ascii="Times New Roman" w:eastAsia="Times New Roman"/>
              </w:rPr>
              <w:tab/>
            </w:r>
            <w:r>
              <w:rPr>
                <w:rFonts w:ascii="Calibri" w:eastAsia="Calibri"/>
              </w:rPr>
              <w:t>39</w:t>
            </w:r>
          </w:hyperlink>
        </w:p>
        <w:p w14:paraId="3F026056"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31" w:history="1">
            <w:r>
              <w:rPr>
                <w:rFonts w:ascii="Calibri" w:eastAsia="Calibri"/>
              </w:rPr>
              <w:t>C/S</w:t>
            </w:r>
            <w:r>
              <w:rPr>
                <w:rFonts w:ascii="Calibri" w:eastAsia="Calibri"/>
                <w:spacing w:val="57"/>
              </w:rPr>
              <w:t xml:space="preserve"> </w:t>
            </w:r>
            <w:r>
              <w:t>模式的优点和缺点</w:t>
            </w:r>
            <w:r>
              <w:rPr>
                <w:rFonts w:ascii="Times New Roman" w:eastAsia="Times New Roman"/>
              </w:rPr>
              <w:tab/>
            </w:r>
            <w:r>
              <w:rPr>
                <w:rFonts w:ascii="Calibri" w:eastAsia="Calibri"/>
              </w:rPr>
              <w:t>40</w:t>
            </w:r>
          </w:hyperlink>
        </w:p>
        <w:p w14:paraId="5936A852"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32" w:history="1">
            <w:r>
              <w:rPr>
                <w:rFonts w:ascii="Calibri" w:eastAsia="Calibri"/>
              </w:rPr>
              <w:t>B/S</w:t>
            </w:r>
            <w:r>
              <w:rPr>
                <w:rFonts w:ascii="Calibri" w:eastAsia="Calibri"/>
                <w:spacing w:val="57"/>
              </w:rPr>
              <w:t xml:space="preserve"> </w:t>
            </w:r>
            <w:r>
              <w:t>模式的优点和缺点</w:t>
            </w:r>
            <w:r>
              <w:rPr>
                <w:rFonts w:ascii="Times New Roman" w:eastAsia="Times New Roman"/>
              </w:rPr>
              <w:tab/>
            </w:r>
            <w:r>
              <w:rPr>
                <w:rFonts w:ascii="Calibri" w:eastAsia="Calibri"/>
              </w:rPr>
              <w:t>40</w:t>
            </w:r>
          </w:hyperlink>
        </w:p>
        <w:p w14:paraId="20E42CE7" w14:textId="77777777" w:rsidR="00382F71" w:rsidRDefault="00000000">
          <w:pPr>
            <w:pStyle w:val="TOC3"/>
            <w:numPr>
              <w:ilvl w:val="2"/>
              <w:numId w:val="1"/>
            </w:numPr>
            <w:tabs>
              <w:tab w:val="left" w:pos="1948"/>
              <w:tab w:val="right" w:leader="dot" w:pos="9793"/>
            </w:tabs>
            <w:spacing w:before="198"/>
            <w:ind w:hanging="637"/>
            <w:rPr>
              <w:rFonts w:ascii="Calibri" w:eastAsia="Calibri"/>
            </w:rPr>
          </w:pPr>
          <w:hyperlink w:anchor="_bookmark33" w:history="1">
            <w:r>
              <w:t>测试结束的标准是什么</w:t>
            </w:r>
            <w:r>
              <w:rPr>
                <w:rFonts w:ascii="Calibri" w:eastAsia="Calibri"/>
              </w:rPr>
              <w:t>?</w:t>
            </w:r>
            <w:r>
              <w:rPr>
                <w:rFonts w:ascii="Times New Roman" w:eastAsia="Times New Roman"/>
              </w:rPr>
              <w:tab/>
            </w:r>
            <w:r>
              <w:rPr>
                <w:rFonts w:ascii="Calibri" w:eastAsia="Calibri"/>
              </w:rPr>
              <w:t>40</w:t>
            </w:r>
          </w:hyperlink>
        </w:p>
        <w:p w14:paraId="6C9B6EF6"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4" w:history="1">
            <w:r>
              <w:t>怎么才能够全面的测试到每一个点？</w:t>
            </w:r>
            <w:r>
              <w:rPr>
                <w:rFonts w:ascii="Times New Roman" w:eastAsia="Times New Roman"/>
              </w:rPr>
              <w:tab/>
            </w:r>
            <w:r>
              <w:rPr>
                <w:rFonts w:ascii="Calibri" w:eastAsia="Calibri"/>
              </w:rPr>
              <w:t>41</w:t>
            </w:r>
          </w:hyperlink>
        </w:p>
        <w:p w14:paraId="21FCB36D"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5" w:history="1">
            <w:r>
              <w:t>开发与测试的关系</w:t>
            </w:r>
            <w:r>
              <w:rPr>
                <w:rFonts w:ascii="Times New Roman" w:eastAsia="Times New Roman"/>
              </w:rPr>
              <w:tab/>
            </w:r>
            <w:r>
              <w:rPr>
                <w:rFonts w:ascii="Calibri" w:eastAsia="Calibri"/>
              </w:rPr>
              <w:t>41</w:t>
            </w:r>
          </w:hyperlink>
        </w:p>
        <w:p w14:paraId="767C3157"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6" w:history="1">
            <w:r>
              <w:t>怎么和开发沟通</w:t>
            </w:r>
            <w:r>
              <w:rPr>
                <w:rFonts w:ascii="Times New Roman" w:eastAsia="Times New Roman"/>
              </w:rPr>
              <w:tab/>
            </w:r>
            <w:r>
              <w:rPr>
                <w:rFonts w:ascii="Calibri" w:eastAsia="Calibri"/>
              </w:rPr>
              <w:t>41</w:t>
            </w:r>
          </w:hyperlink>
        </w:p>
        <w:p w14:paraId="157DC128"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7" w:history="1">
            <w:r>
              <w:t>测试过程</w:t>
            </w:r>
            <w:r>
              <w:rPr>
                <w:rFonts w:ascii="Times New Roman" w:eastAsia="Times New Roman"/>
              </w:rPr>
              <w:tab/>
            </w:r>
            <w:r>
              <w:rPr>
                <w:rFonts w:ascii="Calibri" w:eastAsia="Calibri"/>
              </w:rPr>
              <w:t>41</w:t>
            </w:r>
          </w:hyperlink>
        </w:p>
        <w:p w14:paraId="1467DA66"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8" w:history="1">
            <w:r>
              <w:t>测试出口准则</w:t>
            </w:r>
            <w:r>
              <w:rPr>
                <w:rFonts w:ascii="Times New Roman" w:eastAsia="Times New Roman"/>
              </w:rPr>
              <w:tab/>
            </w:r>
            <w:r>
              <w:rPr>
                <w:rFonts w:ascii="Calibri" w:eastAsia="Calibri"/>
              </w:rPr>
              <w:t>42</w:t>
            </w:r>
          </w:hyperlink>
        </w:p>
        <w:p w14:paraId="6F323DBD"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9" w:history="1">
            <w:r>
              <w:t>测试完成标准</w:t>
            </w:r>
            <w:r>
              <w:rPr>
                <w:rFonts w:ascii="Times New Roman" w:eastAsia="Times New Roman"/>
              </w:rPr>
              <w:tab/>
            </w:r>
            <w:r>
              <w:rPr>
                <w:rFonts w:ascii="Calibri" w:eastAsia="Calibri"/>
              </w:rPr>
              <w:t>42</w:t>
            </w:r>
          </w:hyperlink>
        </w:p>
        <w:p w14:paraId="75776ED2"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0" w:history="1">
            <w:r>
              <w:t>测试活动中统计了哪些数据？</w:t>
            </w:r>
            <w:r>
              <w:rPr>
                <w:rFonts w:ascii="Times New Roman" w:eastAsia="Times New Roman"/>
              </w:rPr>
              <w:tab/>
            </w:r>
            <w:r>
              <w:rPr>
                <w:rFonts w:ascii="Calibri" w:eastAsia="Calibri"/>
              </w:rPr>
              <w:t>42</w:t>
            </w:r>
          </w:hyperlink>
        </w:p>
        <w:p w14:paraId="01E3758A"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1" w:history="1">
            <w:r>
              <w:t>如何选择用户测试的工作产品？</w:t>
            </w:r>
            <w:r>
              <w:rPr>
                <w:rFonts w:ascii="Times New Roman" w:eastAsia="Times New Roman"/>
              </w:rPr>
              <w:tab/>
            </w:r>
            <w:r>
              <w:rPr>
                <w:rFonts w:ascii="Calibri" w:eastAsia="Calibri"/>
              </w:rPr>
              <w:t>42</w:t>
            </w:r>
          </w:hyperlink>
        </w:p>
        <w:p w14:paraId="0E20DD5E"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2" w:history="1">
            <w:r>
              <w:t>测试环境描述在哪儿？</w:t>
            </w:r>
            <w:r>
              <w:rPr>
                <w:rFonts w:ascii="Times New Roman" w:eastAsia="Times New Roman"/>
              </w:rPr>
              <w:tab/>
            </w:r>
            <w:r>
              <w:rPr>
                <w:rFonts w:ascii="Calibri" w:eastAsia="Calibri"/>
              </w:rPr>
              <w:t>42</w:t>
            </w:r>
          </w:hyperlink>
        </w:p>
        <w:p w14:paraId="1DD91567"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3" w:history="1">
            <w:r>
              <w:t>进行测试时产生了哪些文档或记录？</w:t>
            </w:r>
            <w:r>
              <w:rPr>
                <w:rFonts w:ascii="Times New Roman" w:eastAsia="Times New Roman"/>
              </w:rPr>
              <w:tab/>
            </w:r>
            <w:r>
              <w:rPr>
                <w:rFonts w:ascii="Calibri" w:eastAsia="Calibri"/>
              </w:rPr>
              <w:t>42</w:t>
            </w:r>
          </w:hyperlink>
        </w:p>
        <w:p w14:paraId="2C16C804" w14:textId="77777777" w:rsidR="00382F71" w:rsidRDefault="00000000">
          <w:pPr>
            <w:pStyle w:val="TOC3"/>
            <w:numPr>
              <w:ilvl w:val="2"/>
              <w:numId w:val="1"/>
            </w:numPr>
            <w:tabs>
              <w:tab w:val="left" w:pos="1948"/>
              <w:tab w:val="right" w:leader="dot" w:pos="9793"/>
            </w:tabs>
            <w:spacing w:after="20"/>
            <w:ind w:hanging="637"/>
            <w:rPr>
              <w:rFonts w:ascii="Calibri" w:eastAsia="Calibri"/>
            </w:rPr>
          </w:pPr>
          <w:hyperlink w:anchor="_bookmark44" w:history="1">
            <w:r>
              <w:t>测试人员需要何时参加需求分析？</w:t>
            </w:r>
            <w:r>
              <w:rPr>
                <w:rFonts w:ascii="Times New Roman" w:eastAsia="Times New Roman"/>
              </w:rPr>
              <w:tab/>
            </w:r>
            <w:r>
              <w:rPr>
                <w:rFonts w:ascii="Calibri" w:eastAsia="Calibri"/>
              </w:rPr>
              <w:t>43</w:t>
            </w:r>
          </w:hyperlink>
        </w:p>
        <w:p w14:paraId="010412C1" w14:textId="77777777" w:rsidR="00382F71" w:rsidRDefault="00000000">
          <w:pPr>
            <w:pStyle w:val="TOC3"/>
            <w:numPr>
              <w:ilvl w:val="2"/>
              <w:numId w:val="1"/>
            </w:numPr>
            <w:tabs>
              <w:tab w:val="left" w:pos="1948"/>
              <w:tab w:val="left" w:leader="dot" w:pos="9581"/>
            </w:tabs>
            <w:spacing w:before="49"/>
            <w:ind w:hanging="637"/>
            <w:rPr>
              <w:rFonts w:ascii="Calibri" w:eastAsia="Calibri"/>
            </w:rPr>
          </w:pPr>
          <w:hyperlink w:anchor="_bookmark45" w:history="1">
            <w:r>
              <w:t>产品测试完以后由谁来发布？</w:t>
            </w:r>
            <w:r>
              <w:rPr>
                <w:rFonts w:ascii="Times New Roman" w:eastAsia="Times New Roman"/>
              </w:rPr>
              <w:tab/>
            </w:r>
            <w:r>
              <w:rPr>
                <w:rFonts w:ascii="Calibri" w:eastAsia="Calibri"/>
              </w:rPr>
              <w:t>43</w:t>
            </w:r>
          </w:hyperlink>
        </w:p>
        <w:p w14:paraId="14502CAA"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46" w:history="1">
            <w:r>
              <w:t>软件测试与调试的关系</w:t>
            </w:r>
            <w:r>
              <w:rPr>
                <w:rFonts w:ascii="Times New Roman" w:eastAsia="Times New Roman"/>
              </w:rPr>
              <w:tab/>
            </w:r>
            <w:r>
              <w:rPr>
                <w:rFonts w:ascii="Calibri" w:eastAsia="Calibri"/>
              </w:rPr>
              <w:t>43</w:t>
            </w:r>
          </w:hyperlink>
        </w:p>
        <w:p w14:paraId="62CE3239"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47" w:history="1">
            <w:r>
              <w:t>质量的八大特性是什么？各种特性的定义？</w:t>
            </w:r>
            <w:r>
              <w:rPr>
                <w:rFonts w:ascii="Times New Roman" w:eastAsia="Times New Roman"/>
              </w:rPr>
              <w:tab/>
            </w:r>
            <w:r>
              <w:rPr>
                <w:rFonts w:ascii="Calibri" w:eastAsia="Calibri"/>
              </w:rPr>
              <w:t>43</w:t>
            </w:r>
          </w:hyperlink>
        </w:p>
        <w:p w14:paraId="1B69B074" w14:textId="77777777" w:rsidR="00382F71" w:rsidRDefault="00000000">
          <w:pPr>
            <w:pStyle w:val="TOC3"/>
            <w:numPr>
              <w:ilvl w:val="2"/>
              <w:numId w:val="1"/>
            </w:numPr>
            <w:tabs>
              <w:tab w:val="left" w:pos="1948"/>
              <w:tab w:val="left" w:leader="dot" w:pos="9581"/>
            </w:tabs>
            <w:ind w:hanging="637"/>
            <w:rPr>
              <w:rFonts w:ascii="Calibri" w:eastAsia="Calibri" w:hAnsi="Calibri"/>
            </w:rPr>
          </w:pPr>
          <w:hyperlink w:anchor="_bookmark48" w:history="1">
            <w:r>
              <w:t>什么是软件的</w:t>
            </w:r>
            <w:r>
              <w:rPr>
                <w:rFonts w:ascii="Calibri" w:eastAsia="Calibri" w:hAnsi="Calibri"/>
              </w:rPr>
              <w:t>“</w:t>
            </w:r>
            <w:r>
              <w:t>质量</w:t>
            </w:r>
            <w:r>
              <w:rPr>
                <w:rFonts w:ascii="Calibri" w:eastAsia="Calibri" w:hAnsi="Calibri"/>
              </w:rPr>
              <w:t>”</w:t>
            </w:r>
            <w:r>
              <w:t>？</w:t>
            </w:r>
            <w:r>
              <w:rPr>
                <w:rFonts w:ascii="Times New Roman" w:eastAsia="Times New Roman" w:hAnsi="Times New Roman"/>
              </w:rPr>
              <w:tab/>
            </w:r>
            <w:r>
              <w:rPr>
                <w:rFonts w:ascii="Calibri" w:eastAsia="Calibri" w:hAnsi="Calibri"/>
              </w:rPr>
              <w:t>43</w:t>
            </w:r>
          </w:hyperlink>
        </w:p>
        <w:p w14:paraId="40A317F9" w14:textId="77777777" w:rsidR="00382F71" w:rsidRDefault="00000000">
          <w:pPr>
            <w:pStyle w:val="TOC3"/>
            <w:numPr>
              <w:ilvl w:val="2"/>
              <w:numId w:val="1"/>
            </w:numPr>
            <w:tabs>
              <w:tab w:val="left" w:pos="1948"/>
              <w:tab w:val="left" w:leader="dot" w:pos="9581"/>
            </w:tabs>
            <w:spacing w:before="198"/>
            <w:ind w:hanging="637"/>
            <w:rPr>
              <w:rFonts w:ascii="Calibri" w:eastAsia="Calibri"/>
            </w:rPr>
          </w:pPr>
          <w:hyperlink w:anchor="_bookmark49" w:history="1">
            <w:r>
              <w:t>软件质量应该从哪些方面来评价？</w:t>
            </w:r>
            <w:r>
              <w:rPr>
                <w:rFonts w:ascii="Times New Roman" w:eastAsia="Times New Roman"/>
              </w:rPr>
              <w:tab/>
            </w:r>
            <w:r>
              <w:rPr>
                <w:rFonts w:ascii="Calibri" w:eastAsia="Calibri"/>
              </w:rPr>
              <w:t>44</w:t>
            </w:r>
          </w:hyperlink>
        </w:p>
        <w:p w14:paraId="4BDB9063" w14:textId="77777777" w:rsidR="00382F71" w:rsidRDefault="00000000">
          <w:pPr>
            <w:pStyle w:val="TOC3"/>
            <w:numPr>
              <w:ilvl w:val="2"/>
              <w:numId w:val="1"/>
            </w:numPr>
            <w:tabs>
              <w:tab w:val="left" w:pos="1948"/>
              <w:tab w:val="left" w:leader="dot" w:pos="9581"/>
            </w:tabs>
            <w:ind w:hanging="637"/>
            <w:rPr>
              <w:rFonts w:ascii="Calibri" w:eastAsia="Calibri" w:hAnsi="Calibri"/>
            </w:rPr>
          </w:pPr>
          <w:hyperlink w:anchor="_bookmark50" w:history="1">
            <w:r>
              <w:t>什么是</w:t>
            </w:r>
            <w:r>
              <w:rPr>
                <w:rFonts w:ascii="Calibri" w:eastAsia="Calibri" w:hAnsi="Calibri"/>
              </w:rPr>
              <w:t>“</w:t>
            </w:r>
            <w:r>
              <w:t>软件质量保障</w:t>
            </w:r>
            <w:r>
              <w:rPr>
                <w:rFonts w:ascii="Calibri" w:eastAsia="Calibri" w:hAnsi="Calibri"/>
              </w:rPr>
              <w:t>”</w:t>
            </w:r>
            <w:r>
              <w:t>？</w:t>
            </w:r>
            <w:r>
              <w:rPr>
                <w:rFonts w:ascii="Times New Roman" w:eastAsia="Times New Roman" w:hAnsi="Times New Roman"/>
              </w:rPr>
              <w:tab/>
            </w:r>
            <w:r>
              <w:rPr>
                <w:rFonts w:ascii="Calibri" w:eastAsia="Calibri" w:hAnsi="Calibri"/>
              </w:rPr>
              <w:t>44</w:t>
            </w:r>
          </w:hyperlink>
        </w:p>
        <w:p w14:paraId="413EF324"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51" w:history="1">
            <w:r>
              <w:t>为什么软件会有毛病？</w:t>
            </w:r>
            <w:r>
              <w:rPr>
                <w:rFonts w:ascii="Times New Roman" w:eastAsia="Times New Roman"/>
              </w:rPr>
              <w:tab/>
            </w:r>
            <w:r>
              <w:rPr>
                <w:rFonts w:ascii="Calibri" w:eastAsia="Calibri"/>
              </w:rPr>
              <w:t>44</w:t>
            </w:r>
          </w:hyperlink>
        </w:p>
        <w:p w14:paraId="2702895E"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52" w:history="1">
            <w:r>
              <w:t>什么是</w:t>
            </w:r>
            <w:r>
              <w:rPr>
                <w:spacing w:val="-1"/>
              </w:rPr>
              <w:t xml:space="preserve"> </w:t>
            </w:r>
            <w:r>
              <w:rPr>
                <w:rFonts w:ascii="Calibri" w:eastAsia="Calibri"/>
              </w:rPr>
              <w:t>UML</w:t>
            </w:r>
            <w:r>
              <w:t>？</w:t>
            </w:r>
            <w:r>
              <w:rPr>
                <w:rFonts w:ascii="Times New Roman" w:eastAsia="Times New Roman"/>
              </w:rPr>
              <w:tab/>
            </w:r>
            <w:r>
              <w:rPr>
                <w:rFonts w:ascii="Calibri" w:eastAsia="Calibri"/>
              </w:rPr>
              <w:t>44</w:t>
            </w:r>
          </w:hyperlink>
        </w:p>
        <w:p w14:paraId="275C9419"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53" w:history="1">
            <w:r>
              <w:t>什么是</w:t>
            </w:r>
            <w:r>
              <w:rPr>
                <w:spacing w:val="-1"/>
              </w:rPr>
              <w:t xml:space="preserve"> </w:t>
            </w:r>
            <w:r>
              <w:rPr>
                <w:rFonts w:ascii="Calibri" w:eastAsia="Calibri"/>
              </w:rPr>
              <w:t>CMM</w:t>
            </w:r>
            <w:r>
              <w:t>？</w:t>
            </w:r>
            <w:r>
              <w:rPr>
                <w:rFonts w:ascii="Times New Roman" w:eastAsia="Times New Roman"/>
              </w:rPr>
              <w:tab/>
            </w:r>
            <w:r>
              <w:rPr>
                <w:rFonts w:ascii="Calibri" w:eastAsia="Calibri"/>
              </w:rPr>
              <w:t>45</w:t>
            </w:r>
          </w:hyperlink>
        </w:p>
        <w:p w14:paraId="25AA385C" w14:textId="77777777" w:rsidR="00382F71" w:rsidRDefault="00000000">
          <w:pPr>
            <w:pStyle w:val="TOC3"/>
            <w:numPr>
              <w:ilvl w:val="2"/>
              <w:numId w:val="1"/>
            </w:numPr>
            <w:tabs>
              <w:tab w:val="left" w:pos="1892"/>
              <w:tab w:val="left" w:leader="dot" w:pos="9581"/>
            </w:tabs>
            <w:spacing w:line="417" w:lineRule="auto"/>
            <w:ind w:left="1311" w:right="350" w:firstLine="0"/>
            <w:rPr>
              <w:rFonts w:ascii="Calibri" w:eastAsia="Calibri"/>
            </w:rPr>
          </w:pPr>
          <w:hyperlink w:anchor="_bookmark54" w:history="1">
            <w:r>
              <w:rPr>
                <w:rFonts w:ascii="Calibri" w:eastAsia="Calibri"/>
                <w:spacing w:val="-1"/>
              </w:rPr>
              <w:t>55.</w:t>
            </w:r>
            <w:r>
              <w:rPr>
                <w:rFonts w:ascii="Calibri" w:eastAsia="Calibri"/>
                <w:spacing w:val="21"/>
              </w:rPr>
              <w:t xml:space="preserve"> </w:t>
            </w:r>
            <w:r>
              <w:t>比较一下黑盒测试、</w:t>
            </w:r>
            <w:proofErr w:type="gramStart"/>
            <w:r>
              <w:t>白盒测试</w:t>
            </w:r>
            <w:proofErr w:type="gramEnd"/>
            <w:r>
              <w:t>、单元测试、集成测试、系统测试、验收测试的区别</w:t>
            </w:r>
          </w:hyperlink>
          <w:r>
            <w:t>与联系</w:t>
          </w:r>
          <w:r>
            <w:rPr>
              <w:rFonts w:ascii="Times New Roman" w:eastAsia="Times New Roman"/>
            </w:rPr>
            <w:tab/>
          </w:r>
          <w:r>
            <w:rPr>
              <w:rFonts w:ascii="Calibri" w:eastAsia="Calibri"/>
              <w:spacing w:val="-1"/>
            </w:rPr>
            <w:t>45</w:t>
          </w:r>
        </w:p>
        <w:p w14:paraId="0E40DA85" w14:textId="77777777" w:rsidR="00382F71" w:rsidRDefault="00000000">
          <w:pPr>
            <w:pStyle w:val="TOC3"/>
            <w:numPr>
              <w:ilvl w:val="2"/>
              <w:numId w:val="1"/>
            </w:numPr>
            <w:tabs>
              <w:tab w:val="left" w:pos="1948"/>
              <w:tab w:val="left" w:leader="dot" w:pos="9581"/>
            </w:tabs>
            <w:spacing w:before="0" w:line="269" w:lineRule="exact"/>
            <w:ind w:hanging="637"/>
            <w:rPr>
              <w:rFonts w:ascii="Calibri" w:eastAsia="Calibri"/>
            </w:rPr>
          </w:pPr>
          <w:hyperlink w:anchor="_bookmark55" w:history="1">
            <w:r>
              <w:t>比较负载测试、压力测试，容量测试和强度测试区别</w:t>
            </w:r>
            <w:r>
              <w:rPr>
                <w:rFonts w:ascii="Times New Roman" w:eastAsia="Times New Roman"/>
              </w:rPr>
              <w:tab/>
            </w:r>
            <w:r>
              <w:rPr>
                <w:rFonts w:ascii="Calibri" w:eastAsia="Calibri"/>
              </w:rPr>
              <w:t>45</w:t>
            </w:r>
          </w:hyperlink>
        </w:p>
        <w:p w14:paraId="690BE386"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56" w:history="1">
            <w:r>
              <w:t>测试执行过程的三个阶段</w:t>
            </w:r>
            <w:r>
              <w:rPr>
                <w:rFonts w:ascii="Times New Roman" w:eastAsia="Times New Roman"/>
              </w:rPr>
              <w:tab/>
            </w:r>
            <w:r>
              <w:rPr>
                <w:rFonts w:ascii="Calibri" w:eastAsia="Calibri"/>
              </w:rPr>
              <w:t>45</w:t>
            </w:r>
          </w:hyperlink>
        </w:p>
        <w:p w14:paraId="08248943"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57" w:history="1">
            <w:r>
              <w:t>什么是验证、评价、预排、检查？</w:t>
            </w:r>
            <w:r>
              <w:rPr>
                <w:rFonts w:ascii="Times New Roman" w:eastAsia="Times New Roman"/>
              </w:rPr>
              <w:tab/>
            </w:r>
            <w:r>
              <w:rPr>
                <w:rFonts w:ascii="Calibri" w:eastAsia="Calibri"/>
              </w:rPr>
              <w:t>46</w:t>
            </w:r>
          </w:hyperlink>
        </w:p>
        <w:p w14:paraId="7CB2934C"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58" w:history="1">
            <w:r>
              <w:t>什么是兼容性测试？兼容性测试侧重哪些方面？</w:t>
            </w:r>
            <w:r>
              <w:rPr>
                <w:rFonts w:ascii="Times New Roman" w:eastAsia="Times New Roman"/>
              </w:rPr>
              <w:tab/>
            </w:r>
            <w:r>
              <w:rPr>
                <w:rFonts w:ascii="Calibri" w:eastAsia="Calibri"/>
              </w:rPr>
              <w:t>46</w:t>
            </w:r>
          </w:hyperlink>
        </w:p>
        <w:p w14:paraId="69C9C125" w14:textId="77777777" w:rsidR="00382F71" w:rsidRDefault="00000000">
          <w:pPr>
            <w:pStyle w:val="TOC3"/>
            <w:numPr>
              <w:ilvl w:val="2"/>
              <w:numId w:val="1"/>
            </w:numPr>
            <w:tabs>
              <w:tab w:val="left" w:pos="1950"/>
              <w:tab w:val="left" w:leader="dot" w:pos="9581"/>
            </w:tabs>
            <w:spacing w:line="417" w:lineRule="auto"/>
            <w:ind w:left="1311" w:right="350" w:firstLine="0"/>
            <w:rPr>
              <w:rFonts w:ascii="Calibri" w:eastAsia="Calibri"/>
            </w:rPr>
          </w:pPr>
          <w:hyperlink w:anchor="_bookmark59" w:history="1">
            <w:r>
              <w:rPr>
                <w:w w:val="95"/>
              </w:rPr>
              <w:t>我现在有个程序，发现在</w:t>
            </w:r>
            <w:r>
              <w:rPr>
                <w:spacing w:val="98"/>
              </w:rPr>
              <w:t xml:space="preserve"> </w:t>
            </w:r>
            <w:r>
              <w:rPr>
                <w:rFonts w:ascii="Calibri" w:eastAsia="Calibri"/>
                <w:w w:val="95"/>
              </w:rPr>
              <w:t>Windows</w:t>
            </w:r>
            <w:r>
              <w:rPr>
                <w:rFonts w:ascii="Calibri" w:eastAsia="Calibri"/>
                <w:spacing w:val="76"/>
              </w:rPr>
              <w:t xml:space="preserve"> </w:t>
            </w:r>
            <w:r>
              <w:rPr>
                <w:w w:val="95"/>
              </w:rPr>
              <w:t>上运行得很慢，怎么判别是程序存在问题还是软硬</w:t>
            </w:r>
          </w:hyperlink>
          <w:r>
            <w:t>件系统存在问题？</w:t>
          </w:r>
          <w:r>
            <w:rPr>
              <w:rFonts w:ascii="Times New Roman" w:eastAsia="Times New Roman"/>
            </w:rPr>
            <w:tab/>
          </w:r>
          <w:r>
            <w:rPr>
              <w:rFonts w:ascii="Calibri" w:eastAsia="Calibri"/>
              <w:spacing w:val="-1"/>
            </w:rPr>
            <w:t>47</w:t>
          </w:r>
        </w:p>
        <w:p w14:paraId="7C039010" w14:textId="77777777" w:rsidR="00382F71" w:rsidRDefault="00000000">
          <w:pPr>
            <w:pStyle w:val="TOC3"/>
            <w:numPr>
              <w:ilvl w:val="2"/>
              <w:numId w:val="1"/>
            </w:numPr>
            <w:tabs>
              <w:tab w:val="left" w:pos="1948"/>
              <w:tab w:val="left" w:leader="dot" w:pos="9581"/>
            </w:tabs>
            <w:spacing w:before="0" w:line="269" w:lineRule="exact"/>
            <w:ind w:hanging="637"/>
            <w:rPr>
              <w:rFonts w:ascii="Calibri" w:eastAsia="Calibri"/>
            </w:rPr>
          </w:pPr>
          <w:hyperlink w:anchor="_bookmark60" w:history="1">
            <w:r>
              <w:t>测试的策略有哪些？</w:t>
            </w:r>
            <w:r>
              <w:rPr>
                <w:rFonts w:ascii="Times New Roman" w:eastAsia="Times New Roman"/>
              </w:rPr>
              <w:tab/>
            </w:r>
            <w:r>
              <w:rPr>
                <w:rFonts w:ascii="Calibri" w:eastAsia="Calibri"/>
              </w:rPr>
              <w:t>47</w:t>
            </w:r>
          </w:hyperlink>
        </w:p>
        <w:p w14:paraId="2FBABE09"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61" w:history="1">
            <w:r>
              <w:t>正交表测试用例设计方法的特点是什么？</w:t>
            </w:r>
            <w:r>
              <w:rPr>
                <w:rFonts w:ascii="Times New Roman" w:eastAsia="Times New Roman"/>
              </w:rPr>
              <w:tab/>
            </w:r>
            <w:r>
              <w:rPr>
                <w:rFonts w:ascii="Calibri" w:eastAsia="Calibri"/>
              </w:rPr>
              <w:t>47</w:t>
            </w:r>
          </w:hyperlink>
        </w:p>
        <w:p w14:paraId="2A191B70"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62" w:history="1">
            <w:r>
              <w:rPr>
                <w:w w:val="95"/>
              </w:rPr>
              <w:t>描述使用</w:t>
            </w:r>
            <w:r>
              <w:rPr>
                <w:spacing w:val="98"/>
              </w:rPr>
              <w:t xml:space="preserve"> </w:t>
            </w:r>
            <w:r>
              <w:rPr>
                <w:rFonts w:ascii="Calibri" w:eastAsia="Calibri"/>
                <w:w w:val="95"/>
              </w:rPr>
              <w:t>bugzilla</w:t>
            </w:r>
            <w:r>
              <w:rPr>
                <w:rFonts w:ascii="Calibri" w:eastAsia="Calibri"/>
                <w:spacing w:val="54"/>
              </w:rPr>
              <w:t xml:space="preserve"> </w:t>
            </w:r>
            <w:r>
              <w:rPr>
                <w:rFonts w:ascii="Calibri" w:eastAsia="Calibri"/>
                <w:spacing w:val="55"/>
              </w:rPr>
              <w:t xml:space="preserve"> </w:t>
            </w:r>
            <w:r>
              <w:rPr>
                <w:w w:val="95"/>
              </w:rPr>
              <w:t>缺陷管理工具对软件缺陷（</w:t>
            </w:r>
            <w:r>
              <w:rPr>
                <w:rFonts w:ascii="Calibri" w:eastAsia="Calibri"/>
                <w:w w:val="95"/>
              </w:rPr>
              <w:t>BUG</w:t>
            </w:r>
            <w:r>
              <w:rPr>
                <w:w w:val="95"/>
              </w:rPr>
              <w:t>）跟踪的管理的流程？</w:t>
            </w:r>
            <w:r>
              <w:rPr>
                <w:rFonts w:ascii="Times New Roman" w:eastAsia="Times New Roman"/>
                <w:w w:val="95"/>
              </w:rPr>
              <w:tab/>
            </w:r>
            <w:r>
              <w:rPr>
                <w:rFonts w:ascii="Calibri" w:eastAsia="Calibri"/>
              </w:rPr>
              <w:t>47</w:t>
            </w:r>
          </w:hyperlink>
        </w:p>
        <w:p w14:paraId="203E6C0F"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63" w:history="1">
            <w:r>
              <w:rPr>
                <w:w w:val="95"/>
              </w:rPr>
              <w:t>你觉得</w:t>
            </w:r>
            <w:r>
              <w:rPr>
                <w:spacing w:val="50"/>
                <w:w w:val="95"/>
              </w:rPr>
              <w:t xml:space="preserve"> </w:t>
            </w:r>
            <w:r>
              <w:rPr>
                <w:rFonts w:ascii="Calibri" w:eastAsia="Calibri"/>
                <w:w w:val="95"/>
              </w:rPr>
              <w:t>bugzilla</w:t>
            </w:r>
            <w:r>
              <w:rPr>
                <w:rFonts w:ascii="Calibri" w:eastAsia="Calibri"/>
                <w:spacing w:val="105"/>
              </w:rPr>
              <w:t xml:space="preserve"> </w:t>
            </w:r>
            <w:r>
              <w:rPr>
                <w:w w:val="95"/>
              </w:rPr>
              <w:t>在使用的过程中，有什么问题？</w:t>
            </w:r>
            <w:r>
              <w:rPr>
                <w:rFonts w:ascii="Times New Roman" w:eastAsia="Times New Roman"/>
                <w:w w:val="95"/>
              </w:rPr>
              <w:tab/>
            </w:r>
            <w:r>
              <w:rPr>
                <w:rFonts w:ascii="Calibri" w:eastAsia="Calibri"/>
              </w:rPr>
              <w:t>47</w:t>
            </w:r>
          </w:hyperlink>
        </w:p>
        <w:p w14:paraId="15C44329"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64" w:history="1">
            <w:r>
              <w:t>描述测试用例设计的完整过程？</w:t>
            </w:r>
            <w:r>
              <w:rPr>
                <w:rFonts w:ascii="Times New Roman" w:eastAsia="Times New Roman"/>
              </w:rPr>
              <w:tab/>
            </w:r>
            <w:r>
              <w:rPr>
                <w:rFonts w:ascii="Calibri" w:eastAsia="Calibri"/>
              </w:rPr>
              <w:t>47</w:t>
            </w:r>
          </w:hyperlink>
        </w:p>
        <w:p w14:paraId="255128DA"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65" w:history="1">
            <w:r>
              <w:t>单元测试的策略有哪些？</w:t>
            </w:r>
            <w:r>
              <w:rPr>
                <w:rFonts w:ascii="Times New Roman" w:eastAsia="Times New Roman"/>
              </w:rPr>
              <w:tab/>
            </w:r>
            <w:r>
              <w:rPr>
                <w:rFonts w:ascii="Calibri" w:eastAsia="Calibri"/>
              </w:rPr>
              <w:t>48</w:t>
            </w:r>
          </w:hyperlink>
        </w:p>
        <w:p w14:paraId="35990C70" w14:textId="77777777" w:rsidR="00382F71" w:rsidRDefault="00000000">
          <w:pPr>
            <w:pStyle w:val="TOC3"/>
            <w:numPr>
              <w:ilvl w:val="2"/>
              <w:numId w:val="1"/>
            </w:numPr>
            <w:tabs>
              <w:tab w:val="left" w:pos="1948"/>
              <w:tab w:val="left" w:leader="dot" w:pos="9581"/>
            </w:tabs>
            <w:spacing w:line="417" w:lineRule="auto"/>
            <w:ind w:left="1311" w:right="350" w:firstLine="0"/>
            <w:rPr>
              <w:rFonts w:ascii="Calibri" w:eastAsia="Calibri"/>
            </w:rPr>
          </w:pPr>
          <w:hyperlink w:anchor="_bookmark66" w:history="1">
            <w:r>
              <w:rPr>
                <w:w w:val="95"/>
              </w:rPr>
              <w:t>使用</w:t>
            </w:r>
            <w:r>
              <w:rPr>
                <w:spacing w:val="83"/>
                <w:w w:val="95"/>
              </w:rPr>
              <w:t xml:space="preserve"> </w:t>
            </w:r>
            <w:r>
              <w:rPr>
                <w:rFonts w:ascii="Calibri" w:eastAsia="Calibri"/>
                <w:w w:val="95"/>
              </w:rPr>
              <w:t>QTP</w:t>
            </w:r>
            <w:r>
              <w:rPr>
                <w:rFonts w:ascii="Calibri" w:eastAsia="Calibri"/>
                <w:spacing w:val="40"/>
                <w:w w:val="95"/>
              </w:rPr>
              <w:t xml:space="preserve"> </w:t>
            </w:r>
            <w:r>
              <w:rPr>
                <w:w w:val="95"/>
              </w:rPr>
              <w:t>做功能测试，录制脚本的时候，要验证多个用户的登录情况</w:t>
            </w:r>
            <w:r>
              <w:rPr>
                <w:rFonts w:ascii="Calibri" w:eastAsia="Calibri"/>
                <w:w w:val="95"/>
              </w:rPr>
              <w:t>/</w:t>
            </w:r>
            <w:r>
              <w:rPr>
                <w:w w:val="95"/>
              </w:rPr>
              <w:t>查询情况，如何</w:t>
            </w:r>
          </w:hyperlink>
          <w:r>
            <w:t>操作？</w:t>
          </w:r>
          <w:r>
            <w:rPr>
              <w:rFonts w:ascii="Times New Roman" w:eastAsia="Times New Roman"/>
            </w:rPr>
            <w:tab/>
          </w:r>
          <w:r>
            <w:rPr>
              <w:rFonts w:ascii="Times New Roman" w:eastAsia="Times New Roman"/>
            </w:rPr>
            <w:tab/>
          </w:r>
          <w:r>
            <w:rPr>
              <w:rFonts w:ascii="Calibri" w:eastAsia="Calibri"/>
              <w:spacing w:val="-1"/>
            </w:rPr>
            <w:t>48</w:t>
          </w:r>
        </w:p>
        <w:p w14:paraId="4B7EE4FA" w14:textId="77777777" w:rsidR="00382F71" w:rsidRDefault="00000000">
          <w:pPr>
            <w:pStyle w:val="TOC3"/>
            <w:numPr>
              <w:ilvl w:val="2"/>
              <w:numId w:val="1"/>
            </w:numPr>
            <w:tabs>
              <w:tab w:val="left" w:pos="1892"/>
              <w:tab w:val="left" w:leader="dot" w:pos="9581"/>
            </w:tabs>
            <w:spacing w:before="0" w:line="269" w:lineRule="exact"/>
            <w:ind w:left="1892" w:hanging="581"/>
            <w:rPr>
              <w:rFonts w:ascii="Calibri" w:eastAsia="Calibri"/>
            </w:rPr>
          </w:pPr>
          <w:hyperlink w:anchor="_bookmark67" w:history="1">
            <w:r>
              <w:rPr>
                <w:rFonts w:ascii="Calibri" w:eastAsia="Calibri"/>
                <w:w w:val="95"/>
              </w:rPr>
              <w:t>QTP</w:t>
            </w:r>
            <w:r>
              <w:rPr>
                <w:rFonts w:ascii="Calibri" w:eastAsia="Calibri"/>
                <w:spacing w:val="29"/>
                <w:w w:val="95"/>
              </w:rPr>
              <w:t xml:space="preserve"> </w:t>
            </w:r>
            <w:r>
              <w:rPr>
                <w:w w:val="95"/>
              </w:rPr>
              <w:t>中的</w:t>
            </w:r>
            <w:r>
              <w:rPr>
                <w:spacing w:val="-18"/>
                <w:w w:val="95"/>
              </w:rPr>
              <w:t xml:space="preserve"> </w:t>
            </w:r>
            <w:r>
              <w:rPr>
                <w:rFonts w:ascii="Calibri" w:eastAsia="Calibri"/>
                <w:w w:val="95"/>
              </w:rPr>
              <w:t>Action</w:t>
            </w:r>
            <w:r>
              <w:rPr>
                <w:rFonts w:ascii="Calibri" w:eastAsia="Calibri"/>
                <w:spacing w:val="34"/>
                <w:w w:val="95"/>
              </w:rPr>
              <w:t xml:space="preserve"> </w:t>
            </w:r>
            <w:r>
              <w:rPr>
                <w:w w:val="95"/>
              </w:rPr>
              <w:t>有什么作用？有几种？</w:t>
            </w:r>
            <w:r>
              <w:rPr>
                <w:rFonts w:ascii="Times New Roman" w:eastAsia="Times New Roman"/>
                <w:w w:val="95"/>
              </w:rPr>
              <w:tab/>
            </w:r>
            <w:r>
              <w:rPr>
                <w:rFonts w:ascii="Calibri" w:eastAsia="Calibri"/>
              </w:rPr>
              <w:t>48</w:t>
            </w:r>
          </w:hyperlink>
        </w:p>
        <w:p w14:paraId="5E231ED0" w14:textId="77777777" w:rsidR="00382F71" w:rsidRDefault="00000000">
          <w:pPr>
            <w:pStyle w:val="TOC3"/>
            <w:numPr>
              <w:ilvl w:val="2"/>
              <w:numId w:val="1"/>
            </w:numPr>
            <w:tabs>
              <w:tab w:val="left" w:pos="1892"/>
              <w:tab w:val="left" w:leader="dot" w:pos="9581"/>
            </w:tabs>
            <w:spacing w:before="198"/>
            <w:ind w:left="1892" w:hanging="581"/>
            <w:rPr>
              <w:rFonts w:ascii="Calibri" w:eastAsia="Calibri"/>
            </w:rPr>
          </w:pPr>
          <w:hyperlink w:anchor="_bookmark68" w:history="1">
            <w:r>
              <w:rPr>
                <w:rFonts w:ascii="Calibri" w:eastAsia="Calibri"/>
              </w:rPr>
              <w:t>TestDirector</w:t>
            </w:r>
            <w:r>
              <w:rPr>
                <w:rFonts w:ascii="Calibri" w:eastAsia="Calibri"/>
                <w:spacing w:val="-8"/>
              </w:rPr>
              <w:t xml:space="preserve"> </w:t>
            </w:r>
            <w:r>
              <w:t>有些什么功能，如何对软件测试过程进行管理？</w:t>
            </w:r>
            <w:r>
              <w:rPr>
                <w:rFonts w:ascii="Times New Roman" w:eastAsia="Times New Roman"/>
              </w:rPr>
              <w:tab/>
            </w:r>
            <w:r>
              <w:rPr>
                <w:rFonts w:ascii="Calibri" w:eastAsia="Calibri"/>
              </w:rPr>
              <w:t>48</w:t>
            </w:r>
          </w:hyperlink>
        </w:p>
        <w:p w14:paraId="04620328" w14:textId="77777777" w:rsidR="00382F71" w:rsidRDefault="00000000">
          <w:pPr>
            <w:pStyle w:val="TOC3"/>
            <w:numPr>
              <w:ilvl w:val="2"/>
              <w:numId w:val="1"/>
            </w:numPr>
            <w:tabs>
              <w:tab w:val="left" w:pos="1950"/>
              <w:tab w:val="left" w:leader="dot" w:pos="9581"/>
            </w:tabs>
            <w:spacing w:line="417" w:lineRule="auto"/>
            <w:ind w:left="1311" w:right="350" w:firstLine="0"/>
            <w:rPr>
              <w:rFonts w:ascii="Calibri" w:eastAsia="Calibri" w:hAnsi="Calibri"/>
            </w:rPr>
          </w:pPr>
          <w:hyperlink w:anchor="_bookmark69" w:history="1">
            <w:r>
              <w:rPr>
                <w:w w:val="95"/>
              </w:rPr>
              <w:t>你所熟悉的软件测试类型都有哪些？请试着分别比较这些不同的测试类型的区别与联</w:t>
            </w:r>
            <w:r>
              <w:rPr>
                <w:spacing w:val="155"/>
              </w:rPr>
              <w:t xml:space="preserve"> </w:t>
            </w:r>
          </w:hyperlink>
          <w:r>
            <w:t>系（如功能测试、性能测试……）？</w:t>
          </w:r>
          <w:r>
            <w:rPr>
              <w:rFonts w:ascii="Times New Roman" w:eastAsia="Times New Roman" w:hAnsi="Times New Roman"/>
            </w:rPr>
            <w:tab/>
          </w:r>
          <w:r>
            <w:rPr>
              <w:rFonts w:ascii="Calibri" w:eastAsia="Calibri" w:hAnsi="Calibri"/>
              <w:spacing w:val="-1"/>
            </w:rPr>
            <w:t>49</w:t>
          </w:r>
        </w:p>
        <w:p w14:paraId="3F1FD718" w14:textId="77777777" w:rsidR="00382F71" w:rsidRDefault="00000000">
          <w:pPr>
            <w:pStyle w:val="TOC3"/>
            <w:numPr>
              <w:ilvl w:val="2"/>
              <w:numId w:val="1"/>
            </w:numPr>
            <w:tabs>
              <w:tab w:val="left" w:pos="1948"/>
              <w:tab w:val="left" w:leader="dot" w:pos="9581"/>
            </w:tabs>
            <w:spacing w:before="0" w:line="417" w:lineRule="auto"/>
            <w:ind w:left="1311" w:right="350" w:firstLine="0"/>
            <w:rPr>
              <w:rFonts w:ascii="Calibri" w:eastAsia="Calibri"/>
            </w:rPr>
          </w:pPr>
          <w:hyperlink w:anchor="_bookmark70" w:history="1">
            <w:r>
              <w:rPr>
                <w:w w:val="95"/>
              </w:rPr>
              <w:t>软件缺陷（或者叫</w:t>
            </w:r>
            <w:r>
              <w:rPr>
                <w:spacing w:val="215"/>
              </w:rPr>
              <w:t xml:space="preserve"> </w:t>
            </w:r>
            <w:r>
              <w:rPr>
                <w:rFonts w:ascii="Calibri" w:eastAsia="Calibri"/>
                <w:w w:val="95"/>
              </w:rPr>
              <w:t>Bug</w:t>
            </w:r>
            <w:r>
              <w:rPr>
                <w:w w:val="95"/>
              </w:rPr>
              <w:t>）记录都包含了哪些内容？如何提交高质量的软件缺陷（</w:t>
            </w:r>
            <w:r>
              <w:rPr>
                <w:rFonts w:ascii="Calibri" w:eastAsia="Calibri"/>
                <w:w w:val="95"/>
              </w:rPr>
              <w:t>Bug</w:t>
            </w:r>
            <w:r>
              <w:rPr>
                <w:w w:val="95"/>
              </w:rPr>
              <w:t>）</w:t>
            </w:r>
            <w:r>
              <w:rPr>
                <w:spacing w:val="1"/>
                <w:w w:val="95"/>
              </w:rPr>
              <w:t xml:space="preserve"> </w:t>
            </w:r>
          </w:hyperlink>
          <w:r>
            <w:t>记录？</w:t>
          </w:r>
          <w:r>
            <w:rPr>
              <w:rFonts w:ascii="Times New Roman" w:eastAsia="Times New Roman"/>
            </w:rPr>
            <w:tab/>
          </w:r>
          <w:r>
            <w:rPr>
              <w:rFonts w:ascii="Times New Roman" w:eastAsia="Times New Roman"/>
            </w:rPr>
            <w:tab/>
          </w:r>
          <w:r>
            <w:rPr>
              <w:rFonts w:ascii="Calibri" w:eastAsia="Calibri"/>
              <w:spacing w:val="-1"/>
            </w:rPr>
            <w:t>49</w:t>
          </w:r>
        </w:p>
        <w:p w14:paraId="438B8B16" w14:textId="77777777" w:rsidR="00382F71" w:rsidRDefault="00000000">
          <w:pPr>
            <w:pStyle w:val="TOC3"/>
            <w:numPr>
              <w:ilvl w:val="2"/>
              <w:numId w:val="1"/>
            </w:numPr>
            <w:tabs>
              <w:tab w:val="left" w:pos="1948"/>
              <w:tab w:val="left" w:leader="dot" w:pos="9581"/>
            </w:tabs>
            <w:spacing w:before="0" w:after="20" w:line="269" w:lineRule="exact"/>
            <w:ind w:hanging="637"/>
            <w:rPr>
              <w:rFonts w:ascii="Calibri" w:eastAsia="Calibri"/>
            </w:rPr>
          </w:pPr>
          <w:hyperlink w:anchor="_bookmark71" w:history="1">
            <w:r>
              <w:t>软件的评审一般由哪些人参加？其目的是什么？</w:t>
            </w:r>
            <w:r>
              <w:rPr>
                <w:rFonts w:ascii="Times New Roman" w:eastAsia="Times New Roman"/>
              </w:rPr>
              <w:tab/>
            </w:r>
            <w:r>
              <w:rPr>
                <w:rFonts w:ascii="Calibri" w:eastAsia="Calibri"/>
              </w:rPr>
              <w:t>50</w:t>
            </w:r>
          </w:hyperlink>
        </w:p>
        <w:p w14:paraId="5B639CE3" w14:textId="77777777" w:rsidR="00382F71" w:rsidRDefault="00000000">
          <w:pPr>
            <w:pStyle w:val="TOC3"/>
            <w:numPr>
              <w:ilvl w:val="2"/>
              <w:numId w:val="1"/>
            </w:numPr>
            <w:tabs>
              <w:tab w:val="left" w:pos="1948"/>
              <w:tab w:val="left" w:leader="dot" w:pos="9581"/>
            </w:tabs>
            <w:spacing w:before="49"/>
            <w:ind w:hanging="637"/>
            <w:rPr>
              <w:rFonts w:ascii="Calibri" w:eastAsia="Calibri"/>
            </w:rPr>
          </w:pPr>
          <w:hyperlink w:anchor="_bookmark72" w:history="1">
            <w:r>
              <w:t>测试活动中，如果发现需求文档不完善或者不准确，怎么处理？</w:t>
            </w:r>
            <w:r>
              <w:rPr>
                <w:rFonts w:ascii="Times New Roman" w:eastAsia="Times New Roman"/>
              </w:rPr>
              <w:tab/>
            </w:r>
            <w:r>
              <w:rPr>
                <w:rFonts w:ascii="Calibri" w:eastAsia="Calibri"/>
              </w:rPr>
              <w:t>50</w:t>
            </w:r>
          </w:hyperlink>
        </w:p>
        <w:p w14:paraId="17869EC3"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73" w:history="1">
            <w:r>
              <w:t>阶段评审与项目评审有什么区别？</w:t>
            </w:r>
            <w:r>
              <w:rPr>
                <w:rFonts w:ascii="Times New Roman" w:eastAsia="Times New Roman"/>
              </w:rPr>
              <w:tab/>
            </w:r>
            <w:r>
              <w:rPr>
                <w:rFonts w:ascii="Calibri" w:eastAsia="Calibri"/>
              </w:rPr>
              <w:t>50</w:t>
            </w:r>
          </w:hyperlink>
        </w:p>
        <w:p w14:paraId="228560B4"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74" w:history="1">
            <w:r>
              <w:t>阐述工作版本的定义？</w:t>
            </w:r>
            <w:r>
              <w:rPr>
                <w:rFonts w:ascii="Times New Roman" w:eastAsia="Times New Roman"/>
              </w:rPr>
              <w:tab/>
            </w:r>
            <w:r>
              <w:rPr>
                <w:rFonts w:ascii="Calibri" w:eastAsia="Calibri"/>
              </w:rPr>
              <w:t>50</w:t>
            </w:r>
          </w:hyperlink>
        </w:p>
        <w:p w14:paraId="71DBA644"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75" w:history="1">
            <w:r>
              <w:t>什么是桩模块？什么是驱动模块？</w:t>
            </w:r>
            <w:r>
              <w:rPr>
                <w:rFonts w:ascii="Times New Roman" w:eastAsia="Times New Roman"/>
              </w:rPr>
              <w:tab/>
            </w:r>
            <w:r>
              <w:rPr>
                <w:rFonts w:ascii="Calibri" w:eastAsia="Calibri"/>
              </w:rPr>
              <w:t>50</w:t>
            </w:r>
          </w:hyperlink>
        </w:p>
        <w:p w14:paraId="1286667B" w14:textId="77777777" w:rsidR="00382F71" w:rsidRDefault="00000000">
          <w:pPr>
            <w:pStyle w:val="TOC3"/>
            <w:numPr>
              <w:ilvl w:val="2"/>
              <w:numId w:val="1"/>
            </w:numPr>
            <w:tabs>
              <w:tab w:val="left" w:pos="1948"/>
              <w:tab w:val="left" w:leader="dot" w:pos="9581"/>
            </w:tabs>
            <w:spacing w:before="198"/>
            <w:ind w:hanging="637"/>
            <w:rPr>
              <w:rFonts w:ascii="Calibri" w:eastAsia="Calibri"/>
            </w:rPr>
          </w:pPr>
          <w:hyperlink w:anchor="_bookmark76" w:history="1">
            <w:r>
              <w:t>什么是扇入？什么是扇出？</w:t>
            </w:r>
            <w:r>
              <w:rPr>
                <w:rFonts w:ascii="Times New Roman" w:eastAsia="Times New Roman"/>
              </w:rPr>
              <w:tab/>
            </w:r>
            <w:r>
              <w:rPr>
                <w:rFonts w:ascii="Calibri" w:eastAsia="Calibri"/>
              </w:rPr>
              <w:t>50</w:t>
            </w:r>
          </w:hyperlink>
        </w:p>
        <w:p w14:paraId="49164630"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77" w:history="1">
            <w:r>
              <w:t>你认为做好测试计划工作的关键是什么？</w:t>
            </w:r>
            <w:r>
              <w:rPr>
                <w:rFonts w:ascii="Times New Roman" w:eastAsia="Times New Roman"/>
              </w:rPr>
              <w:tab/>
            </w:r>
            <w:r>
              <w:rPr>
                <w:rFonts w:ascii="Calibri" w:eastAsia="Calibri"/>
              </w:rPr>
              <w:t>50</w:t>
            </w:r>
          </w:hyperlink>
        </w:p>
        <w:p w14:paraId="768F808B"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78" w:history="1">
            <w:r>
              <w:t>你觉得对于测试有哪些基本素质要求</w:t>
            </w:r>
            <w:r>
              <w:rPr>
                <w:rFonts w:ascii="Times New Roman" w:eastAsia="Times New Roman"/>
              </w:rPr>
              <w:tab/>
            </w:r>
            <w:r>
              <w:rPr>
                <w:rFonts w:ascii="Calibri" w:eastAsia="Calibri"/>
              </w:rPr>
              <w:t>51</w:t>
            </w:r>
          </w:hyperlink>
        </w:p>
        <w:p w14:paraId="7A433DEB"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79" w:history="1">
            <w:r>
              <w:t>一套完整的测试应该由哪些阶段组成？</w:t>
            </w:r>
            <w:r>
              <w:rPr>
                <w:rFonts w:ascii="Times New Roman" w:eastAsia="Times New Roman"/>
              </w:rPr>
              <w:tab/>
            </w:r>
            <w:r>
              <w:rPr>
                <w:rFonts w:ascii="Calibri" w:eastAsia="Calibri"/>
              </w:rPr>
              <w:t>51</w:t>
            </w:r>
          </w:hyperlink>
        </w:p>
        <w:p w14:paraId="00AB5018"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0" w:history="1">
            <w:r>
              <w:t>软件测试的流程是什么？</w:t>
            </w:r>
            <w:r>
              <w:rPr>
                <w:rFonts w:ascii="Times New Roman" w:eastAsia="Times New Roman"/>
              </w:rPr>
              <w:tab/>
            </w:r>
            <w:r>
              <w:rPr>
                <w:rFonts w:ascii="Calibri" w:eastAsia="Calibri"/>
              </w:rPr>
              <w:t>52</w:t>
            </w:r>
          </w:hyperlink>
        </w:p>
        <w:p w14:paraId="472C559A"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1" w:history="1">
            <w:r>
              <w:rPr>
                <w:w w:val="95"/>
              </w:rPr>
              <w:t>说说你对</w:t>
            </w:r>
            <w:r>
              <w:rPr>
                <w:spacing w:val="68"/>
                <w:w w:val="95"/>
              </w:rPr>
              <w:t xml:space="preserve"> </w:t>
            </w:r>
            <w:r>
              <w:rPr>
                <w:rFonts w:ascii="Calibri" w:eastAsia="Calibri"/>
                <w:w w:val="95"/>
              </w:rPr>
              <w:t>SQA</w:t>
            </w:r>
            <w:r>
              <w:rPr>
                <w:rFonts w:ascii="Calibri" w:eastAsia="Calibri"/>
                <w:spacing w:val="118"/>
              </w:rPr>
              <w:t xml:space="preserve"> </w:t>
            </w:r>
            <w:r>
              <w:rPr>
                <w:w w:val="95"/>
              </w:rPr>
              <w:t>的职责和工作活动</w:t>
            </w:r>
            <w:r>
              <w:rPr>
                <w:rFonts w:ascii="Calibri" w:eastAsia="Calibri"/>
                <w:w w:val="95"/>
              </w:rPr>
              <w:t>(</w:t>
            </w:r>
            <w:r>
              <w:rPr>
                <w:w w:val="95"/>
              </w:rPr>
              <w:t>如软件度量</w:t>
            </w:r>
            <w:r>
              <w:rPr>
                <w:rFonts w:ascii="Calibri" w:eastAsia="Calibri"/>
                <w:w w:val="95"/>
              </w:rPr>
              <w:t>)</w:t>
            </w:r>
            <w:r>
              <w:rPr>
                <w:w w:val="95"/>
              </w:rPr>
              <w:t>的理解：</w:t>
            </w:r>
            <w:r>
              <w:rPr>
                <w:rFonts w:ascii="Times New Roman" w:eastAsia="Times New Roman"/>
                <w:w w:val="95"/>
              </w:rPr>
              <w:tab/>
            </w:r>
            <w:r>
              <w:rPr>
                <w:rFonts w:ascii="Calibri" w:eastAsia="Calibri"/>
              </w:rPr>
              <w:t>52</w:t>
            </w:r>
          </w:hyperlink>
        </w:p>
        <w:p w14:paraId="0ADCC739"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2" w:history="1">
            <w:r>
              <w:t>单元测试的主要内容？</w:t>
            </w:r>
            <w:r>
              <w:rPr>
                <w:rFonts w:ascii="Times New Roman" w:eastAsia="Times New Roman"/>
              </w:rPr>
              <w:tab/>
            </w:r>
            <w:r>
              <w:rPr>
                <w:rFonts w:ascii="Calibri" w:eastAsia="Calibri"/>
              </w:rPr>
              <w:t>52</w:t>
            </w:r>
          </w:hyperlink>
        </w:p>
        <w:p w14:paraId="52D37F37"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3" w:history="1">
            <w:r>
              <w:t>集成测试也叫组装测试或者联合测试，请简述集成测试的主要内容？</w:t>
            </w:r>
            <w:r>
              <w:rPr>
                <w:rFonts w:ascii="Times New Roman" w:eastAsia="Times New Roman"/>
              </w:rPr>
              <w:tab/>
            </w:r>
            <w:r>
              <w:rPr>
                <w:rFonts w:ascii="Calibri" w:eastAsia="Calibri"/>
              </w:rPr>
              <w:t>52</w:t>
            </w:r>
          </w:hyperlink>
        </w:p>
        <w:p w14:paraId="16C452F3"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4" w:history="1">
            <w:r>
              <w:t>简述集成测试与系统测试关系？</w:t>
            </w:r>
            <w:r>
              <w:rPr>
                <w:rFonts w:ascii="Times New Roman" w:eastAsia="Times New Roman"/>
              </w:rPr>
              <w:tab/>
            </w:r>
            <w:r>
              <w:rPr>
                <w:rFonts w:ascii="Calibri" w:eastAsia="Calibri"/>
              </w:rPr>
              <w:t>52</w:t>
            </w:r>
          </w:hyperlink>
        </w:p>
        <w:p w14:paraId="04AEF252" w14:textId="77777777" w:rsidR="00382F71" w:rsidRDefault="00000000">
          <w:pPr>
            <w:pStyle w:val="TOC3"/>
            <w:numPr>
              <w:ilvl w:val="2"/>
              <w:numId w:val="1"/>
            </w:numPr>
            <w:tabs>
              <w:tab w:val="left" w:pos="1950"/>
              <w:tab w:val="left" w:leader="dot" w:pos="9581"/>
            </w:tabs>
            <w:spacing w:line="417" w:lineRule="auto"/>
            <w:ind w:left="1311" w:right="350" w:firstLine="0"/>
            <w:rPr>
              <w:rFonts w:ascii="Calibri" w:eastAsia="Calibri"/>
            </w:rPr>
          </w:pPr>
          <w:hyperlink w:anchor="_bookmark85" w:history="1">
            <w:r>
              <w:rPr>
                <w:w w:val="95"/>
              </w:rPr>
              <w:t>软件测试的文档测试应当贯穿于软件生命周期的全过程，其中用户文档是文档测试的</w:t>
            </w:r>
            <w:r>
              <w:rPr>
                <w:spacing w:val="155"/>
              </w:rPr>
              <w:t xml:space="preserve"> </w:t>
            </w:r>
          </w:hyperlink>
          <w:r>
            <w:t>重点。那么软件系统的用户文档包括哪些？</w:t>
          </w:r>
          <w:r>
            <w:rPr>
              <w:rFonts w:ascii="Times New Roman" w:eastAsia="Times New Roman"/>
            </w:rPr>
            <w:tab/>
          </w:r>
          <w:r>
            <w:rPr>
              <w:rFonts w:ascii="Calibri" w:eastAsia="Calibri"/>
              <w:spacing w:val="-1"/>
            </w:rPr>
            <w:t>53</w:t>
          </w:r>
        </w:p>
        <w:p w14:paraId="4692F68D" w14:textId="77777777" w:rsidR="00382F71" w:rsidRDefault="00000000">
          <w:pPr>
            <w:pStyle w:val="TOC3"/>
            <w:numPr>
              <w:ilvl w:val="2"/>
              <w:numId w:val="1"/>
            </w:numPr>
            <w:tabs>
              <w:tab w:val="left" w:pos="1948"/>
              <w:tab w:val="left" w:leader="dot" w:pos="9581"/>
            </w:tabs>
            <w:spacing w:before="0" w:line="269" w:lineRule="exact"/>
            <w:ind w:hanging="637"/>
            <w:rPr>
              <w:rFonts w:ascii="Calibri" w:eastAsia="Calibri"/>
            </w:rPr>
          </w:pPr>
          <w:hyperlink w:anchor="_bookmark86" w:history="1">
            <w:r>
              <w:t>软件系统中</w:t>
            </w:r>
            <w:proofErr w:type="gramStart"/>
            <w:r>
              <w:t>除用户</w:t>
            </w:r>
            <w:proofErr w:type="gramEnd"/>
            <w:r>
              <w:t>文档之外，文档测试还应该关注哪些文档？</w:t>
            </w:r>
            <w:r>
              <w:rPr>
                <w:rFonts w:ascii="Times New Roman" w:eastAsia="Times New Roman"/>
              </w:rPr>
              <w:tab/>
            </w:r>
            <w:r>
              <w:rPr>
                <w:rFonts w:ascii="Calibri" w:eastAsia="Calibri"/>
              </w:rPr>
              <w:t>53</w:t>
            </w:r>
          </w:hyperlink>
        </w:p>
        <w:p w14:paraId="0F0952FF"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7" w:history="1">
            <w:r>
              <w:t>简述软件系统中用户文档的测试要点？</w:t>
            </w:r>
            <w:r>
              <w:rPr>
                <w:rFonts w:ascii="Times New Roman" w:eastAsia="Times New Roman"/>
              </w:rPr>
              <w:tab/>
            </w:r>
            <w:r>
              <w:rPr>
                <w:rFonts w:ascii="Calibri" w:eastAsia="Calibri"/>
              </w:rPr>
              <w:t>53</w:t>
            </w:r>
          </w:hyperlink>
        </w:p>
        <w:p w14:paraId="73C1B6F5"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8" w:history="1">
            <w:r>
              <w:t>单元测试主要内容是什么？</w:t>
            </w:r>
            <w:r>
              <w:rPr>
                <w:rFonts w:ascii="Times New Roman" w:eastAsia="Times New Roman"/>
              </w:rPr>
              <w:tab/>
            </w:r>
            <w:r>
              <w:rPr>
                <w:rFonts w:ascii="Calibri" w:eastAsia="Calibri"/>
              </w:rPr>
              <w:t>54</w:t>
            </w:r>
          </w:hyperlink>
        </w:p>
        <w:p w14:paraId="6994C94A"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89" w:history="1">
            <w:r>
              <w:t>如何理解强度测试？</w:t>
            </w:r>
            <w:r>
              <w:rPr>
                <w:rFonts w:ascii="Times New Roman" w:eastAsia="Times New Roman"/>
              </w:rPr>
              <w:tab/>
            </w:r>
            <w:r>
              <w:rPr>
                <w:rFonts w:ascii="Calibri" w:eastAsia="Calibri"/>
              </w:rPr>
              <w:t>56</w:t>
            </w:r>
          </w:hyperlink>
        </w:p>
        <w:p w14:paraId="0BFB187E"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0" w:history="1">
            <w:r>
              <w:t>如何理解压力、负载、性能测试测试？</w:t>
            </w:r>
            <w:r>
              <w:rPr>
                <w:rFonts w:ascii="Times New Roman" w:eastAsia="Times New Roman"/>
              </w:rPr>
              <w:tab/>
            </w:r>
            <w:r>
              <w:rPr>
                <w:rFonts w:ascii="Calibri" w:eastAsia="Calibri"/>
              </w:rPr>
              <w:t>57</w:t>
            </w:r>
          </w:hyperlink>
        </w:p>
        <w:p w14:paraId="3AE74FDF"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1" w:history="1">
            <w:r>
              <w:t>什么是系统瓶颈？</w:t>
            </w:r>
            <w:r>
              <w:rPr>
                <w:rFonts w:ascii="Times New Roman" w:eastAsia="Times New Roman"/>
              </w:rPr>
              <w:tab/>
            </w:r>
            <w:r>
              <w:rPr>
                <w:rFonts w:ascii="Calibri" w:eastAsia="Calibri"/>
              </w:rPr>
              <w:t>57</w:t>
            </w:r>
          </w:hyperlink>
        </w:p>
        <w:p w14:paraId="56EFFD65"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2" w:history="1">
            <w:r>
              <w:t>文档测试主要包含什么内容？</w:t>
            </w:r>
            <w:r>
              <w:rPr>
                <w:rFonts w:ascii="Times New Roman" w:eastAsia="Times New Roman"/>
              </w:rPr>
              <w:tab/>
            </w:r>
            <w:r>
              <w:rPr>
                <w:rFonts w:ascii="Calibri" w:eastAsia="Calibri"/>
              </w:rPr>
              <w:t>57</w:t>
            </w:r>
          </w:hyperlink>
        </w:p>
        <w:p w14:paraId="4FD8EE4C" w14:textId="77777777" w:rsidR="00382F71" w:rsidRDefault="00000000">
          <w:pPr>
            <w:pStyle w:val="TOC3"/>
            <w:numPr>
              <w:ilvl w:val="2"/>
              <w:numId w:val="1"/>
            </w:numPr>
            <w:tabs>
              <w:tab w:val="left" w:pos="1948"/>
              <w:tab w:val="left" w:leader="dot" w:pos="9581"/>
            </w:tabs>
            <w:spacing w:before="198"/>
            <w:ind w:hanging="637"/>
            <w:rPr>
              <w:rFonts w:ascii="Calibri" w:eastAsia="Calibri"/>
            </w:rPr>
          </w:pPr>
          <w:hyperlink w:anchor="_bookmark93" w:history="1">
            <w:r>
              <w:t>功能测试用例需要详细到什么程度才是合格的？</w:t>
            </w:r>
            <w:r>
              <w:rPr>
                <w:rFonts w:ascii="Times New Roman" w:eastAsia="Times New Roman"/>
              </w:rPr>
              <w:tab/>
            </w:r>
            <w:r>
              <w:rPr>
                <w:rFonts w:ascii="Calibri" w:eastAsia="Calibri"/>
              </w:rPr>
              <w:t>58</w:t>
            </w:r>
          </w:hyperlink>
        </w:p>
        <w:p w14:paraId="503AB4F2"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4" w:history="1">
            <w:r>
              <w:t>配置和兼容性测试的区别是什么？</w:t>
            </w:r>
            <w:r>
              <w:rPr>
                <w:rFonts w:ascii="Times New Roman" w:eastAsia="Times New Roman"/>
              </w:rPr>
              <w:tab/>
            </w:r>
            <w:r>
              <w:rPr>
                <w:rFonts w:ascii="Calibri" w:eastAsia="Calibri"/>
              </w:rPr>
              <w:t>59</w:t>
            </w:r>
          </w:hyperlink>
        </w:p>
        <w:p w14:paraId="773C91DC"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5" w:history="1">
            <w:r>
              <w:t>软件文档测试主要包含什么？</w:t>
            </w:r>
            <w:r>
              <w:rPr>
                <w:rFonts w:ascii="Times New Roman" w:eastAsia="Times New Roman"/>
              </w:rPr>
              <w:tab/>
            </w:r>
            <w:r>
              <w:rPr>
                <w:rFonts w:ascii="Calibri" w:eastAsia="Calibri"/>
              </w:rPr>
              <w:t>59</w:t>
            </w:r>
          </w:hyperlink>
        </w:p>
        <w:p w14:paraId="69B49EFA"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6" w:history="1">
            <w:r>
              <w:t>没有产品说明书和需求文档地情况下能够进行黑盒测试吗？</w:t>
            </w:r>
            <w:r>
              <w:rPr>
                <w:rFonts w:ascii="Times New Roman" w:eastAsia="Times New Roman"/>
              </w:rPr>
              <w:tab/>
            </w:r>
            <w:r>
              <w:rPr>
                <w:rFonts w:ascii="Calibri" w:eastAsia="Calibri"/>
              </w:rPr>
              <w:t>60</w:t>
            </w:r>
          </w:hyperlink>
        </w:p>
        <w:p w14:paraId="5143D8FA" w14:textId="77777777" w:rsidR="00382F71" w:rsidRDefault="00000000">
          <w:pPr>
            <w:pStyle w:val="TOC3"/>
            <w:numPr>
              <w:ilvl w:val="2"/>
              <w:numId w:val="1"/>
            </w:numPr>
            <w:tabs>
              <w:tab w:val="left" w:pos="1948"/>
              <w:tab w:val="left" w:leader="dot" w:pos="9581"/>
            </w:tabs>
            <w:ind w:hanging="637"/>
            <w:rPr>
              <w:rFonts w:ascii="Calibri" w:eastAsia="Calibri" w:hAnsi="Calibri"/>
            </w:rPr>
          </w:pPr>
          <w:hyperlink w:anchor="_bookmark97" w:history="1">
            <w:r>
              <w:t>测试中的“杀虫剂怪事”是指什么？</w:t>
            </w:r>
            <w:r>
              <w:rPr>
                <w:rFonts w:ascii="Times New Roman" w:eastAsia="Times New Roman" w:hAnsi="Times New Roman"/>
              </w:rPr>
              <w:tab/>
            </w:r>
            <w:r>
              <w:rPr>
                <w:rFonts w:ascii="Calibri" w:eastAsia="Calibri" w:hAnsi="Calibri"/>
              </w:rPr>
              <w:t>60</w:t>
            </w:r>
          </w:hyperlink>
        </w:p>
        <w:p w14:paraId="32E7C7D6"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8" w:history="1">
            <w:r>
              <w:t>在配置测试中，如何判断发现的缺陷是普通问题还是特定的配置问题？</w:t>
            </w:r>
            <w:r>
              <w:rPr>
                <w:rFonts w:ascii="Times New Roman" w:eastAsia="Times New Roman"/>
              </w:rPr>
              <w:tab/>
            </w:r>
            <w:r>
              <w:rPr>
                <w:rFonts w:ascii="Calibri" w:eastAsia="Calibri"/>
              </w:rPr>
              <w:t>60</w:t>
            </w:r>
          </w:hyperlink>
        </w:p>
        <w:p w14:paraId="00EA2E7E"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99" w:history="1">
            <w:r>
              <w:t>为什么尽量不要让时间有富裕的员工去做一些测试？</w:t>
            </w:r>
            <w:r>
              <w:rPr>
                <w:rFonts w:ascii="Times New Roman" w:eastAsia="Times New Roman"/>
              </w:rPr>
              <w:tab/>
            </w:r>
            <w:r>
              <w:rPr>
                <w:rFonts w:ascii="Calibri" w:eastAsia="Calibri"/>
              </w:rPr>
              <w:t>61</w:t>
            </w:r>
          </w:hyperlink>
        </w:p>
        <w:p w14:paraId="330651C5" w14:textId="77777777" w:rsidR="00382F71" w:rsidRDefault="00000000">
          <w:pPr>
            <w:pStyle w:val="TOC3"/>
            <w:numPr>
              <w:ilvl w:val="2"/>
              <w:numId w:val="1"/>
            </w:numPr>
            <w:tabs>
              <w:tab w:val="left" w:pos="1948"/>
              <w:tab w:val="left" w:leader="dot" w:pos="9581"/>
            </w:tabs>
            <w:ind w:hanging="637"/>
            <w:rPr>
              <w:rFonts w:ascii="Calibri" w:eastAsia="Calibri"/>
            </w:rPr>
          </w:pPr>
          <w:hyperlink w:anchor="_bookmark100" w:history="1">
            <w:r>
              <w:t>完全测试程序是可能的吗？</w:t>
            </w:r>
            <w:r>
              <w:rPr>
                <w:rFonts w:ascii="Times New Roman" w:eastAsia="Times New Roman"/>
              </w:rPr>
              <w:tab/>
            </w:r>
            <w:r>
              <w:rPr>
                <w:rFonts w:ascii="Calibri" w:eastAsia="Calibri"/>
              </w:rPr>
              <w:t>61</w:t>
            </w:r>
          </w:hyperlink>
        </w:p>
        <w:p w14:paraId="147BBCAD"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01" w:history="1">
            <w:r>
              <w:t>软件测试的风险主要体现在哪里？</w:t>
            </w:r>
            <w:r>
              <w:rPr>
                <w:rFonts w:ascii="Times New Roman" w:eastAsia="Times New Roman"/>
              </w:rPr>
              <w:tab/>
            </w:r>
            <w:r>
              <w:rPr>
                <w:rFonts w:ascii="Calibri" w:eastAsia="Calibri"/>
              </w:rPr>
              <w:t>61</w:t>
            </w:r>
          </w:hyperlink>
        </w:p>
        <w:p w14:paraId="6A01EA1C" w14:textId="77777777" w:rsidR="00382F71" w:rsidRDefault="00000000">
          <w:pPr>
            <w:pStyle w:val="TOC3"/>
            <w:numPr>
              <w:ilvl w:val="2"/>
              <w:numId w:val="1"/>
            </w:numPr>
            <w:tabs>
              <w:tab w:val="left" w:pos="2056"/>
              <w:tab w:val="left" w:leader="dot" w:pos="9581"/>
            </w:tabs>
            <w:spacing w:after="20"/>
            <w:ind w:left="2055" w:hanging="745"/>
            <w:rPr>
              <w:rFonts w:ascii="Calibri" w:eastAsia="Calibri"/>
            </w:rPr>
          </w:pPr>
          <w:hyperlink w:anchor="_bookmark102" w:history="1">
            <w:r>
              <w:t>发现的缺陷越多，说明软件缺陷越多吗？</w:t>
            </w:r>
            <w:r>
              <w:rPr>
                <w:rFonts w:ascii="Times New Roman" w:eastAsia="Times New Roman"/>
              </w:rPr>
              <w:tab/>
            </w:r>
            <w:r>
              <w:rPr>
                <w:rFonts w:ascii="Calibri" w:eastAsia="Calibri"/>
              </w:rPr>
              <w:t>61</w:t>
            </w:r>
          </w:hyperlink>
        </w:p>
        <w:p w14:paraId="667F31A3" w14:textId="77777777" w:rsidR="00382F71" w:rsidRDefault="00000000">
          <w:pPr>
            <w:pStyle w:val="TOC3"/>
            <w:numPr>
              <w:ilvl w:val="2"/>
              <w:numId w:val="1"/>
            </w:numPr>
            <w:tabs>
              <w:tab w:val="left" w:pos="2056"/>
              <w:tab w:val="left" w:leader="dot" w:pos="9581"/>
            </w:tabs>
            <w:spacing w:before="49"/>
            <w:ind w:left="2055" w:hanging="745"/>
            <w:rPr>
              <w:rFonts w:ascii="Calibri" w:eastAsia="Calibri"/>
            </w:rPr>
          </w:pPr>
          <w:hyperlink w:anchor="_bookmark103" w:history="1">
            <w:r>
              <w:t>所有的软件缺陷都能修复吗？所有的软件缺陷都要修复吗？</w:t>
            </w:r>
            <w:r>
              <w:rPr>
                <w:rFonts w:ascii="Times New Roman" w:eastAsia="Times New Roman"/>
              </w:rPr>
              <w:tab/>
            </w:r>
            <w:r>
              <w:rPr>
                <w:rFonts w:ascii="Calibri" w:eastAsia="Calibri"/>
              </w:rPr>
              <w:t>62</w:t>
            </w:r>
          </w:hyperlink>
        </w:p>
        <w:p w14:paraId="38A02D4E"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04" w:history="1">
            <w:r>
              <w:rPr>
                <w:w w:val="95"/>
              </w:rPr>
              <w:t>软件测试人员就是</w:t>
            </w:r>
            <w:r>
              <w:rPr>
                <w:spacing w:val="9"/>
                <w:w w:val="95"/>
              </w:rPr>
              <w:t xml:space="preserve"> </w:t>
            </w:r>
            <w:r>
              <w:rPr>
                <w:rFonts w:ascii="Calibri" w:eastAsia="Calibri"/>
                <w:w w:val="95"/>
              </w:rPr>
              <w:t>QA</w:t>
            </w:r>
            <w:r>
              <w:rPr>
                <w:rFonts w:ascii="Calibri" w:eastAsia="Calibri"/>
                <w:spacing w:val="58"/>
              </w:rPr>
              <w:t xml:space="preserve"> </w:t>
            </w:r>
            <w:r>
              <w:rPr>
                <w:w w:val="95"/>
              </w:rPr>
              <w:t>吗？</w:t>
            </w:r>
            <w:r>
              <w:rPr>
                <w:rFonts w:ascii="Times New Roman" w:eastAsia="Times New Roman"/>
                <w:w w:val="95"/>
              </w:rPr>
              <w:tab/>
            </w:r>
            <w:r>
              <w:rPr>
                <w:rFonts w:ascii="Calibri" w:eastAsia="Calibri"/>
              </w:rPr>
              <w:t>62</w:t>
            </w:r>
          </w:hyperlink>
        </w:p>
        <w:p w14:paraId="73F6E32C"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05" w:history="1">
            <w:r>
              <w:t>如何减少测试人员跳槽带来的损失？</w:t>
            </w:r>
            <w:r>
              <w:rPr>
                <w:rFonts w:ascii="Times New Roman" w:eastAsia="Times New Roman"/>
              </w:rPr>
              <w:tab/>
            </w:r>
            <w:r>
              <w:rPr>
                <w:rFonts w:ascii="Calibri" w:eastAsia="Calibri"/>
              </w:rPr>
              <w:t>62</w:t>
            </w:r>
          </w:hyperlink>
        </w:p>
        <w:p w14:paraId="61760705"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06" w:history="1">
            <w:r>
              <w:t>测试产品与测试项目的区别是什么？</w:t>
            </w:r>
            <w:r>
              <w:rPr>
                <w:rFonts w:ascii="Times New Roman" w:eastAsia="Times New Roman"/>
              </w:rPr>
              <w:tab/>
            </w:r>
            <w:r>
              <w:rPr>
                <w:rFonts w:ascii="Calibri" w:eastAsia="Calibri"/>
              </w:rPr>
              <w:t>63</w:t>
            </w:r>
          </w:hyperlink>
        </w:p>
        <w:p w14:paraId="07F8245C" w14:textId="77777777" w:rsidR="00382F71" w:rsidRDefault="00000000">
          <w:pPr>
            <w:pStyle w:val="TOC3"/>
            <w:numPr>
              <w:ilvl w:val="2"/>
              <w:numId w:val="1"/>
            </w:numPr>
            <w:tabs>
              <w:tab w:val="left" w:pos="2056"/>
              <w:tab w:val="left" w:leader="dot" w:pos="9581"/>
            </w:tabs>
            <w:spacing w:before="198"/>
            <w:ind w:left="2055" w:hanging="745"/>
            <w:rPr>
              <w:rFonts w:ascii="Calibri" w:eastAsia="Calibri"/>
            </w:rPr>
          </w:pPr>
          <w:hyperlink w:anchor="_bookmark107" w:history="1">
            <w:r>
              <w:t>和用户共同测试（</w:t>
            </w:r>
            <w:r>
              <w:rPr>
                <w:rFonts w:ascii="Calibri" w:eastAsia="Calibri"/>
              </w:rPr>
              <w:t>UAT</w:t>
            </w:r>
            <w:r>
              <w:rPr>
                <w:rFonts w:ascii="Calibri" w:eastAsia="Calibri"/>
                <w:spacing w:val="-7"/>
              </w:rPr>
              <w:t xml:space="preserve"> </w:t>
            </w:r>
            <w:r>
              <w:t>测试）的注意点有哪些？</w:t>
            </w:r>
            <w:r>
              <w:rPr>
                <w:rFonts w:ascii="Times New Roman" w:eastAsia="Times New Roman"/>
              </w:rPr>
              <w:tab/>
            </w:r>
            <w:r>
              <w:rPr>
                <w:rFonts w:ascii="Calibri" w:eastAsia="Calibri"/>
              </w:rPr>
              <w:t>63</w:t>
            </w:r>
          </w:hyperlink>
        </w:p>
        <w:p w14:paraId="55979338"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08" w:history="1">
            <w:r>
              <w:t>如何编写提交给用户的测试报告？</w:t>
            </w:r>
            <w:r>
              <w:rPr>
                <w:rFonts w:ascii="Times New Roman" w:eastAsia="Times New Roman"/>
              </w:rPr>
              <w:tab/>
            </w:r>
            <w:r>
              <w:rPr>
                <w:rFonts w:ascii="Calibri" w:eastAsia="Calibri"/>
              </w:rPr>
              <w:t>64</w:t>
            </w:r>
          </w:hyperlink>
        </w:p>
        <w:p w14:paraId="32F7B538"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09" w:history="1">
            <w:r>
              <w:t>测试工具在测试工作中是什么地位？</w:t>
            </w:r>
            <w:r>
              <w:rPr>
                <w:rFonts w:ascii="Times New Roman" w:eastAsia="Times New Roman"/>
              </w:rPr>
              <w:tab/>
            </w:r>
            <w:r>
              <w:rPr>
                <w:rFonts w:ascii="Calibri" w:eastAsia="Calibri"/>
              </w:rPr>
              <w:t>64</w:t>
            </w:r>
          </w:hyperlink>
        </w:p>
        <w:p w14:paraId="63EFF212"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0" w:history="1">
            <w:r>
              <w:t>什么是软件测试，软件测试的目的？</w:t>
            </w:r>
            <w:r>
              <w:rPr>
                <w:rFonts w:ascii="Times New Roman" w:eastAsia="Times New Roman"/>
              </w:rPr>
              <w:tab/>
            </w:r>
            <w:r>
              <w:rPr>
                <w:rFonts w:ascii="Calibri" w:eastAsia="Calibri"/>
              </w:rPr>
              <w:t>64</w:t>
            </w:r>
          </w:hyperlink>
        </w:p>
        <w:p w14:paraId="07267662"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1" w:history="1">
            <w:r>
              <w:t>简述负载测试与压力测试的区别。</w:t>
            </w:r>
            <w:r>
              <w:rPr>
                <w:rFonts w:ascii="Times New Roman" w:eastAsia="Times New Roman"/>
              </w:rPr>
              <w:tab/>
            </w:r>
            <w:r>
              <w:rPr>
                <w:rFonts w:ascii="Calibri" w:eastAsia="Calibri"/>
              </w:rPr>
              <w:t>65</w:t>
            </w:r>
          </w:hyperlink>
        </w:p>
        <w:p w14:paraId="699838E8"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2" w:history="1">
            <w:r>
              <w:rPr>
                <w:w w:val="95"/>
              </w:rPr>
              <w:t>写出</w:t>
            </w:r>
            <w:r>
              <w:rPr>
                <w:spacing w:val="87"/>
                <w:w w:val="95"/>
              </w:rPr>
              <w:t xml:space="preserve"> </w:t>
            </w:r>
            <w:r>
              <w:rPr>
                <w:rFonts w:ascii="Calibri" w:eastAsia="Calibri"/>
                <w:w w:val="95"/>
              </w:rPr>
              <w:t>bug</w:t>
            </w:r>
            <w:r>
              <w:rPr>
                <w:rFonts w:ascii="Calibri" w:eastAsia="Calibri"/>
                <w:spacing w:val="43"/>
              </w:rPr>
              <w:t xml:space="preserve"> </w:t>
            </w:r>
            <w:r>
              <w:rPr>
                <w:rFonts w:ascii="Calibri" w:eastAsia="Calibri"/>
                <w:spacing w:val="44"/>
              </w:rPr>
              <w:t xml:space="preserve"> </w:t>
            </w:r>
            <w:r>
              <w:rPr>
                <w:w w:val="95"/>
              </w:rPr>
              <w:t>报告流转的步骤，每步的责任人及主要完成的工作。</w:t>
            </w:r>
            <w:r>
              <w:rPr>
                <w:rFonts w:ascii="Times New Roman" w:eastAsia="Times New Roman"/>
                <w:w w:val="95"/>
              </w:rPr>
              <w:tab/>
            </w:r>
            <w:r>
              <w:rPr>
                <w:rFonts w:ascii="Calibri" w:eastAsia="Calibri"/>
              </w:rPr>
              <w:t>65</w:t>
            </w:r>
          </w:hyperlink>
        </w:p>
        <w:p w14:paraId="0FCC1C0A"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3" w:history="1">
            <w:r>
              <w:rPr>
                <w:w w:val="95"/>
              </w:rPr>
              <w:t>写出</w:t>
            </w:r>
            <w:r>
              <w:rPr>
                <w:spacing w:val="31"/>
                <w:w w:val="95"/>
              </w:rPr>
              <w:t xml:space="preserve"> </w:t>
            </w:r>
            <w:r>
              <w:rPr>
                <w:rFonts w:ascii="Calibri" w:eastAsia="Calibri"/>
                <w:w w:val="95"/>
              </w:rPr>
              <w:t>bug</w:t>
            </w:r>
            <w:r>
              <w:rPr>
                <w:rFonts w:ascii="Calibri" w:eastAsia="Calibri"/>
                <w:spacing w:val="79"/>
              </w:rPr>
              <w:t xml:space="preserve"> </w:t>
            </w:r>
            <w:r>
              <w:rPr>
                <w:w w:val="95"/>
              </w:rPr>
              <w:t>报告当中一些必备的内容。</w:t>
            </w:r>
            <w:r>
              <w:rPr>
                <w:rFonts w:ascii="Times New Roman" w:eastAsia="Times New Roman"/>
                <w:w w:val="95"/>
              </w:rPr>
              <w:tab/>
            </w:r>
            <w:r>
              <w:rPr>
                <w:rFonts w:ascii="Calibri" w:eastAsia="Calibri"/>
              </w:rPr>
              <w:t>65</w:t>
            </w:r>
          </w:hyperlink>
        </w:p>
        <w:p w14:paraId="245C537F"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4" w:history="1">
            <w:r>
              <w:t>开发人员老是犯一些低级错误怎么解决？</w:t>
            </w:r>
            <w:r>
              <w:rPr>
                <w:rFonts w:ascii="Times New Roman" w:eastAsia="Times New Roman"/>
              </w:rPr>
              <w:tab/>
            </w:r>
            <w:r>
              <w:rPr>
                <w:rFonts w:ascii="Calibri" w:eastAsia="Calibri"/>
              </w:rPr>
              <w:t>66</w:t>
            </w:r>
          </w:hyperlink>
        </w:p>
        <w:p w14:paraId="04FBFAE5"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5" w:history="1">
            <w:r>
              <w:t>软件的构造号与版本号之间的区别？</w:t>
            </w:r>
            <w:r>
              <w:rPr>
                <w:rFonts w:ascii="Calibri" w:eastAsia="Calibri"/>
              </w:rPr>
              <w:t>BVT(BuildVerificationTest)</w:t>
            </w:r>
            <w:r>
              <w:rPr>
                <w:rFonts w:ascii="Times New Roman" w:eastAsia="Times New Roman"/>
              </w:rPr>
              <w:tab/>
            </w:r>
            <w:r>
              <w:rPr>
                <w:rFonts w:ascii="Calibri" w:eastAsia="Calibri"/>
              </w:rPr>
              <w:t>66</w:t>
            </w:r>
          </w:hyperlink>
        </w:p>
        <w:p w14:paraId="51D4C8CE"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6" w:history="1">
            <w:r>
              <w:t>测试在开发阶段的作用</w:t>
            </w:r>
            <w:r>
              <w:rPr>
                <w:rFonts w:ascii="Times New Roman" w:eastAsia="Times New Roman"/>
              </w:rPr>
              <w:tab/>
            </w:r>
            <w:r>
              <w:rPr>
                <w:rFonts w:ascii="Calibri" w:eastAsia="Calibri"/>
              </w:rPr>
              <w:t>67</w:t>
            </w:r>
          </w:hyperlink>
        </w:p>
        <w:p w14:paraId="6B2867B7"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7" w:history="1">
            <w:r>
              <w:t>一个完整的开发流程是什么样的？</w:t>
            </w:r>
            <w:r>
              <w:rPr>
                <w:rFonts w:ascii="Times New Roman" w:eastAsia="Times New Roman"/>
              </w:rPr>
              <w:tab/>
            </w:r>
            <w:r>
              <w:rPr>
                <w:rFonts w:ascii="Calibri" w:eastAsia="Calibri"/>
              </w:rPr>
              <w:t>68</w:t>
            </w:r>
          </w:hyperlink>
        </w:p>
        <w:p w14:paraId="081FD25E"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8" w:history="1">
            <w:r>
              <w:t>测试与开发各个阶段的关系</w:t>
            </w:r>
            <w:r>
              <w:rPr>
                <w:rFonts w:ascii="Times New Roman" w:eastAsia="Times New Roman"/>
              </w:rPr>
              <w:tab/>
            </w:r>
            <w:r>
              <w:rPr>
                <w:rFonts w:ascii="Calibri" w:eastAsia="Calibri"/>
              </w:rPr>
              <w:t>68</w:t>
            </w:r>
          </w:hyperlink>
        </w:p>
        <w:p w14:paraId="47D60F6E"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19" w:history="1">
            <w:r>
              <w:t>在软件开发过程中</w:t>
            </w:r>
            <w:r>
              <w:rPr>
                <w:spacing w:val="-2"/>
              </w:rPr>
              <w:t xml:space="preserve"> </w:t>
            </w:r>
            <w:r>
              <w:rPr>
                <w:rFonts w:ascii="Calibri" w:eastAsia="Calibri"/>
              </w:rPr>
              <w:t>5</w:t>
            </w:r>
            <w:r>
              <w:rPr>
                <w:rFonts w:ascii="Calibri" w:eastAsia="Calibri"/>
                <w:spacing w:val="53"/>
              </w:rPr>
              <w:t xml:space="preserve"> </w:t>
            </w:r>
            <w:proofErr w:type="gramStart"/>
            <w:r>
              <w:t>个</w:t>
            </w:r>
            <w:proofErr w:type="gramEnd"/>
            <w:r>
              <w:t>常见的问题是什么</w:t>
            </w:r>
            <w:r>
              <w:rPr>
                <w:rFonts w:ascii="Calibri" w:eastAsia="Calibri"/>
              </w:rPr>
              <w:t>?</w:t>
            </w:r>
            <w:r>
              <w:rPr>
                <w:rFonts w:ascii="Times New Roman" w:eastAsia="Times New Roman"/>
              </w:rPr>
              <w:tab/>
            </w:r>
            <w:r>
              <w:rPr>
                <w:rFonts w:ascii="Calibri" w:eastAsia="Calibri"/>
              </w:rPr>
              <w:t>68</w:t>
            </w:r>
          </w:hyperlink>
        </w:p>
        <w:p w14:paraId="7A1ABA09" w14:textId="77777777" w:rsidR="00382F71" w:rsidRDefault="00000000">
          <w:pPr>
            <w:pStyle w:val="TOC3"/>
            <w:numPr>
              <w:ilvl w:val="2"/>
              <w:numId w:val="1"/>
            </w:numPr>
            <w:tabs>
              <w:tab w:val="left" w:pos="2056"/>
              <w:tab w:val="left" w:leader="dot" w:pos="9581"/>
            </w:tabs>
            <w:ind w:left="2055" w:hanging="745"/>
            <w:rPr>
              <w:rFonts w:ascii="Calibri" w:eastAsia="Calibri"/>
            </w:rPr>
          </w:pPr>
          <w:hyperlink w:anchor="_bookmark120" w:history="1">
            <w:r>
              <w:t>针对软件开发过程中的问题，有</w:t>
            </w:r>
            <w:proofErr w:type="gramStart"/>
            <w:r>
              <w:t>哪些解决</w:t>
            </w:r>
            <w:proofErr w:type="gramEnd"/>
            <w:r>
              <w:t>方法？</w:t>
            </w:r>
            <w:r>
              <w:rPr>
                <w:rFonts w:ascii="Times New Roman" w:eastAsia="Times New Roman"/>
              </w:rPr>
              <w:tab/>
            </w:r>
            <w:r>
              <w:rPr>
                <w:rFonts w:ascii="Calibri" w:eastAsia="Calibri"/>
              </w:rPr>
              <w:t>68</w:t>
            </w:r>
          </w:hyperlink>
        </w:p>
        <w:p w14:paraId="6E5FEB9F" w14:textId="77777777" w:rsidR="00382F71" w:rsidRDefault="00000000">
          <w:pPr>
            <w:pStyle w:val="TOC3"/>
            <w:numPr>
              <w:ilvl w:val="2"/>
              <w:numId w:val="1"/>
            </w:numPr>
            <w:tabs>
              <w:tab w:val="left" w:pos="2056"/>
              <w:tab w:val="left" w:leader="dot" w:pos="9581"/>
            </w:tabs>
            <w:spacing w:line="417" w:lineRule="auto"/>
            <w:ind w:left="1311" w:right="350" w:firstLine="0"/>
            <w:rPr>
              <w:rFonts w:ascii="Calibri" w:eastAsia="Calibri"/>
            </w:rPr>
          </w:pPr>
          <w:hyperlink w:anchor="_bookmark121" w:history="1">
            <w:r>
              <w:rPr>
                <w:spacing w:val="43"/>
                <w:w w:val="95"/>
              </w:rPr>
              <w:t>阐述软件生命周期都有哪些阶段</w:t>
            </w:r>
            <w:r>
              <w:rPr>
                <w:w w:val="95"/>
              </w:rPr>
              <w:t>？</w:t>
            </w:r>
            <w:r>
              <w:rPr>
                <w:spacing w:val="47"/>
                <w:w w:val="95"/>
              </w:rPr>
              <w:t xml:space="preserve"> </w:t>
            </w:r>
            <w:r>
              <w:rPr>
                <w:spacing w:val="43"/>
                <w:w w:val="95"/>
              </w:rPr>
              <w:t>常见的软件生命周期模型有哪</w:t>
            </w:r>
            <w:r>
              <w:rPr>
                <w:w w:val="95"/>
              </w:rPr>
              <w:t>些？</w:t>
            </w:r>
            <w:r>
              <w:rPr>
                <w:spacing w:val="1"/>
                <w:w w:val="95"/>
              </w:rPr>
              <w:t xml:space="preserve"> </w:t>
            </w:r>
            <w:r>
              <w:rPr>
                <w:rFonts w:ascii="Calibri" w:eastAsia="Calibri"/>
                <w:w w:val="95"/>
              </w:rPr>
              <w:t>69</w:t>
            </w:r>
          </w:hyperlink>
          <w:r>
            <w:rPr>
              <w:rFonts w:ascii="Calibri" w:eastAsia="Calibri"/>
              <w:spacing w:val="1"/>
              <w:w w:val="95"/>
            </w:rPr>
            <w:t xml:space="preserve"> </w:t>
          </w:r>
          <w:hyperlink w:anchor="_bookmark122" w:history="1">
            <w:r>
              <w:rPr>
                <w:rFonts w:ascii="Calibri" w:eastAsia="Calibri"/>
                <w:w w:val="95"/>
              </w:rPr>
              <w:t>1.1.121</w:t>
            </w:r>
            <w:r>
              <w:rPr>
                <w:rFonts w:ascii="Calibri" w:eastAsia="Calibri"/>
                <w:spacing w:val="44"/>
                <w:w w:val="95"/>
              </w:rPr>
              <w:t xml:space="preserve"> </w:t>
            </w:r>
            <w:r>
              <w:rPr>
                <w:rFonts w:ascii="Calibri" w:eastAsia="Calibri"/>
                <w:w w:val="95"/>
              </w:rPr>
              <w:t>Beta</w:t>
            </w:r>
            <w:r>
              <w:rPr>
                <w:rFonts w:ascii="Calibri" w:eastAsia="Calibri"/>
                <w:spacing w:val="49"/>
              </w:rPr>
              <w:t xml:space="preserve"> </w:t>
            </w:r>
            <w:r>
              <w:rPr>
                <w:w w:val="95"/>
              </w:rPr>
              <w:t>测试与</w:t>
            </w:r>
            <w:r>
              <w:rPr>
                <w:spacing w:val="-7"/>
                <w:w w:val="95"/>
              </w:rPr>
              <w:t xml:space="preserve"> </w:t>
            </w:r>
            <w:r>
              <w:rPr>
                <w:rFonts w:ascii="Calibri" w:eastAsia="Calibri"/>
                <w:w w:val="95"/>
              </w:rPr>
              <w:t>Alpha</w:t>
            </w:r>
            <w:r>
              <w:rPr>
                <w:rFonts w:ascii="Calibri" w:eastAsia="Calibri"/>
                <w:spacing w:val="49"/>
              </w:rPr>
              <w:t xml:space="preserve"> </w:t>
            </w:r>
            <w:r>
              <w:rPr>
                <w:w w:val="95"/>
              </w:rPr>
              <w:t>测试有什么区别？</w:t>
            </w:r>
            <w:r>
              <w:rPr>
                <w:rFonts w:ascii="Times New Roman" w:eastAsia="Times New Roman"/>
                <w:w w:val="95"/>
              </w:rPr>
              <w:tab/>
            </w:r>
            <w:r>
              <w:rPr>
                <w:rFonts w:ascii="Calibri" w:eastAsia="Calibri"/>
                <w:spacing w:val="-1"/>
              </w:rPr>
              <w:t>69</w:t>
            </w:r>
          </w:hyperlink>
        </w:p>
        <w:p w14:paraId="70DF1271" w14:textId="77777777" w:rsidR="00382F71" w:rsidRDefault="00000000">
          <w:pPr>
            <w:pStyle w:val="TOC3"/>
            <w:numPr>
              <w:ilvl w:val="2"/>
              <w:numId w:val="2"/>
            </w:numPr>
            <w:tabs>
              <w:tab w:val="left" w:pos="2056"/>
              <w:tab w:val="left" w:leader="dot" w:pos="9581"/>
            </w:tabs>
            <w:spacing w:before="0" w:line="269" w:lineRule="exact"/>
            <w:ind w:hanging="745"/>
            <w:rPr>
              <w:rFonts w:ascii="Calibri" w:eastAsia="Calibri"/>
            </w:rPr>
          </w:pPr>
          <w:hyperlink w:anchor="_bookmark123" w:history="1">
            <w:r>
              <w:t>你认为做好测试用例工作的关键是什么？</w:t>
            </w:r>
            <w:r>
              <w:rPr>
                <w:rFonts w:ascii="Times New Roman" w:eastAsia="Times New Roman"/>
              </w:rPr>
              <w:tab/>
            </w:r>
            <w:r>
              <w:rPr>
                <w:rFonts w:ascii="Calibri" w:eastAsia="Calibri"/>
              </w:rPr>
              <w:t>70</w:t>
            </w:r>
          </w:hyperlink>
        </w:p>
        <w:p w14:paraId="38D3779B"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24" w:history="1">
            <w:r>
              <w:t>简述一下缺陷的生命周期？</w:t>
            </w:r>
            <w:r>
              <w:rPr>
                <w:rFonts w:ascii="Times New Roman" w:eastAsia="Times New Roman"/>
              </w:rPr>
              <w:tab/>
            </w:r>
            <w:r>
              <w:rPr>
                <w:rFonts w:ascii="Calibri" w:eastAsia="Calibri"/>
              </w:rPr>
              <w:t>70</w:t>
            </w:r>
          </w:hyperlink>
        </w:p>
        <w:p w14:paraId="23A04735" w14:textId="77777777" w:rsidR="00382F71" w:rsidRDefault="00000000">
          <w:pPr>
            <w:pStyle w:val="TOC3"/>
            <w:numPr>
              <w:ilvl w:val="2"/>
              <w:numId w:val="2"/>
            </w:numPr>
            <w:tabs>
              <w:tab w:val="left" w:pos="2152"/>
              <w:tab w:val="left" w:leader="dot" w:pos="9581"/>
            </w:tabs>
            <w:spacing w:before="198"/>
            <w:ind w:left="2151" w:hanging="841"/>
          </w:pPr>
          <w:hyperlink w:anchor="_bookmark125" w:history="1">
            <w:r>
              <w:t>软件的安全性应从哪几个方面去测试？</w:t>
            </w:r>
            <w:r>
              <w:rPr>
                <w:rFonts w:ascii="Times New Roman" w:eastAsia="Times New Roman"/>
              </w:rPr>
              <w:tab/>
            </w:r>
            <w:r>
              <w:rPr>
                <w:rFonts w:ascii="Calibri" w:eastAsia="Calibri"/>
              </w:rPr>
              <w:t>70</w:t>
            </w:r>
          </w:hyperlink>
        </w:p>
        <w:p w14:paraId="56D8842F" w14:textId="77777777" w:rsidR="00382F71" w:rsidRDefault="00000000">
          <w:pPr>
            <w:pStyle w:val="TOC3"/>
            <w:numPr>
              <w:ilvl w:val="2"/>
              <w:numId w:val="2"/>
            </w:numPr>
            <w:tabs>
              <w:tab w:val="left" w:pos="2152"/>
              <w:tab w:val="left" w:leader="dot" w:pos="9581"/>
            </w:tabs>
            <w:ind w:left="2151" w:hanging="841"/>
          </w:pPr>
          <w:hyperlink w:anchor="_bookmark126" w:history="1">
            <w:r>
              <w:t>软件配置管理工作开展的情况和认识？</w:t>
            </w:r>
            <w:r>
              <w:rPr>
                <w:rFonts w:ascii="Times New Roman" w:eastAsia="Times New Roman"/>
              </w:rPr>
              <w:tab/>
            </w:r>
            <w:r>
              <w:rPr>
                <w:rFonts w:ascii="Calibri" w:eastAsia="Calibri"/>
              </w:rPr>
              <w:t>70</w:t>
            </w:r>
          </w:hyperlink>
        </w:p>
        <w:p w14:paraId="4B53E74D" w14:textId="77777777" w:rsidR="00382F71" w:rsidRDefault="00000000">
          <w:pPr>
            <w:pStyle w:val="TOC3"/>
            <w:numPr>
              <w:ilvl w:val="2"/>
              <w:numId w:val="2"/>
            </w:numPr>
            <w:tabs>
              <w:tab w:val="left" w:pos="2152"/>
              <w:tab w:val="left" w:leader="dot" w:pos="9581"/>
            </w:tabs>
            <w:ind w:left="2151" w:hanging="841"/>
          </w:pPr>
          <w:hyperlink w:anchor="_bookmark127" w:history="1">
            <w:r>
              <w:t>你觉得软件测试通过的标准应该是什么样的？</w:t>
            </w:r>
            <w:r>
              <w:rPr>
                <w:rFonts w:ascii="Times New Roman" w:eastAsia="Times New Roman"/>
              </w:rPr>
              <w:tab/>
            </w:r>
            <w:r>
              <w:rPr>
                <w:rFonts w:ascii="Calibri" w:eastAsia="Calibri"/>
              </w:rPr>
              <w:t>70</w:t>
            </w:r>
          </w:hyperlink>
        </w:p>
        <w:p w14:paraId="6CDD41D9"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28" w:history="1">
            <w:r>
              <w:t>引入测试管理的含义？</w:t>
            </w:r>
            <w:r>
              <w:rPr>
                <w:rFonts w:ascii="Times New Roman" w:eastAsia="Times New Roman"/>
              </w:rPr>
              <w:tab/>
            </w:r>
            <w:r>
              <w:rPr>
                <w:rFonts w:ascii="Calibri" w:eastAsia="Calibri"/>
              </w:rPr>
              <w:t>70</w:t>
            </w:r>
          </w:hyperlink>
        </w:p>
        <w:p w14:paraId="7F34099B"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29" w:history="1">
            <w:r>
              <w:t>什么是版本控制，常用的版本控制系统有哪些？</w:t>
            </w:r>
            <w:r>
              <w:rPr>
                <w:rFonts w:ascii="Times New Roman" w:eastAsia="Times New Roman"/>
              </w:rPr>
              <w:tab/>
            </w:r>
            <w:r>
              <w:rPr>
                <w:rFonts w:ascii="Calibri" w:eastAsia="Calibri"/>
              </w:rPr>
              <w:t>71</w:t>
            </w:r>
          </w:hyperlink>
        </w:p>
        <w:p w14:paraId="0A616F2E"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30" w:history="1">
            <w:r>
              <w:t>简述软件测试与软件开发之间的关系？</w:t>
            </w:r>
            <w:r>
              <w:rPr>
                <w:rFonts w:ascii="Times New Roman" w:eastAsia="Times New Roman"/>
              </w:rPr>
              <w:tab/>
            </w:r>
            <w:r>
              <w:rPr>
                <w:rFonts w:ascii="Calibri" w:eastAsia="Calibri"/>
              </w:rPr>
              <w:t>71</w:t>
            </w:r>
          </w:hyperlink>
        </w:p>
        <w:p w14:paraId="56F2F287"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31" w:history="1">
            <w:r>
              <w:t>为什么要在一个团队中开展软件测试工作？</w:t>
            </w:r>
            <w:r>
              <w:rPr>
                <w:rFonts w:ascii="Times New Roman" w:eastAsia="Times New Roman"/>
              </w:rPr>
              <w:tab/>
            </w:r>
            <w:r>
              <w:rPr>
                <w:rFonts w:ascii="Calibri" w:eastAsia="Calibri"/>
              </w:rPr>
              <w:t>72</w:t>
            </w:r>
          </w:hyperlink>
        </w:p>
        <w:p w14:paraId="414F1570"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32" w:history="1">
            <w:r>
              <w:t>您在以往的测试工作中都曾经具体从事过哪些工作？其中最擅长哪部分工作？</w:t>
            </w:r>
            <w:r>
              <w:rPr>
                <w:rFonts w:ascii="Times New Roman" w:eastAsia="Times New Roman"/>
              </w:rPr>
              <w:tab/>
            </w:r>
            <w:r>
              <w:rPr>
                <w:rFonts w:ascii="Calibri" w:eastAsia="Calibri"/>
              </w:rPr>
              <w:t>72</w:t>
            </w:r>
          </w:hyperlink>
        </w:p>
        <w:p w14:paraId="11F62ED9" w14:textId="77777777" w:rsidR="00382F71" w:rsidRDefault="00000000">
          <w:pPr>
            <w:pStyle w:val="TOC3"/>
            <w:numPr>
              <w:ilvl w:val="2"/>
              <w:numId w:val="2"/>
            </w:numPr>
            <w:tabs>
              <w:tab w:val="left" w:pos="2060"/>
              <w:tab w:val="left" w:leader="dot" w:pos="9581"/>
            </w:tabs>
            <w:spacing w:before="8" w:after="28" w:line="460" w:lineRule="atLeast"/>
            <w:ind w:left="1311" w:right="350" w:firstLine="0"/>
            <w:rPr>
              <w:rFonts w:ascii="Calibri" w:eastAsia="Calibri" w:hAnsi="Calibri"/>
            </w:rPr>
          </w:pPr>
          <w:hyperlink w:anchor="_bookmark133" w:history="1">
            <w:r>
              <w:rPr>
                <w:w w:val="95"/>
              </w:rPr>
              <w:t>您所熟悉的软件测试类型都有哪些？请试着分别比较这些不同的测试类型的区别与</w:t>
            </w:r>
            <w:r>
              <w:rPr>
                <w:spacing w:val="244"/>
              </w:rPr>
              <w:t xml:space="preserve"> </w:t>
            </w:r>
          </w:hyperlink>
          <w:r>
            <w:t>联</w:t>
          </w:r>
          <w:r>
            <w:lastRenderedPageBreak/>
            <w:t>系（如功能测试、性能测试……）</w:t>
          </w:r>
          <w:r>
            <w:rPr>
              <w:rFonts w:ascii="Times New Roman" w:eastAsia="Times New Roman" w:hAnsi="Times New Roman"/>
            </w:rPr>
            <w:tab/>
          </w:r>
          <w:r>
            <w:rPr>
              <w:rFonts w:ascii="Calibri" w:eastAsia="Calibri" w:hAnsi="Calibri"/>
              <w:spacing w:val="-1"/>
            </w:rPr>
            <w:t>72</w:t>
          </w:r>
        </w:p>
        <w:p w14:paraId="2C700769" w14:textId="77777777" w:rsidR="00382F71" w:rsidRDefault="00000000">
          <w:pPr>
            <w:pStyle w:val="TOC3"/>
            <w:numPr>
              <w:ilvl w:val="2"/>
              <w:numId w:val="2"/>
            </w:numPr>
            <w:tabs>
              <w:tab w:val="left" w:pos="2056"/>
              <w:tab w:val="left" w:leader="dot" w:pos="9581"/>
            </w:tabs>
            <w:spacing w:before="49"/>
            <w:ind w:hanging="745"/>
            <w:rPr>
              <w:rFonts w:ascii="Calibri" w:eastAsia="Calibri"/>
            </w:rPr>
          </w:pPr>
          <w:hyperlink w:anchor="_bookmark134" w:history="1">
            <w:r>
              <w:t>您认为做好测试用例设计工作的关键是什么？</w:t>
            </w:r>
            <w:r>
              <w:rPr>
                <w:rFonts w:ascii="Times New Roman" w:eastAsia="Times New Roman"/>
              </w:rPr>
              <w:tab/>
            </w:r>
            <w:r>
              <w:rPr>
                <w:rFonts w:ascii="Calibri" w:eastAsia="Calibri"/>
              </w:rPr>
              <w:t>73</w:t>
            </w:r>
          </w:hyperlink>
        </w:p>
        <w:p w14:paraId="60D9130C" w14:textId="77777777" w:rsidR="00382F71" w:rsidRDefault="00000000">
          <w:pPr>
            <w:pStyle w:val="TOC3"/>
            <w:numPr>
              <w:ilvl w:val="2"/>
              <w:numId w:val="2"/>
            </w:numPr>
            <w:tabs>
              <w:tab w:val="left" w:pos="2056"/>
              <w:tab w:val="left" w:leader="dot" w:pos="9581"/>
            </w:tabs>
            <w:spacing w:line="417" w:lineRule="auto"/>
            <w:ind w:left="1311" w:right="350" w:firstLine="0"/>
            <w:rPr>
              <w:rFonts w:ascii="Calibri" w:eastAsia="Calibri"/>
            </w:rPr>
          </w:pPr>
          <w:hyperlink w:anchor="_bookmark135" w:history="1">
            <w:r>
              <w:rPr>
                <w:w w:val="95"/>
              </w:rPr>
              <w:t>请试着比较一下黑盒测试、</w:t>
            </w:r>
            <w:proofErr w:type="gramStart"/>
            <w:r>
              <w:rPr>
                <w:w w:val="95"/>
              </w:rPr>
              <w:t>白盒测试</w:t>
            </w:r>
            <w:proofErr w:type="gramEnd"/>
            <w:r>
              <w:rPr>
                <w:w w:val="95"/>
              </w:rPr>
              <w:t>、单元测试、集成测试、系统测试、验收测试的</w:t>
            </w:r>
            <w:r>
              <w:rPr>
                <w:spacing w:val="54"/>
                <w:w w:val="95"/>
              </w:rPr>
              <w:t xml:space="preserve"> </w:t>
            </w:r>
          </w:hyperlink>
          <w:r>
            <w:t>区别与联系。</w:t>
          </w:r>
          <w:r>
            <w:rPr>
              <w:rFonts w:ascii="Times New Roman" w:eastAsia="Times New Roman"/>
            </w:rPr>
            <w:tab/>
          </w:r>
          <w:r>
            <w:rPr>
              <w:rFonts w:ascii="Calibri" w:eastAsia="Calibri"/>
              <w:spacing w:val="-1"/>
            </w:rPr>
            <w:t>73</w:t>
          </w:r>
        </w:p>
        <w:p w14:paraId="02BC8D47" w14:textId="77777777" w:rsidR="00382F71" w:rsidRDefault="00000000">
          <w:pPr>
            <w:pStyle w:val="TOC3"/>
            <w:numPr>
              <w:ilvl w:val="2"/>
              <w:numId w:val="2"/>
            </w:numPr>
            <w:tabs>
              <w:tab w:val="left" w:pos="2060"/>
              <w:tab w:val="left" w:leader="dot" w:pos="9581"/>
            </w:tabs>
            <w:spacing w:before="0" w:line="417" w:lineRule="auto"/>
            <w:ind w:left="1311" w:right="350" w:firstLine="0"/>
            <w:rPr>
              <w:rFonts w:ascii="Calibri" w:eastAsia="Calibri"/>
            </w:rPr>
          </w:pPr>
          <w:hyperlink w:anchor="_bookmark136" w:history="1">
            <w:r>
              <w:rPr>
                <w:w w:val="95"/>
              </w:rPr>
              <w:t>测试计划工作的目的是什么？测试计划工作的内容都包括什么？其中哪些是最重要</w:t>
            </w:r>
            <w:r>
              <w:rPr>
                <w:spacing w:val="244"/>
              </w:rPr>
              <w:t xml:space="preserve"> </w:t>
            </w:r>
          </w:hyperlink>
          <w:r>
            <w:t>的？</w:t>
          </w:r>
          <w:r>
            <w:rPr>
              <w:rFonts w:ascii="Times New Roman" w:eastAsia="Times New Roman"/>
            </w:rPr>
            <w:tab/>
          </w:r>
          <w:r>
            <w:rPr>
              <w:rFonts w:ascii="Calibri" w:eastAsia="Calibri"/>
            </w:rPr>
            <w:t>74</w:t>
          </w:r>
        </w:p>
        <w:p w14:paraId="16848F13" w14:textId="77777777" w:rsidR="00382F71" w:rsidRDefault="00000000">
          <w:pPr>
            <w:pStyle w:val="TOC3"/>
            <w:numPr>
              <w:ilvl w:val="2"/>
              <w:numId w:val="2"/>
            </w:numPr>
            <w:tabs>
              <w:tab w:val="left" w:pos="2060"/>
              <w:tab w:val="left" w:leader="dot" w:pos="9581"/>
            </w:tabs>
            <w:spacing w:before="0" w:line="417" w:lineRule="auto"/>
            <w:ind w:left="1311" w:right="350" w:firstLine="0"/>
            <w:rPr>
              <w:rFonts w:ascii="Calibri" w:eastAsia="Calibri"/>
            </w:rPr>
          </w:pPr>
          <w:hyperlink w:anchor="_bookmark137" w:history="1">
            <w:r>
              <w:rPr>
                <w:w w:val="95"/>
              </w:rPr>
              <w:t>您所熟悉的测试用例设计方法都有哪些？请分别以具体的例子来说明这些方法在测</w:t>
            </w:r>
            <w:r>
              <w:rPr>
                <w:spacing w:val="244"/>
              </w:rPr>
              <w:t xml:space="preserve"> </w:t>
            </w:r>
          </w:hyperlink>
          <w:r>
            <w:t>试用</w:t>
          </w:r>
          <w:proofErr w:type="gramStart"/>
          <w:r>
            <w:t>例设计</w:t>
          </w:r>
          <w:proofErr w:type="gramEnd"/>
          <w:r>
            <w:t>工作中的应用。</w:t>
          </w:r>
          <w:r>
            <w:rPr>
              <w:rFonts w:ascii="Times New Roman" w:eastAsia="Times New Roman"/>
            </w:rPr>
            <w:tab/>
          </w:r>
          <w:r>
            <w:rPr>
              <w:rFonts w:ascii="Calibri" w:eastAsia="Calibri"/>
              <w:spacing w:val="-1"/>
            </w:rPr>
            <w:t>75</w:t>
          </w:r>
        </w:p>
        <w:p w14:paraId="76717ACF" w14:textId="77777777" w:rsidR="00382F71" w:rsidRDefault="00000000">
          <w:pPr>
            <w:pStyle w:val="TOC3"/>
            <w:numPr>
              <w:ilvl w:val="2"/>
              <w:numId w:val="2"/>
            </w:numPr>
            <w:tabs>
              <w:tab w:val="left" w:pos="2056"/>
              <w:tab w:val="left" w:leader="dot" w:pos="9581"/>
            </w:tabs>
            <w:spacing w:before="0" w:line="269" w:lineRule="exact"/>
            <w:ind w:hanging="745"/>
            <w:rPr>
              <w:rFonts w:ascii="Calibri" w:eastAsia="Calibri"/>
            </w:rPr>
          </w:pPr>
          <w:hyperlink w:anchor="_bookmark138" w:history="1">
            <w:r>
              <w:t>说说你对软件配置管理的理解？</w:t>
            </w:r>
            <w:r>
              <w:rPr>
                <w:rFonts w:ascii="Times New Roman" w:eastAsia="Times New Roman"/>
              </w:rPr>
              <w:tab/>
            </w:r>
            <w:r>
              <w:rPr>
                <w:rFonts w:ascii="Calibri" w:eastAsia="Calibri"/>
              </w:rPr>
              <w:t>75</w:t>
            </w:r>
          </w:hyperlink>
        </w:p>
        <w:p w14:paraId="7A813CCC" w14:textId="77777777" w:rsidR="00382F71" w:rsidRDefault="00000000">
          <w:pPr>
            <w:pStyle w:val="TOC3"/>
            <w:numPr>
              <w:ilvl w:val="2"/>
              <w:numId w:val="2"/>
            </w:numPr>
            <w:tabs>
              <w:tab w:val="left" w:pos="2056"/>
              <w:tab w:val="left" w:leader="dot" w:pos="9581"/>
            </w:tabs>
            <w:spacing w:before="198"/>
            <w:ind w:hanging="745"/>
            <w:rPr>
              <w:rFonts w:ascii="Calibri" w:eastAsia="Calibri"/>
            </w:rPr>
          </w:pPr>
          <w:hyperlink w:anchor="_bookmark139" w:history="1">
            <w:r>
              <w:t>请以您以往的实际工作为例，详细的描述一次测试用例设计的完整的过程。</w:t>
            </w:r>
            <w:r>
              <w:rPr>
                <w:rFonts w:ascii="Times New Roman" w:eastAsia="Times New Roman"/>
              </w:rPr>
              <w:tab/>
            </w:r>
            <w:r>
              <w:rPr>
                <w:rFonts w:ascii="Calibri" w:eastAsia="Calibri"/>
              </w:rPr>
              <w:t>76</w:t>
            </w:r>
          </w:hyperlink>
        </w:p>
        <w:p w14:paraId="4B066A00" w14:textId="77777777" w:rsidR="00382F71" w:rsidRDefault="00000000">
          <w:pPr>
            <w:pStyle w:val="TOC3"/>
            <w:numPr>
              <w:ilvl w:val="2"/>
              <w:numId w:val="2"/>
            </w:numPr>
            <w:tabs>
              <w:tab w:val="left" w:pos="2056"/>
              <w:tab w:val="left" w:leader="dot" w:pos="9581"/>
            </w:tabs>
            <w:spacing w:line="417" w:lineRule="auto"/>
            <w:ind w:left="1311" w:right="350" w:firstLine="0"/>
            <w:rPr>
              <w:rFonts w:ascii="Calibri" w:eastAsia="Calibri"/>
            </w:rPr>
          </w:pPr>
          <w:hyperlink w:anchor="_bookmark140" w:history="1">
            <w:r>
              <w:rPr>
                <w:w w:val="95"/>
              </w:rPr>
              <w:t>您以往是否曾经从事过性能测试工作？如果有，请尽可能的详细</w:t>
            </w:r>
            <w:proofErr w:type="gramStart"/>
            <w:r>
              <w:rPr>
                <w:w w:val="95"/>
              </w:rPr>
              <w:t>描述您</w:t>
            </w:r>
            <w:proofErr w:type="gramEnd"/>
            <w:r>
              <w:rPr>
                <w:w w:val="95"/>
              </w:rPr>
              <w:t>以往的性能测</w:t>
            </w:r>
            <w:r>
              <w:rPr>
                <w:spacing w:val="54"/>
                <w:w w:val="95"/>
              </w:rPr>
              <w:t xml:space="preserve"> </w:t>
            </w:r>
          </w:hyperlink>
          <w:r>
            <w:t>试工作的完整过程。</w:t>
          </w:r>
          <w:r>
            <w:rPr>
              <w:rFonts w:ascii="Times New Roman" w:eastAsia="Times New Roman"/>
            </w:rPr>
            <w:tab/>
          </w:r>
          <w:r>
            <w:rPr>
              <w:rFonts w:ascii="Calibri" w:eastAsia="Calibri"/>
              <w:spacing w:val="-1"/>
            </w:rPr>
            <w:t>76</w:t>
          </w:r>
        </w:p>
        <w:p w14:paraId="501D60A2" w14:textId="77777777" w:rsidR="00382F71" w:rsidRDefault="00000000">
          <w:pPr>
            <w:pStyle w:val="TOC3"/>
            <w:numPr>
              <w:ilvl w:val="2"/>
              <w:numId w:val="2"/>
            </w:numPr>
            <w:tabs>
              <w:tab w:val="left" w:pos="2056"/>
              <w:tab w:val="left" w:leader="dot" w:pos="9581"/>
            </w:tabs>
            <w:spacing w:before="0" w:line="269" w:lineRule="exact"/>
            <w:ind w:hanging="745"/>
            <w:rPr>
              <w:rFonts w:ascii="Calibri" w:eastAsia="Calibri"/>
            </w:rPr>
          </w:pPr>
          <w:hyperlink w:anchor="_bookmark141" w:history="1">
            <w:r>
              <w:t>你对测试最大的兴趣在哪里？为什么？</w:t>
            </w:r>
            <w:r>
              <w:rPr>
                <w:rFonts w:ascii="Times New Roman" w:eastAsia="Times New Roman"/>
              </w:rPr>
              <w:tab/>
            </w:r>
            <w:r>
              <w:rPr>
                <w:rFonts w:ascii="Calibri" w:eastAsia="Calibri"/>
              </w:rPr>
              <w:t>77</w:t>
            </w:r>
          </w:hyperlink>
        </w:p>
        <w:p w14:paraId="12111081"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42" w:history="1">
            <w:r>
              <w:t>你以前工作时的测试流程是什么？</w:t>
            </w:r>
            <w:r>
              <w:rPr>
                <w:rFonts w:ascii="Times New Roman" w:eastAsia="Times New Roman"/>
              </w:rPr>
              <w:tab/>
            </w:r>
            <w:r>
              <w:rPr>
                <w:rFonts w:ascii="Calibri" w:eastAsia="Calibri"/>
              </w:rPr>
              <w:t>78</w:t>
            </w:r>
          </w:hyperlink>
        </w:p>
        <w:p w14:paraId="33B2DCB0"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43" w:history="1">
            <w:r>
              <w:rPr>
                <w:w w:val="95"/>
              </w:rPr>
              <w:t>当开发人员说不是</w:t>
            </w:r>
            <w:r>
              <w:rPr>
                <w:spacing w:val="41"/>
                <w:w w:val="95"/>
              </w:rPr>
              <w:t xml:space="preserve"> </w:t>
            </w:r>
            <w:r>
              <w:rPr>
                <w:rFonts w:ascii="Calibri" w:eastAsia="Calibri"/>
                <w:w w:val="95"/>
              </w:rPr>
              <w:t>BUG</w:t>
            </w:r>
            <w:r>
              <w:rPr>
                <w:rFonts w:ascii="Calibri" w:eastAsia="Calibri"/>
                <w:spacing w:val="90"/>
              </w:rPr>
              <w:t xml:space="preserve"> </w:t>
            </w:r>
            <w:r>
              <w:rPr>
                <w:w w:val="95"/>
              </w:rPr>
              <w:t>时，你如何应付？</w:t>
            </w:r>
            <w:r>
              <w:rPr>
                <w:rFonts w:ascii="Times New Roman" w:eastAsia="Times New Roman"/>
                <w:w w:val="95"/>
              </w:rPr>
              <w:tab/>
            </w:r>
            <w:r>
              <w:rPr>
                <w:rFonts w:ascii="Calibri" w:eastAsia="Calibri"/>
              </w:rPr>
              <w:t>78</w:t>
            </w:r>
          </w:hyperlink>
        </w:p>
        <w:p w14:paraId="6FC90BC6"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44" w:history="1">
            <w:r>
              <w:t>测试总结报告包括那些项</w:t>
            </w:r>
            <w:r>
              <w:rPr>
                <w:rFonts w:ascii="Times New Roman" w:eastAsia="Times New Roman"/>
              </w:rPr>
              <w:tab/>
            </w:r>
            <w:r>
              <w:rPr>
                <w:rFonts w:ascii="Calibri" w:eastAsia="Calibri"/>
              </w:rPr>
              <w:t>78</w:t>
            </w:r>
          </w:hyperlink>
        </w:p>
        <w:p w14:paraId="0ED5A1D8"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45" w:history="1">
            <w:r>
              <w:t>测试工作进行到一半是，发现时间不够，你如何处理</w:t>
            </w:r>
            <w:r>
              <w:rPr>
                <w:rFonts w:ascii="Times New Roman" w:eastAsia="Times New Roman"/>
              </w:rPr>
              <w:tab/>
            </w:r>
            <w:r>
              <w:rPr>
                <w:rFonts w:ascii="Calibri" w:eastAsia="Calibri"/>
              </w:rPr>
              <w:t>79</w:t>
            </w:r>
          </w:hyperlink>
        </w:p>
        <w:p w14:paraId="34AE9923"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46" w:history="1">
            <w:r>
              <w:t>开发与测试的关系</w:t>
            </w:r>
            <w:r>
              <w:rPr>
                <w:rFonts w:ascii="Times New Roman" w:eastAsia="Times New Roman"/>
              </w:rPr>
              <w:tab/>
            </w:r>
            <w:r>
              <w:rPr>
                <w:rFonts w:ascii="Calibri" w:eastAsia="Calibri"/>
              </w:rPr>
              <w:t>79</w:t>
            </w:r>
          </w:hyperlink>
        </w:p>
        <w:p w14:paraId="29359A00" w14:textId="77777777" w:rsidR="00382F71" w:rsidRDefault="00000000">
          <w:pPr>
            <w:pStyle w:val="TOC3"/>
            <w:numPr>
              <w:ilvl w:val="2"/>
              <w:numId w:val="2"/>
            </w:numPr>
            <w:tabs>
              <w:tab w:val="left" w:pos="2056"/>
              <w:tab w:val="left" w:leader="dot" w:pos="9581"/>
            </w:tabs>
            <w:spacing w:before="198"/>
            <w:ind w:hanging="745"/>
            <w:rPr>
              <w:rFonts w:ascii="Calibri" w:eastAsia="Calibri"/>
            </w:rPr>
          </w:pPr>
          <w:hyperlink w:anchor="_bookmark147" w:history="1">
            <w:r>
              <w:t>如果你是测试组长你如何对项目及组员进行管理</w:t>
            </w:r>
            <w:r>
              <w:rPr>
                <w:rFonts w:ascii="Times New Roman" w:eastAsia="Times New Roman"/>
              </w:rPr>
              <w:tab/>
            </w:r>
            <w:r>
              <w:rPr>
                <w:rFonts w:ascii="Calibri" w:eastAsia="Calibri"/>
              </w:rPr>
              <w:t>79</w:t>
            </w:r>
          </w:hyperlink>
        </w:p>
        <w:p w14:paraId="0861B404"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48" w:history="1">
            <w:r>
              <w:t>缺陷报告严重级别的划分</w:t>
            </w:r>
            <w:r>
              <w:rPr>
                <w:rFonts w:ascii="Times New Roman" w:eastAsia="Times New Roman"/>
              </w:rPr>
              <w:tab/>
            </w:r>
            <w:r>
              <w:rPr>
                <w:rFonts w:ascii="Calibri" w:eastAsia="Calibri"/>
              </w:rPr>
              <w:t>79</w:t>
            </w:r>
          </w:hyperlink>
        </w:p>
        <w:p w14:paraId="2743B1E8"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49" w:history="1">
            <w:r>
              <w:t>开发人员修复缺陷后，如何保证不影响其他功能</w:t>
            </w:r>
            <w:r>
              <w:rPr>
                <w:rFonts w:ascii="Times New Roman" w:eastAsia="Times New Roman"/>
              </w:rPr>
              <w:tab/>
            </w:r>
            <w:r>
              <w:rPr>
                <w:rFonts w:ascii="Calibri" w:eastAsia="Calibri"/>
              </w:rPr>
              <w:t>79</w:t>
            </w:r>
          </w:hyperlink>
        </w:p>
        <w:p w14:paraId="6B0CCA73"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0" w:history="1">
            <w:r>
              <w:rPr>
                <w:w w:val="95"/>
              </w:rPr>
              <w:t>发现问题后你是如何判断其是否是</w:t>
            </w:r>
            <w:r>
              <w:rPr>
                <w:spacing w:val="204"/>
              </w:rPr>
              <w:t xml:space="preserve"> </w:t>
            </w:r>
            <w:r>
              <w:rPr>
                <w:rFonts w:ascii="Calibri" w:eastAsia="Calibri"/>
                <w:w w:val="95"/>
              </w:rPr>
              <w:t>BUG</w:t>
            </w:r>
            <w:r>
              <w:rPr>
                <w:w w:val="95"/>
              </w:rPr>
              <w:t>，你是如何提交的、</w:t>
            </w:r>
            <w:r>
              <w:rPr>
                <w:rFonts w:ascii="Times New Roman" w:eastAsia="Times New Roman"/>
                <w:w w:val="95"/>
              </w:rPr>
              <w:tab/>
            </w:r>
            <w:r>
              <w:rPr>
                <w:rFonts w:ascii="Calibri" w:eastAsia="Calibri"/>
              </w:rPr>
              <w:t>80</w:t>
            </w:r>
          </w:hyperlink>
        </w:p>
        <w:p w14:paraId="64BF8E51"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1" w:history="1">
            <w:r>
              <w:rPr>
                <w:w w:val="95"/>
              </w:rPr>
              <w:t>修复一个</w:t>
            </w:r>
            <w:r>
              <w:rPr>
                <w:spacing w:val="6"/>
                <w:w w:val="95"/>
              </w:rPr>
              <w:t xml:space="preserve"> </w:t>
            </w:r>
            <w:r>
              <w:rPr>
                <w:rFonts w:ascii="Calibri" w:eastAsia="Calibri"/>
                <w:w w:val="95"/>
              </w:rPr>
              <w:t>BUG</w:t>
            </w:r>
            <w:r>
              <w:rPr>
                <w:rFonts w:ascii="Calibri" w:eastAsia="Calibri"/>
                <w:spacing w:val="56"/>
              </w:rPr>
              <w:t xml:space="preserve"> </w:t>
            </w:r>
            <w:r>
              <w:rPr>
                <w:w w:val="95"/>
              </w:rPr>
              <w:t>而导致其他的</w:t>
            </w:r>
            <w:r>
              <w:rPr>
                <w:spacing w:val="7"/>
                <w:w w:val="95"/>
              </w:rPr>
              <w:t xml:space="preserve"> </w:t>
            </w:r>
            <w:r>
              <w:rPr>
                <w:rFonts w:ascii="Calibri" w:eastAsia="Calibri"/>
                <w:w w:val="95"/>
              </w:rPr>
              <w:t>BUG</w:t>
            </w:r>
            <w:r>
              <w:rPr>
                <w:rFonts w:ascii="Calibri" w:eastAsia="Calibri"/>
                <w:spacing w:val="58"/>
              </w:rPr>
              <w:t xml:space="preserve"> </w:t>
            </w:r>
            <w:r>
              <w:rPr>
                <w:w w:val="95"/>
              </w:rPr>
              <w:t>出现，该如何处理</w:t>
            </w:r>
            <w:r>
              <w:rPr>
                <w:rFonts w:ascii="Times New Roman" w:eastAsia="Times New Roman"/>
                <w:w w:val="95"/>
              </w:rPr>
              <w:tab/>
            </w:r>
            <w:r>
              <w:rPr>
                <w:rFonts w:ascii="Calibri" w:eastAsia="Calibri"/>
              </w:rPr>
              <w:t>80</w:t>
            </w:r>
          </w:hyperlink>
        </w:p>
        <w:p w14:paraId="23C3B309"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2" w:history="1">
            <w:r>
              <w:t>缺陷处理流程</w:t>
            </w:r>
            <w:r>
              <w:rPr>
                <w:rFonts w:ascii="Times New Roman" w:eastAsia="Times New Roman"/>
              </w:rPr>
              <w:tab/>
            </w:r>
            <w:r>
              <w:rPr>
                <w:rFonts w:ascii="Calibri" w:eastAsia="Calibri"/>
              </w:rPr>
              <w:t>80</w:t>
            </w:r>
          </w:hyperlink>
        </w:p>
        <w:p w14:paraId="25B8328B"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3" w:history="1">
            <w:r>
              <w:t>缺陷报告包括那些项</w:t>
            </w:r>
            <w:r>
              <w:rPr>
                <w:rFonts w:ascii="Times New Roman" w:eastAsia="Times New Roman"/>
              </w:rPr>
              <w:tab/>
            </w:r>
            <w:r>
              <w:rPr>
                <w:rFonts w:ascii="Calibri" w:eastAsia="Calibri"/>
              </w:rPr>
              <w:t>80</w:t>
            </w:r>
          </w:hyperlink>
        </w:p>
        <w:p w14:paraId="2677C2E8"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4" w:history="1">
            <w:r>
              <w:t>介绍一下整体项目流程</w:t>
            </w:r>
            <w:r>
              <w:rPr>
                <w:rFonts w:ascii="Times New Roman" w:eastAsia="Times New Roman"/>
              </w:rPr>
              <w:tab/>
            </w:r>
            <w:r>
              <w:rPr>
                <w:rFonts w:ascii="Calibri" w:eastAsia="Calibri"/>
              </w:rPr>
              <w:t>80</w:t>
            </w:r>
          </w:hyperlink>
        </w:p>
        <w:p w14:paraId="5B7D11E6"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5" w:history="1">
            <w:r>
              <w:t>在实际项目中你是如何做测试计划</w:t>
            </w:r>
            <w:r>
              <w:rPr>
                <w:rFonts w:ascii="Times New Roman" w:eastAsia="Times New Roman"/>
              </w:rPr>
              <w:tab/>
            </w:r>
            <w:r>
              <w:rPr>
                <w:rFonts w:ascii="Calibri" w:eastAsia="Calibri"/>
              </w:rPr>
              <w:t>81</w:t>
            </w:r>
          </w:hyperlink>
        </w:p>
        <w:p w14:paraId="682499AA"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6" w:history="1">
            <w:r>
              <w:t>你是如何制定测试过程中的时间进度表的</w:t>
            </w:r>
            <w:r>
              <w:rPr>
                <w:rFonts w:ascii="Times New Roman" w:eastAsia="Times New Roman"/>
              </w:rPr>
              <w:tab/>
            </w:r>
            <w:r>
              <w:rPr>
                <w:rFonts w:ascii="Calibri" w:eastAsia="Calibri"/>
              </w:rPr>
              <w:t>81</w:t>
            </w:r>
          </w:hyperlink>
        </w:p>
        <w:p w14:paraId="5F280B49"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7" w:history="1">
            <w:r>
              <w:t>测试计划都包括那些项</w:t>
            </w:r>
            <w:r>
              <w:rPr>
                <w:rFonts w:ascii="Times New Roman" w:eastAsia="Times New Roman"/>
              </w:rPr>
              <w:tab/>
            </w:r>
            <w:r>
              <w:rPr>
                <w:rFonts w:ascii="Calibri" w:eastAsia="Calibri"/>
              </w:rPr>
              <w:t>81</w:t>
            </w:r>
          </w:hyperlink>
        </w:p>
        <w:p w14:paraId="1E45EB61" w14:textId="77777777" w:rsidR="00382F71" w:rsidRDefault="00000000">
          <w:pPr>
            <w:pStyle w:val="TOC3"/>
            <w:numPr>
              <w:ilvl w:val="2"/>
              <w:numId w:val="2"/>
            </w:numPr>
            <w:tabs>
              <w:tab w:val="left" w:pos="1998"/>
              <w:tab w:val="left" w:leader="dot" w:pos="9581"/>
            </w:tabs>
            <w:ind w:left="1997" w:hanging="687"/>
            <w:rPr>
              <w:rFonts w:ascii="Calibri" w:eastAsia="Calibri"/>
            </w:rPr>
          </w:pPr>
          <w:hyperlink w:anchor="_bookmark158" w:history="1">
            <w:r>
              <w:rPr>
                <w:rFonts w:ascii="Calibri" w:eastAsia="Calibri"/>
              </w:rPr>
              <w:t>bug</w:t>
            </w:r>
            <w:r>
              <w:rPr>
                <w:rFonts w:ascii="Calibri" w:eastAsia="Calibri"/>
                <w:spacing w:val="3"/>
              </w:rPr>
              <w:t xml:space="preserve"> </w:t>
            </w:r>
            <w:r>
              <w:t>有哪些等级？</w:t>
            </w:r>
            <w:r>
              <w:rPr>
                <w:rFonts w:ascii="Times New Roman" w:eastAsia="Times New Roman"/>
              </w:rPr>
              <w:tab/>
            </w:r>
            <w:r>
              <w:rPr>
                <w:rFonts w:ascii="Calibri" w:eastAsia="Calibri"/>
              </w:rPr>
              <w:t>82</w:t>
            </w:r>
          </w:hyperlink>
        </w:p>
        <w:p w14:paraId="7B63A560"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59" w:history="1">
            <w:r>
              <w:t>说说你对软件配置管理的理解。</w:t>
            </w:r>
            <w:r>
              <w:rPr>
                <w:rFonts w:ascii="Times New Roman" w:eastAsia="Times New Roman"/>
              </w:rPr>
              <w:tab/>
            </w:r>
            <w:r>
              <w:rPr>
                <w:rFonts w:ascii="Calibri" w:eastAsia="Calibri"/>
              </w:rPr>
              <w:t>82</w:t>
            </w:r>
          </w:hyperlink>
        </w:p>
        <w:p w14:paraId="38CC5C78"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60" w:history="1">
            <w:r>
              <w:t>根据你的经验说说你对软件测试</w:t>
            </w:r>
            <w:r>
              <w:rPr>
                <w:rFonts w:ascii="Calibri" w:eastAsia="Calibri"/>
              </w:rPr>
              <w:t>/</w:t>
            </w:r>
            <w:r>
              <w:t>质量保证的理解？</w:t>
            </w:r>
            <w:r>
              <w:rPr>
                <w:rFonts w:ascii="Times New Roman" w:eastAsia="Times New Roman"/>
              </w:rPr>
              <w:tab/>
            </w:r>
            <w:r>
              <w:rPr>
                <w:rFonts w:ascii="Calibri" w:eastAsia="Calibri"/>
              </w:rPr>
              <w:t>83</w:t>
            </w:r>
          </w:hyperlink>
        </w:p>
        <w:p w14:paraId="13044688" w14:textId="77777777" w:rsidR="00382F71" w:rsidRDefault="00000000">
          <w:pPr>
            <w:pStyle w:val="TOC3"/>
            <w:numPr>
              <w:ilvl w:val="2"/>
              <w:numId w:val="2"/>
            </w:numPr>
            <w:tabs>
              <w:tab w:val="left" w:pos="1998"/>
              <w:tab w:val="left" w:leader="dot" w:pos="9581"/>
            </w:tabs>
            <w:spacing w:after="20"/>
            <w:ind w:left="1997" w:hanging="687"/>
            <w:rPr>
              <w:rFonts w:ascii="Calibri" w:eastAsia="Calibri"/>
            </w:rPr>
          </w:pPr>
          <w:hyperlink w:anchor="_bookmark161" w:history="1">
            <w:r>
              <w:rPr>
                <w:rFonts w:ascii="Calibri" w:eastAsia="Calibri"/>
                <w:w w:val="95"/>
              </w:rPr>
              <w:t>QA</w:t>
            </w:r>
            <w:r>
              <w:rPr>
                <w:rFonts w:ascii="Calibri" w:eastAsia="Calibri"/>
                <w:spacing w:val="40"/>
                <w:w w:val="95"/>
              </w:rPr>
              <w:t xml:space="preserve"> </w:t>
            </w:r>
            <w:r>
              <w:rPr>
                <w:w w:val="95"/>
              </w:rPr>
              <w:t>和</w:t>
            </w:r>
            <w:r>
              <w:rPr>
                <w:spacing w:val="-10"/>
                <w:w w:val="95"/>
              </w:rPr>
              <w:t xml:space="preserve"> </w:t>
            </w:r>
            <w:r>
              <w:rPr>
                <w:rFonts w:ascii="Calibri" w:eastAsia="Calibri"/>
                <w:w w:val="95"/>
              </w:rPr>
              <w:t>QC</w:t>
            </w:r>
            <w:r>
              <w:rPr>
                <w:rFonts w:ascii="Calibri" w:eastAsia="Calibri"/>
                <w:spacing w:val="40"/>
                <w:w w:val="95"/>
              </w:rPr>
              <w:t xml:space="preserve"> </w:t>
            </w:r>
            <w:r>
              <w:rPr>
                <w:w w:val="95"/>
              </w:rPr>
              <w:t>的区别是什么？</w:t>
            </w:r>
            <w:r>
              <w:rPr>
                <w:rFonts w:ascii="Times New Roman" w:eastAsia="Times New Roman"/>
                <w:w w:val="95"/>
              </w:rPr>
              <w:tab/>
            </w:r>
            <w:r>
              <w:rPr>
                <w:rFonts w:ascii="Calibri" w:eastAsia="Calibri"/>
              </w:rPr>
              <w:t>83</w:t>
            </w:r>
          </w:hyperlink>
        </w:p>
        <w:p w14:paraId="26128834" w14:textId="77777777" w:rsidR="00382F71" w:rsidRDefault="00000000">
          <w:pPr>
            <w:pStyle w:val="TOC3"/>
            <w:numPr>
              <w:ilvl w:val="2"/>
              <w:numId w:val="2"/>
            </w:numPr>
            <w:tabs>
              <w:tab w:val="left" w:pos="2056"/>
              <w:tab w:val="left" w:leader="dot" w:pos="9581"/>
            </w:tabs>
            <w:spacing w:before="49"/>
            <w:ind w:hanging="745"/>
            <w:rPr>
              <w:rFonts w:ascii="Calibri" w:eastAsia="Calibri"/>
            </w:rPr>
          </w:pPr>
          <w:hyperlink w:anchor="_bookmark162" w:history="1">
            <w:r>
              <w:t>软件测试的目的是什么？</w:t>
            </w:r>
            <w:r>
              <w:rPr>
                <w:rFonts w:ascii="Times New Roman" w:eastAsia="Times New Roman"/>
              </w:rPr>
              <w:tab/>
            </w:r>
            <w:r>
              <w:rPr>
                <w:rFonts w:ascii="Calibri" w:eastAsia="Calibri"/>
              </w:rPr>
              <w:t>83</w:t>
            </w:r>
          </w:hyperlink>
        </w:p>
        <w:p w14:paraId="30000098"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63" w:history="1">
            <w:r>
              <w:rPr>
                <w:w w:val="95"/>
              </w:rPr>
              <w:t>如何定义所提交</w:t>
            </w:r>
            <w:r>
              <w:rPr>
                <w:spacing w:val="53"/>
                <w:w w:val="95"/>
              </w:rPr>
              <w:t xml:space="preserve"> </w:t>
            </w:r>
            <w:r>
              <w:rPr>
                <w:rFonts w:ascii="Calibri" w:eastAsia="Calibri"/>
                <w:w w:val="95"/>
              </w:rPr>
              <w:t>bug</w:t>
            </w:r>
            <w:r>
              <w:rPr>
                <w:rFonts w:ascii="Calibri" w:eastAsia="Calibri"/>
                <w:spacing w:val="106"/>
              </w:rPr>
              <w:t xml:space="preserve"> </w:t>
            </w:r>
            <w:r>
              <w:rPr>
                <w:w w:val="95"/>
              </w:rPr>
              <w:t>的严重等级和优先等级的？</w:t>
            </w:r>
            <w:r>
              <w:rPr>
                <w:rFonts w:ascii="Times New Roman" w:eastAsia="Times New Roman"/>
                <w:w w:val="95"/>
              </w:rPr>
              <w:tab/>
            </w:r>
            <w:r>
              <w:rPr>
                <w:rFonts w:ascii="Calibri" w:eastAsia="Calibri"/>
              </w:rPr>
              <w:t>83</w:t>
            </w:r>
          </w:hyperlink>
        </w:p>
        <w:p w14:paraId="0B23888F" w14:textId="77777777" w:rsidR="00382F71" w:rsidRDefault="00000000">
          <w:pPr>
            <w:pStyle w:val="TOC3"/>
            <w:numPr>
              <w:ilvl w:val="2"/>
              <w:numId w:val="2"/>
            </w:numPr>
            <w:tabs>
              <w:tab w:val="left" w:pos="1998"/>
              <w:tab w:val="left" w:leader="dot" w:pos="9581"/>
            </w:tabs>
            <w:ind w:left="1997" w:hanging="687"/>
            <w:rPr>
              <w:rFonts w:ascii="Calibri" w:eastAsia="Calibri"/>
            </w:rPr>
          </w:pPr>
          <w:hyperlink w:anchor="_bookmark164" w:history="1">
            <w:r>
              <w:rPr>
                <w:rFonts w:ascii="Calibri" w:eastAsia="Calibri"/>
                <w:w w:val="95"/>
              </w:rPr>
              <w:t>Web</w:t>
            </w:r>
            <w:r>
              <w:rPr>
                <w:rFonts w:ascii="Calibri" w:eastAsia="Calibri"/>
                <w:spacing w:val="45"/>
              </w:rPr>
              <w:t xml:space="preserve"> </w:t>
            </w:r>
            <w:r>
              <w:rPr>
                <w:w w:val="95"/>
              </w:rPr>
              <w:t>和</w:t>
            </w:r>
            <w:r>
              <w:rPr>
                <w:spacing w:val="-7"/>
                <w:w w:val="95"/>
              </w:rPr>
              <w:t xml:space="preserve"> </w:t>
            </w:r>
            <w:r>
              <w:rPr>
                <w:rFonts w:ascii="Calibri" w:eastAsia="Calibri"/>
                <w:w w:val="95"/>
              </w:rPr>
              <w:t>APP</w:t>
            </w:r>
            <w:r>
              <w:rPr>
                <w:rFonts w:ascii="Calibri" w:eastAsia="Calibri"/>
                <w:spacing w:val="48"/>
              </w:rPr>
              <w:t xml:space="preserve"> </w:t>
            </w:r>
            <w:r>
              <w:rPr>
                <w:w w:val="95"/>
              </w:rPr>
              <w:t>测试的异同有哪些？</w:t>
            </w:r>
            <w:r>
              <w:rPr>
                <w:rFonts w:ascii="Times New Roman" w:eastAsia="Times New Roman"/>
                <w:w w:val="95"/>
              </w:rPr>
              <w:tab/>
            </w:r>
            <w:r>
              <w:rPr>
                <w:rFonts w:ascii="Calibri" w:eastAsia="Calibri"/>
              </w:rPr>
              <w:t>84</w:t>
            </w:r>
          </w:hyperlink>
        </w:p>
        <w:p w14:paraId="6D3A9868"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65" w:history="1">
            <w:r>
              <w:t>怎么理解回归测试？是否思考过如何减少回归测试工作量？</w:t>
            </w:r>
            <w:r>
              <w:rPr>
                <w:rFonts w:ascii="Times New Roman" w:eastAsia="Times New Roman"/>
              </w:rPr>
              <w:tab/>
            </w:r>
            <w:r>
              <w:rPr>
                <w:rFonts w:ascii="Calibri" w:eastAsia="Calibri"/>
              </w:rPr>
              <w:t>85</w:t>
            </w:r>
          </w:hyperlink>
        </w:p>
        <w:p w14:paraId="7BF5D267" w14:textId="77777777" w:rsidR="00382F71" w:rsidRDefault="00000000">
          <w:pPr>
            <w:pStyle w:val="TOC3"/>
            <w:numPr>
              <w:ilvl w:val="2"/>
              <w:numId w:val="2"/>
            </w:numPr>
            <w:tabs>
              <w:tab w:val="left" w:pos="2056"/>
              <w:tab w:val="left" w:leader="dot" w:pos="9581"/>
            </w:tabs>
            <w:spacing w:before="198"/>
            <w:ind w:hanging="745"/>
            <w:rPr>
              <w:rFonts w:ascii="Calibri" w:eastAsia="Calibri"/>
            </w:rPr>
          </w:pPr>
          <w:hyperlink w:anchor="_bookmark166" w:history="1">
            <w:r>
              <w:rPr>
                <w:w w:val="95"/>
              </w:rPr>
              <w:t>一条软件缺陷（或</w:t>
            </w:r>
            <w:r>
              <w:rPr>
                <w:spacing w:val="175"/>
              </w:rPr>
              <w:t xml:space="preserve"> </w:t>
            </w:r>
            <w:r>
              <w:rPr>
                <w:rFonts w:ascii="Calibri" w:eastAsia="Calibri"/>
                <w:w w:val="95"/>
              </w:rPr>
              <w:t>BUG</w:t>
            </w:r>
            <w:r>
              <w:rPr>
                <w:w w:val="95"/>
              </w:rPr>
              <w:t>）包括哪些内容？请完整列出</w:t>
            </w:r>
            <w:r>
              <w:rPr>
                <w:rFonts w:ascii="Times New Roman" w:eastAsia="Times New Roman"/>
                <w:w w:val="95"/>
              </w:rPr>
              <w:tab/>
            </w:r>
            <w:r>
              <w:rPr>
                <w:rFonts w:ascii="Calibri" w:eastAsia="Calibri"/>
              </w:rPr>
              <w:t>85</w:t>
            </w:r>
          </w:hyperlink>
        </w:p>
        <w:p w14:paraId="2095A6BE"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67" w:history="1">
            <w:r>
              <w:t>软件测试方法有哪些分类？</w:t>
            </w:r>
            <w:r>
              <w:rPr>
                <w:rFonts w:ascii="Times New Roman" w:eastAsia="Times New Roman"/>
              </w:rPr>
              <w:tab/>
            </w:r>
            <w:r>
              <w:rPr>
                <w:rFonts w:ascii="Calibri" w:eastAsia="Calibri"/>
              </w:rPr>
              <w:t>86</w:t>
            </w:r>
          </w:hyperlink>
        </w:p>
        <w:p w14:paraId="282A7B1A"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68" w:history="1">
            <w:r>
              <w:t>设计测试用例的主要方法有哪些？</w:t>
            </w:r>
            <w:r>
              <w:rPr>
                <w:rFonts w:ascii="Times New Roman" w:eastAsia="Times New Roman"/>
              </w:rPr>
              <w:tab/>
            </w:r>
            <w:r>
              <w:rPr>
                <w:rFonts w:ascii="Calibri" w:eastAsia="Calibri"/>
              </w:rPr>
              <w:t>86</w:t>
            </w:r>
          </w:hyperlink>
        </w:p>
        <w:p w14:paraId="00C15124"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69" w:history="1">
            <w:r>
              <w:t>单元测试、集成测试、系统测试的侧重点是什么？</w:t>
            </w:r>
            <w:r>
              <w:rPr>
                <w:rFonts w:ascii="Times New Roman" w:eastAsia="Times New Roman"/>
              </w:rPr>
              <w:tab/>
            </w:r>
            <w:r>
              <w:rPr>
                <w:rFonts w:ascii="Calibri" w:eastAsia="Calibri"/>
              </w:rPr>
              <w:t>86</w:t>
            </w:r>
          </w:hyperlink>
        </w:p>
        <w:p w14:paraId="13528A81"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70" w:history="1">
            <w:r>
              <w:t>怎样才能成为一个优秀的测试工程师</w:t>
            </w:r>
            <w:r>
              <w:rPr>
                <w:rFonts w:ascii="Times New Roman" w:eastAsia="Times New Roman"/>
              </w:rPr>
              <w:tab/>
            </w:r>
            <w:r>
              <w:rPr>
                <w:rFonts w:ascii="Calibri" w:eastAsia="Calibri"/>
              </w:rPr>
              <w:t>86</w:t>
            </w:r>
          </w:hyperlink>
        </w:p>
        <w:p w14:paraId="609821B9"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71" w:history="1">
            <w:r>
              <w:t>测试计划要安排哪些方面？</w:t>
            </w:r>
            <w:r>
              <w:rPr>
                <w:rFonts w:ascii="Times New Roman" w:eastAsia="Times New Roman"/>
              </w:rPr>
              <w:tab/>
            </w:r>
            <w:r>
              <w:rPr>
                <w:rFonts w:ascii="Calibri" w:eastAsia="Calibri"/>
              </w:rPr>
              <w:t>87</w:t>
            </w:r>
          </w:hyperlink>
        </w:p>
        <w:p w14:paraId="475297A7"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72" w:history="1">
            <w:r>
              <w:t>为什么要有测试报告？一份日常的测试报告通常需要说明哪些内容？</w:t>
            </w:r>
            <w:r>
              <w:rPr>
                <w:rFonts w:ascii="Times New Roman" w:eastAsia="Times New Roman"/>
              </w:rPr>
              <w:tab/>
            </w:r>
            <w:r>
              <w:rPr>
                <w:rFonts w:ascii="Calibri" w:eastAsia="Calibri"/>
              </w:rPr>
              <w:t>87</w:t>
            </w:r>
          </w:hyperlink>
        </w:p>
        <w:p w14:paraId="4690B0F1" w14:textId="77777777" w:rsidR="00382F71" w:rsidRDefault="00000000">
          <w:pPr>
            <w:pStyle w:val="TOC3"/>
            <w:numPr>
              <w:ilvl w:val="2"/>
              <w:numId w:val="2"/>
            </w:numPr>
            <w:tabs>
              <w:tab w:val="left" w:pos="2060"/>
              <w:tab w:val="left" w:leader="dot" w:pos="9581"/>
            </w:tabs>
            <w:spacing w:line="417" w:lineRule="auto"/>
            <w:ind w:left="1311" w:right="350" w:firstLine="0"/>
            <w:rPr>
              <w:rFonts w:ascii="Calibri" w:eastAsia="Calibri"/>
            </w:rPr>
          </w:pPr>
          <w:hyperlink w:anchor="_bookmark173" w:history="1">
            <w:r>
              <w:rPr>
                <w:w w:val="95"/>
              </w:rPr>
              <w:t>在您参与或负责的项目测试中</w:t>
            </w:r>
            <w:r>
              <w:rPr>
                <w:rFonts w:ascii="Calibri" w:eastAsia="Calibri"/>
                <w:w w:val="95"/>
              </w:rPr>
              <w:t>,</w:t>
            </w:r>
            <w:r>
              <w:rPr>
                <w:w w:val="95"/>
              </w:rPr>
              <w:t>发生过哪些棘手的问题</w:t>
            </w:r>
            <w:r>
              <w:rPr>
                <w:rFonts w:ascii="Calibri" w:eastAsia="Calibri"/>
                <w:w w:val="95"/>
              </w:rPr>
              <w:t>,</w:t>
            </w:r>
            <w:r>
              <w:rPr>
                <w:w w:val="95"/>
              </w:rPr>
              <w:t>最后是如何解决的</w:t>
            </w:r>
            <w:r>
              <w:rPr>
                <w:rFonts w:ascii="Calibri" w:eastAsia="Calibri"/>
                <w:w w:val="95"/>
              </w:rPr>
              <w:t>?</w:t>
            </w:r>
            <w:r>
              <w:rPr>
                <w:w w:val="95"/>
              </w:rPr>
              <w:t>您在这个</w:t>
            </w:r>
            <w:r>
              <w:rPr>
                <w:spacing w:val="251"/>
              </w:rPr>
              <w:t xml:space="preserve"> </w:t>
            </w:r>
          </w:hyperlink>
          <w:r>
            <w:t>过程中做了什么</w:t>
          </w:r>
          <w:r>
            <w:rPr>
              <w:rFonts w:ascii="Calibri" w:eastAsia="Calibri"/>
            </w:rPr>
            <w:t>?</w:t>
          </w:r>
          <w:r>
            <w:rPr>
              <w:rFonts w:ascii="Times New Roman" w:eastAsia="Times New Roman"/>
            </w:rPr>
            <w:tab/>
          </w:r>
          <w:r>
            <w:rPr>
              <w:rFonts w:ascii="Calibri" w:eastAsia="Calibri"/>
              <w:spacing w:val="-1"/>
            </w:rPr>
            <w:t>88</w:t>
          </w:r>
        </w:p>
        <w:p w14:paraId="37E0EE22" w14:textId="77777777" w:rsidR="00382F71" w:rsidRDefault="00000000">
          <w:pPr>
            <w:pStyle w:val="TOC3"/>
            <w:numPr>
              <w:ilvl w:val="2"/>
              <w:numId w:val="2"/>
            </w:numPr>
            <w:tabs>
              <w:tab w:val="left" w:pos="2056"/>
              <w:tab w:val="left" w:leader="dot" w:pos="9581"/>
            </w:tabs>
            <w:spacing w:before="0" w:line="269" w:lineRule="exact"/>
            <w:ind w:hanging="745"/>
            <w:rPr>
              <w:rFonts w:ascii="Calibri" w:eastAsia="Calibri"/>
            </w:rPr>
          </w:pPr>
          <w:hyperlink w:anchor="_bookmark174" w:history="1">
            <w:r>
              <w:t>在测试工作中</w:t>
            </w:r>
            <w:r>
              <w:rPr>
                <w:rFonts w:ascii="Calibri" w:eastAsia="Calibri"/>
              </w:rPr>
              <w:t>,</w:t>
            </w:r>
            <w:r>
              <w:t>您常使用的测试方法有哪些</w:t>
            </w:r>
            <w:r>
              <w:rPr>
                <w:rFonts w:ascii="Calibri" w:eastAsia="Calibri"/>
              </w:rPr>
              <w:t>?</w:t>
            </w:r>
            <w:r>
              <w:t>它们都是在什么场景下使用的</w:t>
            </w:r>
            <w:r>
              <w:rPr>
                <w:rFonts w:ascii="Calibri" w:eastAsia="Calibri"/>
              </w:rPr>
              <w:t>?</w:t>
            </w:r>
            <w:r>
              <w:rPr>
                <w:rFonts w:ascii="Times New Roman" w:eastAsia="Times New Roman"/>
              </w:rPr>
              <w:tab/>
            </w:r>
            <w:r>
              <w:rPr>
                <w:rFonts w:ascii="Calibri" w:eastAsia="Calibri"/>
              </w:rPr>
              <w:t>88</w:t>
            </w:r>
          </w:hyperlink>
        </w:p>
        <w:p w14:paraId="4B1C6D5C" w14:textId="77777777" w:rsidR="00382F71" w:rsidRDefault="00000000">
          <w:pPr>
            <w:pStyle w:val="TOC3"/>
            <w:numPr>
              <w:ilvl w:val="2"/>
              <w:numId w:val="2"/>
            </w:numPr>
            <w:tabs>
              <w:tab w:val="left" w:pos="2060"/>
              <w:tab w:val="left" w:leader="dot" w:pos="9581"/>
            </w:tabs>
            <w:spacing w:line="417" w:lineRule="auto"/>
            <w:ind w:left="1311" w:right="350" w:firstLine="0"/>
            <w:rPr>
              <w:rFonts w:ascii="Calibri" w:eastAsia="Calibri"/>
            </w:rPr>
          </w:pPr>
          <w:hyperlink w:anchor="_bookmark175" w:history="1">
            <w:r>
              <w:rPr>
                <w:w w:val="95"/>
              </w:rPr>
              <w:t>什么是测试用例</w:t>
            </w:r>
            <w:r>
              <w:rPr>
                <w:rFonts w:ascii="Calibri" w:eastAsia="Calibri"/>
                <w:w w:val="95"/>
              </w:rPr>
              <w:t>,</w:t>
            </w:r>
            <w:r>
              <w:rPr>
                <w:w w:val="95"/>
              </w:rPr>
              <w:t>设计测试用例时</w:t>
            </w:r>
            <w:r>
              <w:rPr>
                <w:rFonts w:ascii="Calibri" w:eastAsia="Calibri"/>
                <w:w w:val="95"/>
              </w:rPr>
              <w:t>,</w:t>
            </w:r>
            <w:r>
              <w:rPr>
                <w:w w:val="95"/>
              </w:rPr>
              <w:t>您常用的设计方法有哪些</w:t>
            </w:r>
            <w:r>
              <w:rPr>
                <w:rFonts w:ascii="Calibri" w:eastAsia="Calibri"/>
                <w:w w:val="95"/>
              </w:rPr>
              <w:t>?</w:t>
            </w:r>
            <w:r>
              <w:rPr>
                <w:w w:val="95"/>
              </w:rPr>
              <w:t>应如何设计才能保证测</w:t>
            </w:r>
            <w:r>
              <w:rPr>
                <w:spacing w:val="251"/>
              </w:rPr>
              <w:t xml:space="preserve"> </w:t>
            </w:r>
          </w:hyperlink>
          <w:r>
            <w:t>试用例的覆盖率</w:t>
          </w:r>
          <w:r>
            <w:rPr>
              <w:rFonts w:ascii="Calibri" w:eastAsia="Calibri"/>
            </w:rPr>
            <w:t>?</w:t>
          </w:r>
          <w:r>
            <w:rPr>
              <w:rFonts w:ascii="Times New Roman" w:eastAsia="Times New Roman"/>
            </w:rPr>
            <w:tab/>
          </w:r>
          <w:r>
            <w:rPr>
              <w:rFonts w:ascii="Calibri" w:eastAsia="Calibri"/>
              <w:spacing w:val="-1"/>
            </w:rPr>
            <w:t>89</w:t>
          </w:r>
        </w:p>
        <w:p w14:paraId="1C9C488D" w14:textId="77777777" w:rsidR="00382F71" w:rsidRDefault="00000000">
          <w:pPr>
            <w:pStyle w:val="TOC3"/>
            <w:numPr>
              <w:ilvl w:val="2"/>
              <w:numId w:val="2"/>
            </w:numPr>
            <w:tabs>
              <w:tab w:val="left" w:pos="2056"/>
              <w:tab w:val="left" w:leader="dot" w:pos="9581"/>
            </w:tabs>
            <w:spacing w:before="0" w:line="269" w:lineRule="exact"/>
            <w:ind w:hanging="745"/>
            <w:rPr>
              <w:rFonts w:ascii="Calibri" w:eastAsia="Calibri"/>
            </w:rPr>
          </w:pPr>
          <w:hyperlink w:anchor="_bookmark176" w:history="1">
            <w:r>
              <w:t>黑盒测试主要是为了发现那几类错误</w:t>
            </w:r>
            <w:r>
              <w:rPr>
                <w:rFonts w:ascii="Calibri" w:eastAsia="Calibri"/>
              </w:rPr>
              <w:t>?</w:t>
            </w:r>
            <w:r>
              <w:rPr>
                <w:rFonts w:ascii="Times New Roman" w:eastAsia="Times New Roman"/>
              </w:rPr>
              <w:tab/>
            </w:r>
            <w:r>
              <w:rPr>
                <w:rFonts w:ascii="Calibri" w:eastAsia="Calibri"/>
              </w:rPr>
              <w:t>90</w:t>
            </w:r>
          </w:hyperlink>
        </w:p>
        <w:p w14:paraId="329812CE" w14:textId="77777777" w:rsidR="00382F71" w:rsidRDefault="00000000">
          <w:pPr>
            <w:pStyle w:val="TOC3"/>
            <w:numPr>
              <w:ilvl w:val="2"/>
              <w:numId w:val="2"/>
            </w:numPr>
            <w:tabs>
              <w:tab w:val="left" w:pos="2056"/>
              <w:tab w:val="left" w:leader="dot" w:pos="9581"/>
            </w:tabs>
            <w:ind w:hanging="745"/>
            <w:rPr>
              <w:rFonts w:ascii="Calibri" w:eastAsia="Calibri"/>
            </w:rPr>
          </w:pPr>
          <w:hyperlink w:anchor="_bookmark177" w:history="1">
            <w:r>
              <w:t>测试工作的流程</w:t>
            </w:r>
            <w:r>
              <w:rPr>
                <w:rFonts w:ascii="Calibri" w:eastAsia="Calibri"/>
              </w:rPr>
              <w:t>?</w:t>
            </w:r>
            <w:r>
              <w:t>缺陷状态有什么</w:t>
            </w:r>
            <w:r>
              <w:rPr>
                <w:rFonts w:ascii="Calibri" w:eastAsia="Calibri"/>
              </w:rPr>
              <w:t>?</w:t>
            </w:r>
            <w:r>
              <w:t>设计测试用例有几种方法？</w:t>
            </w:r>
            <w:r>
              <w:rPr>
                <w:rFonts w:ascii="Times New Roman" w:eastAsia="Times New Roman"/>
              </w:rPr>
              <w:tab/>
            </w:r>
            <w:r>
              <w:rPr>
                <w:rFonts w:ascii="Calibri" w:eastAsia="Calibri"/>
              </w:rPr>
              <w:t>90</w:t>
            </w:r>
          </w:hyperlink>
        </w:p>
        <w:p w14:paraId="0F162A8D" w14:textId="77777777" w:rsidR="00382F71" w:rsidRDefault="00000000">
          <w:pPr>
            <w:pStyle w:val="TOC2"/>
            <w:numPr>
              <w:ilvl w:val="1"/>
              <w:numId w:val="1"/>
            </w:numPr>
            <w:tabs>
              <w:tab w:val="left" w:pos="1261"/>
              <w:tab w:val="left" w:leader="dot" w:pos="9581"/>
            </w:tabs>
          </w:pPr>
          <w:hyperlink w:anchor="_bookmark178" w:history="1">
            <w:r>
              <w:rPr>
                <w:rFonts w:ascii="宋体" w:eastAsia="宋体" w:hint="eastAsia"/>
              </w:rPr>
              <w:t>需求分析</w:t>
            </w:r>
            <w:r>
              <w:rPr>
                <w:rFonts w:ascii="Times New Roman" w:eastAsia="Times New Roman"/>
              </w:rPr>
              <w:tab/>
            </w:r>
            <w:r>
              <w:t>91</w:t>
            </w:r>
          </w:hyperlink>
        </w:p>
        <w:p w14:paraId="606B2229" w14:textId="77777777" w:rsidR="00382F71" w:rsidRDefault="00000000">
          <w:pPr>
            <w:pStyle w:val="TOC3"/>
            <w:numPr>
              <w:ilvl w:val="2"/>
              <w:numId w:val="1"/>
            </w:numPr>
            <w:tabs>
              <w:tab w:val="left" w:pos="1842"/>
              <w:tab w:val="left" w:leader="dot" w:pos="9581"/>
            </w:tabs>
            <w:ind w:left="1841" w:hanging="531"/>
            <w:rPr>
              <w:rFonts w:ascii="Calibri" w:eastAsia="Calibri"/>
            </w:rPr>
          </w:pPr>
          <w:hyperlink w:anchor="_bookmark179" w:history="1">
            <w:r>
              <w:t>需求人员需要何时参加需求分析？</w:t>
            </w:r>
            <w:r>
              <w:rPr>
                <w:rFonts w:ascii="Times New Roman" w:eastAsia="Times New Roman"/>
              </w:rPr>
              <w:tab/>
            </w:r>
            <w:r>
              <w:rPr>
                <w:rFonts w:ascii="Calibri" w:eastAsia="Calibri"/>
              </w:rPr>
              <w:t>91</w:t>
            </w:r>
          </w:hyperlink>
        </w:p>
        <w:p w14:paraId="090A6EEA" w14:textId="77777777" w:rsidR="00382F71" w:rsidRDefault="00000000">
          <w:pPr>
            <w:pStyle w:val="TOC3"/>
            <w:numPr>
              <w:ilvl w:val="2"/>
              <w:numId w:val="1"/>
            </w:numPr>
            <w:tabs>
              <w:tab w:val="left" w:pos="1842"/>
              <w:tab w:val="left" w:leader="dot" w:pos="9581"/>
            </w:tabs>
            <w:ind w:left="1841" w:hanging="531"/>
            <w:rPr>
              <w:rFonts w:ascii="Calibri" w:eastAsia="Calibri"/>
            </w:rPr>
          </w:pPr>
          <w:hyperlink w:anchor="_bookmark180" w:history="1">
            <w:r>
              <w:t>如果需求一直在变化怎么办？</w:t>
            </w:r>
            <w:r>
              <w:rPr>
                <w:rFonts w:ascii="Times New Roman" w:eastAsia="Times New Roman"/>
              </w:rPr>
              <w:tab/>
            </w:r>
            <w:r>
              <w:rPr>
                <w:rFonts w:ascii="Calibri" w:eastAsia="Calibri"/>
              </w:rPr>
              <w:t>91</w:t>
            </w:r>
          </w:hyperlink>
        </w:p>
        <w:p w14:paraId="704DCFB0" w14:textId="77777777" w:rsidR="00382F71" w:rsidRDefault="00000000">
          <w:pPr>
            <w:pStyle w:val="TOC2"/>
            <w:numPr>
              <w:ilvl w:val="1"/>
              <w:numId w:val="1"/>
            </w:numPr>
            <w:tabs>
              <w:tab w:val="left" w:pos="1261"/>
              <w:tab w:val="left" w:leader="dot" w:pos="9581"/>
            </w:tabs>
          </w:pPr>
          <w:hyperlink w:anchor="_bookmark181" w:history="1">
            <w:r>
              <w:rPr>
                <w:rFonts w:ascii="宋体" w:eastAsia="宋体" w:hint="eastAsia"/>
              </w:rPr>
              <w:t>测试模型</w:t>
            </w:r>
            <w:r>
              <w:rPr>
                <w:rFonts w:ascii="Times New Roman" w:eastAsia="Times New Roman"/>
              </w:rPr>
              <w:tab/>
            </w:r>
            <w:r>
              <w:t>92</w:t>
            </w:r>
          </w:hyperlink>
        </w:p>
        <w:p w14:paraId="7425741E" w14:textId="77777777" w:rsidR="00382F71" w:rsidRDefault="00000000">
          <w:pPr>
            <w:pStyle w:val="TOC3"/>
            <w:numPr>
              <w:ilvl w:val="2"/>
              <w:numId w:val="1"/>
            </w:numPr>
            <w:tabs>
              <w:tab w:val="left" w:pos="1842"/>
              <w:tab w:val="left" w:leader="dot" w:pos="9581"/>
            </w:tabs>
            <w:ind w:left="1841" w:hanging="531"/>
            <w:rPr>
              <w:rFonts w:ascii="Calibri" w:eastAsia="Calibri"/>
            </w:rPr>
          </w:pPr>
          <w:hyperlink w:anchor="_bookmark182" w:history="1">
            <w:r>
              <w:t>常见测试模型有哪些？</w:t>
            </w:r>
            <w:r>
              <w:rPr>
                <w:rFonts w:ascii="Times New Roman" w:eastAsia="Times New Roman"/>
              </w:rPr>
              <w:tab/>
            </w:r>
            <w:r>
              <w:rPr>
                <w:rFonts w:ascii="Calibri" w:eastAsia="Calibri"/>
              </w:rPr>
              <w:t>92</w:t>
            </w:r>
          </w:hyperlink>
        </w:p>
        <w:p w14:paraId="5BE4935D" w14:textId="77777777" w:rsidR="00382F71" w:rsidRDefault="00000000">
          <w:pPr>
            <w:pStyle w:val="TOC3"/>
            <w:numPr>
              <w:ilvl w:val="2"/>
              <w:numId w:val="1"/>
            </w:numPr>
            <w:tabs>
              <w:tab w:val="left" w:pos="1844"/>
              <w:tab w:val="left" w:leader="dot" w:pos="9581"/>
            </w:tabs>
            <w:spacing w:line="417" w:lineRule="auto"/>
            <w:ind w:left="1311" w:right="350" w:firstLine="0"/>
            <w:rPr>
              <w:rFonts w:ascii="Calibri" w:eastAsia="Calibri" w:hAnsi="Calibri"/>
            </w:rPr>
          </w:pPr>
          <w:hyperlink w:anchor="_bookmark183" w:history="1">
            <w:r>
              <w:rPr>
                <w:w w:val="95"/>
              </w:rPr>
              <w:t>请根据</w:t>
            </w:r>
            <w:proofErr w:type="gramStart"/>
            <w:r>
              <w:rPr>
                <w:rFonts w:ascii="Calibri" w:eastAsia="Calibri" w:hAnsi="Calibri"/>
                <w:w w:val="95"/>
              </w:rPr>
              <w:t>”</w:t>
            </w:r>
            <w:proofErr w:type="gramEnd"/>
            <w:r>
              <w:rPr>
                <w:rFonts w:ascii="Calibri" w:eastAsia="Calibri" w:hAnsi="Calibri"/>
                <w:w w:val="95"/>
              </w:rPr>
              <w:t>V</w:t>
            </w:r>
            <w:proofErr w:type="gramStart"/>
            <w:r>
              <w:rPr>
                <w:rFonts w:ascii="Calibri" w:eastAsia="Calibri" w:hAnsi="Calibri"/>
                <w:w w:val="95"/>
              </w:rPr>
              <w:t>”</w:t>
            </w:r>
            <w:proofErr w:type="gramEnd"/>
            <w:r>
              <w:rPr>
                <w:w w:val="95"/>
              </w:rPr>
              <w:t>模型分别概述测试人员在软件的需求定义阶段、设计阶段、编码阶段、系统</w:t>
            </w:r>
            <w:r>
              <w:rPr>
                <w:spacing w:val="179"/>
              </w:rPr>
              <w:t xml:space="preserve"> </w:t>
            </w:r>
          </w:hyperlink>
          <w:r>
            <w:t>集成阶段的工作任务及其相应生成的文档？</w:t>
          </w:r>
          <w:r>
            <w:rPr>
              <w:rFonts w:ascii="Times New Roman" w:eastAsia="Times New Roman" w:hAnsi="Times New Roman"/>
            </w:rPr>
            <w:tab/>
          </w:r>
          <w:r>
            <w:rPr>
              <w:rFonts w:ascii="Calibri" w:eastAsia="Calibri" w:hAnsi="Calibri"/>
              <w:spacing w:val="-1"/>
            </w:rPr>
            <w:t>93</w:t>
          </w:r>
        </w:p>
        <w:p w14:paraId="6AF64959" w14:textId="77777777" w:rsidR="00382F71" w:rsidRDefault="00000000">
          <w:pPr>
            <w:pStyle w:val="TOC3"/>
            <w:numPr>
              <w:ilvl w:val="2"/>
              <w:numId w:val="1"/>
            </w:numPr>
            <w:tabs>
              <w:tab w:val="left" w:pos="1784"/>
              <w:tab w:val="left" w:leader="dot" w:pos="9581"/>
            </w:tabs>
            <w:spacing w:before="0" w:line="269" w:lineRule="exact"/>
            <w:ind w:left="1784" w:hanging="473"/>
            <w:rPr>
              <w:rFonts w:ascii="Calibri" w:eastAsia="Calibri"/>
            </w:rPr>
          </w:pPr>
          <w:hyperlink w:anchor="_bookmark184" w:history="1">
            <w:r>
              <w:rPr>
                <w:rFonts w:ascii="Calibri" w:eastAsia="Calibri"/>
              </w:rPr>
              <w:t>W</w:t>
            </w:r>
            <w:r>
              <w:rPr>
                <w:rFonts w:ascii="Calibri" w:eastAsia="Calibri"/>
                <w:spacing w:val="38"/>
              </w:rPr>
              <w:t xml:space="preserve"> </w:t>
            </w:r>
            <w:r>
              <w:t>模型的描述？</w:t>
            </w:r>
            <w:r>
              <w:rPr>
                <w:rFonts w:ascii="Times New Roman" w:eastAsia="Times New Roman"/>
              </w:rPr>
              <w:tab/>
            </w:r>
            <w:r>
              <w:rPr>
                <w:rFonts w:ascii="Calibri" w:eastAsia="Calibri"/>
              </w:rPr>
              <w:t>94</w:t>
            </w:r>
          </w:hyperlink>
        </w:p>
        <w:p w14:paraId="0568D120" w14:textId="77777777" w:rsidR="00382F71" w:rsidRDefault="00000000">
          <w:pPr>
            <w:pStyle w:val="TOC3"/>
            <w:numPr>
              <w:ilvl w:val="2"/>
              <w:numId w:val="1"/>
            </w:numPr>
            <w:tabs>
              <w:tab w:val="left" w:pos="1943"/>
              <w:tab w:val="left" w:leader="dot" w:pos="9581"/>
            </w:tabs>
            <w:spacing w:before="198"/>
            <w:ind w:left="1942" w:hanging="632"/>
          </w:pPr>
          <w:hyperlink w:anchor="_bookmark185" w:history="1">
            <w:r>
              <w:rPr>
                <w:w w:val="95"/>
              </w:rPr>
              <w:t>画出软件测试的</w:t>
            </w:r>
            <w:r>
              <w:rPr>
                <w:spacing w:val="8"/>
                <w:w w:val="95"/>
              </w:rPr>
              <w:t xml:space="preserve"> </w:t>
            </w:r>
            <w:r>
              <w:rPr>
                <w:rFonts w:ascii="Calibri" w:eastAsia="Calibri"/>
                <w:w w:val="95"/>
              </w:rPr>
              <w:t>V</w:t>
            </w:r>
            <w:r>
              <w:rPr>
                <w:rFonts w:ascii="Calibri" w:eastAsia="Calibri"/>
                <w:spacing w:val="63"/>
              </w:rPr>
              <w:t xml:space="preserve"> </w:t>
            </w:r>
            <w:r>
              <w:rPr>
                <w:w w:val="95"/>
              </w:rPr>
              <w:t>模型图。</w:t>
            </w:r>
            <w:r>
              <w:rPr>
                <w:rFonts w:ascii="Times New Roman" w:eastAsia="Times New Roman"/>
                <w:w w:val="95"/>
              </w:rPr>
              <w:tab/>
            </w:r>
            <w:r>
              <w:rPr>
                <w:rFonts w:ascii="Calibri" w:eastAsia="Calibri"/>
              </w:rPr>
              <w:t>94</w:t>
            </w:r>
          </w:hyperlink>
        </w:p>
        <w:p w14:paraId="212B5A6B" w14:textId="77777777" w:rsidR="00382F71" w:rsidRDefault="00000000">
          <w:pPr>
            <w:pStyle w:val="TOC2"/>
            <w:numPr>
              <w:ilvl w:val="1"/>
              <w:numId w:val="1"/>
            </w:numPr>
            <w:tabs>
              <w:tab w:val="left" w:pos="1261"/>
              <w:tab w:val="left" w:leader="dot" w:pos="9581"/>
            </w:tabs>
          </w:pPr>
          <w:hyperlink w:anchor="_bookmark186" w:history="1">
            <w:r>
              <w:rPr>
                <w:rFonts w:ascii="宋体" w:eastAsia="宋体" w:hint="eastAsia"/>
              </w:rPr>
              <w:t>测试计划</w:t>
            </w:r>
            <w:r>
              <w:rPr>
                <w:rFonts w:ascii="Times New Roman" w:eastAsia="Times New Roman"/>
              </w:rPr>
              <w:tab/>
            </w:r>
            <w:r>
              <w:t>95</w:t>
            </w:r>
          </w:hyperlink>
        </w:p>
        <w:p w14:paraId="173891A4" w14:textId="77777777" w:rsidR="00382F71" w:rsidRDefault="00000000">
          <w:pPr>
            <w:pStyle w:val="TOC3"/>
            <w:numPr>
              <w:ilvl w:val="2"/>
              <w:numId w:val="1"/>
            </w:numPr>
            <w:tabs>
              <w:tab w:val="left" w:pos="1842"/>
              <w:tab w:val="left" w:leader="dot" w:pos="9581"/>
            </w:tabs>
            <w:ind w:left="1841" w:hanging="531"/>
            <w:rPr>
              <w:rFonts w:ascii="Calibri" w:eastAsia="Calibri"/>
            </w:rPr>
          </w:pPr>
          <w:hyperlink w:anchor="_bookmark187" w:history="1">
            <w:r>
              <w:t>测试计划工作的目的是什么？测试计划工作的内容都包括什么？其中哪些是最重要</w:t>
            </w:r>
            <w:r>
              <w:rPr>
                <w:rFonts w:ascii="Times New Roman" w:eastAsia="Times New Roman"/>
              </w:rPr>
              <w:tab/>
            </w:r>
            <w:r>
              <w:rPr>
                <w:rFonts w:ascii="Calibri" w:eastAsia="Calibri"/>
              </w:rPr>
              <w:t>95</w:t>
            </w:r>
          </w:hyperlink>
        </w:p>
        <w:p w14:paraId="70380117" w14:textId="77777777" w:rsidR="00382F71" w:rsidRDefault="00000000">
          <w:pPr>
            <w:pStyle w:val="TOC3"/>
            <w:numPr>
              <w:ilvl w:val="2"/>
              <w:numId w:val="1"/>
            </w:numPr>
            <w:tabs>
              <w:tab w:val="left" w:pos="1842"/>
              <w:tab w:val="left" w:leader="dot" w:pos="9581"/>
            </w:tabs>
            <w:ind w:left="1841" w:hanging="531"/>
            <w:rPr>
              <w:rFonts w:ascii="Calibri" w:eastAsia="Calibri"/>
            </w:rPr>
          </w:pPr>
          <w:hyperlink w:anchor="_bookmark188" w:history="1">
            <w:r>
              <w:t>测试计划编写的六要素？</w:t>
            </w:r>
            <w:r>
              <w:rPr>
                <w:rFonts w:ascii="Times New Roman" w:eastAsia="Times New Roman"/>
              </w:rPr>
              <w:tab/>
            </w:r>
            <w:r>
              <w:rPr>
                <w:rFonts w:ascii="Calibri" w:eastAsia="Calibri"/>
              </w:rPr>
              <w:t>95</w:t>
            </w:r>
          </w:hyperlink>
        </w:p>
        <w:p w14:paraId="2F8EB842" w14:textId="77777777" w:rsidR="00382F71" w:rsidRDefault="00000000">
          <w:pPr>
            <w:pStyle w:val="TOC3"/>
            <w:numPr>
              <w:ilvl w:val="2"/>
              <w:numId w:val="1"/>
            </w:numPr>
            <w:tabs>
              <w:tab w:val="left" w:pos="1842"/>
              <w:tab w:val="left" w:leader="dot" w:pos="9581"/>
            </w:tabs>
            <w:ind w:left="1841" w:hanging="531"/>
            <w:rPr>
              <w:rFonts w:ascii="Calibri" w:eastAsia="Calibri"/>
            </w:rPr>
          </w:pPr>
          <w:hyperlink w:anchor="_bookmark189" w:history="1">
            <w:r>
              <w:t>项目版本执行过程中，测试人员如何把控测试进度？</w:t>
            </w:r>
            <w:r>
              <w:rPr>
                <w:rFonts w:ascii="Times New Roman" w:eastAsia="Times New Roman"/>
              </w:rPr>
              <w:tab/>
            </w:r>
            <w:r>
              <w:rPr>
                <w:rFonts w:ascii="Calibri" w:eastAsia="Calibri"/>
              </w:rPr>
              <w:t>95</w:t>
            </w:r>
          </w:hyperlink>
        </w:p>
        <w:p w14:paraId="113F7AD8" w14:textId="77777777" w:rsidR="00382F71" w:rsidRDefault="00000000">
          <w:pPr>
            <w:pStyle w:val="TOC3"/>
            <w:numPr>
              <w:ilvl w:val="2"/>
              <w:numId w:val="1"/>
            </w:numPr>
            <w:tabs>
              <w:tab w:val="left" w:pos="1842"/>
              <w:tab w:val="left" w:leader="dot" w:pos="9581"/>
            </w:tabs>
            <w:spacing w:after="20"/>
            <w:ind w:left="1841" w:hanging="531"/>
            <w:rPr>
              <w:rFonts w:ascii="Calibri" w:eastAsia="Calibri"/>
            </w:rPr>
          </w:pPr>
          <w:hyperlink w:anchor="_bookmark190" w:history="1">
            <w:r>
              <w:t>制定测试计划之前需要了解什么问题？</w:t>
            </w:r>
            <w:r>
              <w:rPr>
                <w:rFonts w:ascii="Times New Roman" w:eastAsia="Times New Roman"/>
              </w:rPr>
              <w:tab/>
            </w:r>
            <w:r>
              <w:rPr>
                <w:rFonts w:ascii="Calibri" w:eastAsia="Calibri"/>
              </w:rPr>
              <w:t>96</w:t>
            </w:r>
          </w:hyperlink>
        </w:p>
        <w:p w14:paraId="4B587328" w14:textId="77777777" w:rsidR="00382F71" w:rsidRDefault="00000000">
          <w:pPr>
            <w:pStyle w:val="TOC3"/>
            <w:numPr>
              <w:ilvl w:val="2"/>
              <w:numId w:val="1"/>
            </w:numPr>
            <w:tabs>
              <w:tab w:val="left" w:pos="1842"/>
              <w:tab w:val="right" w:leader="dot" w:pos="9793"/>
            </w:tabs>
            <w:spacing w:before="49"/>
            <w:ind w:left="1841" w:hanging="531"/>
            <w:rPr>
              <w:rFonts w:ascii="Calibri" w:eastAsia="Calibri"/>
            </w:rPr>
          </w:pPr>
          <w:hyperlink w:anchor="_bookmark191" w:history="1">
            <w:r>
              <w:t>测试计划都包括哪些项？</w:t>
            </w:r>
            <w:r>
              <w:rPr>
                <w:rFonts w:ascii="Times New Roman" w:eastAsia="Times New Roman"/>
              </w:rPr>
              <w:tab/>
            </w:r>
            <w:r>
              <w:rPr>
                <w:rFonts w:ascii="Calibri" w:eastAsia="Calibri"/>
              </w:rPr>
              <w:t>96</w:t>
            </w:r>
          </w:hyperlink>
        </w:p>
        <w:p w14:paraId="1B469256"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192" w:history="1">
            <w:r>
              <w:t>怎样做好测试计划？</w:t>
            </w:r>
            <w:r>
              <w:rPr>
                <w:rFonts w:ascii="Times New Roman" w:eastAsia="Times New Roman"/>
              </w:rPr>
              <w:tab/>
            </w:r>
            <w:r>
              <w:rPr>
                <w:rFonts w:ascii="Calibri" w:eastAsia="Calibri"/>
              </w:rPr>
              <w:t>96</w:t>
            </w:r>
          </w:hyperlink>
        </w:p>
        <w:p w14:paraId="7D68A7AF"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193" w:history="1">
            <w:r>
              <w:t>什么是测试资源</w:t>
            </w:r>
            <w:r>
              <w:rPr>
                <w:rFonts w:ascii="Times New Roman" w:eastAsia="Times New Roman"/>
              </w:rPr>
              <w:tab/>
            </w:r>
            <w:r>
              <w:rPr>
                <w:rFonts w:ascii="Calibri" w:eastAsia="Calibri"/>
              </w:rPr>
              <w:t>97</w:t>
            </w:r>
          </w:hyperlink>
        </w:p>
        <w:p w14:paraId="32F5D87D"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194" w:history="1">
            <w:r>
              <w:t>测试有哪些风险和问题</w:t>
            </w:r>
            <w:r>
              <w:rPr>
                <w:rFonts w:ascii="Times New Roman" w:eastAsia="Times New Roman"/>
              </w:rPr>
              <w:tab/>
            </w:r>
            <w:r>
              <w:rPr>
                <w:rFonts w:ascii="Calibri" w:eastAsia="Calibri"/>
              </w:rPr>
              <w:t>97</w:t>
            </w:r>
          </w:hyperlink>
        </w:p>
        <w:p w14:paraId="1C7F0D40" w14:textId="77777777" w:rsidR="00382F71" w:rsidRDefault="00000000">
          <w:pPr>
            <w:pStyle w:val="TOC2"/>
            <w:numPr>
              <w:ilvl w:val="1"/>
              <w:numId w:val="1"/>
            </w:numPr>
            <w:tabs>
              <w:tab w:val="left" w:pos="1261"/>
              <w:tab w:val="right" w:leader="dot" w:pos="9793"/>
            </w:tabs>
            <w:spacing w:before="198"/>
          </w:pPr>
          <w:hyperlink w:anchor="_bookmark195" w:history="1">
            <w:r>
              <w:rPr>
                <w:rFonts w:ascii="宋体" w:eastAsia="宋体" w:hint="eastAsia"/>
              </w:rPr>
              <w:t>测试策略</w:t>
            </w:r>
            <w:r>
              <w:rPr>
                <w:rFonts w:ascii="Times New Roman" w:eastAsia="Times New Roman"/>
              </w:rPr>
              <w:tab/>
            </w:r>
            <w:r>
              <w:t>98</w:t>
            </w:r>
          </w:hyperlink>
        </w:p>
        <w:p w14:paraId="512C21EC" w14:textId="77777777" w:rsidR="00382F71" w:rsidRDefault="00000000">
          <w:pPr>
            <w:pStyle w:val="TOC3"/>
            <w:numPr>
              <w:ilvl w:val="2"/>
              <w:numId w:val="1"/>
            </w:numPr>
            <w:tabs>
              <w:tab w:val="left" w:pos="1842"/>
              <w:tab w:val="right" w:leader="dot" w:pos="9793"/>
            </w:tabs>
            <w:ind w:left="1841" w:hanging="531"/>
            <w:rPr>
              <w:rFonts w:ascii="Calibri" w:eastAsia="Calibri" w:hAnsi="Calibri"/>
            </w:rPr>
          </w:pPr>
          <w:hyperlink w:anchor="_bookmark196" w:history="1">
            <w:r>
              <w:t>什么是</w:t>
            </w:r>
            <w:r>
              <w:rPr>
                <w:rFonts w:ascii="Calibri" w:eastAsia="Calibri" w:hAnsi="Calibri"/>
              </w:rPr>
              <w:t>“</w:t>
            </w:r>
            <w:r>
              <w:t>测试策略</w:t>
            </w:r>
            <w:r>
              <w:rPr>
                <w:rFonts w:ascii="Calibri" w:eastAsia="Calibri" w:hAnsi="Calibri"/>
              </w:rPr>
              <w:t>”</w:t>
            </w:r>
            <w:r>
              <w:t>？</w:t>
            </w:r>
            <w:r>
              <w:rPr>
                <w:rFonts w:ascii="Times New Roman" w:eastAsia="Times New Roman" w:hAnsi="Times New Roman"/>
              </w:rPr>
              <w:tab/>
            </w:r>
            <w:r>
              <w:rPr>
                <w:rFonts w:ascii="Calibri" w:eastAsia="Calibri" w:hAnsi="Calibri"/>
              </w:rPr>
              <w:t>98</w:t>
            </w:r>
          </w:hyperlink>
        </w:p>
        <w:p w14:paraId="251E3420"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197" w:history="1">
            <w:r>
              <w:t>测试策略包括哪些？</w:t>
            </w:r>
            <w:r>
              <w:rPr>
                <w:rFonts w:ascii="Times New Roman" w:eastAsia="Times New Roman"/>
              </w:rPr>
              <w:tab/>
            </w:r>
            <w:r>
              <w:rPr>
                <w:rFonts w:ascii="Calibri" w:eastAsia="Calibri"/>
              </w:rPr>
              <w:t>98</w:t>
            </w:r>
          </w:hyperlink>
        </w:p>
        <w:p w14:paraId="12C27DDA"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198" w:history="1">
            <w:r>
              <w:t>系统测试的策略有哪些？</w:t>
            </w:r>
            <w:r>
              <w:rPr>
                <w:rFonts w:ascii="Times New Roman" w:eastAsia="Times New Roman"/>
              </w:rPr>
              <w:tab/>
            </w:r>
            <w:r>
              <w:rPr>
                <w:rFonts w:ascii="Calibri" w:eastAsia="Calibri"/>
              </w:rPr>
              <w:t>98</w:t>
            </w:r>
          </w:hyperlink>
        </w:p>
        <w:p w14:paraId="4A62DFF3" w14:textId="77777777" w:rsidR="00382F71" w:rsidRDefault="00000000">
          <w:pPr>
            <w:pStyle w:val="TOC2"/>
            <w:numPr>
              <w:ilvl w:val="1"/>
              <w:numId w:val="1"/>
            </w:numPr>
            <w:tabs>
              <w:tab w:val="left" w:pos="1261"/>
              <w:tab w:val="right" w:leader="dot" w:pos="9793"/>
            </w:tabs>
          </w:pPr>
          <w:hyperlink w:anchor="_bookmark199" w:history="1">
            <w:r>
              <w:rPr>
                <w:rFonts w:ascii="宋体" w:eastAsia="宋体" w:hint="eastAsia"/>
              </w:rPr>
              <w:t>测试类型</w:t>
            </w:r>
            <w:r>
              <w:rPr>
                <w:rFonts w:ascii="Times New Roman" w:eastAsia="Times New Roman"/>
              </w:rPr>
              <w:tab/>
            </w:r>
            <w:r>
              <w:t>99</w:t>
            </w:r>
          </w:hyperlink>
        </w:p>
        <w:p w14:paraId="4E363941"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0" w:history="1">
            <w:r>
              <w:t>请列出你所知道的软件测试种类，至少</w:t>
            </w:r>
            <w:r>
              <w:rPr>
                <w:spacing w:val="15"/>
              </w:rPr>
              <w:t xml:space="preserve"> </w:t>
            </w:r>
            <w:r>
              <w:rPr>
                <w:rFonts w:ascii="Calibri" w:eastAsia="Calibri"/>
              </w:rPr>
              <w:t xml:space="preserve">5  </w:t>
            </w:r>
            <w:r>
              <w:rPr>
                <w:rFonts w:ascii="Calibri" w:eastAsia="Calibri"/>
                <w:spacing w:val="11"/>
              </w:rPr>
              <w:t xml:space="preserve"> </w:t>
            </w:r>
            <w:r>
              <w:rPr>
                <w:spacing w:val="45"/>
              </w:rPr>
              <w:t>项</w:t>
            </w:r>
            <w:r>
              <w:t>？</w:t>
            </w:r>
            <w:r>
              <w:rPr>
                <w:rFonts w:ascii="Times New Roman" w:eastAsia="Times New Roman"/>
              </w:rPr>
              <w:tab/>
            </w:r>
            <w:r>
              <w:rPr>
                <w:rFonts w:ascii="Calibri" w:eastAsia="Calibri"/>
              </w:rPr>
              <w:t>99</w:t>
            </w:r>
          </w:hyperlink>
        </w:p>
        <w:p w14:paraId="113F5380"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1" w:history="1">
            <w:r>
              <w:rPr>
                <w:spacing w:val="-25"/>
              </w:rPr>
              <w:t>黑</w:t>
            </w:r>
            <w:r>
              <w:rPr>
                <w:spacing w:val="-27"/>
              </w:rPr>
              <w:t>盒</w:t>
            </w:r>
            <w:r>
              <w:rPr>
                <w:spacing w:val="-25"/>
              </w:rPr>
              <w:t>测试</w:t>
            </w:r>
            <w:r>
              <w:rPr>
                <w:spacing w:val="-27"/>
              </w:rPr>
              <w:t>、</w:t>
            </w:r>
            <w:proofErr w:type="gramStart"/>
            <w:r>
              <w:rPr>
                <w:spacing w:val="-25"/>
              </w:rPr>
              <w:t>白盒</w:t>
            </w:r>
            <w:r>
              <w:rPr>
                <w:spacing w:val="-27"/>
              </w:rPr>
              <w:t>测</w:t>
            </w:r>
            <w:r>
              <w:rPr>
                <w:spacing w:val="-25"/>
              </w:rPr>
              <w:t>试</w:t>
            </w:r>
            <w:proofErr w:type="gramEnd"/>
            <w:r>
              <w:rPr>
                <w:spacing w:val="-25"/>
              </w:rPr>
              <w:t>、</w:t>
            </w:r>
            <w:r>
              <w:rPr>
                <w:spacing w:val="-27"/>
              </w:rPr>
              <w:t>单</w:t>
            </w:r>
            <w:r>
              <w:rPr>
                <w:spacing w:val="-25"/>
              </w:rPr>
              <w:t>元测</w:t>
            </w:r>
            <w:r>
              <w:rPr>
                <w:spacing w:val="-27"/>
              </w:rPr>
              <w:t>试</w:t>
            </w:r>
            <w:r>
              <w:rPr>
                <w:spacing w:val="-25"/>
              </w:rPr>
              <w:t>、集</w:t>
            </w:r>
            <w:r>
              <w:rPr>
                <w:spacing w:val="-27"/>
              </w:rPr>
              <w:t>成</w:t>
            </w:r>
            <w:r>
              <w:rPr>
                <w:spacing w:val="-25"/>
              </w:rPr>
              <w:t>测试</w:t>
            </w:r>
            <w:r>
              <w:rPr>
                <w:spacing w:val="-27"/>
              </w:rPr>
              <w:t>、</w:t>
            </w:r>
            <w:r>
              <w:rPr>
                <w:spacing w:val="-25"/>
              </w:rPr>
              <w:t>系统</w:t>
            </w:r>
            <w:r>
              <w:rPr>
                <w:spacing w:val="-27"/>
              </w:rPr>
              <w:t>测</w:t>
            </w:r>
            <w:r>
              <w:rPr>
                <w:spacing w:val="-25"/>
              </w:rPr>
              <w:t>试、</w:t>
            </w:r>
            <w:r>
              <w:rPr>
                <w:spacing w:val="-27"/>
              </w:rPr>
              <w:t>验</w:t>
            </w:r>
            <w:r>
              <w:rPr>
                <w:spacing w:val="-25"/>
              </w:rPr>
              <w:t>收测</w:t>
            </w:r>
            <w:r>
              <w:rPr>
                <w:spacing w:val="-27"/>
              </w:rPr>
              <w:t>试</w:t>
            </w:r>
            <w:r>
              <w:rPr>
                <w:spacing w:val="-1"/>
              </w:rPr>
              <w:t>的</w:t>
            </w:r>
            <w:r>
              <w:rPr>
                <w:spacing w:val="2"/>
              </w:rPr>
              <w:t>区</w:t>
            </w:r>
            <w:r>
              <w:rPr>
                <w:spacing w:val="-1"/>
              </w:rPr>
              <w:t>别</w:t>
            </w:r>
            <w:r>
              <w:rPr>
                <w:spacing w:val="2"/>
              </w:rPr>
              <w:t>与</w:t>
            </w:r>
            <w:r>
              <w:rPr>
                <w:spacing w:val="-1"/>
              </w:rPr>
              <w:t>联</w:t>
            </w:r>
            <w:r>
              <w:rPr>
                <w:spacing w:val="2"/>
              </w:rPr>
              <w:t>系</w:t>
            </w:r>
            <w:r>
              <w:t>？</w:t>
            </w:r>
            <w:r>
              <w:rPr>
                <w:rFonts w:ascii="Times New Roman" w:eastAsia="Times New Roman"/>
              </w:rPr>
              <w:tab/>
            </w:r>
            <w:r>
              <w:rPr>
                <w:rFonts w:ascii="Calibri" w:eastAsia="Calibri"/>
                <w:spacing w:val="-1"/>
              </w:rPr>
              <w:t>99</w:t>
            </w:r>
          </w:hyperlink>
        </w:p>
        <w:p w14:paraId="457303A8"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2" w:history="1">
            <w:r>
              <w:t>黑盒测试</w:t>
            </w:r>
            <w:proofErr w:type="gramStart"/>
            <w:r>
              <w:t>和白盒测试</w:t>
            </w:r>
            <w:proofErr w:type="gramEnd"/>
            <w:r>
              <w:t>常用的测试方法有哪些，举个例子？</w:t>
            </w:r>
            <w:r>
              <w:rPr>
                <w:rFonts w:ascii="Times New Roman" w:eastAsia="Times New Roman"/>
              </w:rPr>
              <w:tab/>
            </w:r>
            <w:r>
              <w:rPr>
                <w:rFonts w:ascii="Calibri" w:eastAsia="Calibri"/>
              </w:rPr>
              <w:t>100</w:t>
            </w:r>
          </w:hyperlink>
        </w:p>
        <w:p w14:paraId="686019AC"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3" w:history="1">
            <w:r>
              <w:t>简述黑盒测试</w:t>
            </w:r>
            <w:proofErr w:type="gramStart"/>
            <w:r>
              <w:t>和白盒测试</w:t>
            </w:r>
            <w:proofErr w:type="gramEnd"/>
            <w:r>
              <w:t>的优缺点？</w:t>
            </w:r>
            <w:r>
              <w:rPr>
                <w:rFonts w:ascii="Times New Roman" w:eastAsia="Times New Roman"/>
              </w:rPr>
              <w:tab/>
            </w:r>
            <w:r>
              <w:rPr>
                <w:rFonts w:ascii="Calibri" w:eastAsia="Calibri"/>
              </w:rPr>
              <w:t>100</w:t>
            </w:r>
          </w:hyperlink>
        </w:p>
        <w:p w14:paraId="49C5CCED"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4" w:history="1">
            <w:r>
              <w:t>在没有产品说明书和需求文档的情况下能够进行黑盒测试的设计吗？</w:t>
            </w:r>
            <w:r>
              <w:rPr>
                <w:rFonts w:ascii="Times New Roman" w:eastAsia="Times New Roman"/>
              </w:rPr>
              <w:tab/>
            </w:r>
            <w:r>
              <w:rPr>
                <w:rFonts w:ascii="Calibri" w:eastAsia="Calibri"/>
              </w:rPr>
              <w:t>100</w:t>
            </w:r>
          </w:hyperlink>
        </w:p>
        <w:p w14:paraId="44537A16"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5" w:history="1">
            <w:r>
              <w:t>单元测试的策略有哪些，主要内容有哪些？</w:t>
            </w:r>
            <w:r>
              <w:rPr>
                <w:rFonts w:ascii="Times New Roman" w:eastAsia="Times New Roman"/>
              </w:rPr>
              <w:tab/>
            </w:r>
            <w:r>
              <w:rPr>
                <w:rFonts w:ascii="Calibri" w:eastAsia="Calibri"/>
              </w:rPr>
              <w:t>101</w:t>
            </w:r>
          </w:hyperlink>
        </w:p>
        <w:p w14:paraId="517F7D9A"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6" w:history="1">
            <w:r>
              <w:t>简述集成测试的过程</w:t>
            </w:r>
            <w:r>
              <w:rPr>
                <w:rFonts w:ascii="Times New Roman" w:eastAsia="Times New Roman"/>
              </w:rPr>
              <w:tab/>
            </w:r>
            <w:r>
              <w:rPr>
                <w:rFonts w:ascii="Calibri" w:eastAsia="Calibri"/>
              </w:rPr>
              <w:t>101</w:t>
            </w:r>
          </w:hyperlink>
        </w:p>
        <w:p w14:paraId="23024E18"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7" w:history="1">
            <w:r>
              <w:t>集成测试进入的准则？退出的准则？</w:t>
            </w:r>
            <w:r>
              <w:rPr>
                <w:rFonts w:ascii="Times New Roman" w:eastAsia="Times New Roman"/>
              </w:rPr>
              <w:tab/>
            </w:r>
            <w:r>
              <w:rPr>
                <w:rFonts w:ascii="Calibri" w:eastAsia="Calibri"/>
              </w:rPr>
              <w:t>101</w:t>
            </w:r>
          </w:hyperlink>
        </w:p>
        <w:p w14:paraId="2A7ABDB2"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208" w:history="1">
            <w:r>
              <w:t>集成测试通常都有那些策略？</w:t>
            </w:r>
            <w:r>
              <w:rPr>
                <w:rFonts w:ascii="Times New Roman" w:eastAsia="Times New Roman"/>
              </w:rPr>
              <w:tab/>
            </w:r>
            <w:r>
              <w:rPr>
                <w:rFonts w:ascii="Calibri" w:eastAsia="Calibri"/>
              </w:rPr>
              <w:t>102</w:t>
            </w:r>
          </w:hyperlink>
        </w:p>
        <w:p w14:paraId="41CC1A60"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09" w:history="1">
            <w:r>
              <w:t>设计系统测试计划需要参考哪些项目文挡？</w:t>
            </w:r>
            <w:r>
              <w:rPr>
                <w:rFonts w:ascii="Times New Roman" w:eastAsia="Times New Roman"/>
              </w:rPr>
              <w:tab/>
            </w:r>
            <w:r>
              <w:rPr>
                <w:rFonts w:ascii="Calibri" w:eastAsia="Calibri"/>
              </w:rPr>
              <w:t>102</w:t>
            </w:r>
          </w:hyperlink>
        </w:p>
        <w:p w14:paraId="4E1C9E01"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10" w:history="1">
            <w:r>
              <w:t>系统测试计划是否需要同行审批，为什么</w:t>
            </w:r>
            <w:r>
              <w:rPr>
                <w:rFonts w:ascii="Times New Roman" w:eastAsia="Times New Roman"/>
              </w:rPr>
              <w:tab/>
            </w:r>
            <w:r>
              <w:rPr>
                <w:rFonts w:ascii="Calibri" w:eastAsia="Calibri"/>
              </w:rPr>
              <w:t>102</w:t>
            </w:r>
          </w:hyperlink>
        </w:p>
        <w:p w14:paraId="3AE670FE" w14:textId="77777777" w:rsidR="00382F71" w:rsidRDefault="00000000">
          <w:pPr>
            <w:pStyle w:val="TOC3"/>
            <w:numPr>
              <w:ilvl w:val="2"/>
              <w:numId w:val="1"/>
            </w:numPr>
            <w:tabs>
              <w:tab w:val="left" w:pos="1892"/>
              <w:tab w:val="right" w:leader="dot" w:pos="9793"/>
            </w:tabs>
            <w:spacing w:before="198"/>
            <w:ind w:left="1892" w:hanging="581"/>
            <w:rPr>
              <w:rFonts w:ascii="Calibri" w:eastAsia="Calibri"/>
            </w:rPr>
          </w:pPr>
          <w:hyperlink w:anchor="_bookmark211" w:history="1">
            <w:r>
              <w:rPr>
                <w:rFonts w:ascii="Calibri" w:eastAsia="Calibri"/>
              </w:rPr>
              <w:t>Alpha</w:t>
            </w:r>
            <w:r>
              <w:rPr>
                <w:rFonts w:ascii="Calibri" w:eastAsia="Calibri"/>
                <w:spacing w:val="58"/>
              </w:rPr>
              <w:t xml:space="preserve"> </w:t>
            </w:r>
            <w:r>
              <w:t>测试与</w:t>
            </w:r>
            <w:r>
              <w:rPr>
                <w:spacing w:val="-1"/>
              </w:rPr>
              <w:t xml:space="preserve"> </w:t>
            </w:r>
            <w:r>
              <w:rPr>
                <w:rFonts w:ascii="Calibri" w:eastAsia="Calibri"/>
              </w:rPr>
              <w:t>beta</w:t>
            </w:r>
            <w:r>
              <w:rPr>
                <w:rFonts w:ascii="Calibri" w:eastAsia="Calibri"/>
                <w:spacing w:val="56"/>
              </w:rPr>
              <w:t xml:space="preserve"> </w:t>
            </w:r>
            <w:r>
              <w:t>的区别</w:t>
            </w:r>
            <w:r>
              <w:rPr>
                <w:rFonts w:ascii="Times New Roman" w:eastAsia="Times New Roman"/>
              </w:rPr>
              <w:tab/>
            </w:r>
            <w:r>
              <w:rPr>
                <w:rFonts w:ascii="Calibri" w:eastAsia="Calibri"/>
              </w:rPr>
              <w:t>102</w:t>
            </w:r>
          </w:hyperlink>
        </w:p>
        <w:p w14:paraId="358997F1"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12" w:history="1">
            <w:r>
              <w:t>系统测试阶段低级缺陷较多</w:t>
            </w:r>
            <w:r>
              <w:rPr>
                <w:spacing w:val="1"/>
              </w:rPr>
              <w:t xml:space="preserve"> </w:t>
            </w:r>
            <w:r>
              <w:t>怎么办？</w:t>
            </w:r>
            <w:r>
              <w:rPr>
                <w:rFonts w:ascii="Times New Roman" w:eastAsia="Times New Roman"/>
              </w:rPr>
              <w:tab/>
            </w:r>
            <w:r>
              <w:rPr>
                <w:rFonts w:ascii="Calibri" w:eastAsia="Calibri"/>
              </w:rPr>
              <w:t>102</w:t>
            </w:r>
          </w:hyperlink>
        </w:p>
        <w:p w14:paraId="7A96BFF4"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13" w:history="1">
            <w:r>
              <w:t>系统测试的进入和退出准则？</w:t>
            </w:r>
            <w:r>
              <w:rPr>
                <w:rFonts w:ascii="Times New Roman" w:eastAsia="Times New Roman"/>
              </w:rPr>
              <w:tab/>
            </w:r>
            <w:r>
              <w:rPr>
                <w:rFonts w:ascii="Calibri" w:eastAsia="Calibri"/>
              </w:rPr>
              <w:t>102</w:t>
            </w:r>
          </w:hyperlink>
        </w:p>
        <w:p w14:paraId="044EF7D1"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14" w:history="1">
            <w:r>
              <w:t>系统测试阶段低级缺陷较多怎么办？</w:t>
            </w:r>
            <w:r>
              <w:rPr>
                <w:rFonts w:ascii="Times New Roman" w:eastAsia="Times New Roman"/>
              </w:rPr>
              <w:tab/>
            </w:r>
            <w:r>
              <w:rPr>
                <w:rFonts w:ascii="Calibri" w:eastAsia="Calibri"/>
              </w:rPr>
              <w:t>103</w:t>
            </w:r>
          </w:hyperlink>
        </w:p>
        <w:p w14:paraId="6485D049"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15" w:history="1">
            <w:r>
              <w:t>系统测试包含哪些方面？</w:t>
            </w:r>
            <w:r>
              <w:rPr>
                <w:rFonts w:ascii="Times New Roman" w:eastAsia="Times New Roman"/>
              </w:rPr>
              <w:tab/>
            </w:r>
            <w:r>
              <w:rPr>
                <w:rFonts w:ascii="Calibri" w:eastAsia="Calibri"/>
              </w:rPr>
              <w:t>103</w:t>
            </w:r>
          </w:hyperlink>
        </w:p>
        <w:p w14:paraId="7C9465AB"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16" w:history="1">
            <w:r>
              <w:t>什么是验收测试？</w:t>
            </w:r>
            <w:r>
              <w:rPr>
                <w:rFonts w:ascii="Times New Roman" w:eastAsia="Times New Roman"/>
              </w:rPr>
              <w:tab/>
            </w:r>
            <w:r>
              <w:rPr>
                <w:rFonts w:ascii="Calibri" w:eastAsia="Calibri"/>
              </w:rPr>
              <w:t>103</w:t>
            </w:r>
          </w:hyperlink>
        </w:p>
        <w:p w14:paraId="640D5990"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217" w:history="1">
            <w:r>
              <w:t>软件验收测试具体包括哪些测试？</w:t>
            </w:r>
            <w:r>
              <w:rPr>
                <w:rFonts w:ascii="Times New Roman" w:eastAsia="Times New Roman"/>
              </w:rPr>
              <w:tab/>
            </w:r>
            <w:r>
              <w:rPr>
                <w:rFonts w:ascii="Calibri" w:eastAsia="Calibri"/>
              </w:rPr>
              <w:t>103</w:t>
            </w:r>
          </w:hyperlink>
        </w:p>
        <w:p w14:paraId="6F31E0AC"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218" w:history="1">
            <w:r>
              <w:rPr>
                <w:rFonts w:ascii="Calibri" w:eastAsia="Calibri"/>
              </w:rPr>
              <w:t>.</w:t>
            </w:r>
            <w:r>
              <w:t>什么是功能测试？</w:t>
            </w:r>
            <w:r>
              <w:rPr>
                <w:rFonts w:ascii="Times New Roman" w:eastAsia="Times New Roman"/>
              </w:rPr>
              <w:tab/>
            </w:r>
            <w:r>
              <w:rPr>
                <w:rFonts w:ascii="Calibri" w:eastAsia="Calibri"/>
              </w:rPr>
              <w:t>103</w:t>
            </w:r>
          </w:hyperlink>
        </w:p>
        <w:p w14:paraId="67850DE2" w14:textId="77777777" w:rsidR="00382F71" w:rsidRDefault="00000000">
          <w:pPr>
            <w:pStyle w:val="TOC3"/>
            <w:ind w:left="1311" w:firstLine="0"/>
            <w:rPr>
              <w:rFonts w:ascii="Calibri" w:eastAsia="Calibri"/>
            </w:rPr>
          </w:pPr>
          <w:hyperlink w:anchor="_bookmark219" w:history="1">
            <w:r>
              <w:rPr>
                <w:rFonts w:ascii="Calibri" w:eastAsia="Calibri"/>
              </w:rPr>
              <w:t>1</w:t>
            </w:r>
            <w:r>
              <w:rPr>
                <w:rFonts w:ascii="Calibri" w:eastAsia="Calibri"/>
                <w:spacing w:val="-4"/>
              </w:rPr>
              <w:t xml:space="preserve"> </w:t>
            </w:r>
            <w:r>
              <w:rPr>
                <w:rFonts w:ascii="Calibri" w:eastAsia="Calibri"/>
              </w:rPr>
              <w:t>6.20</w:t>
            </w:r>
            <w:r>
              <w:rPr>
                <w:rFonts w:ascii="Calibri" w:eastAsia="Calibri"/>
                <w:spacing w:val="-5"/>
              </w:rPr>
              <w:t xml:space="preserve"> </w:t>
            </w:r>
            <w:r>
              <w:rPr>
                <w:rFonts w:ascii="Calibri" w:eastAsia="Calibri"/>
              </w:rPr>
              <w:t>2</w:t>
            </w:r>
            <w:r>
              <w:rPr>
                <w:rFonts w:ascii="Calibri" w:eastAsia="Calibri"/>
                <w:spacing w:val="-4"/>
              </w:rPr>
              <w:t xml:space="preserve"> </w:t>
            </w:r>
            <w:r>
              <w:t>请问功能测试和性能测试的区别是什么？</w:t>
            </w:r>
            <w:r>
              <w:rPr>
                <w:rFonts w:ascii="Calibri" w:eastAsia="Calibri"/>
              </w:rPr>
              <w:t>(</w:t>
            </w:r>
            <w:proofErr w:type="gramStart"/>
            <w:r>
              <w:t>只总结</w:t>
            </w:r>
            <w:proofErr w:type="gramEnd"/>
            <w:r>
              <w:t>了两个方面，有其他的自己补充</w:t>
            </w:r>
            <w:r>
              <w:rPr>
                <w:rFonts w:ascii="Calibri" w:eastAsia="Calibri"/>
              </w:rPr>
              <w:t>)103</w:t>
            </w:r>
          </w:hyperlink>
        </w:p>
        <w:p w14:paraId="76728A6A" w14:textId="77777777" w:rsidR="00382F71" w:rsidRDefault="00000000">
          <w:pPr>
            <w:pStyle w:val="TOC3"/>
            <w:numPr>
              <w:ilvl w:val="2"/>
              <w:numId w:val="3"/>
            </w:numPr>
            <w:tabs>
              <w:tab w:val="left" w:pos="1948"/>
              <w:tab w:val="right" w:leader="dot" w:pos="9790"/>
            </w:tabs>
            <w:ind w:hanging="637"/>
            <w:rPr>
              <w:rFonts w:ascii="Calibri" w:eastAsia="Calibri"/>
            </w:rPr>
          </w:pPr>
          <w:hyperlink w:anchor="_bookmark220" w:history="1">
            <w:r>
              <w:t>兼容性测试</w:t>
            </w:r>
            <w:r>
              <w:rPr>
                <w:rFonts w:ascii="Times New Roman" w:eastAsia="Times New Roman"/>
              </w:rPr>
              <w:tab/>
            </w:r>
            <w:r>
              <w:rPr>
                <w:rFonts w:ascii="Calibri" w:eastAsia="Calibri"/>
              </w:rPr>
              <w:t>104</w:t>
            </w:r>
          </w:hyperlink>
        </w:p>
        <w:p w14:paraId="2334F341" w14:textId="77777777" w:rsidR="00382F71" w:rsidRDefault="00000000">
          <w:pPr>
            <w:pStyle w:val="TOC3"/>
            <w:numPr>
              <w:ilvl w:val="2"/>
              <w:numId w:val="3"/>
            </w:numPr>
            <w:tabs>
              <w:tab w:val="left" w:pos="1948"/>
              <w:tab w:val="right" w:leader="dot" w:pos="9790"/>
            </w:tabs>
            <w:ind w:hanging="637"/>
            <w:rPr>
              <w:rFonts w:ascii="Calibri" w:eastAsia="Calibri"/>
            </w:rPr>
          </w:pPr>
          <w:hyperlink w:anchor="_bookmark221" w:history="1">
            <w:r>
              <w:t>什么是易用性测试？</w:t>
            </w:r>
            <w:r>
              <w:rPr>
                <w:rFonts w:ascii="Times New Roman" w:eastAsia="Times New Roman"/>
              </w:rPr>
              <w:tab/>
            </w:r>
            <w:r>
              <w:rPr>
                <w:rFonts w:ascii="Calibri" w:eastAsia="Calibri"/>
              </w:rPr>
              <w:t>104</w:t>
            </w:r>
          </w:hyperlink>
        </w:p>
        <w:p w14:paraId="4164CA12" w14:textId="77777777" w:rsidR="00382F71" w:rsidRDefault="00000000">
          <w:pPr>
            <w:pStyle w:val="TOC3"/>
            <w:numPr>
              <w:ilvl w:val="2"/>
              <w:numId w:val="3"/>
            </w:numPr>
            <w:tabs>
              <w:tab w:val="left" w:pos="1948"/>
              <w:tab w:val="right" w:leader="dot" w:pos="9790"/>
            </w:tabs>
            <w:spacing w:after="20"/>
            <w:ind w:hanging="637"/>
            <w:rPr>
              <w:rFonts w:ascii="Calibri" w:eastAsia="Calibri"/>
            </w:rPr>
          </w:pPr>
          <w:hyperlink w:anchor="_bookmark222" w:history="1">
            <w:r>
              <w:t>什么是文档测试</w:t>
            </w:r>
            <w:r>
              <w:rPr>
                <w:rFonts w:ascii="Times New Roman" w:eastAsia="Times New Roman"/>
              </w:rPr>
              <w:tab/>
            </w:r>
            <w:r>
              <w:rPr>
                <w:rFonts w:ascii="Calibri" w:eastAsia="Calibri"/>
              </w:rPr>
              <w:t>104</w:t>
            </w:r>
          </w:hyperlink>
        </w:p>
        <w:p w14:paraId="52A8FCFD" w14:textId="77777777" w:rsidR="00382F71" w:rsidRDefault="00000000">
          <w:pPr>
            <w:pStyle w:val="TOC3"/>
            <w:numPr>
              <w:ilvl w:val="2"/>
              <w:numId w:val="3"/>
            </w:numPr>
            <w:tabs>
              <w:tab w:val="left" w:pos="1948"/>
              <w:tab w:val="left" w:leader="dot" w:pos="9473"/>
            </w:tabs>
            <w:spacing w:before="49"/>
            <w:ind w:hanging="637"/>
            <w:rPr>
              <w:rFonts w:ascii="Calibri" w:eastAsia="Calibri"/>
            </w:rPr>
          </w:pPr>
          <w:hyperlink w:anchor="_bookmark223" w:history="1">
            <w:r>
              <w:t>怎么做好文档测试</w:t>
            </w:r>
            <w:r>
              <w:rPr>
                <w:rFonts w:ascii="Times New Roman" w:eastAsia="Times New Roman"/>
              </w:rPr>
              <w:tab/>
            </w:r>
            <w:r>
              <w:rPr>
                <w:rFonts w:ascii="Calibri" w:eastAsia="Calibri"/>
              </w:rPr>
              <w:t>104</w:t>
            </w:r>
          </w:hyperlink>
        </w:p>
        <w:p w14:paraId="37FE57B1" w14:textId="77777777" w:rsidR="00382F71" w:rsidRDefault="00000000">
          <w:pPr>
            <w:pStyle w:val="TOC3"/>
            <w:numPr>
              <w:ilvl w:val="2"/>
              <w:numId w:val="3"/>
            </w:numPr>
            <w:tabs>
              <w:tab w:val="left" w:pos="1948"/>
              <w:tab w:val="left" w:leader="dot" w:pos="9473"/>
            </w:tabs>
            <w:ind w:hanging="637"/>
            <w:rPr>
              <w:rFonts w:ascii="Calibri" w:eastAsia="Calibri"/>
            </w:rPr>
          </w:pPr>
          <w:hyperlink w:anchor="_bookmark224" w:history="1">
            <w:r>
              <w:t>文档测试要注意什么？</w:t>
            </w:r>
            <w:r>
              <w:rPr>
                <w:rFonts w:ascii="Times New Roman" w:eastAsia="Times New Roman"/>
              </w:rPr>
              <w:tab/>
            </w:r>
            <w:r>
              <w:rPr>
                <w:rFonts w:ascii="Calibri" w:eastAsia="Calibri"/>
              </w:rPr>
              <w:t>104</w:t>
            </w:r>
          </w:hyperlink>
        </w:p>
        <w:p w14:paraId="3376FCB7" w14:textId="77777777" w:rsidR="00382F71" w:rsidRDefault="00000000">
          <w:pPr>
            <w:pStyle w:val="TOC3"/>
            <w:numPr>
              <w:ilvl w:val="2"/>
              <w:numId w:val="3"/>
            </w:numPr>
            <w:tabs>
              <w:tab w:val="left" w:pos="1948"/>
              <w:tab w:val="left" w:leader="dot" w:pos="9473"/>
            </w:tabs>
            <w:ind w:hanging="637"/>
            <w:rPr>
              <w:rFonts w:ascii="Calibri" w:eastAsia="Calibri"/>
            </w:rPr>
          </w:pPr>
          <w:hyperlink w:anchor="_bookmark225" w:history="1">
            <w:r>
              <w:t>什么是安全测试？</w:t>
            </w:r>
            <w:r>
              <w:rPr>
                <w:rFonts w:ascii="Times New Roman" w:eastAsia="Times New Roman"/>
              </w:rPr>
              <w:tab/>
            </w:r>
            <w:r>
              <w:rPr>
                <w:rFonts w:ascii="Calibri" w:eastAsia="Calibri"/>
              </w:rPr>
              <w:t>104</w:t>
            </w:r>
          </w:hyperlink>
        </w:p>
        <w:p w14:paraId="76C9C308" w14:textId="77777777" w:rsidR="00382F71" w:rsidRDefault="00000000">
          <w:pPr>
            <w:pStyle w:val="TOC3"/>
            <w:numPr>
              <w:ilvl w:val="2"/>
              <w:numId w:val="3"/>
            </w:numPr>
            <w:tabs>
              <w:tab w:val="left" w:pos="1948"/>
              <w:tab w:val="left" w:leader="dot" w:pos="9473"/>
            </w:tabs>
            <w:ind w:hanging="637"/>
            <w:rPr>
              <w:rFonts w:ascii="Calibri" w:eastAsia="Calibri"/>
            </w:rPr>
          </w:pPr>
          <w:hyperlink w:anchor="_bookmark226" w:history="1">
            <w:r>
              <w:t>什么时候适用自动化测试？</w:t>
            </w:r>
            <w:r>
              <w:rPr>
                <w:rFonts w:ascii="Times New Roman" w:eastAsia="Times New Roman"/>
              </w:rPr>
              <w:tab/>
            </w:r>
            <w:r>
              <w:rPr>
                <w:rFonts w:ascii="Calibri" w:eastAsia="Calibri"/>
              </w:rPr>
              <w:t>105</w:t>
            </w:r>
          </w:hyperlink>
        </w:p>
        <w:p w14:paraId="354BFFD8" w14:textId="77777777" w:rsidR="00382F71" w:rsidRDefault="00000000">
          <w:pPr>
            <w:pStyle w:val="TOC3"/>
            <w:numPr>
              <w:ilvl w:val="2"/>
              <w:numId w:val="3"/>
            </w:numPr>
            <w:tabs>
              <w:tab w:val="left" w:pos="1948"/>
              <w:tab w:val="left" w:leader="dot" w:pos="9473"/>
            </w:tabs>
            <w:spacing w:before="198"/>
            <w:ind w:hanging="637"/>
            <w:rPr>
              <w:rFonts w:ascii="Calibri" w:eastAsia="Calibri"/>
            </w:rPr>
          </w:pPr>
          <w:hyperlink w:anchor="_bookmark227" w:history="1">
            <w:r>
              <w:t>什么时候不宜使用自动化的情况</w:t>
            </w:r>
            <w:r>
              <w:rPr>
                <w:rFonts w:ascii="Times New Roman" w:eastAsia="Times New Roman"/>
              </w:rPr>
              <w:tab/>
            </w:r>
            <w:r>
              <w:rPr>
                <w:rFonts w:ascii="Calibri" w:eastAsia="Calibri"/>
              </w:rPr>
              <w:t>105</w:t>
            </w:r>
          </w:hyperlink>
        </w:p>
        <w:p w14:paraId="3FA2D7B6" w14:textId="77777777" w:rsidR="00382F71" w:rsidRDefault="00000000">
          <w:pPr>
            <w:pStyle w:val="TOC3"/>
            <w:numPr>
              <w:ilvl w:val="2"/>
              <w:numId w:val="3"/>
            </w:numPr>
            <w:tabs>
              <w:tab w:val="left" w:pos="1948"/>
              <w:tab w:val="left" w:leader="dot" w:pos="9473"/>
            </w:tabs>
            <w:ind w:hanging="637"/>
            <w:rPr>
              <w:rFonts w:ascii="Calibri" w:eastAsia="Calibri"/>
            </w:rPr>
          </w:pPr>
          <w:hyperlink w:anchor="_bookmark228" w:history="1">
            <w:r>
              <w:t>什么是性能测试？</w:t>
            </w:r>
            <w:r>
              <w:rPr>
                <w:rFonts w:ascii="Times New Roman" w:eastAsia="Times New Roman"/>
              </w:rPr>
              <w:tab/>
            </w:r>
            <w:r>
              <w:rPr>
                <w:rFonts w:ascii="Calibri" w:eastAsia="Calibri"/>
              </w:rPr>
              <w:t>105</w:t>
            </w:r>
          </w:hyperlink>
        </w:p>
        <w:p w14:paraId="653A3D94" w14:textId="77777777" w:rsidR="00382F71" w:rsidRDefault="00000000">
          <w:pPr>
            <w:pStyle w:val="TOC3"/>
            <w:numPr>
              <w:ilvl w:val="2"/>
              <w:numId w:val="3"/>
            </w:numPr>
            <w:tabs>
              <w:tab w:val="left" w:pos="1950"/>
              <w:tab w:val="left" w:leader="dot" w:pos="9475"/>
            </w:tabs>
            <w:spacing w:line="417" w:lineRule="auto"/>
            <w:ind w:left="1311" w:right="350" w:firstLine="0"/>
            <w:rPr>
              <w:rFonts w:ascii="Calibri" w:eastAsia="Calibri"/>
            </w:rPr>
          </w:pPr>
          <w:hyperlink w:anchor="_bookmark229" w:history="1">
            <w:r>
              <w:rPr>
                <w:w w:val="95"/>
              </w:rPr>
              <w:t>您在从事性能测试工作时，是否使用过一些测试工具？如果有，请试述该工具的工作</w:t>
            </w:r>
            <w:r>
              <w:rPr>
                <w:spacing w:val="155"/>
              </w:rPr>
              <w:t xml:space="preserve"> </w:t>
            </w:r>
          </w:hyperlink>
          <w:r>
            <w:t>原</w:t>
          </w:r>
          <w:r>
            <w:rPr>
              <w:spacing w:val="-6"/>
            </w:rPr>
            <w:t xml:space="preserve"> </w:t>
          </w:r>
          <w:r>
            <w:t>理，并以一个具体的工作中的例子描述该工具是如何在实际工作中应用的。</w:t>
          </w:r>
          <w:r>
            <w:rPr>
              <w:rFonts w:ascii="Times New Roman" w:eastAsia="Times New Roman"/>
            </w:rPr>
            <w:tab/>
          </w:r>
          <w:r>
            <w:rPr>
              <w:rFonts w:ascii="Calibri" w:eastAsia="Calibri"/>
              <w:spacing w:val="-1"/>
            </w:rPr>
            <w:t>105</w:t>
          </w:r>
        </w:p>
        <w:p w14:paraId="06593627" w14:textId="77777777" w:rsidR="00382F71" w:rsidRDefault="00000000">
          <w:pPr>
            <w:pStyle w:val="TOC3"/>
            <w:numPr>
              <w:ilvl w:val="2"/>
              <w:numId w:val="3"/>
            </w:numPr>
            <w:tabs>
              <w:tab w:val="left" w:pos="1948"/>
              <w:tab w:val="left" w:leader="dot" w:pos="9473"/>
            </w:tabs>
            <w:spacing w:before="0" w:line="269" w:lineRule="exact"/>
            <w:ind w:hanging="637"/>
            <w:rPr>
              <w:rFonts w:ascii="Calibri" w:eastAsia="Calibri"/>
            </w:rPr>
          </w:pPr>
          <w:hyperlink w:anchor="_bookmark230" w:history="1">
            <w:r>
              <w:t>您认为性能测试工作的目的是什么？做好性能测试工作的关键是什么？</w:t>
            </w:r>
            <w:r>
              <w:rPr>
                <w:rFonts w:ascii="Times New Roman" w:eastAsia="Times New Roman"/>
              </w:rPr>
              <w:tab/>
            </w:r>
            <w:r>
              <w:rPr>
                <w:rFonts w:ascii="Calibri" w:eastAsia="Calibri"/>
              </w:rPr>
              <w:t>106</w:t>
            </w:r>
          </w:hyperlink>
        </w:p>
        <w:p w14:paraId="277F326A" w14:textId="77777777" w:rsidR="00382F71" w:rsidRDefault="00000000">
          <w:pPr>
            <w:pStyle w:val="TOC3"/>
            <w:numPr>
              <w:ilvl w:val="2"/>
              <w:numId w:val="3"/>
            </w:numPr>
            <w:tabs>
              <w:tab w:val="left" w:pos="1948"/>
              <w:tab w:val="left" w:leader="dot" w:pos="9473"/>
            </w:tabs>
            <w:ind w:hanging="637"/>
            <w:rPr>
              <w:rFonts w:ascii="Calibri" w:eastAsia="Calibri"/>
            </w:rPr>
          </w:pPr>
          <w:hyperlink w:anchor="_bookmark231" w:history="1">
            <w:r>
              <w:t>性能测试什么时候开始最合适</w:t>
            </w:r>
            <w:r>
              <w:rPr>
                <w:rFonts w:ascii="Times New Roman" w:eastAsia="Times New Roman"/>
              </w:rPr>
              <w:tab/>
            </w:r>
            <w:r>
              <w:rPr>
                <w:rFonts w:ascii="Calibri" w:eastAsia="Calibri"/>
              </w:rPr>
              <w:t>106</w:t>
            </w:r>
          </w:hyperlink>
        </w:p>
        <w:p w14:paraId="55BDC17B" w14:textId="77777777" w:rsidR="00382F71" w:rsidRDefault="00000000">
          <w:pPr>
            <w:pStyle w:val="TOC3"/>
            <w:numPr>
              <w:ilvl w:val="2"/>
              <w:numId w:val="3"/>
            </w:numPr>
            <w:tabs>
              <w:tab w:val="left" w:pos="1948"/>
              <w:tab w:val="left" w:leader="dot" w:pos="9473"/>
            </w:tabs>
            <w:ind w:hanging="637"/>
            <w:rPr>
              <w:rFonts w:ascii="Calibri" w:eastAsia="Calibri"/>
            </w:rPr>
          </w:pPr>
          <w:hyperlink w:anchor="_bookmark232" w:history="1">
            <w:r>
              <w:t>并发性能测试的目的主要体现在三个方面？</w:t>
            </w:r>
            <w:r>
              <w:rPr>
                <w:rFonts w:ascii="Times New Roman" w:eastAsia="Times New Roman"/>
              </w:rPr>
              <w:tab/>
            </w:r>
            <w:r>
              <w:rPr>
                <w:rFonts w:ascii="Calibri" w:eastAsia="Calibri"/>
              </w:rPr>
              <w:t>106</w:t>
            </w:r>
          </w:hyperlink>
        </w:p>
        <w:p w14:paraId="6BB475A1" w14:textId="77777777" w:rsidR="00382F71" w:rsidRDefault="00000000">
          <w:pPr>
            <w:pStyle w:val="TOC2"/>
            <w:numPr>
              <w:ilvl w:val="1"/>
              <w:numId w:val="1"/>
            </w:numPr>
            <w:tabs>
              <w:tab w:val="left" w:pos="1261"/>
              <w:tab w:val="left" w:leader="dot" w:pos="9473"/>
            </w:tabs>
          </w:pPr>
          <w:hyperlink w:anchor="_bookmark233" w:history="1">
            <w:r>
              <w:rPr>
                <w:rFonts w:ascii="宋体" w:eastAsia="宋体" w:hint="eastAsia"/>
              </w:rPr>
              <w:t>测试流程</w:t>
            </w:r>
            <w:r>
              <w:rPr>
                <w:rFonts w:ascii="Times New Roman" w:eastAsia="Times New Roman"/>
              </w:rPr>
              <w:tab/>
            </w:r>
            <w:r>
              <w:t>106</w:t>
            </w:r>
          </w:hyperlink>
        </w:p>
        <w:p w14:paraId="05119B8D"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34" w:history="1">
            <w:r>
              <w:t>软件测试的基本流程有哪些？</w:t>
            </w:r>
            <w:r>
              <w:rPr>
                <w:rFonts w:ascii="Times New Roman" w:eastAsia="Times New Roman"/>
              </w:rPr>
              <w:tab/>
            </w:r>
            <w:r>
              <w:rPr>
                <w:rFonts w:ascii="Calibri" w:eastAsia="Calibri"/>
              </w:rPr>
              <w:t>106</w:t>
            </w:r>
          </w:hyperlink>
        </w:p>
        <w:p w14:paraId="0F891FA8"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35" w:history="1">
            <w:r>
              <w:t>测试结束的标准是什么？</w:t>
            </w:r>
            <w:r>
              <w:rPr>
                <w:rFonts w:ascii="Times New Roman" w:eastAsia="Times New Roman"/>
              </w:rPr>
              <w:tab/>
            </w:r>
            <w:r>
              <w:rPr>
                <w:rFonts w:ascii="Calibri" w:eastAsia="Calibri"/>
              </w:rPr>
              <w:t>106</w:t>
            </w:r>
          </w:hyperlink>
        </w:p>
        <w:p w14:paraId="1A9022AF"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36" w:history="1">
            <w:r>
              <w:t>软件测试的原则是什么？</w:t>
            </w:r>
            <w:r>
              <w:rPr>
                <w:rFonts w:ascii="Times New Roman" w:eastAsia="Times New Roman"/>
              </w:rPr>
              <w:tab/>
            </w:r>
            <w:r>
              <w:rPr>
                <w:rFonts w:ascii="Calibri" w:eastAsia="Calibri"/>
              </w:rPr>
              <w:t>107</w:t>
            </w:r>
          </w:hyperlink>
        </w:p>
        <w:p w14:paraId="268F6553" w14:textId="77777777" w:rsidR="00382F71" w:rsidRDefault="00000000">
          <w:pPr>
            <w:pStyle w:val="TOC2"/>
            <w:numPr>
              <w:ilvl w:val="1"/>
              <w:numId w:val="1"/>
            </w:numPr>
            <w:tabs>
              <w:tab w:val="left" w:pos="1261"/>
              <w:tab w:val="left" w:leader="dot" w:pos="9473"/>
            </w:tabs>
          </w:pPr>
          <w:hyperlink w:anchor="_bookmark237" w:history="1">
            <w:r>
              <w:rPr>
                <w:rFonts w:ascii="宋体" w:eastAsia="宋体" w:hint="eastAsia"/>
              </w:rPr>
              <w:t>用例设计</w:t>
            </w:r>
            <w:r>
              <w:rPr>
                <w:rFonts w:ascii="Times New Roman" w:eastAsia="Times New Roman"/>
              </w:rPr>
              <w:tab/>
            </w:r>
            <w:r>
              <w:t>107</w:t>
            </w:r>
          </w:hyperlink>
        </w:p>
        <w:p w14:paraId="662EDB25"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38" w:history="1">
            <w:r>
              <w:t>什么是测试用例，测试用例的基本要素？</w:t>
            </w:r>
            <w:r>
              <w:rPr>
                <w:rFonts w:ascii="Times New Roman" w:eastAsia="Times New Roman"/>
              </w:rPr>
              <w:tab/>
            </w:r>
            <w:r>
              <w:rPr>
                <w:rFonts w:ascii="Calibri" w:eastAsia="Calibri"/>
              </w:rPr>
              <w:t>107</w:t>
            </w:r>
          </w:hyperlink>
        </w:p>
        <w:p w14:paraId="2E9A0AE9"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39" w:history="1">
            <w:r>
              <w:t>怎样写测试用例</w:t>
            </w:r>
            <w:r>
              <w:rPr>
                <w:rFonts w:ascii="Times New Roman" w:eastAsia="Times New Roman"/>
              </w:rPr>
              <w:tab/>
            </w:r>
            <w:r>
              <w:rPr>
                <w:rFonts w:ascii="Calibri" w:eastAsia="Calibri"/>
              </w:rPr>
              <w:t>107</w:t>
            </w:r>
          </w:hyperlink>
        </w:p>
        <w:p w14:paraId="66A158C5"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40" w:history="1">
            <w:r>
              <w:t>描述测试用例设计的完整过程？</w:t>
            </w:r>
            <w:r>
              <w:rPr>
                <w:rFonts w:ascii="Times New Roman" w:eastAsia="Times New Roman"/>
              </w:rPr>
              <w:tab/>
            </w:r>
            <w:r>
              <w:rPr>
                <w:rFonts w:ascii="Calibri" w:eastAsia="Calibri"/>
              </w:rPr>
              <w:t>108</w:t>
            </w:r>
          </w:hyperlink>
        </w:p>
        <w:p w14:paraId="56D76C62"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41" w:history="1">
            <w:r>
              <w:t>好的测试用例有哪些特点？</w:t>
            </w:r>
            <w:r>
              <w:rPr>
                <w:rFonts w:ascii="Times New Roman" w:eastAsia="Times New Roman"/>
              </w:rPr>
              <w:tab/>
            </w:r>
            <w:r>
              <w:rPr>
                <w:rFonts w:ascii="Calibri" w:eastAsia="Calibri"/>
              </w:rPr>
              <w:t>108</w:t>
            </w:r>
          </w:hyperlink>
        </w:p>
        <w:p w14:paraId="2165DE3E"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42" w:history="1">
            <w:r>
              <w:t>测试用例制定的原则？</w:t>
            </w:r>
            <w:r>
              <w:rPr>
                <w:rFonts w:ascii="Times New Roman" w:eastAsia="Times New Roman"/>
              </w:rPr>
              <w:tab/>
            </w:r>
            <w:r>
              <w:rPr>
                <w:rFonts w:ascii="Calibri" w:eastAsia="Calibri"/>
              </w:rPr>
              <w:t>109</w:t>
            </w:r>
          </w:hyperlink>
        </w:p>
        <w:p w14:paraId="5C0BC6EA" w14:textId="77777777" w:rsidR="00382F71" w:rsidRDefault="00000000">
          <w:pPr>
            <w:pStyle w:val="TOC3"/>
            <w:numPr>
              <w:ilvl w:val="2"/>
              <w:numId w:val="1"/>
            </w:numPr>
            <w:tabs>
              <w:tab w:val="left" w:pos="1854"/>
              <w:tab w:val="left" w:leader="dot" w:pos="9475"/>
            </w:tabs>
            <w:spacing w:line="417" w:lineRule="auto"/>
            <w:ind w:left="1311" w:right="350" w:firstLine="0"/>
            <w:rPr>
              <w:rFonts w:ascii="Calibri" w:eastAsia="Calibri"/>
            </w:rPr>
          </w:pPr>
          <w:hyperlink w:anchor="_bookmark243" w:history="1">
            <w:r>
              <w:rPr>
                <w:spacing w:val="11"/>
                <w:w w:val="95"/>
              </w:rPr>
              <w:t>测试用例是否纳入测试基线管</w:t>
            </w:r>
            <w:r>
              <w:rPr>
                <w:spacing w:val="14"/>
                <w:w w:val="95"/>
              </w:rPr>
              <w:t>理</w:t>
            </w:r>
            <w:r>
              <w:rPr>
                <w:spacing w:val="11"/>
                <w:w w:val="95"/>
              </w:rPr>
              <w:t>？测试用例发生变更的流程？测试用例如何进行</w:t>
            </w:r>
            <w:r>
              <w:rPr>
                <w:w w:val="95"/>
              </w:rPr>
              <w:t>标</w:t>
            </w:r>
            <w:r>
              <w:rPr>
                <w:spacing w:val="68"/>
                <w:w w:val="95"/>
              </w:rPr>
              <w:t xml:space="preserve"> </w:t>
            </w:r>
          </w:hyperlink>
          <w:r>
            <w:t>识？</w:t>
          </w:r>
          <w:r>
            <w:rPr>
              <w:rFonts w:ascii="Times New Roman" w:eastAsia="Times New Roman"/>
            </w:rPr>
            <w:tab/>
          </w:r>
          <w:r>
            <w:rPr>
              <w:rFonts w:ascii="Calibri" w:eastAsia="Calibri"/>
            </w:rPr>
            <w:t>110</w:t>
          </w:r>
        </w:p>
        <w:p w14:paraId="4ADAE968" w14:textId="77777777" w:rsidR="00382F71" w:rsidRDefault="00000000">
          <w:pPr>
            <w:pStyle w:val="TOC3"/>
            <w:numPr>
              <w:ilvl w:val="2"/>
              <w:numId w:val="1"/>
            </w:numPr>
            <w:tabs>
              <w:tab w:val="left" w:pos="1847"/>
              <w:tab w:val="left" w:leader="dot" w:pos="9475"/>
            </w:tabs>
            <w:spacing w:before="0" w:line="417" w:lineRule="auto"/>
            <w:ind w:left="1311" w:right="350" w:firstLine="0"/>
            <w:rPr>
              <w:rFonts w:ascii="Calibri" w:eastAsia="Calibri"/>
            </w:rPr>
          </w:pPr>
          <w:hyperlink w:anchor="_bookmark244" w:history="1">
            <w:r>
              <w:rPr>
                <w:w w:val="95"/>
              </w:rPr>
              <w:t>什么时候编写测试用例？依据是什么？如何保证测试用例与需求的一致性？需要同行</w:t>
            </w:r>
            <w:r>
              <w:rPr>
                <w:spacing w:val="258"/>
              </w:rPr>
              <w:t xml:space="preserve"> </w:t>
            </w:r>
          </w:hyperlink>
          <w:r>
            <w:t>评审吗？</w:t>
          </w:r>
          <w:r>
            <w:rPr>
              <w:rFonts w:ascii="Times New Roman" w:eastAsia="Times New Roman"/>
            </w:rPr>
            <w:tab/>
          </w:r>
          <w:r>
            <w:rPr>
              <w:rFonts w:ascii="Calibri" w:eastAsia="Calibri"/>
              <w:spacing w:val="-1"/>
            </w:rPr>
            <w:t>110</w:t>
          </w:r>
        </w:p>
        <w:p w14:paraId="4B3911EC" w14:textId="77777777" w:rsidR="00382F71" w:rsidRDefault="00000000">
          <w:pPr>
            <w:pStyle w:val="TOC3"/>
            <w:numPr>
              <w:ilvl w:val="2"/>
              <w:numId w:val="1"/>
            </w:numPr>
            <w:tabs>
              <w:tab w:val="left" w:pos="1842"/>
              <w:tab w:val="left" w:leader="dot" w:pos="9475"/>
            </w:tabs>
            <w:spacing w:before="0" w:line="269" w:lineRule="exact"/>
            <w:ind w:left="1841" w:hanging="531"/>
            <w:rPr>
              <w:rFonts w:ascii="Calibri" w:eastAsia="Calibri"/>
            </w:rPr>
          </w:pPr>
          <w:hyperlink w:anchor="_bookmark245" w:history="1">
            <w:r>
              <w:t>测试用例如何设计的？</w:t>
            </w:r>
            <w:r>
              <w:rPr>
                <w:rFonts w:ascii="Times New Roman" w:eastAsia="Times New Roman"/>
              </w:rPr>
              <w:tab/>
            </w:r>
            <w:r>
              <w:rPr>
                <w:rFonts w:ascii="Calibri" w:eastAsia="Calibri"/>
              </w:rPr>
              <w:t>110</w:t>
            </w:r>
          </w:hyperlink>
        </w:p>
        <w:p w14:paraId="67716E16" w14:textId="77777777" w:rsidR="00382F71" w:rsidRDefault="00000000">
          <w:pPr>
            <w:pStyle w:val="TOC3"/>
            <w:numPr>
              <w:ilvl w:val="2"/>
              <w:numId w:val="1"/>
            </w:numPr>
            <w:tabs>
              <w:tab w:val="left" w:pos="1842"/>
              <w:tab w:val="left" w:leader="dot" w:pos="9475"/>
            </w:tabs>
            <w:spacing w:before="198"/>
            <w:ind w:left="1841" w:hanging="531"/>
            <w:rPr>
              <w:rFonts w:ascii="Calibri" w:eastAsia="Calibri"/>
            </w:rPr>
          </w:pPr>
          <w:hyperlink w:anchor="_bookmark246" w:history="1">
            <w:r>
              <w:t>如何保证用例覆盖到罕见缺陷？</w:t>
            </w:r>
            <w:r>
              <w:rPr>
                <w:rFonts w:ascii="Times New Roman" w:eastAsia="Times New Roman"/>
              </w:rPr>
              <w:tab/>
            </w:r>
            <w:r>
              <w:rPr>
                <w:rFonts w:ascii="Calibri" w:eastAsia="Calibri"/>
              </w:rPr>
              <w:t>110</w:t>
            </w:r>
          </w:hyperlink>
        </w:p>
        <w:p w14:paraId="05993CA7" w14:textId="77777777" w:rsidR="00382F71" w:rsidRDefault="00000000">
          <w:pPr>
            <w:pStyle w:val="TOC3"/>
            <w:numPr>
              <w:ilvl w:val="2"/>
              <w:numId w:val="1"/>
            </w:numPr>
            <w:tabs>
              <w:tab w:val="left" w:pos="2053"/>
              <w:tab w:val="left" w:leader="dot" w:pos="9475"/>
            </w:tabs>
            <w:spacing w:line="417" w:lineRule="auto"/>
            <w:ind w:left="1311" w:right="350" w:firstLine="0"/>
          </w:pPr>
          <w:hyperlink w:anchor="_bookmark247" w:history="1">
            <w:r>
              <w:rPr>
                <w:w w:val="95"/>
              </w:rPr>
              <w:t>什么时候编写测试用例？依据是什么？如何保证测试用例与需求的一致性？需要同</w:t>
            </w:r>
            <w:r>
              <w:rPr>
                <w:spacing w:val="252"/>
              </w:rPr>
              <w:t xml:space="preserve"> </w:t>
            </w:r>
          </w:hyperlink>
          <w:r>
            <w:t>行评审吗？</w:t>
          </w:r>
          <w:r>
            <w:rPr>
              <w:rFonts w:ascii="Times New Roman" w:eastAsia="Times New Roman"/>
            </w:rPr>
            <w:tab/>
          </w:r>
          <w:r>
            <w:rPr>
              <w:rFonts w:ascii="Calibri" w:eastAsia="Calibri"/>
              <w:spacing w:val="-1"/>
            </w:rPr>
            <w:t>111</w:t>
          </w:r>
        </w:p>
        <w:p w14:paraId="62B89367" w14:textId="77777777" w:rsidR="00382F71" w:rsidRDefault="00000000">
          <w:pPr>
            <w:pStyle w:val="TOC3"/>
            <w:numPr>
              <w:ilvl w:val="2"/>
              <w:numId w:val="1"/>
            </w:numPr>
            <w:tabs>
              <w:tab w:val="left" w:pos="1948"/>
              <w:tab w:val="left" w:leader="dot" w:pos="9473"/>
            </w:tabs>
            <w:spacing w:before="0" w:line="269" w:lineRule="exact"/>
            <w:ind w:hanging="637"/>
            <w:rPr>
              <w:rFonts w:ascii="Calibri" w:eastAsia="Calibri"/>
            </w:rPr>
          </w:pPr>
          <w:hyperlink w:anchor="_bookmark248" w:history="1">
            <w:r>
              <w:t>写测试用例时要注意什么问题</w:t>
            </w:r>
            <w:r>
              <w:rPr>
                <w:rFonts w:ascii="Times New Roman" w:eastAsia="Times New Roman"/>
              </w:rPr>
              <w:tab/>
            </w:r>
            <w:r>
              <w:rPr>
                <w:rFonts w:ascii="Calibri" w:eastAsia="Calibri"/>
              </w:rPr>
              <w:t>111</w:t>
            </w:r>
          </w:hyperlink>
        </w:p>
        <w:p w14:paraId="5DFBD439"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49" w:history="1">
            <w:r>
              <w:t>如何在有限的情况下提高测试效率，保证产品的上线质量？</w:t>
            </w:r>
            <w:r>
              <w:rPr>
                <w:rFonts w:ascii="Times New Roman" w:eastAsia="Times New Roman"/>
              </w:rPr>
              <w:tab/>
            </w:r>
            <w:r>
              <w:rPr>
                <w:rFonts w:ascii="Calibri" w:eastAsia="Calibri"/>
              </w:rPr>
              <w:t>111</w:t>
            </w:r>
          </w:hyperlink>
        </w:p>
        <w:p w14:paraId="21096793" w14:textId="77777777" w:rsidR="00382F71" w:rsidRDefault="00000000">
          <w:pPr>
            <w:pStyle w:val="TOC3"/>
            <w:numPr>
              <w:ilvl w:val="2"/>
              <w:numId w:val="1"/>
            </w:numPr>
            <w:tabs>
              <w:tab w:val="left" w:pos="1948"/>
              <w:tab w:val="left" w:leader="dot" w:pos="9473"/>
            </w:tabs>
            <w:spacing w:after="20"/>
            <w:ind w:hanging="637"/>
            <w:rPr>
              <w:rFonts w:ascii="Calibri" w:eastAsia="Calibri"/>
            </w:rPr>
          </w:pPr>
          <w:hyperlink w:anchor="_bookmark250" w:history="1">
            <w:r>
              <w:t>如何降低漏测率</w:t>
            </w:r>
            <w:r>
              <w:rPr>
                <w:rFonts w:ascii="Times New Roman" w:eastAsia="Times New Roman"/>
              </w:rPr>
              <w:tab/>
            </w:r>
            <w:r>
              <w:rPr>
                <w:rFonts w:ascii="Calibri" w:eastAsia="Calibri"/>
              </w:rPr>
              <w:t>111</w:t>
            </w:r>
          </w:hyperlink>
        </w:p>
        <w:p w14:paraId="00D73637" w14:textId="77777777" w:rsidR="00382F71" w:rsidRDefault="00000000">
          <w:pPr>
            <w:pStyle w:val="TOC3"/>
            <w:numPr>
              <w:ilvl w:val="2"/>
              <w:numId w:val="1"/>
            </w:numPr>
            <w:tabs>
              <w:tab w:val="left" w:pos="1948"/>
              <w:tab w:val="left" w:leader="dot" w:pos="9473"/>
            </w:tabs>
            <w:spacing w:before="49"/>
            <w:ind w:hanging="637"/>
            <w:rPr>
              <w:rFonts w:ascii="Calibri" w:eastAsia="Calibri"/>
            </w:rPr>
          </w:pPr>
          <w:hyperlink w:anchor="_bookmark251" w:history="1">
            <w:r>
              <w:t>测试用例的基本设计方法</w:t>
            </w:r>
            <w:r>
              <w:rPr>
                <w:rFonts w:ascii="Times New Roman" w:eastAsia="Times New Roman"/>
              </w:rPr>
              <w:tab/>
            </w:r>
            <w:r>
              <w:rPr>
                <w:rFonts w:ascii="Calibri" w:eastAsia="Calibri"/>
              </w:rPr>
              <w:t>112</w:t>
            </w:r>
          </w:hyperlink>
        </w:p>
        <w:p w14:paraId="5B479E37"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52" w:history="1">
            <w:r>
              <w:t>测试为什么要写测试用例</w:t>
            </w:r>
            <w:r>
              <w:rPr>
                <w:rFonts w:ascii="Times New Roman" w:eastAsia="Times New Roman"/>
              </w:rPr>
              <w:tab/>
            </w:r>
            <w:r>
              <w:rPr>
                <w:rFonts w:ascii="Calibri" w:eastAsia="Calibri"/>
              </w:rPr>
              <w:t>112</w:t>
            </w:r>
          </w:hyperlink>
        </w:p>
        <w:p w14:paraId="658D93B3" w14:textId="77777777" w:rsidR="00382F71" w:rsidRDefault="00000000">
          <w:pPr>
            <w:pStyle w:val="TOC2"/>
            <w:numPr>
              <w:ilvl w:val="1"/>
              <w:numId w:val="1"/>
            </w:numPr>
            <w:tabs>
              <w:tab w:val="left" w:pos="1261"/>
              <w:tab w:val="left" w:leader="dot" w:pos="9473"/>
            </w:tabs>
          </w:pPr>
          <w:hyperlink w:anchor="_bookmark253" w:history="1">
            <w:r>
              <w:rPr>
                <w:rFonts w:ascii="宋体" w:eastAsia="宋体" w:hint="eastAsia"/>
                <w:w w:val="95"/>
              </w:rPr>
              <w:t>缺陷</w:t>
            </w:r>
            <w:r>
              <w:rPr>
                <w:rFonts w:ascii="宋体" w:eastAsia="宋体" w:hint="eastAsia"/>
                <w:spacing w:val="-11"/>
                <w:w w:val="95"/>
              </w:rPr>
              <w:t xml:space="preserve"> </w:t>
            </w:r>
            <w:r>
              <w:rPr>
                <w:w w:val="95"/>
              </w:rPr>
              <w:t>bug</w:t>
            </w:r>
            <w:r>
              <w:rPr>
                <w:rFonts w:ascii="Times New Roman" w:eastAsia="Times New Roman"/>
                <w:w w:val="95"/>
              </w:rPr>
              <w:tab/>
            </w:r>
            <w:r>
              <w:t>112</w:t>
            </w:r>
          </w:hyperlink>
        </w:p>
        <w:p w14:paraId="036818AA"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54" w:history="1">
            <w:r>
              <w:t>什么是缺陷报告，缺陷报告的作用，缺陷报告的要点</w:t>
            </w:r>
            <w:r>
              <w:rPr>
                <w:rFonts w:ascii="Times New Roman" w:eastAsia="Times New Roman"/>
              </w:rPr>
              <w:tab/>
            </w:r>
            <w:r>
              <w:rPr>
                <w:rFonts w:ascii="Calibri" w:eastAsia="Calibri"/>
              </w:rPr>
              <w:t>112</w:t>
            </w:r>
          </w:hyperlink>
        </w:p>
        <w:p w14:paraId="4B86F50B" w14:textId="77777777" w:rsidR="00382F71" w:rsidRDefault="00000000">
          <w:pPr>
            <w:pStyle w:val="TOC3"/>
            <w:numPr>
              <w:ilvl w:val="2"/>
              <w:numId w:val="1"/>
            </w:numPr>
            <w:tabs>
              <w:tab w:val="left" w:pos="1842"/>
              <w:tab w:val="left" w:leader="dot" w:pos="9475"/>
            </w:tabs>
            <w:spacing w:before="198"/>
            <w:ind w:left="1841" w:hanging="531"/>
            <w:rPr>
              <w:rFonts w:ascii="Calibri" w:eastAsia="Calibri"/>
            </w:rPr>
          </w:pPr>
          <w:hyperlink w:anchor="_bookmark255" w:history="1">
            <w:r>
              <w:t>缺陷报告的优先级别</w:t>
            </w:r>
            <w:r>
              <w:rPr>
                <w:rFonts w:ascii="Times New Roman" w:eastAsia="Times New Roman"/>
              </w:rPr>
              <w:tab/>
            </w:r>
            <w:r>
              <w:rPr>
                <w:rFonts w:ascii="Calibri" w:eastAsia="Calibri"/>
              </w:rPr>
              <w:t>113</w:t>
            </w:r>
          </w:hyperlink>
        </w:p>
        <w:p w14:paraId="1373852F"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56" w:history="1">
            <w:r>
              <w:t>简单概述缺陷报告</w:t>
            </w:r>
            <w:r>
              <w:rPr>
                <w:rFonts w:ascii="Times New Roman" w:eastAsia="Times New Roman"/>
              </w:rPr>
              <w:tab/>
            </w:r>
            <w:r>
              <w:rPr>
                <w:rFonts w:ascii="Calibri" w:eastAsia="Calibri"/>
              </w:rPr>
              <w:t>113</w:t>
            </w:r>
          </w:hyperlink>
        </w:p>
        <w:p w14:paraId="51C91BEA"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57" w:history="1">
            <w:r>
              <w:t>缺陷报告包括哪些项？</w:t>
            </w:r>
            <w:r>
              <w:rPr>
                <w:rFonts w:ascii="Times New Roman" w:eastAsia="Times New Roman"/>
              </w:rPr>
              <w:tab/>
            </w:r>
            <w:r>
              <w:rPr>
                <w:rFonts w:ascii="Calibri" w:eastAsia="Calibri"/>
              </w:rPr>
              <w:t>113</w:t>
            </w:r>
          </w:hyperlink>
        </w:p>
        <w:p w14:paraId="2B40B08F" w14:textId="77777777" w:rsidR="00382F71" w:rsidRDefault="00000000">
          <w:pPr>
            <w:pStyle w:val="TOC3"/>
            <w:numPr>
              <w:ilvl w:val="2"/>
              <w:numId w:val="1"/>
            </w:numPr>
            <w:tabs>
              <w:tab w:val="left" w:pos="1842"/>
              <w:tab w:val="left" w:leader="dot" w:pos="9473"/>
            </w:tabs>
            <w:ind w:left="1841" w:hanging="531"/>
            <w:rPr>
              <w:rFonts w:ascii="Calibri" w:eastAsia="Calibri"/>
            </w:rPr>
          </w:pPr>
          <w:hyperlink w:anchor="_bookmark258" w:history="1">
            <w:r>
              <w:t>软件测试缺陷报告的</w:t>
            </w:r>
            <w:r>
              <w:rPr>
                <w:spacing w:val="-13"/>
              </w:rPr>
              <w:t xml:space="preserve"> </w:t>
            </w:r>
            <w:r>
              <w:rPr>
                <w:rFonts w:ascii="Calibri" w:eastAsia="Calibri"/>
              </w:rPr>
              <w:t>5C</w:t>
            </w:r>
            <w:r>
              <w:rPr>
                <w:rFonts w:ascii="Calibri" w:eastAsia="Calibri"/>
                <w:spacing w:val="40"/>
              </w:rPr>
              <w:t xml:space="preserve"> </w:t>
            </w:r>
            <w:r>
              <w:t>原则</w:t>
            </w:r>
            <w:r>
              <w:rPr>
                <w:rFonts w:ascii="Times New Roman" w:eastAsia="Times New Roman"/>
              </w:rPr>
              <w:tab/>
            </w:r>
            <w:r>
              <w:rPr>
                <w:rFonts w:ascii="Calibri" w:eastAsia="Calibri"/>
              </w:rPr>
              <w:t>113</w:t>
            </w:r>
          </w:hyperlink>
        </w:p>
        <w:p w14:paraId="6BC21B8A"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59" w:history="1">
            <w:r>
              <w:t>软件缺陷的生命周期？</w:t>
            </w:r>
            <w:r>
              <w:rPr>
                <w:rFonts w:ascii="Times New Roman" w:eastAsia="Times New Roman"/>
              </w:rPr>
              <w:tab/>
            </w:r>
            <w:r>
              <w:rPr>
                <w:rFonts w:ascii="Calibri" w:eastAsia="Calibri"/>
              </w:rPr>
              <w:t>114</w:t>
            </w:r>
          </w:hyperlink>
        </w:p>
        <w:p w14:paraId="10A762D0"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60" w:history="1">
            <w:r>
              <w:t>缺陷描述（报告单）中应该包括哪些内容？</w:t>
            </w:r>
            <w:r>
              <w:rPr>
                <w:rFonts w:ascii="Times New Roman" w:eastAsia="Times New Roman"/>
              </w:rPr>
              <w:tab/>
            </w:r>
            <w:r>
              <w:rPr>
                <w:rFonts w:ascii="Calibri" w:eastAsia="Calibri"/>
              </w:rPr>
              <w:t>114</w:t>
            </w:r>
          </w:hyperlink>
        </w:p>
        <w:p w14:paraId="00868BC6"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61" w:history="1">
            <w:r>
              <w:t>如何提高缺陷的记录质量？</w:t>
            </w:r>
            <w:r>
              <w:rPr>
                <w:rFonts w:ascii="Times New Roman" w:eastAsia="Times New Roman"/>
              </w:rPr>
              <w:tab/>
            </w:r>
            <w:r>
              <w:rPr>
                <w:rFonts w:ascii="Calibri" w:eastAsia="Calibri"/>
              </w:rPr>
              <w:t>114</w:t>
            </w:r>
          </w:hyperlink>
        </w:p>
        <w:p w14:paraId="44ACE5F9"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62" w:history="1">
            <w:r>
              <w:t>如果一个缺陷被提交后，开发人员认为不是问题，怎么处理？</w:t>
            </w:r>
            <w:r>
              <w:rPr>
                <w:rFonts w:ascii="Times New Roman" w:eastAsia="Times New Roman"/>
              </w:rPr>
              <w:tab/>
            </w:r>
            <w:r>
              <w:rPr>
                <w:rFonts w:ascii="Calibri" w:eastAsia="Calibri"/>
              </w:rPr>
              <w:t>115</w:t>
            </w:r>
          </w:hyperlink>
        </w:p>
        <w:p w14:paraId="37FF6065"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63" w:history="1">
            <w:r>
              <w:t>软件缺陷的原则</w:t>
            </w:r>
            <w:r>
              <w:rPr>
                <w:rFonts w:ascii="Times New Roman" w:eastAsia="Times New Roman"/>
              </w:rPr>
              <w:tab/>
            </w:r>
            <w:r>
              <w:rPr>
                <w:rFonts w:ascii="Calibri" w:eastAsia="Calibri"/>
              </w:rPr>
              <w:t>115</w:t>
            </w:r>
          </w:hyperlink>
        </w:p>
        <w:p w14:paraId="5B21C6F3"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64" w:history="1">
            <w:r>
              <w:t>软件缺陷的特征。</w:t>
            </w:r>
            <w:r>
              <w:rPr>
                <w:rFonts w:ascii="Times New Roman" w:eastAsia="Times New Roman"/>
              </w:rPr>
              <w:tab/>
            </w:r>
            <w:r>
              <w:rPr>
                <w:rFonts w:ascii="Calibri" w:eastAsia="Calibri"/>
              </w:rPr>
              <w:t>115</w:t>
            </w:r>
          </w:hyperlink>
        </w:p>
        <w:p w14:paraId="39DA4453"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65" w:history="1">
            <w:r>
              <w:t>软件缺陷产生的原因</w:t>
            </w:r>
            <w:r>
              <w:rPr>
                <w:rFonts w:ascii="Times New Roman" w:eastAsia="Times New Roman"/>
              </w:rPr>
              <w:tab/>
            </w:r>
            <w:r>
              <w:rPr>
                <w:rFonts w:ascii="Calibri" w:eastAsia="Calibri"/>
              </w:rPr>
              <w:t>115</w:t>
            </w:r>
          </w:hyperlink>
        </w:p>
        <w:p w14:paraId="057BFB26"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266" w:history="1">
            <w:r>
              <w:t xml:space="preserve">什么是 </w:t>
            </w:r>
            <w:r>
              <w:rPr>
                <w:rFonts w:ascii="Calibri" w:eastAsia="Calibri"/>
              </w:rPr>
              <w:t>Bug</w:t>
            </w:r>
            <w:r>
              <w:t>？</w:t>
            </w:r>
            <w:r>
              <w:rPr>
                <w:rFonts w:ascii="Times New Roman" w:eastAsia="Times New Roman"/>
              </w:rPr>
              <w:tab/>
            </w:r>
            <w:r>
              <w:rPr>
                <w:rFonts w:ascii="Calibri" w:eastAsia="Calibri"/>
              </w:rPr>
              <w:t>116</w:t>
            </w:r>
          </w:hyperlink>
        </w:p>
        <w:p w14:paraId="005E8FDD"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67" w:history="1">
            <w:r>
              <w:t>缺陷处理流程</w:t>
            </w:r>
            <w:r>
              <w:rPr>
                <w:rFonts w:ascii="Times New Roman" w:eastAsia="Times New Roman"/>
              </w:rPr>
              <w:tab/>
            </w:r>
            <w:r>
              <w:rPr>
                <w:rFonts w:ascii="Calibri" w:eastAsia="Calibri"/>
              </w:rPr>
              <w:t>116</w:t>
            </w:r>
          </w:hyperlink>
        </w:p>
        <w:p w14:paraId="46C1C775"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68" w:history="1">
            <w:r>
              <w:t>缺陷的等级划分</w:t>
            </w:r>
            <w:r>
              <w:rPr>
                <w:rFonts w:ascii="Times New Roman" w:eastAsia="Times New Roman"/>
              </w:rPr>
              <w:tab/>
            </w:r>
            <w:r>
              <w:rPr>
                <w:rFonts w:ascii="Calibri" w:eastAsia="Calibri"/>
              </w:rPr>
              <w:t>116</w:t>
            </w:r>
          </w:hyperlink>
        </w:p>
        <w:p w14:paraId="130DB9DC"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69" w:history="1">
            <w:r>
              <w:t>开发人员修复缺陷后，如何保证不影响其他功能？</w:t>
            </w:r>
            <w:r>
              <w:rPr>
                <w:rFonts w:ascii="Times New Roman" w:eastAsia="Times New Roman"/>
              </w:rPr>
              <w:tab/>
            </w:r>
            <w:r>
              <w:rPr>
                <w:rFonts w:ascii="Calibri" w:eastAsia="Calibri"/>
              </w:rPr>
              <w:t>116</w:t>
            </w:r>
          </w:hyperlink>
        </w:p>
        <w:p w14:paraId="109FF36F"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70" w:history="1">
            <w:r>
              <w:t>状态为已修改的缺陷，实际没有修改怎么办？</w:t>
            </w:r>
            <w:r>
              <w:rPr>
                <w:rFonts w:ascii="Times New Roman" w:eastAsia="Times New Roman"/>
              </w:rPr>
              <w:tab/>
            </w:r>
            <w:r>
              <w:rPr>
                <w:rFonts w:ascii="Calibri" w:eastAsia="Calibri"/>
              </w:rPr>
              <w:t>116</w:t>
            </w:r>
          </w:hyperlink>
        </w:p>
        <w:p w14:paraId="634A99E0" w14:textId="77777777" w:rsidR="00382F71" w:rsidRDefault="00000000">
          <w:pPr>
            <w:pStyle w:val="TOC3"/>
            <w:numPr>
              <w:ilvl w:val="2"/>
              <w:numId w:val="1"/>
            </w:numPr>
            <w:tabs>
              <w:tab w:val="left" w:pos="1948"/>
              <w:tab w:val="left" w:leader="dot" w:pos="9473"/>
            </w:tabs>
            <w:spacing w:before="198" w:line="417" w:lineRule="auto"/>
            <w:ind w:left="1311" w:right="245" w:firstLine="0"/>
            <w:rPr>
              <w:rFonts w:ascii="Calibri" w:eastAsia="Calibri"/>
            </w:rPr>
          </w:pPr>
          <w:hyperlink w:anchor="_bookmark271" w:history="1">
            <w:r>
              <w:rPr>
                <w:w w:val="95"/>
              </w:rPr>
              <w:t>生产软件的最终目的是为了满足客户需求，我们以客户需求作为评判软件质量的标准</w:t>
            </w:r>
          </w:hyperlink>
          <w:r>
            <w:rPr>
              <w:w w:val="95"/>
            </w:rPr>
            <w:t>，</w:t>
          </w:r>
          <w:r>
            <w:rPr>
              <w:spacing w:val="68"/>
              <w:w w:val="95"/>
            </w:rPr>
            <w:t xml:space="preserve"> </w:t>
          </w:r>
          <w:r>
            <w:t>认为软件缺陷（</w:t>
          </w:r>
          <w:r>
            <w:rPr>
              <w:spacing w:val="-5"/>
            </w:rPr>
            <w:t xml:space="preserve"> </w:t>
          </w:r>
          <w:r>
            <w:rPr>
              <w:rFonts w:ascii="Calibri" w:eastAsia="Calibri"/>
            </w:rPr>
            <w:t>Software</w:t>
          </w:r>
          <w:r>
            <w:rPr>
              <w:rFonts w:ascii="Calibri" w:eastAsia="Calibri"/>
              <w:spacing w:val="-4"/>
            </w:rPr>
            <w:t xml:space="preserve"> </w:t>
          </w:r>
          <w:r>
            <w:rPr>
              <w:rFonts w:ascii="Calibri" w:eastAsia="Calibri"/>
            </w:rPr>
            <w:t>Bug</w:t>
          </w:r>
          <w:r>
            <w:rPr>
              <w:rFonts w:ascii="Calibri" w:eastAsia="Calibri"/>
              <w:spacing w:val="52"/>
            </w:rPr>
            <w:t xml:space="preserve"> </w:t>
          </w:r>
          <w:r>
            <w:t>）的具体含义包括哪些几个因素？</w:t>
          </w:r>
          <w:r>
            <w:rPr>
              <w:rFonts w:ascii="Times New Roman" w:eastAsia="Times New Roman"/>
            </w:rPr>
            <w:tab/>
          </w:r>
          <w:r>
            <w:rPr>
              <w:rFonts w:ascii="Calibri" w:eastAsia="Calibri"/>
            </w:rPr>
            <w:t>117</w:t>
          </w:r>
        </w:p>
        <w:p w14:paraId="3FFE1B30" w14:textId="77777777" w:rsidR="00382F71" w:rsidRDefault="00000000">
          <w:pPr>
            <w:pStyle w:val="TOC3"/>
            <w:numPr>
              <w:ilvl w:val="2"/>
              <w:numId w:val="1"/>
            </w:numPr>
            <w:tabs>
              <w:tab w:val="left" w:pos="1948"/>
              <w:tab w:val="left" w:leader="dot" w:pos="9473"/>
            </w:tabs>
            <w:spacing w:before="0" w:line="269" w:lineRule="exact"/>
            <w:ind w:hanging="637"/>
            <w:rPr>
              <w:rFonts w:ascii="Calibri" w:eastAsia="Calibri"/>
            </w:rPr>
          </w:pPr>
          <w:hyperlink w:anchor="_bookmark272" w:history="1">
            <w:r>
              <w:t>如何进行缺陷评估</w:t>
            </w:r>
            <w:r>
              <w:rPr>
                <w:rFonts w:ascii="Times New Roman" w:eastAsia="Times New Roman"/>
              </w:rPr>
              <w:tab/>
            </w:r>
            <w:r>
              <w:rPr>
                <w:rFonts w:ascii="Calibri" w:eastAsia="Calibri"/>
              </w:rPr>
              <w:t>117</w:t>
            </w:r>
          </w:hyperlink>
        </w:p>
        <w:p w14:paraId="1265E119" w14:textId="77777777" w:rsidR="00382F71" w:rsidRDefault="00000000">
          <w:pPr>
            <w:pStyle w:val="TOC2"/>
            <w:numPr>
              <w:ilvl w:val="1"/>
              <w:numId w:val="1"/>
            </w:numPr>
            <w:tabs>
              <w:tab w:val="left" w:pos="1369"/>
              <w:tab w:val="left" w:leader="dot" w:pos="9475"/>
            </w:tabs>
            <w:ind w:left="1368" w:hanging="478"/>
          </w:pPr>
          <w:hyperlink w:anchor="_bookmark273" w:history="1">
            <w:r>
              <w:rPr>
                <w:rFonts w:ascii="宋体" w:eastAsia="宋体" w:hint="eastAsia"/>
              </w:rPr>
              <w:t>测试案例</w:t>
            </w:r>
            <w:r>
              <w:rPr>
                <w:rFonts w:ascii="Times New Roman" w:eastAsia="Times New Roman"/>
              </w:rPr>
              <w:tab/>
            </w:r>
            <w:r>
              <w:t>118</w:t>
            </w:r>
          </w:hyperlink>
        </w:p>
        <w:p w14:paraId="69793BB2"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74" w:history="1">
            <w:r>
              <w:t>给你一个网站，你应该如何测试？</w:t>
            </w:r>
            <w:r>
              <w:rPr>
                <w:rFonts w:ascii="Times New Roman" w:eastAsia="Times New Roman"/>
              </w:rPr>
              <w:tab/>
            </w:r>
            <w:r>
              <w:rPr>
                <w:rFonts w:ascii="Calibri" w:eastAsia="Calibri"/>
              </w:rPr>
              <w:t>118</w:t>
            </w:r>
          </w:hyperlink>
        </w:p>
        <w:p w14:paraId="6AF3FDAB"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75" w:history="1">
            <w:r>
              <w:t>一个有广告的纸杯子，请设计测试用例？</w:t>
            </w:r>
            <w:r>
              <w:rPr>
                <w:rFonts w:ascii="Times New Roman" w:eastAsia="Times New Roman"/>
              </w:rPr>
              <w:tab/>
            </w:r>
            <w:r>
              <w:rPr>
                <w:rFonts w:ascii="Calibri" w:eastAsia="Calibri"/>
              </w:rPr>
              <w:t>119</w:t>
            </w:r>
          </w:hyperlink>
        </w:p>
        <w:p w14:paraId="2D577971"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76" w:history="1">
            <w:r>
              <w:t>一个身份证号码输入框，怎么设计用例？</w:t>
            </w:r>
            <w:r>
              <w:rPr>
                <w:rFonts w:ascii="Times New Roman" w:eastAsia="Times New Roman"/>
              </w:rPr>
              <w:tab/>
            </w:r>
            <w:r>
              <w:rPr>
                <w:rFonts w:ascii="Calibri" w:eastAsia="Calibri"/>
              </w:rPr>
              <w:t>120</w:t>
            </w:r>
          </w:hyperlink>
        </w:p>
        <w:p w14:paraId="0FDAA252"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77" w:history="1">
            <w:r>
              <w:t>登录功能怎么设计测试用例？</w:t>
            </w:r>
            <w:r>
              <w:rPr>
                <w:rFonts w:ascii="Times New Roman" w:eastAsia="Times New Roman"/>
              </w:rPr>
              <w:tab/>
            </w:r>
            <w:r>
              <w:rPr>
                <w:rFonts w:ascii="Calibri" w:eastAsia="Calibri"/>
              </w:rPr>
              <w:t>120</w:t>
            </w:r>
          </w:hyperlink>
        </w:p>
        <w:p w14:paraId="5191D517"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78" w:history="1">
            <w:r>
              <w:t>移动端和</w:t>
            </w:r>
            <w:r>
              <w:rPr>
                <w:spacing w:val="-23"/>
              </w:rPr>
              <w:t xml:space="preserve"> </w:t>
            </w:r>
            <w:r>
              <w:rPr>
                <w:rFonts w:ascii="Calibri" w:eastAsia="Calibri"/>
              </w:rPr>
              <w:t>web</w:t>
            </w:r>
            <w:r>
              <w:rPr>
                <w:rFonts w:ascii="Calibri" w:eastAsia="Calibri"/>
                <w:spacing w:val="33"/>
              </w:rPr>
              <w:t xml:space="preserve"> </w:t>
            </w:r>
            <w:r>
              <w:t>端测试有什么区别</w:t>
            </w:r>
            <w:r>
              <w:rPr>
                <w:rFonts w:ascii="Times New Roman" w:eastAsia="Times New Roman"/>
              </w:rPr>
              <w:tab/>
            </w:r>
            <w:r>
              <w:rPr>
                <w:rFonts w:ascii="Calibri" w:eastAsia="Calibri"/>
              </w:rPr>
              <w:t>122</w:t>
            </w:r>
          </w:hyperlink>
        </w:p>
        <w:p w14:paraId="62A8C120"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279" w:history="1">
            <w:r>
              <w:rPr>
                <w:spacing w:val="-1"/>
              </w:rPr>
              <w:t>测试一个</w:t>
            </w:r>
            <w:r>
              <w:rPr>
                <w:spacing w:val="-26"/>
              </w:rPr>
              <w:t xml:space="preserve"> </w:t>
            </w:r>
            <w:r>
              <w:rPr>
                <w:rFonts w:ascii="Calibri" w:eastAsia="Calibri"/>
                <w:spacing w:val="-1"/>
              </w:rPr>
              <w:t>C/S</w:t>
            </w:r>
            <w:r>
              <w:rPr>
                <w:rFonts w:ascii="Calibri" w:eastAsia="Calibri"/>
                <w:spacing w:val="33"/>
              </w:rPr>
              <w:t xml:space="preserve"> </w:t>
            </w:r>
            <w:r>
              <w:rPr>
                <w:spacing w:val="-1"/>
              </w:rPr>
              <w:t>客户端时，需要考虑</w:t>
            </w:r>
            <w:r>
              <w:t>的因素</w:t>
            </w:r>
            <w:r>
              <w:rPr>
                <w:rFonts w:ascii="Times New Roman" w:eastAsia="Times New Roman"/>
              </w:rPr>
              <w:tab/>
            </w:r>
            <w:r>
              <w:rPr>
                <w:rFonts w:ascii="Calibri" w:eastAsia="Calibri"/>
              </w:rPr>
              <w:t>123</w:t>
            </w:r>
          </w:hyperlink>
        </w:p>
        <w:p w14:paraId="7F05C66F"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80" w:history="1">
            <w:r>
              <w:t>测试电梯，请详细描述</w:t>
            </w:r>
            <w:r>
              <w:rPr>
                <w:rFonts w:ascii="Times New Roman" w:eastAsia="Times New Roman"/>
              </w:rPr>
              <w:tab/>
            </w:r>
            <w:r>
              <w:rPr>
                <w:rFonts w:ascii="Calibri" w:eastAsia="Calibri"/>
              </w:rPr>
              <w:t>124</w:t>
            </w:r>
          </w:hyperlink>
        </w:p>
        <w:p w14:paraId="1B9A7A0D" w14:textId="77777777" w:rsidR="00382F71" w:rsidRDefault="00000000">
          <w:pPr>
            <w:pStyle w:val="TOC3"/>
            <w:numPr>
              <w:ilvl w:val="2"/>
              <w:numId w:val="1"/>
            </w:numPr>
            <w:tabs>
              <w:tab w:val="left" w:pos="1948"/>
              <w:tab w:val="left" w:leader="dot" w:pos="9473"/>
            </w:tabs>
            <w:spacing w:after="20"/>
            <w:ind w:hanging="637"/>
            <w:rPr>
              <w:rFonts w:ascii="Calibri" w:eastAsia="Calibri"/>
            </w:rPr>
          </w:pPr>
          <w:hyperlink w:anchor="_bookmark281" w:history="1">
            <w:r>
              <w:t>对一只圆珠笔进行测试</w:t>
            </w:r>
            <w:r>
              <w:rPr>
                <w:rFonts w:ascii="Times New Roman" w:eastAsia="Times New Roman"/>
              </w:rPr>
              <w:tab/>
            </w:r>
            <w:r>
              <w:rPr>
                <w:rFonts w:ascii="Calibri" w:eastAsia="Calibri"/>
              </w:rPr>
              <w:t>125</w:t>
            </w:r>
          </w:hyperlink>
        </w:p>
        <w:p w14:paraId="10490397" w14:textId="77777777" w:rsidR="00382F71" w:rsidRDefault="00000000">
          <w:pPr>
            <w:pStyle w:val="TOC3"/>
            <w:numPr>
              <w:ilvl w:val="2"/>
              <w:numId w:val="1"/>
            </w:numPr>
            <w:tabs>
              <w:tab w:val="left" w:pos="1948"/>
              <w:tab w:val="left" w:leader="dot" w:pos="9473"/>
            </w:tabs>
            <w:spacing w:before="49"/>
            <w:ind w:hanging="637"/>
            <w:rPr>
              <w:rFonts w:ascii="Calibri" w:eastAsia="Calibri"/>
            </w:rPr>
          </w:pPr>
          <w:hyperlink w:anchor="_bookmark282" w:history="1">
            <w:r>
              <w:t>游戏测试与软件测试的区别</w:t>
            </w:r>
            <w:r>
              <w:rPr>
                <w:rFonts w:ascii="Times New Roman" w:eastAsia="Times New Roman"/>
              </w:rPr>
              <w:tab/>
            </w:r>
            <w:r>
              <w:rPr>
                <w:rFonts w:ascii="Calibri" w:eastAsia="Calibri"/>
              </w:rPr>
              <w:t>128</w:t>
            </w:r>
          </w:hyperlink>
        </w:p>
        <w:p w14:paraId="5C1B7A8A" w14:textId="77777777" w:rsidR="00382F71" w:rsidRDefault="00000000">
          <w:pPr>
            <w:pStyle w:val="TOC3"/>
            <w:numPr>
              <w:ilvl w:val="2"/>
              <w:numId w:val="1"/>
            </w:numPr>
            <w:tabs>
              <w:tab w:val="left" w:pos="2056"/>
              <w:tab w:val="left" w:leader="dot" w:pos="9475"/>
            </w:tabs>
            <w:spacing w:line="417" w:lineRule="auto"/>
            <w:ind w:left="1311" w:right="350" w:firstLine="0"/>
            <w:rPr>
              <w:rFonts w:ascii="Calibri" w:eastAsia="Calibri"/>
            </w:rPr>
          </w:pPr>
          <w:hyperlink w:anchor="_bookmark283" w:history="1">
            <w:r>
              <w:rPr>
                <w:w w:val="95"/>
              </w:rPr>
              <w:t>想象一个登录框，包括</w:t>
            </w:r>
            <w:r>
              <w:rPr>
                <w:spacing w:val="160"/>
              </w:rPr>
              <w:t xml:space="preserve"> </w:t>
            </w:r>
            <w:r>
              <w:rPr>
                <w:rFonts w:ascii="Calibri" w:eastAsia="Calibri"/>
                <w:w w:val="95"/>
              </w:rPr>
              <w:t>ID</w:t>
            </w:r>
            <w:r>
              <w:rPr>
                <w:w w:val="95"/>
              </w:rPr>
              <w:t>、密码、登录、取消，记住密码（复选框），尽可能的写出</w:t>
            </w:r>
          </w:hyperlink>
          <w:r>
            <w:t>你想到的测试点？</w:t>
          </w:r>
          <w:r>
            <w:rPr>
              <w:rFonts w:ascii="Times New Roman" w:eastAsia="Times New Roman"/>
            </w:rPr>
            <w:tab/>
          </w:r>
          <w:r>
            <w:rPr>
              <w:rFonts w:ascii="Calibri" w:eastAsia="Calibri"/>
              <w:spacing w:val="-1"/>
            </w:rPr>
            <w:t>128</w:t>
          </w:r>
        </w:p>
        <w:p w14:paraId="2538F34D" w14:textId="77777777" w:rsidR="00382F71" w:rsidRDefault="00000000">
          <w:pPr>
            <w:pStyle w:val="TOC3"/>
            <w:numPr>
              <w:ilvl w:val="2"/>
              <w:numId w:val="1"/>
            </w:numPr>
            <w:tabs>
              <w:tab w:val="left" w:pos="2056"/>
              <w:tab w:val="left" w:leader="dot" w:pos="9473"/>
            </w:tabs>
            <w:spacing w:before="0" w:line="269" w:lineRule="exact"/>
            <w:ind w:left="2055" w:hanging="745"/>
            <w:rPr>
              <w:rFonts w:ascii="Calibri" w:eastAsia="Calibri" w:hAnsi="Calibri"/>
            </w:rPr>
          </w:pPr>
          <w:hyperlink w:anchor="_bookmark284" w:history="1">
            <w:r>
              <w:t>针对添加购物车这个测试点说一下你要怎么测试</w:t>
            </w:r>
            <w:r>
              <w:rPr>
                <w:rFonts w:ascii="Calibri" w:eastAsia="Calibri" w:hAnsi="Calibri"/>
              </w:rPr>
              <w:t>“</w:t>
            </w:r>
            <w:r>
              <w:t>添加购物车</w:t>
            </w:r>
            <w:r>
              <w:rPr>
                <w:rFonts w:ascii="Calibri" w:eastAsia="Calibri" w:hAnsi="Calibri"/>
              </w:rPr>
              <w:t>”</w:t>
            </w:r>
            <w:r>
              <w:rPr>
                <w:rFonts w:ascii="Times New Roman" w:eastAsia="Times New Roman" w:hAnsi="Times New Roman"/>
              </w:rPr>
              <w:tab/>
            </w:r>
            <w:r>
              <w:rPr>
                <w:rFonts w:ascii="Calibri" w:eastAsia="Calibri" w:hAnsi="Calibri"/>
              </w:rPr>
              <w:t>130</w:t>
            </w:r>
          </w:hyperlink>
        </w:p>
        <w:p w14:paraId="14DA8B6B" w14:textId="77777777" w:rsidR="00382F71" w:rsidRDefault="00000000">
          <w:pPr>
            <w:pStyle w:val="TOC3"/>
            <w:numPr>
              <w:ilvl w:val="2"/>
              <w:numId w:val="1"/>
            </w:numPr>
            <w:tabs>
              <w:tab w:val="left" w:pos="2056"/>
              <w:tab w:val="left" w:leader="dot" w:pos="9475"/>
            </w:tabs>
            <w:ind w:left="2055" w:hanging="745"/>
            <w:rPr>
              <w:rFonts w:ascii="Calibri" w:eastAsia="Calibri"/>
            </w:rPr>
          </w:pPr>
          <w:hyperlink w:anchor="_bookmark285" w:history="1">
            <w:r>
              <w:t>网上银行转账是怎么测的，设计一下测试用例。</w:t>
            </w:r>
            <w:r>
              <w:rPr>
                <w:rFonts w:ascii="Times New Roman" w:eastAsia="Times New Roman"/>
              </w:rPr>
              <w:tab/>
            </w:r>
            <w:r>
              <w:rPr>
                <w:rFonts w:ascii="Calibri" w:eastAsia="Calibri"/>
              </w:rPr>
              <w:t>131</w:t>
            </w:r>
          </w:hyperlink>
        </w:p>
        <w:p w14:paraId="1F23556D" w14:textId="77777777" w:rsidR="00382F71" w:rsidRDefault="00000000">
          <w:pPr>
            <w:pStyle w:val="TOC1"/>
            <w:numPr>
              <w:ilvl w:val="0"/>
              <w:numId w:val="1"/>
            </w:numPr>
            <w:tabs>
              <w:tab w:val="left" w:pos="625"/>
              <w:tab w:val="left" w:leader="dot" w:pos="9475"/>
            </w:tabs>
            <w:ind w:left="624" w:hanging="154"/>
          </w:pPr>
          <w:hyperlink w:anchor="_bookmark286" w:history="1">
            <w:r>
              <w:t>Linux</w:t>
            </w:r>
            <w:r>
              <w:rPr>
                <w:spacing w:val="56"/>
              </w:rPr>
              <w:t xml:space="preserve"> </w:t>
            </w:r>
            <w:r>
              <w:rPr>
                <w:rFonts w:ascii="宋体" w:eastAsia="宋体" w:hint="eastAsia"/>
              </w:rPr>
              <w:t>基础</w:t>
            </w:r>
            <w:r>
              <w:rPr>
                <w:rFonts w:ascii="Times New Roman" w:eastAsia="Times New Roman"/>
              </w:rPr>
              <w:tab/>
            </w:r>
            <w:r>
              <w:t>131</w:t>
            </w:r>
          </w:hyperlink>
        </w:p>
        <w:p w14:paraId="2990EA00" w14:textId="77777777" w:rsidR="00382F71" w:rsidRDefault="00000000">
          <w:pPr>
            <w:pStyle w:val="TOC2"/>
            <w:numPr>
              <w:ilvl w:val="1"/>
              <w:numId w:val="1"/>
            </w:numPr>
            <w:tabs>
              <w:tab w:val="left" w:pos="1206"/>
              <w:tab w:val="left" w:leader="dot" w:pos="9473"/>
            </w:tabs>
            <w:spacing w:before="198"/>
            <w:ind w:left="1205" w:hanging="315"/>
          </w:pPr>
          <w:hyperlink w:anchor="_bookmark287" w:history="1">
            <w:r>
              <w:t>Linux</w:t>
            </w:r>
            <w:r>
              <w:rPr>
                <w:spacing w:val="1"/>
              </w:rPr>
              <w:t xml:space="preserve"> </w:t>
            </w:r>
            <w:r>
              <w:rPr>
                <w:rFonts w:ascii="宋体" w:eastAsia="宋体" w:hint="eastAsia"/>
              </w:rPr>
              <w:t>基础</w:t>
            </w:r>
            <w:r>
              <w:rPr>
                <w:rFonts w:ascii="Times New Roman" w:eastAsia="Times New Roman"/>
              </w:rPr>
              <w:tab/>
            </w:r>
            <w:r>
              <w:t>131</w:t>
            </w:r>
          </w:hyperlink>
        </w:p>
        <w:p w14:paraId="376DCCB4"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88" w:history="1">
            <w:r>
              <w:rPr>
                <w:w w:val="95"/>
              </w:rPr>
              <w:t>说出</w:t>
            </w:r>
            <w:r>
              <w:rPr>
                <w:spacing w:val="-19"/>
                <w:w w:val="95"/>
              </w:rPr>
              <w:t xml:space="preserve"> </w:t>
            </w:r>
            <w:r>
              <w:rPr>
                <w:rFonts w:ascii="Calibri" w:eastAsia="Calibri"/>
                <w:w w:val="95"/>
              </w:rPr>
              <w:t>10</w:t>
            </w:r>
            <w:r>
              <w:rPr>
                <w:rFonts w:ascii="Calibri" w:eastAsia="Calibri"/>
                <w:spacing w:val="35"/>
                <w:w w:val="95"/>
              </w:rPr>
              <w:t xml:space="preserve"> </w:t>
            </w:r>
            <w:proofErr w:type="gramStart"/>
            <w:r>
              <w:rPr>
                <w:w w:val="95"/>
              </w:rPr>
              <w:t>个</w:t>
            </w:r>
            <w:proofErr w:type="gramEnd"/>
            <w:r>
              <w:rPr>
                <w:w w:val="95"/>
              </w:rPr>
              <w:t>以上的</w:t>
            </w:r>
            <w:r>
              <w:rPr>
                <w:spacing w:val="-23"/>
                <w:w w:val="95"/>
              </w:rPr>
              <w:t xml:space="preserve"> </w:t>
            </w:r>
            <w:r>
              <w:rPr>
                <w:rFonts w:ascii="Calibri" w:eastAsia="Calibri"/>
                <w:w w:val="95"/>
              </w:rPr>
              <w:t>Linux</w:t>
            </w:r>
            <w:r>
              <w:rPr>
                <w:rFonts w:ascii="Calibri" w:eastAsia="Calibri"/>
                <w:spacing w:val="34"/>
                <w:w w:val="95"/>
              </w:rPr>
              <w:t xml:space="preserve"> </w:t>
            </w:r>
            <w:r>
              <w:rPr>
                <w:w w:val="95"/>
              </w:rPr>
              <w:t>命令</w:t>
            </w:r>
            <w:r>
              <w:rPr>
                <w:rFonts w:ascii="Times New Roman" w:eastAsia="Times New Roman"/>
                <w:w w:val="95"/>
              </w:rPr>
              <w:tab/>
            </w:r>
            <w:r>
              <w:rPr>
                <w:rFonts w:ascii="Calibri" w:eastAsia="Calibri"/>
              </w:rPr>
              <w:t>131</w:t>
            </w:r>
          </w:hyperlink>
        </w:p>
        <w:p w14:paraId="0A52F2E8"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89" w:history="1">
            <w:r>
              <w:rPr>
                <w:w w:val="95"/>
              </w:rPr>
              <w:t>在</w:t>
            </w:r>
            <w:r>
              <w:rPr>
                <w:spacing w:val="-9"/>
                <w:w w:val="95"/>
              </w:rPr>
              <w:t xml:space="preserve"> </w:t>
            </w:r>
            <w:r>
              <w:rPr>
                <w:rFonts w:ascii="Calibri" w:eastAsia="Calibri"/>
                <w:w w:val="95"/>
              </w:rPr>
              <w:t>RedHat</w:t>
            </w:r>
            <w:r>
              <w:rPr>
                <w:rFonts w:ascii="Calibri" w:eastAsia="Calibri"/>
                <w:spacing w:val="47"/>
              </w:rPr>
              <w:t xml:space="preserve"> </w:t>
            </w:r>
            <w:r>
              <w:rPr>
                <w:w w:val="95"/>
              </w:rPr>
              <w:t>中，从</w:t>
            </w:r>
            <w:r>
              <w:rPr>
                <w:spacing w:val="-8"/>
                <w:w w:val="95"/>
              </w:rPr>
              <w:t xml:space="preserve"> </w:t>
            </w:r>
            <w:r>
              <w:rPr>
                <w:rFonts w:ascii="Calibri" w:eastAsia="Calibri"/>
                <w:w w:val="95"/>
              </w:rPr>
              <w:t>root</w:t>
            </w:r>
            <w:r>
              <w:rPr>
                <w:rFonts w:ascii="Calibri" w:eastAsia="Calibri"/>
                <w:spacing w:val="42"/>
                <w:w w:val="95"/>
              </w:rPr>
              <w:t xml:space="preserve"> </w:t>
            </w:r>
            <w:r>
              <w:rPr>
                <w:w w:val="95"/>
              </w:rPr>
              <w:t>用户切到</w:t>
            </w:r>
            <w:r>
              <w:rPr>
                <w:spacing w:val="-1"/>
                <w:w w:val="95"/>
              </w:rPr>
              <w:t xml:space="preserve"> </w:t>
            </w:r>
            <w:r>
              <w:rPr>
                <w:rFonts w:ascii="Calibri" w:eastAsia="Calibri"/>
                <w:w w:val="95"/>
              </w:rPr>
              <w:t>userl</w:t>
            </w:r>
            <w:r>
              <w:rPr>
                <w:rFonts w:ascii="Calibri" w:eastAsia="Calibri"/>
                <w:spacing w:val="48"/>
              </w:rPr>
              <w:t xml:space="preserve"> </w:t>
            </w:r>
            <w:r>
              <w:rPr>
                <w:w w:val="95"/>
              </w:rPr>
              <w:t>用户，一般用什么命令？</w:t>
            </w:r>
            <w:r>
              <w:rPr>
                <w:rFonts w:ascii="Times New Roman" w:eastAsia="Times New Roman"/>
                <w:w w:val="95"/>
              </w:rPr>
              <w:tab/>
            </w:r>
            <w:r>
              <w:rPr>
                <w:rFonts w:ascii="Calibri" w:eastAsia="Calibri"/>
              </w:rPr>
              <w:t>132</w:t>
            </w:r>
          </w:hyperlink>
        </w:p>
        <w:p w14:paraId="2B3D55C5" w14:textId="77777777" w:rsidR="00382F71" w:rsidRDefault="00000000">
          <w:pPr>
            <w:pStyle w:val="TOC3"/>
            <w:numPr>
              <w:ilvl w:val="2"/>
              <w:numId w:val="1"/>
            </w:numPr>
            <w:tabs>
              <w:tab w:val="left" w:pos="1784"/>
              <w:tab w:val="left" w:leader="dot" w:pos="9475"/>
            </w:tabs>
            <w:ind w:left="1784" w:hanging="473"/>
            <w:rPr>
              <w:rFonts w:ascii="Calibri" w:eastAsia="Calibri"/>
            </w:rPr>
          </w:pPr>
          <w:hyperlink w:anchor="_bookmark290" w:history="1">
            <w:r>
              <w:rPr>
                <w:rFonts w:ascii="Calibri" w:eastAsia="Calibri"/>
              </w:rPr>
              <w:t>Linux</w:t>
            </w:r>
            <w:r>
              <w:rPr>
                <w:rFonts w:ascii="Calibri" w:eastAsia="Calibri"/>
                <w:spacing w:val="3"/>
              </w:rPr>
              <w:t xml:space="preserve"> </w:t>
            </w:r>
            <w:r>
              <w:t>中，一般怎么隐藏文件？</w:t>
            </w:r>
            <w:r>
              <w:rPr>
                <w:rFonts w:ascii="Times New Roman" w:eastAsia="Times New Roman"/>
              </w:rPr>
              <w:tab/>
            </w:r>
            <w:r>
              <w:rPr>
                <w:rFonts w:ascii="Calibri" w:eastAsia="Calibri"/>
              </w:rPr>
              <w:t>132</w:t>
            </w:r>
          </w:hyperlink>
        </w:p>
        <w:p w14:paraId="6B1035D7"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91" w:history="1">
            <w:r>
              <w:rPr>
                <w:w w:val="95"/>
              </w:rPr>
              <w:t>在</w:t>
            </w:r>
            <w:r>
              <w:rPr>
                <w:spacing w:val="37"/>
                <w:w w:val="95"/>
              </w:rPr>
              <w:t xml:space="preserve"> </w:t>
            </w:r>
            <w:r>
              <w:rPr>
                <w:rFonts w:ascii="Calibri" w:eastAsia="Calibri"/>
                <w:w w:val="95"/>
              </w:rPr>
              <w:t>Linux</w:t>
            </w:r>
            <w:r>
              <w:rPr>
                <w:rFonts w:ascii="Calibri" w:eastAsia="Calibri"/>
                <w:spacing w:val="92"/>
              </w:rPr>
              <w:t xml:space="preserve"> </w:t>
            </w:r>
            <w:r>
              <w:rPr>
                <w:w w:val="95"/>
              </w:rPr>
              <w:t>系统中，一个文件的访问权限是</w:t>
            </w:r>
            <w:r>
              <w:rPr>
                <w:spacing w:val="43"/>
                <w:w w:val="95"/>
              </w:rPr>
              <w:t xml:space="preserve"> </w:t>
            </w:r>
            <w:r>
              <w:rPr>
                <w:rFonts w:ascii="Calibri" w:eastAsia="Calibri"/>
                <w:w w:val="95"/>
              </w:rPr>
              <w:t>755</w:t>
            </w:r>
            <w:r>
              <w:rPr>
                <w:w w:val="95"/>
              </w:rPr>
              <w:t>，其含义是什么？</w:t>
            </w:r>
            <w:r>
              <w:rPr>
                <w:rFonts w:ascii="Times New Roman" w:eastAsia="Times New Roman"/>
                <w:w w:val="95"/>
              </w:rPr>
              <w:tab/>
            </w:r>
            <w:r>
              <w:rPr>
                <w:rFonts w:ascii="Calibri" w:eastAsia="Calibri"/>
              </w:rPr>
              <w:t>132</w:t>
            </w:r>
          </w:hyperlink>
        </w:p>
        <w:p w14:paraId="67EE59B0"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92" w:history="1">
            <w:r>
              <w:t>如何查</w:t>
            </w:r>
            <w:r>
              <w:rPr>
                <w:spacing w:val="50"/>
              </w:rPr>
              <w:t>看</w:t>
            </w:r>
            <w:r>
              <w:rPr>
                <w:rFonts w:ascii="Calibri" w:eastAsia="Calibri"/>
              </w:rPr>
              <w:t xml:space="preserve">CPU </w:t>
            </w:r>
            <w:r>
              <w:t>信息？</w:t>
            </w:r>
            <w:r>
              <w:rPr>
                <w:rFonts w:ascii="Times New Roman" w:eastAsia="Times New Roman"/>
              </w:rPr>
              <w:tab/>
            </w:r>
            <w:r>
              <w:rPr>
                <w:rFonts w:ascii="Calibri" w:eastAsia="Calibri"/>
              </w:rPr>
              <w:t>133</w:t>
            </w:r>
          </w:hyperlink>
        </w:p>
        <w:p w14:paraId="3DF39406"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93" w:history="1">
            <w:r>
              <w:t>查看占</w:t>
            </w:r>
            <w:r>
              <w:rPr>
                <w:spacing w:val="50"/>
              </w:rPr>
              <w:t>用</w:t>
            </w:r>
            <w:r>
              <w:rPr>
                <w:rFonts w:ascii="Calibri" w:eastAsia="Calibri"/>
              </w:rPr>
              <w:t>CPU</w:t>
            </w:r>
            <w:r>
              <w:rPr>
                <w:rFonts w:ascii="Calibri" w:eastAsia="Calibri"/>
                <w:spacing w:val="-1"/>
              </w:rPr>
              <w:t xml:space="preserve"> </w:t>
            </w:r>
            <w:r>
              <w:t>使用率最高的进程？</w:t>
            </w:r>
            <w:r>
              <w:rPr>
                <w:rFonts w:ascii="Times New Roman" w:eastAsia="Times New Roman"/>
              </w:rPr>
              <w:tab/>
            </w:r>
            <w:r>
              <w:rPr>
                <w:rFonts w:ascii="Calibri" w:eastAsia="Calibri"/>
              </w:rPr>
              <w:t>133</w:t>
            </w:r>
          </w:hyperlink>
        </w:p>
        <w:p w14:paraId="448270E9"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94" w:history="1">
            <w:r>
              <w:t>如何查看一个文件的末</w:t>
            </w:r>
            <w:r>
              <w:rPr>
                <w:spacing w:val="47"/>
              </w:rPr>
              <w:t>尾</w:t>
            </w:r>
            <w:r>
              <w:rPr>
                <w:rFonts w:ascii="Calibri" w:eastAsia="Calibri"/>
              </w:rPr>
              <w:t>50</w:t>
            </w:r>
            <w:r>
              <w:rPr>
                <w:rFonts w:ascii="Calibri" w:eastAsia="Calibri"/>
                <w:spacing w:val="-1"/>
              </w:rPr>
              <w:t xml:space="preserve"> </w:t>
            </w:r>
            <w:r>
              <w:t>行？</w:t>
            </w:r>
            <w:r>
              <w:rPr>
                <w:rFonts w:ascii="Times New Roman" w:eastAsia="Times New Roman"/>
              </w:rPr>
              <w:tab/>
            </w:r>
            <w:r>
              <w:rPr>
                <w:rFonts w:ascii="Calibri" w:eastAsia="Calibri"/>
              </w:rPr>
              <w:t>133</w:t>
            </w:r>
          </w:hyperlink>
        </w:p>
        <w:p w14:paraId="5B328677" w14:textId="77777777" w:rsidR="00382F71" w:rsidRDefault="00000000">
          <w:pPr>
            <w:pStyle w:val="TOC3"/>
            <w:numPr>
              <w:ilvl w:val="2"/>
              <w:numId w:val="1"/>
            </w:numPr>
            <w:tabs>
              <w:tab w:val="left" w:pos="1842"/>
              <w:tab w:val="left" w:leader="dot" w:pos="9475"/>
            </w:tabs>
            <w:ind w:left="1841" w:hanging="531"/>
            <w:rPr>
              <w:rFonts w:ascii="Calibri" w:eastAsia="Calibri" w:hAnsi="Calibri"/>
            </w:rPr>
          </w:pPr>
          <w:hyperlink w:anchor="_bookmark295" w:history="1">
            <w:r>
              <w:t>如何过滤文件内容中包含</w:t>
            </w:r>
            <w:proofErr w:type="gramStart"/>
            <w:r>
              <w:rPr>
                <w:rFonts w:ascii="Calibri" w:eastAsia="Calibri" w:hAnsi="Calibri"/>
              </w:rPr>
              <w:t>”</w:t>
            </w:r>
            <w:proofErr w:type="gramEnd"/>
            <w:r>
              <w:rPr>
                <w:rFonts w:ascii="Calibri" w:eastAsia="Calibri" w:hAnsi="Calibri"/>
              </w:rPr>
              <w:t>ERROR“</w:t>
            </w:r>
            <w:r>
              <w:t>的行？</w:t>
            </w:r>
            <w:r>
              <w:rPr>
                <w:rFonts w:ascii="Times New Roman" w:eastAsia="Times New Roman" w:hAnsi="Times New Roman"/>
              </w:rPr>
              <w:tab/>
            </w:r>
            <w:r>
              <w:rPr>
                <w:rFonts w:ascii="Calibri" w:eastAsia="Calibri" w:hAnsi="Calibri"/>
              </w:rPr>
              <w:t>133</w:t>
            </w:r>
          </w:hyperlink>
        </w:p>
        <w:p w14:paraId="3C5D6BAE"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296" w:history="1">
            <w:r>
              <w:t>查看某端口号？</w:t>
            </w:r>
            <w:r>
              <w:rPr>
                <w:rFonts w:ascii="Times New Roman" w:eastAsia="Times New Roman"/>
              </w:rPr>
              <w:tab/>
            </w:r>
            <w:r>
              <w:rPr>
                <w:rFonts w:ascii="Calibri" w:eastAsia="Calibri"/>
              </w:rPr>
              <w:t>133</w:t>
            </w:r>
          </w:hyperlink>
        </w:p>
        <w:p w14:paraId="66F8D3FE"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297" w:history="1">
            <w:r>
              <w:t>查看</w:t>
            </w:r>
            <w:proofErr w:type="gramStart"/>
            <w:r>
              <w:t>某进程</w:t>
            </w:r>
            <w:proofErr w:type="gramEnd"/>
            <w:r>
              <w:t>号？</w:t>
            </w:r>
            <w:r>
              <w:rPr>
                <w:rFonts w:ascii="Times New Roman" w:eastAsia="Times New Roman"/>
              </w:rPr>
              <w:tab/>
            </w:r>
            <w:r>
              <w:rPr>
                <w:rFonts w:ascii="Calibri" w:eastAsia="Calibri"/>
              </w:rPr>
              <w:t>133</w:t>
            </w:r>
          </w:hyperlink>
        </w:p>
        <w:p w14:paraId="72E992AF" w14:textId="77777777" w:rsidR="00382F71" w:rsidRDefault="00000000">
          <w:pPr>
            <w:pStyle w:val="TOC3"/>
            <w:numPr>
              <w:ilvl w:val="2"/>
              <w:numId w:val="1"/>
            </w:numPr>
            <w:tabs>
              <w:tab w:val="left" w:pos="1892"/>
              <w:tab w:val="left" w:leader="dot" w:pos="9475"/>
            </w:tabs>
            <w:ind w:left="1892" w:hanging="581"/>
            <w:rPr>
              <w:rFonts w:ascii="Calibri" w:eastAsia="Calibri"/>
            </w:rPr>
          </w:pPr>
          <w:hyperlink w:anchor="_bookmark298" w:history="1">
            <w:r>
              <w:rPr>
                <w:rFonts w:ascii="Calibri" w:eastAsia="Calibri"/>
                <w:w w:val="95"/>
              </w:rPr>
              <w:t>grep</w:t>
            </w:r>
            <w:r>
              <w:rPr>
                <w:rFonts w:ascii="Calibri" w:eastAsia="Calibri"/>
                <w:spacing w:val="22"/>
                <w:w w:val="95"/>
              </w:rPr>
              <w:t xml:space="preserve"> </w:t>
            </w:r>
            <w:r>
              <w:rPr>
                <w:w w:val="95"/>
              </w:rPr>
              <w:t>和</w:t>
            </w:r>
            <w:r>
              <w:rPr>
                <w:spacing w:val="-18"/>
                <w:w w:val="95"/>
              </w:rPr>
              <w:t xml:space="preserve"> </w:t>
            </w:r>
            <w:r>
              <w:rPr>
                <w:rFonts w:ascii="Calibri" w:eastAsia="Calibri"/>
                <w:w w:val="95"/>
              </w:rPr>
              <w:t>find</w:t>
            </w:r>
            <w:r>
              <w:rPr>
                <w:rFonts w:ascii="Calibri" w:eastAsia="Calibri"/>
                <w:spacing w:val="23"/>
                <w:w w:val="95"/>
              </w:rPr>
              <w:t xml:space="preserve"> </w:t>
            </w:r>
            <w:r>
              <w:rPr>
                <w:w w:val="95"/>
              </w:rPr>
              <w:t>的区别？</w:t>
            </w:r>
            <w:r>
              <w:rPr>
                <w:rFonts w:ascii="Calibri" w:eastAsia="Calibri"/>
                <w:w w:val="95"/>
              </w:rPr>
              <w:t>grep</w:t>
            </w:r>
            <w:r>
              <w:rPr>
                <w:rFonts w:ascii="Calibri" w:eastAsia="Calibri"/>
                <w:spacing w:val="27"/>
                <w:w w:val="95"/>
              </w:rPr>
              <w:t xml:space="preserve"> </w:t>
            </w:r>
            <w:r>
              <w:rPr>
                <w:w w:val="95"/>
              </w:rPr>
              <w:t>都有哪些用法？</w:t>
            </w:r>
            <w:r>
              <w:rPr>
                <w:rFonts w:ascii="Times New Roman" w:eastAsia="Times New Roman"/>
                <w:w w:val="95"/>
              </w:rPr>
              <w:tab/>
            </w:r>
            <w:r>
              <w:rPr>
                <w:rFonts w:ascii="Calibri" w:eastAsia="Calibri"/>
              </w:rPr>
              <w:t>133</w:t>
            </w:r>
          </w:hyperlink>
        </w:p>
        <w:p w14:paraId="05AD347F"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299" w:history="1">
            <w:r>
              <w:rPr>
                <w:w w:val="95"/>
              </w:rPr>
              <w:t>查看</w:t>
            </w:r>
            <w:r>
              <w:rPr>
                <w:spacing w:val="-17"/>
                <w:w w:val="95"/>
              </w:rPr>
              <w:t xml:space="preserve"> </w:t>
            </w:r>
            <w:r>
              <w:rPr>
                <w:rFonts w:ascii="Calibri" w:eastAsia="Calibri"/>
                <w:w w:val="95"/>
              </w:rPr>
              <w:t>IP</w:t>
            </w:r>
            <w:r>
              <w:rPr>
                <w:rFonts w:ascii="Calibri" w:eastAsia="Calibri"/>
                <w:spacing w:val="29"/>
                <w:w w:val="95"/>
              </w:rPr>
              <w:t xml:space="preserve"> </w:t>
            </w:r>
            <w:r>
              <w:rPr>
                <w:w w:val="95"/>
              </w:rPr>
              <w:t>地址？</w:t>
            </w:r>
            <w:r>
              <w:rPr>
                <w:rFonts w:ascii="Times New Roman" w:eastAsia="Times New Roman"/>
                <w:w w:val="95"/>
              </w:rPr>
              <w:tab/>
            </w:r>
            <w:r>
              <w:rPr>
                <w:rFonts w:ascii="Calibri" w:eastAsia="Calibri"/>
              </w:rPr>
              <w:t>133</w:t>
            </w:r>
          </w:hyperlink>
        </w:p>
        <w:p w14:paraId="60C3956C"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00" w:history="1">
            <w:r>
              <w:t>创建和删除一个多级目录？</w:t>
            </w:r>
            <w:r>
              <w:rPr>
                <w:rFonts w:ascii="Times New Roman" w:eastAsia="Times New Roman"/>
              </w:rPr>
              <w:tab/>
            </w:r>
            <w:r>
              <w:rPr>
                <w:rFonts w:ascii="Calibri" w:eastAsia="Calibri"/>
              </w:rPr>
              <w:t>133</w:t>
            </w:r>
          </w:hyperlink>
        </w:p>
        <w:p w14:paraId="4A482D4C"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01" w:history="1">
            <w:r>
              <w:t>在当前用户家目录中查</w:t>
            </w:r>
            <w:r>
              <w:rPr>
                <w:spacing w:val="50"/>
              </w:rPr>
              <w:t>找</w:t>
            </w:r>
            <w:r>
              <w:rPr>
                <w:rFonts w:ascii="Calibri" w:eastAsia="Calibri"/>
              </w:rPr>
              <w:t>haha.txt</w:t>
            </w:r>
            <w:r>
              <w:rPr>
                <w:rFonts w:ascii="Calibri" w:eastAsia="Calibri"/>
                <w:spacing w:val="-7"/>
              </w:rPr>
              <w:t xml:space="preserve"> </w:t>
            </w:r>
            <w:r>
              <w:t>文件？</w:t>
            </w:r>
            <w:r>
              <w:rPr>
                <w:rFonts w:ascii="Times New Roman" w:eastAsia="Times New Roman"/>
              </w:rPr>
              <w:tab/>
            </w:r>
            <w:r>
              <w:rPr>
                <w:rFonts w:ascii="Calibri" w:eastAsia="Calibri"/>
              </w:rPr>
              <w:t>134</w:t>
            </w:r>
          </w:hyperlink>
        </w:p>
        <w:p w14:paraId="4DFE8703"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02" w:history="1">
            <w:r>
              <w:t>如何查询</w:t>
            </w:r>
            <w:r>
              <w:rPr>
                <w:spacing w:val="50"/>
              </w:rPr>
              <w:t>出</w:t>
            </w:r>
            <w:r>
              <w:rPr>
                <w:rFonts w:ascii="Calibri" w:eastAsia="Calibri"/>
              </w:rPr>
              <w:t>tomcat</w:t>
            </w:r>
            <w:r>
              <w:rPr>
                <w:rFonts w:ascii="Calibri" w:eastAsia="Calibri"/>
                <w:spacing w:val="-5"/>
              </w:rPr>
              <w:t xml:space="preserve"> </w:t>
            </w:r>
            <w:r>
              <w:t>的进程并杀掉这个进程，写</w:t>
            </w:r>
            <w:r>
              <w:rPr>
                <w:spacing w:val="47"/>
              </w:rPr>
              <w:t>出</w:t>
            </w:r>
            <w:r>
              <w:rPr>
                <w:rFonts w:ascii="Calibri" w:eastAsia="Calibri"/>
              </w:rPr>
              <w:t>linux</w:t>
            </w:r>
            <w:r>
              <w:rPr>
                <w:rFonts w:ascii="Calibri" w:eastAsia="Calibri"/>
                <w:spacing w:val="-3"/>
              </w:rPr>
              <w:t xml:space="preserve"> </w:t>
            </w:r>
            <w:r>
              <w:t>命令？</w:t>
            </w:r>
            <w:r>
              <w:rPr>
                <w:rFonts w:ascii="Times New Roman" w:eastAsia="Times New Roman"/>
              </w:rPr>
              <w:tab/>
            </w:r>
            <w:r>
              <w:rPr>
                <w:rFonts w:ascii="Calibri" w:eastAsia="Calibri"/>
              </w:rPr>
              <w:t>134</w:t>
            </w:r>
          </w:hyperlink>
        </w:p>
        <w:p w14:paraId="388E6617" w14:textId="77777777" w:rsidR="00382F71" w:rsidRDefault="00000000">
          <w:pPr>
            <w:pStyle w:val="TOC3"/>
            <w:numPr>
              <w:ilvl w:val="2"/>
              <w:numId w:val="1"/>
            </w:numPr>
            <w:tabs>
              <w:tab w:val="left" w:pos="1948"/>
              <w:tab w:val="left" w:leader="dot" w:pos="9473"/>
            </w:tabs>
            <w:spacing w:before="198"/>
            <w:ind w:hanging="637"/>
            <w:rPr>
              <w:rFonts w:ascii="Calibri" w:eastAsia="Calibri"/>
            </w:rPr>
          </w:pPr>
          <w:hyperlink w:anchor="_bookmark303" w:history="1">
            <w:r>
              <w:t>动态查看日志文件？</w:t>
            </w:r>
            <w:r>
              <w:rPr>
                <w:rFonts w:ascii="Times New Roman" w:eastAsia="Times New Roman"/>
              </w:rPr>
              <w:tab/>
            </w:r>
            <w:r>
              <w:rPr>
                <w:rFonts w:ascii="Calibri" w:eastAsia="Calibri"/>
              </w:rPr>
              <w:t>134</w:t>
            </w:r>
          </w:hyperlink>
        </w:p>
        <w:p w14:paraId="49EF5EB1"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04" w:history="1">
            <w:r>
              <w:t>查看系统硬盘空间的命令？</w:t>
            </w:r>
            <w:r>
              <w:rPr>
                <w:rFonts w:ascii="Times New Roman" w:eastAsia="Times New Roman"/>
              </w:rPr>
              <w:tab/>
            </w:r>
            <w:r>
              <w:rPr>
                <w:rFonts w:ascii="Calibri" w:eastAsia="Calibri"/>
              </w:rPr>
              <w:t>134</w:t>
            </w:r>
          </w:hyperlink>
        </w:p>
        <w:p w14:paraId="7F107A13"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05" w:history="1">
            <w:r>
              <w:t>查看当前机器</w:t>
            </w:r>
            <w:r>
              <w:rPr>
                <w:spacing w:val="-4"/>
              </w:rPr>
              <w:t xml:space="preserve"> </w:t>
            </w:r>
            <w:r>
              <w:rPr>
                <w:rFonts w:ascii="Calibri" w:eastAsia="Calibri"/>
              </w:rPr>
              <w:t>listen</w:t>
            </w:r>
            <w:r>
              <w:rPr>
                <w:rFonts w:ascii="Calibri" w:eastAsia="Calibri"/>
                <w:spacing w:val="54"/>
              </w:rPr>
              <w:t xml:space="preserve"> </w:t>
            </w:r>
            <w:r>
              <w:t>的所有端口？</w:t>
            </w:r>
            <w:r>
              <w:rPr>
                <w:rFonts w:ascii="Times New Roman" w:eastAsia="Times New Roman"/>
              </w:rPr>
              <w:tab/>
            </w:r>
            <w:r>
              <w:rPr>
                <w:rFonts w:ascii="Calibri" w:eastAsia="Calibri"/>
              </w:rPr>
              <w:t>134</w:t>
            </w:r>
          </w:hyperlink>
        </w:p>
        <w:p w14:paraId="36281993"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06" w:history="1">
            <w:r>
              <w:t>把一个文件夹打包压缩成</w:t>
            </w:r>
            <w:r>
              <w:rPr>
                <w:rFonts w:ascii="Calibri" w:eastAsia="Calibri"/>
              </w:rPr>
              <w:t>.tar.gz</w:t>
            </w:r>
            <w:r>
              <w:rPr>
                <w:rFonts w:ascii="Calibri" w:eastAsia="Calibri"/>
                <w:spacing w:val="36"/>
              </w:rPr>
              <w:t xml:space="preserve"> </w:t>
            </w:r>
            <w:r>
              <w:t>的命令，以及解压拆包</w:t>
            </w:r>
            <w:r>
              <w:rPr>
                <w:rFonts w:ascii="Calibri" w:eastAsia="Calibri"/>
              </w:rPr>
              <w:t>.tar.gz</w:t>
            </w:r>
            <w:r>
              <w:rPr>
                <w:rFonts w:ascii="Calibri" w:eastAsia="Calibri"/>
                <w:spacing w:val="36"/>
              </w:rPr>
              <w:t xml:space="preserve"> </w:t>
            </w:r>
            <w:r>
              <w:t>的命令？</w:t>
            </w:r>
            <w:r>
              <w:rPr>
                <w:rFonts w:ascii="Times New Roman" w:eastAsia="Times New Roman"/>
              </w:rPr>
              <w:tab/>
            </w:r>
            <w:r>
              <w:rPr>
                <w:rFonts w:ascii="Calibri" w:eastAsia="Calibri"/>
              </w:rPr>
              <w:t>134</w:t>
            </w:r>
          </w:hyperlink>
        </w:p>
        <w:p w14:paraId="3B69DAD1" w14:textId="77777777" w:rsidR="00382F71" w:rsidRDefault="00000000">
          <w:pPr>
            <w:pStyle w:val="TOC3"/>
            <w:numPr>
              <w:ilvl w:val="2"/>
              <w:numId w:val="1"/>
            </w:numPr>
            <w:tabs>
              <w:tab w:val="left" w:pos="1900"/>
              <w:tab w:val="left" w:leader="dot" w:pos="9475"/>
            </w:tabs>
            <w:spacing w:line="417" w:lineRule="auto"/>
            <w:ind w:left="1311" w:right="350" w:firstLine="0"/>
            <w:rPr>
              <w:rFonts w:ascii="Calibri" w:eastAsia="Calibri"/>
            </w:rPr>
          </w:pPr>
          <w:hyperlink w:anchor="_bookmark307" w:history="1">
            <w:r>
              <w:rPr>
                <w:rFonts w:ascii="Calibri" w:eastAsia="Calibri"/>
              </w:rPr>
              <w:t xml:space="preserve">Xshell  </w:t>
            </w:r>
            <w:r>
              <w:rPr>
                <w:rFonts w:ascii="Calibri" w:eastAsia="Calibri"/>
                <w:spacing w:val="34"/>
              </w:rPr>
              <w:t xml:space="preserve"> </w:t>
            </w:r>
            <w:r>
              <w:t>工具</w:t>
            </w:r>
            <w:r>
              <w:rPr>
                <w:spacing w:val="11"/>
              </w:rPr>
              <w:t>如</w:t>
            </w:r>
            <w:r>
              <w:t>果想要</w:t>
            </w:r>
            <w:r>
              <w:rPr>
                <w:spacing w:val="11"/>
              </w:rPr>
              <w:t>实</w:t>
            </w:r>
            <w:r>
              <w:t>现从服务</w:t>
            </w:r>
            <w:r>
              <w:rPr>
                <w:spacing w:val="11"/>
              </w:rPr>
              <w:t>器</w:t>
            </w:r>
            <w:r>
              <w:t>上</w:t>
            </w:r>
            <w:proofErr w:type="gramStart"/>
            <w:r>
              <w:t>传或</w:t>
            </w:r>
            <w:r>
              <w:rPr>
                <w:spacing w:val="11"/>
              </w:rPr>
              <w:t>者</w:t>
            </w:r>
            <w:proofErr w:type="gramEnd"/>
            <w:r>
              <w:t>下载文</w:t>
            </w:r>
            <w:r>
              <w:rPr>
                <w:spacing w:val="11"/>
              </w:rPr>
              <w:t>件</w:t>
            </w:r>
            <w:r>
              <w:t>的话</w:t>
            </w:r>
            <w:r>
              <w:rPr>
                <w:rFonts w:ascii="Calibri" w:eastAsia="Calibri"/>
              </w:rPr>
              <w:t>,</w:t>
            </w:r>
            <w:r>
              <w:t>可以</w:t>
            </w:r>
            <w:r>
              <w:rPr>
                <w:spacing w:val="11"/>
              </w:rPr>
              <w:t>在</w:t>
            </w:r>
            <w:r>
              <w:t>服务器</w:t>
            </w:r>
            <w:r>
              <w:rPr>
                <w:spacing w:val="11"/>
              </w:rPr>
              <w:t>上</w:t>
            </w:r>
            <w:r>
              <w:t>安装什么</w:t>
            </w:r>
          </w:hyperlink>
          <w:r>
            <w:t>包？</w:t>
          </w:r>
          <w:r>
            <w:rPr>
              <w:rFonts w:ascii="Times New Roman" w:eastAsia="Times New Roman"/>
            </w:rPr>
            <w:tab/>
          </w:r>
          <w:r>
            <w:rPr>
              <w:rFonts w:ascii="Calibri" w:eastAsia="Calibri"/>
            </w:rPr>
            <w:t>134</w:t>
          </w:r>
        </w:p>
        <w:p w14:paraId="66FC6987" w14:textId="77777777" w:rsidR="00382F71" w:rsidRDefault="00000000">
          <w:pPr>
            <w:pStyle w:val="TOC3"/>
            <w:numPr>
              <w:ilvl w:val="2"/>
              <w:numId w:val="1"/>
            </w:numPr>
            <w:tabs>
              <w:tab w:val="left" w:pos="1948"/>
              <w:tab w:val="left" w:leader="dot" w:pos="9473"/>
            </w:tabs>
            <w:spacing w:before="0" w:line="269" w:lineRule="exact"/>
            <w:ind w:hanging="637"/>
            <w:rPr>
              <w:rFonts w:ascii="Calibri" w:eastAsia="Calibri"/>
            </w:rPr>
          </w:pPr>
          <w:hyperlink w:anchor="_bookmark308" w:history="1">
            <w:r>
              <w:t>以</w:t>
            </w:r>
            <w:r>
              <w:rPr>
                <w:rFonts w:ascii="Calibri" w:eastAsia="Calibri"/>
              </w:rPr>
              <w:t>/etc/passwd</w:t>
            </w:r>
            <w:r>
              <w:rPr>
                <w:rFonts w:ascii="Calibri" w:eastAsia="Calibri"/>
                <w:spacing w:val="45"/>
              </w:rPr>
              <w:t xml:space="preserve"> </w:t>
            </w:r>
            <w:r>
              <w:t>的前五行内容为例，提取用户名？</w:t>
            </w:r>
            <w:r>
              <w:rPr>
                <w:rFonts w:ascii="Times New Roman" w:eastAsia="Times New Roman"/>
              </w:rPr>
              <w:tab/>
            </w:r>
            <w:r>
              <w:rPr>
                <w:rFonts w:ascii="Calibri" w:eastAsia="Calibri"/>
              </w:rPr>
              <w:t>134</w:t>
            </w:r>
          </w:hyperlink>
        </w:p>
        <w:p w14:paraId="7C694591"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09" w:history="1">
            <w:r>
              <w:rPr>
                <w:w w:val="95"/>
              </w:rPr>
              <w:t>在</w:t>
            </w:r>
            <w:r>
              <w:rPr>
                <w:spacing w:val="28"/>
                <w:w w:val="95"/>
              </w:rPr>
              <w:t xml:space="preserve"> </w:t>
            </w:r>
            <w:r>
              <w:rPr>
                <w:rFonts w:ascii="Calibri" w:eastAsia="Calibri"/>
                <w:w w:val="95"/>
              </w:rPr>
              <w:t>linux</w:t>
            </w:r>
            <w:r>
              <w:rPr>
                <w:rFonts w:ascii="Calibri" w:eastAsia="Calibri"/>
                <w:spacing w:val="76"/>
              </w:rPr>
              <w:t xml:space="preserve"> </w:t>
            </w:r>
            <w:r>
              <w:rPr>
                <w:w w:val="95"/>
              </w:rPr>
              <w:t>中</w:t>
            </w:r>
            <w:r>
              <w:rPr>
                <w:spacing w:val="28"/>
                <w:w w:val="95"/>
              </w:rPr>
              <w:t xml:space="preserve"> </w:t>
            </w:r>
            <w:r>
              <w:rPr>
                <w:rFonts w:ascii="Calibri" w:eastAsia="Calibri"/>
                <w:w w:val="95"/>
              </w:rPr>
              <w:t>find</w:t>
            </w:r>
            <w:r>
              <w:rPr>
                <w:rFonts w:ascii="Calibri" w:eastAsia="Calibri"/>
                <w:spacing w:val="76"/>
              </w:rPr>
              <w:t xml:space="preserve"> </w:t>
            </w:r>
            <w:r>
              <w:rPr>
                <w:w w:val="95"/>
              </w:rPr>
              <w:t>和</w:t>
            </w:r>
            <w:r>
              <w:rPr>
                <w:spacing w:val="-32"/>
                <w:w w:val="95"/>
              </w:rPr>
              <w:t xml:space="preserve"> </w:t>
            </w:r>
            <w:r>
              <w:rPr>
                <w:rFonts w:ascii="Calibri" w:eastAsia="Calibri"/>
                <w:w w:val="95"/>
              </w:rPr>
              <w:t>grep</w:t>
            </w:r>
            <w:r>
              <w:rPr>
                <w:rFonts w:ascii="Calibri" w:eastAsia="Calibri"/>
                <w:spacing w:val="76"/>
              </w:rPr>
              <w:t xml:space="preserve"> </w:t>
            </w:r>
            <w:r>
              <w:rPr>
                <w:w w:val="95"/>
              </w:rPr>
              <w:t>的区别？</w:t>
            </w:r>
            <w:r>
              <w:rPr>
                <w:rFonts w:ascii="Times New Roman" w:eastAsia="Times New Roman"/>
                <w:w w:val="95"/>
              </w:rPr>
              <w:tab/>
            </w:r>
            <w:r>
              <w:rPr>
                <w:rFonts w:ascii="Calibri" w:eastAsia="Calibri"/>
              </w:rPr>
              <w:t>135</w:t>
            </w:r>
          </w:hyperlink>
        </w:p>
        <w:p w14:paraId="6D9ED099" w14:textId="77777777" w:rsidR="00382F71" w:rsidRDefault="00000000">
          <w:pPr>
            <w:pStyle w:val="TOC3"/>
            <w:numPr>
              <w:ilvl w:val="2"/>
              <w:numId w:val="1"/>
            </w:numPr>
            <w:tabs>
              <w:tab w:val="left" w:pos="1892"/>
              <w:tab w:val="left" w:leader="dot" w:pos="9473"/>
            </w:tabs>
            <w:ind w:left="1892" w:hanging="581"/>
            <w:rPr>
              <w:rFonts w:ascii="Calibri" w:eastAsia="Calibri"/>
            </w:rPr>
          </w:pPr>
          <w:hyperlink w:anchor="_bookmark310" w:history="1">
            <w:r>
              <w:rPr>
                <w:rFonts w:ascii="Calibri" w:eastAsia="Calibri"/>
              </w:rPr>
              <w:t>linux</w:t>
            </w:r>
            <w:r>
              <w:rPr>
                <w:rFonts w:ascii="Calibri" w:eastAsia="Calibri"/>
                <w:spacing w:val="-1"/>
              </w:rPr>
              <w:t xml:space="preserve"> </w:t>
            </w:r>
            <w:r>
              <w:t>查看文件用什么命令，查看进程用什么命令</w:t>
            </w:r>
            <w:r>
              <w:rPr>
                <w:rFonts w:ascii="Times New Roman" w:eastAsia="Times New Roman"/>
              </w:rPr>
              <w:tab/>
            </w:r>
            <w:r>
              <w:rPr>
                <w:rFonts w:ascii="Calibri" w:eastAsia="Calibri"/>
              </w:rPr>
              <w:t>135</w:t>
            </w:r>
          </w:hyperlink>
        </w:p>
        <w:p w14:paraId="00B5606B" w14:textId="77777777" w:rsidR="00382F71" w:rsidRDefault="00000000">
          <w:pPr>
            <w:pStyle w:val="TOC3"/>
            <w:numPr>
              <w:ilvl w:val="2"/>
              <w:numId w:val="1"/>
            </w:numPr>
            <w:tabs>
              <w:tab w:val="left" w:pos="1948"/>
              <w:tab w:val="left" w:leader="dot" w:pos="9473"/>
            </w:tabs>
            <w:spacing w:after="20"/>
            <w:ind w:hanging="637"/>
            <w:rPr>
              <w:rFonts w:ascii="Calibri" w:eastAsia="Calibri"/>
            </w:rPr>
          </w:pPr>
          <w:hyperlink w:anchor="_bookmark311" w:history="1">
            <w:r>
              <w:t>查看日志常用什么命令，主要查看什么内容</w:t>
            </w:r>
            <w:r>
              <w:rPr>
                <w:rFonts w:ascii="Times New Roman" w:eastAsia="Times New Roman"/>
              </w:rPr>
              <w:tab/>
            </w:r>
            <w:r>
              <w:rPr>
                <w:rFonts w:ascii="Calibri" w:eastAsia="Calibri"/>
              </w:rPr>
              <w:t>135</w:t>
            </w:r>
          </w:hyperlink>
        </w:p>
        <w:p w14:paraId="49408C76" w14:textId="77777777" w:rsidR="00382F71" w:rsidRDefault="00000000">
          <w:pPr>
            <w:pStyle w:val="TOC2"/>
            <w:numPr>
              <w:ilvl w:val="1"/>
              <w:numId w:val="1"/>
            </w:numPr>
            <w:tabs>
              <w:tab w:val="left" w:pos="1206"/>
              <w:tab w:val="left" w:leader="dot" w:pos="9473"/>
            </w:tabs>
            <w:spacing w:before="49"/>
            <w:ind w:left="1205" w:hanging="315"/>
          </w:pPr>
          <w:hyperlink w:anchor="_bookmark312" w:history="1">
            <w:r>
              <w:t>Linux</w:t>
            </w:r>
            <w:r>
              <w:rPr>
                <w:spacing w:val="1"/>
              </w:rPr>
              <w:t xml:space="preserve"> </w:t>
            </w:r>
            <w:r>
              <w:rPr>
                <w:rFonts w:ascii="宋体" w:eastAsia="宋体" w:hint="eastAsia"/>
              </w:rPr>
              <w:t>练习题</w:t>
            </w:r>
            <w:r>
              <w:rPr>
                <w:rFonts w:ascii="Times New Roman" w:eastAsia="Times New Roman"/>
              </w:rPr>
              <w:tab/>
            </w:r>
            <w:r>
              <w:t>135</w:t>
            </w:r>
          </w:hyperlink>
        </w:p>
        <w:p w14:paraId="4C596F6C" w14:textId="77777777" w:rsidR="00382F71" w:rsidRDefault="00000000">
          <w:pPr>
            <w:pStyle w:val="TOC3"/>
            <w:numPr>
              <w:ilvl w:val="2"/>
              <w:numId w:val="1"/>
            </w:numPr>
            <w:tabs>
              <w:tab w:val="left" w:pos="1784"/>
              <w:tab w:val="left" w:leader="dot" w:pos="9475"/>
            </w:tabs>
            <w:ind w:left="1784" w:hanging="473"/>
            <w:rPr>
              <w:rFonts w:ascii="Calibri" w:eastAsia="Calibri"/>
            </w:rPr>
          </w:pPr>
          <w:hyperlink w:anchor="_bookmark313" w:history="1">
            <w:r>
              <w:rPr>
                <w:rFonts w:ascii="Calibri" w:eastAsia="Calibri"/>
              </w:rPr>
              <w:t>cron</w:t>
            </w:r>
            <w:r>
              <w:rPr>
                <w:rFonts w:ascii="Calibri" w:eastAsia="Calibri"/>
                <w:spacing w:val="52"/>
              </w:rPr>
              <w:t xml:space="preserve"> </w:t>
            </w:r>
            <w:r>
              <w:t>后台常驻程序</w:t>
            </w:r>
            <w:r>
              <w:rPr>
                <w:spacing w:val="-2"/>
              </w:rPr>
              <w:t xml:space="preserve"> </w:t>
            </w:r>
            <w:r>
              <w:rPr>
                <w:rFonts w:ascii="Calibri" w:eastAsia="Calibri"/>
              </w:rPr>
              <w:t>(daemon)</w:t>
            </w:r>
            <w:r>
              <w:rPr>
                <w:rFonts w:ascii="Calibri" w:eastAsia="Calibri"/>
                <w:spacing w:val="56"/>
              </w:rPr>
              <w:t xml:space="preserve"> </w:t>
            </w:r>
            <w:r>
              <w:t>用于：</w:t>
            </w:r>
            <w:r>
              <w:rPr>
                <w:rFonts w:ascii="Times New Roman" w:eastAsia="Times New Roman"/>
              </w:rPr>
              <w:tab/>
            </w:r>
            <w:r>
              <w:rPr>
                <w:rFonts w:ascii="Calibri" w:eastAsia="Calibri"/>
              </w:rPr>
              <w:t>135</w:t>
            </w:r>
          </w:hyperlink>
        </w:p>
        <w:p w14:paraId="1E145E66" w14:textId="77777777" w:rsidR="00382F71" w:rsidRDefault="00000000">
          <w:pPr>
            <w:pStyle w:val="TOC3"/>
            <w:numPr>
              <w:ilvl w:val="2"/>
              <w:numId w:val="1"/>
            </w:numPr>
            <w:tabs>
              <w:tab w:val="left" w:pos="1842"/>
              <w:tab w:val="left" w:leader="dot" w:pos="9473"/>
            </w:tabs>
            <w:ind w:left="1841" w:hanging="531"/>
            <w:rPr>
              <w:rFonts w:ascii="Calibri" w:eastAsia="Calibri"/>
            </w:rPr>
          </w:pPr>
          <w:hyperlink w:anchor="_bookmark314" w:history="1">
            <w:r>
              <w:rPr>
                <w:w w:val="95"/>
              </w:rPr>
              <w:t>下面哪个</w:t>
            </w:r>
            <w:r>
              <w:rPr>
                <w:spacing w:val="49"/>
                <w:w w:val="95"/>
              </w:rPr>
              <w:t xml:space="preserve"> </w:t>
            </w:r>
            <w:r>
              <w:rPr>
                <w:rFonts w:ascii="Calibri" w:eastAsia="Calibri"/>
                <w:w w:val="95"/>
              </w:rPr>
              <w:t>Linux</w:t>
            </w:r>
            <w:r>
              <w:rPr>
                <w:rFonts w:ascii="Calibri" w:eastAsia="Calibri"/>
                <w:spacing w:val="100"/>
              </w:rPr>
              <w:t xml:space="preserve"> </w:t>
            </w:r>
            <w:r>
              <w:rPr>
                <w:w w:val="95"/>
              </w:rPr>
              <w:t>命令可以一次显示一页内容？</w:t>
            </w:r>
            <w:r>
              <w:rPr>
                <w:rFonts w:ascii="Times New Roman" w:eastAsia="Times New Roman"/>
                <w:w w:val="95"/>
              </w:rPr>
              <w:tab/>
            </w:r>
            <w:r>
              <w:rPr>
                <w:rFonts w:ascii="Calibri" w:eastAsia="Calibri"/>
              </w:rPr>
              <w:t>136</w:t>
            </w:r>
          </w:hyperlink>
        </w:p>
        <w:p w14:paraId="0E763292" w14:textId="77777777" w:rsidR="00382F71" w:rsidRDefault="00000000">
          <w:pPr>
            <w:pStyle w:val="TOC3"/>
            <w:numPr>
              <w:ilvl w:val="2"/>
              <w:numId w:val="1"/>
            </w:numPr>
            <w:tabs>
              <w:tab w:val="left" w:pos="1842"/>
              <w:tab w:val="left" w:leader="dot" w:pos="9473"/>
            </w:tabs>
            <w:ind w:left="1841" w:hanging="531"/>
            <w:rPr>
              <w:rFonts w:ascii="Calibri" w:eastAsia="Calibri"/>
            </w:rPr>
          </w:pPr>
          <w:hyperlink w:anchor="_bookmark315" w:history="1">
            <w:r>
              <w:t>怎样了解您在当前目录下还有多大空间？</w:t>
            </w:r>
            <w:r>
              <w:rPr>
                <w:rFonts w:ascii="Times New Roman" w:eastAsia="Times New Roman"/>
              </w:rPr>
              <w:tab/>
            </w:r>
            <w:r>
              <w:rPr>
                <w:rFonts w:ascii="Calibri" w:eastAsia="Calibri"/>
              </w:rPr>
              <w:t>136</w:t>
            </w:r>
          </w:hyperlink>
        </w:p>
        <w:p w14:paraId="677EB166" w14:textId="77777777" w:rsidR="00382F71" w:rsidRDefault="00000000">
          <w:pPr>
            <w:pStyle w:val="TOC3"/>
            <w:numPr>
              <w:ilvl w:val="2"/>
              <w:numId w:val="1"/>
            </w:numPr>
            <w:tabs>
              <w:tab w:val="left" w:pos="1842"/>
              <w:tab w:val="left" w:leader="dot" w:pos="9473"/>
            </w:tabs>
            <w:spacing w:before="198"/>
            <w:ind w:left="1841" w:hanging="531"/>
            <w:rPr>
              <w:rFonts w:ascii="Calibri" w:eastAsia="Calibri"/>
            </w:rPr>
          </w:pPr>
          <w:hyperlink w:anchor="_bookmark316" w:history="1">
            <w:r>
              <w:t>怎样更改一个文件的权限设置？</w:t>
            </w:r>
            <w:r>
              <w:rPr>
                <w:rFonts w:ascii="Times New Roman" w:eastAsia="Times New Roman"/>
              </w:rPr>
              <w:tab/>
            </w:r>
            <w:r>
              <w:rPr>
                <w:rFonts w:ascii="Calibri" w:eastAsia="Calibri"/>
              </w:rPr>
              <w:t>136</w:t>
            </w:r>
          </w:hyperlink>
        </w:p>
        <w:p w14:paraId="02689643"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317" w:history="1">
            <w:r>
              <w:t>下面哪个命令可以列出定义在以后特定时间运行一次的所有任务？</w:t>
            </w:r>
            <w:r>
              <w:rPr>
                <w:rFonts w:ascii="Times New Roman" w:eastAsia="Times New Roman"/>
              </w:rPr>
              <w:tab/>
            </w:r>
            <w:r>
              <w:rPr>
                <w:rFonts w:ascii="Calibri" w:eastAsia="Calibri"/>
              </w:rPr>
              <w:t>136</w:t>
            </w:r>
          </w:hyperlink>
        </w:p>
        <w:p w14:paraId="015933A7"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318" w:history="1">
            <w:r>
              <w:rPr>
                <w:w w:val="95"/>
              </w:rPr>
              <w:t>在</w:t>
            </w:r>
            <w:r>
              <w:rPr>
                <w:spacing w:val="-2"/>
                <w:w w:val="95"/>
              </w:rPr>
              <w:t xml:space="preserve"> </w:t>
            </w:r>
            <w:r>
              <w:rPr>
                <w:rFonts w:ascii="Calibri" w:eastAsia="Calibri"/>
                <w:w w:val="95"/>
              </w:rPr>
              <w:t>bash</w:t>
            </w:r>
            <w:r>
              <w:rPr>
                <w:rFonts w:ascii="Calibri" w:eastAsia="Calibri"/>
                <w:spacing w:val="51"/>
              </w:rPr>
              <w:t xml:space="preserve"> </w:t>
            </w:r>
            <w:r>
              <w:rPr>
                <w:w w:val="95"/>
              </w:rPr>
              <w:t>中，</w:t>
            </w:r>
            <w:r>
              <w:rPr>
                <w:rFonts w:ascii="Calibri" w:eastAsia="Calibri"/>
                <w:w w:val="95"/>
              </w:rPr>
              <w:t>export</w:t>
            </w:r>
            <w:r>
              <w:rPr>
                <w:rFonts w:ascii="Calibri" w:eastAsia="Calibri"/>
                <w:spacing w:val="50"/>
              </w:rPr>
              <w:t xml:space="preserve"> </w:t>
            </w:r>
            <w:r>
              <w:rPr>
                <w:w w:val="95"/>
              </w:rPr>
              <w:t>命令的作用是：</w:t>
            </w:r>
            <w:r>
              <w:rPr>
                <w:rFonts w:ascii="Times New Roman" w:eastAsia="Times New Roman"/>
                <w:w w:val="95"/>
              </w:rPr>
              <w:tab/>
            </w:r>
            <w:r>
              <w:rPr>
                <w:rFonts w:ascii="Calibri" w:eastAsia="Calibri"/>
              </w:rPr>
              <w:t>136</w:t>
            </w:r>
          </w:hyperlink>
        </w:p>
        <w:p w14:paraId="561F40B2" w14:textId="77777777" w:rsidR="00382F71" w:rsidRDefault="00000000">
          <w:pPr>
            <w:pStyle w:val="TOC3"/>
            <w:numPr>
              <w:ilvl w:val="2"/>
              <w:numId w:val="1"/>
            </w:numPr>
            <w:tabs>
              <w:tab w:val="left" w:pos="1844"/>
              <w:tab w:val="left" w:leader="dot" w:pos="9475"/>
            </w:tabs>
            <w:spacing w:line="417" w:lineRule="auto"/>
            <w:ind w:left="1311" w:right="350" w:firstLine="0"/>
            <w:rPr>
              <w:rFonts w:ascii="Calibri" w:eastAsia="Calibri"/>
            </w:rPr>
          </w:pPr>
          <w:hyperlink w:anchor="_bookmark319" w:history="1">
            <w:r>
              <w:rPr>
                <w:w w:val="95"/>
              </w:rPr>
              <w:t>有一个备份程序</w:t>
            </w:r>
            <w:r>
              <w:rPr>
                <w:spacing w:val="33"/>
                <w:w w:val="95"/>
              </w:rPr>
              <w:t xml:space="preserve"> </w:t>
            </w:r>
            <w:r>
              <w:rPr>
                <w:rFonts w:ascii="Calibri" w:eastAsia="Calibri"/>
                <w:w w:val="95"/>
              </w:rPr>
              <w:t>mybackup</w:t>
            </w:r>
            <w:r>
              <w:rPr>
                <w:w w:val="95"/>
              </w:rPr>
              <w:t>，需要在周一至周五下午</w:t>
            </w:r>
            <w:r>
              <w:rPr>
                <w:spacing w:val="34"/>
                <w:w w:val="95"/>
              </w:rPr>
              <w:t xml:space="preserve"> </w:t>
            </w:r>
            <w:r>
              <w:rPr>
                <w:rFonts w:ascii="Calibri" w:eastAsia="Calibri"/>
                <w:w w:val="95"/>
              </w:rPr>
              <w:t>1</w:t>
            </w:r>
            <w:r>
              <w:rPr>
                <w:rFonts w:ascii="Calibri" w:eastAsia="Calibri"/>
                <w:spacing w:val="3"/>
                <w:w w:val="95"/>
              </w:rPr>
              <w:t xml:space="preserve"> </w:t>
            </w:r>
            <w:r>
              <w:rPr>
                <w:w w:val="95"/>
              </w:rPr>
              <w:t>点和晚上</w:t>
            </w:r>
            <w:r>
              <w:rPr>
                <w:spacing w:val="34"/>
                <w:w w:val="95"/>
              </w:rPr>
              <w:t xml:space="preserve"> </w:t>
            </w:r>
            <w:r>
              <w:rPr>
                <w:rFonts w:ascii="Calibri" w:eastAsia="Calibri"/>
                <w:w w:val="95"/>
              </w:rPr>
              <w:t>8</w:t>
            </w:r>
            <w:r>
              <w:rPr>
                <w:rFonts w:ascii="Calibri" w:eastAsia="Calibri"/>
                <w:spacing w:val="84"/>
              </w:rPr>
              <w:t xml:space="preserve"> </w:t>
            </w:r>
            <w:r>
              <w:rPr>
                <w:w w:val="95"/>
              </w:rPr>
              <w:t>点</w:t>
            </w:r>
            <w:proofErr w:type="gramStart"/>
            <w:r>
              <w:rPr>
                <w:w w:val="95"/>
              </w:rPr>
              <w:t>各运行</w:t>
            </w:r>
            <w:proofErr w:type="gramEnd"/>
            <w:r>
              <w:rPr>
                <w:w w:val="95"/>
              </w:rPr>
              <w:t>一次，</w:t>
            </w:r>
            <w:proofErr w:type="gramStart"/>
            <w:r>
              <w:rPr>
                <w:w w:val="95"/>
              </w:rPr>
              <w:t>下面</w:t>
            </w:r>
            <w:proofErr w:type="gramEnd"/>
          </w:hyperlink>
          <w:r>
            <w:rPr>
              <w:w w:val="95"/>
            </w:rPr>
            <w:t>哪条</w:t>
          </w:r>
          <w:r>
            <w:rPr>
              <w:spacing w:val="32"/>
              <w:w w:val="95"/>
            </w:rPr>
            <w:t xml:space="preserve"> </w:t>
          </w:r>
          <w:r>
            <w:rPr>
              <w:rFonts w:ascii="Calibri" w:eastAsia="Calibri"/>
              <w:w w:val="95"/>
            </w:rPr>
            <w:t>crontab</w:t>
          </w:r>
          <w:r>
            <w:rPr>
              <w:rFonts w:ascii="Calibri" w:eastAsia="Calibri"/>
              <w:spacing w:val="77"/>
            </w:rPr>
            <w:t xml:space="preserve"> </w:t>
          </w:r>
          <w:r>
            <w:rPr>
              <w:w w:val="95"/>
            </w:rPr>
            <w:t>的项可以完成这项工作？</w:t>
          </w:r>
          <w:r>
            <w:rPr>
              <w:rFonts w:ascii="Times New Roman" w:eastAsia="Times New Roman"/>
              <w:w w:val="95"/>
            </w:rPr>
            <w:tab/>
          </w:r>
          <w:r>
            <w:rPr>
              <w:rFonts w:ascii="Calibri" w:eastAsia="Calibri"/>
              <w:spacing w:val="-1"/>
            </w:rPr>
            <w:t>137</w:t>
          </w:r>
        </w:p>
        <w:p w14:paraId="0801D1E4" w14:textId="77777777" w:rsidR="00382F71" w:rsidRDefault="00000000">
          <w:pPr>
            <w:pStyle w:val="TOC3"/>
            <w:numPr>
              <w:ilvl w:val="2"/>
              <w:numId w:val="1"/>
            </w:numPr>
            <w:tabs>
              <w:tab w:val="left" w:pos="1842"/>
              <w:tab w:val="left" w:leader="dot" w:pos="9475"/>
            </w:tabs>
            <w:spacing w:before="0" w:line="269" w:lineRule="exact"/>
            <w:ind w:left="1841" w:hanging="531"/>
            <w:rPr>
              <w:rFonts w:ascii="Calibri" w:eastAsia="Calibri"/>
            </w:rPr>
          </w:pPr>
          <w:hyperlink w:anchor="_bookmark320" w:history="1">
            <w:r>
              <w:t>如何从当前系统中卸载一个已装载的文件系统</w:t>
            </w:r>
            <w:r>
              <w:rPr>
                <w:rFonts w:ascii="Times New Roman" w:eastAsia="Times New Roman"/>
              </w:rPr>
              <w:tab/>
            </w:r>
            <w:r>
              <w:rPr>
                <w:rFonts w:ascii="Calibri" w:eastAsia="Calibri"/>
              </w:rPr>
              <w:t>137</w:t>
            </w:r>
          </w:hyperlink>
        </w:p>
        <w:p w14:paraId="48DDC768"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321" w:history="1">
            <w:r>
              <w:t>哪一条命令用来装载所有在</w:t>
            </w:r>
            <w:r>
              <w:rPr>
                <w:spacing w:val="-8"/>
              </w:rPr>
              <w:t xml:space="preserve"> </w:t>
            </w:r>
            <w:r>
              <w:rPr>
                <w:rFonts w:ascii="Calibri" w:eastAsia="Calibri"/>
              </w:rPr>
              <w:t>/etc/fstab</w:t>
            </w:r>
            <w:r>
              <w:rPr>
                <w:rFonts w:ascii="Calibri" w:eastAsia="Calibri"/>
                <w:spacing w:val="47"/>
              </w:rPr>
              <w:t xml:space="preserve"> </w:t>
            </w:r>
            <w:r>
              <w:t>中定义的文件系统？</w:t>
            </w:r>
            <w:r>
              <w:rPr>
                <w:rFonts w:ascii="Times New Roman" w:eastAsia="Times New Roman"/>
              </w:rPr>
              <w:tab/>
            </w:r>
            <w:r>
              <w:rPr>
                <w:rFonts w:ascii="Calibri" w:eastAsia="Calibri"/>
              </w:rPr>
              <w:t>137</w:t>
            </w:r>
          </w:hyperlink>
        </w:p>
        <w:p w14:paraId="7F37C7BB"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22" w:history="1">
            <w:r>
              <w:t>运行一个脚本，用户不需要什么样的权限？</w:t>
            </w:r>
            <w:r>
              <w:rPr>
                <w:rFonts w:ascii="Times New Roman" w:eastAsia="Times New Roman"/>
              </w:rPr>
              <w:tab/>
            </w:r>
            <w:r>
              <w:rPr>
                <w:rFonts w:ascii="Calibri" w:eastAsia="Calibri"/>
              </w:rPr>
              <w:t>137</w:t>
            </w:r>
          </w:hyperlink>
        </w:p>
        <w:p w14:paraId="19F640CE"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23" w:history="1">
            <w:r>
              <w:rPr>
                <w:w w:val="95"/>
              </w:rPr>
              <w:t>下面哪条命令可以把</w:t>
            </w:r>
            <w:r>
              <w:rPr>
                <w:spacing w:val="7"/>
                <w:w w:val="95"/>
              </w:rPr>
              <w:t xml:space="preserve"> </w:t>
            </w:r>
            <w:r>
              <w:rPr>
                <w:rFonts w:ascii="Calibri" w:eastAsia="Calibri"/>
                <w:w w:val="95"/>
              </w:rPr>
              <w:t>f1.txt</w:t>
            </w:r>
            <w:r>
              <w:rPr>
                <w:rFonts w:ascii="Calibri" w:eastAsia="Calibri"/>
                <w:spacing w:val="55"/>
              </w:rPr>
              <w:t xml:space="preserve"> </w:t>
            </w:r>
            <w:r>
              <w:rPr>
                <w:w w:val="95"/>
              </w:rPr>
              <w:t>复制为</w:t>
            </w:r>
            <w:r>
              <w:rPr>
                <w:spacing w:val="3"/>
                <w:w w:val="95"/>
              </w:rPr>
              <w:t xml:space="preserve"> </w:t>
            </w:r>
            <w:r>
              <w:rPr>
                <w:rFonts w:ascii="Calibri" w:eastAsia="Calibri"/>
                <w:w w:val="95"/>
              </w:rPr>
              <w:t>f2.txt?</w:t>
            </w:r>
            <w:r>
              <w:rPr>
                <w:rFonts w:ascii="Times New Roman" w:eastAsia="Times New Roman"/>
                <w:w w:val="95"/>
              </w:rPr>
              <w:tab/>
            </w:r>
            <w:r>
              <w:rPr>
                <w:rFonts w:ascii="Calibri" w:eastAsia="Calibri"/>
              </w:rPr>
              <w:t>137</w:t>
            </w:r>
          </w:hyperlink>
        </w:p>
        <w:p w14:paraId="1720D9A8"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24" w:history="1">
            <w:r>
              <w:t>显示一个文件最后几行的命令是：</w:t>
            </w:r>
            <w:r>
              <w:rPr>
                <w:rFonts w:ascii="Times New Roman" w:eastAsia="Times New Roman"/>
              </w:rPr>
              <w:tab/>
            </w:r>
            <w:r>
              <w:rPr>
                <w:rFonts w:ascii="Calibri" w:eastAsia="Calibri"/>
              </w:rPr>
              <w:t>138</w:t>
            </w:r>
          </w:hyperlink>
        </w:p>
        <w:p w14:paraId="624ACC0F"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25" w:history="1">
            <w:r>
              <w:rPr>
                <w:w w:val="95"/>
              </w:rPr>
              <w:t>如何快速切换到用户</w:t>
            </w:r>
            <w:r>
              <w:rPr>
                <w:spacing w:val="38"/>
                <w:w w:val="95"/>
              </w:rPr>
              <w:t xml:space="preserve"> </w:t>
            </w:r>
            <w:r>
              <w:rPr>
                <w:rFonts w:ascii="Calibri" w:eastAsia="Calibri"/>
                <w:w w:val="95"/>
              </w:rPr>
              <w:t>John</w:t>
            </w:r>
            <w:r>
              <w:rPr>
                <w:rFonts w:ascii="Calibri" w:eastAsia="Calibri"/>
                <w:spacing w:val="87"/>
              </w:rPr>
              <w:t xml:space="preserve"> </w:t>
            </w:r>
            <w:r>
              <w:rPr>
                <w:w w:val="95"/>
              </w:rPr>
              <w:t>的主目录下？</w:t>
            </w:r>
            <w:r>
              <w:rPr>
                <w:rFonts w:ascii="Times New Roman" w:eastAsia="Times New Roman"/>
                <w:w w:val="95"/>
              </w:rPr>
              <w:tab/>
            </w:r>
            <w:r>
              <w:rPr>
                <w:rFonts w:ascii="Calibri" w:eastAsia="Calibri"/>
              </w:rPr>
              <w:t>138</w:t>
            </w:r>
          </w:hyperlink>
        </w:p>
        <w:p w14:paraId="6A8346F8"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26" w:history="1">
            <w:r>
              <w:t>如何在文件中查找显示所有以</w:t>
            </w:r>
            <w:r>
              <w:rPr>
                <w:rFonts w:ascii="Calibri" w:eastAsia="Calibri"/>
              </w:rPr>
              <w:t>"*"</w:t>
            </w:r>
            <w:r>
              <w:t>打头的行？</w:t>
            </w:r>
            <w:r>
              <w:rPr>
                <w:rFonts w:ascii="Times New Roman" w:eastAsia="Times New Roman"/>
              </w:rPr>
              <w:tab/>
            </w:r>
            <w:r>
              <w:rPr>
                <w:rFonts w:ascii="Calibri" w:eastAsia="Calibri"/>
              </w:rPr>
              <w:t>138</w:t>
            </w:r>
          </w:hyperlink>
        </w:p>
        <w:p w14:paraId="49468B09"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27" w:history="1">
            <w:r>
              <w:rPr>
                <w:w w:val="95"/>
              </w:rPr>
              <w:t>在</w:t>
            </w:r>
            <w:r>
              <w:rPr>
                <w:spacing w:val="70"/>
                <w:w w:val="95"/>
              </w:rPr>
              <w:t xml:space="preserve"> </w:t>
            </w:r>
            <w:r>
              <w:rPr>
                <w:rFonts w:ascii="Calibri" w:eastAsia="Calibri"/>
                <w:w w:val="95"/>
              </w:rPr>
              <w:t>ps</w:t>
            </w:r>
            <w:r>
              <w:rPr>
                <w:rFonts w:ascii="Calibri" w:eastAsia="Calibri"/>
                <w:spacing w:val="117"/>
              </w:rPr>
              <w:t xml:space="preserve"> </w:t>
            </w:r>
            <w:r>
              <w:rPr>
                <w:w w:val="95"/>
              </w:rPr>
              <w:t>命令中什么参数是用来显示所有用户的进程的？</w:t>
            </w:r>
            <w:r>
              <w:rPr>
                <w:rFonts w:ascii="Times New Roman" w:eastAsia="Times New Roman"/>
                <w:w w:val="95"/>
              </w:rPr>
              <w:tab/>
            </w:r>
            <w:r>
              <w:rPr>
                <w:rFonts w:ascii="Calibri" w:eastAsia="Calibri"/>
              </w:rPr>
              <w:t>138</w:t>
            </w:r>
          </w:hyperlink>
        </w:p>
        <w:p w14:paraId="3250A42C"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28" w:history="1">
            <w:r>
              <w:t>在一行结束位置加上什么符号，表示未结束，下一行继续？</w:t>
            </w:r>
            <w:r>
              <w:rPr>
                <w:rFonts w:ascii="Times New Roman" w:eastAsia="Times New Roman"/>
              </w:rPr>
              <w:tab/>
            </w:r>
            <w:r>
              <w:rPr>
                <w:rFonts w:ascii="Calibri" w:eastAsia="Calibri"/>
              </w:rPr>
              <w:t>138</w:t>
            </w:r>
          </w:hyperlink>
        </w:p>
        <w:p w14:paraId="5AB705E6"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29" w:history="1">
            <w:r>
              <w:t xml:space="preserve">命令 </w:t>
            </w:r>
            <w:r>
              <w:rPr>
                <w:rFonts w:ascii="Calibri" w:eastAsia="Calibri"/>
              </w:rPr>
              <w:t>kill</w:t>
            </w:r>
            <w:r>
              <w:rPr>
                <w:rFonts w:ascii="Calibri" w:eastAsia="Calibri"/>
                <w:spacing w:val="-1"/>
              </w:rPr>
              <w:t xml:space="preserve"> </w:t>
            </w:r>
            <w:r>
              <w:rPr>
                <w:rFonts w:ascii="Calibri" w:eastAsia="Calibri"/>
              </w:rPr>
              <w:t>9</w:t>
            </w:r>
            <w:r>
              <w:rPr>
                <w:rFonts w:ascii="Calibri" w:eastAsia="Calibri"/>
                <w:spacing w:val="56"/>
              </w:rPr>
              <w:t xml:space="preserve"> </w:t>
            </w:r>
            <w:r>
              <w:t>的含义是：</w:t>
            </w:r>
            <w:r>
              <w:rPr>
                <w:rFonts w:ascii="Times New Roman" w:eastAsia="Times New Roman"/>
              </w:rPr>
              <w:tab/>
            </w:r>
            <w:r>
              <w:rPr>
                <w:rFonts w:ascii="Calibri" w:eastAsia="Calibri"/>
              </w:rPr>
              <w:t>139</w:t>
            </w:r>
          </w:hyperlink>
        </w:p>
        <w:p w14:paraId="3A6A2132"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30" w:history="1">
            <w:r>
              <w:t>如何删除一个非空子目录</w:t>
            </w:r>
            <w:r>
              <w:rPr>
                <w:rFonts w:ascii="Calibri" w:eastAsia="Calibri"/>
              </w:rPr>
              <w:t>/tmp</w:t>
            </w:r>
            <w:r>
              <w:t>？</w:t>
            </w:r>
            <w:r>
              <w:rPr>
                <w:rFonts w:ascii="Times New Roman" w:eastAsia="Times New Roman"/>
              </w:rPr>
              <w:tab/>
            </w:r>
            <w:r>
              <w:rPr>
                <w:rFonts w:ascii="Calibri" w:eastAsia="Calibri"/>
              </w:rPr>
              <w:t>139</w:t>
            </w:r>
          </w:hyperlink>
        </w:p>
        <w:p w14:paraId="1488506F"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31" w:history="1">
            <w:r>
              <w:t>对所有用户的变量设置，应当放在哪个文件下？</w:t>
            </w:r>
            <w:r>
              <w:rPr>
                <w:rFonts w:ascii="Times New Roman" w:eastAsia="Times New Roman"/>
              </w:rPr>
              <w:tab/>
            </w:r>
            <w:r>
              <w:rPr>
                <w:rFonts w:ascii="Calibri" w:eastAsia="Calibri"/>
              </w:rPr>
              <w:t>139</w:t>
            </w:r>
          </w:hyperlink>
        </w:p>
        <w:p w14:paraId="4C8280EC"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32" w:history="1">
            <w:r>
              <w:rPr>
                <w:w w:val="95"/>
              </w:rPr>
              <w:t>在</w:t>
            </w:r>
            <w:r>
              <w:rPr>
                <w:spacing w:val="50"/>
                <w:w w:val="95"/>
              </w:rPr>
              <w:t xml:space="preserve"> </w:t>
            </w:r>
            <w:r>
              <w:rPr>
                <w:rFonts w:ascii="Calibri" w:eastAsia="Calibri"/>
                <w:w w:val="95"/>
              </w:rPr>
              <w:t>Linux</w:t>
            </w:r>
            <w:r>
              <w:rPr>
                <w:rFonts w:ascii="Calibri" w:eastAsia="Calibri"/>
                <w:spacing w:val="96"/>
              </w:rPr>
              <w:t xml:space="preserve"> </w:t>
            </w:r>
            <w:r>
              <w:rPr>
                <w:w w:val="95"/>
              </w:rPr>
              <w:t>系统中的脚本文件一般以什么开头？</w:t>
            </w:r>
            <w:r>
              <w:rPr>
                <w:rFonts w:ascii="Times New Roman" w:eastAsia="Times New Roman"/>
                <w:w w:val="95"/>
              </w:rPr>
              <w:tab/>
            </w:r>
            <w:r>
              <w:rPr>
                <w:rFonts w:ascii="Calibri" w:eastAsia="Calibri"/>
              </w:rPr>
              <w:t>139</w:t>
            </w:r>
          </w:hyperlink>
        </w:p>
        <w:p w14:paraId="4598CC54" w14:textId="77777777" w:rsidR="00382F71" w:rsidRDefault="00000000">
          <w:pPr>
            <w:pStyle w:val="TOC3"/>
            <w:numPr>
              <w:ilvl w:val="2"/>
              <w:numId w:val="1"/>
            </w:numPr>
            <w:tabs>
              <w:tab w:val="left" w:pos="1892"/>
              <w:tab w:val="left" w:leader="dot" w:pos="9473"/>
            </w:tabs>
            <w:spacing w:before="198"/>
            <w:ind w:left="1892" w:hanging="581"/>
            <w:rPr>
              <w:rFonts w:ascii="Calibri" w:eastAsia="Calibri"/>
            </w:rPr>
          </w:pPr>
          <w:hyperlink w:anchor="_bookmark333" w:history="1">
            <w:r>
              <w:rPr>
                <w:rFonts w:ascii="Calibri" w:eastAsia="Calibri"/>
                <w:w w:val="95"/>
              </w:rPr>
              <w:t>Linux</w:t>
            </w:r>
            <w:r>
              <w:rPr>
                <w:rFonts w:ascii="Calibri" w:eastAsia="Calibri"/>
                <w:spacing w:val="36"/>
                <w:w w:val="95"/>
              </w:rPr>
              <w:t xml:space="preserve"> </w:t>
            </w:r>
            <w:r>
              <w:rPr>
                <w:w w:val="95"/>
              </w:rPr>
              <w:t>中，提供</w:t>
            </w:r>
            <w:r>
              <w:rPr>
                <w:spacing w:val="-11"/>
                <w:w w:val="95"/>
              </w:rPr>
              <w:t xml:space="preserve"> </w:t>
            </w:r>
            <w:r>
              <w:rPr>
                <w:rFonts w:ascii="Calibri" w:eastAsia="Calibri"/>
                <w:w w:val="95"/>
              </w:rPr>
              <w:t>TCP/IP</w:t>
            </w:r>
            <w:r>
              <w:rPr>
                <w:rFonts w:ascii="Calibri" w:eastAsia="Calibri"/>
                <w:spacing w:val="39"/>
                <w:w w:val="95"/>
              </w:rPr>
              <w:t xml:space="preserve"> </w:t>
            </w:r>
            <w:r>
              <w:rPr>
                <w:w w:val="95"/>
              </w:rPr>
              <w:t>包过滤功能的软件叫什么？</w:t>
            </w:r>
            <w:r>
              <w:rPr>
                <w:rFonts w:ascii="Times New Roman" w:eastAsia="Times New Roman"/>
                <w:w w:val="95"/>
              </w:rPr>
              <w:tab/>
            </w:r>
            <w:r>
              <w:rPr>
                <w:rFonts w:ascii="Calibri" w:eastAsia="Calibri"/>
              </w:rPr>
              <w:t>139</w:t>
            </w:r>
          </w:hyperlink>
        </w:p>
        <w:p w14:paraId="11E39041"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34" w:history="1">
            <w:r>
              <w:rPr>
                <w:w w:val="95"/>
              </w:rPr>
              <w:t>在</w:t>
            </w:r>
            <w:r>
              <w:rPr>
                <w:spacing w:val="17"/>
                <w:w w:val="95"/>
              </w:rPr>
              <w:t xml:space="preserve"> </w:t>
            </w:r>
            <w:r>
              <w:rPr>
                <w:rFonts w:ascii="Calibri" w:eastAsia="Calibri"/>
                <w:w w:val="95"/>
              </w:rPr>
              <w:t>vi</w:t>
            </w:r>
            <w:r>
              <w:rPr>
                <w:rFonts w:ascii="Calibri" w:eastAsia="Calibri"/>
                <w:spacing w:val="67"/>
              </w:rPr>
              <w:t xml:space="preserve"> </w:t>
            </w:r>
            <w:r>
              <w:rPr>
                <w:w w:val="95"/>
              </w:rPr>
              <w:t>中退出不保存的命令是？</w:t>
            </w:r>
            <w:r>
              <w:rPr>
                <w:rFonts w:ascii="Times New Roman" w:eastAsia="Times New Roman"/>
                <w:w w:val="95"/>
              </w:rPr>
              <w:tab/>
            </w:r>
            <w:r>
              <w:rPr>
                <w:rFonts w:ascii="Calibri" w:eastAsia="Calibri"/>
              </w:rPr>
              <w:t>140</w:t>
            </w:r>
          </w:hyperlink>
        </w:p>
        <w:p w14:paraId="6221CA01"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35" w:history="1">
            <w:r>
              <w:t>使用什么命令检测基本网络连接？</w:t>
            </w:r>
            <w:r>
              <w:rPr>
                <w:rFonts w:ascii="Times New Roman" w:eastAsia="Times New Roman"/>
              </w:rPr>
              <w:tab/>
            </w:r>
            <w:r>
              <w:rPr>
                <w:rFonts w:ascii="Calibri" w:eastAsia="Calibri"/>
              </w:rPr>
              <w:t>140</w:t>
            </w:r>
          </w:hyperlink>
        </w:p>
        <w:p w14:paraId="454F71A3"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36" w:history="1">
            <w:r>
              <w:t>下面哪个命令可以压缩部分文件：</w:t>
            </w:r>
            <w:r>
              <w:rPr>
                <w:rFonts w:ascii="Times New Roman" w:eastAsia="Times New Roman"/>
              </w:rPr>
              <w:tab/>
            </w:r>
            <w:r>
              <w:rPr>
                <w:rFonts w:ascii="Calibri" w:eastAsia="Calibri"/>
              </w:rPr>
              <w:t>140</w:t>
            </w:r>
          </w:hyperlink>
        </w:p>
        <w:p w14:paraId="13C75BED"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37" w:history="1">
            <w:r>
              <w:rPr>
                <w:w w:val="95"/>
              </w:rPr>
              <w:t>对于</w:t>
            </w:r>
            <w:r>
              <w:rPr>
                <w:spacing w:val="66"/>
                <w:w w:val="95"/>
              </w:rPr>
              <w:t xml:space="preserve"> </w:t>
            </w:r>
            <w:r>
              <w:rPr>
                <w:rFonts w:ascii="Calibri" w:eastAsia="Calibri"/>
                <w:w w:val="95"/>
              </w:rPr>
              <w:t>Apache</w:t>
            </w:r>
            <w:r>
              <w:rPr>
                <w:rFonts w:ascii="Calibri" w:eastAsia="Calibri"/>
                <w:spacing w:val="116"/>
              </w:rPr>
              <w:t xml:space="preserve"> </w:t>
            </w:r>
            <w:r>
              <w:rPr>
                <w:w w:val="95"/>
              </w:rPr>
              <w:t>服务器，提供的子进程的缺省的用户是：</w:t>
            </w:r>
            <w:r>
              <w:rPr>
                <w:rFonts w:ascii="Times New Roman" w:eastAsia="Times New Roman"/>
                <w:w w:val="95"/>
              </w:rPr>
              <w:tab/>
            </w:r>
            <w:r>
              <w:rPr>
                <w:rFonts w:ascii="Calibri" w:eastAsia="Calibri"/>
              </w:rPr>
              <w:t>140</w:t>
            </w:r>
          </w:hyperlink>
        </w:p>
        <w:p w14:paraId="621E412D" w14:textId="77777777" w:rsidR="00382F71" w:rsidRDefault="00000000">
          <w:pPr>
            <w:pStyle w:val="TOC3"/>
            <w:numPr>
              <w:ilvl w:val="2"/>
              <w:numId w:val="1"/>
            </w:numPr>
            <w:tabs>
              <w:tab w:val="left" w:pos="1892"/>
              <w:tab w:val="left" w:leader="dot" w:pos="9473"/>
            </w:tabs>
            <w:ind w:left="1892" w:hanging="581"/>
            <w:rPr>
              <w:rFonts w:ascii="Calibri" w:eastAsia="Calibri"/>
            </w:rPr>
          </w:pPr>
          <w:hyperlink w:anchor="_bookmark338" w:history="1">
            <w:r>
              <w:rPr>
                <w:rFonts w:ascii="Calibri" w:eastAsia="Calibri"/>
              </w:rPr>
              <w:t>apache</w:t>
            </w:r>
            <w:r>
              <w:rPr>
                <w:rFonts w:ascii="Calibri" w:eastAsia="Calibri"/>
                <w:spacing w:val="-1"/>
              </w:rPr>
              <w:t xml:space="preserve"> </w:t>
            </w:r>
            <w:r>
              <w:t>的主配置文件是：</w:t>
            </w:r>
            <w:r>
              <w:rPr>
                <w:rFonts w:ascii="Times New Roman" w:eastAsia="Times New Roman"/>
              </w:rPr>
              <w:tab/>
            </w:r>
            <w:r>
              <w:rPr>
                <w:rFonts w:ascii="Calibri" w:eastAsia="Calibri"/>
              </w:rPr>
              <w:t>140</w:t>
            </w:r>
          </w:hyperlink>
        </w:p>
        <w:p w14:paraId="3DB75063"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39" w:history="1">
            <w:r>
              <w:rPr>
                <w:w w:val="95"/>
              </w:rPr>
              <w:t>通过</w:t>
            </w:r>
            <w:r>
              <w:rPr>
                <w:spacing w:val="53"/>
                <w:w w:val="95"/>
              </w:rPr>
              <w:t xml:space="preserve"> </w:t>
            </w:r>
            <w:r>
              <w:rPr>
                <w:rFonts w:ascii="Calibri" w:eastAsia="Calibri"/>
                <w:w w:val="95"/>
              </w:rPr>
              <w:t>Makefile</w:t>
            </w:r>
            <w:r>
              <w:rPr>
                <w:rFonts w:ascii="Calibri" w:eastAsia="Calibri"/>
                <w:spacing w:val="99"/>
              </w:rPr>
              <w:t xml:space="preserve"> </w:t>
            </w:r>
            <w:r>
              <w:rPr>
                <w:w w:val="95"/>
              </w:rPr>
              <w:t>来安装已编译过的代码的命令是：</w:t>
            </w:r>
            <w:r>
              <w:rPr>
                <w:rFonts w:ascii="Times New Roman" w:eastAsia="Times New Roman"/>
                <w:w w:val="95"/>
              </w:rPr>
              <w:tab/>
            </w:r>
            <w:r>
              <w:rPr>
                <w:rFonts w:ascii="Calibri" w:eastAsia="Calibri"/>
              </w:rPr>
              <w:t>141</w:t>
            </w:r>
          </w:hyperlink>
        </w:p>
        <w:p w14:paraId="3C93B52A"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340" w:history="1">
            <w:r>
              <w:rPr>
                <w:w w:val="95"/>
              </w:rPr>
              <w:t>什么命令解压缩</w:t>
            </w:r>
            <w:r>
              <w:rPr>
                <w:spacing w:val="10"/>
                <w:w w:val="95"/>
              </w:rPr>
              <w:t xml:space="preserve"> </w:t>
            </w:r>
            <w:r>
              <w:rPr>
                <w:rFonts w:ascii="Calibri" w:eastAsia="Calibri"/>
                <w:w w:val="95"/>
              </w:rPr>
              <w:t>tar</w:t>
            </w:r>
            <w:r>
              <w:rPr>
                <w:rFonts w:ascii="Calibri" w:eastAsia="Calibri"/>
                <w:spacing w:val="55"/>
              </w:rPr>
              <w:t xml:space="preserve"> </w:t>
            </w:r>
            <w:r>
              <w:rPr>
                <w:w w:val="95"/>
              </w:rPr>
              <w:t>文件？</w:t>
            </w:r>
            <w:r>
              <w:rPr>
                <w:rFonts w:ascii="Times New Roman" w:eastAsia="Times New Roman"/>
                <w:w w:val="95"/>
              </w:rPr>
              <w:tab/>
            </w:r>
            <w:r>
              <w:rPr>
                <w:rFonts w:ascii="Calibri" w:eastAsia="Calibri"/>
              </w:rPr>
              <w:t>141</w:t>
            </w:r>
          </w:hyperlink>
        </w:p>
        <w:p w14:paraId="0999E5E0"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341" w:history="1">
            <w:r>
              <w:t>命令</w:t>
            </w:r>
            <w:r>
              <w:rPr>
                <w:spacing w:val="-5"/>
              </w:rPr>
              <w:t xml:space="preserve"> </w:t>
            </w:r>
            <w:r>
              <w:rPr>
                <w:rFonts w:ascii="Calibri" w:eastAsia="Calibri"/>
              </w:rPr>
              <w:t>netstat</w:t>
            </w:r>
            <w:r>
              <w:rPr>
                <w:rFonts w:ascii="Calibri" w:eastAsia="Calibri"/>
                <w:spacing w:val="-3"/>
              </w:rPr>
              <w:t xml:space="preserve"> </w:t>
            </w:r>
            <w:r>
              <w:rPr>
                <w:rFonts w:ascii="Calibri" w:eastAsia="Calibri"/>
              </w:rPr>
              <w:t>-a</w:t>
            </w:r>
            <w:r>
              <w:rPr>
                <w:rFonts w:ascii="Calibri" w:eastAsia="Calibri"/>
                <w:spacing w:val="52"/>
              </w:rPr>
              <w:t xml:space="preserve"> </w:t>
            </w:r>
            <w:r>
              <w:t>停了很长时间没有响应，这可能是哪里的问题？</w:t>
            </w:r>
            <w:r>
              <w:rPr>
                <w:rFonts w:ascii="Times New Roman" w:eastAsia="Times New Roman"/>
              </w:rPr>
              <w:tab/>
            </w:r>
            <w:r>
              <w:rPr>
                <w:rFonts w:ascii="Calibri" w:eastAsia="Calibri"/>
              </w:rPr>
              <w:t>141</w:t>
            </w:r>
          </w:hyperlink>
        </w:p>
        <w:p w14:paraId="70147F24" w14:textId="77777777" w:rsidR="00382F71" w:rsidRDefault="00000000">
          <w:pPr>
            <w:pStyle w:val="TOC3"/>
            <w:numPr>
              <w:ilvl w:val="2"/>
              <w:numId w:val="1"/>
            </w:numPr>
            <w:tabs>
              <w:tab w:val="left" w:pos="1892"/>
              <w:tab w:val="left" w:leader="dot" w:pos="9475"/>
            </w:tabs>
            <w:spacing w:after="20"/>
            <w:ind w:left="1892" w:hanging="581"/>
            <w:rPr>
              <w:rFonts w:ascii="Calibri" w:eastAsia="Calibri"/>
            </w:rPr>
          </w:pPr>
          <w:hyperlink w:anchor="_bookmark342" w:history="1">
            <w:r>
              <w:rPr>
                <w:rFonts w:ascii="Calibri" w:eastAsia="Calibri"/>
              </w:rPr>
              <w:t>ping</w:t>
            </w:r>
            <w:r>
              <w:rPr>
                <w:rFonts w:ascii="Calibri" w:eastAsia="Calibri"/>
                <w:spacing w:val="3"/>
              </w:rPr>
              <w:t xml:space="preserve"> </w:t>
            </w:r>
            <w:r>
              <w:t>使用的协议是：</w:t>
            </w:r>
            <w:r>
              <w:rPr>
                <w:rFonts w:ascii="Times New Roman" w:eastAsia="Times New Roman"/>
              </w:rPr>
              <w:tab/>
            </w:r>
            <w:r>
              <w:rPr>
                <w:rFonts w:ascii="Calibri" w:eastAsia="Calibri"/>
              </w:rPr>
              <w:t>141</w:t>
            </w:r>
          </w:hyperlink>
        </w:p>
        <w:p w14:paraId="5D5E6DD4" w14:textId="77777777" w:rsidR="00382F71" w:rsidRDefault="00000000">
          <w:pPr>
            <w:pStyle w:val="TOC3"/>
            <w:numPr>
              <w:ilvl w:val="2"/>
              <w:numId w:val="1"/>
            </w:numPr>
            <w:tabs>
              <w:tab w:val="left" w:pos="1948"/>
              <w:tab w:val="right" w:leader="dot" w:pos="9790"/>
            </w:tabs>
            <w:spacing w:before="49"/>
            <w:ind w:hanging="637"/>
            <w:rPr>
              <w:rFonts w:ascii="Calibri" w:eastAsia="Calibri"/>
            </w:rPr>
          </w:pPr>
          <w:hyperlink w:anchor="_bookmark343" w:history="1">
            <w:r>
              <w:t>下面哪个命令不是用来查看网络故障的？</w:t>
            </w:r>
            <w:r>
              <w:rPr>
                <w:rFonts w:ascii="Times New Roman" w:eastAsia="Times New Roman"/>
              </w:rPr>
              <w:tab/>
            </w:r>
            <w:r>
              <w:rPr>
                <w:rFonts w:ascii="Calibri" w:eastAsia="Calibri"/>
              </w:rPr>
              <w:t>141</w:t>
            </w:r>
          </w:hyperlink>
        </w:p>
        <w:p w14:paraId="0AA851A2"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344" w:history="1">
            <w:r>
              <w:rPr>
                <w:rFonts w:ascii="Calibri" w:eastAsia="Calibri"/>
                <w:w w:val="95"/>
              </w:rPr>
              <w:t>TCP/IP</w:t>
            </w:r>
            <w:r>
              <w:rPr>
                <w:rFonts w:ascii="Calibri" w:eastAsia="Calibri"/>
                <w:spacing w:val="8"/>
                <w:w w:val="95"/>
              </w:rPr>
              <w:t xml:space="preserve"> </w:t>
            </w:r>
            <w:r>
              <w:rPr>
                <w:w w:val="95"/>
              </w:rPr>
              <w:t>中，哪个协议是用来进行</w:t>
            </w:r>
            <w:r>
              <w:rPr>
                <w:spacing w:val="-42"/>
                <w:w w:val="95"/>
              </w:rPr>
              <w:t xml:space="preserve"> </w:t>
            </w:r>
            <w:r>
              <w:rPr>
                <w:rFonts w:ascii="Calibri" w:eastAsia="Calibri"/>
                <w:w w:val="95"/>
              </w:rPr>
              <w:t>IP</w:t>
            </w:r>
            <w:r>
              <w:rPr>
                <w:rFonts w:ascii="Calibri" w:eastAsia="Calibri"/>
                <w:spacing w:val="11"/>
                <w:w w:val="95"/>
              </w:rPr>
              <w:t xml:space="preserve"> </w:t>
            </w:r>
            <w:r>
              <w:rPr>
                <w:w w:val="95"/>
              </w:rPr>
              <w:t>自动分配的？</w:t>
            </w:r>
            <w:r>
              <w:rPr>
                <w:rFonts w:ascii="Times New Roman" w:eastAsia="Times New Roman"/>
                <w:w w:val="95"/>
              </w:rPr>
              <w:tab/>
            </w:r>
            <w:r>
              <w:rPr>
                <w:rFonts w:ascii="Calibri" w:eastAsia="Calibri"/>
                <w:w w:val="95"/>
              </w:rPr>
              <w:t>142</w:t>
            </w:r>
          </w:hyperlink>
        </w:p>
        <w:p w14:paraId="765071BD" w14:textId="77777777" w:rsidR="00382F71" w:rsidRDefault="00000000">
          <w:pPr>
            <w:pStyle w:val="TOC3"/>
            <w:numPr>
              <w:ilvl w:val="2"/>
              <w:numId w:val="1"/>
            </w:numPr>
            <w:tabs>
              <w:tab w:val="left" w:pos="1892"/>
              <w:tab w:val="right" w:leader="dot" w:pos="9790"/>
            </w:tabs>
            <w:ind w:left="1892" w:hanging="581"/>
            <w:rPr>
              <w:rFonts w:ascii="Calibri" w:eastAsia="Calibri"/>
            </w:rPr>
          </w:pPr>
          <w:hyperlink w:anchor="_bookmark345" w:history="1">
            <w:r>
              <w:rPr>
                <w:rFonts w:ascii="Calibri" w:eastAsia="Calibri"/>
              </w:rPr>
              <w:t>Linux</w:t>
            </w:r>
            <w:r>
              <w:rPr>
                <w:rFonts w:ascii="Calibri" w:eastAsia="Calibri"/>
                <w:spacing w:val="2"/>
              </w:rPr>
              <w:t xml:space="preserve"> </w:t>
            </w:r>
            <w:r>
              <w:t>参考答案：</w:t>
            </w:r>
            <w:r>
              <w:rPr>
                <w:rFonts w:ascii="Times New Roman" w:eastAsia="Times New Roman"/>
              </w:rPr>
              <w:tab/>
            </w:r>
            <w:r>
              <w:rPr>
                <w:rFonts w:ascii="Calibri" w:eastAsia="Calibri"/>
              </w:rPr>
              <w:t>142</w:t>
            </w:r>
          </w:hyperlink>
        </w:p>
        <w:p w14:paraId="07286137" w14:textId="77777777" w:rsidR="00382F71" w:rsidRDefault="00000000">
          <w:pPr>
            <w:pStyle w:val="TOC1"/>
            <w:numPr>
              <w:ilvl w:val="0"/>
              <w:numId w:val="1"/>
            </w:numPr>
            <w:tabs>
              <w:tab w:val="left" w:pos="625"/>
              <w:tab w:val="right" w:leader="dot" w:pos="9793"/>
            </w:tabs>
            <w:ind w:left="624" w:hanging="154"/>
          </w:pPr>
          <w:hyperlink w:anchor="_bookmark346" w:history="1">
            <w:r>
              <w:t>MySQL</w:t>
            </w:r>
            <w:r>
              <w:rPr>
                <w:spacing w:val="5"/>
              </w:rPr>
              <w:t xml:space="preserve"> </w:t>
            </w:r>
            <w:r>
              <w:rPr>
                <w:rFonts w:ascii="宋体" w:eastAsia="宋体" w:hint="eastAsia"/>
              </w:rPr>
              <w:t>基础</w:t>
            </w:r>
            <w:r>
              <w:rPr>
                <w:rFonts w:ascii="Times New Roman" w:eastAsia="Times New Roman"/>
              </w:rPr>
              <w:tab/>
            </w:r>
            <w:r>
              <w:t>143</w:t>
            </w:r>
          </w:hyperlink>
        </w:p>
        <w:p w14:paraId="332630B5" w14:textId="77777777" w:rsidR="00382F71" w:rsidRDefault="00000000">
          <w:pPr>
            <w:pStyle w:val="TOC2"/>
            <w:numPr>
              <w:ilvl w:val="1"/>
              <w:numId w:val="1"/>
            </w:numPr>
            <w:tabs>
              <w:tab w:val="left" w:pos="1261"/>
              <w:tab w:val="right" w:leader="dot" w:pos="9790"/>
            </w:tabs>
            <w:spacing w:before="198"/>
          </w:pPr>
          <w:hyperlink w:anchor="_bookmark347" w:history="1">
            <w:r>
              <w:rPr>
                <w:rFonts w:ascii="宋体" w:eastAsia="宋体" w:hint="eastAsia"/>
              </w:rPr>
              <w:t>基础知识</w:t>
            </w:r>
            <w:r>
              <w:rPr>
                <w:rFonts w:ascii="Times New Roman" w:eastAsia="Times New Roman"/>
              </w:rPr>
              <w:tab/>
            </w:r>
            <w:r>
              <w:t>143</w:t>
            </w:r>
          </w:hyperlink>
        </w:p>
        <w:p w14:paraId="5B274C4B"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348" w:history="1">
            <w:r>
              <w:t>什么是数据库？</w:t>
            </w:r>
            <w:r>
              <w:rPr>
                <w:rFonts w:ascii="Times New Roman" w:eastAsia="Times New Roman"/>
              </w:rPr>
              <w:tab/>
            </w:r>
            <w:r>
              <w:rPr>
                <w:rFonts w:ascii="Calibri" w:eastAsia="Calibri"/>
              </w:rPr>
              <w:t>143</w:t>
            </w:r>
          </w:hyperlink>
        </w:p>
        <w:p w14:paraId="0DA6D076"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349" w:history="1">
            <w:r>
              <w:t>什么是关系型数据库，主键，外键，索引分别是什么？</w:t>
            </w:r>
            <w:r>
              <w:rPr>
                <w:rFonts w:ascii="Times New Roman" w:eastAsia="Times New Roman"/>
              </w:rPr>
              <w:tab/>
            </w:r>
            <w:r>
              <w:rPr>
                <w:rFonts w:ascii="Calibri" w:eastAsia="Calibri"/>
              </w:rPr>
              <w:t>143</w:t>
            </w:r>
          </w:hyperlink>
        </w:p>
        <w:p w14:paraId="5397F1F8"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350" w:history="1">
            <w:proofErr w:type="gramStart"/>
            <w:r>
              <w:rPr>
                <w:w w:val="95"/>
              </w:rPr>
              <w:t>写出表</w:t>
            </w:r>
            <w:proofErr w:type="gramEnd"/>
            <w:r>
              <w:rPr>
                <w:w w:val="95"/>
              </w:rPr>
              <w:t>的</w:t>
            </w:r>
            <w:proofErr w:type="gramStart"/>
            <w:r>
              <w:rPr>
                <w:w w:val="95"/>
              </w:rPr>
              <w:t>增删改查</w:t>
            </w:r>
            <w:proofErr w:type="gramEnd"/>
            <w:r>
              <w:rPr>
                <w:spacing w:val="-44"/>
                <w:w w:val="95"/>
              </w:rPr>
              <w:t xml:space="preserve"> </w:t>
            </w:r>
            <w:r>
              <w:rPr>
                <w:rFonts w:ascii="Calibri" w:eastAsia="Calibri"/>
                <w:w w:val="95"/>
              </w:rPr>
              <w:t>SQL</w:t>
            </w:r>
            <w:r>
              <w:rPr>
                <w:rFonts w:ascii="Calibri" w:eastAsia="Calibri"/>
                <w:spacing w:val="10"/>
                <w:w w:val="95"/>
              </w:rPr>
              <w:t xml:space="preserve"> </w:t>
            </w:r>
            <w:r>
              <w:rPr>
                <w:w w:val="95"/>
              </w:rPr>
              <w:t>语法</w:t>
            </w:r>
            <w:r>
              <w:rPr>
                <w:rFonts w:ascii="Times New Roman" w:eastAsia="Times New Roman"/>
                <w:w w:val="95"/>
              </w:rPr>
              <w:tab/>
            </w:r>
            <w:r>
              <w:rPr>
                <w:rFonts w:ascii="Calibri" w:eastAsia="Calibri"/>
                <w:w w:val="95"/>
              </w:rPr>
              <w:t>143</w:t>
            </w:r>
          </w:hyperlink>
        </w:p>
        <w:p w14:paraId="072A8C4A"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351" w:history="1">
            <w:r>
              <w:rPr>
                <w:rFonts w:ascii="Calibri" w:eastAsia="Calibri"/>
              </w:rPr>
              <w:t>SQL</w:t>
            </w:r>
            <w:r>
              <w:rPr>
                <w:rFonts w:ascii="Calibri" w:eastAsia="Calibri"/>
                <w:spacing w:val="5"/>
              </w:rPr>
              <w:t xml:space="preserve"> </w:t>
            </w:r>
            <w:r>
              <w:t>的表连接方式有哪些？</w:t>
            </w:r>
            <w:r>
              <w:rPr>
                <w:rFonts w:ascii="Times New Roman" w:eastAsia="Times New Roman"/>
              </w:rPr>
              <w:tab/>
            </w:r>
            <w:r>
              <w:rPr>
                <w:rFonts w:ascii="Calibri" w:eastAsia="Calibri"/>
              </w:rPr>
              <w:t>143</w:t>
            </w:r>
          </w:hyperlink>
        </w:p>
        <w:p w14:paraId="0654BA85"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352" w:history="1">
            <w:r>
              <w:t>表的连接查询方式有哪些，有什么区别？</w:t>
            </w:r>
            <w:r>
              <w:rPr>
                <w:rFonts w:ascii="Times New Roman" w:eastAsia="Times New Roman"/>
              </w:rPr>
              <w:tab/>
            </w:r>
            <w:r>
              <w:rPr>
                <w:rFonts w:ascii="Calibri" w:eastAsia="Calibri"/>
              </w:rPr>
              <w:t>144</w:t>
            </w:r>
          </w:hyperlink>
        </w:p>
        <w:p w14:paraId="7B84264D"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353" w:history="1">
            <w:r>
              <w:t>什么三范式？</w:t>
            </w:r>
            <w:r>
              <w:rPr>
                <w:rFonts w:ascii="Times New Roman" w:eastAsia="Times New Roman"/>
              </w:rPr>
              <w:tab/>
            </w:r>
            <w:r>
              <w:rPr>
                <w:rFonts w:ascii="Calibri" w:eastAsia="Calibri"/>
              </w:rPr>
              <w:t>144</w:t>
            </w:r>
          </w:hyperlink>
        </w:p>
        <w:p w14:paraId="17BE5BB3"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354" w:history="1">
            <w:r>
              <w:rPr>
                <w:rFonts w:ascii="Calibri" w:eastAsia="Calibri"/>
              </w:rPr>
              <w:t>SQL</w:t>
            </w:r>
            <w:r>
              <w:rPr>
                <w:rFonts w:ascii="Calibri" w:eastAsia="Calibri"/>
                <w:spacing w:val="58"/>
              </w:rPr>
              <w:t xml:space="preserve"> </w:t>
            </w:r>
            <w:r>
              <w:t>的</w:t>
            </w:r>
            <w:r>
              <w:rPr>
                <w:spacing w:val="-1"/>
              </w:rPr>
              <w:t xml:space="preserve"> </w:t>
            </w:r>
            <w:r>
              <w:rPr>
                <w:rFonts w:ascii="Calibri" w:eastAsia="Calibri"/>
              </w:rPr>
              <w:t>select</w:t>
            </w:r>
            <w:r>
              <w:rPr>
                <w:rFonts w:ascii="Calibri" w:eastAsia="Calibri"/>
                <w:spacing w:val="57"/>
              </w:rPr>
              <w:t xml:space="preserve"> </w:t>
            </w:r>
            <w:r>
              <w:t>语句完整的执行顺序？</w:t>
            </w:r>
            <w:r>
              <w:rPr>
                <w:rFonts w:ascii="Times New Roman" w:eastAsia="Times New Roman"/>
              </w:rPr>
              <w:tab/>
            </w:r>
            <w:r>
              <w:rPr>
                <w:rFonts w:ascii="Calibri" w:eastAsia="Calibri"/>
              </w:rPr>
              <w:t>144</w:t>
            </w:r>
          </w:hyperlink>
        </w:p>
        <w:p w14:paraId="7CD0A216"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355" w:history="1">
            <w:r>
              <w:t>说一下</w:t>
            </w:r>
            <w:r>
              <w:rPr>
                <w:spacing w:val="-1"/>
              </w:rPr>
              <w:t xml:space="preserve"> </w:t>
            </w:r>
            <w:r>
              <w:rPr>
                <w:rFonts w:ascii="Calibri" w:eastAsia="Calibri"/>
              </w:rPr>
              <w:t>Mysql</w:t>
            </w:r>
            <w:r>
              <w:rPr>
                <w:rFonts w:ascii="Calibri" w:eastAsia="Calibri"/>
                <w:spacing w:val="60"/>
              </w:rPr>
              <w:t xml:space="preserve"> </w:t>
            </w:r>
            <w:r>
              <w:t>数据库存储的原理？</w:t>
            </w:r>
            <w:r>
              <w:rPr>
                <w:rFonts w:ascii="Times New Roman" w:eastAsia="Times New Roman"/>
              </w:rPr>
              <w:tab/>
            </w:r>
            <w:r>
              <w:rPr>
                <w:rFonts w:ascii="Calibri" w:eastAsia="Calibri"/>
              </w:rPr>
              <w:t>145</w:t>
            </w:r>
          </w:hyperlink>
        </w:p>
        <w:p w14:paraId="6AE731CE"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356" w:history="1">
            <w:r>
              <w:t>事务的特性？</w:t>
            </w:r>
            <w:r>
              <w:rPr>
                <w:rFonts w:ascii="Times New Roman" w:eastAsia="Times New Roman"/>
              </w:rPr>
              <w:tab/>
            </w:r>
            <w:r>
              <w:rPr>
                <w:rFonts w:ascii="Calibri" w:eastAsia="Calibri"/>
              </w:rPr>
              <w:t>145</w:t>
            </w:r>
          </w:hyperlink>
        </w:p>
        <w:p w14:paraId="426EA9F1"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57" w:history="1">
            <w:r>
              <w:t>简述什么是存储过程和触发器？</w:t>
            </w:r>
            <w:r>
              <w:rPr>
                <w:rFonts w:ascii="Times New Roman" w:eastAsia="Times New Roman"/>
              </w:rPr>
              <w:tab/>
            </w:r>
            <w:r>
              <w:rPr>
                <w:rFonts w:ascii="Calibri" w:eastAsia="Calibri"/>
              </w:rPr>
              <w:t>145</w:t>
            </w:r>
          </w:hyperlink>
        </w:p>
        <w:p w14:paraId="2A7A5101"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58" w:history="1">
            <w:r>
              <w:t>什么是数据库索引？</w:t>
            </w:r>
            <w:r>
              <w:rPr>
                <w:rFonts w:ascii="Times New Roman" w:eastAsia="Times New Roman"/>
              </w:rPr>
              <w:tab/>
            </w:r>
            <w:r>
              <w:rPr>
                <w:rFonts w:ascii="Calibri" w:eastAsia="Calibri"/>
              </w:rPr>
              <w:t>145</w:t>
            </w:r>
          </w:hyperlink>
        </w:p>
        <w:p w14:paraId="31824DA9"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59" w:history="1">
            <w:r>
              <w:t>数据库怎么优化查询效率？</w:t>
            </w:r>
            <w:r>
              <w:rPr>
                <w:rFonts w:ascii="Times New Roman" w:eastAsia="Times New Roman"/>
              </w:rPr>
              <w:tab/>
            </w:r>
            <w:r>
              <w:rPr>
                <w:rFonts w:ascii="Calibri" w:eastAsia="Calibri"/>
              </w:rPr>
              <w:t>146</w:t>
            </w:r>
          </w:hyperlink>
        </w:p>
        <w:p w14:paraId="6EEA0C02"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60" w:history="1">
            <w:r>
              <w:t>你用的</w:t>
            </w:r>
            <w:r>
              <w:rPr>
                <w:spacing w:val="1"/>
              </w:rPr>
              <w:t xml:space="preserve"> </w:t>
            </w:r>
            <w:r>
              <w:rPr>
                <w:rFonts w:ascii="Calibri" w:eastAsia="Calibri"/>
              </w:rPr>
              <w:t>Mysql</w:t>
            </w:r>
            <w:r>
              <w:rPr>
                <w:rFonts w:ascii="Calibri" w:eastAsia="Calibri"/>
                <w:spacing w:val="56"/>
              </w:rPr>
              <w:t xml:space="preserve"> </w:t>
            </w:r>
            <w:r>
              <w:t>是哪个引擎，各引擎之间有什么区别？</w:t>
            </w:r>
            <w:r>
              <w:rPr>
                <w:rFonts w:ascii="Times New Roman" w:eastAsia="Times New Roman"/>
              </w:rPr>
              <w:tab/>
            </w:r>
            <w:r>
              <w:rPr>
                <w:rFonts w:ascii="Calibri" w:eastAsia="Calibri"/>
              </w:rPr>
              <w:t>146</w:t>
            </w:r>
          </w:hyperlink>
        </w:p>
        <w:p w14:paraId="23DB8ABC"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61" w:history="1">
            <w:r>
              <w:t>如何对查询命令进行优化？</w:t>
            </w:r>
            <w:r>
              <w:rPr>
                <w:rFonts w:ascii="Times New Roman" w:eastAsia="Times New Roman"/>
              </w:rPr>
              <w:tab/>
            </w:r>
            <w:r>
              <w:rPr>
                <w:rFonts w:ascii="Calibri" w:eastAsia="Calibri"/>
              </w:rPr>
              <w:t>147</w:t>
            </w:r>
          </w:hyperlink>
        </w:p>
        <w:p w14:paraId="38661840"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62" w:history="1">
            <w:r>
              <w:t>数据库的优化？</w:t>
            </w:r>
            <w:r>
              <w:rPr>
                <w:rFonts w:ascii="Times New Roman" w:eastAsia="Times New Roman"/>
              </w:rPr>
              <w:tab/>
            </w:r>
            <w:r>
              <w:rPr>
                <w:rFonts w:ascii="Calibri" w:eastAsia="Calibri"/>
              </w:rPr>
              <w:t>147</w:t>
            </w:r>
          </w:hyperlink>
        </w:p>
        <w:p w14:paraId="3FBD33CE" w14:textId="77777777" w:rsidR="00382F71" w:rsidRDefault="00000000">
          <w:pPr>
            <w:pStyle w:val="TOC3"/>
            <w:numPr>
              <w:ilvl w:val="2"/>
              <w:numId w:val="1"/>
            </w:numPr>
            <w:tabs>
              <w:tab w:val="left" w:pos="1892"/>
              <w:tab w:val="right" w:leader="dot" w:pos="9793"/>
            </w:tabs>
            <w:spacing w:before="198"/>
            <w:ind w:left="1892" w:hanging="581"/>
            <w:rPr>
              <w:rFonts w:ascii="Calibri" w:eastAsia="Calibri"/>
            </w:rPr>
          </w:pPr>
          <w:hyperlink w:anchor="_bookmark363" w:history="1">
            <w:r>
              <w:rPr>
                <w:rFonts w:ascii="Calibri" w:eastAsia="Calibri"/>
              </w:rPr>
              <w:t>Sql</w:t>
            </w:r>
            <w:r>
              <w:rPr>
                <w:rFonts w:ascii="Calibri" w:eastAsia="Calibri"/>
                <w:spacing w:val="57"/>
              </w:rPr>
              <w:t xml:space="preserve"> </w:t>
            </w:r>
            <w:r>
              <w:t>注入是如何产生的，如何防止？</w:t>
            </w:r>
            <w:r>
              <w:rPr>
                <w:rFonts w:ascii="Times New Roman" w:eastAsia="Times New Roman"/>
              </w:rPr>
              <w:tab/>
            </w:r>
            <w:r>
              <w:rPr>
                <w:rFonts w:ascii="Calibri" w:eastAsia="Calibri"/>
              </w:rPr>
              <w:t>148</w:t>
            </w:r>
          </w:hyperlink>
        </w:p>
        <w:p w14:paraId="58793688"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364" w:history="1">
            <w:r>
              <w:rPr>
                <w:rFonts w:ascii="Calibri" w:eastAsia="Calibri"/>
              </w:rPr>
              <w:t>NoSQL</w:t>
            </w:r>
            <w:r>
              <w:rPr>
                <w:rFonts w:ascii="Calibri" w:eastAsia="Calibri"/>
                <w:spacing w:val="58"/>
              </w:rPr>
              <w:t xml:space="preserve"> </w:t>
            </w:r>
            <w:r>
              <w:t>和关系数据库的区别？</w:t>
            </w:r>
            <w:r>
              <w:rPr>
                <w:rFonts w:ascii="Times New Roman" w:eastAsia="Times New Roman"/>
              </w:rPr>
              <w:tab/>
            </w:r>
            <w:r>
              <w:rPr>
                <w:rFonts w:ascii="Calibri" w:eastAsia="Calibri"/>
              </w:rPr>
              <w:t>148</w:t>
            </w:r>
          </w:hyperlink>
        </w:p>
        <w:p w14:paraId="3D2DF14C"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365" w:history="1">
            <w:r>
              <w:rPr>
                <w:rFonts w:ascii="Calibri" w:eastAsia="Calibri"/>
              </w:rPr>
              <w:t>MySQL</w:t>
            </w:r>
            <w:r>
              <w:rPr>
                <w:rFonts w:ascii="Calibri" w:eastAsia="Calibri"/>
                <w:spacing w:val="55"/>
              </w:rPr>
              <w:t xml:space="preserve"> </w:t>
            </w:r>
            <w:r>
              <w:t>与</w:t>
            </w:r>
            <w:r>
              <w:rPr>
                <w:spacing w:val="2"/>
              </w:rPr>
              <w:t xml:space="preserve"> </w:t>
            </w:r>
            <w:r>
              <w:rPr>
                <w:rFonts w:ascii="Calibri" w:eastAsia="Calibri"/>
              </w:rPr>
              <w:t>MongoDB</w:t>
            </w:r>
            <w:r>
              <w:rPr>
                <w:rFonts w:ascii="Calibri" w:eastAsia="Calibri"/>
                <w:spacing w:val="58"/>
              </w:rPr>
              <w:t xml:space="preserve"> </w:t>
            </w:r>
            <w:r>
              <w:t>本质之间最基本的差别是什么</w:t>
            </w:r>
            <w:r>
              <w:rPr>
                <w:rFonts w:ascii="Times New Roman" w:eastAsia="Times New Roman"/>
              </w:rPr>
              <w:tab/>
            </w:r>
            <w:r>
              <w:rPr>
                <w:rFonts w:ascii="Calibri" w:eastAsia="Calibri"/>
              </w:rPr>
              <w:t>149</w:t>
            </w:r>
          </w:hyperlink>
        </w:p>
        <w:p w14:paraId="268ECE0C"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366" w:history="1">
            <w:r>
              <w:rPr>
                <w:rFonts w:ascii="Calibri" w:eastAsia="Calibri"/>
              </w:rPr>
              <w:t>Mysql</w:t>
            </w:r>
            <w:r>
              <w:rPr>
                <w:rFonts w:ascii="Calibri" w:eastAsia="Calibri"/>
                <w:spacing w:val="57"/>
              </w:rPr>
              <w:t xml:space="preserve"> </w:t>
            </w:r>
            <w:r>
              <w:t>数据库中怎么实现分页？</w:t>
            </w:r>
            <w:r>
              <w:rPr>
                <w:rFonts w:ascii="Times New Roman" w:eastAsia="Times New Roman"/>
              </w:rPr>
              <w:tab/>
            </w:r>
            <w:r>
              <w:rPr>
                <w:rFonts w:ascii="Calibri" w:eastAsia="Calibri"/>
              </w:rPr>
              <w:t>150</w:t>
            </w:r>
          </w:hyperlink>
        </w:p>
        <w:p w14:paraId="4F83693E" w14:textId="77777777" w:rsidR="00382F71" w:rsidRDefault="00000000">
          <w:pPr>
            <w:pStyle w:val="TOC3"/>
            <w:numPr>
              <w:ilvl w:val="2"/>
              <w:numId w:val="1"/>
            </w:numPr>
            <w:tabs>
              <w:tab w:val="left" w:pos="1892"/>
              <w:tab w:val="right" w:leader="dot" w:pos="9790"/>
            </w:tabs>
            <w:ind w:left="1892" w:hanging="581"/>
            <w:rPr>
              <w:rFonts w:ascii="Calibri" w:eastAsia="Calibri"/>
            </w:rPr>
          </w:pPr>
          <w:hyperlink w:anchor="_bookmark367" w:history="1">
            <w:r>
              <w:rPr>
                <w:rFonts w:ascii="Calibri" w:eastAsia="Calibri"/>
              </w:rPr>
              <w:t>Mysql</w:t>
            </w:r>
            <w:r>
              <w:rPr>
                <w:rFonts w:ascii="Calibri" w:eastAsia="Calibri"/>
                <w:spacing w:val="57"/>
              </w:rPr>
              <w:t xml:space="preserve"> </w:t>
            </w:r>
            <w:r>
              <w:t>数据库的操作</w:t>
            </w:r>
            <w:r>
              <w:rPr>
                <w:rFonts w:ascii="Calibri" w:eastAsia="Calibri"/>
              </w:rPr>
              <w:t>?</w:t>
            </w:r>
            <w:r>
              <w:rPr>
                <w:rFonts w:ascii="Times New Roman" w:eastAsia="Times New Roman"/>
              </w:rPr>
              <w:tab/>
            </w:r>
            <w:r>
              <w:rPr>
                <w:rFonts w:ascii="Calibri" w:eastAsia="Calibri"/>
              </w:rPr>
              <w:t>150</w:t>
            </w:r>
          </w:hyperlink>
        </w:p>
        <w:p w14:paraId="7F6942EA"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68" w:history="1">
            <w:r>
              <w:t>优化数据库？提高数据库的性能？</w:t>
            </w:r>
            <w:r>
              <w:rPr>
                <w:rFonts w:ascii="Times New Roman" w:eastAsia="Times New Roman"/>
              </w:rPr>
              <w:tab/>
            </w:r>
            <w:r>
              <w:rPr>
                <w:rFonts w:ascii="Calibri" w:eastAsia="Calibri"/>
              </w:rPr>
              <w:t>150</w:t>
            </w:r>
          </w:hyperlink>
        </w:p>
        <w:p w14:paraId="04391195"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69" w:history="1">
            <w:r>
              <w:t>什么是数据的完整性？</w:t>
            </w:r>
            <w:r>
              <w:rPr>
                <w:rFonts w:ascii="Times New Roman" w:eastAsia="Times New Roman"/>
              </w:rPr>
              <w:tab/>
            </w:r>
            <w:r>
              <w:rPr>
                <w:rFonts w:ascii="Calibri" w:eastAsia="Calibri"/>
              </w:rPr>
              <w:t>152</w:t>
            </w:r>
          </w:hyperlink>
        </w:p>
        <w:p w14:paraId="1C643D4C"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370" w:history="1">
            <w:r>
              <w:t>存储过程和函数的区别</w:t>
            </w:r>
            <w:r>
              <w:rPr>
                <w:rFonts w:ascii="Calibri" w:eastAsia="Calibri"/>
              </w:rPr>
              <w:t>?</w:t>
            </w:r>
            <w:r>
              <w:rPr>
                <w:rFonts w:ascii="Times New Roman" w:eastAsia="Times New Roman"/>
              </w:rPr>
              <w:tab/>
            </w:r>
            <w:r>
              <w:rPr>
                <w:rFonts w:ascii="Calibri" w:eastAsia="Calibri"/>
              </w:rPr>
              <w:t>152</w:t>
            </w:r>
          </w:hyperlink>
        </w:p>
        <w:p w14:paraId="4C9060FA"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71" w:history="1">
            <w:r>
              <w:rPr>
                <w:w w:val="95"/>
              </w:rPr>
              <w:t>怎么进行</w:t>
            </w:r>
            <w:r>
              <w:rPr>
                <w:spacing w:val="-44"/>
                <w:w w:val="95"/>
              </w:rPr>
              <w:t xml:space="preserve"> </w:t>
            </w:r>
            <w:r>
              <w:rPr>
                <w:rFonts w:ascii="Calibri" w:eastAsia="Calibri"/>
                <w:w w:val="95"/>
              </w:rPr>
              <w:t>SQL</w:t>
            </w:r>
            <w:r>
              <w:rPr>
                <w:rFonts w:ascii="Calibri" w:eastAsia="Calibri"/>
                <w:spacing w:val="10"/>
                <w:w w:val="95"/>
              </w:rPr>
              <w:t xml:space="preserve"> </w:t>
            </w:r>
            <w:r>
              <w:rPr>
                <w:w w:val="95"/>
              </w:rPr>
              <w:t>的查询优化？</w:t>
            </w:r>
            <w:r>
              <w:rPr>
                <w:rFonts w:ascii="Times New Roman" w:eastAsia="Times New Roman"/>
                <w:w w:val="95"/>
              </w:rPr>
              <w:tab/>
            </w:r>
            <w:r>
              <w:rPr>
                <w:rFonts w:ascii="Calibri" w:eastAsia="Calibri"/>
                <w:w w:val="95"/>
              </w:rPr>
              <w:t>153</w:t>
            </w:r>
          </w:hyperlink>
        </w:p>
        <w:p w14:paraId="59E544E4"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372" w:history="1">
            <w:r>
              <w:t>索引的作用，聚集索引与非聚集索引的区别</w:t>
            </w:r>
            <w:r>
              <w:rPr>
                <w:rFonts w:ascii="Times New Roman" w:eastAsia="Times New Roman"/>
              </w:rPr>
              <w:tab/>
            </w:r>
            <w:r>
              <w:rPr>
                <w:rFonts w:ascii="Calibri" w:eastAsia="Calibri"/>
              </w:rPr>
              <w:t>153</w:t>
            </w:r>
          </w:hyperlink>
        </w:p>
        <w:p w14:paraId="4B90B226" w14:textId="77777777" w:rsidR="00382F71" w:rsidRDefault="00000000">
          <w:pPr>
            <w:pStyle w:val="TOC2"/>
            <w:numPr>
              <w:ilvl w:val="1"/>
              <w:numId w:val="1"/>
            </w:numPr>
            <w:tabs>
              <w:tab w:val="left" w:pos="1261"/>
              <w:tab w:val="right" w:leader="dot" w:pos="9790"/>
            </w:tabs>
          </w:pPr>
          <w:hyperlink w:anchor="_bookmark373" w:history="1">
            <w:r>
              <w:rPr>
                <w:rFonts w:ascii="宋体" w:eastAsia="宋体" w:hint="eastAsia"/>
              </w:rPr>
              <w:t>查询练习</w:t>
            </w:r>
            <w:r>
              <w:rPr>
                <w:rFonts w:ascii="Times New Roman" w:eastAsia="Times New Roman"/>
              </w:rPr>
              <w:tab/>
            </w:r>
            <w:r>
              <w:t>153</w:t>
            </w:r>
          </w:hyperlink>
        </w:p>
        <w:p w14:paraId="090F350C" w14:textId="77777777" w:rsidR="00382F71" w:rsidRDefault="00000000">
          <w:pPr>
            <w:pStyle w:val="TOC3"/>
            <w:numPr>
              <w:ilvl w:val="2"/>
              <w:numId w:val="1"/>
            </w:numPr>
            <w:tabs>
              <w:tab w:val="left" w:pos="1784"/>
              <w:tab w:val="right" w:leader="dot" w:pos="9793"/>
            </w:tabs>
            <w:spacing w:after="20"/>
            <w:ind w:left="1784" w:hanging="473"/>
            <w:rPr>
              <w:rFonts w:ascii="Calibri" w:eastAsia="Calibri"/>
            </w:rPr>
          </w:pPr>
          <w:hyperlink w:anchor="_bookmark374" w:history="1">
            <w:r>
              <w:rPr>
                <w:rFonts w:ascii="Calibri" w:eastAsia="Calibri"/>
              </w:rPr>
              <w:t>Student-Sourse-SC-Teacher</w:t>
            </w:r>
            <w:r>
              <w:rPr>
                <w:rFonts w:ascii="Calibri" w:eastAsia="Calibri"/>
                <w:spacing w:val="55"/>
              </w:rPr>
              <w:t xml:space="preserve"> </w:t>
            </w:r>
            <w:r>
              <w:t>表关系如下：</w:t>
            </w:r>
            <w:r>
              <w:rPr>
                <w:rFonts w:ascii="Times New Roman" w:eastAsia="Times New Roman"/>
              </w:rPr>
              <w:tab/>
            </w:r>
            <w:r>
              <w:rPr>
                <w:rFonts w:ascii="Calibri" w:eastAsia="Calibri"/>
              </w:rPr>
              <w:t>153</w:t>
            </w:r>
          </w:hyperlink>
        </w:p>
        <w:p w14:paraId="2772CDA6" w14:textId="77777777" w:rsidR="00382F71" w:rsidRDefault="00000000">
          <w:pPr>
            <w:pStyle w:val="TOC3"/>
            <w:numPr>
              <w:ilvl w:val="2"/>
              <w:numId w:val="1"/>
            </w:numPr>
            <w:tabs>
              <w:tab w:val="left" w:pos="1842"/>
              <w:tab w:val="left" w:leader="dot" w:pos="9475"/>
            </w:tabs>
            <w:spacing w:before="49"/>
            <w:ind w:left="1841" w:hanging="531"/>
            <w:rPr>
              <w:rFonts w:ascii="Calibri" w:eastAsia="Calibri"/>
            </w:rPr>
          </w:pPr>
          <w:hyperlink w:anchor="_bookmark375" w:history="1">
            <w:r>
              <w:rPr>
                <w:w w:val="95"/>
              </w:rPr>
              <w:t>员工信息</w:t>
            </w:r>
            <w:r>
              <w:rPr>
                <w:spacing w:val="6"/>
                <w:w w:val="95"/>
              </w:rPr>
              <w:t xml:space="preserve"> </w:t>
            </w:r>
            <w:r>
              <w:rPr>
                <w:rFonts w:ascii="Calibri" w:eastAsia="Calibri"/>
                <w:w w:val="95"/>
              </w:rPr>
              <w:t>A-</w:t>
            </w:r>
            <w:r>
              <w:rPr>
                <w:w w:val="95"/>
              </w:rPr>
              <w:t>员工亲属信息表</w:t>
            </w:r>
            <w:r>
              <w:rPr>
                <w:spacing w:val="6"/>
                <w:w w:val="95"/>
              </w:rPr>
              <w:t xml:space="preserve"> </w:t>
            </w:r>
            <w:r>
              <w:rPr>
                <w:rFonts w:ascii="Calibri" w:eastAsia="Calibri"/>
                <w:w w:val="95"/>
              </w:rPr>
              <w:t>B</w:t>
            </w:r>
            <w:r>
              <w:rPr>
                <w:rFonts w:ascii="Calibri" w:eastAsia="Calibri"/>
                <w:spacing w:val="132"/>
              </w:rPr>
              <w:t xml:space="preserve"> </w:t>
            </w:r>
            <w:r>
              <w:rPr>
                <w:w w:val="95"/>
              </w:rPr>
              <w:t>表关系如下：</w:t>
            </w:r>
            <w:r>
              <w:rPr>
                <w:rFonts w:ascii="Times New Roman" w:eastAsia="Times New Roman"/>
                <w:w w:val="95"/>
              </w:rPr>
              <w:tab/>
            </w:r>
            <w:r>
              <w:rPr>
                <w:rFonts w:ascii="Calibri" w:eastAsia="Calibri"/>
              </w:rPr>
              <w:t>154</w:t>
            </w:r>
          </w:hyperlink>
        </w:p>
        <w:p w14:paraId="7A482D4C" w14:textId="77777777" w:rsidR="00382F71" w:rsidRDefault="00000000">
          <w:pPr>
            <w:pStyle w:val="TOC3"/>
            <w:numPr>
              <w:ilvl w:val="2"/>
              <w:numId w:val="1"/>
            </w:numPr>
            <w:tabs>
              <w:tab w:val="left" w:pos="1842"/>
              <w:tab w:val="left" w:leader="dot" w:pos="9473"/>
            </w:tabs>
            <w:ind w:left="1841" w:hanging="531"/>
            <w:rPr>
              <w:rFonts w:ascii="Calibri" w:eastAsia="Calibri"/>
            </w:rPr>
          </w:pPr>
          <w:hyperlink w:anchor="_bookmark376" w:history="1">
            <w:r>
              <w:rPr>
                <w:w w:val="95"/>
              </w:rPr>
              <w:t>部门表</w:t>
            </w:r>
            <w:r>
              <w:rPr>
                <w:spacing w:val="-4"/>
                <w:w w:val="95"/>
              </w:rPr>
              <w:t xml:space="preserve"> </w:t>
            </w:r>
            <w:r>
              <w:rPr>
                <w:rFonts w:ascii="Calibri" w:eastAsia="Calibri"/>
                <w:w w:val="95"/>
              </w:rPr>
              <w:t>dept-</w:t>
            </w:r>
            <w:r>
              <w:rPr>
                <w:w w:val="95"/>
              </w:rPr>
              <w:t>雇员表</w:t>
            </w:r>
            <w:r>
              <w:rPr>
                <w:spacing w:val="-4"/>
                <w:w w:val="95"/>
              </w:rPr>
              <w:t xml:space="preserve"> </w:t>
            </w:r>
            <w:r>
              <w:rPr>
                <w:rFonts w:ascii="Calibri" w:eastAsia="Calibri"/>
                <w:w w:val="95"/>
              </w:rPr>
              <w:t>emp</w:t>
            </w:r>
            <w:r>
              <w:rPr>
                <w:rFonts w:ascii="Calibri" w:eastAsia="Calibri"/>
                <w:spacing w:val="126"/>
              </w:rPr>
              <w:t xml:space="preserve"> </w:t>
            </w:r>
            <w:r>
              <w:rPr>
                <w:w w:val="95"/>
              </w:rPr>
              <w:t>表关系如下：</w:t>
            </w:r>
            <w:r>
              <w:rPr>
                <w:rFonts w:ascii="Times New Roman" w:eastAsia="Times New Roman"/>
                <w:w w:val="95"/>
              </w:rPr>
              <w:tab/>
            </w:r>
            <w:r>
              <w:rPr>
                <w:rFonts w:ascii="Calibri" w:eastAsia="Calibri"/>
              </w:rPr>
              <w:t>154</w:t>
            </w:r>
          </w:hyperlink>
        </w:p>
        <w:p w14:paraId="3DFEAE33" w14:textId="77777777" w:rsidR="00382F71" w:rsidRDefault="00000000">
          <w:pPr>
            <w:pStyle w:val="TOC3"/>
            <w:numPr>
              <w:ilvl w:val="2"/>
              <w:numId w:val="1"/>
            </w:numPr>
            <w:tabs>
              <w:tab w:val="left" w:pos="1784"/>
              <w:tab w:val="left" w:leader="dot" w:pos="9473"/>
            </w:tabs>
            <w:ind w:left="1784" w:hanging="473"/>
            <w:rPr>
              <w:rFonts w:ascii="Calibri" w:eastAsia="Calibri"/>
            </w:rPr>
          </w:pPr>
          <w:hyperlink w:anchor="_bookmark377" w:history="1">
            <w:r>
              <w:rPr>
                <w:rFonts w:ascii="Calibri" w:eastAsia="Calibri"/>
              </w:rPr>
              <w:t>Student-coures-Studentcourse</w:t>
            </w:r>
            <w:r>
              <w:rPr>
                <w:rFonts w:ascii="Calibri" w:eastAsia="Calibri"/>
                <w:spacing w:val="42"/>
              </w:rPr>
              <w:t xml:space="preserve"> </w:t>
            </w:r>
            <w:r>
              <w:t>表关系如下：</w:t>
            </w:r>
            <w:r>
              <w:rPr>
                <w:rFonts w:ascii="Times New Roman" w:eastAsia="Times New Roman"/>
              </w:rPr>
              <w:tab/>
            </w:r>
            <w:r>
              <w:rPr>
                <w:rFonts w:ascii="Calibri" w:eastAsia="Calibri"/>
              </w:rPr>
              <w:t>155</w:t>
            </w:r>
          </w:hyperlink>
        </w:p>
        <w:p w14:paraId="6E6DC273"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378" w:history="1">
            <w:r>
              <w:t>看下图回答问题</w:t>
            </w:r>
            <w:r>
              <w:rPr>
                <w:rFonts w:ascii="Times New Roman" w:eastAsia="Times New Roman"/>
              </w:rPr>
              <w:tab/>
            </w:r>
            <w:r>
              <w:rPr>
                <w:rFonts w:ascii="Calibri" w:eastAsia="Calibri"/>
              </w:rPr>
              <w:t>155</w:t>
            </w:r>
          </w:hyperlink>
        </w:p>
        <w:p w14:paraId="03C9B383" w14:textId="77777777" w:rsidR="00382F71" w:rsidRDefault="00000000">
          <w:pPr>
            <w:pStyle w:val="TOC3"/>
            <w:numPr>
              <w:ilvl w:val="2"/>
              <w:numId w:val="1"/>
            </w:numPr>
            <w:tabs>
              <w:tab w:val="left" w:pos="1943"/>
              <w:tab w:val="left" w:leader="dot" w:pos="9475"/>
            </w:tabs>
            <w:spacing w:before="198"/>
            <w:ind w:left="1942" w:hanging="632"/>
          </w:pPr>
          <w:hyperlink w:anchor="_bookmark379" w:history="1">
            <w:r>
              <w:rPr>
                <w:rFonts w:ascii="Calibri" w:eastAsia="Calibri"/>
              </w:rPr>
              <w:t>SQL</w:t>
            </w:r>
            <w:r>
              <w:rPr>
                <w:rFonts w:ascii="Calibri" w:eastAsia="Calibri"/>
                <w:spacing w:val="20"/>
              </w:rPr>
              <w:t xml:space="preserve"> </w:t>
            </w:r>
            <w:r>
              <w:t>操作，有两张表，如下图所示</w:t>
            </w:r>
            <w:r>
              <w:rPr>
                <w:rFonts w:ascii="Times New Roman" w:eastAsia="Times New Roman"/>
              </w:rPr>
              <w:tab/>
            </w:r>
            <w:r>
              <w:rPr>
                <w:rFonts w:ascii="Calibri" w:eastAsia="Calibri"/>
              </w:rPr>
              <w:t>156</w:t>
            </w:r>
          </w:hyperlink>
        </w:p>
        <w:p w14:paraId="6BF85445"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380" w:history="1">
            <w:r>
              <w:t>下面是学生成绩表（</w:t>
            </w:r>
            <w:r>
              <w:rPr>
                <w:rFonts w:ascii="Calibri" w:eastAsia="Calibri"/>
              </w:rPr>
              <w:t>score</w:t>
            </w:r>
            <w:r>
              <w:t>）结构说明</w:t>
            </w:r>
            <w:r>
              <w:rPr>
                <w:rFonts w:ascii="Times New Roman" w:eastAsia="Times New Roman"/>
              </w:rPr>
              <w:tab/>
            </w:r>
            <w:r>
              <w:rPr>
                <w:rFonts w:ascii="Calibri" w:eastAsia="Calibri"/>
              </w:rPr>
              <w:t>156</w:t>
            </w:r>
          </w:hyperlink>
        </w:p>
        <w:p w14:paraId="30C5D74C" w14:textId="77777777" w:rsidR="00382F71" w:rsidRDefault="00000000">
          <w:pPr>
            <w:pStyle w:val="TOC3"/>
            <w:numPr>
              <w:ilvl w:val="2"/>
              <w:numId w:val="1"/>
            </w:numPr>
            <w:tabs>
              <w:tab w:val="left" w:pos="1842"/>
              <w:tab w:val="left" w:leader="dot" w:pos="9473"/>
            </w:tabs>
            <w:spacing w:line="417" w:lineRule="auto"/>
            <w:ind w:left="891" w:right="214" w:firstLine="420"/>
            <w:rPr>
              <w:rFonts w:ascii="Calibri" w:eastAsia="Calibri"/>
            </w:rPr>
          </w:pPr>
          <w:hyperlink w:anchor="_bookmark381" w:history="1">
            <w:proofErr w:type="gramStart"/>
            <w:r>
              <w:rPr>
                <w:w w:val="95"/>
              </w:rPr>
              <w:t>懒</w:t>
            </w:r>
            <w:proofErr w:type="gramEnd"/>
            <w:r>
              <w:rPr>
                <w:w w:val="95"/>
              </w:rPr>
              <w:t>投资首页的懒人播报，统计了在</w:t>
            </w:r>
            <w:proofErr w:type="gramStart"/>
            <w:r>
              <w:rPr>
                <w:w w:val="95"/>
              </w:rPr>
              <w:t>懒投资</w:t>
            </w:r>
            <w:proofErr w:type="gramEnd"/>
            <w:r>
              <w:rPr>
                <w:w w:val="95"/>
              </w:rPr>
              <w:t>平台的投资富豪榜，对应</w:t>
            </w:r>
            <w:proofErr w:type="gramStart"/>
            <w:r>
              <w:rPr>
                <w:w w:val="95"/>
              </w:rPr>
              <w:t>的库表简化</w:t>
            </w:r>
            <w:proofErr w:type="gramEnd"/>
            <w:r>
              <w:rPr>
                <w:w w:val="95"/>
              </w:rPr>
              <w:t>如下：</w:t>
            </w:r>
            <w:r>
              <w:rPr>
                <w:rFonts w:ascii="Calibri" w:eastAsia="Calibri"/>
                <w:w w:val="95"/>
              </w:rPr>
              <w:t>157</w:t>
            </w:r>
          </w:hyperlink>
          <w:r>
            <w:rPr>
              <w:rFonts w:ascii="Calibri" w:eastAsia="Calibri"/>
              <w:spacing w:val="97"/>
            </w:rPr>
            <w:t xml:space="preserve"> </w:t>
          </w:r>
          <w:hyperlink w:anchor="_bookmark382" w:history="1">
            <w:r>
              <w:rPr>
                <w:rFonts w:ascii="Calibri" w:eastAsia="Calibri"/>
              </w:rPr>
              <w:t>3.3</w:t>
            </w:r>
            <w:r>
              <w:rPr>
                <w:rFonts w:ascii="Calibri" w:eastAsia="Calibri"/>
                <w:spacing w:val="53"/>
              </w:rPr>
              <w:t xml:space="preserve"> </w:t>
            </w:r>
            <w:r>
              <w:t>万年学生表经典面试题汇总</w:t>
            </w:r>
            <w:r>
              <w:rPr>
                <w:rFonts w:ascii="Times New Roman" w:eastAsia="Times New Roman"/>
              </w:rPr>
              <w:tab/>
            </w:r>
            <w:r>
              <w:rPr>
                <w:rFonts w:ascii="Calibri" w:eastAsia="Calibri"/>
              </w:rPr>
              <w:t>157</w:t>
            </w:r>
          </w:hyperlink>
        </w:p>
        <w:p w14:paraId="30E15EBE" w14:textId="77777777" w:rsidR="00382F71" w:rsidRDefault="00000000">
          <w:pPr>
            <w:pStyle w:val="TOC3"/>
            <w:numPr>
              <w:ilvl w:val="2"/>
              <w:numId w:val="4"/>
            </w:numPr>
            <w:tabs>
              <w:tab w:val="left" w:pos="1842"/>
              <w:tab w:val="left" w:leader="dot" w:pos="9475"/>
            </w:tabs>
            <w:spacing w:before="0" w:line="269" w:lineRule="exact"/>
            <w:rPr>
              <w:rFonts w:ascii="Calibri" w:eastAsia="Calibri"/>
            </w:rPr>
          </w:pPr>
          <w:hyperlink w:anchor="_bookmark383" w:history="1">
            <w:r>
              <w:rPr>
                <w:w w:val="95"/>
              </w:rPr>
              <w:t>为</w:t>
            </w:r>
            <w:r>
              <w:rPr>
                <w:spacing w:val="-19"/>
                <w:w w:val="95"/>
              </w:rPr>
              <w:t xml:space="preserve"> </w:t>
            </w:r>
            <w:r>
              <w:rPr>
                <w:rFonts w:ascii="Calibri" w:eastAsia="Calibri"/>
                <w:w w:val="95"/>
              </w:rPr>
              <w:t>student</w:t>
            </w:r>
            <w:r>
              <w:rPr>
                <w:rFonts w:ascii="Calibri" w:eastAsia="Calibri"/>
                <w:spacing w:val="36"/>
                <w:w w:val="95"/>
              </w:rPr>
              <w:t xml:space="preserve"> </w:t>
            </w:r>
            <w:r>
              <w:rPr>
                <w:w w:val="95"/>
              </w:rPr>
              <w:t>表和</w:t>
            </w:r>
            <w:r>
              <w:rPr>
                <w:spacing w:val="-15"/>
                <w:w w:val="95"/>
              </w:rPr>
              <w:t xml:space="preserve"> </w:t>
            </w:r>
            <w:r>
              <w:rPr>
                <w:rFonts w:ascii="Calibri" w:eastAsia="Calibri"/>
                <w:w w:val="95"/>
              </w:rPr>
              <w:t>score</w:t>
            </w:r>
            <w:r>
              <w:rPr>
                <w:rFonts w:ascii="Calibri" w:eastAsia="Calibri"/>
                <w:spacing w:val="36"/>
                <w:w w:val="95"/>
              </w:rPr>
              <w:t xml:space="preserve"> </w:t>
            </w:r>
            <w:proofErr w:type="gramStart"/>
            <w:r>
              <w:rPr>
                <w:w w:val="95"/>
              </w:rPr>
              <w:t>表增加</w:t>
            </w:r>
            <w:proofErr w:type="gramEnd"/>
            <w:r>
              <w:rPr>
                <w:w w:val="95"/>
              </w:rPr>
              <w:t>记录</w:t>
            </w:r>
            <w:r>
              <w:rPr>
                <w:rFonts w:ascii="Times New Roman" w:eastAsia="Times New Roman"/>
                <w:w w:val="95"/>
              </w:rPr>
              <w:tab/>
            </w:r>
            <w:r>
              <w:rPr>
                <w:rFonts w:ascii="Calibri" w:eastAsia="Calibri"/>
              </w:rPr>
              <w:t>158</w:t>
            </w:r>
          </w:hyperlink>
        </w:p>
        <w:p w14:paraId="50FC7A96" w14:textId="77777777" w:rsidR="00382F71" w:rsidRDefault="00000000">
          <w:pPr>
            <w:pStyle w:val="TOC3"/>
            <w:numPr>
              <w:ilvl w:val="2"/>
              <w:numId w:val="4"/>
            </w:numPr>
            <w:tabs>
              <w:tab w:val="left" w:pos="1842"/>
              <w:tab w:val="left" w:leader="dot" w:pos="9475"/>
            </w:tabs>
            <w:rPr>
              <w:rFonts w:ascii="Calibri" w:eastAsia="Calibri"/>
            </w:rPr>
          </w:pPr>
          <w:hyperlink w:anchor="_bookmark384" w:history="1">
            <w:r>
              <w:rPr>
                <w:w w:val="95"/>
              </w:rPr>
              <w:t>查询</w:t>
            </w:r>
            <w:r>
              <w:rPr>
                <w:spacing w:val="6"/>
                <w:w w:val="95"/>
              </w:rPr>
              <w:t xml:space="preserve"> </w:t>
            </w:r>
            <w:r>
              <w:rPr>
                <w:rFonts w:ascii="Calibri" w:eastAsia="Calibri"/>
                <w:w w:val="95"/>
              </w:rPr>
              <w:t>student</w:t>
            </w:r>
            <w:r>
              <w:rPr>
                <w:rFonts w:ascii="Calibri" w:eastAsia="Calibri"/>
                <w:spacing w:val="51"/>
              </w:rPr>
              <w:t xml:space="preserve"> </w:t>
            </w:r>
            <w:r>
              <w:rPr>
                <w:w w:val="95"/>
              </w:rPr>
              <w:t>表的所有记录</w:t>
            </w:r>
            <w:r>
              <w:rPr>
                <w:rFonts w:ascii="Times New Roman" w:eastAsia="Times New Roman"/>
                <w:w w:val="95"/>
              </w:rPr>
              <w:tab/>
            </w:r>
            <w:r>
              <w:rPr>
                <w:rFonts w:ascii="Calibri" w:eastAsia="Calibri"/>
              </w:rPr>
              <w:t>159</w:t>
            </w:r>
          </w:hyperlink>
        </w:p>
        <w:p w14:paraId="00F7A4FD" w14:textId="77777777" w:rsidR="00382F71" w:rsidRDefault="00000000">
          <w:pPr>
            <w:pStyle w:val="TOC3"/>
            <w:numPr>
              <w:ilvl w:val="2"/>
              <w:numId w:val="4"/>
            </w:numPr>
            <w:tabs>
              <w:tab w:val="left" w:pos="1842"/>
              <w:tab w:val="left" w:leader="dot" w:pos="9475"/>
            </w:tabs>
            <w:rPr>
              <w:rFonts w:ascii="Calibri" w:eastAsia="Calibri"/>
            </w:rPr>
          </w:pPr>
          <w:hyperlink w:anchor="_bookmark385" w:history="1">
            <w:r>
              <w:rPr>
                <w:w w:val="95"/>
              </w:rPr>
              <w:t>查询</w:t>
            </w:r>
            <w:r>
              <w:rPr>
                <w:spacing w:val="-23"/>
                <w:w w:val="95"/>
              </w:rPr>
              <w:t xml:space="preserve"> </w:t>
            </w:r>
            <w:r>
              <w:rPr>
                <w:rFonts w:ascii="Calibri" w:eastAsia="Calibri"/>
                <w:w w:val="95"/>
              </w:rPr>
              <w:t>student</w:t>
            </w:r>
            <w:r>
              <w:rPr>
                <w:rFonts w:ascii="Calibri" w:eastAsia="Calibri"/>
                <w:spacing w:val="25"/>
                <w:w w:val="95"/>
              </w:rPr>
              <w:t xml:space="preserve"> </w:t>
            </w:r>
            <w:r>
              <w:rPr>
                <w:w w:val="95"/>
              </w:rPr>
              <w:t>表的第</w:t>
            </w:r>
            <w:r>
              <w:rPr>
                <w:spacing w:val="-22"/>
                <w:w w:val="95"/>
              </w:rPr>
              <w:t xml:space="preserve"> </w:t>
            </w:r>
            <w:r>
              <w:rPr>
                <w:rFonts w:ascii="Calibri" w:eastAsia="Calibri"/>
                <w:w w:val="95"/>
              </w:rPr>
              <w:t>2</w:t>
            </w:r>
            <w:r>
              <w:rPr>
                <w:rFonts w:ascii="Calibri" w:eastAsia="Calibri"/>
                <w:spacing w:val="28"/>
                <w:w w:val="95"/>
              </w:rPr>
              <w:t xml:space="preserve"> </w:t>
            </w:r>
            <w:proofErr w:type="gramStart"/>
            <w:r>
              <w:rPr>
                <w:w w:val="95"/>
              </w:rPr>
              <w:t>条到</w:t>
            </w:r>
            <w:proofErr w:type="gramEnd"/>
            <w:r>
              <w:rPr>
                <w:spacing w:val="-23"/>
                <w:w w:val="95"/>
              </w:rPr>
              <w:t xml:space="preserve"> </w:t>
            </w:r>
            <w:r>
              <w:rPr>
                <w:rFonts w:ascii="Calibri" w:eastAsia="Calibri"/>
                <w:w w:val="95"/>
              </w:rPr>
              <w:t>4</w:t>
            </w:r>
            <w:r>
              <w:rPr>
                <w:rFonts w:ascii="Calibri" w:eastAsia="Calibri"/>
                <w:spacing w:val="29"/>
                <w:w w:val="95"/>
              </w:rPr>
              <w:t xml:space="preserve"> </w:t>
            </w:r>
            <w:r>
              <w:rPr>
                <w:w w:val="95"/>
              </w:rPr>
              <w:t>条记录</w:t>
            </w:r>
            <w:r>
              <w:rPr>
                <w:rFonts w:ascii="Times New Roman" w:eastAsia="Times New Roman"/>
                <w:w w:val="95"/>
              </w:rPr>
              <w:tab/>
            </w:r>
            <w:r>
              <w:rPr>
                <w:rFonts w:ascii="Calibri" w:eastAsia="Calibri"/>
              </w:rPr>
              <w:t>159</w:t>
            </w:r>
          </w:hyperlink>
        </w:p>
        <w:p w14:paraId="37811EE1" w14:textId="77777777" w:rsidR="00382F71" w:rsidRDefault="00000000">
          <w:pPr>
            <w:pStyle w:val="TOC3"/>
            <w:numPr>
              <w:ilvl w:val="2"/>
              <w:numId w:val="4"/>
            </w:numPr>
            <w:tabs>
              <w:tab w:val="left" w:pos="1842"/>
              <w:tab w:val="left" w:leader="dot" w:pos="9475"/>
            </w:tabs>
            <w:spacing w:line="417" w:lineRule="auto"/>
            <w:ind w:left="1311" w:right="103" w:firstLine="0"/>
            <w:rPr>
              <w:rFonts w:ascii="Calibri" w:eastAsia="Calibri"/>
            </w:rPr>
          </w:pPr>
          <w:hyperlink w:anchor="_bookmark386" w:history="1">
            <w:r>
              <w:rPr>
                <w:w w:val="95"/>
              </w:rPr>
              <w:t>从</w:t>
            </w:r>
            <w:r>
              <w:rPr>
                <w:spacing w:val="96"/>
                <w:w w:val="95"/>
              </w:rPr>
              <w:t xml:space="preserve"> </w:t>
            </w:r>
            <w:r>
              <w:rPr>
                <w:rFonts w:ascii="Calibri" w:eastAsia="Calibri"/>
                <w:w w:val="95"/>
              </w:rPr>
              <w:t>student</w:t>
            </w:r>
            <w:r>
              <w:rPr>
                <w:rFonts w:ascii="Calibri" w:eastAsia="Calibri"/>
                <w:spacing w:val="15"/>
                <w:w w:val="95"/>
              </w:rPr>
              <w:t xml:space="preserve"> </w:t>
            </w:r>
            <w:r>
              <w:rPr>
                <w:w w:val="95"/>
              </w:rPr>
              <w:t>表查询所有学生的学号（</w:t>
            </w:r>
            <w:r>
              <w:rPr>
                <w:rFonts w:ascii="Calibri" w:eastAsia="Calibri"/>
                <w:w w:val="95"/>
              </w:rPr>
              <w:t>id</w:t>
            </w:r>
            <w:r>
              <w:rPr>
                <w:w w:val="95"/>
              </w:rPr>
              <w:t>）、姓名（</w:t>
            </w:r>
            <w:r>
              <w:rPr>
                <w:rFonts w:ascii="Calibri" w:eastAsia="Calibri"/>
                <w:w w:val="95"/>
              </w:rPr>
              <w:t>name</w:t>
            </w:r>
            <w:r>
              <w:rPr>
                <w:w w:val="95"/>
              </w:rPr>
              <w:t>）和院系（</w:t>
            </w:r>
            <w:r>
              <w:rPr>
                <w:rFonts w:ascii="Calibri" w:eastAsia="Calibri"/>
                <w:w w:val="95"/>
              </w:rPr>
              <w:t>department</w:t>
            </w:r>
            <w:r>
              <w:rPr>
                <w:w w:val="95"/>
              </w:rPr>
              <w:t>）的信息</w:t>
            </w:r>
            <w:r>
              <w:rPr>
                <w:rFonts w:ascii="Calibri" w:eastAsia="Calibri"/>
                <w:w w:val="95"/>
              </w:rPr>
              <w:t>159</w:t>
            </w:r>
          </w:hyperlink>
          <w:r>
            <w:rPr>
              <w:rFonts w:ascii="Calibri" w:eastAsia="Calibri"/>
              <w:spacing w:val="1"/>
              <w:w w:val="95"/>
            </w:rPr>
            <w:t xml:space="preserve"> </w:t>
          </w:r>
          <w:hyperlink w:anchor="_bookmark387" w:history="1">
            <w:r>
              <w:rPr>
                <w:rFonts w:ascii="Calibri" w:eastAsia="Calibri"/>
                <w:w w:val="95"/>
              </w:rPr>
              <w:t>3.3.5</w:t>
            </w:r>
            <w:r>
              <w:rPr>
                <w:rFonts w:ascii="Calibri" w:eastAsia="Calibri"/>
                <w:spacing w:val="56"/>
              </w:rPr>
              <w:t xml:space="preserve">  </w:t>
            </w:r>
            <w:r>
              <w:rPr>
                <w:w w:val="95"/>
              </w:rPr>
              <w:t>从</w:t>
            </w:r>
            <w:r>
              <w:rPr>
                <w:spacing w:val="16"/>
                <w:w w:val="95"/>
              </w:rPr>
              <w:t xml:space="preserve"> </w:t>
            </w:r>
            <w:r>
              <w:rPr>
                <w:rFonts w:ascii="Calibri" w:eastAsia="Calibri"/>
                <w:w w:val="95"/>
              </w:rPr>
              <w:t>student</w:t>
            </w:r>
            <w:r>
              <w:rPr>
                <w:rFonts w:ascii="Calibri" w:eastAsia="Calibri"/>
                <w:spacing w:val="68"/>
              </w:rPr>
              <w:t xml:space="preserve"> </w:t>
            </w:r>
            <w:r>
              <w:rPr>
                <w:w w:val="95"/>
              </w:rPr>
              <w:t>表中查询计算机系和英语系的学生的信息</w:t>
            </w:r>
            <w:r>
              <w:rPr>
                <w:rFonts w:ascii="Times New Roman" w:eastAsia="Times New Roman"/>
                <w:w w:val="95"/>
              </w:rPr>
              <w:tab/>
            </w:r>
            <w:r>
              <w:rPr>
                <w:rFonts w:ascii="Calibri" w:eastAsia="Calibri"/>
              </w:rPr>
              <w:t>159</w:t>
            </w:r>
          </w:hyperlink>
        </w:p>
        <w:p w14:paraId="6F8A7494" w14:textId="77777777" w:rsidR="00382F71" w:rsidRDefault="00000000">
          <w:pPr>
            <w:pStyle w:val="TOC3"/>
            <w:numPr>
              <w:ilvl w:val="2"/>
              <w:numId w:val="5"/>
            </w:numPr>
            <w:tabs>
              <w:tab w:val="left" w:pos="1842"/>
              <w:tab w:val="left" w:leader="dot" w:pos="9475"/>
            </w:tabs>
            <w:spacing w:before="0" w:line="269" w:lineRule="exact"/>
            <w:rPr>
              <w:rFonts w:ascii="Calibri" w:eastAsia="Calibri"/>
            </w:rPr>
          </w:pPr>
          <w:hyperlink w:anchor="_bookmark388" w:history="1">
            <w:r>
              <w:rPr>
                <w:w w:val="95"/>
              </w:rPr>
              <w:t>从</w:t>
            </w:r>
            <w:r>
              <w:rPr>
                <w:spacing w:val="-6"/>
                <w:w w:val="95"/>
              </w:rPr>
              <w:t xml:space="preserve"> </w:t>
            </w:r>
            <w:r>
              <w:rPr>
                <w:rFonts w:ascii="Calibri" w:eastAsia="Calibri"/>
                <w:w w:val="95"/>
              </w:rPr>
              <w:t>student</w:t>
            </w:r>
            <w:r>
              <w:rPr>
                <w:rFonts w:ascii="Calibri" w:eastAsia="Calibri"/>
                <w:spacing w:val="47"/>
              </w:rPr>
              <w:t xml:space="preserve"> </w:t>
            </w:r>
            <w:r>
              <w:rPr>
                <w:w w:val="95"/>
              </w:rPr>
              <w:t>表中查询年龄</w:t>
            </w:r>
            <w:r>
              <w:rPr>
                <w:spacing w:val="-1"/>
                <w:w w:val="95"/>
              </w:rPr>
              <w:t xml:space="preserve"> </w:t>
            </w:r>
            <w:r>
              <w:rPr>
                <w:rFonts w:ascii="Calibri" w:eastAsia="Calibri"/>
                <w:w w:val="95"/>
              </w:rPr>
              <w:t>18~22</w:t>
            </w:r>
            <w:r>
              <w:rPr>
                <w:rFonts w:ascii="Calibri" w:eastAsia="Calibri"/>
                <w:spacing w:val="48"/>
              </w:rPr>
              <w:t xml:space="preserve"> </w:t>
            </w:r>
            <w:r>
              <w:rPr>
                <w:w w:val="95"/>
              </w:rPr>
              <w:t>岁的学生信息</w:t>
            </w:r>
            <w:r>
              <w:rPr>
                <w:rFonts w:ascii="Times New Roman" w:eastAsia="Times New Roman"/>
                <w:w w:val="95"/>
              </w:rPr>
              <w:tab/>
            </w:r>
            <w:r>
              <w:rPr>
                <w:rFonts w:ascii="Calibri" w:eastAsia="Calibri"/>
              </w:rPr>
              <w:t>159</w:t>
            </w:r>
          </w:hyperlink>
        </w:p>
        <w:p w14:paraId="2DA74B13" w14:textId="77777777" w:rsidR="00382F71" w:rsidRDefault="00000000">
          <w:pPr>
            <w:pStyle w:val="TOC3"/>
            <w:numPr>
              <w:ilvl w:val="2"/>
              <w:numId w:val="5"/>
            </w:numPr>
            <w:tabs>
              <w:tab w:val="left" w:pos="1842"/>
              <w:tab w:val="left" w:leader="dot" w:pos="9475"/>
            </w:tabs>
            <w:rPr>
              <w:rFonts w:ascii="Calibri" w:eastAsia="Calibri"/>
            </w:rPr>
          </w:pPr>
          <w:hyperlink w:anchor="_bookmark389" w:history="1">
            <w:r>
              <w:rPr>
                <w:w w:val="95"/>
              </w:rPr>
              <w:t>从</w:t>
            </w:r>
            <w:r>
              <w:rPr>
                <w:spacing w:val="28"/>
                <w:w w:val="95"/>
              </w:rPr>
              <w:t xml:space="preserve"> </w:t>
            </w:r>
            <w:r>
              <w:rPr>
                <w:rFonts w:ascii="Calibri" w:eastAsia="Calibri"/>
                <w:w w:val="95"/>
              </w:rPr>
              <w:t>student</w:t>
            </w:r>
            <w:r>
              <w:rPr>
                <w:rFonts w:ascii="Calibri" w:eastAsia="Calibri"/>
                <w:spacing w:val="80"/>
              </w:rPr>
              <w:t xml:space="preserve"> </w:t>
            </w:r>
            <w:r>
              <w:rPr>
                <w:w w:val="95"/>
              </w:rPr>
              <w:t>表中查询每个院系有多少人</w:t>
            </w:r>
            <w:r>
              <w:rPr>
                <w:rFonts w:ascii="Times New Roman" w:eastAsia="Times New Roman"/>
                <w:w w:val="95"/>
              </w:rPr>
              <w:tab/>
            </w:r>
            <w:r>
              <w:rPr>
                <w:rFonts w:ascii="Calibri" w:eastAsia="Calibri"/>
              </w:rPr>
              <w:t>160</w:t>
            </w:r>
          </w:hyperlink>
        </w:p>
        <w:p w14:paraId="05F7F4BE" w14:textId="77777777" w:rsidR="00382F71" w:rsidRDefault="00000000">
          <w:pPr>
            <w:pStyle w:val="TOC3"/>
            <w:numPr>
              <w:ilvl w:val="2"/>
              <w:numId w:val="5"/>
            </w:numPr>
            <w:tabs>
              <w:tab w:val="left" w:pos="1842"/>
              <w:tab w:val="left" w:leader="dot" w:pos="9475"/>
            </w:tabs>
            <w:rPr>
              <w:rFonts w:ascii="Calibri" w:eastAsia="Calibri"/>
            </w:rPr>
          </w:pPr>
          <w:hyperlink w:anchor="_bookmark390" w:history="1">
            <w:r>
              <w:rPr>
                <w:w w:val="95"/>
              </w:rPr>
              <w:t>从</w:t>
            </w:r>
            <w:r>
              <w:rPr>
                <w:spacing w:val="23"/>
                <w:w w:val="95"/>
              </w:rPr>
              <w:t xml:space="preserve"> </w:t>
            </w:r>
            <w:r>
              <w:rPr>
                <w:rFonts w:ascii="Calibri" w:eastAsia="Calibri"/>
                <w:w w:val="95"/>
              </w:rPr>
              <w:t>score</w:t>
            </w:r>
            <w:r>
              <w:rPr>
                <w:rFonts w:ascii="Calibri" w:eastAsia="Calibri"/>
                <w:spacing w:val="78"/>
              </w:rPr>
              <w:t xml:space="preserve"> </w:t>
            </w:r>
            <w:r>
              <w:rPr>
                <w:w w:val="95"/>
              </w:rPr>
              <w:t>表中查询每个科目的最高分</w:t>
            </w:r>
            <w:r>
              <w:rPr>
                <w:rFonts w:ascii="Times New Roman" w:eastAsia="Times New Roman"/>
                <w:w w:val="95"/>
              </w:rPr>
              <w:tab/>
            </w:r>
            <w:r>
              <w:rPr>
                <w:rFonts w:ascii="Calibri" w:eastAsia="Calibri"/>
              </w:rPr>
              <w:t>160</w:t>
            </w:r>
          </w:hyperlink>
        </w:p>
        <w:p w14:paraId="1474D286" w14:textId="77777777" w:rsidR="00382F71" w:rsidRDefault="00000000">
          <w:pPr>
            <w:pStyle w:val="TOC3"/>
            <w:numPr>
              <w:ilvl w:val="2"/>
              <w:numId w:val="5"/>
            </w:numPr>
            <w:tabs>
              <w:tab w:val="left" w:pos="1842"/>
              <w:tab w:val="left" w:leader="dot" w:pos="9475"/>
            </w:tabs>
            <w:rPr>
              <w:rFonts w:ascii="Calibri" w:eastAsia="Calibri"/>
            </w:rPr>
          </w:pPr>
          <w:hyperlink w:anchor="_bookmark391" w:history="1">
            <w:r>
              <w:t>计算每个考试科目的平均成绩</w:t>
            </w:r>
            <w:r>
              <w:rPr>
                <w:rFonts w:ascii="Times New Roman" w:eastAsia="Times New Roman"/>
              </w:rPr>
              <w:tab/>
            </w:r>
            <w:r>
              <w:rPr>
                <w:rFonts w:ascii="Calibri" w:eastAsia="Calibri"/>
              </w:rPr>
              <w:t>160</w:t>
            </w:r>
          </w:hyperlink>
        </w:p>
        <w:p w14:paraId="60BD2CAE" w14:textId="77777777" w:rsidR="00382F71" w:rsidRDefault="00000000">
          <w:pPr>
            <w:pStyle w:val="TOC3"/>
            <w:numPr>
              <w:ilvl w:val="2"/>
              <w:numId w:val="5"/>
            </w:numPr>
            <w:tabs>
              <w:tab w:val="left" w:pos="1948"/>
              <w:tab w:val="left" w:leader="dot" w:pos="9473"/>
            </w:tabs>
            <w:ind w:left="1947" w:hanging="637"/>
            <w:rPr>
              <w:rFonts w:ascii="Calibri" w:eastAsia="Calibri"/>
            </w:rPr>
          </w:pPr>
          <w:hyperlink w:anchor="_bookmark392" w:history="1">
            <w:r>
              <w:t>将计算机考试成绩按从高到低进行排序</w:t>
            </w:r>
            <w:r>
              <w:rPr>
                <w:rFonts w:ascii="Times New Roman" w:eastAsia="Times New Roman"/>
              </w:rPr>
              <w:tab/>
            </w:r>
            <w:r>
              <w:rPr>
                <w:rFonts w:ascii="Calibri" w:eastAsia="Calibri"/>
              </w:rPr>
              <w:t>160</w:t>
            </w:r>
          </w:hyperlink>
        </w:p>
        <w:p w14:paraId="5467EC6C" w14:textId="77777777" w:rsidR="00382F71" w:rsidRDefault="00000000">
          <w:pPr>
            <w:pStyle w:val="TOC3"/>
            <w:numPr>
              <w:ilvl w:val="2"/>
              <w:numId w:val="5"/>
            </w:numPr>
            <w:tabs>
              <w:tab w:val="left" w:pos="1948"/>
              <w:tab w:val="left" w:leader="dot" w:pos="9475"/>
            </w:tabs>
            <w:spacing w:line="417" w:lineRule="auto"/>
            <w:ind w:left="1311" w:right="350" w:firstLine="0"/>
            <w:rPr>
              <w:rFonts w:ascii="Calibri" w:eastAsia="Calibri"/>
            </w:rPr>
          </w:pPr>
          <w:hyperlink w:anchor="_bookmark393" w:history="1">
            <w:r>
              <w:rPr>
                <w:w w:val="95"/>
              </w:rPr>
              <w:t>查询</w:t>
            </w:r>
            <w:r>
              <w:rPr>
                <w:spacing w:val="80"/>
                <w:w w:val="95"/>
              </w:rPr>
              <w:t xml:space="preserve"> </w:t>
            </w:r>
            <w:r>
              <w:rPr>
                <w:rFonts w:ascii="Calibri" w:eastAsia="Calibri"/>
                <w:w w:val="95"/>
              </w:rPr>
              <w:t>student</w:t>
            </w:r>
            <w:r>
              <w:rPr>
                <w:rFonts w:ascii="Calibri" w:eastAsia="Calibri"/>
                <w:spacing w:val="34"/>
                <w:w w:val="95"/>
              </w:rPr>
              <w:t xml:space="preserve"> </w:t>
            </w:r>
            <w:r>
              <w:rPr>
                <w:w w:val="95"/>
              </w:rPr>
              <w:t>表中学生的学号、姓名、年龄、院系和籍贯并且按照年龄从小到大的顺序</w:t>
            </w:r>
          </w:hyperlink>
          <w:r>
            <w:t>排列</w:t>
          </w:r>
          <w:r>
            <w:rPr>
              <w:rFonts w:ascii="Times New Roman" w:eastAsia="Times New Roman"/>
            </w:rPr>
            <w:tab/>
          </w:r>
          <w:r>
            <w:rPr>
              <w:rFonts w:ascii="Calibri" w:eastAsia="Calibri"/>
            </w:rPr>
            <w:t>160</w:t>
          </w:r>
        </w:p>
        <w:p w14:paraId="31E5C393" w14:textId="77777777" w:rsidR="00382F71" w:rsidRDefault="00000000">
          <w:pPr>
            <w:pStyle w:val="TOC3"/>
            <w:numPr>
              <w:ilvl w:val="2"/>
              <w:numId w:val="5"/>
            </w:numPr>
            <w:tabs>
              <w:tab w:val="left" w:pos="1948"/>
              <w:tab w:val="left" w:leader="dot" w:pos="9475"/>
            </w:tabs>
            <w:spacing w:before="0" w:line="417" w:lineRule="auto"/>
            <w:ind w:left="1311" w:right="350" w:firstLine="0"/>
            <w:rPr>
              <w:rFonts w:ascii="Calibri" w:eastAsia="Calibri"/>
            </w:rPr>
          </w:pPr>
          <w:hyperlink w:anchor="_bookmark394" w:history="1">
            <w:r>
              <w:rPr>
                <w:w w:val="95"/>
              </w:rPr>
              <w:t>查询</w:t>
            </w:r>
            <w:r>
              <w:rPr>
                <w:spacing w:val="99"/>
                <w:w w:val="95"/>
              </w:rPr>
              <w:t xml:space="preserve"> </w:t>
            </w:r>
            <w:r>
              <w:rPr>
                <w:rFonts w:ascii="Calibri" w:eastAsia="Calibri"/>
                <w:w w:val="95"/>
              </w:rPr>
              <w:t>score</w:t>
            </w:r>
            <w:r>
              <w:rPr>
                <w:rFonts w:ascii="Calibri" w:eastAsia="Calibri"/>
                <w:spacing w:val="14"/>
                <w:w w:val="95"/>
              </w:rPr>
              <w:t xml:space="preserve"> </w:t>
            </w:r>
            <w:r>
              <w:rPr>
                <w:w w:val="95"/>
              </w:rPr>
              <w:t>表中学生的学号、考试科目和成绩并且按照成绩从高到低的顺序排列</w:t>
            </w:r>
            <w:r>
              <w:rPr>
                <w:spacing w:val="38"/>
                <w:w w:val="95"/>
              </w:rPr>
              <w:t>。</w:t>
            </w:r>
            <w:r>
              <w:rPr>
                <w:rFonts w:ascii="Calibri" w:eastAsia="Calibri"/>
                <w:w w:val="95"/>
              </w:rPr>
              <w:t>160</w:t>
            </w:r>
          </w:hyperlink>
          <w:r>
            <w:rPr>
              <w:rFonts w:ascii="Calibri" w:eastAsia="Calibri"/>
              <w:spacing w:val="1"/>
              <w:w w:val="95"/>
            </w:rPr>
            <w:t xml:space="preserve"> </w:t>
          </w:r>
          <w:hyperlink w:anchor="_bookmark395" w:history="1">
            <w:r>
              <w:rPr>
                <w:rFonts w:ascii="Calibri" w:eastAsia="Calibri"/>
              </w:rPr>
              <w:t>3.3.13</w:t>
            </w:r>
            <w:r>
              <w:rPr>
                <w:rFonts w:ascii="Calibri" w:eastAsia="Calibri"/>
                <w:spacing w:val="49"/>
              </w:rPr>
              <w:t xml:space="preserve"> </w:t>
            </w:r>
            <w:r>
              <w:t>查询李四的考试科目（</w:t>
            </w:r>
            <w:r>
              <w:rPr>
                <w:rFonts w:ascii="Calibri" w:eastAsia="Calibri"/>
              </w:rPr>
              <w:t>c_name</w:t>
            </w:r>
            <w:r>
              <w:t>）和考试成绩（</w:t>
            </w:r>
            <w:r>
              <w:rPr>
                <w:rFonts w:ascii="Calibri" w:eastAsia="Calibri"/>
              </w:rPr>
              <w:t>grade</w:t>
            </w:r>
            <w:r>
              <w:t>）</w:t>
            </w:r>
            <w:r>
              <w:rPr>
                <w:rFonts w:ascii="Times New Roman" w:eastAsia="Times New Roman"/>
              </w:rPr>
              <w:tab/>
            </w:r>
            <w:r>
              <w:rPr>
                <w:rFonts w:ascii="Calibri" w:eastAsia="Calibri"/>
                <w:spacing w:val="-1"/>
              </w:rPr>
              <w:t>161</w:t>
            </w:r>
          </w:hyperlink>
        </w:p>
        <w:p w14:paraId="568CBE29" w14:textId="77777777" w:rsidR="00382F71" w:rsidRDefault="00000000">
          <w:pPr>
            <w:pStyle w:val="TOC3"/>
            <w:numPr>
              <w:ilvl w:val="2"/>
              <w:numId w:val="6"/>
            </w:numPr>
            <w:tabs>
              <w:tab w:val="left" w:pos="1948"/>
              <w:tab w:val="left" w:leader="dot" w:pos="9473"/>
            </w:tabs>
            <w:spacing w:before="0" w:line="269" w:lineRule="exact"/>
            <w:ind w:hanging="637"/>
            <w:rPr>
              <w:rFonts w:ascii="Calibri" w:eastAsia="Calibri"/>
            </w:rPr>
          </w:pPr>
          <w:hyperlink w:anchor="_bookmark396" w:history="1">
            <w:r>
              <w:t>用连接的方式查询所有学生的信息和考试信息</w:t>
            </w:r>
            <w:r>
              <w:rPr>
                <w:rFonts w:ascii="Times New Roman" w:eastAsia="Times New Roman"/>
              </w:rPr>
              <w:tab/>
            </w:r>
            <w:r>
              <w:rPr>
                <w:rFonts w:ascii="Calibri" w:eastAsia="Calibri"/>
              </w:rPr>
              <w:t>161</w:t>
            </w:r>
          </w:hyperlink>
        </w:p>
        <w:p w14:paraId="706809FA" w14:textId="77777777" w:rsidR="00382F71" w:rsidRDefault="00000000">
          <w:pPr>
            <w:pStyle w:val="TOC3"/>
            <w:numPr>
              <w:ilvl w:val="2"/>
              <w:numId w:val="6"/>
            </w:numPr>
            <w:tabs>
              <w:tab w:val="left" w:pos="1948"/>
              <w:tab w:val="left" w:leader="dot" w:pos="9473"/>
            </w:tabs>
            <w:spacing w:before="198"/>
            <w:ind w:hanging="637"/>
            <w:rPr>
              <w:rFonts w:ascii="Calibri" w:eastAsia="Calibri"/>
            </w:rPr>
          </w:pPr>
          <w:hyperlink w:anchor="_bookmark397" w:history="1">
            <w:r>
              <w:t>计算每个学生的总成绩</w:t>
            </w:r>
            <w:r>
              <w:rPr>
                <w:rFonts w:ascii="Times New Roman" w:eastAsia="Times New Roman"/>
              </w:rPr>
              <w:tab/>
            </w:r>
            <w:r>
              <w:rPr>
                <w:rFonts w:ascii="Calibri" w:eastAsia="Calibri"/>
              </w:rPr>
              <w:t>161</w:t>
            </w:r>
          </w:hyperlink>
        </w:p>
        <w:p w14:paraId="6253A8EA" w14:textId="77777777" w:rsidR="00382F71" w:rsidRDefault="00000000">
          <w:pPr>
            <w:pStyle w:val="TOC3"/>
            <w:numPr>
              <w:ilvl w:val="2"/>
              <w:numId w:val="6"/>
            </w:numPr>
            <w:tabs>
              <w:tab w:val="left" w:pos="1948"/>
              <w:tab w:val="left" w:leader="dot" w:pos="9475"/>
            </w:tabs>
            <w:ind w:hanging="637"/>
            <w:rPr>
              <w:rFonts w:ascii="Calibri" w:eastAsia="Calibri"/>
            </w:rPr>
          </w:pPr>
          <w:hyperlink w:anchor="_bookmark398" w:history="1">
            <w:r>
              <w:rPr>
                <w:w w:val="95"/>
              </w:rPr>
              <w:t>查询计算机成绩低于</w:t>
            </w:r>
            <w:r>
              <w:rPr>
                <w:spacing w:val="29"/>
                <w:w w:val="95"/>
              </w:rPr>
              <w:t xml:space="preserve"> </w:t>
            </w:r>
            <w:r>
              <w:rPr>
                <w:rFonts w:ascii="Calibri" w:eastAsia="Calibri"/>
                <w:w w:val="95"/>
              </w:rPr>
              <w:t>95</w:t>
            </w:r>
            <w:r>
              <w:rPr>
                <w:rFonts w:ascii="Calibri" w:eastAsia="Calibri"/>
                <w:spacing w:val="78"/>
              </w:rPr>
              <w:t xml:space="preserve"> </w:t>
            </w:r>
            <w:r>
              <w:rPr>
                <w:w w:val="95"/>
              </w:rPr>
              <w:t>的学生信息</w:t>
            </w:r>
            <w:r>
              <w:rPr>
                <w:rFonts w:ascii="Times New Roman" w:eastAsia="Times New Roman"/>
                <w:w w:val="95"/>
              </w:rPr>
              <w:tab/>
            </w:r>
            <w:r>
              <w:rPr>
                <w:rFonts w:ascii="Calibri" w:eastAsia="Calibri"/>
              </w:rPr>
              <w:t>161</w:t>
            </w:r>
          </w:hyperlink>
        </w:p>
        <w:p w14:paraId="3E8404D4" w14:textId="77777777" w:rsidR="00382F71" w:rsidRDefault="00000000">
          <w:pPr>
            <w:pStyle w:val="TOC3"/>
            <w:numPr>
              <w:ilvl w:val="2"/>
              <w:numId w:val="6"/>
            </w:numPr>
            <w:tabs>
              <w:tab w:val="left" w:pos="1948"/>
              <w:tab w:val="left" w:leader="dot" w:pos="9473"/>
            </w:tabs>
            <w:ind w:hanging="637"/>
            <w:rPr>
              <w:rFonts w:ascii="Calibri" w:eastAsia="Calibri"/>
            </w:rPr>
          </w:pPr>
          <w:hyperlink w:anchor="_bookmark399" w:history="1">
            <w:r>
              <w:t>查询同时参加计算机和英语考试的学生的信息</w:t>
            </w:r>
            <w:r>
              <w:rPr>
                <w:rFonts w:ascii="Times New Roman" w:eastAsia="Times New Roman"/>
              </w:rPr>
              <w:tab/>
            </w:r>
            <w:r>
              <w:rPr>
                <w:rFonts w:ascii="Calibri" w:eastAsia="Calibri"/>
              </w:rPr>
              <w:t>162</w:t>
            </w:r>
          </w:hyperlink>
        </w:p>
        <w:p w14:paraId="69BA2177" w14:textId="77777777" w:rsidR="00382F71" w:rsidRDefault="00000000">
          <w:pPr>
            <w:pStyle w:val="TOC3"/>
            <w:numPr>
              <w:ilvl w:val="2"/>
              <w:numId w:val="6"/>
            </w:numPr>
            <w:tabs>
              <w:tab w:val="left" w:pos="1948"/>
              <w:tab w:val="left" w:leader="dot" w:pos="9475"/>
            </w:tabs>
            <w:ind w:hanging="637"/>
            <w:rPr>
              <w:rFonts w:ascii="Calibri" w:eastAsia="Calibri"/>
            </w:rPr>
          </w:pPr>
          <w:hyperlink w:anchor="_bookmark400" w:history="1">
            <w:r>
              <w:rPr>
                <w:w w:val="95"/>
              </w:rPr>
              <w:t>从</w:t>
            </w:r>
            <w:r>
              <w:rPr>
                <w:spacing w:val="21"/>
                <w:w w:val="95"/>
              </w:rPr>
              <w:t xml:space="preserve"> </w:t>
            </w:r>
            <w:r>
              <w:rPr>
                <w:rFonts w:ascii="Calibri" w:eastAsia="Calibri"/>
                <w:w w:val="95"/>
              </w:rPr>
              <w:t>student</w:t>
            </w:r>
            <w:r>
              <w:rPr>
                <w:rFonts w:ascii="Calibri" w:eastAsia="Calibri"/>
                <w:spacing w:val="64"/>
              </w:rPr>
              <w:t xml:space="preserve"> </w:t>
            </w:r>
            <w:r>
              <w:rPr>
                <w:w w:val="95"/>
              </w:rPr>
              <w:t>表和</w:t>
            </w:r>
            <w:r>
              <w:rPr>
                <w:spacing w:val="21"/>
                <w:w w:val="95"/>
              </w:rPr>
              <w:t xml:space="preserve"> </w:t>
            </w:r>
            <w:r>
              <w:rPr>
                <w:rFonts w:ascii="Calibri" w:eastAsia="Calibri"/>
                <w:w w:val="95"/>
              </w:rPr>
              <w:t>score</w:t>
            </w:r>
            <w:r>
              <w:rPr>
                <w:rFonts w:ascii="Calibri" w:eastAsia="Calibri"/>
                <w:spacing w:val="68"/>
              </w:rPr>
              <w:t xml:space="preserve"> </w:t>
            </w:r>
            <w:r>
              <w:rPr>
                <w:w w:val="95"/>
              </w:rPr>
              <w:t>表中查询出学生的学号，然后合并查询结果</w:t>
            </w:r>
            <w:r>
              <w:rPr>
                <w:rFonts w:ascii="Times New Roman" w:eastAsia="Times New Roman"/>
                <w:w w:val="95"/>
              </w:rPr>
              <w:tab/>
            </w:r>
            <w:r>
              <w:rPr>
                <w:rFonts w:ascii="Calibri" w:eastAsia="Calibri"/>
              </w:rPr>
              <w:t>162</w:t>
            </w:r>
          </w:hyperlink>
        </w:p>
        <w:p w14:paraId="24A2B404" w14:textId="77777777" w:rsidR="00382F71" w:rsidRDefault="00000000">
          <w:pPr>
            <w:pStyle w:val="TOC3"/>
            <w:numPr>
              <w:ilvl w:val="2"/>
              <w:numId w:val="6"/>
            </w:numPr>
            <w:tabs>
              <w:tab w:val="left" w:pos="1948"/>
              <w:tab w:val="left" w:leader="dot" w:pos="9473"/>
            </w:tabs>
            <w:ind w:hanging="637"/>
            <w:rPr>
              <w:rFonts w:ascii="Calibri" w:eastAsia="Calibri"/>
            </w:rPr>
          </w:pPr>
          <w:hyperlink w:anchor="_bookmark401" w:history="1">
            <w:r>
              <w:t>查询姓张或者姓王的同学的姓名、院系和考试科目及成绩</w:t>
            </w:r>
            <w:r>
              <w:rPr>
                <w:rFonts w:ascii="Times New Roman" w:eastAsia="Times New Roman"/>
              </w:rPr>
              <w:tab/>
            </w:r>
            <w:r>
              <w:rPr>
                <w:rFonts w:ascii="Calibri" w:eastAsia="Calibri"/>
              </w:rPr>
              <w:t>162</w:t>
            </w:r>
          </w:hyperlink>
        </w:p>
        <w:p w14:paraId="10E0B281" w14:textId="77777777" w:rsidR="00382F71" w:rsidRDefault="00000000">
          <w:pPr>
            <w:pStyle w:val="TOC3"/>
            <w:numPr>
              <w:ilvl w:val="2"/>
              <w:numId w:val="6"/>
            </w:numPr>
            <w:tabs>
              <w:tab w:val="left" w:pos="1948"/>
              <w:tab w:val="left" w:leader="dot" w:pos="9473"/>
            </w:tabs>
            <w:ind w:hanging="637"/>
            <w:rPr>
              <w:rFonts w:ascii="Calibri" w:eastAsia="Calibri"/>
            </w:rPr>
          </w:pPr>
          <w:hyperlink w:anchor="_bookmark402" w:history="1">
            <w:r>
              <w:t>查询都是湖南的学生的姓名、年龄、院系和考试科目及成绩</w:t>
            </w:r>
            <w:r>
              <w:rPr>
                <w:rFonts w:ascii="Times New Roman" w:eastAsia="Times New Roman"/>
              </w:rPr>
              <w:tab/>
            </w:r>
            <w:r>
              <w:rPr>
                <w:rFonts w:ascii="Calibri" w:eastAsia="Calibri"/>
              </w:rPr>
              <w:t>163</w:t>
            </w:r>
          </w:hyperlink>
        </w:p>
        <w:p w14:paraId="172CC96B" w14:textId="77777777" w:rsidR="00382F71" w:rsidRDefault="00000000">
          <w:pPr>
            <w:pStyle w:val="TOC2"/>
            <w:numPr>
              <w:ilvl w:val="1"/>
              <w:numId w:val="7"/>
            </w:numPr>
            <w:tabs>
              <w:tab w:val="left" w:pos="1261"/>
              <w:tab w:val="left" w:leader="dot" w:pos="9473"/>
            </w:tabs>
          </w:pPr>
          <w:hyperlink w:anchor="_bookmark403" w:history="1">
            <w:r>
              <w:rPr>
                <w:rFonts w:ascii="宋体" w:eastAsia="宋体" w:hint="eastAsia"/>
              </w:rPr>
              <w:t>数据库企业真题</w:t>
            </w:r>
            <w:r>
              <w:rPr>
                <w:rFonts w:ascii="Times New Roman" w:eastAsia="Times New Roman"/>
              </w:rPr>
              <w:tab/>
            </w:r>
            <w:r>
              <w:t>163</w:t>
            </w:r>
          </w:hyperlink>
        </w:p>
        <w:p w14:paraId="2C37DD72" w14:textId="77777777" w:rsidR="00382F71" w:rsidRDefault="00000000">
          <w:pPr>
            <w:pStyle w:val="TOC3"/>
            <w:numPr>
              <w:ilvl w:val="2"/>
              <w:numId w:val="7"/>
            </w:numPr>
            <w:tabs>
              <w:tab w:val="left" w:pos="1842"/>
              <w:tab w:val="left" w:leader="dot" w:pos="9475"/>
            </w:tabs>
            <w:rPr>
              <w:rFonts w:ascii="Calibri" w:eastAsia="Calibri"/>
            </w:rPr>
          </w:pPr>
          <w:hyperlink w:anchor="_bookmark404" w:history="1">
            <w:r>
              <w:rPr>
                <w:w w:val="95"/>
              </w:rPr>
              <w:t>请编写</w:t>
            </w:r>
            <w:r>
              <w:rPr>
                <w:spacing w:val="-18"/>
                <w:w w:val="95"/>
              </w:rPr>
              <w:t xml:space="preserve"> </w:t>
            </w:r>
            <w:r>
              <w:rPr>
                <w:rFonts w:ascii="Calibri" w:eastAsia="Calibri"/>
                <w:w w:val="95"/>
              </w:rPr>
              <w:t>SQL</w:t>
            </w:r>
            <w:r>
              <w:rPr>
                <w:rFonts w:ascii="Calibri" w:eastAsia="Calibri"/>
                <w:spacing w:val="38"/>
                <w:w w:val="95"/>
              </w:rPr>
              <w:t xml:space="preserve"> </w:t>
            </w:r>
            <w:r>
              <w:rPr>
                <w:w w:val="95"/>
              </w:rPr>
              <w:t>语句</w:t>
            </w:r>
            <w:r>
              <w:rPr>
                <w:rFonts w:ascii="Times New Roman" w:eastAsia="Times New Roman"/>
                <w:w w:val="95"/>
              </w:rPr>
              <w:tab/>
            </w:r>
            <w:r>
              <w:rPr>
                <w:rFonts w:ascii="Calibri" w:eastAsia="Calibri"/>
              </w:rPr>
              <w:t>163</w:t>
            </w:r>
          </w:hyperlink>
        </w:p>
        <w:p w14:paraId="76373481" w14:textId="77777777" w:rsidR="00382F71" w:rsidRDefault="00000000">
          <w:pPr>
            <w:pStyle w:val="TOC3"/>
            <w:numPr>
              <w:ilvl w:val="2"/>
              <w:numId w:val="7"/>
            </w:numPr>
            <w:tabs>
              <w:tab w:val="left" w:pos="1842"/>
              <w:tab w:val="left" w:leader="dot" w:pos="9475"/>
            </w:tabs>
            <w:spacing w:after="20"/>
            <w:rPr>
              <w:rFonts w:ascii="Calibri" w:eastAsia="Calibri"/>
            </w:rPr>
          </w:pPr>
          <w:hyperlink w:anchor="_bookmark405" w:history="1">
            <w:r>
              <w:rPr>
                <w:w w:val="95"/>
              </w:rPr>
              <w:t>写入如下</w:t>
            </w:r>
            <w:r>
              <w:rPr>
                <w:spacing w:val="-11"/>
                <w:w w:val="95"/>
              </w:rPr>
              <w:t xml:space="preserve"> </w:t>
            </w:r>
            <w:r>
              <w:rPr>
                <w:rFonts w:ascii="Calibri" w:eastAsia="Calibri"/>
                <w:w w:val="95"/>
              </w:rPr>
              <w:t>SQL</w:t>
            </w:r>
            <w:r>
              <w:rPr>
                <w:rFonts w:ascii="Calibri" w:eastAsia="Calibri"/>
                <w:spacing w:val="43"/>
                <w:w w:val="95"/>
              </w:rPr>
              <w:t xml:space="preserve"> </w:t>
            </w:r>
            <w:r>
              <w:rPr>
                <w:w w:val="95"/>
              </w:rPr>
              <w:t>语句</w:t>
            </w:r>
            <w:r>
              <w:rPr>
                <w:rFonts w:ascii="Times New Roman" w:eastAsia="Times New Roman"/>
                <w:w w:val="95"/>
              </w:rPr>
              <w:tab/>
            </w:r>
            <w:r>
              <w:rPr>
                <w:rFonts w:ascii="Calibri" w:eastAsia="Calibri"/>
              </w:rPr>
              <w:t>164</w:t>
            </w:r>
          </w:hyperlink>
        </w:p>
        <w:p w14:paraId="3EE62DC0" w14:textId="77777777" w:rsidR="00382F71" w:rsidRDefault="00000000">
          <w:pPr>
            <w:pStyle w:val="TOC3"/>
            <w:numPr>
              <w:ilvl w:val="2"/>
              <w:numId w:val="7"/>
            </w:numPr>
            <w:tabs>
              <w:tab w:val="left" w:pos="1842"/>
              <w:tab w:val="left" w:leader="dot" w:pos="9473"/>
            </w:tabs>
            <w:spacing w:before="49"/>
            <w:rPr>
              <w:rFonts w:ascii="Calibri" w:eastAsia="Calibri"/>
            </w:rPr>
          </w:pPr>
          <w:hyperlink w:anchor="_bookmark406" w:history="1">
            <w:r>
              <w:rPr>
                <w:w w:val="95"/>
              </w:rPr>
              <w:t>编写</w:t>
            </w:r>
            <w:r>
              <w:rPr>
                <w:spacing w:val="-15"/>
                <w:w w:val="95"/>
              </w:rPr>
              <w:t xml:space="preserve"> </w:t>
            </w:r>
            <w:r>
              <w:rPr>
                <w:rFonts w:ascii="Calibri" w:eastAsia="Calibri"/>
                <w:w w:val="95"/>
              </w:rPr>
              <w:t>SQL</w:t>
            </w:r>
            <w:r>
              <w:rPr>
                <w:rFonts w:ascii="Times New Roman" w:eastAsia="Times New Roman"/>
                <w:w w:val="95"/>
              </w:rPr>
              <w:tab/>
            </w:r>
            <w:r>
              <w:rPr>
                <w:rFonts w:ascii="Calibri" w:eastAsia="Calibri"/>
              </w:rPr>
              <w:t>165</w:t>
            </w:r>
          </w:hyperlink>
        </w:p>
        <w:p w14:paraId="1F760661" w14:textId="77777777" w:rsidR="00382F71" w:rsidRDefault="00000000">
          <w:pPr>
            <w:pStyle w:val="TOC3"/>
            <w:numPr>
              <w:ilvl w:val="2"/>
              <w:numId w:val="7"/>
            </w:numPr>
            <w:tabs>
              <w:tab w:val="left" w:pos="1842"/>
              <w:tab w:val="left" w:leader="dot" w:pos="9475"/>
            </w:tabs>
            <w:rPr>
              <w:rFonts w:ascii="Calibri" w:eastAsia="Calibri"/>
            </w:rPr>
          </w:pPr>
          <w:hyperlink w:anchor="_bookmark407" w:history="1">
            <w:r>
              <w:rPr>
                <w:w w:val="95"/>
              </w:rPr>
              <w:t>用一条</w:t>
            </w:r>
            <w:r>
              <w:rPr>
                <w:spacing w:val="19"/>
                <w:w w:val="95"/>
              </w:rPr>
              <w:t xml:space="preserve"> </w:t>
            </w:r>
            <w:r>
              <w:rPr>
                <w:rFonts w:ascii="Calibri" w:eastAsia="Calibri"/>
                <w:w w:val="95"/>
              </w:rPr>
              <w:t>SQL</w:t>
            </w:r>
            <w:r>
              <w:rPr>
                <w:rFonts w:ascii="Calibri" w:eastAsia="Calibri"/>
                <w:spacing w:val="73"/>
              </w:rPr>
              <w:t xml:space="preserve"> </w:t>
            </w:r>
            <w:r>
              <w:rPr>
                <w:w w:val="95"/>
              </w:rPr>
              <w:t>语句：查询出每门课都大于</w:t>
            </w:r>
            <w:r>
              <w:rPr>
                <w:spacing w:val="25"/>
                <w:w w:val="95"/>
              </w:rPr>
              <w:t xml:space="preserve"> </w:t>
            </w:r>
            <w:r>
              <w:rPr>
                <w:rFonts w:ascii="Calibri" w:eastAsia="Calibri"/>
                <w:w w:val="95"/>
              </w:rPr>
              <w:t>80</w:t>
            </w:r>
            <w:r>
              <w:rPr>
                <w:rFonts w:ascii="Calibri" w:eastAsia="Calibri"/>
                <w:spacing w:val="76"/>
              </w:rPr>
              <w:t xml:space="preserve"> </w:t>
            </w:r>
            <w:r>
              <w:rPr>
                <w:w w:val="95"/>
              </w:rPr>
              <w:t>分的学生姓名</w:t>
            </w:r>
            <w:r>
              <w:rPr>
                <w:rFonts w:ascii="Calibri" w:eastAsia="Calibri"/>
                <w:w w:val="95"/>
              </w:rPr>
              <w:t>(</w:t>
            </w:r>
            <w:r>
              <w:rPr>
                <w:w w:val="95"/>
              </w:rPr>
              <w:t>表面：</w:t>
            </w:r>
            <w:r>
              <w:rPr>
                <w:rFonts w:ascii="Calibri" w:eastAsia="Calibri"/>
                <w:w w:val="95"/>
              </w:rPr>
              <w:t>TestScores)</w:t>
            </w:r>
            <w:r>
              <w:rPr>
                <w:rFonts w:ascii="Times New Roman" w:eastAsia="Times New Roman"/>
                <w:w w:val="95"/>
              </w:rPr>
              <w:tab/>
            </w:r>
            <w:r>
              <w:rPr>
                <w:rFonts w:ascii="Calibri" w:eastAsia="Calibri"/>
              </w:rPr>
              <w:t>166</w:t>
            </w:r>
          </w:hyperlink>
        </w:p>
        <w:p w14:paraId="0DDF72BC" w14:textId="77777777" w:rsidR="00382F71" w:rsidRDefault="00000000">
          <w:pPr>
            <w:pStyle w:val="TOC3"/>
            <w:numPr>
              <w:ilvl w:val="2"/>
              <w:numId w:val="7"/>
            </w:numPr>
            <w:tabs>
              <w:tab w:val="left" w:pos="1784"/>
              <w:tab w:val="left" w:leader="dot" w:pos="9475"/>
            </w:tabs>
            <w:ind w:left="1784" w:hanging="473"/>
            <w:rPr>
              <w:rFonts w:ascii="Calibri" w:eastAsia="Calibri"/>
            </w:rPr>
          </w:pPr>
          <w:hyperlink w:anchor="_bookmark408" w:history="1">
            <w:r>
              <w:rPr>
                <w:rFonts w:ascii="Calibri" w:eastAsia="Calibri"/>
              </w:rPr>
              <w:t>SQL</w:t>
            </w:r>
            <w:r>
              <w:rPr>
                <w:rFonts w:ascii="Calibri" w:eastAsia="Calibri"/>
                <w:spacing w:val="4"/>
              </w:rPr>
              <w:t xml:space="preserve"> </w:t>
            </w:r>
            <w:r>
              <w:t>试题</w:t>
            </w:r>
            <w:r>
              <w:rPr>
                <w:rFonts w:ascii="Times New Roman" w:eastAsia="Times New Roman"/>
              </w:rPr>
              <w:tab/>
            </w:r>
            <w:r>
              <w:rPr>
                <w:rFonts w:ascii="Calibri" w:eastAsia="Calibri"/>
              </w:rPr>
              <w:t>167</w:t>
            </w:r>
          </w:hyperlink>
        </w:p>
        <w:p w14:paraId="50415250" w14:textId="77777777" w:rsidR="00382F71" w:rsidRDefault="00000000">
          <w:pPr>
            <w:pStyle w:val="TOC3"/>
            <w:numPr>
              <w:ilvl w:val="2"/>
              <w:numId w:val="7"/>
            </w:numPr>
            <w:tabs>
              <w:tab w:val="left" w:pos="1784"/>
              <w:tab w:val="left" w:leader="dot" w:pos="9473"/>
            </w:tabs>
            <w:ind w:left="1784" w:hanging="473"/>
            <w:rPr>
              <w:rFonts w:ascii="Calibri" w:eastAsia="Calibri"/>
            </w:rPr>
          </w:pPr>
          <w:hyperlink w:anchor="_bookmark409" w:history="1">
            <w:r>
              <w:rPr>
                <w:rFonts w:ascii="Calibri" w:eastAsia="Calibri"/>
                <w:w w:val="95"/>
              </w:rPr>
              <w:t>MySQL/Oracle</w:t>
            </w:r>
            <w:r>
              <w:rPr>
                <w:rFonts w:ascii="Calibri" w:eastAsia="Calibri"/>
                <w:spacing w:val="37"/>
                <w:w w:val="95"/>
              </w:rPr>
              <w:t xml:space="preserve"> </w:t>
            </w:r>
            <w:r>
              <w:rPr>
                <w:w w:val="95"/>
              </w:rPr>
              <w:t>如何查询某一个表的前</w:t>
            </w:r>
            <w:r>
              <w:rPr>
                <w:spacing w:val="-11"/>
                <w:w w:val="95"/>
              </w:rPr>
              <w:t xml:space="preserve"> </w:t>
            </w:r>
            <w:r>
              <w:rPr>
                <w:rFonts w:ascii="Calibri" w:eastAsia="Calibri"/>
                <w:w w:val="95"/>
              </w:rPr>
              <w:t>10</w:t>
            </w:r>
            <w:r>
              <w:rPr>
                <w:rFonts w:ascii="Calibri" w:eastAsia="Calibri"/>
                <w:spacing w:val="40"/>
                <w:w w:val="95"/>
              </w:rPr>
              <w:t xml:space="preserve"> </w:t>
            </w:r>
            <w:proofErr w:type="gramStart"/>
            <w:r>
              <w:rPr>
                <w:w w:val="95"/>
              </w:rPr>
              <w:t>行记录</w:t>
            </w:r>
            <w:proofErr w:type="gramEnd"/>
            <w:r>
              <w:rPr>
                <w:rFonts w:ascii="Times New Roman" w:eastAsia="Times New Roman"/>
                <w:w w:val="95"/>
              </w:rPr>
              <w:tab/>
            </w:r>
            <w:r>
              <w:rPr>
                <w:rFonts w:ascii="Calibri" w:eastAsia="Calibri"/>
              </w:rPr>
              <w:t>168</w:t>
            </w:r>
          </w:hyperlink>
        </w:p>
        <w:p w14:paraId="74FFB3DB" w14:textId="77777777" w:rsidR="00382F71" w:rsidRDefault="00000000">
          <w:pPr>
            <w:pStyle w:val="TOC3"/>
            <w:numPr>
              <w:ilvl w:val="2"/>
              <w:numId w:val="7"/>
            </w:numPr>
            <w:tabs>
              <w:tab w:val="left" w:pos="1784"/>
              <w:tab w:val="left" w:leader="dot" w:pos="9475"/>
            </w:tabs>
            <w:spacing w:before="198"/>
            <w:ind w:left="1784" w:hanging="473"/>
            <w:rPr>
              <w:rFonts w:ascii="Calibri" w:eastAsia="Calibri"/>
            </w:rPr>
          </w:pPr>
          <w:hyperlink w:anchor="_bookmark410" w:history="1">
            <w:r>
              <w:rPr>
                <w:rFonts w:ascii="Calibri" w:eastAsia="Calibri"/>
              </w:rPr>
              <w:t>SQL</w:t>
            </w:r>
            <w:r>
              <w:rPr>
                <w:rFonts w:ascii="Calibri" w:eastAsia="Calibri"/>
                <w:spacing w:val="4"/>
              </w:rPr>
              <w:t xml:space="preserve"> </w:t>
            </w:r>
            <w:r>
              <w:t>面试题</w:t>
            </w:r>
            <w:r>
              <w:rPr>
                <w:rFonts w:ascii="Times New Roman" w:eastAsia="Times New Roman"/>
              </w:rPr>
              <w:tab/>
            </w:r>
            <w:r>
              <w:rPr>
                <w:rFonts w:ascii="Calibri" w:eastAsia="Calibri"/>
              </w:rPr>
              <w:t>168</w:t>
            </w:r>
          </w:hyperlink>
        </w:p>
        <w:p w14:paraId="10A3CEE0" w14:textId="77777777" w:rsidR="00382F71" w:rsidRDefault="00000000">
          <w:pPr>
            <w:pStyle w:val="TOC3"/>
            <w:numPr>
              <w:ilvl w:val="2"/>
              <w:numId w:val="7"/>
            </w:numPr>
            <w:tabs>
              <w:tab w:val="left" w:pos="1842"/>
              <w:tab w:val="left" w:leader="dot" w:pos="9475"/>
            </w:tabs>
            <w:rPr>
              <w:rFonts w:ascii="Calibri" w:eastAsia="Calibri"/>
            </w:rPr>
          </w:pPr>
          <w:hyperlink w:anchor="_bookmark411" w:history="1">
            <w:r>
              <w:t>数据库面试题</w:t>
            </w:r>
            <w:r>
              <w:rPr>
                <w:rFonts w:ascii="Times New Roman" w:eastAsia="Times New Roman"/>
              </w:rPr>
              <w:tab/>
            </w:r>
            <w:r>
              <w:rPr>
                <w:rFonts w:ascii="Calibri" w:eastAsia="Calibri"/>
              </w:rPr>
              <w:t>169</w:t>
            </w:r>
          </w:hyperlink>
        </w:p>
        <w:p w14:paraId="774413A8" w14:textId="77777777" w:rsidR="00382F71" w:rsidRDefault="00000000">
          <w:pPr>
            <w:pStyle w:val="TOC3"/>
            <w:numPr>
              <w:ilvl w:val="2"/>
              <w:numId w:val="7"/>
            </w:numPr>
            <w:tabs>
              <w:tab w:val="left" w:pos="1842"/>
              <w:tab w:val="left" w:leader="dot" w:pos="9475"/>
            </w:tabs>
            <w:spacing w:line="417" w:lineRule="auto"/>
            <w:ind w:left="1311" w:right="350" w:firstLine="0"/>
            <w:rPr>
              <w:rFonts w:ascii="Calibri" w:eastAsia="Calibri"/>
            </w:rPr>
          </w:pPr>
          <w:hyperlink w:anchor="_bookmark412" w:history="1">
            <w:r>
              <w:rPr>
                <w:w w:val="95"/>
              </w:rPr>
              <w:t>根据所学的</w:t>
            </w:r>
            <w:r>
              <w:rPr>
                <w:spacing w:val="20"/>
                <w:w w:val="95"/>
              </w:rPr>
              <w:t xml:space="preserve"> </w:t>
            </w:r>
            <w:r>
              <w:rPr>
                <w:rFonts w:ascii="Calibri" w:eastAsia="Calibri"/>
                <w:w w:val="95"/>
              </w:rPr>
              <w:t>SQL</w:t>
            </w:r>
            <w:r>
              <w:rPr>
                <w:rFonts w:ascii="Calibri" w:eastAsia="Calibri"/>
                <w:spacing w:val="34"/>
                <w:w w:val="95"/>
              </w:rPr>
              <w:t xml:space="preserve"> </w:t>
            </w:r>
            <w:r>
              <w:rPr>
                <w:w w:val="95"/>
              </w:rPr>
              <w:t>知识，写出如下相应的</w:t>
            </w:r>
            <w:r>
              <w:rPr>
                <w:spacing w:val="20"/>
                <w:w w:val="95"/>
              </w:rPr>
              <w:t xml:space="preserve"> </w:t>
            </w:r>
            <w:r>
              <w:rPr>
                <w:rFonts w:ascii="Calibri" w:eastAsia="Calibri"/>
                <w:w w:val="95"/>
              </w:rPr>
              <w:t>SQL</w:t>
            </w:r>
            <w:r>
              <w:rPr>
                <w:rFonts w:ascii="Calibri" w:eastAsia="Calibri"/>
                <w:spacing w:val="34"/>
                <w:w w:val="95"/>
              </w:rPr>
              <w:t xml:space="preserve"> </w:t>
            </w:r>
            <w:r>
              <w:rPr>
                <w:w w:val="95"/>
              </w:rPr>
              <w:t>语句，要求数据库返回的结果为：删除除了</w:t>
            </w:r>
          </w:hyperlink>
          <w:r>
            <w:t>自动编号不同，其他都相同的学生冗余信息</w:t>
          </w:r>
          <w:r>
            <w:rPr>
              <w:rFonts w:ascii="Times New Roman" w:eastAsia="Times New Roman"/>
            </w:rPr>
            <w:tab/>
          </w:r>
          <w:r>
            <w:rPr>
              <w:rFonts w:ascii="Calibri" w:eastAsia="Calibri"/>
              <w:spacing w:val="-1"/>
            </w:rPr>
            <w:t>170</w:t>
          </w:r>
        </w:p>
        <w:p w14:paraId="09B2FB49" w14:textId="77777777" w:rsidR="00382F71" w:rsidRDefault="00000000">
          <w:pPr>
            <w:pStyle w:val="TOC3"/>
            <w:numPr>
              <w:ilvl w:val="2"/>
              <w:numId w:val="7"/>
            </w:numPr>
            <w:tabs>
              <w:tab w:val="left" w:pos="1892"/>
              <w:tab w:val="left" w:leader="dot" w:pos="9473"/>
            </w:tabs>
            <w:spacing w:before="0" w:line="269" w:lineRule="exact"/>
            <w:ind w:left="1892" w:hanging="581"/>
            <w:rPr>
              <w:rFonts w:ascii="Calibri" w:eastAsia="Calibri"/>
            </w:rPr>
          </w:pPr>
          <w:hyperlink w:anchor="_bookmark413" w:history="1">
            <w:r>
              <w:rPr>
                <w:rFonts w:ascii="Calibri" w:eastAsia="Calibri"/>
              </w:rPr>
              <w:t>SQL</w:t>
            </w:r>
            <w:r>
              <w:rPr>
                <w:rFonts w:ascii="Calibri" w:eastAsia="Calibri"/>
                <w:spacing w:val="1"/>
              </w:rPr>
              <w:t xml:space="preserve"> </w:t>
            </w:r>
            <w:r>
              <w:t>题目：</w:t>
            </w:r>
            <w:r>
              <w:rPr>
                <w:rFonts w:ascii="Times New Roman" w:eastAsia="Times New Roman"/>
              </w:rPr>
              <w:tab/>
            </w:r>
            <w:r>
              <w:rPr>
                <w:rFonts w:ascii="Calibri" w:eastAsia="Calibri"/>
              </w:rPr>
              <w:t>170</w:t>
            </w:r>
          </w:hyperlink>
        </w:p>
        <w:p w14:paraId="325EDEAF" w14:textId="77777777" w:rsidR="00382F71" w:rsidRDefault="00000000">
          <w:pPr>
            <w:pStyle w:val="TOC3"/>
            <w:numPr>
              <w:ilvl w:val="2"/>
              <w:numId w:val="7"/>
            </w:numPr>
            <w:tabs>
              <w:tab w:val="left" w:pos="1948"/>
              <w:tab w:val="left" w:leader="dot" w:pos="9475"/>
            </w:tabs>
            <w:ind w:left="1947" w:hanging="637"/>
            <w:rPr>
              <w:rFonts w:ascii="Calibri" w:eastAsia="Calibri"/>
            </w:rPr>
          </w:pPr>
          <w:hyperlink w:anchor="_bookmark414" w:history="1">
            <w:r>
              <w:rPr>
                <w:w w:val="95"/>
              </w:rPr>
              <w:t>现有</w:t>
            </w:r>
            <w:r>
              <w:rPr>
                <w:spacing w:val="17"/>
                <w:w w:val="95"/>
              </w:rPr>
              <w:t xml:space="preserve"> </w:t>
            </w:r>
            <w:r>
              <w:rPr>
                <w:rFonts w:ascii="Calibri" w:eastAsia="Calibri"/>
                <w:w w:val="95"/>
              </w:rPr>
              <w:t>emp</w:t>
            </w:r>
            <w:r>
              <w:rPr>
                <w:rFonts w:ascii="Calibri" w:eastAsia="Calibri"/>
                <w:spacing w:val="71"/>
              </w:rPr>
              <w:t xml:space="preserve"> </w:t>
            </w:r>
            <w:r>
              <w:rPr>
                <w:w w:val="95"/>
              </w:rPr>
              <w:t>表，结构及数据如下</w:t>
            </w:r>
            <w:r>
              <w:rPr>
                <w:rFonts w:ascii="Times New Roman" w:eastAsia="Times New Roman"/>
                <w:w w:val="95"/>
              </w:rPr>
              <w:tab/>
            </w:r>
            <w:r>
              <w:rPr>
                <w:rFonts w:ascii="Calibri" w:eastAsia="Calibri"/>
              </w:rPr>
              <w:t>172</w:t>
            </w:r>
          </w:hyperlink>
        </w:p>
        <w:p w14:paraId="7C91BE21" w14:textId="77777777" w:rsidR="00382F71" w:rsidRDefault="00000000">
          <w:pPr>
            <w:pStyle w:val="TOC3"/>
            <w:numPr>
              <w:ilvl w:val="2"/>
              <w:numId w:val="7"/>
            </w:numPr>
            <w:tabs>
              <w:tab w:val="left" w:pos="1892"/>
              <w:tab w:val="left" w:leader="dot" w:pos="9473"/>
            </w:tabs>
            <w:ind w:left="1892" w:hanging="581"/>
            <w:rPr>
              <w:rFonts w:ascii="Calibri" w:eastAsia="Calibri"/>
            </w:rPr>
          </w:pPr>
          <w:hyperlink w:anchor="_bookmark415" w:history="1">
            <w:r>
              <w:rPr>
                <w:rFonts w:ascii="Calibri" w:eastAsia="Calibri"/>
              </w:rPr>
              <w:t>SQL</w:t>
            </w:r>
            <w:r>
              <w:rPr>
                <w:rFonts w:ascii="Calibri" w:eastAsia="Calibri"/>
                <w:spacing w:val="1"/>
              </w:rPr>
              <w:t xml:space="preserve"> </w:t>
            </w:r>
            <w:r>
              <w:t>编写题</w:t>
            </w:r>
            <w:r>
              <w:rPr>
                <w:rFonts w:ascii="Times New Roman" w:eastAsia="Times New Roman"/>
              </w:rPr>
              <w:tab/>
            </w:r>
            <w:r>
              <w:rPr>
                <w:rFonts w:ascii="Calibri" w:eastAsia="Calibri"/>
              </w:rPr>
              <w:t>173</w:t>
            </w:r>
          </w:hyperlink>
        </w:p>
        <w:p w14:paraId="7E380107" w14:textId="77777777" w:rsidR="00382F71" w:rsidRDefault="00000000">
          <w:pPr>
            <w:pStyle w:val="TOC3"/>
            <w:numPr>
              <w:ilvl w:val="2"/>
              <w:numId w:val="7"/>
            </w:numPr>
            <w:tabs>
              <w:tab w:val="left" w:pos="1948"/>
              <w:tab w:val="left" w:leader="dot" w:pos="9475"/>
            </w:tabs>
            <w:ind w:left="1947" w:hanging="637"/>
            <w:rPr>
              <w:rFonts w:ascii="Calibri" w:eastAsia="Calibri"/>
            </w:rPr>
          </w:pPr>
          <w:hyperlink w:anchor="_bookmark416" w:history="1">
            <w:r>
              <w:rPr>
                <w:w w:val="95"/>
              </w:rPr>
              <w:t>根据表结构写出</w:t>
            </w:r>
            <w:r>
              <w:rPr>
                <w:spacing w:val="-2"/>
                <w:w w:val="95"/>
              </w:rPr>
              <w:t xml:space="preserve"> </w:t>
            </w:r>
            <w:r>
              <w:rPr>
                <w:rFonts w:ascii="Calibri" w:eastAsia="Calibri"/>
                <w:w w:val="95"/>
              </w:rPr>
              <w:t>1</w:t>
            </w:r>
            <w:r>
              <w:rPr>
                <w:w w:val="95"/>
              </w:rPr>
              <w:t>、</w:t>
            </w:r>
            <w:r>
              <w:rPr>
                <w:rFonts w:ascii="Calibri" w:eastAsia="Calibri"/>
                <w:w w:val="95"/>
              </w:rPr>
              <w:t>2</w:t>
            </w:r>
            <w:r>
              <w:rPr>
                <w:rFonts w:ascii="Calibri" w:eastAsia="Calibri"/>
                <w:spacing w:val="48"/>
              </w:rPr>
              <w:t xml:space="preserve"> </w:t>
            </w:r>
            <w:r>
              <w:rPr>
                <w:w w:val="95"/>
              </w:rPr>
              <w:t>题的</w:t>
            </w:r>
            <w:r>
              <w:rPr>
                <w:spacing w:val="-3"/>
                <w:w w:val="95"/>
              </w:rPr>
              <w:t xml:space="preserve"> </w:t>
            </w:r>
            <w:r>
              <w:rPr>
                <w:rFonts w:ascii="Calibri" w:eastAsia="Calibri"/>
                <w:w w:val="95"/>
              </w:rPr>
              <w:t>SQL</w:t>
            </w:r>
            <w:r>
              <w:rPr>
                <w:w w:val="95"/>
              </w:rPr>
              <w:t>：</w:t>
            </w:r>
            <w:r>
              <w:rPr>
                <w:rFonts w:ascii="Times New Roman" w:eastAsia="Times New Roman"/>
                <w:w w:val="95"/>
              </w:rPr>
              <w:tab/>
            </w:r>
            <w:r>
              <w:rPr>
                <w:rFonts w:ascii="Calibri" w:eastAsia="Calibri"/>
              </w:rPr>
              <w:t>173</w:t>
            </w:r>
          </w:hyperlink>
        </w:p>
        <w:p w14:paraId="458C7249" w14:textId="77777777" w:rsidR="00382F71" w:rsidRDefault="00000000">
          <w:pPr>
            <w:pStyle w:val="TOC3"/>
            <w:numPr>
              <w:ilvl w:val="2"/>
              <w:numId w:val="7"/>
            </w:numPr>
            <w:tabs>
              <w:tab w:val="left" w:pos="1948"/>
              <w:tab w:val="left" w:leader="dot" w:pos="9475"/>
            </w:tabs>
            <w:ind w:left="1947" w:hanging="637"/>
            <w:rPr>
              <w:rFonts w:ascii="Calibri" w:eastAsia="Calibri"/>
            </w:rPr>
          </w:pPr>
          <w:hyperlink w:anchor="_bookmark417" w:history="1">
            <w:r>
              <w:rPr>
                <w:w w:val="95"/>
              </w:rPr>
              <w:t>编写</w:t>
            </w:r>
            <w:r>
              <w:rPr>
                <w:spacing w:val="-15"/>
                <w:w w:val="95"/>
              </w:rPr>
              <w:t xml:space="preserve"> </w:t>
            </w:r>
            <w:r>
              <w:rPr>
                <w:rFonts w:ascii="Calibri" w:eastAsia="Calibri"/>
                <w:w w:val="95"/>
              </w:rPr>
              <w:t>SQL</w:t>
            </w:r>
            <w:r>
              <w:rPr>
                <w:rFonts w:ascii="Times New Roman" w:eastAsia="Times New Roman"/>
                <w:w w:val="95"/>
              </w:rPr>
              <w:tab/>
            </w:r>
            <w:r>
              <w:rPr>
                <w:rFonts w:ascii="Calibri" w:eastAsia="Calibri"/>
              </w:rPr>
              <w:t>174</w:t>
            </w:r>
          </w:hyperlink>
        </w:p>
        <w:p w14:paraId="38094764"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18" w:history="1">
            <w:r>
              <w:t>现有以下三张表</w:t>
            </w:r>
            <w:r>
              <w:rPr>
                <w:rFonts w:ascii="Times New Roman" w:eastAsia="Times New Roman"/>
              </w:rPr>
              <w:tab/>
            </w:r>
            <w:r>
              <w:rPr>
                <w:rFonts w:ascii="Calibri" w:eastAsia="Calibri"/>
              </w:rPr>
              <w:t>176</w:t>
            </w:r>
          </w:hyperlink>
        </w:p>
        <w:p w14:paraId="57049E3E"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19" w:history="1">
            <w:r>
              <w:t>数据库面试题</w:t>
            </w:r>
            <w:r>
              <w:rPr>
                <w:rFonts w:ascii="Times New Roman" w:eastAsia="Times New Roman"/>
              </w:rPr>
              <w:tab/>
            </w:r>
            <w:r>
              <w:rPr>
                <w:rFonts w:ascii="Calibri" w:eastAsia="Calibri"/>
              </w:rPr>
              <w:t>178</w:t>
            </w:r>
          </w:hyperlink>
        </w:p>
        <w:p w14:paraId="6737A556"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20" w:history="1">
            <w:r>
              <w:t>分组查询</w:t>
            </w:r>
            <w:r>
              <w:rPr>
                <w:rFonts w:ascii="Times New Roman" w:eastAsia="Times New Roman"/>
              </w:rPr>
              <w:tab/>
            </w:r>
            <w:r>
              <w:rPr>
                <w:rFonts w:ascii="Calibri" w:eastAsia="Calibri"/>
              </w:rPr>
              <w:t>179</w:t>
            </w:r>
          </w:hyperlink>
        </w:p>
        <w:p w14:paraId="5CCEB4E6"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21" w:history="1">
            <w:r>
              <w:t>数据库面试题</w:t>
            </w:r>
            <w:r>
              <w:rPr>
                <w:rFonts w:ascii="Times New Roman" w:eastAsia="Times New Roman"/>
              </w:rPr>
              <w:tab/>
            </w:r>
            <w:r>
              <w:rPr>
                <w:rFonts w:ascii="Calibri" w:eastAsia="Calibri"/>
              </w:rPr>
              <w:t>179</w:t>
            </w:r>
          </w:hyperlink>
        </w:p>
        <w:p w14:paraId="00FEC189"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22" w:history="1">
            <w:r>
              <w:t>数据库面试真题</w:t>
            </w:r>
            <w:r>
              <w:rPr>
                <w:rFonts w:ascii="Times New Roman" w:eastAsia="Times New Roman"/>
              </w:rPr>
              <w:tab/>
            </w:r>
            <w:r>
              <w:rPr>
                <w:rFonts w:ascii="Calibri" w:eastAsia="Calibri"/>
              </w:rPr>
              <w:t>180</w:t>
            </w:r>
          </w:hyperlink>
        </w:p>
        <w:p w14:paraId="4853606A" w14:textId="77777777" w:rsidR="00382F71" w:rsidRDefault="00000000">
          <w:pPr>
            <w:pStyle w:val="TOC3"/>
            <w:numPr>
              <w:ilvl w:val="2"/>
              <w:numId w:val="7"/>
            </w:numPr>
            <w:tabs>
              <w:tab w:val="left" w:pos="1892"/>
              <w:tab w:val="left" w:leader="dot" w:pos="9473"/>
            </w:tabs>
            <w:ind w:left="1892" w:hanging="581"/>
            <w:rPr>
              <w:rFonts w:ascii="Calibri" w:eastAsia="Calibri"/>
            </w:rPr>
          </w:pPr>
          <w:hyperlink w:anchor="_bookmark423" w:history="1">
            <w:r>
              <w:rPr>
                <w:rFonts w:ascii="Calibri" w:eastAsia="Calibri"/>
              </w:rPr>
              <w:t>SQL</w:t>
            </w:r>
            <w:r>
              <w:rPr>
                <w:rFonts w:ascii="Calibri" w:eastAsia="Calibri"/>
                <w:spacing w:val="1"/>
              </w:rPr>
              <w:t xml:space="preserve"> </w:t>
            </w:r>
            <w:r>
              <w:t>编写</w:t>
            </w:r>
            <w:r>
              <w:rPr>
                <w:rFonts w:ascii="Times New Roman" w:eastAsia="Times New Roman"/>
              </w:rPr>
              <w:tab/>
            </w:r>
            <w:r>
              <w:rPr>
                <w:rFonts w:ascii="Calibri" w:eastAsia="Calibri"/>
              </w:rPr>
              <w:t>181</w:t>
            </w:r>
          </w:hyperlink>
        </w:p>
        <w:p w14:paraId="41A68C77" w14:textId="77777777" w:rsidR="00382F71" w:rsidRDefault="00000000">
          <w:pPr>
            <w:pStyle w:val="TOC3"/>
            <w:numPr>
              <w:ilvl w:val="2"/>
              <w:numId w:val="7"/>
            </w:numPr>
            <w:tabs>
              <w:tab w:val="left" w:pos="1892"/>
              <w:tab w:val="left" w:leader="dot" w:pos="9473"/>
            </w:tabs>
            <w:ind w:left="1892" w:hanging="581"/>
            <w:rPr>
              <w:rFonts w:ascii="Calibri" w:eastAsia="Calibri"/>
            </w:rPr>
          </w:pPr>
          <w:hyperlink w:anchor="_bookmark424" w:history="1">
            <w:r>
              <w:rPr>
                <w:rFonts w:ascii="Calibri" w:eastAsia="Calibri"/>
              </w:rPr>
              <w:t>SQL</w:t>
            </w:r>
            <w:r>
              <w:rPr>
                <w:rFonts w:ascii="Calibri" w:eastAsia="Calibri"/>
                <w:spacing w:val="1"/>
              </w:rPr>
              <w:t xml:space="preserve"> </w:t>
            </w:r>
            <w:r>
              <w:t>编写</w:t>
            </w:r>
            <w:r>
              <w:rPr>
                <w:rFonts w:ascii="Times New Roman" w:eastAsia="Times New Roman"/>
              </w:rPr>
              <w:tab/>
            </w:r>
            <w:r>
              <w:rPr>
                <w:rFonts w:ascii="Calibri" w:eastAsia="Calibri"/>
              </w:rPr>
              <w:t>182</w:t>
            </w:r>
          </w:hyperlink>
        </w:p>
        <w:p w14:paraId="2D677AE3" w14:textId="77777777" w:rsidR="00382F71" w:rsidRDefault="00000000">
          <w:pPr>
            <w:pStyle w:val="TOC3"/>
            <w:numPr>
              <w:ilvl w:val="2"/>
              <w:numId w:val="7"/>
            </w:numPr>
            <w:tabs>
              <w:tab w:val="left" w:pos="1950"/>
              <w:tab w:val="left" w:leader="dot" w:pos="9475"/>
            </w:tabs>
            <w:spacing w:line="417" w:lineRule="auto"/>
            <w:ind w:left="1311" w:right="350" w:firstLine="0"/>
            <w:rPr>
              <w:rFonts w:ascii="Calibri" w:eastAsia="Calibri" w:hAnsi="Calibri"/>
            </w:rPr>
          </w:pPr>
          <w:hyperlink w:anchor="_bookmark425" w:history="1">
            <w:r>
              <w:rPr>
                <w:w w:val="95"/>
              </w:rPr>
              <w:t>现有一个表格，请编写</w:t>
            </w:r>
            <w:r>
              <w:rPr>
                <w:spacing w:val="33"/>
                <w:w w:val="95"/>
              </w:rPr>
              <w:t xml:space="preserve"> </w:t>
            </w:r>
            <w:r>
              <w:rPr>
                <w:rFonts w:ascii="Calibri" w:eastAsia="Calibri" w:hAnsi="Calibri"/>
                <w:w w:val="95"/>
              </w:rPr>
              <w:t>SQL</w:t>
            </w:r>
            <w:r>
              <w:rPr>
                <w:rFonts w:ascii="Calibri" w:eastAsia="Calibri" w:hAnsi="Calibri"/>
                <w:spacing w:val="2"/>
                <w:w w:val="95"/>
              </w:rPr>
              <w:t xml:space="preserve"> </w:t>
            </w:r>
            <w:r>
              <w:rPr>
                <w:w w:val="95"/>
              </w:rPr>
              <w:t>查询筛选出所有描述不是“无聊”且</w:t>
            </w:r>
            <w:r>
              <w:rPr>
                <w:spacing w:val="33"/>
                <w:w w:val="95"/>
              </w:rPr>
              <w:t xml:space="preserve"> </w:t>
            </w:r>
            <w:r>
              <w:rPr>
                <w:rFonts w:ascii="Calibri" w:eastAsia="Calibri" w:hAnsi="Calibri"/>
                <w:w w:val="95"/>
              </w:rPr>
              <w:t>id</w:t>
            </w:r>
            <w:r>
              <w:rPr>
                <w:rFonts w:ascii="Calibri" w:eastAsia="Calibri" w:hAnsi="Calibri"/>
                <w:spacing w:val="50"/>
              </w:rPr>
              <w:t xml:space="preserve"> </w:t>
            </w:r>
            <w:r>
              <w:rPr>
                <w:w w:val="95"/>
              </w:rPr>
              <w:t>为奇数的影片，结</w:t>
            </w:r>
          </w:hyperlink>
          <w:proofErr w:type="gramStart"/>
          <w:r>
            <w:t>果按评分</w:t>
          </w:r>
          <w:proofErr w:type="gramEnd"/>
          <w:r>
            <w:t>排序</w:t>
          </w:r>
          <w:r>
            <w:rPr>
              <w:rFonts w:ascii="Times New Roman" w:eastAsia="Times New Roman" w:hAnsi="Times New Roman"/>
            </w:rPr>
            <w:tab/>
          </w:r>
          <w:r>
            <w:rPr>
              <w:rFonts w:ascii="Calibri" w:eastAsia="Calibri" w:hAnsi="Calibri"/>
              <w:spacing w:val="-1"/>
            </w:rPr>
            <w:t>183</w:t>
          </w:r>
        </w:p>
        <w:p w14:paraId="75E21F24" w14:textId="77777777" w:rsidR="00382F71" w:rsidRDefault="00000000">
          <w:pPr>
            <w:pStyle w:val="TOC3"/>
            <w:numPr>
              <w:ilvl w:val="2"/>
              <w:numId w:val="7"/>
            </w:numPr>
            <w:tabs>
              <w:tab w:val="left" w:pos="1948"/>
              <w:tab w:val="left" w:leader="dot" w:pos="9473"/>
            </w:tabs>
            <w:spacing w:before="0" w:line="269" w:lineRule="exact"/>
            <w:ind w:left="1947" w:hanging="637"/>
            <w:rPr>
              <w:rFonts w:ascii="Calibri" w:eastAsia="Calibri"/>
            </w:rPr>
          </w:pPr>
          <w:hyperlink w:anchor="_bookmark426" w:history="1">
            <w:r>
              <w:t>万年学生表</w:t>
            </w:r>
            <w:r>
              <w:rPr>
                <w:rFonts w:ascii="Times New Roman" w:eastAsia="Times New Roman"/>
              </w:rPr>
              <w:tab/>
            </w:r>
            <w:r>
              <w:rPr>
                <w:rFonts w:ascii="Calibri" w:eastAsia="Calibri"/>
              </w:rPr>
              <w:t>184</w:t>
            </w:r>
          </w:hyperlink>
        </w:p>
        <w:p w14:paraId="7ED1AF9F"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27" w:history="1">
            <w:r>
              <w:t>模糊查询</w:t>
            </w:r>
            <w:r>
              <w:rPr>
                <w:rFonts w:ascii="Times New Roman" w:eastAsia="Times New Roman"/>
              </w:rPr>
              <w:tab/>
            </w:r>
            <w:r>
              <w:rPr>
                <w:rFonts w:ascii="Calibri" w:eastAsia="Calibri"/>
              </w:rPr>
              <w:t>184</w:t>
            </w:r>
          </w:hyperlink>
        </w:p>
        <w:p w14:paraId="4D4B573B" w14:textId="77777777" w:rsidR="00382F71" w:rsidRDefault="00000000">
          <w:pPr>
            <w:pStyle w:val="TOC3"/>
            <w:numPr>
              <w:ilvl w:val="2"/>
              <w:numId w:val="7"/>
            </w:numPr>
            <w:tabs>
              <w:tab w:val="left" w:pos="1948"/>
              <w:tab w:val="left" w:leader="dot" w:pos="9473"/>
            </w:tabs>
            <w:spacing w:before="198"/>
            <w:ind w:left="1947" w:hanging="637"/>
            <w:rPr>
              <w:rFonts w:ascii="Calibri" w:eastAsia="Calibri"/>
            </w:rPr>
          </w:pPr>
          <w:hyperlink w:anchor="_bookmark428" w:history="1">
            <w:r>
              <w:t>数据库查询</w:t>
            </w:r>
            <w:r>
              <w:rPr>
                <w:rFonts w:ascii="Times New Roman" w:eastAsia="Times New Roman"/>
              </w:rPr>
              <w:tab/>
            </w:r>
            <w:r>
              <w:rPr>
                <w:rFonts w:ascii="Calibri" w:eastAsia="Calibri"/>
              </w:rPr>
              <w:t>185</w:t>
            </w:r>
          </w:hyperlink>
        </w:p>
        <w:p w14:paraId="5E5E3EA2"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29" w:history="1">
            <w:r>
              <w:t>万年学生表</w:t>
            </w:r>
            <w:r>
              <w:rPr>
                <w:rFonts w:ascii="Times New Roman" w:eastAsia="Times New Roman"/>
              </w:rPr>
              <w:tab/>
            </w:r>
            <w:r>
              <w:rPr>
                <w:rFonts w:ascii="Calibri" w:eastAsia="Calibri"/>
              </w:rPr>
              <w:t>185</w:t>
            </w:r>
          </w:hyperlink>
        </w:p>
        <w:p w14:paraId="6095C2A3" w14:textId="77777777" w:rsidR="00382F71" w:rsidRDefault="00000000">
          <w:pPr>
            <w:pStyle w:val="TOC3"/>
            <w:numPr>
              <w:ilvl w:val="2"/>
              <w:numId w:val="7"/>
            </w:numPr>
            <w:tabs>
              <w:tab w:val="left" w:pos="1948"/>
              <w:tab w:val="left" w:leader="dot" w:pos="9473"/>
            </w:tabs>
            <w:ind w:left="1947" w:hanging="637"/>
            <w:rPr>
              <w:rFonts w:ascii="Calibri" w:eastAsia="Calibri"/>
            </w:rPr>
          </w:pPr>
          <w:hyperlink w:anchor="_bookmark430" w:history="1">
            <w:r>
              <w:t>数据库设计</w:t>
            </w:r>
            <w:r>
              <w:rPr>
                <w:rFonts w:ascii="Times New Roman" w:eastAsia="Times New Roman"/>
              </w:rPr>
              <w:tab/>
            </w:r>
            <w:r>
              <w:rPr>
                <w:rFonts w:ascii="Calibri" w:eastAsia="Calibri"/>
              </w:rPr>
              <w:t>186</w:t>
            </w:r>
          </w:hyperlink>
        </w:p>
        <w:p w14:paraId="6C58D5BB" w14:textId="77777777" w:rsidR="00382F71" w:rsidRDefault="00000000">
          <w:pPr>
            <w:pStyle w:val="TOC1"/>
            <w:numPr>
              <w:ilvl w:val="0"/>
              <w:numId w:val="1"/>
            </w:numPr>
            <w:tabs>
              <w:tab w:val="left" w:pos="625"/>
              <w:tab w:val="left" w:leader="dot" w:pos="9475"/>
            </w:tabs>
            <w:ind w:left="624" w:hanging="154"/>
          </w:pPr>
          <w:hyperlink w:anchor="_bookmark431" w:history="1">
            <w:r>
              <w:t xml:space="preserve">Web </w:t>
            </w:r>
            <w:r>
              <w:rPr>
                <w:rFonts w:ascii="宋体" w:eastAsia="宋体" w:hint="eastAsia"/>
              </w:rPr>
              <w:t>测试</w:t>
            </w:r>
            <w:r>
              <w:rPr>
                <w:rFonts w:ascii="Times New Roman" w:eastAsia="Times New Roman"/>
              </w:rPr>
              <w:tab/>
            </w:r>
            <w:r>
              <w:t>189</w:t>
            </w:r>
          </w:hyperlink>
        </w:p>
        <w:p w14:paraId="270C6411" w14:textId="77777777" w:rsidR="00382F71" w:rsidRDefault="00000000">
          <w:pPr>
            <w:pStyle w:val="TOC2"/>
            <w:numPr>
              <w:ilvl w:val="1"/>
              <w:numId w:val="1"/>
            </w:numPr>
            <w:tabs>
              <w:tab w:val="left" w:pos="1206"/>
              <w:tab w:val="left" w:leader="dot" w:pos="9473"/>
            </w:tabs>
            <w:ind w:left="1205" w:hanging="315"/>
          </w:pPr>
          <w:hyperlink w:anchor="_bookmark432" w:history="1">
            <w:r>
              <w:t>web</w:t>
            </w:r>
            <w:r>
              <w:rPr>
                <w:spacing w:val="3"/>
              </w:rPr>
              <w:t xml:space="preserve"> </w:t>
            </w:r>
            <w:r>
              <w:rPr>
                <w:rFonts w:ascii="宋体" w:eastAsia="宋体" w:hint="eastAsia"/>
              </w:rPr>
              <w:t>测试</w:t>
            </w:r>
            <w:r>
              <w:rPr>
                <w:rFonts w:ascii="Times New Roman" w:eastAsia="Times New Roman"/>
              </w:rPr>
              <w:tab/>
            </w:r>
            <w:r>
              <w:t>189</w:t>
            </w:r>
          </w:hyperlink>
        </w:p>
        <w:p w14:paraId="2167A0D7"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433" w:history="1">
            <w:r>
              <w:rPr>
                <w:w w:val="95"/>
              </w:rPr>
              <w:t>描述用浏览器访问</w:t>
            </w:r>
            <w:r>
              <w:rPr>
                <w:spacing w:val="34"/>
                <w:w w:val="95"/>
              </w:rPr>
              <w:t xml:space="preserve"> </w:t>
            </w:r>
          </w:hyperlink>
          <w:hyperlink r:id="rId9">
            <w:r>
              <w:rPr>
                <w:rFonts w:ascii="Calibri" w:eastAsia="Calibri"/>
                <w:w w:val="95"/>
              </w:rPr>
              <w:t>www.baidu.com</w:t>
            </w:r>
            <w:r>
              <w:rPr>
                <w:rFonts w:ascii="Calibri" w:eastAsia="Calibri"/>
                <w:spacing w:val="85"/>
              </w:rPr>
              <w:t xml:space="preserve"> </w:t>
            </w:r>
          </w:hyperlink>
          <w:hyperlink w:anchor="_bookmark433" w:history="1">
            <w:r>
              <w:rPr>
                <w:w w:val="95"/>
              </w:rPr>
              <w:t>的过程</w:t>
            </w:r>
            <w:r>
              <w:rPr>
                <w:rFonts w:ascii="Times New Roman" w:eastAsia="Times New Roman"/>
                <w:w w:val="95"/>
              </w:rPr>
              <w:tab/>
            </w:r>
            <w:r>
              <w:rPr>
                <w:rFonts w:ascii="Calibri" w:eastAsia="Calibri"/>
              </w:rPr>
              <w:t>189</w:t>
            </w:r>
          </w:hyperlink>
        </w:p>
        <w:p w14:paraId="1F922895" w14:textId="77777777" w:rsidR="00382F71" w:rsidRDefault="00000000">
          <w:pPr>
            <w:pStyle w:val="TOC3"/>
            <w:numPr>
              <w:ilvl w:val="2"/>
              <w:numId w:val="1"/>
            </w:numPr>
            <w:tabs>
              <w:tab w:val="left" w:pos="1842"/>
              <w:tab w:val="left" w:leader="dot" w:pos="9475"/>
            </w:tabs>
            <w:spacing w:before="8" w:after="28" w:line="460" w:lineRule="atLeast"/>
            <w:ind w:left="1311" w:right="350" w:firstLine="0"/>
            <w:rPr>
              <w:rFonts w:ascii="Calibri" w:eastAsia="Calibri"/>
            </w:rPr>
          </w:pPr>
          <w:hyperlink w:anchor="_bookmark434" w:history="1">
            <w:r>
              <w:rPr>
                <w:w w:val="95"/>
              </w:rPr>
              <w:t>以京东首页为例，设计用例框架。（注意框架设计逻辑，区域划分，专项测试等，不需</w:t>
            </w:r>
            <w:r>
              <w:rPr>
                <w:spacing w:val="69"/>
                <w:w w:val="95"/>
              </w:rPr>
              <w:t xml:space="preserve"> </w:t>
            </w:r>
          </w:hyperlink>
          <w:r>
            <w:t>要详细用例，需要查看</w:t>
          </w:r>
          <w:r>
            <w:rPr>
              <w:spacing w:val="-3"/>
            </w:rPr>
            <w:t xml:space="preserve"> </w:t>
          </w:r>
          <w:r>
            <w:rPr>
              <w:rFonts w:ascii="Calibri" w:eastAsia="Calibri"/>
            </w:rPr>
            <w:t>PC</w:t>
          </w:r>
          <w:r>
            <w:rPr>
              <w:rFonts w:ascii="Calibri" w:eastAsia="Calibri"/>
              <w:spacing w:val="53"/>
            </w:rPr>
            <w:t xml:space="preserve"> </w:t>
          </w:r>
          <w:r>
            <w:t>可直接和辨识管提要求）</w:t>
          </w:r>
          <w:r>
            <w:rPr>
              <w:rFonts w:ascii="Times New Roman" w:eastAsia="Times New Roman"/>
            </w:rPr>
            <w:tab/>
          </w:r>
          <w:r>
            <w:rPr>
              <w:rFonts w:ascii="Calibri" w:eastAsia="Calibri"/>
              <w:spacing w:val="-1"/>
            </w:rPr>
            <w:t>190</w:t>
          </w:r>
        </w:p>
        <w:p w14:paraId="452B92C0" w14:textId="77777777" w:rsidR="00382F71" w:rsidRDefault="00000000">
          <w:pPr>
            <w:pStyle w:val="TOC3"/>
            <w:numPr>
              <w:ilvl w:val="2"/>
              <w:numId w:val="1"/>
            </w:numPr>
            <w:tabs>
              <w:tab w:val="left" w:pos="1842"/>
              <w:tab w:val="right" w:leader="dot" w:pos="9793"/>
            </w:tabs>
            <w:spacing w:before="49"/>
            <w:ind w:left="1841" w:hanging="531"/>
            <w:rPr>
              <w:rFonts w:ascii="Calibri" w:eastAsia="Calibri"/>
            </w:rPr>
          </w:pPr>
          <w:hyperlink w:anchor="_bookmark435" w:history="1">
            <w:r>
              <w:t>如何测试购买下单和退货流程</w:t>
            </w:r>
            <w:r>
              <w:rPr>
                <w:rFonts w:ascii="Times New Roman" w:eastAsia="Times New Roman"/>
              </w:rPr>
              <w:tab/>
            </w:r>
            <w:r>
              <w:rPr>
                <w:rFonts w:ascii="Calibri" w:eastAsia="Calibri"/>
              </w:rPr>
              <w:t>190</w:t>
            </w:r>
          </w:hyperlink>
        </w:p>
        <w:p w14:paraId="33A9B98D"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36" w:history="1">
            <w:r>
              <w:rPr>
                <w:w w:val="95"/>
              </w:rPr>
              <w:t>什么是</w:t>
            </w:r>
            <w:r>
              <w:rPr>
                <w:spacing w:val="-43"/>
                <w:w w:val="95"/>
              </w:rPr>
              <w:t xml:space="preserve"> </w:t>
            </w:r>
            <w:r>
              <w:rPr>
                <w:rFonts w:ascii="Calibri" w:eastAsia="Calibri"/>
                <w:w w:val="95"/>
              </w:rPr>
              <w:t>sql</w:t>
            </w:r>
            <w:r>
              <w:rPr>
                <w:rFonts w:ascii="Calibri" w:eastAsia="Calibri"/>
                <w:spacing w:val="70"/>
              </w:rPr>
              <w:t xml:space="preserve"> </w:t>
            </w:r>
            <w:r>
              <w:rPr>
                <w:w w:val="95"/>
              </w:rPr>
              <w:t>注入，什么是</w:t>
            </w:r>
            <w:proofErr w:type="gramStart"/>
            <w:r>
              <w:rPr>
                <w:w w:val="95"/>
              </w:rPr>
              <w:t>跨站脚本</w:t>
            </w:r>
            <w:proofErr w:type="gramEnd"/>
            <w:r>
              <w:rPr>
                <w:w w:val="95"/>
              </w:rPr>
              <w:t>，什么是</w:t>
            </w:r>
            <w:proofErr w:type="gramStart"/>
            <w:r>
              <w:rPr>
                <w:w w:val="95"/>
              </w:rPr>
              <w:t>跨站请求</w:t>
            </w:r>
            <w:proofErr w:type="gramEnd"/>
            <w:r>
              <w:rPr>
                <w:w w:val="95"/>
              </w:rPr>
              <w:t>伪造？</w:t>
            </w:r>
            <w:r>
              <w:rPr>
                <w:rFonts w:ascii="Times New Roman" w:eastAsia="Times New Roman"/>
                <w:w w:val="95"/>
              </w:rPr>
              <w:tab/>
            </w:r>
            <w:r>
              <w:rPr>
                <w:rFonts w:ascii="Calibri" w:eastAsia="Calibri"/>
                <w:w w:val="95"/>
              </w:rPr>
              <w:t>190</w:t>
            </w:r>
          </w:hyperlink>
        </w:p>
        <w:p w14:paraId="11401BFC"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37" w:history="1">
            <w:r>
              <w:t>给你一个网站怎么开展测试？</w:t>
            </w:r>
            <w:r>
              <w:rPr>
                <w:rFonts w:ascii="Times New Roman" w:eastAsia="Times New Roman"/>
              </w:rPr>
              <w:tab/>
            </w:r>
            <w:r>
              <w:rPr>
                <w:rFonts w:ascii="Calibri" w:eastAsia="Calibri"/>
              </w:rPr>
              <w:t>191</w:t>
            </w:r>
          </w:hyperlink>
        </w:p>
        <w:p w14:paraId="637E4A24"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38" w:history="1">
            <w:r>
              <w:t>电商支付模块的测试如何展开？</w:t>
            </w:r>
            <w:r>
              <w:rPr>
                <w:rFonts w:ascii="Times New Roman" w:eastAsia="Times New Roman"/>
              </w:rPr>
              <w:tab/>
            </w:r>
            <w:r>
              <w:rPr>
                <w:rFonts w:ascii="Calibri" w:eastAsia="Calibri"/>
              </w:rPr>
              <w:t>192</w:t>
            </w:r>
          </w:hyperlink>
        </w:p>
        <w:p w14:paraId="7EEF3EBC" w14:textId="77777777" w:rsidR="00382F71" w:rsidRDefault="00000000">
          <w:pPr>
            <w:pStyle w:val="TOC3"/>
            <w:numPr>
              <w:ilvl w:val="2"/>
              <w:numId w:val="1"/>
            </w:numPr>
            <w:tabs>
              <w:tab w:val="left" w:pos="1842"/>
              <w:tab w:val="right" w:leader="dot" w:pos="9793"/>
            </w:tabs>
            <w:spacing w:before="198"/>
            <w:ind w:left="1841" w:hanging="531"/>
            <w:rPr>
              <w:rFonts w:ascii="Calibri" w:eastAsia="Calibri"/>
            </w:rPr>
          </w:pPr>
          <w:hyperlink w:anchor="_bookmark439" w:history="1">
            <w:r>
              <w:t>如何开展兼容性测试？</w:t>
            </w:r>
            <w:r>
              <w:rPr>
                <w:rFonts w:ascii="Times New Roman" w:eastAsia="Times New Roman"/>
              </w:rPr>
              <w:tab/>
            </w:r>
            <w:r>
              <w:rPr>
                <w:rFonts w:ascii="Calibri" w:eastAsia="Calibri"/>
              </w:rPr>
              <w:t>193</w:t>
            </w:r>
          </w:hyperlink>
        </w:p>
        <w:p w14:paraId="3B46B592" w14:textId="77777777" w:rsidR="00382F71" w:rsidRDefault="00000000">
          <w:pPr>
            <w:pStyle w:val="TOC3"/>
            <w:numPr>
              <w:ilvl w:val="2"/>
              <w:numId w:val="1"/>
            </w:numPr>
            <w:tabs>
              <w:tab w:val="left" w:pos="1784"/>
              <w:tab w:val="right" w:leader="dot" w:pos="9790"/>
            </w:tabs>
            <w:ind w:left="1784" w:hanging="473"/>
            <w:rPr>
              <w:rFonts w:ascii="Calibri" w:eastAsia="Calibri"/>
            </w:rPr>
          </w:pPr>
          <w:hyperlink w:anchor="_bookmark440" w:history="1">
            <w:r>
              <w:rPr>
                <w:rFonts w:ascii="Calibri" w:eastAsia="Calibri"/>
              </w:rPr>
              <w:t>nginx,tomcat,apache</w:t>
            </w:r>
            <w:r>
              <w:rPr>
                <w:rFonts w:ascii="Calibri" w:eastAsia="Calibri"/>
                <w:spacing w:val="53"/>
              </w:rPr>
              <w:t xml:space="preserve"> </w:t>
            </w:r>
            <w:r>
              <w:t>都是什么？</w:t>
            </w:r>
            <w:r>
              <w:rPr>
                <w:rFonts w:ascii="Times New Roman" w:eastAsia="Times New Roman"/>
              </w:rPr>
              <w:tab/>
            </w:r>
            <w:r>
              <w:rPr>
                <w:rFonts w:ascii="Calibri" w:eastAsia="Calibri"/>
              </w:rPr>
              <w:t>194</w:t>
            </w:r>
          </w:hyperlink>
        </w:p>
        <w:p w14:paraId="22B084DF"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441" w:history="1">
            <w:r>
              <w:rPr>
                <w:rFonts w:ascii="Calibri" w:eastAsia="Calibri"/>
              </w:rPr>
              <w:t>apache</w:t>
            </w:r>
            <w:r>
              <w:rPr>
                <w:rFonts w:ascii="Calibri" w:eastAsia="Calibri"/>
                <w:spacing w:val="56"/>
              </w:rPr>
              <w:t xml:space="preserve"> </w:t>
            </w:r>
            <w:r>
              <w:t>和</w:t>
            </w:r>
            <w:r>
              <w:rPr>
                <w:spacing w:val="-1"/>
              </w:rPr>
              <w:t xml:space="preserve"> </w:t>
            </w:r>
            <w:r>
              <w:rPr>
                <w:rFonts w:ascii="Calibri" w:eastAsia="Calibri"/>
              </w:rPr>
              <w:t>nginx</w:t>
            </w:r>
            <w:r>
              <w:rPr>
                <w:rFonts w:ascii="Calibri" w:eastAsia="Calibri"/>
                <w:spacing w:val="56"/>
              </w:rPr>
              <w:t xml:space="preserve"> </w:t>
            </w:r>
            <w:r>
              <w:t>的区别？</w:t>
            </w:r>
            <w:r>
              <w:rPr>
                <w:rFonts w:ascii="Times New Roman" w:eastAsia="Times New Roman"/>
              </w:rPr>
              <w:tab/>
            </w:r>
            <w:r>
              <w:rPr>
                <w:rFonts w:ascii="Calibri" w:eastAsia="Calibri"/>
              </w:rPr>
              <w:t>194</w:t>
            </w:r>
          </w:hyperlink>
        </w:p>
        <w:p w14:paraId="68E628E4"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42" w:history="1">
            <w:r>
              <w:rPr>
                <w:rFonts w:ascii="Calibri" w:eastAsia="Calibri"/>
              </w:rPr>
              <w:t>Selenium</w:t>
            </w:r>
            <w:r>
              <w:rPr>
                <w:rFonts w:ascii="Calibri" w:eastAsia="Calibri"/>
                <w:spacing w:val="58"/>
              </w:rPr>
              <w:t xml:space="preserve"> </w:t>
            </w:r>
            <w:r>
              <w:t>有哪些定位元素方法</w:t>
            </w:r>
            <w:r>
              <w:rPr>
                <w:rFonts w:ascii="Times New Roman" w:eastAsia="Times New Roman"/>
              </w:rPr>
              <w:tab/>
            </w:r>
            <w:r>
              <w:rPr>
                <w:rFonts w:ascii="Calibri" w:eastAsia="Calibri"/>
              </w:rPr>
              <w:t>195</w:t>
            </w:r>
          </w:hyperlink>
        </w:p>
        <w:p w14:paraId="60BB9069" w14:textId="77777777" w:rsidR="00382F71" w:rsidRDefault="00000000">
          <w:pPr>
            <w:pStyle w:val="TOC1"/>
            <w:numPr>
              <w:ilvl w:val="0"/>
              <w:numId w:val="1"/>
            </w:numPr>
            <w:tabs>
              <w:tab w:val="left" w:pos="625"/>
              <w:tab w:val="right" w:leader="dot" w:pos="9790"/>
            </w:tabs>
            <w:ind w:left="624" w:hanging="154"/>
          </w:pPr>
          <w:hyperlink w:anchor="_bookmark443" w:history="1">
            <w:r>
              <w:t>API</w:t>
            </w:r>
            <w:r>
              <w:rPr>
                <w:spacing w:val="60"/>
              </w:rPr>
              <w:t xml:space="preserve"> </w:t>
            </w:r>
            <w:r>
              <w:rPr>
                <w:rFonts w:ascii="宋体" w:eastAsia="宋体" w:hint="eastAsia"/>
              </w:rPr>
              <w:t>测试</w:t>
            </w:r>
            <w:r>
              <w:rPr>
                <w:rFonts w:ascii="Times New Roman" w:eastAsia="Times New Roman"/>
              </w:rPr>
              <w:tab/>
            </w:r>
            <w:r>
              <w:t>196</w:t>
            </w:r>
          </w:hyperlink>
        </w:p>
        <w:p w14:paraId="16A00754" w14:textId="77777777" w:rsidR="00382F71" w:rsidRDefault="00000000">
          <w:pPr>
            <w:pStyle w:val="TOC2"/>
            <w:numPr>
              <w:ilvl w:val="1"/>
              <w:numId w:val="1"/>
            </w:numPr>
            <w:tabs>
              <w:tab w:val="left" w:pos="1206"/>
              <w:tab w:val="right" w:leader="dot" w:pos="9790"/>
            </w:tabs>
            <w:ind w:left="1205" w:hanging="315"/>
          </w:pPr>
          <w:hyperlink w:anchor="_bookmark444" w:history="1">
            <w:r>
              <w:t>API</w:t>
            </w:r>
            <w:r>
              <w:rPr>
                <w:spacing w:val="4"/>
              </w:rPr>
              <w:t xml:space="preserve"> </w:t>
            </w:r>
            <w:r>
              <w:rPr>
                <w:rFonts w:ascii="宋体" w:eastAsia="宋体" w:hint="eastAsia"/>
              </w:rPr>
              <w:t>测试</w:t>
            </w:r>
            <w:r>
              <w:rPr>
                <w:rFonts w:ascii="Times New Roman" w:eastAsia="Times New Roman"/>
              </w:rPr>
              <w:tab/>
            </w:r>
            <w:r>
              <w:t>196</w:t>
            </w:r>
          </w:hyperlink>
        </w:p>
        <w:p w14:paraId="1445ECAC"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45" w:history="1">
            <w:r>
              <w:t>什么是接口</w:t>
            </w:r>
            <w:r>
              <w:rPr>
                <w:rFonts w:ascii="Times New Roman" w:eastAsia="Times New Roman"/>
              </w:rPr>
              <w:tab/>
            </w:r>
            <w:r>
              <w:rPr>
                <w:rFonts w:ascii="Calibri" w:eastAsia="Calibri"/>
              </w:rPr>
              <w:t>196</w:t>
            </w:r>
          </w:hyperlink>
        </w:p>
        <w:p w14:paraId="59953D14" w14:textId="77777777" w:rsidR="00382F71" w:rsidRDefault="00000000">
          <w:pPr>
            <w:pStyle w:val="TOC3"/>
            <w:numPr>
              <w:ilvl w:val="2"/>
              <w:numId w:val="1"/>
            </w:numPr>
            <w:tabs>
              <w:tab w:val="left" w:pos="1784"/>
              <w:tab w:val="right" w:leader="dot" w:pos="9790"/>
            </w:tabs>
            <w:ind w:left="1784" w:hanging="473"/>
            <w:rPr>
              <w:rFonts w:ascii="Calibri" w:eastAsia="Calibri"/>
            </w:rPr>
          </w:pPr>
          <w:hyperlink w:anchor="_bookmark446" w:history="1">
            <w:r>
              <w:rPr>
                <w:rFonts w:ascii="Calibri" w:eastAsia="Calibri"/>
                <w:w w:val="95"/>
              </w:rPr>
              <w:t>2.</w:t>
            </w:r>
            <w:r>
              <w:rPr>
                <w:w w:val="95"/>
              </w:rPr>
              <w:t>如果模块请求</w:t>
            </w:r>
            <w:r>
              <w:rPr>
                <w:spacing w:val="22"/>
                <w:w w:val="95"/>
              </w:rPr>
              <w:t xml:space="preserve"> </w:t>
            </w:r>
            <w:r>
              <w:rPr>
                <w:rFonts w:ascii="Calibri" w:eastAsia="Calibri"/>
                <w:w w:val="95"/>
              </w:rPr>
              <w:t>http</w:t>
            </w:r>
            <w:r>
              <w:rPr>
                <w:rFonts w:ascii="Calibri" w:eastAsia="Calibri"/>
                <w:spacing w:val="73"/>
              </w:rPr>
              <w:t xml:space="preserve"> </w:t>
            </w:r>
            <w:r>
              <w:rPr>
                <w:w w:val="95"/>
              </w:rPr>
              <w:t>改为了</w:t>
            </w:r>
            <w:r>
              <w:rPr>
                <w:spacing w:val="-36"/>
                <w:w w:val="95"/>
              </w:rPr>
              <w:t xml:space="preserve"> </w:t>
            </w:r>
            <w:r>
              <w:rPr>
                <w:rFonts w:ascii="Calibri" w:eastAsia="Calibri"/>
                <w:w w:val="95"/>
              </w:rPr>
              <w:t>https</w:t>
            </w:r>
            <w:r>
              <w:rPr>
                <w:w w:val="95"/>
              </w:rPr>
              <w:t>，测试方案应该如何制定，修改？</w:t>
            </w:r>
            <w:r>
              <w:rPr>
                <w:rFonts w:ascii="Times New Roman" w:eastAsia="Times New Roman"/>
                <w:w w:val="95"/>
              </w:rPr>
              <w:tab/>
            </w:r>
            <w:r>
              <w:rPr>
                <w:rFonts w:ascii="Calibri" w:eastAsia="Calibri"/>
                <w:w w:val="95"/>
              </w:rPr>
              <w:t>196</w:t>
            </w:r>
          </w:hyperlink>
        </w:p>
        <w:p w14:paraId="4D5503C1"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447" w:history="1">
            <w:r>
              <w:rPr>
                <w:rFonts w:ascii="Calibri" w:eastAsia="Calibri"/>
              </w:rPr>
              <w:t>3.</w:t>
            </w:r>
            <w:r>
              <w:t>常用</w:t>
            </w:r>
            <w:r>
              <w:rPr>
                <w:spacing w:val="-4"/>
              </w:rPr>
              <w:t xml:space="preserve"> </w:t>
            </w:r>
            <w:r>
              <w:rPr>
                <w:rFonts w:ascii="Calibri" w:eastAsia="Calibri"/>
              </w:rPr>
              <w:t>HTTP</w:t>
            </w:r>
            <w:r>
              <w:rPr>
                <w:rFonts w:ascii="Calibri" w:eastAsia="Calibri"/>
                <w:spacing w:val="57"/>
              </w:rPr>
              <w:t xml:space="preserve"> </w:t>
            </w:r>
            <w:r>
              <w:t>协议调试代理工具有什么？详细说明抓取</w:t>
            </w:r>
            <w:r>
              <w:rPr>
                <w:spacing w:val="-2"/>
              </w:rPr>
              <w:t xml:space="preserve"> </w:t>
            </w:r>
            <w:r>
              <w:rPr>
                <w:rFonts w:ascii="Calibri" w:eastAsia="Calibri"/>
              </w:rPr>
              <w:t>HTTPS</w:t>
            </w:r>
            <w:r>
              <w:rPr>
                <w:rFonts w:ascii="Calibri" w:eastAsia="Calibri"/>
                <w:spacing w:val="54"/>
              </w:rPr>
              <w:t xml:space="preserve"> </w:t>
            </w:r>
            <w:r>
              <w:t>协议的设置过程？</w:t>
            </w:r>
            <w:r>
              <w:rPr>
                <w:rFonts w:ascii="Times New Roman" w:eastAsia="Times New Roman"/>
              </w:rPr>
              <w:tab/>
            </w:r>
            <w:r>
              <w:rPr>
                <w:rFonts w:ascii="Calibri" w:eastAsia="Calibri"/>
              </w:rPr>
              <w:t>196</w:t>
            </w:r>
          </w:hyperlink>
        </w:p>
        <w:p w14:paraId="517DD4A2"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448" w:history="1">
            <w:r>
              <w:rPr>
                <w:rFonts w:ascii="Calibri" w:eastAsia="Calibri"/>
              </w:rPr>
              <w:t>4.</w:t>
            </w:r>
            <w:r>
              <w:t>描述</w:t>
            </w:r>
            <w:r>
              <w:rPr>
                <w:spacing w:val="-2"/>
              </w:rPr>
              <w:t xml:space="preserve"> </w:t>
            </w:r>
            <w:r>
              <w:rPr>
                <w:rFonts w:ascii="Calibri" w:eastAsia="Calibri"/>
              </w:rPr>
              <w:t>TCP/IP</w:t>
            </w:r>
            <w:r>
              <w:rPr>
                <w:rFonts w:ascii="Calibri" w:eastAsia="Calibri"/>
                <w:spacing w:val="56"/>
              </w:rPr>
              <w:t xml:space="preserve"> </w:t>
            </w:r>
            <w:r>
              <w:t>协议的层次结构，以及每一层中重要协议</w:t>
            </w:r>
            <w:r>
              <w:rPr>
                <w:rFonts w:ascii="Times New Roman" w:eastAsia="Times New Roman"/>
              </w:rPr>
              <w:tab/>
            </w:r>
            <w:r>
              <w:rPr>
                <w:rFonts w:ascii="Calibri" w:eastAsia="Calibri"/>
              </w:rPr>
              <w:t>198</w:t>
            </w:r>
          </w:hyperlink>
        </w:p>
        <w:p w14:paraId="63533CAA"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449" w:history="1">
            <w:r>
              <w:rPr>
                <w:rFonts w:ascii="Calibri" w:eastAsia="Calibri"/>
              </w:rPr>
              <w:t>5.jmeter</w:t>
            </w:r>
            <w:r>
              <w:t>，一个接口的响应结果如下：</w:t>
            </w:r>
            <w:r>
              <w:rPr>
                <w:rFonts w:ascii="Times New Roman" w:eastAsia="Times New Roman"/>
              </w:rPr>
              <w:tab/>
            </w:r>
            <w:r>
              <w:rPr>
                <w:rFonts w:ascii="Calibri" w:eastAsia="Calibri"/>
              </w:rPr>
              <w:t>198</w:t>
            </w:r>
          </w:hyperlink>
        </w:p>
        <w:p w14:paraId="0B4B4298"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50" w:history="1">
            <w:r>
              <w:t>接口产生的垃圾数据如何清理</w:t>
            </w:r>
            <w:r>
              <w:rPr>
                <w:rFonts w:ascii="Times New Roman" w:eastAsia="Times New Roman"/>
              </w:rPr>
              <w:tab/>
            </w:r>
            <w:r>
              <w:rPr>
                <w:rFonts w:ascii="Calibri" w:eastAsia="Calibri"/>
              </w:rPr>
              <w:t>198</w:t>
            </w:r>
          </w:hyperlink>
        </w:p>
        <w:p w14:paraId="614665DB"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51" w:history="1">
            <w:r>
              <w:t>依赖第三方的接口如何处理</w:t>
            </w:r>
            <w:r>
              <w:rPr>
                <w:rFonts w:ascii="Times New Roman" w:eastAsia="Times New Roman"/>
              </w:rPr>
              <w:tab/>
            </w:r>
            <w:r>
              <w:rPr>
                <w:rFonts w:ascii="Calibri" w:eastAsia="Calibri"/>
              </w:rPr>
              <w:t>198</w:t>
            </w:r>
          </w:hyperlink>
        </w:p>
        <w:p w14:paraId="64BE7BF1"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52" w:history="1">
            <w:r>
              <w:t>测试的数据你放在哪</w:t>
            </w:r>
            <w:r>
              <w:rPr>
                <w:rFonts w:ascii="Calibri" w:eastAsia="Calibri"/>
              </w:rPr>
              <w:t>?</w:t>
            </w:r>
            <w:r>
              <w:rPr>
                <w:rFonts w:ascii="Times New Roman" w:eastAsia="Times New Roman"/>
              </w:rPr>
              <w:tab/>
            </w:r>
            <w:r>
              <w:rPr>
                <w:rFonts w:ascii="Calibri" w:eastAsia="Calibri"/>
              </w:rPr>
              <w:t>199</w:t>
            </w:r>
          </w:hyperlink>
        </w:p>
        <w:p w14:paraId="7AA5B047"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53" w:history="1">
            <w:r>
              <w:t>什么是数据驱动，如何参数化？</w:t>
            </w:r>
            <w:r>
              <w:rPr>
                <w:rFonts w:ascii="Times New Roman" w:eastAsia="Times New Roman"/>
              </w:rPr>
              <w:tab/>
            </w:r>
            <w:r>
              <w:rPr>
                <w:rFonts w:ascii="Calibri" w:eastAsia="Calibri"/>
              </w:rPr>
              <w:t>199</w:t>
            </w:r>
          </w:hyperlink>
        </w:p>
        <w:p w14:paraId="41688AEE"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454" w:history="1">
            <w:r>
              <w:t>下个接口请求参数依赖上个接口的返回数据</w:t>
            </w:r>
            <w:r>
              <w:rPr>
                <w:rFonts w:ascii="Times New Roman" w:eastAsia="Times New Roman"/>
              </w:rPr>
              <w:tab/>
            </w:r>
            <w:r>
              <w:rPr>
                <w:rFonts w:ascii="Calibri" w:eastAsia="Calibri"/>
              </w:rPr>
              <w:t>202</w:t>
            </w:r>
          </w:hyperlink>
        </w:p>
        <w:p w14:paraId="62A69F1B" w14:textId="77777777" w:rsidR="00382F71" w:rsidRDefault="00000000">
          <w:pPr>
            <w:pStyle w:val="TOC3"/>
            <w:numPr>
              <w:ilvl w:val="2"/>
              <w:numId w:val="1"/>
            </w:numPr>
            <w:tabs>
              <w:tab w:val="left" w:pos="1948"/>
              <w:tab w:val="right" w:leader="dot" w:pos="9790"/>
            </w:tabs>
            <w:spacing w:before="198"/>
            <w:ind w:hanging="637"/>
            <w:rPr>
              <w:rFonts w:ascii="Calibri" w:eastAsia="Calibri"/>
            </w:rPr>
          </w:pPr>
          <w:hyperlink w:anchor="_bookmark455" w:history="1">
            <w:r>
              <w:t>依赖于登录的接口如何处理</w:t>
            </w:r>
            <w:r>
              <w:rPr>
                <w:rFonts w:ascii="Times New Roman" w:eastAsia="Times New Roman"/>
              </w:rPr>
              <w:tab/>
            </w:r>
            <w:r>
              <w:rPr>
                <w:rFonts w:ascii="Calibri" w:eastAsia="Calibri"/>
              </w:rPr>
              <w:t>202</w:t>
            </w:r>
          </w:hyperlink>
        </w:p>
        <w:p w14:paraId="2D32B610"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456" w:history="1">
            <w:r>
              <w:t>接口测试的步骤有哪些？</w:t>
            </w:r>
            <w:r>
              <w:rPr>
                <w:rFonts w:ascii="Times New Roman" w:eastAsia="Times New Roman"/>
              </w:rPr>
              <w:tab/>
            </w:r>
            <w:r>
              <w:rPr>
                <w:rFonts w:ascii="Calibri" w:eastAsia="Calibri"/>
              </w:rPr>
              <w:t>202</w:t>
            </w:r>
          </w:hyperlink>
        </w:p>
        <w:p w14:paraId="0D7F42D5"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457" w:history="1">
            <w:r>
              <w:t>接口测试中依赖登录状态的接口如何测试？</w:t>
            </w:r>
            <w:r>
              <w:rPr>
                <w:rFonts w:ascii="Times New Roman" w:eastAsia="Times New Roman"/>
              </w:rPr>
              <w:tab/>
            </w:r>
            <w:r>
              <w:rPr>
                <w:rFonts w:ascii="Calibri" w:eastAsia="Calibri"/>
              </w:rPr>
              <w:t>203</w:t>
            </w:r>
          </w:hyperlink>
        </w:p>
        <w:p w14:paraId="66338FA3"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458" w:history="1">
            <w:r>
              <w:t>依赖于第三方数据的接口如何进行测试？</w:t>
            </w:r>
            <w:r>
              <w:rPr>
                <w:rFonts w:ascii="Times New Roman" w:eastAsia="Times New Roman"/>
              </w:rPr>
              <w:tab/>
            </w:r>
            <w:r>
              <w:rPr>
                <w:rFonts w:ascii="Calibri" w:eastAsia="Calibri"/>
              </w:rPr>
              <w:t>203</w:t>
            </w:r>
          </w:hyperlink>
        </w:p>
        <w:p w14:paraId="631A4B23"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59" w:history="1">
            <w:r>
              <w:t>解释什么是</w:t>
            </w:r>
            <w:r>
              <w:rPr>
                <w:spacing w:val="-51"/>
              </w:rPr>
              <w:t xml:space="preserve"> </w:t>
            </w:r>
            <w:r>
              <w:rPr>
                <w:rFonts w:ascii="Calibri" w:eastAsia="Calibri"/>
              </w:rPr>
              <w:t>SOAP</w:t>
            </w:r>
            <w:r>
              <w:t>？</w:t>
            </w:r>
            <w:r>
              <w:rPr>
                <w:rFonts w:ascii="Times New Roman" w:eastAsia="Times New Roman"/>
              </w:rPr>
              <w:tab/>
            </w:r>
            <w:r>
              <w:rPr>
                <w:rFonts w:ascii="Calibri" w:eastAsia="Calibri"/>
              </w:rPr>
              <w:t>203</w:t>
            </w:r>
          </w:hyperlink>
        </w:p>
        <w:p w14:paraId="02C15F47"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60" w:history="1">
            <w:r>
              <w:t>解释什么是</w:t>
            </w:r>
            <w:r>
              <w:rPr>
                <w:spacing w:val="-51"/>
              </w:rPr>
              <w:t xml:space="preserve"> </w:t>
            </w:r>
            <w:r>
              <w:rPr>
                <w:rFonts w:ascii="Calibri" w:eastAsia="Calibri"/>
              </w:rPr>
              <w:t>REST</w:t>
            </w:r>
            <w:r>
              <w:rPr>
                <w:rFonts w:ascii="Calibri" w:eastAsia="Calibri"/>
                <w:spacing w:val="-1"/>
              </w:rPr>
              <w:t xml:space="preserve"> </w:t>
            </w:r>
            <w:r>
              <w:rPr>
                <w:rFonts w:ascii="Calibri" w:eastAsia="Calibri"/>
              </w:rPr>
              <w:t>API</w:t>
            </w:r>
            <w:r>
              <w:t>？</w:t>
            </w:r>
            <w:r>
              <w:rPr>
                <w:rFonts w:ascii="Times New Roman" w:eastAsia="Times New Roman"/>
              </w:rPr>
              <w:tab/>
            </w:r>
            <w:r>
              <w:rPr>
                <w:rFonts w:ascii="Calibri" w:eastAsia="Calibri"/>
              </w:rPr>
              <w:t>203</w:t>
            </w:r>
          </w:hyperlink>
        </w:p>
        <w:p w14:paraId="4F70C6F0"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61" w:history="1">
            <w:r>
              <w:rPr>
                <w:rFonts w:ascii="Calibri" w:eastAsia="Calibri"/>
                <w:w w:val="95"/>
              </w:rPr>
              <w:t>API</w:t>
            </w:r>
            <w:r>
              <w:rPr>
                <w:rFonts w:ascii="Calibri" w:eastAsia="Calibri"/>
                <w:spacing w:val="9"/>
                <w:w w:val="95"/>
              </w:rPr>
              <w:t xml:space="preserve"> </w:t>
            </w:r>
            <w:r>
              <w:rPr>
                <w:w w:val="95"/>
              </w:rPr>
              <w:t>测试发现的</w:t>
            </w:r>
            <w:r>
              <w:rPr>
                <w:spacing w:val="-44"/>
                <w:w w:val="95"/>
              </w:rPr>
              <w:t xml:space="preserve"> </w:t>
            </w:r>
            <w:r>
              <w:rPr>
                <w:rFonts w:ascii="Calibri" w:eastAsia="Calibri"/>
                <w:w w:val="95"/>
              </w:rPr>
              <w:t>Bug</w:t>
            </w:r>
            <w:r>
              <w:rPr>
                <w:rFonts w:ascii="Calibri" w:eastAsia="Calibri"/>
                <w:spacing w:val="9"/>
                <w:w w:val="95"/>
              </w:rPr>
              <w:t xml:space="preserve"> </w:t>
            </w:r>
            <w:r>
              <w:rPr>
                <w:w w:val="95"/>
              </w:rPr>
              <w:t>类型是什么？</w:t>
            </w:r>
            <w:r>
              <w:rPr>
                <w:rFonts w:ascii="Times New Roman" w:eastAsia="Times New Roman"/>
                <w:w w:val="95"/>
              </w:rPr>
              <w:tab/>
            </w:r>
            <w:r>
              <w:rPr>
                <w:rFonts w:ascii="Calibri" w:eastAsia="Calibri"/>
                <w:w w:val="95"/>
              </w:rPr>
              <w:t>203</w:t>
            </w:r>
          </w:hyperlink>
        </w:p>
        <w:p w14:paraId="348CBC1C"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462" w:history="1">
            <w:r>
              <w:t>我们测试的接口属于哪一类？</w:t>
            </w:r>
            <w:r>
              <w:rPr>
                <w:rFonts w:ascii="Times New Roman" w:eastAsia="Times New Roman"/>
              </w:rPr>
              <w:tab/>
            </w:r>
            <w:r>
              <w:rPr>
                <w:rFonts w:ascii="Calibri" w:eastAsia="Calibri"/>
              </w:rPr>
              <w:t>203</w:t>
            </w:r>
          </w:hyperlink>
        </w:p>
        <w:p w14:paraId="16193D44" w14:textId="77777777" w:rsidR="00382F71" w:rsidRDefault="00000000">
          <w:pPr>
            <w:pStyle w:val="TOC3"/>
            <w:numPr>
              <w:ilvl w:val="2"/>
              <w:numId w:val="1"/>
            </w:numPr>
            <w:tabs>
              <w:tab w:val="left" w:pos="1892"/>
              <w:tab w:val="right" w:leader="dot" w:pos="9790"/>
            </w:tabs>
            <w:ind w:left="1892" w:hanging="581"/>
            <w:rPr>
              <w:rFonts w:ascii="Calibri" w:eastAsia="Calibri"/>
            </w:rPr>
          </w:pPr>
          <w:hyperlink w:anchor="_bookmark463" w:history="1">
            <w:r>
              <w:rPr>
                <w:rFonts w:ascii="Calibri" w:eastAsia="Calibri"/>
              </w:rPr>
              <w:t>Cookie</w:t>
            </w:r>
            <w:r>
              <w:rPr>
                <w:rFonts w:ascii="Calibri" w:eastAsia="Calibri"/>
                <w:spacing w:val="56"/>
              </w:rPr>
              <w:t xml:space="preserve"> </w:t>
            </w:r>
            <w:r>
              <w:t>保存在哪里？</w:t>
            </w:r>
            <w:r>
              <w:rPr>
                <w:rFonts w:ascii="Times New Roman" w:eastAsia="Times New Roman"/>
              </w:rPr>
              <w:tab/>
            </w:r>
            <w:r>
              <w:rPr>
                <w:rFonts w:ascii="Calibri" w:eastAsia="Calibri"/>
              </w:rPr>
              <w:t>204</w:t>
            </w:r>
          </w:hyperlink>
        </w:p>
        <w:p w14:paraId="61500AEE"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64" w:history="1">
            <w:r>
              <w:rPr>
                <w:rFonts w:ascii="Calibri" w:eastAsia="Calibri"/>
              </w:rPr>
              <w:t>HTTP</w:t>
            </w:r>
            <w:r>
              <w:rPr>
                <w:rFonts w:ascii="Calibri" w:eastAsia="Calibri"/>
                <w:spacing w:val="4"/>
              </w:rPr>
              <w:t xml:space="preserve"> </w:t>
            </w:r>
            <w:r>
              <w:t>有哪些请求方法？</w:t>
            </w:r>
            <w:r>
              <w:rPr>
                <w:rFonts w:ascii="Times New Roman" w:eastAsia="Times New Roman"/>
              </w:rPr>
              <w:tab/>
            </w:r>
            <w:r>
              <w:rPr>
                <w:rFonts w:ascii="Calibri" w:eastAsia="Calibri"/>
              </w:rPr>
              <w:t>204</w:t>
            </w:r>
          </w:hyperlink>
        </w:p>
        <w:p w14:paraId="56C03343"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465" w:history="1">
            <w:r>
              <w:t>接口自动化测试的流程？</w:t>
            </w:r>
            <w:r>
              <w:rPr>
                <w:rFonts w:ascii="Times New Roman" w:eastAsia="Times New Roman"/>
              </w:rPr>
              <w:tab/>
            </w:r>
            <w:r>
              <w:rPr>
                <w:rFonts w:ascii="Calibri" w:eastAsia="Calibri"/>
              </w:rPr>
              <w:t>204</w:t>
            </w:r>
          </w:hyperlink>
        </w:p>
        <w:p w14:paraId="267B7346" w14:textId="77777777" w:rsidR="00382F71" w:rsidRDefault="00000000">
          <w:pPr>
            <w:pStyle w:val="TOC3"/>
            <w:numPr>
              <w:ilvl w:val="2"/>
              <w:numId w:val="1"/>
            </w:numPr>
            <w:tabs>
              <w:tab w:val="left" w:pos="1948"/>
              <w:tab w:val="right" w:leader="dot" w:pos="9790"/>
            </w:tabs>
            <w:spacing w:after="20"/>
            <w:ind w:hanging="637"/>
            <w:rPr>
              <w:rFonts w:ascii="Calibri" w:eastAsia="Calibri"/>
            </w:rPr>
          </w:pPr>
          <w:hyperlink w:anchor="_bookmark466" w:history="1">
            <w:r>
              <w:t>接口测试用例的编写要点有哪些？</w:t>
            </w:r>
            <w:r>
              <w:rPr>
                <w:rFonts w:ascii="Times New Roman" w:eastAsia="Times New Roman"/>
              </w:rPr>
              <w:tab/>
            </w:r>
            <w:r>
              <w:rPr>
                <w:rFonts w:ascii="Calibri" w:eastAsia="Calibri"/>
              </w:rPr>
              <w:t>204</w:t>
            </w:r>
          </w:hyperlink>
        </w:p>
        <w:p w14:paraId="6902076A" w14:textId="77777777" w:rsidR="00382F71" w:rsidRDefault="00000000">
          <w:pPr>
            <w:pStyle w:val="TOC3"/>
            <w:numPr>
              <w:ilvl w:val="2"/>
              <w:numId w:val="1"/>
            </w:numPr>
            <w:tabs>
              <w:tab w:val="left" w:pos="1948"/>
              <w:tab w:val="right" w:leader="dot" w:pos="9793"/>
            </w:tabs>
            <w:spacing w:before="49"/>
            <w:ind w:hanging="637"/>
            <w:rPr>
              <w:rFonts w:ascii="Calibri" w:eastAsia="Calibri"/>
            </w:rPr>
          </w:pPr>
          <w:hyperlink w:anchor="_bookmark467" w:history="1">
            <w:r>
              <w:rPr>
                <w:w w:val="95"/>
              </w:rPr>
              <w:t>提到</w:t>
            </w:r>
            <w:r>
              <w:rPr>
                <w:spacing w:val="-42"/>
                <w:w w:val="95"/>
              </w:rPr>
              <w:t xml:space="preserve"> </w:t>
            </w:r>
            <w:r>
              <w:rPr>
                <w:rFonts w:ascii="Calibri" w:eastAsia="Calibri"/>
                <w:w w:val="95"/>
              </w:rPr>
              <w:t>UI</w:t>
            </w:r>
            <w:r>
              <w:rPr>
                <w:rFonts w:ascii="Calibri" w:eastAsia="Calibri"/>
                <w:spacing w:val="10"/>
                <w:w w:val="95"/>
              </w:rPr>
              <w:t xml:space="preserve"> </w:t>
            </w:r>
            <w:r>
              <w:rPr>
                <w:w w:val="95"/>
              </w:rPr>
              <w:t>级别测试和</w:t>
            </w:r>
            <w:r>
              <w:rPr>
                <w:spacing w:val="-41"/>
                <w:w w:val="95"/>
              </w:rPr>
              <w:t xml:space="preserve"> </w:t>
            </w:r>
            <w:r>
              <w:rPr>
                <w:rFonts w:ascii="Calibri" w:eastAsia="Calibri"/>
                <w:w w:val="95"/>
              </w:rPr>
              <w:t>API</w:t>
            </w:r>
            <w:r>
              <w:rPr>
                <w:rFonts w:ascii="Calibri" w:eastAsia="Calibri"/>
                <w:spacing w:val="12"/>
                <w:w w:val="95"/>
              </w:rPr>
              <w:t xml:space="preserve"> </w:t>
            </w:r>
            <w:r>
              <w:rPr>
                <w:w w:val="95"/>
              </w:rPr>
              <w:t>测试之间的关键区别？</w:t>
            </w:r>
            <w:r>
              <w:rPr>
                <w:rFonts w:ascii="Times New Roman" w:eastAsia="Times New Roman"/>
                <w:w w:val="95"/>
              </w:rPr>
              <w:tab/>
            </w:r>
            <w:r>
              <w:rPr>
                <w:rFonts w:ascii="Calibri" w:eastAsia="Calibri"/>
                <w:w w:val="95"/>
              </w:rPr>
              <w:t>205</w:t>
            </w:r>
          </w:hyperlink>
        </w:p>
        <w:p w14:paraId="0DE35630"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68" w:history="1">
            <w:r>
              <w:rPr>
                <w:rFonts w:ascii="Calibri" w:eastAsia="Calibri"/>
              </w:rPr>
              <w:t>HTTPS</w:t>
            </w:r>
            <w:r>
              <w:rPr>
                <w:rFonts w:ascii="Calibri" w:eastAsia="Calibri"/>
                <w:spacing w:val="6"/>
              </w:rPr>
              <w:t xml:space="preserve"> </w:t>
            </w:r>
            <w:r>
              <w:t>的工作原理</w:t>
            </w:r>
            <w:r>
              <w:rPr>
                <w:rFonts w:ascii="Times New Roman" w:eastAsia="Times New Roman"/>
              </w:rPr>
              <w:tab/>
            </w:r>
            <w:r>
              <w:rPr>
                <w:rFonts w:ascii="Calibri" w:eastAsia="Calibri"/>
              </w:rPr>
              <w:t>205</w:t>
            </w:r>
          </w:hyperlink>
        </w:p>
        <w:p w14:paraId="656E1965"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69" w:history="1">
            <w:r>
              <w:rPr>
                <w:rFonts w:ascii="Calibri" w:eastAsia="Calibri"/>
              </w:rPr>
              <w:t>HTTPS</w:t>
            </w:r>
            <w:r>
              <w:rPr>
                <w:rFonts w:ascii="Calibri" w:eastAsia="Calibri"/>
                <w:spacing w:val="6"/>
              </w:rPr>
              <w:t xml:space="preserve"> </w:t>
            </w:r>
            <w:r>
              <w:t>有哪些优点？</w:t>
            </w:r>
            <w:r>
              <w:rPr>
                <w:rFonts w:ascii="Times New Roman" w:eastAsia="Times New Roman"/>
              </w:rPr>
              <w:tab/>
            </w:r>
            <w:r>
              <w:rPr>
                <w:rFonts w:ascii="Calibri" w:eastAsia="Calibri"/>
              </w:rPr>
              <w:t>205</w:t>
            </w:r>
          </w:hyperlink>
        </w:p>
        <w:p w14:paraId="4BD12D1B"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70" w:history="1">
            <w:r>
              <w:rPr>
                <w:rFonts w:ascii="Calibri" w:eastAsia="Calibri"/>
              </w:rPr>
              <w:t>HTTPS</w:t>
            </w:r>
            <w:r>
              <w:rPr>
                <w:rFonts w:ascii="Calibri" w:eastAsia="Calibri"/>
                <w:spacing w:val="6"/>
              </w:rPr>
              <w:t xml:space="preserve"> </w:t>
            </w:r>
            <w:r>
              <w:t>的缺点</w:t>
            </w:r>
            <w:r>
              <w:rPr>
                <w:rFonts w:ascii="Times New Roman" w:eastAsia="Times New Roman"/>
              </w:rPr>
              <w:tab/>
            </w:r>
            <w:r>
              <w:rPr>
                <w:rFonts w:ascii="Calibri" w:eastAsia="Calibri"/>
              </w:rPr>
              <w:t>206</w:t>
            </w:r>
          </w:hyperlink>
        </w:p>
        <w:p w14:paraId="32BC307D" w14:textId="77777777" w:rsidR="00382F71" w:rsidRDefault="00000000">
          <w:pPr>
            <w:pStyle w:val="TOC3"/>
            <w:numPr>
              <w:ilvl w:val="2"/>
              <w:numId w:val="1"/>
            </w:numPr>
            <w:tabs>
              <w:tab w:val="left" w:pos="1892"/>
              <w:tab w:val="right" w:leader="dot" w:pos="9790"/>
            </w:tabs>
            <w:spacing w:before="198"/>
            <w:ind w:left="1892" w:hanging="581"/>
            <w:rPr>
              <w:rFonts w:ascii="Calibri" w:eastAsia="Calibri"/>
            </w:rPr>
          </w:pPr>
          <w:hyperlink w:anchor="_bookmark471" w:history="1">
            <w:r>
              <w:rPr>
                <w:rFonts w:ascii="Calibri" w:eastAsia="Calibri"/>
                <w:w w:val="95"/>
              </w:rPr>
              <w:t>HTTPS</w:t>
            </w:r>
            <w:r>
              <w:rPr>
                <w:rFonts w:ascii="Calibri" w:eastAsia="Calibri"/>
                <w:spacing w:val="11"/>
                <w:w w:val="95"/>
              </w:rPr>
              <w:t xml:space="preserve"> </w:t>
            </w:r>
            <w:r>
              <w:rPr>
                <w:w w:val="95"/>
              </w:rPr>
              <w:t>和</w:t>
            </w:r>
            <w:r>
              <w:rPr>
                <w:spacing w:val="-47"/>
                <w:w w:val="95"/>
              </w:rPr>
              <w:t xml:space="preserve"> </w:t>
            </w:r>
            <w:r>
              <w:rPr>
                <w:rFonts w:ascii="Calibri" w:eastAsia="Calibri"/>
                <w:w w:val="95"/>
              </w:rPr>
              <w:t>HTTP</w:t>
            </w:r>
            <w:r>
              <w:rPr>
                <w:rFonts w:ascii="Calibri" w:eastAsia="Calibri"/>
                <w:spacing w:val="12"/>
                <w:w w:val="95"/>
              </w:rPr>
              <w:t xml:space="preserve"> </w:t>
            </w:r>
            <w:r>
              <w:rPr>
                <w:w w:val="95"/>
              </w:rPr>
              <w:t>的区别主要如下：</w:t>
            </w:r>
            <w:r>
              <w:rPr>
                <w:rFonts w:ascii="Times New Roman" w:eastAsia="Times New Roman"/>
                <w:w w:val="95"/>
              </w:rPr>
              <w:tab/>
            </w:r>
            <w:r>
              <w:rPr>
                <w:rFonts w:ascii="Calibri" w:eastAsia="Calibri"/>
                <w:w w:val="95"/>
              </w:rPr>
              <w:t>206</w:t>
            </w:r>
          </w:hyperlink>
        </w:p>
        <w:p w14:paraId="789CF06A"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72" w:history="1">
            <w:r>
              <w:rPr>
                <w:rFonts w:ascii="Calibri" w:eastAsia="Calibri"/>
              </w:rPr>
              <w:t>POST</w:t>
            </w:r>
            <w:r>
              <w:rPr>
                <w:rFonts w:ascii="Calibri" w:eastAsia="Calibri"/>
                <w:spacing w:val="3"/>
              </w:rPr>
              <w:t xml:space="preserve"> </w:t>
            </w:r>
            <w:r>
              <w:t>和</w:t>
            </w:r>
            <w:r>
              <w:rPr>
                <w:spacing w:val="-53"/>
              </w:rPr>
              <w:t xml:space="preserve"> </w:t>
            </w:r>
            <w:r>
              <w:rPr>
                <w:rFonts w:ascii="Calibri" w:eastAsia="Calibri"/>
              </w:rPr>
              <w:t>GET</w:t>
            </w:r>
            <w:r>
              <w:rPr>
                <w:rFonts w:ascii="Calibri" w:eastAsia="Calibri"/>
                <w:spacing w:val="9"/>
              </w:rPr>
              <w:t xml:space="preserve"> </w:t>
            </w:r>
            <w:r>
              <w:t>有什么区别？</w:t>
            </w:r>
            <w:r>
              <w:rPr>
                <w:rFonts w:ascii="Times New Roman" w:eastAsia="Times New Roman"/>
              </w:rPr>
              <w:tab/>
            </w:r>
            <w:r>
              <w:rPr>
                <w:rFonts w:ascii="Calibri" w:eastAsia="Calibri"/>
              </w:rPr>
              <w:t>206</w:t>
            </w:r>
          </w:hyperlink>
        </w:p>
        <w:p w14:paraId="37C01DE0"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73" w:history="1">
            <w:r>
              <w:rPr>
                <w:rFonts w:ascii="Calibri" w:eastAsia="Calibri"/>
                <w:w w:val="95"/>
              </w:rPr>
              <w:t>Session</w:t>
            </w:r>
            <w:r>
              <w:rPr>
                <w:rFonts w:ascii="Calibri" w:eastAsia="Calibri"/>
                <w:spacing w:val="11"/>
                <w:w w:val="95"/>
              </w:rPr>
              <w:t xml:space="preserve"> </w:t>
            </w:r>
            <w:r>
              <w:rPr>
                <w:w w:val="95"/>
              </w:rPr>
              <w:t>与</w:t>
            </w:r>
            <w:r>
              <w:rPr>
                <w:spacing w:val="-46"/>
                <w:w w:val="95"/>
              </w:rPr>
              <w:t xml:space="preserve"> </w:t>
            </w:r>
            <w:r>
              <w:rPr>
                <w:rFonts w:ascii="Calibri" w:eastAsia="Calibri"/>
                <w:w w:val="95"/>
              </w:rPr>
              <w:t>Cookie</w:t>
            </w:r>
            <w:r>
              <w:rPr>
                <w:rFonts w:ascii="Calibri" w:eastAsia="Calibri"/>
                <w:spacing w:val="10"/>
                <w:w w:val="95"/>
              </w:rPr>
              <w:t xml:space="preserve"> </w:t>
            </w:r>
            <w:r>
              <w:rPr>
                <w:w w:val="95"/>
              </w:rPr>
              <w:t>有什么区别</w:t>
            </w:r>
            <w:r>
              <w:rPr>
                <w:rFonts w:ascii="Calibri" w:eastAsia="Calibri"/>
                <w:w w:val="95"/>
              </w:rPr>
              <w:t>?</w:t>
            </w:r>
            <w:r>
              <w:rPr>
                <w:rFonts w:ascii="Times New Roman" w:eastAsia="Times New Roman"/>
                <w:w w:val="95"/>
              </w:rPr>
              <w:tab/>
            </w:r>
            <w:r>
              <w:rPr>
                <w:rFonts w:ascii="Calibri" w:eastAsia="Calibri"/>
                <w:w w:val="95"/>
              </w:rPr>
              <w:t>207</w:t>
            </w:r>
          </w:hyperlink>
        </w:p>
        <w:p w14:paraId="6046EE85"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74" w:history="1">
            <w:r>
              <w:rPr>
                <w:rFonts w:ascii="Calibri" w:eastAsia="Calibri"/>
              </w:rPr>
              <w:t>TCP</w:t>
            </w:r>
            <w:r>
              <w:rPr>
                <w:rFonts w:ascii="Calibri" w:eastAsia="Calibri"/>
                <w:spacing w:val="4"/>
              </w:rPr>
              <w:t xml:space="preserve"> </w:t>
            </w:r>
            <w:r>
              <w:t>和</w:t>
            </w:r>
            <w:r>
              <w:rPr>
                <w:spacing w:val="-53"/>
              </w:rPr>
              <w:t xml:space="preserve"> </w:t>
            </w:r>
            <w:r>
              <w:rPr>
                <w:rFonts w:ascii="Calibri" w:eastAsia="Calibri"/>
              </w:rPr>
              <w:t>UDP</w:t>
            </w:r>
            <w:r>
              <w:rPr>
                <w:rFonts w:ascii="Calibri" w:eastAsia="Calibri"/>
                <w:spacing w:val="5"/>
              </w:rPr>
              <w:t xml:space="preserve"> </w:t>
            </w:r>
            <w:r>
              <w:t>有什么区别</w:t>
            </w:r>
            <w:r>
              <w:rPr>
                <w:rFonts w:ascii="Times New Roman" w:eastAsia="Times New Roman"/>
              </w:rPr>
              <w:tab/>
            </w:r>
            <w:r>
              <w:rPr>
                <w:rFonts w:ascii="Calibri" w:eastAsia="Calibri"/>
              </w:rPr>
              <w:t>207</w:t>
            </w:r>
          </w:hyperlink>
        </w:p>
        <w:p w14:paraId="1C393D7C"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75" w:history="1">
            <w:r>
              <w:t>什么是</w:t>
            </w:r>
            <w:r>
              <w:rPr>
                <w:spacing w:val="-51"/>
              </w:rPr>
              <w:t xml:space="preserve"> </w:t>
            </w:r>
            <w:r>
              <w:rPr>
                <w:rFonts w:ascii="Calibri" w:eastAsia="Calibri"/>
              </w:rPr>
              <w:t>TCP/IP</w:t>
            </w:r>
            <w:r>
              <w:t>？</w:t>
            </w:r>
            <w:r>
              <w:rPr>
                <w:rFonts w:ascii="Times New Roman" w:eastAsia="Times New Roman"/>
              </w:rPr>
              <w:tab/>
            </w:r>
            <w:r>
              <w:rPr>
                <w:rFonts w:ascii="Calibri" w:eastAsia="Calibri"/>
              </w:rPr>
              <w:t>207</w:t>
            </w:r>
          </w:hyperlink>
        </w:p>
        <w:p w14:paraId="5AF8775E"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476" w:history="1">
            <w:r>
              <w:rPr>
                <w:w w:val="95"/>
              </w:rPr>
              <w:t>在</w:t>
            </w:r>
            <w:r>
              <w:rPr>
                <w:spacing w:val="-43"/>
                <w:w w:val="95"/>
              </w:rPr>
              <w:t xml:space="preserve"> </w:t>
            </w:r>
            <w:r>
              <w:rPr>
                <w:rFonts w:ascii="Calibri" w:eastAsia="Calibri"/>
                <w:w w:val="95"/>
              </w:rPr>
              <w:t>API</w:t>
            </w:r>
            <w:r>
              <w:rPr>
                <w:rFonts w:ascii="Calibri" w:eastAsia="Calibri"/>
                <w:spacing w:val="10"/>
                <w:w w:val="95"/>
              </w:rPr>
              <w:t xml:space="preserve"> </w:t>
            </w:r>
            <w:r>
              <w:rPr>
                <w:w w:val="95"/>
              </w:rPr>
              <w:t>测试中测试的常用协议是什么？</w:t>
            </w:r>
            <w:r>
              <w:rPr>
                <w:rFonts w:ascii="Times New Roman" w:eastAsia="Times New Roman"/>
                <w:w w:val="95"/>
              </w:rPr>
              <w:tab/>
            </w:r>
            <w:r>
              <w:rPr>
                <w:rFonts w:ascii="Calibri" w:eastAsia="Calibri"/>
                <w:w w:val="95"/>
              </w:rPr>
              <w:t>208</w:t>
            </w:r>
          </w:hyperlink>
        </w:p>
        <w:p w14:paraId="09082945"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77" w:history="1">
            <w:r>
              <w:rPr>
                <w:rFonts w:ascii="Calibri" w:eastAsia="Calibri"/>
              </w:rPr>
              <w:t>cookie</w:t>
            </w:r>
            <w:r>
              <w:rPr>
                <w:rFonts w:ascii="Calibri" w:eastAsia="Calibri"/>
                <w:spacing w:val="3"/>
              </w:rPr>
              <w:t xml:space="preserve"> </w:t>
            </w:r>
            <w:r>
              <w:t>有什么作用？</w:t>
            </w:r>
            <w:r>
              <w:rPr>
                <w:rFonts w:ascii="Times New Roman" w:eastAsia="Times New Roman"/>
              </w:rPr>
              <w:tab/>
            </w:r>
            <w:r>
              <w:rPr>
                <w:rFonts w:ascii="Calibri" w:eastAsia="Calibri"/>
              </w:rPr>
              <w:t>208</w:t>
            </w:r>
          </w:hyperlink>
        </w:p>
        <w:p w14:paraId="1923E08F"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78" w:history="1">
            <w:r>
              <w:rPr>
                <w:rFonts w:ascii="Calibri" w:eastAsia="Calibri"/>
              </w:rPr>
              <w:t>Cookie</w:t>
            </w:r>
            <w:r>
              <w:rPr>
                <w:rFonts w:ascii="Calibri" w:eastAsia="Calibri"/>
                <w:spacing w:val="5"/>
              </w:rPr>
              <w:t xml:space="preserve"> </w:t>
            </w:r>
            <w:r>
              <w:t>测试的测试点</w:t>
            </w:r>
            <w:r>
              <w:rPr>
                <w:rFonts w:ascii="Times New Roman" w:eastAsia="Times New Roman"/>
              </w:rPr>
              <w:tab/>
            </w:r>
            <w:r>
              <w:rPr>
                <w:rFonts w:ascii="Calibri" w:eastAsia="Calibri"/>
              </w:rPr>
              <w:t>208</w:t>
            </w:r>
          </w:hyperlink>
        </w:p>
        <w:p w14:paraId="106A9309"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79" w:history="1">
            <w:r>
              <w:rPr>
                <w:rFonts w:ascii="Calibri" w:eastAsia="Calibri"/>
              </w:rPr>
              <w:t>cookie</w:t>
            </w:r>
            <w:r>
              <w:rPr>
                <w:rFonts w:ascii="Calibri" w:eastAsia="Calibri"/>
                <w:spacing w:val="3"/>
              </w:rPr>
              <w:t xml:space="preserve"> </w:t>
            </w:r>
            <w:r>
              <w:t>的缺点</w:t>
            </w:r>
            <w:r>
              <w:rPr>
                <w:rFonts w:ascii="Times New Roman" w:eastAsia="Times New Roman"/>
              </w:rPr>
              <w:tab/>
            </w:r>
            <w:r>
              <w:rPr>
                <w:rFonts w:ascii="Calibri" w:eastAsia="Calibri"/>
              </w:rPr>
              <w:t>209</w:t>
            </w:r>
          </w:hyperlink>
        </w:p>
        <w:p w14:paraId="639785E0"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480" w:history="1">
            <w:r>
              <w:rPr>
                <w:rFonts w:ascii="Calibri" w:eastAsia="Calibri"/>
              </w:rPr>
              <w:t>cookie</w:t>
            </w:r>
            <w:r>
              <w:rPr>
                <w:rFonts w:ascii="Calibri" w:eastAsia="Calibri"/>
                <w:spacing w:val="3"/>
              </w:rPr>
              <w:t xml:space="preserve"> </w:t>
            </w:r>
            <w:r>
              <w:t>与</w:t>
            </w:r>
            <w:r>
              <w:rPr>
                <w:spacing w:val="-53"/>
              </w:rPr>
              <w:t xml:space="preserve"> </w:t>
            </w:r>
            <w:r>
              <w:rPr>
                <w:rFonts w:ascii="Calibri" w:eastAsia="Calibri"/>
              </w:rPr>
              <w:t>session</w:t>
            </w:r>
            <w:r>
              <w:rPr>
                <w:rFonts w:ascii="Calibri" w:eastAsia="Calibri"/>
                <w:spacing w:val="8"/>
              </w:rPr>
              <w:t xml:space="preserve"> </w:t>
            </w:r>
            <w:r>
              <w:t>的区别</w:t>
            </w:r>
            <w:r>
              <w:rPr>
                <w:rFonts w:ascii="Times New Roman" w:eastAsia="Times New Roman"/>
              </w:rPr>
              <w:tab/>
            </w:r>
            <w:r>
              <w:rPr>
                <w:rFonts w:ascii="Calibri" w:eastAsia="Calibri"/>
              </w:rPr>
              <w:t>209</w:t>
            </w:r>
          </w:hyperlink>
        </w:p>
        <w:p w14:paraId="46F7D8C3" w14:textId="77777777" w:rsidR="00382F71" w:rsidRDefault="00000000">
          <w:pPr>
            <w:pStyle w:val="TOC1"/>
            <w:numPr>
              <w:ilvl w:val="0"/>
              <w:numId w:val="1"/>
            </w:numPr>
            <w:tabs>
              <w:tab w:val="left" w:pos="625"/>
              <w:tab w:val="right" w:leader="dot" w:pos="9793"/>
            </w:tabs>
            <w:ind w:left="624" w:hanging="154"/>
          </w:pPr>
          <w:hyperlink w:anchor="_bookmark481" w:history="1">
            <w:r>
              <w:t>App</w:t>
            </w:r>
            <w:r>
              <w:rPr>
                <w:spacing w:val="39"/>
              </w:rPr>
              <w:t xml:space="preserve"> </w:t>
            </w:r>
            <w:r>
              <w:rPr>
                <w:rFonts w:ascii="宋体" w:eastAsia="宋体" w:hint="eastAsia"/>
              </w:rPr>
              <w:t>测试</w:t>
            </w:r>
            <w:r>
              <w:rPr>
                <w:rFonts w:ascii="Times New Roman" w:eastAsia="Times New Roman"/>
              </w:rPr>
              <w:tab/>
            </w:r>
            <w:r>
              <w:t>211</w:t>
            </w:r>
          </w:hyperlink>
        </w:p>
        <w:p w14:paraId="2D438A61" w14:textId="77777777" w:rsidR="00382F71" w:rsidRDefault="00000000">
          <w:pPr>
            <w:pStyle w:val="TOC2"/>
            <w:numPr>
              <w:ilvl w:val="1"/>
              <w:numId w:val="1"/>
            </w:numPr>
            <w:tabs>
              <w:tab w:val="left" w:pos="1206"/>
              <w:tab w:val="right" w:leader="dot" w:pos="9793"/>
            </w:tabs>
            <w:ind w:left="1205" w:hanging="315"/>
          </w:pPr>
          <w:hyperlink w:anchor="_bookmark482" w:history="1">
            <w:r>
              <w:t>APP</w:t>
            </w:r>
            <w:r>
              <w:rPr>
                <w:spacing w:val="6"/>
              </w:rPr>
              <w:t xml:space="preserve"> </w:t>
            </w:r>
            <w:r>
              <w:rPr>
                <w:rFonts w:ascii="宋体" w:eastAsia="宋体" w:hint="eastAsia"/>
              </w:rPr>
              <w:t>测试</w:t>
            </w:r>
            <w:r>
              <w:rPr>
                <w:rFonts w:ascii="Times New Roman" w:eastAsia="Times New Roman"/>
              </w:rPr>
              <w:tab/>
            </w:r>
            <w:r>
              <w:t>211</w:t>
            </w:r>
          </w:hyperlink>
        </w:p>
        <w:p w14:paraId="13208767"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83" w:history="1">
            <w:r>
              <w:t>什么是</w:t>
            </w:r>
            <w:r>
              <w:rPr>
                <w:spacing w:val="-54"/>
              </w:rPr>
              <w:t xml:space="preserve"> </w:t>
            </w:r>
            <w:r>
              <w:rPr>
                <w:rFonts w:ascii="Calibri" w:eastAsia="Calibri"/>
              </w:rPr>
              <w:t>Android</w:t>
            </w:r>
            <w:r>
              <w:rPr>
                <w:rFonts w:ascii="Calibri" w:eastAsia="Calibri"/>
                <w:spacing w:val="5"/>
              </w:rPr>
              <w:t xml:space="preserve"> </w:t>
            </w:r>
            <w:r>
              <w:t>四大组件？</w:t>
            </w:r>
            <w:r>
              <w:rPr>
                <w:rFonts w:ascii="Times New Roman" w:eastAsia="Times New Roman"/>
              </w:rPr>
              <w:tab/>
            </w:r>
            <w:r>
              <w:rPr>
                <w:rFonts w:ascii="Calibri" w:eastAsia="Calibri"/>
              </w:rPr>
              <w:t>211</w:t>
            </w:r>
          </w:hyperlink>
        </w:p>
        <w:p w14:paraId="61F73DED" w14:textId="77777777" w:rsidR="00382F71" w:rsidRDefault="00000000">
          <w:pPr>
            <w:pStyle w:val="TOC3"/>
            <w:numPr>
              <w:ilvl w:val="2"/>
              <w:numId w:val="1"/>
            </w:numPr>
            <w:tabs>
              <w:tab w:val="left" w:pos="1842"/>
              <w:tab w:val="right" w:leader="dot" w:pos="9790"/>
            </w:tabs>
            <w:ind w:left="1841" w:hanging="531"/>
            <w:rPr>
              <w:rFonts w:ascii="Calibri" w:eastAsia="Calibri"/>
            </w:rPr>
          </w:pPr>
          <w:hyperlink w:anchor="_bookmark484" w:history="1">
            <w:r>
              <w:t>当点击</w:t>
            </w:r>
            <w:r>
              <w:rPr>
                <w:spacing w:val="-1"/>
              </w:rPr>
              <w:t xml:space="preserve"> </w:t>
            </w:r>
            <w:r>
              <w:rPr>
                <w:rFonts w:ascii="Calibri" w:eastAsia="Calibri"/>
              </w:rPr>
              <w:t>APP</w:t>
            </w:r>
            <w:r>
              <w:rPr>
                <w:rFonts w:ascii="Calibri" w:eastAsia="Calibri"/>
                <w:spacing w:val="60"/>
              </w:rPr>
              <w:t xml:space="preserve"> </w:t>
            </w:r>
            <w:r>
              <w:t>图标启动程序，说明将要发生那些过程？</w:t>
            </w:r>
            <w:r>
              <w:rPr>
                <w:rFonts w:ascii="Times New Roman" w:eastAsia="Times New Roman"/>
              </w:rPr>
              <w:tab/>
            </w:r>
            <w:r>
              <w:rPr>
                <w:rFonts w:ascii="Calibri" w:eastAsia="Calibri"/>
              </w:rPr>
              <w:t>211</w:t>
            </w:r>
          </w:hyperlink>
        </w:p>
        <w:p w14:paraId="650FA030"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485" w:history="1">
            <w:r>
              <w:rPr>
                <w:rFonts w:ascii="Calibri" w:eastAsia="Calibri"/>
              </w:rPr>
              <w:t>APP</w:t>
            </w:r>
            <w:r>
              <w:rPr>
                <w:rFonts w:ascii="Calibri" w:eastAsia="Calibri"/>
                <w:spacing w:val="60"/>
              </w:rPr>
              <w:t xml:space="preserve"> </w:t>
            </w:r>
            <w:r>
              <w:t>测试的内容主要包括哪些，如何开展？</w:t>
            </w:r>
            <w:r>
              <w:rPr>
                <w:rFonts w:ascii="Times New Roman" w:eastAsia="Times New Roman"/>
              </w:rPr>
              <w:tab/>
            </w:r>
            <w:r>
              <w:rPr>
                <w:rFonts w:ascii="Calibri" w:eastAsia="Calibri"/>
              </w:rPr>
              <w:t>212</w:t>
            </w:r>
          </w:hyperlink>
        </w:p>
        <w:p w14:paraId="23812B47"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486" w:history="1">
            <w:r>
              <w:rPr>
                <w:rFonts w:ascii="Calibri" w:eastAsia="Calibri"/>
              </w:rPr>
              <w:t>Android</w:t>
            </w:r>
            <w:r>
              <w:rPr>
                <w:rFonts w:ascii="Calibri" w:eastAsia="Calibri"/>
                <w:spacing w:val="58"/>
              </w:rPr>
              <w:t xml:space="preserve"> </w:t>
            </w:r>
            <w:r>
              <w:t>的兼容性测试都考虑哪些内容？</w:t>
            </w:r>
            <w:r>
              <w:rPr>
                <w:rFonts w:ascii="Times New Roman" w:eastAsia="Times New Roman"/>
              </w:rPr>
              <w:tab/>
            </w:r>
            <w:r>
              <w:rPr>
                <w:rFonts w:ascii="Calibri" w:eastAsia="Calibri"/>
              </w:rPr>
              <w:t>212</w:t>
            </w:r>
          </w:hyperlink>
        </w:p>
        <w:p w14:paraId="2D661477" w14:textId="77777777" w:rsidR="00382F71" w:rsidRDefault="00000000">
          <w:pPr>
            <w:pStyle w:val="TOC3"/>
            <w:numPr>
              <w:ilvl w:val="2"/>
              <w:numId w:val="1"/>
            </w:numPr>
            <w:tabs>
              <w:tab w:val="left" w:pos="1842"/>
              <w:tab w:val="right" w:leader="dot" w:pos="9793"/>
            </w:tabs>
            <w:spacing w:before="198"/>
            <w:ind w:left="1841" w:hanging="531"/>
            <w:rPr>
              <w:rFonts w:ascii="Calibri" w:eastAsia="Calibri"/>
            </w:rPr>
          </w:pPr>
          <w:hyperlink w:anchor="_bookmark487" w:history="1">
            <w:r>
              <w:t>针对</w:t>
            </w:r>
            <w:r>
              <w:rPr>
                <w:spacing w:val="1"/>
              </w:rPr>
              <w:t xml:space="preserve"> </w:t>
            </w:r>
            <w:r>
              <w:rPr>
                <w:rFonts w:ascii="Calibri" w:eastAsia="Calibri"/>
              </w:rPr>
              <w:t>App</w:t>
            </w:r>
            <w:r>
              <w:rPr>
                <w:rFonts w:ascii="Calibri" w:eastAsia="Calibri"/>
                <w:spacing w:val="58"/>
              </w:rPr>
              <w:t xml:space="preserve"> </w:t>
            </w:r>
            <w:r>
              <w:t>的安装功能，写出测试点？</w:t>
            </w:r>
            <w:r>
              <w:rPr>
                <w:rFonts w:ascii="Times New Roman" w:eastAsia="Times New Roman"/>
              </w:rPr>
              <w:tab/>
            </w:r>
            <w:r>
              <w:rPr>
                <w:rFonts w:ascii="Calibri" w:eastAsia="Calibri"/>
              </w:rPr>
              <w:t>213</w:t>
            </w:r>
          </w:hyperlink>
        </w:p>
        <w:p w14:paraId="402BF29F"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88" w:history="1">
            <w:r>
              <w:t>常用的</w:t>
            </w:r>
            <w:r>
              <w:rPr>
                <w:spacing w:val="-1"/>
              </w:rPr>
              <w:t xml:space="preserve"> </w:t>
            </w:r>
            <w:r>
              <w:rPr>
                <w:rFonts w:ascii="Calibri" w:eastAsia="Calibri"/>
              </w:rPr>
              <w:t>ADB</w:t>
            </w:r>
            <w:r>
              <w:rPr>
                <w:rFonts w:ascii="Calibri" w:eastAsia="Calibri"/>
                <w:spacing w:val="60"/>
              </w:rPr>
              <w:t xml:space="preserve"> </w:t>
            </w:r>
            <w:r>
              <w:t>命令？</w:t>
            </w:r>
            <w:r>
              <w:rPr>
                <w:rFonts w:ascii="Times New Roman" w:eastAsia="Times New Roman"/>
              </w:rPr>
              <w:tab/>
            </w:r>
            <w:r>
              <w:rPr>
                <w:rFonts w:ascii="Calibri" w:eastAsia="Calibri"/>
              </w:rPr>
              <w:t>214</w:t>
            </w:r>
          </w:hyperlink>
        </w:p>
        <w:p w14:paraId="71078BFC" w14:textId="77777777" w:rsidR="00382F71" w:rsidRDefault="00000000">
          <w:pPr>
            <w:pStyle w:val="TOC3"/>
            <w:numPr>
              <w:ilvl w:val="2"/>
              <w:numId w:val="1"/>
            </w:numPr>
            <w:tabs>
              <w:tab w:val="left" w:pos="1842"/>
              <w:tab w:val="right" w:leader="dot" w:pos="9790"/>
            </w:tabs>
            <w:ind w:left="1841" w:hanging="531"/>
            <w:rPr>
              <w:rFonts w:ascii="Calibri" w:eastAsia="Calibri"/>
            </w:rPr>
          </w:pPr>
          <w:hyperlink w:anchor="_bookmark489" w:history="1">
            <w:r>
              <w:t>在查看</w:t>
            </w:r>
            <w:r>
              <w:rPr>
                <w:spacing w:val="-1"/>
              </w:rPr>
              <w:t xml:space="preserve"> </w:t>
            </w:r>
            <w:r>
              <w:rPr>
                <w:rFonts w:ascii="Calibri" w:eastAsia="Calibri"/>
              </w:rPr>
              <w:t>logcat</w:t>
            </w:r>
            <w:r>
              <w:rPr>
                <w:rFonts w:ascii="Calibri" w:eastAsia="Calibri"/>
                <w:spacing w:val="53"/>
              </w:rPr>
              <w:t xml:space="preserve"> </w:t>
            </w:r>
            <w:r>
              <w:t>命令日志时候怎么内容保存到本地文件？</w:t>
            </w:r>
            <w:r>
              <w:rPr>
                <w:rFonts w:ascii="Times New Roman" w:eastAsia="Times New Roman"/>
              </w:rPr>
              <w:tab/>
            </w:r>
            <w:r>
              <w:rPr>
                <w:rFonts w:ascii="Calibri" w:eastAsia="Calibri"/>
              </w:rPr>
              <w:t>215</w:t>
            </w:r>
          </w:hyperlink>
        </w:p>
        <w:p w14:paraId="499234AA" w14:textId="77777777" w:rsidR="00382F71" w:rsidRDefault="00000000">
          <w:pPr>
            <w:pStyle w:val="TOC3"/>
            <w:numPr>
              <w:ilvl w:val="2"/>
              <w:numId w:val="1"/>
            </w:numPr>
            <w:tabs>
              <w:tab w:val="left" w:pos="1784"/>
              <w:tab w:val="right" w:leader="dot" w:pos="9790"/>
            </w:tabs>
            <w:ind w:left="1784" w:hanging="473"/>
            <w:rPr>
              <w:rFonts w:ascii="Calibri" w:eastAsia="Calibri"/>
            </w:rPr>
          </w:pPr>
          <w:hyperlink w:anchor="_bookmark490" w:history="1">
            <w:r>
              <w:rPr>
                <w:rFonts w:ascii="Calibri" w:eastAsia="Calibri"/>
              </w:rPr>
              <w:t>App</w:t>
            </w:r>
            <w:r>
              <w:rPr>
                <w:rFonts w:ascii="Calibri" w:eastAsia="Calibri"/>
                <w:spacing w:val="57"/>
              </w:rPr>
              <w:t xml:space="preserve"> </w:t>
            </w:r>
            <w:r>
              <w:t>崩溃（闪退），可能是什么原因导致的？</w:t>
            </w:r>
            <w:r>
              <w:rPr>
                <w:rFonts w:ascii="Times New Roman" w:eastAsia="Times New Roman"/>
              </w:rPr>
              <w:tab/>
            </w:r>
            <w:r>
              <w:rPr>
                <w:rFonts w:ascii="Calibri" w:eastAsia="Calibri"/>
              </w:rPr>
              <w:t>215</w:t>
            </w:r>
          </w:hyperlink>
        </w:p>
        <w:p w14:paraId="08FB29D0" w14:textId="77777777" w:rsidR="00382F71" w:rsidRDefault="00000000">
          <w:pPr>
            <w:pStyle w:val="TOC3"/>
            <w:numPr>
              <w:ilvl w:val="2"/>
              <w:numId w:val="1"/>
            </w:numPr>
            <w:tabs>
              <w:tab w:val="left" w:pos="1842"/>
              <w:tab w:val="right" w:leader="dot" w:pos="9790"/>
            </w:tabs>
            <w:ind w:left="1841" w:hanging="531"/>
            <w:rPr>
              <w:rFonts w:ascii="Calibri" w:eastAsia="Calibri"/>
            </w:rPr>
          </w:pPr>
          <w:hyperlink w:anchor="_bookmark491" w:history="1">
            <w:r>
              <w:t xml:space="preserve">如何测试监测 </w:t>
            </w:r>
            <w:r>
              <w:rPr>
                <w:rFonts w:ascii="Calibri" w:eastAsia="Calibri"/>
              </w:rPr>
              <w:t>app</w:t>
            </w:r>
            <w:r>
              <w:rPr>
                <w:rFonts w:ascii="Calibri" w:eastAsia="Calibri"/>
                <w:spacing w:val="55"/>
              </w:rPr>
              <w:t xml:space="preserve"> </w:t>
            </w:r>
            <w:r>
              <w:t>的内存使用、</w:t>
            </w:r>
            <w:r>
              <w:rPr>
                <w:rFonts w:ascii="Calibri" w:eastAsia="Calibri"/>
              </w:rPr>
              <w:t>CPU</w:t>
            </w:r>
            <w:r>
              <w:rPr>
                <w:rFonts w:ascii="Calibri" w:eastAsia="Calibri"/>
                <w:spacing w:val="59"/>
              </w:rPr>
              <w:t xml:space="preserve"> </w:t>
            </w:r>
            <w:r>
              <w:t>消耗、流量使用情况？</w:t>
            </w:r>
            <w:r>
              <w:rPr>
                <w:rFonts w:ascii="Times New Roman" w:eastAsia="Times New Roman"/>
              </w:rPr>
              <w:tab/>
            </w:r>
            <w:r>
              <w:rPr>
                <w:rFonts w:ascii="Calibri" w:eastAsia="Calibri"/>
              </w:rPr>
              <w:t>215</w:t>
            </w:r>
          </w:hyperlink>
        </w:p>
        <w:p w14:paraId="267FD20D"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492" w:history="1">
            <w:proofErr w:type="gramStart"/>
            <w:r>
              <w:t>弱网测试</w:t>
            </w:r>
            <w:proofErr w:type="gramEnd"/>
            <w:r>
              <w:t>怎么测</w:t>
            </w:r>
            <w:r>
              <w:rPr>
                <w:rFonts w:ascii="Times New Roman" w:eastAsia="Times New Roman"/>
              </w:rPr>
              <w:tab/>
            </w:r>
            <w:r>
              <w:rPr>
                <w:rFonts w:ascii="Calibri" w:eastAsia="Calibri"/>
              </w:rPr>
              <w:t>218</w:t>
            </w:r>
          </w:hyperlink>
        </w:p>
        <w:p w14:paraId="10AA0D20" w14:textId="77777777" w:rsidR="00382F71" w:rsidRDefault="00000000">
          <w:pPr>
            <w:pStyle w:val="TOC3"/>
            <w:numPr>
              <w:ilvl w:val="2"/>
              <w:numId w:val="1"/>
            </w:numPr>
            <w:tabs>
              <w:tab w:val="left" w:pos="1948"/>
              <w:tab w:val="right" w:leader="dot" w:pos="9793"/>
            </w:tabs>
            <w:ind w:hanging="637"/>
            <w:rPr>
              <w:rFonts w:ascii="Calibri" w:eastAsia="Calibri" w:hAnsi="Calibri"/>
            </w:rPr>
          </w:pPr>
          <w:hyperlink w:anchor="_bookmark493" w:history="1">
            <w:r>
              <w:t>“</w:t>
            </w:r>
            <w:r>
              <w:rPr>
                <w:rFonts w:ascii="Calibri" w:eastAsia="Calibri" w:hAnsi="Calibri"/>
              </w:rPr>
              <w:t>//*[contains(@text,</w:t>
            </w:r>
            <w:r>
              <w:t>”登录</w:t>
            </w:r>
            <w:proofErr w:type="gramStart"/>
            <w:r>
              <w:t>”</w:t>
            </w:r>
            <w:proofErr w:type="gramEnd"/>
            <w:r>
              <w:rPr>
                <w:rFonts w:ascii="Calibri" w:eastAsia="Calibri" w:hAnsi="Calibri"/>
              </w:rPr>
              <w:t>)]</w:t>
            </w:r>
            <w:proofErr w:type="gramStart"/>
            <w:r>
              <w:t>”</w:t>
            </w:r>
            <w:proofErr w:type="gramEnd"/>
            <w:r>
              <w:t>是什么意思</w:t>
            </w:r>
            <w:r>
              <w:rPr>
                <w:rFonts w:ascii="Times New Roman" w:eastAsia="Times New Roman" w:hAnsi="Times New Roman"/>
              </w:rPr>
              <w:tab/>
            </w:r>
            <w:r>
              <w:rPr>
                <w:rFonts w:ascii="Calibri" w:eastAsia="Calibri" w:hAnsi="Calibri"/>
              </w:rPr>
              <w:t>218</w:t>
            </w:r>
          </w:hyperlink>
        </w:p>
        <w:p w14:paraId="66C63447" w14:textId="77777777" w:rsidR="00382F71" w:rsidRDefault="00000000">
          <w:pPr>
            <w:pStyle w:val="TOC3"/>
            <w:numPr>
              <w:ilvl w:val="2"/>
              <w:numId w:val="1"/>
            </w:numPr>
            <w:tabs>
              <w:tab w:val="left" w:pos="1892"/>
              <w:tab w:val="right" w:leader="dot" w:pos="9790"/>
            </w:tabs>
            <w:ind w:left="1892" w:hanging="581"/>
            <w:rPr>
              <w:rFonts w:ascii="Calibri" w:eastAsia="Calibri"/>
            </w:rPr>
          </w:pPr>
          <w:hyperlink w:anchor="_bookmark494" w:history="1">
            <w:r>
              <w:rPr>
                <w:rFonts w:ascii="Calibri" w:eastAsia="Calibri"/>
              </w:rPr>
              <w:t>Appium</w:t>
            </w:r>
            <w:r>
              <w:rPr>
                <w:rFonts w:ascii="Calibri" w:eastAsia="Calibri"/>
                <w:spacing w:val="58"/>
              </w:rPr>
              <w:t xml:space="preserve"> </w:t>
            </w:r>
            <w:r>
              <w:t>都有哪些启动方式</w:t>
            </w:r>
            <w:r>
              <w:rPr>
                <w:rFonts w:ascii="Times New Roman" w:eastAsia="Times New Roman"/>
              </w:rPr>
              <w:tab/>
            </w:r>
            <w:r>
              <w:rPr>
                <w:rFonts w:ascii="Calibri" w:eastAsia="Calibri"/>
              </w:rPr>
              <w:t>218</w:t>
            </w:r>
          </w:hyperlink>
        </w:p>
        <w:p w14:paraId="5CD075B6" w14:textId="77777777" w:rsidR="00382F71" w:rsidRDefault="00000000">
          <w:pPr>
            <w:pStyle w:val="TOC1"/>
            <w:numPr>
              <w:ilvl w:val="0"/>
              <w:numId w:val="1"/>
            </w:numPr>
            <w:tabs>
              <w:tab w:val="left" w:pos="683"/>
              <w:tab w:val="right" w:leader="dot" w:pos="9793"/>
            </w:tabs>
          </w:pPr>
          <w:hyperlink w:anchor="_bookmark495" w:history="1">
            <w:r>
              <w:rPr>
                <w:rFonts w:ascii="宋体" w:eastAsia="宋体" w:hint="eastAsia"/>
              </w:rPr>
              <w:t>管理工具</w:t>
            </w:r>
            <w:r>
              <w:rPr>
                <w:rFonts w:ascii="Times New Roman" w:eastAsia="Times New Roman"/>
              </w:rPr>
              <w:tab/>
            </w:r>
            <w:r>
              <w:t>219</w:t>
            </w:r>
          </w:hyperlink>
        </w:p>
        <w:p w14:paraId="4440B2DD" w14:textId="77777777" w:rsidR="00382F71" w:rsidRDefault="00000000">
          <w:pPr>
            <w:pStyle w:val="TOC2"/>
            <w:numPr>
              <w:ilvl w:val="1"/>
              <w:numId w:val="1"/>
            </w:numPr>
            <w:tabs>
              <w:tab w:val="left" w:pos="1261"/>
              <w:tab w:val="right" w:leader="dot" w:pos="9790"/>
            </w:tabs>
          </w:pPr>
          <w:hyperlink w:anchor="_bookmark496" w:history="1">
            <w:r>
              <w:rPr>
                <w:rFonts w:ascii="宋体" w:eastAsia="宋体" w:hint="eastAsia"/>
              </w:rPr>
              <w:t>管理工具</w:t>
            </w:r>
            <w:r>
              <w:rPr>
                <w:rFonts w:ascii="Times New Roman" w:eastAsia="Times New Roman"/>
              </w:rPr>
              <w:tab/>
            </w:r>
            <w:r>
              <w:t>219</w:t>
            </w:r>
          </w:hyperlink>
        </w:p>
        <w:p w14:paraId="011AA9C5"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497" w:history="1">
            <w:r>
              <w:t>简述常用的</w:t>
            </w:r>
            <w:r>
              <w:rPr>
                <w:spacing w:val="-2"/>
              </w:rPr>
              <w:t xml:space="preserve"> </w:t>
            </w:r>
            <w:r>
              <w:rPr>
                <w:rFonts w:ascii="Calibri" w:eastAsia="Calibri"/>
              </w:rPr>
              <w:t>Bug</w:t>
            </w:r>
            <w:r>
              <w:rPr>
                <w:rFonts w:ascii="Calibri" w:eastAsia="Calibri"/>
                <w:spacing w:val="59"/>
              </w:rPr>
              <w:t xml:space="preserve"> </w:t>
            </w:r>
            <w:r>
              <w:t>管理或者用例管理工具</w:t>
            </w:r>
            <w:r>
              <w:rPr>
                <w:rFonts w:ascii="Calibri" w:eastAsia="Calibri"/>
              </w:rPr>
              <w:t>,</w:t>
            </w:r>
            <w:r>
              <w:t>并且描述其中一个工作流程？</w:t>
            </w:r>
            <w:r>
              <w:rPr>
                <w:rFonts w:ascii="Times New Roman" w:eastAsia="Times New Roman"/>
              </w:rPr>
              <w:tab/>
            </w:r>
            <w:r>
              <w:rPr>
                <w:rFonts w:ascii="Calibri" w:eastAsia="Calibri"/>
              </w:rPr>
              <w:t>219</w:t>
            </w:r>
          </w:hyperlink>
        </w:p>
        <w:p w14:paraId="76EFAA1A" w14:textId="77777777" w:rsidR="00382F71" w:rsidRDefault="00000000">
          <w:pPr>
            <w:pStyle w:val="TOC3"/>
            <w:numPr>
              <w:ilvl w:val="2"/>
              <w:numId w:val="1"/>
            </w:numPr>
            <w:tabs>
              <w:tab w:val="left" w:pos="1842"/>
              <w:tab w:val="right" w:leader="dot" w:pos="9793"/>
            </w:tabs>
            <w:spacing w:after="20"/>
            <w:ind w:left="1841" w:hanging="531"/>
            <w:rPr>
              <w:rFonts w:ascii="Calibri" w:eastAsia="Calibri"/>
            </w:rPr>
          </w:pPr>
          <w:hyperlink w:anchor="_bookmark498" w:history="1">
            <w:proofErr w:type="gramStart"/>
            <w:r>
              <w:t>禅道和</w:t>
            </w:r>
            <w:proofErr w:type="gramEnd"/>
            <w:r>
              <w:rPr>
                <w:spacing w:val="-1"/>
              </w:rPr>
              <w:t xml:space="preserve"> </w:t>
            </w:r>
            <w:r>
              <w:rPr>
                <w:rFonts w:ascii="Calibri" w:eastAsia="Calibri"/>
              </w:rPr>
              <w:t>qc</w:t>
            </w:r>
            <w:r>
              <w:rPr>
                <w:rFonts w:ascii="Calibri" w:eastAsia="Calibri"/>
                <w:spacing w:val="59"/>
              </w:rPr>
              <w:t xml:space="preserve"> </w:t>
            </w:r>
            <w:r>
              <w:t>的区别？</w:t>
            </w:r>
            <w:r>
              <w:rPr>
                <w:rFonts w:ascii="Times New Roman" w:eastAsia="Times New Roman"/>
              </w:rPr>
              <w:tab/>
            </w:r>
            <w:r>
              <w:rPr>
                <w:rFonts w:ascii="Calibri" w:eastAsia="Calibri"/>
              </w:rPr>
              <w:t>219</w:t>
            </w:r>
          </w:hyperlink>
        </w:p>
        <w:p w14:paraId="635DA8D9" w14:textId="77777777" w:rsidR="00382F71" w:rsidRDefault="00000000">
          <w:pPr>
            <w:pStyle w:val="TOC1"/>
            <w:numPr>
              <w:ilvl w:val="0"/>
              <w:numId w:val="1"/>
            </w:numPr>
            <w:tabs>
              <w:tab w:val="left" w:pos="625"/>
              <w:tab w:val="left" w:leader="dot" w:pos="9475"/>
            </w:tabs>
            <w:spacing w:before="49"/>
            <w:ind w:left="624" w:hanging="154"/>
          </w:pPr>
          <w:hyperlink w:anchor="_bookmark499" w:history="1">
            <w:r>
              <w:t>Python</w:t>
            </w:r>
            <w:r>
              <w:rPr>
                <w:spacing w:val="40"/>
              </w:rPr>
              <w:t xml:space="preserve"> </w:t>
            </w:r>
            <w:r>
              <w:rPr>
                <w:rFonts w:ascii="宋体" w:eastAsia="宋体" w:hint="eastAsia"/>
              </w:rPr>
              <w:t>基础</w:t>
            </w:r>
            <w:r>
              <w:rPr>
                <w:rFonts w:ascii="Times New Roman" w:eastAsia="Times New Roman"/>
              </w:rPr>
              <w:tab/>
            </w:r>
            <w:r>
              <w:t>221</w:t>
            </w:r>
          </w:hyperlink>
        </w:p>
        <w:p w14:paraId="1B236686" w14:textId="77777777" w:rsidR="00382F71" w:rsidRDefault="00000000">
          <w:pPr>
            <w:pStyle w:val="TOC2"/>
            <w:numPr>
              <w:ilvl w:val="1"/>
              <w:numId w:val="1"/>
            </w:numPr>
            <w:tabs>
              <w:tab w:val="left" w:pos="1206"/>
              <w:tab w:val="left" w:leader="dot" w:pos="9475"/>
            </w:tabs>
            <w:ind w:left="1205" w:hanging="315"/>
          </w:pPr>
          <w:hyperlink w:anchor="_bookmark500" w:history="1">
            <w:r>
              <w:t>Python</w:t>
            </w:r>
            <w:r>
              <w:rPr>
                <w:spacing w:val="6"/>
              </w:rPr>
              <w:t xml:space="preserve"> </w:t>
            </w:r>
            <w:r>
              <w:rPr>
                <w:rFonts w:ascii="宋体" w:eastAsia="宋体" w:hint="eastAsia"/>
              </w:rPr>
              <w:t>基础</w:t>
            </w:r>
            <w:r>
              <w:rPr>
                <w:rFonts w:ascii="Times New Roman" w:eastAsia="Times New Roman"/>
              </w:rPr>
              <w:tab/>
            </w:r>
            <w:r>
              <w:t>221</w:t>
            </w:r>
          </w:hyperlink>
        </w:p>
        <w:p w14:paraId="3820E66A"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501" w:history="1">
            <w:proofErr w:type="gramStart"/>
            <w:r>
              <w:t>斐波那契数列求</w:t>
            </w:r>
            <w:proofErr w:type="gramEnd"/>
            <w:r>
              <w:rPr>
                <w:spacing w:val="-19"/>
              </w:rPr>
              <w:t xml:space="preserve"> </w:t>
            </w:r>
            <w:r>
              <w:rPr>
                <w:rFonts w:ascii="Calibri" w:eastAsia="Calibri"/>
              </w:rPr>
              <w:t>N?</w:t>
            </w:r>
            <w:r>
              <w:rPr>
                <w:rFonts w:ascii="Times New Roman" w:eastAsia="Times New Roman"/>
              </w:rPr>
              <w:tab/>
            </w:r>
            <w:r>
              <w:rPr>
                <w:rFonts w:ascii="Calibri" w:eastAsia="Calibri"/>
              </w:rPr>
              <w:t>221</w:t>
            </w:r>
          </w:hyperlink>
        </w:p>
        <w:p w14:paraId="61345223"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502" w:history="1">
            <w:r>
              <w:t>字符串反序输出？</w:t>
            </w:r>
            <w:r>
              <w:rPr>
                <w:rFonts w:ascii="Times New Roman" w:eastAsia="Times New Roman"/>
              </w:rPr>
              <w:tab/>
            </w:r>
            <w:r>
              <w:rPr>
                <w:rFonts w:ascii="Calibri" w:eastAsia="Calibri"/>
              </w:rPr>
              <w:t>221</w:t>
            </w:r>
          </w:hyperlink>
        </w:p>
        <w:p w14:paraId="2F3FFC8E" w14:textId="77777777" w:rsidR="00382F71" w:rsidRDefault="00000000">
          <w:pPr>
            <w:pStyle w:val="TOC3"/>
            <w:tabs>
              <w:tab w:val="left" w:leader="dot" w:pos="9475"/>
            </w:tabs>
            <w:spacing w:before="198"/>
            <w:ind w:left="1311" w:firstLine="0"/>
            <w:rPr>
              <w:rFonts w:ascii="Calibri" w:eastAsia="Calibri"/>
            </w:rPr>
          </w:pPr>
          <w:hyperlink w:anchor="_bookmark503" w:history="1">
            <w:r>
              <w:rPr>
                <w:rFonts w:ascii="Calibri" w:eastAsia="Calibri"/>
              </w:rPr>
              <w:t>8.1.3</w:t>
            </w:r>
            <w:r>
              <w:rPr>
                <w:rFonts w:ascii="Calibri" w:eastAsia="Calibri"/>
                <w:spacing w:val="56"/>
              </w:rPr>
              <w:t xml:space="preserve"> </w:t>
            </w:r>
            <w:r>
              <w:t>判断回文？</w:t>
            </w:r>
            <w:r>
              <w:rPr>
                <w:rFonts w:ascii="Times New Roman" w:eastAsia="Times New Roman"/>
              </w:rPr>
              <w:tab/>
            </w:r>
            <w:r>
              <w:rPr>
                <w:rFonts w:ascii="Calibri" w:eastAsia="Calibri"/>
              </w:rPr>
              <w:t>221</w:t>
            </w:r>
          </w:hyperlink>
        </w:p>
        <w:p w14:paraId="44C8A662" w14:textId="77777777" w:rsidR="00382F71" w:rsidRDefault="00000000">
          <w:pPr>
            <w:pStyle w:val="TOC3"/>
            <w:numPr>
              <w:ilvl w:val="2"/>
              <w:numId w:val="8"/>
            </w:numPr>
            <w:tabs>
              <w:tab w:val="left" w:pos="1842"/>
              <w:tab w:val="left" w:leader="dot" w:pos="9473"/>
            </w:tabs>
            <w:rPr>
              <w:rFonts w:ascii="Calibri" w:eastAsia="Calibri"/>
            </w:rPr>
          </w:pPr>
          <w:hyperlink w:anchor="_bookmark504" w:history="1">
            <w:r>
              <w:rPr>
                <w:w w:val="95"/>
              </w:rPr>
              <w:t>统计</w:t>
            </w:r>
            <w:r>
              <w:rPr>
                <w:spacing w:val="71"/>
                <w:w w:val="95"/>
              </w:rPr>
              <w:t xml:space="preserve"> </w:t>
            </w:r>
            <w:r>
              <w:rPr>
                <w:rFonts w:ascii="Calibri" w:eastAsia="Calibri"/>
                <w:w w:val="95"/>
              </w:rPr>
              <w:t>python</w:t>
            </w:r>
            <w:r>
              <w:rPr>
                <w:rFonts w:ascii="Calibri" w:eastAsia="Calibri"/>
                <w:spacing w:val="87"/>
              </w:rPr>
              <w:t xml:space="preserve">  </w:t>
            </w:r>
            <w:r>
              <w:rPr>
                <w:w w:val="95"/>
              </w:rPr>
              <w:t>源代码文件中代码行数，去除注释，空行，进行输出？</w:t>
            </w:r>
            <w:r>
              <w:rPr>
                <w:rFonts w:ascii="Times New Roman" w:eastAsia="Times New Roman"/>
                <w:w w:val="95"/>
              </w:rPr>
              <w:tab/>
            </w:r>
            <w:r>
              <w:rPr>
                <w:rFonts w:ascii="Calibri" w:eastAsia="Calibri"/>
              </w:rPr>
              <w:t>222</w:t>
            </w:r>
          </w:hyperlink>
        </w:p>
        <w:p w14:paraId="60A3CC6D" w14:textId="77777777" w:rsidR="00382F71" w:rsidRDefault="00000000">
          <w:pPr>
            <w:pStyle w:val="TOC3"/>
            <w:numPr>
              <w:ilvl w:val="2"/>
              <w:numId w:val="8"/>
            </w:numPr>
            <w:tabs>
              <w:tab w:val="left" w:pos="1784"/>
              <w:tab w:val="left" w:leader="dot" w:pos="9475"/>
            </w:tabs>
            <w:ind w:left="1784" w:hanging="473"/>
            <w:rPr>
              <w:rFonts w:ascii="Calibri" w:eastAsia="Calibri"/>
            </w:rPr>
          </w:pPr>
          <w:hyperlink w:anchor="_bookmark505" w:history="1">
            <w:r>
              <w:rPr>
                <w:rFonts w:ascii="Calibri" w:eastAsia="Calibri"/>
                <w:w w:val="95"/>
              </w:rPr>
              <w:t>python</w:t>
            </w:r>
            <w:r>
              <w:rPr>
                <w:rFonts w:ascii="Calibri" w:eastAsia="Calibri"/>
                <w:spacing w:val="89"/>
              </w:rPr>
              <w:t xml:space="preserve"> </w:t>
            </w:r>
            <w:r>
              <w:rPr>
                <w:w w:val="95"/>
              </w:rPr>
              <w:t>调用</w:t>
            </w:r>
            <w:r>
              <w:rPr>
                <w:spacing w:val="-28"/>
                <w:w w:val="95"/>
              </w:rPr>
              <w:t xml:space="preserve"> </w:t>
            </w:r>
            <w:r>
              <w:rPr>
                <w:rFonts w:ascii="Calibri" w:eastAsia="Calibri"/>
                <w:w w:val="95"/>
              </w:rPr>
              <w:t>cmd</w:t>
            </w:r>
            <w:r>
              <w:rPr>
                <w:rFonts w:ascii="Calibri" w:eastAsia="Calibri"/>
                <w:spacing w:val="86"/>
              </w:rPr>
              <w:t xml:space="preserve"> </w:t>
            </w:r>
            <w:r>
              <w:rPr>
                <w:w w:val="95"/>
              </w:rPr>
              <w:t>并返回结果？</w:t>
            </w:r>
            <w:r>
              <w:rPr>
                <w:rFonts w:ascii="Times New Roman" w:eastAsia="Times New Roman"/>
                <w:w w:val="95"/>
              </w:rPr>
              <w:tab/>
            </w:r>
            <w:r>
              <w:rPr>
                <w:rFonts w:ascii="Calibri" w:eastAsia="Calibri"/>
              </w:rPr>
              <w:t>222</w:t>
            </w:r>
          </w:hyperlink>
        </w:p>
        <w:p w14:paraId="06E64EBD" w14:textId="77777777" w:rsidR="00382F71" w:rsidRDefault="00000000">
          <w:pPr>
            <w:pStyle w:val="TOC3"/>
            <w:numPr>
              <w:ilvl w:val="2"/>
              <w:numId w:val="8"/>
            </w:numPr>
            <w:tabs>
              <w:tab w:val="left" w:pos="1842"/>
              <w:tab w:val="left" w:leader="dot" w:pos="9475"/>
            </w:tabs>
            <w:rPr>
              <w:rFonts w:ascii="Calibri" w:eastAsia="Calibri"/>
            </w:rPr>
          </w:pPr>
          <w:hyperlink w:anchor="_bookmark506" w:history="1">
            <w:r>
              <w:t>冒泡排序</w:t>
            </w:r>
            <w:r>
              <w:rPr>
                <w:rFonts w:ascii="Times New Roman" w:eastAsia="Times New Roman"/>
              </w:rPr>
              <w:tab/>
            </w:r>
            <w:r>
              <w:rPr>
                <w:rFonts w:ascii="Calibri" w:eastAsia="Calibri"/>
              </w:rPr>
              <w:t>223</w:t>
            </w:r>
          </w:hyperlink>
        </w:p>
        <w:p w14:paraId="4C6753AB" w14:textId="77777777" w:rsidR="00382F71" w:rsidRDefault="00000000">
          <w:pPr>
            <w:pStyle w:val="TOC3"/>
            <w:numPr>
              <w:ilvl w:val="2"/>
              <w:numId w:val="8"/>
            </w:numPr>
            <w:tabs>
              <w:tab w:val="left" w:pos="1784"/>
              <w:tab w:val="left" w:leader="dot" w:pos="9475"/>
            </w:tabs>
            <w:ind w:left="1784" w:hanging="473"/>
            <w:rPr>
              <w:rFonts w:ascii="Calibri" w:eastAsia="Calibri"/>
            </w:rPr>
          </w:pPr>
          <w:hyperlink w:anchor="_bookmark507" w:history="1">
            <w:r>
              <w:rPr>
                <w:rFonts w:ascii="Calibri" w:eastAsia="Calibri"/>
              </w:rPr>
              <w:t>1,2,3,4</w:t>
            </w:r>
            <w:r>
              <w:rPr>
                <w:rFonts w:ascii="Calibri" w:eastAsia="Calibri"/>
                <w:spacing w:val="54"/>
              </w:rPr>
              <w:t xml:space="preserve"> </w:t>
            </w:r>
            <w:r>
              <w:t>这</w:t>
            </w:r>
            <w:r>
              <w:rPr>
                <w:spacing w:val="-5"/>
              </w:rPr>
              <w:t xml:space="preserve"> </w:t>
            </w:r>
            <w:r>
              <w:rPr>
                <w:rFonts w:ascii="Calibri" w:eastAsia="Calibri"/>
              </w:rPr>
              <w:t>4</w:t>
            </w:r>
            <w:r>
              <w:rPr>
                <w:rFonts w:ascii="Calibri" w:eastAsia="Calibri"/>
                <w:spacing w:val="52"/>
              </w:rPr>
              <w:t xml:space="preserve"> </w:t>
            </w:r>
            <w:proofErr w:type="gramStart"/>
            <w:r>
              <w:t>个</w:t>
            </w:r>
            <w:proofErr w:type="gramEnd"/>
            <w:r>
              <w:t>数字，能组成多少个互不相同的且无重复的三位数，都是多少？</w:t>
            </w:r>
            <w:r>
              <w:rPr>
                <w:rFonts w:ascii="Times New Roman" w:eastAsia="Times New Roman"/>
              </w:rPr>
              <w:tab/>
            </w:r>
            <w:r>
              <w:rPr>
                <w:rFonts w:ascii="Calibri" w:eastAsia="Calibri"/>
              </w:rPr>
              <w:t>223</w:t>
            </w:r>
          </w:hyperlink>
        </w:p>
        <w:p w14:paraId="3301AB00" w14:textId="77777777" w:rsidR="00382F71" w:rsidRDefault="00000000">
          <w:pPr>
            <w:pStyle w:val="TOC3"/>
            <w:numPr>
              <w:ilvl w:val="2"/>
              <w:numId w:val="8"/>
            </w:numPr>
            <w:tabs>
              <w:tab w:val="left" w:pos="1784"/>
              <w:tab w:val="left" w:leader="dot" w:pos="9475"/>
            </w:tabs>
            <w:ind w:left="1784" w:hanging="473"/>
            <w:rPr>
              <w:rFonts w:ascii="Calibri" w:eastAsia="Calibri"/>
            </w:rPr>
          </w:pPr>
          <w:hyperlink w:anchor="_bookmark508" w:history="1">
            <w:r>
              <w:rPr>
                <w:rFonts w:ascii="Calibri" w:eastAsia="Calibri"/>
              </w:rPr>
              <w:t>4.</w:t>
            </w:r>
            <w:r>
              <w:t>给定一个整数</w:t>
            </w:r>
            <w:r>
              <w:rPr>
                <w:spacing w:val="-3"/>
              </w:rPr>
              <w:t xml:space="preserve"> </w:t>
            </w:r>
            <w:r>
              <w:rPr>
                <w:rFonts w:ascii="Calibri" w:eastAsia="Calibri"/>
              </w:rPr>
              <w:t>N</w:t>
            </w:r>
            <w:r>
              <w:t>，和一个</w:t>
            </w:r>
            <w:r>
              <w:rPr>
                <w:spacing w:val="-3"/>
              </w:rPr>
              <w:t xml:space="preserve"> </w:t>
            </w:r>
            <w:r>
              <w:rPr>
                <w:rFonts w:ascii="Calibri" w:eastAsia="Calibri"/>
              </w:rPr>
              <w:t>0-9</w:t>
            </w:r>
            <w:r>
              <w:rPr>
                <w:rFonts w:ascii="Calibri" w:eastAsia="Calibri"/>
                <w:spacing w:val="57"/>
              </w:rPr>
              <w:t xml:space="preserve"> </w:t>
            </w:r>
            <w:r>
              <w:t>的数</w:t>
            </w:r>
            <w:r>
              <w:rPr>
                <w:spacing w:val="-2"/>
              </w:rPr>
              <w:t xml:space="preserve"> </w:t>
            </w:r>
            <w:r>
              <w:rPr>
                <w:rFonts w:ascii="Calibri" w:eastAsia="Calibri"/>
              </w:rPr>
              <w:t>K</w:t>
            </w:r>
            <w:r>
              <w:t>，要求返回</w:t>
            </w:r>
            <w:r>
              <w:rPr>
                <w:spacing w:val="-3"/>
              </w:rPr>
              <w:t xml:space="preserve"> </w:t>
            </w:r>
            <w:r>
              <w:rPr>
                <w:rFonts w:ascii="Calibri" w:eastAsia="Calibri"/>
              </w:rPr>
              <w:t>0-N</w:t>
            </w:r>
            <w:r>
              <w:rPr>
                <w:rFonts w:ascii="Calibri" w:eastAsia="Calibri"/>
                <w:spacing w:val="57"/>
              </w:rPr>
              <w:t xml:space="preserve"> </w:t>
            </w:r>
            <w:r>
              <w:t>中数字</w:t>
            </w:r>
            <w:r>
              <w:rPr>
                <w:spacing w:val="-3"/>
              </w:rPr>
              <w:t xml:space="preserve"> </w:t>
            </w:r>
            <w:r>
              <w:rPr>
                <w:rFonts w:ascii="Calibri" w:eastAsia="Calibri"/>
              </w:rPr>
              <w:t>K</w:t>
            </w:r>
            <w:r>
              <w:rPr>
                <w:rFonts w:ascii="Calibri" w:eastAsia="Calibri"/>
                <w:spacing w:val="55"/>
              </w:rPr>
              <w:t xml:space="preserve"> </w:t>
            </w:r>
            <w:r>
              <w:t>出现的次数</w:t>
            </w:r>
            <w:r>
              <w:rPr>
                <w:rFonts w:ascii="Times New Roman" w:eastAsia="Times New Roman"/>
              </w:rPr>
              <w:tab/>
            </w:r>
            <w:r>
              <w:rPr>
                <w:rFonts w:ascii="Calibri" w:eastAsia="Calibri"/>
              </w:rPr>
              <w:t>223</w:t>
            </w:r>
          </w:hyperlink>
        </w:p>
        <w:p w14:paraId="6209FDB5" w14:textId="77777777" w:rsidR="00382F71" w:rsidRDefault="00000000">
          <w:pPr>
            <w:pStyle w:val="TOC3"/>
            <w:numPr>
              <w:ilvl w:val="2"/>
              <w:numId w:val="8"/>
            </w:numPr>
            <w:tabs>
              <w:tab w:val="left" w:pos="1866"/>
            </w:tabs>
            <w:ind w:left="1865" w:hanging="555"/>
          </w:pPr>
          <w:hyperlink w:anchor="_bookmark509" w:history="1">
            <w:r>
              <w:rPr>
                <w:spacing w:val="11"/>
                <w:w w:val="95"/>
              </w:rPr>
              <w:t>请用</w:t>
            </w:r>
            <w:r>
              <w:rPr>
                <w:spacing w:val="118"/>
              </w:rPr>
              <w:t xml:space="preserve"> </w:t>
            </w:r>
            <w:r>
              <w:rPr>
                <w:rFonts w:ascii="Calibri" w:eastAsia="Calibri"/>
                <w:w w:val="95"/>
              </w:rPr>
              <w:t>python</w:t>
            </w:r>
            <w:r>
              <w:rPr>
                <w:rFonts w:ascii="Calibri" w:eastAsia="Calibri"/>
                <w:spacing w:val="47"/>
              </w:rPr>
              <w:t xml:space="preserve">  </w:t>
            </w:r>
            <w:r>
              <w:rPr>
                <w:spacing w:val="15"/>
                <w:w w:val="95"/>
              </w:rPr>
              <w:t>打印出</w:t>
            </w:r>
            <w:r>
              <w:rPr>
                <w:spacing w:val="119"/>
              </w:rPr>
              <w:t xml:space="preserve"> </w:t>
            </w:r>
            <w:r>
              <w:rPr>
                <w:rFonts w:ascii="Calibri" w:eastAsia="Calibri"/>
                <w:w w:val="95"/>
              </w:rPr>
              <w:t>10000</w:t>
            </w:r>
            <w:r>
              <w:rPr>
                <w:rFonts w:ascii="Calibri" w:eastAsia="Calibri"/>
                <w:spacing w:val="46"/>
              </w:rPr>
              <w:t xml:space="preserve">  </w:t>
            </w:r>
            <w:r>
              <w:rPr>
                <w:spacing w:val="23"/>
                <w:w w:val="95"/>
              </w:rPr>
              <w:t>以内的对称数（</w:t>
            </w:r>
            <w:r>
              <w:rPr>
                <w:spacing w:val="12"/>
                <w:w w:val="95"/>
              </w:rPr>
              <w:t>对称数特点： 数字左右对称，如：</w:t>
            </w:r>
          </w:hyperlink>
        </w:p>
        <w:p w14:paraId="3456F95F" w14:textId="77777777" w:rsidR="00382F71" w:rsidRDefault="00000000">
          <w:pPr>
            <w:pStyle w:val="TOC3"/>
            <w:tabs>
              <w:tab w:val="left" w:leader="dot" w:pos="9475"/>
            </w:tabs>
            <w:ind w:left="1311" w:firstLine="0"/>
            <w:rPr>
              <w:rFonts w:ascii="Calibri" w:eastAsia="Calibri"/>
            </w:rPr>
          </w:pPr>
          <w:hyperlink w:anchor="_TOC_250001" w:history="1">
            <w:r>
              <w:rPr>
                <w:rFonts w:ascii="Calibri" w:eastAsia="Calibri"/>
              </w:rPr>
              <w:t>1,2,11,121,1221</w:t>
            </w:r>
            <w:r>
              <w:rPr>
                <w:rFonts w:ascii="Calibri" w:eastAsia="Calibri"/>
                <w:spacing w:val="53"/>
              </w:rPr>
              <w:t xml:space="preserve"> </w:t>
            </w:r>
            <w:r>
              <w:t>等）</w:t>
            </w:r>
            <w:r>
              <w:rPr>
                <w:rFonts w:ascii="Times New Roman" w:eastAsia="Times New Roman"/>
              </w:rPr>
              <w:tab/>
            </w:r>
            <w:r>
              <w:rPr>
                <w:rFonts w:ascii="Calibri" w:eastAsia="Calibri"/>
              </w:rPr>
              <w:t>224</w:t>
            </w:r>
          </w:hyperlink>
        </w:p>
        <w:p w14:paraId="07A98B94" w14:textId="77777777" w:rsidR="00382F71" w:rsidRDefault="00000000">
          <w:pPr>
            <w:pStyle w:val="TOC3"/>
            <w:numPr>
              <w:ilvl w:val="2"/>
              <w:numId w:val="8"/>
            </w:numPr>
            <w:tabs>
              <w:tab w:val="left" w:pos="1948"/>
              <w:tab w:val="left" w:leader="dot" w:pos="9475"/>
            </w:tabs>
            <w:ind w:left="1947" w:hanging="637"/>
            <w:rPr>
              <w:rFonts w:ascii="Calibri" w:eastAsia="Calibri"/>
            </w:rPr>
          </w:pPr>
          <w:hyperlink w:anchor="_bookmark510" w:history="1">
            <w:r>
              <w:t>判断</w:t>
            </w:r>
            <w:r>
              <w:rPr>
                <w:spacing w:val="-4"/>
              </w:rPr>
              <w:t xml:space="preserve"> </w:t>
            </w:r>
            <w:r>
              <w:rPr>
                <w:rFonts w:ascii="Calibri" w:eastAsia="Calibri"/>
              </w:rPr>
              <w:t>101-200</w:t>
            </w:r>
            <w:r>
              <w:rPr>
                <w:rFonts w:ascii="Calibri" w:eastAsia="Calibri"/>
                <w:spacing w:val="55"/>
              </w:rPr>
              <w:t xml:space="preserve"> </w:t>
            </w:r>
            <w:r>
              <w:t>之间有多少个素数，并输出所有的素数</w:t>
            </w:r>
            <w:r>
              <w:rPr>
                <w:rFonts w:ascii="Times New Roman" w:eastAsia="Times New Roman"/>
              </w:rPr>
              <w:tab/>
            </w:r>
            <w:r>
              <w:rPr>
                <w:rFonts w:ascii="Calibri" w:eastAsia="Calibri"/>
              </w:rPr>
              <w:t>224</w:t>
            </w:r>
          </w:hyperlink>
        </w:p>
        <w:p w14:paraId="0E5C6CFC" w14:textId="77777777" w:rsidR="00382F71" w:rsidRDefault="00000000">
          <w:pPr>
            <w:pStyle w:val="TOC3"/>
            <w:numPr>
              <w:ilvl w:val="2"/>
              <w:numId w:val="8"/>
            </w:numPr>
            <w:tabs>
              <w:tab w:val="left" w:pos="1950"/>
              <w:tab w:val="left" w:leader="dot" w:pos="9475"/>
            </w:tabs>
            <w:spacing w:line="417" w:lineRule="auto"/>
            <w:ind w:left="1311" w:right="350" w:firstLine="0"/>
            <w:rPr>
              <w:rFonts w:ascii="Calibri" w:eastAsia="Calibri"/>
            </w:rPr>
          </w:pPr>
          <w:hyperlink w:anchor="_bookmark511" w:history="1">
            <w:r>
              <w:rPr>
                <w:spacing w:val="-20"/>
                <w:w w:val="95"/>
              </w:rPr>
              <w:t>一个</w:t>
            </w:r>
            <w:r>
              <w:rPr>
                <w:spacing w:val="-17"/>
                <w:w w:val="95"/>
              </w:rPr>
              <w:t>输</w:t>
            </w:r>
            <w:r>
              <w:rPr>
                <w:spacing w:val="-20"/>
                <w:w w:val="95"/>
              </w:rPr>
              <w:t>入三角形</w:t>
            </w:r>
            <w:r>
              <w:rPr>
                <w:spacing w:val="-17"/>
                <w:w w:val="95"/>
              </w:rPr>
              <w:t>的</w:t>
            </w:r>
            <w:r>
              <w:rPr>
                <w:spacing w:val="-20"/>
                <w:w w:val="95"/>
              </w:rPr>
              <w:t>函数，输</w:t>
            </w:r>
            <w:r>
              <w:rPr>
                <w:spacing w:val="-17"/>
                <w:w w:val="95"/>
              </w:rPr>
              <w:t>入</w:t>
            </w:r>
            <w:r>
              <w:rPr>
                <w:spacing w:val="-20"/>
                <w:w w:val="95"/>
              </w:rPr>
              <w:t>后输出是</w:t>
            </w:r>
            <w:r>
              <w:rPr>
                <w:spacing w:val="-17"/>
                <w:w w:val="95"/>
              </w:rPr>
              <w:t>否</w:t>
            </w:r>
            <w:r>
              <w:rPr>
                <w:spacing w:val="-20"/>
                <w:w w:val="95"/>
              </w:rPr>
              <w:t>能组成三</w:t>
            </w:r>
            <w:r>
              <w:rPr>
                <w:spacing w:val="-17"/>
                <w:w w:val="95"/>
              </w:rPr>
              <w:t>角</w:t>
            </w:r>
            <w:r>
              <w:rPr>
                <w:spacing w:val="-20"/>
                <w:w w:val="95"/>
              </w:rPr>
              <w:t>形，三角</w:t>
            </w:r>
            <w:r>
              <w:rPr>
                <w:spacing w:val="-17"/>
                <w:w w:val="95"/>
              </w:rPr>
              <w:t>形</w:t>
            </w:r>
            <w:r>
              <w:rPr>
                <w:spacing w:val="-20"/>
                <w:w w:val="95"/>
              </w:rPr>
              <w:t>类</w:t>
            </w:r>
            <w:r>
              <w:rPr>
                <w:spacing w:val="2"/>
                <w:w w:val="95"/>
              </w:rPr>
              <w:t>型</w:t>
            </w:r>
            <w:r>
              <w:rPr>
                <w:spacing w:val="4"/>
                <w:w w:val="95"/>
              </w:rPr>
              <w:t>，</w:t>
            </w:r>
            <w:r>
              <w:rPr>
                <w:spacing w:val="2"/>
                <w:w w:val="95"/>
              </w:rPr>
              <w:t>请用</w:t>
            </w:r>
            <w:proofErr w:type="gramStart"/>
            <w:r>
              <w:rPr>
                <w:spacing w:val="4"/>
                <w:w w:val="95"/>
              </w:rPr>
              <w:t>等</w:t>
            </w:r>
            <w:r>
              <w:rPr>
                <w:spacing w:val="2"/>
                <w:w w:val="95"/>
              </w:rPr>
              <w:t>价</w:t>
            </w:r>
            <w:r>
              <w:rPr>
                <w:spacing w:val="4"/>
                <w:w w:val="95"/>
              </w:rPr>
              <w:t>类</w:t>
            </w:r>
            <w:r>
              <w:rPr>
                <w:spacing w:val="2"/>
                <w:w w:val="95"/>
              </w:rPr>
              <w:t>划分</w:t>
            </w:r>
            <w:r>
              <w:rPr>
                <w:spacing w:val="4"/>
                <w:w w:val="95"/>
              </w:rPr>
              <w:t>法</w:t>
            </w:r>
            <w:r>
              <w:rPr>
                <w:w w:val="95"/>
              </w:rPr>
              <w:t>设</w:t>
            </w:r>
            <w:proofErr w:type="gramEnd"/>
            <w:r>
              <w:rPr>
                <w:spacing w:val="96"/>
                <w:w w:val="95"/>
              </w:rPr>
              <w:t xml:space="preserve"> </w:t>
            </w:r>
          </w:hyperlink>
          <w:r>
            <w:t>计测试用例</w:t>
          </w:r>
          <w:r>
            <w:rPr>
              <w:rFonts w:ascii="Times New Roman" w:eastAsia="Times New Roman"/>
            </w:rPr>
            <w:tab/>
          </w:r>
          <w:r>
            <w:rPr>
              <w:rFonts w:ascii="Calibri" w:eastAsia="Calibri"/>
              <w:spacing w:val="-1"/>
            </w:rPr>
            <w:t>224</w:t>
          </w:r>
        </w:p>
        <w:p w14:paraId="0ACDA637" w14:textId="77777777" w:rsidR="00382F71" w:rsidRDefault="00000000">
          <w:pPr>
            <w:pStyle w:val="TOC3"/>
            <w:tabs>
              <w:tab w:val="left" w:leader="dot" w:pos="9475"/>
            </w:tabs>
            <w:spacing w:before="0" w:line="269" w:lineRule="exact"/>
            <w:ind w:left="1311" w:firstLine="0"/>
            <w:rPr>
              <w:rFonts w:ascii="Calibri" w:eastAsia="Calibri"/>
            </w:rPr>
          </w:pPr>
          <w:hyperlink w:anchor="_bookmark512" w:history="1">
            <w:r>
              <w:rPr>
                <w:rFonts w:ascii="Calibri" w:eastAsia="Calibri"/>
              </w:rPr>
              <w:t>8.1.12 1.</w:t>
            </w:r>
            <w:r>
              <w:t>编程题</w:t>
            </w:r>
            <w:r>
              <w:rPr>
                <w:rFonts w:ascii="Times New Roman" w:eastAsia="Times New Roman"/>
              </w:rPr>
              <w:tab/>
            </w:r>
            <w:r>
              <w:rPr>
                <w:rFonts w:ascii="Calibri" w:eastAsia="Calibri"/>
              </w:rPr>
              <w:t>225</w:t>
            </w:r>
          </w:hyperlink>
        </w:p>
        <w:p w14:paraId="0E6E34F8" w14:textId="77777777" w:rsidR="00382F71" w:rsidRDefault="00000000">
          <w:pPr>
            <w:pStyle w:val="TOC2"/>
            <w:numPr>
              <w:ilvl w:val="1"/>
              <w:numId w:val="1"/>
            </w:numPr>
            <w:tabs>
              <w:tab w:val="left" w:pos="1261"/>
              <w:tab w:val="left" w:leader="dot" w:pos="9473"/>
            </w:tabs>
          </w:pPr>
          <w:hyperlink w:anchor="_bookmark513" w:history="1">
            <w:r>
              <w:rPr>
                <w:rFonts w:ascii="宋体" w:eastAsia="宋体" w:hint="eastAsia"/>
              </w:rPr>
              <w:t>输入与输出</w:t>
            </w:r>
            <w:r>
              <w:rPr>
                <w:rFonts w:ascii="Times New Roman" w:eastAsia="Times New Roman"/>
              </w:rPr>
              <w:tab/>
            </w:r>
            <w:r>
              <w:t>225</w:t>
            </w:r>
          </w:hyperlink>
        </w:p>
        <w:p w14:paraId="34F2CF48" w14:textId="77777777" w:rsidR="00382F71" w:rsidRDefault="00000000">
          <w:pPr>
            <w:pStyle w:val="TOC3"/>
            <w:numPr>
              <w:ilvl w:val="2"/>
              <w:numId w:val="1"/>
            </w:numPr>
            <w:tabs>
              <w:tab w:val="left" w:pos="1842"/>
              <w:tab w:val="left" w:leader="dot" w:pos="9473"/>
            </w:tabs>
            <w:ind w:left="1841" w:hanging="531"/>
            <w:rPr>
              <w:rFonts w:ascii="Calibri" w:eastAsia="Calibri"/>
            </w:rPr>
          </w:pPr>
          <w:hyperlink w:anchor="_bookmark514" w:history="1">
            <w:r>
              <w:t>代码中要修改不可变数据会出现什么问题</w:t>
            </w:r>
            <w:r>
              <w:rPr>
                <w:rFonts w:ascii="Calibri" w:eastAsia="Calibri"/>
              </w:rPr>
              <w:t>?</w:t>
            </w:r>
            <w:r>
              <w:rPr>
                <w:rFonts w:ascii="Calibri" w:eastAsia="Calibri"/>
                <w:spacing w:val="51"/>
              </w:rPr>
              <w:t xml:space="preserve"> </w:t>
            </w:r>
            <w:r>
              <w:t>抛出什么异常</w:t>
            </w:r>
            <w:r>
              <w:rPr>
                <w:rFonts w:ascii="Calibri" w:eastAsia="Calibri"/>
              </w:rPr>
              <w:t>?</w:t>
            </w:r>
            <w:r>
              <w:rPr>
                <w:rFonts w:ascii="Times New Roman" w:eastAsia="Times New Roman"/>
              </w:rPr>
              <w:tab/>
            </w:r>
            <w:r>
              <w:rPr>
                <w:rFonts w:ascii="Calibri" w:eastAsia="Calibri"/>
              </w:rPr>
              <w:t>226</w:t>
            </w:r>
          </w:hyperlink>
        </w:p>
        <w:p w14:paraId="6206D80B" w14:textId="77777777" w:rsidR="00382F71" w:rsidRDefault="00000000">
          <w:pPr>
            <w:pStyle w:val="TOC3"/>
            <w:numPr>
              <w:ilvl w:val="2"/>
              <w:numId w:val="1"/>
            </w:numPr>
            <w:tabs>
              <w:tab w:val="left" w:pos="1784"/>
              <w:tab w:val="left" w:leader="dot" w:pos="9475"/>
            </w:tabs>
            <w:ind w:left="1784" w:hanging="473"/>
            <w:rPr>
              <w:rFonts w:ascii="Calibri" w:eastAsia="Calibri"/>
            </w:rPr>
          </w:pPr>
          <w:hyperlink w:anchor="_bookmark515" w:history="1">
            <w:r>
              <w:rPr>
                <w:rFonts w:ascii="Calibri" w:eastAsia="Calibri"/>
              </w:rPr>
              <w:t>print</w:t>
            </w:r>
            <w:r>
              <w:rPr>
                <w:rFonts w:ascii="Calibri" w:eastAsia="Calibri"/>
                <w:spacing w:val="54"/>
              </w:rPr>
              <w:t xml:space="preserve"> </w:t>
            </w:r>
            <w:r>
              <w:t>调用</w:t>
            </w:r>
            <w:r>
              <w:rPr>
                <w:spacing w:val="-1"/>
              </w:rPr>
              <w:t xml:space="preserve"> </w:t>
            </w:r>
            <w:r>
              <w:rPr>
                <w:rFonts w:ascii="Calibri" w:eastAsia="Calibri"/>
              </w:rPr>
              <w:t>Python</w:t>
            </w:r>
            <w:r>
              <w:rPr>
                <w:rFonts w:ascii="Calibri" w:eastAsia="Calibri"/>
                <w:spacing w:val="55"/>
              </w:rPr>
              <w:t xml:space="preserve"> </w:t>
            </w:r>
            <w:r>
              <w:t>中底层的什么方法</w:t>
            </w:r>
            <w:r>
              <w:rPr>
                <w:rFonts w:ascii="Calibri" w:eastAsia="Calibri"/>
              </w:rPr>
              <w:t>?</w:t>
            </w:r>
            <w:r>
              <w:rPr>
                <w:rFonts w:ascii="Times New Roman" w:eastAsia="Times New Roman"/>
              </w:rPr>
              <w:tab/>
            </w:r>
            <w:r>
              <w:rPr>
                <w:rFonts w:ascii="Calibri" w:eastAsia="Calibri"/>
              </w:rPr>
              <w:t>226</w:t>
            </w:r>
          </w:hyperlink>
        </w:p>
        <w:p w14:paraId="3B9B0480"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516" w:history="1">
            <w:r>
              <w:t>简述你对</w:t>
            </w:r>
            <w:r>
              <w:rPr>
                <w:spacing w:val="-2"/>
              </w:rPr>
              <w:t xml:space="preserve"> </w:t>
            </w:r>
            <w:r>
              <w:rPr>
                <w:rFonts w:ascii="Calibri" w:eastAsia="Calibri"/>
              </w:rPr>
              <w:t>input()</w:t>
            </w:r>
            <w:r>
              <w:t>函数的理解</w:t>
            </w:r>
            <w:r>
              <w:rPr>
                <w:rFonts w:ascii="Calibri" w:eastAsia="Calibri"/>
              </w:rPr>
              <w:t>?</w:t>
            </w:r>
            <w:r>
              <w:rPr>
                <w:rFonts w:ascii="Times New Roman" w:eastAsia="Times New Roman"/>
              </w:rPr>
              <w:tab/>
            </w:r>
            <w:r>
              <w:rPr>
                <w:rFonts w:ascii="Calibri" w:eastAsia="Calibri"/>
              </w:rPr>
              <w:t>226</w:t>
            </w:r>
          </w:hyperlink>
        </w:p>
        <w:p w14:paraId="4508688F" w14:textId="77777777" w:rsidR="00382F71" w:rsidRDefault="00000000">
          <w:pPr>
            <w:pStyle w:val="TOC3"/>
            <w:numPr>
              <w:ilvl w:val="2"/>
              <w:numId w:val="1"/>
            </w:numPr>
            <w:tabs>
              <w:tab w:val="left" w:pos="1784"/>
              <w:tab w:val="left" w:leader="dot" w:pos="9473"/>
            </w:tabs>
            <w:ind w:left="1784" w:hanging="473"/>
            <w:rPr>
              <w:rFonts w:ascii="Calibri" w:eastAsia="Calibri"/>
            </w:rPr>
          </w:pPr>
          <w:hyperlink w:anchor="_bookmark517" w:history="1">
            <w:r>
              <w:rPr>
                <w:rFonts w:ascii="Calibri" w:eastAsia="Calibri"/>
              </w:rPr>
              <w:t>python</w:t>
            </w:r>
            <w:r>
              <w:rPr>
                <w:rFonts w:ascii="Calibri" w:eastAsia="Calibri"/>
                <w:spacing w:val="53"/>
              </w:rPr>
              <w:t xml:space="preserve"> </w:t>
            </w:r>
            <w:r>
              <w:t>两层列表怎么提取第二层的元素</w:t>
            </w:r>
            <w:r>
              <w:rPr>
                <w:rFonts w:ascii="Times New Roman" w:eastAsia="Times New Roman"/>
              </w:rPr>
              <w:tab/>
            </w:r>
            <w:r>
              <w:rPr>
                <w:rFonts w:ascii="Calibri" w:eastAsia="Calibri"/>
              </w:rPr>
              <w:t>226</w:t>
            </w:r>
          </w:hyperlink>
        </w:p>
        <w:p w14:paraId="6EA0096B" w14:textId="77777777" w:rsidR="00382F71" w:rsidRDefault="00000000">
          <w:pPr>
            <w:pStyle w:val="TOC2"/>
            <w:numPr>
              <w:ilvl w:val="1"/>
              <w:numId w:val="1"/>
            </w:numPr>
            <w:tabs>
              <w:tab w:val="left" w:pos="1261"/>
              <w:tab w:val="left" w:leader="dot" w:pos="9473"/>
            </w:tabs>
          </w:pPr>
          <w:hyperlink w:anchor="_bookmark518" w:history="1">
            <w:r>
              <w:rPr>
                <w:rFonts w:ascii="宋体" w:eastAsia="宋体" w:hint="eastAsia"/>
              </w:rPr>
              <w:t>条件与循环</w:t>
            </w:r>
            <w:r>
              <w:rPr>
                <w:rFonts w:ascii="Times New Roman" w:eastAsia="Times New Roman"/>
              </w:rPr>
              <w:tab/>
            </w:r>
            <w:r>
              <w:t>227</w:t>
            </w:r>
          </w:hyperlink>
        </w:p>
        <w:p w14:paraId="0C96350D" w14:textId="77777777" w:rsidR="00382F71" w:rsidRDefault="00000000">
          <w:pPr>
            <w:pStyle w:val="TOC3"/>
            <w:numPr>
              <w:ilvl w:val="2"/>
              <w:numId w:val="1"/>
            </w:numPr>
            <w:tabs>
              <w:tab w:val="left" w:pos="1842"/>
              <w:tab w:val="left" w:pos="5527"/>
              <w:tab w:val="left" w:leader="dot" w:pos="9475"/>
            </w:tabs>
            <w:spacing w:before="198"/>
            <w:ind w:left="1841" w:hanging="531"/>
            <w:rPr>
              <w:rFonts w:ascii="Calibri" w:eastAsia="Calibri"/>
            </w:rPr>
          </w:pPr>
          <w:hyperlink w:anchor="_bookmark519" w:history="1">
            <w:r>
              <w:rPr>
                <w:spacing w:val="11"/>
              </w:rPr>
              <w:t>阅</w:t>
            </w:r>
            <w:r>
              <w:rPr>
                <w:spacing w:val="14"/>
              </w:rPr>
              <w:t>读</w:t>
            </w:r>
            <w:r>
              <w:rPr>
                <w:spacing w:val="11"/>
              </w:rPr>
              <w:t>下</w:t>
            </w:r>
            <w:r>
              <w:rPr>
                <w:spacing w:val="14"/>
              </w:rPr>
              <w:t>面</w:t>
            </w:r>
            <w:r>
              <w:rPr>
                <w:spacing w:val="11"/>
              </w:rPr>
              <w:t>的</w:t>
            </w:r>
            <w:r>
              <w:rPr>
                <w:spacing w:val="14"/>
              </w:rPr>
              <w:t>代</w:t>
            </w:r>
            <w:r>
              <w:rPr>
                <w:spacing w:val="11"/>
              </w:rPr>
              <w:t>码</w:t>
            </w:r>
            <w:r>
              <w:rPr>
                <w:spacing w:val="14"/>
              </w:rPr>
              <w:t>，</w:t>
            </w:r>
            <w:r>
              <w:rPr>
                <w:spacing w:val="11"/>
              </w:rPr>
              <w:t>写</w:t>
            </w:r>
            <w:r>
              <w:t>出</w:t>
            </w:r>
            <w:r>
              <w:rPr>
                <w:spacing w:val="21"/>
              </w:rPr>
              <w:t xml:space="preserve"> </w:t>
            </w:r>
            <w:r>
              <w:rPr>
                <w:rFonts w:ascii="Calibri" w:eastAsia="Calibri"/>
              </w:rPr>
              <w:t>A0</w:t>
            </w:r>
            <w:r>
              <w:t>，</w:t>
            </w:r>
            <w:r>
              <w:rPr>
                <w:rFonts w:ascii="Calibri" w:eastAsia="Calibri"/>
              </w:rPr>
              <w:t xml:space="preserve">A1    </w:t>
            </w:r>
            <w:r>
              <w:t>至</w:t>
            </w:r>
            <w:r>
              <w:tab/>
            </w:r>
            <w:r>
              <w:rPr>
                <w:rFonts w:ascii="Calibri" w:eastAsia="Calibri"/>
              </w:rPr>
              <w:t>An</w:t>
            </w:r>
            <w:r>
              <w:rPr>
                <w:rFonts w:ascii="Calibri" w:eastAsia="Calibri"/>
                <w:spacing w:val="77"/>
              </w:rPr>
              <w:t xml:space="preserve"> </w:t>
            </w:r>
            <w:r>
              <w:rPr>
                <w:spacing w:val="21"/>
              </w:rPr>
              <w:t>的最</w:t>
            </w:r>
            <w:r>
              <w:rPr>
                <w:spacing w:val="19"/>
              </w:rPr>
              <w:t>终</w:t>
            </w:r>
            <w:r>
              <w:rPr>
                <w:spacing w:val="21"/>
              </w:rPr>
              <w:t>值</w:t>
            </w:r>
            <w:r>
              <w:t>？</w:t>
            </w:r>
            <w:r>
              <w:rPr>
                <w:rFonts w:ascii="Times New Roman" w:eastAsia="Times New Roman"/>
              </w:rPr>
              <w:tab/>
            </w:r>
            <w:r>
              <w:rPr>
                <w:rFonts w:ascii="Calibri" w:eastAsia="Calibri"/>
              </w:rPr>
              <w:t>227</w:t>
            </w:r>
          </w:hyperlink>
        </w:p>
        <w:p w14:paraId="797DEBD7" w14:textId="77777777" w:rsidR="00382F71" w:rsidRDefault="00000000">
          <w:pPr>
            <w:pStyle w:val="TOC3"/>
            <w:numPr>
              <w:ilvl w:val="2"/>
              <w:numId w:val="1"/>
            </w:numPr>
            <w:tabs>
              <w:tab w:val="left" w:pos="1784"/>
              <w:tab w:val="left" w:leader="dot" w:pos="9475"/>
            </w:tabs>
            <w:ind w:left="1784" w:hanging="473"/>
            <w:rPr>
              <w:rFonts w:ascii="Calibri" w:eastAsia="Calibri"/>
            </w:rPr>
          </w:pPr>
          <w:hyperlink w:anchor="_bookmark520" w:history="1">
            <w:r>
              <w:rPr>
                <w:rFonts w:ascii="Calibri" w:eastAsia="Calibri"/>
              </w:rPr>
              <w:t>range</w:t>
            </w:r>
            <w:r>
              <w:rPr>
                <w:rFonts w:ascii="Calibri" w:eastAsia="Calibri"/>
                <w:spacing w:val="51"/>
              </w:rPr>
              <w:t xml:space="preserve"> </w:t>
            </w:r>
            <w:r>
              <w:t>和</w:t>
            </w:r>
            <w:r>
              <w:rPr>
                <w:spacing w:val="-5"/>
              </w:rPr>
              <w:t xml:space="preserve"> </w:t>
            </w:r>
            <w:r>
              <w:rPr>
                <w:rFonts w:ascii="Calibri" w:eastAsia="Calibri"/>
              </w:rPr>
              <w:t>xrange</w:t>
            </w:r>
            <w:r>
              <w:rPr>
                <w:rFonts w:ascii="Calibri" w:eastAsia="Calibri"/>
                <w:spacing w:val="52"/>
              </w:rPr>
              <w:t xml:space="preserve"> </w:t>
            </w:r>
            <w:r>
              <w:t>的区别？</w:t>
            </w:r>
            <w:r>
              <w:rPr>
                <w:rFonts w:ascii="Times New Roman" w:eastAsia="Times New Roman"/>
              </w:rPr>
              <w:tab/>
            </w:r>
            <w:r>
              <w:rPr>
                <w:rFonts w:ascii="Calibri" w:eastAsia="Calibri"/>
              </w:rPr>
              <w:t>227</w:t>
            </w:r>
          </w:hyperlink>
        </w:p>
        <w:p w14:paraId="6ECD992E" w14:textId="77777777" w:rsidR="00382F71" w:rsidRDefault="00000000">
          <w:pPr>
            <w:pStyle w:val="TOC3"/>
            <w:numPr>
              <w:ilvl w:val="2"/>
              <w:numId w:val="1"/>
            </w:numPr>
            <w:tabs>
              <w:tab w:val="left" w:pos="1842"/>
              <w:tab w:val="left" w:leader="dot" w:pos="9473"/>
            </w:tabs>
            <w:ind w:left="1841" w:hanging="531"/>
            <w:rPr>
              <w:rFonts w:ascii="Calibri" w:eastAsia="Calibri"/>
            </w:rPr>
          </w:pPr>
          <w:hyperlink w:anchor="_bookmark521" w:history="1">
            <w:r>
              <w:t>考虑以下</w:t>
            </w:r>
            <w:r>
              <w:rPr>
                <w:spacing w:val="-4"/>
              </w:rPr>
              <w:t xml:space="preserve"> </w:t>
            </w:r>
            <w:r>
              <w:rPr>
                <w:rFonts w:ascii="Calibri" w:eastAsia="Calibri"/>
              </w:rPr>
              <w:t>Python</w:t>
            </w:r>
            <w:r>
              <w:rPr>
                <w:rFonts w:ascii="Calibri" w:eastAsia="Calibri"/>
                <w:spacing w:val="54"/>
              </w:rPr>
              <w:t xml:space="preserve"> </w:t>
            </w:r>
            <w:r>
              <w:t>代码，如果运行结束，命令行中的运行结果是什么？</w:t>
            </w:r>
            <w:r>
              <w:rPr>
                <w:rFonts w:ascii="Times New Roman" w:eastAsia="Times New Roman"/>
              </w:rPr>
              <w:tab/>
            </w:r>
            <w:r>
              <w:rPr>
                <w:rFonts w:ascii="Calibri" w:eastAsia="Calibri"/>
              </w:rPr>
              <w:t>227</w:t>
            </w:r>
          </w:hyperlink>
        </w:p>
        <w:p w14:paraId="607A6023" w14:textId="77777777" w:rsidR="00382F71" w:rsidRDefault="00000000">
          <w:pPr>
            <w:pStyle w:val="TOC3"/>
            <w:numPr>
              <w:ilvl w:val="2"/>
              <w:numId w:val="1"/>
            </w:numPr>
            <w:tabs>
              <w:tab w:val="left" w:pos="1842"/>
              <w:tab w:val="left" w:leader="dot" w:pos="9475"/>
            </w:tabs>
            <w:ind w:left="1841" w:hanging="531"/>
            <w:rPr>
              <w:rFonts w:ascii="Calibri" w:eastAsia="Calibri"/>
            </w:rPr>
          </w:pPr>
          <w:hyperlink w:anchor="_bookmark522" w:history="1">
            <w:r>
              <w:t>在考虑以下代码，运行结束后的结果是什么？</w:t>
            </w:r>
            <w:r>
              <w:rPr>
                <w:rFonts w:ascii="Times New Roman" w:eastAsia="Times New Roman"/>
              </w:rPr>
              <w:tab/>
            </w:r>
            <w:r>
              <w:rPr>
                <w:rFonts w:ascii="Calibri" w:eastAsia="Calibri"/>
              </w:rPr>
              <w:t>228</w:t>
            </w:r>
          </w:hyperlink>
        </w:p>
        <w:p w14:paraId="51C7043E" w14:textId="77777777" w:rsidR="00382F71" w:rsidRDefault="00000000">
          <w:pPr>
            <w:pStyle w:val="TOC2"/>
            <w:tabs>
              <w:tab w:val="left" w:leader="dot" w:pos="9473"/>
            </w:tabs>
            <w:ind w:left="891" w:firstLine="0"/>
          </w:pPr>
          <w:hyperlink w:anchor="_bookmark523" w:history="1">
            <w:r>
              <w:t>8.4</w:t>
            </w:r>
            <w:r>
              <w:rPr>
                <w:spacing w:val="55"/>
              </w:rPr>
              <w:t xml:space="preserve"> </w:t>
            </w:r>
            <w:r>
              <w:rPr>
                <w:rFonts w:ascii="宋体" w:eastAsia="宋体" w:hint="eastAsia"/>
              </w:rPr>
              <w:t>字典</w:t>
            </w:r>
            <w:r>
              <w:rPr>
                <w:rFonts w:ascii="Times New Roman" w:eastAsia="Times New Roman"/>
              </w:rPr>
              <w:tab/>
            </w:r>
            <w:r>
              <w:t>228</w:t>
            </w:r>
          </w:hyperlink>
        </w:p>
        <w:p w14:paraId="5AFA9D15" w14:textId="77777777" w:rsidR="00382F71" w:rsidRDefault="00000000">
          <w:pPr>
            <w:pStyle w:val="TOC3"/>
            <w:tabs>
              <w:tab w:val="left" w:leader="dot" w:pos="9475"/>
            </w:tabs>
            <w:ind w:left="1311" w:firstLine="0"/>
            <w:rPr>
              <w:rFonts w:ascii="Calibri" w:eastAsia="Calibri"/>
            </w:rPr>
          </w:pPr>
          <w:hyperlink w:anchor="_bookmark524" w:history="1">
            <w:r>
              <w:rPr>
                <w:rFonts w:ascii="Calibri" w:eastAsia="Calibri"/>
              </w:rPr>
              <w:t>8.4.1</w:t>
            </w:r>
            <w:r>
              <w:rPr>
                <w:rFonts w:ascii="Calibri" w:eastAsia="Calibri"/>
                <w:spacing w:val="56"/>
              </w:rPr>
              <w:t xml:space="preserve"> </w:t>
            </w:r>
            <w:r>
              <w:t>什么是字典</w:t>
            </w:r>
            <w:r>
              <w:rPr>
                <w:rFonts w:ascii="Times New Roman" w:eastAsia="Times New Roman"/>
              </w:rPr>
              <w:tab/>
            </w:r>
            <w:r>
              <w:rPr>
                <w:rFonts w:ascii="Calibri" w:eastAsia="Calibri"/>
              </w:rPr>
              <w:t>228</w:t>
            </w:r>
          </w:hyperlink>
        </w:p>
        <w:p w14:paraId="5B69114F" w14:textId="77777777" w:rsidR="00382F71" w:rsidRDefault="00000000">
          <w:pPr>
            <w:pStyle w:val="TOC3"/>
            <w:tabs>
              <w:tab w:val="left" w:leader="dot" w:pos="9475"/>
            </w:tabs>
            <w:ind w:left="1311" w:firstLine="0"/>
            <w:rPr>
              <w:rFonts w:ascii="Calibri" w:eastAsia="Calibri" w:hAnsi="Calibri"/>
            </w:rPr>
          </w:pPr>
          <w:hyperlink w:anchor="_bookmark525" w:history="1">
            <w:r>
              <w:rPr>
                <w:rFonts w:ascii="Calibri" w:eastAsia="Calibri" w:hAnsi="Calibri"/>
              </w:rPr>
              <w:t>8.4.2</w:t>
            </w:r>
            <w:r>
              <w:rPr>
                <w:rFonts w:ascii="Calibri" w:eastAsia="Calibri" w:hAnsi="Calibri"/>
                <w:spacing w:val="51"/>
              </w:rPr>
              <w:t xml:space="preserve"> </w:t>
            </w:r>
            <w:r>
              <w:t>现有字典</w:t>
            </w:r>
            <w:r>
              <w:rPr>
                <w:spacing w:val="-5"/>
              </w:rPr>
              <w:t xml:space="preserve"> </w:t>
            </w:r>
            <w:r>
              <w:rPr>
                <w:rFonts w:ascii="Calibri" w:eastAsia="Calibri" w:hAnsi="Calibri"/>
              </w:rPr>
              <w:t>d={‘a’:24</w:t>
            </w:r>
            <w:r>
              <w:t>，</w:t>
            </w:r>
            <w:r>
              <w:rPr>
                <w:rFonts w:ascii="Calibri" w:eastAsia="Calibri" w:hAnsi="Calibri"/>
              </w:rPr>
              <w:t>‘g’:52</w:t>
            </w:r>
            <w:r>
              <w:t>，</w:t>
            </w:r>
            <w:r>
              <w:rPr>
                <w:rFonts w:ascii="Calibri" w:eastAsia="Calibri" w:hAnsi="Calibri"/>
              </w:rPr>
              <w:t>‘i’:12</w:t>
            </w:r>
            <w:r>
              <w:t>，</w:t>
            </w:r>
            <w:r>
              <w:rPr>
                <w:rFonts w:ascii="Calibri" w:eastAsia="Calibri" w:hAnsi="Calibri"/>
              </w:rPr>
              <w:t>‘k’:33}</w:t>
            </w:r>
            <w:r>
              <w:t>请按字典中的</w:t>
            </w:r>
            <w:r>
              <w:rPr>
                <w:spacing w:val="-6"/>
              </w:rPr>
              <w:t xml:space="preserve"> </w:t>
            </w:r>
            <w:r>
              <w:rPr>
                <w:rFonts w:ascii="Calibri" w:eastAsia="Calibri" w:hAnsi="Calibri"/>
              </w:rPr>
              <w:t>value</w:t>
            </w:r>
            <w:r>
              <w:rPr>
                <w:rFonts w:ascii="Calibri" w:eastAsia="Calibri" w:hAnsi="Calibri"/>
                <w:spacing w:val="49"/>
              </w:rPr>
              <w:t xml:space="preserve"> </w:t>
            </w:r>
            <w:r>
              <w:t>值进行排序？</w:t>
            </w:r>
            <w:r>
              <w:rPr>
                <w:rFonts w:ascii="Times New Roman" w:eastAsia="Times New Roman" w:hAnsi="Times New Roman"/>
              </w:rPr>
              <w:tab/>
            </w:r>
            <w:r>
              <w:rPr>
                <w:rFonts w:ascii="Calibri" w:eastAsia="Calibri" w:hAnsi="Calibri"/>
              </w:rPr>
              <w:t>228</w:t>
            </w:r>
          </w:hyperlink>
        </w:p>
        <w:p w14:paraId="68C9E601" w14:textId="77777777" w:rsidR="00382F71" w:rsidRDefault="00000000">
          <w:pPr>
            <w:pStyle w:val="TOC3"/>
            <w:numPr>
              <w:ilvl w:val="2"/>
              <w:numId w:val="9"/>
            </w:numPr>
            <w:tabs>
              <w:tab w:val="left" w:pos="1842"/>
              <w:tab w:val="left" w:leader="dot" w:pos="9473"/>
            </w:tabs>
            <w:rPr>
              <w:rFonts w:ascii="Calibri" w:eastAsia="Calibri"/>
            </w:rPr>
          </w:pPr>
          <w:hyperlink w:anchor="_bookmark526" w:history="1">
            <w:r>
              <w:t>说一下字典和</w:t>
            </w:r>
            <w:r>
              <w:rPr>
                <w:spacing w:val="-2"/>
              </w:rPr>
              <w:t xml:space="preserve"> </w:t>
            </w:r>
            <w:r>
              <w:rPr>
                <w:rFonts w:ascii="Calibri" w:eastAsia="Calibri"/>
              </w:rPr>
              <w:t>json</w:t>
            </w:r>
            <w:r>
              <w:rPr>
                <w:rFonts w:ascii="Calibri" w:eastAsia="Calibri"/>
                <w:spacing w:val="55"/>
              </w:rPr>
              <w:t xml:space="preserve"> </w:t>
            </w:r>
            <w:r>
              <w:t>的区别？</w:t>
            </w:r>
            <w:r>
              <w:rPr>
                <w:rFonts w:ascii="Times New Roman" w:eastAsia="Times New Roman"/>
              </w:rPr>
              <w:tab/>
            </w:r>
            <w:r>
              <w:rPr>
                <w:rFonts w:ascii="Calibri" w:eastAsia="Calibri"/>
              </w:rPr>
              <w:t>228</w:t>
            </w:r>
          </w:hyperlink>
        </w:p>
        <w:p w14:paraId="24899A31" w14:textId="77777777" w:rsidR="00382F71" w:rsidRDefault="00000000">
          <w:pPr>
            <w:pStyle w:val="TOC3"/>
            <w:numPr>
              <w:ilvl w:val="2"/>
              <w:numId w:val="9"/>
            </w:numPr>
            <w:tabs>
              <w:tab w:val="left" w:pos="1842"/>
              <w:tab w:val="left" w:leader="dot" w:pos="9475"/>
            </w:tabs>
            <w:rPr>
              <w:rFonts w:ascii="Calibri" w:eastAsia="Calibri"/>
            </w:rPr>
          </w:pPr>
          <w:hyperlink w:anchor="_bookmark527" w:history="1">
            <w:r>
              <w:t>什么是可变、不可变类型？</w:t>
            </w:r>
            <w:r>
              <w:rPr>
                <w:rFonts w:ascii="Times New Roman" w:eastAsia="Times New Roman"/>
              </w:rPr>
              <w:tab/>
            </w:r>
            <w:r>
              <w:rPr>
                <w:rFonts w:ascii="Calibri" w:eastAsia="Calibri"/>
              </w:rPr>
              <w:t>229</w:t>
            </w:r>
          </w:hyperlink>
        </w:p>
        <w:p w14:paraId="4DED1DDF" w14:textId="77777777" w:rsidR="00382F71" w:rsidRDefault="00000000">
          <w:pPr>
            <w:pStyle w:val="TOC3"/>
            <w:numPr>
              <w:ilvl w:val="2"/>
              <w:numId w:val="9"/>
            </w:numPr>
            <w:tabs>
              <w:tab w:val="left" w:pos="1842"/>
              <w:tab w:val="left" w:leader="dot" w:pos="9475"/>
            </w:tabs>
            <w:spacing w:after="20"/>
            <w:rPr>
              <w:rFonts w:ascii="Calibri" w:eastAsia="Calibri"/>
            </w:rPr>
          </w:pPr>
          <w:hyperlink w:anchor="_bookmark528" w:history="1">
            <w:r>
              <w:t>存入字典里的数据有没有先后排序？</w:t>
            </w:r>
            <w:r>
              <w:rPr>
                <w:rFonts w:ascii="Times New Roman" w:eastAsia="Times New Roman"/>
              </w:rPr>
              <w:tab/>
            </w:r>
            <w:r>
              <w:rPr>
                <w:rFonts w:ascii="Calibri" w:eastAsia="Calibri"/>
              </w:rPr>
              <w:t>229</w:t>
            </w:r>
          </w:hyperlink>
        </w:p>
        <w:p w14:paraId="1C9FC636" w14:textId="77777777" w:rsidR="00382F71" w:rsidRDefault="00000000">
          <w:pPr>
            <w:pStyle w:val="TOC3"/>
            <w:numPr>
              <w:ilvl w:val="2"/>
              <w:numId w:val="9"/>
            </w:numPr>
            <w:tabs>
              <w:tab w:val="left" w:pos="1842"/>
              <w:tab w:val="left" w:leader="dot" w:pos="9475"/>
            </w:tabs>
            <w:spacing w:before="49"/>
            <w:rPr>
              <w:rFonts w:ascii="Calibri" w:eastAsia="Calibri"/>
            </w:rPr>
          </w:pPr>
          <w:hyperlink w:anchor="_bookmark529" w:history="1">
            <w:r>
              <w:t>字典推导式？</w:t>
            </w:r>
            <w:r>
              <w:rPr>
                <w:rFonts w:ascii="Times New Roman" w:eastAsia="Times New Roman"/>
              </w:rPr>
              <w:tab/>
            </w:r>
            <w:r>
              <w:rPr>
                <w:rFonts w:ascii="Calibri" w:eastAsia="Calibri"/>
              </w:rPr>
              <w:t>229</w:t>
            </w:r>
          </w:hyperlink>
        </w:p>
        <w:p w14:paraId="3883C30F" w14:textId="77777777" w:rsidR="00382F71" w:rsidRDefault="00000000">
          <w:pPr>
            <w:pStyle w:val="TOC3"/>
            <w:tabs>
              <w:tab w:val="left" w:leader="dot" w:pos="9475"/>
            </w:tabs>
            <w:spacing w:line="417" w:lineRule="auto"/>
            <w:ind w:left="1311" w:right="350" w:firstLine="0"/>
            <w:rPr>
              <w:rFonts w:ascii="Calibri" w:eastAsia="Calibri" w:hAnsi="Calibri"/>
            </w:rPr>
          </w:pPr>
          <w:hyperlink w:anchor="_bookmark530" w:history="1">
            <w:r>
              <w:rPr>
                <w:rFonts w:ascii="Calibri" w:eastAsia="Calibri" w:hAnsi="Calibri"/>
              </w:rPr>
              <w:t>8</w:t>
            </w:r>
          </w:hyperlink>
          <w:hyperlink w:anchor="_bookmark530" w:history="1">
            <w:r>
              <w:rPr>
                <w:rFonts w:ascii="Calibri" w:eastAsia="Calibri" w:hAnsi="Calibri"/>
              </w:rPr>
              <w:t>.4.7</w:t>
            </w:r>
            <w:r>
              <w:rPr>
                <w:rFonts w:ascii="Calibri" w:eastAsia="Calibri" w:hAnsi="Calibri"/>
                <w:spacing w:val="19"/>
              </w:rPr>
              <w:t xml:space="preserve"> </w:t>
            </w:r>
            <w:r>
              <w:t>现有字典</w:t>
            </w:r>
            <w:r>
              <w:rPr>
                <w:spacing w:val="8"/>
              </w:rPr>
              <w:t xml:space="preserve"> </w:t>
            </w:r>
            <w:r>
              <w:rPr>
                <w:rFonts w:ascii="Calibri" w:eastAsia="Calibri" w:hAnsi="Calibri"/>
              </w:rPr>
              <w:t>d={</w:t>
            </w:r>
            <w:r>
              <w:t>‘</w:t>
            </w:r>
            <w:r>
              <w:rPr>
                <w:rFonts w:ascii="Calibri" w:eastAsia="Calibri" w:hAnsi="Calibri"/>
              </w:rPr>
              <w:t>a</w:t>
            </w:r>
            <w:r>
              <w:t>’</w:t>
            </w:r>
            <w:r>
              <w:rPr>
                <w:rFonts w:ascii="Calibri" w:eastAsia="Calibri" w:hAnsi="Calibri"/>
              </w:rPr>
              <w:t>:24</w:t>
            </w:r>
            <w:r>
              <w:t>，</w:t>
            </w:r>
            <w:proofErr w:type="gramStart"/>
            <w:r>
              <w:t>’</w:t>
            </w:r>
            <w:proofErr w:type="gramEnd"/>
            <w:r>
              <w:rPr>
                <w:rFonts w:ascii="Calibri" w:eastAsia="Calibri" w:hAnsi="Calibri"/>
              </w:rPr>
              <w:t>g</w:t>
            </w:r>
            <w:proofErr w:type="gramStart"/>
            <w:r>
              <w:t>’</w:t>
            </w:r>
            <w:proofErr w:type="gramEnd"/>
            <w:r>
              <w:rPr>
                <w:rFonts w:ascii="Calibri" w:eastAsia="Calibri" w:hAnsi="Calibri"/>
              </w:rPr>
              <w:t>:52</w:t>
            </w:r>
            <w:r>
              <w:t>，</w:t>
            </w:r>
            <w:proofErr w:type="gramStart"/>
            <w:r>
              <w:t>’</w:t>
            </w:r>
            <w:proofErr w:type="gramEnd"/>
            <w:r>
              <w:rPr>
                <w:rFonts w:ascii="Calibri" w:eastAsia="Calibri" w:hAnsi="Calibri"/>
              </w:rPr>
              <w:t>l</w:t>
            </w:r>
            <w:proofErr w:type="gramStart"/>
            <w:r>
              <w:t>’</w:t>
            </w:r>
            <w:proofErr w:type="gramEnd"/>
            <w:r>
              <w:rPr>
                <w:rFonts w:ascii="Calibri" w:eastAsia="Calibri" w:hAnsi="Calibri"/>
              </w:rPr>
              <w:t>:12</w:t>
            </w:r>
            <w:r>
              <w:t>，</w:t>
            </w:r>
            <w:proofErr w:type="gramStart"/>
            <w:r>
              <w:t>’</w:t>
            </w:r>
            <w:proofErr w:type="gramEnd"/>
            <w:r>
              <w:rPr>
                <w:rFonts w:ascii="Calibri" w:eastAsia="Calibri" w:hAnsi="Calibri"/>
              </w:rPr>
              <w:t>k</w:t>
            </w:r>
            <w:proofErr w:type="gramStart"/>
            <w:r>
              <w:t>’</w:t>
            </w:r>
            <w:proofErr w:type="gramEnd"/>
            <w:r>
              <w:rPr>
                <w:rFonts w:ascii="Calibri" w:eastAsia="Calibri" w:hAnsi="Calibri"/>
              </w:rPr>
              <w:t>:33}</w:t>
            </w:r>
            <w:r>
              <w:t>请按字</w:t>
            </w:r>
            <w:r>
              <w:rPr>
                <w:spacing w:val="8"/>
              </w:rPr>
              <w:t xml:space="preserve"> </w:t>
            </w:r>
            <w:r>
              <w:t>典中的</w:t>
            </w:r>
            <w:r>
              <w:rPr>
                <w:spacing w:val="9"/>
              </w:rPr>
              <w:t xml:space="preserve"> </w:t>
            </w:r>
            <w:r>
              <w:rPr>
                <w:rFonts w:ascii="Calibri" w:eastAsia="Calibri" w:hAnsi="Calibri"/>
              </w:rPr>
              <w:t>value</w:t>
            </w:r>
            <w:r>
              <w:rPr>
                <w:rFonts w:ascii="Calibri" w:eastAsia="Calibri" w:hAnsi="Calibri"/>
                <w:spacing w:val="13"/>
              </w:rPr>
              <w:t xml:space="preserve"> </w:t>
            </w:r>
            <w:r>
              <w:t>值进行排</w:t>
            </w:r>
          </w:hyperlink>
          <w:r>
            <w:t>序？</w:t>
          </w:r>
          <w:r>
            <w:rPr>
              <w:rFonts w:ascii="Times New Roman" w:eastAsia="Times New Roman" w:hAnsi="Times New Roman"/>
            </w:rPr>
            <w:tab/>
          </w:r>
          <w:r>
            <w:rPr>
              <w:rFonts w:ascii="Calibri" w:eastAsia="Calibri" w:hAnsi="Calibri"/>
              <w:spacing w:val="-1"/>
            </w:rPr>
            <w:t>229</w:t>
          </w:r>
        </w:p>
        <w:p w14:paraId="31DEEE31" w14:textId="77777777" w:rsidR="00382F71" w:rsidRDefault="00000000">
          <w:pPr>
            <w:pStyle w:val="TOC2"/>
            <w:tabs>
              <w:tab w:val="left" w:leader="dot" w:pos="9473"/>
            </w:tabs>
            <w:spacing w:before="0" w:line="269" w:lineRule="exact"/>
            <w:ind w:left="891" w:firstLine="0"/>
          </w:pPr>
          <w:hyperlink w:anchor="_bookmark531" w:history="1">
            <w:r>
              <w:t>8.5</w:t>
            </w:r>
            <w:r>
              <w:rPr>
                <w:spacing w:val="55"/>
              </w:rPr>
              <w:t xml:space="preserve"> </w:t>
            </w:r>
            <w:r>
              <w:rPr>
                <w:rFonts w:ascii="宋体" w:eastAsia="宋体" w:hint="eastAsia"/>
              </w:rPr>
              <w:t>字符串</w:t>
            </w:r>
            <w:r>
              <w:rPr>
                <w:rFonts w:ascii="Times New Roman" w:eastAsia="Times New Roman"/>
              </w:rPr>
              <w:tab/>
            </w:r>
            <w:r>
              <w:t>229</w:t>
            </w:r>
          </w:hyperlink>
        </w:p>
        <w:p w14:paraId="50649C2D" w14:textId="77777777" w:rsidR="00382F71" w:rsidRDefault="00000000">
          <w:pPr>
            <w:pStyle w:val="TOC3"/>
            <w:numPr>
              <w:ilvl w:val="2"/>
              <w:numId w:val="10"/>
            </w:numPr>
            <w:tabs>
              <w:tab w:val="left" w:pos="1842"/>
              <w:tab w:val="left" w:leader="dot" w:pos="9473"/>
            </w:tabs>
            <w:rPr>
              <w:rFonts w:ascii="Calibri" w:eastAsia="Calibri"/>
            </w:rPr>
          </w:pPr>
          <w:hyperlink w:anchor="_bookmark532" w:history="1">
            <w:r>
              <w:rPr>
                <w:w w:val="95"/>
              </w:rPr>
              <w:t>什么是</w:t>
            </w:r>
            <w:r>
              <w:rPr>
                <w:spacing w:val="-5"/>
                <w:w w:val="95"/>
              </w:rPr>
              <w:t xml:space="preserve"> </w:t>
            </w:r>
            <w:r>
              <w:rPr>
                <w:rFonts w:ascii="Calibri" w:eastAsia="Calibri"/>
                <w:w w:val="95"/>
              </w:rPr>
              <w:t>Python</w:t>
            </w:r>
            <w:r>
              <w:rPr>
                <w:rFonts w:ascii="Calibri" w:eastAsia="Calibri"/>
                <w:spacing w:val="49"/>
              </w:rPr>
              <w:t xml:space="preserve"> </w:t>
            </w:r>
            <w:r>
              <w:rPr>
                <w:w w:val="95"/>
              </w:rPr>
              <w:t>字符串</w:t>
            </w:r>
            <w:r>
              <w:rPr>
                <w:rFonts w:ascii="Times New Roman" w:eastAsia="Times New Roman"/>
                <w:w w:val="95"/>
              </w:rPr>
              <w:tab/>
            </w:r>
            <w:r>
              <w:rPr>
                <w:rFonts w:ascii="Calibri" w:eastAsia="Calibri"/>
              </w:rPr>
              <w:t>229</w:t>
            </w:r>
          </w:hyperlink>
        </w:p>
        <w:p w14:paraId="3EC8440A" w14:textId="77777777" w:rsidR="00382F71" w:rsidRDefault="00000000">
          <w:pPr>
            <w:pStyle w:val="TOC3"/>
            <w:numPr>
              <w:ilvl w:val="2"/>
              <w:numId w:val="10"/>
            </w:numPr>
            <w:tabs>
              <w:tab w:val="left" w:pos="1842"/>
              <w:tab w:val="left" w:leader="dot" w:pos="9473"/>
            </w:tabs>
            <w:rPr>
              <w:rFonts w:ascii="Calibri" w:eastAsia="Calibri"/>
            </w:rPr>
          </w:pPr>
          <w:hyperlink w:anchor="_bookmark533" w:history="1">
            <w:r>
              <w:t>如何理解</w:t>
            </w:r>
            <w:r>
              <w:rPr>
                <w:spacing w:val="-2"/>
              </w:rPr>
              <w:t xml:space="preserve"> </w:t>
            </w:r>
            <w:r>
              <w:rPr>
                <w:rFonts w:ascii="Calibri" w:eastAsia="Calibri"/>
              </w:rPr>
              <w:t>Python</w:t>
            </w:r>
            <w:r>
              <w:rPr>
                <w:rFonts w:ascii="Calibri" w:eastAsia="Calibri"/>
                <w:spacing w:val="55"/>
              </w:rPr>
              <w:t xml:space="preserve"> </w:t>
            </w:r>
            <w:r>
              <w:t>中字符串中的</w:t>
            </w:r>
            <w:r>
              <w:rPr>
                <w:rFonts w:ascii="Calibri" w:eastAsia="Calibri"/>
              </w:rPr>
              <w:t>\</w:t>
            </w:r>
            <w:r>
              <w:t>字符？</w:t>
            </w:r>
            <w:r>
              <w:rPr>
                <w:rFonts w:ascii="Times New Roman" w:eastAsia="Times New Roman"/>
              </w:rPr>
              <w:tab/>
            </w:r>
            <w:r>
              <w:rPr>
                <w:rFonts w:ascii="Calibri" w:eastAsia="Calibri"/>
              </w:rPr>
              <w:t>229</w:t>
            </w:r>
          </w:hyperlink>
        </w:p>
        <w:p w14:paraId="23E6F75F" w14:textId="77777777" w:rsidR="00382F71" w:rsidRDefault="00000000">
          <w:pPr>
            <w:pStyle w:val="TOC3"/>
            <w:numPr>
              <w:ilvl w:val="2"/>
              <w:numId w:val="10"/>
            </w:numPr>
            <w:tabs>
              <w:tab w:val="left" w:pos="1842"/>
              <w:tab w:val="left" w:leader="dot" w:pos="9475"/>
            </w:tabs>
            <w:spacing w:before="198"/>
            <w:rPr>
              <w:rFonts w:ascii="Calibri" w:eastAsia="Calibri" w:hAnsi="Calibri"/>
            </w:rPr>
          </w:pPr>
          <w:hyperlink w:anchor="_bookmark534" w:history="1">
            <w:r>
              <w:t>请反转字符串“</w:t>
            </w:r>
            <w:r>
              <w:rPr>
                <w:rFonts w:ascii="Calibri" w:eastAsia="Calibri" w:hAnsi="Calibri"/>
              </w:rPr>
              <w:t>aStr</w:t>
            </w:r>
            <w:r>
              <w:t>”</w:t>
            </w:r>
            <w:r>
              <w:rPr>
                <w:rFonts w:ascii="Calibri" w:eastAsia="Calibri" w:hAnsi="Calibri"/>
              </w:rPr>
              <w:t>?</w:t>
            </w:r>
            <w:r>
              <w:rPr>
                <w:rFonts w:ascii="Times New Roman" w:eastAsia="Times New Roman" w:hAnsi="Times New Roman"/>
              </w:rPr>
              <w:tab/>
            </w:r>
            <w:r>
              <w:rPr>
                <w:rFonts w:ascii="Calibri" w:eastAsia="Calibri" w:hAnsi="Calibri"/>
              </w:rPr>
              <w:t>230</w:t>
            </w:r>
          </w:hyperlink>
        </w:p>
        <w:p w14:paraId="6EACB2C7" w14:textId="77777777" w:rsidR="00382F71" w:rsidRDefault="00000000">
          <w:pPr>
            <w:pStyle w:val="TOC3"/>
            <w:numPr>
              <w:ilvl w:val="2"/>
              <w:numId w:val="10"/>
            </w:numPr>
            <w:tabs>
              <w:tab w:val="left" w:pos="1842"/>
              <w:tab w:val="left" w:leader="dot" w:pos="9475"/>
            </w:tabs>
            <w:rPr>
              <w:rFonts w:ascii="Calibri" w:eastAsia="Calibri"/>
            </w:rPr>
          </w:pPr>
          <w:hyperlink w:anchor="_bookmark535" w:history="1">
            <w:r>
              <w:t>请按</w:t>
            </w:r>
            <w:r>
              <w:rPr>
                <w:spacing w:val="-2"/>
              </w:rPr>
              <w:t xml:space="preserve"> </w:t>
            </w:r>
            <w:r>
              <w:rPr>
                <w:rFonts w:ascii="Calibri" w:eastAsia="Calibri"/>
              </w:rPr>
              <w:t>alist</w:t>
            </w:r>
            <w:r>
              <w:rPr>
                <w:rFonts w:ascii="Calibri" w:eastAsia="Calibri"/>
                <w:spacing w:val="52"/>
              </w:rPr>
              <w:t xml:space="preserve"> </w:t>
            </w:r>
            <w:r>
              <w:t>中元素的</w:t>
            </w:r>
            <w:r>
              <w:rPr>
                <w:spacing w:val="-1"/>
              </w:rPr>
              <w:t xml:space="preserve"> </w:t>
            </w:r>
            <w:r>
              <w:rPr>
                <w:rFonts w:ascii="Calibri" w:eastAsia="Calibri"/>
              </w:rPr>
              <w:t>age</w:t>
            </w:r>
            <w:r>
              <w:rPr>
                <w:rFonts w:ascii="Calibri" w:eastAsia="Calibri"/>
                <w:spacing w:val="54"/>
              </w:rPr>
              <w:t xml:space="preserve"> </w:t>
            </w:r>
            <w:r>
              <w:t>由大到小排序</w:t>
            </w:r>
            <w:r>
              <w:rPr>
                <w:rFonts w:ascii="Times New Roman" w:eastAsia="Times New Roman"/>
              </w:rPr>
              <w:tab/>
            </w:r>
            <w:r>
              <w:rPr>
                <w:rFonts w:ascii="Calibri" w:eastAsia="Calibri"/>
              </w:rPr>
              <w:t>230</w:t>
            </w:r>
          </w:hyperlink>
        </w:p>
        <w:p w14:paraId="72537021" w14:textId="77777777" w:rsidR="00382F71" w:rsidRDefault="00000000">
          <w:pPr>
            <w:pStyle w:val="TOC2"/>
            <w:tabs>
              <w:tab w:val="left" w:leader="dot" w:pos="9473"/>
            </w:tabs>
            <w:ind w:left="891" w:firstLine="0"/>
          </w:pPr>
          <w:hyperlink w:anchor="_bookmark536" w:history="1">
            <w:r>
              <w:t>8.6</w:t>
            </w:r>
            <w:r>
              <w:rPr>
                <w:spacing w:val="55"/>
              </w:rPr>
              <w:t xml:space="preserve"> </w:t>
            </w:r>
            <w:r>
              <w:rPr>
                <w:rFonts w:ascii="宋体" w:eastAsia="宋体" w:hint="eastAsia"/>
              </w:rPr>
              <w:t>列表</w:t>
            </w:r>
            <w:r>
              <w:rPr>
                <w:rFonts w:ascii="Times New Roman" w:eastAsia="Times New Roman"/>
              </w:rPr>
              <w:tab/>
            </w:r>
            <w:r>
              <w:t>230</w:t>
            </w:r>
          </w:hyperlink>
        </w:p>
        <w:p w14:paraId="06019B4D" w14:textId="77777777" w:rsidR="00382F71" w:rsidRDefault="00000000">
          <w:pPr>
            <w:pStyle w:val="TOC3"/>
            <w:numPr>
              <w:ilvl w:val="2"/>
              <w:numId w:val="11"/>
            </w:numPr>
            <w:tabs>
              <w:tab w:val="left" w:pos="1842"/>
              <w:tab w:val="left" w:leader="dot" w:pos="9473"/>
            </w:tabs>
            <w:rPr>
              <w:rFonts w:ascii="Calibri" w:eastAsia="Calibri"/>
            </w:rPr>
          </w:pPr>
          <w:hyperlink w:anchor="_bookmark537" w:history="1">
            <w:r>
              <w:rPr>
                <w:w w:val="95"/>
              </w:rPr>
              <w:t>什么是</w:t>
            </w:r>
            <w:r>
              <w:rPr>
                <w:spacing w:val="-20"/>
                <w:w w:val="95"/>
              </w:rPr>
              <w:t xml:space="preserve"> </w:t>
            </w:r>
            <w:r>
              <w:rPr>
                <w:rFonts w:ascii="Calibri" w:eastAsia="Calibri"/>
                <w:w w:val="95"/>
              </w:rPr>
              <w:t>Python</w:t>
            </w:r>
            <w:r>
              <w:rPr>
                <w:rFonts w:ascii="Calibri" w:eastAsia="Calibri"/>
                <w:spacing w:val="35"/>
                <w:w w:val="95"/>
              </w:rPr>
              <w:t xml:space="preserve"> </w:t>
            </w:r>
            <w:r>
              <w:rPr>
                <w:w w:val="95"/>
              </w:rPr>
              <w:t>中的</w:t>
            </w:r>
            <w:r>
              <w:rPr>
                <w:spacing w:val="-15"/>
                <w:w w:val="95"/>
              </w:rPr>
              <w:t xml:space="preserve"> </w:t>
            </w:r>
            <w:r>
              <w:rPr>
                <w:rFonts w:ascii="Calibri" w:eastAsia="Calibri"/>
                <w:w w:val="95"/>
              </w:rPr>
              <w:t>list</w:t>
            </w:r>
            <w:r>
              <w:rPr>
                <w:rFonts w:ascii="Times New Roman" w:eastAsia="Times New Roman"/>
                <w:w w:val="95"/>
              </w:rPr>
              <w:tab/>
            </w:r>
            <w:r>
              <w:rPr>
                <w:rFonts w:ascii="Calibri" w:eastAsia="Calibri"/>
              </w:rPr>
              <w:t>230</w:t>
            </w:r>
          </w:hyperlink>
        </w:p>
        <w:p w14:paraId="06AF8F73" w14:textId="77777777" w:rsidR="00382F71" w:rsidRDefault="00000000">
          <w:pPr>
            <w:pStyle w:val="TOC3"/>
            <w:numPr>
              <w:ilvl w:val="2"/>
              <w:numId w:val="11"/>
            </w:numPr>
            <w:tabs>
              <w:tab w:val="left" w:pos="1842"/>
              <w:tab w:val="left" w:leader="dot" w:pos="9475"/>
            </w:tabs>
            <w:rPr>
              <w:rFonts w:ascii="Calibri" w:eastAsia="Calibri"/>
            </w:rPr>
          </w:pPr>
          <w:hyperlink w:anchor="_bookmark538" w:history="1">
            <w:r>
              <w:t>列表增加</w:t>
            </w:r>
            <w:r>
              <w:rPr>
                <w:rFonts w:ascii="Times New Roman" w:eastAsia="Times New Roman"/>
              </w:rPr>
              <w:tab/>
            </w:r>
            <w:r>
              <w:rPr>
                <w:rFonts w:ascii="Calibri" w:eastAsia="Calibri"/>
              </w:rPr>
              <w:t>230</w:t>
            </w:r>
          </w:hyperlink>
        </w:p>
        <w:p w14:paraId="181EE447" w14:textId="77777777" w:rsidR="00382F71" w:rsidRDefault="00000000">
          <w:pPr>
            <w:pStyle w:val="TOC3"/>
            <w:numPr>
              <w:ilvl w:val="2"/>
              <w:numId w:val="11"/>
            </w:numPr>
            <w:tabs>
              <w:tab w:val="left" w:pos="1842"/>
              <w:tab w:val="left" w:leader="dot" w:pos="9475"/>
            </w:tabs>
            <w:rPr>
              <w:rFonts w:ascii="Calibri" w:eastAsia="Calibri"/>
            </w:rPr>
          </w:pPr>
          <w:hyperlink w:anchor="_bookmark539" w:history="1">
            <w:r>
              <w:t>取值和修改取值：列表名</w:t>
            </w:r>
            <w:r>
              <w:rPr>
                <w:rFonts w:ascii="Calibri" w:eastAsia="Calibri"/>
              </w:rPr>
              <w:t>[index]</w:t>
            </w:r>
            <w:r>
              <w:rPr>
                <w:rFonts w:ascii="Calibri" w:eastAsia="Calibri"/>
                <w:spacing w:val="49"/>
              </w:rPr>
              <w:t xml:space="preserve"> </w:t>
            </w:r>
            <w:r>
              <w:t>：根据下标来取值。</w:t>
            </w:r>
            <w:r>
              <w:rPr>
                <w:rFonts w:ascii="Times New Roman" w:eastAsia="Times New Roman"/>
              </w:rPr>
              <w:tab/>
            </w:r>
            <w:r>
              <w:rPr>
                <w:rFonts w:ascii="Calibri" w:eastAsia="Calibri"/>
              </w:rPr>
              <w:t>231</w:t>
            </w:r>
          </w:hyperlink>
        </w:p>
        <w:p w14:paraId="742845CA" w14:textId="77777777" w:rsidR="00382F71" w:rsidRDefault="00000000">
          <w:pPr>
            <w:pStyle w:val="TOC3"/>
            <w:numPr>
              <w:ilvl w:val="2"/>
              <w:numId w:val="11"/>
            </w:numPr>
            <w:tabs>
              <w:tab w:val="left" w:pos="1784"/>
              <w:tab w:val="left" w:leader="dot" w:pos="9475"/>
            </w:tabs>
            <w:ind w:left="1784" w:hanging="473"/>
            <w:rPr>
              <w:rFonts w:ascii="Calibri" w:eastAsia="Calibri"/>
            </w:rPr>
          </w:pPr>
          <w:hyperlink w:anchor="_bookmark540" w:history="1">
            <w:r>
              <w:rPr>
                <w:rFonts w:ascii="Calibri" w:eastAsia="Calibri"/>
              </w:rPr>
              <w:t>32.</w:t>
            </w:r>
            <w:r>
              <w:t>删除</w:t>
            </w:r>
            <w:r>
              <w:rPr>
                <w:spacing w:val="-5"/>
              </w:rPr>
              <w:t xml:space="preserve"> </w:t>
            </w:r>
            <w:r>
              <w:rPr>
                <w:rFonts w:ascii="Calibri" w:eastAsia="Calibri"/>
              </w:rPr>
              <w:t>del</w:t>
            </w:r>
            <w:r>
              <w:rPr>
                <w:rFonts w:ascii="Calibri" w:eastAsia="Calibri"/>
                <w:spacing w:val="51"/>
              </w:rPr>
              <w:t xml:space="preserve"> </w:t>
            </w:r>
            <w:r>
              <w:t>列表名</w:t>
            </w:r>
            <w:r>
              <w:rPr>
                <w:rFonts w:ascii="Calibri" w:eastAsia="Calibri"/>
              </w:rPr>
              <w:t>[index]</w:t>
            </w:r>
            <w:r>
              <w:t>：删除指定索引的数据。</w:t>
            </w:r>
            <w:r>
              <w:rPr>
                <w:rFonts w:ascii="Times New Roman" w:eastAsia="Times New Roman"/>
              </w:rPr>
              <w:tab/>
            </w:r>
            <w:r>
              <w:rPr>
                <w:rFonts w:ascii="Calibri" w:eastAsia="Calibri"/>
              </w:rPr>
              <w:t>231</w:t>
            </w:r>
          </w:hyperlink>
        </w:p>
        <w:p w14:paraId="480A59F5" w14:textId="77777777" w:rsidR="00382F71" w:rsidRDefault="00000000">
          <w:pPr>
            <w:pStyle w:val="TOC3"/>
            <w:numPr>
              <w:ilvl w:val="2"/>
              <w:numId w:val="11"/>
            </w:numPr>
            <w:tabs>
              <w:tab w:val="left" w:pos="1842"/>
              <w:tab w:val="left" w:leader="dot" w:pos="9475"/>
            </w:tabs>
            <w:rPr>
              <w:rFonts w:ascii="Calibri" w:eastAsia="Calibri"/>
            </w:rPr>
          </w:pPr>
          <w:hyperlink w:anchor="_bookmark541" w:history="1">
            <w:r>
              <w:t>列表名</w:t>
            </w:r>
            <w:r>
              <w:rPr>
                <w:rFonts w:ascii="Calibri" w:eastAsia="Calibri"/>
              </w:rPr>
              <w:t>.remove(</w:t>
            </w:r>
            <w:r>
              <w:t>数据</w:t>
            </w:r>
            <w:r>
              <w:rPr>
                <w:rFonts w:ascii="Calibri" w:eastAsia="Calibri"/>
              </w:rPr>
              <w:t>)</w:t>
            </w:r>
            <w:r>
              <w:t>：删除第一个出现的指定数据。</w:t>
            </w:r>
            <w:r>
              <w:rPr>
                <w:rFonts w:ascii="Times New Roman" w:eastAsia="Times New Roman"/>
              </w:rPr>
              <w:tab/>
            </w:r>
            <w:r>
              <w:rPr>
                <w:rFonts w:ascii="Calibri" w:eastAsia="Calibri"/>
              </w:rPr>
              <w:t>232</w:t>
            </w:r>
          </w:hyperlink>
        </w:p>
        <w:p w14:paraId="5029E458" w14:textId="77777777" w:rsidR="00382F71" w:rsidRDefault="00000000">
          <w:pPr>
            <w:pStyle w:val="TOC3"/>
            <w:numPr>
              <w:ilvl w:val="2"/>
              <w:numId w:val="11"/>
            </w:numPr>
            <w:tabs>
              <w:tab w:val="left" w:pos="1784"/>
              <w:tab w:val="left" w:leader="dot" w:pos="9475"/>
            </w:tabs>
            <w:ind w:left="1784" w:hanging="473"/>
            <w:rPr>
              <w:rFonts w:ascii="Calibri" w:eastAsia="Calibri"/>
            </w:rPr>
          </w:pPr>
          <w:hyperlink w:anchor="_bookmark542" w:history="1">
            <w:r>
              <w:rPr>
                <w:rFonts w:ascii="Calibri" w:eastAsia="Calibri"/>
              </w:rPr>
              <w:t>34.</w:t>
            </w:r>
            <w:r>
              <w:t>列表名</w:t>
            </w:r>
            <w:r>
              <w:rPr>
                <w:rFonts w:ascii="Calibri" w:eastAsia="Calibri"/>
              </w:rPr>
              <w:t>.pop()</w:t>
            </w:r>
            <w:r>
              <w:t>：删除末尾的数据</w:t>
            </w:r>
            <w:r>
              <w:rPr>
                <w:rFonts w:ascii="Calibri" w:eastAsia="Calibri"/>
              </w:rPr>
              <w:t>,</w:t>
            </w:r>
            <w:r>
              <w:t>返回值</w:t>
            </w:r>
            <w:r>
              <w:rPr>
                <w:rFonts w:ascii="Calibri" w:eastAsia="Calibri"/>
              </w:rPr>
              <w:t>:</w:t>
            </w:r>
            <w:r>
              <w:rPr>
                <w:rFonts w:ascii="Calibri" w:eastAsia="Calibri"/>
                <w:spacing w:val="49"/>
              </w:rPr>
              <w:t xml:space="preserve"> </w:t>
            </w:r>
            <w:r>
              <w:t>返回被删除的元素。</w:t>
            </w:r>
            <w:r>
              <w:rPr>
                <w:rFonts w:ascii="Times New Roman" w:eastAsia="Times New Roman"/>
              </w:rPr>
              <w:tab/>
            </w:r>
            <w:r>
              <w:rPr>
                <w:rFonts w:ascii="Calibri" w:eastAsia="Calibri"/>
              </w:rPr>
              <w:t>232</w:t>
            </w:r>
          </w:hyperlink>
        </w:p>
        <w:p w14:paraId="7229E3B9" w14:textId="77777777" w:rsidR="00382F71" w:rsidRDefault="00000000">
          <w:pPr>
            <w:pStyle w:val="TOC3"/>
            <w:numPr>
              <w:ilvl w:val="2"/>
              <w:numId w:val="11"/>
            </w:numPr>
            <w:tabs>
              <w:tab w:val="left" w:pos="1842"/>
              <w:tab w:val="left" w:leader="dot" w:pos="9475"/>
            </w:tabs>
            <w:rPr>
              <w:rFonts w:ascii="Calibri" w:eastAsia="Calibri"/>
            </w:rPr>
          </w:pPr>
          <w:hyperlink w:anchor="_bookmark543" w:history="1">
            <w:r>
              <w:t>列表名</w:t>
            </w:r>
            <w:r>
              <w:rPr>
                <w:rFonts w:ascii="Calibri" w:eastAsia="Calibri"/>
              </w:rPr>
              <w:t>.pop(index)</w:t>
            </w:r>
            <w:r>
              <w:t>：删除指定索引的数据，返回被删除的元素。</w:t>
            </w:r>
            <w:r>
              <w:rPr>
                <w:rFonts w:ascii="Times New Roman" w:eastAsia="Times New Roman"/>
              </w:rPr>
              <w:tab/>
            </w:r>
            <w:r>
              <w:rPr>
                <w:rFonts w:ascii="Calibri" w:eastAsia="Calibri"/>
              </w:rPr>
              <w:t>232</w:t>
            </w:r>
          </w:hyperlink>
        </w:p>
        <w:p w14:paraId="4C1235A7" w14:textId="77777777" w:rsidR="00382F71" w:rsidRDefault="00000000">
          <w:pPr>
            <w:pStyle w:val="TOC3"/>
            <w:numPr>
              <w:ilvl w:val="2"/>
              <w:numId w:val="11"/>
            </w:numPr>
            <w:tabs>
              <w:tab w:val="left" w:pos="1842"/>
              <w:tab w:val="left" w:leader="dot" w:pos="9473"/>
            </w:tabs>
            <w:rPr>
              <w:rFonts w:ascii="Calibri" w:eastAsia="Calibri"/>
            </w:rPr>
          </w:pPr>
          <w:hyperlink w:anchor="_bookmark544" w:history="1">
            <w:r>
              <w:t>列表名</w:t>
            </w:r>
            <w:r>
              <w:rPr>
                <w:rFonts w:ascii="Calibri" w:eastAsia="Calibri"/>
              </w:rPr>
              <w:t>.clear()</w:t>
            </w:r>
            <w:r>
              <w:t>：清空整个列表的元素。</w:t>
            </w:r>
            <w:r>
              <w:rPr>
                <w:rFonts w:ascii="Times New Roman" w:eastAsia="Times New Roman"/>
              </w:rPr>
              <w:tab/>
            </w:r>
            <w:r>
              <w:rPr>
                <w:rFonts w:ascii="Calibri" w:eastAsia="Calibri"/>
              </w:rPr>
              <w:t>232</w:t>
            </w:r>
          </w:hyperlink>
        </w:p>
        <w:p w14:paraId="71A134D6" w14:textId="77777777" w:rsidR="00382F71" w:rsidRDefault="00000000">
          <w:pPr>
            <w:pStyle w:val="TOC3"/>
            <w:numPr>
              <w:ilvl w:val="2"/>
              <w:numId w:val="11"/>
            </w:numPr>
            <w:tabs>
              <w:tab w:val="left" w:pos="1842"/>
              <w:tab w:val="left" w:leader="dot" w:pos="9475"/>
            </w:tabs>
            <w:rPr>
              <w:rFonts w:ascii="Calibri" w:eastAsia="Calibri"/>
            </w:rPr>
          </w:pPr>
          <w:hyperlink w:anchor="_bookmark545" w:history="1">
            <w:r>
              <w:t>排序列表名</w:t>
            </w:r>
            <w:r>
              <w:rPr>
                <w:rFonts w:ascii="Calibri" w:eastAsia="Calibri"/>
              </w:rPr>
              <w:t>.sort()</w:t>
            </w:r>
            <w:r>
              <w:t>：升序排序</w:t>
            </w:r>
            <w:r>
              <w:rPr>
                <w:spacing w:val="-5"/>
              </w:rPr>
              <w:t xml:space="preserve"> </w:t>
            </w:r>
            <w:r>
              <w:t>从小到大。</w:t>
            </w:r>
            <w:r>
              <w:rPr>
                <w:rFonts w:ascii="Times New Roman" w:eastAsia="Times New Roman"/>
              </w:rPr>
              <w:tab/>
            </w:r>
            <w:r>
              <w:rPr>
                <w:rFonts w:ascii="Calibri" w:eastAsia="Calibri"/>
              </w:rPr>
              <w:t>232</w:t>
            </w:r>
          </w:hyperlink>
        </w:p>
        <w:p w14:paraId="5074E888" w14:textId="77777777" w:rsidR="00382F71" w:rsidRDefault="00000000">
          <w:pPr>
            <w:pStyle w:val="TOC3"/>
            <w:numPr>
              <w:ilvl w:val="2"/>
              <w:numId w:val="11"/>
            </w:numPr>
            <w:tabs>
              <w:tab w:val="left" w:pos="1948"/>
              <w:tab w:val="left" w:leader="dot" w:pos="9473"/>
            </w:tabs>
            <w:ind w:left="1947" w:hanging="637"/>
            <w:rPr>
              <w:rFonts w:ascii="Calibri" w:eastAsia="Calibri"/>
            </w:rPr>
          </w:pPr>
          <w:hyperlink w:anchor="_bookmark546" w:history="1">
            <w:r>
              <w:t>列表名</w:t>
            </w:r>
            <w:r>
              <w:rPr>
                <w:rFonts w:ascii="Calibri" w:eastAsia="Calibri"/>
              </w:rPr>
              <w:t>.sort(reverse=True)</w:t>
            </w:r>
            <w:r>
              <w:t>：降序排序</w:t>
            </w:r>
            <w:r>
              <w:rPr>
                <w:spacing w:val="-13"/>
              </w:rPr>
              <w:t xml:space="preserve"> </w:t>
            </w:r>
            <w:r>
              <w:t>从大到小。</w:t>
            </w:r>
            <w:r>
              <w:rPr>
                <w:rFonts w:ascii="Times New Roman" w:eastAsia="Times New Roman"/>
              </w:rPr>
              <w:tab/>
            </w:r>
            <w:r>
              <w:rPr>
                <w:rFonts w:ascii="Calibri" w:eastAsia="Calibri"/>
              </w:rPr>
              <w:t>233</w:t>
            </w:r>
          </w:hyperlink>
        </w:p>
        <w:p w14:paraId="30098DBD" w14:textId="77777777" w:rsidR="00382F71" w:rsidRDefault="00000000">
          <w:pPr>
            <w:pStyle w:val="TOC3"/>
            <w:numPr>
              <w:ilvl w:val="2"/>
              <w:numId w:val="11"/>
            </w:numPr>
            <w:tabs>
              <w:tab w:val="left" w:pos="1948"/>
              <w:tab w:val="left" w:leader="dot" w:pos="9475"/>
            </w:tabs>
            <w:ind w:left="1947" w:hanging="637"/>
            <w:rPr>
              <w:rFonts w:ascii="Calibri" w:eastAsia="Calibri"/>
            </w:rPr>
          </w:pPr>
          <w:hyperlink w:anchor="_bookmark547" w:history="1">
            <w:r>
              <w:t>列表名</w:t>
            </w:r>
            <w:r>
              <w:rPr>
                <w:rFonts w:ascii="Calibri" w:eastAsia="Calibri"/>
              </w:rPr>
              <w:t>.reverse()</w:t>
            </w:r>
            <w:r>
              <w:t>：列表逆序、反转。</w:t>
            </w:r>
            <w:r>
              <w:rPr>
                <w:rFonts w:ascii="Times New Roman" w:eastAsia="Times New Roman"/>
              </w:rPr>
              <w:tab/>
            </w:r>
            <w:r>
              <w:rPr>
                <w:rFonts w:ascii="Calibri" w:eastAsia="Calibri"/>
              </w:rPr>
              <w:t>233</w:t>
            </w:r>
          </w:hyperlink>
        </w:p>
        <w:p w14:paraId="798F4773" w14:textId="77777777" w:rsidR="00382F71" w:rsidRDefault="00000000">
          <w:pPr>
            <w:pStyle w:val="TOC3"/>
            <w:numPr>
              <w:ilvl w:val="2"/>
              <w:numId w:val="11"/>
            </w:numPr>
            <w:tabs>
              <w:tab w:val="left" w:pos="1892"/>
              <w:tab w:val="left" w:leader="dot" w:pos="9475"/>
            </w:tabs>
            <w:ind w:left="1892" w:hanging="581"/>
            <w:rPr>
              <w:rFonts w:ascii="Calibri" w:eastAsia="Calibri"/>
            </w:rPr>
          </w:pPr>
          <w:hyperlink w:anchor="_bookmark548" w:history="1">
            <w:r>
              <w:rPr>
                <w:rFonts w:ascii="Calibri" w:eastAsia="Calibri"/>
              </w:rPr>
              <w:t>len(</w:t>
            </w:r>
            <w:r>
              <w:t>列表名</w:t>
            </w:r>
            <w:r>
              <w:rPr>
                <w:rFonts w:ascii="Calibri" w:eastAsia="Calibri"/>
              </w:rPr>
              <w:t>)</w:t>
            </w:r>
            <w:r>
              <w:t>：得到列表的长度。</w:t>
            </w:r>
            <w:r>
              <w:rPr>
                <w:rFonts w:ascii="Times New Roman" w:eastAsia="Times New Roman"/>
              </w:rPr>
              <w:tab/>
            </w:r>
            <w:r>
              <w:rPr>
                <w:rFonts w:ascii="Calibri" w:eastAsia="Calibri"/>
              </w:rPr>
              <w:t>233</w:t>
            </w:r>
          </w:hyperlink>
        </w:p>
        <w:p w14:paraId="08B50509" w14:textId="77777777" w:rsidR="00382F71" w:rsidRDefault="00000000">
          <w:pPr>
            <w:pStyle w:val="TOC3"/>
            <w:numPr>
              <w:ilvl w:val="2"/>
              <w:numId w:val="11"/>
            </w:numPr>
            <w:tabs>
              <w:tab w:val="left" w:pos="1948"/>
              <w:tab w:val="left" w:leader="dot" w:pos="9473"/>
            </w:tabs>
            <w:ind w:left="1947" w:hanging="637"/>
            <w:rPr>
              <w:rFonts w:ascii="Calibri" w:eastAsia="Calibri"/>
            </w:rPr>
          </w:pPr>
          <w:hyperlink w:anchor="_bookmark549" w:history="1">
            <w:r>
              <w:t>列表名</w:t>
            </w:r>
            <w:r>
              <w:rPr>
                <w:rFonts w:ascii="Calibri" w:eastAsia="Calibri"/>
              </w:rPr>
              <w:t>.count(</w:t>
            </w:r>
            <w:r>
              <w:t>数据</w:t>
            </w:r>
            <w:r>
              <w:rPr>
                <w:rFonts w:ascii="Calibri" w:eastAsia="Calibri"/>
              </w:rPr>
              <w:t>)</w:t>
            </w:r>
            <w:r>
              <w:t>：数据在列表中出现的次数。</w:t>
            </w:r>
            <w:r>
              <w:rPr>
                <w:rFonts w:ascii="Times New Roman" w:eastAsia="Times New Roman"/>
              </w:rPr>
              <w:tab/>
            </w:r>
            <w:r>
              <w:rPr>
                <w:rFonts w:ascii="Calibri" w:eastAsia="Calibri"/>
              </w:rPr>
              <w:t>233</w:t>
            </w:r>
          </w:hyperlink>
        </w:p>
        <w:p w14:paraId="238EE04B" w14:textId="77777777" w:rsidR="00382F71" w:rsidRDefault="00000000">
          <w:pPr>
            <w:pStyle w:val="TOC3"/>
            <w:numPr>
              <w:ilvl w:val="2"/>
              <w:numId w:val="11"/>
            </w:numPr>
            <w:tabs>
              <w:tab w:val="left" w:pos="1948"/>
              <w:tab w:val="left" w:leader="dot" w:pos="9475"/>
            </w:tabs>
            <w:spacing w:before="198"/>
            <w:ind w:left="1947" w:hanging="637"/>
            <w:rPr>
              <w:rFonts w:ascii="Calibri" w:eastAsia="Calibri"/>
            </w:rPr>
          </w:pPr>
          <w:hyperlink w:anchor="_bookmark550" w:history="1">
            <w:r>
              <w:t>列表名</w:t>
            </w:r>
            <w:r>
              <w:rPr>
                <w:rFonts w:ascii="Calibri" w:eastAsia="Calibri"/>
              </w:rPr>
              <w:t>.index(</w:t>
            </w:r>
            <w:r>
              <w:t>数据</w:t>
            </w:r>
            <w:r>
              <w:rPr>
                <w:rFonts w:ascii="Calibri" w:eastAsia="Calibri"/>
              </w:rPr>
              <w:t>)</w:t>
            </w:r>
            <w:r>
              <w:t>：数据在列表中首次出现时的索引，没有查到会报错。</w:t>
            </w:r>
            <w:r>
              <w:rPr>
                <w:rFonts w:ascii="Times New Roman" w:eastAsia="Times New Roman"/>
              </w:rPr>
              <w:tab/>
            </w:r>
            <w:r>
              <w:rPr>
                <w:rFonts w:ascii="Calibri" w:eastAsia="Calibri"/>
              </w:rPr>
              <w:t>233</w:t>
            </w:r>
          </w:hyperlink>
        </w:p>
        <w:p w14:paraId="3B3F75A9" w14:textId="77777777" w:rsidR="00382F71" w:rsidRDefault="00000000">
          <w:pPr>
            <w:pStyle w:val="TOC3"/>
            <w:numPr>
              <w:ilvl w:val="2"/>
              <w:numId w:val="11"/>
            </w:numPr>
            <w:tabs>
              <w:tab w:val="left" w:pos="1892"/>
              <w:tab w:val="left" w:leader="dot" w:pos="9475"/>
            </w:tabs>
            <w:ind w:left="1892" w:hanging="581"/>
            <w:rPr>
              <w:rFonts w:ascii="Calibri" w:eastAsia="Calibri"/>
            </w:rPr>
          </w:pPr>
          <w:hyperlink w:anchor="_bookmark551" w:history="1">
            <w:r>
              <w:rPr>
                <w:rFonts w:ascii="Calibri" w:eastAsia="Calibri"/>
              </w:rPr>
              <w:t>if</w:t>
            </w:r>
            <w:r>
              <w:rPr>
                <w:rFonts w:ascii="Calibri" w:eastAsia="Calibri"/>
                <w:spacing w:val="54"/>
              </w:rPr>
              <w:t xml:space="preserve"> </w:t>
            </w:r>
            <w:r>
              <w:t>数据</w:t>
            </w:r>
            <w:r>
              <w:rPr>
                <w:spacing w:val="-1"/>
              </w:rPr>
              <w:t xml:space="preserve"> </w:t>
            </w:r>
            <w:r>
              <w:rPr>
                <w:rFonts w:ascii="Calibri" w:eastAsia="Calibri"/>
              </w:rPr>
              <w:t>in</w:t>
            </w:r>
            <w:r>
              <w:rPr>
                <w:rFonts w:ascii="Calibri" w:eastAsia="Calibri"/>
                <w:spacing w:val="56"/>
              </w:rPr>
              <w:t xml:space="preserve"> </w:t>
            </w:r>
            <w:r>
              <w:t>列表：</w:t>
            </w:r>
            <w:r>
              <w:rPr>
                <w:spacing w:val="-2"/>
              </w:rPr>
              <w:t xml:space="preserve"> </w:t>
            </w:r>
            <w:r>
              <w:t>判断列表中是否包含某元素。</w:t>
            </w:r>
            <w:r>
              <w:rPr>
                <w:rFonts w:ascii="Times New Roman" w:eastAsia="Times New Roman"/>
              </w:rPr>
              <w:tab/>
            </w:r>
            <w:r>
              <w:rPr>
                <w:rFonts w:ascii="Calibri" w:eastAsia="Calibri"/>
              </w:rPr>
              <w:t>234</w:t>
            </w:r>
          </w:hyperlink>
        </w:p>
        <w:p w14:paraId="0C91BB20" w14:textId="77777777" w:rsidR="00382F71" w:rsidRDefault="00000000">
          <w:pPr>
            <w:pStyle w:val="TOC3"/>
            <w:numPr>
              <w:ilvl w:val="2"/>
              <w:numId w:val="11"/>
            </w:numPr>
            <w:tabs>
              <w:tab w:val="left" w:pos="1948"/>
              <w:tab w:val="left" w:leader="dot" w:pos="9473"/>
            </w:tabs>
            <w:ind w:left="1947" w:hanging="637"/>
            <w:rPr>
              <w:rFonts w:ascii="Calibri" w:eastAsia="Calibri"/>
            </w:rPr>
          </w:pPr>
          <w:hyperlink w:anchor="_bookmark552" w:history="1">
            <w:r>
              <w:t>循环遍历</w:t>
            </w:r>
            <w:r>
              <w:rPr>
                <w:rFonts w:ascii="Times New Roman" w:eastAsia="Times New Roman"/>
              </w:rPr>
              <w:tab/>
            </w:r>
            <w:r>
              <w:rPr>
                <w:rFonts w:ascii="Calibri" w:eastAsia="Calibri"/>
              </w:rPr>
              <w:t>234</w:t>
            </w:r>
          </w:hyperlink>
        </w:p>
        <w:p w14:paraId="4DC46F39" w14:textId="77777777" w:rsidR="00382F71" w:rsidRDefault="00000000">
          <w:pPr>
            <w:pStyle w:val="TOC3"/>
            <w:numPr>
              <w:ilvl w:val="2"/>
              <w:numId w:val="11"/>
            </w:numPr>
            <w:tabs>
              <w:tab w:val="left" w:pos="1948"/>
              <w:tab w:val="left" w:leader="dot" w:pos="9475"/>
            </w:tabs>
            <w:ind w:left="1947" w:hanging="637"/>
            <w:rPr>
              <w:rFonts w:ascii="Calibri" w:eastAsia="Calibri"/>
            </w:rPr>
          </w:pPr>
          <w:hyperlink w:anchor="_bookmark553" w:history="1">
            <w:r>
              <w:t>写一个列表生成式，产生一个公差为</w:t>
            </w:r>
            <w:r>
              <w:rPr>
                <w:spacing w:val="-3"/>
              </w:rPr>
              <w:t xml:space="preserve"> </w:t>
            </w:r>
            <w:r>
              <w:rPr>
                <w:rFonts w:ascii="Calibri" w:eastAsia="Calibri"/>
              </w:rPr>
              <w:t>11</w:t>
            </w:r>
            <w:r>
              <w:rPr>
                <w:rFonts w:ascii="Calibri" w:eastAsia="Calibri"/>
                <w:spacing w:val="55"/>
              </w:rPr>
              <w:t xml:space="preserve"> </w:t>
            </w:r>
            <w:r>
              <w:t>的等差数列</w:t>
            </w:r>
            <w:r>
              <w:rPr>
                <w:rFonts w:ascii="Times New Roman" w:eastAsia="Times New Roman"/>
              </w:rPr>
              <w:tab/>
            </w:r>
            <w:r>
              <w:rPr>
                <w:rFonts w:ascii="Calibri" w:eastAsia="Calibri"/>
              </w:rPr>
              <w:t>234</w:t>
            </w:r>
          </w:hyperlink>
        </w:p>
        <w:p w14:paraId="03EBCB2E" w14:textId="77777777" w:rsidR="00382F71" w:rsidRDefault="00000000">
          <w:pPr>
            <w:pStyle w:val="TOC3"/>
            <w:numPr>
              <w:ilvl w:val="2"/>
              <w:numId w:val="11"/>
            </w:numPr>
            <w:tabs>
              <w:tab w:val="left" w:pos="1948"/>
              <w:tab w:val="left" w:leader="dot" w:pos="9475"/>
            </w:tabs>
            <w:ind w:left="1947" w:hanging="637"/>
            <w:rPr>
              <w:rFonts w:ascii="Calibri" w:eastAsia="Calibri"/>
            </w:rPr>
          </w:pPr>
          <w:hyperlink w:anchor="_bookmark554" w:history="1">
            <w:r>
              <w:t>给定两个列表，怎么找出他们相同的元素和不同的元素</w:t>
            </w:r>
            <w:r>
              <w:rPr>
                <w:rFonts w:ascii="Calibri" w:eastAsia="Calibri"/>
              </w:rPr>
              <w:t>?</w:t>
            </w:r>
            <w:r>
              <w:rPr>
                <w:rFonts w:ascii="Times New Roman" w:eastAsia="Times New Roman"/>
              </w:rPr>
              <w:tab/>
            </w:r>
            <w:r>
              <w:rPr>
                <w:rFonts w:ascii="Calibri" w:eastAsia="Calibri"/>
              </w:rPr>
              <w:t>235</w:t>
            </w:r>
          </w:hyperlink>
        </w:p>
        <w:p w14:paraId="07DE65A7" w14:textId="77777777" w:rsidR="00382F71" w:rsidRDefault="00000000">
          <w:pPr>
            <w:pStyle w:val="TOC3"/>
            <w:numPr>
              <w:ilvl w:val="2"/>
              <w:numId w:val="11"/>
            </w:numPr>
            <w:tabs>
              <w:tab w:val="left" w:pos="1948"/>
              <w:tab w:val="left" w:leader="dot" w:pos="9475"/>
            </w:tabs>
            <w:ind w:left="1947" w:hanging="637"/>
            <w:rPr>
              <w:rFonts w:ascii="Calibri" w:eastAsia="Calibri"/>
            </w:rPr>
          </w:pPr>
          <w:hyperlink w:anchor="_bookmark555" w:history="1">
            <w:r>
              <w:rPr>
                <w:spacing w:val="21"/>
              </w:rPr>
              <w:t>请写</w:t>
            </w:r>
            <w:r>
              <w:rPr>
                <w:spacing w:val="19"/>
              </w:rPr>
              <w:t>出</w:t>
            </w:r>
            <w:r>
              <w:rPr>
                <w:spacing w:val="21"/>
              </w:rPr>
              <w:t>一</w:t>
            </w:r>
            <w:r>
              <w:t>段</w:t>
            </w:r>
            <w:r>
              <w:rPr>
                <w:spacing w:val="37"/>
              </w:rPr>
              <w:t xml:space="preserve"> </w:t>
            </w:r>
            <w:r>
              <w:rPr>
                <w:rFonts w:ascii="Calibri" w:eastAsia="Calibri"/>
              </w:rPr>
              <w:t>Python</w:t>
            </w:r>
            <w:r>
              <w:rPr>
                <w:rFonts w:ascii="Calibri" w:eastAsia="Calibri"/>
                <w:spacing w:val="80"/>
              </w:rPr>
              <w:t xml:space="preserve"> </w:t>
            </w:r>
            <w:r>
              <w:rPr>
                <w:spacing w:val="23"/>
              </w:rPr>
              <w:t>代</w:t>
            </w:r>
            <w:r>
              <w:rPr>
                <w:spacing w:val="26"/>
              </w:rPr>
              <w:t>码</w:t>
            </w:r>
            <w:r>
              <w:rPr>
                <w:spacing w:val="23"/>
              </w:rPr>
              <w:t>实</w:t>
            </w:r>
            <w:r>
              <w:rPr>
                <w:spacing w:val="26"/>
              </w:rPr>
              <w:t>现</w:t>
            </w:r>
            <w:r>
              <w:rPr>
                <w:spacing w:val="23"/>
              </w:rPr>
              <w:t>删</w:t>
            </w:r>
            <w:r>
              <w:rPr>
                <w:spacing w:val="26"/>
              </w:rPr>
              <w:t>除</w:t>
            </w:r>
            <w:r>
              <w:rPr>
                <w:spacing w:val="23"/>
              </w:rPr>
              <w:t>一</w:t>
            </w:r>
            <w:r>
              <w:t>个</w:t>
            </w:r>
            <w:r>
              <w:rPr>
                <w:spacing w:val="43"/>
              </w:rPr>
              <w:t xml:space="preserve"> </w:t>
            </w:r>
            <w:r>
              <w:rPr>
                <w:rFonts w:ascii="Calibri" w:eastAsia="Calibri"/>
              </w:rPr>
              <w:t>list</w:t>
            </w:r>
            <w:r>
              <w:rPr>
                <w:rFonts w:ascii="Calibri" w:eastAsia="Calibri"/>
                <w:spacing w:val="65"/>
              </w:rPr>
              <w:t xml:space="preserve"> </w:t>
            </w:r>
            <w:r>
              <w:rPr>
                <w:spacing w:val="11"/>
              </w:rPr>
              <w:t>里</w:t>
            </w:r>
            <w:r>
              <w:rPr>
                <w:spacing w:val="14"/>
              </w:rPr>
              <w:t>面</w:t>
            </w:r>
            <w:r>
              <w:rPr>
                <w:spacing w:val="11"/>
              </w:rPr>
              <w:t>的</w:t>
            </w:r>
            <w:r>
              <w:rPr>
                <w:spacing w:val="14"/>
              </w:rPr>
              <w:t>重</w:t>
            </w:r>
            <w:r>
              <w:rPr>
                <w:spacing w:val="11"/>
              </w:rPr>
              <w:t>复</w:t>
            </w:r>
            <w:r>
              <w:rPr>
                <w:spacing w:val="14"/>
              </w:rPr>
              <w:t>元</w:t>
            </w:r>
            <w:r>
              <w:rPr>
                <w:spacing w:val="11"/>
              </w:rPr>
              <w:t>素</w:t>
            </w:r>
            <w:r>
              <w:rPr>
                <w:rFonts w:ascii="Calibri" w:eastAsia="Calibri"/>
              </w:rPr>
              <w:t>?</w:t>
            </w:r>
            <w:r>
              <w:rPr>
                <w:rFonts w:ascii="Times New Roman" w:eastAsia="Times New Roman"/>
              </w:rPr>
              <w:tab/>
            </w:r>
            <w:r>
              <w:rPr>
                <w:rFonts w:ascii="Calibri" w:eastAsia="Calibri"/>
              </w:rPr>
              <w:t>235</w:t>
            </w:r>
          </w:hyperlink>
        </w:p>
        <w:p w14:paraId="79EE6525" w14:textId="77777777" w:rsidR="00382F71" w:rsidRDefault="00000000">
          <w:pPr>
            <w:pStyle w:val="TOC3"/>
            <w:numPr>
              <w:ilvl w:val="2"/>
              <w:numId w:val="11"/>
            </w:numPr>
            <w:tabs>
              <w:tab w:val="left" w:pos="1948"/>
              <w:tab w:val="left" w:leader="dot" w:pos="9475"/>
            </w:tabs>
            <w:ind w:left="1947" w:hanging="637"/>
            <w:rPr>
              <w:rFonts w:ascii="Calibri" w:eastAsia="Calibri"/>
            </w:rPr>
          </w:pPr>
          <w:hyperlink w:anchor="_bookmark556" w:history="1">
            <w:r>
              <w:t>给定两个</w:t>
            </w:r>
            <w:r>
              <w:rPr>
                <w:spacing w:val="-1"/>
              </w:rPr>
              <w:t xml:space="preserve"> </w:t>
            </w:r>
            <w:r>
              <w:rPr>
                <w:rFonts w:ascii="Calibri" w:eastAsia="Calibri"/>
              </w:rPr>
              <w:t>list</w:t>
            </w:r>
            <w:r>
              <w:rPr>
                <w:rFonts w:ascii="Calibri" w:eastAsia="Calibri"/>
                <w:spacing w:val="-1"/>
              </w:rPr>
              <w:t xml:space="preserve"> </w:t>
            </w:r>
            <w:r>
              <w:rPr>
                <w:rFonts w:ascii="Calibri" w:eastAsia="Calibri"/>
              </w:rPr>
              <w:t>A</w:t>
            </w:r>
            <w:r>
              <w:rPr>
                <w:rFonts w:ascii="Calibri" w:eastAsia="Calibri"/>
                <w:spacing w:val="-3"/>
              </w:rPr>
              <w:t xml:space="preserve"> </w:t>
            </w:r>
            <w:r>
              <w:rPr>
                <w:rFonts w:ascii="Calibri" w:eastAsia="Calibri"/>
              </w:rPr>
              <w:t>,B</w:t>
            </w:r>
            <w:r>
              <w:t>，请用找出</w:t>
            </w:r>
            <w:r>
              <w:rPr>
                <w:spacing w:val="-2"/>
              </w:rPr>
              <w:t xml:space="preserve"> </w:t>
            </w:r>
            <w:r>
              <w:rPr>
                <w:rFonts w:ascii="Calibri" w:eastAsia="Calibri"/>
              </w:rPr>
              <w:t>A</w:t>
            </w:r>
            <w:r>
              <w:rPr>
                <w:rFonts w:ascii="Calibri" w:eastAsia="Calibri"/>
                <w:spacing w:val="-3"/>
              </w:rPr>
              <w:t xml:space="preserve"> </w:t>
            </w:r>
            <w:r>
              <w:rPr>
                <w:rFonts w:ascii="Calibri" w:eastAsia="Calibri"/>
              </w:rPr>
              <w:t>,B</w:t>
            </w:r>
            <w:r>
              <w:rPr>
                <w:rFonts w:ascii="Calibri" w:eastAsia="Calibri"/>
                <w:spacing w:val="54"/>
              </w:rPr>
              <w:t xml:space="preserve"> </w:t>
            </w:r>
            <w:r>
              <w:t>中相同的元素，</w:t>
            </w:r>
            <w:r>
              <w:rPr>
                <w:rFonts w:ascii="Calibri" w:eastAsia="Calibri"/>
              </w:rPr>
              <w:t>A</w:t>
            </w:r>
            <w:r>
              <w:rPr>
                <w:rFonts w:ascii="Calibri" w:eastAsia="Calibri"/>
                <w:spacing w:val="-2"/>
              </w:rPr>
              <w:t xml:space="preserve"> </w:t>
            </w:r>
            <w:r>
              <w:rPr>
                <w:rFonts w:ascii="Calibri" w:eastAsia="Calibri"/>
              </w:rPr>
              <w:t>,B</w:t>
            </w:r>
            <w:r>
              <w:rPr>
                <w:rFonts w:ascii="Calibri" w:eastAsia="Calibri"/>
                <w:spacing w:val="54"/>
              </w:rPr>
              <w:t xml:space="preserve"> </w:t>
            </w:r>
            <w:r>
              <w:t>中不同的元素</w:t>
            </w:r>
            <w:r>
              <w:rPr>
                <w:rFonts w:ascii="Times New Roman" w:eastAsia="Times New Roman"/>
              </w:rPr>
              <w:tab/>
            </w:r>
            <w:r>
              <w:rPr>
                <w:rFonts w:ascii="Calibri" w:eastAsia="Calibri"/>
              </w:rPr>
              <w:t>236</w:t>
            </w:r>
          </w:hyperlink>
        </w:p>
        <w:p w14:paraId="49AB4676" w14:textId="77777777" w:rsidR="00382F71" w:rsidRDefault="00000000">
          <w:pPr>
            <w:pStyle w:val="TOC2"/>
            <w:tabs>
              <w:tab w:val="left" w:leader="dot" w:pos="9473"/>
            </w:tabs>
            <w:ind w:left="891" w:firstLine="0"/>
          </w:pPr>
          <w:hyperlink w:anchor="_bookmark557" w:history="1">
            <w:r>
              <w:t>8.7</w:t>
            </w:r>
            <w:r>
              <w:rPr>
                <w:spacing w:val="55"/>
              </w:rPr>
              <w:t xml:space="preserve"> </w:t>
            </w:r>
            <w:r>
              <w:rPr>
                <w:rFonts w:ascii="宋体" w:eastAsia="宋体" w:hint="eastAsia"/>
              </w:rPr>
              <w:t>元组</w:t>
            </w:r>
            <w:r>
              <w:rPr>
                <w:rFonts w:ascii="Times New Roman" w:eastAsia="Times New Roman"/>
              </w:rPr>
              <w:tab/>
            </w:r>
            <w:r>
              <w:t>236</w:t>
            </w:r>
          </w:hyperlink>
        </w:p>
        <w:p w14:paraId="4ABAE6D2" w14:textId="77777777" w:rsidR="00382F71" w:rsidRDefault="00000000">
          <w:pPr>
            <w:pStyle w:val="TOC2"/>
            <w:tabs>
              <w:tab w:val="left" w:leader="dot" w:pos="9473"/>
            </w:tabs>
            <w:ind w:left="891" w:firstLine="0"/>
          </w:pPr>
          <w:hyperlink w:anchor="_bookmark558" w:history="1">
            <w:r>
              <w:t>8.8</w:t>
            </w:r>
            <w:r>
              <w:rPr>
                <w:spacing w:val="55"/>
              </w:rPr>
              <w:t xml:space="preserve"> </w:t>
            </w:r>
            <w:r>
              <w:rPr>
                <w:rFonts w:ascii="宋体" w:eastAsia="宋体" w:hint="eastAsia"/>
              </w:rPr>
              <w:t>集合</w:t>
            </w:r>
            <w:r>
              <w:rPr>
                <w:rFonts w:ascii="Times New Roman" w:eastAsia="Times New Roman"/>
              </w:rPr>
              <w:tab/>
            </w:r>
            <w:r>
              <w:t>236</w:t>
            </w:r>
          </w:hyperlink>
        </w:p>
        <w:p w14:paraId="7F35EAD7" w14:textId="77777777" w:rsidR="00382F71" w:rsidRDefault="00000000">
          <w:pPr>
            <w:pStyle w:val="TOC3"/>
            <w:numPr>
              <w:ilvl w:val="2"/>
              <w:numId w:val="12"/>
            </w:numPr>
            <w:tabs>
              <w:tab w:val="left" w:pos="1842"/>
              <w:tab w:val="left" w:leader="dot" w:pos="9475"/>
            </w:tabs>
            <w:spacing w:after="20"/>
            <w:rPr>
              <w:rFonts w:ascii="Calibri" w:eastAsia="Calibri"/>
            </w:rPr>
          </w:pPr>
          <w:hyperlink w:anchor="_bookmark559" w:history="1">
            <w:r>
              <w:t>什么是集合</w:t>
            </w:r>
            <w:r>
              <w:rPr>
                <w:rFonts w:ascii="Times New Roman" w:eastAsia="Times New Roman"/>
              </w:rPr>
              <w:tab/>
            </w:r>
            <w:r>
              <w:rPr>
                <w:rFonts w:ascii="Calibri" w:eastAsia="Calibri"/>
              </w:rPr>
              <w:t>236</w:t>
            </w:r>
          </w:hyperlink>
        </w:p>
        <w:p w14:paraId="527F312A" w14:textId="77777777" w:rsidR="00382F71" w:rsidRDefault="00000000">
          <w:pPr>
            <w:pStyle w:val="TOC3"/>
            <w:numPr>
              <w:ilvl w:val="2"/>
              <w:numId w:val="12"/>
            </w:numPr>
            <w:tabs>
              <w:tab w:val="left" w:pos="1842"/>
              <w:tab w:val="left" w:leader="dot" w:pos="9475"/>
            </w:tabs>
            <w:spacing w:before="49"/>
            <w:rPr>
              <w:rFonts w:ascii="Calibri" w:eastAsia="Calibri"/>
            </w:rPr>
          </w:pPr>
          <w:hyperlink w:anchor="_bookmark560" w:history="1">
            <w:r>
              <w:t>快速去除列表中的重复元素</w:t>
            </w:r>
            <w:r>
              <w:rPr>
                <w:rFonts w:ascii="Times New Roman" w:eastAsia="Times New Roman"/>
              </w:rPr>
              <w:tab/>
            </w:r>
            <w:r>
              <w:rPr>
                <w:rFonts w:ascii="Calibri" w:eastAsia="Calibri"/>
              </w:rPr>
              <w:t>237</w:t>
            </w:r>
          </w:hyperlink>
        </w:p>
        <w:p w14:paraId="748E0A39" w14:textId="77777777" w:rsidR="00382F71" w:rsidRDefault="00000000">
          <w:pPr>
            <w:pStyle w:val="TOC3"/>
            <w:numPr>
              <w:ilvl w:val="2"/>
              <w:numId w:val="12"/>
            </w:numPr>
            <w:tabs>
              <w:tab w:val="left" w:pos="1842"/>
              <w:tab w:val="left" w:leader="dot" w:pos="9475"/>
            </w:tabs>
            <w:rPr>
              <w:rFonts w:ascii="Calibri" w:eastAsia="Calibri"/>
            </w:rPr>
          </w:pPr>
          <w:hyperlink w:anchor="_bookmark561" w:history="1">
            <w:r>
              <w:t>交集：共有的部分</w:t>
            </w:r>
            <w:r>
              <w:rPr>
                <w:rFonts w:ascii="Times New Roman" w:eastAsia="Times New Roman"/>
              </w:rPr>
              <w:tab/>
            </w:r>
            <w:r>
              <w:rPr>
                <w:rFonts w:ascii="Calibri" w:eastAsia="Calibri"/>
              </w:rPr>
              <w:t>237</w:t>
            </w:r>
          </w:hyperlink>
        </w:p>
        <w:p w14:paraId="082B111D" w14:textId="77777777" w:rsidR="00382F71" w:rsidRDefault="00000000">
          <w:pPr>
            <w:pStyle w:val="TOC3"/>
            <w:numPr>
              <w:ilvl w:val="2"/>
              <w:numId w:val="12"/>
            </w:numPr>
            <w:tabs>
              <w:tab w:val="left" w:pos="1842"/>
              <w:tab w:val="left" w:leader="dot" w:pos="9475"/>
            </w:tabs>
            <w:rPr>
              <w:rFonts w:ascii="Calibri" w:eastAsia="Calibri"/>
            </w:rPr>
          </w:pPr>
          <w:hyperlink w:anchor="_bookmark562" w:history="1">
            <w:r>
              <w:t>并集：总共的部分</w:t>
            </w:r>
            <w:r>
              <w:rPr>
                <w:rFonts w:ascii="Times New Roman" w:eastAsia="Times New Roman"/>
              </w:rPr>
              <w:tab/>
            </w:r>
            <w:r>
              <w:rPr>
                <w:rFonts w:ascii="Calibri" w:eastAsia="Calibri"/>
              </w:rPr>
              <w:t>237</w:t>
            </w:r>
          </w:hyperlink>
        </w:p>
        <w:p w14:paraId="773C484B" w14:textId="77777777" w:rsidR="00382F71" w:rsidRDefault="00000000">
          <w:pPr>
            <w:pStyle w:val="TOC3"/>
            <w:numPr>
              <w:ilvl w:val="2"/>
              <w:numId w:val="12"/>
            </w:numPr>
            <w:tabs>
              <w:tab w:val="left" w:pos="1842"/>
              <w:tab w:val="left" w:leader="dot" w:pos="9475"/>
            </w:tabs>
            <w:rPr>
              <w:rFonts w:ascii="Calibri" w:eastAsia="Calibri"/>
            </w:rPr>
          </w:pPr>
          <w:hyperlink w:anchor="_bookmark563" w:history="1">
            <w:r>
              <w:t>差集：另一个集合中没有的部分</w:t>
            </w:r>
            <w:r>
              <w:rPr>
                <w:rFonts w:ascii="Times New Roman" w:eastAsia="Times New Roman"/>
              </w:rPr>
              <w:tab/>
            </w:r>
            <w:r>
              <w:rPr>
                <w:rFonts w:ascii="Calibri" w:eastAsia="Calibri"/>
              </w:rPr>
              <w:t>237</w:t>
            </w:r>
          </w:hyperlink>
        </w:p>
        <w:p w14:paraId="5EAE5F61" w14:textId="77777777" w:rsidR="00382F71" w:rsidRDefault="00000000">
          <w:pPr>
            <w:pStyle w:val="TOC3"/>
            <w:numPr>
              <w:ilvl w:val="2"/>
              <w:numId w:val="12"/>
            </w:numPr>
            <w:tabs>
              <w:tab w:val="left" w:pos="1842"/>
              <w:tab w:val="left" w:leader="dot" w:pos="9475"/>
            </w:tabs>
            <w:spacing w:before="198"/>
            <w:rPr>
              <w:rFonts w:ascii="Calibri" w:eastAsia="Calibri"/>
            </w:rPr>
          </w:pPr>
          <w:hyperlink w:anchor="_bookmark564" w:history="1">
            <w:r>
              <w:t>对称差集</w:t>
            </w:r>
            <w:r>
              <w:rPr>
                <w:rFonts w:ascii="Calibri" w:eastAsia="Calibri"/>
              </w:rPr>
              <w:t>(</w:t>
            </w:r>
            <w:r>
              <w:t>在</w:t>
            </w:r>
            <w:r>
              <w:rPr>
                <w:spacing w:val="-2"/>
              </w:rPr>
              <w:t xml:space="preserve"> </w:t>
            </w:r>
            <w:r>
              <w:rPr>
                <w:rFonts w:ascii="Calibri" w:eastAsia="Calibri"/>
              </w:rPr>
              <w:t>a</w:t>
            </w:r>
            <w:r>
              <w:rPr>
                <w:rFonts w:ascii="Calibri" w:eastAsia="Calibri"/>
                <w:spacing w:val="53"/>
              </w:rPr>
              <w:t xml:space="preserve"> </w:t>
            </w:r>
            <w:r>
              <w:t>或</w:t>
            </w:r>
            <w:r>
              <w:rPr>
                <w:spacing w:val="1"/>
              </w:rPr>
              <w:t xml:space="preserve"> </w:t>
            </w:r>
            <w:r>
              <w:rPr>
                <w:rFonts w:ascii="Calibri" w:eastAsia="Calibri"/>
              </w:rPr>
              <w:t>b</w:t>
            </w:r>
            <w:r>
              <w:rPr>
                <w:rFonts w:ascii="Calibri" w:eastAsia="Calibri"/>
                <w:spacing w:val="53"/>
              </w:rPr>
              <w:t xml:space="preserve"> </w:t>
            </w:r>
            <w:r>
              <w:t>中，但不会同时出现在二者中</w:t>
            </w:r>
            <w:r>
              <w:rPr>
                <w:rFonts w:ascii="Calibri" w:eastAsia="Calibri"/>
              </w:rPr>
              <w:t>)</w:t>
            </w:r>
            <w:r>
              <w:rPr>
                <w:rFonts w:ascii="Times New Roman" w:eastAsia="Times New Roman"/>
              </w:rPr>
              <w:tab/>
            </w:r>
            <w:r>
              <w:rPr>
                <w:rFonts w:ascii="Calibri" w:eastAsia="Calibri"/>
              </w:rPr>
              <w:t>237</w:t>
            </w:r>
          </w:hyperlink>
        </w:p>
        <w:p w14:paraId="628DE913" w14:textId="77777777" w:rsidR="00382F71" w:rsidRDefault="00000000">
          <w:pPr>
            <w:pStyle w:val="TOC2"/>
            <w:tabs>
              <w:tab w:val="left" w:leader="dot" w:pos="9473"/>
            </w:tabs>
            <w:ind w:left="891" w:firstLine="0"/>
          </w:pPr>
          <w:hyperlink w:anchor="_bookmark565" w:history="1">
            <w:r>
              <w:t>8.9</w:t>
            </w:r>
            <w:r>
              <w:rPr>
                <w:spacing w:val="54"/>
              </w:rPr>
              <w:t xml:space="preserve"> </w:t>
            </w:r>
            <w:r>
              <w:rPr>
                <w:rFonts w:ascii="宋体" w:eastAsia="宋体" w:hint="eastAsia"/>
              </w:rPr>
              <w:t>文件操作</w:t>
            </w:r>
            <w:r>
              <w:rPr>
                <w:rFonts w:ascii="Times New Roman" w:eastAsia="Times New Roman"/>
              </w:rPr>
              <w:tab/>
            </w:r>
            <w:r>
              <w:t>238</w:t>
            </w:r>
          </w:hyperlink>
        </w:p>
        <w:p w14:paraId="793359C3" w14:textId="77777777" w:rsidR="00382F71" w:rsidRDefault="00000000">
          <w:pPr>
            <w:pStyle w:val="TOC3"/>
            <w:tabs>
              <w:tab w:val="left" w:leader="dot" w:pos="9475"/>
            </w:tabs>
            <w:ind w:left="1311" w:firstLine="0"/>
            <w:rPr>
              <w:rFonts w:ascii="Calibri" w:eastAsia="Calibri"/>
            </w:rPr>
          </w:pPr>
          <w:hyperlink w:anchor="_bookmark566" w:history="1">
            <w:r>
              <w:rPr>
                <w:rFonts w:ascii="Calibri" w:eastAsia="Calibri"/>
              </w:rPr>
              <w:t>8.9.1</w:t>
            </w:r>
            <w:r>
              <w:rPr>
                <w:rFonts w:ascii="Calibri" w:eastAsia="Calibri"/>
                <w:spacing w:val="-1"/>
              </w:rPr>
              <w:t xml:space="preserve"> </w:t>
            </w:r>
            <w:r>
              <w:rPr>
                <w:rFonts w:ascii="Calibri" w:eastAsia="Calibri"/>
              </w:rPr>
              <w:t>4G</w:t>
            </w:r>
            <w:r>
              <w:rPr>
                <w:rFonts w:ascii="Calibri" w:eastAsia="Calibri"/>
                <w:spacing w:val="52"/>
              </w:rPr>
              <w:t xml:space="preserve"> </w:t>
            </w:r>
            <w:r>
              <w:t>内存怎么读取一个</w:t>
            </w:r>
            <w:r>
              <w:rPr>
                <w:spacing w:val="-3"/>
              </w:rPr>
              <w:t xml:space="preserve"> </w:t>
            </w:r>
            <w:r>
              <w:rPr>
                <w:rFonts w:ascii="Calibri" w:eastAsia="Calibri"/>
              </w:rPr>
              <w:t>5G</w:t>
            </w:r>
            <w:r>
              <w:rPr>
                <w:rFonts w:ascii="Calibri" w:eastAsia="Calibri"/>
                <w:spacing w:val="52"/>
              </w:rPr>
              <w:t xml:space="preserve"> </w:t>
            </w:r>
            <w:r>
              <w:t>的数据？</w:t>
            </w:r>
            <w:r>
              <w:rPr>
                <w:rFonts w:ascii="Calibri" w:eastAsia="Calibri"/>
              </w:rPr>
              <w:t>(2018-3-30-lxy)</w:t>
            </w:r>
            <w:r>
              <w:rPr>
                <w:rFonts w:ascii="Times New Roman" w:eastAsia="Times New Roman"/>
              </w:rPr>
              <w:tab/>
            </w:r>
            <w:r>
              <w:rPr>
                <w:rFonts w:ascii="Calibri" w:eastAsia="Calibri"/>
              </w:rPr>
              <w:t>238</w:t>
            </w:r>
          </w:hyperlink>
        </w:p>
        <w:p w14:paraId="42078234" w14:textId="77777777" w:rsidR="00382F71" w:rsidRDefault="00000000">
          <w:pPr>
            <w:pStyle w:val="TOC3"/>
            <w:numPr>
              <w:ilvl w:val="2"/>
              <w:numId w:val="13"/>
            </w:numPr>
            <w:tabs>
              <w:tab w:val="left" w:pos="1842"/>
              <w:tab w:val="left" w:leader="dot" w:pos="9475"/>
            </w:tabs>
            <w:spacing w:line="417" w:lineRule="auto"/>
            <w:ind w:right="350" w:firstLine="0"/>
            <w:rPr>
              <w:rFonts w:ascii="Calibri" w:eastAsia="Calibri"/>
            </w:rPr>
          </w:pPr>
          <w:hyperlink w:anchor="_bookmark567" w:history="1">
            <w:r>
              <w:t>现在要处理一个大小为</w:t>
            </w:r>
            <w:r>
              <w:rPr>
                <w:spacing w:val="-7"/>
              </w:rPr>
              <w:t xml:space="preserve"> </w:t>
            </w:r>
            <w:r>
              <w:rPr>
                <w:rFonts w:ascii="Calibri" w:eastAsia="Calibri"/>
              </w:rPr>
              <w:t>10G</w:t>
            </w:r>
            <w:r>
              <w:rPr>
                <w:rFonts w:ascii="Calibri" w:eastAsia="Calibri"/>
                <w:spacing w:val="2"/>
              </w:rPr>
              <w:t xml:space="preserve"> </w:t>
            </w:r>
            <w:r>
              <w:t>的文件，但是内存只有</w:t>
            </w:r>
            <w:r>
              <w:rPr>
                <w:spacing w:val="-7"/>
              </w:rPr>
              <w:t xml:space="preserve"> </w:t>
            </w:r>
            <w:r>
              <w:rPr>
                <w:rFonts w:ascii="Calibri" w:eastAsia="Calibri"/>
              </w:rPr>
              <w:t>4G</w:t>
            </w:r>
            <w:r>
              <w:t>，如果在只修改</w:t>
            </w:r>
            <w:r>
              <w:rPr>
                <w:spacing w:val="-9"/>
              </w:rPr>
              <w:t xml:space="preserve"> </w:t>
            </w:r>
            <w:r>
              <w:rPr>
                <w:rFonts w:ascii="Calibri" w:eastAsia="Calibri"/>
              </w:rPr>
              <w:t>get_lines</w:t>
            </w:r>
            <w:r>
              <w:rPr>
                <w:rFonts w:ascii="Calibri" w:eastAsia="Calibri"/>
                <w:spacing w:val="2"/>
              </w:rPr>
              <w:t xml:space="preserve"> </w:t>
            </w:r>
            <w:r>
              <w:t>函数</w:t>
            </w:r>
          </w:hyperlink>
          <w:r>
            <w:t>而其他代码保持不变的情况下，应该如何实现？需要考虑的问题都有哪些？</w:t>
          </w:r>
          <w:r>
            <w:rPr>
              <w:rFonts w:ascii="Times New Roman" w:eastAsia="Times New Roman"/>
            </w:rPr>
            <w:tab/>
          </w:r>
          <w:r>
            <w:rPr>
              <w:rFonts w:ascii="Calibri" w:eastAsia="Calibri"/>
              <w:spacing w:val="-1"/>
            </w:rPr>
            <w:t>238</w:t>
          </w:r>
        </w:p>
        <w:p w14:paraId="351AE22D" w14:textId="77777777" w:rsidR="00382F71" w:rsidRDefault="00000000">
          <w:pPr>
            <w:pStyle w:val="TOC3"/>
            <w:numPr>
              <w:ilvl w:val="2"/>
              <w:numId w:val="13"/>
            </w:numPr>
            <w:tabs>
              <w:tab w:val="left" w:pos="1784"/>
              <w:tab w:val="left" w:leader="dot" w:pos="9475"/>
            </w:tabs>
            <w:spacing w:before="0" w:line="269" w:lineRule="exact"/>
            <w:ind w:left="1784" w:hanging="473"/>
            <w:rPr>
              <w:rFonts w:ascii="Calibri" w:eastAsia="Calibri"/>
            </w:rPr>
          </w:pPr>
          <w:hyperlink w:anchor="_bookmark568" w:history="1">
            <w:r>
              <w:rPr>
                <w:rFonts w:ascii="Calibri" w:eastAsia="Calibri"/>
              </w:rPr>
              <w:t>read</w:t>
            </w:r>
            <w:r>
              <w:t>、</w:t>
            </w:r>
            <w:r>
              <w:rPr>
                <w:rFonts w:ascii="Calibri" w:eastAsia="Calibri"/>
              </w:rPr>
              <w:t>readline</w:t>
            </w:r>
            <w:r>
              <w:rPr>
                <w:rFonts w:ascii="Calibri" w:eastAsia="Calibri"/>
                <w:spacing w:val="52"/>
              </w:rPr>
              <w:t xml:space="preserve"> </w:t>
            </w:r>
            <w:r>
              <w:t>和</w:t>
            </w:r>
            <w:r>
              <w:rPr>
                <w:spacing w:val="-3"/>
              </w:rPr>
              <w:t xml:space="preserve"> </w:t>
            </w:r>
            <w:r>
              <w:rPr>
                <w:rFonts w:ascii="Calibri" w:eastAsia="Calibri"/>
              </w:rPr>
              <w:t>readlines</w:t>
            </w:r>
            <w:r>
              <w:rPr>
                <w:rFonts w:ascii="Calibri" w:eastAsia="Calibri"/>
                <w:spacing w:val="53"/>
              </w:rPr>
              <w:t xml:space="preserve"> </w:t>
            </w:r>
            <w:r>
              <w:t>的区别</w:t>
            </w:r>
            <w:r>
              <w:rPr>
                <w:rFonts w:ascii="Calibri" w:eastAsia="Calibri"/>
              </w:rPr>
              <w:t>?</w:t>
            </w:r>
            <w:r>
              <w:rPr>
                <w:rFonts w:ascii="Times New Roman" w:eastAsia="Times New Roman"/>
              </w:rPr>
              <w:tab/>
            </w:r>
            <w:r>
              <w:rPr>
                <w:rFonts w:ascii="Calibri" w:eastAsia="Calibri"/>
              </w:rPr>
              <w:t>238</w:t>
            </w:r>
          </w:hyperlink>
        </w:p>
        <w:p w14:paraId="6363B7A8" w14:textId="77777777" w:rsidR="00382F71" w:rsidRDefault="00000000">
          <w:pPr>
            <w:pStyle w:val="TOC2"/>
            <w:tabs>
              <w:tab w:val="left" w:leader="dot" w:pos="9475"/>
            </w:tabs>
            <w:ind w:left="891" w:firstLine="0"/>
          </w:pPr>
          <w:hyperlink w:anchor="_bookmark569" w:history="1">
            <w:r>
              <w:t>8.10</w:t>
            </w:r>
            <w:r>
              <w:rPr>
                <w:spacing w:val="56"/>
              </w:rPr>
              <w:t xml:space="preserve"> </w:t>
            </w:r>
            <w:r>
              <w:rPr>
                <w:rFonts w:ascii="宋体" w:eastAsia="宋体" w:hint="eastAsia"/>
              </w:rPr>
              <w:t>函数</w:t>
            </w:r>
            <w:r>
              <w:rPr>
                <w:rFonts w:ascii="Times New Roman" w:eastAsia="Times New Roman"/>
              </w:rPr>
              <w:tab/>
            </w:r>
            <w:r>
              <w:t>239</w:t>
            </w:r>
          </w:hyperlink>
        </w:p>
        <w:p w14:paraId="038983AC" w14:textId="77777777" w:rsidR="00382F71" w:rsidRDefault="00000000">
          <w:pPr>
            <w:pStyle w:val="TOC3"/>
            <w:numPr>
              <w:ilvl w:val="2"/>
              <w:numId w:val="14"/>
            </w:numPr>
            <w:tabs>
              <w:tab w:val="left" w:pos="1892"/>
              <w:tab w:val="left" w:leader="dot" w:pos="9473"/>
            </w:tabs>
            <w:rPr>
              <w:rFonts w:ascii="Calibri" w:eastAsia="Calibri"/>
            </w:rPr>
          </w:pPr>
          <w:hyperlink w:anchor="_bookmark570" w:history="1">
            <w:r>
              <w:rPr>
                <w:rFonts w:ascii="Calibri" w:eastAsia="Calibri"/>
              </w:rPr>
              <w:t>Python</w:t>
            </w:r>
            <w:r>
              <w:rPr>
                <w:rFonts w:ascii="Calibri" w:eastAsia="Calibri"/>
                <w:spacing w:val="51"/>
              </w:rPr>
              <w:t xml:space="preserve"> </w:t>
            </w:r>
            <w:r>
              <w:t>函数调用的时候参数的传递方式是值传递还是引用传递？</w:t>
            </w:r>
            <w:r>
              <w:rPr>
                <w:rFonts w:ascii="Times New Roman" w:eastAsia="Times New Roman"/>
              </w:rPr>
              <w:tab/>
            </w:r>
            <w:r>
              <w:rPr>
                <w:rFonts w:ascii="Calibri" w:eastAsia="Calibri"/>
              </w:rPr>
              <w:t>239</w:t>
            </w:r>
          </w:hyperlink>
        </w:p>
        <w:p w14:paraId="4D8D1694" w14:textId="77777777" w:rsidR="00382F71" w:rsidRDefault="00000000">
          <w:pPr>
            <w:pStyle w:val="TOC3"/>
            <w:numPr>
              <w:ilvl w:val="2"/>
              <w:numId w:val="14"/>
            </w:numPr>
            <w:tabs>
              <w:tab w:val="left" w:pos="1948"/>
              <w:tab w:val="left" w:leader="dot" w:pos="9473"/>
            </w:tabs>
            <w:ind w:left="1947" w:hanging="637"/>
            <w:rPr>
              <w:rFonts w:ascii="Calibri" w:eastAsia="Calibri"/>
            </w:rPr>
          </w:pPr>
          <w:hyperlink w:anchor="_bookmark571" w:history="1">
            <w:r>
              <w:t>对缺省参数的理解</w:t>
            </w:r>
            <w:r>
              <w:rPr>
                <w:spacing w:val="-1"/>
              </w:rPr>
              <w:t xml:space="preserve"> </w:t>
            </w:r>
            <w:r>
              <w:t>？</w:t>
            </w:r>
            <w:r>
              <w:rPr>
                <w:rFonts w:ascii="Times New Roman" w:eastAsia="Times New Roman"/>
              </w:rPr>
              <w:tab/>
            </w:r>
            <w:r>
              <w:rPr>
                <w:rFonts w:ascii="Calibri" w:eastAsia="Calibri"/>
              </w:rPr>
              <w:t>239</w:t>
            </w:r>
          </w:hyperlink>
        </w:p>
        <w:p w14:paraId="38A81557" w14:textId="77777777" w:rsidR="00382F71" w:rsidRDefault="00000000">
          <w:pPr>
            <w:pStyle w:val="TOC3"/>
            <w:numPr>
              <w:ilvl w:val="2"/>
              <w:numId w:val="14"/>
            </w:numPr>
            <w:tabs>
              <w:tab w:val="left" w:pos="1948"/>
              <w:tab w:val="left" w:leader="dot" w:pos="9475"/>
            </w:tabs>
            <w:ind w:left="1947" w:hanging="637"/>
            <w:rPr>
              <w:rFonts w:ascii="Calibri" w:eastAsia="Calibri"/>
            </w:rPr>
          </w:pPr>
          <w:hyperlink w:anchor="_bookmark572" w:history="1">
            <w:r>
              <w:t>为什么函数名字可以</w:t>
            </w:r>
            <w:proofErr w:type="gramStart"/>
            <w:r>
              <w:t>当做</w:t>
            </w:r>
            <w:proofErr w:type="gramEnd"/>
            <w:r>
              <w:t>参数用</w:t>
            </w:r>
            <w:r>
              <w:rPr>
                <w:rFonts w:ascii="Calibri" w:eastAsia="Calibri"/>
              </w:rPr>
              <w:t>?</w:t>
            </w:r>
            <w:r>
              <w:rPr>
                <w:rFonts w:ascii="Times New Roman" w:eastAsia="Times New Roman"/>
              </w:rPr>
              <w:tab/>
            </w:r>
            <w:r>
              <w:rPr>
                <w:rFonts w:ascii="Calibri" w:eastAsia="Calibri"/>
              </w:rPr>
              <w:t>239</w:t>
            </w:r>
          </w:hyperlink>
        </w:p>
        <w:p w14:paraId="234781D3" w14:textId="77777777" w:rsidR="00382F71" w:rsidRDefault="00000000">
          <w:pPr>
            <w:pStyle w:val="TOC3"/>
            <w:numPr>
              <w:ilvl w:val="2"/>
              <w:numId w:val="14"/>
            </w:numPr>
            <w:tabs>
              <w:tab w:val="left" w:pos="1892"/>
              <w:tab w:val="left" w:leader="dot" w:pos="9473"/>
            </w:tabs>
            <w:rPr>
              <w:rFonts w:ascii="Calibri" w:eastAsia="Calibri"/>
            </w:rPr>
          </w:pPr>
          <w:hyperlink w:anchor="_bookmark573" w:history="1">
            <w:r>
              <w:rPr>
                <w:rFonts w:ascii="Calibri" w:eastAsia="Calibri"/>
              </w:rPr>
              <w:t>Python</w:t>
            </w:r>
            <w:r>
              <w:rPr>
                <w:rFonts w:ascii="Calibri" w:eastAsia="Calibri"/>
                <w:spacing w:val="55"/>
              </w:rPr>
              <w:t xml:space="preserve"> </w:t>
            </w:r>
            <w:r>
              <w:t>中</w:t>
            </w:r>
            <w:r>
              <w:rPr>
                <w:spacing w:val="-2"/>
              </w:rPr>
              <w:t xml:space="preserve"> </w:t>
            </w:r>
            <w:r>
              <w:rPr>
                <w:rFonts w:ascii="Calibri" w:eastAsia="Calibri"/>
              </w:rPr>
              <w:t>pass</w:t>
            </w:r>
            <w:r>
              <w:rPr>
                <w:rFonts w:ascii="Calibri" w:eastAsia="Calibri"/>
                <w:spacing w:val="54"/>
              </w:rPr>
              <w:t xml:space="preserve"> </w:t>
            </w:r>
            <w:r>
              <w:t>语句的作用是什么？</w:t>
            </w:r>
            <w:r>
              <w:rPr>
                <w:rFonts w:ascii="Times New Roman" w:eastAsia="Times New Roman"/>
              </w:rPr>
              <w:tab/>
            </w:r>
            <w:r>
              <w:rPr>
                <w:rFonts w:ascii="Calibri" w:eastAsia="Calibri"/>
              </w:rPr>
              <w:t>239</w:t>
            </w:r>
          </w:hyperlink>
        </w:p>
        <w:p w14:paraId="094C3F9E" w14:textId="77777777" w:rsidR="00382F71" w:rsidRDefault="00000000">
          <w:pPr>
            <w:pStyle w:val="TOC2"/>
            <w:numPr>
              <w:ilvl w:val="1"/>
              <w:numId w:val="15"/>
            </w:numPr>
            <w:tabs>
              <w:tab w:val="left" w:pos="1369"/>
              <w:tab w:val="left" w:leader="dot" w:pos="9475"/>
            </w:tabs>
          </w:pPr>
          <w:hyperlink w:anchor="_bookmark574" w:history="1">
            <w:r>
              <w:rPr>
                <w:rFonts w:ascii="宋体" w:eastAsia="宋体" w:hint="eastAsia"/>
              </w:rPr>
              <w:t>内建函数</w:t>
            </w:r>
            <w:r>
              <w:rPr>
                <w:rFonts w:ascii="Times New Roman" w:eastAsia="Times New Roman"/>
              </w:rPr>
              <w:tab/>
            </w:r>
            <w:r>
              <w:t>240</w:t>
            </w:r>
          </w:hyperlink>
        </w:p>
        <w:p w14:paraId="4D313A35" w14:textId="77777777" w:rsidR="00382F71" w:rsidRDefault="00000000">
          <w:pPr>
            <w:pStyle w:val="TOC3"/>
            <w:numPr>
              <w:ilvl w:val="2"/>
              <w:numId w:val="15"/>
            </w:numPr>
            <w:tabs>
              <w:tab w:val="left" w:pos="1892"/>
              <w:tab w:val="left" w:leader="dot" w:pos="9473"/>
            </w:tabs>
            <w:rPr>
              <w:rFonts w:ascii="Calibri" w:eastAsia="Calibri"/>
            </w:rPr>
          </w:pPr>
          <w:hyperlink w:anchor="_bookmark575" w:history="1">
            <w:r>
              <w:rPr>
                <w:rFonts w:ascii="Calibri" w:eastAsia="Calibri"/>
              </w:rPr>
              <w:t>map</w:t>
            </w:r>
            <w:r>
              <w:rPr>
                <w:rFonts w:ascii="Calibri" w:eastAsia="Calibri"/>
                <w:spacing w:val="53"/>
              </w:rPr>
              <w:t xml:space="preserve"> </w:t>
            </w:r>
            <w:r>
              <w:t>函数和</w:t>
            </w:r>
            <w:r>
              <w:rPr>
                <w:spacing w:val="-2"/>
              </w:rPr>
              <w:t xml:space="preserve"> </w:t>
            </w:r>
            <w:r>
              <w:rPr>
                <w:rFonts w:ascii="Calibri" w:eastAsia="Calibri"/>
              </w:rPr>
              <w:t>reduce</w:t>
            </w:r>
            <w:r>
              <w:rPr>
                <w:rFonts w:ascii="Calibri" w:eastAsia="Calibri"/>
                <w:spacing w:val="54"/>
              </w:rPr>
              <w:t xml:space="preserve"> </w:t>
            </w:r>
            <w:r>
              <w:t>函数？</w:t>
            </w:r>
            <w:r>
              <w:rPr>
                <w:rFonts w:ascii="Times New Roman" w:eastAsia="Times New Roman"/>
              </w:rPr>
              <w:tab/>
            </w:r>
            <w:r>
              <w:rPr>
                <w:rFonts w:ascii="Calibri" w:eastAsia="Calibri"/>
              </w:rPr>
              <w:t>240</w:t>
            </w:r>
          </w:hyperlink>
        </w:p>
        <w:p w14:paraId="7492EABA" w14:textId="77777777" w:rsidR="00382F71" w:rsidRDefault="00000000">
          <w:pPr>
            <w:pStyle w:val="TOC3"/>
            <w:numPr>
              <w:ilvl w:val="2"/>
              <w:numId w:val="15"/>
            </w:numPr>
            <w:tabs>
              <w:tab w:val="left" w:pos="1948"/>
              <w:tab w:val="left" w:leader="dot" w:pos="9473"/>
            </w:tabs>
            <w:ind w:left="1947" w:hanging="637"/>
            <w:rPr>
              <w:rFonts w:ascii="Calibri" w:eastAsia="Calibri"/>
            </w:rPr>
          </w:pPr>
          <w:hyperlink w:anchor="_bookmark576" w:history="1">
            <w:r>
              <w:t>递归函数停止的条件？</w:t>
            </w:r>
            <w:r>
              <w:rPr>
                <w:rFonts w:ascii="Times New Roman" w:eastAsia="Times New Roman"/>
              </w:rPr>
              <w:tab/>
            </w:r>
            <w:r>
              <w:rPr>
                <w:rFonts w:ascii="Calibri" w:eastAsia="Calibri"/>
              </w:rPr>
              <w:t>240</w:t>
            </w:r>
          </w:hyperlink>
        </w:p>
        <w:p w14:paraId="4343DBDA" w14:textId="77777777" w:rsidR="00382F71" w:rsidRDefault="00000000">
          <w:pPr>
            <w:pStyle w:val="TOC3"/>
            <w:numPr>
              <w:ilvl w:val="2"/>
              <w:numId w:val="15"/>
            </w:numPr>
            <w:tabs>
              <w:tab w:val="left" w:pos="1948"/>
              <w:tab w:val="left" w:leader="dot" w:pos="9475"/>
            </w:tabs>
            <w:ind w:left="1947" w:hanging="637"/>
            <w:rPr>
              <w:rFonts w:ascii="Calibri" w:eastAsia="Calibri"/>
            </w:rPr>
          </w:pPr>
          <w:hyperlink w:anchor="_bookmark577" w:history="1">
            <w:r>
              <w:t>回调函数，如何通信的</w:t>
            </w:r>
            <w:r>
              <w:rPr>
                <w:rFonts w:ascii="Calibri" w:eastAsia="Calibri"/>
              </w:rPr>
              <w:t>?</w:t>
            </w:r>
            <w:r>
              <w:rPr>
                <w:rFonts w:ascii="Times New Roman" w:eastAsia="Times New Roman"/>
              </w:rPr>
              <w:tab/>
            </w:r>
            <w:r>
              <w:rPr>
                <w:rFonts w:ascii="Calibri" w:eastAsia="Calibri"/>
              </w:rPr>
              <w:t>240</w:t>
            </w:r>
          </w:hyperlink>
        </w:p>
        <w:p w14:paraId="1D5624D2" w14:textId="77777777" w:rsidR="00382F71" w:rsidRDefault="00000000">
          <w:pPr>
            <w:pStyle w:val="TOC3"/>
            <w:numPr>
              <w:ilvl w:val="2"/>
              <w:numId w:val="15"/>
            </w:numPr>
            <w:tabs>
              <w:tab w:val="left" w:pos="1892"/>
              <w:tab w:val="left" w:leader="dot" w:pos="9475"/>
            </w:tabs>
            <w:rPr>
              <w:rFonts w:ascii="Calibri" w:eastAsia="Calibri" w:hAnsi="Calibri"/>
            </w:rPr>
          </w:pPr>
          <w:hyperlink w:anchor="_bookmark578" w:history="1">
            <w:r>
              <w:rPr>
                <w:rFonts w:ascii="Calibri" w:eastAsia="Calibri" w:hAnsi="Calibri"/>
              </w:rPr>
              <w:t>Python</w:t>
            </w:r>
            <w:r>
              <w:rPr>
                <w:rFonts w:ascii="Calibri" w:eastAsia="Calibri" w:hAnsi="Calibri"/>
                <w:spacing w:val="54"/>
              </w:rPr>
              <w:t xml:space="preserve"> </w:t>
            </w:r>
            <w:r>
              <w:t>主要的内置数据类型都有哪些？</w:t>
            </w:r>
            <w:r>
              <w:rPr>
                <w:spacing w:val="-2"/>
              </w:rPr>
              <w:t xml:space="preserve"> </w:t>
            </w:r>
            <w:r>
              <w:rPr>
                <w:rFonts w:ascii="Calibri" w:eastAsia="Calibri" w:hAnsi="Calibri"/>
              </w:rPr>
              <w:t>print</w:t>
            </w:r>
            <w:r>
              <w:rPr>
                <w:rFonts w:ascii="Calibri" w:eastAsia="Calibri" w:hAnsi="Calibri"/>
                <w:spacing w:val="-1"/>
              </w:rPr>
              <w:t xml:space="preserve"> </w:t>
            </w:r>
            <w:r>
              <w:rPr>
                <w:rFonts w:ascii="Calibri" w:eastAsia="Calibri" w:hAnsi="Calibri"/>
              </w:rPr>
              <w:t>dir(</w:t>
            </w:r>
            <w:r>
              <w:rPr>
                <w:rFonts w:ascii="Calibri" w:eastAsia="Calibri" w:hAnsi="Calibri"/>
                <w:spacing w:val="55"/>
              </w:rPr>
              <w:t xml:space="preserve"> </w:t>
            </w:r>
            <w:r>
              <w:t>‘</w:t>
            </w:r>
            <w:r>
              <w:rPr>
                <w:rFonts w:ascii="Calibri" w:eastAsia="Calibri" w:hAnsi="Calibri"/>
              </w:rPr>
              <w:t>a</w:t>
            </w:r>
            <w:r>
              <w:rPr>
                <w:rFonts w:ascii="Calibri" w:eastAsia="Calibri" w:hAnsi="Calibri"/>
                <w:spacing w:val="55"/>
              </w:rPr>
              <w:t xml:space="preserve"> </w:t>
            </w:r>
            <w:r>
              <w:t>’</w:t>
            </w:r>
            <w:r>
              <w:rPr>
                <w:rFonts w:ascii="Calibri" w:eastAsia="Calibri" w:hAnsi="Calibri"/>
              </w:rPr>
              <w:t>)</w:t>
            </w:r>
            <w:r>
              <w:rPr>
                <w:rFonts w:ascii="Calibri" w:eastAsia="Calibri" w:hAnsi="Calibri"/>
                <w:spacing w:val="56"/>
              </w:rPr>
              <w:t xml:space="preserve"> </w:t>
            </w:r>
            <w:r>
              <w:t>的输出？</w:t>
            </w:r>
            <w:r>
              <w:rPr>
                <w:rFonts w:ascii="Times New Roman" w:eastAsia="Times New Roman" w:hAnsi="Times New Roman"/>
              </w:rPr>
              <w:tab/>
            </w:r>
            <w:r>
              <w:rPr>
                <w:rFonts w:ascii="Calibri" w:eastAsia="Calibri" w:hAnsi="Calibri"/>
              </w:rPr>
              <w:t>240</w:t>
            </w:r>
          </w:hyperlink>
        </w:p>
        <w:p w14:paraId="0CCF51FA" w14:textId="77777777" w:rsidR="00382F71" w:rsidRDefault="00000000">
          <w:pPr>
            <w:pStyle w:val="TOC3"/>
            <w:numPr>
              <w:ilvl w:val="2"/>
              <w:numId w:val="15"/>
            </w:numPr>
            <w:tabs>
              <w:tab w:val="left" w:pos="1892"/>
              <w:tab w:val="left" w:leader="dot" w:pos="9475"/>
            </w:tabs>
            <w:rPr>
              <w:rFonts w:ascii="Calibri" w:eastAsia="Calibri"/>
            </w:rPr>
          </w:pPr>
          <w:hyperlink w:anchor="_bookmark579" w:history="1">
            <w:r>
              <w:rPr>
                <w:rFonts w:ascii="Calibri" w:eastAsia="Calibri"/>
              </w:rPr>
              <w:t>print(list(map(lambda</w:t>
            </w:r>
            <w:r>
              <w:rPr>
                <w:rFonts w:ascii="Calibri" w:eastAsia="Calibri"/>
                <w:spacing w:val="-2"/>
              </w:rPr>
              <w:t xml:space="preserve"> </w:t>
            </w:r>
            <w:r>
              <w:rPr>
                <w:rFonts w:ascii="Calibri" w:eastAsia="Calibri"/>
              </w:rPr>
              <w:t>x:</w:t>
            </w:r>
            <w:r>
              <w:rPr>
                <w:rFonts w:ascii="Calibri" w:eastAsia="Calibri"/>
                <w:spacing w:val="-4"/>
              </w:rPr>
              <w:t xml:space="preserve"> </w:t>
            </w:r>
            <w:r>
              <w:rPr>
                <w:rFonts w:ascii="Calibri" w:eastAsia="Calibri"/>
              </w:rPr>
              <w:t>x</w:t>
            </w:r>
            <w:r>
              <w:rPr>
                <w:rFonts w:ascii="Calibri" w:eastAsia="Calibri"/>
                <w:spacing w:val="-2"/>
              </w:rPr>
              <w:t xml:space="preserve"> </w:t>
            </w:r>
            <w:r>
              <w:rPr>
                <w:rFonts w:ascii="Calibri" w:eastAsia="Calibri"/>
              </w:rPr>
              <w:t>*</w:t>
            </w:r>
            <w:r>
              <w:rPr>
                <w:rFonts w:ascii="Calibri" w:eastAsia="Calibri"/>
                <w:spacing w:val="-4"/>
              </w:rPr>
              <w:t xml:space="preserve"> </w:t>
            </w:r>
            <w:r>
              <w:rPr>
                <w:rFonts w:ascii="Calibri" w:eastAsia="Calibri"/>
              </w:rPr>
              <w:t>x,</w:t>
            </w:r>
            <w:r>
              <w:rPr>
                <w:rFonts w:ascii="Calibri" w:eastAsia="Calibri"/>
                <w:spacing w:val="-2"/>
              </w:rPr>
              <w:t xml:space="preserve"> </w:t>
            </w:r>
            <w:r>
              <w:rPr>
                <w:rFonts w:ascii="Calibri" w:eastAsia="Calibri"/>
              </w:rPr>
              <w:t>[y</w:t>
            </w:r>
            <w:r>
              <w:rPr>
                <w:rFonts w:ascii="Calibri" w:eastAsia="Calibri"/>
                <w:spacing w:val="-4"/>
              </w:rPr>
              <w:t xml:space="preserve"> </w:t>
            </w:r>
            <w:r>
              <w:rPr>
                <w:rFonts w:ascii="Calibri" w:eastAsia="Calibri"/>
              </w:rPr>
              <w:t>for</w:t>
            </w:r>
            <w:r>
              <w:rPr>
                <w:rFonts w:ascii="Calibri" w:eastAsia="Calibri"/>
                <w:spacing w:val="-6"/>
              </w:rPr>
              <w:t xml:space="preserve"> </w:t>
            </w:r>
            <w:r>
              <w:rPr>
                <w:rFonts w:ascii="Calibri" w:eastAsia="Calibri"/>
              </w:rPr>
              <w:t>y</w:t>
            </w:r>
            <w:r>
              <w:rPr>
                <w:rFonts w:ascii="Calibri" w:eastAsia="Calibri"/>
                <w:spacing w:val="-2"/>
              </w:rPr>
              <w:t xml:space="preserve"> </w:t>
            </w:r>
            <w:r>
              <w:rPr>
                <w:rFonts w:ascii="Calibri" w:eastAsia="Calibri"/>
              </w:rPr>
              <w:t>in</w:t>
            </w:r>
            <w:r>
              <w:rPr>
                <w:rFonts w:ascii="Calibri" w:eastAsia="Calibri"/>
                <w:spacing w:val="-5"/>
              </w:rPr>
              <w:t xml:space="preserve"> </w:t>
            </w:r>
            <w:r>
              <w:rPr>
                <w:rFonts w:ascii="Calibri" w:eastAsia="Calibri"/>
              </w:rPr>
              <w:t>range(3)])))</w:t>
            </w:r>
            <w:r>
              <w:t>的输出？</w:t>
            </w:r>
            <w:r>
              <w:rPr>
                <w:rFonts w:ascii="Times New Roman" w:eastAsia="Times New Roman"/>
              </w:rPr>
              <w:tab/>
            </w:r>
            <w:r>
              <w:rPr>
                <w:rFonts w:ascii="Calibri" w:eastAsia="Calibri"/>
              </w:rPr>
              <w:t>241</w:t>
            </w:r>
          </w:hyperlink>
        </w:p>
        <w:p w14:paraId="08889474" w14:textId="77777777" w:rsidR="00382F71" w:rsidRDefault="00000000">
          <w:pPr>
            <w:pStyle w:val="TOC2"/>
            <w:numPr>
              <w:ilvl w:val="1"/>
              <w:numId w:val="15"/>
            </w:numPr>
            <w:tabs>
              <w:tab w:val="left" w:pos="1312"/>
              <w:tab w:val="left" w:leader="dot" w:pos="9475"/>
            </w:tabs>
            <w:spacing w:before="206"/>
            <w:ind w:left="1311" w:hanging="421"/>
          </w:pPr>
          <w:hyperlink w:anchor="_bookmark580" w:history="1">
            <w:r>
              <w:t>Lambda</w:t>
            </w:r>
            <w:r>
              <w:rPr>
                <w:rFonts w:ascii="Times New Roman"/>
              </w:rPr>
              <w:tab/>
            </w:r>
            <w:r>
              <w:t>241</w:t>
            </w:r>
          </w:hyperlink>
        </w:p>
        <w:p w14:paraId="7AB3D531" w14:textId="77777777" w:rsidR="00382F71" w:rsidRDefault="00000000">
          <w:pPr>
            <w:pStyle w:val="TOC3"/>
            <w:numPr>
              <w:ilvl w:val="2"/>
              <w:numId w:val="15"/>
            </w:numPr>
            <w:tabs>
              <w:tab w:val="left" w:pos="1948"/>
              <w:tab w:val="left" w:leader="dot" w:pos="9475"/>
            </w:tabs>
            <w:spacing w:before="204"/>
            <w:ind w:left="1947" w:hanging="637"/>
            <w:rPr>
              <w:rFonts w:ascii="Calibri" w:eastAsia="Calibri"/>
            </w:rPr>
          </w:pPr>
          <w:hyperlink w:anchor="_bookmark581" w:history="1">
            <w:r>
              <w:t>什么是</w:t>
            </w:r>
            <w:r>
              <w:rPr>
                <w:spacing w:val="-1"/>
              </w:rPr>
              <w:t xml:space="preserve"> </w:t>
            </w:r>
            <w:r>
              <w:rPr>
                <w:rFonts w:ascii="Calibri" w:eastAsia="Calibri"/>
              </w:rPr>
              <w:t>lambda</w:t>
            </w:r>
            <w:r>
              <w:rPr>
                <w:rFonts w:ascii="Calibri" w:eastAsia="Calibri"/>
                <w:spacing w:val="53"/>
              </w:rPr>
              <w:t xml:space="preserve"> </w:t>
            </w:r>
            <w:r>
              <w:t>函数？</w:t>
            </w:r>
            <w:r>
              <w:rPr>
                <w:spacing w:val="-3"/>
              </w:rPr>
              <w:t xml:space="preserve"> </w:t>
            </w:r>
            <w:r>
              <w:t>有什么好处？</w:t>
            </w:r>
            <w:r>
              <w:rPr>
                <w:rFonts w:ascii="Times New Roman" w:eastAsia="Times New Roman"/>
              </w:rPr>
              <w:tab/>
            </w:r>
            <w:r>
              <w:rPr>
                <w:rFonts w:ascii="Calibri" w:eastAsia="Calibri"/>
              </w:rPr>
              <w:t>241</w:t>
            </w:r>
          </w:hyperlink>
        </w:p>
        <w:p w14:paraId="6006BBB3" w14:textId="77777777" w:rsidR="00382F71" w:rsidRDefault="00000000">
          <w:pPr>
            <w:pStyle w:val="TOC3"/>
            <w:numPr>
              <w:ilvl w:val="2"/>
              <w:numId w:val="15"/>
            </w:numPr>
            <w:tabs>
              <w:tab w:val="left" w:pos="1948"/>
              <w:tab w:val="left" w:leader="dot" w:pos="9475"/>
            </w:tabs>
            <w:ind w:left="1947" w:hanging="637"/>
            <w:rPr>
              <w:rFonts w:ascii="Calibri" w:eastAsia="Calibri"/>
            </w:rPr>
          </w:pPr>
          <w:hyperlink w:anchor="_bookmark582" w:history="1">
            <w:r>
              <w:t>什么是</w:t>
            </w:r>
            <w:r>
              <w:rPr>
                <w:spacing w:val="-4"/>
              </w:rPr>
              <w:t xml:space="preserve"> </w:t>
            </w:r>
            <w:r>
              <w:rPr>
                <w:rFonts w:ascii="Calibri" w:eastAsia="Calibri"/>
              </w:rPr>
              <w:t>lambda</w:t>
            </w:r>
            <w:r>
              <w:rPr>
                <w:rFonts w:ascii="Calibri" w:eastAsia="Calibri"/>
                <w:spacing w:val="50"/>
              </w:rPr>
              <w:t xml:space="preserve"> </w:t>
            </w:r>
            <w:r>
              <w:t>函数？它有什么好处？写一个匿名函数求两个数的和？</w:t>
            </w:r>
            <w:r>
              <w:rPr>
                <w:rFonts w:ascii="Times New Roman" w:eastAsia="Times New Roman"/>
              </w:rPr>
              <w:tab/>
            </w:r>
            <w:r>
              <w:rPr>
                <w:rFonts w:ascii="Calibri" w:eastAsia="Calibri"/>
              </w:rPr>
              <w:t>241</w:t>
            </w:r>
          </w:hyperlink>
        </w:p>
        <w:p w14:paraId="7D5BA873" w14:textId="77777777" w:rsidR="00382F71" w:rsidRDefault="00000000">
          <w:pPr>
            <w:pStyle w:val="TOC2"/>
            <w:numPr>
              <w:ilvl w:val="1"/>
              <w:numId w:val="15"/>
            </w:numPr>
            <w:tabs>
              <w:tab w:val="left" w:pos="1369"/>
              <w:tab w:val="left" w:leader="dot" w:pos="9475"/>
            </w:tabs>
          </w:pPr>
          <w:hyperlink w:anchor="_bookmark583" w:history="1">
            <w:r>
              <w:rPr>
                <w:rFonts w:ascii="宋体" w:eastAsia="宋体" w:hint="eastAsia"/>
              </w:rPr>
              <w:t>面向对象</w:t>
            </w:r>
            <w:r>
              <w:rPr>
                <w:rFonts w:ascii="Times New Roman" w:eastAsia="Times New Roman"/>
              </w:rPr>
              <w:tab/>
            </w:r>
            <w:r>
              <w:t>241</w:t>
            </w:r>
          </w:hyperlink>
        </w:p>
        <w:p w14:paraId="405A4F98" w14:textId="77777777" w:rsidR="00382F71" w:rsidRDefault="00000000">
          <w:pPr>
            <w:pStyle w:val="TOC3"/>
            <w:numPr>
              <w:ilvl w:val="2"/>
              <w:numId w:val="15"/>
            </w:numPr>
            <w:tabs>
              <w:tab w:val="left" w:pos="1948"/>
              <w:tab w:val="left" w:leader="dot" w:pos="9473"/>
            </w:tabs>
            <w:ind w:left="1947" w:hanging="637"/>
            <w:rPr>
              <w:rFonts w:ascii="Calibri" w:eastAsia="Calibri"/>
            </w:rPr>
          </w:pPr>
          <w:hyperlink w:anchor="_bookmark584" w:history="1">
            <w:r>
              <w:t>结构化程序设计和面向对象程序设计各自的特点及优缺点是什么？</w:t>
            </w:r>
            <w:r>
              <w:rPr>
                <w:rFonts w:ascii="Times New Roman" w:eastAsia="Times New Roman"/>
              </w:rPr>
              <w:tab/>
            </w:r>
            <w:r>
              <w:rPr>
                <w:rFonts w:ascii="Calibri" w:eastAsia="Calibri"/>
              </w:rPr>
              <w:t>241</w:t>
            </w:r>
          </w:hyperlink>
        </w:p>
        <w:p w14:paraId="63AC51F5" w14:textId="77777777" w:rsidR="00382F71" w:rsidRDefault="00000000">
          <w:pPr>
            <w:pStyle w:val="TOC3"/>
            <w:numPr>
              <w:ilvl w:val="2"/>
              <w:numId w:val="15"/>
            </w:numPr>
            <w:tabs>
              <w:tab w:val="left" w:pos="1892"/>
              <w:tab w:val="left" w:leader="dot" w:pos="9473"/>
            </w:tabs>
            <w:rPr>
              <w:rFonts w:ascii="Calibri" w:eastAsia="Calibri"/>
            </w:rPr>
          </w:pPr>
          <w:hyperlink w:anchor="_bookmark585" w:history="1">
            <w:r>
              <w:rPr>
                <w:rFonts w:ascii="Calibri" w:eastAsia="Calibri"/>
              </w:rPr>
              <w:t>Python</w:t>
            </w:r>
            <w:r>
              <w:rPr>
                <w:rFonts w:ascii="Calibri" w:eastAsia="Calibri"/>
                <w:spacing w:val="54"/>
              </w:rPr>
              <w:t xml:space="preserve"> </w:t>
            </w:r>
            <w:r>
              <w:t>中的可变对象和不可变对象？</w:t>
            </w:r>
            <w:r>
              <w:rPr>
                <w:rFonts w:ascii="Times New Roman" w:eastAsia="Times New Roman"/>
              </w:rPr>
              <w:tab/>
            </w:r>
            <w:r>
              <w:rPr>
                <w:rFonts w:ascii="Calibri" w:eastAsia="Calibri"/>
              </w:rPr>
              <w:t>242</w:t>
            </w:r>
          </w:hyperlink>
        </w:p>
        <w:p w14:paraId="64D118BE" w14:textId="77777777" w:rsidR="00382F71" w:rsidRDefault="00000000">
          <w:pPr>
            <w:pStyle w:val="TOC3"/>
            <w:numPr>
              <w:ilvl w:val="2"/>
              <w:numId w:val="15"/>
            </w:numPr>
            <w:tabs>
              <w:tab w:val="left" w:pos="1892"/>
              <w:tab w:val="left" w:leader="dot" w:pos="9473"/>
            </w:tabs>
            <w:rPr>
              <w:rFonts w:ascii="Calibri" w:eastAsia="Calibri"/>
            </w:rPr>
          </w:pPr>
          <w:hyperlink w:anchor="_bookmark586" w:history="1">
            <w:r>
              <w:rPr>
                <w:rFonts w:ascii="Calibri" w:eastAsia="Calibri"/>
                <w:w w:val="95"/>
              </w:rPr>
              <w:t>Python</w:t>
            </w:r>
            <w:r>
              <w:rPr>
                <w:rFonts w:ascii="Calibri" w:eastAsia="Calibri"/>
                <w:spacing w:val="83"/>
              </w:rPr>
              <w:t xml:space="preserve"> </w:t>
            </w:r>
            <w:r>
              <w:rPr>
                <w:w w:val="95"/>
              </w:rPr>
              <w:t>中</w:t>
            </w:r>
            <w:r>
              <w:rPr>
                <w:spacing w:val="-31"/>
                <w:w w:val="95"/>
              </w:rPr>
              <w:t xml:space="preserve"> </w:t>
            </w:r>
            <w:r>
              <w:rPr>
                <w:rFonts w:ascii="Calibri" w:eastAsia="Calibri"/>
                <w:w w:val="95"/>
              </w:rPr>
              <w:t>is</w:t>
            </w:r>
            <w:r>
              <w:rPr>
                <w:rFonts w:ascii="Calibri" w:eastAsia="Calibri"/>
                <w:spacing w:val="83"/>
              </w:rPr>
              <w:t xml:space="preserve"> </w:t>
            </w:r>
            <w:r>
              <w:rPr>
                <w:w w:val="95"/>
              </w:rPr>
              <w:t>和</w:t>
            </w:r>
            <w:r>
              <w:rPr>
                <w:rFonts w:ascii="Calibri" w:eastAsia="Calibri"/>
                <w:w w:val="95"/>
              </w:rPr>
              <w:t>==</w:t>
            </w:r>
            <w:r>
              <w:rPr>
                <w:w w:val="95"/>
              </w:rPr>
              <w:t>的区别？</w:t>
            </w:r>
            <w:r>
              <w:rPr>
                <w:rFonts w:ascii="Times New Roman" w:eastAsia="Times New Roman"/>
                <w:w w:val="95"/>
              </w:rPr>
              <w:tab/>
            </w:r>
            <w:r>
              <w:rPr>
                <w:rFonts w:ascii="Calibri" w:eastAsia="Calibri"/>
              </w:rPr>
              <w:t>242</w:t>
            </w:r>
          </w:hyperlink>
        </w:p>
        <w:p w14:paraId="44AF0AB6" w14:textId="77777777" w:rsidR="00382F71" w:rsidRDefault="00000000">
          <w:pPr>
            <w:pStyle w:val="TOC3"/>
            <w:numPr>
              <w:ilvl w:val="2"/>
              <w:numId w:val="15"/>
            </w:numPr>
            <w:tabs>
              <w:tab w:val="left" w:pos="1892"/>
              <w:tab w:val="left" w:leader="dot" w:pos="9473"/>
            </w:tabs>
            <w:rPr>
              <w:rFonts w:ascii="Calibri" w:eastAsia="Calibri"/>
            </w:rPr>
          </w:pPr>
          <w:hyperlink w:anchor="_bookmark587" w:history="1">
            <w:r>
              <w:rPr>
                <w:rFonts w:ascii="Calibri" w:eastAsia="Calibri"/>
              </w:rPr>
              <w:t>Python</w:t>
            </w:r>
            <w:r>
              <w:rPr>
                <w:rFonts w:ascii="Calibri" w:eastAsia="Calibri"/>
                <w:spacing w:val="55"/>
              </w:rPr>
              <w:t xml:space="preserve"> </w:t>
            </w:r>
            <w:r>
              <w:t>的魔法方法？</w:t>
            </w:r>
            <w:r>
              <w:rPr>
                <w:rFonts w:ascii="Times New Roman" w:eastAsia="Times New Roman"/>
              </w:rPr>
              <w:tab/>
            </w:r>
            <w:r>
              <w:rPr>
                <w:rFonts w:ascii="Calibri" w:eastAsia="Calibri"/>
              </w:rPr>
              <w:t>242</w:t>
            </w:r>
          </w:hyperlink>
        </w:p>
        <w:p w14:paraId="0A3AD238" w14:textId="77777777" w:rsidR="00382F71" w:rsidRDefault="00000000">
          <w:pPr>
            <w:pStyle w:val="TOC3"/>
            <w:numPr>
              <w:ilvl w:val="2"/>
              <w:numId w:val="15"/>
            </w:numPr>
            <w:tabs>
              <w:tab w:val="left" w:pos="1948"/>
              <w:tab w:val="left" w:leader="dot" w:pos="9475"/>
            </w:tabs>
            <w:ind w:left="1947" w:hanging="637"/>
            <w:rPr>
              <w:rFonts w:ascii="Calibri" w:eastAsia="Calibri"/>
            </w:rPr>
          </w:pPr>
          <w:hyperlink w:anchor="_bookmark588" w:history="1">
            <w:r>
              <w:t>面向对象中怎么实现只读属性</w:t>
            </w:r>
            <w:r>
              <w:rPr>
                <w:rFonts w:ascii="Calibri" w:eastAsia="Calibri"/>
              </w:rPr>
              <w:t>?</w:t>
            </w:r>
            <w:r>
              <w:rPr>
                <w:rFonts w:ascii="Times New Roman" w:eastAsia="Times New Roman"/>
              </w:rPr>
              <w:tab/>
            </w:r>
            <w:r>
              <w:rPr>
                <w:rFonts w:ascii="Calibri" w:eastAsia="Calibri"/>
              </w:rPr>
              <w:t>243</w:t>
            </w:r>
          </w:hyperlink>
        </w:p>
        <w:p w14:paraId="0D9F699E" w14:textId="77777777" w:rsidR="00382F71" w:rsidRDefault="00000000">
          <w:pPr>
            <w:pStyle w:val="TOC3"/>
            <w:numPr>
              <w:ilvl w:val="2"/>
              <w:numId w:val="15"/>
            </w:numPr>
            <w:tabs>
              <w:tab w:val="left" w:pos="1948"/>
              <w:tab w:val="left" w:leader="dot" w:pos="9473"/>
            </w:tabs>
            <w:ind w:left="1947" w:hanging="637"/>
            <w:rPr>
              <w:rFonts w:ascii="Calibri" w:eastAsia="Calibri"/>
            </w:rPr>
          </w:pPr>
          <w:hyperlink w:anchor="_bookmark589" w:history="1">
            <w:r>
              <w:t>谈谈你对面向对象的理解？</w:t>
            </w:r>
            <w:r>
              <w:rPr>
                <w:rFonts w:ascii="Times New Roman" w:eastAsia="Times New Roman"/>
              </w:rPr>
              <w:tab/>
            </w:r>
            <w:r>
              <w:rPr>
                <w:rFonts w:ascii="Calibri" w:eastAsia="Calibri"/>
              </w:rPr>
              <w:t>244</w:t>
            </w:r>
          </w:hyperlink>
        </w:p>
        <w:p w14:paraId="37A37983" w14:textId="77777777" w:rsidR="00382F71" w:rsidRDefault="00000000">
          <w:pPr>
            <w:pStyle w:val="TOC2"/>
            <w:numPr>
              <w:ilvl w:val="1"/>
              <w:numId w:val="15"/>
            </w:numPr>
            <w:tabs>
              <w:tab w:val="left" w:pos="1369"/>
              <w:tab w:val="left" w:leader="dot" w:pos="9475"/>
            </w:tabs>
            <w:spacing w:after="20"/>
          </w:pPr>
          <w:hyperlink w:anchor="_bookmark590" w:history="1">
            <w:r>
              <w:rPr>
                <w:rFonts w:ascii="宋体" w:eastAsia="宋体" w:hint="eastAsia"/>
              </w:rPr>
              <w:t>正则表达式</w:t>
            </w:r>
            <w:r>
              <w:rPr>
                <w:rFonts w:ascii="Times New Roman" w:eastAsia="Times New Roman"/>
              </w:rPr>
              <w:tab/>
            </w:r>
            <w:r>
              <w:t>244</w:t>
            </w:r>
          </w:hyperlink>
        </w:p>
        <w:p w14:paraId="15796963" w14:textId="77777777" w:rsidR="00382F71" w:rsidRDefault="00000000">
          <w:pPr>
            <w:pStyle w:val="TOC3"/>
            <w:numPr>
              <w:ilvl w:val="2"/>
              <w:numId w:val="15"/>
            </w:numPr>
            <w:tabs>
              <w:tab w:val="left" w:pos="1892"/>
              <w:tab w:val="right" w:leader="dot" w:pos="9793"/>
            </w:tabs>
            <w:spacing w:before="49"/>
            <w:rPr>
              <w:rFonts w:ascii="Calibri" w:eastAsia="Calibri"/>
            </w:rPr>
          </w:pPr>
          <w:hyperlink w:anchor="_bookmark591" w:history="1">
            <w:r>
              <w:rPr>
                <w:rFonts w:ascii="Calibri" w:eastAsia="Calibri"/>
              </w:rPr>
              <w:t>Python</w:t>
            </w:r>
            <w:r>
              <w:rPr>
                <w:rFonts w:ascii="Calibri" w:eastAsia="Calibri"/>
                <w:spacing w:val="57"/>
              </w:rPr>
              <w:t xml:space="preserve"> </w:t>
            </w:r>
            <w:r>
              <w:t xml:space="preserve">里 </w:t>
            </w:r>
            <w:r>
              <w:rPr>
                <w:rFonts w:ascii="Calibri" w:eastAsia="Calibri"/>
              </w:rPr>
              <w:t>match</w:t>
            </w:r>
            <w:r>
              <w:rPr>
                <w:rFonts w:ascii="Calibri" w:eastAsia="Calibri"/>
                <w:spacing w:val="58"/>
              </w:rPr>
              <w:t xml:space="preserve"> </w:t>
            </w:r>
            <w:r>
              <w:t>与</w:t>
            </w:r>
            <w:r>
              <w:rPr>
                <w:spacing w:val="-1"/>
              </w:rPr>
              <w:t xml:space="preserve"> </w:t>
            </w:r>
            <w:r>
              <w:rPr>
                <w:rFonts w:ascii="Calibri" w:eastAsia="Calibri"/>
              </w:rPr>
              <w:t>search</w:t>
            </w:r>
            <w:r>
              <w:rPr>
                <w:rFonts w:ascii="Calibri" w:eastAsia="Calibri"/>
                <w:spacing w:val="55"/>
              </w:rPr>
              <w:t xml:space="preserve"> </w:t>
            </w:r>
            <w:r>
              <w:t>的</w:t>
            </w:r>
            <w:r>
              <w:rPr>
                <w:spacing w:val="2"/>
              </w:rPr>
              <w:t xml:space="preserve"> </w:t>
            </w:r>
            <w:r>
              <w:t>区</w:t>
            </w:r>
            <w:r>
              <w:rPr>
                <w:spacing w:val="-1"/>
              </w:rPr>
              <w:t xml:space="preserve"> </w:t>
            </w:r>
            <w:r>
              <w:t>别 ？</w:t>
            </w:r>
            <w:r>
              <w:rPr>
                <w:rFonts w:ascii="Times New Roman" w:eastAsia="Times New Roman"/>
              </w:rPr>
              <w:tab/>
            </w:r>
            <w:r>
              <w:rPr>
                <w:rFonts w:ascii="Calibri" w:eastAsia="Calibri"/>
              </w:rPr>
              <w:t>244</w:t>
            </w:r>
          </w:hyperlink>
        </w:p>
        <w:p w14:paraId="6DCCC9C9" w14:textId="77777777" w:rsidR="00382F71" w:rsidRDefault="00000000">
          <w:pPr>
            <w:pStyle w:val="TOC3"/>
            <w:numPr>
              <w:ilvl w:val="2"/>
              <w:numId w:val="15"/>
            </w:numPr>
            <w:tabs>
              <w:tab w:val="left" w:pos="1892"/>
              <w:tab w:val="right" w:leader="dot" w:pos="9790"/>
            </w:tabs>
            <w:rPr>
              <w:rFonts w:ascii="Calibri" w:eastAsia="Calibri"/>
            </w:rPr>
          </w:pPr>
          <w:hyperlink w:anchor="_bookmark592" w:history="1">
            <w:r>
              <w:rPr>
                <w:rFonts w:ascii="Calibri" w:eastAsia="Calibri"/>
              </w:rPr>
              <w:t>Python</w:t>
            </w:r>
            <w:r>
              <w:rPr>
                <w:rFonts w:ascii="Calibri" w:eastAsia="Calibri"/>
                <w:spacing w:val="58"/>
              </w:rPr>
              <w:t xml:space="preserve"> </w:t>
            </w:r>
            <w:r>
              <w:t>字符串查找和替换？</w:t>
            </w:r>
            <w:r>
              <w:rPr>
                <w:rFonts w:ascii="Times New Roman" w:eastAsia="Times New Roman"/>
              </w:rPr>
              <w:tab/>
            </w:r>
            <w:r>
              <w:rPr>
                <w:rFonts w:ascii="Calibri" w:eastAsia="Calibri"/>
              </w:rPr>
              <w:t>244</w:t>
            </w:r>
          </w:hyperlink>
        </w:p>
        <w:p w14:paraId="64662784" w14:textId="77777777" w:rsidR="00382F71" w:rsidRDefault="00000000">
          <w:pPr>
            <w:pStyle w:val="TOC3"/>
            <w:numPr>
              <w:ilvl w:val="2"/>
              <w:numId w:val="15"/>
            </w:numPr>
            <w:tabs>
              <w:tab w:val="left" w:pos="1948"/>
              <w:tab w:val="right" w:leader="dot" w:pos="9793"/>
            </w:tabs>
            <w:ind w:left="1947" w:hanging="637"/>
            <w:rPr>
              <w:rFonts w:ascii="Calibri" w:eastAsia="Calibri"/>
            </w:rPr>
          </w:pPr>
          <w:hyperlink w:anchor="_bookmark593" w:history="1">
            <w:r>
              <w:t xml:space="preserve">用 </w:t>
            </w:r>
            <w:r>
              <w:rPr>
                <w:rFonts w:ascii="Calibri" w:eastAsia="Calibri"/>
              </w:rPr>
              <w:t>Python</w:t>
            </w:r>
            <w:r>
              <w:rPr>
                <w:rFonts w:ascii="Calibri" w:eastAsia="Calibri"/>
                <w:spacing w:val="59"/>
              </w:rPr>
              <w:t xml:space="preserve"> </w:t>
            </w:r>
            <w:r>
              <w:t>匹</w:t>
            </w:r>
            <w:r>
              <w:rPr>
                <w:spacing w:val="-1"/>
              </w:rPr>
              <w:t xml:space="preserve"> </w:t>
            </w:r>
            <w:r>
              <w:t>配</w:t>
            </w:r>
            <w:r>
              <w:rPr>
                <w:spacing w:val="-2"/>
              </w:rPr>
              <w:t xml:space="preserve"> </w:t>
            </w:r>
            <w:r>
              <w:rPr>
                <w:rFonts w:ascii="Calibri" w:eastAsia="Calibri"/>
              </w:rPr>
              <w:t>HTML</w:t>
            </w:r>
            <w:r>
              <w:rPr>
                <w:rFonts w:ascii="Calibri" w:eastAsia="Calibri"/>
                <w:spacing w:val="1"/>
              </w:rPr>
              <w:t xml:space="preserve"> </w:t>
            </w:r>
            <w:r>
              <w:rPr>
                <w:rFonts w:ascii="Calibri" w:eastAsia="Calibri"/>
              </w:rPr>
              <w:t>g</w:t>
            </w:r>
            <w:r>
              <w:rPr>
                <w:rFonts w:ascii="Calibri" w:eastAsia="Calibri"/>
                <w:spacing w:val="1"/>
              </w:rPr>
              <w:t xml:space="preserve"> </w:t>
            </w:r>
            <w:r>
              <w:rPr>
                <w:rFonts w:ascii="Calibri" w:eastAsia="Calibri"/>
              </w:rPr>
              <w:t>tag</w:t>
            </w:r>
            <w:r>
              <w:rPr>
                <w:rFonts w:ascii="Calibri" w:eastAsia="Calibri"/>
                <w:spacing w:val="56"/>
              </w:rPr>
              <w:t xml:space="preserve"> </w:t>
            </w:r>
            <w:r>
              <w:t>的</w:t>
            </w:r>
            <w:r>
              <w:rPr>
                <w:spacing w:val="-2"/>
              </w:rPr>
              <w:t xml:space="preserve"> </w:t>
            </w:r>
            <w:r>
              <w:t>时</w:t>
            </w:r>
            <w:r>
              <w:rPr>
                <w:spacing w:val="-1"/>
              </w:rPr>
              <w:t xml:space="preserve"> </w:t>
            </w:r>
            <w:r>
              <w:t>候</w:t>
            </w:r>
            <w:r>
              <w:rPr>
                <w:spacing w:val="-1"/>
              </w:rPr>
              <w:t xml:space="preserve"> </w:t>
            </w:r>
            <w:r>
              <w:t>，</w:t>
            </w:r>
            <w:r>
              <w:rPr>
                <w:rFonts w:ascii="Calibri" w:eastAsia="Calibri"/>
              </w:rPr>
              <w:t>&lt;.*&gt;</w:t>
            </w:r>
            <w:r>
              <w:rPr>
                <w:rFonts w:ascii="Calibri" w:eastAsia="Calibri"/>
                <w:spacing w:val="58"/>
              </w:rPr>
              <w:t xml:space="preserve"> </w:t>
            </w:r>
            <w:r>
              <w:t>和</w:t>
            </w:r>
            <w:r>
              <w:rPr>
                <w:spacing w:val="-2"/>
              </w:rPr>
              <w:t xml:space="preserve"> </w:t>
            </w:r>
            <w:r>
              <w:rPr>
                <w:rFonts w:ascii="Calibri" w:eastAsia="Calibri"/>
              </w:rPr>
              <w:t>&lt;.*?&gt;</w:t>
            </w:r>
            <w:r>
              <w:rPr>
                <w:rFonts w:ascii="Calibri" w:eastAsia="Calibri"/>
                <w:spacing w:val="58"/>
              </w:rPr>
              <w:t xml:space="preserve"> </w:t>
            </w:r>
            <w:r>
              <w:t>有</w:t>
            </w:r>
            <w:r>
              <w:rPr>
                <w:spacing w:val="-1"/>
              </w:rPr>
              <w:t xml:space="preserve"> </w:t>
            </w:r>
            <w:r>
              <w:t>什</w:t>
            </w:r>
            <w:r>
              <w:rPr>
                <w:spacing w:val="-2"/>
              </w:rPr>
              <w:t xml:space="preserve"> </w:t>
            </w:r>
            <w:r>
              <w:t>么</w:t>
            </w:r>
            <w:r>
              <w:rPr>
                <w:spacing w:val="1"/>
              </w:rPr>
              <w:t xml:space="preserve"> </w:t>
            </w:r>
            <w:r>
              <w:t>区别？</w:t>
            </w:r>
            <w:r>
              <w:rPr>
                <w:rFonts w:ascii="Times New Roman" w:eastAsia="Times New Roman"/>
              </w:rPr>
              <w:tab/>
            </w:r>
            <w:r>
              <w:rPr>
                <w:rFonts w:ascii="Calibri" w:eastAsia="Calibri"/>
              </w:rPr>
              <w:t>244</w:t>
            </w:r>
          </w:hyperlink>
        </w:p>
        <w:p w14:paraId="3E06EAC4" w14:textId="77777777" w:rsidR="00382F71" w:rsidRDefault="00000000">
          <w:pPr>
            <w:pStyle w:val="TOC3"/>
            <w:numPr>
              <w:ilvl w:val="2"/>
              <w:numId w:val="15"/>
            </w:numPr>
            <w:tabs>
              <w:tab w:val="left" w:pos="1948"/>
              <w:tab w:val="right" w:leader="dot" w:pos="9790"/>
            </w:tabs>
            <w:ind w:left="1947" w:hanging="637"/>
            <w:rPr>
              <w:rFonts w:ascii="Calibri" w:eastAsia="Calibri"/>
            </w:rPr>
          </w:pPr>
          <w:hyperlink w:anchor="_bookmark594" w:history="1">
            <w:r>
              <w:t>请写出下列正则关键字的含义？</w:t>
            </w:r>
            <w:r>
              <w:rPr>
                <w:rFonts w:ascii="Times New Roman" w:eastAsia="Times New Roman"/>
              </w:rPr>
              <w:tab/>
            </w:r>
            <w:r>
              <w:rPr>
                <w:rFonts w:ascii="Calibri" w:eastAsia="Calibri"/>
              </w:rPr>
              <w:t>244</w:t>
            </w:r>
          </w:hyperlink>
        </w:p>
        <w:p w14:paraId="2A6925B0" w14:textId="77777777" w:rsidR="00382F71" w:rsidRDefault="00000000">
          <w:pPr>
            <w:pStyle w:val="TOC2"/>
            <w:tabs>
              <w:tab w:val="right" w:leader="dot" w:pos="9793"/>
            </w:tabs>
            <w:spacing w:before="198"/>
            <w:ind w:left="891" w:firstLine="0"/>
          </w:pPr>
          <w:hyperlink w:anchor="_bookmark595" w:history="1">
            <w:r>
              <w:t>8.15</w:t>
            </w:r>
            <w:r>
              <w:rPr>
                <w:spacing w:val="59"/>
              </w:rPr>
              <w:t xml:space="preserve"> </w:t>
            </w:r>
            <w:r>
              <w:rPr>
                <w:rFonts w:ascii="宋体" w:eastAsia="宋体" w:hint="eastAsia"/>
              </w:rPr>
              <w:t>异常</w:t>
            </w:r>
            <w:r>
              <w:rPr>
                <w:rFonts w:ascii="Times New Roman" w:eastAsia="Times New Roman"/>
              </w:rPr>
              <w:tab/>
            </w:r>
            <w:r>
              <w:t>246</w:t>
            </w:r>
          </w:hyperlink>
        </w:p>
        <w:p w14:paraId="1ED7AB87" w14:textId="77777777" w:rsidR="00382F71" w:rsidRDefault="00000000">
          <w:pPr>
            <w:pStyle w:val="TOC3"/>
            <w:numPr>
              <w:ilvl w:val="2"/>
              <w:numId w:val="16"/>
            </w:numPr>
            <w:tabs>
              <w:tab w:val="left" w:pos="1948"/>
              <w:tab w:val="right" w:leader="dot" w:pos="9793"/>
            </w:tabs>
            <w:ind w:hanging="637"/>
            <w:rPr>
              <w:rFonts w:ascii="Calibri" w:eastAsia="Calibri"/>
            </w:rPr>
          </w:pPr>
          <w:hyperlink w:anchor="_bookmark596" w:history="1">
            <w:r>
              <w:t>在</w:t>
            </w:r>
            <w:r>
              <w:rPr>
                <w:spacing w:val="-3"/>
              </w:rPr>
              <w:t xml:space="preserve"> </w:t>
            </w:r>
            <w:r>
              <w:rPr>
                <w:rFonts w:ascii="Calibri" w:eastAsia="Calibri"/>
              </w:rPr>
              <w:t>except</w:t>
            </w:r>
            <w:r>
              <w:rPr>
                <w:rFonts w:ascii="Calibri" w:eastAsia="Calibri"/>
                <w:spacing w:val="53"/>
              </w:rPr>
              <w:t xml:space="preserve"> </w:t>
            </w:r>
            <w:r>
              <w:t>中</w:t>
            </w:r>
            <w:r>
              <w:rPr>
                <w:spacing w:val="-4"/>
              </w:rPr>
              <w:t xml:space="preserve"> </w:t>
            </w:r>
            <w:r>
              <w:rPr>
                <w:rFonts w:ascii="Calibri" w:eastAsia="Calibri"/>
              </w:rPr>
              <w:t>return</w:t>
            </w:r>
            <w:r>
              <w:rPr>
                <w:rFonts w:ascii="Calibri" w:eastAsia="Calibri"/>
                <w:spacing w:val="54"/>
              </w:rPr>
              <w:t xml:space="preserve"> </w:t>
            </w:r>
            <w:r>
              <w:t>后还会不会执行</w:t>
            </w:r>
            <w:r>
              <w:rPr>
                <w:spacing w:val="-4"/>
              </w:rPr>
              <w:t xml:space="preserve"> </w:t>
            </w:r>
            <w:r>
              <w:rPr>
                <w:rFonts w:ascii="Calibri" w:eastAsia="Calibri"/>
              </w:rPr>
              <w:t>finally</w:t>
            </w:r>
            <w:r>
              <w:rPr>
                <w:rFonts w:ascii="Calibri" w:eastAsia="Calibri"/>
                <w:spacing w:val="55"/>
              </w:rPr>
              <w:t xml:space="preserve"> </w:t>
            </w:r>
            <w:r>
              <w:t>中的代码？怎么抛出自定义异常？</w:t>
            </w:r>
            <w:r>
              <w:rPr>
                <w:rFonts w:ascii="Times New Roman" w:eastAsia="Times New Roman"/>
              </w:rPr>
              <w:tab/>
            </w:r>
            <w:r>
              <w:rPr>
                <w:rFonts w:ascii="Calibri" w:eastAsia="Calibri"/>
              </w:rPr>
              <w:t>246</w:t>
            </w:r>
          </w:hyperlink>
        </w:p>
        <w:p w14:paraId="52DC24AC" w14:textId="77777777" w:rsidR="00382F71" w:rsidRDefault="00000000">
          <w:pPr>
            <w:pStyle w:val="TOC3"/>
            <w:numPr>
              <w:ilvl w:val="2"/>
              <w:numId w:val="16"/>
            </w:numPr>
            <w:tabs>
              <w:tab w:val="left" w:pos="1948"/>
              <w:tab w:val="right" w:leader="dot" w:pos="9793"/>
            </w:tabs>
            <w:ind w:hanging="637"/>
            <w:rPr>
              <w:rFonts w:ascii="Calibri" w:eastAsia="Calibri"/>
            </w:rPr>
          </w:pPr>
          <w:hyperlink w:anchor="_bookmark597" w:history="1">
            <w:r>
              <w:t>介绍一下</w:t>
            </w:r>
            <w:r>
              <w:rPr>
                <w:spacing w:val="1"/>
              </w:rPr>
              <w:t xml:space="preserve"> </w:t>
            </w:r>
            <w:r>
              <w:rPr>
                <w:rFonts w:ascii="Calibri" w:eastAsia="Calibri"/>
              </w:rPr>
              <w:t>except</w:t>
            </w:r>
            <w:r>
              <w:rPr>
                <w:rFonts w:ascii="Calibri" w:eastAsia="Calibri"/>
                <w:spacing w:val="57"/>
              </w:rPr>
              <w:t xml:space="preserve"> </w:t>
            </w:r>
            <w:r>
              <w:t>的作用和用法？</w:t>
            </w:r>
            <w:r>
              <w:rPr>
                <w:rFonts w:ascii="Times New Roman" w:eastAsia="Times New Roman"/>
              </w:rPr>
              <w:tab/>
            </w:r>
            <w:r>
              <w:rPr>
                <w:rFonts w:ascii="Calibri" w:eastAsia="Calibri"/>
              </w:rPr>
              <w:t>246</w:t>
            </w:r>
          </w:hyperlink>
        </w:p>
        <w:p w14:paraId="6277B106" w14:textId="77777777" w:rsidR="00382F71" w:rsidRDefault="00000000">
          <w:pPr>
            <w:pStyle w:val="TOC2"/>
            <w:numPr>
              <w:ilvl w:val="1"/>
              <w:numId w:val="17"/>
            </w:numPr>
            <w:tabs>
              <w:tab w:val="left" w:pos="1369"/>
              <w:tab w:val="right" w:leader="dot" w:pos="9793"/>
            </w:tabs>
          </w:pPr>
          <w:hyperlink w:anchor="_bookmark598" w:history="1">
            <w:r>
              <w:rPr>
                <w:rFonts w:ascii="宋体" w:eastAsia="宋体" w:hint="eastAsia"/>
              </w:rPr>
              <w:t>模块和包</w:t>
            </w:r>
            <w:r>
              <w:rPr>
                <w:rFonts w:ascii="Times New Roman" w:eastAsia="Times New Roman"/>
              </w:rPr>
              <w:tab/>
            </w:r>
            <w:r>
              <w:t>247</w:t>
            </w:r>
          </w:hyperlink>
        </w:p>
        <w:p w14:paraId="24CF2B84" w14:textId="77777777" w:rsidR="00382F71" w:rsidRDefault="00000000">
          <w:pPr>
            <w:pStyle w:val="TOC3"/>
            <w:numPr>
              <w:ilvl w:val="2"/>
              <w:numId w:val="17"/>
            </w:numPr>
            <w:tabs>
              <w:tab w:val="left" w:pos="1948"/>
              <w:tab w:val="right" w:leader="dot" w:pos="9793"/>
            </w:tabs>
            <w:ind w:hanging="637"/>
            <w:rPr>
              <w:rFonts w:ascii="Calibri" w:eastAsia="Calibri"/>
            </w:rPr>
          </w:pPr>
          <w:hyperlink w:anchor="_bookmark599" w:history="1">
            <w:r>
              <w:t>常用的</w:t>
            </w:r>
            <w:r>
              <w:rPr>
                <w:spacing w:val="1"/>
              </w:rPr>
              <w:t xml:space="preserve"> </w:t>
            </w:r>
            <w:r>
              <w:rPr>
                <w:rFonts w:ascii="Calibri" w:eastAsia="Calibri"/>
              </w:rPr>
              <w:t>Python</w:t>
            </w:r>
            <w:r>
              <w:rPr>
                <w:rFonts w:ascii="Calibri" w:eastAsia="Calibri"/>
                <w:spacing w:val="60"/>
              </w:rPr>
              <w:t xml:space="preserve"> </w:t>
            </w:r>
            <w:r>
              <w:t>标准库都有哪些？</w:t>
            </w:r>
            <w:r>
              <w:rPr>
                <w:rFonts w:ascii="Times New Roman" w:eastAsia="Times New Roman"/>
              </w:rPr>
              <w:tab/>
            </w:r>
            <w:r>
              <w:rPr>
                <w:rFonts w:ascii="Calibri" w:eastAsia="Calibri"/>
              </w:rPr>
              <w:t>247</w:t>
            </w:r>
          </w:hyperlink>
        </w:p>
        <w:p w14:paraId="3AC535DA" w14:textId="77777777" w:rsidR="00382F71" w:rsidRDefault="00000000">
          <w:pPr>
            <w:pStyle w:val="TOC3"/>
            <w:numPr>
              <w:ilvl w:val="2"/>
              <w:numId w:val="17"/>
            </w:numPr>
            <w:tabs>
              <w:tab w:val="left" w:pos="1948"/>
              <w:tab w:val="right" w:leader="dot" w:pos="9790"/>
            </w:tabs>
            <w:ind w:hanging="637"/>
            <w:rPr>
              <w:rFonts w:ascii="Calibri" w:eastAsia="Calibri"/>
            </w:rPr>
          </w:pPr>
          <w:hyperlink w:anchor="_bookmark600" w:history="1">
            <w:r>
              <w:t>赋值、浅拷贝和深拷贝的区别？</w:t>
            </w:r>
            <w:r>
              <w:rPr>
                <w:rFonts w:ascii="Times New Roman" w:eastAsia="Times New Roman"/>
              </w:rPr>
              <w:tab/>
            </w:r>
            <w:r>
              <w:rPr>
                <w:rFonts w:ascii="Calibri" w:eastAsia="Calibri"/>
              </w:rPr>
              <w:t>247</w:t>
            </w:r>
          </w:hyperlink>
        </w:p>
        <w:p w14:paraId="3AAFD04D" w14:textId="77777777" w:rsidR="00382F71" w:rsidRDefault="00000000">
          <w:pPr>
            <w:pStyle w:val="TOC3"/>
            <w:numPr>
              <w:ilvl w:val="2"/>
              <w:numId w:val="17"/>
            </w:numPr>
            <w:tabs>
              <w:tab w:val="left" w:pos="1892"/>
              <w:tab w:val="left" w:pos="3267"/>
              <w:tab w:val="right" w:leader="dot" w:pos="9793"/>
            </w:tabs>
            <w:ind w:left="1892" w:hanging="581"/>
            <w:rPr>
              <w:rFonts w:ascii="Calibri" w:eastAsia="Calibri"/>
            </w:rPr>
          </w:pPr>
          <w:hyperlink w:anchor="_bookmark601" w:history="1">
            <w:r>
              <w:rPr>
                <w:rFonts w:ascii="Calibri" w:eastAsia="Calibri"/>
              </w:rPr>
              <w:t>init</w:t>
            </w:r>
            <w:r>
              <w:rPr>
                <w:rFonts w:ascii="Calibri" w:eastAsia="Calibri"/>
                <w:spacing w:val="56"/>
              </w:rPr>
              <w:t xml:space="preserve"> </w:t>
            </w:r>
            <w:r>
              <w:t>和</w:t>
            </w:r>
            <w:r>
              <w:rPr>
                <w:spacing w:val="104"/>
              </w:rPr>
              <w:t xml:space="preserve"> </w:t>
            </w:r>
            <w:r>
              <w:rPr>
                <w:rFonts w:ascii="Calibri" w:eastAsia="Calibri"/>
              </w:rPr>
              <w:t>new</w:t>
            </w:r>
            <w:r>
              <w:rPr>
                <w:rFonts w:ascii="Calibri" w:eastAsia="Calibri"/>
              </w:rPr>
              <w:tab/>
            </w:r>
            <w:r>
              <w:t>的区别？</w:t>
            </w:r>
            <w:r>
              <w:rPr>
                <w:rFonts w:ascii="Times New Roman" w:eastAsia="Times New Roman"/>
              </w:rPr>
              <w:tab/>
            </w:r>
            <w:r>
              <w:rPr>
                <w:rFonts w:ascii="Calibri" w:eastAsia="Calibri"/>
              </w:rPr>
              <w:t>248</w:t>
            </w:r>
          </w:hyperlink>
        </w:p>
        <w:p w14:paraId="05D6E73A" w14:textId="77777777" w:rsidR="00382F71" w:rsidRDefault="00000000">
          <w:pPr>
            <w:pStyle w:val="TOC3"/>
            <w:numPr>
              <w:ilvl w:val="2"/>
              <w:numId w:val="17"/>
            </w:numPr>
            <w:tabs>
              <w:tab w:val="left" w:pos="1892"/>
              <w:tab w:val="right" w:leader="dot" w:pos="9790"/>
            </w:tabs>
            <w:ind w:left="1892" w:hanging="581"/>
            <w:rPr>
              <w:rFonts w:ascii="Calibri" w:eastAsia="Calibri"/>
            </w:rPr>
          </w:pPr>
          <w:hyperlink w:anchor="_bookmark602" w:history="1">
            <w:r>
              <w:rPr>
                <w:rFonts w:ascii="Calibri" w:eastAsia="Calibri"/>
              </w:rPr>
              <w:t>Python</w:t>
            </w:r>
            <w:r>
              <w:rPr>
                <w:rFonts w:ascii="Calibri" w:eastAsia="Calibri"/>
                <w:spacing w:val="58"/>
              </w:rPr>
              <w:t xml:space="preserve"> </w:t>
            </w:r>
            <w:r>
              <w:t>里面如何生成随机数？</w:t>
            </w:r>
            <w:r>
              <w:rPr>
                <w:rFonts w:ascii="Times New Roman" w:eastAsia="Times New Roman"/>
              </w:rPr>
              <w:tab/>
            </w:r>
            <w:r>
              <w:rPr>
                <w:rFonts w:ascii="Calibri" w:eastAsia="Calibri"/>
              </w:rPr>
              <w:t>249</w:t>
            </w:r>
          </w:hyperlink>
        </w:p>
        <w:p w14:paraId="207159F7" w14:textId="77777777" w:rsidR="00382F71" w:rsidRDefault="00000000">
          <w:pPr>
            <w:pStyle w:val="TOC3"/>
            <w:numPr>
              <w:ilvl w:val="2"/>
              <w:numId w:val="17"/>
            </w:numPr>
            <w:tabs>
              <w:tab w:val="left" w:pos="1948"/>
              <w:tab w:val="right" w:leader="dot" w:pos="9793"/>
            </w:tabs>
            <w:ind w:hanging="637"/>
            <w:rPr>
              <w:rFonts w:ascii="Calibri" w:eastAsia="Calibri"/>
            </w:rPr>
          </w:pPr>
          <w:hyperlink w:anchor="_bookmark603" w:history="1">
            <w:r>
              <w:rPr>
                <w:w w:val="95"/>
              </w:rPr>
              <w:t>输入某年某月某日，</w:t>
            </w:r>
            <w:r>
              <w:rPr>
                <w:spacing w:val="57"/>
                <w:w w:val="95"/>
              </w:rPr>
              <w:t xml:space="preserve"> </w:t>
            </w:r>
            <w:r>
              <w:rPr>
                <w:w w:val="95"/>
              </w:rPr>
              <w:t>判断这一天是这一年的第几天？</w:t>
            </w:r>
            <w:r>
              <w:rPr>
                <w:rFonts w:ascii="Calibri" w:eastAsia="Calibri"/>
                <w:w w:val="95"/>
              </w:rPr>
              <w:t>(</w:t>
            </w:r>
            <w:r>
              <w:rPr>
                <w:rFonts w:ascii="Calibri" w:eastAsia="Calibri"/>
                <w:spacing w:val="105"/>
              </w:rPr>
              <w:t xml:space="preserve"> </w:t>
            </w:r>
            <w:r>
              <w:rPr>
                <w:w w:val="95"/>
              </w:rPr>
              <w:t>可以用</w:t>
            </w:r>
            <w:r>
              <w:rPr>
                <w:spacing w:val="-23"/>
                <w:w w:val="95"/>
              </w:rPr>
              <w:t xml:space="preserve"> </w:t>
            </w:r>
            <w:r>
              <w:rPr>
                <w:rFonts w:ascii="Calibri" w:eastAsia="Calibri"/>
                <w:w w:val="95"/>
              </w:rPr>
              <w:t>Python</w:t>
            </w:r>
            <w:r>
              <w:rPr>
                <w:rFonts w:ascii="Calibri" w:eastAsia="Calibri"/>
                <w:spacing w:val="108"/>
              </w:rPr>
              <w:t xml:space="preserve"> </w:t>
            </w:r>
            <w:r>
              <w:rPr>
                <w:w w:val="95"/>
              </w:rPr>
              <w:t>标准库</w:t>
            </w:r>
            <w:r>
              <w:rPr>
                <w:rFonts w:ascii="Calibri" w:eastAsia="Calibri"/>
                <w:w w:val="95"/>
              </w:rPr>
              <w:t>)</w:t>
            </w:r>
            <w:r>
              <w:rPr>
                <w:rFonts w:ascii="Times New Roman" w:eastAsia="Times New Roman"/>
                <w:w w:val="95"/>
              </w:rPr>
              <w:tab/>
            </w:r>
            <w:r>
              <w:rPr>
                <w:rFonts w:ascii="Calibri" w:eastAsia="Calibri"/>
                <w:w w:val="95"/>
              </w:rPr>
              <w:t>249</w:t>
            </w:r>
          </w:hyperlink>
        </w:p>
        <w:p w14:paraId="37950D8E" w14:textId="77777777" w:rsidR="00382F71" w:rsidRDefault="00000000">
          <w:pPr>
            <w:pStyle w:val="TOC3"/>
            <w:numPr>
              <w:ilvl w:val="2"/>
              <w:numId w:val="17"/>
            </w:numPr>
            <w:tabs>
              <w:tab w:val="left" w:pos="1948"/>
              <w:tab w:val="right" w:leader="dot" w:pos="9793"/>
            </w:tabs>
            <w:ind w:hanging="637"/>
            <w:rPr>
              <w:rFonts w:ascii="Calibri" w:eastAsia="Calibri"/>
            </w:rPr>
          </w:pPr>
          <w:hyperlink w:anchor="_bookmark604" w:history="1">
            <w:r>
              <w:t>打乱一个排好序的</w:t>
            </w:r>
            <w:r>
              <w:rPr>
                <w:spacing w:val="1"/>
              </w:rPr>
              <w:t xml:space="preserve"> </w:t>
            </w:r>
            <w:r>
              <w:rPr>
                <w:rFonts w:ascii="Calibri" w:eastAsia="Calibri"/>
              </w:rPr>
              <w:t>list</w:t>
            </w:r>
            <w:r>
              <w:rPr>
                <w:rFonts w:ascii="Calibri" w:eastAsia="Calibri"/>
                <w:spacing w:val="57"/>
              </w:rPr>
              <w:t xml:space="preserve"> </w:t>
            </w:r>
            <w:r>
              <w:t xml:space="preserve">对象 </w:t>
            </w:r>
            <w:r>
              <w:rPr>
                <w:rFonts w:ascii="Calibri" w:eastAsia="Calibri"/>
              </w:rPr>
              <w:t>alist</w:t>
            </w:r>
            <w:r>
              <w:t>？</w:t>
            </w:r>
            <w:r>
              <w:rPr>
                <w:rFonts w:ascii="Times New Roman" w:eastAsia="Times New Roman"/>
              </w:rPr>
              <w:tab/>
            </w:r>
            <w:r>
              <w:rPr>
                <w:rFonts w:ascii="Calibri" w:eastAsia="Calibri"/>
              </w:rPr>
              <w:t>249</w:t>
            </w:r>
          </w:hyperlink>
        </w:p>
        <w:p w14:paraId="6C35DC98" w14:textId="77777777" w:rsidR="00382F71" w:rsidRDefault="00000000">
          <w:pPr>
            <w:pStyle w:val="TOC3"/>
            <w:numPr>
              <w:ilvl w:val="2"/>
              <w:numId w:val="17"/>
            </w:numPr>
            <w:tabs>
              <w:tab w:val="left" w:pos="1948"/>
              <w:tab w:val="right" w:leader="dot" w:pos="9793"/>
            </w:tabs>
            <w:ind w:hanging="637"/>
            <w:rPr>
              <w:rFonts w:ascii="Calibri" w:eastAsia="Calibri"/>
            </w:rPr>
          </w:pPr>
          <w:hyperlink w:anchor="_bookmark605" w:history="1">
            <w:r>
              <w:t>说明一下</w:t>
            </w:r>
            <w:r>
              <w:rPr>
                <w:spacing w:val="1"/>
              </w:rPr>
              <w:t xml:space="preserve"> </w:t>
            </w:r>
            <w:r>
              <w:rPr>
                <w:rFonts w:ascii="Calibri" w:eastAsia="Calibri"/>
              </w:rPr>
              <w:t>os.path</w:t>
            </w:r>
            <w:r>
              <w:rPr>
                <w:rFonts w:ascii="Calibri" w:eastAsia="Calibri"/>
                <w:spacing w:val="57"/>
              </w:rPr>
              <w:t xml:space="preserve"> </w:t>
            </w:r>
            <w:r>
              <w:t>和</w:t>
            </w:r>
            <w:r>
              <w:rPr>
                <w:spacing w:val="-1"/>
              </w:rPr>
              <w:t xml:space="preserve"> </w:t>
            </w:r>
            <w:r>
              <w:rPr>
                <w:rFonts w:ascii="Calibri" w:eastAsia="Calibri"/>
              </w:rPr>
              <w:t>sys.path</w:t>
            </w:r>
            <w:r>
              <w:rPr>
                <w:rFonts w:ascii="Calibri" w:eastAsia="Calibri"/>
                <w:spacing w:val="58"/>
              </w:rPr>
              <w:t xml:space="preserve"> </w:t>
            </w:r>
            <w:r>
              <w:t>分别代表什么？</w:t>
            </w:r>
            <w:r>
              <w:rPr>
                <w:rFonts w:ascii="Times New Roman" w:eastAsia="Times New Roman"/>
              </w:rPr>
              <w:tab/>
            </w:r>
            <w:r>
              <w:rPr>
                <w:rFonts w:ascii="Calibri" w:eastAsia="Calibri"/>
              </w:rPr>
              <w:t>249</w:t>
            </w:r>
          </w:hyperlink>
        </w:p>
        <w:p w14:paraId="695CB584" w14:textId="77777777" w:rsidR="00382F71" w:rsidRDefault="00000000">
          <w:pPr>
            <w:pStyle w:val="TOC3"/>
            <w:numPr>
              <w:ilvl w:val="2"/>
              <w:numId w:val="17"/>
            </w:numPr>
            <w:tabs>
              <w:tab w:val="left" w:pos="1892"/>
              <w:tab w:val="right" w:leader="dot" w:pos="9793"/>
            </w:tabs>
            <w:ind w:left="1892" w:hanging="581"/>
            <w:rPr>
              <w:rFonts w:ascii="Calibri" w:eastAsia="Calibri"/>
            </w:rPr>
          </w:pPr>
          <w:hyperlink w:anchor="_bookmark606" w:history="1">
            <w:r>
              <w:rPr>
                <w:rFonts w:ascii="Calibri" w:eastAsia="Calibri"/>
              </w:rPr>
              <w:t>Python</w:t>
            </w:r>
            <w:r>
              <w:rPr>
                <w:rFonts w:ascii="Calibri" w:eastAsia="Calibri"/>
                <w:spacing w:val="58"/>
              </w:rPr>
              <w:t xml:space="preserve"> </w:t>
            </w:r>
            <w:r>
              <w:t>中的</w:t>
            </w:r>
            <w:r>
              <w:rPr>
                <w:spacing w:val="1"/>
              </w:rPr>
              <w:t xml:space="preserve"> </w:t>
            </w:r>
            <w:r>
              <w:rPr>
                <w:rFonts w:ascii="Calibri" w:eastAsia="Calibri"/>
              </w:rPr>
              <w:t>os</w:t>
            </w:r>
            <w:r>
              <w:rPr>
                <w:rFonts w:ascii="Calibri" w:eastAsia="Calibri"/>
                <w:spacing w:val="58"/>
              </w:rPr>
              <w:t xml:space="preserve"> </w:t>
            </w:r>
            <w:r>
              <w:t>模块常见方法？</w:t>
            </w:r>
            <w:r>
              <w:rPr>
                <w:rFonts w:ascii="Times New Roman" w:eastAsia="Times New Roman"/>
              </w:rPr>
              <w:tab/>
            </w:r>
            <w:r>
              <w:rPr>
                <w:rFonts w:ascii="Calibri" w:eastAsia="Calibri"/>
              </w:rPr>
              <w:t>250</w:t>
            </w:r>
          </w:hyperlink>
        </w:p>
        <w:p w14:paraId="24AC845D" w14:textId="77777777" w:rsidR="00382F71" w:rsidRDefault="00000000">
          <w:pPr>
            <w:pStyle w:val="TOC3"/>
            <w:numPr>
              <w:ilvl w:val="2"/>
              <w:numId w:val="17"/>
            </w:numPr>
            <w:tabs>
              <w:tab w:val="left" w:pos="1892"/>
              <w:tab w:val="right" w:leader="dot" w:pos="9793"/>
            </w:tabs>
            <w:ind w:left="1892" w:hanging="581"/>
            <w:rPr>
              <w:rFonts w:ascii="Calibri" w:eastAsia="Calibri"/>
            </w:rPr>
          </w:pPr>
          <w:hyperlink w:anchor="_bookmark607" w:history="1">
            <w:r>
              <w:rPr>
                <w:rFonts w:ascii="Calibri" w:eastAsia="Calibri"/>
              </w:rPr>
              <w:t>Python</w:t>
            </w:r>
            <w:r>
              <w:rPr>
                <w:rFonts w:ascii="Calibri" w:eastAsia="Calibri"/>
                <w:spacing w:val="58"/>
              </w:rPr>
              <w:t xml:space="preserve"> </w:t>
            </w:r>
            <w:r>
              <w:t>的</w:t>
            </w:r>
            <w:r>
              <w:rPr>
                <w:spacing w:val="-1"/>
              </w:rPr>
              <w:t xml:space="preserve"> </w:t>
            </w:r>
            <w:r>
              <w:rPr>
                <w:rFonts w:ascii="Calibri" w:eastAsia="Calibri"/>
              </w:rPr>
              <w:t>sys</w:t>
            </w:r>
            <w:r>
              <w:rPr>
                <w:rFonts w:ascii="Calibri" w:eastAsia="Calibri"/>
                <w:spacing w:val="57"/>
              </w:rPr>
              <w:t xml:space="preserve"> </w:t>
            </w:r>
            <w:r>
              <w:t>模块常用方法？</w:t>
            </w:r>
            <w:r>
              <w:rPr>
                <w:rFonts w:ascii="Times New Roman" w:eastAsia="Times New Roman"/>
              </w:rPr>
              <w:tab/>
            </w:r>
            <w:r>
              <w:rPr>
                <w:rFonts w:ascii="Calibri" w:eastAsia="Calibri"/>
              </w:rPr>
              <w:t>250</w:t>
            </w:r>
          </w:hyperlink>
        </w:p>
        <w:p w14:paraId="095E9D7C" w14:textId="77777777" w:rsidR="00382F71" w:rsidRDefault="00000000">
          <w:pPr>
            <w:pStyle w:val="TOC3"/>
            <w:numPr>
              <w:ilvl w:val="2"/>
              <w:numId w:val="17"/>
            </w:numPr>
            <w:tabs>
              <w:tab w:val="left" w:pos="2056"/>
              <w:tab w:val="right" w:leader="dot" w:pos="9793"/>
            </w:tabs>
            <w:ind w:left="2055" w:hanging="745"/>
            <w:rPr>
              <w:rFonts w:ascii="Calibri" w:eastAsia="Calibri"/>
            </w:rPr>
          </w:pPr>
          <w:hyperlink w:anchor="_bookmark608" w:history="1">
            <w:r>
              <w:t>模块和包是什么</w:t>
            </w:r>
            <w:r>
              <w:rPr>
                <w:rFonts w:ascii="Times New Roman" w:eastAsia="Times New Roman"/>
              </w:rPr>
              <w:tab/>
            </w:r>
            <w:r>
              <w:rPr>
                <w:rFonts w:ascii="Calibri" w:eastAsia="Calibri"/>
              </w:rPr>
              <w:t>251</w:t>
            </w:r>
          </w:hyperlink>
        </w:p>
        <w:p w14:paraId="0DCC4C48" w14:textId="77777777" w:rsidR="00382F71" w:rsidRDefault="00000000">
          <w:pPr>
            <w:pStyle w:val="TOC2"/>
            <w:numPr>
              <w:ilvl w:val="1"/>
              <w:numId w:val="17"/>
            </w:numPr>
            <w:tabs>
              <w:tab w:val="left" w:pos="1312"/>
              <w:tab w:val="right" w:leader="dot" w:pos="9790"/>
            </w:tabs>
            <w:ind w:left="1311" w:hanging="421"/>
          </w:pPr>
          <w:hyperlink w:anchor="_bookmark609" w:history="1">
            <w:r>
              <w:t>Python</w:t>
            </w:r>
            <w:r>
              <w:rPr>
                <w:spacing w:val="4"/>
              </w:rPr>
              <w:t xml:space="preserve"> </w:t>
            </w:r>
            <w:r>
              <w:rPr>
                <w:rFonts w:ascii="宋体" w:eastAsia="宋体" w:hint="eastAsia"/>
              </w:rPr>
              <w:t>特性</w:t>
            </w:r>
            <w:r>
              <w:rPr>
                <w:rFonts w:ascii="Times New Roman" w:eastAsia="Times New Roman"/>
              </w:rPr>
              <w:tab/>
            </w:r>
            <w:r>
              <w:t>251</w:t>
            </w:r>
          </w:hyperlink>
        </w:p>
        <w:p w14:paraId="71971C67" w14:textId="77777777" w:rsidR="00382F71" w:rsidRDefault="00000000">
          <w:pPr>
            <w:pStyle w:val="TOC3"/>
            <w:numPr>
              <w:ilvl w:val="2"/>
              <w:numId w:val="17"/>
            </w:numPr>
            <w:tabs>
              <w:tab w:val="left" w:pos="1892"/>
              <w:tab w:val="right" w:leader="dot" w:pos="9790"/>
            </w:tabs>
            <w:ind w:left="1892" w:hanging="581"/>
            <w:rPr>
              <w:rFonts w:ascii="Calibri" w:eastAsia="Calibri"/>
            </w:rPr>
          </w:pPr>
          <w:hyperlink w:anchor="_bookmark610" w:history="1">
            <w:r>
              <w:rPr>
                <w:rFonts w:ascii="Calibri" w:eastAsia="Calibri"/>
              </w:rPr>
              <w:t>Python</w:t>
            </w:r>
            <w:r>
              <w:rPr>
                <w:rFonts w:ascii="Calibri" w:eastAsia="Calibri"/>
                <w:spacing w:val="58"/>
              </w:rPr>
              <w:t xml:space="preserve"> </w:t>
            </w:r>
            <w:r>
              <w:t>是</w:t>
            </w:r>
            <w:proofErr w:type="gramStart"/>
            <w:r>
              <w:t>强语言</w:t>
            </w:r>
            <w:proofErr w:type="gramEnd"/>
            <w:r>
              <w:t>类型还是</w:t>
            </w:r>
            <w:proofErr w:type="gramStart"/>
            <w:r>
              <w:t>弱语言</w:t>
            </w:r>
            <w:proofErr w:type="gramEnd"/>
            <w:r>
              <w:t>类型？</w:t>
            </w:r>
            <w:r>
              <w:rPr>
                <w:rFonts w:ascii="Times New Roman" w:eastAsia="Times New Roman"/>
              </w:rPr>
              <w:tab/>
            </w:r>
            <w:r>
              <w:rPr>
                <w:rFonts w:ascii="Calibri" w:eastAsia="Calibri"/>
              </w:rPr>
              <w:t>251</w:t>
            </w:r>
          </w:hyperlink>
        </w:p>
        <w:p w14:paraId="4D2988BD" w14:textId="77777777" w:rsidR="00382F71" w:rsidRDefault="00000000">
          <w:pPr>
            <w:pStyle w:val="TOC3"/>
            <w:numPr>
              <w:ilvl w:val="2"/>
              <w:numId w:val="17"/>
            </w:numPr>
            <w:tabs>
              <w:tab w:val="left" w:pos="1948"/>
              <w:tab w:val="right" w:leader="dot" w:pos="9793"/>
            </w:tabs>
            <w:spacing w:before="198"/>
            <w:ind w:hanging="637"/>
            <w:rPr>
              <w:rFonts w:ascii="Calibri" w:eastAsia="Calibri"/>
            </w:rPr>
          </w:pPr>
          <w:hyperlink w:anchor="_bookmark611" w:history="1">
            <w:r>
              <w:t>谈一下什么是解释性语言，什么是编译性语言</w:t>
            </w:r>
            <w:r>
              <w:rPr>
                <w:rFonts w:ascii="Calibri" w:eastAsia="Calibri"/>
              </w:rPr>
              <w:t>?</w:t>
            </w:r>
            <w:r>
              <w:rPr>
                <w:rFonts w:ascii="Times New Roman" w:eastAsia="Times New Roman"/>
              </w:rPr>
              <w:tab/>
            </w:r>
            <w:r>
              <w:rPr>
                <w:rFonts w:ascii="Calibri" w:eastAsia="Calibri"/>
              </w:rPr>
              <w:t>252</w:t>
            </w:r>
          </w:hyperlink>
        </w:p>
        <w:p w14:paraId="4D6F9519" w14:textId="77777777" w:rsidR="00382F71" w:rsidRDefault="00000000">
          <w:pPr>
            <w:pStyle w:val="TOC3"/>
            <w:numPr>
              <w:ilvl w:val="2"/>
              <w:numId w:val="17"/>
            </w:numPr>
            <w:tabs>
              <w:tab w:val="left" w:pos="1892"/>
              <w:tab w:val="right" w:leader="dot" w:pos="9793"/>
            </w:tabs>
            <w:ind w:left="1892" w:hanging="581"/>
            <w:rPr>
              <w:rFonts w:ascii="Calibri" w:eastAsia="Calibri"/>
            </w:rPr>
          </w:pPr>
          <w:hyperlink w:anchor="_bookmark612" w:history="1">
            <w:r>
              <w:rPr>
                <w:rFonts w:ascii="Calibri" w:eastAsia="Calibri"/>
              </w:rPr>
              <w:t>Python</w:t>
            </w:r>
            <w:r>
              <w:rPr>
                <w:rFonts w:ascii="Calibri" w:eastAsia="Calibri"/>
                <w:spacing w:val="58"/>
              </w:rPr>
              <w:t xml:space="preserve"> </w:t>
            </w:r>
            <w:r>
              <w:t>中有日志吗</w:t>
            </w:r>
            <w:r>
              <w:rPr>
                <w:rFonts w:ascii="Calibri" w:eastAsia="Calibri"/>
              </w:rPr>
              <w:t>?</w:t>
            </w:r>
            <w:r>
              <w:t>怎么使用</w:t>
            </w:r>
            <w:r>
              <w:rPr>
                <w:rFonts w:ascii="Calibri" w:eastAsia="Calibri"/>
              </w:rPr>
              <w:t>?</w:t>
            </w:r>
            <w:r>
              <w:rPr>
                <w:rFonts w:ascii="Times New Roman" w:eastAsia="Times New Roman"/>
              </w:rPr>
              <w:tab/>
            </w:r>
            <w:r>
              <w:rPr>
                <w:rFonts w:ascii="Calibri" w:eastAsia="Calibri"/>
              </w:rPr>
              <w:t>252</w:t>
            </w:r>
          </w:hyperlink>
        </w:p>
        <w:p w14:paraId="4CB7C323" w14:textId="77777777" w:rsidR="00382F71" w:rsidRDefault="00000000">
          <w:pPr>
            <w:pStyle w:val="TOC3"/>
            <w:numPr>
              <w:ilvl w:val="2"/>
              <w:numId w:val="17"/>
            </w:numPr>
            <w:tabs>
              <w:tab w:val="left" w:pos="1892"/>
              <w:tab w:val="right" w:leader="dot" w:pos="9790"/>
            </w:tabs>
            <w:ind w:left="1892" w:hanging="581"/>
            <w:rPr>
              <w:rFonts w:ascii="Calibri" w:eastAsia="Calibri"/>
            </w:rPr>
          </w:pPr>
          <w:hyperlink w:anchor="_bookmark613" w:history="1">
            <w:r>
              <w:rPr>
                <w:rFonts w:ascii="Calibri" w:eastAsia="Calibri"/>
              </w:rPr>
              <w:t>Python</w:t>
            </w:r>
            <w:r>
              <w:rPr>
                <w:rFonts w:ascii="Calibri" w:eastAsia="Calibri"/>
                <w:spacing w:val="58"/>
              </w:rPr>
              <w:t xml:space="preserve"> </w:t>
            </w:r>
            <w:r>
              <w:t>是如何进行类型转换的？</w:t>
            </w:r>
            <w:r>
              <w:rPr>
                <w:rFonts w:ascii="Times New Roman" w:eastAsia="Times New Roman"/>
              </w:rPr>
              <w:tab/>
            </w:r>
            <w:r>
              <w:rPr>
                <w:rFonts w:ascii="Calibri" w:eastAsia="Calibri"/>
              </w:rPr>
              <w:t>252</w:t>
            </w:r>
          </w:hyperlink>
        </w:p>
        <w:p w14:paraId="40C5F480" w14:textId="77777777" w:rsidR="00382F71" w:rsidRDefault="00000000">
          <w:pPr>
            <w:pStyle w:val="TOC3"/>
            <w:numPr>
              <w:ilvl w:val="2"/>
              <w:numId w:val="17"/>
            </w:numPr>
            <w:tabs>
              <w:tab w:val="left" w:pos="1948"/>
              <w:tab w:val="right" w:leader="dot" w:pos="9790"/>
            </w:tabs>
            <w:ind w:hanging="637"/>
            <w:rPr>
              <w:rFonts w:ascii="Calibri" w:eastAsia="Calibri"/>
            </w:rPr>
          </w:pPr>
          <w:hyperlink w:anchor="_bookmark614" w:history="1">
            <w:r>
              <w:t>工具安装问题</w:t>
            </w:r>
            <w:r>
              <w:rPr>
                <w:rFonts w:ascii="Times New Roman" w:eastAsia="Times New Roman"/>
              </w:rPr>
              <w:tab/>
            </w:r>
            <w:r>
              <w:rPr>
                <w:rFonts w:ascii="Calibri" w:eastAsia="Calibri"/>
              </w:rPr>
              <w:t>252</w:t>
            </w:r>
          </w:hyperlink>
        </w:p>
        <w:p w14:paraId="0541A3BA" w14:textId="77777777" w:rsidR="00382F71" w:rsidRDefault="00000000">
          <w:pPr>
            <w:pStyle w:val="TOC3"/>
            <w:numPr>
              <w:ilvl w:val="2"/>
              <w:numId w:val="17"/>
            </w:numPr>
            <w:tabs>
              <w:tab w:val="left" w:pos="1948"/>
              <w:tab w:val="right" w:leader="dot" w:pos="9793"/>
            </w:tabs>
            <w:ind w:hanging="637"/>
            <w:rPr>
              <w:rFonts w:ascii="Calibri" w:eastAsia="Calibri"/>
            </w:rPr>
          </w:pPr>
          <w:hyperlink w:anchor="_bookmark615" w:history="1">
            <w:r>
              <w:t>关于</w:t>
            </w:r>
            <w:r>
              <w:rPr>
                <w:spacing w:val="1"/>
              </w:rPr>
              <w:t xml:space="preserve"> </w:t>
            </w:r>
            <w:r>
              <w:rPr>
                <w:rFonts w:ascii="Calibri" w:eastAsia="Calibri"/>
              </w:rPr>
              <w:t>Python</w:t>
            </w:r>
            <w:r>
              <w:rPr>
                <w:rFonts w:ascii="Calibri" w:eastAsia="Calibri"/>
                <w:spacing w:val="58"/>
              </w:rPr>
              <w:t xml:space="preserve"> </w:t>
            </w:r>
            <w:r>
              <w:t>程序的运行方面，有什么手段能提升性能？</w:t>
            </w:r>
            <w:r>
              <w:rPr>
                <w:rFonts w:ascii="Times New Roman" w:eastAsia="Times New Roman"/>
              </w:rPr>
              <w:tab/>
            </w:r>
            <w:r>
              <w:rPr>
                <w:rFonts w:ascii="Calibri" w:eastAsia="Calibri"/>
              </w:rPr>
              <w:t>253</w:t>
            </w:r>
          </w:hyperlink>
        </w:p>
        <w:p w14:paraId="4232C626" w14:textId="77777777" w:rsidR="00382F71" w:rsidRDefault="00000000">
          <w:pPr>
            <w:pStyle w:val="TOC3"/>
            <w:numPr>
              <w:ilvl w:val="2"/>
              <w:numId w:val="17"/>
            </w:numPr>
            <w:tabs>
              <w:tab w:val="left" w:pos="1892"/>
              <w:tab w:val="right" w:leader="dot" w:pos="9790"/>
            </w:tabs>
            <w:ind w:left="1892" w:hanging="581"/>
            <w:rPr>
              <w:rFonts w:ascii="Calibri" w:eastAsia="Calibri"/>
            </w:rPr>
          </w:pPr>
          <w:hyperlink w:anchor="_bookmark616" w:history="1">
            <w:r>
              <w:rPr>
                <w:rFonts w:ascii="Calibri" w:eastAsia="Calibri"/>
              </w:rPr>
              <w:t>Python</w:t>
            </w:r>
            <w:r>
              <w:rPr>
                <w:rFonts w:ascii="Calibri" w:eastAsia="Calibri"/>
                <w:spacing w:val="58"/>
              </w:rPr>
              <w:t xml:space="preserve"> </w:t>
            </w:r>
            <w:r>
              <w:t>中的作用域？</w:t>
            </w:r>
            <w:r>
              <w:rPr>
                <w:rFonts w:ascii="Times New Roman" w:eastAsia="Times New Roman"/>
              </w:rPr>
              <w:tab/>
            </w:r>
            <w:r>
              <w:rPr>
                <w:rFonts w:ascii="Calibri" w:eastAsia="Calibri"/>
              </w:rPr>
              <w:t>253</w:t>
            </w:r>
          </w:hyperlink>
        </w:p>
        <w:p w14:paraId="30E886C2" w14:textId="77777777" w:rsidR="00382F71" w:rsidRDefault="00000000">
          <w:pPr>
            <w:pStyle w:val="TOC3"/>
            <w:numPr>
              <w:ilvl w:val="2"/>
              <w:numId w:val="17"/>
            </w:numPr>
            <w:tabs>
              <w:tab w:val="left" w:pos="1948"/>
              <w:tab w:val="right" w:leader="dot" w:pos="9793"/>
            </w:tabs>
            <w:ind w:hanging="637"/>
            <w:rPr>
              <w:rFonts w:ascii="Calibri" w:eastAsia="Calibri"/>
            </w:rPr>
          </w:pPr>
          <w:hyperlink w:anchor="_bookmark617" w:history="1">
            <w:r>
              <w:t>什么是</w:t>
            </w:r>
            <w:r>
              <w:rPr>
                <w:spacing w:val="1"/>
              </w:rPr>
              <w:t xml:space="preserve"> </w:t>
            </w:r>
            <w:r>
              <w:rPr>
                <w:rFonts w:ascii="Calibri" w:eastAsia="Calibri"/>
              </w:rPr>
              <w:t>Python</w:t>
            </w:r>
            <w:r>
              <w:t>？</w:t>
            </w:r>
            <w:r>
              <w:rPr>
                <w:rFonts w:ascii="Times New Roman" w:eastAsia="Times New Roman"/>
              </w:rPr>
              <w:tab/>
            </w:r>
            <w:r>
              <w:rPr>
                <w:rFonts w:ascii="Calibri" w:eastAsia="Calibri"/>
              </w:rPr>
              <w:t>254</w:t>
            </w:r>
          </w:hyperlink>
        </w:p>
        <w:p w14:paraId="638689FB" w14:textId="77777777" w:rsidR="00382F71" w:rsidRDefault="00000000">
          <w:pPr>
            <w:pStyle w:val="TOC3"/>
            <w:numPr>
              <w:ilvl w:val="2"/>
              <w:numId w:val="17"/>
            </w:numPr>
            <w:tabs>
              <w:tab w:val="left" w:pos="1948"/>
              <w:tab w:val="right" w:leader="dot" w:pos="9793"/>
            </w:tabs>
            <w:ind w:hanging="637"/>
            <w:rPr>
              <w:rFonts w:ascii="Calibri" w:eastAsia="Calibri"/>
            </w:rPr>
          </w:pPr>
          <w:hyperlink w:anchor="_bookmark618" w:history="1">
            <w:r>
              <w:t>什么是</w:t>
            </w:r>
            <w:r>
              <w:rPr>
                <w:spacing w:val="1"/>
              </w:rPr>
              <w:t xml:space="preserve"> </w:t>
            </w:r>
            <w:r>
              <w:rPr>
                <w:rFonts w:ascii="Calibri" w:eastAsia="Calibri"/>
              </w:rPr>
              <w:t>Python</w:t>
            </w:r>
            <w:r>
              <w:rPr>
                <w:rFonts w:ascii="Calibri" w:eastAsia="Calibri"/>
                <w:spacing w:val="60"/>
              </w:rPr>
              <w:t xml:space="preserve"> </w:t>
            </w:r>
            <w:r>
              <w:t>的命名空间？</w:t>
            </w:r>
            <w:r>
              <w:rPr>
                <w:rFonts w:ascii="Times New Roman" w:eastAsia="Times New Roman"/>
              </w:rPr>
              <w:tab/>
            </w:r>
            <w:r>
              <w:rPr>
                <w:rFonts w:ascii="Calibri" w:eastAsia="Calibri"/>
              </w:rPr>
              <w:t>254</w:t>
            </w:r>
          </w:hyperlink>
        </w:p>
        <w:p w14:paraId="3B68434B" w14:textId="77777777" w:rsidR="00382F71" w:rsidRDefault="00000000">
          <w:pPr>
            <w:pStyle w:val="TOC3"/>
            <w:numPr>
              <w:ilvl w:val="2"/>
              <w:numId w:val="17"/>
            </w:numPr>
            <w:tabs>
              <w:tab w:val="left" w:pos="2056"/>
              <w:tab w:val="right" w:leader="dot" w:pos="9793"/>
            </w:tabs>
            <w:ind w:left="2055" w:hanging="745"/>
            <w:rPr>
              <w:rFonts w:ascii="Calibri" w:eastAsia="Calibri"/>
            </w:rPr>
          </w:pPr>
          <w:hyperlink w:anchor="_bookmark619" w:history="1">
            <w:r>
              <w:t>你所遵循的代码规范是什么？请举例说明其要求？</w:t>
            </w:r>
            <w:r>
              <w:rPr>
                <w:rFonts w:ascii="Times New Roman" w:eastAsia="Times New Roman"/>
              </w:rPr>
              <w:tab/>
            </w:r>
            <w:r>
              <w:rPr>
                <w:rFonts w:ascii="Calibri" w:eastAsia="Calibri"/>
              </w:rPr>
              <w:t>254</w:t>
            </w:r>
          </w:hyperlink>
        </w:p>
        <w:p w14:paraId="29EA574F" w14:textId="77777777" w:rsidR="00382F71" w:rsidRDefault="00000000">
          <w:pPr>
            <w:pStyle w:val="TOC2"/>
            <w:numPr>
              <w:ilvl w:val="1"/>
              <w:numId w:val="17"/>
            </w:numPr>
            <w:tabs>
              <w:tab w:val="left" w:pos="1312"/>
              <w:tab w:val="right" w:leader="dot" w:pos="9790"/>
            </w:tabs>
            <w:ind w:left="1311" w:hanging="421"/>
          </w:pPr>
          <w:hyperlink w:anchor="_bookmark620" w:history="1">
            <w:r>
              <w:t>Python2</w:t>
            </w:r>
            <w:r>
              <w:rPr>
                <w:spacing w:val="57"/>
              </w:rPr>
              <w:t xml:space="preserve"> </w:t>
            </w:r>
            <w:r>
              <w:rPr>
                <w:rFonts w:ascii="宋体" w:eastAsia="宋体" w:hint="eastAsia"/>
              </w:rPr>
              <w:t xml:space="preserve">与 </w:t>
            </w:r>
            <w:r>
              <w:t>Python3</w:t>
            </w:r>
            <w:r>
              <w:rPr>
                <w:spacing w:val="59"/>
              </w:rPr>
              <w:t xml:space="preserve"> </w:t>
            </w:r>
            <w:r>
              <w:rPr>
                <w:rFonts w:ascii="宋体" w:eastAsia="宋体" w:hint="eastAsia"/>
              </w:rPr>
              <w:t>的 区 别</w:t>
            </w:r>
            <w:r>
              <w:rPr>
                <w:rFonts w:ascii="Times New Roman" w:eastAsia="Times New Roman"/>
              </w:rPr>
              <w:tab/>
            </w:r>
            <w:r>
              <w:t>256</w:t>
            </w:r>
          </w:hyperlink>
        </w:p>
        <w:p w14:paraId="1E243AFB" w14:textId="77777777" w:rsidR="00382F71" w:rsidRDefault="00000000">
          <w:pPr>
            <w:pStyle w:val="TOC1"/>
            <w:numPr>
              <w:ilvl w:val="0"/>
              <w:numId w:val="1"/>
            </w:numPr>
            <w:tabs>
              <w:tab w:val="left" w:pos="625"/>
              <w:tab w:val="right" w:leader="dot" w:pos="9793"/>
            </w:tabs>
            <w:ind w:left="624" w:hanging="154"/>
          </w:pPr>
          <w:hyperlink w:anchor="_bookmark621" w:history="1">
            <w:r>
              <w:t>Selenium</w:t>
            </w:r>
            <w:r>
              <w:rPr>
                <w:spacing w:val="34"/>
              </w:rPr>
              <w:t xml:space="preserve"> </w:t>
            </w:r>
            <w:r>
              <w:rPr>
                <w:rFonts w:ascii="宋体" w:eastAsia="宋体" w:hint="eastAsia"/>
              </w:rPr>
              <w:t>相关</w:t>
            </w:r>
            <w:r>
              <w:rPr>
                <w:rFonts w:ascii="Times New Roman" w:eastAsia="Times New Roman"/>
              </w:rPr>
              <w:tab/>
            </w:r>
            <w:r>
              <w:t>262</w:t>
            </w:r>
          </w:hyperlink>
        </w:p>
        <w:p w14:paraId="6EF77B62" w14:textId="77777777" w:rsidR="00382F71" w:rsidRDefault="00000000">
          <w:pPr>
            <w:pStyle w:val="TOC2"/>
            <w:numPr>
              <w:ilvl w:val="1"/>
              <w:numId w:val="1"/>
            </w:numPr>
            <w:tabs>
              <w:tab w:val="left" w:pos="1206"/>
              <w:tab w:val="right" w:leader="dot" w:pos="9793"/>
            </w:tabs>
            <w:spacing w:after="20"/>
            <w:ind w:left="1205" w:hanging="315"/>
          </w:pPr>
          <w:hyperlink w:anchor="_bookmark622" w:history="1">
            <w:r>
              <w:t>Selenium</w:t>
            </w:r>
            <w:r>
              <w:rPr>
                <w:spacing w:val="5"/>
              </w:rPr>
              <w:t xml:space="preserve"> </w:t>
            </w:r>
            <w:r>
              <w:rPr>
                <w:rFonts w:ascii="宋体" w:eastAsia="宋体" w:hint="eastAsia"/>
              </w:rPr>
              <w:t>基础</w:t>
            </w:r>
            <w:r>
              <w:rPr>
                <w:rFonts w:ascii="Times New Roman" w:eastAsia="Times New Roman"/>
              </w:rPr>
              <w:tab/>
            </w:r>
            <w:r>
              <w:t>262</w:t>
            </w:r>
          </w:hyperlink>
        </w:p>
        <w:p w14:paraId="27455464" w14:textId="77777777" w:rsidR="00382F71" w:rsidRDefault="00000000">
          <w:pPr>
            <w:pStyle w:val="TOC3"/>
            <w:numPr>
              <w:ilvl w:val="2"/>
              <w:numId w:val="1"/>
            </w:numPr>
            <w:tabs>
              <w:tab w:val="left" w:pos="1842"/>
              <w:tab w:val="right" w:leader="dot" w:pos="9793"/>
            </w:tabs>
            <w:spacing w:before="49"/>
            <w:ind w:left="1841" w:hanging="531"/>
            <w:rPr>
              <w:rFonts w:ascii="Calibri" w:eastAsia="Calibri"/>
            </w:rPr>
          </w:pPr>
          <w:hyperlink w:anchor="_bookmark623" w:history="1">
            <w:r>
              <w:t>什么是</w:t>
            </w:r>
            <w:r>
              <w:rPr>
                <w:spacing w:val="-54"/>
              </w:rPr>
              <w:t xml:space="preserve"> </w:t>
            </w:r>
            <w:r>
              <w:rPr>
                <w:rFonts w:ascii="Calibri" w:eastAsia="Calibri"/>
              </w:rPr>
              <w:t>Selenium</w:t>
            </w:r>
            <w:r>
              <w:t>？</w:t>
            </w:r>
            <w:r>
              <w:rPr>
                <w:rFonts w:ascii="Times New Roman" w:eastAsia="Times New Roman"/>
              </w:rPr>
              <w:tab/>
            </w:r>
            <w:r>
              <w:rPr>
                <w:rFonts w:ascii="Calibri" w:eastAsia="Calibri"/>
              </w:rPr>
              <w:t>262</w:t>
            </w:r>
          </w:hyperlink>
        </w:p>
        <w:p w14:paraId="29C3487C" w14:textId="77777777" w:rsidR="00382F71" w:rsidRDefault="00000000">
          <w:pPr>
            <w:pStyle w:val="TOC3"/>
            <w:numPr>
              <w:ilvl w:val="2"/>
              <w:numId w:val="1"/>
            </w:numPr>
            <w:tabs>
              <w:tab w:val="left" w:pos="1842"/>
              <w:tab w:val="right" w:leader="dot" w:pos="9790"/>
            </w:tabs>
            <w:ind w:left="1841" w:hanging="531"/>
            <w:rPr>
              <w:rFonts w:ascii="Calibri" w:eastAsia="Calibri"/>
            </w:rPr>
          </w:pPr>
          <w:hyperlink w:anchor="_bookmark624" w:history="1">
            <w:r>
              <w:t>什么是</w:t>
            </w:r>
            <w:r>
              <w:rPr>
                <w:spacing w:val="-54"/>
              </w:rPr>
              <w:t xml:space="preserve"> </w:t>
            </w:r>
            <w:r>
              <w:rPr>
                <w:rFonts w:ascii="Calibri" w:eastAsia="Calibri"/>
              </w:rPr>
              <w:t>Selenium</w:t>
            </w:r>
            <w:r>
              <w:rPr>
                <w:rFonts w:ascii="Calibri" w:eastAsia="Calibri"/>
                <w:spacing w:val="1"/>
              </w:rPr>
              <w:t xml:space="preserve"> </w:t>
            </w:r>
            <w:r>
              <w:rPr>
                <w:rFonts w:ascii="Calibri" w:eastAsia="Calibri"/>
              </w:rPr>
              <w:t>Webdriver</w:t>
            </w:r>
            <w:r>
              <w:rPr>
                <w:rFonts w:ascii="Times New Roman" w:eastAsia="Times New Roman"/>
              </w:rPr>
              <w:tab/>
            </w:r>
            <w:r>
              <w:rPr>
                <w:rFonts w:ascii="Calibri" w:eastAsia="Calibri"/>
              </w:rPr>
              <w:t>262</w:t>
            </w:r>
          </w:hyperlink>
        </w:p>
        <w:p w14:paraId="43C093D0"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625" w:history="1">
            <w:r>
              <w:rPr>
                <w:rFonts w:ascii="Calibri" w:eastAsia="Calibri"/>
              </w:rPr>
              <w:t>S</w:t>
            </w:r>
            <w:r>
              <w:rPr>
                <w:rFonts w:ascii="Calibri" w:eastAsia="Calibri"/>
                <w:spacing w:val="4"/>
              </w:rPr>
              <w:t xml:space="preserve"> </w:t>
            </w:r>
            <w:r>
              <w:t>什么是</w:t>
            </w:r>
            <w:r>
              <w:rPr>
                <w:spacing w:val="-50"/>
              </w:rPr>
              <w:t xml:space="preserve"> </w:t>
            </w:r>
            <w:r>
              <w:rPr>
                <w:rFonts w:ascii="Calibri" w:eastAsia="Calibri"/>
              </w:rPr>
              <w:t>elenium</w:t>
            </w:r>
            <w:r>
              <w:rPr>
                <w:rFonts w:ascii="Calibri" w:eastAsia="Calibri"/>
                <w:spacing w:val="1"/>
              </w:rPr>
              <w:t xml:space="preserve"> </w:t>
            </w:r>
            <w:r>
              <w:rPr>
                <w:rFonts w:ascii="Calibri" w:eastAsia="Calibri"/>
              </w:rPr>
              <w:t>IDE</w:t>
            </w:r>
            <w:r>
              <w:t>？</w:t>
            </w:r>
            <w:r>
              <w:rPr>
                <w:rFonts w:ascii="Times New Roman" w:eastAsia="Times New Roman"/>
              </w:rPr>
              <w:tab/>
            </w:r>
            <w:r>
              <w:rPr>
                <w:rFonts w:ascii="Calibri" w:eastAsia="Calibri"/>
              </w:rPr>
              <w:t>262</w:t>
            </w:r>
          </w:hyperlink>
        </w:p>
        <w:p w14:paraId="4DF37970"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626" w:history="1">
            <w:r>
              <w:rPr>
                <w:rFonts w:ascii="Calibri" w:eastAsia="Calibri"/>
              </w:rPr>
              <w:t>2.</w:t>
            </w:r>
            <w:r>
              <w:t>常用自动化测试工具机器运行原理，写出一段元素查找的代码？</w:t>
            </w:r>
            <w:r>
              <w:rPr>
                <w:rFonts w:ascii="Times New Roman" w:eastAsia="Times New Roman"/>
              </w:rPr>
              <w:tab/>
            </w:r>
            <w:r>
              <w:rPr>
                <w:rFonts w:ascii="Calibri" w:eastAsia="Calibri"/>
              </w:rPr>
              <w:t>263</w:t>
            </w:r>
          </w:hyperlink>
        </w:p>
        <w:p w14:paraId="1086A697" w14:textId="77777777" w:rsidR="00382F71" w:rsidRDefault="00000000">
          <w:pPr>
            <w:pStyle w:val="TOC3"/>
            <w:numPr>
              <w:ilvl w:val="2"/>
              <w:numId w:val="1"/>
            </w:numPr>
            <w:tabs>
              <w:tab w:val="left" w:pos="1842"/>
              <w:tab w:val="right" w:leader="dot" w:pos="9793"/>
            </w:tabs>
            <w:spacing w:before="198"/>
            <w:ind w:left="1841" w:hanging="531"/>
            <w:rPr>
              <w:rFonts w:ascii="Calibri" w:eastAsia="Calibri"/>
            </w:rPr>
          </w:pPr>
          <w:hyperlink w:anchor="_bookmark627" w:history="1">
            <w:r>
              <w:t>如何开展自动化测试框架的构建？</w:t>
            </w:r>
            <w:r>
              <w:rPr>
                <w:rFonts w:ascii="Times New Roman" w:eastAsia="Times New Roman"/>
              </w:rPr>
              <w:tab/>
            </w:r>
            <w:r>
              <w:rPr>
                <w:rFonts w:ascii="Calibri" w:eastAsia="Calibri"/>
              </w:rPr>
              <w:t>263</w:t>
            </w:r>
          </w:hyperlink>
        </w:p>
        <w:p w14:paraId="18B1ADB9"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628" w:history="1">
            <w:r>
              <w:rPr>
                <w:rFonts w:ascii="Calibri" w:eastAsia="Calibri"/>
              </w:rPr>
              <w:t>4.</w:t>
            </w:r>
            <w:r>
              <w:t>如何设计自动化测试用例</w:t>
            </w:r>
            <w:r>
              <w:rPr>
                <w:rFonts w:ascii="Times New Roman" w:eastAsia="Times New Roman"/>
              </w:rPr>
              <w:tab/>
            </w:r>
            <w:r>
              <w:rPr>
                <w:rFonts w:ascii="Calibri" w:eastAsia="Calibri"/>
              </w:rPr>
              <w:t>264</w:t>
            </w:r>
          </w:hyperlink>
        </w:p>
        <w:p w14:paraId="736254E4"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629" w:history="1">
            <w:r>
              <w:rPr>
                <w:rFonts w:ascii="Calibri" w:eastAsia="Calibri"/>
              </w:rPr>
              <w:t>webdriver</w:t>
            </w:r>
            <w:r>
              <w:rPr>
                <w:rFonts w:ascii="Calibri" w:eastAsia="Calibri"/>
                <w:spacing w:val="59"/>
              </w:rPr>
              <w:t xml:space="preserve"> </w:t>
            </w:r>
            <w:r>
              <w:t>如何开启和退出一个浏览器？</w:t>
            </w:r>
            <w:r>
              <w:rPr>
                <w:rFonts w:ascii="Times New Roman" w:eastAsia="Times New Roman"/>
              </w:rPr>
              <w:tab/>
            </w:r>
            <w:r>
              <w:rPr>
                <w:rFonts w:ascii="Calibri" w:eastAsia="Calibri"/>
              </w:rPr>
              <w:t>264</w:t>
            </w:r>
          </w:hyperlink>
        </w:p>
        <w:p w14:paraId="1E5FA1FF" w14:textId="77777777" w:rsidR="00382F71" w:rsidRDefault="00000000">
          <w:pPr>
            <w:pStyle w:val="TOC3"/>
            <w:numPr>
              <w:ilvl w:val="2"/>
              <w:numId w:val="1"/>
            </w:numPr>
            <w:tabs>
              <w:tab w:val="left" w:pos="1842"/>
              <w:tab w:val="right" w:leader="dot" w:pos="9793"/>
            </w:tabs>
            <w:ind w:left="1841" w:hanging="531"/>
            <w:rPr>
              <w:rFonts w:ascii="Calibri" w:eastAsia="Calibri"/>
            </w:rPr>
          </w:pPr>
          <w:hyperlink w:anchor="_bookmark630" w:history="1">
            <w:r>
              <w:t>什么是自动化测试框架</w:t>
            </w:r>
            <w:r>
              <w:rPr>
                <w:rFonts w:ascii="Calibri" w:eastAsia="Calibri"/>
              </w:rPr>
              <w:t>?</w:t>
            </w:r>
            <w:r>
              <w:rPr>
                <w:rFonts w:ascii="Times New Roman" w:eastAsia="Times New Roman"/>
              </w:rPr>
              <w:tab/>
            </w:r>
            <w:r>
              <w:rPr>
                <w:rFonts w:ascii="Calibri" w:eastAsia="Calibri"/>
              </w:rPr>
              <w:t>264</w:t>
            </w:r>
          </w:hyperlink>
        </w:p>
        <w:p w14:paraId="55D66E28" w14:textId="77777777" w:rsidR="00382F71" w:rsidRDefault="00000000">
          <w:pPr>
            <w:pStyle w:val="TOC3"/>
            <w:numPr>
              <w:ilvl w:val="2"/>
              <w:numId w:val="1"/>
            </w:numPr>
            <w:tabs>
              <w:tab w:val="left" w:pos="1784"/>
              <w:tab w:val="right" w:leader="dot" w:pos="9793"/>
            </w:tabs>
            <w:ind w:left="1784" w:hanging="473"/>
            <w:rPr>
              <w:rFonts w:ascii="Calibri" w:eastAsia="Calibri"/>
            </w:rPr>
          </w:pPr>
          <w:hyperlink w:anchor="_bookmark631" w:history="1">
            <w:r>
              <w:rPr>
                <w:rFonts w:ascii="Calibri" w:eastAsia="Calibri"/>
              </w:rPr>
              <w:t>Selenium</w:t>
            </w:r>
            <w:r>
              <w:rPr>
                <w:rFonts w:ascii="Calibri" w:eastAsia="Calibri"/>
                <w:spacing w:val="5"/>
              </w:rPr>
              <w:t xml:space="preserve"> </w:t>
            </w:r>
            <w:r>
              <w:t>是什么，流行的版本有哪些？</w:t>
            </w:r>
            <w:r>
              <w:rPr>
                <w:rFonts w:ascii="Times New Roman" w:eastAsia="Times New Roman"/>
              </w:rPr>
              <w:tab/>
            </w:r>
            <w:r>
              <w:rPr>
                <w:rFonts w:ascii="Calibri" w:eastAsia="Calibri"/>
              </w:rPr>
              <w:t>265</w:t>
            </w:r>
          </w:hyperlink>
        </w:p>
        <w:p w14:paraId="1E4CC90E"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32" w:history="1">
            <w:r>
              <w:rPr>
                <w:w w:val="95"/>
              </w:rPr>
              <w:t>你如何从命令行启动</w:t>
            </w:r>
            <w:r>
              <w:rPr>
                <w:spacing w:val="-43"/>
                <w:w w:val="95"/>
              </w:rPr>
              <w:t xml:space="preserve"> </w:t>
            </w:r>
            <w:r>
              <w:rPr>
                <w:rFonts w:ascii="Calibri" w:eastAsia="Calibri"/>
                <w:w w:val="95"/>
              </w:rPr>
              <w:t>Selenium</w:t>
            </w:r>
            <w:r>
              <w:rPr>
                <w:rFonts w:ascii="Calibri" w:eastAsia="Calibri"/>
                <w:spacing w:val="5"/>
                <w:w w:val="95"/>
              </w:rPr>
              <w:t xml:space="preserve"> </w:t>
            </w:r>
            <w:r>
              <w:rPr>
                <w:rFonts w:ascii="Calibri" w:eastAsia="Calibri"/>
                <w:w w:val="95"/>
              </w:rPr>
              <w:t>RC</w:t>
            </w:r>
            <w:r>
              <w:rPr>
                <w:w w:val="95"/>
              </w:rPr>
              <w:t>？</w:t>
            </w:r>
            <w:r>
              <w:rPr>
                <w:rFonts w:ascii="Times New Roman" w:eastAsia="Times New Roman"/>
                <w:w w:val="95"/>
              </w:rPr>
              <w:tab/>
            </w:r>
            <w:r>
              <w:rPr>
                <w:rFonts w:ascii="Calibri" w:eastAsia="Calibri"/>
                <w:w w:val="95"/>
              </w:rPr>
              <w:t>265</w:t>
            </w:r>
          </w:hyperlink>
        </w:p>
        <w:p w14:paraId="02C9CD5F"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33" w:history="1">
            <w:r>
              <w:rPr>
                <w:w w:val="95"/>
              </w:rPr>
              <w:t>在我的机器端口</w:t>
            </w:r>
            <w:r>
              <w:rPr>
                <w:spacing w:val="-36"/>
                <w:w w:val="95"/>
              </w:rPr>
              <w:t xml:space="preserve"> </w:t>
            </w:r>
            <w:r>
              <w:rPr>
                <w:rFonts w:ascii="Calibri" w:eastAsia="Calibri"/>
                <w:w w:val="95"/>
              </w:rPr>
              <w:t>4444</w:t>
            </w:r>
            <w:r>
              <w:rPr>
                <w:rFonts w:ascii="Calibri" w:eastAsia="Calibri"/>
                <w:spacing w:val="19"/>
                <w:w w:val="95"/>
              </w:rPr>
              <w:t xml:space="preserve"> </w:t>
            </w:r>
            <w:r>
              <w:rPr>
                <w:w w:val="95"/>
              </w:rPr>
              <w:t>不是免费的。我怎样才能使用另一个端口？</w:t>
            </w:r>
            <w:r>
              <w:rPr>
                <w:rFonts w:ascii="Times New Roman" w:eastAsia="Times New Roman"/>
                <w:w w:val="95"/>
              </w:rPr>
              <w:tab/>
            </w:r>
            <w:r>
              <w:rPr>
                <w:rFonts w:ascii="Calibri" w:eastAsia="Calibri"/>
                <w:w w:val="95"/>
              </w:rPr>
              <w:t>266</w:t>
            </w:r>
          </w:hyperlink>
        </w:p>
        <w:p w14:paraId="12D85A3B"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634" w:history="1">
            <w:r>
              <w:rPr>
                <w:w w:val="95"/>
              </w:rPr>
              <w:t>什么是</w:t>
            </w:r>
            <w:r>
              <w:rPr>
                <w:spacing w:val="-40"/>
                <w:w w:val="95"/>
              </w:rPr>
              <w:t xml:space="preserve"> </w:t>
            </w:r>
            <w:r>
              <w:rPr>
                <w:rFonts w:ascii="Calibri" w:eastAsia="Calibri"/>
                <w:w w:val="95"/>
              </w:rPr>
              <w:t>Selenium</w:t>
            </w:r>
            <w:r>
              <w:rPr>
                <w:rFonts w:ascii="Calibri" w:eastAsia="Calibri"/>
                <w:spacing w:val="8"/>
                <w:w w:val="95"/>
              </w:rPr>
              <w:t xml:space="preserve"> </w:t>
            </w:r>
            <w:r>
              <w:rPr>
                <w:rFonts w:ascii="Calibri" w:eastAsia="Calibri"/>
                <w:w w:val="95"/>
              </w:rPr>
              <w:t>Server</w:t>
            </w:r>
            <w:r>
              <w:rPr>
                <w:w w:val="95"/>
              </w:rPr>
              <w:t>，它与</w:t>
            </w:r>
            <w:r>
              <w:rPr>
                <w:spacing w:val="-43"/>
                <w:w w:val="95"/>
              </w:rPr>
              <w:t xml:space="preserve"> </w:t>
            </w:r>
            <w:r>
              <w:rPr>
                <w:rFonts w:ascii="Calibri" w:eastAsia="Calibri"/>
                <w:w w:val="95"/>
              </w:rPr>
              <w:t>Selenium</w:t>
            </w:r>
            <w:r>
              <w:rPr>
                <w:rFonts w:ascii="Calibri" w:eastAsia="Calibri"/>
                <w:spacing w:val="8"/>
                <w:w w:val="95"/>
              </w:rPr>
              <w:t xml:space="preserve"> </w:t>
            </w:r>
            <w:r>
              <w:rPr>
                <w:rFonts w:ascii="Calibri" w:eastAsia="Calibri"/>
                <w:w w:val="95"/>
              </w:rPr>
              <w:t>Hub</w:t>
            </w:r>
            <w:r>
              <w:rPr>
                <w:rFonts w:ascii="Calibri" w:eastAsia="Calibri"/>
                <w:spacing w:val="12"/>
                <w:w w:val="95"/>
              </w:rPr>
              <w:t xml:space="preserve"> </w:t>
            </w:r>
            <w:r>
              <w:rPr>
                <w:w w:val="95"/>
              </w:rPr>
              <w:t>有什么不同？</w:t>
            </w:r>
            <w:r>
              <w:rPr>
                <w:rFonts w:ascii="Times New Roman" w:eastAsia="Times New Roman"/>
                <w:w w:val="95"/>
              </w:rPr>
              <w:tab/>
            </w:r>
            <w:r>
              <w:rPr>
                <w:rFonts w:ascii="Calibri" w:eastAsia="Calibri"/>
                <w:w w:val="95"/>
              </w:rPr>
              <w:t>266</w:t>
            </w:r>
          </w:hyperlink>
        </w:p>
        <w:p w14:paraId="110A3D11"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35" w:history="1">
            <w:r>
              <w:rPr>
                <w:w w:val="95"/>
              </w:rPr>
              <w:t>你如何从</w:t>
            </w:r>
            <w:r>
              <w:rPr>
                <w:spacing w:val="-43"/>
                <w:w w:val="95"/>
              </w:rPr>
              <w:t xml:space="preserve"> </w:t>
            </w:r>
            <w:r>
              <w:rPr>
                <w:rFonts w:ascii="Calibri" w:eastAsia="Calibri"/>
                <w:w w:val="95"/>
              </w:rPr>
              <w:t>Selenium</w:t>
            </w:r>
            <w:r>
              <w:rPr>
                <w:rFonts w:ascii="Calibri" w:eastAsia="Calibri"/>
                <w:spacing w:val="12"/>
                <w:w w:val="95"/>
              </w:rPr>
              <w:t xml:space="preserve"> </w:t>
            </w:r>
            <w:r>
              <w:rPr>
                <w:w w:val="95"/>
              </w:rPr>
              <w:t>连接到数据库？</w:t>
            </w:r>
            <w:r>
              <w:rPr>
                <w:rFonts w:ascii="Times New Roman" w:eastAsia="Times New Roman"/>
                <w:w w:val="95"/>
              </w:rPr>
              <w:tab/>
            </w:r>
            <w:r>
              <w:rPr>
                <w:rFonts w:ascii="Calibri" w:eastAsia="Calibri"/>
                <w:w w:val="95"/>
              </w:rPr>
              <w:t>266</w:t>
            </w:r>
          </w:hyperlink>
        </w:p>
        <w:p w14:paraId="50D55F0F"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636" w:history="1">
            <w:r>
              <w:t>你如何验证多个页面上存在的一个对象？</w:t>
            </w:r>
            <w:r>
              <w:rPr>
                <w:rFonts w:ascii="Times New Roman" w:eastAsia="Times New Roman"/>
              </w:rPr>
              <w:tab/>
            </w:r>
            <w:r>
              <w:rPr>
                <w:rFonts w:ascii="Calibri" w:eastAsia="Calibri"/>
              </w:rPr>
              <w:t>267</w:t>
            </w:r>
          </w:hyperlink>
        </w:p>
        <w:p w14:paraId="24ACB0E5"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637" w:history="1">
            <w:r>
              <w:rPr>
                <w:rFonts w:ascii="Calibri" w:eastAsia="Calibri"/>
              </w:rPr>
              <w:t>XPath</w:t>
            </w:r>
            <w:r>
              <w:rPr>
                <w:rFonts w:ascii="Calibri" w:eastAsia="Calibri"/>
                <w:spacing w:val="4"/>
              </w:rPr>
              <w:t xml:space="preserve"> </w:t>
            </w:r>
            <w:r>
              <w:t>中使用单斜杠和双斜杠有什么区别？</w:t>
            </w:r>
            <w:r>
              <w:rPr>
                <w:rFonts w:ascii="Times New Roman" w:eastAsia="Times New Roman"/>
              </w:rPr>
              <w:tab/>
            </w:r>
            <w:r>
              <w:rPr>
                <w:rFonts w:ascii="Calibri" w:eastAsia="Calibri"/>
              </w:rPr>
              <w:t>267</w:t>
            </w:r>
          </w:hyperlink>
        </w:p>
        <w:p w14:paraId="100B10FE"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38" w:history="1">
            <w:r>
              <w:rPr>
                <w:w w:val="95"/>
              </w:rPr>
              <w:t>如何编写</w:t>
            </w:r>
            <w:r>
              <w:rPr>
                <w:spacing w:val="-43"/>
                <w:w w:val="95"/>
              </w:rPr>
              <w:t xml:space="preserve"> </w:t>
            </w:r>
            <w:r>
              <w:rPr>
                <w:rFonts w:ascii="Calibri" w:eastAsia="Calibri"/>
                <w:w w:val="95"/>
              </w:rPr>
              <w:t>Selenium</w:t>
            </w:r>
            <w:r>
              <w:rPr>
                <w:rFonts w:ascii="Calibri" w:eastAsia="Calibri"/>
                <w:spacing w:val="9"/>
                <w:w w:val="95"/>
              </w:rPr>
              <w:t xml:space="preserve"> </w:t>
            </w:r>
            <w:r>
              <w:rPr>
                <w:rFonts w:ascii="Calibri" w:eastAsia="Calibri"/>
                <w:w w:val="95"/>
              </w:rPr>
              <w:t>IDE</w:t>
            </w:r>
            <w:r>
              <w:rPr>
                <w:rFonts w:ascii="Calibri" w:eastAsia="Calibri"/>
                <w:spacing w:val="3"/>
                <w:w w:val="95"/>
              </w:rPr>
              <w:t xml:space="preserve"> </w:t>
            </w:r>
            <w:r>
              <w:rPr>
                <w:rFonts w:ascii="Calibri" w:eastAsia="Calibri"/>
                <w:w w:val="95"/>
              </w:rPr>
              <w:t>/</w:t>
            </w:r>
            <w:r>
              <w:rPr>
                <w:rFonts w:ascii="Calibri" w:eastAsia="Calibri"/>
                <w:spacing w:val="3"/>
                <w:w w:val="95"/>
              </w:rPr>
              <w:t xml:space="preserve"> </w:t>
            </w:r>
            <w:r>
              <w:rPr>
                <w:rFonts w:ascii="Calibri" w:eastAsia="Calibri"/>
                <w:w w:val="95"/>
              </w:rPr>
              <w:t>RC</w:t>
            </w:r>
            <w:r>
              <w:rPr>
                <w:rFonts w:ascii="Calibri" w:eastAsia="Calibri"/>
                <w:spacing w:val="11"/>
                <w:w w:val="95"/>
              </w:rPr>
              <w:t xml:space="preserve"> </w:t>
            </w:r>
            <w:r>
              <w:rPr>
                <w:w w:val="95"/>
              </w:rPr>
              <w:t>的用户扩展？</w:t>
            </w:r>
            <w:r>
              <w:rPr>
                <w:rFonts w:ascii="Times New Roman" w:eastAsia="Times New Roman"/>
                <w:w w:val="95"/>
              </w:rPr>
              <w:tab/>
            </w:r>
            <w:r>
              <w:rPr>
                <w:rFonts w:ascii="Calibri" w:eastAsia="Calibri"/>
                <w:w w:val="95"/>
              </w:rPr>
              <w:t>267</w:t>
            </w:r>
          </w:hyperlink>
        </w:p>
        <w:p w14:paraId="1397A4E9"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639" w:history="1">
            <w:r>
              <w:t>如何在页面加载成功后验证元素的存在？</w:t>
            </w:r>
            <w:r>
              <w:rPr>
                <w:rFonts w:ascii="Times New Roman" w:eastAsia="Times New Roman"/>
              </w:rPr>
              <w:tab/>
            </w:r>
            <w:r>
              <w:rPr>
                <w:rFonts w:ascii="Calibri" w:eastAsia="Calibri"/>
              </w:rPr>
              <w:t>267</w:t>
            </w:r>
          </w:hyperlink>
        </w:p>
        <w:p w14:paraId="3B9E40CF"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640" w:history="1">
            <w:r>
              <w:rPr>
                <w:w w:val="95"/>
              </w:rPr>
              <w:t>你对</w:t>
            </w:r>
            <w:r>
              <w:rPr>
                <w:spacing w:val="-41"/>
                <w:w w:val="95"/>
              </w:rPr>
              <w:t xml:space="preserve"> </w:t>
            </w:r>
            <w:r>
              <w:rPr>
                <w:rFonts w:ascii="Calibri" w:eastAsia="Calibri"/>
                <w:w w:val="95"/>
              </w:rPr>
              <w:t>Selenium</w:t>
            </w:r>
            <w:r>
              <w:rPr>
                <w:rFonts w:ascii="Calibri" w:eastAsia="Calibri"/>
                <w:spacing w:val="11"/>
                <w:w w:val="95"/>
              </w:rPr>
              <w:t xml:space="preserve"> </w:t>
            </w:r>
            <w:r>
              <w:rPr>
                <w:rFonts w:ascii="Calibri" w:eastAsia="Calibri"/>
                <w:w w:val="95"/>
              </w:rPr>
              <w:t>Grid</w:t>
            </w:r>
            <w:r>
              <w:rPr>
                <w:rFonts w:ascii="Calibri" w:eastAsia="Calibri"/>
                <w:spacing w:val="11"/>
                <w:w w:val="95"/>
              </w:rPr>
              <w:t xml:space="preserve"> </w:t>
            </w:r>
            <w:r>
              <w:rPr>
                <w:w w:val="95"/>
              </w:rPr>
              <w:t>有什么了解？它提供了什么功能？</w:t>
            </w:r>
            <w:r>
              <w:rPr>
                <w:rFonts w:ascii="Times New Roman" w:eastAsia="Times New Roman"/>
                <w:w w:val="95"/>
              </w:rPr>
              <w:tab/>
            </w:r>
            <w:r>
              <w:rPr>
                <w:rFonts w:ascii="Calibri" w:eastAsia="Calibri"/>
                <w:w w:val="95"/>
              </w:rPr>
              <w:t>268</w:t>
            </w:r>
          </w:hyperlink>
        </w:p>
        <w:p w14:paraId="41290796"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641" w:history="1">
            <w:r>
              <w:rPr>
                <w:w w:val="95"/>
              </w:rPr>
              <w:t>如何从你的</w:t>
            </w:r>
            <w:r>
              <w:rPr>
                <w:spacing w:val="-43"/>
                <w:w w:val="95"/>
              </w:rPr>
              <w:t xml:space="preserve"> </w:t>
            </w:r>
            <w:r>
              <w:rPr>
                <w:rFonts w:ascii="Calibri" w:eastAsia="Calibri"/>
                <w:w w:val="95"/>
              </w:rPr>
              <w:t>Java</w:t>
            </w:r>
            <w:r>
              <w:rPr>
                <w:rFonts w:ascii="Calibri" w:eastAsia="Calibri"/>
                <w:spacing w:val="3"/>
                <w:w w:val="95"/>
              </w:rPr>
              <w:t xml:space="preserve"> </w:t>
            </w:r>
            <w:r>
              <w:rPr>
                <w:rFonts w:ascii="Calibri" w:eastAsia="Calibri"/>
                <w:w w:val="95"/>
              </w:rPr>
              <w:t>Class</w:t>
            </w:r>
            <w:r>
              <w:rPr>
                <w:rFonts w:ascii="Calibri" w:eastAsia="Calibri"/>
                <w:spacing w:val="12"/>
                <w:w w:val="95"/>
              </w:rPr>
              <w:t xml:space="preserve"> </w:t>
            </w:r>
            <w:r>
              <w:rPr>
                <w:w w:val="95"/>
              </w:rPr>
              <w:t>启动</w:t>
            </w:r>
            <w:r>
              <w:rPr>
                <w:spacing w:val="-42"/>
                <w:w w:val="95"/>
              </w:rPr>
              <w:t xml:space="preserve"> </w:t>
            </w:r>
            <w:r>
              <w:rPr>
                <w:rFonts w:ascii="Calibri" w:eastAsia="Calibri"/>
                <w:w w:val="95"/>
              </w:rPr>
              <w:t>Selenium</w:t>
            </w:r>
            <w:r>
              <w:rPr>
                <w:rFonts w:ascii="Calibri" w:eastAsia="Calibri"/>
                <w:spacing w:val="11"/>
                <w:w w:val="95"/>
              </w:rPr>
              <w:t xml:space="preserve"> </w:t>
            </w:r>
            <w:r>
              <w:rPr>
                <w:w w:val="95"/>
              </w:rPr>
              <w:t>服务器？</w:t>
            </w:r>
            <w:r>
              <w:rPr>
                <w:rFonts w:ascii="Times New Roman" w:eastAsia="Times New Roman"/>
                <w:w w:val="95"/>
              </w:rPr>
              <w:tab/>
            </w:r>
            <w:r>
              <w:rPr>
                <w:rFonts w:ascii="Calibri" w:eastAsia="Calibri"/>
                <w:w w:val="95"/>
              </w:rPr>
              <w:t>268</w:t>
            </w:r>
          </w:hyperlink>
        </w:p>
        <w:p w14:paraId="5E14DCC8"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642" w:history="1">
            <w:r>
              <w:rPr>
                <w:rFonts w:ascii="Calibri" w:eastAsia="Calibri"/>
              </w:rPr>
              <w:t>Selenium</w:t>
            </w:r>
            <w:r>
              <w:rPr>
                <w:rFonts w:ascii="Calibri" w:eastAsia="Calibri"/>
                <w:spacing w:val="7"/>
              </w:rPr>
              <w:t xml:space="preserve"> </w:t>
            </w:r>
            <w:r>
              <w:t>中有哪些验证点？</w:t>
            </w:r>
            <w:r>
              <w:rPr>
                <w:rFonts w:ascii="Times New Roman" w:eastAsia="Times New Roman"/>
              </w:rPr>
              <w:tab/>
            </w:r>
            <w:r>
              <w:rPr>
                <w:rFonts w:ascii="Calibri" w:eastAsia="Calibri"/>
              </w:rPr>
              <w:t>268</w:t>
            </w:r>
          </w:hyperlink>
        </w:p>
        <w:p w14:paraId="6166D5F2" w14:textId="77777777" w:rsidR="00382F71" w:rsidRDefault="00000000">
          <w:pPr>
            <w:pStyle w:val="TOC3"/>
            <w:numPr>
              <w:ilvl w:val="2"/>
              <w:numId w:val="1"/>
            </w:numPr>
            <w:tabs>
              <w:tab w:val="left" w:pos="1948"/>
              <w:tab w:val="right" w:leader="dot" w:pos="9793"/>
            </w:tabs>
            <w:spacing w:before="198"/>
            <w:ind w:hanging="637"/>
            <w:rPr>
              <w:rFonts w:ascii="Calibri" w:eastAsia="Calibri"/>
            </w:rPr>
          </w:pPr>
          <w:hyperlink w:anchor="_bookmark643" w:history="1">
            <w:r>
              <w:rPr>
                <w:w w:val="95"/>
              </w:rPr>
              <w:t>什么是</w:t>
            </w:r>
            <w:r>
              <w:rPr>
                <w:spacing w:val="-41"/>
                <w:w w:val="95"/>
              </w:rPr>
              <w:t xml:space="preserve"> </w:t>
            </w:r>
            <w:r>
              <w:rPr>
                <w:rFonts w:ascii="Calibri" w:eastAsia="Calibri"/>
                <w:w w:val="95"/>
              </w:rPr>
              <w:t>XPath</w:t>
            </w:r>
            <w:r>
              <w:rPr>
                <w:w w:val="95"/>
              </w:rPr>
              <w:t>？什么时候应该在</w:t>
            </w:r>
            <w:r>
              <w:rPr>
                <w:spacing w:val="-40"/>
                <w:w w:val="95"/>
              </w:rPr>
              <w:t xml:space="preserve"> </w:t>
            </w:r>
            <w:r>
              <w:rPr>
                <w:rFonts w:ascii="Calibri" w:eastAsia="Calibri"/>
                <w:w w:val="95"/>
              </w:rPr>
              <w:t>Selenium</w:t>
            </w:r>
            <w:r>
              <w:rPr>
                <w:rFonts w:ascii="Calibri" w:eastAsia="Calibri"/>
                <w:spacing w:val="13"/>
                <w:w w:val="95"/>
              </w:rPr>
              <w:t xml:space="preserve"> </w:t>
            </w:r>
            <w:r>
              <w:rPr>
                <w:w w:val="95"/>
              </w:rPr>
              <w:t>中使用</w:t>
            </w:r>
            <w:r>
              <w:rPr>
                <w:spacing w:val="-43"/>
                <w:w w:val="95"/>
              </w:rPr>
              <w:t xml:space="preserve"> </w:t>
            </w:r>
            <w:r>
              <w:rPr>
                <w:rFonts w:ascii="Calibri" w:eastAsia="Calibri"/>
                <w:w w:val="95"/>
              </w:rPr>
              <w:t>XPath</w:t>
            </w:r>
            <w:r>
              <w:rPr>
                <w:w w:val="95"/>
              </w:rPr>
              <w:t>？</w:t>
            </w:r>
            <w:r>
              <w:rPr>
                <w:rFonts w:ascii="Times New Roman" w:eastAsia="Times New Roman"/>
                <w:w w:val="95"/>
              </w:rPr>
              <w:tab/>
            </w:r>
            <w:r>
              <w:rPr>
                <w:rFonts w:ascii="Calibri" w:eastAsia="Calibri"/>
                <w:w w:val="95"/>
              </w:rPr>
              <w:t>268</w:t>
            </w:r>
          </w:hyperlink>
        </w:p>
        <w:p w14:paraId="412A9754"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644" w:history="1">
            <w:r>
              <w:rPr>
                <w:w w:val="95"/>
              </w:rPr>
              <w:t>什么是</w:t>
            </w:r>
            <w:r>
              <w:rPr>
                <w:spacing w:val="-41"/>
                <w:w w:val="95"/>
              </w:rPr>
              <w:t xml:space="preserve"> </w:t>
            </w:r>
            <w:r>
              <w:rPr>
                <w:rFonts w:ascii="Calibri" w:eastAsia="Calibri"/>
                <w:w w:val="95"/>
              </w:rPr>
              <w:t>Selenium</w:t>
            </w:r>
            <w:r>
              <w:rPr>
                <w:rFonts w:ascii="Calibri" w:eastAsia="Calibri"/>
                <w:spacing w:val="13"/>
                <w:w w:val="95"/>
              </w:rPr>
              <w:t xml:space="preserve"> </w:t>
            </w:r>
            <w:r>
              <w:rPr>
                <w:w w:val="95"/>
              </w:rPr>
              <w:t>的</w:t>
            </w:r>
            <w:r>
              <w:rPr>
                <w:spacing w:val="-44"/>
                <w:w w:val="95"/>
              </w:rPr>
              <w:t xml:space="preserve"> </w:t>
            </w:r>
            <w:r>
              <w:rPr>
                <w:rFonts w:ascii="Calibri" w:eastAsia="Calibri"/>
                <w:w w:val="95"/>
              </w:rPr>
              <w:t>CSS</w:t>
            </w:r>
            <w:r>
              <w:rPr>
                <w:rFonts w:ascii="Calibri" w:eastAsia="Calibri"/>
                <w:spacing w:val="14"/>
                <w:w w:val="95"/>
              </w:rPr>
              <w:t xml:space="preserve"> </w:t>
            </w:r>
            <w:r>
              <w:rPr>
                <w:w w:val="95"/>
              </w:rPr>
              <w:t>定位器策略？用例子来解释。</w:t>
            </w:r>
            <w:r>
              <w:rPr>
                <w:rFonts w:ascii="Times New Roman" w:eastAsia="Times New Roman"/>
                <w:w w:val="95"/>
              </w:rPr>
              <w:tab/>
            </w:r>
            <w:r>
              <w:rPr>
                <w:rFonts w:ascii="Calibri" w:eastAsia="Calibri"/>
                <w:w w:val="95"/>
              </w:rPr>
              <w:t>269</w:t>
            </w:r>
          </w:hyperlink>
        </w:p>
        <w:p w14:paraId="19FC595E"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45" w:history="1">
            <w:r>
              <w:rPr>
                <w:w w:val="95"/>
              </w:rPr>
              <w:t>当有很多定位器时，如</w:t>
            </w:r>
            <w:r>
              <w:rPr>
                <w:spacing w:val="-19"/>
                <w:w w:val="95"/>
              </w:rPr>
              <w:t xml:space="preserve"> </w:t>
            </w:r>
            <w:r>
              <w:rPr>
                <w:rFonts w:ascii="Calibri" w:eastAsia="Calibri"/>
                <w:w w:val="95"/>
              </w:rPr>
              <w:t>ID</w:t>
            </w:r>
            <w:r>
              <w:rPr>
                <w:w w:val="95"/>
              </w:rPr>
              <w:t>、名称、</w:t>
            </w:r>
            <w:r>
              <w:rPr>
                <w:rFonts w:ascii="Calibri" w:eastAsia="Calibri"/>
                <w:w w:val="95"/>
              </w:rPr>
              <w:t>XPath</w:t>
            </w:r>
            <w:r>
              <w:rPr>
                <w:w w:val="95"/>
              </w:rPr>
              <w:t>、</w:t>
            </w:r>
            <w:r>
              <w:rPr>
                <w:rFonts w:ascii="Calibri" w:eastAsia="Calibri"/>
                <w:w w:val="95"/>
              </w:rPr>
              <w:t>CSS</w:t>
            </w:r>
            <w:r>
              <w:rPr>
                <w:rFonts w:ascii="Calibri" w:eastAsia="Calibri"/>
                <w:spacing w:val="35"/>
                <w:w w:val="95"/>
              </w:rPr>
              <w:t xml:space="preserve"> </w:t>
            </w:r>
            <w:r>
              <w:rPr>
                <w:w w:val="95"/>
              </w:rPr>
              <w:t>定位器，我应该使用哪一个？</w:t>
            </w:r>
            <w:r>
              <w:rPr>
                <w:rFonts w:ascii="Times New Roman" w:eastAsia="Times New Roman"/>
                <w:w w:val="95"/>
              </w:rPr>
              <w:tab/>
            </w:r>
            <w:r>
              <w:rPr>
                <w:rFonts w:ascii="Calibri" w:eastAsia="Calibri"/>
                <w:w w:val="95"/>
              </w:rPr>
              <w:t>269</w:t>
            </w:r>
          </w:hyperlink>
        </w:p>
        <w:p w14:paraId="00FD3B8D"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46" w:history="1">
            <w:r>
              <w:rPr>
                <w:w w:val="95"/>
              </w:rPr>
              <w:t>在</w:t>
            </w:r>
            <w:r>
              <w:rPr>
                <w:spacing w:val="-42"/>
                <w:w w:val="95"/>
              </w:rPr>
              <w:t xml:space="preserve"> </w:t>
            </w:r>
            <w:r>
              <w:rPr>
                <w:rFonts w:ascii="Calibri" w:eastAsia="Calibri"/>
                <w:w w:val="95"/>
              </w:rPr>
              <w:t>Selenium</w:t>
            </w:r>
            <w:r>
              <w:rPr>
                <w:rFonts w:ascii="Calibri" w:eastAsia="Calibri"/>
                <w:spacing w:val="12"/>
                <w:w w:val="95"/>
              </w:rPr>
              <w:t xml:space="preserve"> </w:t>
            </w:r>
            <w:r>
              <w:rPr>
                <w:w w:val="95"/>
              </w:rPr>
              <w:t>中处理多个弹出窗口的机制是什么？</w:t>
            </w:r>
            <w:r>
              <w:rPr>
                <w:rFonts w:ascii="Times New Roman" w:eastAsia="Times New Roman"/>
                <w:w w:val="95"/>
              </w:rPr>
              <w:tab/>
            </w:r>
            <w:r>
              <w:rPr>
                <w:rFonts w:ascii="Calibri" w:eastAsia="Calibri"/>
                <w:w w:val="95"/>
              </w:rPr>
              <w:t>269</w:t>
            </w:r>
          </w:hyperlink>
        </w:p>
        <w:p w14:paraId="0DE23FE1"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47" w:history="1">
            <w:r>
              <w:rPr>
                <w:w w:val="95"/>
              </w:rPr>
              <w:t>你如何处理使用</w:t>
            </w:r>
            <w:r>
              <w:rPr>
                <w:spacing w:val="-43"/>
                <w:w w:val="95"/>
              </w:rPr>
              <w:t xml:space="preserve"> </w:t>
            </w:r>
            <w:r>
              <w:rPr>
                <w:rFonts w:ascii="Calibri" w:eastAsia="Calibri"/>
                <w:w w:val="95"/>
              </w:rPr>
              <w:t>Selenium</w:t>
            </w:r>
            <w:r>
              <w:rPr>
                <w:rFonts w:ascii="Calibri" w:eastAsia="Calibri"/>
                <w:spacing w:val="11"/>
                <w:w w:val="95"/>
              </w:rPr>
              <w:t xml:space="preserve"> </w:t>
            </w:r>
            <w:r>
              <w:rPr>
                <w:w w:val="95"/>
              </w:rPr>
              <w:t>的</w:t>
            </w:r>
            <w:r>
              <w:rPr>
                <w:spacing w:val="-46"/>
                <w:w w:val="95"/>
              </w:rPr>
              <w:t xml:space="preserve"> </w:t>
            </w:r>
            <w:r>
              <w:rPr>
                <w:rFonts w:ascii="Calibri" w:eastAsia="Calibri"/>
                <w:w w:val="95"/>
              </w:rPr>
              <w:t>Ajax</w:t>
            </w:r>
            <w:r>
              <w:rPr>
                <w:rFonts w:ascii="Calibri" w:eastAsia="Calibri"/>
                <w:spacing w:val="11"/>
                <w:w w:val="95"/>
              </w:rPr>
              <w:t xml:space="preserve"> </w:t>
            </w:r>
            <w:r>
              <w:rPr>
                <w:w w:val="95"/>
              </w:rPr>
              <w:t>控件？</w:t>
            </w:r>
            <w:r>
              <w:rPr>
                <w:rFonts w:ascii="Times New Roman" w:eastAsia="Times New Roman"/>
                <w:w w:val="95"/>
              </w:rPr>
              <w:tab/>
            </w:r>
            <w:r>
              <w:rPr>
                <w:rFonts w:ascii="Calibri" w:eastAsia="Calibri"/>
                <w:w w:val="95"/>
              </w:rPr>
              <w:t>270</w:t>
            </w:r>
          </w:hyperlink>
        </w:p>
        <w:p w14:paraId="3BB9624C"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648" w:history="1">
            <w:r>
              <w:rPr>
                <w:rFonts w:ascii="Calibri" w:eastAsia="Calibri"/>
                <w:w w:val="95"/>
              </w:rPr>
              <w:t>Selenium</w:t>
            </w:r>
            <w:r>
              <w:rPr>
                <w:rFonts w:ascii="Calibri" w:eastAsia="Calibri"/>
                <w:spacing w:val="6"/>
                <w:w w:val="95"/>
              </w:rPr>
              <w:t xml:space="preserve"> </w:t>
            </w:r>
            <w:r>
              <w:rPr>
                <w:rFonts w:ascii="Calibri" w:eastAsia="Calibri"/>
                <w:w w:val="95"/>
              </w:rPr>
              <w:t>Webdriver</w:t>
            </w:r>
            <w:r>
              <w:rPr>
                <w:rFonts w:ascii="Calibri" w:eastAsia="Calibri"/>
                <w:spacing w:val="12"/>
                <w:w w:val="95"/>
              </w:rPr>
              <w:t xml:space="preserve"> </w:t>
            </w:r>
            <w:r>
              <w:rPr>
                <w:w w:val="95"/>
              </w:rPr>
              <w:t>优于</w:t>
            </w:r>
            <w:r>
              <w:rPr>
                <w:spacing w:val="-41"/>
                <w:w w:val="95"/>
              </w:rPr>
              <w:t xml:space="preserve"> </w:t>
            </w:r>
            <w:r>
              <w:rPr>
                <w:rFonts w:ascii="Calibri" w:eastAsia="Calibri"/>
                <w:w w:val="95"/>
              </w:rPr>
              <w:t>Selenium</w:t>
            </w:r>
            <w:r>
              <w:rPr>
                <w:rFonts w:ascii="Calibri" w:eastAsia="Calibri"/>
                <w:spacing w:val="7"/>
                <w:w w:val="95"/>
              </w:rPr>
              <w:t xml:space="preserve"> </w:t>
            </w:r>
            <w:r>
              <w:rPr>
                <w:rFonts w:ascii="Calibri" w:eastAsia="Calibri"/>
                <w:w w:val="95"/>
              </w:rPr>
              <w:t>RC</w:t>
            </w:r>
            <w:r>
              <w:rPr>
                <w:rFonts w:ascii="Calibri" w:eastAsia="Calibri"/>
                <w:spacing w:val="10"/>
                <w:w w:val="95"/>
              </w:rPr>
              <w:t xml:space="preserve"> </w:t>
            </w:r>
            <w:r>
              <w:rPr>
                <w:w w:val="95"/>
              </w:rPr>
              <w:t>的优点是什么？</w:t>
            </w:r>
            <w:r>
              <w:rPr>
                <w:rFonts w:ascii="Times New Roman" w:eastAsia="Times New Roman"/>
                <w:w w:val="95"/>
              </w:rPr>
              <w:tab/>
            </w:r>
            <w:r>
              <w:rPr>
                <w:rFonts w:ascii="Calibri" w:eastAsia="Calibri"/>
                <w:w w:val="95"/>
              </w:rPr>
              <w:t>270</w:t>
            </w:r>
          </w:hyperlink>
        </w:p>
        <w:p w14:paraId="51FCCE7E" w14:textId="77777777" w:rsidR="00382F71" w:rsidRDefault="00000000">
          <w:pPr>
            <w:pStyle w:val="TOC3"/>
            <w:numPr>
              <w:ilvl w:val="2"/>
              <w:numId w:val="1"/>
            </w:numPr>
            <w:tabs>
              <w:tab w:val="left" w:pos="1892"/>
              <w:tab w:val="right" w:leader="dot" w:pos="9790"/>
            </w:tabs>
            <w:ind w:left="1892" w:hanging="581"/>
            <w:rPr>
              <w:rFonts w:ascii="Calibri" w:eastAsia="Calibri" w:hAnsi="Calibri"/>
            </w:rPr>
          </w:pPr>
          <w:hyperlink w:anchor="_bookmark649" w:history="1">
            <w:r>
              <w:rPr>
                <w:rFonts w:ascii="Calibri" w:eastAsia="Calibri" w:hAnsi="Calibri"/>
              </w:rPr>
              <w:t>“GET”</w:t>
            </w:r>
            <w:r>
              <w:t>和</w:t>
            </w:r>
            <w:r>
              <w:rPr>
                <w:rFonts w:ascii="Calibri" w:eastAsia="Calibri" w:hAnsi="Calibri"/>
              </w:rPr>
              <w:t>“NAVIGATE”</w:t>
            </w:r>
            <w:r>
              <w:t>方法的主要区别是什么？</w:t>
            </w:r>
            <w:r>
              <w:rPr>
                <w:rFonts w:ascii="Times New Roman" w:eastAsia="Times New Roman" w:hAnsi="Times New Roman"/>
              </w:rPr>
              <w:tab/>
            </w:r>
            <w:r>
              <w:rPr>
                <w:rFonts w:ascii="Calibri" w:eastAsia="Calibri" w:hAnsi="Calibri"/>
              </w:rPr>
              <w:t>270</w:t>
            </w:r>
          </w:hyperlink>
        </w:p>
        <w:p w14:paraId="6A8AA7DD" w14:textId="77777777" w:rsidR="00382F71" w:rsidRDefault="00000000">
          <w:pPr>
            <w:pStyle w:val="TOC3"/>
            <w:numPr>
              <w:ilvl w:val="2"/>
              <w:numId w:val="1"/>
            </w:numPr>
            <w:tabs>
              <w:tab w:val="left" w:pos="1948"/>
              <w:tab w:val="right" w:leader="dot" w:pos="9790"/>
            </w:tabs>
            <w:ind w:hanging="637"/>
            <w:rPr>
              <w:rFonts w:ascii="Calibri" w:eastAsia="Calibri"/>
            </w:rPr>
          </w:pPr>
          <w:hyperlink w:anchor="_bookmark650" w:history="1">
            <w:r>
              <w:t>隐式等待与显式等待有什么不同？</w:t>
            </w:r>
            <w:r>
              <w:rPr>
                <w:rFonts w:ascii="Times New Roman" w:eastAsia="Times New Roman"/>
              </w:rPr>
              <w:tab/>
            </w:r>
            <w:r>
              <w:rPr>
                <w:rFonts w:ascii="Calibri" w:eastAsia="Calibri"/>
              </w:rPr>
              <w:t>270</w:t>
            </w:r>
          </w:hyperlink>
        </w:p>
        <w:p w14:paraId="6456BF4C"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51" w:history="1">
            <w:r>
              <w:rPr>
                <w:w w:val="95"/>
              </w:rPr>
              <w:t>你将如何处理</w:t>
            </w:r>
            <w:r>
              <w:rPr>
                <w:spacing w:val="-40"/>
                <w:w w:val="95"/>
              </w:rPr>
              <w:t xml:space="preserve"> </w:t>
            </w:r>
            <w:r>
              <w:rPr>
                <w:rFonts w:ascii="Calibri" w:eastAsia="Calibri"/>
                <w:w w:val="95"/>
              </w:rPr>
              <w:t>Selenium</w:t>
            </w:r>
            <w:r>
              <w:rPr>
                <w:rFonts w:ascii="Calibri" w:eastAsia="Calibri"/>
                <w:spacing w:val="11"/>
                <w:w w:val="95"/>
              </w:rPr>
              <w:t xml:space="preserve"> </w:t>
            </w:r>
            <w:r>
              <w:rPr>
                <w:rFonts w:ascii="Calibri" w:eastAsia="Calibri"/>
                <w:w w:val="95"/>
              </w:rPr>
              <w:t>WebDriver</w:t>
            </w:r>
            <w:r>
              <w:rPr>
                <w:rFonts w:ascii="Calibri" w:eastAsia="Calibri"/>
                <w:spacing w:val="10"/>
                <w:w w:val="95"/>
              </w:rPr>
              <w:t xml:space="preserve"> </w:t>
            </w:r>
            <w:r>
              <w:rPr>
                <w:w w:val="95"/>
              </w:rPr>
              <w:t>中的警报</w:t>
            </w:r>
            <w:r>
              <w:rPr>
                <w:rFonts w:ascii="Calibri" w:eastAsia="Calibri"/>
                <w:w w:val="95"/>
              </w:rPr>
              <w:t>/</w:t>
            </w:r>
            <w:r>
              <w:rPr>
                <w:w w:val="95"/>
              </w:rPr>
              <w:t>弹出窗口？</w:t>
            </w:r>
            <w:r>
              <w:rPr>
                <w:rFonts w:ascii="Times New Roman" w:eastAsia="Times New Roman"/>
                <w:w w:val="95"/>
              </w:rPr>
              <w:tab/>
            </w:r>
            <w:r>
              <w:rPr>
                <w:rFonts w:ascii="Calibri" w:eastAsia="Calibri"/>
                <w:w w:val="95"/>
              </w:rPr>
              <w:t>271</w:t>
            </w:r>
          </w:hyperlink>
        </w:p>
        <w:p w14:paraId="6EF5A3AB" w14:textId="77777777" w:rsidR="00382F71" w:rsidRDefault="00000000">
          <w:pPr>
            <w:pStyle w:val="TOC3"/>
            <w:numPr>
              <w:ilvl w:val="2"/>
              <w:numId w:val="1"/>
            </w:numPr>
            <w:tabs>
              <w:tab w:val="left" w:pos="1948"/>
              <w:tab w:val="right" w:leader="dot" w:pos="9793"/>
            </w:tabs>
            <w:ind w:hanging="637"/>
            <w:rPr>
              <w:rFonts w:ascii="Calibri" w:eastAsia="Calibri"/>
            </w:rPr>
          </w:pPr>
          <w:hyperlink w:anchor="_bookmark652" w:history="1">
            <w:r>
              <w:rPr>
                <w:w w:val="95"/>
              </w:rPr>
              <w:t>如何解决</w:t>
            </w:r>
            <w:r>
              <w:rPr>
                <w:spacing w:val="-44"/>
                <w:w w:val="95"/>
              </w:rPr>
              <w:t xml:space="preserve"> </w:t>
            </w:r>
            <w:r>
              <w:rPr>
                <w:rFonts w:ascii="Calibri" w:eastAsia="Calibri"/>
                <w:w w:val="95"/>
              </w:rPr>
              <w:t>IE</w:t>
            </w:r>
            <w:r>
              <w:rPr>
                <w:rFonts w:ascii="Calibri" w:eastAsia="Calibri"/>
                <w:spacing w:val="10"/>
                <w:w w:val="95"/>
              </w:rPr>
              <w:t xml:space="preserve"> </w:t>
            </w:r>
            <w:r>
              <w:rPr>
                <w:w w:val="95"/>
              </w:rPr>
              <w:t>中的</w:t>
            </w:r>
            <w:r>
              <w:rPr>
                <w:spacing w:val="-43"/>
                <w:w w:val="95"/>
              </w:rPr>
              <w:t xml:space="preserve"> </w:t>
            </w:r>
            <w:r>
              <w:rPr>
                <w:rFonts w:ascii="Calibri" w:eastAsia="Calibri"/>
                <w:w w:val="95"/>
              </w:rPr>
              <w:t>SSL</w:t>
            </w:r>
            <w:r>
              <w:rPr>
                <w:rFonts w:ascii="Calibri" w:eastAsia="Calibri"/>
                <w:spacing w:val="10"/>
                <w:w w:val="95"/>
              </w:rPr>
              <w:t xml:space="preserve"> </w:t>
            </w:r>
            <w:r>
              <w:rPr>
                <w:w w:val="95"/>
              </w:rPr>
              <w:t>认证问题？</w:t>
            </w:r>
            <w:r>
              <w:rPr>
                <w:rFonts w:ascii="Times New Roman" w:eastAsia="Times New Roman"/>
                <w:w w:val="95"/>
              </w:rPr>
              <w:tab/>
            </w:r>
            <w:r>
              <w:rPr>
                <w:rFonts w:ascii="Calibri" w:eastAsia="Calibri"/>
                <w:w w:val="95"/>
              </w:rPr>
              <w:t>271</w:t>
            </w:r>
          </w:hyperlink>
        </w:p>
        <w:p w14:paraId="6094C7E3" w14:textId="77777777" w:rsidR="00382F71" w:rsidRDefault="00000000">
          <w:pPr>
            <w:pStyle w:val="TOC3"/>
            <w:numPr>
              <w:ilvl w:val="2"/>
              <w:numId w:val="1"/>
            </w:numPr>
            <w:tabs>
              <w:tab w:val="left" w:pos="1892"/>
              <w:tab w:val="right" w:leader="dot" w:pos="9793"/>
            </w:tabs>
            <w:ind w:left="1892" w:hanging="581"/>
            <w:rPr>
              <w:rFonts w:ascii="Calibri" w:eastAsia="Calibri"/>
            </w:rPr>
          </w:pPr>
          <w:hyperlink w:anchor="_bookmark653" w:history="1">
            <w:r>
              <w:rPr>
                <w:rFonts w:ascii="Calibri" w:eastAsia="Calibri"/>
              </w:rPr>
              <w:t>Selenium WebDriver</w:t>
            </w:r>
            <w:r>
              <w:rPr>
                <w:rFonts w:ascii="Calibri" w:eastAsia="Calibri"/>
                <w:spacing w:val="9"/>
              </w:rPr>
              <w:t xml:space="preserve"> </w:t>
            </w:r>
            <w:r>
              <w:t>中的可用定位器是什么？</w:t>
            </w:r>
            <w:r>
              <w:rPr>
                <w:rFonts w:ascii="Times New Roman" w:eastAsia="Times New Roman"/>
              </w:rPr>
              <w:tab/>
            </w:r>
            <w:r>
              <w:rPr>
                <w:rFonts w:ascii="Calibri" w:eastAsia="Calibri"/>
              </w:rPr>
              <w:t>271</w:t>
            </w:r>
          </w:hyperlink>
        </w:p>
        <w:p w14:paraId="46C5378A" w14:textId="77777777" w:rsidR="00382F71" w:rsidRDefault="00000000">
          <w:pPr>
            <w:pStyle w:val="TOC3"/>
            <w:numPr>
              <w:ilvl w:val="2"/>
              <w:numId w:val="1"/>
            </w:numPr>
            <w:tabs>
              <w:tab w:val="left" w:pos="1948"/>
              <w:tab w:val="right" w:leader="dot" w:pos="9793"/>
            </w:tabs>
            <w:spacing w:after="20"/>
            <w:ind w:hanging="637"/>
            <w:rPr>
              <w:rFonts w:ascii="Calibri" w:eastAsia="Calibri"/>
            </w:rPr>
          </w:pPr>
          <w:hyperlink w:anchor="_bookmark654" w:history="1">
            <w:r>
              <w:rPr>
                <w:w w:val="95"/>
              </w:rPr>
              <w:t>如何处理</w:t>
            </w:r>
            <w:r>
              <w:rPr>
                <w:spacing w:val="-43"/>
                <w:w w:val="95"/>
              </w:rPr>
              <w:t xml:space="preserve"> </w:t>
            </w:r>
            <w:r>
              <w:rPr>
                <w:rFonts w:ascii="Calibri" w:eastAsia="Calibri"/>
                <w:w w:val="95"/>
              </w:rPr>
              <w:t>WebDriver</w:t>
            </w:r>
            <w:r>
              <w:rPr>
                <w:rFonts w:ascii="Calibri" w:eastAsia="Calibri"/>
                <w:spacing w:val="10"/>
                <w:w w:val="95"/>
              </w:rPr>
              <w:t xml:space="preserve"> </w:t>
            </w:r>
            <w:r>
              <w:rPr>
                <w:w w:val="95"/>
              </w:rPr>
              <w:t>中的</w:t>
            </w:r>
            <w:r>
              <w:rPr>
                <w:spacing w:val="-43"/>
                <w:w w:val="95"/>
              </w:rPr>
              <w:t xml:space="preserve"> </w:t>
            </w:r>
            <w:r>
              <w:rPr>
                <w:rFonts w:ascii="Calibri" w:eastAsia="Calibri"/>
                <w:w w:val="95"/>
              </w:rPr>
              <w:t>AJAX</w:t>
            </w:r>
            <w:r>
              <w:rPr>
                <w:rFonts w:ascii="Calibri" w:eastAsia="Calibri"/>
                <w:spacing w:val="8"/>
                <w:w w:val="95"/>
              </w:rPr>
              <w:t xml:space="preserve"> </w:t>
            </w:r>
            <w:r>
              <w:rPr>
                <w:w w:val="95"/>
              </w:rPr>
              <w:t>控件？</w:t>
            </w:r>
            <w:r>
              <w:rPr>
                <w:rFonts w:ascii="Times New Roman" w:eastAsia="Times New Roman"/>
                <w:w w:val="95"/>
              </w:rPr>
              <w:tab/>
            </w:r>
            <w:r>
              <w:rPr>
                <w:rFonts w:ascii="Calibri" w:eastAsia="Calibri"/>
                <w:w w:val="95"/>
              </w:rPr>
              <w:t>272</w:t>
            </w:r>
          </w:hyperlink>
        </w:p>
        <w:p w14:paraId="16F08E70" w14:textId="77777777" w:rsidR="00382F71" w:rsidRDefault="00000000">
          <w:pPr>
            <w:pStyle w:val="TOC3"/>
            <w:numPr>
              <w:ilvl w:val="2"/>
              <w:numId w:val="1"/>
            </w:numPr>
            <w:tabs>
              <w:tab w:val="left" w:pos="1948"/>
              <w:tab w:val="left" w:leader="dot" w:pos="9473"/>
            </w:tabs>
            <w:spacing w:before="49"/>
            <w:ind w:hanging="637"/>
            <w:rPr>
              <w:rFonts w:ascii="Calibri" w:eastAsia="Calibri"/>
            </w:rPr>
          </w:pPr>
          <w:hyperlink w:anchor="_bookmark655" w:history="1">
            <w:r>
              <w:rPr>
                <w:w w:val="95"/>
              </w:rPr>
              <w:t>大致分类和比较</w:t>
            </w:r>
            <w:r>
              <w:rPr>
                <w:spacing w:val="-4"/>
                <w:w w:val="95"/>
              </w:rPr>
              <w:t xml:space="preserve"> </w:t>
            </w:r>
            <w:r>
              <w:rPr>
                <w:rFonts w:ascii="Calibri" w:eastAsia="Calibri"/>
                <w:w w:val="95"/>
              </w:rPr>
              <w:t>TDD/BDD</w:t>
            </w:r>
            <w:r>
              <w:rPr>
                <w:rFonts w:ascii="Calibri" w:eastAsia="Calibri"/>
                <w:spacing w:val="47"/>
              </w:rPr>
              <w:t xml:space="preserve"> </w:t>
            </w:r>
            <w:r>
              <w:rPr>
                <w:w w:val="95"/>
              </w:rPr>
              <w:t>和</w:t>
            </w:r>
            <w:r>
              <w:rPr>
                <w:spacing w:val="-7"/>
                <w:w w:val="95"/>
              </w:rPr>
              <w:t xml:space="preserve"> </w:t>
            </w:r>
            <w:r>
              <w:rPr>
                <w:rFonts w:ascii="Calibri" w:eastAsia="Calibri"/>
                <w:w w:val="95"/>
              </w:rPr>
              <w:t>DDD</w:t>
            </w:r>
            <w:r>
              <w:rPr>
                <w:rFonts w:ascii="Calibri" w:eastAsia="Calibri"/>
                <w:spacing w:val="47"/>
              </w:rPr>
              <w:t xml:space="preserve"> </w:t>
            </w:r>
            <w:r>
              <w:rPr>
                <w:w w:val="95"/>
              </w:rPr>
              <w:t>框架？</w:t>
            </w:r>
            <w:r>
              <w:rPr>
                <w:rFonts w:ascii="Times New Roman" w:eastAsia="Times New Roman"/>
                <w:w w:val="95"/>
              </w:rPr>
              <w:tab/>
            </w:r>
            <w:r>
              <w:rPr>
                <w:rFonts w:ascii="Calibri" w:eastAsia="Calibri"/>
              </w:rPr>
              <w:t>272</w:t>
            </w:r>
          </w:hyperlink>
        </w:p>
        <w:p w14:paraId="25952858"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656" w:history="1">
            <w:r>
              <w:t>什么是数据驱动框架？它与关键字驱动框架有什么不同？</w:t>
            </w:r>
            <w:r>
              <w:rPr>
                <w:rFonts w:ascii="Times New Roman" w:eastAsia="Times New Roman"/>
              </w:rPr>
              <w:tab/>
            </w:r>
            <w:r>
              <w:rPr>
                <w:rFonts w:ascii="Calibri" w:eastAsia="Calibri"/>
              </w:rPr>
              <w:t>272</w:t>
            </w:r>
          </w:hyperlink>
        </w:p>
        <w:p w14:paraId="663980A6"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657" w:history="1">
            <w:r>
              <w:rPr>
                <w:w w:val="95"/>
              </w:rPr>
              <w:t>解释使用</w:t>
            </w:r>
            <w:r>
              <w:rPr>
                <w:spacing w:val="-7"/>
                <w:w w:val="95"/>
              </w:rPr>
              <w:t xml:space="preserve"> </w:t>
            </w:r>
            <w:r>
              <w:rPr>
                <w:rFonts w:ascii="Calibri" w:eastAsia="Calibri"/>
                <w:w w:val="95"/>
              </w:rPr>
              <w:t>TestNG</w:t>
            </w:r>
            <w:r>
              <w:rPr>
                <w:rFonts w:ascii="Calibri" w:eastAsia="Calibri"/>
                <w:spacing w:val="45"/>
              </w:rPr>
              <w:t xml:space="preserve"> </w:t>
            </w:r>
            <w:r>
              <w:rPr>
                <w:w w:val="95"/>
              </w:rPr>
              <w:t>而不是</w:t>
            </w:r>
            <w:r>
              <w:rPr>
                <w:spacing w:val="-10"/>
                <w:w w:val="95"/>
              </w:rPr>
              <w:t xml:space="preserve"> </w:t>
            </w:r>
            <w:r>
              <w:rPr>
                <w:rFonts w:ascii="Calibri" w:eastAsia="Calibri"/>
                <w:w w:val="95"/>
              </w:rPr>
              <w:t>JUnit</w:t>
            </w:r>
            <w:r>
              <w:rPr>
                <w:rFonts w:ascii="Calibri" w:eastAsia="Calibri"/>
                <w:spacing w:val="43"/>
                <w:w w:val="95"/>
              </w:rPr>
              <w:t xml:space="preserve"> </w:t>
            </w:r>
            <w:r>
              <w:rPr>
                <w:w w:val="95"/>
              </w:rPr>
              <w:t>框架的好处？</w:t>
            </w:r>
            <w:r>
              <w:rPr>
                <w:rFonts w:ascii="Times New Roman" w:eastAsia="Times New Roman"/>
                <w:w w:val="95"/>
              </w:rPr>
              <w:tab/>
            </w:r>
            <w:r>
              <w:rPr>
                <w:rFonts w:ascii="Calibri" w:eastAsia="Calibri"/>
              </w:rPr>
              <w:t>273</w:t>
            </w:r>
          </w:hyperlink>
        </w:p>
        <w:p w14:paraId="4709417D"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658" w:history="1">
            <w:r>
              <w:rPr>
                <w:w w:val="95"/>
              </w:rPr>
              <w:t>与</w:t>
            </w:r>
            <w:r>
              <w:rPr>
                <w:rFonts w:ascii="Calibri" w:eastAsia="Calibri"/>
                <w:w w:val="95"/>
              </w:rPr>
              <w:t>@Test</w:t>
            </w:r>
            <w:r>
              <w:rPr>
                <w:rFonts w:ascii="Calibri" w:eastAsia="Calibri"/>
                <w:spacing w:val="56"/>
              </w:rPr>
              <w:t xml:space="preserve"> </w:t>
            </w:r>
            <w:r>
              <w:rPr>
                <w:w w:val="95"/>
              </w:rPr>
              <w:t>注释相关的</w:t>
            </w:r>
            <w:r>
              <w:rPr>
                <w:spacing w:val="6"/>
                <w:w w:val="95"/>
              </w:rPr>
              <w:t xml:space="preserve"> </w:t>
            </w:r>
            <w:r>
              <w:rPr>
                <w:rFonts w:ascii="Calibri" w:eastAsia="Calibri"/>
                <w:w w:val="95"/>
              </w:rPr>
              <w:t>TestNG</w:t>
            </w:r>
            <w:r>
              <w:rPr>
                <w:rFonts w:ascii="Calibri" w:eastAsia="Calibri"/>
                <w:spacing w:val="61"/>
              </w:rPr>
              <w:t xml:space="preserve"> </w:t>
            </w:r>
            <w:r>
              <w:rPr>
                <w:w w:val="95"/>
              </w:rPr>
              <w:t>参数的目的是什么？</w:t>
            </w:r>
            <w:r>
              <w:rPr>
                <w:rFonts w:ascii="Times New Roman" w:eastAsia="Times New Roman"/>
                <w:w w:val="95"/>
              </w:rPr>
              <w:tab/>
            </w:r>
            <w:r>
              <w:rPr>
                <w:rFonts w:ascii="Calibri" w:eastAsia="Calibri"/>
              </w:rPr>
              <w:t>273</w:t>
            </w:r>
          </w:hyperlink>
        </w:p>
        <w:p w14:paraId="49222270" w14:textId="77777777" w:rsidR="00382F71" w:rsidRDefault="00000000">
          <w:pPr>
            <w:pStyle w:val="TOC3"/>
            <w:numPr>
              <w:ilvl w:val="2"/>
              <w:numId w:val="1"/>
            </w:numPr>
            <w:tabs>
              <w:tab w:val="left" w:pos="1948"/>
              <w:tab w:val="left" w:leader="dot" w:pos="9475"/>
            </w:tabs>
            <w:spacing w:before="198"/>
            <w:ind w:hanging="637"/>
            <w:rPr>
              <w:rFonts w:ascii="Calibri" w:eastAsia="Calibri"/>
            </w:rPr>
          </w:pPr>
          <w:hyperlink w:anchor="_bookmark659" w:history="1">
            <w:r>
              <w:rPr>
                <w:w w:val="95"/>
              </w:rPr>
              <w:t>可以使用</w:t>
            </w:r>
            <w:r>
              <w:rPr>
                <w:spacing w:val="26"/>
                <w:w w:val="95"/>
              </w:rPr>
              <w:t xml:space="preserve"> </w:t>
            </w:r>
            <w:r>
              <w:rPr>
                <w:rFonts w:ascii="Calibri" w:eastAsia="Calibri"/>
                <w:w w:val="95"/>
              </w:rPr>
              <w:t>TestNG</w:t>
            </w:r>
            <w:r>
              <w:rPr>
                <w:rFonts w:ascii="Calibri" w:eastAsia="Calibri"/>
                <w:spacing w:val="77"/>
              </w:rPr>
              <w:t xml:space="preserve"> </w:t>
            </w:r>
            <w:r>
              <w:rPr>
                <w:w w:val="95"/>
              </w:rPr>
              <w:t>运行一组测试用例吗？</w:t>
            </w:r>
            <w:r>
              <w:rPr>
                <w:rFonts w:ascii="Times New Roman" w:eastAsia="Times New Roman"/>
                <w:w w:val="95"/>
              </w:rPr>
              <w:tab/>
            </w:r>
            <w:r>
              <w:rPr>
                <w:rFonts w:ascii="Calibri" w:eastAsia="Calibri"/>
              </w:rPr>
              <w:t>273</w:t>
            </w:r>
          </w:hyperlink>
        </w:p>
        <w:p w14:paraId="3D900E36" w14:textId="77777777" w:rsidR="00382F71" w:rsidRDefault="00000000">
          <w:pPr>
            <w:pStyle w:val="TOC3"/>
            <w:numPr>
              <w:ilvl w:val="2"/>
              <w:numId w:val="1"/>
            </w:numPr>
            <w:tabs>
              <w:tab w:val="left" w:pos="1892"/>
              <w:tab w:val="left" w:leader="dot" w:pos="9473"/>
            </w:tabs>
            <w:ind w:left="1892" w:hanging="581"/>
            <w:rPr>
              <w:rFonts w:ascii="Calibri" w:eastAsia="Calibri"/>
            </w:rPr>
          </w:pPr>
          <w:hyperlink w:anchor="_bookmark660" w:history="1">
            <w:r>
              <w:rPr>
                <w:rFonts w:ascii="Calibri" w:eastAsia="Calibri"/>
              </w:rPr>
              <w:t>WebDriver</w:t>
            </w:r>
            <w:r>
              <w:rPr>
                <w:rFonts w:ascii="Calibri" w:eastAsia="Calibri"/>
                <w:spacing w:val="-2"/>
              </w:rPr>
              <w:t xml:space="preserve"> </w:t>
            </w:r>
            <w:r>
              <w:t>哪个实现是最快的，为什么？</w:t>
            </w:r>
            <w:r>
              <w:rPr>
                <w:rFonts w:ascii="Times New Roman" w:eastAsia="Times New Roman"/>
              </w:rPr>
              <w:tab/>
            </w:r>
            <w:r>
              <w:rPr>
                <w:rFonts w:ascii="Calibri" w:eastAsia="Calibri"/>
              </w:rPr>
              <w:t>273</w:t>
            </w:r>
          </w:hyperlink>
        </w:p>
        <w:p w14:paraId="5A7DFA31"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661" w:history="1">
            <w:r>
              <w:rPr>
                <w:w w:val="95"/>
              </w:rPr>
              <w:t>是否可以在</w:t>
            </w:r>
            <w:r>
              <w:rPr>
                <w:spacing w:val="-12"/>
                <w:w w:val="95"/>
              </w:rPr>
              <w:t xml:space="preserve"> </w:t>
            </w:r>
            <w:r>
              <w:rPr>
                <w:rFonts w:ascii="Calibri" w:eastAsia="Calibri"/>
                <w:w w:val="95"/>
              </w:rPr>
              <w:t>Selenium</w:t>
            </w:r>
            <w:r>
              <w:rPr>
                <w:rFonts w:ascii="Calibri" w:eastAsia="Calibri"/>
                <w:spacing w:val="33"/>
                <w:w w:val="95"/>
              </w:rPr>
              <w:t xml:space="preserve"> </w:t>
            </w:r>
            <w:r>
              <w:rPr>
                <w:rFonts w:ascii="Calibri" w:eastAsia="Calibri"/>
                <w:w w:val="95"/>
              </w:rPr>
              <w:t>2.0</w:t>
            </w:r>
            <w:r>
              <w:rPr>
                <w:rFonts w:ascii="Calibri" w:eastAsia="Calibri"/>
                <w:spacing w:val="42"/>
                <w:w w:val="95"/>
              </w:rPr>
              <w:t xml:space="preserve"> </w:t>
            </w:r>
            <w:r>
              <w:rPr>
                <w:w w:val="95"/>
              </w:rPr>
              <w:t>中使用</w:t>
            </w:r>
            <w:r>
              <w:rPr>
                <w:spacing w:val="-16"/>
                <w:w w:val="95"/>
              </w:rPr>
              <w:t xml:space="preserve"> </w:t>
            </w:r>
            <w:r>
              <w:rPr>
                <w:rFonts w:ascii="Calibri" w:eastAsia="Calibri"/>
                <w:w w:val="95"/>
              </w:rPr>
              <w:t>Selenium</w:t>
            </w:r>
            <w:r>
              <w:rPr>
                <w:rFonts w:ascii="Calibri" w:eastAsia="Calibri"/>
                <w:spacing w:val="33"/>
                <w:w w:val="95"/>
              </w:rPr>
              <w:t xml:space="preserve"> </w:t>
            </w:r>
            <w:r>
              <w:rPr>
                <w:rFonts w:ascii="Calibri" w:eastAsia="Calibri"/>
                <w:w w:val="95"/>
              </w:rPr>
              <w:t>RC</w:t>
            </w:r>
            <w:r>
              <w:rPr>
                <w:rFonts w:ascii="Calibri" w:eastAsia="Calibri"/>
                <w:spacing w:val="31"/>
                <w:w w:val="95"/>
              </w:rPr>
              <w:t xml:space="preserve"> </w:t>
            </w:r>
            <w:r>
              <w:rPr>
                <w:rFonts w:ascii="Calibri" w:eastAsia="Calibri"/>
                <w:w w:val="95"/>
              </w:rPr>
              <w:t>API</w:t>
            </w:r>
            <w:r>
              <w:rPr>
                <w:w w:val="95"/>
              </w:rPr>
              <w:t>？</w:t>
            </w:r>
            <w:r>
              <w:rPr>
                <w:rFonts w:ascii="Times New Roman" w:eastAsia="Times New Roman"/>
                <w:w w:val="95"/>
              </w:rPr>
              <w:tab/>
            </w:r>
            <w:r>
              <w:rPr>
                <w:rFonts w:ascii="Calibri" w:eastAsia="Calibri"/>
              </w:rPr>
              <w:t>274</w:t>
            </w:r>
          </w:hyperlink>
        </w:p>
        <w:p w14:paraId="2DF41C11"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662" w:history="1">
            <w:r>
              <w:rPr>
                <w:w w:val="95"/>
              </w:rPr>
              <w:t>可以在</w:t>
            </w:r>
            <w:r>
              <w:rPr>
                <w:spacing w:val="-19"/>
                <w:w w:val="95"/>
              </w:rPr>
              <w:t xml:space="preserve"> </w:t>
            </w:r>
            <w:r>
              <w:rPr>
                <w:rFonts w:ascii="Calibri" w:eastAsia="Calibri"/>
                <w:w w:val="95"/>
              </w:rPr>
              <w:t>Java</w:t>
            </w:r>
            <w:r>
              <w:rPr>
                <w:w w:val="95"/>
              </w:rPr>
              <w:t>，</w:t>
            </w:r>
            <w:r>
              <w:rPr>
                <w:rFonts w:ascii="Calibri" w:eastAsia="Calibri"/>
                <w:w w:val="95"/>
              </w:rPr>
              <w:t>Dot</w:t>
            </w:r>
            <w:r>
              <w:rPr>
                <w:rFonts w:ascii="Calibri" w:eastAsia="Calibri"/>
                <w:spacing w:val="25"/>
                <w:w w:val="95"/>
              </w:rPr>
              <w:t xml:space="preserve"> </w:t>
            </w:r>
            <w:r>
              <w:rPr>
                <w:rFonts w:ascii="Calibri" w:eastAsia="Calibri"/>
                <w:w w:val="95"/>
              </w:rPr>
              <w:t>Net</w:t>
            </w:r>
            <w:r>
              <w:rPr>
                <w:rFonts w:ascii="Calibri" w:eastAsia="Calibri"/>
                <w:spacing w:val="35"/>
                <w:w w:val="95"/>
              </w:rPr>
              <w:t xml:space="preserve"> </w:t>
            </w:r>
            <w:r>
              <w:rPr>
                <w:w w:val="95"/>
              </w:rPr>
              <w:t>或</w:t>
            </w:r>
            <w:r>
              <w:rPr>
                <w:spacing w:val="-23"/>
                <w:w w:val="95"/>
              </w:rPr>
              <w:t xml:space="preserve"> </w:t>
            </w:r>
            <w:r>
              <w:rPr>
                <w:rFonts w:ascii="Calibri" w:eastAsia="Calibri"/>
                <w:w w:val="95"/>
              </w:rPr>
              <w:t>Ruby</w:t>
            </w:r>
            <w:r>
              <w:rPr>
                <w:rFonts w:ascii="Calibri" w:eastAsia="Calibri"/>
                <w:spacing w:val="31"/>
                <w:w w:val="95"/>
              </w:rPr>
              <w:t xml:space="preserve"> </w:t>
            </w:r>
            <w:r>
              <w:rPr>
                <w:w w:val="95"/>
              </w:rPr>
              <w:t>中使用</w:t>
            </w:r>
            <w:r>
              <w:rPr>
                <w:spacing w:val="-19"/>
                <w:w w:val="95"/>
              </w:rPr>
              <w:t xml:space="preserve"> </w:t>
            </w:r>
            <w:r>
              <w:rPr>
                <w:rFonts w:ascii="Calibri" w:eastAsia="Calibri"/>
                <w:w w:val="95"/>
              </w:rPr>
              <w:t>Selenium</w:t>
            </w:r>
            <w:r>
              <w:rPr>
                <w:rFonts w:ascii="Calibri" w:eastAsia="Calibri"/>
                <w:spacing w:val="27"/>
                <w:w w:val="95"/>
              </w:rPr>
              <w:t xml:space="preserve"> </w:t>
            </w:r>
            <w:r>
              <w:rPr>
                <w:rFonts w:ascii="Calibri" w:eastAsia="Calibri"/>
                <w:w w:val="95"/>
              </w:rPr>
              <w:t>Grid</w:t>
            </w:r>
            <w:r>
              <w:rPr>
                <w:rFonts w:ascii="Calibri" w:eastAsia="Calibri"/>
                <w:spacing w:val="32"/>
                <w:w w:val="95"/>
              </w:rPr>
              <w:t xml:space="preserve"> </w:t>
            </w:r>
            <w:r>
              <w:rPr>
                <w:w w:val="95"/>
              </w:rPr>
              <w:t>吗？</w:t>
            </w:r>
            <w:r>
              <w:rPr>
                <w:rFonts w:ascii="Times New Roman" w:eastAsia="Times New Roman"/>
                <w:w w:val="95"/>
              </w:rPr>
              <w:tab/>
            </w:r>
            <w:r>
              <w:rPr>
                <w:rFonts w:ascii="Calibri" w:eastAsia="Calibri"/>
              </w:rPr>
              <w:t>274</w:t>
            </w:r>
          </w:hyperlink>
        </w:p>
        <w:p w14:paraId="08E59218" w14:textId="77777777" w:rsidR="00382F71" w:rsidRDefault="00000000">
          <w:pPr>
            <w:pStyle w:val="TOC1"/>
            <w:numPr>
              <w:ilvl w:val="0"/>
              <w:numId w:val="1"/>
            </w:numPr>
            <w:tabs>
              <w:tab w:val="left" w:pos="788"/>
              <w:tab w:val="left" w:leader="dot" w:pos="9473"/>
            </w:tabs>
            <w:ind w:left="788" w:hanging="317"/>
          </w:pPr>
          <w:hyperlink w:anchor="_bookmark663" w:history="1">
            <w:r>
              <w:rPr>
                <w:rFonts w:ascii="宋体" w:eastAsia="宋体" w:hint="eastAsia"/>
              </w:rPr>
              <w:t>性能测试</w:t>
            </w:r>
            <w:r>
              <w:rPr>
                <w:rFonts w:ascii="Times New Roman" w:eastAsia="Times New Roman"/>
              </w:rPr>
              <w:tab/>
            </w:r>
            <w:r>
              <w:t>275</w:t>
            </w:r>
          </w:hyperlink>
        </w:p>
        <w:p w14:paraId="6A2254FE" w14:textId="77777777" w:rsidR="00382F71" w:rsidRDefault="00000000">
          <w:pPr>
            <w:pStyle w:val="TOC2"/>
            <w:numPr>
              <w:ilvl w:val="1"/>
              <w:numId w:val="1"/>
            </w:numPr>
            <w:tabs>
              <w:tab w:val="left" w:pos="1369"/>
              <w:tab w:val="left" w:leader="dot" w:pos="9475"/>
            </w:tabs>
            <w:ind w:left="1368" w:hanging="478"/>
          </w:pPr>
          <w:hyperlink w:anchor="_bookmark664" w:history="1">
            <w:r>
              <w:rPr>
                <w:rFonts w:ascii="宋体" w:eastAsia="宋体" w:hint="eastAsia"/>
              </w:rPr>
              <w:t>性能测试基础</w:t>
            </w:r>
            <w:r>
              <w:rPr>
                <w:rFonts w:ascii="Times New Roman" w:eastAsia="Times New Roman"/>
              </w:rPr>
              <w:tab/>
            </w:r>
            <w:r>
              <w:t>275</w:t>
            </w:r>
          </w:hyperlink>
        </w:p>
        <w:p w14:paraId="42238FE8"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665" w:history="1">
            <w:r>
              <w:t>性能测试有哪些分类</w:t>
            </w:r>
            <w:r>
              <w:rPr>
                <w:rFonts w:ascii="Times New Roman" w:eastAsia="Times New Roman"/>
              </w:rPr>
              <w:tab/>
            </w:r>
            <w:r>
              <w:rPr>
                <w:rFonts w:ascii="Calibri" w:eastAsia="Calibri"/>
              </w:rPr>
              <w:t>275</w:t>
            </w:r>
          </w:hyperlink>
        </w:p>
        <w:p w14:paraId="695485E1"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666" w:history="1">
            <w:r>
              <w:t>你认为性能测试的目的是什么？做好性能测试的工作的关键是什么？</w:t>
            </w:r>
            <w:r>
              <w:rPr>
                <w:rFonts w:ascii="Times New Roman" w:eastAsia="Times New Roman"/>
              </w:rPr>
              <w:tab/>
            </w:r>
            <w:r>
              <w:rPr>
                <w:rFonts w:ascii="Calibri" w:eastAsia="Calibri"/>
              </w:rPr>
              <w:t>276</w:t>
            </w:r>
          </w:hyperlink>
        </w:p>
        <w:p w14:paraId="6AA0F755"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667" w:history="1">
            <w:r>
              <w:t>服务端性能分析都从哪些角度来进行？</w:t>
            </w:r>
            <w:r>
              <w:rPr>
                <w:rFonts w:ascii="Times New Roman" w:eastAsia="Times New Roman"/>
              </w:rPr>
              <w:tab/>
            </w:r>
            <w:r>
              <w:rPr>
                <w:rFonts w:ascii="Calibri" w:eastAsia="Calibri"/>
              </w:rPr>
              <w:t>276</w:t>
            </w:r>
          </w:hyperlink>
        </w:p>
        <w:p w14:paraId="3C3D559D"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668" w:history="1">
            <w:r>
              <w:t>如何理解压力测试，负载测试以及性能测试？</w:t>
            </w:r>
            <w:r>
              <w:rPr>
                <w:rFonts w:ascii="Times New Roman" w:eastAsia="Times New Roman"/>
              </w:rPr>
              <w:tab/>
            </w:r>
            <w:r>
              <w:rPr>
                <w:rFonts w:ascii="Calibri" w:eastAsia="Calibri"/>
              </w:rPr>
              <w:t>277</w:t>
            </w:r>
          </w:hyperlink>
        </w:p>
        <w:p w14:paraId="180A4ACB"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669" w:history="1">
            <w:r>
              <w:t>如何判断是否有内存泄漏及关注的指标？</w:t>
            </w:r>
            <w:r>
              <w:rPr>
                <w:rFonts w:ascii="Times New Roman" w:eastAsia="Times New Roman"/>
              </w:rPr>
              <w:tab/>
            </w:r>
            <w:r>
              <w:rPr>
                <w:rFonts w:ascii="Calibri" w:eastAsia="Calibri"/>
              </w:rPr>
              <w:t>282</w:t>
            </w:r>
          </w:hyperlink>
        </w:p>
        <w:p w14:paraId="5DE410A8" w14:textId="77777777" w:rsidR="00382F71" w:rsidRDefault="00000000">
          <w:pPr>
            <w:pStyle w:val="TOC3"/>
            <w:numPr>
              <w:ilvl w:val="2"/>
              <w:numId w:val="1"/>
            </w:numPr>
            <w:tabs>
              <w:tab w:val="left" w:pos="1948"/>
              <w:tab w:val="left" w:leader="dot" w:pos="9473"/>
            </w:tabs>
            <w:spacing w:line="417" w:lineRule="auto"/>
            <w:ind w:left="1311" w:right="319" w:firstLine="0"/>
            <w:rPr>
              <w:rFonts w:ascii="Calibri" w:eastAsia="Calibri"/>
            </w:rPr>
          </w:pPr>
          <w:hyperlink w:anchor="_bookmark670" w:history="1">
            <w:r>
              <w:rPr>
                <w:w w:val="95"/>
              </w:rPr>
              <w:t>描述软件产生内存泄露的原因以及检查方式。（可以结合一种开发语言进行描述）</w:t>
            </w:r>
            <w:r>
              <w:rPr>
                <w:rFonts w:ascii="Calibri" w:eastAsia="Calibri"/>
                <w:w w:val="95"/>
              </w:rPr>
              <w:t>282</w:t>
            </w:r>
          </w:hyperlink>
          <w:r>
            <w:rPr>
              <w:rFonts w:ascii="Calibri" w:eastAsia="Calibri"/>
              <w:spacing w:val="1"/>
              <w:w w:val="95"/>
            </w:rPr>
            <w:t xml:space="preserve"> </w:t>
          </w:r>
          <w:hyperlink w:anchor="_bookmark671" w:history="1">
            <w:r>
              <w:rPr>
                <w:rFonts w:ascii="Calibri" w:eastAsia="Calibri"/>
              </w:rPr>
              <w:t>10.1.7</w:t>
            </w:r>
            <w:r>
              <w:rPr>
                <w:rFonts w:ascii="Calibri" w:eastAsia="Calibri"/>
                <w:spacing w:val="50"/>
              </w:rPr>
              <w:t xml:space="preserve"> </w:t>
            </w:r>
            <w:r>
              <w:t>简述什么是值传递，什么是地址传递，两者区别是什么？</w:t>
            </w:r>
            <w:r>
              <w:rPr>
                <w:rFonts w:ascii="Times New Roman" w:eastAsia="Times New Roman"/>
              </w:rPr>
              <w:tab/>
            </w:r>
            <w:r>
              <w:rPr>
                <w:rFonts w:ascii="Calibri" w:eastAsia="Calibri"/>
              </w:rPr>
              <w:t>282</w:t>
            </w:r>
          </w:hyperlink>
        </w:p>
        <w:p w14:paraId="115FDEBE" w14:textId="77777777" w:rsidR="00382F71" w:rsidRDefault="00000000">
          <w:pPr>
            <w:pStyle w:val="TOC3"/>
            <w:tabs>
              <w:tab w:val="left" w:leader="dot" w:pos="9473"/>
            </w:tabs>
            <w:spacing w:before="0" w:line="269" w:lineRule="exact"/>
            <w:ind w:left="1311" w:firstLine="0"/>
            <w:rPr>
              <w:rFonts w:ascii="Calibri" w:eastAsia="Calibri"/>
            </w:rPr>
          </w:pPr>
          <w:hyperlink w:anchor="_bookmark672" w:history="1">
            <w:r>
              <w:rPr>
                <w:rFonts w:ascii="Calibri" w:eastAsia="Calibri"/>
              </w:rPr>
              <w:t>10.1.8</w:t>
            </w:r>
            <w:r>
              <w:rPr>
                <w:rFonts w:ascii="Calibri" w:eastAsia="Calibri"/>
                <w:spacing w:val="53"/>
              </w:rPr>
              <w:t xml:space="preserve"> </w:t>
            </w:r>
            <w:r>
              <w:t>什么是系统瓶颈？</w:t>
            </w:r>
            <w:r>
              <w:rPr>
                <w:rFonts w:ascii="Times New Roman" w:eastAsia="Times New Roman"/>
              </w:rPr>
              <w:tab/>
            </w:r>
            <w:r>
              <w:rPr>
                <w:rFonts w:ascii="Calibri" w:eastAsia="Calibri"/>
              </w:rPr>
              <w:t>282</w:t>
            </w:r>
          </w:hyperlink>
        </w:p>
        <w:p w14:paraId="25F0CD1B" w14:textId="77777777" w:rsidR="00382F71" w:rsidRDefault="00000000">
          <w:pPr>
            <w:pStyle w:val="TOC1"/>
            <w:numPr>
              <w:ilvl w:val="0"/>
              <w:numId w:val="1"/>
            </w:numPr>
            <w:tabs>
              <w:tab w:val="left" w:pos="733"/>
              <w:tab w:val="left" w:leader="dot" w:pos="9475"/>
            </w:tabs>
            <w:ind w:left="732" w:hanging="262"/>
          </w:pPr>
          <w:hyperlink w:anchor="_bookmark673" w:history="1">
            <w:r>
              <w:t>LordRunner</w:t>
            </w:r>
            <w:r>
              <w:rPr>
                <w:spacing w:val="2"/>
              </w:rPr>
              <w:t xml:space="preserve"> </w:t>
            </w:r>
            <w:r>
              <w:rPr>
                <w:rFonts w:ascii="宋体" w:eastAsia="宋体" w:hint="eastAsia"/>
              </w:rPr>
              <w:t>相关</w:t>
            </w:r>
            <w:r>
              <w:rPr>
                <w:rFonts w:ascii="Times New Roman" w:eastAsia="Times New Roman"/>
              </w:rPr>
              <w:tab/>
            </w:r>
            <w:r>
              <w:t>283</w:t>
            </w:r>
          </w:hyperlink>
        </w:p>
        <w:p w14:paraId="21F9537C" w14:textId="77777777" w:rsidR="00382F71" w:rsidRDefault="00000000">
          <w:pPr>
            <w:pStyle w:val="TOC2"/>
            <w:numPr>
              <w:ilvl w:val="1"/>
              <w:numId w:val="1"/>
            </w:numPr>
            <w:tabs>
              <w:tab w:val="left" w:pos="1312"/>
              <w:tab w:val="left" w:leader="dot" w:pos="9473"/>
            </w:tabs>
            <w:ind w:left="1311" w:hanging="421"/>
          </w:pPr>
          <w:hyperlink w:anchor="_bookmark674" w:history="1">
            <w:r>
              <w:t>LordRunner</w:t>
            </w:r>
            <w:r>
              <w:rPr>
                <w:spacing w:val="1"/>
              </w:rPr>
              <w:t xml:space="preserve"> </w:t>
            </w:r>
            <w:r>
              <w:rPr>
                <w:rFonts w:ascii="宋体" w:eastAsia="宋体" w:hint="eastAsia"/>
              </w:rPr>
              <w:t>相关</w:t>
            </w:r>
            <w:r>
              <w:rPr>
                <w:rFonts w:ascii="Times New Roman" w:eastAsia="Times New Roman"/>
              </w:rPr>
              <w:tab/>
            </w:r>
            <w:r>
              <w:t>283</w:t>
            </w:r>
          </w:hyperlink>
        </w:p>
        <w:p w14:paraId="75048B3E" w14:textId="77777777" w:rsidR="00382F71" w:rsidRDefault="00000000">
          <w:pPr>
            <w:pStyle w:val="TOC3"/>
            <w:numPr>
              <w:ilvl w:val="2"/>
              <w:numId w:val="1"/>
            </w:numPr>
            <w:tabs>
              <w:tab w:val="left" w:pos="1892"/>
              <w:tab w:val="left" w:leader="dot" w:pos="9475"/>
            </w:tabs>
            <w:ind w:left="1892" w:hanging="581"/>
            <w:rPr>
              <w:rFonts w:ascii="Calibri" w:eastAsia="Calibri"/>
            </w:rPr>
          </w:pPr>
          <w:hyperlink w:anchor="_bookmark675" w:history="1">
            <w:r>
              <w:rPr>
                <w:rFonts w:ascii="Calibri" w:eastAsia="Calibri"/>
              </w:rPr>
              <w:t>1.LoadRunner</w:t>
            </w:r>
            <w:r>
              <w:rPr>
                <w:rFonts w:ascii="Calibri" w:eastAsia="Calibri"/>
                <w:spacing w:val="53"/>
              </w:rPr>
              <w:t xml:space="preserve"> </w:t>
            </w:r>
            <w:r>
              <w:t>的工作原理是什么？</w:t>
            </w:r>
            <w:r>
              <w:rPr>
                <w:rFonts w:ascii="Times New Roman" w:eastAsia="Times New Roman"/>
              </w:rPr>
              <w:tab/>
            </w:r>
            <w:r>
              <w:rPr>
                <w:rFonts w:ascii="Calibri" w:eastAsia="Calibri"/>
              </w:rPr>
              <w:t>283</w:t>
            </w:r>
          </w:hyperlink>
        </w:p>
        <w:p w14:paraId="4A5EC980" w14:textId="77777777" w:rsidR="00382F71" w:rsidRDefault="00000000">
          <w:pPr>
            <w:pStyle w:val="TOC3"/>
            <w:numPr>
              <w:ilvl w:val="2"/>
              <w:numId w:val="1"/>
            </w:numPr>
            <w:tabs>
              <w:tab w:val="left" w:pos="1892"/>
              <w:tab w:val="left" w:leader="dot" w:pos="9475"/>
            </w:tabs>
            <w:ind w:left="1892" w:hanging="581"/>
            <w:rPr>
              <w:rFonts w:ascii="Calibri" w:eastAsia="Calibri"/>
            </w:rPr>
          </w:pPr>
          <w:hyperlink w:anchor="_bookmark676" w:history="1">
            <w:r>
              <w:rPr>
                <w:rFonts w:ascii="Calibri" w:eastAsia="Calibri"/>
              </w:rPr>
              <w:t>LoadRunner</w:t>
            </w:r>
            <w:r>
              <w:rPr>
                <w:rFonts w:ascii="Calibri" w:eastAsia="Calibri"/>
                <w:spacing w:val="2"/>
              </w:rPr>
              <w:t xml:space="preserve"> </w:t>
            </w:r>
            <w:r>
              <w:t>分哪三部分？</w:t>
            </w:r>
            <w:r>
              <w:rPr>
                <w:rFonts w:ascii="Times New Roman" w:eastAsia="Times New Roman"/>
              </w:rPr>
              <w:tab/>
            </w:r>
            <w:r>
              <w:rPr>
                <w:rFonts w:ascii="Calibri" w:eastAsia="Calibri"/>
              </w:rPr>
              <w:t>284</w:t>
            </w:r>
          </w:hyperlink>
        </w:p>
        <w:p w14:paraId="316516A2" w14:textId="77777777" w:rsidR="00382F71" w:rsidRDefault="00000000">
          <w:pPr>
            <w:pStyle w:val="TOC3"/>
            <w:numPr>
              <w:ilvl w:val="2"/>
              <w:numId w:val="1"/>
            </w:numPr>
            <w:tabs>
              <w:tab w:val="left" w:pos="1892"/>
              <w:tab w:val="left" w:leader="dot" w:pos="9473"/>
            </w:tabs>
            <w:spacing w:before="198"/>
            <w:ind w:left="1892" w:hanging="581"/>
            <w:rPr>
              <w:rFonts w:ascii="Calibri" w:eastAsia="Calibri"/>
            </w:rPr>
          </w:pPr>
          <w:hyperlink w:anchor="_bookmark677" w:history="1">
            <w:r>
              <w:rPr>
                <w:rFonts w:ascii="Calibri" w:eastAsia="Calibri"/>
              </w:rPr>
              <w:t>LoadRunner</w:t>
            </w:r>
            <w:r>
              <w:rPr>
                <w:rFonts w:ascii="Calibri" w:eastAsia="Calibri"/>
                <w:spacing w:val="2"/>
              </w:rPr>
              <w:t xml:space="preserve"> </w:t>
            </w:r>
            <w:r>
              <w:t>进行测试的流程</w:t>
            </w:r>
            <w:r>
              <w:rPr>
                <w:rFonts w:ascii="Calibri" w:eastAsia="Calibri"/>
              </w:rPr>
              <w:t>?</w:t>
            </w:r>
            <w:r>
              <w:rPr>
                <w:rFonts w:ascii="Times New Roman" w:eastAsia="Times New Roman"/>
              </w:rPr>
              <w:tab/>
            </w:r>
            <w:r>
              <w:rPr>
                <w:rFonts w:ascii="Calibri" w:eastAsia="Calibri"/>
              </w:rPr>
              <w:t>284</w:t>
            </w:r>
          </w:hyperlink>
        </w:p>
        <w:p w14:paraId="0E22043F"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678" w:history="1">
            <w:r>
              <w:rPr>
                <w:w w:val="95"/>
              </w:rPr>
              <w:t>什么是并发？在</w:t>
            </w:r>
            <w:r>
              <w:rPr>
                <w:spacing w:val="117"/>
              </w:rPr>
              <w:t xml:space="preserve"> </w:t>
            </w:r>
            <w:r>
              <w:rPr>
                <w:rFonts w:ascii="Calibri" w:eastAsia="Calibri"/>
                <w:w w:val="95"/>
              </w:rPr>
              <w:t>lordrunner</w:t>
            </w:r>
            <w:r>
              <w:rPr>
                <w:rFonts w:ascii="Calibri" w:eastAsia="Calibri"/>
                <w:spacing w:val="62"/>
              </w:rPr>
              <w:t xml:space="preserve"> </w:t>
            </w:r>
            <w:r>
              <w:rPr>
                <w:rFonts w:ascii="Calibri" w:eastAsia="Calibri"/>
                <w:spacing w:val="63"/>
              </w:rPr>
              <w:t xml:space="preserve"> </w:t>
            </w:r>
            <w:r>
              <w:rPr>
                <w:w w:val="95"/>
              </w:rPr>
              <w:t>中，如何进行并发的测试？集合</w:t>
            </w:r>
            <w:proofErr w:type="gramStart"/>
            <w:r>
              <w:rPr>
                <w:w w:val="95"/>
              </w:rPr>
              <w:t>点失败</w:t>
            </w:r>
            <w:proofErr w:type="gramEnd"/>
            <w:r>
              <w:rPr>
                <w:w w:val="95"/>
              </w:rPr>
              <w:t>了会怎么样？</w:t>
            </w:r>
            <w:r>
              <w:rPr>
                <w:rFonts w:ascii="Times New Roman" w:eastAsia="Times New Roman"/>
                <w:w w:val="95"/>
              </w:rPr>
              <w:tab/>
            </w:r>
            <w:r>
              <w:rPr>
                <w:rFonts w:ascii="Calibri" w:eastAsia="Calibri"/>
              </w:rPr>
              <w:t>284</w:t>
            </w:r>
          </w:hyperlink>
        </w:p>
        <w:p w14:paraId="4A098BA0" w14:textId="77777777" w:rsidR="00382F71" w:rsidRDefault="00000000">
          <w:pPr>
            <w:pStyle w:val="TOC3"/>
            <w:numPr>
              <w:ilvl w:val="2"/>
              <w:numId w:val="1"/>
            </w:numPr>
            <w:tabs>
              <w:tab w:val="left" w:pos="1892"/>
              <w:tab w:val="left" w:leader="dot" w:pos="9473"/>
            </w:tabs>
            <w:ind w:left="1892" w:hanging="581"/>
            <w:rPr>
              <w:rFonts w:ascii="Calibri" w:eastAsia="Calibri"/>
            </w:rPr>
          </w:pPr>
          <w:hyperlink w:anchor="_bookmark679" w:history="1">
            <w:r>
              <w:rPr>
                <w:rFonts w:ascii="Calibri" w:eastAsia="Calibri"/>
              </w:rPr>
              <w:t>LoadRunner</w:t>
            </w:r>
            <w:r>
              <w:rPr>
                <w:rFonts w:ascii="Calibri" w:eastAsia="Calibri"/>
                <w:spacing w:val="50"/>
              </w:rPr>
              <w:t xml:space="preserve"> </w:t>
            </w:r>
            <w:r>
              <w:t>脚本如何录制和编写？</w:t>
            </w:r>
            <w:r>
              <w:rPr>
                <w:rFonts w:ascii="Times New Roman" w:eastAsia="Times New Roman"/>
              </w:rPr>
              <w:tab/>
            </w:r>
            <w:r>
              <w:rPr>
                <w:rFonts w:ascii="Calibri" w:eastAsia="Calibri"/>
              </w:rPr>
              <w:t>284</w:t>
            </w:r>
          </w:hyperlink>
        </w:p>
        <w:p w14:paraId="6B3E4F71" w14:textId="77777777" w:rsidR="00382F71" w:rsidRDefault="00000000">
          <w:pPr>
            <w:pStyle w:val="TOC3"/>
            <w:numPr>
              <w:ilvl w:val="2"/>
              <w:numId w:val="1"/>
            </w:numPr>
            <w:tabs>
              <w:tab w:val="left" w:pos="1892"/>
              <w:tab w:val="left" w:leader="dot" w:pos="9475"/>
            </w:tabs>
            <w:ind w:left="1892" w:hanging="581"/>
            <w:rPr>
              <w:rFonts w:ascii="Calibri" w:eastAsia="Calibri"/>
            </w:rPr>
          </w:pPr>
          <w:hyperlink w:anchor="_bookmark680" w:history="1">
            <w:r>
              <w:rPr>
                <w:rFonts w:ascii="Calibri" w:eastAsia="Calibri"/>
                <w:w w:val="95"/>
              </w:rPr>
              <w:t>LoadRunner</w:t>
            </w:r>
            <w:r>
              <w:rPr>
                <w:rFonts w:ascii="Calibri" w:eastAsia="Calibri"/>
                <w:spacing w:val="92"/>
              </w:rPr>
              <w:t xml:space="preserve"> </w:t>
            </w:r>
            <w:r>
              <w:rPr>
                <w:w w:val="95"/>
              </w:rPr>
              <w:t>中的</w:t>
            </w:r>
            <w:r>
              <w:rPr>
                <w:spacing w:val="-26"/>
                <w:w w:val="95"/>
              </w:rPr>
              <w:t xml:space="preserve"> </w:t>
            </w:r>
            <w:r>
              <w:rPr>
                <w:rFonts w:ascii="Calibri" w:eastAsia="Calibri"/>
                <w:w w:val="95"/>
              </w:rPr>
              <w:t>Think</w:t>
            </w:r>
            <w:r>
              <w:rPr>
                <w:rFonts w:ascii="Calibri" w:eastAsia="Calibri"/>
                <w:spacing w:val="22"/>
                <w:w w:val="95"/>
              </w:rPr>
              <w:t xml:space="preserve"> </w:t>
            </w:r>
            <w:r>
              <w:rPr>
                <w:rFonts w:ascii="Calibri" w:eastAsia="Calibri"/>
                <w:w w:val="95"/>
              </w:rPr>
              <w:t>Time</w:t>
            </w:r>
            <w:r>
              <w:rPr>
                <w:rFonts w:ascii="Calibri" w:eastAsia="Calibri"/>
                <w:spacing w:val="96"/>
              </w:rPr>
              <w:t xml:space="preserve"> </w:t>
            </w:r>
            <w:r>
              <w:rPr>
                <w:w w:val="95"/>
              </w:rPr>
              <w:t>有什么作用？</w:t>
            </w:r>
            <w:r>
              <w:rPr>
                <w:rFonts w:ascii="Times New Roman" w:eastAsia="Times New Roman"/>
                <w:w w:val="95"/>
              </w:rPr>
              <w:tab/>
            </w:r>
            <w:r>
              <w:rPr>
                <w:rFonts w:ascii="Calibri" w:eastAsia="Calibri"/>
              </w:rPr>
              <w:t>285</w:t>
            </w:r>
          </w:hyperlink>
        </w:p>
        <w:p w14:paraId="507A857B" w14:textId="77777777" w:rsidR="00382F71" w:rsidRDefault="00000000">
          <w:pPr>
            <w:pStyle w:val="TOC3"/>
            <w:numPr>
              <w:ilvl w:val="2"/>
              <w:numId w:val="1"/>
            </w:numPr>
            <w:tabs>
              <w:tab w:val="left" w:pos="1900"/>
              <w:tab w:val="left" w:leader="dot" w:pos="9475"/>
            </w:tabs>
            <w:spacing w:line="417" w:lineRule="auto"/>
            <w:ind w:left="1311" w:right="350" w:firstLine="0"/>
            <w:rPr>
              <w:rFonts w:ascii="Calibri" w:eastAsia="Calibri"/>
            </w:rPr>
          </w:pPr>
          <w:hyperlink w:anchor="_bookmark681" w:history="1">
            <w:r>
              <w:rPr>
                <w:rFonts w:ascii="Calibri" w:eastAsia="Calibri"/>
                <w:w w:val="95"/>
              </w:rPr>
              <w:t>4.</w:t>
            </w:r>
            <w:r>
              <w:rPr>
                <w:w w:val="95"/>
              </w:rPr>
              <w:t>在搜索引擎中输入汉字就可以解析到对应的域名，请问如何用</w:t>
            </w:r>
            <w:r>
              <w:rPr>
                <w:spacing w:val="139"/>
              </w:rPr>
              <w:t xml:space="preserve"> </w:t>
            </w:r>
            <w:r>
              <w:rPr>
                <w:rFonts w:ascii="Calibri" w:eastAsia="Calibri"/>
                <w:w w:val="95"/>
              </w:rPr>
              <w:t>LoadRunner</w:t>
            </w:r>
            <w:r>
              <w:rPr>
                <w:rFonts w:ascii="Calibri" w:eastAsia="Calibri"/>
                <w:spacing w:val="72"/>
              </w:rPr>
              <w:t xml:space="preserve">  </w:t>
            </w:r>
            <w:r>
              <w:rPr>
                <w:rFonts w:ascii="Calibri" w:eastAsia="Calibri"/>
                <w:spacing w:val="74"/>
              </w:rPr>
              <w:t xml:space="preserve"> </w:t>
            </w:r>
            <w:r>
              <w:rPr>
                <w:w w:val="95"/>
              </w:rPr>
              <w:t>进行测</w:t>
            </w:r>
          </w:hyperlink>
          <w:r>
            <w:t>试？</w:t>
          </w:r>
          <w:r>
            <w:rPr>
              <w:rFonts w:ascii="Times New Roman" w:eastAsia="Times New Roman"/>
            </w:rPr>
            <w:tab/>
          </w:r>
          <w:r>
            <w:rPr>
              <w:rFonts w:ascii="Calibri" w:eastAsia="Calibri"/>
            </w:rPr>
            <w:t>285</w:t>
          </w:r>
        </w:p>
        <w:p w14:paraId="075F9B06" w14:textId="77777777" w:rsidR="00382F71" w:rsidRDefault="00000000">
          <w:pPr>
            <w:pStyle w:val="TOC3"/>
            <w:numPr>
              <w:ilvl w:val="2"/>
              <w:numId w:val="1"/>
            </w:numPr>
            <w:tabs>
              <w:tab w:val="left" w:pos="1892"/>
            </w:tabs>
            <w:spacing w:before="0" w:line="269" w:lineRule="exact"/>
            <w:ind w:left="1892" w:hanging="581"/>
            <w:rPr>
              <w:rFonts w:ascii="Calibri" w:eastAsia="Calibri"/>
            </w:rPr>
          </w:pPr>
          <w:hyperlink w:anchor="_bookmark682" w:history="1">
            <w:r>
              <w:rPr>
                <w:rFonts w:ascii="Calibri" w:eastAsia="Calibri"/>
                <w:spacing w:val="-1"/>
              </w:rPr>
              <w:t>5.</w:t>
            </w:r>
            <w:r>
              <w:rPr>
                <w:spacing w:val="-1"/>
              </w:rPr>
              <w:t>一台客户端有三百个客户与三百个客户端有三百个客户对服务器施压，有什么区别？</w:t>
            </w:r>
          </w:hyperlink>
        </w:p>
        <w:p w14:paraId="79CAF8C3" w14:textId="77777777" w:rsidR="00382F71" w:rsidRDefault="00000000">
          <w:pPr>
            <w:pStyle w:val="TOC3"/>
            <w:spacing w:before="207"/>
            <w:ind w:left="1337" w:firstLine="0"/>
            <w:rPr>
              <w:rFonts w:ascii="Calibri"/>
            </w:rPr>
          </w:pPr>
          <w:hyperlink w:anchor="_TOC_250000" w:history="1">
            <w:r>
              <w:rPr>
                <w:rFonts w:ascii="Calibri"/>
                <w:w w:val="95"/>
              </w:rPr>
              <w:t>............................................................................................................................................................</w:t>
            </w:r>
            <w:r>
              <w:rPr>
                <w:rFonts w:ascii="Calibri"/>
                <w:spacing w:val="80"/>
              </w:rPr>
              <w:t xml:space="preserve">  </w:t>
            </w:r>
            <w:r>
              <w:rPr>
                <w:rFonts w:ascii="Calibri"/>
                <w:w w:val="95"/>
              </w:rPr>
              <w:t>286</w:t>
            </w:r>
          </w:hyperlink>
        </w:p>
        <w:p w14:paraId="7AB64AE5" w14:textId="77777777" w:rsidR="00382F71" w:rsidRDefault="00000000">
          <w:pPr>
            <w:pStyle w:val="TOC3"/>
            <w:numPr>
              <w:ilvl w:val="2"/>
              <w:numId w:val="1"/>
            </w:numPr>
            <w:tabs>
              <w:tab w:val="left" w:pos="1948"/>
              <w:tab w:val="left" w:leader="dot" w:pos="9473"/>
            </w:tabs>
            <w:spacing w:before="204"/>
            <w:ind w:hanging="637"/>
            <w:rPr>
              <w:rFonts w:ascii="Calibri" w:eastAsia="Calibri"/>
            </w:rPr>
          </w:pPr>
          <w:hyperlink w:anchor="_bookmark683" w:history="1">
            <w:r>
              <w:t>客户交付一个性能测试项目，请阐述你的实施流程。</w:t>
            </w:r>
            <w:r>
              <w:rPr>
                <w:rFonts w:ascii="Times New Roman" w:eastAsia="Times New Roman"/>
              </w:rPr>
              <w:tab/>
            </w:r>
            <w:r>
              <w:rPr>
                <w:rFonts w:ascii="Calibri" w:eastAsia="Calibri"/>
              </w:rPr>
              <w:t>286</w:t>
            </w:r>
          </w:hyperlink>
        </w:p>
        <w:p w14:paraId="3E642F59" w14:textId="77777777" w:rsidR="00382F71" w:rsidRDefault="00000000">
          <w:pPr>
            <w:pStyle w:val="TOC3"/>
            <w:numPr>
              <w:ilvl w:val="2"/>
              <w:numId w:val="1"/>
            </w:numPr>
            <w:tabs>
              <w:tab w:val="left" w:pos="2056"/>
              <w:tab w:val="left" w:leader="dot" w:pos="9475"/>
            </w:tabs>
            <w:spacing w:after="20"/>
            <w:ind w:left="2055" w:hanging="745"/>
            <w:rPr>
              <w:rFonts w:ascii="Calibri" w:eastAsia="Calibri"/>
            </w:rPr>
          </w:pPr>
          <w:hyperlink w:anchor="_bookmark684" w:history="1">
            <w:r>
              <w:rPr>
                <w:w w:val="95"/>
              </w:rPr>
              <w:t>解释</w:t>
            </w:r>
            <w:r>
              <w:rPr>
                <w:spacing w:val="52"/>
                <w:w w:val="95"/>
              </w:rPr>
              <w:t xml:space="preserve"> </w:t>
            </w:r>
            <w:r>
              <w:rPr>
                <w:rFonts w:ascii="Calibri" w:eastAsia="Calibri"/>
                <w:w w:val="95"/>
              </w:rPr>
              <w:t>5</w:t>
            </w:r>
            <w:r>
              <w:rPr>
                <w:rFonts w:ascii="Calibri" w:eastAsia="Calibri"/>
                <w:spacing w:val="100"/>
              </w:rPr>
              <w:t xml:space="preserve"> </w:t>
            </w:r>
            <w:proofErr w:type="gramStart"/>
            <w:r>
              <w:rPr>
                <w:w w:val="95"/>
              </w:rPr>
              <w:t>个</w:t>
            </w:r>
            <w:proofErr w:type="gramEnd"/>
            <w:r>
              <w:rPr>
                <w:w w:val="95"/>
              </w:rPr>
              <w:t>常用的性能指标的名称与具体含义。</w:t>
            </w:r>
            <w:r>
              <w:rPr>
                <w:rFonts w:ascii="Times New Roman" w:eastAsia="Times New Roman"/>
                <w:w w:val="95"/>
              </w:rPr>
              <w:tab/>
            </w:r>
            <w:r>
              <w:rPr>
                <w:rFonts w:ascii="Calibri" w:eastAsia="Calibri"/>
              </w:rPr>
              <w:t>287</w:t>
            </w:r>
          </w:hyperlink>
        </w:p>
        <w:p w14:paraId="2479426C" w14:textId="77777777" w:rsidR="00382F71" w:rsidRDefault="00000000">
          <w:pPr>
            <w:pStyle w:val="TOC3"/>
            <w:numPr>
              <w:ilvl w:val="2"/>
              <w:numId w:val="1"/>
            </w:numPr>
            <w:tabs>
              <w:tab w:val="left" w:pos="2056"/>
              <w:tab w:val="left" w:leader="dot" w:pos="9473"/>
            </w:tabs>
            <w:spacing w:before="49"/>
            <w:ind w:left="2055" w:hanging="745"/>
            <w:rPr>
              <w:rFonts w:ascii="Calibri" w:eastAsia="Calibri"/>
            </w:rPr>
          </w:pPr>
          <w:hyperlink w:anchor="_bookmark685" w:history="1">
            <w:r>
              <w:rPr>
                <w:w w:val="95"/>
              </w:rPr>
              <w:t>写出</w:t>
            </w:r>
            <w:r>
              <w:rPr>
                <w:spacing w:val="-2"/>
                <w:w w:val="95"/>
              </w:rPr>
              <w:t xml:space="preserve"> </w:t>
            </w:r>
            <w:r>
              <w:rPr>
                <w:rFonts w:ascii="Calibri" w:eastAsia="Calibri"/>
                <w:w w:val="95"/>
              </w:rPr>
              <w:t>5</w:t>
            </w:r>
            <w:r>
              <w:rPr>
                <w:rFonts w:ascii="Calibri" w:eastAsia="Calibri"/>
                <w:spacing w:val="47"/>
              </w:rPr>
              <w:t xml:space="preserve"> </w:t>
            </w:r>
            <w:proofErr w:type="gramStart"/>
            <w:r>
              <w:rPr>
                <w:w w:val="95"/>
              </w:rPr>
              <w:t>个</w:t>
            </w:r>
            <w:proofErr w:type="gramEnd"/>
            <w:r>
              <w:rPr>
                <w:spacing w:val="-6"/>
                <w:w w:val="95"/>
              </w:rPr>
              <w:t xml:space="preserve"> </w:t>
            </w:r>
            <w:r>
              <w:rPr>
                <w:rFonts w:ascii="Calibri" w:eastAsia="Calibri"/>
                <w:w w:val="95"/>
              </w:rPr>
              <w:t>Loadrunner</w:t>
            </w:r>
            <w:r>
              <w:rPr>
                <w:rFonts w:ascii="Calibri" w:eastAsia="Calibri"/>
                <w:spacing w:val="48"/>
              </w:rPr>
              <w:t xml:space="preserve"> </w:t>
            </w:r>
            <w:r>
              <w:rPr>
                <w:w w:val="95"/>
              </w:rPr>
              <w:t>中常用函数，并对其中</w:t>
            </w:r>
            <w:r>
              <w:rPr>
                <w:spacing w:val="-2"/>
                <w:w w:val="95"/>
              </w:rPr>
              <w:t xml:space="preserve"> </w:t>
            </w:r>
            <w:r>
              <w:rPr>
                <w:rFonts w:ascii="Calibri" w:eastAsia="Calibri"/>
                <w:w w:val="95"/>
              </w:rPr>
              <w:t>2</w:t>
            </w:r>
            <w:r>
              <w:rPr>
                <w:rFonts w:ascii="Calibri" w:eastAsia="Calibri"/>
                <w:spacing w:val="46"/>
              </w:rPr>
              <w:t xml:space="preserve"> </w:t>
            </w:r>
            <w:proofErr w:type="gramStart"/>
            <w:r>
              <w:rPr>
                <w:w w:val="95"/>
              </w:rPr>
              <w:t>个</w:t>
            </w:r>
            <w:proofErr w:type="gramEnd"/>
            <w:r>
              <w:rPr>
                <w:w w:val="95"/>
              </w:rPr>
              <w:t>举例说明用法。</w:t>
            </w:r>
            <w:r>
              <w:rPr>
                <w:rFonts w:ascii="Times New Roman" w:eastAsia="Times New Roman"/>
                <w:w w:val="95"/>
              </w:rPr>
              <w:tab/>
            </w:r>
            <w:r>
              <w:rPr>
                <w:rFonts w:ascii="Calibri" w:eastAsia="Calibri"/>
              </w:rPr>
              <w:t>287</w:t>
            </w:r>
          </w:hyperlink>
        </w:p>
        <w:p w14:paraId="5AF601F3" w14:textId="77777777" w:rsidR="00382F71" w:rsidRDefault="00000000">
          <w:pPr>
            <w:pStyle w:val="TOC3"/>
            <w:numPr>
              <w:ilvl w:val="2"/>
              <w:numId w:val="1"/>
            </w:numPr>
            <w:tabs>
              <w:tab w:val="left" w:pos="2132"/>
              <w:tab w:val="left" w:leader="dot" w:pos="9475"/>
            </w:tabs>
            <w:spacing w:before="218"/>
            <w:ind w:left="2132" w:hanging="821"/>
            <w:rPr>
              <w:rFonts w:ascii="微软雅黑" w:eastAsia="微软雅黑"/>
            </w:rPr>
          </w:pPr>
          <w:hyperlink w:anchor="_bookmark686" w:history="1">
            <w:r>
              <w:rPr>
                <w:w w:val="95"/>
              </w:rPr>
              <w:t>简述</w:t>
            </w:r>
            <w:r>
              <w:rPr>
                <w:spacing w:val="-19"/>
                <w:w w:val="95"/>
              </w:rPr>
              <w:t xml:space="preserve"> </w:t>
            </w:r>
            <w:r>
              <w:rPr>
                <w:rFonts w:ascii="Calibri" w:eastAsia="Calibri"/>
                <w:w w:val="95"/>
              </w:rPr>
              <w:t>LoadRunner</w:t>
            </w:r>
            <w:r>
              <w:rPr>
                <w:rFonts w:ascii="Calibri" w:eastAsia="Calibri"/>
                <w:spacing w:val="37"/>
                <w:w w:val="95"/>
              </w:rPr>
              <w:t xml:space="preserve"> </w:t>
            </w:r>
            <w:r>
              <w:rPr>
                <w:w w:val="95"/>
              </w:rPr>
              <w:t>的工作原理？</w:t>
            </w:r>
            <w:r>
              <w:rPr>
                <w:rFonts w:ascii="Times New Roman" w:eastAsia="Times New Roman"/>
                <w:w w:val="95"/>
              </w:rPr>
              <w:tab/>
            </w:r>
            <w:r>
              <w:rPr>
                <w:rFonts w:ascii="Calibri" w:eastAsia="Calibri"/>
              </w:rPr>
              <w:t>288</w:t>
            </w:r>
          </w:hyperlink>
        </w:p>
        <w:p w14:paraId="2AB5A384" w14:textId="77777777" w:rsidR="00382F71" w:rsidRDefault="00000000">
          <w:pPr>
            <w:pStyle w:val="TOC3"/>
            <w:numPr>
              <w:ilvl w:val="2"/>
              <w:numId w:val="1"/>
            </w:numPr>
            <w:tabs>
              <w:tab w:val="left" w:pos="2132"/>
            </w:tabs>
            <w:spacing w:before="237"/>
            <w:ind w:left="2132" w:hanging="821"/>
            <w:rPr>
              <w:rFonts w:ascii="微软雅黑" w:eastAsia="微软雅黑"/>
            </w:rPr>
          </w:pPr>
          <w:hyperlink w:anchor="_bookmark687" w:history="1">
            <w:r>
              <w:t>什么是集合点？设置集合点有什么意义？</w:t>
            </w:r>
            <w:r>
              <w:rPr>
                <w:rFonts w:ascii="Calibri" w:eastAsia="Calibri"/>
              </w:rPr>
              <w:t>LoadRunner</w:t>
            </w:r>
            <w:r>
              <w:rPr>
                <w:rFonts w:ascii="Calibri" w:eastAsia="Calibri"/>
                <w:spacing w:val="-4"/>
              </w:rPr>
              <w:t xml:space="preserve"> </w:t>
            </w:r>
            <w:r>
              <w:t>中设置集合点的函数是哪个？</w:t>
            </w:r>
            <w:r>
              <w:rPr>
                <w:rFonts w:ascii="Calibri" w:eastAsia="Calibri"/>
              </w:rPr>
              <w:t>288</w:t>
            </w:r>
          </w:hyperlink>
        </w:p>
        <w:p w14:paraId="154EC96F" w14:textId="77777777" w:rsidR="00382F71" w:rsidRDefault="00000000">
          <w:pPr>
            <w:pStyle w:val="TOC3"/>
            <w:numPr>
              <w:ilvl w:val="2"/>
              <w:numId w:val="1"/>
            </w:numPr>
            <w:tabs>
              <w:tab w:val="left" w:pos="2089"/>
              <w:tab w:val="left" w:leader="dot" w:pos="9475"/>
            </w:tabs>
            <w:spacing w:before="237"/>
            <w:ind w:left="2088" w:hanging="778"/>
            <w:rPr>
              <w:rFonts w:ascii="微软雅黑" w:eastAsia="微软雅黑"/>
            </w:rPr>
          </w:pPr>
          <w:hyperlink w:anchor="_bookmark688" w:history="1">
            <w:r>
              <w:rPr>
                <w:rFonts w:ascii="Calibri" w:eastAsia="Calibri"/>
                <w:w w:val="95"/>
              </w:rPr>
              <w:t>HTML-based</w:t>
            </w:r>
            <w:r>
              <w:rPr>
                <w:rFonts w:ascii="Calibri" w:eastAsia="Calibri"/>
                <w:spacing w:val="45"/>
              </w:rPr>
              <w:t xml:space="preserve"> </w:t>
            </w:r>
            <w:r>
              <w:rPr>
                <w:rFonts w:ascii="Calibri" w:eastAsia="Calibri"/>
                <w:w w:val="95"/>
              </w:rPr>
              <w:t>script</w:t>
            </w:r>
            <w:r>
              <w:rPr>
                <w:rFonts w:ascii="Calibri" w:eastAsia="Calibri"/>
                <w:spacing w:val="46"/>
              </w:rPr>
              <w:t xml:space="preserve"> </w:t>
            </w:r>
            <w:r>
              <w:rPr>
                <w:w w:val="95"/>
              </w:rPr>
              <w:t>与</w:t>
            </w:r>
            <w:r>
              <w:rPr>
                <w:spacing w:val="-4"/>
                <w:w w:val="95"/>
              </w:rPr>
              <w:t xml:space="preserve"> </w:t>
            </w:r>
            <w:r>
              <w:rPr>
                <w:rFonts w:ascii="Calibri" w:eastAsia="Calibri"/>
                <w:w w:val="95"/>
              </w:rPr>
              <w:t>URL-based</w:t>
            </w:r>
            <w:r>
              <w:rPr>
                <w:rFonts w:ascii="Calibri" w:eastAsia="Calibri"/>
                <w:spacing w:val="45"/>
              </w:rPr>
              <w:t xml:space="preserve"> </w:t>
            </w:r>
            <w:r>
              <w:rPr>
                <w:rFonts w:ascii="Calibri" w:eastAsia="Calibri"/>
                <w:w w:val="95"/>
              </w:rPr>
              <w:t>script</w:t>
            </w:r>
            <w:r>
              <w:rPr>
                <w:rFonts w:ascii="Calibri" w:eastAsia="Calibri"/>
                <w:spacing w:val="51"/>
              </w:rPr>
              <w:t xml:space="preserve"> </w:t>
            </w:r>
            <w:r>
              <w:rPr>
                <w:w w:val="95"/>
              </w:rPr>
              <w:t>的脚本有什么区别？</w:t>
            </w:r>
            <w:r>
              <w:rPr>
                <w:rFonts w:ascii="Times New Roman" w:eastAsia="Times New Roman"/>
                <w:w w:val="95"/>
              </w:rPr>
              <w:tab/>
            </w:r>
            <w:r>
              <w:rPr>
                <w:rFonts w:ascii="Calibri" w:eastAsia="Calibri"/>
              </w:rPr>
              <w:t>288</w:t>
            </w:r>
          </w:hyperlink>
        </w:p>
        <w:p w14:paraId="0A926FEF" w14:textId="77777777" w:rsidR="00382F71" w:rsidRDefault="00000000">
          <w:pPr>
            <w:pStyle w:val="TOC3"/>
            <w:numPr>
              <w:ilvl w:val="2"/>
              <w:numId w:val="1"/>
            </w:numPr>
            <w:tabs>
              <w:tab w:val="left" w:pos="2132"/>
              <w:tab w:val="left" w:leader="dot" w:pos="9475"/>
            </w:tabs>
            <w:spacing w:before="237"/>
            <w:ind w:left="2132" w:hanging="821"/>
            <w:rPr>
              <w:rFonts w:ascii="微软雅黑" w:eastAsia="微软雅黑"/>
            </w:rPr>
          </w:pPr>
          <w:hyperlink w:anchor="_bookmark689" w:history="1">
            <w:r>
              <w:rPr>
                <w:w w:val="95"/>
              </w:rPr>
              <w:t>如何设置</w:t>
            </w:r>
            <w:r>
              <w:rPr>
                <w:spacing w:val="6"/>
                <w:w w:val="95"/>
              </w:rPr>
              <w:t xml:space="preserve"> </w:t>
            </w:r>
            <w:r>
              <w:rPr>
                <w:rFonts w:ascii="Calibri" w:eastAsia="Calibri"/>
                <w:w w:val="95"/>
              </w:rPr>
              <w:t>LaodRunner</w:t>
            </w:r>
            <w:r>
              <w:rPr>
                <w:rFonts w:ascii="Calibri" w:eastAsia="Calibri"/>
                <w:spacing w:val="62"/>
              </w:rPr>
              <w:t xml:space="preserve"> </w:t>
            </w:r>
            <w:r>
              <w:rPr>
                <w:w w:val="95"/>
              </w:rPr>
              <w:t>才能让集合点只对一半的用户生效？</w:t>
            </w:r>
            <w:r>
              <w:rPr>
                <w:rFonts w:ascii="Times New Roman" w:eastAsia="Times New Roman"/>
                <w:w w:val="95"/>
              </w:rPr>
              <w:tab/>
            </w:r>
            <w:r>
              <w:rPr>
                <w:rFonts w:ascii="Calibri" w:eastAsia="Calibri"/>
              </w:rPr>
              <w:t>289</w:t>
            </w:r>
          </w:hyperlink>
        </w:p>
        <w:p w14:paraId="2EDCD7AD" w14:textId="77777777" w:rsidR="00382F71" w:rsidRDefault="00000000">
          <w:pPr>
            <w:pStyle w:val="TOC3"/>
            <w:numPr>
              <w:ilvl w:val="2"/>
              <w:numId w:val="1"/>
            </w:numPr>
            <w:tabs>
              <w:tab w:val="left" w:pos="1998"/>
              <w:tab w:val="left" w:leader="dot" w:pos="9475"/>
            </w:tabs>
            <w:spacing w:before="217"/>
            <w:ind w:left="1997" w:hanging="687"/>
            <w:rPr>
              <w:rFonts w:ascii="Calibri" w:eastAsia="Calibri"/>
            </w:rPr>
          </w:pPr>
          <w:hyperlink w:anchor="_bookmark690" w:history="1">
            <w:r>
              <w:rPr>
                <w:rFonts w:ascii="Calibri" w:eastAsia="Calibri"/>
                <w:w w:val="95"/>
              </w:rPr>
              <w:t>LoadRunner</w:t>
            </w:r>
            <w:r>
              <w:rPr>
                <w:rFonts w:ascii="Calibri" w:eastAsia="Calibri"/>
                <w:spacing w:val="51"/>
              </w:rPr>
              <w:t xml:space="preserve"> </w:t>
            </w:r>
            <w:r>
              <w:rPr>
                <w:w w:val="95"/>
              </w:rPr>
              <w:t>的</w:t>
            </w:r>
            <w:r>
              <w:rPr>
                <w:spacing w:val="-4"/>
                <w:w w:val="95"/>
              </w:rPr>
              <w:t xml:space="preserve"> </w:t>
            </w:r>
            <w:r>
              <w:rPr>
                <w:rFonts w:ascii="Calibri" w:eastAsia="Calibri"/>
                <w:w w:val="95"/>
              </w:rPr>
              <w:t>Controller</w:t>
            </w:r>
            <w:r>
              <w:rPr>
                <w:rFonts w:ascii="Calibri" w:eastAsia="Calibri"/>
                <w:spacing w:val="51"/>
              </w:rPr>
              <w:t xml:space="preserve"> </w:t>
            </w:r>
            <w:r>
              <w:rPr>
                <w:w w:val="95"/>
              </w:rPr>
              <w:t>组件中</w:t>
            </w:r>
            <w:r>
              <w:rPr>
                <w:spacing w:val="-3"/>
                <w:w w:val="95"/>
              </w:rPr>
              <w:t xml:space="preserve"> </w:t>
            </w:r>
            <w:r>
              <w:rPr>
                <w:rFonts w:ascii="Calibri" w:eastAsia="Calibri"/>
                <w:w w:val="95"/>
              </w:rPr>
              <w:t>Pacing</w:t>
            </w:r>
            <w:r>
              <w:rPr>
                <w:rFonts w:ascii="Calibri" w:eastAsia="Calibri"/>
                <w:spacing w:val="50"/>
              </w:rPr>
              <w:t xml:space="preserve"> </w:t>
            </w:r>
            <w:r>
              <w:rPr>
                <w:w w:val="95"/>
              </w:rPr>
              <w:t>参数的作用是什么？</w:t>
            </w:r>
            <w:r>
              <w:rPr>
                <w:rFonts w:ascii="Times New Roman" w:eastAsia="Times New Roman"/>
                <w:w w:val="95"/>
              </w:rPr>
              <w:tab/>
            </w:r>
            <w:r>
              <w:rPr>
                <w:rFonts w:ascii="Calibri" w:eastAsia="Calibri"/>
              </w:rPr>
              <w:t>289</w:t>
            </w:r>
          </w:hyperlink>
        </w:p>
        <w:p w14:paraId="694AD5FF" w14:textId="77777777" w:rsidR="00382F71" w:rsidRDefault="00000000">
          <w:pPr>
            <w:pStyle w:val="TOC3"/>
            <w:numPr>
              <w:ilvl w:val="2"/>
              <w:numId w:val="1"/>
            </w:numPr>
            <w:tabs>
              <w:tab w:val="left" w:pos="1998"/>
              <w:tab w:val="left" w:leader="dot" w:pos="9473"/>
            </w:tabs>
            <w:ind w:left="1997" w:hanging="687"/>
            <w:rPr>
              <w:rFonts w:ascii="Calibri" w:eastAsia="Calibri"/>
            </w:rPr>
          </w:pPr>
          <w:hyperlink w:anchor="_bookmark691" w:history="1">
            <w:r>
              <w:rPr>
                <w:rFonts w:ascii="Calibri" w:eastAsia="Calibri"/>
                <w:w w:val="95"/>
              </w:rPr>
              <w:t>LoadRunner</w:t>
            </w:r>
            <w:r>
              <w:rPr>
                <w:rFonts w:ascii="Calibri" w:eastAsia="Calibri"/>
                <w:spacing w:val="56"/>
              </w:rPr>
              <w:t xml:space="preserve"> </w:t>
            </w:r>
            <w:r>
              <w:rPr>
                <w:w w:val="95"/>
              </w:rPr>
              <w:t>中如何监控</w:t>
            </w:r>
            <w:r>
              <w:rPr>
                <w:spacing w:val="2"/>
                <w:w w:val="95"/>
              </w:rPr>
              <w:t xml:space="preserve"> </w:t>
            </w:r>
            <w:r>
              <w:rPr>
                <w:rFonts w:ascii="Calibri" w:eastAsia="Calibri"/>
                <w:w w:val="95"/>
              </w:rPr>
              <w:t>Windows</w:t>
            </w:r>
            <w:r>
              <w:rPr>
                <w:rFonts w:ascii="Calibri" w:eastAsia="Calibri"/>
                <w:spacing w:val="58"/>
              </w:rPr>
              <w:t xml:space="preserve"> </w:t>
            </w:r>
            <w:r>
              <w:rPr>
                <w:w w:val="95"/>
              </w:rPr>
              <w:t>资源？</w:t>
            </w:r>
            <w:r>
              <w:rPr>
                <w:rFonts w:ascii="Times New Roman" w:eastAsia="Times New Roman"/>
                <w:w w:val="95"/>
              </w:rPr>
              <w:tab/>
            </w:r>
            <w:r>
              <w:rPr>
                <w:rFonts w:ascii="Calibri" w:eastAsia="Calibri"/>
              </w:rPr>
              <w:t>289</w:t>
            </w:r>
          </w:hyperlink>
        </w:p>
        <w:p w14:paraId="770082C8" w14:textId="77777777" w:rsidR="00382F71" w:rsidRDefault="00000000">
          <w:pPr>
            <w:pStyle w:val="TOC3"/>
            <w:numPr>
              <w:ilvl w:val="2"/>
              <w:numId w:val="1"/>
            </w:numPr>
            <w:tabs>
              <w:tab w:val="left" w:pos="2060"/>
              <w:tab w:val="left" w:leader="dot" w:pos="9475"/>
            </w:tabs>
            <w:spacing w:line="417" w:lineRule="auto"/>
            <w:ind w:left="1311" w:right="350" w:firstLine="0"/>
            <w:rPr>
              <w:rFonts w:ascii="Calibri" w:eastAsia="Calibri"/>
            </w:rPr>
          </w:pPr>
          <w:hyperlink w:anchor="_bookmark692" w:history="1">
            <w:r>
              <w:rPr>
                <w:w w:val="95"/>
              </w:rPr>
              <w:t>如果让</w:t>
            </w:r>
            <w:r>
              <w:rPr>
                <w:spacing w:val="69"/>
                <w:w w:val="95"/>
              </w:rPr>
              <w:t xml:space="preserve"> </w:t>
            </w:r>
            <w:r>
              <w:rPr>
                <w:rFonts w:ascii="Calibri" w:eastAsia="Calibri"/>
                <w:w w:val="95"/>
              </w:rPr>
              <w:t>QALoad</w:t>
            </w:r>
            <w:r>
              <w:rPr>
                <w:rFonts w:ascii="Calibri" w:eastAsia="Calibri"/>
                <w:spacing w:val="31"/>
                <w:w w:val="95"/>
              </w:rPr>
              <w:t xml:space="preserve"> </w:t>
            </w:r>
            <w:r>
              <w:rPr>
                <w:w w:val="95"/>
              </w:rPr>
              <w:t>模拟</w:t>
            </w:r>
            <w:r>
              <w:rPr>
                <w:spacing w:val="69"/>
                <w:w w:val="95"/>
              </w:rPr>
              <w:t xml:space="preserve"> </w:t>
            </w:r>
            <w:r>
              <w:rPr>
                <w:rFonts w:ascii="Calibri" w:eastAsia="Calibri"/>
                <w:w w:val="95"/>
              </w:rPr>
              <w:t>LoadRunner</w:t>
            </w:r>
            <w:r>
              <w:rPr>
                <w:rFonts w:ascii="Calibri" w:eastAsia="Calibri"/>
                <w:spacing w:val="76"/>
              </w:rPr>
              <w:t xml:space="preserve"> </w:t>
            </w:r>
            <w:r>
              <w:rPr>
                <w:w w:val="95"/>
              </w:rPr>
              <w:t>中只对关注的性能点进行迭代测试，你有什么好方</w:t>
            </w:r>
          </w:hyperlink>
          <w:r>
            <w:t>法？</w:t>
          </w:r>
          <w:r>
            <w:rPr>
              <w:rFonts w:ascii="Times New Roman" w:eastAsia="Times New Roman"/>
            </w:rPr>
            <w:tab/>
          </w:r>
          <w:r>
            <w:rPr>
              <w:rFonts w:ascii="Calibri" w:eastAsia="Calibri"/>
            </w:rPr>
            <w:t>289</w:t>
          </w:r>
        </w:p>
        <w:p w14:paraId="69A6291E" w14:textId="77777777" w:rsidR="00382F71" w:rsidRDefault="00000000">
          <w:pPr>
            <w:pStyle w:val="TOC3"/>
            <w:numPr>
              <w:ilvl w:val="2"/>
              <w:numId w:val="1"/>
            </w:numPr>
            <w:tabs>
              <w:tab w:val="left" w:pos="2056"/>
              <w:tab w:val="left" w:leader="dot" w:pos="9475"/>
            </w:tabs>
            <w:spacing w:before="0" w:line="269" w:lineRule="exact"/>
            <w:ind w:left="2055" w:hanging="745"/>
            <w:rPr>
              <w:rFonts w:ascii="Calibri" w:eastAsia="Calibri"/>
            </w:rPr>
          </w:pPr>
          <w:hyperlink w:anchor="_bookmark693" w:history="1">
            <w:r>
              <w:t>什么是负载测试？</w:t>
            </w:r>
            <w:r>
              <w:rPr>
                <w:rFonts w:ascii="Times New Roman" w:eastAsia="Times New Roman"/>
              </w:rPr>
              <w:tab/>
            </w:r>
            <w:r>
              <w:rPr>
                <w:rFonts w:ascii="Calibri" w:eastAsia="Calibri"/>
              </w:rPr>
              <w:t>290</w:t>
            </w:r>
          </w:hyperlink>
        </w:p>
        <w:p w14:paraId="2684447C" w14:textId="77777777" w:rsidR="00382F71" w:rsidRDefault="00000000">
          <w:pPr>
            <w:pStyle w:val="TOC3"/>
            <w:numPr>
              <w:ilvl w:val="2"/>
              <w:numId w:val="1"/>
            </w:numPr>
            <w:tabs>
              <w:tab w:val="left" w:pos="2056"/>
              <w:tab w:val="left" w:leader="dot" w:pos="9475"/>
            </w:tabs>
            <w:ind w:left="2055" w:hanging="745"/>
            <w:rPr>
              <w:rFonts w:ascii="Calibri" w:eastAsia="Calibri"/>
            </w:rPr>
          </w:pPr>
          <w:hyperlink w:anchor="_bookmark694" w:history="1">
            <w:r>
              <w:t>什么是性能测试？</w:t>
            </w:r>
            <w:r>
              <w:rPr>
                <w:rFonts w:ascii="Times New Roman" w:eastAsia="Times New Roman"/>
              </w:rPr>
              <w:tab/>
            </w:r>
            <w:r>
              <w:rPr>
                <w:rFonts w:ascii="Calibri" w:eastAsia="Calibri"/>
              </w:rPr>
              <w:t>290</w:t>
            </w:r>
          </w:hyperlink>
        </w:p>
        <w:p w14:paraId="3B4401B1" w14:textId="77777777" w:rsidR="00382F71" w:rsidRDefault="00000000">
          <w:pPr>
            <w:pStyle w:val="TOC3"/>
            <w:numPr>
              <w:ilvl w:val="2"/>
              <w:numId w:val="1"/>
            </w:numPr>
            <w:tabs>
              <w:tab w:val="left" w:pos="2056"/>
              <w:tab w:val="left" w:leader="dot" w:pos="9475"/>
            </w:tabs>
            <w:ind w:left="2055" w:hanging="745"/>
            <w:rPr>
              <w:rFonts w:ascii="Calibri" w:eastAsia="Calibri"/>
            </w:rPr>
          </w:pPr>
          <w:hyperlink w:anchor="_bookmark695" w:history="1">
            <w:r>
              <w:t>说明负载测试过程？</w:t>
            </w:r>
            <w:r>
              <w:rPr>
                <w:rFonts w:ascii="Times New Roman" w:eastAsia="Times New Roman"/>
              </w:rPr>
              <w:tab/>
            </w:r>
            <w:r>
              <w:rPr>
                <w:rFonts w:ascii="Calibri" w:eastAsia="Calibri"/>
              </w:rPr>
              <w:t>290</w:t>
            </w:r>
          </w:hyperlink>
        </w:p>
        <w:p w14:paraId="3B01C96E" w14:textId="77777777" w:rsidR="00382F71" w:rsidRDefault="00000000">
          <w:pPr>
            <w:pStyle w:val="TOC3"/>
            <w:numPr>
              <w:ilvl w:val="2"/>
              <w:numId w:val="1"/>
            </w:numPr>
            <w:tabs>
              <w:tab w:val="left" w:pos="2132"/>
              <w:tab w:val="left" w:leader="dot" w:pos="9473"/>
            </w:tabs>
            <w:spacing w:before="218"/>
            <w:ind w:left="2132" w:hanging="821"/>
            <w:rPr>
              <w:rFonts w:ascii="微软雅黑" w:eastAsia="微软雅黑"/>
            </w:rPr>
          </w:pPr>
          <w:hyperlink w:anchor="_bookmark696" w:history="1">
            <w:r>
              <w:t>我们什么时候做负载和性能测试？</w:t>
            </w:r>
            <w:r>
              <w:rPr>
                <w:rFonts w:ascii="Times New Roman" w:eastAsia="Times New Roman"/>
              </w:rPr>
              <w:tab/>
            </w:r>
            <w:r>
              <w:rPr>
                <w:rFonts w:ascii="Calibri" w:eastAsia="Calibri"/>
              </w:rPr>
              <w:t>290</w:t>
            </w:r>
          </w:hyperlink>
        </w:p>
        <w:p w14:paraId="4E994A8A" w14:textId="77777777" w:rsidR="00382F71" w:rsidRDefault="00000000">
          <w:pPr>
            <w:pStyle w:val="TOC3"/>
            <w:numPr>
              <w:ilvl w:val="2"/>
              <w:numId w:val="1"/>
            </w:numPr>
            <w:tabs>
              <w:tab w:val="left" w:pos="2056"/>
              <w:tab w:val="left" w:leader="dot" w:pos="9473"/>
            </w:tabs>
            <w:spacing w:before="218"/>
            <w:ind w:left="2055" w:hanging="745"/>
            <w:rPr>
              <w:rFonts w:ascii="Calibri" w:eastAsia="Calibri"/>
            </w:rPr>
          </w:pPr>
          <w:hyperlink w:anchor="_bookmark697" w:history="1">
            <w:r>
              <w:rPr>
                <w:w w:val="95"/>
              </w:rPr>
              <w:t>什么是</w:t>
            </w:r>
            <w:r>
              <w:rPr>
                <w:spacing w:val="5"/>
                <w:w w:val="95"/>
              </w:rPr>
              <w:t xml:space="preserve"> </w:t>
            </w:r>
            <w:r>
              <w:rPr>
                <w:rFonts w:ascii="Calibri" w:eastAsia="Calibri"/>
                <w:w w:val="95"/>
              </w:rPr>
              <w:t>LoadRunner</w:t>
            </w:r>
            <w:r>
              <w:rPr>
                <w:rFonts w:ascii="Calibri" w:eastAsia="Calibri"/>
                <w:spacing w:val="60"/>
              </w:rPr>
              <w:t xml:space="preserve"> </w:t>
            </w:r>
            <w:r>
              <w:rPr>
                <w:w w:val="95"/>
              </w:rPr>
              <w:t>的组件？</w:t>
            </w:r>
            <w:r>
              <w:rPr>
                <w:rFonts w:ascii="Times New Roman" w:eastAsia="Times New Roman"/>
                <w:w w:val="95"/>
              </w:rPr>
              <w:tab/>
            </w:r>
            <w:r>
              <w:rPr>
                <w:rFonts w:ascii="Calibri" w:eastAsia="Calibri"/>
              </w:rPr>
              <w:t>291</w:t>
            </w:r>
          </w:hyperlink>
        </w:p>
        <w:p w14:paraId="69CD7835" w14:textId="77777777" w:rsidR="00382F71" w:rsidRDefault="00000000">
          <w:pPr>
            <w:pStyle w:val="TOC3"/>
            <w:numPr>
              <w:ilvl w:val="2"/>
              <w:numId w:val="1"/>
            </w:numPr>
            <w:tabs>
              <w:tab w:val="left" w:pos="2056"/>
              <w:tab w:val="left" w:leader="dot" w:pos="9473"/>
            </w:tabs>
            <w:ind w:left="2055" w:hanging="745"/>
            <w:rPr>
              <w:rFonts w:ascii="Calibri" w:eastAsia="Calibri"/>
            </w:rPr>
          </w:pPr>
          <w:hyperlink w:anchor="_bookmark698" w:history="1">
            <w:r>
              <w:rPr>
                <w:w w:val="95"/>
              </w:rPr>
              <w:t>你用</w:t>
            </w:r>
            <w:r>
              <w:rPr>
                <w:spacing w:val="33"/>
                <w:w w:val="95"/>
              </w:rPr>
              <w:t xml:space="preserve"> </w:t>
            </w:r>
            <w:r>
              <w:rPr>
                <w:rFonts w:ascii="Calibri" w:eastAsia="Calibri"/>
                <w:w w:val="95"/>
              </w:rPr>
              <w:t>LoadRunner</w:t>
            </w:r>
            <w:r>
              <w:rPr>
                <w:rFonts w:ascii="Calibri" w:eastAsia="Calibri"/>
                <w:spacing w:val="84"/>
              </w:rPr>
              <w:t xml:space="preserve"> </w:t>
            </w:r>
            <w:r>
              <w:rPr>
                <w:w w:val="95"/>
              </w:rPr>
              <w:t>的哪个组件录制脚本？</w:t>
            </w:r>
            <w:r>
              <w:rPr>
                <w:rFonts w:ascii="Times New Roman" w:eastAsia="Times New Roman"/>
                <w:w w:val="95"/>
              </w:rPr>
              <w:tab/>
            </w:r>
            <w:r>
              <w:rPr>
                <w:rFonts w:ascii="Calibri" w:eastAsia="Calibri"/>
              </w:rPr>
              <w:t>291</w:t>
            </w:r>
          </w:hyperlink>
        </w:p>
        <w:p w14:paraId="0A896E8F" w14:textId="77777777" w:rsidR="00382F71" w:rsidRDefault="00000000">
          <w:pPr>
            <w:pStyle w:val="TOC3"/>
            <w:numPr>
              <w:ilvl w:val="2"/>
              <w:numId w:val="1"/>
            </w:numPr>
            <w:tabs>
              <w:tab w:val="left" w:pos="2056"/>
              <w:tab w:val="left" w:leader="dot" w:pos="9475"/>
            </w:tabs>
            <w:ind w:left="2055" w:hanging="745"/>
            <w:rPr>
              <w:rFonts w:ascii="Calibri" w:eastAsia="Calibri"/>
            </w:rPr>
          </w:pPr>
          <w:hyperlink w:anchor="_bookmark699" w:history="1">
            <w:r>
              <w:rPr>
                <w:w w:val="95"/>
              </w:rPr>
              <w:t>在多用户模式下你用</w:t>
            </w:r>
            <w:r>
              <w:rPr>
                <w:spacing w:val="73"/>
                <w:w w:val="95"/>
              </w:rPr>
              <w:t xml:space="preserve"> </w:t>
            </w:r>
            <w:r>
              <w:rPr>
                <w:rFonts w:ascii="Calibri" w:eastAsia="Calibri"/>
                <w:w w:val="95"/>
              </w:rPr>
              <w:t>LoadRunnner</w:t>
            </w:r>
            <w:r>
              <w:rPr>
                <w:rFonts w:ascii="Calibri" w:eastAsia="Calibri"/>
                <w:spacing w:val="128"/>
              </w:rPr>
              <w:t xml:space="preserve"> </w:t>
            </w:r>
            <w:r>
              <w:rPr>
                <w:w w:val="95"/>
              </w:rPr>
              <w:t>的哪个组件来回放脚本？</w:t>
            </w:r>
            <w:r>
              <w:rPr>
                <w:rFonts w:ascii="Times New Roman" w:eastAsia="Times New Roman"/>
                <w:w w:val="95"/>
              </w:rPr>
              <w:tab/>
            </w:r>
            <w:r>
              <w:rPr>
                <w:rFonts w:ascii="Calibri" w:eastAsia="Calibri"/>
              </w:rPr>
              <w:t>291</w:t>
            </w:r>
          </w:hyperlink>
        </w:p>
        <w:p w14:paraId="55632D9A" w14:textId="77777777" w:rsidR="00382F71" w:rsidRDefault="00000000">
          <w:pPr>
            <w:pStyle w:val="TOC3"/>
            <w:numPr>
              <w:ilvl w:val="2"/>
              <w:numId w:val="1"/>
            </w:numPr>
            <w:tabs>
              <w:tab w:val="left" w:pos="2056"/>
              <w:tab w:val="left" w:leader="dot" w:pos="9475"/>
            </w:tabs>
            <w:ind w:left="2055" w:hanging="745"/>
            <w:rPr>
              <w:rFonts w:ascii="Calibri" w:eastAsia="Calibri"/>
            </w:rPr>
          </w:pPr>
          <w:hyperlink w:anchor="_bookmark700" w:history="1">
            <w:r>
              <w:rPr>
                <w:w w:val="95"/>
              </w:rPr>
              <w:t>在多用户模式下你用</w:t>
            </w:r>
            <w:r>
              <w:rPr>
                <w:spacing w:val="73"/>
                <w:w w:val="95"/>
              </w:rPr>
              <w:t xml:space="preserve"> </w:t>
            </w:r>
            <w:r>
              <w:rPr>
                <w:rFonts w:ascii="Calibri" w:eastAsia="Calibri"/>
                <w:w w:val="95"/>
              </w:rPr>
              <w:t>LoadRunnner</w:t>
            </w:r>
            <w:r>
              <w:rPr>
                <w:rFonts w:ascii="Calibri" w:eastAsia="Calibri"/>
                <w:spacing w:val="128"/>
              </w:rPr>
              <w:t xml:space="preserve"> </w:t>
            </w:r>
            <w:r>
              <w:rPr>
                <w:w w:val="95"/>
              </w:rPr>
              <w:t>的哪个组件来回放脚本？</w:t>
            </w:r>
            <w:r>
              <w:rPr>
                <w:rFonts w:ascii="Times New Roman" w:eastAsia="Times New Roman"/>
                <w:w w:val="95"/>
              </w:rPr>
              <w:tab/>
            </w:r>
            <w:r>
              <w:rPr>
                <w:rFonts w:ascii="Calibri" w:eastAsia="Calibri"/>
              </w:rPr>
              <w:t>291</w:t>
            </w:r>
          </w:hyperlink>
        </w:p>
        <w:p w14:paraId="58D95BFD" w14:textId="77777777" w:rsidR="00382F71" w:rsidRDefault="00000000">
          <w:pPr>
            <w:pStyle w:val="TOC3"/>
            <w:numPr>
              <w:ilvl w:val="2"/>
              <w:numId w:val="1"/>
            </w:numPr>
            <w:tabs>
              <w:tab w:val="left" w:pos="2056"/>
              <w:tab w:val="left" w:leader="dot" w:pos="9475"/>
            </w:tabs>
            <w:ind w:left="2055" w:hanging="745"/>
            <w:rPr>
              <w:rFonts w:ascii="Calibri" w:eastAsia="Calibri"/>
            </w:rPr>
          </w:pPr>
          <w:hyperlink w:anchor="_bookmark701" w:history="1">
            <w:r>
              <w:t>什么是场景</w:t>
            </w:r>
            <w:r>
              <w:rPr>
                <w:rFonts w:ascii="Times New Roman" w:eastAsia="Times New Roman"/>
              </w:rPr>
              <w:tab/>
            </w:r>
            <w:r>
              <w:rPr>
                <w:rFonts w:ascii="Calibri" w:eastAsia="Calibri"/>
              </w:rPr>
              <w:t>291</w:t>
            </w:r>
          </w:hyperlink>
        </w:p>
        <w:p w14:paraId="25AADA18" w14:textId="77777777" w:rsidR="00382F71" w:rsidRDefault="00000000">
          <w:pPr>
            <w:pStyle w:val="TOC3"/>
            <w:numPr>
              <w:ilvl w:val="2"/>
              <w:numId w:val="1"/>
            </w:numPr>
            <w:tabs>
              <w:tab w:val="left" w:pos="2056"/>
              <w:tab w:val="left" w:leader="dot" w:pos="9473"/>
            </w:tabs>
            <w:ind w:left="2055" w:hanging="745"/>
            <w:rPr>
              <w:rFonts w:ascii="Calibri" w:eastAsia="Calibri"/>
            </w:rPr>
          </w:pPr>
          <w:hyperlink w:anchor="_bookmark702" w:history="1">
            <w:r>
              <w:rPr>
                <w:w w:val="95"/>
              </w:rPr>
              <w:t>解释</w:t>
            </w:r>
            <w:r>
              <w:rPr>
                <w:spacing w:val="-7"/>
                <w:w w:val="95"/>
              </w:rPr>
              <w:t xml:space="preserve"> </w:t>
            </w:r>
            <w:r>
              <w:rPr>
                <w:rFonts w:ascii="Calibri" w:eastAsia="Calibri"/>
                <w:w w:val="95"/>
              </w:rPr>
              <w:t>Web</w:t>
            </w:r>
            <w:r>
              <w:rPr>
                <w:rFonts w:ascii="Calibri" w:eastAsia="Calibri"/>
                <w:spacing w:val="39"/>
                <w:w w:val="95"/>
              </w:rPr>
              <w:t xml:space="preserve"> </w:t>
            </w:r>
            <w:r>
              <w:rPr>
                <w:rFonts w:ascii="Calibri" w:eastAsia="Calibri"/>
                <w:w w:val="95"/>
              </w:rPr>
              <w:t>Vuser</w:t>
            </w:r>
            <w:r>
              <w:rPr>
                <w:rFonts w:ascii="Calibri" w:eastAsia="Calibri"/>
                <w:spacing w:val="44"/>
                <w:w w:val="95"/>
              </w:rPr>
              <w:t xml:space="preserve"> </w:t>
            </w:r>
            <w:r>
              <w:rPr>
                <w:w w:val="95"/>
              </w:rPr>
              <w:t>脚本的录制模式</w:t>
            </w:r>
            <w:r>
              <w:rPr>
                <w:rFonts w:ascii="Times New Roman" w:eastAsia="Times New Roman"/>
                <w:w w:val="95"/>
              </w:rPr>
              <w:tab/>
            </w:r>
            <w:r>
              <w:rPr>
                <w:rFonts w:ascii="Calibri" w:eastAsia="Calibri"/>
              </w:rPr>
              <w:t>291</w:t>
            </w:r>
          </w:hyperlink>
        </w:p>
        <w:p w14:paraId="267D94C0" w14:textId="77777777" w:rsidR="00382F71" w:rsidRDefault="00000000">
          <w:pPr>
            <w:pStyle w:val="TOC3"/>
            <w:numPr>
              <w:ilvl w:val="2"/>
              <w:numId w:val="1"/>
            </w:numPr>
            <w:tabs>
              <w:tab w:val="left" w:pos="2132"/>
              <w:tab w:val="left" w:leader="dot" w:pos="9475"/>
            </w:tabs>
            <w:spacing w:before="218"/>
            <w:ind w:left="2132" w:hanging="821"/>
            <w:rPr>
              <w:rFonts w:ascii="微软雅黑" w:eastAsia="微软雅黑"/>
            </w:rPr>
          </w:pPr>
          <w:hyperlink w:anchor="_bookmark703" w:history="1">
            <w:r>
              <w:t>为什么创建参数</w:t>
            </w:r>
            <w:r>
              <w:rPr>
                <w:rFonts w:ascii="Calibri" w:eastAsia="Calibri"/>
              </w:rPr>
              <w:t>?</w:t>
            </w:r>
            <w:r>
              <w:rPr>
                <w:rFonts w:ascii="Times New Roman" w:eastAsia="Times New Roman"/>
              </w:rPr>
              <w:tab/>
            </w:r>
            <w:r>
              <w:rPr>
                <w:rFonts w:ascii="Calibri" w:eastAsia="Calibri"/>
              </w:rPr>
              <w:t>292</w:t>
            </w:r>
          </w:hyperlink>
        </w:p>
        <w:p w14:paraId="3AC04EE9" w14:textId="77777777" w:rsidR="00382F71" w:rsidRDefault="00000000">
          <w:pPr>
            <w:pStyle w:val="TOC3"/>
            <w:numPr>
              <w:ilvl w:val="2"/>
              <w:numId w:val="1"/>
            </w:numPr>
            <w:tabs>
              <w:tab w:val="left" w:pos="2056"/>
              <w:tab w:val="left" w:leader="dot" w:pos="9475"/>
            </w:tabs>
            <w:spacing w:before="217"/>
            <w:ind w:left="2055" w:hanging="745"/>
            <w:rPr>
              <w:rFonts w:ascii="Calibri" w:eastAsia="Calibri"/>
            </w:rPr>
          </w:pPr>
          <w:hyperlink w:anchor="_bookmark704" w:history="1">
            <w:r>
              <w:t>什么是关联？解释自动关联和手动关联的区别</w:t>
            </w:r>
            <w:r>
              <w:rPr>
                <w:rFonts w:ascii="Times New Roman" w:eastAsia="Times New Roman"/>
              </w:rPr>
              <w:tab/>
            </w:r>
            <w:r>
              <w:rPr>
                <w:rFonts w:ascii="Calibri" w:eastAsia="Calibri"/>
              </w:rPr>
              <w:t>292</w:t>
            </w:r>
          </w:hyperlink>
        </w:p>
        <w:p w14:paraId="7EA00D38" w14:textId="77777777" w:rsidR="00382F71" w:rsidRDefault="00000000">
          <w:pPr>
            <w:pStyle w:val="TOC3"/>
            <w:numPr>
              <w:ilvl w:val="2"/>
              <w:numId w:val="1"/>
            </w:numPr>
            <w:tabs>
              <w:tab w:val="left" w:pos="2132"/>
              <w:tab w:val="left" w:leader="dot" w:pos="9473"/>
            </w:tabs>
            <w:spacing w:before="219"/>
            <w:ind w:left="2132" w:hanging="821"/>
            <w:rPr>
              <w:rFonts w:ascii="微软雅黑" w:eastAsia="微软雅黑"/>
            </w:rPr>
          </w:pPr>
          <w:hyperlink w:anchor="_bookmark705" w:history="1">
            <w:r>
              <w:rPr>
                <w:rFonts w:ascii="微软雅黑" w:eastAsia="微软雅黑" w:hint="eastAsia"/>
              </w:rPr>
              <w:t>什么是关联？解释自动关联和手动关联的区别，你在哪里设置自动关联的选项</w:t>
            </w:r>
            <w:r>
              <w:rPr>
                <w:rFonts w:ascii="Times New Roman" w:eastAsia="Times New Roman"/>
              </w:rPr>
              <w:tab/>
            </w:r>
            <w:r>
              <w:rPr>
                <w:rFonts w:ascii="Calibri" w:eastAsia="Calibri"/>
              </w:rPr>
              <w:t>292</w:t>
            </w:r>
          </w:hyperlink>
        </w:p>
        <w:p w14:paraId="5D280F9C" w14:textId="77777777" w:rsidR="00382F71" w:rsidRDefault="00000000">
          <w:pPr>
            <w:pStyle w:val="TOC3"/>
            <w:numPr>
              <w:ilvl w:val="2"/>
              <w:numId w:val="1"/>
            </w:numPr>
            <w:tabs>
              <w:tab w:val="left" w:pos="2056"/>
              <w:tab w:val="left" w:leader="dot" w:pos="9473"/>
            </w:tabs>
            <w:spacing w:before="217"/>
            <w:ind w:left="2055" w:hanging="745"/>
            <w:rPr>
              <w:rFonts w:ascii="Calibri" w:eastAsia="Calibri"/>
            </w:rPr>
          </w:pPr>
          <w:hyperlink w:anchor="_bookmark706" w:history="1">
            <w:r>
              <w:rPr>
                <w:w w:val="95"/>
              </w:rPr>
              <w:t>什么函数可以捕捉到</w:t>
            </w:r>
            <w:r>
              <w:rPr>
                <w:spacing w:val="15"/>
                <w:w w:val="95"/>
              </w:rPr>
              <w:t xml:space="preserve"> </w:t>
            </w:r>
            <w:r>
              <w:rPr>
                <w:rFonts w:ascii="Calibri" w:eastAsia="Calibri"/>
                <w:w w:val="95"/>
              </w:rPr>
              <w:t>web</w:t>
            </w:r>
            <w:r>
              <w:rPr>
                <w:rFonts w:ascii="Calibri" w:eastAsia="Calibri"/>
                <w:spacing w:val="61"/>
              </w:rPr>
              <w:t xml:space="preserve"> </w:t>
            </w:r>
            <w:r>
              <w:rPr>
                <w:rFonts w:ascii="Calibri" w:eastAsia="Calibri"/>
                <w:w w:val="95"/>
              </w:rPr>
              <w:t>Vuser</w:t>
            </w:r>
            <w:r>
              <w:rPr>
                <w:rFonts w:ascii="Calibri" w:eastAsia="Calibri"/>
                <w:spacing w:val="70"/>
              </w:rPr>
              <w:t xml:space="preserve"> </w:t>
            </w:r>
            <w:r>
              <w:rPr>
                <w:w w:val="95"/>
              </w:rPr>
              <w:t>脚本的动态值？</w:t>
            </w:r>
            <w:r>
              <w:rPr>
                <w:rFonts w:ascii="Times New Roman" w:eastAsia="Times New Roman"/>
                <w:w w:val="95"/>
              </w:rPr>
              <w:tab/>
            </w:r>
            <w:r>
              <w:rPr>
                <w:rFonts w:ascii="Calibri" w:eastAsia="Calibri"/>
              </w:rPr>
              <w:t>292</w:t>
            </w:r>
          </w:hyperlink>
        </w:p>
        <w:p w14:paraId="64EBADA9" w14:textId="77777777" w:rsidR="00382F71" w:rsidRDefault="00000000">
          <w:pPr>
            <w:pStyle w:val="TOC3"/>
            <w:numPr>
              <w:ilvl w:val="2"/>
              <w:numId w:val="1"/>
            </w:numPr>
            <w:tabs>
              <w:tab w:val="left" w:pos="2132"/>
              <w:tab w:val="left" w:leader="dot" w:pos="9473"/>
            </w:tabs>
            <w:spacing w:before="218" w:line="374" w:lineRule="auto"/>
            <w:ind w:left="1311" w:right="343" w:firstLine="0"/>
            <w:rPr>
              <w:rFonts w:ascii="微软雅黑" w:eastAsia="微软雅黑"/>
            </w:rPr>
          </w:pPr>
          <w:hyperlink w:anchor="_bookmark707" w:history="1">
            <w:r>
              <w:rPr>
                <w:w w:val="95"/>
              </w:rPr>
              <w:t>什么时候你在虚拟用户产生器中禁用日志，什么时候选择标准日志和扩展日志？</w:t>
            </w:r>
            <w:r>
              <w:rPr>
                <w:rFonts w:ascii="Calibri" w:eastAsia="Calibri"/>
                <w:w w:val="95"/>
              </w:rPr>
              <w:t>292</w:t>
            </w:r>
          </w:hyperlink>
          <w:r>
            <w:rPr>
              <w:rFonts w:ascii="Calibri" w:eastAsia="Calibri"/>
              <w:spacing w:val="1"/>
              <w:w w:val="95"/>
            </w:rPr>
            <w:t xml:space="preserve"> </w:t>
          </w:r>
          <w:hyperlink w:anchor="_bookmark708" w:history="1">
            <w:r>
              <w:rPr>
                <w:rFonts w:ascii="Calibri" w:eastAsia="Calibri"/>
                <w:w w:val="95"/>
              </w:rPr>
              <w:t>11.1.34</w:t>
            </w:r>
            <w:r>
              <w:rPr>
                <w:rFonts w:ascii="Calibri" w:eastAsia="Calibri"/>
                <w:spacing w:val="127"/>
              </w:rPr>
              <w:t xml:space="preserve"> </w:t>
            </w:r>
            <w:r>
              <w:rPr>
                <w:w w:val="95"/>
              </w:rPr>
              <w:t>你如何调试</w:t>
            </w:r>
            <w:r>
              <w:rPr>
                <w:spacing w:val="-5"/>
                <w:w w:val="95"/>
              </w:rPr>
              <w:t xml:space="preserve"> </w:t>
            </w:r>
            <w:r>
              <w:rPr>
                <w:rFonts w:ascii="Calibri" w:eastAsia="Calibri"/>
                <w:w w:val="95"/>
              </w:rPr>
              <w:t>LoadRunner</w:t>
            </w:r>
            <w:r>
              <w:rPr>
                <w:rFonts w:ascii="Calibri" w:eastAsia="Calibri"/>
                <w:spacing w:val="50"/>
              </w:rPr>
              <w:t xml:space="preserve"> </w:t>
            </w:r>
            <w:r>
              <w:rPr>
                <w:w w:val="95"/>
              </w:rPr>
              <w:t>的脚本？</w:t>
            </w:r>
            <w:r>
              <w:rPr>
                <w:rFonts w:ascii="Times New Roman" w:eastAsia="Times New Roman"/>
                <w:w w:val="95"/>
              </w:rPr>
              <w:tab/>
            </w:r>
            <w:r>
              <w:rPr>
                <w:rFonts w:ascii="Calibri" w:eastAsia="Calibri"/>
              </w:rPr>
              <w:t>293</w:t>
            </w:r>
          </w:hyperlink>
        </w:p>
        <w:p w14:paraId="40720C01" w14:textId="77777777" w:rsidR="00382F71" w:rsidRDefault="00000000">
          <w:pPr>
            <w:pStyle w:val="TOC3"/>
            <w:numPr>
              <w:ilvl w:val="2"/>
              <w:numId w:val="18"/>
            </w:numPr>
            <w:tabs>
              <w:tab w:val="left" w:pos="2056"/>
              <w:tab w:val="left" w:leader="dot" w:pos="9475"/>
            </w:tabs>
            <w:spacing w:before="50"/>
            <w:ind w:hanging="745"/>
            <w:rPr>
              <w:rFonts w:ascii="Calibri" w:eastAsia="Calibri"/>
            </w:rPr>
          </w:pPr>
          <w:hyperlink w:anchor="_bookmark709" w:history="1">
            <w:r>
              <w:rPr>
                <w:w w:val="95"/>
              </w:rPr>
              <w:t>你怎么写</w:t>
            </w:r>
            <w:r>
              <w:rPr>
                <w:spacing w:val="95"/>
                <w:w w:val="95"/>
              </w:rPr>
              <w:t xml:space="preserve"> </w:t>
            </w:r>
            <w:r>
              <w:rPr>
                <w:rFonts w:ascii="Calibri" w:eastAsia="Calibri"/>
                <w:w w:val="95"/>
              </w:rPr>
              <w:t>LR</w:t>
            </w:r>
            <w:r>
              <w:rPr>
                <w:rFonts w:ascii="Calibri" w:eastAsia="Calibri"/>
                <w:spacing w:val="46"/>
              </w:rPr>
              <w:t xml:space="preserve">  </w:t>
            </w:r>
            <w:r>
              <w:rPr>
                <w:w w:val="95"/>
              </w:rPr>
              <w:t>中用户自定义的函数？写几个你以前项目中的函数？</w:t>
            </w:r>
            <w:r>
              <w:rPr>
                <w:rFonts w:ascii="Times New Roman" w:eastAsia="Times New Roman"/>
                <w:w w:val="95"/>
              </w:rPr>
              <w:tab/>
            </w:r>
            <w:r>
              <w:rPr>
                <w:rFonts w:ascii="Calibri" w:eastAsia="Calibri"/>
              </w:rPr>
              <w:t>293</w:t>
            </w:r>
          </w:hyperlink>
        </w:p>
        <w:p w14:paraId="72435382"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10" w:history="1">
            <w:r>
              <w:rPr>
                <w:w w:val="95"/>
              </w:rPr>
              <w:t>在</w:t>
            </w:r>
            <w:r>
              <w:rPr>
                <w:spacing w:val="9"/>
                <w:w w:val="95"/>
              </w:rPr>
              <w:t xml:space="preserve"> </w:t>
            </w:r>
            <w:r>
              <w:rPr>
                <w:rFonts w:ascii="Calibri" w:eastAsia="Calibri"/>
                <w:w w:val="95"/>
              </w:rPr>
              <w:t>run-time</w:t>
            </w:r>
            <w:r>
              <w:rPr>
                <w:rFonts w:ascii="Calibri" w:eastAsia="Calibri"/>
                <w:spacing w:val="57"/>
              </w:rPr>
              <w:t xml:space="preserve"> </w:t>
            </w:r>
            <w:r>
              <w:rPr>
                <w:rFonts w:ascii="Calibri" w:eastAsia="Calibri"/>
                <w:w w:val="95"/>
              </w:rPr>
              <w:t>setting</w:t>
            </w:r>
            <w:r>
              <w:rPr>
                <w:rFonts w:ascii="Calibri" w:eastAsia="Calibri"/>
                <w:spacing w:val="62"/>
              </w:rPr>
              <w:t xml:space="preserve"> </w:t>
            </w:r>
            <w:r>
              <w:rPr>
                <w:w w:val="95"/>
              </w:rPr>
              <w:t>里你可以设置哪些改变？</w:t>
            </w:r>
            <w:r>
              <w:rPr>
                <w:rFonts w:ascii="Times New Roman" w:eastAsia="Times New Roman"/>
                <w:w w:val="95"/>
              </w:rPr>
              <w:tab/>
            </w:r>
            <w:r>
              <w:rPr>
                <w:rFonts w:ascii="Calibri" w:eastAsia="Calibri"/>
              </w:rPr>
              <w:t>293</w:t>
            </w:r>
          </w:hyperlink>
        </w:p>
        <w:p w14:paraId="1BE79791" w14:textId="77777777" w:rsidR="00382F71" w:rsidRDefault="00000000">
          <w:pPr>
            <w:pStyle w:val="TOC3"/>
            <w:numPr>
              <w:ilvl w:val="2"/>
              <w:numId w:val="18"/>
            </w:numPr>
            <w:tabs>
              <w:tab w:val="left" w:pos="2132"/>
              <w:tab w:val="left" w:leader="dot" w:pos="9475"/>
            </w:tabs>
            <w:spacing w:before="218" w:after="240"/>
            <w:ind w:left="2132" w:hanging="821"/>
            <w:rPr>
              <w:rFonts w:ascii="微软雅黑" w:eastAsia="微软雅黑"/>
            </w:rPr>
          </w:pPr>
          <w:hyperlink w:anchor="_bookmark711" w:history="1">
            <w:r>
              <w:rPr>
                <w:w w:val="95"/>
              </w:rPr>
              <w:t>你在哪里设置</w:t>
            </w:r>
            <w:r>
              <w:rPr>
                <w:spacing w:val="-17"/>
                <w:w w:val="95"/>
              </w:rPr>
              <w:t xml:space="preserve"> </w:t>
            </w:r>
            <w:r>
              <w:rPr>
                <w:rFonts w:ascii="Calibri" w:eastAsia="Calibri"/>
                <w:w w:val="95"/>
              </w:rPr>
              <w:t>Vuser</w:t>
            </w:r>
            <w:r>
              <w:rPr>
                <w:rFonts w:ascii="Calibri" w:eastAsia="Calibri"/>
                <w:spacing w:val="37"/>
                <w:w w:val="95"/>
              </w:rPr>
              <w:t xml:space="preserve"> </w:t>
            </w:r>
            <w:r>
              <w:rPr>
                <w:w w:val="95"/>
              </w:rPr>
              <w:t>测试时迭代？</w:t>
            </w:r>
            <w:r>
              <w:rPr>
                <w:rFonts w:ascii="Times New Roman" w:eastAsia="Times New Roman"/>
                <w:w w:val="95"/>
              </w:rPr>
              <w:tab/>
            </w:r>
            <w:r>
              <w:rPr>
                <w:rFonts w:ascii="Calibri" w:eastAsia="Calibri"/>
              </w:rPr>
              <w:t>293</w:t>
            </w:r>
          </w:hyperlink>
        </w:p>
        <w:p w14:paraId="1EAE5A8A" w14:textId="77777777" w:rsidR="00382F71" w:rsidRDefault="00000000">
          <w:pPr>
            <w:pStyle w:val="TOC3"/>
            <w:numPr>
              <w:ilvl w:val="2"/>
              <w:numId w:val="18"/>
            </w:numPr>
            <w:tabs>
              <w:tab w:val="left" w:pos="2132"/>
              <w:tab w:val="left" w:leader="dot" w:pos="9473"/>
            </w:tabs>
            <w:spacing w:before="68"/>
            <w:ind w:left="2132" w:hanging="821"/>
            <w:rPr>
              <w:rFonts w:ascii="微软雅黑" w:eastAsia="微软雅黑"/>
            </w:rPr>
          </w:pPr>
          <w:hyperlink w:anchor="_bookmark712" w:history="1">
            <w:r>
              <w:t>你如何在负载下执行功能测试？</w:t>
            </w:r>
            <w:r>
              <w:rPr>
                <w:rFonts w:ascii="Times New Roman" w:eastAsia="Times New Roman"/>
              </w:rPr>
              <w:tab/>
            </w:r>
            <w:r>
              <w:rPr>
                <w:rFonts w:ascii="Calibri" w:eastAsia="Calibri"/>
              </w:rPr>
              <w:t>294</w:t>
            </w:r>
          </w:hyperlink>
        </w:p>
        <w:p w14:paraId="21D410D7" w14:textId="77777777" w:rsidR="00382F71" w:rsidRDefault="00000000">
          <w:pPr>
            <w:pStyle w:val="TOC3"/>
            <w:numPr>
              <w:ilvl w:val="2"/>
              <w:numId w:val="18"/>
            </w:numPr>
            <w:tabs>
              <w:tab w:val="left" w:pos="2056"/>
              <w:tab w:val="left" w:leader="dot" w:pos="9475"/>
            </w:tabs>
            <w:spacing w:before="218"/>
            <w:ind w:hanging="745"/>
            <w:rPr>
              <w:rFonts w:ascii="Calibri" w:eastAsia="Calibri"/>
            </w:rPr>
          </w:pPr>
          <w:hyperlink w:anchor="_bookmark713" w:history="1">
            <w:r>
              <w:rPr>
                <w:w w:val="95"/>
              </w:rPr>
              <w:t>什么是</w:t>
            </w:r>
            <w:r>
              <w:rPr>
                <w:spacing w:val="18"/>
                <w:w w:val="95"/>
              </w:rPr>
              <w:t xml:space="preserve"> </w:t>
            </w:r>
            <w:r>
              <w:rPr>
                <w:rFonts w:ascii="Calibri" w:eastAsia="Calibri"/>
                <w:w w:val="95"/>
              </w:rPr>
              <w:t>Ramp</w:t>
            </w:r>
            <w:r>
              <w:rPr>
                <w:rFonts w:ascii="Calibri" w:eastAsia="Calibri"/>
                <w:spacing w:val="65"/>
              </w:rPr>
              <w:t xml:space="preserve"> </w:t>
            </w:r>
            <w:r>
              <w:rPr>
                <w:rFonts w:ascii="Calibri" w:eastAsia="Calibri"/>
                <w:w w:val="95"/>
              </w:rPr>
              <w:t>up</w:t>
            </w:r>
            <w:r>
              <w:rPr>
                <w:w w:val="95"/>
              </w:rPr>
              <w:t>？你如何设置？</w:t>
            </w:r>
            <w:r>
              <w:rPr>
                <w:rFonts w:ascii="Times New Roman" w:eastAsia="Times New Roman"/>
                <w:w w:val="95"/>
              </w:rPr>
              <w:tab/>
            </w:r>
            <w:r>
              <w:rPr>
                <w:rFonts w:ascii="Calibri" w:eastAsia="Calibri"/>
              </w:rPr>
              <w:t>294</w:t>
            </w:r>
          </w:hyperlink>
        </w:p>
        <w:p w14:paraId="5F96BE21" w14:textId="77777777" w:rsidR="00382F71" w:rsidRDefault="00000000">
          <w:pPr>
            <w:pStyle w:val="TOC3"/>
            <w:numPr>
              <w:ilvl w:val="2"/>
              <w:numId w:val="18"/>
            </w:numPr>
            <w:tabs>
              <w:tab w:val="left" w:pos="1998"/>
              <w:tab w:val="left" w:leader="dot" w:pos="9475"/>
            </w:tabs>
            <w:ind w:left="1997" w:hanging="687"/>
            <w:rPr>
              <w:rFonts w:ascii="Calibri" w:eastAsia="Calibri"/>
            </w:rPr>
          </w:pPr>
          <w:hyperlink w:anchor="_bookmark714" w:history="1">
            <w:r>
              <w:rPr>
                <w:rFonts w:ascii="Calibri" w:eastAsia="Calibri"/>
              </w:rPr>
              <w:t xml:space="preserve">Vuser </w:t>
            </w:r>
            <w:r>
              <w:t>作为线程运行的优势是什么？</w:t>
            </w:r>
            <w:r>
              <w:rPr>
                <w:rFonts w:ascii="Times New Roman" w:eastAsia="Times New Roman"/>
              </w:rPr>
              <w:tab/>
            </w:r>
            <w:r>
              <w:rPr>
                <w:rFonts w:ascii="Calibri" w:eastAsia="Calibri"/>
              </w:rPr>
              <w:t>294</w:t>
            </w:r>
          </w:hyperlink>
        </w:p>
        <w:p w14:paraId="3508D068" w14:textId="77777777" w:rsidR="00382F71" w:rsidRDefault="00000000">
          <w:pPr>
            <w:pStyle w:val="TOC3"/>
            <w:numPr>
              <w:ilvl w:val="2"/>
              <w:numId w:val="18"/>
            </w:numPr>
            <w:tabs>
              <w:tab w:val="left" w:pos="2056"/>
              <w:tab w:val="left" w:leader="dot" w:pos="9475"/>
            </w:tabs>
            <w:spacing w:before="198"/>
            <w:ind w:hanging="745"/>
            <w:rPr>
              <w:rFonts w:ascii="Calibri" w:eastAsia="Calibri"/>
            </w:rPr>
          </w:pPr>
          <w:hyperlink w:anchor="_bookmark715" w:history="1">
            <w:r>
              <w:t>如果你想停止执行出错的脚本，怎么做？</w:t>
            </w:r>
            <w:r>
              <w:rPr>
                <w:rFonts w:ascii="Times New Roman" w:eastAsia="Times New Roman"/>
              </w:rPr>
              <w:tab/>
            </w:r>
            <w:r>
              <w:rPr>
                <w:rFonts w:ascii="Calibri" w:eastAsia="Calibri"/>
              </w:rPr>
              <w:t>294</w:t>
            </w:r>
          </w:hyperlink>
        </w:p>
        <w:p w14:paraId="2E2FE625"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16" w:history="1">
            <w:r>
              <w:t>响应时间和吞吐量间的关系是什么？</w:t>
            </w:r>
            <w:r>
              <w:rPr>
                <w:rFonts w:ascii="Times New Roman" w:eastAsia="Times New Roman"/>
              </w:rPr>
              <w:tab/>
            </w:r>
            <w:r>
              <w:rPr>
                <w:rFonts w:ascii="Calibri" w:eastAsia="Calibri"/>
              </w:rPr>
              <w:t>294</w:t>
            </w:r>
          </w:hyperlink>
        </w:p>
        <w:p w14:paraId="7E9CF467"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17" w:history="1">
            <w:r>
              <w:t>你如何识别性能瓶颈？</w:t>
            </w:r>
            <w:r>
              <w:rPr>
                <w:rFonts w:ascii="Times New Roman" w:eastAsia="Times New Roman"/>
              </w:rPr>
              <w:tab/>
            </w:r>
            <w:r>
              <w:rPr>
                <w:rFonts w:ascii="Calibri" w:eastAsia="Calibri"/>
              </w:rPr>
              <w:t>295</w:t>
            </w:r>
          </w:hyperlink>
        </w:p>
        <w:p w14:paraId="665900E3"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18" w:history="1">
            <w:r>
              <w:rPr>
                <w:w w:val="95"/>
              </w:rPr>
              <w:t>如果</w:t>
            </w:r>
            <w:r>
              <w:rPr>
                <w:spacing w:val="112"/>
              </w:rPr>
              <w:t xml:space="preserve"> </w:t>
            </w:r>
            <w:r>
              <w:rPr>
                <w:rFonts w:ascii="Calibri" w:eastAsia="Calibri"/>
                <w:w w:val="95"/>
              </w:rPr>
              <w:t>web</w:t>
            </w:r>
            <w:r>
              <w:rPr>
                <w:rFonts w:ascii="Calibri" w:eastAsia="Calibri"/>
                <w:spacing w:val="58"/>
              </w:rPr>
              <w:t xml:space="preserve">  </w:t>
            </w:r>
            <w:r>
              <w:rPr>
                <w:w w:val="95"/>
              </w:rPr>
              <w:t>服务器、数据库服务器、网络</w:t>
            </w:r>
            <w:proofErr w:type="gramStart"/>
            <w:r>
              <w:rPr>
                <w:w w:val="95"/>
              </w:rPr>
              <w:t>都一切</w:t>
            </w:r>
            <w:proofErr w:type="gramEnd"/>
            <w:r>
              <w:rPr>
                <w:w w:val="95"/>
              </w:rPr>
              <w:t>正常，那么哪里可能有问题？</w:t>
            </w:r>
            <w:r>
              <w:rPr>
                <w:rFonts w:ascii="Times New Roman" w:eastAsia="Times New Roman"/>
                <w:w w:val="95"/>
              </w:rPr>
              <w:tab/>
            </w:r>
            <w:r>
              <w:rPr>
                <w:rFonts w:ascii="Calibri" w:eastAsia="Calibri"/>
              </w:rPr>
              <w:t>295</w:t>
            </w:r>
          </w:hyperlink>
        </w:p>
        <w:p w14:paraId="7F83ECD6"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19" w:history="1">
            <w:r>
              <w:rPr>
                <w:w w:val="95"/>
              </w:rPr>
              <w:t>你如何找出</w:t>
            </w:r>
            <w:r>
              <w:rPr>
                <w:spacing w:val="28"/>
                <w:w w:val="95"/>
              </w:rPr>
              <w:t xml:space="preserve"> </w:t>
            </w:r>
            <w:r>
              <w:rPr>
                <w:rFonts w:ascii="Calibri" w:eastAsia="Calibri"/>
                <w:w w:val="95"/>
              </w:rPr>
              <w:t>web</w:t>
            </w:r>
            <w:r>
              <w:rPr>
                <w:rFonts w:ascii="Calibri" w:eastAsia="Calibri"/>
                <w:spacing w:val="82"/>
              </w:rPr>
              <w:t xml:space="preserve"> </w:t>
            </w:r>
            <w:r>
              <w:rPr>
                <w:w w:val="95"/>
              </w:rPr>
              <w:t>服务器相关的问题？</w:t>
            </w:r>
            <w:r>
              <w:rPr>
                <w:rFonts w:ascii="Times New Roman" w:eastAsia="Times New Roman"/>
                <w:w w:val="95"/>
              </w:rPr>
              <w:tab/>
            </w:r>
            <w:r>
              <w:rPr>
                <w:rFonts w:ascii="Calibri" w:eastAsia="Calibri"/>
              </w:rPr>
              <w:t>295</w:t>
            </w:r>
          </w:hyperlink>
        </w:p>
        <w:p w14:paraId="0321CEEC"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20" w:history="1">
            <w:r>
              <w:t>你是怎么找到数据库中的相关问题？</w:t>
            </w:r>
            <w:r>
              <w:rPr>
                <w:rFonts w:ascii="Times New Roman" w:eastAsia="Times New Roman"/>
              </w:rPr>
              <w:tab/>
            </w:r>
            <w:r>
              <w:rPr>
                <w:rFonts w:ascii="Calibri" w:eastAsia="Calibri"/>
              </w:rPr>
              <w:t>295</w:t>
            </w:r>
          </w:hyperlink>
        </w:p>
        <w:p w14:paraId="430BECE8"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21" w:history="1">
            <w:r>
              <w:t>覆盖图和关联图之间的区别是什么？</w:t>
            </w:r>
            <w:r>
              <w:rPr>
                <w:rFonts w:ascii="Times New Roman" w:eastAsia="Times New Roman"/>
              </w:rPr>
              <w:tab/>
            </w:r>
            <w:r>
              <w:rPr>
                <w:rFonts w:ascii="Calibri" w:eastAsia="Calibri"/>
              </w:rPr>
              <w:t>295</w:t>
            </w:r>
          </w:hyperlink>
        </w:p>
        <w:p w14:paraId="3B8C4A77"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22" w:history="1">
            <w:r>
              <w:t>你是怎么计划负载的？标准是什么？</w:t>
            </w:r>
            <w:r>
              <w:rPr>
                <w:rFonts w:ascii="Times New Roman" w:eastAsia="Times New Roman"/>
              </w:rPr>
              <w:tab/>
            </w:r>
            <w:r>
              <w:rPr>
                <w:rFonts w:ascii="Calibri" w:eastAsia="Calibri"/>
              </w:rPr>
              <w:t>295</w:t>
            </w:r>
          </w:hyperlink>
        </w:p>
        <w:p w14:paraId="10117AF8" w14:textId="77777777" w:rsidR="00382F71" w:rsidRDefault="00000000">
          <w:pPr>
            <w:pStyle w:val="TOC3"/>
            <w:numPr>
              <w:ilvl w:val="2"/>
              <w:numId w:val="18"/>
            </w:numPr>
            <w:tabs>
              <w:tab w:val="left" w:pos="1998"/>
              <w:tab w:val="left" w:leader="dot" w:pos="9473"/>
            </w:tabs>
            <w:ind w:left="1997" w:hanging="687"/>
            <w:rPr>
              <w:rFonts w:ascii="Calibri" w:eastAsia="Calibri"/>
            </w:rPr>
          </w:pPr>
          <w:hyperlink w:anchor="_bookmark723" w:history="1">
            <w:r>
              <w:rPr>
                <w:rFonts w:ascii="Calibri" w:eastAsia="Calibri"/>
              </w:rPr>
              <w:t>vuser_init</w:t>
            </w:r>
            <w:r>
              <w:rPr>
                <w:rFonts w:ascii="Calibri" w:eastAsia="Calibri"/>
                <w:spacing w:val="1"/>
              </w:rPr>
              <w:t xml:space="preserve"> </w:t>
            </w:r>
            <w:r>
              <w:t>动作包含什么？</w:t>
            </w:r>
            <w:r>
              <w:rPr>
                <w:rFonts w:ascii="Times New Roman" w:eastAsia="Times New Roman"/>
              </w:rPr>
              <w:tab/>
            </w:r>
            <w:r>
              <w:rPr>
                <w:rFonts w:ascii="Calibri" w:eastAsia="Calibri"/>
              </w:rPr>
              <w:t>296</w:t>
            </w:r>
          </w:hyperlink>
        </w:p>
        <w:p w14:paraId="09A7375E" w14:textId="77777777" w:rsidR="00382F71" w:rsidRDefault="00000000">
          <w:pPr>
            <w:pStyle w:val="TOC3"/>
            <w:numPr>
              <w:ilvl w:val="2"/>
              <w:numId w:val="18"/>
            </w:numPr>
            <w:tabs>
              <w:tab w:val="left" w:pos="1998"/>
              <w:tab w:val="left" w:leader="dot" w:pos="9473"/>
            </w:tabs>
            <w:ind w:left="1997" w:hanging="687"/>
            <w:rPr>
              <w:rFonts w:ascii="Calibri" w:eastAsia="Calibri"/>
            </w:rPr>
          </w:pPr>
          <w:hyperlink w:anchor="_bookmark724" w:history="1">
            <w:r>
              <w:rPr>
                <w:rFonts w:ascii="Calibri" w:eastAsia="Calibri"/>
              </w:rPr>
              <w:t>vuser_end</w:t>
            </w:r>
            <w:r>
              <w:rPr>
                <w:rFonts w:ascii="Calibri" w:eastAsia="Calibri"/>
                <w:spacing w:val="2"/>
              </w:rPr>
              <w:t xml:space="preserve"> </w:t>
            </w:r>
            <w:r>
              <w:t>动作包含什么？</w:t>
            </w:r>
            <w:r>
              <w:rPr>
                <w:rFonts w:ascii="Times New Roman" w:eastAsia="Times New Roman"/>
              </w:rPr>
              <w:tab/>
            </w:r>
            <w:r>
              <w:rPr>
                <w:rFonts w:ascii="Calibri" w:eastAsia="Calibri"/>
              </w:rPr>
              <w:t>296</w:t>
            </w:r>
          </w:hyperlink>
        </w:p>
        <w:p w14:paraId="6F03B842"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25" w:history="1">
            <w:r>
              <w:rPr>
                <w:w w:val="95"/>
              </w:rPr>
              <w:t>什么是</w:t>
            </w:r>
            <w:r>
              <w:rPr>
                <w:spacing w:val="40"/>
                <w:w w:val="95"/>
              </w:rPr>
              <w:t xml:space="preserve"> </w:t>
            </w:r>
            <w:r>
              <w:rPr>
                <w:rFonts w:ascii="Calibri" w:eastAsia="Calibri"/>
                <w:w w:val="95"/>
              </w:rPr>
              <w:t>Think</w:t>
            </w:r>
            <w:r>
              <w:rPr>
                <w:rFonts w:ascii="Calibri" w:eastAsia="Calibri"/>
                <w:spacing w:val="86"/>
              </w:rPr>
              <w:t xml:space="preserve"> </w:t>
            </w:r>
            <w:r>
              <w:rPr>
                <w:rFonts w:ascii="Calibri" w:eastAsia="Calibri"/>
                <w:w w:val="95"/>
              </w:rPr>
              <w:t>Time</w:t>
            </w:r>
            <w:r>
              <w:rPr>
                <w:w w:val="95"/>
              </w:rPr>
              <w:t>？你如何改变这个阈值？</w:t>
            </w:r>
            <w:r>
              <w:rPr>
                <w:rFonts w:ascii="Times New Roman" w:eastAsia="Times New Roman"/>
                <w:w w:val="95"/>
              </w:rPr>
              <w:tab/>
            </w:r>
            <w:r>
              <w:rPr>
                <w:rFonts w:ascii="Calibri" w:eastAsia="Calibri"/>
              </w:rPr>
              <w:t>296</w:t>
            </w:r>
          </w:hyperlink>
        </w:p>
        <w:p w14:paraId="7CC0B522" w14:textId="77777777" w:rsidR="00382F71" w:rsidRDefault="00000000">
          <w:pPr>
            <w:pStyle w:val="TOC3"/>
            <w:numPr>
              <w:ilvl w:val="2"/>
              <w:numId w:val="18"/>
            </w:numPr>
            <w:tabs>
              <w:tab w:val="left" w:pos="2056"/>
              <w:tab w:val="left" w:leader="dot" w:pos="9475"/>
            </w:tabs>
            <w:ind w:hanging="745"/>
            <w:rPr>
              <w:rFonts w:ascii="Calibri" w:eastAsia="Calibri"/>
            </w:rPr>
          </w:pPr>
          <w:hyperlink w:anchor="_bookmark726" w:history="1">
            <w:r>
              <w:rPr>
                <w:w w:val="95"/>
              </w:rPr>
              <w:t>简述使用</w:t>
            </w:r>
            <w:r>
              <w:rPr>
                <w:spacing w:val="8"/>
                <w:w w:val="95"/>
              </w:rPr>
              <w:t xml:space="preserve"> </w:t>
            </w:r>
            <w:r>
              <w:rPr>
                <w:rFonts w:ascii="Calibri" w:eastAsia="Calibri"/>
                <w:w w:val="95"/>
              </w:rPr>
              <w:t>Loadrunner</w:t>
            </w:r>
            <w:r>
              <w:rPr>
                <w:rFonts w:ascii="Calibri" w:eastAsia="Calibri"/>
                <w:spacing w:val="59"/>
              </w:rPr>
              <w:t xml:space="preserve"> </w:t>
            </w:r>
            <w:r>
              <w:rPr>
                <w:w w:val="95"/>
              </w:rPr>
              <w:t>的步骤</w:t>
            </w:r>
            <w:r>
              <w:rPr>
                <w:rFonts w:ascii="Times New Roman" w:eastAsia="Times New Roman"/>
                <w:w w:val="95"/>
              </w:rPr>
              <w:tab/>
            </w:r>
            <w:r>
              <w:rPr>
                <w:rFonts w:ascii="Calibri" w:eastAsia="Calibri"/>
              </w:rPr>
              <w:t>296</w:t>
            </w:r>
          </w:hyperlink>
        </w:p>
        <w:p w14:paraId="07F1CE9E" w14:textId="77777777" w:rsidR="00382F71" w:rsidRDefault="00000000">
          <w:pPr>
            <w:pStyle w:val="TOC3"/>
            <w:numPr>
              <w:ilvl w:val="2"/>
              <w:numId w:val="18"/>
            </w:numPr>
            <w:tabs>
              <w:tab w:val="left" w:pos="2056"/>
              <w:tab w:val="left" w:leader="dot" w:pos="9475"/>
            </w:tabs>
            <w:spacing w:line="417" w:lineRule="auto"/>
            <w:ind w:left="1311" w:right="218" w:firstLine="0"/>
            <w:rPr>
              <w:rFonts w:ascii="Calibri" w:eastAsia="Calibri"/>
            </w:rPr>
          </w:pPr>
          <w:hyperlink w:anchor="_bookmark727" w:history="1">
            <w:r>
              <w:rPr>
                <w:w w:val="95"/>
              </w:rPr>
              <w:t>什么是集合点？设置集合点有什么意义？</w:t>
            </w:r>
            <w:r>
              <w:rPr>
                <w:rFonts w:ascii="Calibri" w:eastAsia="Calibri"/>
                <w:w w:val="95"/>
              </w:rPr>
              <w:t>Loadrunner</w:t>
            </w:r>
            <w:r>
              <w:rPr>
                <w:rFonts w:ascii="Calibri" w:eastAsia="Calibri"/>
                <w:spacing w:val="18"/>
                <w:w w:val="95"/>
              </w:rPr>
              <w:t xml:space="preserve"> </w:t>
            </w:r>
            <w:r>
              <w:rPr>
                <w:w w:val="95"/>
              </w:rPr>
              <w:t>中设置集合点的函数是哪个？</w:t>
            </w:r>
            <w:r>
              <w:rPr>
                <w:rFonts w:ascii="Calibri" w:eastAsia="Calibri"/>
                <w:w w:val="95"/>
              </w:rPr>
              <w:t>296</w:t>
            </w:r>
          </w:hyperlink>
          <w:r>
            <w:rPr>
              <w:rFonts w:ascii="Calibri" w:eastAsia="Calibri"/>
              <w:spacing w:val="1"/>
              <w:w w:val="95"/>
            </w:rPr>
            <w:t xml:space="preserve"> </w:t>
          </w:r>
          <w:hyperlink w:anchor="_bookmark728" w:history="1">
            <w:r>
              <w:rPr>
                <w:rFonts w:ascii="Calibri" w:eastAsia="Calibri"/>
              </w:rPr>
              <w:t>11.1.54</w:t>
            </w:r>
            <w:r>
              <w:rPr>
                <w:rFonts w:ascii="Calibri" w:eastAsia="Calibri"/>
                <w:spacing w:val="53"/>
              </w:rPr>
              <w:t xml:space="preserve"> </w:t>
            </w:r>
            <w:r>
              <w:t>你如何在负载测试模式下执行功能测试？</w:t>
            </w:r>
            <w:r>
              <w:rPr>
                <w:rFonts w:ascii="Times New Roman" w:eastAsia="Times New Roman"/>
              </w:rPr>
              <w:tab/>
            </w:r>
            <w:r>
              <w:rPr>
                <w:rFonts w:ascii="Calibri" w:eastAsia="Calibri"/>
              </w:rPr>
              <w:t>296</w:t>
            </w:r>
          </w:hyperlink>
        </w:p>
        <w:p w14:paraId="62904136" w14:textId="77777777" w:rsidR="00382F71" w:rsidRDefault="00000000">
          <w:pPr>
            <w:pStyle w:val="TOC3"/>
            <w:numPr>
              <w:ilvl w:val="2"/>
              <w:numId w:val="19"/>
            </w:numPr>
            <w:tabs>
              <w:tab w:val="left" w:pos="2056"/>
              <w:tab w:val="left" w:leader="dot" w:pos="9475"/>
            </w:tabs>
            <w:spacing w:before="0" w:line="269" w:lineRule="exact"/>
            <w:ind w:hanging="745"/>
            <w:rPr>
              <w:rFonts w:ascii="Calibri" w:eastAsia="Calibri"/>
            </w:rPr>
          </w:pPr>
          <w:hyperlink w:anchor="_bookmark729" w:history="1">
            <w:r>
              <w:t>什么是逐步递增？你如何来设置？</w:t>
            </w:r>
            <w:r>
              <w:rPr>
                <w:rFonts w:ascii="Times New Roman" w:eastAsia="Times New Roman"/>
              </w:rPr>
              <w:tab/>
            </w:r>
            <w:r>
              <w:rPr>
                <w:rFonts w:ascii="Calibri" w:eastAsia="Calibri"/>
              </w:rPr>
              <w:t>296</w:t>
            </w:r>
          </w:hyperlink>
        </w:p>
        <w:p w14:paraId="5322AF33" w14:textId="77777777" w:rsidR="00382F71" w:rsidRDefault="00000000">
          <w:pPr>
            <w:pStyle w:val="TOC3"/>
            <w:numPr>
              <w:ilvl w:val="2"/>
              <w:numId w:val="19"/>
            </w:numPr>
            <w:tabs>
              <w:tab w:val="left" w:pos="2056"/>
              <w:tab w:val="left" w:leader="dot" w:pos="9475"/>
            </w:tabs>
            <w:ind w:hanging="745"/>
            <w:rPr>
              <w:rFonts w:ascii="Calibri" w:eastAsia="Calibri"/>
            </w:rPr>
          </w:pPr>
          <w:hyperlink w:anchor="_bookmark730" w:history="1">
            <w:r>
              <w:t>响应时间和吞吐量之间的关系是什么？</w:t>
            </w:r>
            <w:r>
              <w:rPr>
                <w:rFonts w:ascii="Times New Roman" w:eastAsia="Times New Roman"/>
              </w:rPr>
              <w:tab/>
            </w:r>
            <w:r>
              <w:rPr>
                <w:rFonts w:ascii="Calibri" w:eastAsia="Calibri"/>
              </w:rPr>
              <w:t>297</w:t>
            </w:r>
          </w:hyperlink>
        </w:p>
        <w:p w14:paraId="74A817A8" w14:textId="77777777" w:rsidR="00382F71" w:rsidRDefault="00000000">
          <w:pPr>
            <w:pStyle w:val="TOC3"/>
            <w:numPr>
              <w:ilvl w:val="2"/>
              <w:numId w:val="19"/>
            </w:numPr>
            <w:tabs>
              <w:tab w:val="left" w:pos="2056"/>
              <w:tab w:val="left" w:leader="dot" w:pos="9475"/>
            </w:tabs>
            <w:ind w:hanging="745"/>
            <w:rPr>
              <w:rFonts w:ascii="Calibri" w:eastAsia="Calibri"/>
            </w:rPr>
          </w:pPr>
          <w:hyperlink w:anchor="_bookmark731" w:history="1">
            <w:r>
              <w:rPr>
                <w:w w:val="95"/>
              </w:rPr>
              <w:t>说明一下如何在</w:t>
            </w:r>
            <w:r>
              <w:rPr>
                <w:spacing w:val="36"/>
                <w:w w:val="95"/>
              </w:rPr>
              <w:t xml:space="preserve"> </w:t>
            </w:r>
            <w:r>
              <w:rPr>
                <w:rFonts w:ascii="Calibri" w:eastAsia="Calibri"/>
                <w:w w:val="95"/>
              </w:rPr>
              <w:t>LR</w:t>
            </w:r>
            <w:r>
              <w:rPr>
                <w:rFonts w:ascii="Calibri" w:eastAsia="Calibri"/>
                <w:spacing w:val="88"/>
              </w:rPr>
              <w:t xml:space="preserve"> </w:t>
            </w:r>
            <w:r>
              <w:rPr>
                <w:w w:val="95"/>
              </w:rPr>
              <w:t>中配置系统计数器？</w:t>
            </w:r>
            <w:r>
              <w:rPr>
                <w:rFonts w:ascii="Times New Roman" w:eastAsia="Times New Roman"/>
                <w:w w:val="95"/>
              </w:rPr>
              <w:tab/>
            </w:r>
            <w:r>
              <w:rPr>
                <w:rFonts w:ascii="Calibri" w:eastAsia="Calibri"/>
              </w:rPr>
              <w:t>297</w:t>
            </w:r>
          </w:hyperlink>
        </w:p>
        <w:p w14:paraId="6FA089F4" w14:textId="77777777" w:rsidR="00382F71" w:rsidRDefault="00000000">
          <w:pPr>
            <w:pStyle w:val="TOC3"/>
            <w:numPr>
              <w:ilvl w:val="2"/>
              <w:numId w:val="19"/>
            </w:numPr>
            <w:tabs>
              <w:tab w:val="left" w:pos="2056"/>
              <w:tab w:val="left" w:leader="dot" w:pos="9475"/>
            </w:tabs>
            <w:ind w:hanging="745"/>
            <w:rPr>
              <w:rFonts w:ascii="Calibri" w:eastAsia="Calibri"/>
            </w:rPr>
          </w:pPr>
          <w:hyperlink w:anchor="_bookmark732" w:history="1">
            <w:r>
              <w:rPr>
                <w:w w:val="95"/>
              </w:rPr>
              <w:t>在</w:t>
            </w:r>
            <w:r>
              <w:rPr>
                <w:spacing w:val="15"/>
                <w:w w:val="95"/>
              </w:rPr>
              <w:t xml:space="preserve"> </w:t>
            </w:r>
            <w:r>
              <w:rPr>
                <w:rFonts w:ascii="Calibri" w:eastAsia="Calibri"/>
                <w:w w:val="95"/>
              </w:rPr>
              <w:t>LoadRunner</w:t>
            </w:r>
            <w:r>
              <w:rPr>
                <w:rFonts w:ascii="Calibri" w:eastAsia="Calibri"/>
                <w:spacing w:val="71"/>
              </w:rPr>
              <w:t xml:space="preserve"> </w:t>
            </w:r>
            <w:r>
              <w:rPr>
                <w:w w:val="95"/>
              </w:rPr>
              <w:t>中为什么要设置思考时间和</w:t>
            </w:r>
            <w:r>
              <w:rPr>
                <w:spacing w:val="21"/>
                <w:w w:val="95"/>
              </w:rPr>
              <w:t xml:space="preserve"> </w:t>
            </w:r>
            <w:r>
              <w:rPr>
                <w:rFonts w:ascii="Calibri" w:eastAsia="Calibri"/>
                <w:w w:val="95"/>
              </w:rPr>
              <w:t>pacing</w:t>
            </w:r>
            <w:r>
              <w:rPr>
                <w:rFonts w:ascii="Times New Roman" w:eastAsia="Times New Roman"/>
                <w:w w:val="95"/>
              </w:rPr>
              <w:tab/>
            </w:r>
            <w:r>
              <w:rPr>
                <w:rFonts w:ascii="Calibri" w:eastAsia="Calibri"/>
              </w:rPr>
              <w:t>297</w:t>
            </w:r>
          </w:hyperlink>
        </w:p>
        <w:p w14:paraId="7CD954A4" w14:textId="77777777" w:rsidR="00382F71" w:rsidRDefault="00000000">
          <w:pPr>
            <w:pStyle w:val="TOC3"/>
            <w:numPr>
              <w:ilvl w:val="2"/>
              <w:numId w:val="19"/>
            </w:numPr>
            <w:tabs>
              <w:tab w:val="left" w:pos="2056"/>
              <w:tab w:val="left" w:leader="dot" w:pos="9475"/>
            </w:tabs>
            <w:spacing w:before="198"/>
            <w:ind w:hanging="745"/>
            <w:rPr>
              <w:rFonts w:ascii="Calibri" w:eastAsia="Calibri"/>
            </w:rPr>
          </w:pPr>
          <w:hyperlink w:anchor="_bookmark733" w:history="1">
            <w:r>
              <w:rPr>
                <w:w w:val="95"/>
              </w:rPr>
              <w:t>如何理解</w:t>
            </w:r>
            <w:r>
              <w:rPr>
                <w:spacing w:val="7"/>
                <w:w w:val="95"/>
              </w:rPr>
              <w:t xml:space="preserve"> </w:t>
            </w:r>
            <w:r>
              <w:rPr>
                <w:rFonts w:ascii="Calibri" w:eastAsia="Calibri"/>
                <w:w w:val="95"/>
              </w:rPr>
              <w:t>TPS?</w:t>
            </w:r>
            <w:r>
              <w:rPr>
                <w:rFonts w:ascii="Times New Roman" w:eastAsia="Times New Roman"/>
                <w:w w:val="95"/>
              </w:rPr>
              <w:tab/>
            </w:r>
            <w:r>
              <w:rPr>
                <w:rFonts w:ascii="Calibri" w:eastAsia="Calibri"/>
              </w:rPr>
              <w:t>297</w:t>
            </w:r>
          </w:hyperlink>
        </w:p>
        <w:p w14:paraId="38911349" w14:textId="77777777" w:rsidR="00382F71" w:rsidRDefault="00000000">
          <w:pPr>
            <w:pStyle w:val="TOC3"/>
            <w:numPr>
              <w:ilvl w:val="2"/>
              <w:numId w:val="19"/>
            </w:numPr>
            <w:tabs>
              <w:tab w:val="left" w:pos="1998"/>
              <w:tab w:val="left" w:leader="dot" w:pos="9473"/>
            </w:tabs>
            <w:ind w:left="1997" w:hanging="687"/>
            <w:rPr>
              <w:rFonts w:ascii="Calibri" w:eastAsia="Calibri"/>
            </w:rPr>
          </w:pPr>
          <w:hyperlink w:anchor="_bookmark734" w:history="1">
            <w:r>
              <w:rPr>
                <w:rFonts w:ascii="Calibri" w:eastAsia="Calibri"/>
              </w:rPr>
              <w:t>loadrunner</w:t>
            </w:r>
            <w:r>
              <w:rPr>
                <w:rFonts w:ascii="Calibri" w:eastAsia="Calibri"/>
                <w:spacing w:val="2"/>
              </w:rPr>
              <w:t xml:space="preserve"> </w:t>
            </w:r>
            <w:r>
              <w:t>中的设置线程和进程的区别</w:t>
            </w:r>
            <w:r>
              <w:rPr>
                <w:rFonts w:ascii="Times New Roman" w:eastAsia="Times New Roman"/>
              </w:rPr>
              <w:tab/>
            </w:r>
            <w:r>
              <w:rPr>
                <w:rFonts w:ascii="Calibri" w:eastAsia="Calibri"/>
              </w:rPr>
              <w:t>298</w:t>
            </w:r>
          </w:hyperlink>
        </w:p>
        <w:p w14:paraId="309DAD2A" w14:textId="77777777" w:rsidR="00382F71" w:rsidRDefault="00000000">
          <w:pPr>
            <w:pStyle w:val="TOC3"/>
            <w:numPr>
              <w:ilvl w:val="2"/>
              <w:numId w:val="19"/>
            </w:numPr>
            <w:tabs>
              <w:tab w:val="left" w:pos="1998"/>
              <w:tab w:val="left" w:leader="dot" w:pos="9475"/>
            </w:tabs>
            <w:ind w:left="1997" w:hanging="687"/>
            <w:rPr>
              <w:rFonts w:ascii="Calibri" w:eastAsia="Calibri" w:hAnsi="Calibri"/>
            </w:rPr>
          </w:pPr>
          <w:hyperlink w:anchor="_bookmark735" w:history="1">
            <w:r>
              <w:rPr>
                <w:rFonts w:ascii="Calibri" w:eastAsia="Calibri" w:hAnsi="Calibri"/>
                <w:w w:val="95"/>
              </w:rPr>
              <w:t>HTML-Based</w:t>
            </w:r>
            <w:r>
              <w:rPr>
                <w:rFonts w:ascii="Calibri" w:eastAsia="Calibri" w:hAnsi="Calibri"/>
                <w:spacing w:val="33"/>
                <w:w w:val="95"/>
              </w:rPr>
              <w:t xml:space="preserve"> </w:t>
            </w:r>
            <w:r>
              <w:rPr>
                <w:rFonts w:ascii="Calibri" w:eastAsia="Calibri" w:hAnsi="Calibri"/>
                <w:w w:val="95"/>
              </w:rPr>
              <w:t>scr</w:t>
            </w:r>
            <w:r>
              <w:rPr>
                <w:w w:val="95"/>
              </w:rPr>
              <w:t>ī</w:t>
            </w:r>
            <w:r>
              <w:rPr>
                <w:rFonts w:ascii="Calibri" w:eastAsia="Calibri" w:hAnsi="Calibri"/>
                <w:w w:val="95"/>
              </w:rPr>
              <w:t>pt</w:t>
            </w:r>
            <w:r>
              <w:rPr>
                <w:rFonts w:ascii="Calibri" w:eastAsia="Calibri" w:hAnsi="Calibri"/>
                <w:spacing w:val="111"/>
              </w:rPr>
              <w:t xml:space="preserve"> </w:t>
            </w:r>
            <w:r>
              <w:rPr>
                <w:w w:val="95"/>
              </w:rPr>
              <w:t>和</w:t>
            </w:r>
            <w:r>
              <w:rPr>
                <w:spacing w:val="-16"/>
                <w:w w:val="95"/>
              </w:rPr>
              <w:t xml:space="preserve"> </w:t>
            </w:r>
            <w:r>
              <w:rPr>
                <w:rFonts w:ascii="Calibri" w:eastAsia="Calibri" w:hAnsi="Calibri"/>
                <w:w w:val="95"/>
              </w:rPr>
              <w:t>URL-Based</w:t>
            </w:r>
            <w:r>
              <w:rPr>
                <w:rFonts w:ascii="Calibri" w:eastAsia="Calibri" w:hAnsi="Calibri"/>
                <w:spacing w:val="34"/>
                <w:w w:val="95"/>
              </w:rPr>
              <w:t xml:space="preserve"> </w:t>
            </w:r>
            <w:r>
              <w:rPr>
                <w:rFonts w:ascii="Calibri" w:eastAsia="Calibri" w:hAnsi="Calibri"/>
                <w:w w:val="95"/>
              </w:rPr>
              <w:t>scr</w:t>
            </w:r>
            <w:r>
              <w:rPr>
                <w:w w:val="95"/>
              </w:rPr>
              <w:t>ī</w:t>
            </w:r>
            <w:r>
              <w:rPr>
                <w:rFonts w:ascii="Calibri" w:eastAsia="Calibri" w:hAnsi="Calibri"/>
                <w:w w:val="95"/>
              </w:rPr>
              <w:t>pt</w:t>
            </w:r>
            <w:r>
              <w:rPr>
                <w:rFonts w:ascii="Calibri" w:eastAsia="Calibri" w:hAnsi="Calibri"/>
                <w:spacing w:val="107"/>
              </w:rPr>
              <w:t xml:space="preserve"> </w:t>
            </w:r>
            <w:r>
              <w:rPr>
                <w:w w:val="95"/>
              </w:rPr>
              <w:t>录制的区别？</w:t>
            </w:r>
            <w:r>
              <w:rPr>
                <w:rFonts w:ascii="Times New Roman" w:eastAsia="Times New Roman" w:hAnsi="Times New Roman"/>
                <w:w w:val="95"/>
              </w:rPr>
              <w:tab/>
            </w:r>
            <w:r>
              <w:rPr>
                <w:rFonts w:ascii="Calibri" w:eastAsia="Calibri" w:hAnsi="Calibri"/>
              </w:rPr>
              <w:t>298</w:t>
            </w:r>
          </w:hyperlink>
        </w:p>
        <w:p w14:paraId="2C08EF56" w14:textId="77777777" w:rsidR="00382F71" w:rsidRDefault="00000000">
          <w:pPr>
            <w:pStyle w:val="TOC3"/>
            <w:numPr>
              <w:ilvl w:val="2"/>
              <w:numId w:val="19"/>
            </w:numPr>
            <w:tabs>
              <w:tab w:val="left" w:pos="2056"/>
              <w:tab w:val="left" w:leader="dot" w:pos="9475"/>
            </w:tabs>
            <w:spacing w:line="417" w:lineRule="auto"/>
            <w:ind w:left="1311" w:right="350" w:firstLine="0"/>
            <w:rPr>
              <w:rFonts w:ascii="Calibri" w:eastAsia="Calibri"/>
            </w:rPr>
          </w:pPr>
          <w:hyperlink w:anchor="_bookmark736" w:history="1">
            <w:r>
              <w:rPr>
                <w:w w:val="95"/>
              </w:rPr>
              <w:t>本次通过</w:t>
            </w:r>
            <w:r>
              <w:rPr>
                <w:spacing w:val="4"/>
                <w:w w:val="95"/>
              </w:rPr>
              <w:t xml:space="preserve"> </w:t>
            </w:r>
            <w:r>
              <w:rPr>
                <w:rFonts w:ascii="Calibri" w:eastAsia="Calibri"/>
                <w:w w:val="95"/>
              </w:rPr>
              <w:t>loadRunner</w:t>
            </w:r>
            <w:r>
              <w:rPr>
                <w:rFonts w:ascii="Calibri" w:eastAsia="Calibri"/>
                <w:spacing w:val="12"/>
                <w:w w:val="95"/>
              </w:rPr>
              <w:t xml:space="preserve"> </w:t>
            </w:r>
            <w:r>
              <w:rPr>
                <w:w w:val="95"/>
              </w:rPr>
              <w:t>录制</w:t>
            </w:r>
            <w:r>
              <w:rPr>
                <w:spacing w:val="-2"/>
                <w:w w:val="95"/>
              </w:rPr>
              <w:t xml:space="preserve"> </w:t>
            </w:r>
            <w:r>
              <w:rPr>
                <w:rFonts w:ascii="Calibri" w:eastAsia="Calibri"/>
                <w:w w:val="95"/>
              </w:rPr>
              <w:t>SQL</w:t>
            </w:r>
            <w:r>
              <w:rPr>
                <w:rFonts w:ascii="Calibri" w:eastAsia="Calibri"/>
                <w:spacing w:val="2"/>
                <w:w w:val="95"/>
              </w:rPr>
              <w:t xml:space="preserve"> </w:t>
            </w:r>
            <w:r>
              <w:rPr>
                <w:rFonts w:ascii="Calibri" w:eastAsia="Calibri"/>
                <w:w w:val="95"/>
              </w:rPr>
              <w:t>Server</w:t>
            </w:r>
            <w:r>
              <w:rPr>
                <w:rFonts w:ascii="Calibri" w:eastAsia="Calibri"/>
                <w:spacing w:val="11"/>
                <w:w w:val="95"/>
              </w:rPr>
              <w:t xml:space="preserve"> </w:t>
            </w:r>
            <w:r>
              <w:rPr>
                <w:w w:val="95"/>
              </w:rPr>
              <w:t>介绍一下如何测试一个</w:t>
            </w:r>
            <w:r>
              <w:rPr>
                <w:spacing w:val="5"/>
                <w:w w:val="95"/>
              </w:rPr>
              <w:t xml:space="preserve"> </w:t>
            </w:r>
            <w:r>
              <w:rPr>
                <w:rFonts w:ascii="Calibri" w:eastAsia="Calibri"/>
                <w:w w:val="95"/>
              </w:rPr>
              <w:t>sql</w:t>
            </w:r>
            <w:r>
              <w:rPr>
                <w:rFonts w:ascii="Calibri" w:eastAsia="Calibri"/>
                <w:spacing w:val="52"/>
              </w:rPr>
              <w:t xml:space="preserve"> </w:t>
            </w:r>
            <w:r>
              <w:rPr>
                <w:w w:val="95"/>
              </w:rPr>
              <w:t>语句或存储过程的执</w:t>
            </w:r>
          </w:hyperlink>
          <w:r>
            <w:t>行性能。</w:t>
          </w:r>
          <w:r>
            <w:rPr>
              <w:rFonts w:ascii="Times New Roman" w:eastAsia="Times New Roman"/>
            </w:rPr>
            <w:tab/>
          </w:r>
          <w:r>
            <w:rPr>
              <w:rFonts w:ascii="Calibri" w:eastAsia="Calibri"/>
              <w:spacing w:val="-1"/>
            </w:rPr>
            <w:t>299</w:t>
          </w:r>
        </w:p>
        <w:p w14:paraId="6DD2903B" w14:textId="77777777" w:rsidR="00382F71" w:rsidRDefault="00000000">
          <w:pPr>
            <w:pStyle w:val="TOC3"/>
            <w:numPr>
              <w:ilvl w:val="2"/>
              <w:numId w:val="19"/>
            </w:numPr>
            <w:tabs>
              <w:tab w:val="left" w:pos="1998"/>
              <w:tab w:val="left" w:leader="dot" w:pos="9473"/>
            </w:tabs>
            <w:spacing w:before="0" w:line="269" w:lineRule="exact"/>
            <w:ind w:left="1997" w:hanging="687"/>
            <w:rPr>
              <w:rFonts w:ascii="Calibri" w:eastAsia="Calibri"/>
            </w:rPr>
          </w:pPr>
          <w:hyperlink w:anchor="_bookmark737" w:history="1">
            <w:r>
              <w:rPr>
                <w:rFonts w:ascii="Calibri" w:eastAsia="Calibri"/>
              </w:rPr>
              <w:t>LoadRunner</w:t>
            </w:r>
            <w:r>
              <w:rPr>
                <w:rFonts w:ascii="Calibri" w:eastAsia="Calibri"/>
                <w:spacing w:val="3"/>
              </w:rPr>
              <w:t xml:space="preserve"> </w:t>
            </w:r>
            <w:r>
              <w:t>如何创建脚本？</w:t>
            </w:r>
            <w:r>
              <w:rPr>
                <w:rFonts w:ascii="Times New Roman" w:eastAsia="Times New Roman"/>
              </w:rPr>
              <w:tab/>
            </w:r>
            <w:r>
              <w:rPr>
                <w:rFonts w:ascii="Calibri" w:eastAsia="Calibri"/>
              </w:rPr>
              <w:t>299</w:t>
            </w:r>
          </w:hyperlink>
        </w:p>
        <w:p w14:paraId="41F4070B" w14:textId="77777777" w:rsidR="00382F71" w:rsidRDefault="00000000">
          <w:pPr>
            <w:pStyle w:val="TOC3"/>
            <w:numPr>
              <w:ilvl w:val="2"/>
              <w:numId w:val="19"/>
            </w:numPr>
            <w:tabs>
              <w:tab w:val="left" w:pos="1998"/>
              <w:tab w:val="left" w:leader="dot" w:pos="9473"/>
            </w:tabs>
            <w:ind w:left="1997" w:hanging="687"/>
            <w:rPr>
              <w:rFonts w:ascii="Calibri" w:eastAsia="Calibri"/>
            </w:rPr>
          </w:pPr>
          <w:hyperlink w:anchor="_bookmark738" w:history="1">
            <w:r>
              <w:rPr>
                <w:rFonts w:ascii="Calibri" w:eastAsia="Calibri"/>
                <w:w w:val="95"/>
              </w:rPr>
              <w:t>LoadRunner</w:t>
            </w:r>
            <w:r>
              <w:rPr>
                <w:rFonts w:ascii="Calibri" w:eastAsia="Calibri"/>
                <w:spacing w:val="48"/>
              </w:rPr>
              <w:t xml:space="preserve"> </w:t>
            </w:r>
            <w:r>
              <w:rPr>
                <w:w w:val="95"/>
              </w:rPr>
              <w:t>如何设置</w:t>
            </w:r>
            <w:r>
              <w:rPr>
                <w:spacing w:val="-2"/>
                <w:w w:val="95"/>
              </w:rPr>
              <w:t xml:space="preserve"> </w:t>
            </w:r>
            <w:r>
              <w:rPr>
                <w:rFonts w:ascii="Calibri" w:eastAsia="Calibri"/>
                <w:w w:val="95"/>
              </w:rPr>
              <w:t>Recording</w:t>
            </w:r>
            <w:r>
              <w:rPr>
                <w:rFonts w:ascii="Calibri" w:eastAsia="Calibri"/>
                <w:spacing w:val="39"/>
                <w:w w:val="95"/>
              </w:rPr>
              <w:t xml:space="preserve"> </w:t>
            </w:r>
            <w:r>
              <w:rPr>
                <w:rFonts w:ascii="Calibri" w:eastAsia="Calibri"/>
                <w:w w:val="95"/>
              </w:rPr>
              <w:t>Options</w:t>
            </w:r>
            <w:r>
              <w:rPr>
                <w:rFonts w:ascii="Calibri" w:eastAsia="Calibri"/>
                <w:spacing w:val="128"/>
              </w:rPr>
              <w:t xml:space="preserve"> </w:t>
            </w:r>
            <w:r>
              <w:rPr>
                <w:w w:val="95"/>
              </w:rPr>
              <w:t>选项？（以</w:t>
            </w:r>
            <w:proofErr w:type="gramStart"/>
            <w:r>
              <w:rPr>
                <w:w w:val="95"/>
              </w:rPr>
              <w:t>单协议</w:t>
            </w:r>
            <w:proofErr w:type="gramEnd"/>
            <w:r>
              <w:rPr>
                <w:spacing w:val="-1"/>
                <w:w w:val="95"/>
              </w:rPr>
              <w:t xml:space="preserve"> </w:t>
            </w:r>
            <w:r>
              <w:rPr>
                <w:rFonts w:ascii="Calibri" w:eastAsia="Calibri"/>
                <w:w w:val="95"/>
              </w:rPr>
              <w:t>http/html</w:t>
            </w:r>
            <w:r>
              <w:rPr>
                <w:rFonts w:ascii="Calibri" w:eastAsia="Calibri"/>
                <w:spacing w:val="43"/>
              </w:rPr>
              <w:t xml:space="preserve"> </w:t>
            </w:r>
            <w:r>
              <w:rPr>
                <w:w w:val="95"/>
              </w:rPr>
              <w:t>为例）</w:t>
            </w:r>
            <w:r>
              <w:rPr>
                <w:rFonts w:ascii="Times New Roman" w:eastAsia="Times New Roman"/>
                <w:w w:val="95"/>
              </w:rPr>
              <w:tab/>
            </w:r>
            <w:r>
              <w:rPr>
                <w:rFonts w:ascii="Calibri" w:eastAsia="Calibri"/>
              </w:rPr>
              <w:t>299</w:t>
            </w:r>
          </w:hyperlink>
        </w:p>
        <w:p w14:paraId="49BF0225" w14:textId="77777777" w:rsidR="00382F71" w:rsidRDefault="00000000">
          <w:pPr>
            <w:pStyle w:val="TOC3"/>
            <w:numPr>
              <w:ilvl w:val="2"/>
              <w:numId w:val="19"/>
            </w:numPr>
            <w:tabs>
              <w:tab w:val="left" w:pos="1998"/>
              <w:tab w:val="left" w:leader="dot" w:pos="9473"/>
            </w:tabs>
            <w:ind w:left="1997" w:hanging="687"/>
            <w:rPr>
              <w:rFonts w:ascii="Calibri" w:eastAsia="Calibri"/>
            </w:rPr>
          </w:pPr>
          <w:hyperlink w:anchor="_bookmark739" w:history="1">
            <w:r>
              <w:rPr>
                <w:rFonts w:ascii="Calibri" w:eastAsia="Calibri"/>
              </w:rPr>
              <w:t>LoadRunner</w:t>
            </w:r>
            <w:r>
              <w:rPr>
                <w:rFonts w:ascii="Calibri" w:eastAsia="Calibri"/>
                <w:spacing w:val="3"/>
              </w:rPr>
              <w:t xml:space="preserve"> </w:t>
            </w:r>
            <w:r>
              <w:t>如何选择协议？</w:t>
            </w:r>
            <w:r>
              <w:rPr>
                <w:rFonts w:ascii="Times New Roman" w:eastAsia="Times New Roman"/>
              </w:rPr>
              <w:tab/>
            </w:r>
            <w:r>
              <w:rPr>
                <w:rFonts w:ascii="Calibri" w:eastAsia="Calibri"/>
              </w:rPr>
              <w:t>300</w:t>
            </w:r>
          </w:hyperlink>
        </w:p>
        <w:p w14:paraId="3FC2146B" w14:textId="77777777" w:rsidR="00382F71" w:rsidRDefault="00000000">
          <w:pPr>
            <w:pStyle w:val="TOC3"/>
            <w:numPr>
              <w:ilvl w:val="2"/>
              <w:numId w:val="19"/>
            </w:numPr>
            <w:tabs>
              <w:tab w:val="left" w:pos="1998"/>
              <w:tab w:val="left" w:leader="dot" w:pos="9475"/>
            </w:tabs>
            <w:ind w:left="1997" w:hanging="687"/>
            <w:rPr>
              <w:rFonts w:ascii="Calibri" w:eastAsia="Calibri"/>
            </w:rPr>
          </w:pPr>
          <w:hyperlink w:anchor="_bookmark740" w:history="1">
            <w:r>
              <w:rPr>
                <w:rFonts w:ascii="Calibri" w:eastAsia="Calibri"/>
              </w:rPr>
              <w:t>Loadrunner</w:t>
            </w:r>
            <w:r>
              <w:rPr>
                <w:rFonts w:ascii="Calibri" w:eastAsia="Calibri"/>
                <w:spacing w:val="2"/>
              </w:rPr>
              <w:t xml:space="preserve"> </w:t>
            </w:r>
            <w:r>
              <w:t>支持哪些常用协议？</w:t>
            </w:r>
            <w:r>
              <w:rPr>
                <w:rFonts w:ascii="Times New Roman" w:eastAsia="Times New Roman"/>
              </w:rPr>
              <w:tab/>
            </w:r>
            <w:r>
              <w:rPr>
                <w:rFonts w:ascii="Calibri" w:eastAsia="Calibri"/>
              </w:rPr>
              <w:t>300</w:t>
            </w:r>
          </w:hyperlink>
        </w:p>
        <w:p w14:paraId="13961195" w14:textId="77777777" w:rsidR="00382F71" w:rsidRDefault="00000000">
          <w:pPr>
            <w:pStyle w:val="TOC3"/>
            <w:numPr>
              <w:ilvl w:val="2"/>
              <w:numId w:val="19"/>
            </w:numPr>
            <w:tabs>
              <w:tab w:val="left" w:pos="2056"/>
              <w:tab w:val="left" w:leader="dot" w:pos="9475"/>
            </w:tabs>
            <w:spacing w:after="240"/>
            <w:ind w:hanging="745"/>
            <w:rPr>
              <w:rFonts w:ascii="Calibri" w:eastAsia="Calibri"/>
            </w:rPr>
          </w:pPr>
          <w:hyperlink w:anchor="_bookmark741" w:history="1">
            <w:r>
              <w:t>性能测试的类型都有哪些？</w:t>
            </w:r>
            <w:r>
              <w:rPr>
                <w:rFonts w:ascii="Times New Roman" w:eastAsia="Times New Roman"/>
              </w:rPr>
              <w:tab/>
            </w:r>
            <w:r>
              <w:rPr>
                <w:rFonts w:ascii="Calibri" w:eastAsia="Calibri"/>
              </w:rPr>
              <w:t>301</w:t>
            </w:r>
          </w:hyperlink>
        </w:p>
        <w:p w14:paraId="7F2D4A41" w14:textId="77777777" w:rsidR="00382F71" w:rsidRDefault="00000000">
          <w:pPr>
            <w:pStyle w:val="TOC3"/>
            <w:numPr>
              <w:ilvl w:val="2"/>
              <w:numId w:val="19"/>
            </w:numPr>
            <w:tabs>
              <w:tab w:val="left" w:pos="2089"/>
              <w:tab w:val="left" w:leader="dot" w:pos="9475"/>
            </w:tabs>
            <w:spacing w:before="68"/>
            <w:ind w:left="2088" w:hanging="778"/>
            <w:rPr>
              <w:rFonts w:ascii="微软雅黑" w:eastAsia="微软雅黑"/>
            </w:rPr>
          </w:pPr>
          <w:hyperlink w:anchor="_bookmark742" w:history="1">
            <w:r>
              <w:rPr>
                <w:rFonts w:ascii="Calibri" w:eastAsia="Calibri"/>
              </w:rPr>
              <w:t>Loadrunner</w:t>
            </w:r>
            <w:r>
              <w:rPr>
                <w:rFonts w:ascii="Calibri" w:eastAsia="Calibri"/>
                <w:spacing w:val="5"/>
              </w:rPr>
              <w:t xml:space="preserve"> </w:t>
            </w:r>
            <w:r>
              <w:t>常用的分析点都有哪些？</w:t>
            </w:r>
            <w:r>
              <w:rPr>
                <w:rFonts w:ascii="Times New Roman" w:eastAsia="Times New Roman"/>
              </w:rPr>
              <w:tab/>
            </w:r>
            <w:r>
              <w:rPr>
                <w:rFonts w:ascii="Calibri" w:eastAsia="Calibri"/>
              </w:rPr>
              <w:t>301</w:t>
            </w:r>
          </w:hyperlink>
        </w:p>
        <w:p w14:paraId="0786AA9C" w14:textId="77777777" w:rsidR="00382F71" w:rsidRDefault="00000000">
          <w:pPr>
            <w:pStyle w:val="TOC3"/>
            <w:numPr>
              <w:ilvl w:val="2"/>
              <w:numId w:val="19"/>
            </w:numPr>
            <w:tabs>
              <w:tab w:val="left" w:pos="2056"/>
              <w:tab w:val="left" w:leader="dot" w:pos="9475"/>
            </w:tabs>
            <w:spacing w:before="218"/>
            <w:ind w:hanging="745"/>
            <w:rPr>
              <w:rFonts w:ascii="Calibri" w:eastAsia="Calibri"/>
            </w:rPr>
          </w:pPr>
          <w:hyperlink w:anchor="_bookmark743" w:history="1">
            <w:r>
              <w:t>并发用户数是什么？跟在线用户</w:t>
            </w:r>
            <w:proofErr w:type="gramStart"/>
            <w:r>
              <w:t>数什么</w:t>
            </w:r>
            <w:proofErr w:type="gramEnd"/>
            <w:r>
              <w:t>关系？</w:t>
            </w:r>
            <w:r>
              <w:rPr>
                <w:rFonts w:ascii="Times New Roman" w:eastAsia="Times New Roman"/>
              </w:rPr>
              <w:tab/>
            </w:r>
            <w:r>
              <w:rPr>
                <w:rFonts w:ascii="Calibri" w:eastAsia="Calibri"/>
              </w:rPr>
              <w:t>303</w:t>
            </w:r>
          </w:hyperlink>
        </w:p>
        <w:p w14:paraId="544BD40C" w14:textId="77777777" w:rsidR="00382F71" w:rsidRDefault="00000000">
          <w:pPr>
            <w:pStyle w:val="TOC3"/>
            <w:numPr>
              <w:ilvl w:val="2"/>
              <w:numId w:val="19"/>
            </w:numPr>
            <w:tabs>
              <w:tab w:val="left" w:pos="1998"/>
              <w:tab w:val="left" w:leader="dot" w:pos="9473"/>
            </w:tabs>
            <w:ind w:left="1997" w:hanging="687"/>
            <w:rPr>
              <w:rFonts w:ascii="Calibri" w:eastAsia="Calibri"/>
            </w:rPr>
          </w:pPr>
          <w:hyperlink w:anchor="_bookmark744" w:history="1">
            <w:r>
              <w:rPr>
                <w:rFonts w:ascii="Calibri" w:eastAsia="Calibri"/>
              </w:rPr>
              <w:t>LoadRunner</w:t>
            </w:r>
            <w:r>
              <w:rPr>
                <w:rFonts w:ascii="Calibri" w:eastAsia="Calibri"/>
                <w:spacing w:val="2"/>
              </w:rPr>
              <w:t xml:space="preserve"> </w:t>
            </w:r>
            <w:r>
              <w:t>请求无法找到如何解决？</w:t>
            </w:r>
            <w:r>
              <w:rPr>
                <w:rFonts w:ascii="Times New Roman" w:eastAsia="Times New Roman"/>
              </w:rPr>
              <w:tab/>
            </w:r>
            <w:r>
              <w:rPr>
                <w:rFonts w:ascii="Calibri" w:eastAsia="Calibri"/>
              </w:rPr>
              <w:t>303</w:t>
            </w:r>
          </w:hyperlink>
        </w:p>
        <w:p w14:paraId="7C12C518" w14:textId="77777777" w:rsidR="00382F71" w:rsidRDefault="00000000">
          <w:pPr>
            <w:pStyle w:val="TOC3"/>
            <w:numPr>
              <w:ilvl w:val="2"/>
              <w:numId w:val="19"/>
            </w:numPr>
            <w:tabs>
              <w:tab w:val="left" w:pos="1998"/>
              <w:tab w:val="left" w:leader="dot" w:pos="9475"/>
            </w:tabs>
            <w:spacing w:before="198"/>
            <w:ind w:left="1997" w:hanging="687"/>
            <w:rPr>
              <w:rFonts w:ascii="Calibri" w:eastAsia="Calibri"/>
            </w:rPr>
          </w:pPr>
          <w:hyperlink w:anchor="_bookmark745" w:history="1">
            <w:r>
              <w:rPr>
                <w:rFonts w:ascii="Calibri" w:eastAsia="Calibri"/>
              </w:rPr>
              <w:t>LoadRunner</w:t>
            </w:r>
            <w:r>
              <w:rPr>
                <w:rFonts w:ascii="Calibri" w:eastAsia="Calibri"/>
                <w:spacing w:val="-2"/>
              </w:rPr>
              <w:t xml:space="preserve"> </w:t>
            </w:r>
            <w:r>
              <w:rPr>
                <w:rFonts w:ascii="Calibri" w:eastAsia="Calibri"/>
              </w:rPr>
              <w:t>HTTP</w:t>
            </w:r>
            <w:r>
              <w:rPr>
                <w:rFonts w:ascii="Calibri" w:eastAsia="Calibri"/>
                <w:spacing w:val="3"/>
              </w:rPr>
              <w:t xml:space="preserve"> </w:t>
            </w:r>
            <w:r>
              <w:t>服务器状态代码都有哪些？如何解决？</w:t>
            </w:r>
            <w:r>
              <w:rPr>
                <w:rFonts w:ascii="Times New Roman" w:eastAsia="Times New Roman"/>
              </w:rPr>
              <w:tab/>
            </w:r>
            <w:r>
              <w:rPr>
                <w:rFonts w:ascii="Calibri" w:eastAsia="Calibri"/>
              </w:rPr>
              <w:t>303</w:t>
            </w:r>
          </w:hyperlink>
        </w:p>
        <w:p w14:paraId="772029C5" w14:textId="77777777" w:rsidR="00382F71" w:rsidRDefault="00000000">
          <w:pPr>
            <w:pStyle w:val="TOC3"/>
            <w:numPr>
              <w:ilvl w:val="2"/>
              <w:numId w:val="19"/>
            </w:numPr>
            <w:tabs>
              <w:tab w:val="left" w:pos="1998"/>
              <w:tab w:val="left" w:leader="dot" w:pos="9475"/>
            </w:tabs>
            <w:ind w:left="1997" w:hanging="687"/>
            <w:rPr>
              <w:rFonts w:ascii="Calibri" w:eastAsia="Calibri"/>
            </w:rPr>
          </w:pPr>
          <w:hyperlink w:anchor="_bookmark746" w:history="1">
            <w:r>
              <w:rPr>
                <w:rFonts w:ascii="Calibri" w:eastAsia="Calibri"/>
              </w:rPr>
              <w:t>HTTP</w:t>
            </w:r>
            <w:r>
              <w:rPr>
                <w:rFonts w:ascii="Calibri" w:eastAsia="Calibri"/>
                <w:spacing w:val="5"/>
              </w:rPr>
              <w:t xml:space="preserve"> </w:t>
            </w:r>
            <w:r>
              <w:t>的超时有哪三种？</w:t>
            </w:r>
            <w:r>
              <w:rPr>
                <w:rFonts w:ascii="Times New Roman" w:eastAsia="Times New Roman"/>
              </w:rPr>
              <w:tab/>
            </w:r>
            <w:r>
              <w:rPr>
                <w:rFonts w:ascii="Calibri" w:eastAsia="Calibri"/>
              </w:rPr>
              <w:t>304</w:t>
            </w:r>
          </w:hyperlink>
        </w:p>
        <w:p w14:paraId="27EF54BE" w14:textId="77777777" w:rsidR="00382F71" w:rsidRDefault="00000000">
          <w:pPr>
            <w:pStyle w:val="TOC3"/>
            <w:numPr>
              <w:ilvl w:val="2"/>
              <w:numId w:val="19"/>
            </w:numPr>
            <w:tabs>
              <w:tab w:val="left" w:pos="2056"/>
              <w:tab w:val="left" w:leader="dot" w:pos="9475"/>
            </w:tabs>
            <w:ind w:hanging="745"/>
            <w:rPr>
              <w:rFonts w:ascii="Calibri" w:eastAsia="Calibri"/>
            </w:rPr>
          </w:pPr>
          <w:hyperlink w:anchor="_bookmark747" w:history="1">
            <w:r>
              <w:rPr>
                <w:w w:val="95"/>
              </w:rPr>
              <w:t>在什么地方设置</w:t>
            </w:r>
            <w:r>
              <w:rPr>
                <w:spacing w:val="-7"/>
                <w:w w:val="95"/>
              </w:rPr>
              <w:t xml:space="preserve"> </w:t>
            </w:r>
            <w:r>
              <w:rPr>
                <w:rFonts w:ascii="Calibri" w:eastAsia="Calibri"/>
                <w:w w:val="95"/>
              </w:rPr>
              <w:t>HTTP</w:t>
            </w:r>
            <w:r>
              <w:rPr>
                <w:rFonts w:ascii="Calibri" w:eastAsia="Calibri"/>
                <w:spacing w:val="50"/>
              </w:rPr>
              <w:t xml:space="preserve"> </w:t>
            </w:r>
            <w:r>
              <w:rPr>
                <w:w w:val="95"/>
              </w:rPr>
              <w:t>页面</w:t>
            </w:r>
            <w:r>
              <w:rPr>
                <w:spacing w:val="-2"/>
                <w:w w:val="95"/>
              </w:rPr>
              <w:t xml:space="preserve"> </w:t>
            </w:r>
            <w:r>
              <w:rPr>
                <w:rFonts w:ascii="Calibri" w:eastAsia="Calibri"/>
                <w:w w:val="95"/>
              </w:rPr>
              <w:t>filter?</w:t>
            </w:r>
            <w:r>
              <w:rPr>
                <w:rFonts w:ascii="Times New Roman" w:eastAsia="Times New Roman"/>
                <w:w w:val="95"/>
              </w:rPr>
              <w:tab/>
            </w:r>
            <w:r>
              <w:rPr>
                <w:rFonts w:ascii="Calibri" w:eastAsia="Calibri"/>
              </w:rPr>
              <w:t>304</w:t>
            </w:r>
          </w:hyperlink>
        </w:p>
        <w:p w14:paraId="2392BF56" w14:textId="77777777" w:rsidR="00382F71" w:rsidRDefault="00000000">
          <w:pPr>
            <w:pStyle w:val="TOC3"/>
            <w:numPr>
              <w:ilvl w:val="2"/>
              <w:numId w:val="19"/>
            </w:numPr>
            <w:tabs>
              <w:tab w:val="left" w:pos="2056"/>
              <w:tab w:val="left" w:leader="dot" w:pos="9475"/>
            </w:tabs>
            <w:ind w:hanging="745"/>
            <w:rPr>
              <w:rFonts w:ascii="Calibri" w:eastAsia="Calibri"/>
            </w:rPr>
          </w:pPr>
          <w:hyperlink w:anchor="_bookmark748" w:history="1">
            <w:r>
              <w:rPr>
                <w:w w:val="95"/>
              </w:rPr>
              <w:t>如何设置可以让一个虚拟</w:t>
            </w:r>
            <w:r>
              <w:rPr>
                <w:spacing w:val="12"/>
                <w:w w:val="95"/>
              </w:rPr>
              <w:t xml:space="preserve"> </w:t>
            </w:r>
            <w:r>
              <w:rPr>
                <w:rFonts w:ascii="Calibri" w:eastAsia="Calibri"/>
                <w:w w:val="95"/>
              </w:rPr>
              <w:t>IP</w:t>
            </w:r>
            <w:r>
              <w:rPr>
                <w:rFonts w:ascii="Calibri" w:eastAsia="Calibri"/>
                <w:spacing w:val="66"/>
              </w:rPr>
              <w:t xml:space="preserve"> </w:t>
            </w:r>
            <w:r>
              <w:rPr>
                <w:w w:val="95"/>
              </w:rPr>
              <w:t>对应到一个</w:t>
            </w:r>
            <w:r>
              <w:rPr>
                <w:spacing w:val="17"/>
                <w:w w:val="95"/>
              </w:rPr>
              <w:t xml:space="preserve"> </w:t>
            </w:r>
            <w:r>
              <w:rPr>
                <w:rFonts w:ascii="Calibri" w:eastAsia="Calibri"/>
                <w:w w:val="95"/>
              </w:rPr>
              <w:t>Vuser?</w:t>
            </w:r>
            <w:r>
              <w:rPr>
                <w:rFonts w:ascii="Times New Roman" w:eastAsia="Times New Roman"/>
                <w:w w:val="95"/>
              </w:rPr>
              <w:tab/>
            </w:r>
            <w:r>
              <w:rPr>
                <w:rFonts w:ascii="Calibri" w:eastAsia="Calibri"/>
              </w:rPr>
              <w:t>304</w:t>
            </w:r>
          </w:hyperlink>
        </w:p>
        <w:p w14:paraId="4FC31691" w14:textId="77777777" w:rsidR="00382F71" w:rsidRDefault="00000000">
          <w:pPr>
            <w:pStyle w:val="TOC3"/>
            <w:numPr>
              <w:ilvl w:val="2"/>
              <w:numId w:val="19"/>
            </w:numPr>
            <w:tabs>
              <w:tab w:val="left" w:pos="1998"/>
              <w:tab w:val="left" w:leader="dot" w:pos="9475"/>
            </w:tabs>
            <w:spacing w:before="218"/>
            <w:ind w:left="1997" w:hanging="687"/>
            <w:rPr>
              <w:rFonts w:ascii="Calibri" w:eastAsia="Calibri" w:hAnsi="Calibri"/>
            </w:rPr>
          </w:pPr>
          <w:hyperlink w:anchor="_bookmark749" w:history="1">
            <w:r>
              <w:rPr>
                <w:rFonts w:ascii="微软雅黑" w:eastAsia="微软雅黑" w:hAnsi="微软雅黑" w:hint="eastAsia"/>
                <w:w w:val="95"/>
              </w:rPr>
              <w:t>≈</w:t>
            </w:r>
            <w:r>
              <w:rPr>
                <w:w w:val="95"/>
              </w:rPr>
              <w:t>什么是</w:t>
            </w:r>
            <w:r>
              <w:rPr>
                <w:spacing w:val="82"/>
                <w:w w:val="95"/>
              </w:rPr>
              <w:t xml:space="preserve"> </w:t>
            </w:r>
            <w:r>
              <w:rPr>
                <w:rFonts w:ascii="Calibri" w:eastAsia="Calibri" w:hAnsi="Calibri"/>
                <w:w w:val="95"/>
              </w:rPr>
              <w:t>contentcheck?</w:t>
            </w:r>
            <w:r>
              <w:rPr>
                <w:w w:val="95"/>
              </w:rPr>
              <w:t>如何来用？</w:t>
            </w:r>
            <w:r>
              <w:rPr>
                <w:rFonts w:ascii="Times New Roman" w:eastAsia="Times New Roman" w:hAnsi="Times New Roman"/>
                <w:w w:val="95"/>
              </w:rPr>
              <w:tab/>
            </w:r>
            <w:r>
              <w:rPr>
                <w:rFonts w:ascii="Calibri" w:eastAsia="Calibri" w:hAnsi="Calibri"/>
              </w:rPr>
              <w:t>304</w:t>
            </w:r>
          </w:hyperlink>
        </w:p>
        <w:p w14:paraId="0A4587BB" w14:textId="77777777" w:rsidR="00382F71" w:rsidRDefault="00000000">
          <w:pPr>
            <w:pStyle w:val="TOC3"/>
            <w:numPr>
              <w:ilvl w:val="2"/>
              <w:numId w:val="19"/>
            </w:numPr>
            <w:tabs>
              <w:tab w:val="left" w:pos="1998"/>
              <w:tab w:val="left" w:leader="dot" w:pos="9473"/>
            </w:tabs>
            <w:spacing w:before="218"/>
            <w:ind w:left="1997" w:hanging="687"/>
            <w:rPr>
              <w:rFonts w:ascii="Calibri" w:eastAsia="Calibri"/>
            </w:rPr>
          </w:pPr>
          <w:hyperlink w:anchor="_bookmark750" w:history="1">
            <w:r>
              <w:rPr>
                <w:rFonts w:ascii="Calibri" w:eastAsia="Calibri"/>
                <w:w w:val="95"/>
              </w:rPr>
              <w:t>network</w:t>
            </w:r>
            <w:r>
              <w:rPr>
                <w:rFonts w:ascii="Calibri" w:eastAsia="Calibri"/>
                <w:spacing w:val="54"/>
              </w:rPr>
              <w:t xml:space="preserve"> </w:t>
            </w:r>
            <w:r>
              <w:rPr>
                <w:w w:val="95"/>
              </w:rPr>
              <w:t>中的</w:t>
            </w:r>
            <w:r>
              <w:rPr>
                <w:spacing w:val="4"/>
                <w:w w:val="95"/>
              </w:rPr>
              <w:t xml:space="preserve"> </w:t>
            </w:r>
            <w:r>
              <w:rPr>
                <w:rFonts w:ascii="Calibri" w:eastAsia="Calibri"/>
                <w:w w:val="95"/>
              </w:rPr>
              <w:t>speed</w:t>
            </w:r>
            <w:r>
              <w:rPr>
                <w:rFonts w:ascii="Calibri" w:eastAsia="Calibri"/>
                <w:spacing w:val="47"/>
              </w:rPr>
              <w:t xml:space="preserve"> </w:t>
            </w:r>
            <w:r>
              <w:rPr>
                <w:rFonts w:ascii="Calibri" w:eastAsia="Calibri"/>
                <w:w w:val="95"/>
              </w:rPr>
              <w:t>simulation</w:t>
            </w:r>
            <w:r>
              <w:rPr>
                <w:rFonts w:ascii="Calibri" w:eastAsia="Calibri"/>
                <w:spacing w:val="53"/>
              </w:rPr>
              <w:t xml:space="preserve"> </w:t>
            </w:r>
            <w:r>
              <w:rPr>
                <w:w w:val="95"/>
              </w:rPr>
              <w:t>是模拟的什么带宽？</w:t>
            </w:r>
            <w:r>
              <w:rPr>
                <w:rFonts w:ascii="Times New Roman" w:eastAsia="Times New Roman"/>
                <w:w w:val="95"/>
              </w:rPr>
              <w:tab/>
            </w:r>
            <w:r>
              <w:rPr>
                <w:rFonts w:ascii="Calibri" w:eastAsia="Calibri"/>
              </w:rPr>
              <w:t>305</w:t>
            </w:r>
          </w:hyperlink>
        </w:p>
        <w:p w14:paraId="2874B640" w14:textId="77777777" w:rsidR="00382F71" w:rsidRDefault="00000000">
          <w:pPr>
            <w:pStyle w:val="TOC3"/>
            <w:numPr>
              <w:ilvl w:val="2"/>
              <w:numId w:val="19"/>
            </w:numPr>
            <w:tabs>
              <w:tab w:val="left" w:pos="2056"/>
              <w:tab w:val="left" w:leader="dot" w:pos="9473"/>
            </w:tabs>
            <w:ind w:hanging="745"/>
            <w:rPr>
              <w:rFonts w:ascii="Calibri" w:eastAsia="Calibri"/>
            </w:rPr>
          </w:pPr>
          <w:hyperlink w:anchor="_bookmark751" w:history="1">
            <w:r>
              <w:rPr>
                <w:w w:val="95"/>
              </w:rPr>
              <w:t>生成</w:t>
            </w:r>
            <w:r>
              <w:rPr>
                <w:spacing w:val="51"/>
                <w:w w:val="95"/>
              </w:rPr>
              <w:t xml:space="preserve"> </w:t>
            </w:r>
            <w:r>
              <w:rPr>
                <w:rFonts w:ascii="Calibri" w:eastAsia="Calibri"/>
                <w:w w:val="95"/>
              </w:rPr>
              <w:t>WEB</w:t>
            </w:r>
            <w:r>
              <w:rPr>
                <w:rFonts w:ascii="Calibri" w:eastAsia="Calibri"/>
                <w:spacing w:val="102"/>
              </w:rPr>
              <w:t xml:space="preserve"> </w:t>
            </w:r>
            <w:r>
              <w:rPr>
                <w:w w:val="95"/>
              </w:rPr>
              <w:t>性能图有什么意义？大概描述即可。</w:t>
            </w:r>
            <w:r>
              <w:rPr>
                <w:rFonts w:ascii="Times New Roman" w:eastAsia="Times New Roman"/>
                <w:w w:val="95"/>
              </w:rPr>
              <w:tab/>
            </w:r>
            <w:r>
              <w:rPr>
                <w:rFonts w:ascii="Calibri" w:eastAsia="Calibri"/>
              </w:rPr>
              <w:t>305</w:t>
            </w:r>
          </w:hyperlink>
        </w:p>
        <w:p w14:paraId="20807A43" w14:textId="77777777" w:rsidR="00382F71" w:rsidRDefault="00000000">
          <w:pPr>
            <w:pStyle w:val="TOC3"/>
            <w:numPr>
              <w:ilvl w:val="2"/>
              <w:numId w:val="19"/>
            </w:numPr>
            <w:tabs>
              <w:tab w:val="left" w:pos="1998"/>
              <w:tab w:val="left" w:leader="dot" w:pos="9475"/>
            </w:tabs>
            <w:ind w:left="1997" w:hanging="687"/>
            <w:rPr>
              <w:rFonts w:ascii="Calibri" w:eastAsia="Calibri"/>
            </w:rPr>
          </w:pPr>
          <w:hyperlink w:anchor="_bookmark752" w:history="1">
            <w:r>
              <w:rPr>
                <w:rFonts w:ascii="Calibri" w:eastAsia="Calibri"/>
              </w:rPr>
              <w:t>WAN</w:t>
            </w:r>
            <w:r>
              <w:rPr>
                <w:rFonts w:ascii="Calibri" w:eastAsia="Calibri"/>
                <w:spacing w:val="-4"/>
              </w:rPr>
              <w:t xml:space="preserve"> </w:t>
            </w:r>
            <w:r>
              <w:rPr>
                <w:rFonts w:ascii="Calibri" w:eastAsia="Calibri"/>
              </w:rPr>
              <w:t>emulation</w:t>
            </w:r>
            <w:r>
              <w:rPr>
                <w:rFonts w:ascii="Calibri" w:eastAsia="Calibri"/>
                <w:spacing w:val="1"/>
              </w:rPr>
              <w:t xml:space="preserve"> </w:t>
            </w:r>
            <w:r>
              <w:t>是模拟什么的？</w:t>
            </w:r>
            <w:r>
              <w:rPr>
                <w:rFonts w:ascii="Times New Roman" w:eastAsia="Times New Roman"/>
              </w:rPr>
              <w:tab/>
            </w:r>
            <w:r>
              <w:rPr>
                <w:rFonts w:ascii="Calibri" w:eastAsia="Calibri"/>
              </w:rPr>
              <w:t>305</w:t>
            </w:r>
          </w:hyperlink>
        </w:p>
        <w:p w14:paraId="7BDF1AFA" w14:textId="77777777" w:rsidR="00382F71" w:rsidRDefault="00000000">
          <w:pPr>
            <w:pStyle w:val="TOC3"/>
            <w:numPr>
              <w:ilvl w:val="2"/>
              <w:numId w:val="19"/>
            </w:numPr>
            <w:tabs>
              <w:tab w:val="left" w:pos="2056"/>
              <w:tab w:val="left" w:leader="dot" w:pos="9475"/>
            </w:tabs>
            <w:ind w:hanging="745"/>
            <w:rPr>
              <w:rFonts w:ascii="Calibri" w:eastAsia="Calibri"/>
            </w:rPr>
          </w:pPr>
          <w:hyperlink w:anchor="_bookmark753" w:history="1">
            <w:r>
              <w:t>树视图和脚本视图各有什么优点？</w:t>
            </w:r>
            <w:r>
              <w:rPr>
                <w:rFonts w:ascii="Times New Roman" w:eastAsia="Times New Roman"/>
              </w:rPr>
              <w:tab/>
            </w:r>
            <w:r>
              <w:rPr>
                <w:rFonts w:ascii="Calibri" w:eastAsia="Calibri"/>
              </w:rPr>
              <w:t>305</w:t>
            </w:r>
          </w:hyperlink>
        </w:p>
        <w:p w14:paraId="391AE354" w14:textId="77777777" w:rsidR="00382F71" w:rsidRDefault="00000000">
          <w:pPr>
            <w:pStyle w:val="TOC3"/>
            <w:numPr>
              <w:ilvl w:val="2"/>
              <w:numId w:val="19"/>
            </w:numPr>
            <w:tabs>
              <w:tab w:val="left" w:pos="1998"/>
              <w:tab w:val="left" w:leader="dot" w:pos="9475"/>
            </w:tabs>
            <w:ind w:left="1997" w:hanging="687"/>
            <w:rPr>
              <w:rFonts w:ascii="Calibri" w:eastAsia="Calibri"/>
            </w:rPr>
          </w:pPr>
          <w:hyperlink w:anchor="_bookmark754" w:history="1">
            <w:r>
              <w:rPr>
                <w:rFonts w:ascii="Calibri" w:eastAsia="Calibri"/>
                <w:w w:val="95"/>
              </w:rPr>
              <w:t>LR</w:t>
            </w:r>
            <w:r>
              <w:rPr>
                <w:rFonts w:ascii="Calibri" w:eastAsia="Calibri"/>
                <w:spacing w:val="34"/>
                <w:w w:val="95"/>
              </w:rPr>
              <w:t xml:space="preserve"> </w:t>
            </w:r>
            <w:r>
              <w:rPr>
                <w:w w:val="95"/>
              </w:rPr>
              <w:t>中的</w:t>
            </w:r>
            <w:r>
              <w:rPr>
                <w:spacing w:val="-15"/>
                <w:w w:val="95"/>
              </w:rPr>
              <w:t xml:space="preserve"> </w:t>
            </w:r>
            <w:r>
              <w:rPr>
                <w:rFonts w:ascii="Calibri" w:eastAsia="Calibri"/>
                <w:w w:val="95"/>
              </w:rPr>
              <w:t>API</w:t>
            </w:r>
            <w:r>
              <w:rPr>
                <w:rFonts w:ascii="Calibri" w:eastAsia="Calibri"/>
                <w:spacing w:val="39"/>
                <w:w w:val="95"/>
              </w:rPr>
              <w:t xml:space="preserve"> </w:t>
            </w:r>
            <w:r>
              <w:rPr>
                <w:w w:val="95"/>
              </w:rPr>
              <w:t>分为几类？</w:t>
            </w:r>
            <w:r>
              <w:rPr>
                <w:rFonts w:ascii="Times New Roman" w:eastAsia="Times New Roman"/>
                <w:w w:val="95"/>
              </w:rPr>
              <w:tab/>
            </w:r>
            <w:r>
              <w:rPr>
                <w:rFonts w:ascii="Calibri" w:eastAsia="Calibri"/>
              </w:rPr>
              <w:t>305</w:t>
            </w:r>
          </w:hyperlink>
        </w:p>
        <w:p w14:paraId="578FE6C1" w14:textId="77777777" w:rsidR="00382F71" w:rsidRDefault="00000000">
          <w:pPr>
            <w:pStyle w:val="TOC1"/>
            <w:numPr>
              <w:ilvl w:val="0"/>
              <w:numId w:val="1"/>
            </w:numPr>
            <w:tabs>
              <w:tab w:val="left" w:pos="788"/>
              <w:tab w:val="left" w:leader="dot" w:pos="9473"/>
            </w:tabs>
            <w:ind w:left="788" w:hanging="317"/>
          </w:pPr>
          <w:hyperlink w:anchor="_bookmark755" w:history="1">
            <w:r>
              <w:rPr>
                <w:rFonts w:ascii="宋体" w:eastAsia="宋体" w:hint="eastAsia"/>
              </w:rPr>
              <w:t>计算机网络</w:t>
            </w:r>
            <w:r>
              <w:rPr>
                <w:rFonts w:ascii="Times New Roman" w:eastAsia="Times New Roman"/>
              </w:rPr>
              <w:tab/>
            </w:r>
            <w:r>
              <w:t>307</w:t>
            </w:r>
          </w:hyperlink>
        </w:p>
        <w:p w14:paraId="469460C4" w14:textId="77777777" w:rsidR="00382F71" w:rsidRDefault="00000000">
          <w:pPr>
            <w:pStyle w:val="TOC2"/>
            <w:numPr>
              <w:ilvl w:val="1"/>
              <w:numId w:val="1"/>
            </w:numPr>
            <w:tabs>
              <w:tab w:val="left" w:pos="1369"/>
              <w:tab w:val="left" w:leader="dot" w:pos="9475"/>
            </w:tabs>
            <w:ind w:left="1368" w:hanging="478"/>
          </w:pPr>
          <w:hyperlink w:anchor="_bookmark756" w:history="1">
            <w:r>
              <w:rPr>
                <w:rFonts w:ascii="宋体" w:eastAsia="宋体" w:hint="eastAsia"/>
              </w:rPr>
              <w:t>计算机网络基础</w:t>
            </w:r>
            <w:r>
              <w:rPr>
                <w:rFonts w:ascii="Times New Roman" w:eastAsia="Times New Roman"/>
              </w:rPr>
              <w:tab/>
            </w:r>
            <w:r>
              <w:t>307</w:t>
            </w:r>
          </w:hyperlink>
        </w:p>
        <w:p w14:paraId="45511333"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757" w:history="1">
            <w:r>
              <w:t>什么是局域网和广域网</w:t>
            </w:r>
            <w:r>
              <w:rPr>
                <w:rFonts w:ascii="Times New Roman" w:eastAsia="Times New Roman"/>
              </w:rPr>
              <w:tab/>
            </w:r>
            <w:r>
              <w:rPr>
                <w:rFonts w:ascii="Calibri" w:eastAsia="Calibri"/>
              </w:rPr>
              <w:t>307</w:t>
            </w:r>
          </w:hyperlink>
        </w:p>
        <w:p w14:paraId="525A56C1" w14:textId="77777777" w:rsidR="00382F71" w:rsidRDefault="00000000">
          <w:pPr>
            <w:pStyle w:val="TOC3"/>
            <w:numPr>
              <w:ilvl w:val="2"/>
              <w:numId w:val="1"/>
            </w:numPr>
            <w:tabs>
              <w:tab w:val="left" w:pos="1892"/>
              <w:tab w:val="left" w:leader="dot" w:pos="9473"/>
            </w:tabs>
            <w:ind w:left="1892" w:hanging="581"/>
            <w:rPr>
              <w:rFonts w:ascii="Calibri" w:eastAsia="Calibri"/>
            </w:rPr>
          </w:pPr>
          <w:hyperlink w:anchor="_bookmark758" w:history="1">
            <w:r>
              <w:rPr>
                <w:rFonts w:ascii="Calibri" w:eastAsia="Calibri"/>
              </w:rPr>
              <w:t>DNS</w:t>
            </w:r>
            <w:r>
              <w:rPr>
                <w:rFonts w:ascii="Calibri" w:eastAsia="Calibri"/>
                <w:spacing w:val="3"/>
              </w:rPr>
              <w:t xml:space="preserve"> </w:t>
            </w:r>
            <w:r>
              <w:t>是什么</w:t>
            </w:r>
            <w:r>
              <w:rPr>
                <w:rFonts w:ascii="Calibri" w:eastAsia="Calibri"/>
              </w:rPr>
              <w:t>,</w:t>
            </w:r>
            <w:r>
              <w:t>它是如何工作的</w:t>
            </w:r>
            <w:r>
              <w:rPr>
                <w:rFonts w:ascii="Calibri" w:eastAsia="Calibri"/>
              </w:rPr>
              <w:t>?</w:t>
            </w:r>
            <w:r>
              <w:rPr>
                <w:rFonts w:ascii="Times New Roman" w:eastAsia="Times New Roman"/>
              </w:rPr>
              <w:tab/>
            </w:r>
            <w:r>
              <w:rPr>
                <w:rFonts w:ascii="Calibri" w:eastAsia="Calibri"/>
              </w:rPr>
              <w:t>307</w:t>
            </w:r>
          </w:hyperlink>
        </w:p>
        <w:p w14:paraId="6EBF1209"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759" w:history="1">
            <w:r>
              <w:rPr>
                <w:w w:val="95"/>
              </w:rPr>
              <w:t>描述</w:t>
            </w:r>
            <w:r>
              <w:rPr>
                <w:spacing w:val="64"/>
                <w:w w:val="95"/>
              </w:rPr>
              <w:t xml:space="preserve"> </w:t>
            </w:r>
            <w:r>
              <w:rPr>
                <w:rFonts w:ascii="Calibri" w:eastAsia="Calibri"/>
                <w:w w:val="95"/>
              </w:rPr>
              <w:t>TCP/IP</w:t>
            </w:r>
            <w:r>
              <w:rPr>
                <w:rFonts w:ascii="Calibri" w:eastAsia="Calibri"/>
                <w:spacing w:val="112"/>
              </w:rPr>
              <w:t xml:space="preserve"> </w:t>
            </w:r>
            <w:r>
              <w:rPr>
                <w:w w:val="95"/>
              </w:rPr>
              <w:t>协议的层次结构，以及每一层中重要协议。</w:t>
            </w:r>
            <w:r>
              <w:rPr>
                <w:rFonts w:ascii="Times New Roman" w:eastAsia="Times New Roman"/>
                <w:w w:val="95"/>
              </w:rPr>
              <w:tab/>
            </w:r>
            <w:r>
              <w:rPr>
                <w:rFonts w:ascii="Calibri" w:eastAsia="Calibri"/>
              </w:rPr>
              <w:t>307</w:t>
            </w:r>
          </w:hyperlink>
        </w:p>
        <w:p w14:paraId="3323E100"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760" w:history="1">
            <w:r>
              <w:t>请简述</w:t>
            </w:r>
            <w:r>
              <w:rPr>
                <w:spacing w:val="-2"/>
              </w:rPr>
              <w:t xml:space="preserve"> </w:t>
            </w:r>
            <w:r>
              <w:rPr>
                <w:rFonts w:ascii="Calibri" w:eastAsia="Calibri"/>
              </w:rPr>
              <w:t>ip</w:t>
            </w:r>
            <w:r>
              <w:rPr>
                <w:rFonts w:ascii="Calibri" w:eastAsia="Calibri"/>
                <w:spacing w:val="55"/>
              </w:rPr>
              <w:t xml:space="preserve"> </w:t>
            </w:r>
            <w:r>
              <w:t>地址</w:t>
            </w:r>
            <w:r>
              <w:rPr>
                <w:rFonts w:ascii="Calibri" w:eastAsia="Calibri"/>
              </w:rPr>
              <w:t>,</w:t>
            </w:r>
            <w:r>
              <w:t>网关</w:t>
            </w:r>
            <w:r>
              <w:rPr>
                <w:rFonts w:ascii="Calibri" w:eastAsia="Calibri"/>
              </w:rPr>
              <w:t>,</w:t>
            </w:r>
            <w:r>
              <w:t>子网掩码的含义</w:t>
            </w:r>
            <w:r>
              <w:rPr>
                <w:rFonts w:ascii="Times New Roman" w:eastAsia="Times New Roman"/>
              </w:rPr>
              <w:tab/>
            </w:r>
            <w:r>
              <w:rPr>
                <w:rFonts w:ascii="Calibri" w:eastAsia="Calibri"/>
              </w:rPr>
              <w:t>307</w:t>
            </w:r>
          </w:hyperlink>
        </w:p>
        <w:p w14:paraId="027B8F0D" w14:textId="77777777" w:rsidR="00382F71" w:rsidRDefault="00000000">
          <w:pPr>
            <w:pStyle w:val="TOC3"/>
            <w:numPr>
              <w:ilvl w:val="2"/>
              <w:numId w:val="1"/>
            </w:numPr>
            <w:tabs>
              <w:tab w:val="left" w:pos="1948"/>
              <w:tab w:val="left" w:leader="dot" w:pos="9473"/>
            </w:tabs>
            <w:spacing w:before="198"/>
            <w:ind w:hanging="637"/>
            <w:rPr>
              <w:rFonts w:ascii="Calibri" w:eastAsia="Calibri"/>
            </w:rPr>
          </w:pPr>
          <w:hyperlink w:anchor="_bookmark761" w:history="1">
            <w:r>
              <w:t>简述子网掩码的用途。</w:t>
            </w:r>
            <w:r>
              <w:rPr>
                <w:rFonts w:ascii="Times New Roman" w:eastAsia="Times New Roman"/>
              </w:rPr>
              <w:tab/>
            </w:r>
            <w:r>
              <w:rPr>
                <w:rFonts w:ascii="Calibri" w:eastAsia="Calibri"/>
              </w:rPr>
              <w:t>308</w:t>
            </w:r>
          </w:hyperlink>
        </w:p>
        <w:p w14:paraId="592B953A" w14:textId="77777777" w:rsidR="00382F71" w:rsidRDefault="00000000">
          <w:pPr>
            <w:pStyle w:val="TOC3"/>
            <w:tabs>
              <w:tab w:val="left" w:leader="dot" w:pos="9475"/>
            </w:tabs>
            <w:spacing w:line="417" w:lineRule="auto"/>
            <w:ind w:left="1311" w:right="350" w:firstLine="0"/>
            <w:rPr>
              <w:rFonts w:ascii="Calibri" w:eastAsia="Calibri"/>
            </w:rPr>
          </w:pPr>
          <w:hyperlink w:anchor="_bookmark762" w:history="1">
            <w:r>
              <w:rPr>
                <w:rFonts w:ascii="Calibri" w:eastAsia="Calibri"/>
              </w:rPr>
              <w:t>1</w:t>
            </w:r>
          </w:hyperlink>
          <w:hyperlink w:anchor="_bookmark762" w:history="1">
            <w:r>
              <w:rPr>
                <w:rFonts w:ascii="Calibri" w:eastAsia="Calibri"/>
              </w:rPr>
              <w:t>2.1.6</w:t>
            </w:r>
            <w:r>
              <w:rPr>
                <w:rFonts w:ascii="Calibri" w:eastAsia="Calibri"/>
                <w:spacing w:val="11"/>
              </w:rPr>
              <w:t xml:space="preserve"> </w:t>
            </w:r>
            <w:r>
              <w:t>一台计算机的</w:t>
            </w:r>
            <w:r>
              <w:rPr>
                <w:spacing w:val="-1"/>
              </w:rPr>
              <w:t xml:space="preserve"> </w:t>
            </w:r>
            <w:r>
              <w:rPr>
                <w:rFonts w:ascii="Calibri" w:eastAsia="Calibri"/>
              </w:rPr>
              <w:t>IP</w:t>
            </w:r>
            <w:r>
              <w:rPr>
                <w:rFonts w:ascii="Calibri" w:eastAsia="Calibri"/>
                <w:spacing w:val="11"/>
              </w:rPr>
              <w:t xml:space="preserve"> </w:t>
            </w:r>
            <w:r>
              <w:t>是</w:t>
            </w:r>
            <w:r>
              <w:rPr>
                <w:spacing w:val="-1"/>
              </w:rPr>
              <w:t xml:space="preserve"> </w:t>
            </w:r>
            <w:r>
              <w:rPr>
                <w:rFonts w:ascii="Calibri" w:eastAsia="Calibri"/>
              </w:rPr>
              <w:t>192.168.10.71</w:t>
            </w:r>
            <w:r>
              <w:rPr>
                <w:rFonts w:ascii="Calibri" w:eastAsia="Calibri"/>
                <w:spacing w:val="10"/>
              </w:rPr>
              <w:t xml:space="preserve"> </w:t>
            </w:r>
            <w:r>
              <w:t>子网掩码</w:t>
            </w:r>
            <w:r>
              <w:rPr>
                <w:spacing w:val="-2"/>
              </w:rPr>
              <w:t xml:space="preserve"> </w:t>
            </w:r>
            <w:r>
              <w:rPr>
                <w:rFonts w:ascii="Calibri" w:eastAsia="Calibri"/>
              </w:rPr>
              <w:t>255.255.255.64</w:t>
            </w:r>
            <w:r>
              <w:rPr>
                <w:rFonts w:ascii="Calibri" w:eastAsia="Calibri"/>
                <w:spacing w:val="59"/>
              </w:rPr>
              <w:t xml:space="preserve"> </w:t>
            </w:r>
            <w:r>
              <w:t xml:space="preserve">与 </w:t>
            </w:r>
            <w:r>
              <w:rPr>
                <w:rFonts w:ascii="Calibri" w:eastAsia="Calibri"/>
              </w:rPr>
              <w:t>192.168.10.201</w:t>
            </w:r>
            <w:r>
              <w:rPr>
                <w:rFonts w:ascii="Calibri" w:eastAsia="Calibri"/>
                <w:spacing w:val="56"/>
              </w:rPr>
              <w:t xml:space="preserve"> </w:t>
            </w:r>
            <w:r>
              <w:t>是同</w:t>
            </w:r>
          </w:hyperlink>
          <w:proofErr w:type="gramStart"/>
          <w:r>
            <w:t>一</w:t>
          </w:r>
          <w:proofErr w:type="gramEnd"/>
          <w:r>
            <w:t>局域网吗</w:t>
          </w:r>
          <w:r>
            <w:rPr>
              <w:rFonts w:ascii="Calibri" w:eastAsia="Calibri"/>
            </w:rPr>
            <w:t>?</w:t>
          </w:r>
          <w:r>
            <w:rPr>
              <w:rFonts w:ascii="Times New Roman" w:eastAsia="Times New Roman"/>
            </w:rPr>
            <w:tab/>
          </w:r>
          <w:r>
            <w:rPr>
              <w:rFonts w:ascii="Calibri" w:eastAsia="Calibri"/>
              <w:spacing w:val="-1"/>
            </w:rPr>
            <w:t>308</w:t>
          </w:r>
        </w:p>
        <w:p w14:paraId="7808B20D" w14:textId="77777777" w:rsidR="00382F71" w:rsidRDefault="00000000">
          <w:pPr>
            <w:pStyle w:val="TOC3"/>
            <w:numPr>
              <w:ilvl w:val="2"/>
              <w:numId w:val="20"/>
            </w:numPr>
            <w:tabs>
              <w:tab w:val="left" w:pos="1948"/>
              <w:tab w:val="left" w:leader="dot" w:pos="9475"/>
            </w:tabs>
            <w:spacing w:before="0" w:line="269" w:lineRule="exact"/>
            <w:ind w:hanging="637"/>
            <w:rPr>
              <w:rFonts w:ascii="Calibri" w:eastAsia="Calibri"/>
            </w:rPr>
          </w:pPr>
          <w:hyperlink w:anchor="_bookmark763" w:history="1">
            <w:r>
              <w:rPr>
                <w:w w:val="95"/>
              </w:rPr>
              <w:t>请简述</w:t>
            </w:r>
            <w:r>
              <w:rPr>
                <w:spacing w:val="102"/>
              </w:rPr>
              <w:t xml:space="preserve"> </w:t>
            </w:r>
            <w:r>
              <w:rPr>
                <w:rFonts w:ascii="Calibri" w:eastAsia="Calibri"/>
                <w:w w:val="95"/>
              </w:rPr>
              <w:t>DNS</w:t>
            </w:r>
            <w:r>
              <w:rPr>
                <w:w w:val="95"/>
              </w:rPr>
              <w:t>、活动目录、域的概念。</w:t>
            </w:r>
            <w:r>
              <w:rPr>
                <w:rFonts w:ascii="Times New Roman" w:eastAsia="Times New Roman"/>
                <w:w w:val="95"/>
              </w:rPr>
              <w:tab/>
            </w:r>
            <w:r>
              <w:rPr>
                <w:rFonts w:ascii="Calibri" w:eastAsia="Calibri"/>
              </w:rPr>
              <w:t>308</w:t>
            </w:r>
          </w:hyperlink>
        </w:p>
        <w:p w14:paraId="00A3A7B8" w14:textId="77777777" w:rsidR="00382F71" w:rsidRDefault="00000000">
          <w:pPr>
            <w:pStyle w:val="TOC3"/>
            <w:numPr>
              <w:ilvl w:val="2"/>
              <w:numId w:val="20"/>
            </w:numPr>
            <w:tabs>
              <w:tab w:val="left" w:pos="1892"/>
              <w:tab w:val="left" w:leader="dot" w:pos="9475"/>
            </w:tabs>
            <w:ind w:left="1892" w:hanging="581"/>
            <w:rPr>
              <w:rFonts w:ascii="Calibri" w:eastAsia="Calibri"/>
            </w:rPr>
          </w:pPr>
          <w:hyperlink w:anchor="_bookmark764" w:history="1">
            <w:r>
              <w:rPr>
                <w:rFonts w:ascii="Calibri" w:eastAsia="Calibri"/>
              </w:rPr>
              <w:t>10M</w:t>
            </w:r>
            <w:r>
              <w:rPr>
                <w:rFonts w:ascii="Calibri" w:eastAsia="Calibri"/>
                <w:spacing w:val="52"/>
              </w:rPr>
              <w:t xml:space="preserve"> </w:t>
            </w:r>
            <w:r>
              <w:t>兆宽带是什么意思？理论下载速度是多少？</w:t>
            </w:r>
            <w:r>
              <w:rPr>
                <w:rFonts w:ascii="Times New Roman" w:eastAsia="Times New Roman"/>
              </w:rPr>
              <w:tab/>
            </w:r>
            <w:r>
              <w:rPr>
                <w:rFonts w:ascii="Calibri" w:eastAsia="Calibri"/>
              </w:rPr>
              <w:t>308</w:t>
            </w:r>
          </w:hyperlink>
        </w:p>
        <w:p w14:paraId="2165EF39" w14:textId="77777777" w:rsidR="00382F71" w:rsidRDefault="00000000">
          <w:pPr>
            <w:pStyle w:val="TOC3"/>
            <w:numPr>
              <w:ilvl w:val="2"/>
              <w:numId w:val="20"/>
            </w:numPr>
            <w:tabs>
              <w:tab w:val="left" w:pos="1948"/>
              <w:tab w:val="left" w:leader="dot" w:pos="9475"/>
            </w:tabs>
            <w:ind w:hanging="637"/>
            <w:rPr>
              <w:rFonts w:ascii="Calibri" w:eastAsia="Calibri"/>
            </w:rPr>
          </w:pPr>
          <w:hyperlink w:anchor="_bookmark765" w:history="1">
            <w:r>
              <w:rPr>
                <w:w w:val="95"/>
              </w:rPr>
              <w:t>什么是</w:t>
            </w:r>
            <w:r>
              <w:rPr>
                <w:spacing w:val="-18"/>
                <w:w w:val="95"/>
              </w:rPr>
              <w:t xml:space="preserve"> </w:t>
            </w:r>
            <w:r>
              <w:rPr>
                <w:rFonts w:ascii="Calibri" w:eastAsia="Calibri"/>
                <w:w w:val="95"/>
              </w:rPr>
              <w:t>IP</w:t>
            </w:r>
            <w:r>
              <w:rPr>
                <w:rFonts w:ascii="Calibri" w:eastAsia="Calibri"/>
                <w:spacing w:val="97"/>
              </w:rPr>
              <w:t xml:space="preserve"> </w:t>
            </w:r>
            <w:r>
              <w:rPr>
                <w:w w:val="95"/>
              </w:rPr>
              <w:t>地址？</w:t>
            </w:r>
            <w:r>
              <w:rPr>
                <w:rFonts w:ascii="Times New Roman" w:eastAsia="Times New Roman"/>
                <w:w w:val="95"/>
              </w:rPr>
              <w:tab/>
            </w:r>
            <w:r>
              <w:rPr>
                <w:rFonts w:ascii="Calibri" w:eastAsia="Calibri"/>
              </w:rPr>
              <w:t>308</w:t>
            </w:r>
          </w:hyperlink>
        </w:p>
        <w:p w14:paraId="5E972C15" w14:textId="77777777" w:rsidR="00382F71" w:rsidRDefault="00000000">
          <w:pPr>
            <w:pStyle w:val="TOC3"/>
            <w:numPr>
              <w:ilvl w:val="2"/>
              <w:numId w:val="20"/>
            </w:numPr>
            <w:tabs>
              <w:tab w:val="left" w:pos="1998"/>
              <w:tab w:val="left" w:leader="dot" w:pos="9475"/>
            </w:tabs>
            <w:ind w:left="1997" w:hanging="687"/>
            <w:rPr>
              <w:rFonts w:ascii="Calibri" w:eastAsia="Calibri"/>
            </w:rPr>
          </w:pPr>
          <w:hyperlink w:anchor="_bookmark766" w:history="1">
            <w:r>
              <w:rPr>
                <w:rFonts w:ascii="Calibri" w:eastAsia="Calibri"/>
              </w:rPr>
              <w:t>OSI</w:t>
            </w:r>
            <w:r>
              <w:rPr>
                <w:rFonts w:ascii="Calibri" w:eastAsia="Calibri"/>
                <w:spacing w:val="27"/>
              </w:rPr>
              <w:t xml:space="preserve"> </w:t>
            </w:r>
            <w:r>
              <w:t>七层网络模型的划分？</w:t>
            </w:r>
            <w:r>
              <w:rPr>
                <w:rFonts w:ascii="Times New Roman" w:eastAsia="Times New Roman"/>
              </w:rPr>
              <w:tab/>
            </w:r>
            <w:r>
              <w:rPr>
                <w:rFonts w:ascii="Calibri" w:eastAsia="Calibri"/>
              </w:rPr>
              <w:t>310</w:t>
            </w:r>
          </w:hyperlink>
        </w:p>
        <w:p w14:paraId="688306D1" w14:textId="77777777" w:rsidR="00382F71" w:rsidRDefault="00000000">
          <w:pPr>
            <w:pStyle w:val="TOC3"/>
            <w:numPr>
              <w:ilvl w:val="2"/>
              <w:numId w:val="20"/>
            </w:numPr>
            <w:tabs>
              <w:tab w:val="left" w:pos="1998"/>
              <w:tab w:val="left" w:leader="dot" w:pos="9475"/>
            </w:tabs>
            <w:ind w:left="1997" w:hanging="687"/>
            <w:rPr>
              <w:rFonts w:ascii="Calibri" w:eastAsia="Calibri"/>
            </w:rPr>
          </w:pPr>
          <w:hyperlink w:anchor="_bookmark767" w:history="1">
            <w:r>
              <w:rPr>
                <w:rFonts w:ascii="Calibri" w:eastAsia="Calibri"/>
              </w:rPr>
              <w:t>TCP</w:t>
            </w:r>
            <w:r>
              <w:rPr>
                <w:rFonts w:ascii="Calibri" w:eastAsia="Calibri"/>
                <w:spacing w:val="54"/>
              </w:rPr>
              <w:t xml:space="preserve"> </w:t>
            </w:r>
            <w:r>
              <w:t>和</w:t>
            </w:r>
            <w:r>
              <w:rPr>
                <w:spacing w:val="-2"/>
              </w:rPr>
              <w:t xml:space="preserve"> </w:t>
            </w:r>
            <w:r>
              <w:rPr>
                <w:rFonts w:ascii="Calibri" w:eastAsia="Calibri"/>
              </w:rPr>
              <w:t>UDP</w:t>
            </w:r>
            <w:r>
              <w:rPr>
                <w:rFonts w:ascii="Calibri" w:eastAsia="Calibri"/>
                <w:spacing w:val="53"/>
              </w:rPr>
              <w:t xml:space="preserve"> </w:t>
            </w:r>
            <w:r>
              <w:t>有什么不同？</w:t>
            </w:r>
            <w:r>
              <w:rPr>
                <w:rFonts w:ascii="Times New Roman" w:eastAsia="Times New Roman"/>
              </w:rPr>
              <w:tab/>
            </w:r>
            <w:r>
              <w:rPr>
                <w:rFonts w:ascii="Calibri" w:eastAsia="Calibri"/>
              </w:rPr>
              <w:t>311</w:t>
            </w:r>
          </w:hyperlink>
        </w:p>
        <w:p w14:paraId="05A978B7" w14:textId="77777777" w:rsidR="00382F71" w:rsidRDefault="00000000">
          <w:pPr>
            <w:pStyle w:val="TOC3"/>
            <w:numPr>
              <w:ilvl w:val="2"/>
              <w:numId w:val="20"/>
            </w:numPr>
            <w:tabs>
              <w:tab w:val="left" w:pos="1998"/>
              <w:tab w:val="left" w:leader="dot" w:pos="9475"/>
            </w:tabs>
            <w:ind w:left="1997" w:hanging="687"/>
            <w:rPr>
              <w:rFonts w:ascii="Calibri" w:eastAsia="Calibri"/>
            </w:rPr>
          </w:pPr>
          <w:hyperlink w:anchor="_bookmark768" w:history="1">
            <w:r>
              <w:rPr>
                <w:rFonts w:ascii="Calibri" w:eastAsia="Calibri"/>
              </w:rPr>
              <w:t>HTTP</w:t>
            </w:r>
            <w:r>
              <w:rPr>
                <w:rFonts w:ascii="Calibri" w:eastAsia="Calibri"/>
                <w:spacing w:val="57"/>
              </w:rPr>
              <w:t xml:space="preserve"> </w:t>
            </w:r>
            <w:r>
              <w:t>属于哪一层的协议？</w:t>
            </w:r>
            <w:r>
              <w:rPr>
                <w:rFonts w:ascii="Times New Roman" w:eastAsia="Times New Roman"/>
              </w:rPr>
              <w:tab/>
            </w:r>
            <w:r>
              <w:rPr>
                <w:rFonts w:ascii="Calibri" w:eastAsia="Calibri"/>
              </w:rPr>
              <w:t>311</w:t>
            </w:r>
          </w:hyperlink>
        </w:p>
        <w:p w14:paraId="5188B076" w14:textId="77777777" w:rsidR="00382F71" w:rsidRDefault="00000000">
          <w:pPr>
            <w:pStyle w:val="TOC3"/>
            <w:numPr>
              <w:ilvl w:val="2"/>
              <w:numId w:val="20"/>
            </w:numPr>
            <w:tabs>
              <w:tab w:val="left" w:pos="1998"/>
              <w:tab w:val="left" w:leader="dot" w:pos="9473"/>
            </w:tabs>
            <w:ind w:left="1997" w:hanging="687"/>
            <w:rPr>
              <w:rFonts w:ascii="Calibri" w:eastAsia="Calibri"/>
            </w:rPr>
          </w:pPr>
          <w:hyperlink w:anchor="_bookmark769" w:history="1">
            <w:r>
              <w:rPr>
                <w:rFonts w:ascii="Calibri" w:eastAsia="Calibri"/>
              </w:rPr>
              <w:t>HTTP</w:t>
            </w:r>
            <w:r>
              <w:rPr>
                <w:rFonts w:ascii="Calibri" w:eastAsia="Calibri"/>
                <w:spacing w:val="59"/>
              </w:rPr>
              <w:t xml:space="preserve"> </w:t>
            </w:r>
            <w:r>
              <w:t>和</w:t>
            </w:r>
            <w:r>
              <w:rPr>
                <w:spacing w:val="-2"/>
              </w:rPr>
              <w:t xml:space="preserve"> </w:t>
            </w:r>
            <w:r>
              <w:rPr>
                <w:rFonts w:ascii="Calibri" w:eastAsia="Calibri"/>
              </w:rPr>
              <w:t>HTTPS</w:t>
            </w:r>
            <w:r>
              <w:rPr>
                <w:rFonts w:ascii="Calibri" w:eastAsia="Calibri"/>
                <w:spacing w:val="57"/>
              </w:rPr>
              <w:t xml:space="preserve"> </w:t>
            </w:r>
            <w:r>
              <w:t>的区别？</w:t>
            </w:r>
            <w:r>
              <w:rPr>
                <w:rFonts w:ascii="Times New Roman" w:eastAsia="Times New Roman"/>
              </w:rPr>
              <w:tab/>
            </w:r>
            <w:r>
              <w:rPr>
                <w:rFonts w:ascii="Calibri" w:eastAsia="Calibri"/>
              </w:rPr>
              <w:t>312</w:t>
            </w:r>
          </w:hyperlink>
        </w:p>
        <w:p w14:paraId="03E6909D" w14:textId="77777777" w:rsidR="00382F71" w:rsidRDefault="00000000">
          <w:pPr>
            <w:pStyle w:val="TOC3"/>
            <w:numPr>
              <w:ilvl w:val="2"/>
              <w:numId w:val="20"/>
            </w:numPr>
            <w:tabs>
              <w:tab w:val="left" w:pos="1998"/>
              <w:tab w:val="left" w:leader="dot" w:pos="9475"/>
            </w:tabs>
            <w:ind w:left="1997" w:hanging="687"/>
            <w:rPr>
              <w:rFonts w:ascii="Calibri" w:eastAsia="Calibri"/>
            </w:rPr>
          </w:pPr>
          <w:hyperlink w:anchor="_bookmark770" w:history="1">
            <w:r>
              <w:rPr>
                <w:rFonts w:ascii="Calibri" w:eastAsia="Calibri"/>
                <w:w w:val="95"/>
              </w:rPr>
              <w:t>cookies</w:t>
            </w:r>
            <w:r>
              <w:rPr>
                <w:rFonts w:ascii="Calibri" w:eastAsia="Calibri"/>
                <w:spacing w:val="95"/>
              </w:rPr>
              <w:t xml:space="preserve"> </w:t>
            </w:r>
            <w:r>
              <w:rPr>
                <w:w w:val="95"/>
              </w:rPr>
              <w:t>和</w:t>
            </w:r>
            <w:r>
              <w:rPr>
                <w:spacing w:val="-23"/>
                <w:w w:val="95"/>
              </w:rPr>
              <w:t xml:space="preserve"> </w:t>
            </w:r>
            <w:r>
              <w:rPr>
                <w:rFonts w:ascii="Calibri" w:eastAsia="Calibri"/>
                <w:w w:val="95"/>
              </w:rPr>
              <w:t>session</w:t>
            </w:r>
            <w:r>
              <w:rPr>
                <w:rFonts w:ascii="Calibri" w:eastAsia="Calibri"/>
                <w:spacing w:val="97"/>
              </w:rPr>
              <w:t xml:space="preserve"> </w:t>
            </w:r>
            <w:r>
              <w:rPr>
                <w:w w:val="95"/>
              </w:rPr>
              <w:t>的区别？</w:t>
            </w:r>
            <w:r>
              <w:rPr>
                <w:rFonts w:ascii="Times New Roman" w:eastAsia="Times New Roman"/>
                <w:w w:val="95"/>
              </w:rPr>
              <w:tab/>
            </w:r>
            <w:r>
              <w:rPr>
                <w:rFonts w:ascii="Calibri" w:eastAsia="Calibri"/>
              </w:rPr>
              <w:t>312</w:t>
            </w:r>
          </w:hyperlink>
        </w:p>
        <w:p w14:paraId="3F46802C" w14:textId="77777777" w:rsidR="00382F71" w:rsidRDefault="00000000">
          <w:pPr>
            <w:pStyle w:val="TOC3"/>
            <w:numPr>
              <w:ilvl w:val="2"/>
              <w:numId w:val="20"/>
            </w:numPr>
            <w:tabs>
              <w:tab w:val="left" w:pos="1998"/>
              <w:tab w:val="left" w:leader="dot" w:pos="9475"/>
            </w:tabs>
            <w:spacing w:after="176"/>
            <w:ind w:left="1997" w:hanging="687"/>
            <w:rPr>
              <w:rFonts w:ascii="Calibri" w:eastAsia="Calibri"/>
            </w:rPr>
          </w:pPr>
          <w:hyperlink w:anchor="_bookmark771" w:history="1">
            <w:r>
              <w:rPr>
                <w:rFonts w:ascii="Calibri" w:eastAsia="Calibri"/>
                <w:w w:val="95"/>
              </w:rPr>
              <w:t>HTTP</w:t>
            </w:r>
            <w:r>
              <w:rPr>
                <w:rFonts w:ascii="Calibri" w:eastAsia="Calibri"/>
                <w:spacing w:val="95"/>
              </w:rPr>
              <w:t xml:space="preserve"> </w:t>
            </w:r>
            <w:r>
              <w:rPr>
                <w:w w:val="95"/>
              </w:rPr>
              <w:t>的</w:t>
            </w:r>
            <w:r>
              <w:rPr>
                <w:spacing w:val="-27"/>
                <w:w w:val="95"/>
              </w:rPr>
              <w:t xml:space="preserve"> </w:t>
            </w:r>
            <w:r>
              <w:rPr>
                <w:rFonts w:ascii="Calibri" w:eastAsia="Calibri"/>
                <w:w w:val="95"/>
              </w:rPr>
              <w:t>get</w:t>
            </w:r>
            <w:r>
              <w:rPr>
                <w:rFonts w:ascii="Calibri" w:eastAsia="Calibri"/>
                <w:spacing w:val="92"/>
              </w:rPr>
              <w:t xml:space="preserve"> </w:t>
            </w:r>
            <w:r>
              <w:rPr>
                <w:w w:val="95"/>
              </w:rPr>
              <w:t>请求和</w:t>
            </w:r>
            <w:r>
              <w:rPr>
                <w:spacing w:val="-28"/>
                <w:w w:val="95"/>
              </w:rPr>
              <w:t xml:space="preserve"> </w:t>
            </w:r>
            <w:r>
              <w:rPr>
                <w:rFonts w:ascii="Calibri" w:eastAsia="Calibri"/>
                <w:w w:val="95"/>
              </w:rPr>
              <w:t>post</w:t>
            </w:r>
            <w:r>
              <w:rPr>
                <w:rFonts w:ascii="Calibri" w:eastAsia="Calibri"/>
                <w:spacing w:val="88"/>
              </w:rPr>
              <w:t xml:space="preserve"> </w:t>
            </w:r>
            <w:r>
              <w:rPr>
                <w:w w:val="95"/>
              </w:rPr>
              <w:t>请求的区别？</w:t>
            </w:r>
            <w:r>
              <w:rPr>
                <w:rFonts w:ascii="Times New Roman" w:eastAsia="Times New Roman"/>
                <w:w w:val="95"/>
              </w:rPr>
              <w:tab/>
            </w:r>
            <w:r>
              <w:rPr>
                <w:rFonts w:ascii="Calibri" w:eastAsia="Calibri"/>
              </w:rPr>
              <w:t>312</w:t>
            </w:r>
          </w:hyperlink>
        </w:p>
        <w:p w14:paraId="0EAFE71D" w14:textId="77777777" w:rsidR="00382F71" w:rsidRDefault="00000000">
          <w:pPr>
            <w:pStyle w:val="TOC3"/>
            <w:numPr>
              <w:ilvl w:val="2"/>
              <w:numId w:val="20"/>
            </w:numPr>
            <w:tabs>
              <w:tab w:val="left" w:pos="1998"/>
              <w:tab w:val="left" w:leader="dot" w:pos="9475"/>
            </w:tabs>
            <w:spacing w:before="49"/>
            <w:ind w:left="1997" w:hanging="687"/>
            <w:rPr>
              <w:rFonts w:ascii="Calibri" w:eastAsia="Calibri"/>
            </w:rPr>
          </w:pPr>
          <w:hyperlink w:anchor="_bookmark772" w:history="1">
            <w:r>
              <w:rPr>
                <w:rFonts w:ascii="Calibri" w:eastAsia="Calibri"/>
              </w:rPr>
              <w:t>HTTP1.0</w:t>
            </w:r>
            <w:r>
              <w:rPr>
                <w:rFonts w:ascii="Calibri" w:eastAsia="Calibri"/>
                <w:spacing w:val="58"/>
              </w:rPr>
              <w:t xml:space="preserve"> </w:t>
            </w:r>
            <w:r>
              <w:t>和</w:t>
            </w:r>
            <w:r>
              <w:rPr>
                <w:spacing w:val="-2"/>
              </w:rPr>
              <w:t xml:space="preserve"> </w:t>
            </w:r>
            <w:r>
              <w:rPr>
                <w:rFonts w:ascii="Calibri" w:eastAsia="Calibri"/>
              </w:rPr>
              <w:t>HTTP1.1</w:t>
            </w:r>
            <w:r>
              <w:rPr>
                <w:rFonts w:ascii="Calibri" w:eastAsia="Calibri"/>
                <w:spacing w:val="59"/>
              </w:rPr>
              <w:t xml:space="preserve"> </w:t>
            </w:r>
            <w:r>
              <w:t>有什么区别</w:t>
            </w:r>
            <w:r>
              <w:rPr>
                <w:rFonts w:ascii="Times New Roman" w:eastAsia="Times New Roman"/>
              </w:rPr>
              <w:tab/>
            </w:r>
            <w:r>
              <w:rPr>
                <w:rFonts w:ascii="Calibri" w:eastAsia="Calibri"/>
              </w:rPr>
              <w:t>313</w:t>
            </w:r>
          </w:hyperlink>
        </w:p>
        <w:p w14:paraId="0D41EFD2" w14:textId="77777777" w:rsidR="00382F71" w:rsidRDefault="00000000">
          <w:pPr>
            <w:pStyle w:val="TOC3"/>
            <w:numPr>
              <w:ilvl w:val="2"/>
              <w:numId w:val="20"/>
            </w:numPr>
            <w:tabs>
              <w:tab w:val="left" w:pos="1998"/>
              <w:tab w:val="left" w:leader="dot" w:pos="9475"/>
            </w:tabs>
            <w:ind w:left="1997" w:hanging="687"/>
            <w:rPr>
              <w:rFonts w:ascii="Calibri" w:eastAsia="Calibri"/>
            </w:rPr>
          </w:pPr>
          <w:hyperlink w:anchor="_bookmark773" w:history="1">
            <w:r>
              <w:rPr>
                <w:rFonts w:ascii="Calibri" w:eastAsia="Calibri"/>
              </w:rPr>
              <w:t>TCP</w:t>
            </w:r>
            <w:r>
              <w:rPr>
                <w:rFonts w:ascii="Calibri" w:eastAsia="Calibri"/>
                <w:spacing w:val="50"/>
              </w:rPr>
              <w:t xml:space="preserve"> </w:t>
            </w:r>
            <w:r>
              <w:t>的连接建立过程，以及断开过程？</w:t>
            </w:r>
            <w:r>
              <w:rPr>
                <w:rFonts w:ascii="Times New Roman" w:eastAsia="Times New Roman"/>
              </w:rPr>
              <w:tab/>
            </w:r>
            <w:r>
              <w:rPr>
                <w:rFonts w:ascii="Calibri" w:eastAsia="Calibri"/>
              </w:rPr>
              <w:t>314</w:t>
            </w:r>
          </w:hyperlink>
        </w:p>
        <w:p w14:paraId="359A0C2E" w14:textId="77777777" w:rsidR="00382F71" w:rsidRDefault="00000000">
          <w:pPr>
            <w:pStyle w:val="TOC3"/>
            <w:numPr>
              <w:ilvl w:val="2"/>
              <w:numId w:val="20"/>
            </w:numPr>
            <w:tabs>
              <w:tab w:val="left" w:pos="2056"/>
              <w:tab w:val="left" w:leader="dot" w:pos="9475"/>
            </w:tabs>
            <w:ind w:left="2055" w:hanging="745"/>
            <w:rPr>
              <w:rFonts w:ascii="Calibri" w:eastAsia="Calibri"/>
            </w:rPr>
          </w:pPr>
          <w:hyperlink w:anchor="_bookmark774" w:history="1">
            <w:r>
              <w:rPr>
                <w:w w:val="95"/>
              </w:rPr>
              <w:t>客户端使用</w:t>
            </w:r>
            <w:r>
              <w:rPr>
                <w:spacing w:val="42"/>
                <w:w w:val="95"/>
              </w:rPr>
              <w:t xml:space="preserve"> </w:t>
            </w:r>
            <w:r>
              <w:rPr>
                <w:rFonts w:ascii="Calibri" w:eastAsia="Calibri"/>
                <w:w w:val="95"/>
              </w:rPr>
              <w:t>DHCP</w:t>
            </w:r>
            <w:r>
              <w:rPr>
                <w:rFonts w:ascii="Calibri" w:eastAsia="Calibri"/>
                <w:spacing w:val="94"/>
              </w:rPr>
              <w:t xml:space="preserve"> </w:t>
            </w:r>
            <w:r>
              <w:rPr>
                <w:w w:val="95"/>
              </w:rPr>
              <w:t>获取</w:t>
            </w:r>
            <w:r>
              <w:rPr>
                <w:spacing w:val="-20"/>
                <w:w w:val="95"/>
              </w:rPr>
              <w:t xml:space="preserve"> </w:t>
            </w:r>
            <w:r>
              <w:rPr>
                <w:rFonts w:ascii="Calibri" w:eastAsia="Calibri"/>
                <w:w w:val="95"/>
              </w:rPr>
              <w:t>IP</w:t>
            </w:r>
            <w:r>
              <w:rPr>
                <w:rFonts w:ascii="Calibri" w:eastAsia="Calibri"/>
                <w:spacing w:val="94"/>
              </w:rPr>
              <w:t xml:space="preserve"> </w:t>
            </w:r>
            <w:r>
              <w:rPr>
                <w:w w:val="95"/>
              </w:rPr>
              <w:t>的过程？</w:t>
            </w:r>
            <w:r>
              <w:rPr>
                <w:rFonts w:ascii="Times New Roman" w:eastAsia="Times New Roman"/>
                <w:w w:val="95"/>
              </w:rPr>
              <w:tab/>
            </w:r>
            <w:r>
              <w:rPr>
                <w:rFonts w:ascii="Calibri" w:eastAsia="Calibri"/>
              </w:rPr>
              <w:t>314</w:t>
            </w:r>
          </w:hyperlink>
        </w:p>
        <w:p w14:paraId="71D1FFB9" w14:textId="77777777" w:rsidR="00382F71" w:rsidRDefault="00000000">
          <w:pPr>
            <w:pStyle w:val="TOC3"/>
            <w:numPr>
              <w:ilvl w:val="2"/>
              <w:numId w:val="20"/>
            </w:numPr>
            <w:tabs>
              <w:tab w:val="left" w:pos="2056"/>
              <w:tab w:val="left" w:leader="dot" w:pos="9475"/>
            </w:tabs>
            <w:ind w:left="2055" w:hanging="745"/>
            <w:rPr>
              <w:rFonts w:ascii="Calibri" w:eastAsia="Calibri"/>
            </w:rPr>
          </w:pPr>
          <w:hyperlink w:anchor="_bookmark775" w:history="1">
            <w:r>
              <w:t>写出某个网段的网络地址和广播地址？</w:t>
            </w:r>
            <w:r>
              <w:rPr>
                <w:rFonts w:ascii="Times New Roman" w:eastAsia="Times New Roman"/>
              </w:rPr>
              <w:tab/>
            </w:r>
            <w:r>
              <w:rPr>
                <w:rFonts w:ascii="Calibri" w:eastAsia="Calibri"/>
              </w:rPr>
              <w:t>315</w:t>
            </w:r>
          </w:hyperlink>
        </w:p>
        <w:p w14:paraId="204C5332" w14:textId="77777777" w:rsidR="00382F71" w:rsidRDefault="00000000">
          <w:pPr>
            <w:pStyle w:val="TOC3"/>
            <w:numPr>
              <w:ilvl w:val="2"/>
              <w:numId w:val="20"/>
            </w:numPr>
            <w:tabs>
              <w:tab w:val="left" w:pos="2056"/>
              <w:tab w:val="left" w:leader="dot" w:pos="9475"/>
            </w:tabs>
            <w:spacing w:before="198"/>
            <w:ind w:left="2055" w:hanging="745"/>
            <w:rPr>
              <w:rFonts w:ascii="Calibri" w:eastAsia="Calibri"/>
            </w:rPr>
          </w:pPr>
          <w:hyperlink w:anchor="_bookmark776" w:history="1">
            <w:r>
              <w:t>什么是</w:t>
            </w:r>
            <w:r>
              <w:rPr>
                <w:spacing w:val="-3"/>
              </w:rPr>
              <w:t xml:space="preserve"> </w:t>
            </w:r>
            <w:r>
              <w:rPr>
                <w:rFonts w:ascii="Calibri" w:eastAsia="Calibri"/>
              </w:rPr>
              <w:t>VPN</w:t>
            </w:r>
            <w:r>
              <w:rPr>
                <w:rFonts w:ascii="Calibri" w:eastAsia="Calibri"/>
                <w:spacing w:val="57"/>
              </w:rPr>
              <w:t xml:space="preserve"> </w:t>
            </w:r>
            <w:r>
              <w:t>都有什么类型？</w:t>
            </w:r>
            <w:r>
              <w:rPr>
                <w:rFonts w:ascii="Times New Roman" w:eastAsia="Times New Roman"/>
              </w:rPr>
              <w:tab/>
            </w:r>
            <w:r>
              <w:rPr>
                <w:rFonts w:ascii="Calibri" w:eastAsia="Calibri"/>
              </w:rPr>
              <w:t>316</w:t>
            </w:r>
          </w:hyperlink>
        </w:p>
        <w:p w14:paraId="2B2069BA" w14:textId="77777777" w:rsidR="00382F71" w:rsidRDefault="00000000">
          <w:pPr>
            <w:pStyle w:val="TOC3"/>
            <w:numPr>
              <w:ilvl w:val="2"/>
              <w:numId w:val="20"/>
            </w:numPr>
            <w:tabs>
              <w:tab w:val="left" w:pos="1998"/>
              <w:tab w:val="left" w:leader="dot" w:pos="9475"/>
            </w:tabs>
            <w:ind w:left="1997" w:hanging="687"/>
            <w:rPr>
              <w:rFonts w:ascii="Calibri" w:eastAsia="Calibri"/>
            </w:rPr>
          </w:pPr>
          <w:hyperlink w:anchor="_bookmark777" w:history="1">
            <w:r>
              <w:rPr>
                <w:rFonts w:ascii="Calibri" w:eastAsia="Calibri"/>
              </w:rPr>
              <w:t>B/S</w:t>
            </w:r>
            <w:r>
              <w:rPr>
                <w:rFonts w:ascii="Calibri" w:eastAsia="Calibri"/>
                <w:spacing w:val="55"/>
              </w:rPr>
              <w:t xml:space="preserve"> </w:t>
            </w:r>
            <w:r>
              <w:t>和</w:t>
            </w:r>
            <w:r>
              <w:rPr>
                <w:spacing w:val="-2"/>
              </w:rPr>
              <w:t xml:space="preserve"> </w:t>
            </w:r>
            <w:r>
              <w:rPr>
                <w:rFonts w:ascii="Calibri" w:eastAsia="Calibri"/>
              </w:rPr>
              <w:t>C/S</w:t>
            </w:r>
            <w:r>
              <w:rPr>
                <w:rFonts w:ascii="Calibri" w:eastAsia="Calibri"/>
                <w:spacing w:val="58"/>
              </w:rPr>
              <w:t xml:space="preserve"> </w:t>
            </w:r>
            <w:r>
              <w:t>的区别</w:t>
            </w:r>
            <w:r>
              <w:rPr>
                <w:rFonts w:ascii="Times New Roman" w:eastAsia="Times New Roman"/>
              </w:rPr>
              <w:tab/>
            </w:r>
            <w:r>
              <w:rPr>
                <w:rFonts w:ascii="Calibri" w:eastAsia="Calibri"/>
              </w:rPr>
              <w:t>316</w:t>
            </w:r>
          </w:hyperlink>
        </w:p>
        <w:p w14:paraId="1584BFC4" w14:textId="77777777" w:rsidR="00382F71" w:rsidRDefault="00000000">
          <w:pPr>
            <w:pStyle w:val="TOC3"/>
            <w:numPr>
              <w:ilvl w:val="2"/>
              <w:numId w:val="20"/>
            </w:numPr>
            <w:tabs>
              <w:tab w:val="left" w:pos="1998"/>
              <w:tab w:val="left" w:leader="dot" w:pos="9473"/>
            </w:tabs>
            <w:ind w:left="1997" w:hanging="687"/>
            <w:rPr>
              <w:rFonts w:ascii="Calibri" w:eastAsia="Calibri"/>
            </w:rPr>
          </w:pPr>
          <w:hyperlink w:anchor="_bookmark778" w:history="1">
            <w:r>
              <w:rPr>
                <w:rFonts w:ascii="Calibri" w:eastAsia="Calibri"/>
              </w:rPr>
              <w:t>21</w:t>
            </w:r>
            <w:r>
              <w:t>、</w:t>
            </w:r>
            <w:r>
              <w:rPr>
                <w:rFonts w:ascii="Calibri" w:eastAsia="Calibri"/>
              </w:rPr>
              <w:t>TCP/UDP</w:t>
            </w:r>
            <w:r>
              <w:rPr>
                <w:rFonts w:ascii="Calibri" w:eastAsia="Calibri"/>
                <w:spacing w:val="-2"/>
              </w:rPr>
              <w:t xml:space="preserve"> </w:t>
            </w:r>
            <w:r>
              <w:t>有哪些区别？</w:t>
            </w:r>
            <w:r>
              <w:rPr>
                <w:rFonts w:ascii="Times New Roman" w:eastAsia="Times New Roman"/>
              </w:rPr>
              <w:tab/>
            </w:r>
            <w:r>
              <w:rPr>
                <w:rFonts w:ascii="Calibri" w:eastAsia="Calibri"/>
              </w:rPr>
              <w:t>316</w:t>
            </w:r>
          </w:hyperlink>
        </w:p>
        <w:p w14:paraId="20BD88B6" w14:textId="77777777" w:rsidR="00382F71" w:rsidRDefault="00000000">
          <w:pPr>
            <w:pStyle w:val="TOC3"/>
            <w:numPr>
              <w:ilvl w:val="2"/>
              <w:numId w:val="20"/>
            </w:numPr>
            <w:tabs>
              <w:tab w:val="left" w:pos="1998"/>
              <w:tab w:val="left" w:leader="dot" w:pos="9473"/>
            </w:tabs>
            <w:ind w:left="1997" w:hanging="687"/>
            <w:rPr>
              <w:rFonts w:ascii="Calibri" w:eastAsia="Calibri"/>
            </w:rPr>
          </w:pPr>
          <w:hyperlink w:anchor="_bookmark779" w:history="1">
            <w:r>
              <w:rPr>
                <w:rFonts w:ascii="Calibri" w:eastAsia="Calibri"/>
                <w:w w:val="95"/>
              </w:rPr>
              <w:t>22</w:t>
            </w:r>
            <w:r>
              <w:rPr>
                <w:w w:val="95"/>
              </w:rPr>
              <w:t>、</w:t>
            </w:r>
            <w:r>
              <w:rPr>
                <w:rFonts w:ascii="Calibri" w:eastAsia="Calibri"/>
                <w:w w:val="95"/>
              </w:rPr>
              <w:t>ISO</w:t>
            </w:r>
            <w:r>
              <w:rPr>
                <w:rFonts w:ascii="Calibri" w:eastAsia="Calibri"/>
                <w:spacing w:val="60"/>
              </w:rPr>
              <w:t xml:space="preserve"> </w:t>
            </w:r>
            <w:r>
              <w:rPr>
                <w:w w:val="95"/>
              </w:rPr>
              <w:t>模型？</w:t>
            </w:r>
            <w:r>
              <w:rPr>
                <w:rFonts w:ascii="Calibri" w:eastAsia="Calibri"/>
                <w:w w:val="95"/>
              </w:rPr>
              <w:t>HUB</w:t>
            </w:r>
            <w:r>
              <w:rPr>
                <w:w w:val="95"/>
              </w:rPr>
              <w:t>、</w:t>
            </w:r>
            <w:r>
              <w:rPr>
                <w:rFonts w:ascii="Calibri" w:eastAsia="Calibri"/>
                <w:w w:val="95"/>
              </w:rPr>
              <w:t>tch</w:t>
            </w:r>
            <w:r>
              <w:rPr>
                <w:w w:val="95"/>
              </w:rPr>
              <w:t>、</w:t>
            </w:r>
            <w:r>
              <w:rPr>
                <w:rFonts w:ascii="Calibri" w:eastAsia="Calibri"/>
                <w:w w:val="95"/>
              </w:rPr>
              <w:t>Router</w:t>
            </w:r>
            <w:r>
              <w:rPr>
                <w:rFonts w:ascii="Calibri" w:eastAsia="Calibri"/>
                <w:spacing w:val="57"/>
              </w:rPr>
              <w:t xml:space="preserve"> </w:t>
            </w:r>
            <w:r>
              <w:rPr>
                <w:w w:val="95"/>
              </w:rPr>
              <w:t>是</w:t>
            </w:r>
            <w:r>
              <w:rPr>
                <w:spacing w:val="6"/>
                <w:w w:val="95"/>
              </w:rPr>
              <w:t xml:space="preserve"> </w:t>
            </w:r>
            <w:r>
              <w:rPr>
                <w:rFonts w:ascii="Calibri" w:eastAsia="Calibri"/>
                <w:w w:val="95"/>
              </w:rPr>
              <w:t>ISO</w:t>
            </w:r>
            <w:r>
              <w:rPr>
                <w:rFonts w:ascii="Calibri" w:eastAsia="Calibri"/>
                <w:spacing w:val="61"/>
              </w:rPr>
              <w:t xml:space="preserve"> </w:t>
            </w:r>
            <w:r>
              <w:rPr>
                <w:w w:val="95"/>
              </w:rPr>
              <w:t>的第几层设备？</w:t>
            </w:r>
            <w:r>
              <w:rPr>
                <w:rFonts w:ascii="Times New Roman" w:eastAsia="Times New Roman"/>
                <w:w w:val="95"/>
              </w:rPr>
              <w:tab/>
            </w:r>
            <w:r>
              <w:rPr>
                <w:rFonts w:ascii="Calibri" w:eastAsia="Calibri"/>
              </w:rPr>
              <w:t>316</w:t>
            </w:r>
          </w:hyperlink>
        </w:p>
        <w:p w14:paraId="22328509" w14:textId="77777777" w:rsidR="00382F71" w:rsidRDefault="00000000">
          <w:pPr>
            <w:pStyle w:val="TOC3"/>
            <w:numPr>
              <w:ilvl w:val="2"/>
              <w:numId w:val="20"/>
            </w:numPr>
            <w:tabs>
              <w:tab w:val="left" w:pos="2056"/>
              <w:tab w:val="left" w:leader="dot" w:pos="9475"/>
            </w:tabs>
            <w:ind w:left="2055" w:hanging="745"/>
            <w:rPr>
              <w:rFonts w:ascii="Calibri" w:eastAsia="Calibri"/>
            </w:rPr>
          </w:pPr>
          <w:hyperlink w:anchor="_bookmark780" w:history="1">
            <w:r>
              <w:t>线程和进程的区别</w:t>
            </w:r>
            <w:r>
              <w:rPr>
                <w:rFonts w:ascii="Times New Roman" w:eastAsia="Times New Roman"/>
              </w:rPr>
              <w:tab/>
            </w:r>
            <w:r>
              <w:rPr>
                <w:rFonts w:ascii="Calibri" w:eastAsia="Calibri"/>
              </w:rPr>
              <w:t>316</w:t>
            </w:r>
          </w:hyperlink>
        </w:p>
        <w:p w14:paraId="072678B9" w14:textId="77777777" w:rsidR="00382F71" w:rsidRDefault="00000000">
          <w:pPr>
            <w:pStyle w:val="TOC3"/>
            <w:numPr>
              <w:ilvl w:val="2"/>
              <w:numId w:val="20"/>
            </w:numPr>
            <w:tabs>
              <w:tab w:val="left" w:pos="2152"/>
              <w:tab w:val="left" w:leader="dot" w:pos="9475"/>
            </w:tabs>
            <w:ind w:left="2151" w:hanging="841"/>
          </w:pPr>
          <w:hyperlink w:anchor="_bookmark781" w:history="1">
            <w:r>
              <w:t>常用的响应码</w:t>
            </w:r>
            <w:r>
              <w:rPr>
                <w:rFonts w:ascii="Times New Roman" w:eastAsia="Times New Roman"/>
              </w:rPr>
              <w:tab/>
            </w:r>
            <w:r>
              <w:rPr>
                <w:rFonts w:ascii="Calibri" w:eastAsia="Calibri"/>
              </w:rPr>
              <w:t>317</w:t>
            </w:r>
          </w:hyperlink>
        </w:p>
        <w:p w14:paraId="69F20B80" w14:textId="77777777" w:rsidR="00382F71" w:rsidRDefault="00000000">
          <w:pPr>
            <w:pStyle w:val="TOC3"/>
            <w:numPr>
              <w:ilvl w:val="2"/>
              <w:numId w:val="20"/>
            </w:numPr>
            <w:tabs>
              <w:tab w:val="left" w:pos="2056"/>
              <w:tab w:val="left" w:leader="dot" w:pos="9475"/>
            </w:tabs>
            <w:ind w:left="2055" w:hanging="745"/>
            <w:rPr>
              <w:rFonts w:ascii="Calibri" w:eastAsia="Calibri"/>
            </w:rPr>
          </w:pPr>
          <w:hyperlink w:anchor="_bookmark782" w:history="1">
            <w:r>
              <w:t>手工修改</w:t>
            </w:r>
            <w:r>
              <w:rPr>
                <w:spacing w:val="-9"/>
              </w:rPr>
              <w:t xml:space="preserve"> </w:t>
            </w:r>
            <w:r>
              <w:rPr>
                <w:rFonts w:ascii="Calibri" w:eastAsia="Calibri"/>
              </w:rPr>
              <w:t>Tomcat</w:t>
            </w:r>
            <w:r>
              <w:rPr>
                <w:rFonts w:ascii="Calibri" w:eastAsia="Calibri"/>
                <w:spacing w:val="47"/>
              </w:rPr>
              <w:t xml:space="preserve"> </w:t>
            </w:r>
            <w:r>
              <w:t>端口，在那个文件里？</w:t>
            </w:r>
            <w:r>
              <w:rPr>
                <w:rFonts w:ascii="Times New Roman" w:eastAsia="Times New Roman"/>
              </w:rPr>
              <w:tab/>
            </w:r>
            <w:r>
              <w:rPr>
                <w:rFonts w:ascii="Calibri" w:eastAsia="Calibri"/>
              </w:rPr>
              <w:t>318</w:t>
            </w:r>
          </w:hyperlink>
        </w:p>
        <w:p w14:paraId="05B0137B" w14:textId="77777777" w:rsidR="00382F71" w:rsidRDefault="00000000">
          <w:pPr>
            <w:pStyle w:val="TOC1"/>
            <w:numPr>
              <w:ilvl w:val="0"/>
              <w:numId w:val="1"/>
            </w:numPr>
            <w:tabs>
              <w:tab w:val="left" w:pos="788"/>
              <w:tab w:val="left" w:leader="dot" w:pos="9473"/>
            </w:tabs>
            <w:ind w:left="788" w:hanging="317"/>
          </w:pPr>
          <w:hyperlink w:anchor="_bookmark783" w:history="1">
            <w:r>
              <w:rPr>
                <w:rFonts w:ascii="宋体" w:eastAsia="宋体" w:hint="eastAsia"/>
              </w:rPr>
              <w:t>组成原理</w:t>
            </w:r>
            <w:r>
              <w:rPr>
                <w:rFonts w:ascii="Times New Roman" w:eastAsia="Times New Roman"/>
              </w:rPr>
              <w:tab/>
            </w:r>
            <w:r>
              <w:t>319</w:t>
            </w:r>
          </w:hyperlink>
        </w:p>
        <w:p w14:paraId="4EE81153" w14:textId="77777777" w:rsidR="00382F71" w:rsidRDefault="00000000">
          <w:pPr>
            <w:pStyle w:val="TOC2"/>
            <w:numPr>
              <w:ilvl w:val="1"/>
              <w:numId w:val="1"/>
            </w:numPr>
            <w:tabs>
              <w:tab w:val="left" w:pos="1369"/>
              <w:tab w:val="left" w:leader="dot" w:pos="9475"/>
            </w:tabs>
            <w:ind w:left="1368" w:hanging="478"/>
          </w:pPr>
          <w:hyperlink w:anchor="_bookmark784" w:history="1">
            <w:r>
              <w:rPr>
                <w:rFonts w:ascii="宋体" w:eastAsia="宋体" w:hint="eastAsia"/>
              </w:rPr>
              <w:t>组成原理</w:t>
            </w:r>
            <w:r>
              <w:rPr>
                <w:rFonts w:ascii="Times New Roman" w:eastAsia="Times New Roman"/>
              </w:rPr>
              <w:tab/>
            </w:r>
            <w:r>
              <w:t>319</w:t>
            </w:r>
          </w:hyperlink>
        </w:p>
        <w:p w14:paraId="37ED8D78" w14:textId="77777777" w:rsidR="00382F71" w:rsidRDefault="00000000">
          <w:pPr>
            <w:pStyle w:val="TOC3"/>
            <w:numPr>
              <w:ilvl w:val="2"/>
              <w:numId w:val="1"/>
            </w:numPr>
            <w:tabs>
              <w:tab w:val="left" w:pos="2048"/>
              <w:tab w:val="left" w:leader="dot" w:pos="9475"/>
            </w:tabs>
            <w:ind w:left="2048" w:hanging="737"/>
          </w:pPr>
          <w:hyperlink w:anchor="_bookmark785" w:history="1">
            <w:r>
              <w:t>计算机基本组成</w:t>
            </w:r>
            <w:r>
              <w:rPr>
                <w:rFonts w:ascii="Times New Roman" w:eastAsia="Times New Roman"/>
              </w:rPr>
              <w:tab/>
            </w:r>
            <w:r>
              <w:rPr>
                <w:rFonts w:ascii="Calibri" w:eastAsia="Calibri"/>
              </w:rPr>
              <w:t>319</w:t>
            </w:r>
          </w:hyperlink>
        </w:p>
        <w:p w14:paraId="2F591926" w14:textId="77777777" w:rsidR="00382F71" w:rsidRDefault="00000000">
          <w:pPr>
            <w:pStyle w:val="TOC3"/>
            <w:numPr>
              <w:ilvl w:val="2"/>
              <w:numId w:val="1"/>
            </w:numPr>
            <w:tabs>
              <w:tab w:val="left" w:pos="2048"/>
              <w:tab w:val="left" w:leader="dot" w:pos="9473"/>
            </w:tabs>
            <w:ind w:left="2048" w:hanging="737"/>
          </w:pPr>
          <w:hyperlink w:anchor="_bookmark786" w:history="1">
            <w:r>
              <w:rPr>
                <w:w w:val="95"/>
              </w:rPr>
              <w:t>一条指令在</w:t>
            </w:r>
            <w:r>
              <w:rPr>
                <w:spacing w:val="-29"/>
                <w:w w:val="95"/>
              </w:rPr>
              <w:t xml:space="preserve"> </w:t>
            </w:r>
            <w:r>
              <w:rPr>
                <w:rFonts w:ascii="Calibri" w:eastAsia="Calibri"/>
                <w:w w:val="95"/>
              </w:rPr>
              <w:t>CPU</w:t>
            </w:r>
            <w:r>
              <w:rPr>
                <w:rFonts w:ascii="Calibri" w:eastAsia="Calibri"/>
                <w:spacing w:val="97"/>
              </w:rPr>
              <w:t xml:space="preserve"> </w:t>
            </w:r>
            <w:r>
              <w:rPr>
                <w:w w:val="95"/>
              </w:rPr>
              <w:t>的执行过程</w:t>
            </w:r>
            <w:r>
              <w:rPr>
                <w:rFonts w:ascii="Times New Roman" w:eastAsia="Times New Roman"/>
                <w:w w:val="95"/>
              </w:rPr>
              <w:tab/>
            </w:r>
            <w:r>
              <w:rPr>
                <w:rFonts w:ascii="Calibri" w:eastAsia="Calibri"/>
              </w:rPr>
              <w:t>319</w:t>
            </w:r>
          </w:hyperlink>
        </w:p>
        <w:p w14:paraId="08269782" w14:textId="77777777" w:rsidR="00382F71" w:rsidRDefault="00000000">
          <w:pPr>
            <w:pStyle w:val="TOC3"/>
            <w:numPr>
              <w:ilvl w:val="2"/>
              <w:numId w:val="1"/>
            </w:numPr>
            <w:tabs>
              <w:tab w:val="left" w:pos="1892"/>
              <w:tab w:val="left" w:leader="dot" w:pos="9475"/>
            </w:tabs>
            <w:ind w:left="1892" w:hanging="581"/>
            <w:rPr>
              <w:rFonts w:ascii="Calibri" w:eastAsia="Calibri"/>
            </w:rPr>
          </w:pPr>
          <w:hyperlink w:anchor="_bookmark787" w:history="1">
            <w:r>
              <w:rPr>
                <w:rFonts w:ascii="Calibri" w:eastAsia="Calibri"/>
              </w:rPr>
              <w:t>3.</w:t>
            </w:r>
            <w:r>
              <w:t>计算机的逻辑部件</w:t>
            </w:r>
            <w:r>
              <w:rPr>
                <w:rFonts w:ascii="Times New Roman" w:eastAsia="Times New Roman"/>
              </w:rPr>
              <w:tab/>
            </w:r>
            <w:r>
              <w:rPr>
                <w:rFonts w:ascii="Calibri" w:eastAsia="Calibri"/>
              </w:rPr>
              <w:t>322</w:t>
            </w:r>
          </w:hyperlink>
        </w:p>
        <w:p w14:paraId="4B8EFB64" w14:textId="77777777" w:rsidR="00382F71" w:rsidRDefault="00000000">
          <w:pPr>
            <w:pStyle w:val="TOC3"/>
            <w:numPr>
              <w:ilvl w:val="2"/>
              <w:numId w:val="1"/>
            </w:numPr>
            <w:tabs>
              <w:tab w:val="left" w:pos="1948"/>
              <w:tab w:val="left" w:leader="dot" w:pos="9475"/>
            </w:tabs>
            <w:ind w:hanging="637"/>
            <w:rPr>
              <w:rFonts w:ascii="Calibri" w:eastAsia="Calibri"/>
            </w:rPr>
          </w:pPr>
          <w:hyperlink w:anchor="_bookmark788" w:history="1">
            <w:r>
              <w:rPr>
                <w:w w:val="95"/>
              </w:rPr>
              <w:t>说出</w:t>
            </w:r>
            <w:r>
              <w:rPr>
                <w:spacing w:val="116"/>
              </w:rPr>
              <w:t xml:space="preserve"> </w:t>
            </w:r>
            <w:r>
              <w:rPr>
                <w:rFonts w:ascii="Calibri" w:eastAsia="Calibri"/>
                <w:w w:val="95"/>
              </w:rPr>
              <w:t>4</w:t>
            </w:r>
            <w:r>
              <w:rPr>
                <w:rFonts w:ascii="Calibri" w:eastAsia="Calibri"/>
                <w:spacing w:val="62"/>
              </w:rPr>
              <w:t xml:space="preserve"> </w:t>
            </w:r>
            <w:r>
              <w:rPr>
                <w:rFonts w:ascii="Calibri" w:eastAsia="Calibri"/>
                <w:spacing w:val="63"/>
              </w:rPr>
              <w:t xml:space="preserve"> </w:t>
            </w:r>
            <w:r>
              <w:rPr>
                <w:w w:val="95"/>
              </w:rPr>
              <w:t>种以上常用的操作系统及其主要的应用范围（微软的操作系统除外）。</w:t>
            </w:r>
            <w:r>
              <w:rPr>
                <w:rFonts w:ascii="Times New Roman" w:eastAsia="Times New Roman"/>
                <w:w w:val="95"/>
              </w:rPr>
              <w:tab/>
            </w:r>
            <w:r>
              <w:rPr>
                <w:rFonts w:ascii="Calibri" w:eastAsia="Calibri"/>
              </w:rPr>
              <w:t>323</w:t>
            </w:r>
          </w:hyperlink>
        </w:p>
        <w:p w14:paraId="474F08C3" w14:textId="77777777" w:rsidR="00382F71" w:rsidRDefault="00000000">
          <w:pPr>
            <w:pStyle w:val="TOC3"/>
            <w:numPr>
              <w:ilvl w:val="2"/>
              <w:numId w:val="1"/>
            </w:numPr>
            <w:tabs>
              <w:tab w:val="left" w:pos="1892"/>
              <w:tab w:val="left" w:leader="dot" w:pos="9475"/>
            </w:tabs>
            <w:ind w:left="1892" w:hanging="581"/>
            <w:rPr>
              <w:rFonts w:ascii="Calibri" w:eastAsia="Calibri"/>
            </w:rPr>
          </w:pPr>
          <w:hyperlink w:anchor="_bookmark789" w:history="1">
            <w:r>
              <w:rPr>
                <w:rFonts w:ascii="Calibri" w:eastAsia="Calibri"/>
                <w:w w:val="95"/>
              </w:rPr>
              <w:t>Windows</w:t>
            </w:r>
            <w:r>
              <w:rPr>
                <w:rFonts w:ascii="Calibri" w:eastAsia="Calibri"/>
                <w:spacing w:val="39"/>
                <w:w w:val="95"/>
              </w:rPr>
              <w:t xml:space="preserve"> </w:t>
            </w:r>
            <w:r>
              <w:rPr>
                <w:w w:val="95"/>
              </w:rPr>
              <w:t>操作系统中</w:t>
            </w:r>
            <w:r>
              <w:rPr>
                <w:spacing w:val="-16"/>
                <w:w w:val="95"/>
              </w:rPr>
              <w:t xml:space="preserve"> </w:t>
            </w:r>
            <w:r>
              <w:rPr>
                <w:rFonts w:ascii="Calibri" w:eastAsia="Calibri"/>
                <w:w w:val="95"/>
              </w:rPr>
              <w:t>PATH</w:t>
            </w:r>
            <w:r>
              <w:rPr>
                <w:rFonts w:ascii="Calibri" w:eastAsia="Calibri"/>
                <w:spacing w:val="37"/>
                <w:w w:val="95"/>
              </w:rPr>
              <w:t xml:space="preserve"> </w:t>
            </w:r>
            <w:r>
              <w:rPr>
                <w:w w:val="95"/>
              </w:rPr>
              <w:t>环境变量的作用是什么？</w:t>
            </w:r>
            <w:r>
              <w:rPr>
                <w:rFonts w:ascii="Times New Roman" w:eastAsia="Times New Roman"/>
                <w:w w:val="95"/>
              </w:rPr>
              <w:tab/>
            </w:r>
            <w:r>
              <w:rPr>
                <w:rFonts w:ascii="Calibri" w:eastAsia="Calibri"/>
              </w:rPr>
              <w:t>323</w:t>
            </w:r>
          </w:hyperlink>
        </w:p>
        <w:p w14:paraId="3E100E16"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790" w:history="1">
            <w:r>
              <w:t>目前流行的操作的系统有哪些？请举例说明安装操作系统的注意事项？</w:t>
            </w:r>
            <w:r>
              <w:rPr>
                <w:rFonts w:ascii="Times New Roman" w:eastAsia="Times New Roman"/>
              </w:rPr>
              <w:tab/>
            </w:r>
            <w:r>
              <w:rPr>
                <w:rFonts w:ascii="Calibri" w:eastAsia="Calibri"/>
              </w:rPr>
              <w:t>323</w:t>
            </w:r>
          </w:hyperlink>
        </w:p>
        <w:p w14:paraId="08F93564" w14:textId="77777777" w:rsidR="00382F71" w:rsidRDefault="00000000">
          <w:pPr>
            <w:pStyle w:val="TOC1"/>
            <w:numPr>
              <w:ilvl w:val="0"/>
              <w:numId w:val="1"/>
            </w:numPr>
            <w:tabs>
              <w:tab w:val="left" w:pos="788"/>
              <w:tab w:val="left" w:leader="dot" w:pos="9473"/>
            </w:tabs>
            <w:ind w:left="788" w:hanging="317"/>
          </w:pPr>
          <w:hyperlink w:anchor="_bookmark791" w:history="1">
            <w:r>
              <w:rPr>
                <w:rFonts w:ascii="宋体" w:eastAsia="宋体" w:hint="eastAsia"/>
              </w:rPr>
              <w:t>数据结构与算法</w:t>
            </w:r>
            <w:r>
              <w:rPr>
                <w:rFonts w:ascii="Times New Roman" w:eastAsia="Times New Roman"/>
              </w:rPr>
              <w:tab/>
            </w:r>
            <w:r>
              <w:t>325</w:t>
            </w:r>
          </w:hyperlink>
        </w:p>
        <w:p w14:paraId="5B81F72C" w14:textId="77777777" w:rsidR="00382F71" w:rsidRDefault="00000000">
          <w:pPr>
            <w:pStyle w:val="TOC2"/>
            <w:numPr>
              <w:ilvl w:val="1"/>
              <w:numId w:val="1"/>
            </w:numPr>
            <w:tabs>
              <w:tab w:val="left" w:pos="1369"/>
              <w:tab w:val="left" w:leader="dot" w:pos="9475"/>
            </w:tabs>
            <w:spacing w:before="198"/>
            <w:ind w:left="1368" w:hanging="478"/>
          </w:pPr>
          <w:hyperlink w:anchor="_bookmark792" w:history="1">
            <w:r>
              <w:rPr>
                <w:rFonts w:ascii="宋体" w:eastAsia="宋体" w:hint="eastAsia"/>
              </w:rPr>
              <w:t>数据结构与算法</w:t>
            </w:r>
            <w:r>
              <w:rPr>
                <w:rFonts w:ascii="Times New Roman" w:eastAsia="Times New Roman"/>
              </w:rPr>
              <w:tab/>
            </w:r>
            <w:r>
              <w:t>325</w:t>
            </w:r>
          </w:hyperlink>
        </w:p>
        <w:p w14:paraId="23F43584"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793" w:history="1">
            <w:r>
              <w:t>冒泡排序</w:t>
            </w:r>
            <w:r>
              <w:rPr>
                <w:rFonts w:ascii="Times New Roman" w:eastAsia="Times New Roman"/>
              </w:rPr>
              <w:tab/>
            </w:r>
            <w:r>
              <w:rPr>
                <w:rFonts w:ascii="Calibri" w:eastAsia="Calibri"/>
              </w:rPr>
              <w:t>325</w:t>
            </w:r>
          </w:hyperlink>
        </w:p>
        <w:p w14:paraId="6AB5DD52"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794" w:history="1">
            <w:r>
              <w:t>插入排序</w:t>
            </w:r>
            <w:r>
              <w:rPr>
                <w:rFonts w:ascii="Times New Roman" w:eastAsia="Times New Roman"/>
              </w:rPr>
              <w:tab/>
            </w:r>
            <w:r>
              <w:rPr>
                <w:rFonts w:ascii="Calibri" w:eastAsia="Calibri"/>
              </w:rPr>
              <w:t>325</w:t>
            </w:r>
          </w:hyperlink>
        </w:p>
        <w:p w14:paraId="5DF880DB"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795" w:history="1">
            <w:r>
              <w:t>希尔排序</w:t>
            </w:r>
            <w:r>
              <w:rPr>
                <w:rFonts w:ascii="Times New Roman" w:eastAsia="Times New Roman"/>
              </w:rPr>
              <w:tab/>
            </w:r>
            <w:r>
              <w:rPr>
                <w:rFonts w:ascii="Calibri" w:eastAsia="Calibri"/>
              </w:rPr>
              <w:t>326</w:t>
            </w:r>
          </w:hyperlink>
        </w:p>
        <w:p w14:paraId="21744B3F" w14:textId="77777777" w:rsidR="00382F71" w:rsidRDefault="00000000">
          <w:pPr>
            <w:pStyle w:val="TOC3"/>
            <w:numPr>
              <w:ilvl w:val="2"/>
              <w:numId w:val="1"/>
            </w:numPr>
            <w:tabs>
              <w:tab w:val="left" w:pos="1948"/>
              <w:tab w:val="left" w:leader="dot" w:pos="9473"/>
            </w:tabs>
            <w:ind w:hanging="637"/>
            <w:rPr>
              <w:rFonts w:ascii="Calibri" w:eastAsia="Calibri"/>
            </w:rPr>
          </w:pPr>
          <w:hyperlink w:anchor="_bookmark796" w:history="1">
            <w:r>
              <w:t>直接选择排序</w:t>
            </w:r>
            <w:r>
              <w:rPr>
                <w:rFonts w:ascii="Times New Roman" w:eastAsia="Times New Roman"/>
              </w:rPr>
              <w:tab/>
            </w:r>
            <w:r>
              <w:rPr>
                <w:rFonts w:ascii="Calibri" w:eastAsia="Calibri"/>
              </w:rPr>
              <w:t>327</w:t>
            </w:r>
          </w:hyperlink>
        </w:p>
        <w:p w14:paraId="057762C4" w14:textId="77777777" w:rsidR="00382F71" w:rsidRDefault="00000000">
          <w:pPr>
            <w:pStyle w:val="TOC3"/>
            <w:tabs>
              <w:tab w:val="left" w:leader="dot" w:pos="9473"/>
            </w:tabs>
            <w:ind w:left="1311" w:firstLine="0"/>
            <w:rPr>
              <w:rFonts w:ascii="Calibri" w:eastAsia="Calibri"/>
            </w:rPr>
          </w:pPr>
          <w:hyperlink w:anchor="_bookmark797" w:history="1">
            <w:r>
              <w:rPr>
                <w:rFonts w:ascii="Calibri" w:eastAsia="Calibri"/>
              </w:rPr>
              <w:t>14.1.5</w:t>
            </w:r>
            <w:r>
              <w:rPr>
                <w:rFonts w:ascii="Calibri" w:eastAsia="Calibri"/>
                <w:spacing w:val="55"/>
              </w:rPr>
              <w:t xml:space="preserve"> </w:t>
            </w:r>
            <w:r>
              <w:t>堆排序</w:t>
            </w:r>
            <w:r>
              <w:rPr>
                <w:rFonts w:ascii="Times New Roman" w:eastAsia="Times New Roman"/>
              </w:rPr>
              <w:tab/>
            </w:r>
            <w:r>
              <w:rPr>
                <w:rFonts w:ascii="Calibri" w:eastAsia="Calibri"/>
              </w:rPr>
              <w:t>327</w:t>
            </w:r>
          </w:hyperlink>
        </w:p>
        <w:p w14:paraId="5014B97E" w14:textId="77777777" w:rsidR="00382F71" w:rsidRDefault="00000000">
          <w:pPr>
            <w:pStyle w:val="TOC3"/>
            <w:numPr>
              <w:ilvl w:val="2"/>
              <w:numId w:val="21"/>
            </w:numPr>
            <w:tabs>
              <w:tab w:val="left" w:pos="1948"/>
              <w:tab w:val="left" w:leader="dot" w:pos="9473"/>
            </w:tabs>
            <w:ind w:hanging="637"/>
            <w:rPr>
              <w:rFonts w:ascii="Calibri" w:eastAsia="Calibri"/>
            </w:rPr>
          </w:pPr>
          <w:hyperlink w:anchor="_bookmark798" w:history="1">
            <w:r>
              <w:t>归并排序</w:t>
            </w:r>
            <w:r>
              <w:rPr>
                <w:rFonts w:ascii="Times New Roman" w:eastAsia="Times New Roman"/>
              </w:rPr>
              <w:tab/>
            </w:r>
            <w:r>
              <w:rPr>
                <w:rFonts w:ascii="Calibri" w:eastAsia="Calibri"/>
              </w:rPr>
              <w:t>328</w:t>
            </w:r>
          </w:hyperlink>
        </w:p>
        <w:p w14:paraId="461CEAC5" w14:textId="77777777" w:rsidR="00382F71" w:rsidRDefault="00000000">
          <w:pPr>
            <w:pStyle w:val="TOC3"/>
            <w:numPr>
              <w:ilvl w:val="2"/>
              <w:numId w:val="21"/>
            </w:numPr>
            <w:tabs>
              <w:tab w:val="left" w:pos="2048"/>
              <w:tab w:val="left" w:leader="dot" w:pos="9475"/>
            </w:tabs>
            <w:ind w:left="2048" w:hanging="737"/>
          </w:pPr>
          <w:hyperlink w:anchor="_bookmark799" w:history="1">
            <w:r>
              <w:t>基数排序</w:t>
            </w:r>
            <w:r>
              <w:rPr>
                <w:rFonts w:ascii="Times New Roman" w:eastAsia="Times New Roman"/>
              </w:rPr>
              <w:tab/>
            </w:r>
            <w:r>
              <w:rPr>
                <w:rFonts w:ascii="Calibri" w:eastAsia="Calibri"/>
              </w:rPr>
              <w:t>330</w:t>
            </w:r>
          </w:hyperlink>
        </w:p>
        <w:p w14:paraId="5E6752CB" w14:textId="77777777" w:rsidR="00382F71" w:rsidRDefault="00000000">
          <w:pPr>
            <w:pStyle w:val="TOC1"/>
            <w:tabs>
              <w:tab w:val="left" w:leader="dot" w:pos="9473"/>
            </w:tabs>
            <w:ind w:left="471" w:firstLine="0"/>
          </w:pPr>
          <w:hyperlink w:anchor="_bookmark800" w:history="1">
            <w:r>
              <w:t>15</w:t>
            </w:r>
            <w:r>
              <w:rPr>
                <w:spacing w:val="55"/>
              </w:rPr>
              <w:t xml:space="preserve"> </w:t>
            </w:r>
            <w:r>
              <w:rPr>
                <w:rFonts w:ascii="宋体" w:eastAsia="宋体" w:hint="eastAsia"/>
              </w:rPr>
              <w:t>逻辑题</w:t>
            </w:r>
            <w:r>
              <w:rPr>
                <w:rFonts w:ascii="Times New Roman" w:eastAsia="Times New Roman"/>
              </w:rPr>
              <w:tab/>
            </w:r>
            <w:r>
              <w:t>332</w:t>
            </w:r>
          </w:hyperlink>
        </w:p>
        <w:p w14:paraId="3CE01DAC" w14:textId="77777777" w:rsidR="00382F71" w:rsidRDefault="00000000">
          <w:pPr>
            <w:pStyle w:val="TOC2"/>
            <w:tabs>
              <w:tab w:val="left" w:leader="dot" w:pos="9475"/>
            </w:tabs>
            <w:ind w:left="891" w:firstLine="0"/>
          </w:pPr>
          <w:hyperlink w:anchor="_bookmark801" w:history="1">
            <w:r>
              <w:t>15.1</w:t>
            </w:r>
            <w:r>
              <w:rPr>
                <w:spacing w:val="57"/>
              </w:rPr>
              <w:t xml:space="preserve"> </w:t>
            </w:r>
            <w:r>
              <w:rPr>
                <w:rFonts w:ascii="宋体" w:eastAsia="宋体" w:hint="eastAsia"/>
              </w:rPr>
              <w:t>逻辑题</w:t>
            </w:r>
            <w:r>
              <w:rPr>
                <w:rFonts w:ascii="Times New Roman" w:eastAsia="Times New Roman"/>
              </w:rPr>
              <w:tab/>
            </w:r>
            <w:r>
              <w:t>332</w:t>
            </w:r>
          </w:hyperlink>
        </w:p>
        <w:p w14:paraId="7CDF26D9" w14:textId="77777777" w:rsidR="00382F71" w:rsidRDefault="00000000">
          <w:pPr>
            <w:pStyle w:val="TOC3"/>
            <w:numPr>
              <w:ilvl w:val="2"/>
              <w:numId w:val="22"/>
            </w:numPr>
            <w:tabs>
              <w:tab w:val="left" w:pos="1950"/>
              <w:tab w:val="left" w:leader="dot" w:pos="9475"/>
            </w:tabs>
            <w:spacing w:before="8" w:after="28" w:line="460" w:lineRule="atLeast"/>
            <w:ind w:right="350" w:firstLine="0"/>
            <w:rPr>
              <w:rFonts w:ascii="Calibri" w:eastAsia="Calibri"/>
            </w:rPr>
          </w:pPr>
          <w:hyperlink w:anchor="_bookmark802" w:history="1">
            <w:r>
              <w:rPr>
                <w:w w:val="95"/>
              </w:rPr>
              <w:t>烧一根不均匀的绳，从头烧到尾总共需要</w:t>
            </w:r>
            <w:r>
              <w:rPr>
                <w:spacing w:val="117"/>
              </w:rPr>
              <w:t xml:space="preserve"> </w:t>
            </w:r>
            <w:r>
              <w:rPr>
                <w:rFonts w:ascii="Calibri" w:eastAsia="Calibri"/>
                <w:w w:val="95"/>
              </w:rPr>
              <w:t>1</w:t>
            </w:r>
            <w:r>
              <w:rPr>
                <w:rFonts w:ascii="Calibri" w:eastAsia="Calibri"/>
                <w:spacing w:val="76"/>
              </w:rPr>
              <w:t xml:space="preserve"> </w:t>
            </w:r>
            <w:proofErr w:type="gramStart"/>
            <w:r>
              <w:rPr>
                <w:w w:val="95"/>
              </w:rPr>
              <w:t>个</w:t>
            </w:r>
            <w:proofErr w:type="gramEnd"/>
            <w:r>
              <w:rPr>
                <w:w w:val="95"/>
              </w:rPr>
              <w:t>小时。现在有若干条材质相同的绳子</w:t>
            </w:r>
            <w:r>
              <w:rPr>
                <w:rFonts w:ascii="Calibri" w:eastAsia="Calibri"/>
                <w:w w:val="95"/>
              </w:rPr>
              <w:t>,</w:t>
            </w:r>
            <w:r>
              <w:rPr>
                <w:w w:val="95"/>
              </w:rPr>
              <w:t>问</w:t>
            </w:r>
          </w:hyperlink>
          <w:r>
            <w:t>如何用烧绳的方法来计时一个小时十五分钟呢？</w:t>
          </w:r>
          <w:r>
            <w:rPr>
              <w:rFonts w:ascii="Times New Roman" w:eastAsia="Times New Roman"/>
            </w:rPr>
            <w:tab/>
          </w:r>
          <w:r>
            <w:rPr>
              <w:rFonts w:ascii="Calibri" w:eastAsia="Calibri"/>
              <w:spacing w:val="-1"/>
            </w:rPr>
            <w:t>332</w:t>
          </w:r>
        </w:p>
        <w:p w14:paraId="17E24B18" w14:textId="77777777" w:rsidR="00382F71" w:rsidRDefault="00000000">
          <w:pPr>
            <w:pStyle w:val="TOC3"/>
            <w:numPr>
              <w:ilvl w:val="2"/>
              <w:numId w:val="22"/>
            </w:numPr>
            <w:tabs>
              <w:tab w:val="left" w:pos="1950"/>
              <w:tab w:val="left" w:leader="dot" w:pos="9475"/>
            </w:tabs>
            <w:spacing w:before="49" w:line="417" w:lineRule="auto"/>
            <w:ind w:right="350" w:firstLine="0"/>
            <w:jc w:val="both"/>
            <w:rPr>
              <w:rFonts w:ascii="Calibri" w:eastAsia="Calibri"/>
            </w:rPr>
          </w:pPr>
          <w:hyperlink w:anchor="_bookmark803" w:history="1">
            <w:r>
              <w:rPr>
                <w:w w:val="95"/>
              </w:rPr>
              <w:t>你有一桶果冻，其中有黄色、绿色、红色三种，闭上眼睛抓取同种颜色的两个。抓取</w:t>
            </w:r>
            <w:r>
              <w:rPr>
                <w:spacing w:val="155"/>
              </w:rPr>
              <w:t xml:space="preserve"> </w:t>
            </w:r>
          </w:hyperlink>
          <w:proofErr w:type="gramStart"/>
          <w:r>
            <w:t>多少个就可以</w:t>
          </w:r>
          <w:proofErr w:type="gramEnd"/>
          <w:r>
            <w:t>确定你肯定有两个同一颜色的果冻？</w:t>
          </w:r>
          <w:r>
            <w:rPr>
              <w:rFonts w:ascii="Times New Roman" w:eastAsia="Times New Roman"/>
            </w:rPr>
            <w:tab/>
          </w:r>
          <w:r>
            <w:rPr>
              <w:rFonts w:ascii="Calibri" w:eastAsia="Calibri"/>
              <w:spacing w:val="-1"/>
            </w:rPr>
            <w:t>332</w:t>
          </w:r>
        </w:p>
        <w:p w14:paraId="5F679FB9" w14:textId="77777777" w:rsidR="00382F71" w:rsidRDefault="00000000">
          <w:pPr>
            <w:pStyle w:val="TOC3"/>
            <w:numPr>
              <w:ilvl w:val="2"/>
              <w:numId w:val="22"/>
            </w:numPr>
            <w:tabs>
              <w:tab w:val="left" w:pos="1950"/>
              <w:tab w:val="left" w:leader="dot" w:pos="9475"/>
            </w:tabs>
            <w:spacing w:before="0" w:line="417" w:lineRule="auto"/>
            <w:ind w:right="350" w:firstLine="0"/>
            <w:jc w:val="both"/>
            <w:rPr>
              <w:rFonts w:ascii="Calibri" w:eastAsia="Calibri"/>
            </w:rPr>
          </w:pPr>
          <w:hyperlink w:anchor="_bookmark804" w:history="1">
            <w:r>
              <w:rPr>
                <w:w w:val="95"/>
              </w:rPr>
              <w:t>如果你有无穷多的水，一个</w:t>
            </w:r>
            <w:r>
              <w:rPr>
                <w:spacing w:val="57"/>
                <w:w w:val="95"/>
              </w:rPr>
              <w:t xml:space="preserve"> </w:t>
            </w:r>
            <w:r>
              <w:rPr>
                <w:rFonts w:ascii="Calibri" w:eastAsia="Calibri"/>
                <w:w w:val="95"/>
              </w:rPr>
              <w:t>3</w:t>
            </w:r>
            <w:r>
              <w:rPr>
                <w:rFonts w:ascii="Calibri" w:eastAsia="Calibri"/>
                <w:spacing w:val="16"/>
                <w:w w:val="95"/>
              </w:rPr>
              <w:t xml:space="preserve"> </w:t>
            </w:r>
            <w:r>
              <w:rPr>
                <w:w w:val="95"/>
              </w:rPr>
              <w:t>公升的提捅，一个</w:t>
            </w:r>
            <w:r>
              <w:rPr>
                <w:spacing w:val="51"/>
                <w:w w:val="95"/>
              </w:rPr>
              <w:t xml:space="preserve"> </w:t>
            </w:r>
            <w:r>
              <w:rPr>
                <w:rFonts w:ascii="Calibri" w:eastAsia="Calibri"/>
                <w:w w:val="95"/>
              </w:rPr>
              <w:t>5</w:t>
            </w:r>
            <w:r>
              <w:rPr>
                <w:rFonts w:ascii="Calibri" w:eastAsia="Calibri"/>
                <w:spacing w:val="58"/>
              </w:rPr>
              <w:t xml:space="preserve"> </w:t>
            </w:r>
            <w:r>
              <w:rPr>
                <w:w w:val="95"/>
              </w:rPr>
              <w:t>公升的提捅，</w:t>
            </w:r>
            <w:proofErr w:type="gramStart"/>
            <w:r>
              <w:rPr>
                <w:w w:val="95"/>
              </w:rPr>
              <w:t>两只提捅形状</w:t>
            </w:r>
            <w:proofErr w:type="gramEnd"/>
            <w:r>
              <w:rPr>
                <w:w w:val="95"/>
              </w:rPr>
              <w:t>上下都</w:t>
            </w:r>
          </w:hyperlink>
          <w:r>
            <w:rPr>
              <w:w w:val="95"/>
            </w:rPr>
            <w:t>不均匀，问你如何才能准确称出</w:t>
          </w:r>
          <w:r>
            <w:rPr>
              <w:spacing w:val="52"/>
              <w:w w:val="95"/>
            </w:rPr>
            <w:t xml:space="preserve"> </w:t>
          </w:r>
          <w:r>
            <w:rPr>
              <w:rFonts w:ascii="Calibri" w:eastAsia="Calibri"/>
              <w:w w:val="95"/>
            </w:rPr>
            <w:t>4</w:t>
          </w:r>
          <w:r>
            <w:rPr>
              <w:rFonts w:ascii="Calibri" w:eastAsia="Calibri"/>
              <w:spacing w:val="100"/>
            </w:rPr>
            <w:t xml:space="preserve"> </w:t>
          </w:r>
          <w:r>
            <w:rPr>
              <w:w w:val="95"/>
            </w:rPr>
            <w:t>公升的水？</w:t>
          </w:r>
          <w:r>
            <w:rPr>
              <w:rFonts w:ascii="Times New Roman" w:eastAsia="Times New Roman"/>
              <w:w w:val="95"/>
            </w:rPr>
            <w:tab/>
          </w:r>
          <w:r>
            <w:rPr>
              <w:rFonts w:ascii="Calibri" w:eastAsia="Calibri"/>
              <w:spacing w:val="-1"/>
            </w:rPr>
            <w:t>332</w:t>
          </w:r>
        </w:p>
        <w:p w14:paraId="25676B67" w14:textId="77777777" w:rsidR="00382F71" w:rsidRDefault="00000000">
          <w:pPr>
            <w:pStyle w:val="TOC3"/>
            <w:numPr>
              <w:ilvl w:val="2"/>
              <w:numId w:val="22"/>
            </w:numPr>
            <w:tabs>
              <w:tab w:val="left" w:pos="1950"/>
              <w:tab w:val="left" w:leader="dot" w:pos="9475"/>
            </w:tabs>
            <w:spacing w:before="0" w:line="417" w:lineRule="auto"/>
            <w:ind w:right="350" w:firstLine="0"/>
            <w:jc w:val="both"/>
            <w:rPr>
              <w:rFonts w:ascii="Calibri" w:eastAsia="Calibri"/>
            </w:rPr>
          </w:pPr>
          <w:hyperlink w:anchor="_bookmark805" w:history="1">
            <w:r>
              <w:rPr>
                <w:w w:val="95"/>
              </w:rPr>
              <w:t>一个岔路口分别通向诚实国和说谎国。来了两个人，已知一个是诚实国的，另一个是</w:t>
            </w:r>
            <w:r>
              <w:rPr>
                <w:spacing w:val="166"/>
              </w:rPr>
              <w:t xml:space="preserve"> </w:t>
            </w:r>
          </w:hyperlink>
          <w:proofErr w:type="gramStart"/>
          <w:r>
            <w:rPr>
              <w:w w:val="95"/>
            </w:rPr>
            <w:t>说谎国</w:t>
          </w:r>
          <w:proofErr w:type="gramEnd"/>
          <w:r>
            <w:rPr>
              <w:w w:val="95"/>
            </w:rPr>
            <w:t>的。诚实国永远说实话，说谎国永远说谎话。现在你要去说谎国，但不知道应该走哪</w:t>
          </w:r>
          <w:r>
            <w:rPr>
              <w:spacing w:val="195"/>
            </w:rPr>
            <w:t xml:space="preserve"> </w:t>
          </w:r>
          <w:r>
            <w:t>条路，需要问这两个人。请问应该怎么问？</w:t>
          </w:r>
          <w:r>
            <w:rPr>
              <w:rFonts w:ascii="Times New Roman" w:eastAsia="Times New Roman"/>
            </w:rPr>
            <w:tab/>
          </w:r>
          <w:r>
            <w:rPr>
              <w:rFonts w:ascii="Calibri" w:eastAsia="Calibri"/>
              <w:spacing w:val="-1"/>
            </w:rPr>
            <w:t>332</w:t>
          </w:r>
        </w:p>
        <w:p w14:paraId="0B90172D" w14:textId="77777777" w:rsidR="00382F71" w:rsidRDefault="00000000">
          <w:pPr>
            <w:pStyle w:val="TOC3"/>
            <w:numPr>
              <w:ilvl w:val="2"/>
              <w:numId w:val="22"/>
            </w:numPr>
            <w:tabs>
              <w:tab w:val="left" w:pos="1892"/>
              <w:tab w:val="left" w:leader="dot" w:pos="9475"/>
            </w:tabs>
            <w:spacing w:before="0" w:line="417" w:lineRule="auto"/>
            <w:ind w:right="350" w:firstLine="0"/>
            <w:jc w:val="both"/>
            <w:rPr>
              <w:rFonts w:ascii="Calibri" w:eastAsia="Calibri"/>
            </w:rPr>
          </w:pPr>
          <w:hyperlink w:anchor="_bookmark806" w:history="1">
            <w:r>
              <w:rPr>
                <w:rFonts w:ascii="Calibri" w:eastAsia="Calibri"/>
                <w:w w:val="95"/>
              </w:rPr>
              <w:t>12</w:t>
            </w:r>
            <w:r>
              <w:rPr>
                <w:rFonts w:ascii="Calibri" w:eastAsia="Calibri"/>
                <w:spacing w:val="65"/>
              </w:rPr>
              <w:t xml:space="preserve">  </w:t>
            </w:r>
            <w:r>
              <w:rPr>
                <w:rFonts w:ascii="Calibri" w:eastAsia="Calibri"/>
                <w:spacing w:val="66"/>
              </w:rPr>
              <w:t xml:space="preserve"> </w:t>
            </w:r>
            <w:proofErr w:type="gramStart"/>
            <w:r>
              <w:rPr>
                <w:w w:val="95"/>
              </w:rPr>
              <w:t>个</w:t>
            </w:r>
            <w:proofErr w:type="gramEnd"/>
            <w:r>
              <w:rPr>
                <w:w w:val="95"/>
              </w:rPr>
              <w:t>球一个天平，</w:t>
            </w:r>
            <w:proofErr w:type="gramStart"/>
            <w:r>
              <w:rPr>
                <w:w w:val="95"/>
              </w:rPr>
              <w:t>现知道</w:t>
            </w:r>
            <w:proofErr w:type="gramEnd"/>
            <w:r>
              <w:rPr>
                <w:w w:val="95"/>
              </w:rPr>
              <w:t>只有一个和其它的重量不同，问怎样</w:t>
            </w:r>
            <w:proofErr w:type="gramStart"/>
            <w:r>
              <w:rPr>
                <w:w w:val="95"/>
              </w:rPr>
              <w:t>称才能</w:t>
            </w:r>
            <w:proofErr w:type="gramEnd"/>
            <w:r>
              <w:rPr>
                <w:w w:val="95"/>
              </w:rPr>
              <w:t>用三次就找到那</w:t>
            </w:r>
          </w:hyperlink>
          <w:proofErr w:type="gramStart"/>
          <w:r>
            <w:t>个</w:t>
          </w:r>
          <w:proofErr w:type="gramEnd"/>
          <w:r>
            <w:t>球呢？（注意此题并未说明那个球的重量是轻是重，所以需要仔细考虑）</w:t>
          </w:r>
          <w:r>
            <w:rPr>
              <w:rFonts w:ascii="Times New Roman" w:eastAsia="Times New Roman"/>
            </w:rPr>
            <w:tab/>
          </w:r>
          <w:r>
            <w:rPr>
              <w:rFonts w:ascii="Calibri" w:eastAsia="Calibri"/>
              <w:spacing w:val="-1"/>
            </w:rPr>
            <w:t>332</w:t>
          </w:r>
        </w:p>
        <w:p w14:paraId="31D5DB23" w14:textId="77777777" w:rsidR="00382F71" w:rsidRDefault="00000000">
          <w:pPr>
            <w:pStyle w:val="TOC3"/>
            <w:numPr>
              <w:ilvl w:val="2"/>
              <w:numId w:val="22"/>
            </w:numPr>
            <w:tabs>
              <w:tab w:val="left" w:pos="1948"/>
              <w:tab w:val="left" w:leader="dot" w:pos="9475"/>
            </w:tabs>
            <w:spacing w:before="0" w:line="417" w:lineRule="auto"/>
            <w:ind w:right="350" w:firstLine="0"/>
            <w:jc w:val="both"/>
            <w:rPr>
              <w:rFonts w:ascii="Calibri" w:eastAsia="Calibri"/>
            </w:rPr>
          </w:pPr>
          <w:hyperlink w:anchor="_bookmark807" w:history="1">
            <w:r>
              <w:rPr>
                <w:w w:val="95"/>
              </w:rPr>
              <w:t>在一天的</w:t>
            </w:r>
            <w:r>
              <w:rPr>
                <w:spacing w:val="91"/>
                <w:w w:val="95"/>
              </w:rPr>
              <w:t xml:space="preserve"> </w:t>
            </w:r>
            <w:r>
              <w:rPr>
                <w:rFonts w:ascii="Calibri" w:eastAsia="Calibri"/>
                <w:w w:val="95"/>
              </w:rPr>
              <w:t>24</w:t>
            </w:r>
            <w:r>
              <w:rPr>
                <w:rFonts w:ascii="Calibri" w:eastAsia="Calibri"/>
                <w:spacing w:val="52"/>
              </w:rPr>
              <w:t xml:space="preserve"> </w:t>
            </w:r>
            <w:r>
              <w:rPr>
                <w:w w:val="95"/>
              </w:rPr>
              <w:t>小时之中，时钟的时针、分针和秒针完全重合在一起的时候有几次？都分</w:t>
            </w:r>
          </w:hyperlink>
          <w:r>
            <w:t>别是什么时间？你怎样算出来的？</w:t>
          </w:r>
          <w:r>
            <w:rPr>
              <w:rFonts w:ascii="Times New Roman" w:eastAsia="Times New Roman"/>
            </w:rPr>
            <w:tab/>
          </w:r>
          <w:r>
            <w:rPr>
              <w:rFonts w:ascii="Calibri" w:eastAsia="Calibri"/>
              <w:spacing w:val="-1"/>
            </w:rPr>
            <w:t>333</w:t>
          </w:r>
        </w:p>
        <w:p w14:paraId="7444939F" w14:textId="77777777" w:rsidR="00382F71" w:rsidRDefault="00000000">
          <w:pPr>
            <w:pStyle w:val="TOC3"/>
            <w:numPr>
              <w:ilvl w:val="2"/>
              <w:numId w:val="22"/>
            </w:numPr>
            <w:tabs>
              <w:tab w:val="left" w:pos="1950"/>
              <w:tab w:val="left" w:leader="dot" w:pos="9475"/>
            </w:tabs>
            <w:spacing w:before="0" w:line="417" w:lineRule="auto"/>
            <w:ind w:right="350" w:firstLine="0"/>
            <w:jc w:val="both"/>
            <w:rPr>
              <w:rFonts w:ascii="Calibri" w:eastAsia="Calibri"/>
            </w:rPr>
          </w:pPr>
          <w:hyperlink w:anchor="_bookmark808" w:history="1">
            <w:r>
              <w:rPr>
                <w:w w:val="95"/>
              </w:rPr>
              <w:t>已知：每个飞机只有一个油箱，飞机之间可以相互加油（注意是相互，没有加油机）</w:t>
            </w:r>
            <w:r>
              <w:rPr>
                <w:spacing w:val="166"/>
              </w:rPr>
              <w:t xml:space="preserve"> </w:t>
            </w:r>
          </w:hyperlink>
          <w:r>
            <w:rPr>
              <w:w w:val="95"/>
            </w:rPr>
            <w:t>一箱油可供一架飞机绕</w:t>
          </w:r>
          <w:proofErr w:type="gramStart"/>
          <w:r>
            <w:rPr>
              <w:w w:val="95"/>
            </w:rPr>
            <w:t>地球飞半圈</w:t>
          </w:r>
          <w:proofErr w:type="gramEnd"/>
          <w:r>
            <w:rPr>
              <w:w w:val="95"/>
            </w:rPr>
            <w:t>，问题：为使至少一架飞机绕地球一圈回到起飞时的飞机</w:t>
          </w:r>
          <w:r>
            <w:rPr>
              <w:spacing w:val="205"/>
            </w:rPr>
            <w:t xml:space="preserve"> </w:t>
          </w:r>
          <w:r>
            <w:rPr>
              <w:w w:val="95"/>
            </w:rPr>
            <w:t>场，至少需要出动几架飞机？（所有飞机从同一机场起飞，而且必须安全返回机场，不允许</w:t>
          </w:r>
          <w:r>
            <w:rPr>
              <w:spacing w:val="195"/>
            </w:rPr>
            <w:t xml:space="preserve"> </w:t>
          </w:r>
          <w:r>
            <w:t>中途降落，中间没有飞机场）</w:t>
          </w:r>
          <w:r>
            <w:rPr>
              <w:rFonts w:ascii="Times New Roman" w:eastAsia="Times New Roman"/>
            </w:rPr>
            <w:tab/>
          </w:r>
          <w:r>
            <w:rPr>
              <w:rFonts w:ascii="Calibri" w:eastAsia="Calibri"/>
              <w:spacing w:val="-1"/>
            </w:rPr>
            <w:t>333</w:t>
          </w:r>
        </w:p>
        <w:p w14:paraId="05E026AA" w14:textId="77777777" w:rsidR="00382F71" w:rsidRDefault="00000000">
          <w:pPr>
            <w:pStyle w:val="TOC3"/>
            <w:numPr>
              <w:ilvl w:val="2"/>
              <w:numId w:val="22"/>
            </w:numPr>
            <w:tabs>
              <w:tab w:val="left" w:pos="1950"/>
              <w:tab w:val="left" w:leader="dot" w:pos="9475"/>
            </w:tabs>
            <w:spacing w:before="0" w:line="417" w:lineRule="auto"/>
            <w:ind w:right="245" w:firstLine="0"/>
            <w:rPr>
              <w:rFonts w:ascii="Calibri" w:eastAsia="Calibri"/>
            </w:rPr>
          </w:pPr>
          <w:hyperlink w:anchor="_bookmark809" w:history="1">
            <w:r>
              <w:t>一间囚房里面关押着两个犯人。每天监狱都会为这间囚房提供</w:t>
            </w:r>
            <w:proofErr w:type="gramStart"/>
            <w:r>
              <w:t>一</w:t>
            </w:r>
            <w:proofErr w:type="gramEnd"/>
            <w:r>
              <w:t>罐汤，让这两个犯人</w:t>
            </w:r>
          </w:hyperlink>
          <w:r>
            <w:t>自己分。起初，这两个人经常会发生争执，因为他们总是有人认为对方</w:t>
          </w:r>
          <w:proofErr w:type="gramStart"/>
          <w:r>
            <w:t>的汤比自己</w:t>
          </w:r>
          <w:proofErr w:type="gramEnd"/>
          <w:r>
            <w:t>的多。后</w:t>
          </w:r>
          <w:r>
            <w:rPr>
              <w:w w:val="95"/>
            </w:rPr>
            <w:t>来他们找到了一个两全其美的办法：一个人分汤，让另一个人先选。于是争端就这么解决了。</w:t>
          </w:r>
          <w:r>
            <w:rPr>
              <w:spacing w:val="100"/>
            </w:rPr>
            <w:t xml:space="preserve"> </w:t>
          </w:r>
          <w:r>
            <w:t>可是，现在这间囚房里又加进来一个新犯人，现在是三个人来分汤。必须寻找一个新的方法来维持他们之间的和平。该怎么办呢？按：心理问题，不是逻辑问题</w:t>
          </w:r>
          <w:r>
            <w:rPr>
              <w:rFonts w:ascii="Times New Roman" w:eastAsia="Times New Roman"/>
            </w:rPr>
            <w:tab/>
          </w:r>
          <w:r>
            <w:rPr>
              <w:rFonts w:ascii="Calibri" w:eastAsia="Calibri"/>
            </w:rPr>
            <w:t>333</w:t>
          </w:r>
        </w:p>
        <w:p w14:paraId="0337EA74" w14:textId="77777777" w:rsidR="00382F71" w:rsidRDefault="00000000">
          <w:pPr>
            <w:pStyle w:val="TOC3"/>
            <w:numPr>
              <w:ilvl w:val="2"/>
              <w:numId w:val="22"/>
            </w:numPr>
            <w:tabs>
              <w:tab w:val="left" w:pos="1950"/>
              <w:tab w:val="left" w:leader="dot" w:pos="9473"/>
            </w:tabs>
            <w:spacing w:before="0" w:line="417" w:lineRule="auto"/>
            <w:ind w:right="351" w:firstLine="0"/>
            <w:jc w:val="both"/>
            <w:rPr>
              <w:rFonts w:ascii="Calibri" w:eastAsia="Calibri"/>
            </w:rPr>
          </w:pPr>
          <w:hyperlink w:anchor="_bookmark810" w:history="1">
            <w:r>
              <w:rPr>
                <w:w w:val="95"/>
              </w:rPr>
              <w:t>一张长方形的桌面上放</w:t>
            </w:r>
            <w:r>
              <w:rPr>
                <w:spacing w:val="136"/>
              </w:rPr>
              <w:t xml:space="preserve"> </w:t>
            </w:r>
            <w:r>
              <w:rPr>
                <w:rFonts w:ascii="Calibri" w:eastAsia="Calibri"/>
                <w:w w:val="95"/>
              </w:rPr>
              <w:t>n</w:t>
            </w:r>
            <w:r>
              <w:rPr>
                <w:rFonts w:ascii="Calibri" w:eastAsia="Calibri"/>
                <w:spacing w:val="94"/>
              </w:rPr>
              <w:t xml:space="preserve"> </w:t>
            </w:r>
            <w:proofErr w:type="gramStart"/>
            <w:r>
              <w:rPr>
                <w:w w:val="95"/>
              </w:rPr>
              <w:t>个</w:t>
            </w:r>
            <w:proofErr w:type="gramEnd"/>
            <w:r>
              <w:rPr>
                <w:w w:val="95"/>
              </w:rPr>
              <w:t>一样大小的圆形硬币。这些硬币中可能有一些不完全在桌</w:t>
            </w:r>
          </w:hyperlink>
          <w:r>
            <w:rPr>
              <w:w w:val="95"/>
            </w:rPr>
            <w:t>面内，也可能有一些彼此重叠；当再多放一个硬币而它的圆心在桌面内时，新放的</w:t>
          </w:r>
          <w:proofErr w:type="gramStart"/>
          <w:r>
            <w:rPr>
              <w:w w:val="95"/>
            </w:rPr>
            <w:t>硬币便必</w:t>
          </w:r>
          <w:proofErr w:type="gramEnd"/>
          <w:r>
            <w:rPr>
              <w:spacing w:val="204"/>
            </w:rPr>
            <w:t xml:space="preserve"> </w:t>
          </w:r>
          <w:r>
            <w:rPr>
              <w:w w:val="95"/>
            </w:rPr>
            <w:t>定与原先某些硬币重叠。</w:t>
          </w:r>
          <w:proofErr w:type="gramStart"/>
          <w:r>
            <w:rPr>
              <w:w w:val="95"/>
            </w:rPr>
            <w:t>请证明</w:t>
          </w:r>
          <w:proofErr w:type="gramEnd"/>
          <w:r>
            <w:rPr>
              <w:w w:val="95"/>
            </w:rPr>
            <w:t>整个桌面可以用</w:t>
          </w:r>
          <w:r>
            <w:rPr>
              <w:spacing w:val="98"/>
              <w:w w:val="95"/>
            </w:rPr>
            <w:t xml:space="preserve"> </w:t>
          </w:r>
          <w:r>
            <w:rPr>
              <w:rFonts w:ascii="Calibri" w:eastAsia="Calibri"/>
              <w:w w:val="95"/>
            </w:rPr>
            <w:t>4n</w:t>
          </w:r>
          <w:r>
            <w:rPr>
              <w:rFonts w:ascii="Calibri" w:eastAsia="Calibri"/>
              <w:spacing w:val="55"/>
            </w:rPr>
            <w:t xml:space="preserve">  </w:t>
          </w:r>
          <w:proofErr w:type="gramStart"/>
          <w:r>
            <w:rPr>
              <w:w w:val="95"/>
            </w:rPr>
            <w:t>个</w:t>
          </w:r>
          <w:proofErr w:type="gramEnd"/>
          <w:r>
            <w:rPr>
              <w:w w:val="95"/>
            </w:rPr>
            <w:t>硬币完全覆盖。</w:t>
          </w:r>
          <w:r>
            <w:rPr>
              <w:rFonts w:ascii="Times New Roman" w:eastAsia="Times New Roman"/>
              <w:w w:val="95"/>
            </w:rPr>
            <w:tab/>
          </w:r>
          <w:r>
            <w:rPr>
              <w:rFonts w:ascii="Calibri" w:eastAsia="Calibri"/>
              <w:spacing w:val="-1"/>
            </w:rPr>
            <w:t>334</w:t>
          </w:r>
        </w:p>
        <w:p w14:paraId="132A1B71" w14:textId="77777777" w:rsidR="00382F71" w:rsidRDefault="00000000">
          <w:pPr>
            <w:pStyle w:val="TOC3"/>
            <w:numPr>
              <w:ilvl w:val="2"/>
              <w:numId w:val="22"/>
            </w:numPr>
            <w:tabs>
              <w:tab w:val="left" w:pos="2058"/>
              <w:tab w:val="left" w:leader="dot" w:pos="9475"/>
            </w:tabs>
            <w:spacing w:before="0" w:line="417" w:lineRule="auto"/>
            <w:ind w:right="350" w:firstLine="0"/>
            <w:jc w:val="both"/>
            <w:rPr>
              <w:rFonts w:ascii="Calibri" w:eastAsia="Calibri"/>
            </w:rPr>
          </w:pPr>
          <w:hyperlink w:anchor="_bookmark811" w:history="1">
            <w:r>
              <w:t>有五间房屋排成一列</w:t>
            </w:r>
            <w:r>
              <w:rPr>
                <w:spacing w:val="19"/>
              </w:rPr>
              <w:t xml:space="preserve"> </w:t>
            </w:r>
            <w:r>
              <w:t>所有房屋的外表颜色都不一样</w:t>
            </w:r>
            <w:r>
              <w:rPr>
                <w:spacing w:val="16"/>
              </w:rPr>
              <w:t xml:space="preserve"> </w:t>
            </w:r>
            <w:r>
              <w:t>所有的屋主来自不同的国家</w:t>
            </w:r>
            <w:r>
              <w:rPr>
                <w:spacing w:val="21"/>
              </w:rPr>
              <w:t xml:space="preserve"> </w:t>
            </w:r>
            <w:r>
              <w:t>所</w:t>
            </w:r>
          </w:hyperlink>
          <w:r>
            <w:t>有的屋主都养不同的宠物；喝不同的饮料；</w:t>
          </w:r>
          <w:proofErr w:type="gramStart"/>
          <w:r>
            <w:t>抽不同</w:t>
          </w:r>
          <w:proofErr w:type="gramEnd"/>
          <w:r>
            <w:t>的香烟</w:t>
          </w:r>
          <w:r>
            <w:rPr>
              <w:spacing w:val="-4"/>
            </w:rPr>
            <w:t xml:space="preserve"> </w:t>
          </w:r>
          <w:r>
            <w:t>提示：</w:t>
          </w:r>
          <w:r>
            <w:rPr>
              <w:rFonts w:ascii="Times New Roman" w:eastAsia="Times New Roman"/>
            </w:rPr>
            <w:tab/>
          </w:r>
          <w:r>
            <w:rPr>
              <w:rFonts w:ascii="Calibri" w:eastAsia="Calibri"/>
              <w:spacing w:val="-1"/>
            </w:rPr>
            <w:t>334</w:t>
          </w:r>
        </w:p>
        <w:p w14:paraId="516B737A" w14:textId="77777777" w:rsidR="00382F71" w:rsidRDefault="00000000">
          <w:pPr>
            <w:pStyle w:val="TOC3"/>
            <w:numPr>
              <w:ilvl w:val="2"/>
              <w:numId w:val="22"/>
            </w:numPr>
            <w:tabs>
              <w:tab w:val="left" w:pos="2056"/>
              <w:tab w:val="left" w:leader="dot" w:pos="9475"/>
            </w:tabs>
            <w:spacing w:before="0" w:line="417" w:lineRule="auto"/>
            <w:ind w:right="350" w:firstLine="0"/>
            <w:jc w:val="both"/>
            <w:rPr>
              <w:rFonts w:ascii="Calibri" w:eastAsia="Calibri"/>
            </w:rPr>
          </w:pPr>
          <w:hyperlink w:anchor="_bookmark812" w:history="1">
            <w:r>
              <w:rPr>
                <w:w w:val="95"/>
              </w:rPr>
              <w:t>如果</w:t>
            </w:r>
            <w:r>
              <w:rPr>
                <w:spacing w:val="-6"/>
                <w:w w:val="95"/>
              </w:rPr>
              <w:t xml:space="preserve"> </w:t>
            </w:r>
            <w:r>
              <w:rPr>
                <w:rFonts w:ascii="Calibri" w:eastAsia="Calibri"/>
                <w:w w:val="95"/>
              </w:rPr>
              <w:t xml:space="preserve">29  </w:t>
            </w:r>
            <w:r>
              <w:rPr>
                <w:w w:val="95"/>
              </w:rPr>
              <w:t>只青蛙在</w:t>
            </w:r>
            <w:r>
              <w:rPr>
                <w:spacing w:val="-9"/>
                <w:w w:val="95"/>
              </w:rPr>
              <w:t xml:space="preserve"> </w:t>
            </w:r>
            <w:r>
              <w:rPr>
                <w:rFonts w:ascii="Calibri" w:eastAsia="Calibri"/>
                <w:w w:val="95"/>
              </w:rPr>
              <w:t xml:space="preserve">29  </w:t>
            </w:r>
            <w:r>
              <w:rPr>
                <w:w w:val="95"/>
              </w:rPr>
              <w:t>分钟里捕捉到了</w:t>
            </w:r>
            <w:r>
              <w:rPr>
                <w:spacing w:val="-6"/>
                <w:w w:val="95"/>
              </w:rPr>
              <w:t xml:space="preserve"> </w:t>
            </w:r>
            <w:r>
              <w:rPr>
                <w:rFonts w:ascii="Calibri" w:eastAsia="Calibri"/>
                <w:w w:val="95"/>
              </w:rPr>
              <w:t xml:space="preserve">29  </w:t>
            </w:r>
            <w:r>
              <w:rPr>
                <w:w w:val="95"/>
              </w:rPr>
              <w:t>只苍蝇，那么，要在</w:t>
            </w:r>
            <w:r>
              <w:rPr>
                <w:spacing w:val="-9"/>
                <w:w w:val="95"/>
              </w:rPr>
              <w:t xml:space="preserve"> </w:t>
            </w:r>
            <w:r>
              <w:rPr>
                <w:rFonts w:ascii="Calibri" w:eastAsia="Calibri"/>
                <w:w w:val="95"/>
              </w:rPr>
              <w:t xml:space="preserve">87  </w:t>
            </w:r>
            <w:r>
              <w:rPr>
                <w:w w:val="95"/>
              </w:rPr>
              <w:t>分钟内捉到</w:t>
            </w:r>
            <w:r>
              <w:rPr>
                <w:spacing w:val="-9"/>
                <w:w w:val="95"/>
              </w:rPr>
              <w:t xml:space="preserve"> </w:t>
            </w:r>
            <w:r>
              <w:rPr>
                <w:rFonts w:ascii="Calibri" w:eastAsia="Calibri"/>
                <w:w w:val="95"/>
              </w:rPr>
              <w:t xml:space="preserve">87  </w:t>
            </w:r>
            <w:r>
              <w:rPr>
                <w:w w:val="95"/>
              </w:rPr>
              <w:t>只苍</w:t>
            </w:r>
          </w:hyperlink>
          <w:r>
            <w:t>蝇，需要多少只青蛙才行？</w:t>
          </w:r>
          <w:r>
            <w:rPr>
              <w:rFonts w:ascii="Times New Roman" w:eastAsia="Times New Roman"/>
            </w:rPr>
            <w:tab/>
          </w:r>
          <w:r>
            <w:rPr>
              <w:rFonts w:ascii="Calibri" w:eastAsia="Calibri"/>
              <w:spacing w:val="-1"/>
            </w:rPr>
            <w:t>336</w:t>
          </w:r>
        </w:p>
        <w:p w14:paraId="2239ED5C" w14:textId="77777777" w:rsidR="00382F71" w:rsidRDefault="00000000">
          <w:pPr>
            <w:pStyle w:val="TOC3"/>
            <w:numPr>
              <w:ilvl w:val="2"/>
              <w:numId w:val="22"/>
            </w:numPr>
            <w:tabs>
              <w:tab w:val="left" w:pos="2056"/>
              <w:tab w:val="left" w:leader="dot" w:pos="9473"/>
            </w:tabs>
            <w:spacing w:before="0" w:line="417" w:lineRule="auto"/>
            <w:ind w:right="353" w:firstLine="0"/>
            <w:jc w:val="both"/>
            <w:rPr>
              <w:rFonts w:ascii="Calibri" w:eastAsia="Calibri"/>
            </w:rPr>
          </w:pPr>
          <w:hyperlink w:anchor="_bookmark813" w:history="1">
            <w:r>
              <w:rPr>
                <w:w w:val="95"/>
              </w:rPr>
              <w:t>一个人花</w:t>
            </w:r>
            <w:r>
              <w:rPr>
                <w:spacing w:val="4"/>
                <w:w w:val="95"/>
              </w:rPr>
              <w:t xml:space="preserve"> </w:t>
            </w:r>
            <w:r>
              <w:rPr>
                <w:rFonts w:ascii="Calibri" w:eastAsia="Calibri"/>
                <w:w w:val="95"/>
              </w:rPr>
              <w:t>8</w:t>
            </w:r>
            <w:r>
              <w:rPr>
                <w:rFonts w:ascii="Calibri" w:eastAsia="Calibri"/>
                <w:spacing w:val="10"/>
                <w:w w:val="95"/>
              </w:rPr>
              <w:t xml:space="preserve"> </w:t>
            </w:r>
            <w:r>
              <w:rPr>
                <w:w w:val="95"/>
              </w:rPr>
              <w:t>块钱买了一只鸡，</w:t>
            </w:r>
            <w:r>
              <w:rPr>
                <w:rFonts w:ascii="Calibri" w:eastAsia="Calibri"/>
                <w:w w:val="95"/>
              </w:rPr>
              <w:t>9</w:t>
            </w:r>
            <w:r>
              <w:rPr>
                <w:rFonts w:ascii="Calibri" w:eastAsia="Calibri"/>
                <w:spacing w:val="14"/>
                <w:w w:val="95"/>
              </w:rPr>
              <w:t xml:space="preserve"> </w:t>
            </w:r>
            <w:r>
              <w:rPr>
                <w:w w:val="95"/>
              </w:rPr>
              <w:t>块钱卖掉了。然后他觉得不划算，花</w:t>
            </w:r>
            <w:r>
              <w:rPr>
                <w:spacing w:val="5"/>
                <w:w w:val="95"/>
              </w:rPr>
              <w:t xml:space="preserve"> </w:t>
            </w:r>
            <w:r>
              <w:rPr>
                <w:rFonts w:ascii="Calibri" w:eastAsia="Calibri"/>
                <w:w w:val="95"/>
              </w:rPr>
              <w:t>10</w:t>
            </w:r>
            <w:r>
              <w:rPr>
                <w:rFonts w:ascii="Calibri" w:eastAsia="Calibri"/>
                <w:spacing w:val="10"/>
                <w:w w:val="95"/>
              </w:rPr>
              <w:t xml:space="preserve"> </w:t>
            </w:r>
            <w:r>
              <w:rPr>
                <w:w w:val="95"/>
              </w:rPr>
              <w:t>块钱又买回来</w:t>
            </w:r>
          </w:hyperlink>
          <w:r>
            <w:t>了，</w:t>
          </w:r>
          <w:r>
            <w:rPr>
              <w:rFonts w:ascii="Calibri" w:eastAsia="Calibri"/>
            </w:rPr>
            <w:t>11</w:t>
          </w:r>
          <w:r>
            <w:rPr>
              <w:rFonts w:ascii="Calibri" w:eastAsia="Calibri"/>
              <w:spacing w:val="2"/>
            </w:rPr>
            <w:t xml:space="preserve"> </w:t>
          </w:r>
          <w:r>
            <w:t>块钱卖给了另外一个人，请问他赚了多少钱？</w:t>
          </w:r>
          <w:r>
            <w:rPr>
              <w:rFonts w:ascii="Times New Roman" w:eastAsia="Times New Roman"/>
            </w:rPr>
            <w:tab/>
          </w:r>
          <w:r>
            <w:rPr>
              <w:rFonts w:ascii="Calibri" w:eastAsia="Calibri"/>
              <w:spacing w:val="-2"/>
            </w:rPr>
            <w:t>336</w:t>
          </w:r>
        </w:p>
        <w:p w14:paraId="23539454" w14:textId="77777777" w:rsidR="00382F71" w:rsidRDefault="00000000">
          <w:pPr>
            <w:pStyle w:val="TOC3"/>
            <w:numPr>
              <w:ilvl w:val="2"/>
              <w:numId w:val="22"/>
            </w:numPr>
            <w:tabs>
              <w:tab w:val="left" w:pos="1998"/>
              <w:tab w:val="left" w:leader="dot" w:pos="9475"/>
            </w:tabs>
            <w:spacing w:before="0" w:line="417" w:lineRule="auto"/>
            <w:ind w:right="350" w:firstLine="0"/>
            <w:jc w:val="both"/>
            <w:rPr>
              <w:rFonts w:ascii="Calibri" w:eastAsia="Calibri"/>
            </w:rPr>
          </w:pPr>
          <w:hyperlink w:anchor="_bookmark814" w:history="1">
            <w:r>
              <w:rPr>
                <w:rFonts w:ascii="Calibri" w:eastAsia="Calibri"/>
                <w:w w:val="95"/>
              </w:rPr>
              <w:t>A</w:t>
            </w:r>
            <w:r>
              <w:rPr>
                <w:w w:val="95"/>
              </w:rPr>
              <w:t>、</w:t>
            </w:r>
            <w:r>
              <w:rPr>
                <w:rFonts w:ascii="Calibri" w:eastAsia="Calibri"/>
                <w:w w:val="95"/>
              </w:rPr>
              <w:t>B</w:t>
            </w:r>
            <w:r>
              <w:rPr>
                <w:w w:val="95"/>
              </w:rPr>
              <w:t>、</w:t>
            </w:r>
            <w:r>
              <w:rPr>
                <w:rFonts w:ascii="Calibri" w:eastAsia="Calibri"/>
                <w:w w:val="95"/>
              </w:rPr>
              <w:t>C</w:t>
            </w:r>
            <w:r>
              <w:rPr>
                <w:w w:val="95"/>
              </w:rPr>
              <w:t>、</w:t>
            </w:r>
            <w:r>
              <w:rPr>
                <w:rFonts w:ascii="Calibri" w:eastAsia="Calibri"/>
                <w:w w:val="95"/>
              </w:rPr>
              <w:t>D</w:t>
            </w:r>
            <w:r>
              <w:rPr>
                <w:w w:val="95"/>
              </w:rPr>
              <w:t>、</w:t>
            </w:r>
            <w:r>
              <w:rPr>
                <w:rFonts w:ascii="Calibri" w:eastAsia="Calibri"/>
                <w:w w:val="95"/>
              </w:rPr>
              <w:t>E</w:t>
            </w:r>
            <w:r>
              <w:rPr>
                <w:rFonts w:ascii="Calibri" w:eastAsia="Calibri"/>
                <w:spacing w:val="51"/>
              </w:rPr>
              <w:t xml:space="preserve"> </w:t>
            </w:r>
            <w:r>
              <w:rPr>
                <w:rFonts w:ascii="Calibri" w:eastAsia="Calibri"/>
                <w:spacing w:val="151"/>
              </w:rPr>
              <w:t xml:space="preserve"> </w:t>
            </w:r>
            <w:r>
              <w:rPr>
                <w:w w:val="95"/>
              </w:rPr>
              <w:t>五名学生有可能参加计算机竞赛，根据下列条件判断哪些人参加了竞</w:t>
            </w:r>
          </w:hyperlink>
          <w:r>
            <w:t>赛？</w:t>
          </w:r>
          <w:r>
            <w:rPr>
              <w:rFonts w:ascii="Times New Roman" w:eastAsia="Times New Roman"/>
            </w:rPr>
            <w:tab/>
          </w:r>
          <w:r>
            <w:rPr>
              <w:rFonts w:ascii="Calibri" w:eastAsia="Calibri"/>
            </w:rPr>
            <w:t>336</w:t>
          </w:r>
        </w:p>
        <w:p w14:paraId="586E0CF1" w14:textId="77777777" w:rsidR="00382F71" w:rsidRDefault="00000000">
          <w:pPr>
            <w:pStyle w:val="TOC3"/>
            <w:numPr>
              <w:ilvl w:val="2"/>
              <w:numId w:val="22"/>
            </w:numPr>
            <w:tabs>
              <w:tab w:val="left" w:pos="2058"/>
            </w:tabs>
            <w:spacing w:before="0" w:after="20" w:line="269" w:lineRule="exact"/>
            <w:ind w:left="2057" w:hanging="747"/>
            <w:jc w:val="both"/>
          </w:pPr>
          <w:hyperlink w:anchor="_bookmark815" w:history="1">
            <w:r>
              <w:rPr>
                <w:spacing w:val="2"/>
                <w:w w:val="95"/>
              </w:rPr>
              <w:t xml:space="preserve">一天张三的店里来了一位顾客，挑了 </w:t>
            </w:r>
            <w:r>
              <w:rPr>
                <w:rFonts w:ascii="Calibri" w:eastAsia="Calibri"/>
                <w:w w:val="95"/>
              </w:rPr>
              <w:t>25</w:t>
            </w:r>
            <w:r>
              <w:rPr>
                <w:rFonts w:ascii="Calibri" w:eastAsia="Calibri"/>
                <w:spacing w:val="95"/>
              </w:rPr>
              <w:t xml:space="preserve"> </w:t>
            </w:r>
            <w:r>
              <w:rPr>
                <w:spacing w:val="4"/>
                <w:w w:val="95"/>
              </w:rPr>
              <w:t xml:space="preserve">元的货。顾客拿出 </w:t>
            </w:r>
            <w:r>
              <w:rPr>
                <w:rFonts w:ascii="Calibri" w:eastAsia="Calibri"/>
                <w:w w:val="95"/>
              </w:rPr>
              <w:t>100</w:t>
            </w:r>
            <w:r>
              <w:rPr>
                <w:rFonts w:ascii="Calibri" w:eastAsia="Calibri"/>
                <w:spacing w:val="96"/>
              </w:rPr>
              <w:t xml:space="preserve"> </w:t>
            </w:r>
            <w:r>
              <w:rPr>
                <w:w w:val="95"/>
              </w:rPr>
              <w:t>元，张三没零钱找不</w:t>
            </w:r>
          </w:hyperlink>
        </w:p>
        <w:p w14:paraId="10F35CC2" w14:textId="77777777" w:rsidR="00382F71" w:rsidRDefault="00000000">
          <w:pPr>
            <w:pStyle w:val="TOC3"/>
            <w:spacing w:before="49"/>
            <w:ind w:left="1311" w:firstLine="0"/>
          </w:pPr>
          <w:hyperlink w:anchor="_bookmark815" w:history="1">
            <w:r>
              <w:rPr>
                <w:w w:val="95"/>
              </w:rPr>
              <w:t>开</w:t>
            </w:r>
          </w:hyperlink>
          <w:hyperlink w:anchor="_bookmark815" w:history="1">
            <w:r>
              <w:rPr>
                <w:spacing w:val="4"/>
                <w:w w:val="95"/>
              </w:rPr>
              <w:t xml:space="preserve">，就到隔壁店里把这 </w:t>
            </w:r>
            <w:r>
              <w:rPr>
                <w:rFonts w:ascii="Calibri" w:eastAsia="Calibri"/>
                <w:w w:val="95"/>
              </w:rPr>
              <w:t>100</w:t>
            </w:r>
            <w:r>
              <w:rPr>
                <w:rFonts w:ascii="Calibri" w:eastAsia="Calibri"/>
                <w:spacing w:val="97"/>
              </w:rPr>
              <w:t xml:space="preserve"> </w:t>
            </w:r>
            <w:r>
              <w:rPr>
                <w:spacing w:val="2"/>
                <w:w w:val="95"/>
              </w:rPr>
              <w:t xml:space="preserve">元换成零钱，回来给顾客找了 </w:t>
            </w:r>
            <w:r>
              <w:rPr>
                <w:rFonts w:ascii="Calibri" w:eastAsia="Calibri"/>
                <w:w w:val="95"/>
              </w:rPr>
              <w:t>75</w:t>
            </w:r>
            <w:r>
              <w:rPr>
                <w:rFonts w:ascii="Calibri" w:eastAsia="Calibri"/>
                <w:spacing w:val="97"/>
              </w:rPr>
              <w:t xml:space="preserve"> </w:t>
            </w:r>
            <w:r>
              <w:rPr>
                <w:w w:val="95"/>
              </w:rPr>
              <w:t>元的零钱。过一会，李四回来找</w:t>
            </w:r>
          </w:hyperlink>
        </w:p>
        <w:p w14:paraId="633A44D5" w14:textId="77777777" w:rsidR="00382F71" w:rsidRDefault="00000000">
          <w:pPr>
            <w:pStyle w:val="TOC3"/>
            <w:tabs>
              <w:tab w:val="left" w:leader="dot" w:pos="9475"/>
            </w:tabs>
            <w:ind w:left="1311" w:firstLine="0"/>
            <w:rPr>
              <w:rFonts w:ascii="Calibri" w:eastAsia="Calibri"/>
            </w:rPr>
          </w:pPr>
          <w:r>
            <w:t>张三，说刚才的钱是假钱，张三马上给李四换了真钱，请问张三赔了多少？</w:t>
          </w:r>
          <w:r>
            <w:rPr>
              <w:rFonts w:ascii="Times New Roman" w:eastAsia="Times New Roman"/>
            </w:rPr>
            <w:tab/>
          </w:r>
          <w:r>
            <w:rPr>
              <w:rFonts w:ascii="Calibri" w:eastAsia="Calibri"/>
            </w:rPr>
            <w:t>337</w:t>
          </w:r>
        </w:p>
        <w:p w14:paraId="4D6F8EB9" w14:textId="77777777" w:rsidR="00382F71" w:rsidRDefault="00000000">
          <w:pPr>
            <w:pStyle w:val="TOC3"/>
            <w:numPr>
              <w:ilvl w:val="2"/>
              <w:numId w:val="22"/>
            </w:numPr>
            <w:tabs>
              <w:tab w:val="left" w:pos="2056"/>
              <w:tab w:val="left" w:leader="dot" w:pos="9473"/>
            </w:tabs>
            <w:spacing w:line="417" w:lineRule="auto"/>
            <w:ind w:right="353" w:firstLine="0"/>
            <w:rPr>
              <w:rFonts w:ascii="Calibri" w:eastAsia="Calibri"/>
            </w:rPr>
          </w:pPr>
          <w:hyperlink w:anchor="_bookmark816" w:history="1">
            <w:r>
              <w:rPr>
                <w:w w:val="95"/>
              </w:rPr>
              <w:t>如果</w:t>
            </w:r>
            <w:r>
              <w:rPr>
                <w:spacing w:val="-9"/>
                <w:w w:val="95"/>
              </w:rPr>
              <w:t xml:space="preserve"> </w:t>
            </w:r>
            <w:r>
              <w:rPr>
                <w:rFonts w:ascii="Calibri" w:eastAsia="Calibri"/>
                <w:w w:val="95"/>
              </w:rPr>
              <w:t>20</w:t>
            </w:r>
            <w:r>
              <w:rPr>
                <w:rFonts w:ascii="Calibri" w:eastAsia="Calibri"/>
                <w:spacing w:val="42"/>
                <w:w w:val="95"/>
              </w:rPr>
              <w:t xml:space="preserve"> </w:t>
            </w:r>
            <w:proofErr w:type="gramStart"/>
            <w:r>
              <w:rPr>
                <w:w w:val="95"/>
              </w:rPr>
              <w:t>分钟前离上午</w:t>
            </w:r>
            <w:proofErr w:type="gramEnd"/>
            <w:r>
              <w:rPr>
                <w:spacing w:val="-8"/>
                <w:w w:val="95"/>
              </w:rPr>
              <w:t xml:space="preserve"> </w:t>
            </w:r>
            <w:r>
              <w:rPr>
                <w:rFonts w:ascii="Calibri" w:eastAsia="Calibri"/>
                <w:w w:val="95"/>
              </w:rPr>
              <w:t>9</w:t>
            </w:r>
            <w:r>
              <w:rPr>
                <w:rFonts w:ascii="Calibri" w:eastAsia="Calibri"/>
                <w:spacing w:val="40"/>
                <w:w w:val="95"/>
              </w:rPr>
              <w:t xml:space="preserve"> </w:t>
            </w:r>
            <w:r>
              <w:rPr>
                <w:w w:val="95"/>
              </w:rPr>
              <w:t>点钟的分数钟，等于现在离上午</w:t>
            </w:r>
            <w:r>
              <w:rPr>
                <w:spacing w:val="-8"/>
                <w:w w:val="95"/>
              </w:rPr>
              <w:t xml:space="preserve"> </w:t>
            </w:r>
            <w:r>
              <w:rPr>
                <w:rFonts w:ascii="Calibri" w:eastAsia="Calibri"/>
                <w:w w:val="95"/>
              </w:rPr>
              <w:t>12</w:t>
            </w:r>
            <w:r>
              <w:rPr>
                <w:rFonts w:ascii="Calibri" w:eastAsia="Calibri"/>
                <w:spacing w:val="42"/>
                <w:w w:val="95"/>
              </w:rPr>
              <w:t xml:space="preserve"> </w:t>
            </w:r>
            <w:r>
              <w:rPr>
                <w:w w:val="95"/>
              </w:rPr>
              <w:t>点的分钟数的</w:t>
            </w:r>
            <w:r>
              <w:rPr>
                <w:spacing w:val="-9"/>
                <w:w w:val="95"/>
              </w:rPr>
              <w:t xml:space="preserve"> </w:t>
            </w:r>
            <w:r>
              <w:rPr>
                <w:rFonts w:ascii="Calibri" w:eastAsia="Calibri"/>
                <w:w w:val="95"/>
              </w:rPr>
              <w:t>3</w:t>
            </w:r>
            <w:r>
              <w:rPr>
                <w:rFonts w:ascii="Calibri" w:eastAsia="Calibri"/>
                <w:spacing w:val="42"/>
                <w:w w:val="95"/>
              </w:rPr>
              <w:t xml:space="preserve"> </w:t>
            </w:r>
            <w:proofErr w:type="gramStart"/>
            <w:r>
              <w:rPr>
                <w:w w:val="95"/>
              </w:rPr>
              <w:t>倍</w:t>
            </w:r>
            <w:proofErr w:type="gramEnd"/>
            <w:r>
              <w:rPr>
                <w:w w:val="95"/>
              </w:rPr>
              <w:t>，那么</w:t>
            </w:r>
          </w:hyperlink>
          <w:r>
            <w:rPr>
              <w:w w:val="95"/>
            </w:rPr>
            <w:t>现在离上午</w:t>
          </w:r>
          <w:r>
            <w:rPr>
              <w:spacing w:val="25"/>
              <w:w w:val="95"/>
            </w:rPr>
            <w:t xml:space="preserve"> </w:t>
          </w:r>
          <w:r>
            <w:rPr>
              <w:rFonts w:ascii="Calibri" w:eastAsia="Calibri"/>
              <w:w w:val="95"/>
            </w:rPr>
            <w:t>12</w:t>
          </w:r>
          <w:r>
            <w:rPr>
              <w:rFonts w:ascii="Calibri" w:eastAsia="Calibri"/>
              <w:spacing w:val="81"/>
            </w:rPr>
            <w:t xml:space="preserve"> </w:t>
          </w:r>
          <w:r>
            <w:rPr>
              <w:w w:val="95"/>
            </w:rPr>
            <w:t>点还有多少分钟？）</w:t>
          </w:r>
          <w:r>
            <w:rPr>
              <w:rFonts w:ascii="Times New Roman" w:eastAsia="Times New Roman"/>
              <w:w w:val="95"/>
            </w:rPr>
            <w:tab/>
          </w:r>
          <w:r>
            <w:rPr>
              <w:rFonts w:ascii="Calibri" w:eastAsia="Calibri"/>
              <w:spacing w:val="-2"/>
            </w:rPr>
            <w:t>337</w:t>
          </w:r>
        </w:p>
        <w:p w14:paraId="4BC325E6" w14:textId="77777777" w:rsidR="00382F71" w:rsidRDefault="00000000">
          <w:pPr>
            <w:pStyle w:val="TOC1"/>
            <w:numPr>
              <w:ilvl w:val="0"/>
              <w:numId w:val="23"/>
            </w:numPr>
            <w:tabs>
              <w:tab w:val="left" w:pos="788"/>
              <w:tab w:val="left" w:leader="dot" w:pos="9473"/>
            </w:tabs>
            <w:spacing w:before="0" w:line="269" w:lineRule="exact"/>
          </w:pPr>
          <w:hyperlink w:anchor="_bookmark817" w:history="1">
            <w:r>
              <w:rPr>
                <w:rFonts w:ascii="宋体" w:eastAsia="宋体" w:hint="eastAsia"/>
              </w:rPr>
              <w:t>人力资源</w:t>
            </w:r>
            <w:r>
              <w:rPr>
                <w:rFonts w:ascii="Times New Roman" w:eastAsia="Times New Roman"/>
              </w:rPr>
              <w:tab/>
            </w:r>
            <w:r>
              <w:t>338</w:t>
            </w:r>
          </w:hyperlink>
        </w:p>
        <w:p w14:paraId="1891C877" w14:textId="77777777" w:rsidR="00382F71" w:rsidRDefault="00000000">
          <w:pPr>
            <w:pStyle w:val="TOC2"/>
            <w:numPr>
              <w:ilvl w:val="1"/>
              <w:numId w:val="23"/>
            </w:numPr>
            <w:tabs>
              <w:tab w:val="left" w:pos="1369"/>
              <w:tab w:val="left" w:leader="dot" w:pos="9475"/>
            </w:tabs>
          </w:pPr>
          <w:hyperlink w:anchor="_bookmark818" w:history="1">
            <w:r>
              <w:rPr>
                <w:rFonts w:ascii="宋体" w:eastAsia="宋体" w:hint="eastAsia"/>
              </w:rPr>
              <w:t>人力资源</w:t>
            </w:r>
            <w:r>
              <w:rPr>
                <w:rFonts w:ascii="Times New Roman" w:eastAsia="Times New Roman"/>
              </w:rPr>
              <w:tab/>
            </w:r>
            <w:r>
              <w:t>338</w:t>
            </w:r>
          </w:hyperlink>
        </w:p>
        <w:p w14:paraId="2BC443E4" w14:textId="77777777" w:rsidR="00382F71" w:rsidRDefault="00000000">
          <w:pPr>
            <w:pStyle w:val="TOC3"/>
            <w:numPr>
              <w:ilvl w:val="2"/>
              <w:numId w:val="23"/>
            </w:numPr>
            <w:tabs>
              <w:tab w:val="left" w:pos="1948"/>
              <w:tab w:val="left" w:leader="dot" w:pos="9473"/>
            </w:tabs>
            <w:spacing w:before="198"/>
            <w:ind w:hanging="637"/>
            <w:rPr>
              <w:rFonts w:ascii="Calibri" w:eastAsia="Calibri"/>
            </w:rPr>
          </w:pPr>
          <w:hyperlink w:anchor="_bookmark819" w:history="1">
            <w:r>
              <w:t>你的测试职业发展是什么？你自认为做测试的优势在哪里？</w:t>
            </w:r>
            <w:r>
              <w:rPr>
                <w:rFonts w:ascii="Times New Roman" w:eastAsia="Times New Roman"/>
              </w:rPr>
              <w:tab/>
            </w:r>
            <w:r>
              <w:rPr>
                <w:rFonts w:ascii="Calibri" w:eastAsia="Calibri"/>
              </w:rPr>
              <w:t>338</w:t>
            </w:r>
          </w:hyperlink>
        </w:p>
        <w:p w14:paraId="236D4052" w14:textId="77777777" w:rsidR="00382F71" w:rsidRDefault="00000000">
          <w:pPr>
            <w:pStyle w:val="TOC3"/>
            <w:numPr>
              <w:ilvl w:val="2"/>
              <w:numId w:val="23"/>
            </w:numPr>
            <w:tabs>
              <w:tab w:val="left" w:pos="1948"/>
              <w:tab w:val="left" w:leader="dot" w:pos="9473"/>
            </w:tabs>
            <w:ind w:hanging="637"/>
            <w:rPr>
              <w:rFonts w:ascii="Calibri" w:eastAsia="Calibri"/>
            </w:rPr>
          </w:pPr>
          <w:hyperlink w:anchor="_bookmark820" w:history="1">
            <w:r>
              <w:t>你找工作时，最重要的考虑因素为何？</w:t>
            </w:r>
            <w:r>
              <w:rPr>
                <w:rFonts w:ascii="Times New Roman" w:eastAsia="Times New Roman"/>
              </w:rPr>
              <w:tab/>
            </w:r>
            <w:r>
              <w:rPr>
                <w:rFonts w:ascii="Calibri" w:eastAsia="Calibri"/>
              </w:rPr>
              <w:t>338</w:t>
            </w:r>
          </w:hyperlink>
        </w:p>
        <w:p w14:paraId="31495000" w14:textId="77777777" w:rsidR="00382F71" w:rsidRDefault="00000000">
          <w:pPr>
            <w:pStyle w:val="TOC3"/>
            <w:numPr>
              <w:ilvl w:val="2"/>
              <w:numId w:val="23"/>
            </w:numPr>
            <w:tabs>
              <w:tab w:val="left" w:pos="1948"/>
              <w:tab w:val="left" w:leader="dot" w:pos="9473"/>
            </w:tabs>
            <w:ind w:hanging="637"/>
            <w:rPr>
              <w:rFonts w:ascii="Calibri" w:eastAsia="Calibri"/>
            </w:rPr>
          </w:pPr>
          <w:hyperlink w:anchor="_bookmark821" w:history="1">
            <w:r>
              <w:t>为什么我们应该录取你？</w:t>
            </w:r>
            <w:r>
              <w:rPr>
                <w:rFonts w:ascii="Times New Roman" w:eastAsia="Times New Roman"/>
              </w:rPr>
              <w:tab/>
            </w:r>
            <w:r>
              <w:rPr>
                <w:rFonts w:ascii="Calibri" w:eastAsia="Calibri"/>
              </w:rPr>
              <w:t>338</w:t>
            </w:r>
          </w:hyperlink>
        </w:p>
        <w:p w14:paraId="648ECB0B" w14:textId="77777777" w:rsidR="00382F71" w:rsidRDefault="00000000">
          <w:pPr>
            <w:pStyle w:val="TOC3"/>
            <w:numPr>
              <w:ilvl w:val="2"/>
              <w:numId w:val="23"/>
            </w:numPr>
            <w:tabs>
              <w:tab w:val="left" w:pos="1948"/>
              <w:tab w:val="left" w:leader="dot" w:pos="9473"/>
            </w:tabs>
            <w:ind w:hanging="637"/>
            <w:rPr>
              <w:rFonts w:ascii="Calibri" w:eastAsia="Calibri"/>
            </w:rPr>
          </w:pPr>
          <w:hyperlink w:anchor="_bookmark822" w:history="1">
            <w:r>
              <w:t>请谈谈你个人的最大特色。</w:t>
            </w:r>
            <w:r>
              <w:rPr>
                <w:rFonts w:ascii="Times New Roman" w:eastAsia="Times New Roman"/>
              </w:rPr>
              <w:tab/>
            </w:r>
            <w:r>
              <w:rPr>
                <w:rFonts w:ascii="Calibri" w:eastAsia="Calibri"/>
              </w:rPr>
              <w:t>338</w:t>
            </w:r>
          </w:hyperlink>
        </w:p>
        <w:p w14:paraId="551043EE" w14:textId="77777777" w:rsidR="00382F71" w:rsidRDefault="00000000">
          <w:pPr>
            <w:pStyle w:val="TOC3"/>
            <w:numPr>
              <w:ilvl w:val="2"/>
              <w:numId w:val="23"/>
            </w:numPr>
            <w:tabs>
              <w:tab w:val="left" w:pos="1948"/>
              <w:tab w:val="left" w:leader="dot" w:pos="9473"/>
            </w:tabs>
            <w:ind w:hanging="637"/>
            <w:rPr>
              <w:rFonts w:ascii="Calibri" w:eastAsia="Calibri"/>
            </w:rPr>
          </w:pPr>
          <w:hyperlink w:anchor="_bookmark823" w:history="1">
            <w:r>
              <w:t>一个测试工程师应具备那些素质和技能？</w:t>
            </w:r>
            <w:r>
              <w:rPr>
                <w:rFonts w:ascii="Times New Roman" w:eastAsia="Times New Roman"/>
              </w:rPr>
              <w:tab/>
            </w:r>
            <w:r>
              <w:rPr>
                <w:rFonts w:ascii="Calibri" w:eastAsia="Calibri"/>
              </w:rPr>
              <w:t>338</w:t>
            </w:r>
          </w:hyperlink>
        </w:p>
        <w:p w14:paraId="6C0AE09E" w14:textId="77777777" w:rsidR="00382F71" w:rsidRDefault="00000000">
          <w:pPr>
            <w:pStyle w:val="TOC3"/>
            <w:numPr>
              <w:ilvl w:val="2"/>
              <w:numId w:val="23"/>
            </w:numPr>
            <w:tabs>
              <w:tab w:val="left" w:pos="1950"/>
              <w:tab w:val="left" w:leader="dot" w:pos="9475"/>
            </w:tabs>
            <w:spacing w:line="417" w:lineRule="auto"/>
            <w:ind w:left="1311" w:right="350" w:firstLine="0"/>
            <w:rPr>
              <w:rFonts w:ascii="Calibri" w:eastAsia="Calibri"/>
            </w:rPr>
          </w:pPr>
          <w:hyperlink w:anchor="_bookmark824" w:history="1">
            <w:r>
              <w:rPr>
                <w:w w:val="95"/>
              </w:rPr>
              <w:t>还有问一下你是怎样保证软件质量的，也就是说你觉得怎样才能最大限度地保证软件</w:t>
            </w:r>
            <w:r>
              <w:rPr>
                <w:spacing w:val="155"/>
              </w:rPr>
              <w:t xml:space="preserve"> </w:t>
            </w:r>
          </w:hyperlink>
          <w:r>
            <w:t>质量？</w:t>
          </w:r>
          <w:r>
            <w:rPr>
              <w:rFonts w:ascii="Times New Roman" w:eastAsia="Times New Roman"/>
            </w:rPr>
            <w:tab/>
          </w:r>
          <w:r>
            <w:rPr>
              <w:rFonts w:ascii="Times New Roman" w:eastAsia="Times New Roman"/>
            </w:rPr>
            <w:tab/>
          </w:r>
          <w:r>
            <w:rPr>
              <w:rFonts w:ascii="Calibri" w:eastAsia="Calibri"/>
              <w:spacing w:val="-1"/>
            </w:rPr>
            <w:t>339</w:t>
          </w:r>
        </w:p>
        <w:p w14:paraId="78580176" w14:textId="77777777" w:rsidR="00382F71" w:rsidRDefault="00000000">
          <w:pPr>
            <w:pStyle w:val="TOC3"/>
            <w:numPr>
              <w:ilvl w:val="2"/>
              <w:numId w:val="23"/>
            </w:numPr>
            <w:tabs>
              <w:tab w:val="left" w:pos="1948"/>
              <w:tab w:val="left" w:leader="dot" w:pos="9473"/>
            </w:tabs>
            <w:spacing w:before="0" w:line="269" w:lineRule="exact"/>
            <w:ind w:hanging="637"/>
            <w:rPr>
              <w:rFonts w:ascii="Calibri" w:eastAsia="Calibri"/>
            </w:rPr>
          </w:pPr>
          <w:hyperlink w:anchor="_bookmark825" w:history="1">
            <w:r>
              <w:t>为什么选择测试这行？</w:t>
            </w:r>
            <w:r>
              <w:rPr>
                <w:rFonts w:ascii="Times New Roman" w:eastAsia="Times New Roman"/>
              </w:rPr>
              <w:tab/>
            </w:r>
            <w:r>
              <w:rPr>
                <w:rFonts w:ascii="Calibri" w:eastAsia="Calibri"/>
              </w:rPr>
              <w:t>339</w:t>
            </w:r>
          </w:hyperlink>
        </w:p>
        <w:p w14:paraId="633CF3A4" w14:textId="77777777" w:rsidR="00382F71" w:rsidRDefault="00000000">
          <w:pPr>
            <w:pStyle w:val="TOC3"/>
            <w:numPr>
              <w:ilvl w:val="2"/>
              <w:numId w:val="23"/>
            </w:numPr>
            <w:tabs>
              <w:tab w:val="left" w:pos="1948"/>
              <w:tab w:val="left" w:leader="dot" w:pos="9473"/>
            </w:tabs>
            <w:ind w:hanging="637"/>
            <w:rPr>
              <w:rFonts w:ascii="Calibri" w:eastAsia="Calibri"/>
            </w:rPr>
          </w:pPr>
          <w:hyperlink w:anchor="_bookmark826" w:history="1">
            <w:r>
              <w:t>为什么值得他们公司雇用？</w:t>
            </w:r>
            <w:r>
              <w:rPr>
                <w:rFonts w:ascii="Times New Roman" w:eastAsia="Times New Roman"/>
              </w:rPr>
              <w:tab/>
            </w:r>
            <w:r>
              <w:rPr>
                <w:rFonts w:ascii="Calibri" w:eastAsia="Calibri"/>
              </w:rPr>
              <w:t>339</w:t>
            </w:r>
          </w:hyperlink>
        </w:p>
        <w:p w14:paraId="345BCA72" w14:textId="77777777" w:rsidR="00382F71" w:rsidRDefault="00000000">
          <w:pPr>
            <w:pStyle w:val="TOC3"/>
            <w:numPr>
              <w:ilvl w:val="2"/>
              <w:numId w:val="23"/>
            </w:numPr>
            <w:tabs>
              <w:tab w:val="left" w:pos="1948"/>
              <w:tab w:val="left" w:leader="dot" w:pos="9473"/>
            </w:tabs>
            <w:ind w:hanging="637"/>
            <w:rPr>
              <w:rFonts w:ascii="Calibri" w:eastAsia="Calibri"/>
            </w:rPr>
          </w:pPr>
          <w:hyperlink w:anchor="_bookmark827" w:history="1">
            <w:r>
              <w:t>如果我雇用你，你能给部门带来什么贡献？</w:t>
            </w:r>
            <w:r>
              <w:rPr>
                <w:rFonts w:ascii="Times New Roman" w:eastAsia="Times New Roman"/>
              </w:rPr>
              <w:tab/>
            </w:r>
            <w:r>
              <w:rPr>
                <w:rFonts w:ascii="Calibri" w:eastAsia="Calibri"/>
              </w:rPr>
              <w:t>339</w:t>
            </w:r>
          </w:hyperlink>
        </w:p>
        <w:p w14:paraId="40725885" w14:textId="77777777" w:rsidR="00382F71" w:rsidRDefault="00000000">
          <w:pPr>
            <w:pStyle w:val="TOC3"/>
            <w:numPr>
              <w:ilvl w:val="2"/>
              <w:numId w:val="23"/>
            </w:numPr>
            <w:tabs>
              <w:tab w:val="left" w:pos="2056"/>
              <w:tab w:val="left" w:leader="dot" w:pos="9475"/>
            </w:tabs>
            <w:ind w:left="2055" w:hanging="745"/>
            <w:rPr>
              <w:rFonts w:ascii="Calibri" w:eastAsia="Calibri"/>
            </w:rPr>
          </w:pPr>
          <w:hyperlink w:anchor="_bookmark828" w:history="1">
            <w:r>
              <w:t>如何从工作中看出你是个自动自觉的人</w:t>
            </w:r>
            <w:r>
              <w:rPr>
                <w:rFonts w:ascii="Times New Roman" w:eastAsia="Times New Roman"/>
              </w:rPr>
              <w:tab/>
            </w:r>
            <w:r>
              <w:rPr>
                <w:rFonts w:ascii="Calibri" w:eastAsia="Calibri"/>
              </w:rPr>
              <w:t>339</w:t>
            </w:r>
          </w:hyperlink>
        </w:p>
        <w:p w14:paraId="7DBACFBD" w14:textId="77777777" w:rsidR="00382F71" w:rsidRDefault="00000000">
          <w:pPr>
            <w:pStyle w:val="TOC3"/>
            <w:numPr>
              <w:ilvl w:val="2"/>
              <w:numId w:val="23"/>
            </w:numPr>
            <w:tabs>
              <w:tab w:val="left" w:pos="2056"/>
              <w:tab w:val="left" w:leader="dot" w:pos="9475"/>
            </w:tabs>
            <w:spacing w:line="417" w:lineRule="auto"/>
            <w:ind w:left="1311" w:right="350" w:firstLine="0"/>
            <w:rPr>
              <w:rFonts w:ascii="Calibri" w:eastAsia="Calibri"/>
            </w:rPr>
          </w:pPr>
          <w:hyperlink w:anchor="_bookmark829" w:history="1">
            <w:r>
              <w:rPr>
                <w:w w:val="95"/>
              </w:rPr>
              <w:t>你的工作通常能在时限内完成吗</w:t>
            </w:r>
            <w:r>
              <w:rPr>
                <w:rFonts w:ascii="Calibri" w:eastAsia="Calibri"/>
                <w:w w:val="95"/>
              </w:rPr>
              <w:t>.</w:t>
            </w:r>
            <w:r>
              <w:rPr>
                <w:w w:val="95"/>
              </w:rPr>
              <w:t>（我想问一下就是她问这个问题的动机是什么）</w:t>
            </w:r>
            <w:r>
              <w:rPr>
                <w:rFonts w:ascii="Calibri" w:eastAsia="Calibri"/>
                <w:w w:val="95"/>
              </w:rPr>
              <w:t>339</w:t>
            </w:r>
          </w:hyperlink>
          <w:r>
            <w:rPr>
              <w:rFonts w:ascii="Calibri" w:eastAsia="Calibri"/>
              <w:spacing w:val="1"/>
              <w:w w:val="95"/>
            </w:rPr>
            <w:t xml:space="preserve"> </w:t>
          </w:r>
          <w:hyperlink w:anchor="_bookmark830" w:history="1">
            <w:r>
              <w:rPr>
                <w:rFonts w:ascii="Calibri" w:eastAsia="Calibri"/>
              </w:rPr>
              <w:t>16.1.12</w:t>
            </w:r>
            <w:r>
              <w:rPr>
                <w:rFonts w:ascii="Calibri" w:eastAsia="Calibri"/>
                <w:spacing w:val="53"/>
              </w:rPr>
              <w:t xml:space="preserve"> </w:t>
            </w:r>
            <w:r>
              <w:t>通常你对于别人批评你会有什么样的反应</w:t>
            </w:r>
            <w:r>
              <w:rPr>
                <w:rFonts w:ascii="Times New Roman" w:eastAsia="Times New Roman"/>
              </w:rPr>
              <w:tab/>
            </w:r>
            <w:r>
              <w:rPr>
                <w:rFonts w:ascii="Calibri" w:eastAsia="Calibri"/>
                <w:spacing w:val="-1"/>
              </w:rPr>
              <w:t>339</w:t>
            </w:r>
          </w:hyperlink>
        </w:p>
        <w:p w14:paraId="02C0754F" w14:textId="77777777" w:rsidR="00382F71" w:rsidRDefault="00000000">
          <w:pPr>
            <w:pStyle w:val="TOC3"/>
            <w:numPr>
              <w:ilvl w:val="2"/>
              <w:numId w:val="24"/>
            </w:numPr>
            <w:tabs>
              <w:tab w:val="left" w:pos="2056"/>
              <w:tab w:val="left" w:leader="dot" w:pos="9475"/>
            </w:tabs>
            <w:spacing w:before="0" w:line="269" w:lineRule="exact"/>
            <w:ind w:hanging="745"/>
            <w:rPr>
              <w:rFonts w:ascii="Calibri" w:eastAsia="Calibri"/>
            </w:rPr>
          </w:pPr>
          <w:hyperlink w:anchor="_bookmark831" w:history="1">
            <w:r>
              <w:t>如果明知这样做不对，你还会</w:t>
            </w:r>
            <w:proofErr w:type="gramStart"/>
            <w:r>
              <w:t>依主管</w:t>
            </w:r>
            <w:proofErr w:type="gramEnd"/>
            <w:r>
              <w:t>的指过去做吗？</w:t>
            </w:r>
            <w:r>
              <w:rPr>
                <w:rFonts w:ascii="Times New Roman" w:eastAsia="Times New Roman"/>
              </w:rPr>
              <w:tab/>
            </w:r>
            <w:r>
              <w:rPr>
                <w:rFonts w:ascii="Calibri" w:eastAsia="Calibri"/>
              </w:rPr>
              <w:t>339</w:t>
            </w:r>
          </w:hyperlink>
        </w:p>
        <w:p w14:paraId="2C60FDB0" w14:textId="77777777" w:rsidR="00382F71" w:rsidRDefault="00000000">
          <w:pPr>
            <w:pStyle w:val="TOC3"/>
            <w:numPr>
              <w:ilvl w:val="2"/>
              <w:numId w:val="24"/>
            </w:numPr>
            <w:tabs>
              <w:tab w:val="left" w:pos="2056"/>
              <w:tab w:val="left" w:leader="dot" w:pos="9475"/>
            </w:tabs>
            <w:ind w:hanging="745"/>
            <w:rPr>
              <w:rFonts w:ascii="Calibri" w:eastAsia="Calibri"/>
            </w:rPr>
          </w:pPr>
          <w:hyperlink w:anchor="_bookmark832" w:history="1">
            <w:r>
              <w:t>你在五年内的个人目标和职业目标分别是什么？</w:t>
            </w:r>
            <w:r>
              <w:rPr>
                <w:rFonts w:ascii="Times New Roman" w:eastAsia="Times New Roman"/>
              </w:rPr>
              <w:tab/>
            </w:r>
            <w:r>
              <w:rPr>
                <w:rFonts w:ascii="Calibri" w:eastAsia="Calibri"/>
              </w:rPr>
              <w:t>340</w:t>
            </w:r>
          </w:hyperlink>
        </w:p>
        <w:p w14:paraId="1FF1264E" w14:textId="77777777" w:rsidR="00382F71" w:rsidRDefault="00000000">
          <w:pPr>
            <w:pStyle w:val="TOC3"/>
            <w:numPr>
              <w:ilvl w:val="2"/>
              <w:numId w:val="24"/>
            </w:numPr>
            <w:tabs>
              <w:tab w:val="left" w:pos="2056"/>
              <w:tab w:val="left" w:leader="dot" w:pos="9475"/>
            </w:tabs>
            <w:ind w:hanging="745"/>
            <w:rPr>
              <w:rFonts w:ascii="Calibri" w:eastAsia="Calibri"/>
            </w:rPr>
          </w:pPr>
          <w:hyperlink w:anchor="_bookmark833" w:history="1">
            <w:r>
              <w:t>你怎样做出自己的职业选择？</w:t>
            </w:r>
            <w:r>
              <w:rPr>
                <w:rFonts w:ascii="Times New Roman" w:eastAsia="Times New Roman"/>
              </w:rPr>
              <w:tab/>
            </w:r>
            <w:r>
              <w:rPr>
                <w:rFonts w:ascii="Calibri" w:eastAsia="Calibri"/>
              </w:rPr>
              <w:t>340</w:t>
            </w:r>
          </w:hyperlink>
        </w:p>
        <w:p w14:paraId="01572EE5" w14:textId="77777777" w:rsidR="00382F71" w:rsidRDefault="00000000">
          <w:pPr>
            <w:pStyle w:val="TOC3"/>
            <w:numPr>
              <w:ilvl w:val="2"/>
              <w:numId w:val="24"/>
            </w:numPr>
            <w:tabs>
              <w:tab w:val="left" w:pos="2056"/>
              <w:tab w:val="left" w:leader="dot" w:pos="9475"/>
            </w:tabs>
            <w:ind w:hanging="745"/>
            <w:rPr>
              <w:rFonts w:ascii="Calibri" w:eastAsia="Calibri"/>
            </w:rPr>
          </w:pPr>
          <w:hyperlink w:anchor="_bookmark834" w:history="1">
            <w:r>
              <w:t>离职时候工资多少？</w:t>
            </w:r>
            <w:r>
              <w:rPr>
                <w:rFonts w:ascii="Times New Roman" w:eastAsia="Times New Roman"/>
              </w:rPr>
              <w:tab/>
            </w:r>
            <w:r>
              <w:rPr>
                <w:rFonts w:ascii="Calibri" w:eastAsia="Calibri"/>
              </w:rPr>
              <w:t>341</w:t>
            </w:r>
          </w:hyperlink>
        </w:p>
        <w:p w14:paraId="08AEAF48" w14:textId="77777777" w:rsidR="00382F71" w:rsidRDefault="00000000">
          <w:pPr>
            <w:pStyle w:val="TOC2"/>
            <w:tabs>
              <w:tab w:val="left" w:leader="dot" w:pos="9475"/>
            </w:tabs>
            <w:ind w:left="891" w:firstLine="0"/>
          </w:pPr>
          <w:hyperlink w:anchor="_bookmark835" w:history="1">
            <w:r>
              <w:t>16.2</w:t>
            </w:r>
            <w:r>
              <w:rPr>
                <w:spacing w:val="56"/>
              </w:rPr>
              <w:t xml:space="preserve"> </w:t>
            </w:r>
            <w:r>
              <w:rPr>
                <w:rFonts w:ascii="宋体" w:eastAsia="宋体" w:hint="eastAsia"/>
              </w:rPr>
              <w:t>其他</w:t>
            </w:r>
            <w:r>
              <w:rPr>
                <w:rFonts w:ascii="Times New Roman" w:eastAsia="Times New Roman"/>
              </w:rPr>
              <w:tab/>
            </w:r>
            <w:r>
              <w:t>341</w:t>
            </w:r>
          </w:hyperlink>
        </w:p>
        <w:p w14:paraId="30871774" w14:textId="77777777" w:rsidR="00382F71" w:rsidRDefault="00000000">
          <w:pPr>
            <w:pStyle w:val="TOC3"/>
            <w:numPr>
              <w:ilvl w:val="2"/>
              <w:numId w:val="25"/>
            </w:numPr>
            <w:tabs>
              <w:tab w:val="left" w:pos="1948"/>
              <w:tab w:val="left" w:leader="dot" w:pos="9473"/>
            </w:tabs>
            <w:ind w:hanging="637"/>
            <w:rPr>
              <w:rFonts w:ascii="Calibri" w:eastAsia="Calibri"/>
            </w:rPr>
          </w:pPr>
          <w:hyperlink w:anchor="_bookmark836" w:history="1">
            <w:r>
              <w:t>好的测试工程师应具备的素质？</w:t>
            </w:r>
            <w:r>
              <w:rPr>
                <w:rFonts w:ascii="Times New Roman" w:eastAsia="Times New Roman"/>
              </w:rPr>
              <w:tab/>
            </w:r>
            <w:r>
              <w:rPr>
                <w:rFonts w:ascii="Calibri" w:eastAsia="Calibri"/>
              </w:rPr>
              <w:t>341</w:t>
            </w:r>
          </w:hyperlink>
        </w:p>
        <w:p w14:paraId="499B8842" w14:textId="77777777" w:rsidR="00382F71" w:rsidRDefault="00000000">
          <w:pPr>
            <w:pStyle w:val="TOC3"/>
            <w:numPr>
              <w:ilvl w:val="2"/>
              <w:numId w:val="25"/>
            </w:numPr>
            <w:tabs>
              <w:tab w:val="left" w:pos="1948"/>
              <w:tab w:val="left" w:leader="dot" w:pos="9473"/>
            </w:tabs>
            <w:ind w:hanging="637"/>
            <w:rPr>
              <w:rFonts w:ascii="Calibri" w:eastAsia="Calibri"/>
            </w:rPr>
          </w:pPr>
          <w:hyperlink w:anchor="_bookmark837" w:history="1">
            <w:r>
              <w:t>软件测试给你带来什么样的快乐？</w:t>
            </w:r>
            <w:r>
              <w:rPr>
                <w:rFonts w:ascii="Times New Roman" w:eastAsia="Times New Roman"/>
              </w:rPr>
              <w:tab/>
            </w:r>
            <w:r>
              <w:rPr>
                <w:rFonts w:ascii="Calibri" w:eastAsia="Calibri"/>
              </w:rPr>
              <w:t>341</w:t>
            </w:r>
          </w:hyperlink>
        </w:p>
        <w:p w14:paraId="6EC71644" w14:textId="77777777" w:rsidR="00382F71" w:rsidRDefault="00000000">
          <w:pPr>
            <w:pStyle w:val="TOC3"/>
            <w:numPr>
              <w:ilvl w:val="2"/>
              <w:numId w:val="25"/>
            </w:numPr>
            <w:tabs>
              <w:tab w:val="left" w:pos="1948"/>
              <w:tab w:val="left" w:leader="dot" w:pos="9473"/>
            </w:tabs>
            <w:spacing w:before="198"/>
            <w:ind w:hanging="637"/>
            <w:rPr>
              <w:rFonts w:ascii="Calibri" w:eastAsia="Calibri"/>
            </w:rPr>
          </w:pPr>
          <w:hyperlink w:anchor="_bookmark838" w:history="1">
            <w:r>
              <w:t>为什么要在一个团队中开展测试工作？</w:t>
            </w:r>
            <w:r>
              <w:rPr>
                <w:rFonts w:ascii="Times New Roman" w:eastAsia="Times New Roman"/>
              </w:rPr>
              <w:tab/>
            </w:r>
            <w:r>
              <w:rPr>
                <w:rFonts w:ascii="Calibri" w:eastAsia="Calibri"/>
              </w:rPr>
              <w:t>341</w:t>
            </w:r>
          </w:hyperlink>
        </w:p>
        <w:p w14:paraId="66AE1F65" w14:textId="77777777" w:rsidR="00382F71" w:rsidRDefault="00000000">
          <w:pPr>
            <w:pStyle w:val="TOC3"/>
            <w:numPr>
              <w:ilvl w:val="2"/>
              <w:numId w:val="25"/>
            </w:numPr>
            <w:tabs>
              <w:tab w:val="left" w:pos="1948"/>
              <w:tab w:val="left" w:leader="dot" w:pos="9473"/>
            </w:tabs>
            <w:ind w:hanging="637"/>
            <w:rPr>
              <w:rFonts w:ascii="Calibri" w:eastAsia="Calibri"/>
            </w:rPr>
          </w:pPr>
          <w:hyperlink w:anchor="_bookmark839" w:history="1">
            <w:r>
              <w:t>你在以往的测试工作中都曾经具体从事过哪些工作？其中最擅长哪部分工作？</w:t>
            </w:r>
            <w:r>
              <w:rPr>
                <w:rFonts w:ascii="Times New Roman" w:eastAsia="Times New Roman"/>
              </w:rPr>
              <w:tab/>
            </w:r>
            <w:r>
              <w:rPr>
                <w:rFonts w:ascii="Calibri" w:eastAsia="Calibri"/>
              </w:rPr>
              <w:t>341</w:t>
            </w:r>
          </w:hyperlink>
        </w:p>
        <w:p w14:paraId="40F746B9" w14:textId="77777777" w:rsidR="00382F71" w:rsidRDefault="00000000">
          <w:pPr>
            <w:pStyle w:val="TOC3"/>
            <w:numPr>
              <w:ilvl w:val="2"/>
              <w:numId w:val="25"/>
            </w:numPr>
            <w:tabs>
              <w:tab w:val="left" w:pos="1948"/>
              <w:tab w:val="left" w:leader="dot" w:pos="9473"/>
            </w:tabs>
            <w:ind w:hanging="637"/>
            <w:rPr>
              <w:rFonts w:ascii="Calibri" w:eastAsia="Calibri"/>
            </w:rPr>
          </w:pPr>
          <w:hyperlink w:anchor="_bookmark840" w:history="1">
            <w:r>
              <w:t>请介绍一下你的项目</w:t>
            </w:r>
            <w:r>
              <w:rPr>
                <w:rFonts w:ascii="Times New Roman" w:eastAsia="Times New Roman"/>
              </w:rPr>
              <w:tab/>
            </w:r>
            <w:r>
              <w:rPr>
                <w:rFonts w:ascii="Calibri" w:eastAsia="Calibri"/>
              </w:rPr>
              <w:t>341</w:t>
            </w:r>
          </w:hyperlink>
        </w:p>
        <w:p w14:paraId="696109A9" w14:textId="77777777" w:rsidR="00382F71" w:rsidRDefault="00000000">
          <w:pPr>
            <w:pStyle w:val="TOC3"/>
            <w:numPr>
              <w:ilvl w:val="2"/>
              <w:numId w:val="25"/>
            </w:numPr>
            <w:tabs>
              <w:tab w:val="left" w:pos="1948"/>
              <w:tab w:val="left" w:leader="dot" w:pos="9473"/>
            </w:tabs>
            <w:ind w:hanging="637"/>
            <w:rPr>
              <w:rFonts w:ascii="Calibri" w:eastAsia="Calibri"/>
            </w:rPr>
          </w:pPr>
          <w:hyperlink w:anchor="_bookmark841" w:history="1">
            <w:r>
              <w:t>测试过程中，遇到阻塞时，该如何推进？</w:t>
            </w:r>
            <w:r>
              <w:rPr>
                <w:rFonts w:ascii="Times New Roman" w:eastAsia="Times New Roman"/>
              </w:rPr>
              <w:tab/>
            </w:r>
            <w:r>
              <w:rPr>
                <w:rFonts w:ascii="Calibri" w:eastAsia="Calibri"/>
              </w:rPr>
              <w:t>342</w:t>
            </w:r>
          </w:hyperlink>
        </w:p>
        <w:p w14:paraId="4ABC8C29" w14:textId="77777777" w:rsidR="00382F71" w:rsidRDefault="00000000">
          <w:pPr>
            <w:pStyle w:val="TOC3"/>
            <w:numPr>
              <w:ilvl w:val="2"/>
              <w:numId w:val="25"/>
            </w:numPr>
            <w:tabs>
              <w:tab w:val="left" w:pos="1948"/>
              <w:tab w:val="left" w:leader="dot" w:pos="9473"/>
            </w:tabs>
            <w:ind w:hanging="637"/>
            <w:rPr>
              <w:rFonts w:ascii="Calibri" w:eastAsia="Calibri"/>
            </w:rPr>
          </w:pPr>
          <w:hyperlink w:anchor="_bookmark842" w:history="1">
            <w:r>
              <w:t>你们以前测试的流程是怎样的？</w:t>
            </w:r>
            <w:r>
              <w:rPr>
                <w:rFonts w:ascii="Times New Roman" w:eastAsia="Times New Roman"/>
              </w:rPr>
              <w:tab/>
            </w:r>
            <w:r>
              <w:rPr>
                <w:rFonts w:ascii="Calibri" w:eastAsia="Calibri"/>
              </w:rPr>
              <w:t>343</w:t>
            </w:r>
          </w:hyperlink>
        </w:p>
        <w:p w14:paraId="3E59CCB9" w14:textId="77777777" w:rsidR="00382F71" w:rsidRDefault="00000000">
          <w:pPr>
            <w:pStyle w:val="TOC3"/>
            <w:numPr>
              <w:ilvl w:val="2"/>
              <w:numId w:val="25"/>
            </w:numPr>
            <w:tabs>
              <w:tab w:val="left" w:pos="1948"/>
              <w:tab w:val="left" w:leader="dot" w:pos="9473"/>
            </w:tabs>
            <w:spacing w:after="20"/>
            <w:ind w:hanging="637"/>
            <w:rPr>
              <w:rFonts w:ascii="Calibri" w:eastAsia="Calibri"/>
            </w:rPr>
          </w:pPr>
          <w:hyperlink w:anchor="_bookmark843" w:history="1">
            <w:r>
              <w:t>为什么选择测试这行？</w:t>
            </w:r>
            <w:r>
              <w:rPr>
                <w:rFonts w:ascii="Times New Roman" w:eastAsia="Times New Roman"/>
              </w:rPr>
              <w:tab/>
            </w:r>
            <w:r>
              <w:rPr>
                <w:rFonts w:ascii="Calibri" w:eastAsia="Calibri"/>
              </w:rPr>
              <w:t>343</w:t>
            </w:r>
          </w:hyperlink>
        </w:p>
        <w:p w14:paraId="160FA828" w14:textId="77777777" w:rsidR="00382F71" w:rsidRDefault="00000000">
          <w:pPr>
            <w:pStyle w:val="TOC3"/>
            <w:numPr>
              <w:ilvl w:val="2"/>
              <w:numId w:val="25"/>
            </w:numPr>
            <w:tabs>
              <w:tab w:val="left" w:pos="1948"/>
              <w:tab w:val="left" w:leader="dot" w:pos="9473"/>
            </w:tabs>
            <w:spacing w:before="49"/>
            <w:ind w:hanging="637"/>
            <w:rPr>
              <w:rFonts w:ascii="Calibri" w:eastAsia="Calibri"/>
            </w:rPr>
          </w:pPr>
          <w:hyperlink w:anchor="_bookmark844" w:history="1">
            <w:r>
              <w:t>如果时间不够，无法进行充分的测试怎么办？</w:t>
            </w:r>
            <w:r>
              <w:rPr>
                <w:rFonts w:ascii="Times New Roman" w:eastAsia="Times New Roman"/>
              </w:rPr>
              <w:tab/>
            </w:r>
            <w:r>
              <w:rPr>
                <w:rFonts w:ascii="Calibri" w:eastAsia="Calibri"/>
              </w:rPr>
              <w:t>343</w:t>
            </w:r>
          </w:hyperlink>
        </w:p>
        <w:p w14:paraId="71B2BCED" w14:textId="77777777" w:rsidR="00382F71" w:rsidRDefault="00000000">
          <w:pPr>
            <w:pStyle w:val="TOC3"/>
            <w:numPr>
              <w:ilvl w:val="2"/>
              <w:numId w:val="25"/>
            </w:numPr>
            <w:tabs>
              <w:tab w:val="left" w:pos="2056"/>
              <w:tab w:val="left" w:leader="dot" w:pos="9475"/>
            </w:tabs>
            <w:spacing w:line="417" w:lineRule="auto"/>
            <w:ind w:left="1311" w:right="350" w:firstLine="0"/>
            <w:rPr>
              <w:rFonts w:ascii="Calibri" w:eastAsia="Calibri"/>
            </w:rPr>
          </w:pPr>
          <w:hyperlink w:anchor="_bookmark845" w:history="1">
            <w:r>
              <w:rPr>
                <w:w w:val="95"/>
              </w:rPr>
              <w:t>你是否了解以往所工作的企业的软件测试过程？如果了解，请试述在这个过程中都有</w:t>
            </w:r>
            <w:r>
              <w:rPr>
                <w:spacing w:val="54"/>
                <w:w w:val="95"/>
              </w:rPr>
              <w:t xml:space="preserve"> </w:t>
            </w:r>
          </w:hyperlink>
          <w:r>
            <w:t>哪些工作要做？分别由哪些不同的角色来完成这些工作？</w:t>
          </w:r>
          <w:r>
            <w:rPr>
              <w:rFonts w:ascii="Times New Roman" w:eastAsia="Times New Roman"/>
            </w:rPr>
            <w:tab/>
          </w:r>
          <w:r>
            <w:rPr>
              <w:rFonts w:ascii="Calibri" w:eastAsia="Calibri"/>
              <w:spacing w:val="-1"/>
            </w:rPr>
            <w:t>344</w:t>
          </w:r>
        </w:p>
        <w:p w14:paraId="7106CB5A" w14:textId="77777777" w:rsidR="00382F71" w:rsidRDefault="00000000">
          <w:pPr>
            <w:pStyle w:val="TOC3"/>
            <w:numPr>
              <w:ilvl w:val="2"/>
              <w:numId w:val="25"/>
            </w:numPr>
            <w:tabs>
              <w:tab w:val="left" w:pos="2060"/>
              <w:tab w:val="left" w:leader="dot" w:pos="9473"/>
            </w:tabs>
            <w:spacing w:before="0" w:line="417" w:lineRule="auto"/>
            <w:ind w:left="1311" w:right="351" w:firstLine="0"/>
            <w:rPr>
              <w:rFonts w:ascii="Calibri" w:eastAsia="Calibri" w:hAnsi="Calibri"/>
            </w:rPr>
          </w:pPr>
          <w:hyperlink w:anchor="_bookmark846" w:history="1">
            <w:r>
              <w:rPr>
                <w:w w:val="95"/>
              </w:rPr>
              <w:t>你所熟悉的软件测试类型都有哪些？请试着分别比较这些不同的测试类型的区别与</w:t>
            </w:r>
            <w:r>
              <w:rPr>
                <w:spacing w:val="243"/>
              </w:rPr>
              <w:t xml:space="preserve"> </w:t>
            </w:r>
          </w:hyperlink>
          <w:r>
            <w:t>联系（如功能测试、性能测试</w:t>
          </w:r>
          <w:r>
            <w:rPr>
              <w:rFonts w:ascii="Calibri" w:eastAsia="Calibri" w:hAnsi="Calibri"/>
            </w:rPr>
            <w:t>……</w:t>
          </w:r>
          <w:r>
            <w:t>）</w:t>
          </w:r>
          <w:r>
            <w:rPr>
              <w:rFonts w:ascii="Times New Roman" w:eastAsia="Times New Roman" w:hAnsi="Times New Roman"/>
            </w:rPr>
            <w:tab/>
          </w:r>
          <w:r>
            <w:rPr>
              <w:rFonts w:ascii="Calibri" w:eastAsia="Calibri" w:hAnsi="Calibri"/>
              <w:spacing w:val="-1"/>
            </w:rPr>
            <w:t>344</w:t>
          </w:r>
        </w:p>
        <w:p w14:paraId="2CB43442" w14:textId="77777777" w:rsidR="00382F71" w:rsidRDefault="00000000">
          <w:pPr>
            <w:pStyle w:val="TOC3"/>
            <w:numPr>
              <w:ilvl w:val="2"/>
              <w:numId w:val="25"/>
            </w:numPr>
            <w:tabs>
              <w:tab w:val="left" w:pos="2056"/>
              <w:tab w:val="left" w:leader="dot" w:pos="9475"/>
            </w:tabs>
            <w:spacing w:before="0" w:line="269" w:lineRule="exact"/>
            <w:ind w:left="2055" w:hanging="745"/>
            <w:rPr>
              <w:rFonts w:ascii="Calibri" w:eastAsia="Calibri"/>
            </w:rPr>
          </w:pPr>
          <w:hyperlink w:anchor="_bookmark847" w:history="1">
            <w:r>
              <w:t>你自认为测试的优势在哪里？</w:t>
            </w:r>
            <w:r>
              <w:rPr>
                <w:rFonts w:ascii="Times New Roman" w:eastAsia="Times New Roman"/>
              </w:rPr>
              <w:tab/>
            </w:r>
            <w:r>
              <w:rPr>
                <w:rFonts w:ascii="Calibri" w:eastAsia="Calibri"/>
              </w:rPr>
              <w:t>344</w:t>
            </w:r>
          </w:hyperlink>
        </w:p>
        <w:p w14:paraId="1845857F" w14:textId="77777777" w:rsidR="00382F71" w:rsidRDefault="00000000">
          <w:pPr>
            <w:pStyle w:val="TOC3"/>
            <w:numPr>
              <w:ilvl w:val="2"/>
              <w:numId w:val="25"/>
            </w:numPr>
            <w:tabs>
              <w:tab w:val="left" w:pos="2056"/>
              <w:tab w:val="left" w:leader="dot" w:pos="9475"/>
            </w:tabs>
            <w:spacing w:before="198" w:line="417" w:lineRule="auto"/>
            <w:ind w:left="1311" w:right="202" w:firstLine="0"/>
            <w:rPr>
              <w:rFonts w:ascii="Calibri" w:eastAsia="Calibri"/>
            </w:rPr>
          </w:pPr>
          <w:hyperlink w:anchor="_bookmark848" w:history="1">
            <w:r>
              <w:t>你在测试中发现了一个</w:t>
            </w:r>
            <w:r>
              <w:rPr>
                <w:spacing w:val="-9"/>
              </w:rPr>
              <w:t xml:space="preserve"> </w:t>
            </w:r>
            <w:r>
              <w:rPr>
                <w:rFonts w:ascii="Calibri" w:eastAsia="Calibri"/>
              </w:rPr>
              <w:t>bug</w:t>
            </w:r>
            <w:r>
              <w:t>，但是开发经理认为这不是一个</w:t>
            </w:r>
            <w:r>
              <w:rPr>
                <w:spacing w:val="-11"/>
              </w:rPr>
              <w:t xml:space="preserve"> </w:t>
            </w:r>
            <w:r>
              <w:rPr>
                <w:rFonts w:ascii="Calibri" w:eastAsia="Calibri"/>
              </w:rPr>
              <w:t>bug</w:t>
            </w:r>
            <w:r>
              <w:t>。你应该怎么做？</w:t>
            </w:r>
            <w:r>
              <w:rPr>
                <w:rFonts w:ascii="Calibri" w:eastAsia="Calibri"/>
              </w:rPr>
              <w:t>344</w:t>
            </w:r>
          </w:hyperlink>
          <w:r>
            <w:rPr>
              <w:rFonts w:ascii="Calibri" w:eastAsia="Calibri"/>
              <w:spacing w:val="-45"/>
            </w:rPr>
            <w:t xml:space="preserve"> </w:t>
          </w:r>
          <w:hyperlink w:anchor="_bookmark849" w:history="1">
            <w:r>
              <w:rPr>
                <w:rFonts w:ascii="Calibri" w:eastAsia="Calibri"/>
              </w:rPr>
              <w:t>16.2.14</w:t>
            </w:r>
            <w:r>
              <w:rPr>
                <w:rFonts w:ascii="Calibri" w:eastAsia="Calibri"/>
                <w:spacing w:val="54"/>
              </w:rPr>
              <w:t xml:space="preserve"> </w:t>
            </w:r>
            <w:r>
              <w:t>你是如何制定时间进度表的？</w:t>
            </w:r>
            <w:r>
              <w:rPr>
                <w:rFonts w:ascii="Times New Roman" w:eastAsia="Times New Roman"/>
              </w:rPr>
              <w:tab/>
            </w:r>
            <w:r>
              <w:rPr>
                <w:rFonts w:ascii="Calibri" w:eastAsia="Calibri"/>
              </w:rPr>
              <w:t>345</w:t>
            </w:r>
          </w:hyperlink>
        </w:p>
        <w:p w14:paraId="3E1F117C" w14:textId="77777777" w:rsidR="00382F71" w:rsidRDefault="00000000">
          <w:pPr>
            <w:pStyle w:val="TOC3"/>
            <w:numPr>
              <w:ilvl w:val="2"/>
              <w:numId w:val="26"/>
            </w:numPr>
            <w:tabs>
              <w:tab w:val="left" w:pos="2056"/>
              <w:tab w:val="left" w:leader="dot" w:pos="9475"/>
            </w:tabs>
            <w:spacing w:before="0" w:line="269" w:lineRule="exact"/>
            <w:ind w:hanging="745"/>
            <w:rPr>
              <w:rFonts w:ascii="Calibri" w:eastAsia="Calibri"/>
            </w:rPr>
          </w:pPr>
          <w:hyperlink w:anchor="_bookmark850" w:history="1">
            <w:r>
              <w:t>介绍一下整体项目流程</w:t>
            </w:r>
            <w:r>
              <w:rPr>
                <w:rFonts w:ascii="Times New Roman" w:eastAsia="Times New Roman"/>
              </w:rPr>
              <w:tab/>
            </w:r>
            <w:r>
              <w:rPr>
                <w:rFonts w:ascii="Calibri" w:eastAsia="Calibri"/>
              </w:rPr>
              <w:t>345</w:t>
            </w:r>
          </w:hyperlink>
        </w:p>
        <w:p w14:paraId="48EE8C4D"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1" w:history="1">
            <w:r>
              <w:t>你是如何制定测试过程中的时间进度表的？</w:t>
            </w:r>
            <w:r>
              <w:rPr>
                <w:rFonts w:ascii="Times New Roman" w:eastAsia="Times New Roman"/>
              </w:rPr>
              <w:tab/>
            </w:r>
            <w:r>
              <w:rPr>
                <w:rFonts w:ascii="Calibri" w:eastAsia="Calibri"/>
              </w:rPr>
              <w:t>345</w:t>
            </w:r>
          </w:hyperlink>
        </w:p>
        <w:p w14:paraId="0289400A"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2" w:history="1">
            <w:r>
              <w:t>测试工作进行到一半时，发现时间不够，你是如何处理的？</w:t>
            </w:r>
            <w:r>
              <w:rPr>
                <w:rFonts w:ascii="Times New Roman" w:eastAsia="Times New Roman"/>
              </w:rPr>
              <w:tab/>
            </w:r>
            <w:r>
              <w:rPr>
                <w:rFonts w:ascii="Calibri" w:eastAsia="Calibri"/>
              </w:rPr>
              <w:t>345</w:t>
            </w:r>
          </w:hyperlink>
        </w:p>
        <w:p w14:paraId="666A7FD8"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3" w:history="1">
            <w:r>
              <w:t>怎样保证你所负责的模块通过了测试？</w:t>
            </w:r>
            <w:r>
              <w:rPr>
                <w:rFonts w:ascii="Times New Roman" w:eastAsia="Times New Roman"/>
              </w:rPr>
              <w:tab/>
            </w:r>
            <w:r>
              <w:rPr>
                <w:rFonts w:ascii="Calibri" w:eastAsia="Calibri"/>
              </w:rPr>
              <w:t>345</w:t>
            </w:r>
          </w:hyperlink>
        </w:p>
        <w:p w14:paraId="1EB774DD"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4" w:history="1">
            <w:r>
              <w:t>软件测试人员和测试组长的职责分工</w:t>
            </w:r>
            <w:r>
              <w:rPr>
                <w:rFonts w:ascii="Times New Roman" w:eastAsia="Times New Roman"/>
              </w:rPr>
              <w:tab/>
            </w:r>
            <w:r>
              <w:rPr>
                <w:rFonts w:ascii="Calibri" w:eastAsia="Calibri"/>
              </w:rPr>
              <w:t>346</w:t>
            </w:r>
          </w:hyperlink>
        </w:p>
        <w:p w14:paraId="7F0B0245"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5" w:history="1">
            <w:r>
              <w:t>如果你是测试组长你是如何对项目及组员进行管理的？</w:t>
            </w:r>
            <w:r>
              <w:rPr>
                <w:rFonts w:ascii="Times New Roman" w:eastAsia="Times New Roman"/>
              </w:rPr>
              <w:tab/>
            </w:r>
            <w:r>
              <w:rPr>
                <w:rFonts w:ascii="Calibri" w:eastAsia="Calibri"/>
              </w:rPr>
              <w:t>346</w:t>
            </w:r>
          </w:hyperlink>
        </w:p>
        <w:p w14:paraId="646315EA"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6" w:history="1">
            <w:r>
              <w:t>什么时候开始搭建测试环境？由谁搭建？如何进行产品的集成？</w:t>
            </w:r>
            <w:r>
              <w:rPr>
                <w:rFonts w:ascii="Times New Roman" w:eastAsia="Times New Roman"/>
              </w:rPr>
              <w:tab/>
            </w:r>
            <w:r>
              <w:rPr>
                <w:rFonts w:ascii="Calibri" w:eastAsia="Calibri"/>
              </w:rPr>
              <w:t>346</w:t>
            </w:r>
          </w:hyperlink>
        </w:p>
        <w:p w14:paraId="484C8DCB"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7" w:history="1">
            <w:r>
              <w:t>你所做的项目中采用了哪些测试方法？进行回归测试吗？</w:t>
            </w:r>
            <w:r>
              <w:rPr>
                <w:rFonts w:ascii="Times New Roman" w:eastAsia="Times New Roman"/>
              </w:rPr>
              <w:tab/>
            </w:r>
            <w:r>
              <w:rPr>
                <w:rFonts w:ascii="Calibri" w:eastAsia="Calibri"/>
              </w:rPr>
              <w:t>346</w:t>
            </w:r>
          </w:hyperlink>
        </w:p>
        <w:p w14:paraId="3BE89224"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58" w:history="1">
            <w:r>
              <w:t>上级如何检查你的工作？</w:t>
            </w:r>
            <w:r>
              <w:rPr>
                <w:rFonts w:ascii="Times New Roman" w:eastAsia="Times New Roman"/>
              </w:rPr>
              <w:tab/>
            </w:r>
            <w:r>
              <w:rPr>
                <w:rFonts w:ascii="Calibri" w:eastAsia="Calibri"/>
              </w:rPr>
              <w:t>347</w:t>
            </w:r>
          </w:hyperlink>
        </w:p>
        <w:p w14:paraId="643B5068" w14:textId="77777777" w:rsidR="00382F71" w:rsidRDefault="00000000">
          <w:pPr>
            <w:pStyle w:val="TOC3"/>
            <w:numPr>
              <w:ilvl w:val="2"/>
              <w:numId w:val="26"/>
            </w:numPr>
            <w:tabs>
              <w:tab w:val="left" w:pos="1998"/>
              <w:tab w:val="left" w:leader="dot" w:pos="9475"/>
            </w:tabs>
            <w:ind w:left="1997" w:hanging="687"/>
            <w:rPr>
              <w:rFonts w:ascii="Calibri" w:eastAsia="Calibri"/>
            </w:rPr>
          </w:pPr>
          <w:hyperlink w:anchor="_bookmark859" w:history="1">
            <w:r>
              <w:rPr>
                <w:rFonts w:ascii="Calibri" w:eastAsia="Calibri"/>
              </w:rPr>
              <w:t>QA</w:t>
            </w:r>
            <w:r>
              <w:rPr>
                <w:rFonts w:ascii="Calibri" w:eastAsia="Calibri"/>
                <w:spacing w:val="53"/>
              </w:rPr>
              <w:t xml:space="preserve"> </w:t>
            </w:r>
            <w:r>
              <w:t>是如何检查你的工作的？</w:t>
            </w:r>
            <w:r>
              <w:rPr>
                <w:rFonts w:ascii="Times New Roman" w:eastAsia="Times New Roman"/>
              </w:rPr>
              <w:tab/>
            </w:r>
            <w:r>
              <w:rPr>
                <w:rFonts w:ascii="Calibri" w:eastAsia="Calibri"/>
              </w:rPr>
              <w:t>347</w:t>
            </w:r>
          </w:hyperlink>
        </w:p>
        <w:p w14:paraId="5288A41C" w14:textId="77777777" w:rsidR="00382F71" w:rsidRDefault="00000000">
          <w:pPr>
            <w:pStyle w:val="TOC3"/>
            <w:numPr>
              <w:ilvl w:val="2"/>
              <w:numId w:val="26"/>
            </w:numPr>
            <w:tabs>
              <w:tab w:val="left" w:pos="2152"/>
              <w:tab w:val="left" w:leader="dot" w:pos="9475"/>
            </w:tabs>
            <w:ind w:left="2151" w:hanging="841"/>
          </w:pPr>
          <w:hyperlink w:anchor="_bookmark860" w:history="1">
            <w:r>
              <w:t>在你所做的项目中有需要测试的项目过程吗？有，请介绍。</w:t>
            </w:r>
            <w:r>
              <w:rPr>
                <w:rFonts w:ascii="Times New Roman" w:eastAsia="Times New Roman"/>
              </w:rPr>
              <w:tab/>
            </w:r>
            <w:r>
              <w:rPr>
                <w:rFonts w:ascii="Calibri" w:eastAsia="Calibri"/>
              </w:rPr>
              <w:t>347</w:t>
            </w:r>
          </w:hyperlink>
        </w:p>
        <w:p w14:paraId="5F0CA973"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61" w:history="1">
            <w:r>
              <w:t>怎样保障你所负责的模块通过了测试？</w:t>
            </w:r>
            <w:r>
              <w:rPr>
                <w:rFonts w:ascii="Times New Roman" w:eastAsia="Times New Roman"/>
              </w:rPr>
              <w:tab/>
            </w:r>
            <w:r>
              <w:rPr>
                <w:rFonts w:ascii="Calibri" w:eastAsia="Calibri"/>
              </w:rPr>
              <w:t>347</w:t>
            </w:r>
          </w:hyperlink>
        </w:p>
        <w:p w14:paraId="03CD9478" w14:textId="77777777" w:rsidR="00382F71" w:rsidRDefault="00000000">
          <w:pPr>
            <w:pStyle w:val="TOC3"/>
            <w:numPr>
              <w:ilvl w:val="2"/>
              <w:numId w:val="26"/>
            </w:numPr>
            <w:tabs>
              <w:tab w:val="left" w:pos="2056"/>
              <w:tab w:val="left" w:leader="dot" w:pos="9475"/>
            </w:tabs>
            <w:spacing w:before="198"/>
            <w:ind w:hanging="745"/>
            <w:rPr>
              <w:rFonts w:ascii="Calibri" w:eastAsia="Calibri"/>
            </w:rPr>
          </w:pPr>
          <w:hyperlink w:anchor="_bookmark862" w:history="1">
            <w:r>
              <w:t>你是如何了解到你说项目中的成员？</w:t>
            </w:r>
            <w:r>
              <w:rPr>
                <w:rFonts w:ascii="Times New Roman" w:eastAsia="Times New Roman"/>
              </w:rPr>
              <w:tab/>
            </w:r>
            <w:r>
              <w:rPr>
                <w:rFonts w:ascii="Calibri" w:eastAsia="Calibri"/>
              </w:rPr>
              <w:t>347</w:t>
            </w:r>
          </w:hyperlink>
        </w:p>
        <w:p w14:paraId="00C58475"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63" w:history="1">
            <w:r>
              <w:t>是否成立了独立的测试组？测试人员在项目中测试的职责？</w:t>
            </w:r>
            <w:r>
              <w:rPr>
                <w:rFonts w:ascii="Times New Roman" w:eastAsia="Times New Roman"/>
              </w:rPr>
              <w:tab/>
            </w:r>
            <w:r>
              <w:rPr>
                <w:rFonts w:ascii="Calibri" w:eastAsia="Calibri"/>
              </w:rPr>
              <w:t>347</w:t>
            </w:r>
          </w:hyperlink>
        </w:p>
        <w:p w14:paraId="34772D35"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64" w:history="1">
            <w:r>
              <w:t>测试结果分析如何？如何产生和被记录？</w:t>
            </w:r>
            <w:r>
              <w:rPr>
                <w:rFonts w:ascii="Times New Roman" w:eastAsia="Times New Roman"/>
              </w:rPr>
              <w:tab/>
            </w:r>
            <w:r>
              <w:rPr>
                <w:rFonts w:ascii="Calibri" w:eastAsia="Calibri"/>
              </w:rPr>
              <w:t>347</w:t>
            </w:r>
          </w:hyperlink>
        </w:p>
        <w:p w14:paraId="5B0E26A4" w14:textId="77777777" w:rsidR="00382F71" w:rsidRDefault="00000000">
          <w:pPr>
            <w:pStyle w:val="TOC3"/>
            <w:numPr>
              <w:ilvl w:val="2"/>
              <w:numId w:val="26"/>
            </w:numPr>
            <w:tabs>
              <w:tab w:val="left" w:pos="2056"/>
              <w:tab w:val="left" w:leader="dot" w:pos="9475"/>
            </w:tabs>
            <w:spacing w:line="417" w:lineRule="auto"/>
            <w:ind w:left="1311" w:right="350" w:firstLine="0"/>
            <w:rPr>
              <w:rFonts w:ascii="Calibri" w:eastAsia="Calibri"/>
            </w:rPr>
          </w:pPr>
          <w:hyperlink w:anchor="_bookmark865" w:history="1">
            <w:r>
              <w:rPr>
                <w:w w:val="95"/>
              </w:rPr>
              <w:t>认为软件测试过程中较常见的困难是什么？如何有效克服这些困难？（根据自己实际</w:t>
            </w:r>
            <w:r>
              <w:rPr>
                <w:spacing w:val="54"/>
                <w:w w:val="95"/>
              </w:rPr>
              <w:t xml:space="preserve"> </w:t>
            </w:r>
          </w:hyperlink>
          <w:r>
            <w:t>测试中遇到的情况来写的）</w:t>
          </w:r>
          <w:r>
            <w:rPr>
              <w:rFonts w:ascii="Times New Roman" w:eastAsia="Times New Roman"/>
            </w:rPr>
            <w:tab/>
          </w:r>
          <w:r>
            <w:rPr>
              <w:rFonts w:ascii="Calibri" w:eastAsia="Calibri"/>
              <w:spacing w:val="-1"/>
            </w:rPr>
            <w:t>348</w:t>
          </w:r>
        </w:p>
        <w:p w14:paraId="48ED457F" w14:textId="77777777" w:rsidR="00382F71" w:rsidRDefault="00000000">
          <w:pPr>
            <w:pStyle w:val="TOC3"/>
            <w:numPr>
              <w:ilvl w:val="2"/>
              <w:numId w:val="26"/>
            </w:numPr>
            <w:tabs>
              <w:tab w:val="left" w:pos="2056"/>
              <w:tab w:val="left" w:leader="dot" w:pos="9475"/>
            </w:tabs>
            <w:spacing w:before="0" w:line="269" w:lineRule="exact"/>
            <w:ind w:hanging="745"/>
            <w:rPr>
              <w:rFonts w:ascii="Calibri" w:eastAsia="Calibri"/>
            </w:rPr>
          </w:pPr>
          <w:hyperlink w:anchor="_bookmark866" w:history="1">
            <w:r>
              <w:t>在实际项目中你是如何做测试计划？</w:t>
            </w:r>
            <w:r>
              <w:rPr>
                <w:rFonts w:ascii="Times New Roman" w:eastAsia="Times New Roman"/>
              </w:rPr>
              <w:tab/>
            </w:r>
            <w:r>
              <w:rPr>
                <w:rFonts w:ascii="Calibri" w:eastAsia="Calibri"/>
              </w:rPr>
              <w:t>348</w:t>
            </w:r>
          </w:hyperlink>
        </w:p>
        <w:p w14:paraId="518FE81C" w14:textId="77777777" w:rsidR="00382F71" w:rsidRDefault="00000000">
          <w:pPr>
            <w:pStyle w:val="TOC3"/>
            <w:numPr>
              <w:ilvl w:val="2"/>
              <w:numId w:val="26"/>
            </w:numPr>
            <w:tabs>
              <w:tab w:val="left" w:pos="2056"/>
              <w:tab w:val="left" w:leader="dot" w:pos="9475"/>
            </w:tabs>
            <w:ind w:hanging="745"/>
            <w:rPr>
              <w:rFonts w:ascii="Calibri" w:eastAsia="Calibri"/>
            </w:rPr>
          </w:pPr>
          <w:hyperlink w:anchor="_bookmark867" w:history="1">
            <w:r>
              <w:t>你什么时候开始制定测试计划</w:t>
            </w:r>
            <w:r>
              <w:rPr>
                <w:rFonts w:ascii="Calibri" w:eastAsia="Calibri"/>
              </w:rPr>
              <w:t>?</w:t>
            </w:r>
            <w:r>
              <w:t>是否发生过变更？如何进行变更？</w:t>
            </w:r>
            <w:r>
              <w:rPr>
                <w:rFonts w:ascii="Times New Roman" w:eastAsia="Times New Roman"/>
              </w:rPr>
              <w:tab/>
            </w:r>
            <w:r>
              <w:rPr>
                <w:rFonts w:ascii="Calibri" w:eastAsia="Calibri"/>
              </w:rPr>
              <w:t>348</w:t>
            </w:r>
          </w:hyperlink>
        </w:p>
        <w:p w14:paraId="18C8653F" w14:textId="77777777" w:rsidR="00382F71" w:rsidRDefault="00000000">
          <w:pPr>
            <w:pStyle w:val="TOC3"/>
            <w:numPr>
              <w:ilvl w:val="2"/>
              <w:numId w:val="26"/>
            </w:numPr>
            <w:tabs>
              <w:tab w:val="left" w:pos="2154"/>
              <w:tab w:val="left" w:leader="dot" w:pos="9475"/>
            </w:tabs>
            <w:spacing w:line="417" w:lineRule="auto"/>
            <w:ind w:left="1311" w:right="350" w:firstLine="0"/>
          </w:pPr>
          <w:hyperlink w:anchor="_bookmark868" w:history="1">
            <w:r>
              <w:rPr>
                <w:w w:val="95"/>
              </w:rPr>
              <w:t>你所熟悉的测试用例设计方法都有哪些？请分别以具体的例子来说明这些方法在测</w:t>
            </w:r>
            <w:r>
              <w:rPr>
                <w:spacing w:val="151"/>
              </w:rPr>
              <w:t xml:space="preserve"> </w:t>
            </w:r>
          </w:hyperlink>
          <w:r>
            <w:t>试用</w:t>
          </w:r>
          <w:proofErr w:type="gramStart"/>
          <w:r>
            <w:t>例设计</w:t>
          </w:r>
          <w:proofErr w:type="gramEnd"/>
          <w:r>
            <w:t>工作中的应用。</w:t>
          </w:r>
          <w:r>
            <w:rPr>
              <w:rFonts w:ascii="Times New Roman" w:eastAsia="Times New Roman"/>
            </w:rPr>
            <w:tab/>
          </w:r>
          <w:r>
            <w:rPr>
              <w:rFonts w:ascii="Calibri" w:eastAsia="Calibri"/>
              <w:spacing w:val="-1"/>
            </w:rPr>
            <w:t>349</w:t>
          </w:r>
        </w:p>
        <w:p w14:paraId="5AE0EB04" w14:textId="77777777" w:rsidR="00382F71" w:rsidRDefault="00000000">
          <w:pPr>
            <w:pStyle w:val="TOC3"/>
            <w:numPr>
              <w:ilvl w:val="2"/>
              <w:numId w:val="26"/>
            </w:numPr>
            <w:tabs>
              <w:tab w:val="left" w:pos="2056"/>
              <w:tab w:val="left" w:leader="dot" w:pos="9475"/>
            </w:tabs>
            <w:spacing w:before="0" w:line="269" w:lineRule="exact"/>
            <w:ind w:hanging="745"/>
            <w:rPr>
              <w:rFonts w:ascii="Calibri" w:eastAsia="Calibri"/>
            </w:rPr>
          </w:pPr>
          <w:hyperlink w:anchor="_bookmark869" w:history="1">
            <w:r>
              <w:t>你认为做好测试用例设计工作的关键是什么？</w:t>
            </w:r>
            <w:r>
              <w:rPr>
                <w:rFonts w:ascii="Times New Roman" w:eastAsia="Times New Roman"/>
              </w:rPr>
              <w:tab/>
            </w:r>
            <w:r>
              <w:rPr>
                <w:rFonts w:ascii="Calibri" w:eastAsia="Calibri"/>
              </w:rPr>
              <w:t>349</w:t>
            </w:r>
          </w:hyperlink>
        </w:p>
        <w:p w14:paraId="01A4DD16" w14:textId="77777777" w:rsidR="00382F71" w:rsidRDefault="00000000">
          <w:pPr>
            <w:pStyle w:val="TOC3"/>
            <w:numPr>
              <w:ilvl w:val="2"/>
              <w:numId w:val="26"/>
            </w:numPr>
            <w:tabs>
              <w:tab w:val="left" w:pos="2056"/>
              <w:tab w:val="left" w:leader="dot" w:pos="9475"/>
            </w:tabs>
            <w:spacing w:before="8" w:after="28" w:line="460" w:lineRule="atLeast"/>
            <w:ind w:left="1311" w:right="350" w:firstLine="0"/>
            <w:rPr>
              <w:rFonts w:ascii="Calibri" w:eastAsia="Calibri"/>
            </w:rPr>
          </w:pPr>
          <w:hyperlink w:anchor="_bookmark870" w:history="1">
            <w:r>
              <w:rPr>
                <w:w w:val="95"/>
              </w:rPr>
              <w:t>在你以往的工作中，一条软件缺陷（或者叫</w:t>
            </w:r>
            <w:r>
              <w:rPr>
                <w:spacing w:val="160"/>
              </w:rPr>
              <w:t xml:space="preserve"> </w:t>
            </w:r>
            <w:r>
              <w:rPr>
                <w:rFonts w:ascii="Calibri" w:eastAsia="Calibri"/>
                <w:w w:val="95"/>
              </w:rPr>
              <w:t>Bug</w:t>
            </w:r>
            <w:r>
              <w:rPr>
                <w:w w:val="95"/>
              </w:rPr>
              <w:t>）记录都包括哪些内容？如何提交高</w:t>
            </w:r>
          </w:hyperlink>
          <w:r>
            <w:t>质量的软件缺陷（</w:t>
          </w:r>
          <w:r>
            <w:rPr>
              <w:rFonts w:ascii="Calibri" w:eastAsia="Calibri"/>
            </w:rPr>
            <w:t>Bug</w:t>
          </w:r>
          <w:r>
            <w:t>）记录？</w:t>
          </w:r>
          <w:r>
            <w:rPr>
              <w:rFonts w:ascii="Times New Roman" w:eastAsia="Times New Roman"/>
            </w:rPr>
            <w:tab/>
          </w:r>
          <w:r>
            <w:rPr>
              <w:rFonts w:ascii="Calibri" w:eastAsia="Calibri"/>
              <w:spacing w:val="-1"/>
            </w:rPr>
            <w:t>349</w:t>
          </w:r>
        </w:p>
        <w:p w14:paraId="2CC2464C" w14:textId="77777777" w:rsidR="00382F71" w:rsidRDefault="00000000">
          <w:pPr>
            <w:pStyle w:val="TOC3"/>
            <w:numPr>
              <w:ilvl w:val="2"/>
              <w:numId w:val="26"/>
            </w:numPr>
            <w:tabs>
              <w:tab w:val="left" w:pos="2056"/>
              <w:tab w:val="right" w:leader="dot" w:pos="9793"/>
            </w:tabs>
            <w:spacing w:before="49"/>
            <w:ind w:hanging="745"/>
            <w:rPr>
              <w:rFonts w:ascii="Calibri" w:eastAsia="Calibri"/>
            </w:rPr>
          </w:pPr>
          <w:hyperlink w:anchor="_bookmark871" w:history="1">
            <w:r>
              <w:t>你在五年内的个人目标和职业目标分别是什么？</w:t>
            </w:r>
            <w:r>
              <w:rPr>
                <w:rFonts w:ascii="Times New Roman" w:eastAsia="Times New Roman"/>
              </w:rPr>
              <w:tab/>
            </w:r>
            <w:r>
              <w:rPr>
                <w:rFonts w:ascii="Calibri" w:eastAsia="Calibri"/>
              </w:rPr>
              <w:t>350</w:t>
            </w:r>
          </w:hyperlink>
        </w:p>
        <w:p w14:paraId="340F9905" w14:textId="77777777" w:rsidR="00382F71" w:rsidRDefault="00000000">
          <w:pPr>
            <w:pStyle w:val="TOC3"/>
            <w:numPr>
              <w:ilvl w:val="2"/>
              <w:numId w:val="26"/>
            </w:numPr>
            <w:tabs>
              <w:tab w:val="left" w:pos="2056"/>
              <w:tab w:val="right" w:leader="dot" w:pos="9793"/>
            </w:tabs>
            <w:ind w:hanging="745"/>
            <w:rPr>
              <w:rFonts w:ascii="Calibri" w:eastAsia="Calibri"/>
            </w:rPr>
          </w:pPr>
          <w:hyperlink w:anchor="_bookmark872" w:history="1">
            <w:r>
              <w:t>怎样做出自己的职业选择？</w:t>
            </w:r>
            <w:r>
              <w:rPr>
                <w:rFonts w:ascii="Times New Roman" w:eastAsia="Times New Roman"/>
              </w:rPr>
              <w:tab/>
            </w:r>
            <w:r>
              <w:rPr>
                <w:rFonts w:ascii="Calibri" w:eastAsia="Calibri"/>
              </w:rPr>
              <w:t>350</w:t>
            </w:r>
          </w:hyperlink>
        </w:p>
        <w:p w14:paraId="556E17C4" w14:textId="77777777" w:rsidR="00382F71" w:rsidRDefault="00000000">
          <w:pPr>
            <w:pStyle w:val="TOC3"/>
            <w:numPr>
              <w:ilvl w:val="2"/>
              <w:numId w:val="26"/>
            </w:numPr>
            <w:tabs>
              <w:tab w:val="left" w:pos="2056"/>
              <w:tab w:val="right" w:leader="dot" w:pos="9793"/>
            </w:tabs>
            <w:ind w:hanging="745"/>
            <w:rPr>
              <w:rFonts w:ascii="Calibri" w:eastAsia="Calibri"/>
            </w:rPr>
          </w:pPr>
          <w:hyperlink w:anchor="_bookmark873" w:history="1">
            <w:r>
              <w:t>离职原因</w:t>
            </w:r>
            <w:r>
              <w:rPr>
                <w:rFonts w:ascii="Times New Roman" w:eastAsia="Times New Roman"/>
              </w:rPr>
              <w:tab/>
            </w:r>
            <w:r>
              <w:rPr>
                <w:rFonts w:ascii="Calibri" w:eastAsia="Calibri"/>
              </w:rPr>
              <w:t>350</w:t>
            </w:r>
          </w:hyperlink>
        </w:p>
        <w:p w14:paraId="7B928C35" w14:textId="77777777" w:rsidR="00382F71" w:rsidRDefault="00000000">
          <w:pPr>
            <w:pStyle w:val="TOC3"/>
            <w:numPr>
              <w:ilvl w:val="2"/>
              <w:numId w:val="26"/>
            </w:numPr>
            <w:tabs>
              <w:tab w:val="left" w:pos="2056"/>
              <w:tab w:val="right" w:leader="dot" w:pos="9793"/>
            </w:tabs>
            <w:ind w:hanging="745"/>
            <w:rPr>
              <w:rFonts w:ascii="Calibri" w:eastAsia="Calibri"/>
            </w:rPr>
          </w:pPr>
          <w:hyperlink w:anchor="_bookmark874" w:history="1">
            <w:r>
              <w:t>面试官一般会问，您还有什么想问的吗？</w:t>
            </w:r>
            <w:r>
              <w:rPr>
                <w:rFonts w:ascii="Times New Roman" w:eastAsia="Times New Roman"/>
              </w:rPr>
              <w:tab/>
            </w:r>
            <w:r>
              <w:rPr>
                <w:rFonts w:ascii="Calibri" w:eastAsia="Calibri"/>
              </w:rPr>
              <w:t>350</w:t>
            </w:r>
          </w:hyperlink>
        </w:p>
      </w:sdtContent>
    </w:sdt>
    <w:p w14:paraId="4019D938" w14:textId="77777777" w:rsidR="00382F71" w:rsidRDefault="00382F71">
      <w:pPr>
        <w:rPr>
          <w:rFonts w:ascii="Calibri" w:eastAsia="Calibri"/>
        </w:rPr>
        <w:sectPr w:rsidR="00382F71">
          <w:pgSz w:w="11910" w:h="16840"/>
          <w:pgMar w:top="1280" w:right="940" w:bottom="713" w:left="820" w:header="0" w:footer="461" w:gutter="0"/>
          <w:cols w:space="720"/>
        </w:sectPr>
      </w:pPr>
    </w:p>
    <w:p w14:paraId="3AAF1EDF" w14:textId="77777777" w:rsidR="00382F71" w:rsidRDefault="00382F71">
      <w:pPr>
        <w:pStyle w:val="a3"/>
        <w:rPr>
          <w:rFonts w:ascii="Calibri"/>
          <w:sz w:val="24"/>
        </w:rPr>
      </w:pPr>
    </w:p>
    <w:p w14:paraId="6B402F92" w14:textId="77777777" w:rsidR="00382F71" w:rsidRDefault="00382F71">
      <w:pPr>
        <w:pStyle w:val="a3"/>
        <w:rPr>
          <w:rFonts w:ascii="Calibri"/>
          <w:sz w:val="24"/>
        </w:rPr>
      </w:pPr>
    </w:p>
    <w:p w14:paraId="186DD6B9" w14:textId="77777777" w:rsidR="00382F71" w:rsidRDefault="00382F71">
      <w:pPr>
        <w:pStyle w:val="a3"/>
        <w:rPr>
          <w:rFonts w:ascii="Calibri"/>
          <w:sz w:val="24"/>
        </w:rPr>
      </w:pPr>
    </w:p>
    <w:p w14:paraId="48D33339" w14:textId="77777777" w:rsidR="00382F71" w:rsidRDefault="00382F71">
      <w:pPr>
        <w:pStyle w:val="a3"/>
        <w:rPr>
          <w:rFonts w:ascii="Calibri"/>
          <w:sz w:val="24"/>
        </w:rPr>
      </w:pPr>
    </w:p>
    <w:p w14:paraId="6960FE80" w14:textId="77777777" w:rsidR="00382F71" w:rsidRDefault="00382F71">
      <w:pPr>
        <w:pStyle w:val="a3"/>
        <w:rPr>
          <w:rFonts w:ascii="Calibri"/>
          <w:sz w:val="24"/>
        </w:rPr>
      </w:pPr>
    </w:p>
    <w:p w14:paraId="49106AD0" w14:textId="77777777" w:rsidR="00382F71" w:rsidRDefault="00000000">
      <w:pPr>
        <w:pStyle w:val="1"/>
        <w:numPr>
          <w:ilvl w:val="0"/>
          <w:numId w:val="27"/>
        </w:numPr>
        <w:tabs>
          <w:tab w:val="left" w:pos="891"/>
          <w:tab w:val="left" w:pos="892"/>
        </w:tabs>
        <w:spacing w:before="175"/>
        <w:ind w:hanging="421"/>
      </w:pPr>
      <w:bookmarkStart w:id="0" w:name="1测试理论"/>
      <w:bookmarkStart w:id="1" w:name="_bookmark0"/>
      <w:bookmarkEnd w:id="0"/>
      <w:bookmarkEnd w:id="1"/>
      <w:r>
        <w:t>测试理论</w:t>
      </w:r>
    </w:p>
    <w:p w14:paraId="15DE8023" w14:textId="77777777" w:rsidR="00382F71" w:rsidRDefault="00382F71">
      <w:pPr>
        <w:pStyle w:val="a3"/>
        <w:spacing w:before="5"/>
        <w:rPr>
          <w:sz w:val="46"/>
        </w:rPr>
      </w:pPr>
    </w:p>
    <w:p w14:paraId="13E678A3" w14:textId="77777777" w:rsidR="00382F71" w:rsidRDefault="00000000">
      <w:pPr>
        <w:pStyle w:val="3"/>
        <w:numPr>
          <w:ilvl w:val="1"/>
          <w:numId w:val="27"/>
        </w:numPr>
        <w:tabs>
          <w:tab w:val="left" w:pos="1048"/>
        </w:tabs>
        <w:ind w:hanging="577"/>
      </w:pPr>
      <w:bookmarkStart w:id="2" w:name="1.1测试基础"/>
      <w:bookmarkStart w:id="3" w:name="_bookmark1"/>
      <w:bookmarkEnd w:id="2"/>
      <w:bookmarkEnd w:id="3"/>
      <w:r>
        <w:rPr>
          <w:color w:val="1F487C"/>
        </w:rPr>
        <w:t>测试基础</w:t>
      </w:r>
    </w:p>
    <w:p w14:paraId="0BAEC85B" w14:textId="77777777" w:rsidR="00382F71" w:rsidRDefault="00382F71">
      <w:pPr>
        <w:pStyle w:val="a3"/>
        <w:spacing w:before="2"/>
        <w:rPr>
          <w:sz w:val="40"/>
        </w:rPr>
      </w:pPr>
    </w:p>
    <w:p w14:paraId="4B48F4F1" w14:textId="77777777" w:rsidR="00382F71" w:rsidRDefault="00000000">
      <w:pPr>
        <w:pStyle w:val="5"/>
        <w:numPr>
          <w:ilvl w:val="2"/>
          <w:numId w:val="27"/>
        </w:numPr>
        <w:tabs>
          <w:tab w:val="left" w:pos="1192"/>
        </w:tabs>
        <w:ind w:hanging="721"/>
      </w:pPr>
      <w:bookmarkStart w:id="4" w:name="_bookmark2"/>
      <w:bookmarkStart w:id="5" w:name="1.1.1什么是软件测试？_"/>
      <w:bookmarkEnd w:id="4"/>
      <w:bookmarkEnd w:id="5"/>
      <w:r>
        <w:rPr>
          <w:color w:val="4AACC5"/>
        </w:rPr>
        <w:t>什么是软件测试？</w:t>
      </w:r>
    </w:p>
    <w:p w14:paraId="48E9AFFF" w14:textId="77777777" w:rsidR="00382F71" w:rsidRDefault="00382F71">
      <w:pPr>
        <w:pStyle w:val="a3"/>
        <w:spacing w:before="7"/>
        <w:rPr>
          <w:sz w:val="22"/>
        </w:rPr>
      </w:pPr>
    </w:p>
    <w:p w14:paraId="4811996F" w14:textId="77777777" w:rsidR="00382F71" w:rsidRDefault="00000000">
      <w:pPr>
        <w:pStyle w:val="a3"/>
        <w:ind w:left="891"/>
      </w:pPr>
      <w:r>
        <w:rPr>
          <w:w w:val="95"/>
        </w:rPr>
        <w:t>为了发现程序中的错误而执行程序的过程</w:t>
      </w:r>
    </w:p>
    <w:p w14:paraId="66382252" w14:textId="77777777" w:rsidR="00382F71" w:rsidRDefault="00382F71">
      <w:pPr>
        <w:pStyle w:val="a3"/>
        <w:rPr>
          <w:sz w:val="20"/>
        </w:rPr>
      </w:pPr>
    </w:p>
    <w:p w14:paraId="12898C51" w14:textId="77777777" w:rsidR="00382F71" w:rsidRDefault="00000000">
      <w:pPr>
        <w:pStyle w:val="5"/>
        <w:numPr>
          <w:ilvl w:val="2"/>
          <w:numId w:val="27"/>
        </w:numPr>
        <w:tabs>
          <w:tab w:val="left" w:pos="1192"/>
        </w:tabs>
        <w:spacing w:before="159"/>
        <w:ind w:hanging="721"/>
      </w:pPr>
      <w:bookmarkStart w:id="6" w:name="1.1.2软件测试的目的？_"/>
      <w:bookmarkStart w:id="7" w:name="_bookmark3"/>
      <w:bookmarkEnd w:id="6"/>
      <w:bookmarkEnd w:id="7"/>
      <w:r>
        <w:rPr>
          <w:color w:val="4AACC5"/>
        </w:rPr>
        <w:t>软件测试的目的？</w:t>
      </w:r>
    </w:p>
    <w:p w14:paraId="41D8C1D0" w14:textId="77777777" w:rsidR="00382F71" w:rsidRDefault="00382F71">
      <w:pPr>
        <w:pStyle w:val="a3"/>
        <w:spacing w:before="7"/>
        <w:rPr>
          <w:sz w:val="22"/>
        </w:rPr>
      </w:pPr>
    </w:p>
    <w:p w14:paraId="33901FDB" w14:textId="77777777" w:rsidR="00382F71" w:rsidRDefault="00000000">
      <w:pPr>
        <w:pStyle w:val="a3"/>
        <w:spacing w:before="1"/>
        <w:ind w:left="891"/>
      </w:pPr>
      <w:r>
        <w:t>首先，测试并不仅仅是为了要找出错误。通过分析错误产生的原因和错误的分布</w:t>
      </w:r>
    </w:p>
    <w:p w14:paraId="3B22DF7D" w14:textId="77777777" w:rsidR="00382F71" w:rsidRDefault="00382F71">
      <w:pPr>
        <w:pStyle w:val="a3"/>
        <w:spacing w:before="6"/>
        <w:rPr>
          <w:sz w:val="15"/>
        </w:rPr>
      </w:pPr>
    </w:p>
    <w:p w14:paraId="43E48A76" w14:textId="77777777" w:rsidR="00382F71" w:rsidRDefault="00000000">
      <w:pPr>
        <w:pStyle w:val="a3"/>
        <w:spacing w:line="417" w:lineRule="auto"/>
        <w:ind w:left="471" w:right="1484"/>
      </w:pPr>
      <w:r>
        <w:rPr>
          <w:w w:val="95"/>
        </w:rPr>
        <w:t>特征，可以帮助项目管理者发现当前所采用的软件过程的缺陷，以便改进。同时，这种分</w:t>
      </w:r>
      <w:r>
        <w:rPr>
          <w:spacing w:val="100"/>
        </w:rPr>
        <w:t xml:space="preserve"> </w:t>
      </w:r>
      <w:r>
        <w:t>析也能帮助我们设计出有针对性地检测方法，改善测试的有效性。</w:t>
      </w:r>
    </w:p>
    <w:p w14:paraId="31A0B8B8" w14:textId="77777777" w:rsidR="00382F71" w:rsidRDefault="00000000">
      <w:pPr>
        <w:pStyle w:val="a3"/>
        <w:spacing w:line="417" w:lineRule="auto"/>
        <w:ind w:left="471" w:right="1484" w:firstLine="420"/>
      </w:pPr>
      <w:r>
        <w:rPr>
          <w:w w:val="95"/>
        </w:rPr>
        <w:t>其次，没有发现错误的测试也是有价值的，完整的测试是评定测试质量的一种方法。</w:t>
      </w:r>
      <w:r>
        <w:rPr>
          <w:spacing w:val="84"/>
          <w:w w:val="95"/>
        </w:rPr>
        <w:t xml:space="preserve"> </w:t>
      </w:r>
      <w:r>
        <w:t>详细而严谨的可靠性增长模型可以证明这一点。</w:t>
      </w:r>
    </w:p>
    <w:p w14:paraId="7DDB3B3D" w14:textId="77777777" w:rsidR="00382F71" w:rsidRDefault="00000000">
      <w:pPr>
        <w:pStyle w:val="a3"/>
        <w:spacing w:before="2" w:line="415" w:lineRule="auto"/>
        <w:ind w:left="471" w:right="1320" w:firstLine="420"/>
      </w:pPr>
      <w:r>
        <w:rPr>
          <w:spacing w:val="-1"/>
        </w:rPr>
        <w:t xml:space="preserve">测试的目的是按照用户所需软件的质量，检查开发软件过程出现的 </w:t>
      </w:r>
      <w:r>
        <w:rPr>
          <w:rFonts w:ascii="Calibri" w:eastAsia="Calibri"/>
        </w:rPr>
        <w:t>bug,</w:t>
      </w:r>
      <w:r>
        <w:rPr>
          <w:rFonts w:ascii="Calibri" w:eastAsia="Calibri"/>
          <w:spacing w:val="2"/>
        </w:rPr>
        <w:t xml:space="preserve"> </w:t>
      </w:r>
      <w:r>
        <w:t>使得开发人员及时修改，可以避免在开发结束的时候发现软件存在质量问题，避免公司不必要的损失。赢得用户对公司产品的认可。</w:t>
      </w:r>
    </w:p>
    <w:p w14:paraId="5E7C8F8A" w14:textId="77777777" w:rsidR="00382F71" w:rsidRDefault="00000000">
      <w:pPr>
        <w:pStyle w:val="a3"/>
        <w:spacing w:before="5" w:line="417" w:lineRule="auto"/>
        <w:ind w:left="471" w:right="1484" w:firstLine="420"/>
        <w:jc w:val="both"/>
      </w:pPr>
      <w:r>
        <w:rPr>
          <w:w w:val="95"/>
        </w:rPr>
        <w:t>测试的目的是以最少人力、物力和时间找出软件中潜在各种错误和缺陷，通过修正种</w:t>
      </w:r>
      <w:r>
        <w:rPr>
          <w:spacing w:val="95"/>
          <w:w w:val="95"/>
        </w:rPr>
        <w:t xml:space="preserve"> </w:t>
      </w:r>
      <w:r>
        <w:rPr>
          <w:w w:val="95"/>
        </w:rPr>
        <w:t>错误和缺陷提高软件质量，回避软件发布后由于潜在的软件缺陷和错误造成的隐患带来的</w:t>
      </w:r>
      <w:r>
        <w:rPr>
          <w:spacing w:val="100"/>
        </w:rPr>
        <w:t xml:space="preserve"> </w:t>
      </w:r>
      <w:r>
        <w:t>商业风险。</w:t>
      </w:r>
    </w:p>
    <w:p w14:paraId="6B9B8F0D" w14:textId="77777777" w:rsidR="00382F71" w:rsidRDefault="00000000">
      <w:pPr>
        <w:pStyle w:val="a3"/>
        <w:spacing w:line="417" w:lineRule="auto"/>
        <w:ind w:left="891" w:right="2744"/>
      </w:pPr>
      <w:r>
        <w:rPr>
          <w:w w:val="95"/>
        </w:rPr>
        <w:t>测试的附带收获是，它能够证明软件的功能和性能与需求说明相符合。</w:t>
      </w:r>
      <w:r>
        <w:rPr>
          <w:spacing w:val="21"/>
          <w:w w:val="95"/>
        </w:rPr>
        <w:t xml:space="preserve"> </w:t>
      </w:r>
      <w:r>
        <w:t>实施测试收集到的测试结果数据为可靠性分析提供了依据。</w:t>
      </w:r>
    </w:p>
    <w:p w14:paraId="49CBD178" w14:textId="77777777" w:rsidR="00382F71" w:rsidRDefault="00000000">
      <w:pPr>
        <w:pStyle w:val="a3"/>
        <w:spacing w:line="269" w:lineRule="exact"/>
        <w:ind w:left="891"/>
      </w:pPr>
      <w:r>
        <w:lastRenderedPageBreak/>
        <w:t>测试不能表明软件中不存在错误，它只能说明软件中存在错误。</w:t>
      </w:r>
    </w:p>
    <w:p w14:paraId="2B2FCA3A" w14:textId="77777777" w:rsidR="00382F71" w:rsidRDefault="00382F71">
      <w:pPr>
        <w:spacing w:line="269" w:lineRule="exact"/>
        <w:sectPr w:rsidR="00382F71">
          <w:type w:val="continuous"/>
          <w:pgSz w:w="11910" w:h="16840"/>
          <w:pgMar w:top="1260" w:right="940" w:bottom="680" w:left="820" w:header="720" w:footer="720" w:gutter="0"/>
          <w:cols w:space="720"/>
        </w:sectPr>
      </w:pPr>
    </w:p>
    <w:p w14:paraId="636DE08B" w14:textId="77777777" w:rsidR="00382F71" w:rsidRDefault="00000000">
      <w:pPr>
        <w:pStyle w:val="5"/>
        <w:numPr>
          <w:ilvl w:val="2"/>
          <w:numId w:val="27"/>
        </w:numPr>
        <w:tabs>
          <w:tab w:val="left" w:pos="1192"/>
        </w:tabs>
        <w:spacing w:before="42"/>
        <w:ind w:hanging="721"/>
      </w:pPr>
      <w:bookmarkStart w:id="8" w:name="1.1.3软件测试的目标_"/>
      <w:bookmarkStart w:id="9" w:name="_bookmark4"/>
      <w:bookmarkEnd w:id="8"/>
      <w:bookmarkEnd w:id="9"/>
      <w:r>
        <w:rPr>
          <w:color w:val="4AACC5"/>
        </w:rPr>
        <w:lastRenderedPageBreak/>
        <w:t>软件测试的目标</w:t>
      </w:r>
    </w:p>
    <w:p w14:paraId="094C2DA9" w14:textId="77777777" w:rsidR="00382F71" w:rsidRDefault="00382F71">
      <w:pPr>
        <w:pStyle w:val="a3"/>
        <w:spacing w:before="10"/>
        <w:rPr>
          <w:sz w:val="22"/>
        </w:rPr>
      </w:pPr>
    </w:p>
    <w:p w14:paraId="4A8054DB" w14:textId="77777777" w:rsidR="00382F71" w:rsidRDefault="00000000">
      <w:pPr>
        <w:pStyle w:val="a3"/>
        <w:ind w:left="471"/>
      </w:pPr>
      <w:r>
        <w:t>发现尽可能多的错误</w:t>
      </w:r>
    </w:p>
    <w:p w14:paraId="384432B2" w14:textId="77777777" w:rsidR="00382F71" w:rsidRDefault="00382F71">
      <w:pPr>
        <w:pStyle w:val="a3"/>
        <w:spacing w:before="7"/>
        <w:rPr>
          <w:sz w:val="15"/>
        </w:rPr>
      </w:pPr>
    </w:p>
    <w:p w14:paraId="2B59A80A" w14:textId="77777777" w:rsidR="00382F71" w:rsidRDefault="00000000">
      <w:pPr>
        <w:pStyle w:val="a3"/>
        <w:ind w:left="471"/>
      </w:pPr>
      <w:r>
        <w:t>测试是一个为了寻找错误而运行程序的过程。</w:t>
      </w:r>
    </w:p>
    <w:p w14:paraId="29904527" w14:textId="77777777" w:rsidR="00382F71" w:rsidRDefault="00382F71">
      <w:pPr>
        <w:pStyle w:val="a3"/>
        <w:spacing w:before="6"/>
        <w:rPr>
          <w:sz w:val="15"/>
        </w:rPr>
      </w:pPr>
    </w:p>
    <w:p w14:paraId="1EB9A184" w14:textId="77777777" w:rsidR="00382F71" w:rsidRDefault="00000000">
      <w:pPr>
        <w:pStyle w:val="a3"/>
        <w:spacing w:before="1" w:line="417" w:lineRule="auto"/>
        <w:ind w:left="471" w:right="3375"/>
      </w:pPr>
      <w:r>
        <w:rPr>
          <w:w w:val="95"/>
        </w:rPr>
        <w:t>一个好的测试案例是指很可能找到迄今为止尚未发现的错误的用例。</w:t>
      </w:r>
      <w:r>
        <w:rPr>
          <w:spacing w:val="10"/>
          <w:w w:val="95"/>
        </w:rPr>
        <w:t xml:space="preserve"> </w:t>
      </w:r>
      <w:r>
        <w:t>一个成功的测试是指揭示了迄今为止尚未发现的错误的测试。</w:t>
      </w:r>
    </w:p>
    <w:p w14:paraId="52760F35" w14:textId="77777777" w:rsidR="00382F71" w:rsidRDefault="00382F71">
      <w:pPr>
        <w:pStyle w:val="a3"/>
        <w:spacing w:before="7"/>
        <w:rPr>
          <w:sz w:val="16"/>
        </w:rPr>
      </w:pPr>
    </w:p>
    <w:p w14:paraId="16323E52" w14:textId="77777777" w:rsidR="00382F71" w:rsidRDefault="00000000">
      <w:pPr>
        <w:pStyle w:val="5"/>
        <w:numPr>
          <w:ilvl w:val="2"/>
          <w:numId w:val="27"/>
        </w:numPr>
        <w:tabs>
          <w:tab w:val="left" w:pos="1192"/>
        </w:tabs>
        <w:ind w:hanging="721"/>
      </w:pPr>
      <w:bookmarkStart w:id="10" w:name="1.1.4软件测试的原则_"/>
      <w:bookmarkStart w:id="11" w:name="_bookmark5"/>
      <w:bookmarkEnd w:id="10"/>
      <w:bookmarkEnd w:id="11"/>
      <w:r>
        <w:rPr>
          <w:color w:val="4AACC5"/>
        </w:rPr>
        <w:t>软件测试的原则</w:t>
      </w:r>
    </w:p>
    <w:p w14:paraId="208D9001" w14:textId="77777777" w:rsidR="00382F71" w:rsidRDefault="00382F71">
      <w:pPr>
        <w:pStyle w:val="a3"/>
        <w:spacing w:before="10"/>
        <w:rPr>
          <w:sz w:val="22"/>
        </w:rPr>
      </w:pPr>
    </w:p>
    <w:p w14:paraId="71DA4363" w14:textId="77777777" w:rsidR="00382F71" w:rsidRDefault="00000000">
      <w:pPr>
        <w:pStyle w:val="a5"/>
        <w:numPr>
          <w:ilvl w:val="0"/>
          <w:numId w:val="28"/>
        </w:numPr>
        <w:tabs>
          <w:tab w:val="left" w:pos="748"/>
        </w:tabs>
        <w:spacing w:before="1"/>
        <w:ind w:hanging="277"/>
        <w:rPr>
          <w:sz w:val="21"/>
        </w:rPr>
      </w:pPr>
      <w:r>
        <w:rPr>
          <w:w w:val="95"/>
          <w:sz w:val="21"/>
        </w:rPr>
        <w:t>应当把</w:t>
      </w:r>
      <w:r>
        <w:rPr>
          <w:rFonts w:ascii="Calibri" w:eastAsia="Calibri" w:hAnsi="Calibri"/>
          <w:w w:val="95"/>
          <w:sz w:val="21"/>
        </w:rPr>
        <w:t>“</w:t>
      </w:r>
      <w:r>
        <w:rPr>
          <w:w w:val="95"/>
          <w:sz w:val="21"/>
        </w:rPr>
        <w:t>尽早地和不断地进行软件测试</w:t>
      </w:r>
      <w:r>
        <w:rPr>
          <w:rFonts w:ascii="Calibri" w:eastAsia="Calibri" w:hAnsi="Calibri"/>
          <w:w w:val="95"/>
          <w:sz w:val="21"/>
        </w:rPr>
        <w:t>”</w:t>
      </w:r>
      <w:r>
        <w:rPr>
          <w:w w:val="95"/>
          <w:sz w:val="21"/>
        </w:rPr>
        <w:t>作为软件开发者的座右铭。</w:t>
      </w:r>
    </w:p>
    <w:p w14:paraId="5D5822AD" w14:textId="77777777" w:rsidR="00382F71" w:rsidRDefault="00382F71">
      <w:pPr>
        <w:pStyle w:val="a3"/>
        <w:spacing w:before="6"/>
        <w:rPr>
          <w:sz w:val="15"/>
        </w:rPr>
      </w:pPr>
    </w:p>
    <w:p w14:paraId="19372E7A" w14:textId="77777777" w:rsidR="00382F71" w:rsidRDefault="00000000">
      <w:pPr>
        <w:pStyle w:val="a5"/>
        <w:numPr>
          <w:ilvl w:val="0"/>
          <w:numId w:val="28"/>
        </w:numPr>
        <w:tabs>
          <w:tab w:val="left" w:pos="748"/>
        </w:tabs>
        <w:ind w:hanging="277"/>
        <w:rPr>
          <w:sz w:val="21"/>
        </w:rPr>
      </w:pPr>
      <w:r>
        <w:rPr>
          <w:w w:val="95"/>
          <w:sz w:val="21"/>
        </w:rPr>
        <w:t>测试用例应由</w:t>
      </w:r>
      <w:r w:rsidRPr="005876D4">
        <w:rPr>
          <w:color w:val="00B0F0"/>
          <w:w w:val="95"/>
          <w:sz w:val="21"/>
        </w:rPr>
        <w:t>测试输入数据和对应的预期输出结果</w:t>
      </w:r>
      <w:r>
        <w:rPr>
          <w:w w:val="95"/>
          <w:sz w:val="21"/>
        </w:rPr>
        <w:t>这两部分组成。</w:t>
      </w:r>
    </w:p>
    <w:p w14:paraId="74FEB9CF" w14:textId="77777777" w:rsidR="00382F71" w:rsidRDefault="00382F71">
      <w:pPr>
        <w:pStyle w:val="a3"/>
        <w:spacing w:before="7"/>
        <w:rPr>
          <w:sz w:val="15"/>
        </w:rPr>
      </w:pPr>
    </w:p>
    <w:p w14:paraId="6B2B42F1" w14:textId="77777777" w:rsidR="00382F71" w:rsidRDefault="00000000">
      <w:pPr>
        <w:pStyle w:val="a5"/>
        <w:numPr>
          <w:ilvl w:val="0"/>
          <w:numId w:val="28"/>
        </w:numPr>
        <w:tabs>
          <w:tab w:val="left" w:pos="748"/>
        </w:tabs>
        <w:ind w:hanging="277"/>
        <w:rPr>
          <w:sz w:val="21"/>
        </w:rPr>
      </w:pPr>
      <w:r>
        <w:rPr>
          <w:sz w:val="21"/>
        </w:rPr>
        <w:t>程序员应避免检查自己的程序。</w:t>
      </w:r>
    </w:p>
    <w:p w14:paraId="75B4046B" w14:textId="77777777" w:rsidR="00382F71" w:rsidRDefault="00382F71">
      <w:pPr>
        <w:pStyle w:val="a3"/>
        <w:spacing w:before="7"/>
        <w:rPr>
          <w:sz w:val="15"/>
        </w:rPr>
      </w:pPr>
    </w:p>
    <w:p w14:paraId="161A7A3B" w14:textId="77777777" w:rsidR="00382F71" w:rsidRDefault="00000000">
      <w:pPr>
        <w:pStyle w:val="a5"/>
        <w:numPr>
          <w:ilvl w:val="0"/>
          <w:numId w:val="28"/>
        </w:numPr>
        <w:tabs>
          <w:tab w:val="left" w:pos="748"/>
        </w:tabs>
        <w:ind w:hanging="277"/>
        <w:rPr>
          <w:sz w:val="21"/>
        </w:rPr>
      </w:pPr>
      <w:r>
        <w:rPr>
          <w:sz w:val="21"/>
        </w:rPr>
        <w:t>在设计测试用例时，应包括合理的输入条件和不合理的输入条件。</w:t>
      </w:r>
    </w:p>
    <w:p w14:paraId="10CFD891" w14:textId="77777777" w:rsidR="00382F71" w:rsidRDefault="00382F71">
      <w:pPr>
        <w:pStyle w:val="a3"/>
        <w:spacing w:before="6"/>
        <w:rPr>
          <w:sz w:val="15"/>
        </w:rPr>
      </w:pPr>
    </w:p>
    <w:p w14:paraId="10B3EFD2" w14:textId="77777777" w:rsidR="00382F71" w:rsidRDefault="00000000">
      <w:pPr>
        <w:pStyle w:val="a5"/>
        <w:numPr>
          <w:ilvl w:val="0"/>
          <w:numId w:val="28"/>
        </w:numPr>
        <w:tabs>
          <w:tab w:val="left" w:pos="748"/>
        </w:tabs>
        <w:spacing w:before="1"/>
        <w:ind w:hanging="277"/>
        <w:rPr>
          <w:sz w:val="21"/>
        </w:rPr>
      </w:pPr>
      <w:r>
        <w:rPr>
          <w:sz w:val="21"/>
        </w:rPr>
        <w:t>软件测试的原则</w:t>
      </w:r>
    </w:p>
    <w:p w14:paraId="62040728" w14:textId="77777777" w:rsidR="00382F71" w:rsidRDefault="00382F71">
      <w:pPr>
        <w:pStyle w:val="a3"/>
        <w:spacing w:before="6"/>
        <w:rPr>
          <w:sz w:val="15"/>
        </w:rPr>
      </w:pPr>
    </w:p>
    <w:p w14:paraId="4F936864" w14:textId="77777777" w:rsidR="00382F71" w:rsidRDefault="00000000">
      <w:pPr>
        <w:pStyle w:val="a5"/>
        <w:numPr>
          <w:ilvl w:val="0"/>
          <w:numId w:val="28"/>
        </w:numPr>
        <w:tabs>
          <w:tab w:val="left" w:pos="748"/>
        </w:tabs>
        <w:ind w:hanging="277"/>
        <w:rPr>
          <w:sz w:val="21"/>
        </w:rPr>
      </w:pPr>
      <w:r>
        <w:rPr>
          <w:sz w:val="21"/>
        </w:rPr>
        <w:t>充分注意测试中的群集现象。</w:t>
      </w:r>
    </w:p>
    <w:p w14:paraId="65189C84" w14:textId="77777777" w:rsidR="00382F71" w:rsidRDefault="00382F71">
      <w:pPr>
        <w:pStyle w:val="a3"/>
        <w:spacing w:before="7"/>
        <w:rPr>
          <w:sz w:val="15"/>
        </w:rPr>
      </w:pPr>
    </w:p>
    <w:p w14:paraId="7C396C22" w14:textId="77777777" w:rsidR="00382F71" w:rsidRDefault="00000000">
      <w:pPr>
        <w:pStyle w:val="a3"/>
        <w:ind w:left="471"/>
      </w:pPr>
      <w:r>
        <w:t>经验表明，测试后程序中残存的错误数目与该程序中已发现的错误数目成正比。</w:t>
      </w:r>
    </w:p>
    <w:p w14:paraId="41F6620B" w14:textId="77777777" w:rsidR="00382F71" w:rsidRDefault="00382F71">
      <w:pPr>
        <w:pStyle w:val="a3"/>
        <w:spacing w:before="7"/>
        <w:rPr>
          <w:sz w:val="15"/>
        </w:rPr>
      </w:pPr>
    </w:p>
    <w:p w14:paraId="241C060E" w14:textId="77777777" w:rsidR="00382F71" w:rsidRDefault="00000000">
      <w:pPr>
        <w:pStyle w:val="a5"/>
        <w:numPr>
          <w:ilvl w:val="0"/>
          <w:numId w:val="28"/>
        </w:numPr>
        <w:tabs>
          <w:tab w:val="left" w:pos="748"/>
        </w:tabs>
        <w:ind w:hanging="277"/>
        <w:rPr>
          <w:sz w:val="21"/>
        </w:rPr>
      </w:pPr>
      <w:r>
        <w:rPr>
          <w:sz w:val="21"/>
        </w:rPr>
        <w:t>严格执行测试计划，排除测试的随意性。</w:t>
      </w:r>
    </w:p>
    <w:p w14:paraId="62211A8E" w14:textId="77777777" w:rsidR="00382F71" w:rsidRDefault="00382F71">
      <w:pPr>
        <w:pStyle w:val="a3"/>
        <w:spacing w:before="6"/>
        <w:rPr>
          <w:sz w:val="15"/>
        </w:rPr>
      </w:pPr>
    </w:p>
    <w:p w14:paraId="2B04A0C4" w14:textId="77777777" w:rsidR="00382F71" w:rsidRDefault="00000000">
      <w:pPr>
        <w:pStyle w:val="a5"/>
        <w:numPr>
          <w:ilvl w:val="0"/>
          <w:numId w:val="28"/>
        </w:numPr>
        <w:tabs>
          <w:tab w:val="left" w:pos="748"/>
        </w:tabs>
        <w:spacing w:before="1"/>
        <w:ind w:hanging="277"/>
        <w:rPr>
          <w:sz w:val="21"/>
        </w:rPr>
      </w:pPr>
      <w:r>
        <w:rPr>
          <w:sz w:val="21"/>
        </w:rPr>
        <w:t>应当对每一个测试结果做全面检查。</w:t>
      </w:r>
    </w:p>
    <w:p w14:paraId="6B98373F" w14:textId="77777777" w:rsidR="00382F71" w:rsidRDefault="00382F71">
      <w:pPr>
        <w:pStyle w:val="a3"/>
        <w:spacing w:before="6"/>
        <w:rPr>
          <w:sz w:val="15"/>
        </w:rPr>
      </w:pPr>
    </w:p>
    <w:p w14:paraId="498C66FE" w14:textId="77777777" w:rsidR="00382F71" w:rsidRDefault="00000000">
      <w:pPr>
        <w:pStyle w:val="a5"/>
        <w:numPr>
          <w:ilvl w:val="0"/>
          <w:numId w:val="28"/>
        </w:numPr>
        <w:tabs>
          <w:tab w:val="left" w:pos="748"/>
        </w:tabs>
        <w:ind w:hanging="277"/>
        <w:rPr>
          <w:sz w:val="21"/>
        </w:rPr>
      </w:pPr>
      <w:r>
        <w:rPr>
          <w:sz w:val="21"/>
        </w:rPr>
        <w:t>妥善保存测试计划，测试用例，出错统计和最终分析报告，为维护提供方便。</w:t>
      </w:r>
    </w:p>
    <w:p w14:paraId="2A5808E6" w14:textId="77777777" w:rsidR="00382F71" w:rsidRDefault="00382F71">
      <w:pPr>
        <w:pStyle w:val="a3"/>
        <w:spacing w:before="2"/>
        <w:rPr>
          <w:sz w:val="32"/>
        </w:rPr>
      </w:pPr>
    </w:p>
    <w:p w14:paraId="0E5A253E" w14:textId="77777777" w:rsidR="00382F71" w:rsidRDefault="00000000">
      <w:pPr>
        <w:pStyle w:val="5"/>
        <w:numPr>
          <w:ilvl w:val="2"/>
          <w:numId w:val="27"/>
        </w:numPr>
        <w:tabs>
          <w:tab w:val="left" w:pos="1192"/>
        </w:tabs>
        <w:ind w:hanging="721"/>
      </w:pPr>
      <w:bookmarkStart w:id="12" w:name="1.1.5测试的工作流程"/>
      <w:bookmarkStart w:id="13" w:name="_bookmark6"/>
      <w:bookmarkEnd w:id="12"/>
      <w:bookmarkEnd w:id="13"/>
      <w:r>
        <w:rPr>
          <w:color w:val="4AACC5"/>
        </w:rPr>
        <w:t>测试的工作流程</w:t>
      </w:r>
    </w:p>
    <w:p w14:paraId="33536C27" w14:textId="77777777" w:rsidR="00382F71" w:rsidRDefault="00382F71">
      <w:pPr>
        <w:pStyle w:val="a3"/>
        <w:spacing w:before="10"/>
        <w:rPr>
          <w:sz w:val="22"/>
        </w:rPr>
      </w:pPr>
    </w:p>
    <w:p w14:paraId="2268E997" w14:textId="77777777" w:rsidR="00382F71" w:rsidRDefault="00000000">
      <w:pPr>
        <w:pStyle w:val="a3"/>
        <w:spacing w:before="1" w:line="417" w:lineRule="auto"/>
        <w:ind w:left="471" w:right="350" w:firstLine="304"/>
        <w:jc w:val="both"/>
      </w:pPr>
      <w:r>
        <w:rPr>
          <w:w w:val="95"/>
        </w:rPr>
        <w:t>测试的功能点都是来自于需求文档从产品的需求文档中提炼出来的，等产品完成需求文档并完成需</w:t>
      </w:r>
      <w:r>
        <w:rPr>
          <w:spacing w:val="143"/>
        </w:rPr>
        <w:t xml:space="preserve"> </w:t>
      </w:r>
      <w:r>
        <w:rPr>
          <w:w w:val="95"/>
        </w:rPr>
        <w:t>求文档的评审会就开始测试用例的编写工作，一般项目半个月迭代一次的话设计测试的时间一般是</w:t>
      </w:r>
      <w:r>
        <w:rPr>
          <w:spacing w:val="144"/>
        </w:rPr>
        <w:t xml:space="preserve">  </w:t>
      </w:r>
      <w:r>
        <w:rPr>
          <w:rFonts w:ascii="Calibri" w:eastAsia="Calibri"/>
          <w:w w:val="95"/>
        </w:rPr>
        <w:t>3</w:t>
      </w:r>
      <w:r>
        <w:rPr>
          <w:rFonts w:ascii="Calibri" w:eastAsia="Calibri"/>
          <w:spacing w:val="1"/>
          <w:w w:val="95"/>
        </w:rPr>
        <w:t xml:space="preserve"> </w:t>
      </w:r>
      <w:r>
        <w:rPr>
          <w:w w:val="95"/>
        </w:rPr>
        <w:t>天就要完成，我们设计测试用例的时间还是比较充足案例设计一般都会和产品的开发并行。在案例完</w:t>
      </w:r>
      <w:r>
        <w:rPr>
          <w:spacing w:val="247"/>
        </w:rPr>
        <w:t xml:space="preserve"> </w:t>
      </w:r>
      <w:r>
        <w:rPr>
          <w:w w:val="95"/>
        </w:rPr>
        <w:t>成编写之后大家会开会一起来评审你的案例。在评审的过程中大家会提出一些问题，会后要把这些遗</w:t>
      </w:r>
      <w:r>
        <w:rPr>
          <w:spacing w:val="247"/>
        </w:rPr>
        <w:t xml:space="preserve"> </w:t>
      </w:r>
      <w:r>
        <w:rPr>
          <w:w w:val="95"/>
        </w:rPr>
        <w:t>漏的测试点补充上，但是这时并不是大功告成哦。痛苦的案例执行才刚刚开始，哈哈</w:t>
      </w:r>
      <w:proofErr w:type="gramStart"/>
      <w:r>
        <w:rPr>
          <w:w w:val="95"/>
        </w:rPr>
        <w:t>哈</w:t>
      </w:r>
      <w:proofErr w:type="gramEnd"/>
      <w:r>
        <w:rPr>
          <w:w w:val="95"/>
        </w:rPr>
        <w:t>，在这个里我</w:t>
      </w:r>
      <w:r>
        <w:rPr>
          <w:spacing w:val="247"/>
        </w:rPr>
        <w:t xml:space="preserve"> </w:t>
      </w:r>
      <w:r>
        <w:rPr>
          <w:w w:val="95"/>
        </w:rPr>
        <w:t>为什么用痛苦来形容呢，大家也知道开发一般只是把功能开发好自己可能都没有自测过就发给测试，</w:t>
      </w:r>
      <w:r>
        <w:rPr>
          <w:spacing w:val="247"/>
        </w:rPr>
        <w:t xml:space="preserve"> </w:t>
      </w:r>
      <w:r>
        <w:rPr>
          <w:w w:val="95"/>
        </w:rPr>
        <w:t>这时候测试发现和自己想象中的</w:t>
      </w:r>
      <w:r>
        <w:rPr>
          <w:spacing w:val="162"/>
        </w:rPr>
        <w:t xml:space="preserve"> </w:t>
      </w:r>
      <w:r>
        <w:rPr>
          <w:rFonts w:ascii="Calibri" w:eastAsia="Calibri"/>
          <w:w w:val="95"/>
        </w:rPr>
        <w:t>APP</w:t>
      </w:r>
      <w:r>
        <w:rPr>
          <w:rFonts w:ascii="Calibri" w:eastAsia="Calibri"/>
          <w:spacing w:val="48"/>
        </w:rPr>
        <w:t xml:space="preserve">  </w:t>
      </w:r>
      <w:r>
        <w:rPr>
          <w:w w:val="95"/>
        </w:rPr>
        <w:t>差距太大，有的时候会发现一眼都能看到的问题为什么还要等着测试来发现，小</w:t>
      </w:r>
      <w:proofErr w:type="gramStart"/>
      <w:r>
        <w:rPr>
          <w:w w:val="95"/>
        </w:rPr>
        <w:t>编遇到</w:t>
      </w:r>
      <w:proofErr w:type="gramEnd"/>
      <w:r>
        <w:rPr>
          <w:w w:val="95"/>
        </w:rPr>
        <w:t>这样的问题也表示无奈。但是只能硬着头皮测下去。在测试的过程中每天在下</w:t>
      </w:r>
      <w:r>
        <w:rPr>
          <w:spacing w:val="247"/>
        </w:rPr>
        <w:t xml:space="preserve"> </w:t>
      </w:r>
      <w:r>
        <w:rPr>
          <w:w w:val="95"/>
        </w:rPr>
        <w:t>班的时候还需要发测试日报告诉项目中的成员现在案例执行的情况，当然了测试完成之后发测试报告</w:t>
      </w:r>
      <w:r>
        <w:rPr>
          <w:spacing w:val="237"/>
        </w:rPr>
        <w:t xml:space="preserve"> </w:t>
      </w:r>
      <w:r>
        <w:t>也是必须的了，算是对这次</w:t>
      </w:r>
      <w:proofErr w:type="gramStart"/>
      <w:r>
        <w:t>项目跌代测试</w:t>
      </w:r>
      <w:proofErr w:type="gramEnd"/>
      <w:r>
        <w:t>完成的一个交代。</w:t>
      </w:r>
    </w:p>
    <w:p w14:paraId="2DD5FC08" w14:textId="77777777" w:rsidR="00382F71" w:rsidRDefault="00382F71">
      <w:pPr>
        <w:pStyle w:val="a3"/>
        <w:spacing w:before="6"/>
        <w:rPr>
          <w:sz w:val="16"/>
        </w:rPr>
      </w:pPr>
    </w:p>
    <w:p w14:paraId="05327EE6" w14:textId="77777777" w:rsidR="00382F71" w:rsidRDefault="00000000">
      <w:pPr>
        <w:pStyle w:val="5"/>
        <w:numPr>
          <w:ilvl w:val="2"/>
          <w:numId w:val="27"/>
        </w:numPr>
        <w:tabs>
          <w:tab w:val="left" w:pos="1192"/>
        </w:tabs>
        <w:ind w:hanging="721"/>
      </w:pPr>
      <w:bookmarkStart w:id="14" w:name="1.1.6测试工程师的职责_"/>
      <w:bookmarkStart w:id="15" w:name="_bookmark7"/>
      <w:bookmarkEnd w:id="14"/>
      <w:bookmarkEnd w:id="15"/>
      <w:r>
        <w:rPr>
          <w:color w:val="4AACC5"/>
        </w:rPr>
        <w:t>测试工程师的职责</w:t>
      </w:r>
    </w:p>
    <w:p w14:paraId="7D3AF5AC" w14:textId="77777777" w:rsidR="00382F71" w:rsidRDefault="00382F71">
      <w:pPr>
        <w:pStyle w:val="a3"/>
        <w:spacing w:before="10"/>
        <w:rPr>
          <w:sz w:val="22"/>
        </w:rPr>
      </w:pPr>
    </w:p>
    <w:p w14:paraId="59EFC98F" w14:textId="77777777" w:rsidR="00382F71" w:rsidRDefault="00000000">
      <w:pPr>
        <w:pStyle w:val="a3"/>
        <w:ind w:left="471"/>
      </w:pPr>
      <w:r>
        <w:lastRenderedPageBreak/>
        <w:t>测试经理：</w:t>
      </w:r>
    </w:p>
    <w:p w14:paraId="5F145960" w14:textId="77777777" w:rsidR="00382F71" w:rsidRDefault="00382F71">
      <w:pPr>
        <w:sectPr w:rsidR="00382F71">
          <w:footerReference w:type="default" r:id="rId10"/>
          <w:pgSz w:w="11910" w:h="16840"/>
          <w:pgMar w:top="1300" w:right="940" w:bottom="680" w:left="820" w:header="0" w:footer="461" w:gutter="0"/>
          <w:cols w:space="720"/>
        </w:sectPr>
      </w:pPr>
    </w:p>
    <w:p w14:paraId="2AB59D54" w14:textId="77777777" w:rsidR="00382F71" w:rsidRDefault="00000000">
      <w:pPr>
        <w:pStyle w:val="a3"/>
        <w:spacing w:before="49"/>
        <w:ind w:left="891"/>
      </w:pPr>
      <w:r>
        <w:rPr>
          <w:rFonts w:ascii="Calibri" w:eastAsia="Calibri"/>
        </w:rPr>
        <w:lastRenderedPageBreak/>
        <w:t>1</w:t>
      </w:r>
      <w:r>
        <w:t>、制定测试计划。</w:t>
      </w:r>
    </w:p>
    <w:p w14:paraId="1461771C" w14:textId="77777777" w:rsidR="00382F71" w:rsidRDefault="00382F71">
      <w:pPr>
        <w:pStyle w:val="a3"/>
        <w:spacing w:before="6"/>
        <w:rPr>
          <w:sz w:val="15"/>
        </w:rPr>
      </w:pPr>
    </w:p>
    <w:p w14:paraId="7A232D9B" w14:textId="77777777" w:rsidR="00382F71" w:rsidRDefault="00000000">
      <w:pPr>
        <w:pStyle w:val="a3"/>
        <w:spacing w:line="417" w:lineRule="auto"/>
        <w:ind w:left="471" w:right="6629" w:firstLine="420"/>
      </w:pPr>
      <w:r>
        <w:rPr>
          <w:rFonts w:ascii="Calibri" w:eastAsia="Calibri"/>
          <w:spacing w:val="-1"/>
        </w:rPr>
        <w:t>2</w:t>
      </w:r>
      <w:r>
        <w:rPr>
          <w:spacing w:val="-1"/>
        </w:rPr>
        <w:t>、确保测试过程正常进行。</w:t>
      </w:r>
      <w:r>
        <w:t>测试工程师</w:t>
      </w:r>
    </w:p>
    <w:p w14:paraId="32999B9B" w14:textId="77777777" w:rsidR="00382F71" w:rsidRDefault="00000000">
      <w:pPr>
        <w:pStyle w:val="a3"/>
        <w:spacing w:line="269" w:lineRule="exact"/>
        <w:ind w:left="891"/>
      </w:pPr>
      <w:r>
        <w:rPr>
          <w:rFonts w:ascii="Calibri" w:eastAsia="Calibri"/>
          <w:w w:val="95"/>
        </w:rPr>
        <w:t>1</w:t>
      </w:r>
      <w:r>
        <w:rPr>
          <w:w w:val="95"/>
        </w:rPr>
        <w:t>、编写测试用例</w:t>
      </w:r>
    </w:p>
    <w:p w14:paraId="49F34C5E" w14:textId="77777777" w:rsidR="00382F71" w:rsidRDefault="00382F71">
      <w:pPr>
        <w:pStyle w:val="a3"/>
        <w:spacing w:before="7"/>
        <w:rPr>
          <w:sz w:val="15"/>
        </w:rPr>
      </w:pPr>
    </w:p>
    <w:p w14:paraId="15C5A1CB" w14:textId="77777777" w:rsidR="00382F71" w:rsidRDefault="00000000">
      <w:pPr>
        <w:pStyle w:val="a3"/>
        <w:ind w:left="891"/>
      </w:pPr>
      <w:r>
        <w:rPr>
          <w:rFonts w:ascii="Calibri" w:eastAsia="Calibri"/>
          <w:w w:val="95"/>
        </w:rPr>
        <w:t>2</w:t>
      </w:r>
      <w:r>
        <w:rPr>
          <w:w w:val="95"/>
        </w:rPr>
        <w:t>、搭建测试环境</w:t>
      </w:r>
    </w:p>
    <w:p w14:paraId="59DCB4F2" w14:textId="77777777" w:rsidR="00382F71" w:rsidRDefault="00382F71">
      <w:pPr>
        <w:pStyle w:val="a3"/>
        <w:spacing w:before="7"/>
        <w:rPr>
          <w:sz w:val="15"/>
        </w:rPr>
      </w:pPr>
    </w:p>
    <w:p w14:paraId="03169DB5" w14:textId="77777777" w:rsidR="00382F71" w:rsidRDefault="00000000">
      <w:pPr>
        <w:pStyle w:val="a3"/>
        <w:ind w:left="891"/>
      </w:pPr>
      <w:r>
        <w:rPr>
          <w:rFonts w:ascii="Calibri" w:eastAsia="Calibri"/>
        </w:rPr>
        <w:t>3</w:t>
      </w:r>
      <w:r>
        <w:t>、执行测试</w:t>
      </w:r>
    </w:p>
    <w:p w14:paraId="15ACCA8D" w14:textId="77777777" w:rsidR="00382F71" w:rsidRDefault="00382F71">
      <w:pPr>
        <w:pStyle w:val="a3"/>
        <w:spacing w:before="2"/>
        <w:rPr>
          <w:sz w:val="32"/>
        </w:rPr>
      </w:pPr>
    </w:p>
    <w:p w14:paraId="20E333A2" w14:textId="77777777" w:rsidR="00382F71" w:rsidRDefault="00000000">
      <w:pPr>
        <w:pStyle w:val="5"/>
        <w:numPr>
          <w:ilvl w:val="2"/>
          <w:numId w:val="27"/>
        </w:numPr>
        <w:tabs>
          <w:tab w:val="left" w:pos="1192"/>
        </w:tabs>
        <w:ind w:hanging="721"/>
      </w:pPr>
      <w:bookmarkStart w:id="16" w:name="_bookmark8"/>
      <w:bookmarkStart w:id="17" w:name="1.1.7软件都有多少种分类？_"/>
      <w:bookmarkEnd w:id="16"/>
      <w:bookmarkEnd w:id="17"/>
      <w:r>
        <w:rPr>
          <w:color w:val="4AACC5"/>
        </w:rPr>
        <w:t>软件都有多少种分类？</w:t>
      </w:r>
    </w:p>
    <w:p w14:paraId="47407F01" w14:textId="77777777" w:rsidR="00382F71" w:rsidRDefault="00382F71">
      <w:pPr>
        <w:pStyle w:val="a3"/>
        <w:spacing w:before="10"/>
        <w:rPr>
          <w:sz w:val="22"/>
        </w:rPr>
      </w:pPr>
    </w:p>
    <w:p w14:paraId="10552933" w14:textId="77777777" w:rsidR="00382F71" w:rsidRDefault="00000000">
      <w:pPr>
        <w:pStyle w:val="a3"/>
        <w:ind w:left="891"/>
      </w:pPr>
      <w:r>
        <w:t>根据功能的不同，电脑软件可以粗略地分成四个层次：</w:t>
      </w:r>
    </w:p>
    <w:p w14:paraId="2E1A4938" w14:textId="77777777" w:rsidR="00382F71" w:rsidRDefault="00382F71">
      <w:pPr>
        <w:pStyle w:val="a3"/>
        <w:spacing w:before="7"/>
        <w:rPr>
          <w:sz w:val="15"/>
        </w:rPr>
      </w:pPr>
    </w:p>
    <w:p w14:paraId="4177ABF5" w14:textId="77777777" w:rsidR="00382F71" w:rsidRDefault="00000000">
      <w:pPr>
        <w:pStyle w:val="a3"/>
        <w:spacing w:line="417" w:lineRule="auto"/>
        <w:ind w:left="471" w:right="1519" w:firstLine="420"/>
      </w:pPr>
      <w:r>
        <w:rPr>
          <w:w w:val="95"/>
        </w:rPr>
        <w:t>最贴近电脑硬件的是一些小巧的软件。它们实现一些最基本的功能，通常</w:t>
      </w:r>
      <w:r>
        <w:rPr>
          <w:rFonts w:ascii="Calibri" w:eastAsia="Calibri" w:hAnsi="Calibri"/>
          <w:w w:val="95"/>
        </w:rPr>
        <w:t>“</w:t>
      </w:r>
      <w:r>
        <w:rPr>
          <w:w w:val="95"/>
        </w:rPr>
        <w:t>固化</w:t>
      </w:r>
      <w:r>
        <w:rPr>
          <w:rFonts w:ascii="Calibri" w:eastAsia="Calibri" w:hAnsi="Calibri"/>
          <w:w w:val="95"/>
        </w:rPr>
        <w:t>”</w:t>
      </w:r>
      <w:r>
        <w:rPr>
          <w:w w:val="95"/>
        </w:rPr>
        <w:t>在只</w:t>
      </w:r>
      <w:r>
        <w:rPr>
          <w:spacing w:val="82"/>
          <w:w w:val="95"/>
        </w:rPr>
        <w:t xml:space="preserve"> </w:t>
      </w:r>
      <w:r>
        <w:t>读存储器芯片中，因此称为固件。</w:t>
      </w:r>
    </w:p>
    <w:p w14:paraId="270C9BD7" w14:textId="77777777" w:rsidR="00382F71" w:rsidRDefault="00000000">
      <w:pPr>
        <w:pStyle w:val="a3"/>
        <w:spacing w:line="417" w:lineRule="auto"/>
        <w:ind w:left="471" w:right="1517" w:firstLine="420"/>
      </w:pPr>
      <w:r>
        <w:rPr>
          <w:w w:val="95"/>
        </w:rPr>
        <w:t>系统软件包括操作系统和编译器软件等。系统软件和硬件一起提供一个</w:t>
      </w:r>
      <w:r>
        <w:rPr>
          <w:rFonts w:ascii="Calibri" w:eastAsia="Calibri" w:hAnsi="Calibri"/>
          <w:w w:val="95"/>
        </w:rPr>
        <w:t>“</w:t>
      </w:r>
      <w:r>
        <w:rPr>
          <w:w w:val="95"/>
        </w:rPr>
        <w:t>平台</w:t>
      </w:r>
      <w:r>
        <w:rPr>
          <w:rFonts w:ascii="Calibri" w:eastAsia="Calibri" w:hAnsi="Calibri"/>
          <w:w w:val="95"/>
        </w:rPr>
        <w:t>”</w:t>
      </w:r>
      <w:r>
        <w:rPr>
          <w:w w:val="95"/>
        </w:rPr>
        <w:t>。它们</w:t>
      </w:r>
      <w:r>
        <w:rPr>
          <w:spacing w:val="84"/>
          <w:w w:val="95"/>
        </w:rPr>
        <w:t xml:space="preserve"> </w:t>
      </w:r>
      <w:r>
        <w:t>管理和优化电脑硬件资源的使用。</w:t>
      </w:r>
    </w:p>
    <w:p w14:paraId="29C345AC" w14:textId="77777777" w:rsidR="00382F71" w:rsidRDefault="00000000">
      <w:pPr>
        <w:pStyle w:val="a3"/>
        <w:spacing w:line="417" w:lineRule="auto"/>
        <w:ind w:left="471" w:right="1275" w:firstLine="420"/>
      </w:pPr>
      <w:r>
        <w:rPr>
          <w:w w:val="95"/>
        </w:rPr>
        <w:t>支持软件。包括图形用户界面、软件开发工具、软件评测工具、数据库管理系统、中间</w:t>
      </w:r>
      <w:r>
        <w:rPr>
          <w:spacing w:val="94"/>
          <w:w w:val="95"/>
        </w:rPr>
        <w:t xml:space="preserve"> </w:t>
      </w:r>
      <w:r>
        <w:t>件等。</w:t>
      </w:r>
    </w:p>
    <w:p w14:paraId="4354A4A9" w14:textId="77777777" w:rsidR="00382F71" w:rsidRDefault="00000000">
      <w:pPr>
        <w:pStyle w:val="a3"/>
        <w:spacing w:line="269" w:lineRule="exact"/>
        <w:ind w:left="891"/>
      </w:pPr>
      <w:r>
        <w:t>应用软件种类最多，包括办公软件、电子商务软件、通信软件、行业软件，游戏软件等</w:t>
      </w:r>
    </w:p>
    <w:p w14:paraId="213DC4AF" w14:textId="77777777" w:rsidR="00382F71" w:rsidRDefault="00382F71">
      <w:pPr>
        <w:pStyle w:val="a3"/>
        <w:spacing w:before="6"/>
        <w:rPr>
          <w:sz w:val="15"/>
        </w:rPr>
      </w:pPr>
    </w:p>
    <w:p w14:paraId="59AF2685" w14:textId="77777777" w:rsidR="00382F71" w:rsidRDefault="00000000">
      <w:pPr>
        <w:pStyle w:val="a3"/>
        <w:ind w:left="471"/>
      </w:pPr>
      <w:r>
        <w:t>等。</w:t>
      </w:r>
    </w:p>
    <w:p w14:paraId="2F6597F4" w14:textId="77777777" w:rsidR="00382F71" w:rsidRDefault="00382F71">
      <w:pPr>
        <w:pStyle w:val="a3"/>
        <w:rPr>
          <w:sz w:val="20"/>
        </w:rPr>
      </w:pPr>
    </w:p>
    <w:p w14:paraId="67834B19" w14:textId="77777777" w:rsidR="00382F71" w:rsidRDefault="00000000">
      <w:pPr>
        <w:pStyle w:val="5"/>
        <w:numPr>
          <w:ilvl w:val="2"/>
          <w:numId w:val="27"/>
        </w:numPr>
        <w:tabs>
          <w:tab w:val="left" w:pos="1192"/>
        </w:tabs>
        <w:spacing w:before="156"/>
        <w:ind w:hanging="721"/>
      </w:pPr>
      <w:bookmarkStart w:id="18" w:name="_bookmark9"/>
      <w:bookmarkStart w:id="19" w:name="1.1.8软件的分类"/>
      <w:bookmarkEnd w:id="18"/>
      <w:bookmarkEnd w:id="19"/>
      <w:r>
        <w:rPr>
          <w:color w:val="4AACC5"/>
        </w:rPr>
        <w:t>软件的分类</w:t>
      </w:r>
    </w:p>
    <w:p w14:paraId="32E4E7A8" w14:textId="77777777" w:rsidR="00382F71" w:rsidRDefault="00000000">
      <w:pPr>
        <w:pStyle w:val="a3"/>
        <w:spacing w:before="9"/>
      </w:pPr>
      <w:r>
        <w:rPr>
          <w:noProof/>
        </w:rPr>
        <w:drawing>
          <wp:anchor distT="0" distB="0" distL="0" distR="0" simplePos="0" relativeHeight="251619840" behindDoc="0" locked="0" layoutInCell="1" allowOverlap="1" wp14:anchorId="719E15F4" wp14:editId="58BD29F9">
            <wp:simplePos x="0" y="0"/>
            <wp:positionH relativeFrom="page">
              <wp:posOffset>870585</wp:posOffset>
            </wp:positionH>
            <wp:positionV relativeFrom="paragraph">
              <wp:posOffset>201295</wp:posOffset>
            </wp:positionV>
            <wp:extent cx="4340225" cy="265493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1" cstate="print"/>
                    <a:stretch>
                      <a:fillRect/>
                    </a:stretch>
                  </pic:blipFill>
                  <pic:spPr>
                    <a:xfrm>
                      <a:off x="0" y="0"/>
                      <a:ext cx="4340085" cy="2654808"/>
                    </a:xfrm>
                    <a:prstGeom prst="rect">
                      <a:avLst/>
                    </a:prstGeom>
                  </pic:spPr>
                </pic:pic>
              </a:graphicData>
            </a:graphic>
          </wp:anchor>
        </w:drawing>
      </w:r>
    </w:p>
    <w:p w14:paraId="1297EF40" w14:textId="77777777" w:rsidR="00382F71" w:rsidRDefault="00382F71">
      <w:pPr>
        <w:pStyle w:val="a3"/>
        <w:rPr>
          <w:sz w:val="27"/>
        </w:rPr>
      </w:pPr>
    </w:p>
    <w:p w14:paraId="69C22E35" w14:textId="77777777" w:rsidR="00382F71" w:rsidRDefault="00000000">
      <w:pPr>
        <w:pStyle w:val="a5"/>
        <w:numPr>
          <w:ilvl w:val="2"/>
          <w:numId w:val="27"/>
        </w:numPr>
        <w:tabs>
          <w:tab w:val="left" w:pos="1192"/>
        </w:tabs>
        <w:ind w:hanging="721"/>
        <w:rPr>
          <w:sz w:val="28"/>
        </w:rPr>
      </w:pPr>
      <w:bookmarkStart w:id="20" w:name="1.1.9测试的主要方面_"/>
      <w:bookmarkStart w:id="21" w:name="_bookmark10"/>
      <w:bookmarkEnd w:id="20"/>
      <w:bookmarkEnd w:id="21"/>
      <w:r>
        <w:rPr>
          <w:color w:val="4AACC5"/>
          <w:sz w:val="28"/>
        </w:rPr>
        <w:t>测试的主要方面</w:t>
      </w:r>
    </w:p>
    <w:p w14:paraId="59739DCA" w14:textId="77777777" w:rsidR="00382F71" w:rsidRDefault="00000000">
      <w:pPr>
        <w:pStyle w:val="a3"/>
        <w:spacing w:before="91" w:line="470" w:lineRule="atLeast"/>
        <w:ind w:left="471" w:right="1131"/>
      </w:pPr>
      <w:r>
        <w:rPr>
          <w:rFonts w:ascii="Calibri" w:eastAsia="Calibri"/>
        </w:rPr>
        <w:t>A</w:t>
      </w:r>
      <w:r>
        <w:t>、功能测试：</w:t>
      </w:r>
      <w:r>
        <w:rPr>
          <w:rFonts w:ascii="Calibri" w:eastAsia="Calibri"/>
        </w:rPr>
        <w:t>a</w:t>
      </w:r>
      <w:r>
        <w:rPr>
          <w:spacing w:val="-1"/>
        </w:rPr>
        <w:t xml:space="preserve">、链接测试 </w:t>
      </w:r>
      <w:r>
        <w:rPr>
          <w:rFonts w:ascii="Calibri" w:eastAsia="Calibri"/>
        </w:rPr>
        <w:t>b</w:t>
      </w:r>
      <w:r>
        <w:rPr>
          <w:spacing w:val="-1"/>
        </w:rPr>
        <w:t xml:space="preserve">、表单测试 </w:t>
      </w:r>
      <w:r>
        <w:rPr>
          <w:rFonts w:ascii="Calibri" w:eastAsia="Calibri"/>
        </w:rPr>
        <w:t>c</w:t>
      </w:r>
      <w:r>
        <w:t>、</w:t>
      </w:r>
      <w:r>
        <w:rPr>
          <w:rFonts w:ascii="Calibri" w:eastAsia="Calibri"/>
        </w:rPr>
        <w:t>Cookies</w:t>
      </w:r>
      <w:r>
        <w:rPr>
          <w:rFonts w:ascii="Calibri" w:eastAsia="Calibri"/>
          <w:spacing w:val="6"/>
        </w:rPr>
        <w:t xml:space="preserve"> </w:t>
      </w:r>
      <w:r>
        <w:rPr>
          <w:spacing w:val="-2"/>
        </w:rPr>
        <w:t xml:space="preserve">测试 </w:t>
      </w:r>
      <w:r>
        <w:rPr>
          <w:rFonts w:ascii="Calibri" w:eastAsia="Calibri"/>
        </w:rPr>
        <w:t>d</w:t>
      </w:r>
      <w:r>
        <w:rPr>
          <w:spacing w:val="-1"/>
        </w:rPr>
        <w:t xml:space="preserve">、设计语言测试 </w:t>
      </w:r>
      <w:r>
        <w:rPr>
          <w:rFonts w:ascii="Calibri" w:eastAsia="Calibri"/>
        </w:rPr>
        <w:t>e</w:t>
      </w:r>
      <w:r>
        <w:t>、数据库测试</w:t>
      </w:r>
      <w:r>
        <w:rPr>
          <w:rFonts w:ascii="Calibri" w:eastAsia="Calibri"/>
        </w:rPr>
        <w:t>B</w:t>
      </w:r>
      <w:r>
        <w:t>、性能测试：</w:t>
      </w:r>
      <w:r>
        <w:rPr>
          <w:rFonts w:ascii="Calibri" w:eastAsia="Calibri"/>
        </w:rPr>
        <w:t>a</w:t>
      </w:r>
      <w:r>
        <w:t xml:space="preserve">、连接速度测试 </w:t>
      </w:r>
      <w:r>
        <w:rPr>
          <w:rFonts w:ascii="Calibri" w:eastAsia="Calibri"/>
        </w:rPr>
        <w:t>b</w:t>
      </w:r>
      <w:r>
        <w:rPr>
          <w:spacing w:val="-1"/>
        </w:rPr>
        <w:t xml:space="preserve">、负载测试 </w:t>
      </w:r>
      <w:r>
        <w:rPr>
          <w:rFonts w:ascii="Calibri" w:eastAsia="Calibri"/>
        </w:rPr>
        <w:t>c</w:t>
      </w:r>
      <w:r>
        <w:t>、压力测试</w:t>
      </w:r>
    </w:p>
    <w:p w14:paraId="437935DC" w14:textId="77777777" w:rsidR="00382F71" w:rsidRDefault="00382F71">
      <w:pPr>
        <w:spacing w:line="470" w:lineRule="atLeast"/>
        <w:sectPr w:rsidR="00382F71">
          <w:pgSz w:w="11910" w:h="16840"/>
          <w:pgMar w:top="1260" w:right="940" w:bottom="680" w:left="820" w:header="0" w:footer="461" w:gutter="0"/>
          <w:cols w:space="720"/>
        </w:sectPr>
      </w:pPr>
    </w:p>
    <w:p w14:paraId="1C140CD8" w14:textId="77777777" w:rsidR="00382F71" w:rsidRDefault="00000000">
      <w:pPr>
        <w:pStyle w:val="a3"/>
        <w:spacing w:before="49"/>
        <w:ind w:left="471"/>
      </w:pPr>
      <w:r>
        <w:rPr>
          <w:rFonts w:ascii="Calibri" w:eastAsia="Calibri"/>
        </w:rPr>
        <w:lastRenderedPageBreak/>
        <w:t>C</w:t>
      </w:r>
      <w:r>
        <w:t>、接口测试：</w:t>
      </w:r>
      <w:r>
        <w:rPr>
          <w:rFonts w:ascii="Calibri" w:eastAsia="Calibri"/>
        </w:rPr>
        <w:t>a</w:t>
      </w:r>
      <w:r>
        <w:rPr>
          <w:spacing w:val="-1"/>
        </w:rPr>
        <w:t xml:space="preserve">、服务器接口 </w:t>
      </w:r>
      <w:r>
        <w:rPr>
          <w:rFonts w:ascii="Calibri" w:eastAsia="Calibri"/>
        </w:rPr>
        <w:t>b</w:t>
      </w:r>
      <w:r>
        <w:rPr>
          <w:spacing w:val="-1"/>
        </w:rPr>
        <w:t xml:space="preserve">、外部接口 </w:t>
      </w:r>
      <w:r>
        <w:rPr>
          <w:rFonts w:ascii="Calibri" w:eastAsia="Calibri"/>
        </w:rPr>
        <w:t>c</w:t>
      </w:r>
      <w:r>
        <w:t>、错误处理</w:t>
      </w:r>
    </w:p>
    <w:p w14:paraId="483D7EBA" w14:textId="77777777" w:rsidR="00382F71" w:rsidRDefault="00382F71">
      <w:pPr>
        <w:pStyle w:val="a3"/>
        <w:spacing w:before="6"/>
        <w:rPr>
          <w:sz w:val="15"/>
        </w:rPr>
      </w:pPr>
    </w:p>
    <w:p w14:paraId="7A33919D" w14:textId="77777777" w:rsidR="00382F71" w:rsidRDefault="00000000">
      <w:pPr>
        <w:pStyle w:val="a3"/>
        <w:ind w:left="471"/>
      </w:pPr>
      <w:r>
        <w:rPr>
          <w:rFonts w:ascii="Calibri" w:eastAsia="Calibri"/>
        </w:rPr>
        <w:t>D</w:t>
      </w:r>
      <w:r>
        <w:t>、可用性测试</w:t>
      </w:r>
      <w:r>
        <w:rPr>
          <w:rFonts w:ascii="Calibri" w:eastAsia="Calibri"/>
          <w:spacing w:val="-2"/>
        </w:rPr>
        <w:t xml:space="preserve">: </w:t>
      </w:r>
      <w:r>
        <w:rPr>
          <w:rFonts w:ascii="Calibri" w:eastAsia="Calibri"/>
        </w:rPr>
        <w:t>a</w:t>
      </w:r>
      <w:r>
        <w:rPr>
          <w:spacing w:val="-1"/>
        </w:rPr>
        <w:t xml:space="preserve">、导航测试 </w:t>
      </w:r>
      <w:r>
        <w:rPr>
          <w:rFonts w:ascii="Calibri" w:eastAsia="Calibri"/>
        </w:rPr>
        <w:t>b</w:t>
      </w:r>
      <w:r>
        <w:rPr>
          <w:spacing w:val="-1"/>
        </w:rPr>
        <w:t xml:space="preserve">、图形测试 </w:t>
      </w:r>
      <w:r>
        <w:rPr>
          <w:rFonts w:ascii="Calibri" w:eastAsia="Calibri"/>
        </w:rPr>
        <w:t>c</w:t>
      </w:r>
      <w:r>
        <w:rPr>
          <w:spacing w:val="-1"/>
        </w:rPr>
        <w:t xml:space="preserve">、内容测试 </w:t>
      </w:r>
      <w:r>
        <w:rPr>
          <w:rFonts w:ascii="Calibri" w:eastAsia="Calibri"/>
        </w:rPr>
        <w:t>d</w:t>
      </w:r>
      <w:r>
        <w:t>、整体界面测试</w:t>
      </w:r>
    </w:p>
    <w:p w14:paraId="27663164" w14:textId="77777777" w:rsidR="00382F71" w:rsidRDefault="00382F71">
      <w:pPr>
        <w:pStyle w:val="a3"/>
        <w:spacing w:before="7"/>
        <w:rPr>
          <w:sz w:val="15"/>
        </w:rPr>
      </w:pPr>
    </w:p>
    <w:p w14:paraId="16819ED3" w14:textId="77777777" w:rsidR="00382F71" w:rsidRDefault="00000000">
      <w:pPr>
        <w:pStyle w:val="a3"/>
        <w:spacing w:line="417" w:lineRule="auto"/>
        <w:ind w:left="471" w:right="245"/>
      </w:pPr>
      <w:r>
        <w:rPr>
          <w:rFonts w:ascii="Calibri" w:eastAsia="Calibri"/>
          <w:spacing w:val="1"/>
        </w:rPr>
        <w:t>E</w:t>
      </w:r>
      <w:r>
        <w:rPr>
          <w:spacing w:val="-10"/>
        </w:rPr>
        <w:t>、兼容性测试：</w:t>
      </w:r>
      <w:r>
        <w:rPr>
          <w:rFonts w:ascii="Calibri" w:eastAsia="Calibri"/>
          <w:spacing w:val="-21"/>
        </w:rPr>
        <w:t>a</w:t>
      </w:r>
      <w:r>
        <w:rPr>
          <w:spacing w:val="-9"/>
        </w:rPr>
        <w:t xml:space="preserve">、平台测试 </w:t>
      </w:r>
      <w:r>
        <w:rPr>
          <w:rFonts w:ascii="Calibri" w:eastAsia="Calibri"/>
        </w:rPr>
        <w:t>b</w:t>
      </w:r>
      <w:r>
        <w:rPr>
          <w:spacing w:val="-8"/>
        </w:rPr>
        <w:t xml:space="preserve">、浏览器测试 </w:t>
      </w:r>
      <w:r>
        <w:rPr>
          <w:rFonts w:ascii="Calibri" w:eastAsia="Calibri"/>
        </w:rPr>
        <w:t>c</w:t>
      </w:r>
      <w:r>
        <w:rPr>
          <w:spacing w:val="-9"/>
        </w:rPr>
        <w:t xml:space="preserve">、视频测试 </w:t>
      </w:r>
      <w:r>
        <w:rPr>
          <w:rFonts w:ascii="Calibri" w:eastAsia="Calibri"/>
        </w:rPr>
        <w:t>d</w:t>
      </w:r>
      <w:r>
        <w:rPr>
          <w:spacing w:val="-41"/>
        </w:rPr>
        <w:t>、</w:t>
      </w:r>
      <w:r>
        <w:rPr>
          <w:rFonts w:ascii="Calibri" w:eastAsia="Calibri"/>
        </w:rPr>
        <w:t>Modem/</w:t>
      </w:r>
      <w:r>
        <w:rPr>
          <w:spacing w:val="-2"/>
        </w:rPr>
        <w:t xml:space="preserve">连接速率测试 </w:t>
      </w:r>
      <w:r>
        <w:rPr>
          <w:rFonts w:ascii="Calibri" w:eastAsia="Calibri"/>
          <w:spacing w:val="-2"/>
        </w:rPr>
        <w:t>f</w:t>
      </w:r>
      <w:r>
        <w:rPr>
          <w:spacing w:val="-8"/>
        </w:rPr>
        <w:t xml:space="preserve">、打印机测试 </w:t>
      </w:r>
      <w:r>
        <w:rPr>
          <w:rFonts w:ascii="Calibri" w:eastAsia="Calibri"/>
          <w:spacing w:val="2"/>
        </w:rPr>
        <w:t>g</w:t>
      </w:r>
      <w:r>
        <w:t>、组合测试</w:t>
      </w:r>
    </w:p>
    <w:p w14:paraId="05B6C1CC" w14:textId="77777777" w:rsidR="00382F71" w:rsidRDefault="00000000">
      <w:pPr>
        <w:pStyle w:val="a3"/>
        <w:spacing w:line="417" w:lineRule="auto"/>
        <w:ind w:left="471" w:right="2016"/>
      </w:pPr>
      <w:r>
        <w:rPr>
          <w:rFonts w:ascii="Calibri" w:eastAsia="Calibri"/>
        </w:rPr>
        <w:t>F</w:t>
      </w:r>
      <w:r>
        <w:t>、安全测试：</w:t>
      </w:r>
      <w:r>
        <w:rPr>
          <w:rFonts w:ascii="Calibri" w:eastAsia="Calibri"/>
        </w:rPr>
        <w:t>a</w:t>
      </w:r>
      <w:r>
        <w:rPr>
          <w:spacing w:val="-1"/>
        </w:rPr>
        <w:t xml:space="preserve">、目录设置 </w:t>
      </w:r>
      <w:r>
        <w:rPr>
          <w:rFonts w:ascii="Calibri" w:eastAsia="Calibri"/>
        </w:rPr>
        <w:t>b</w:t>
      </w:r>
      <w:r>
        <w:rPr>
          <w:spacing w:val="-2"/>
        </w:rPr>
        <w:t xml:space="preserve">、登录 </w:t>
      </w:r>
      <w:r>
        <w:rPr>
          <w:rFonts w:ascii="Calibri" w:eastAsia="Calibri"/>
        </w:rPr>
        <w:t>c</w:t>
      </w:r>
      <w:r>
        <w:t>、</w:t>
      </w:r>
      <w:r>
        <w:rPr>
          <w:rFonts w:ascii="Calibri" w:eastAsia="Calibri"/>
        </w:rPr>
        <w:t>Session</w:t>
      </w:r>
      <w:r>
        <w:rPr>
          <w:rFonts w:ascii="Calibri" w:eastAsia="Calibri"/>
          <w:spacing w:val="-2"/>
        </w:rPr>
        <w:t xml:space="preserve"> </w:t>
      </w:r>
      <w:r>
        <w:rPr>
          <w:rFonts w:ascii="Calibri" w:eastAsia="Calibri"/>
        </w:rPr>
        <w:t>d</w:t>
      </w:r>
      <w:r>
        <w:rPr>
          <w:spacing w:val="-1"/>
        </w:rPr>
        <w:t xml:space="preserve">、日志文件 </w:t>
      </w:r>
      <w:r>
        <w:rPr>
          <w:rFonts w:ascii="Calibri" w:eastAsia="Calibri"/>
        </w:rPr>
        <w:t>e</w:t>
      </w:r>
      <w:r>
        <w:rPr>
          <w:spacing w:val="-2"/>
        </w:rPr>
        <w:t xml:space="preserve">、加密 </w:t>
      </w:r>
      <w:r>
        <w:rPr>
          <w:rFonts w:ascii="Calibri" w:eastAsia="Calibri"/>
        </w:rPr>
        <w:t>f</w:t>
      </w:r>
      <w:r>
        <w:t>、安全漏洞</w:t>
      </w:r>
      <w:r>
        <w:rPr>
          <w:rFonts w:ascii="Calibri" w:eastAsia="Calibri"/>
        </w:rPr>
        <w:t>G</w:t>
      </w:r>
      <w:r>
        <w:t>、代码合法性测试：</w:t>
      </w:r>
      <w:r>
        <w:rPr>
          <w:rFonts w:ascii="Calibri" w:eastAsia="Calibri"/>
        </w:rPr>
        <w:t>a</w:t>
      </w:r>
      <w:r>
        <w:t xml:space="preserve">、程序代码合法性检查 </w:t>
      </w:r>
      <w:r>
        <w:rPr>
          <w:rFonts w:ascii="Calibri" w:eastAsia="Calibri"/>
        </w:rPr>
        <w:t>b</w:t>
      </w:r>
      <w:r>
        <w:t>、显示代码合法性检查</w:t>
      </w:r>
    </w:p>
    <w:p w14:paraId="4F356AFA" w14:textId="77777777" w:rsidR="00382F71" w:rsidRDefault="00000000">
      <w:pPr>
        <w:pStyle w:val="a3"/>
        <w:spacing w:line="269" w:lineRule="exact"/>
        <w:ind w:left="471"/>
      </w:pPr>
      <w:r>
        <w:rPr>
          <w:rFonts w:ascii="Calibri" w:eastAsia="Calibri"/>
        </w:rPr>
        <w:t>H</w:t>
      </w:r>
      <w:r>
        <w:t>、文档测试：</w:t>
      </w:r>
    </w:p>
    <w:p w14:paraId="4F55D7AE" w14:textId="77777777" w:rsidR="00382F71" w:rsidRDefault="00382F71">
      <w:pPr>
        <w:pStyle w:val="a3"/>
        <w:spacing w:before="2"/>
        <w:rPr>
          <w:sz w:val="32"/>
        </w:rPr>
      </w:pPr>
    </w:p>
    <w:p w14:paraId="2B400667" w14:textId="77777777" w:rsidR="00382F71" w:rsidRDefault="00000000">
      <w:pPr>
        <w:pStyle w:val="5"/>
        <w:numPr>
          <w:ilvl w:val="2"/>
          <w:numId w:val="27"/>
        </w:numPr>
        <w:tabs>
          <w:tab w:val="left" w:pos="1192"/>
        </w:tabs>
        <w:ind w:hanging="721"/>
      </w:pPr>
      <w:bookmarkStart w:id="22" w:name="_bookmark11"/>
      <w:bookmarkStart w:id="23" w:name="1.1.10软件测试的对象_"/>
      <w:bookmarkEnd w:id="22"/>
      <w:bookmarkEnd w:id="23"/>
      <w:r>
        <w:rPr>
          <w:color w:val="4AACC5"/>
        </w:rPr>
        <w:t>软件测试的对象</w:t>
      </w:r>
    </w:p>
    <w:p w14:paraId="52426F3D" w14:textId="77777777" w:rsidR="00382F71" w:rsidRDefault="00382F71">
      <w:pPr>
        <w:pStyle w:val="a3"/>
        <w:spacing w:before="10"/>
        <w:rPr>
          <w:sz w:val="22"/>
        </w:rPr>
      </w:pPr>
    </w:p>
    <w:p w14:paraId="59B25E7C" w14:textId="77777777" w:rsidR="00382F71" w:rsidRDefault="00000000">
      <w:pPr>
        <w:pStyle w:val="a3"/>
        <w:spacing w:line="417" w:lineRule="auto"/>
        <w:ind w:left="471" w:right="351" w:firstLine="420"/>
        <w:jc w:val="both"/>
      </w:pPr>
      <w:r>
        <w:rPr>
          <w:w w:val="95"/>
        </w:rPr>
        <w:t>软件测试并不等于程序测试。软件测试应贯穿于软件定义与开发的整个期间。需求分析、概要设</w:t>
      </w:r>
      <w:r>
        <w:rPr>
          <w:spacing w:val="225"/>
        </w:rPr>
        <w:t xml:space="preserve"> </w:t>
      </w:r>
      <w:r>
        <w:rPr>
          <w:w w:val="95"/>
        </w:rPr>
        <w:t>计、详细设计以及程序编码等各阶段所得到的文档，包括需求规格说明、概要设计规格说明、详细设</w:t>
      </w:r>
      <w:r>
        <w:rPr>
          <w:spacing w:val="236"/>
        </w:rPr>
        <w:t xml:space="preserve"> </w:t>
      </w:r>
      <w:r>
        <w:t>计规格说明以及源程序，都应成为软件测试的对象</w:t>
      </w:r>
    </w:p>
    <w:p w14:paraId="2ADFA765" w14:textId="77777777" w:rsidR="00382F71" w:rsidRDefault="00382F71">
      <w:pPr>
        <w:pStyle w:val="a3"/>
        <w:spacing w:before="8"/>
        <w:rPr>
          <w:sz w:val="16"/>
        </w:rPr>
      </w:pPr>
    </w:p>
    <w:p w14:paraId="61259A31" w14:textId="77777777" w:rsidR="00382F71" w:rsidRDefault="00000000">
      <w:pPr>
        <w:pStyle w:val="5"/>
        <w:numPr>
          <w:ilvl w:val="2"/>
          <w:numId w:val="27"/>
        </w:numPr>
        <w:tabs>
          <w:tab w:val="left" w:pos="1192"/>
        </w:tabs>
        <w:ind w:hanging="721"/>
      </w:pPr>
      <w:bookmarkStart w:id="24" w:name="_bookmark12"/>
      <w:bookmarkStart w:id="25" w:name="1.1.11什么是“测试案例”？_"/>
      <w:bookmarkEnd w:id="24"/>
      <w:bookmarkEnd w:id="25"/>
      <w:r>
        <w:rPr>
          <w:color w:val="4AACC5"/>
        </w:rPr>
        <w:t>什么是</w:t>
      </w:r>
      <w:r>
        <w:rPr>
          <w:rFonts w:ascii="Calibri" w:eastAsia="Calibri" w:hAnsi="Calibri"/>
          <w:b/>
          <w:color w:val="4AACC5"/>
        </w:rPr>
        <w:t>“</w:t>
      </w:r>
      <w:r>
        <w:rPr>
          <w:color w:val="4AACC5"/>
        </w:rPr>
        <w:t>测试案例</w:t>
      </w:r>
      <w:r>
        <w:rPr>
          <w:rFonts w:ascii="Calibri" w:eastAsia="Calibri" w:hAnsi="Calibri"/>
          <w:b/>
          <w:color w:val="4AACC5"/>
        </w:rPr>
        <w:t>”</w:t>
      </w:r>
      <w:r>
        <w:rPr>
          <w:color w:val="4AACC5"/>
        </w:rPr>
        <w:t>？</w:t>
      </w:r>
    </w:p>
    <w:p w14:paraId="7A993518" w14:textId="77777777" w:rsidR="00382F71" w:rsidRDefault="00382F71">
      <w:pPr>
        <w:pStyle w:val="a3"/>
        <w:spacing w:before="10"/>
        <w:rPr>
          <w:sz w:val="22"/>
        </w:rPr>
      </w:pPr>
    </w:p>
    <w:p w14:paraId="6296DE1E" w14:textId="77777777" w:rsidR="00382F71" w:rsidRDefault="00000000">
      <w:pPr>
        <w:pStyle w:val="a3"/>
        <w:spacing w:line="417" w:lineRule="auto"/>
        <w:ind w:left="471" w:right="351" w:firstLine="420"/>
        <w:jc w:val="both"/>
      </w:pPr>
      <w:r>
        <w:rPr>
          <w:w w:val="95"/>
        </w:rPr>
        <w:t>测试案例是一份文档，它描述了一个输入、反应、或者是与其相应的预期的响应，</w:t>
      </w:r>
      <w:proofErr w:type="gramStart"/>
      <w:r>
        <w:rPr>
          <w:w w:val="95"/>
        </w:rPr>
        <w:t>以便来</w:t>
      </w:r>
      <w:proofErr w:type="gramEnd"/>
      <w:r>
        <w:rPr>
          <w:w w:val="95"/>
        </w:rPr>
        <w:t>判断应</w:t>
      </w:r>
      <w:r>
        <w:rPr>
          <w:spacing w:val="225"/>
        </w:rPr>
        <w:t xml:space="preserve"> </w:t>
      </w:r>
      <w:r>
        <w:rPr>
          <w:w w:val="95"/>
        </w:rPr>
        <w:t>用软件的工作是否正常。测试案例应当包括测试标识、测试案例的名称、目标、测试条件</w:t>
      </w:r>
      <w:r>
        <w:rPr>
          <w:rFonts w:ascii="Calibri" w:eastAsia="Calibri"/>
          <w:w w:val="95"/>
        </w:rPr>
        <w:t>/</w:t>
      </w:r>
      <w:r>
        <w:rPr>
          <w:w w:val="95"/>
        </w:rPr>
        <w:t>设置、输入</w:t>
      </w:r>
      <w:r>
        <w:rPr>
          <w:spacing w:val="158"/>
        </w:rPr>
        <w:t xml:space="preserve"> </w:t>
      </w:r>
      <w:r>
        <w:t>数据要求、步骤、以及预期的结果。</w:t>
      </w:r>
    </w:p>
    <w:p w14:paraId="50D3FD3D" w14:textId="77777777" w:rsidR="00382F71" w:rsidRDefault="00000000">
      <w:pPr>
        <w:pStyle w:val="a3"/>
        <w:spacing w:line="417" w:lineRule="auto"/>
        <w:ind w:left="471" w:right="351"/>
      </w:pPr>
      <w:r>
        <w:rPr>
          <w:w w:val="95"/>
        </w:rPr>
        <w:t>注：开发一个应用软件的测试案例的过程，需要全面、深入地考虑该软件的操作，所以有助于发现在</w:t>
      </w:r>
      <w:r>
        <w:rPr>
          <w:spacing w:val="236"/>
        </w:rPr>
        <w:t xml:space="preserve"> </w:t>
      </w:r>
      <w:r>
        <w:t>其需求或设计里面的问题。因此，如果有可能，在开发周期中应当尽早准备测试案例。</w:t>
      </w:r>
    </w:p>
    <w:p w14:paraId="6FA6ECEA" w14:textId="77777777" w:rsidR="00382F71" w:rsidRDefault="00382F71">
      <w:pPr>
        <w:pStyle w:val="a3"/>
        <w:spacing w:before="7"/>
        <w:rPr>
          <w:sz w:val="16"/>
        </w:rPr>
      </w:pPr>
    </w:p>
    <w:p w14:paraId="71DBD274" w14:textId="77777777" w:rsidR="00382F71" w:rsidRDefault="00000000">
      <w:pPr>
        <w:pStyle w:val="5"/>
        <w:numPr>
          <w:ilvl w:val="2"/>
          <w:numId w:val="27"/>
        </w:numPr>
        <w:tabs>
          <w:tab w:val="left" w:pos="1192"/>
        </w:tabs>
        <w:ind w:hanging="721"/>
      </w:pPr>
      <w:bookmarkStart w:id="26" w:name="_bookmark13"/>
      <w:bookmarkStart w:id="27" w:name="1.1.12怎么编写案例？_"/>
      <w:bookmarkEnd w:id="26"/>
      <w:bookmarkEnd w:id="27"/>
      <w:r>
        <w:rPr>
          <w:color w:val="4AACC5"/>
        </w:rPr>
        <w:t>怎么编写案例？</w:t>
      </w:r>
    </w:p>
    <w:p w14:paraId="19259950" w14:textId="77777777" w:rsidR="00382F71" w:rsidRDefault="00382F71">
      <w:pPr>
        <w:pStyle w:val="a3"/>
        <w:spacing w:before="10"/>
        <w:rPr>
          <w:sz w:val="22"/>
        </w:rPr>
      </w:pPr>
    </w:p>
    <w:p w14:paraId="52775E90" w14:textId="77777777" w:rsidR="00382F71" w:rsidRDefault="00000000">
      <w:pPr>
        <w:pStyle w:val="a3"/>
        <w:spacing w:before="1" w:line="417" w:lineRule="auto"/>
        <w:ind w:left="471" w:right="351" w:firstLine="420"/>
        <w:jc w:val="both"/>
      </w:pPr>
      <w:r>
        <w:rPr>
          <w:spacing w:val="-2"/>
        </w:rPr>
        <w:t xml:space="preserve">案例的编写与测试阶段的定义有很大的关系。系统测试和 </w:t>
      </w:r>
      <w:r>
        <w:rPr>
          <w:rFonts w:ascii="Calibri" w:eastAsia="Calibri"/>
        </w:rPr>
        <w:t>unit</w:t>
      </w:r>
      <w:r>
        <w:rPr>
          <w:rFonts w:ascii="Calibri" w:eastAsia="Calibri"/>
          <w:spacing w:val="30"/>
        </w:rPr>
        <w:t xml:space="preserve"> </w:t>
      </w:r>
      <w:r>
        <w:t>测试的案例可能不同。总体而言测试案例根据系统的需求而定。</w:t>
      </w:r>
    </w:p>
    <w:p w14:paraId="4873A59C" w14:textId="77777777" w:rsidR="00382F71" w:rsidRDefault="00382F71">
      <w:pPr>
        <w:pStyle w:val="a3"/>
        <w:spacing w:before="7"/>
        <w:rPr>
          <w:sz w:val="16"/>
        </w:rPr>
      </w:pPr>
    </w:p>
    <w:p w14:paraId="17A52FB6" w14:textId="77777777" w:rsidR="00382F71" w:rsidRDefault="00000000">
      <w:pPr>
        <w:pStyle w:val="5"/>
        <w:numPr>
          <w:ilvl w:val="2"/>
          <w:numId w:val="27"/>
        </w:numPr>
        <w:tabs>
          <w:tab w:val="left" w:pos="1192"/>
        </w:tabs>
        <w:ind w:hanging="721"/>
      </w:pPr>
      <w:bookmarkStart w:id="28" w:name="_bookmark14"/>
      <w:bookmarkStart w:id="29" w:name="1.1.13软件测试的两种方法_"/>
      <w:bookmarkEnd w:id="28"/>
      <w:bookmarkEnd w:id="29"/>
      <w:r>
        <w:rPr>
          <w:color w:val="4AACC5"/>
        </w:rPr>
        <w:t>软件测试的两种方法</w:t>
      </w:r>
    </w:p>
    <w:p w14:paraId="37240B05" w14:textId="77777777" w:rsidR="00382F71" w:rsidRDefault="00382F71">
      <w:pPr>
        <w:pStyle w:val="a3"/>
        <w:spacing w:before="10"/>
        <w:rPr>
          <w:sz w:val="22"/>
        </w:rPr>
      </w:pPr>
    </w:p>
    <w:p w14:paraId="7CC7979A" w14:textId="77777777" w:rsidR="00382F71" w:rsidRDefault="00000000">
      <w:pPr>
        <w:pStyle w:val="a3"/>
        <w:spacing w:before="1"/>
        <w:ind w:left="471"/>
      </w:pPr>
      <w:r>
        <w:t>黑盒测试</w:t>
      </w:r>
      <w:proofErr w:type="gramStart"/>
      <w:r>
        <w:t>和白盒测试</w:t>
      </w:r>
      <w:proofErr w:type="gramEnd"/>
    </w:p>
    <w:p w14:paraId="100FF884" w14:textId="77777777" w:rsidR="00382F71" w:rsidRDefault="00382F71">
      <w:pPr>
        <w:pStyle w:val="a3"/>
        <w:spacing w:before="6"/>
        <w:rPr>
          <w:sz w:val="15"/>
        </w:rPr>
      </w:pPr>
    </w:p>
    <w:p w14:paraId="4FBDA64F" w14:textId="77777777" w:rsidR="00382F71" w:rsidRDefault="00000000">
      <w:pPr>
        <w:pStyle w:val="a3"/>
        <w:spacing w:line="417" w:lineRule="auto"/>
        <w:ind w:left="471" w:right="245"/>
      </w:pPr>
      <w:r>
        <w:rPr>
          <w:w w:val="95"/>
        </w:rPr>
        <w:t>黑盒：这种方法是把测试对象</w:t>
      </w:r>
      <w:proofErr w:type="gramStart"/>
      <w:r>
        <w:rPr>
          <w:w w:val="95"/>
        </w:rPr>
        <w:t>看做</w:t>
      </w:r>
      <w:proofErr w:type="gramEnd"/>
      <w:r>
        <w:rPr>
          <w:w w:val="95"/>
        </w:rPr>
        <w:t>一个黑盒子，测试人员完全不考虑</w:t>
      </w:r>
      <w:r w:rsidRPr="00E54FCE">
        <w:rPr>
          <w:color w:val="0070C0"/>
          <w:w w:val="95"/>
        </w:rPr>
        <w:t>程序内部的逻辑结构和内部特性</w:t>
      </w:r>
      <w:r>
        <w:rPr>
          <w:w w:val="95"/>
        </w:rPr>
        <w:t>，</w:t>
      </w:r>
      <w:r>
        <w:rPr>
          <w:spacing w:val="142"/>
        </w:rPr>
        <w:t xml:space="preserve"> </w:t>
      </w:r>
      <w:r>
        <w:t>只依据程序的需求规格说明书，检查程序的功能是否符合它的功能说明。黑盒测试又叫做</w:t>
      </w:r>
      <w:r w:rsidRPr="00E54FCE">
        <w:rPr>
          <w:color w:val="0070C0"/>
        </w:rPr>
        <w:t>功能测试或数据驱动测试</w:t>
      </w:r>
      <w:r>
        <w:t>。</w:t>
      </w:r>
    </w:p>
    <w:p w14:paraId="39A2140B" w14:textId="77777777" w:rsidR="00382F71" w:rsidRDefault="00000000">
      <w:pPr>
        <w:pStyle w:val="a3"/>
        <w:spacing w:line="417" w:lineRule="auto"/>
        <w:ind w:left="471" w:right="245"/>
      </w:pPr>
      <w:r>
        <w:rPr>
          <w:w w:val="95"/>
        </w:rPr>
        <w:t>白盒：此方法把测试对象</w:t>
      </w:r>
      <w:proofErr w:type="gramStart"/>
      <w:r>
        <w:rPr>
          <w:w w:val="95"/>
        </w:rPr>
        <w:t>看做</w:t>
      </w:r>
      <w:proofErr w:type="gramEnd"/>
      <w:r>
        <w:rPr>
          <w:w w:val="95"/>
        </w:rPr>
        <w:t>一个透明的盒子，它允许测试人员利用程序内部的逻辑结构及有关信息，</w:t>
      </w:r>
      <w:r>
        <w:rPr>
          <w:spacing w:val="142"/>
        </w:rPr>
        <w:t xml:space="preserve"> </w:t>
      </w:r>
      <w:r>
        <w:t>设计或选择测试用例，对程序所有逻辑路径进行测试。通过在不同点检查程序的状态，确定实际的状态是否与预期的状态一致。</w:t>
      </w:r>
      <w:proofErr w:type="gramStart"/>
      <w:r>
        <w:t>因此白盒测试</w:t>
      </w:r>
      <w:proofErr w:type="gramEnd"/>
      <w:r>
        <w:t>又称为结构测试或逻辑驱动测试。</w:t>
      </w:r>
    </w:p>
    <w:p w14:paraId="19E7C0B1" w14:textId="77777777" w:rsidR="00382F71" w:rsidRDefault="00382F71">
      <w:pPr>
        <w:spacing w:line="417" w:lineRule="auto"/>
        <w:sectPr w:rsidR="00382F71">
          <w:pgSz w:w="11910" w:h="16840"/>
          <w:pgMar w:top="1260" w:right="940" w:bottom="680" w:left="820" w:header="0" w:footer="461" w:gutter="0"/>
          <w:cols w:space="720"/>
        </w:sectPr>
      </w:pPr>
    </w:p>
    <w:p w14:paraId="6AD7FFD8" w14:textId="77777777" w:rsidR="00382F71" w:rsidRDefault="00000000">
      <w:pPr>
        <w:pStyle w:val="5"/>
        <w:numPr>
          <w:ilvl w:val="2"/>
          <w:numId w:val="27"/>
        </w:numPr>
        <w:tabs>
          <w:tab w:val="left" w:pos="1192"/>
        </w:tabs>
        <w:spacing w:before="42"/>
        <w:ind w:hanging="721"/>
      </w:pPr>
      <w:bookmarkStart w:id="30" w:name="_bookmark15"/>
      <w:bookmarkStart w:id="31" w:name="1.1.14测试结束的标准是什么？_"/>
      <w:bookmarkEnd w:id="30"/>
      <w:bookmarkEnd w:id="31"/>
      <w:r>
        <w:rPr>
          <w:color w:val="4AACC5"/>
        </w:rPr>
        <w:lastRenderedPageBreak/>
        <w:t>测试结束的标准是什么？</w:t>
      </w:r>
    </w:p>
    <w:p w14:paraId="7B7EEE7C" w14:textId="77777777" w:rsidR="00382F71" w:rsidRDefault="00382F71">
      <w:pPr>
        <w:pStyle w:val="a3"/>
        <w:spacing w:before="10"/>
        <w:rPr>
          <w:sz w:val="22"/>
        </w:rPr>
      </w:pPr>
    </w:p>
    <w:p w14:paraId="4F901657" w14:textId="77777777" w:rsidR="00382F71" w:rsidRDefault="00000000">
      <w:pPr>
        <w:pStyle w:val="a5"/>
        <w:numPr>
          <w:ilvl w:val="3"/>
          <w:numId w:val="27"/>
        </w:numPr>
        <w:tabs>
          <w:tab w:val="left" w:pos="1052"/>
        </w:tabs>
        <w:rPr>
          <w:sz w:val="21"/>
        </w:rPr>
      </w:pPr>
      <w:r>
        <w:rPr>
          <w:sz w:val="21"/>
        </w:rPr>
        <w:t>用例全部执行。</w:t>
      </w:r>
      <w:r>
        <w:rPr>
          <w:rFonts w:ascii="Calibri" w:eastAsia="Calibri"/>
          <w:sz w:val="21"/>
        </w:rPr>
        <w:t>2.</w:t>
      </w:r>
      <w:r>
        <w:rPr>
          <w:sz w:val="21"/>
        </w:rPr>
        <w:t>覆盖率达到标准。</w:t>
      </w:r>
      <w:r>
        <w:rPr>
          <w:rFonts w:ascii="Calibri" w:eastAsia="Calibri"/>
          <w:sz w:val="21"/>
        </w:rPr>
        <w:t>3.</w:t>
      </w:r>
      <w:r>
        <w:rPr>
          <w:sz w:val="21"/>
        </w:rPr>
        <w:t>缺陷率达到标准。</w:t>
      </w:r>
      <w:r>
        <w:rPr>
          <w:rFonts w:ascii="Calibri" w:eastAsia="Calibri"/>
          <w:sz w:val="21"/>
        </w:rPr>
        <w:t>4.</w:t>
      </w:r>
      <w:r>
        <w:rPr>
          <w:sz w:val="21"/>
        </w:rPr>
        <w:t>其他指标达到质量标准</w:t>
      </w:r>
    </w:p>
    <w:p w14:paraId="65B5D4DB" w14:textId="77777777" w:rsidR="00382F71" w:rsidRDefault="00382F71">
      <w:pPr>
        <w:pStyle w:val="a3"/>
        <w:spacing w:before="2"/>
        <w:rPr>
          <w:sz w:val="32"/>
        </w:rPr>
      </w:pPr>
    </w:p>
    <w:p w14:paraId="0BB3B9D1" w14:textId="77777777" w:rsidR="00382F71" w:rsidRDefault="00000000">
      <w:pPr>
        <w:pStyle w:val="5"/>
        <w:numPr>
          <w:ilvl w:val="2"/>
          <w:numId w:val="27"/>
        </w:numPr>
        <w:tabs>
          <w:tab w:val="left" w:pos="1192"/>
        </w:tabs>
        <w:ind w:hanging="721"/>
      </w:pPr>
      <w:bookmarkStart w:id="32" w:name="_bookmark16"/>
      <w:bookmarkStart w:id="33" w:name="1.1.15软件的生命周期_"/>
      <w:bookmarkEnd w:id="32"/>
      <w:bookmarkEnd w:id="33"/>
      <w:r>
        <w:rPr>
          <w:color w:val="4AACC5"/>
        </w:rPr>
        <w:t>软件的生命周期</w:t>
      </w:r>
    </w:p>
    <w:p w14:paraId="08EC3BC1" w14:textId="77777777" w:rsidR="00382F71" w:rsidRDefault="00382F71">
      <w:pPr>
        <w:pStyle w:val="a3"/>
        <w:spacing w:before="10"/>
        <w:rPr>
          <w:sz w:val="22"/>
        </w:rPr>
      </w:pPr>
    </w:p>
    <w:p w14:paraId="69BD10C2" w14:textId="77777777" w:rsidR="00382F71" w:rsidRDefault="00000000">
      <w:pPr>
        <w:pStyle w:val="a3"/>
        <w:spacing w:line="417" w:lineRule="auto"/>
        <w:ind w:left="471" w:right="351" w:firstLine="420"/>
      </w:pPr>
      <w:r>
        <w:rPr>
          <w:w w:val="95"/>
        </w:rPr>
        <w:t>软件生命周期是指一个计算机软件从功能确定、设计，到开发成功投入使用，并在使用中不断地</w:t>
      </w:r>
      <w:r>
        <w:rPr>
          <w:spacing w:val="215"/>
        </w:rPr>
        <w:t xml:space="preserve"> </w:t>
      </w:r>
      <w:r>
        <w:t>修改、增补和完善，直到停止该软件的使用的全过程（从酝酿到废弃的过程）</w:t>
      </w:r>
    </w:p>
    <w:p w14:paraId="1538E4C8" w14:textId="77777777" w:rsidR="00382F71" w:rsidRDefault="00382F71">
      <w:pPr>
        <w:pStyle w:val="a3"/>
        <w:spacing w:before="8"/>
        <w:rPr>
          <w:sz w:val="16"/>
        </w:rPr>
      </w:pPr>
    </w:p>
    <w:p w14:paraId="42AD7B43" w14:textId="77777777" w:rsidR="00382F71" w:rsidRDefault="00000000">
      <w:pPr>
        <w:pStyle w:val="5"/>
        <w:numPr>
          <w:ilvl w:val="2"/>
          <w:numId w:val="27"/>
        </w:numPr>
        <w:tabs>
          <w:tab w:val="left" w:pos="1192"/>
        </w:tabs>
        <w:ind w:hanging="721"/>
      </w:pPr>
      <w:bookmarkStart w:id="34" w:name="_bookmark17"/>
      <w:bookmarkStart w:id="35" w:name="1.1.16什么是软件的生命周期？_"/>
      <w:bookmarkEnd w:id="34"/>
      <w:bookmarkEnd w:id="35"/>
      <w:r>
        <w:rPr>
          <w:color w:val="4AACC5"/>
        </w:rPr>
        <w:t>什么是软件的生命周期？</w:t>
      </w:r>
    </w:p>
    <w:p w14:paraId="145E926F" w14:textId="77777777" w:rsidR="00382F71" w:rsidRDefault="00382F71">
      <w:pPr>
        <w:pStyle w:val="a3"/>
        <w:spacing w:before="10"/>
        <w:rPr>
          <w:sz w:val="22"/>
        </w:rPr>
      </w:pPr>
    </w:p>
    <w:p w14:paraId="0B245EAE" w14:textId="77777777" w:rsidR="00382F71" w:rsidRDefault="00000000">
      <w:pPr>
        <w:pStyle w:val="a3"/>
        <w:spacing w:line="417" w:lineRule="auto"/>
        <w:ind w:left="471" w:right="245" w:firstLine="420"/>
      </w:pPr>
      <w:r>
        <w:rPr>
          <w:w w:val="95"/>
        </w:rPr>
        <w:t>生命周期从收到应用软件开始算起，到该软件不再使用为止。它有如下各方面的内容：初始构思、</w:t>
      </w:r>
      <w:r>
        <w:rPr>
          <w:spacing w:val="121"/>
        </w:rPr>
        <w:t xml:space="preserve"> </w:t>
      </w:r>
      <w:r>
        <w:t xml:space="preserve">需求分析、功能设计、内部设计、文档计划、测试计划、文档准备、集成、测试、维护、升级、再测试、逐步淘汰 </w:t>
      </w:r>
      <w:r>
        <w:rPr>
          <w:rFonts w:ascii="Calibri" w:eastAsia="Calibri"/>
        </w:rPr>
        <w:t>(phase-out)</w:t>
      </w:r>
      <w:r>
        <w:t>、等等。</w:t>
      </w:r>
    </w:p>
    <w:p w14:paraId="0D50EF16" w14:textId="77777777" w:rsidR="00382F71" w:rsidRDefault="00382F71">
      <w:pPr>
        <w:pStyle w:val="a3"/>
        <w:spacing w:before="8"/>
        <w:rPr>
          <w:sz w:val="16"/>
        </w:rPr>
      </w:pPr>
    </w:p>
    <w:p w14:paraId="74F0E978" w14:textId="77777777" w:rsidR="00382F71" w:rsidRDefault="00000000">
      <w:pPr>
        <w:pStyle w:val="5"/>
        <w:numPr>
          <w:ilvl w:val="2"/>
          <w:numId w:val="27"/>
        </w:numPr>
        <w:tabs>
          <w:tab w:val="left" w:pos="1192"/>
        </w:tabs>
        <w:ind w:hanging="721"/>
      </w:pPr>
      <w:bookmarkStart w:id="36" w:name="_bookmark18"/>
      <w:bookmarkStart w:id="37" w:name="1.1.17软件测试按过程分为三个步骤_"/>
      <w:bookmarkEnd w:id="36"/>
      <w:bookmarkEnd w:id="37"/>
      <w:r>
        <w:rPr>
          <w:color w:val="4AACC5"/>
        </w:rPr>
        <w:t>软件测试</w:t>
      </w:r>
      <w:proofErr w:type="gramStart"/>
      <w:r>
        <w:rPr>
          <w:color w:val="4AACC5"/>
        </w:rPr>
        <w:t>按过程</w:t>
      </w:r>
      <w:proofErr w:type="gramEnd"/>
      <w:r>
        <w:rPr>
          <w:color w:val="4AACC5"/>
        </w:rPr>
        <w:t>分为三个步骤</w:t>
      </w:r>
    </w:p>
    <w:p w14:paraId="59398F90" w14:textId="77777777" w:rsidR="00382F71" w:rsidRDefault="00382F71">
      <w:pPr>
        <w:pStyle w:val="a3"/>
        <w:spacing w:before="10"/>
        <w:rPr>
          <w:sz w:val="22"/>
        </w:rPr>
      </w:pPr>
    </w:p>
    <w:p w14:paraId="1045619B" w14:textId="77777777" w:rsidR="00382F71" w:rsidRDefault="00000000">
      <w:pPr>
        <w:pStyle w:val="a3"/>
        <w:spacing w:line="417" w:lineRule="auto"/>
        <w:ind w:left="471" w:right="351" w:firstLine="420"/>
        <w:jc w:val="both"/>
      </w:pPr>
      <w:r>
        <w:rPr>
          <w:spacing w:val="-1"/>
        </w:rPr>
        <w:t xml:space="preserve">单元测试：单元测试又称模块测试，是针对软件设计的最小单位 </w:t>
      </w:r>
      <w:r>
        <w:rPr>
          <w:rFonts w:ascii="Calibri" w:eastAsia="Calibri" w:hAnsi="Calibri"/>
          <w:spacing w:val="18"/>
        </w:rPr>
        <w:t xml:space="preserve">─ </w:t>
      </w:r>
      <w:r>
        <w:t>程序模块，进行正确性检验的</w:t>
      </w:r>
      <w:r>
        <w:rPr>
          <w:w w:val="95"/>
        </w:rPr>
        <w:t>测试工作。其目的在于发现各模块内部可能存在的各种差错。单元测试需要从程序的内部结构出发设</w:t>
      </w:r>
      <w:r>
        <w:rPr>
          <w:spacing w:val="236"/>
        </w:rPr>
        <w:t xml:space="preserve"> </w:t>
      </w:r>
      <w:r>
        <w:t>计测试用例。多个模块可以平行地独立进行单元测试。</w:t>
      </w:r>
    </w:p>
    <w:p w14:paraId="50BE2610" w14:textId="77777777" w:rsidR="00382F71" w:rsidRDefault="00000000">
      <w:pPr>
        <w:pStyle w:val="a3"/>
        <w:spacing w:line="269" w:lineRule="exact"/>
        <w:ind w:left="891"/>
      </w:pPr>
      <w:r>
        <w:t>集成测试：在运行（可能是不完整）的应用中保证软件单元被结合后能正常操作的测试执行的阶</w:t>
      </w:r>
    </w:p>
    <w:p w14:paraId="29C71AD7" w14:textId="77777777" w:rsidR="00382F71" w:rsidRDefault="00382F71">
      <w:pPr>
        <w:pStyle w:val="a3"/>
        <w:spacing w:before="7"/>
        <w:rPr>
          <w:sz w:val="15"/>
        </w:rPr>
      </w:pPr>
    </w:p>
    <w:p w14:paraId="565D7A94" w14:textId="77777777" w:rsidR="00382F71" w:rsidRDefault="00000000">
      <w:pPr>
        <w:pStyle w:val="a3"/>
        <w:ind w:left="471"/>
      </w:pPr>
      <w:r>
        <w:rPr>
          <w:w w:val="99"/>
        </w:rPr>
        <w:t>段</w:t>
      </w:r>
    </w:p>
    <w:p w14:paraId="5B345CC0" w14:textId="77777777" w:rsidR="00382F71" w:rsidRDefault="00382F71">
      <w:pPr>
        <w:pStyle w:val="a3"/>
        <w:spacing w:before="7"/>
        <w:rPr>
          <w:sz w:val="15"/>
        </w:rPr>
      </w:pPr>
    </w:p>
    <w:p w14:paraId="02D71B8E" w14:textId="77777777" w:rsidR="00382F71" w:rsidRDefault="00000000">
      <w:pPr>
        <w:pStyle w:val="a3"/>
        <w:ind w:left="891"/>
      </w:pPr>
      <w:r>
        <w:t>系统测试：</w:t>
      </w:r>
      <w:proofErr w:type="gramStart"/>
      <w:r>
        <w:t>当应用</w:t>
      </w:r>
      <w:proofErr w:type="gramEnd"/>
      <w:r>
        <w:t>作为整体运行时的测试执行阶段</w:t>
      </w:r>
    </w:p>
    <w:p w14:paraId="1148B5FC" w14:textId="77777777" w:rsidR="00382F71" w:rsidRDefault="00382F71">
      <w:pPr>
        <w:pStyle w:val="a3"/>
        <w:rPr>
          <w:sz w:val="20"/>
        </w:rPr>
      </w:pPr>
    </w:p>
    <w:p w14:paraId="2D7A3C26" w14:textId="77777777" w:rsidR="00382F71" w:rsidRDefault="00000000">
      <w:pPr>
        <w:pStyle w:val="5"/>
        <w:numPr>
          <w:ilvl w:val="2"/>
          <w:numId w:val="27"/>
        </w:numPr>
        <w:tabs>
          <w:tab w:val="left" w:pos="1192"/>
        </w:tabs>
        <w:spacing w:before="156"/>
        <w:ind w:hanging="721"/>
      </w:pPr>
      <w:bookmarkStart w:id="38" w:name="_bookmark19"/>
      <w:bookmarkStart w:id="39" w:name="1.1.18面向对象的设计如何影响测试？_"/>
      <w:bookmarkEnd w:id="38"/>
      <w:bookmarkEnd w:id="39"/>
      <w:r>
        <w:rPr>
          <w:color w:val="4AACC5"/>
        </w:rPr>
        <w:t>面向对象的设计如何影响测试？</w:t>
      </w:r>
    </w:p>
    <w:p w14:paraId="45623FBE" w14:textId="77777777" w:rsidR="00382F71" w:rsidRDefault="00382F71">
      <w:pPr>
        <w:pStyle w:val="a3"/>
        <w:spacing w:before="10"/>
        <w:rPr>
          <w:sz w:val="22"/>
        </w:rPr>
      </w:pPr>
    </w:p>
    <w:p w14:paraId="65342FDE" w14:textId="77777777" w:rsidR="00382F71" w:rsidRDefault="00000000">
      <w:pPr>
        <w:pStyle w:val="a3"/>
        <w:spacing w:line="417" w:lineRule="auto"/>
        <w:ind w:left="471" w:right="351" w:firstLine="420"/>
        <w:jc w:val="both"/>
      </w:pPr>
      <w:r>
        <w:rPr>
          <w:w w:val="95"/>
        </w:rPr>
        <w:t>好的面向对象的工程设计使得从代码追溯内部设计、再到功能测试，最后追溯到需求，成为一件</w:t>
      </w:r>
      <w:r>
        <w:rPr>
          <w:spacing w:val="216"/>
        </w:rPr>
        <w:t xml:space="preserve"> </w:t>
      </w:r>
      <w:r>
        <w:rPr>
          <w:spacing w:val="-3"/>
        </w:rPr>
        <w:t xml:space="preserve">容易的事。因为它对黑盒测试的影响很少 </w:t>
      </w:r>
      <w:r>
        <w:rPr>
          <w:rFonts w:ascii="Calibri" w:eastAsia="Calibri"/>
        </w:rPr>
        <w:t>(</w:t>
      </w:r>
      <w:r>
        <w:t>不需要了解应用软件的内部设计</w:t>
      </w:r>
      <w:r>
        <w:rPr>
          <w:rFonts w:ascii="Calibri" w:eastAsia="Calibri"/>
          <w:spacing w:val="15"/>
        </w:rPr>
        <w:t xml:space="preserve">) </w:t>
      </w:r>
      <w:r>
        <w:t>，</w:t>
      </w:r>
      <w:proofErr w:type="gramStart"/>
      <w:r>
        <w:t>而白盒测试</w:t>
      </w:r>
      <w:proofErr w:type="gramEnd"/>
      <w:r>
        <w:t>只需针对该应用软件的对象。如果该应用软件设计得好，就可简化测试设计。</w:t>
      </w:r>
    </w:p>
    <w:p w14:paraId="1E1D3B4E" w14:textId="77777777" w:rsidR="00382F71" w:rsidRDefault="00382F71">
      <w:pPr>
        <w:pStyle w:val="a3"/>
        <w:spacing w:before="7"/>
        <w:rPr>
          <w:sz w:val="16"/>
        </w:rPr>
      </w:pPr>
    </w:p>
    <w:p w14:paraId="6278E923" w14:textId="77777777" w:rsidR="00382F71" w:rsidRDefault="00000000">
      <w:pPr>
        <w:pStyle w:val="5"/>
        <w:numPr>
          <w:ilvl w:val="2"/>
          <w:numId w:val="27"/>
        </w:numPr>
        <w:tabs>
          <w:tab w:val="left" w:pos="1192"/>
        </w:tabs>
        <w:spacing w:before="1"/>
        <w:ind w:hanging="721"/>
      </w:pPr>
      <w:bookmarkStart w:id="40" w:name="_bookmark20"/>
      <w:bookmarkStart w:id="41" w:name="1.1.19软件带来错误的原因很多。主要的原因有哪些？_"/>
      <w:bookmarkEnd w:id="40"/>
      <w:bookmarkEnd w:id="41"/>
      <w:r>
        <w:rPr>
          <w:color w:val="4AACC5"/>
        </w:rPr>
        <w:t>软件带来错误的原因很多。主要的原因有哪些？</w:t>
      </w:r>
    </w:p>
    <w:p w14:paraId="5394E0B2" w14:textId="77777777" w:rsidR="00382F71" w:rsidRDefault="00382F71">
      <w:pPr>
        <w:pStyle w:val="a3"/>
        <w:spacing w:before="10"/>
        <w:rPr>
          <w:sz w:val="22"/>
        </w:rPr>
      </w:pPr>
    </w:p>
    <w:p w14:paraId="117CE59B" w14:textId="77777777" w:rsidR="00382F71" w:rsidRDefault="00000000">
      <w:pPr>
        <w:pStyle w:val="a5"/>
        <w:numPr>
          <w:ilvl w:val="0"/>
          <w:numId w:val="29"/>
        </w:numPr>
        <w:tabs>
          <w:tab w:val="left" w:pos="748"/>
        </w:tabs>
        <w:ind w:hanging="277"/>
        <w:rPr>
          <w:sz w:val="21"/>
        </w:rPr>
      </w:pPr>
      <w:r>
        <w:rPr>
          <w:sz w:val="21"/>
        </w:rPr>
        <w:t>交流不够、交流上有误解或者根本不进行交流</w:t>
      </w:r>
    </w:p>
    <w:p w14:paraId="7F813615" w14:textId="77777777" w:rsidR="00382F71" w:rsidRDefault="00382F71">
      <w:pPr>
        <w:pStyle w:val="a3"/>
        <w:spacing w:before="6"/>
        <w:rPr>
          <w:sz w:val="15"/>
        </w:rPr>
      </w:pPr>
    </w:p>
    <w:p w14:paraId="1B04CE79" w14:textId="77777777" w:rsidR="00382F71" w:rsidRDefault="00000000">
      <w:pPr>
        <w:pStyle w:val="a5"/>
        <w:numPr>
          <w:ilvl w:val="0"/>
          <w:numId w:val="29"/>
        </w:numPr>
        <w:tabs>
          <w:tab w:val="left" w:pos="748"/>
        </w:tabs>
        <w:ind w:hanging="277"/>
        <w:rPr>
          <w:sz w:val="21"/>
        </w:rPr>
      </w:pPr>
      <w:r>
        <w:rPr>
          <w:sz w:val="21"/>
        </w:rPr>
        <w:t>软件复杂性</w:t>
      </w:r>
    </w:p>
    <w:p w14:paraId="2271C1C3" w14:textId="77777777" w:rsidR="00382F71" w:rsidRDefault="00382F71">
      <w:pPr>
        <w:pStyle w:val="a3"/>
        <w:spacing w:before="7"/>
        <w:rPr>
          <w:sz w:val="15"/>
        </w:rPr>
      </w:pPr>
    </w:p>
    <w:p w14:paraId="01232C76" w14:textId="77777777" w:rsidR="00382F71" w:rsidRDefault="00000000">
      <w:pPr>
        <w:pStyle w:val="a5"/>
        <w:numPr>
          <w:ilvl w:val="0"/>
          <w:numId w:val="29"/>
        </w:numPr>
        <w:tabs>
          <w:tab w:val="left" w:pos="748"/>
        </w:tabs>
        <w:ind w:hanging="277"/>
        <w:rPr>
          <w:sz w:val="21"/>
        </w:rPr>
      </w:pPr>
      <w:r>
        <w:rPr>
          <w:sz w:val="21"/>
        </w:rPr>
        <w:t>程序设计错误</w:t>
      </w:r>
    </w:p>
    <w:p w14:paraId="3D6D5D72" w14:textId="77777777" w:rsidR="00382F71" w:rsidRDefault="00382F71">
      <w:pPr>
        <w:pStyle w:val="a3"/>
        <w:spacing w:before="7"/>
        <w:rPr>
          <w:sz w:val="15"/>
        </w:rPr>
      </w:pPr>
    </w:p>
    <w:p w14:paraId="27A6A932" w14:textId="77777777" w:rsidR="00382F71" w:rsidRDefault="00000000">
      <w:pPr>
        <w:pStyle w:val="a5"/>
        <w:numPr>
          <w:ilvl w:val="0"/>
          <w:numId w:val="29"/>
        </w:numPr>
        <w:tabs>
          <w:tab w:val="left" w:pos="748"/>
        </w:tabs>
        <w:ind w:hanging="277"/>
        <w:rPr>
          <w:sz w:val="21"/>
        </w:rPr>
      </w:pPr>
      <w:r>
        <w:rPr>
          <w:w w:val="95"/>
          <w:sz w:val="21"/>
        </w:rPr>
        <w:t>需求变化</w:t>
      </w:r>
    </w:p>
    <w:p w14:paraId="3FB5ACBE" w14:textId="77777777" w:rsidR="00382F71" w:rsidRDefault="00382F71">
      <w:pPr>
        <w:pStyle w:val="a3"/>
        <w:spacing w:before="7"/>
        <w:rPr>
          <w:sz w:val="15"/>
        </w:rPr>
      </w:pPr>
    </w:p>
    <w:p w14:paraId="37B0DD1A" w14:textId="77777777" w:rsidR="00382F71" w:rsidRDefault="00000000">
      <w:pPr>
        <w:pStyle w:val="a5"/>
        <w:numPr>
          <w:ilvl w:val="0"/>
          <w:numId w:val="29"/>
        </w:numPr>
        <w:tabs>
          <w:tab w:val="left" w:pos="748"/>
        </w:tabs>
        <w:ind w:hanging="277"/>
        <w:rPr>
          <w:sz w:val="21"/>
        </w:rPr>
      </w:pPr>
      <w:r>
        <w:rPr>
          <w:w w:val="95"/>
          <w:sz w:val="21"/>
        </w:rPr>
        <w:t>时间压力</w:t>
      </w:r>
    </w:p>
    <w:p w14:paraId="171EED63" w14:textId="77777777" w:rsidR="00382F71" w:rsidRDefault="00382F71">
      <w:pPr>
        <w:pStyle w:val="a3"/>
        <w:spacing w:before="6"/>
        <w:rPr>
          <w:sz w:val="15"/>
        </w:rPr>
      </w:pPr>
    </w:p>
    <w:p w14:paraId="1885B89F" w14:textId="77777777" w:rsidR="00382F71" w:rsidRDefault="00000000">
      <w:pPr>
        <w:pStyle w:val="a5"/>
        <w:numPr>
          <w:ilvl w:val="0"/>
          <w:numId w:val="29"/>
        </w:numPr>
        <w:tabs>
          <w:tab w:val="left" w:pos="748"/>
        </w:tabs>
        <w:ind w:hanging="277"/>
        <w:rPr>
          <w:sz w:val="21"/>
        </w:rPr>
      </w:pPr>
      <w:r>
        <w:rPr>
          <w:sz w:val="21"/>
        </w:rPr>
        <w:t>代码文档贫乏</w:t>
      </w:r>
    </w:p>
    <w:p w14:paraId="5D087471" w14:textId="77777777" w:rsidR="00382F71" w:rsidRDefault="00382F71">
      <w:pPr>
        <w:rPr>
          <w:sz w:val="21"/>
        </w:rPr>
        <w:sectPr w:rsidR="00382F71">
          <w:pgSz w:w="11910" w:h="16840"/>
          <w:pgMar w:top="1300" w:right="940" w:bottom="680" w:left="820" w:header="0" w:footer="461" w:gutter="0"/>
          <w:cols w:space="720"/>
        </w:sectPr>
      </w:pPr>
    </w:p>
    <w:p w14:paraId="2867F43C" w14:textId="77777777" w:rsidR="00382F71" w:rsidRDefault="00000000">
      <w:pPr>
        <w:pStyle w:val="a5"/>
        <w:numPr>
          <w:ilvl w:val="0"/>
          <w:numId w:val="29"/>
        </w:numPr>
        <w:tabs>
          <w:tab w:val="left" w:pos="748"/>
        </w:tabs>
        <w:spacing w:before="49"/>
        <w:ind w:hanging="277"/>
        <w:rPr>
          <w:sz w:val="21"/>
        </w:rPr>
      </w:pPr>
      <w:r>
        <w:rPr>
          <w:sz w:val="21"/>
        </w:rPr>
        <w:lastRenderedPageBreak/>
        <w:t>软件开发工具</w:t>
      </w:r>
    </w:p>
    <w:p w14:paraId="37116BD4" w14:textId="77777777" w:rsidR="00382F71" w:rsidRDefault="00382F71">
      <w:pPr>
        <w:pStyle w:val="a3"/>
        <w:spacing w:before="2"/>
        <w:rPr>
          <w:sz w:val="32"/>
        </w:rPr>
      </w:pPr>
    </w:p>
    <w:p w14:paraId="3262692D" w14:textId="77777777" w:rsidR="00382F71" w:rsidRDefault="00000000">
      <w:pPr>
        <w:pStyle w:val="5"/>
        <w:numPr>
          <w:ilvl w:val="2"/>
          <w:numId w:val="27"/>
        </w:numPr>
        <w:tabs>
          <w:tab w:val="left" w:pos="1192"/>
        </w:tabs>
        <w:ind w:hanging="721"/>
      </w:pPr>
      <w:bookmarkStart w:id="42" w:name="_bookmark21"/>
      <w:bookmarkStart w:id="43" w:name="1.1.20做好软件测试的一些关键点"/>
      <w:bookmarkEnd w:id="42"/>
      <w:bookmarkEnd w:id="43"/>
      <w:r>
        <w:rPr>
          <w:color w:val="4AACC5"/>
        </w:rPr>
        <w:t>做好软件测试的一些关键点</w:t>
      </w:r>
    </w:p>
    <w:p w14:paraId="0469AFEE" w14:textId="77777777" w:rsidR="00382F71" w:rsidRDefault="00382F71">
      <w:pPr>
        <w:pStyle w:val="a3"/>
        <w:spacing w:before="10"/>
        <w:rPr>
          <w:sz w:val="22"/>
        </w:rPr>
      </w:pPr>
    </w:p>
    <w:p w14:paraId="658EE300" w14:textId="77777777" w:rsidR="00382F71" w:rsidRDefault="00000000">
      <w:pPr>
        <w:pStyle w:val="a5"/>
        <w:numPr>
          <w:ilvl w:val="0"/>
          <w:numId w:val="30"/>
        </w:numPr>
        <w:tabs>
          <w:tab w:val="left" w:pos="632"/>
        </w:tabs>
        <w:rPr>
          <w:sz w:val="21"/>
        </w:rPr>
      </w:pPr>
      <w:r>
        <w:rPr>
          <w:sz w:val="21"/>
        </w:rPr>
        <w:t>测试人员必须经过测试基础知识和理论的相关培训。</w:t>
      </w:r>
    </w:p>
    <w:p w14:paraId="35A750EA" w14:textId="77777777" w:rsidR="00382F71" w:rsidRDefault="00382F71">
      <w:pPr>
        <w:pStyle w:val="a3"/>
        <w:spacing w:before="7"/>
        <w:rPr>
          <w:sz w:val="15"/>
        </w:rPr>
      </w:pPr>
    </w:p>
    <w:p w14:paraId="6ED7F9A5" w14:textId="77777777" w:rsidR="00382F71" w:rsidRDefault="00000000">
      <w:pPr>
        <w:pStyle w:val="a5"/>
        <w:numPr>
          <w:ilvl w:val="0"/>
          <w:numId w:val="30"/>
        </w:numPr>
        <w:tabs>
          <w:tab w:val="left" w:pos="632"/>
        </w:tabs>
        <w:rPr>
          <w:sz w:val="21"/>
        </w:rPr>
      </w:pPr>
      <w:r>
        <w:rPr>
          <w:sz w:val="21"/>
        </w:rPr>
        <w:t>测试人员必须熟悉系统功能和业务。</w:t>
      </w:r>
    </w:p>
    <w:p w14:paraId="6E912A92" w14:textId="77777777" w:rsidR="00382F71" w:rsidRDefault="00382F71">
      <w:pPr>
        <w:pStyle w:val="a3"/>
        <w:spacing w:before="6"/>
        <w:rPr>
          <w:sz w:val="15"/>
        </w:rPr>
      </w:pPr>
    </w:p>
    <w:p w14:paraId="521B1827" w14:textId="77777777" w:rsidR="00382F71" w:rsidRDefault="00000000">
      <w:pPr>
        <w:pStyle w:val="a5"/>
        <w:numPr>
          <w:ilvl w:val="0"/>
          <w:numId w:val="30"/>
        </w:numPr>
        <w:tabs>
          <w:tab w:val="left" w:pos="632"/>
        </w:tabs>
        <w:spacing w:before="1"/>
        <w:rPr>
          <w:sz w:val="21"/>
        </w:rPr>
      </w:pPr>
      <w:r>
        <w:rPr>
          <w:sz w:val="21"/>
        </w:rPr>
        <w:t>测试必须事先要有计划，而且测试方案要和整个项目计划协调好</w:t>
      </w:r>
    </w:p>
    <w:p w14:paraId="747A6668" w14:textId="77777777" w:rsidR="00382F71" w:rsidRDefault="00382F71">
      <w:pPr>
        <w:pStyle w:val="a3"/>
        <w:spacing w:before="6"/>
        <w:rPr>
          <w:sz w:val="15"/>
        </w:rPr>
      </w:pPr>
    </w:p>
    <w:p w14:paraId="16B7A69C" w14:textId="77777777" w:rsidR="00382F71" w:rsidRDefault="00000000">
      <w:pPr>
        <w:pStyle w:val="a5"/>
        <w:numPr>
          <w:ilvl w:val="0"/>
          <w:numId w:val="30"/>
        </w:numPr>
        <w:tabs>
          <w:tab w:val="left" w:pos="632"/>
        </w:tabs>
        <w:rPr>
          <w:sz w:val="21"/>
        </w:rPr>
      </w:pPr>
      <w:r>
        <w:rPr>
          <w:sz w:val="21"/>
        </w:rPr>
        <w:t>必须事先编写测试用例，测试执行阶段必须根据测试用例进行</w:t>
      </w:r>
    </w:p>
    <w:p w14:paraId="1E7F67D8" w14:textId="77777777" w:rsidR="00382F71" w:rsidRDefault="00382F71">
      <w:pPr>
        <w:pStyle w:val="a3"/>
        <w:spacing w:before="7"/>
        <w:rPr>
          <w:sz w:val="15"/>
        </w:rPr>
      </w:pPr>
    </w:p>
    <w:p w14:paraId="18BF93A7" w14:textId="77777777" w:rsidR="00382F71" w:rsidRDefault="00000000">
      <w:pPr>
        <w:pStyle w:val="a5"/>
        <w:numPr>
          <w:ilvl w:val="0"/>
          <w:numId w:val="30"/>
        </w:numPr>
        <w:tabs>
          <w:tab w:val="left" w:pos="632"/>
        </w:tabs>
        <w:rPr>
          <w:sz w:val="21"/>
        </w:rPr>
      </w:pPr>
      <w:r>
        <w:rPr>
          <w:sz w:val="21"/>
        </w:rPr>
        <w:t>易用性，功能，分支，边界，性能等功能性和非功能性需要都要进行测试</w:t>
      </w:r>
    </w:p>
    <w:p w14:paraId="08901A67" w14:textId="77777777" w:rsidR="00382F71" w:rsidRDefault="00382F71">
      <w:pPr>
        <w:pStyle w:val="a3"/>
        <w:spacing w:before="7"/>
        <w:rPr>
          <w:sz w:val="15"/>
        </w:rPr>
      </w:pPr>
    </w:p>
    <w:p w14:paraId="1B51A5C1" w14:textId="77777777" w:rsidR="00382F71" w:rsidRDefault="00000000">
      <w:pPr>
        <w:pStyle w:val="a5"/>
        <w:numPr>
          <w:ilvl w:val="0"/>
          <w:numId w:val="30"/>
        </w:numPr>
        <w:tabs>
          <w:tab w:val="left" w:pos="632"/>
        </w:tabs>
        <w:rPr>
          <w:sz w:val="21"/>
        </w:rPr>
      </w:pPr>
      <w:r>
        <w:rPr>
          <w:sz w:val="21"/>
        </w:rPr>
        <w:t>对于复杂的流程一定要进行流程分支，组合条件分析，再进行等价类划分准备相关测试数据</w:t>
      </w:r>
    </w:p>
    <w:p w14:paraId="2650A9C4" w14:textId="77777777" w:rsidR="00382F71" w:rsidRDefault="00382F71">
      <w:pPr>
        <w:pStyle w:val="a3"/>
        <w:spacing w:before="6"/>
        <w:rPr>
          <w:sz w:val="15"/>
        </w:rPr>
      </w:pPr>
    </w:p>
    <w:p w14:paraId="7F8D9712" w14:textId="77777777" w:rsidR="00382F71" w:rsidRDefault="00000000">
      <w:pPr>
        <w:pStyle w:val="a5"/>
        <w:numPr>
          <w:ilvl w:val="0"/>
          <w:numId w:val="30"/>
        </w:numPr>
        <w:tabs>
          <w:tab w:val="left" w:pos="632"/>
        </w:tabs>
        <w:spacing w:before="1"/>
        <w:rPr>
          <w:sz w:val="21"/>
        </w:rPr>
      </w:pPr>
      <w:r>
        <w:rPr>
          <w:sz w:val="21"/>
        </w:rPr>
        <w:t>测试设计的一个重要内容是要准备好具体的测试数据，清楚这个测试数据是测哪个场景或分支的</w:t>
      </w:r>
    </w:p>
    <w:p w14:paraId="75E989B1" w14:textId="77777777" w:rsidR="00382F71" w:rsidRDefault="00382F71">
      <w:pPr>
        <w:pStyle w:val="a3"/>
        <w:spacing w:before="6"/>
        <w:rPr>
          <w:sz w:val="15"/>
        </w:rPr>
      </w:pPr>
    </w:p>
    <w:p w14:paraId="1B544AC2" w14:textId="51F46971" w:rsidR="00382F71" w:rsidRDefault="00000000">
      <w:pPr>
        <w:pStyle w:val="a5"/>
        <w:numPr>
          <w:ilvl w:val="0"/>
          <w:numId w:val="30"/>
        </w:numPr>
        <w:tabs>
          <w:tab w:val="left" w:pos="632"/>
        </w:tabs>
        <w:rPr>
          <w:sz w:val="21"/>
        </w:rPr>
      </w:pPr>
      <w:r>
        <w:rPr>
          <w:w w:val="95"/>
          <w:sz w:val="21"/>
        </w:rPr>
        <w:t>个人任务平均每三个测试用例至少应该发现一</w:t>
      </w:r>
      <w:r w:rsidR="00E54FCE">
        <w:rPr>
          <w:rFonts w:hint="eastAsia"/>
          <w:w w:val="95"/>
          <w:sz w:val="21"/>
        </w:rPr>
        <w:t>个</w:t>
      </w:r>
      <w:r>
        <w:rPr>
          <w:rFonts w:ascii="Calibri" w:eastAsia="Calibri"/>
          <w:w w:val="95"/>
          <w:sz w:val="21"/>
        </w:rPr>
        <w:t>BUG</w:t>
      </w:r>
      <w:r>
        <w:rPr>
          <w:w w:val="95"/>
          <w:sz w:val="21"/>
        </w:rPr>
        <w:t>，否则只能说明测试用例质量不好</w:t>
      </w:r>
    </w:p>
    <w:p w14:paraId="0BC4A6E8" w14:textId="77777777" w:rsidR="00382F71" w:rsidRDefault="00382F71">
      <w:pPr>
        <w:pStyle w:val="a3"/>
        <w:spacing w:before="7"/>
        <w:rPr>
          <w:sz w:val="15"/>
        </w:rPr>
      </w:pPr>
    </w:p>
    <w:p w14:paraId="1243CF20" w14:textId="77777777" w:rsidR="00382F71" w:rsidRDefault="00000000">
      <w:pPr>
        <w:pStyle w:val="a5"/>
        <w:numPr>
          <w:ilvl w:val="0"/>
          <w:numId w:val="30"/>
        </w:numPr>
        <w:tabs>
          <w:tab w:val="left" w:pos="632"/>
        </w:tabs>
        <w:rPr>
          <w:sz w:val="21"/>
        </w:rPr>
      </w:pPr>
      <w:r>
        <w:rPr>
          <w:sz w:val="21"/>
        </w:rPr>
        <w:t>除了每日构建的冒烟测试可以考虑测试自动化外，其它暂时都不要考虑去自动化。</w:t>
      </w:r>
    </w:p>
    <w:p w14:paraId="4E6DC4FB" w14:textId="77777777" w:rsidR="00382F71" w:rsidRDefault="00382F71">
      <w:pPr>
        <w:pStyle w:val="a3"/>
        <w:spacing w:before="2"/>
        <w:rPr>
          <w:sz w:val="32"/>
        </w:rPr>
      </w:pPr>
    </w:p>
    <w:p w14:paraId="642AC086" w14:textId="77777777" w:rsidR="00382F71" w:rsidRDefault="00000000">
      <w:pPr>
        <w:pStyle w:val="5"/>
        <w:numPr>
          <w:ilvl w:val="2"/>
          <w:numId w:val="27"/>
        </w:numPr>
        <w:tabs>
          <w:tab w:val="left" w:pos="1192"/>
        </w:tabs>
        <w:ind w:hanging="721"/>
      </w:pPr>
      <w:bookmarkStart w:id="44" w:name="_bookmark22"/>
      <w:bookmarkStart w:id="45" w:name="1.1.21软件测试的步骤是什么？_"/>
      <w:bookmarkEnd w:id="44"/>
      <w:bookmarkEnd w:id="45"/>
      <w:r>
        <w:rPr>
          <w:color w:val="4AACC5"/>
        </w:rPr>
        <w:t>软件测试的步骤是什么？</w:t>
      </w:r>
    </w:p>
    <w:p w14:paraId="5728D1BC" w14:textId="77777777" w:rsidR="00382F71" w:rsidRDefault="00382F71">
      <w:pPr>
        <w:pStyle w:val="a3"/>
        <w:spacing w:before="10"/>
        <w:rPr>
          <w:sz w:val="22"/>
        </w:rPr>
      </w:pPr>
    </w:p>
    <w:p w14:paraId="5402F934" w14:textId="77777777" w:rsidR="00382F71" w:rsidRDefault="00000000">
      <w:pPr>
        <w:pStyle w:val="a5"/>
        <w:numPr>
          <w:ilvl w:val="0"/>
          <w:numId w:val="31"/>
        </w:numPr>
        <w:tabs>
          <w:tab w:val="left" w:pos="748"/>
        </w:tabs>
        <w:spacing w:line="417" w:lineRule="auto"/>
        <w:ind w:right="1920" w:firstLine="0"/>
        <w:rPr>
          <w:sz w:val="21"/>
        </w:rPr>
      </w:pPr>
      <w:r>
        <w:rPr>
          <w:spacing w:val="-2"/>
          <w:sz w:val="21"/>
        </w:rPr>
        <w:t xml:space="preserve">测试过程按 </w:t>
      </w:r>
      <w:r>
        <w:rPr>
          <w:rFonts w:ascii="Calibri" w:eastAsia="Calibri"/>
          <w:sz w:val="21"/>
        </w:rPr>
        <w:t>4</w:t>
      </w:r>
      <w:r>
        <w:rPr>
          <w:rFonts w:ascii="Calibri" w:eastAsia="Calibri"/>
          <w:spacing w:val="46"/>
          <w:sz w:val="21"/>
        </w:rPr>
        <w:t xml:space="preserve"> </w:t>
      </w:r>
      <w:proofErr w:type="gramStart"/>
      <w:r>
        <w:rPr>
          <w:sz w:val="21"/>
        </w:rPr>
        <w:t>个</w:t>
      </w:r>
      <w:proofErr w:type="gramEnd"/>
      <w:r>
        <w:rPr>
          <w:sz w:val="21"/>
        </w:rPr>
        <w:t>步骤进行，即单元测试（</w:t>
      </w:r>
      <w:r>
        <w:rPr>
          <w:rFonts w:ascii="Calibri" w:eastAsia="Calibri"/>
          <w:sz w:val="21"/>
        </w:rPr>
        <w:t>Unit</w:t>
      </w:r>
      <w:r>
        <w:rPr>
          <w:rFonts w:ascii="Calibri" w:eastAsia="Calibri"/>
          <w:spacing w:val="-5"/>
          <w:sz w:val="21"/>
        </w:rPr>
        <w:t xml:space="preserve"> </w:t>
      </w:r>
      <w:r>
        <w:rPr>
          <w:rFonts w:ascii="Calibri" w:eastAsia="Calibri"/>
          <w:sz w:val="21"/>
        </w:rPr>
        <w:t>Testing</w:t>
      </w:r>
      <w:r>
        <w:rPr>
          <w:sz w:val="21"/>
        </w:rPr>
        <w:t>）、集成测试（</w:t>
      </w:r>
      <w:r>
        <w:rPr>
          <w:rFonts w:ascii="Calibri" w:eastAsia="Calibri"/>
          <w:sz w:val="21"/>
        </w:rPr>
        <w:t>Integrated</w:t>
      </w:r>
      <w:r>
        <w:rPr>
          <w:rFonts w:ascii="Calibri" w:eastAsia="Calibri"/>
          <w:spacing w:val="1"/>
          <w:sz w:val="21"/>
        </w:rPr>
        <w:t xml:space="preserve"> </w:t>
      </w:r>
      <w:r>
        <w:rPr>
          <w:rFonts w:ascii="Calibri" w:eastAsia="Calibri"/>
          <w:spacing w:val="-2"/>
          <w:sz w:val="21"/>
        </w:rPr>
        <w:t>Testing</w:t>
      </w:r>
      <w:r>
        <w:rPr>
          <w:spacing w:val="-2"/>
          <w:sz w:val="21"/>
        </w:rPr>
        <w:t>）、确认测试（</w:t>
      </w:r>
      <w:r>
        <w:rPr>
          <w:rFonts w:ascii="Calibri" w:eastAsia="Calibri"/>
          <w:spacing w:val="-2"/>
          <w:sz w:val="21"/>
        </w:rPr>
        <w:t>Validation</w:t>
      </w:r>
      <w:r>
        <w:rPr>
          <w:rFonts w:ascii="Calibri" w:eastAsia="Calibri"/>
          <w:spacing w:val="-10"/>
          <w:sz w:val="21"/>
        </w:rPr>
        <w:t xml:space="preserve"> </w:t>
      </w:r>
      <w:r>
        <w:rPr>
          <w:rFonts w:ascii="Calibri" w:eastAsia="Calibri"/>
          <w:spacing w:val="-1"/>
          <w:sz w:val="21"/>
        </w:rPr>
        <w:t>Testing</w:t>
      </w:r>
      <w:r>
        <w:rPr>
          <w:spacing w:val="-1"/>
          <w:sz w:val="21"/>
        </w:rPr>
        <w:t>）和系统测试（</w:t>
      </w:r>
      <w:r>
        <w:rPr>
          <w:rFonts w:ascii="Calibri" w:eastAsia="Calibri"/>
          <w:spacing w:val="-1"/>
          <w:sz w:val="21"/>
        </w:rPr>
        <w:t>System</w:t>
      </w:r>
      <w:r>
        <w:rPr>
          <w:rFonts w:ascii="Calibri" w:eastAsia="Calibri"/>
          <w:spacing w:val="-10"/>
          <w:sz w:val="21"/>
        </w:rPr>
        <w:t xml:space="preserve"> </w:t>
      </w:r>
      <w:r>
        <w:rPr>
          <w:rFonts w:ascii="Calibri" w:eastAsia="Calibri"/>
          <w:spacing w:val="-1"/>
          <w:sz w:val="21"/>
        </w:rPr>
        <w:t>Testing</w:t>
      </w:r>
      <w:r>
        <w:rPr>
          <w:spacing w:val="-1"/>
          <w:sz w:val="21"/>
        </w:rPr>
        <w:t>）及发版测试。</w:t>
      </w:r>
    </w:p>
    <w:p w14:paraId="111F2CEA" w14:textId="77777777" w:rsidR="00382F71" w:rsidRDefault="00000000">
      <w:pPr>
        <w:pStyle w:val="a5"/>
        <w:numPr>
          <w:ilvl w:val="0"/>
          <w:numId w:val="31"/>
        </w:numPr>
        <w:tabs>
          <w:tab w:val="left" w:pos="748"/>
        </w:tabs>
        <w:spacing w:line="417" w:lineRule="auto"/>
        <w:ind w:right="351" w:firstLine="0"/>
        <w:rPr>
          <w:sz w:val="21"/>
        </w:rPr>
      </w:pPr>
      <w:r>
        <w:rPr>
          <w:w w:val="95"/>
          <w:sz w:val="21"/>
        </w:rPr>
        <w:t>开始是单元测试，集中对用源代码实现的每一个程序单元进行测试，检查各个程序模块是否正确地</w:t>
      </w:r>
      <w:r>
        <w:rPr>
          <w:spacing w:val="159"/>
          <w:sz w:val="21"/>
        </w:rPr>
        <w:t xml:space="preserve"> </w:t>
      </w:r>
      <w:r>
        <w:rPr>
          <w:sz w:val="21"/>
        </w:rPr>
        <w:t>实现了规定的功能。</w:t>
      </w:r>
    </w:p>
    <w:p w14:paraId="740ACB7F" w14:textId="77777777" w:rsidR="00382F71" w:rsidRDefault="00000000">
      <w:pPr>
        <w:pStyle w:val="a5"/>
        <w:numPr>
          <w:ilvl w:val="0"/>
          <w:numId w:val="31"/>
        </w:numPr>
        <w:tabs>
          <w:tab w:val="left" w:pos="748"/>
        </w:tabs>
        <w:spacing w:line="269" w:lineRule="exact"/>
        <w:ind w:left="747" w:hanging="277"/>
        <w:rPr>
          <w:sz w:val="21"/>
        </w:rPr>
      </w:pPr>
      <w:r>
        <w:rPr>
          <w:sz w:val="21"/>
        </w:rPr>
        <w:t>集成测试把已测试过的模块组装起来，主要对与设计相关的软件体系结构的构造进行测试。</w:t>
      </w:r>
    </w:p>
    <w:p w14:paraId="5D2DB3B5" w14:textId="77777777" w:rsidR="00382F71" w:rsidRDefault="00382F71">
      <w:pPr>
        <w:pStyle w:val="a3"/>
        <w:spacing w:before="7"/>
        <w:rPr>
          <w:sz w:val="15"/>
        </w:rPr>
      </w:pPr>
    </w:p>
    <w:p w14:paraId="3D54083C" w14:textId="77777777" w:rsidR="00382F71" w:rsidRDefault="00000000">
      <w:pPr>
        <w:pStyle w:val="a5"/>
        <w:numPr>
          <w:ilvl w:val="0"/>
          <w:numId w:val="31"/>
        </w:numPr>
        <w:tabs>
          <w:tab w:val="left" w:pos="748"/>
        </w:tabs>
        <w:spacing w:line="417" w:lineRule="auto"/>
        <w:ind w:right="351" w:firstLine="0"/>
        <w:rPr>
          <w:sz w:val="21"/>
        </w:rPr>
      </w:pPr>
      <w:r>
        <w:rPr>
          <w:w w:val="95"/>
          <w:sz w:val="21"/>
        </w:rPr>
        <w:t>确认测试则是要检查已实现的软件是否满足了需求规格说明中确定了的各种需求，以及软件配置是</w:t>
      </w:r>
      <w:r>
        <w:rPr>
          <w:spacing w:val="159"/>
          <w:sz w:val="21"/>
        </w:rPr>
        <w:t xml:space="preserve"> </w:t>
      </w:r>
      <w:r>
        <w:rPr>
          <w:sz w:val="21"/>
        </w:rPr>
        <w:t>否完全、正确。</w:t>
      </w:r>
    </w:p>
    <w:p w14:paraId="5BCCCBB3" w14:textId="77777777" w:rsidR="00382F71" w:rsidRDefault="00382F71">
      <w:pPr>
        <w:pStyle w:val="a3"/>
        <w:spacing w:before="7"/>
        <w:rPr>
          <w:sz w:val="16"/>
        </w:rPr>
      </w:pPr>
    </w:p>
    <w:p w14:paraId="5AAF6D10" w14:textId="77777777" w:rsidR="00382F71" w:rsidRDefault="00000000">
      <w:pPr>
        <w:pStyle w:val="5"/>
        <w:numPr>
          <w:ilvl w:val="2"/>
          <w:numId w:val="27"/>
        </w:numPr>
        <w:tabs>
          <w:tab w:val="left" w:pos="1192"/>
        </w:tabs>
        <w:spacing w:before="1"/>
        <w:ind w:hanging="721"/>
      </w:pPr>
      <w:bookmarkStart w:id="46" w:name="1.1.22如何录制测试脚本？_"/>
      <w:bookmarkStart w:id="47" w:name="_bookmark23"/>
      <w:bookmarkEnd w:id="46"/>
      <w:bookmarkEnd w:id="47"/>
      <w:r>
        <w:rPr>
          <w:color w:val="4AACC5"/>
        </w:rPr>
        <w:t>如何录制测试脚本？</w:t>
      </w:r>
    </w:p>
    <w:p w14:paraId="16F7F341" w14:textId="77777777" w:rsidR="00382F71" w:rsidRDefault="00382F71">
      <w:pPr>
        <w:pStyle w:val="a3"/>
        <w:spacing w:before="10"/>
        <w:rPr>
          <w:sz w:val="22"/>
        </w:rPr>
      </w:pPr>
    </w:p>
    <w:p w14:paraId="413BC26E" w14:textId="77777777" w:rsidR="00382F71" w:rsidRDefault="00000000">
      <w:pPr>
        <w:pStyle w:val="a5"/>
        <w:numPr>
          <w:ilvl w:val="0"/>
          <w:numId w:val="32"/>
        </w:numPr>
        <w:tabs>
          <w:tab w:val="left" w:pos="748"/>
        </w:tabs>
        <w:ind w:hanging="277"/>
        <w:rPr>
          <w:sz w:val="21"/>
        </w:rPr>
      </w:pPr>
      <w:r>
        <w:rPr>
          <w:sz w:val="21"/>
        </w:rPr>
        <w:t>新建一个脚本（</w:t>
      </w:r>
      <w:r>
        <w:rPr>
          <w:rFonts w:ascii="Calibri" w:eastAsia="Calibri"/>
          <w:sz w:val="21"/>
        </w:rPr>
        <w:t>Web/HTML</w:t>
      </w:r>
      <w:r>
        <w:rPr>
          <w:rFonts w:ascii="Calibri" w:eastAsia="Calibri"/>
          <w:spacing w:val="2"/>
          <w:sz w:val="21"/>
        </w:rPr>
        <w:t xml:space="preserve"> </w:t>
      </w:r>
      <w:r>
        <w:rPr>
          <w:sz w:val="21"/>
        </w:rPr>
        <w:t>协议）</w:t>
      </w:r>
    </w:p>
    <w:p w14:paraId="2C9ECA2F" w14:textId="77777777" w:rsidR="00382F71" w:rsidRDefault="00382F71">
      <w:pPr>
        <w:pStyle w:val="a3"/>
        <w:spacing w:before="6"/>
        <w:rPr>
          <w:sz w:val="15"/>
        </w:rPr>
      </w:pPr>
    </w:p>
    <w:p w14:paraId="62BF26D8" w14:textId="77777777" w:rsidR="00382F71" w:rsidRDefault="00000000">
      <w:pPr>
        <w:pStyle w:val="a5"/>
        <w:numPr>
          <w:ilvl w:val="0"/>
          <w:numId w:val="32"/>
        </w:numPr>
        <w:tabs>
          <w:tab w:val="left" w:pos="748"/>
        </w:tabs>
        <w:spacing w:before="1"/>
        <w:ind w:hanging="277"/>
        <w:rPr>
          <w:sz w:val="21"/>
        </w:rPr>
      </w:pPr>
      <w:r>
        <w:rPr>
          <w:spacing w:val="-1"/>
          <w:sz w:val="21"/>
        </w:rPr>
        <w:t xml:space="preserve">点击录制按钮，在弹出的对话框的 </w:t>
      </w:r>
      <w:r>
        <w:rPr>
          <w:rFonts w:ascii="Calibri" w:eastAsia="Calibri" w:hAnsi="Calibri"/>
          <w:sz w:val="21"/>
        </w:rPr>
        <w:t>URL</w:t>
      </w:r>
      <w:r>
        <w:rPr>
          <w:rFonts w:ascii="Calibri" w:eastAsia="Calibri" w:hAnsi="Calibri"/>
          <w:spacing w:val="46"/>
          <w:sz w:val="21"/>
        </w:rPr>
        <w:t xml:space="preserve"> </w:t>
      </w:r>
      <w:r>
        <w:rPr>
          <w:sz w:val="21"/>
        </w:rPr>
        <w:t>中输入</w:t>
      </w:r>
      <w:proofErr w:type="gramStart"/>
      <w:r>
        <w:rPr>
          <w:rFonts w:ascii="Calibri" w:eastAsia="Calibri" w:hAnsi="Calibri"/>
          <w:sz w:val="21"/>
        </w:rPr>
        <w:t>”</w:t>
      </w:r>
      <w:proofErr w:type="spellStart"/>
      <w:proofErr w:type="gramEnd"/>
      <w:r>
        <w:rPr>
          <w:rFonts w:ascii="Calibri" w:eastAsia="Calibri" w:hAnsi="Calibri"/>
          <w:sz w:val="21"/>
        </w:rPr>
        <w:t>about:blank</w:t>
      </w:r>
      <w:proofErr w:type="spellEnd"/>
      <w:proofErr w:type="gramStart"/>
      <w:r>
        <w:rPr>
          <w:rFonts w:ascii="Calibri" w:eastAsia="Calibri" w:hAnsi="Calibri"/>
          <w:sz w:val="21"/>
        </w:rPr>
        <w:t>”</w:t>
      </w:r>
      <w:proofErr w:type="gramEnd"/>
      <w:r>
        <w:rPr>
          <w:sz w:val="21"/>
        </w:rPr>
        <w:t>。</w:t>
      </w:r>
    </w:p>
    <w:p w14:paraId="5A420808" w14:textId="77777777" w:rsidR="00382F71" w:rsidRDefault="00382F71">
      <w:pPr>
        <w:pStyle w:val="a3"/>
        <w:spacing w:before="6"/>
        <w:rPr>
          <w:sz w:val="15"/>
        </w:rPr>
      </w:pPr>
    </w:p>
    <w:p w14:paraId="323AF366" w14:textId="77777777" w:rsidR="00382F71" w:rsidRDefault="00000000">
      <w:pPr>
        <w:pStyle w:val="a5"/>
        <w:numPr>
          <w:ilvl w:val="0"/>
          <w:numId w:val="32"/>
        </w:numPr>
        <w:tabs>
          <w:tab w:val="left" w:pos="748"/>
        </w:tabs>
        <w:ind w:hanging="277"/>
        <w:rPr>
          <w:sz w:val="21"/>
        </w:rPr>
      </w:pPr>
      <w:r>
        <w:rPr>
          <w:sz w:val="21"/>
        </w:rPr>
        <w:t>在打开的浏览器中进行正常操作流程后，结束录制。</w:t>
      </w:r>
    </w:p>
    <w:p w14:paraId="1A985764" w14:textId="77777777" w:rsidR="00382F71" w:rsidRDefault="00382F71">
      <w:pPr>
        <w:pStyle w:val="a3"/>
        <w:spacing w:before="7"/>
        <w:rPr>
          <w:sz w:val="15"/>
        </w:rPr>
      </w:pPr>
    </w:p>
    <w:p w14:paraId="615D47CE" w14:textId="77777777" w:rsidR="00382F71" w:rsidRDefault="00000000">
      <w:pPr>
        <w:pStyle w:val="a5"/>
        <w:numPr>
          <w:ilvl w:val="0"/>
          <w:numId w:val="32"/>
        </w:numPr>
        <w:tabs>
          <w:tab w:val="left" w:pos="748"/>
        </w:tabs>
        <w:ind w:hanging="277"/>
        <w:rPr>
          <w:sz w:val="21"/>
        </w:rPr>
      </w:pPr>
      <w:r>
        <w:rPr>
          <w:sz w:val="21"/>
        </w:rPr>
        <w:t>调试脚本并保存。可能要注意到字符集的关联。</w:t>
      </w:r>
    </w:p>
    <w:p w14:paraId="529897AE" w14:textId="77777777" w:rsidR="00382F71" w:rsidRDefault="00382F71">
      <w:pPr>
        <w:pStyle w:val="a3"/>
        <w:spacing w:before="7"/>
        <w:rPr>
          <w:sz w:val="15"/>
        </w:rPr>
      </w:pPr>
    </w:p>
    <w:p w14:paraId="42FFD2FD" w14:textId="77777777" w:rsidR="00382F71" w:rsidRDefault="00000000">
      <w:pPr>
        <w:pStyle w:val="a5"/>
        <w:numPr>
          <w:ilvl w:val="0"/>
          <w:numId w:val="32"/>
        </w:numPr>
        <w:tabs>
          <w:tab w:val="left" w:pos="748"/>
        </w:tabs>
        <w:ind w:hanging="277"/>
        <w:rPr>
          <w:sz w:val="21"/>
        </w:rPr>
      </w:pPr>
      <w:r>
        <w:rPr>
          <w:sz w:val="21"/>
        </w:rPr>
        <w:t>设置测试场景</w:t>
      </w:r>
    </w:p>
    <w:p w14:paraId="6B4E1983" w14:textId="77777777" w:rsidR="00382F71" w:rsidRDefault="00382F71">
      <w:pPr>
        <w:pStyle w:val="a3"/>
        <w:spacing w:before="6"/>
        <w:rPr>
          <w:sz w:val="15"/>
        </w:rPr>
      </w:pPr>
    </w:p>
    <w:p w14:paraId="2E359C1E" w14:textId="77777777" w:rsidR="00382F71" w:rsidRDefault="00000000">
      <w:pPr>
        <w:pStyle w:val="a5"/>
        <w:numPr>
          <w:ilvl w:val="0"/>
          <w:numId w:val="32"/>
        </w:numPr>
        <w:tabs>
          <w:tab w:val="left" w:pos="748"/>
        </w:tabs>
        <w:spacing w:before="1"/>
        <w:ind w:hanging="277"/>
        <w:rPr>
          <w:sz w:val="21"/>
        </w:rPr>
      </w:pPr>
      <w:r>
        <w:rPr>
          <w:sz w:val="21"/>
        </w:rPr>
        <w:t>针对性能设置测试场景，主要判断在正常情况下，系统的平均事务响应时间是否达标</w:t>
      </w:r>
    </w:p>
    <w:p w14:paraId="59B30988" w14:textId="77777777" w:rsidR="00382F71" w:rsidRDefault="00382F71">
      <w:pPr>
        <w:pStyle w:val="a3"/>
        <w:spacing w:before="6"/>
        <w:rPr>
          <w:sz w:val="15"/>
        </w:rPr>
      </w:pPr>
    </w:p>
    <w:p w14:paraId="4481900E" w14:textId="77777777" w:rsidR="00382F71" w:rsidRDefault="00000000">
      <w:pPr>
        <w:pStyle w:val="a5"/>
        <w:numPr>
          <w:ilvl w:val="0"/>
          <w:numId w:val="32"/>
        </w:numPr>
        <w:tabs>
          <w:tab w:val="left" w:pos="748"/>
        </w:tabs>
        <w:spacing w:line="417" w:lineRule="auto"/>
        <w:ind w:left="471" w:right="351" w:firstLine="0"/>
        <w:rPr>
          <w:sz w:val="21"/>
        </w:rPr>
      </w:pPr>
      <w:r>
        <w:rPr>
          <w:w w:val="95"/>
          <w:sz w:val="21"/>
        </w:rPr>
        <w:t>针对压力负载设置测试场景，主要判断在长时间处于满负荷或者超出系统承载能力的条件下，系统</w:t>
      </w:r>
      <w:r>
        <w:rPr>
          <w:spacing w:val="159"/>
          <w:sz w:val="21"/>
        </w:rPr>
        <w:t xml:space="preserve"> </w:t>
      </w:r>
      <w:r>
        <w:rPr>
          <w:sz w:val="21"/>
        </w:rPr>
        <w:t>是否会崩溃</w:t>
      </w:r>
    </w:p>
    <w:p w14:paraId="39804746" w14:textId="77777777" w:rsidR="00382F71" w:rsidRDefault="00382F71">
      <w:pPr>
        <w:spacing w:line="417" w:lineRule="auto"/>
        <w:rPr>
          <w:sz w:val="21"/>
        </w:rPr>
        <w:sectPr w:rsidR="00382F71">
          <w:pgSz w:w="11910" w:h="16840"/>
          <w:pgMar w:top="1260" w:right="940" w:bottom="680" w:left="820" w:header="0" w:footer="461" w:gutter="0"/>
          <w:cols w:space="720"/>
        </w:sectPr>
      </w:pPr>
    </w:p>
    <w:p w14:paraId="093B0846" w14:textId="77777777" w:rsidR="00382F71" w:rsidRDefault="00000000">
      <w:pPr>
        <w:pStyle w:val="5"/>
        <w:numPr>
          <w:ilvl w:val="2"/>
          <w:numId w:val="27"/>
        </w:numPr>
        <w:tabs>
          <w:tab w:val="left" w:pos="1192"/>
        </w:tabs>
        <w:spacing w:before="42"/>
        <w:ind w:hanging="721"/>
      </w:pPr>
      <w:bookmarkStart w:id="48" w:name="_bookmark24"/>
      <w:bookmarkStart w:id="49" w:name="1.1.23应该考虑进行如何测试的测试方法_"/>
      <w:bookmarkEnd w:id="48"/>
      <w:bookmarkEnd w:id="49"/>
      <w:r>
        <w:rPr>
          <w:color w:val="4AACC5"/>
        </w:rPr>
        <w:lastRenderedPageBreak/>
        <w:t>应该考虑进行如何测试的测试方法</w:t>
      </w:r>
    </w:p>
    <w:p w14:paraId="38B90F9D" w14:textId="77777777" w:rsidR="00382F71" w:rsidRDefault="00382F71">
      <w:pPr>
        <w:pStyle w:val="a3"/>
        <w:spacing w:before="10"/>
        <w:rPr>
          <w:sz w:val="22"/>
        </w:rPr>
      </w:pPr>
    </w:p>
    <w:p w14:paraId="2E98DDFE" w14:textId="77777777" w:rsidR="00382F71" w:rsidRDefault="00000000">
      <w:pPr>
        <w:pStyle w:val="a3"/>
        <w:ind w:left="471"/>
      </w:pPr>
      <w:r>
        <w:rPr>
          <w:spacing w:val="-2"/>
        </w:rPr>
        <w:t xml:space="preserve">黑盒测试 </w:t>
      </w:r>
      <w:r>
        <w:rPr>
          <w:rFonts w:ascii="Calibri" w:eastAsia="Calibri" w:hAnsi="Calibri"/>
        </w:rPr>
        <w:t>(Black</w:t>
      </w:r>
      <w:r>
        <w:rPr>
          <w:rFonts w:ascii="Calibri" w:eastAsia="Calibri" w:hAnsi="Calibri"/>
          <w:spacing w:val="-3"/>
        </w:rPr>
        <w:t xml:space="preserve"> </w:t>
      </w:r>
      <w:r>
        <w:rPr>
          <w:rFonts w:ascii="Calibri" w:eastAsia="Calibri" w:hAnsi="Calibri"/>
        </w:rPr>
        <w:t>box</w:t>
      </w:r>
      <w:r>
        <w:rPr>
          <w:rFonts w:ascii="Calibri" w:eastAsia="Calibri" w:hAnsi="Calibri"/>
          <w:spacing w:val="-7"/>
        </w:rPr>
        <w:t xml:space="preserve"> </w:t>
      </w:r>
      <w:r>
        <w:rPr>
          <w:rFonts w:ascii="Calibri" w:eastAsia="Calibri" w:hAnsi="Calibri"/>
        </w:rPr>
        <w:t>testing)</w:t>
      </w:r>
      <w:r>
        <w:rPr>
          <w:rFonts w:ascii="Calibri" w:eastAsia="Calibri" w:hAnsi="Calibri"/>
          <w:spacing w:val="-1"/>
        </w:rPr>
        <w:t xml:space="preserve"> ── </w:t>
      </w:r>
      <w:r>
        <w:t>不考虑内部设计和代码，根据需求和功能进行测试。</w:t>
      </w:r>
    </w:p>
    <w:p w14:paraId="39891897" w14:textId="77777777" w:rsidR="00382F71" w:rsidRDefault="00382F71">
      <w:pPr>
        <w:pStyle w:val="a3"/>
        <w:spacing w:before="7"/>
        <w:rPr>
          <w:sz w:val="15"/>
        </w:rPr>
      </w:pPr>
    </w:p>
    <w:p w14:paraId="5B811EFD" w14:textId="77777777" w:rsidR="00382F71" w:rsidRDefault="00000000">
      <w:pPr>
        <w:pStyle w:val="a3"/>
        <w:spacing w:line="417" w:lineRule="auto"/>
        <w:ind w:left="471" w:right="351"/>
      </w:pPr>
      <w:proofErr w:type="gramStart"/>
      <w:r>
        <w:rPr>
          <w:spacing w:val="3"/>
        </w:rPr>
        <w:t>白盒测试</w:t>
      </w:r>
      <w:proofErr w:type="gramEnd"/>
      <w:r>
        <w:rPr>
          <w:spacing w:val="3"/>
        </w:rPr>
        <w:t xml:space="preserve"> </w:t>
      </w:r>
      <w:r>
        <w:rPr>
          <w:rFonts w:ascii="Calibri" w:eastAsia="Calibri" w:hAnsi="Calibri"/>
        </w:rPr>
        <w:t>(White</w:t>
      </w:r>
      <w:r>
        <w:rPr>
          <w:rFonts w:ascii="Calibri" w:eastAsia="Calibri" w:hAnsi="Calibri"/>
          <w:spacing w:val="7"/>
        </w:rPr>
        <w:t xml:space="preserve"> </w:t>
      </w:r>
      <w:r>
        <w:rPr>
          <w:rFonts w:ascii="Calibri" w:eastAsia="Calibri" w:hAnsi="Calibri"/>
        </w:rPr>
        <w:t>box</w:t>
      </w:r>
      <w:r>
        <w:rPr>
          <w:rFonts w:ascii="Calibri" w:eastAsia="Calibri" w:hAnsi="Calibri"/>
          <w:spacing w:val="6"/>
        </w:rPr>
        <w:t xml:space="preserve"> </w:t>
      </w:r>
      <w:r>
        <w:rPr>
          <w:rFonts w:ascii="Calibri" w:eastAsia="Calibri" w:hAnsi="Calibri"/>
        </w:rPr>
        <w:t>testing)</w:t>
      </w:r>
      <w:r>
        <w:rPr>
          <w:rFonts w:ascii="Calibri" w:eastAsia="Calibri" w:hAnsi="Calibri"/>
          <w:spacing w:val="8"/>
        </w:rPr>
        <w:t xml:space="preserve"> ── </w:t>
      </w:r>
      <w:r>
        <w:t>根据应用软件的代码的内部逻辑，按照代码的语句、分支、路径和条件进行测试。</w:t>
      </w:r>
    </w:p>
    <w:p w14:paraId="038EAA5A" w14:textId="77777777" w:rsidR="00382F71" w:rsidRDefault="00000000">
      <w:pPr>
        <w:pStyle w:val="a3"/>
        <w:spacing w:line="417" w:lineRule="auto"/>
        <w:ind w:left="471" w:right="245"/>
      </w:pPr>
      <w:r>
        <w:t>功能测试（</w:t>
      </w:r>
      <w:r>
        <w:rPr>
          <w:rFonts w:ascii="Calibri" w:eastAsia="Calibri" w:hAnsi="Calibri"/>
        </w:rPr>
        <w:t>functional</w:t>
      </w:r>
      <w:r>
        <w:rPr>
          <w:rFonts w:ascii="Calibri" w:eastAsia="Calibri" w:hAnsi="Calibri"/>
          <w:spacing w:val="21"/>
        </w:rPr>
        <w:t xml:space="preserve"> </w:t>
      </w:r>
      <w:r>
        <w:rPr>
          <w:rFonts w:ascii="Calibri" w:eastAsia="Calibri" w:hAnsi="Calibri"/>
        </w:rPr>
        <w:t>testing</w:t>
      </w:r>
      <w:r>
        <w:t>）</w:t>
      </w:r>
      <w:r>
        <w:rPr>
          <w:rFonts w:ascii="Calibri" w:eastAsia="Calibri" w:hAnsi="Calibri"/>
        </w:rPr>
        <w:t>——</w:t>
      </w:r>
      <w:r>
        <w:t>对一个应用软件的功能模块进行黑盒测试。这种测试应当由测试人</w:t>
      </w:r>
      <w:r>
        <w:rPr>
          <w:spacing w:val="-3"/>
          <w:w w:val="95"/>
        </w:rPr>
        <w:t>员进行。但这并不意味着程序员在推出软件之前不进行代码检查。</w:t>
      </w:r>
      <w:r>
        <w:rPr>
          <w:w w:val="95"/>
        </w:rPr>
        <w:t>（</w:t>
      </w:r>
      <w:r>
        <w:rPr>
          <w:spacing w:val="-7"/>
          <w:w w:val="95"/>
        </w:rPr>
        <w:t>这一原则适用于所有的测试阶段。</w:t>
      </w:r>
      <w:r>
        <w:rPr>
          <w:w w:val="95"/>
        </w:rPr>
        <w:t>）</w:t>
      </w:r>
      <w:r>
        <w:rPr>
          <w:spacing w:val="129"/>
        </w:rPr>
        <w:t xml:space="preserve"> </w:t>
      </w:r>
      <w:r>
        <w:t xml:space="preserve">系统测试 </w:t>
      </w:r>
      <w:r>
        <w:rPr>
          <w:rFonts w:ascii="Calibri" w:eastAsia="Calibri" w:hAnsi="Calibri"/>
          <w:spacing w:val="3"/>
        </w:rPr>
        <w:t xml:space="preserve">── </w:t>
      </w:r>
      <w:r>
        <w:t>针对全部需求说明进行黑盒测试，包括系统中所有的部件。</w:t>
      </w:r>
    </w:p>
    <w:p w14:paraId="1329FB64" w14:textId="77777777" w:rsidR="00382F71" w:rsidRDefault="00000000">
      <w:pPr>
        <w:pStyle w:val="a3"/>
        <w:spacing w:line="417" w:lineRule="auto"/>
        <w:ind w:left="471" w:right="245"/>
      </w:pPr>
      <w:r>
        <w:rPr>
          <w:spacing w:val="-4"/>
        </w:rPr>
        <w:t xml:space="preserve">回归测试 </w:t>
      </w:r>
      <w:r>
        <w:rPr>
          <w:rFonts w:ascii="Calibri" w:eastAsia="Calibri" w:hAnsi="Calibri"/>
        </w:rPr>
        <w:t>(regression</w:t>
      </w:r>
      <w:r>
        <w:rPr>
          <w:rFonts w:ascii="Calibri" w:eastAsia="Calibri" w:hAnsi="Calibri"/>
          <w:spacing w:val="-9"/>
        </w:rPr>
        <w:t xml:space="preserve"> </w:t>
      </w:r>
      <w:r>
        <w:rPr>
          <w:rFonts w:ascii="Calibri" w:eastAsia="Calibri" w:hAnsi="Calibri"/>
        </w:rPr>
        <w:t>testing)</w:t>
      </w:r>
      <w:r>
        <w:rPr>
          <w:rFonts w:ascii="Calibri" w:eastAsia="Calibri" w:hAnsi="Calibri"/>
          <w:spacing w:val="6"/>
        </w:rPr>
        <w:t xml:space="preserve"> ── </w:t>
      </w:r>
      <w:r>
        <w:t>每当软件经过了整理、修改、或者其环境发生变化，都重复进行测试。很难说需要进行多少次回归测试，特别是是到了开发周期的最后阶段。进行此种测试，特别适于使用自动测试工具。</w:t>
      </w:r>
    </w:p>
    <w:p w14:paraId="4C9DE3C0" w14:textId="77777777" w:rsidR="00382F71" w:rsidRDefault="00000000">
      <w:pPr>
        <w:pStyle w:val="a3"/>
        <w:spacing w:line="417" w:lineRule="auto"/>
        <w:ind w:left="471" w:right="353"/>
      </w:pPr>
      <w:r>
        <w:rPr>
          <w:spacing w:val="-5"/>
        </w:rPr>
        <w:t xml:space="preserve">负荷试验 </w:t>
      </w:r>
      <w:r>
        <w:rPr>
          <w:rFonts w:ascii="Calibri" w:eastAsia="Calibri" w:hAnsi="Calibri"/>
        </w:rPr>
        <w:t>(load</w:t>
      </w:r>
      <w:r>
        <w:rPr>
          <w:rFonts w:ascii="Calibri" w:eastAsia="Calibri" w:hAnsi="Calibri"/>
          <w:spacing w:val="-10"/>
        </w:rPr>
        <w:t xml:space="preserve"> </w:t>
      </w:r>
      <w:r>
        <w:rPr>
          <w:rFonts w:ascii="Calibri" w:eastAsia="Calibri" w:hAnsi="Calibri"/>
        </w:rPr>
        <w:t>testing)</w:t>
      </w:r>
      <w:r>
        <w:rPr>
          <w:rFonts w:ascii="Calibri" w:eastAsia="Calibri" w:hAnsi="Calibri"/>
          <w:spacing w:val="6"/>
        </w:rPr>
        <w:t xml:space="preserve"> ── </w:t>
      </w:r>
      <w:r>
        <w:t>在大负荷条件下对应用软件进行测试。例如测试一个网站在不同负荷情况下的状况，以确定在什么情况下系统响应速度下降或是出现故障。</w:t>
      </w:r>
    </w:p>
    <w:p w14:paraId="60370DF8" w14:textId="77777777" w:rsidR="00382F71" w:rsidRDefault="00000000">
      <w:pPr>
        <w:pStyle w:val="a3"/>
        <w:spacing w:line="417" w:lineRule="auto"/>
        <w:ind w:left="471" w:right="351"/>
        <w:jc w:val="both"/>
      </w:pPr>
      <w:r>
        <w:rPr>
          <w:spacing w:val="-3"/>
        </w:rPr>
        <w:t xml:space="preserve">压力测试 </w:t>
      </w:r>
      <w:r>
        <w:rPr>
          <w:rFonts w:ascii="Calibri" w:eastAsia="Calibri" w:hAnsi="Calibri"/>
        </w:rPr>
        <w:t>(stress</w:t>
      </w:r>
      <w:r>
        <w:rPr>
          <w:rFonts w:ascii="Calibri" w:eastAsia="Calibri" w:hAnsi="Calibri"/>
          <w:spacing w:val="-5"/>
        </w:rPr>
        <w:t xml:space="preserve"> </w:t>
      </w:r>
      <w:r>
        <w:rPr>
          <w:rFonts w:ascii="Calibri" w:eastAsia="Calibri" w:hAnsi="Calibri"/>
        </w:rPr>
        <w:t>testing)</w:t>
      </w:r>
      <w:r>
        <w:rPr>
          <w:rFonts w:ascii="Calibri" w:eastAsia="Calibri" w:hAnsi="Calibri"/>
          <w:spacing w:val="9"/>
        </w:rPr>
        <w:t xml:space="preserve"> ── </w:t>
      </w:r>
      <w:r>
        <w:t>经常可以与</w:t>
      </w:r>
      <w:r>
        <w:rPr>
          <w:rFonts w:ascii="Calibri" w:eastAsia="Calibri" w:hAnsi="Calibri"/>
        </w:rPr>
        <w:t>“</w:t>
      </w:r>
      <w:r>
        <w:t>负荷测试</w:t>
      </w:r>
      <w:r>
        <w:rPr>
          <w:rFonts w:ascii="Calibri" w:eastAsia="Calibri" w:hAnsi="Calibri"/>
        </w:rPr>
        <w:t>”</w:t>
      </w:r>
      <w:r>
        <w:t>或</w:t>
      </w:r>
      <w:r>
        <w:rPr>
          <w:rFonts w:ascii="Calibri" w:eastAsia="Calibri" w:hAnsi="Calibri"/>
        </w:rPr>
        <w:t>“</w:t>
      </w:r>
      <w:r>
        <w:t>性能测试</w:t>
      </w:r>
      <w:r>
        <w:rPr>
          <w:rFonts w:ascii="Calibri" w:eastAsia="Calibri" w:hAnsi="Calibri"/>
        </w:rPr>
        <w:t>”</w:t>
      </w:r>
      <w:r>
        <w:rPr>
          <w:spacing w:val="-10"/>
        </w:rPr>
        <w:t>相互代替。这种测试是用来检查系统在</w:t>
      </w:r>
      <w:r>
        <w:rPr>
          <w:w w:val="95"/>
        </w:rPr>
        <w:t>下列条件下的情况：在非正常的巨大负荷下、某些动作和输入大量重复、输入大数、对数据库进行非</w:t>
      </w:r>
      <w:r>
        <w:rPr>
          <w:spacing w:val="236"/>
        </w:rPr>
        <w:t xml:space="preserve"> </w:t>
      </w:r>
      <w:r>
        <w:t>常复杂的查询，等等。</w:t>
      </w:r>
    </w:p>
    <w:p w14:paraId="3B1FDF67" w14:textId="77777777" w:rsidR="00382F71" w:rsidRDefault="00000000">
      <w:pPr>
        <w:pStyle w:val="a3"/>
        <w:spacing w:line="417" w:lineRule="auto"/>
        <w:ind w:left="471" w:right="352"/>
        <w:jc w:val="both"/>
      </w:pPr>
      <w:r>
        <w:rPr>
          <w:spacing w:val="-2"/>
        </w:rPr>
        <w:t xml:space="preserve">性能测试 </w:t>
      </w:r>
      <w:r>
        <w:rPr>
          <w:rFonts w:ascii="Calibri" w:eastAsia="Calibri" w:hAnsi="Calibri"/>
        </w:rPr>
        <w:t>(performance</w:t>
      </w:r>
      <w:r>
        <w:rPr>
          <w:rFonts w:ascii="Calibri" w:eastAsia="Calibri" w:hAnsi="Calibri"/>
          <w:spacing w:val="-6"/>
        </w:rPr>
        <w:t xml:space="preserve"> </w:t>
      </w:r>
      <w:r>
        <w:rPr>
          <w:rFonts w:ascii="Calibri" w:eastAsia="Calibri" w:hAnsi="Calibri"/>
        </w:rPr>
        <w:t>testing)</w:t>
      </w:r>
      <w:r>
        <w:rPr>
          <w:rFonts w:ascii="Calibri" w:eastAsia="Calibri" w:hAnsi="Calibri"/>
          <w:spacing w:val="10"/>
        </w:rPr>
        <w:t xml:space="preserve"> ── </w:t>
      </w:r>
      <w:r>
        <w:t>经常可以与</w:t>
      </w:r>
      <w:r>
        <w:rPr>
          <w:rFonts w:ascii="Calibri" w:eastAsia="Calibri" w:hAnsi="Calibri"/>
        </w:rPr>
        <w:t>“</w:t>
      </w:r>
      <w:r>
        <w:t>压力测试</w:t>
      </w:r>
      <w:r>
        <w:rPr>
          <w:rFonts w:ascii="Calibri" w:eastAsia="Calibri" w:hAnsi="Calibri"/>
        </w:rPr>
        <w:t>”</w:t>
      </w:r>
      <w:r>
        <w:t>或</w:t>
      </w:r>
      <w:r>
        <w:rPr>
          <w:rFonts w:ascii="Calibri" w:eastAsia="Calibri" w:hAnsi="Calibri"/>
        </w:rPr>
        <w:t>“</w:t>
      </w:r>
      <w:r>
        <w:t>负荷测试</w:t>
      </w:r>
      <w:r>
        <w:rPr>
          <w:rFonts w:ascii="Calibri" w:eastAsia="Calibri" w:hAnsi="Calibri"/>
        </w:rPr>
        <w:t>”</w:t>
      </w:r>
      <w:r>
        <w:rPr>
          <w:spacing w:val="-15"/>
        </w:rPr>
        <w:t>相互代替。理想的</w:t>
      </w:r>
      <w:r>
        <w:rPr>
          <w:rFonts w:ascii="Calibri" w:eastAsia="Calibri" w:hAnsi="Calibri"/>
        </w:rPr>
        <w:t>“</w:t>
      </w:r>
      <w:r>
        <w:t>性能测试</w:t>
      </w:r>
      <w:r>
        <w:rPr>
          <w:rFonts w:ascii="Calibri" w:eastAsia="Calibri" w:hAnsi="Calibri"/>
        </w:rPr>
        <w:t>”(</w:t>
      </w:r>
      <w:r>
        <w:t>也包括其他任何类型的测试</w:t>
      </w:r>
      <w:r>
        <w:rPr>
          <w:rFonts w:ascii="Calibri" w:eastAsia="Calibri" w:hAnsi="Calibri"/>
          <w:spacing w:val="4"/>
        </w:rPr>
        <w:t xml:space="preserve">) </w:t>
      </w:r>
      <w:r>
        <w:t>都应在质量保障和测试计划的文档</w:t>
      </w:r>
      <w:proofErr w:type="gramStart"/>
      <w:r>
        <w:t>终予以</w:t>
      </w:r>
      <w:proofErr w:type="gramEnd"/>
      <w:r>
        <w:t>规定。</w:t>
      </w:r>
    </w:p>
    <w:p w14:paraId="50CA3301" w14:textId="77777777" w:rsidR="00382F71" w:rsidRDefault="00000000">
      <w:pPr>
        <w:pStyle w:val="a3"/>
        <w:spacing w:line="417" w:lineRule="auto"/>
        <w:ind w:left="471" w:right="351"/>
        <w:jc w:val="both"/>
      </w:pPr>
      <w:r>
        <w:rPr>
          <w:spacing w:val="2"/>
        </w:rPr>
        <w:t xml:space="preserve">可用性测试 </w:t>
      </w:r>
      <w:r>
        <w:rPr>
          <w:rFonts w:ascii="Calibri" w:eastAsia="Calibri" w:hAnsi="Calibri"/>
        </w:rPr>
        <w:t>(usability</w:t>
      </w:r>
      <w:r>
        <w:rPr>
          <w:rFonts w:ascii="Calibri" w:eastAsia="Calibri" w:hAnsi="Calibri"/>
          <w:spacing w:val="9"/>
        </w:rPr>
        <w:t xml:space="preserve"> </w:t>
      </w:r>
      <w:r>
        <w:rPr>
          <w:rFonts w:ascii="Calibri" w:eastAsia="Calibri" w:hAnsi="Calibri"/>
        </w:rPr>
        <w:t>testing)</w:t>
      </w:r>
      <w:r>
        <w:rPr>
          <w:rFonts w:ascii="Calibri" w:eastAsia="Calibri" w:hAnsi="Calibri"/>
          <w:spacing w:val="7"/>
        </w:rPr>
        <w:t xml:space="preserve"> ── </w:t>
      </w:r>
      <w:r>
        <w:t>是专为</w:t>
      </w:r>
      <w:r>
        <w:rPr>
          <w:rFonts w:ascii="Calibri" w:eastAsia="Calibri" w:hAnsi="Calibri"/>
        </w:rPr>
        <w:t>“</w:t>
      </w:r>
      <w:r>
        <w:t>对用户友好</w:t>
      </w:r>
      <w:r>
        <w:rPr>
          <w:rFonts w:ascii="Calibri" w:eastAsia="Calibri" w:hAnsi="Calibri"/>
        </w:rPr>
        <w:t>”</w:t>
      </w:r>
      <w:r>
        <w:t>的特性进行测试。这是一种主观的感觉，取决于</w:t>
      </w:r>
      <w:r>
        <w:rPr>
          <w:w w:val="95"/>
        </w:rPr>
        <w:t>最终用户或顾客。可以进行用户会见、检查、对用户会议录像、或者使用其他技术。程序员和测试人</w:t>
      </w:r>
      <w:r>
        <w:rPr>
          <w:spacing w:val="236"/>
        </w:rPr>
        <w:t xml:space="preserve"> </w:t>
      </w:r>
      <w:r>
        <w:t>员通常不参加可用性测试。</w:t>
      </w:r>
    </w:p>
    <w:p w14:paraId="78139D3A" w14:textId="77777777" w:rsidR="00382F71" w:rsidRDefault="00000000">
      <w:pPr>
        <w:pStyle w:val="a3"/>
        <w:spacing w:line="269" w:lineRule="exact"/>
        <w:ind w:left="471"/>
        <w:jc w:val="both"/>
      </w:pPr>
      <w:r>
        <w:t>安装</w:t>
      </w:r>
      <w:r>
        <w:rPr>
          <w:rFonts w:ascii="Calibri" w:eastAsia="Calibri" w:hAnsi="Calibri"/>
        </w:rPr>
        <w:t>/</w:t>
      </w:r>
      <w:r>
        <w:rPr>
          <w:spacing w:val="-2"/>
        </w:rPr>
        <w:t xml:space="preserve">卸载测试 </w:t>
      </w:r>
      <w:r>
        <w:rPr>
          <w:rFonts w:ascii="Calibri" w:eastAsia="Calibri" w:hAnsi="Calibri"/>
        </w:rPr>
        <w:t>(install/uninstall</w:t>
      </w:r>
      <w:r>
        <w:rPr>
          <w:rFonts w:ascii="Calibri" w:eastAsia="Calibri" w:hAnsi="Calibri"/>
          <w:spacing w:val="-6"/>
        </w:rPr>
        <w:t xml:space="preserve"> </w:t>
      </w:r>
      <w:r>
        <w:rPr>
          <w:rFonts w:ascii="Calibri" w:eastAsia="Calibri" w:hAnsi="Calibri"/>
        </w:rPr>
        <w:t>testing)</w:t>
      </w:r>
      <w:r>
        <w:rPr>
          <w:rFonts w:ascii="Calibri" w:eastAsia="Calibri" w:hAnsi="Calibri"/>
          <w:spacing w:val="10"/>
        </w:rPr>
        <w:t xml:space="preserve"> ── </w:t>
      </w:r>
      <w:r>
        <w:t>对安装</w:t>
      </w:r>
      <w:r>
        <w:rPr>
          <w:rFonts w:ascii="Calibri" w:eastAsia="Calibri" w:hAnsi="Calibri"/>
        </w:rPr>
        <w:t>/</w:t>
      </w:r>
      <w:r>
        <w:rPr>
          <w:spacing w:val="-2"/>
        </w:rPr>
        <w:t xml:space="preserve">卸载进行测试 </w:t>
      </w:r>
      <w:r>
        <w:rPr>
          <w:rFonts w:ascii="Calibri" w:eastAsia="Calibri" w:hAnsi="Calibri"/>
        </w:rPr>
        <w:t>(</w:t>
      </w:r>
      <w:r>
        <w:t>包括全部、部分、升级操作</w:t>
      </w:r>
      <w:r>
        <w:rPr>
          <w:rFonts w:ascii="Calibri" w:eastAsia="Calibri" w:hAnsi="Calibri"/>
        </w:rPr>
        <w:t>)</w:t>
      </w:r>
      <w:r>
        <w:t>。</w:t>
      </w:r>
    </w:p>
    <w:p w14:paraId="2383C18B" w14:textId="77777777" w:rsidR="00382F71" w:rsidRDefault="00000000">
      <w:pPr>
        <w:pStyle w:val="a3"/>
        <w:spacing w:before="196" w:line="417" w:lineRule="auto"/>
        <w:ind w:left="471" w:right="352"/>
      </w:pPr>
      <w:r>
        <w:rPr>
          <w:spacing w:val="-2"/>
        </w:rPr>
        <w:t xml:space="preserve">安全测试 </w:t>
      </w:r>
      <w:r>
        <w:rPr>
          <w:rFonts w:ascii="Calibri" w:eastAsia="Calibri" w:hAnsi="Calibri"/>
        </w:rPr>
        <w:t>(security</w:t>
      </w:r>
      <w:r>
        <w:rPr>
          <w:rFonts w:ascii="Calibri" w:eastAsia="Calibri" w:hAnsi="Calibri"/>
          <w:spacing w:val="-6"/>
        </w:rPr>
        <w:t xml:space="preserve"> </w:t>
      </w:r>
      <w:r>
        <w:rPr>
          <w:rFonts w:ascii="Calibri" w:eastAsia="Calibri" w:hAnsi="Calibri"/>
        </w:rPr>
        <w:t>testing)</w:t>
      </w:r>
      <w:r>
        <w:rPr>
          <w:rFonts w:ascii="Calibri" w:eastAsia="Calibri" w:hAnsi="Calibri"/>
          <w:spacing w:val="10"/>
        </w:rPr>
        <w:t xml:space="preserve"> ── </w:t>
      </w:r>
      <w:r>
        <w:t>测试系统在应付非授权的内部</w:t>
      </w:r>
      <w:r>
        <w:rPr>
          <w:rFonts w:ascii="Calibri" w:eastAsia="Calibri" w:hAnsi="Calibri"/>
        </w:rPr>
        <w:t>/</w:t>
      </w:r>
      <w:r>
        <w:t>外部访问、故意的损坏时的防护情况。这需要精密复杂的测试技术。</w:t>
      </w:r>
    </w:p>
    <w:p w14:paraId="10A4B48F" w14:textId="77777777" w:rsidR="00382F71" w:rsidRDefault="00000000">
      <w:pPr>
        <w:pStyle w:val="a3"/>
        <w:spacing w:line="269" w:lineRule="exact"/>
        <w:ind w:left="471"/>
      </w:pPr>
      <w:r>
        <w:rPr>
          <w:spacing w:val="-2"/>
        </w:rPr>
        <w:t xml:space="preserve">兼容性测试 </w:t>
      </w:r>
      <w:r>
        <w:rPr>
          <w:rFonts w:ascii="Calibri" w:eastAsia="Calibri" w:hAnsi="Calibri"/>
        </w:rPr>
        <w:t>(</w:t>
      </w:r>
      <w:proofErr w:type="spellStart"/>
      <w:r>
        <w:rPr>
          <w:rFonts w:ascii="Calibri" w:eastAsia="Calibri" w:hAnsi="Calibri"/>
        </w:rPr>
        <w:t>compatability</w:t>
      </w:r>
      <w:proofErr w:type="spellEnd"/>
      <w:r>
        <w:rPr>
          <w:rFonts w:ascii="Calibri" w:eastAsia="Calibri" w:hAnsi="Calibri"/>
          <w:spacing w:val="-6"/>
        </w:rPr>
        <w:t xml:space="preserve"> </w:t>
      </w:r>
      <w:r>
        <w:rPr>
          <w:rFonts w:ascii="Calibri" w:eastAsia="Calibri" w:hAnsi="Calibri"/>
        </w:rPr>
        <w:t>testing)</w:t>
      </w:r>
      <w:r>
        <w:rPr>
          <w:rFonts w:ascii="Calibri" w:eastAsia="Calibri" w:hAnsi="Calibri"/>
          <w:spacing w:val="-1"/>
        </w:rPr>
        <w:t xml:space="preserve"> ── </w:t>
      </w:r>
      <w:r>
        <w:t>测试在特殊的硬件</w:t>
      </w:r>
      <w:r>
        <w:rPr>
          <w:rFonts w:ascii="Calibri" w:eastAsia="Calibri" w:hAnsi="Calibri"/>
        </w:rPr>
        <w:t>/</w:t>
      </w:r>
      <w:r>
        <w:t>软件</w:t>
      </w:r>
      <w:r>
        <w:rPr>
          <w:rFonts w:ascii="Calibri" w:eastAsia="Calibri" w:hAnsi="Calibri"/>
        </w:rPr>
        <w:t>/</w:t>
      </w:r>
      <w:r>
        <w:t>操作系统</w:t>
      </w:r>
      <w:r>
        <w:rPr>
          <w:rFonts w:ascii="Calibri" w:eastAsia="Calibri" w:hAnsi="Calibri"/>
        </w:rPr>
        <w:t>/</w:t>
      </w:r>
      <w:r>
        <w:t>网络环境下的软件表现。</w:t>
      </w:r>
    </w:p>
    <w:p w14:paraId="19AF9B3B" w14:textId="77777777" w:rsidR="00382F71" w:rsidRDefault="00382F71">
      <w:pPr>
        <w:pStyle w:val="a3"/>
        <w:spacing w:before="7"/>
        <w:rPr>
          <w:sz w:val="15"/>
        </w:rPr>
      </w:pPr>
    </w:p>
    <w:p w14:paraId="00E2F2A4" w14:textId="77777777" w:rsidR="00382F71" w:rsidRDefault="00000000">
      <w:pPr>
        <w:pStyle w:val="a3"/>
        <w:spacing w:line="417" w:lineRule="auto"/>
        <w:ind w:left="471" w:right="351"/>
      </w:pPr>
      <w:r>
        <w:rPr>
          <w:rFonts w:ascii="Calibri" w:eastAsia="Calibri" w:hAnsi="Calibri"/>
        </w:rPr>
        <w:t>α</w:t>
      </w:r>
      <w:r>
        <w:rPr>
          <w:rFonts w:ascii="Calibri" w:eastAsia="Calibri" w:hAnsi="Calibri"/>
          <w:spacing w:val="19"/>
        </w:rPr>
        <w:t xml:space="preserve"> </w:t>
      </w:r>
      <w:r>
        <w:rPr>
          <w:spacing w:val="2"/>
        </w:rPr>
        <w:t xml:space="preserve">测试 </w:t>
      </w:r>
      <w:r>
        <w:rPr>
          <w:rFonts w:ascii="Calibri" w:eastAsia="Calibri" w:hAnsi="Calibri"/>
        </w:rPr>
        <w:t>(alpha</w:t>
      </w:r>
      <w:r>
        <w:rPr>
          <w:rFonts w:ascii="Calibri" w:eastAsia="Calibri" w:hAnsi="Calibri"/>
          <w:spacing w:val="6"/>
        </w:rPr>
        <w:t xml:space="preserve"> </w:t>
      </w:r>
      <w:r>
        <w:rPr>
          <w:rFonts w:ascii="Calibri" w:eastAsia="Calibri" w:hAnsi="Calibri"/>
        </w:rPr>
        <w:t>testing)</w:t>
      </w:r>
      <w:r>
        <w:rPr>
          <w:rFonts w:ascii="Calibri" w:eastAsia="Calibri" w:hAnsi="Calibri"/>
          <w:spacing w:val="5"/>
        </w:rPr>
        <w:t xml:space="preserve"> ── </w:t>
      </w:r>
      <w:r>
        <w:t>在开发一个应用软件即将完成时所进行的测试。此时还允许有较小的设计修改。通常由最终用户或其他人进行这种测试，而不是由程序员和测试人员来进行。</w:t>
      </w:r>
    </w:p>
    <w:p w14:paraId="1D8326A4" w14:textId="77777777" w:rsidR="00382F71" w:rsidRDefault="00000000">
      <w:pPr>
        <w:pStyle w:val="a3"/>
        <w:spacing w:line="417" w:lineRule="auto"/>
        <w:ind w:left="471" w:right="293"/>
      </w:pPr>
      <w:r>
        <w:rPr>
          <w:rFonts w:ascii="Calibri" w:eastAsia="Calibri" w:hAnsi="Calibri"/>
        </w:rPr>
        <w:t>β</w:t>
      </w:r>
      <w:r>
        <w:rPr>
          <w:rFonts w:ascii="Calibri" w:eastAsia="Calibri" w:hAnsi="Calibri"/>
          <w:spacing w:val="3"/>
        </w:rPr>
        <w:t xml:space="preserve"> </w:t>
      </w:r>
      <w:r>
        <w:rPr>
          <w:spacing w:val="-3"/>
        </w:rPr>
        <w:t xml:space="preserve">测试 </w:t>
      </w:r>
      <w:r>
        <w:rPr>
          <w:rFonts w:ascii="Calibri" w:eastAsia="Calibri" w:hAnsi="Calibri"/>
        </w:rPr>
        <w:t>(beta</w:t>
      </w:r>
      <w:r>
        <w:rPr>
          <w:rFonts w:ascii="Calibri" w:eastAsia="Calibri" w:hAnsi="Calibri"/>
          <w:spacing w:val="-5"/>
        </w:rPr>
        <w:t xml:space="preserve"> </w:t>
      </w:r>
      <w:r>
        <w:rPr>
          <w:rFonts w:ascii="Calibri" w:eastAsia="Calibri" w:hAnsi="Calibri"/>
        </w:rPr>
        <w:t>testing)</w:t>
      </w:r>
      <w:r>
        <w:rPr>
          <w:rFonts w:ascii="Calibri" w:eastAsia="Calibri" w:hAnsi="Calibri"/>
          <w:spacing w:val="-1"/>
        </w:rPr>
        <w:t xml:space="preserve"> ── </w:t>
      </w:r>
      <w:r>
        <w:t>当开发和测试已基本完成，需要在正式发行之前最后寻找毛病而进行的测试。通常由最终用户或其他人进行这种测试，而不是由程序员和测试人员来进行。</w:t>
      </w:r>
    </w:p>
    <w:p w14:paraId="4B6E29BC" w14:textId="77777777" w:rsidR="00382F71" w:rsidRDefault="00382F71">
      <w:pPr>
        <w:pStyle w:val="a3"/>
        <w:spacing w:before="7"/>
        <w:rPr>
          <w:sz w:val="16"/>
        </w:rPr>
      </w:pPr>
    </w:p>
    <w:p w14:paraId="5C43F390" w14:textId="77777777" w:rsidR="00382F71" w:rsidRDefault="00000000">
      <w:pPr>
        <w:pStyle w:val="5"/>
        <w:numPr>
          <w:ilvl w:val="2"/>
          <w:numId w:val="27"/>
        </w:numPr>
        <w:tabs>
          <w:tab w:val="left" w:pos="1192"/>
        </w:tabs>
        <w:ind w:hanging="721"/>
      </w:pPr>
      <w:bookmarkStart w:id="50" w:name="1.1.24怎样估计测试工作量？_"/>
      <w:bookmarkStart w:id="51" w:name="_bookmark25"/>
      <w:bookmarkEnd w:id="50"/>
      <w:bookmarkEnd w:id="51"/>
      <w:r>
        <w:rPr>
          <w:color w:val="4AACC5"/>
        </w:rPr>
        <w:t>怎样估计测试工作量？</w:t>
      </w:r>
    </w:p>
    <w:p w14:paraId="35E3D0CD" w14:textId="77777777" w:rsidR="00382F71" w:rsidRDefault="00382F71">
      <w:pPr>
        <w:pStyle w:val="a3"/>
        <w:spacing w:before="10"/>
        <w:rPr>
          <w:sz w:val="22"/>
        </w:rPr>
      </w:pPr>
    </w:p>
    <w:p w14:paraId="7FCE1B1D" w14:textId="77777777" w:rsidR="00382F71" w:rsidRDefault="00000000">
      <w:pPr>
        <w:pStyle w:val="a3"/>
        <w:spacing w:before="1"/>
        <w:ind w:left="471"/>
      </w:pPr>
      <w:r>
        <w:t>效率假设：即测试队伍的工作效率。对于功能测试，这主要依赖于应用的复杂度，窗口的个数，每个</w:t>
      </w:r>
    </w:p>
    <w:p w14:paraId="20F33527" w14:textId="77777777" w:rsidR="00382F71" w:rsidRDefault="00382F71">
      <w:pPr>
        <w:sectPr w:rsidR="00382F71">
          <w:pgSz w:w="11910" w:h="16840"/>
          <w:pgMar w:top="1300" w:right="940" w:bottom="680" w:left="820" w:header="0" w:footer="461" w:gutter="0"/>
          <w:cols w:space="720"/>
        </w:sectPr>
      </w:pPr>
    </w:p>
    <w:p w14:paraId="2D4AD856" w14:textId="77777777" w:rsidR="00382F71" w:rsidRDefault="00000000">
      <w:pPr>
        <w:pStyle w:val="a3"/>
        <w:spacing w:before="49"/>
        <w:ind w:left="471"/>
      </w:pPr>
      <w:r>
        <w:lastRenderedPageBreak/>
        <w:t>窗口中的动作数目。对容量测试，主要依赖于建立测试所需数据的工作量大小。</w:t>
      </w:r>
    </w:p>
    <w:p w14:paraId="2B5A1371" w14:textId="77777777" w:rsidR="00382F71" w:rsidRDefault="00382F71">
      <w:pPr>
        <w:pStyle w:val="a3"/>
        <w:spacing w:before="6"/>
        <w:rPr>
          <w:sz w:val="15"/>
        </w:rPr>
      </w:pPr>
    </w:p>
    <w:p w14:paraId="39A8925E" w14:textId="77777777" w:rsidR="00382F71" w:rsidRDefault="00000000">
      <w:pPr>
        <w:pStyle w:val="a3"/>
        <w:spacing w:line="417" w:lineRule="auto"/>
        <w:ind w:left="471" w:right="351"/>
      </w:pPr>
      <w:r>
        <w:rPr>
          <w:w w:val="95"/>
        </w:rPr>
        <w:t>测试假设：为了验证一个测试需求所需测试动作数目。应用的维数：应用的复杂度指标。例如要加入</w:t>
      </w:r>
      <w:r>
        <w:rPr>
          <w:spacing w:val="236"/>
        </w:rPr>
        <w:t xml:space="preserve"> </w:t>
      </w:r>
      <w:r>
        <w:t>一个记录，测试需求的维数就是这个记录中域的数目。</w:t>
      </w:r>
    </w:p>
    <w:p w14:paraId="13040275" w14:textId="77777777" w:rsidR="00382F71" w:rsidRDefault="00000000">
      <w:pPr>
        <w:pStyle w:val="a3"/>
        <w:spacing w:line="269" w:lineRule="exact"/>
        <w:ind w:left="471"/>
      </w:pPr>
      <w:r>
        <w:t>所处测试周期的阶段：有些阶段主要工作都在设计，有些阶段主要是测试执行。</w:t>
      </w:r>
    </w:p>
    <w:p w14:paraId="1BDF01F9" w14:textId="77777777" w:rsidR="00382F71" w:rsidRDefault="00382F71">
      <w:pPr>
        <w:pStyle w:val="a3"/>
        <w:rPr>
          <w:sz w:val="20"/>
        </w:rPr>
      </w:pPr>
    </w:p>
    <w:p w14:paraId="555B5B2A" w14:textId="77777777" w:rsidR="00382F71" w:rsidRDefault="00000000">
      <w:pPr>
        <w:pStyle w:val="5"/>
        <w:numPr>
          <w:ilvl w:val="2"/>
          <w:numId w:val="27"/>
        </w:numPr>
        <w:tabs>
          <w:tab w:val="left" w:pos="1192"/>
        </w:tabs>
        <w:spacing w:before="156"/>
        <w:ind w:hanging="721"/>
      </w:pPr>
      <w:bookmarkStart w:id="52" w:name="_bookmark26"/>
      <w:bookmarkStart w:id="53" w:name="1.1.25测试设计的问题_"/>
      <w:bookmarkEnd w:id="52"/>
      <w:bookmarkEnd w:id="53"/>
      <w:r>
        <w:rPr>
          <w:color w:val="4AACC5"/>
        </w:rPr>
        <w:t>测试设计的问题</w:t>
      </w:r>
    </w:p>
    <w:p w14:paraId="2CC52C75" w14:textId="77777777" w:rsidR="00382F71" w:rsidRDefault="00382F71">
      <w:pPr>
        <w:pStyle w:val="a3"/>
        <w:spacing w:before="10"/>
        <w:rPr>
          <w:sz w:val="22"/>
        </w:rPr>
      </w:pPr>
    </w:p>
    <w:p w14:paraId="234741F2" w14:textId="77777777" w:rsidR="00382F71" w:rsidRDefault="00000000">
      <w:pPr>
        <w:pStyle w:val="a5"/>
        <w:numPr>
          <w:ilvl w:val="0"/>
          <w:numId w:val="33"/>
        </w:numPr>
        <w:tabs>
          <w:tab w:val="left" w:pos="748"/>
        </w:tabs>
        <w:spacing w:before="1"/>
        <w:ind w:hanging="277"/>
        <w:rPr>
          <w:sz w:val="21"/>
        </w:rPr>
      </w:pPr>
      <w:r>
        <w:rPr>
          <w:sz w:val="21"/>
        </w:rPr>
        <w:t>不做测试设计，测试过程也是胡乱建立的。</w:t>
      </w:r>
    </w:p>
    <w:p w14:paraId="7FB9B8A7" w14:textId="77777777" w:rsidR="00382F71" w:rsidRDefault="00382F71">
      <w:pPr>
        <w:pStyle w:val="a3"/>
        <w:spacing w:before="6"/>
        <w:rPr>
          <w:sz w:val="15"/>
        </w:rPr>
      </w:pPr>
    </w:p>
    <w:p w14:paraId="12EDD369" w14:textId="77777777" w:rsidR="00382F71" w:rsidRDefault="00000000">
      <w:pPr>
        <w:pStyle w:val="a5"/>
        <w:numPr>
          <w:ilvl w:val="0"/>
          <w:numId w:val="33"/>
        </w:numPr>
        <w:tabs>
          <w:tab w:val="left" w:pos="748"/>
        </w:tabs>
        <w:spacing w:line="417" w:lineRule="auto"/>
        <w:ind w:left="471" w:right="1419" w:firstLine="0"/>
        <w:rPr>
          <w:sz w:val="21"/>
        </w:rPr>
      </w:pPr>
      <w:r>
        <w:rPr>
          <w:w w:val="95"/>
          <w:sz w:val="21"/>
        </w:rPr>
        <w:t>测试设计不详细，不是基于可量度的测试策略，例如测试计划覆盖一个集合或者测试需</w:t>
      </w:r>
      <w:r>
        <w:rPr>
          <w:spacing w:val="94"/>
          <w:w w:val="95"/>
          <w:sz w:val="21"/>
        </w:rPr>
        <w:t xml:space="preserve"> </w:t>
      </w:r>
      <w:r>
        <w:rPr>
          <w:sz w:val="21"/>
        </w:rPr>
        <w:t>求的一个子集。</w:t>
      </w:r>
    </w:p>
    <w:p w14:paraId="48D4169F" w14:textId="77777777" w:rsidR="00382F71" w:rsidRDefault="00000000">
      <w:pPr>
        <w:pStyle w:val="a5"/>
        <w:numPr>
          <w:ilvl w:val="0"/>
          <w:numId w:val="33"/>
        </w:numPr>
        <w:tabs>
          <w:tab w:val="left" w:pos="748"/>
        </w:tabs>
        <w:spacing w:line="269" w:lineRule="exact"/>
        <w:ind w:hanging="277"/>
        <w:rPr>
          <w:sz w:val="21"/>
        </w:rPr>
      </w:pPr>
      <w:r>
        <w:rPr>
          <w:spacing w:val="-1"/>
          <w:sz w:val="21"/>
        </w:rPr>
        <w:t xml:space="preserve">测试过程没有采用最好的技术来检验 </w:t>
      </w:r>
      <w:r>
        <w:rPr>
          <w:rFonts w:ascii="Calibri" w:eastAsia="Calibri"/>
          <w:sz w:val="21"/>
        </w:rPr>
        <w:t>Windows</w:t>
      </w:r>
      <w:r>
        <w:rPr>
          <w:rFonts w:ascii="Calibri" w:eastAsia="Calibri"/>
          <w:spacing w:val="-4"/>
          <w:sz w:val="21"/>
        </w:rPr>
        <w:t xml:space="preserve"> </w:t>
      </w:r>
      <w:r>
        <w:rPr>
          <w:rFonts w:ascii="Calibri" w:eastAsia="Calibri"/>
          <w:sz w:val="21"/>
        </w:rPr>
        <w:t>C/S</w:t>
      </w:r>
      <w:r>
        <w:rPr>
          <w:rFonts w:ascii="Calibri" w:eastAsia="Calibri"/>
          <w:spacing w:val="3"/>
          <w:sz w:val="21"/>
        </w:rPr>
        <w:t xml:space="preserve"> </w:t>
      </w:r>
      <w:r>
        <w:rPr>
          <w:sz w:val="21"/>
        </w:rPr>
        <w:t>结构的测试需求</w:t>
      </w:r>
    </w:p>
    <w:p w14:paraId="0B74A370" w14:textId="77777777" w:rsidR="00382F71" w:rsidRDefault="00382F71">
      <w:pPr>
        <w:pStyle w:val="a3"/>
        <w:spacing w:before="7"/>
        <w:rPr>
          <w:sz w:val="15"/>
        </w:rPr>
      </w:pPr>
    </w:p>
    <w:p w14:paraId="14AEB2B7" w14:textId="77777777" w:rsidR="00382F71" w:rsidRDefault="00000000">
      <w:pPr>
        <w:pStyle w:val="a5"/>
        <w:numPr>
          <w:ilvl w:val="0"/>
          <w:numId w:val="33"/>
        </w:numPr>
        <w:tabs>
          <w:tab w:val="left" w:pos="748"/>
        </w:tabs>
        <w:ind w:hanging="277"/>
        <w:rPr>
          <w:sz w:val="21"/>
        </w:rPr>
      </w:pPr>
      <w:r>
        <w:rPr>
          <w:sz w:val="21"/>
        </w:rPr>
        <w:t>测试用例的选择规则</w:t>
      </w:r>
    </w:p>
    <w:p w14:paraId="0D0AE4B6" w14:textId="77777777" w:rsidR="00382F71" w:rsidRDefault="00382F71">
      <w:pPr>
        <w:pStyle w:val="a3"/>
        <w:spacing w:before="7"/>
        <w:rPr>
          <w:sz w:val="15"/>
        </w:rPr>
      </w:pPr>
    </w:p>
    <w:p w14:paraId="75F4BF81" w14:textId="77777777" w:rsidR="00382F71" w:rsidRDefault="00000000">
      <w:pPr>
        <w:pStyle w:val="a5"/>
        <w:numPr>
          <w:ilvl w:val="0"/>
          <w:numId w:val="33"/>
        </w:numPr>
        <w:tabs>
          <w:tab w:val="left" w:pos="748"/>
        </w:tabs>
        <w:ind w:hanging="277"/>
        <w:rPr>
          <w:sz w:val="21"/>
        </w:rPr>
      </w:pPr>
      <w:r>
        <w:rPr>
          <w:sz w:val="21"/>
        </w:rPr>
        <w:t>选择与测试需求的实质部分最相关的测试用例。</w:t>
      </w:r>
    </w:p>
    <w:p w14:paraId="4963AA34" w14:textId="77777777" w:rsidR="00382F71" w:rsidRDefault="00382F71">
      <w:pPr>
        <w:pStyle w:val="a3"/>
        <w:spacing w:before="6"/>
        <w:rPr>
          <w:sz w:val="15"/>
        </w:rPr>
      </w:pPr>
    </w:p>
    <w:p w14:paraId="0F856DED" w14:textId="77777777" w:rsidR="00382F71" w:rsidRDefault="00000000">
      <w:pPr>
        <w:pStyle w:val="a5"/>
        <w:numPr>
          <w:ilvl w:val="0"/>
          <w:numId w:val="33"/>
        </w:numPr>
        <w:tabs>
          <w:tab w:val="left" w:pos="748"/>
        </w:tabs>
        <w:spacing w:before="1"/>
        <w:ind w:hanging="277"/>
        <w:rPr>
          <w:sz w:val="21"/>
        </w:rPr>
      </w:pPr>
      <w:r>
        <w:rPr>
          <w:sz w:val="21"/>
        </w:rPr>
        <w:t>选择的测试用例应该不容易应用程序的改变的影响。</w:t>
      </w:r>
    </w:p>
    <w:p w14:paraId="0CD6D932" w14:textId="77777777" w:rsidR="00382F71" w:rsidRDefault="00382F71">
      <w:pPr>
        <w:pStyle w:val="a3"/>
        <w:spacing w:before="1"/>
        <w:rPr>
          <w:sz w:val="32"/>
        </w:rPr>
      </w:pPr>
    </w:p>
    <w:p w14:paraId="2956FA34" w14:textId="77777777" w:rsidR="00382F71" w:rsidRDefault="00000000">
      <w:pPr>
        <w:pStyle w:val="5"/>
        <w:numPr>
          <w:ilvl w:val="2"/>
          <w:numId w:val="27"/>
        </w:numPr>
        <w:tabs>
          <w:tab w:val="left" w:pos="1192"/>
        </w:tabs>
        <w:spacing w:before="1"/>
        <w:ind w:hanging="721"/>
      </w:pPr>
      <w:bookmarkStart w:id="54" w:name="1.1.26当测试过程发生错误时，有哪几种解决办法？_"/>
      <w:bookmarkStart w:id="55" w:name="_bookmark27"/>
      <w:bookmarkEnd w:id="54"/>
      <w:bookmarkEnd w:id="55"/>
      <w:r>
        <w:rPr>
          <w:color w:val="4AACC5"/>
        </w:rPr>
        <w:t>当测试过程发生错误时，有哪几种解决办法？</w:t>
      </w:r>
    </w:p>
    <w:p w14:paraId="08C968B9" w14:textId="77777777" w:rsidR="00382F71" w:rsidRDefault="00382F71">
      <w:pPr>
        <w:pStyle w:val="a3"/>
        <w:spacing w:before="10"/>
        <w:rPr>
          <w:sz w:val="22"/>
        </w:rPr>
      </w:pPr>
    </w:p>
    <w:p w14:paraId="31C32DCA" w14:textId="77777777" w:rsidR="00382F71" w:rsidRDefault="00000000">
      <w:pPr>
        <w:pStyle w:val="a5"/>
        <w:numPr>
          <w:ilvl w:val="0"/>
          <w:numId w:val="34"/>
        </w:numPr>
        <w:tabs>
          <w:tab w:val="left" w:pos="748"/>
        </w:tabs>
        <w:ind w:hanging="277"/>
        <w:rPr>
          <w:sz w:val="21"/>
        </w:rPr>
      </w:pPr>
      <w:r>
        <w:rPr>
          <w:sz w:val="21"/>
        </w:rPr>
        <w:t>跳转到别的测试过程</w:t>
      </w:r>
    </w:p>
    <w:p w14:paraId="27C07B25" w14:textId="77777777" w:rsidR="00382F71" w:rsidRDefault="00382F71">
      <w:pPr>
        <w:pStyle w:val="a3"/>
        <w:spacing w:before="6"/>
        <w:rPr>
          <w:sz w:val="15"/>
        </w:rPr>
      </w:pPr>
    </w:p>
    <w:p w14:paraId="1E410F56" w14:textId="77777777" w:rsidR="00382F71" w:rsidRDefault="00000000">
      <w:pPr>
        <w:pStyle w:val="a5"/>
        <w:numPr>
          <w:ilvl w:val="0"/>
          <w:numId w:val="34"/>
        </w:numPr>
        <w:tabs>
          <w:tab w:val="left" w:pos="748"/>
        </w:tabs>
        <w:spacing w:before="1"/>
        <w:ind w:hanging="277"/>
        <w:rPr>
          <w:sz w:val="21"/>
        </w:rPr>
      </w:pPr>
      <w:r>
        <w:rPr>
          <w:sz w:val="21"/>
        </w:rPr>
        <w:t>调用一个能够清除错误的过程</w:t>
      </w:r>
    </w:p>
    <w:p w14:paraId="40F6285D" w14:textId="77777777" w:rsidR="00382F71" w:rsidRDefault="00382F71">
      <w:pPr>
        <w:pStyle w:val="a3"/>
        <w:spacing w:before="6"/>
        <w:rPr>
          <w:sz w:val="15"/>
        </w:rPr>
      </w:pPr>
    </w:p>
    <w:p w14:paraId="3E77549F" w14:textId="77777777" w:rsidR="00382F71" w:rsidRDefault="00000000">
      <w:pPr>
        <w:pStyle w:val="a5"/>
        <w:numPr>
          <w:ilvl w:val="0"/>
          <w:numId w:val="34"/>
        </w:numPr>
        <w:tabs>
          <w:tab w:val="left" w:pos="748"/>
        </w:tabs>
        <w:ind w:hanging="277"/>
        <w:rPr>
          <w:sz w:val="21"/>
        </w:rPr>
      </w:pPr>
      <w:r>
        <w:rPr>
          <w:sz w:val="21"/>
        </w:rPr>
        <w:t>退出过程，启动另一个</w:t>
      </w:r>
    </w:p>
    <w:p w14:paraId="02F633A1" w14:textId="77777777" w:rsidR="00382F71" w:rsidRDefault="00382F71">
      <w:pPr>
        <w:pStyle w:val="a3"/>
        <w:spacing w:before="7"/>
        <w:rPr>
          <w:sz w:val="15"/>
        </w:rPr>
      </w:pPr>
    </w:p>
    <w:p w14:paraId="3A274F20" w14:textId="77777777" w:rsidR="00382F71" w:rsidRDefault="00000000">
      <w:pPr>
        <w:pStyle w:val="a5"/>
        <w:numPr>
          <w:ilvl w:val="0"/>
          <w:numId w:val="34"/>
        </w:numPr>
        <w:tabs>
          <w:tab w:val="left" w:pos="748"/>
        </w:tabs>
        <w:ind w:hanging="277"/>
        <w:rPr>
          <w:sz w:val="21"/>
        </w:rPr>
      </w:pPr>
      <w:r>
        <w:rPr>
          <w:spacing w:val="-1"/>
          <w:sz w:val="21"/>
        </w:rPr>
        <w:t>退出过程和应用程序，重新</w:t>
      </w:r>
      <w:proofErr w:type="gramStart"/>
      <w:r>
        <w:rPr>
          <w:spacing w:val="-1"/>
          <w:sz w:val="21"/>
        </w:rPr>
        <w:t>启动启动</w:t>
      </w:r>
      <w:proofErr w:type="gramEnd"/>
      <w:r>
        <w:rPr>
          <w:spacing w:val="-1"/>
          <w:sz w:val="21"/>
        </w:rPr>
        <w:t xml:space="preserve"> </w:t>
      </w:r>
      <w:r>
        <w:rPr>
          <w:rFonts w:ascii="Calibri" w:eastAsia="Calibri"/>
          <w:sz w:val="21"/>
        </w:rPr>
        <w:t>Windows</w:t>
      </w:r>
      <w:r>
        <w:rPr>
          <w:sz w:val="21"/>
        </w:rPr>
        <w:t>，在失败的地方重新开始测试</w:t>
      </w:r>
    </w:p>
    <w:p w14:paraId="11135BD7" w14:textId="77777777" w:rsidR="00382F71" w:rsidRDefault="00382F71">
      <w:pPr>
        <w:pStyle w:val="a3"/>
        <w:spacing w:before="2"/>
        <w:rPr>
          <w:sz w:val="32"/>
        </w:rPr>
      </w:pPr>
    </w:p>
    <w:p w14:paraId="2EB71016" w14:textId="77777777" w:rsidR="00382F71" w:rsidRDefault="00000000">
      <w:pPr>
        <w:pStyle w:val="5"/>
        <w:numPr>
          <w:ilvl w:val="2"/>
          <w:numId w:val="27"/>
        </w:numPr>
        <w:tabs>
          <w:tab w:val="left" w:pos="1192"/>
        </w:tabs>
        <w:ind w:hanging="721"/>
      </w:pPr>
      <w:bookmarkStart w:id="56" w:name="1.1.27测试执行的问题_"/>
      <w:bookmarkStart w:id="57" w:name="_bookmark28"/>
      <w:bookmarkEnd w:id="56"/>
      <w:bookmarkEnd w:id="57"/>
      <w:r>
        <w:rPr>
          <w:color w:val="4AACC5"/>
        </w:rPr>
        <w:t>测试执行的问题</w:t>
      </w:r>
    </w:p>
    <w:p w14:paraId="3FF0F2AF" w14:textId="77777777" w:rsidR="00382F71" w:rsidRDefault="00382F71">
      <w:pPr>
        <w:pStyle w:val="a3"/>
        <w:spacing w:before="10"/>
        <w:rPr>
          <w:sz w:val="22"/>
        </w:rPr>
      </w:pPr>
    </w:p>
    <w:p w14:paraId="199B037C" w14:textId="77777777" w:rsidR="00382F71" w:rsidRDefault="00000000">
      <w:pPr>
        <w:pStyle w:val="a3"/>
        <w:ind w:left="471"/>
      </w:pPr>
      <w:r>
        <w:t>测试执行的问题</w:t>
      </w:r>
    </w:p>
    <w:p w14:paraId="6AE172B4" w14:textId="77777777" w:rsidR="00382F71" w:rsidRDefault="00382F71">
      <w:pPr>
        <w:pStyle w:val="a3"/>
        <w:spacing w:before="7"/>
        <w:rPr>
          <w:sz w:val="15"/>
        </w:rPr>
      </w:pPr>
    </w:p>
    <w:p w14:paraId="65FA483E" w14:textId="77777777" w:rsidR="00382F71" w:rsidRDefault="00000000">
      <w:pPr>
        <w:pStyle w:val="a5"/>
        <w:numPr>
          <w:ilvl w:val="0"/>
          <w:numId w:val="35"/>
        </w:numPr>
        <w:tabs>
          <w:tab w:val="left" w:pos="748"/>
        </w:tabs>
        <w:ind w:hanging="277"/>
        <w:rPr>
          <w:sz w:val="21"/>
        </w:rPr>
      </w:pPr>
      <w:r>
        <w:rPr>
          <w:w w:val="95"/>
          <w:sz w:val="21"/>
        </w:rPr>
        <w:t>自动化测试没有有效的利用，使得手工测试太多。</w:t>
      </w:r>
    </w:p>
    <w:p w14:paraId="4DB25F3E" w14:textId="77777777" w:rsidR="00382F71" w:rsidRDefault="00382F71">
      <w:pPr>
        <w:pStyle w:val="a3"/>
        <w:spacing w:before="7"/>
        <w:rPr>
          <w:sz w:val="15"/>
        </w:rPr>
      </w:pPr>
    </w:p>
    <w:p w14:paraId="4EFCBCDE" w14:textId="77777777" w:rsidR="00382F71" w:rsidRDefault="00000000">
      <w:pPr>
        <w:pStyle w:val="a5"/>
        <w:numPr>
          <w:ilvl w:val="0"/>
          <w:numId w:val="35"/>
        </w:numPr>
        <w:tabs>
          <w:tab w:val="left" w:pos="748"/>
        </w:tabs>
        <w:ind w:hanging="277"/>
        <w:rPr>
          <w:sz w:val="21"/>
        </w:rPr>
      </w:pPr>
      <w:r>
        <w:rPr>
          <w:w w:val="95"/>
          <w:sz w:val="21"/>
        </w:rPr>
        <w:t>测试结果的捕获没有系统性，而且没有查看或调查</w:t>
      </w:r>
    </w:p>
    <w:p w14:paraId="50E66757" w14:textId="77777777" w:rsidR="00382F71" w:rsidRDefault="00382F71">
      <w:pPr>
        <w:pStyle w:val="a3"/>
        <w:spacing w:before="6"/>
        <w:rPr>
          <w:sz w:val="15"/>
        </w:rPr>
      </w:pPr>
    </w:p>
    <w:p w14:paraId="32175484" w14:textId="77777777" w:rsidR="00382F71" w:rsidRDefault="00000000">
      <w:pPr>
        <w:pStyle w:val="a5"/>
        <w:numPr>
          <w:ilvl w:val="0"/>
          <w:numId w:val="35"/>
        </w:numPr>
        <w:tabs>
          <w:tab w:val="left" w:pos="748"/>
        </w:tabs>
        <w:spacing w:before="1" w:line="417" w:lineRule="auto"/>
        <w:ind w:left="471" w:right="5827" w:firstLine="0"/>
        <w:rPr>
          <w:sz w:val="21"/>
        </w:rPr>
      </w:pPr>
      <w:r>
        <w:rPr>
          <w:w w:val="95"/>
          <w:sz w:val="21"/>
        </w:rPr>
        <w:t>缺陷报告必须用手工加入缺陷跟踪系统</w:t>
      </w:r>
      <w:r>
        <w:rPr>
          <w:sz w:val="21"/>
        </w:rPr>
        <w:t>错误分类</w:t>
      </w:r>
    </w:p>
    <w:p w14:paraId="4412129C" w14:textId="77777777" w:rsidR="00382F71" w:rsidRDefault="00000000">
      <w:pPr>
        <w:pStyle w:val="a3"/>
        <w:spacing w:line="417" w:lineRule="auto"/>
        <w:ind w:left="471" w:right="7992"/>
      </w:pPr>
      <w:r>
        <w:rPr>
          <w:rFonts w:ascii="Calibri" w:eastAsia="Calibri"/>
        </w:rPr>
        <w:t>1</w:t>
      </w:r>
      <w:r>
        <w:rPr>
          <w:spacing w:val="-4"/>
        </w:rPr>
        <w:t>、 测试用例失败</w:t>
      </w:r>
      <w:r>
        <w:t>正常错误</w:t>
      </w:r>
    </w:p>
    <w:p w14:paraId="0460CF88" w14:textId="77777777" w:rsidR="00382F71" w:rsidRDefault="00000000">
      <w:pPr>
        <w:pStyle w:val="a3"/>
        <w:spacing w:line="269" w:lineRule="exact"/>
        <w:ind w:left="471"/>
      </w:pPr>
      <w:r>
        <w:rPr>
          <w:rFonts w:ascii="Calibri" w:eastAsia="Calibri"/>
        </w:rPr>
        <w:t>2</w:t>
      </w:r>
      <w:r>
        <w:rPr>
          <w:spacing w:val="-2"/>
        </w:rPr>
        <w:t>、 脚本命令失败</w:t>
      </w:r>
    </w:p>
    <w:p w14:paraId="11063441" w14:textId="77777777" w:rsidR="00382F71" w:rsidRDefault="00382F71">
      <w:pPr>
        <w:pStyle w:val="a3"/>
        <w:spacing w:before="6"/>
        <w:rPr>
          <w:sz w:val="15"/>
        </w:rPr>
      </w:pPr>
    </w:p>
    <w:p w14:paraId="360F5CA8" w14:textId="77777777" w:rsidR="00382F71" w:rsidRDefault="00000000">
      <w:pPr>
        <w:pStyle w:val="a3"/>
        <w:spacing w:line="417" w:lineRule="auto"/>
        <w:ind w:left="471" w:right="1275"/>
      </w:pPr>
      <w:r>
        <w:rPr>
          <w:w w:val="95"/>
        </w:rPr>
        <w:t>当测试过程不能不能执行录制过程中的某个功能时，</w:t>
      </w:r>
      <w:proofErr w:type="gramStart"/>
      <w:r>
        <w:rPr>
          <w:w w:val="95"/>
        </w:rPr>
        <w:t>回产生</w:t>
      </w:r>
      <w:proofErr w:type="gramEnd"/>
      <w:r>
        <w:rPr>
          <w:w w:val="95"/>
        </w:rPr>
        <w:t>这种错误，如鼠标单击按钮或选</w:t>
      </w:r>
      <w:r>
        <w:rPr>
          <w:spacing w:val="110"/>
        </w:rPr>
        <w:t xml:space="preserve"> </w:t>
      </w:r>
      <w:r>
        <w:t>择菜单项等。它也能指示是缺陷还是测试过程的设计问题。</w:t>
      </w:r>
    </w:p>
    <w:p w14:paraId="066277F8" w14:textId="77777777" w:rsidR="00382F71" w:rsidRDefault="00000000">
      <w:pPr>
        <w:pStyle w:val="a3"/>
        <w:spacing w:line="269" w:lineRule="exact"/>
        <w:ind w:left="471"/>
      </w:pPr>
      <w:r>
        <w:rPr>
          <w:rFonts w:ascii="Calibri" w:eastAsia="Calibri"/>
        </w:rPr>
        <w:t>3</w:t>
      </w:r>
      <w:r>
        <w:rPr>
          <w:spacing w:val="-1"/>
        </w:rPr>
        <w:t>、 致命错误</w:t>
      </w:r>
    </w:p>
    <w:p w14:paraId="0AA11DE5" w14:textId="77777777" w:rsidR="00382F71" w:rsidRDefault="00382F71">
      <w:pPr>
        <w:spacing w:line="269" w:lineRule="exact"/>
        <w:sectPr w:rsidR="00382F71">
          <w:pgSz w:w="11910" w:h="16840"/>
          <w:pgMar w:top="1260" w:right="940" w:bottom="680" w:left="820" w:header="0" w:footer="461" w:gutter="0"/>
          <w:cols w:space="720"/>
        </w:sectPr>
      </w:pPr>
    </w:p>
    <w:p w14:paraId="62048187" w14:textId="77777777" w:rsidR="00382F71" w:rsidRDefault="00000000">
      <w:pPr>
        <w:pStyle w:val="a3"/>
        <w:spacing w:before="49" w:line="417" w:lineRule="auto"/>
        <w:ind w:left="471" w:right="5412"/>
      </w:pPr>
      <w:r>
        <w:rPr>
          <w:spacing w:val="-1"/>
        </w:rPr>
        <w:lastRenderedPageBreak/>
        <w:t>导致测试停止，这种情况</w:t>
      </w:r>
      <w:proofErr w:type="gramStart"/>
      <w:r>
        <w:rPr>
          <w:spacing w:val="-1"/>
        </w:rPr>
        <w:t>最好重</w:t>
      </w:r>
      <w:proofErr w:type="gramEnd"/>
      <w:r>
        <w:rPr>
          <w:spacing w:val="-1"/>
        </w:rPr>
        <w:t xml:space="preserve">起 </w:t>
      </w:r>
      <w:r>
        <w:rPr>
          <w:rFonts w:ascii="Calibri" w:eastAsia="Calibri"/>
        </w:rPr>
        <w:t>Windows</w:t>
      </w:r>
      <w:r>
        <w:t>。具体步骤：</w:t>
      </w:r>
    </w:p>
    <w:p w14:paraId="61E9FFBE" w14:textId="77777777" w:rsidR="00382F71" w:rsidRDefault="00000000">
      <w:pPr>
        <w:pStyle w:val="a5"/>
        <w:numPr>
          <w:ilvl w:val="0"/>
          <w:numId w:val="36"/>
        </w:numPr>
        <w:tabs>
          <w:tab w:val="left" w:pos="748"/>
        </w:tabs>
        <w:spacing w:line="269" w:lineRule="exact"/>
        <w:ind w:hanging="277"/>
        <w:rPr>
          <w:sz w:val="21"/>
        </w:rPr>
      </w:pPr>
      <w:r>
        <w:rPr>
          <w:w w:val="95"/>
          <w:sz w:val="21"/>
        </w:rPr>
        <w:t>建立测试系统</w:t>
      </w:r>
    </w:p>
    <w:p w14:paraId="690504D9" w14:textId="77777777" w:rsidR="00382F71" w:rsidRDefault="00382F71">
      <w:pPr>
        <w:pStyle w:val="a3"/>
        <w:spacing w:before="6"/>
        <w:rPr>
          <w:sz w:val="15"/>
        </w:rPr>
      </w:pPr>
    </w:p>
    <w:p w14:paraId="0097D719" w14:textId="77777777" w:rsidR="00382F71" w:rsidRDefault="00000000">
      <w:pPr>
        <w:pStyle w:val="a5"/>
        <w:numPr>
          <w:ilvl w:val="0"/>
          <w:numId w:val="36"/>
        </w:numPr>
        <w:tabs>
          <w:tab w:val="left" w:pos="748"/>
        </w:tabs>
        <w:ind w:hanging="277"/>
        <w:rPr>
          <w:sz w:val="21"/>
        </w:rPr>
      </w:pPr>
      <w:r>
        <w:rPr>
          <w:w w:val="95"/>
          <w:sz w:val="21"/>
        </w:rPr>
        <w:t>准备测试过程</w:t>
      </w:r>
    </w:p>
    <w:p w14:paraId="5C237A86" w14:textId="77777777" w:rsidR="00382F71" w:rsidRDefault="00382F71">
      <w:pPr>
        <w:pStyle w:val="a3"/>
        <w:spacing w:before="7"/>
        <w:rPr>
          <w:sz w:val="15"/>
        </w:rPr>
      </w:pPr>
    </w:p>
    <w:p w14:paraId="58205978" w14:textId="77777777" w:rsidR="00382F71" w:rsidRDefault="00000000">
      <w:pPr>
        <w:pStyle w:val="a5"/>
        <w:numPr>
          <w:ilvl w:val="0"/>
          <w:numId w:val="36"/>
        </w:numPr>
        <w:tabs>
          <w:tab w:val="left" w:pos="748"/>
        </w:tabs>
        <w:ind w:hanging="277"/>
        <w:rPr>
          <w:sz w:val="21"/>
        </w:rPr>
      </w:pPr>
      <w:r>
        <w:rPr>
          <w:sz w:val="21"/>
        </w:rPr>
        <w:t>运行初始化过程</w:t>
      </w:r>
    </w:p>
    <w:p w14:paraId="6C154062" w14:textId="77777777" w:rsidR="00382F71" w:rsidRDefault="00382F71">
      <w:pPr>
        <w:pStyle w:val="a3"/>
        <w:spacing w:before="7"/>
        <w:rPr>
          <w:sz w:val="15"/>
        </w:rPr>
      </w:pPr>
    </w:p>
    <w:p w14:paraId="0653F01C" w14:textId="77777777" w:rsidR="00382F71" w:rsidRDefault="00000000">
      <w:pPr>
        <w:pStyle w:val="a5"/>
        <w:numPr>
          <w:ilvl w:val="0"/>
          <w:numId w:val="36"/>
        </w:numPr>
        <w:tabs>
          <w:tab w:val="left" w:pos="748"/>
        </w:tabs>
        <w:ind w:hanging="277"/>
        <w:rPr>
          <w:sz w:val="21"/>
        </w:rPr>
      </w:pPr>
      <w:r>
        <w:rPr>
          <w:sz w:val="21"/>
        </w:rPr>
        <w:t>执行测试</w:t>
      </w:r>
    </w:p>
    <w:p w14:paraId="5D2F0310" w14:textId="77777777" w:rsidR="00382F71" w:rsidRDefault="00382F71">
      <w:pPr>
        <w:pStyle w:val="a3"/>
        <w:spacing w:before="7"/>
        <w:rPr>
          <w:sz w:val="15"/>
        </w:rPr>
      </w:pPr>
    </w:p>
    <w:p w14:paraId="6F95730C" w14:textId="77777777" w:rsidR="00382F71" w:rsidRDefault="00000000">
      <w:pPr>
        <w:pStyle w:val="a5"/>
        <w:numPr>
          <w:ilvl w:val="0"/>
          <w:numId w:val="36"/>
        </w:numPr>
        <w:tabs>
          <w:tab w:val="left" w:pos="748"/>
        </w:tabs>
        <w:ind w:hanging="277"/>
        <w:rPr>
          <w:sz w:val="21"/>
        </w:rPr>
      </w:pPr>
      <w:r>
        <w:rPr>
          <w:sz w:val="21"/>
        </w:rPr>
        <w:t>从终止的测试恢复</w:t>
      </w:r>
    </w:p>
    <w:p w14:paraId="536B8553" w14:textId="77777777" w:rsidR="00382F71" w:rsidRDefault="00382F71">
      <w:pPr>
        <w:pStyle w:val="a3"/>
        <w:spacing w:before="6"/>
        <w:rPr>
          <w:sz w:val="15"/>
        </w:rPr>
      </w:pPr>
    </w:p>
    <w:p w14:paraId="5EE6A5A1" w14:textId="77777777" w:rsidR="00382F71" w:rsidRDefault="00000000">
      <w:pPr>
        <w:pStyle w:val="a5"/>
        <w:numPr>
          <w:ilvl w:val="0"/>
          <w:numId w:val="36"/>
        </w:numPr>
        <w:tabs>
          <w:tab w:val="left" w:pos="748"/>
        </w:tabs>
        <w:ind w:hanging="277"/>
        <w:rPr>
          <w:sz w:val="21"/>
        </w:rPr>
      </w:pPr>
      <w:r>
        <w:rPr>
          <w:w w:val="95"/>
          <w:sz w:val="21"/>
        </w:rPr>
        <w:t>验证预期结果</w:t>
      </w:r>
    </w:p>
    <w:p w14:paraId="516D0195" w14:textId="77777777" w:rsidR="00382F71" w:rsidRDefault="00382F71">
      <w:pPr>
        <w:pStyle w:val="a3"/>
        <w:spacing w:before="7"/>
        <w:rPr>
          <w:sz w:val="15"/>
        </w:rPr>
      </w:pPr>
    </w:p>
    <w:p w14:paraId="5DE280C7" w14:textId="77777777" w:rsidR="00382F71" w:rsidRDefault="00000000">
      <w:pPr>
        <w:pStyle w:val="a5"/>
        <w:numPr>
          <w:ilvl w:val="0"/>
          <w:numId w:val="36"/>
        </w:numPr>
        <w:tabs>
          <w:tab w:val="left" w:pos="748"/>
        </w:tabs>
        <w:ind w:hanging="277"/>
        <w:rPr>
          <w:sz w:val="21"/>
        </w:rPr>
      </w:pPr>
      <w:r>
        <w:rPr>
          <w:w w:val="95"/>
          <w:sz w:val="21"/>
        </w:rPr>
        <w:t>调查突发结果</w:t>
      </w:r>
    </w:p>
    <w:p w14:paraId="55732F5A" w14:textId="77777777" w:rsidR="00382F71" w:rsidRDefault="00382F71">
      <w:pPr>
        <w:pStyle w:val="a3"/>
        <w:spacing w:before="7"/>
        <w:rPr>
          <w:sz w:val="15"/>
        </w:rPr>
      </w:pPr>
    </w:p>
    <w:p w14:paraId="3EEC8076" w14:textId="77777777" w:rsidR="00382F71" w:rsidRDefault="00000000">
      <w:pPr>
        <w:pStyle w:val="a5"/>
        <w:numPr>
          <w:ilvl w:val="0"/>
          <w:numId w:val="36"/>
        </w:numPr>
        <w:tabs>
          <w:tab w:val="left" w:pos="748"/>
        </w:tabs>
        <w:ind w:hanging="277"/>
        <w:rPr>
          <w:sz w:val="21"/>
        </w:rPr>
      </w:pPr>
      <w:r>
        <w:rPr>
          <w:w w:val="95"/>
          <w:sz w:val="21"/>
        </w:rPr>
        <w:t>记录缺陷日记</w:t>
      </w:r>
    </w:p>
    <w:p w14:paraId="120916DF" w14:textId="77777777" w:rsidR="00382F71" w:rsidRDefault="00382F71">
      <w:pPr>
        <w:pStyle w:val="a3"/>
        <w:spacing w:before="2"/>
        <w:rPr>
          <w:sz w:val="32"/>
        </w:rPr>
      </w:pPr>
    </w:p>
    <w:p w14:paraId="01BF20FD" w14:textId="77777777" w:rsidR="00382F71" w:rsidRDefault="00000000">
      <w:pPr>
        <w:pStyle w:val="5"/>
        <w:numPr>
          <w:ilvl w:val="2"/>
          <w:numId w:val="27"/>
        </w:numPr>
        <w:tabs>
          <w:tab w:val="left" w:pos="1192"/>
        </w:tabs>
        <w:ind w:hanging="721"/>
      </w:pPr>
      <w:bookmarkStart w:id="58" w:name="_bookmark29"/>
      <w:bookmarkStart w:id="59" w:name="1.1.28测试评估的目标_"/>
      <w:bookmarkEnd w:id="58"/>
      <w:bookmarkEnd w:id="59"/>
      <w:r>
        <w:rPr>
          <w:color w:val="4AACC5"/>
        </w:rPr>
        <w:t>测试评估的目标</w:t>
      </w:r>
    </w:p>
    <w:p w14:paraId="1C613153" w14:textId="77777777" w:rsidR="00382F71" w:rsidRDefault="00382F71">
      <w:pPr>
        <w:pStyle w:val="a3"/>
        <w:spacing w:before="10"/>
        <w:rPr>
          <w:sz w:val="22"/>
        </w:rPr>
      </w:pPr>
    </w:p>
    <w:p w14:paraId="57AE0576" w14:textId="77777777" w:rsidR="00382F71" w:rsidRDefault="00000000">
      <w:pPr>
        <w:pStyle w:val="a5"/>
        <w:numPr>
          <w:ilvl w:val="0"/>
          <w:numId w:val="37"/>
        </w:numPr>
        <w:tabs>
          <w:tab w:val="left" w:pos="748"/>
        </w:tabs>
        <w:ind w:hanging="277"/>
        <w:rPr>
          <w:sz w:val="21"/>
        </w:rPr>
      </w:pPr>
      <w:r>
        <w:rPr>
          <w:sz w:val="21"/>
        </w:rPr>
        <w:t>量化测试进程</w:t>
      </w:r>
    </w:p>
    <w:p w14:paraId="4A145536" w14:textId="77777777" w:rsidR="00382F71" w:rsidRDefault="00382F71">
      <w:pPr>
        <w:pStyle w:val="a3"/>
        <w:spacing w:before="7"/>
        <w:rPr>
          <w:sz w:val="15"/>
        </w:rPr>
      </w:pPr>
    </w:p>
    <w:p w14:paraId="0915CE30" w14:textId="77777777" w:rsidR="00382F71" w:rsidRDefault="00000000">
      <w:pPr>
        <w:pStyle w:val="a5"/>
        <w:numPr>
          <w:ilvl w:val="0"/>
          <w:numId w:val="37"/>
        </w:numPr>
        <w:tabs>
          <w:tab w:val="left" w:pos="748"/>
        </w:tabs>
        <w:ind w:hanging="277"/>
        <w:rPr>
          <w:sz w:val="21"/>
        </w:rPr>
      </w:pPr>
      <w:r>
        <w:rPr>
          <w:sz w:val="21"/>
        </w:rPr>
        <w:t>生成缺陷和测试覆盖率的总结报告</w:t>
      </w:r>
    </w:p>
    <w:p w14:paraId="2493CB8D" w14:textId="77777777" w:rsidR="00382F71" w:rsidRDefault="00382F71">
      <w:pPr>
        <w:pStyle w:val="a3"/>
        <w:spacing w:before="7"/>
        <w:rPr>
          <w:sz w:val="15"/>
        </w:rPr>
      </w:pPr>
    </w:p>
    <w:p w14:paraId="54F497F8" w14:textId="77777777" w:rsidR="00382F71" w:rsidRDefault="00000000">
      <w:pPr>
        <w:pStyle w:val="a3"/>
        <w:ind w:left="471"/>
      </w:pPr>
      <w:r>
        <w:rPr>
          <w:rFonts w:ascii="Calibri" w:eastAsia="Calibri"/>
        </w:rPr>
        <w:t>1</w:t>
      </w:r>
      <w:r>
        <w:rPr>
          <w:rFonts w:ascii="Calibri" w:eastAsia="Calibri"/>
          <w:spacing w:val="3"/>
        </w:rPr>
        <w:t xml:space="preserve">. </w:t>
      </w:r>
      <w:r>
        <w:t>测试评估的问题</w:t>
      </w:r>
    </w:p>
    <w:p w14:paraId="4676E454" w14:textId="77777777" w:rsidR="00382F71" w:rsidRDefault="00382F71">
      <w:pPr>
        <w:pStyle w:val="a3"/>
        <w:spacing w:before="6"/>
        <w:rPr>
          <w:sz w:val="15"/>
        </w:rPr>
      </w:pPr>
    </w:p>
    <w:p w14:paraId="5A223F2F" w14:textId="77777777" w:rsidR="00382F71" w:rsidRDefault="00000000">
      <w:pPr>
        <w:pStyle w:val="a5"/>
        <w:numPr>
          <w:ilvl w:val="0"/>
          <w:numId w:val="37"/>
        </w:numPr>
        <w:tabs>
          <w:tab w:val="left" w:pos="748"/>
        </w:tabs>
        <w:spacing w:before="1"/>
        <w:ind w:hanging="277"/>
        <w:rPr>
          <w:sz w:val="21"/>
        </w:rPr>
      </w:pPr>
      <w:r>
        <w:rPr>
          <w:sz w:val="21"/>
        </w:rPr>
        <w:t>没有把测试覆盖率作为报告测试进程的根据，使得不知测试是否结束；</w:t>
      </w:r>
    </w:p>
    <w:p w14:paraId="6EDED1A7" w14:textId="77777777" w:rsidR="00382F71" w:rsidRDefault="00382F71">
      <w:pPr>
        <w:pStyle w:val="a3"/>
        <w:spacing w:before="6"/>
        <w:rPr>
          <w:sz w:val="15"/>
        </w:rPr>
      </w:pPr>
    </w:p>
    <w:p w14:paraId="751DDCDD" w14:textId="77777777" w:rsidR="00382F71" w:rsidRDefault="00000000">
      <w:pPr>
        <w:pStyle w:val="a5"/>
        <w:numPr>
          <w:ilvl w:val="0"/>
          <w:numId w:val="37"/>
        </w:numPr>
        <w:tabs>
          <w:tab w:val="left" w:pos="748"/>
        </w:tabs>
        <w:ind w:hanging="277"/>
        <w:rPr>
          <w:sz w:val="21"/>
        </w:rPr>
      </w:pPr>
      <w:r>
        <w:rPr>
          <w:sz w:val="21"/>
        </w:rPr>
        <w:t>没有做缺陷评估，缺陷评估是量度软件可行性的重要指标；</w:t>
      </w:r>
    </w:p>
    <w:p w14:paraId="15AF0B64" w14:textId="77777777" w:rsidR="00382F71" w:rsidRDefault="00382F71">
      <w:pPr>
        <w:pStyle w:val="a3"/>
        <w:spacing w:before="7"/>
        <w:rPr>
          <w:sz w:val="15"/>
        </w:rPr>
      </w:pPr>
    </w:p>
    <w:p w14:paraId="7754AD9A" w14:textId="77777777" w:rsidR="00382F71" w:rsidRDefault="00000000">
      <w:pPr>
        <w:pStyle w:val="a5"/>
        <w:numPr>
          <w:ilvl w:val="0"/>
          <w:numId w:val="37"/>
        </w:numPr>
        <w:tabs>
          <w:tab w:val="left" w:pos="748"/>
        </w:tabs>
        <w:ind w:hanging="277"/>
        <w:rPr>
          <w:sz w:val="21"/>
        </w:rPr>
      </w:pPr>
      <w:r>
        <w:rPr>
          <w:sz w:val="21"/>
        </w:rPr>
        <w:t>不使用专门的软件工具进行数据输入任务和相应的评估活动，使得这些任务变得繁重累人。</w:t>
      </w:r>
    </w:p>
    <w:p w14:paraId="0694E895" w14:textId="77777777" w:rsidR="00382F71" w:rsidRDefault="00382F71">
      <w:pPr>
        <w:pStyle w:val="a3"/>
        <w:spacing w:before="2"/>
        <w:rPr>
          <w:sz w:val="32"/>
        </w:rPr>
      </w:pPr>
    </w:p>
    <w:p w14:paraId="19AB4485" w14:textId="77777777" w:rsidR="00382F71" w:rsidRDefault="00000000">
      <w:pPr>
        <w:pStyle w:val="5"/>
        <w:numPr>
          <w:ilvl w:val="2"/>
          <w:numId w:val="27"/>
        </w:numPr>
        <w:tabs>
          <w:tab w:val="left" w:pos="1192"/>
        </w:tabs>
        <w:ind w:hanging="721"/>
      </w:pPr>
      <w:bookmarkStart w:id="60" w:name="_bookmark30"/>
      <w:bookmarkStart w:id="61" w:name="1.1.29如何提高测试？_"/>
      <w:bookmarkEnd w:id="60"/>
      <w:bookmarkEnd w:id="61"/>
      <w:r>
        <w:rPr>
          <w:color w:val="4AACC5"/>
        </w:rPr>
        <w:t>如何提高测试？</w:t>
      </w:r>
    </w:p>
    <w:p w14:paraId="5A70521F" w14:textId="77777777" w:rsidR="00382F71" w:rsidRDefault="00382F71">
      <w:pPr>
        <w:pStyle w:val="a3"/>
        <w:spacing w:before="5"/>
        <w:rPr>
          <w:sz w:val="23"/>
        </w:rPr>
      </w:pPr>
    </w:p>
    <w:p w14:paraId="220B44C2" w14:textId="77777777" w:rsidR="00382F71" w:rsidRDefault="00000000">
      <w:pPr>
        <w:spacing w:line="439" w:lineRule="auto"/>
        <w:ind w:left="471" w:right="4074"/>
        <w:rPr>
          <w:sz w:val="20"/>
        </w:rPr>
      </w:pPr>
      <w:r>
        <w:rPr>
          <w:w w:val="95"/>
          <w:sz w:val="20"/>
        </w:rPr>
        <w:t>提高测试需要从几个方面着手，其实只是自己的一些感觉，不一</w:t>
      </w:r>
      <w:r>
        <w:rPr>
          <w:spacing w:val="1"/>
          <w:w w:val="95"/>
          <w:sz w:val="20"/>
        </w:rPr>
        <w:t xml:space="preserve"> </w:t>
      </w:r>
      <w:r>
        <w:rPr>
          <w:sz w:val="20"/>
        </w:rPr>
        <w:t>定就需要按部就班，需要找自己适合的点。</w:t>
      </w:r>
    </w:p>
    <w:p w14:paraId="2559839F" w14:textId="77777777" w:rsidR="00382F71" w:rsidRDefault="00000000">
      <w:pPr>
        <w:spacing w:line="254" w:lineRule="exact"/>
        <w:ind w:left="471"/>
        <w:rPr>
          <w:sz w:val="20"/>
        </w:rPr>
      </w:pPr>
      <w:r>
        <w:rPr>
          <w:sz w:val="20"/>
        </w:rPr>
        <w:t>制定完备的测试计划</w:t>
      </w:r>
    </w:p>
    <w:p w14:paraId="761B26A0" w14:textId="77777777" w:rsidR="00382F71" w:rsidRDefault="00382F71">
      <w:pPr>
        <w:pStyle w:val="a3"/>
        <w:spacing w:before="7"/>
        <w:rPr>
          <w:sz w:val="16"/>
        </w:rPr>
      </w:pPr>
    </w:p>
    <w:p w14:paraId="0AA5CD5A" w14:textId="77777777" w:rsidR="00382F71" w:rsidRDefault="00000000">
      <w:pPr>
        <w:ind w:left="471"/>
        <w:rPr>
          <w:sz w:val="20"/>
        </w:rPr>
      </w:pPr>
      <w:r>
        <w:rPr>
          <w:sz w:val="20"/>
        </w:rPr>
        <w:t>清楚的认识测试计划，测试计划是一个文档，能够保证整个</w:t>
      </w:r>
      <w:proofErr w:type="gramStart"/>
      <w:r>
        <w:rPr>
          <w:sz w:val="20"/>
        </w:rPr>
        <w:t>研</w:t>
      </w:r>
      <w:proofErr w:type="gramEnd"/>
    </w:p>
    <w:p w14:paraId="15C3A7AD" w14:textId="77777777" w:rsidR="00382F71" w:rsidRDefault="00382F71">
      <w:pPr>
        <w:pStyle w:val="a3"/>
        <w:spacing w:before="6"/>
        <w:rPr>
          <w:sz w:val="16"/>
        </w:rPr>
      </w:pPr>
    </w:p>
    <w:p w14:paraId="0E04513F" w14:textId="77777777" w:rsidR="00382F71" w:rsidRDefault="00000000">
      <w:pPr>
        <w:spacing w:before="1"/>
        <w:ind w:left="471"/>
        <w:rPr>
          <w:sz w:val="20"/>
        </w:rPr>
      </w:pPr>
      <w:r>
        <w:rPr>
          <w:sz w:val="20"/>
        </w:rPr>
        <w:t>发过程中顺利执行的一个指导性文档，它描述了几个方面的问题。</w:t>
      </w:r>
    </w:p>
    <w:p w14:paraId="56AD969B" w14:textId="77777777" w:rsidR="00382F71" w:rsidRDefault="00382F71">
      <w:pPr>
        <w:pStyle w:val="a3"/>
        <w:spacing w:before="6"/>
        <w:rPr>
          <w:sz w:val="16"/>
        </w:rPr>
      </w:pPr>
    </w:p>
    <w:p w14:paraId="5C77A567" w14:textId="287E015F" w:rsidR="00382F71" w:rsidRDefault="00000000">
      <w:pPr>
        <w:pStyle w:val="a5"/>
        <w:numPr>
          <w:ilvl w:val="0"/>
          <w:numId w:val="38"/>
        </w:numPr>
        <w:tabs>
          <w:tab w:val="left" w:pos="772"/>
        </w:tabs>
        <w:ind w:hanging="301"/>
        <w:rPr>
          <w:sz w:val="20"/>
        </w:rPr>
      </w:pPr>
      <w:r>
        <w:rPr>
          <w:sz w:val="20"/>
        </w:rPr>
        <w:t>描述了项目的</w:t>
      </w:r>
    </w:p>
    <w:p w14:paraId="75114C3D" w14:textId="77777777" w:rsidR="00382F71" w:rsidRDefault="00382F71">
      <w:pPr>
        <w:pStyle w:val="a3"/>
        <w:spacing w:before="7"/>
        <w:rPr>
          <w:sz w:val="16"/>
        </w:rPr>
      </w:pPr>
    </w:p>
    <w:p w14:paraId="33A6A89C" w14:textId="77777777" w:rsidR="00382F71" w:rsidRDefault="00000000">
      <w:pPr>
        <w:pStyle w:val="a5"/>
        <w:numPr>
          <w:ilvl w:val="0"/>
          <w:numId w:val="38"/>
        </w:numPr>
        <w:tabs>
          <w:tab w:val="left" w:pos="772"/>
        </w:tabs>
        <w:ind w:hanging="301"/>
        <w:rPr>
          <w:sz w:val="20"/>
        </w:rPr>
      </w:pPr>
      <w:r>
        <w:rPr>
          <w:sz w:val="20"/>
        </w:rPr>
        <w:t>描述了项目的开发周期</w:t>
      </w:r>
    </w:p>
    <w:p w14:paraId="1B9F4A9B" w14:textId="77777777" w:rsidR="00382F71" w:rsidRDefault="00382F71">
      <w:pPr>
        <w:pStyle w:val="a3"/>
        <w:spacing w:before="7"/>
        <w:rPr>
          <w:sz w:val="16"/>
        </w:rPr>
      </w:pPr>
    </w:p>
    <w:p w14:paraId="48FDDF4B" w14:textId="77777777" w:rsidR="00382F71" w:rsidRDefault="00000000">
      <w:pPr>
        <w:pStyle w:val="a5"/>
        <w:numPr>
          <w:ilvl w:val="0"/>
          <w:numId w:val="38"/>
        </w:numPr>
        <w:tabs>
          <w:tab w:val="left" w:pos="772"/>
        </w:tabs>
        <w:ind w:hanging="301"/>
        <w:rPr>
          <w:sz w:val="20"/>
        </w:rPr>
      </w:pPr>
      <w:r>
        <w:rPr>
          <w:w w:val="95"/>
          <w:sz w:val="20"/>
        </w:rPr>
        <w:t>描述了在测试中遇到的技术</w:t>
      </w:r>
    </w:p>
    <w:p w14:paraId="4E6C28EC" w14:textId="77777777" w:rsidR="00382F71" w:rsidRDefault="00382F71">
      <w:pPr>
        <w:pStyle w:val="a3"/>
        <w:spacing w:before="6"/>
        <w:rPr>
          <w:sz w:val="16"/>
        </w:rPr>
      </w:pPr>
    </w:p>
    <w:p w14:paraId="266AB60F" w14:textId="77777777" w:rsidR="00382F71" w:rsidRDefault="00000000">
      <w:pPr>
        <w:pStyle w:val="a5"/>
        <w:numPr>
          <w:ilvl w:val="0"/>
          <w:numId w:val="38"/>
        </w:numPr>
        <w:tabs>
          <w:tab w:val="left" w:pos="772"/>
        </w:tabs>
        <w:spacing w:before="1"/>
        <w:ind w:hanging="301"/>
        <w:rPr>
          <w:sz w:val="20"/>
        </w:rPr>
      </w:pPr>
      <w:r>
        <w:rPr>
          <w:w w:val="95"/>
          <w:sz w:val="20"/>
        </w:rPr>
        <w:t>描述了测试案例的设计周期</w:t>
      </w:r>
    </w:p>
    <w:p w14:paraId="66D72C7F" w14:textId="77777777" w:rsidR="00382F71" w:rsidRDefault="00382F71">
      <w:pPr>
        <w:pStyle w:val="a3"/>
        <w:spacing w:before="6"/>
        <w:rPr>
          <w:sz w:val="16"/>
        </w:rPr>
      </w:pPr>
    </w:p>
    <w:p w14:paraId="67D2F62D" w14:textId="77777777" w:rsidR="00382F71" w:rsidRDefault="00000000">
      <w:pPr>
        <w:pStyle w:val="a5"/>
        <w:numPr>
          <w:ilvl w:val="0"/>
          <w:numId w:val="38"/>
        </w:numPr>
        <w:tabs>
          <w:tab w:val="left" w:pos="772"/>
        </w:tabs>
        <w:ind w:hanging="301"/>
        <w:rPr>
          <w:sz w:val="20"/>
        </w:rPr>
      </w:pPr>
      <w:r>
        <w:rPr>
          <w:sz w:val="20"/>
        </w:rPr>
        <w:t>描述测试案例的执行周期</w:t>
      </w:r>
    </w:p>
    <w:p w14:paraId="233B07B9" w14:textId="77777777" w:rsidR="00382F71" w:rsidRDefault="00382F71">
      <w:pPr>
        <w:pStyle w:val="a3"/>
        <w:spacing w:before="7"/>
        <w:rPr>
          <w:sz w:val="16"/>
        </w:rPr>
      </w:pPr>
    </w:p>
    <w:p w14:paraId="2AA402D9" w14:textId="77777777" w:rsidR="00382F71" w:rsidRDefault="00000000">
      <w:pPr>
        <w:pStyle w:val="a5"/>
        <w:numPr>
          <w:ilvl w:val="0"/>
          <w:numId w:val="38"/>
        </w:numPr>
        <w:tabs>
          <w:tab w:val="left" w:pos="772"/>
        </w:tabs>
        <w:ind w:hanging="301"/>
        <w:rPr>
          <w:sz w:val="20"/>
        </w:rPr>
      </w:pPr>
      <w:r>
        <w:rPr>
          <w:sz w:val="20"/>
        </w:rPr>
        <w:t>描述了测试过程中用到的工具或者技术</w:t>
      </w:r>
    </w:p>
    <w:p w14:paraId="710E12F9" w14:textId="77777777" w:rsidR="00382F71" w:rsidRDefault="00382F71">
      <w:pPr>
        <w:pStyle w:val="a3"/>
        <w:spacing w:before="7"/>
        <w:rPr>
          <w:sz w:val="16"/>
        </w:rPr>
      </w:pPr>
    </w:p>
    <w:p w14:paraId="43FAD9FC" w14:textId="77777777" w:rsidR="00382F71" w:rsidRDefault="00000000">
      <w:pPr>
        <w:pStyle w:val="a5"/>
        <w:numPr>
          <w:ilvl w:val="0"/>
          <w:numId w:val="38"/>
        </w:numPr>
        <w:tabs>
          <w:tab w:val="left" w:pos="772"/>
        </w:tabs>
        <w:ind w:hanging="301"/>
        <w:rPr>
          <w:sz w:val="20"/>
        </w:rPr>
      </w:pPr>
      <w:r>
        <w:rPr>
          <w:sz w:val="20"/>
        </w:rPr>
        <w:t>描述了测试过程中用到的资源情况</w:t>
      </w:r>
    </w:p>
    <w:p w14:paraId="09897862" w14:textId="77777777" w:rsidR="00382F71" w:rsidRDefault="00382F71">
      <w:pPr>
        <w:rPr>
          <w:sz w:val="20"/>
        </w:rPr>
        <w:sectPr w:rsidR="00382F71">
          <w:pgSz w:w="11910" w:h="16840"/>
          <w:pgMar w:top="1260" w:right="940" w:bottom="680" w:left="820" w:header="0" w:footer="461" w:gutter="0"/>
          <w:cols w:space="720"/>
        </w:sectPr>
      </w:pPr>
    </w:p>
    <w:p w14:paraId="79DC074A" w14:textId="77777777" w:rsidR="00382F71" w:rsidRDefault="00000000">
      <w:pPr>
        <w:pStyle w:val="a5"/>
        <w:numPr>
          <w:ilvl w:val="0"/>
          <w:numId w:val="38"/>
        </w:numPr>
        <w:tabs>
          <w:tab w:val="left" w:pos="772"/>
        </w:tabs>
        <w:spacing w:before="56" w:line="439" w:lineRule="auto"/>
        <w:ind w:left="471" w:right="5173" w:firstLine="0"/>
        <w:rPr>
          <w:sz w:val="20"/>
        </w:rPr>
      </w:pPr>
      <w:r>
        <w:rPr>
          <w:w w:val="95"/>
          <w:sz w:val="20"/>
        </w:rPr>
        <w:lastRenderedPageBreak/>
        <w:t>描述了测试过程中可能遇到的风险以及规避方法</w:t>
      </w:r>
      <w:r>
        <w:rPr>
          <w:sz w:val="20"/>
        </w:rPr>
        <w:t>9） 提高案例设计水平</w:t>
      </w:r>
    </w:p>
    <w:p w14:paraId="09108ADC" w14:textId="77777777" w:rsidR="00382F71" w:rsidRDefault="00382F71">
      <w:pPr>
        <w:pStyle w:val="a3"/>
        <w:spacing w:before="12"/>
        <w:rPr>
          <w:sz w:val="15"/>
        </w:rPr>
      </w:pPr>
    </w:p>
    <w:p w14:paraId="5AABDFD4" w14:textId="77777777" w:rsidR="00382F71" w:rsidRDefault="00000000">
      <w:pPr>
        <w:pStyle w:val="a5"/>
        <w:numPr>
          <w:ilvl w:val="2"/>
          <w:numId w:val="27"/>
        </w:numPr>
        <w:tabs>
          <w:tab w:val="left" w:pos="1192"/>
        </w:tabs>
        <w:ind w:hanging="721"/>
        <w:rPr>
          <w:sz w:val="28"/>
        </w:rPr>
      </w:pPr>
      <w:bookmarkStart w:id="62" w:name="_bookmark31"/>
      <w:bookmarkStart w:id="63" w:name="1.1.30C/S_模式的优点和缺点"/>
      <w:bookmarkEnd w:id="62"/>
      <w:bookmarkEnd w:id="63"/>
      <w:r>
        <w:rPr>
          <w:rFonts w:ascii="Calibri" w:eastAsia="Calibri"/>
          <w:b/>
          <w:color w:val="4AACC5"/>
          <w:sz w:val="28"/>
        </w:rPr>
        <w:t>C/S</w:t>
      </w:r>
      <w:r>
        <w:rPr>
          <w:rFonts w:ascii="Calibri" w:eastAsia="Calibri"/>
          <w:b/>
          <w:color w:val="4AACC5"/>
          <w:spacing w:val="78"/>
          <w:sz w:val="28"/>
        </w:rPr>
        <w:t xml:space="preserve"> </w:t>
      </w:r>
      <w:r>
        <w:rPr>
          <w:color w:val="4AACC5"/>
          <w:sz w:val="28"/>
        </w:rPr>
        <w:t>模式的优点和缺点</w:t>
      </w:r>
    </w:p>
    <w:p w14:paraId="0EB6B3EA" w14:textId="77777777" w:rsidR="00382F71" w:rsidRDefault="00382F71">
      <w:pPr>
        <w:pStyle w:val="a3"/>
        <w:spacing w:before="10"/>
        <w:rPr>
          <w:sz w:val="22"/>
        </w:rPr>
      </w:pPr>
    </w:p>
    <w:p w14:paraId="1220E111" w14:textId="77777777" w:rsidR="00382F71" w:rsidRDefault="00000000">
      <w:pPr>
        <w:ind w:left="471"/>
        <w:rPr>
          <w:sz w:val="21"/>
        </w:rPr>
      </w:pPr>
      <w:r>
        <w:rPr>
          <w:rFonts w:ascii="Calibri" w:eastAsia="Calibri"/>
          <w:b/>
          <w:sz w:val="21"/>
        </w:rPr>
        <w:t>C/S</w:t>
      </w:r>
      <w:r>
        <w:rPr>
          <w:rFonts w:ascii="Calibri" w:eastAsia="Calibri"/>
          <w:b/>
          <w:spacing w:val="10"/>
          <w:sz w:val="21"/>
        </w:rPr>
        <w:t xml:space="preserve"> </w:t>
      </w:r>
      <w:r>
        <w:rPr>
          <w:sz w:val="21"/>
        </w:rPr>
        <w:t>模式的优点</w:t>
      </w:r>
    </w:p>
    <w:p w14:paraId="1267007A" w14:textId="77777777" w:rsidR="00382F71" w:rsidRDefault="00382F71">
      <w:pPr>
        <w:pStyle w:val="a3"/>
        <w:spacing w:before="7"/>
        <w:rPr>
          <w:sz w:val="15"/>
        </w:rPr>
      </w:pPr>
    </w:p>
    <w:p w14:paraId="1489FDBF" w14:textId="77777777" w:rsidR="00382F71" w:rsidRDefault="00000000">
      <w:pPr>
        <w:pStyle w:val="a5"/>
        <w:numPr>
          <w:ilvl w:val="0"/>
          <w:numId w:val="39"/>
        </w:numPr>
        <w:tabs>
          <w:tab w:val="left" w:pos="748"/>
        </w:tabs>
        <w:ind w:hanging="277"/>
        <w:rPr>
          <w:sz w:val="21"/>
        </w:rPr>
      </w:pPr>
      <w:r>
        <w:rPr>
          <w:sz w:val="21"/>
        </w:rPr>
        <w:t>由于客户端实现与服务器的直接相连，没有中间环节，因此响应速度快。</w:t>
      </w:r>
    </w:p>
    <w:p w14:paraId="0CD84F6C" w14:textId="77777777" w:rsidR="00382F71" w:rsidRDefault="00382F71">
      <w:pPr>
        <w:pStyle w:val="a3"/>
        <w:spacing w:before="6"/>
        <w:rPr>
          <w:sz w:val="15"/>
        </w:rPr>
      </w:pPr>
    </w:p>
    <w:p w14:paraId="616B9D34" w14:textId="77777777" w:rsidR="00382F71" w:rsidRDefault="00000000">
      <w:pPr>
        <w:pStyle w:val="a5"/>
        <w:numPr>
          <w:ilvl w:val="0"/>
          <w:numId w:val="39"/>
        </w:numPr>
        <w:tabs>
          <w:tab w:val="left" w:pos="748"/>
        </w:tabs>
        <w:spacing w:before="1"/>
        <w:ind w:hanging="277"/>
        <w:rPr>
          <w:sz w:val="21"/>
        </w:rPr>
      </w:pPr>
      <w:r>
        <w:rPr>
          <w:sz w:val="21"/>
        </w:rPr>
        <w:t>操作界面漂亮、形式多样，可以充分满足客户自身的个性化要求。</w:t>
      </w:r>
    </w:p>
    <w:p w14:paraId="787AABDA" w14:textId="77777777" w:rsidR="00382F71" w:rsidRDefault="00382F71">
      <w:pPr>
        <w:pStyle w:val="a3"/>
        <w:spacing w:before="6"/>
        <w:rPr>
          <w:sz w:val="15"/>
        </w:rPr>
      </w:pPr>
    </w:p>
    <w:p w14:paraId="151FD3D7" w14:textId="77777777" w:rsidR="00382F71" w:rsidRDefault="00000000">
      <w:pPr>
        <w:pStyle w:val="a5"/>
        <w:numPr>
          <w:ilvl w:val="0"/>
          <w:numId w:val="39"/>
        </w:numPr>
        <w:tabs>
          <w:tab w:val="left" w:pos="690"/>
        </w:tabs>
        <w:ind w:left="689" w:hanging="219"/>
        <w:rPr>
          <w:sz w:val="21"/>
        </w:rPr>
      </w:pPr>
      <w:r>
        <w:rPr>
          <w:rFonts w:ascii="Calibri" w:eastAsia="Calibri"/>
          <w:sz w:val="21"/>
        </w:rPr>
        <w:t>C/S</w:t>
      </w:r>
      <w:r>
        <w:rPr>
          <w:rFonts w:ascii="Calibri" w:eastAsia="Calibri"/>
          <w:spacing w:val="44"/>
          <w:sz w:val="21"/>
        </w:rPr>
        <w:t xml:space="preserve"> </w:t>
      </w:r>
      <w:r>
        <w:rPr>
          <w:sz w:val="21"/>
        </w:rPr>
        <w:t>结构的管理信息系统具有较强的事务处理能力，能实现复杂的业务流程。</w:t>
      </w:r>
    </w:p>
    <w:p w14:paraId="010EAC83" w14:textId="77777777" w:rsidR="00382F71" w:rsidRDefault="00382F71">
      <w:pPr>
        <w:pStyle w:val="a3"/>
        <w:spacing w:before="7"/>
        <w:rPr>
          <w:sz w:val="15"/>
        </w:rPr>
      </w:pPr>
    </w:p>
    <w:p w14:paraId="2AFCC30E" w14:textId="77777777" w:rsidR="00382F71" w:rsidRDefault="00000000">
      <w:pPr>
        <w:ind w:left="471"/>
        <w:rPr>
          <w:sz w:val="21"/>
        </w:rPr>
      </w:pPr>
      <w:r>
        <w:rPr>
          <w:rFonts w:ascii="Calibri" w:eastAsia="Calibri"/>
          <w:b/>
          <w:sz w:val="21"/>
        </w:rPr>
        <w:t>C/S</w:t>
      </w:r>
      <w:r>
        <w:rPr>
          <w:rFonts w:ascii="Calibri" w:eastAsia="Calibri"/>
          <w:b/>
          <w:spacing w:val="56"/>
          <w:sz w:val="21"/>
        </w:rPr>
        <w:t xml:space="preserve"> </w:t>
      </w:r>
      <w:r>
        <w:rPr>
          <w:sz w:val="21"/>
        </w:rPr>
        <w:t>模式的缺点</w:t>
      </w:r>
    </w:p>
    <w:p w14:paraId="3DD3C308" w14:textId="77777777" w:rsidR="00382F71" w:rsidRDefault="00382F71">
      <w:pPr>
        <w:pStyle w:val="a3"/>
        <w:spacing w:before="7"/>
        <w:rPr>
          <w:sz w:val="15"/>
        </w:rPr>
      </w:pPr>
    </w:p>
    <w:p w14:paraId="7FEDF22A" w14:textId="77777777" w:rsidR="00382F71" w:rsidRDefault="00000000">
      <w:pPr>
        <w:pStyle w:val="a5"/>
        <w:numPr>
          <w:ilvl w:val="0"/>
          <w:numId w:val="40"/>
        </w:numPr>
        <w:tabs>
          <w:tab w:val="left" w:pos="748"/>
        </w:tabs>
        <w:spacing w:line="417" w:lineRule="auto"/>
        <w:ind w:right="1839" w:firstLine="0"/>
        <w:rPr>
          <w:sz w:val="21"/>
        </w:rPr>
      </w:pPr>
      <w:r>
        <w:rPr>
          <w:w w:val="95"/>
          <w:sz w:val="21"/>
        </w:rPr>
        <w:t>需要专门的客户</w:t>
      </w:r>
      <w:proofErr w:type="gramStart"/>
      <w:r>
        <w:rPr>
          <w:w w:val="95"/>
          <w:sz w:val="21"/>
        </w:rPr>
        <w:t>端安</w:t>
      </w:r>
      <w:proofErr w:type="gramEnd"/>
      <w:r>
        <w:rPr>
          <w:w w:val="95"/>
          <w:sz w:val="21"/>
        </w:rPr>
        <w:t>装程序，分布功能弱，针对点多面广且不具备网络条件的用户</w:t>
      </w:r>
      <w:r>
        <w:rPr>
          <w:spacing w:val="73"/>
          <w:w w:val="95"/>
          <w:sz w:val="21"/>
        </w:rPr>
        <w:t xml:space="preserve"> </w:t>
      </w:r>
      <w:r>
        <w:rPr>
          <w:sz w:val="21"/>
        </w:rPr>
        <w:t>群体，不能够实</w:t>
      </w:r>
    </w:p>
    <w:p w14:paraId="66703F20" w14:textId="77777777" w:rsidR="00382F71" w:rsidRDefault="00000000">
      <w:pPr>
        <w:pStyle w:val="a5"/>
        <w:numPr>
          <w:ilvl w:val="0"/>
          <w:numId w:val="40"/>
        </w:numPr>
        <w:tabs>
          <w:tab w:val="left" w:pos="748"/>
        </w:tabs>
        <w:spacing w:line="269" w:lineRule="exact"/>
        <w:ind w:left="747" w:hanging="277"/>
        <w:rPr>
          <w:sz w:val="21"/>
        </w:rPr>
      </w:pPr>
      <w:proofErr w:type="gramStart"/>
      <w:r>
        <w:rPr>
          <w:sz w:val="21"/>
        </w:rPr>
        <w:t>现快速</w:t>
      </w:r>
      <w:proofErr w:type="gramEnd"/>
      <w:r>
        <w:rPr>
          <w:sz w:val="21"/>
        </w:rPr>
        <w:t>部署安装和配置。</w:t>
      </w:r>
    </w:p>
    <w:p w14:paraId="7B3290DA" w14:textId="77777777" w:rsidR="00382F71" w:rsidRDefault="00382F71">
      <w:pPr>
        <w:pStyle w:val="a3"/>
        <w:spacing w:before="6"/>
        <w:rPr>
          <w:sz w:val="15"/>
        </w:rPr>
      </w:pPr>
    </w:p>
    <w:p w14:paraId="5DEC006B" w14:textId="77777777" w:rsidR="00382F71" w:rsidRDefault="00000000">
      <w:pPr>
        <w:pStyle w:val="a5"/>
        <w:numPr>
          <w:ilvl w:val="0"/>
          <w:numId w:val="40"/>
        </w:numPr>
        <w:tabs>
          <w:tab w:val="left" w:pos="748"/>
        </w:tabs>
        <w:spacing w:before="1" w:line="417" w:lineRule="auto"/>
        <w:ind w:right="1839" w:firstLine="0"/>
        <w:rPr>
          <w:sz w:val="21"/>
        </w:rPr>
      </w:pPr>
      <w:r>
        <w:rPr>
          <w:w w:val="95"/>
          <w:sz w:val="21"/>
        </w:rPr>
        <w:t>兼容性差，对于不同的开发工具，具有较大的局限性。若采用不同工具，需要重新</w:t>
      </w:r>
      <w:r>
        <w:rPr>
          <w:spacing w:val="73"/>
          <w:w w:val="95"/>
          <w:sz w:val="21"/>
        </w:rPr>
        <w:t xml:space="preserve"> </w:t>
      </w:r>
      <w:r>
        <w:rPr>
          <w:sz w:val="21"/>
        </w:rPr>
        <w:t>改写程序。</w:t>
      </w:r>
    </w:p>
    <w:p w14:paraId="41D8E136" w14:textId="77777777" w:rsidR="00382F71" w:rsidRDefault="00000000">
      <w:pPr>
        <w:pStyle w:val="a5"/>
        <w:numPr>
          <w:ilvl w:val="0"/>
          <w:numId w:val="40"/>
        </w:numPr>
        <w:tabs>
          <w:tab w:val="left" w:pos="748"/>
        </w:tabs>
        <w:spacing w:line="269" w:lineRule="exact"/>
        <w:ind w:left="747" w:hanging="277"/>
        <w:rPr>
          <w:sz w:val="21"/>
        </w:rPr>
      </w:pPr>
      <w:r>
        <w:rPr>
          <w:sz w:val="21"/>
        </w:rPr>
        <w:t>开发成本较高，需要具有一定专业水准的技术人员才能完成。</w:t>
      </w:r>
    </w:p>
    <w:p w14:paraId="3844B460" w14:textId="77777777" w:rsidR="00382F71" w:rsidRDefault="00382F71">
      <w:pPr>
        <w:pStyle w:val="a3"/>
        <w:spacing w:before="1"/>
        <w:rPr>
          <w:sz w:val="32"/>
        </w:rPr>
      </w:pPr>
    </w:p>
    <w:p w14:paraId="3EC8A5F6" w14:textId="77777777" w:rsidR="00382F71" w:rsidRDefault="00000000">
      <w:pPr>
        <w:pStyle w:val="a5"/>
        <w:numPr>
          <w:ilvl w:val="2"/>
          <w:numId w:val="27"/>
        </w:numPr>
        <w:tabs>
          <w:tab w:val="left" w:pos="1192"/>
        </w:tabs>
        <w:spacing w:before="1"/>
        <w:ind w:hanging="721"/>
        <w:rPr>
          <w:sz w:val="28"/>
        </w:rPr>
      </w:pPr>
      <w:bookmarkStart w:id="64" w:name="1.1.31B/S_模式的优点和缺点_"/>
      <w:bookmarkStart w:id="65" w:name="_bookmark32"/>
      <w:bookmarkEnd w:id="64"/>
      <w:bookmarkEnd w:id="65"/>
      <w:r>
        <w:rPr>
          <w:rFonts w:ascii="Calibri" w:eastAsia="Calibri"/>
          <w:b/>
          <w:color w:val="4AACC5"/>
          <w:sz w:val="28"/>
        </w:rPr>
        <w:t>B/S</w:t>
      </w:r>
      <w:r>
        <w:rPr>
          <w:rFonts w:ascii="Calibri" w:eastAsia="Calibri"/>
          <w:b/>
          <w:color w:val="4AACC5"/>
          <w:spacing w:val="78"/>
          <w:sz w:val="28"/>
        </w:rPr>
        <w:t xml:space="preserve"> </w:t>
      </w:r>
      <w:r>
        <w:rPr>
          <w:color w:val="4AACC5"/>
          <w:sz w:val="28"/>
        </w:rPr>
        <w:t>模式的优点和缺点</w:t>
      </w:r>
    </w:p>
    <w:p w14:paraId="3293951A" w14:textId="77777777" w:rsidR="00382F71" w:rsidRDefault="00382F71">
      <w:pPr>
        <w:pStyle w:val="a3"/>
        <w:spacing w:before="10"/>
        <w:rPr>
          <w:sz w:val="22"/>
        </w:rPr>
      </w:pPr>
    </w:p>
    <w:p w14:paraId="62CBCBE7" w14:textId="77777777" w:rsidR="00382F71" w:rsidRDefault="00000000">
      <w:pPr>
        <w:ind w:left="471"/>
        <w:rPr>
          <w:sz w:val="21"/>
        </w:rPr>
      </w:pPr>
      <w:r>
        <w:rPr>
          <w:rFonts w:ascii="Calibri" w:eastAsia="Calibri"/>
          <w:b/>
          <w:sz w:val="21"/>
        </w:rPr>
        <w:t>B/S</w:t>
      </w:r>
      <w:r>
        <w:rPr>
          <w:rFonts w:ascii="Calibri" w:eastAsia="Calibri"/>
          <w:b/>
          <w:spacing w:val="11"/>
          <w:sz w:val="21"/>
        </w:rPr>
        <w:t xml:space="preserve"> </w:t>
      </w:r>
      <w:r>
        <w:rPr>
          <w:sz w:val="21"/>
        </w:rPr>
        <w:t>模式的优点</w:t>
      </w:r>
    </w:p>
    <w:p w14:paraId="3F5A455E" w14:textId="77777777" w:rsidR="00382F71" w:rsidRDefault="00382F71">
      <w:pPr>
        <w:pStyle w:val="a3"/>
        <w:spacing w:before="6"/>
        <w:rPr>
          <w:sz w:val="15"/>
        </w:rPr>
      </w:pPr>
    </w:p>
    <w:p w14:paraId="052408EF" w14:textId="77777777" w:rsidR="00382F71" w:rsidRDefault="00000000">
      <w:pPr>
        <w:pStyle w:val="a5"/>
        <w:numPr>
          <w:ilvl w:val="0"/>
          <w:numId w:val="41"/>
        </w:numPr>
        <w:tabs>
          <w:tab w:val="left" w:pos="748"/>
        </w:tabs>
        <w:spacing w:before="1"/>
        <w:ind w:hanging="277"/>
        <w:rPr>
          <w:sz w:val="21"/>
        </w:rPr>
      </w:pPr>
      <w:r>
        <w:rPr>
          <w:sz w:val="21"/>
        </w:rPr>
        <w:t>具有分布性特点，可以随时随地进行查询、浏览等业务处理。</w:t>
      </w:r>
    </w:p>
    <w:p w14:paraId="52776DDF" w14:textId="77777777" w:rsidR="00382F71" w:rsidRDefault="00382F71">
      <w:pPr>
        <w:pStyle w:val="a3"/>
        <w:spacing w:before="6"/>
        <w:rPr>
          <w:sz w:val="15"/>
        </w:rPr>
      </w:pPr>
    </w:p>
    <w:p w14:paraId="4ABEF4EE" w14:textId="77777777" w:rsidR="00382F71" w:rsidRDefault="00000000">
      <w:pPr>
        <w:pStyle w:val="a5"/>
        <w:numPr>
          <w:ilvl w:val="0"/>
          <w:numId w:val="41"/>
        </w:numPr>
        <w:tabs>
          <w:tab w:val="left" w:pos="748"/>
        </w:tabs>
        <w:ind w:hanging="277"/>
        <w:rPr>
          <w:sz w:val="21"/>
        </w:rPr>
      </w:pPr>
      <w:r>
        <w:rPr>
          <w:sz w:val="21"/>
        </w:rPr>
        <w:t>业务扩展简单方便，通过增加网页即可增加服务器功能。</w:t>
      </w:r>
    </w:p>
    <w:p w14:paraId="1AC71E0A" w14:textId="77777777" w:rsidR="00382F71" w:rsidRDefault="00382F71">
      <w:pPr>
        <w:pStyle w:val="a3"/>
        <w:spacing w:before="7"/>
        <w:rPr>
          <w:sz w:val="15"/>
        </w:rPr>
      </w:pPr>
    </w:p>
    <w:p w14:paraId="63D8155C" w14:textId="77777777" w:rsidR="00382F71" w:rsidRDefault="00000000">
      <w:pPr>
        <w:pStyle w:val="a5"/>
        <w:numPr>
          <w:ilvl w:val="0"/>
          <w:numId w:val="41"/>
        </w:numPr>
        <w:tabs>
          <w:tab w:val="left" w:pos="748"/>
        </w:tabs>
        <w:ind w:hanging="277"/>
        <w:rPr>
          <w:sz w:val="21"/>
        </w:rPr>
      </w:pPr>
      <w:r>
        <w:rPr>
          <w:sz w:val="21"/>
        </w:rPr>
        <w:t>维护简单方便，只需要改变网页，即可实现所有用户的同步更新。</w:t>
      </w:r>
    </w:p>
    <w:p w14:paraId="73B85F4F" w14:textId="77777777" w:rsidR="00382F71" w:rsidRDefault="00382F71">
      <w:pPr>
        <w:pStyle w:val="a3"/>
        <w:spacing w:before="7"/>
        <w:rPr>
          <w:sz w:val="15"/>
        </w:rPr>
      </w:pPr>
    </w:p>
    <w:p w14:paraId="032D4154" w14:textId="77777777" w:rsidR="00382F71" w:rsidRDefault="00000000">
      <w:pPr>
        <w:pStyle w:val="a5"/>
        <w:numPr>
          <w:ilvl w:val="0"/>
          <w:numId w:val="41"/>
        </w:numPr>
        <w:tabs>
          <w:tab w:val="left" w:pos="748"/>
        </w:tabs>
        <w:ind w:hanging="277"/>
        <w:rPr>
          <w:sz w:val="21"/>
        </w:rPr>
      </w:pPr>
      <w:r>
        <w:rPr>
          <w:sz w:val="21"/>
        </w:rPr>
        <w:t>开发简单，共享性强。</w:t>
      </w:r>
    </w:p>
    <w:p w14:paraId="7A2FEF15" w14:textId="77777777" w:rsidR="00382F71" w:rsidRDefault="00382F71">
      <w:pPr>
        <w:pStyle w:val="a3"/>
        <w:spacing w:before="6"/>
        <w:rPr>
          <w:sz w:val="15"/>
        </w:rPr>
      </w:pPr>
    </w:p>
    <w:p w14:paraId="1BF3E1FC" w14:textId="77777777" w:rsidR="00382F71" w:rsidRDefault="00000000">
      <w:pPr>
        <w:spacing w:before="1"/>
        <w:ind w:left="471"/>
        <w:rPr>
          <w:sz w:val="21"/>
        </w:rPr>
      </w:pPr>
      <w:r>
        <w:rPr>
          <w:rFonts w:ascii="Calibri" w:eastAsia="Calibri"/>
          <w:b/>
          <w:sz w:val="21"/>
        </w:rPr>
        <w:t>B/S</w:t>
      </w:r>
      <w:r>
        <w:rPr>
          <w:rFonts w:ascii="Calibri" w:eastAsia="Calibri"/>
          <w:b/>
          <w:spacing w:val="11"/>
          <w:sz w:val="21"/>
        </w:rPr>
        <w:t xml:space="preserve"> </w:t>
      </w:r>
      <w:r>
        <w:rPr>
          <w:sz w:val="21"/>
        </w:rPr>
        <w:t>模式的缺点</w:t>
      </w:r>
    </w:p>
    <w:p w14:paraId="76313392" w14:textId="77777777" w:rsidR="00382F71" w:rsidRDefault="00382F71">
      <w:pPr>
        <w:pStyle w:val="a3"/>
        <w:spacing w:before="6"/>
        <w:rPr>
          <w:sz w:val="15"/>
        </w:rPr>
      </w:pPr>
    </w:p>
    <w:p w14:paraId="58945CA0" w14:textId="77777777" w:rsidR="00382F71" w:rsidRDefault="00000000">
      <w:pPr>
        <w:pStyle w:val="a5"/>
        <w:numPr>
          <w:ilvl w:val="0"/>
          <w:numId w:val="42"/>
        </w:numPr>
        <w:tabs>
          <w:tab w:val="left" w:pos="748"/>
        </w:tabs>
        <w:ind w:hanging="277"/>
        <w:rPr>
          <w:sz w:val="21"/>
        </w:rPr>
      </w:pPr>
      <w:r>
        <w:rPr>
          <w:sz w:val="21"/>
        </w:rPr>
        <w:t>个性化特点明显降低，无法实现具有个性化的功能要求。</w:t>
      </w:r>
    </w:p>
    <w:p w14:paraId="4EB2583D" w14:textId="77777777" w:rsidR="00382F71" w:rsidRDefault="00382F71">
      <w:pPr>
        <w:pStyle w:val="a3"/>
        <w:spacing w:before="7"/>
        <w:rPr>
          <w:sz w:val="15"/>
        </w:rPr>
      </w:pPr>
    </w:p>
    <w:p w14:paraId="2AF00E81" w14:textId="77777777" w:rsidR="00382F71" w:rsidRDefault="00000000">
      <w:pPr>
        <w:pStyle w:val="a5"/>
        <w:numPr>
          <w:ilvl w:val="0"/>
          <w:numId w:val="42"/>
        </w:numPr>
        <w:tabs>
          <w:tab w:val="left" w:pos="748"/>
        </w:tabs>
        <w:ind w:hanging="277"/>
        <w:rPr>
          <w:sz w:val="21"/>
        </w:rPr>
      </w:pPr>
      <w:r>
        <w:rPr>
          <w:sz w:val="21"/>
        </w:rPr>
        <w:t>操作是以鼠标为最基本的操作方式，无法满足快速操作的要求。</w:t>
      </w:r>
    </w:p>
    <w:p w14:paraId="56692562" w14:textId="77777777" w:rsidR="00382F71" w:rsidRDefault="00382F71">
      <w:pPr>
        <w:pStyle w:val="a3"/>
        <w:spacing w:before="7"/>
        <w:rPr>
          <w:sz w:val="15"/>
        </w:rPr>
      </w:pPr>
    </w:p>
    <w:p w14:paraId="1ACBF520" w14:textId="77777777" w:rsidR="00382F71" w:rsidRDefault="00000000">
      <w:pPr>
        <w:pStyle w:val="a5"/>
        <w:numPr>
          <w:ilvl w:val="0"/>
          <w:numId w:val="42"/>
        </w:numPr>
        <w:tabs>
          <w:tab w:val="left" w:pos="748"/>
        </w:tabs>
        <w:ind w:hanging="277"/>
        <w:rPr>
          <w:sz w:val="21"/>
        </w:rPr>
      </w:pPr>
      <w:r>
        <w:rPr>
          <w:sz w:val="21"/>
        </w:rPr>
        <w:t>页面动态刷新，响应速度明显降低。</w:t>
      </w:r>
    </w:p>
    <w:p w14:paraId="1D877BE8" w14:textId="77777777" w:rsidR="00382F71" w:rsidRDefault="00382F71">
      <w:pPr>
        <w:pStyle w:val="a3"/>
        <w:spacing w:before="6"/>
        <w:rPr>
          <w:sz w:val="15"/>
        </w:rPr>
      </w:pPr>
    </w:p>
    <w:p w14:paraId="71A93E5B" w14:textId="77777777" w:rsidR="00382F71" w:rsidRDefault="00000000">
      <w:pPr>
        <w:pStyle w:val="a5"/>
        <w:numPr>
          <w:ilvl w:val="0"/>
          <w:numId w:val="42"/>
        </w:numPr>
        <w:tabs>
          <w:tab w:val="left" w:pos="748"/>
        </w:tabs>
        <w:spacing w:before="1"/>
        <w:ind w:hanging="277"/>
        <w:rPr>
          <w:sz w:val="21"/>
        </w:rPr>
      </w:pPr>
      <w:r>
        <w:rPr>
          <w:sz w:val="21"/>
        </w:rPr>
        <w:t>无法实现分页显示，给数据库访问造成较大的压力。</w:t>
      </w:r>
    </w:p>
    <w:p w14:paraId="04CA296A" w14:textId="77777777" w:rsidR="00382F71" w:rsidRDefault="00382F71">
      <w:pPr>
        <w:pStyle w:val="a3"/>
        <w:spacing w:before="6"/>
        <w:rPr>
          <w:sz w:val="15"/>
        </w:rPr>
      </w:pPr>
    </w:p>
    <w:p w14:paraId="5AA380D4" w14:textId="77777777" w:rsidR="00382F71" w:rsidRDefault="00000000">
      <w:pPr>
        <w:pStyle w:val="a5"/>
        <w:numPr>
          <w:ilvl w:val="0"/>
          <w:numId w:val="42"/>
        </w:numPr>
        <w:tabs>
          <w:tab w:val="left" w:pos="748"/>
        </w:tabs>
        <w:ind w:hanging="277"/>
        <w:rPr>
          <w:sz w:val="21"/>
        </w:rPr>
      </w:pPr>
      <w:r>
        <w:rPr>
          <w:sz w:val="21"/>
        </w:rPr>
        <w:t>功能弱化，难以实现传统模式下的特殊功能要求。</w:t>
      </w:r>
    </w:p>
    <w:p w14:paraId="4D921D21" w14:textId="77777777" w:rsidR="00382F71" w:rsidRDefault="00382F71">
      <w:pPr>
        <w:pStyle w:val="a3"/>
        <w:spacing w:before="2"/>
        <w:rPr>
          <w:sz w:val="32"/>
        </w:rPr>
      </w:pPr>
    </w:p>
    <w:p w14:paraId="79746C34" w14:textId="77777777" w:rsidR="00382F71" w:rsidRDefault="00000000">
      <w:pPr>
        <w:pStyle w:val="5"/>
        <w:numPr>
          <w:ilvl w:val="2"/>
          <w:numId w:val="27"/>
        </w:numPr>
        <w:tabs>
          <w:tab w:val="left" w:pos="1192"/>
        </w:tabs>
        <w:ind w:hanging="721"/>
        <w:rPr>
          <w:rFonts w:ascii="Calibri" w:eastAsia="Calibri"/>
          <w:b/>
        </w:rPr>
      </w:pPr>
      <w:bookmarkStart w:id="66" w:name="1.1.32测试结束的标准是什么?_"/>
      <w:bookmarkStart w:id="67" w:name="_bookmark33"/>
      <w:bookmarkEnd w:id="66"/>
      <w:bookmarkEnd w:id="67"/>
      <w:r>
        <w:rPr>
          <w:color w:val="4AACC5"/>
        </w:rPr>
        <w:t>测试结束的标准是什么</w:t>
      </w:r>
      <w:r>
        <w:rPr>
          <w:rFonts w:ascii="Calibri" w:eastAsia="Calibri"/>
          <w:b/>
          <w:color w:val="4AACC5"/>
        </w:rPr>
        <w:t>?</w:t>
      </w:r>
    </w:p>
    <w:p w14:paraId="0267F258" w14:textId="77777777" w:rsidR="00382F71" w:rsidRDefault="00382F71">
      <w:pPr>
        <w:pStyle w:val="a3"/>
        <w:spacing w:before="12"/>
        <w:rPr>
          <w:rFonts w:ascii="Calibri"/>
          <w:b/>
          <w:sz w:val="23"/>
        </w:rPr>
      </w:pPr>
    </w:p>
    <w:p w14:paraId="68C8B95D" w14:textId="77777777" w:rsidR="00382F71" w:rsidRDefault="00000000">
      <w:pPr>
        <w:pStyle w:val="a5"/>
        <w:numPr>
          <w:ilvl w:val="0"/>
          <w:numId w:val="43"/>
        </w:numPr>
        <w:tabs>
          <w:tab w:val="left" w:pos="748"/>
        </w:tabs>
        <w:ind w:hanging="277"/>
        <w:rPr>
          <w:sz w:val="21"/>
        </w:rPr>
      </w:pPr>
      <w:r>
        <w:rPr>
          <w:sz w:val="21"/>
        </w:rPr>
        <w:t>第一类标准：测试超过了预定时间，则停止测试。</w:t>
      </w:r>
    </w:p>
    <w:p w14:paraId="777C02BF" w14:textId="77777777" w:rsidR="00382F71" w:rsidRDefault="00382F71">
      <w:pPr>
        <w:pStyle w:val="a3"/>
        <w:spacing w:before="6"/>
        <w:rPr>
          <w:sz w:val="15"/>
        </w:rPr>
      </w:pPr>
    </w:p>
    <w:p w14:paraId="6B8241AF" w14:textId="77777777" w:rsidR="00382F71" w:rsidRDefault="00000000">
      <w:pPr>
        <w:pStyle w:val="a5"/>
        <w:numPr>
          <w:ilvl w:val="0"/>
          <w:numId w:val="43"/>
        </w:numPr>
        <w:tabs>
          <w:tab w:val="left" w:pos="748"/>
        </w:tabs>
        <w:spacing w:before="1"/>
        <w:ind w:hanging="277"/>
        <w:rPr>
          <w:sz w:val="21"/>
        </w:rPr>
      </w:pPr>
      <w:r>
        <w:rPr>
          <w:sz w:val="21"/>
        </w:rPr>
        <w:t>第二类标准：执行了所有的测试用例，但并没有发现故障，则停止测试。</w:t>
      </w:r>
    </w:p>
    <w:p w14:paraId="7F1ED0C7" w14:textId="77777777" w:rsidR="00382F71" w:rsidRDefault="00382F71">
      <w:pPr>
        <w:rPr>
          <w:sz w:val="21"/>
        </w:rPr>
        <w:sectPr w:rsidR="00382F71">
          <w:pgSz w:w="11910" w:h="16840"/>
          <w:pgMar w:top="1260" w:right="940" w:bottom="680" w:left="820" w:header="0" w:footer="461" w:gutter="0"/>
          <w:cols w:space="720"/>
        </w:sectPr>
      </w:pPr>
    </w:p>
    <w:p w14:paraId="5C3C6C62" w14:textId="77777777" w:rsidR="00382F71" w:rsidRDefault="00000000">
      <w:pPr>
        <w:pStyle w:val="a5"/>
        <w:numPr>
          <w:ilvl w:val="0"/>
          <w:numId w:val="43"/>
        </w:numPr>
        <w:tabs>
          <w:tab w:val="left" w:pos="748"/>
        </w:tabs>
        <w:spacing w:before="49"/>
        <w:ind w:hanging="277"/>
        <w:rPr>
          <w:sz w:val="21"/>
        </w:rPr>
      </w:pPr>
      <w:r>
        <w:rPr>
          <w:sz w:val="21"/>
        </w:rPr>
        <w:lastRenderedPageBreak/>
        <w:t>第三类标准：使用特定的测试用例设计方案作为判断测试停止的基础。</w:t>
      </w:r>
    </w:p>
    <w:p w14:paraId="1516E2D1" w14:textId="77777777" w:rsidR="00382F71" w:rsidRDefault="00382F71">
      <w:pPr>
        <w:pStyle w:val="a3"/>
        <w:spacing w:before="6"/>
        <w:rPr>
          <w:sz w:val="15"/>
        </w:rPr>
      </w:pPr>
    </w:p>
    <w:p w14:paraId="2A081F07" w14:textId="77777777" w:rsidR="00382F71" w:rsidRDefault="00000000">
      <w:pPr>
        <w:pStyle w:val="a5"/>
        <w:numPr>
          <w:ilvl w:val="0"/>
          <w:numId w:val="43"/>
        </w:numPr>
        <w:tabs>
          <w:tab w:val="left" w:pos="748"/>
        </w:tabs>
        <w:spacing w:line="417" w:lineRule="auto"/>
        <w:ind w:left="471" w:right="1419" w:firstLine="0"/>
        <w:rPr>
          <w:sz w:val="21"/>
        </w:rPr>
      </w:pPr>
      <w:r>
        <w:rPr>
          <w:w w:val="95"/>
          <w:sz w:val="21"/>
        </w:rPr>
        <w:t>第四类标准：正面指出停止测试的具体要求，即停止测试的标准可定义为查出某一预订</w:t>
      </w:r>
      <w:r>
        <w:rPr>
          <w:spacing w:val="94"/>
          <w:w w:val="95"/>
          <w:sz w:val="21"/>
        </w:rPr>
        <w:t xml:space="preserve"> </w:t>
      </w:r>
      <w:r>
        <w:rPr>
          <w:sz w:val="21"/>
        </w:rPr>
        <w:t>数目的故障。</w:t>
      </w:r>
    </w:p>
    <w:p w14:paraId="149B24BD" w14:textId="77777777" w:rsidR="00382F71" w:rsidRDefault="00000000">
      <w:pPr>
        <w:pStyle w:val="a5"/>
        <w:numPr>
          <w:ilvl w:val="0"/>
          <w:numId w:val="43"/>
        </w:numPr>
        <w:tabs>
          <w:tab w:val="left" w:pos="748"/>
        </w:tabs>
        <w:spacing w:line="269" w:lineRule="exact"/>
        <w:ind w:hanging="277"/>
        <w:rPr>
          <w:sz w:val="21"/>
        </w:rPr>
      </w:pPr>
      <w:r>
        <w:rPr>
          <w:sz w:val="21"/>
        </w:rPr>
        <w:t>第五类标准：根据单位时间内查出故障的数量决定是否停止测试。</w:t>
      </w:r>
    </w:p>
    <w:p w14:paraId="1EDD2E4B" w14:textId="77777777" w:rsidR="00382F71" w:rsidRDefault="00382F71">
      <w:pPr>
        <w:pStyle w:val="a3"/>
        <w:spacing w:before="2"/>
        <w:rPr>
          <w:sz w:val="32"/>
        </w:rPr>
      </w:pPr>
    </w:p>
    <w:p w14:paraId="2645BF9A" w14:textId="77777777" w:rsidR="00382F71" w:rsidRDefault="00000000">
      <w:pPr>
        <w:pStyle w:val="5"/>
        <w:numPr>
          <w:ilvl w:val="2"/>
          <w:numId w:val="27"/>
        </w:numPr>
        <w:tabs>
          <w:tab w:val="left" w:pos="1192"/>
        </w:tabs>
        <w:spacing w:before="1"/>
        <w:ind w:hanging="721"/>
      </w:pPr>
      <w:bookmarkStart w:id="68" w:name="1.1.33怎么才能够全面的测试到每一个点？_"/>
      <w:bookmarkStart w:id="69" w:name="_bookmark34"/>
      <w:bookmarkEnd w:id="68"/>
      <w:bookmarkEnd w:id="69"/>
      <w:r>
        <w:rPr>
          <w:color w:val="4AACC5"/>
        </w:rPr>
        <w:t>怎么才能够全面的测试到每一个点？</w:t>
      </w:r>
    </w:p>
    <w:p w14:paraId="5CD42DF1" w14:textId="77777777" w:rsidR="00382F71" w:rsidRDefault="00382F71">
      <w:pPr>
        <w:pStyle w:val="a3"/>
        <w:spacing w:before="10"/>
        <w:rPr>
          <w:sz w:val="22"/>
        </w:rPr>
      </w:pPr>
    </w:p>
    <w:p w14:paraId="52F35CD4" w14:textId="77777777" w:rsidR="00382F71" w:rsidRDefault="00000000">
      <w:pPr>
        <w:pStyle w:val="a3"/>
        <w:spacing w:line="417" w:lineRule="auto"/>
        <w:ind w:left="471" w:right="1904" w:firstLine="420"/>
      </w:pPr>
      <w:r>
        <w:rPr>
          <w:w w:val="95"/>
        </w:rPr>
        <w:t>测试的全面性主要需要在设计测试计划的时候考虑，从测试策略，产品需求等等</w:t>
      </w:r>
      <w:r>
        <w:rPr>
          <w:spacing w:val="63"/>
          <w:w w:val="95"/>
        </w:rPr>
        <w:t xml:space="preserve"> </w:t>
      </w:r>
      <w:r>
        <w:t>多个角度考虑从而定义全部的测试点</w:t>
      </w:r>
    </w:p>
    <w:p w14:paraId="5D3D0888" w14:textId="77777777" w:rsidR="00382F71" w:rsidRDefault="00382F71">
      <w:pPr>
        <w:pStyle w:val="a3"/>
        <w:spacing w:before="7"/>
        <w:rPr>
          <w:sz w:val="16"/>
        </w:rPr>
      </w:pPr>
    </w:p>
    <w:p w14:paraId="097D293E" w14:textId="77777777" w:rsidR="00382F71" w:rsidRDefault="00000000">
      <w:pPr>
        <w:pStyle w:val="5"/>
        <w:numPr>
          <w:ilvl w:val="2"/>
          <w:numId w:val="27"/>
        </w:numPr>
        <w:tabs>
          <w:tab w:val="left" w:pos="1192"/>
        </w:tabs>
        <w:spacing w:before="1"/>
        <w:ind w:hanging="721"/>
      </w:pPr>
      <w:bookmarkStart w:id="70" w:name="1.1.34开发与测试的关系_"/>
      <w:bookmarkStart w:id="71" w:name="_bookmark35"/>
      <w:bookmarkEnd w:id="70"/>
      <w:bookmarkEnd w:id="71"/>
      <w:r>
        <w:rPr>
          <w:color w:val="4AACC5"/>
        </w:rPr>
        <w:t>开发与测试的关系</w:t>
      </w:r>
    </w:p>
    <w:p w14:paraId="21A3EF37" w14:textId="77777777" w:rsidR="00382F71" w:rsidRDefault="00382F71">
      <w:pPr>
        <w:pStyle w:val="a3"/>
        <w:spacing w:before="10"/>
        <w:rPr>
          <w:sz w:val="22"/>
        </w:rPr>
      </w:pPr>
    </w:p>
    <w:p w14:paraId="291CD398" w14:textId="77777777" w:rsidR="00382F71" w:rsidRDefault="00000000">
      <w:pPr>
        <w:pStyle w:val="a3"/>
        <w:spacing w:line="417" w:lineRule="auto"/>
        <w:ind w:left="471" w:right="351" w:firstLine="420"/>
        <w:jc w:val="both"/>
      </w:pPr>
      <w:r>
        <w:rPr>
          <w:w w:val="95"/>
        </w:rPr>
        <w:t>开发和测试是一个有机的整体！在产品的发布之前，开发和测试是循环进行的，</w:t>
      </w:r>
      <w:r>
        <w:rPr>
          <w:spacing w:val="104"/>
        </w:rPr>
        <w:t xml:space="preserve">  </w:t>
      </w:r>
      <w:r>
        <w:rPr>
          <w:w w:val="95"/>
        </w:rPr>
        <w:t>测出的缺陷要经开发人员修改后继续测试。在开发的同时测试经理开始编写测试用例，测试文档要参考开发文档，所</w:t>
      </w:r>
      <w:r>
        <w:rPr>
          <w:spacing w:val="236"/>
        </w:rPr>
        <w:t xml:space="preserve"> </w:t>
      </w:r>
      <w:r>
        <w:t>以开发和测试是不可分割的，少了任何一个都不能开发出产品。</w:t>
      </w:r>
    </w:p>
    <w:p w14:paraId="51EE340D" w14:textId="77777777" w:rsidR="00382F71" w:rsidRDefault="00000000">
      <w:pPr>
        <w:pStyle w:val="a3"/>
        <w:spacing w:line="417" w:lineRule="auto"/>
        <w:ind w:left="471" w:right="351" w:firstLine="420"/>
        <w:jc w:val="both"/>
      </w:pPr>
      <w:r>
        <w:rPr>
          <w:w w:val="95"/>
        </w:rPr>
        <w:t>从角色方面看，像理论和实验的关系，开发人员通过自己的想象创造出一套思想，之后测试人员</w:t>
      </w:r>
      <w:r>
        <w:rPr>
          <w:spacing w:val="225"/>
        </w:rPr>
        <w:t xml:space="preserve"> </w:t>
      </w:r>
      <w:r>
        <w:rPr>
          <w:w w:val="95"/>
        </w:rPr>
        <w:t>再对它进行检验、证伪，开发人员再修改的过程从而不断丰富产品。从方法方面看，是演绎和归纳的</w:t>
      </w:r>
      <w:r>
        <w:rPr>
          <w:spacing w:val="246"/>
        </w:rPr>
        <w:t xml:space="preserve"> </w:t>
      </w:r>
      <w:r>
        <w:rPr>
          <w:w w:val="95"/>
        </w:rPr>
        <w:t>关系，一个要掌握大量的技术，一个要不断的从实例中学习。因这</w:t>
      </w:r>
      <w:r>
        <w:rPr>
          <w:spacing w:val="111"/>
        </w:rPr>
        <w:t xml:space="preserve">  </w:t>
      </w:r>
      <w:r>
        <w:rPr>
          <w:w w:val="95"/>
        </w:rPr>
        <w:t>两方面的不同，所以开发和测试看</w:t>
      </w:r>
      <w:r>
        <w:t>上去做的工作很不一样。</w:t>
      </w:r>
    </w:p>
    <w:p w14:paraId="3A4FBBA7" w14:textId="77777777" w:rsidR="00382F71" w:rsidRDefault="00000000">
      <w:pPr>
        <w:pStyle w:val="a3"/>
        <w:spacing w:line="417" w:lineRule="auto"/>
        <w:ind w:left="471" w:right="351" w:firstLine="420"/>
        <w:jc w:val="both"/>
      </w:pPr>
      <w:r>
        <w:rPr>
          <w:w w:val="95"/>
        </w:rPr>
        <w:t>开发与测试是相辅相承、密不可分的，开发人员开发出新的产品后要通过测试判断产</w:t>
      </w:r>
      <w:r>
        <w:rPr>
          <w:spacing w:val="106"/>
        </w:rPr>
        <w:t xml:space="preserve">  </w:t>
      </w:r>
      <w:r>
        <w:rPr>
          <w:w w:val="95"/>
        </w:rPr>
        <w:t>品是否完全满足用户的需求。如果发现缺陷，提交给开发人员进行修复，然后再转交测试人员进行回归测试，直</w:t>
      </w:r>
      <w:r>
        <w:rPr>
          <w:spacing w:val="236"/>
        </w:rPr>
        <w:t xml:space="preserve"> </w:t>
      </w:r>
      <w:r>
        <w:t>到产品符合需求规格说明。一个符合用户需求的产品是开发和测试共同努力的成果。</w:t>
      </w:r>
    </w:p>
    <w:p w14:paraId="1FDEC2D9" w14:textId="77777777" w:rsidR="00382F71" w:rsidRDefault="00382F71">
      <w:pPr>
        <w:pStyle w:val="a3"/>
        <w:spacing w:before="6"/>
        <w:rPr>
          <w:sz w:val="16"/>
        </w:rPr>
      </w:pPr>
    </w:p>
    <w:p w14:paraId="3FE5B5C1" w14:textId="77777777" w:rsidR="00382F71" w:rsidRDefault="00000000">
      <w:pPr>
        <w:pStyle w:val="5"/>
        <w:numPr>
          <w:ilvl w:val="2"/>
          <w:numId w:val="27"/>
        </w:numPr>
        <w:tabs>
          <w:tab w:val="left" w:pos="1192"/>
        </w:tabs>
        <w:ind w:hanging="721"/>
      </w:pPr>
      <w:bookmarkStart w:id="72" w:name="1.1.35怎么和开发沟通"/>
      <w:bookmarkStart w:id="73" w:name="_bookmark36"/>
      <w:bookmarkEnd w:id="72"/>
      <w:bookmarkEnd w:id="73"/>
      <w:r>
        <w:rPr>
          <w:color w:val="4AACC5"/>
        </w:rPr>
        <w:t>怎么和开发沟通</w:t>
      </w:r>
    </w:p>
    <w:p w14:paraId="6A7A8C6B" w14:textId="77777777" w:rsidR="00382F71" w:rsidRDefault="00382F71">
      <w:pPr>
        <w:pStyle w:val="a3"/>
        <w:spacing w:before="10"/>
        <w:rPr>
          <w:sz w:val="22"/>
        </w:rPr>
      </w:pPr>
    </w:p>
    <w:p w14:paraId="7A69E6DE" w14:textId="77777777" w:rsidR="00382F71" w:rsidRDefault="00000000">
      <w:pPr>
        <w:pStyle w:val="a3"/>
        <w:spacing w:line="417" w:lineRule="auto"/>
        <w:ind w:left="471" w:right="351" w:firstLine="420"/>
        <w:jc w:val="both"/>
      </w:pPr>
      <w:r>
        <w:rPr>
          <w:spacing w:val="2"/>
          <w:w w:val="95"/>
        </w:rPr>
        <w:t xml:space="preserve">测试和开发沟通大部分都在讨论 </w:t>
      </w:r>
      <w:r>
        <w:rPr>
          <w:rFonts w:ascii="Calibri" w:eastAsia="Calibri"/>
          <w:w w:val="95"/>
        </w:rPr>
        <w:t>bug</w:t>
      </w:r>
      <w:r>
        <w:rPr>
          <w:spacing w:val="6"/>
          <w:w w:val="95"/>
        </w:rPr>
        <w:t xml:space="preserve">，测试说是 </w:t>
      </w:r>
      <w:r>
        <w:rPr>
          <w:rFonts w:ascii="Calibri" w:eastAsia="Calibri"/>
          <w:w w:val="95"/>
        </w:rPr>
        <w:t>bug</w:t>
      </w:r>
      <w:r>
        <w:rPr>
          <w:rFonts w:ascii="Calibri" w:eastAsia="Calibri"/>
          <w:spacing w:val="43"/>
          <w:w w:val="95"/>
        </w:rPr>
        <w:t xml:space="preserve"> </w:t>
      </w:r>
      <w:r>
        <w:rPr>
          <w:spacing w:val="3"/>
          <w:w w:val="95"/>
        </w:rPr>
        <w:t xml:space="preserve">但是开发认为这个不是 </w:t>
      </w:r>
      <w:r>
        <w:rPr>
          <w:rFonts w:ascii="Calibri" w:eastAsia="Calibri"/>
          <w:w w:val="95"/>
        </w:rPr>
        <w:t>bug</w:t>
      </w:r>
      <w:r>
        <w:rPr>
          <w:w w:val="95"/>
        </w:rPr>
        <w:t>，对于测试来说就很头痛了明明是问题但是为什么开发不主动修改呢？这时候测试应该</w:t>
      </w:r>
      <w:proofErr w:type="gramStart"/>
      <w:r>
        <w:rPr>
          <w:w w:val="95"/>
        </w:rPr>
        <w:t>去需求</w:t>
      </w:r>
      <w:proofErr w:type="gramEnd"/>
      <w:r>
        <w:rPr>
          <w:w w:val="95"/>
        </w:rPr>
        <w:t>文档中找出有关这个功能</w:t>
      </w:r>
      <w:r>
        <w:rPr>
          <w:spacing w:val="236"/>
        </w:rPr>
        <w:t xml:space="preserve"> </w:t>
      </w:r>
      <w:r>
        <w:t>的描述或者去询问产品经理，总之不要正面冲突，要拿出证据来说服开发。</w:t>
      </w:r>
    </w:p>
    <w:p w14:paraId="4BCAD878" w14:textId="77777777" w:rsidR="00382F71" w:rsidRDefault="00382F71">
      <w:pPr>
        <w:pStyle w:val="a3"/>
        <w:spacing w:before="8"/>
        <w:rPr>
          <w:sz w:val="16"/>
        </w:rPr>
      </w:pPr>
    </w:p>
    <w:p w14:paraId="3FDF5D51" w14:textId="77777777" w:rsidR="00382F71" w:rsidRDefault="00000000">
      <w:pPr>
        <w:pStyle w:val="5"/>
        <w:numPr>
          <w:ilvl w:val="2"/>
          <w:numId w:val="27"/>
        </w:numPr>
        <w:tabs>
          <w:tab w:val="left" w:pos="1192"/>
        </w:tabs>
        <w:ind w:hanging="721"/>
      </w:pPr>
      <w:bookmarkStart w:id="74" w:name="1.1.36测试过程_"/>
      <w:bookmarkStart w:id="75" w:name="_bookmark37"/>
      <w:bookmarkEnd w:id="74"/>
      <w:bookmarkEnd w:id="75"/>
      <w:r>
        <w:rPr>
          <w:color w:val="4AACC5"/>
        </w:rPr>
        <w:t>测试过程</w:t>
      </w:r>
    </w:p>
    <w:p w14:paraId="770BD193" w14:textId="77777777" w:rsidR="00382F71" w:rsidRDefault="00382F71">
      <w:pPr>
        <w:pStyle w:val="a3"/>
        <w:spacing w:before="10"/>
        <w:rPr>
          <w:sz w:val="22"/>
        </w:rPr>
      </w:pPr>
    </w:p>
    <w:p w14:paraId="1B73FCD9" w14:textId="77777777" w:rsidR="00382F71" w:rsidRDefault="00000000">
      <w:pPr>
        <w:pStyle w:val="a5"/>
        <w:numPr>
          <w:ilvl w:val="0"/>
          <w:numId w:val="44"/>
        </w:numPr>
        <w:tabs>
          <w:tab w:val="left" w:pos="748"/>
        </w:tabs>
        <w:ind w:hanging="277"/>
        <w:rPr>
          <w:sz w:val="21"/>
        </w:rPr>
      </w:pPr>
      <w:r>
        <w:rPr>
          <w:w w:val="95"/>
          <w:sz w:val="21"/>
        </w:rPr>
        <w:t>制定系统测试计划</w:t>
      </w:r>
    </w:p>
    <w:p w14:paraId="4BB7E1D4" w14:textId="77777777" w:rsidR="00382F71" w:rsidRDefault="00382F71">
      <w:pPr>
        <w:pStyle w:val="a3"/>
        <w:spacing w:before="7"/>
        <w:rPr>
          <w:sz w:val="15"/>
        </w:rPr>
      </w:pPr>
    </w:p>
    <w:p w14:paraId="685F696A" w14:textId="77777777" w:rsidR="00382F71" w:rsidRDefault="00000000">
      <w:pPr>
        <w:pStyle w:val="a5"/>
        <w:numPr>
          <w:ilvl w:val="0"/>
          <w:numId w:val="44"/>
        </w:numPr>
        <w:tabs>
          <w:tab w:val="left" w:pos="748"/>
        </w:tabs>
        <w:ind w:hanging="277"/>
        <w:rPr>
          <w:sz w:val="21"/>
        </w:rPr>
      </w:pPr>
      <w:r>
        <w:rPr>
          <w:w w:val="95"/>
          <w:sz w:val="21"/>
        </w:rPr>
        <w:t>编写系统测试用例</w:t>
      </w:r>
    </w:p>
    <w:p w14:paraId="2F5BFAD3" w14:textId="77777777" w:rsidR="00382F71" w:rsidRDefault="00382F71">
      <w:pPr>
        <w:pStyle w:val="a3"/>
        <w:spacing w:before="7"/>
        <w:rPr>
          <w:sz w:val="15"/>
        </w:rPr>
      </w:pPr>
    </w:p>
    <w:p w14:paraId="76B23908" w14:textId="77777777" w:rsidR="00382F71" w:rsidRDefault="00000000">
      <w:pPr>
        <w:pStyle w:val="a5"/>
        <w:numPr>
          <w:ilvl w:val="0"/>
          <w:numId w:val="44"/>
        </w:numPr>
        <w:tabs>
          <w:tab w:val="left" w:pos="748"/>
        </w:tabs>
        <w:ind w:hanging="277"/>
        <w:rPr>
          <w:sz w:val="21"/>
        </w:rPr>
      </w:pPr>
      <w:r>
        <w:rPr>
          <w:w w:val="95"/>
          <w:sz w:val="21"/>
        </w:rPr>
        <w:t>执行系统测试用例</w:t>
      </w:r>
    </w:p>
    <w:p w14:paraId="2E42D394" w14:textId="77777777" w:rsidR="00382F71" w:rsidRDefault="00382F71">
      <w:pPr>
        <w:pStyle w:val="a3"/>
        <w:spacing w:before="6"/>
        <w:rPr>
          <w:sz w:val="15"/>
        </w:rPr>
      </w:pPr>
    </w:p>
    <w:p w14:paraId="54BBAF5A" w14:textId="77777777" w:rsidR="00382F71" w:rsidRDefault="00000000">
      <w:pPr>
        <w:pStyle w:val="a5"/>
        <w:numPr>
          <w:ilvl w:val="0"/>
          <w:numId w:val="44"/>
        </w:numPr>
        <w:tabs>
          <w:tab w:val="left" w:pos="748"/>
        </w:tabs>
        <w:spacing w:before="1"/>
        <w:ind w:hanging="277"/>
        <w:rPr>
          <w:sz w:val="21"/>
        </w:rPr>
      </w:pPr>
      <w:r>
        <w:rPr>
          <w:sz w:val="21"/>
        </w:rPr>
        <w:t>跟踪管理缺陷</w:t>
      </w:r>
    </w:p>
    <w:p w14:paraId="3F4300B0" w14:textId="77777777" w:rsidR="00382F71" w:rsidRDefault="00382F71">
      <w:pPr>
        <w:pStyle w:val="a3"/>
        <w:spacing w:before="6"/>
        <w:rPr>
          <w:sz w:val="15"/>
        </w:rPr>
      </w:pPr>
    </w:p>
    <w:p w14:paraId="087E367C" w14:textId="77777777" w:rsidR="00382F71" w:rsidRDefault="00000000">
      <w:pPr>
        <w:pStyle w:val="a5"/>
        <w:numPr>
          <w:ilvl w:val="0"/>
          <w:numId w:val="44"/>
        </w:numPr>
        <w:tabs>
          <w:tab w:val="left" w:pos="748"/>
        </w:tabs>
        <w:ind w:hanging="277"/>
        <w:rPr>
          <w:sz w:val="21"/>
        </w:rPr>
      </w:pPr>
      <w:r>
        <w:rPr>
          <w:sz w:val="21"/>
        </w:rPr>
        <w:t>总结测试</w:t>
      </w:r>
    </w:p>
    <w:p w14:paraId="6CFCDEA7" w14:textId="77777777" w:rsidR="00382F71" w:rsidRDefault="00382F71">
      <w:pPr>
        <w:rPr>
          <w:sz w:val="21"/>
        </w:rPr>
        <w:sectPr w:rsidR="00382F71">
          <w:pgSz w:w="11910" w:h="16840"/>
          <w:pgMar w:top="1260" w:right="940" w:bottom="680" w:left="820" w:header="0" w:footer="461" w:gutter="0"/>
          <w:cols w:space="720"/>
        </w:sectPr>
      </w:pPr>
    </w:p>
    <w:p w14:paraId="3BF6A1EE" w14:textId="77777777" w:rsidR="00382F71" w:rsidRDefault="00000000">
      <w:pPr>
        <w:pStyle w:val="5"/>
        <w:numPr>
          <w:ilvl w:val="2"/>
          <w:numId w:val="27"/>
        </w:numPr>
        <w:tabs>
          <w:tab w:val="left" w:pos="1192"/>
        </w:tabs>
        <w:spacing w:before="42"/>
        <w:ind w:hanging="721"/>
      </w:pPr>
      <w:bookmarkStart w:id="76" w:name="1.1.37测试出口准则_"/>
      <w:bookmarkStart w:id="77" w:name="_bookmark38"/>
      <w:bookmarkEnd w:id="76"/>
      <w:bookmarkEnd w:id="77"/>
      <w:r>
        <w:rPr>
          <w:color w:val="4AACC5"/>
        </w:rPr>
        <w:lastRenderedPageBreak/>
        <w:t>测试出口准则</w:t>
      </w:r>
    </w:p>
    <w:p w14:paraId="7FAF0BA3" w14:textId="77777777" w:rsidR="00382F71" w:rsidRDefault="00382F71">
      <w:pPr>
        <w:pStyle w:val="a3"/>
        <w:spacing w:before="10"/>
        <w:rPr>
          <w:sz w:val="22"/>
        </w:rPr>
      </w:pPr>
    </w:p>
    <w:p w14:paraId="795E66CB" w14:textId="77777777" w:rsidR="00382F71" w:rsidRDefault="00000000">
      <w:pPr>
        <w:pStyle w:val="a5"/>
        <w:numPr>
          <w:ilvl w:val="0"/>
          <w:numId w:val="45"/>
        </w:numPr>
        <w:tabs>
          <w:tab w:val="left" w:pos="748"/>
        </w:tabs>
        <w:ind w:hanging="277"/>
        <w:rPr>
          <w:sz w:val="21"/>
        </w:rPr>
      </w:pPr>
      <w:r>
        <w:rPr>
          <w:sz w:val="21"/>
        </w:rPr>
        <w:t>所有的缺陷已经解决</w:t>
      </w:r>
    </w:p>
    <w:p w14:paraId="359A803E" w14:textId="77777777" w:rsidR="00382F71" w:rsidRDefault="00382F71">
      <w:pPr>
        <w:pStyle w:val="a3"/>
        <w:spacing w:before="7"/>
        <w:rPr>
          <w:sz w:val="15"/>
        </w:rPr>
      </w:pPr>
    </w:p>
    <w:p w14:paraId="0336A62A" w14:textId="77777777" w:rsidR="00382F71" w:rsidRDefault="00000000">
      <w:pPr>
        <w:pStyle w:val="a5"/>
        <w:numPr>
          <w:ilvl w:val="0"/>
          <w:numId w:val="45"/>
        </w:numPr>
        <w:tabs>
          <w:tab w:val="left" w:pos="748"/>
        </w:tabs>
        <w:ind w:hanging="277"/>
        <w:rPr>
          <w:sz w:val="21"/>
        </w:rPr>
      </w:pPr>
      <w:r>
        <w:rPr>
          <w:sz w:val="21"/>
        </w:rPr>
        <w:t>项目规定测试阶段时间结束</w:t>
      </w:r>
    </w:p>
    <w:p w14:paraId="6291525A" w14:textId="77777777" w:rsidR="00382F71" w:rsidRDefault="00382F71">
      <w:pPr>
        <w:pStyle w:val="a3"/>
        <w:spacing w:before="6"/>
        <w:rPr>
          <w:sz w:val="15"/>
        </w:rPr>
      </w:pPr>
    </w:p>
    <w:p w14:paraId="7C113045" w14:textId="77777777" w:rsidR="00382F71" w:rsidRDefault="00000000">
      <w:pPr>
        <w:pStyle w:val="a5"/>
        <w:numPr>
          <w:ilvl w:val="0"/>
          <w:numId w:val="45"/>
        </w:numPr>
        <w:tabs>
          <w:tab w:val="left" w:pos="748"/>
        </w:tabs>
        <w:spacing w:before="1" w:line="417" w:lineRule="auto"/>
        <w:ind w:left="471" w:right="2048" w:firstLine="0"/>
        <w:rPr>
          <w:sz w:val="21"/>
        </w:rPr>
      </w:pPr>
      <w:r>
        <w:rPr>
          <w:w w:val="95"/>
          <w:sz w:val="21"/>
        </w:rPr>
        <w:t>执行完成测试计划中的系统测试内容，修正了所发现的错误，未修正的错误</w:t>
      </w:r>
      <w:proofErr w:type="gramStart"/>
      <w:r>
        <w:rPr>
          <w:w w:val="95"/>
          <w:sz w:val="21"/>
        </w:rPr>
        <w:t>被项</w:t>
      </w:r>
      <w:r>
        <w:rPr>
          <w:spacing w:val="63"/>
          <w:w w:val="95"/>
          <w:sz w:val="21"/>
        </w:rPr>
        <w:t xml:space="preserve"> </w:t>
      </w:r>
      <w:r>
        <w:rPr>
          <w:sz w:val="21"/>
        </w:rPr>
        <w:t>目经理</w:t>
      </w:r>
      <w:proofErr w:type="gramEnd"/>
      <w:r>
        <w:rPr>
          <w:sz w:val="21"/>
        </w:rPr>
        <w:t>允许留到下一版本</w:t>
      </w:r>
    </w:p>
    <w:p w14:paraId="3A75B549" w14:textId="77777777" w:rsidR="00382F71" w:rsidRDefault="00000000">
      <w:pPr>
        <w:pStyle w:val="a5"/>
        <w:numPr>
          <w:ilvl w:val="0"/>
          <w:numId w:val="45"/>
        </w:numPr>
        <w:tabs>
          <w:tab w:val="left" w:pos="748"/>
        </w:tabs>
        <w:spacing w:line="269" w:lineRule="exact"/>
        <w:ind w:hanging="277"/>
        <w:rPr>
          <w:sz w:val="21"/>
        </w:rPr>
      </w:pPr>
      <w:r>
        <w:rPr>
          <w:sz w:val="21"/>
        </w:rPr>
        <w:t>高级经理和项目经理均同意结束测试</w:t>
      </w:r>
    </w:p>
    <w:p w14:paraId="50B892DA" w14:textId="77777777" w:rsidR="00382F71" w:rsidRDefault="00382F71">
      <w:pPr>
        <w:pStyle w:val="a3"/>
        <w:spacing w:before="6"/>
        <w:rPr>
          <w:sz w:val="15"/>
        </w:rPr>
      </w:pPr>
    </w:p>
    <w:p w14:paraId="53E68D29" w14:textId="77777777" w:rsidR="00382F71" w:rsidRDefault="00000000">
      <w:pPr>
        <w:pStyle w:val="a5"/>
        <w:numPr>
          <w:ilvl w:val="0"/>
          <w:numId w:val="45"/>
        </w:numPr>
        <w:tabs>
          <w:tab w:val="left" w:pos="748"/>
        </w:tabs>
        <w:ind w:hanging="277"/>
        <w:rPr>
          <w:sz w:val="21"/>
        </w:rPr>
      </w:pPr>
      <w:r>
        <w:rPr>
          <w:sz w:val="21"/>
        </w:rPr>
        <w:t>测试结果经过了专门的评审</w:t>
      </w:r>
    </w:p>
    <w:p w14:paraId="4EC2412D" w14:textId="77777777" w:rsidR="00382F71" w:rsidRDefault="00382F71">
      <w:pPr>
        <w:pStyle w:val="a3"/>
        <w:spacing w:before="2"/>
        <w:rPr>
          <w:sz w:val="32"/>
        </w:rPr>
      </w:pPr>
    </w:p>
    <w:p w14:paraId="0D4B28AD" w14:textId="77777777" w:rsidR="00382F71" w:rsidRDefault="00000000">
      <w:pPr>
        <w:pStyle w:val="5"/>
        <w:numPr>
          <w:ilvl w:val="2"/>
          <w:numId w:val="27"/>
        </w:numPr>
        <w:tabs>
          <w:tab w:val="left" w:pos="1192"/>
        </w:tabs>
        <w:ind w:hanging="721"/>
      </w:pPr>
      <w:bookmarkStart w:id="78" w:name="_bookmark39"/>
      <w:bookmarkStart w:id="79" w:name="1.1.38测试完成标准_"/>
      <w:bookmarkEnd w:id="78"/>
      <w:bookmarkEnd w:id="79"/>
      <w:r>
        <w:rPr>
          <w:color w:val="4AACC5"/>
        </w:rPr>
        <w:t>测试完成标准</w:t>
      </w:r>
    </w:p>
    <w:p w14:paraId="176439B6" w14:textId="77777777" w:rsidR="00382F71" w:rsidRDefault="00382F71">
      <w:pPr>
        <w:pStyle w:val="a3"/>
        <w:spacing w:before="10"/>
        <w:rPr>
          <w:sz w:val="22"/>
        </w:rPr>
      </w:pPr>
    </w:p>
    <w:p w14:paraId="7B06ABD1" w14:textId="77777777" w:rsidR="00382F71" w:rsidRDefault="00000000">
      <w:pPr>
        <w:pStyle w:val="a5"/>
        <w:numPr>
          <w:ilvl w:val="0"/>
          <w:numId w:val="46"/>
        </w:numPr>
        <w:tabs>
          <w:tab w:val="left" w:pos="748"/>
        </w:tabs>
        <w:spacing w:before="1"/>
        <w:ind w:hanging="277"/>
        <w:rPr>
          <w:sz w:val="21"/>
        </w:rPr>
      </w:pPr>
      <w:r>
        <w:rPr>
          <w:sz w:val="21"/>
        </w:rPr>
        <w:t>系统功能与用户需求说明书一致</w:t>
      </w:r>
    </w:p>
    <w:p w14:paraId="49FA73AD" w14:textId="77777777" w:rsidR="00382F71" w:rsidRDefault="00382F71">
      <w:pPr>
        <w:pStyle w:val="a3"/>
        <w:spacing w:before="6"/>
        <w:rPr>
          <w:sz w:val="15"/>
        </w:rPr>
      </w:pPr>
    </w:p>
    <w:p w14:paraId="28348C57" w14:textId="77777777" w:rsidR="00382F71" w:rsidRDefault="00000000">
      <w:pPr>
        <w:pStyle w:val="a5"/>
        <w:numPr>
          <w:ilvl w:val="0"/>
          <w:numId w:val="46"/>
        </w:numPr>
        <w:tabs>
          <w:tab w:val="left" w:pos="748"/>
        </w:tabs>
        <w:ind w:hanging="277"/>
        <w:rPr>
          <w:rFonts w:ascii="Calibri" w:eastAsia="Calibri"/>
          <w:sz w:val="21"/>
        </w:rPr>
      </w:pPr>
      <w:r>
        <w:rPr>
          <w:spacing w:val="-1"/>
          <w:sz w:val="21"/>
        </w:rPr>
        <w:t xml:space="preserve">功能性测试用例通过率达到 </w:t>
      </w:r>
      <w:r>
        <w:rPr>
          <w:rFonts w:ascii="Calibri" w:eastAsia="Calibri"/>
          <w:sz w:val="21"/>
        </w:rPr>
        <w:t>100%</w:t>
      </w:r>
    </w:p>
    <w:p w14:paraId="02F8ACF1" w14:textId="77777777" w:rsidR="00382F71" w:rsidRDefault="00382F71">
      <w:pPr>
        <w:pStyle w:val="a3"/>
        <w:spacing w:before="4"/>
        <w:rPr>
          <w:rFonts w:ascii="Calibri"/>
          <w:sz w:val="16"/>
        </w:rPr>
      </w:pPr>
    </w:p>
    <w:p w14:paraId="190F4A08" w14:textId="77777777" w:rsidR="00382F71" w:rsidRDefault="00000000">
      <w:pPr>
        <w:pStyle w:val="a5"/>
        <w:numPr>
          <w:ilvl w:val="0"/>
          <w:numId w:val="46"/>
        </w:numPr>
        <w:tabs>
          <w:tab w:val="left" w:pos="748"/>
        </w:tabs>
        <w:ind w:hanging="277"/>
        <w:rPr>
          <w:rFonts w:ascii="Calibri" w:eastAsia="Calibri"/>
          <w:sz w:val="21"/>
        </w:rPr>
      </w:pPr>
      <w:r>
        <w:rPr>
          <w:spacing w:val="-1"/>
          <w:sz w:val="21"/>
        </w:rPr>
        <w:t xml:space="preserve">非功能性测试用例通过率达到 </w:t>
      </w:r>
      <w:r>
        <w:rPr>
          <w:rFonts w:ascii="Calibri" w:eastAsia="Calibri"/>
          <w:sz w:val="21"/>
        </w:rPr>
        <w:t>95%</w:t>
      </w:r>
    </w:p>
    <w:p w14:paraId="7A97DC63" w14:textId="77777777" w:rsidR="00382F71" w:rsidRDefault="00382F71">
      <w:pPr>
        <w:pStyle w:val="a3"/>
        <w:spacing w:before="3"/>
        <w:rPr>
          <w:rFonts w:ascii="Calibri"/>
          <w:sz w:val="16"/>
        </w:rPr>
      </w:pPr>
    </w:p>
    <w:p w14:paraId="2EEEBDBF" w14:textId="77777777" w:rsidR="00382F71" w:rsidRDefault="00000000">
      <w:pPr>
        <w:pStyle w:val="a5"/>
        <w:numPr>
          <w:ilvl w:val="0"/>
          <w:numId w:val="46"/>
        </w:numPr>
        <w:tabs>
          <w:tab w:val="left" w:pos="748"/>
        </w:tabs>
        <w:spacing w:before="1"/>
        <w:ind w:hanging="277"/>
        <w:rPr>
          <w:sz w:val="21"/>
        </w:rPr>
      </w:pPr>
      <w:r>
        <w:rPr>
          <w:spacing w:val="-1"/>
          <w:sz w:val="21"/>
        </w:rPr>
        <w:t xml:space="preserve">一、二级错误修复率应达到 </w:t>
      </w:r>
      <w:r>
        <w:rPr>
          <w:rFonts w:ascii="Calibri" w:eastAsia="Calibri"/>
          <w:sz w:val="21"/>
        </w:rPr>
        <w:t>100%</w:t>
      </w:r>
      <w:r>
        <w:rPr>
          <w:sz w:val="21"/>
        </w:rPr>
        <w:t>。</w:t>
      </w:r>
    </w:p>
    <w:p w14:paraId="17F224ED" w14:textId="77777777" w:rsidR="00382F71" w:rsidRDefault="00382F71">
      <w:pPr>
        <w:pStyle w:val="a3"/>
        <w:spacing w:before="6"/>
        <w:rPr>
          <w:sz w:val="15"/>
        </w:rPr>
      </w:pPr>
    </w:p>
    <w:p w14:paraId="3F7F5816" w14:textId="77777777" w:rsidR="00382F71" w:rsidRDefault="00000000">
      <w:pPr>
        <w:pStyle w:val="a5"/>
        <w:numPr>
          <w:ilvl w:val="0"/>
          <w:numId w:val="46"/>
        </w:numPr>
        <w:tabs>
          <w:tab w:val="left" w:pos="748"/>
        </w:tabs>
        <w:ind w:hanging="277"/>
        <w:rPr>
          <w:sz w:val="21"/>
        </w:rPr>
      </w:pPr>
      <w:r>
        <w:rPr>
          <w:spacing w:val="-1"/>
          <w:sz w:val="21"/>
        </w:rPr>
        <w:t xml:space="preserve">三、四级错误修复率应达到 </w:t>
      </w:r>
      <w:r>
        <w:rPr>
          <w:rFonts w:ascii="Calibri" w:eastAsia="Calibri"/>
          <w:sz w:val="21"/>
        </w:rPr>
        <w:t>80%</w:t>
      </w:r>
      <w:r>
        <w:rPr>
          <w:sz w:val="21"/>
        </w:rPr>
        <w:t>以上。</w:t>
      </w:r>
    </w:p>
    <w:p w14:paraId="1363227B" w14:textId="77777777" w:rsidR="00382F71" w:rsidRDefault="00382F71">
      <w:pPr>
        <w:pStyle w:val="a3"/>
        <w:spacing w:before="7"/>
        <w:rPr>
          <w:sz w:val="15"/>
        </w:rPr>
      </w:pPr>
    </w:p>
    <w:p w14:paraId="5D2E7E08" w14:textId="77777777" w:rsidR="00382F71" w:rsidRDefault="00000000">
      <w:pPr>
        <w:pStyle w:val="a5"/>
        <w:numPr>
          <w:ilvl w:val="0"/>
          <w:numId w:val="46"/>
        </w:numPr>
        <w:tabs>
          <w:tab w:val="left" w:pos="748"/>
        </w:tabs>
        <w:ind w:hanging="277"/>
        <w:rPr>
          <w:sz w:val="21"/>
        </w:rPr>
      </w:pPr>
      <w:r>
        <w:rPr>
          <w:spacing w:val="-1"/>
          <w:sz w:val="21"/>
        </w:rPr>
        <w:t xml:space="preserve">五级错误修复率应达到 </w:t>
      </w:r>
      <w:r>
        <w:rPr>
          <w:rFonts w:ascii="Calibri" w:eastAsia="Calibri"/>
          <w:sz w:val="21"/>
        </w:rPr>
        <w:t>60%</w:t>
      </w:r>
      <w:r>
        <w:rPr>
          <w:sz w:val="21"/>
        </w:rPr>
        <w:t>以上。</w:t>
      </w:r>
    </w:p>
    <w:p w14:paraId="5BA5DF55" w14:textId="77777777" w:rsidR="00382F71" w:rsidRDefault="00382F71">
      <w:pPr>
        <w:pStyle w:val="a3"/>
        <w:spacing w:before="2"/>
        <w:rPr>
          <w:sz w:val="32"/>
        </w:rPr>
      </w:pPr>
    </w:p>
    <w:p w14:paraId="0575A556" w14:textId="77777777" w:rsidR="00382F71" w:rsidRDefault="00000000">
      <w:pPr>
        <w:pStyle w:val="5"/>
        <w:numPr>
          <w:ilvl w:val="2"/>
          <w:numId w:val="27"/>
        </w:numPr>
        <w:tabs>
          <w:tab w:val="left" w:pos="1192"/>
        </w:tabs>
        <w:ind w:hanging="721"/>
      </w:pPr>
      <w:bookmarkStart w:id="80" w:name="_bookmark40"/>
      <w:bookmarkStart w:id="81" w:name="1.1.39测试活动中统计了哪些数据？_"/>
      <w:bookmarkEnd w:id="80"/>
      <w:bookmarkEnd w:id="81"/>
      <w:r>
        <w:rPr>
          <w:color w:val="4AACC5"/>
        </w:rPr>
        <w:t>测试活动中统计了哪些数据？</w:t>
      </w:r>
    </w:p>
    <w:p w14:paraId="0D548579" w14:textId="77777777" w:rsidR="00382F71" w:rsidRDefault="00382F71">
      <w:pPr>
        <w:pStyle w:val="a3"/>
        <w:spacing w:before="10"/>
        <w:rPr>
          <w:sz w:val="22"/>
        </w:rPr>
      </w:pPr>
    </w:p>
    <w:p w14:paraId="7E913364" w14:textId="77777777" w:rsidR="00382F71" w:rsidRDefault="00000000">
      <w:pPr>
        <w:pStyle w:val="a3"/>
        <w:ind w:left="471"/>
      </w:pPr>
      <w:r>
        <w:rPr>
          <w:spacing w:val="-1"/>
        </w:rPr>
        <w:t xml:space="preserve">工作量 </w:t>
      </w:r>
      <w:r>
        <w:rPr>
          <w:rFonts w:ascii="Calibri" w:eastAsia="Calibri"/>
        </w:rPr>
        <w:t>bug</w:t>
      </w:r>
      <w:r>
        <w:rPr>
          <w:rFonts w:ascii="Calibri" w:eastAsia="Calibri"/>
          <w:spacing w:val="7"/>
        </w:rPr>
        <w:t xml:space="preserve"> </w:t>
      </w:r>
      <w:r>
        <w:t>数量</w:t>
      </w:r>
    </w:p>
    <w:p w14:paraId="236D8BA0" w14:textId="77777777" w:rsidR="00382F71" w:rsidRDefault="00382F71">
      <w:pPr>
        <w:pStyle w:val="a3"/>
        <w:spacing w:before="2"/>
        <w:rPr>
          <w:sz w:val="32"/>
        </w:rPr>
      </w:pPr>
    </w:p>
    <w:p w14:paraId="3C923C30" w14:textId="77777777" w:rsidR="00382F71" w:rsidRDefault="00000000">
      <w:pPr>
        <w:pStyle w:val="5"/>
        <w:numPr>
          <w:ilvl w:val="2"/>
          <w:numId w:val="27"/>
        </w:numPr>
        <w:tabs>
          <w:tab w:val="left" w:pos="1192"/>
        </w:tabs>
        <w:spacing w:before="1"/>
        <w:ind w:hanging="721"/>
      </w:pPr>
      <w:bookmarkStart w:id="82" w:name="_bookmark41"/>
      <w:bookmarkStart w:id="83" w:name="1.1.40如何选择用户测试的工作产品？_"/>
      <w:bookmarkEnd w:id="82"/>
      <w:bookmarkEnd w:id="83"/>
      <w:r>
        <w:rPr>
          <w:color w:val="4AACC5"/>
        </w:rPr>
        <w:t>如何选择用户测试的工作产品？</w:t>
      </w:r>
    </w:p>
    <w:p w14:paraId="511BC6B7" w14:textId="77777777" w:rsidR="00382F71" w:rsidRDefault="00382F71">
      <w:pPr>
        <w:pStyle w:val="a3"/>
        <w:spacing w:before="10"/>
        <w:rPr>
          <w:sz w:val="22"/>
        </w:rPr>
      </w:pPr>
    </w:p>
    <w:p w14:paraId="31A34D0C" w14:textId="77777777" w:rsidR="00382F71" w:rsidRDefault="00000000">
      <w:pPr>
        <w:pStyle w:val="a3"/>
        <w:spacing w:line="417" w:lineRule="auto"/>
        <w:ind w:left="471" w:right="245"/>
      </w:pPr>
      <w:r>
        <w:rPr>
          <w:w w:val="95"/>
        </w:rPr>
        <w:t>在用户有需求得到签字确认之后，我们选择用户测试的工作产品。我们几乎所有的项目都进行了测试，</w:t>
      </w:r>
      <w:r>
        <w:rPr>
          <w:spacing w:val="142"/>
        </w:rPr>
        <w:t xml:space="preserve"> </w:t>
      </w:r>
      <w:r>
        <w:t>我们是在项目立项公告中得知需要对工作产品进行测试。</w:t>
      </w:r>
    </w:p>
    <w:p w14:paraId="60CF94C8" w14:textId="77777777" w:rsidR="00382F71" w:rsidRDefault="00382F71">
      <w:pPr>
        <w:pStyle w:val="a3"/>
        <w:spacing w:before="7"/>
        <w:rPr>
          <w:sz w:val="16"/>
        </w:rPr>
      </w:pPr>
    </w:p>
    <w:p w14:paraId="168BAB2E" w14:textId="77777777" w:rsidR="00382F71" w:rsidRDefault="00000000">
      <w:pPr>
        <w:pStyle w:val="5"/>
        <w:numPr>
          <w:ilvl w:val="2"/>
          <w:numId w:val="27"/>
        </w:numPr>
        <w:tabs>
          <w:tab w:val="left" w:pos="1192"/>
        </w:tabs>
        <w:spacing w:before="1"/>
        <w:ind w:hanging="721"/>
      </w:pPr>
      <w:bookmarkStart w:id="84" w:name="_bookmark42"/>
      <w:bookmarkStart w:id="85" w:name="1.1.41测试环境描述在哪儿？_"/>
      <w:bookmarkEnd w:id="84"/>
      <w:bookmarkEnd w:id="85"/>
      <w:r>
        <w:rPr>
          <w:color w:val="4AACC5"/>
        </w:rPr>
        <w:t>测试环境描述在哪儿？</w:t>
      </w:r>
    </w:p>
    <w:p w14:paraId="0732B41E" w14:textId="77777777" w:rsidR="00382F71" w:rsidRDefault="00382F71">
      <w:pPr>
        <w:pStyle w:val="a3"/>
        <w:spacing w:before="10"/>
        <w:rPr>
          <w:sz w:val="22"/>
        </w:rPr>
      </w:pPr>
    </w:p>
    <w:p w14:paraId="3F34A369" w14:textId="77777777" w:rsidR="00382F71" w:rsidRDefault="00000000">
      <w:pPr>
        <w:pStyle w:val="a3"/>
        <w:spacing w:line="417" w:lineRule="auto"/>
        <w:ind w:left="471" w:right="351"/>
      </w:pPr>
      <w:r>
        <w:rPr>
          <w:w w:val="95"/>
        </w:rPr>
        <w:t>测试环境在测试计划里面进行描述，测试计划是由测试经理编写，我们在测试计划中了解到自己是此</w:t>
      </w:r>
      <w:r>
        <w:rPr>
          <w:spacing w:val="236"/>
        </w:rPr>
        <w:t xml:space="preserve"> </w:t>
      </w:r>
      <w:r>
        <w:t>次项目组的测试工程师。</w:t>
      </w:r>
    </w:p>
    <w:p w14:paraId="616DDC0B" w14:textId="77777777" w:rsidR="00382F71" w:rsidRDefault="00382F71">
      <w:pPr>
        <w:pStyle w:val="a3"/>
        <w:spacing w:before="7"/>
        <w:rPr>
          <w:sz w:val="16"/>
        </w:rPr>
      </w:pPr>
    </w:p>
    <w:p w14:paraId="4E9F7739" w14:textId="77777777" w:rsidR="00382F71" w:rsidRDefault="00000000">
      <w:pPr>
        <w:pStyle w:val="5"/>
        <w:numPr>
          <w:ilvl w:val="2"/>
          <w:numId w:val="27"/>
        </w:numPr>
        <w:tabs>
          <w:tab w:val="left" w:pos="1192"/>
        </w:tabs>
        <w:spacing w:before="1"/>
        <w:ind w:hanging="721"/>
      </w:pPr>
      <w:bookmarkStart w:id="86" w:name="_bookmark43"/>
      <w:bookmarkStart w:id="87" w:name="1.1.42进行测试时产生了哪些文档或记录？_"/>
      <w:bookmarkEnd w:id="86"/>
      <w:bookmarkEnd w:id="87"/>
      <w:r>
        <w:rPr>
          <w:color w:val="4AACC5"/>
        </w:rPr>
        <w:t>进行测试时产生了哪些文档或记录？</w:t>
      </w:r>
    </w:p>
    <w:p w14:paraId="56ADAEC1" w14:textId="77777777" w:rsidR="00382F71" w:rsidRDefault="00382F71">
      <w:pPr>
        <w:pStyle w:val="a3"/>
        <w:spacing w:before="10"/>
        <w:rPr>
          <w:sz w:val="22"/>
        </w:rPr>
      </w:pPr>
    </w:p>
    <w:p w14:paraId="60161547" w14:textId="77777777" w:rsidR="00382F71" w:rsidRDefault="00000000">
      <w:pPr>
        <w:pStyle w:val="a3"/>
        <w:spacing w:line="417" w:lineRule="auto"/>
        <w:ind w:left="471" w:right="1904" w:firstLine="420"/>
      </w:pPr>
      <w:r>
        <w:rPr>
          <w:w w:val="95"/>
        </w:rPr>
        <w:t>测试的整个过程有系统测试计划、系统测试用例、系统测试报告、缺陷报告、产</w:t>
      </w:r>
      <w:r>
        <w:rPr>
          <w:spacing w:val="63"/>
          <w:w w:val="95"/>
        </w:rPr>
        <w:t xml:space="preserve"> </w:t>
      </w:r>
      <w:proofErr w:type="gramStart"/>
      <w:r>
        <w:t>品发布</w:t>
      </w:r>
      <w:proofErr w:type="gramEnd"/>
      <w:r>
        <w:t>说明</w:t>
      </w:r>
    </w:p>
    <w:p w14:paraId="4A3B259A" w14:textId="77777777" w:rsidR="00382F71" w:rsidRDefault="00000000">
      <w:pPr>
        <w:pStyle w:val="a3"/>
        <w:spacing w:line="417" w:lineRule="auto"/>
        <w:ind w:left="471" w:right="1587" w:firstLine="420"/>
      </w:pPr>
      <w:r>
        <w:rPr>
          <w:w w:val="95"/>
        </w:rPr>
        <w:t>在执行测试的过程中</w:t>
      </w:r>
      <w:r>
        <w:rPr>
          <w:spacing w:val="196"/>
        </w:rPr>
        <w:t xml:space="preserve"> </w:t>
      </w:r>
      <w:r>
        <w:rPr>
          <w:w w:val="95"/>
        </w:rPr>
        <w:t>只有缺陷报告，这个还是用在缺陷管理工具中进行的，最后在</w:t>
      </w:r>
      <w:r>
        <w:t>工具中导出缺陷报告</w:t>
      </w:r>
    </w:p>
    <w:p w14:paraId="5A1E527F" w14:textId="77777777" w:rsidR="00382F71" w:rsidRDefault="00382F71">
      <w:pPr>
        <w:spacing w:line="417" w:lineRule="auto"/>
        <w:sectPr w:rsidR="00382F71">
          <w:pgSz w:w="11910" w:h="16840"/>
          <w:pgMar w:top="1300" w:right="940" w:bottom="680" w:left="820" w:header="0" w:footer="461" w:gutter="0"/>
          <w:cols w:space="720"/>
        </w:sectPr>
      </w:pPr>
    </w:p>
    <w:p w14:paraId="584FABE6" w14:textId="77777777" w:rsidR="00382F71" w:rsidRDefault="00000000">
      <w:pPr>
        <w:pStyle w:val="5"/>
        <w:numPr>
          <w:ilvl w:val="2"/>
          <w:numId w:val="27"/>
        </w:numPr>
        <w:tabs>
          <w:tab w:val="left" w:pos="1192"/>
        </w:tabs>
        <w:spacing w:before="42"/>
        <w:ind w:hanging="721"/>
      </w:pPr>
      <w:bookmarkStart w:id="88" w:name="_bookmark44"/>
      <w:bookmarkStart w:id="89" w:name="1.1.43测试人员需要何时参加需求分析？_"/>
      <w:bookmarkEnd w:id="88"/>
      <w:bookmarkEnd w:id="89"/>
      <w:r>
        <w:rPr>
          <w:color w:val="4AACC5"/>
        </w:rPr>
        <w:lastRenderedPageBreak/>
        <w:t>测试人员需要何时参加需求分析？</w:t>
      </w:r>
    </w:p>
    <w:p w14:paraId="038287A0" w14:textId="77777777" w:rsidR="00382F71" w:rsidRDefault="00382F71">
      <w:pPr>
        <w:pStyle w:val="a3"/>
        <w:spacing w:before="10"/>
        <w:rPr>
          <w:sz w:val="22"/>
        </w:rPr>
      </w:pPr>
    </w:p>
    <w:p w14:paraId="4199BC46" w14:textId="77777777" w:rsidR="00382F71" w:rsidRDefault="00000000">
      <w:pPr>
        <w:pStyle w:val="a3"/>
        <w:spacing w:line="417" w:lineRule="auto"/>
        <w:ind w:left="471" w:right="351" w:firstLine="420"/>
      </w:pPr>
      <w:r>
        <w:t>如果条件循序 原则上来说 是越早介入需求分析越好 因为测试人员对需求理解越深刻 对测试工</w:t>
      </w:r>
      <w:r>
        <w:rPr>
          <w:spacing w:val="-2"/>
        </w:rPr>
        <w:t>作的开展越有利 可以尽早的确定测试思路 减少与开发人员的交互 减少对需求理解上的偏差</w:t>
      </w:r>
    </w:p>
    <w:p w14:paraId="41D89748" w14:textId="77777777" w:rsidR="00382F71" w:rsidRDefault="00382F71">
      <w:pPr>
        <w:pStyle w:val="a3"/>
        <w:spacing w:before="8"/>
        <w:rPr>
          <w:sz w:val="16"/>
        </w:rPr>
      </w:pPr>
    </w:p>
    <w:p w14:paraId="2D30746F" w14:textId="77777777" w:rsidR="00382F71" w:rsidRDefault="00000000">
      <w:pPr>
        <w:pStyle w:val="5"/>
        <w:numPr>
          <w:ilvl w:val="2"/>
          <w:numId w:val="27"/>
        </w:numPr>
        <w:tabs>
          <w:tab w:val="left" w:pos="1192"/>
        </w:tabs>
        <w:ind w:hanging="721"/>
      </w:pPr>
      <w:bookmarkStart w:id="90" w:name="_bookmark45"/>
      <w:bookmarkStart w:id="91" w:name="1.1.44产品测试完以后由谁来发布？_"/>
      <w:bookmarkEnd w:id="90"/>
      <w:bookmarkEnd w:id="91"/>
      <w:r>
        <w:rPr>
          <w:color w:val="4AACC5"/>
        </w:rPr>
        <w:t>产品测试完以后由谁来发布？</w:t>
      </w:r>
    </w:p>
    <w:p w14:paraId="36EF808B" w14:textId="77777777" w:rsidR="00382F71" w:rsidRDefault="00382F71">
      <w:pPr>
        <w:pStyle w:val="a3"/>
        <w:spacing w:before="10"/>
        <w:rPr>
          <w:sz w:val="22"/>
        </w:rPr>
      </w:pPr>
    </w:p>
    <w:p w14:paraId="1D233382" w14:textId="77777777" w:rsidR="00382F71" w:rsidRDefault="00000000">
      <w:pPr>
        <w:pStyle w:val="a3"/>
        <w:ind w:left="891"/>
      </w:pPr>
      <w:r>
        <w:rPr>
          <w:spacing w:val="-2"/>
        </w:rPr>
        <w:t>这个不定 开发发布 还是技术支持发布都有可能</w:t>
      </w:r>
    </w:p>
    <w:p w14:paraId="6A7BC1FD" w14:textId="77777777" w:rsidR="00382F71" w:rsidRDefault="00382F71">
      <w:pPr>
        <w:pStyle w:val="a3"/>
        <w:rPr>
          <w:sz w:val="20"/>
        </w:rPr>
      </w:pPr>
    </w:p>
    <w:p w14:paraId="28CDF6DB" w14:textId="77777777" w:rsidR="00382F71" w:rsidRDefault="00000000">
      <w:pPr>
        <w:pStyle w:val="5"/>
        <w:numPr>
          <w:ilvl w:val="2"/>
          <w:numId w:val="27"/>
        </w:numPr>
        <w:tabs>
          <w:tab w:val="left" w:pos="1192"/>
        </w:tabs>
        <w:spacing w:before="156"/>
        <w:ind w:hanging="721"/>
      </w:pPr>
      <w:bookmarkStart w:id="92" w:name="_bookmark46"/>
      <w:bookmarkStart w:id="93" w:name="1.1.45软件测试与调试的关系_"/>
      <w:bookmarkEnd w:id="92"/>
      <w:bookmarkEnd w:id="93"/>
      <w:r>
        <w:rPr>
          <w:color w:val="4AACC5"/>
        </w:rPr>
        <w:t>软件测试与调试的关系</w:t>
      </w:r>
    </w:p>
    <w:p w14:paraId="0083F146" w14:textId="77777777" w:rsidR="00382F71" w:rsidRDefault="00382F71">
      <w:pPr>
        <w:pStyle w:val="a3"/>
        <w:spacing w:before="10"/>
        <w:rPr>
          <w:sz w:val="22"/>
        </w:rPr>
      </w:pPr>
    </w:p>
    <w:p w14:paraId="60CBC95E" w14:textId="77777777" w:rsidR="00382F71" w:rsidRDefault="00000000">
      <w:pPr>
        <w:pStyle w:val="a5"/>
        <w:numPr>
          <w:ilvl w:val="0"/>
          <w:numId w:val="47"/>
        </w:numPr>
        <w:tabs>
          <w:tab w:val="left" w:pos="748"/>
        </w:tabs>
        <w:ind w:hanging="277"/>
        <w:rPr>
          <w:sz w:val="21"/>
        </w:rPr>
      </w:pPr>
      <w:r>
        <w:rPr>
          <w:sz w:val="21"/>
        </w:rPr>
        <w:t>测试条件已知，规程可定义，结果可预知</w:t>
      </w:r>
    </w:p>
    <w:p w14:paraId="04F90B2C" w14:textId="77777777" w:rsidR="00382F71" w:rsidRDefault="00382F71">
      <w:pPr>
        <w:pStyle w:val="a3"/>
        <w:spacing w:before="7"/>
        <w:rPr>
          <w:sz w:val="15"/>
        </w:rPr>
      </w:pPr>
    </w:p>
    <w:p w14:paraId="612E44C4" w14:textId="77777777" w:rsidR="00382F71" w:rsidRDefault="00000000">
      <w:pPr>
        <w:pStyle w:val="a5"/>
        <w:numPr>
          <w:ilvl w:val="0"/>
          <w:numId w:val="47"/>
        </w:numPr>
        <w:tabs>
          <w:tab w:val="left" w:pos="748"/>
        </w:tabs>
        <w:ind w:hanging="277"/>
        <w:rPr>
          <w:sz w:val="21"/>
        </w:rPr>
      </w:pPr>
      <w:r>
        <w:rPr>
          <w:sz w:val="21"/>
        </w:rPr>
        <w:t>测试可以计划，过程可控</w:t>
      </w:r>
    </w:p>
    <w:p w14:paraId="4710EC5E" w14:textId="77777777" w:rsidR="00382F71" w:rsidRDefault="00382F71">
      <w:pPr>
        <w:pStyle w:val="a3"/>
        <w:spacing w:before="6"/>
        <w:rPr>
          <w:sz w:val="15"/>
        </w:rPr>
      </w:pPr>
    </w:p>
    <w:p w14:paraId="6F48B1D4" w14:textId="77777777" w:rsidR="00382F71" w:rsidRDefault="00000000">
      <w:pPr>
        <w:pStyle w:val="a5"/>
        <w:numPr>
          <w:ilvl w:val="0"/>
          <w:numId w:val="47"/>
        </w:numPr>
        <w:tabs>
          <w:tab w:val="left" w:pos="748"/>
        </w:tabs>
        <w:spacing w:before="1"/>
        <w:ind w:hanging="277"/>
        <w:rPr>
          <w:sz w:val="21"/>
        </w:rPr>
      </w:pPr>
      <w:r>
        <w:rPr>
          <w:sz w:val="21"/>
        </w:rPr>
        <w:t>测试是检验，调试是推理过程</w:t>
      </w:r>
    </w:p>
    <w:p w14:paraId="52DB107E" w14:textId="77777777" w:rsidR="00382F71" w:rsidRDefault="00382F71">
      <w:pPr>
        <w:pStyle w:val="a3"/>
        <w:spacing w:before="6"/>
        <w:rPr>
          <w:sz w:val="15"/>
        </w:rPr>
      </w:pPr>
    </w:p>
    <w:p w14:paraId="3914A2FE" w14:textId="77777777" w:rsidR="00382F71" w:rsidRDefault="00000000">
      <w:pPr>
        <w:pStyle w:val="a5"/>
        <w:numPr>
          <w:ilvl w:val="0"/>
          <w:numId w:val="47"/>
        </w:numPr>
        <w:tabs>
          <w:tab w:val="left" w:pos="748"/>
        </w:tabs>
        <w:ind w:hanging="277"/>
        <w:rPr>
          <w:sz w:val="21"/>
        </w:rPr>
      </w:pPr>
      <w:r>
        <w:rPr>
          <w:sz w:val="21"/>
        </w:rPr>
        <w:t>测试表明程序失败，调试表明正确</w:t>
      </w:r>
    </w:p>
    <w:p w14:paraId="67BDAF5B" w14:textId="77777777" w:rsidR="00382F71" w:rsidRDefault="00382F71">
      <w:pPr>
        <w:pStyle w:val="a3"/>
        <w:spacing w:before="7"/>
        <w:rPr>
          <w:sz w:val="15"/>
        </w:rPr>
      </w:pPr>
    </w:p>
    <w:p w14:paraId="72FD2207" w14:textId="77777777" w:rsidR="00382F71" w:rsidRDefault="00000000">
      <w:pPr>
        <w:pStyle w:val="a5"/>
        <w:numPr>
          <w:ilvl w:val="0"/>
          <w:numId w:val="47"/>
        </w:numPr>
        <w:tabs>
          <w:tab w:val="left" w:pos="748"/>
        </w:tabs>
        <w:ind w:hanging="277"/>
        <w:rPr>
          <w:sz w:val="21"/>
        </w:rPr>
      </w:pPr>
      <w:r>
        <w:rPr>
          <w:w w:val="95"/>
          <w:sz w:val="21"/>
        </w:rPr>
        <w:t>测试可不了解设计细节</w:t>
      </w:r>
    </w:p>
    <w:p w14:paraId="740F5CED" w14:textId="77777777" w:rsidR="00382F71" w:rsidRDefault="00382F71">
      <w:pPr>
        <w:pStyle w:val="a3"/>
        <w:spacing w:before="7"/>
        <w:rPr>
          <w:sz w:val="15"/>
        </w:rPr>
      </w:pPr>
    </w:p>
    <w:p w14:paraId="0C6CF001" w14:textId="77777777" w:rsidR="00382F71" w:rsidRDefault="00000000">
      <w:pPr>
        <w:pStyle w:val="a5"/>
        <w:numPr>
          <w:ilvl w:val="0"/>
          <w:numId w:val="47"/>
        </w:numPr>
        <w:tabs>
          <w:tab w:val="left" w:pos="748"/>
        </w:tabs>
        <w:ind w:hanging="277"/>
        <w:rPr>
          <w:sz w:val="21"/>
        </w:rPr>
      </w:pPr>
      <w:r>
        <w:rPr>
          <w:w w:val="95"/>
          <w:sz w:val="21"/>
        </w:rPr>
        <w:t>测试由非设计人员完成</w:t>
      </w:r>
    </w:p>
    <w:p w14:paraId="4A400C3D" w14:textId="77777777" w:rsidR="00382F71" w:rsidRDefault="00382F71">
      <w:pPr>
        <w:pStyle w:val="a3"/>
        <w:spacing w:before="6"/>
        <w:rPr>
          <w:sz w:val="15"/>
        </w:rPr>
      </w:pPr>
    </w:p>
    <w:p w14:paraId="16224AA4" w14:textId="77777777" w:rsidR="00382F71" w:rsidRDefault="00000000">
      <w:pPr>
        <w:pStyle w:val="a5"/>
        <w:numPr>
          <w:ilvl w:val="0"/>
          <w:numId w:val="47"/>
        </w:numPr>
        <w:tabs>
          <w:tab w:val="left" w:pos="748"/>
        </w:tabs>
        <w:spacing w:before="1"/>
        <w:ind w:hanging="277"/>
        <w:rPr>
          <w:sz w:val="21"/>
        </w:rPr>
      </w:pPr>
      <w:r>
        <w:rPr>
          <w:sz w:val="21"/>
        </w:rPr>
        <w:t>测试有理论依据</w:t>
      </w:r>
    </w:p>
    <w:p w14:paraId="3C963E2F" w14:textId="77777777" w:rsidR="00382F71" w:rsidRDefault="00382F71">
      <w:pPr>
        <w:pStyle w:val="a3"/>
        <w:spacing w:before="6"/>
        <w:rPr>
          <w:sz w:val="15"/>
        </w:rPr>
      </w:pPr>
    </w:p>
    <w:p w14:paraId="6ADC6B49" w14:textId="77777777" w:rsidR="00382F71" w:rsidRDefault="00000000">
      <w:pPr>
        <w:pStyle w:val="a5"/>
        <w:numPr>
          <w:ilvl w:val="0"/>
          <w:numId w:val="47"/>
        </w:numPr>
        <w:tabs>
          <w:tab w:val="left" w:pos="748"/>
        </w:tabs>
        <w:ind w:hanging="277"/>
        <w:rPr>
          <w:sz w:val="21"/>
        </w:rPr>
      </w:pPr>
      <w:r>
        <w:rPr>
          <w:sz w:val="21"/>
        </w:rPr>
        <w:t>测试可自动化</w:t>
      </w:r>
    </w:p>
    <w:p w14:paraId="250CC409" w14:textId="77777777" w:rsidR="00382F71" w:rsidRDefault="00382F71">
      <w:pPr>
        <w:pStyle w:val="a3"/>
        <w:spacing w:before="2"/>
        <w:rPr>
          <w:sz w:val="32"/>
        </w:rPr>
      </w:pPr>
    </w:p>
    <w:p w14:paraId="75C95220" w14:textId="77777777" w:rsidR="00382F71" w:rsidRDefault="00000000">
      <w:pPr>
        <w:pStyle w:val="5"/>
        <w:numPr>
          <w:ilvl w:val="2"/>
          <w:numId w:val="27"/>
        </w:numPr>
        <w:tabs>
          <w:tab w:val="left" w:pos="1192"/>
        </w:tabs>
        <w:spacing w:before="1"/>
        <w:ind w:hanging="721"/>
      </w:pPr>
      <w:bookmarkStart w:id="94" w:name="_bookmark47"/>
      <w:bookmarkStart w:id="95" w:name="1.1.46质量的八大特性是什么？各种特性的定义？_"/>
      <w:bookmarkEnd w:id="94"/>
      <w:bookmarkEnd w:id="95"/>
      <w:r>
        <w:rPr>
          <w:color w:val="4AACC5"/>
        </w:rPr>
        <w:t>质量的八大特性是什么？各种特性的定义？</w:t>
      </w:r>
    </w:p>
    <w:p w14:paraId="4760930E" w14:textId="77777777" w:rsidR="00382F71" w:rsidRDefault="00382F71">
      <w:pPr>
        <w:pStyle w:val="a3"/>
        <w:spacing w:before="10"/>
        <w:rPr>
          <w:sz w:val="22"/>
        </w:rPr>
      </w:pPr>
    </w:p>
    <w:p w14:paraId="5EF65C9F" w14:textId="77777777" w:rsidR="00382F71" w:rsidRDefault="00000000">
      <w:pPr>
        <w:pStyle w:val="a5"/>
        <w:numPr>
          <w:ilvl w:val="0"/>
          <w:numId w:val="48"/>
        </w:numPr>
        <w:tabs>
          <w:tab w:val="left" w:pos="788"/>
        </w:tabs>
        <w:rPr>
          <w:sz w:val="21"/>
        </w:rPr>
      </w:pPr>
      <w:r>
        <w:rPr>
          <w:sz w:val="21"/>
        </w:rPr>
        <w:t>功能性：软件所实现的功能达到它的设计规范和满足用户需求的程度</w:t>
      </w:r>
    </w:p>
    <w:p w14:paraId="2C4C261E" w14:textId="77777777" w:rsidR="00382F71" w:rsidRDefault="00382F71">
      <w:pPr>
        <w:pStyle w:val="a3"/>
        <w:spacing w:before="6"/>
        <w:rPr>
          <w:sz w:val="15"/>
        </w:rPr>
      </w:pPr>
    </w:p>
    <w:p w14:paraId="005F0506" w14:textId="77777777" w:rsidR="00382F71" w:rsidRDefault="00000000">
      <w:pPr>
        <w:pStyle w:val="a5"/>
        <w:numPr>
          <w:ilvl w:val="0"/>
          <w:numId w:val="48"/>
        </w:numPr>
        <w:tabs>
          <w:tab w:val="left" w:pos="788"/>
        </w:tabs>
        <w:spacing w:line="417" w:lineRule="auto"/>
        <w:ind w:left="471" w:right="351" w:firstLine="0"/>
        <w:rPr>
          <w:sz w:val="21"/>
        </w:rPr>
      </w:pPr>
      <w:r>
        <w:rPr>
          <w:w w:val="95"/>
          <w:sz w:val="21"/>
        </w:rPr>
        <w:t>性能：在规定条件下</w:t>
      </w:r>
      <w:r>
        <w:rPr>
          <w:rFonts w:ascii="Calibri" w:eastAsia="Calibri"/>
          <w:w w:val="95"/>
          <w:sz w:val="21"/>
        </w:rPr>
        <w:t>,</w:t>
      </w:r>
      <w:r>
        <w:rPr>
          <w:w w:val="95"/>
          <w:sz w:val="21"/>
        </w:rPr>
        <w:t>实现软件功能所需的响应时间和计算机资源</w:t>
      </w:r>
      <w:r>
        <w:rPr>
          <w:rFonts w:ascii="Calibri" w:eastAsia="Calibri"/>
          <w:w w:val="95"/>
          <w:sz w:val="21"/>
        </w:rPr>
        <w:t>(CPU</w:t>
      </w:r>
      <w:r>
        <w:rPr>
          <w:w w:val="95"/>
          <w:sz w:val="21"/>
        </w:rPr>
        <w:t>、内存、磁盘空间和数据吞吐</w:t>
      </w:r>
      <w:r>
        <w:rPr>
          <w:spacing w:val="75"/>
          <w:w w:val="95"/>
          <w:sz w:val="21"/>
        </w:rPr>
        <w:t xml:space="preserve"> </w:t>
      </w:r>
      <w:r>
        <w:rPr>
          <w:sz w:val="21"/>
        </w:rPr>
        <w:t>量</w:t>
      </w:r>
      <w:r>
        <w:rPr>
          <w:rFonts w:ascii="Calibri" w:eastAsia="Calibri"/>
          <w:sz w:val="21"/>
        </w:rPr>
        <w:t>)</w:t>
      </w:r>
      <w:r>
        <w:rPr>
          <w:sz w:val="21"/>
        </w:rPr>
        <w:t>的使用程度</w:t>
      </w:r>
    </w:p>
    <w:p w14:paraId="58506C87" w14:textId="77777777" w:rsidR="00382F71" w:rsidRDefault="00000000">
      <w:pPr>
        <w:pStyle w:val="a5"/>
        <w:numPr>
          <w:ilvl w:val="0"/>
          <w:numId w:val="48"/>
        </w:numPr>
        <w:tabs>
          <w:tab w:val="left" w:pos="788"/>
        </w:tabs>
        <w:spacing w:line="417" w:lineRule="auto"/>
        <w:ind w:left="471" w:right="245" w:firstLine="0"/>
        <w:rPr>
          <w:sz w:val="21"/>
        </w:rPr>
      </w:pPr>
      <w:r>
        <w:rPr>
          <w:w w:val="95"/>
          <w:sz w:val="21"/>
        </w:rPr>
        <w:t>可靠性：在满足一定条件的应用环境中，软件能够正常维持其工作的能力，在出现一些错误操作时，</w:t>
      </w:r>
      <w:r>
        <w:rPr>
          <w:spacing w:val="30"/>
          <w:w w:val="95"/>
          <w:sz w:val="21"/>
        </w:rPr>
        <w:t xml:space="preserve"> </w:t>
      </w:r>
      <w:r>
        <w:rPr>
          <w:sz w:val="21"/>
        </w:rPr>
        <w:t>软件可以具有容错性，如果软件意外退出，重新启动后可以恢复最近的软件数据</w:t>
      </w:r>
    </w:p>
    <w:p w14:paraId="20605D79" w14:textId="77777777" w:rsidR="00382F71" w:rsidRDefault="00000000">
      <w:pPr>
        <w:pStyle w:val="a5"/>
        <w:numPr>
          <w:ilvl w:val="0"/>
          <w:numId w:val="48"/>
        </w:numPr>
        <w:tabs>
          <w:tab w:val="left" w:pos="788"/>
        </w:tabs>
        <w:spacing w:line="269" w:lineRule="exact"/>
        <w:rPr>
          <w:sz w:val="21"/>
        </w:rPr>
      </w:pPr>
      <w:r>
        <w:rPr>
          <w:sz w:val="21"/>
        </w:rPr>
        <w:t>安全性：为了防止意外或人为的破坏，软件应具备的自身保护能力</w:t>
      </w:r>
    </w:p>
    <w:p w14:paraId="2BEEB86F" w14:textId="77777777" w:rsidR="00382F71" w:rsidRDefault="00382F71">
      <w:pPr>
        <w:pStyle w:val="a3"/>
        <w:spacing w:before="7"/>
        <w:rPr>
          <w:sz w:val="15"/>
        </w:rPr>
      </w:pPr>
    </w:p>
    <w:p w14:paraId="00264D20" w14:textId="77777777" w:rsidR="00382F71" w:rsidRDefault="00000000">
      <w:pPr>
        <w:pStyle w:val="a5"/>
        <w:numPr>
          <w:ilvl w:val="0"/>
          <w:numId w:val="48"/>
        </w:numPr>
        <w:tabs>
          <w:tab w:val="left" w:pos="788"/>
        </w:tabs>
        <w:rPr>
          <w:sz w:val="21"/>
        </w:rPr>
      </w:pPr>
      <w:r>
        <w:rPr>
          <w:sz w:val="21"/>
        </w:rPr>
        <w:t>使用性：用户在理解、学习和操作软件的过程中的付出的努力的难易程度</w:t>
      </w:r>
    </w:p>
    <w:p w14:paraId="58696D16" w14:textId="77777777" w:rsidR="00382F71" w:rsidRDefault="00382F71">
      <w:pPr>
        <w:pStyle w:val="a3"/>
        <w:spacing w:before="6"/>
        <w:rPr>
          <w:sz w:val="15"/>
        </w:rPr>
      </w:pPr>
    </w:p>
    <w:p w14:paraId="5F8AC221" w14:textId="77777777" w:rsidR="00382F71" w:rsidRDefault="00000000">
      <w:pPr>
        <w:pStyle w:val="a5"/>
        <w:numPr>
          <w:ilvl w:val="0"/>
          <w:numId w:val="48"/>
        </w:numPr>
        <w:tabs>
          <w:tab w:val="left" w:pos="788"/>
        </w:tabs>
        <w:spacing w:before="1" w:line="417" w:lineRule="auto"/>
        <w:ind w:left="471" w:right="353" w:firstLine="0"/>
        <w:rPr>
          <w:sz w:val="21"/>
        </w:rPr>
      </w:pPr>
      <w:r>
        <w:rPr>
          <w:w w:val="95"/>
          <w:sz w:val="21"/>
        </w:rPr>
        <w:t>维护性：软件在运行维护过程中，如果出现了运行故障或者扩展新功能和性能，软件系统是否具有</w:t>
      </w:r>
      <w:r>
        <w:rPr>
          <w:spacing w:val="116"/>
          <w:sz w:val="21"/>
        </w:rPr>
        <w:t xml:space="preserve"> </w:t>
      </w:r>
      <w:r>
        <w:rPr>
          <w:sz w:val="21"/>
        </w:rPr>
        <w:t>可分析性和良好的扩展性，重新设计后的软件的稳定性和可测试性</w:t>
      </w:r>
    </w:p>
    <w:p w14:paraId="69464BBF" w14:textId="77777777" w:rsidR="00382F71" w:rsidRDefault="00000000">
      <w:pPr>
        <w:pStyle w:val="a5"/>
        <w:numPr>
          <w:ilvl w:val="0"/>
          <w:numId w:val="48"/>
        </w:numPr>
        <w:tabs>
          <w:tab w:val="left" w:pos="788"/>
        </w:tabs>
        <w:spacing w:line="269" w:lineRule="exact"/>
        <w:rPr>
          <w:sz w:val="21"/>
        </w:rPr>
      </w:pPr>
      <w:r>
        <w:rPr>
          <w:sz w:val="21"/>
        </w:rPr>
        <w:t>移植性：软件从现有运行平台向另一个运行平台过度的适应程度和平台可替换性</w:t>
      </w:r>
    </w:p>
    <w:p w14:paraId="48D4BD78" w14:textId="77777777" w:rsidR="00382F71" w:rsidRDefault="00382F71">
      <w:pPr>
        <w:pStyle w:val="a3"/>
        <w:spacing w:before="6"/>
        <w:rPr>
          <w:sz w:val="15"/>
        </w:rPr>
      </w:pPr>
    </w:p>
    <w:p w14:paraId="247591B1" w14:textId="77777777" w:rsidR="00382F71" w:rsidRDefault="00000000">
      <w:pPr>
        <w:pStyle w:val="a5"/>
        <w:numPr>
          <w:ilvl w:val="0"/>
          <w:numId w:val="48"/>
        </w:numPr>
        <w:tabs>
          <w:tab w:val="left" w:pos="788"/>
        </w:tabs>
        <w:rPr>
          <w:sz w:val="21"/>
        </w:rPr>
      </w:pPr>
      <w:r>
        <w:rPr>
          <w:sz w:val="21"/>
        </w:rPr>
        <w:t>重用性：整个软件或其中一部分能作为软件包而被再利用的程度</w:t>
      </w:r>
    </w:p>
    <w:p w14:paraId="4D62F8C2" w14:textId="77777777" w:rsidR="00382F71" w:rsidRDefault="00382F71">
      <w:pPr>
        <w:pStyle w:val="a3"/>
        <w:spacing w:before="2"/>
        <w:rPr>
          <w:sz w:val="32"/>
        </w:rPr>
      </w:pPr>
    </w:p>
    <w:p w14:paraId="68EE12ED" w14:textId="77777777" w:rsidR="00382F71" w:rsidRDefault="00000000">
      <w:pPr>
        <w:pStyle w:val="5"/>
        <w:numPr>
          <w:ilvl w:val="2"/>
          <w:numId w:val="27"/>
        </w:numPr>
        <w:tabs>
          <w:tab w:val="left" w:pos="1192"/>
        </w:tabs>
        <w:spacing w:before="1"/>
        <w:ind w:hanging="721"/>
      </w:pPr>
      <w:bookmarkStart w:id="96" w:name="_bookmark48"/>
      <w:bookmarkStart w:id="97" w:name="1.1.47什么是软件的“质量”？_"/>
      <w:bookmarkEnd w:id="96"/>
      <w:bookmarkEnd w:id="97"/>
      <w:r>
        <w:rPr>
          <w:color w:val="4AACC5"/>
        </w:rPr>
        <w:t>什么是软件的</w:t>
      </w:r>
      <w:r>
        <w:rPr>
          <w:rFonts w:ascii="Calibri" w:eastAsia="Calibri" w:hAnsi="Calibri"/>
          <w:b/>
          <w:color w:val="4AACC5"/>
        </w:rPr>
        <w:t>“</w:t>
      </w:r>
      <w:r>
        <w:rPr>
          <w:color w:val="4AACC5"/>
        </w:rPr>
        <w:t>质量</w:t>
      </w:r>
      <w:r>
        <w:rPr>
          <w:rFonts w:ascii="Calibri" w:eastAsia="Calibri" w:hAnsi="Calibri"/>
          <w:b/>
          <w:color w:val="4AACC5"/>
        </w:rPr>
        <w:t>”</w:t>
      </w:r>
      <w:r>
        <w:rPr>
          <w:color w:val="4AACC5"/>
        </w:rPr>
        <w:t>？</w:t>
      </w:r>
    </w:p>
    <w:p w14:paraId="1058EFE2" w14:textId="77777777" w:rsidR="00382F71" w:rsidRDefault="00382F71">
      <w:pPr>
        <w:pStyle w:val="a3"/>
        <w:spacing w:before="10"/>
        <w:rPr>
          <w:sz w:val="22"/>
        </w:rPr>
      </w:pPr>
    </w:p>
    <w:p w14:paraId="3EF76627" w14:textId="77777777" w:rsidR="00382F71" w:rsidRDefault="00000000">
      <w:pPr>
        <w:pStyle w:val="a3"/>
        <w:ind w:left="891"/>
      </w:pPr>
      <w:r>
        <w:lastRenderedPageBreak/>
        <w:t>高质量的软件是适当的、无错误的，能在预算内按时交货，满足需求</w:t>
      </w:r>
      <w:r>
        <w:rPr>
          <w:rFonts w:ascii="Calibri" w:eastAsia="Calibri"/>
        </w:rPr>
        <w:t>/</w:t>
      </w:r>
      <w:r>
        <w:t>或期望，并且是可维护的。</w:t>
      </w:r>
    </w:p>
    <w:p w14:paraId="3416B0B9" w14:textId="77777777" w:rsidR="00382F71" w:rsidRDefault="00382F71">
      <w:pPr>
        <w:sectPr w:rsidR="00382F71">
          <w:pgSz w:w="11910" w:h="16840"/>
          <w:pgMar w:top="1300" w:right="940" w:bottom="680" w:left="820" w:header="0" w:footer="461" w:gutter="0"/>
          <w:cols w:space="720"/>
        </w:sectPr>
      </w:pPr>
    </w:p>
    <w:p w14:paraId="658678C7" w14:textId="77777777" w:rsidR="00382F71" w:rsidRDefault="00000000">
      <w:pPr>
        <w:pStyle w:val="a3"/>
        <w:spacing w:before="49" w:line="417" w:lineRule="auto"/>
        <w:ind w:left="471" w:right="257"/>
      </w:pPr>
      <w:r>
        <w:lastRenderedPageBreak/>
        <w:t>所以，质量是一个主观的术语。它取决于谁是客户以及客户对项目计划的影响。对一个软件开发项目</w:t>
      </w:r>
      <w:r>
        <w:rPr>
          <w:w w:val="95"/>
        </w:rPr>
        <w:t>来说，</w:t>
      </w:r>
      <w:r>
        <w:rPr>
          <w:rFonts w:ascii="Calibri" w:eastAsia="Calibri" w:hAnsi="Calibri"/>
          <w:w w:val="95"/>
        </w:rPr>
        <w:t>“</w:t>
      </w:r>
      <w:r>
        <w:rPr>
          <w:w w:val="95"/>
        </w:rPr>
        <w:t>客户</w:t>
      </w:r>
      <w:r>
        <w:rPr>
          <w:rFonts w:ascii="Calibri" w:eastAsia="Calibri" w:hAnsi="Calibri"/>
          <w:w w:val="95"/>
        </w:rPr>
        <w:t>”</w:t>
      </w:r>
      <w:r>
        <w:rPr>
          <w:w w:val="95"/>
        </w:rPr>
        <w:t>的范围很广，包括最终用户、客户所接受的测试者、与客户合同有关的官员、客户管理、</w:t>
      </w:r>
      <w:r>
        <w:rPr>
          <w:spacing w:val="163"/>
        </w:rPr>
        <w:t xml:space="preserve"> </w:t>
      </w:r>
      <w:r>
        <w:t>开发机构的管理者</w:t>
      </w:r>
      <w:r>
        <w:rPr>
          <w:rFonts w:ascii="Calibri" w:eastAsia="Calibri" w:hAnsi="Calibri"/>
        </w:rPr>
        <w:t>/</w:t>
      </w:r>
      <w:r>
        <w:t>会计</w:t>
      </w:r>
      <w:r>
        <w:rPr>
          <w:rFonts w:ascii="Calibri" w:eastAsia="Calibri" w:hAnsi="Calibri"/>
        </w:rPr>
        <w:t>/</w:t>
      </w:r>
      <w:r>
        <w:t>测试人员</w:t>
      </w:r>
      <w:r>
        <w:rPr>
          <w:rFonts w:ascii="Calibri" w:eastAsia="Calibri" w:hAnsi="Calibri"/>
        </w:rPr>
        <w:t>/</w:t>
      </w:r>
      <w:r>
        <w:t>销售人员、未来的软件维护工程师、股票持有者、杂志专栏记者，</w:t>
      </w:r>
      <w:r>
        <w:rPr>
          <w:spacing w:val="1"/>
        </w:rPr>
        <w:t xml:space="preserve"> </w:t>
      </w:r>
      <w:r>
        <w:t>等等。每一类客户对</w:t>
      </w:r>
      <w:r>
        <w:rPr>
          <w:rFonts w:ascii="Calibri" w:eastAsia="Calibri" w:hAnsi="Calibri"/>
        </w:rPr>
        <w:t>“</w:t>
      </w:r>
      <w:r>
        <w:t>质量</w:t>
      </w:r>
      <w:r>
        <w:rPr>
          <w:rFonts w:ascii="Calibri" w:eastAsia="Calibri" w:hAnsi="Calibri"/>
        </w:rPr>
        <w:t>”</w:t>
      </w:r>
      <w:r>
        <w:rPr>
          <w:spacing w:val="-1"/>
        </w:rPr>
        <w:t xml:space="preserve">都有自己的倾向性 </w:t>
      </w:r>
      <w:r>
        <w:rPr>
          <w:rFonts w:ascii="Calibri" w:eastAsia="Calibri" w:hAnsi="Calibri"/>
          <w:spacing w:val="3"/>
        </w:rPr>
        <w:t xml:space="preserve">– </w:t>
      </w:r>
      <w:r>
        <w:t>会计部门判断质量会从其收益来考虑，而最终用户则重视友好的用户界面和没有错误。</w:t>
      </w:r>
    </w:p>
    <w:p w14:paraId="72D466BF" w14:textId="77777777" w:rsidR="00382F71" w:rsidRDefault="00382F71">
      <w:pPr>
        <w:pStyle w:val="a3"/>
        <w:spacing w:before="7"/>
        <w:rPr>
          <w:sz w:val="16"/>
        </w:rPr>
      </w:pPr>
    </w:p>
    <w:p w14:paraId="5976A246" w14:textId="77777777" w:rsidR="00382F71" w:rsidRDefault="00000000">
      <w:pPr>
        <w:pStyle w:val="5"/>
        <w:numPr>
          <w:ilvl w:val="2"/>
          <w:numId w:val="27"/>
        </w:numPr>
        <w:tabs>
          <w:tab w:val="left" w:pos="1192"/>
        </w:tabs>
        <w:ind w:hanging="721"/>
      </w:pPr>
      <w:bookmarkStart w:id="98" w:name="1.1.48软件质量应该从哪些方面来评价？_"/>
      <w:bookmarkStart w:id="99" w:name="_bookmark49"/>
      <w:bookmarkEnd w:id="98"/>
      <w:bookmarkEnd w:id="99"/>
      <w:r>
        <w:rPr>
          <w:color w:val="4AACC5"/>
        </w:rPr>
        <w:t>软件质量应该从哪些方面来评价？</w:t>
      </w:r>
    </w:p>
    <w:p w14:paraId="373C3F0E" w14:textId="77777777" w:rsidR="00382F71" w:rsidRDefault="00382F71">
      <w:pPr>
        <w:pStyle w:val="a3"/>
        <w:spacing w:before="10"/>
        <w:rPr>
          <w:sz w:val="22"/>
        </w:rPr>
      </w:pPr>
    </w:p>
    <w:p w14:paraId="1D4BDDF2" w14:textId="77777777" w:rsidR="00382F71" w:rsidRDefault="00000000">
      <w:pPr>
        <w:pStyle w:val="a3"/>
        <w:ind w:left="891"/>
      </w:pPr>
      <w:r>
        <w:t>可靠性、安全性、性能、易用性、外观、稳定性</w:t>
      </w:r>
    </w:p>
    <w:p w14:paraId="028E48F0" w14:textId="77777777" w:rsidR="00382F71" w:rsidRDefault="00382F71">
      <w:pPr>
        <w:pStyle w:val="a3"/>
        <w:rPr>
          <w:sz w:val="20"/>
        </w:rPr>
      </w:pPr>
    </w:p>
    <w:p w14:paraId="2790BF42" w14:textId="77777777" w:rsidR="00382F71" w:rsidRDefault="00000000">
      <w:pPr>
        <w:pStyle w:val="5"/>
        <w:numPr>
          <w:ilvl w:val="2"/>
          <w:numId w:val="27"/>
        </w:numPr>
        <w:tabs>
          <w:tab w:val="left" w:pos="1192"/>
        </w:tabs>
        <w:spacing w:before="156"/>
        <w:ind w:hanging="721"/>
      </w:pPr>
      <w:bookmarkStart w:id="100" w:name="_bookmark50"/>
      <w:bookmarkStart w:id="101" w:name="1.1.49什么是“软件质量保障”？_"/>
      <w:bookmarkEnd w:id="100"/>
      <w:bookmarkEnd w:id="101"/>
      <w:r>
        <w:rPr>
          <w:color w:val="4AACC5"/>
        </w:rPr>
        <w:t>什么是</w:t>
      </w:r>
      <w:r>
        <w:rPr>
          <w:rFonts w:ascii="Calibri" w:eastAsia="Calibri" w:hAnsi="Calibri"/>
          <w:b/>
          <w:color w:val="4AACC5"/>
        </w:rPr>
        <w:t>“</w:t>
      </w:r>
      <w:r>
        <w:rPr>
          <w:color w:val="4AACC5"/>
        </w:rPr>
        <w:t>软件质量保障</w:t>
      </w:r>
      <w:r>
        <w:rPr>
          <w:rFonts w:ascii="Calibri" w:eastAsia="Calibri" w:hAnsi="Calibri"/>
          <w:b/>
          <w:color w:val="4AACC5"/>
        </w:rPr>
        <w:t>”</w:t>
      </w:r>
      <w:r>
        <w:rPr>
          <w:color w:val="4AACC5"/>
        </w:rPr>
        <w:t>？</w:t>
      </w:r>
    </w:p>
    <w:p w14:paraId="770616ED" w14:textId="77777777" w:rsidR="00382F71" w:rsidRDefault="00382F71">
      <w:pPr>
        <w:pStyle w:val="a3"/>
        <w:spacing w:before="10"/>
        <w:rPr>
          <w:sz w:val="22"/>
        </w:rPr>
      </w:pPr>
    </w:p>
    <w:p w14:paraId="3FAA6BAC" w14:textId="77777777" w:rsidR="00382F71" w:rsidRDefault="00000000">
      <w:pPr>
        <w:pStyle w:val="a3"/>
        <w:spacing w:line="417" w:lineRule="auto"/>
        <w:ind w:left="471" w:right="351" w:firstLine="420"/>
      </w:pPr>
      <w:r>
        <w:rPr>
          <w:w w:val="95"/>
        </w:rPr>
        <w:t>软件质量保障涉及到整个软件开发过程，包括监视和改善过程、确保任何经过认可的标准和步骤</w:t>
      </w:r>
      <w:r>
        <w:rPr>
          <w:spacing w:val="215"/>
        </w:rPr>
        <w:t xml:space="preserve"> </w:t>
      </w:r>
      <w:r>
        <w:t>都被遵循、并且保证问题被发现和被处理。从本质上说，软件质量保障是</w:t>
      </w:r>
      <w:r>
        <w:rPr>
          <w:rFonts w:ascii="Calibri" w:eastAsia="Calibri" w:hAnsi="Calibri"/>
        </w:rPr>
        <w:t>“</w:t>
      </w:r>
      <w:r>
        <w:t>预防</w:t>
      </w:r>
      <w:r>
        <w:rPr>
          <w:rFonts w:ascii="Calibri" w:eastAsia="Calibri" w:hAnsi="Calibri"/>
        </w:rPr>
        <w:t>”</w:t>
      </w:r>
      <w:r>
        <w:t>。</w:t>
      </w:r>
    </w:p>
    <w:p w14:paraId="07F17CC8" w14:textId="77777777" w:rsidR="00382F71" w:rsidRDefault="00382F71">
      <w:pPr>
        <w:pStyle w:val="a3"/>
        <w:spacing w:before="8"/>
        <w:rPr>
          <w:sz w:val="16"/>
        </w:rPr>
      </w:pPr>
    </w:p>
    <w:p w14:paraId="564CA938" w14:textId="77777777" w:rsidR="00382F71" w:rsidRDefault="00000000">
      <w:pPr>
        <w:pStyle w:val="5"/>
        <w:numPr>
          <w:ilvl w:val="2"/>
          <w:numId w:val="27"/>
        </w:numPr>
        <w:tabs>
          <w:tab w:val="left" w:pos="1192"/>
        </w:tabs>
        <w:ind w:hanging="721"/>
      </w:pPr>
      <w:bookmarkStart w:id="102" w:name="_bookmark51"/>
      <w:bookmarkStart w:id="103" w:name="1.1.50为什么软件会有毛病？_"/>
      <w:bookmarkEnd w:id="102"/>
      <w:bookmarkEnd w:id="103"/>
      <w:r>
        <w:rPr>
          <w:color w:val="4AACC5"/>
        </w:rPr>
        <w:t>为什么软件会有毛病？</w:t>
      </w:r>
    </w:p>
    <w:p w14:paraId="5604BBC2" w14:textId="77777777" w:rsidR="00382F71" w:rsidRDefault="00382F71">
      <w:pPr>
        <w:pStyle w:val="a3"/>
        <w:spacing w:before="10"/>
        <w:rPr>
          <w:sz w:val="22"/>
        </w:rPr>
      </w:pPr>
    </w:p>
    <w:p w14:paraId="0EA3E955" w14:textId="77777777" w:rsidR="00382F71" w:rsidRDefault="00000000">
      <w:pPr>
        <w:pStyle w:val="a5"/>
        <w:numPr>
          <w:ilvl w:val="0"/>
          <w:numId w:val="49"/>
        </w:numPr>
        <w:tabs>
          <w:tab w:val="left" w:pos="736"/>
        </w:tabs>
        <w:ind w:hanging="265"/>
        <w:jc w:val="both"/>
        <w:rPr>
          <w:sz w:val="21"/>
        </w:rPr>
      </w:pPr>
      <w:r>
        <w:rPr>
          <w:sz w:val="21"/>
        </w:rPr>
        <w:t>交流错误或者没有进行交流，</w:t>
      </w:r>
    </w:p>
    <w:p w14:paraId="413B0BEA" w14:textId="77777777" w:rsidR="00382F71" w:rsidRDefault="00382F71">
      <w:pPr>
        <w:pStyle w:val="a3"/>
        <w:spacing w:before="7"/>
        <w:rPr>
          <w:sz w:val="15"/>
        </w:rPr>
      </w:pPr>
    </w:p>
    <w:p w14:paraId="1144E607" w14:textId="77777777" w:rsidR="00382F71" w:rsidRDefault="00000000">
      <w:pPr>
        <w:pStyle w:val="a5"/>
        <w:numPr>
          <w:ilvl w:val="0"/>
          <w:numId w:val="49"/>
        </w:numPr>
        <w:tabs>
          <w:tab w:val="left" w:pos="736"/>
        </w:tabs>
        <w:ind w:hanging="265"/>
        <w:jc w:val="both"/>
        <w:rPr>
          <w:sz w:val="21"/>
        </w:rPr>
      </w:pPr>
      <w:r>
        <w:rPr>
          <w:spacing w:val="-1"/>
          <w:sz w:val="21"/>
        </w:rPr>
        <w:t>软件的复杂性 编程错误</w:t>
      </w:r>
    </w:p>
    <w:p w14:paraId="1B39621A" w14:textId="77777777" w:rsidR="00382F71" w:rsidRDefault="00382F71">
      <w:pPr>
        <w:pStyle w:val="a3"/>
        <w:spacing w:before="7"/>
        <w:rPr>
          <w:sz w:val="15"/>
        </w:rPr>
      </w:pPr>
    </w:p>
    <w:p w14:paraId="037544D5" w14:textId="77777777" w:rsidR="00382F71" w:rsidRDefault="00000000">
      <w:pPr>
        <w:pStyle w:val="a5"/>
        <w:numPr>
          <w:ilvl w:val="0"/>
          <w:numId w:val="49"/>
        </w:numPr>
        <w:tabs>
          <w:tab w:val="left" w:pos="738"/>
        </w:tabs>
        <w:spacing w:line="417" w:lineRule="auto"/>
        <w:ind w:left="471" w:right="352" w:firstLine="0"/>
        <w:jc w:val="both"/>
        <w:rPr>
          <w:sz w:val="21"/>
        </w:rPr>
      </w:pPr>
      <w:r>
        <w:rPr>
          <w:sz w:val="21"/>
        </w:rPr>
        <w:t xml:space="preserve">需求变更 客户恐怕不明白改变需求的影响，也许是知道但依然需要变更 </w:t>
      </w:r>
      <w:r>
        <w:rPr>
          <w:rFonts w:ascii="Calibri" w:eastAsia="Calibri" w:hAnsi="Calibri"/>
          <w:sz w:val="21"/>
        </w:rPr>
        <w:t>──</w:t>
      </w:r>
      <w:r>
        <w:rPr>
          <w:sz w:val="21"/>
        </w:rPr>
        <w:t>会导致重新设计、重订</w:t>
      </w:r>
      <w:r>
        <w:rPr>
          <w:w w:val="95"/>
          <w:sz w:val="21"/>
        </w:rPr>
        <w:t>工程进度表、对其他项目的影响、已完成的工作需要重做或者放弃、对硬件需求的影响等等。如果在</w:t>
      </w:r>
      <w:r>
        <w:rPr>
          <w:spacing w:val="245"/>
          <w:sz w:val="21"/>
        </w:rPr>
        <w:t xml:space="preserve"> </w:t>
      </w:r>
      <w:r>
        <w:rPr>
          <w:w w:val="95"/>
          <w:sz w:val="21"/>
        </w:rPr>
        <w:t>项目中出现许多小的改变或一个大的改变，在项目各部分中出现已知或未知的相关的问题，可能会相</w:t>
      </w:r>
      <w:r>
        <w:rPr>
          <w:spacing w:val="245"/>
          <w:sz w:val="21"/>
        </w:rPr>
        <w:t xml:space="preserve"> </w:t>
      </w:r>
      <w:r>
        <w:rPr>
          <w:w w:val="95"/>
          <w:sz w:val="21"/>
        </w:rPr>
        <w:t>互影响并导致出现问题。而且，不断地变更也会增加软件的复杂性，可能会导致错误的出现。这样就</w:t>
      </w:r>
      <w:r>
        <w:rPr>
          <w:spacing w:val="245"/>
          <w:sz w:val="21"/>
        </w:rPr>
        <w:t xml:space="preserve"> </w:t>
      </w:r>
      <w:r>
        <w:rPr>
          <w:w w:val="95"/>
          <w:sz w:val="21"/>
        </w:rPr>
        <w:t>会影响技术人员的积极性。在一些快速变化的商业环境里，持续变更需求的影响是致命的。在这种情</w:t>
      </w:r>
      <w:r>
        <w:rPr>
          <w:spacing w:val="245"/>
          <w:sz w:val="21"/>
        </w:rPr>
        <w:t xml:space="preserve"> </w:t>
      </w:r>
      <w:proofErr w:type="gramStart"/>
      <w:r>
        <w:rPr>
          <w:w w:val="95"/>
          <w:sz w:val="21"/>
        </w:rPr>
        <w:t>况</w:t>
      </w:r>
      <w:proofErr w:type="gramEnd"/>
      <w:r>
        <w:rPr>
          <w:w w:val="95"/>
          <w:sz w:val="21"/>
        </w:rPr>
        <w:t>下，管理者必须知道它的危险性。质量保障和测试工程师必须与此相适应，并安排持续的广泛的测</w:t>
      </w:r>
      <w:r>
        <w:rPr>
          <w:spacing w:val="235"/>
          <w:sz w:val="21"/>
        </w:rPr>
        <w:t xml:space="preserve"> </w:t>
      </w:r>
      <w:r>
        <w:rPr>
          <w:sz w:val="21"/>
        </w:rPr>
        <w:t>试，以克服不可避免产生的问题。</w:t>
      </w:r>
    </w:p>
    <w:p w14:paraId="44DE5A7F" w14:textId="77777777" w:rsidR="00382F71" w:rsidRDefault="00000000">
      <w:pPr>
        <w:pStyle w:val="a5"/>
        <w:numPr>
          <w:ilvl w:val="0"/>
          <w:numId w:val="49"/>
        </w:numPr>
        <w:tabs>
          <w:tab w:val="left" w:pos="736"/>
        </w:tabs>
        <w:spacing w:line="268" w:lineRule="exact"/>
        <w:ind w:hanging="265"/>
        <w:jc w:val="both"/>
        <w:rPr>
          <w:sz w:val="21"/>
        </w:rPr>
      </w:pPr>
      <w:r>
        <w:rPr>
          <w:sz w:val="21"/>
        </w:rPr>
        <w:t>时间压力</w:t>
      </w:r>
    </w:p>
    <w:p w14:paraId="2142A00B" w14:textId="77777777" w:rsidR="00382F71" w:rsidRDefault="00382F71">
      <w:pPr>
        <w:pStyle w:val="a3"/>
        <w:spacing w:before="6"/>
        <w:rPr>
          <w:sz w:val="15"/>
        </w:rPr>
      </w:pPr>
    </w:p>
    <w:p w14:paraId="14027AAC" w14:textId="77777777" w:rsidR="00382F71" w:rsidRDefault="00000000">
      <w:pPr>
        <w:pStyle w:val="a3"/>
        <w:spacing w:before="1" w:line="417" w:lineRule="auto"/>
        <w:ind w:left="471" w:right="247"/>
      </w:pPr>
      <w:r>
        <w:rPr>
          <w:w w:val="95"/>
        </w:rPr>
        <w:t>因为有许多猜测成分，软件开发项目的进度很难安排得理想。当最后期限快到的时候，压力逐渐增大，</w:t>
      </w:r>
      <w:r>
        <w:rPr>
          <w:spacing w:val="140"/>
        </w:rPr>
        <w:t xml:space="preserve"> </w:t>
      </w:r>
      <w:r>
        <w:t>错误随之产生</w:t>
      </w:r>
    </w:p>
    <w:p w14:paraId="3E28E68F" w14:textId="77777777" w:rsidR="00382F71" w:rsidRDefault="00000000">
      <w:pPr>
        <w:pStyle w:val="a5"/>
        <w:numPr>
          <w:ilvl w:val="0"/>
          <w:numId w:val="49"/>
        </w:numPr>
        <w:tabs>
          <w:tab w:val="left" w:pos="736"/>
        </w:tabs>
        <w:spacing w:line="269" w:lineRule="exact"/>
        <w:ind w:hanging="265"/>
        <w:rPr>
          <w:sz w:val="21"/>
        </w:rPr>
      </w:pPr>
      <w:r>
        <w:rPr>
          <w:spacing w:val="-2"/>
          <w:sz w:val="21"/>
        </w:rPr>
        <w:t>自负心理、 代码文档质量差、 软件开发工具</w:t>
      </w:r>
    </w:p>
    <w:p w14:paraId="4221E021" w14:textId="77777777" w:rsidR="00382F71" w:rsidRDefault="00382F71">
      <w:pPr>
        <w:pStyle w:val="a3"/>
        <w:spacing w:before="2"/>
        <w:rPr>
          <w:sz w:val="32"/>
        </w:rPr>
      </w:pPr>
    </w:p>
    <w:p w14:paraId="28A02636" w14:textId="77777777" w:rsidR="00382F71" w:rsidRDefault="00000000">
      <w:pPr>
        <w:pStyle w:val="a5"/>
        <w:numPr>
          <w:ilvl w:val="2"/>
          <w:numId w:val="27"/>
        </w:numPr>
        <w:tabs>
          <w:tab w:val="left" w:pos="1192"/>
        </w:tabs>
        <w:ind w:hanging="721"/>
        <w:rPr>
          <w:sz w:val="28"/>
        </w:rPr>
      </w:pPr>
      <w:bookmarkStart w:id="104" w:name="_bookmark52"/>
      <w:bookmarkStart w:id="105" w:name="1.1.51什么是_UML？_"/>
      <w:bookmarkEnd w:id="104"/>
      <w:bookmarkEnd w:id="105"/>
      <w:r>
        <w:rPr>
          <w:color w:val="4AACC5"/>
          <w:spacing w:val="-1"/>
          <w:sz w:val="28"/>
        </w:rPr>
        <w:t xml:space="preserve">什么是 </w:t>
      </w:r>
      <w:r>
        <w:rPr>
          <w:rFonts w:ascii="Calibri" w:eastAsia="Calibri"/>
          <w:b/>
          <w:color w:val="4AACC5"/>
          <w:sz w:val="28"/>
        </w:rPr>
        <w:t>UML</w:t>
      </w:r>
      <w:r>
        <w:rPr>
          <w:color w:val="4AACC5"/>
          <w:sz w:val="28"/>
        </w:rPr>
        <w:t>？</w:t>
      </w:r>
    </w:p>
    <w:p w14:paraId="22E69F64" w14:textId="77777777" w:rsidR="00382F71" w:rsidRDefault="00382F71">
      <w:pPr>
        <w:pStyle w:val="a3"/>
        <w:spacing w:before="10"/>
        <w:rPr>
          <w:sz w:val="22"/>
        </w:rPr>
      </w:pPr>
    </w:p>
    <w:p w14:paraId="047D7488" w14:textId="77777777" w:rsidR="00382F71" w:rsidRDefault="00000000">
      <w:pPr>
        <w:pStyle w:val="a3"/>
        <w:spacing w:line="417" w:lineRule="auto"/>
        <w:ind w:left="471" w:right="353" w:firstLine="420"/>
      </w:pPr>
      <w:r>
        <w:rPr>
          <w:rFonts w:ascii="Calibri" w:eastAsia="Calibri"/>
          <w:spacing w:val="-1"/>
        </w:rPr>
        <w:t>Unified</w:t>
      </w:r>
      <w:r>
        <w:rPr>
          <w:rFonts w:ascii="Calibri" w:eastAsia="Calibri"/>
          <w:spacing w:val="-11"/>
        </w:rPr>
        <w:t xml:space="preserve"> </w:t>
      </w:r>
      <w:r>
        <w:rPr>
          <w:rFonts w:ascii="Calibri" w:eastAsia="Calibri"/>
          <w:spacing w:val="-1"/>
        </w:rPr>
        <w:t>Modeling</w:t>
      </w:r>
      <w:r>
        <w:rPr>
          <w:rFonts w:ascii="Calibri" w:eastAsia="Calibri"/>
          <w:spacing w:val="-10"/>
        </w:rPr>
        <w:t xml:space="preserve"> </w:t>
      </w:r>
      <w:r>
        <w:rPr>
          <w:rFonts w:ascii="Calibri" w:eastAsia="Calibri"/>
          <w:spacing w:val="-1"/>
        </w:rPr>
        <w:t>Language</w:t>
      </w:r>
      <w:r>
        <w:rPr>
          <w:rFonts w:ascii="Calibri" w:eastAsia="Calibri"/>
          <w:spacing w:val="31"/>
        </w:rPr>
        <w:t xml:space="preserve"> </w:t>
      </w:r>
      <w:r>
        <w:rPr>
          <w:spacing w:val="-1"/>
        </w:rPr>
        <w:t>它是一种用于描述，构造软件系统以及商业建模的语言。简单的理解就</w:t>
      </w:r>
      <w:r>
        <w:t>是它可以以一种直观的方式表示出一个系统的各项内容</w:t>
      </w:r>
    </w:p>
    <w:p w14:paraId="5BEC3788" w14:textId="77777777" w:rsidR="00382F71" w:rsidRDefault="00382F71">
      <w:pPr>
        <w:spacing w:line="417" w:lineRule="auto"/>
        <w:sectPr w:rsidR="00382F71">
          <w:pgSz w:w="11910" w:h="16840"/>
          <w:pgMar w:top="1260" w:right="940" w:bottom="680" w:left="820" w:header="0" w:footer="461" w:gutter="0"/>
          <w:cols w:space="720"/>
        </w:sectPr>
      </w:pPr>
    </w:p>
    <w:p w14:paraId="101B4A1B" w14:textId="77777777" w:rsidR="00382F71" w:rsidRDefault="00000000">
      <w:pPr>
        <w:pStyle w:val="a5"/>
        <w:numPr>
          <w:ilvl w:val="2"/>
          <w:numId w:val="27"/>
        </w:numPr>
        <w:tabs>
          <w:tab w:val="left" w:pos="1192"/>
        </w:tabs>
        <w:spacing w:before="42"/>
        <w:ind w:hanging="721"/>
        <w:rPr>
          <w:sz w:val="28"/>
        </w:rPr>
      </w:pPr>
      <w:bookmarkStart w:id="106" w:name="1.1.52什么是_CMM？_"/>
      <w:bookmarkStart w:id="107" w:name="_bookmark53"/>
      <w:bookmarkEnd w:id="106"/>
      <w:bookmarkEnd w:id="107"/>
      <w:r>
        <w:rPr>
          <w:color w:val="4AACC5"/>
          <w:sz w:val="28"/>
        </w:rPr>
        <w:lastRenderedPageBreak/>
        <w:t xml:space="preserve">什么是 </w:t>
      </w:r>
      <w:r>
        <w:rPr>
          <w:rFonts w:ascii="Calibri" w:eastAsia="Calibri"/>
          <w:b/>
          <w:color w:val="4AACC5"/>
          <w:sz w:val="28"/>
        </w:rPr>
        <w:t>CMM</w:t>
      </w:r>
      <w:r>
        <w:rPr>
          <w:color w:val="4AACC5"/>
          <w:sz w:val="28"/>
        </w:rPr>
        <w:t>？</w:t>
      </w:r>
    </w:p>
    <w:p w14:paraId="01F69E4B" w14:textId="77777777" w:rsidR="00382F71" w:rsidRDefault="00382F71">
      <w:pPr>
        <w:pStyle w:val="a3"/>
        <w:spacing w:before="10"/>
        <w:rPr>
          <w:sz w:val="22"/>
        </w:rPr>
      </w:pPr>
    </w:p>
    <w:p w14:paraId="6D23445D" w14:textId="77777777" w:rsidR="00382F71" w:rsidRDefault="00000000">
      <w:pPr>
        <w:pStyle w:val="a3"/>
        <w:spacing w:line="417" w:lineRule="auto"/>
        <w:ind w:left="471" w:right="353"/>
      </w:pPr>
      <w:r>
        <w:rPr>
          <w:rFonts w:ascii="Calibri" w:eastAsia="Calibri" w:hAnsi="Calibri"/>
        </w:rPr>
        <w:t>CMM</w:t>
      </w:r>
      <w:r>
        <w:t>：</w:t>
      </w:r>
      <w:r>
        <w:rPr>
          <w:rFonts w:ascii="Calibri" w:eastAsia="Calibri" w:hAnsi="Calibri"/>
        </w:rPr>
        <w:t>Capability</w:t>
      </w:r>
      <w:r>
        <w:rPr>
          <w:rFonts w:ascii="Calibri" w:eastAsia="Calibri" w:hAnsi="Calibri"/>
          <w:spacing w:val="3"/>
        </w:rPr>
        <w:t xml:space="preserve"> </w:t>
      </w:r>
      <w:r>
        <w:rPr>
          <w:rFonts w:ascii="Calibri" w:eastAsia="Calibri" w:hAnsi="Calibri"/>
        </w:rPr>
        <w:t>Maturity Model</w:t>
      </w:r>
      <w:r>
        <w:t>，即</w:t>
      </w:r>
      <w:r>
        <w:rPr>
          <w:rFonts w:ascii="Calibri" w:eastAsia="Calibri" w:hAnsi="Calibri"/>
        </w:rPr>
        <w:t>“</w:t>
      </w:r>
      <w:r>
        <w:t>能力成熟度模型</w:t>
      </w:r>
      <w:r>
        <w:rPr>
          <w:rFonts w:ascii="Calibri" w:eastAsia="Calibri" w:hAnsi="Calibri"/>
        </w:rPr>
        <w:t>”</w:t>
      </w:r>
      <w:r>
        <w:t xml:space="preserve">。它是一个分 </w:t>
      </w:r>
      <w:r>
        <w:rPr>
          <w:rFonts w:ascii="Calibri" w:eastAsia="Calibri" w:hAnsi="Calibri"/>
        </w:rPr>
        <w:t>5</w:t>
      </w:r>
      <w:r>
        <w:rPr>
          <w:rFonts w:ascii="Calibri" w:eastAsia="Calibri" w:hAnsi="Calibri"/>
          <w:spacing w:val="10"/>
        </w:rPr>
        <w:t xml:space="preserve"> </w:t>
      </w:r>
      <w:r>
        <w:t>级的、可以描述结构完善程度的模型，用它来说明所交付的软件的效能。</w:t>
      </w:r>
    </w:p>
    <w:p w14:paraId="7D028890" w14:textId="77777777" w:rsidR="00382F71" w:rsidRDefault="00382F71">
      <w:pPr>
        <w:pStyle w:val="a3"/>
        <w:spacing w:before="8"/>
        <w:rPr>
          <w:sz w:val="16"/>
        </w:rPr>
      </w:pPr>
    </w:p>
    <w:p w14:paraId="653DF8EB" w14:textId="77777777" w:rsidR="00382F71" w:rsidRDefault="00000000">
      <w:pPr>
        <w:spacing w:line="417" w:lineRule="auto"/>
        <w:ind w:left="1191" w:right="304" w:hanging="720"/>
        <w:rPr>
          <w:sz w:val="28"/>
        </w:rPr>
      </w:pPr>
      <w:r>
        <w:rPr>
          <w:rFonts w:ascii="Calibri" w:eastAsia="Calibri"/>
          <w:b/>
          <w:color w:val="4AACC5"/>
          <w:sz w:val="28"/>
        </w:rPr>
        <w:t>1.1.53</w:t>
      </w:r>
      <w:bookmarkStart w:id="108" w:name="_bookmark54"/>
      <w:bookmarkStart w:id="109" w:name="1.1.5355._比较一下黑盒测试、白盒测试、单元测试、集成测试、系统测试、验"/>
      <w:bookmarkEnd w:id="108"/>
      <w:bookmarkEnd w:id="109"/>
      <w:r>
        <w:rPr>
          <w:rFonts w:ascii="Calibri" w:eastAsia="Calibri"/>
          <w:b/>
          <w:color w:val="4AACC5"/>
          <w:sz w:val="28"/>
        </w:rPr>
        <w:t>55</w:t>
      </w:r>
      <w:r>
        <w:rPr>
          <w:rFonts w:ascii="Calibri" w:eastAsia="Calibri"/>
          <w:b/>
          <w:color w:val="4AACC5"/>
          <w:spacing w:val="12"/>
          <w:sz w:val="28"/>
        </w:rPr>
        <w:t xml:space="preserve">. </w:t>
      </w:r>
      <w:r>
        <w:rPr>
          <w:color w:val="4AACC5"/>
          <w:sz w:val="28"/>
        </w:rPr>
        <w:t>比较一下黑盒测试、</w:t>
      </w:r>
      <w:proofErr w:type="gramStart"/>
      <w:r>
        <w:rPr>
          <w:color w:val="4AACC5"/>
          <w:sz w:val="28"/>
        </w:rPr>
        <w:t>白盒测试</w:t>
      </w:r>
      <w:proofErr w:type="gramEnd"/>
      <w:r>
        <w:rPr>
          <w:color w:val="4AACC5"/>
          <w:sz w:val="28"/>
        </w:rPr>
        <w:t>、单元测试、集成测试、系统测试、验收测试的区别与联系</w:t>
      </w:r>
    </w:p>
    <w:p w14:paraId="15832BE9" w14:textId="77777777" w:rsidR="00382F71" w:rsidRDefault="00000000">
      <w:pPr>
        <w:pStyle w:val="a3"/>
        <w:spacing w:before="26" w:line="417" w:lineRule="auto"/>
        <w:ind w:left="471" w:right="351" w:firstLine="420"/>
      </w:pPr>
      <w:r>
        <w:rPr>
          <w:w w:val="95"/>
        </w:rPr>
        <w:t>黑盒测试：把测试对象当成一个黑盒子，测试人员完全不考虑逻辑结构和内部特性，只依据程式</w:t>
      </w:r>
      <w:r>
        <w:rPr>
          <w:spacing w:val="215"/>
        </w:rPr>
        <w:t xml:space="preserve"> </w:t>
      </w:r>
      <w:r>
        <w:t>的需求说明书来检查程式的功能是否满足它的功能说明。</w:t>
      </w:r>
    </w:p>
    <w:p w14:paraId="643849A2" w14:textId="77777777" w:rsidR="00382F71" w:rsidRDefault="00000000">
      <w:pPr>
        <w:pStyle w:val="a3"/>
        <w:spacing w:line="417" w:lineRule="auto"/>
        <w:ind w:left="471" w:right="351" w:firstLine="420"/>
      </w:pPr>
      <w:proofErr w:type="gramStart"/>
      <w:r>
        <w:rPr>
          <w:w w:val="95"/>
        </w:rPr>
        <w:t>白盒测试</w:t>
      </w:r>
      <w:proofErr w:type="gramEnd"/>
      <w:r>
        <w:rPr>
          <w:w w:val="95"/>
        </w:rPr>
        <w:t>：把测试对象当成一个透明的盒子，允许测试人员利用程序内部逻辑结构及相关信息，</w:t>
      </w:r>
      <w:r>
        <w:rPr>
          <w:spacing w:val="215"/>
        </w:rPr>
        <w:t xml:space="preserve"> </w:t>
      </w:r>
      <w:r>
        <w:t>设计或选择测试用例，对程式所有逻辑路径进行测试。</w:t>
      </w:r>
    </w:p>
    <w:p w14:paraId="5E6DAA56" w14:textId="77777777" w:rsidR="00382F71" w:rsidRDefault="00000000">
      <w:pPr>
        <w:pStyle w:val="a3"/>
        <w:spacing w:line="269" w:lineRule="exact"/>
        <w:ind w:left="891"/>
      </w:pPr>
      <w:r>
        <w:t>单元测试：</w:t>
      </w:r>
      <w:proofErr w:type="gramStart"/>
      <w:r>
        <w:t>白盒测试</w:t>
      </w:r>
      <w:proofErr w:type="gramEnd"/>
      <w:r>
        <w:t>的一种，对软件设计中的单元模块进行测试。</w:t>
      </w:r>
    </w:p>
    <w:p w14:paraId="302C80F5" w14:textId="77777777" w:rsidR="00382F71" w:rsidRDefault="00382F71">
      <w:pPr>
        <w:pStyle w:val="a3"/>
        <w:spacing w:before="7"/>
        <w:rPr>
          <w:sz w:val="15"/>
        </w:rPr>
      </w:pPr>
    </w:p>
    <w:p w14:paraId="7A28F280" w14:textId="77777777" w:rsidR="00EF3A99" w:rsidRDefault="00000000">
      <w:pPr>
        <w:pStyle w:val="a3"/>
        <w:spacing w:line="417" w:lineRule="auto"/>
        <w:ind w:left="891" w:right="2324"/>
        <w:rPr>
          <w:spacing w:val="42"/>
          <w:w w:val="95"/>
        </w:rPr>
      </w:pPr>
      <w:r>
        <w:rPr>
          <w:w w:val="95"/>
        </w:rPr>
        <w:t>集成测试：在单元测试的基础上，对单元模块之间的连接和组装进行测试。</w:t>
      </w:r>
      <w:r>
        <w:rPr>
          <w:spacing w:val="42"/>
          <w:w w:val="95"/>
        </w:rPr>
        <w:t xml:space="preserve"> </w:t>
      </w:r>
    </w:p>
    <w:p w14:paraId="365BF712" w14:textId="3496041F" w:rsidR="00382F71" w:rsidRDefault="00000000">
      <w:pPr>
        <w:pStyle w:val="a3"/>
        <w:spacing w:line="417" w:lineRule="auto"/>
        <w:ind w:left="891" w:right="2324"/>
      </w:pPr>
      <w:r>
        <w:t>系统测试：在所有都考虑的情况下，对系统进行测试。</w:t>
      </w:r>
    </w:p>
    <w:p w14:paraId="01222CA2" w14:textId="77777777" w:rsidR="00382F71" w:rsidRDefault="00000000">
      <w:pPr>
        <w:pStyle w:val="a3"/>
        <w:spacing w:line="269" w:lineRule="exact"/>
        <w:ind w:left="891"/>
      </w:pPr>
      <w:r>
        <w:t>验收测试：第三方进行的确认软件满足需求的测试。</w:t>
      </w:r>
    </w:p>
    <w:p w14:paraId="1716F415" w14:textId="77777777" w:rsidR="00382F71" w:rsidRDefault="00382F71">
      <w:pPr>
        <w:pStyle w:val="a3"/>
        <w:rPr>
          <w:sz w:val="20"/>
        </w:rPr>
      </w:pPr>
    </w:p>
    <w:p w14:paraId="669E8A11" w14:textId="77777777" w:rsidR="00382F71" w:rsidRDefault="00000000">
      <w:pPr>
        <w:pStyle w:val="5"/>
        <w:numPr>
          <w:ilvl w:val="2"/>
          <w:numId w:val="50"/>
        </w:numPr>
        <w:tabs>
          <w:tab w:val="left" w:pos="1192"/>
        </w:tabs>
        <w:spacing w:before="156"/>
        <w:ind w:hanging="721"/>
      </w:pPr>
      <w:bookmarkStart w:id="110" w:name="_bookmark55"/>
      <w:bookmarkStart w:id="111" w:name="1.1.54比较负载测试、压力测试，容量测试和强度测试区别_"/>
      <w:bookmarkEnd w:id="110"/>
      <w:bookmarkEnd w:id="111"/>
      <w:r>
        <w:rPr>
          <w:color w:val="4AACC5"/>
        </w:rPr>
        <w:t>比较负载测试、压力测试，容量测试和强度测试区别</w:t>
      </w:r>
    </w:p>
    <w:p w14:paraId="6B239B9B" w14:textId="77777777" w:rsidR="00382F71" w:rsidRDefault="00382F71">
      <w:pPr>
        <w:pStyle w:val="a3"/>
        <w:spacing w:before="10"/>
        <w:rPr>
          <w:sz w:val="22"/>
        </w:rPr>
      </w:pPr>
    </w:p>
    <w:p w14:paraId="50158158" w14:textId="77777777" w:rsidR="00382F71" w:rsidRDefault="00000000">
      <w:pPr>
        <w:pStyle w:val="a3"/>
        <w:spacing w:line="417" w:lineRule="auto"/>
        <w:ind w:left="471" w:right="353"/>
      </w:pPr>
      <w:r>
        <w:rPr>
          <w:w w:val="95"/>
        </w:rPr>
        <w:t>负载测试：在一定的工作负荷下，系统的负荷及响应时间。通过逐步增加系统负载，最终确定在满足</w:t>
      </w:r>
      <w:r>
        <w:rPr>
          <w:spacing w:val="234"/>
        </w:rPr>
        <w:t xml:space="preserve"> </w:t>
      </w:r>
      <w:r>
        <w:t>性能指标的情况下，系统能承受的最大负载量的测试。</w:t>
      </w:r>
    </w:p>
    <w:p w14:paraId="640FE682" w14:textId="77777777" w:rsidR="00382F71" w:rsidRDefault="00000000">
      <w:pPr>
        <w:pStyle w:val="a3"/>
        <w:spacing w:line="417" w:lineRule="auto"/>
        <w:ind w:left="471" w:right="351"/>
        <w:jc w:val="both"/>
      </w:pPr>
      <w:r>
        <w:rPr>
          <w:w w:val="95"/>
        </w:rPr>
        <w:t>强度测试：又称疲劳强度测试，在系统稳定运行的情况下能够支持的最大并发用户数，持续执行一段</w:t>
      </w:r>
      <w:r>
        <w:rPr>
          <w:spacing w:val="246"/>
        </w:rPr>
        <w:t xml:space="preserve"> </w:t>
      </w:r>
      <w:r>
        <w:rPr>
          <w:w w:val="95"/>
        </w:rPr>
        <w:t>时间业务，通过综合分析，确定系统处理最大工作量强度性能的过程。一定负荷条件下，在较长时间</w:t>
      </w:r>
      <w:r>
        <w:rPr>
          <w:spacing w:val="236"/>
        </w:rPr>
        <w:t xml:space="preserve"> </w:t>
      </w:r>
      <w:r>
        <w:t>跨度内的系统连续运行给系统性能所造成的影响。</w:t>
      </w:r>
    </w:p>
    <w:p w14:paraId="510AE563" w14:textId="77777777" w:rsidR="00382F71" w:rsidRDefault="00000000">
      <w:pPr>
        <w:pStyle w:val="a3"/>
        <w:spacing w:line="417" w:lineRule="auto"/>
        <w:ind w:left="471" w:right="351"/>
        <w:jc w:val="both"/>
      </w:pPr>
      <w:r>
        <w:rPr>
          <w:w w:val="95"/>
        </w:rPr>
        <w:t>容量测试：容量测试目的是通过测试预先分析出反映软件系统应用特征的某项指标的极限值（如最大</w:t>
      </w:r>
      <w:r>
        <w:rPr>
          <w:spacing w:val="246"/>
        </w:rPr>
        <w:t xml:space="preserve"> </w:t>
      </w:r>
      <w:r>
        <w:rPr>
          <w:w w:val="95"/>
        </w:rPr>
        <w:t>并发用户数、数据库记录数等），系统在其极限值状态下没有出现任何软件故障或还能保持主要功能</w:t>
      </w:r>
      <w:r>
        <w:rPr>
          <w:spacing w:val="246"/>
        </w:rPr>
        <w:t xml:space="preserve"> </w:t>
      </w:r>
      <w:r>
        <w:rPr>
          <w:w w:val="95"/>
        </w:rPr>
        <w:t>正常运行。容量测试还将确定测试对象在给定时间内能够持续处理的最大负载或工作量。容量测试的</w:t>
      </w:r>
      <w:r>
        <w:rPr>
          <w:spacing w:val="246"/>
        </w:rPr>
        <w:t xml:space="preserve"> </w:t>
      </w:r>
      <w:r>
        <w:rPr>
          <w:w w:val="95"/>
        </w:rPr>
        <w:t>目的是使系统承受超额的数据容量来发现它是否能够正确处理。容量测试是面向数据的，并且目的是</w:t>
      </w:r>
      <w:r>
        <w:rPr>
          <w:spacing w:val="236"/>
        </w:rPr>
        <w:t xml:space="preserve"> </w:t>
      </w:r>
      <w:r>
        <w:t>显示系统可以处理目标内确定的数据容量。</w:t>
      </w:r>
    </w:p>
    <w:p w14:paraId="2A0EF0D7" w14:textId="77777777" w:rsidR="00382F71" w:rsidRDefault="00000000">
      <w:pPr>
        <w:pStyle w:val="a3"/>
        <w:spacing w:line="417" w:lineRule="auto"/>
        <w:ind w:left="471" w:right="351"/>
      </w:pPr>
      <w:r>
        <w:rPr>
          <w:w w:val="95"/>
        </w:rPr>
        <w:t>压力测试：通过逐步增加系统负载，最终确定在什么负载条件下系统性能将处于崩溃状态，以此获得</w:t>
      </w:r>
      <w:r>
        <w:rPr>
          <w:spacing w:val="236"/>
        </w:rPr>
        <w:t xml:space="preserve"> </w:t>
      </w:r>
      <w:r>
        <w:t>系统能提供的最大服务级别的测试。</w:t>
      </w:r>
    </w:p>
    <w:p w14:paraId="1A3A34D6" w14:textId="77777777" w:rsidR="00382F71" w:rsidRDefault="00382F71">
      <w:pPr>
        <w:pStyle w:val="a3"/>
        <w:spacing w:before="6"/>
        <w:rPr>
          <w:sz w:val="16"/>
        </w:rPr>
      </w:pPr>
    </w:p>
    <w:p w14:paraId="4609A938" w14:textId="77777777" w:rsidR="00382F71" w:rsidRDefault="00000000">
      <w:pPr>
        <w:pStyle w:val="5"/>
        <w:numPr>
          <w:ilvl w:val="2"/>
          <w:numId w:val="50"/>
        </w:numPr>
        <w:tabs>
          <w:tab w:val="left" w:pos="1192"/>
        </w:tabs>
        <w:ind w:hanging="721"/>
      </w:pPr>
      <w:bookmarkStart w:id="112" w:name="_bookmark56"/>
      <w:bookmarkStart w:id="113" w:name="1.1.55测试执行过程的三个阶段_"/>
      <w:bookmarkEnd w:id="112"/>
      <w:bookmarkEnd w:id="113"/>
      <w:r>
        <w:rPr>
          <w:color w:val="4AACC5"/>
        </w:rPr>
        <w:t>测试执行过程的三个阶段</w:t>
      </w:r>
    </w:p>
    <w:p w14:paraId="7BAD9B03" w14:textId="77777777" w:rsidR="00382F71" w:rsidRDefault="00382F71">
      <w:pPr>
        <w:pStyle w:val="a3"/>
        <w:spacing w:before="10"/>
        <w:rPr>
          <w:sz w:val="22"/>
        </w:rPr>
      </w:pPr>
    </w:p>
    <w:p w14:paraId="4E20C1D8" w14:textId="77777777" w:rsidR="00382F71" w:rsidRDefault="00000000">
      <w:pPr>
        <w:pStyle w:val="a5"/>
        <w:numPr>
          <w:ilvl w:val="0"/>
          <w:numId w:val="51"/>
        </w:numPr>
        <w:tabs>
          <w:tab w:val="left" w:pos="998"/>
        </w:tabs>
        <w:rPr>
          <w:sz w:val="21"/>
        </w:rPr>
      </w:pPr>
      <w:r>
        <w:rPr>
          <w:sz w:val="21"/>
        </w:rPr>
        <w:t>初测期</w:t>
      </w:r>
    </w:p>
    <w:p w14:paraId="59B949C4" w14:textId="77777777" w:rsidR="00382F71" w:rsidRDefault="00382F71">
      <w:pPr>
        <w:rPr>
          <w:sz w:val="21"/>
        </w:rPr>
        <w:sectPr w:rsidR="00382F71">
          <w:pgSz w:w="11910" w:h="16840"/>
          <w:pgMar w:top="1300" w:right="940" w:bottom="680" w:left="820" w:header="0" w:footer="461" w:gutter="0"/>
          <w:cols w:space="720"/>
        </w:sectPr>
      </w:pPr>
    </w:p>
    <w:p w14:paraId="344FDD4A" w14:textId="77777777" w:rsidR="00382F71" w:rsidRDefault="00000000">
      <w:pPr>
        <w:pStyle w:val="a3"/>
        <w:spacing w:before="49"/>
        <w:ind w:left="891"/>
      </w:pPr>
      <w:r>
        <w:lastRenderedPageBreak/>
        <w:t>测试主要功能和关键的执行路径，排除主要障碍。</w:t>
      </w:r>
    </w:p>
    <w:p w14:paraId="76E927BC" w14:textId="77777777" w:rsidR="00382F71" w:rsidRDefault="00382F71">
      <w:pPr>
        <w:pStyle w:val="a3"/>
        <w:spacing w:before="6"/>
        <w:rPr>
          <w:sz w:val="15"/>
        </w:rPr>
      </w:pPr>
    </w:p>
    <w:p w14:paraId="69A65EEA" w14:textId="77777777" w:rsidR="00382F71" w:rsidRDefault="00000000">
      <w:pPr>
        <w:pStyle w:val="a5"/>
        <w:numPr>
          <w:ilvl w:val="0"/>
          <w:numId w:val="51"/>
        </w:numPr>
        <w:tabs>
          <w:tab w:val="left" w:pos="998"/>
        </w:tabs>
        <w:rPr>
          <w:sz w:val="21"/>
        </w:rPr>
      </w:pPr>
      <w:r>
        <w:rPr>
          <w:sz w:val="21"/>
        </w:rPr>
        <w:t>细测期</w:t>
      </w:r>
    </w:p>
    <w:p w14:paraId="2E942E85" w14:textId="77777777" w:rsidR="00382F71" w:rsidRDefault="00382F71">
      <w:pPr>
        <w:pStyle w:val="a3"/>
        <w:spacing w:before="7"/>
        <w:rPr>
          <w:sz w:val="15"/>
        </w:rPr>
      </w:pPr>
    </w:p>
    <w:p w14:paraId="05C9734B" w14:textId="77777777" w:rsidR="00382F71" w:rsidRDefault="00000000">
      <w:pPr>
        <w:pStyle w:val="a3"/>
        <w:spacing w:line="417" w:lineRule="auto"/>
        <w:ind w:left="471" w:right="351" w:firstLine="420"/>
      </w:pPr>
      <w:r>
        <w:rPr>
          <w:w w:val="95"/>
        </w:rPr>
        <w:t>依据测试计划和测试大纲、测试用例，逐一测试大大小小的功能、方方面面的特性、性能、用户</w:t>
      </w:r>
      <w:r>
        <w:rPr>
          <w:spacing w:val="215"/>
        </w:rPr>
        <w:t xml:space="preserve"> </w:t>
      </w:r>
      <w:r>
        <w:t>界面、兼容性、可用性等等；预期可发现大量不同性质、不同严重程度的错误和问题。</w:t>
      </w:r>
    </w:p>
    <w:p w14:paraId="1C58C8F5" w14:textId="77777777" w:rsidR="00382F71" w:rsidRDefault="00000000">
      <w:pPr>
        <w:pStyle w:val="a5"/>
        <w:numPr>
          <w:ilvl w:val="0"/>
          <w:numId w:val="51"/>
        </w:numPr>
        <w:tabs>
          <w:tab w:val="left" w:pos="998"/>
        </w:tabs>
        <w:spacing w:line="269" w:lineRule="exact"/>
        <w:rPr>
          <w:sz w:val="21"/>
        </w:rPr>
      </w:pPr>
      <w:r>
        <w:rPr>
          <w:sz w:val="21"/>
        </w:rPr>
        <w:t>回归测试期</w:t>
      </w:r>
    </w:p>
    <w:p w14:paraId="15222823" w14:textId="77777777" w:rsidR="00382F71" w:rsidRDefault="00382F71">
      <w:pPr>
        <w:pStyle w:val="a3"/>
        <w:spacing w:before="7"/>
        <w:rPr>
          <w:sz w:val="15"/>
        </w:rPr>
      </w:pPr>
    </w:p>
    <w:p w14:paraId="5A6A84FB" w14:textId="77777777" w:rsidR="00382F71" w:rsidRDefault="00000000">
      <w:pPr>
        <w:pStyle w:val="a3"/>
        <w:spacing w:line="417" w:lineRule="auto"/>
        <w:ind w:left="471" w:right="351" w:firstLine="420"/>
      </w:pPr>
      <w:r>
        <w:rPr>
          <w:w w:val="95"/>
        </w:rPr>
        <w:t>系统已达到稳定，在一轮测试中发现的错误已十分有限；复查已知错误的纠正情况，确认未引发</w:t>
      </w:r>
      <w:r>
        <w:rPr>
          <w:spacing w:val="215"/>
        </w:rPr>
        <w:t xml:space="preserve"> </w:t>
      </w:r>
      <w:r>
        <w:t>任何新的错误时，终结回归测试。</w:t>
      </w:r>
    </w:p>
    <w:p w14:paraId="437C68DA" w14:textId="77777777" w:rsidR="00382F71" w:rsidRDefault="00382F71">
      <w:pPr>
        <w:pStyle w:val="a3"/>
        <w:rPr>
          <w:sz w:val="20"/>
        </w:rPr>
      </w:pPr>
    </w:p>
    <w:p w14:paraId="16CF3A9B" w14:textId="77777777" w:rsidR="00382F71" w:rsidRDefault="00382F71">
      <w:pPr>
        <w:pStyle w:val="a3"/>
        <w:rPr>
          <w:sz w:val="20"/>
        </w:rPr>
      </w:pPr>
    </w:p>
    <w:p w14:paraId="270803C2" w14:textId="77777777" w:rsidR="00382F71" w:rsidRDefault="00382F71">
      <w:pPr>
        <w:pStyle w:val="a3"/>
        <w:rPr>
          <w:sz w:val="20"/>
        </w:rPr>
      </w:pPr>
    </w:p>
    <w:p w14:paraId="7984ECD5" w14:textId="77777777" w:rsidR="00382F71" w:rsidRDefault="00382F71">
      <w:pPr>
        <w:pStyle w:val="a3"/>
        <w:spacing w:before="8"/>
        <w:rPr>
          <w:sz w:val="29"/>
        </w:rPr>
      </w:pPr>
    </w:p>
    <w:p w14:paraId="7B7EB2E4" w14:textId="77777777" w:rsidR="00382F71" w:rsidRDefault="00000000">
      <w:pPr>
        <w:pStyle w:val="5"/>
        <w:numPr>
          <w:ilvl w:val="2"/>
          <w:numId w:val="50"/>
        </w:numPr>
        <w:tabs>
          <w:tab w:val="left" w:pos="1192"/>
        </w:tabs>
        <w:ind w:hanging="721"/>
      </w:pPr>
      <w:bookmarkStart w:id="114" w:name="1.1.56什么是验证、评价、预排、检查？_"/>
      <w:bookmarkStart w:id="115" w:name="_bookmark57"/>
      <w:bookmarkEnd w:id="114"/>
      <w:bookmarkEnd w:id="115"/>
      <w:r>
        <w:rPr>
          <w:color w:val="4AACC5"/>
        </w:rPr>
        <w:t>什么是验证、评价、预排、检查？</w:t>
      </w:r>
    </w:p>
    <w:p w14:paraId="46A1DD6C" w14:textId="77777777" w:rsidR="00382F71" w:rsidRDefault="00382F71">
      <w:pPr>
        <w:pStyle w:val="a3"/>
        <w:spacing w:before="10"/>
        <w:rPr>
          <w:sz w:val="22"/>
        </w:rPr>
      </w:pPr>
    </w:p>
    <w:p w14:paraId="4AB8572B" w14:textId="77777777" w:rsidR="00382F71" w:rsidRDefault="00000000">
      <w:pPr>
        <w:pStyle w:val="a3"/>
        <w:spacing w:before="1" w:line="417" w:lineRule="auto"/>
        <w:ind w:left="471" w:right="353" w:firstLine="420"/>
      </w:pPr>
      <w:r>
        <w:rPr>
          <w:spacing w:val="4"/>
        </w:rPr>
        <w:t xml:space="preserve">验证 </w:t>
      </w:r>
      <w:r>
        <w:rPr>
          <w:rFonts w:ascii="Calibri" w:eastAsia="Calibri"/>
        </w:rPr>
        <w:t>(verification)</w:t>
      </w:r>
      <w:r>
        <w:rPr>
          <w:rFonts w:ascii="Calibri" w:eastAsia="Calibri"/>
          <w:spacing w:val="24"/>
        </w:rPr>
        <w:t xml:space="preserve"> </w:t>
      </w:r>
      <w:r>
        <w:t>涉及了回顾和会议，以评估文档、计划、代码、需求和说明书。可以通过检查表、调查表、排练、和检查会来进行。</w:t>
      </w:r>
    </w:p>
    <w:p w14:paraId="1CF4EBC8" w14:textId="77777777" w:rsidR="00382F71" w:rsidRDefault="00000000">
      <w:pPr>
        <w:pStyle w:val="a3"/>
        <w:spacing w:line="417" w:lineRule="auto"/>
        <w:ind w:left="891" w:right="855"/>
      </w:pPr>
      <w:r>
        <w:rPr>
          <w:spacing w:val="14"/>
        </w:rPr>
        <w:t xml:space="preserve">评价 </w:t>
      </w:r>
      <w:r>
        <w:rPr>
          <w:rFonts w:ascii="Calibri" w:eastAsia="Calibri" w:hAnsi="Calibri"/>
        </w:rPr>
        <w:t xml:space="preserve">(validation)   </w:t>
      </w:r>
      <w:r>
        <w:t>则指在检察完成之后的实际测试。术语</w:t>
      </w:r>
      <w:r>
        <w:rPr>
          <w:rFonts w:ascii="Calibri" w:eastAsia="Calibri" w:hAnsi="Calibri"/>
        </w:rPr>
        <w:t>“IV”</w:t>
      </w:r>
      <w:r>
        <w:t>和</w:t>
      </w:r>
      <w:r>
        <w:rPr>
          <w:rFonts w:ascii="Calibri" w:eastAsia="Calibri" w:hAnsi="Calibri"/>
        </w:rPr>
        <w:t>“V”</w:t>
      </w:r>
      <w:r>
        <w:t>分别代表验证和评价。</w:t>
      </w:r>
      <w:r>
        <w:rPr>
          <w:w w:val="95"/>
        </w:rPr>
        <w:t>预排是一个非正式的会议，用来进行评估和信息交流。通常不需要或者只需很少一点准备。</w:t>
      </w:r>
    </w:p>
    <w:p w14:paraId="7B06255B" w14:textId="77777777" w:rsidR="00382F71" w:rsidRDefault="00000000">
      <w:pPr>
        <w:pStyle w:val="a3"/>
        <w:spacing w:line="417" w:lineRule="auto"/>
        <w:ind w:left="471" w:right="245" w:firstLine="420"/>
      </w:pPr>
      <w:r>
        <w:rPr>
          <w:spacing w:val="-1"/>
        </w:rPr>
        <w:t>检查</w:t>
      </w:r>
      <w:proofErr w:type="gramStart"/>
      <w:r>
        <w:rPr>
          <w:spacing w:val="-1"/>
        </w:rPr>
        <w:t>比预排更</w:t>
      </w:r>
      <w:proofErr w:type="gramEnd"/>
      <w:r>
        <w:rPr>
          <w:spacing w:val="-1"/>
        </w:rPr>
        <w:t xml:space="preserve">正式一点，通常有 </w:t>
      </w:r>
      <w:r>
        <w:rPr>
          <w:rFonts w:ascii="Calibri" w:eastAsia="Calibri" w:hAnsi="Calibri"/>
        </w:rPr>
        <w:t>3-8</w:t>
      </w:r>
      <w:r>
        <w:rPr>
          <w:rFonts w:ascii="Calibri" w:eastAsia="Calibri" w:hAnsi="Calibri"/>
          <w:spacing w:val="45"/>
        </w:rPr>
        <w:t xml:space="preserve"> </w:t>
      </w:r>
      <w:r>
        <w:rPr>
          <w:spacing w:val="-1"/>
        </w:rPr>
        <w:t xml:space="preserve">个人参加会议，包括一个仲裁者 </w:t>
      </w:r>
      <w:r>
        <w:rPr>
          <w:rFonts w:ascii="Calibri" w:eastAsia="Calibri" w:hAnsi="Calibri"/>
        </w:rPr>
        <w:t>(moderator)</w:t>
      </w:r>
      <w:r>
        <w:rPr>
          <w:spacing w:val="-4"/>
        </w:rPr>
        <w:t xml:space="preserve">、读者 </w:t>
      </w:r>
      <w:r>
        <w:rPr>
          <w:rFonts w:ascii="Calibri" w:eastAsia="Calibri" w:hAnsi="Calibri"/>
        </w:rPr>
        <w:t>(</w:t>
      </w:r>
      <w:r>
        <w:t>可以是</w:t>
      </w:r>
      <w:r>
        <w:rPr>
          <w:w w:val="95"/>
        </w:rPr>
        <w:t>作者或者任何评论者</w:t>
      </w:r>
      <w:r>
        <w:rPr>
          <w:rFonts w:ascii="Calibri" w:eastAsia="Calibri" w:hAnsi="Calibri"/>
          <w:w w:val="95"/>
        </w:rPr>
        <w:t>)</w:t>
      </w:r>
      <w:r>
        <w:rPr>
          <w:w w:val="95"/>
        </w:rPr>
        <w:t>、一个记录员作记录。典型的检查对象是一个文件，例如需求说明或者测试计划，</w:t>
      </w:r>
      <w:r>
        <w:rPr>
          <w:spacing w:val="87"/>
          <w:w w:val="95"/>
        </w:rPr>
        <w:t xml:space="preserve"> </w:t>
      </w:r>
      <w:r>
        <w:t>目的在于发现问题和查找遗漏，而不是去对任何东西进行实际的修改。会议的参加者应当有准备，应当通读文件，大多数的问题会在准备的过程中被发现。检查会的结果应写成书面报告。对检查会进行全面准备是困难而艰苦的工作，但它是保证质量最有用的方法。在检查过程中，最有经验的雇员的作用就向</w:t>
      </w:r>
      <w:r>
        <w:rPr>
          <w:rFonts w:ascii="Calibri" w:eastAsia="Calibri" w:hAnsi="Calibri"/>
        </w:rPr>
        <w:t>‘</w:t>
      </w:r>
      <w:r>
        <w:t>大哥哥</w:t>
      </w:r>
      <w:r>
        <w:rPr>
          <w:rFonts w:ascii="Calibri" w:eastAsia="Calibri" w:hAnsi="Calibri"/>
        </w:rPr>
        <w:t>’</w:t>
      </w:r>
      <w:r>
        <w:t>一样，他们的技能也许不大显眼，但对任何软件开发机构是最重要的，这是因为预防错误要比发现错误在费用方面更加有效。</w:t>
      </w:r>
    </w:p>
    <w:p w14:paraId="35D3FBC3" w14:textId="77777777" w:rsidR="00382F71" w:rsidRDefault="00382F71">
      <w:pPr>
        <w:pStyle w:val="a3"/>
        <w:spacing w:before="6"/>
        <w:rPr>
          <w:sz w:val="16"/>
        </w:rPr>
      </w:pPr>
    </w:p>
    <w:p w14:paraId="206E2A4E" w14:textId="77777777" w:rsidR="00382F71" w:rsidRDefault="00000000">
      <w:pPr>
        <w:pStyle w:val="5"/>
        <w:numPr>
          <w:ilvl w:val="2"/>
          <w:numId w:val="50"/>
        </w:numPr>
        <w:tabs>
          <w:tab w:val="left" w:pos="1192"/>
        </w:tabs>
        <w:ind w:hanging="721"/>
      </w:pPr>
      <w:bookmarkStart w:id="116" w:name="1.1.57什么是兼容性测试？兼容性测试侧重哪些方面？"/>
      <w:bookmarkStart w:id="117" w:name="_bookmark58"/>
      <w:bookmarkEnd w:id="116"/>
      <w:bookmarkEnd w:id="117"/>
      <w:r>
        <w:rPr>
          <w:color w:val="4AACC5"/>
        </w:rPr>
        <w:t>什么是兼容性测试？兼容性测试侧重哪些方面？</w:t>
      </w:r>
    </w:p>
    <w:p w14:paraId="3D59AA3C" w14:textId="77777777" w:rsidR="00382F71" w:rsidRDefault="00382F71">
      <w:pPr>
        <w:pStyle w:val="a3"/>
        <w:spacing w:before="10"/>
        <w:rPr>
          <w:sz w:val="22"/>
        </w:rPr>
      </w:pPr>
    </w:p>
    <w:p w14:paraId="33E4869B" w14:textId="77777777" w:rsidR="00382F71" w:rsidRDefault="00000000">
      <w:pPr>
        <w:pStyle w:val="a3"/>
        <w:spacing w:line="417" w:lineRule="auto"/>
        <w:ind w:left="471" w:right="351" w:firstLine="420"/>
      </w:pPr>
      <w:r>
        <w:rPr>
          <w:w w:val="95"/>
        </w:rPr>
        <w:t>兼容测试主要是检查软件在不同的硬件平台、软件平台上是否可以正常的运行，即是通常说的软</w:t>
      </w:r>
      <w:r>
        <w:rPr>
          <w:spacing w:val="215"/>
        </w:rPr>
        <w:t xml:space="preserve"> </w:t>
      </w:r>
      <w:r>
        <w:t>件的可移植性。</w:t>
      </w:r>
    </w:p>
    <w:p w14:paraId="610CB4BC" w14:textId="77777777" w:rsidR="00382F71" w:rsidRDefault="00000000">
      <w:pPr>
        <w:pStyle w:val="a3"/>
        <w:spacing w:line="417" w:lineRule="auto"/>
        <w:ind w:left="891" w:right="351"/>
      </w:pPr>
      <w:r>
        <w:t>兼容的类型，如果细分的话，有平台的兼容，网络兼容，数据库兼容，以及数据格式的兼容。</w:t>
      </w:r>
      <w:r>
        <w:rPr>
          <w:spacing w:val="1"/>
        </w:rPr>
        <w:t xml:space="preserve"> </w:t>
      </w:r>
      <w:r>
        <w:rPr>
          <w:w w:val="95"/>
        </w:rPr>
        <w:t>兼容测试的重点是，对兼容环境的分析。通常，是在运行软件的环境不是很确定的情况下，才需</w:t>
      </w:r>
    </w:p>
    <w:p w14:paraId="3F7E74A0" w14:textId="77777777" w:rsidR="00382F71" w:rsidRDefault="00000000">
      <w:pPr>
        <w:pStyle w:val="a3"/>
        <w:spacing w:line="417" w:lineRule="auto"/>
        <w:ind w:left="471" w:right="351"/>
      </w:pPr>
      <w:r>
        <w:rPr>
          <w:w w:val="95"/>
        </w:rPr>
        <w:t>要做兼容。根据软件运行的需要，或者根据需求文档，一般都能够得出用户会在什么环境下使用该软</w:t>
      </w:r>
      <w:r>
        <w:rPr>
          <w:spacing w:val="236"/>
        </w:rPr>
        <w:t xml:space="preserve"> </w:t>
      </w:r>
      <w:r>
        <w:t>件，把这些环境整理成表单，就得出做兼容测试的兼容环境了。</w:t>
      </w:r>
    </w:p>
    <w:p w14:paraId="714D0047" w14:textId="77777777" w:rsidR="00382F71" w:rsidRDefault="00000000">
      <w:pPr>
        <w:pStyle w:val="a3"/>
        <w:spacing w:line="269" w:lineRule="exact"/>
        <w:ind w:left="891"/>
        <w:rPr>
          <w:rFonts w:ascii="Calibri" w:eastAsia="Calibri"/>
        </w:rPr>
      </w:pPr>
      <w:r>
        <w:rPr>
          <w:spacing w:val="-4"/>
          <w:w w:val="95"/>
        </w:rPr>
        <w:t xml:space="preserve">兼容和配置测试的区别在于，做配置测试通常不是 </w:t>
      </w:r>
      <w:r>
        <w:rPr>
          <w:rFonts w:ascii="Calibri" w:eastAsia="Calibri"/>
          <w:w w:val="95"/>
        </w:rPr>
        <w:t>Clean</w:t>
      </w:r>
      <w:r>
        <w:rPr>
          <w:rFonts w:ascii="Calibri" w:eastAsia="Calibri"/>
          <w:spacing w:val="64"/>
        </w:rPr>
        <w:t xml:space="preserve"> </w:t>
      </w:r>
      <w:r>
        <w:rPr>
          <w:rFonts w:ascii="Calibri" w:eastAsia="Calibri"/>
          <w:w w:val="95"/>
        </w:rPr>
        <w:t>OS</w:t>
      </w:r>
      <w:r>
        <w:rPr>
          <w:rFonts w:ascii="Calibri" w:eastAsia="Calibri"/>
          <w:spacing w:val="73"/>
        </w:rPr>
        <w:t xml:space="preserve"> </w:t>
      </w:r>
      <w:r>
        <w:rPr>
          <w:spacing w:val="-6"/>
          <w:w w:val="95"/>
        </w:rPr>
        <w:t xml:space="preserve">下做测试，而兼容测试多是在 </w:t>
      </w:r>
      <w:r>
        <w:rPr>
          <w:rFonts w:ascii="Calibri" w:eastAsia="Calibri"/>
          <w:w w:val="95"/>
        </w:rPr>
        <w:t>Clean</w:t>
      </w:r>
      <w:r>
        <w:rPr>
          <w:rFonts w:ascii="Calibri" w:eastAsia="Calibri"/>
          <w:spacing w:val="64"/>
        </w:rPr>
        <w:t xml:space="preserve"> </w:t>
      </w:r>
      <w:r>
        <w:rPr>
          <w:rFonts w:ascii="Calibri" w:eastAsia="Calibri"/>
          <w:w w:val="95"/>
        </w:rPr>
        <w:t>OS</w:t>
      </w:r>
    </w:p>
    <w:p w14:paraId="3210A20C" w14:textId="77777777" w:rsidR="00382F71" w:rsidRDefault="00382F71">
      <w:pPr>
        <w:pStyle w:val="a3"/>
        <w:spacing w:before="3"/>
        <w:rPr>
          <w:rFonts w:ascii="Calibri"/>
          <w:sz w:val="16"/>
        </w:rPr>
      </w:pPr>
    </w:p>
    <w:p w14:paraId="432582BF" w14:textId="77777777" w:rsidR="00382F71" w:rsidRDefault="00000000">
      <w:pPr>
        <w:pStyle w:val="a3"/>
        <w:ind w:left="471"/>
      </w:pPr>
      <w:r>
        <w:t>的环境下做的。</w:t>
      </w:r>
    </w:p>
    <w:p w14:paraId="1115B1CE" w14:textId="77777777" w:rsidR="00382F71" w:rsidRDefault="00382F71">
      <w:pPr>
        <w:sectPr w:rsidR="00382F71">
          <w:pgSz w:w="11910" w:h="16840"/>
          <w:pgMar w:top="1260" w:right="940" w:bottom="680" w:left="820" w:header="0" w:footer="461" w:gutter="0"/>
          <w:cols w:space="720"/>
        </w:sectPr>
      </w:pPr>
    </w:p>
    <w:p w14:paraId="0852EC34" w14:textId="77777777" w:rsidR="00382F71" w:rsidRDefault="00000000">
      <w:pPr>
        <w:pStyle w:val="5"/>
        <w:numPr>
          <w:ilvl w:val="2"/>
          <w:numId w:val="50"/>
        </w:numPr>
        <w:tabs>
          <w:tab w:val="left" w:pos="1192"/>
        </w:tabs>
        <w:spacing w:before="42" w:line="417" w:lineRule="auto"/>
        <w:ind w:right="348"/>
      </w:pPr>
      <w:bookmarkStart w:id="118" w:name="1.1.58我现在有个程序，发现在Windows上运行得很慢，怎么判别是程序存在"/>
      <w:bookmarkStart w:id="119" w:name="_bookmark59"/>
      <w:bookmarkEnd w:id="118"/>
      <w:bookmarkEnd w:id="119"/>
      <w:r>
        <w:rPr>
          <w:color w:val="4AACC5"/>
          <w:spacing w:val="-3"/>
        </w:rPr>
        <w:lastRenderedPageBreak/>
        <w:t xml:space="preserve">我现在有个程序，发现在 </w:t>
      </w:r>
      <w:r>
        <w:rPr>
          <w:rFonts w:ascii="Calibri" w:eastAsia="Calibri"/>
          <w:b/>
          <w:color w:val="4AACC5"/>
        </w:rPr>
        <w:t>Windows</w:t>
      </w:r>
      <w:r>
        <w:rPr>
          <w:rFonts w:ascii="Calibri" w:eastAsia="Calibri"/>
          <w:b/>
          <w:color w:val="4AACC5"/>
          <w:spacing w:val="42"/>
        </w:rPr>
        <w:t xml:space="preserve"> </w:t>
      </w:r>
      <w:r>
        <w:rPr>
          <w:color w:val="4AACC5"/>
        </w:rPr>
        <w:t>上运行得很慢，怎么判别是程序存在问题还是软硬件系统存在问题？</w:t>
      </w:r>
    </w:p>
    <w:p w14:paraId="703C3B7D" w14:textId="77777777" w:rsidR="00382F71" w:rsidRDefault="00000000">
      <w:pPr>
        <w:pStyle w:val="a3"/>
        <w:spacing w:before="26"/>
        <w:ind w:left="471"/>
      </w:pPr>
      <w:r>
        <w:rPr>
          <w:rFonts w:ascii="Calibri" w:eastAsia="Calibri"/>
        </w:rPr>
        <w:t>1</w:t>
      </w:r>
      <w:r>
        <w:t>、检查系统是否有中毒的特征；</w:t>
      </w:r>
    </w:p>
    <w:p w14:paraId="51C317E1" w14:textId="77777777" w:rsidR="00382F71" w:rsidRDefault="00382F71">
      <w:pPr>
        <w:pStyle w:val="a3"/>
        <w:spacing w:before="7"/>
        <w:rPr>
          <w:sz w:val="15"/>
        </w:rPr>
      </w:pPr>
    </w:p>
    <w:p w14:paraId="4477FB1D" w14:textId="77777777" w:rsidR="00382F71" w:rsidRDefault="00000000">
      <w:pPr>
        <w:pStyle w:val="a3"/>
        <w:ind w:left="471"/>
      </w:pPr>
      <w:r>
        <w:rPr>
          <w:rFonts w:ascii="Calibri" w:eastAsia="Calibri"/>
        </w:rPr>
        <w:t>2</w:t>
      </w:r>
      <w:r>
        <w:t>、检查软件</w:t>
      </w:r>
      <w:r>
        <w:rPr>
          <w:rFonts w:ascii="Calibri" w:eastAsia="Calibri"/>
        </w:rPr>
        <w:t>/</w:t>
      </w:r>
      <w:r>
        <w:t>硬件的配置是否符合软件的推荐标准；</w:t>
      </w:r>
    </w:p>
    <w:p w14:paraId="49E96259" w14:textId="77777777" w:rsidR="00382F71" w:rsidRDefault="00382F71">
      <w:pPr>
        <w:pStyle w:val="a3"/>
        <w:spacing w:before="7"/>
        <w:rPr>
          <w:sz w:val="15"/>
        </w:rPr>
      </w:pPr>
    </w:p>
    <w:p w14:paraId="196ECFDE" w14:textId="77777777" w:rsidR="00382F71" w:rsidRDefault="00000000">
      <w:pPr>
        <w:pStyle w:val="a3"/>
        <w:ind w:left="471"/>
      </w:pPr>
      <w:r>
        <w:rPr>
          <w:rFonts w:ascii="Calibri" w:eastAsia="Calibri"/>
          <w:w w:val="95"/>
        </w:rPr>
        <w:t>3</w:t>
      </w:r>
      <w:r>
        <w:rPr>
          <w:spacing w:val="3"/>
          <w:w w:val="95"/>
        </w:rPr>
        <w:t xml:space="preserve">、确认当前的系统是否是独立，即没有对外提供什么消耗 </w:t>
      </w:r>
      <w:r>
        <w:rPr>
          <w:rFonts w:ascii="Calibri" w:eastAsia="Calibri"/>
          <w:w w:val="95"/>
        </w:rPr>
        <w:t>CPU</w:t>
      </w:r>
      <w:r>
        <w:rPr>
          <w:rFonts w:ascii="Calibri" w:eastAsia="Calibri"/>
          <w:spacing w:val="44"/>
        </w:rPr>
        <w:t xml:space="preserve">  </w:t>
      </w:r>
      <w:r>
        <w:rPr>
          <w:w w:val="95"/>
        </w:rPr>
        <w:t>资源的服务；</w:t>
      </w:r>
    </w:p>
    <w:p w14:paraId="4B2941D4" w14:textId="77777777" w:rsidR="00382F71" w:rsidRDefault="00382F71">
      <w:pPr>
        <w:pStyle w:val="a3"/>
        <w:spacing w:before="6"/>
        <w:rPr>
          <w:sz w:val="15"/>
        </w:rPr>
      </w:pPr>
    </w:p>
    <w:p w14:paraId="08CF351D" w14:textId="77777777" w:rsidR="00382F71" w:rsidRDefault="00000000">
      <w:pPr>
        <w:pStyle w:val="a3"/>
        <w:spacing w:line="417" w:lineRule="auto"/>
        <w:ind w:left="471" w:right="353"/>
      </w:pPr>
      <w:r>
        <w:rPr>
          <w:rFonts w:ascii="Calibri" w:eastAsia="Calibri"/>
          <w:w w:val="95"/>
        </w:rPr>
        <w:t>4</w:t>
      </w:r>
      <w:r>
        <w:rPr>
          <w:spacing w:val="10"/>
          <w:w w:val="95"/>
        </w:rPr>
        <w:t xml:space="preserve">、如果是 </w:t>
      </w:r>
      <w:r>
        <w:rPr>
          <w:rFonts w:ascii="Calibri" w:eastAsia="Calibri"/>
          <w:w w:val="95"/>
        </w:rPr>
        <w:t>C/S</w:t>
      </w:r>
      <w:r>
        <w:rPr>
          <w:rFonts w:ascii="Calibri" w:eastAsia="Calibri"/>
          <w:spacing w:val="24"/>
          <w:w w:val="95"/>
        </w:rPr>
        <w:t xml:space="preserve"> </w:t>
      </w:r>
      <w:r>
        <w:rPr>
          <w:spacing w:val="20"/>
          <w:w w:val="95"/>
        </w:rPr>
        <w:t xml:space="preserve">或者 </w:t>
      </w:r>
      <w:r>
        <w:rPr>
          <w:rFonts w:ascii="Calibri" w:eastAsia="Calibri"/>
          <w:w w:val="95"/>
        </w:rPr>
        <w:t>B/S</w:t>
      </w:r>
      <w:r>
        <w:rPr>
          <w:rFonts w:ascii="Calibri" w:eastAsia="Calibri"/>
          <w:spacing w:val="60"/>
        </w:rPr>
        <w:t xml:space="preserve"> </w:t>
      </w:r>
      <w:r>
        <w:rPr>
          <w:w w:val="95"/>
        </w:rPr>
        <w:t>结构的软件，需要检查是不是因为与服务器的连接有问题，或者访问有问题造</w:t>
      </w:r>
      <w:r>
        <w:t>成的；</w:t>
      </w:r>
    </w:p>
    <w:p w14:paraId="10355DDF" w14:textId="77777777" w:rsidR="00382F71" w:rsidRDefault="00000000">
      <w:pPr>
        <w:pStyle w:val="a3"/>
        <w:spacing w:line="269" w:lineRule="exact"/>
        <w:ind w:left="471"/>
      </w:pPr>
      <w:r>
        <w:rPr>
          <w:rFonts w:ascii="Calibri" w:eastAsia="Calibri"/>
          <w:w w:val="95"/>
        </w:rPr>
        <w:t>5</w:t>
      </w:r>
      <w:r>
        <w:rPr>
          <w:w w:val="95"/>
        </w:rPr>
        <w:t>、在系统没有任何负载的情况下，查看性能监视器，确认应用程序对</w:t>
      </w:r>
      <w:r>
        <w:rPr>
          <w:spacing w:val="280"/>
        </w:rPr>
        <w:t xml:space="preserve"> </w:t>
      </w:r>
      <w:r>
        <w:rPr>
          <w:rFonts w:ascii="Calibri" w:eastAsia="Calibri"/>
          <w:w w:val="95"/>
        </w:rPr>
        <w:t>CPU/</w:t>
      </w:r>
      <w:r>
        <w:rPr>
          <w:w w:val="95"/>
        </w:rPr>
        <w:t>内存的访问情况。</w:t>
      </w:r>
    </w:p>
    <w:p w14:paraId="6A5F00A9" w14:textId="77777777" w:rsidR="00382F71" w:rsidRDefault="00382F71">
      <w:pPr>
        <w:pStyle w:val="a3"/>
        <w:spacing w:before="2"/>
        <w:rPr>
          <w:sz w:val="32"/>
        </w:rPr>
      </w:pPr>
    </w:p>
    <w:p w14:paraId="59A94CA1" w14:textId="77777777" w:rsidR="00382F71" w:rsidRDefault="00000000">
      <w:pPr>
        <w:pStyle w:val="5"/>
        <w:numPr>
          <w:ilvl w:val="2"/>
          <w:numId w:val="50"/>
        </w:numPr>
        <w:tabs>
          <w:tab w:val="left" w:pos="1192"/>
        </w:tabs>
        <w:spacing w:before="1"/>
        <w:ind w:hanging="721"/>
      </w:pPr>
      <w:bookmarkStart w:id="120" w:name="1.1.59测试的策略有哪些？"/>
      <w:bookmarkStart w:id="121" w:name="_bookmark60"/>
      <w:bookmarkEnd w:id="120"/>
      <w:bookmarkEnd w:id="121"/>
      <w:r>
        <w:rPr>
          <w:color w:val="4AACC5"/>
        </w:rPr>
        <w:t>测试的策略有哪些？</w:t>
      </w:r>
    </w:p>
    <w:p w14:paraId="4EED9248" w14:textId="77777777" w:rsidR="00382F71" w:rsidRDefault="00382F71">
      <w:pPr>
        <w:pStyle w:val="a3"/>
        <w:spacing w:before="10"/>
        <w:rPr>
          <w:sz w:val="22"/>
        </w:rPr>
      </w:pPr>
    </w:p>
    <w:p w14:paraId="0B11AD2D" w14:textId="77777777" w:rsidR="00382F71" w:rsidRDefault="00000000">
      <w:pPr>
        <w:pStyle w:val="a3"/>
        <w:ind w:left="471"/>
      </w:pPr>
      <w:r>
        <w:t>黑盒</w:t>
      </w:r>
      <w:r>
        <w:rPr>
          <w:rFonts w:ascii="Calibri" w:eastAsia="Calibri"/>
        </w:rPr>
        <w:t>/</w:t>
      </w:r>
      <w:r>
        <w:t>白盒，静态</w:t>
      </w:r>
      <w:r>
        <w:rPr>
          <w:rFonts w:ascii="Calibri" w:eastAsia="Calibri"/>
        </w:rPr>
        <w:t>/</w:t>
      </w:r>
      <w:r>
        <w:t>动态，手工</w:t>
      </w:r>
      <w:r>
        <w:rPr>
          <w:rFonts w:ascii="Calibri" w:eastAsia="Calibri"/>
        </w:rPr>
        <w:t>/</w:t>
      </w:r>
      <w:r>
        <w:t>自动，冒烟测试，回归测试，公测（</w:t>
      </w:r>
      <w:r>
        <w:rPr>
          <w:rFonts w:ascii="Calibri" w:eastAsia="Calibri"/>
        </w:rPr>
        <w:t>Beta</w:t>
      </w:r>
      <w:r>
        <w:rPr>
          <w:rFonts w:ascii="Calibri" w:eastAsia="Calibri"/>
          <w:spacing w:val="-8"/>
        </w:rPr>
        <w:t xml:space="preserve"> </w:t>
      </w:r>
      <w:r>
        <w:t>测试的策略）</w:t>
      </w:r>
    </w:p>
    <w:p w14:paraId="402D42BB" w14:textId="77777777" w:rsidR="00382F71" w:rsidRDefault="00382F71">
      <w:pPr>
        <w:pStyle w:val="a3"/>
        <w:spacing w:before="2"/>
        <w:rPr>
          <w:sz w:val="32"/>
        </w:rPr>
      </w:pPr>
    </w:p>
    <w:p w14:paraId="2365E04B" w14:textId="77777777" w:rsidR="00382F71" w:rsidRDefault="00000000">
      <w:pPr>
        <w:pStyle w:val="5"/>
        <w:numPr>
          <w:ilvl w:val="2"/>
          <w:numId w:val="50"/>
        </w:numPr>
        <w:tabs>
          <w:tab w:val="left" w:pos="1192"/>
        </w:tabs>
        <w:ind w:hanging="721"/>
      </w:pPr>
      <w:bookmarkStart w:id="122" w:name="_bookmark61"/>
      <w:bookmarkStart w:id="123" w:name="1.1.60正交表测试用例设计方法的特点是什么？"/>
      <w:bookmarkEnd w:id="122"/>
      <w:bookmarkEnd w:id="123"/>
      <w:r>
        <w:rPr>
          <w:color w:val="4AACC5"/>
        </w:rPr>
        <w:t>正交表测试用例设计方法的特点是什么？</w:t>
      </w:r>
    </w:p>
    <w:p w14:paraId="165A675A" w14:textId="77777777" w:rsidR="00382F71" w:rsidRDefault="00382F71">
      <w:pPr>
        <w:pStyle w:val="a3"/>
        <w:spacing w:before="10"/>
        <w:rPr>
          <w:sz w:val="22"/>
        </w:rPr>
      </w:pPr>
    </w:p>
    <w:p w14:paraId="253BB3D3" w14:textId="77777777" w:rsidR="00382F71" w:rsidRDefault="00000000">
      <w:pPr>
        <w:pStyle w:val="a3"/>
        <w:ind w:left="891"/>
      </w:pPr>
      <w:r>
        <w:t>用最少的实验覆盖最多的操作，测试用例设计很少，效率高，但是很复杂；</w:t>
      </w:r>
    </w:p>
    <w:p w14:paraId="7E6E6E1B" w14:textId="77777777" w:rsidR="00382F71" w:rsidRDefault="00382F71">
      <w:pPr>
        <w:pStyle w:val="a3"/>
        <w:spacing w:before="7"/>
        <w:rPr>
          <w:sz w:val="15"/>
        </w:rPr>
      </w:pPr>
    </w:p>
    <w:p w14:paraId="6D82F472" w14:textId="77777777" w:rsidR="00382F71" w:rsidRDefault="00000000">
      <w:pPr>
        <w:pStyle w:val="a3"/>
        <w:spacing w:line="417" w:lineRule="auto"/>
        <w:ind w:left="471" w:right="351" w:firstLine="420"/>
      </w:pPr>
      <w:r>
        <w:rPr>
          <w:w w:val="95"/>
        </w:rPr>
        <w:t>对于基本的验证功能，以及二次集成引起的缺陷，一般都能找出来；但是更深的缺陷，更复杂的</w:t>
      </w:r>
      <w:r>
        <w:rPr>
          <w:spacing w:val="215"/>
        </w:rPr>
        <w:t xml:space="preserve"> </w:t>
      </w:r>
      <w:r>
        <w:t>缺陷，还是无能为力的；</w:t>
      </w:r>
    </w:p>
    <w:p w14:paraId="53E8B652" w14:textId="77777777" w:rsidR="00382F71" w:rsidRDefault="00000000">
      <w:pPr>
        <w:pStyle w:val="a3"/>
        <w:spacing w:line="269" w:lineRule="exact"/>
        <w:ind w:left="891"/>
      </w:pPr>
      <w:r>
        <w:t>具体的环境下，正交表一般都很难做的。大多数，只在系统测试的时候使用此方法。</w:t>
      </w:r>
    </w:p>
    <w:p w14:paraId="21A739D6" w14:textId="77777777" w:rsidR="00382F71" w:rsidRDefault="00382F71">
      <w:pPr>
        <w:pStyle w:val="a3"/>
        <w:rPr>
          <w:sz w:val="20"/>
        </w:rPr>
      </w:pPr>
    </w:p>
    <w:p w14:paraId="27629C9D" w14:textId="77777777" w:rsidR="00382F71" w:rsidRDefault="00000000">
      <w:pPr>
        <w:pStyle w:val="a5"/>
        <w:numPr>
          <w:ilvl w:val="2"/>
          <w:numId w:val="50"/>
        </w:numPr>
        <w:tabs>
          <w:tab w:val="left" w:pos="1192"/>
        </w:tabs>
        <w:spacing w:before="156"/>
        <w:ind w:hanging="721"/>
        <w:rPr>
          <w:sz w:val="28"/>
        </w:rPr>
      </w:pPr>
      <w:bookmarkStart w:id="124" w:name="_bookmark62"/>
      <w:bookmarkStart w:id="125" w:name="1.1.61描述使用bugzilla缺陷管理工具对软件缺陷（BUG）跟踪的管理的"/>
      <w:bookmarkEnd w:id="124"/>
      <w:bookmarkEnd w:id="125"/>
      <w:r>
        <w:rPr>
          <w:color w:val="4AACC5"/>
          <w:spacing w:val="-1"/>
          <w:sz w:val="28"/>
        </w:rPr>
        <w:t>描述使用</w:t>
      </w:r>
      <w:r>
        <w:rPr>
          <w:color w:val="4AACC5"/>
          <w:spacing w:val="-69"/>
          <w:sz w:val="28"/>
        </w:rPr>
        <w:t xml:space="preserve"> </w:t>
      </w:r>
      <w:proofErr w:type="spellStart"/>
      <w:r>
        <w:rPr>
          <w:rFonts w:ascii="Calibri" w:eastAsia="Calibri"/>
          <w:b/>
          <w:color w:val="4AACC5"/>
          <w:sz w:val="28"/>
        </w:rPr>
        <w:t>bu</w:t>
      </w:r>
      <w:r>
        <w:rPr>
          <w:rFonts w:ascii="Calibri" w:eastAsia="Calibri"/>
          <w:b/>
          <w:color w:val="4AACC5"/>
          <w:spacing w:val="-2"/>
          <w:sz w:val="28"/>
        </w:rPr>
        <w:t>gz</w:t>
      </w:r>
      <w:r>
        <w:rPr>
          <w:rFonts w:ascii="Calibri" w:eastAsia="Calibri"/>
          <w:b/>
          <w:color w:val="4AACC5"/>
          <w:sz w:val="28"/>
        </w:rPr>
        <w:t>il</w:t>
      </w:r>
      <w:r>
        <w:rPr>
          <w:rFonts w:ascii="Calibri" w:eastAsia="Calibri"/>
          <w:b/>
          <w:color w:val="4AACC5"/>
          <w:spacing w:val="-2"/>
          <w:sz w:val="28"/>
        </w:rPr>
        <w:t>l</w:t>
      </w:r>
      <w:r>
        <w:rPr>
          <w:rFonts w:ascii="Calibri" w:eastAsia="Calibri"/>
          <w:b/>
          <w:color w:val="4AACC5"/>
          <w:sz w:val="28"/>
        </w:rPr>
        <w:t>a</w:t>
      </w:r>
      <w:proofErr w:type="spellEnd"/>
      <w:r>
        <w:rPr>
          <w:rFonts w:ascii="Calibri" w:eastAsia="Calibri"/>
          <w:b/>
          <w:color w:val="4AACC5"/>
          <w:spacing w:val="4"/>
          <w:sz w:val="28"/>
        </w:rPr>
        <w:t xml:space="preserve"> </w:t>
      </w:r>
      <w:r>
        <w:rPr>
          <w:color w:val="4AACC5"/>
          <w:spacing w:val="-13"/>
          <w:sz w:val="28"/>
        </w:rPr>
        <w:t>缺陷管理工具对软件缺陷</w:t>
      </w:r>
      <w:r>
        <w:rPr>
          <w:color w:val="4AACC5"/>
          <w:spacing w:val="-1"/>
          <w:sz w:val="28"/>
        </w:rPr>
        <w:t>（</w:t>
      </w:r>
      <w:r>
        <w:rPr>
          <w:rFonts w:ascii="Calibri" w:eastAsia="Calibri"/>
          <w:b/>
          <w:color w:val="4AACC5"/>
          <w:sz w:val="28"/>
        </w:rPr>
        <w:t>B</w:t>
      </w:r>
      <w:r>
        <w:rPr>
          <w:rFonts w:ascii="Calibri" w:eastAsia="Calibri"/>
          <w:b/>
          <w:color w:val="4AACC5"/>
          <w:spacing w:val="-2"/>
          <w:sz w:val="28"/>
        </w:rPr>
        <w:t>UG</w:t>
      </w:r>
      <w:r>
        <w:rPr>
          <w:color w:val="4AACC5"/>
          <w:spacing w:val="-128"/>
          <w:sz w:val="28"/>
        </w:rPr>
        <w:t>）</w:t>
      </w:r>
      <w:r>
        <w:rPr>
          <w:color w:val="4AACC5"/>
          <w:spacing w:val="-1"/>
          <w:sz w:val="28"/>
        </w:rPr>
        <w:t>跟踪的管理的流程？</w:t>
      </w:r>
    </w:p>
    <w:p w14:paraId="0D1EECA9" w14:textId="77777777" w:rsidR="00382F71" w:rsidRDefault="00382F71">
      <w:pPr>
        <w:pStyle w:val="a3"/>
        <w:spacing w:before="10"/>
        <w:rPr>
          <w:sz w:val="22"/>
        </w:rPr>
      </w:pPr>
    </w:p>
    <w:p w14:paraId="7669B6A7" w14:textId="77777777" w:rsidR="00382F71" w:rsidRDefault="00000000">
      <w:pPr>
        <w:pStyle w:val="a3"/>
        <w:ind w:left="891"/>
      </w:pPr>
      <w:r>
        <w:rPr>
          <w:spacing w:val="-4"/>
          <w:w w:val="95"/>
        </w:rPr>
        <w:t xml:space="preserve">就是 </w:t>
      </w:r>
      <w:r>
        <w:rPr>
          <w:rFonts w:ascii="Calibri" w:eastAsia="Calibri"/>
          <w:w w:val="95"/>
        </w:rPr>
        <w:t>Bugzilla</w:t>
      </w:r>
      <w:r>
        <w:rPr>
          <w:rFonts w:ascii="Calibri" w:eastAsia="Calibri"/>
          <w:spacing w:val="43"/>
          <w:w w:val="95"/>
        </w:rPr>
        <w:t xml:space="preserve"> </w:t>
      </w:r>
      <w:r>
        <w:rPr>
          <w:w w:val="95"/>
        </w:rPr>
        <w:t>的状态转换图。</w:t>
      </w:r>
    </w:p>
    <w:p w14:paraId="50912BC3" w14:textId="77777777" w:rsidR="00382F71" w:rsidRDefault="00382F71">
      <w:pPr>
        <w:pStyle w:val="a3"/>
        <w:spacing w:before="2"/>
        <w:rPr>
          <w:sz w:val="32"/>
        </w:rPr>
      </w:pPr>
    </w:p>
    <w:p w14:paraId="6C48C4DC" w14:textId="77777777" w:rsidR="00382F71" w:rsidRDefault="00000000">
      <w:pPr>
        <w:pStyle w:val="a5"/>
        <w:numPr>
          <w:ilvl w:val="2"/>
          <w:numId w:val="50"/>
        </w:numPr>
        <w:tabs>
          <w:tab w:val="left" w:pos="1192"/>
        </w:tabs>
        <w:ind w:hanging="721"/>
        <w:rPr>
          <w:sz w:val="28"/>
        </w:rPr>
      </w:pPr>
      <w:bookmarkStart w:id="126" w:name="_bookmark63"/>
      <w:bookmarkStart w:id="127" w:name="1.1.62你觉得bugzilla在使用的过程中，有什么问题？"/>
      <w:bookmarkEnd w:id="126"/>
      <w:bookmarkEnd w:id="127"/>
      <w:r>
        <w:rPr>
          <w:color w:val="4AACC5"/>
          <w:spacing w:val="-17"/>
          <w:sz w:val="28"/>
        </w:rPr>
        <w:t xml:space="preserve">你觉得 </w:t>
      </w:r>
      <w:proofErr w:type="spellStart"/>
      <w:r>
        <w:rPr>
          <w:rFonts w:ascii="Calibri" w:eastAsia="Calibri"/>
          <w:b/>
          <w:color w:val="4AACC5"/>
          <w:sz w:val="28"/>
        </w:rPr>
        <w:t>bugzilla</w:t>
      </w:r>
      <w:proofErr w:type="spellEnd"/>
      <w:r>
        <w:rPr>
          <w:rFonts w:ascii="Calibri" w:eastAsia="Calibri"/>
          <w:b/>
          <w:color w:val="4AACC5"/>
          <w:spacing w:val="7"/>
          <w:sz w:val="28"/>
        </w:rPr>
        <w:t xml:space="preserve"> </w:t>
      </w:r>
      <w:r>
        <w:rPr>
          <w:color w:val="4AACC5"/>
          <w:sz w:val="28"/>
        </w:rPr>
        <w:t>在使用的过程中，有什么问题？</w:t>
      </w:r>
    </w:p>
    <w:p w14:paraId="3EB510C7" w14:textId="77777777" w:rsidR="00382F71" w:rsidRDefault="00382F71">
      <w:pPr>
        <w:pStyle w:val="a3"/>
        <w:spacing w:before="10"/>
        <w:rPr>
          <w:sz w:val="22"/>
        </w:rPr>
      </w:pPr>
    </w:p>
    <w:p w14:paraId="435168A7" w14:textId="77777777" w:rsidR="00382F71" w:rsidRDefault="00000000">
      <w:pPr>
        <w:pStyle w:val="a3"/>
        <w:ind w:left="891"/>
      </w:pPr>
      <w:r>
        <w:t>界面不稳定；</w:t>
      </w:r>
    </w:p>
    <w:p w14:paraId="252897A6" w14:textId="77777777" w:rsidR="00382F71" w:rsidRDefault="00382F71">
      <w:pPr>
        <w:pStyle w:val="a3"/>
        <w:spacing w:before="7"/>
        <w:rPr>
          <w:sz w:val="15"/>
        </w:rPr>
      </w:pPr>
    </w:p>
    <w:p w14:paraId="214E9200" w14:textId="77777777" w:rsidR="00382F71" w:rsidRDefault="00000000">
      <w:pPr>
        <w:pStyle w:val="a3"/>
        <w:ind w:left="891"/>
      </w:pPr>
      <w:r>
        <w:t>根据需要配置它的不同的部分，过程很烦琐。</w:t>
      </w:r>
    </w:p>
    <w:p w14:paraId="5E43C38B" w14:textId="77777777" w:rsidR="00382F71" w:rsidRDefault="00382F71">
      <w:pPr>
        <w:pStyle w:val="a3"/>
        <w:spacing w:before="7"/>
        <w:rPr>
          <w:sz w:val="15"/>
        </w:rPr>
      </w:pPr>
    </w:p>
    <w:p w14:paraId="68B19884" w14:textId="77777777" w:rsidR="00382F71" w:rsidRDefault="00000000">
      <w:pPr>
        <w:pStyle w:val="a3"/>
        <w:spacing w:line="417" w:lineRule="auto"/>
        <w:ind w:left="891" w:right="3156"/>
      </w:pPr>
      <w:r>
        <w:rPr>
          <w:spacing w:val="3"/>
          <w:w w:val="95"/>
        </w:rPr>
        <w:t xml:space="preserve">流程控制上，安全性不好界定，很容易对他人的 </w:t>
      </w:r>
      <w:r>
        <w:rPr>
          <w:rFonts w:ascii="Calibri" w:eastAsia="Calibri"/>
          <w:w w:val="95"/>
        </w:rPr>
        <w:t>Bug</w:t>
      </w:r>
      <w:r>
        <w:rPr>
          <w:rFonts w:ascii="Calibri" w:eastAsia="Calibri"/>
          <w:spacing w:val="40"/>
          <w:w w:val="95"/>
        </w:rPr>
        <w:t xml:space="preserve"> </w:t>
      </w:r>
      <w:r>
        <w:rPr>
          <w:w w:val="95"/>
        </w:rPr>
        <w:t>进行误操作；</w:t>
      </w:r>
      <w:r>
        <w:rPr>
          <w:spacing w:val="-97"/>
          <w:w w:val="95"/>
        </w:rPr>
        <w:t xml:space="preserve"> </w:t>
      </w:r>
      <w:r>
        <w:t>没有综合的评分指标，不好确认修复的优先级别。</w:t>
      </w:r>
    </w:p>
    <w:p w14:paraId="0034E4D0" w14:textId="77777777" w:rsidR="00382F71" w:rsidRDefault="00382F71">
      <w:pPr>
        <w:pStyle w:val="a3"/>
        <w:spacing w:before="7"/>
        <w:rPr>
          <w:sz w:val="16"/>
        </w:rPr>
      </w:pPr>
    </w:p>
    <w:p w14:paraId="083A9F69" w14:textId="77777777" w:rsidR="00382F71" w:rsidRDefault="00000000">
      <w:pPr>
        <w:pStyle w:val="5"/>
        <w:numPr>
          <w:ilvl w:val="2"/>
          <w:numId w:val="50"/>
        </w:numPr>
        <w:tabs>
          <w:tab w:val="left" w:pos="1192"/>
        </w:tabs>
        <w:spacing w:before="1"/>
        <w:ind w:hanging="721"/>
      </w:pPr>
      <w:bookmarkStart w:id="128" w:name="_bookmark64"/>
      <w:bookmarkStart w:id="129" w:name="1.1.63描述测试用例设计的完整过程？"/>
      <w:bookmarkEnd w:id="128"/>
      <w:bookmarkEnd w:id="129"/>
      <w:r>
        <w:rPr>
          <w:color w:val="4AACC5"/>
        </w:rPr>
        <w:t>描述测试用例设计的完整过程？</w:t>
      </w:r>
    </w:p>
    <w:p w14:paraId="4C023A30" w14:textId="77777777" w:rsidR="00382F71" w:rsidRDefault="00382F71">
      <w:pPr>
        <w:pStyle w:val="a3"/>
        <w:spacing w:before="10"/>
        <w:rPr>
          <w:sz w:val="22"/>
        </w:rPr>
      </w:pPr>
    </w:p>
    <w:p w14:paraId="0C7F30C1" w14:textId="77777777" w:rsidR="00382F71" w:rsidRDefault="00000000">
      <w:pPr>
        <w:pStyle w:val="a3"/>
        <w:spacing w:line="417" w:lineRule="auto"/>
        <w:ind w:left="891" w:right="6000"/>
      </w:pPr>
      <w:r>
        <w:rPr>
          <w:spacing w:val="-1"/>
        </w:rPr>
        <w:t xml:space="preserve">需求分析 </w:t>
      </w:r>
      <w:r>
        <w:rPr>
          <w:rFonts w:ascii="Calibri" w:eastAsia="Calibri"/>
          <w:spacing w:val="2"/>
        </w:rPr>
        <w:t xml:space="preserve">+ </w:t>
      </w:r>
      <w:r>
        <w:t>需求变更的维护工作；</w:t>
      </w:r>
      <w:r>
        <w:rPr>
          <w:spacing w:val="-102"/>
        </w:rPr>
        <w:t xml:space="preserve"> </w:t>
      </w:r>
      <w:r>
        <w:t>根据需求 得出测试需求；</w:t>
      </w:r>
    </w:p>
    <w:p w14:paraId="067E00D5" w14:textId="77777777" w:rsidR="00382F71" w:rsidRDefault="00000000">
      <w:pPr>
        <w:pStyle w:val="a3"/>
        <w:spacing w:line="269" w:lineRule="exact"/>
        <w:ind w:left="891"/>
      </w:pPr>
      <w:r>
        <w:t>设计测试方案，评审测试方案；</w:t>
      </w:r>
    </w:p>
    <w:p w14:paraId="2AF29F02" w14:textId="77777777" w:rsidR="00382F71" w:rsidRDefault="00382F71">
      <w:pPr>
        <w:spacing w:line="269" w:lineRule="exact"/>
        <w:sectPr w:rsidR="00382F71">
          <w:pgSz w:w="11910" w:h="16840"/>
          <w:pgMar w:top="1300" w:right="940" w:bottom="680" w:left="820" w:header="0" w:footer="461" w:gutter="0"/>
          <w:cols w:space="720"/>
        </w:sectPr>
      </w:pPr>
    </w:p>
    <w:p w14:paraId="38CAC8F9" w14:textId="77777777" w:rsidR="00382F71" w:rsidRDefault="00000000">
      <w:pPr>
        <w:pStyle w:val="a3"/>
        <w:spacing w:before="49"/>
        <w:ind w:left="891"/>
      </w:pPr>
      <w:r>
        <w:lastRenderedPageBreak/>
        <w:t>方案评审通过后，设计测试用例，再对测试用例进行评审；</w:t>
      </w:r>
    </w:p>
    <w:p w14:paraId="568CC99A" w14:textId="77777777" w:rsidR="00382F71" w:rsidRDefault="00382F71">
      <w:pPr>
        <w:pStyle w:val="a3"/>
        <w:rPr>
          <w:sz w:val="20"/>
        </w:rPr>
      </w:pPr>
    </w:p>
    <w:p w14:paraId="721F0E48" w14:textId="77777777" w:rsidR="00382F71" w:rsidRDefault="00000000">
      <w:pPr>
        <w:pStyle w:val="5"/>
        <w:numPr>
          <w:ilvl w:val="2"/>
          <w:numId w:val="50"/>
        </w:numPr>
        <w:tabs>
          <w:tab w:val="left" w:pos="1192"/>
        </w:tabs>
        <w:spacing w:before="156"/>
        <w:ind w:hanging="721"/>
      </w:pPr>
      <w:bookmarkStart w:id="130" w:name="1.1.64单元测试的策略有哪些？"/>
      <w:bookmarkStart w:id="131" w:name="_bookmark65"/>
      <w:bookmarkEnd w:id="130"/>
      <w:bookmarkEnd w:id="131"/>
      <w:r>
        <w:rPr>
          <w:color w:val="4AACC5"/>
        </w:rPr>
        <w:t>单元测试的策略有哪些？</w:t>
      </w:r>
    </w:p>
    <w:p w14:paraId="2C73CB3B" w14:textId="77777777" w:rsidR="00382F71" w:rsidRDefault="00382F71">
      <w:pPr>
        <w:pStyle w:val="a3"/>
        <w:spacing w:before="10"/>
        <w:rPr>
          <w:sz w:val="22"/>
        </w:rPr>
      </w:pPr>
    </w:p>
    <w:p w14:paraId="71485FA3" w14:textId="77777777" w:rsidR="00382F71" w:rsidRDefault="00000000">
      <w:pPr>
        <w:pStyle w:val="a3"/>
        <w:ind w:left="891"/>
      </w:pPr>
      <w:r>
        <w:t>逻辑覆盖、循环覆盖、同行评审、桌前检查、代码走查、代码评审、景泰数据流分析</w:t>
      </w:r>
    </w:p>
    <w:p w14:paraId="0089DBD1" w14:textId="77777777" w:rsidR="00382F71" w:rsidRDefault="00382F71">
      <w:pPr>
        <w:pStyle w:val="a3"/>
        <w:rPr>
          <w:sz w:val="20"/>
        </w:rPr>
      </w:pPr>
    </w:p>
    <w:p w14:paraId="43C28E1C" w14:textId="77777777" w:rsidR="00382F71" w:rsidRDefault="00382F71">
      <w:pPr>
        <w:pStyle w:val="a3"/>
        <w:rPr>
          <w:sz w:val="20"/>
        </w:rPr>
      </w:pPr>
    </w:p>
    <w:p w14:paraId="19D28FF5" w14:textId="77777777" w:rsidR="00382F71" w:rsidRDefault="00382F71">
      <w:pPr>
        <w:pStyle w:val="a3"/>
        <w:spacing w:before="8"/>
        <w:rPr>
          <w:sz w:val="28"/>
        </w:rPr>
      </w:pPr>
    </w:p>
    <w:p w14:paraId="3DE96965" w14:textId="77777777" w:rsidR="00382F71" w:rsidRDefault="00000000">
      <w:pPr>
        <w:pStyle w:val="5"/>
        <w:numPr>
          <w:ilvl w:val="2"/>
          <w:numId w:val="50"/>
        </w:numPr>
        <w:tabs>
          <w:tab w:val="left" w:pos="1192"/>
        </w:tabs>
        <w:spacing w:before="1" w:line="417" w:lineRule="auto"/>
        <w:ind w:right="350"/>
      </w:pPr>
      <w:bookmarkStart w:id="132" w:name="_bookmark66"/>
      <w:bookmarkStart w:id="133" w:name="1.1.65使用QTP做功能测试，录制脚本的时候，要验证多个用户的登录情况/查询"/>
      <w:bookmarkEnd w:id="132"/>
      <w:bookmarkEnd w:id="133"/>
      <w:r>
        <w:rPr>
          <w:color w:val="4AACC5"/>
          <w:spacing w:val="-23"/>
        </w:rPr>
        <w:t xml:space="preserve">使用 </w:t>
      </w:r>
      <w:r>
        <w:rPr>
          <w:rFonts w:ascii="Calibri" w:eastAsia="Calibri"/>
          <w:b/>
          <w:color w:val="4AACC5"/>
        </w:rPr>
        <w:t>QTP</w:t>
      </w:r>
      <w:r>
        <w:rPr>
          <w:rFonts w:ascii="Calibri" w:eastAsia="Calibri"/>
          <w:b/>
          <w:color w:val="4AACC5"/>
          <w:spacing w:val="4"/>
        </w:rPr>
        <w:t xml:space="preserve"> </w:t>
      </w:r>
      <w:r>
        <w:rPr>
          <w:color w:val="4AACC5"/>
        </w:rPr>
        <w:t>做功能测试，录制脚本的时候，要验证多个用户的登录情况</w:t>
      </w:r>
      <w:r>
        <w:rPr>
          <w:rFonts w:ascii="Calibri" w:eastAsia="Calibri"/>
          <w:b/>
          <w:color w:val="4AACC5"/>
        </w:rPr>
        <w:t>/</w:t>
      </w:r>
      <w:r>
        <w:rPr>
          <w:rFonts w:ascii="Calibri" w:eastAsia="Calibri"/>
          <w:b/>
          <w:color w:val="4AACC5"/>
          <w:spacing w:val="-60"/>
        </w:rPr>
        <w:t xml:space="preserve"> </w:t>
      </w:r>
      <w:r>
        <w:rPr>
          <w:color w:val="4AACC5"/>
        </w:rPr>
        <w:t>查询情况，如何操作？</w:t>
      </w:r>
    </w:p>
    <w:p w14:paraId="3E7D14CB" w14:textId="77777777" w:rsidR="00382F71" w:rsidRDefault="00000000">
      <w:pPr>
        <w:pStyle w:val="a3"/>
        <w:spacing w:before="26" w:line="417" w:lineRule="auto"/>
        <w:ind w:left="471" w:right="353" w:firstLine="420"/>
      </w:pPr>
      <w:r>
        <w:rPr>
          <w:w w:val="95"/>
        </w:rPr>
        <w:t>分析用户登录的基本情况，得出一组数据，通过性测试</w:t>
      </w:r>
      <w:r>
        <w:rPr>
          <w:rFonts w:ascii="Calibri" w:eastAsia="Calibri"/>
          <w:w w:val="95"/>
        </w:rPr>
        <w:t>/</w:t>
      </w:r>
      <w:r>
        <w:rPr>
          <w:w w:val="95"/>
        </w:rPr>
        <w:t>失败性测试的都有（</w:t>
      </w:r>
      <w:r>
        <w:rPr>
          <w:spacing w:val="26"/>
          <w:w w:val="95"/>
        </w:rPr>
        <w:t xml:space="preserve">根据 </w:t>
      </w:r>
      <w:r>
        <w:rPr>
          <w:rFonts w:ascii="Calibri" w:eastAsia="Calibri"/>
          <w:w w:val="95"/>
        </w:rPr>
        <w:t>TC</w:t>
      </w:r>
      <w:r>
        <w:rPr>
          <w:rFonts w:ascii="Calibri" w:eastAsia="Calibri"/>
          <w:spacing w:val="36"/>
          <w:w w:val="95"/>
        </w:rPr>
        <w:t xml:space="preserve"> </w:t>
      </w:r>
      <w:r>
        <w:rPr>
          <w:w w:val="95"/>
        </w:rPr>
        <w:t>来设计这些数</w:t>
      </w:r>
      <w:r>
        <w:t>据），然后录制登录的脚本，将关键的数据参数化，修改脚本，对代码进行加强，调试脚本。</w:t>
      </w:r>
    </w:p>
    <w:p w14:paraId="5F938610" w14:textId="77777777" w:rsidR="00382F71" w:rsidRDefault="00382F71">
      <w:pPr>
        <w:pStyle w:val="a3"/>
        <w:spacing w:before="8"/>
        <w:rPr>
          <w:sz w:val="16"/>
        </w:rPr>
      </w:pPr>
    </w:p>
    <w:p w14:paraId="398AF73E" w14:textId="77777777" w:rsidR="00382F71" w:rsidRDefault="00000000">
      <w:pPr>
        <w:pStyle w:val="a5"/>
        <w:numPr>
          <w:ilvl w:val="2"/>
          <w:numId w:val="50"/>
        </w:numPr>
        <w:tabs>
          <w:tab w:val="left" w:pos="1192"/>
        </w:tabs>
        <w:ind w:hanging="721"/>
        <w:rPr>
          <w:sz w:val="28"/>
        </w:rPr>
      </w:pPr>
      <w:bookmarkStart w:id="134" w:name="_bookmark67"/>
      <w:bookmarkStart w:id="135" w:name="1.1.66QTP中的Action有什么作用？有几种？"/>
      <w:bookmarkEnd w:id="134"/>
      <w:bookmarkEnd w:id="135"/>
      <w:r>
        <w:rPr>
          <w:rFonts w:ascii="Calibri" w:eastAsia="Calibri"/>
          <w:b/>
          <w:color w:val="4AACC5"/>
          <w:sz w:val="28"/>
        </w:rPr>
        <w:t>QTP</w:t>
      </w:r>
      <w:r>
        <w:rPr>
          <w:rFonts w:ascii="Calibri" w:eastAsia="Calibri"/>
          <w:b/>
          <w:color w:val="4AACC5"/>
          <w:spacing w:val="5"/>
          <w:sz w:val="28"/>
        </w:rPr>
        <w:t xml:space="preserve"> </w:t>
      </w:r>
      <w:r>
        <w:rPr>
          <w:color w:val="4AACC5"/>
          <w:spacing w:val="-24"/>
          <w:sz w:val="28"/>
        </w:rPr>
        <w:t xml:space="preserve">中的 </w:t>
      </w:r>
      <w:r>
        <w:rPr>
          <w:rFonts w:ascii="Calibri" w:eastAsia="Calibri"/>
          <w:b/>
          <w:color w:val="4AACC5"/>
          <w:sz w:val="28"/>
        </w:rPr>
        <w:t>Action</w:t>
      </w:r>
      <w:r>
        <w:rPr>
          <w:rFonts w:ascii="Calibri" w:eastAsia="Calibri"/>
          <w:b/>
          <w:color w:val="4AACC5"/>
          <w:spacing w:val="4"/>
          <w:sz w:val="28"/>
        </w:rPr>
        <w:t xml:space="preserve"> </w:t>
      </w:r>
      <w:r>
        <w:rPr>
          <w:color w:val="4AACC5"/>
          <w:sz w:val="28"/>
        </w:rPr>
        <w:t>有什么作用？有几种？</w:t>
      </w:r>
    </w:p>
    <w:p w14:paraId="233BE0CA" w14:textId="77777777" w:rsidR="00382F71" w:rsidRDefault="00382F71">
      <w:pPr>
        <w:pStyle w:val="a3"/>
        <w:spacing w:before="10"/>
        <w:rPr>
          <w:sz w:val="22"/>
        </w:rPr>
      </w:pPr>
    </w:p>
    <w:p w14:paraId="4B2B6200" w14:textId="77777777" w:rsidR="00382F71" w:rsidRDefault="00000000">
      <w:pPr>
        <w:pStyle w:val="a3"/>
        <w:ind w:left="471"/>
      </w:pPr>
      <w:r>
        <w:rPr>
          <w:rFonts w:ascii="Calibri" w:eastAsia="Calibri"/>
        </w:rPr>
        <w:t>Action</w:t>
      </w:r>
      <w:r>
        <w:rPr>
          <w:rFonts w:ascii="Calibri" w:eastAsia="Calibri"/>
          <w:spacing w:val="3"/>
        </w:rPr>
        <w:t xml:space="preserve"> </w:t>
      </w:r>
      <w:r>
        <w:t>的作用</w:t>
      </w:r>
    </w:p>
    <w:p w14:paraId="5A5B71D1" w14:textId="77777777" w:rsidR="00382F71" w:rsidRDefault="00382F71">
      <w:pPr>
        <w:pStyle w:val="a3"/>
        <w:spacing w:before="7"/>
        <w:rPr>
          <w:sz w:val="15"/>
        </w:rPr>
      </w:pPr>
    </w:p>
    <w:p w14:paraId="012A3446" w14:textId="77777777" w:rsidR="00382F71" w:rsidRDefault="00000000">
      <w:pPr>
        <w:pStyle w:val="a5"/>
        <w:numPr>
          <w:ilvl w:val="0"/>
          <w:numId w:val="52"/>
        </w:numPr>
        <w:tabs>
          <w:tab w:val="left" w:pos="891"/>
          <w:tab w:val="left" w:pos="892"/>
        </w:tabs>
        <w:ind w:hanging="421"/>
        <w:rPr>
          <w:sz w:val="21"/>
        </w:rPr>
      </w:pPr>
      <w:r>
        <w:rPr>
          <w:spacing w:val="-5"/>
          <w:w w:val="95"/>
          <w:sz w:val="21"/>
        </w:rPr>
        <w:t xml:space="preserve">用 </w:t>
      </w:r>
      <w:r>
        <w:rPr>
          <w:rFonts w:ascii="Calibri" w:eastAsia="Calibri" w:hAnsi="Calibri"/>
          <w:w w:val="95"/>
          <w:sz w:val="21"/>
        </w:rPr>
        <w:t>Action</w:t>
      </w:r>
      <w:r>
        <w:rPr>
          <w:rFonts w:ascii="Calibri" w:eastAsia="Calibri" w:hAnsi="Calibri"/>
          <w:spacing w:val="45"/>
          <w:sz w:val="21"/>
        </w:rPr>
        <w:t xml:space="preserve"> </w:t>
      </w:r>
      <w:r>
        <w:rPr>
          <w:w w:val="95"/>
          <w:sz w:val="21"/>
        </w:rPr>
        <w:t>可以对步骤集进行分组</w:t>
      </w:r>
    </w:p>
    <w:p w14:paraId="4B2410A2" w14:textId="77777777" w:rsidR="00382F71" w:rsidRDefault="00000000">
      <w:pPr>
        <w:pStyle w:val="a5"/>
        <w:numPr>
          <w:ilvl w:val="0"/>
          <w:numId w:val="52"/>
        </w:numPr>
        <w:tabs>
          <w:tab w:val="left" w:pos="891"/>
          <w:tab w:val="left" w:pos="892"/>
        </w:tabs>
        <w:spacing w:before="199"/>
        <w:ind w:hanging="421"/>
        <w:rPr>
          <w:sz w:val="21"/>
        </w:rPr>
      </w:pPr>
      <w:r>
        <w:rPr>
          <w:sz w:val="21"/>
        </w:rPr>
        <w:t>步骤重组，然后被整体调用</w:t>
      </w:r>
    </w:p>
    <w:p w14:paraId="419F0153" w14:textId="77777777" w:rsidR="00382F71" w:rsidRDefault="00382F71">
      <w:pPr>
        <w:pStyle w:val="a3"/>
        <w:spacing w:before="6"/>
        <w:rPr>
          <w:sz w:val="15"/>
        </w:rPr>
      </w:pPr>
    </w:p>
    <w:p w14:paraId="0C02B6BB" w14:textId="77777777" w:rsidR="00382F71" w:rsidRDefault="00000000">
      <w:pPr>
        <w:pStyle w:val="a5"/>
        <w:numPr>
          <w:ilvl w:val="0"/>
          <w:numId w:val="52"/>
        </w:numPr>
        <w:tabs>
          <w:tab w:val="left" w:pos="891"/>
          <w:tab w:val="left" w:pos="892"/>
        </w:tabs>
        <w:ind w:hanging="421"/>
        <w:rPr>
          <w:rFonts w:ascii="Calibri" w:eastAsia="Calibri" w:hAnsi="Calibri"/>
          <w:sz w:val="21"/>
        </w:rPr>
      </w:pPr>
      <w:r>
        <w:rPr>
          <w:spacing w:val="-4"/>
          <w:w w:val="95"/>
          <w:sz w:val="21"/>
        </w:rPr>
        <w:t xml:space="preserve">拥有自己的 </w:t>
      </w:r>
      <w:r>
        <w:rPr>
          <w:rFonts w:ascii="Calibri" w:eastAsia="Calibri" w:hAnsi="Calibri"/>
          <w:w w:val="95"/>
          <w:sz w:val="21"/>
        </w:rPr>
        <w:t>sheet</w:t>
      </w:r>
    </w:p>
    <w:p w14:paraId="5F28D4C9" w14:textId="77777777" w:rsidR="00382F71" w:rsidRDefault="00000000">
      <w:pPr>
        <w:pStyle w:val="a5"/>
        <w:numPr>
          <w:ilvl w:val="0"/>
          <w:numId w:val="52"/>
        </w:numPr>
        <w:tabs>
          <w:tab w:val="left" w:pos="891"/>
          <w:tab w:val="left" w:pos="892"/>
        </w:tabs>
        <w:spacing w:before="199"/>
        <w:ind w:hanging="421"/>
        <w:rPr>
          <w:sz w:val="21"/>
        </w:rPr>
      </w:pPr>
      <w:r>
        <w:rPr>
          <w:sz w:val="21"/>
        </w:rPr>
        <w:t>组合有相同需求的步骤，整体操作</w:t>
      </w:r>
    </w:p>
    <w:p w14:paraId="3C780D58" w14:textId="77777777" w:rsidR="00382F71" w:rsidRDefault="00382F71">
      <w:pPr>
        <w:pStyle w:val="a3"/>
        <w:spacing w:before="7"/>
        <w:rPr>
          <w:sz w:val="15"/>
        </w:rPr>
      </w:pPr>
    </w:p>
    <w:p w14:paraId="64A4B924" w14:textId="77777777" w:rsidR="00382F71" w:rsidRDefault="00000000">
      <w:pPr>
        <w:pStyle w:val="a5"/>
        <w:numPr>
          <w:ilvl w:val="0"/>
          <w:numId w:val="52"/>
        </w:numPr>
        <w:tabs>
          <w:tab w:val="left" w:pos="891"/>
          <w:tab w:val="left" w:pos="892"/>
        </w:tabs>
        <w:ind w:hanging="421"/>
        <w:rPr>
          <w:sz w:val="21"/>
        </w:rPr>
      </w:pPr>
      <w:r>
        <w:rPr>
          <w:sz w:val="21"/>
        </w:rPr>
        <w:t>具有独立的对象仓库</w:t>
      </w:r>
    </w:p>
    <w:p w14:paraId="1E5F818E" w14:textId="77777777" w:rsidR="00382F71" w:rsidRDefault="00382F71">
      <w:pPr>
        <w:pStyle w:val="a3"/>
        <w:spacing w:before="7"/>
        <w:rPr>
          <w:sz w:val="15"/>
        </w:rPr>
      </w:pPr>
    </w:p>
    <w:p w14:paraId="50F9F881" w14:textId="77777777" w:rsidR="00382F71" w:rsidRDefault="00000000">
      <w:pPr>
        <w:pStyle w:val="a3"/>
        <w:ind w:left="471"/>
      </w:pPr>
      <w:r>
        <w:rPr>
          <w:rFonts w:ascii="Calibri" w:eastAsia="Calibri"/>
        </w:rPr>
        <w:t>Action</w:t>
      </w:r>
      <w:r>
        <w:rPr>
          <w:rFonts w:ascii="Calibri" w:eastAsia="Calibri"/>
          <w:spacing w:val="3"/>
        </w:rPr>
        <w:t xml:space="preserve"> </w:t>
      </w:r>
      <w:r>
        <w:t>的种类</w:t>
      </w:r>
    </w:p>
    <w:p w14:paraId="20BF577D" w14:textId="77777777" w:rsidR="00382F71" w:rsidRDefault="00382F71">
      <w:pPr>
        <w:pStyle w:val="a3"/>
        <w:spacing w:before="6"/>
        <w:rPr>
          <w:sz w:val="15"/>
        </w:rPr>
      </w:pPr>
    </w:p>
    <w:p w14:paraId="678C1C17" w14:textId="77777777" w:rsidR="00382F71" w:rsidRDefault="00000000">
      <w:pPr>
        <w:pStyle w:val="a5"/>
        <w:numPr>
          <w:ilvl w:val="0"/>
          <w:numId w:val="52"/>
        </w:numPr>
        <w:tabs>
          <w:tab w:val="left" w:pos="891"/>
          <w:tab w:val="left" w:pos="892"/>
        </w:tabs>
        <w:spacing w:before="1"/>
        <w:ind w:hanging="421"/>
        <w:rPr>
          <w:rFonts w:ascii="Calibri" w:eastAsia="Calibri" w:hAnsi="Calibri"/>
          <w:sz w:val="21"/>
        </w:rPr>
      </w:pPr>
      <w:r>
        <w:rPr>
          <w:spacing w:val="-7"/>
          <w:w w:val="95"/>
          <w:sz w:val="21"/>
        </w:rPr>
        <w:t xml:space="preserve">可复用 </w:t>
      </w:r>
      <w:r>
        <w:rPr>
          <w:rFonts w:ascii="Calibri" w:eastAsia="Calibri" w:hAnsi="Calibri"/>
          <w:w w:val="95"/>
          <w:sz w:val="21"/>
        </w:rPr>
        <w:t>Action</w:t>
      </w:r>
    </w:p>
    <w:p w14:paraId="051E9BB7" w14:textId="77777777" w:rsidR="00382F71" w:rsidRDefault="00000000">
      <w:pPr>
        <w:pStyle w:val="a5"/>
        <w:numPr>
          <w:ilvl w:val="0"/>
          <w:numId w:val="52"/>
        </w:numPr>
        <w:tabs>
          <w:tab w:val="left" w:pos="891"/>
          <w:tab w:val="left" w:pos="892"/>
        </w:tabs>
        <w:spacing w:before="199"/>
        <w:ind w:hanging="421"/>
        <w:rPr>
          <w:rFonts w:ascii="Calibri" w:eastAsia="Calibri" w:hAnsi="Calibri"/>
          <w:sz w:val="21"/>
        </w:rPr>
      </w:pPr>
      <w:r>
        <w:rPr>
          <w:spacing w:val="-4"/>
          <w:w w:val="95"/>
          <w:sz w:val="21"/>
        </w:rPr>
        <w:t xml:space="preserve">不可复用 </w:t>
      </w:r>
      <w:r>
        <w:rPr>
          <w:rFonts w:ascii="Calibri" w:eastAsia="Calibri" w:hAnsi="Calibri"/>
          <w:w w:val="95"/>
          <w:sz w:val="21"/>
        </w:rPr>
        <w:t>Action</w:t>
      </w:r>
    </w:p>
    <w:p w14:paraId="02486A8A" w14:textId="77777777" w:rsidR="00382F71" w:rsidRDefault="00000000">
      <w:pPr>
        <w:pStyle w:val="a5"/>
        <w:numPr>
          <w:ilvl w:val="0"/>
          <w:numId w:val="52"/>
        </w:numPr>
        <w:tabs>
          <w:tab w:val="left" w:pos="891"/>
          <w:tab w:val="left" w:pos="892"/>
        </w:tabs>
        <w:spacing w:before="199"/>
        <w:ind w:hanging="421"/>
        <w:rPr>
          <w:rFonts w:ascii="Calibri" w:eastAsia="Calibri" w:hAnsi="Calibri"/>
          <w:sz w:val="21"/>
        </w:rPr>
      </w:pPr>
      <w:r>
        <w:rPr>
          <w:spacing w:val="-9"/>
          <w:w w:val="95"/>
          <w:sz w:val="21"/>
        </w:rPr>
        <w:t xml:space="preserve">外部 </w:t>
      </w:r>
      <w:r>
        <w:rPr>
          <w:rFonts w:ascii="Calibri" w:eastAsia="Calibri" w:hAnsi="Calibri"/>
          <w:w w:val="95"/>
          <w:sz w:val="21"/>
        </w:rPr>
        <w:t>Action</w:t>
      </w:r>
    </w:p>
    <w:p w14:paraId="2F2BE64F" w14:textId="77777777" w:rsidR="00382F71" w:rsidRDefault="00382F71">
      <w:pPr>
        <w:pStyle w:val="a3"/>
        <w:spacing w:before="9"/>
        <w:rPr>
          <w:rFonts w:ascii="Calibri"/>
          <w:sz w:val="33"/>
        </w:rPr>
      </w:pPr>
    </w:p>
    <w:p w14:paraId="422F24B1" w14:textId="77777777" w:rsidR="00382F71" w:rsidRDefault="00000000">
      <w:pPr>
        <w:pStyle w:val="a5"/>
        <w:numPr>
          <w:ilvl w:val="2"/>
          <w:numId w:val="50"/>
        </w:numPr>
        <w:tabs>
          <w:tab w:val="left" w:pos="1192"/>
        </w:tabs>
        <w:ind w:hanging="721"/>
        <w:rPr>
          <w:sz w:val="28"/>
        </w:rPr>
      </w:pPr>
      <w:bookmarkStart w:id="136" w:name="_bookmark68"/>
      <w:bookmarkStart w:id="137" w:name="1.1.67TestDirector有些什么功能，如何对软件测试过程进行管理？"/>
      <w:bookmarkEnd w:id="136"/>
      <w:bookmarkEnd w:id="137"/>
      <w:proofErr w:type="spellStart"/>
      <w:r>
        <w:rPr>
          <w:rFonts w:ascii="Calibri" w:eastAsia="Calibri"/>
          <w:b/>
          <w:color w:val="4AACC5"/>
          <w:spacing w:val="-1"/>
          <w:sz w:val="28"/>
        </w:rPr>
        <w:t>TestDirector</w:t>
      </w:r>
      <w:proofErr w:type="spellEnd"/>
      <w:r>
        <w:rPr>
          <w:rFonts w:ascii="Calibri" w:eastAsia="Calibri"/>
          <w:b/>
          <w:color w:val="4AACC5"/>
          <w:spacing w:val="-13"/>
          <w:sz w:val="28"/>
        </w:rPr>
        <w:t xml:space="preserve"> </w:t>
      </w:r>
      <w:r>
        <w:rPr>
          <w:color w:val="4AACC5"/>
          <w:sz w:val="28"/>
        </w:rPr>
        <w:t>有些什么功能，如何对软件测试过程进行管理？</w:t>
      </w:r>
    </w:p>
    <w:p w14:paraId="259F696D" w14:textId="77777777" w:rsidR="00382F71" w:rsidRDefault="00382F71">
      <w:pPr>
        <w:pStyle w:val="a3"/>
        <w:spacing w:before="10"/>
        <w:rPr>
          <w:sz w:val="22"/>
        </w:rPr>
      </w:pPr>
    </w:p>
    <w:p w14:paraId="6F9C4D3E" w14:textId="77777777" w:rsidR="00382F71" w:rsidRDefault="00000000">
      <w:pPr>
        <w:pStyle w:val="a3"/>
        <w:ind w:left="576"/>
      </w:pPr>
      <w:r>
        <w:t>需求管理</w:t>
      </w:r>
    </w:p>
    <w:p w14:paraId="5A4C2AC6" w14:textId="77777777" w:rsidR="00382F71" w:rsidRDefault="00382F71">
      <w:pPr>
        <w:pStyle w:val="a3"/>
        <w:spacing w:before="7"/>
        <w:rPr>
          <w:sz w:val="15"/>
        </w:rPr>
      </w:pPr>
    </w:p>
    <w:p w14:paraId="3711D375" w14:textId="77777777" w:rsidR="00382F71" w:rsidRDefault="00000000">
      <w:pPr>
        <w:pStyle w:val="a5"/>
        <w:numPr>
          <w:ilvl w:val="0"/>
          <w:numId w:val="53"/>
        </w:numPr>
        <w:tabs>
          <w:tab w:val="left" w:pos="891"/>
          <w:tab w:val="left" w:pos="892"/>
        </w:tabs>
        <w:ind w:left="891" w:hanging="421"/>
        <w:rPr>
          <w:sz w:val="21"/>
        </w:rPr>
      </w:pPr>
      <w:r>
        <w:rPr>
          <w:sz w:val="21"/>
        </w:rPr>
        <w:t>定义测试范围</w:t>
      </w:r>
    </w:p>
    <w:p w14:paraId="41EA0E10" w14:textId="77777777" w:rsidR="00382F71" w:rsidRDefault="00382F71">
      <w:pPr>
        <w:pStyle w:val="a3"/>
        <w:spacing w:before="6"/>
        <w:rPr>
          <w:sz w:val="15"/>
        </w:rPr>
      </w:pPr>
    </w:p>
    <w:p w14:paraId="4B2A5E7E" w14:textId="77777777" w:rsidR="00382F71" w:rsidRDefault="00000000">
      <w:pPr>
        <w:pStyle w:val="a5"/>
        <w:numPr>
          <w:ilvl w:val="0"/>
          <w:numId w:val="53"/>
        </w:numPr>
        <w:tabs>
          <w:tab w:val="left" w:pos="891"/>
          <w:tab w:val="left" w:pos="892"/>
        </w:tabs>
        <w:spacing w:before="1"/>
        <w:ind w:left="891" w:hanging="421"/>
        <w:rPr>
          <w:sz w:val="21"/>
        </w:rPr>
      </w:pPr>
      <w:r>
        <w:rPr>
          <w:sz w:val="21"/>
        </w:rPr>
        <w:t>定义需求树</w:t>
      </w:r>
    </w:p>
    <w:p w14:paraId="3377EA15" w14:textId="77777777" w:rsidR="00382F71" w:rsidRDefault="00382F71">
      <w:pPr>
        <w:pStyle w:val="a3"/>
        <w:spacing w:before="6"/>
        <w:rPr>
          <w:sz w:val="15"/>
        </w:rPr>
      </w:pPr>
    </w:p>
    <w:p w14:paraId="1A5BE719" w14:textId="77777777" w:rsidR="00382F71" w:rsidRDefault="00000000">
      <w:pPr>
        <w:pStyle w:val="a5"/>
        <w:numPr>
          <w:ilvl w:val="0"/>
          <w:numId w:val="53"/>
        </w:numPr>
        <w:tabs>
          <w:tab w:val="left" w:pos="891"/>
          <w:tab w:val="left" w:pos="892"/>
        </w:tabs>
        <w:spacing w:line="417" w:lineRule="auto"/>
        <w:ind w:right="7363" w:firstLine="0"/>
        <w:rPr>
          <w:sz w:val="21"/>
        </w:rPr>
      </w:pPr>
      <w:r>
        <w:rPr>
          <w:spacing w:val="-1"/>
          <w:sz w:val="21"/>
        </w:rPr>
        <w:t>描述需求树的功能点</w:t>
      </w:r>
      <w:r>
        <w:rPr>
          <w:sz w:val="21"/>
        </w:rPr>
        <w:t>测试计划</w:t>
      </w:r>
    </w:p>
    <w:p w14:paraId="52BD57CA" w14:textId="77777777" w:rsidR="00382F71" w:rsidRDefault="00000000">
      <w:pPr>
        <w:pStyle w:val="a5"/>
        <w:numPr>
          <w:ilvl w:val="0"/>
          <w:numId w:val="53"/>
        </w:numPr>
        <w:tabs>
          <w:tab w:val="left" w:pos="891"/>
          <w:tab w:val="left" w:pos="892"/>
        </w:tabs>
        <w:spacing w:line="269" w:lineRule="exact"/>
        <w:ind w:left="891" w:hanging="421"/>
        <w:rPr>
          <w:sz w:val="21"/>
        </w:rPr>
      </w:pPr>
      <w:r>
        <w:rPr>
          <w:sz w:val="21"/>
        </w:rPr>
        <w:t>定义测试目标和测试策略。</w:t>
      </w:r>
    </w:p>
    <w:p w14:paraId="44DDB294" w14:textId="77777777" w:rsidR="00382F71" w:rsidRDefault="00382F71">
      <w:pPr>
        <w:pStyle w:val="a3"/>
        <w:spacing w:before="7"/>
        <w:rPr>
          <w:sz w:val="15"/>
        </w:rPr>
      </w:pPr>
    </w:p>
    <w:p w14:paraId="0818BB93" w14:textId="77777777" w:rsidR="00382F71" w:rsidRDefault="00000000">
      <w:pPr>
        <w:pStyle w:val="a5"/>
        <w:numPr>
          <w:ilvl w:val="0"/>
          <w:numId w:val="53"/>
        </w:numPr>
        <w:tabs>
          <w:tab w:val="left" w:pos="891"/>
          <w:tab w:val="left" w:pos="892"/>
        </w:tabs>
        <w:ind w:left="891" w:hanging="421"/>
        <w:rPr>
          <w:sz w:val="21"/>
        </w:rPr>
      </w:pPr>
      <w:r>
        <w:rPr>
          <w:sz w:val="21"/>
        </w:rPr>
        <w:t>分解应用程序，建立测试计划树。</w:t>
      </w:r>
    </w:p>
    <w:p w14:paraId="37E0A7C8" w14:textId="77777777" w:rsidR="00382F71" w:rsidRDefault="00382F71">
      <w:pPr>
        <w:pStyle w:val="a3"/>
        <w:spacing w:before="7"/>
        <w:rPr>
          <w:sz w:val="15"/>
        </w:rPr>
      </w:pPr>
    </w:p>
    <w:p w14:paraId="40917208" w14:textId="77777777" w:rsidR="00382F71" w:rsidRDefault="00000000">
      <w:pPr>
        <w:pStyle w:val="a5"/>
        <w:numPr>
          <w:ilvl w:val="0"/>
          <w:numId w:val="53"/>
        </w:numPr>
        <w:tabs>
          <w:tab w:val="left" w:pos="891"/>
          <w:tab w:val="left" w:pos="892"/>
        </w:tabs>
        <w:ind w:left="891" w:hanging="421"/>
        <w:rPr>
          <w:sz w:val="21"/>
        </w:rPr>
      </w:pPr>
      <w:r>
        <w:rPr>
          <w:sz w:val="21"/>
        </w:rPr>
        <w:t>确定每个功能点的测试方法。</w:t>
      </w:r>
    </w:p>
    <w:p w14:paraId="26D07699" w14:textId="77777777" w:rsidR="00382F71" w:rsidRDefault="00382F71">
      <w:pPr>
        <w:rPr>
          <w:sz w:val="21"/>
        </w:rPr>
        <w:sectPr w:rsidR="00382F71">
          <w:pgSz w:w="11910" w:h="16840"/>
          <w:pgMar w:top="1260" w:right="940" w:bottom="680" w:left="820" w:header="0" w:footer="461" w:gutter="0"/>
          <w:cols w:space="720"/>
        </w:sectPr>
      </w:pPr>
    </w:p>
    <w:p w14:paraId="26628F52" w14:textId="77777777" w:rsidR="00382F71" w:rsidRDefault="00000000">
      <w:pPr>
        <w:pStyle w:val="a5"/>
        <w:numPr>
          <w:ilvl w:val="0"/>
          <w:numId w:val="53"/>
        </w:numPr>
        <w:tabs>
          <w:tab w:val="left" w:pos="891"/>
          <w:tab w:val="left" w:pos="892"/>
        </w:tabs>
        <w:spacing w:before="49"/>
        <w:ind w:left="891" w:hanging="421"/>
        <w:rPr>
          <w:sz w:val="21"/>
        </w:rPr>
      </w:pPr>
      <w:r>
        <w:rPr>
          <w:sz w:val="21"/>
        </w:rPr>
        <w:lastRenderedPageBreak/>
        <w:t>将每个功能点连接到需求上，使测试计划覆盖全部的测试需求。</w:t>
      </w:r>
    </w:p>
    <w:p w14:paraId="2E20F80F" w14:textId="77777777" w:rsidR="00382F71" w:rsidRDefault="00382F71">
      <w:pPr>
        <w:pStyle w:val="a3"/>
        <w:spacing w:before="6"/>
        <w:rPr>
          <w:sz w:val="15"/>
        </w:rPr>
      </w:pPr>
    </w:p>
    <w:p w14:paraId="41D924ED" w14:textId="77777777" w:rsidR="00382F71" w:rsidRDefault="00000000">
      <w:pPr>
        <w:pStyle w:val="a5"/>
        <w:numPr>
          <w:ilvl w:val="0"/>
          <w:numId w:val="53"/>
        </w:numPr>
        <w:tabs>
          <w:tab w:val="left" w:pos="891"/>
          <w:tab w:val="left" w:pos="892"/>
        </w:tabs>
        <w:ind w:left="891" w:hanging="421"/>
        <w:rPr>
          <w:sz w:val="21"/>
        </w:rPr>
      </w:pPr>
      <w:r>
        <w:rPr>
          <w:sz w:val="21"/>
        </w:rPr>
        <w:t>描述手工测试的测试步骤</w:t>
      </w:r>
    </w:p>
    <w:p w14:paraId="426A6AE5" w14:textId="77777777" w:rsidR="00382F71" w:rsidRDefault="00382F71">
      <w:pPr>
        <w:pStyle w:val="a3"/>
        <w:spacing w:before="7"/>
        <w:rPr>
          <w:sz w:val="15"/>
        </w:rPr>
      </w:pPr>
    </w:p>
    <w:p w14:paraId="0793A205" w14:textId="77777777" w:rsidR="00382F71" w:rsidRDefault="00000000">
      <w:pPr>
        <w:pStyle w:val="a5"/>
        <w:numPr>
          <w:ilvl w:val="0"/>
          <w:numId w:val="53"/>
        </w:numPr>
        <w:tabs>
          <w:tab w:val="left" w:pos="891"/>
          <w:tab w:val="left" w:pos="892"/>
        </w:tabs>
        <w:spacing w:line="417" w:lineRule="auto"/>
        <w:ind w:right="6315" w:firstLine="0"/>
        <w:rPr>
          <w:sz w:val="21"/>
        </w:rPr>
      </w:pPr>
      <w:r>
        <w:rPr>
          <w:spacing w:val="-1"/>
          <w:sz w:val="21"/>
        </w:rPr>
        <w:t>指明需要进行自动测试的功能点</w:t>
      </w:r>
      <w:r>
        <w:rPr>
          <w:sz w:val="21"/>
        </w:rPr>
        <w:t>测试执行</w:t>
      </w:r>
    </w:p>
    <w:p w14:paraId="45BB5097" w14:textId="77777777" w:rsidR="00382F71" w:rsidRDefault="00000000">
      <w:pPr>
        <w:pStyle w:val="a5"/>
        <w:numPr>
          <w:ilvl w:val="0"/>
          <w:numId w:val="53"/>
        </w:numPr>
        <w:tabs>
          <w:tab w:val="left" w:pos="891"/>
          <w:tab w:val="left" w:pos="892"/>
        </w:tabs>
        <w:spacing w:line="269" w:lineRule="exact"/>
        <w:ind w:left="891" w:hanging="421"/>
        <w:rPr>
          <w:sz w:val="21"/>
        </w:rPr>
      </w:pPr>
      <w:r>
        <w:rPr>
          <w:sz w:val="21"/>
        </w:rPr>
        <w:t>定义测试集合。</w:t>
      </w:r>
    </w:p>
    <w:p w14:paraId="3E0F823A" w14:textId="77777777" w:rsidR="00382F71" w:rsidRDefault="00382F71">
      <w:pPr>
        <w:pStyle w:val="a3"/>
        <w:spacing w:before="7"/>
        <w:rPr>
          <w:sz w:val="15"/>
        </w:rPr>
      </w:pPr>
    </w:p>
    <w:p w14:paraId="7403CEF2" w14:textId="77777777" w:rsidR="00382F71" w:rsidRDefault="00000000">
      <w:pPr>
        <w:pStyle w:val="a5"/>
        <w:numPr>
          <w:ilvl w:val="0"/>
          <w:numId w:val="53"/>
        </w:numPr>
        <w:tabs>
          <w:tab w:val="left" w:pos="891"/>
          <w:tab w:val="left" w:pos="892"/>
        </w:tabs>
        <w:ind w:left="891" w:hanging="421"/>
        <w:rPr>
          <w:sz w:val="21"/>
        </w:rPr>
      </w:pPr>
      <w:r>
        <w:rPr>
          <w:sz w:val="21"/>
        </w:rPr>
        <w:t>为每个测试人员制定测试任务和测试日程安排。</w:t>
      </w:r>
    </w:p>
    <w:p w14:paraId="51271EFC" w14:textId="77777777" w:rsidR="00382F71" w:rsidRDefault="00382F71">
      <w:pPr>
        <w:pStyle w:val="a3"/>
        <w:spacing w:before="7"/>
        <w:rPr>
          <w:sz w:val="15"/>
        </w:rPr>
      </w:pPr>
    </w:p>
    <w:p w14:paraId="64DC9A2A" w14:textId="77777777" w:rsidR="00382F71" w:rsidRDefault="00000000">
      <w:pPr>
        <w:pStyle w:val="a5"/>
        <w:numPr>
          <w:ilvl w:val="0"/>
          <w:numId w:val="53"/>
        </w:numPr>
        <w:tabs>
          <w:tab w:val="left" w:pos="891"/>
          <w:tab w:val="left" w:pos="892"/>
        </w:tabs>
        <w:spacing w:line="417" w:lineRule="auto"/>
        <w:ind w:right="7783" w:firstLine="0"/>
        <w:rPr>
          <w:sz w:val="21"/>
        </w:rPr>
      </w:pPr>
      <w:r>
        <w:rPr>
          <w:spacing w:val="-1"/>
          <w:sz w:val="21"/>
        </w:rPr>
        <w:t>运行自动测试。</w:t>
      </w:r>
      <w:r>
        <w:rPr>
          <w:sz w:val="21"/>
        </w:rPr>
        <w:t>缺陷跟踪</w:t>
      </w:r>
    </w:p>
    <w:p w14:paraId="7E131751" w14:textId="77777777" w:rsidR="00382F71" w:rsidRDefault="00000000">
      <w:pPr>
        <w:pStyle w:val="a5"/>
        <w:numPr>
          <w:ilvl w:val="0"/>
          <w:numId w:val="53"/>
        </w:numPr>
        <w:tabs>
          <w:tab w:val="left" w:pos="891"/>
          <w:tab w:val="left" w:pos="892"/>
        </w:tabs>
        <w:spacing w:line="269" w:lineRule="exact"/>
        <w:ind w:left="891" w:hanging="421"/>
        <w:rPr>
          <w:sz w:val="21"/>
        </w:rPr>
      </w:pPr>
      <w:r>
        <w:rPr>
          <w:sz w:val="21"/>
        </w:rPr>
        <w:t>记录缺陷</w:t>
      </w:r>
    </w:p>
    <w:p w14:paraId="3D728B5E" w14:textId="77777777" w:rsidR="00382F71" w:rsidRDefault="00382F71">
      <w:pPr>
        <w:pStyle w:val="a3"/>
        <w:spacing w:before="6"/>
        <w:rPr>
          <w:sz w:val="15"/>
        </w:rPr>
      </w:pPr>
    </w:p>
    <w:p w14:paraId="6E59623F" w14:textId="77777777" w:rsidR="00382F71" w:rsidRDefault="00000000">
      <w:pPr>
        <w:pStyle w:val="a5"/>
        <w:numPr>
          <w:ilvl w:val="0"/>
          <w:numId w:val="53"/>
        </w:numPr>
        <w:tabs>
          <w:tab w:val="left" w:pos="891"/>
          <w:tab w:val="left" w:pos="892"/>
        </w:tabs>
        <w:ind w:left="891" w:hanging="421"/>
        <w:rPr>
          <w:sz w:val="21"/>
        </w:rPr>
      </w:pPr>
      <w:r>
        <w:rPr>
          <w:sz w:val="21"/>
        </w:rPr>
        <w:t>查看新增缺陷，并确定哪些是需要修正的</w:t>
      </w:r>
    </w:p>
    <w:p w14:paraId="761B0790" w14:textId="77777777" w:rsidR="00382F71" w:rsidRDefault="00382F71">
      <w:pPr>
        <w:pStyle w:val="a3"/>
        <w:spacing w:before="7"/>
        <w:rPr>
          <w:sz w:val="15"/>
        </w:rPr>
      </w:pPr>
    </w:p>
    <w:p w14:paraId="05FE291C" w14:textId="77777777" w:rsidR="00382F71" w:rsidRDefault="00000000">
      <w:pPr>
        <w:pStyle w:val="a5"/>
        <w:numPr>
          <w:ilvl w:val="0"/>
          <w:numId w:val="53"/>
        </w:numPr>
        <w:tabs>
          <w:tab w:val="left" w:pos="891"/>
          <w:tab w:val="left" w:pos="892"/>
        </w:tabs>
        <w:ind w:left="891" w:hanging="421"/>
        <w:rPr>
          <w:sz w:val="21"/>
        </w:rPr>
      </w:pPr>
      <w:r>
        <w:rPr>
          <w:sz w:val="21"/>
        </w:rPr>
        <w:t>相关技术人员修改缺陷</w:t>
      </w:r>
    </w:p>
    <w:p w14:paraId="027BCC26" w14:textId="77777777" w:rsidR="00382F71" w:rsidRDefault="00382F71">
      <w:pPr>
        <w:pStyle w:val="a3"/>
        <w:spacing w:before="7"/>
        <w:rPr>
          <w:sz w:val="15"/>
        </w:rPr>
      </w:pPr>
    </w:p>
    <w:p w14:paraId="62539163" w14:textId="77777777" w:rsidR="00382F71" w:rsidRDefault="00000000">
      <w:pPr>
        <w:pStyle w:val="a5"/>
        <w:numPr>
          <w:ilvl w:val="0"/>
          <w:numId w:val="53"/>
        </w:numPr>
        <w:tabs>
          <w:tab w:val="left" w:pos="891"/>
          <w:tab w:val="left" w:pos="892"/>
        </w:tabs>
        <w:ind w:left="891" w:hanging="421"/>
        <w:rPr>
          <w:sz w:val="21"/>
        </w:rPr>
      </w:pPr>
      <w:r>
        <w:rPr>
          <w:sz w:val="21"/>
        </w:rPr>
        <w:t>回归测试</w:t>
      </w:r>
    </w:p>
    <w:p w14:paraId="3AFD7D07" w14:textId="77777777" w:rsidR="00382F71" w:rsidRDefault="00382F71">
      <w:pPr>
        <w:pStyle w:val="a3"/>
        <w:spacing w:before="7"/>
        <w:rPr>
          <w:sz w:val="15"/>
        </w:rPr>
      </w:pPr>
    </w:p>
    <w:p w14:paraId="29B23BE7" w14:textId="77777777" w:rsidR="00382F71" w:rsidRDefault="00000000">
      <w:pPr>
        <w:pStyle w:val="a5"/>
        <w:numPr>
          <w:ilvl w:val="0"/>
          <w:numId w:val="53"/>
        </w:numPr>
        <w:tabs>
          <w:tab w:val="left" w:pos="891"/>
          <w:tab w:val="left" w:pos="892"/>
        </w:tabs>
        <w:ind w:left="891" w:hanging="421"/>
        <w:rPr>
          <w:sz w:val="21"/>
        </w:rPr>
      </w:pPr>
      <w:r>
        <w:rPr>
          <w:sz w:val="21"/>
        </w:rPr>
        <w:t>分析缺陷统计图表，分析应用程序的开发质量。</w:t>
      </w:r>
    </w:p>
    <w:p w14:paraId="35B0D5E6" w14:textId="77777777" w:rsidR="00382F71" w:rsidRDefault="00382F71">
      <w:pPr>
        <w:pStyle w:val="a3"/>
        <w:spacing w:before="2"/>
        <w:rPr>
          <w:sz w:val="32"/>
        </w:rPr>
      </w:pPr>
    </w:p>
    <w:p w14:paraId="5C0AAF3F" w14:textId="77777777" w:rsidR="00382F71" w:rsidRDefault="00000000">
      <w:pPr>
        <w:pStyle w:val="5"/>
        <w:numPr>
          <w:ilvl w:val="2"/>
          <w:numId w:val="50"/>
        </w:numPr>
        <w:tabs>
          <w:tab w:val="left" w:pos="1192"/>
        </w:tabs>
        <w:spacing w:line="417" w:lineRule="auto"/>
        <w:ind w:right="351"/>
      </w:pPr>
      <w:bookmarkStart w:id="138" w:name="1.1.68你所熟悉的软件测试类型都有哪些？请试着分别比较这些不同的测试类型的区"/>
      <w:bookmarkStart w:id="139" w:name="_bookmark69"/>
      <w:bookmarkEnd w:id="138"/>
      <w:bookmarkEnd w:id="139"/>
      <w:r>
        <w:rPr>
          <w:color w:val="4AACC5"/>
        </w:rPr>
        <w:t>你所熟悉的软件测试类型都有哪些？请试着分别比较这些不同的测试类型的区别与联系（如功能测试、性能测试……）？</w:t>
      </w:r>
    </w:p>
    <w:p w14:paraId="20F1E3CC" w14:textId="77777777" w:rsidR="00382F71" w:rsidRDefault="00000000">
      <w:pPr>
        <w:pStyle w:val="a3"/>
        <w:spacing w:before="26" w:line="417" w:lineRule="auto"/>
        <w:ind w:left="471" w:right="351" w:firstLine="420"/>
        <w:jc w:val="both"/>
      </w:pPr>
      <w:r>
        <w:rPr>
          <w:rFonts w:ascii="Calibri" w:eastAsia="Calibri" w:hAnsi="Calibri"/>
          <w:spacing w:val="-2"/>
        </w:rPr>
        <w:t>Compatibility</w:t>
      </w:r>
      <w:r>
        <w:rPr>
          <w:rFonts w:ascii="Calibri" w:eastAsia="Calibri" w:hAnsi="Calibri"/>
          <w:spacing w:val="-9"/>
        </w:rPr>
        <w:t xml:space="preserve"> </w:t>
      </w:r>
      <w:r>
        <w:rPr>
          <w:rFonts w:ascii="Calibri" w:eastAsia="Calibri" w:hAnsi="Calibri"/>
          <w:spacing w:val="-2"/>
        </w:rPr>
        <w:t>Testing</w:t>
      </w:r>
      <w:r>
        <w:rPr>
          <w:spacing w:val="-2"/>
        </w:rPr>
        <w:t>（兼容性测试），也称</w:t>
      </w:r>
      <w:r>
        <w:rPr>
          <w:rFonts w:ascii="Calibri" w:eastAsia="Calibri" w:hAnsi="Calibri"/>
          <w:spacing w:val="-2"/>
        </w:rPr>
        <w:t>“Configuration</w:t>
      </w:r>
      <w:r>
        <w:rPr>
          <w:rFonts w:ascii="Calibri" w:eastAsia="Calibri" w:hAnsi="Calibri"/>
          <w:spacing w:val="-10"/>
        </w:rPr>
        <w:t xml:space="preserve"> </w:t>
      </w:r>
      <w:r>
        <w:rPr>
          <w:rFonts w:ascii="Calibri" w:eastAsia="Calibri" w:hAnsi="Calibri"/>
          <w:spacing w:val="-2"/>
        </w:rPr>
        <w:t>testing</w:t>
      </w:r>
      <w:r>
        <w:rPr>
          <w:spacing w:val="-2"/>
        </w:rPr>
        <w:t>（配置测试）</w:t>
      </w:r>
      <w:r>
        <w:rPr>
          <w:rFonts w:ascii="Calibri" w:eastAsia="Calibri" w:hAnsi="Calibri"/>
          <w:spacing w:val="-2"/>
        </w:rPr>
        <w:t>”</w:t>
      </w:r>
      <w:r>
        <w:rPr>
          <w:spacing w:val="-2"/>
        </w:rPr>
        <w:t>，测试软件是否和系</w:t>
      </w:r>
      <w:r>
        <w:rPr>
          <w:w w:val="95"/>
        </w:rPr>
        <w:t>统的其它与之交互的元素之间兼容，如：浏览器、操作系统、硬件等。验证测试对象在不同的软件和</w:t>
      </w:r>
      <w:r>
        <w:rPr>
          <w:spacing w:val="236"/>
        </w:rPr>
        <w:t xml:space="preserve"> </w:t>
      </w:r>
      <w:r>
        <w:t>硬件配置中的运行情况。</w:t>
      </w:r>
    </w:p>
    <w:p w14:paraId="7ABCCFC3" w14:textId="77777777" w:rsidR="00382F71" w:rsidRDefault="00000000">
      <w:pPr>
        <w:pStyle w:val="a3"/>
        <w:spacing w:line="417" w:lineRule="auto"/>
        <w:ind w:left="471" w:right="351" w:firstLine="420"/>
        <w:jc w:val="both"/>
      </w:pPr>
      <w:r>
        <w:rPr>
          <w:rFonts w:ascii="Calibri" w:eastAsia="Calibri"/>
          <w:w w:val="95"/>
        </w:rPr>
        <w:t>Functional</w:t>
      </w:r>
      <w:r>
        <w:rPr>
          <w:rFonts w:ascii="Calibri" w:eastAsia="Calibri"/>
          <w:spacing w:val="33"/>
          <w:w w:val="95"/>
        </w:rPr>
        <w:t xml:space="preserve"> </w:t>
      </w:r>
      <w:r>
        <w:rPr>
          <w:rFonts w:ascii="Calibri" w:eastAsia="Calibri"/>
          <w:w w:val="95"/>
        </w:rPr>
        <w:t>testing</w:t>
      </w:r>
      <w:r>
        <w:rPr>
          <w:rFonts w:ascii="Calibri" w:eastAsia="Calibri"/>
          <w:spacing w:val="16"/>
          <w:w w:val="95"/>
        </w:rPr>
        <w:t xml:space="preserve"> (</w:t>
      </w:r>
      <w:r>
        <w:rPr>
          <w:w w:val="95"/>
        </w:rPr>
        <w:t>功能测试</w:t>
      </w:r>
      <w:r>
        <w:rPr>
          <w:rFonts w:ascii="Calibri" w:eastAsia="Calibri"/>
          <w:w w:val="95"/>
        </w:rPr>
        <w:t>)</w:t>
      </w:r>
      <w:r>
        <w:rPr>
          <w:spacing w:val="6"/>
          <w:w w:val="95"/>
        </w:rPr>
        <w:t xml:space="preserve">，也称为 </w:t>
      </w:r>
      <w:r>
        <w:rPr>
          <w:rFonts w:ascii="Calibri" w:eastAsia="Calibri"/>
          <w:w w:val="95"/>
        </w:rPr>
        <w:t>behavioral</w:t>
      </w:r>
      <w:r>
        <w:rPr>
          <w:rFonts w:ascii="Calibri" w:eastAsia="Calibri"/>
          <w:spacing w:val="70"/>
        </w:rPr>
        <w:t xml:space="preserve"> </w:t>
      </w:r>
      <w:r>
        <w:rPr>
          <w:rFonts w:ascii="Calibri" w:eastAsia="Calibri"/>
          <w:w w:val="95"/>
        </w:rPr>
        <w:t>testing</w:t>
      </w:r>
      <w:r>
        <w:rPr>
          <w:w w:val="95"/>
        </w:rPr>
        <w:t>（行为测试），根据产品特征、操作描述和用户方案，测试一个产品的特性和可操作行为以确定它们满足设计需求。本地化软件的功能测试，用</w:t>
      </w:r>
      <w:r>
        <w:rPr>
          <w:spacing w:val="246"/>
        </w:rPr>
        <w:t xml:space="preserve"> </w:t>
      </w:r>
      <w:r>
        <w:rPr>
          <w:w w:val="95"/>
        </w:rPr>
        <w:t>于验证应用程序或网站对目标用户能正确工作。使用适当的平台、浏览器和测试脚本，以保证目标用</w:t>
      </w:r>
      <w:r>
        <w:rPr>
          <w:spacing w:val="236"/>
        </w:rPr>
        <w:t xml:space="preserve"> </w:t>
      </w:r>
      <w:r>
        <w:t>户的体验将足够好，就像应用程序是专门为该市场开发的一样。</w:t>
      </w:r>
    </w:p>
    <w:p w14:paraId="387B770F" w14:textId="77777777" w:rsidR="00382F71" w:rsidRDefault="00000000">
      <w:pPr>
        <w:pStyle w:val="a3"/>
        <w:spacing w:line="417" w:lineRule="auto"/>
        <w:ind w:left="471" w:right="351" w:firstLine="420"/>
        <w:jc w:val="both"/>
      </w:pPr>
      <w:r>
        <w:rPr>
          <w:rFonts w:ascii="Calibri" w:eastAsia="Calibri"/>
          <w:w w:val="95"/>
        </w:rPr>
        <w:t>Performance</w:t>
      </w:r>
      <w:r>
        <w:rPr>
          <w:rFonts w:ascii="Calibri" w:eastAsia="Calibri"/>
          <w:spacing w:val="59"/>
        </w:rPr>
        <w:t xml:space="preserve">   </w:t>
      </w:r>
      <w:r>
        <w:rPr>
          <w:rFonts w:ascii="Calibri" w:eastAsia="Calibri"/>
          <w:w w:val="95"/>
        </w:rPr>
        <w:t>testing</w:t>
      </w:r>
      <w:r>
        <w:rPr>
          <w:w w:val="95"/>
        </w:rPr>
        <w:t>（性能测试），评价一个产品或组件与性能需求是否符合的测试。包括负载测</w:t>
      </w:r>
      <w:r>
        <w:t>试、强度测试、数据库容量测试、基准测试等类型。</w:t>
      </w:r>
    </w:p>
    <w:p w14:paraId="739340CE" w14:textId="77777777" w:rsidR="00382F71" w:rsidRDefault="00382F71">
      <w:pPr>
        <w:pStyle w:val="a3"/>
        <w:spacing w:before="7"/>
        <w:rPr>
          <w:sz w:val="16"/>
        </w:rPr>
      </w:pPr>
    </w:p>
    <w:p w14:paraId="732A0E2D" w14:textId="77777777" w:rsidR="00382F71" w:rsidRDefault="00000000">
      <w:pPr>
        <w:pStyle w:val="5"/>
        <w:numPr>
          <w:ilvl w:val="2"/>
          <w:numId w:val="50"/>
        </w:numPr>
        <w:tabs>
          <w:tab w:val="left" w:pos="1192"/>
        </w:tabs>
        <w:spacing w:line="417" w:lineRule="auto"/>
        <w:ind w:right="351"/>
      </w:pPr>
      <w:bookmarkStart w:id="140" w:name="_bookmark70"/>
      <w:bookmarkStart w:id="141" w:name="1.1.69软件缺陷（或者叫Bug）记录都包含了哪些内容？如何提交高质量的软件缺"/>
      <w:bookmarkEnd w:id="140"/>
      <w:bookmarkEnd w:id="141"/>
      <w:r>
        <w:rPr>
          <w:color w:val="4AACC5"/>
          <w:spacing w:val="-2"/>
        </w:rPr>
        <w:t>软件缺陷（</w:t>
      </w:r>
      <w:r>
        <w:rPr>
          <w:color w:val="4AACC5"/>
          <w:spacing w:val="-19"/>
        </w:rPr>
        <w:t xml:space="preserve">或者叫 </w:t>
      </w:r>
      <w:r>
        <w:rPr>
          <w:rFonts w:ascii="Calibri" w:eastAsia="Calibri"/>
          <w:b/>
          <w:color w:val="4AACC5"/>
          <w:spacing w:val="-2"/>
        </w:rPr>
        <w:t>Bug</w:t>
      </w:r>
      <w:r>
        <w:rPr>
          <w:color w:val="4AACC5"/>
          <w:spacing w:val="-2"/>
        </w:rPr>
        <w:t>）记录都包含了哪些内容？如何提交高质量的软</w:t>
      </w:r>
      <w:r>
        <w:rPr>
          <w:color w:val="4AACC5"/>
        </w:rPr>
        <w:t>件缺陷（</w:t>
      </w:r>
      <w:r>
        <w:rPr>
          <w:rFonts w:ascii="Calibri" w:eastAsia="Calibri"/>
          <w:b/>
          <w:color w:val="4AACC5"/>
        </w:rPr>
        <w:t>Bug</w:t>
      </w:r>
      <w:r>
        <w:rPr>
          <w:color w:val="4AACC5"/>
        </w:rPr>
        <w:t>）记录？</w:t>
      </w:r>
    </w:p>
    <w:p w14:paraId="2F6ED18E" w14:textId="77777777" w:rsidR="00382F71" w:rsidRDefault="00000000">
      <w:pPr>
        <w:pStyle w:val="a3"/>
        <w:spacing w:before="26"/>
        <w:ind w:left="891"/>
      </w:pPr>
      <w:r>
        <w:t>参考答案：</w:t>
      </w:r>
      <w:r>
        <w:rPr>
          <w:rFonts w:ascii="Calibri" w:eastAsia="Calibri"/>
        </w:rPr>
        <w:t>5C</w:t>
      </w:r>
      <w:r>
        <w:rPr>
          <w:rFonts w:ascii="Calibri" w:eastAsia="Calibri"/>
          <w:spacing w:val="1"/>
        </w:rPr>
        <w:t xml:space="preserve"> </w:t>
      </w:r>
      <w:r>
        <w:t>标准</w:t>
      </w:r>
    </w:p>
    <w:p w14:paraId="4969FC24" w14:textId="77777777" w:rsidR="00382F71" w:rsidRDefault="00382F71">
      <w:pPr>
        <w:sectPr w:rsidR="00382F71">
          <w:pgSz w:w="11910" w:h="16840"/>
          <w:pgMar w:top="1260" w:right="940" w:bottom="680" w:left="820" w:header="0" w:footer="461" w:gutter="0"/>
          <w:cols w:space="720"/>
        </w:sectPr>
      </w:pPr>
    </w:p>
    <w:p w14:paraId="01FADCD4" w14:textId="77777777" w:rsidR="00382F71" w:rsidRDefault="00000000">
      <w:pPr>
        <w:pStyle w:val="5"/>
        <w:numPr>
          <w:ilvl w:val="2"/>
          <w:numId w:val="50"/>
        </w:numPr>
        <w:tabs>
          <w:tab w:val="left" w:pos="1192"/>
        </w:tabs>
        <w:spacing w:before="42"/>
        <w:ind w:hanging="721"/>
      </w:pPr>
      <w:bookmarkStart w:id="142" w:name="1.1.70软件的评审一般由哪些人参加？其目的是什么？"/>
      <w:bookmarkStart w:id="143" w:name="_bookmark71"/>
      <w:bookmarkEnd w:id="142"/>
      <w:bookmarkEnd w:id="143"/>
      <w:r>
        <w:rPr>
          <w:color w:val="4AACC5"/>
        </w:rPr>
        <w:lastRenderedPageBreak/>
        <w:t>软件的评审一般由哪些人参加？其目的是什么？</w:t>
      </w:r>
    </w:p>
    <w:p w14:paraId="0FF66C23" w14:textId="77777777" w:rsidR="00382F71" w:rsidRDefault="00382F71">
      <w:pPr>
        <w:pStyle w:val="a3"/>
        <w:spacing w:before="10"/>
        <w:rPr>
          <w:sz w:val="22"/>
        </w:rPr>
      </w:pPr>
    </w:p>
    <w:p w14:paraId="7B9F3A41" w14:textId="77777777" w:rsidR="00382F71" w:rsidRDefault="00000000">
      <w:pPr>
        <w:pStyle w:val="a3"/>
        <w:spacing w:line="417" w:lineRule="auto"/>
        <w:ind w:left="471" w:right="351" w:firstLine="420"/>
        <w:jc w:val="both"/>
      </w:pPr>
      <w:r>
        <w:rPr>
          <w:w w:val="95"/>
        </w:rPr>
        <w:t>在正式的会议上将软件项目的成果（包括各阶段的文档、产生的代码等）提交给用户、客户或有</w:t>
      </w:r>
      <w:r>
        <w:rPr>
          <w:spacing w:val="225"/>
        </w:rPr>
        <w:t xml:space="preserve"> </w:t>
      </w:r>
      <w:r>
        <w:rPr>
          <w:w w:val="95"/>
        </w:rPr>
        <w:t>关部门人员对软件产品进行评审和批准。其目的是找出可能影响软件产品质量、开发过程、维护工作</w:t>
      </w:r>
      <w:r>
        <w:rPr>
          <w:spacing w:val="246"/>
        </w:rPr>
        <w:t xml:space="preserve"> </w:t>
      </w:r>
      <w:r>
        <w:rPr>
          <w:w w:val="95"/>
        </w:rPr>
        <w:t>的适用性和环境方面的设计缺陷，并采取补救措施，以及找出在性能、安全性和经济方面的可能的改</w:t>
      </w:r>
      <w:r>
        <w:rPr>
          <w:spacing w:val="236"/>
        </w:rPr>
        <w:t xml:space="preserve"> </w:t>
      </w:r>
      <w:r>
        <w:t>进。</w:t>
      </w:r>
    </w:p>
    <w:p w14:paraId="268AC1A8" w14:textId="77777777" w:rsidR="00382F71" w:rsidRDefault="00000000">
      <w:pPr>
        <w:pStyle w:val="a3"/>
        <w:spacing w:line="268" w:lineRule="exact"/>
        <w:ind w:left="471"/>
      </w:pPr>
      <w:r>
        <w:t>人员：用户、客户或有关部门开发人员，测试人员，需求分析师都可以，就看处于评审那个阶段</w:t>
      </w:r>
    </w:p>
    <w:p w14:paraId="34340F31" w14:textId="77777777" w:rsidR="00382F71" w:rsidRDefault="00382F71">
      <w:pPr>
        <w:pStyle w:val="a3"/>
        <w:rPr>
          <w:sz w:val="20"/>
        </w:rPr>
      </w:pPr>
    </w:p>
    <w:p w14:paraId="4C379761" w14:textId="77777777" w:rsidR="00382F71" w:rsidRDefault="00000000">
      <w:pPr>
        <w:pStyle w:val="5"/>
        <w:numPr>
          <w:ilvl w:val="2"/>
          <w:numId w:val="50"/>
        </w:numPr>
        <w:tabs>
          <w:tab w:val="left" w:pos="1192"/>
        </w:tabs>
        <w:spacing w:before="156"/>
        <w:ind w:hanging="721"/>
      </w:pPr>
      <w:bookmarkStart w:id="144" w:name="_bookmark72"/>
      <w:bookmarkStart w:id="145" w:name="1.1.71测试活动中，如果发现需求文档不完善或者不准确，怎么处理？"/>
      <w:bookmarkEnd w:id="144"/>
      <w:bookmarkEnd w:id="145"/>
      <w:r>
        <w:rPr>
          <w:color w:val="4AACC5"/>
        </w:rPr>
        <w:t>测试活动中，如果发现需求文档不完善或者不准确，怎么处理？</w:t>
      </w:r>
    </w:p>
    <w:p w14:paraId="0BB73025" w14:textId="77777777" w:rsidR="00382F71" w:rsidRDefault="00382F71">
      <w:pPr>
        <w:pStyle w:val="a3"/>
        <w:spacing w:before="10"/>
        <w:rPr>
          <w:sz w:val="22"/>
        </w:rPr>
      </w:pPr>
    </w:p>
    <w:p w14:paraId="0DBEAEFF" w14:textId="77777777" w:rsidR="00382F71" w:rsidRDefault="00000000">
      <w:pPr>
        <w:pStyle w:val="a3"/>
        <w:ind w:left="891"/>
      </w:pPr>
      <w:r>
        <w:rPr>
          <w:spacing w:val="-2"/>
        </w:rPr>
        <w:t>测试需求分析 发现需求文档不完善或者不准确，应该立即和相关人员进行协调交流。</w:t>
      </w:r>
    </w:p>
    <w:p w14:paraId="674C1EE9" w14:textId="77777777" w:rsidR="00382F71" w:rsidRDefault="00382F71">
      <w:pPr>
        <w:pStyle w:val="a3"/>
        <w:rPr>
          <w:sz w:val="20"/>
        </w:rPr>
      </w:pPr>
    </w:p>
    <w:p w14:paraId="6E4ACC46" w14:textId="77777777" w:rsidR="00382F71" w:rsidRDefault="00000000">
      <w:pPr>
        <w:pStyle w:val="5"/>
        <w:numPr>
          <w:ilvl w:val="2"/>
          <w:numId w:val="50"/>
        </w:numPr>
        <w:tabs>
          <w:tab w:val="left" w:pos="1192"/>
        </w:tabs>
        <w:spacing w:before="156"/>
        <w:ind w:hanging="721"/>
      </w:pPr>
      <w:bookmarkStart w:id="146" w:name="_bookmark73"/>
      <w:bookmarkStart w:id="147" w:name="1.1.72阶段评审与项目评审有什么区别？"/>
      <w:bookmarkEnd w:id="146"/>
      <w:bookmarkEnd w:id="147"/>
      <w:r>
        <w:rPr>
          <w:color w:val="4AACC5"/>
        </w:rPr>
        <w:t>阶段评审与项目评审有什么区别？</w:t>
      </w:r>
    </w:p>
    <w:p w14:paraId="468B8E65" w14:textId="77777777" w:rsidR="00382F71" w:rsidRDefault="00382F71">
      <w:pPr>
        <w:pStyle w:val="a3"/>
        <w:spacing w:before="10"/>
        <w:rPr>
          <w:sz w:val="22"/>
        </w:rPr>
      </w:pPr>
    </w:p>
    <w:p w14:paraId="72E280FF" w14:textId="77777777" w:rsidR="00382F71" w:rsidRDefault="00000000">
      <w:pPr>
        <w:pStyle w:val="a3"/>
        <w:spacing w:line="417" w:lineRule="auto"/>
        <w:ind w:left="891" w:right="4738"/>
      </w:pPr>
      <w:r>
        <w:rPr>
          <w:spacing w:val="-2"/>
        </w:rPr>
        <w:t>阶段评审 对项目各阶段评审：</w:t>
      </w:r>
      <w:proofErr w:type="gramStart"/>
      <w:r>
        <w:rPr>
          <w:spacing w:val="-2"/>
        </w:rPr>
        <w:t>对阶段</w:t>
      </w:r>
      <w:proofErr w:type="gramEnd"/>
      <w:r>
        <w:rPr>
          <w:spacing w:val="-2"/>
        </w:rPr>
        <w:t>成果和工作</w:t>
      </w:r>
      <w:r>
        <w:t>项目评审 对项目总体评审：对工作和产品</w:t>
      </w:r>
    </w:p>
    <w:p w14:paraId="767B9B56" w14:textId="77777777" w:rsidR="00382F71" w:rsidRDefault="00382F71">
      <w:pPr>
        <w:pStyle w:val="a3"/>
        <w:spacing w:before="8"/>
        <w:rPr>
          <w:sz w:val="16"/>
        </w:rPr>
      </w:pPr>
    </w:p>
    <w:p w14:paraId="7F03373D" w14:textId="77777777" w:rsidR="00382F71" w:rsidRDefault="00000000">
      <w:pPr>
        <w:pStyle w:val="5"/>
        <w:numPr>
          <w:ilvl w:val="2"/>
          <w:numId w:val="50"/>
        </w:numPr>
        <w:tabs>
          <w:tab w:val="left" w:pos="1192"/>
        </w:tabs>
        <w:ind w:hanging="721"/>
      </w:pPr>
      <w:bookmarkStart w:id="148" w:name="_bookmark74"/>
      <w:bookmarkStart w:id="149" w:name="1.1.73阐述工作版本的定义？"/>
      <w:bookmarkEnd w:id="148"/>
      <w:bookmarkEnd w:id="149"/>
      <w:r>
        <w:rPr>
          <w:color w:val="4AACC5"/>
        </w:rPr>
        <w:t>阐述工作版本的定义？</w:t>
      </w:r>
    </w:p>
    <w:p w14:paraId="396B08E2" w14:textId="77777777" w:rsidR="00382F71" w:rsidRDefault="00382F71">
      <w:pPr>
        <w:pStyle w:val="a3"/>
        <w:spacing w:before="10"/>
        <w:rPr>
          <w:sz w:val="22"/>
        </w:rPr>
      </w:pPr>
    </w:p>
    <w:p w14:paraId="5A40AB54" w14:textId="77777777" w:rsidR="00382F71" w:rsidRDefault="00000000">
      <w:pPr>
        <w:pStyle w:val="a3"/>
        <w:ind w:left="891"/>
      </w:pPr>
      <w:r>
        <w:t>参考答案：</w:t>
      </w:r>
    </w:p>
    <w:p w14:paraId="7DF99E90" w14:textId="77777777" w:rsidR="00382F71" w:rsidRDefault="00382F71">
      <w:pPr>
        <w:pStyle w:val="a3"/>
        <w:spacing w:before="7"/>
        <w:rPr>
          <w:sz w:val="15"/>
        </w:rPr>
      </w:pPr>
    </w:p>
    <w:p w14:paraId="6C44ED7A" w14:textId="77777777" w:rsidR="00382F71" w:rsidRDefault="00000000">
      <w:pPr>
        <w:pStyle w:val="a3"/>
        <w:ind w:left="891"/>
        <w:rPr>
          <w:rFonts w:ascii="Calibri" w:eastAsia="Calibri"/>
        </w:rPr>
      </w:pPr>
      <w:r>
        <w:rPr>
          <w:spacing w:val="-1"/>
        </w:rPr>
        <w:t xml:space="preserve">构造号： </w:t>
      </w:r>
      <w:r>
        <w:rPr>
          <w:rFonts w:ascii="Calibri" w:eastAsia="Calibri"/>
        </w:rPr>
        <w:t>BUILD</w:t>
      </w:r>
    </w:p>
    <w:p w14:paraId="2B574234" w14:textId="77777777" w:rsidR="00382F71" w:rsidRDefault="00382F71">
      <w:pPr>
        <w:pStyle w:val="a3"/>
        <w:rPr>
          <w:rFonts w:ascii="Calibri"/>
          <w:sz w:val="22"/>
        </w:rPr>
      </w:pPr>
    </w:p>
    <w:p w14:paraId="4D93997C" w14:textId="77777777" w:rsidR="00382F71" w:rsidRDefault="00000000">
      <w:pPr>
        <w:pStyle w:val="5"/>
        <w:numPr>
          <w:ilvl w:val="2"/>
          <w:numId w:val="50"/>
        </w:numPr>
        <w:tabs>
          <w:tab w:val="left" w:pos="1192"/>
        </w:tabs>
        <w:spacing w:before="144"/>
        <w:ind w:hanging="721"/>
      </w:pPr>
      <w:bookmarkStart w:id="150" w:name="_bookmark75"/>
      <w:bookmarkStart w:id="151" w:name="1.1.74什么是桩模块？什么是驱动模块？"/>
      <w:bookmarkEnd w:id="150"/>
      <w:bookmarkEnd w:id="151"/>
      <w:r>
        <w:rPr>
          <w:color w:val="4AACC5"/>
        </w:rPr>
        <w:t>什么是桩模块？什么是驱动模块？</w:t>
      </w:r>
    </w:p>
    <w:p w14:paraId="327406A9" w14:textId="77777777" w:rsidR="00382F71" w:rsidRDefault="00382F71">
      <w:pPr>
        <w:pStyle w:val="a3"/>
        <w:spacing w:before="10"/>
        <w:rPr>
          <w:sz w:val="22"/>
        </w:rPr>
      </w:pPr>
    </w:p>
    <w:p w14:paraId="2830485A" w14:textId="77777777" w:rsidR="00382F71" w:rsidRDefault="00000000">
      <w:pPr>
        <w:pStyle w:val="a3"/>
        <w:ind w:left="891"/>
      </w:pPr>
      <w:r>
        <w:t>参考答案：</w:t>
      </w:r>
    </w:p>
    <w:p w14:paraId="5F547F0F" w14:textId="77777777" w:rsidR="00382F71" w:rsidRDefault="00382F71">
      <w:pPr>
        <w:pStyle w:val="a3"/>
        <w:spacing w:before="6"/>
        <w:rPr>
          <w:sz w:val="15"/>
        </w:rPr>
      </w:pPr>
    </w:p>
    <w:p w14:paraId="479B3E89" w14:textId="77777777" w:rsidR="00382F71" w:rsidRDefault="00000000">
      <w:pPr>
        <w:pStyle w:val="a3"/>
        <w:spacing w:line="417" w:lineRule="auto"/>
        <w:ind w:left="891" w:right="6735"/>
      </w:pPr>
      <w:r>
        <w:rPr>
          <w:spacing w:val="-1"/>
        </w:rPr>
        <w:t>桩模块：被测模块调用模块驱动模块 调用被测模块</w:t>
      </w:r>
    </w:p>
    <w:p w14:paraId="29BAF0AD" w14:textId="77777777" w:rsidR="00382F71" w:rsidRDefault="00382F71">
      <w:pPr>
        <w:pStyle w:val="a3"/>
        <w:spacing w:before="8"/>
        <w:rPr>
          <w:sz w:val="16"/>
        </w:rPr>
      </w:pPr>
    </w:p>
    <w:p w14:paraId="03AFEDB3" w14:textId="77777777" w:rsidR="00382F71" w:rsidRDefault="00000000">
      <w:pPr>
        <w:pStyle w:val="5"/>
        <w:numPr>
          <w:ilvl w:val="2"/>
          <w:numId w:val="50"/>
        </w:numPr>
        <w:tabs>
          <w:tab w:val="left" w:pos="1192"/>
        </w:tabs>
        <w:ind w:hanging="721"/>
      </w:pPr>
      <w:bookmarkStart w:id="152" w:name="_bookmark76"/>
      <w:bookmarkStart w:id="153" w:name="1.1.75什么是扇入？什么是扇出？"/>
      <w:bookmarkEnd w:id="152"/>
      <w:bookmarkEnd w:id="153"/>
      <w:r>
        <w:rPr>
          <w:color w:val="4AACC5"/>
        </w:rPr>
        <w:t>什么是扇入？什么是扇出？</w:t>
      </w:r>
    </w:p>
    <w:p w14:paraId="0F3E9F22" w14:textId="77777777" w:rsidR="00382F71" w:rsidRDefault="00382F71">
      <w:pPr>
        <w:pStyle w:val="a3"/>
        <w:spacing w:before="10"/>
        <w:rPr>
          <w:sz w:val="22"/>
        </w:rPr>
      </w:pPr>
    </w:p>
    <w:p w14:paraId="706B8A2E" w14:textId="77777777" w:rsidR="00382F71" w:rsidRDefault="00000000">
      <w:pPr>
        <w:pStyle w:val="a3"/>
        <w:spacing w:before="1"/>
        <w:ind w:left="891"/>
      </w:pPr>
      <w:r>
        <w:rPr>
          <w:w w:val="95"/>
        </w:rPr>
        <w:t>参考答案：</w:t>
      </w:r>
    </w:p>
    <w:p w14:paraId="68A0F4B4" w14:textId="77777777" w:rsidR="00382F71" w:rsidRDefault="00382F71">
      <w:pPr>
        <w:pStyle w:val="a3"/>
        <w:spacing w:before="6"/>
        <w:rPr>
          <w:sz w:val="15"/>
        </w:rPr>
      </w:pPr>
    </w:p>
    <w:p w14:paraId="01D8901C" w14:textId="77777777" w:rsidR="00382F71" w:rsidRDefault="00000000">
      <w:pPr>
        <w:pStyle w:val="a3"/>
        <w:ind w:left="891"/>
      </w:pPr>
      <w:r>
        <w:rPr>
          <w:w w:val="95"/>
        </w:rPr>
        <w:t>扇入：被调次数，扇出：调其它模块数目</w:t>
      </w:r>
    </w:p>
    <w:p w14:paraId="6C1D392B" w14:textId="77777777" w:rsidR="00382F71" w:rsidRDefault="00382F71">
      <w:pPr>
        <w:pStyle w:val="a3"/>
        <w:rPr>
          <w:sz w:val="20"/>
        </w:rPr>
      </w:pPr>
    </w:p>
    <w:p w14:paraId="38270CE7" w14:textId="77777777" w:rsidR="00382F71" w:rsidRDefault="00000000">
      <w:pPr>
        <w:pStyle w:val="5"/>
        <w:numPr>
          <w:ilvl w:val="2"/>
          <w:numId w:val="50"/>
        </w:numPr>
        <w:tabs>
          <w:tab w:val="left" w:pos="1192"/>
        </w:tabs>
        <w:spacing w:before="156"/>
        <w:ind w:hanging="721"/>
      </w:pPr>
      <w:bookmarkStart w:id="154" w:name="_bookmark77"/>
      <w:bookmarkStart w:id="155" w:name="1.1.76你认为做好测试计划工作的关键是什么？"/>
      <w:bookmarkEnd w:id="154"/>
      <w:bookmarkEnd w:id="155"/>
      <w:r>
        <w:rPr>
          <w:color w:val="4AACC5"/>
        </w:rPr>
        <w:t>你认为做好测试计划工作的关键是什么？</w:t>
      </w:r>
    </w:p>
    <w:p w14:paraId="4D26C213" w14:textId="77777777" w:rsidR="00382F71" w:rsidRDefault="00382F71">
      <w:pPr>
        <w:pStyle w:val="a3"/>
        <w:spacing w:before="10"/>
        <w:rPr>
          <w:sz w:val="22"/>
        </w:rPr>
      </w:pPr>
    </w:p>
    <w:p w14:paraId="62F029AB" w14:textId="77777777" w:rsidR="00382F71" w:rsidRDefault="00000000">
      <w:pPr>
        <w:pStyle w:val="a3"/>
        <w:ind w:left="891"/>
      </w:pPr>
      <w:r>
        <w:t>参考答案：</w:t>
      </w:r>
    </w:p>
    <w:p w14:paraId="327B6C00" w14:textId="77777777" w:rsidR="00382F71" w:rsidRDefault="00382F71">
      <w:pPr>
        <w:pStyle w:val="a3"/>
        <w:spacing w:before="7"/>
        <w:rPr>
          <w:sz w:val="15"/>
        </w:rPr>
      </w:pPr>
    </w:p>
    <w:p w14:paraId="43EAFE89" w14:textId="77777777" w:rsidR="00382F71" w:rsidRDefault="00000000">
      <w:pPr>
        <w:pStyle w:val="a3"/>
        <w:spacing w:line="417" w:lineRule="auto"/>
        <w:ind w:left="471" w:right="245" w:firstLine="420"/>
      </w:pPr>
      <w:r>
        <w:rPr>
          <w:w w:val="95"/>
        </w:rPr>
        <w:t>软件测试计划就是在软件测试工作正式实施之前明确测试的对象，并且通过对资源、时间、风险、</w:t>
      </w:r>
      <w:r>
        <w:rPr>
          <w:spacing w:val="121"/>
        </w:rPr>
        <w:t xml:space="preserve"> </w:t>
      </w:r>
      <w:r>
        <w:t>测试范围和预算等方面的综合分析和规划，保证有效的实施软件测试；</w:t>
      </w:r>
    </w:p>
    <w:p w14:paraId="2933B300" w14:textId="77777777" w:rsidR="00382F71" w:rsidRDefault="00000000">
      <w:pPr>
        <w:pStyle w:val="a3"/>
        <w:spacing w:line="269" w:lineRule="exact"/>
        <w:ind w:left="891"/>
      </w:pPr>
      <w:r>
        <w:rPr>
          <w:spacing w:val="-1"/>
        </w:rPr>
        <w:t>做好测试计划工作的关键 ：目的，管理，规范</w:t>
      </w:r>
    </w:p>
    <w:p w14:paraId="3F66C9B0" w14:textId="77777777" w:rsidR="00382F71" w:rsidRDefault="00382F71">
      <w:pPr>
        <w:spacing w:line="269" w:lineRule="exact"/>
        <w:sectPr w:rsidR="00382F71">
          <w:pgSz w:w="11910" w:h="16840"/>
          <w:pgMar w:top="1300" w:right="940" w:bottom="680" w:left="820" w:header="0" w:footer="461" w:gutter="0"/>
          <w:cols w:space="720"/>
        </w:sectPr>
      </w:pPr>
    </w:p>
    <w:p w14:paraId="655431BD" w14:textId="77777777" w:rsidR="00382F71" w:rsidRDefault="00000000">
      <w:pPr>
        <w:pStyle w:val="a5"/>
        <w:numPr>
          <w:ilvl w:val="3"/>
          <w:numId w:val="50"/>
        </w:numPr>
        <w:tabs>
          <w:tab w:val="left" w:pos="1156"/>
        </w:tabs>
        <w:spacing w:before="49"/>
        <w:ind w:hanging="265"/>
        <w:jc w:val="both"/>
        <w:rPr>
          <w:sz w:val="21"/>
        </w:rPr>
      </w:pPr>
      <w:r>
        <w:rPr>
          <w:sz w:val="21"/>
        </w:rPr>
        <w:lastRenderedPageBreak/>
        <w:t>明确测试的目标，增强测试计划的实用性</w:t>
      </w:r>
    </w:p>
    <w:p w14:paraId="6A050077" w14:textId="77777777" w:rsidR="00382F71" w:rsidRDefault="00382F71">
      <w:pPr>
        <w:pStyle w:val="a3"/>
        <w:spacing w:before="6"/>
        <w:rPr>
          <w:sz w:val="15"/>
        </w:rPr>
      </w:pPr>
    </w:p>
    <w:p w14:paraId="5CEFC925" w14:textId="77777777" w:rsidR="00382F71" w:rsidRDefault="00000000">
      <w:pPr>
        <w:pStyle w:val="a3"/>
        <w:spacing w:line="417" w:lineRule="auto"/>
        <w:ind w:left="471" w:right="351"/>
        <w:jc w:val="both"/>
      </w:pPr>
      <w:r>
        <w:rPr>
          <w:w w:val="95"/>
        </w:rPr>
        <w:t>编写软件测试计划得重要目的就是使测试过程能够发现更多的软件缺陷，因此软件测试计划的价值取</w:t>
      </w:r>
      <w:r>
        <w:rPr>
          <w:spacing w:val="246"/>
        </w:rPr>
        <w:t xml:space="preserve"> </w:t>
      </w:r>
      <w:r>
        <w:rPr>
          <w:w w:val="95"/>
        </w:rPr>
        <w:t>决于它对帮助管理测试项目，并且找出软件潜在的缺陷。因此，软件测试计划中的测试范围必须高度</w:t>
      </w:r>
      <w:r>
        <w:rPr>
          <w:spacing w:val="246"/>
        </w:rPr>
        <w:t xml:space="preserve"> </w:t>
      </w:r>
      <w:r>
        <w:rPr>
          <w:w w:val="95"/>
        </w:rPr>
        <w:t>覆盖功能需求，测试方法必须切实可行，测试工具并且具有较高的实用性，便于使用，生成的测试结</w:t>
      </w:r>
      <w:r>
        <w:rPr>
          <w:spacing w:val="236"/>
        </w:rPr>
        <w:t xml:space="preserve"> </w:t>
      </w:r>
      <w:r>
        <w:t>果直观、准确</w:t>
      </w:r>
    </w:p>
    <w:p w14:paraId="76046A34" w14:textId="77777777" w:rsidR="00382F71" w:rsidRDefault="00000000">
      <w:pPr>
        <w:pStyle w:val="a5"/>
        <w:numPr>
          <w:ilvl w:val="3"/>
          <w:numId w:val="50"/>
        </w:numPr>
        <w:tabs>
          <w:tab w:val="left" w:pos="1207"/>
        </w:tabs>
        <w:spacing w:line="268" w:lineRule="exact"/>
        <w:ind w:left="1206" w:hanging="316"/>
        <w:rPr>
          <w:sz w:val="21"/>
        </w:rPr>
      </w:pPr>
      <w:r>
        <w:rPr>
          <w:sz w:val="21"/>
        </w:rPr>
        <w:t>坚持</w:t>
      </w:r>
      <w:r>
        <w:rPr>
          <w:rFonts w:ascii="Calibri" w:eastAsia="Calibri" w:hAnsi="Calibri"/>
          <w:sz w:val="21"/>
        </w:rPr>
        <w:t>“5W”</w:t>
      </w:r>
      <w:r>
        <w:rPr>
          <w:sz w:val="21"/>
        </w:rPr>
        <w:t>规则，明确内容与过程</w:t>
      </w:r>
    </w:p>
    <w:p w14:paraId="226B3DF6" w14:textId="77777777" w:rsidR="00382F71" w:rsidRDefault="00382F71">
      <w:pPr>
        <w:pStyle w:val="a3"/>
        <w:spacing w:before="7"/>
        <w:rPr>
          <w:sz w:val="15"/>
        </w:rPr>
      </w:pPr>
    </w:p>
    <w:p w14:paraId="0734BD98" w14:textId="77777777" w:rsidR="00382F71" w:rsidRDefault="00000000">
      <w:pPr>
        <w:pStyle w:val="a3"/>
        <w:spacing w:line="417" w:lineRule="auto"/>
        <w:ind w:left="471" w:right="245" w:firstLine="420"/>
      </w:pPr>
      <w:r>
        <w:rPr>
          <w:rFonts w:ascii="Calibri" w:eastAsia="Calibri" w:hAnsi="Calibri"/>
          <w:spacing w:val="1"/>
          <w:w w:val="99"/>
        </w:rPr>
        <w:t>“</w:t>
      </w:r>
      <w:r>
        <w:rPr>
          <w:rFonts w:ascii="Calibri" w:eastAsia="Calibri" w:hAnsi="Calibri"/>
          <w:spacing w:val="-1"/>
          <w:w w:val="99"/>
        </w:rPr>
        <w:t>5</w:t>
      </w:r>
      <w:r>
        <w:rPr>
          <w:rFonts w:ascii="Calibri" w:eastAsia="Calibri" w:hAnsi="Calibri"/>
          <w:spacing w:val="1"/>
          <w:w w:val="99"/>
        </w:rPr>
        <w:t>W”</w:t>
      </w:r>
      <w:r>
        <w:rPr>
          <w:spacing w:val="-1"/>
          <w:w w:val="99"/>
        </w:rPr>
        <w:t>规则指的是</w:t>
      </w:r>
      <w:r>
        <w:rPr>
          <w:rFonts w:ascii="Calibri" w:eastAsia="Calibri" w:hAnsi="Calibri"/>
          <w:spacing w:val="1"/>
          <w:w w:val="99"/>
        </w:rPr>
        <w:t>“</w:t>
      </w:r>
      <w:r>
        <w:rPr>
          <w:rFonts w:ascii="Calibri" w:eastAsia="Calibri" w:hAnsi="Calibri"/>
          <w:spacing w:val="-2"/>
          <w:w w:val="99"/>
        </w:rPr>
        <w:t>W</w:t>
      </w:r>
      <w:r>
        <w:rPr>
          <w:rFonts w:ascii="Calibri" w:eastAsia="Calibri" w:hAnsi="Calibri"/>
          <w:w w:val="99"/>
        </w:rPr>
        <w:t>ha</w:t>
      </w:r>
      <w:r>
        <w:rPr>
          <w:rFonts w:ascii="Calibri" w:eastAsia="Calibri" w:hAnsi="Calibri"/>
          <w:spacing w:val="-30"/>
          <w:w w:val="99"/>
        </w:rPr>
        <w:t>t</w:t>
      </w:r>
      <w:r>
        <w:rPr>
          <w:spacing w:val="-3"/>
          <w:w w:val="99"/>
        </w:rPr>
        <w:t>（</w:t>
      </w:r>
      <w:r>
        <w:rPr>
          <w:w w:val="99"/>
        </w:rPr>
        <w:t>做什么</w:t>
      </w:r>
      <w:r>
        <w:rPr>
          <w:spacing w:val="-29"/>
          <w:w w:val="99"/>
        </w:rPr>
        <w:t>）</w:t>
      </w:r>
      <w:r>
        <w:rPr>
          <w:rFonts w:ascii="Calibri" w:eastAsia="Calibri" w:hAnsi="Calibri"/>
          <w:spacing w:val="-2"/>
          <w:w w:val="99"/>
        </w:rPr>
        <w:t>”</w:t>
      </w:r>
      <w:r>
        <w:rPr>
          <w:spacing w:val="-29"/>
          <w:w w:val="99"/>
        </w:rPr>
        <w:t>、</w:t>
      </w:r>
      <w:r>
        <w:rPr>
          <w:rFonts w:ascii="Calibri" w:eastAsia="Calibri" w:hAnsi="Calibri"/>
          <w:spacing w:val="1"/>
          <w:w w:val="99"/>
        </w:rPr>
        <w:t>“</w:t>
      </w:r>
      <w:r>
        <w:rPr>
          <w:rFonts w:ascii="Calibri" w:eastAsia="Calibri" w:hAnsi="Calibri"/>
          <w:spacing w:val="-2"/>
          <w:w w:val="99"/>
        </w:rPr>
        <w:t>W</w:t>
      </w:r>
      <w:r>
        <w:rPr>
          <w:rFonts w:ascii="Calibri" w:eastAsia="Calibri" w:hAnsi="Calibri"/>
          <w:w w:val="99"/>
        </w:rPr>
        <w:t>h</w:t>
      </w:r>
      <w:r>
        <w:rPr>
          <w:rFonts w:ascii="Calibri" w:eastAsia="Calibri" w:hAnsi="Calibri"/>
          <w:spacing w:val="-30"/>
          <w:w w:val="99"/>
        </w:rPr>
        <w:t>y</w:t>
      </w:r>
      <w:r>
        <w:rPr>
          <w:spacing w:val="-1"/>
          <w:w w:val="99"/>
        </w:rPr>
        <w:t>（为什么做</w:t>
      </w:r>
      <w:r>
        <w:rPr>
          <w:spacing w:val="-32"/>
          <w:w w:val="99"/>
        </w:rPr>
        <w:t>）</w:t>
      </w:r>
      <w:r>
        <w:rPr>
          <w:rFonts w:ascii="Calibri" w:eastAsia="Calibri" w:hAnsi="Calibri"/>
          <w:spacing w:val="1"/>
          <w:w w:val="99"/>
        </w:rPr>
        <w:t>”</w:t>
      </w:r>
      <w:r>
        <w:rPr>
          <w:spacing w:val="-32"/>
          <w:w w:val="99"/>
        </w:rPr>
        <w:t>、</w:t>
      </w:r>
      <w:r>
        <w:rPr>
          <w:rFonts w:ascii="Calibri" w:eastAsia="Calibri" w:hAnsi="Calibri"/>
          <w:spacing w:val="1"/>
          <w:w w:val="99"/>
        </w:rPr>
        <w:t>“</w:t>
      </w:r>
      <w:r>
        <w:rPr>
          <w:rFonts w:ascii="Calibri" w:eastAsia="Calibri" w:hAnsi="Calibri"/>
          <w:spacing w:val="-2"/>
          <w:w w:val="99"/>
        </w:rPr>
        <w:t>W</w:t>
      </w:r>
      <w:r>
        <w:rPr>
          <w:rFonts w:ascii="Calibri" w:eastAsia="Calibri" w:hAnsi="Calibri"/>
          <w:w w:val="99"/>
        </w:rPr>
        <w:t>h</w:t>
      </w:r>
      <w:r>
        <w:rPr>
          <w:rFonts w:ascii="Calibri" w:eastAsia="Calibri" w:hAnsi="Calibri"/>
          <w:spacing w:val="1"/>
          <w:w w:val="99"/>
        </w:rPr>
        <w:t>e</w:t>
      </w:r>
      <w:r>
        <w:rPr>
          <w:rFonts w:ascii="Calibri" w:eastAsia="Calibri" w:hAnsi="Calibri"/>
          <w:spacing w:val="-26"/>
          <w:w w:val="99"/>
        </w:rPr>
        <w:t>n</w:t>
      </w:r>
      <w:r>
        <w:rPr>
          <w:spacing w:val="-3"/>
          <w:w w:val="99"/>
        </w:rPr>
        <w:t>（</w:t>
      </w:r>
      <w:r>
        <w:rPr>
          <w:w w:val="99"/>
        </w:rPr>
        <w:t>何时做</w:t>
      </w:r>
      <w:r>
        <w:rPr>
          <w:spacing w:val="-32"/>
          <w:w w:val="99"/>
        </w:rPr>
        <w:t>）</w:t>
      </w:r>
      <w:r>
        <w:rPr>
          <w:rFonts w:ascii="Calibri" w:eastAsia="Calibri" w:hAnsi="Calibri"/>
          <w:spacing w:val="1"/>
          <w:w w:val="99"/>
        </w:rPr>
        <w:t>”</w:t>
      </w:r>
      <w:r>
        <w:rPr>
          <w:spacing w:val="-29"/>
          <w:w w:val="99"/>
        </w:rPr>
        <w:t>、</w:t>
      </w:r>
      <w:r>
        <w:rPr>
          <w:rFonts w:ascii="Calibri" w:eastAsia="Calibri" w:hAnsi="Calibri"/>
          <w:spacing w:val="1"/>
          <w:w w:val="99"/>
        </w:rPr>
        <w:t>“</w:t>
      </w:r>
      <w:r>
        <w:rPr>
          <w:rFonts w:ascii="Calibri" w:eastAsia="Calibri" w:hAnsi="Calibri"/>
          <w:spacing w:val="-2"/>
          <w:w w:val="99"/>
        </w:rPr>
        <w:t>W</w:t>
      </w:r>
      <w:r>
        <w:rPr>
          <w:rFonts w:ascii="Calibri" w:eastAsia="Calibri" w:hAnsi="Calibri"/>
          <w:w w:val="99"/>
        </w:rPr>
        <w:t>h</w:t>
      </w:r>
      <w:r>
        <w:rPr>
          <w:rFonts w:ascii="Calibri" w:eastAsia="Calibri" w:hAnsi="Calibri"/>
          <w:spacing w:val="1"/>
          <w:w w:val="99"/>
        </w:rPr>
        <w:t>e</w:t>
      </w:r>
      <w:r>
        <w:rPr>
          <w:rFonts w:ascii="Calibri" w:eastAsia="Calibri" w:hAnsi="Calibri"/>
          <w:spacing w:val="-1"/>
          <w:w w:val="99"/>
        </w:rPr>
        <w:t>r</w:t>
      </w:r>
      <w:r>
        <w:rPr>
          <w:rFonts w:ascii="Calibri" w:eastAsia="Calibri" w:hAnsi="Calibri"/>
          <w:spacing w:val="-30"/>
          <w:w w:val="99"/>
        </w:rPr>
        <w:t>e</w:t>
      </w:r>
      <w:r>
        <w:rPr>
          <w:spacing w:val="-1"/>
          <w:w w:val="99"/>
        </w:rPr>
        <w:t>（在哪里</w:t>
      </w:r>
      <w:r>
        <w:rPr>
          <w:spacing w:val="-104"/>
          <w:w w:val="99"/>
        </w:rPr>
        <w:t>）</w:t>
      </w:r>
      <w:r>
        <w:rPr>
          <w:rFonts w:ascii="Calibri" w:eastAsia="Calibri" w:hAnsi="Calibri"/>
          <w:spacing w:val="1"/>
          <w:w w:val="99"/>
        </w:rPr>
        <w:t>”</w:t>
      </w:r>
      <w:r>
        <w:rPr>
          <w:w w:val="99"/>
        </w:rPr>
        <w:t xml:space="preserve">、 </w:t>
      </w:r>
      <w:r>
        <w:rPr>
          <w:rFonts w:ascii="Calibri" w:eastAsia="Calibri" w:hAnsi="Calibri"/>
          <w:spacing w:val="-1"/>
        </w:rPr>
        <w:t>“How</w:t>
      </w:r>
      <w:r>
        <w:rPr>
          <w:spacing w:val="-1"/>
        </w:rPr>
        <w:t>（如何做）</w:t>
      </w:r>
      <w:r>
        <w:rPr>
          <w:rFonts w:ascii="Calibri" w:eastAsia="Calibri" w:hAnsi="Calibri"/>
          <w:spacing w:val="-1"/>
        </w:rPr>
        <w:t>”</w:t>
      </w:r>
      <w:r>
        <w:rPr>
          <w:spacing w:val="-1"/>
        </w:rPr>
        <w:t>。利用</w:t>
      </w:r>
      <w:r>
        <w:rPr>
          <w:rFonts w:ascii="Calibri" w:eastAsia="Calibri" w:hAnsi="Calibri"/>
          <w:spacing w:val="-1"/>
        </w:rPr>
        <w:t>“5W”</w:t>
      </w:r>
      <w:r>
        <w:rPr>
          <w:spacing w:val="-1"/>
        </w:rPr>
        <w:t>规则创建软件测试计划，可以帮助测试团队理解测试的目的</w:t>
      </w:r>
      <w:r>
        <w:t>（</w:t>
      </w:r>
      <w:r>
        <w:rPr>
          <w:rFonts w:ascii="Calibri" w:eastAsia="Calibri" w:hAnsi="Calibri"/>
        </w:rPr>
        <w:t>Why</w:t>
      </w:r>
      <w:r>
        <w:t>），明</w:t>
      </w:r>
      <w:r>
        <w:rPr>
          <w:spacing w:val="-5"/>
          <w:w w:val="99"/>
        </w:rPr>
        <w:t>确测试的范围和内容</w:t>
      </w:r>
      <w:r>
        <w:rPr>
          <w:spacing w:val="-3"/>
          <w:w w:val="99"/>
        </w:rPr>
        <w:t>（</w:t>
      </w:r>
      <w:r>
        <w:rPr>
          <w:rFonts w:ascii="Calibri" w:eastAsia="Calibri" w:hAnsi="Calibri"/>
          <w:spacing w:val="-2"/>
          <w:w w:val="99"/>
        </w:rPr>
        <w:t>W</w:t>
      </w:r>
      <w:r>
        <w:rPr>
          <w:rFonts w:ascii="Calibri" w:eastAsia="Calibri" w:hAnsi="Calibri"/>
          <w:w w:val="99"/>
        </w:rPr>
        <w:t>ha</w:t>
      </w:r>
      <w:r>
        <w:rPr>
          <w:rFonts w:ascii="Calibri" w:eastAsia="Calibri" w:hAnsi="Calibri"/>
          <w:spacing w:val="-1"/>
          <w:w w:val="99"/>
        </w:rPr>
        <w:t>t</w:t>
      </w:r>
      <w:r>
        <w:rPr>
          <w:spacing w:val="-32"/>
          <w:w w:val="99"/>
        </w:rPr>
        <w:t>）</w:t>
      </w:r>
      <w:r>
        <w:rPr>
          <w:spacing w:val="-8"/>
          <w:w w:val="99"/>
        </w:rPr>
        <w:t>，确定测试的开始和结束日期</w:t>
      </w:r>
      <w:r>
        <w:rPr>
          <w:spacing w:val="-3"/>
          <w:w w:val="99"/>
        </w:rPr>
        <w:t>（</w:t>
      </w:r>
      <w:r>
        <w:rPr>
          <w:rFonts w:ascii="Calibri" w:eastAsia="Calibri" w:hAnsi="Calibri"/>
          <w:spacing w:val="-2"/>
          <w:w w:val="99"/>
        </w:rPr>
        <w:t>W</w:t>
      </w:r>
      <w:r>
        <w:rPr>
          <w:rFonts w:ascii="Calibri" w:eastAsia="Calibri" w:hAnsi="Calibri"/>
          <w:w w:val="99"/>
        </w:rPr>
        <w:t>h</w:t>
      </w:r>
      <w:r>
        <w:rPr>
          <w:rFonts w:ascii="Calibri" w:eastAsia="Calibri" w:hAnsi="Calibri"/>
          <w:spacing w:val="1"/>
          <w:w w:val="99"/>
        </w:rPr>
        <w:t>e</w:t>
      </w:r>
      <w:r>
        <w:rPr>
          <w:rFonts w:ascii="Calibri" w:eastAsia="Calibri" w:hAnsi="Calibri"/>
          <w:spacing w:val="3"/>
          <w:w w:val="99"/>
        </w:rPr>
        <w:t>n</w:t>
      </w:r>
      <w:r>
        <w:rPr>
          <w:spacing w:val="-34"/>
          <w:w w:val="99"/>
        </w:rPr>
        <w:t>），</w:t>
      </w:r>
      <w:r>
        <w:rPr>
          <w:spacing w:val="-4"/>
          <w:w w:val="99"/>
        </w:rPr>
        <w:t>指出测试的方法和工具</w:t>
      </w:r>
      <w:r>
        <w:rPr>
          <w:spacing w:val="-1"/>
          <w:w w:val="99"/>
        </w:rPr>
        <w:t>（</w:t>
      </w:r>
      <w:r>
        <w:rPr>
          <w:rFonts w:ascii="Calibri" w:eastAsia="Calibri" w:hAnsi="Calibri"/>
          <w:spacing w:val="-1"/>
          <w:w w:val="99"/>
        </w:rPr>
        <w:t>H</w:t>
      </w:r>
      <w:r>
        <w:rPr>
          <w:rFonts w:ascii="Calibri" w:eastAsia="Calibri" w:hAnsi="Calibri"/>
          <w:w w:val="99"/>
        </w:rPr>
        <w:t>o</w:t>
      </w:r>
      <w:r>
        <w:rPr>
          <w:rFonts w:ascii="Calibri" w:eastAsia="Calibri" w:hAnsi="Calibri"/>
          <w:spacing w:val="1"/>
          <w:w w:val="99"/>
        </w:rPr>
        <w:t>w</w:t>
      </w:r>
      <w:r>
        <w:rPr>
          <w:spacing w:val="-104"/>
          <w:w w:val="99"/>
        </w:rPr>
        <w:t>）</w:t>
      </w:r>
      <w:r>
        <w:rPr>
          <w:w w:val="99"/>
        </w:rPr>
        <w:t>，</w:t>
      </w:r>
      <w:r>
        <w:t>给出测试文档和软件的存放位置（</w:t>
      </w:r>
      <w:r>
        <w:rPr>
          <w:rFonts w:ascii="Calibri" w:eastAsia="Calibri" w:hAnsi="Calibri"/>
        </w:rPr>
        <w:t>Where</w:t>
      </w:r>
      <w:r>
        <w:t>）。</w:t>
      </w:r>
    </w:p>
    <w:p w14:paraId="0D5A1EAD" w14:textId="77777777" w:rsidR="00382F71" w:rsidRDefault="00000000">
      <w:pPr>
        <w:pStyle w:val="a5"/>
        <w:numPr>
          <w:ilvl w:val="3"/>
          <w:numId w:val="50"/>
        </w:numPr>
        <w:tabs>
          <w:tab w:val="left" w:pos="1207"/>
        </w:tabs>
        <w:spacing w:line="268" w:lineRule="exact"/>
        <w:ind w:left="1206" w:hanging="316"/>
        <w:rPr>
          <w:sz w:val="21"/>
        </w:rPr>
      </w:pPr>
      <w:r>
        <w:rPr>
          <w:sz w:val="21"/>
        </w:rPr>
        <w:t>采用评审和更新机制，保证测试计划满足实际需求</w:t>
      </w:r>
    </w:p>
    <w:p w14:paraId="55579E00" w14:textId="77777777" w:rsidR="00382F71" w:rsidRDefault="00382F71">
      <w:pPr>
        <w:pStyle w:val="a3"/>
        <w:spacing w:before="7"/>
        <w:rPr>
          <w:sz w:val="15"/>
        </w:rPr>
      </w:pPr>
    </w:p>
    <w:p w14:paraId="1D5546F6" w14:textId="77777777" w:rsidR="00382F71" w:rsidRDefault="00000000">
      <w:pPr>
        <w:pStyle w:val="a3"/>
        <w:spacing w:line="417" w:lineRule="auto"/>
        <w:ind w:left="471" w:right="351" w:firstLine="420"/>
        <w:jc w:val="both"/>
      </w:pPr>
      <w:r>
        <w:rPr>
          <w:w w:val="95"/>
        </w:rPr>
        <w:t>测试计划写作完成后，如果没有经过评审，直接发送给测试团队，测试计划内容的可能不准确或</w:t>
      </w:r>
      <w:r>
        <w:rPr>
          <w:spacing w:val="225"/>
        </w:rPr>
        <w:t xml:space="preserve"> </w:t>
      </w:r>
      <w:r>
        <w:rPr>
          <w:w w:val="95"/>
        </w:rPr>
        <w:t>遗漏测试内容，或者软件需求变更引起测试范围的增减，而测试计划的内容没有及时更新，误导测试</w:t>
      </w:r>
      <w:r>
        <w:rPr>
          <w:spacing w:val="236"/>
        </w:rPr>
        <w:t xml:space="preserve"> </w:t>
      </w:r>
      <w:r>
        <w:t>执行人员。</w:t>
      </w:r>
    </w:p>
    <w:p w14:paraId="6B90007D" w14:textId="77777777" w:rsidR="00382F71" w:rsidRDefault="00000000">
      <w:pPr>
        <w:pStyle w:val="a5"/>
        <w:numPr>
          <w:ilvl w:val="3"/>
          <w:numId w:val="50"/>
        </w:numPr>
        <w:tabs>
          <w:tab w:val="left" w:pos="1156"/>
        </w:tabs>
        <w:spacing w:line="269" w:lineRule="exact"/>
        <w:ind w:hanging="265"/>
        <w:jc w:val="both"/>
        <w:rPr>
          <w:sz w:val="21"/>
        </w:rPr>
      </w:pPr>
      <w:r>
        <w:rPr>
          <w:sz w:val="21"/>
        </w:rPr>
        <w:t>分别创建测试计划与测试详细规格、测试用例</w:t>
      </w:r>
    </w:p>
    <w:p w14:paraId="0E6FB34C" w14:textId="77777777" w:rsidR="00382F71" w:rsidRDefault="00382F71">
      <w:pPr>
        <w:pStyle w:val="a3"/>
        <w:spacing w:before="7"/>
        <w:rPr>
          <w:sz w:val="15"/>
        </w:rPr>
      </w:pPr>
    </w:p>
    <w:p w14:paraId="6E3E360F" w14:textId="77777777" w:rsidR="00382F71" w:rsidRDefault="00000000">
      <w:pPr>
        <w:pStyle w:val="a3"/>
        <w:spacing w:line="417" w:lineRule="auto"/>
        <w:ind w:left="471" w:right="351" w:firstLine="420"/>
        <w:jc w:val="both"/>
      </w:pPr>
      <w:r>
        <w:rPr>
          <w:w w:val="95"/>
        </w:rPr>
        <w:t>应把详细的测试技术指标包含到独立创建的测试详细规格文档，把用于指导测试小组执行测试过</w:t>
      </w:r>
      <w:r>
        <w:rPr>
          <w:spacing w:val="225"/>
        </w:rPr>
        <w:t xml:space="preserve"> </w:t>
      </w:r>
      <w:r>
        <w:rPr>
          <w:w w:val="95"/>
        </w:rPr>
        <w:t>程的测试用例放到独立创建的测试用例文档或测试用例管理数据库中。测试计划和测试详细规格、测</w:t>
      </w:r>
      <w:r>
        <w:rPr>
          <w:spacing w:val="246"/>
        </w:rPr>
        <w:t xml:space="preserve"> </w:t>
      </w:r>
      <w:r>
        <w:rPr>
          <w:w w:val="95"/>
        </w:rPr>
        <w:t>试用</w:t>
      </w:r>
      <w:proofErr w:type="gramStart"/>
      <w:r>
        <w:rPr>
          <w:w w:val="95"/>
        </w:rPr>
        <w:t>例之间</w:t>
      </w:r>
      <w:proofErr w:type="gramEnd"/>
      <w:r>
        <w:rPr>
          <w:w w:val="95"/>
        </w:rPr>
        <w:t>是战略和战术的关系，测试计划主要从宏观上规划测试活动的范围、方法和资源配置，而</w:t>
      </w:r>
      <w:r>
        <w:rPr>
          <w:spacing w:val="236"/>
        </w:rPr>
        <w:t xml:space="preserve"> </w:t>
      </w:r>
      <w:r>
        <w:t>测试详细规格、测试用例是完成测试任务的具体战术。</w:t>
      </w:r>
    </w:p>
    <w:p w14:paraId="63ACDA47" w14:textId="77777777" w:rsidR="00382F71" w:rsidRDefault="00382F71">
      <w:pPr>
        <w:pStyle w:val="a3"/>
        <w:spacing w:before="7"/>
        <w:rPr>
          <w:sz w:val="16"/>
        </w:rPr>
      </w:pPr>
    </w:p>
    <w:p w14:paraId="793EC74E" w14:textId="77777777" w:rsidR="00382F71" w:rsidRDefault="00000000">
      <w:pPr>
        <w:pStyle w:val="5"/>
        <w:numPr>
          <w:ilvl w:val="2"/>
          <w:numId w:val="50"/>
        </w:numPr>
        <w:tabs>
          <w:tab w:val="left" w:pos="1192"/>
        </w:tabs>
        <w:ind w:hanging="721"/>
      </w:pPr>
      <w:bookmarkStart w:id="156" w:name="1.1.77你觉得对于测试有哪些基本素质要求"/>
      <w:bookmarkStart w:id="157" w:name="_bookmark78"/>
      <w:bookmarkEnd w:id="156"/>
      <w:bookmarkEnd w:id="157"/>
      <w:r>
        <w:rPr>
          <w:color w:val="4AACC5"/>
        </w:rPr>
        <w:t>你觉得对于测试有哪些基本素质要求</w:t>
      </w:r>
    </w:p>
    <w:p w14:paraId="787102A7" w14:textId="77777777" w:rsidR="00382F71" w:rsidRDefault="00382F71">
      <w:pPr>
        <w:pStyle w:val="a3"/>
        <w:spacing w:before="10"/>
        <w:rPr>
          <w:sz w:val="22"/>
        </w:rPr>
      </w:pPr>
    </w:p>
    <w:p w14:paraId="227FC2AC" w14:textId="77777777" w:rsidR="00382F71" w:rsidRDefault="00000000">
      <w:pPr>
        <w:pStyle w:val="a5"/>
        <w:numPr>
          <w:ilvl w:val="0"/>
          <w:numId w:val="54"/>
        </w:numPr>
        <w:tabs>
          <w:tab w:val="left" w:pos="1303"/>
        </w:tabs>
        <w:rPr>
          <w:sz w:val="21"/>
        </w:rPr>
      </w:pPr>
      <w:r>
        <w:rPr>
          <w:sz w:val="21"/>
        </w:rPr>
        <w:t>细心，只有细心才能保证不遗漏测试点并及时发现问题。</w:t>
      </w:r>
    </w:p>
    <w:p w14:paraId="1A5BF9A8" w14:textId="77777777" w:rsidR="00382F71" w:rsidRDefault="00382F71">
      <w:pPr>
        <w:pStyle w:val="a3"/>
        <w:spacing w:before="7"/>
        <w:rPr>
          <w:sz w:val="15"/>
        </w:rPr>
      </w:pPr>
    </w:p>
    <w:p w14:paraId="55856C36" w14:textId="77777777" w:rsidR="00382F71" w:rsidRDefault="00000000">
      <w:pPr>
        <w:pStyle w:val="a5"/>
        <w:numPr>
          <w:ilvl w:val="0"/>
          <w:numId w:val="54"/>
        </w:numPr>
        <w:tabs>
          <w:tab w:val="left" w:pos="1316"/>
        </w:tabs>
        <w:spacing w:line="417" w:lineRule="auto"/>
        <w:ind w:left="471" w:right="351" w:firstLine="312"/>
        <w:rPr>
          <w:sz w:val="21"/>
        </w:rPr>
      </w:pPr>
      <w:r>
        <w:rPr>
          <w:w w:val="95"/>
          <w:sz w:val="21"/>
        </w:rPr>
        <w:t>善于怀疑，在测试的过程中总会遇到开发会说这个功能肯定没有问题，这个时候就要小心开</w:t>
      </w:r>
      <w:r>
        <w:rPr>
          <w:spacing w:val="190"/>
          <w:sz w:val="21"/>
        </w:rPr>
        <w:t xml:space="preserve"> </w:t>
      </w:r>
      <w:r>
        <w:rPr>
          <w:sz w:val="21"/>
        </w:rPr>
        <w:t>发给你埋下的坑了。</w:t>
      </w:r>
    </w:p>
    <w:p w14:paraId="7A9526B6" w14:textId="77777777" w:rsidR="00382F71" w:rsidRDefault="00000000">
      <w:pPr>
        <w:pStyle w:val="a5"/>
        <w:numPr>
          <w:ilvl w:val="0"/>
          <w:numId w:val="54"/>
        </w:numPr>
        <w:tabs>
          <w:tab w:val="left" w:pos="1284"/>
        </w:tabs>
        <w:spacing w:line="417" w:lineRule="auto"/>
        <w:ind w:left="471" w:right="353" w:firstLine="285"/>
        <w:rPr>
          <w:sz w:val="21"/>
        </w:rPr>
      </w:pPr>
      <w:r>
        <w:rPr>
          <w:spacing w:val="2"/>
          <w:w w:val="95"/>
          <w:sz w:val="21"/>
        </w:rPr>
        <w:t xml:space="preserve">要有追根究底的精神，我们有的时候发现一些不好复现的 </w:t>
      </w:r>
      <w:r>
        <w:rPr>
          <w:rFonts w:ascii="Calibri" w:eastAsia="Calibri"/>
          <w:w w:val="95"/>
          <w:sz w:val="21"/>
        </w:rPr>
        <w:t>bug</w:t>
      </w:r>
      <w:r>
        <w:rPr>
          <w:spacing w:val="9"/>
          <w:w w:val="95"/>
          <w:sz w:val="21"/>
        </w:rPr>
        <w:t xml:space="preserve">，对于这样的 </w:t>
      </w:r>
      <w:r>
        <w:rPr>
          <w:rFonts w:ascii="Calibri" w:eastAsia="Calibri"/>
          <w:w w:val="95"/>
          <w:sz w:val="21"/>
        </w:rPr>
        <w:t>bug</w:t>
      </w:r>
      <w:r>
        <w:rPr>
          <w:rFonts w:ascii="Calibri" w:eastAsia="Calibri"/>
          <w:spacing w:val="32"/>
          <w:w w:val="95"/>
          <w:sz w:val="21"/>
        </w:rPr>
        <w:t xml:space="preserve"> </w:t>
      </w:r>
      <w:r>
        <w:rPr>
          <w:w w:val="95"/>
          <w:sz w:val="21"/>
        </w:rPr>
        <w:t>一定要有不找</w:t>
      </w:r>
      <w:r>
        <w:rPr>
          <w:sz w:val="21"/>
        </w:rPr>
        <w:t>出问题不罢休的精神。</w:t>
      </w:r>
    </w:p>
    <w:p w14:paraId="46FAFED1" w14:textId="77777777" w:rsidR="00382F71" w:rsidRDefault="00000000">
      <w:pPr>
        <w:pStyle w:val="a5"/>
        <w:numPr>
          <w:ilvl w:val="0"/>
          <w:numId w:val="54"/>
        </w:numPr>
        <w:tabs>
          <w:tab w:val="left" w:pos="1303"/>
        </w:tabs>
        <w:spacing w:line="269" w:lineRule="exact"/>
        <w:rPr>
          <w:sz w:val="21"/>
        </w:rPr>
      </w:pPr>
      <w:r>
        <w:rPr>
          <w:sz w:val="21"/>
        </w:rPr>
        <w:t>考虑问题要周到，需要测试结合需求业务流程，和不同手机的兼容等多个方面来考虑问题。</w:t>
      </w:r>
    </w:p>
    <w:p w14:paraId="260E6494" w14:textId="77777777" w:rsidR="00382F71" w:rsidRDefault="00382F71">
      <w:pPr>
        <w:pStyle w:val="a3"/>
        <w:spacing w:before="6"/>
        <w:rPr>
          <w:sz w:val="15"/>
        </w:rPr>
      </w:pPr>
    </w:p>
    <w:p w14:paraId="113554A4" w14:textId="77777777" w:rsidR="00382F71" w:rsidRDefault="00000000">
      <w:pPr>
        <w:pStyle w:val="a5"/>
        <w:numPr>
          <w:ilvl w:val="0"/>
          <w:numId w:val="54"/>
        </w:numPr>
        <w:tabs>
          <w:tab w:val="left" w:pos="1316"/>
        </w:tabs>
        <w:spacing w:before="1" w:line="417" w:lineRule="auto"/>
        <w:ind w:left="471" w:right="351" w:firstLine="312"/>
        <w:rPr>
          <w:sz w:val="21"/>
        </w:rPr>
      </w:pPr>
      <w:r>
        <w:rPr>
          <w:w w:val="95"/>
          <w:sz w:val="21"/>
        </w:rPr>
        <w:t>要有良好的沟通能力，不要让开发说服你这个问题修补修改，如果你认为这个问题比较严重</w:t>
      </w:r>
      <w:r>
        <w:rPr>
          <w:spacing w:val="190"/>
          <w:sz w:val="21"/>
        </w:rPr>
        <w:t xml:space="preserve"> </w:t>
      </w:r>
      <w:r>
        <w:rPr>
          <w:sz w:val="21"/>
        </w:rPr>
        <w:t>需要说服开发来修改他</w:t>
      </w:r>
      <w:r>
        <w:rPr>
          <w:rFonts w:ascii="Calibri" w:eastAsia="Calibri"/>
          <w:sz w:val="21"/>
        </w:rPr>
        <w:t>/</w:t>
      </w:r>
      <w:r>
        <w:rPr>
          <w:sz w:val="21"/>
        </w:rPr>
        <w:t>她认为不用修改的问题。</w:t>
      </w:r>
    </w:p>
    <w:p w14:paraId="45FCC702" w14:textId="77777777" w:rsidR="00382F71" w:rsidRDefault="00382F71">
      <w:pPr>
        <w:pStyle w:val="a3"/>
        <w:spacing w:before="7"/>
        <w:rPr>
          <w:sz w:val="16"/>
        </w:rPr>
      </w:pPr>
    </w:p>
    <w:p w14:paraId="0D6B70BF" w14:textId="77777777" w:rsidR="00382F71" w:rsidRDefault="00000000">
      <w:pPr>
        <w:pStyle w:val="5"/>
        <w:numPr>
          <w:ilvl w:val="2"/>
          <w:numId w:val="50"/>
        </w:numPr>
        <w:tabs>
          <w:tab w:val="left" w:pos="1192"/>
        </w:tabs>
        <w:ind w:hanging="721"/>
      </w:pPr>
      <w:bookmarkStart w:id="158" w:name="1.1.78一套完整的测试应该由哪些阶段组成？"/>
      <w:bookmarkStart w:id="159" w:name="_bookmark79"/>
      <w:bookmarkEnd w:id="158"/>
      <w:bookmarkEnd w:id="159"/>
      <w:r>
        <w:rPr>
          <w:color w:val="4AACC5"/>
        </w:rPr>
        <w:t>一套完整的测试应该由哪些阶段组成？</w:t>
      </w:r>
    </w:p>
    <w:p w14:paraId="6DD0FAC5" w14:textId="77777777" w:rsidR="00382F71" w:rsidRDefault="00382F71">
      <w:pPr>
        <w:pStyle w:val="a3"/>
        <w:spacing w:before="10"/>
        <w:rPr>
          <w:sz w:val="22"/>
        </w:rPr>
      </w:pPr>
    </w:p>
    <w:p w14:paraId="053137EE" w14:textId="77777777" w:rsidR="00382F71" w:rsidRDefault="00000000">
      <w:pPr>
        <w:pStyle w:val="a3"/>
        <w:spacing w:before="1"/>
        <w:ind w:left="891"/>
      </w:pPr>
      <w:r>
        <w:t>测试计划、测试设计与开发、测试实施、测试评审与测试结论</w:t>
      </w:r>
    </w:p>
    <w:p w14:paraId="4C3B495A" w14:textId="77777777" w:rsidR="00382F71" w:rsidRDefault="00382F71">
      <w:pPr>
        <w:sectPr w:rsidR="00382F71">
          <w:pgSz w:w="11910" w:h="16840"/>
          <w:pgMar w:top="1260" w:right="940" w:bottom="680" w:left="820" w:header="0" w:footer="461" w:gutter="0"/>
          <w:cols w:space="720"/>
        </w:sectPr>
      </w:pPr>
    </w:p>
    <w:p w14:paraId="1979DBC3" w14:textId="77777777" w:rsidR="00382F71" w:rsidRDefault="00000000">
      <w:pPr>
        <w:pStyle w:val="5"/>
        <w:numPr>
          <w:ilvl w:val="2"/>
          <w:numId w:val="50"/>
        </w:numPr>
        <w:tabs>
          <w:tab w:val="left" w:pos="1192"/>
        </w:tabs>
        <w:spacing w:before="42"/>
        <w:ind w:hanging="721"/>
      </w:pPr>
      <w:bookmarkStart w:id="160" w:name="1.1.79软件测试的流程是什么？"/>
      <w:bookmarkStart w:id="161" w:name="_bookmark80"/>
      <w:bookmarkEnd w:id="160"/>
      <w:bookmarkEnd w:id="161"/>
      <w:r>
        <w:rPr>
          <w:color w:val="4AACC5"/>
        </w:rPr>
        <w:lastRenderedPageBreak/>
        <w:t>软件测试的流程是什么？</w:t>
      </w:r>
    </w:p>
    <w:p w14:paraId="72F0880D" w14:textId="77777777" w:rsidR="00382F71" w:rsidRDefault="00382F71">
      <w:pPr>
        <w:pStyle w:val="a3"/>
        <w:spacing w:before="10"/>
        <w:rPr>
          <w:sz w:val="22"/>
        </w:rPr>
      </w:pPr>
    </w:p>
    <w:p w14:paraId="10A04E1E" w14:textId="77777777" w:rsidR="00382F71" w:rsidRDefault="00000000">
      <w:pPr>
        <w:pStyle w:val="a3"/>
        <w:spacing w:line="417" w:lineRule="auto"/>
        <w:ind w:left="471" w:right="271"/>
      </w:pPr>
      <w:r>
        <w:t>需求调查</w:t>
      </w:r>
      <w:r>
        <w:rPr>
          <w:rFonts w:ascii="Calibri" w:eastAsia="Calibri"/>
          <w:spacing w:val="19"/>
        </w:rPr>
        <w:t xml:space="preserve">: </w:t>
      </w:r>
      <w:r>
        <w:t>全面了解您的系统概况、应用领域、软件开发周期、软件开发环境、开发组织、时间安排、功能需求、性能需求、质量需求及测试要求等根据系统概况进行项目所需的人员、时间和工作量估计及项目报价。</w:t>
      </w:r>
    </w:p>
    <w:p w14:paraId="70E17DE2" w14:textId="77777777" w:rsidR="00382F71" w:rsidRDefault="00000000">
      <w:pPr>
        <w:pStyle w:val="a3"/>
        <w:spacing w:line="417" w:lineRule="auto"/>
        <w:ind w:left="471" w:right="2583"/>
      </w:pPr>
      <w:r>
        <w:t>制定初步的项目计划</w:t>
      </w:r>
      <w:r>
        <w:rPr>
          <w:rFonts w:ascii="Calibri" w:eastAsia="Calibri"/>
          <w:spacing w:val="21"/>
        </w:rPr>
        <w:t xml:space="preserve">: </w:t>
      </w:r>
      <w:r>
        <w:t>在与您充分共同和协商的基础上制定我们的测试计划。测试准备</w:t>
      </w:r>
      <w:r>
        <w:rPr>
          <w:rFonts w:ascii="Calibri" w:eastAsia="Calibri"/>
          <w:spacing w:val="4"/>
        </w:rPr>
        <w:t xml:space="preserve">: </w:t>
      </w:r>
      <w:r>
        <w:t>组织测试团队、培训、建立测试和管理环境等。</w:t>
      </w:r>
    </w:p>
    <w:p w14:paraId="15A72EA8" w14:textId="77777777" w:rsidR="00382F71" w:rsidRDefault="00000000">
      <w:pPr>
        <w:pStyle w:val="a3"/>
        <w:spacing w:line="417" w:lineRule="auto"/>
        <w:ind w:left="471" w:right="694"/>
      </w:pPr>
      <w:r>
        <w:t>测试设计</w:t>
      </w:r>
      <w:r>
        <w:rPr>
          <w:rFonts w:ascii="Calibri" w:eastAsia="Calibri"/>
          <w:spacing w:val="19"/>
        </w:rPr>
        <w:t xml:space="preserve">: </w:t>
      </w:r>
      <w:r>
        <w:t>按照测试要求进行每个测试项的测试设计，包括测试用例的设计及测试脚本的开发等。测试实施</w:t>
      </w:r>
      <w:r>
        <w:rPr>
          <w:rFonts w:ascii="Calibri" w:eastAsia="Calibri"/>
          <w:spacing w:val="4"/>
        </w:rPr>
        <w:t xml:space="preserve">: </w:t>
      </w:r>
      <w:r>
        <w:t>按照测试计划进行实施测试。</w:t>
      </w:r>
    </w:p>
    <w:p w14:paraId="49B597B5" w14:textId="77777777" w:rsidR="00382F71" w:rsidRDefault="00000000">
      <w:pPr>
        <w:pStyle w:val="a3"/>
        <w:spacing w:line="269" w:lineRule="exact"/>
        <w:ind w:left="471"/>
      </w:pPr>
      <w:r>
        <w:t>测试评估</w:t>
      </w:r>
      <w:r>
        <w:rPr>
          <w:rFonts w:ascii="Calibri" w:eastAsia="Calibri"/>
          <w:spacing w:val="1"/>
        </w:rPr>
        <w:t xml:space="preserve">: </w:t>
      </w:r>
      <w:r>
        <w:t>根据测试的结果，出具测试评估报告。</w:t>
      </w:r>
    </w:p>
    <w:p w14:paraId="5689C8D4" w14:textId="77777777" w:rsidR="00382F71" w:rsidRDefault="00382F71">
      <w:pPr>
        <w:pStyle w:val="a3"/>
        <w:rPr>
          <w:sz w:val="22"/>
        </w:rPr>
      </w:pPr>
    </w:p>
    <w:p w14:paraId="7EEA5131" w14:textId="77777777" w:rsidR="00382F71" w:rsidRDefault="00382F71">
      <w:pPr>
        <w:pStyle w:val="a3"/>
        <w:rPr>
          <w:sz w:val="22"/>
        </w:rPr>
      </w:pPr>
    </w:p>
    <w:p w14:paraId="7E39BF61" w14:textId="77777777" w:rsidR="00382F71" w:rsidRDefault="00382F71">
      <w:pPr>
        <w:pStyle w:val="a3"/>
        <w:spacing w:before="8"/>
        <w:rPr>
          <w:sz w:val="24"/>
        </w:rPr>
      </w:pPr>
    </w:p>
    <w:p w14:paraId="086FF2BD" w14:textId="77777777" w:rsidR="00382F71" w:rsidRDefault="00000000">
      <w:pPr>
        <w:pStyle w:val="a5"/>
        <w:numPr>
          <w:ilvl w:val="2"/>
          <w:numId w:val="50"/>
        </w:numPr>
        <w:tabs>
          <w:tab w:val="left" w:pos="1192"/>
        </w:tabs>
        <w:ind w:hanging="721"/>
        <w:rPr>
          <w:sz w:val="28"/>
        </w:rPr>
      </w:pPr>
      <w:bookmarkStart w:id="162" w:name="1.1.80说说你对SQA的职责和工作活动(如软件度量)的理解："/>
      <w:bookmarkStart w:id="163" w:name="_bookmark81"/>
      <w:bookmarkEnd w:id="162"/>
      <w:bookmarkEnd w:id="163"/>
      <w:r>
        <w:rPr>
          <w:color w:val="4AACC5"/>
          <w:spacing w:val="-14"/>
          <w:sz w:val="28"/>
        </w:rPr>
        <w:t xml:space="preserve">说说你对 </w:t>
      </w:r>
      <w:r>
        <w:rPr>
          <w:rFonts w:ascii="Calibri" w:eastAsia="Calibri"/>
          <w:b/>
          <w:color w:val="4AACC5"/>
          <w:sz w:val="28"/>
        </w:rPr>
        <w:t>SQA</w:t>
      </w:r>
      <w:r>
        <w:rPr>
          <w:rFonts w:ascii="Calibri" w:eastAsia="Calibri"/>
          <w:b/>
          <w:color w:val="4AACC5"/>
          <w:spacing w:val="8"/>
          <w:sz w:val="28"/>
        </w:rPr>
        <w:t xml:space="preserve"> </w:t>
      </w:r>
      <w:r>
        <w:rPr>
          <w:color w:val="4AACC5"/>
          <w:sz w:val="28"/>
        </w:rPr>
        <w:t>的职责和工作活动</w:t>
      </w:r>
      <w:r>
        <w:rPr>
          <w:rFonts w:ascii="Calibri" w:eastAsia="Calibri"/>
          <w:b/>
          <w:color w:val="4AACC5"/>
          <w:sz w:val="28"/>
        </w:rPr>
        <w:t>(</w:t>
      </w:r>
      <w:r>
        <w:rPr>
          <w:color w:val="4AACC5"/>
          <w:sz w:val="28"/>
        </w:rPr>
        <w:t>如软件度量</w:t>
      </w:r>
      <w:r>
        <w:rPr>
          <w:rFonts w:ascii="Calibri" w:eastAsia="Calibri"/>
          <w:b/>
          <w:color w:val="4AACC5"/>
          <w:sz w:val="28"/>
        </w:rPr>
        <w:t>)</w:t>
      </w:r>
      <w:r>
        <w:rPr>
          <w:color w:val="4AACC5"/>
          <w:sz w:val="28"/>
        </w:rPr>
        <w:t>的理解：</w:t>
      </w:r>
    </w:p>
    <w:p w14:paraId="49BFF1EF" w14:textId="77777777" w:rsidR="00382F71" w:rsidRDefault="00382F71">
      <w:pPr>
        <w:pStyle w:val="a3"/>
        <w:spacing w:before="10"/>
        <w:rPr>
          <w:sz w:val="22"/>
        </w:rPr>
      </w:pPr>
    </w:p>
    <w:p w14:paraId="63B13D48" w14:textId="77777777" w:rsidR="00382F71" w:rsidRDefault="00000000">
      <w:pPr>
        <w:pStyle w:val="a3"/>
        <w:spacing w:line="417" w:lineRule="auto"/>
        <w:ind w:left="471" w:right="351" w:firstLine="420"/>
        <w:jc w:val="both"/>
      </w:pPr>
      <w:r>
        <w:rPr>
          <w:rFonts w:ascii="Calibri" w:eastAsia="Calibri"/>
          <w:w w:val="95"/>
        </w:rPr>
        <w:t>SQA</w:t>
      </w:r>
      <w:r>
        <w:rPr>
          <w:rFonts w:ascii="Calibri" w:eastAsia="Calibri"/>
          <w:spacing w:val="56"/>
        </w:rPr>
        <w:t xml:space="preserve">    </w:t>
      </w:r>
      <w:r>
        <w:rPr>
          <w:w w:val="95"/>
        </w:rPr>
        <w:t>就是独立于软件开发的项目组，通过对软件开发过程的监控，来保证软件的开发流程按照指</w:t>
      </w:r>
      <w:r>
        <w:rPr>
          <w:spacing w:val="15"/>
          <w:w w:val="95"/>
        </w:rPr>
        <w:t xml:space="preserve">定的 </w:t>
      </w:r>
      <w:r>
        <w:rPr>
          <w:rFonts w:ascii="Calibri" w:eastAsia="Calibri"/>
          <w:w w:val="95"/>
        </w:rPr>
        <w:t>CMM</w:t>
      </w:r>
      <w:r>
        <w:rPr>
          <w:rFonts w:ascii="Calibri" w:eastAsia="Calibri"/>
          <w:spacing w:val="50"/>
        </w:rPr>
        <w:t xml:space="preserve"> </w:t>
      </w:r>
      <w:r>
        <w:rPr>
          <w:w w:val="95"/>
        </w:rPr>
        <w:t>规程（</w:t>
      </w:r>
      <w:r>
        <w:rPr>
          <w:spacing w:val="5"/>
          <w:w w:val="95"/>
        </w:rPr>
        <w:t xml:space="preserve">如果有相应的 </w:t>
      </w:r>
      <w:r>
        <w:rPr>
          <w:rFonts w:ascii="Calibri" w:eastAsia="Calibri"/>
          <w:w w:val="95"/>
        </w:rPr>
        <w:t>CMM</w:t>
      </w:r>
      <w:r>
        <w:rPr>
          <w:rFonts w:ascii="Calibri" w:eastAsia="Calibri"/>
          <w:spacing w:val="57"/>
        </w:rPr>
        <w:t xml:space="preserve"> </w:t>
      </w:r>
      <w:r>
        <w:rPr>
          <w:w w:val="95"/>
        </w:rPr>
        <w:t>规程），对于不符合</w:t>
      </w:r>
      <w:proofErr w:type="gramStart"/>
      <w:r>
        <w:rPr>
          <w:w w:val="95"/>
        </w:rPr>
        <w:t>项及时</w:t>
      </w:r>
      <w:proofErr w:type="gramEnd"/>
      <w:r>
        <w:rPr>
          <w:w w:val="95"/>
        </w:rPr>
        <w:t>提出建议和改进方案，必要是可以要高层经理汇报以求问题的解决。通过这样的途径来预防缺陷的引入，从而减少后期软件的维护成本。ＳＱＡ主要的工作活动包括制定</w:t>
      </w:r>
      <w:r>
        <w:rPr>
          <w:spacing w:val="155"/>
        </w:rPr>
        <w:t xml:space="preserve"> </w:t>
      </w:r>
      <w:r>
        <w:rPr>
          <w:rFonts w:ascii="Calibri" w:eastAsia="Calibri"/>
          <w:w w:val="95"/>
        </w:rPr>
        <w:t>SQA</w:t>
      </w:r>
      <w:r>
        <w:rPr>
          <w:rFonts w:ascii="Calibri" w:eastAsia="Calibri"/>
          <w:spacing w:val="116"/>
        </w:rPr>
        <w:t xml:space="preserve"> </w:t>
      </w:r>
      <w:r>
        <w:rPr>
          <w:w w:val="95"/>
        </w:rPr>
        <w:t>工作计划，参与阶段产物的评审，进行过程质量、功能配置及物</w:t>
      </w:r>
      <w:r>
        <w:t>理配置的审计等</w:t>
      </w:r>
      <w:r>
        <w:rPr>
          <w:rFonts w:ascii="Calibri" w:eastAsia="Calibri"/>
        </w:rPr>
        <w:t>;</w:t>
      </w:r>
      <w:r>
        <w:t>对项目开发过程中产生的数据进行度量等等；</w:t>
      </w:r>
    </w:p>
    <w:p w14:paraId="2188DCBB" w14:textId="77777777" w:rsidR="00382F71" w:rsidRDefault="00382F71">
      <w:pPr>
        <w:pStyle w:val="a3"/>
        <w:rPr>
          <w:sz w:val="22"/>
        </w:rPr>
      </w:pPr>
    </w:p>
    <w:p w14:paraId="1A88C927" w14:textId="77777777" w:rsidR="00382F71" w:rsidRDefault="00382F71">
      <w:pPr>
        <w:pStyle w:val="a3"/>
        <w:rPr>
          <w:sz w:val="22"/>
        </w:rPr>
      </w:pPr>
    </w:p>
    <w:p w14:paraId="0C99A122" w14:textId="77777777" w:rsidR="00382F71" w:rsidRDefault="00382F71">
      <w:pPr>
        <w:pStyle w:val="a3"/>
        <w:rPr>
          <w:sz w:val="22"/>
        </w:rPr>
      </w:pPr>
    </w:p>
    <w:p w14:paraId="7CC73F28" w14:textId="77777777" w:rsidR="00382F71" w:rsidRDefault="00382F71">
      <w:pPr>
        <w:pStyle w:val="a3"/>
        <w:spacing w:before="8"/>
        <w:rPr>
          <w:sz w:val="23"/>
        </w:rPr>
      </w:pPr>
    </w:p>
    <w:p w14:paraId="02CEEF60" w14:textId="77777777" w:rsidR="00382F71" w:rsidRDefault="00000000">
      <w:pPr>
        <w:pStyle w:val="5"/>
        <w:numPr>
          <w:ilvl w:val="2"/>
          <w:numId w:val="50"/>
        </w:numPr>
        <w:tabs>
          <w:tab w:val="left" w:pos="1192"/>
        </w:tabs>
        <w:ind w:hanging="721"/>
      </w:pPr>
      <w:bookmarkStart w:id="164" w:name="1.1.81单元测试的主要内容？"/>
      <w:bookmarkStart w:id="165" w:name="_bookmark82"/>
      <w:bookmarkEnd w:id="164"/>
      <w:bookmarkEnd w:id="165"/>
      <w:r>
        <w:rPr>
          <w:color w:val="4AACC5"/>
        </w:rPr>
        <w:t>单元测试的主要内容？</w:t>
      </w:r>
    </w:p>
    <w:p w14:paraId="57C1E381" w14:textId="77777777" w:rsidR="00382F71" w:rsidRDefault="00382F71">
      <w:pPr>
        <w:pStyle w:val="a3"/>
        <w:spacing w:before="10"/>
        <w:rPr>
          <w:sz w:val="22"/>
        </w:rPr>
      </w:pPr>
    </w:p>
    <w:p w14:paraId="4441BD75" w14:textId="77777777" w:rsidR="00382F71" w:rsidRDefault="00000000">
      <w:pPr>
        <w:pStyle w:val="a3"/>
        <w:spacing w:before="1"/>
        <w:ind w:left="682"/>
      </w:pPr>
      <w:r>
        <w:t>模块接口测试、局部数据结构测试、路径测试、错误处理测试、边界测试</w:t>
      </w:r>
    </w:p>
    <w:p w14:paraId="290E0A12" w14:textId="77777777" w:rsidR="00382F71" w:rsidRDefault="00382F71">
      <w:pPr>
        <w:pStyle w:val="a3"/>
        <w:rPr>
          <w:sz w:val="20"/>
        </w:rPr>
      </w:pPr>
    </w:p>
    <w:p w14:paraId="1AA522D7" w14:textId="77777777" w:rsidR="00382F71" w:rsidRDefault="00000000">
      <w:pPr>
        <w:pStyle w:val="5"/>
        <w:numPr>
          <w:ilvl w:val="2"/>
          <w:numId w:val="50"/>
        </w:numPr>
        <w:tabs>
          <w:tab w:val="left" w:pos="1192"/>
        </w:tabs>
        <w:spacing w:before="155"/>
        <w:ind w:hanging="721"/>
      </w:pPr>
      <w:bookmarkStart w:id="166" w:name="1.1.82集成测试也叫组装测试或者联合测试，请简述集成测试的主要内容？"/>
      <w:bookmarkStart w:id="167" w:name="_bookmark83"/>
      <w:bookmarkEnd w:id="166"/>
      <w:bookmarkEnd w:id="167"/>
      <w:r>
        <w:rPr>
          <w:color w:val="4AACC5"/>
        </w:rPr>
        <w:t>集成测试也叫组装测试或者联合测试，请简述集成测试的主要内容？</w:t>
      </w:r>
    </w:p>
    <w:p w14:paraId="4C3664D3" w14:textId="77777777" w:rsidR="00382F71" w:rsidRDefault="00382F71">
      <w:pPr>
        <w:pStyle w:val="a3"/>
        <w:spacing w:before="10"/>
        <w:rPr>
          <w:sz w:val="22"/>
        </w:rPr>
      </w:pPr>
    </w:p>
    <w:p w14:paraId="5DC6E0DF" w14:textId="77777777" w:rsidR="00382F71" w:rsidRDefault="00000000">
      <w:pPr>
        <w:pStyle w:val="a5"/>
        <w:numPr>
          <w:ilvl w:val="0"/>
          <w:numId w:val="55"/>
        </w:numPr>
        <w:tabs>
          <w:tab w:val="left" w:pos="998"/>
        </w:tabs>
        <w:spacing w:before="1"/>
        <w:ind w:right="2587" w:hanging="998"/>
        <w:rPr>
          <w:sz w:val="21"/>
        </w:rPr>
      </w:pPr>
      <w:r>
        <w:rPr>
          <w:w w:val="95"/>
          <w:sz w:val="21"/>
        </w:rPr>
        <w:t>在把各个模块连接起来的时候，穿越模块接口的数据是否会丢失；</w:t>
      </w:r>
    </w:p>
    <w:p w14:paraId="31ADAC45" w14:textId="77777777" w:rsidR="00382F71" w:rsidRDefault="00382F71">
      <w:pPr>
        <w:pStyle w:val="a3"/>
        <w:spacing w:before="6"/>
        <w:rPr>
          <w:sz w:val="15"/>
        </w:rPr>
      </w:pPr>
    </w:p>
    <w:p w14:paraId="6EB6A410" w14:textId="77777777" w:rsidR="00382F71" w:rsidRDefault="00000000">
      <w:pPr>
        <w:pStyle w:val="a5"/>
        <w:numPr>
          <w:ilvl w:val="1"/>
          <w:numId w:val="55"/>
        </w:numPr>
        <w:tabs>
          <w:tab w:val="left" w:pos="1207"/>
        </w:tabs>
        <w:ind w:right="2587" w:hanging="1207"/>
        <w:rPr>
          <w:sz w:val="21"/>
        </w:rPr>
      </w:pPr>
      <w:r>
        <w:rPr>
          <w:sz w:val="21"/>
        </w:rPr>
        <w:t>一个模块的功能是否会对另一个模块的功能产生不利的影响；</w:t>
      </w:r>
    </w:p>
    <w:p w14:paraId="6FC0E136" w14:textId="77777777" w:rsidR="00382F71" w:rsidRDefault="00382F71">
      <w:pPr>
        <w:pStyle w:val="a3"/>
        <w:spacing w:before="7"/>
        <w:rPr>
          <w:sz w:val="15"/>
        </w:rPr>
      </w:pPr>
    </w:p>
    <w:p w14:paraId="558CC7EE" w14:textId="77777777" w:rsidR="00382F71" w:rsidRDefault="00000000">
      <w:pPr>
        <w:pStyle w:val="a5"/>
        <w:numPr>
          <w:ilvl w:val="1"/>
          <w:numId w:val="55"/>
        </w:numPr>
        <w:tabs>
          <w:tab w:val="left" w:pos="1207"/>
        </w:tabs>
        <w:rPr>
          <w:sz w:val="21"/>
        </w:rPr>
      </w:pPr>
      <w:r>
        <w:rPr>
          <w:sz w:val="21"/>
        </w:rPr>
        <w:t>各个子功能组合起来，能否达到预期要求的父功能；</w:t>
      </w:r>
    </w:p>
    <w:p w14:paraId="14DEE448" w14:textId="77777777" w:rsidR="00382F71" w:rsidRDefault="00382F71">
      <w:pPr>
        <w:pStyle w:val="a3"/>
        <w:spacing w:before="7"/>
        <w:rPr>
          <w:sz w:val="15"/>
        </w:rPr>
      </w:pPr>
    </w:p>
    <w:p w14:paraId="45E86A6F" w14:textId="77777777" w:rsidR="00382F71" w:rsidRDefault="00000000">
      <w:pPr>
        <w:pStyle w:val="a5"/>
        <w:numPr>
          <w:ilvl w:val="1"/>
          <w:numId w:val="55"/>
        </w:numPr>
        <w:tabs>
          <w:tab w:val="left" w:pos="1207"/>
        </w:tabs>
        <w:rPr>
          <w:sz w:val="21"/>
        </w:rPr>
      </w:pPr>
      <w:r>
        <w:rPr>
          <w:sz w:val="21"/>
        </w:rPr>
        <w:t>全局数据结构是否有问题；</w:t>
      </w:r>
    </w:p>
    <w:p w14:paraId="0047FAB9" w14:textId="77777777" w:rsidR="00382F71" w:rsidRDefault="00382F71">
      <w:pPr>
        <w:pStyle w:val="a3"/>
        <w:spacing w:before="6"/>
        <w:rPr>
          <w:sz w:val="15"/>
        </w:rPr>
      </w:pPr>
    </w:p>
    <w:p w14:paraId="646A28E0" w14:textId="77777777" w:rsidR="00382F71" w:rsidRDefault="00000000">
      <w:pPr>
        <w:pStyle w:val="a5"/>
        <w:numPr>
          <w:ilvl w:val="1"/>
          <w:numId w:val="55"/>
        </w:numPr>
        <w:tabs>
          <w:tab w:val="left" w:pos="1207"/>
        </w:tabs>
        <w:spacing w:before="1"/>
        <w:rPr>
          <w:sz w:val="21"/>
        </w:rPr>
      </w:pPr>
      <w:r>
        <w:rPr>
          <w:sz w:val="21"/>
        </w:rPr>
        <w:t>单个模块的误差累积起来，是否会放大，从而达到不能接受的程度。</w:t>
      </w:r>
    </w:p>
    <w:p w14:paraId="57AF16E1" w14:textId="77777777" w:rsidR="00382F71" w:rsidRDefault="00382F71">
      <w:pPr>
        <w:pStyle w:val="a3"/>
        <w:spacing w:before="2"/>
        <w:rPr>
          <w:sz w:val="32"/>
        </w:rPr>
      </w:pPr>
    </w:p>
    <w:p w14:paraId="730DA77A" w14:textId="77777777" w:rsidR="00382F71" w:rsidRDefault="00000000">
      <w:pPr>
        <w:pStyle w:val="5"/>
        <w:numPr>
          <w:ilvl w:val="2"/>
          <w:numId w:val="50"/>
        </w:numPr>
        <w:tabs>
          <w:tab w:val="left" w:pos="1192"/>
        </w:tabs>
        <w:ind w:hanging="721"/>
      </w:pPr>
      <w:bookmarkStart w:id="168" w:name="1.1.83简述集成测试与系统测试关系？"/>
      <w:bookmarkStart w:id="169" w:name="_bookmark84"/>
      <w:bookmarkEnd w:id="168"/>
      <w:bookmarkEnd w:id="169"/>
      <w:r>
        <w:rPr>
          <w:color w:val="4AACC5"/>
        </w:rPr>
        <w:t>简述集成测试与系统测试关系？</w:t>
      </w:r>
    </w:p>
    <w:p w14:paraId="6DDEE92E" w14:textId="77777777" w:rsidR="00382F71" w:rsidRDefault="00382F71">
      <w:pPr>
        <w:pStyle w:val="a3"/>
        <w:spacing w:before="10"/>
        <w:rPr>
          <w:sz w:val="22"/>
        </w:rPr>
      </w:pPr>
    </w:p>
    <w:p w14:paraId="1BA47F47" w14:textId="77777777" w:rsidR="00382F71" w:rsidRDefault="00000000">
      <w:pPr>
        <w:pStyle w:val="a5"/>
        <w:numPr>
          <w:ilvl w:val="0"/>
          <w:numId w:val="56"/>
        </w:numPr>
        <w:tabs>
          <w:tab w:val="left" w:pos="1207"/>
        </w:tabs>
        <w:rPr>
          <w:sz w:val="21"/>
        </w:rPr>
      </w:pPr>
      <w:r>
        <w:rPr>
          <w:sz w:val="21"/>
        </w:rPr>
        <w:lastRenderedPageBreak/>
        <w:t>集成测试的主要依据概要设计说明书，系统测试的主要依据是需求设计说明书；</w:t>
      </w:r>
    </w:p>
    <w:p w14:paraId="10B37A1F" w14:textId="77777777" w:rsidR="00382F71" w:rsidRDefault="00382F71">
      <w:pPr>
        <w:rPr>
          <w:sz w:val="21"/>
        </w:rPr>
        <w:sectPr w:rsidR="00382F71">
          <w:pgSz w:w="11910" w:h="16840"/>
          <w:pgMar w:top="1300" w:right="940" w:bottom="680" w:left="820" w:header="0" w:footer="461" w:gutter="0"/>
          <w:cols w:space="720"/>
        </w:sectPr>
      </w:pPr>
    </w:p>
    <w:p w14:paraId="5060BAFF" w14:textId="77777777" w:rsidR="00382F71" w:rsidRDefault="00000000">
      <w:pPr>
        <w:pStyle w:val="a5"/>
        <w:numPr>
          <w:ilvl w:val="0"/>
          <w:numId w:val="56"/>
        </w:numPr>
        <w:tabs>
          <w:tab w:val="left" w:pos="1202"/>
        </w:tabs>
        <w:spacing w:before="49" w:line="417" w:lineRule="auto"/>
        <w:ind w:left="471" w:right="351" w:firstLine="206"/>
        <w:rPr>
          <w:sz w:val="21"/>
        </w:rPr>
      </w:pPr>
      <w:r>
        <w:rPr>
          <w:w w:val="95"/>
          <w:sz w:val="21"/>
        </w:rPr>
        <w:lastRenderedPageBreak/>
        <w:t>集成测试是系统模块的测试，系统测试是对整个系统的测试，包括相关的软硬件平台、网络以</w:t>
      </w:r>
      <w:r>
        <w:rPr>
          <w:spacing w:val="103"/>
          <w:sz w:val="21"/>
        </w:rPr>
        <w:t xml:space="preserve"> </w:t>
      </w:r>
      <w:r>
        <w:rPr>
          <w:sz w:val="21"/>
        </w:rPr>
        <w:t>及相关外设的测试。</w:t>
      </w:r>
    </w:p>
    <w:p w14:paraId="29F2AA45" w14:textId="77777777" w:rsidR="00382F71" w:rsidRDefault="00382F71">
      <w:pPr>
        <w:pStyle w:val="a3"/>
        <w:spacing w:before="7"/>
        <w:rPr>
          <w:sz w:val="16"/>
        </w:rPr>
      </w:pPr>
    </w:p>
    <w:p w14:paraId="5D7AE68A" w14:textId="77777777" w:rsidR="00382F71" w:rsidRDefault="00000000">
      <w:pPr>
        <w:pStyle w:val="5"/>
        <w:numPr>
          <w:ilvl w:val="2"/>
          <w:numId w:val="50"/>
        </w:numPr>
        <w:tabs>
          <w:tab w:val="left" w:pos="1192"/>
        </w:tabs>
        <w:spacing w:before="1" w:line="417" w:lineRule="auto"/>
        <w:ind w:right="348"/>
      </w:pPr>
      <w:bookmarkStart w:id="170" w:name="_bookmark85"/>
      <w:bookmarkStart w:id="171" w:name="1.1.84软件测试的文档测试应当贯穿于软件生命周期的全过程，其中用户文档是文档"/>
      <w:bookmarkEnd w:id="170"/>
      <w:bookmarkEnd w:id="171"/>
      <w:r>
        <w:rPr>
          <w:color w:val="4AACC5"/>
          <w:spacing w:val="-5"/>
        </w:rPr>
        <w:t>软件测试的文档测试应当贯穿于软件生命周期的全过程，其中用户文档</w:t>
      </w:r>
      <w:r>
        <w:rPr>
          <w:color w:val="4AACC5"/>
        </w:rPr>
        <w:t>是文档测试的重点。那么软件系统的用户文档包括哪些？</w:t>
      </w:r>
    </w:p>
    <w:p w14:paraId="4EEB354B" w14:textId="77777777" w:rsidR="00382F71" w:rsidRDefault="00000000">
      <w:pPr>
        <w:pStyle w:val="a3"/>
        <w:spacing w:before="26"/>
        <w:ind w:left="891"/>
      </w:pPr>
      <w:r>
        <w:rPr>
          <w:w w:val="95"/>
        </w:rPr>
        <w:t>用户手册</w:t>
      </w:r>
    </w:p>
    <w:p w14:paraId="30684D12" w14:textId="77777777" w:rsidR="00382F71" w:rsidRDefault="00382F71">
      <w:pPr>
        <w:pStyle w:val="a3"/>
        <w:spacing w:before="6"/>
        <w:rPr>
          <w:sz w:val="15"/>
        </w:rPr>
      </w:pPr>
    </w:p>
    <w:p w14:paraId="2C6188AD" w14:textId="77777777" w:rsidR="00382F71" w:rsidRDefault="00000000">
      <w:pPr>
        <w:pStyle w:val="a3"/>
        <w:spacing w:before="1" w:line="417" w:lineRule="auto"/>
        <w:ind w:left="891" w:right="7783"/>
      </w:pPr>
      <w:r>
        <w:rPr>
          <w:spacing w:val="-1"/>
        </w:rPr>
        <w:t>安装和设置指导</w:t>
      </w:r>
      <w:r>
        <w:t>联机帮助</w:t>
      </w:r>
    </w:p>
    <w:p w14:paraId="34C52639" w14:textId="77777777" w:rsidR="00382F71" w:rsidRDefault="00000000">
      <w:pPr>
        <w:pStyle w:val="a3"/>
        <w:spacing w:line="269" w:lineRule="exact"/>
        <w:ind w:left="891"/>
      </w:pPr>
      <w:r>
        <w:t>指南、向导</w:t>
      </w:r>
    </w:p>
    <w:p w14:paraId="0A58163A" w14:textId="77777777" w:rsidR="00382F71" w:rsidRDefault="00382F71">
      <w:pPr>
        <w:pStyle w:val="a3"/>
        <w:spacing w:before="6"/>
        <w:rPr>
          <w:sz w:val="15"/>
        </w:rPr>
      </w:pPr>
    </w:p>
    <w:p w14:paraId="7059676A" w14:textId="77777777" w:rsidR="00382F71" w:rsidRDefault="00000000">
      <w:pPr>
        <w:pStyle w:val="a3"/>
        <w:spacing w:line="417" w:lineRule="auto"/>
        <w:ind w:left="891" w:right="7575"/>
      </w:pPr>
      <w:r>
        <w:rPr>
          <w:spacing w:val="-1"/>
        </w:rPr>
        <w:t>样例、示例和模板</w:t>
      </w:r>
      <w:r>
        <w:t>授权</w:t>
      </w:r>
      <w:r>
        <w:rPr>
          <w:rFonts w:ascii="Calibri" w:eastAsia="Calibri"/>
        </w:rPr>
        <w:t>/</w:t>
      </w:r>
      <w:r>
        <w:t>注册登记表</w:t>
      </w:r>
      <w:r>
        <w:rPr>
          <w:spacing w:val="-1"/>
        </w:rPr>
        <w:t>最终用户许可协议</w:t>
      </w:r>
    </w:p>
    <w:p w14:paraId="30E13E20" w14:textId="77777777" w:rsidR="00382F71" w:rsidRDefault="00382F71">
      <w:pPr>
        <w:pStyle w:val="a3"/>
        <w:spacing w:before="8"/>
        <w:rPr>
          <w:sz w:val="16"/>
        </w:rPr>
      </w:pPr>
    </w:p>
    <w:p w14:paraId="4C192BC3" w14:textId="77777777" w:rsidR="00382F71" w:rsidRDefault="00000000">
      <w:pPr>
        <w:pStyle w:val="5"/>
        <w:numPr>
          <w:ilvl w:val="2"/>
          <w:numId w:val="50"/>
        </w:numPr>
        <w:tabs>
          <w:tab w:val="left" w:pos="1192"/>
        </w:tabs>
        <w:ind w:hanging="721"/>
      </w:pPr>
      <w:bookmarkStart w:id="172" w:name="1.1.85软件系统中除用户文档之外，文档测试还应该关注哪些文档？"/>
      <w:bookmarkStart w:id="173" w:name="_bookmark86"/>
      <w:bookmarkEnd w:id="172"/>
      <w:bookmarkEnd w:id="173"/>
      <w:r>
        <w:rPr>
          <w:color w:val="4AACC5"/>
        </w:rPr>
        <w:t>软件系统中</w:t>
      </w:r>
      <w:proofErr w:type="gramStart"/>
      <w:r>
        <w:rPr>
          <w:color w:val="4AACC5"/>
        </w:rPr>
        <w:t>除用户</w:t>
      </w:r>
      <w:proofErr w:type="gramEnd"/>
      <w:r>
        <w:rPr>
          <w:color w:val="4AACC5"/>
        </w:rPr>
        <w:t>文档之外，文档测试还应该关注哪些文档？</w:t>
      </w:r>
    </w:p>
    <w:p w14:paraId="7CB0C562" w14:textId="77777777" w:rsidR="00382F71" w:rsidRDefault="00382F71">
      <w:pPr>
        <w:pStyle w:val="a3"/>
        <w:spacing w:before="10"/>
        <w:rPr>
          <w:sz w:val="22"/>
        </w:rPr>
      </w:pPr>
    </w:p>
    <w:p w14:paraId="24912FDF" w14:textId="77777777" w:rsidR="00382F71" w:rsidRDefault="00000000">
      <w:pPr>
        <w:pStyle w:val="a3"/>
        <w:ind w:left="471"/>
      </w:pPr>
      <w:r>
        <w:t>开发文档</w:t>
      </w:r>
    </w:p>
    <w:p w14:paraId="70E64DCF" w14:textId="77777777" w:rsidR="00382F71" w:rsidRDefault="00382F71">
      <w:pPr>
        <w:pStyle w:val="a3"/>
        <w:spacing w:before="7"/>
        <w:rPr>
          <w:sz w:val="15"/>
        </w:rPr>
      </w:pPr>
    </w:p>
    <w:p w14:paraId="4E43E932" w14:textId="77777777" w:rsidR="00382F71" w:rsidRDefault="00000000">
      <w:pPr>
        <w:pStyle w:val="a3"/>
        <w:ind w:left="471"/>
      </w:pPr>
      <w:r>
        <w:t>软件需求说明书</w:t>
      </w:r>
    </w:p>
    <w:p w14:paraId="1E560BB1" w14:textId="77777777" w:rsidR="00382F71" w:rsidRDefault="00382F71">
      <w:pPr>
        <w:pStyle w:val="a3"/>
        <w:spacing w:before="7"/>
        <w:rPr>
          <w:sz w:val="15"/>
        </w:rPr>
      </w:pPr>
    </w:p>
    <w:p w14:paraId="660B47AF" w14:textId="77777777" w:rsidR="00382F71" w:rsidRDefault="00000000">
      <w:pPr>
        <w:pStyle w:val="a3"/>
        <w:spacing w:line="417" w:lineRule="auto"/>
        <w:ind w:left="1311" w:right="7155"/>
      </w:pPr>
      <w:r>
        <w:rPr>
          <w:spacing w:val="-1"/>
        </w:rPr>
        <w:t>数据库设计说明书</w:t>
      </w:r>
      <w:r>
        <w:t>概要设计说明书</w:t>
      </w:r>
      <w:r>
        <w:rPr>
          <w:spacing w:val="1"/>
        </w:rPr>
        <w:t xml:space="preserve"> </w:t>
      </w:r>
      <w:r>
        <w:t>详细设计说明书</w:t>
      </w:r>
      <w:r>
        <w:rPr>
          <w:spacing w:val="1"/>
        </w:rPr>
        <w:t xml:space="preserve"> </w:t>
      </w:r>
      <w:r>
        <w:t>可行性研究报告</w:t>
      </w:r>
    </w:p>
    <w:p w14:paraId="59CA023A" w14:textId="77777777" w:rsidR="00382F71" w:rsidRDefault="00000000">
      <w:pPr>
        <w:pStyle w:val="a3"/>
        <w:spacing w:line="268" w:lineRule="exact"/>
        <w:ind w:left="471"/>
      </w:pPr>
      <w:r>
        <w:t>管理文档</w:t>
      </w:r>
    </w:p>
    <w:p w14:paraId="35C45C5D" w14:textId="77777777" w:rsidR="00382F71" w:rsidRDefault="00382F71">
      <w:pPr>
        <w:pStyle w:val="a3"/>
        <w:spacing w:before="6"/>
        <w:rPr>
          <w:sz w:val="15"/>
        </w:rPr>
      </w:pPr>
    </w:p>
    <w:p w14:paraId="491827D6" w14:textId="77777777" w:rsidR="00382F71" w:rsidRDefault="00000000">
      <w:pPr>
        <w:pStyle w:val="a3"/>
        <w:spacing w:before="1" w:line="417" w:lineRule="auto"/>
        <w:ind w:left="1311" w:right="7575"/>
      </w:pPr>
      <w:r>
        <w:rPr>
          <w:spacing w:val="-1"/>
        </w:rPr>
        <w:t>项目开发计划</w:t>
      </w:r>
      <w:r>
        <w:t>测试计划</w:t>
      </w:r>
    </w:p>
    <w:p w14:paraId="3EBD2498" w14:textId="77777777" w:rsidR="00382F71" w:rsidRDefault="00000000">
      <w:pPr>
        <w:pStyle w:val="a3"/>
        <w:spacing w:line="269" w:lineRule="exact"/>
        <w:ind w:left="1311"/>
      </w:pPr>
      <w:r>
        <w:rPr>
          <w:w w:val="95"/>
        </w:rPr>
        <w:t>测试报告</w:t>
      </w:r>
    </w:p>
    <w:p w14:paraId="7931AB9D" w14:textId="77777777" w:rsidR="00382F71" w:rsidRDefault="00382F71">
      <w:pPr>
        <w:pStyle w:val="a3"/>
        <w:spacing w:before="6"/>
        <w:rPr>
          <w:sz w:val="15"/>
        </w:rPr>
      </w:pPr>
    </w:p>
    <w:p w14:paraId="0191A26C" w14:textId="77777777" w:rsidR="00382F71" w:rsidRDefault="00000000">
      <w:pPr>
        <w:pStyle w:val="a3"/>
        <w:spacing w:line="417" w:lineRule="auto"/>
        <w:ind w:left="1311" w:right="7575"/>
      </w:pPr>
      <w:r>
        <w:rPr>
          <w:spacing w:val="-1"/>
        </w:rPr>
        <w:t>开发进度月报开发总结报告</w:t>
      </w:r>
    </w:p>
    <w:p w14:paraId="4B10AA6D" w14:textId="77777777" w:rsidR="00382F71" w:rsidRDefault="00382F71">
      <w:pPr>
        <w:pStyle w:val="a3"/>
        <w:spacing w:before="8"/>
        <w:rPr>
          <w:sz w:val="16"/>
        </w:rPr>
      </w:pPr>
    </w:p>
    <w:p w14:paraId="59670358" w14:textId="77777777" w:rsidR="00382F71" w:rsidRDefault="00000000">
      <w:pPr>
        <w:pStyle w:val="5"/>
        <w:numPr>
          <w:ilvl w:val="2"/>
          <w:numId w:val="50"/>
        </w:numPr>
        <w:tabs>
          <w:tab w:val="left" w:pos="1192"/>
        </w:tabs>
        <w:ind w:hanging="721"/>
      </w:pPr>
      <w:bookmarkStart w:id="174" w:name="1.1.86简述软件系统中用户文档的测试要点？"/>
      <w:bookmarkStart w:id="175" w:name="_bookmark87"/>
      <w:bookmarkEnd w:id="174"/>
      <w:bookmarkEnd w:id="175"/>
      <w:r>
        <w:rPr>
          <w:color w:val="4AACC5"/>
        </w:rPr>
        <w:t>简述软件系统中用户文档的测试要点？</w:t>
      </w:r>
    </w:p>
    <w:p w14:paraId="5FF833EA" w14:textId="77777777" w:rsidR="00382F71" w:rsidRDefault="00382F71">
      <w:pPr>
        <w:pStyle w:val="a3"/>
        <w:spacing w:before="10"/>
        <w:rPr>
          <w:sz w:val="22"/>
        </w:rPr>
      </w:pPr>
    </w:p>
    <w:p w14:paraId="4FEC75E4" w14:textId="77777777" w:rsidR="00382F71" w:rsidRDefault="00000000">
      <w:pPr>
        <w:pStyle w:val="a5"/>
        <w:numPr>
          <w:ilvl w:val="0"/>
          <w:numId w:val="57"/>
        </w:numPr>
        <w:tabs>
          <w:tab w:val="left" w:pos="1202"/>
        </w:tabs>
        <w:spacing w:line="417" w:lineRule="auto"/>
        <w:ind w:right="351" w:firstLine="206"/>
        <w:rPr>
          <w:sz w:val="21"/>
        </w:rPr>
      </w:pPr>
      <w:r>
        <w:rPr>
          <w:w w:val="95"/>
          <w:sz w:val="21"/>
        </w:rPr>
        <w:t>读者群。文档面向的读者定位要明确。对于初级用户、中级用户以及高级用户应该有不同的定</w:t>
      </w:r>
      <w:r>
        <w:rPr>
          <w:spacing w:val="103"/>
          <w:sz w:val="21"/>
        </w:rPr>
        <w:t xml:space="preserve"> </w:t>
      </w:r>
      <w:r>
        <w:rPr>
          <w:sz w:val="21"/>
        </w:rPr>
        <w:t>位</w:t>
      </w:r>
    </w:p>
    <w:p w14:paraId="3D739C85" w14:textId="77777777" w:rsidR="00382F71" w:rsidRDefault="00000000">
      <w:pPr>
        <w:pStyle w:val="a5"/>
        <w:numPr>
          <w:ilvl w:val="0"/>
          <w:numId w:val="57"/>
        </w:numPr>
        <w:tabs>
          <w:tab w:val="left" w:pos="1207"/>
        </w:tabs>
        <w:spacing w:line="269" w:lineRule="exact"/>
        <w:ind w:left="1206"/>
        <w:rPr>
          <w:sz w:val="21"/>
        </w:rPr>
      </w:pPr>
      <w:r>
        <w:rPr>
          <w:sz w:val="21"/>
        </w:rPr>
        <w:t>术语。文档中用到的术语要适用与定位的读者群，用法一致，标准定义与业界规范相吻合。</w:t>
      </w:r>
    </w:p>
    <w:p w14:paraId="17487B5A" w14:textId="77777777" w:rsidR="00382F71" w:rsidRDefault="00382F71">
      <w:pPr>
        <w:pStyle w:val="a3"/>
        <w:spacing w:before="7"/>
        <w:rPr>
          <w:sz w:val="15"/>
        </w:rPr>
      </w:pPr>
    </w:p>
    <w:p w14:paraId="52B0E7C9" w14:textId="77777777" w:rsidR="00382F71" w:rsidRDefault="00000000">
      <w:pPr>
        <w:pStyle w:val="a5"/>
        <w:numPr>
          <w:ilvl w:val="0"/>
          <w:numId w:val="57"/>
        </w:numPr>
        <w:tabs>
          <w:tab w:val="left" w:pos="1202"/>
        </w:tabs>
        <w:ind w:left="1202" w:hanging="527"/>
        <w:rPr>
          <w:sz w:val="21"/>
        </w:rPr>
      </w:pPr>
      <w:r>
        <w:rPr>
          <w:sz w:val="21"/>
        </w:rPr>
        <w:t>正确性。测试中需检查所有信息是否真实正确，查找由于过期产品说明书和销售人员夸大事实</w:t>
      </w:r>
    </w:p>
    <w:p w14:paraId="67B8FDC8" w14:textId="77777777" w:rsidR="00382F71" w:rsidRDefault="00382F71">
      <w:pPr>
        <w:rPr>
          <w:sz w:val="21"/>
        </w:rPr>
        <w:sectPr w:rsidR="00382F71">
          <w:pgSz w:w="11910" w:h="16840"/>
          <w:pgMar w:top="1260" w:right="940" w:bottom="680" w:left="820" w:header="0" w:footer="461" w:gutter="0"/>
          <w:cols w:space="720"/>
        </w:sectPr>
      </w:pPr>
    </w:p>
    <w:p w14:paraId="3EECD3D9" w14:textId="77777777" w:rsidR="00382F71" w:rsidRDefault="00000000">
      <w:pPr>
        <w:pStyle w:val="a3"/>
        <w:spacing w:before="49" w:line="417" w:lineRule="auto"/>
        <w:ind w:left="471" w:right="351"/>
      </w:pPr>
      <w:r>
        <w:rPr>
          <w:w w:val="95"/>
        </w:rPr>
        <w:lastRenderedPageBreak/>
        <w:t>而导致的错误。检查所有的目录、索引和章节引用是否已更新，尝试链接是否准确，产品支持电话、</w:t>
      </w:r>
      <w:r>
        <w:rPr>
          <w:spacing w:val="236"/>
        </w:rPr>
        <w:t xml:space="preserve"> </w:t>
      </w:r>
      <w:r>
        <w:t>地址和邮政编码是否正确。</w:t>
      </w:r>
    </w:p>
    <w:p w14:paraId="1E87FEC8" w14:textId="77777777" w:rsidR="00382F71" w:rsidRDefault="00000000">
      <w:pPr>
        <w:pStyle w:val="a5"/>
        <w:numPr>
          <w:ilvl w:val="0"/>
          <w:numId w:val="57"/>
        </w:numPr>
        <w:tabs>
          <w:tab w:val="left" w:pos="1176"/>
        </w:tabs>
        <w:spacing w:line="269" w:lineRule="exact"/>
        <w:ind w:left="1175" w:hanging="528"/>
        <w:rPr>
          <w:sz w:val="21"/>
        </w:rPr>
      </w:pPr>
      <w:r>
        <w:rPr>
          <w:spacing w:val="-1"/>
          <w:sz w:val="21"/>
        </w:rPr>
        <w:t>完整性。对照软件界面检查是否有重要的分支没有描述到，甚至是否有整个大模块没有描述到。</w:t>
      </w:r>
    </w:p>
    <w:p w14:paraId="6245F50D" w14:textId="77777777" w:rsidR="00382F71" w:rsidRDefault="00382F71">
      <w:pPr>
        <w:pStyle w:val="a3"/>
        <w:spacing w:before="6"/>
        <w:rPr>
          <w:sz w:val="15"/>
        </w:rPr>
      </w:pPr>
    </w:p>
    <w:p w14:paraId="30D6EEFB" w14:textId="77777777" w:rsidR="00382F71" w:rsidRDefault="00000000">
      <w:pPr>
        <w:pStyle w:val="a5"/>
        <w:numPr>
          <w:ilvl w:val="0"/>
          <w:numId w:val="57"/>
        </w:numPr>
        <w:tabs>
          <w:tab w:val="left" w:pos="1207"/>
        </w:tabs>
        <w:ind w:left="1206"/>
        <w:rPr>
          <w:sz w:val="21"/>
        </w:rPr>
      </w:pPr>
      <w:r>
        <w:rPr>
          <w:sz w:val="21"/>
        </w:rPr>
        <w:t>一致性。按照文档描述的操作执行后，检查软件返回的结果是否与文档描述的相同。</w:t>
      </w:r>
    </w:p>
    <w:p w14:paraId="409AE54E" w14:textId="77777777" w:rsidR="00382F71" w:rsidRDefault="00382F71">
      <w:pPr>
        <w:pStyle w:val="a3"/>
        <w:spacing w:before="7"/>
        <w:rPr>
          <w:sz w:val="15"/>
        </w:rPr>
      </w:pPr>
    </w:p>
    <w:p w14:paraId="115BBE2D" w14:textId="77777777" w:rsidR="00382F71" w:rsidRDefault="00000000">
      <w:pPr>
        <w:pStyle w:val="a5"/>
        <w:numPr>
          <w:ilvl w:val="0"/>
          <w:numId w:val="57"/>
        </w:numPr>
        <w:tabs>
          <w:tab w:val="left" w:pos="1202"/>
        </w:tabs>
        <w:spacing w:line="417" w:lineRule="auto"/>
        <w:ind w:right="351" w:firstLine="206"/>
        <w:jc w:val="both"/>
        <w:rPr>
          <w:sz w:val="21"/>
        </w:rPr>
      </w:pPr>
      <w:r>
        <w:rPr>
          <w:w w:val="95"/>
          <w:sz w:val="21"/>
        </w:rPr>
        <w:t>易用性。对关键步骤以粗体或背景色给用户以提示，合理的页面布局、适量的图表都可以给用</w:t>
      </w:r>
      <w:r>
        <w:rPr>
          <w:spacing w:val="114"/>
          <w:sz w:val="21"/>
        </w:rPr>
        <w:t xml:space="preserve"> </w:t>
      </w:r>
      <w:r>
        <w:rPr>
          <w:w w:val="95"/>
          <w:sz w:val="21"/>
        </w:rPr>
        <w:t>户更高的易用性。需要注意的是文档要有助于用户排除错误。不但描述正确操作，也要描述错误处理</w:t>
      </w:r>
      <w:r>
        <w:rPr>
          <w:spacing w:val="236"/>
          <w:sz w:val="21"/>
        </w:rPr>
        <w:t xml:space="preserve"> </w:t>
      </w:r>
      <w:r>
        <w:rPr>
          <w:sz w:val="21"/>
        </w:rPr>
        <w:t>办法。文档对于用户看到的错误信息应当有更详细的文档解释。</w:t>
      </w:r>
    </w:p>
    <w:p w14:paraId="079B79DA" w14:textId="77777777" w:rsidR="00382F71" w:rsidRDefault="00000000">
      <w:pPr>
        <w:pStyle w:val="a5"/>
        <w:numPr>
          <w:ilvl w:val="0"/>
          <w:numId w:val="57"/>
        </w:numPr>
        <w:tabs>
          <w:tab w:val="left" w:pos="1207"/>
        </w:tabs>
        <w:spacing w:line="269" w:lineRule="exact"/>
        <w:ind w:left="1206"/>
        <w:rPr>
          <w:sz w:val="21"/>
        </w:rPr>
      </w:pPr>
      <w:r>
        <w:rPr>
          <w:sz w:val="21"/>
        </w:rPr>
        <w:t>图表与界面截图。检查所有图表与界面截</w:t>
      </w:r>
      <w:proofErr w:type="gramStart"/>
      <w:r>
        <w:rPr>
          <w:sz w:val="21"/>
        </w:rPr>
        <w:t>图是否</w:t>
      </w:r>
      <w:proofErr w:type="gramEnd"/>
      <w:r>
        <w:rPr>
          <w:sz w:val="21"/>
        </w:rPr>
        <w:t>与发行版本相同。</w:t>
      </w:r>
    </w:p>
    <w:p w14:paraId="729E47D4" w14:textId="77777777" w:rsidR="00382F71" w:rsidRDefault="00382F71">
      <w:pPr>
        <w:pStyle w:val="a3"/>
        <w:spacing w:before="7"/>
        <w:rPr>
          <w:sz w:val="15"/>
        </w:rPr>
      </w:pPr>
    </w:p>
    <w:p w14:paraId="3D369397" w14:textId="77777777" w:rsidR="00382F71" w:rsidRDefault="00000000">
      <w:pPr>
        <w:pStyle w:val="a5"/>
        <w:numPr>
          <w:ilvl w:val="0"/>
          <w:numId w:val="57"/>
        </w:numPr>
        <w:tabs>
          <w:tab w:val="left" w:pos="1205"/>
        </w:tabs>
        <w:spacing w:line="417" w:lineRule="auto"/>
        <w:ind w:right="353" w:firstLine="206"/>
        <w:rPr>
          <w:sz w:val="21"/>
        </w:rPr>
      </w:pPr>
      <w:r>
        <w:rPr>
          <w:w w:val="95"/>
          <w:sz w:val="21"/>
        </w:rPr>
        <w:t>样例与示例。像用户一样载入和使用样例。如果是一段程序，就输入数据并执行它。以每一个</w:t>
      </w:r>
      <w:r>
        <w:rPr>
          <w:spacing w:val="99"/>
          <w:sz w:val="21"/>
        </w:rPr>
        <w:t xml:space="preserve"> </w:t>
      </w:r>
      <w:r>
        <w:rPr>
          <w:sz w:val="21"/>
        </w:rPr>
        <w:t>模块制作文件，确认它们的正确性。</w:t>
      </w:r>
    </w:p>
    <w:p w14:paraId="71C8E031" w14:textId="77777777" w:rsidR="00382F71" w:rsidRDefault="00000000">
      <w:pPr>
        <w:pStyle w:val="a5"/>
        <w:numPr>
          <w:ilvl w:val="0"/>
          <w:numId w:val="57"/>
        </w:numPr>
        <w:tabs>
          <w:tab w:val="left" w:pos="1202"/>
        </w:tabs>
        <w:spacing w:line="417" w:lineRule="auto"/>
        <w:ind w:right="351" w:firstLine="206"/>
        <w:rPr>
          <w:sz w:val="21"/>
        </w:rPr>
      </w:pPr>
      <w:r>
        <w:rPr>
          <w:w w:val="95"/>
          <w:sz w:val="21"/>
        </w:rPr>
        <w:t>语言。不出现错别字，不要出现有二义性的说法。特别要注意的是屏幕截图或绘制图形中的文</w:t>
      </w:r>
      <w:r>
        <w:rPr>
          <w:spacing w:val="103"/>
          <w:sz w:val="21"/>
        </w:rPr>
        <w:t xml:space="preserve"> </w:t>
      </w:r>
      <w:r>
        <w:rPr>
          <w:sz w:val="21"/>
        </w:rPr>
        <w:t>字。</w:t>
      </w:r>
    </w:p>
    <w:p w14:paraId="424DBDEC" w14:textId="77777777" w:rsidR="00382F71" w:rsidRDefault="00000000">
      <w:pPr>
        <w:pStyle w:val="a5"/>
        <w:numPr>
          <w:ilvl w:val="0"/>
          <w:numId w:val="57"/>
        </w:numPr>
        <w:tabs>
          <w:tab w:val="left" w:pos="1321"/>
        </w:tabs>
        <w:spacing w:line="417" w:lineRule="auto"/>
        <w:ind w:right="351" w:firstLine="211"/>
        <w:rPr>
          <w:sz w:val="21"/>
        </w:rPr>
      </w:pPr>
      <w:r>
        <w:rPr>
          <w:w w:val="95"/>
          <w:sz w:val="21"/>
        </w:rPr>
        <w:t>印刷与包装。检查印刷质量；手册厚度与开本是否合适；包装盒的大小是否合适；有没有零</w:t>
      </w:r>
      <w:r>
        <w:rPr>
          <w:spacing w:val="185"/>
          <w:sz w:val="21"/>
        </w:rPr>
        <w:t xml:space="preserve"> </w:t>
      </w:r>
      <w:proofErr w:type="gramStart"/>
      <w:r>
        <w:rPr>
          <w:sz w:val="21"/>
        </w:rPr>
        <w:t>碎易丢失</w:t>
      </w:r>
      <w:proofErr w:type="gramEnd"/>
      <w:r>
        <w:rPr>
          <w:sz w:val="21"/>
        </w:rPr>
        <w:t>的小部件等等。</w:t>
      </w:r>
    </w:p>
    <w:p w14:paraId="3B7BE5F8" w14:textId="77777777" w:rsidR="00382F71" w:rsidRDefault="00382F71">
      <w:pPr>
        <w:pStyle w:val="a3"/>
        <w:spacing w:before="7"/>
        <w:rPr>
          <w:sz w:val="16"/>
        </w:rPr>
      </w:pPr>
    </w:p>
    <w:p w14:paraId="1B322FC4" w14:textId="77777777" w:rsidR="00382F71" w:rsidRDefault="00000000">
      <w:pPr>
        <w:pStyle w:val="5"/>
        <w:numPr>
          <w:ilvl w:val="2"/>
          <w:numId w:val="50"/>
        </w:numPr>
        <w:tabs>
          <w:tab w:val="left" w:pos="1192"/>
        </w:tabs>
        <w:ind w:hanging="721"/>
      </w:pPr>
      <w:bookmarkStart w:id="176" w:name="_bookmark88"/>
      <w:bookmarkStart w:id="177" w:name="1.1.87单元测试主要内容是什么？"/>
      <w:bookmarkEnd w:id="176"/>
      <w:bookmarkEnd w:id="177"/>
      <w:r>
        <w:rPr>
          <w:color w:val="4AACC5"/>
        </w:rPr>
        <w:t>单元测试主要内容是什么？</w:t>
      </w:r>
    </w:p>
    <w:p w14:paraId="6F5F2F6B" w14:textId="77777777" w:rsidR="00382F71" w:rsidRDefault="00382F71">
      <w:pPr>
        <w:pStyle w:val="a3"/>
        <w:spacing w:before="10"/>
        <w:rPr>
          <w:sz w:val="22"/>
        </w:rPr>
      </w:pPr>
    </w:p>
    <w:p w14:paraId="31AB0512" w14:textId="77777777" w:rsidR="00382F71" w:rsidRDefault="00000000">
      <w:pPr>
        <w:pStyle w:val="a3"/>
        <w:ind w:left="471"/>
      </w:pPr>
      <w:r>
        <w:t>参考答案：</w:t>
      </w:r>
    </w:p>
    <w:p w14:paraId="08EE5E48" w14:textId="77777777" w:rsidR="00382F71" w:rsidRDefault="00382F71">
      <w:pPr>
        <w:pStyle w:val="a3"/>
        <w:spacing w:before="7"/>
        <w:rPr>
          <w:sz w:val="15"/>
        </w:rPr>
      </w:pPr>
    </w:p>
    <w:p w14:paraId="3BA3A25C" w14:textId="77777777" w:rsidR="00382F71" w:rsidRDefault="00000000">
      <w:pPr>
        <w:pStyle w:val="a3"/>
        <w:spacing w:line="417" w:lineRule="auto"/>
        <w:ind w:left="471" w:right="351"/>
        <w:jc w:val="both"/>
      </w:pPr>
      <w:r>
        <w:rPr>
          <w:w w:val="95"/>
        </w:rPr>
        <w:t>单元测试大多数由开发人员来完成，测试人员技术背景较好或者开发系统软件时可能会安排测试人员</w:t>
      </w:r>
      <w:r>
        <w:rPr>
          <w:spacing w:val="246"/>
        </w:rPr>
        <w:t xml:space="preserve"> </w:t>
      </w:r>
      <w:r>
        <w:rPr>
          <w:w w:val="95"/>
        </w:rPr>
        <w:t>进行单元测试，大多数进行的单元测试都是开发人员调试程序或者开发</w:t>
      </w:r>
      <w:proofErr w:type="gramStart"/>
      <w:r>
        <w:rPr>
          <w:w w:val="95"/>
        </w:rPr>
        <w:t>组系统</w:t>
      </w:r>
      <w:proofErr w:type="gramEnd"/>
      <w:r>
        <w:rPr>
          <w:w w:val="95"/>
        </w:rPr>
        <w:t>联合调试的过程。讨论</w:t>
      </w:r>
      <w:r>
        <w:rPr>
          <w:spacing w:val="236"/>
        </w:rPr>
        <w:t xml:space="preserve"> </w:t>
      </w:r>
      <w:r>
        <w:t>这个问题主要是扩充</w:t>
      </w:r>
      <w:proofErr w:type="gramStart"/>
      <w:r>
        <w:t>一下读者</w:t>
      </w:r>
      <w:proofErr w:type="gramEnd"/>
      <w:r>
        <w:t>的视野。</w:t>
      </w:r>
    </w:p>
    <w:p w14:paraId="0F9871BA" w14:textId="77777777" w:rsidR="00382F71" w:rsidRDefault="00000000">
      <w:pPr>
        <w:pStyle w:val="a3"/>
        <w:spacing w:line="269" w:lineRule="exact"/>
        <w:ind w:left="471"/>
      </w:pPr>
      <w:r>
        <w:t>单元测试一般包括五个方面的测试：</w:t>
      </w:r>
    </w:p>
    <w:p w14:paraId="664F98ED" w14:textId="77777777" w:rsidR="00382F71" w:rsidRDefault="00382F71">
      <w:pPr>
        <w:pStyle w:val="a3"/>
        <w:spacing w:before="7"/>
        <w:rPr>
          <w:sz w:val="15"/>
        </w:rPr>
      </w:pPr>
    </w:p>
    <w:p w14:paraId="16AAAA52" w14:textId="77777777" w:rsidR="00382F71" w:rsidRDefault="00000000">
      <w:pPr>
        <w:pStyle w:val="a5"/>
        <w:numPr>
          <w:ilvl w:val="0"/>
          <w:numId w:val="58"/>
        </w:numPr>
        <w:tabs>
          <w:tab w:val="left" w:pos="998"/>
        </w:tabs>
        <w:spacing w:line="417" w:lineRule="auto"/>
        <w:ind w:right="328" w:firstLine="0"/>
        <w:jc w:val="both"/>
        <w:rPr>
          <w:sz w:val="21"/>
        </w:rPr>
      </w:pPr>
      <w:r>
        <w:rPr>
          <w:w w:val="95"/>
          <w:sz w:val="21"/>
        </w:rPr>
        <w:t>模块接口测试：模块接口测试是单元测试的基础。只有在数据能正确流入、流出模块的前提下，</w:t>
      </w:r>
      <w:r>
        <w:rPr>
          <w:spacing w:val="141"/>
          <w:sz w:val="21"/>
        </w:rPr>
        <w:t xml:space="preserve"> </w:t>
      </w:r>
      <w:r>
        <w:rPr>
          <w:w w:val="95"/>
          <w:sz w:val="21"/>
        </w:rPr>
        <w:t>其他测试才有意义。模块接口测试也是集成测试的重点，这里进行的测试主要是为后面打好基础。测</w:t>
      </w:r>
      <w:r>
        <w:rPr>
          <w:spacing w:val="259"/>
          <w:sz w:val="21"/>
        </w:rPr>
        <w:t xml:space="preserve"> </w:t>
      </w:r>
      <w:r>
        <w:rPr>
          <w:sz w:val="21"/>
        </w:rPr>
        <w:t>试接口正确与否应该考虑下列因素：</w:t>
      </w:r>
    </w:p>
    <w:p w14:paraId="2C54C6AF" w14:textId="77777777" w:rsidR="00382F71" w:rsidRDefault="00000000">
      <w:pPr>
        <w:pStyle w:val="a3"/>
        <w:spacing w:line="269" w:lineRule="exact"/>
        <w:ind w:left="471"/>
      </w:pPr>
      <w:r>
        <w:rPr>
          <w:rFonts w:ascii="Calibri" w:eastAsia="Calibri"/>
          <w:w w:val="95"/>
        </w:rPr>
        <w:t>-</w:t>
      </w:r>
      <w:r>
        <w:rPr>
          <w:w w:val="95"/>
        </w:rPr>
        <w:t>输入的实际参数与形式参数的个数是否相同；</w:t>
      </w:r>
    </w:p>
    <w:p w14:paraId="4B56F892" w14:textId="77777777" w:rsidR="00382F71" w:rsidRDefault="00382F71">
      <w:pPr>
        <w:pStyle w:val="a3"/>
        <w:spacing w:before="6"/>
        <w:rPr>
          <w:sz w:val="15"/>
        </w:rPr>
      </w:pPr>
    </w:p>
    <w:p w14:paraId="628AE070" w14:textId="77777777" w:rsidR="00382F71" w:rsidRDefault="00000000">
      <w:pPr>
        <w:pStyle w:val="a3"/>
        <w:spacing w:before="1"/>
        <w:ind w:left="471"/>
      </w:pPr>
      <w:r>
        <w:rPr>
          <w:rFonts w:ascii="Calibri" w:eastAsia="Calibri"/>
          <w:w w:val="95"/>
        </w:rPr>
        <w:t>-</w:t>
      </w:r>
      <w:r>
        <w:rPr>
          <w:w w:val="95"/>
        </w:rPr>
        <w:t>输入的实际参数与形式参数的属性是否匹配；</w:t>
      </w:r>
    </w:p>
    <w:p w14:paraId="04D11C02" w14:textId="77777777" w:rsidR="00382F71" w:rsidRDefault="00382F71">
      <w:pPr>
        <w:pStyle w:val="a3"/>
        <w:spacing w:before="6"/>
        <w:rPr>
          <w:sz w:val="15"/>
        </w:rPr>
      </w:pPr>
    </w:p>
    <w:p w14:paraId="652C1ABE" w14:textId="77777777" w:rsidR="00382F71" w:rsidRDefault="00000000">
      <w:pPr>
        <w:pStyle w:val="a3"/>
        <w:ind w:left="471"/>
      </w:pPr>
      <w:r>
        <w:rPr>
          <w:rFonts w:ascii="Calibri" w:eastAsia="Calibri"/>
          <w:w w:val="95"/>
        </w:rPr>
        <w:t>-</w:t>
      </w:r>
      <w:r>
        <w:rPr>
          <w:w w:val="95"/>
        </w:rPr>
        <w:t>输入的实际参数与形式参数的量纲是否一致；</w:t>
      </w:r>
    </w:p>
    <w:p w14:paraId="680AD6B1" w14:textId="77777777" w:rsidR="00382F71" w:rsidRDefault="00382F71">
      <w:pPr>
        <w:pStyle w:val="a3"/>
        <w:spacing w:before="7"/>
        <w:rPr>
          <w:sz w:val="15"/>
        </w:rPr>
      </w:pPr>
    </w:p>
    <w:p w14:paraId="02DB452E" w14:textId="77777777" w:rsidR="00382F71" w:rsidRDefault="00000000">
      <w:pPr>
        <w:pStyle w:val="a3"/>
        <w:ind w:left="471"/>
      </w:pPr>
      <w:r>
        <w:rPr>
          <w:rFonts w:ascii="Calibri" w:eastAsia="Calibri"/>
          <w:w w:val="95"/>
        </w:rPr>
        <w:t>-</w:t>
      </w:r>
      <w:r>
        <w:rPr>
          <w:w w:val="95"/>
        </w:rPr>
        <w:t>调用其他模块时所给实际参数的个数是否与被调模块的形参个数相同；</w:t>
      </w:r>
    </w:p>
    <w:p w14:paraId="30F9B95F" w14:textId="77777777" w:rsidR="00382F71" w:rsidRDefault="00382F71">
      <w:pPr>
        <w:pStyle w:val="a3"/>
        <w:spacing w:before="7"/>
        <w:rPr>
          <w:sz w:val="15"/>
        </w:rPr>
      </w:pPr>
    </w:p>
    <w:p w14:paraId="77494C2D" w14:textId="77777777" w:rsidR="00382F71" w:rsidRDefault="00000000">
      <w:pPr>
        <w:pStyle w:val="a3"/>
        <w:ind w:left="471"/>
      </w:pPr>
      <w:r>
        <w:rPr>
          <w:rFonts w:ascii="Calibri" w:eastAsia="Calibri"/>
          <w:w w:val="95"/>
        </w:rPr>
        <w:t>-</w:t>
      </w:r>
      <w:r>
        <w:rPr>
          <w:w w:val="95"/>
        </w:rPr>
        <w:t>调用其他模块时所给实际参数的属性是否与被调模块的形参属性匹配；</w:t>
      </w:r>
    </w:p>
    <w:p w14:paraId="51FC42F2" w14:textId="77777777" w:rsidR="00382F71" w:rsidRDefault="00382F71">
      <w:pPr>
        <w:pStyle w:val="a3"/>
        <w:spacing w:before="6"/>
        <w:rPr>
          <w:sz w:val="15"/>
        </w:rPr>
      </w:pPr>
    </w:p>
    <w:p w14:paraId="55A12DA2" w14:textId="77777777" w:rsidR="00382F71" w:rsidRDefault="00000000">
      <w:pPr>
        <w:pStyle w:val="a3"/>
        <w:spacing w:before="1"/>
        <w:ind w:left="471"/>
      </w:pPr>
      <w:r>
        <w:rPr>
          <w:rFonts w:ascii="Calibri" w:eastAsia="Calibri"/>
          <w:w w:val="95"/>
        </w:rPr>
        <w:t>-</w:t>
      </w:r>
      <w:r>
        <w:rPr>
          <w:w w:val="95"/>
        </w:rPr>
        <w:t>调用其他模块时所给实际参数的量纲是否与被调模块的形参量纲一致；</w:t>
      </w:r>
    </w:p>
    <w:p w14:paraId="23607306" w14:textId="77777777" w:rsidR="00382F71" w:rsidRDefault="00382F71">
      <w:pPr>
        <w:pStyle w:val="a3"/>
        <w:spacing w:before="6"/>
        <w:rPr>
          <w:sz w:val="15"/>
        </w:rPr>
      </w:pPr>
    </w:p>
    <w:p w14:paraId="4629787C" w14:textId="77777777" w:rsidR="00382F71" w:rsidRDefault="00000000">
      <w:pPr>
        <w:pStyle w:val="a3"/>
        <w:ind w:left="471"/>
      </w:pPr>
      <w:r>
        <w:rPr>
          <w:rFonts w:ascii="Calibri" w:eastAsia="Calibri"/>
        </w:rPr>
        <w:t>-</w:t>
      </w:r>
      <w:r>
        <w:t>调用预定义函数时所用参数的个数、属性和次序是否正确；</w:t>
      </w:r>
    </w:p>
    <w:p w14:paraId="3FFFF594" w14:textId="77777777" w:rsidR="00382F71" w:rsidRDefault="00382F71">
      <w:pPr>
        <w:pStyle w:val="a3"/>
        <w:spacing w:before="7"/>
        <w:rPr>
          <w:sz w:val="15"/>
        </w:rPr>
      </w:pPr>
    </w:p>
    <w:p w14:paraId="597D0202" w14:textId="77777777" w:rsidR="00382F71" w:rsidRDefault="00000000">
      <w:pPr>
        <w:pStyle w:val="a3"/>
        <w:ind w:left="471"/>
      </w:pPr>
      <w:r>
        <w:rPr>
          <w:rFonts w:ascii="Calibri" w:eastAsia="Calibri"/>
        </w:rPr>
        <w:t>-</w:t>
      </w:r>
      <w:r>
        <w:t>是否存在与当前入口点无关的参数引用；</w:t>
      </w:r>
    </w:p>
    <w:p w14:paraId="2BC2FF5D" w14:textId="77777777" w:rsidR="00382F71" w:rsidRDefault="00382F71">
      <w:pPr>
        <w:sectPr w:rsidR="00382F71">
          <w:pgSz w:w="11910" w:h="16840"/>
          <w:pgMar w:top="1260" w:right="940" w:bottom="680" w:left="820" w:header="0" w:footer="461" w:gutter="0"/>
          <w:cols w:space="720"/>
        </w:sectPr>
      </w:pPr>
    </w:p>
    <w:p w14:paraId="72CB5731" w14:textId="77777777" w:rsidR="00382F71" w:rsidRDefault="00000000">
      <w:pPr>
        <w:pStyle w:val="a3"/>
        <w:spacing w:before="49"/>
        <w:ind w:left="471"/>
      </w:pPr>
      <w:r>
        <w:rPr>
          <w:rFonts w:ascii="Calibri" w:eastAsia="Calibri"/>
        </w:rPr>
        <w:lastRenderedPageBreak/>
        <w:t>-</w:t>
      </w:r>
      <w:r>
        <w:t>是否修改了只读型参数；</w:t>
      </w:r>
    </w:p>
    <w:p w14:paraId="7DDCECC8" w14:textId="77777777" w:rsidR="00382F71" w:rsidRDefault="00382F71">
      <w:pPr>
        <w:pStyle w:val="a3"/>
        <w:spacing w:before="6"/>
        <w:rPr>
          <w:sz w:val="15"/>
        </w:rPr>
      </w:pPr>
    </w:p>
    <w:p w14:paraId="1F74A9C6" w14:textId="77777777" w:rsidR="00382F71" w:rsidRDefault="00000000">
      <w:pPr>
        <w:pStyle w:val="a3"/>
        <w:ind w:left="471"/>
      </w:pPr>
      <w:r>
        <w:rPr>
          <w:rFonts w:ascii="Calibri" w:eastAsia="Calibri"/>
        </w:rPr>
        <w:t>-</w:t>
      </w:r>
      <w:r>
        <w:t>对全程变量的定义各模块是否一致；</w:t>
      </w:r>
    </w:p>
    <w:p w14:paraId="59A1C0CF" w14:textId="77777777" w:rsidR="00382F71" w:rsidRDefault="00382F71">
      <w:pPr>
        <w:pStyle w:val="a3"/>
        <w:spacing w:before="7"/>
        <w:rPr>
          <w:sz w:val="15"/>
        </w:rPr>
      </w:pPr>
    </w:p>
    <w:p w14:paraId="2D6EA1AA" w14:textId="77777777" w:rsidR="00382F71" w:rsidRDefault="00000000">
      <w:pPr>
        <w:pStyle w:val="a3"/>
        <w:ind w:left="471"/>
      </w:pPr>
      <w:r>
        <w:rPr>
          <w:rFonts w:ascii="Calibri" w:eastAsia="Calibri"/>
        </w:rPr>
        <w:t>-</w:t>
      </w:r>
      <w:r>
        <w:t>是否把某些约束作为参数传递。</w:t>
      </w:r>
    </w:p>
    <w:p w14:paraId="083CAFC8" w14:textId="77777777" w:rsidR="00382F71" w:rsidRDefault="00382F71">
      <w:pPr>
        <w:pStyle w:val="a3"/>
        <w:spacing w:before="7"/>
        <w:rPr>
          <w:sz w:val="15"/>
        </w:rPr>
      </w:pPr>
    </w:p>
    <w:p w14:paraId="1B3047E7" w14:textId="77777777" w:rsidR="00382F71" w:rsidRDefault="00000000">
      <w:pPr>
        <w:pStyle w:val="a3"/>
        <w:ind w:left="471"/>
      </w:pPr>
      <w:r>
        <w:t>如果模块功能包括外部输入输出，还应该考虑下列因素：</w:t>
      </w:r>
    </w:p>
    <w:p w14:paraId="26431DE5" w14:textId="77777777" w:rsidR="00382F71" w:rsidRDefault="00382F71">
      <w:pPr>
        <w:pStyle w:val="a3"/>
        <w:spacing w:before="7"/>
        <w:rPr>
          <w:sz w:val="15"/>
        </w:rPr>
      </w:pPr>
    </w:p>
    <w:p w14:paraId="77DE9DC6" w14:textId="77777777" w:rsidR="00382F71" w:rsidRDefault="00000000">
      <w:pPr>
        <w:pStyle w:val="a3"/>
        <w:ind w:left="471"/>
      </w:pPr>
      <w:r>
        <w:rPr>
          <w:rFonts w:ascii="Calibri" w:eastAsia="Calibri"/>
        </w:rPr>
        <w:t>-</w:t>
      </w:r>
      <w:r>
        <w:t>文件属性是否正确；</w:t>
      </w:r>
    </w:p>
    <w:p w14:paraId="3257AEFD" w14:textId="77777777" w:rsidR="00382F71" w:rsidRDefault="00382F71">
      <w:pPr>
        <w:pStyle w:val="a3"/>
        <w:spacing w:before="6"/>
        <w:rPr>
          <w:sz w:val="15"/>
        </w:rPr>
      </w:pPr>
    </w:p>
    <w:p w14:paraId="68E0F5B3" w14:textId="77777777" w:rsidR="00382F71" w:rsidRDefault="00000000">
      <w:pPr>
        <w:pStyle w:val="a3"/>
        <w:ind w:left="471"/>
      </w:pPr>
      <w:r>
        <w:rPr>
          <w:rFonts w:ascii="Calibri" w:eastAsia="Calibri"/>
        </w:rPr>
        <w:t>-OPEN/CLOSE</w:t>
      </w:r>
      <w:r>
        <w:rPr>
          <w:rFonts w:ascii="Calibri" w:eastAsia="Calibri"/>
          <w:spacing w:val="-3"/>
        </w:rPr>
        <w:t xml:space="preserve"> </w:t>
      </w:r>
      <w:r>
        <w:t>语句是否正确；</w:t>
      </w:r>
    </w:p>
    <w:p w14:paraId="193ED368" w14:textId="77777777" w:rsidR="00382F71" w:rsidRDefault="00382F71">
      <w:pPr>
        <w:pStyle w:val="a3"/>
        <w:spacing w:before="7"/>
        <w:rPr>
          <w:sz w:val="15"/>
        </w:rPr>
      </w:pPr>
    </w:p>
    <w:p w14:paraId="1A410E88" w14:textId="77777777" w:rsidR="00382F71" w:rsidRDefault="00000000">
      <w:pPr>
        <w:pStyle w:val="a3"/>
        <w:ind w:left="471"/>
      </w:pPr>
      <w:r>
        <w:rPr>
          <w:rFonts w:ascii="Calibri" w:eastAsia="Calibri"/>
        </w:rPr>
        <w:t>-</w:t>
      </w:r>
      <w:r>
        <w:t>格式说明与输入输出语句是否匹配；</w:t>
      </w:r>
    </w:p>
    <w:p w14:paraId="4CD73166" w14:textId="77777777" w:rsidR="00382F71" w:rsidRDefault="00382F71">
      <w:pPr>
        <w:pStyle w:val="a3"/>
        <w:spacing w:before="7"/>
        <w:rPr>
          <w:sz w:val="15"/>
        </w:rPr>
      </w:pPr>
    </w:p>
    <w:p w14:paraId="768F0685" w14:textId="77777777" w:rsidR="00382F71" w:rsidRDefault="00000000">
      <w:pPr>
        <w:pStyle w:val="a3"/>
        <w:ind w:left="471"/>
      </w:pPr>
      <w:r>
        <w:rPr>
          <w:rFonts w:ascii="Calibri" w:eastAsia="Calibri"/>
        </w:rPr>
        <w:t>-</w:t>
      </w:r>
      <w:r>
        <w:t>缓冲区大小与记录长度是否匹配；</w:t>
      </w:r>
    </w:p>
    <w:p w14:paraId="67FA0ECE" w14:textId="77777777" w:rsidR="00382F71" w:rsidRDefault="00382F71">
      <w:pPr>
        <w:pStyle w:val="a3"/>
        <w:spacing w:before="7"/>
        <w:rPr>
          <w:sz w:val="15"/>
        </w:rPr>
      </w:pPr>
    </w:p>
    <w:p w14:paraId="7F16E3A7" w14:textId="77777777" w:rsidR="00382F71" w:rsidRDefault="00000000">
      <w:pPr>
        <w:pStyle w:val="a3"/>
        <w:ind w:left="471"/>
      </w:pPr>
      <w:r>
        <w:rPr>
          <w:rFonts w:ascii="Calibri" w:eastAsia="Calibri"/>
        </w:rPr>
        <w:t>-</w:t>
      </w:r>
      <w:r>
        <w:t>文件使用前是否已经打开；</w:t>
      </w:r>
    </w:p>
    <w:p w14:paraId="2C28704F" w14:textId="77777777" w:rsidR="00382F71" w:rsidRDefault="00382F71">
      <w:pPr>
        <w:pStyle w:val="a3"/>
        <w:spacing w:before="6"/>
        <w:rPr>
          <w:sz w:val="15"/>
        </w:rPr>
      </w:pPr>
    </w:p>
    <w:p w14:paraId="26695D3E" w14:textId="77777777" w:rsidR="00382F71" w:rsidRDefault="00000000">
      <w:pPr>
        <w:pStyle w:val="a3"/>
        <w:ind w:left="471"/>
      </w:pPr>
      <w:r>
        <w:rPr>
          <w:rFonts w:ascii="Calibri" w:eastAsia="Calibri"/>
        </w:rPr>
        <w:t>-</w:t>
      </w:r>
      <w:r>
        <w:t>是否处理了文件尾；</w:t>
      </w:r>
    </w:p>
    <w:p w14:paraId="332AE57F" w14:textId="77777777" w:rsidR="00382F71" w:rsidRDefault="00382F71">
      <w:pPr>
        <w:pStyle w:val="a3"/>
        <w:spacing w:before="7"/>
        <w:rPr>
          <w:sz w:val="15"/>
        </w:rPr>
      </w:pPr>
    </w:p>
    <w:p w14:paraId="0FB3080A" w14:textId="77777777" w:rsidR="00382F71" w:rsidRDefault="00000000">
      <w:pPr>
        <w:pStyle w:val="a3"/>
        <w:ind w:left="471"/>
      </w:pPr>
      <w:r>
        <w:rPr>
          <w:rFonts w:ascii="Calibri" w:eastAsia="Calibri"/>
        </w:rPr>
        <w:t>-</w:t>
      </w:r>
      <w:r>
        <w:t>是否处理了输入</w:t>
      </w:r>
      <w:r>
        <w:rPr>
          <w:rFonts w:ascii="Calibri" w:eastAsia="Calibri"/>
        </w:rPr>
        <w:t>/</w:t>
      </w:r>
      <w:r>
        <w:t>输出错误；</w:t>
      </w:r>
    </w:p>
    <w:p w14:paraId="6248255F" w14:textId="77777777" w:rsidR="00382F71" w:rsidRDefault="00382F71">
      <w:pPr>
        <w:pStyle w:val="a3"/>
        <w:spacing w:before="7"/>
        <w:rPr>
          <w:sz w:val="15"/>
        </w:rPr>
      </w:pPr>
    </w:p>
    <w:p w14:paraId="04CEA121" w14:textId="77777777" w:rsidR="00382F71" w:rsidRDefault="00000000">
      <w:pPr>
        <w:pStyle w:val="a3"/>
        <w:ind w:left="471"/>
      </w:pPr>
      <w:r>
        <w:rPr>
          <w:rFonts w:ascii="Calibri" w:eastAsia="Calibri"/>
        </w:rPr>
        <w:t>-</w:t>
      </w:r>
      <w:r>
        <w:t>输出信息中是否有文字性错误。</w:t>
      </w:r>
    </w:p>
    <w:p w14:paraId="06082CE2" w14:textId="77777777" w:rsidR="00382F71" w:rsidRDefault="00382F71">
      <w:pPr>
        <w:pStyle w:val="a3"/>
        <w:spacing w:before="7"/>
        <w:rPr>
          <w:sz w:val="15"/>
        </w:rPr>
      </w:pPr>
    </w:p>
    <w:p w14:paraId="02AE8EEE" w14:textId="77777777" w:rsidR="00382F71" w:rsidRDefault="00000000">
      <w:pPr>
        <w:pStyle w:val="a3"/>
        <w:ind w:left="471"/>
      </w:pPr>
      <w:r>
        <w:rPr>
          <w:rFonts w:ascii="Calibri" w:eastAsia="Calibri"/>
        </w:rPr>
        <w:t>-</w:t>
      </w:r>
      <w:r>
        <w:t>局部数据结构测试；</w:t>
      </w:r>
    </w:p>
    <w:p w14:paraId="7DADF61B" w14:textId="77777777" w:rsidR="00382F71" w:rsidRDefault="00382F71">
      <w:pPr>
        <w:pStyle w:val="a3"/>
        <w:spacing w:before="6"/>
        <w:rPr>
          <w:sz w:val="15"/>
        </w:rPr>
      </w:pPr>
    </w:p>
    <w:p w14:paraId="15C76C1D" w14:textId="77777777" w:rsidR="00382F71" w:rsidRDefault="00000000">
      <w:pPr>
        <w:pStyle w:val="a3"/>
        <w:ind w:left="471"/>
      </w:pPr>
      <w:r>
        <w:rPr>
          <w:rFonts w:ascii="Calibri" w:eastAsia="Calibri"/>
        </w:rPr>
        <w:t>-</w:t>
      </w:r>
      <w:r>
        <w:t>边界条件测试；</w:t>
      </w:r>
    </w:p>
    <w:p w14:paraId="1E8B5A25" w14:textId="77777777" w:rsidR="00382F71" w:rsidRDefault="00382F71">
      <w:pPr>
        <w:pStyle w:val="a3"/>
        <w:spacing w:before="7"/>
        <w:rPr>
          <w:sz w:val="15"/>
        </w:rPr>
      </w:pPr>
    </w:p>
    <w:p w14:paraId="630E0D77" w14:textId="77777777" w:rsidR="00382F71" w:rsidRDefault="00000000">
      <w:pPr>
        <w:pStyle w:val="a3"/>
        <w:ind w:left="471"/>
      </w:pPr>
      <w:r>
        <w:rPr>
          <w:rFonts w:ascii="Calibri" w:eastAsia="Calibri"/>
        </w:rPr>
        <w:t>-</w:t>
      </w:r>
      <w:r>
        <w:t>模块中所有独立执行通路测试；</w:t>
      </w:r>
    </w:p>
    <w:p w14:paraId="2D2767C5" w14:textId="77777777" w:rsidR="00382F71" w:rsidRDefault="00382F71">
      <w:pPr>
        <w:pStyle w:val="a3"/>
        <w:spacing w:before="7"/>
        <w:rPr>
          <w:sz w:val="15"/>
        </w:rPr>
      </w:pPr>
    </w:p>
    <w:p w14:paraId="5BC4CCBA" w14:textId="77777777" w:rsidR="00382F71" w:rsidRDefault="00000000">
      <w:pPr>
        <w:pStyle w:val="a5"/>
        <w:numPr>
          <w:ilvl w:val="0"/>
          <w:numId w:val="58"/>
        </w:numPr>
        <w:tabs>
          <w:tab w:val="left" w:pos="998"/>
        </w:tabs>
        <w:spacing w:line="417" w:lineRule="auto"/>
        <w:ind w:right="351" w:firstLine="0"/>
        <w:jc w:val="both"/>
        <w:rPr>
          <w:sz w:val="21"/>
        </w:rPr>
      </w:pPr>
      <w:r>
        <w:rPr>
          <w:w w:val="95"/>
          <w:sz w:val="21"/>
        </w:rPr>
        <w:t>局部数据结构测试：检查局部数据结构是为了保证临时存储在模块内的数据在程序执行过程中完</w:t>
      </w:r>
      <w:r>
        <w:rPr>
          <w:spacing w:val="118"/>
          <w:sz w:val="21"/>
        </w:rPr>
        <w:t xml:space="preserve"> </w:t>
      </w:r>
      <w:r>
        <w:rPr>
          <w:w w:val="95"/>
          <w:sz w:val="21"/>
        </w:rPr>
        <w:t>整、正确，局部功能是整个功能运行的基础。重点是一些函数是否正确执行，内部是否运行正确。局</w:t>
      </w:r>
      <w:r>
        <w:rPr>
          <w:spacing w:val="236"/>
          <w:sz w:val="21"/>
        </w:rPr>
        <w:t xml:space="preserve"> </w:t>
      </w:r>
      <w:r>
        <w:rPr>
          <w:sz w:val="21"/>
        </w:rPr>
        <w:t>部数据结构往往是错误的根源，应仔细设计测试用例，力求发现下面几类错误：</w:t>
      </w:r>
    </w:p>
    <w:p w14:paraId="27EEE572" w14:textId="77777777" w:rsidR="00382F71" w:rsidRDefault="00000000">
      <w:pPr>
        <w:pStyle w:val="a3"/>
        <w:spacing w:line="269" w:lineRule="exact"/>
        <w:ind w:left="471"/>
      </w:pPr>
      <w:r>
        <w:rPr>
          <w:rFonts w:ascii="Calibri" w:eastAsia="Calibri"/>
        </w:rPr>
        <w:t>-</w:t>
      </w:r>
      <w:r>
        <w:t>不合适或不相容的类型说明；</w:t>
      </w:r>
    </w:p>
    <w:p w14:paraId="12E51325" w14:textId="77777777" w:rsidR="00382F71" w:rsidRDefault="00382F71">
      <w:pPr>
        <w:pStyle w:val="a3"/>
        <w:spacing w:before="7"/>
        <w:rPr>
          <w:sz w:val="15"/>
        </w:rPr>
      </w:pPr>
    </w:p>
    <w:p w14:paraId="791C25EA" w14:textId="77777777" w:rsidR="00382F71" w:rsidRDefault="00000000">
      <w:pPr>
        <w:pStyle w:val="a3"/>
        <w:ind w:left="471"/>
      </w:pPr>
      <w:r>
        <w:rPr>
          <w:rFonts w:ascii="Calibri" w:eastAsia="Calibri"/>
        </w:rPr>
        <w:t>-</w:t>
      </w:r>
      <w:r>
        <w:t>变量无初值；</w:t>
      </w:r>
    </w:p>
    <w:p w14:paraId="47E77A0B" w14:textId="77777777" w:rsidR="00382F71" w:rsidRDefault="00382F71">
      <w:pPr>
        <w:pStyle w:val="a3"/>
        <w:spacing w:before="6"/>
        <w:rPr>
          <w:sz w:val="15"/>
        </w:rPr>
      </w:pPr>
    </w:p>
    <w:p w14:paraId="1641D18A" w14:textId="77777777" w:rsidR="00382F71" w:rsidRDefault="00000000">
      <w:pPr>
        <w:pStyle w:val="a3"/>
        <w:ind w:left="471"/>
      </w:pPr>
      <w:r>
        <w:rPr>
          <w:rFonts w:ascii="Calibri" w:eastAsia="Calibri"/>
        </w:rPr>
        <w:t>-</w:t>
      </w:r>
      <w:r>
        <w:t>变量初始化或省缺值有错；</w:t>
      </w:r>
    </w:p>
    <w:p w14:paraId="761050EE" w14:textId="77777777" w:rsidR="00382F71" w:rsidRDefault="00382F71">
      <w:pPr>
        <w:pStyle w:val="a3"/>
        <w:spacing w:before="7"/>
        <w:rPr>
          <w:sz w:val="15"/>
        </w:rPr>
      </w:pPr>
    </w:p>
    <w:p w14:paraId="6AFDA455" w14:textId="77777777" w:rsidR="00382F71" w:rsidRDefault="00000000">
      <w:pPr>
        <w:pStyle w:val="a3"/>
        <w:ind w:left="471"/>
      </w:pPr>
      <w:r>
        <w:rPr>
          <w:rFonts w:ascii="Calibri" w:eastAsia="Calibri"/>
        </w:rPr>
        <w:t>-</w:t>
      </w:r>
      <w:r>
        <w:t>不正确的变量名（拼错或不正确地截断）；</w:t>
      </w:r>
    </w:p>
    <w:p w14:paraId="1F96440C" w14:textId="77777777" w:rsidR="00382F71" w:rsidRDefault="00382F71">
      <w:pPr>
        <w:pStyle w:val="a3"/>
        <w:spacing w:before="7"/>
        <w:rPr>
          <w:sz w:val="15"/>
        </w:rPr>
      </w:pPr>
    </w:p>
    <w:p w14:paraId="62BD3AE0" w14:textId="77777777" w:rsidR="00382F71" w:rsidRDefault="00000000">
      <w:pPr>
        <w:pStyle w:val="a3"/>
        <w:ind w:left="471"/>
      </w:pPr>
      <w:r>
        <w:rPr>
          <w:rFonts w:ascii="Calibri" w:eastAsia="Calibri"/>
        </w:rPr>
        <w:t>-</w:t>
      </w:r>
      <w:r>
        <w:t>出现上溢、下溢和地址异常。</w:t>
      </w:r>
    </w:p>
    <w:p w14:paraId="10889E43" w14:textId="77777777" w:rsidR="00382F71" w:rsidRDefault="00382F71">
      <w:pPr>
        <w:pStyle w:val="a3"/>
        <w:spacing w:before="7"/>
        <w:rPr>
          <w:sz w:val="15"/>
        </w:rPr>
      </w:pPr>
    </w:p>
    <w:p w14:paraId="642C1F9E" w14:textId="77777777" w:rsidR="00382F71" w:rsidRDefault="00000000">
      <w:pPr>
        <w:pStyle w:val="a5"/>
        <w:numPr>
          <w:ilvl w:val="0"/>
          <w:numId w:val="58"/>
        </w:numPr>
        <w:tabs>
          <w:tab w:val="left" w:pos="998"/>
        </w:tabs>
        <w:spacing w:line="417" w:lineRule="auto"/>
        <w:ind w:right="351" w:firstLine="0"/>
        <w:jc w:val="both"/>
        <w:rPr>
          <w:sz w:val="21"/>
        </w:rPr>
      </w:pPr>
      <w:r>
        <w:rPr>
          <w:w w:val="95"/>
          <w:sz w:val="21"/>
        </w:rPr>
        <w:t>边界条件测试：边界条件测试是单元测试中最重要的一项任务。众所周知，软件经常在边界上失</w:t>
      </w:r>
      <w:r>
        <w:rPr>
          <w:spacing w:val="118"/>
          <w:sz w:val="21"/>
        </w:rPr>
        <w:t xml:space="preserve"> </w:t>
      </w:r>
      <w:r>
        <w:rPr>
          <w:w w:val="95"/>
          <w:sz w:val="21"/>
        </w:rPr>
        <w:t>效，采用边界值分析技术，针对边界值及其左、</w:t>
      </w:r>
      <w:proofErr w:type="gramStart"/>
      <w:r>
        <w:rPr>
          <w:w w:val="95"/>
          <w:sz w:val="21"/>
        </w:rPr>
        <w:t>右设计</w:t>
      </w:r>
      <w:proofErr w:type="gramEnd"/>
      <w:r>
        <w:rPr>
          <w:w w:val="95"/>
          <w:sz w:val="21"/>
        </w:rPr>
        <w:t>测试用例，很有可能发现新的错误。边界条件</w:t>
      </w:r>
      <w:r>
        <w:rPr>
          <w:spacing w:val="246"/>
          <w:sz w:val="21"/>
        </w:rPr>
        <w:t xml:space="preserve"> </w:t>
      </w:r>
      <w:r>
        <w:rPr>
          <w:w w:val="95"/>
          <w:sz w:val="21"/>
        </w:rPr>
        <w:t>测试是一项基础测试，也是后面系统测试中的功能测试的重点，边界测试执行的较好，可以大大提高</w:t>
      </w:r>
      <w:r>
        <w:rPr>
          <w:spacing w:val="236"/>
          <w:sz w:val="21"/>
        </w:rPr>
        <w:t xml:space="preserve"> </w:t>
      </w:r>
      <w:r>
        <w:rPr>
          <w:sz w:val="21"/>
        </w:rPr>
        <w:t>程序健壮性。</w:t>
      </w:r>
    </w:p>
    <w:p w14:paraId="0BC5E1D8" w14:textId="77777777" w:rsidR="00382F71" w:rsidRDefault="00000000">
      <w:pPr>
        <w:pStyle w:val="a5"/>
        <w:numPr>
          <w:ilvl w:val="0"/>
          <w:numId w:val="58"/>
        </w:numPr>
        <w:tabs>
          <w:tab w:val="left" w:pos="998"/>
        </w:tabs>
        <w:spacing w:line="417" w:lineRule="auto"/>
        <w:ind w:right="351" w:firstLine="0"/>
        <w:jc w:val="both"/>
        <w:rPr>
          <w:sz w:val="21"/>
        </w:rPr>
      </w:pPr>
      <w:r>
        <w:rPr>
          <w:w w:val="95"/>
          <w:sz w:val="21"/>
        </w:rPr>
        <w:t>模块中所有独立路径测试：在模块中应对每一条独立执行路径进行测试，单元测试的基本任务是</w:t>
      </w:r>
      <w:r>
        <w:rPr>
          <w:spacing w:val="118"/>
          <w:sz w:val="21"/>
        </w:rPr>
        <w:t xml:space="preserve"> </w:t>
      </w:r>
      <w:r>
        <w:rPr>
          <w:w w:val="95"/>
          <w:sz w:val="21"/>
        </w:rPr>
        <w:t>保证模块中每条语句至少执行一次。测试目的主要是为了发现因错误计算、不正确的比较和不适当的</w:t>
      </w:r>
      <w:r>
        <w:rPr>
          <w:spacing w:val="236"/>
          <w:sz w:val="21"/>
        </w:rPr>
        <w:t xml:space="preserve"> </w:t>
      </w:r>
      <w:r>
        <w:rPr>
          <w:sz w:val="21"/>
        </w:rPr>
        <w:t>控制流造成的错误。具体做法就是程序员逐条调试语句。常见的错误包括：</w:t>
      </w:r>
    </w:p>
    <w:p w14:paraId="4175CF18" w14:textId="77777777" w:rsidR="00382F71" w:rsidRDefault="00000000">
      <w:pPr>
        <w:pStyle w:val="a3"/>
        <w:spacing w:line="269" w:lineRule="exact"/>
        <w:ind w:left="471"/>
      </w:pPr>
      <w:r>
        <w:rPr>
          <w:rFonts w:ascii="Calibri" w:eastAsia="Calibri"/>
        </w:rPr>
        <w:t>-</w:t>
      </w:r>
      <w:r>
        <w:t>误解或用错了算符优先级；</w:t>
      </w:r>
    </w:p>
    <w:p w14:paraId="5F96AB53" w14:textId="77777777" w:rsidR="00382F71" w:rsidRDefault="00382F71">
      <w:pPr>
        <w:pStyle w:val="a3"/>
        <w:spacing w:before="6"/>
        <w:rPr>
          <w:sz w:val="15"/>
        </w:rPr>
      </w:pPr>
    </w:p>
    <w:p w14:paraId="323786AA" w14:textId="77777777" w:rsidR="00382F71" w:rsidRDefault="00000000">
      <w:pPr>
        <w:pStyle w:val="a3"/>
        <w:ind w:left="471"/>
      </w:pPr>
      <w:r>
        <w:rPr>
          <w:rFonts w:ascii="Calibri" w:eastAsia="Calibri"/>
        </w:rPr>
        <w:lastRenderedPageBreak/>
        <w:t>-</w:t>
      </w:r>
      <w:r>
        <w:t>混合类型运算；</w:t>
      </w:r>
    </w:p>
    <w:p w14:paraId="1735F6BC" w14:textId="77777777" w:rsidR="00382F71" w:rsidRDefault="00382F71">
      <w:pPr>
        <w:sectPr w:rsidR="00382F71">
          <w:pgSz w:w="11910" w:h="16840"/>
          <w:pgMar w:top="1260" w:right="940" w:bottom="660" w:left="820" w:header="0" w:footer="461" w:gutter="0"/>
          <w:cols w:space="720"/>
        </w:sectPr>
      </w:pPr>
    </w:p>
    <w:p w14:paraId="0C474F02" w14:textId="77777777" w:rsidR="00382F71" w:rsidRDefault="00000000">
      <w:pPr>
        <w:pStyle w:val="a3"/>
        <w:spacing w:before="49"/>
        <w:ind w:left="471"/>
      </w:pPr>
      <w:r>
        <w:rPr>
          <w:rFonts w:ascii="Calibri" w:eastAsia="Calibri"/>
        </w:rPr>
        <w:lastRenderedPageBreak/>
        <w:t>-</w:t>
      </w:r>
      <w:r>
        <w:t>变量初值错；</w:t>
      </w:r>
    </w:p>
    <w:p w14:paraId="26AEC8DC" w14:textId="77777777" w:rsidR="00382F71" w:rsidRDefault="00382F71">
      <w:pPr>
        <w:pStyle w:val="a3"/>
        <w:spacing w:before="6"/>
        <w:rPr>
          <w:sz w:val="15"/>
        </w:rPr>
      </w:pPr>
    </w:p>
    <w:p w14:paraId="1A5C5E31" w14:textId="77777777" w:rsidR="00382F71" w:rsidRDefault="00000000">
      <w:pPr>
        <w:pStyle w:val="a3"/>
        <w:ind w:left="471"/>
      </w:pPr>
      <w:r>
        <w:rPr>
          <w:rFonts w:ascii="Calibri" w:eastAsia="Calibri"/>
        </w:rPr>
        <w:t>-</w:t>
      </w:r>
      <w:r>
        <w:t>精度不够；</w:t>
      </w:r>
    </w:p>
    <w:p w14:paraId="64962F1A" w14:textId="77777777" w:rsidR="00382F71" w:rsidRDefault="00382F71">
      <w:pPr>
        <w:pStyle w:val="a3"/>
        <w:spacing w:before="7"/>
        <w:rPr>
          <w:sz w:val="15"/>
        </w:rPr>
      </w:pPr>
    </w:p>
    <w:p w14:paraId="7099E636" w14:textId="77777777" w:rsidR="00382F71" w:rsidRDefault="00000000">
      <w:pPr>
        <w:pStyle w:val="a3"/>
        <w:ind w:left="471"/>
      </w:pPr>
      <w:r>
        <w:rPr>
          <w:rFonts w:ascii="Calibri" w:eastAsia="Calibri"/>
        </w:rPr>
        <w:t>-</w:t>
      </w:r>
      <w:r>
        <w:t>表达式符号错。</w:t>
      </w:r>
    </w:p>
    <w:p w14:paraId="5B21A9CA" w14:textId="77777777" w:rsidR="00382F71" w:rsidRDefault="00382F71">
      <w:pPr>
        <w:pStyle w:val="a3"/>
        <w:spacing w:before="7"/>
        <w:rPr>
          <w:sz w:val="15"/>
        </w:rPr>
      </w:pPr>
    </w:p>
    <w:p w14:paraId="357B941C" w14:textId="77777777" w:rsidR="00382F71" w:rsidRDefault="00000000">
      <w:pPr>
        <w:pStyle w:val="a3"/>
        <w:ind w:left="471"/>
      </w:pPr>
      <w:r>
        <w:t>比较判断与控制流常常紧密相关，测试时注意下列错误：</w:t>
      </w:r>
    </w:p>
    <w:p w14:paraId="60EDB4F6" w14:textId="77777777" w:rsidR="00382F71" w:rsidRDefault="00382F71">
      <w:pPr>
        <w:pStyle w:val="a3"/>
        <w:spacing w:before="7"/>
        <w:rPr>
          <w:sz w:val="15"/>
        </w:rPr>
      </w:pPr>
    </w:p>
    <w:p w14:paraId="1A442373" w14:textId="77777777" w:rsidR="00382F71" w:rsidRDefault="00000000">
      <w:pPr>
        <w:pStyle w:val="a3"/>
        <w:ind w:left="471"/>
      </w:pPr>
      <w:r>
        <w:rPr>
          <w:rFonts w:ascii="Calibri" w:eastAsia="Calibri"/>
        </w:rPr>
        <w:t>-</w:t>
      </w:r>
      <w:r>
        <w:t>不同数据类型的对象之间进行比较；</w:t>
      </w:r>
    </w:p>
    <w:p w14:paraId="4310C3B3" w14:textId="77777777" w:rsidR="00382F71" w:rsidRDefault="00382F71">
      <w:pPr>
        <w:pStyle w:val="a3"/>
        <w:spacing w:before="6"/>
        <w:rPr>
          <w:sz w:val="15"/>
        </w:rPr>
      </w:pPr>
    </w:p>
    <w:p w14:paraId="75308A75" w14:textId="77777777" w:rsidR="00382F71" w:rsidRDefault="00000000">
      <w:pPr>
        <w:pStyle w:val="a3"/>
        <w:ind w:left="471"/>
      </w:pPr>
      <w:r>
        <w:rPr>
          <w:rFonts w:ascii="Calibri" w:eastAsia="Calibri"/>
        </w:rPr>
        <w:t>-</w:t>
      </w:r>
      <w:r>
        <w:t>错误地使用逻辑运算符或优先级；</w:t>
      </w:r>
    </w:p>
    <w:p w14:paraId="623CA1F0" w14:textId="77777777" w:rsidR="00382F71" w:rsidRDefault="00382F71">
      <w:pPr>
        <w:pStyle w:val="a3"/>
        <w:spacing w:before="7"/>
        <w:rPr>
          <w:sz w:val="15"/>
        </w:rPr>
      </w:pPr>
    </w:p>
    <w:p w14:paraId="4B1D62B5" w14:textId="77777777" w:rsidR="00382F71" w:rsidRDefault="00000000">
      <w:pPr>
        <w:pStyle w:val="a3"/>
        <w:ind w:left="471"/>
      </w:pPr>
      <w:r>
        <w:rPr>
          <w:rFonts w:ascii="Calibri" w:eastAsia="Calibri"/>
        </w:rPr>
        <w:t>-</w:t>
      </w:r>
      <w:r>
        <w:t>因计算机表示的局限性，期望理论上相等而实际上不相等的两个量相等；</w:t>
      </w:r>
    </w:p>
    <w:p w14:paraId="41609085" w14:textId="77777777" w:rsidR="00382F71" w:rsidRDefault="00382F71">
      <w:pPr>
        <w:pStyle w:val="a3"/>
        <w:spacing w:before="7"/>
        <w:rPr>
          <w:sz w:val="15"/>
        </w:rPr>
      </w:pPr>
    </w:p>
    <w:p w14:paraId="30952532" w14:textId="77777777" w:rsidR="00382F71" w:rsidRDefault="00000000">
      <w:pPr>
        <w:pStyle w:val="a3"/>
        <w:ind w:left="471"/>
      </w:pPr>
      <w:r>
        <w:rPr>
          <w:rFonts w:ascii="Calibri" w:eastAsia="Calibri"/>
        </w:rPr>
        <w:t>-</w:t>
      </w:r>
      <w:r>
        <w:t>比较运算或变量出错；</w:t>
      </w:r>
    </w:p>
    <w:p w14:paraId="64C0B1B3" w14:textId="77777777" w:rsidR="00382F71" w:rsidRDefault="00382F71">
      <w:pPr>
        <w:pStyle w:val="a3"/>
        <w:spacing w:before="7"/>
        <w:rPr>
          <w:sz w:val="15"/>
        </w:rPr>
      </w:pPr>
    </w:p>
    <w:p w14:paraId="4F6E0541" w14:textId="77777777" w:rsidR="00382F71" w:rsidRDefault="00000000">
      <w:pPr>
        <w:pStyle w:val="a3"/>
        <w:ind w:left="471"/>
      </w:pPr>
      <w:r>
        <w:rPr>
          <w:rFonts w:ascii="Calibri" w:eastAsia="Calibri"/>
        </w:rPr>
        <w:t>-</w:t>
      </w:r>
      <w:r>
        <w:t>循环终止条件或不可能出现；</w:t>
      </w:r>
    </w:p>
    <w:p w14:paraId="4ACC77AA" w14:textId="77777777" w:rsidR="00382F71" w:rsidRDefault="00382F71">
      <w:pPr>
        <w:pStyle w:val="a3"/>
        <w:spacing w:before="6"/>
        <w:rPr>
          <w:sz w:val="15"/>
        </w:rPr>
      </w:pPr>
    </w:p>
    <w:p w14:paraId="21178190" w14:textId="77777777" w:rsidR="00382F71" w:rsidRDefault="00000000">
      <w:pPr>
        <w:pStyle w:val="a3"/>
        <w:ind w:left="471"/>
      </w:pPr>
      <w:r>
        <w:rPr>
          <w:rFonts w:ascii="Calibri" w:eastAsia="Calibri"/>
        </w:rPr>
        <w:t>-</w:t>
      </w:r>
      <w:r>
        <w:t>迭代发散时不能退出；</w:t>
      </w:r>
    </w:p>
    <w:p w14:paraId="1DD22BC2" w14:textId="77777777" w:rsidR="00382F71" w:rsidRDefault="00382F71">
      <w:pPr>
        <w:pStyle w:val="a3"/>
        <w:spacing w:before="7"/>
        <w:rPr>
          <w:sz w:val="15"/>
        </w:rPr>
      </w:pPr>
    </w:p>
    <w:p w14:paraId="22E57F08" w14:textId="77777777" w:rsidR="00382F71" w:rsidRDefault="00000000">
      <w:pPr>
        <w:pStyle w:val="a3"/>
        <w:ind w:left="471"/>
      </w:pPr>
      <w:r>
        <w:rPr>
          <w:rFonts w:ascii="Calibri" w:eastAsia="Calibri"/>
        </w:rPr>
        <w:t>-</w:t>
      </w:r>
      <w:r>
        <w:t>错误地修改了循环变量。</w:t>
      </w:r>
    </w:p>
    <w:p w14:paraId="5947094E" w14:textId="77777777" w:rsidR="00382F71" w:rsidRDefault="00382F71">
      <w:pPr>
        <w:pStyle w:val="a3"/>
        <w:spacing w:before="7"/>
        <w:rPr>
          <w:sz w:val="15"/>
        </w:rPr>
      </w:pPr>
    </w:p>
    <w:p w14:paraId="153CE668" w14:textId="77777777" w:rsidR="00382F71" w:rsidRDefault="00000000">
      <w:pPr>
        <w:pStyle w:val="a3"/>
        <w:spacing w:line="417" w:lineRule="auto"/>
        <w:ind w:left="471" w:right="245"/>
      </w:pPr>
      <w:r>
        <w:rPr>
          <w:w w:val="95"/>
        </w:rPr>
        <w:t>模块的各条错误处理通路测试：程序在遇到异常情况时不应该退出，好的程序应能预见各种出错条件，</w:t>
      </w:r>
      <w:r>
        <w:rPr>
          <w:spacing w:val="142"/>
        </w:rPr>
        <w:t xml:space="preserve"> </w:t>
      </w:r>
      <w:r>
        <w:t>并预设各种出错处理通路。如果用户不按照正常操作，程序就退出或者停止工作，实际上也是一种缺陷，因此单元测试要测试各种错误处理路径。一般这种测试着重检查下列问题：</w:t>
      </w:r>
    </w:p>
    <w:p w14:paraId="5C5FDAED" w14:textId="77777777" w:rsidR="00382F71" w:rsidRDefault="00000000">
      <w:pPr>
        <w:pStyle w:val="a3"/>
        <w:spacing w:line="269" w:lineRule="exact"/>
        <w:ind w:left="471"/>
      </w:pPr>
      <w:r>
        <w:rPr>
          <w:rFonts w:ascii="Calibri" w:eastAsia="Calibri"/>
        </w:rPr>
        <w:t>-</w:t>
      </w:r>
      <w:r>
        <w:t>输出的出错信息难以理解；</w:t>
      </w:r>
    </w:p>
    <w:p w14:paraId="645EAA4F" w14:textId="77777777" w:rsidR="00382F71" w:rsidRDefault="00382F71">
      <w:pPr>
        <w:pStyle w:val="a3"/>
        <w:spacing w:before="7"/>
        <w:rPr>
          <w:sz w:val="15"/>
        </w:rPr>
      </w:pPr>
    </w:p>
    <w:p w14:paraId="1EB88E57" w14:textId="77777777" w:rsidR="00382F71" w:rsidRDefault="00000000">
      <w:pPr>
        <w:pStyle w:val="a3"/>
        <w:ind w:left="471"/>
      </w:pPr>
      <w:r>
        <w:rPr>
          <w:rFonts w:ascii="Calibri" w:eastAsia="Calibri"/>
        </w:rPr>
        <w:t>-</w:t>
      </w:r>
      <w:r>
        <w:t>记录的错误与实际遇到的错误不相符；</w:t>
      </w:r>
    </w:p>
    <w:p w14:paraId="293959D4" w14:textId="77777777" w:rsidR="00382F71" w:rsidRDefault="00382F71">
      <w:pPr>
        <w:pStyle w:val="a3"/>
        <w:spacing w:before="6"/>
        <w:rPr>
          <w:sz w:val="15"/>
        </w:rPr>
      </w:pPr>
    </w:p>
    <w:p w14:paraId="1837D2AA" w14:textId="77777777" w:rsidR="00382F71" w:rsidRDefault="00000000">
      <w:pPr>
        <w:pStyle w:val="a3"/>
        <w:ind w:left="471"/>
      </w:pPr>
      <w:r>
        <w:rPr>
          <w:rFonts w:ascii="Calibri" w:eastAsia="Calibri"/>
        </w:rPr>
        <w:t>-</w:t>
      </w:r>
      <w:r>
        <w:t>在程序自定义的出错处理</w:t>
      </w:r>
      <w:proofErr w:type="gramStart"/>
      <w:r>
        <w:t>段运行</w:t>
      </w:r>
      <w:proofErr w:type="gramEnd"/>
      <w:r>
        <w:t>之前，系统已介入；</w:t>
      </w:r>
    </w:p>
    <w:p w14:paraId="30998386" w14:textId="77777777" w:rsidR="00382F71" w:rsidRDefault="00382F71">
      <w:pPr>
        <w:pStyle w:val="a3"/>
        <w:spacing w:before="7"/>
        <w:rPr>
          <w:sz w:val="15"/>
        </w:rPr>
      </w:pPr>
    </w:p>
    <w:p w14:paraId="0C577543" w14:textId="77777777" w:rsidR="00382F71" w:rsidRDefault="00000000">
      <w:pPr>
        <w:pStyle w:val="a3"/>
        <w:ind w:left="471"/>
      </w:pPr>
      <w:r>
        <w:rPr>
          <w:rFonts w:ascii="Calibri" w:eastAsia="Calibri"/>
        </w:rPr>
        <w:t>-</w:t>
      </w:r>
      <w:r>
        <w:t>异常处理不当；</w:t>
      </w:r>
    </w:p>
    <w:p w14:paraId="123A4D0E" w14:textId="77777777" w:rsidR="00382F71" w:rsidRDefault="00382F71">
      <w:pPr>
        <w:pStyle w:val="a3"/>
        <w:spacing w:before="7"/>
        <w:rPr>
          <w:sz w:val="15"/>
        </w:rPr>
      </w:pPr>
    </w:p>
    <w:p w14:paraId="61AAD106" w14:textId="77777777" w:rsidR="00382F71" w:rsidRDefault="00000000">
      <w:pPr>
        <w:pStyle w:val="a3"/>
        <w:ind w:left="471"/>
      </w:pPr>
      <w:r>
        <w:rPr>
          <w:rFonts w:ascii="Calibri" w:eastAsia="Calibri"/>
        </w:rPr>
        <w:t>-</w:t>
      </w:r>
      <w:r>
        <w:t>错误陈述中未能提供足够的定位出错信息。</w:t>
      </w:r>
    </w:p>
    <w:p w14:paraId="7121C332" w14:textId="77777777" w:rsidR="00382F71" w:rsidRDefault="00382F71">
      <w:pPr>
        <w:pStyle w:val="a3"/>
        <w:spacing w:before="2"/>
        <w:rPr>
          <w:sz w:val="32"/>
        </w:rPr>
      </w:pPr>
    </w:p>
    <w:p w14:paraId="374A4435" w14:textId="77777777" w:rsidR="00382F71" w:rsidRDefault="00000000">
      <w:pPr>
        <w:pStyle w:val="5"/>
        <w:numPr>
          <w:ilvl w:val="2"/>
          <w:numId w:val="50"/>
        </w:numPr>
        <w:tabs>
          <w:tab w:val="left" w:pos="1192"/>
        </w:tabs>
        <w:ind w:hanging="721"/>
      </w:pPr>
      <w:bookmarkStart w:id="178" w:name="_bookmark89"/>
      <w:bookmarkStart w:id="179" w:name="1.1.88如何理解强度测试？"/>
      <w:bookmarkEnd w:id="178"/>
      <w:bookmarkEnd w:id="179"/>
      <w:r>
        <w:rPr>
          <w:color w:val="4AACC5"/>
        </w:rPr>
        <w:t>如何理解强度测试？</w:t>
      </w:r>
    </w:p>
    <w:p w14:paraId="37278696" w14:textId="77777777" w:rsidR="00382F71" w:rsidRDefault="00382F71">
      <w:pPr>
        <w:pStyle w:val="a3"/>
        <w:spacing w:before="10"/>
        <w:rPr>
          <w:sz w:val="22"/>
        </w:rPr>
      </w:pPr>
    </w:p>
    <w:p w14:paraId="02630076" w14:textId="77777777" w:rsidR="00382F71" w:rsidRDefault="00000000">
      <w:pPr>
        <w:pStyle w:val="a3"/>
        <w:spacing w:line="417" w:lineRule="auto"/>
        <w:ind w:left="471" w:right="351" w:firstLine="420"/>
      </w:pPr>
      <w:r>
        <w:rPr>
          <w:w w:val="95"/>
        </w:rPr>
        <w:t>强度测试是为了确定系统在最差工作环境的工作能力</w:t>
      </w:r>
      <w:r>
        <w:rPr>
          <w:rFonts w:ascii="Calibri" w:eastAsia="Calibri"/>
          <w:w w:val="95"/>
        </w:rPr>
        <w:t>,</w:t>
      </w:r>
      <w:r>
        <w:rPr>
          <w:w w:val="95"/>
        </w:rPr>
        <w:t>也可能是用于验证在标准工作压力下的各种</w:t>
      </w:r>
      <w:r>
        <w:rPr>
          <w:spacing w:val="165"/>
        </w:rPr>
        <w:t xml:space="preserve"> </w:t>
      </w:r>
      <w:r>
        <w:t>资源的</w:t>
      </w:r>
      <w:proofErr w:type="gramStart"/>
      <w:r>
        <w:t>最</w:t>
      </w:r>
      <w:proofErr w:type="gramEnd"/>
      <w:r>
        <w:t>下限指标。</w:t>
      </w:r>
    </w:p>
    <w:p w14:paraId="2B156BC9" w14:textId="77777777" w:rsidR="00382F71" w:rsidRDefault="00000000">
      <w:pPr>
        <w:pStyle w:val="a3"/>
        <w:spacing w:line="417" w:lineRule="auto"/>
        <w:ind w:left="471" w:right="351" w:firstLine="420"/>
        <w:jc w:val="both"/>
        <w:rPr>
          <w:rFonts w:ascii="Calibri" w:eastAsia="Calibri"/>
        </w:rPr>
      </w:pPr>
      <w:r>
        <w:rPr>
          <w:w w:val="95"/>
        </w:rPr>
        <w:t>它和压力测试的目标是不同的</w:t>
      </w:r>
      <w:r>
        <w:rPr>
          <w:rFonts w:ascii="Calibri" w:eastAsia="Calibri"/>
          <w:w w:val="95"/>
        </w:rPr>
        <w:t>,</w:t>
      </w:r>
      <w:r>
        <w:rPr>
          <w:w w:val="95"/>
        </w:rPr>
        <w:t>压力测试是在标准工作环境下</w:t>
      </w:r>
      <w:r>
        <w:rPr>
          <w:rFonts w:ascii="Calibri" w:eastAsia="Calibri"/>
          <w:w w:val="95"/>
        </w:rPr>
        <w:t>,</w:t>
      </w:r>
      <w:r>
        <w:rPr>
          <w:w w:val="95"/>
        </w:rPr>
        <w:t>不断增加系统负荷</w:t>
      </w:r>
      <w:r>
        <w:rPr>
          <w:rFonts w:ascii="Calibri" w:eastAsia="Calibri"/>
          <w:w w:val="95"/>
        </w:rPr>
        <w:t>,</w:t>
      </w:r>
      <w:r>
        <w:rPr>
          <w:w w:val="95"/>
        </w:rPr>
        <w:t>最终测试出该系</w:t>
      </w:r>
      <w:r>
        <w:rPr>
          <w:spacing w:val="275"/>
        </w:rPr>
        <w:t xml:space="preserve"> </w:t>
      </w:r>
      <w:proofErr w:type="gramStart"/>
      <w:r>
        <w:rPr>
          <w:w w:val="95"/>
        </w:rPr>
        <w:t>统能力</w:t>
      </w:r>
      <w:proofErr w:type="gramEnd"/>
      <w:r>
        <w:rPr>
          <w:w w:val="95"/>
        </w:rPr>
        <w:t>达到的最大负荷</w:t>
      </w:r>
      <w:r>
        <w:rPr>
          <w:rFonts w:ascii="Calibri" w:eastAsia="Calibri"/>
          <w:w w:val="95"/>
        </w:rPr>
        <w:t>(</w:t>
      </w:r>
      <w:r>
        <w:rPr>
          <w:w w:val="95"/>
        </w:rPr>
        <w:t>稳定和峰值</w:t>
      </w:r>
      <w:r>
        <w:rPr>
          <w:rFonts w:ascii="Calibri" w:eastAsia="Calibri"/>
          <w:w w:val="95"/>
        </w:rPr>
        <w:t>),</w:t>
      </w:r>
      <w:r>
        <w:rPr>
          <w:w w:val="95"/>
        </w:rPr>
        <w:t>而强度测试则是在非标准工作环境下</w:t>
      </w:r>
      <w:r>
        <w:rPr>
          <w:rFonts w:ascii="Calibri" w:eastAsia="Calibri"/>
          <w:w w:val="95"/>
        </w:rPr>
        <w:t>,</w:t>
      </w:r>
      <w:r>
        <w:rPr>
          <w:w w:val="95"/>
        </w:rPr>
        <w:t>甚至不断人为降低系统工作</w:t>
      </w:r>
      <w:r>
        <w:rPr>
          <w:spacing w:val="225"/>
        </w:rPr>
        <w:t xml:space="preserve"> </w:t>
      </w:r>
      <w:r>
        <w:rPr>
          <w:w w:val="95"/>
        </w:rPr>
        <w:t>环境所需要的资源</w:t>
      </w:r>
      <w:r>
        <w:rPr>
          <w:rFonts w:ascii="Calibri" w:eastAsia="Calibri"/>
          <w:w w:val="95"/>
        </w:rPr>
        <w:t>,</w:t>
      </w:r>
      <w:r>
        <w:rPr>
          <w:w w:val="95"/>
        </w:rPr>
        <w:t>如网络带宽</w:t>
      </w:r>
      <w:r>
        <w:rPr>
          <w:rFonts w:ascii="Calibri" w:eastAsia="Calibri"/>
          <w:w w:val="95"/>
        </w:rPr>
        <w:t>,</w:t>
      </w:r>
      <w:r>
        <w:rPr>
          <w:w w:val="95"/>
        </w:rPr>
        <w:t>系统内存</w:t>
      </w:r>
      <w:r>
        <w:rPr>
          <w:rFonts w:ascii="Calibri" w:eastAsia="Calibri"/>
          <w:w w:val="95"/>
        </w:rPr>
        <w:t>,</w:t>
      </w:r>
      <w:r>
        <w:rPr>
          <w:w w:val="95"/>
        </w:rPr>
        <w:t>数据</w:t>
      </w:r>
      <w:proofErr w:type="gramStart"/>
      <w:r>
        <w:rPr>
          <w:w w:val="95"/>
        </w:rPr>
        <w:t>锁等等</w:t>
      </w:r>
      <w:proofErr w:type="gramEnd"/>
      <w:r>
        <w:rPr>
          <w:rFonts w:ascii="Calibri" w:eastAsia="Calibri"/>
          <w:w w:val="95"/>
        </w:rPr>
        <w:t>,</w:t>
      </w:r>
      <w:r>
        <w:rPr>
          <w:w w:val="95"/>
        </w:rPr>
        <w:t>以测试系统在资源不足的情况下的工作状态</w:t>
      </w:r>
      <w:r>
        <w:rPr>
          <w:rFonts w:ascii="Calibri" w:eastAsia="Calibri"/>
          <w:w w:val="95"/>
        </w:rPr>
        <w:t>,</w:t>
      </w:r>
      <w:r>
        <w:rPr>
          <w:w w:val="95"/>
        </w:rPr>
        <w:t>通过</w:t>
      </w:r>
      <w:r>
        <w:rPr>
          <w:spacing w:val="186"/>
        </w:rPr>
        <w:t xml:space="preserve"> </w:t>
      </w:r>
      <w:r>
        <w:t>强度测试</w:t>
      </w:r>
      <w:r>
        <w:rPr>
          <w:rFonts w:ascii="Calibri" w:eastAsia="Calibri"/>
        </w:rPr>
        <w:t>,</w:t>
      </w:r>
      <w:r>
        <w:t>可以确定本系统正常工作的最差环境</w:t>
      </w:r>
      <w:r>
        <w:rPr>
          <w:rFonts w:ascii="Calibri" w:eastAsia="Calibri"/>
        </w:rPr>
        <w:t>.</w:t>
      </w:r>
    </w:p>
    <w:p w14:paraId="6FD4CB58" w14:textId="77777777" w:rsidR="00382F71" w:rsidRDefault="00000000">
      <w:pPr>
        <w:pStyle w:val="a3"/>
        <w:spacing w:line="417" w:lineRule="auto"/>
        <w:ind w:left="471" w:right="352" w:firstLine="420"/>
      </w:pPr>
      <w:r>
        <w:rPr>
          <w:w w:val="95"/>
        </w:rPr>
        <w:t>强度测试和压力测试的测试指标相近</w:t>
      </w:r>
      <w:r>
        <w:rPr>
          <w:rFonts w:ascii="Calibri" w:eastAsia="Calibri"/>
          <w:w w:val="95"/>
        </w:rPr>
        <w:t>,</w:t>
      </w:r>
      <w:r>
        <w:rPr>
          <w:w w:val="95"/>
        </w:rPr>
        <w:t>大多都是与时间相关的指标</w:t>
      </w:r>
      <w:r>
        <w:rPr>
          <w:rFonts w:ascii="Calibri" w:eastAsia="Calibri"/>
          <w:w w:val="95"/>
        </w:rPr>
        <w:t>,</w:t>
      </w:r>
      <w:r>
        <w:rPr>
          <w:w w:val="95"/>
        </w:rPr>
        <w:t>如并发量</w:t>
      </w:r>
      <w:r>
        <w:rPr>
          <w:rFonts w:ascii="Calibri" w:eastAsia="Calibri"/>
          <w:w w:val="95"/>
        </w:rPr>
        <w:t>(</w:t>
      </w:r>
      <w:r>
        <w:rPr>
          <w:w w:val="95"/>
        </w:rPr>
        <w:t>吞吐量</w:t>
      </w:r>
      <w:r>
        <w:rPr>
          <w:rFonts w:ascii="Calibri" w:eastAsia="Calibri"/>
          <w:w w:val="95"/>
        </w:rPr>
        <w:t>),</w:t>
      </w:r>
      <w:r>
        <w:rPr>
          <w:w w:val="95"/>
        </w:rPr>
        <w:t>延迟</w:t>
      </w:r>
      <w:r>
        <w:rPr>
          <w:rFonts w:ascii="Calibri" w:eastAsia="Calibri"/>
          <w:w w:val="95"/>
        </w:rPr>
        <w:t>(</w:t>
      </w:r>
      <w:r>
        <w:rPr>
          <w:w w:val="95"/>
        </w:rPr>
        <w:t>最大</w:t>
      </w:r>
      <w:r>
        <w:rPr>
          <w:rFonts w:ascii="Calibri" w:eastAsia="Calibri"/>
          <w:w w:val="95"/>
        </w:rPr>
        <w:t>\</w:t>
      </w:r>
      <w:r>
        <w:rPr>
          <w:w w:val="95"/>
        </w:rPr>
        <w:t>最</w:t>
      </w:r>
      <w:r>
        <w:rPr>
          <w:spacing w:val="205"/>
        </w:rPr>
        <w:t xml:space="preserve"> </w:t>
      </w:r>
      <w:r>
        <w:t>小</w:t>
      </w:r>
      <w:r>
        <w:rPr>
          <w:rFonts w:ascii="Calibri" w:eastAsia="Calibri"/>
        </w:rPr>
        <w:t>\</w:t>
      </w:r>
      <w:r>
        <w:t>平均</w:t>
      </w:r>
      <w:r>
        <w:rPr>
          <w:rFonts w:ascii="Calibri" w:eastAsia="Calibri"/>
        </w:rPr>
        <w:t>)</w:t>
      </w:r>
      <w:r>
        <w:t>以及顺序指标等</w:t>
      </w:r>
    </w:p>
    <w:p w14:paraId="5189F132" w14:textId="77777777" w:rsidR="00382F71" w:rsidRDefault="00000000">
      <w:pPr>
        <w:pStyle w:val="a3"/>
        <w:spacing w:line="269" w:lineRule="exact"/>
        <w:ind w:left="891"/>
      </w:pPr>
      <w:r>
        <w:t>强度测试需要对系统的结构熟悉</w:t>
      </w:r>
      <w:r>
        <w:rPr>
          <w:rFonts w:ascii="Calibri" w:eastAsia="Calibri"/>
        </w:rPr>
        <w:t>,</w:t>
      </w:r>
      <w:r>
        <w:t>针对系统的特征设计强度测试的方法</w:t>
      </w:r>
    </w:p>
    <w:p w14:paraId="33F6D951" w14:textId="77777777" w:rsidR="00382F71" w:rsidRDefault="00382F71">
      <w:pPr>
        <w:spacing w:line="269" w:lineRule="exact"/>
        <w:sectPr w:rsidR="00382F71">
          <w:pgSz w:w="11910" w:h="16840"/>
          <w:pgMar w:top="1260" w:right="940" w:bottom="680" w:left="820" w:header="0" w:footer="461" w:gutter="0"/>
          <w:cols w:space="720"/>
        </w:sectPr>
      </w:pPr>
    </w:p>
    <w:p w14:paraId="1FFBBD36" w14:textId="77777777" w:rsidR="00382F71" w:rsidRDefault="00000000">
      <w:pPr>
        <w:pStyle w:val="5"/>
        <w:numPr>
          <w:ilvl w:val="2"/>
          <w:numId w:val="50"/>
        </w:numPr>
        <w:tabs>
          <w:tab w:val="left" w:pos="1192"/>
        </w:tabs>
        <w:spacing w:before="42"/>
        <w:ind w:hanging="721"/>
      </w:pPr>
      <w:bookmarkStart w:id="180" w:name="1.1.89如何理解压力、负载、性能测试测试？"/>
      <w:bookmarkStart w:id="181" w:name="_bookmark90"/>
      <w:bookmarkEnd w:id="180"/>
      <w:bookmarkEnd w:id="181"/>
      <w:r>
        <w:rPr>
          <w:color w:val="4AACC5"/>
        </w:rPr>
        <w:lastRenderedPageBreak/>
        <w:t>如何理解压力、负载、性能测试测试？</w:t>
      </w:r>
    </w:p>
    <w:p w14:paraId="179690B8" w14:textId="77777777" w:rsidR="00382F71" w:rsidRDefault="00382F71">
      <w:pPr>
        <w:pStyle w:val="a3"/>
        <w:spacing w:before="10"/>
        <w:rPr>
          <w:sz w:val="22"/>
        </w:rPr>
      </w:pPr>
    </w:p>
    <w:p w14:paraId="063A9CFE" w14:textId="77777777" w:rsidR="00382F71" w:rsidRDefault="00000000">
      <w:pPr>
        <w:pStyle w:val="a3"/>
        <w:spacing w:line="417" w:lineRule="auto"/>
        <w:ind w:left="471" w:right="351" w:firstLine="420"/>
      </w:pPr>
      <w:r>
        <w:rPr>
          <w:w w:val="95"/>
        </w:rPr>
        <w:t>性能测试是一个较大的范围，实际上性能测试本身包含了性能、强度、压力、负载等多方面的测</w:t>
      </w:r>
      <w:r>
        <w:rPr>
          <w:spacing w:val="215"/>
        </w:rPr>
        <w:t xml:space="preserve"> </w:t>
      </w:r>
      <w:r>
        <w:t>试内容。</w:t>
      </w:r>
    </w:p>
    <w:p w14:paraId="11A56DF4" w14:textId="77777777" w:rsidR="00382F71" w:rsidRDefault="00000000">
      <w:pPr>
        <w:pStyle w:val="a3"/>
        <w:spacing w:line="417" w:lineRule="auto"/>
        <w:ind w:left="471" w:right="351" w:firstLine="420"/>
        <w:jc w:val="right"/>
      </w:pPr>
      <w:r>
        <w:rPr>
          <w:w w:val="95"/>
        </w:rPr>
        <w:t>压力测试是对服务器的稳定性以及负载能力等方面的测试，是一种很平常的测试。增大访问系统</w:t>
      </w:r>
      <w:r>
        <w:rPr>
          <w:spacing w:val="225"/>
        </w:rPr>
        <w:t xml:space="preserve"> </w:t>
      </w:r>
      <w:r>
        <w:rPr>
          <w:w w:val="95"/>
        </w:rPr>
        <w:t>的用户数量、或者几个用户进行大数据</w:t>
      </w:r>
      <w:proofErr w:type="gramStart"/>
      <w:r>
        <w:rPr>
          <w:w w:val="95"/>
        </w:rPr>
        <w:t>量操作</w:t>
      </w:r>
      <w:proofErr w:type="gramEnd"/>
      <w:r>
        <w:rPr>
          <w:w w:val="95"/>
        </w:rPr>
        <w:t>都是压力测试。而负载测试是压力相对较大的测试，主</w:t>
      </w:r>
      <w:r>
        <w:rPr>
          <w:spacing w:val="236"/>
        </w:rPr>
        <w:t xml:space="preserve"> </w:t>
      </w:r>
      <w:r>
        <w:t>要是测试系统在一种或者集中极限条件下的相应能力，是性能测试的重要部分。</w:t>
      </w:r>
      <w:r>
        <w:rPr>
          <w:rFonts w:ascii="Calibri" w:eastAsia="Calibri"/>
        </w:rPr>
        <w:t>100</w:t>
      </w:r>
      <w:r>
        <w:rPr>
          <w:rFonts w:ascii="Calibri" w:eastAsia="Calibri"/>
          <w:spacing w:val="-5"/>
        </w:rPr>
        <w:t xml:space="preserve"> </w:t>
      </w:r>
      <w:proofErr w:type="gramStart"/>
      <w:r>
        <w:t>个</w:t>
      </w:r>
      <w:proofErr w:type="gramEnd"/>
      <w:r>
        <w:t>用户对系统</w:t>
      </w:r>
    </w:p>
    <w:p w14:paraId="1277ED87" w14:textId="77777777" w:rsidR="00382F71" w:rsidRDefault="00000000">
      <w:pPr>
        <w:pStyle w:val="a3"/>
        <w:spacing w:line="417" w:lineRule="auto"/>
        <w:ind w:left="471" w:right="351"/>
      </w:pPr>
      <w:r>
        <w:rPr>
          <w:spacing w:val="3"/>
          <w:w w:val="95"/>
        </w:rPr>
        <w:t xml:space="preserve">进行连续半个小时的访问可以看作压力测试，那么连续访问 </w:t>
      </w:r>
      <w:r>
        <w:rPr>
          <w:rFonts w:ascii="Calibri" w:eastAsia="Calibri"/>
          <w:w w:val="95"/>
        </w:rPr>
        <w:t>8</w:t>
      </w:r>
      <w:r>
        <w:rPr>
          <w:rFonts w:ascii="Calibri" w:eastAsia="Calibri"/>
          <w:spacing w:val="91"/>
        </w:rPr>
        <w:t xml:space="preserve"> </w:t>
      </w:r>
      <w:proofErr w:type="gramStart"/>
      <w:r>
        <w:rPr>
          <w:w w:val="95"/>
        </w:rPr>
        <w:t>个</w:t>
      </w:r>
      <w:proofErr w:type="gramEnd"/>
      <w:r>
        <w:rPr>
          <w:w w:val="95"/>
        </w:rPr>
        <w:t>小时就可以认为负载测试，</w:t>
      </w:r>
      <w:r>
        <w:rPr>
          <w:rFonts w:ascii="Calibri" w:eastAsia="Calibri"/>
          <w:w w:val="95"/>
        </w:rPr>
        <w:t>1000</w:t>
      </w:r>
      <w:r>
        <w:rPr>
          <w:rFonts w:ascii="Calibri" w:eastAsia="Calibri"/>
          <w:spacing w:val="98"/>
        </w:rPr>
        <w:t xml:space="preserve"> </w:t>
      </w:r>
      <w:r>
        <w:rPr>
          <w:w w:val="95"/>
        </w:rPr>
        <w:t>个用</w:t>
      </w:r>
      <w:r>
        <w:rPr>
          <w:spacing w:val="-6"/>
          <w:w w:val="95"/>
        </w:rPr>
        <w:t xml:space="preserve">户连续访问系统 </w:t>
      </w:r>
      <w:r>
        <w:rPr>
          <w:rFonts w:ascii="Calibri" w:eastAsia="Calibri"/>
          <w:w w:val="95"/>
        </w:rPr>
        <w:t>1</w:t>
      </w:r>
      <w:r>
        <w:rPr>
          <w:rFonts w:ascii="Calibri" w:eastAsia="Calibri"/>
          <w:spacing w:val="12"/>
          <w:w w:val="95"/>
        </w:rPr>
        <w:t xml:space="preserve"> </w:t>
      </w:r>
      <w:r>
        <w:rPr>
          <w:w w:val="95"/>
        </w:rPr>
        <w:t>个小时也可以看作是负载测试。</w:t>
      </w:r>
    </w:p>
    <w:p w14:paraId="1DE01D40" w14:textId="77777777" w:rsidR="00382F71" w:rsidRDefault="00000000">
      <w:pPr>
        <w:pStyle w:val="a3"/>
        <w:spacing w:line="417" w:lineRule="auto"/>
        <w:ind w:left="471" w:right="351" w:firstLine="420"/>
      </w:pPr>
      <w:r>
        <w:rPr>
          <w:w w:val="95"/>
        </w:rPr>
        <w:t>实际上压力测试和负载测试没有明显的区分。测试人员应该站在关注整体性能的高度上来对系统</w:t>
      </w:r>
      <w:r>
        <w:rPr>
          <w:spacing w:val="215"/>
        </w:rPr>
        <w:t xml:space="preserve"> </w:t>
      </w:r>
      <w:r>
        <w:t>进行测试。</w:t>
      </w:r>
    </w:p>
    <w:p w14:paraId="39CEE57C" w14:textId="77777777" w:rsidR="00382F71" w:rsidRDefault="00382F71">
      <w:pPr>
        <w:pStyle w:val="a3"/>
        <w:spacing w:before="7"/>
        <w:rPr>
          <w:sz w:val="16"/>
        </w:rPr>
      </w:pPr>
    </w:p>
    <w:p w14:paraId="51469997" w14:textId="77777777" w:rsidR="00382F71" w:rsidRDefault="00000000">
      <w:pPr>
        <w:pStyle w:val="5"/>
        <w:numPr>
          <w:ilvl w:val="2"/>
          <w:numId w:val="50"/>
        </w:numPr>
        <w:tabs>
          <w:tab w:val="left" w:pos="1192"/>
        </w:tabs>
        <w:ind w:hanging="721"/>
      </w:pPr>
      <w:bookmarkStart w:id="182" w:name="1.1.90什么是系统瓶颈？"/>
      <w:bookmarkStart w:id="183" w:name="_bookmark91"/>
      <w:bookmarkEnd w:id="182"/>
      <w:bookmarkEnd w:id="183"/>
      <w:r>
        <w:rPr>
          <w:color w:val="4AACC5"/>
        </w:rPr>
        <w:t>什么是系统瓶颈？</w:t>
      </w:r>
    </w:p>
    <w:p w14:paraId="1C7F2401" w14:textId="77777777" w:rsidR="00382F71" w:rsidRDefault="00382F71">
      <w:pPr>
        <w:pStyle w:val="a3"/>
        <w:spacing w:before="10"/>
        <w:rPr>
          <w:sz w:val="22"/>
        </w:rPr>
      </w:pPr>
    </w:p>
    <w:p w14:paraId="5494EE4A" w14:textId="77777777" w:rsidR="00382F71" w:rsidRDefault="00000000">
      <w:pPr>
        <w:pStyle w:val="a3"/>
        <w:spacing w:line="417" w:lineRule="auto"/>
        <w:ind w:left="471" w:right="351" w:firstLine="420"/>
      </w:pPr>
      <w:r>
        <w:rPr>
          <w:w w:val="95"/>
        </w:rPr>
        <w:t>瓶颈主要是指整个软硬件构成的软件系统某一方面或者几个方面能力不能满足用户的特定业务要</w:t>
      </w:r>
      <w:r>
        <w:rPr>
          <w:spacing w:val="215"/>
        </w:rPr>
        <w:t xml:space="preserve"> </w:t>
      </w:r>
      <w:r>
        <w:t>求，“特定”是指瓶颈会在某些条件下会出现，因为毕竟大多数系统在投入前。</w:t>
      </w:r>
    </w:p>
    <w:p w14:paraId="70866200" w14:textId="77777777" w:rsidR="00382F71" w:rsidRDefault="00000000">
      <w:pPr>
        <w:pStyle w:val="a3"/>
        <w:spacing w:line="417" w:lineRule="auto"/>
        <w:ind w:left="471" w:right="351" w:firstLine="420"/>
        <w:jc w:val="both"/>
      </w:pPr>
      <w:r>
        <w:rPr>
          <w:w w:val="95"/>
        </w:rPr>
        <w:t>严格的从技术角度讲，所有的系统都会有瓶颈，因为大多数系统的资源配置不是协调的，例如</w:t>
      </w:r>
      <w:r>
        <w:rPr>
          <w:spacing w:val="94"/>
        </w:rPr>
        <w:t xml:space="preserve"> </w:t>
      </w:r>
      <w:r>
        <w:rPr>
          <w:rFonts w:ascii="Calibri" w:eastAsia="Calibri"/>
          <w:w w:val="95"/>
        </w:rPr>
        <w:t>CPU</w:t>
      </w:r>
      <w:r>
        <w:rPr>
          <w:rFonts w:ascii="Calibri" w:eastAsia="Calibri"/>
          <w:spacing w:val="1"/>
          <w:w w:val="95"/>
        </w:rPr>
        <w:t xml:space="preserve"> </w:t>
      </w:r>
      <w:r>
        <w:rPr>
          <w:w w:val="95"/>
        </w:rPr>
        <w:t>使用率刚好达到</w:t>
      </w:r>
      <w:r>
        <w:rPr>
          <w:spacing w:val="184"/>
        </w:rPr>
        <w:t xml:space="preserve"> </w:t>
      </w:r>
      <w:r>
        <w:rPr>
          <w:rFonts w:ascii="Calibri" w:eastAsia="Calibri"/>
          <w:w w:val="95"/>
        </w:rPr>
        <w:t>100</w:t>
      </w:r>
      <w:r>
        <w:rPr>
          <w:w w:val="95"/>
        </w:rPr>
        <w:t>％时，内存也正好耗尽的系统不是很多见。因此我们讨论系统瓶颈要从应用的角度讨论：关键是看系统能否满足用户需求。在用户极限使用系统的情况下，系统的响应仍然正常，我们</w:t>
      </w:r>
      <w:r>
        <w:rPr>
          <w:spacing w:val="236"/>
        </w:rPr>
        <w:t xml:space="preserve"> </w:t>
      </w:r>
      <w:r>
        <w:t>可以认为</w:t>
      </w:r>
      <w:proofErr w:type="gramStart"/>
      <w:r>
        <w:t>改系统</w:t>
      </w:r>
      <w:proofErr w:type="gramEnd"/>
      <w:r>
        <w:t>没有瓶颈或者瓶颈不会影响用户工作。</w:t>
      </w:r>
    </w:p>
    <w:p w14:paraId="6E6A8106" w14:textId="77777777" w:rsidR="00382F71" w:rsidRDefault="00000000">
      <w:pPr>
        <w:pStyle w:val="a3"/>
        <w:spacing w:line="268" w:lineRule="exact"/>
        <w:ind w:left="891"/>
      </w:pPr>
      <w:r>
        <w:rPr>
          <w:w w:val="95"/>
        </w:rPr>
        <w:t>因此我们测试系统瓶颈主要是实现下面两个目的：</w:t>
      </w:r>
    </w:p>
    <w:p w14:paraId="06E4BA18" w14:textId="77777777" w:rsidR="00382F71" w:rsidRDefault="00382F71">
      <w:pPr>
        <w:pStyle w:val="a3"/>
        <w:spacing w:before="6"/>
        <w:rPr>
          <w:sz w:val="15"/>
        </w:rPr>
      </w:pPr>
    </w:p>
    <w:p w14:paraId="0FC3E863" w14:textId="77777777" w:rsidR="00382F71" w:rsidRDefault="00000000">
      <w:pPr>
        <w:pStyle w:val="a3"/>
        <w:spacing w:line="417" w:lineRule="auto"/>
        <w:ind w:left="471" w:right="245" w:firstLine="420"/>
      </w:pPr>
      <w:r>
        <w:rPr>
          <w:rFonts w:ascii="Calibri" w:eastAsia="Calibri" w:hAnsi="Calibri"/>
          <w:w w:val="95"/>
        </w:rPr>
        <w:t>-</w:t>
      </w:r>
      <w:r>
        <w:rPr>
          <w:w w:val="95"/>
        </w:rPr>
        <w:t>发现“表面”的瓶颈。主要是模拟用户的操作，找出用户极限使用系统时的瓶颈，然后解决瓶颈，</w:t>
      </w:r>
      <w:r>
        <w:rPr>
          <w:spacing w:val="65"/>
          <w:w w:val="95"/>
        </w:rPr>
        <w:t xml:space="preserve"> </w:t>
      </w:r>
      <w:r>
        <w:t>这是性能测试的基本目标。</w:t>
      </w:r>
    </w:p>
    <w:p w14:paraId="69B6E43F" w14:textId="77777777" w:rsidR="00382F71" w:rsidRDefault="00000000">
      <w:pPr>
        <w:pStyle w:val="a3"/>
        <w:spacing w:line="417" w:lineRule="auto"/>
        <w:ind w:left="471" w:right="351" w:firstLine="420"/>
        <w:jc w:val="both"/>
      </w:pPr>
      <w:r>
        <w:rPr>
          <w:rFonts w:ascii="Calibri" w:eastAsia="Calibri"/>
          <w:w w:val="95"/>
        </w:rPr>
        <w:t>-</w:t>
      </w:r>
      <w:r>
        <w:rPr>
          <w:w w:val="95"/>
        </w:rPr>
        <w:t>发现潜在的瓶颈并解决，保证系统的长期稳定性。主要是考虑用户在将来扩展系统或者业务发生</w:t>
      </w:r>
      <w:r>
        <w:rPr>
          <w:spacing w:val="164"/>
        </w:rPr>
        <w:t xml:space="preserve"> </w:t>
      </w:r>
      <w:r>
        <w:rPr>
          <w:w w:val="95"/>
        </w:rPr>
        <w:t>变化时，系统能够适应变化。满足用户目前需求的系统不是最好的，我们设计系统的目标是在保证系</w:t>
      </w:r>
      <w:r>
        <w:rPr>
          <w:spacing w:val="236"/>
        </w:rPr>
        <w:t xml:space="preserve"> </w:t>
      </w:r>
      <w:proofErr w:type="gramStart"/>
      <w:r>
        <w:t>统整个</w:t>
      </w:r>
      <w:proofErr w:type="gramEnd"/>
      <w:r>
        <w:t>软件生命周期能够不断适应用户的变化，或者通过简单扩展系统就可以适应新的变化。</w:t>
      </w:r>
    </w:p>
    <w:p w14:paraId="285F2D43" w14:textId="77777777" w:rsidR="00382F71" w:rsidRDefault="00382F71">
      <w:pPr>
        <w:pStyle w:val="a3"/>
        <w:spacing w:before="7"/>
        <w:rPr>
          <w:sz w:val="16"/>
        </w:rPr>
      </w:pPr>
    </w:p>
    <w:p w14:paraId="66583E27" w14:textId="77777777" w:rsidR="00382F71" w:rsidRDefault="00000000">
      <w:pPr>
        <w:pStyle w:val="5"/>
        <w:numPr>
          <w:ilvl w:val="2"/>
          <w:numId w:val="50"/>
        </w:numPr>
        <w:tabs>
          <w:tab w:val="left" w:pos="1192"/>
        </w:tabs>
        <w:spacing w:before="1"/>
        <w:ind w:hanging="721"/>
      </w:pPr>
      <w:bookmarkStart w:id="184" w:name="_bookmark92"/>
      <w:bookmarkStart w:id="185" w:name="1.1.91文档测试主要包含什么内容？"/>
      <w:bookmarkEnd w:id="184"/>
      <w:bookmarkEnd w:id="185"/>
      <w:r>
        <w:rPr>
          <w:color w:val="4AACC5"/>
        </w:rPr>
        <w:t>文档测试主要包含什么内容？</w:t>
      </w:r>
    </w:p>
    <w:p w14:paraId="62553DB3" w14:textId="77777777" w:rsidR="00382F71" w:rsidRDefault="00382F71">
      <w:pPr>
        <w:pStyle w:val="a3"/>
        <w:spacing w:before="10"/>
        <w:rPr>
          <w:sz w:val="22"/>
        </w:rPr>
      </w:pPr>
    </w:p>
    <w:p w14:paraId="7B2CEC91" w14:textId="77777777" w:rsidR="00382F71" w:rsidRDefault="00000000">
      <w:pPr>
        <w:pStyle w:val="a3"/>
        <w:spacing w:line="417" w:lineRule="auto"/>
        <w:ind w:left="471" w:right="351" w:firstLine="420"/>
        <w:jc w:val="both"/>
      </w:pPr>
      <w:r>
        <w:rPr>
          <w:w w:val="95"/>
        </w:rPr>
        <w:t>在国内软件开发管理中，文档管理几乎是最弱的一项，因而在测试工作中特别容易忽略文档测试</w:t>
      </w:r>
      <w:r>
        <w:rPr>
          <w:spacing w:val="225"/>
        </w:rPr>
        <w:t xml:space="preserve"> </w:t>
      </w:r>
      <w:r>
        <w:rPr>
          <w:w w:val="95"/>
        </w:rPr>
        <w:t>也就不足为奇了。要想给用户提供完整的产品，文档测试是必不可少的。文档测试一般注重下面几个</w:t>
      </w:r>
      <w:r>
        <w:rPr>
          <w:spacing w:val="236"/>
        </w:rPr>
        <w:t xml:space="preserve"> </w:t>
      </w:r>
      <w:r>
        <w:t>方面：</w:t>
      </w:r>
    </w:p>
    <w:p w14:paraId="057C7023" w14:textId="77777777" w:rsidR="00382F71" w:rsidRDefault="00000000">
      <w:pPr>
        <w:pStyle w:val="a3"/>
        <w:spacing w:line="417" w:lineRule="auto"/>
        <w:ind w:left="471" w:right="351" w:firstLine="420"/>
      </w:pPr>
      <w:r>
        <w:rPr>
          <w:w w:val="95"/>
        </w:rPr>
        <w:t>文档的完整性：主要是测试文档内容的全面性与完整性，从总体上把握文档的质量。例如用户手</w:t>
      </w:r>
      <w:r>
        <w:rPr>
          <w:spacing w:val="215"/>
        </w:rPr>
        <w:t xml:space="preserve"> </w:t>
      </w:r>
      <w:proofErr w:type="gramStart"/>
      <w:r>
        <w:t>册应该</w:t>
      </w:r>
      <w:proofErr w:type="gramEnd"/>
      <w:r>
        <w:t>包括软件的所有功能模块。</w:t>
      </w:r>
    </w:p>
    <w:p w14:paraId="11E6B321" w14:textId="77777777" w:rsidR="00382F71" w:rsidRDefault="00382F71">
      <w:pPr>
        <w:spacing w:line="417" w:lineRule="auto"/>
        <w:sectPr w:rsidR="00382F71">
          <w:pgSz w:w="11910" w:h="16840"/>
          <w:pgMar w:top="1300" w:right="940" w:bottom="680" w:left="820" w:header="0" w:footer="461" w:gutter="0"/>
          <w:cols w:space="720"/>
        </w:sectPr>
      </w:pPr>
    </w:p>
    <w:p w14:paraId="5A72A63E" w14:textId="77777777" w:rsidR="00382F71" w:rsidRDefault="00000000">
      <w:pPr>
        <w:pStyle w:val="a3"/>
        <w:spacing w:before="49" w:line="417" w:lineRule="auto"/>
        <w:ind w:left="471" w:right="351" w:firstLine="420"/>
      </w:pPr>
      <w:r>
        <w:rPr>
          <w:w w:val="95"/>
        </w:rPr>
        <w:lastRenderedPageBreak/>
        <w:t>描述与软件实际情况的一致性：主要测试软件文档与软件实际的一致程度。例如用户手册基本完</w:t>
      </w:r>
      <w:r>
        <w:rPr>
          <w:spacing w:val="215"/>
        </w:rPr>
        <w:t xml:space="preserve"> </w:t>
      </w:r>
      <w:r>
        <w:t>整后，我们还要注意用户手册与实际功能描述是否一致。因为文档往往跟不上软件版本的更新速度。</w:t>
      </w:r>
    </w:p>
    <w:p w14:paraId="7B608DA2" w14:textId="77777777" w:rsidR="00382F71" w:rsidRDefault="00000000">
      <w:pPr>
        <w:pStyle w:val="a3"/>
        <w:spacing w:line="417" w:lineRule="auto"/>
        <w:ind w:left="471" w:right="351" w:firstLine="420"/>
      </w:pPr>
      <w:r>
        <w:rPr>
          <w:w w:val="95"/>
        </w:rPr>
        <w:t>易理解性：主要是检查文档对关键、重要的操作有无图文说明，文字、图表是否易于理解。对于</w:t>
      </w:r>
      <w:r>
        <w:rPr>
          <w:spacing w:val="215"/>
        </w:rPr>
        <w:t xml:space="preserve"> </w:t>
      </w:r>
      <w:r>
        <w:t>关键、重要的操作仅仅只有文字说明肯定是不够的，应该附有图表使说明更为直观和明了。</w:t>
      </w:r>
    </w:p>
    <w:p w14:paraId="42267C62" w14:textId="77777777" w:rsidR="00382F71" w:rsidRDefault="00000000">
      <w:pPr>
        <w:pStyle w:val="a3"/>
        <w:spacing w:line="417" w:lineRule="auto"/>
        <w:ind w:left="471" w:right="351" w:firstLine="420"/>
        <w:jc w:val="both"/>
      </w:pPr>
      <w:r>
        <w:rPr>
          <w:w w:val="95"/>
        </w:rPr>
        <w:t>文档中提供操作的实例：这项检查内容主要针对用户手册。对主要功能和关键操作提供的应用实</w:t>
      </w:r>
      <w:r>
        <w:rPr>
          <w:spacing w:val="225"/>
        </w:rPr>
        <w:t xml:space="preserve"> </w:t>
      </w:r>
      <w:proofErr w:type="gramStart"/>
      <w:r>
        <w:rPr>
          <w:w w:val="95"/>
        </w:rPr>
        <w:t>例是否</w:t>
      </w:r>
      <w:proofErr w:type="gramEnd"/>
      <w:r>
        <w:rPr>
          <w:w w:val="95"/>
        </w:rPr>
        <w:t>丰富，提供的实例描述是否详细。只有简单的图文说明，而无实例的用户手册看起来就像是软</w:t>
      </w:r>
      <w:r>
        <w:rPr>
          <w:spacing w:val="236"/>
        </w:rPr>
        <w:t xml:space="preserve"> </w:t>
      </w:r>
      <w:r>
        <w:t>件界面的简单拷贝，对于用户来说，实际上没有什么帮助。</w:t>
      </w:r>
    </w:p>
    <w:p w14:paraId="597E913E" w14:textId="77777777" w:rsidR="00382F71" w:rsidRDefault="00000000">
      <w:pPr>
        <w:pStyle w:val="a3"/>
        <w:spacing w:line="417" w:lineRule="auto"/>
        <w:ind w:left="471" w:right="351" w:firstLine="420"/>
        <w:jc w:val="both"/>
      </w:pPr>
      <w:r>
        <w:rPr>
          <w:w w:val="95"/>
        </w:rPr>
        <w:t>印刷与包装质量：主要是检查软件文档的商品化程度。有些用户手册是简单打印、装订而成，过</w:t>
      </w:r>
      <w:r>
        <w:rPr>
          <w:spacing w:val="225"/>
        </w:rPr>
        <w:t xml:space="preserve"> </w:t>
      </w:r>
      <w:r>
        <w:rPr>
          <w:w w:val="95"/>
        </w:rPr>
        <w:t>于粗糙，不易于用户保存。优秀的文档例如用户手册和技术白皮书，应提供商品化包装，并且印刷精</w:t>
      </w:r>
      <w:r>
        <w:rPr>
          <w:spacing w:val="236"/>
        </w:rPr>
        <w:t xml:space="preserve"> </w:t>
      </w:r>
      <w:r>
        <w:t>美。</w:t>
      </w:r>
    </w:p>
    <w:p w14:paraId="6796E8F6" w14:textId="77777777" w:rsidR="00382F71" w:rsidRDefault="00382F71">
      <w:pPr>
        <w:pStyle w:val="a3"/>
        <w:spacing w:before="6"/>
        <w:rPr>
          <w:sz w:val="16"/>
        </w:rPr>
      </w:pPr>
    </w:p>
    <w:p w14:paraId="237425B9" w14:textId="77777777" w:rsidR="00382F71" w:rsidRDefault="00000000">
      <w:pPr>
        <w:pStyle w:val="5"/>
        <w:numPr>
          <w:ilvl w:val="2"/>
          <w:numId w:val="50"/>
        </w:numPr>
        <w:tabs>
          <w:tab w:val="left" w:pos="1192"/>
        </w:tabs>
        <w:ind w:hanging="721"/>
      </w:pPr>
      <w:bookmarkStart w:id="186" w:name="_bookmark93"/>
      <w:bookmarkStart w:id="187" w:name="1.1.92功能测试用例需要详细到什么程度才是合格的？"/>
      <w:bookmarkEnd w:id="186"/>
      <w:bookmarkEnd w:id="187"/>
      <w:r>
        <w:rPr>
          <w:color w:val="4AACC5"/>
        </w:rPr>
        <w:t>功能测试用例需要详细到什么程度才是合格的？</w:t>
      </w:r>
    </w:p>
    <w:p w14:paraId="39D7E374" w14:textId="77777777" w:rsidR="00382F71" w:rsidRDefault="00382F71">
      <w:pPr>
        <w:pStyle w:val="a3"/>
        <w:spacing w:before="10"/>
        <w:rPr>
          <w:sz w:val="22"/>
        </w:rPr>
      </w:pPr>
    </w:p>
    <w:p w14:paraId="2A3DAA4A" w14:textId="77777777" w:rsidR="00382F71" w:rsidRDefault="00000000">
      <w:pPr>
        <w:pStyle w:val="a3"/>
        <w:spacing w:line="417" w:lineRule="auto"/>
        <w:ind w:left="471" w:right="245" w:firstLine="420"/>
      </w:pPr>
      <w:r>
        <w:rPr>
          <w:w w:val="95"/>
        </w:rPr>
        <w:t>这个问题也是测试工程师经常问的问题。有人主张测试用例详细到每个步骤执行什么都要写出来，</w:t>
      </w:r>
      <w:r>
        <w:rPr>
          <w:spacing w:val="121"/>
        </w:rPr>
        <w:t xml:space="preserve"> </w:t>
      </w:r>
      <w:r>
        <w:t>目的是即使一个不了解系统的新手都可以按照测试用例来执行工作。主张这类写法的人还可以举出例子：欧美、日本等软件外包文档都是这样做的。</w:t>
      </w:r>
    </w:p>
    <w:p w14:paraId="1ABAA7DC" w14:textId="77777777" w:rsidR="00382F71" w:rsidRDefault="00000000">
      <w:pPr>
        <w:pStyle w:val="a3"/>
        <w:spacing w:line="417" w:lineRule="auto"/>
        <w:ind w:left="471" w:right="245" w:firstLine="420"/>
      </w:pPr>
      <w:r>
        <w:t>另外一种观点就是主张写的粗些，类似于编写测试大纲。主张这种观点的人是因为软件开发需求</w:t>
      </w:r>
      <w:r>
        <w:rPr>
          <w:w w:val="95"/>
        </w:rPr>
        <w:t>管理不规范，变动十分频繁，因而不能按照欧美的高标准来编写测试用例。这样的测试用例容易维护，</w:t>
      </w:r>
      <w:r>
        <w:rPr>
          <w:spacing w:val="142"/>
        </w:rPr>
        <w:t xml:space="preserve"> </w:t>
      </w:r>
      <w:r>
        <w:t>可以让测试执行人员有更大的发挥空间。</w:t>
      </w:r>
    </w:p>
    <w:p w14:paraId="05C667A3" w14:textId="77777777" w:rsidR="00382F71" w:rsidRDefault="00000000">
      <w:pPr>
        <w:pStyle w:val="a3"/>
        <w:spacing w:line="417" w:lineRule="auto"/>
        <w:ind w:left="471" w:right="352" w:firstLine="420"/>
        <w:jc w:val="both"/>
      </w:pPr>
      <w:r>
        <w:rPr>
          <w:w w:val="95"/>
        </w:rPr>
        <w:t>实际上，软件测试用例的详细程度首先要以覆盖到测试点为基本要求。举个例子：“用户登陆系</w:t>
      </w:r>
      <w:r>
        <w:rPr>
          <w:spacing w:val="224"/>
        </w:rPr>
        <w:t xml:space="preserve"> </w:t>
      </w:r>
      <w:r>
        <w:rPr>
          <w:w w:val="95"/>
        </w:rPr>
        <w:t>统”的测试用例可以</w:t>
      </w:r>
      <w:proofErr w:type="gramStart"/>
      <w:r>
        <w:rPr>
          <w:w w:val="95"/>
        </w:rPr>
        <w:t>不</w:t>
      </w:r>
      <w:proofErr w:type="gramEnd"/>
      <w:r>
        <w:rPr>
          <w:w w:val="95"/>
        </w:rPr>
        <w:t>写出具体的执行数据，但是至少要写出五种以上情况（），如果只用一句话覆</w:t>
      </w:r>
      <w:r>
        <w:rPr>
          <w:spacing w:val="245"/>
        </w:rPr>
        <w:t xml:space="preserve"> </w:t>
      </w:r>
      <w:r>
        <w:rPr>
          <w:w w:val="95"/>
        </w:rPr>
        <w:t>盖了这个功能是不合格的测试用例。覆盖功能点不是指列出功能点，而是要写出功能点的各个方面（如</w:t>
      </w:r>
      <w:r>
        <w:rPr>
          <w:spacing w:val="40"/>
          <w:w w:val="95"/>
        </w:rPr>
        <w:t xml:space="preserve"> </w:t>
      </w:r>
      <w:r>
        <w:t>果组合情况较多时可以采用等价划分）。</w:t>
      </w:r>
    </w:p>
    <w:p w14:paraId="27827AFC" w14:textId="77777777" w:rsidR="00382F71" w:rsidRDefault="00000000">
      <w:pPr>
        <w:pStyle w:val="a3"/>
        <w:spacing w:line="417" w:lineRule="auto"/>
        <w:ind w:left="471" w:right="351" w:firstLine="420"/>
        <w:jc w:val="both"/>
      </w:pPr>
      <w:r>
        <w:rPr>
          <w:w w:val="95"/>
        </w:rPr>
        <w:t>另一个影响测试用例的就是组织的开发能力和测试对象特点。如果开发力量比较落后，</w:t>
      </w:r>
      <w:proofErr w:type="gramStart"/>
      <w:r>
        <w:rPr>
          <w:w w:val="95"/>
        </w:rPr>
        <w:t>编写较</w:t>
      </w:r>
      <w:proofErr w:type="gramEnd"/>
      <w:r>
        <w:rPr>
          <w:w w:val="95"/>
        </w:rPr>
        <w:t>详</w:t>
      </w:r>
      <w:r>
        <w:rPr>
          <w:spacing w:val="225"/>
        </w:rPr>
        <w:t xml:space="preserve"> </w:t>
      </w:r>
      <w:r>
        <w:rPr>
          <w:w w:val="95"/>
        </w:rPr>
        <w:t>细的测试用例是不现实的，因为根本没有那么大的资源投入，当然这种情况</w:t>
      </w:r>
      <w:proofErr w:type="gramStart"/>
      <w:r>
        <w:rPr>
          <w:w w:val="95"/>
        </w:rPr>
        <w:t>很随着</w:t>
      </w:r>
      <w:proofErr w:type="gramEnd"/>
      <w:r>
        <w:rPr>
          <w:w w:val="95"/>
        </w:rPr>
        <w:t>团队的发展而逐渐</w:t>
      </w:r>
      <w:r>
        <w:rPr>
          <w:spacing w:val="246"/>
        </w:rPr>
        <w:t xml:space="preserve"> </w:t>
      </w:r>
      <w:r>
        <w:rPr>
          <w:w w:val="95"/>
        </w:rPr>
        <w:t>有所改善。测试对象特点重点是指测试对象在进度、成本等方面的要求，如果进度较紧张的情况下，</w:t>
      </w:r>
      <w:r>
        <w:rPr>
          <w:spacing w:val="246"/>
        </w:rPr>
        <w:t xml:space="preserve"> </w:t>
      </w:r>
      <w:r>
        <w:rPr>
          <w:w w:val="95"/>
        </w:rPr>
        <w:t>是根本没有时间写出高质量的测试用例的，甚至有些时候测试工作只是一种辅助工作，因而不编写测</w:t>
      </w:r>
      <w:r>
        <w:rPr>
          <w:spacing w:val="236"/>
        </w:rPr>
        <w:t xml:space="preserve"> </w:t>
      </w:r>
      <w:r>
        <w:t>试用例。</w:t>
      </w:r>
    </w:p>
    <w:p w14:paraId="53B4D3D0" w14:textId="77777777" w:rsidR="00382F71" w:rsidRDefault="00000000">
      <w:pPr>
        <w:pStyle w:val="a3"/>
        <w:spacing w:line="417" w:lineRule="auto"/>
        <w:ind w:left="471" w:right="245" w:firstLine="420"/>
      </w:pPr>
      <w:r>
        <w:rPr>
          <w:w w:val="95"/>
        </w:rPr>
        <w:t>因此，测试用例的编写要根据测试对象特点、团队的执行能力等各个方面综合起来决定编写策略。</w:t>
      </w:r>
      <w:r>
        <w:rPr>
          <w:spacing w:val="121"/>
        </w:rPr>
        <w:t xml:space="preserve"> </w:t>
      </w:r>
      <w:r>
        <w:t>最后要注意的是测试人员一定不能抱怨，力争在不断提高测试用例编写水平的同时，不断地提高自身能力。</w:t>
      </w:r>
    </w:p>
    <w:p w14:paraId="5B2EAA3A" w14:textId="77777777" w:rsidR="00382F71" w:rsidRDefault="00382F71">
      <w:pPr>
        <w:spacing w:line="417" w:lineRule="auto"/>
        <w:sectPr w:rsidR="00382F71">
          <w:pgSz w:w="11910" w:h="16840"/>
          <w:pgMar w:top="1260" w:right="940" w:bottom="680" w:left="820" w:header="0" w:footer="461" w:gutter="0"/>
          <w:cols w:space="720"/>
        </w:sectPr>
      </w:pPr>
    </w:p>
    <w:p w14:paraId="284560D8" w14:textId="77777777" w:rsidR="00382F71" w:rsidRDefault="00000000">
      <w:pPr>
        <w:pStyle w:val="5"/>
        <w:numPr>
          <w:ilvl w:val="2"/>
          <w:numId w:val="50"/>
        </w:numPr>
        <w:tabs>
          <w:tab w:val="left" w:pos="1192"/>
        </w:tabs>
        <w:spacing w:before="42"/>
        <w:ind w:hanging="721"/>
      </w:pPr>
      <w:bookmarkStart w:id="188" w:name="1.1.93配置和兼容性测试的区别是什么？"/>
      <w:bookmarkStart w:id="189" w:name="_bookmark94"/>
      <w:bookmarkEnd w:id="188"/>
      <w:bookmarkEnd w:id="189"/>
      <w:r>
        <w:rPr>
          <w:color w:val="4AACC5"/>
        </w:rPr>
        <w:lastRenderedPageBreak/>
        <w:t>配置和兼容性测试的区别是什么？</w:t>
      </w:r>
    </w:p>
    <w:p w14:paraId="08A0F5EB" w14:textId="77777777" w:rsidR="00382F71" w:rsidRDefault="00382F71">
      <w:pPr>
        <w:pStyle w:val="a3"/>
        <w:spacing w:before="10"/>
        <w:rPr>
          <w:sz w:val="22"/>
        </w:rPr>
      </w:pPr>
    </w:p>
    <w:p w14:paraId="2206FBBC" w14:textId="77777777" w:rsidR="00382F71" w:rsidRDefault="00000000">
      <w:pPr>
        <w:pStyle w:val="a3"/>
        <w:spacing w:line="417" w:lineRule="auto"/>
        <w:ind w:left="471" w:right="351" w:firstLine="420"/>
      </w:pPr>
      <w:r>
        <w:rPr>
          <w:w w:val="95"/>
        </w:rPr>
        <w:t>配置测试的目的是保证软件在其相关的硬件上能够正常运行，而兼容性测试主要是测试软件能否</w:t>
      </w:r>
      <w:r>
        <w:rPr>
          <w:spacing w:val="215"/>
        </w:rPr>
        <w:t xml:space="preserve"> </w:t>
      </w:r>
      <w:r>
        <w:t>与不同的软件正确协作。</w:t>
      </w:r>
    </w:p>
    <w:p w14:paraId="00F41A17" w14:textId="77777777" w:rsidR="00382F71" w:rsidRDefault="00000000">
      <w:pPr>
        <w:pStyle w:val="a3"/>
        <w:spacing w:line="269" w:lineRule="exact"/>
        <w:ind w:left="891"/>
      </w:pPr>
      <w:r>
        <w:rPr>
          <w:w w:val="95"/>
        </w:rPr>
        <w:t>配置测试的核心内容就是使用各种硬件来测试软件的运行情况，一般包括：</w:t>
      </w:r>
    </w:p>
    <w:p w14:paraId="2F99A013" w14:textId="77777777" w:rsidR="00382F71" w:rsidRDefault="00382F71">
      <w:pPr>
        <w:pStyle w:val="a3"/>
        <w:spacing w:before="7"/>
        <w:rPr>
          <w:sz w:val="15"/>
        </w:rPr>
      </w:pPr>
    </w:p>
    <w:p w14:paraId="339EC9D4" w14:textId="77777777" w:rsidR="00382F71" w:rsidRDefault="00000000">
      <w:pPr>
        <w:pStyle w:val="a5"/>
        <w:numPr>
          <w:ilvl w:val="0"/>
          <w:numId w:val="59"/>
        </w:numPr>
        <w:tabs>
          <w:tab w:val="left" w:pos="1418"/>
        </w:tabs>
        <w:rPr>
          <w:sz w:val="21"/>
        </w:rPr>
      </w:pPr>
      <w:r>
        <w:rPr>
          <w:spacing w:val="1"/>
          <w:w w:val="95"/>
          <w:sz w:val="21"/>
        </w:rPr>
        <w:t xml:space="preserve">软件在不同的主机上的运行情况，例如 </w:t>
      </w:r>
      <w:r>
        <w:rPr>
          <w:rFonts w:ascii="Calibri" w:eastAsia="Calibri"/>
          <w:w w:val="95"/>
          <w:sz w:val="21"/>
        </w:rPr>
        <w:t>Dell</w:t>
      </w:r>
      <w:r>
        <w:rPr>
          <w:rFonts w:ascii="Calibri" w:eastAsia="Calibri"/>
          <w:spacing w:val="78"/>
          <w:sz w:val="21"/>
        </w:rPr>
        <w:t xml:space="preserve"> </w:t>
      </w:r>
      <w:r>
        <w:rPr>
          <w:spacing w:val="16"/>
          <w:w w:val="95"/>
          <w:sz w:val="21"/>
        </w:rPr>
        <w:t xml:space="preserve">和 </w:t>
      </w:r>
      <w:r>
        <w:rPr>
          <w:rFonts w:ascii="Calibri" w:eastAsia="Calibri"/>
          <w:w w:val="95"/>
          <w:sz w:val="21"/>
        </w:rPr>
        <w:t>Apple</w:t>
      </w:r>
      <w:r>
        <w:rPr>
          <w:w w:val="95"/>
          <w:sz w:val="21"/>
        </w:rPr>
        <w:t>；</w:t>
      </w:r>
    </w:p>
    <w:p w14:paraId="6DB18F96" w14:textId="77777777" w:rsidR="00382F71" w:rsidRDefault="00382F71">
      <w:pPr>
        <w:pStyle w:val="a3"/>
        <w:spacing w:before="6"/>
        <w:rPr>
          <w:sz w:val="15"/>
        </w:rPr>
      </w:pPr>
    </w:p>
    <w:p w14:paraId="4FDE4D36" w14:textId="77777777" w:rsidR="00382F71" w:rsidRDefault="00000000">
      <w:pPr>
        <w:pStyle w:val="a5"/>
        <w:numPr>
          <w:ilvl w:val="0"/>
          <w:numId w:val="59"/>
        </w:numPr>
        <w:tabs>
          <w:tab w:val="left" w:pos="1422"/>
        </w:tabs>
        <w:spacing w:before="1" w:line="417" w:lineRule="auto"/>
        <w:ind w:left="471" w:right="352" w:firstLine="420"/>
        <w:rPr>
          <w:sz w:val="21"/>
        </w:rPr>
      </w:pPr>
      <w:r>
        <w:rPr>
          <w:w w:val="95"/>
          <w:sz w:val="21"/>
        </w:rPr>
        <w:t>软件在不同的组件上的运行情况，例如开发的拨号程序要测试在不同厂商生产的</w:t>
      </w:r>
      <w:r>
        <w:rPr>
          <w:spacing w:val="130"/>
          <w:sz w:val="21"/>
        </w:rPr>
        <w:t xml:space="preserve"> </w:t>
      </w:r>
      <w:r>
        <w:rPr>
          <w:rFonts w:ascii="Calibri" w:eastAsia="Calibri"/>
          <w:w w:val="95"/>
          <w:sz w:val="21"/>
        </w:rPr>
        <w:t>Modem</w:t>
      </w:r>
      <w:r>
        <w:rPr>
          <w:rFonts w:ascii="Calibri" w:eastAsia="Calibri"/>
          <w:spacing w:val="109"/>
          <w:sz w:val="21"/>
        </w:rPr>
        <w:t xml:space="preserve"> </w:t>
      </w:r>
      <w:r>
        <w:rPr>
          <w:w w:val="95"/>
          <w:sz w:val="21"/>
        </w:rPr>
        <w:t>上</w:t>
      </w:r>
      <w:r>
        <w:rPr>
          <w:sz w:val="21"/>
        </w:rPr>
        <w:t>的运行情况；</w:t>
      </w:r>
    </w:p>
    <w:p w14:paraId="1E44FF70" w14:textId="77777777" w:rsidR="00382F71" w:rsidRDefault="00000000">
      <w:pPr>
        <w:pStyle w:val="a5"/>
        <w:numPr>
          <w:ilvl w:val="0"/>
          <w:numId w:val="59"/>
        </w:numPr>
        <w:tabs>
          <w:tab w:val="left" w:pos="1418"/>
        </w:tabs>
        <w:spacing w:line="269" w:lineRule="exact"/>
        <w:rPr>
          <w:sz w:val="21"/>
        </w:rPr>
      </w:pPr>
      <w:r>
        <w:rPr>
          <w:w w:val="95"/>
          <w:sz w:val="21"/>
        </w:rPr>
        <w:t>不同的外设；</w:t>
      </w:r>
    </w:p>
    <w:p w14:paraId="580837F7" w14:textId="77777777" w:rsidR="00382F71" w:rsidRDefault="00382F71">
      <w:pPr>
        <w:pStyle w:val="a3"/>
        <w:spacing w:before="6"/>
        <w:rPr>
          <w:sz w:val="15"/>
        </w:rPr>
      </w:pPr>
    </w:p>
    <w:p w14:paraId="4E57D51F" w14:textId="77777777" w:rsidR="00382F71" w:rsidRDefault="00000000">
      <w:pPr>
        <w:pStyle w:val="a5"/>
        <w:numPr>
          <w:ilvl w:val="0"/>
          <w:numId w:val="59"/>
        </w:numPr>
        <w:tabs>
          <w:tab w:val="left" w:pos="1418"/>
        </w:tabs>
        <w:rPr>
          <w:sz w:val="21"/>
        </w:rPr>
      </w:pPr>
      <w:r>
        <w:rPr>
          <w:w w:val="95"/>
          <w:sz w:val="21"/>
        </w:rPr>
        <w:t>不同的接口；</w:t>
      </w:r>
    </w:p>
    <w:p w14:paraId="1A97F0AA" w14:textId="77777777" w:rsidR="00382F71" w:rsidRDefault="00382F71">
      <w:pPr>
        <w:pStyle w:val="a3"/>
        <w:spacing w:before="7"/>
        <w:rPr>
          <w:sz w:val="15"/>
        </w:rPr>
      </w:pPr>
    </w:p>
    <w:p w14:paraId="51F85A89" w14:textId="77777777" w:rsidR="00382F71" w:rsidRDefault="00000000">
      <w:pPr>
        <w:pStyle w:val="a5"/>
        <w:numPr>
          <w:ilvl w:val="0"/>
          <w:numId w:val="59"/>
        </w:numPr>
        <w:tabs>
          <w:tab w:val="left" w:pos="1418"/>
        </w:tabs>
        <w:spacing w:line="417" w:lineRule="auto"/>
        <w:ind w:left="891" w:right="5158" w:firstLine="0"/>
        <w:rPr>
          <w:sz w:val="21"/>
        </w:rPr>
      </w:pPr>
      <w:r>
        <w:rPr>
          <w:w w:val="95"/>
          <w:sz w:val="21"/>
        </w:rPr>
        <w:t>不同的可选项，例如不同的内存大小；</w:t>
      </w:r>
      <w:r>
        <w:rPr>
          <w:spacing w:val="1"/>
          <w:w w:val="95"/>
          <w:sz w:val="21"/>
        </w:rPr>
        <w:t xml:space="preserve"> </w:t>
      </w:r>
      <w:r>
        <w:rPr>
          <w:sz w:val="21"/>
        </w:rPr>
        <w:t>兼容性测试的核心内容：</w:t>
      </w:r>
    </w:p>
    <w:p w14:paraId="3FB61D20" w14:textId="77777777" w:rsidR="00382F71" w:rsidRDefault="00000000">
      <w:pPr>
        <w:pStyle w:val="a5"/>
        <w:numPr>
          <w:ilvl w:val="0"/>
          <w:numId w:val="60"/>
        </w:numPr>
        <w:tabs>
          <w:tab w:val="left" w:pos="1418"/>
        </w:tabs>
        <w:spacing w:line="269" w:lineRule="exact"/>
        <w:rPr>
          <w:sz w:val="21"/>
        </w:rPr>
      </w:pPr>
      <w:r>
        <w:rPr>
          <w:sz w:val="21"/>
        </w:rPr>
        <w:t>测试软件是否能在不同的操作系统平台上兼容；</w:t>
      </w:r>
    </w:p>
    <w:p w14:paraId="488828EB" w14:textId="77777777" w:rsidR="00382F71" w:rsidRDefault="00382F71">
      <w:pPr>
        <w:pStyle w:val="a3"/>
        <w:spacing w:before="7"/>
        <w:rPr>
          <w:sz w:val="15"/>
        </w:rPr>
      </w:pPr>
    </w:p>
    <w:p w14:paraId="2A96A679" w14:textId="77777777" w:rsidR="00382F71" w:rsidRDefault="00000000">
      <w:pPr>
        <w:pStyle w:val="a5"/>
        <w:numPr>
          <w:ilvl w:val="0"/>
          <w:numId w:val="60"/>
        </w:numPr>
        <w:tabs>
          <w:tab w:val="left" w:pos="1418"/>
        </w:tabs>
        <w:rPr>
          <w:sz w:val="21"/>
        </w:rPr>
      </w:pPr>
      <w:r>
        <w:rPr>
          <w:sz w:val="21"/>
        </w:rPr>
        <w:t>测试软件是否能在同一操作系统平台的不同版本上兼容；</w:t>
      </w:r>
    </w:p>
    <w:p w14:paraId="707D4765" w14:textId="77777777" w:rsidR="00382F71" w:rsidRDefault="00382F71">
      <w:pPr>
        <w:pStyle w:val="a3"/>
        <w:spacing w:before="6"/>
        <w:rPr>
          <w:sz w:val="15"/>
        </w:rPr>
      </w:pPr>
    </w:p>
    <w:p w14:paraId="1128ECEC" w14:textId="77777777" w:rsidR="00382F71" w:rsidRDefault="00000000">
      <w:pPr>
        <w:pStyle w:val="a5"/>
        <w:numPr>
          <w:ilvl w:val="0"/>
          <w:numId w:val="60"/>
        </w:numPr>
        <w:tabs>
          <w:tab w:val="left" w:pos="1418"/>
        </w:tabs>
        <w:spacing w:before="1"/>
        <w:rPr>
          <w:sz w:val="21"/>
        </w:rPr>
      </w:pPr>
      <w:r>
        <w:rPr>
          <w:sz w:val="21"/>
        </w:rPr>
        <w:t>软件本身能否向前或者向后兼容；</w:t>
      </w:r>
    </w:p>
    <w:p w14:paraId="6A15DDB1" w14:textId="77777777" w:rsidR="00382F71" w:rsidRDefault="00382F71">
      <w:pPr>
        <w:pStyle w:val="a3"/>
        <w:spacing w:before="6"/>
        <w:rPr>
          <w:sz w:val="15"/>
        </w:rPr>
      </w:pPr>
    </w:p>
    <w:p w14:paraId="63E6C5D6" w14:textId="77777777" w:rsidR="00382F71" w:rsidRDefault="00000000">
      <w:pPr>
        <w:pStyle w:val="a5"/>
        <w:numPr>
          <w:ilvl w:val="0"/>
          <w:numId w:val="60"/>
        </w:numPr>
        <w:tabs>
          <w:tab w:val="left" w:pos="1418"/>
        </w:tabs>
        <w:rPr>
          <w:sz w:val="21"/>
        </w:rPr>
      </w:pPr>
      <w:r>
        <w:rPr>
          <w:sz w:val="21"/>
        </w:rPr>
        <w:t>测试软件能否与其它相关的软件兼容；</w:t>
      </w:r>
    </w:p>
    <w:p w14:paraId="27408A38" w14:textId="77777777" w:rsidR="00382F71" w:rsidRDefault="00382F71">
      <w:pPr>
        <w:pStyle w:val="a3"/>
        <w:spacing w:before="7"/>
        <w:rPr>
          <w:sz w:val="15"/>
        </w:rPr>
      </w:pPr>
    </w:p>
    <w:p w14:paraId="72035A43" w14:textId="77777777" w:rsidR="00382F71" w:rsidRDefault="00000000">
      <w:pPr>
        <w:pStyle w:val="a5"/>
        <w:numPr>
          <w:ilvl w:val="0"/>
          <w:numId w:val="60"/>
        </w:numPr>
        <w:tabs>
          <w:tab w:val="left" w:pos="1418"/>
        </w:tabs>
        <w:rPr>
          <w:sz w:val="21"/>
        </w:rPr>
      </w:pPr>
      <w:r>
        <w:rPr>
          <w:sz w:val="21"/>
        </w:rPr>
        <w:t>数据兼容性测试，主要是指数</w:t>
      </w:r>
      <w:proofErr w:type="gramStart"/>
      <w:r>
        <w:rPr>
          <w:sz w:val="21"/>
        </w:rPr>
        <w:t>据能否</w:t>
      </w:r>
      <w:proofErr w:type="gramEnd"/>
      <w:r>
        <w:rPr>
          <w:sz w:val="21"/>
        </w:rPr>
        <w:t>共享；</w:t>
      </w:r>
    </w:p>
    <w:p w14:paraId="05AAA6F7" w14:textId="77777777" w:rsidR="00382F71" w:rsidRDefault="00382F71">
      <w:pPr>
        <w:pStyle w:val="a3"/>
        <w:spacing w:before="7"/>
        <w:rPr>
          <w:sz w:val="15"/>
        </w:rPr>
      </w:pPr>
    </w:p>
    <w:p w14:paraId="7ED4177C" w14:textId="77777777" w:rsidR="00382F71" w:rsidRDefault="00000000">
      <w:pPr>
        <w:pStyle w:val="a3"/>
        <w:spacing w:line="417" w:lineRule="auto"/>
        <w:ind w:left="471" w:right="351" w:firstLine="420"/>
      </w:pPr>
      <w:r>
        <w:rPr>
          <w:w w:val="95"/>
        </w:rPr>
        <w:t>配置和兼容性测试通称对开发系统类软件比较重要，例如驱动程序、操作系统、数据库管理系统</w:t>
      </w:r>
      <w:r>
        <w:rPr>
          <w:spacing w:val="215"/>
        </w:rPr>
        <w:t xml:space="preserve"> </w:t>
      </w:r>
      <w:r>
        <w:t>等。具体进行时仍然按照测试用例来执行。</w:t>
      </w:r>
    </w:p>
    <w:p w14:paraId="2995F45F" w14:textId="77777777" w:rsidR="00382F71" w:rsidRDefault="00382F71">
      <w:pPr>
        <w:pStyle w:val="a3"/>
        <w:spacing w:before="7"/>
        <w:rPr>
          <w:sz w:val="16"/>
        </w:rPr>
      </w:pPr>
    </w:p>
    <w:p w14:paraId="78CCB1F5" w14:textId="77777777" w:rsidR="00382F71" w:rsidRDefault="00000000">
      <w:pPr>
        <w:pStyle w:val="5"/>
        <w:numPr>
          <w:ilvl w:val="2"/>
          <w:numId w:val="50"/>
        </w:numPr>
        <w:tabs>
          <w:tab w:val="left" w:pos="1192"/>
        </w:tabs>
        <w:spacing w:before="1"/>
        <w:ind w:hanging="721"/>
      </w:pPr>
      <w:bookmarkStart w:id="190" w:name="1.1.94软件文档测试主要包含什么？"/>
      <w:bookmarkStart w:id="191" w:name="_bookmark95"/>
      <w:bookmarkEnd w:id="190"/>
      <w:bookmarkEnd w:id="191"/>
      <w:r>
        <w:rPr>
          <w:color w:val="4AACC5"/>
        </w:rPr>
        <w:t>软件文档测试主要包含什么？</w:t>
      </w:r>
    </w:p>
    <w:p w14:paraId="5FD3EEDA" w14:textId="77777777" w:rsidR="00382F71" w:rsidRDefault="00382F71">
      <w:pPr>
        <w:pStyle w:val="a3"/>
        <w:spacing w:before="10"/>
        <w:rPr>
          <w:sz w:val="22"/>
        </w:rPr>
      </w:pPr>
    </w:p>
    <w:p w14:paraId="607EFBEF" w14:textId="77777777" w:rsidR="00382F71" w:rsidRDefault="00000000">
      <w:pPr>
        <w:pStyle w:val="a3"/>
        <w:ind w:left="891"/>
      </w:pPr>
      <w:r>
        <w:t>随着软件文档系统日益庞大，文档测试已经成为软件测试的重要内容。文档测试对象主要如下：</w:t>
      </w:r>
    </w:p>
    <w:p w14:paraId="0293D865" w14:textId="77777777" w:rsidR="00382F71" w:rsidRDefault="00382F71">
      <w:pPr>
        <w:pStyle w:val="a3"/>
        <w:spacing w:before="6"/>
        <w:rPr>
          <w:sz w:val="15"/>
        </w:rPr>
      </w:pPr>
    </w:p>
    <w:p w14:paraId="7CE142A0" w14:textId="77777777" w:rsidR="00382F71" w:rsidRDefault="00000000">
      <w:pPr>
        <w:pStyle w:val="a3"/>
        <w:spacing w:before="1"/>
        <w:ind w:left="891"/>
      </w:pPr>
      <w:r>
        <w:rPr>
          <w:rFonts w:ascii="Calibri" w:eastAsia="Calibri"/>
        </w:rPr>
        <w:t>-</w:t>
      </w:r>
      <w:r>
        <w:t>包装文字和图形；</w:t>
      </w:r>
    </w:p>
    <w:p w14:paraId="68C5ED36" w14:textId="77777777" w:rsidR="00382F71" w:rsidRDefault="00382F71">
      <w:pPr>
        <w:pStyle w:val="a3"/>
        <w:spacing w:before="6"/>
        <w:rPr>
          <w:sz w:val="15"/>
        </w:rPr>
      </w:pPr>
    </w:p>
    <w:p w14:paraId="0C2A0F8E" w14:textId="77777777" w:rsidR="00382F71" w:rsidRDefault="00000000">
      <w:pPr>
        <w:pStyle w:val="a3"/>
        <w:ind w:left="891"/>
      </w:pPr>
      <w:r>
        <w:rPr>
          <w:rFonts w:ascii="Calibri" w:eastAsia="Calibri"/>
        </w:rPr>
        <w:t>-</w:t>
      </w:r>
      <w:r>
        <w:t>市场宣传材料、广告以及其它插页；</w:t>
      </w:r>
    </w:p>
    <w:p w14:paraId="44A37362" w14:textId="77777777" w:rsidR="00382F71" w:rsidRDefault="00382F71">
      <w:pPr>
        <w:pStyle w:val="a3"/>
        <w:spacing w:before="7"/>
        <w:rPr>
          <w:sz w:val="15"/>
        </w:rPr>
      </w:pPr>
    </w:p>
    <w:p w14:paraId="4D8E444D" w14:textId="77777777" w:rsidR="00382F71" w:rsidRDefault="00000000">
      <w:pPr>
        <w:pStyle w:val="a3"/>
        <w:ind w:left="891"/>
      </w:pPr>
      <w:r>
        <w:rPr>
          <w:rFonts w:ascii="Calibri" w:eastAsia="Calibri"/>
          <w:w w:val="95"/>
        </w:rPr>
        <w:t>-</w:t>
      </w:r>
      <w:r>
        <w:rPr>
          <w:w w:val="95"/>
        </w:rPr>
        <w:t>授权、注册登记表；</w:t>
      </w:r>
    </w:p>
    <w:p w14:paraId="65DF25AC" w14:textId="77777777" w:rsidR="00382F71" w:rsidRDefault="00382F71">
      <w:pPr>
        <w:pStyle w:val="a3"/>
        <w:spacing w:before="7"/>
        <w:rPr>
          <w:sz w:val="15"/>
        </w:rPr>
      </w:pPr>
    </w:p>
    <w:p w14:paraId="3CB5204F" w14:textId="77777777" w:rsidR="00382F71" w:rsidRDefault="00000000">
      <w:pPr>
        <w:pStyle w:val="a3"/>
        <w:ind w:left="891"/>
      </w:pPr>
      <w:r>
        <w:rPr>
          <w:rFonts w:ascii="Calibri" w:eastAsia="Calibri"/>
          <w:w w:val="95"/>
        </w:rPr>
        <w:t>-</w:t>
      </w:r>
      <w:r>
        <w:rPr>
          <w:w w:val="95"/>
        </w:rPr>
        <w:t>最终用户许可协议；</w:t>
      </w:r>
    </w:p>
    <w:p w14:paraId="0BA554F6" w14:textId="77777777" w:rsidR="00382F71" w:rsidRDefault="00382F71">
      <w:pPr>
        <w:pStyle w:val="a3"/>
        <w:spacing w:before="6"/>
        <w:rPr>
          <w:sz w:val="15"/>
        </w:rPr>
      </w:pPr>
    </w:p>
    <w:p w14:paraId="60B9282C" w14:textId="77777777" w:rsidR="00382F71" w:rsidRDefault="00000000">
      <w:pPr>
        <w:pStyle w:val="a3"/>
        <w:spacing w:before="1"/>
        <w:ind w:left="891"/>
      </w:pPr>
      <w:r>
        <w:rPr>
          <w:rFonts w:ascii="Calibri" w:eastAsia="Calibri"/>
        </w:rPr>
        <w:t>-</w:t>
      </w:r>
      <w:r>
        <w:t>安装和设置向导；</w:t>
      </w:r>
    </w:p>
    <w:p w14:paraId="3A4712C6" w14:textId="77777777" w:rsidR="00382F71" w:rsidRDefault="00382F71">
      <w:pPr>
        <w:pStyle w:val="a3"/>
        <w:spacing w:before="6"/>
        <w:rPr>
          <w:sz w:val="15"/>
        </w:rPr>
      </w:pPr>
    </w:p>
    <w:p w14:paraId="53A81A42" w14:textId="77777777" w:rsidR="00382F71" w:rsidRDefault="00000000">
      <w:pPr>
        <w:pStyle w:val="a3"/>
        <w:ind w:left="891"/>
      </w:pPr>
      <w:r>
        <w:rPr>
          <w:rFonts w:ascii="Calibri" w:eastAsia="Calibri"/>
          <w:w w:val="95"/>
        </w:rPr>
        <w:t>-</w:t>
      </w:r>
      <w:r>
        <w:rPr>
          <w:w w:val="95"/>
        </w:rPr>
        <w:t>用户手册；</w:t>
      </w:r>
    </w:p>
    <w:p w14:paraId="73043821" w14:textId="77777777" w:rsidR="00382F71" w:rsidRDefault="00382F71">
      <w:pPr>
        <w:pStyle w:val="a3"/>
        <w:spacing w:before="7"/>
        <w:rPr>
          <w:sz w:val="15"/>
        </w:rPr>
      </w:pPr>
    </w:p>
    <w:p w14:paraId="03EA483F" w14:textId="77777777" w:rsidR="00382F71" w:rsidRDefault="00000000">
      <w:pPr>
        <w:pStyle w:val="a3"/>
        <w:ind w:left="891"/>
      </w:pPr>
      <w:r>
        <w:rPr>
          <w:rFonts w:ascii="Calibri" w:eastAsia="Calibri"/>
          <w:w w:val="95"/>
        </w:rPr>
        <w:t>-</w:t>
      </w:r>
      <w:r>
        <w:rPr>
          <w:w w:val="95"/>
        </w:rPr>
        <w:t>联机帮助；</w:t>
      </w:r>
    </w:p>
    <w:p w14:paraId="4DE24EE9" w14:textId="77777777" w:rsidR="00382F71" w:rsidRDefault="00382F71">
      <w:pPr>
        <w:pStyle w:val="a3"/>
        <w:spacing w:before="7"/>
        <w:rPr>
          <w:sz w:val="15"/>
        </w:rPr>
      </w:pPr>
    </w:p>
    <w:p w14:paraId="7DFA190E" w14:textId="77777777" w:rsidR="00382F71" w:rsidRDefault="00000000">
      <w:pPr>
        <w:pStyle w:val="a3"/>
        <w:ind w:left="891"/>
      </w:pPr>
      <w:r>
        <w:rPr>
          <w:rFonts w:ascii="Calibri" w:eastAsia="Calibri"/>
        </w:rPr>
        <w:t>-</w:t>
      </w:r>
      <w:r>
        <w:t>样例、示范例子和模板；</w:t>
      </w:r>
    </w:p>
    <w:p w14:paraId="7EA03B2C" w14:textId="77777777" w:rsidR="00382F71" w:rsidRDefault="00382F71">
      <w:pPr>
        <w:pStyle w:val="a3"/>
        <w:spacing w:before="6"/>
        <w:rPr>
          <w:sz w:val="15"/>
        </w:rPr>
      </w:pPr>
    </w:p>
    <w:p w14:paraId="640B0862" w14:textId="77777777" w:rsidR="00382F71" w:rsidRDefault="00000000">
      <w:pPr>
        <w:pStyle w:val="a3"/>
        <w:spacing w:before="1"/>
        <w:ind w:left="891"/>
      </w:pPr>
      <w:r>
        <w:rPr>
          <w:rFonts w:ascii="Calibri" w:hAnsi="Calibri"/>
        </w:rPr>
        <w:t>-</w:t>
      </w:r>
      <w:r>
        <w:t>……</w:t>
      </w:r>
    </w:p>
    <w:p w14:paraId="164D8C1E" w14:textId="77777777" w:rsidR="00382F71" w:rsidRDefault="00382F71">
      <w:pPr>
        <w:pStyle w:val="a3"/>
        <w:spacing w:before="6"/>
        <w:rPr>
          <w:sz w:val="15"/>
        </w:rPr>
      </w:pPr>
    </w:p>
    <w:p w14:paraId="38051FAF" w14:textId="77777777" w:rsidR="00382F71" w:rsidRDefault="00000000">
      <w:pPr>
        <w:pStyle w:val="a3"/>
        <w:ind w:left="891"/>
      </w:pPr>
      <w:r>
        <w:t>文档测试的目的是提高易用性和可靠性，降低支持费用，因为用户通过文档就可以自己解决问题。</w:t>
      </w:r>
    </w:p>
    <w:p w14:paraId="379D4CAC" w14:textId="77777777" w:rsidR="00382F71" w:rsidRDefault="00382F71">
      <w:pPr>
        <w:sectPr w:rsidR="00382F71">
          <w:pgSz w:w="11910" w:h="16840"/>
          <w:pgMar w:top="1300" w:right="940" w:bottom="680" w:left="820" w:header="0" w:footer="461" w:gutter="0"/>
          <w:cols w:space="720"/>
        </w:sectPr>
      </w:pPr>
    </w:p>
    <w:p w14:paraId="289342FE" w14:textId="77777777" w:rsidR="00382F71" w:rsidRDefault="00000000">
      <w:pPr>
        <w:pStyle w:val="a3"/>
        <w:spacing w:before="49"/>
        <w:ind w:left="471"/>
      </w:pPr>
      <w:r>
        <w:lastRenderedPageBreak/>
        <w:t>因文档测试的检查内容主要如下：</w:t>
      </w:r>
    </w:p>
    <w:p w14:paraId="347DE251" w14:textId="77777777" w:rsidR="00382F71" w:rsidRDefault="00382F71">
      <w:pPr>
        <w:pStyle w:val="a3"/>
        <w:spacing w:before="6"/>
        <w:rPr>
          <w:sz w:val="15"/>
        </w:rPr>
      </w:pPr>
    </w:p>
    <w:p w14:paraId="5C60014F" w14:textId="77777777" w:rsidR="00382F71" w:rsidRDefault="00000000">
      <w:pPr>
        <w:pStyle w:val="a3"/>
        <w:ind w:left="891"/>
      </w:pPr>
      <w:r>
        <w:rPr>
          <w:rFonts w:ascii="Calibri" w:eastAsia="Calibri" w:hAnsi="Calibri"/>
        </w:rPr>
        <w:t>-</w:t>
      </w:r>
      <w:r>
        <w:t>读者对象</w:t>
      </w:r>
      <w:r>
        <w:rPr>
          <w:rFonts w:ascii="Calibri" w:eastAsia="Calibri" w:hAnsi="Calibri"/>
        </w:rPr>
        <w:t>——</w:t>
      </w:r>
      <w:r>
        <w:t>主要是文档的内容是否能让该级别的读者理解；</w:t>
      </w:r>
    </w:p>
    <w:p w14:paraId="6A1F2344" w14:textId="77777777" w:rsidR="00382F71" w:rsidRDefault="00382F71">
      <w:pPr>
        <w:pStyle w:val="a3"/>
        <w:spacing w:before="7"/>
        <w:rPr>
          <w:sz w:val="15"/>
        </w:rPr>
      </w:pPr>
    </w:p>
    <w:p w14:paraId="4798D34D" w14:textId="77777777" w:rsidR="00382F71" w:rsidRDefault="00000000">
      <w:pPr>
        <w:pStyle w:val="a3"/>
        <w:ind w:left="891"/>
      </w:pPr>
      <w:r>
        <w:rPr>
          <w:rFonts w:ascii="Calibri" w:eastAsia="Calibri" w:hAnsi="Calibri"/>
        </w:rPr>
        <w:t>-</w:t>
      </w:r>
      <w:r>
        <w:t>术语</w:t>
      </w:r>
      <w:r>
        <w:rPr>
          <w:rFonts w:ascii="Calibri" w:eastAsia="Calibri" w:hAnsi="Calibri"/>
        </w:rPr>
        <w:t>——</w:t>
      </w:r>
      <w:r>
        <w:t>主要是检查术语是否适合读者；</w:t>
      </w:r>
    </w:p>
    <w:p w14:paraId="4CEF0484" w14:textId="77777777" w:rsidR="00382F71" w:rsidRDefault="00382F71">
      <w:pPr>
        <w:pStyle w:val="a3"/>
        <w:spacing w:before="7"/>
        <w:rPr>
          <w:sz w:val="15"/>
        </w:rPr>
      </w:pPr>
    </w:p>
    <w:p w14:paraId="088D2A1A" w14:textId="77777777" w:rsidR="00382F71" w:rsidRDefault="00000000">
      <w:pPr>
        <w:pStyle w:val="a3"/>
        <w:ind w:left="891"/>
      </w:pPr>
      <w:r>
        <w:rPr>
          <w:rFonts w:ascii="Calibri" w:eastAsia="Calibri" w:hAnsi="Calibri"/>
        </w:rPr>
        <w:t>-</w:t>
      </w:r>
      <w:r>
        <w:t>内容和主题</w:t>
      </w:r>
      <w:r>
        <w:rPr>
          <w:rFonts w:ascii="Calibri" w:eastAsia="Calibri" w:hAnsi="Calibri"/>
        </w:rPr>
        <w:t>——</w:t>
      </w:r>
      <w:r>
        <w:t>检查主题是否合适、是否丢失、格式是否规范等；</w:t>
      </w:r>
    </w:p>
    <w:p w14:paraId="2A94DB5F" w14:textId="77777777" w:rsidR="00382F71" w:rsidRDefault="00382F71">
      <w:pPr>
        <w:pStyle w:val="a3"/>
        <w:spacing w:before="7"/>
        <w:rPr>
          <w:sz w:val="15"/>
        </w:rPr>
      </w:pPr>
    </w:p>
    <w:p w14:paraId="2BB0A0A2" w14:textId="77777777" w:rsidR="00382F71" w:rsidRDefault="00000000">
      <w:pPr>
        <w:pStyle w:val="a3"/>
        <w:ind w:left="891"/>
      </w:pPr>
      <w:r>
        <w:rPr>
          <w:rFonts w:ascii="Calibri" w:eastAsia="Calibri" w:hAnsi="Calibri"/>
        </w:rPr>
        <w:t>-</w:t>
      </w:r>
      <w:r>
        <w:t>图标和</w:t>
      </w:r>
      <w:proofErr w:type="gramStart"/>
      <w:r>
        <w:t>屏幕抓图</w:t>
      </w:r>
      <w:proofErr w:type="gramEnd"/>
      <w:r>
        <w:rPr>
          <w:rFonts w:ascii="Calibri" w:eastAsia="Calibri" w:hAnsi="Calibri"/>
        </w:rPr>
        <w:t>——</w:t>
      </w:r>
      <w:r>
        <w:t>检查图表的准确度和精确度；</w:t>
      </w:r>
    </w:p>
    <w:p w14:paraId="320F2784" w14:textId="77777777" w:rsidR="00382F71" w:rsidRDefault="00382F71">
      <w:pPr>
        <w:pStyle w:val="a3"/>
        <w:spacing w:before="6"/>
        <w:rPr>
          <w:sz w:val="15"/>
        </w:rPr>
      </w:pPr>
    </w:p>
    <w:p w14:paraId="0A6BC36E" w14:textId="77777777" w:rsidR="00382F71" w:rsidRDefault="00000000">
      <w:pPr>
        <w:pStyle w:val="a3"/>
        <w:ind w:left="891"/>
      </w:pPr>
      <w:r>
        <w:rPr>
          <w:rFonts w:ascii="Calibri" w:eastAsia="Calibri" w:hAnsi="Calibri"/>
        </w:rPr>
        <w:t>-</w:t>
      </w:r>
      <w:r>
        <w:t>样例和示例</w:t>
      </w:r>
      <w:r>
        <w:rPr>
          <w:rFonts w:ascii="Calibri" w:eastAsia="Calibri" w:hAnsi="Calibri"/>
        </w:rPr>
        <w:t>——</w:t>
      </w:r>
      <w:r>
        <w:t>是否与软件功能一致；</w:t>
      </w:r>
    </w:p>
    <w:p w14:paraId="63350995" w14:textId="77777777" w:rsidR="00382F71" w:rsidRDefault="00382F71">
      <w:pPr>
        <w:pStyle w:val="a3"/>
        <w:spacing w:before="7"/>
        <w:rPr>
          <w:sz w:val="15"/>
        </w:rPr>
      </w:pPr>
    </w:p>
    <w:p w14:paraId="04BD82EE" w14:textId="77777777" w:rsidR="00382F71" w:rsidRDefault="00000000">
      <w:pPr>
        <w:pStyle w:val="a3"/>
        <w:ind w:left="891"/>
      </w:pPr>
      <w:r>
        <w:rPr>
          <w:rFonts w:ascii="Calibri" w:eastAsia="Calibri"/>
        </w:rPr>
        <w:t>-</w:t>
      </w:r>
      <w:r>
        <w:t>拼写和语法；</w:t>
      </w:r>
    </w:p>
    <w:p w14:paraId="7554AA37" w14:textId="77777777" w:rsidR="00382F71" w:rsidRDefault="00382F71">
      <w:pPr>
        <w:pStyle w:val="a3"/>
        <w:spacing w:before="7"/>
        <w:rPr>
          <w:sz w:val="15"/>
        </w:rPr>
      </w:pPr>
    </w:p>
    <w:p w14:paraId="4C13044E" w14:textId="77777777" w:rsidR="00382F71" w:rsidRDefault="00000000">
      <w:pPr>
        <w:pStyle w:val="a3"/>
        <w:ind w:left="891"/>
      </w:pPr>
      <w:r>
        <w:rPr>
          <w:rFonts w:ascii="Calibri" w:eastAsia="Calibri" w:hAnsi="Calibri"/>
        </w:rPr>
        <w:t>-</w:t>
      </w:r>
      <w:r>
        <w:t>文档的关联性</w:t>
      </w:r>
      <w:r>
        <w:rPr>
          <w:rFonts w:ascii="Calibri" w:eastAsia="Calibri" w:hAnsi="Calibri"/>
        </w:rPr>
        <w:t>——</w:t>
      </w:r>
      <w:r>
        <w:t>是否与其它相关文档的内容一致，例如与广告信息是否一致；</w:t>
      </w:r>
    </w:p>
    <w:p w14:paraId="1098F5C9" w14:textId="77777777" w:rsidR="00382F71" w:rsidRDefault="00382F71">
      <w:pPr>
        <w:pStyle w:val="a3"/>
        <w:spacing w:before="7"/>
        <w:rPr>
          <w:sz w:val="15"/>
        </w:rPr>
      </w:pPr>
    </w:p>
    <w:p w14:paraId="5719E481" w14:textId="77777777" w:rsidR="00382F71" w:rsidRDefault="00000000">
      <w:pPr>
        <w:pStyle w:val="a3"/>
        <w:spacing w:line="417" w:lineRule="auto"/>
        <w:ind w:left="471" w:right="351" w:firstLine="420"/>
      </w:pPr>
      <w:r>
        <w:rPr>
          <w:w w:val="95"/>
        </w:rPr>
        <w:t>文档测试是相当重要的一项测试工作，不但要给予充分的重视，更要要认真的完成，</w:t>
      </w:r>
      <w:proofErr w:type="gramStart"/>
      <w:r>
        <w:rPr>
          <w:w w:val="95"/>
        </w:rPr>
        <w:t>象</w:t>
      </w:r>
      <w:proofErr w:type="gramEnd"/>
      <w:r>
        <w:rPr>
          <w:w w:val="95"/>
        </w:rPr>
        <w:t>做功能测</w:t>
      </w:r>
      <w:r>
        <w:rPr>
          <w:spacing w:val="215"/>
        </w:rPr>
        <w:t xml:space="preserve"> </w:t>
      </w:r>
      <w:proofErr w:type="gramStart"/>
      <w:r>
        <w:t>试一样</w:t>
      </w:r>
      <w:proofErr w:type="gramEnd"/>
      <w:r>
        <w:t>来对待文档测试。</w:t>
      </w:r>
    </w:p>
    <w:p w14:paraId="17600374" w14:textId="77777777" w:rsidR="00382F71" w:rsidRDefault="00382F71">
      <w:pPr>
        <w:pStyle w:val="a3"/>
        <w:spacing w:before="7"/>
        <w:rPr>
          <w:sz w:val="16"/>
        </w:rPr>
      </w:pPr>
    </w:p>
    <w:p w14:paraId="597143C5" w14:textId="77777777" w:rsidR="00382F71" w:rsidRDefault="00000000">
      <w:pPr>
        <w:pStyle w:val="5"/>
        <w:numPr>
          <w:ilvl w:val="2"/>
          <w:numId w:val="50"/>
        </w:numPr>
        <w:tabs>
          <w:tab w:val="left" w:pos="1192"/>
        </w:tabs>
        <w:spacing w:before="1"/>
        <w:ind w:hanging="721"/>
      </w:pPr>
      <w:bookmarkStart w:id="192" w:name="1.1.95没有产品说明书和需求文档地情况下能够进行黑盒测试吗？"/>
      <w:bookmarkStart w:id="193" w:name="_bookmark96"/>
      <w:bookmarkEnd w:id="192"/>
      <w:bookmarkEnd w:id="193"/>
      <w:r>
        <w:rPr>
          <w:color w:val="4AACC5"/>
        </w:rPr>
        <w:t>没有产品说明书和需求文档地情况下能够进行黑盒测试吗？</w:t>
      </w:r>
    </w:p>
    <w:p w14:paraId="6941B31B" w14:textId="77777777" w:rsidR="00382F71" w:rsidRDefault="00382F71">
      <w:pPr>
        <w:pStyle w:val="a3"/>
        <w:spacing w:before="10"/>
        <w:rPr>
          <w:sz w:val="22"/>
        </w:rPr>
      </w:pPr>
    </w:p>
    <w:p w14:paraId="18810B25" w14:textId="77777777" w:rsidR="00382F71" w:rsidRDefault="00000000">
      <w:pPr>
        <w:pStyle w:val="a3"/>
        <w:spacing w:line="417" w:lineRule="auto"/>
        <w:ind w:left="471" w:right="351" w:firstLine="420"/>
        <w:jc w:val="both"/>
      </w:pPr>
      <w:r>
        <w:rPr>
          <w:w w:val="95"/>
        </w:rPr>
        <w:t>这个问题是国内测试工程师经常遇到的问题，根源就是国内软件开发文档管理不规范，对变更的</w:t>
      </w:r>
      <w:r>
        <w:rPr>
          <w:spacing w:val="225"/>
        </w:rPr>
        <w:t xml:space="preserve"> </w:t>
      </w:r>
      <w:r>
        <w:rPr>
          <w:w w:val="95"/>
        </w:rPr>
        <w:t>管理方法就更不合理了。实际上没有任何文档的时候，测试人员是能够进行黑盒测试的，这种测试方</w:t>
      </w:r>
      <w:r>
        <w:rPr>
          <w:spacing w:val="246"/>
        </w:rPr>
        <w:t xml:space="preserve"> </w:t>
      </w:r>
      <w:r>
        <w:rPr>
          <w:w w:val="95"/>
        </w:rPr>
        <w:t>式我们可以称之为探索测试，具体做法就是测试工程师根据自己的专业技能、领域知识等不断的深入</w:t>
      </w:r>
      <w:r>
        <w:rPr>
          <w:spacing w:val="236"/>
        </w:rPr>
        <w:t xml:space="preserve"> </w:t>
      </w:r>
      <w:r>
        <w:t>了解测试对象、理解软件功能，进而发现缺陷。</w:t>
      </w:r>
    </w:p>
    <w:p w14:paraId="29955958" w14:textId="77777777" w:rsidR="00382F71" w:rsidRDefault="00000000">
      <w:pPr>
        <w:pStyle w:val="a3"/>
        <w:spacing w:line="417" w:lineRule="auto"/>
        <w:ind w:left="471" w:right="245" w:firstLine="420"/>
      </w:pPr>
      <w:r>
        <w:t>在这种做法基本上把软件当成了产品说明书，测试过程中要和开发人员不断的进行交流。尤其在</w:t>
      </w:r>
      <w:r>
        <w:rPr>
          <w:w w:val="95"/>
        </w:rPr>
        <w:t>作项目的时候，进度压力比较大，可以作为加急测试方案。最大的风险是不知道有些特性是否被遗漏。</w:t>
      </w:r>
    </w:p>
    <w:p w14:paraId="619142B5" w14:textId="77777777" w:rsidR="00382F71" w:rsidRDefault="00382F71">
      <w:pPr>
        <w:pStyle w:val="a3"/>
        <w:spacing w:before="7"/>
        <w:rPr>
          <w:sz w:val="16"/>
        </w:rPr>
      </w:pPr>
    </w:p>
    <w:p w14:paraId="1CB90D5F" w14:textId="77777777" w:rsidR="00382F71" w:rsidRDefault="00000000">
      <w:pPr>
        <w:pStyle w:val="5"/>
        <w:numPr>
          <w:ilvl w:val="2"/>
          <w:numId w:val="50"/>
        </w:numPr>
        <w:tabs>
          <w:tab w:val="left" w:pos="1192"/>
        </w:tabs>
        <w:ind w:hanging="721"/>
      </w:pPr>
      <w:bookmarkStart w:id="194" w:name="1.1.96测试中的“杀虫剂怪事”是指什么？"/>
      <w:bookmarkStart w:id="195" w:name="_bookmark97"/>
      <w:bookmarkEnd w:id="194"/>
      <w:bookmarkEnd w:id="195"/>
      <w:r>
        <w:rPr>
          <w:color w:val="4AACC5"/>
        </w:rPr>
        <w:t>测试中的“杀虫剂怪事”是指什么？</w:t>
      </w:r>
    </w:p>
    <w:p w14:paraId="0242B368" w14:textId="77777777" w:rsidR="00382F71" w:rsidRDefault="00382F71">
      <w:pPr>
        <w:pStyle w:val="a3"/>
        <w:spacing w:before="10"/>
        <w:rPr>
          <w:sz w:val="22"/>
        </w:rPr>
      </w:pPr>
    </w:p>
    <w:p w14:paraId="53E9519B" w14:textId="77777777" w:rsidR="00382F71" w:rsidRDefault="00000000">
      <w:pPr>
        <w:pStyle w:val="a3"/>
        <w:spacing w:line="417" w:lineRule="auto"/>
        <w:ind w:left="471" w:right="351" w:firstLine="420"/>
        <w:jc w:val="both"/>
      </w:pPr>
      <w:r>
        <w:rPr>
          <w:w w:val="95"/>
        </w:rPr>
        <w:t>“杀虫剂怪事”一词由</w:t>
      </w:r>
      <w:r>
        <w:rPr>
          <w:spacing w:val="155"/>
        </w:rPr>
        <w:t xml:space="preserve"> </w:t>
      </w:r>
      <w:proofErr w:type="spellStart"/>
      <w:r>
        <w:rPr>
          <w:rFonts w:ascii="Calibri" w:eastAsia="Calibri" w:hAnsi="Calibri"/>
          <w:w w:val="95"/>
        </w:rPr>
        <w:t>BorisBeizer</w:t>
      </w:r>
      <w:proofErr w:type="spellEnd"/>
      <w:r>
        <w:rPr>
          <w:rFonts w:ascii="Calibri" w:eastAsia="Calibri" w:hAnsi="Calibri"/>
          <w:spacing w:val="52"/>
        </w:rPr>
        <w:t xml:space="preserve">  </w:t>
      </w:r>
      <w:r>
        <w:rPr>
          <w:w w:val="95"/>
        </w:rPr>
        <w:t>在其编著的《软件测试技术》第二版中提出。用于描述测试人员对同一测试对象进行的测试次数越多，发现的缺陷就会越来越少的现象。就像老用一种农药，害虫</w:t>
      </w:r>
      <w:r>
        <w:rPr>
          <w:spacing w:val="246"/>
        </w:rPr>
        <w:t xml:space="preserve"> </w:t>
      </w:r>
      <w:r>
        <w:rPr>
          <w:w w:val="95"/>
        </w:rPr>
        <w:t>就会有免疫力，农药发挥不了效力。这种现象的根本原因就是测试人员对测试软件过于熟悉，形成思</w:t>
      </w:r>
      <w:r>
        <w:rPr>
          <w:spacing w:val="236"/>
        </w:rPr>
        <w:t xml:space="preserve"> </w:t>
      </w:r>
      <w:r>
        <w:t>维定势。</w:t>
      </w:r>
    </w:p>
    <w:p w14:paraId="38EC8353" w14:textId="77777777" w:rsidR="00382F71" w:rsidRDefault="00000000">
      <w:pPr>
        <w:pStyle w:val="a3"/>
        <w:spacing w:line="417" w:lineRule="auto"/>
        <w:ind w:left="471" w:right="351" w:firstLine="420"/>
        <w:jc w:val="both"/>
      </w:pPr>
      <w:r>
        <w:rPr>
          <w:w w:val="95"/>
        </w:rPr>
        <w:t>为了克服这种现象，测试人员需要不断编写新的测试程序或者测试用例，对程序的不同部分进行</w:t>
      </w:r>
      <w:r>
        <w:rPr>
          <w:spacing w:val="225"/>
        </w:rPr>
        <w:t xml:space="preserve"> </w:t>
      </w:r>
      <w:r>
        <w:rPr>
          <w:w w:val="95"/>
        </w:rPr>
        <w:t>测试，以发现更多的缺陷。也可以引用新人来测试软件，刚刚进来的新手往往能发现一些意想不到的</w:t>
      </w:r>
      <w:r>
        <w:rPr>
          <w:spacing w:val="236"/>
        </w:rPr>
        <w:t xml:space="preserve"> </w:t>
      </w:r>
      <w:r>
        <w:t>问题。</w:t>
      </w:r>
    </w:p>
    <w:p w14:paraId="6476D3BA" w14:textId="77777777" w:rsidR="00382F71" w:rsidRDefault="00382F71">
      <w:pPr>
        <w:pStyle w:val="a3"/>
        <w:spacing w:before="7"/>
        <w:rPr>
          <w:sz w:val="16"/>
        </w:rPr>
      </w:pPr>
    </w:p>
    <w:p w14:paraId="3DA578D6" w14:textId="77777777" w:rsidR="00382F71" w:rsidRDefault="00000000">
      <w:pPr>
        <w:pStyle w:val="5"/>
        <w:numPr>
          <w:ilvl w:val="2"/>
          <w:numId w:val="50"/>
        </w:numPr>
        <w:tabs>
          <w:tab w:val="left" w:pos="1192"/>
        </w:tabs>
        <w:ind w:hanging="721"/>
      </w:pPr>
      <w:bookmarkStart w:id="196" w:name="1.1.97在配置测试中，如何判断发现的缺陷是普通问题还是特定的配置问题？"/>
      <w:bookmarkStart w:id="197" w:name="_bookmark98"/>
      <w:bookmarkEnd w:id="196"/>
      <w:bookmarkEnd w:id="197"/>
      <w:r>
        <w:rPr>
          <w:color w:val="4AACC5"/>
          <w:spacing w:val="-11"/>
        </w:rPr>
        <w:t>在配置测试中，如何判断发现的缺陷是普通问题还是特定的配置问题？</w:t>
      </w:r>
    </w:p>
    <w:p w14:paraId="101983A9" w14:textId="77777777" w:rsidR="00382F71" w:rsidRDefault="00382F71">
      <w:pPr>
        <w:pStyle w:val="a3"/>
        <w:spacing w:before="10"/>
        <w:rPr>
          <w:sz w:val="22"/>
        </w:rPr>
      </w:pPr>
    </w:p>
    <w:p w14:paraId="3DDC9CAC" w14:textId="77777777" w:rsidR="00382F71" w:rsidRDefault="00000000">
      <w:pPr>
        <w:pStyle w:val="a3"/>
        <w:spacing w:line="417" w:lineRule="auto"/>
        <w:ind w:left="471" w:right="351" w:firstLine="420"/>
        <w:jc w:val="both"/>
      </w:pPr>
      <w:r>
        <w:rPr>
          <w:w w:val="95"/>
        </w:rPr>
        <w:t>在进行配置测试时，测试工程师仍然会发现一些普通的缺陷，也就是与配置环境无关的缺陷。因</w:t>
      </w:r>
      <w:r>
        <w:rPr>
          <w:spacing w:val="225"/>
        </w:rPr>
        <w:t xml:space="preserve"> </w:t>
      </w:r>
      <w:r>
        <w:rPr>
          <w:w w:val="95"/>
        </w:rPr>
        <w:t>此判断新发现的问题，需要在不同的配置中重新执行发现软件缺陷的步骤，如果软件缺陷不出现了，</w:t>
      </w:r>
      <w:r>
        <w:rPr>
          <w:spacing w:val="236"/>
        </w:rPr>
        <w:t xml:space="preserve"> </w:t>
      </w:r>
      <w:r>
        <w:t>就可能是配置缺陷；如果在所有的配置中都出现，就可能是普通缺陷。</w:t>
      </w:r>
    </w:p>
    <w:p w14:paraId="537347C0" w14:textId="77777777" w:rsidR="00382F71" w:rsidRDefault="00382F71">
      <w:pPr>
        <w:spacing w:line="417" w:lineRule="auto"/>
        <w:jc w:val="both"/>
        <w:sectPr w:rsidR="00382F71">
          <w:pgSz w:w="11910" w:h="16840"/>
          <w:pgMar w:top="1260" w:right="940" w:bottom="680" w:left="820" w:header="0" w:footer="461" w:gutter="0"/>
          <w:cols w:space="720"/>
        </w:sectPr>
      </w:pPr>
    </w:p>
    <w:p w14:paraId="089485B7" w14:textId="77777777" w:rsidR="00382F71" w:rsidRDefault="00000000">
      <w:pPr>
        <w:pStyle w:val="a3"/>
        <w:spacing w:before="49" w:line="417" w:lineRule="auto"/>
        <w:ind w:left="471" w:right="352" w:firstLine="420"/>
        <w:jc w:val="both"/>
      </w:pPr>
      <w:r>
        <w:rPr>
          <w:spacing w:val="2"/>
          <w:w w:val="95"/>
        </w:rPr>
        <w:lastRenderedPageBreak/>
        <w:t xml:space="preserve">需要注意的是，配置问题可以在一大类配置中出现。例如，拨号程序可能在所有的外置 </w:t>
      </w:r>
      <w:r>
        <w:rPr>
          <w:rFonts w:ascii="Calibri" w:eastAsia="Calibri"/>
          <w:w w:val="95"/>
        </w:rPr>
        <w:t>Modem</w:t>
      </w:r>
      <w:r>
        <w:rPr>
          <w:rFonts w:ascii="Calibri" w:eastAsia="Calibri"/>
          <w:spacing w:val="63"/>
        </w:rPr>
        <w:t xml:space="preserve"> </w:t>
      </w:r>
      <w:r>
        <w:rPr>
          <w:w w:val="95"/>
        </w:rPr>
        <w:t>中</w:t>
      </w:r>
      <w:r>
        <w:rPr>
          <w:spacing w:val="-4"/>
          <w:w w:val="95"/>
        </w:rPr>
        <w:t xml:space="preserve">都存在问题，而内置的 </w:t>
      </w:r>
      <w:r>
        <w:rPr>
          <w:rFonts w:ascii="Calibri" w:eastAsia="Calibri"/>
          <w:w w:val="95"/>
        </w:rPr>
        <w:t>Modem</w:t>
      </w:r>
      <w:r>
        <w:rPr>
          <w:rFonts w:ascii="Calibri" w:eastAsia="Calibri"/>
          <w:spacing w:val="11"/>
          <w:w w:val="95"/>
        </w:rPr>
        <w:t xml:space="preserve"> </w:t>
      </w:r>
      <w:r>
        <w:rPr>
          <w:w w:val="95"/>
        </w:rPr>
        <w:t>不会有任何问题。</w:t>
      </w:r>
    </w:p>
    <w:p w14:paraId="44DA85B6" w14:textId="77777777" w:rsidR="00382F71" w:rsidRDefault="00382F71">
      <w:pPr>
        <w:pStyle w:val="a3"/>
        <w:spacing w:before="7"/>
        <w:rPr>
          <w:sz w:val="16"/>
        </w:rPr>
      </w:pPr>
    </w:p>
    <w:p w14:paraId="0E4874DB" w14:textId="77777777" w:rsidR="00382F71" w:rsidRDefault="00000000">
      <w:pPr>
        <w:pStyle w:val="5"/>
        <w:numPr>
          <w:ilvl w:val="2"/>
          <w:numId w:val="50"/>
        </w:numPr>
        <w:tabs>
          <w:tab w:val="left" w:pos="1192"/>
        </w:tabs>
        <w:spacing w:before="1"/>
        <w:ind w:hanging="721"/>
      </w:pPr>
      <w:bookmarkStart w:id="198" w:name="1.1.98为什么尽量不要让时间有富裕的员工去做一些测试？"/>
      <w:bookmarkStart w:id="199" w:name="_bookmark99"/>
      <w:bookmarkEnd w:id="198"/>
      <w:bookmarkEnd w:id="199"/>
      <w:r>
        <w:rPr>
          <w:color w:val="4AACC5"/>
        </w:rPr>
        <w:t>为什么尽量不要让时间有富裕的员工去做一些测试？</w:t>
      </w:r>
    </w:p>
    <w:p w14:paraId="0CB7B1F4" w14:textId="77777777" w:rsidR="00382F71" w:rsidRDefault="00382F71">
      <w:pPr>
        <w:pStyle w:val="a3"/>
        <w:spacing w:before="10"/>
        <w:rPr>
          <w:sz w:val="22"/>
        </w:rPr>
      </w:pPr>
    </w:p>
    <w:p w14:paraId="7E32A08C" w14:textId="77777777" w:rsidR="00382F71" w:rsidRDefault="00000000">
      <w:pPr>
        <w:pStyle w:val="a3"/>
        <w:spacing w:line="417" w:lineRule="auto"/>
        <w:ind w:left="471" w:right="351" w:firstLine="420"/>
        <w:jc w:val="both"/>
      </w:pPr>
      <w:r>
        <w:rPr>
          <w:w w:val="95"/>
        </w:rPr>
        <w:t>表面上看这体现了管理的效率和灵活性，但实际上也体现了管理者对测试的轻视。测试和测试的</w:t>
      </w:r>
      <w:r>
        <w:rPr>
          <w:spacing w:val="225"/>
        </w:rPr>
        <w:t xml:space="preserve"> </w:t>
      </w:r>
      <w:r>
        <w:rPr>
          <w:w w:val="95"/>
        </w:rPr>
        <w:t>人有很大关系。测试工作人员应该是勤奋并富有耐心，善于学习、思考和发现问题，细心有条理，总</w:t>
      </w:r>
      <w:r>
        <w:rPr>
          <w:spacing w:val="246"/>
        </w:rPr>
        <w:t xml:space="preserve"> </w:t>
      </w:r>
      <w:r>
        <w:rPr>
          <w:w w:val="95"/>
        </w:rPr>
        <w:t>结问题，如果具备这样的优点，做其它工作同样也会很出色，因此这里还有一个要求，就是要喜欢测</w:t>
      </w:r>
      <w:r>
        <w:rPr>
          <w:spacing w:val="246"/>
        </w:rPr>
        <w:t xml:space="preserve"> </w:t>
      </w:r>
      <w:r>
        <w:rPr>
          <w:w w:val="95"/>
        </w:rPr>
        <w:t>试这项工作。如果他是专职的，那么肯定更有经验和信心。国内的小伙子</w:t>
      </w:r>
      <w:proofErr w:type="gramStart"/>
      <w:r>
        <w:rPr>
          <w:w w:val="95"/>
        </w:rPr>
        <w:t>好象</w:t>
      </w:r>
      <w:proofErr w:type="gramEnd"/>
      <w:r>
        <w:rPr>
          <w:w w:val="95"/>
        </w:rPr>
        <w:t>都喜欢做程序员，两者</w:t>
      </w:r>
      <w:r>
        <w:rPr>
          <w:spacing w:val="246"/>
        </w:rPr>
        <w:t xml:space="preserve"> </w:t>
      </w:r>
      <w:r>
        <w:rPr>
          <w:w w:val="95"/>
        </w:rPr>
        <w:t>工作性质不同，待遇不同，地位不同，对自我实现的价值的认识也不同，这是行业的一个需要改善的</w:t>
      </w:r>
      <w:r>
        <w:rPr>
          <w:spacing w:val="246"/>
        </w:rPr>
        <w:t xml:space="preserve"> </w:t>
      </w:r>
      <w:r>
        <w:rPr>
          <w:w w:val="95"/>
        </w:rPr>
        <w:t>问题。如果只是为了完成任务而完成任务，或者发现了几个问题就觉得满意了，这在任何其它工作中</w:t>
      </w:r>
      <w:r>
        <w:rPr>
          <w:spacing w:val="236"/>
        </w:rPr>
        <w:t xml:space="preserve"> </w:t>
      </w:r>
      <w:r>
        <w:t>都是不行的。</w:t>
      </w:r>
    </w:p>
    <w:p w14:paraId="774622ED" w14:textId="77777777" w:rsidR="00382F71" w:rsidRDefault="00382F71">
      <w:pPr>
        <w:pStyle w:val="a3"/>
        <w:spacing w:before="7"/>
        <w:rPr>
          <w:sz w:val="16"/>
        </w:rPr>
      </w:pPr>
    </w:p>
    <w:p w14:paraId="58B6D8E7" w14:textId="77777777" w:rsidR="00382F71" w:rsidRDefault="00000000">
      <w:pPr>
        <w:pStyle w:val="5"/>
        <w:numPr>
          <w:ilvl w:val="2"/>
          <w:numId w:val="50"/>
        </w:numPr>
        <w:tabs>
          <w:tab w:val="left" w:pos="1192"/>
        </w:tabs>
        <w:ind w:hanging="721"/>
      </w:pPr>
      <w:bookmarkStart w:id="200" w:name="_bookmark100"/>
      <w:bookmarkStart w:id="201" w:name="1.1.99完全测试程序是可能的吗？"/>
      <w:bookmarkEnd w:id="200"/>
      <w:bookmarkEnd w:id="201"/>
      <w:r>
        <w:rPr>
          <w:color w:val="4AACC5"/>
        </w:rPr>
        <w:t>完全测试程序是可能的吗？</w:t>
      </w:r>
    </w:p>
    <w:p w14:paraId="79AC0B07" w14:textId="77777777" w:rsidR="00382F71" w:rsidRDefault="00382F71">
      <w:pPr>
        <w:pStyle w:val="a3"/>
        <w:spacing w:before="10"/>
        <w:rPr>
          <w:sz w:val="22"/>
        </w:rPr>
      </w:pPr>
    </w:p>
    <w:p w14:paraId="58300813" w14:textId="77777777" w:rsidR="00382F71" w:rsidRDefault="00000000">
      <w:pPr>
        <w:pStyle w:val="a3"/>
        <w:spacing w:line="417" w:lineRule="auto"/>
        <w:ind w:left="471" w:right="245" w:firstLine="420"/>
      </w:pPr>
      <w:r>
        <w:rPr>
          <w:w w:val="95"/>
        </w:rPr>
        <w:t>软件测试初学者可能认为拿到软件后需要进行完全测试，找到全部的软件缺陷，使软件“零缺陷”</w:t>
      </w:r>
      <w:r>
        <w:rPr>
          <w:spacing w:val="121"/>
        </w:rPr>
        <w:t xml:space="preserve"> </w:t>
      </w:r>
      <w:r>
        <w:t>发布。实际上完全测试是不可能的。主要有以下一个原因：</w:t>
      </w:r>
    </w:p>
    <w:p w14:paraId="45B2968C" w14:textId="77777777" w:rsidR="00382F71" w:rsidRDefault="00000000">
      <w:pPr>
        <w:pStyle w:val="a3"/>
        <w:spacing w:line="269" w:lineRule="exact"/>
        <w:ind w:left="891"/>
      </w:pPr>
      <w:r>
        <w:rPr>
          <w:rFonts w:ascii="Calibri" w:eastAsia="Calibri"/>
        </w:rPr>
        <w:t>-</w:t>
      </w:r>
      <w:r>
        <w:t>完全测试比较耗时，时间上不允许；</w:t>
      </w:r>
    </w:p>
    <w:p w14:paraId="6F4643EF" w14:textId="77777777" w:rsidR="00382F71" w:rsidRDefault="00382F71">
      <w:pPr>
        <w:pStyle w:val="a3"/>
        <w:spacing w:before="6"/>
        <w:rPr>
          <w:sz w:val="15"/>
        </w:rPr>
      </w:pPr>
    </w:p>
    <w:p w14:paraId="75A9282C" w14:textId="77777777" w:rsidR="00382F71" w:rsidRDefault="00000000">
      <w:pPr>
        <w:pStyle w:val="a3"/>
        <w:spacing w:before="1"/>
        <w:ind w:left="891"/>
      </w:pPr>
      <w:r>
        <w:rPr>
          <w:rFonts w:ascii="Calibri" w:eastAsia="Calibri"/>
        </w:rPr>
        <w:t>-</w:t>
      </w:r>
      <w:r>
        <w:t>完全测试通常意味着较多资源投入，这在现实中往往是行不通的；</w:t>
      </w:r>
    </w:p>
    <w:p w14:paraId="75772607" w14:textId="77777777" w:rsidR="00382F71" w:rsidRDefault="00382F71">
      <w:pPr>
        <w:pStyle w:val="a3"/>
        <w:spacing w:before="6"/>
        <w:rPr>
          <w:sz w:val="15"/>
        </w:rPr>
      </w:pPr>
    </w:p>
    <w:p w14:paraId="76FAD918" w14:textId="77777777" w:rsidR="00382F71" w:rsidRDefault="00000000">
      <w:pPr>
        <w:pStyle w:val="a3"/>
        <w:ind w:left="891"/>
      </w:pPr>
      <w:r>
        <w:rPr>
          <w:rFonts w:ascii="Calibri" w:eastAsia="Calibri"/>
        </w:rPr>
        <w:t>-</w:t>
      </w:r>
      <w:r>
        <w:t>输入量太大，不能一一进行测试；</w:t>
      </w:r>
    </w:p>
    <w:p w14:paraId="106765FB" w14:textId="77777777" w:rsidR="00382F71" w:rsidRDefault="00382F71">
      <w:pPr>
        <w:pStyle w:val="a3"/>
        <w:spacing w:before="7"/>
        <w:rPr>
          <w:sz w:val="15"/>
        </w:rPr>
      </w:pPr>
    </w:p>
    <w:p w14:paraId="69C01630" w14:textId="77777777" w:rsidR="00382F71" w:rsidRDefault="00000000">
      <w:pPr>
        <w:pStyle w:val="a3"/>
        <w:ind w:left="891"/>
      </w:pPr>
      <w:r>
        <w:rPr>
          <w:rFonts w:ascii="Calibri" w:eastAsia="Calibri"/>
        </w:rPr>
        <w:t>-</w:t>
      </w:r>
      <w:r>
        <w:t>输出结果太多，只能分类进行验证；</w:t>
      </w:r>
    </w:p>
    <w:p w14:paraId="09201EA2" w14:textId="77777777" w:rsidR="00382F71" w:rsidRDefault="00382F71">
      <w:pPr>
        <w:pStyle w:val="a3"/>
        <w:spacing w:before="7"/>
        <w:rPr>
          <w:sz w:val="15"/>
        </w:rPr>
      </w:pPr>
    </w:p>
    <w:p w14:paraId="3043F59C" w14:textId="77777777" w:rsidR="00382F71" w:rsidRDefault="00000000">
      <w:pPr>
        <w:pStyle w:val="a3"/>
        <w:ind w:left="891"/>
      </w:pPr>
      <w:r>
        <w:rPr>
          <w:rFonts w:ascii="Calibri" w:eastAsia="Calibri"/>
        </w:rPr>
        <w:t>-</w:t>
      </w:r>
      <w:r>
        <w:t>软件实现途径太多；</w:t>
      </w:r>
    </w:p>
    <w:p w14:paraId="3A322376" w14:textId="77777777" w:rsidR="00382F71" w:rsidRDefault="00382F71">
      <w:pPr>
        <w:pStyle w:val="a3"/>
        <w:spacing w:before="6"/>
        <w:rPr>
          <w:sz w:val="15"/>
        </w:rPr>
      </w:pPr>
    </w:p>
    <w:p w14:paraId="30872BC7" w14:textId="77777777" w:rsidR="00382F71" w:rsidRDefault="00000000">
      <w:pPr>
        <w:pStyle w:val="a3"/>
        <w:spacing w:before="1" w:line="417" w:lineRule="auto"/>
        <w:ind w:left="891" w:right="2470"/>
      </w:pPr>
      <w:r>
        <w:rPr>
          <w:rFonts w:ascii="Calibri" w:eastAsia="Calibri"/>
          <w:w w:val="95"/>
        </w:rPr>
        <w:t>-</w:t>
      </w:r>
      <w:r>
        <w:rPr>
          <w:w w:val="95"/>
        </w:rPr>
        <w:t>软件产品说明书没有客观标准，从不同的角度看，软件缺陷的标准不同；</w:t>
      </w:r>
      <w:r>
        <w:rPr>
          <w:spacing w:val="35"/>
          <w:w w:val="95"/>
        </w:rPr>
        <w:t xml:space="preserve"> </w:t>
      </w:r>
      <w:r>
        <w:t>因此测试的程度要根据实际情况确定。</w:t>
      </w:r>
    </w:p>
    <w:p w14:paraId="4CA736D3" w14:textId="77777777" w:rsidR="00382F71" w:rsidRDefault="00382F71">
      <w:pPr>
        <w:pStyle w:val="a3"/>
        <w:spacing w:before="7"/>
        <w:rPr>
          <w:sz w:val="16"/>
        </w:rPr>
      </w:pPr>
    </w:p>
    <w:p w14:paraId="45EF2C12" w14:textId="77777777" w:rsidR="00382F71" w:rsidRDefault="00000000">
      <w:pPr>
        <w:pStyle w:val="5"/>
        <w:numPr>
          <w:ilvl w:val="2"/>
          <w:numId w:val="50"/>
        </w:numPr>
        <w:tabs>
          <w:tab w:val="left" w:pos="1731"/>
          <w:tab w:val="left" w:pos="1732"/>
        </w:tabs>
        <w:spacing w:before="1"/>
        <w:ind w:left="1731" w:hanging="1261"/>
      </w:pPr>
      <w:bookmarkStart w:id="202" w:name="1.1.100软件测试的风险主要体现在哪里？"/>
      <w:bookmarkStart w:id="203" w:name="_bookmark101"/>
      <w:bookmarkEnd w:id="202"/>
      <w:bookmarkEnd w:id="203"/>
      <w:r>
        <w:rPr>
          <w:color w:val="4AACC5"/>
        </w:rPr>
        <w:t>软件测试的风险主要体现在哪里？</w:t>
      </w:r>
    </w:p>
    <w:p w14:paraId="037A8C34" w14:textId="77777777" w:rsidR="00382F71" w:rsidRDefault="00382F71">
      <w:pPr>
        <w:pStyle w:val="a3"/>
        <w:spacing w:before="10"/>
        <w:rPr>
          <w:sz w:val="22"/>
        </w:rPr>
      </w:pPr>
    </w:p>
    <w:p w14:paraId="0F615C51" w14:textId="77777777" w:rsidR="00382F71" w:rsidRDefault="00000000">
      <w:pPr>
        <w:pStyle w:val="a3"/>
        <w:spacing w:line="417" w:lineRule="auto"/>
        <w:ind w:left="471" w:right="245" w:firstLine="420"/>
      </w:pPr>
      <w:r>
        <w:t>我们没有对软件进行完全测试，实际就是选择了风险，因为缺陷极有可能存在没有进行测试的部分。举个例子，程序员为了方便，在调试程序时会弹出一些提示信息框，而这些提示只在某种条件下</w:t>
      </w:r>
      <w:r>
        <w:rPr>
          <w:w w:val="95"/>
        </w:rPr>
        <w:t>会弹出，碰巧程序发布前这些代码中的一些没有被注释掉。在测试时测试工程师又没有对其进行测试。</w:t>
      </w:r>
      <w:r>
        <w:rPr>
          <w:spacing w:val="142"/>
        </w:rPr>
        <w:t xml:space="preserve"> </w:t>
      </w:r>
      <w:r>
        <w:t>如果客户碰到它，这将是代价昂贵的缺陷，因为交付后才被客户发现。</w:t>
      </w:r>
    </w:p>
    <w:p w14:paraId="251F5676" w14:textId="77777777" w:rsidR="00382F71" w:rsidRDefault="00000000">
      <w:pPr>
        <w:pStyle w:val="a3"/>
        <w:spacing w:line="268" w:lineRule="exact"/>
        <w:ind w:left="891"/>
      </w:pPr>
      <w:r>
        <w:rPr>
          <w:w w:val="95"/>
        </w:rPr>
        <w:t>因此，我们要尽可能的选择最合适的测试量，把风险降低到最小。</w:t>
      </w:r>
    </w:p>
    <w:p w14:paraId="3E44A7D6" w14:textId="77777777" w:rsidR="00382F71" w:rsidRDefault="00382F71">
      <w:pPr>
        <w:pStyle w:val="a3"/>
        <w:rPr>
          <w:sz w:val="20"/>
        </w:rPr>
      </w:pPr>
    </w:p>
    <w:p w14:paraId="6AE794B5" w14:textId="77777777" w:rsidR="00382F71" w:rsidRDefault="00000000">
      <w:pPr>
        <w:pStyle w:val="5"/>
        <w:numPr>
          <w:ilvl w:val="2"/>
          <w:numId w:val="50"/>
        </w:numPr>
        <w:tabs>
          <w:tab w:val="left" w:pos="1731"/>
          <w:tab w:val="left" w:pos="1732"/>
        </w:tabs>
        <w:spacing w:before="156"/>
        <w:ind w:left="1731" w:hanging="1261"/>
      </w:pPr>
      <w:bookmarkStart w:id="204" w:name="1.1.101发现的缺陷越多，说明软件缺陷越多吗？"/>
      <w:bookmarkStart w:id="205" w:name="_bookmark102"/>
      <w:bookmarkEnd w:id="204"/>
      <w:bookmarkEnd w:id="205"/>
      <w:r>
        <w:rPr>
          <w:color w:val="4AACC5"/>
        </w:rPr>
        <w:t>发现的缺陷越多，说明软件缺陷越多吗？</w:t>
      </w:r>
    </w:p>
    <w:p w14:paraId="5140C708" w14:textId="77777777" w:rsidR="00382F71" w:rsidRDefault="00382F71">
      <w:pPr>
        <w:pStyle w:val="a3"/>
        <w:spacing w:before="10"/>
        <w:rPr>
          <w:sz w:val="22"/>
        </w:rPr>
      </w:pPr>
    </w:p>
    <w:p w14:paraId="3D2071AC" w14:textId="77777777" w:rsidR="00382F71" w:rsidRDefault="00000000">
      <w:pPr>
        <w:pStyle w:val="a3"/>
        <w:ind w:left="891"/>
      </w:pPr>
      <w:r>
        <w:t>这是一个比较常见的现象。测试工程师在没有找到缺陷前会绞尽脑汁的思考，但是找到一个后，</w:t>
      </w:r>
    </w:p>
    <w:p w14:paraId="20B59F50" w14:textId="77777777" w:rsidR="00382F71" w:rsidRDefault="00382F71">
      <w:pPr>
        <w:sectPr w:rsidR="00382F71">
          <w:pgSz w:w="11910" w:h="16840"/>
          <w:pgMar w:top="1260" w:right="940" w:bottom="680" w:left="820" w:header="0" w:footer="461" w:gutter="0"/>
          <w:cols w:space="720"/>
        </w:sectPr>
      </w:pPr>
    </w:p>
    <w:p w14:paraId="72AD9301" w14:textId="77777777" w:rsidR="00382F71" w:rsidRDefault="00000000">
      <w:pPr>
        <w:pStyle w:val="a3"/>
        <w:spacing w:before="49"/>
        <w:ind w:left="471"/>
      </w:pPr>
      <w:r>
        <w:lastRenderedPageBreak/>
        <w:t>会接二连三的发现很多缺陷，颇有个人成就感。其中的原因主要如下：</w:t>
      </w:r>
    </w:p>
    <w:p w14:paraId="07ED907E" w14:textId="77777777" w:rsidR="00382F71" w:rsidRDefault="00382F71">
      <w:pPr>
        <w:pStyle w:val="a3"/>
        <w:spacing w:before="6"/>
        <w:rPr>
          <w:sz w:val="15"/>
        </w:rPr>
      </w:pPr>
    </w:p>
    <w:p w14:paraId="3FCCE074" w14:textId="77777777" w:rsidR="00382F71" w:rsidRDefault="00000000">
      <w:pPr>
        <w:pStyle w:val="a3"/>
        <w:spacing w:line="417" w:lineRule="auto"/>
        <w:ind w:left="471" w:right="245" w:firstLine="420"/>
      </w:pPr>
      <w:r>
        <w:rPr>
          <w:rFonts w:ascii="Calibri" w:eastAsia="Calibri"/>
          <w:w w:val="95"/>
        </w:rPr>
        <w:t>-</w:t>
      </w:r>
      <w:r>
        <w:rPr>
          <w:w w:val="95"/>
        </w:rPr>
        <w:t>代码复用、拷贝代码导致程序员容易犯相同的错误。类的继承导致所有的子类会</w:t>
      </w:r>
      <w:proofErr w:type="gramStart"/>
      <w:r>
        <w:rPr>
          <w:w w:val="95"/>
        </w:rPr>
        <w:t>包含基类的</w:t>
      </w:r>
      <w:proofErr w:type="gramEnd"/>
      <w:r>
        <w:rPr>
          <w:w w:val="95"/>
        </w:rPr>
        <w:t>错误，</w:t>
      </w:r>
      <w:r>
        <w:rPr>
          <w:spacing w:val="65"/>
          <w:w w:val="95"/>
        </w:rPr>
        <w:t xml:space="preserve"> </w:t>
      </w:r>
      <w:r>
        <w:t>反复拷贝同一代码意味可能也复制了缺陷。</w:t>
      </w:r>
    </w:p>
    <w:p w14:paraId="31CBA233" w14:textId="77777777" w:rsidR="00382F71" w:rsidRDefault="00000000">
      <w:pPr>
        <w:pStyle w:val="a3"/>
        <w:spacing w:line="417" w:lineRule="auto"/>
        <w:ind w:left="471" w:right="351" w:firstLine="420"/>
        <w:jc w:val="both"/>
      </w:pPr>
      <w:r>
        <w:rPr>
          <w:rFonts w:ascii="Calibri" w:eastAsia="Calibri"/>
          <w:w w:val="95"/>
        </w:rPr>
        <w:t>-</w:t>
      </w:r>
      <w:r>
        <w:rPr>
          <w:w w:val="95"/>
        </w:rPr>
        <w:t>程序员比较劳累是可以导致某些连续编写的功能缺陷较多。程序员加班是一种司空见惯的现象，</w:t>
      </w:r>
      <w:r>
        <w:rPr>
          <w:spacing w:val="164"/>
        </w:rPr>
        <w:t xml:space="preserve"> </w:t>
      </w:r>
      <w:r>
        <w:rPr>
          <w:w w:val="95"/>
        </w:rPr>
        <w:t>因此体力不只时容易编写一些缺陷较多的程序。而这些连续潜伏缺陷</w:t>
      </w:r>
      <w:proofErr w:type="gramStart"/>
      <w:r>
        <w:rPr>
          <w:w w:val="95"/>
        </w:rPr>
        <w:t>恰恰时</w:t>
      </w:r>
      <w:proofErr w:type="gramEnd"/>
      <w:r>
        <w:rPr>
          <w:w w:val="95"/>
        </w:rPr>
        <w:t>测试工程师大显身手的地</w:t>
      </w:r>
      <w:r>
        <w:rPr>
          <w:spacing w:val="236"/>
        </w:rPr>
        <w:t xml:space="preserve"> </w:t>
      </w:r>
      <w:r>
        <w:t>方。</w:t>
      </w:r>
    </w:p>
    <w:p w14:paraId="6C1A531E" w14:textId="77777777" w:rsidR="00382F71" w:rsidRDefault="00000000">
      <w:pPr>
        <w:pStyle w:val="a3"/>
        <w:spacing w:line="417" w:lineRule="auto"/>
        <w:ind w:left="471" w:right="351" w:firstLine="420"/>
      </w:pPr>
      <w:r>
        <w:rPr>
          <w:w w:val="95"/>
        </w:rPr>
        <w:t>“缺陷一个连着一个”不是一个客观规律，只是一个常见的现象。如果软件编写的比较好，这种</w:t>
      </w:r>
      <w:r>
        <w:rPr>
          <w:spacing w:val="215"/>
        </w:rPr>
        <w:t xml:space="preserve"> </w:t>
      </w:r>
      <w:r>
        <w:t>现象就不常见了。测试人员只要严肃认真的测试程序就可以了。</w:t>
      </w:r>
    </w:p>
    <w:p w14:paraId="48F3A8DF" w14:textId="77777777" w:rsidR="00382F71" w:rsidRDefault="00382F71">
      <w:pPr>
        <w:pStyle w:val="a3"/>
        <w:spacing w:before="7"/>
        <w:rPr>
          <w:sz w:val="16"/>
        </w:rPr>
      </w:pPr>
    </w:p>
    <w:p w14:paraId="46A26055" w14:textId="77777777" w:rsidR="00382F71" w:rsidRDefault="00000000">
      <w:pPr>
        <w:pStyle w:val="5"/>
        <w:numPr>
          <w:ilvl w:val="2"/>
          <w:numId w:val="50"/>
        </w:numPr>
        <w:tabs>
          <w:tab w:val="left" w:pos="1731"/>
          <w:tab w:val="left" w:pos="1732"/>
        </w:tabs>
        <w:ind w:left="1731" w:hanging="1261"/>
      </w:pPr>
      <w:bookmarkStart w:id="206" w:name="1.1.102所有的软件缺陷都能修复吗？所有的软件缺陷都要修复吗？"/>
      <w:bookmarkStart w:id="207" w:name="_bookmark103"/>
      <w:bookmarkEnd w:id="206"/>
      <w:bookmarkEnd w:id="207"/>
      <w:r>
        <w:rPr>
          <w:color w:val="4AACC5"/>
        </w:rPr>
        <w:t>所有的软件缺陷都能修复吗？所有的软件缺陷都要修复吗？</w:t>
      </w:r>
    </w:p>
    <w:p w14:paraId="5E56773E" w14:textId="77777777" w:rsidR="00382F71" w:rsidRDefault="00382F71">
      <w:pPr>
        <w:pStyle w:val="a3"/>
        <w:spacing w:before="10"/>
        <w:rPr>
          <w:sz w:val="22"/>
        </w:rPr>
      </w:pPr>
    </w:p>
    <w:p w14:paraId="3629619C" w14:textId="77777777" w:rsidR="00382F71" w:rsidRDefault="00000000">
      <w:pPr>
        <w:pStyle w:val="a3"/>
        <w:spacing w:before="1" w:line="417" w:lineRule="auto"/>
        <w:ind w:left="471" w:right="351" w:firstLine="420"/>
        <w:jc w:val="both"/>
      </w:pPr>
      <w:r>
        <w:rPr>
          <w:w w:val="95"/>
        </w:rPr>
        <w:t>从技术上讲，所有的软件缺陷都是能够修复的，但是没有必要修复所有的软件缺陷。测试人员要</w:t>
      </w:r>
      <w:r>
        <w:rPr>
          <w:spacing w:val="225"/>
        </w:rPr>
        <w:t xml:space="preserve"> </w:t>
      </w:r>
      <w:r>
        <w:rPr>
          <w:w w:val="95"/>
        </w:rPr>
        <w:t>做的是能够正确判断什么时候不能追求软件的完美。对于整个项目团队，要做的是对每一个软件缺陷</w:t>
      </w:r>
      <w:r>
        <w:rPr>
          <w:spacing w:val="236"/>
        </w:rPr>
        <w:t xml:space="preserve"> </w:t>
      </w:r>
      <w:r>
        <w:t>进行取舍，根据风险决定那些缺陷要修复。发生这种现象的主要原因如下：</w:t>
      </w:r>
    </w:p>
    <w:p w14:paraId="6C928093" w14:textId="77777777" w:rsidR="00382F71" w:rsidRDefault="00000000">
      <w:pPr>
        <w:pStyle w:val="a3"/>
        <w:spacing w:line="417" w:lineRule="auto"/>
        <w:ind w:left="471" w:right="351" w:firstLine="420"/>
        <w:jc w:val="both"/>
      </w:pPr>
      <w:r>
        <w:rPr>
          <w:rFonts w:ascii="Calibri" w:eastAsia="Calibri"/>
          <w:w w:val="95"/>
        </w:rPr>
        <w:t>-</w:t>
      </w:r>
      <w:r>
        <w:rPr>
          <w:w w:val="95"/>
        </w:rPr>
        <w:t>没有足够的时间资源。在任何一个项目中，通常情况下开发人员和测试人员都是不够用的，而且</w:t>
      </w:r>
      <w:r>
        <w:rPr>
          <w:spacing w:val="164"/>
        </w:rPr>
        <w:t xml:space="preserve"> </w:t>
      </w:r>
      <w:r>
        <w:rPr>
          <w:w w:val="95"/>
        </w:rPr>
        <w:t>在项目中没有预算足够的回归测试时间，再加上修改缺陷可能引入新的缺陷，因此在交付期限的强大</w:t>
      </w:r>
      <w:r>
        <w:rPr>
          <w:spacing w:val="236"/>
        </w:rPr>
        <w:t xml:space="preserve"> </w:t>
      </w:r>
      <w:r>
        <w:t>压力下，必须放弃某些缺陷的修改。</w:t>
      </w:r>
    </w:p>
    <w:p w14:paraId="4B5B7E9D" w14:textId="77777777" w:rsidR="00382F71" w:rsidRDefault="00000000">
      <w:pPr>
        <w:pStyle w:val="a3"/>
        <w:spacing w:line="269" w:lineRule="exact"/>
        <w:ind w:left="891"/>
      </w:pPr>
      <w:r>
        <w:rPr>
          <w:rFonts w:ascii="Calibri" w:eastAsia="Calibri"/>
        </w:rPr>
        <w:t>-</w:t>
      </w:r>
      <w:r>
        <w:t>有些缺陷只是特殊情况下出现，这种缺陷处于商业利益考虑，可以在以后升级中进行修复。</w:t>
      </w:r>
    </w:p>
    <w:p w14:paraId="10152694" w14:textId="77777777" w:rsidR="00382F71" w:rsidRDefault="00382F71">
      <w:pPr>
        <w:pStyle w:val="a3"/>
        <w:spacing w:before="6"/>
        <w:rPr>
          <w:sz w:val="15"/>
        </w:rPr>
      </w:pPr>
    </w:p>
    <w:p w14:paraId="1675B191" w14:textId="77777777" w:rsidR="00382F71" w:rsidRDefault="00000000">
      <w:pPr>
        <w:pStyle w:val="a3"/>
        <w:spacing w:line="417" w:lineRule="auto"/>
        <w:ind w:left="471" w:right="351" w:firstLine="420"/>
      </w:pPr>
      <w:r>
        <w:rPr>
          <w:rFonts w:ascii="Calibri" w:eastAsia="Calibri"/>
          <w:w w:val="95"/>
        </w:rPr>
        <w:t>-</w:t>
      </w:r>
      <w:r>
        <w:rPr>
          <w:w w:val="95"/>
        </w:rPr>
        <w:t>不是缺陷的缺陷。我们经常会碰到某些功能方面的问题被当成缺陷来处理，这类问题可以以后有</w:t>
      </w:r>
      <w:r>
        <w:rPr>
          <w:spacing w:val="153"/>
        </w:rPr>
        <w:t xml:space="preserve"> </w:t>
      </w:r>
      <w:r>
        <w:t>时间时考虑再处理。</w:t>
      </w:r>
    </w:p>
    <w:p w14:paraId="3C29CB30" w14:textId="77777777" w:rsidR="00382F71" w:rsidRDefault="00000000">
      <w:pPr>
        <w:pStyle w:val="a3"/>
        <w:spacing w:line="417" w:lineRule="auto"/>
        <w:ind w:left="471" w:right="351" w:firstLine="420"/>
      </w:pPr>
      <w:r>
        <w:rPr>
          <w:w w:val="95"/>
        </w:rPr>
        <w:t>最后要说的是，缺陷是否修改要由软件测试人员、项目经理、程序员共同讨论来决定是否修复，</w:t>
      </w:r>
      <w:r>
        <w:rPr>
          <w:spacing w:val="215"/>
        </w:rPr>
        <w:t xml:space="preserve"> </w:t>
      </w:r>
      <w:r>
        <w:t>不同角色的人员从不同的角度来思考，以做出正确的决定。</w:t>
      </w:r>
    </w:p>
    <w:p w14:paraId="2A64BD2A" w14:textId="77777777" w:rsidR="00382F71" w:rsidRDefault="00382F71">
      <w:pPr>
        <w:pStyle w:val="a3"/>
        <w:spacing w:before="7"/>
        <w:rPr>
          <w:sz w:val="16"/>
        </w:rPr>
      </w:pPr>
    </w:p>
    <w:p w14:paraId="75B9CE18" w14:textId="77777777" w:rsidR="00382F71" w:rsidRDefault="00000000">
      <w:pPr>
        <w:pStyle w:val="a5"/>
        <w:numPr>
          <w:ilvl w:val="2"/>
          <w:numId w:val="50"/>
        </w:numPr>
        <w:tabs>
          <w:tab w:val="left" w:pos="1731"/>
          <w:tab w:val="left" w:pos="1732"/>
        </w:tabs>
        <w:ind w:left="1731" w:hanging="1261"/>
        <w:rPr>
          <w:sz w:val="28"/>
        </w:rPr>
      </w:pPr>
      <w:bookmarkStart w:id="208" w:name="1.1.103软件测试人员就是QA吗？"/>
      <w:bookmarkStart w:id="209" w:name="_bookmark104"/>
      <w:bookmarkEnd w:id="208"/>
      <w:bookmarkEnd w:id="209"/>
      <w:r>
        <w:rPr>
          <w:color w:val="4AACC5"/>
          <w:spacing w:val="-8"/>
          <w:sz w:val="28"/>
        </w:rPr>
        <w:t xml:space="preserve">软件测试人员就是 </w:t>
      </w:r>
      <w:r>
        <w:rPr>
          <w:rFonts w:ascii="Calibri" w:eastAsia="Calibri"/>
          <w:b/>
          <w:color w:val="4AACC5"/>
          <w:sz w:val="28"/>
        </w:rPr>
        <w:t>QA</w:t>
      </w:r>
      <w:r>
        <w:rPr>
          <w:rFonts w:ascii="Calibri" w:eastAsia="Calibri"/>
          <w:b/>
          <w:color w:val="4AACC5"/>
          <w:spacing w:val="9"/>
          <w:sz w:val="28"/>
        </w:rPr>
        <w:t xml:space="preserve"> </w:t>
      </w:r>
      <w:r>
        <w:rPr>
          <w:color w:val="4AACC5"/>
          <w:sz w:val="28"/>
        </w:rPr>
        <w:t>吗？</w:t>
      </w:r>
    </w:p>
    <w:p w14:paraId="742466C0" w14:textId="77777777" w:rsidR="00382F71" w:rsidRDefault="00382F71">
      <w:pPr>
        <w:pStyle w:val="a3"/>
        <w:spacing w:before="10"/>
        <w:rPr>
          <w:sz w:val="22"/>
        </w:rPr>
      </w:pPr>
    </w:p>
    <w:p w14:paraId="3386D3A7" w14:textId="77777777" w:rsidR="00382F71" w:rsidRDefault="00000000">
      <w:pPr>
        <w:pStyle w:val="a3"/>
        <w:spacing w:before="1" w:line="417" w:lineRule="auto"/>
        <w:ind w:left="471" w:right="245" w:firstLine="420"/>
      </w:pPr>
      <w:r>
        <w:t>软件测试人员的职责是尽可能早的找出软件缺陷，确保得以修复。而质量保证人员（</w:t>
      </w:r>
      <w:r>
        <w:rPr>
          <w:rFonts w:ascii="Calibri" w:eastAsia="Calibri"/>
        </w:rPr>
        <w:t>QA</w:t>
      </w:r>
      <w:r>
        <w:t>）主要职</w:t>
      </w:r>
      <w:r>
        <w:rPr>
          <w:w w:val="95"/>
        </w:rPr>
        <w:t>责是创建或者制定标准和方法，提高促进软件开发能力和减少软件缺陷。测试人员的主要工作是测试，</w:t>
      </w:r>
      <w:r>
        <w:rPr>
          <w:spacing w:val="142"/>
        </w:rPr>
        <w:t xml:space="preserve"> </w:t>
      </w:r>
      <w:r>
        <w:t>质量保证人员日常工作重要内容是检查与评审，测试工作也是测试保证人员的工作对象。</w:t>
      </w:r>
    </w:p>
    <w:p w14:paraId="567289E7" w14:textId="77777777" w:rsidR="00382F71" w:rsidRDefault="00000000">
      <w:pPr>
        <w:pStyle w:val="a3"/>
        <w:spacing w:line="269" w:lineRule="exact"/>
        <w:ind w:left="891"/>
      </w:pPr>
      <w:r>
        <w:t>软件测试和质量是相辅相成的关系，都是为了提高软件质量而工作。</w:t>
      </w:r>
    </w:p>
    <w:p w14:paraId="032153C4" w14:textId="77777777" w:rsidR="00382F71" w:rsidRDefault="00382F71">
      <w:pPr>
        <w:pStyle w:val="a3"/>
        <w:rPr>
          <w:sz w:val="20"/>
        </w:rPr>
      </w:pPr>
    </w:p>
    <w:p w14:paraId="30972872" w14:textId="77777777" w:rsidR="00382F71" w:rsidRDefault="00000000">
      <w:pPr>
        <w:pStyle w:val="5"/>
        <w:numPr>
          <w:ilvl w:val="2"/>
          <w:numId w:val="50"/>
        </w:numPr>
        <w:tabs>
          <w:tab w:val="left" w:pos="1731"/>
          <w:tab w:val="left" w:pos="1732"/>
        </w:tabs>
        <w:spacing w:before="155"/>
        <w:ind w:left="1731" w:hanging="1261"/>
      </w:pPr>
      <w:bookmarkStart w:id="210" w:name="1.1.104如何减少测试人员跳槽带来的损失？"/>
      <w:bookmarkStart w:id="211" w:name="_bookmark105"/>
      <w:bookmarkEnd w:id="210"/>
      <w:bookmarkEnd w:id="211"/>
      <w:r>
        <w:rPr>
          <w:color w:val="4AACC5"/>
        </w:rPr>
        <w:t>如何减少测试人员跳槽带来的损失？</w:t>
      </w:r>
    </w:p>
    <w:p w14:paraId="31F777A2" w14:textId="77777777" w:rsidR="00382F71" w:rsidRDefault="00382F71">
      <w:pPr>
        <w:pStyle w:val="a3"/>
        <w:spacing w:before="10"/>
        <w:rPr>
          <w:sz w:val="22"/>
        </w:rPr>
      </w:pPr>
    </w:p>
    <w:p w14:paraId="7DB540A3" w14:textId="77777777" w:rsidR="00382F71" w:rsidRDefault="00000000">
      <w:pPr>
        <w:pStyle w:val="a3"/>
        <w:spacing w:before="1" w:line="417" w:lineRule="auto"/>
        <w:ind w:left="471" w:right="351" w:firstLine="420"/>
        <w:jc w:val="both"/>
      </w:pPr>
      <w:r>
        <w:rPr>
          <w:w w:val="95"/>
        </w:rPr>
        <w:t>在</w:t>
      </w:r>
      <w:r>
        <w:rPr>
          <w:spacing w:val="145"/>
        </w:rPr>
        <w:t xml:space="preserve"> </w:t>
      </w:r>
      <w:r>
        <w:rPr>
          <w:rFonts w:ascii="Calibri" w:eastAsia="Calibri"/>
          <w:w w:val="95"/>
        </w:rPr>
        <w:t>IT</w:t>
      </w:r>
      <w:r>
        <w:rPr>
          <w:rFonts w:ascii="Calibri" w:eastAsia="Calibri"/>
          <w:spacing w:val="107"/>
        </w:rPr>
        <w:t xml:space="preserve"> </w:t>
      </w:r>
      <w:r>
        <w:rPr>
          <w:w w:val="95"/>
        </w:rPr>
        <w:t>行业里跳槽已经是一种司空见惯的现象，而且跳槽无论给公司还是给个人都会带来一定的损失。测试队伍也无疑会面临跳槽的威胁，作为测试经理管理者，只有从日常工作中开始做起，最能最</w:t>
      </w:r>
      <w:r>
        <w:rPr>
          <w:spacing w:val="236"/>
        </w:rPr>
        <w:t xml:space="preserve"> </w:t>
      </w:r>
      <w:r>
        <w:t>大限度的减少损失。建议我们从以下两个方面做起：</w:t>
      </w:r>
    </w:p>
    <w:p w14:paraId="2D7DB5A9" w14:textId="77777777" w:rsidR="00382F71" w:rsidRDefault="00382F71">
      <w:pPr>
        <w:spacing w:line="417" w:lineRule="auto"/>
        <w:jc w:val="both"/>
        <w:sectPr w:rsidR="00382F71">
          <w:pgSz w:w="11910" w:h="16840"/>
          <w:pgMar w:top="1260" w:right="940" w:bottom="680" w:left="820" w:header="0" w:footer="461" w:gutter="0"/>
          <w:cols w:space="720"/>
        </w:sectPr>
      </w:pPr>
    </w:p>
    <w:p w14:paraId="4AAEE564" w14:textId="77777777" w:rsidR="00382F71" w:rsidRDefault="00000000">
      <w:pPr>
        <w:pStyle w:val="a3"/>
        <w:spacing w:before="49" w:line="417" w:lineRule="auto"/>
        <w:ind w:left="471" w:right="351" w:firstLine="420"/>
        <w:jc w:val="both"/>
      </w:pPr>
      <w:r>
        <w:rPr>
          <w:rFonts w:ascii="Calibri" w:eastAsia="Calibri"/>
          <w:w w:val="95"/>
        </w:rPr>
        <w:lastRenderedPageBreak/>
        <w:t>-</w:t>
      </w:r>
      <w:r>
        <w:rPr>
          <w:w w:val="95"/>
        </w:rPr>
        <w:t>加强部门内员工之间的互相学习，互相学习是建立学习型组织的基本要求，是知识互相转移的过</w:t>
      </w:r>
      <w:r>
        <w:rPr>
          <w:spacing w:val="164"/>
        </w:rPr>
        <w:t xml:space="preserve"> </w:t>
      </w:r>
      <w:r>
        <w:rPr>
          <w:w w:val="95"/>
        </w:rPr>
        <w:t>程。在此基础上，可以把个人拥有的技术以知识的形式沉积下来，也就完成了隐性知识到显性知识的</w:t>
      </w:r>
      <w:r>
        <w:rPr>
          <w:spacing w:val="236"/>
        </w:rPr>
        <w:t xml:space="preserve"> </w:t>
      </w:r>
      <w:r>
        <w:t>转化。</w:t>
      </w:r>
    </w:p>
    <w:p w14:paraId="32A314BB" w14:textId="77777777" w:rsidR="00382F71" w:rsidRDefault="00000000">
      <w:pPr>
        <w:pStyle w:val="a3"/>
        <w:spacing w:line="417" w:lineRule="auto"/>
        <w:ind w:left="471" w:right="351" w:firstLine="420"/>
        <w:jc w:val="both"/>
      </w:pPr>
      <w:r>
        <w:rPr>
          <w:rFonts w:ascii="Calibri" w:eastAsia="Calibri"/>
          <w:w w:val="95"/>
        </w:rPr>
        <w:t>-</w:t>
      </w:r>
      <w:r>
        <w:rPr>
          <w:w w:val="95"/>
        </w:rPr>
        <w:t>通常情况下，企业能为员工提供足够大的发展空间时，如果不是待遇特别低，员工都不会主动离</w:t>
      </w:r>
      <w:r>
        <w:rPr>
          <w:spacing w:val="164"/>
        </w:rPr>
        <w:t xml:space="preserve"> </w:t>
      </w:r>
      <w:r>
        <w:rPr>
          <w:w w:val="95"/>
        </w:rPr>
        <w:t>开企业。因此我们要想留住员工，管理者就应该把员工的个人成长和企业的发展联系起来，为员工设</w:t>
      </w:r>
      <w:r>
        <w:rPr>
          <w:spacing w:val="236"/>
        </w:rPr>
        <w:t xml:space="preserve"> </w:t>
      </w:r>
      <w:r>
        <w:t>定合理发展规划并付诸实现。不过这项要求做起来比较，要有比较好的企业文化为依托。</w:t>
      </w:r>
    </w:p>
    <w:p w14:paraId="355F16E3" w14:textId="77777777" w:rsidR="00382F71" w:rsidRDefault="00382F71">
      <w:pPr>
        <w:pStyle w:val="a3"/>
        <w:spacing w:before="7"/>
        <w:rPr>
          <w:sz w:val="16"/>
        </w:rPr>
      </w:pPr>
    </w:p>
    <w:p w14:paraId="1BFDCAD9" w14:textId="77777777" w:rsidR="00382F71" w:rsidRDefault="00000000">
      <w:pPr>
        <w:pStyle w:val="5"/>
        <w:numPr>
          <w:ilvl w:val="2"/>
          <w:numId w:val="50"/>
        </w:numPr>
        <w:tabs>
          <w:tab w:val="left" w:pos="1731"/>
          <w:tab w:val="left" w:pos="1732"/>
        </w:tabs>
        <w:ind w:left="1731" w:hanging="1261"/>
      </w:pPr>
      <w:bookmarkStart w:id="212" w:name="1.1.105测试产品与测试项目的区别是什么？"/>
      <w:bookmarkStart w:id="213" w:name="_bookmark106"/>
      <w:bookmarkEnd w:id="212"/>
      <w:bookmarkEnd w:id="213"/>
      <w:r>
        <w:rPr>
          <w:color w:val="4AACC5"/>
        </w:rPr>
        <w:t>测试产品与测试项目的区别是什么？</w:t>
      </w:r>
    </w:p>
    <w:p w14:paraId="725BAC23" w14:textId="77777777" w:rsidR="00382F71" w:rsidRDefault="00382F71">
      <w:pPr>
        <w:pStyle w:val="a3"/>
        <w:spacing w:before="10"/>
        <w:rPr>
          <w:sz w:val="22"/>
        </w:rPr>
      </w:pPr>
    </w:p>
    <w:p w14:paraId="41E7BB97" w14:textId="77777777" w:rsidR="00382F71" w:rsidRDefault="00000000">
      <w:pPr>
        <w:pStyle w:val="a3"/>
        <w:spacing w:line="417" w:lineRule="auto"/>
        <w:ind w:left="471" w:right="245" w:firstLine="420"/>
      </w:pPr>
      <w:r>
        <w:rPr>
          <w:w w:val="95"/>
        </w:rPr>
        <w:t>习惯上把开发完成后进行商业化、几乎不进行代码修改就可以售给用户使用的软件成为软件产品，</w:t>
      </w:r>
      <w:r>
        <w:rPr>
          <w:spacing w:val="132"/>
        </w:rPr>
        <w:t xml:space="preserve"> </w:t>
      </w:r>
      <w:r>
        <w:rPr>
          <w:w w:val="95"/>
        </w:rPr>
        <w:t>也就是可以买“卖拷贝”的软件，例如</w:t>
      </w:r>
      <w:r>
        <w:rPr>
          <w:spacing w:val="134"/>
        </w:rPr>
        <w:t xml:space="preserve">  </w:t>
      </w:r>
      <w:r>
        <w:rPr>
          <w:rFonts w:ascii="Calibri" w:eastAsia="Calibri" w:hAnsi="Calibri"/>
          <w:w w:val="95"/>
        </w:rPr>
        <w:t>Windows2000</w:t>
      </w:r>
      <w:r>
        <w:rPr>
          <w:w w:val="95"/>
        </w:rPr>
        <w:t>。而通常把针对一个或者几个特定的用户而开发</w:t>
      </w:r>
      <w:r>
        <w:t>的软件成为软件项目，软件项目是一种个性化的产品，可以是按照用户要求全部重新开发，也可以修改已有的软件产品来满足特定的用户需求。项目和产品的不同特点，决定我们测试产品和测试项目仍然会有很多不同的地方：</w:t>
      </w:r>
    </w:p>
    <w:p w14:paraId="721479E0" w14:textId="77777777" w:rsidR="00382F71" w:rsidRDefault="00000000">
      <w:pPr>
        <w:pStyle w:val="a3"/>
        <w:spacing w:line="417" w:lineRule="auto"/>
        <w:ind w:left="471" w:right="351" w:firstLine="420"/>
      </w:pPr>
      <w:r>
        <w:rPr>
          <w:rFonts w:ascii="Calibri" w:eastAsia="Calibri"/>
          <w:w w:val="95"/>
        </w:rPr>
        <w:t>-</w:t>
      </w:r>
      <w:r>
        <w:rPr>
          <w:w w:val="95"/>
        </w:rPr>
        <w:t>质量要求不同。通常产品的质量要高一些，修复发布后产品的缺陷成本较高，甚至会带来</w:t>
      </w:r>
      <w:proofErr w:type="gramStart"/>
      <w:r>
        <w:rPr>
          <w:w w:val="95"/>
        </w:rPr>
        <w:t>很多负</w:t>
      </w:r>
      <w:proofErr w:type="gramEnd"/>
      <w:r>
        <w:rPr>
          <w:spacing w:val="153"/>
        </w:rPr>
        <w:t xml:space="preserve"> </w:t>
      </w:r>
      <w:r>
        <w:t>面的影响。而</w:t>
      </w:r>
      <w:proofErr w:type="gramStart"/>
      <w:r>
        <w:t>做项目</w:t>
      </w:r>
      <w:proofErr w:type="gramEnd"/>
      <w:r>
        <w:t>通常面向某一用户，虽然质量越高越好，但是一般只要满足用户要求就可以了。</w:t>
      </w:r>
    </w:p>
    <w:p w14:paraId="16948768" w14:textId="77777777" w:rsidR="00382F71" w:rsidRDefault="00000000">
      <w:pPr>
        <w:pStyle w:val="a3"/>
        <w:spacing w:line="417" w:lineRule="auto"/>
        <w:ind w:left="471" w:right="351" w:firstLine="420"/>
      </w:pPr>
      <w:r>
        <w:rPr>
          <w:rFonts w:ascii="Calibri" w:eastAsia="Calibri"/>
          <w:w w:val="95"/>
        </w:rPr>
        <w:t>-</w:t>
      </w:r>
      <w:r>
        <w:rPr>
          <w:w w:val="95"/>
        </w:rPr>
        <w:t>测试资源投入多少不同。做软件产品通常是研发中心来开发，进度压力要小些。同时由于质量要</w:t>
      </w:r>
      <w:r>
        <w:rPr>
          <w:spacing w:val="153"/>
        </w:rPr>
        <w:t xml:space="preserve"> </w:t>
      </w:r>
      <w:r>
        <w:t>求高，因此会投入较多的人力、物力资源。</w:t>
      </w:r>
    </w:p>
    <w:p w14:paraId="5B1B4C2A" w14:textId="77777777" w:rsidR="00382F71" w:rsidRDefault="00000000">
      <w:pPr>
        <w:pStyle w:val="a3"/>
        <w:spacing w:line="269" w:lineRule="exact"/>
        <w:ind w:left="891"/>
      </w:pPr>
      <w:r>
        <w:rPr>
          <w:rFonts w:ascii="Calibri" w:eastAsia="Calibri"/>
        </w:rPr>
        <w:t>-</w:t>
      </w:r>
      <w:r>
        <w:t>项目最后要和用户共同验收测试，这是产品测试不具有的特点。</w:t>
      </w:r>
    </w:p>
    <w:p w14:paraId="4145C79E" w14:textId="77777777" w:rsidR="00382F71" w:rsidRDefault="00382F71">
      <w:pPr>
        <w:pStyle w:val="a3"/>
        <w:spacing w:before="5"/>
        <w:rPr>
          <w:sz w:val="15"/>
        </w:rPr>
      </w:pPr>
    </w:p>
    <w:p w14:paraId="2D07C281" w14:textId="77777777" w:rsidR="00382F71" w:rsidRDefault="00000000">
      <w:pPr>
        <w:pStyle w:val="a3"/>
        <w:spacing w:before="1" w:line="417" w:lineRule="auto"/>
        <w:ind w:left="471" w:right="351" w:firstLine="420"/>
      </w:pPr>
      <w:r>
        <w:rPr>
          <w:w w:val="95"/>
        </w:rPr>
        <w:t>此外，测试产品与测试项目在缺陷管理方面、测试策略制定都会有很大不同，测试管理者应该结</w:t>
      </w:r>
      <w:r>
        <w:rPr>
          <w:spacing w:val="215"/>
        </w:rPr>
        <w:t xml:space="preserve"> </w:t>
      </w:r>
      <w:proofErr w:type="gramStart"/>
      <w:r>
        <w:t>合具体</w:t>
      </w:r>
      <w:proofErr w:type="gramEnd"/>
      <w:r>
        <w:t>的环境，恰如其分的完成工作。</w:t>
      </w:r>
    </w:p>
    <w:p w14:paraId="1DBD9AFE" w14:textId="77777777" w:rsidR="00382F71" w:rsidRDefault="00382F71">
      <w:pPr>
        <w:pStyle w:val="a3"/>
        <w:spacing w:before="7"/>
        <w:rPr>
          <w:sz w:val="16"/>
        </w:rPr>
      </w:pPr>
    </w:p>
    <w:p w14:paraId="0DEFCABC" w14:textId="77777777" w:rsidR="00382F71" w:rsidRDefault="00000000">
      <w:pPr>
        <w:pStyle w:val="5"/>
        <w:numPr>
          <w:ilvl w:val="2"/>
          <w:numId w:val="50"/>
        </w:numPr>
        <w:tabs>
          <w:tab w:val="left" w:pos="1731"/>
          <w:tab w:val="left" w:pos="1732"/>
        </w:tabs>
        <w:ind w:left="1731" w:hanging="1261"/>
      </w:pPr>
      <w:bookmarkStart w:id="214" w:name="1.1.106和用户共同测试（UAT测试）的注意点有哪些？"/>
      <w:bookmarkStart w:id="215" w:name="_bookmark107"/>
      <w:bookmarkEnd w:id="214"/>
      <w:bookmarkEnd w:id="215"/>
      <w:r>
        <w:rPr>
          <w:color w:val="4AACC5"/>
          <w:spacing w:val="-1"/>
        </w:rPr>
        <w:t>和用户共同测试</w:t>
      </w:r>
      <w:r>
        <w:rPr>
          <w:color w:val="4AACC5"/>
        </w:rPr>
        <w:t>（</w:t>
      </w:r>
      <w:r>
        <w:rPr>
          <w:rFonts w:ascii="Calibri" w:eastAsia="Calibri"/>
          <w:b/>
          <w:color w:val="4AACC5"/>
        </w:rPr>
        <w:t>UAT</w:t>
      </w:r>
      <w:r>
        <w:rPr>
          <w:rFonts w:ascii="Calibri" w:eastAsia="Calibri"/>
          <w:b/>
          <w:color w:val="4AACC5"/>
          <w:spacing w:val="-16"/>
        </w:rPr>
        <w:t xml:space="preserve"> </w:t>
      </w:r>
      <w:r>
        <w:rPr>
          <w:color w:val="4AACC5"/>
        </w:rPr>
        <w:t>测试）的注意点有哪些？</w:t>
      </w:r>
    </w:p>
    <w:p w14:paraId="43413436" w14:textId="77777777" w:rsidR="00382F71" w:rsidRDefault="00382F71">
      <w:pPr>
        <w:pStyle w:val="a3"/>
        <w:spacing w:before="10"/>
        <w:rPr>
          <w:sz w:val="22"/>
        </w:rPr>
      </w:pPr>
    </w:p>
    <w:p w14:paraId="377CD203" w14:textId="77777777" w:rsidR="00382F71" w:rsidRDefault="00000000">
      <w:pPr>
        <w:pStyle w:val="a3"/>
        <w:spacing w:before="1" w:line="417" w:lineRule="auto"/>
        <w:ind w:left="471" w:right="351" w:firstLine="420"/>
        <w:jc w:val="both"/>
      </w:pPr>
      <w:r>
        <w:rPr>
          <w:w w:val="95"/>
        </w:rPr>
        <w:t>软件产品在投产前，通常都会进行用户验收测试。如果用户验收测试没有通过，直接结果就是那</w:t>
      </w:r>
      <w:r>
        <w:rPr>
          <w:spacing w:val="225"/>
        </w:rPr>
        <w:t xml:space="preserve"> </w:t>
      </w:r>
      <w:r>
        <w:rPr>
          <w:w w:val="95"/>
        </w:rPr>
        <w:t>不到“</w:t>
      </w:r>
      <w:r>
        <w:rPr>
          <w:rFonts w:ascii="Calibri" w:eastAsia="Calibri" w:hAnsi="Calibri"/>
          <w:w w:val="95"/>
        </w:rPr>
        <w:t>Money</w:t>
      </w:r>
      <w:r>
        <w:rPr>
          <w:w w:val="95"/>
        </w:rPr>
        <w:t>”，间接影响是损害了公司的形象，而后者的影响往往更严重。根据作者的经验，用户验</w:t>
      </w:r>
      <w:r>
        <w:rPr>
          <w:spacing w:val="70"/>
          <w:w w:val="95"/>
        </w:rPr>
        <w:t xml:space="preserve"> </w:t>
      </w:r>
      <w:r>
        <w:t>收测试一定要让用户满意。</w:t>
      </w:r>
    </w:p>
    <w:p w14:paraId="4A918120" w14:textId="77777777" w:rsidR="00382F71" w:rsidRDefault="00000000">
      <w:pPr>
        <w:pStyle w:val="a3"/>
        <w:spacing w:line="417" w:lineRule="auto"/>
        <w:ind w:left="471" w:right="351" w:firstLine="420"/>
      </w:pPr>
      <w:r>
        <w:rPr>
          <w:w w:val="95"/>
        </w:rPr>
        <w:t>实际上用户现场测试更趋于是一种演示。在不欺骗用户的前提下，我们向用户展示我们软件的优</w:t>
      </w:r>
      <w:r>
        <w:rPr>
          <w:spacing w:val="215"/>
        </w:rPr>
        <w:t xml:space="preserve"> </w:t>
      </w:r>
      <w:r>
        <w:t>点，最后让“上帝”满意并欣然掏出“银子”才是我们的目标。因此用户测试要注意下面的事项：</w:t>
      </w:r>
    </w:p>
    <w:p w14:paraId="4B137FC4" w14:textId="77777777" w:rsidR="00382F71" w:rsidRDefault="00000000">
      <w:pPr>
        <w:pStyle w:val="a5"/>
        <w:numPr>
          <w:ilvl w:val="0"/>
          <w:numId w:val="61"/>
        </w:numPr>
        <w:tabs>
          <w:tab w:val="left" w:pos="998"/>
        </w:tabs>
        <w:spacing w:line="417" w:lineRule="auto"/>
        <w:ind w:right="351" w:firstLine="0"/>
        <w:jc w:val="both"/>
        <w:rPr>
          <w:sz w:val="21"/>
        </w:rPr>
      </w:pPr>
      <w:r>
        <w:rPr>
          <w:w w:val="95"/>
          <w:sz w:val="21"/>
        </w:rPr>
        <w:t>用户现场测试不可能测试全部功能，因此要测试核心功能。这需要提前做好准备，这些核心功能</w:t>
      </w:r>
      <w:r>
        <w:rPr>
          <w:spacing w:val="118"/>
          <w:sz w:val="21"/>
        </w:rPr>
        <w:t xml:space="preserve"> </w:t>
      </w:r>
      <w:r>
        <w:rPr>
          <w:w w:val="95"/>
          <w:sz w:val="21"/>
        </w:rPr>
        <w:t>一定要预先经过测试，证明没有问题才可以和用户共同进行测试。测试核心模块的目的是建立用户对</w:t>
      </w:r>
      <w:r>
        <w:rPr>
          <w:spacing w:val="236"/>
          <w:sz w:val="21"/>
        </w:rPr>
        <w:t xml:space="preserve"> </w:t>
      </w:r>
      <w:r>
        <w:rPr>
          <w:sz w:val="21"/>
        </w:rPr>
        <w:t>软件的信心。当然如果这些模块如果问题较多，不应该进行演示。</w:t>
      </w:r>
    </w:p>
    <w:p w14:paraId="4619658F" w14:textId="77777777" w:rsidR="00382F71" w:rsidRDefault="00000000">
      <w:pPr>
        <w:pStyle w:val="a5"/>
        <w:numPr>
          <w:ilvl w:val="0"/>
          <w:numId w:val="61"/>
        </w:numPr>
        <w:tabs>
          <w:tab w:val="left" w:pos="998"/>
        </w:tabs>
        <w:spacing w:line="417" w:lineRule="auto"/>
        <w:ind w:right="353" w:firstLine="0"/>
        <w:rPr>
          <w:sz w:val="21"/>
        </w:rPr>
      </w:pPr>
      <w:r>
        <w:rPr>
          <w:w w:val="95"/>
          <w:sz w:val="21"/>
        </w:rPr>
        <w:t>如果某些模块确实有问题，我们可以演示其它重要的业务功能模块，必要时要向用户做成合理的</w:t>
      </w:r>
      <w:r>
        <w:rPr>
          <w:spacing w:val="106"/>
          <w:sz w:val="21"/>
        </w:rPr>
        <w:t xml:space="preserve"> </w:t>
      </w:r>
      <w:r>
        <w:rPr>
          <w:sz w:val="21"/>
        </w:rPr>
        <w:t>解释。争得时间后，及时修改缺陷来弥补。</w:t>
      </w:r>
    </w:p>
    <w:p w14:paraId="5759F33E" w14:textId="77777777" w:rsidR="00382F71" w:rsidRDefault="00382F71">
      <w:pPr>
        <w:spacing w:line="417" w:lineRule="auto"/>
        <w:rPr>
          <w:sz w:val="21"/>
        </w:rPr>
        <w:sectPr w:rsidR="00382F71">
          <w:pgSz w:w="11910" w:h="16840"/>
          <w:pgMar w:top="1260" w:right="940" w:bottom="680" w:left="820" w:header="0" w:footer="461" w:gutter="0"/>
          <w:cols w:space="720"/>
        </w:sectPr>
      </w:pPr>
    </w:p>
    <w:p w14:paraId="30D578A0" w14:textId="77777777" w:rsidR="00382F71" w:rsidRDefault="00000000">
      <w:pPr>
        <w:pStyle w:val="a5"/>
        <w:numPr>
          <w:ilvl w:val="0"/>
          <w:numId w:val="61"/>
        </w:numPr>
        <w:tabs>
          <w:tab w:val="left" w:pos="998"/>
        </w:tabs>
        <w:spacing w:before="49" w:line="417" w:lineRule="auto"/>
        <w:ind w:right="328" w:firstLine="0"/>
        <w:rPr>
          <w:sz w:val="21"/>
        </w:rPr>
      </w:pPr>
      <w:r>
        <w:rPr>
          <w:w w:val="95"/>
          <w:sz w:val="21"/>
        </w:rPr>
        <w:lastRenderedPageBreak/>
        <w:t>永远不能欺骗用户，蒙混过关。道理很简单，因为软件是要给用户用的，问题早晚会暴露出来，</w:t>
      </w:r>
      <w:r>
        <w:rPr>
          <w:spacing w:val="131"/>
          <w:sz w:val="21"/>
        </w:rPr>
        <w:t xml:space="preserve"> </w:t>
      </w:r>
      <w:r>
        <w:rPr>
          <w:sz w:val="21"/>
        </w:rPr>
        <w:t>除非你可以马上修改。</w:t>
      </w:r>
    </w:p>
    <w:p w14:paraId="08816992" w14:textId="77777777" w:rsidR="00382F71" w:rsidRDefault="00000000">
      <w:pPr>
        <w:pStyle w:val="a3"/>
        <w:spacing w:line="417" w:lineRule="auto"/>
        <w:ind w:left="471" w:right="351" w:firstLine="420"/>
      </w:pPr>
      <w:r>
        <w:rPr>
          <w:w w:val="95"/>
        </w:rPr>
        <w:t>和用户进行测试还要注意各种交流技巧，争取不但短期利益得到了满足，还要为后面得合作打好</w:t>
      </w:r>
      <w:r>
        <w:rPr>
          <w:spacing w:val="215"/>
        </w:rPr>
        <w:t xml:space="preserve"> </w:t>
      </w:r>
      <w:r>
        <w:t>基础。</w:t>
      </w:r>
    </w:p>
    <w:p w14:paraId="67BBB88A" w14:textId="77777777" w:rsidR="00382F71" w:rsidRDefault="00382F71">
      <w:pPr>
        <w:pStyle w:val="a3"/>
        <w:spacing w:before="7"/>
        <w:rPr>
          <w:sz w:val="16"/>
        </w:rPr>
      </w:pPr>
    </w:p>
    <w:p w14:paraId="27A3704F" w14:textId="77777777" w:rsidR="00382F71" w:rsidRDefault="00000000">
      <w:pPr>
        <w:pStyle w:val="5"/>
        <w:numPr>
          <w:ilvl w:val="2"/>
          <w:numId w:val="50"/>
        </w:numPr>
        <w:tabs>
          <w:tab w:val="left" w:pos="1731"/>
          <w:tab w:val="left" w:pos="1732"/>
        </w:tabs>
        <w:ind w:left="1731" w:hanging="1261"/>
      </w:pPr>
      <w:bookmarkStart w:id="216" w:name="1.1.107如何编写提交给用户的测试报告？"/>
      <w:bookmarkStart w:id="217" w:name="_bookmark108"/>
      <w:bookmarkEnd w:id="216"/>
      <w:bookmarkEnd w:id="217"/>
      <w:r>
        <w:rPr>
          <w:color w:val="4AACC5"/>
        </w:rPr>
        <w:t>如何编写提交给用户的测试报告？</w:t>
      </w:r>
    </w:p>
    <w:p w14:paraId="441848F0" w14:textId="77777777" w:rsidR="00382F71" w:rsidRDefault="00382F71">
      <w:pPr>
        <w:pStyle w:val="a3"/>
        <w:spacing w:before="10"/>
        <w:rPr>
          <w:sz w:val="22"/>
        </w:rPr>
      </w:pPr>
    </w:p>
    <w:p w14:paraId="72B2E88A" w14:textId="77777777" w:rsidR="00382F71" w:rsidRDefault="00000000">
      <w:pPr>
        <w:pStyle w:val="a3"/>
        <w:ind w:left="471"/>
      </w:pPr>
      <w:r>
        <w:t>参考答案：</w:t>
      </w:r>
    </w:p>
    <w:p w14:paraId="548FEFAA" w14:textId="77777777" w:rsidR="00382F71" w:rsidRDefault="00382F71">
      <w:pPr>
        <w:pStyle w:val="a3"/>
        <w:spacing w:before="7"/>
        <w:rPr>
          <w:sz w:val="15"/>
        </w:rPr>
      </w:pPr>
    </w:p>
    <w:p w14:paraId="30EA3E93" w14:textId="77777777" w:rsidR="00382F71" w:rsidRDefault="00000000">
      <w:pPr>
        <w:pStyle w:val="a3"/>
        <w:spacing w:line="417" w:lineRule="auto"/>
        <w:ind w:left="471" w:right="352" w:firstLine="420"/>
        <w:jc w:val="both"/>
      </w:pPr>
      <w:r>
        <w:rPr>
          <w:w w:val="95"/>
        </w:rPr>
        <w:t>随着测试工作越来越受重视，开发团队向客户提供测试文档是不可避免的事情。很多人会问：“我</w:t>
      </w:r>
      <w:r>
        <w:rPr>
          <w:spacing w:val="30"/>
          <w:w w:val="95"/>
        </w:rPr>
        <w:t xml:space="preserve"> </w:t>
      </w:r>
      <w:r>
        <w:rPr>
          <w:w w:val="95"/>
        </w:rPr>
        <w:t>们可以把工作中的测试报告提供给客户吗？”答案是否定的。因为提供内部测试报告，可能会让客户</w:t>
      </w:r>
      <w:r>
        <w:rPr>
          <w:spacing w:val="235"/>
        </w:rPr>
        <w:t xml:space="preserve"> </w:t>
      </w:r>
      <w:r>
        <w:t>失去信心，甚至否定项目。</w:t>
      </w:r>
    </w:p>
    <w:p w14:paraId="256F63DF" w14:textId="77777777" w:rsidR="00382F71" w:rsidRDefault="00000000">
      <w:pPr>
        <w:pStyle w:val="a3"/>
        <w:spacing w:line="417" w:lineRule="auto"/>
        <w:ind w:left="471" w:right="351" w:firstLine="420"/>
        <w:jc w:val="both"/>
      </w:pPr>
      <w:r>
        <w:rPr>
          <w:w w:val="95"/>
        </w:rPr>
        <w:t>测试报告一般分为内部测试报告和外部测试报告。内部报告是我们在测试工作中的项目文档，反</w:t>
      </w:r>
      <w:r>
        <w:rPr>
          <w:spacing w:val="225"/>
        </w:rPr>
        <w:t xml:space="preserve"> </w:t>
      </w:r>
      <w:r>
        <w:rPr>
          <w:w w:val="95"/>
        </w:rPr>
        <w:t>映了测试工作的实施情况，这里不过多讨论，读者可以参考相关教材。这里主要讨论一下外部测试报</w:t>
      </w:r>
      <w:r>
        <w:rPr>
          <w:spacing w:val="236"/>
        </w:rPr>
        <w:t xml:space="preserve"> </w:t>
      </w:r>
      <w:r>
        <w:t>告的写法，一般外部测试报告要满足下面几个要求：</w:t>
      </w:r>
    </w:p>
    <w:p w14:paraId="3D572D04" w14:textId="77777777" w:rsidR="00382F71" w:rsidRDefault="00000000">
      <w:pPr>
        <w:pStyle w:val="a3"/>
        <w:spacing w:line="269" w:lineRule="exact"/>
        <w:ind w:left="891"/>
      </w:pPr>
      <w:r>
        <w:rPr>
          <w:rFonts w:ascii="Calibri" w:eastAsia="Calibri"/>
        </w:rPr>
        <w:t>-</w:t>
      </w:r>
      <w:r>
        <w:t>根据内部测试报告进行编写，一般可以摘录；</w:t>
      </w:r>
    </w:p>
    <w:p w14:paraId="5466C579" w14:textId="77777777" w:rsidR="00382F71" w:rsidRDefault="00382F71">
      <w:pPr>
        <w:pStyle w:val="a3"/>
        <w:spacing w:before="6"/>
        <w:rPr>
          <w:sz w:val="15"/>
        </w:rPr>
      </w:pPr>
    </w:p>
    <w:p w14:paraId="05B296B1" w14:textId="77777777" w:rsidR="00382F71" w:rsidRDefault="00000000">
      <w:pPr>
        <w:pStyle w:val="a3"/>
        <w:ind w:left="891"/>
      </w:pPr>
      <w:r>
        <w:rPr>
          <w:rFonts w:ascii="Calibri" w:eastAsia="Calibri"/>
        </w:rPr>
        <w:t>-</w:t>
      </w:r>
      <w:r>
        <w:t>不可以向客户报告严重缺陷，即使是已经修改的缺陷，开发中的缺陷也没有必要让客户知道；</w:t>
      </w:r>
    </w:p>
    <w:p w14:paraId="2F4BAEB6" w14:textId="77777777" w:rsidR="00382F71" w:rsidRDefault="00382F71">
      <w:pPr>
        <w:pStyle w:val="a3"/>
        <w:spacing w:before="7"/>
        <w:rPr>
          <w:sz w:val="15"/>
        </w:rPr>
      </w:pPr>
    </w:p>
    <w:p w14:paraId="057A4E9E" w14:textId="77777777" w:rsidR="00382F71" w:rsidRDefault="00000000">
      <w:pPr>
        <w:pStyle w:val="a3"/>
        <w:ind w:left="891"/>
      </w:pPr>
      <w:r>
        <w:rPr>
          <w:rFonts w:ascii="Calibri" w:eastAsia="Calibri"/>
        </w:rPr>
        <w:t>-</w:t>
      </w:r>
      <w:r>
        <w:t>报告上可以列出一些缺陷，但必须是中级的缺陷，而且这些缺陷必须是修复的；</w:t>
      </w:r>
    </w:p>
    <w:p w14:paraId="4026B65A" w14:textId="77777777" w:rsidR="00382F71" w:rsidRDefault="00382F71">
      <w:pPr>
        <w:pStyle w:val="a3"/>
        <w:spacing w:before="7"/>
        <w:rPr>
          <w:sz w:val="15"/>
        </w:rPr>
      </w:pPr>
    </w:p>
    <w:p w14:paraId="282E61F4" w14:textId="77777777" w:rsidR="00382F71" w:rsidRDefault="00000000">
      <w:pPr>
        <w:pStyle w:val="a3"/>
        <w:ind w:left="891"/>
      </w:pPr>
      <w:r>
        <w:rPr>
          <w:rFonts w:ascii="Calibri" w:eastAsia="Calibri"/>
        </w:rPr>
        <w:t>-</w:t>
      </w:r>
      <w:r>
        <w:t>报告上面的内容尽量要真实可靠；</w:t>
      </w:r>
    </w:p>
    <w:p w14:paraId="16709D84" w14:textId="77777777" w:rsidR="00382F71" w:rsidRDefault="00382F71">
      <w:pPr>
        <w:pStyle w:val="a3"/>
        <w:spacing w:before="6"/>
        <w:rPr>
          <w:sz w:val="15"/>
        </w:rPr>
      </w:pPr>
    </w:p>
    <w:p w14:paraId="79579C8D" w14:textId="77777777" w:rsidR="00382F71" w:rsidRDefault="00000000">
      <w:pPr>
        <w:pStyle w:val="a3"/>
        <w:spacing w:before="1" w:line="417" w:lineRule="auto"/>
        <w:ind w:left="891" w:right="1839"/>
      </w:pPr>
      <w:r>
        <w:rPr>
          <w:rFonts w:ascii="Calibri" w:eastAsia="Calibri"/>
          <w:w w:val="95"/>
        </w:rPr>
        <w:t>-</w:t>
      </w:r>
      <w:r>
        <w:rPr>
          <w:w w:val="95"/>
        </w:rPr>
        <w:t>整个测试报告要仔细审阅，力争不给项目带来负面作用，尤其是性能测试报告。</w:t>
      </w:r>
      <w:r>
        <w:rPr>
          <w:spacing w:val="67"/>
          <w:w w:val="95"/>
        </w:rPr>
        <w:t xml:space="preserve"> </w:t>
      </w:r>
      <w:r>
        <w:t>总之，外部测试报告要小心谨慎的编写。</w:t>
      </w:r>
    </w:p>
    <w:p w14:paraId="311DD7FE" w14:textId="77777777" w:rsidR="00382F71" w:rsidRDefault="00382F71">
      <w:pPr>
        <w:pStyle w:val="a3"/>
        <w:spacing w:before="7"/>
        <w:rPr>
          <w:sz w:val="16"/>
        </w:rPr>
      </w:pPr>
    </w:p>
    <w:p w14:paraId="60F3EE08" w14:textId="77777777" w:rsidR="00382F71" w:rsidRDefault="00000000">
      <w:pPr>
        <w:pStyle w:val="5"/>
        <w:numPr>
          <w:ilvl w:val="2"/>
          <w:numId w:val="50"/>
        </w:numPr>
        <w:tabs>
          <w:tab w:val="left" w:pos="1731"/>
          <w:tab w:val="left" w:pos="1732"/>
        </w:tabs>
        <w:ind w:left="1731" w:hanging="1261"/>
      </w:pPr>
      <w:bookmarkStart w:id="218" w:name="1.1.108测试工具在测试工作中是什么地位？"/>
      <w:bookmarkStart w:id="219" w:name="_bookmark109"/>
      <w:bookmarkEnd w:id="218"/>
      <w:bookmarkEnd w:id="219"/>
      <w:r>
        <w:rPr>
          <w:color w:val="4AACC5"/>
        </w:rPr>
        <w:t>测试工具在测试工作中是什么地位？</w:t>
      </w:r>
    </w:p>
    <w:p w14:paraId="08FFA30B" w14:textId="77777777" w:rsidR="00382F71" w:rsidRDefault="00382F71">
      <w:pPr>
        <w:pStyle w:val="a3"/>
        <w:spacing w:before="10"/>
        <w:rPr>
          <w:sz w:val="22"/>
        </w:rPr>
      </w:pPr>
    </w:p>
    <w:p w14:paraId="521E9351" w14:textId="77777777" w:rsidR="00382F71" w:rsidRDefault="00000000">
      <w:pPr>
        <w:pStyle w:val="a3"/>
        <w:spacing w:before="1"/>
        <w:ind w:left="471"/>
      </w:pPr>
      <w:r>
        <w:t>参考答案：</w:t>
      </w:r>
    </w:p>
    <w:p w14:paraId="7A067EB6" w14:textId="77777777" w:rsidR="00382F71" w:rsidRDefault="00382F71">
      <w:pPr>
        <w:pStyle w:val="a3"/>
        <w:spacing w:before="6"/>
        <w:rPr>
          <w:sz w:val="15"/>
        </w:rPr>
      </w:pPr>
    </w:p>
    <w:p w14:paraId="663808B9" w14:textId="77777777" w:rsidR="00382F71" w:rsidRDefault="00000000">
      <w:pPr>
        <w:pStyle w:val="a3"/>
        <w:spacing w:line="417" w:lineRule="auto"/>
        <w:ind w:left="471" w:right="351" w:firstLine="420"/>
        <w:jc w:val="both"/>
      </w:pPr>
      <w:r>
        <w:rPr>
          <w:w w:val="95"/>
        </w:rPr>
        <w:t>国内的很多测试工程师对测试工具相当迷恋，尤其是一些新手，甚至期望测试工具可以取代手工</w:t>
      </w:r>
      <w:r>
        <w:rPr>
          <w:spacing w:val="225"/>
        </w:rPr>
        <w:t xml:space="preserve"> </w:t>
      </w:r>
      <w:r>
        <w:rPr>
          <w:w w:val="95"/>
        </w:rPr>
        <w:t>测试。测试工具在测试工作中起的是辅助作用，一般用来提高测试效率。自动化测试弥补了手工测试</w:t>
      </w:r>
      <w:r>
        <w:rPr>
          <w:spacing w:val="246"/>
        </w:rPr>
        <w:t xml:space="preserve"> </w:t>
      </w:r>
      <w:r>
        <w:rPr>
          <w:w w:val="95"/>
        </w:rPr>
        <w:t>的不足，减轻一定的工作量。实际上测试工具是无法替代大多数手工测试的，而一些诸如性能测试等</w:t>
      </w:r>
      <w:r>
        <w:rPr>
          <w:spacing w:val="236"/>
        </w:rPr>
        <w:t xml:space="preserve"> </w:t>
      </w:r>
      <w:r>
        <w:t>自动化测试也是手工所不能完成的。</w:t>
      </w:r>
    </w:p>
    <w:p w14:paraId="0EB37DBF" w14:textId="77777777" w:rsidR="00382F71" w:rsidRDefault="00000000">
      <w:pPr>
        <w:pStyle w:val="a3"/>
        <w:spacing w:line="417" w:lineRule="auto"/>
        <w:ind w:left="471" w:right="351" w:firstLine="420"/>
        <w:jc w:val="both"/>
      </w:pPr>
      <w:r>
        <w:rPr>
          <w:w w:val="95"/>
        </w:rPr>
        <w:t>对于自动测试技术，应当依据软件的不同情况来分别对待，一般自动技术会应用在引起大量重复</w:t>
      </w:r>
      <w:r>
        <w:rPr>
          <w:spacing w:val="225"/>
        </w:rPr>
        <w:t xml:space="preserve"> </w:t>
      </w:r>
      <w:r>
        <w:rPr>
          <w:w w:val="95"/>
        </w:rPr>
        <w:t>性工作的地方、系统的压力点、以及任何适合使用程序解决大批量输入数据的地方。然后再寻找合适</w:t>
      </w:r>
      <w:r>
        <w:rPr>
          <w:spacing w:val="236"/>
        </w:rPr>
        <w:t xml:space="preserve"> </w:t>
      </w:r>
      <w:r>
        <w:t>的自动测试工具，或者自己开发测试程序。一定不要为了使用测试工具而使用。</w:t>
      </w:r>
    </w:p>
    <w:p w14:paraId="16EBC861" w14:textId="77777777" w:rsidR="00382F71" w:rsidRDefault="00382F71">
      <w:pPr>
        <w:pStyle w:val="a3"/>
        <w:spacing w:before="7"/>
        <w:rPr>
          <w:sz w:val="16"/>
        </w:rPr>
      </w:pPr>
    </w:p>
    <w:p w14:paraId="6E72E95B" w14:textId="77777777" w:rsidR="00382F71" w:rsidRDefault="00000000">
      <w:pPr>
        <w:pStyle w:val="5"/>
        <w:numPr>
          <w:ilvl w:val="2"/>
          <w:numId w:val="50"/>
        </w:numPr>
        <w:tabs>
          <w:tab w:val="left" w:pos="1731"/>
          <w:tab w:val="left" w:pos="1732"/>
        </w:tabs>
        <w:ind w:left="1731" w:hanging="1261"/>
      </w:pPr>
      <w:bookmarkStart w:id="220" w:name="1.1.109什么是软件测试，软件测试的目的？"/>
      <w:bookmarkStart w:id="221" w:name="_bookmark110"/>
      <w:bookmarkEnd w:id="220"/>
      <w:bookmarkEnd w:id="221"/>
      <w:r>
        <w:rPr>
          <w:color w:val="4AACC5"/>
        </w:rPr>
        <w:t>什么是软件测试，软件测试的目的？</w:t>
      </w:r>
    </w:p>
    <w:p w14:paraId="496F4A22" w14:textId="77777777" w:rsidR="00382F71" w:rsidRDefault="00382F71">
      <w:pPr>
        <w:pStyle w:val="a3"/>
        <w:spacing w:before="10"/>
        <w:rPr>
          <w:sz w:val="22"/>
        </w:rPr>
      </w:pPr>
    </w:p>
    <w:p w14:paraId="4D7BE0C7" w14:textId="77777777" w:rsidR="00382F71" w:rsidRDefault="00000000">
      <w:pPr>
        <w:pStyle w:val="a3"/>
        <w:spacing w:before="1"/>
        <w:ind w:left="891"/>
      </w:pPr>
      <w:r>
        <w:rPr>
          <w:w w:val="95"/>
        </w:rPr>
        <w:t>参考答案：</w:t>
      </w:r>
    </w:p>
    <w:p w14:paraId="246B17BF" w14:textId="77777777" w:rsidR="00382F71" w:rsidRDefault="00382F71">
      <w:pPr>
        <w:sectPr w:rsidR="00382F71">
          <w:pgSz w:w="11910" w:h="16840"/>
          <w:pgMar w:top="1260" w:right="940" w:bottom="680" w:left="820" w:header="0" w:footer="461" w:gutter="0"/>
          <w:cols w:space="720"/>
        </w:sectPr>
      </w:pPr>
    </w:p>
    <w:p w14:paraId="3B7AD1FA" w14:textId="77777777" w:rsidR="00382F71" w:rsidRDefault="00000000">
      <w:pPr>
        <w:pStyle w:val="5"/>
        <w:numPr>
          <w:ilvl w:val="2"/>
          <w:numId w:val="50"/>
        </w:numPr>
        <w:tabs>
          <w:tab w:val="left" w:pos="1731"/>
          <w:tab w:val="left" w:pos="1732"/>
        </w:tabs>
        <w:spacing w:before="42"/>
        <w:ind w:left="1731" w:hanging="1261"/>
      </w:pPr>
      <w:bookmarkStart w:id="222" w:name="1.1.110简述负载测试与压力测试的区别。"/>
      <w:bookmarkStart w:id="223" w:name="_bookmark111"/>
      <w:bookmarkEnd w:id="222"/>
      <w:bookmarkEnd w:id="223"/>
      <w:r>
        <w:rPr>
          <w:color w:val="4AACC5"/>
        </w:rPr>
        <w:lastRenderedPageBreak/>
        <w:t>简述负载测试与压力测试的区别。</w:t>
      </w:r>
    </w:p>
    <w:p w14:paraId="71D64A9F" w14:textId="77777777" w:rsidR="00382F71" w:rsidRDefault="00382F71">
      <w:pPr>
        <w:pStyle w:val="a3"/>
        <w:spacing w:before="10"/>
        <w:rPr>
          <w:sz w:val="22"/>
        </w:rPr>
      </w:pPr>
    </w:p>
    <w:p w14:paraId="44F997B1" w14:textId="77777777" w:rsidR="00382F71" w:rsidRDefault="00000000">
      <w:pPr>
        <w:pStyle w:val="a3"/>
        <w:ind w:left="891"/>
      </w:pPr>
      <w:r>
        <w:rPr>
          <w:spacing w:val="-1"/>
        </w:rPr>
        <w:t>压力测试</w:t>
      </w:r>
      <w:r>
        <w:t>（</w:t>
      </w:r>
      <w:r>
        <w:rPr>
          <w:rFonts w:ascii="Calibri" w:eastAsia="Calibri"/>
        </w:rPr>
        <w:t>Stress</w:t>
      </w:r>
      <w:r>
        <w:rPr>
          <w:rFonts w:ascii="Calibri" w:eastAsia="Calibri"/>
          <w:spacing w:val="-12"/>
        </w:rPr>
        <w:t xml:space="preserve"> </w:t>
      </w:r>
      <w:r>
        <w:rPr>
          <w:rFonts w:ascii="Calibri" w:eastAsia="Calibri"/>
        </w:rPr>
        <w:t>Testing</w:t>
      </w:r>
      <w:r>
        <w:t>）</w:t>
      </w:r>
    </w:p>
    <w:p w14:paraId="363D4ABA" w14:textId="77777777" w:rsidR="00382F71" w:rsidRDefault="00382F71">
      <w:pPr>
        <w:pStyle w:val="a3"/>
        <w:spacing w:before="7"/>
        <w:rPr>
          <w:sz w:val="15"/>
        </w:rPr>
      </w:pPr>
    </w:p>
    <w:p w14:paraId="68688AD9" w14:textId="77777777" w:rsidR="00382F71" w:rsidRDefault="00000000">
      <w:pPr>
        <w:pStyle w:val="a3"/>
        <w:spacing w:line="417" w:lineRule="auto"/>
        <w:ind w:left="471" w:right="245" w:firstLine="420"/>
      </w:pPr>
      <w:r>
        <w:rPr>
          <w:w w:val="95"/>
        </w:rPr>
        <w:t>压力测试的主要任务就是获取系统正确运行的极限，检查系统在瞬间峰值负荷下正确执行的能力。</w:t>
      </w:r>
      <w:r>
        <w:rPr>
          <w:spacing w:val="121"/>
        </w:rPr>
        <w:t xml:space="preserve"> </w:t>
      </w:r>
      <w:r>
        <w:t>例如，对服务器</w:t>
      </w:r>
      <w:proofErr w:type="gramStart"/>
      <w:r>
        <w:t>做压力</w:t>
      </w:r>
      <w:proofErr w:type="gramEnd"/>
      <w:r>
        <w:t>测试时就可以增加并发操作的用户数量；或者不停地向服务器发送请求；或一次性向服务器发送特别大的数据等。看看服务器保持正常运行所能达到的最大状态。人们通常使用测试工具来完成压力测试，如模拟上万个用户从终端同时登录，这是压力测试中常常使用的方法。</w:t>
      </w:r>
    </w:p>
    <w:p w14:paraId="0DA39967" w14:textId="77777777" w:rsidR="00382F71" w:rsidRDefault="00000000">
      <w:pPr>
        <w:pStyle w:val="a3"/>
        <w:spacing w:line="268" w:lineRule="exact"/>
        <w:ind w:left="471"/>
      </w:pPr>
      <w:r>
        <w:rPr>
          <w:spacing w:val="-1"/>
        </w:rPr>
        <w:t>负载测试（</w:t>
      </w:r>
      <w:r>
        <w:rPr>
          <w:rFonts w:ascii="Calibri" w:eastAsia="Calibri"/>
          <w:spacing w:val="-1"/>
        </w:rPr>
        <w:t>Volume</w:t>
      </w:r>
      <w:r>
        <w:rPr>
          <w:rFonts w:ascii="Calibri" w:eastAsia="Calibri"/>
          <w:spacing w:val="-9"/>
        </w:rPr>
        <w:t xml:space="preserve"> </w:t>
      </w:r>
      <w:r>
        <w:rPr>
          <w:rFonts w:ascii="Calibri" w:eastAsia="Calibri"/>
          <w:spacing w:val="-1"/>
        </w:rPr>
        <w:t>Testing</w:t>
      </w:r>
      <w:r>
        <w:rPr>
          <w:spacing w:val="-1"/>
        </w:rPr>
        <w:t>）</w:t>
      </w:r>
    </w:p>
    <w:p w14:paraId="5840AD7A" w14:textId="77777777" w:rsidR="00382F71" w:rsidRDefault="00382F71">
      <w:pPr>
        <w:pStyle w:val="a3"/>
        <w:spacing w:before="6"/>
        <w:rPr>
          <w:sz w:val="15"/>
        </w:rPr>
      </w:pPr>
    </w:p>
    <w:p w14:paraId="444C0FD7" w14:textId="77777777" w:rsidR="00382F71" w:rsidRDefault="00000000">
      <w:pPr>
        <w:pStyle w:val="a3"/>
        <w:spacing w:before="1" w:line="417" w:lineRule="auto"/>
        <w:ind w:left="471" w:right="351" w:firstLine="420"/>
        <w:jc w:val="both"/>
      </w:pPr>
      <w:r>
        <w:rPr>
          <w:w w:val="95"/>
        </w:rPr>
        <w:t>用于检查系统在使用大量数据的时候正确工作的能力，即检验系统的能力最高能达到什么程度。</w:t>
      </w:r>
      <w:r>
        <w:rPr>
          <w:spacing w:val="225"/>
        </w:rPr>
        <w:t xml:space="preserve"> </w:t>
      </w:r>
      <w:r>
        <w:rPr>
          <w:w w:val="95"/>
        </w:rPr>
        <w:t>例如，对于信息检索系统，让它使用频率达到最大；对于多个终端的分时系统，让它所有的终端都开</w:t>
      </w:r>
      <w:r>
        <w:rPr>
          <w:spacing w:val="236"/>
        </w:rPr>
        <w:t xml:space="preserve"> </w:t>
      </w:r>
      <w:r>
        <w:t>动。在使整个系统的全部资源达到“满负荷”的情形下，测试系统的承受能力。</w:t>
      </w:r>
    </w:p>
    <w:p w14:paraId="350881E0" w14:textId="77777777" w:rsidR="00382F71" w:rsidRDefault="00382F71">
      <w:pPr>
        <w:pStyle w:val="a3"/>
        <w:spacing w:before="7"/>
        <w:rPr>
          <w:sz w:val="16"/>
        </w:rPr>
      </w:pPr>
    </w:p>
    <w:p w14:paraId="226B2EE4" w14:textId="77777777" w:rsidR="00382F71" w:rsidRDefault="00000000">
      <w:pPr>
        <w:pStyle w:val="5"/>
        <w:numPr>
          <w:ilvl w:val="2"/>
          <w:numId w:val="50"/>
        </w:numPr>
        <w:tabs>
          <w:tab w:val="left" w:pos="1731"/>
          <w:tab w:val="left" w:pos="1732"/>
        </w:tabs>
        <w:ind w:left="1731" w:hanging="1261"/>
      </w:pPr>
      <w:bookmarkStart w:id="224" w:name="1.1.111写出bug报告流转的步骤，每步的责任人及主要完成的工作。"/>
      <w:bookmarkStart w:id="225" w:name="_bookmark112"/>
      <w:bookmarkEnd w:id="224"/>
      <w:bookmarkEnd w:id="225"/>
      <w:r>
        <w:rPr>
          <w:color w:val="4AACC5"/>
          <w:spacing w:val="-22"/>
        </w:rPr>
        <w:t xml:space="preserve">写出 </w:t>
      </w:r>
      <w:r>
        <w:rPr>
          <w:rFonts w:ascii="Calibri" w:eastAsia="Calibri"/>
          <w:b/>
          <w:color w:val="4AACC5"/>
        </w:rPr>
        <w:t>bug</w:t>
      </w:r>
      <w:r>
        <w:rPr>
          <w:rFonts w:ascii="Calibri" w:eastAsia="Calibri"/>
          <w:b/>
          <w:color w:val="4AACC5"/>
          <w:spacing w:val="10"/>
        </w:rPr>
        <w:t xml:space="preserve"> </w:t>
      </w:r>
      <w:r>
        <w:rPr>
          <w:color w:val="4AACC5"/>
        </w:rPr>
        <w:t>报告流转的步骤，每步的责任人及主要完成的工作。</w:t>
      </w:r>
    </w:p>
    <w:p w14:paraId="04F2A35E" w14:textId="77777777" w:rsidR="00382F71" w:rsidRDefault="00382F71">
      <w:pPr>
        <w:pStyle w:val="a3"/>
        <w:spacing w:before="10"/>
        <w:rPr>
          <w:sz w:val="22"/>
        </w:rPr>
      </w:pPr>
    </w:p>
    <w:p w14:paraId="6B720C03" w14:textId="77777777" w:rsidR="00382F71" w:rsidRDefault="00000000">
      <w:pPr>
        <w:pStyle w:val="a3"/>
        <w:spacing w:line="417" w:lineRule="auto"/>
        <w:ind w:left="891" w:right="2955" w:hanging="420"/>
      </w:pPr>
      <w:r>
        <w:rPr>
          <w:w w:val="95"/>
        </w:rPr>
        <w:t>参考答案：（要结合自己实际的工作经验进行回答，不同公司略有区别）</w:t>
      </w:r>
      <w:r>
        <w:rPr>
          <w:spacing w:val="41"/>
          <w:w w:val="95"/>
        </w:rPr>
        <w:t xml:space="preserve"> </w:t>
      </w:r>
      <w:r>
        <w:rPr>
          <w:spacing w:val="-5"/>
          <w:w w:val="95"/>
        </w:rPr>
        <w:t xml:space="preserve">测试人员提交新的 </w:t>
      </w:r>
      <w:r>
        <w:rPr>
          <w:rFonts w:ascii="Calibri" w:eastAsia="Calibri"/>
          <w:w w:val="95"/>
        </w:rPr>
        <w:t>Bug</w:t>
      </w:r>
      <w:r>
        <w:rPr>
          <w:rFonts w:ascii="Calibri" w:eastAsia="Calibri"/>
          <w:spacing w:val="15"/>
          <w:w w:val="95"/>
        </w:rPr>
        <w:t xml:space="preserve"> </w:t>
      </w:r>
      <w:r>
        <w:rPr>
          <w:spacing w:val="-5"/>
          <w:w w:val="95"/>
        </w:rPr>
        <w:t xml:space="preserve">入库，错误状态为 </w:t>
      </w:r>
      <w:r>
        <w:rPr>
          <w:rFonts w:ascii="Calibri" w:eastAsia="Calibri"/>
          <w:w w:val="95"/>
        </w:rPr>
        <w:t>New</w:t>
      </w:r>
      <w:r>
        <w:rPr>
          <w:w w:val="95"/>
        </w:rPr>
        <w:t>。</w:t>
      </w:r>
    </w:p>
    <w:p w14:paraId="1143B824" w14:textId="77777777" w:rsidR="00382F71" w:rsidRDefault="00000000">
      <w:pPr>
        <w:pStyle w:val="a3"/>
        <w:spacing w:line="417" w:lineRule="auto"/>
        <w:ind w:left="471" w:right="256"/>
      </w:pPr>
      <w:r>
        <w:rPr>
          <w:w w:val="95"/>
        </w:rPr>
        <w:t>高级测试员</w:t>
      </w:r>
      <w:r>
        <w:rPr>
          <w:rFonts w:ascii="Calibri" w:eastAsia="Calibri"/>
          <w:w w:val="95"/>
        </w:rPr>
        <w:t>/</w:t>
      </w:r>
      <w:r>
        <w:rPr>
          <w:w w:val="95"/>
        </w:rPr>
        <w:t>测试经理验证错误，如果确认是错误，分配给开发组。设置状态为</w:t>
      </w:r>
      <w:r>
        <w:rPr>
          <w:spacing w:val="235"/>
        </w:rPr>
        <w:t xml:space="preserve"> </w:t>
      </w:r>
      <w:r>
        <w:rPr>
          <w:rFonts w:ascii="Calibri" w:eastAsia="Calibri"/>
          <w:w w:val="95"/>
        </w:rPr>
        <w:t>Open</w:t>
      </w:r>
      <w:r>
        <w:rPr>
          <w:w w:val="95"/>
        </w:rPr>
        <w:t>。如果不是错误，</w:t>
      </w:r>
      <w:r>
        <w:rPr>
          <w:spacing w:val="1"/>
          <w:w w:val="95"/>
        </w:rPr>
        <w:t xml:space="preserve"> </w:t>
      </w:r>
      <w:r>
        <w:rPr>
          <w:spacing w:val="-7"/>
        </w:rPr>
        <w:t xml:space="preserve">则拒绝，设置为 </w:t>
      </w:r>
      <w:r>
        <w:rPr>
          <w:rFonts w:ascii="Calibri" w:eastAsia="Calibri"/>
        </w:rPr>
        <w:t>Declined</w:t>
      </w:r>
      <w:r>
        <w:rPr>
          <w:rFonts w:ascii="Calibri" w:eastAsia="Calibri"/>
          <w:spacing w:val="8"/>
        </w:rPr>
        <w:t xml:space="preserve"> </w:t>
      </w:r>
      <w:r>
        <w:t>状态。</w:t>
      </w:r>
    </w:p>
    <w:p w14:paraId="6DFC0A07" w14:textId="77777777" w:rsidR="00382F71" w:rsidRDefault="00000000">
      <w:pPr>
        <w:pStyle w:val="a3"/>
        <w:spacing w:line="269" w:lineRule="exact"/>
        <w:ind w:left="471"/>
      </w:pPr>
      <w:r>
        <w:rPr>
          <w:spacing w:val="1"/>
          <w:w w:val="95"/>
        </w:rPr>
        <w:t xml:space="preserve">开发经理分配 </w:t>
      </w:r>
      <w:r>
        <w:rPr>
          <w:rFonts w:ascii="Calibri" w:eastAsia="Calibri"/>
          <w:w w:val="95"/>
        </w:rPr>
        <w:t>bug</w:t>
      </w:r>
      <w:r>
        <w:rPr>
          <w:rFonts w:ascii="Calibri" w:eastAsia="Calibri"/>
          <w:spacing w:val="60"/>
        </w:rPr>
        <w:t xml:space="preserve"> </w:t>
      </w:r>
      <w:r>
        <w:rPr>
          <w:w w:val="95"/>
        </w:rPr>
        <w:t>至对应的模块开发人员。</w:t>
      </w:r>
    </w:p>
    <w:p w14:paraId="79199D49" w14:textId="77777777" w:rsidR="00382F71" w:rsidRDefault="00382F71">
      <w:pPr>
        <w:pStyle w:val="a3"/>
        <w:spacing w:before="7"/>
        <w:rPr>
          <w:sz w:val="15"/>
        </w:rPr>
      </w:pPr>
    </w:p>
    <w:p w14:paraId="66B3E557" w14:textId="77777777" w:rsidR="00382F71" w:rsidRDefault="00000000">
      <w:pPr>
        <w:pStyle w:val="a3"/>
        <w:spacing w:line="417" w:lineRule="auto"/>
        <w:ind w:left="471" w:right="351"/>
      </w:pPr>
      <w:r>
        <w:rPr>
          <w:spacing w:val="2"/>
          <w:w w:val="95"/>
        </w:rPr>
        <w:t xml:space="preserve">开发人员查询状态为 </w:t>
      </w:r>
      <w:r>
        <w:rPr>
          <w:rFonts w:ascii="Calibri" w:eastAsia="Calibri"/>
          <w:w w:val="95"/>
        </w:rPr>
        <w:t>Open</w:t>
      </w:r>
      <w:r>
        <w:rPr>
          <w:rFonts w:ascii="Calibri" w:eastAsia="Calibri"/>
          <w:spacing w:val="29"/>
          <w:w w:val="95"/>
        </w:rPr>
        <w:t xml:space="preserve"> </w:t>
      </w:r>
      <w:r>
        <w:rPr>
          <w:spacing w:val="12"/>
          <w:w w:val="95"/>
        </w:rPr>
        <w:t xml:space="preserve">的 </w:t>
      </w:r>
      <w:r>
        <w:rPr>
          <w:rFonts w:ascii="Calibri" w:eastAsia="Calibri"/>
          <w:w w:val="95"/>
        </w:rPr>
        <w:t>Bug</w:t>
      </w:r>
      <w:r>
        <w:rPr>
          <w:spacing w:val="1"/>
          <w:w w:val="95"/>
        </w:rPr>
        <w:t>，如果不是错误，则</w:t>
      </w:r>
      <w:proofErr w:type="gramStart"/>
      <w:r>
        <w:rPr>
          <w:spacing w:val="1"/>
          <w:w w:val="95"/>
        </w:rPr>
        <w:t>置状态</w:t>
      </w:r>
      <w:proofErr w:type="gramEnd"/>
      <w:r>
        <w:rPr>
          <w:spacing w:val="1"/>
          <w:w w:val="95"/>
        </w:rPr>
        <w:t xml:space="preserve">为 </w:t>
      </w:r>
      <w:r>
        <w:rPr>
          <w:rFonts w:ascii="Calibri" w:eastAsia="Calibri"/>
          <w:w w:val="95"/>
        </w:rPr>
        <w:t>Declined</w:t>
      </w:r>
      <w:r>
        <w:rPr>
          <w:spacing w:val="3"/>
          <w:w w:val="95"/>
        </w:rPr>
        <w:t xml:space="preserve">；如果是 </w:t>
      </w:r>
      <w:r>
        <w:rPr>
          <w:rFonts w:ascii="Calibri" w:eastAsia="Calibri"/>
          <w:w w:val="95"/>
        </w:rPr>
        <w:t>Bug</w:t>
      </w:r>
      <w:r>
        <w:rPr>
          <w:rFonts w:ascii="Calibri" w:eastAsia="Calibri"/>
          <w:spacing w:val="33"/>
          <w:w w:val="95"/>
        </w:rPr>
        <w:t xml:space="preserve"> </w:t>
      </w:r>
      <w:r>
        <w:rPr>
          <w:w w:val="95"/>
        </w:rPr>
        <w:t>则修复并置状态</w:t>
      </w:r>
      <w:r>
        <w:rPr>
          <w:spacing w:val="-22"/>
          <w:w w:val="95"/>
        </w:rPr>
        <w:t xml:space="preserve">为 </w:t>
      </w:r>
      <w:r>
        <w:rPr>
          <w:rFonts w:ascii="Calibri" w:eastAsia="Calibri"/>
          <w:w w:val="95"/>
        </w:rPr>
        <w:t>Fixed</w:t>
      </w:r>
      <w:r>
        <w:rPr>
          <w:spacing w:val="-6"/>
          <w:w w:val="95"/>
        </w:rPr>
        <w:t xml:space="preserve">。不能解决的 </w:t>
      </w:r>
      <w:r>
        <w:rPr>
          <w:rFonts w:ascii="Calibri" w:eastAsia="Calibri"/>
          <w:w w:val="95"/>
        </w:rPr>
        <w:t>Bug</w:t>
      </w:r>
      <w:r>
        <w:rPr>
          <w:spacing w:val="-4"/>
          <w:w w:val="95"/>
        </w:rPr>
        <w:t xml:space="preserve">，要留下文字说明及保持 </w:t>
      </w:r>
      <w:r>
        <w:rPr>
          <w:rFonts w:ascii="Calibri" w:eastAsia="Calibri"/>
          <w:w w:val="95"/>
        </w:rPr>
        <w:t>Bug</w:t>
      </w:r>
      <w:r>
        <w:rPr>
          <w:rFonts w:ascii="Calibri" w:eastAsia="Calibri"/>
          <w:spacing w:val="12"/>
          <w:w w:val="95"/>
        </w:rPr>
        <w:t xml:space="preserve"> </w:t>
      </w:r>
      <w:r>
        <w:rPr>
          <w:spacing w:val="-20"/>
          <w:w w:val="95"/>
        </w:rPr>
        <w:t xml:space="preserve">为 </w:t>
      </w:r>
      <w:r>
        <w:rPr>
          <w:rFonts w:ascii="Calibri" w:eastAsia="Calibri"/>
          <w:w w:val="95"/>
        </w:rPr>
        <w:t>Open</w:t>
      </w:r>
      <w:r>
        <w:rPr>
          <w:rFonts w:ascii="Calibri" w:eastAsia="Calibri"/>
          <w:spacing w:val="12"/>
          <w:w w:val="95"/>
        </w:rPr>
        <w:t xml:space="preserve"> </w:t>
      </w:r>
      <w:r>
        <w:rPr>
          <w:w w:val="95"/>
        </w:rPr>
        <w:t>状态。</w:t>
      </w:r>
    </w:p>
    <w:p w14:paraId="1E722322" w14:textId="77777777" w:rsidR="00382F71" w:rsidRDefault="00000000">
      <w:pPr>
        <w:pStyle w:val="a3"/>
        <w:spacing w:line="417" w:lineRule="auto"/>
        <w:ind w:left="471" w:right="353"/>
      </w:pPr>
      <w:r>
        <w:rPr>
          <w:w w:val="95"/>
        </w:rPr>
        <w:t>对于不能解决和延期解决的</w:t>
      </w:r>
      <w:r>
        <w:rPr>
          <w:spacing w:val="182"/>
        </w:rPr>
        <w:t xml:space="preserve"> </w:t>
      </w:r>
      <w:r>
        <w:rPr>
          <w:rFonts w:ascii="Calibri" w:eastAsia="Calibri"/>
          <w:w w:val="95"/>
        </w:rPr>
        <w:t>Bug</w:t>
      </w:r>
      <w:r>
        <w:rPr>
          <w:w w:val="95"/>
        </w:rPr>
        <w:t>，不能由开发人员自己决定，一般要通过某种会议（评审会）通过才能</w:t>
      </w:r>
      <w:r>
        <w:t>认可。</w:t>
      </w:r>
    </w:p>
    <w:p w14:paraId="1BBA91BE" w14:textId="77777777" w:rsidR="00382F71" w:rsidRDefault="00000000">
      <w:pPr>
        <w:pStyle w:val="a3"/>
        <w:spacing w:line="417" w:lineRule="auto"/>
        <w:ind w:left="471" w:right="340" w:firstLine="420"/>
      </w:pPr>
      <w:r>
        <w:rPr>
          <w:spacing w:val="-1"/>
          <w:w w:val="95"/>
        </w:rPr>
        <w:t xml:space="preserve">测试人员查询状态为 </w:t>
      </w:r>
      <w:r>
        <w:rPr>
          <w:rFonts w:ascii="Calibri" w:eastAsia="Calibri"/>
          <w:w w:val="95"/>
        </w:rPr>
        <w:t>Fixed</w:t>
      </w:r>
      <w:r>
        <w:rPr>
          <w:rFonts w:ascii="Calibri" w:eastAsia="Calibri"/>
          <w:spacing w:val="8"/>
          <w:w w:val="95"/>
        </w:rPr>
        <w:t xml:space="preserve"> </w:t>
      </w:r>
      <w:r>
        <w:rPr>
          <w:spacing w:val="-2"/>
          <w:w w:val="95"/>
        </w:rPr>
        <w:t xml:space="preserve">的 </w:t>
      </w:r>
      <w:r>
        <w:rPr>
          <w:rFonts w:ascii="Calibri" w:eastAsia="Calibri"/>
          <w:w w:val="95"/>
        </w:rPr>
        <w:t>Bug</w:t>
      </w:r>
      <w:r>
        <w:rPr>
          <w:spacing w:val="-1"/>
          <w:w w:val="95"/>
        </w:rPr>
        <w:t xml:space="preserve">，然后验证 </w:t>
      </w:r>
      <w:r>
        <w:rPr>
          <w:rFonts w:ascii="Calibri" w:eastAsia="Calibri"/>
          <w:w w:val="95"/>
        </w:rPr>
        <w:t>Bug</w:t>
      </w:r>
      <w:r>
        <w:rPr>
          <w:rFonts w:ascii="Calibri" w:eastAsia="Calibri"/>
          <w:spacing w:val="12"/>
          <w:w w:val="95"/>
        </w:rPr>
        <w:t xml:space="preserve"> </w:t>
      </w:r>
      <w:r>
        <w:rPr>
          <w:spacing w:val="-1"/>
          <w:w w:val="95"/>
        </w:rPr>
        <w:t xml:space="preserve">是否已解决，如解决，置 </w:t>
      </w:r>
      <w:r>
        <w:rPr>
          <w:rFonts w:ascii="Calibri" w:eastAsia="Calibri"/>
          <w:w w:val="95"/>
        </w:rPr>
        <w:t>Bug</w:t>
      </w:r>
      <w:r>
        <w:rPr>
          <w:rFonts w:ascii="Calibri" w:eastAsia="Calibri"/>
          <w:spacing w:val="12"/>
          <w:w w:val="95"/>
        </w:rPr>
        <w:t xml:space="preserve"> </w:t>
      </w:r>
      <w:r>
        <w:rPr>
          <w:w w:val="95"/>
        </w:rPr>
        <w:t xml:space="preserve">的状态为 </w:t>
      </w:r>
      <w:r>
        <w:rPr>
          <w:rFonts w:ascii="Calibri" w:eastAsia="Calibri"/>
          <w:w w:val="95"/>
        </w:rPr>
        <w:t>Closed</w:t>
      </w:r>
      <w:r>
        <w:rPr>
          <w:w w:val="95"/>
        </w:rPr>
        <w:t>，</w:t>
      </w:r>
      <w:r>
        <w:rPr>
          <w:spacing w:val="-97"/>
          <w:w w:val="95"/>
        </w:rPr>
        <w:t xml:space="preserve"> </w:t>
      </w:r>
      <w:r>
        <w:t>如没有解决</w:t>
      </w:r>
      <w:r>
        <w:rPr>
          <w:rFonts w:ascii="Calibri" w:eastAsia="Calibri"/>
        </w:rPr>
        <w:t>,</w:t>
      </w:r>
      <w:r>
        <w:rPr>
          <w:spacing w:val="-26"/>
        </w:rPr>
        <w:t xml:space="preserve">置 </w:t>
      </w:r>
      <w:r>
        <w:rPr>
          <w:rFonts w:ascii="Calibri" w:eastAsia="Calibri"/>
        </w:rPr>
        <w:t>bug</w:t>
      </w:r>
      <w:r>
        <w:rPr>
          <w:rFonts w:ascii="Calibri" w:eastAsia="Calibri"/>
          <w:spacing w:val="5"/>
        </w:rPr>
        <w:t xml:space="preserve"> </w:t>
      </w:r>
      <w:r>
        <w:rPr>
          <w:spacing w:val="-14"/>
        </w:rPr>
        <w:t xml:space="preserve">状态为 </w:t>
      </w:r>
      <w:r>
        <w:rPr>
          <w:rFonts w:ascii="Calibri" w:eastAsia="Calibri"/>
        </w:rPr>
        <w:t>Reopen</w:t>
      </w:r>
      <w:r>
        <w:t>。</w:t>
      </w:r>
    </w:p>
    <w:p w14:paraId="5F75D6F3" w14:textId="77777777" w:rsidR="00382F71" w:rsidRDefault="00382F71">
      <w:pPr>
        <w:pStyle w:val="a3"/>
        <w:spacing w:before="7"/>
        <w:rPr>
          <w:sz w:val="16"/>
        </w:rPr>
      </w:pPr>
    </w:p>
    <w:p w14:paraId="46C41992" w14:textId="77777777" w:rsidR="00382F71" w:rsidRDefault="00000000">
      <w:pPr>
        <w:pStyle w:val="a5"/>
        <w:numPr>
          <w:ilvl w:val="2"/>
          <w:numId w:val="50"/>
        </w:numPr>
        <w:tabs>
          <w:tab w:val="left" w:pos="1731"/>
          <w:tab w:val="left" w:pos="1732"/>
        </w:tabs>
        <w:ind w:left="1731" w:hanging="1261"/>
        <w:rPr>
          <w:sz w:val="28"/>
        </w:rPr>
      </w:pPr>
      <w:bookmarkStart w:id="226" w:name="1.1.112写出bug报告当中一些必备的内容。"/>
      <w:bookmarkStart w:id="227" w:name="_bookmark113"/>
      <w:bookmarkEnd w:id="226"/>
      <w:bookmarkEnd w:id="227"/>
      <w:r>
        <w:rPr>
          <w:color w:val="4AACC5"/>
          <w:spacing w:val="-23"/>
          <w:sz w:val="28"/>
        </w:rPr>
        <w:t xml:space="preserve">写出 </w:t>
      </w:r>
      <w:r>
        <w:rPr>
          <w:rFonts w:ascii="Calibri" w:eastAsia="Calibri"/>
          <w:b/>
          <w:color w:val="4AACC5"/>
          <w:sz w:val="28"/>
        </w:rPr>
        <w:t>bug</w:t>
      </w:r>
      <w:r>
        <w:rPr>
          <w:rFonts w:ascii="Calibri" w:eastAsia="Calibri"/>
          <w:b/>
          <w:color w:val="4AACC5"/>
          <w:spacing w:val="7"/>
          <w:sz w:val="28"/>
        </w:rPr>
        <w:t xml:space="preserve"> </w:t>
      </w:r>
      <w:r>
        <w:rPr>
          <w:color w:val="4AACC5"/>
          <w:sz w:val="28"/>
        </w:rPr>
        <w:t>报告当中一些必备的内容。</w:t>
      </w:r>
    </w:p>
    <w:p w14:paraId="6C15C217" w14:textId="77777777" w:rsidR="00382F71" w:rsidRDefault="00382F71">
      <w:pPr>
        <w:pStyle w:val="a3"/>
        <w:spacing w:before="10"/>
        <w:rPr>
          <w:sz w:val="22"/>
        </w:rPr>
      </w:pPr>
    </w:p>
    <w:p w14:paraId="19C3D435" w14:textId="77777777" w:rsidR="00382F71" w:rsidRDefault="00000000">
      <w:pPr>
        <w:pStyle w:val="a3"/>
        <w:ind w:left="471"/>
      </w:pPr>
      <w:r>
        <w:t>参考答案：</w:t>
      </w:r>
    </w:p>
    <w:p w14:paraId="08B0C5CE" w14:textId="77777777" w:rsidR="00382F71" w:rsidRDefault="00382F71">
      <w:pPr>
        <w:pStyle w:val="a3"/>
        <w:spacing w:before="7"/>
        <w:rPr>
          <w:sz w:val="15"/>
        </w:rPr>
      </w:pPr>
    </w:p>
    <w:p w14:paraId="00A12D6E" w14:textId="77777777" w:rsidR="00382F71" w:rsidRDefault="00000000">
      <w:pPr>
        <w:pStyle w:val="a3"/>
        <w:ind w:left="891"/>
      </w:pPr>
      <w:r>
        <w:t>硬件平台和操作系统</w:t>
      </w:r>
    </w:p>
    <w:p w14:paraId="42589447" w14:textId="77777777" w:rsidR="00382F71" w:rsidRDefault="00382F71">
      <w:pPr>
        <w:pStyle w:val="a3"/>
        <w:spacing w:before="7"/>
        <w:rPr>
          <w:sz w:val="15"/>
        </w:rPr>
      </w:pPr>
    </w:p>
    <w:p w14:paraId="5B3D2DED" w14:textId="77777777" w:rsidR="00382F71" w:rsidRDefault="00000000">
      <w:pPr>
        <w:pStyle w:val="a3"/>
        <w:spacing w:line="417" w:lineRule="auto"/>
        <w:ind w:left="891" w:right="4306"/>
      </w:pPr>
      <w:r>
        <w:rPr>
          <w:w w:val="95"/>
        </w:rPr>
        <w:t>测试应用的硬件平台（</w:t>
      </w:r>
      <w:r>
        <w:rPr>
          <w:rFonts w:ascii="Calibri" w:eastAsia="Calibri" w:hAnsi="Calibri"/>
          <w:w w:val="95"/>
        </w:rPr>
        <w:t>Platform</w:t>
      </w:r>
      <w:r>
        <w:rPr>
          <w:w w:val="95"/>
        </w:rPr>
        <w:t>），通常选择“</w:t>
      </w:r>
      <w:r>
        <w:rPr>
          <w:rFonts w:ascii="Calibri" w:eastAsia="Calibri" w:hAnsi="Calibri"/>
          <w:w w:val="95"/>
        </w:rPr>
        <w:t>PC</w:t>
      </w:r>
      <w:r>
        <w:rPr>
          <w:w w:val="95"/>
        </w:rPr>
        <w:t>”。</w:t>
      </w:r>
      <w:r>
        <w:rPr>
          <w:spacing w:val="1"/>
          <w:w w:val="95"/>
        </w:rPr>
        <w:t xml:space="preserve"> </w:t>
      </w:r>
      <w:r>
        <w:t>测试应用的操作系统平台（</w:t>
      </w:r>
      <w:r>
        <w:rPr>
          <w:rFonts w:ascii="Calibri" w:eastAsia="Calibri" w:hAnsi="Calibri"/>
        </w:rPr>
        <w:t>OS</w:t>
      </w:r>
      <w:r>
        <w:t>）。</w:t>
      </w:r>
    </w:p>
    <w:p w14:paraId="5517C300" w14:textId="77777777" w:rsidR="00382F71" w:rsidRDefault="00000000">
      <w:pPr>
        <w:pStyle w:val="a5"/>
        <w:numPr>
          <w:ilvl w:val="3"/>
          <w:numId w:val="50"/>
        </w:numPr>
        <w:tabs>
          <w:tab w:val="left" w:pos="1052"/>
        </w:tabs>
        <w:spacing w:line="269" w:lineRule="exact"/>
        <w:ind w:left="1052" w:hanging="161"/>
        <w:rPr>
          <w:sz w:val="21"/>
        </w:rPr>
      </w:pPr>
      <w:r>
        <w:rPr>
          <w:sz w:val="21"/>
        </w:rPr>
        <w:t>版本</w:t>
      </w:r>
    </w:p>
    <w:p w14:paraId="0BA0B20B" w14:textId="77777777" w:rsidR="00382F71" w:rsidRDefault="00382F71">
      <w:pPr>
        <w:pStyle w:val="a3"/>
        <w:spacing w:before="6"/>
        <w:rPr>
          <w:sz w:val="15"/>
        </w:rPr>
      </w:pPr>
    </w:p>
    <w:p w14:paraId="2EDAF7B6" w14:textId="77777777" w:rsidR="00382F71" w:rsidRDefault="00000000">
      <w:pPr>
        <w:pStyle w:val="a3"/>
        <w:ind w:left="891"/>
      </w:pPr>
      <w:r>
        <w:t>提交缺陷报告时通过该字段标识此缺陷存在于被测试软件的哪个版本。</w:t>
      </w:r>
    </w:p>
    <w:p w14:paraId="215DBEEF" w14:textId="77777777" w:rsidR="00382F71" w:rsidRDefault="00382F71">
      <w:pPr>
        <w:sectPr w:rsidR="00382F71">
          <w:pgSz w:w="11910" w:h="16840"/>
          <w:pgMar w:top="1300" w:right="940" w:bottom="680" w:left="820" w:header="0" w:footer="461" w:gutter="0"/>
          <w:cols w:space="720"/>
        </w:sectPr>
      </w:pPr>
    </w:p>
    <w:p w14:paraId="2472AB0C" w14:textId="77777777" w:rsidR="00382F71" w:rsidRDefault="00000000">
      <w:pPr>
        <w:pStyle w:val="a5"/>
        <w:numPr>
          <w:ilvl w:val="3"/>
          <w:numId w:val="50"/>
        </w:numPr>
        <w:tabs>
          <w:tab w:val="left" w:pos="1052"/>
        </w:tabs>
        <w:spacing w:before="49"/>
        <w:ind w:left="1052" w:hanging="161"/>
        <w:rPr>
          <w:sz w:val="21"/>
        </w:rPr>
      </w:pPr>
      <w:r>
        <w:rPr>
          <w:rFonts w:ascii="Calibri" w:eastAsia="Calibri"/>
          <w:sz w:val="21"/>
        </w:rPr>
        <w:lastRenderedPageBreak/>
        <w:t>Bug</w:t>
      </w:r>
      <w:r>
        <w:rPr>
          <w:rFonts w:ascii="Calibri" w:eastAsia="Calibri"/>
          <w:spacing w:val="2"/>
          <w:sz w:val="21"/>
        </w:rPr>
        <w:t xml:space="preserve"> </w:t>
      </w:r>
      <w:r>
        <w:rPr>
          <w:sz w:val="21"/>
        </w:rPr>
        <w:t>报告优先级</w:t>
      </w:r>
    </w:p>
    <w:p w14:paraId="5E18A521" w14:textId="77777777" w:rsidR="00382F71" w:rsidRDefault="00382F71">
      <w:pPr>
        <w:pStyle w:val="a3"/>
        <w:spacing w:before="6"/>
        <w:rPr>
          <w:sz w:val="15"/>
        </w:rPr>
      </w:pPr>
    </w:p>
    <w:p w14:paraId="7283BE8C" w14:textId="77777777" w:rsidR="00382F71" w:rsidRDefault="00000000">
      <w:pPr>
        <w:pStyle w:val="a5"/>
        <w:numPr>
          <w:ilvl w:val="3"/>
          <w:numId w:val="50"/>
        </w:numPr>
        <w:tabs>
          <w:tab w:val="left" w:pos="1052"/>
        </w:tabs>
        <w:ind w:left="1052" w:hanging="161"/>
        <w:rPr>
          <w:sz w:val="21"/>
        </w:rPr>
      </w:pPr>
      <w:r>
        <w:rPr>
          <w:rFonts w:ascii="Calibri" w:eastAsia="Calibri"/>
          <w:sz w:val="21"/>
        </w:rPr>
        <w:t>Bug</w:t>
      </w:r>
      <w:r>
        <w:rPr>
          <w:rFonts w:ascii="Calibri" w:eastAsia="Calibri"/>
          <w:spacing w:val="2"/>
          <w:sz w:val="21"/>
        </w:rPr>
        <w:t xml:space="preserve"> </w:t>
      </w:r>
      <w:r>
        <w:rPr>
          <w:sz w:val="21"/>
        </w:rPr>
        <w:t>状态</w:t>
      </w:r>
    </w:p>
    <w:p w14:paraId="4331FFB7" w14:textId="77777777" w:rsidR="00382F71" w:rsidRDefault="00382F71">
      <w:pPr>
        <w:pStyle w:val="a3"/>
        <w:spacing w:before="7"/>
        <w:rPr>
          <w:sz w:val="15"/>
        </w:rPr>
      </w:pPr>
    </w:p>
    <w:p w14:paraId="702BD6E2" w14:textId="77777777" w:rsidR="00382F71" w:rsidRDefault="00000000">
      <w:pPr>
        <w:pStyle w:val="a5"/>
        <w:numPr>
          <w:ilvl w:val="3"/>
          <w:numId w:val="50"/>
        </w:numPr>
        <w:tabs>
          <w:tab w:val="left" w:pos="1052"/>
        </w:tabs>
        <w:ind w:left="1052" w:hanging="161"/>
        <w:rPr>
          <w:sz w:val="21"/>
        </w:rPr>
      </w:pPr>
      <w:r>
        <w:rPr>
          <w:rFonts w:ascii="Calibri" w:eastAsia="Calibri"/>
          <w:sz w:val="21"/>
        </w:rPr>
        <w:t>Bug</w:t>
      </w:r>
      <w:r>
        <w:rPr>
          <w:rFonts w:ascii="Calibri" w:eastAsia="Calibri"/>
          <w:spacing w:val="3"/>
          <w:sz w:val="21"/>
        </w:rPr>
        <w:t xml:space="preserve"> </w:t>
      </w:r>
      <w:r>
        <w:rPr>
          <w:sz w:val="21"/>
        </w:rPr>
        <w:t>的编号</w:t>
      </w:r>
    </w:p>
    <w:p w14:paraId="5CDFA046" w14:textId="77777777" w:rsidR="00382F71" w:rsidRDefault="00382F71">
      <w:pPr>
        <w:pStyle w:val="a3"/>
        <w:spacing w:before="7"/>
        <w:rPr>
          <w:sz w:val="15"/>
        </w:rPr>
      </w:pPr>
    </w:p>
    <w:p w14:paraId="0A148728" w14:textId="77777777" w:rsidR="00382F71" w:rsidRDefault="00000000">
      <w:pPr>
        <w:pStyle w:val="a5"/>
        <w:numPr>
          <w:ilvl w:val="3"/>
          <w:numId w:val="50"/>
        </w:numPr>
        <w:tabs>
          <w:tab w:val="left" w:pos="1052"/>
        </w:tabs>
        <w:ind w:left="1052" w:hanging="161"/>
        <w:rPr>
          <w:sz w:val="21"/>
        </w:rPr>
      </w:pPr>
      <w:r>
        <w:rPr>
          <w:w w:val="95"/>
          <w:sz w:val="21"/>
        </w:rPr>
        <w:t>发现人</w:t>
      </w:r>
    </w:p>
    <w:p w14:paraId="5091C852" w14:textId="77777777" w:rsidR="00382F71" w:rsidRDefault="00382F71">
      <w:pPr>
        <w:pStyle w:val="a3"/>
        <w:spacing w:before="7"/>
        <w:rPr>
          <w:sz w:val="15"/>
        </w:rPr>
      </w:pPr>
    </w:p>
    <w:p w14:paraId="03BED3E0" w14:textId="77777777" w:rsidR="00382F71" w:rsidRDefault="00000000">
      <w:pPr>
        <w:pStyle w:val="a5"/>
        <w:numPr>
          <w:ilvl w:val="3"/>
          <w:numId w:val="50"/>
        </w:numPr>
        <w:tabs>
          <w:tab w:val="left" w:pos="1052"/>
        </w:tabs>
        <w:ind w:left="1052" w:hanging="161"/>
        <w:rPr>
          <w:sz w:val="21"/>
        </w:rPr>
      </w:pPr>
      <w:r>
        <w:rPr>
          <w:w w:val="95"/>
          <w:sz w:val="21"/>
        </w:rPr>
        <w:t>提交人</w:t>
      </w:r>
    </w:p>
    <w:p w14:paraId="4AD2E2EF" w14:textId="77777777" w:rsidR="00382F71" w:rsidRDefault="00382F71">
      <w:pPr>
        <w:pStyle w:val="a3"/>
        <w:spacing w:before="6"/>
        <w:rPr>
          <w:sz w:val="15"/>
        </w:rPr>
      </w:pPr>
    </w:p>
    <w:p w14:paraId="1758CB42" w14:textId="77777777" w:rsidR="00382F71" w:rsidRDefault="00000000">
      <w:pPr>
        <w:pStyle w:val="a5"/>
        <w:numPr>
          <w:ilvl w:val="3"/>
          <w:numId w:val="50"/>
        </w:numPr>
        <w:tabs>
          <w:tab w:val="left" w:pos="1052"/>
        </w:tabs>
        <w:ind w:left="1052" w:hanging="161"/>
        <w:rPr>
          <w:sz w:val="21"/>
        </w:rPr>
      </w:pPr>
      <w:r>
        <w:rPr>
          <w:sz w:val="21"/>
        </w:rPr>
        <w:t>指定处理人</w:t>
      </w:r>
    </w:p>
    <w:p w14:paraId="447A740D" w14:textId="77777777" w:rsidR="00382F71" w:rsidRDefault="00382F71">
      <w:pPr>
        <w:pStyle w:val="a3"/>
        <w:spacing w:before="7"/>
        <w:rPr>
          <w:sz w:val="15"/>
        </w:rPr>
      </w:pPr>
    </w:p>
    <w:p w14:paraId="28C2DEBB" w14:textId="77777777" w:rsidR="00382F71" w:rsidRDefault="00000000">
      <w:pPr>
        <w:pStyle w:val="a5"/>
        <w:numPr>
          <w:ilvl w:val="3"/>
          <w:numId w:val="50"/>
        </w:numPr>
        <w:tabs>
          <w:tab w:val="left" w:pos="1052"/>
        </w:tabs>
        <w:ind w:left="1052" w:hanging="161"/>
        <w:rPr>
          <w:sz w:val="21"/>
        </w:rPr>
      </w:pPr>
      <w:r>
        <w:rPr>
          <w:sz w:val="21"/>
        </w:rPr>
        <w:t>概述</w:t>
      </w:r>
    </w:p>
    <w:p w14:paraId="56E774C3" w14:textId="77777777" w:rsidR="00382F71" w:rsidRDefault="00382F71">
      <w:pPr>
        <w:pStyle w:val="a3"/>
        <w:spacing w:before="7"/>
        <w:rPr>
          <w:sz w:val="15"/>
        </w:rPr>
      </w:pPr>
    </w:p>
    <w:p w14:paraId="08774BF6" w14:textId="77777777" w:rsidR="00382F71" w:rsidRDefault="00000000">
      <w:pPr>
        <w:pStyle w:val="a5"/>
        <w:numPr>
          <w:ilvl w:val="3"/>
          <w:numId w:val="50"/>
        </w:numPr>
        <w:tabs>
          <w:tab w:val="left" w:pos="1052"/>
        </w:tabs>
        <w:ind w:left="1052" w:hanging="161"/>
        <w:rPr>
          <w:sz w:val="21"/>
        </w:rPr>
      </w:pPr>
      <w:r>
        <w:rPr>
          <w:sz w:val="21"/>
        </w:rPr>
        <w:t>从属关系</w:t>
      </w:r>
    </w:p>
    <w:p w14:paraId="63A9DE27" w14:textId="77777777" w:rsidR="00382F71" w:rsidRDefault="00382F71">
      <w:pPr>
        <w:pStyle w:val="a3"/>
        <w:spacing w:before="7"/>
        <w:rPr>
          <w:sz w:val="15"/>
        </w:rPr>
      </w:pPr>
    </w:p>
    <w:p w14:paraId="06BC6A71" w14:textId="77777777" w:rsidR="00382F71" w:rsidRDefault="00000000">
      <w:pPr>
        <w:pStyle w:val="a5"/>
        <w:numPr>
          <w:ilvl w:val="3"/>
          <w:numId w:val="50"/>
        </w:numPr>
        <w:tabs>
          <w:tab w:val="left" w:pos="1158"/>
        </w:tabs>
        <w:ind w:left="1157" w:hanging="267"/>
        <w:rPr>
          <w:sz w:val="21"/>
        </w:rPr>
      </w:pPr>
      <w:r>
        <w:rPr>
          <w:w w:val="95"/>
          <w:sz w:val="21"/>
        </w:rPr>
        <w:t>详细描述</w:t>
      </w:r>
    </w:p>
    <w:p w14:paraId="054C3697" w14:textId="77777777" w:rsidR="00382F71" w:rsidRDefault="00382F71">
      <w:pPr>
        <w:pStyle w:val="a3"/>
        <w:spacing w:before="6"/>
        <w:rPr>
          <w:sz w:val="15"/>
        </w:rPr>
      </w:pPr>
    </w:p>
    <w:p w14:paraId="57D6E18C" w14:textId="77777777" w:rsidR="00382F71" w:rsidRDefault="00000000">
      <w:pPr>
        <w:pStyle w:val="a5"/>
        <w:numPr>
          <w:ilvl w:val="3"/>
          <w:numId w:val="50"/>
        </w:numPr>
        <w:tabs>
          <w:tab w:val="left" w:pos="1158"/>
        </w:tabs>
        <w:ind w:left="1157" w:hanging="267"/>
        <w:rPr>
          <w:sz w:val="21"/>
        </w:rPr>
      </w:pPr>
      <w:r>
        <w:rPr>
          <w:w w:val="95"/>
          <w:sz w:val="21"/>
        </w:rPr>
        <w:t>严重程度</w:t>
      </w:r>
    </w:p>
    <w:p w14:paraId="69979584" w14:textId="77777777" w:rsidR="00382F71" w:rsidRDefault="00382F71">
      <w:pPr>
        <w:pStyle w:val="a3"/>
        <w:spacing w:before="7"/>
        <w:rPr>
          <w:sz w:val="15"/>
        </w:rPr>
      </w:pPr>
    </w:p>
    <w:p w14:paraId="774FEB1A" w14:textId="77777777" w:rsidR="00382F71" w:rsidRDefault="00000000">
      <w:pPr>
        <w:pStyle w:val="a5"/>
        <w:numPr>
          <w:ilvl w:val="3"/>
          <w:numId w:val="50"/>
        </w:numPr>
        <w:tabs>
          <w:tab w:val="left" w:pos="1158"/>
        </w:tabs>
        <w:ind w:left="1157" w:hanging="267"/>
        <w:rPr>
          <w:sz w:val="21"/>
        </w:rPr>
      </w:pPr>
      <w:r>
        <w:rPr>
          <w:w w:val="95"/>
          <w:sz w:val="21"/>
        </w:rPr>
        <w:t>所属模块</w:t>
      </w:r>
    </w:p>
    <w:p w14:paraId="4FFB31D7" w14:textId="77777777" w:rsidR="00382F71" w:rsidRDefault="00382F71">
      <w:pPr>
        <w:pStyle w:val="a3"/>
        <w:spacing w:before="7"/>
        <w:rPr>
          <w:sz w:val="15"/>
        </w:rPr>
      </w:pPr>
    </w:p>
    <w:p w14:paraId="72B3E66F" w14:textId="77777777" w:rsidR="00382F71" w:rsidRDefault="00000000">
      <w:pPr>
        <w:pStyle w:val="a5"/>
        <w:numPr>
          <w:ilvl w:val="3"/>
          <w:numId w:val="50"/>
        </w:numPr>
        <w:tabs>
          <w:tab w:val="left" w:pos="1158"/>
        </w:tabs>
        <w:ind w:left="1157" w:hanging="267"/>
        <w:rPr>
          <w:sz w:val="21"/>
        </w:rPr>
      </w:pPr>
      <w:r>
        <w:rPr>
          <w:sz w:val="21"/>
        </w:rPr>
        <w:t>附件</w:t>
      </w:r>
    </w:p>
    <w:p w14:paraId="7A9C2EA6" w14:textId="77777777" w:rsidR="00382F71" w:rsidRDefault="00382F71">
      <w:pPr>
        <w:pStyle w:val="a3"/>
        <w:spacing w:before="7"/>
        <w:rPr>
          <w:sz w:val="15"/>
        </w:rPr>
      </w:pPr>
    </w:p>
    <w:p w14:paraId="54B6A019" w14:textId="77777777" w:rsidR="00382F71" w:rsidRDefault="00000000">
      <w:pPr>
        <w:pStyle w:val="a5"/>
        <w:numPr>
          <w:ilvl w:val="3"/>
          <w:numId w:val="50"/>
        </w:numPr>
        <w:tabs>
          <w:tab w:val="left" w:pos="1158"/>
        </w:tabs>
        <w:ind w:left="1157" w:hanging="267"/>
        <w:rPr>
          <w:sz w:val="21"/>
        </w:rPr>
      </w:pPr>
      <w:r>
        <w:rPr>
          <w:sz w:val="21"/>
        </w:rPr>
        <w:t>提交日期</w:t>
      </w:r>
    </w:p>
    <w:p w14:paraId="7D28BA6B" w14:textId="77777777" w:rsidR="00382F71" w:rsidRDefault="00382F71">
      <w:pPr>
        <w:pStyle w:val="a3"/>
        <w:spacing w:before="2"/>
        <w:rPr>
          <w:sz w:val="32"/>
        </w:rPr>
      </w:pPr>
    </w:p>
    <w:p w14:paraId="1E8484D2" w14:textId="77777777" w:rsidR="00382F71" w:rsidRDefault="00000000">
      <w:pPr>
        <w:pStyle w:val="5"/>
        <w:numPr>
          <w:ilvl w:val="2"/>
          <w:numId w:val="50"/>
        </w:numPr>
        <w:tabs>
          <w:tab w:val="left" w:pos="1731"/>
          <w:tab w:val="left" w:pos="1732"/>
        </w:tabs>
        <w:ind w:left="1731" w:hanging="1261"/>
      </w:pPr>
      <w:bookmarkStart w:id="228" w:name="1.1.113开发人员老是犯一些低级错误怎么解决？"/>
      <w:bookmarkStart w:id="229" w:name="_bookmark114"/>
      <w:bookmarkEnd w:id="228"/>
      <w:bookmarkEnd w:id="229"/>
      <w:r>
        <w:rPr>
          <w:color w:val="4AACC5"/>
        </w:rPr>
        <w:t>开发人员老是犯一些低级错误怎么解决？</w:t>
      </w:r>
    </w:p>
    <w:p w14:paraId="5CE84022" w14:textId="77777777" w:rsidR="00382F71" w:rsidRDefault="00382F71">
      <w:pPr>
        <w:pStyle w:val="a3"/>
        <w:spacing w:before="10"/>
        <w:rPr>
          <w:sz w:val="22"/>
        </w:rPr>
      </w:pPr>
    </w:p>
    <w:p w14:paraId="54F13C01" w14:textId="77777777" w:rsidR="00382F71" w:rsidRDefault="00000000">
      <w:pPr>
        <w:pStyle w:val="a3"/>
        <w:ind w:left="471"/>
      </w:pPr>
      <w:r>
        <w:t>参考答案：</w:t>
      </w:r>
    </w:p>
    <w:p w14:paraId="4597E288" w14:textId="77777777" w:rsidR="00382F71" w:rsidRDefault="00382F71">
      <w:pPr>
        <w:pStyle w:val="a3"/>
        <w:spacing w:before="7"/>
        <w:rPr>
          <w:sz w:val="15"/>
        </w:rPr>
      </w:pPr>
    </w:p>
    <w:p w14:paraId="6EDA5205" w14:textId="77777777" w:rsidR="00382F71" w:rsidRDefault="00000000">
      <w:pPr>
        <w:pStyle w:val="a3"/>
        <w:spacing w:line="417" w:lineRule="auto"/>
        <w:ind w:left="471" w:right="351" w:firstLine="420"/>
      </w:pPr>
      <w:r>
        <w:rPr>
          <w:w w:val="95"/>
        </w:rPr>
        <w:t>这种现象在开发流程不规范的团队里特别常见，尤其是一些“作坊式”的团队里。解决这种问题</w:t>
      </w:r>
      <w:r>
        <w:rPr>
          <w:spacing w:val="215"/>
        </w:rPr>
        <w:t xml:space="preserve"> </w:t>
      </w:r>
      <w:r>
        <w:t>一般从两个方面入手：</w:t>
      </w:r>
    </w:p>
    <w:p w14:paraId="4889891F" w14:textId="77777777" w:rsidR="00382F71" w:rsidRDefault="00000000">
      <w:pPr>
        <w:pStyle w:val="a3"/>
        <w:spacing w:line="417" w:lineRule="auto"/>
        <w:ind w:left="471" w:right="351" w:firstLine="420"/>
      </w:pPr>
      <w:r>
        <w:rPr>
          <w:w w:val="95"/>
        </w:rPr>
        <w:t>一方面从开发管理入手，也就是从根源来解决问题。可以制定规范的开发流程，甚至可以制定惩</w:t>
      </w:r>
      <w:r>
        <w:rPr>
          <w:spacing w:val="215"/>
        </w:rPr>
        <w:t xml:space="preserve"> </w:t>
      </w:r>
      <w:r>
        <w:t>罚制度，还有就是软件开发前做好规划设计。</w:t>
      </w:r>
    </w:p>
    <w:p w14:paraId="5F5E351D" w14:textId="77777777" w:rsidR="00382F71" w:rsidRDefault="00000000">
      <w:pPr>
        <w:pStyle w:val="a3"/>
        <w:spacing w:line="417" w:lineRule="auto"/>
        <w:ind w:left="471" w:right="245" w:firstLine="420"/>
      </w:pPr>
      <w:r>
        <w:t>另一方面就是加强测试，具体做法就是加强开发人员的自己测试，把这些问题“消灭”在开发阶</w:t>
      </w:r>
      <w:r>
        <w:rPr>
          <w:spacing w:val="3"/>
          <w:w w:val="95"/>
        </w:rPr>
        <w:t xml:space="preserve">段，这是比较好的做法，读者可以参考第 </w:t>
      </w:r>
      <w:r>
        <w:rPr>
          <w:rFonts w:ascii="Calibri" w:eastAsia="Calibri" w:hAnsi="Calibri"/>
          <w:w w:val="95"/>
        </w:rPr>
        <w:t>13</w:t>
      </w:r>
      <w:r>
        <w:rPr>
          <w:rFonts w:ascii="Calibri" w:eastAsia="Calibri" w:hAnsi="Calibri"/>
          <w:spacing w:val="18"/>
          <w:w w:val="95"/>
        </w:rPr>
        <w:t xml:space="preserve"> </w:t>
      </w:r>
      <w:proofErr w:type="gramStart"/>
      <w:r>
        <w:rPr>
          <w:w w:val="95"/>
        </w:rPr>
        <w:t>章试案例</w:t>
      </w:r>
      <w:proofErr w:type="gramEnd"/>
      <w:r>
        <w:rPr>
          <w:w w:val="95"/>
        </w:rPr>
        <w:t>分析的“</w:t>
      </w:r>
      <w:r>
        <w:rPr>
          <w:rFonts w:ascii="Calibri" w:eastAsia="Calibri" w:hAnsi="Calibri"/>
          <w:w w:val="95"/>
        </w:rPr>
        <w:t>13.1.2</w:t>
      </w:r>
      <w:r>
        <w:rPr>
          <w:rFonts w:ascii="Calibri" w:eastAsia="Calibri" w:hAnsi="Calibri"/>
          <w:spacing w:val="23"/>
          <w:w w:val="95"/>
        </w:rPr>
        <w:t xml:space="preserve"> </w:t>
      </w:r>
      <w:r>
        <w:rPr>
          <w:w w:val="95"/>
        </w:rPr>
        <w:t>缺陷反复出现，谁的责任”小节，</w:t>
      </w:r>
    </w:p>
    <w:p w14:paraId="3C2884FC" w14:textId="77777777" w:rsidR="00382F71" w:rsidRDefault="00000000">
      <w:pPr>
        <w:pStyle w:val="a3"/>
        <w:spacing w:line="269" w:lineRule="exact"/>
        <w:ind w:left="471"/>
      </w:pPr>
      <w:r>
        <w:rPr>
          <w:rFonts w:ascii="Calibri" w:eastAsia="Calibri"/>
        </w:rPr>
        <w:t>13.1.2</w:t>
      </w:r>
      <w:r>
        <w:rPr>
          <w:rFonts w:ascii="Calibri" w:eastAsia="Calibri"/>
          <w:spacing w:val="2"/>
        </w:rPr>
        <w:t xml:space="preserve"> </w:t>
      </w:r>
      <w:r>
        <w:t>专门讨论了这类问题的方法。</w:t>
      </w:r>
    </w:p>
    <w:p w14:paraId="79827D27" w14:textId="77777777" w:rsidR="00382F71" w:rsidRDefault="00382F71">
      <w:pPr>
        <w:pStyle w:val="a3"/>
        <w:spacing w:before="6"/>
        <w:rPr>
          <w:sz w:val="15"/>
        </w:rPr>
      </w:pPr>
    </w:p>
    <w:p w14:paraId="1E08378F" w14:textId="77777777" w:rsidR="00382F71" w:rsidRDefault="00000000">
      <w:pPr>
        <w:pStyle w:val="a3"/>
        <w:spacing w:line="417" w:lineRule="auto"/>
        <w:ind w:left="471" w:right="351" w:firstLine="420"/>
      </w:pPr>
      <w:r>
        <w:rPr>
          <w:w w:val="95"/>
        </w:rPr>
        <w:t>此外，还可以通过规范的缺陷管理来对开发人员进行控制，比如测试部门整理出常见的缺陷，让</w:t>
      </w:r>
      <w:r>
        <w:rPr>
          <w:spacing w:val="215"/>
        </w:rPr>
        <w:t xml:space="preserve"> </w:t>
      </w:r>
      <w:r>
        <w:t>开发人员自己对照进行检查，以减少这类低级错误的发生。</w:t>
      </w:r>
    </w:p>
    <w:p w14:paraId="3C481C20" w14:textId="77777777" w:rsidR="00382F71" w:rsidRDefault="00000000">
      <w:pPr>
        <w:pStyle w:val="a3"/>
        <w:spacing w:line="269" w:lineRule="exact"/>
        <w:ind w:left="891"/>
      </w:pPr>
      <w:r>
        <w:t>开发人员犯错误是正常的现象，作为测试人员一定不能抱怨，要认认真真的解决问题才是上策。</w:t>
      </w:r>
    </w:p>
    <w:p w14:paraId="356BD3CA" w14:textId="77777777" w:rsidR="00382F71" w:rsidRDefault="00382F71">
      <w:pPr>
        <w:pStyle w:val="a3"/>
        <w:rPr>
          <w:sz w:val="20"/>
        </w:rPr>
      </w:pPr>
    </w:p>
    <w:p w14:paraId="04A8AFE6" w14:textId="77777777" w:rsidR="00382F71" w:rsidRDefault="00000000">
      <w:pPr>
        <w:pStyle w:val="a5"/>
        <w:numPr>
          <w:ilvl w:val="2"/>
          <w:numId w:val="62"/>
        </w:numPr>
        <w:tabs>
          <w:tab w:val="left" w:pos="1731"/>
          <w:tab w:val="left" w:pos="1732"/>
        </w:tabs>
        <w:spacing w:before="156"/>
        <w:ind w:hanging="1261"/>
        <w:rPr>
          <w:rFonts w:ascii="Calibri" w:eastAsia="Calibri"/>
          <w:b/>
          <w:color w:val="4AACC5"/>
          <w:sz w:val="28"/>
        </w:rPr>
      </w:pPr>
      <w:bookmarkStart w:id="230" w:name="1.1.114软件的构造号与版本号之间的区别？BVT(BuildVerifica"/>
      <w:bookmarkStart w:id="231" w:name="_bookmark115"/>
      <w:bookmarkEnd w:id="230"/>
      <w:bookmarkEnd w:id="231"/>
      <w:r>
        <w:rPr>
          <w:color w:val="4AACC5"/>
          <w:spacing w:val="-2"/>
          <w:sz w:val="28"/>
        </w:rPr>
        <w:t>软件的构造号与版本号之间的区别？</w:t>
      </w:r>
      <w:r>
        <w:rPr>
          <w:rFonts w:ascii="Calibri" w:eastAsia="Calibri"/>
          <w:b/>
          <w:color w:val="4AACC5"/>
          <w:spacing w:val="-1"/>
          <w:sz w:val="28"/>
        </w:rPr>
        <w:t>BVT(</w:t>
      </w:r>
      <w:proofErr w:type="spellStart"/>
      <w:r>
        <w:rPr>
          <w:rFonts w:ascii="Calibri" w:eastAsia="Calibri"/>
          <w:b/>
          <w:color w:val="4AACC5"/>
          <w:spacing w:val="-1"/>
          <w:sz w:val="28"/>
        </w:rPr>
        <w:t>BuildVerificationTest</w:t>
      </w:r>
      <w:proofErr w:type="spellEnd"/>
      <w:r>
        <w:rPr>
          <w:rFonts w:ascii="Calibri" w:eastAsia="Calibri"/>
          <w:b/>
          <w:color w:val="4AACC5"/>
          <w:spacing w:val="-1"/>
          <w:sz w:val="28"/>
        </w:rPr>
        <w:t>)</w:t>
      </w:r>
    </w:p>
    <w:p w14:paraId="5670B0EB" w14:textId="77777777" w:rsidR="00382F71" w:rsidRDefault="00382F71">
      <w:pPr>
        <w:pStyle w:val="a3"/>
        <w:spacing w:before="11"/>
        <w:rPr>
          <w:rFonts w:ascii="Calibri"/>
          <w:b/>
          <w:sz w:val="23"/>
        </w:rPr>
      </w:pPr>
    </w:p>
    <w:p w14:paraId="3C400136" w14:textId="77777777" w:rsidR="00382F71" w:rsidRDefault="00000000">
      <w:pPr>
        <w:pStyle w:val="a3"/>
        <w:spacing w:line="424" w:lineRule="auto"/>
        <w:ind w:left="891" w:right="2744"/>
        <w:rPr>
          <w:rFonts w:ascii="Calibri" w:eastAsia="Calibri"/>
        </w:rPr>
      </w:pPr>
      <w:r>
        <w:t>版本控制命名格式</w:t>
      </w:r>
      <w:r>
        <w:rPr>
          <w:rFonts w:ascii="Calibri" w:eastAsia="Calibri"/>
          <w:spacing w:val="1"/>
        </w:rPr>
        <w:t xml:space="preserve">: </w:t>
      </w:r>
      <w:r>
        <w:t>主版本号</w:t>
      </w:r>
      <w:r>
        <w:rPr>
          <w:rFonts w:ascii="Calibri" w:eastAsia="Calibri"/>
        </w:rPr>
        <w:t>.</w:t>
      </w:r>
      <w:r>
        <w:t>子版本号</w:t>
      </w:r>
      <w:r>
        <w:rPr>
          <w:rFonts w:ascii="Calibri" w:eastAsia="Calibri"/>
        </w:rPr>
        <w:t>[.</w:t>
      </w:r>
      <w:r>
        <w:t>修正版本号</w:t>
      </w:r>
      <w:r>
        <w:rPr>
          <w:rFonts w:ascii="Calibri" w:eastAsia="Calibri"/>
        </w:rPr>
        <w:t>[.</w:t>
      </w:r>
      <w:r>
        <w:t xml:space="preserve">编译版本号 </w:t>
      </w:r>
      <w:r>
        <w:rPr>
          <w:rFonts w:ascii="Calibri" w:eastAsia="Calibri"/>
        </w:rPr>
        <w:t>]]</w:t>
      </w:r>
      <w:r>
        <w:rPr>
          <w:rFonts w:ascii="Calibri" w:eastAsia="Calibri"/>
          <w:spacing w:val="-45"/>
        </w:rPr>
        <w:t xml:space="preserve"> </w:t>
      </w:r>
      <w:proofErr w:type="spellStart"/>
      <w:r>
        <w:rPr>
          <w:rFonts w:ascii="Calibri" w:eastAsia="Calibri"/>
        </w:rPr>
        <w:t>Major.Minor</w:t>
      </w:r>
      <w:proofErr w:type="spellEnd"/>
      <w:r>
        <w:rPr>
          <w:rFonts w:ascii="Calibri" w:eastAsia="Calibri"/>
        </w:rPr>
        <w:t xml:space="preserve"> </w:t>
      </w:r>
      <w:proofErr w:type="gramStart"/>
      <w:r>
        <w:rPr>
          <w:rFonts w:ascii="Calibri" w:eastAsia="Calibri"/>
        </w:rPr>
        <w:t>[.Revision</w:t>
      </w:r>
      <w:proofErr w:type="gramEnd"/>
      <w:r>
        <w:rPr>
          <w:rFonts w:ascii="Calibri" w:eastAsia="Calibri"/>
        </w:rPr>
        <w:t>[.Build]]</w:t>
      </w:r>
    </w:p>
    <w:p w14:paraId="7E7B4649" w14:textId="77777777" w:rsidR="00382F71" w:rsidRDefault="00000000">
      <w:pPr>
        <w:pStyle w:val="a3"/>
        <w:spacing w:before="6"/>
        <w:ind w:left="1522"/>
      </w:pPr>
      <w:r>
        <w:t>应根据下面的约定使用这些部分：</w:t>
      </w:r>
    </w:p>
    <w:p w14:paraId="5A445E45" w14:textId="77777777" w:rsidR="00382F71" w:rsidRDefault="00382F71">
      <w:pPr>
        <w:pStyle w:val="a3"/>
        <w:spacing w:before="7"/>
        <w:rPr>
          <w:sz w:val="15"/>
        </w:rPr>
      </w:pPr>
    </w:p>
    <w:p w14:paraId="0BE171BC" w14:textId="77777777" w:rsidR="00382F71" w:rsidRDefault="00000000">
      <w:pPr>
        <w:pStyle w:val="a3"/>
        <w:ind w:left="891"/>
      </w:pPr>
      <w:r>
        <w:rPr>
          <w:rFonts w:ascii="Calibri" w:eastAsia="Calibri"/>
        </w:rPr>
        <w:t>Major</w:t>
      </w:r>
      <w:r>
        <w:rPr>
          <w:rFonts w:ascii="Calibri" w:eastAsia="Calibri"/>
          <w:spacing w:val="3"/>
        </w:rPr>
        <w:t xml:space="preserve">   </w:t>
      </w:r>
      <w:r>
        <w:t>：具有相同名称但不同主版本号的程序</w:t>
      </w:r>
      <w:proofErr w:type="gramStart"/>
      <w:r>
        <w:t>集不可</w:t>
      </w:r>
      <w:proofErr w:type="gramEnd"/>
      <w:r>
        <w:t>互换。例如，这适用于对产品的大量重写，</w:t>
      </w:r>
    </w:p>
    <w:p w14:paraId="62D4E5A7" w14:textId="77777777" w:rsidR="00382F71" w:rsidRDefault="00382F71">
      <w:pPr>
        <w:sectPr w:rsidR="00382F71">
          <w:pgSz w:w="11910" w:h="16840"/>
          <w:pgMar w:top="1260" w:right="940" w:bottom="680" w:left="820" w:header="0" w:footer="461" w:gutter="0"/>
          <w:cols w:space="720"/>
        </w:sectPr>
      </w:pPr>
    </w:p>
    <w:p w14:paraId="1C7B25E4" w14:textId="77777777" w:rsidR="00382F71" w:rsidRDefault="00000000">
      <w:pPr>
        <w:pStyle w:val="a3"/>
        <w:spacing w:before="49"/>
        <w:ind w:left="471"/>
      </w:pPr>
      <w:r>
        <w:lastRenderedPageBreak/>
        <w:t>这些重写使得无法实现向后兼容性。</w:t>
      </w:r>
    </w:p>
    <w:p w14:paraId="3B6956B9" w14:textId="77777777" w:rsidR="00382F71" w:rsidRDefault="00382F71">
      <w:pPr>
        <w:pStyle w:val="a3"/>
        <w:spacing w:before="6"/>
        <w:rPr>
          <w:sz w:val="15"/>
        </w:rPr>
      </w:pPr>
    </w:p>
    <w:p w14:paraId="5330C834" w14:textId="77777777" w:rsidR="00382F71" w:rsidRDefault="00000000">
      <w:pPr>
        <w:pStyle w:val="a3"/>
        <w:spacing w:line="417" w:lineRule="auto"/>
        <w:ind w:left="471" w:right="351" w:firstLine="420"/>
      </w:pPr>
      <w:r>
        <w:rPr>
          <w:rFonts w:ascii="Calibri" w:eastAsia="Calibri"/>
        </w:rPr>
        <w:t>Minor</w:t>
      </w:r>
      <w:r>
        <w:rPr>
          <w:rFonts w:ascii="Calibri" w:eastAsia="Calibri"/>
          <w:spacing w:val="20"/>
        </w:rPr>
        <w:t xml:space="preserve"> </w:t>
      </w:r>
      <w:r>
        <w:t>：如果两个程序集的名称和主版本号相同，而次版本号不同，这指示显著增强，但照顾到了向后兼容性。例如，这适用于产品的修正版或完全向后兼容的新版本。</w:t>
      </w:r>
    </w:p>
    <w:p w14:paraId="117D5A4B" w14:textId="77777777" w:rsidR="00382F71" w:rsidRDefault="00000000">
      <w:pPr>
        <w:pStyle w:val="a3"/>
        <w:spacing w:line="417" w:lineRule="auto"/>
        <w:ind w:left="471" w:right="351" w:firstLine="420"/>
      </w:pPr>
      <w:r>
        <w:rPr>
          <w:rFonts w:ascii="Calibri" w:eastAsia="Calibri"/>
          <w:spacing w:val="-1"/>
        </w:rPr>
        <w:t>Build</w:t>
      </w:r>
      <w:r>
        <w:rPr>
          <w:rFonts w:ascii="Calibri" w:eastAsia="Calibri"/>
          <w:spacing w:val="22"/>
        </w:rPr>
        <w:t xml:space="preserve"> </w:t>
      </w:r>
      <w:r>
        <w:rPr>
          <w:spacing w:val="-1"/>
        </w:rPr>
        <w:t>：内部版本号的不同表示对相同源所作的重新编译。这适合于更改处理器、平台或编译器的</w:t>
      </w:r>
      <w:r>
        <w:t>情况。</w:t>
      </w:r>
    </w:p>
    <w:p w14:paraId="10FDBC33" w14:textId="77777777" w:rsidR="00382F71" w:rsidRDefault="00000000">
      <w:pPr>
        <w:pStyle w:val="a3"/>
        <w:spacing w:line="417" w:lineRule="auto"/>
        <w:ind w:left="471" w:right="353" w:firstLine="420"/>
      </w:pPr>
      <w:r>
        <w:rPr>
          <w:rFonts w:ascii="Calibri" w:eastAsia="Calibri"/>
          <w:spacing w:val="-2"/>
        </w:rPr>
        <w:t>Revision</w:t>
      </w:r>
      <w:r>
        <w:rPr>
          <w:rFonts w:ascii="Calibri" w:eastAsia="Calibri"/>
          <w:spacing w:val="21"/>
        </w:rPr>
        <w:t xml:space="preserve"> </w:t>
      </w:r>
      <w:r>
        <w:rPr>
          <w:spacing w:val="-2"/>
        </w:rPr>
        <w:t>：名称、主版本号和次版本号都相同但修订号不同的</w:t>
      </w:r>
      <w:proofErr w:type="gramStart"/>
      <w:r>
        <w:rPr>
          <w:spacing w:val="-2"/>
        </w:rPr>
        <w:t>程序集应是</w:t>
      </w:r>
      <w:proofErr w:type="gramEnd"/>
      <w:r>
        <w:rPr>
          <w:spacing w:val="-2"/>
        </w:rPr>
        <w:t>完全可互换的。这适用于</w:t>
      </w:r>
      <w:r>
        <w:t>修复以前发布的程序集中的安全漏洞。</w:t>
      </w:r>
    </w:p>
    <w:p w14:paraId="7129B8E8" w14:textId="77777777" w:rsidR="00382F71" w:rsidRDefault="00000000">
      <w:pPr>
        <w:pStyle w:val="a3"/>
        <w:spacing w:line="269" w:lineRule="exact"/>
        <w:ind w:left="891"/>
      </w:pPr>
      <w:r>
        <w:rPr>
          <w:rFonts w:ascii="Calibri" w:eastAsia="Calibri"/>
        </w:rPr>
        <w:t>BVT(</w:t>
      </w:r>
      <w:proofErr w:type="spellStart"/>
      <w:r>
        <w:rPr>
          <w:rFonts w:ascii="Calibri" w:eastAsia="Calibri"/>
        </w:rPr>
        <w:t>BuildVerificationTest</w:t>
      </w:r>
      <w:proofErr w:type="spellEnd"/>
      <w:r>
        <w:rPr>
          <w:rFonts w:ascii="Calibri" w:eastAsia="Calibri"/>
        </w:rPr>
        <w:t>)</w:t>
      </w:r>
      <w:r>
        <w:t>：</w:t>
      </w:r>
    </w:p>
    <w:p w14:paraId="68A787F3" w14:textId="77777777" w:rsidR="00382F71" w:rsidRDefault="00382F71">
      <w:pPr>
        <w:pStyle w:val="a3"/>
        <w:spacing w:before="6"/>
        <w:rPr>
          <w:sz w:val="15"/>
        </w:rPr>
      </w:pPr>
    </w:p>
    <w:p w14:paraId="7E17763A" w14:textId="77777777" w:rsidR="00382F71" w:rsidRDefault="00000000">
      <w:pPr>
        <w:pStyle w:val="a3"/>
        <w:spacing w:before="1" w:line="417" w:lineRule="auto"/>
        <w:ind w:left="471" w:right="328" w:firstLine="420"/>
        <w:jc w:val="both"/>
      </w:pPr>
      <w:r>
        <w:rPr>
          <w:spacing w:val="28"/>
          <w:w w:val="95"/>
        </w:rPr>
        <w:t xml:space="preserve">作为 </w:t>
      </w:r>
      <w:r>
        <w:rPr>
          <w:rFonts w:ascii="Calibri" w:eastAsia="Calibri"/>
          <w:w w:val="95"/>
        </w:rPr>
        <w:t>Build</w:t>
      </w:r>
      <w:r>
        <w:rPr>
          <w:rFonts w:ascii="Calibri" w:eastAsia="Calibri"/>
          <w:spacing w:val="46"/>
        </w:rPr>
        <w:t xml:space="preserve">  </w:t>
      </w:r>
      <w:r>
        <w:rPr>
          <w:w w:val="95"/>
        </w:rPr>
        <w:t>的一部分，主要是通过对基本功能、特别是关键功能的测试，保证新增代码没有导致功</w:t>
      </w:r>
      <w:r>
        <w:rPr>
          <w:spacing w:val="5"/>
          <w:w w:val="95"/>
        </w:rPr>
        <w:t xml:space="preserve">能失效，保证版本的持续稳定。实现 </w:t>
      </w:r>
      <w:r>
        <w:rPr>
          <w:rFonts w:ascii="Calibri" w:eastAsia="Calibri"/>
          <w:w w:val="95"/>
        </w:rPr>
        <w:t>BVT</w:t>
      </w:r>
      <w:r>
        <w:rPr>
          <w:rFonts w:ascii="Calibri" w:eastAsia="Calibri"/>
          <w:spacing w:val="44"/>
        </w:rPr>
        <w:t xml:space="preserve">  </w:t>
      </w:r>
      <w:r>
        <w:rPr>
          <w:w w:val="95"/>
        </w:rPr>
        <w:t>方式是有以下几种：</w:t>
      </w:r>
      <w:r>
        <w:rPr>
          <w:rFonts w:ascii="Calibri" w:eastAsia="Calibri"/>
          <w:w w:val="95"/>
        </w:rPr>
        <w:t>1</w:t>
      </w:r>
      <w:r>
        <w:rPr>
          <w:w w:val="95"/>
        </w:rPr>
        <w:t>、测试人员手工验证关键功能实现的正确性。特点：这是传统开发方法中，通常采用的方式。无需维护测试脚本的成本，在测试人力资源充</w:t>
      </w:r>
      <w:r>
        <w:rPr>
          <w:spacing w:val="269"/>
        </w:rPr>
        <w:t xml:space="preserve"> </w:t>
      </w:r>
      <w:r>
        <w:rPr>
          <w:w w:val="95"/>
        </w:rPr>
        <w:t>足，测试人员熟悉业务、并对系统操作熟练情况下效率很高，比较灵活快速。缺点：人力成本较高；</w:t>
      </w:r>
      <w:r>
        <w:rPr>
          <w:spacing w:val="269"/>
        </w:rPr>
        <w:t xml:space="preserve"> </w:t>
      </w:r>
      <w:r>
        <w:rPr>
          <w:w w:val="95"/>
        </w:rPr>
        <w:t>对测试人员能力有一定要求；测试人员面对重复的工作，容易产生疲倦懈怠，从而影响测试质量。</w:t>
      </w:r>
      <w:r>
        <w:rPr>
          <w:rFonts w:ascii="Calibri" w:eastAsia="Calibri"/>
          <w:w w:val="95"/>
        </w:rPr>
        <w:t>2</w:t>
      </w:r>
      <w:r>
        <w:rPr>
          <w:w w:val="95"/>
        </w:rPr>
        <w:t>、</w:t>
      </w:r>
      <w:r>
        <w:rPr>
          <w:spacing w:val="168"/>
        </w:rPr>
        <w:t xml:space="preserve"> </w:t>
      </w:r>
      <w:r>
        <w:rPr>
          <w:w w:val="95"/>
        </w:rPr>
        <w:t>借助基于</w:t>
      </w:r>
      <w:r>
        <w:rPr>
          <w:spacing w:val="136"/>
        </w:rPr>
        <w:t xml:space="preserve"> </w:t>
      </w:r>
      <w:r>
        <w:rPr>
          <w:rFonts w:ascii="Calibri" w:eastAsia="Calibri"/>
          <w:w w:val="95"/>
        </w:rPr>
        <w:t>GUI</w:t>
      </w:r>
      <w:r>
        <w:rPr>
          <w:rFonts w:ascii="Calibri" w:eastAsia="Calibri"/>
          <w:spacing w:val="71"/>
        </w:rPr>
        <w:t xml:space="preserve">  </w:t>
      </w:r>
      <w:r>
        <w:rPr>
          <w:w w:val="95"/>
        </w:rPr>
        <w:t>的自动化功能测试工具来完成，将各基本功能操作录制成测试脚本，每次回放测试脚本</w:t>
      </w:r>
      <w:r>
        <w:rPr>
          <w:spacing w:val="3"/>
          <w:w w:val="95"/>
        </w:rPr>
        <w:t xml:space="preserve">验证功能实现的正确性。特点：能够模拟用户操作完成自动的测试，从 </w:t>
      </w:r>
      <w:r>
        <w:rPr>
          <w:rFonts w:ascii="Calibri" w:eastAsia="Calibri"/>
          <w:w w:val="95"/>
        </w:rPr>
        <w:t>UI</w:t>
      </w:r>
      <w:r>
        <w:rPr>
          <w:rFonts w:ascii="Calibri" w:eastAsia="Calibri"/>
          <w:spacing w:val="51"/>
        </w:rPr>
        <w:t xml:space="preserve">  </w:t>
      </w:r>
      <w:r>
        <w:rPr>
          <w:w w:val="95"/>
        </w:rPr>
        <w:t>入口到业务实现，每一层的代码实现都经过验证；节约人力成本；降低测试人员重复劳动的工作量，机器不会疲倦；缺点：对于</w:t>
      </w:r>
      <w:r>
        <w:rPr>
          <w:spacing w:val="290"/>
        </w:rPr>
        <w:t xml:space="preserve"> </w:t>
      </w:r>
      <w:r>
        <w:rPr>
          <w:rFonts w:ascii="Calibri" w:eastAsia="Calibri"/>
          <w:w w:val="95"/>
        </w:rPr>
        <w:t>UI</w:t>
      </w:r>
      <w:r>
        <w:rPr>
          <w:rFonts w:ascii="Calibri" w:eastAsia="Calibri"/>
          <w:spacing w:val="51"/>
        </w:rPr>
        <w:t xml:space="preserve">    </w:t>
      </w:r>
      <w:r>
        <w:rPr>
          <w:w w:val="95"/>
        </w:rPr>
        <w:t>变动比较频繁的系统来说，这种方式的维护成本很高，实施起来非常困难。另外，在项目周期较短且后续无延续性或继承的情况下，也不推荐使用此方式。</w:t>
      </w:r>
      <w:r>
        <w:rPr>
          <w:rFonts w:ascii="Calibri" w:eastAsia="Calibri"/>
          <w:w w:val="95"/>
        </w:rPr>
        <w:t>3</w:t>
      </w:r>
      <w:r>
        <w:rPr>
          <w:w w:val="95"/>
        </w:rPr>
        <w:t>、由开发人员通过自动化测试工具完成业务</w:t>
      </w:r>
      <w:r>
        <w:rPr>
          <w:spacing w:val="168"/>
        </w:rPr>
        <w:t xml:space="preserve"> </w:t>
      </w:r>
      <w:r>
        <w:rPr>
          <w:w w:val="95"/>
        </w:rPr>
        <w:t>层的</w:t>
      </w:r>
      <w:r>
        <w:rPr>
          <w:spacing w:val="44"/>
          <w:w w:val="95"/>
        </w:rPr>
        <w:t xml:space="preserve"> </w:t>
      </w:r>
      <w:r>
        <w:rPr>
          <w:rFonts w:ascii="Calibri" w:eastAsia="Calibri"/>
          <w:w w:val="95"/>
        </w:rPr>
        <w:t>BVT</w:t>
      </w:r>
      <w:r>
        <w:rPr>
          <w:rFonts w:ascii="Calibri" w:eastAsia="Calibri"/>
          <w:spacing w:val="11"/>
          <w:w w:val="95"/>
        </w:rPr>
        <w:t xml:space="preserve"> </w:t>
      </w:r>
      <w:r>
        <w:rPr>
          <w:w w:val="95"/>
        </w:rPr>
        <w:t>测试。特点：通过对业务</w:t>
      </w:r>
      <w:proofErr w:type="gramStart"/>
      <w:r>
        <w:rPr>
          <w:w w:val="95"/>
        </w:rPr>
        <w:t>层关键</w:t>
      </w:r>
      <w:proofErr w:type="gramEnd"/>
      <w:r>
        <w:rPr>
          <w:w w:val="95"/>
        </w:rPr>
        <w:t>功能的持续集成测试，保证系统功能的持续稳定。可以结合</w:t>
      </w:r>
      <w:proofErr w:type="spellStart"/>
      <w:r>
        <w:rPr>
          <w:rFonts w:ascii="Calibri" w:eastAsia="Calibri"/>
          <w:w w:val="95"/>
        </w:rPr>
        <w:t>DailyBuild</w:t>
      </w:r>
      <w:proofErr w:type="spellEnd"/>
      <w:r>
        <w:rPr>
          <w:spacing w:val="7"/>
          <w:w w:val="95"/>
        </w:rPr>
        <w:t>，</w:t>
      </w:r>
      <w:proofErr w:type="gramStart"/>
      <w:r>
        <w:rPr>
          <w:spacing w:val="7"/>
          <w:w w:val="95"/>
        </w:rPr>
        <w:t>做为</w:t>
      </w:r>
      <w:proofErr w:type="gramEnd"/>
      <w:r>
        <w:rPr>
          <w:spacing w:val="7"/>
          <w:w w:val="95"/>
        </w:rPr>
        <w:t xml:space="preserve"> </w:t>
      </w:r>
      <w:r>
        <w:rPr>
          <w:rFonts w:ascii="Calibri" w:eastAsia="Calibri"/>
          <w:w w:val="95"/>
        </w:rPr>
        <w:t>Build</w:t>
      </w:r>
      <w:r>
        <w:rPr>
          <w:rFonts w:ascii="Calibri" w:eastAsia="Calibri"/>
          <w:spacing w:val="37"/>
          <w:w w:val="95"/>
        </w:rPr>
        <w:t xml:space="preserve"> </w:t>
      </w:r>
      <w:r>
        <w:rPr>
          <w:spacing w:val="1"/>
          <w:w w:val="95"/>
        </w:rPr>
        <w:t xml:space="preserve">的一部分，自动实现并输入 </w:t>
      </w:r>
      <w:r>
        <w:rPr>
          <w:rFonts w:ascii="Calibri" w:eastAsia="Calibri"/>
          <w:w w:val="95"/>
        </w:rPr>
        <w:t>BVT</w:t>
      </w:r>
      <w:r>
        <w:rPr>
          <w:rFonts w:ascii="Calibri" w:eastAsia="Calibri"/>
          <w:spacing w:val="80"/>
        </w:rPr>
        <w:t xml:space="preserve"> </w:t>
      </w:r>
      <w:r>
        <w:rPr>
          <w:w w:val="95"/>
        </w:rPr>
        <w:t>报告。缺点：仅对业务规则实现的正确性进行了测试，对表现</w:t>
      </w:r>
      <w:proofErr w:type="gramStart"/>
      <w:r>
        <w:rPr>
          <w:w w:val="95"/>
        </w:rPr>
        <w:t>层无法</w:t>
      </w:r>
      <w:proofErr w:type="gramEnd"/>
      <w:r>
        <w:rPr>
          <w:w w:val="95"/>
        </w:rPr>
        <w:t>测试到，对于诸如：前台页面控件各种事件响应、页面元素变化等方面的问题无</w:t>
      </w:r>
      <w:r>
        <w:rPr>
          <w:spacing w:val="259"/>
        </w:rPr>
        <w:t xml:space="preserve"> </w:t>
      </w:r>
      <w:r>
        <w:t>法保证。</w:t>
      </w:r>
    </w:p>
    <w:p w14:paraId="651F800F" w14:textId="77777777" w:rsidR="00382F71" w:rsidRDefault="00382F71">
      <w:pPr>
        <w:pStyle w:val="a3"/>
        <w:spacing w:before="5"/>
        <w:rPr>
          <w:sz w:val="16"/>
        </w:rPr>
      </w:pPr>
    </w:p>
    <w:p w14:paraId="0480BC5C"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32" w:name="1.1.115测试在开发阶段的作用_"/>
      <w:bookmarkStart w:id="233" w:name="_bookmark116"/>
      <w:bookmarkEnd w:id="232"/>
      <w:bookmarkEnd w:id="233"/>
      <w:r>
        <w:rPr>
          <w:color w:val="4AACC5"/>
        </w:rPr>
        <w:t>测试在开发阶段的作用</w:t>
      </w:r>
    </w:p>
    <w:p w14:paraId="59C6C107" w14:textId="77777777" w:rsidR="00382F71" w:rsidRDefault="00382F71">
      <w:pPr>
        <w:pStyle w:val="a3"/>
        <w:spacing w:before="10"/>
        <w:rPr>
          <w:sz w:val="22"/>
        </w:rPr>
      </w:pPr>
    </w:p>
    <w:p w14:paraId="38E81ECE" w14:textId="77777777" w:rsidR="00382F71" w:rsidRDefault="00000000">
      <w:pPr>
        <w:pStyle w:val="a5"/>
        <w:numPr>
          <w:ilvl w:val="0"/>
          <w:numId w:val="63"/>
        </w:numPr>
        <w:tabs>
          <w:tab w:val="left" w:pos="748"/>
        </w:tabs>
        <w:spacing w:before="1"/>
        <w:ind w:hanging="277"/>
        <w:rPr>
          <w:sz w:val="21"/>
        </w:rPr>
      </w:pPr>
      <w:r>
        <w:rPr>
          <w:sz w:val="21"/>
        </w:rPr>
        <w:t>项目规划阶段：负责从单元测试到系统测试的整个测试阶段的监控。</w:t>
      </w:r>
    </w:p>
    <w:p w14:paraId="3BF2A8F1" w14:textId="77777777" w:rsidR="00382F71" w:rsidRDefault="00382F71">
      <w:pPr>
        <w:pStyle w:val="a3"/>
        <w:spacing w:before="6"/>
        <w:rPr>
          <w:sz w:val="15"/>
        </w:rPr>
      </w:pPr>
    </w:p>
    <w:p w14:paraId="6747F2CD" w14:textId="77777777" w:rsidR="00382F71" w:rsidRDefault="00000000">
      <w:pPr>
        <w:pStyle w:val="a5"/>
        <w:numPr>
          <w:ilvl w:val="0"/>
          <w:numId w:val="63"/>
        </w:numPr>
        <w:tabs>
          <w:tab w:val="left" w:pos="748"/>
        </w:tabs>
        <w:ind w:hanging="277"/>
        <w:rPr>
          <w:sz w:val="21"/>
        </w:rPr>
      </w:pPr>
      <w:r>
        <w:rPr>
          <w:sz w:val="21"/>
        </w:rPr>
        <w:t>需求分析阶段：确定测试需求分析、系统测试计划的制定，评审后成为管理项目。</w:t>
      </w:r>
    </w:p>
    <w:p w14:paraId="4E3A86BA" w14:textId="77777777" w:rsidR="00382F71" w:rsidRDefault="00382F71">
      <w:pPr>
        <w:pStyle w:val="a3"/>
        <w:spacing w:before="7"/>
        <w:rPr>
          <w:sz w:val="15"/>
        </w:rPr>
      </w:pPr>
    </w:p>
    <w:p w14:paraId="364F68C2" w14:textId="77777777" w:rsidR="00382F71" w:rsidRDefault="00000000">
      <w:pPr>
        <w:pStyle w:val="a5"/>
        <w:numPr>
          <w:ilvl w:val="0"/>
          <w:numId w:val="63"/>
        </w:numPr>
        <w:tabs>
          <w:tab w:val="left" w:pos="748"/>
        </w:tabs>
        <w:ind w:hanging="277"/>
        <w:rPr>
          <w:sz w:val="21"/>
        </w:rPr>
      </w:pPr>
      <w:r>
        <w:rPr>
          <w:sz w:val="21"/>
        </w:rPr>
        <w:t>详细设计和概要设计阶段：确保集成测试计划和单元测试计划完成。</w:t>
      </w:r>
    </w:p>
    <w:p w14:paraId="1F72B67E" w14:textId="77777777" w:rsidR="00382F71" w:rsidRDefault="00382F71">
      <w:pPr>
        <w:pStyle w:val="a3"/>
        <w:spacing w:before="7"/>
        <w:rPr>
          <w:sz w:val="15"/>
        </w:rPr>
      </w:pPr>
    </w:p>
    <w:p w14:paraId="0ECFB55A" w14:textId="77777777" w:rsidR="00382F71" w:rsidRDefault="00000000">
      <w:pPr>
        <w:pStyle w:val="a5"/>
        <w:numPr>
          <w:ilvl w:val="0"/>
          <w:numId w:val="63"/>
        </w:numPr>
        <w:tabs>
          <w:tab w:val="left" w:pos="748"/>
        </w:tabs>
        <w:spacing w:line="417" w:lineRule="auto"/>
        <w:ind w:left="471" w:right="351" w:firstLine="0"/>
        <w:rPr>
          <w:sz w:val="21"/>
        </w:rPr>
      </w:pPr>
      <w:r>
        <w:rPr>
          <w:w w:val="95"/>
          <w:sz w:val="21"/>
        </w:rPr>
        <w:t>编码阶段：由开发人员进行自己负责部分的测试代码。在项目较大时，由专人进行编码阶段的测试</w:t>
      </w:r>
      <w:r>
        <w:rPr>
          <w:spacing w:val="159"/>
          <w:sz w:val="21"/>
        </w:rPr>
        <w:t xml:space="preserve"> </w:t>
      </w:r>
      <w:r>
        <w:rPr>
          <w:sz w:val="21"/>
        </w:rPr>
        <w:t>任务。</w:t>
      </w:r>
    </w:p>
    <w:p w14:paraId="516CEC4D" w14:textId="77777777" w:rsidR="00382F71" w:rsidRDefault="00000000">
      <w:pPr>
        <w:pStyle w:val="a5"/>
        <w:numPr>
          <w:ilvl w:val="0"/>
          <w:numId w:val="63"/>
        </w:numPr>
        <w:tabs>
          <w:tab w:val="left" w:pos="642"/>
        </w:tabs>
        <w:spacing w:line="417" w:lineRule="auto"/>
        <w:ind w:left="471" w:right="353" w:firstLine="0"/>
        <w:rPr>
          <w:sz w:val="21"/>
        </w:rPr>
      </w:pPr>
      <w:r>
        <w:rPr>
          <w:w w:val="95"/>
          <w:sz w:val="21"/>
        </w:rPr>
        <w:t>测试阶段（单元、集成、系统测试）：依据测试代码进行测试，并提交相应的测试状态报告和测试结</w:t>
      </w:r>
      <w:r>
        <w:rPr>
          <w:spacing w:val="69"/>
          <w:w w:val="95"/>
          <w:sz w:val="21"/>
        </w:rPr>
        <w:t xml:space="preserve"> </w:t>
      </w:r>
      <w:r>
        <w:rPr>
          <w:sz w:val="21"/>
        </w:rPr>
        <w:t>束报告。</w:t>
      </w:r>
    </w:p>
    <w:p w14:paraId="5AB21F10" w14:textId="77777777" w:rsidR="00382F71" w:rsidRDefault="00382F71">
      <w:pPr>
        <w:spacing w:line="417" w:lineRule="auto"/>
        <w:rPr>
          <w:sz w:val="21"/>
        </w:rPr>
        <w:sectPr w:rsidR="00382F71">
          <w:pgSz w:w="11910" w:h="16840"/>
          <w:pgMar w:top="1260" w:right="940" w:bottom="680" w:left="820" w:header="0" w:footer="461" w:gutter="0"/>
          <w:cols w:space="720"/>
        </w:sectPr>
      </w:pPr>
    </w:p>
    <w:p w14:paraId="7E5E8186" w14:textId="77777777" w:rsidR="00382F71" w:rsidRDefault="00000000">
      <w:pPr>
        <w:pStyle w:val="5"/>
        <w:numPr>
          <w:ilvl w:val="2"/>
          <w:numId w:val="62"/>
        </w:numPr>
        <w:tabs>
          <w:tab w:val="left" w:pos="1731"/>
          <w:tab w:val="left" w:pos="1732"/>
        </w:tabs>
        <w:spacing w:before="42"/>
        <w:ind w:hanging="1261"/>
        <w:rPr>
          <w:rFonts w:ascii="Calibri" w:eastAsia="Calibri"/>
          <w:color w:val="4AACC5"/>
        </w:rPr>
      </w:pPr>
      <w:bookmarkStart w:id="234" w:name="_bookmark117"/>
      <w:bookmarkStart w:id="235" w:name="1.1.116一个完整的开发流程是什么样的？"/>
      <w:bookmarkEnd w:id="234"/>
      <w:bookmarkEnd w:id="235"/>
      <w:r>
        <w:rPr>
          <w:color w:val="4AACC5"/>
        </w:rPr>
        <w:lastRenderedPageBreak/>
        <w:t>一个完整的开发流程是什么样的？</w:t>
      </w:r>
    </w:p>
    <w:p w14:paraId="0A9BF449" w14:textId="77777777" w:rsidR="00382F71" w:rsidRDefault="00000000">
      <w:pPr>
        <w:pStyle w:val="a3"/>
        <w:rPr>
          <w:sz w:val="13"/>
        </w:rPr>
      </w:pPr>
      <w:r>
        <w:rPr>
          <w:noProof/>
        </w:rPr>
        <w:drawing>
          <wp:anchor distT="0" distB="0" distL="0" distR="0" simplePos="0" relativeHeight="251620864" behindDoc="0" locked="0" layoutInCell="1" allowOverlap="1" wp14:anchorId="6C002ADE" wp14:editId="5D7978B0">
            <wp:simplePos x="0" y="0"/>
            <wp:positionH relativeFrom="page">
              <wp:posOffset>819785</wp:posOffset>
            </wp:positionH>
            <wp:positionV relativeFrom="paragraph">
              <wp:posOffset>130810</wp:posOffset>
            </wp:positionV>
            <wp:extent cx="5925185" cy="23590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2" cstate="print"/>
                    <a:stretch>
                      <a:fillRect/>
                    </a:stretch>
                  </pic:blipFill>
                  <pic:spPr>
                    <a:xfrm>
                      <a:off x="0" y="0"/>
                      <a:ext cx="5925347" cy="2359152"/>
                    </a:xfrm>
                    <a:prstGeom prst="rect">
                      <a:avLst/>
                    </a:prstGeom>
                  </pic:spPr>
                </pic:pic>
              </a:graphicData>
            </a:graphic>
          </wp:anchor>
        </w:drawing>
      </w:r>
    </w:p>
    <w:p w14:paraId="1BF738B6" w14:textId="77777777" w:rsidR="00382F71" w:rsidRDefault="00382F71">
      <w:pPr>
        <w:pStyle w:val="a3"/>
        <w:rPr>
          <w:sz w:val="30"/>
        </w:rPr>
      </w:pPr>
    </w:p>
    <w:p w14:paraId="76476DB0" w14:textId="77777777" w:rsidR="00382F71" w:rsidRDefault="00382F71">
      <w:pPr>
        <w:pStyle w:val="a3"/>
        <w:spacing w:before="11"/>
        <w:rPr>
          <w:sz w:val="29"/>
        </w:rPr>
      </w:pPr>
    </w:p>
    <w:p w14:paraId="2D47F565" w14:textId="77777777" w:rsidR="00382F71" w:rsidRDefault="00000000">
      <w:pPr>
        <w:pStyle w:val="a5"/>
        <w:numPr>
          <w:ilvl w:val="2"/>
          <w:numId w:val="62"/>
        </w:numPr>
        <w:tabs>
          <w:tab w:val="left" w:pos="1731"/>
          <w:tab w:val="left" w:pos="1732"/>
        </w:tabs>
        <w:ind w:hanging="1261"/>
        <w:rPr>
          <w:rFonts w:ascii="Calibri" w:eastAsia="Calibri"/>
          <w:color w:val="4AACC5"/>
          <w:sz w:val="28"/>
        </w:rPr>
      </w:pPr>
      <w:bookmarkStart w:id="236" w:name="1.1.117测试与开发各个阶段的关系"/>
      <w:bookmarkStart w:id="237" w:name="_bookmark118"/>
      <w:bookmarkEnd w:id="236"/>
      <w:bookmarkEnd w:id="237"/>
      <w:r>
        <w:rPr>
          <w:color w:val="4AACC5"/>
          <w:sz w:val="28"/>
        </w:rPr>
        <w:t>测试与开发各个阶段的关系</w:t>
      </w:r>
    </w:p>
    <w:p w14:paraId="3C9DF24B" w14:textId="77777777" w:rsidR="00382F71" w:rsidRDefault="00000000">
      <w:pPr>
        <w:pStyle w:val="a3"/>
        <w:spacing w:before="8"/>
        <w:rPr>
          <w:sz w:val="18"/>
        </w:rPr>
      </w:pPr>
      <w:r>
        <w:rPr>
          <w:noProof/>
        </w:rPr>
        <w:drawing>
          <wp:anchor distT="0" distB="0" distL="0" distR="0" simplePos="0" relativeHeight="251621888" behindDoc="0" locked="0" layoutInCell="1" allowOverlap="1" wp14:anchorId="1817E376" wp14:editId="677DF271">
            <wp:simplePos x="0" y="0"/>
            <wp:positionH relativeFrom="page">
              <wp:posOffset>819785</wp:posOffset>
            </wp:positionH>
            <wp:positionV relativeFrom="paragraph">
              <wp:posOffset>176530</wp:posOffset>
            </wp:positionV>
            <wp:extent cx="5913120" cy="165227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3" cstate="print"/>
                    <a:stretch>
                      <a:fillRect/>
                    </a:stretch>
                  </pic:blipFill>
                  <pic:spPr>
                    <a:xfrm>
                      <a:off x="0" y="0"/>
                      <a:ext cx="5913120" cy="1652016"/>
                    </a:xfrm>
                    <a:prstGeom prst="rect">
                      <a:avLst/>
                    </a:prstGeom>
                  </pic:spPr>
                </pic:pic>
              </a:graphicData>
            </a:graphic>
          </wp:anchor>
        </w:drawing>
      </w:r>
    </w:p>
    <w:p w14:paraId="1264EF7B" w14:textId="77777777" w:rsidR="00382F71" w:rsidRDefault="00382F71">
      <w:pPr>
        <w:pStyle w:val="a3"/>
        <w:spacing w:before="7"/>
        <w:rPr>
          <w:sz w:val="31"/>
        </w:rPr>
      </w:pPr>
    </w:p>
    <w:p w14:paraId="4543F90E" w14:textId="77777777" w:rsidR="00382F71" w:rsidRDefault="00000000">
      <w:pPr>
        <w:pStyle w:val="5"/>
        <w:numPr>
          <w:ilvl w:val="2"/>
          <w:numId w:val="62"/>
        </w:numPr>
        <w:tabs>
          <w:tab w:val="left" w:pos="1731"/>
          <w:tab w:val="left" w:pos="1732"/>
        </w:tabs>
        <w:ind w:hanging="1261"/>
        <w:rPr>
          <w:rFonts w:ascii="Calibri" w:eastAsia="Calibri"/>
          <w:b/>
          <w:color w:val="4AACC5"/>
        </w:rPr>
      </w:pPr>
      <w:bookmarkStart w:id="238" w:name="1.1.118在软件开发过程中_5_个常见的问题是什么?_"/>
      <w:bookmarkStart w:id="239" w:name="_bookmark119"/>
      <w:bookmarkEnd w:id="238"/>
      <w:bookmarkEnd w:id="239"/>
      <w:r>
        <w:rPr>
          <w:color w:val="4AACC5"/>
        </w:rPr>
        <w:t xml:space="preserve">在软件开发过程中 </w:t>
      </w:r>
      <w:r>
        <w:rPr>
          <w:rFonts w:ascii="Calibri" w:eastAsia="Calibri"/>
          <w:b/>
          <w:color w:val="4AACC5"/>
        </w:rPr>
        <w:t>5</w:t>
      </w:r>
      <w:r>
        <w:rPr>
          <w:rFonts w:ascii="Calibri" w:eastAsia="Calibri"/>
          <w:b/>
          <w:color w:val="4AACC5"/>
          <w:spacing w:val="82"/>
        </w:rPr>
        <w:t xml:space="preserve"> </w:t>
      </w:r>
      <w:proofErr w:type="gramStart"/>
      <w:r>
        <w:rPr>
          <w:color w:val="4AACC5"/>
        </w:rPr>
        <w:t>个</w:t>
      </w:r>
      <w:proofErr w:type="gramEnd"/>
      <w:r>
        <w:rPr>
          <w:color w:val="4AACC5"/>
        </w:rPr>
        <w:t>常见的问题是什么</w:t>
      </w:r>
      <w:r>
        <w:rPr>
          <w:rFonts w:ascii="Calibri" w:eastAsia="Calibri"/>
          <w:b/>
          <w:color w:val="4AACC5"/>
        </w:rPr>
        <w:t>?</w:t>
      </w:r>
    </w:p>
    <w:p w14:paraId="5BB670D7" w14:textId="77777777" w:rsidR="00382F71" w:rsidRDefault="00382F71">
      <w:pPr>
        <w:pStyle w:val="a3"/>
        <w:spacing w:before="11"/>
        <w:rPr>
          <w:rFonts w:ascii="Calibri"/>
          <w:b/>
          <w:sz w:val="23"/>
        </w:rPr>
      </w:pPr>
    </w:p>
    <w:p w14:paraId="0113D162" w14:textId="77777777" w:rsidR="00382F71" w:rsidRDefault="00000000">
      <w:pPr>
        <w:pStyle w:val="a3"/>
        <w:spacing w:before="1"/>
        <w:ind w:left="471"/>
      </w:pPr>
      <w:r>
        <w:rPr>
          <w:spacing w:val="-4"/>
        </w:rPr>
        <w:t>需求说明差 不切实际的时间表 测试不充分 不断增加功能 交流问题</w:t>
      </w:r>
    </w:p>
    <w:p w14:paraId="705457F1" w14:textId="77777777" w:rsidR="00382F71" w:rsidRDefault="00382F71">
      <w:pPr>
        <w:pStyle w:val="a3"/>
        <w:spacing w:before="6"/>
        <w:rPr>
          <w:sz w:val="15"/>
        </w:rPr>
      </w:pPr>
    </w:p>
    <w:p w14:paraId="6EBEB35B" w14:textId="77777777" w:rsidR="00382F71" w:rsidRDefault="00000000">
      <w:pPr>
        <w:pStyle w:val="a5"/>
        <w:numPr>
          <w:ilvl w:val="0"/>
          <w:numId w:val="64"/>
        </w:numPr>
        <w:tabs>
          <w:tab w:val="left" w:pos="998"/>
        </w:tabs>
        <w:spacing w:line="417" w:lineRule="auto"/>
        <w:ind w:right="351" w:firstLine="0"/>
        <w:rPr>
          <w:sz w:val="21"/>
        </w:rPr>
      </w:pPr>
      <w:r>
        <w:rPr>
          <w:spacing w:val="3"/>
          <w:sz w:val="21"/>
        </w:rPr>
        <w:t xml:space="preserve">需求说明差 </w:t>
      </w:r>
      <w:r>
        <w:rPr>
          <w:rFonts w:ascii="Calibri" w:eastAsia="Calibri" w:hAnsi="Calibri"/>
          <w:sz w:val="21"/>
        </w:rPr>
        <w:t>(poor</w:t>
      </w:r>
      <w:r>
        <w:rPr>
          <w:rFonts w:ascii="Calibri" w:eastAsia="Calibri" w:hAnsi="Calibri"/>
          <w:spacing w:val="10"/>
          <w:sz w:val="21"/>
        </w:rPr>
        <w:t xml:space="preserve"> </w:t>
      </w:r>
      <w:r>
        <w:rPr>
          <w:rFonts w:ascii="Calibri" w:eastAsia="Calibri" w:hAnsi="Calibri"/>
          <w:sz w:val="21"/>
        </w:rPr>
        <w:t>requirements</w:t>
      </w:r>
      <w:r>
        <w:rPr>
          <w:rFonts w:ascii="Calibri" w:eastAsia="Calibri" w:hAnsi="Calibri"/>
          <w:spacing w:val="6"/>
          <w:sz w:val="21"/>
        </w:rPr>
        <w:t xml:space="preserve">) ── </w:t>
      </w:r>
      <w:r>
        <w:rPr>
          <w:sz w:val="21"/>
        </w:rPr>
        <w:t>需求不清楚、不完整、太概括、或者不可测试，都会造成问题。</w:t>
      </w:r>
    </w:p>
    <w:p w14:paraId="24F3AAB6" w14:textId="77777777" w:rsidR="00382F71" w:rsidRDefault="00000000">
      <w:pPr>
        <w:pStyle w:val="a5"/>
        <w:numPr>
          <w:ilvl w:val="0"/>
          <w:numId w:val="64"/>
        </w:numPr>
        <w:tabs>
          <w:tab w:val="left" w:pos="998"/>
        </w:tabs>
        <w:spacing w:line="417" w:lineRule="auto"/>
        <w:ind w:right="353" w:firstLine="0"/>
        <w:rPr>
          <w:sz w:val="21"/>
        </w:rPr>
      </w:pPr>
      <w:r>
        <w:rPr>
          <w:spacing w:val="-1"/>
          <w:sz w:val="21"/>
        </w:rPr>
        <w:t xml:space="preserve">不切实际的时间表 </w:t>
      </w:r>
      <w:r>
        <w:rPr>
          <w:rFonts w:ascii="Calibri" w:eastAsia="Calibri" w:hAnsi="Calibri"/>
          <w:sz w:val="21"/>
        </w:rPr>
        <w:t>(unrealistic</w:t>
      </w:r>
      <w:r>
        <w:rPr>
          <w:rFonts w:ascii="Calibri" w:eastAsia="Calibri" w:hAnsi="Calibri"/>
          <w:spacing w:val="-3"/>
          <w:sz w:val="21"/>
        </w:rPr>
        <w:t xml:space="preserve"> </w:t>
      </w:r>
      <w:r>
        <w:rPr>
          <w:rFonts w:ascii="Calibri" w:eastAsia="Calibri" w:hAnsi="Calibri"/>
          <w:sz w:val="21"/>
        </w:rPr>
        <w:t>schedule</w:t>
      </w:r>
      <w:r>
        <w:rPr>
          <w:rFonts w:ascii="Calibri" w:eastAsia="Calibri" w:hAnsi="Calibri"/>
          <w:spacing w:val="-1"/>
          <w:sz w:val="21"/>
        </w:rPr>
        <w:t xml:space="preserve">) ── </w:t>
      </w:r>
      <w:r>
        <w:rPr>
          <w:sz w:val="21"/>
        </w:rPr>
        <w:t>如果在很短的时间里要求做许多事，出现错误是不可避免的。</w:t>
      </w:r>
    </w:p>
    <w:p w14:paraId="32E8DD50" w14:textId="77777777" w:rsidR="00382F71" w:rsidRDefault="00000000">
      <w:pPr>
        <w:pStyle w:val="a5"/>
        <w:numPr>
          <w:ilvl w:val="0"/>
          <w:numId w:val="64"/>
        </w:numPr>
        <w:tabs>
          <w:tab w:val="left" w:pos="998"/>
        </w:tabs>
        <w:spacing w:line="269" w:lineRule="exact"/>
        <w:ind w:left="998"/>
        <w:rPr>
          <w:sz w:val="21"/>
        </w:rPr>
      </w:pPr>
      <w:r>
        <w:rPr>
          <w:spacing w:val="-2"/>
          <w:sz w:val="21"/>
        </w:rPr>
        <w:t xml:space="preserve">测试不充分 </w:t>
      </w:r>
      <w:r>
        <w:rPr>
          <w:rFonts w:ascii="Calibri" w:eastAsia="Calibri" w:hAnsi="Calibri"/>
          <w:sz w:val="21"/>
        </w:rPr>
        <w:t>(inadequate</w:t>
      </w:r>
      <w:r>
        <w:rPr>
          <w:rFonts w:ascii="Calibri" w:eastAsia="Calibri" w:hAnsi="Calibri"/>
          <w:spacing w:val="-7"/>
          <w:sz w:val="21"/>
        </w:rPr>
        <w:t xml:space="preserve"> </w:t>
      </w:r>
      <w:r>
        <w:rPr>
          <w:rFonts w:ascii="Calibri" w:eastAsia="Calibri" w:hAnsi="Calibri"/>
          <w:sz w:val="21"/>
        </w:rPr>
        <w:t xml:space="preserve">testing)── </w:t>
      </w:r>
      <w:r>
        <w:rPr>
          <w:sz w:val="21"/>
        </w:rPr>
        <w:t>只能根据客户意见或者系统崩溃来判断系统质量的高低。</w:t>
      </w:r>
    </w:p>
    <w:p w14:paraId="2A7F0DB2" w14:textId="77777777" w:rsidR="00382F71" w:rsidRDefault="00382F71">
      <w:pPr>
        <w:pStyle w:val="a3"/>
        <w:spacing w:before="7"/>
        <w:rPr>
          <w:sz w:val="15"/>
        </w:rPr>
      </w:pPr>
    </w:p>
    <w:p w14:paraId="673D3204" w14:textId="77777777" w:rsidR="00382F71" w:rsidRDefault="00000000">
      <w:pPr>
        <w:pStyle w:val="a5"/>
        <w:numPr>
          <w:ilvl w:val="0"/>
          <w:numId w:val="64"/>
        </w:numPr>
        <w:tabs>
          <w:tab w:val="left" w:pos="998"/>
        </w:tabs>
        <w:ind w:left="998"/>
        <w:rPr>
          <w:sz w:val="21"/>
        </w:rPr>
      </w:pPr>
      <w:r>
        <w:rPr>
          <w:spacing w:val="-2"/>
          <w:sz w:val="21"/>
        </w:rPr>
        <w:t xml:space="preserve">不断增加功能 </w:t>
      </w:r>
      <w:r>
        <w:rPr>
          <w:rFonts w:ascii="Calibri" w:eastAsia="Calibri" w:hAnsi="Calibri"/>
          <w:sz w:val="21"/>
        </w:rPr>
        <w:t>(</w:t>
      </w:r>
      <w:proofErr w:type="spellStart"/>
      <w:r>
        <w:rPr>
          <w:rFonts w:ascii="Calibri" w:eastAsia="Calibri" w:hAnsi="Calibri"/>
          <w:sz w:val="21"/>
        </w:rPr>
        <w:t>featuritis</w:t>
      </w:r>
      <w:proofErr w:type="spellEnd"/>
      <w:r>
        <w:rPr>
          <w:rFonts w:ascii="Calibri" w:eastAsia="Calibri" w:hAnsi="Calibri"/>
          <w:spacing w:val="-2"/>
          <w:sz w:val="21"/>
        </w:rPr>
        <w:t xml:space="preserve">) ── </w:t>
      </w:r>
      <w:r>
        <w:rPr>
          <w:sz w:val="21"/>
        </w:rPr>
        <w:t>在开发正在进行过程中要求增加许多新的功能。这是常见的问题。</w:t>
      </w:r>
    </w:p>
    <w:p w14:paraId="31B4A0D1" w14:textId="77777777" w:rsidR="00382F71" w:rsidRDefault="00382F71">
      <w:pPr>
        <w:pStyle w:val="a3"/>
        <w:spacing w:before="6"/>
        <w:rPr>
          <w:sz w:val="15"/>
        </w:rPr>
      </w:pPr>
    </w:p>
    <w:p w14:paraId="798A31D6" w14:textId="77777777" w:rsidR="00382F71" w:rsidRDefault="00000000">
      <w:pPr>
        <w:pStyle w:val="a5"/>
        <w:numPr>
          <w:ilvl w:val="0"/>
          <w:numId w:val="64"/>
        </w:numPr>
        <w:tabs>
          <w:tab w:val="left" w:pos="998"/>
        </w:tabs>
        <w:spacing w:before="1" w:line="417" w:lineRule="auto"/>
        <w:ind w:right="245" w:firstLine="0"/>
        <w:rPr>
          <w:sz w:val="21"/>
        </w:rPr>
      </w:pPr>
      <w:r>
        <w:rPr>
          <w:spacing w:val="-5"/>
          <w:sz w:val="21"/>
        </w:rPr>
        <w:t xml:space="preserve">交流问题 </w:t>
      </w:r>
      <w:r>
        <w:rPr>
          <w:rFonts w:ascii="Calibri" w:eastAsia="Calibri" w:hAnsi="Calibri"/>
          <w:sz w:val="21"/>
        </w:rPr>
        <w:t>(miscommunication)</w:t>
      </w:r>
      <w:r>
        <w:rPr>
          <w:rFonts w:ascii="Calibri" w:eastAsia="Calibri" w:hAnsi="Calibri"/>
          <w:spacing w:val="5"/>
          <w:sz w:val="21"/>
        </w:rPr>
        <w:t xml:space="preserve"> ── </w:t>
      </w:r>
      <w:r>
        <w:rPr>
          <w:sz w:val="21"/>
        </w:rPr>
        <w:t>如果开发人员对客户的要求不了解，或者客户由不恰当的期望，</w:t>
      </w:r>
      <w:r>
        <w:rPr>
          <w:spacing w:val="-102"/>
          <w:sz w:val="21"/>
        </w:rPr>
        <w:t xml:space="preserve"> </w:t>
      </w:r>
      <w:r>
        <w:rPr>
          <w:sz w:val="21"/>
        </w:rPr>
        <w:t>必然会导致错误。</w:t>
      </w:r>
    </w:p>
    <w:p w14:paraId="45A6DC9F" w14:textId="77777777" w:rsidR="00382F71" w:rsidRDefault="00382F71">
      <w:pPr>
        <w:pStyle w:val="a3"/>
        <w:spacing w:before="7"/>
        <w:rPr>
          <w:sz w:val="16"/>
        </w:rPr>
      </w:pPr>
    </w:p>
    <w:p w14:paraId="2D6A9F99" w14:textId="77777777" w:rsidR="00382F71" w:rsidRDefault="00000000">
      <w:pPr>
        <w:pStyle w:val="5"/>
        <w:numPr>
          <w:ilvl w:val="2"/>
          <w:numId w:val="62"/>
        </w:numPr>
        <w:tabs>
          <w:tab w:val="left" w:pos="1872"/>
          <w:tab w:val="left" w:pos="1873"/>
        </w:tabs>
        <w:ind w:left="1872" w:hanging="1402"/>
        <w:rPr>
          <w:rFonts w:ascii="Calibri" w:eastAsia="Calibri"/>
          <w:color w:val="4AACC5"/>
        </w:rPr>
      </w:pPr>
      <w:bookmarkStart w:id="240" w:name="1.1.119_针对软件开发过程中的问题，有哪些解决方法？_"/>
      <w:bookmarkStart w:id="241" w:name="_bookmark120"/>
      <w:bookmarkEnd w:id="240"/>
      <w:bookmarkEnd w:id="241"/>
      <w:r>
        <w:rPr>
          <w:color w:val="4AACC5"/>
        </w:rPr>
        <w:t>针对软件开发过程中的问题，有</w:t>
      </w:r>
      <w:proofErr w:type="gramStart"/>
      <w:r>
        <w:rPr>
          <w:color w:val="4AACC5"/>
        </w:rPr>
        <w:t>哪些解决</w:t>
      </w:r>
      <w:proofErr w:type="gramEnd"/>
      <w:r>
        <w:rPr>
          <w:color w:val="4AACC5"/>
        </w:rPr>
        <w:t>方法？</w:t>
      </w:r>
    </w:p>
    <w:p w14:paraId="6E797045" w14:textId="77777777" w:rsidR="00382F71" w:rsidRDefault="00382F71">
      <w:pPr>
        <w:pStyle w:val="a3"/>
        <w:spacing w:before="10"/>
        <w:rPr>
          <w:sz w:val="22"/>
        </w:rPr>
      </w:pPr>
    </w:p>
    <w:p w14:paraId="43D4F00B" w14:textId="77777777" w:rsidR="00382F71" w:rsidRDefault="00000000">
      <w:pPr>
        <w:pStyle w:val="a5"/>
        <w:numPr>
          <w:ilvl w:val="0"/>
          <w:numId w:val="65"/>
        </w:numPr>
        <w:tabs>
          <w:tab w:val="left" w:pos="998"/>
        </w:tabs>
        <w:spacing w:before="1"/>
        <w:rPr>
          <w:sz w:val="21"/>
        </w:rPr>
      </w:pPr>
      <w:r>
        <w:rPr>
          <w:spacing w:val="-2"/>
          <w:sz w:val="21"/>
        </w:rPr>
        <w:t xml:space="preserve">可靠的需求 </w:t>
      </w:r>
      <w:r>
        <w:rPr>
          <w:rFonts w:ascii="Calibri" w:eastAsia="Calibri" w:hAnsi="Calibri"/>
          <w:sz w:val="21"/>
        </w:rPr>
        <w:t>(solid</w:t>
      </w:r>
      <w:r>
        <w:rPr>
          <w:rFonts w:ascii="Calibri" w:eastAsia="Calibri" w:hAnsi="Calibri"/>
          <w:spacing w:val="-3"/>
          <w:sz w:val="21"/>
        </w:rPr>
        <w:t xml:space="preserve"> </w:t>
      </w:r>
      <w:r>
        <w:rPr>
          <w:rFonts w:ascii="Calibri" w:eastAsia="Calibri" w:hAnsi="Calibri"/>
          <w:sz w:val="21"/>
        </w:rPr>
        <w:t>requirements</w:t>
      </w:r>
      <w:r>
        <w:rPr>
          <w:rFonts w:ascii="Calibri" w:eastAsia="Calibri" w:hAnsi="Calibri"/>
          <w:spacing w:val="-1"/>
          <w:sz w:val="21"/>
        </w:rPr>
        <w:t xml:space="preserve">) —— </w:t>
      </w:r>
      <w:r>
        <w:rPr>
          <w:sz w:val="21"/>
        </w:rPr>
        <w:t>应当有一个经各方一致同意的、清楚的、完整的、详细的、</w:t>
      </w:r>
    </w:p>
    <w:p w14:paraId="5B099BE7" w14:textId="77777777" w:rsidR="00382F71" w:rsidRDefault="00382F71">
      <w:pPr>
        <w:rPr>
          <w:sz w:val="21"/>
        </w:rPr>
        <w:sectPr w:rsidR="00382F71">
          <w:pgSz w:w="11910" w:h="16840"/>
          <w:pgMar w:top="1300" w:right="940" w:bottom="660" w:left="820" w:header="0" w:footer="461" w:gutter="0"/>
          <w:cols w:space="720"/>
        </w:sectPr>
      </w:pPr>
    </w:p>
    <w:p w14:paraId="1AAED8D1" w14:textId="77777777" w:rsidR="00382F71" w:rsidRDefault="00000000">
      <w:pPr>
        <w:pStyle w:val="a3"/>
        <w:spacing w:before="49"/>
        <w:ind w:left="471"/>
      </w:pPr>
      <w:r>
        <w:lastRenderedPageBreak/>
        <w:t>整体的、可实现的、可测试的需求。为帮助确定需求，可使用模型</w:t>
      </w:r>
      <w:r>
        <w:rPr>
          <w:rFonts w:ascii="Calibri" w:eastAsia="Calibri"/>
        </w:rPr>
        <w:t>(prototypes)</w:t>
      </w:r>
      <w:r>
        <w:t>。</w:t>
      </w:r>
    </w:p>
    <w:p w14:paraId="40C092FB" w14:textId="77777777" w:rsidR="00382F71" w:rsidRDefault="00382F71">
      <w:pPr>
        <w:pStyle w:val="a3"/>
        <w:spacing w:before="6"/>
        <w:rPr>
          <w:sz w:val="15"/>
        </w:rPr>
      </w:pPr>
    </w:p>
    <w:p w14:paraId="36D384D8" w14:textId="77777777" w:rsidR="00382F71" w:rsidRDefault="00000000">
      <w:pPr>
        <w:pStyle w:val="a5"/>
        <w:numPr>
          <w:ilvl w:val="0"/>
          <w:numId w:val="65"/>
        </w:numPr>
        <w:tabs>
          <w:tab w:val="left" w:pos="998"/>
        </w:tabs>
        <w:spacing w:line="417" w:lineRule="auto"/>
        <w:ind w:left="471" w:right="353" w:firstLine="0"/>
        <w:jc w:val="both"/>
        <w:rPr>
          <w:sz w:val="21"/>
        </w:rPr>
      </w:pPr>
      <w:r>
        <w:rPr>
          <w:spacing w:val="2"/>
          <w:w w:val="95"/>
          <w:sz w:val="20"/>
        </w:rPr>
        <w:t>合理的时间表 (</w:t>
      </w:r>
      <w:r>
        <w:rPr>
          <w:w w:val="95"/>
          <w:sz w:val="20"/>
        </w:rPr>
        <w:t>realistic</w:t>
      </w:r>
      <w:r>
        <w:rPr>
          <w:spacing w:val="47"/>
          <w:w w:val="95"/>
          <w:sz w:val="20"/>
        </w:rPr>
        <w:t xml:space="preserve"> </w:t>
      </w:r>
      <w:r>
        <w:rPr>
          <w:w w:val="95"/>
          <w:sz w:val="20"/>
        </w:rPr>
        <w:t>schedules</w:t>
      </w:r>
      <w:r>
        <w:rPr>
          <w:spacing w:val="11"/>
          <w:w w:val="95"/>
          <w:sz w:val="20"/>
        </w:rPr>
        <w:t>) ——</w:t>
      </w:r>
      <w:r>
        <w:rPr>
          <w:spacing w:val="112"/>
          <w:sz w:val="20"/>
        </w:rPr>
        <w:t xml:space="preserve"> </w:t>
      </w:r>
      <w:r>
        <w:rPr>
          <w:w w:val="95"/>
          <w:sz w:val="20"/>
        </w:rPr>
        <w:t>为计划、设计、测试、改错、再测试、变</w:t>
      </w:r>
      <w:r>
        <w:rPr>
          <w:w w:val="95"/>
          <w:sz w:val="21"/>
        </w:rPr>
        <w:t>更、以及编制</w:t>
      </w:r>
      <w:r>
        <w:rPr>
          <w:sz w:val="21"/>
        </w:rPr>
        <w:t>文档留出足够的时间。不应使用突击的办法来完成项目。</w:t>
      </w:r>
    </w:p>
    <w:p w14:paraId="6B9C2E41" w14:textId="77777777" w:rsidR="00382F71" w:rsidRDefault="00000000">
      <w:pPr>
        <w:pStyle w:val="a5"/>
        <w:numPr>
          <w:ilvl w:val="0"/>
          <w:numId w:val="65"/>
        </w:numPr>
        <w:tabs>
          <w:tab w:val="left" w:pos="998"/>
        </w:tabs>
        <w:spacing w:line="417" w:lineRule="auto"/>
        <w:ind w:left="471" w:right="351" w:firstLine="0"/>
        <w:jc w:val="both"/>
        <w:rPr>
          <w:sz w:val="21"/>
        </w:rPr>
      </w:pPr>
      <w:r>
        <w:rPr>
          <w:spacing w:val="3"/>
          <w:sz w:val="21"/>
        </w:rPr>
        <w:t xml:space="preserve">适当的测试 </w:t>
      </w:r>
      <w:r>
        <w:rPr>
          <w:rFonts w:ascii="Calibri" w:eastAsia="Calibri" w:hAnsi="Calibri"/>
          <w:sz w:val="21"/>
        </w:rPr>
        <w:t>(adequate</w:t>
      </w:r>
      <w:r>
        <w:rPr>
          <w:rFonts w:ascii="Calibri" w:eastAsia="Calibri" w:hAnsi="Calibri"/>
          <w:spacing w:val="8"/>
          <w:sz w:val="21"/>
        </w:rPr>
        <w:t xml:space="preserve"> </w:t>
      </w:r>
      <w:r>
        <w:rPr>
          <w:rFonts w:ascii="Calibri" w:eastAsia="Calibri" w:hAnsi="Calibri"/>
          <w:sz w:val="21"/>
        </w:rPr>
        <w:t>testing)</w:t>
      </w:r>
      <w:r>
        <w:rPr>
          <w:rFonts w:ascii="Calibri" w:eastAsia="Calibri" w:hAnsi="Calibri"/>
          <w:spacing w:val="8"/>
          <w:sz w:val="21"/>
        </w:rPr>
        <w:t xml:space="preserve"> —— </w:t>
      </w:r>
      <w:r>
        <w:rPr>
          <w:sz w:val="21"/>
        </w:rPr>
        <w:t>尽早开始测试；每次改错或变更之后，都应重新测试。项目计划中要为测试和改错留出足够的时间。</w:t>
      </w:r>
    </w:p>
    <w:p w14:paraId="61A76102" w14:textId="77777777" w:rsidR="00382F71" w:rsidRDefault="00000000">
      <w:pPr>
        <w:pStyle w:val="a5"/>
        <w:numPr>
          <w:ilvl w:val="0"/>
          <w:numId w:val="65"/>
        </w:numPr>
        <w:tabs>
          <w:tab w:val="left" w:pos="998"/>
        </w:tabs>
        <w:spacing w:line="417" w:lineRule="auto"/>
        <w:ind w:left="471" w:right="334" w:firstLine="0"/>
        <w:jc w:val="both"/>
        <w:rPr>
          <w:sz w:val="21"/>
        </w:rPr>
      </w:pPr>
      <w:r>
        <w:rPr>
          <w:spacing w:val="-1"/>
          <w:sz w:val="21"/>
        </w:rPr>
        <w:t xml:space="preserve">尽可能坚持最初的需求 </w:t>
      </w:r>
      <w:r>
        <w:rPr>
          <w:rFonts w:ascii="Calibri" w:eastAsia="Calibri" w:hAnsi="Calibri"/>
          <w:sz w:val="21"/>
        </w:rPr>
        <w:t>(stick</w:t>
      </w:r>
      <w:r>
        <w:rPr>
          <w:rFonts w:ascii="Calibri" w:eastAsia="Calibri" w:hAnsi="Calibri"/>
          <w:spacing w:val="-2"/>
          <w:sz w:val="21"/>
        </w:rPr>
        <w:t xml:space="preserve"> </w:t>
      </w:r>
      <w:r>
        <w:rPr>
          <w:rFonts w:ascii="Calibri" w:eastAsia="Calibri" w:hAnsi="Calibri"/>
          <w:sz w:val="21"/>
        </w:rPr>
        <w:t>to</w:t>
      </w:r>
      <w:r>
        <w:rPr>
          <w:rFonts w:ascii="Calibri" w:eastAsia="Calibri" w:hAnsi="Calibri"/>
          <w:spacing w:val="-6"/>
          <w:sz w:val="21"/>
        </w:rPr>
        <w:t xml:space="preserve"> </w:t>
      </w:r>
      <w:r>
        <w:rPr>
          <w:rFonts w:ascii="Calibri" w:eastAsia="Calibri" w:hAnsi="Calibri"/>
          <w:sz w:val="21"/>
        </w:rPr>
        <w:t>initial</w:t>
      </w:r>
      <w:r>
        <w:rPr>
          <w:rFonts w:ascii="Calibri" w:eastAsia="Calibri" w:hAnsi="Calibri"/>
          <w:spacing w:val="-3"/>
          <w:sz w:val="21"/>
        </w:rPr>
        <w:t xml:space="preserve"> </w:t>
      </w:r>
      <w:r>
        <w:rPr>
          <w:rFonts w:ascii="Calibri" w:eastAsia="Calibri" w:hAnsi="Calibri"/>
          <w:sz w:val="21"/>
        </w:rPr>
        <w:t>requirements</w:t>
      </w:r>
      <w:r>
        <w:rPr>
          <w:rFonts w:ascii="Calibri" w:eastAsia="Calibri" w:hAnsi="Calibri"/>
          <w:spacing w:val="-3"/>
          <w:sz w:val="21"/>
        </w:rPr>
        <w:t xml:space="preserve"> </w:t>
      </w:r>
      <w:r>
        <w:rPr>
          <w:rFonts w:ascii="Calibri" w:eastAsia="Calibri" w:hAnsi="Calibri"/>
          <w:sz w:val="21"/>
        </w:rPr>
        <w:t>as</w:t>
      </w:r>
      <w:r>
        <w:rPr>
          <w:rFonts w:ascii="Calibri" w:eastAsia="Calibri" w:hAnsi="Calibri"/>
          <w:spacing w:val="-4"/>
          <w:sz w:val="21"/>
        </w:rPr>
        <w:t xml:space="preserve"> </w:t>
      </w:r>
      <w:r>
        <w:rPr>
          <w:rFonts w:ascii="Calibri" w:eastAsia="Calibri" w:hAnsi="Calibri"/>
          <w:sz w:val="21"/>
        </w:rPr>
        <w:t>much</w:t>
      </w:r>
      <w:r>
        <w:rPr>
          <w:rFonts w:ascii="Calibri" w:eastAsia="Calibri" w:hAnsi="Calibri"/>
          <w:spacing w:val="-5"/>
          <w:sz w:val="21"/>
        </w:rPr>
        <w:t xml:space="preserve"> </w:t>
      </w:r>
      <w:r>
        <w:rPr>
          <w:rFonts w:ascii="Calibri" w:eastAsia="Calibri" w:hAnsi="Calibri"/>
          <w:sz w:val="21"/>
        </w:rPr>
        <w:t>as</w:t>
      </w:r>
      <w:r>
        <w:rPr>
          <w:rFonts w:ascii="Calibri" w:eastAsia="Calibri" w:hAnsi="Calibri"/>
          <w:spacing w:val="-1"/>
          <w:sz w:val="21"/>
        </w:rPr>
        <w:t xml:space="preserve"> </w:t>
      </w:r>
      <w:r>
        <w:rPr>
          <w:rFonts w:ascii="Calibri" w:eastAsia="Calibri" w:hAnsi="Calibri"/>
          <w:sz w:val="21"/>
        </w:rPr>
        <w:t xml:space="preserve">possible) —— </w:t>
      </w:r>
      <w:r>
        <w:rPr>
          <w:sz w:val="21"/>
        </w:rPr>
        <w:t>一旦开发工作开始，</w:t>
      </w:r>
      <w:r>
        <w:rPr>
          <w:spacing w:val="-103"/>
          <w:sz w:val="21"/>
        </w:rPr>
        <w:t xml:space="preserve"> </w:t>
      </w:r>
      <w:r>
        <w:rPr>
          <w:w w:val="95"/>
          <w:sz w:val="21"/>
        </w:rPr>
        <w:t>要准备防止修改需求和新增功能。要说明这样作的后果。如果必须进行变更，必须在时间表上有相应</w:t>
      </w:r>
      <w:r>
        <w:rPr>
          <w:spacing w:val="263"/>
          <w:sz w:val="21"/>
        </w:rPr>
        <w:t xml:space="preserve"> </w:t>
      </w:r>
      <w:r>
        <w:rPr>
          <w:w w:val="95"/>
          <w:sz w:val="21"/>
        </w:rPr>
        <w:t>的反映。如果可能，在设计阶段使用快速的模型，以便使客户了解将会得到的东西。这将会使他们对</w:t>
      </w:r>
      <w:r>
        <w:rPr>
          <w:spacing w:val="253"/>
          <w:sz w:val="21"/>
        </w:rPr>
        <w:t xml:space="preserve"> </w:t>
      </w:r>
      <w:r>
        <w:rPr>
          <w:sz w:val="21"/>
        </w:rPr>
        <w:t>他们的需求有较高的信心，减少以后的变更。</w:t>
      </w:r>
    </w:p>
    <w:p w14:paraId="6D416B0E" w14:textId="77777777" w:rsidR="00382F71" w:rsidRDefault="00000000">
      <w:pPr>
        <w:pStyle w:val="a5"/>
        <w:numPr>
          <w:ilvl w:val="0"/>
          <w:numId w:val="65"/>
        </w:numPr>
        <w:tabs>
          <w:tab w:val="left" w:pos="998"/>
        </w:tabs>
        <w:spacing w:line="417" w:lineRule="auto"/>
        <w:ind w:left="471" w:right="352" w:firstLine="0"/>
        <w:jc w:val="both"/>
        <w:rPr>
          <w:sz w:val="21"/>
        </w:rPr>
      </w:pPr>
      <w:r>
        <w:rPr>
          <w:spacing w:val="12"/>
          <w:sz w:val="21"/>
        </w:rPr>
        <w:t xml:space="preserve">沟通 </w:t>
      </w:r>
      <w:r>
        <w:rPr>
          <w:rFonts w:ascii="Calibri" w:eastAsia="Calibri" w:hAnsi="Calibri"/>
          <w:sz w:val="21"/>
        </w:rPr>
        <w:t>(communication</w:t>
      </w:r>
      <w:r>
        <w:rPr>
          <w:rFonts w:ascii="Calibri" w:eastAsia="Calibri" w:hAnsi="Calibri"/>
          <w:spacing w:val="12"/>
          <w:sz w:val="21"/>
        </w:rPr>
        <w:t xml:space="preserve"> ) —— </w:t>
      </w:r>
      <w:r>
        <w:rPr>
          <w:spacing w:val="1"/>
          <w:sz w:val="21"/>
        </w:rPr>
        <w:t xml:space="preserve">在适当时机进行预排和检查；充分利用团组通信工具 </w:t>
      </w:r>
      <w:r>
        <w:rPr>
          <w:rFonts w:ascii="Calibri" w:eastAsia="Calibri" w:hAnsi="Calibri"/>
          <w:spacing w:val="13"/>
          <w:sz w:val="21"/>
        </w:rPr>
        <w:t xml:space="preserve">—— </w:t>
      </w:r>
      <w:r>
        <w:rPr>
          <w:sz w:val="21"/>
        </w:rPr>
        <w:t>电子邮</w:t>
      </w:r>
      <w:r>
        <w:rPr>
          <w:w w:val="95"/>
          <w:sz w:val="21"/>
        </w:rPr>
        <w:t>件、群件</w:t>
      </w:r>
      <w:r>
        <w:rPr>
          <w:spacing w:val="111"/>
          <w:sz w:val="21"/>
        </w:rPr>
        <w:t xml:space="preserve">  </w:t>
      </w:r>
      <w:r>
        <w:rPr>
          <w:rFonts w:ascii="Calibri" w:eastAsia="Calibri" w:hAnsi="Calibri"/>
          <w:w w:val="95"/>
          <w:sz w:val="21"/>
        </w:rPr>
        <w:t>(groupware)</w:t>
      </w:r>
      <w:r>
        <w:rPr>
          <w:w w:val="95"/>
          <w:sz w:val="21"/>
        </w:rPr>
        <w:t>、网络故障跟踪工具、变更管理工具、以及因特网的功能。要确保文件是可用的和最新的。优选电子版文档，避免纸介质文档；进行远距离联合作业及协作；尽早使用模型，使得客</w:t>
      </w:r>
      <w:r>
        <w:rPr>
          <w:spacing w:val="235"/>
          <w:sz w:val="21"/>
        </w:rPr>
        <w:t xml:space="preserve"> </w:t>
      </w:r>
      <w:r>
        <w:rPr>
          <w:sz w:val="21"/>
        </w:rPr>
        <w:t>户的预想是清楚的。</w:t>
      </w:r>
    </w:p>
    <w:p w14:paraId="01B4F66B" w14:textId="77777777" w:rsidR="00382F71" w:rsidRDefault="00382F71">
      <w:pPr>
        <w:pStyle w:val="a3"/>
        <w:rPr>
          <w:sz w:val="20"/>
        </w:rPr>
      </w:pPr>
    </w:p>
    <w:p w14:paraId="165E23F1" w14:textId="77777777" w:rsidR="00382F71" w:rsidRDefault="00382F71">
      <w:pPr>
        <w:pStyle w:val="a3"/>
        <w:rPr>
          <w:sz w:val="20"/>
        </w:rPr>
      </w:pPr>
    </w:p>
    <w:p w14:paraId="34958974" w14:textId="77777777" w:rsidR="00382F71" w:rsidRDefault="00382F71">
      <w:pPr>
        <w:pStyle w:val="a3"/>
        <w:rPr>
          <w:sz w:val="20"/>
        </w:rPr>
      </w:pPr>
    </w:p>
    <w:p w14:paraId="67C6FAC2" w14:textId="77777777" w:rsidR="00382F71" w:rsidRDefault="00382F71">
      <w:pPr>
        <w:pStyle w:val="a3"/>
        <w:spacing w:before="7"/>
        <w:rPr>
          <w:sz w:val="28"/>
        </w:rPr>
      </w:pPr>
    </w:p>
    <w:p w14:paraId="578ED997" w14:textId="77777777" w:rsidR="00382F71" w:rsidRDefault="00000000">
      <w:pPr>
        <w:pStyle w:val="3"/>
        <w:numPr>
          <w:ilvl w:val="2"/>
          <w:numId w:val="62"/>
        </w:numPr>
        <w:tabs>
          <w:tab w:val="left" w:pos="1731"/>
          <w:tab w:val="left" w:pos="1732"/>
        </w:tabs>
        <w:spacing w:line="388" w:lineRule="auto"/>
        <w:ind w:left="1191" w:right="394" w:hanging="720"/>
        <w:rPr>
          <w:rFonts w:ascii="Calibri" w:eastAsia="Calibri"/>
          <w:color w:val="4AACC5"/>
        </w:rPr>
      </w:pPr>
      <w:bookmarkStart w:id="242" w:name="1.1.120阐述软件生命周期都有哪些阶段？常见的软件生命周期模型有哪些？"/>
      <w:bookmarkStart w:id="243" w:name="_bookmark121"/>
      <w:bookmarkEnd w:id="242"/>
      <w:bookmarkEnd w:id="243"/>
      <w:r>
        <w:rPr>
          <w:color w:val="4AACC5"/>
          <w:spacing w:val="34"/>
        </w:rPr>
        <w:t>阐述软件生命周期都有哪些阶段？ 常见的软件生命周</w:t>
      </w:r>
      <w:r>
        <w:rPr>
          <w:color w:val="4AACC5"/>
          <w:spacing w:val="30"/>
        </w:rPr>
        <w:t>期模型有哪些？</w:t>
      </w:r>
    </w:p>
    <w:p w14:paraId="1E3E4C07" w14:textId="77777777" w:rsidR="00382F71" w:rsidRDefault="00000000">
      <w:pPr>
        <w:pStyle w:val="a3"/>
        <w:spacing w:before="43" w:line="417" w:lineRule="auto"/>
        <w:ind w:left="471" w:right="351" w:firstLine="420"/>
      </w:pPr>
      <w:r>
        <w:rPr>
          <w:w w:val="95"/>
        </w:rPr>
        <w:t>软件生命周期是指一个计算机软件从功能确定、设计，到开发成功投入使用，并在使用中不断地</w:t>
      </w:r>
      <w:r>
        <w:rPr>
          <w:spacing w:val="215"/>
        </w:rPr>
        <w:t xml:space="preserve"> </w:t>
      </w:r>
      <w:r>
        <w:t>修改、增补和完善，直到停止该软件的使用的全过程（从酝酿到废弃的过程）</w:t>
      </w:r>
    </w:p>
    <w:p w14:paraId="56F757AC" w14:textId="77777777" w:rsidR="00382F71" w:rsidRDefault="00000000">
      <w:pPr>
        <w:pStyle w:val="a3"/>
        <w:spacing w:line="417" w:lineRule="auto"/>
        <w:ind w:left="471" w:right="245" w:firstLine="420"/>
      </w:pPr>
      <w:r>
        <w:rPr>
          <w:w w:val="95"/>
        </w:rPr>
        <w:t>生命周期从收到应用软件开始算起，到该软件不再使用为止。它有如下各方面的内容：</w:t>
      </w:r>
      <w:r>
        <w:rPr>
          <w:spacing w:val="201"/>
        </w:rPr>
        <w:t xml:space="preserve"> </w:t>
      </w:r>
      <w:r>
        <w:rPr>
          <w:w w:val="95"/>
        </w:rPr>
        <w:t>初始构思、</w:t>
      </w:r>
      <w:r>
        <w:rPr>
          <w:spacing w:val="-1"/>
        </w:rPr>
        <w:t>需求分析、功能设计、内部设计、文档计划、测试计划、文档准备、集成、测 试、维护、升级、再测</w:t>
      </w:r>
      <w:r>
        <w:t xml:space="preserve">试、逐步淘汰 </w:t>
      </w:r>
      <w:r>
        <w:rPr>
          <w:rFonts w:ascii="Calibri" w:eastAsia="Calibri"/>
        </w:rPr>
        <w:t>(phase-out)</w:t>
      </w:r>
      <w:r>
        <w:t>、等等</w:t>
      </w:r>
    </w:p>
    <w:p w14:paraId="69EB44FD" w14:textId="77777777" w:rsidR="00382F71" w:rsidRDefault="00000000">
      <w:pPr>
        <w:pStyle w:val="a3"/>
        <w:spacing w:line="269" w:lineRule="exact"/>
        <w:ind w:left="891"/>
      </w:pPr>
      <w:r>
        <w:t>瀑布模型，迭代式模型，快速原型模型，螺旋模型</w:t>
      </w:r>
    </w:p>
    <w:p w14:paraId="01C28025" w14:textId="77777777" w:rsidR="00382F71" w:rsidRDefault="00382F71">
      <w:pPr>
        <w:pStyle w:val="a3"/>
        <w:rPr>
          <w:sz w:val="20"/>
        </w:rPr>
      </w:pPr>
    </w:p>
    <w:p w14:paraId="1DBAC3F1" w14:textId="77777777" w:rsidR="00382F71" w:rsidRDefault="00000000">
      <w:pPr>
        <w:pStyle w:val="a5"/>
        <w:numPr>
          <w:ilvl w:val="2"/>
          <w:numId w:val="62"/>
        </w:numPr>
        <w:tabs>
          <w:tab w:val="left" w:pos="1731"/>
          <w:tab w:val="left" w:pos="1732"/>
        </w:tabs>
        <w:spacing w:before="155"/>
        <w:ind w:hanging="1261"/>
        <w:rPr>
          <w:rFonts w:ascii="Calibri" w:eastAsia="Calibri"/>
          <w:color w:val="4AACC5"/>
          <w:sz w:val="28"/>
        </w:rPr>
      </w:pPr>
      <w:bookmarkStart w:id="244" w:name="1.1.121Beta测试与Alpha测试有什么区别？"/>
      <w:bookmarkStart w:id="245" w:name="_bookmark122"/>
      <w:bookmarkEnd w:id="244"/>
      <w:bookmarkEnd w:id="245"/>
      <w:r>
        <w:rPr>
          <w:rFonts w:ascii="Calibri" w:eastAsia="Calibri"/>
          <w:b/>
          <w:color w:val="4AACC5"/>
          <w:sz w:val="28"/>
        </w:rPr>
        <w:t>Beta</w:t>
      </w:r>
      <w:r>
        <w:rPr>
          <w:rFonts w:ascii="Calibri" w:eastAsia="Calibri"/>
          <w:b/>
          <w:color w:val="4AACC5"/>
          <w:spacing w:val="2"/>
          <w:sz w:val="28"/>
        </w:rPr>
        <w:t xml:space="preserve"> </w:t>
      </w:r>
      <w:r>
        <w:rPr>
          <w:color w:val="4AACC5"/>
          <w:spacing w:val="-17"/>
          <w:sz w:val="28"/>
        </w:rPr>
        <w:t xml:space="preserve">测试与 </w:t>
      </w:r>
      <w:r>
        <w:rPr>
          <w:rFonts w:ascii="Calibri" w:eastAsia="Calibri"/>
          <w:b/>
          <w:color w:val="4AACC5"/>
          <w:sz w:val="28"/>
        </w:rPr>
        <w:t>Alpha</w:t>
      </w:r>
      <w:r>
        <w:rPr>
          <w:rFonts w:ascii="Calibri" w:eastAsia="Calibri"/>
          <w:b/>
          <w:color w:val="4AACC5"/>
          <w:spacing w:val="7"/>
          <w:sz w:val="28"/>
        </w:rPr>
        <w:t xml:space="preserve"> </w:t>
      </w:r>
      <w:r>
        <w:rPr>
          <w:color w:val="4AACC5"/>
          <w:sz w:val="28"/>
        </w:rPr>
        <w:t>测试有什么区别？</w:t>
      </w:r>
    </w:p>
    <w:p w14:paraId="20FBA662" w14:textId="77777777" w:rsidR="00382F71" w:rsidRDefault="00382F71">
      <w:pPr>
        <w:pStyle w:val="a3"/>
        <w:spacing w:before="10"/>
        <w:rPr>
          <w:sz w:val="22"/>
        </w:rPr>
      </w:pPr>
    </w:p>
    <w:p w14:paraId="712AC00F" w14:textId="77777777" w:rsidR="00382F71" w:rsidRDefault="00000000">
      <w:pPr>
        <w:pStyle w:val="a3"/>
        <w:spacing w:line="417" w:lineRule="auto"/>
        <w:ind w:left="471" w:right="351" w:firstLine="420"/>
      </w:pPr>
      <w:r>
        <w:rPr>
          <w:rFonts w:ascii="Calibri" w:eastAsia="Calibri" w:hAnsi="Calibri"/>
          <w:w w:val="95"/>
        </w:rPr>
        <w:t>Beta</w:t>
      </w:r>
      <w:r>
        <w:rPr>
          <w:rFonts w:ascii="Calibri" w:eastAsia="Calibri" w:hAnsi="Calibri"/>
          <w:spacing w:val="61"/>
        </w:rPr>
        <w:t xml:space="preserve">   </w:t>
      </w:r>
      <w:r>
        <w:rPr>
          <w:rFonts w:ascii="Calibri" w:eastAsia="Calibri" w:hAnsi="Calibri"/>
          <w:w w:val="95"/>
        </w:rPr>
        <w:t>testing(β</w:t>
      </w:r>
      <w:r>
        <w:rPr>
          <w:w w:val="95"/>
        </w:rPr>
        <w:t>测试</w:t>
      </w:r>
      <w:r>
        <w:rPr>
          <w:rFonts w:ascii="Calibri" w:eastAsia="Calibri" w:hAnsi="Calibri"/>
          <w:w w:val="95"/>
        </w:rPr>
        <w:t>),</w:t>
      </w:r>
      <w:r>
        <w:rPr>
          <w:w w:val="95"/>
        </w:rPr>
        <w:t>测试是软件的多个用户在一个或多个用户的实际使用环境下进行的测试。开发</w:t>
      </w:r>
      <w:r>
        <w:t>者通常不在测试现场</w:t>
      </w:r>
    </w:p>
    <w:p w14:paraId="10170413" w14:textId="77777777" w:rsidR="00382F71" w:rsidRDefault="00000000">
      <w:pPr>
        <w:pStyle w:val="a3"/>
        <w:spacing w:line="417" w:lineRule="auto"/>
        <w:ind w:left="471" w:right="351" w:firstLine="420"/>
      </w:pPr>
      <w:r>
        <w:rPr>
          <w:rFonts w:ascii="Calibri" w:eastAsia="Calibri" w:hAnsi="Calibri"/>
        </w:rPr>
        <w:t>Alpha</w:t>
      </w:r>
      <w:r>
        <w:rPr>
          <w:rFonts w:ascii="Calibri" w:eastAsia="Calibri" w:hAnsi="Calibri"/>
          <w:spacing w:val="26"/>
        </w:rPr>
        <w:t xml:space="preserve"> </w:t>
      </w:r>
      <w:r>
        <w:rPr>
          <w:rFonts w:ascii="Calibri" w:eastAsia="Calibri" w:hAnsi="Calibri"/>
        </w:rPr>
        <w:t>testing</w:t>
      </w:r>
      <w:r>
        <w:rPr>
          <w:rFonts w:ascii="Calibri" w:eastAsia="Calibri" w:hAnsi="Calibri"/>
          <w:spacing w:val="13"/>
        </w:rPr>
        <w:t xml:space="preserve"> (</w:t>
      </w:r>
      <w:r>
        <w:rPr>
          <w:rFonts w:ascii="Calibri" w:eastAsia="Calibri" w:hAnsi="Calibri"/>
        </w:rPr>
        <w:t>α</w:t>
      </w:r>
      <w:r>
        <w:t>测试</w:t>
      </w:r>
      <w:r>
        <w:rPr>
          <w:rFonts w:ascii="Calibri" w:eastAsia="Calibri" w:hAnsi="Calibri"/>
        </w:rPr>
        <w:t>),</w:t>
      </w:r>
      <w:r>
        <w:t>是由一个用户在开发环境下进行的测试，也可以是公司内部的用户在模拟实际操作环境下进行的受控测试</w:t>
      </w:r>
    </w:p>
    <w:p w14:paraId="5E0413DC" w14:textId="77777777" w:rsidR="00382F71" w:rsidRDefault="00382F71">
      <w:pPr>
        <w:spacing w:line="417" w:lineRule="auto"/>
        <w:sectPr w:rsidR="00382F71">
          <w:pgSz w:w="11910" w:h="16840"/>
          <w:pgMar w:top="1260" w:right="940" w:bottom="680" w:left="820" w:header="0" w:footer="461" w:gutter="0"/>
          <w:cols w:space="720"/>
        </w:sectPr>
      </w:pPr>
    </w:p>
    <w:p w14:paraId="5D7AB949" w14:textId="77777777" w:rsidR="00382F71" w:rsidRDefault="00000000">
      <w:pPr>
        <w:pStyle w:val="5"/>
        <w:numPr>
          <w:ilvl w:val="2"/>
          <w:numId w:val="62"/>
        </w:numPr>
        <w:tabs>
          <w:tab w:val="left" w:pos="1731"/>
          <w:tab w:val="left" w:pos="1732"/>
        </w:tabs>
        <w:spacing w:before="42"/>
        <w:ind w:hanging="1261"/>
        <w:rPr>
          <w:rFonts w:ascii="Calibri" w:eastAsia="Calibri"/>
          <w:color w:val="4AACC5"/>
        </w:rPr>
      </w:pPr>
      <w:bookmarkStart w:id="246" w:name="1.1.122你认为做好测试用例工作的关键是什么？"/>
      <w:bookmarkStart w:id="247" w:name="_bookmark123"/>
      <w:bookmarkEnd w:id="246"/>
      <w:bookmarkEnd w:id="247"/>
      <w:r>
        <w:rPr>
          <w:color w:val="4AACC5"/>
        </w:rPr>
        <w:lastRenderedPageBreak/>
        <w:t>你认为做好测试用例工作的关键是什么？</w:t>
      </w:r>
    </w:p>
    <w:p w14:paraId="4823019B" w14:textId="77777777" w:rsidR="00382F71" w:rsidRDefault="00382F71">
      <w:pPr>
        <w:pStyle w:val="a3"/>
        <w:spacing w:before="10"/>
        <w:rPr>
          <w:sz w:val="22"/>
        </w:rPr>
      </w:pPr>
    </w:p>
    <w:p w14:paraId="02017A38" w14:textId="77777777" w:rsidR="00382F71" w:rsidRDefault="00000000">
      <w:pPr>
        <w:pStyle w:val="a3"/>
        <w:ind w:left="996"/>
      </w:pPr>
      <w:r>
        <w:rPr>
          <w:w w:val="95"/>
        </w:rPr>
        <w:t>参考答案：</w:t>
      </w:r>
    </w:p>
    <w:p w14:paraId="0DBA60D5" w14:textId="77777777" w:rsidR="00382F71" w:rsidRDefault="00382F71">
      <w:pPr>
        <w:pStyle w:val="a3"/>
        <w:spacing w:before="7"/>
        <w:rPr>
          <w:sz w:val="15"/>
        </w:rPr>
      </w:pPr>
    </w:p>
    <w:p w14:paraId="42217E7C" w14:textId="77777777" w:rsidR="00382F71" w:rsidRDefault="00000000">
      <w:pPr>
        <w:pStyle w:val="a3"/>
        <w:ind w:left="996"/>
      </w:pPr>
      <w:r>
        <w:rPr>
          <w:w w:val="95"/>
        </w:rPr>
        <w:t>需求和设计文档的理解程度，对系统的熟悉程度</w:t>
      </w:r>
    </w:p>
    <w:p w14:paraId="19FE20E2" w14:textId="77777777" w:rsidR="00382F71" w:rsidRDefault="00382F71">
      <w:pPr>
        <w:pStyle w:val="a3"/>
        <w:rPr>
          <w:sz w:val="20"/>
        </w:rPr>
      </w:pPr>
    </w:p>
    <w:p w14:paraId="45403CAB" w14:textId="77777777" w:rsidR="00382F71" w:rsidRDefault="00000000">
      <w:pPr>
        <w:pStyle w:val="5"/>
        <w:numPr>
          <w:ilvl w:val="2"/>
          <w:numId w:val="62"/>
        </w:numPr>
        <w:tabs>
          <w:tab w:val="left" w:pos="1731"/>
          <w:tab w:val="left" w:pos="1732"/>
        </w:tabs>
        <w:spacing w:before="156"/>
        <w:ind w:hanging="1261"/>
        <w:rPr>
          <w:rFonts w:ascii="Calibri" w:eastAsia="Calibri"/>
          <w:color w:val="4AACC5"/>
        </w:rPr>
      </w:pPr>
      <w:bookmarkStart w:id="248" w:name="1.1.123简述一下缺陷的生命周期？"/>
      <w:bookmarkStart w:id="249" w:name="_bookmark124"/>
      <w:bookmarkEnd w:id="248"/>
      <w:bookmarkEnd w:id="249"/>
      <w:r>
        <w:rPr>
          <w:color w:val="4AACC5"/>
        </w:rPr>
        <w:t>简述一下缺陷的生命周期？</w:t>
      </w:r>
    </w:p>
    <w:p w14:paraId="4C64394C" w14:textId="77777777" w:rsidR="00382F71" w:rsidRDefault="00382F71">
      <w:pPr>
        <w:pStyle w:val="a3"/>
        <w:spacing w:before="10"/>
        <w:rPr>
          <w:sz w:val="22"/>
        </w:rPr>
      </w:pPr>
    </w:p>
    <w:p w14:paraId="3BF6F5E5" w14:textId="77777777" w:rsidR="00382F71" w:rsidRDefault="00000000">
      <w:pPr>
        <w:pStyle w:val="a3"/>
        <w:ind w:left="891"/>
      </w:pPr>
      <w:r>
        <w:rPr>
          <w:w w:val="95"/>
        </w:rPr>
        <w:t>参考答案：提交-&gt;确认-&gt;分配-&gt;修复-&gt;验证-&gt;关闭</w:t>
      </w:r>
    </w:p>
    <w:p w14:paraId="0C443181" w14:textId="77777777" w:rsidR="00382F71" w:rsidRDefault="00382F71">
      <w:pPr>
        <w:pStyle w:val="a3"/>
        <w:rPr>
          <w:sz w:val="20"/>
        </w:rPr>
      </w:pPr>
    </w:p>
    <w:p w14:paraId="2F2BD723" w14:textId="77777777" w:rsidR="00382F71" w:rsidRDefault="00000000">
      <w:pPr>
        <w:pStyle w:val="5"/>
        <w:numPr>
          <w:ilvl w:val="2"/>
          <w:numId w:val="62"/>
        </w:numPr>
        <w:tabs>
          <w:tab w:val="left" w:pos="1732"/>
        </w:tabs>
        <w:spacing w:before="156"/>
        <w:ind w:hanging="1261"/>
        <w:rPr>
          <w:color w:val="4AACC5"/>
        </w:rPr>
      </w:pPr>
      <w:bookmarkStart w:id="250" w:name="1.1.124软件的安全性应从哪几个方面去测试？"/>
      <w:bookmarkStart w:id="251" w:name="_bookmark125"/>
      <w:bookmarkEnd w:id="250"/>
      <w:bookmarkEnd w:id="251"/>
      <w:r>
        <w:rPr>
          <w:color w:val="4AACC5"/>
        </w:rPr>
        <w:t>软件的安全性应从哪几个方面去测试？</w:t>
      </w:r>
    </w:p>
    <w:p w14:paraId="3FE9392C" w14:textId="77777777" w:rsidR="00382F71" w:rsidRDefault="00382F71">
      <w:pPr>
        <w:pStyle w:val="a3"/>
        <w:spacing w:before="10"/>
        <w:rPr>
          <w:sz w:val="22"/>
        </w:rPr>
      </w:pPr>
    </w:p>
    <w:p w14:paraId="7143368E" w14:textId="77777777" w:rsidR="00382F71" w:rsidRDefault="00000000">
      <w:pPr>
        <w:pStyle w:val="a5"/>
        <w:numPr>
          <w:ilvl w:val="0"/>
          <w:numId w:val="66"/>
        </w:numPr>
        <w:tabs>
          <w:tab w:val="left" w:pos="998"/>
        </w:tabs>
        <w:rPr>
          <w:sz w:val="21"/>
        </w:rPr>
      </w:pPr>
      <w:r>
        <w:rPr>
          <w:sz w:val="21"/>
        </w:rPr>
        <w:t>用户认证机制：如数据证书、智能卡、双重认证、安全电子交易协议</w:t>
      </w:r>
    </w:p>
    <w:p w14:paraId="3A90E32B" w14:textId="77777777" w:rsidR="00382F71" w:rsidRDefault="00382F71">
      <w:pPr>
        <w:pStyle w:val="a3"/>
        <w:spacing w:before="7"/>
        <w:rPr>
          <w:sz w:val="15"/>
        </w:rPr>
      </w:pPr>
    </w:p>
    <w:p w14:paraId="6367AC94" w14:textId="77777777" w:rsidR="00382F71" w:rsidRDefault="00000000">
      <w:pPr>
        <w:pStyle w:val="a5"/>
        <w:numPr>
          <w:ilvl w:val="0"/>
          <w:numId w:val="66"/>
        </w:numPr>
        <w:tabs>
          <w:tab w:val="left" w:pos="998"/>
        </w:tabs>
        <w:rPr>
          <w:sz w:val="21"/>
        </w:rPr>
      </w:pPr>
      <w:r>
        <w:rPr>
          <w:sz w:val="21"/>
        </w:rPr>
        <w:t>加密机制</w:t>
      </w:r>
    </w:p>
    <w:p w14:paraId="1B54A04E" w14:textId="77777777" w:rsidR="00382F71" w:rsidRDefault="00382F71">
      <w:pPr>
        <w:pStyle w:val="a3"/>
        <w:spacing w:before="6"/>
        <w:rPr>
          <w:sz w:val="15"/>
        </w:rPr>
      </w:pPr>
    </w:p>
    <w:p w14:paraId="18969174" w14:textId="77777777" w:rsidR="00382F71" w:rsidRDefault="00000000">
      <w:pPr>
        <w:pStyle w:val="a5"/>
        <w:numPr>
          <w:ilvl w:val="0"/>
          <w:numId w:val="66"/>
        </w:numPr>
        <w:tabs>
          <w:tab w:val="left" w:pos="998"/>
        </w:tabs>
        <w:rPr>
          <w:sz w:val="21"/>
        </w:rPr>
      </w:pPr>
      <w:r>
        <w:rPr>
          <w:sz w:val="21"/>
        </w:rPr>
        <w:t>安全防护策略：如安全日志、入侵检测、隔离防护、漏洞扫描</w:t>
      </w:r>
    </w:p>
    <w:p w14:paraId="6356BCB2" w14:textId="77777777" w:rsidR="00382F71" w:rsidRDefault="00382F71">
      <w:pPr>
        <w:pStyle w:val="a3"/>
        <w:spacing w:before="7"/>
        <w:rPr>
          <w:sz w:val="15"/>
        </w:rPr>
      </w:pPr>
    </w:p>
    <w:p w14:paraId="1191E34A" w14:textId="77777777" w:rsidR="00382F71" w:rsidRDefault="00000000">
      <w:pPr>
        <w:pStyle w:val="a5"/>
        <w:numPr>
          <w:ilvl w:val="0"/>
          <w:numId w:val="66"/>
        </w:numPr>
        <w:tabs>
          <w:tab w:val="left" w:pos="998"/>
        </w:tabs>
        <w:rPr>
          <w:sz w:val="21"/>
        </w:rPr>
      </w:pPr>
      <w:r>
        <w:rPr>
          <w:sz w:val="21"/>
        </w:rPr>
        <w:t>数据备份与恢复手段：存储设备、存储优化、存储保护、存储管理</w:t>
      </w:r>
    </w:p>
    <w:p w14:paraId="24C95391" w14:textId="77777777" w:rsidR="00382F71" w:rsidRDefault="00382F71">
      <w:pPr>
        <w:pStyle w:val="a3"/>
        <w:spacing w:before="7"/>
        <w:rPr>
          <w:sz w:val="15"/>
        </w:rPr>
      </w:pPr>
    </w:p>
    <w:p w14:paraId="5A97B8AB" w14:textId="77777777" w:rsidR="00382F71" w:rsidRDefault="00000000">
      <w:pPr>
        <w:pStyle w:val="a5"/>
        <w:numPr>
          <w:ilvl w:val="0"/>
          <w:numId w:val="66"/>
        </w:numPr>
        <w:tabs>
          <w:tab w:val="left" w:pos="998"/>
        </w:tabs>
        <w:rPr>
          <w:sz w:val="21"/>
        </w:rPr>
      </w:pPr>
      <w:r>
        <w:rPr>
          <w:sz w:val="21"/>
        </w:rPr>
        <w:t>防病毒系统</w:t>
      </w:r>
    </w:p>
    <w:p w14:paraId="09944D8B" w14:textId="77777777" w:rsidR="00382F71" w:rsidRDefault="00382F71">
      <w:pPr>
        <w:pStyle w:val="a3"/>
        <w:spacing w:before="2"/>
        <w:rPr>
          <w:sz w:val="32"/>
        </w:rPr>
      </w:pPr>
    </w:p>
    <w:p w14:paraId="196F83AC" w14:textId="77777777" w:rsidR="00382F71" w:rsidRDefault="00000000">
      <w:pPr>
        <w:pStyle w:val="5"/>
        <w:numPr>
          <w:ilvl w:val="2"/>
          <w:numId w:val="62"/>
        </w:numPr>
        <w:tabs>
          <w:tab w:val="left" w:pos="1732"/>
        </w:tabs>
        <w:ind w:hanging="1261"/>
        <w:rPr>
          <w:color w:val="4AACC5"/>
        </w:rPr>
      </w:pPr>
      <w:bookmarkStart w:id="252" w:name="1.1.125软件配置管理工作开展的情况和认识？"/>
      <w:bookmarkStart w:id="253" w:name="_bookmark126"/>
      <w:bookmarkEnd w:id="252"/>
      <w:bookmarkEnd w:id="253"/>
      <w:r>
        <w:rPr>
          <w:color w:val="4AACC5"/>
        </w:rPr>
        <w:t>软件配置管理工作开展的情况和认识？</w:t>
      </w:r>
    </w:p>
    <w:p w14:paraId="661B1D79" w14:textId="77777777" w:rsidR="00382F71" w:rsidRDefault="00382F71">
      <w:pPr>
        <w:pStyle w:val="a3"/>
        <w:spacing w:before="10"/>
        <w:rPr>
          <w:sz w:val="22"/>
        </w:rPr>
      </w:pPr>
    </w:p>
    <w:p w14:paraId="39468971" w14:textId="77777777" w:rsidR="00382F71" w:rsidRDefault="00000000">
      <w:pPr>
        <w:pStyle w:val="a3"/>
        <w:spacing w:line="417" w:lineRule="auto"/>
        <w:ind w:left="471" w:right="245" w:firstLine="420"/>
      </w:pPr>
      <w:r>
        <w:t>软件配置管理贯穿于软件开发、测试活动的始终，覆盖了开发、测试活动的各个环节，它的重要</w:t>
      </w:r>
      <w:r>
        <w:rPr>
          <w:w w:val="95"/>
        </w:rPr>
        <w:t>作用之一就是要全面的管理保存各个配置项，监控各配置项的状态，并向项目经理及相关的人员报告，</w:t>
      </w:r>
      <w:r>
        <w:rPr>
          <w:spacing w:val="142"/>
        </w:rPr>
        <w:t xml:space="preserve"> </w:t>
      </w:r>
      <w:r>
        <w:t>从而实现对软件过程的控制。</w:t>
      </w:r>
    </w:p>
    <w:p w14:paraId="62138FC3" w14:textId="77777777" w:rsidR="00382F71" w:rsidRDefault="00000000">
      <w:pPr>
        <w:pStyle w:val="a3"/>
        <w:spacing w:line="269" w:lineRule="exact"/>
        <w:ind w:left="891"/>
      </w:pPr>
      <w:r>
        <w:rPr>
          <w:spacing w:val="1"/>
          <w:w w:val="95"/>
        </w:rPr>
        <w:t xml:space="preserve">软件测试配置管理包括 </w:t>
      </w:r>
      <w:r>
        <w:rPr>
          <w:rFonts w:ascii="Calibri" w:eastAsia="Calibri"/>
          <w:w w:val="95"/>
        </w:rPr>
        <w:t>4</w:t>
      </w:r>
      <w:r>
        <w:rPr>
          <w:rFonts w:ascii="Calibri" w:eastAsia="Calibri"/>
          <w:spacing w:val="60"/>
        </w:rPr>
        <w:t xml:space="preserve"> </w:t>
      </w:r>
      <w:proofErr w:type="gramStart"/>
      <w:r>
        <w:rPr>
          <w:w w:val="95"/>
        </w:rPr>
        <w:t>个</w:t>
      </w:r>
      <w:proofErr w:type="gramEnd"/>
      <w:r>
        <w:rPr>
          <w:w w:val="95"/>
        </w:rPr>
        <w:t>最基本的活动：</w:t>
      </w:r>
    </w:p>
    <w:p w14:paraId="237F1245" w14:textId="77777777" w:rsidR="00382F71" w:rsidRDefault="00382F71">
      <w:pPr>
        <w:pStyle w:val="a3"/>
        <w:spacing w:before="7"/>
        <w:rPr>
          <w:sz w:val="15"/>
        </w:rPr>
      </w:pPr>
    </w:p>
    <w:p w14:paraId="5CECA028" w14:textId="77777777" w:rsidR="00382F71" w:rsidRDefault="00000000">
      <w:pPr>
        <w:pStyle w:val="a5"/>
        <w:numPr>
          <w:ilvl w:val="3"/>
          <w:numId w:val="62"/>
        </w:numPr>
        <w:tabs>
          <w:tab w:val="left" w:pos="1418"/>
        </w:tabs>
        <w:rPr>
          <w:sz w:val="21"/>
        </w:rPr>
      </w:pPr>
      <w:r>
        <w:rPr>
          <w:w w:val="95"/>
          <w:sz w:val="21"/>
        </w:rPr>
        <w:t>配置项标识</w:t>
      </w:r>
    </w:p>
    <w:p w14:paraId="7CC8F61E" w14:textId="77777777" w:rsidR="00382F71" w:rsidRDefault="00382F71">
      <w:pPr>
        <w:pStyle w:val="a3"/>
        <w:spacing w:before="7"/>
        <w:rPr>
          <w:sz w:val="15"/>
        </w:rPr>
      </w:pPr>
    </w:p>
    <w:p w14:paraId="4496EA10" w14:textId="77777777" w:rsidR="00382F71" w:rsidRDefault="00000000">
      <w:pPr>
        <w:pStyle w:val="a5"/>
        <w:numPr>
          <w:ilvl w:val="3"/>
          <w:numId w:val="62"/>
        </w:numPr>
        <w:tabs>
          <w:tab w:val="left" w:pos="1418"/>
        </w:tabs>
        <w:rPr>
          <w:sz w:val="21"/>
        </w:rPr>
      </w:pPr>
      <w:r>
        <w:rPr>
          <w:w w:val="95"/>
          <w:sz w:val="21"/>
        </w:rPr>
        <w:t>配置项控制</w:t>
      </w:r>
    </w:p>
    <w:p w14:paraId="6C9E49BE" w14:textId="77777777" w:rsidR="00382F71" w:rsidRDefault="00382F71">
      <w:pPr>
        <w:pStyle w:val="a3"/>
        <w:spacing w:before="6"/>
        <w:rPr>
          <w:sz w:val="15"/>
        </w:rPr>
      </w:pPr>
    </w:p>
    <w:p w14:paraId="0F7FE760" w14:textId="77777777" w:rsidR="00382F71" w:rsidRDefault="00000000">
      <w:pPr>
        <w:pStyle w:val="a5"/>
        <w:numPr>
          <w:ilvl w:val="3"/>
          <w:numId w:val="62"/>
        </w:numPr>
        <w:tabs>
          <w:tab w:val="left" w:pos="1418"/>
        </w:tabs>
        <w:spacing w:before="1"/>
        <w:rPr>
          <w:sz w:val="21"/>
        </w:rPr>
      </w:pPr>
      <w:r>
        <w:rPr>
          <w:sz w:val="21"/>
        </w:rPr>
        <w:t>配置项状态报告</w:t>
      </w:r>
    </w:p>
    <w:p w14:paraId="38DC1056" w14:textId="77777777" w:rsidR="00382F71" w:rsidRDefault="00382F71">
      <w:pPr>
        <w:pStyle w:val="a3"/>
        <w:spacing w:before="6"/>
        <w:rPr>
          <w:sz w:val="15"/>
        </w:rPr>
      </w:pPr>
    </w:p>
    <w:p w14:paraId="6D6B9180" w14:textId="77777777" w:rsidR="00382F71" w:rsidRDefault="00000000">
      <w:pPr>
        <w:pStyle w:val="a5"/>
        <w:numPr>
          <w:ilvl w:val="3"/>
          <w:numId w:val="62"/>
        </w:numPr>
        <w:tabs>
          <w:tab w:val="left" w:pos="1418"/>
        </w:tabs>
        <w:rPr>
          <w:sz w:val="21"/>
        </w:rPr>
      </w:pPr>
      <w:r>
        <w:rPr>
          <w:sz w:val="21"/>
        </w:rPr>
        <w:t>配置审计</w:t>
      </w:r>
    </w:p>
    <w:p w14:paraId="52B9C8AB" w14:textId="77777777" w:rsidR="00382F71" w:rsidRDefault="00382F71">
      <w:pPr>
        <w:pStyle w:val="a3"/>
        <w:spacing w:before="7"/>
        <w:rPr>
          <w:sz w:val="15"/>
        </w:rPr>
      </w:pPr>
    </w:p>
    <w:p w14:paraId="3C543AFD" w14:textId="77777777" w:rsidR="00382F71" w:rsidRDefault="00000000">
      <w:pPr>
        <w:pStyle w:val="a3"/>
        <w:ind w:left="891"/>
      </w:pPr>
      <w:r>
        <w:rPr>
          <w:w w:val="95"/>
        </w:rPr>
        <w:t xml:space="preserve">软件配置管理通常借助工具来辅助，主要有 </w:t>
      </w:r>
      <w:r>
        <w:rPr>
          <w:rFonts w:ascii="Calibri" w:eastAsia="Calibri"/>
          <w:w w:val="95"/>
        </w:rPr>
        <w:t>MS</w:t>
      </w:r>
      <w:r>
        <w:rPr>
          <w:rFonts w:ascii="Calibri" w:eastAsia="Calibri"/>
          <w:spacing w:val="64"/>
        </w:rPr>
        <w:t xml:space="preserve"> </w:t>
      </w:r>
      <w:r>
        <w:rPr>
          <w:rFonts w:ascii="Calibri" w:eastAsia="Calibri"/>
          <w:w w:val="95"/>
        </w:rPr>
        <w:t>SourceSafe</w:t>
      </w:r>
      <w:r>
        <w:rPr>
          <w:w w:val="95"/>
        </w:rPr>
        <w:t>、</w:t>
      </w:r>
      <w:r>
        <w:rPr>
          <w:rFonts w:ascii="Calibri" w:eastAsia="Calibri"/>
          <w:w w:val="95"/>
        </w:rPr>
        <w:t>Rational</w:t>
      </w:r>
      <w:r>
        <w:rPr>
          <w:rFonts w:ascii="Calibri" w:eastAsia="Calibri"/>
          <w:spacing w:val="55"/>
        </w:rPr>
        <w:t xml:space="preserve"> </w:t>
      </w:r>
      <w:r>
        <w:rPr>
          <w:rFonts w:ascii="Calibri" w:eastAsia="Calibri"/>
          <w:w w:val="95"/>
        </w:rPr>
        <w:t>ClearCase</w:t>
      </w:r>
      <w:r>
        <w:rPr>
          <w:rFonts w:ascii="Calibri" w:eastAsia="Calibri"/>
          <w:spacing w:val="72"/>
        </w:rPr>
        <w:t xml:space="preserve"> </w:t>
      </w:r>
      <w:r>
        <w:rPr>
          <w:w w:val="95"/>
        </w:rPr>
        <w:t>等</w:t>
      </w:r>
    </w:p>
    <w:p w14:paraId="0667C0D9" w14:textId="77777777" w:rsidR="00382F71" w:rsidRDefault="00382F71">
      <w:pPr>
        <w:pStyle w:val="a3"/>
        <w:spacing w:before="2"/>
        <w:rPr>
          <w:sz w:val="32"/>
        </w:rPr>
      </w:pPr>
    </w:p>
    <w:p w14:paraId="555DFC81" w14:textId="77777777" w:rsidR="00382F71" w:rsidRDefault="00000000">
      <w:pPr>
        <w:pStyle w:val="5"/>
        <w:numPr>
          <w:ilvl w:val="2"/>
          <w:numId w:val="62"/>
        </w:numPr>
        <w:tabs>
          <w:tab w:val="left" w:pos="1732"/>
        </w:tabs>
        <w:ind w:hanging="1261"/>
        <w:rPr>
          <w:color w:val="4AACC5"/>
        </w:rPr>
      </w:pPr>
      <w:bookmarkStart w:id="254" w:name="_bookmark127"/>
      <w:bookmarkStart w:id="255" w:name="1.1.126你觉得软件测试通过的标准应该是什么样的？"/>
      <w:bookmarkEnd w:id="254"/>
      <w:bookmarkEnd w:id="255"/>
      <w:r>
        <w:rPr>
          <w:color w:val="4AACC5"/>
        </w:rPr>
        <w:t>你觉得软件测试通过的标准应该是什么样的？</w:t>
      </w:r>
    </w:p>
    <w:p w14:paraId="11ACB922" w14:textId="77777777" w:rsidR="00382F71" w:rsidRDefault="00382F71">
      <w:pPr>
        <w:pStyle w:val="a3"/>
        <w:spacing w:before="10"/>
        <w:rPr>
          <w:sz w:val="22"/>
        </w:rPr>
      </w:pPr>
    </w:p>
    <w:p w14:paraId="2A46FFC8" w14:textId="77777777" w:rsidR="00382F71" w:rsidRDefault="00000000">
      <w:pPr>
        <w:pStyle w:val="a3"/>
        <w:ind w:left="891"/>
      </w:pPr>
      <w:r>
        <w:t>缺陷密度值达到客户的要求</w:t>
      </w:r>
    </w:p>
    <w:p w14:paraId="00CF5881" w14:textId="77777777" w:rsidR="00382F71" w:rsidRDefault="00382F71">
      <w:pPr>
        <w:pStyle w:val="a3"/>
        <w:rPr>
          <w:sz w:val="20"/>
        </w:rPr>
      </w:pPr>
    </w:p>
    <w:p w14:paraId="2D82ECDC" w14:textId="77777777" w:rsidR="00382F71" w:rsidRDefault="00000000">
      <w:pPr>
        <w:pStyle w:val="5"/>
        <w:numPr>
          <w:ilvl w:val="2"/>
          <w:numId w:val="62"/>
        </w:numPr>
        <w:tabs>
          <w:tab w:val="left" w:pos="1731"/>
          <w:tab w:val="left" w:pos="1732"/>
        </w:tabs>
        <w:spacing w:before="156"/>
        <w:ind w:hanging="1261"/>
        <w:rPr>
          <w:rFonts w:ascii="Calibri" w:eastAsia="Calibri"/>
          <w:color w:val="4AACC5"/>
        </w:rPr>
      </w:pPr>
      <w:bookmarkStart w:id="256" w:name="1.1.127引入测试管理的含义？_"/>
      <w:bookmarkStart w:id="257" w:name="_bookmark128"/>
      <w:bookmarkEnd w:id="256"/>
      <w:bookmarkEnd w:id="257"/>
      <w:r>
        <w:rPr>
          <w:color w:val="4AACC5"/>
        </w:rPr>
        <w:t>引入测试管理的含义？</w:t>
      </w:r>
    </w:p>
    <w:p w14:paraId="12C57CE8" w14:textId="77777777" w:rsidR="00382F71" w:rsidRDefault="00382F71">
      <w:pPr>
        <w:pStyle w:val="a3"/>
        <w:spacing w:before="10"/>
        <w:rPr>
          <w:sz w:val="22"/>
        </w:rPr>
      </w:pPr>
    </w:p>
    <w:p w14:paraId="3D558C1D" w14:textId="77777777" w:rsidR="00382F71" w:rsidRDefault="00000000">
      <w:pPr>
        <w:pStyle w:val="a3"/>
        <w:ind w:left="891"/>
      </w:pPr>
      <w:r>
        <w:t>风险分析，进度控制、角色分配、质量控制</w:t>
      </w:r>
    </w:p>
    <w:p w14:paraId="15ECFCBB" w14:textId="77777777" w:rsidR="00382F71" w:rsidRDefault="00382F71">
      <w:pPr>
        <w:sectPr w:rsidR="00382F71">
          <w:pgSz w:w="11910" w:h="16840"/>
          <w:pgMar w:top="1300" w:right="940" w:bottom="680" w:left="820" w:header="0" w:footer="461" w:gutter="0"/>
          <w:cols w:space="720"/>
        </w:sectPr>
      </w:pPr>
    </w:p>
    <w:p w14:paraId="3FA858F7" w14:textId="77777777" w:rsidR="00382F71" w:rsidRDefault="00000000">
      <w:pPr>
        <w:pStyle w:val="5"/>
        <w:numPr>
          <w:ilvl w:val="2"/>
          <w:numId w:val="62"/>
        </w:numPr>
        <w:tabs>
          <w:tab w:val="left" w:pos="1731"/>
          <w:tab w:val="left" w:pos="1732"/>
        </w:tabs>
        <w:spacing w:before="42"/>
        <w:ind w:hanging="1261"/>
        <w:rPr>
          <w:rFonts w:ascii="Calibri" w:eastAsia="Calibri"/>
          <w:color w:val="4AACC5"/>
        </w:rPr>
      </w:pPr>
      <w:bookmarkStart w:id="258" w:name="1.1.128什么是版本控制，常用的版本控制系统有哪些？"/>
      <w:bookmarkStart w:id="259" w:name="_bookmark129"/>
      <w:bookmarkEnd w:id="258"/>
      <w:bookmarkEnd w:id="259"/>
      <w:r>
        <w:rPr>
          <w:color w:val="4AACC5"/>
        </w:rPr>
        <w:lastRenderedPageBreak/>
        <w:t>什么是版本控制，常用的版本控制系统有哪些？</w:t>
      </w:r>
    </w:p>
    <w:p w14:paraId="3869DD10" w14:textId="77777777" w:rsidR="00382F71" w:rsidRDefault="00382F71">
      <w:pPr>
        <w:pStyle w:val="a3"/>
        <w:spacing w:before="10"/>
        <w:rPr>
          <w:sz w:val="22"/>
        </w:rPr>
      </w:pPr>
    </w:p>
    <w:p w14:paraId="505286C7" w14:textId="77777777" w:rsidR="00382F71" w:rsidRDefault="00000000">
      <w:pPr>
        <w:pStyle w:val="a3"/>
        <w:spacing w:line="417" w:lineRule="auto"/>
        <w:ind w:left="471" w:right="353" w:firstLine="420"/>
        <w:jc w:val="both"/>
      </w:pPr>
      <w:r>
        <w:rPr>
          <w:w w:val="95"/>
        </w:rPr>
        <w:t>版本控制（</w:t>
      </w:r>
      <w:r>
        <w:rPr>
          <w:rFonts w:ascii="Calibri" w:eastAsia="Calibri"/>
          <w:w w:val="95"/>
        </w:rPr>
        <w:t>Revision</w:t>
      </w:r>
      <w:r>
        <w:rPr>
          <w:rFonts w:ascii="Calibri" w:eastAsia="Calibri"/>
          <w:spacing w:val="50"/>
        </w:rPr>
        <w:t xml:space="preserve">   </w:t>
      </w:r>
      <w:r>
        <w:rPr>
          <w:rFonts w:ascii="Calibri" w:eastAsia="Calibri"/>
          <w:w w:val="95"/>
        </w:rPr>
        <w:t>control</w:t>
      </w:r>
      <w:r>
        <w:rPr>
          <w:w w:val="95"/>
        </w:rPr>
        <w:t>）是一种软体工程技巧，籍以在开发的过程中，确保由不同人所编辑的</w:t>
      </w:r>
      <w:r>
        <w:t>同一档案都得到更新。</w:t>
      </w:r>
    </w:p>
    <w:p w14:paraId="09096394" w14:textId="77777777" w:rsidR="00382F71" w:rsidRDefault="00000000">
      <w:pPr>
        <w:pStyle w:val="a3"/>
        <w:spacing w:line="417" w:lineRule="auto"/>
        <w:ind w:left="471" w:right="353" w:firstLine="420"/>
        <w:jc w:val="both"/>
        <w:rPr>
          <w:rFonts w:ascii="Calibri" w:eastAsia="Calibri" w:hAnsi="Calibri"/>
        </w:rPr>
      </w:pPr>
      <w:r>
        <w:rPr>
          <w:rFonts w:ascii="Calibri" w:eastAsia="Calibri" w:hAnsi="Calibri"/>
          <w:w w:val="95"/>
        </w:rPr>
        <w:t>Git(</w:t>
      </w:r>
      <w:r>
        <w:rPr>
          <w:w w:val="95"/>
        </w:rPr>
        <w:t>读音为</w:t>
      </w:r>
      <w:r>
        <w:rPr>
          <w:rFonts w:ascii="Calibri" w:eastAsia="Calibri" w:hAnsi="Calibri"/>
          <w:w w:val="95"/>
        </w:rPr>
        <w:t>/</w:t>
      </w:r>
      <w:proofErr w:type="spellStart"/>
      <w:r>
        <w:rPr>
          <w:rFonts w:ascii="Calibri" w:eastAsia="Calibri" w:hAnsi="Calibri"/>
          <w:w w:val="95"/>
        </w:rPr>
        <w:t>gɪt</w:t>
      </w:r>
      <w:proofErr w:type="spellEnd"/>
      <w:r>
        <w:rPr>
          <w:rFonts w:ascii="Calibri" w:eastAsia="Calibri" w:hAnsi="Calibri"/>
          <w:w w:val="95"/>
        </w:rPr>
        <w:t>/</w:t>
      </w:r>
      <w:r>
        <w:rPr>
          <w:w w:val="95"/>
        </w:rPr>
        <w:t>。</w:t>
      </w:r>
      <w:r>
        <w:rPr>
          <w:rFonts w:ascii="Calibri" w:eastAsia="Calibri" w:hAnsi="Calibri"/>
          <w:w w:val="95"/>
        </w:rPr>
        <w:t>)</w:t>
      </w:r>
      <w:r>
        <w:rPr>
          <w:w w:val="95"/>
        </w:rPr>
        <w:t>是一个开源的分布式版本控制系统，可以有效、高速的处理从很小到非常大的项</w:t>
      </w:r>
      <w:r>
        <w:rPr>
          <w:spacing w:val="82"/>
          <w:w w:val="95"/>
        </w:rPr>
        <w:t xml:space="preserve"> </w:t>
      </w:r>
      <w:r>
        <w:t>目版本管理。</w:t>
      </w:r>
      <w:r>
        <w:rPr>
          <w:rFonts w:ascii="Calibri" w:eastAsia="Calibri" w:hAnsi="Calibri"/>
        </w:rPr>
        <w:t>Git</w:t>
      </w:r>
      <w:r>
        <w:rPr>
          <w:rFonts w:ascii="Calibri" w:eastAsia="Calibri" w:hAnsi="Calibri"/>
          <w:spacing w:val="45"/>
        </w:rPr>
        <w:t xml:space="preserve"> </w:t>
      </w:r>
      <w:r>
        <w:rPr>
          <w:spacing w:val="-6"/>
        </w:rPr>
        <w:t xml:space="preserve">是 </w:t>
      </w:r>
      <w:r>
        <w:rPr>
          <w:rFonts w:ascii="Calibri" w:eastAsia="Calibri" w:hAnsi="Calibri"/>
        </w:rPr>
        <w:t>Linus</w:t>
      </w:r>
      <w:r>
        <w:rPr>
          <w:rFonts w:ascii="Calibri" w:eastAsia="Calibri" w:hAnsi="Calibri"/>
          <w:spacing w:val="-6"/>
        </w:rPr>
        <w:t xml:space="preserve"> </w:t>
      </w:r>
      <w:r>
        <w:rPr>
          <w:rFonts w:ascii="Calibri" w:eastAsia="Calibri" w:hAnsi="Calibri"/>
        </w:rPr>
        <w:t>Torvalds</w:t>
      </w:r>
      <w:r>
        <w:rPr>
          <w:rFonts w:ascii="Calibri" w:eastAsia="Calibri" w:hAnsi="Calibri"/>
          <w:spacing w:val="45"/>
        </w:rPr>
        <w:t xml:space="preserve"> </w:t>
      </w:r>
      <w:r>
        <w:rPr>
          <w:spacing w:val="-2"/>
        </w:rPr>
        <w:t xml:space="preserve">为了帮助管理 </w:t>
      </w:r>
      <w:r>
        <w:rPr>
          <w:rFonts w:ascii="Calibri" w:eastAsia="Calibri" w:hAnsi="Calibri"/>
        </w:rPr>
        <w:t>Linux</w:t>
      </w:r>
      <w:r>
        <w:rPr>
          <w:rFonts w:ascii="Calibri" w:eastAsia="Calibri" w:hAnsi="Calibri"/>
          <w:spacing w:val="43"/>
        </w:rPr>
        <w:t xml:space="preserve"> </w:t>
      </w:r>
      <w:r>
        <w:t>内核开发而开发的一个开放源码的版本控制软件。</w:t>
      </w:r>
      <w:r>
        <w:rPr>
          <w:rFonts w:ascii="Calibri" w:eastAsia="Calibri" w:hAnsi="Calibri"/>
        </w:rPr>
        <w:t>https://git-scm.com/doc</w:t>
      </w:r>
    </w:p>
    <w:p w14:paraId="483DCBBA" w14:textId="77777777" w:rsidR="00382F71" w:rsidRDefault="00000000">
      <w:pPr>
        <w:pStyle w:val="a3"/>
        <w:spacing w:line="420" w:lineRule="auto"/>
        <w:ind w:left="471" w:right="316" w:firstLine="420"/>
        <w:jc w:val="both"/>
        <w:rPr>
          <w:rFonts w:ascii="Calibri" w:eastAsia="Calibri"/>
        </w:rPr>
      </w:pPr>
      <w:r>
        <w:rPr>
          <w:rFonts w:ascii="Calibri" w:eastAsia="Calibri"/>
        </w:rPr>
        <w:t>SVN</w:t>
      </w:r>
      <w:r>
        <w:rPr>
          <w:rFonts w:ascii="Calibri" w:eastAsia="Calibri"/>
          <w:spacing w:val="13"/>
        </w:rPr>
        <w:t xml:space="preserve"> </w:t>
      </w:r>
      <w:r>
        <w:t xml:space="preserve">是 </w:t>
      </w:r>
      <w:r>
        <w:rPr>
          <w:rFonts w:ascii="Calibri" w:eastAsia="Calibri"/>
        </w:rPr>
        <w:t>Subversion</w:t>
      </w:r>
      <w:r>
        <w:rPr>
          <w:rFonts w:ascii="Calibri" w:eastAsia="Calibri"/>
          <w:spacing w:val="13"/>
        </w:rPr>
        <w:t xml:space="preserve"> </w:t>
      </w:r>
      <w:r>
        <w:t xml:space="preserve">的简称，是一个开放源代码的版本控制系统，相较于 </w:t>
      </w:r>
      <w:r>
        <w:rPr>
          <w:rFonts w:ascii="Calibri" w:eastAsia="Calibri"/>
        </w:rPr>
        <w:t>RCS</w:t>
      </w:r>
      <w:r>
        <w:t>、</w:t>
      </w:r>
      <w:r>
        <w:rPr>
          <w:rFonts w:ascii="Calibri" w:eastAsia="Calibri"/>
        </w:rPr>
        <w:t>CVS</w:t>
      </w:r>
      <w:r>
        <w:t>，它采用了分</w:t>
      </w:r>
      <w:r>
        <w:rPr>
          <w:spacing w:val="-1"/>
        </w:rPr>
        <w:t xml:space="preserve">支管理系统，它的设计目标就是取代 </w:t>
      </w:r>
      <w:r>
        <w:rPr>
          <w:rFonts w:ascii="Calibri" w:eastAsia="Calibri"/>
        </w:rPr>
        <w:t>CVS</w:t>
      </w:r>
      <w:r>
        <w:rPr>
          <w:spacing w:val="-1"/>
        </w:rPr>
        <w:t xml:space="preserve">。互联网上很多版本控制服务已从 </w:t>
      </w:r>
      <w:r>
        <w:rPr>
          <w:rFonts w:ascii="Calibri" w:eastAsia="Calibri"/>
        </w:rPr>
        <w:t>CVS</w:t>
      </w:r>
      <w:r>
        <w:rPr>
          <w:rFonts w:ascii="Calibri" w:eastAsia="Calibri"/>
          <w:spacing w:val="5"/>
        </w:rPr>
        <w:t xml:space="preserve"> </w:t>
      </w:r>
      <w:r>
        <w:rPr>
          <w:spacing w:val="-3"/>
        </w:rPr>
        <w:t xml:space="preserve">迁移到 </w:t>
      </w:r>
      <w:r>
        <w:rPr>
          <w:rFonts w:ascii="Calibri" w:eastAsia="Calibri"/>
        </w:rPr>
        <w:t>Subversion</w:t>
      </w:r>
      <w:r>
        <w:t>。</w:t>
      </w:r>
      <w:r>
        <w:rPr>
          <w:rFonts w:ascii="Calibri" w:eastAsia="Calibri"/>
        </w:rPr>
        <w:t>https://tortoisesvn.net/support.html</w:t>
      </w:r>
    </w:p>
    <w:p w14:paraId="05BD89CC" w14:textId="77777777" w:rsidR="00382F71" w:rsidRDefault="00382F71">
      <w:pPr>
        <w:pStyle w:val="a3"/>
        <w:rPr>
          <w:rFonts w:ascii="Calibri"/>
          <w:sz w:val="20"/>
        </w:rPr>
      </w:pPr>
    </w:p>
    <w:p w14:paraId="535C07D0" w14:textId="77777777" w:rsidR="00382F71" w:rsidRDefault="00382F71">
      <w:pPr>
        <w:pStyle w:val="a3"/>
        <w:rPr>
          <w:rFonts w:ascii="Calibri"/>
          <w:sz w:val="20"/>
        </w:rPr>
      </w:pPr>
    </w:p>
    <w:p w14:paraId="0CA492F4" w14:textId="77777777" w:rsidR="00382F71" w:rsidRDefault="00382F71">
      <w:pPr>
        <w:pStyle w:val="a3"/>
        <w:spacing w:before="10"/>
        <w:rPr>
          <w:rFonts w:ascii="Calibri"/>
          <w:sz w:val="16"/>
        </w:rPr>
      </w:pPr>
    </w:p>
    <w:p w14:paraId="20A64CB2"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60" w:name="1.1.129简述软件测试与软件开发之间的关系？"/>
      <w:bookmarkStart w:id="261" w:name="_bookmark130"/>
      <w:bookmarkEnd w:id="260"/>
      <w:bookmarkEnd w:id="261"/>
      <w:r>
        <w:rPr>
          <w:color w:val="4AACC5"/>
        </w:rPr>
        <w:t>简述软件测试与软件开发之间的关系？</w:t>
      </w:r>
    </w:p>
    <w:p w14:paraId="26D90908" w14:textId="77777777" w:rsidR="00382F71" w:rsidRDefault="00382F71">
      <w:pPr>
        <w:pStyle w:val="a3"/>
        <w:spacing w:before="5"/>
      </w:pPr>
    </w:p>
    <w:p w14:paraId="6F3C2C81" w14:textId="77777777" w:rsidR="00382F71" w:rsidRDefault="00000000">
      <w:pPr>
        <w:pStyle w:val="a5"/>
        <w:numPr>
          <w:ilvl w:val="0"/>
          <w:numId w:val="67"/>
        </w:numPr>
        <w:tabs>
          <w:tab w:val="left" w:pos="1073"/>
        </w:tabs>
        <w:ind w:hanging="602"/>
        <w:rPr>
          <w:sz w:val="24"/>
        </w:rPr>
      </w:pPr>
      <w:r>
        <w:rPr>
          <w:sz w:val="24"/>
        </w:rPr>
        <w:t>项目规划阶段：负责从单元测试到系统测试的整个测试阶段的监控。</w:t>
      </w:r>
    </w:p>
    <w:p w14:paraId="72843E55" w14:textId="77777777" w:rsidR="00382F71" w:rsidRDefault="00000000">
      <w:pPr>
        <w:pStyle w:val="a5"/>
        <w:numPr>
          <w:ilvl w:val="0"/>
          <w:numId w:val="67"/>
        </w:numPr>
        <w:tabs>
          <w:tab w:val="left" w:pos="1079"/>
        </w:tabs>
        <w:spacing w:before="161" w:line="364" w:lineRule="auto"/>
        <w:ind w:left="471" w:right="351" w:firstLine="0"/>
        <w:jc w:val="both"/>
        <w:rPr>
          <w:sz w:val="24"/>
        </w:rPr>
      </w:pPr>
      <w:r>
        <w:rPr>
          <w:sz w:val="24"/>
        </w:rPr>
        <w:t>需求分析阶段：确定测试需求分析、系统测试计划的制定，评审后成为管理项目。</w:t>
      </w:r>
      <w:r>
        <w:rPr>
          <w:spacing w:val="-2"/>
          <w:sz w:val="24"/>
        </w:rPr>
        <w:t>测试需求分析是对产品生命周期中测试所需求的资源、配置、每阶段评判通过的规约；系</w:t>
      </w:r>
      <w:r>
        <w:rPr>
          <w:sz w:val="24"/>
        </w:rPr>
        <w:t>统测试计划则是依据软件的需求规格说明书，制定测试计划和设计相应的测试用例。</w:t>
      </w:r>
    </w:p>
    <w:p w14:paraId="56582B41" w14:textId="77777777" w:rsidR="00382F71" w:rsidRDefault="00000000">
      <w:pPr>
        <w:pStyle w:val="a5"/>
        <w:numPr>
          <w:ilvl w:val="0"/>
          <w:numId w:val="67"/>
        </w:numPr>
        <w:tabs>
          <w:tab w:val="left" w:pos="1073"/>
        </w:tabs>
        <w:spacing w:before="2"/>
        <w:ind w:hanging="602"/>
        <w:rPr>
          <w:sz w:val="24"/>
        </w:rPr>
      </w:pPr>
      <w:r>
        <w:rPr>
          <w:sz w:val="24"/>
        </w:rPr>
        <w:t>详细设计和概要设计阶段：确保集成测试计划和单元测试计划完成。</w:t>
      </w:r>
    </w:p>
    <w:p w14:paraId="0F803781" w14:textId="77777777" w:rsidR="00382F71" w:rsidRDefault="00000000">
      <w:pPr>
        <w:pStyle w:val="a5"/>
        <w:numPr>
          <w:ilvl w:val="0"/>
          <w:numId w:val="67"/>
        </w:numPr>
        <w:tabs>
          <w:tab w:val="left" w:pos="1079"/>
        </w:tabs>
        <w:spacing w:before="160" w:line="364" w:lineRule="auto"/>
        <w:ind w:left="471" w:right="351" w:firstLine="0"/>
        <w:rPr>
          <w:sz w:val="24"/>
        </w:rPr>
      </w:pPr>
      <w:r>
        <w:rPr>
          <w:sz w:val="24"/>
        </w:rPr>
        <w:t>编码阶段：由开发人员进行自己负责部分的代码的测试。在项目较大时，由专人进行编码阶段的测试任务。</w:t>
      </w:r>
    </w:p>
    <w:p w14:paraId="44DE1000" w14:textId="77777777" w:rsidR="00382F71" w:rsidRDefault="00000000">
      <w:pPr>
        <w:pStyle w:val="a5"/>
        <w:numPr>
          <w:ilvl w:val="0"/>
          <w:numId w:val="67"/>
        </w:numPr>
        <w:tabs>
          <w:tab w:val="left" w:pos="1079"/>
        </w:tabs>
        <w:spacing w:before="1" w:line="364" w:lineRule="auto"/>
        <w:ind w:left="471" w:right="351" w:firstLine="0"/>
        <w:rPr>
          <w:sz w:val="24"/>
        </w:rPr>
      </w:pPr>
      <w:r>
        <w:rPr>
          <w:sz w:val="24"/>
        </w:rPr>
        <w:t>测试阶段（单元、集成、系统测试）：依据测试代码进行测试，并提交相应的测试状态报告和测试结束报告。</w:t>
      </w:r>
    </w:p>
    <w:p w14:paraId="1618BC6D" w14:textId="77777777" w:rsidR="00382F71" w:rsidRDefault="00382F71">
      <w:pPr>
        <w:pStyle w:val="a3"/>
        <w:rPr>
          <w:sz w:val="24"/>
        </w:rPr>
      </w:pPr>
    </w:p>
    <w:p w14:paraId="4E014EB4" w14:textId="77777777" w:rsidR="00382F71" w:rsidRDefault="00000000">
      <w:pPr>
        <w:spacing w:before="162" w:line="364" w:lineRule="auto"/>
        <w:ind w:left="471" w:right="351" w:firstLine="420"/>
        <w:jc w:val="both"/>
        <w:rPr>
          <w:sz w:val="24"/>
        </w:rPr>
      </w:pPr>
      <w:r>
        <w:rPr>
          <w:sz w:val="24"/>
        </w:rPr>
        <w:t>开发和测试是一个有机的整体！在产品的发布之前，开发和测试是循环进行的， 测</w:t>
      </w:r>
      <w:r>
        <w:rPr>
          <w:spacing w:val="11"/>
          <w:sz w:val="24"/>
        </w:rPr>
        <w:t>出的缺陷要经开发人员修改后继续测试。在开发的同时测试经理开始编写测试用例，</w:t>
      </w:r>
      <w:r>
        <w:rPr>
          <w:spacing w:val="-118"/>
          <w:sz w:val="24"/>
        </w:rPr>
        <w:t xml:space="preserve"> </w:t>
      </w:r>
      <w:r>
        <w:rPr>
          <w:sz w:val="24"/>
        </w:rPr>
        <w:t>测 试文档要参考开发文档，所以开发和测试是不可分割的，少了任何一个都不能开发出产品。</w:t>
      </w:r>
    </w:p>
    <w:p w14:paraId="23353692" w14:textId="77777777" w:rsidR="00382F71" w:rsidRDefault="00000000">
      <w:pPr>
        <w:spacing w:before="3" w:line="364" w:lineRule="auto"/>
        <w:ind w:left="471" w:right="312" w:firstLine="420"/>
        <w:jc w:val="both"/>
        <w:rPr>
          <w:sz w:val="24"/>
        </w:rPr>
      </w:pPr>
      <w:r>
        <w:rPr>
          <w:sz w:val="24"/>
        </w:rPr>
        <w:t>从角色方面看，像理论和实验的关系，开发人员通过自己的想象创造出一套思想，</w:t>
      </w:r>
      <w:r>
        <w:rPr>
          <w:spacing w:val="1"/>
          <w:sz w:val="24"/>
        </w:rPr>
        <w:t xml:space="preserve"> </w:t>
      </w:r>
      <w:r>
        <w:rPr>
          <w:sz w:val="24"/>
        </w:rPr>
        <w:t>之 后测试人员再对它进行检验、证伪，开发人员再修改的过程从而不断丰富产品。从方</w:t>
      </w:r>
      <w:r>
        <w:rPr>
          <w:spacing w:val="-1"/>
          <w:sz w:val="24"/>
        </w:rPr>
        <w:t>法方面看，是演绎和归纳的关系，一个要掌握大量的技术，一个要不断的从实例中学习。</w:t>
      </w:r>
      <w:r>
        <w:rPr>
          <w:sz w:val="24"/>
        </w:rPr>
        <w:t>因这两方面的不同，所以开发和测试看上去做的工作很不一样。</w:t>
      </w:r>
    </w:p>
    <w:p w14:paraId="4B7B3716" w14:textId="77777777" w:rsidR="00382F71" w:rsidRDefault="00000000">
      <w:pPr>
        <w:spacing w:before="2"/>
        <w:ind w:left="891"/>
        <w:rPr>
          <w:sz w:val="24"/>
        </w:rPr>
      </w:pPr>
      <w:r>
        <w:rPr>
          <w:sz w:val="24"/>
        </w:rPr>
        <w:t>开发与测试是相辅相承、密不可分的，开发人员开发出新的产品后要通过测试判断产</w:t>
      </w:r>
    </w:p>
    <w:p w14:paraId="50FD1BBC" w14:textId="77777777" w:rsidR="00382F71" w:rsidRDefault="00382F71">
      <w:pPr>
        <w:rPr>
          <w:sz w:val="24"/>
        </w:rPr>
        <w:sectPr w:rsidR="00382F71">
          <w:pgSz w:w="11910" w:h="16840"/>
          <w:pgMar w:top="1300" w:right="940" w:bottom="680" w:left="820" w:header="0" w:footer="461" w:gutter="0"/>
          <w:cols w:space="720"/>
        </w:sectPr>
      </w:pPr>
    </w:p>
    <w:p w14:paraId="191DE5D9" w14:textId="77777777" w:rsidR="00382F71" w:rsidRDefault="00000000">
      <w:pPr>
        <w:spacing w:before="51" w:line="364" w:lineRule="auto"/>
        <w:ind w:left="471" w:right="351"/>
        <w:jc w:val="both"/>
        <w:rPr>
          <w:sz w:val="24"/>
        </w:rPr>
      </w:pPr>
      <w:r>
        <w:rPr>
          <w:spacing w:val="-2"/>
          <w:sz w:val="24"/>
        </w:rPr>
        <w:lastRenderedPageBreak/>
        <w:t>品是否完全满足用户的需求。如果发现缺陷，提交给开发人员进行修复，然后再转交测试人员进行回归测试，直到产品符合需求规格说明。一个符合用户需求的产品是开发和测试</w:t>
      </w:r>
      <w:r>
        <w:rPr>
          <w:sz w:val="24"/>
        </w:rPr>
        <w:t>共同努力的成果。</w:t>
      </w:r>
    </w:p>
    <w:p w14:paraId="2B07748C" w14:textId="77777777" w:rsidR="00382F71" w:rsidRDefault="00382F71">
      <w:pPr>
        <w:pStyle w:val="a3"/>
        <w:spacing w:before="2"/>
        <w:rPr>
          <w:sz w:val="18"/>
        </w:rPr>
      </w:pPr>
    </w:p>
    <w:p w14:paraId="580EF9F9"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62" w:name="_bookmark131"/>
      <w:bookmarkStart w:id="263" w:name="1.1.130为什么要在一个团队中开展软件测试工作？"/>
      <w:bookmarkEnd w:id="262"/>
      <w:bookmarkEnd w:id="263"/>
      <w:r>
        <w:rPr>
          <w:color w:val="4AACC5"/>
        </w:rPr>
        <w:t>为什么要在一个团队中开展软件测试工作？</w:t>
      </w:r>
    </w:p>
    <w:p w14:paraId="51989A80" w14:textId="77777777" w:rsidR="00382F71" w:rsidRDefault="00382F71">
      <w:pPr>
        <w:pStyle w:val="a3"/>
        <w:spacing w:before="10"/>
        <w:rPr>
          <w:sz w:val="22"/>
        </w:rPr>
      </w:pPr>
    </w:p>
    <w:p w14:paraId="666C008E" w14:textId="77777777" w:rsidR="00382F71" w:rsidRDefault="00000000">
      <w:pPr>
        <w:pStyle w:val="a3"/>
        <w:spacing w:line="417" w:lineRule="auto"/>
        <w:ind w:left="471" w:right="351" w:firstLine="420"/>
        <w:jc w:val="both"/>
      </w:pPr>
      <w:r>
        <w:rPr>
          <w:spacing w:val="3"/>
          <w:w w:val="95"/>
        </w:rPr>
        <w:t xml:space="preserve">因为没有经过测试的软件很难在发布之前知道该软件的质量，就好比 </w:t>
      </w:r>
      <w:r>
        <w:rPr>
          <w:rFonts w:ascii="Calibri" w:eastAsia="Calibri"/>
          <w:w w:val="95"/>
        </w:rPr>
        <w:t>ISO</w:t>
      </w:r>
      <w:r>
        <w:rPr>
          <w:rFonts w:ascii="Calibri" w:eastAsia="Calibri"/>
          <w:spacing w:val="107"/>
        </w:rPr>
        <w:t xml:space="preserve"> </w:t>
      </w:r>
      <w:r>
        <w:rPr>
          <w:spacing w:val="-7"/>
          <w:w w:val="95"/>
        </w:rPr>
        <w:t>质量认证一样，测试同样</w:t>
      </w:r>
      <w:r>
        <w:rPr>
          <w:w w:val="95"/>
        </w:rPr>
        <w:t>也需要质量的保证，这个时候就需要在团队中开展软件测试的工作。在测试的过程发现软件中存在的</w:t>
      </w:r>
      <w:r>
        <w:rPr>
          <w:spacing w:val="236"/>
        </w:rPr>
        <w:t xml:space="preserve"> </w:t>
      </w:r>
      <w:r>
        <w:t>问题，及时让开</w:t>
      </w:r>
      <w:proofErr w:type="gramStart"/>
      <w:r>
        <w:t>发人员</w:t>
      </w:r>
      <w:proofErr w:type="gramEnd"/>
      <w:r>
        <w:t>得知并修改问题，在即将发布时，从测试报告中得出软件的质量情况。</w:t>
      </w:r>
    </w:p>
    <w:p w14:paraId="585E428B" w14:textId="77777777" w:rsidR="00382F71" w:rsidRDefault="00382F71">
      <w:pPr>
        <w:pStyle w:val="a3"/>
        <w:spacing w:before="8"/>
        <w:rPr>
          <w:sz w:val="16"/>
        </w:rPr>
      </w:pPr>
    </w:p>
    <w:p w14:paraId="332BAB1C"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color w:val="4AACC5"/>
        </w:rPr>
      </w:pPr>
      <w:bookmarkStart w:id="264" w:name="1.1.131您在以往的测试工作中都曾经具体从事过哪些工作？其中最擅长哪部分工作"/>
      <w:bookmarkStart w:id="265" w:name="_bookmark132"/>
      <w:bookmarkEnd w:id="264"/>
      <w:bookmarkEnd w:id="265"/>
      <w:r>
        <w:rPr>
          <w:color w:val="4AACC5"/>
        </w:rPr>
        <w:t>您在以往的测试工作中都曾经具体从事过哪些工作？其中最擅长哪部分工作？</w:t>
      </w:r>
    </w:p>
    <w:p w14:paraId="2D501821" w14:textId="77777777" w:rsidR="00382F71" w:rsidRDefault="00000000">
      <w:pPr>
        <w:pStyle w:val="a3"/>
        <w:spacing w:before="26"/>
        <w:ind w:left="891"/>
      </w:pPr>
      <w:r>
        <w:t>（根据项目经验不同，灵活回答即可）</w:t>
      </w:r>
    </w:p>
    <w:p w14:paraId="74BA8459" w14:textId="77777777" w:rsidR="00382F71" w:rsidRDefault="00382F71">
      <w:pPr>
        <w:pStyle w:val="a3"/>
        <w:spacing w:before="7"/>
        <w:rPr>
          <w:sz w:val="15"/>
        </w:rPr>
      </w:pPr>
    </w:p>
    <w:p w14:paraId="32744CC9" w14:textId="77777777" w:rsidR="00382F71" w:rsidRDefault="00000000">
      <w:pPr>
        <w:pStyle w:val="a3"/>
        <w:spacing w:line="417" w:lineRule="auto"/>
        <w:ind w:left="471" w:right="351" w:firstLine="420"/>
      </w:pPr>
      <w:r>
        <w:rPr>
          <w:w w:val="95"/>
        </w:rPr>
        <w:t>我曾经做过</w:t>
      </w:r>
      <w:r>
        <w:rPr>
          <w:spacing w:val="145"/>
        </w:rPr>
        <w:t xml:space="preserve"> </w:t>
      </w:r>
      <w:r>
        <w:rPr>
          <w:rFonts w:ascii="Calibri" w:eastAsia="Calibri"/>
          <w:w w:val="95"/>
        </w:rPr>
        <w:t>web</w:t>
      </w:r>
      <w:r>
        <w:rPr>
          <w:rFonts w:ascii="Calibri" w:eastAsia="Calibri"/>
          <w:spacing w:val="115"/>
        </w:rPr>
        <w:t xml:space="preserve"> </w:t>
      </w:r>
      <w:r>
        <w:rPr>
          <w:w w:val="95"/>
        </w:rPr>
        <w:t>测试，后台测试，客户端软件，其中包括功能测试，性能测试，用户体验测试。</w:t>
      </w:r>
      <w:r>
        <w:t>最擅长的是功能测试</w:t>
      </w:r>
    </w:p>
    <w:p w14:paraId="32B277A3" w14:textId="77777777" w:rsidR="00382F71" w:rsidRDefault="00382F71">
      <w:pPr>
        <w:pStyle w:val="a3"/>
        <w:spacing w:before="8"/>
        <w:rPr>
          <w:sz w:val="16"/>
        </w:rPr>
      </w:pPr>
    </w:p>
    <w:p w14:paraId="03A48009"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hAnsi="Calibri"/>
          <w:color w:val="4AACC5"/>
        </w:rPr>
      </w:pPr>
      <w:bookmarkStart w:id="266" w:name="1.1.132您所熟悉的软件测试类型都有哪些？请试着分别比较这些不同的测试类型的"/>
      <w:bookmarkStart w:id="267" w:name="_bookmark133"/>
      <w:bookmarkEnd w:id="266"/>
      <w:bookmarkEnd w:id="267"/>
      <w:r>
        <w:rPr>
          <w:color w:val="4AACC5"/>
        </w:rPr>
        <w:t>您所熟悉的软件测试类型都有哪些？请试着分别比较这些不同的测试类型的区别与联系（如功能测试、性能测试……）</w:t>
      </w:r>
    </w:p>
    <w:p w14:paraId="58D08840" w14:textId="77777777" w:rsidR="00382F71" w:rsidRDefault="00000000">
      <w:pPr>
        <w:pStyle w:val="a3"/>
        <w:spacing w:before="26"/>
        <w:ind w:left="471"/>
      </w:pPr>
      <w:r>
        <w:t>测试类型有：功能测试，性能测试，界面测试。</w:t>
      </w:r>
    </w:p>
    <w:p w14:paraId="5307D4D1" w14:textId="77777777" w:rsidR="00382F71" w:rsidRDefault="00382F71">
      <w:pPr>
        <w:pStyle w:val="a3"/>
        <w:spacing w:before="7"/>
        <w:rPr>
          <w:sz w:val="15"/>
        </w:rPr>
      </w:pPr>
    </w:p>
    <w:p w14:paraId="6E7C4065" w14:textId="77777777" w:rsidR="00382F71" w:rsidRDefault="00000000">
      <w:pPr>
        <w:pStyle w:val="a3"/>
        <w:spacing w:line="417" w:lineRule="auto"/>
        <w:ind w:left="471" w:right="245" w:firstLine="424"/>
        <w:jc w:val="both"/>
      </w:pPr>
      <w:r>
        <w:t>功能测试在测试工作中占的比例最大，功能测试也叫黑盒测试。是把测试对象看作一个黑盒子。利用黑盒测试法进行动态测试时，需要测试软件产品的功能，不需测试软件产品的内部结构和处理过</w:t>
      </w:r>
      <w:r>
        <w:rPr>
          <w:w w:val="95"/>
        </w:rPr>
        <w:t>程。采用黑盒技术设计测试用例的方法有：等价类划分、边界值分析、错误推测、因果图和综合策略。</w:t>
      </w:r>
    </w:p>
    <w:p w14:paraId="2FBF672A" w14:textId="77777777" w:rsidR="00382F71" w:rsidRDefault="00000000">
      <w:pPr>
        <w:pStyle w:val="a3"/>
        <w:spacing w:line="417" w:lineRule="auto"/>
        <w:ind w:left="471" w:right="351" w:firstLine="424"/>
        <w:jc w:val="both"/>
      </w:pPr>
      <w:r>
        <w:rPr>
          <w:w w:val="95"/>
        </w:rPr>
        <w:t>性能测试是通过自动化的测试工具模拟多种正常、峰值以及异常负载条件来对系统的各项性能指</w:t>
      </w:r>
      <w:r>
        <w:rPr>
          <w:spacing w:val="221"/>
        </w:rPr>
        <w:t xml:space="preserve"> </w:t>
      </w:r>
      <w:r>
        <w:rPr>
          <w:w w:val="95"/>
        </w:rPr>
        <w:t>标进行测试。负载测试和压力测试都属于性能测试，两者可以结合进行。通过负载测试，确定在各种</w:t>
      </w:r>
      <w:r>
        <w:rPr>
          <w:spacing w:val="246"/>
        </w:rPr>
        <w:t xml:space="preserve"> </w:t>
      </w:r>
      <w:r>
        <w:rPr>
          <w:w w:val="95"/>
        </w:rPr>
        <w:t>工作负载下系统的性能，目标是测试当负载逐渐增加时，系统各项性能指标的变化情况。压力测试是</w:t>
      </w:r>
      <w:r>
        <w:rPr>
          <w:spacing w:val="236"/>
        </w:rPr>
        <w:t xml:space="preserve"> </w:t>
      </w:r>
      <w:r>
        <w:t>通过确定一个系统的瓶颈或者不能接收的性能点，来获得系统能提供的最大服务级别的测试。</w:t>
      </w:r>
    </w:p>
    <w:p w14:paraId="5CE5957D" w14:textId="77777777" w:rsidR="00382F71" w:rsidRDefault="00000000">
      <w:pPr>
        <w:pStyle w:val="a3"/>
        <w:spacing w:line="417" w:lineRule="auto"/>
        <w:ind w:left="471" w:right="351" w:firstLine="424"/>
        <w:jc w:val="both"/>
      </w:pPr>
      <w:r>
        <w:rPr>
          <w:w w:val="95"/>
        </w:rPr>
        <w:t>界面测试，界面是软件与用户交互的最直接的层，界面的好坏决定用户对软件的第一印象。而且</w:t>
      </w:r>
      <w:r>
        <w:rPr>
          <w:spacing w:val="221"/>
        </w:rPr>
        <w:t xml:space="preserve"> </w:t>
      </w:r>
      <w:r>
        <w:rPr>
          <w:w w:val="95"/>
        </w:rPr>
        <w:t>设计良好的界面能够引导用户自己完成相应的操作，起到向导的作用。同时界面如同人的面孔，具有</w:t>
      </w:r>
      <w:r>
        <w:rPr>
          <w:spacing w:val="246"/>
        </w:rPr>
        <w:t xml:space="preserve"> </w:t>
      </w:r>
      <w:r>
        <w:rPr>
          <w:w w:val="95"/>
        </w:rPr>
        <w:t>吸引用户的直接优势。设计合理的界面能给用户带来轻松愉悦的感受和成功的感觉，相反由于界面设</w:t>
      </w:r>
      <w:r>
        <w:rPr>
          <w:spacing w:val="236"/>
        </w:rPr>
        <w:t xml:space="preserve"> </w:t>
      </w:r>
      <w:r>
        <w:t>计的失败，让用户有挫败感，再实用强大的功能都可能在用户的畏惧与放弃中付诸东流。</w:t>
      </w:r>
    </w:p>
    <w:p w14:paraId="6EA4D771" w14:textId="77777777" w:rsidR="00382F71" w:rsidRDefault="00000000">
      <w:pPr>
        <w:pStyle w:val="a3"/>
        <w:spacing w:line="417" w:lineRule="auto"/>
        <w:ind w:left="471" w:right="245" w:firstLine="420"/>
      </w:pPr>
      <w:r>
        <w:rPr>
          <w:w w:val="95"/>
        </w:rPr>
        <w:t>区别在于，功能测试关注产品的所有功能上，要考虑到每个细节功能，每个可能存在的功能问题。</w:t>
      </w:r>
      <w:r>
        <w:rPr>
          <w:spacing w:val="121"/>
        </w:rPr>
        <w:t xml:space="preserve"> </w:t>
      </w:r>
      <w:r>
        <w:t>性能测试主要关注于产品整体的多用户并发下的稳定性和健壮性。界面测试更关注于用户体验上，用</w:t>
      </w:r>
    </w:p>
    <w:p w14:paraId="44E9EDA1" w14:textId="77777777" w:rsidR="00382F71" w:rsidRDefault="00382F71">
      <w:pPr>
        <w:spacing w:line="417" w:lineRule="auto"/>
        <w:sectPr w:rsidR="00382F71">
          <w:pgSz w:w="11910" w:h="16840"/>
          <w:pgMar w:top="1240" w:right="940" w:bottom="680" w:left="820" w:header="0" w:footer="461" w:gutter="0"/>
          <w:cols w:space="720"/>
        </w:sectPr>
      </w:pPr>
    </w:p>
    <w:p w14:paraId="5D4E22C3" w14:textId="77777777" w:rsidR="00382F71" w:rsidRDefault="00000000">
      <w:pPr>
        <w:pStyle w:val="a3"/>
        <w:spacing w:before="49" w:line="417" w:lineRule="auto"/>
        <w:ind w:left="471" w:right="351"/>
        <w:jc w:val="both"/>
      </w:pPr>
      <w:r>
        <w:rPr>
          <w:w w:val="95"/>
        </w:rPr>
        <w:lastRenderedPageBreak/>
        <w:t>户使用该产品的时候是否易用，是否易懂，是否规范（快捷键之类的），是否美观（能否吸引用户的</w:t>
      </w:r>
      <w:r>
        <w:rPr>
          <w:spacing w:val="246"/>
        </w:rPr>
        <w:t xml:space="preserve"> </w:t>
      </w:r>
      <w:r>
        <w:rPr>
          <w:w w:val="95"/>
        </w:rPr>
        <w:t>注意力），是否安全（尽量在前台避免用户无意输入无效的数据，当然考虑到体验性，不能太粗鲁的</w:t>
      </w:r>
      <w:r>
        <w:rPr>
          <w:spacing w:val="246"/>
        </w:rPr>
        <w:t xml:space="preserve"> </w:t>
      </w:r>
      <w:r>
        <w:rPr>
          <w:w w:val="95"/>
        </w:rPr>
        <w:t>弹出警告）？做某个性能测试的时候，首先它可能是个功能点，首先要保证它的功能是没问题的，然</w:t>
      </w:r>
      <w:r>
        <w:rPr>
          <w:spacing w:val="236"/>
        </w:rPr>
        <w:t xml:space="preserve"> </w:t>
      </w:r>
      <w:r>
        <w:t>后再考虑该功能点的性能测试</w:t>
      </w:r>
    </w:p>
    <w:p w14:paraId="1998748D" w14:textId="77777777" w:rsidR="00382F71" w:rsidRDefault="00382F71">
      <w:pPr>
        <w:pStyle w:val="a3"/>
        <w:spacing w:before="7"/>
        <w:rPr>
          <w:sz w:val="16"/>
        </w:rPr>
      </w:pPr>
    </w:p>
    <w:p w14:paraId="08BBF34F"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68" w:name="1.1.133您认为做好测试用例设计工作的关键是什么？"/>
      <w:bookmarkStart w:id="269" w:name="_bookmark134"/>
      <w:bookmarkEnd w:id="268"/>
      <w:bookmarkEnd w:id="269"/>
      <w:r>
        <w:rPr>
          <w:color w:val="4AACC5"/>
        </w:rPr>
        <w:t>您认为做好测试用例设计工作的关键是什么？</w:t>
      </w:r>
    </w:p>
    <w:p w14:paraId="2D71C603" w14:textId="77777777" w:rsidR="00382F71" w:rsidRDefault="00382F71">
      <w:pPr>
        <w:pStyle w:val="a3"/>
        <w:spacing w:before="10"/>
        <w:rPr>
          <w:sz w:val="22"/>
        </w:rPr>
      </w:pPr>
    </w:p>
    <w:p w14:paraId="00C6304B" w14:textId="77777777" w:rsidR="00382F71" w:rsidRDefault="00000000">
      <w:pPr>
        <w:pStyle w:val="a3"/>
        <w:ind w:left="891"/>
      </w:pPr>
      <w:proofErr w:type="gramStart"/>
      <w:r>
        <w:t>白盒测试用例</w:t>
      </w:r>
      <w:proofErr w:type="gramEnd"/>
      <w:r>
        <w:t>设计的关键是以较少的用例覆盖尽可能多的内部程序逻辑结果</w:t>
      </w:r>
    </w:p>
    <w:p w14:paraId="4E37607F" w14:textId="77777777" w:rsidR="00382F71" w:rsidRDefault="00382F71">
      <w:pPr>
        <w:pStyle w:val="a3"/>
        <w:spacing w:before="7"/>
        <w:rPr>
          <w:sz w:val="15"/>
        </w:rPr>
      </w:pPr>
    </w:p>
    <w:p w14:paraId="3D7DCB45" w14:textId="77777777" w:rsidR="00382F71" w:rsidRDefault="00000000">
      <w:pPr>
        <w:pStyle w:val="a3"/>
        <w:spacing w:line="417" w:lineRule="auto"/>
        <w:ind w:left="471" w:right="351" w:firstLine="420"/>
      </w:pPr>
      <w:r>
        <w:rPr>
          <w:w w:val="95"/>
        </w:rPr>
        <w:t>黑</w:t>
      </w:r>
      <w:proofErr w:type="gramStart"/>
      <w:r>
        <w:rPr>
          <w:w w:val="95"/>
        </w:rPr>
        <w:t>盒法用例</w:t>
      </w:r>
      <w:proofErr w:type="gramEnd"/>
      <w:r>
        <w:rPr>
          <w:w w:val="95"/>
        </w:rPr>
        <w:t>设计的关键同样也是以较少的用例覆盖模块输出和输入接口。不可能做到完全测试，</w:t>
      </w:r>
      <w:r>
        <w:rPr>
          <w:spacing w:val="215"/>
        </w:rPr>
        <w:t xml:space="preserve"> </w:t>
      </w:r>
      <w:r>
        <w:t>以最少的用例在合理的时间内发现最多的问题</w:t>
      </w:r>
    </w:p>
    <w:p w14:paraId="1DEBE0EC" w14:textId="77777777" w:rsidR="00382F71" w:rsidRDefault="00382F71">
      <w:pPr>
        <w:pStyle w:val="a3"/>
        <w:spacing w:before="8"/>
        <w:rPr>
          <w:sz w:val="16"/>
        </w:rPr>
      </w:pPr>
    </w:p>
    <w:p w14:paraId="7D2082D1"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color w:val="4AACC5"/>
        </w:rPr>
      </w:pPr>
      <w:bookmarkStart w:id="270" w:name="1.1.134请试着比较一下黑盒测试、白盒测试、"/>
      <w:bookmarkStart w:id="271" w:name="_bookmark135"/>
      <w:bookmarkEnd w:id="270"/>
      <w:bookmarkEnd w:id="271"/>
      <w:r>
        <w:rPr>
          <w:color w:val="4AACC5"/>
          <w:spacing w:val="-3"/>
        </w:rPr>
        <w:t>请试着比较一下黑盒测试、</w:t>
      </w:r>
      <w:proofErr w:type="gramStart"/>
      <w:r>
        <w:rPr>
          <w:color w:val="4AACC5"/>
          <w:spacing w:val="-3"/>
        </w:rPr>
        <w:t>白盒测试</w:t>
      </w:r>
      <w:proofErr w:type="gramEnd"/>
      <w:r>
        <w:rPr>
          <w:color w:val="4AACC5"/>
          <w:spacing w:val="-3"/>
        </w:rPr>
        <w:t>、单元测试、集成测试、系统</w:t>
      </w:r>
      <w:r>
        <w:rPr>
          <w:color w:val="4AACC5"/>
        </w:rPr>
        <w:t>测试、验收测试的区别与联系。</w:t>
      </w:r>
    </w:p>
    <w:p w14:paraId="634777E5" w14:textId="77777777" w:rsidR="00382F71" w:rsidRDefault="00000000">
      <w:pPr>
        <w:pStyle w:val="a3"/>
        <w:spacing w:before="26"/>
        <w:ind w:left="891"/>
      </w:pPr>
      <w:r>
        <w:t>黑盒测试：已知产品的功能设计规格，可以进行测试证明每个实现了的功能是否符合要求。</w:t>
      </w:r>
    </w:p>
    <w:p w14:paraId="47CF82A7" w14:textId="77777777" w:rsidR="00382F71" w:rsidRDefault="00382F71">
      <w:pPr>
        <w:pStyle w:val="a3"/>
        <w:spacing w:before="7"/>
        <w:rPr>
          <w:sz w:val="15"/>
        </w:rPr>
      </w:pPr>
    </w:p>
    <w:p w14:paraId="7ED4212C" w14:textId="77777777" w:rsidR="00382F71" w:rsidRDefault="00000000">
      <w:pPr>
        <w:pStyle w:val="a3"/>
        <w:spacing w:line="417" w:lineRule="auto"/>
        <w:ind w:left="471" w:right="351" w:firstLine="424"/>
      </w:pPr>
      <w:proofErr w:type="gramStart"/>
      <w:r>
        <w:rPr>
          <w:w w:val="95"/>
        </w:rPr>
        <w:t>白盒测试</w:t>
      </w:r>
      <w:proofErr w:type="gramEnd"/>
      <w:r>
        <w:rPr>
          <w:w w:val="95"/>
        </w:rPr>
        <w:t>：已知产品的内部工作过程，可以通过测试证明每种内部操作是否符合设计规格要求，</w:t>
      </w:r>
      <w:r>
        <w:rPr>
          <w:spacing w:val="211"/>
        </w:rPr>
        <w:t xml:space="preserve"> </w:t>
      </w:r>
      <w:r>
        <w:t>所有内部成分是否以经过检查。</w:t>
      </w:r>
    </w:p>
    <w:p w14:paraId="2B099364" w14:textId="77777777" w:rsidR="00382F71" w:rsidRDefault="00000000">
      <w:pPr>
        <w:pStyle w:val="a3"/>
        <w:spacing w:line="417" w:lineRule="auto"/>
        <w:ind w:left="471" w:right="351" w:firstLine="424"/>
        <w:jc w:val="both"/>
      </w:pPr>
      <w:r>
        <w:rPr>
          <w:w w:val="95"/>
        </w:rPr>
        <w:t>软件的黑盒测试意味着测试要在软件的接口处进行。这种方法是把测试对象</w:t>
      </w:r>
      <w:proofErr w:type="gramStart"/>
      <w:r>
        <w:rPr>
          <w:w w:val="95"/>
        </w:rPr>
        <w:t>看做</w:t>
      </w:r>
      <w:proofErr w:type="gramEnd"/>
      <w:r>
        <w:rPr>
          <w:w w:val="95"/>
        </w:rPr>
        <w:t>一个黑盒子，测</w:t>
      </w:r>
      <w:r>
        <w:rPr>
          <w:spacing w:val="221"/>
        </w:rPr>
        <w:t xml:space="preserve"> </w:t>
      </w:r>
      <w:proofErr w:type="gramStart"/>
      <w:r>
        <w:rPr>
          <w:w w:val="95"/>
        </w:rPr>
        <w:t>试人员</w:t>
      </w:r>
      <w:proofErr w:type="gramEnd"/>
      <w:r>
        <w:rPr>
          <w:w w:val="95"/>
        </w:rPr>
        <w:t>完全不考虑程序内部的逻辑结构和内部特性，只依据程序的需求规格说明书，检查程序的功能</w:t>
      </w:r>
      <w:r>
        <w:rPr>
          <w:spacing w:val="246"/>
        </w:rPr>
        <w:t xml:space="preserve"> </w:t>
      </w:r>
      <w:r>
        <w:rPr>
          <w:w w:val="95"/>
        </w:rPr>
        <w:t>是否符合它的功能说明。因此黑盒测试又叫功能测试或数据驱动测试。黑盒测试主要是为了发现以下</w:t>
      </w:r>
      <w:r>
        <w:rPr>
          <w:spacing w:val="236"/>
        </w:rPr>
        <w:t xml:space="preserve"> </w:t>
      </w:r>
      <w:r>
        <w:t>几类错误：</w:t>
      </w:r>
    </w:p>
    <w:p w14:paraId="2968274A" w14:textId="77777777" w:rsidR="00382F71" w:rsidRDefault="00000000">
      <w:pPr>
        <w:pStyle w:val="a3"/>
        <w:spacing w:line="268" w:lineRule="exact"/>
        <w:ind w:left="891"/>
      </w:pPr>
      <w:r>
        <w:rPr>
          <w:rFonts w:ascii="Calibri" w:eastAsia="Calibri"/>
        </w:rPr>
        <w:t>1</w:t>
      </w:r>
      <w:r>
        <w:t>、是否有不正确或遗漏的功能？</w:t>
      </w:r>
    </w:p>
    <w:p w14:paraId="1BB8120F" w14:textId="77777777" w:rsidR="00382F71" w:rsidRDefault="00382F71">
      <w:pPr>
        <w:pStyle w:val="a3"/>
        <w:spacing w:before="6"/>
        <w:rPr>
          <w:sz w:val="15"/>
        </w:rPr>
      </w:pPr>
    </w:p>
    <w:p w14:paraId="7F998A8F" w14:textId="77777777" w:rsidR="00382F71" w:rsidRDefault="00000000">
      <w:pPr>
        <w:pStyle w:val="a3"/>
        <w:spacing w:before="1"/>
        <w:ind w:left="891"/>
      </w:pPr>
      <w:r>
        <w:rPr>
          <w:rFonts w:ascii="Calibri" w:eastAsia="Calibri"/>
        </w:rPr>
        <w:t>2</w:t>
      </w:r>
      <w:r>
        <w:t>、在接口上，输入是否能正确的接受？能否输出正确的结果？</w:t>
      </w:r>
    </w:p>
    <w:p w14:paraId="40658A3C" w14:textId="77777777" w:rsidR="00382F71" w:rsidRDefault="00382F71">
      <w:pPr>
        <w:pStyle w:val="a3"/>
        <w:spacing w:before="6"/>
        <w:rPr>
          <w:sz w:val="15"/>
        </w:rPr>
      </w:pPr>
    </w:p>
    <w:p w14:paraId="1274E40F" w14:textId="77777777" w:rsidR="00382F71" w:rsidRDefault="00000000">
      <w:pPr>
        <w:pStyle w:val="a3"/>
        <w:ind w:left="891"/>
      </w:pPr>
      <w:r>
        <w:rPr>
          <w:rFonts w:ascii="Calibri" w:eastAsia="Calibri"/>
        </w:rPr>
        <w:t>3</w:t>
      </w:r>
      <w:r>
        <w:t>、是否有数据结构错误或外部信息（例如数据文件）访问错误？</w:t>
      </w:r>
    </w:p>
    <w:p w14:paraId="295DD922" w14:textId="77777777" w:rsidR="00382F71" w:rsidRDefault="00382F71">
      <w:pPr>
        <w:pStyle w:val="a3"/>
        <w:spacing w:before="7"/>
        <w:rPr>
          <w:sz w:val="15"/>
        </w:rPr>
      </w:pPr>
    </w:p>
    <w:p w14:paraId="105FC459" w14:textId="77777777" w:rsidR="00382F71" w:rsidRDefault="00000000">
      <w:pPr>
        <w:pStyle w:val="a3"/>
        <w:ind w:left="891"/>
      </w:pPr>
      <w:r>
        <w:rPr>
          <w:rFonts w:ascii="Calibri" w:eastAsia="Calibri"/>
        </w:rPr>
        <w:t>4</w:t>
      </w:r>
      <w:r>
        <w:t>、性能上是否能够满足要求？</w:t>
      </w:r>
    </w:p>
    <w:p w14:paraId="44FC3963" w14:textId="77777777" w:rsidR="00382F71" w:rsidRDefault="00382F71">
      <w:pPr>
        <w:pStyle w:val="a3"/>
        <w:spacing w:before="7"/>
        <w:rPr>
          <w:sz w:val="15"/>
        </w:rPr>
      </w:pPr>
    </w:p>
    <w:p w14:paraId="1B326781" w14:textId="77777777" w:rsidR="00382F71" w:rsidRDefault="00000000">
      <w:pPr>
        <w:pStyle w:val="a3"/>
        <w:ind w:left="891"/>
      </w:pPr>
      <w:r>
        <w:rPr>
          <w:rFonts w:ascii="Calibri" w:eastAsia="Calibri"/>
        </w:rPr>
        <w:t>5</w:t>
      </w:r>
      <w:r>
        <w:t>、是否有初始化或终止性错误？</w:t>
      </w:r>
    </w:p>
    <w:p w14:paraId="77B97FD9" w14:textId="77777777" w:rsidR="00382F71" w:rsidRDefault="00382F71">
      <w:pPr>
        <w:pStyle w:val="a3"/>
        <w:spacing w:before="6"/>
        <w:rPr>
          <w:sz w:val="15"/>
        </w:rPr>
      </w:pPr>
    </w:p>
    <w:p w14:paraId="226AACAF" w14:textId="77777777" w:rsidR="00382F71" w:rsidRDefault="00000000">
      <w:pPr>
        <w:pStyle w:val="a3"/>
        <w:spacing w:before="1" w:line="417" w:lineRule="auto"/>
        <w:ind w:left="471" w:right="351" w:firstLine="424"/>
        <w:jc w:val="both"/>
      </w:pPr>
      <w:r>
        <w:rPr>
          <w:w w:val="95"/>
        </w:rPr>
        <w:t>软件</w:t>
      </w:r>
      <w:proofErr w:type="gramStart"/>
      <w:r>
        <w:rPr>
          <w:w w:val="95"/>
        </w:rPr>
        <w:t>的白盒测试</w:t>
      </w:r>
      <w:proofErr w:type="gramEnd"/>
      <w:r>
        <w:rPr>
          <w:w w:val="95"/>
        </w:rPr>
        <w:t>是对软件的过程性细节做细致的检查。这种方法是把测试对象</w:t>
      </w:r>
      <w:proofErr w:type="gramStart"/>
      <w:r>
        <w:rPr>
          <w:w w:val="95"/>
        </w:rPr>
        <w:t>看做</w:t>
      </w:r>
      <w:proofErr w:type="gramEnd"/>
      <w:r>
        <w:rPr>
          <w:w w:val="95"/>
        </w:rPr>
        <w:t>一个打开的盒</w:t>
      </w:r>
      <w:r>
        <w:rPr>
          <w:spacing w:val="221"/>
        </w:rPr>
        <w:t xml:space="preserve"> </w:t>
      </w:r>
      <w:r>
        <w:rPr>
          <w:w w:val="95"/>
        </w:rPr>
        <w:t>子，它允许测试人员利用程序内部的逻辑结构及有关信息，设计或选择测试用例，对程序所有逻辑路</w:t>
      </w:r>
      <w:r>
        <w:rPr>
          <w:spacing w:val="246"/>
        </w:rPr>
        <w:t xml:space="preserve"> </w:t>
      </w:r>
      <w:proofErr w:type="gramStart"/>
      <w:r>
        <w:rPr>
          <w:w w:val="95"/>
        </w:rPr>
        <w:t>径进行</w:t>
      </w:r>
      <w:proofErr w:type="gramEnd"/>
      <w:r>
        <w:rPr>
          <w:w w:val="95"/>
        </w:rPr>
        <w:t>测试。通过在不同点检查程序状态，确定实际状态是否与预期的状态一致。</w:t>
      </w:r>
      <w:proofErr w:type="gramStart"/>
      <w:r>
        <w:rPr>
          <w:w w:val="95"/>
        </w:rPr>
        <w:t>因此白盒测试</w:t>
      </w:r>
      <w:proofErr w:type="gramEnd"/>
      <w:r>
        <w:rPr>
          <w:w w:val="95"/>
        </w:rPr>
        <w:t>又称</w:t>
      </w:r>
      <w:r>
        <w:rPr>
          <w:spacing w:val="236"/>
        </w:rPr>
        <w:t xml:space="preserve"> </w:t>
      </w:r>
      <w:r>
        <w:t>为结构测试或逻辑驱动测试。</w:t>
      </w:r>
      <w:proofErr w:type="gramStart"/>
      <w:r>
        <w:t>白盒测试</w:t>
      </w:r>
      <w:proofErr w:type="gramEnd"/>
      <w:r>
        <w:t>主要是想对程序模块进行如下检查：</w:t>
      </w:r>
    </w:p>
    <w:p w14:paraId="716F6AFF" w14:textId="77777777" w:rsidR="00382F71" w:rsidRDefault="00000000">
      <w:pPr>
        <w:pStyle w:val="a3"/>
        <w:spacing w:line="268" w:lineRule="exact"/>
        <w:ind w:left="891"/>
      </w:pPr>
      <w:r>
        <w:rPr>
          <w:rFonts w:ascii="Calibri" w:eastAsia="Calibri"/>
        </w:rPr>
        <w:t>1</w:t>
      </w:r>
      <w:r>
        <w:t>、对程序模块的所有独立的执行路径至少测试一遍。</w:t>
      </w:r>
    </w:p>
    <w:p w14:paraId="5A68A608" w14:textId="77777777" w:rsidR="00382F71" w:rsidRDefault="00382F71">
      <w:pPr>
        <w:pStyle w:val="a3"/>
        <w:spacing w:before="6"/>
        <w:rPr>
          <w:sz w:val="15"/>
        </w:rPr>
      </w:pPr>
    </w:p>
    <w:p w14:paraId="7BB6623C" w14:textId="77777777" w:rsidR="00382F71" w:rsidRDefault="00000000">
      <w:pPr>
        <w:pStyle w:val="a3"/>
        <w:ind w:left="891"/>
      </w:pPr>
      <w:r>
        <w:rPr>
          <w:rFonts w:ascii="Calibri" w:eastAsia="Calibri" w:hAnsi="Calibri"/>
        </w:rPr>
        <w:t>2</w:t>
      </w:r>
      <w:r>
        <w:t>、对所有的逻辑判定，取“真”与取“假”的两种情况都能至少测一遍。</w:t>
      </w:r>
    </w:p>
    <w:p w14:paraId="1EE39621" w14:textId="77777777" w:rsidR="00382F71" w:rsidRDefault="00382F71">
      <w:pPr>
        <w:pStyle w:val="a3"/>
        <w:spacing w:before="7"/>
        <w:rPr>
          <w:sz w:val="15"/>
        </w:rPr>
      </w:pPr>
    </w:p>
    <w:p w14:paraId="1C032D0F" w14:textId="77777777" w:rsidR="00382F71" w:rsidRDefault="00000000">
      <w:pPr>
        <w:pStyle w:val="a3"/>
        <w:ind w:left="891"/>
      </w:pPr>
      <w:r>
        <w:rPr>
          <w:rFonts w:ascii="Calibri" w:eastAsia="Calibri"/>
        </w:rPr>
        <w:t>3</w:t>
      </w:r>
      <w:r>
        <w:t>、在循环的边界和运行的界限内执行循环体。</w:t>
      </w:r>
    </w:p>
    <w:p w14:paraId="40E44D59" w14:textId="77777777" w:rsidR="00382F71" w:rsidRDefault="00382F71">
      <w:pPr>
        <w:sectPr w:rsidR="00382F71">
          <w:pgSz w:w="11910" w:h="16840"/>
          <w:pgMar w:top="1260" w:right="940" w:bottom="680" w:left="820" w:header="0" w:footer="461" w:gutter="0"/>
          <w:cols w:space="720"/>
        </w:sectPr>
      </w:pPr>
    </w:p>
    <w:p w14:paraId="11783251" w14:textId="77777777" w:rsidR="00382F71" w:rsidRDefault="00000000">
      <w:pPr>
        <w:pStyle w:val="a3"/>
        <w:spacing w:before="49"/>
        <w:ind w:left="891"/>
      </w:pPr>
      <w:r>
        <w:rPr>
          <w:rFonts w:ascii="Calibri" w:eastAsia="Calibri"/>
        </w:rPr>
        <w:lastRenderedPageBreak/>
        <w:t>4</w:t>
      </w:r>
      <w:r>
        <w:t>、测试内部数据结构的有效性，等等。</w:t>
      </w:r>
    </w:p>
    <w:p w14:paraId="4B2EFEE1" w14:textId="77777777" w:rsidR="00382F71" w:rsidRDefault="00382F71">
      <w:pPr>
        <w:pStyle w:val="a3"/>
        <w:spacing w:before="6"/>
        <w:rPr>
          <w:sz w:val="15"/>
        </w:rPr>
      </w:pPr>
    </w:p>
    <w:p w14:paraId="64F4D314" w14:textId="77777777" w:rsidR="00382F71" w:rsidRDefault="00000000">
      <w:pPr>
        <w:pStyle w:val="a3"/>
        <w:spacing w:line="417" w:lineRule="auto"/>
        <w:ind w:left="471" w:right="351" w:firstLine="424"/>
        <w:jc w:val="both"/>
      </w:pPr>
      <w:r>
        <w:rPr>
          <w:w w:val="95"/>
        </w:rPr>
        <w:t>单元测试（模块测试）是开发者编写的一小段代码，用于检验被测代码的一个很小的、很明确的</w:t>
      </w:r>
      <w:r>
        <w:rPr>
          <w:spacing w:val="221"/>
        </w:rPr>
        <w:t xml:space="preserve"> </w:t>
      </w:r>
      <w:r>
        <w:rPr>
          <w:w w:val="95"/>
        </w:rPr>
        <w:t>功能是否正确。通常而言，一个单元测试是用于判断某个特定条件（或者场景）下某个特定函数的行</w:t>
      </w:r>
      <w:r>
        <w:rPr>
          <w:spacing w:val="236"/>
        </w:rPr>
        <w:t xml:space="preserve"> </w:t>
      </w:r>
      <w:r>
        <w:t>为。</w:t>
      </w:r>
    </w:p>
    <w:p w14:paraId="1F52A233" w14:textId="77777777" w:rsidR="00382F71" w:rsidRDefault="00000000">
      <w:pPr>
        <w:pStyle w:val="a3"/>
        <w:spacing w:line="417" w:lineRule="auto"/>
        <w:ind w:left="471" w:right="351" w:firstLine="424"/>
        <w:jc w:val="both"/>
      </w:pPr>
      <w:r>
        <w:rPr>
          <w:w w:val="95"/>
        </w:rPr>
        <w:t>单元测试是由程序员自己来完成，最终受益的也是程序员自己。可以这么说，程序员有责任编写</w:t>
      </w:r>
      <w:r>
        <w:rPr>
          <w:spacing w:val="221"/>
        </w:rPr>
        <w:t xml:space="preserve"> </w:t>
      </w:r>
      <w:r>
        <w:rPr>
          <w:w w:val="95"/>
        </w:rPr>
        <w:t>功能代码，同时也就有责任为自己的代码编写单元测试。执行单元测试，就是为了证明这段代码的行</w:t>
      </w:r>
      <w:r>
        <w:rPr>
          <w:spacing w:val="236"/>
        </w:rPr>
        <w:t xml:space="preserve"> </w:t>
      </w:r>
      <w:r>
        <w:t>为和我们期望的一致。</w:t>
      </w:r>
    </w:p>
    <w:p w14:paraId="402542A3" w14:textId="77777777" w:rsidR="00382F71" w:rsidRDefault="00000000">
      <w:pPr>
        <w:pStyle w:val="a3"/>
        <w:spacing w:line="417" w:lineRule="auto"/>
        <w:ind w:left="471" w:right="351" w:firstLine="424"/>
        <w:jc w:val="both"/>
      </w:pPr>
      <w:r>
        <w:rPr>
          <w:w w:val="95"/>
        </w:rPr>
        <w:t>集成测试（也叫组装测试，联合测试）是单元测试的逻辑扩展。它的最简单的形式是：两个已经</w:t>
      </w:r>
      <w:r>
        <w:rPr>
          <w:spacing w:val="221"/>
        </w:rPr>
        <w:t xml:space="preserve"> </w:t>
      </w:r>
      <w:r>
        <w:rPr>
          <w:w w:val="95"/>
        </w:rPr>
        <w:t>测试过的单元组合成一个组件，并且测试它们之间的接口。从这一层意义上讲，组件是指多个单元的</w:t>
      </w:r>
      <w:r>
        <w:rPr>
          <w:spacing w:val="246"/>
        </w:rPr>
        <w:t xml:space="preserve"> </w:t>
      </w:r>
      <w:r>
        <w:rPr>
          <w:w w:val="95"/>
        </w:rPr>
        <w:t>集成聚合。在现实方案中，许多单元组合成组件，而这些组件又聚合成程序的更大部分。方法是测试</w:t>
      </w:r>
      <w:r>
        <w:rPr>
          <w:spacing w:val="246"/>
        </w:rPr>
        <w:t xml:space="preserve"> </w:t>
      </w:r>
      <w:r>
        <w:rPr>
          <w:w w:val="95"/>
        </w:rPr>
        <w:t>片段的组合，并最终扩展进程，将您的模块与其他组的模块一起测试。最后，将构成进程的所有模块</w:t>
      </w:r>
      <w:r>
        <w:rPr>
          <w:spacing w:val="236"/>
        </w:rPr>
        <w:t xml:space="preserve"> </w:t>
      </w:r>
      <w:r>
        <w:t>一起测试。</w:t>
      </w:r>
    </w:p>
    <w:p w14:paraId="707A4552" w14:textId="77777777" w:rsidR="00382F71" w:rsidRDefault="00000000">
      <w:pPr>
        <w:pStyle w:val="a3"/>
        <w:spacing w:line="417" w:lineRule="auto"/>
        <w:ind w:left="471" w:right="351" w:firstLine="424"/>
      </w:pPr>
      <w:r>
        <w:rPr>
          <w:w w:val="95"/>
        </w:rPr>
        <w:t>系统测试是将经过测试的子系统装配成一个完整系统来测试。它是检验系统是否确实能提供系统</w:t>
      </w:r>
      <w:r>
        <w:rPr>
          <w:spacing w:val="211"/>
        </w:rPr>
        <w:t xml:space="preserve"> </w:t>
      </w:r>
      <w:r>
        <w:t>方案说明书中指定功能的有效方法。（常见的联调测试）</w:t>
      </w:r>
    </w:p>
    <w:p w14:paraId="1DC26063" w14:textId="77777777" w:rsidR="00382F71" w:rsidRDefault="00000000">
      <w:pPr>
        <w:pStyle w:val="a3"/>
        <w:spacing w:line="417" w:lineRule="auto"/>
        <w:ind w:left="471" w:right="351" w:firstLine="424"/>
      </w:pPr>
      <w:r>
        <w:rPr>
          <w:w w:val="95"/>
        </w:rPr>
        <w:t>系统测试的目的是对最终软件系统进行全面的测试，确保最终软件系统满足产品需求并且遵循系</w:t>
      </w:r>
      <w:r>
        <w:rPr>
          <w:spacing w:val="211"/>
        </w:rPr>
        <w:t xml:space="preserve"> </w:t>
      </w:r>
      <w:r>
        <w:t>统设计。</w:t>
      </w:r>
    </w:p>
    <w:p w14:paraId="44F88AB5" w14:textId="77777777" w:rsidR="00382F71" w:rsidRDefault="00000000">
      <w:pPr>
        <w:pStyle w:val="a3"/>
        <w:spacing w:line="417" w:lineRule="auto"/>
        <w:ind w:left="471" w:right="351" w:firstLine="424"/>
      </w:pPr>
      <w:r>
        <w:rPr>
          <w:w w:val="95"/>
        </w:rPr>
        <w:t>验收测试是部署软件之前的最后一个测试操作。验收测试的目的是确保软件准备就绪，并且可以</w:t>
      </w:r>
      <w:r>
        <w:rPr>
          <w:spacing w:val="211"/>
        </w:rPr>
        <w:t xml:space="preserve"> </w:t>
      </w:r>
      <w:r>
        <w:t>让最终用户将其用于执行软件的既定功能和任务。</w:t>
      </w:r>
    </w:p>
    <w:p w14:paraId="0DEE2C4E" w14:textId="77777777" w:rsidR="00382F71" w:rsidRDefault="00000000">
      <w:pPr>
        <w:pStyle w:val="a3"/>
        <w:spacing w:line="417" w:lineRule="auto"/>
        <w:ind w:left="471" w:right="245"/>
      </w:pPr>
      <w:r>
        <w:t>验收测试是向未来的用户表明系统能够像预定要求那样工作。经集成测试后，已经按照设计把所有的</w:t>
      </w:r>
      <w:r>
        <w:rPr>
          <w:w w:val="95"/>
        </w:rPr>
        <w:t>模块组装成一个完整的软件系统，接口错误也已经基本排除了，接着就应该进一步验证软件的有效性，</w:t>
      </w:r>
      <w:r>
        <w:rPr>
          <w:spacing w:val="142"/>
        </w:rPr>
        <w:t xml:space="preserve"> </w:t>
      </w:r>
      <w:r>
        <w:t>这就是验收测试的任务，即软件的功能和性能如同用户</w:t>
      </w:r>
      <w:proofErr w:type="gramStart"/>
      <w:r>
        <w:t>所合理</w:t>
      </w:r>
      <w:proofErr w:type="gramEnd"/>
      <w:r>
        <w:t>期待的那样。</w:t>
      </w:r>
    </w:p>
    <w:p w14:paraId="05266B0E" w14:textId="77777777" w:rsidR="00382F71" w:rsidRDefault="00382F71">
      <w:pPr>
        <w:pStyle w:val="a3"/>
        <w:spacing w:before="5"/>
        <w:rPr>
          <w:sz w:val="16"/>
        </w:rPr>
      </w:pPr>
    </w:p>
    <w:p w14:paraId="2DE5ACD6"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color w:val="4AACC5"/>
        </w:rPr>
      </w:pPr>
      <w:bookmarkStart w:id="272" w:name="_bookmark136"/>
      <w:bookmarkStart w:id="273" w:name="1.1.135测试计划工作的目的是什么？测试计划工作的内容都包括什么？其中哪些是"/>
      <w:bookmarkEnd w:id="272"/>
      <w:bookmarkEnd w:id="273"/>
      <w:r>
        <w:rPr>
          <w:color w:val="4AACC5"/>
        </w:rPr>
        <w:t>测试计划工作的目的是什么？测试计划工作的内容都包括什么？</w:t>
      </w:r>
      <w:r>
        <w:rPr>
          <w:color w:val="4AACC5"/>
          <w:spacing w:val="1"/>
        </w:rPr>
        <w:t xml:space="preserve"> </w:t>
      </w:r>
      <w:r>
        <w:rPr>
          <w:color w:val="4AACC5"/>
        </w:rPr>
        <w:t>其中哪些是最重要的？</w:t>
      </w:r>
    </w:p>
    <w:p w14:paraId="5F2462C9" w14:textId="77777777" w:rsidR="00382F71" w:rsidRDefault="00000000">
      <w:pPr>
        <w:pStyle w:val="a3"/>
        <w:spacing w:before="27" w:line="417" w:lineRule="auto"/>
        <w:ind w:left="471" w:right="245" w:firstLine="420"/>
      </w:pPr>
      <w:r>
        <w:rPr>
          <w:w w:val="95"/>
        </w:rPr>
        <w:t>软件测试计划是指导测试过程的纲领性文件，包含了产品概述、测试策略、测试方法、测试区域、</w:t>
      </w:r>
      <w:r>
        <w:rPr>
          <w:spacing w:val="121"/>
        </w:rPr>
        <w:t xml:space="preserve"> </w:t>
      </w:r>
      <w:r>
        <w:t>测试配置、测试周期、测试资源、测试交流、风险分析等内容。借助软件测试计划，参与测试的项目成员，尤其是测试管理人员，可以明确测试任务和测试方法，保持测试实施过程的顺畅沟通，跟踪和控制测试进度，应对测试过程中的各种变更。</w:t>
      </w:r>
    </w:p>
    <w:p w14:paraId="11EE9915" w14:textId="77777777" w:rsidR="00382F71" w:rsidRDefault="00000000">
      <w:pPr>
        <w:pStyle w:val="a3"/>
        <w:spacing w:line="417" w:lineRule="auto"/>
        <w:ind w:left="471" w:right="351" w:firstLine="420"/>
        <w:jc w:val="both"/>
      </w:pPr>
      <w:r>
        <w:rPr>
          <w:w w:val="95"/>
        </w:rPr>
        <w:t>测试计划和测试详细规格、测试用例之间是战略和战术的关系，测试计划主要从宏观上规划测试</w:t>
      </w:r>
      <w:r>
        <w:rPr>
          <w:spacing w:val="225"/>
        </w:rPr>
        <w:t xml:space="preserve"> </w:t>
      </w:r>
      <w:r>
        <w:rPr>
          <w:w w:val="95"/>
        </w:rPr>
        <w:t>活动的范围、方法和资源配置，而测试详细规格、测试用例是完成测试任务的具体战术。所以其中最</w:t>
      </w:r>
      <w:r>
        <w:rPr>
          <w:spacing w:val="236"/>
        </w:rPr>
        <w:t xml:space="preserve"> </w:t>
      </w:r>
      <w:r>
        <w:t>重要的是测试测试策略和测试方法（最好是能先评审）</w:t>
      </w:r>
    </w:p>
    <w:p w14:paraId="097368DD" w14:textId="77777777" w:rsidR="00382F71" w:rsidRDefault="00382F71">
      <w:pPr>
        <w:spacing w:line="417" w:lineRule="auto"/>
        <w:jc w:val="both"/>
        <w:sectPr w:rsidR="00382F71">
          <w:pgSz w:w="11910" w:h="16840"/>
          <w:pgMar w:top="1260" w:right="940" w:bottom="680" w:left="820" w:header="0" w:footer="461" w:gutter="0"/>
          <w:cols w:space="720"/>
        </w:sectPr>
      </w:pPr>
    </w:p>
    <w:p w14:paraId="2B8A9C89" w14:textId="77777777" w:rsidR="00382F71" w:rsidRDefault="00000000">
      <w:pPr>
        <w:pStyle w:val="5"/>
        <w:numPr>
          <w:ilvl w:val="2"/>
          <w:numId w:val="62"/>
        </w:numPr>
        <w:tabs>
          <w:tab w:val="left" w:pos="1731"/>
          <w:tab w:val="left" w:pos="1732"/>
        </w:tabs>
        <w:spacing w:before="42" w:line="417" w:lineRule="auto"/>
        <w:ind w:left="1191" w:right="351" w:hanging="720"/>
        <w:rPr>
          <w:rFonts w:ascii="Calibri" w:eastAsia="Calibri"/>
          <w:color w:val="4AACC5"/>
        </w:rPr>
      </w:pPr>
      <w:bookmarkStart w:id="274" w:name="1.1.136您所熟悉的测试用例设计方法都有哪些？请分别以具体的例子来说明这些方"/>
      <w:bookmarkStart w:id="275" w:name="_bookmark137"/>
      <w:bookmarkEnd w:id="274"/>
      <w:bookmarkEnd w:id="275"/>
      <w:r>
        <w:rPr>
          <w:color w:val="4AACC5"/>
        </w:rPr>
        <w:lastRenderedPageBreak/>
        <w:t>您所熟悉的测试用例设计方法都有哪些？请分别以具体的例子来说明这些方法在测试用例设计工作中的应用。</w:t>
      </w:r>
    </w:p>
    <w:p w14:paraId="7FA3FAB9" w14:textId="77777777" w:rsidR="00382F71" w:rsidRDefault="00000000">
      <w:pPr>
        <w:pStyle w:val="a5"/>
        <w:numPr>
          <w:ilvl w:val="0"/>
          <w:numId w:val="68"/>
        </w:numPr>
        <w:tabs>
          <w:tab w:val="left" w:pos="1207"/>
        </w:tabs>
        <w:spacing w:before="26"/>
        <w:rPr>
          <w:sz w:val="21"/>
        </w:rPr>
      </w:pPr>
      <w:r>
        <w:rPr>
          <w:color w:val="333333"/>
          <w:sz w:val="21"/>
        </w:rPr>
        <w:t>等价类划分</w:t>
      </w:r>
    </w:p>
    <w:p w14:paraId="50D68BEF" w14:textId="77777777" w:rsidR="00382F71" w:rsidRDefault="00382F71">
      <w:pPr>
        <w:pStyle w:val="a3"/>
        <w:spacing w:before="7"/>
        <w:rPr>
          <w:sz w:val="15"/>
        </w:rPr>
      </w:pPr>
    </w:p>
    <w:p w14:paraId="51C32C0F" w14:textId="77777777" w:rsidR="00382F71" w:rsidRDefault="00000000">
      <w:pPr>
        <w:pStyle w:val="a3"/>
        <w:spacing w:line="417" w:lineRule="auto"/>
        <w:ind w:left="471" w:right="351" w:firstLine="422"/>
        <w:jc w:val="both"/>
        <w:rPr>
          <w:rFonts w:ascii="Calibri" w:eastAsia="Calibri"/>
        </w:rPr>
      </w:pPr>
      <w:r>
        <w:rPr>
          <w:color w:val="333333"/>
        </w:rPr>
        <w:t>划分等价类</w:t>
      </w:r>
      <w:r>
        <w:rPr>
          <w:rFonts w:ascii="Calibri" w:eastAsia="Calibri"/>
          <w:color w:val="333333"/>
          <w:spacing w:val="8"/>
        </w:rPr>
        <w:t xml:space="preserve">: </w:t>
      </w:r>
      <w:r>
        <w:rPr>
          <w:color w:val="333333"/>
        </w:rPr>
        <w:t>等价类是指某个输入域的子集合</w:t>
      </w:r>
      <w:r>
        <w:rPr>
          <w:rFonts w:ascii="Calibri" w:eastAsia="Calibri"/>
          <w:color w:val="333333"/>
        </w:rPr>
        <w:t>.</w:t>
      </w:r>
      <w:r>
        <w:rPr>
          <w:color w:val="333333"/>
        </w:rPr>
        <w:t>在该子集合中</w:t>
      </w:r>
      <w:r>
        <w:rPr>
          <w:rFonts w:ascii="Calibri" w:eastAsia="Calibri"/>
          <w:color w:val="333333"/>
        </w:rPr>
        <w:t>,</w:t>
      </w:r>
      <w:r>
        <w:rPr>
          <w:color w:val="333333"/>
        </w:rPr>
        <w:t>各个输入数据对于揭露程序中的错误</w:t>
      </w:r>
      <w:r>
        <w:rPr>
          <w:color w:val="333333"/>
          <w:w w:val="95"/>
        </w:rPr>
        <w:t>都是等效的</w:t>
      </w:r>
      <w:r>
        <w:rPr>
          <w:rFonts w:ascii="Calibri" w:eastAsia="Calibri"/>
          <w:color w:val="333333"/>
          <w:w w:val="95"/>
        </w:rPr>
        <w:t>.</w:t>
      </w:r>
      <w:r>
        <w:rPr>
          <w:color w:val="333333"/>
          <w:w w:val="95"/>
        </w:rPr>
        <w:t>并合理地假定</w:t>
      </w:r>
      <w:r>
        <w:rPr>
          <w:rFonts w:ascii="Calibri" w:eastAsia="Calibri"/>
          <w:color w:val="333333"/>
          <w:w w:val="95"/>
        </w:rPr>
        <w:t>:</w:t>
      </w:r>
      <w:r>
        <w:rPr>
          <w:color w:val="333333"/>
          <w:w w:val="95"/>
        </w:rPr>
        <w:t>测试某等价类的代表值就等于对这一类其它值的测试</w:t>
      </w:r>
      <w:r>
        <w:rPr>
          <w:rFonts w:ascii="Calibri" w:eastAsia="Calibri"/>
          <w:color w:val="333333"/>
          <w:w w:val="95"/>
        </w:rPr>
        <w:t>.</w:t>
      </w:r>
      <w:r>
        <w:rPr>
          <w:color w:val="333333"/>
          <w:w w:val="95"/>
        </w:rPr>
        <w:t>因此</w:t>
      </w:r>
      <w:r>
        <w:rPr>
          <w:rFonts w:ascii="Calibri" w:eastAsia="Calibri"/>
          <w:color w:val="333333"/>
          <w:w w:val="95"/>
        </w:rPr>
        <w:t>,</w:t>
      </w:r>
      <w:r>
        <w:rPr>
          <w:color w:val="333333"/>
          <w:w w:val="95"/>
        </w:rPr>
        <w:t>可以把全部输入</w:t>
      </w:r>
      <w:r>
        <w:rPr>
          <w:color w:val="333333"/>
          <w:spacing w:val="242"/>
        </w:rPr>
        <w:t xml:space="preserve"> </w:t>
      </w:r>
      <w:r>
        <w:rPr>
          <w:color w:val="333333"/>
          <w:w w:val="95"/>
        </w:rPr>
        <w:t>数据合理划分为若干等价类</w:t>
      </w:r>
      <w:r>
        <w:rPr>
          <w:rFonts w:ascii="Calibri" w:eastAsia="Calibri"/>
          <w:color w:val="333333"/>
          <w:w w:val="95"/>
        </w:rPr>
        <w:t>,</w:t>
      </w:r>
      <w:r>
        <w:rPr>
          <w:color w:val="333333"/>
          <w:w w:val="95"/>
        </w:rPr>
        <w:t>在每一个等价类中取一个数据作为测试的输入条件</w:t>
      </w:r>
      <w:r>
        <w:rPr>
          <w:rFonts w:ascii="Calibri" w:eastAsia="Calibri"/>
          <w:color w:val="333333"/>
          <w:w w:val="95"/>
        </w:rPr>
        <w:t>,</w:t>
      </w:r>
      <w:r>
        <w:rPr>
          <w:color w:val="333333"/>
          <w:w w:val="95"/>
        </w:rPr>
        <w:t>就可以用少量代表性</w:t>
      </w:r>
      <w:r>
        <w:rPr>
          <w:color w:val="333333"/>
          <w:spacing w:val="114"/>
        </w:rPr>
        <w:t xml:space="preserve"> </w:t>
      </w:r>
      <w:r>
        <w:rPr>
          <w:color w:val="333333"/>
          <w:spacing w:val="115"/>
        </w:rPr>
        <w:t xml:space="preserve"> </w:t>
      </w:r>
      <w:r>
        <w:rPr>
          <w:color w:val="333333"/>
        </w:rPr>
        <w:t>的测试数据</w:t>
      </w:r>
      <w:r>
        <w:rPr>
          <w:rFonts w:ascii="Calibri" w:eastAsia="Calibri"/>
          <w:color w:val="333333"/>
        </w:rPr>
        <w:t>.</w:t>
      </w:r>
      <w:r>
        <w:rPr>
          <w:color w:val="333333"/>
        </w:rPr>
        <w:t>取得较好的测试结果</w:t>
      </w:r>
      <w:r>
        <w:rPr>
          <w:rFonts w:ascii="Calibri" w:eastAsia="Calibri"/>
          <w:color w:val="333333"/>
        </w:rPr>
        <w:t>.</w:t>
      </w:r>
      <w:r>
        <w:rPr>
          <w:color w:val="333333"/>
        </w:rPr>
        <w:t>等价类划分可有两种不同的情况</w:t>
      </w:r>
      <w:r>
        <w:rPr>
          <w:rFonts w:ascii="Calibri" w:eastAsia="Calibri"/>
          <w:color w:val="333333"/>
        </w:rPr>
        <w:t>:</w:t>
      </w:r>
      <w:r>
        <w:rPr>
          <w:color w:val="333333"/>
        </w:rPr>
        <w:t>有效等价类和无效等价类</w:t>
      </w:r>
      <w:r>
        <w:rPr>
          <w:rFonts w:ascii="Calibri" w:eastAsia="Calibri"/>
          <w:color w:val="333333"/>
        </w:rPr>
        <w:t>.</w:t>
      </w:r>
    </w:p>
    <w:p w14:paraId="477E2C4B" w14:textId="77777777" w:rsidR="00382F71" w:rsidRDefault="00000000">
      <w:pPr>
        <w:pStyle w:val="a5"/>
        <w:numPr>
          <w:ilvl w:val="0"/>
          <w:numId w:val="68"/>
        </w:numPr>
        <w:tabs>
          <w:tab w:val="left" w:pos="1207"/>
        </w:tabs>
        <w:spacing w:line="268" w:lineRule="exact"/>
        <w:rPr>
          <w:sz w:val="21"/>
        </w:rPr>
      </w:pPr>
      <w:r>
        <w:rPr>
          <w:color w:val="333333"/>
          <w:sz w:val="21"/>
        </w:rPr>
        <w:t>边界值分析法</w:t>
      </w:r>
    </w:p>
    <w:p w14:paraId="4E7601DA" w14:textId="77777777" w:rsidR="00382F71" w:rsidRDefault="00382F71">
      <w:pPr>
        <w:pStyle w:val="a3"/>
        <w:spacing w:before="7"/>
        <w:rPr>
          <w:sz w:val="15"/>
        </w:rPr>
      </w:pPr>
    </w:p>
    <w:p w14:paraId="2031E269" w14:textId="77777777" w:rsidR="00382F71" w:rsidRDefault="00000000">
      <w:pPr>
        <w:pStyle w:val="a3"/>
        <w:spacing w:line="417" w:lineRule="auto"/>
        <w:ind w:left="471" w:right="351" w:firstLine="422"/>
        <w:jc w:val="both"/>
        <w:rPr>
          <w:rFonts w:ascii="Calibri" w:eastAsia="Calibri"/>
        </w:rPr>
      </w:pPr>
      <w:r>
        <w:rPr>
          <w:color w:val="333333"/>
          <w:w w:val="95"/>
        </w:rPr>
        <w:t>边界值分析方法是对等价类划分方法的补充。测试工作经验告诉我</w:t>
      </w:r>
      <w:r>
        <w:rPr>
          <w:rFonts w:ascii="Calibri" w:eastAsia="Calibri"/>
          <w:color w:val="333333"/>
          <w:w w:val="95"/>
        </w:rPr>
        <w:t>,</w:t>
      </w:r>
      <w:r>
        <w:rPr>
          <w:color w:val="333333"/>
          <w:w w:val="95"/>
        </w:rPr>
        <w:t>大量的错误是发生在输入或输</w:t>
      </w:r>
      <w:r>
        <w:rPr>
          <w:color w:val="333333"/>
          <w:spacing w:val="173"/>
        </w:rPr>
        <w:t xml:space="preserve"> </w:t>
      </w:r>
      <w:proofErr w:type="gramStart"/>
      <w:r>
        <w:rPr>
          <w:color w:val="333333"/>
          <w:w w:val="95"/>
        </w:rPr>
        <w:t>出范围</w:t>
      </w:r>
      <w:proofErr w:type="gramEnd"/>
      <w:r>
        <w:rPr>
          <w:color w:val="333333"/>
          <w:w w:val="95"/>
        </w:rPr>
        <w:t>的边界上</w:t>
      </w:r>
      <w:r>
        <w:rPr>
          <w:rFonts w:ascii="Calibri" w:eastAsia="Calibri"/>
          <w:color w:val="333333"/>
          <w:w w:val="95"/>
        </w:rPr>
        <w:t>,</w:t>
      </w:r>
      <w:r>
        <w:rPr>
          <w:color w:val="333333"/>
          <w:w w:val="95"/>
        </w:rPr>
        <w:t>而不是发生在输入输出范围的内部</w:t>
      </w:r>
      <w:r>
        <w:rPr>
          <w:rFonts w:ascii="Calibri" w:eastAsia="Calibri"/>
          <w:color w:val="333333"/>
          <w:w w:val="95"/>
        </w:rPr>
        <w:t>.</w:t>
      </w:r>
      <w:r>
        <w:rPr>
          <w:color w:val="333333"/>
          <w:w w:val="95"/>
        </w:rPr>
        <w:t>因此针对各种边界情况设计测试用例</w:t>
      </w:r>
      <w:r>
        <w:rPr>
          <w:rFonts w:ascii="Calibri" w:eastAsia="Calibri"/>
          <w:color w:val="333333"/>
          <w:w w:val="95"/>
        </w:rPr>
        <w:t>,</w:t>
      </w:r>
      <w:r>
        <w:rPr>
          <w:color w:val="333333"/>
          <w:w w:val="95"/>
        </w:rPr>
        <w:t>可以查出更</w:t>
      </w:r>
      <w:r>
        <w:rPr>
          <w:color w:val="333333"/>
          <w:spacing w:val="285"/>
        </w:rPr>
        <w:t xml:space="preserve"> </w:t>
      </w:r>
      <w:r>
        <w:rPr>
          <w:color w:val="333333"/>
        </w:rPr>
        <w:t>多的错误</w:t>
      </w:r>
      <w:r>
        <w:rPr>
          <w:rFonts w:ascii="Calibri" w:eastAsia="Calibri"/>
          <w:color w:val="333333"/>
        </w:rPr>
        <w:t>.</w:t>
      </w:r>
    </w:p>
    <w:p w14:paraId="34C7A44C" w14:textId="77777777" w:rsidR="00382F71" w:rsidRDefault="00000000">
      <w:pPr>
        <w:pStyle w:val="a3"/>
        <w:spacing w:line="417" w:lineRule="auto"/>
        <w:ind w:left="471" w:right="353" w:firstLine="424"/>
        <w:jc w:val="both"/>
        <w:rPr>
          <w:rFonts w:ascii="Calibri" w:eastAsia="Calibri"/>
        </w:rPr>
      </w:pPr>
      <w:r>
        <w:rPr>
          <w:color w:val="333333"/>
          <w:w w:val="95"/>
        </w:rPr>
        <w:t>使用边界值分析方法设计测试用例</w:t>
      </w:r>
      <w:r>
        <w:rPr>
          <w:rFonts w:ascii="Calibri" w:eastAsia="Calibri"/>
          <w:color w:val="333333"/>
          <w:w w:val="95"/>
        </w:rPr>
        <w:t>,</w:t>
      </w:r>
      <w:r>
        <w:rPr>
          <w:color w:val="333333"/>
          <w:w w:val="95"/>
        </w:rPr>
        <w:t>首先应确定边界情况</w:t>
      </w:r>
      <w:r>
        <w:rPr>
          <w:rFonts w:ascii="Calibri" w:eastAsia="Calibri"/>
          <w:color w:val="333333"/>
          <w:w w:val="95"/>
        </w:rPr>
        <w:t>.</w:t>
      </w:r>
      <w:r>
        <w:rPr>
          <w:color w:val="333333"/>
          <w:w w:val="95"/>
        </w:rPr>
        <w:t>通常输入和输出等价类的边界</w:t>
      </w:r>
      <w:r>
        <w:rPr>
          <w:rFonts w:ascii="Calibri" w:eastAsia="Calibri"/>
          <w:color w:val="333333"/>
          <w:w w:val="95"/>
        </w:rPr>
        <w:t>,</w:t>
      </w:r>
      <w:r>
        <w:rPr>
          <w:color w:val="333333"/>
          <w:w w:val="95"/>
        </w:rPr>
        <w:t>就是应着</w:t>
      </w:r>
      <w:r>
        <w:rPr>
          <w:color w:val="333333"/>
          <w:spacing w:val="269"/>
        </w:rPr>
        <w:t xml:space="preserve"> </w:t>
      </w:r>
      <w:r>
        <w:rPr>
          <w:color w:val="333333"/>
          <w:w w:val="95"/>
        </w:rPr>
        <w:t>重测试的边界情况</w:t>
      </w:r>
      <w:r>
        <w:rPr>
          <w:rFonts w:ascii="Calibri" w:eastAsia="Calibri"/>
          <w:color w:val="333333"/>
          <w:w w:val="95"/>
        </w:rPr>
        <w:t>.</w:t>
      </w:r>
      <w:r>
        <w:rPr>
          <w:color w:val="333333"/>
          <w:w w:val="95"/>
        </w:rPr>
        <w:t>应当选取正好等于</w:t>
      </w:r>
      <w:r>
        <w:rPr>
          <w:rFonts w:ascii="Calibri" w:eastAsia="Calibri"/>
          <w:color w:val="333333"/>
          <w:w w:val="95"/>
        </w:rPr>
        <w:t>,</w:t>
      </w:r>
      <w:r>
        <w:rPr>
          <w:color w:val="333333"/>
          <w:w w:val="95"/>
        </w:rPr>
        <w:t>刚刚大于或刚刚小于边界的值作为测试数据</w:t>
      </w:r>
      <w:r>
        <w:rPr>
          <w:rFonts w:ascii="Calibri" w:eastAsia="Calibri"/>
          <w:color w:val="333333"/>
          <w:w w:val="95"/>
        </w:rPr>
        <w:t>,</w:t>
      </w:r>
      <w:r>
        <w:rPr>
          <w:color w:val="333333"/>
          <w:w w:val="95"/>
        </w:rPr>
        <w:t>而不是选取等价类</w:t>
      </w:r>
      <w:r>
        <w:rPr>
          <w:color w:val="333333"/>
          <w:spacing w:val="283"/>
        </w:rPr>
        <w:t xml:space="preserve"> </w:t>
      </w:r>
      <w:r>
        <w:rPr>
          <w:color w:val="333333"/>
        </w:rPr>
        <w:t>中的典型值或任意值作为测试数据</w:t>
      </w:r>
      <w:r>
        <w:rPr>
          <w:rFonts w:ascii="Calibri" w:eastAsia="Calibri"/>
          <w:color w:val="333333"/>
        </w:rPr>
        <w:t>.</w:t>
      </w:r>
    </w:p>
    <w:p w14:paraId="69F6BC64" w14:textId="77777777" w:rsidR="00382F71" w:rsidRDefault="00000000">
      <w:pPr>
        <w:pStyle w:val="a5"/>
        <w:numPr>
          <w:ilvl w:val="0"/>
          <w:numId w:val="68"/>
        </w:numPr>
        <w:tabs>
          <w:tab w:val="left" w:pos="1207"/>
        </w:tabs>
        <w:spacing w:line="269" w:lineRule="exact"/>
        <w:rPr>
          <w:sz w:val="21"/>
        </w:rPr>
      </w:pPr>
      <w:r>
        <w:rPr>
          <w:color w:val="333333"/>
          <w:sz w:val="21"/>
        </w:rPr>
        <w:t>错误推测法</w:t>
      </w:r>
    </w:p>
    <w:p w14:paraId="39A63ECA" w14:textId="77777777" w:rsidR="00382F71" w:rsidRDefault="00382F71">
      <w:pPr>
        <w:pStyle w:val="a3"/>
        <w:spacing w:before="6"/>
        <w:rPr>
          <w:sz w:val="15"/>
        </w:rPr>
      </w:pPr>
    </w:p>
    <w:p w14:paraId="39C3ABE4" w14:textId="77777777" w:rsidR="00382F71" w:rsidRDefault="00000000">
      <w:pPr>
        <w:pStyle w:val="a3"/>
        <w:ind w:left="891"/>
        <w:jc w:val="both"/>
        <w:rPr>
          <w:rFonts w:ascii="Calibri" w:eastAsia="Calibri"/>
        </w:rPr>
      </w:pPr>
      <w:r>
        <w:rPr>
          <w:color w:val="333333"/>
        </w:rPr>
        <w:t>基于经验和直觉推测程序中所有可能存在的各种错误</w:t>
      </w:r>
      <w:r>
        <w:rPr>
          <w:rFonts w:ascii="Calibri" w:eastAsia="Calibri"/>
          <w:color w:val="333333"/>
          <w:spacing w:val="22"/>
        </w:rPr>
        <w:t xml:space="preserve">, </w:t>
      </w:r>
      <w:r>
        <w:rPr>
          <w:color w:val="333333"/>
        </w:rPr>
        <w:t>从而有针对性的设计测试用例的方法</w:t>
      </w:r>
      <w:r>
        <w:rPr>
          <w:rFonts w:ascii="Calibri" w:eastAsia="Calibri"/>
          <w:color w:val="333333"/>
        </w:rPr>
        <w:t>.</w:t>
      </w:r>
    </w:p>
    <w:p w14:paraId="22A621DF" w14:textId="77777777" w:rsidR="00382F71" w:rsidRDefault="00382F71">
      <w:pPr>
        <w:pStyle w:val="a3"/>
        <w:spacing w:before="3"/>
        <w:rPr>
          <w:rFonts w:ascii="Calibri"/>
          <w:sz w:val="16"/>
        </w:rPr>
      </w:pPr>
    </w:p>
    <w:p w14:paraId="5A6E2BE5" w14:textId="77777777" w:rsidR="00382F71" w:rsidRDefault="00000000">
      <w:pPr>
        <w:pStyle w:val="a3"/>
        <w:spacing w:before="1" w:line="417" w:lineRule="auto"/>
        <w:ind w:left="471" w:right="351" w:firstLine="424"/>
        <w:jc w:val="both"/>
        <w:rPr>
          <w:rFonts w:ascii="Calibri" w:eastAsia="Calibri"/>
        </w:rPr>
      </w:pPr>
      <w:r>
        <w:rPr>
          <w:color w:val="333333"/>
        </w:rPr>
        <w:t>错误推测方法的基本思想</w:t>
      </w:r>
      <w:r>
        <w:rPr>
          <w:rFonts w:ascii="Calibri" w:eastAsia="Calibri"/>
          <w:color w:val="333333"/>
          <w:spacing w:val="8"/>
        </w:rPr>
        <w:t xml:space="preserve">: </w:t>
      </w:r>
      <w:r>
        <w:rPr>
          <w:color w:val="333333"/>
        </w:rPr>
        <w:t>列举出程序中所有可能有的错误和容易发生错误的特殊情况</w:t>
      </w:r>
      <w:r>
        <w:rPr>
          <w:rFonts w:ascii="Calibri" w:eastAsia="Calibri"/>
          <w:color w:val="333333"/>
        </w:rPr>
        <w:t>,</w:t>
      </w:r>
      <w:r>
        <w:rPr>
          <w:color w:val="333333"/>
        </w:rPr>
        <w:t>根据他们选择测试用例</w:t>
      </w:r>
      <w:r>
        <w:rPr>
          <w:rFonts w:ascii="Calibri" w:eastAsia="Calibri"/>
          <w:color w:val="333333"/>
          <w:spacing w:val="6"/>
        </w:rPr>
        <w:t xml:space="preserve">. </w:t>
      </w:r>
      <w:r>
        <w:rPr>
          <w:color w:val="333333"/>
        </w:rPr>
        <w:t>例如</w:t>
      </w:r>
      <w:r>
        <w:rPr>
          <w:rFonts w:ascii="Calibri" w:eastAsia="Calibri"/>
          <w:color w:val="333333"/>
          <w:spacing w:val="7"/>
        </w:rPr>
        <w:t xml:space="preserve">, </w:t>
      </w:r>
      <w:r>
        <w:rPr>
          <w:color w:val="333333"/>
        </w:rPr>
        <w:t>在单元测试时曾列出的许多在模块中常见的错误</w:t>
      </w:r>
      <w:r>
        <w:rPr>
          <w:rFonts w:ascii="Calibri" w:eastAsia="Calibri"/>
          <w:color w:val="333333"/>
          <w:spacing w:val="8"/>
        </w:rPr>
        <w:t xml:space="preserve">. </w:t>
      </w:r>
      <w:r>
        <w:rPr>
          <w:color w:val="333333"/>
        </w:rPr>
        <w:t>以前产品测试中曾经发现的错</w:t>
      </w:r>
      <w:r>
        <w:rPr>
          <w:color w:val="333333"/>
          <w:w w:val="95"/>
        </w:rPr>
        <w:t>误等</w:t>
      </w:r>
      <w:r>
        <w:rPr>
          <w:rFonts w:ascii="Calibri" w:eastAsia="Calibri"/>
          <w:color w:val="333333"/>
          <w:w w:val="95"/>
        </w:rPr>
        <w:t>,</w:t>
      </w:r>
      <w:r>
        <w:rPr>
          <w:rFonts w:ascii="Calibri" w:eastAsia="Calibri"/>
          <w:color w:val="333333"/>
          <w:spacing w:val="108"/>
        </w:rPr>
        <w:t xml:space="preserve"> </w:t>
      </w:r>
      <w:r>
        <w:rPr>
          <w:color w:val="333333"/>
          <w:w w:val="95"/>
        </w:rPr>
        <w:t>这些就是经验的总结</w:t>
      </w:r>
      <w:r>
        <w:rPr>
          <w:rFonts w:ascii="Calibri" w:eastAsia="Calibri"/>
          <w:color w:val="333333"/>
          <w:w w:val="95"/>
        </w:rPr>
        <w:t>.</w:t>
      </w:r>
      <w:r>
        <w:rPr>
          <w:rFonts w:ascii="Calibri" w:eastAsia="Calibri"/>
          <w:color w:val="333333"/>
          <w:spacing w:val="110"/>
        </w:rPr>
        <w:t xml:space="preserve"> </w:t>
      </w:r>
      <w:r>
        <w:rPr>
          <w:color w:val="333333"/>
          <w:w w:val="95"/>
        </w:rPr>
        <w:t>还有</w:t>
      </w:r>
      <w:r>
        <w:rPr>
          <w:rFonts w:ascii="Calibri" w:eastAsia="Calibri"/>
          <w:color w:val="333333"/>
          <w:w w:val="95"/>
        </w:rPr>
        <w:t>,</w:t>
      </w:r>
      <w:r>
        <w:rPr>
          <w:rFonts w:ascii="Calibri" w:eastAsia="Calibri"/>
          <w:color w:val="333333"/>
          <w:spacing w:val="110"/>
        </w:rPr>
        <w:t xml:space="preserve"> </w:t>
      </w:r>
      <w:r>
        <w:rPr>
          <w:color w:val="333333"/>
          <w:w w:val="95"/>
        </w:rPr>
        <w:t xml:space="preserve">输入数据和输出数据为 </w:t>
      </w:r>
      <w:r>
        <w:rPr>
          <w:rFonts w:ascii="Calibri" w:eastAsia="Calibri"/>
          <w:color w:val="333333"/>
          <w:w w:val="95"/>
        </w:rPr>
        <w:t>0</w:t>
      </w:r>
      <w:r>
        <w:rPr>
          <w:rFonts w:ascii="Calibri" w:eastAsia="Calibri"/>
          <w:color w:val="333333"/>
          <w:spacing w:val="55"/>
        </w:rPr>
        <w:t xml:space="preserve"> </w:t>
      </w:r>
      <w:r>
        <w:rPr>
          <w:color w:val="333333"/>
          <w:w w:val="95"/>
        </w:rPr>
        <w:t>的情况</w:t>
      </w:r>
      <w:r>
        <w:rPr>
          <w:rFonts w:ascii="Calibri" w:eastAsia="Calibri"/>
          <w:color w:val="333333"/>
          <w:w w:val="95"/>
        </w:rPr>
        <w:t>.</w:t>
      </w:r>
      <w:r>
        <w:rPr>
          <w:rFonts w:ascii="Calibri" w:eastAsia="Calibri"/>
          <w:color w:val="333333"/>
          <w:spacing w:val="50"/>
        </w:rPr>
        <w:t xml:space="preserve">  </w:t>
      </w:r>
      <w:r>
        <w:rPr>
          <w:color w:val="333333"/>
          <w:w w:val="95"/>
        </w:rPr>
        <w:t>输入表格为空格或输入表格只有</w:t>
      </w:r>
      <w:r>
        <w:rPr>
          <w:color w:val="333333"/>
        </w:rPr>
        <w:t>一行</w:t>
      </w:r>
      <w:r>
        <w:rPr>
          <w:rFonts w:ascii="Calibri" w:eastAsia="Calibri"/>
          <w:color w:val="333333"/>
          <w:spacing w:val="5"/>
        </w:rPr>
        <w:t xml:space="preserve">. </w:t>
      </w:r>
      <w:r>
        <w:rPr>
          <w:color w:val="333333"/>
        </w:rPr>
        <w:t>这些都是容易发生错误的情况</w:t>
      </w:r>
      <w:r>
        <w:rPr>
          <w:rFonts w:ascii="Calibri" w:eastAsia="Calibri"/>
          <w:color w:val="333333"/>
          <w:spacing w:val="4"/>
        </w:rPr>
        <w:t xml:space="preserve">. </w:t>
      </w:r>
      <w:r>
        <w:rPr>
          <w:color w:val="333333"/>
        </w:rPr>
        <w:t>可选择这些情况下的例子作为测试用例</w:t>
      </w:r>
      <w:r>
        <w:rPr>
          <w:rFonts w:ascii="Calibri" w:eastAsia="Calibri"/>
          <w:color w:val="333333"/>
        </w:rPr>
        <w:t>.</w:t>
      </w:r>
    </w:p>
    <w:p w14:paraId="4F96DFC2" w14:textId="77777777" w:rsidR="00382F71" w:rsidRDefault="00000000">
      <w:pPr>
        <w:pStyle w:val="a5"/>
        <w:numPr>
          <w:ilvl w:val="0"/>
          <w:numId w:val="68"/>
        </w:numPr>
        <w:tabs>
          <w:tab w:val="left" w:pos="1207"/>
        </w:tabs>
        <w:spacing w:line="268" w:lineRule="exact"/>
        <w:rPr>
          <w:sz w:val="21"/>
        </w:rPr>
      </w:pPr>
      <w:r>
        <w:rPr>
          <w:color w:val="333333"/>
          <w:sz w:val="21"/>
        </w:rPr>
        <w:t>因果图方法</w:t>
      </w:r>
    </w:p>
    <w:p w14:paraId="6A130112" w14:textId="77777777" w:rsidR="00382F71" w:rsidRDefault="00382F71">
      <w:pPr>
        <w:pStyle w:val="a3"/>
        <w:spacing w:before="6"/>
        <w:rPr>
          <w:sz w:val="15"/>
        </w:rPr>
      </w:pPr>
    </w:p>
    <w:p w14:paraId="761D0972" w14:textId="77777777" w:rsidR="00382F71" w:rsidRDefault="00000000">
      <w:pPr>
        <w:pStyle w:val="a3"/>
        <w:spacing w:line="417" w:lineRule="auto"/>
        <w:ind w:left="471" w:right="351" w:firstLine="429"/>
        <w:jc w:val="both"/>
        <w:rPr>
          <w:rFonts w:ascii="Calibri" w:eastAsia="Calibri"/>
        </w:rPr>
      </w:pPr>
      <w:r>
        <w:rPr>
          <w:color w:val="333333"/>
          <w:w w:val="95"/>
        </w:rPr>
        <w:t>前面介绍的等价类划分方法和边界值分析方法</w:t>
      </w:r>
      <w:r>
        <w:rPr>
          <w:rFonts w:ascii="Calibri" w:eastAsia="Calibri"/>
          <w:color w:val="333333"/>
          <w:w w:val="95"/>
        </w:rPr>
        <w:t>,</w:t>
      </w:r>
      <w:r>
        <w:rPr>
          <w:color w:val="333333"/>
          <w:w w:val="95"/>
        </w:rPr>
        <w:t>都是着重考虑输入条件</w:t>
      </w:r>
      <w:r>
        <w:rPr>
          <w:rFonts w:ascii="Calibri" w:eastAsia="Calibri"/>
          <w:color w:val="333333"/>
          <w:w w:val="95"/>
        </w:rPr>
        <w:t>,</w:t>
      </w:r>
      <w:r>
        <w:rPr>
          <w:color w:val="333333"/>
          <w:w w:val="95"/>
        </w:rPr>
        <w:t>但未考虑输入条件之间的</w:t>
      </w:r>
      <w:r>
        <w:rPr>
          <w:color w:val="333333"/>
          <w:spacing w:val="99"/>
        </w:rPr>
        <w:t xml:space="preserve"> </w:t>
      </w:r>
      <w:r>
        <w:rPr>
          <w:color w:val="333333"/>
          <w:spacing w:val="100"/>
        </w:rPr>
        <w:t xml:space="preserve"> </w:t>
      </w:r>
      <w:r>
        <w:rPr>
          <w:color w:val="333333"/>
        </w:rPr>
        <w:t>联系</w:t>
      </w:r>
      <w:r>
        <w:rPr>
          <w:rFonts w:ascii="Calibri" w:eastAsia="Calibri"/>
          <w:color w:val="333333"/>
          <w:spacing w:val="30"/>
        </w:rPr>
        <w:t xml:space="preserve">, </w:t>
      </w:r>
      <w:r>
        <w:rPr>
          <w:color w:val="333333"/>
        </w:rPr>
        <w:t>相互组合等</w:t>
      </w:r>
      <w:r>
        <w:rPr>
          <w:rFonts w:ascii="Calibri" w:eastAsia="Calibri"/>
          <w:color w:val="333333"/>
          <w:spacing w:val="31"/>
        </w:rPr>
        <w:t xml:space="preserve">. </w:t>
      </w:r>
      <w:r>
        <w:rPr>
          <w:color w:val="333333"/>
        </w:rPr>
        <w:t>考虑输入条件之间的相互组合</w:t>
      </w:r>
      <w:r>
        <w:rPr>
          <w:rFonts w:ascii="Calibri" w:eastAsia="Calibri"/>
          <w:color w:val="333333"/>
        </w:rPr>
        <w:t>,</w:t>
      </w:r>
      <w:r>
        <w:rPr>
          <w:color w:val="333333"/>
        </w:rPr>
        <w:t>可能会产生一些新的情况</w:t>
      </w:r>
      <w:r>
        <w:rPr>
          <w:rFonts w:ascii="Calibri" w:eastAsia="Calibri"/>
          <w:color w:val="333333"/>
          <w:spacing w:val="30"/>
        </w:rPr>
        <w:t xml:space="preserve">. </w:t>
      </w:r>
      <w:r>
        <w:rPr>
          <w:color w:val="333333"/>
        </w:rPr>
        <w:t>但要检查输入条件的组合不是一件容易的事情</w:t>
      </w:r>
      <w:r>
        <w:rPr>
          <w:rFonts w:ascii="Calibri" w:eastAsia="Calibri"/>
          <w:color w:val="333333"/>
          <w:spacing w:val="5"/>
        </w:rPr>
        <w:t xml:space="preserve">, </w:t>
      </w:r>
      <w:r>
        <w:rPr>
          <w:color w:val="333333"/>
        </w:rPr>
        <w:t>即使把所有输入条件划分成等价类</w:t>
      </w:r>
      <w:r>
        <w:rPr>
          <w:rFonts w:ascii="Calibri" w:eastAsia="Calibri"/>
          <w:color w:val="333333"/>
        </w:rPr>
        <w:t>,</w:t>
      </w:r>
      <w:r>
        <w:rPr>
          <w:color w:val="333333"/>
        </w:rPr>
        <w:t>他们之间的组合情况也相当多</w:t>
      </w:r>
      <w:r>
        <w:rPr>
          <w:rFonts w:ascii="Calibri" w:eastAsia="Calibri"/>
          <w:color w:val="333333"/>
          <w:spacing w:val="30"/>
        </w:rPr>
        <w:t xml:space="preserve">. </w:t>
      </w:r>
      <w:r>
        <w:rPr>
          <w:color w:val="333333"/>
        </w:rPr>
        <w:t>因此必须考虑采用一种适合于描述对于多种条件的组合</w:t>
      </w:r>
      <w:r>
        <w:rPr>
          <w:rFonts w:ascii="Calibri" w:eastAsia="Calibri"/>
          <w:color w:val="333333"/>
        </w:rPr>
        <w:t>,</w:t>
      </w:r>
      <w:r>
        <w:rPr>
          <w:color w:val="333333"/>
        </w:rPr>
        <w:t>相应产生多个动作的形式来考虑设计测试用例</w:t>
      </w:r>
      <w:r>
        <w:rPr>
          <w:rFonts w:ascii="Calibri" w:eastAsia="Calibri"/>
          <w:color w:val="333333"/>
          <w:spacing w:val="9"/>
        </w:rPr>
        <w:t xml:space="preserve">. </w:t>
      </w:r>
      <w:r>
        <w:rPr>
          <w:color w:val="333333"/>
        </w:rPr>
        <w:t>这就需要利用因果图（逻辑模型）</w:t>
      </w:r>
      <w:r>
        <w:rPr>
          <w:rFonts w:ascii="Calibri" w:eastAsia="Calibri"/>
          <w:color w:val="333333"/>
          <w:spacing w:val="17"/>
        </w:rPr>
        <w:t xml:space="preserve">. </w:t>
      </w:r>
      <w:r>
        <w:rPr>
          <w:color w:val="333333"/>
        </w:rPr>
        <w:t>因果图方法最终生成的就是判定表</w:t>
      </w:r>
      <w:r>
        <w:rPr>
          <w:rFonts w:ascii="Calibri" w:eastAsia="Calibri"/>
          <w:color w:val="333333"/>
          <w:spacing w:val="18"/>
        </w:rPr>
        <w:t xml:space="preserve">. </w:t>
      </w:r>
      <w:r>
        <w:rPr>
          <w:color w:val="333333"/>
        </w:rPr>
        <w:t>它适合于检查程序输入条件的各种组合情况</w:t>
      </w:r>
      <w:r>
        <w:rPr>
          <w:rFonts w:ascii="Calibri" w:eastAsia="Calibri"/>
          <w:color w:val="333333"/>
        </w:rPr>
        <w:t>.</w:t>
      </w:r>
    </w:p>
    <w:p w14:paraId="5300488F" w14:textId="77777777" w:rsidR="00382F71" w:rsidRDefault="00382F71">
      <w:pPr>
        <w:pStyle w:val="a3"/>
        <w:spacing w:before="5"/>
        <w:rPr>
          <w:rFonts w:ascii="Calibri"/>
          <w:sz w:val="17"/>
        </w:rPr>
      </w:pPr>
    </w:p>
    <w:p w14:paraId="4CEC7063"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76" w:name="1.1.137说说你对软件配置管理的理解？"/>
      <w:bookmarkStart w:id="277" w:name="_bookmark138"/>
      <w:bookmarkEnd w:id="276"/>
      <w:bookmarkEnd w:id="277"/>
      <w:r>
        <w:rPr>
          <w:color w:val="4AACC5"/>
        </w:rPr>
        <w:t>说说你对软件配置管理的理解？</w:t>
      </w:r>
    </w:p>
    <w:p w14:paraId="25A06906" w14:textId="77777777" w:rsidR="00382F71" w:rsidRDefault="00382F71">
      <w:pPr>
        <w:pStyle w:val="a3"/>
        <w:spacing w:before="10"/>
        <w:rPr>
          <w:sz w:val="22"/>
        </w:rPr>
      </w:pPr>
    </w:p>
    <w:p w14:paraId="15E9C39B" w14:textId="77777777" w:rsidR="00382F71" w:rsidRDefault="00000000">
      <w:pPr>
        <w:pStyle w:val="a3"/>
        <w:spacing w:line="417" w:lineRule="auto"/>
        <w:ind w:left="471" w:right="351" w:firstLine="420"/>
      </w:pPr>
      <w:r>
        <w:rPr>
          <w:w w:val="95"/>
        </w:rPr>
        <w:t>项目在开发过程中要用相应的配置管理工具对配置项</w:t>
      </w:r>
      <w:r>
        <w:rPr>
          <w:rFonts w:ascii="Calibri" w:eastAsia="Calibri"/>
          <w:w w:val="95"/>
        </w:rPr>
        <w:t>(</w:t>
      </w:r>
      <w:r>
        <w:rPr>
          <w:w w:val="95"/>
        </w:rPr>
        <w:t>包括各个阶段的产物</w:t>
      </w:r>
      <w:r>
        <w:rPr>
          <w:rFonts w:ascii="Calibri" w:eastAsia="Calibri"/>
          <w:w w:val="95"/>
        </w:rPr>
        <w:t>)</w:t>
      </w:r>
      <w:r>
        <w:rPr>
          <w:w w:val="95"/>
        </w:rPr>
        <w:t>进行变更控制，配置管</w:t>
      </w:r>
      <w:r>
        <w:rPr>
          <w:spacing w:val="104"/>
        </w:rPr>
        <w:t xml:space="preserve"> </w:t>
      </w:r>
      <w:r>
        <w:rPr>
          <w:w w:val="95"/>
        </w:rPr>
        <w:t>理的使用取决于项目规模和复杂性及风险的水平。软件的规模越大，配置管理就越显得重要。还有在</w:t>
      </w:r>
    </w:p>
    <w:p w14:paraId="4401BC2B" w14:textId="77777777" w:rsidR="00382F71" w:rsidRDefault="00382F71">
      <w:pPr>
        <w:spacing w:line="417" w:lineRule="auto"/>
        <w:sectPr w:rsidR="00382F71">
          <w:pgSz w:w="11910" w:h="16840"/>
          <w:pgMar w:top="1300" w:right="940" w:bottom="680" w:left="820" w:header="0" w:footer="461" w:gutter="0"/>
          <w:cols w:space="720"/>
        </w:sectPr>
      </w:pPr>
    </w:p>
    <w:p w14:paraId="119C9391" w14:textId="77777777" w:rsidR="00382F71" w:rsidRDefault="00000000">
      <w:pPr>
        <w:pStyle w:val="a3"/>
        <w:spacing w:before="49" w:line="417" w:lineRule="auto"/>
        <w:ind w:left="471" w:right="351"/>
        <w:jc w:val="both"/>
      </w:pPr>
      <w:r>
        <w:rPr>
          <w:w w:val="95"/>
        </w:rPr>
        <w:lastRenderedPageBreak/>
        <w:t>配置管理中，有一个很重要的概念，那就是基线，是在一定阶段各个配置项的组合，一个基线就提供</w:t>
      </w:r>
      <w:r>
        <w:rPr>
          <w:spacing w:val="246"/>
        </w:rPr>
        <w:t xml:space="preserve"> </w:t>
      </w:r>
      <w:r>
        <w:rPr>
          <w:w w:val="95"/>
        </w:rPr>
        <w:t>了一个正式的标准，随后的工作便基于此标准，并只有经过授权后才能变更这个标准。配置管理工具</w:t>
      </w:r>
      <w:r>
        <w:rPr>
          <w:spacing w:val="246"/>
        </w:rPr>
        <w:t xml:space="preserve"> </w:t>
      </w:r>
      <w:r>
        <w:rPr>
          <w:spacing w:val="-11"/>
          <w:w w:val="95"/>
        </w:rPr>
        <w:t xml:space="preserve">主要有 </w:t>
      </w:r>
      <w:r>
        <w:rPr>
          <w:rFonts w:ascii="Calibri" w:eastAsia="Calibri"/>
          <w:w w:val="95"/>
        </w:rPr>
        <w:t>CC</w:t>
      </w:r>
      <w:r>
        <w:rPr>
          <w:w w:val="95"/>
        </w:rPr>
        <w:t>，</w:t>
      </w:r>
      <w:r>
        <w:rPr>
          <w:rFonts w:ascii="Calibri" w:eastAsia="Calibri"/>
          <w:w w:val="95"/>
        </w:rPr>
        <w:t>VSS,CVS,SVN</w:t>
      </w:r>
      <w:r>
        <w:rPr>
          <w:rFonts w:ascii="Calibri" w:eastAsia="Calibri"/>
          <w:spacing w:val="15"/>
          <w:w w:val="95"/>
        </w:rPr>
        <w:t xml:space="preserve"> </w:t>
      </w:r>
      <w:r>
        <w:rPr>
          <w:spacing w:val="-6"/>
          <w:w w:val="95"/>
        </w:rPr>
        <w:t xml:space="preserve">等，我只用过 </w:t>
      </w:r>
      <w:r>
        <w:rPr>
          <w:rFonts w:ascii="Calibri" w:eastAsia="Calibri"/>
          <w:w w:val="95"/>
        </w:rPr>
        <w:t>SVN</w:t>
      </w:r>
      <w:r>
        <w:rPr>
          <w:w w:val="95"/>
        </w:rPr>
        <w:t>，对其他的工具不是很熟悉。</w:t>
      </w:r>
    </w:p>
    <w:p w14:paraId="3ED5E244" w14:textId="77777777" w:rsidR="00382F71" w:rsidRDefault="00382F71">
      <w:pPr>
        <w:pStyle w:val="a3"/>
        <w:rPr>
          <w:sz w:val="22"/>
        </w:rPr>
      </w:pPr>
    </w:p>
    <w:p w14:paraId="2E561436" w14:textId="77777777" w:rsidR="00382F71" w:rsidRDefault="00382F71">
      <w:pPr>
        <w:pStyle w:val="a3"/>
        <w:spacing w:before="1"/>
        <w:rPr>
          <w:sz w:val="31"/>
        </w:rPr>
      </w:pPr>
    </w:p>
    <w:p w14:paraId="3752165D"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color w:val="4AACC5"/>
        </w:rPr>
      </w:pPr>
      <w:bookmarkStart w:id="278" w:name="1.1.138请以您以往的实际工作为例，详细的描述一次测试用例设计的完整的过程。"/>
      <w:bookmarkStart w:id="279" w:name="_bookmark139"/>
      <w:bookmarkEnd w:id="278"/>
      <w:bookmarkEnd w:id="279"/>
      <w:r>
        <w:rPr>
          <w:color w:val="4AACC5"/>
          <w:spacing w:val="-8"/>
        </w:rPr>
        <w:t>请以您以往的实际工作为例，详细的描述一次测试用例设计的完整</w:t>
      </w:r>
      <w:r>
        <w:rPr>
          <w:color w:val="4AACC5"/>
        </w:rPr>
        <w:t>的过程。</w:t>
      </w:r>
    </w:p>
    <w:p w14:paraId="6330B0D8" w14:textId="77777777" w:rsidR="00382F71" w:rsidRDefault="00000000">
      <w:pPr>
        <w:pStyle w:val="a3"/>
        <w:spacing w:before="27"/>
        <w:ind w:left="891"/>
      </w:pPr>
      <w:r>
        <w:t>就说最近的这次网站功能的测试吧</w:t>
      </w:r>
    </w:p>
    <w:p w14:paraId="5DFD3E1C" w14:textId="77777777" w:rsidR="00382F71" w:rsidRDefault="00382F71">
      <w:pPr>
        <w:pStyle w:val="a3"/>
        <w:spacing w:before="6"/>
        <w:rPr>
          <w:sz w:val="15"/>
        </w:rPr>
      </w:pPr>
    </w:p>
    <w:p w14:paraId="5744AABC" w14:textId="77777777" w:rsidR="00382F71" w:rsidRDefault="00000000">
      <w:pPr>
        <w:pStyle w:val="a3"/>
        <w:spacing w:line="417" w:lineRule="auto"/>
        <w:ind w:left="471" w:right="351" w:firstLine="424"/>
      </w:pPr>
      <w:r>
        <w:rPr>
          <w:w w:val="95"/>
        </w:rPr>
        <w:t>首先：得到相关文档（需求文档和设计文档），理解需求和设计设计思想后，想好测试策略（测</w:t>
      </w:r>
      <w:r>
        <w:rPr>
          <w:spacing w:val="221"/>
        </w:rPr>
        <w:t xml:space="preserve"> </w:t>
      </w:r>
      <w:r>
        <w:rPr>
          <w:spacing w:val="-6"/>
          <w:w w:val="95"/>
        </w:rPr>
        <w:t xml:space="preserve">试计划简单点就 </w:t>
      </w:r>
      <w:r>
        <w:rPr>
          <w:rFonts w:ascii="Calibri" w:eastAsia="Calibri"/>
          <w:w w:val="95"/>
        </w:rPr>
        <w:t>OK</w:t>
      </w:r>
      <w:r>
        <w:rPr>
          <w:rFonts w:ascii="Calibri" w:eastAsia="Calibri"/>
          <w:spacing w:val="16"/>
          <w:w w:val="95"/>
        </w:rPr>
        <w:t xml:space="preserve"> </w:t>
      </w:r>
      <w:r>
        <w:rPr>
          <w:w w:val="95"/>
        </w:rPr>
        <w:t>了），考虑到测试环境，测试用例，测试时间等问题。</w:t>
      </w:r>
    </w:p>
    <w:p w14:paraId="0056E417" w14:textId="77777777" w:rsidR="00382F71" w:rsidRDefault="00000000">
      <w:pPr>
        <w:pStyle w:val="a3"/>
        <w:spacing w:line="417" w:lineRule="auto"/>
        <w:ind w:left="471" w:right="351" w:firstLine="424"/>
      </w:pPr>
      <w:r>
        <w:rPr>
          <w:w w:val="95"/>
        </w:rPr>
        <w:t>第二步：设计测试用例，测试策略是：把网站部分的功能点测试完，然后在进行系统测试（另外</w:t>
      </w:r>
      <w:r>
        <w:rPr>
          <w:spacing w:val="221"/>
        </w:rPr>
        <w:t xml:space="preserve"> </w:t>
      </w:r>
      <w:proofErr w:type="gramStart"/>
      <w:r>
        <w:rPr>
          <w:w w:val="95"/>
        </w:rPr>
        <w:t>个</w:t>
      </w:r>
      <w:proofErr w:type="gramEnd"/>
      <w:r>
        <w:rPr>
          <w:w w:val="95"/>
        </w:rPr>
        <w:t>模块呢有另一个测试人员负责，可以进行联调测试），网站模块的测试基本是功能测试和界面测试</w:t>
      </w:r>
    </w:p>
    <w:p w14:paraId="2078E826" w14:textId="77777777" w:rsidR="00382F71" w:rsidRDefault="00000000">
      <w:pPr>
        <w:pStyle w:val="a3"/>
        <w:spacing w:line="417" w:lineRule="auto"/>
        <w:ind w:left="471" w:right="350"/>
        <w:jc w:val="both"/>
      </w:pPr>
      <w:r>
        <w:rPr>
          <w:w w:val="95"/>
        </w:rPr>
        <w:t>（用户并发的可能性很小，所以不考虑）：这次的网站的输入数据呢是使用数据库中的某张表记录，</w:t>
      </w:r>
      <w:r>
        <w:rPr>
          <w:spacing w:val="247"/>
        </w:rPr>
        <w:t xml:space="preserve"> </w:t>
      </w:r>
      <w:r>
        <w:rPr>
          <w:w w:val="95"/>
        </w:rPr>
        <w:t>如果表中某一数据记录中新加进来的（还没有被处理的，有个标志位），网站启动后会立刻</w:t>
      </w:r>
      <w:proofErr w:type="gramStart"/>
      <w:r>
        <w:rPr>
          <w:w w:val="95"/>
        </w:rPr>
        <w:t>去刷那张</w:t>
      </w:r>
      <w:proofErr w:type="gramEnd"/>
      <w:r>
        <w:rPr>
          <w:spacing w:val="247"/>
        </w:rPr>
        <w:t xml:space="preserve"> </w:t>
      </w:r>
      <w:r>
        <w:rPr>
          <w:spacing w:val="1"/>
          <w:w w:val="95"/>
        </w:rPr>
        <w:t xml:space="preserve">表，得到多条数据，然后在进行处理。处理过程中，会经历 </w:t>
      </w:r>
      <w:r>
        <w:rPr>
          <w:rFonts w:ascii="Calibri" w:eastAsia="Calibri"/>
          <w:w w:val="95"/>
        </w:rPr>
        <w:t>3</w:t>
      </w:r>
      <w:r>
        <w:rPr>
          <w:rFonts w:ascii="Calibri" w:eastAsia="Calibri"/>
          <w:spacing w:val="24"/>
          <w:w w:val="95"/>
        </w:rPr>
        <w:t xml:space="preserve"> </w:t>
      </w:r>
      <w:proofErr w:type="gramStart"/>
      <w:r>
        <w:rPr>
          <w:w w:val="95"/>
        </w:rPr>
        <w:t>个</w:t>
      </w:r>
      <w:proofErr w:type="gramEnd"/>
      <w:r>
        <w:rPr>
          <w:w w:val="95"/>
        </w:rPr>
        <w:t>步骤，网站才算完成了它的任务。有</w:t>
      </w:r>
      <w:r>
        <w:rPr>
          <w:spacing w:val="95"/>
        </w:rPr>
        <w:t xml:space="preserve"> </w:t>
      </w:r>
      <w:r>
        <w:rPr>
          <w:rFonts w:ascii="Calibri" w:eastAsia="Calibri"/>
          <w:w w:val="95"/>
        </w:rPr>
        <w:t>3</w:t>
      </w:r>
      <w:r>
        <w:rPr>
          <w:rFonts w:ascii="Calibri" w:eastAsia="Calibri"/>
          <w:spacing w:val="-43"/>
          <w:w w:val="95"/>
        </w:rPr>
        <w:t xml:space="preserve"> </w:t>
      </w:r>
      <w:proofErr w:type="gramStart"/>
      <w:r>
        <w:rPr>
          <w:w w:val="95"/>
        </w:rPr>
        <w:t>个</w:t>
      </w:r>
      <w:proofErr w:type="gramEnd"/>
      <w:r>
        <w:rPr>
          <w:w w:val="95"/>
        </w:rPr>
        <w:t>步骤呢，就可以分别对</w:t>
      </w:r>
      <w:r>
        <w:rPr>
          <w:spacing w:val="116"/>
        </w:rPr>
        <w:t xml:space="preserve">   </w:t>
      </w:r>
      <w:r>
        <w:rPr>
          <w:spacing w:val="-1"/>
          <w:w w:val="95"/>
        </w:rPr>
        <w:t xml:space="preserve">这 </w:t>
      </w:r>
      <w:r>
        <w:rPr>
          <w:rFonts w:ascii="Calibri" w:eastAsia="Calibri"/>
          <w:w w:val="95"/>
        </w:rPr>
        <w:t>3</w:t>
      </w:r>
      <w:r>
        <w:rPr>
          <w:rFonts w:ascii="Calibri" w:eastAsia="Calibri"/>
          <w:spacing w:val="47"/>
        </w:rPr>
        <w:t xml:space="preserve"> </w:t>
      </w:r>
      <w:r>
        <w:rPr>
          <w:w w:val="95"/>
        </w:rPr>
        <w:t>个步骤进行测试用例的设计</w:t>
      </w:r>
      <w:r>
        <w:rPr>
          <w:rFonts w:ascii="Calibri" w:eastAsia="Calibri"/>
          <w:w w:val="95"/>
        </w:rPr>
        <w:t>,</w:t>
      </w:r>
      <w:r>
        <w:rPr>
          <w:w w:val="95"/>
        </w:rPr>
        <w:t>尽量覆盖到各种输入情况（包括数据库中的数据，用户的输入等），得出了差不多</w:t>
      </w:r>
      <w:r>
        <w:rPr>
          <w:spacing w:val="118"/>
        </w:rPr>
        <w:t xml:space="preserve"> </w:t>
      </w:r>
      <w:r>
        <w:rPr>
          <w:rFonts w:ascii="Calibri" w:eastAsia="Calibri"/>
          <w:w w:val="95"/>
        </w:rPr>
        <w:t>50</w:t>
      </w:r>
      <w:r>
        <w:rPr>
          <w:rFonts w:ascii="Calibri" w:eastAsia="Calibri"/>
          <w:spacing w:val="76"/>
        </w:rPr>
        <w:t xml:space="preserve"> </w:t>
      </w:r>
      <w:r>
        <w:rPr>
          <w:w w:val="95"/>
        </w:rPr>
        <w:t>个用例。界面测试，也就是用户看的到的地方，包括发</w:t>
      </w:r>
      <w:r>
        <w:t>送的邮件和用户填写资料的页面展示。</w:t>
      </w:r>
    </w:p>
    <w:p w14:paraId="596ED092" w14:textId="77777777" w:rsidR="00382F71" w:rsidRDefault="00000000">
      <w:pPr>
        <w:pStyle w:val="a3"/>
        <w:spacing w:line="417" w:lineRule="auto"/>
        <w:ind w:left="471" w:right="351" w:firstLine="424"/>
        <w:jc w:val="both"/>
      </w:pPr>
      <w:r>
        <w:rPr>
          <w:w w:val="95"/>
        </w:rPr>
        <w:t>第三步：搭建测试环境（为什么这个时候考虑测试环境呢？因为我对网站环境已经很熟了，只有</w:t>
      </w:r>
      <w:r>
        <w:rPr>
          <w:spacing w:val="221"/>
        </w:rPr>
        <w:t xml:space="preserve"> </w:t>
      </w:r>
      <w:r>
        <w:rPr>
          <w:w w:val="95"/>
        </w:rPr>
        <w:t>有机器能空</w:t>
      </w:r>
      <w:proofErr w:type="gramStart"/>
      <w:r>
        <w:rPr>
          <w:w w:val="95"/>
        </w:rPr>
        <w:t>于下来</w:t>
      </w:r>
      <w:proofErr w:type="gramEnd"/>
      <w:r>
        <w:rPr>
          <w:w w:val="95"/>
        </w:rPr>
        <w:t>做该功能测试就可以做了），因为网站本身的环境搭建和其他的系统有点不同，它</w:t>
      </w:r>
      <w:r>
        <w:rPr>
          <w:spacing w:val="246"/>
        </w:rPr>
        <w:t xml:space="preserve"> </w:t>
      </w:r>
      <w:r>
        <w:rPr>
          <w:spacing w:val="1"/>
          <w:w w:val="95"/>
        </w:rPr>
        <w:t xml:space="preserve">需要的测试环境比较麻烦，需要 </w:t>
      </w:r>
      <w:r>
        <w:rPr>
          <w:rFonts w:ascii="Calibri" w:eastAsia="Calibri"/>
          <w:w w:val="95"/>
        </w:rPr>
        <w:t>web</w:t>
      </w:r>
      <w:r>
        <w:rPr>
          <w:rFonts w:ascii="Calibri" w:eastAsia="Calibri"/>
          <w:spacing w:val="27"/>
          <w:w w:val="95"/>
        </w:rPr>
        <w:t xml:space="preserve"> </w:t>
      </w:r>
      <w:r>
        <w:rPr>
          <w:w w:val="95"/>
        </w:rPr>
        <w:t>服务器（</w:t>
      </w:r>
      <w:proofErr w:type="spellStart"/>
      <w:r>
        <w:rPr>
          <w:rFonts w:ascii="Calibri" w:eastAsia="Calibri"/>
          <w:w w:val="95"/>
        </w:rPr>
        <w:t>Apache,tomcat</w:t>
      </w:r>
      <w:proofErr w:type="spellEnd"/>
      <w:r>
        <w:rPr>
          <w:w w:val="95"/>
        </w:rPr>
        <w:t>），不过这</w:t>
      </w:r>
      <w:proofErr w:type="gramStart"/>
      <w:r>
        <w:rPr>
          <w:w w:val="95"/>
        </w:rPr>
        <w:t>次需求</w:t>
      </w:r>
      <w:proofErr w:type="gramEnd"/>
      <w:r>
        <w:rPr>
          <w:w w:val="95"/>
        </w:rPr>
        <w:t>呢，网站部分只用到了</w:t>
      </w:r>
      <w:r>
        <w:rPr>
          <w:rFonts w:ascii="Calibri" w:eastAsia="Calibri"/>
        </w:rPr>
        <w:t>tomcat</w:t>
      </w:r>
      <w:r>
        <w:rPr>
          <w:spacing w:val="-8"/>
        </w:rPr>
        <w:t xml:space="preserve">，所以只要有 </w:t>
      </w:r>
      <w:r>
        <w:rPr>
          <w:rFonts w:ascii="Calibri" w:eastAsia="Calibri"/>
        </w:rPr>
        <w:t>tomcat</w:t>
      </w:r>
      <w:r>
        <w:rPr>
          <w:rFonts w:ascii="Calibri" w:eastAsia="Calibri"/>
          <w:spacing w:val="4"/>
        </w:rPr>
        <w:t xml:space="preserve"> </w:t>
      </w:r>
      <w:r>
        <w:t>即可</w:t>
      </w:r>
    </w:p>
    <w:p w14:paraId="0B44664E" w14:textId="77777777" w:rsidR="00382F71" w:rsidRDefault="00000000">
      <w:pPr>
        <w:pStyle w:val="a3"/>
        <w:spacing w:line="268" w:lineRule="exact"/>
        <w:ind w:left="891"/>
      </w:pPr>
      <w:r>
        <w:t>第四步：执行测试</w:t>
      </w:r>
    </w:p>
    <w:p w14:paraId="5A157C13" w14:textId="77777777" w:rsidR="00382F71" w:rsidRDefault="00382F71">
      <w:pPr>
        <w:pStyle w:val="a3"/>
        <w:rPr>
          <w:sz w:val="20"/>
        </w:rPr>
      </w:pPr>
    </w:p>
    <w:p w14:paraId="0545D885" w14:textId="77777777" w:rsidR="00382F71" w:rsidRDefault="00000000">
      <w:pPr>
        <w:pStyle w:val="5"/>
        <w:numPr>
          <w:ilvl w:val="2"/>
          <w:numId w:val="62"/>
        </w:numPr>
        <w:tabs>
          <w:tab w:val="left" w:pos="1731"/>
          <w:tab w:val="left" w:pos="1732"/>
        </w:tabs>
        <w:spacing w:before="155" w:line="417" w:lineRule="auto"/>
        <w:ind w:left="1191" w:right="351" w:hanging="720"/>
        <w:rPr>
          <w:rFonts w:ascii="Calibri" w:eastAsia="Calibri"/>
          <w:color w:val="4AACC5"/>
        </w:rPr>
      </w:pPr>
      <w:bookmarkStart w:id="280" w:name="1.1.139您以往是否曾经从事过性能测试工作？如果有，请尽可能的详细描述您以往"/>
      <w:bookmarkStart w:id="281" w:name="_bookmark140"/>
      <w:bookmarkEnd w:id="280"/>
      <w:bookmarkEnd w:id="281"/>
      <w:r>
        <w:rPr>
          <w:color w:val="4AACC5"/>
          <w:spacing w:val="-5"/>
        </w:rPr>
        <w:t>您以往是否曾经从事过性能测试工作？如果有，请尽可能的详细</w:t>
      </w:r>
      <w:proofErr w:type="gramStart"/>
      <w:r>
        <w:rPr>
          <w:color w:val="4AACC5"/>
          <w:spacing w:val="-5"/>
        </w:rPr>
        <w:t>描</w:t>
      </w:r>
      <w:r>
        <w:rPr>
          <w:color w:val="4AACC5"/>
        </w:rPr>
        <w:t>述您</w:t>
      </w:r>
      <w:proofErr w:type="gramEnd"/>
      <w:r>
        <w:rPr>
          <w:color w:val="4AACC5"/>
        </w:rPr>
        <w:t>以往的性能测试工作的完整过程。</w:t>
      </w:r>
    </w:p>
    <w:p w14:paraId="63902435" w14:textId="77777777" w:rsidR="00382F71" w:rsidRDefault="00000000">
      <w:pPr>
        <w:pStyle w:val="a3"/>
        <w:spacing w:before="26"/>
        <w:ind w:left="471"/>
      </w:pPr>
      <w:r>
        <w:t>参考答案：（以自己最熟悉的性能测试项目为例）</w:t>
      </w:r>
    </w:p>
    <w:p w14:paraId="2BC9E071" w14:textId="77777777" w:rsidR="00382F71" w:rsidRDefault="00382F71">
      <w:pPr>
        <w:pStyle w:val="a3"/>
        <w:spacing w:before="7"/>
        <w:rPr>
          <w:sz w:val="15"/>
        </w:rPr>
      </w:pPr>
    </w:p>
    <w:p w14:paraId="7AB42B0F" w14:textId="77777777" w:rsidR="00382F71" w:rsidRDefault="00000000">
      <w:pPr>
        <w:pStyle w:val="a3"/>
        <w:spacing w:line="417" w:lineRule="auto"/>
        <w:ind w:left="471" w:right="353" w:firstLine="420"/>
      </w:pPr>
      <w:r>
        <w:rPr>
          <w:w w:val="95"/>
        </w:rPr>
        <w:t>是的，曾经做过网站方面的性能测试，虽然做的时间并不久（</w:t>
      </w:r>
      <w:r>
        <w:rPr>
          <w:rFonts w:ascii="Calibri" w:eastAsia="Calibri"/>
          <w:w w:val="95"/>
        </w:rPr>
        <w:t>2</w:t>
      </w:r>
      <w:r>
        <w:rPr>
          <w:rFonts w:ascii="Calibri" w:eastAsia="Calibri"/>
          <w:spacing w:val="67"/>
        </w:rPr>
        <w:t xml:space="preserve">  </w:t>
      </w:r>
      <w:proofErr w:type="gramStart"/>
      <w:r>
        <w:rPr>
          <w:w w:val="95"/>
        </w:rPr>
        <w:t>个</w:t>
      </w:r>
      <w:proofErr w:type="gramEnd"/>
      <w:r>
        <w:rPr>
          <w:w w:val="95"/>
        </w:rPr>
        <w:t>月吧），当时呢，是有位网站性</w:t>
      </w:r>
      <w:r>
        <w:t>能测试经验非常丰富的前辈带着我一起做。</w:t>
      </w:r>
    </w:p>
    <w:p w14:paraId="6CE4E0BF" w14:textId="77777777" w:rsidR="00382F71" w:rsidRDefault="00000000">
      <w:pPr>
        <w:pStyle w:val="a3"/>
        <w:spacing w:line="269" w:lineRule="exact"/>
        <w:ind w:left="471"/>
      </w:pPr>
      <w:r>
        <w:t>性能测试类型包括负载测试，强度测试，容量测试等</w:t>
      </w:r>
    </w:p>
    <w:p w14:paraId="238EFACC" w14:textId="77777777" w:rsidR="00382F71" w:rsidRDefault="00382F71">
      <w:pPr>
        <w:pStyle w:val="a3"/>
        <w:spacing w:before="6"/>
        <w:rPr>
          <w:sz w:val="15"/>
        </w:rPr>
      </w:pPr>
    </w:p>
    <w:p w14:paraId="3F381DE1" w14:textId="77777777" w:rsidR="00382F71" w:rsidRDefault="00000000">
      <w:pPr>
        <w:pStyle w:val="a3"/>
        <w:ind w:left="891"/>
      </w:pPr>
      <w:r>
        <w:t>负载测试：负载测试是一种性能测试指数据在超负荷环境中运行，程序是否能够承担。</w:t>
      </w:r>
    </w:p>
    <w:p w14:paraId="66DF1C4C" w14:textId="77777777" w:rsidR="00382F71" w:rsidRDefault="00382F71">
      <w:pPr>
        <w:sectPr w:rsidR="00382F71">
          <w:pgSz w:w="11910" w:h="16840"/>
          <w:pgMar w:top="1260" w:right="940" w:bottom="680" w:left="820" w:header="0" w:footer="461" w:gutter="0"/>
          <w:cols w:space="720"/>
        </w:sectPr>
      </w:pPr>
    </w:p>
    <w:p w14:paraId="184D8E77" w14:textId="77777777" w:rsidR="00382F71" w:rsidRDefault="00000000">
      <w:pPr>
        <w:pStyle w:val="a3"/>
        <w:spacing w:before="49" w:line="417" w:lineRule="auto"/>
        <w:ind w:left="891" w:right="1167"/>
        <w:jc w:val="both"/>
      </w:pPr>
      <w:r>
        <w:rPr>
          <w:w w:val="95"/>
        </w:rPr>
        <w:lastRenderedPageBreak/>
        <w:t>强度测试：</w:t>
      </w:r>
      <w:r>
        <w:rPr>
          <w:spacing w:val="210"/>
        </w:rPr>
        <w:t xml:space="preserve"> </w:t>
      </w:r>
      <w:r>
        <w:rPr>
          <w:w w:val="95"/>
        </w:rPr>
        <w:t>强度测试是一种性能测试，他在系统资源特别低的情况</w:t>
      </w:r>
      <w:proofErr w:type="gramStart"/>
      <w:r>
        <w:rPr>
          <w:w w:val="95"/>
        </w:rPr>
        <w:t>下软件</w:t>
      </w:r>
      <w:proofErr w:type="gramEnd"/>
      <w:r>
        <w:rPr>
          <w:w w:val="95"/>
        </w:rPr>
        <w:t>系统运行情况</w:t>
      </w:r>
      <w:r>
        <w:t>容量测试：确定系统可处理同时在线的最大用户数</w:t>
      </w:r>
    </w:p>
    <w:p w14:paraId="725F328F" w14:textId="77777777" w:rsidR="00382F71" w:rsidRDefault="00000000">
      <w:pPr>
        <w:pStyle w:val="a3"/>
        <w:spacing w:line="417" w:lineRule="auto"/>
        <w:ind w:left="471" w:right="351" w:firstLine="424"/>
        <w:jc w:val="both"/>
      </w:pPr>
      <w:r>
        <w:rPr>
          <w:w w:val="95"/>
        </w:rPr>
        <w:t>在网站流量逐渐加大的情况下，开始考虑做性能测试了，首先要写好性能测试计划，根据运营数</w:t>
      </w:r>
      <w:r>
        <w:rPr>
          <w:spacing w:val="221"/>
        </w:rPr>
        <w:t xml:space="preserve"> </w:t>
      </w:r>
      <w:r>
        <w:rPr>
          <w:w w:val="95"/>
        </w:rPr>
        <w:t>据得出流量最大的页面（如果是第一次的话，一般是首页，下载页，个人</w:t>
      </w:r>
      <w:proofErr w:type="gramStart"/>
      <w:r>
        <w:rPr>
          <w:w w:val="95"/>
        </w:rPr>
        <w:t>帐户</w:t>
      </w:r>
      <w:proofErr w:type="gramEnd"/>
      <w:r>
        <w:rPr>
          <w:w w:val="95"/>
        </w:rPr>
        <w:t>页流量最大，而且以某</w:t>
      </w:r>
      <w:r>
        <w:rPr>
          <w:spacing w:val="236"/>
        </w:rPr>
        <w:t xml:space="preserve"> </w:t>
      </w:r>
      <w:r>
        <w:t>种百分比），</w:t>
      </w:r>
    </w:p>
    <w:p w14:paraId="49239527" w14:textId="77777777" w:rsidR="00382F71" w:rsidRDefault="00000000">
      <w:pPr>
        <w:pStyle w:val="a3"/>
        <w:spacing w:line="269" w:lineRule="exact"/>
        <w:ind w:left="891"/>
        <w:jc w:val="both"/>
      </w:pPr>
      <w:r>
        <w:rPr>
          <w:rFonts w:ascii="Calibri" w:eastAsia="Calibri"/>
        </w:rPr>
        <w:t>Web</w:t>
      </w:r>
      <w:r>
        <w:rPr>
          <w:rFonts w:ascii="Calibri" w:eastAsia="Calibri"/>
          <w:spacing w:val="-3"/>
        </w:rPr>
        <w:t xml:space="preserve"> </w:t>
      </w:r>
      <w:r>
        <w:t>服务器</w:t>
      </w:r>
      <w:proofErr w:type="gramStart"/>
      <w:r>
        <w:t>指标指标</w:t>
      </w:r>
      <w:proofErr w:type="gramEnd"/>
      <w:r>
        <w:t>：</w:t>
      </w:r>
    </w:p>
    <w:p w14:paraId="751DE716" w14:textId="77777777" w:rsidR="00382F71" w:rsidRDefault="00382F71">
      <w:pPr>
        <w:pStyle w:val="a3"/>
        <w:spacing w:before="6"/>
        <w:rPr>
          <w:sz w:val="15"/>
        </w:rPr>
      </w:pPr>
    </w:p>
    <w:p w14:paraId="173722BE" w14:textId="77777777" w:rsidR="00382F71" w:rsidRDefault="00000000">
      <w:pPr>
        <w:pStyle w:val="a5"/>
        <w:numPr>
          <w:ilvl w:val="0"/>
          <w:numId w:val="69"/>
        </w:numPr>
        <w:tabs>
          <w:tab w:val="left" w:pos="1045"/>
        </w:tabs>
        <w:jc w:val="both"/>
        <w:rPr>
          <w:sz w:val="21"/>
        </w:rPr>
      </w:pPr>
      <w:r>
        <w:rPr>
          <w:rFonts w:ascii="Calibri" w:eastAsia="Calibri" w:hAnsi="Calibri"/>
          <w:sz w:val="21"/>
        </w:rPr>
        <w:t>Avg</w:t>
      </w:r>
      <w:r>
        <w:rPr>
          <w:rFonts w:ascii="Calibri" w:eastAsia="Calibri" w:hAnsi="Calibri"/>
          <w:spacing w:val="-3"/>
          <w:sz w:val="21"/>
        </w:rPr>
        <w:t xml:space="preserve"> </w:t>
      </w:r>
      <w:proofErr w:type="spellStart"/>
      <w:r>
        <w:rPr>
          <w:rFonts w:ascii="Calibri" w:eastAsia="Calibri" w:hAnsi="Calibri"/>
          <w:sz w:val="21"/>
        </w:rPr>
        <w:t>Rps</w:t>
      </w:r>
      <w:proofErr w:type="spellEnd"/>
      <w:r>
        <w:rPr>
          <w:rFonts w:ascii="Calibri" w:eastAsia="Calibri" w:hAnsi="Calibri"/>
          <w:spacing w:val="2"/>
          <w:sz w:val="21"/>
        </w:rPr>
        <w:t xml:space="preserve">: </w:t>
      </w:r>
      <w:r>
        <w:rPr>
          <w:sz w:val="21"/>
        </w:rPr>
        <w:t>平均每秒钟响应次数＝</w:t>
      </w:r>
      <w:r>
        <w:rPr>
          <w:spacing w:val="-1"/>
          <w:sz w:val="21"/>
        </w:rPr>
        <w:t xml:space="preserve">总请求时间 </w:t>
      </w:r>
      <w:r>
        <w:rPr>
          <w:rFonts w:ascii="Calibri" w:eastAsia="Calibri" w:hAnsi="Calibri"/>
          <w:spacing w:val="26"/>
          <w:sz w:val="21"/>
        </w:rPr>
        <w:t xml:space="preserve">/ </w:t>
      </w:r>
      <w:r>
        <w:rPr>
          <w:sz w:val="21"/>
        </w:rPr>
        <w:t>秒数；</w:t>
      </w:r>
    </w:p>
    <w:p w14:paraId="393C8E4B" w14:textId="77777777" w:rsidR="00382F71" w:rsidRDefault="00382F71">
      <w:pPr>
        <w:pStyle w:val="a3"/>
        <w:spacing w:before="7"/>
        <w:rPr>
          <w:sz w:val="15"/>
        </w:rPr>
      </w:pPr>
    </w:p>
    <w:p w14:paraId="632BA0B8" w14:textId="77777777" w:rsidR="00382F71" w:rsidRDefault="00000000">
      <w:pPr>
        <w:pStyle w:val="a5"/>
        <w:numPr>
          <w:ilvl w:val="0"/>
          <w:numId w:val="69"/>
        </w:numPr>
        <w:tabs>
          <w:tab w:val="left" w:pos="1045"/>
        </w:tabs>
        <w:rPr>
          <w:sz w:val="21"/>
        </w:rPr>
      </w:pPr>
      <w:r>
        <w:rPr>
          <w:rFonts w:ascii="Calibri" w:eastAsia="Calibri" w:hAnsi="Calibri"/>
          <w:sz w:val="21"/>
        </w:rPr>
        <w:t>Successful</w:t>
      </w:r>
      <w:r>
        <w:rPr>
          <w:rFonts w:ascii="Calibri" w:eastAsia="Calibri" w:hAnsi="Calibri"/>
          <w:spacing w:val="-10"/>
          <w:sz w:val="21"/>
        </w:rPr>
        <w:t xml:space="preserve"> </w:t>
      </w:r>
      <w:r>
        <w:rPr>
          <w:rFonts w:ascii="Calibri" w:eastAsia="Calibri" w:hAnsi="Calibri"/>
          <w:sz w:val="21"/>
        </w:rPr>
        <w:t>Rounds</w:t>
      </w:r>
      <w:r>
        <w:rPr>
          <w:sz w:val="21"/>
        </w:rPr>
        <w:t>：成功的请求；</w:t>
      </w:r>
    </w:p>
    <w:p w14:paraId="1BC1AC01" w14:textId="77777777" w:rsidR="00382F71" w:rsidRDefault="00382F71">
      <w:pPr>
        <w:pStyle w:val="a3"/>
        <w:spacing w:before="6"/>
        <w:rPr>
          <w:sz w:val="15"/>
        </w:rPr>
      </w:pPr>
    </w:p>
    <w:p w14:paraId="6FF0712F" w14:textId="77777777" w:rsidR="00382F71" w:rsidRDefault="00000000">
      <w:pPr>
        <w:pStyle w:val="a5"/>
        <w:numPr>
          <w:ilvl w:val="0"/>
          <w:numId w:val="69"/>
        </w:numPr>
        <w:tabs>
          <w:tab w:val="left" w:pos="1045"/>
        </w:tabs>
        <w:spacing w:before="1"/>
        <w:rPr>
          <w:sz w:val="21"/>
        </w:rPr>
      </w:pPr>
      <w:r>
        <w:rPr>
          <w:rFonts w:ascii="Calibri" w:eastAsia="Calibri" w:hAnsi="Calibri"/>
          <w:sz w:val="21"/>
        </w:rPr>
        <w:t>Failed</w:t>
      </w:r>
      <w:r>
        <w:rPr>
          <w:rFonts w:ascii="Calibri" w:eastAsia="Calibri" w:hAnsi="Calibri"/>
          <w:spacing w:val="-4"/>
          <w:sz w:val="21"/>
        </w:rPr>
        <w:t xml:space="preserve"> </w:t>
      </w:r>
      <w:r>
        <w:rPr>
          <w:rFonts w:ascii="Calibri" w:eastAsia="Calibri" w:hAnsi="Calibri"/>
          <w:sz w:val="21"/>
        </w:rPr>
        <w:t>Rounds</w:t>
      </w:r>
      <w:r>
        <w:rPr>
          <w:rFonts w:ascii="Calibri" w:eastAsia="Calibri" w:hAnsi="Calibri"/>
          <w:spacing w:val="47"/>
          <w:sz w:val="21"/>
        </w:rPr>
        <w:t xml:space="preserve"> </w:t>
      </w:r>
      <w:r>
        <w:rPr>
          <w:sz w:val="21"/>
        </w:rPr>
        <w:t>：失败的请求；</w:t>
      </w:r>
    </w:p>
    <w:p w14:paraId="76331B92" w14:textId="77777777" w:rsidR="00382F71" w:rsidRDefault="00382F71">
      <w:pPr>
        <w:pStyle w:val="a3"/>
        <w:spacing w:before="6"/>
        <w:rPr>
          <w:sz w:val="15"/>
        </w:rPr>
      </w:pPr>
    </w:p>
    <w:p w14:paraId="21B5A7DA" w14:textId="77777777" w:rsidR="00382F71" w:rsidRDefault="00000000">
      <w:pPr>
        <w:pStyle w:val="a5"/>
        <w:numPr>
          <w:ilvl w:val="0"/>
          <w:numId w:val="69"/>
        </w:numPr>
        <w:tabs>
          <w:tab w:val="left" w:pos="1045"/>
        </w:tabs>
        <w:rPr>
          <w:sz w:val="21"/>
        </w:rPr>
      </w:pPr>
      <w:r>
        <w:rPr>
          <w:rFonts w:ascii="Calibri" w:eastAsia="Calibri" w:hAnsi="Calibri"/>
          <w:sz w:val="21"/>
        </w:rPr>
        <w:t>Successful</w:t>
      </w:r>
      <w:r>
        <w:rPr>
          <w:rFonts w:ascii="Calibri" w:eastAsia="Calibri" w:hAnsi="Calibri"/>
          <w:spacing w:val="-6"/>
          <w:sz w:val="21"/>
        </w:rPr>
        <w:t xml:space="preserve"> </w:t>
      </w:r>
      <w:r>
        <w:rPr>
          <w:rFonts w:ascii="Calibri" w:eastAsia="Calibri" w:hAnsi="Calibri"/>
          <w:sz w:val="21"/>
        </w:rPr>
        <w:t>Hits</w:t>
      </w:r>
      <w:r>
        <w:rPr>
          <w:rFonts w:ascii="Calibri" w:eastAsia="Calibri" w:hAnsi="Calibri"/>
          <w:spacing w:val="6"/>
          <w:sz w:val="21"/>
        </w:rPr>
        <w:t xml:space="preserve"> </w:t>
      </w:r>
      <w:r>
        <w:rPr>
          <w:sz w:val="21"/>
        </w:rPr>
        <w:t>：成功的点击次数；</w:t>
      </w:r>
    </w:p>
    <w:p w14:paraId="50F51AC1" w14:textId="77777777" w:rsidR="00382F71" w:rsidRDefault="00382F71">
      <w:pPr>
        <w:pStyle w:val="a3"/>
        <w:spacing w:before="7"/>
        <w:rPr>
          <w:sz w:val="15"/>
        </w:rPr>
      </w:pPr>
    </w:p>
    <w:p w14:paraId="66103FAB" w14:textId="77777777" w:rsidR="00382F71" w:rsidRDefault="00000000">
      <w:pPr>
        <w:pStyle w:val="a5"/>
        <w:numPr>
          <w:ilvl w:val="0"/>
          <w:numId w:val="69"/>
        </w:numPr>
        <w:tabs>
          <w:tab w:val="left" w:pos="1045"/>
        </w:tabs>
        <w:rPr>
          <w:sz w:val="21"/>
        </w:rPr>
      </w:pPr>
      <w:r>
        <w:rPr>
          <w:rFonts w:ascii="Calibri" w:eastAsia="Calibri" w:hAnsi="Calibri"/>
          <w:sz w:val="21"/>
        </w:rPr>
        <w:t>Failed</w:t>
      </w:r>
      <w:r>
        <w:rPr>
          <w:rFonts w:ascii="Calibri" w:eastAsia="Calibri" w:hAnsi="Calibri"/>
          <w:spacing w:val="-3"/>
          <w:sz w:val="21"/>
        </w:rPr>
        <w:t xml:space="preserve"> </w:t>
      </w:r>
      <w:r>
        <w:rPr>
          <w:rFonts w:ascii="Calibri" w:eastAsia="Calibri" w:hAnsi="Calibri"/>
          <w:sz w:val="21"/>
        </w:rPr>
        <w:t>Hits</w:t>
      </w:r>
      <w:r>
        <w:rPr>
          <w:rFonts w:ascii="Calibri" w:eastAsia="Calibri" w:hAnsi="Calibri"/>
          <w:spacing w:val="3"/>
          <w:sz w:val="21"/>
        </w:rPr>
        <w:t xml:space="preserve"> </w:t>
      </w:r>
      <w:r>
        <w:rPr>
          <w:sz w:val="21"/>
        </w:rPr>
        <w:t>：失败的点击次数；</w:t>
      </w:r>
    </w:p>
    <w:p w14:paraId="18676FFF" w14:textId="77777777" w:rsidR="00382F71" w:rsidRDefault="00382F71">
      <w:pPr>
        <w:pStyle w:val="a3"/>
        <w:spacing w:before="7"/>
        <w:rPr>
          <w:sz w:val="15"/>
        </w:rPr>
      </w:pPr>
    </w:p>
    <w:p w14:paraId="53403A30" w14:textId="77777777" w:rsidR="00382F71" w:rsidRDefault="00000000">
      <w:pPr>
        <w:pStyle w:val="a5"/>
        <w:numPr>
          <w:ilvl w:val="0"/>
          <w:numId w:val="69"/>
        </w:numPr>
        <w:tabs>
          <w:tab w:val="left" w:pos="1045"/>
        </w:tabs>
        <w:rPr>
          <w:sz w:val="21"/>
        </w:rPr>
      </w:pPr>
      <w:r>
        <w:rPr>
          <w:rFonts w:ascii="Calibri" w:eastAsia="Calibri" w:hAnsi="Calibri"/>
          <w:sz w:val="21"/>
        </w:rPr>
        <w:t>Hits</w:t>
      </w:r>
      <w:r>
        <w:rPr>
          <w:rFonts w:ascii="Calibri" w:eastAsia="Calibri" w:hAnsi="Calibri"/>
          <w:spacing w:val="-2"/>
          <w:sz w:val="21"/>
        </w:rPr>
        <w:t xml:space="preserve"> </w:t>
      </w:r>
      <w:r>
        <w:rPr>
          <w:rFonts w:ascii="Calibri" w:eastAsia="Calibri" w:hAnsi="Calibri"/>
          <w:sz w:val="21"/>
        </w:rPr>
        <w:t>Per</w:t>
      </w:r>
      <w:r>
        <w:rPr>
          <w:rFonts w:ascii="Calibri" w:eastAsia="Calibri" w:hAnsi="Calibri"/>
          <w:spacing w:val="-5"/>
          <w:sz w:val="21"/>
        </w:rPr>
        <w:t xml:space="preserve"> </w:t>
      </w:r>
      <w:r>
        <w:rPr>
          <w:rFonts w:ascii="Calibri" w:eastAsia="Calibri" w:hAnsi="Calibri"/>
          <w:sz w:val="21"/>
        </w:rPr>
        <w:t>Second</w:t>
      </w:r>
      <w:r>
        <w:rPr>
          <w:rFonts w:ascii="Calibri" w:eastAsia="Calibri" w:hAnsi="Calibri"/>
          <w:spacing w:val="2"/>
          <w:sz w:val="21"/>
        </w:rPr>
        <w:t xml:space="preserve"> </w:t>
      </w:r>
      <w:r>
        <w:rPr>
          <w:sz w:val="21"/>
        </w:rPr>
        <w:t>：每秒点击次数；</w:t>
      </w:r>
    </w:p>
    <w:p w14:paraId="62053840" w14:textId="77777777" w:rsidR="00382F71" w:rsidRDefault="00382F71">
      <w:pPr>
        <w:pStyle w:val="a3"/>
        <w:spacing w:before="6"/>
        <w:rPr>
          <w:sz w:val="15"/>
        </w:rPr>
      </w:pPr>
    </w:p>
    <w:p w14:paraId="7D4BCFE7" w14:textId="77777777" w:rsidR="00382F71" w:rsidRDefault="00000000">
      <w:pPr>
        <w:pStyle w:val="a5"/>
        <w:numPr>
          <w:ilvl w:val="0"/>
          <w:numId w:val="69"/>
        </w:numPr>
        <w:tabs>
          <w:tab w:val="left" w:pos="1045"/>
        </w:tabs>
        <w:spacing w:before="1"/>
        <w:rPr>
          <w:sz w:val="21"/>
        </w:rPr>
      </w:pPr>
      <w:r>
        <w:rPr>
          <w:rFonts w:ascii="Calibri" w:eastAsia="Calibri" w:hAnsi="Calibri"/>
          <w:sz w:val="21"/>
        </w:rPr>
        <w:t>Successful</w:t>
      </w:r>
      <w:r>
        <w:rPr>
          <w:rFonts w:ascii="Calibri" w:eastAsia="Calibri" w:hAnsi="Calibri"/>
          <w:spacing w:val="-6"/>
          <w:sz w:val="21"/>
        </w:rPr>
        <w:t xml:space="preserve"> </w:t>
      </w:r>
      <w:r>
        <w:rPr>
          <w:rFonts w:ascii="Calibri" w:eastAsia="Calibri" w:hAnsi="Calibri"/>
          <w:sz w:val="21"/>
        </w:rPr>
        <w:t>Hits</w:t>
      </w:r>
      <w:r>
        <w:rPr>
          <w:rFonts w:ascii="Calibri" w:eastAsia="Calibri" w:hAnsi="Calibri"/>
          <w:spacing w:val="-3"/>
          <w:sz w:val="21"/>
        </w:rPr>
        <w:t xml:space="preserve"> </w:t>
      </w:r>
      <w:r>
        <w:rPr>
          <w:rFonts w:ascii="Calibri" w:eastAsia="Calibri" w:hAnsi="Calibri"/>
          <w:sz w:val="21"/>
        </w:rPr>
        <w:t>Per</w:t>
      </w:r>
      <w:r>
        <w:rPr>
          <w:rFonts w:ascii="Calibri" w:eastAsia="Calibri" w:hAnsi="Calibri"/>
          <w:spacing w:val="-5"/>
          <w:sz w:val="21"/>
        </w:rPr>
        <w:t xml:space="preserve"> </w:t>
      </w:r>
      <w:r>
        <w:rPr>
          <w:rFonts w:ascii="Calibri" w:eastAsia="Calibri" w:hAnsi="Calibri"/>
          <w:sz w:val="21"/>
        </w:rPr>
        <w:t>Second</w:t>
      </w:r>
      <w:r>
        <w:rPr>
          <w:rFonts w:ascii="Calibri" w:eastAsia="Calibri" w:hAnsi="Calibri"/>
          <w:spacing w:val="3"/>
          <w:sz w:val="21"/>
        </w:rPr>
        <w:t xml:space="preserve"> </w:t>
      </w:r>
      <w:r>
        <w:rPr>
          <w:sz w:val="21"/>
        </w:rPr>
        <w:t>：每秒成功的点击次数；</w:t>
      </w:r>
    </w:p>
    <w:p w14:paraId="6073DD42" w14:textId="77777777" w:rsidR="00382F71" w:rsidRDefault="00382F71">
      <w:pPr>
        <w:pStyle w:val="a3"/>
        <w:spacing w:before="6"/>
        <w:rPr>
          <w:sz w:val="15"/>
        </w:rPr>
      </w:pPr>
    </w:p>
    <w:p w14:paraId="57FC0F0E" w14:textId="77777777" w:rsidR="00382F71" w:rsidRDefault="00000000">
      <w:pPr>
        <w:pStyle w:val="a5"/>
        <w:numPr>
          <w:ilvl w:val="0"/>
          <w:numId w:val="69"/>
        </w:numPr>
        <w:tabs>
          <w:tab w:val="left" w:pos="1045"/>
        </w:tabs>
        <w:rPr>
          <w:sz w:val="21"/>
        </w:rPr>
      </w:pPr>
      <w:r>
        <w:rPr>
          <w:rFonts w:ascii="Calibri" w:eastAsia="Calibri" w:hAnsi="Calibri"/>
          <w:sz w:val="21"/>
        </w:rPr>
        <w:t>Failed</w:t>
      </w:r>
      <w:r>
        <w:rPr>
          <w:rFonts w:ascii="Calibri" w:eastAsia="Calibri" w:hAnsi="Calibri"/>
          <w:spacing w:val="-4"/>
          <w:sz w:val="21"/>
        </w:rPr>
        <w:t xml:space="preserve"> </w:t>
      </w:r>
      <w:r>
        <w:rPr>
          <w:rFonts w:ascii="Calibri" w:eastAsia="Calibri" w:hAnsi="Calibri"/>
          <w:sz w:val="21"/>
        </w:rPr>
        <w:t>Hits</w:t>
      </w:r>
      <w:r>
        <w:rPr>
          <w:rFonts w:ascii="Calibri" w:eastAsia="Calibri" w:hAnsi="Calibri"/>
          <w:spacing w:val="-2"/>
          <w:sz w:val="21"/>
        </w:rPr>
        <w:t xml:space="preserve"> </w:t>
      </w:r>
      <w:r>
        <w:rPr>
          <w:rFonts w:ascii="Calibri" w:eastAsia="Calibri" w:hAnsi="Calibri"/>
          <w:sz w:val="21"/>
        </w:rPr>
        <w:t>Per</w:t>
      </w:r>
      <w:r>
        <w:rPr>
          <w:rFonts w:ascii="Calibri" w:eastAsia="Calibri" w:hAnsi="Calibri"/>
          <w:spacing w:val="-5"/>
          <w:sz w:val="21"/>
        </w:rPr>
        <w:t xml:space="preserve"> </w:t>
      </w:r>
      <w:r>
        <w:rPr>
          <w:rFonts w:ascii="Calibri" w:eastAsia="Calibri" w:hAnsi="Calibri"/>
          <w:sz w:val="21"/>
        </w:rPr>
        <w:t>Second</w:t>
      </w:r>
      <w:r>
        <w:rPr>
          <w:rFonts w:ascii="Calibri" w:eastAsia="Calibri" w:hAnsi="Calibri"/>
          <w:spacing w:val="2"/>
          <w:sz w:val="21"/>
        </w:rPr>
        <w:t xml:space="preserve"> </w:t>
      </w:r>
      <w:r>
        <w:rPr>
          <w:sz w:val="21"/>
        </w:rPr>
        <w:t>：每秒失败的点击次数；</w:t>
      </w:r>
    </w:p>
    <w:p w14:paraId="7BDA835E" w14:textId="77777777" w:rsidR="00382F71" w:rsidRDefault="00382F71">
      <w:pPr>
        <w:pStyle w:val="a3"/>
        <w:spacing w:before="7"/>
        <w:rPr>
          <w:sz w:val="15"/>
        </w:rPr>
      </w:pPr>
    </w:p>
    <w:p w14:paraId="08EEB3F3" w14:textId="77777777" w:rsidR="00382F71" w:rsidRDefault="00000000">
      <w:pPr>
        <w:pStyle w:val="a5"/>
        <w:numPr>
          <w:ilvl w:val="0"/>
          <w:numId w:val="69"/>
        </w:numPr>
        <w:tabs>
          <w:tab w:val="left" w:pos="1045"/>
        </w:tabs>
        <w:rPr>
          <w:sz w:val="21"/>
        </w:rPr>
      </w:pPr>
      <w:r>
        <w:rPr>
          <w:rFonts w:ascii="Calibri" w:eastAsia="Calibri" w:hAnsi="Calibri"/>
          <w:sz w:val="21"/>
        </w:rPr>
        <w:t>Attempted</w:t>
      </w:r>
      <w:r>
        <w:rPr>
          <w:rFonts w:ascii="Calibri" w:eastAsia="Calibri" w:hAnsi="Calibri"/>
          <w:spacing w:val="-6"/>
          <w:sz w:val="21"/>
        </w:rPr>
        <w:t xml:space="preserve"> </w:t>
      </w:r>
      <w:r>
        <w:rPr>
          <w:rFonts w:ascii="Calibri" w:eastAsia="Calibri" w:hAnsi="Calibri"/>
          <w:sz w:val="21"/>
        </w:rPr>
        <w:t>Connections</w:t>
      </w:r>
      <w:r>
        <w:rPr>
          <w:rFonts w:ascii="Calibri" w:eastAsia="Calibri" w:hAnsi="Calibri"/>
          <w:spacing w:val="46"/>
          <w:sz w:val="21"/>
        </w:rPr>
        <w:t xml:space="preserve"> </w:t>
      </w:r>
      <w:r>
        <w:rPr>
          <w:sz w:val="21"/>
        </w:rPr>
        <w:t>：尝试链接数；</w:t>
      </w:r>
    </w:p>
    <w:p w14:paraId="487A1C10" w14:textId="77777777" w:rsidR="00382F71" w:rsidRDefault="00382F71">
      <w:pPr>
        <w:pStyle w:val="a3"/>
        <w:spacing w:before="2"/>
        <w:rPr>
          <w:sz w:val="32"/>
        </w:rPr>
      </w:pPr>
    </w:p>
    <w:p w14:paraId="0F9360CA"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82" w:name="1.1.140你对测试最大的兴趣在哪里？为什么？"/>
      <w:bookmarkStart w:id="283" w:name="_bookmark141"/>
      <w:bookmarkEnd w:id="282"/>
      <w:bookmarkEnd w:id="283"/>
      <w:r>
        <w:rPr>
          <w:color w:val="4AACC5"/>
        </w:rPr>
        <w:t>你对测试最大的兴趣在哪里？为什么？</w:t>
      </w:r>
    </w:p>
    <w:p w14:paraId="23F4EA18" w14:textId="77777777" w:rsidR="00382F71" w:rsidRDefault="00382F71">
      <w:pPr>
        <w:pStyle w:val="a3"/>
        <w:spacing w:before="10"/>
        <w:rPr>
          <w:sz w:val="22"/>
        </w:rPr>
      </w:pPr>
    </w:p>
    <w:p w14:paraId="05C563DA" w14:textId="77777777" w:rsidR="00382F71" w:rsidRDefault="00000000">
      <w:pPr>
        <w:pStyle w:val="a3"/>
        <w:spacing w:line="417" w:lineRule="auto"/>
        <w:ind w:left="471" w:right="328" w:firstLine="420"/>
        <w:jc w:val="right"/>
      </w:pPr>
      <w:r>
        <w:rPr>
          <w:color w:val="333333"/>
          <w:w w:val="95"/>
        </w:rPr>
        <w:t>最大的兴趣就是测试有难度，有挑战性！做测试越久越能感觉到做好测试有多难。曾经在无忧测</w:t>
      </w:r>
      <w:r>
        <w:rPr>
          <w:color w:val="333333"/>
          <w:spacing w:val="248"/>
        </w:rPr>
        <w:t xml:space="preserve"> </w:t>
      </w:r>
      <w:r>
        <w:rPr>
          <w:color w:val="333333"/>
          <w:spacing w:val="2"/>
          <w:w w:val="95"/>
        </w:rPr>
        <w:t xml:space="preserve">试网上看到一篇文章，是关于如何做好一名测试工程师。一共罗列了 </w:t>
      </w:r>
      <w:r>
        <w:rPr>
          <w:rFonts w:ascii="Calibri" w:eastAsia="Calibri"/>
          <w:color w:val="333333"/>
          <w:w w:val="95"/>
        </w:rPr>
        <w:t>11</w:t>
      </w:r>
      <w:r>
        <w:rPr>
          <w:color w:val="333333"/>
          <w:w w:val="95"/>
        </w:rPr>
        <w:t>，</w:t>
      </w:r>
      <w:r>
        <w:rPr>
          <w:rFonts w:ascii="Calibri" w:eastAsia="Calibri"/>
          <w:color w:val="333333"/>
          <w:w w:val="95"/>
        </w:rPr>
        <w:t>12</w:t>
      </w:r>
      <w:r>
        <w:rPr>
          <w:rFonts w:ascii="Calibri" w:eastAsia="Calibri"/>
          <w:color w:val="333333"/>
          <w:spacing w:val="50"/>
        </w:rPr>
        <w:t xml:space="preserve">  </w:t>
      </w:r>
      <w:r>
        <w:rPr>
          <w:color w:val="333333"/>
          <w:w w:val="95"/>
        </w:rPr>
        <w:t>点，有部分是和人的性格有关，有部分需要后天的努力。但除了性格有关的</w:t>
      </w:r>
      <w:r>
        <w:rPr>
          <w:color w:val="333333"/>
          <w:spacing w:val="128"/>
        </w:rPr>
        <w:t xml:space="preserve"> </w:t>
      </w:r>
      <w:r>
        <w:rPr>
          <w:rFonts w:ascii="Calibri" w:eastAsia="Calibri"/>
          <w:color w:val="333333"/>
          <w:w w:val="95"/>
        </w:rPr>
        <w:t>1</w:t>
      </w:r>
      <w:r>
        <w:rPr>
          <w:color w:val="333333"/>
          <w:w w:val="95"/>
        </w:rPr>
        <w:t>，</w:t>
      </w:r>
      <w:r>
        <w:rPr>
          <w:rFonts w:ascii="Calibri" w:eastAsia="Calibri"/>
          <w:color w:val="333333"/>
          <w:w w:val="95"/>
        </w:rPr>
        <w:t>2</w:t>
      </w:r>
      <w:r>
        <w:rPr>
          <w:rFonts w:ascii="Calibri" w:eastAsia="Calibri"/>
          <w:color w:val="333333"/>
          <w:spacing w:val="83"/>
        </w:rPr>
        <w:t xml:space="preserve"> </w:t>
      </w:r>
      <w:r>
        <w:rPr>
          <w:color w:val="333333"/>
          <w:w w:val="95"/>
        </w:rPr>
        <w:t>点我没有把握，其他点我都很有信心做好它。</w:t>
      </w:r>
      <w:r>
        <w:rPr>
          <w:color w:val="333333"/>
        </w:rPr>
        <w:t>刚开始进入测试行业时，对测试的认识是从无忧测试网上了解到的一些资料，当时是冲着做测试</w:t>
      </w:r>
    </w:p>
    <w:p w14:paraId="00946077" w14:textId="77777777" w:rsidR="00382F71" w:rsidRDefault="00000000">
      <w:pPr>
        <w:pStyle w:val="a3"/>
        <w:spacing w:line="417" w:lineRule="auto"/>
        <w:ind w:left="471" w:right="351"/>
        <w:jc w:val="both"/>
      </w:pPr>
      <w:r>
        <w:rPr>
          <w:color w:val="333333"/>
          <w:w w:val="95"/>
        </w:rPr>
        <w:t>需要很多技能才能做的好，虽然入门容易，但做好很难，比开发更难，虽然当时我很想做开发（学校</w:t>
      </w:r>
      <w:r>
        <w:rPr>
          <w:color w:val="333333"/>
          <w:spacing w:val="246"/>
        </w:rPr>
        <w:t xml:space="preserve"> </w:t>
      </w:r>
      <w:r>
        <w:rPr>
          <w:color w:val="333333"/>
          <w:w w:val="95"/>
        </w:rPr>
        <w:t>专业课我基本上不缺席，因为我喜欢我的专业），但看到测试比开发更难更有挑战性，想做好测试的</w:t>
      </w:r>
      <w:r>
        <w:rPr>
          <w:color w:val="333333"/>
          <w:spacing w:val="236"/>
        </w:rPr>
        <w:t xml:space="preserve"> </w:t>
      </w:r>
      <w:r>
        <w:rPr>
          <w:color w:val="333333"/>
        </w:rPr>
        <w:t>意志就更坚定了。</w:t>
      </w:r>
    </w:p>
    <w:p w14:paraId="57456688" w14:textId="77777777" w:rsidR="00382F71" w:rsidRDefault="00000000">
      <w:pPr>
        <w:pStyle w:val="a3"/>
        <w:spacing w:line="417" w:lineRule="auto"/>
        <w:ind w:left="471" w:right="351" w:firstLine="424"/>
      </w:pPr>
      <w:r>
        <w:rPr>
          <w:color w:val="333333"/>
          <w:w w:val="95"/>
        </w:rPr>
        <w:t>不到一年半的测试工作中，当时的感动和热情没有减退一点（即使环境问题以及自身经验，技术</w:t>
      </w:r>
      <w:r>
        <w:rPr>
          <w:color w:val="333333"/>
          <w:spacing w:val="211"/>
        </w:rPr>
        <w:t xml:space="preserve"> </w:t>
      </w:r>
      <w:r>
        <w:rPr>
          <w:color w:val="333333"/>
        </w:rPr>
        <w:t>的不足，做测试的你一定也能理解）。</w:t>
      </w:r>
    </w:p>
    <w:p w14:paraId="1C7B5D2E" w14:textId="77777777" w:rsidR="00382F71" w:rsidRDefault="00000000">
      <w:pPr>
        <w:pStyle w:val="a3"/>
        <w:spacing w:line="417" w:lineRule="auto"/>
        <w:ind w:left="471" w:right="245" w:firstLine="420"/>
      </w:pPr>
      <w:r>
        <w:rPr>
          <w:color w:val="333333"/>
          <w:w w:val="95"/>
        </w:rPr>
        <w:t>我觉得做测试整个过程中有</w:t>
      </w:r>
      <w:r>
        <w:rPr>
          <w:color w:val="333333"/>
          <w:spacing w:val="114"/>
        </w:rPr>
        <w:t xml:space="preserve"> </w:t>
      </w:r>
      <w:r>
        <w:rPr>
          <w:rFonts w:ascii="Calibri" w:eastAsia="Calibri"/>
          <w:color w:val="333333"/>
          <w:w w:val="95"/>
        </w:rPr>
        <w:t>2</w:t>
      </w:r>
      <w:r>
        <w:rPr>
          <w:rFonts w:ascii="Calibri" w:eastAsia="Calibri"/>
          <w:color w:val="333333"/>
          <w:spacing w:val="72"/>
        </w:rPr>
        <w:t xml:space="preserve"> </w:t>
      </w:r>
      <w:r>
        <w:rPr>
          <w:color w:val="333333"/>
          <w:w w:val="95"/>
        </w:rPr>
        <w:t>点让我觉得很有难度（对我来说，有难度的东西我就非常感兴趣），</w:t>
      </w:r>
      <w:r>
        <w:rPr>
          <w:color w:val="333333"/>
          <w:spacing w:val="1"/>
          <w:w w:val="95"/>
        </w:rPr>
        <w:t xml:space="preserve"> </w:t>
      </w:r>
      <w:r>
        <w:rPr>
          <w:color w:val="333333"/>
          <w:w w:val="95"/>
        </w:rPr>
        <w:t>第一是测试用例的设计，因为测试的精华就在测试用例的设计上了，要在版本出来之前，把用例写好，</w:t>
      </w:r>
      <w:r>
        <w:rPr>
          <w:color w:val="333333"/>
          <w:spacing w:val="142"/>
        </w:rPr>
        <w:t xml:space="preserve"> </w:t>
      </w:r>
      <w:r>
        <w:rPr>
          <w:color w:val="333333"/>
        </w:rPr>
        <w:t>用什么测试方法写？（也就是测试计划或测试策略），如果你刚测试一个新任务时，你得花一定的时间去消化业务需求和技术基础，业务需求很好理解（多和产品经理和开发人员沟通就能达到目的），</w:t>
      </w:r>
      <w:r>
        <w:rPr>
          <w:color w:val="333333"/>
          <w:spacing w:val="1"/>
        </w:rPr>
        <w:t xml:space="preserve"> </w:t>
      </w:r>
      <w:r>
        <w:rPr>
          <w:color w:val="333333"/>
        </w:rPr>
        <w:t>而技术基础可就没那么简单了，这需要你自觉的学习能力，比如说网站吧，最基本的技术知识你要知</w:t>
      </w:r>
    </w:p>
    <w:p w14:paraId="43B2709F" w14:textId="77777777" w:rsidR="00382F71" w:rsidRDefault="00000000">
      <w:pPr>
        <w:pStyle w:val="a3"/>
        <w:spacing w:line="268" w:lineRule="exact"/>
        <w:ind w:left="471"/>
      </w:pPr>
      <w:r>
        <w:rPr>
          <w:color w:val="333333"/>
          <w:w w:val="95"/>
        </w:rPr>
        <w:lastRenderedPageBreak/>
        <w:t>道网站内部是怎么运作的</w:t>
      </w:r>
      <w:proofErr w:type="gramStart"/>
      <w:r>
        <w:rPr>
          <w:color w:val="333333"/>
          <w:w w:val="95"/>
        </w:rPr>
        <w:t>的</w:t>
      </w:r>
      <w:proofErr w:type="gramEnd"/>
      <w:r>
        <w:rPr>
          <w:color w:val="333333"/>
          <w:w w:val="95"/>
        </w:rPr>
        <w:t>，后台是怎么响应用户请求的？测试环境如何搭建？这些都需要最早的学</w:t>
      </w:r>
    </w:p>
    <w:p w14:paraId="2F976578" w14:textId="77777777" w:rsidR="00382F71" w:rsidRDefault="00382F71">
      <w:pPr>
        <w:spacing w:line="268" w:lineRule="exact"/>
        <w:sectPr w:rsidR="00382F71">
          <w:pgSz w:w="11910" w:h="16840"/>
          <w:pgMar w:top="1260" w:right="940" w:bottom="680" w:left="820" w:header="0" w:footer="461" w:gutter="0"/>
          <w:cols w:space="720"/>
        </w:sectPr>
      </w:pPr>
    </w:p>
    <w:p w14:paraId="5E1C8109" w14:textId="77777777" w:rsidR="00382F71" w:rsidRDefault="00000000">
      <w:pPr>
        <w:pStyle w:val="a3"/>
        <w:spacing w:before="49" w:line="417" w:lineRule="auto"/>
        <w:ind w:left="471" w:right="351"/>
      </w:pPr>
      <w:r>
        <w:rPr>
          <w:color w:val="333333"/>
          <w:w w:val="95"/>
        </w:rPr>
        <w:lastRenderedPageBreak/>
        <w:t>好。至少在开始测试之前能做好基本的准备，可能会遇到什么难题？需求细节是不是没有确定好？这</w:t>
      </w:r>
      <w:r>
        <w:rPr>
          <w:color w:val="333333"/>
          <w:spacing w:val="236"/>
        </w:rPr>
        <w:t xml:space="preserve"> </w:t>
      </w:r>
      <w:r>
        <w:rPr>
          <w:color w:val="333333"/>
        </w:rPr>
        <w:t>些问题都能在设计用例的时候发现。</w:t>
      </w:r>
    </w:p>
    <w:p w14:paraId="068F2B50" w14:textId="77777777" w:rsidR="00382F71" w:rsidRDefault="00000000">
      <w:pPr>
        <w:pStyle w:val="a3"/>
        <w:spacing w:line="417" w:lineRule="auto"/>
        <w:ind w:left="471" w:right="245" w:firstLine="420"/>
      </w:pPr>
      <w:r>
        <w:rPr>
          <w:color w:val="333333"/>
          <w:w w:val="95"/>
        </w:rPr>
        <w:t>第二是发现</w:t>
      </w:r>
      <w:r>
        <w:rPr>
          <w:color w:val="333333"/>
          <w:spacing w:val="131"/>
        </w:rPr>
        <w:t xml:space="preserve"> </w:t>
      </w:r>
      <w:r>
        <w:rPr>
          <w:rFonts w:ascii="Calibri" w:eastAsia="Calibri"/>
          <w:color w:val="333333"/>
          <w:w w:val="95"/>
        </w:rPr>
        <w:t>BUG</w:t>
      </w:r>
      <w:r>
        <w:rPr>
          <w:rFonts w:ascii="Calibri" w:eastAsia="Calibri"/>
          <w:color w:val="333333"/>
          <w:spacing w:val="70"/>
        </w:rPr>
        <w:t xml:space="preserve">  </w:t>
      </w:r>
      <w:r>
        <w:rPr>
          <w:color w:val="333333"/>
          <w:w w:val="95"/>
        </w:rPr>
        <w:t>的时候了，这应该是测试人员最基本的任务了，一般按测试用例开始测试就能发现</w:t>
      </w:r>
      <w:r>
        <w:rPr>
          <w:color w:val="333333"/>
          <w:spacing w:val="9"/>
          <w:w w:val="95"/>
        </w:rPr>
        <w:t xml:space="preserve">大部分的 </w:t>
      </w:r>
      <w:r>
        <w:rPr>
          <w:rFonts w:ascii="Calibri" w:eastAsia="Calibri"/>
          <w:color w:val="333333"/>
          <w:w w:val="95"/>
        </w:rPr>
        <w:t>bug</w:t>
      </w:r>
      <w:r>
        <w:rPr>
          <w:color w:val="333333"/>
          <w:spacing w:val="7"/>
          <w:w w:val="95"/>
        </w:rPr>
        <w:t xml:space="preserve">，还有一部分 </w:t>
      </w:r>
      <w:r>
        <w:rPr>
          <w:rFonts w:ascii="Calibri" w:eastAsia="Calibri"/>
          <w:color w:val="333333"/>
          <w:w w:val="95"/>
        </w:rPr>
        <w:t>bug</w:t>
      </w:r>
      <w:r>
        <w:rPr>
          <w:rFonts w:ascii="Calibri" w:eastAsia="Calibri"/>
          <w:color w:val="333333"/>
          <w:spacing w:val="100"/>
        </w:rPr>
        <w:t xml:space="preserve"> </w:t>
      </w:r>
      <w:r>
        <w:rPr>
          <w:color w:val="333333"/>
          <w:w w:val="95"/>
        </w:rPr>
        <w:t>需要测试的过程中更了解所测版本的情况获得更多信息，补充测试用例，</w:t>
      </w:r>
      <w:r>
        <w:rPr>
          <w:color w:val="333333"/>
          <w:spacing w:val="20"/>
          <w:w w:val="95"/>
        </w:rPr>
        <w:t xml:space="preserve">测试出 </w:t>
      </w:r>
      <w:r>
        <w:rPr>
          <w:rFonts w:ascii="Calibri" w:eastAsia="Calibri"/>
          <w:color w:val="333333"/>
          <w:w w:val="95"/>
        </w:rPr>
        <w:t>bug</w:t>
      </w:r>
      <w:r>
        <w:rPr>
          <w:color w:val="333333"/>
          <w:spacing w:val="10"/>
          <w:w w:val="95"/>
        </w:rPr>
        <w:t xml:space="preserve">。还有如何发现 </w:t>
      </w:r>
      <w:r>
        <w:rPr>
          <w:rFonts w:ascii="Calibri" w:eastAsia="Calibri"/>
          <w:color w:val="333333"/>
          <w:w w:val="95"/>
        </w:rPr>
        <w:t>bug</w:t>
      </w:r>
      <w:r>
        <w:rPr>
          <w:color w:val="333333"/>
          <w:w w:val="95"/>
        </w:rPr>
        <w:t>？这就需要在测试用例有效的情况下，通过细心和耐心去发现</w:t>
      </w:r>
      <w:r>
        <w:rPr>
          <w:color w:val="333333"/>
          <w:spacing w:val="95"/>
        </w:rPr>
        <w:t xml:space="preserve"> </w:t>
      </w:r>
      <w:r>
        <w:rPr>
          <w:rFonts w:ascii="Calibri" w:eastAsia="Calibri"/>
          <w:color w:val="333333"/>
          <w:w w:val="95"/>
        </w:rPr>
        <w:t>bug</w:t>
      </w:r>
      <w:r>
        <w:rPr>
          <w:rFonts w:ascii="Calibri" w:eastAsia="Calibri"/>
          <w:color w:val="333333"/>
          <w:spacing w:val="1"/>
          <w:w w:val="95"/>
        </w:rPr>
        <w:t xml:space="preserve"> </w:t>
      </w:r>
      <w:r>
        <w:rPr>
          <w:color w:val="333333"/>
          <w:w w:val="95"/>
        </w:rPr>
        <w:t>了，每个用例都有可能发现</w:t>
      </w:r>
      <w:r>
        <w:rPr>
          <w:color w:val="333333"/>
          <w:spacing w:val="247"/>
        </w:rPr>
        <w:t xml:space="preserve"> </w:t>
      </w:r>
      <w:r>
        <w:rPr>
          <w:rFonts w:ascii="Calibri" w:eastAsia="Calibri"/>
          <w:color w:val="333333"/>
          <w:w w:val="95"/>
        </w:rPr>
        <w:t>bug</w:t>
      </w:r>
      <w:r>
        <w:rPr>
          <w:color w:val="333333"/>
          <w:w w:val="95"/>
        </w:rPr>
        <w:t>，每个地方都有可能出错，所以测试过程中思维要清晰（测试过程数据流及结果都得看仔细了，</w:t>
      </w:r>
      <w:r>
        <w:rPr>
          <w:rFonts w:ascii="Calibri" w:eastAsia="Calibri"/>
          <w:color w:val="333333"/>
          <w:w w:val="95"/>
        </w:rPr>
        <w:t>bug</w:t>
      </w:r>
      <w:r>
        <w:rPr>
          <w:rFonts w:ascii="Calibri" w:eastAsia="Calibri"/>
          <w:color w:val="333333"/>
          <w:spacing w:val="28"/>
          <w:w w:val="95"/>
        </w:rPr>
        <w:t xml:space="preserve"> </w:t>
      </w:r>
      <w:r>
        <w:rPr>
          <w:color w:val="333333"/>
          <w:w w:val="95"/>
        </w:rPr>
        <w:t>都在里面发现的）</w:t>
      </w:r>
      <w:r>
        <w:rPr>
          <w:color w:val="333333"/>
          <w:spacing w:val="3"/>
          <w:w w:val="95"/>
        </w:rPr>
        <w:t xml:space="preserve">。如何描述 </w:t>
      </w:r>
      <w:r>
        <w:rPr>
          <w:rFonts w:ascii="Calibri" w:eastAsia="Calibri"/>
          <w:color w:val="333333"/>
          <w:w w:val="95"/>
        </w:rPr>
        <w:t>bug</w:t>
      </w:r>
      <w:r>
        <w:rPr>
          <w:rFonts w:ascii="Calibri" w:eastAsia="Calibri"/>
          <w:color w:val="333333"/>
          <w:spacing w:val="28"/>
          <w:w w:val="95"/>
        </w:rPr>
        <w:t xml:space="preserve"> </w:t>
      </w:r>
      <w:r>
        <w:rPr>
          <w:color w:val="333333"/>
          <w:w w:val="95"/>
        </w:rPr>
        <w:t>也很有讲究，</w:t>
      </w:r>
      <w:r>
        <w:rPr>
          <w:rFonts w:ascii="Calibri" w:eastAsia="Calibri"/>
          <w:color w:val="333333"/>
          <w:w w:val="95"/>
        </w:rPr>
        <w:t>bug</w:t>
      </w:r>
      <w:r>
        <w:rPr>
          <w:rFonts w:ascii="Calibri" w:eastAsia="Calibri"/>
          <w:color w:val="333333"/>
          <w:spacing w:val="71"/>
        </w:rPr>
        <w:t xml:space="preserve"> </w:t>
      </w:r>
      <w:r>
        <w:rPr>
          <w:color w:val="333333"/>
          <w:spacing w:val="-9"/>
          <w:w w:val="95"/>
        </w:rPr>
        <w:t>在什么情况下会产生， 如果条</w:t>
      </w:r>
      <w:r>
        <w:rPr>
          <w:color w:val="333333"/>
          <w:spacing w:val="2"/>
          <w:w w:val="95"/>
        </w:rPr>
        <w:t xml:space="preserve">件变化一点点，就不会有这个 </w:t>
      </w:r>
      <w:r>
        <w:rPr>
          <w:rFonts w:ascii="Calibri" w:eastAsia="Calibri"/>
          <w:color w:val="333333"/>
          <w:w w:val="95"/>
        </w:rPr>
        <w:t>bug</w:t>
      </w:r>
      <w:r>
        <w:rPr>
          <w:color w:val="333333"/>
          <w:spacing w:val="1"/>
          <w:w w:val="95"/>
        </w:rPr>
        <w:t xml:space="preserve">，以哪些最少的操作步骤就能重现这个 </w:t>
      </w:r>
      <w:r>
        <w:rPr>
          <w:rFonts w:ascii="Calibri" w:eastAsia="Calibri"/>
          <w:color w:val="333333"/>
          <w:w w:val="95"/>
        </w:rPr>
        <w:t>bug</w:t>
      </w:r>
      <w:r>
        <w:rPr>
          <w:color w:val="333333"/>
          <w:spacing w:val="8"/>
          <w:w w:val="95"/>
        </w:rPr>
        <w:t xml:space="preserve">，这个 </w:t>
      </w:r>
      <w:r>
        <w:rPr>
          <w:rFonts w:ascii="Calibri" w:eastAsia="Calibri"/>
          <w:color w:val="333333"/>
          <w:w w:val="95"/>
        </w:rPr>
        <w:t>bug</w:t>
      </w:r>
      <w:r>
        <w:rPr>
          <w:rFonts w:ascii="Calibri" w:eastAsia="Calibri"/>
          <w:color w:val="333333"/>
          <w:spacing w:val="82"/>
        </w:rPr>
        <w:t xml:space="preserve"> </w:t>
      </w:r>
      <w:r>
        <w:rPr>
          <w:color w:val="333333"/>
          <w:w w:val="95"/>
        </w:rPr>
        <w:t>产生的</w:t>
      </w:r>
      <w:r>
        <w:rPr>
          <w:color w:val="333333"/>
        </w:rPr>
        <w:t>规律是什么？如果你够厉害的话，可以</w:t>
      </w:r>
      <w:proofErr w:type="gramStart"/>
      <w:r>
        <w:rPr>
          <w:color w:val="333333"/>
        </w:rPr>
        <w:t>帮开发</w:t>
      </w:r>
      <w:proofErr w:type="gramEnd"/>
      <w:r>
        <w:rPr>
          <w:color w:val="333333"/>
        </w:rPr>
        <w:t>人员初步定位问题。</w:t>
      </w:r>
    </w:p>
    <w:p w14:paraId="3D7D44E6" w14:textId="77777777" w:rsidR="00382F71" w:rsidRDefault="00382F71">
      <w:pPr>
        <w:pStyle w:val="a3"/>
        <w:spacing w:before="6"/>
        <w:rPr>
          <w:sz w:val="16"/>
        </w:rPr>
      </w:pPr>
    </w:p>
    <w:p w14:paraId="09C9052C"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84" w:name="1.1.141你以前工作时的测试流程是什么？"/>
      <w:bookmarkStart w:id="285" w:name="_bookmark142"/>
      <w:bookmarkEnd w:id="284"/>
      <w:bookmarkEnd w:id="285"/>
      <w:r>
        <w:rPr>
          <w:color w:val="4AACC5"/>
        </w:rPr>
        <w:t>你以前工作时的测试流程是什么？</w:t>
      </w:r>
    </w:p>
    <w:p w14:paraId="7FD825BF" w14:textId="77777777" w:rsidR="00382F71" w:rsidRDefault="00382F71">
      <w:pPr>
        <w:pStyle w:val="a3"/>
        <w:spacing w:before="10"/>
        <w:rPr>
          <w:sz w:val="22"/>
        </w:rPr>
      </w:pPr>
    </w:p>
    <w:p w14:paraId="222D1C81" w14:textId="77777777" w:rsidR="00382F71" w:rsidRDefault="00000000">
      <w:pPr>
        <w:pStyle w:val="a3"/>
        <w:spacing w:before="1"/>
        <w:ind w:left="891"/>
      </w:pPr>
      <w:r>
        <w:t>（灵活回答）</w:t>
      </w:r>
    </w:p>
    <w:p w14:paraId="37AB4E1D" w14:textId="77777777" w:rsidR="00382F71" w:rsidRDefault="00382F71">
      <w:pPr>
        <w:pStyle w:val="a3"/>
        <w:spacing w:before="6"/>
        <w:rPr>
          <w:sz w:val="15"/>
        </w:rPr>
      </w:pPr>
    </w:p>
    <w:p w14:paraId="41E092CA" w14:textId="77777777" w:rsidR="00382F71" w:rsidRDefault="00000000">
      <w:pPr>
        <w:pStyle w:val="a3"/>
        <w:spacing w:line="417" w:lineRule="auto"/>
        <w:ind w:left="471" w:right="351" w:firstLine="420"/>
        <w:jc w:val="both"/>
      </w:pPr>
      <w:r>
        <w:rPr>
          <w:w w:val="95"/>
        </w:rPr>
        <w:t>公司对测试流程没有规定如何做，但每个测试人员都有自己的一套测试流程。我说下我</w:t>
      </w:r>
      <w:r>
        <w:rPr>
          <w:spacing w:val="162"/>
        </w:rPr>
        <w:t xml:space="preserve"> </w:t>
      </w:r>
      <w:r>
        <w:rPr>
          <w:rFonts w:ascii="Calibri" w:eastAsia="Calibri"/>
          <w:w w:val="95"/>
        </w:rPr>
        <w:t>1</w:t>
      </w:r>
      <w:r>
        <w:rPr>
          <w:rFonts w:ascii="Calibri" w:eastAsia="Calibri"/>
          <w:spacing w:val="128"/>
        </w:rPr>
        <w:t xml:space="preserve"> </w:t>
      </w:r>
      <w:r>
        <w:rPr>
          <w:w w:val="95"/>
        </w:rPr>
        <w:t>年来不断改正（自己总结，吸取同行的方法）后的流程吧。需求评审（有开发人员，产品经理，测试人员，</w:t>
      </w:r>
      <w:r>
        <w:rPr>
          <w:spacing w:val="246"/>
        </w:rPr>
        <w:t xml:space="preserve"> </w:t>
      </w:r>
      <w:r>
        <w:rPr>
          <w:w w:val="95"/>
        </w:rPr>
        <w:t>项目经理）－</w:t>
      </w:r>
      <w:r>
        <w:rPr>
          <w:rFonts w:ascii="Calibri" w:eastAsia="Calibri"/>
          <w:w w:val="95"/>
        </w:rPr>
        <w:t>&gt;</w:t>
      </w:r>
      <w:r>
        <w:rPr>
          <w:w w:val="95"/>
        </w:rPr>
        <w:t>需求确定</w:t>
      </w:r>
      <w:r>
        <w:rPr>
          <w:rFonts w:ascii="Calibri" w:eastAsia="Calibri"/>
          <w:w w:val="95"/>
        </w:rPr>
        <w:t>(</w:t>
      </w:r>
      <w:r>
        <w:rPr>
          <w:w w:val="95"/>
        </w:rPr>
        <w:t>出一份确定的需求文档</w:t>
      </w:r>
      <w:r>
        <w:rPr>
          <w:rFonts w:ascii="Calibri" w:eastAsia="Calibri"/>
          <w:w w:val="95"/>
        </w:rPr>
        <w:t>)</w:t>
      </w:r>
      <w:r>
        <w:rPr>
          <w:w w:val="95"/>
        </w:rPr>
        <w:t>－</w:t>
      </w:r>
      <w:r>
        <w:rPr>
          <w:rFonts w:ascii="Calibri" w:eastAsia="Calibri"/>
          <w:w w:val="95"/>
        </w:rPr>
        <w:t>&gt;</w:t>
      </w:r>
      <w:r>
        <w:rPr>
          <w:w w:val="95"/>
        </w:rPr>
        <w:t>开发设计文档（开发人员在开始写代码前就能输出</w:t>
      </w:r>
      <w:r>
        <w:rPr>
          <w:spacing w:val="126"/>
        </w:rPr>
        <w:t xml:space="preserve"> </w:t>
      </w:r>
      <w:r>
        <w:rPr>
          <w:w w:val="95"/>
        </w:rPr>
        <w:t>设计文档）－</w:t>
      </w:r>
      <w:r>
        <w:rPr>
          <w:rFonts w:ascii="Calibri" w:eastAsia="Calibri"/>
          <w:w w:val="95"/>
        </w:rPr>
        <w:t>&gt;</w:t>
      </w:r>
      <w:r>
        <w:rPr>
          <w:w w:val="95"/>
        </w:rPr>
        <w:t>想好测试策略，写出测试用例－</w:t>
      </w:r>
      <w:r>
        <w:rPr>
          <w:rFonts w:ascii="Calibri" w:eastAsia="Calibri"/>
          <w:w w:val="95"/>
        </w:rPr>
        <w:t>&gt;</w:t>
      </w:r>
      <w:r>
        <w:rPr>
          <w:w w:val="95"/>
        </w:rPr>
        <w:t>发给开发人员和测试经理看看（非正式的评审用例）</w:t>
      </w:r>
    </w:p>
    <w:p w14:paraId="5F6C2A92" w14:textId="77777777" w:rsidR="00382F71" w:rsidRDefault="00000000">
      <w:pPr>
        <w:pStyle w:val="a3"/>
        <w:spacing w:line="417" w:lineRule="auto"/>
        <w:ind w:left="471" w:right="245"/>
        <w:jc w:val="both"/>
      </w:pPr>
      <w:r>
        <w:rPr>
          <w:w w:val="95"/>
        </w:rPr>
        <w:t>－</w:t>
      </w:r>
      <w:r>
        <w:rPr>
          <w:rFonts w:ascii="Calibri" w:eastAsia="Calibri"/>
          <w:w w:val="95"/>
        </w:rPr>
        <w:t>&gt;</w:t>
      </w:r>
      <w:r>
        <w:rPr>
          <w:w w:val="95"/>
        </w:rPr>
        <w:t>接到测试版本－</w:t>
      </w:r>
      <w:r>
        <w:rPr>
          <w:rFonts w:ascii="Calibri" w:eastAsia="Calibri"/>
          <w:w w:val="95"/>
        </w:rPr>
        <w:t>&gt;</w:t>
      </w:r>
      <w:r>
        <w:rPr>
          <w:w w:val="95"/>
        </w:rPr>
        <w:t>执行测试用例（中间可能会补充用例）－</w:t>
      </w:r>
      <w:r>
        <w:rPr>
          <w:rFonts w:ascii="Calibri" w:eastAsia="Calibri"/>
          <w:w w:val="95"/>
        </w:rPr>
        <w:t>&gt;</w:t>
      </w:r>
      <w:r>
        <w:rPr>
          <w:spacing w:val="26"/>
          <w:w w:val="95"/>
        </w:rPr>
        <w:t xml:space="preserve">提交 </w:t>
      </w:r>
      <w:r>
        <w:rPr>
          <w:rFonts w:ascii="Calibri" w:eastAsia="Calibri"/>
          <w:w w:val="95"/>
        </w:rPr>
        <w:t>bug</w:t>
      </w:r>
      <w:r>
        <w:rPr>
          <w:w w:val="95"/>
        </w:rPr>
        <w:t>（</w:t>
      </w:r>
      <w:r>
        <w:rPr>
          <w:spacing w:val="29"/>
          <w:w w:val="95"/>
        </w:rPr>
        <w:t xml:space="preserve">有些 </w:t>
      </w:r>
      <w:r>
        <w:rPr>
          <w:rFonts w:ascii="Calibri" w:eastAsia="Calibri"/>
          <w:w w:val="95"/>
        </w:rPr>
        <w:t>bug</w:t>
      </w:r>
      <w:r>
        <w:rPr>
          <w:rFonts w:ascii="Calibri" w:eastAsia="Calibri"/>
          <w:spacing w:val="43"/>
        </w:rPr>
        <w:t xml:space="preserve">  </w:t>
      </w:r>
      <w:r>
        <w:rPr>
          <w:w w:val="95"/>
        </w:rPr>
        <w:t>需要开发人员的确定（严重级别的，或突然发现的在测试用例范围之外的，难以重现的），有些可以直接录制进</w:t>
      </w:r>
      <w:r>
        <w:rPr>
          <w:spacing w:val="94"/>
        </w:rPr>
        <w:t xml:space="preserve">  </w:t>
      </w:r>
      <w:r>
        <w:rPr>
          <w:rFonts w:ascii="Calibri" w:eastAsia="Calibri"/>
          <w:w w:val="95"/>
        </w:rPr>
        <w:t>TD</w:t>
      </w:r>
      <w:r>
        <w:rPr>
          <w:w w:val="95"/>
        </w:rPr>
        <w:t>）－</w:t>
      </w:r>
      <w:r>
        <w:rPr>
          <w:rFonts w:ascii="Calibri" w:eastAsia="Calibri"/>
          <w:w w:val="95"/>
        </w:rPr>
        <w:t xml:space="preserve">&gt; </w:t>
      </w:r>
      <w:r>
        <w:rPr>
          <w:w w:val="95"/>
        </w:rPr>
        <w:t>开</w:t>
      </w:r>
      <w:r>
        <w:rPr>
          <w:spacing w:val="-11"/>
          <w:w w:val="95"/>
        </w:rPr>
        <w:t>发人员修改</w:t>
      </w:r>
      <w:r>
        <w:rPr>
          <w:w w:val="95"/>
        </w:rPr>
        <w:t>（可以在测试过程中快速的修改）－</w:t>
      </w:r>
      <w:r>
        <w:rPr>
          <w:rFonts w:ascii="Calibri" w:eastAsia="Calibri"/>
          <w:w w:val="95"/>
        </w:rPr>
        <w:t>&gt;</w:t>
      </w:r>
      <w:r>
        <w:rPr>
          <w:spacing w:val="-14"/>
          <w:w w:val="95"/>
        </w:rPr>
        <w:t>回归测试</w:t>
      </w:r>
      <w:r>
        <w:rPr>
          <w:w w:val="95"/>
        </w:rPr>
        <w:t>（</w:t>
      </w:r>
      <w:r>
        <w:rPr>
          <w:spacing w:val="-6"/>
          <w:w w:val="95"/>
        </w:rPr>
        <w:t>可能又会发现新问题，再按流程开始跑</w:t>
      </w:r>
      <w:r>
        <w:rPr>
          <w:spacing w:val="-104"/>
          <w:w w:val="95"/>
        </w:rPr>
        <w:t>）</w:t>
      </w:r>
      <w:r>
        <w:rPr>
          <w:w w:val="95"/>
        </w:rPr>
        <w:t>。</w:t>
      </w:r>
    </w:p>
    <w:p w14:paraId="53A9FF0D" w14:textId="77777777" w:rsidR="00382F71" w:rsidRDefault="00382F71">
      <w:pPr>
        <w:pStyle w:val="a3"/>
        <w:spacing w:before="7"/>
        <w:rPr>
          <w:sz w:val="16"/>
        </w:rPr>
      </w:pPr>
    </w:p>
    <w:p w14:paraId="3BAA71A9"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86" w:name="1.1.142当开发人员说不是BUG时，你如何应付？"/>
      <w:bookmarkStart w:id="287" w:name="_bookmark143"/>
      <w:bookmarkEnd w:id="286"/>
      <w:bookmarkEnd w:id="287"/>
      <w:r>
        <w:rPr>
          <w:color w:val="4AACC5"/>
          <w:spacing w:val="-8"/>
        </w:rPr>
        <w:t xml:space="preserve">当开发人员说不是 </w:t>
      </w:r>
      <w:r>
        <w:rPr>
          <w:rFonts w:ascii="Calibri" w:eastAsia="Calibri"/>
          <w:b/>
          <w:color w:val="4AACC5"/>
        </w:rPr>
        <w:t>BUG</w:t>
      </w:r>
      <w:r>
        <w:rPr>
          <w:rFonts w:ascii="Calibri" w:eastAsia="Calibri"/>
          <w:b/>
          <w:color w:val="4AACC5"/>
          <w:spacing w:val="8"/>
        </w:rPr>
        <w:t xml:space="preserve"> </w:t>
      </w:r>
      <w:r>
        <w:rPr>
          <w:color w:val="4AACC5"/>
        </w:rPr>
        <w:t>时，你如何应付？</w:t>
      </w:r>
    </w:p>
    <w:p w14:paraId="14D7355E" w14:textId="77777777" w:rsidR="00382F71" w:rsidRDefault="00382F71">
      <w:pPr>
        <w:pStyle w:val="a3"/>
        <w:spacing w:before="10"/>
        <w:rPr>
          <w:sz w:val="22"/>
        </w:rPr>
      </w:pPr>
    </w:p>
    <w:p w14:paraId="1F2709E1" w14:textId="77777777" w:rsidR="00382F71" w:rsidRDefault="00000000">
      <w:pPr>
        <w:pStyle w:val="a3"/>
        <w:spacing w:line="417" w:lineRule="auto"/>
        <w:ind w:left="471" w:right="351" w:firstLine="420"/>
        <w:jc w:val="both"/>
      </w:pPr>
      <w:r>
        <w:rPr>
          <w:spacing w:val="6"/>
          <w:w w:val="95"/>
        </w:rPr>
        <w:t xml:space="preserve">开发人员说不是 </w:t>
      </w:r>
      <w:r>
        <w:rPr>
          <w:rFonts w:ascii="Calibri" w:eastAsia="Calibri"/>
          <w:w w:val="95"/>
        </w:rPr>
        <w:t>bug</w:t>
      </w:r>
      <w:r>
        <w:rPr>
          <w:spacing w:val="15"/>
          <w:w w:val="95"/>
        </w:rPr>
        <w:t xml:space="preserve">，有 </w:t>
      </w:r>
      <w:r>
        <w:rPr>
          <w:rFonts w:ascii="Calibri" w:eastAsia="Calibri"/>
          <w:w w:val="95"/>
        </w:rPr>
        <w:t>2</w:t>
      </w:r>
      <w:r>
        <w:rPr>
          <w:rFonts w:ascii="Calibri" w:eastAsia="Calibri"/>
          <w:spacing w:val="15"/>
          <w:w w:val="95"/>
        </w:rPr>
        <w:t xml:space="preserve"> </w:t>
      </w:r>
      <w:r>
        <w:rPr>
          <w:w w:val="95"/>
        </w:rPr>
        <w:t>种情况，一是需求没有确定，所以我可以这么做，这个时候可以找来产品经理进行确认，需不需要改动，</w:t>
      </w:r>
      <w:r>
        <w:rPr>
          <w:rFonts w:ascii="Calibri" w:eastAsia="Calibri"/>
          <w:w w:val="95"/>
        </w:rPr>
        <w:t>3</w:t>
      </w:r>
      <w:r>
        <w:rPr>
          <w:rFonts w:ascii="Calibri" w:eastAsia="Calibri"/>
          <w:spacing w:val="78"/>
        </w:rPr>
        <w:t xml:space="preserve">  </w:t>
      </w:r>
      <w:r>
        <w:rPr>
          <w:w w:val="95"/>
        </w:rPr>
        <w:t>方商量确定好后再看要不要改。二是这种情况不可能发生，所以不需要修改，这个时候，我可以先尽可能的说出是</w:t>
      </w:r>
      <w:r>
        <w:rPr>
          <w:spacing w:val="136"/>
        </w:rPr>
        <w:t xml:space="preserve"> </w:t>
      </w:r>
      <w:r>
        <w:rPr>
          <w:rFonts w:ascii="Calibri" w:eastAsia="Calibri"/>
          <w:w w:val="95"/>
        </w:rPr>
        <w:t>BUG</w:t>
      </w:r>
      <w:r>
        <w:rPr>
          <w:rFonts w:ascii="Calibri" w:eastAsia="Calibri"/>
          <w:spacing w:val="103"/>
        </w:rPr>
        <w:t xml:space="preserve"> </w:t>
      </w:r>
      <w:r>
        <w:rPr>
          <w:w w:val="95"/>
        </w:rPr>
        <w:t>的依据是什么？如果被用户发现或出了问题，会有什么不良结果？程序员可能会给你很多理由，你可以对他的解释进行反驳。如果还是不行，那我可</w:t>
      </w:r>
      <w:r>
        <w:rPr>
          <w:spacing w:val="246"/>
        </w:rPr>
        <w:t xml:space="preserve"> </w:t>
      </w:r>
      <w:r>
        <w:rPr>
          <w:w w:val="95"/>
        </w:rPr>
        <w:t>以给这个问题提出来</w:t>
      </w:r>
      <w:r>
        <w:rPr>
          <w:rFonts w:ascii="Calibri" w:eastAsia="Calibri"/>
          <w:w w:val="95"/>
        </w:rPr>
        <w:t>,</w:t>
      </w:r>
      <w:proofErr w:type="gramStart"/>
      <w:r>
        <w:rPr>
          <w:w w:val="95"/>
        </w:rPr>
        <w:t>跟开发</w:t>
      </w:r>
      <w:proofErr w:type="gramEnd"/>
      <w:r>
        <w:rPr>
          <w:w w:val="95"/>
        </w:rPr>
        <w:t>经理和测试经理进行确认</w:t>
      </w:r>
      <w:r>
        <w:rPr>
          <w:rFonts w:ascii="Calibri" w:eastAsia="Calibri"/>
          <w:w w:val="95"/>
        </w:rPr>
        <w:t>,</w:t>
      </w:r>
      <w:r>
        <w:rPr>
          <w:w w:val="95"/>
        </w:rPr>
        <w:t>如果要修改就改</w:t>
      </w:r>
      <w:r>
        <w:rPr>
          <w:rFonts w:ascii="Calibri" w:eastAsia="Calibri"/>
          <w:w w:val="95"/>
        </w:rPr>
        <w:t>,</w:t>
      </w:r>
      <w:r>
        <w:rPr>
          <w:spacing w:val="-8"/>
          <w:w w:val="95"/>
        </w:rPr>
        <w:t>如果不要修改就不改。其实有些</w:t>
      </w:r>
      <w:r>
        <w:rPr>
          <w:spacing w:val="172"/>
        </w:rPr>
        <w:t xml:space="preserve"> </w:t>
      </w:r>
      <w:r>
        <w:rPr>
          <w:spacing w:val="6"/>
          <w:w w:val="95"/>
        </w:rPr>
        <w:t xml:space="preserve">真的不是 </w:t>
      </w:r>
      <w:r>
        <w:rPr>
          <w:rFonts w:ascii="Calibri" w:eastAsia="Calibri"/>
          <w:w w:val="95"/>
        </w:rPr>
        <w:t>bug</w:t>
      </w:r>
      <w:r>
        <w:rPr>
          <w:spacing w:val="2"/>
          <w:w w:val="95"/>
        </w:rPr>
        <w:t xml:space="preserve">，我也只是建议的方式写进 </w:t>
      </w:r>
      <w:r>
        <w:rPr>
          <w:rFonts w:ascii="Calibri" w:eastAsia="Calibri"/>
          <w:w w:val="95"/>
        </w:rPr>
        <w:t>TD</w:t>
      </w:r>
      <w:r>
        <w:rPr>
          <w:rFonts w:ascii="Calibri" w:eastAsia="Calibri"/>
          <w:spacing w:val="40"/>
          <w:w w:val="95"/>
        </w:rPr>
        <w:t xml:space="preserve"> </w:t>
      </w:r>
      <w:r>
        <w:rPr>
          <w:w w:val="95"/>
        </w:rPr>
        <w:t>中，如果开发人员不修改也没有大问题。如果确定是</w:t>
      </w:r>
      <w:r>
        <w:rPr>
          <w:spacing w:val="95"/>
        </w:rPr>
        <w:t xml:space="preserve"> </w:t>
      </w:r>
      <w:r>
        <w:rPr>
          <w:rFonts w:ascii="Calibri" w:eastAsia="Calibri"/>
          <w:w w:val="95"/>
        </w:rPr>
        <w:t>bug</w:t>
      </w:r>
      <w:r>
        <w:rPr>
          <w:rFonts w:ascii="Calibri" w:eastAsia="Calibri"/>
          <w:spacing w:val="1"/>
          <w:w w:val="95"/>
        </w:rPr>
        <w:t xml:space="preserve"> </w:t>
      </w:r>
      <w:r>
        <w:t>的话，一定要坚持自己的立场，让问题得到最后的确认。</w:t>
      </w:r>
    </w:p>
    <w:p w14:paraId="37B2AF17" w14:textId="77777777" w:rsidR="00382F71" w:rsidRDefault="00382F71">
      <w:pPr>
        <w:pStyle w:val="a3"/>
        <w:spacing w:before="7"/>
        <w:rPr>
          <w:sz w:val="16"/>
        </w:rPr>
      </w:pPr>
    </w:p>
    <w:p w14:paraId="5CF3E197"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88" w:name="1.1.143测试总结报告包括那些项"/>
      <w:bookmarkStart w:id="289" w:name="_bookmark144"/>
      <w:bookmarkEnd w:id="288"/>
      <w:bookmarkEnd w:id="289"/>
      <w:r>
        <w:rPr>
          <w:color w:val="4AACC5"/>
        </w:rPr>
        <w:t>测试总结报告包括那些项</w:t>
      </w:r>
    </w:p>
    <w:p w14:paraId="13224EB3" w14:textId="77777777" w:rsidR="00382F71" w:rsidRDefault="00382F71">
      <w:pPr>
        <w:pStyle w:val="a3"/>
        <w:spacing w:before="11"/>
        <w:rPr>
          <w:sz w:val="22"/>
        </w:rPr>
      </w:pPr>
    </w:p>
    <w:p w14:paraId="2631F1A2" w14:textId="77777777" w:rsidR="00382F71" w:rsidRDefault="00000000">
      <w:pPr>
        <w:pStyle w:val="a3"/>
        <w:spacing w:line="417" w:lineRule="auto"/>
        <w:ind w:left="471" w:right="351" w:firstLine="420"/>
        <w:jc w:val="both"/>
      </w:pPr>
      <w:r>
        <w:rPr>
          <w:w w:val="95"/>
        </w:rPr>
        <w:t>测试用例的通过数，测试用例的未通过数，以及测试用例的通过率，未通过的功能都集中在哪几</w:t>
      </w:r>
      <w:r>
        <w:rPr>
          <w:spacing w:val="215"/>
        </w:rPr>
        <w:t xml:space="preserve"> </w:t>
      </w:r>
      <w:proofErr w:type="gramStart"/>
      <w:r>
        <w:t>个</w:t>
      </w:r>
      <w:proofErr w:type="gramEnd"/>
      <w:r>
        <w:t>功能模块 ，根据测试经验以及测试结果进行一个缺陷的分析和建议。</w:t>
      </w:r>
    </w:p>
    <w:p w14:paraId="650FAE10" w14:textId="77777777" w:rsidR="00382F71" w:rsidRDefault="00382F71">
      <w:pPr>
        <w:spacing w:line="417" w:lineRule="auto"/>
        <w:jc w:val="both"/>
        <w:sectPr w:rsidR="00382F71">
          <w:pgSz w:w="11910" w:h="16840"/>
          <w:pgMar w:top="1260" w:right="940" w:bottom="680" w:left="820" w:header="0" w:footer="461" w:gutter="0"/>
          <w:cols w:space="720"/>
        </w:sectPr>
      </w:pPr>
    </w:p>
    <w:p w14:paraId="25959054" w14:textId="77777777" w:rsidR="00382F71" w:rsidRDefault="00382F71">
      <w:pPr>
        <w:pStyle w:val="a3"/>
        <w:spacing w:before="2"/>
        <w:rPr>
          <w:sz w:val="27"/>
        </w:rPr>
      </w:pPr>
    </w:p>
    <w:p w14:paraId="75CEAB4C" w14:textId="77777777" w:rsidR="00382F71" w:rsidRDefault="00000000">
      <w:pPr>
        <w:pStyle w:val="5"/>
        <w:numPr>
          <w:ilvl w:val="2"/>
          <w:numId w:val="62"/>
        </w:numPr>
        <w:tabs>
          <w:tab w:val="left" w:pos="1731"/>
          <w:tab w:val="left" w:pos="1732"/>
        </w:tabs>
        <w:spacing w:before="62"/>
        <w:ind w:hanging="1261"/>
        <w:rPr>
          <w:rFonts w:ascii="Calibri" w:eastAsia="Calibri"/>
          <w:color w:val="4AACC5"/>
        </w:rPr>
      </w:pPr>
      <w:bookmarkStart w:id="290" w:name="1.1.144测试工作进行到一半是，发现时间不够，你如何处理"/>
      <w:bookmarkStart w:id="291" w:name="_bookmark145"/>
      <w:bookmarkEnd w:id="290"/>
      <w:bookmarkEnd w:id="291"/>
      <w:r>
        <w:rPr>
          <w:color w:val="4AACC5"/>
        </w:rPr>
        <w:t>测试工作进行到一半是，发现时间不够，你如何处理</w:t>
      </w:r>
    </w:p>
    <w:p w14:paraId="148E7913" w14:textId="77777777" w:rsidR="00382F71" w:rsidRDefault="00382F71">
      <w:pPr>
        <w:pStyle w:val="a3"/>
        <w:spacing w:before="10"/>
        <w:rPr>
          <w:sz w:val="22"/>
        </w:rPr>
      </w:pPr>
    </w:p>
    <w:p w14:paraId="38C7881F" w14:textId="77777777" w:rsidR="00382F71" w:rsidRDefault="00000000">
      <w:pPr>
        <w:pStyle w:val="a5"/>
        <w:numPr>
          <w:ilvl w:val="0"/>
          <w:numId w:val="70"/>
        </w:numPr>
        <w:tabs>
          <w:tab w:val="left" w:pos="632"/>
        </w:tabs>
        <w:spacing w:line="417" w:lineRule="auto"/>
        <w:ind w:right="348" w:firstLine="0"/>
        <w:rPr>
          <w:sz w:val="21"/>
        </w:rPr>
      </w:pPr>
      <w:r>
        <w:rPr>
          <w:w w:val="95"/>
          <w:sz w:val="21"/>
        </w:rPr>
        <w:t>与客户沟通本次发布的版本什么是最重要的，什么是其次，我会安排一个优先级来对整体测</w:t>
      </w:r>
      <w:r>
        <w:rPr>
          <w:spacing w:val="94"/>
          <w:sz w:val="21"/>
        </w:rPr>
        <w:t xml:space="preserve">  </w:t>
      </w:r>
      <w:r>
        <w:rPr>
          <w:w w:val="95"/>
          <w:sz w:val="21"/>
        </w:rPr>
        <w:t>试功能</w:t>
      </w:r>
      <w:r>
        <w:rPr>
          <w:sz w:val="21"/>
        </w:rPr>
        <w:t>进行一个筛选。</w:t>
      </w:r>
    </w:p>
    <w:p w14:paraId="59BDEC45" w14:textId="77777777" w:rsidR="00382F71" w:rsidRDefault="00000000">
      <w:pPr>
        <w:pStyle w:val="a5"/>
        <w:numPr>
          <w:ilvl w:val="0"/>
          <w:numId w:val="70"/>
        </w:numPr>
        <w:tabs>
          <w:tab w:val="left" w:pos="632"/>
        </w:tabs>
        <w:spacing w:line="269" w:lineRule="exact"/>
        <w:ind w:left="632"/>
        <w:rPr>
          <w:sz w:val="21"/>
        </w:rPr>
      </w:pPr>
      <w:r>
        <w:rPr>
          <w:sz w:val="21"/>
        </w:rPr>
        <w:t>我会和测试组原体人员一起加班</w:t>
      </w:r>
    </w:p>
    <w:p w14:paraId="661DF931" w14:textId="77777777" w:rsidR="00382F71" w:rsidRDefault="00382F71">
      <w:pPr>
        <w:pStyle w:val="a3"/>
        <w:rPr>
          <w:sz w:val="22"/>
        </w:rPr>
      </w:pPr>
    </w:p>
    <w:p w14:paraId="26EDBCBF" w14:textId="77777777" w:rsidR="00382F71" w:rsidRDefault="00382F71">
      <w:pPr>
        <w:pStyle w:val="a3"/>
        <w:rPr>
          <w:sz w:val="22"/>
        </w:rPr>
      </w:pPr>
    </w:p>
    <w:p w14:paraId="096EAD1A" w14:textId="77777777" w:rsidR="00382F71" w:rsidRDefault="00382F71">
      <w:pPr>
        <w:pStyle w:val="a3"/>
        <w:spacing w:before="9"/>
        <w:rPr>
          <w:sz w:val="24"/>
        </w:rPr>
      </w:pPr>
    </w:p>
    <w:p w14:paraId="75F37D62"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292" w:name="1.1.145开发与测试的关系"/>
      <w:bookmarkStart w:id="293" w:name="_bookmark146"/>
      <w:bookmarkEnd w:id="292"/>
      <w:bookmarkEnd w:id="293"/>
      <w:r>
        <w:rPr>
          <w:color w:val="4AACC5"/>
        </w:rPr>
        <w:t>开发与测试的关系</w:t>
      </w:r>
    </w:p>
    <w:p w14:paraId="191E089F" w14:textId="77777777" w:rsidR="00382F71" w:rsidRDefault="00382F71">
      <w:pPr>
        <w:pStyle w:val="a3"/>
        <w:spacing w:before="10"/>
        <w:rPr>
          <w:sz w:val="22"/>
        </w:rPr>
      </w:pPr>
    </w:p>
    <w:p w14:paraId="303D8485" w14:textId="77777777" w:rsidR="00382F71" w:rsidRDefault="00000000">
      <w:pPr>
        <w:pStyle w:val="a3"/>
        <w:spacing w:line="417" w:lineRule="auto"/>
        <w:ind w:left="471" w:right="351" w:firstLine="420"/>
      </w:pPr>
      <w:r>
        <w:rPr>
          <w:w w:val="95"/>
        </w:rPr>
        <w:t>开发和测试是一个整体，也可以说测试驱动着开发，开发配合着测试，相辅相成的，在一个完整</w:t>
      </w:r>
      <w:r>
        <w:rPr>
          <w:spacing w:val="215"/>
        </w:rPr>
        <w:t xml:space="preserve"> </w:t>
      </w:r>
      <w:r>
        <w:t>的项目组中缺一不可。</w:t>
      </w:r>
    </w:p>
    <w:p w14:paraId="4311A41B" w14:textId="77777777" w:rsidR="00382F71" w:rsidRDefault="00382F71">
      <w:pPr>
        <w:pStyle w:val="a3"/>
        <w:rPr>
          <w:sz w:val="20"/>
        </w:rPr>
      </w:pPr>
    </w:p>
    <w:p w14:paraId="16D165B8" w14:textId="77777777" w:rsidR="00382F71" w:rsidRDefault="00382F71">
      <w:pPr>
        <w:pStyle w:val="a3"/>
        <w:rPr>
          <w:sz w:val="20"/>
        </w:rPr>
      </w:pPr>
    </w:p>
    <w:p w14:paraId="7A380960" w14:textId="77777777" w:rsidR="00382F71" w:rsidRDefault="00000000">
      <w:pPr>
        <w:pStyle w:val="5"/>
        <w:numPr>
          <w:ilvl w:val="2"/>
          <w:numId w:val="62"/>
        </w:numPr>
        <w:tabs>
          <w:tab w:val="left" w:pos="1731"/>
          <w:tab w:val="left" w:pos="1732"/>
        </w:tabs>
        <w:spacing w:before="169"/>
        <w:ind w:hanging="1261"/>
        <w:rPr>
          <w:rFonts w:ascii="Calibri" w:eastAsia="Calibri"/>
          <w:color w:val="4AACC5"/>
        </w:rPr>
      </w:pPr>
      <w:bookmarkStart w:id="294" w:name="1.1.146如果你是测试组长你如何对项目及组员进行管理"/>
      <w:bookmarkStart w:id="295" w:name="_bookmark147"/>
      <w:bookmarkEnd w:id="294"/>
      <w:bookmarkEnd w:id="295"/>
      <w:r>
        <w:rPr>
          <w:color w:val="4AACC5"/>
        </w:rPr>
        <w:t>如果你是测试组长你如何对项目及组员进行管理</w:t>
      </w:r>
    </w:p>
    <w:p w14:paraId="52CC974B" w14:textId="77777777" w:rsidR="00382F71" w:rsidRDefault="00382F71">
      <w:pPr>
        <w:pStyle w:val="a3"/>
        <w:spacing w:before="10"/>
        <w:rPr>
          <w:sz w:val="22"/>
        </w:rPr>
      </w:pPr>
    </w:p>
    <w:p w14:paraId="0DD4F5FC" w14:textId="77777777" w:rsidR="00382F71" w:rsidRDefault="00000000">
      <w:pPr>
        <w:pStyle w:val="a3"/>
        <w:spacing w:line="417" w:lineRule="auto"/>
        <w:ind w:left="471" w:right="351" w:firstLine="420"/>
        <w:jc w:val="both"/>
      </w:pPr>
      <w:r>
        <w:rPr>
          <w:w w:val="95"/>
        </w:rPr>
        <w:t>首先要从需求开始，充分了解被测系统的功能以及业务需求，并在遇到问题的时候及时有效的与</w:t>
      </w:r>
      <w:r>
        <w:rPr>
          <w:spacing w:val="225"/>
        </w:rPr>
        <w:t xml:space="preserve"> </w:t>
      </w:r>
      <w:r>
        <w:rPr>
          <w:w w:val="95"/>
        </w:rPr>
        <w:t>开发人员以及其他项目相关人员进行沟通，做到最被测系统的十分熟悉。并了解整个测试组的成员他</w:t>
      </w:r>
      <w:r>
        <w:rPr>
          <w:spacing w:val="236"/>
        </w:rPr>
        <w:t xml:space="preserve"> </w:t>
      </w:r>
      <w:r>
        <w:t>们的测试技能以及擅长的工作，做到测试任务的合理分配，得以让测试工作快速，稳定高效的进行！</w:t>
      </w:r>
    </w:p>
    <w:p w14:paraId="3DED80F1" w14:textId="77777777" w:rsidR="00382F71" w:rsidRDefault="00382F71">
      <w:pPr>
        <w:pStyle w:val="a3"/>
        <w:rPr>
          <w:sz w:val="20"/>
        </w:rPr>
      </w:pPr>
    </w:p>
    <w:p w14:paraId="5B786076" w14:textId="77777777" w:rsidR="00382F71" w:rsidRDefault="00382F71">
      <w:pPr>
        <w:pStyle w:val="a3"/>
        <w:rPr>
          <w:sz w:val="20"/>
        </w:rPr>
      </w:pPr>
    </w:p>
    <w:p w14:paraId="34197093" w14:textId="77777777" w:rsidR="00382F71" w:rsidRDefault="00000000">
      <w:pPr>
        <w:pStyle w:val="5"/>
        <w:numPr>
          <w:ilvl w:val="2"/>
          <w:numId w:val="62"/>
        </w:numPr>
        <w:tabs>
          <w:tab w:val="left" w:pos="1731"/>
          <w:tab w:val="left" w:pos="1732"/>
        </w:tabs>
        <w:spacing w:before="168"/>
        <w:ind w:hanging="1261"/>
        <w:rPr>
          <w:rFonts w:ascii="Calibri" w:eastAsia="Calibri"/>
          <w:color w:val="4AACC5"/>
        </w:rPr>
      </w:pPr>
      <w:bookmarkStart w:id="296" w:name="1.1.147缺陷报告严重级别的划分"/>
      <w:bookmarkStart w:id="297" w:name="_bookmark148"/>
      <w:bookmarkEnd w:id="296"/>
      <w:bookmarkEnd w:id="297"/>
      <w:r>
        <w:rPr>
          <w:color w:val="4AACC5"/>
        </w:rPr>
        <w:t>缺陷报告严重级别的划分</w:t>
      </w:r>
    </w:p>
    <w:p w14:paraId="4F008BD9" w14:textId="77777777" w:rsidR="00382F71" w:rsidRDefault="00382F71">
      <w:pPr>
        <w:pStyle w:val="a3"/>
        <w:spacing w:before="10"/>
        <w:rPr>
          <w:sz w:val="22"/>
        </w:rPr>
      </w:pPr>
    </w:p>
    <w:p w14:paraId="6301D281" w14:textId="77777777" w:rsidR="00382F71" w:rsidRDefault="00000000">
      <w:pPr>
        <w:pStyle w:val="a3"/>
        <w:spacing w:line="417" w:lineRule="auto"/>
        <w:ind w:left="471" w:right="351"/>
      </w:pPr>
      <w:r>
        <w:rPr>
          <w:w w:val="95"/>
        </w:rPr>
        <w:t>严重级别的错误：影响系统整体基本流程运行的错误，由于某一操作造成系统死循环或服务器崩溃的</w:t>
      </w:r>
      <w:r>
        <w:rPr>
          <w:spacing w:val="236"/>
        </w:rPr>
        <w:t xml:space="preserve"> </w:t>
      </w:r>
      <w:r>
        <w:t>错误</w:t>
      </w:r>
    </w:p>
    <w:p w14:paraId="57F5946D" w14:textId="77777777" w:rsidR="00382F71" w:rsidRDefault="00000000">
      <w:pPr>
        <w:pStyle w:val="a3"/>
        <w:spacing w:line="417" w:lineRule="auto"/>
        <w:ind w:left="471" w:right="5895"/>
      </w:pPr>
      <w:r>
        <w:rPr>
          <w:w w:val="95"/>
        </w:rPr>
        <w:t>较严重：功能实现错误、内部计算错误、</w:t>
      </w:r>
      <w:r>
        <w:t>一般：</w:t>
      </w:r>
      <w:r>
        <w:rPr>
          <w:rFonts w:ascii="Calibri" w:eastAsia="Calibri"/>
        </w:rPr>
        <w:t>UI</w:t>
      </w:r>
      <w:r>
        <w:rPr>
          <w:rFonts w:ascii="Calibri" w:eastAsia="Calibri"/>
          <w:spacing w:val="3"/>
        </w:rPr>
        <w:t xml:space="preserve"> </w:t>
      </w:r>
      <w:r>
        <w:t>错误，一些易用性的错误或建</w:t>
      </w:r>
    </w:p>
    <w:p w14:paraId="034BF337" w14:textId="77777777" w:rsidR="00382F71" w:rsidRDefault="00382F71">
      <w:pPr>
        <w:pStyle w:val="a3"/>
        <w:rPr>
          <w:sz w:val="22"/>
        </w:rPr>
      </w:pPr>
    </w:p>
    <w:p w14:paraId="13BE41C0" w14:textId="77777777" w:rsidR="00382F71" w:rsidRDefault="00382F71">
      <w:pPr>
        <w:pStyle w:val="a3"/>
        <w:spacing w:before="1"/>
        <w:rPr>
          <w:sz w:val="31"/>
        </w:rPr>
      </w:pPr>
    </w:p>
    <w:p w14:paraId="04ED2225" w14:textId="77777777" w:rsidR="00382F71" w:rsidRDefault="00000000">
      <w:pPr>
        <w:pStyle w:val="5"/>
        <w:numPr>
          <w:ilvl w:val="2"/>
          <w:numId w:val="62"/>
        </w:numPr>
        <w:tabs>
          <w:tab w:val="left" w:pos="1731"/>
          <w:tab w:val="left" w:pos="1732"/>
        </w:tabs>
        <w:spacing w:before="1"/>
        <w:ind w:hanging="1261"/>
        <w:rPr>
          <w:rFonts w:ascii="Calibri" w:eastAsia="Calibri"/>
          <w:color w:val="4AACC5"/>
        </w:rPr>
      </w:pPr>
      <w:bookmarkStart w:id="298" w:name="1.1.148开发人员修复缺陷后，如何保证不影响其他功能"/>
      <w:bookmarkStart w:id="299" w:name="_bookmark149"/>
      <w:bookmarkEnd w:id="298"/>
      <w:bookmarkEnd w:id="299"/>
      <w:r>
        <w:rPr>
          <w:color w:val="4AACC5"/>
        </w:rPr>
        <w:t>开发人员修复缺陷后，如何保证不影响其他功能</w:t>
      </w:r>
    </w:p>
    <w:p w14:paraId="1843A32F" w14:textId="77777777" w:rsidR="00382F71" w:rsidRDefault="00382F71">
      <w:pPr>
        <w:pStyle w:val="a3"/>
        <w:spacing w:before="10"/>
        <w:rPr>
          <w:sz w:val="22"/>
        </w:rPr>
      </w:pPr>
    </w:p>
    <w:p w14:paraId="75D80F53" w14:textId="77777777" w:rsidR="00382F71" w:rsidRDefault="00000000">
      <w:pPr>
        <w:pStyle w:val="a3"/>
        <w:spacing w:line="417" w:lineRule="auto"/>
        <w:ind w:left="471" w:right="351" w:firstLine="420"/>
        <w:jc w:val="both"/>
      </w:pPr>
      <w:r>
        <w:rPr>
          <w:rFonts w:ascii="Calibri" w:eastAsia="Calibri"/>
          <w:w w:val="95"/>
        </w:rPr>
        <w:t>Bug</w:t>
      </w:r>
      <w:r>
        <w:rPr>
          <w:rFonts w:ascii="Calibri" w:eastAsia="Calibri"/>
          <w:spacing w:val="66"/>
        </w:rPr>
        <w:t xml:space="preserve">  </w:t>
      </w:r>
      <w:r>
        <w:rPr>
          <w:w w:val="95"/>
        </w:rPr>
        <w:t>的修复以及新功能的添加都有可能对版本造成一些影响，为了避免，在新版本发布以后，首先会对新版本做一个基础的流程测试也叫做冒烟测试，如果测试基本流程都顺利通过没有任何问题，那</w:t>
      </w:r>
      <w:r>
        <w:rPr>
          <w:spacing w:val="236"/>
        </w:rPr>
        <w:t xml:space="preserve"> </w:t>
      </w:r>
      <w:r>
        <w:t>么测试人员可以继续进行详细的测试，否 则就将冒烟测试中出现 的问题以及问题有可能出现的原因反馈给开发人员，由开发人员修正后再次发版，进行测试。这是一个迭代的过程。</w:t>
      </w:r>
    </w:p>
    <w:p w14:paraId="7CD0C767" w14:textId="77777777" w:rsidR="00382F71" w:rsidRDefault="00382F71">
      <w:pPr>
        <w:spacing w:line="417" w:lineRule="auto"/>
        <w:jc w:val="both"/>
        <w:sectPr w:rsidR="00382F71">
          <w:pgSz w:w="11910" w:h="16840"/>
          <w:pgMar w:top="1580" w:right="940" w:bottom="680" w:left="820" w:header="0" w:footer="461" w:gutter="0"/>
          <w:cols w:space="720"/>
        </w:sectPr>
      </w:pPr>
    </w:p>
    <w:p w14:paraId="707EBC1E" w14:textId="77777777" w:rsidR="00382F71" w:rsidRDefault="00000000">
      <w:pPr>
        <w:pStyle w:val="5"/>
        <w:numPr>
          <w:ilvl w:val="2"/>
          <w:numId w:val="62"/>
        </w:numPr>
        <w:tabs>
          <w:tab w:val="left" w:pos="1731"/>
          <w:tab w:val="left" w:pos="1732"/>
        </w:tabs>
        <w:spacing w:before="42"/>
        <w:ind w:hanging="1261"/>
        <w:rPr>
          <w:rFonts w:ascii="Calibri" w:eastAsia="Calibri"/>
          <w:color w:val="4AACC5"/>
        </w:rPr>
      </w:pPr>
      <w:bookmarkStart w:id="300" w:name="1.1.149发现问题后你是如何判断其是否是BUG，你是如何提交的、"/>
      <w:bookmarkStart w:id="301" w:name="_bookmark150"/>
      <w:bookmarkEnd w:id="300"/>
      <w:bookmarkEnd w:id="301"/>
      <w:r>
        <w:rPr>
          <w:color w:val="4AACC5"/>
          <w:spacing w:val="-4"/>
        </w:rPr>
        <w:lastRenderedPageBreak/>
        <w:t xml:space="preserve">发现问题后你是如何判断其是否是 </w:t>
      </w:r>
      <w:r>
        <w:rPr>
          <w:rFonts w:ascii="Calibri" w:eastAsia="Calibri"/>
          <w:b/>
          <w:color w:val="4AACC5"/>
        </w:rPr>
        <w:t>BUG</w:t>
      </w:r>
      <w:r>
        <w:rPr>
          <w:color w:val="4AACC5"/>
        </w:rPr>
        <w:t>，你是如何提交的、</w:t>
      </w:r>
    </w:p>
    <w:p w14:paraId="4903B4EC" w14:textId="77777777" w:rsidR="00382F71" w:rsidRDefault="00382F71">
      <w:pPr>
        <w:pStyle w:val="a3"/>
        <w:spacing w:before="10"/>
        <w:rPr>
          <w:sz w:val="22"/>
        </w:rPr>
      </w:pPr>
    </w:p>
    <w:p w14:paraId="2E409C79" w14:textId="77777777" w:rsidR="00382F71" w:rsidRDefault="00000000">
      <w:pPr>
        <w:pStyle w:val="a3"/>
        <w:spacing w:line="417" w:lineRule="auto"/>
        <w:ind w:left="471" w:right="351" w:firstLine="420"/>
        <w:jc w:val="both"/>
      </w:pPr>
      <w:r>
        <w:rPr>
          <w:w w:val="95"/>
        </w:rPr>
        <w:t>测试用例是经过评审组严格的评审，完全按照客户的需求规格说明书作为最终依据来评审的，如</w:t>
      </w:r>
      <w:r>
        <w:rPr>
          <w:spacing w:val="225"/>
        </w:rPr>
        <w:t xml:space="preserve"> </w:t>
      </w:r>
      <w:r>
        <w:rPr>
          <w:w w:val="95"/>
        </w:rPr>
        <w:t>果测试过程中，测试结果与实际结果不符就很可能是</w:t>
      </w:r>
      <w:r>
        <w:rPr>
          <w:spacing w:val="191"/>
        </w:rPr>
        <w:t xml:space="preserve"> </w:t>
      </w:r>
      <w:r>
        <w:rPr>
          <w:rFonts w:ascii="Calibri" w:eastAsia="Calibri"/>
          <w:w w:val="95"/>
        </w:rPr>
        <w:t>Bug</w:t>
      </w:r>
      <w:r>
        <w:rPr>
          <w:w w:val="95"/>
        </w:rPr>
        <w:t>，如果一些比较明显的问题就直接录入缺陷管理系统，如果是一些边界问题不容易确定的，可以通过和开发人员甚至是设计人员等进行沟通最后得</w:t>
      </w:r>
      <w:r>
        <w:rPr>
          <w:spacing w:val="246"/>
        </w:rPr>
        <w:t xml:space="preserve"> </w:t>
      </w:r>
      <w:r>
        <w:rPr>
          <w:spacing w:val="5"/>
          <w:w w:val="95"/>
        </w:rPr>
        <w:t xml:space="preserve">出一个结果究竟是否是 </w:t>
      </w:r>
      <w:r>
        <w:rPr>
          <w:rFonts w:ascii="Calibri" w:eastAsia="Calibri"/>
          <w:w w:val="95"/>
        </w:rPr>
        <w:t>Bug</w:t>
      </w:r>
      <w:r>
        <w:rPr>
          <w:spacing w:val="9"/>
          <w:w w:val="95"/>
        </w:rPr>
        <w:t xml:space="preserve">，如果是 </w:t>
      </w:r>
      <w:r>
        <w:rPr>
          <w:rFonts w:ascii="Calibri" w:eastAsia="Calibri"/>
          <w:w w:val="95"/>
        </w:rPr>
        <w:t>Bug</w:t>
      </w:r>
      <w:r>
        <w:rPr>
          <w:rFonts w:ascii="Calibri" w:eastAsia="Calibri"/>
          <w:spacing w:val="14"/>
          <w:w w:val="95"/>
        </w:rPr>
        <w:t xml:space="preserve"> </w:t>
      </w:r>
      <w:r>
        <w:rPr>
          <w:w w:val="95"/>
        </w:rPr>
        <w:t>就录入，如果是一个需要增加的新功能等，可以录入缺陷管理</w:t>
      </w:r>
      <w:r>
        <w:t>系统，类型为新需求。</w:t>
      </w:r>
    </w:p>
    <w:p w14:paraId="7FBFA685" w14:textId="77777777" w:rsidR="00382F71" w:rsidRDefault="00382F71">
      <w:pPr>
        <w:pStyle w:val="a3"/>
        <w:rPr>
          <w:sz w:val="20"/>
        </w:rPr>
      </w:pPr>
    </w:p>
    <w:p w14:paraId="766430FA" w14:textId="77777777" w:rsidR="00382F71" w:rsidRDefault="00382F71">
      <w:pPr>
        <w:pStyle w:val="a3"/>
        <w:rPr>
          <w:sz w:val="20"/>
        </w:rPr>
      </w:pPr>
    </w:p>
    <w:p w14:paraId="7CB7DFFA" w14:textId="77777777" w:rsidR="00382F71" w:rsidRDefault="00000000">
      <w:pPr>
        <w:pStyle w:val="a5"/>
        <w:numPr>
          <w:ilvl w:val="2"/>
          <w:numId w:val="62"/>
        </w:numPr>
        <w:tabs>
          <w:tab w:val="left" w:pos="1731"/>
          <w:tab w:val="left" w:pos="1732"/>
        </w:tabs>
        <w:spacing w:before="168"/>
        <w:ind w:hanging="1261"/>
        <w:rPr>
          <w:rFonts w:ascii="Calibri" w:eastAsia="Calibri"/>
          <w:color w:val="4AACC5"/>
          <w:sz w:val="28"/>
        </w:rPr>
      </w:pPr>
      <w:bookmarkStart w:id="302" w:name="1.1.150修复一个BUG而导致其他的BUG出现，该如何处理"/>
      <w:bookmarkStart w:id="303" w:name="_bookmark151"/>
      <w:bookmarkEnd w:id="302"/>
      <w:bookmarkEnd w:id="303"/>
      <w:r>
        <w:rPr>
          <w:color w:val="4AACC5"/>
          <w:spacing w:val="-14"/>
          <w:sz w:val="28"/>
        </w:rPr>
        <w:t xml:space="preserve">修复一个 </w:t>
      </w:r>
      <w:r>
        <w:rPr>
          <w:rFonts w:ascii="Calibri" w:eastAsia="Calibri"/>
          <w:b/>
          <w:color w:val="4AACC5"/>
          <w:sz w:val="28"/>
        </w:rPr>
        <w:t>BUG</w:t>
      </w:r>
      <w:r>
        <w:rPr>
          <w:rFonts w:ascii="Calibri" w:eastAsia="Calibri"/>
          <w:b/>
          <w:color w:val="4AACC5"/>
          <w:spacing w:val="6"/>
          <w:sz w:val="28"/>
        </w:rPr>
        <w:t xml:space="preserve"> </w:t>
      </w:r>
      <w:r>
        <w:rPr>
          <w:color w:val="4AACC5"/>
          <w:spacing w:val="-10"/>
          <w:sz w:val="28"/>
        </w:rPr>
        <w:t xml:space="preserve">而导致其他的 </w:t>
      </w:r>
      <w:r>
        <w:rPr>
          <w:rFonts w:ascii="Calibri" w:eastAsia="Calibri"/>
          <w:b/>
          <w:color w:val="4AACC5"/>
          <w:sz w:val="28"/>
        </w:rPr>
        <w:t>BUG</w:t>
      </w:r>
      <w:r>
        <w:rPr>
          <w:rFonts w:ascii="Calibri" w:eastAsia="Calibri"/>
          <w:b/>
          <w:color w:val="4AACC5"/>
          <w:spacing w:val="6"/>
          <w:sz w:val="28"/>
        </w:rPr>
        <w:t xml:space="preserve"> </w:t>
      </w:r>
      <w:r>
        <w:rPr>
          <w:color w:val="4AACC5"/>
          <w:sz w:val="28"/>
        </w:rPr>
        <w:t>出现，该如何处理</w:t>
      </w:r>
    </w:p>
    <w:p w14:paraId="35186F16" w14:textId="77777777" w:rsidR="00382F71" w:rsidRDefault="00382F71">
      <w:pPr>
        <w:pStyle w:val="a3"/>
        <w:spacing w:before="10"/>
        <w:rPr>
          <w:sz w:val="22"/>
        </w:rPr>
      </w:pPr>
    </w:p>
    <w:p w14:paraId="056A5CD0" w14:textId="77777777" w:rsidR="00382F71" w:rsidRDefault="00000000">
      <w:pPr>
        <w:pStyle w:val="a3"/>
        <w:ind w:left="455" w:right="3560"/>
        <w:jc w:val="center"/>
      </w:pPr>
      <w:r>
        <w:rPr>
          <w:spacing w:val="1"/>
          <w:w w:val="95"/>
        </w:rPr>
        <w:t xml:space="preserve">帮助开发人员分析问题锁定原因然后进行新 </w:t>
      </w:r>
      <w:r>
        <w:rPr>
          <w:rFonts w:ascii="Calibri" w:eastAsia="Calibri"/>
          <w:w w:val="95"/>
        </w:rPr>
        <w:t>Bug</w:t>
      </w:r>
      <w:r>
        <w:rPr>
          <w:rFonts w:ascii="Calibri" w:eastAsia="Calibri"/>
          <w:spacing w:val="94"/>
        </w:rPr>
        <w:t xml:space="preserve"> </w:t>
      </w:r>
      <w:r>
        <w:rPr>
          <w:w w:val="95"/>
        </w:rPr>
        <w:t>的修正。</w:t>
      </w:r>
    </w:p>
    <w:p w14:paraId="5C77456B" w14:textId="77777777" w:rsidR="00382F71" w:rsidRDefault="00382F71">
      <w:pPr>
        <w:pStyle w:val="a3"/>
        <w:spacing w:before="2"/>
        <w:rPr>
          <w:sz w:val="32"/>
        </w:rPr>
      </w:pPr>
    </w:p>
    <w:p w14:paraId="66AEFA01"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304" w:name="1.1.151缺陷处理流程"/>
      <w:bookmarkStart w:id="305" w:name="_bookmark152"/>
      <w:bookmarkEnd w:id="304"/>
      <w:bookmarkEnd w:id="305"/>
      <w:r>
        <w:rPr>
          <w:color w:val="4AACC5"/>
        </w:rPr>
        <w:t>缺陷处理流程</w:t>
      </w:r>
    </w:p>
    <w:p w14:paraId="61B9D3ED" w14:textId="77777777" w:rsidR="00382F71" w:rsidRDefault="00382F71">
      <w:pPr>
        <w:pStyle w:val="a3"/>
        <w:spacing w:before="10"/>
        <w:rPr>
          <w:sz w:val="22"/>
        </w:rPr>
      </w:pPr>
    </w:p>
    <w:p w14:paraId="31040397" w14:textId="77777777" w:rsidR="00382F71" w:rsidRDefault="00000000">
      <w:pPr>
        <w:pStyle w:val="a5"/>
        <w:numPr>
          <w:ilvl w:val="0"/>
          <w:numId w:val="71"/>
        </w:numPr>
        <w:tabs>
          <w:tab w:val="left" w:pos="632"/>
        </w:tabs>
        <w:ind w:right="3163" w:hanging="632"/>
        <w:rPr>
          <w:sz w:val="21"/>
        </w:rPr>
      </w:pPr>
      <w:r>
        <w:rPr>
          <w:sz w:val="21"/>
        </w:rPr>
        <w:t>讲缺陷的详细信息录入缺陷管理系统，并分配给对应的开发人员</w:t>
      </w:r>
    </w:p>
    <w:p w14:paraId="020A7F31" w14:textId="77777777" w:rsidR="00382F71" w:rsidRDefault="00382F71">
      <w:pPr>
        <w:pStyle w:val="a3"/>
        <w:spacing w:before="7"/>
        <w:rPr>
          <w:sz w:val="15"/>
        </w:rPr>
      </w:pPr>
    </w:p>
    <w:p w14:paraId="67BE2B47" w14:textId="77777777" w:rsidR="00382F71" w:rsidRDefault="00000000">
      <w:pPr>
        <w:pStyle w:val="a5"/>
        <w:numPr>
          <w:ilvl w:val="0"/>
          <w:numId w:val="71"/>
        </w:numPr>
        <w:tabs>
          <w:tab w:val="left" w:pos="632"/>
        </w:tabs>
        <w:jc w:val="both"/>
        <w:rPr>
          <w:sz w:val="21"/>
        </w:rPr>
      </w:pPr>
      <w:r>
        <w:rPr>
          <w:spacing w:val="3"/>
          <w:w w:val="95"/>
          <w:sz w:val="21"/>
        </w:rPr>
        <w:t xml:space="preserve">如果遇到一些难以再现的缺陷，在开发人员修正过程中配合开发人员进行 </w:t>
      </w:r>
      <w:r>
        <w:rPr>
          <w:rFonts w:ascii="Calibri" w:eastAsia="Calibri"/>
          <w:w w:val="95"/>
          <w:sz w:val="21"/>
        </w:rPr>
        <w:t>Bug</w:t>
      </w:r>
      <w:r>
        <w:rPr>
          <w:rFonts w:ascii="Calibri" w:eastAsia="Calibri"/>
          <w:spacing w:val="55"/>
          <w:sz w:val="21"/>
        </w:rPr>
        <w:t xml:space="preserve">  </w:t>
      </w:r>
      <w:r>
        <w:rPr>
          <w:w w:val="95"/>
          <w:sz w:val="21"/>
        </w:rPr>
        <w:t>的再现。</w:t>
      </w:r>
    </w:p>
    <w:p w14:paraId="058F30A5" w14:textId="77777777" w:rsidR="00382F71" w:rsidRDefault="00382F71">
      <w:pPr>
        <w:pStyle w:val="a3"/>
        <w:spacing w:before="7"/>
        <w:rPr>
          <w:sz w:val="15"/>
        </w:rPr>
      </w:pPr>
    </w:p>
    <w:p w14:paraId="6149D8FF" w14:textId="77777777" w:rsidR="00382F71" w:rsidRDefault="00000000">
      <w:pPr>
        <w:pStyle w:val="a5"/>
        <w:numPr>
          <w:ilvl w:val="0"/>
          <w:numId w:val="71"/>
        </w:numPr>
        <w:tabs>
          <w:tab w:val="left" w:pos="632"/>
        </w:tabs>
        <w:jc w:val="both"/>
        <w:rPr>
          <w:sz w:val="21"/>
        </w:rPr>
      </w:pPr>
      <w:r>
        <w:rPr>
          <w:w w:val="95"/>
          <w:sz w:val="21"/>
        </w:rPr>
        <w:t xml:space="preserve">开发人员修正 </w:t>
      </w:r>
      <w:r>
        <w:rPr>
          <w:rFonts w:ascii="Calibri" w:eastAsia="Calibri"/>
          <w:w w:val="95"/>
          <w:sz w:val="21"/>
        </w:rPr>
        <w:t>Bug</w:t>
      </w:r>
      <w:r>
        <w:rPr>
          <w:rFonts w:ascii="Calibri" w:eastAsia="Calibri"/>
          <w:spacing w:val="58"/>
          <w:sz w:val="21"/>
        </w:rPr>
        <w:t xml:space="preserve"> </w:t>
      </w:r>
      <w:r>
        <w:rPr>
          <w:w w:val="95"/>
          <w:sz w:val="21"/>
        </w:rPr>
        <w:t xml:space="preserve">后，会在缺陷管理系统中将修正后的 </w:t>
      </w:r>
      <w:r>
        <w:rPr>
          <w:rFonts w:ascii="Calibri" w:eastAsia="Calibri"/>
          <w:w w:val="95"/>
          <w:sz w:val="21"/>
        </w:rPr>
        <w:t>Bug</w:t>
      </w:r>
      <w:r>
        <w:rPr>
          <w:rFonts w:ascii="Calibri" w:eastAsia="Calibri"/>
          <w:spacing w:val="58"/>
          <w:sz w:val="21"/>
        </w:rPr>
        <w:t xml:space="preserve"> </w:t>
      </w:r>
      <w:r>
        <w:rPr>
          <w:w w:val="95"/>
          <w:sz w:val="21"/>
        </w:rPr>
        <w:t xml:space="preserve">状态更改，通常为 </w:t>
      </w:r>
      <w:r>
        <w:rPr>
          <w:rFonts w:ascii="Calibri" w:eastAsia="Calibri"/>
          <w:w w:val="95"/>
          <w:sz w:val="21"/>
        </w:rPr>
        <w:t>Fixed</w:t>
      </w:r>
      <w:r>
        <w:rPr>
          <w:rFonts w:ascii="Calibri" w:eastAsia="Calibri"/>
          <w:spacing w:val="55"/>
          <w:sz w:val="21"/>
        </w:rPr>
        <w:t xml:space="preserve"> </w:t>
      </w:r>
      <w:r>
        <w:rPr>
          <w:w w:val="95"/>
          <w:sz w:val="21"/>
        </w:rPr>
        <w:t>状态。</w:t>
      </w:r>
    </w:p>
    <w:p w14:paraId="69168B2C" w14:textId="77777777" w:rsidR="00382F71" w:rsidRDefault="00382F71">
      <w:pPr>
        <w:pStyle w:val="a3"/>
        <w:spacing w:before="6"/>
        <w:rPr>
          <w:sz w:val="15"/>
        </w:rPr>
      </w:pPr>
    </w:p>
    <w:p w14:paraId="20E5FD57" w14:textId="77777777" w:rsidR="00382F71" w:rsidRDefault="00000000">
      <w:pPr>
        <w:pStyle w:val="a5"/>
        <w:numPr>
          <w:ilvl w:val="0"/>
          <w:numId w:val="71"/>
        </w:numPr>
        <w:tabs>
          <w:tab w:val="left" w:pos="632"/>
        </w:tabs>
        <w:spacing w:before="1" w:line="417" w:lineRule="auto"/>
        <w:ind w:left="471" w:right="353" w:firstLine="0"/>
        <w:jc w:val="both"/>
        <w:rPr>
          <w:sz w:val="21"/>
        </w:rPr>
      </w:pPr>
      <w:r>
        <w:rPr>
          <w:w w:val="95"/>
          <w:sz w:val="21"/>
        </w:rPr>
        <w:t xml:space="preserve">新版本发布后，测试人员会讲 </w:t>
      </w:r>
      <w:r>
        <w:rPr>
          <w:rFonts w:ascii="Calibri" w:eastAsia="Calibri"/>
          <w:w w:val="95"/>
          <w:sz w:val="21"/>
        </w:rPr>
        <w:t>bug</w:t>
      </w:r>
      <w:r>
        <w:rPr>
          <w:rFonts w:ascii="Calibri" w:eastAsia="Calibri"/>
          <w:spacing w:val="24"/>
          <w:w w:val="95"/>
          <w:sz w:val="21"/>
        </w:rPr>
        <w:t xml:space="preserve"> </w:t>
      </w:r>
      <w:r>
        <w:rPr>
          <w:spacing w:val="2"/>
          <w:w w:val="95"/>
          <w:sz w:val="21"/>
        </w:rPr>
        <w:t xml:space="preserve">状态已经更改为 </w:t>
      </w:r>
      <w:r>
        <w:rPr>
          <w:rFonts w:ascii="Calibri" w:eastAsia="Calibri"/>
          <w:w w:val="95"/>
          <w:sz w:val="21"/>
        </w:rPr>
        <w:t>Fixed</w:t>
      </w:r>
      <w:r>
        <w:rPr>
          <w:rFonts w:ascii="Calibri" w:eastAsia="Calibri"/>
          <w:spacing w:val="19"/>
          <w:w w:val="95"/>
          <w:sz w:val="21"/>
        </w:rPr>
        <w:t xml:space="preserve"> </w:t>
      </w:r>
      <w:r>
        <w:rPr>
          <w:spacing w:val="6"/>
          <w:w w:val="95"/>
          <w:sz w:val="21"/>
        </w:rPr>
        <w:t xml:space="preserve">的 </w:t>
      </w:r>
      <w:r>
        <w:rPr>
          <w:rFonts w:ascii="Calibri" w:eastAsia="Calibri"/>
          <w:w w:val="95"/>
          <w:sz w:val="21"/>
        </w:rPr>
        <w:t>Bug</w:t>
      </w:r>
      <w:r>
        <w:rPr>
          <w:rFonts w:ascii="Calibri" w:eastAsia="Calibri"/>
          <w:spacing w:val="28"/>
          <w:w w:val="95"/>
          <w:sz w:val="21"/>
        </w:rPr>
        <w:t xml:space="preserve"> </w:t>
      </w:r>
      <w:r>
        <w:rPr>
          <w:w w:val="95"/>
          <w:sz w:val="21"/>
        </w:rPr>
        <w:t>进行回归测试。如果测试通过，则将</w:t>
      </w:r>
      <w:r>
        <w:rPr>
          <w:spacing w:val="-10"/>
          <w:w w:val="95"/>
          <w:sz w:val="21"/>
        </w:rPr>
        <w:t xml:space="preserve">该 </w:t>
      </w:r>
      <w:r>
        <w:rPr>
          <w:rFonts w:ascii="Calibri" w:eastAsia="Calibri"/>
          <w:w w:val="95"/>
          <w:sz w:val="21"/>
        </w:rPr>
        <w:t>Bug</w:t>
      </w:r>
      <w:r>
        <w:rPr>
          <w:rFonts w:ascii="Calibri" w:eastAsia="Calibri"/>
          <w:spacing w:val="40"/>
          <w:w w:val="95"/>
          <w:sz w:val="21"/>
        </w:rPr>
        <w:t xml:space="preserve"> </w:t>
      </w:r>
      <w:r>
        <w:rPr>
          <w:spacing w:val="-1"/>
          <w:w w:val="95"/>
          <w:sz w:val="21"/>
        </w:rPr>
        <w:t xml:space="preserve">关闭，如果仍未通过，则将该 </w:t>
      </w:r>
      <w:r>
        <w:rPr>
          <w:rFonts w:ascii="Calibri" w:eastAsia="Calibri"/>
          <w:w w:val="95"/>
          <w:sz w:val="21"/>
        </w:rPr>
        <w:t>Bug</w:t>
      </w:r>
      <w:r>
        <w:rPr>
          <w:rFonts w:ascii="Calibri" w:eastAsia="Calibri"/>
          <w:spacing w:val="37"/>
          <w:w w:val="95"/>
          <w:sz w:val="21"/>
        </w:rPr>
        <w:t xml:space="preserve"> </w:t>
      </w:r>
      <w:r>
        <w:rPr>
          <w:spacing w:val="-7"/>
          <w:w w:val="95"/>
          <w:sz w:val="21"/>
        </w:rPr>
        <w:t xml:space="preserve">从 </w:t>
      </w:r>
      <w:r>
        <w:rPr>
          <w:rFonts w:ascii="Calibri" w:eastAsia="Calibri"/>
          <w:w w:val="95"/>
          <w:sz w:val="21"/>
        </w:rPr>
        <w:t>Fixed</w:t>
      </w:r>
      <w:r>
        <w:rPr>
          <w:rFonts w:ascii="Calibri" w:eastAsia="Calibri"/>
          <w:spacing w:val="34"/>
          <w:w w:val="95"/>
          <w:sz w:val="21"/>
        </w:rPr>
        <w:t xml:space="preserve"> </w:t>
      </w:r>
      <w:r>
        <w:rPr>
          <w:spacing w:val="-5"/>
          <w:w w:val="95"/>
          <w:sz w:val="21"/>
        </w:rPr>
        <w:t xml:space="preserve">更改为 </w:t>
      </w:r>
      <w:r>
        <w:rPr>
          <w:rFonts w:ascii="Calibri" w:eastAsia="Calibri"/>
          <w:w w:val="95"/>
          <w:sz w:val="21"/>
        </w:rPr>
        <w:t>Reopen</w:t>
      </w:r>
      <w:r>
        <w:rPr>
          <w:rFonts w:ascii="Calibri" w:eastAsia="Calibri"/>
          <w:spacing w:val="37"/>
          <w:w w:val="95"/>
          <w:sz w:val="21"/>
        </w:rPr>
        <w:t xml:space="preserve"> </w:t>
      </w:r>
      <w:r>
        <w:rPr>
          <w:w w:val="95"/>
          <w:sz w:val="21"/>
        </w:rPr>
        <w:t xml:space="preserve">状态，继续让开 </w:t>
      </w:r>
      <w:proofErr w:type="gramStart"/>
      <w:r>
        <w:rPr>
          <w:w w:val="95"/>
          <w:sz w:val="21"/>
        </w:rPr>
        <w:t>发人员</w:t>
      </w:r>
      <w:proofErr w:type="gramEnd"/>
      <w:r>
        <w:rPr>
          <w:w w:val="95"/>
          <w:sz w:val="21"/>
        </w:rPr>
        <w:t>来修正。并等</w:t>
      </w:r>
      <w:r>
        <w:rPr>
          <w:sz w:val="21"/>
        </w:rPr>
        <w:t>待下一个新版本发布后的二次回归测试。</w:t>
      </w:r>
    </w:p>
    <w:p w14:paraId="3234AABA" w14:textId="77777777" w:rsidR="00382F71" w:rsidRDefault="00382F71">
      <w:pPr>
        <w:pStyle w:val="a3"/>
        <w:rPr>
          <w:sz w:val="20"/>
        </w:rPr>
      </w:pPr>
    </w:p>
    <w:p w14:paraId="29867D49" w14:textId="77777777" w:rsidR="00382F71" w:rsidRDefault="00382F71">
      <w:pPr>
        <w:pStyle w:val="a3"/>
        <w:rPr>
          <w:sz w:val="20"/>
        </w:rPr>
      </w:pPr>
    </w:p>
    <w:p w14:paraId="27811996" w14:textId="77777777" w:rsidR="00382F71" w:rsidRDefault="00000000">
      <w:pPr>
        <w:pStyle w:val="5"/>
        <w:numPr>
          <w:ilvl w:val="2"/>
          <w:numId w:val="62"/>
        </w:numPr>
        <w:tabs>
          <w:tab w:val="left" w:pos="1731"/>
          <w:tab w:val="left" w:pos="1732"/>
        </w:tabs>
        <w:spacing w:before="168"/>
        <w:ind w:hanging="1261"/>
        <w:rPr>
          <w:rFonts w:ascii="Calibri" w:eastAsia="Calibri"/>
          <w:color w:val="4AACC5"/>
        </w:rPr>
      </w:pPr>
      <w:bookmarkStart w:id="306" w:name="1.1.152缺陷报告包括那些项"/>
      <w:bookmarkStart w:id="307" w:name="_bookmark153"/>
      <w:bookmarkEnd w:id="306"/>
      <w:bookmarkEnd w:id="307"/>
      <w:r>
        <w:rPr>
          <w:color w:val="4AACC5"/>
        </w:rPr>
        <w:t>缺陷报告包括那些项</w:t>
      </w:r>
    </w:p>
    <w:p w14:paraId="1EBF4E96" w14:textId="77777777" w:rsidR="00382F71" w:rsidRDefault="00382F71">
      <w:pPr>
        <w:pStyle w:val="a3"/>
        <w:spacing w:before="10"/>
        <w:rPr>
          <w:sz w:val="22"/>
        </w:rPr>
      </w:pPr>
    </w:p>
    <w:p w14:paraId="2C3681B9" w14:textId="77777777" w:rsidR="00382F71" w:rsidRDefault="00000000">
      <w:pPr>
        <w:pStyle w:val="a3"/>
        <w:spacing w:line="417" w:lineRule="auto"/>
        <w:ind w:left="471" w:right="245" w:firstLine="420"/>
      </w:pPr>
      <w:r>
        <w:rPr>
          <w:w w:val="95"/>
        </w:rPr>
        <w:t>编写人、被测系统的版本号、测试环境、预期结果、实际结果、对于实际结果如有必要附上截图、</w:t>
      </w:r>
      <w:r>
        <w:rPr>
          <w:spacing w:val="121"/>
        </w:rPr>
        <w:t xml:space="preserve"> </w:t>
      </w:r>
      <w:r>
        <w:t>测试用例数、测试用例通过 数，测试用例的通过率、对缺陷的一个分析汇总。</w:t>
      </w:r>
    </w:p>
    <w:p w14:paraId="421B56A5" w14:textId="77777777" w:rsidR="00382F71" w:rsidRDefault="00382F71">
      <w:pPr>
        <w:pStyle w:val="a3"/>
        <w:spacing w:before="8"/>
        <w:rPr>
          <w:sz w:val="16"/>
        </w:rPr>
      </w:pPr>
    </w:p>
    <w:p w14:paraId="2DD7D9E0"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308" w:name="1.1.153介绍一下整体项目流程"/>
      <w:bookmarkStart w:id="309" w:name="_bookmark154"/>
      <w:bookmarkEnd w:id="308"/>
      <w:bookmarkEnd w:id="309"/>
      <w:r>
        <w:rPr>
          <w:color w:val="4AACC5"/>
        </w:rPr>
        <w:t>介绍一下整体项目流程</w:t>
      </w:r>
    </w:p>
    <w:p w14:paraId="4CCE295C" w14:textId="77777777" w:rsidR="00382F71" w:rsidRDefault="00382F71">
      <w:pPr>
        <w:pStyle w:val="a3"/>
        <w:spacing w:before="10"/>
        <w:rPr>
          <w:sz w:val="22"/>
        </w:rPr>
      </w:pPr>
    </w:p>
    <w:p w14:paraId="1C159719" w14:textId="77777777" w:rsidR="00382F71" w:rsidRDefault="00000000">
      <w:pPr>
        <w:pStyle w:val="a5"/>
        <w:numPr>
          <w:ilvl w:val="0"/>
          <w:numId w:val="72"/>
        </w:numPr>
        <w:tabs>
          <w:tab w:val="left" w:pos="736"/>
        </w:tabs>
        <w:ind w:hanging="265"/>
        <w:rPr>
          <w:sz w:val="21"/>
        </w:rPr>
      </w:pPr>
      <w:r>
        <w:rPr>
          <w:sz w:val="21"/>
        </w:rPr>
        <w:t>搭建缺陷管理的环境和测试环境以及配置管理的环境搭建；</w:t>
      </w:r>
    </w:p>
    <w:p w14:paraId="03526A69" w14:textId="77777777" w:rsidR="00382F71" w:rsidRDefault="00382F71">
      <w:pPr>
        <w:pStyle w:val="a3"/>
        <w:spacing w:before="7"/>
        <w:rPr>
          <w:sz w:val="15"/>
        </w:rPr>
      </w:pPr>
    </w:p>
    <w:p w14:paraId="0BC8E6D6" w14:textId="77777777" w:rsidR="00382F71" w:rsidRDefault="00000000">
      <w:pPr>
        <w:pStyle w:val="a5"/>
        <w:numPr>
          <w:ilvl w:val="0"/>
          <w:numId w:val="72"/>
        </w:numPr>
        <w:tabs>
          <w:tab w:val="left" w:pos="736"/>
        </w:tabs>
        <w:ind w:hanging="265"/>
        <w:rPr>
          <w:sz w:val="21"/>
        </w:rPr>
      </w:pPr>
      <w:r>
        <w:rPr>
          <w:w w:val="95"/>
          <w:sz w:val="21"/>
        </w:rPr>
        <w:t>编写测试计划；</w:t>
      </w:r>
    </w:p>
    <w:p w14:paraId="354C450F" w14:textId="77777777" w:rsidR="00382F71" w:rsidRDefault="00382F71">
      <w:pPr>
        <w:pStyle w:val="a3"/>
        <w:spacing w:before="6"/>
        <w:rPr>
          <w:sz w:val="15"/>
        </w:rPr>
      </w:pPr>
    </w:p>
    <w:p w14:paraId="4A022C74" w14:textId="77777777" w:rsidR="00382F71" w:rsidRDefault="00000000">
      <w:pPr>
        <w:pStyle w:val="a5"/>
        <w:numPr>
          <w:ilvl w:val="0"/>
          <w:numId w:val="72"/>
        </w:numPr>
        <w:tabs>
          <w:tab w:val="left" w:pos="736"/>
        </w:tabs>
        <w:spacing w:before="1"/>
        <w:ind w:hanging="265"/>
        <w:rPr>
          <w:sz w:val="21"/>
        </w:rPr>
      </w:pPr>
      <w:r>
        <w:rPr>
          <w:w w:val="95"/>
          <w:sz w:val="21"/>
        </w:rPr>
        <w:t>设计测试用例；</w:t>
      </w:r>
    </w:p>
    <w:p w14:paraId="50702AD4" w14:textId="77777777" w:rsidR="00382F71" w:rsidRDefault="00382F71">
      <w:pPr>
        <w:pStyle w:val="a3"/>
        <w:spacing w:before="6"/>
        <w:rPr>
          <w:sz w:val="15"/>
        </w:rPr>
      </w:pPr>
    </w:p>
    <w:p w14:paraId="7A27F083" w14:textId="77777777" w:rsidR="00382F71" w:rsidRDefault="00000000">
      <w:pPr>
        <w:pStyle w:val="a5"/>
        <w:numPr>
          <w:ilvl w:val="0"/>
          <w:numId w:val="72"/>
        </w:numPr>
        <w:tabs>
          <w:tab w:val="left" w:pos="736"/>
        </w:tabs>
        <w:ind w:hanging="265"/>
        <w:rPr>
          <w:sz w:val="21"/>
        </w:rPr>
      </w:pPr>
      <w:r>
        <w:rPr>
          <w:w w:val="95"/>
          <w:sz w:val="21"/>
        </w:rPr>
        <w:t>编写测试用例；</w:t>
      </w:r>
    </w:p>
    <w:p w14:paraId="6942C833" w14:textId="77777777" w:rsidR="00382F71" w:rsidRDefault="00382F71">
      <w:pPr>
        <w:pStyle w:val="a3"/>
        <w:spacing w:before="7"/>
        <w:rPr>
          <w:sz w:val="15"/>
        </w:rPr>
      </w:pPr>
    </w:p>
    <w:p w14:paraId="42073B0C" w14:textId="77777777" w:rsidR="00382F71" w:rsidRDefault="00000000">
      <w:pPr>
        <w:pStyle w:val="a5"/>
        <w:numPr>
          <w:ilvl w:val="0"/>
          <w:numId w:val="72"/>
        </w:numPr>
        <w:tabs>
          <w:tab w:val="left" w:pos="736"/>
        </w:tabs>
        <w:ind w:hanging="265"/>
        <w:rPr>
          <w:sz w:val="21"/>
        </w:rPr>
      </w:pPr>
      <w:r>
        <w:rPr>
          <w:sz w:val="21"/>
        </w:rPr>
        <w:t>测试用例的评审；</w:t>
      </w:r>
    </w:p>
    <w:p w14:paraId="2A711221" w14:textId="77777777" w:rsidR="00382F71" w:rsidRDefault="00382F71">
      <w:pPr>
        <w:pStyle w:val="a3"/>
        <w:spacing w:before="7"/>
        <w:rPr>
          <w:sz w:val="15"/>
        </w:rPr>
      </w:pPr>
    </w:p>
    <w:p w14:paraId="4ED13C80" w14:textId="77777777" w:rsidR="00382F71" w:rsidRDefault="00000000">
      <w:pPr>
        <w:pStyle w:val="a5"/>
        <w:numPr>
          <w:ilvl w:val="0"/>
          <w:numId w:val="72"/>
        </w:numPr>
        <w:tabs>
          <w:tab w:val="left" w:pos="736"/>
        </w:tabs>
        <w:ind w:hanging="265"/>
        <w:rPr>
          <w:sz w:val="21"/>
        </w:rPr>
      </w:pPr>
      <w:r>
        <w:rPr>
          <w:w w:val="95"/>
          <w:sz w:val="21"/>
        </w:rPr>
        <w:t>执行测试；</w:t>
      </w:r>
    </w:p>
    <w:p w14:paraId="4C0AE366" w14:textId="77777777" w:rsidR="00382F71" w:rsidRDefault="00382F71">
      <w:pPr>
        <w:pStyle w:val="a3"/>
        <w:spacing w:before="6"/>
        <w:rPr>
          <w:sz w:val="15"/>
        </w:rPr>
      </w:pPr>
    </w:p>
    <w:p w14:paraId="58C2A548" w14:textId="77777777" w:rsidR="00382F71" w:rsidRDefault="00000000">
      <w:pPr>
        <w:pStyle w:val="a5"/>
        <w:numPr>
          <w:ilvl w:val="0"/>
          <w:numId w:val="72"/>
        </w:numPr>
        <w:tabs>
          <w:tab w:val="left" w:pos="736"/>
        </w:tabs>
        <w:spacing w:before="1"/>
        <w:ind w:hanging="265"/>
        <w:rPr>
          <w:sz w:val="21"/>
        </w:rPr>
      </w:pPr>
      <w:r>
        <w:rPr>
          <w:w w:val="95"/>
          <w:sz w:val="21"/>
        </w:rPr>
        <w:lastRenderedPageBreak/>
        <w:t>缺陷管理；</w:t>
      </w:r>
    </w:p>
    <w:p w14:paraId="3E4BA435" w14:textId="77777777" w:rsidR="00382F71" w:rsidRDefault="00382F71">
      <w:pPr>
        <w:rPr>
          <w:sz w:val="21"/>
        </w:rPr>
        <w:sectPr w:rsidR="00382F71">
          <w:pgSz w:w="11910" w:h="16840"/>
          <w:pgMar w:top="1300" w:right="940" w:bottom="680" w:left="820" w:header="0" w:footer="461" w:gutter="0"/>
          <w:cols w:space="720"/>
        </w:sectPr>
      </w:pPr>
    </w:p>
    <w:p w14:paraId="76E7520D" w14:textId="77777777" w:rsidR="00382F71" w:rsidRDefault="00000000">
      <w:pPr>
        <w:pStyle w:val="a5"/>
        <w:numPr>
          <w:ilvl w:val="0"/>
          <w:numId w:val="72"/>
        </w:numPr>
        <w:tabs>
          <w:tab w:val="left" w:pos="736"/>
        </w:tabs>
        <w:spacing w:before="49"/>
        <w:ind w:hanging="265"/>
        <w:rPr>
          <w:sz w:val="21"/>
        </w:rPr>
      </w:pPr>
      <w:r>
        <w:rPr>
          <w:sz w:val="21"/>
        </w:rPr>
        <w:lastRenderedPageBreak/>
        <w:t>测试报告的输出</w:t>
      </w:r>
    </w:p>
    <w:p w14:paraId="2343C3E5" w14:textId="77777777" w:rsidR="00382F71" w:rsidRDefault="00382F71">
      <w:pPr>
        <w:pStyle w:val="a3"/>
        <w:rPr>
          <w:sz w:val="22"/>
        </w:rPr>
      </w:pPr>
    </w:p>
    <w:p w14:paraId="79BEF5BD" w14:textId="77777777" w:rsidR="00382F71" w:rsidRDefault="00382F71">
      <w:pPr>
        <w:pStyle w:val="a3"/>
        <w:rPr>
          <w:sz w:val="22"/>
        </w:rPr>
      </w:pPr>
    </w:p>
    <w:p w14:paraId="2DE653CA" w14:textId="77777777" w:rsidR="00382F71" w:rsidRDefault="00382F71">
      <w:pPr>
        <w:pStyle w:val="a3"/>
        <w:spacing w:before="8"/>
        <w:rPr>
          <w:sz w:val="24"/>
        </w:rPr>
      </w:pPr>
    </w:p>
    <w:p w14:paraId="7829373C" w14:textId="77777777" w:rsidR="00382F71" w:rsidRDefault="00000000">
      <w:pPr>
        <w:pStyle w:val="5"/>
        <w:numPr>
          <w:ilvl w:val="2"/>
          <w:numId w:val="62"/>
        </w:numPr>
        <w:tabs>
          <w:tab w:val="left" w:pos="1731"/>
          <w:tab w:val="left" w:pos="1732"/>
        </w:tabs>
        <w:spacing w:before="1"/>
        <w:ind w:hanging="1261"/>
        <w:rPr>
          <w:rFonts w:ascii="Calibri" w:eastAsia="Calibri"/>
          <w:color w:val="4AACC5"/>
        </w:rPr>
      </w:pPr>
      <w:bookmarkStart w:id="310" w:name="1.1.154在实际项目中你是如何做测试计划"/>
      <w:bookmarkStart w:id="311" w:name="_bookmark155"/>
      <w:bookmarkEnd w:id="310"/>
      <w:bookmarkEnd w:id="311"/>
      <w:r>
        <w:rPr>
          <w:color w:val="4AACC5"/>
        </w:rPr>
        <w:t>在实际项目中你是如何做测试计划</w:t>
      </w:r>
    </w:p>
    <w:p w14:paraId="6038E43E" w14:textId="77777777" w:rsidR="00382F71" w:rsidRDefault="00382F71">
      <w:pPr>
        <w:pStyle w:val="a3"/>
        <w:spacing w:before="10"/>
        <w:rPr>
          <w:sz w:val="22"/>
        </w:rPr>
      </w:pPr>
    </w:p>
    <w:p w14:paraId="01990AA6" w14:textId="77777777" w:rsidR="00382F71" w:rsidRDefault="00000000">
      <w:pPr>
        <w:pStyle w:val="a5"/>
        <w:numPr>
          <w:ilvl w:val="0"/>
          <w:numId w:val="73"/>
        </w:numPr>
        <w:tabs>
          <w:tab w:val="left" w:pos="632"/>
        </w:tabs>
        <w:rPr>
          <w:sz w:val="21"/>
        </w:rPr>
      </w:pPr>
      <w:r>
        <w:rPr>
          <w:sz w:val="21"/>
        </w:rPr>
        <w:t>对客户提供的或需求分析人员编写的用户需求文档或需求规格说明书进行分析，提炼出测试要点；</w:t>
      </w:r>
    </w:p>
    <w:p w14:paraId="673A39E6" w14:textId="77777777" w:rsidR="00382F71" w:rsidRDefault="00382F71">
      <w:pPr>
        <w:pStyle w:val="a3"/>
        <w:spacing w:before="6"/>
        <w:rPr>
          <w:sz w:val="15"/>
        </w:rPr>
      </w:pPr>
    </w:p>
    <w:p w14:paraId="3FCC2437" w14:textId="77777777" w:rsidR="00382F71" w:rsidRDefault="00000000">
      <w:pPr>
        <w:pStyle w:val="a5"/>
        <w:numPr>
          <w:ilvl w:val="0"/>
          <w:numId w:val="73"/>
        </w:numPr>
        <w:tabs>
          <w:tab w:val="left" w:pos="632"/>
        </w:tabs>
        <w:spacing w:before="1"/>
        <w:rPr>
          <w:sz w:val="21"/>
        </w:rPr>
      </w:pPr>
      <w:r>
        <w:rPr>
          <w:sz w:val="21"/>
        </w:rPr>
        <w:t>根据测试要点编写测试用例。</w:t>
      </w:r>
    </w:p>
    <w:p w14:paraId="15963A5C" w14:textId="77777777" w:rsidR="00382F71" w:rsidRDefault="00382F71">
      <w:pPr>
        <w:pStyle w:val="a3"/>
        <w:spacing w:before="6"/>
        <w:rPr>
          <w:sz w:val="15"/>
        </w:rPr>
      </w:pPr>
    </w:p>
    <w:p w14:paraId="3F498FDF" w14:textId="77777777" w:rsidR="00382F71" w:rsidRDefault="00000000">
      <w:pPr>
        <w:pStyle w:val="a5"/>
        <w:numPr>
          <w:ilvl w:val="0"/>
          <w:numId w:val="73"/>
        </w:numPr>
        <w:tabs>
          <w:tab w:val="left" w:pos="632"/>
        </w:tabs>
        <w:rPr>
          <w:sz w:val="21"/>
        </w:rPr>
      </w:pPr>
      <w:r>
        <w:rPr>
          <w:sz w:val="21"/>
        </w:rPr>
        <w:t>由评审组对测试用例进行评审</w:t>
      </w:r>
      <w:r>
        <w:rPr>
          <w:rFonts w:ascii="Calibri" w:eastAsia="Calibri"/>
          <w:sz w:val="21"/>
        </w:rPr>
        <w:t>--</w:t>
      </w:r>
      <w:r>
        <w:rPr>
          <w:sz w:val="21"/>
        </w:rPr>
        <w:t>修改</w:t>
      </w:r>
      <w:r>
        <w:rPr>
          <w:rFonts w:ascii="Calibri" w:eastAsia="Calibri"/>
          <w:sz w:val="21"/>
        </w:rPr>
        <w:t>--</w:t>
      </w:r>
      <w:r>
        <w:rPr>
          <w:sz w:val="21"/>
        </w:rPr>
        <w:t>再次评审</w:t>
      </w:r>
      <w:r>
        <w:rPr>
          <w:rFonts w:ascii="Calibri" w:eastAsia="Calibri"/>
          <w:sz w:val="21"/>
        </w:rPr>
        <w:t>--</w:t>
      </w:r>
      <w:r>
        <w:rPr>
          <w:sz w:val="21"/>
        </w:rPr>
        <w:t>初步定稿</w:t>
      </w:r>
    </w:p>
    <w:p w14:paraId="04213D8D" w14:textId="77777777" w:rsidR="00382F71" w:rsidRDefault="00382F71">
      <w:pPr>
        <w:pStyle w:val="a3"/>
        <w:spacing w:before="7"/>
        <w:rPr>
          <w:sz w:val="15"/>
        </w:rPr>
      </w:pPr>
    </w:p>
    <w:p w14:paraId="0A42EE0B" w14:textId="77777777" w:rsidR="00382F71" w:rsidRDefault="00000000">
      <w:pPr>
        <w:pStyle w:val="a5"/>
        <w:numPr>
          <w:ilvl w:val="0"/>
          <w:numId w:val="73"/>
        </w:numPr>
        <w:tabs>
          <w:tab w:val="left" w:pos="632"/>
        </w:tabs>
        <w:rPr>
          <w:sz w:val="21"/>
        </w:rPr>
      </w:pPr>
      <w:r>
        <w:rPr>
          <w:sz w:val="21"/>
        </w:rPr>
        <w:t>执行测试</w:t>
      </w:r>
    </w:p>
    <w:p w14:paraId="44B2C8BA" w14:textId="77777777" w:rsidR="00382F71" w:rsidRDefault="00382F71">
      <w:pPr>
        <w:pStyle w:val="a3"/>
        <w:spacing w:before="7"/>
        <w:rPr>
          <w:sz w:val="15"/>
        </w:rPr>
      </w:pPr>
    </w:p>
    <w:p w14:paraId="19CB7245" w14:textId="77777777" w:rsidR="00382F71" w:rsidRDefault="00000000">
      <w:pPr>
        <w:pStyle w:val="a5"/>
        <w:numPr>
          <w:ilvl w:val="1"/>
          <w:numId w:val="73"/>
        </w:numPr>
        <w:tabs>
          <w:tab w:val="left" w:pos="1261"/>
        </w:tabs>
        <w:rPr>
          <w:sz w:val="21"/>
        </w:rPr>
      </w:pPr>
      <w:r>
        <w:rPr>
          <w:sz w:val="21"/>
        </w:rPr>
        <w:t>按照测试用例对系统进行功能验证及客户的需求验证</w:t>
      </w:r>
    </w:p>
    <w:p w14:paraId="2CEB8DB8" w14:textId="77777777" w:rsidR="00382F71" w:rsidRDefault="00382F71">
      <w:pPr>
        <w:pStyle w:val="a3"/>
        <w:spacing w:before="6"/>
        <w:rPr>
          <w:sz w:val="15"/>
        </w:rPr>
      </w:pPr>
    </w:p>
    <w:p w14:paraId="63A89EB6" w14:textId="77777777" w:rsidR="00382F71" w:rsidRDefault="00000000">
      <w:pPr>
        <w:pStyle w:val="a5"/>
        <w:numPr>
          <w:ilvl w:val="1"/>
          <w:numId w:val="73"/>
        </w:numPr>
        <w:tabs>
          <w:tab w:val="left" w:pos="1261"/>
        </w:tabs>
        <w:spacing w:before="1"/>
        <w:rPr>
          <w:sz w:val="21"/>
        </w:rPr>
      </w:pPr>
      <w:r>
        <w:rPr>
          <w:spacing w:val="1"/>
          <w:w w:val="95"/>
          <w:sz w:val="21"/>
        </w:rPr>
        <w:t xml:space="preserve">将测试过程中产生的 </w:t>
      </w:r>
      <w:r>
        <w:rPr>
          <w:rFonts w:ascii="Calibri" w:eastAsia="Calibri"/>
          <w:w w:val="95"/>
          <w:sz w:val="21"/>
        </w:rPr>
        <w:t>Bug</w:t>
      </w:r>
      <w:r>
        <w:rPr>
          <w:rFonts w:ascii="Calibri" w:eastAsia="Calibri"/>
          <w:spacing w:val="62"/>
          <w:sz w:val="21"/>
        </w:rPr>
        <w:t xml:space="preserve"> </w:t>
      </w:r>
      <w:r>
        <w:rPr>
          <w:w w:val="95"/>
          <w:sz w:val="21"/>
        </w:rPr>
        <w:t>录入缺陷管理系统</w:t>
      </w:r>
    </w:p>
    <w:p w14:paraId="56DDA846" w14:textId="77777777" w:rsidR="00382F71" w:rsidRDefault="00382F71">
      <w:pPr>
        <w:pStyle w:val="a3"/>
        <w:spacing w:before="6"/>
        <w:rPr>
          <w:sz w:val="15"/>
        </w:rPr>
      </w:pPr>
    </w:p>
    <w:p w14:paraId="108D5E73" w14:textId="77777777" w:rsidR="00382F71" w:rsidRDefault="00000000">
      <w:pPr>
        <w:pStyle w:val="a5"/>
        <w:numPr>
          <w:ilvl w:val="1"/>
          <w:numId w:val="73"/>
        </w:numPr>
        <w:tabs>
          <w:tab w:val="left" w:pos="1261"/>
        </w:tabs>
        <w:rPr>
          <w:sz w:val="21"/>
        </w:rPr>
      </w:pPr>
      <w:r>
        <w:rPr>
          <w:spacing w:val="3"/>
          <w:w w:val="95"/>
          <w:sz w:val="21"/>
        </w:rPr>
        <w:t xml:space="preserve">新版本发布后，对本次版本新增加的功能以及开发人员修正的 </w:t>
      </w:r>
      <w:r>
        <w:rPr>
          <w:rFonts w:ascii="Calibri" w:eastAsia="Calibri"/>
          <w:w w:val="95"/>
          <w:sz w:val="21"/>
        </w:rPr>
        <w:t>Bug</w:t>
      </w:r>
      <w:r>
        <w:rPr>
          <w:rFonts w:ascii="Calibri" w:eastAsia="Calibri"/>
          <w:spacing w:val="47"/>
          <w:sz w:val="21"/>
        </w:rPr>
        <w:t xml:space="preserve">  </w:t>
      </w:r>
      <w:r>
        <w:rPr>
          <w:w w:val="95"/>
          <w:sz w:val="21"/>
        </w:rPr>
        <w:t>进行回归测试</w:t>
      </w:r>
    </w:p>
    <w:p w14:paraId="1A6D0D2A" w14:textId="77777777" w:rsidR="00382F71" w:rsidRDefault="00382F71">
      <w:pPr>
        <w:pStyle w:val="a3"/>
        <w:spacing w:before="7"/>
        <w:rPr>
          <w:sz w:val="15"/>
        </w:rPr>
      </w:pPr>
    </w:p>
    <w:p w14:paraId="649EBE40" w14:textId="77777777" w:rsidR="00382F71" w:rsidRDefault="00000000">
      <w:pPr>
        <w:pStyle w:val="a5"/>
        <w:numPr>
          <w:ilvl w:val="1"/>
          <w:numId w:val="73"/>
        </w:numPr>
        <w:tabs>
          <w:tab w:val="left" w:pos="1261"/>
        </w:tabs>
        <w:rPr>
          <w:sz w:val="21"/>
        </w:rPr>
      </w:pPr>
      <w:r>
        <w:rPr>
          <w:sz w:val="21"/>
        </w:rPr>
        <w:t>根据项目需要提交测试报告。</w:t>
      </w:r>
    </w:p>
    <w:p w14:paraId="38F58DB8" w14:textId="77777777" w:rsidR="00382F71" w:rsidRDefault="00382F71">
      <w:pPr>
        <w:pStyle w:val="a3"/>
        <w:rPr>
          <w:sz w:val="22"/>
        </w:rPr>
      </w:pPr>
    </w:p>
    <w:p w14:paraId="3F4A97F9" w14:textId="77777777" w:rsidR="00382F71" w:rsidRDefault="00382F71">
      <w:pPr>
        <w:pStyle w:val="a3"/>
        <w:rPr>
          <w:sz w:val="22"/>
        </w:rPr>
      </w:pPr>
    </w:p>
    <w:p w14:paraId="2BB4F3EA" w14:textId="77777777" w:rsidR="00382F71" w:rsidRDefault="00382F71">
      <w:pPr>
        <w:pStyle w:val="a3"/>
        <w:spacing w:before="9"/>
        <w:rPr>
          <w:sz w:val="24"/>
        </w:rPr>
      </w:pPr>
    </w:p>
    <w:p w14:paraId="57FE2449"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312" w:name="1.1.155你是如何制定测试过程中的时间进度表的"/>
      <w:bookmarkStart w:id="313" w:name="_bookmark156"/>
      <w:bookmarkEnd w:id="312"/>
      <w:bookmarkEnd w:id="313"/>
      <w:r>
        <w:rPr>
          <w:color w:val="4AACC5"/>
        </w:rPr>
        <w:t>你是如何制定测试过程中的时间进度表的</w:t>
      </w:r>
    </w:p>
    <w:p w14:paraId="4BC2DAE9" w14:textId="77777777" w:rsidR="00382F71" w:rsidRDefault="00382F71">
      <w:pPr>
        <w:pStyle w:val="a3"/>
        <w:spacing w:before="10"/>
        <w:rPr>
          <w:sz w:val="22"/>
        </w:rPr>
      </w:pPr>
    </w:p>
    <w:p w14:paraId="0D55070C" w14:textId="77777777" w:rsidR="00382F71" w:rsidRDefault="00000000">
      <w:pPr>
        <w:pStyle w:val="a3"/>
        <w:spacing w:line="417" w:lineRule="auto"/>
        <w:ind w:left="471" w:right="352" w:firstLine="420"/>
        <w:jc w:val="both"/>
      </w:pPr>
      <w:r>
        <w:rPr>
          <w:w w:val="95"/>
        </w:rPr>
        <w:t>根据项目的需求、开发周期、开发人员的开发进度等时间安排来制定一个测试时间</w:t>
      </w:r>
      <w:proofErr w:type="gramStart"/>
      <w:r>
        <w:rPr>
          <w:w w:val="95"/>
        </w:rPr>
        <w:t>进度初</w:t>
      </w:r>
      <w:proofErr w:type="gramEnd"/>
      <w:r>
        <w:rPr>
          <w:spacing w:val="107"/>
        </w:rPr>
        <w:t xml:space="preserve">  </w:t>
      </w:r>
      <w:r>
        <w:rPr>
          <w:w w:val="95"/>
        </w:rPr>
        <w:t>稿，并将测试时间进度表交与整个项目团队成员大家一起讨论和分析，最终和所有人达成共识制定出一个大</w:t>
      </w:r>
      <w:r>
        <w:rPr>
          <w:spacing w:val="235"/>
        </w:rPr>
        <w:t xml:space="preserve"> </w:t>
      </w:r>
      <w:r>
        <w:t>家都可以执行的测试时间进度表。</w:t>
      </w:r>
    </w:p>
    <w:p w14:paraId="11FC0824" w14:textId="77777777" w:rsidR="00382F71" w:rsidRDefault="00000000">
      <w:pPr>
        <w:pStyle w:val="a3"/>
        <w:spacing w:line="417" w:lineRule="auto"/>
        <w:ind w:left="471" w:right="351" w:firstLine="420"/>
        <w:jc w:val="both"/>
      </w:pPr>
      <w:r>
        <w:rPr>
          <w:w w:val="95"/>
        </w:rPr>
        <w:t>时间表中包括了开发人员提交功能或功能模块的时间，以及为了更好的执行测试，配合测试人员</w:t>
      </w:r>
      <w:r>
        <w:rPr>
          <w:spacing w:val="225"/>
        </w:rPr>
        <w:t xml:space="preserve"> </w:t>
      </w:r>
      <w:r>
        <w:rPr>
          <w:w w:val="95"/>
        </w:rPr>
        <w:t>进行功能培训的时间，以及测试执行时间等，都详细的写到</w:t>
      </w:r>
      <w:r>
        <w:rPr>
          <w:spacing w:val="122"/>
        </w:rPr>
        <w:t xml:space="preserve"> </w:t>
      </w:r>
      <w:r>
        <w:rPr>
          <w:rFonts w:ascii="Calibri" w:eastAsia="Calibri"/>
          <w:w w:val="95"/>
        </w:rPr>
        <w:t>WBS</w:t>
      </w:r>
      <w:r>
        <w:rPr>
          <w:rFonts w:ascii="Calibri" w:eastAsia="Calibri"/>
          <w:spacing w:val="125"/>
        </w:rPr>
        <w:t xml:space="preserve"> </w:t>
      </w:r>
      <w:r>
        <w:rPr>
          <w:w w:val="95"/>
        </w:rPr>
        <w:t>中，并按照这个时间进度表来执行项</w:t>
      </w:r>
      <w:r>
        <w:t>目的测试任务。</w:t>
      </w:r>
    </w:p>
    <w:p w14:paraId="0CD10A13" w14:textId="77777777" w:rsidR="00382F71" w:rsidRDefault="00382F71">
      <w:pPr>
        <w:pStyle w:val="a3"/>
        <w:rPr>
          <w:sz w:val="20"/>
        </w:rPr>
      </w:pPr>
    </w:p>
    <w:p w14:paraId="4A7C28D5" w14:textId="77777777" w:rsidR="00382F71" w:rsidRDefault="00382F71">
      <w:pPr>
        <w:pStyle w:val="a3"/>
        <w:rPr>
          <w:sz w:val="20"/>
        </w:rPr>
      </w:pPr>
    </w:p>
    <w:p w14:paraId="18375A7C" w14:textId="77777777" w:rsidR="00382F71" w:rsidRDefault="00000000">
      <w:pPr>
        <w:pStyle w:val="5"/>
        <w:numPr>
          <w:ilvl w:val="2"/>
          <w:numId w:val="62"/>
        </w:numPr>
        <w:tabs>
          <w:tab w:val="left" w:pos="1731"/>
          <w:tab w:val="left" w:pos="1732"/>
        </w:tabs>
        <w:spacing w:before="168"/>
        <w:ind w:hanging="1261"/>
        <w:rPr>
          <w:rFonts w:ascii="Calibri" w:eastAsia="Calibri"/>
          <w:color w:val="4AACC5"/>
        </w:rPr>
      </w:pPr>
      <w:bookmarkStart w:id="314" w:name="1.1.156测试计划都包括那些项"/>
      <w:bookmarkStart w:id="315" w:name="_bookmark157"/>
      <w:bookmarkEnd w:id="314"/>
      <w:bookmarkEnd w:id="315"/>
      <w:r>
        <w:rPr>
          <w:color w:val="4AACC5"/>
        </w:rPr>
        <w:t>测试计划都包括那些项</w:t>
      </w:r>
    </w:p>
    <w:p w14:paraId="1E96F821" w14:textId="77777777" w:rsidR="00382F71" w:rsidRDefault="00382F71">
      <w:pPr>
        <w:pStyle w:val="a3"/>
        <w:spacing w:before="10"/>
        <w:rPr>
          <w:sz w:val="22"/>
        </w:rPr>
      </w:pPr>
    </w:p>
    <w:p w14:paraId="20B9BC7E" w14:textId="77777777" w:rsidR="00382F71" w:rsidRDefault="00000000">
      <w:pPr>
        <w:pStyle w:val="a5"/>
        <w:numPr>
          <w:ilvl w:val="0"/>
          <w:numId w:val="74"/>
        </w:numPr>
        <w:tabs>
          <w:tab w:val="left" w:pos="736"/>
        </w:tabs>
        <w:ind w:hanging="265"/>
        <w:rPr>
          <w:sz w:val="21"/>
        </w:rPr>
      </w:pPr>
      <w:r>
        <w:rPr>
          <w:w w:val="95"/>
          <w:sz w:val="21"/>
        </w:rPr>
        <w:t>测试计划目标</w:t>
      </w:r>
    </w:p>
    <w:p w14:paraId="1080F196" w14:textId="77777777" w:rsidR="00382F71" w:rsidRDefault="00382F71">
      <w:pPr>
        <w:pStyle w:val="a3"/>
        <w:spacing w:before="6"/>
        <w:rPr>
          <w:sz w:val="15"/>
        </w:rPr>
      </w:pPr>
    </w:p>
    <w:p w14:paraId="3DC0C9BB" w14:textId="77777777" w:rsidR="00382F71" w:rsidRDefault="00000000">
      <w:pPr>
        <w:pStyle w:val="a5"/>
        <w:numPr>
          <w:ilvl w:val="0"/>
          <w:numId w:val="74"/>
        </w:numPr>
        <w:tabs>
          <w:tab w:val="left" w:pos="736"/>
        </w:tabs>
        <w:spacing w:before="1"/>
        <w:ind w:hanging="265"/>
        <w:rPr>
          <w:sz w:val="21"/>
        </w:rPr>
      </w:pPr>
      <w:r>
        <w:rPr>
          <w:w w:val="95"/>
          <w:sz w:val="21"/>
        </w:rPr>
        <w:t>测试参考文档</w:t>
      </w:r>
    </w:p>
    <w:p w14:paraId="2807D44A" w14:textId="77777777" w:rsidR="00382F71" w:rsidRDefault="00382F71">
      <w:pPr>
        <w:pStyle w:val="a3"/>
        <w:spacing w:before="6"/>
        <w:rPr>
          <w:sz w:val="15"/>
        </w:rPr>
      </w:pPr>
    </w:p>
    <w:p w14:paraId="4F67EE0D" w14:textId="77777777" w:rsidR="00382F71" w:rsidRDefault="00000000">
      <w:pPr>
        <w:pStyle w:val="a5"/>
        <w:numPr>
          <w:ilvl w:val="0"/>
          <w:numId w:val="74"/>
        </w:numPr>
        <w:tabs>
          <w:tab w:val="left" w:pos="736"/>
        </w:tabs>
        <w:ind w:hanging="265"/>
        <w:rPr>
          <w:sz w:val="21"/>
        </w:rPr>
      </w:pPr>
      <w:r>
        <w:rPr>
          <w:sz w:val="21"/>
        </w:rPr>
        <w:t>测试术语与定义</w:t>
      </w:r>
    </w:p>
    <w:p w14:paraId="61245A63" w14:textId="77777777" w:rsidR="00382F71" w:rsidRDefault="00382F71">
      <w:pPr>
        <w:pStyle w:val="a3"/>
        <w:spacing w:before="7"/>
        <w:rPr>
          <w:sz w:val="15"/>
        </w:rPr>
      </w:pPr>
    </w:p>
    <w:p w14:paraId="4AAC76DC" w14:textId="77777777" w:rsidR="00382F71" w:rsidRDefault="00000000">
      <w:pPr>
        <w:pStyle w:val="a5"/>
        <w:numPr>
          <w:ilvl w:val="0"/>
          <w:numId w:val="74"/>
        </w:numPr>
        <w:tabs>
          <w:tab w:val="left" w:pos="736"/>
        </w:tabs>
        <w:ind w:hanging="265"/>
        <w:rPr>
          <w:sz w:val="21"/>
        </w:rPr>
      </w:pPr>
      <w:r>
        <w:rPr>
          <w:sz w:val="21"/>
        </w:rPr>
        <w:t>测试内容</w:t>
      </w:r>
    </w:p>
    <w:p w14:paraId="5558A92B" w14:textId="77777777" w:rsidR="00382F71" w:rsidRDefault="00382F71">
      <w:pPr>
        <w:pStyle w:val="a3"/>
        <w:spacing w:before="7"/>
        <w:rPr>
          <w:sz w:val="15"/>
        </w:rPr>
      </w:pPr>
    </w:p>
    <w:p w14:paraId="455EA8E4" w14:textId="77777777" w:rsidR="00382F71" w:rsidRDefault="00000000">
      <w:pPr>
        <w:pStyle w:val="a5"/>
        <w:numPr>
          <w:ilvl w:val="0"/>
          <w:numId w:val="74"/>
        </w:numPr>
        <w:tabs>
          <w:tab w:val="left" w:pos="736"/>
        </w:tabs>
        <w:ind w:hanging="265"/>
        <w:rPr>
          <w:sz w:val="21"/>
        </w:rPr>
      </w:pPr>
      <w:r>
        <w:rPr>
          <w:sz w:val="21"/>
        </w:rPr>
        <w:t>测试人员的分工</w:t>
      </w:r>
    </w:p>
    <w:p w14:paraId="5B821D99" w14:textId="77777777" w:rsidR="00382F71" w:rsidRDefault="00382F71">
      <w:pPr>
        <w:pStyle w:val="a3"/>
        <w:spacing w:before="6"/>
        <w:rPr>
          <w:sz w:val="15"/>
        </w:rPr>
      </w:pPr>
    </w:p>
    <w:p w14:paraId="29B67091" w14:textId="77777777" w:rsidR="00382F71" w:rsidRDefault="00000000">
      <w:pPr>
        <w:pStyle w:val="a5"/>
        <w:numPr>
          <w:ilvl w:val="0"/>
          <w:numId w:val="74"/>
        </w:numPr>
        <w:tabs>
          <w:tab w:val="left" w:pos="736"/>
        </w:tabs>
        <w:spacing w:before="1"/>
        <w:ind w:hanging="265"/>
        <w:rPr>
          <w:sz w:val="21"/>
        </w:rPr>
      </w:pPr>
      <w:r>
        <w:rPr>
          <w:w w:val="95"/>
          <w:sz w:val="21"/>
        </w:rPr>
        <w:t>测试进度</w:t>
      </w:r>
    </w:p>
    <w:p w14:paraId="5709396D" w14:textId="77777777" w:rsidR="00382F71" w:rsidRDefault="00382F71">
      <w:pPr>
        <w:pStyle w:val="a3"/>
        <w:spacing w:before="6"/>
        <w:rPr>
          <w:sz w:val="15"/>
        </w:rPr>
      </w:pPr>
    </w:p>
    <w:p w14:paraId="17ECE0C5" w14:textId="77777777" w:rsidR="00382F71" w:rsidRDefault="00000000">
      <w:pPr>
        <w:pStyle w:val="a5"/>
        <w:numPr>
          <w:ilvl w:val="0"/>
          <w:numId w:val="74"/>
        </w:numPr>
        <w:tabs>
          <w:tab w:val="left" w:pos="736"/>
        </w:tabs>
        <w:ind w:hanging="265"/>
        <w:rPr>
          <w:sz w:val="21"/>
        </w:rPr>
      </w:pPr>
      <w:r>
        <w:rPr>
          <w:w w:val="95"/>
          <w:sz w:val="21"/>
        </w:rPr>
        <w:t>测试流程</w:t>
      </w:r>
    </w:p>
    <w:p w14:paraId="757794B2" w14:textId="77777777" w:rsidR="00382F71" w:rsidRDefault="00382F71">
      <w:pPr>
        <w:pStyle w:val="a3"/>
        <w:spacing w:before="7"/>
        <w:rPr>
          <w:sz w:val="15"/>
        </w:rPr>
      </w:pPr>
    </w:p>
    <w:p w14:paraId="0790542C" w14:textId="77777777" w:rsidR="00382F71" w:rsidRDefault="00000000">
      <w:pPr>
        <w:pStyle w:val="a5"/>
        <w:numPr>
          <w:ilvl w:val="0"/>
          <w:numId w:val="74"/>
        </w:numPr>
        <w:tabs>
          <w:tab w:val="left" w:pos="736"/>
        </w:tabs>
        <w:ind w:hanging="265"/>
        <w:rPr>
          <w:sz w:val="21"/>
        </w:rPr>
      </w:pPr>
      <w:r>
        <w:rPr>
          <w:w w:val="95"/>
          <w:sz w:val="21"/>
        </w:rPr>
        <w:t>测试工具</w:t>
      </w:r>
    </w:p>
    <w:p w14:paraId="46F9D7DA" w14:textId="77777777" w:rsidR="00382F71" w:rsidRDefault="00382F71">
      <w:pPr>
        <w:rPr>
          <w:sz w:val="21"/>
        </w:rPr>
        <w:sectPr w:rsidR="00382F71">
          <w:pgSz w:w="11910" w:h="16840"/>
          <w:pgMar w:top="1260" w:right="940" w:bottom="680" w:left="820" w:header="0" w:footer="461" w:gutter="0"/>
          <w:cols w:space="720"/>
        </w:sectPr>
      </w:pPr>
    </w:p>
    <w:p w14:paraId="79DAA50D" w14:textId="77777777" w:rsidR="00382F71" w:rsidRDefault="00000000">
      <w:pPr>
        <w:pStyle w:val="a5"/>
        <w:numPr>
          <w:ilvl w:val="0"/>
          <w:numId w:val="74"/>
        </w:numPr>
        <w:tabs>
          <w:tab w:val="left" w:pos="736"/>
        </w:tabs>
        <w:spacing w:before="49"/>
        <w:ind w:hanging="265"/>
        <w:rPr>
          <w:sz w:val="21"/>
        </w:rPr>
      </w:pPr>
      <w:r>
        <w:rPr>
          <w:sz w:val="21"/>
        </w:rPr>
        <w:lastRenderedPageBreak/>
        <w:t>测试缺陷管理</w:t>
      </w:r>
    </w:p>
    <w:p w14:paraId="53FAE247" w14:textId="77777777" w:rsidR="00382F71" w:rsidRDefault="00382F71">
      <w:pPr>
        <w:pStyle w:val="a3"/>
        <w:spacing w:before="6"/>
        <w:rPr>
          <w:sz w:val="15"/>
        </w:rPr>
      </w:pPr>
    </w:p>
    <w:p w14:paraId="5AC78FB0" w14:textId="77777777" w:rsidR="00382F71" w:rsidRDefault="00000000">
      <w:pPr>
        <w:pStyle w:val="a5"/>
        <w:numPr>
          <w:ilvl w:val="0"/>
          <w:numId w:val="74"/>
        </w:numPr>
        <w:tabs>
          <w:tab w:val="left" w:pos="841"/>
        </w:tabs>
        <w:ind w:left="840" w:hanging="370"/>
        <w:rPr>
          <w:sz w:val="21"/>
        </w:rPr>
      </w:pPr>
      <w:r>
        <w:rPr>
          <w:sz w:val="21"/>
        </w:rPr>
        <w:t>测试的风险分析</w:t>
      </w:r>
    </w:p>
    <w:p w14:paraId="34E0413C" w14:textId="77777777" w:rsidR="00382F71" w:rsidRDefault="00382F71">
      <w:pPr>
        <w:pStyle w:val="a3"/>
        <w:rPr>
          <w:sz w:val="22"/>
        </w:rPr>
      </w:pPr>
    </w:p>
    <w:p w14:paraId="1A335CA9" w14:textId="77777777" w:rsidR="00382F71" w:rsidRDefault="00382F71">
      <w:pPr>
        <w:pStyle w:val="a3"/>
        <w:rPr>
          <w:sz w:val="22"/>
        </w:rPr>
      </w:pPr>
    </w:p>
    <w:p w14:paraId="3F768C45" w14:textId="77777777" w:rsidR="00382F71" w:rsidRDefault="00382F71">
      <w:pPr>
        <w:pStyle w:val="a3"/>
        <w:spacing w:before="9"/>
        <w:rPr>
          <w:sz w:val="24"/>
        </w:rPr>
      </w:pPr>
    </w:p>
    <w:p w14:paraId="41F01AD8" w14:textId="77777777" w:rsidR="00382F71" w:rsidRDefault="00000000">
      <w:pPr>
        <w:pStyle w:val="a5"/>
        <w:numPr>
          <w:ilvl w:val="2"/>
          <w:numId w:val="62"/>
        </w:numPr>
        <w:tabs>
          <w:tab w:val="left" w:pos="1731"/>
          <w:tab w:val="left" w:pos="1732"/>
        </w:tabs>
        <w:ind w:hanging="1261"/>
        <w:rPr>
          <w:rFonts w:ascii="Calibri" w:eastAsia="Calibri"/>
          <w:color w:val="4AACC5"/>
          <w:sz w:val="28"/>
        </w:rPr>
      </w:pPr>
      <w:bookmarkStart w:id="316" w:name="1.1.157bug有哪些等级？"/>
      <w:bookmarkStart w:id="317" w:name="_bookmark158"/>
      <w:bookmarkEnd w:id="316"/>
      <w:bookmarkEnd w:id="317"/>
      <w:r>
        <w:rPr>
          <w:rFonts w:ascii="Calibri" w:eastAsia="Calibri"/>
          <w:b/>
          <w:color w:val="4AACC5"/>
          <w:sz w:val="28"/>
        </w:rPr>
        <w:t>bug</w:t>
      </w:r>
      <w:r>
        <w:rPr>
          <w:rFonts w:ascii="Calibri" w:eastAsia="Calibri"/>
          <w:b/>
          <w:color w:val="4AACC5"/>
          <w:spacing w:val="10"/>
          <w:sz w:val="28"/>
        </w:rPr>
        <w:t xml:space="preserve"> </w:t>
      </w:r>
      <w:r>
        <w:rPr>
          <w:color w:val="4AACC5"/>
          <w:sz w:val="28"/>
        </w:rPr>
        <w:t>有哪些等级？</w:t>
      </w:r>
    </w:p>
    <w:p w14:paraId="334299E6" w14:textId="77777777" w:rsidR="00382F71" w:rsidRDefault="00382F71">
      <w:pPr>
        <w:pStyle w:val="a3"/>
        <w:rPr>
          <w:sz w:val="20"/>
        </w:rPr>
      </w:pPr>
    </w:p>
    <w:p w14:paraId="1D16E6B2" w14:textId="77777777" w:rsidR="00382F71" w:rsidRDefault="00000000">
      <w:pPr>
        <w:pStyle w:val="a3"/>
        <w:spacing w:before="11"/>
        <w:rPr>
          <w:sz w:val="13"/>
        </w:rPr>
      </w:pPr>
      <w:r>
        <w:rPr>
          <w:noProof/>
        </w:rPr>
        <w:drawing>
          <wp:anchor distT="0" distB="0" distL="0" distR="0" simplePos="0" relativeHeight="251622912" behindDoc="0" locked="0" layoutInCell="1" allowOverlap="1" wp14:anchorId="65CACB50" wp14:editId="2FE6BC57">
            <wp:simplePos x="0" y="0"/>
            <wp:positionH relativeFrom="page">
              <wp:posOffset>911225</wp:posOffset>
            </wp:positionH>
            <wp:positionV relativeFrom="paragraph">
              <wp:posOffset>137160</wp:posOffset>
            </wp:positionV>
            <wp:extent cx="5759450" cy="52425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4" cstate="print"/>
                    <a:stretch>
                      <a:fillRect/>
                    </a:stretch>
                  </pic:blipFill>
                  <pic:spPr>
                    <a:xfrm>
                      <a:off x="0" y="0"/>
                      <a:ext cx="5759233" cy="5242560"/>
                    </a:xfrm>
                    <a:prstGeom prst="rect">
                      <a:avLst/>
                    </a:prstGeom>
                  </pic:spPr>
                </pic:pic>
              </a:graphicData>
            </a:graphic>
          </wp:anchor>
        </w:drawing>
      </w:r>
    </w:p>
    <w:p w14:paraId="129D01D9" w14:textId="77777777" w:rsidR="00382F71" w:rsidRDefault="00382F71">
      <w:pPr>
        <w:pStyle w:val="a3"/>
        <w:rPr>
          <w:sz w:val="20"/>
        </w:rPr>
      </w:pPr>
    </w:p>
    <w:p w14:paraId="2C5CAABD" w14:textId="77777777" w:rsidR="00382F71" w:rsidRDefault="00000000">
      <w:pPr>
        <w:pStyle w:val="5"/>
        <w:numPr>
          <w:ilvl w:val="2"/>
          <w:numId w:val="62"/>
        </w:numPr>
        <w:tabs>
          <w:tab w:val="left" w:pos="1731"/>
          <w:tab w:val="left" w:pos="1732"/>
        </w:tabs>
        <w:spacing w:before="227"/>
        <w:ind w:hanging="1261"/>
        <w:rPr>
          <w:rFonts w:ascii="Calibri" w:eastAsia="Calibri"/>
          <w:color w:val="4AACC5"/>
        </w:rPr>
      </w:pPr>
      <w:bookmarkStart w:id="318" w:name="1.1.158说说你对软件配置管理的理解。"/>
      <w:bookmarkStart w:id="319" w:name="_bookmark159"/>
      <w:bookmarkEnd w:id="318"/>
      <w:bookmarkEnd w:id="319"/>
      <w:r>
        <w:rPr>
          <w:color w:val="4AACC5"/>
        </w:rPr>
        <w:t>说说你对软件配置管理的理解。</w:t>
      </w:r>
    </w:p>
    <w:p w14:paraId="7A0EE461" w14:textId="77777777" w:rsidR="00382F71" w:rsidRDefault="00382F71">
      <w:pPr>
        <w:pStyle w:val="a3"/>
        <w:spacing w:before="10"/>
        <w:rPr>
          <w:sz w:val="22"/>
        </w:rPr>
      </w:pPr>
    </w:p>
    <w:p w14:paraId="285C67A2" w14:textId="77777777" w:rsidR="00382F71" w:rsidRDefault="00000000">
      <w:pPr>
        <w:pStyle w:val="a3"/>
        <w:spacing w:before="1" w:line="417" w:lineRule="auto"/>
        <w:ind w:left="471" w:right="245" w:firstLine="420"/>
      </w:pPr>
      <w:r>
        <w:t>项目在开发的过程中要用相应的配置管理工具对配置项（包括各个阶段的产物）进行变更控制，</w:t>
      </w:r>
      <w:r>
        <w:rPr>
          <w:spacing w:val="1"/>
        </w:rPr>
        <w:t xml:space="preserve"> </w:t>
      </w:r>
      <w:r>
        <w:rPr>
          <w:w w:val="95"/>
        </w:rPr>
        <w:t>配置管理的使用取决于项目规模和复杂性能及风险的水平。软件的规模越大，配置管理就显得越重要。</w:t>
      </w:r>
      <w:r>
        <w:rPr>
          <w:spacing w:val="142"/>
        </w:rPr>
        <w:t xml:space="preserve"> </w:t>
      </w:r>
      <w:r>
        <w:t>还有在配置管理中，有一个很重要的概念，那就是基线，是在一定阶段各个配置项的组合，一个基线就提供了一个正式的标准，随后的工作便基于此标准，并且只有经过授权后才能变更这个标准。配置</w:t>
      </w:r>
      <w:r>
        <w:rPr>
          <w:spacing w:val="-6"/>
          <w:w w:val="95"/>
        </w:rPr>
        <w:t xml:space="preserve">管理工具主要有 </w:t>
      </w:r>
      <w:r>
        <w:rPr>
          <w:rFonts w:ascii="Calibri" w:eastAsia="Calibri"/>
          <w:w w:val="95"/>
        </w:rPr>
        <w:t>CC,VSS,CVS</w:t>
      </w:r>
      <w:r>
        <w:rPr>
          <w:rFonts w:ascii="Calibri" w:eastAsia="Calibri"/>
          <w:spacing w:val="13"/>
          <w:w w:val="95"/>
        </w:rPr>
        <w:t xml:space="preserve"> </w:t>
      </w:r>
      <w:r>
        <w:rPr>
          <w:spacing w:val="-6"/>
          <w:w w:val="95"/>
        </w:rPr>
        <w:t xml:space="preserve">等，偶只用过 </w:t>
      </w:r>
      <w:r>
        <w:rPr>
          <w:rFonts w:ascii="Calibri" w:eastAsia="Calibri"/>
          <w:w w:val="95"/>
        </w:rPr>
        <w:t>CVS</w:t>
      </w:r>
      <w:r>
        <w:rPr>
          <w:w w:val="95"/>
        </w:rPr>
        <w:t>，对其它的不熟悉</w:t>
      </w:r>
    </w:p>
    <w:p w14:paraId="7C007835" w14:textId="77777777" w:rsidR="00382F71" w:rsidRDefault="00382F71">
      <w:pPr>
        <w:spacing w:line="417" w:lineRule="auto"/>
        <w:sectPr w:rsidR="00382F71">
          <w:pgSz w:w="11910" w:h="16840"/>
          <w:pgMar w:top="1260" w:right="940" w:bottom="680" w:left="820" w:header="0" w:footer="461" w:gutter="0"/>
          <w:cols w:space="720"/>
        </w:sectPr>
      </w:pPr>
    </w:p>
    <w:p w14:paraId="39107899" w14:textId="77777777" w:rsidR="00382F71" w:rsidRDefault="00000000">
      <w:pPr>
        <w:pStyle w:val="5"/>
        <w:numPr>
          <w:ilvl w:val="2"/>
          <w:numId w:val="62"/>
        </w:numPr>
        <w:tabs>
          <w:tab w:val="left" w:pos="1731"/>
          <w:tab w:val="left" w:pos="1732"/>
        </w:tabs>
        <w:spacing w:before="42"/>
        <w:ind w:hanging="1261"/>
        <w:rPr>
          <w:rFonts w:ascii="Calibri" w:eastAsia="Calibri"/>
          <w:color w:val="4AACC5"/>
        </w:rPr>
      </w:pPr>
      <w:bookmarkStart w:id="320" w:name="1.1.159根据你的经验说说你对软件测试/质量保证的理解？"/>
      <w:bookmarkStart w:id="321" w:name="_bookmark160"/>
      <w:bookmarkEnd w:id="320"/>
      <w:bookmarkEnd w:id="321"/>
      <w:r>
        <w:rPr>
          <w:color w:val="4AACC5"/>
        </w:rPr>
        <w:lastRenderedPageBreak/>
        <w:t>根据你的经验说说你对软件测试</w:t>
      </w:r>
      <w:r>
        <w:rPr>
          <w:rFonts w:ascii="Calibri" w:eastAsia="Calibri"/>
          <w:b/>
          <w:color w:val="4AACC5"/>
        </w:rPr>
        <w:t>/</w:t>
      </w:r>
      <w:r>
        <w:rPr>
          <w:color w:val="4AACC5"/>
        </w:rPr>
        <w:t>质量保证的理解？</w:t>
      </w:r>
    </w:p>
    <w:p w14:paraId="47EF5C6C" w14:textId="77777777" w:rsidR="00382F71" w:rsidRDefault="00382F71">
      <w:pPr>
        <w:pStyle w:val="a3"/>
        <w:spacing w:before="10"/>
        <w:rPr>
          <w:sz w:val="22"/>
        </w:rPr>
      </w:pPr>
    </w:p>
    <w:p w14:paraId="44B98914" w14:textId="77777777" w:rsidR="00382F71" w:rsidRDefault="00000000">
      <w:pPr>
        <w:pStyle w:val="a3"/>
        <w:spacing w:line="417" w:lineRule="auto"/>
        <w:ind w:left="471" w:right="351" w:firstLine="420"/>
        <w:jc w:val="both"/>
      </w:pPr>
      <w:r>
        <w:rPr>
          <w:w w:val="95"/>
        </w:rPr>
        <w:t>软件质量保证与测试是根据软件开发阶段的规格说明和程序的内部结构而精心设计的一批测试用</w:t>
      </w:r>
      <w:r>
        <w:rPr>
          <w:spacing w:val="225"/>
        </w:rPr>
        <w:t xml:space="preserve"> </w:t>
      </w:r>
      <w:r>
        <w:rPr>
          <w:w w:val="95"/>
        </w:rPr>
        <w:t>例（即输入数据和预期的输出结果），并利用这些测试用例去运行程序，以发现错误的过程。它是对</w:t>
      </w:r>
      <w:r>
        <w:rPr>
          <w:spacing w:val="236"/>
        </w:rPr>
        <w:t xml:space="preserve"> </w:t>
      </w:r>
      <w:r>
        <w:t>应用程序的各个方面进行测试以检查其功能、语言有效性及外观排布</w:t>
      </w:r>
      <w:r>
        <w:rPr>
          <w:rFonts w:ascii="Calibri" w:eastAsia="Calibri"/>
        </w:rPr>
        <w:t>.</w:t>
      </w:r>
      <w:r>
        <w:t>。</w:t>
      </w:r>
    </w:p>
    <w:p w14:paraId="1CCCA90C" w14:textId="77777777" w:rsidR="00382F71" w:rsidRDefault="00382F71">
      <w:pPr>
        <w:pStyle w:val="a3"/>
        <w:spacing w:before="8"/>
        <w:rPr>
          <w:sz w:val="16"/>
        </w:rPr>
      </w:pPr>
    </w:p>
    <w:p w14:paraId="727DF099" w14:textId="77777777" w:rsidR="00382F71" w:rsidRDefault="00000000">
      <w:pPr>
        <w:pStyle w:val="a5"/>
        <w:numPr>
          <w:ilvl w:val="2"/>
          <w:numId w:val="62"/>
        </w:numPr>
        <w:tabs>
          <w:tab w:val="left" w:pos="1731"/>
          <w:tab w:val="left" w:pos="1732"/>
        </w:tabs>
        <w:ind w:hanging="1261"/>
        <w:rPr>
          <w:rFonts w:ascii="Calibri" w:eastAsia="Calibri"/>
          <w:color w:val="4AACC5"/>
          <w:sz w:val="28"/>
        </w:rPr>
      </w:pPr>
      <w:bookmarkStart w:id="322" w:name="1.1.160QA和QC的区别是什么？"/>
      <w:bookmarkStart w:id="323" w:name="_bookmark161"/>
      <w:bookmarkEnd w:id="322"/>
      <w:bookmarkEnd w:id="323"/>
      <w:r>
        <w:rPr>
          <w:rFonts w:ascii="Calibri" w:eastAsia="Calibri"/>
          <w:b/>
          <w:color w:val="4AACC5"/>
          <w:sz w:val="28"/>
        </w:rPr>
        <w:t>QA</w:t>
      </w:r>
      <w:r>
        <w:rPr>
          <w:rFonts w:ascii="Calibri" w:eastAsia="Calibri"/>
          <w:b/>
          <w:color w:val="4AACC5"/>
          <w:spacing w:val="7"/>
          <w:sz w:val="28"/>
        </w:rPr>
        <w:t xml:space="preserve"> </w:t>
      </w:r>
      <w:r>
        <w:rPr>
          <w:color w:val="4AACC5"/>
          <w:spacing w:val="-35"/>
          <w:sz w:val="28"/>
        </w:rPr>
        <w:t xml:space="preserve">和 </w:t>
      </w:r>
      <w:r>
        <w:rPr>
          <w:rFonts w:ascii="Calibri" w:eastAsia="Calibri"/>
          <w:b/>
          <w:color w:val="4AACC5"/>
          <w:sz w:val="28"/>
        </w:rPr>
        <w:t>QC</w:t>
      </w:r>
      <w:r>
        <w:rPr>
          <w:rFonts w:ascii="Calibri" w:eastAsia="Calibri"/>
          <w:b/>
          <w:color w:val="4AACC5"/>
          <w:spacing w:val="8"/>
          <w:sz w:val="28"/>
        </w:rPr>
        <w:t xml:space="preserve"> </w:t>
      </w:r>
      <w:r>
        <w:rPr>
          <w:color w:val="4AACC5"/>
          <w:sz w:val="28"/>
        </w:rPr>
        <w:t>的区别是什么？</w:t>
      </w:r>
    </w:p>
    <w:p w14:paraId="6484031C" w14:textId="77777777" w:rsidR="00382F71" w:rsidRDefault="00382F71">
      <w:pPr>
        <w:pStyle w:val="a3"/>
        <w:spacing w:before="10"/>
        <w:rPr>
          <w:sz w:val="22"/>
        </w:rPr>
      </w:pPr>
    </w:p>
    <w:p w14:paraId="377827CF" w14:textId="77777777" w:rsidR="00382F71" w:rsidRDefault="00000000">
      <w:pPr>
        <w:pStyle w:val="a3"/>
        <w:ind w:left="891"/>
      </w:pPr>
      <w:r>
        <w:t>质量保证（</w:t>
      </w:r>
      <w:r>
        <w:rPr>
          <w:rFonts w:ascii="Calibri" w:eastAsia="Calibri"/>
        </w:rPr>
        <w:t>QA</w:t>
      </w:r>
      <w:r>
        <w:t>）</w:t>
      </w:r>
      <w:r>
        <w:rPr>
          <w:rFonts w:ascii="Calibri" w:eastAsia="Calibri"/>
        </w:rPr>
        <w:t>:</w:t>
      </w:r>
      <w:r>
        <w:t>是</w:t>
      </w:r>
      <w:proofErr w:type="gramStart"/>
      <w:r>
        <w:t>指确保</w:t>
      </w:r>
      <w:proofErr w:type="gramEnd"/>
      <w:r>
        <w:t>产品符合预定质量要求而</w:t>
      </w:r>
      <w:proofErr w:type="gramStart"/>
      <w:r>
        <w:t>作出</w:t>
      </w:r>
      <w:proofErr w:type="gramEnd"/>
      <w:r>
        <w:t>的所有有组织、有计划活动的总和。</w:t>
      </w:r>
    </w:p>
    <w:p w14:paraId="179BF37D" w14:textId="77777777" w:rsidR="00382F71" w:rsidRDefault="00382F71">
      <w:pPr>
        <w:pStyle w:val="a3"/>
        <w:spacing w:before="7"/>
        <w:rPr>
          <w:sz w:val="15"/>
        </w:rPr>
      </w:pPr>
    </w:p>
    <w:p w14:paraId="54D8BA3B" w14:textId="77777777" w:rsidR="00382F71" w:rsidRDefault="00000000">
      <w:pPr>
        <w:pStyle w:val="a3"/>
        <w:spacing w:line="417" w:lineRule="auto"/>
        <w:ind w:left="471" w:right="353" w:firstLine="420"/>
      </w:pPr>
      <w:r>
        <w:rPr>
          <w:w w:val="95"/>
        </w:rPr>
        <w:t>质量控制（</w:t>
      </w:r>
      <w:r>
        <w:rPr>
          <w:rFonts w:ascii="Calibri" w:eastAsia="Calibri"/>
          <w:w w:val="95"/>
        </w:rPr>
        <w:t>QC</w:t>
      </w:r>
      <w:r>
        <w:rPr>
          <w:w w:val="95"/>
        </w:rPr>
        <w:t>）：即实验室控制系统，它涉及取样、质量标准、检验、产品批准放行程序等方面</w:t>
      </w:r>
      <w:r>
        <w:rPr>
          <w:spacing w:val="171"/>
        </w:rPr>
        <w:t xml:space="preserve"> </w:t>
      </w:r>
      <w:r>
        <w:t>内容。</w:t>
      </w:r>
    </w:p>
    <w:p w14:paraId="196D4FA3" w14:textId="77777777" w:rsidR="00382F71" w:rsidRDefault="00000000">
      <w:pPr>
        <w:pStyle w:val="a3"/>
        <w:spacing w:line="269" w:lineRule="exact"/>
        <w:ind w:left="891"/>
      </w:pPr>
      <w:r>
        <w:rPr>
          <w:spacing w:val="-5"/>
          <w:w w:val="95"/>
        </w:rPr>
        <w:t xml:space="preserve">一般是 </w:t>
      </w:r>
      <w:r>
        <w:rPr>
          <w:rFonts w:ascii="Calibri" w:eastAsia="Calibri"/>
          <w:w w:val="95"/>
        </w:rPr>
        <w:t>QA</w:t>
      </w:r>
      <w:r>
        <w:rPr>
          <w:rFonts w:ascii="Calibri" w:eastAsia="Calibri"/>
          <w:spacing w:val="39"/>
          <w:w w:val="95"/>
        </w:rPr>
        <w:t xml:space="preserve"> </w:t>
      </w:r>
      <w:r>
        <w:rPr>
          <w:w w:val="95"/>
        </w:rPr>
        <w:t>为领导地位。</w:t>
      </w:r>
    </w:p>
    <w:p w14:paraId="1194F0C4" w14:textId="77777777" w:rsidR="00382F71" w:rsidRDefault="00382F71">
      <w:pPr>
        <w:pStyle w:val="a3"/>
        <w:spacing w:before="6"/>
        <w:rPr>
          <w:sz w:val="15"/>
        </w:rPr>
      </w:pPr>
    </w:p>
    <w:p w14:paraId="19E54CCC" w14:textId="77777777" w:rsidR="00382F71" w:rsidRDefault="00000000">
      <w:pPr>
        <w:pStyle w:val="a3"/>
        <w:ind w:left="891"/>
      </w:pPr>
      <w:r>
        <w:rPr>
          <w:rFonts w:ascii="Calibri" w:eastAsia="Calibri"/>
        </w:rPr>
        <w:t>QA</w:t>
      </w:r>
      <w:r>
        <w:t>：主要是事先的质量保证类活动，以预防为主，期望降低错误的发生几率。</w:t>
      </w:r>
    </w:p>
    <w:p w14:paraId="0CBFED6D" w14:textId="77777777" w:rsidR="00382F71" w:rsidRDefault="00382F71">
      <w:pPr>
        <w:pStyle w:val="a3"/>
        <w:spacing w:before="7"/>
        <w:rPr>
          <w:sz w:val="15"/>
        </w:rPr>
      </w:pPr>
    </w:p>
    <w:p w14:paraId="3A0434BB" w14:textId="77777777" w:rsidR="00382F71" w:rsidRDefault="00000000">
      <w:pPr>
        <w:pStyle w:val="a3"/>
        <w:ind w:left="891"/>
      </w:pPr>
      <w:r>
        <w:rPr>
          <w:rFonts w:ascii="Calibri" w:eastAsia="Calibri"/>
        </w:rPr>
        <w:t>QC</w:t>
      </w:r>
      <w:r>
        <w:t>：主要是事后的质量检验类活动为主，默认错误是允许的，期望发现并选出错误。</w:t>
      </w:r>
    </w:p>
    <w:p w14:paraId="4E67C45F" w14:textId="77777777" w:rsidR="00382F71" w:rsidRDefault="00382F71">
      <w:pPr>
        <w:pStyle w:val="a3"/>
        <w:spacing w:before="7"/>
        <w:rPr>
          <w:sz w:val="15"/>
        </w:rPr>
      </w:pPr>
    </w:p>
    <w:p w14:paraId="7DE55390" w14:textId="77777777" w:rsidR="00382F71" w:rsidRDefault="00000000">
      <w:pPr>
        <w:pStyle w:val="a3"/>
        <w:spacing w:line="417" w:lineRule="auto"/>
        <w:ind w:left="471" w:right="351" w:firstLine="420"/>
        <w:jc w:val="both"/>
      </w:pPr>
      <w:r>
        <w:rPr>
          <w:rFonts w:ascii="Calibri" w:eastAsia="Calibri"/>
          <w:w w:val="95"/>
        </w:rPr>
        <w:t>QA</w:t>
      </w:r>
      <w:r>
        <w:rPr>
          <w:rFonts w:ascii="Calibri" w:eastAsia="Calibri"/>
          <w:spacing w:val="53"/>
        </w:rPr>
        <w:t xml:space="preserve">   </w:t>
      </w:r>
      <w:r>
        <w:rPr>
          <w:w w:val="95"/>
        </w:rPr>
        <w:t>是为满足顾客要求提供信任，即使顾客确信你提供的产品能满足他的要求，因此需从市场调查开始及以后的评审客户要求、产品开发、接单及物料采购、进料检验、生产过程控制及出货、售后服</w:t>
      </w:r>
      <w:r>
        <w:rPr>
          <w:spacing w:val="236"/>
        </w:rPr>
        <w:t xml:space="preserve"> </w:t>
      </w:r>
      <w:proofErr w:type="gramStart"/>
      <w:r>
        <w:t>务</w:t>
      </w:r>
      <w:proofErr w:type="gramEnd"/>
      <w:r>
        <w:t>等各阶段留下证据，证实工厂每一步活动都是按客户要求进行的。</w:t>
      </w:r>
    </w:p>
    <w:p w14:paraId="61C3C075" w14:textId="77777777" w:rsidR="00382F71" w:rsidRDefault="00000000">
      <w:pPr>
        <w:pStyle w:val="a3"/>
        <w:spacing w:line="417" w:lineRule="auto"/>
        <w:ind w:left="471" w:right="351" w:firstLine="420"/>
        <w:jc w:val="both"/>
      </w:pPr>
      <w:r>
        <w:rPr>
          <w:rFonts w:ascii="Calibri" w:eastAsia="Calibri"/>
          <w:w w:val="95"/>
        </w:rPr>
        <w:t>QC</w:t>
      </w:r>
      <w:r>
        <w:rPr>
          <w:rFonts w:ascii="Calibri" w:eastAsia="Calibri"/>
          <w:spacing w:val="56"/>
        </w:rPr>
        <w:t xml:space="preserve"> </w:t>
      </w:r>
      <w:r>
        <w:rPr>
          <w:spacing w:val="2"/>
          <w:w w:val="95"/>
        </w:rPr>
        <w:t xml:space="preserve">是为使产品满足质量要求所采取的作业技术和活动，它包括检验、纠正和反馈，比如 </w:t>
      </w:r>
      <w:r>
        <w:rPr>
          <w:rFonts w:ascii="Calibri" w:eastAsia="Calibri"/>
          <w:w w:val="95"/>
        </w:rPr>
        <w:t>QC</w:t>
      </w:r>
      <w:r>
        <w:rPr>
          <w:rFonts w:ascii="Calibri" w:eastAsia="Calibri"/>
          <w:spacing w:val="101"/>
        </w:rPr>
        <w:t xml:space="preserve"> </w:t>
      </w:r>
      <w:r>
        <w:rPr>
          <w:w w:val="95"/>
        </w:rPr>
        <w:t>进行</w:t>
      </w:r>
      <w:r>
        <w:t>检验发现不良品后将其剔除，然后将不良信息反馈给相关部门采取改善措施。</w:t>
      </w:r>
    </w:p>
    <w:p w14:paraId="2DBB402A" w14:textId="77777777" w:rsidR="00382F71" w:rsidRDefault="00000000">
      <w:pPr>
        <w:pStyle w:val="a3"/>
        <w:spacing w:line="269" w:lineRule="exact"/>
        <w:ind w:left="891"/>
        <w:jc w:val="both"/>
      </w:pPr>
      <w:r>
        <w:t>用通俗的话来说，</w:t>
      </w:r>
      <w:r>
        <w:rPr>
          <w:rFonts w:ascii="Calibri" w:eastAsia="Calibri"/>
        </w:rPr>
        <w:t>QA</w:t>
      </w:r>
      <w:r>
        <w:rPr>
          <w:rFonts w:ascii="Calibri" w:eastAsia="Calibri"/>
          <w:spacing w:val="1"/>
        </w:rPr>
        <w:t xml:space="preserve"> </w:t>
      </w:r>
      <w:r>
        <w:t>比作起草法律的法官，</w:t>
      </w:r>
      <w:r>
        <w:rPr>
          <w:rFonts w:ascii="Calibri" w:eastAsia="Calibri"/>
        </w:rPr>
        <w:t xml:space="preserve">QC </w:t>
      </w:r>
      <w:r>
        <w:t>比作警察。</w:t>
      </w:r>
    </w:p>
    <w:p w14:paraId="0399682C" w14:textId="77777777" w:rsidR="00382F71" w:rsidRDefault="00382F71">
      <w:pPr>
        <w:pStyle w:val="a3"/>
        <w:spacing w:before="6"/>
        <w:rPr>
          <w:sz w:val="15"/>
        </w:rPr>
      </w:pPr>
    </w:p>
    <w:p w14:paraId="2F3E1C74" w14:textId="77777777" w:rsidR="00382F71" w:rsidRDefault="00000000">
      <w:pPr>
        <w:pStyle w:val="a3"/>
        <w:ind w:left="2415"/>
      </w:pPr>
      <w:r>
        <w:rPr>
          <w:rFonts w:ascii="Calibri" w:eastAsia="Calibri"/>
        </w:rPr>
        <w:t>QA</w:t>
      </w:r>
      <w:r>
        <w:rPr>
          <w:rFonts w:ascii="Calibri" w:eastAsia="Calibri"/>
          <w:spacing w:val="7"/>
        </w:rPr>
        <w:t xml:space="preserve"> </w:t>
      </w:r>
      <w:r>
        <w:t>比作产品经理，</w:t>
      </w:r>
      <w:r>
        <w:rPr>
          <w:rFonts w:ascii="Calibri" w:eastAsia="Calibri"/>
        </w:rPr>
        <w:t>QC</w:t>
      </w:r>
      <w:r>
        <w:rPr>
          <w:rFonts w:ascii="Calibri" w:eastAsia="Calibri"/>
          <w:spacing w:val="3"/>
        </w:rPr>
        <w:t xml:space="preserve"> </w:t>
      </w:r>
      <w:r>
        <w:t>比作测试人员</w:t>
      </w:r>
    </w:p>
    <w:p w14:paraId="7CD65804" w14:textId="77777777" w:rsidR="00382F71" w:rsidRDefault="00382F71">
      <w:pPr>
        <w:pStyle w:val="a3"/>
        <w:rPr>
          <w:sz w:val="22"/>
        </w:rPr>
      </w:pPr>
    </w:p>
    <w:p w14:paraId="45FB9567" w14:textId="77777777" w:rsidR="00382F71" w:rsidRDefault="00382F71">
      <w:pPr>
        <w:pStyle w:val="a3"/>
        <w:rPr>
          <w:sz w:val="22"/>
        </w:rPr>
      </w:pPr>
    </w:p>
    <w:p w14:paraId="5F9F654F" w14:textId="77777777" w:rsidR="00382F71" w:rsidRDefault="00382F71">
      <w:pPr>
        <w:pStyle w:val="a3"/>
        <w:spacing w:before="9"/>
        <w:rPr>
          <w:sz w:val="24"/>
        </w:rPr>
      </w:pPr>
    </w:p>
    <w:p w14:paraId="00FE8030"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324" w:name="1.1.161软件测试的目的是什么？"/>
      <w:bookmarkStart w:id="325" w:name="_bookmark162"/>
      <w:bookmarkEnd w:id="324"/>
      <w:bookmarkEnd w:id="325"/>
      <w:r>
        <w:rPr>
          <w:color w:val="4AACC5"/>
        </w:rPr>
        <w:t>软件测试的目的是什么？</w:t>
      </w:r>
    </w:p>
    <w:p w14:paraId="3E8867E9" w14:textId="77777777" w:rsidR="00382F71" w:rsidRDefault="00382F71">
      <w:pPr>
        <w:pStyle w:val="a3"/>
        <w:spacing w:before="10"/>
        <w:rPr>
          <w:sz w:val="22"/>
        </w:rPr>
      </w:pPr>
    </w:p>
    <w:p w14:paraId="12073183" w14:textId="77777777" w:rsidR="00382F71" w:rsidRDefault="00000000">
      <w:pPr>
        <w:pStyle w:val="a3"/>
        <w:spacing w:line="417" w:lineRule="auto"/>
        <w:ind w:left="824" w:right="4215" w:hanging="353"/>
      </w:pPr>
      <w:r>
        <w:rPr>
          <w:w w:val="95"/>
        </w:rPr>
        <w:t>软件测试的定义：为了发现程序中的错误而执行程序的过程</w:t>
      </w:r>
      <w:r>
        <w:rPr>
          <w:spacing w:val="1"/>
          <w:w w:val="95"/>
        </w:rPr>
        <w:t xml:space="preserve"> </w:t>
      </w:r>
      <w:r>
        <w:t>测试的目的：</w:t>
      </w:r>
    </w:p>
    <w:p w14:paraId="390321B1" w14:textId="77777777" w:rsidR="00382F71" w:rsidRDefault="00000000">
      <w:pPr>
        <w:pStyle w:val="a5"/>
        <w:numPr>
          <w:ilvl w:val="0"/>
          <w:numId w:val="75"/>
        </w:numPr>
        <w:tabs>
          <w:tab w:val="left" w:pos="984"/>
        </w:tabs>
        <w:spacing w:line="269" w:lineRule="exact"/>
        <w:rPr>
          <w:sz w:val="21"/>
        </w:rPr>
      </w:pPr>
      <w:r>
        <w:rPr>
          <w:sz w:val="21"/>
        </w:rPr>
        <w:t>发现程序员在开发中存在的代码以及逻辑错误</w:t>
      </w:r>
    </w:p>
    <w:p w14:paraId="4830587E" w14:textId="77777777" w:rsidR="00382F71" w:rsidRDefault="00382F71">
      <w:pPr>
        <w:pStyle w:val="a3"/>
        <w:spacing w:before="7"/>
        <w:rPr>
          <w:sz w:val="15"/>
        </w:rPr>
      </w:pPr>
    </w:p>
    <w:p w14:paraId="01BFC7C6" w14:textId="77777777" w:rsidR="00382F71" w:rsidRDefault="00000000">
      <w:pPr>
        <w:pStyle w:val="a5"/>
        <w:numPr>
          <w:ilvl w:val="0"/>
          <w:numId w:val="75"/>
        </w:numPr>
        <w:tabs>
          <w:tab w:val="left" w:pos="984"/>
        </w:tabs>
        <w:rPr>
          <w:sz w:val="21"/>
        </w:rPr>
      </w:pPr>
      <w:r>
        <w:rPr>
          <w:sz w:val="21"/>
        </w:rPr>
        <w:t>审核产品的完成是否符合用户需求</w:t>
      </w:r>
    </w:p>
    <w:p w14:paraId="355F9CEB" w14:textId="77777777" w:rsidR="00382F71" w:rsidRDefault="00382F71">
      <w:pPr>
        <w:pStyle w:val="a3"/>
        <w:spacing w:before="7"/>
        <w:rPr>
          <w:sz w:val="15"/>
        </w:rPr>
      </w:pPr>
    </w:p>
    <w:p w14:paraId="3013C0BC" w14:textId="77777777" w:rsidR="00382F71" w:rsidRDefault="00000000">
      <w:pPr>
        <w:pStyle w:val="a5"/>
        <w:numPr>
          <w:ilvl w:val="0"/>
          <w:numId w:val="75"/>
        </w:numPr>
        <w:tabs>
          <w:tab w:val="left" w:pos="984"/>
        </w:tabs>
        <w:rPr>
          <w:sz w:val="21"/>
        </w:rPr>
      </w:pPr>
      <w:r>
        <w:rPr>
          <w:sz w:val="21"/>
        </w:rPr>
        <w:t>提高用户体验</w:t>
      </w:r>
    </w:p>
    <w:p w14:paraId="00D5C338" w14:textId="77777777" w:rsidR="00382F71" w:rsidRDefault="00382F71">
      <w:pPr>
        <w:pStyle w:val="a3"/>
        <w:spacing w:before="6"/>
        <w:rPr>
          <w:sz w:val="15"/>
        </w:rPr>
      </w:pPr>
    </w:p>
    <w:p w14:paraId="23AEE36F" w14:textId="77777777" w:rsidR="00382F71" w:rsidRDefault="00000000">
      <w:pPr>
        <w:pStyle w:val="a5"/>
        <w:numPr>
          <w:ilvl w:val="0"/>
          <w:numId w:val="75"/>
        </w:numPr>
        <w:tabs>
          <w:tab w:val="left" w:pos="984"/>
        </w:tabs>
        <w:spacing w:before="1"/>
        <w:rPr>
          <w:sz w:val="21"/>
        </w:rPr>
      </w:pPr>
      <w:r>
        <w:rPr>
          <w:sz w:val="21"/>
        </w:rPr>
        <w:t>交付更高质量的产品</w:t>
      </w:r>
    </w:p>
    <w:p w14:paraId="0757D3A0" w14:textId="77777777" w:rsidR="00382F71" w:rsidRDefault="00382F71">
      <w:pPr>
        <w:pStyle w:val="a3"/>
        <w:rPr>
          <w:sz w:val="22"/>
        </w:rPr>
      </w:pPr>
    </w:p>
    <w:p w14:paraId="4F5E45E0" w14:textId="77777777" w:rsidR="00382F71" w:rsidRDefault="00382F71">
      <w:pPr>
        <w:pStyle w:val="a3"/>
        <w:rPr>
          <w:sz w:val="22"/>
        </w:rPr>
      </w:pPr>
    </w:p>
    <w:p w14:paraId="6EAB9307" w14:textId="77777777" w:rsidR="00382F71" w:rsidRDefault="00382F71">
      <w:pPr>
        <w:pStyle w:val="a3"/>
        <w:spacing w:before="8"/>
        <w:rPr>
          <w:sz w:val="24"/>
        </w:rPr>
      </w:pPr>
    </w:p>
    <w:p w14:paraId="4734643C"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326" w:name="1.1.162如何定义所提交bug的严重等级和优先等级的？"/>
      <w:bookmarkStart w:id="327" w:name="_bookmark163"/>
      <w:bookmarkEnd w:id="326"/>
      <w:bookmarkEnd w:id="327"/>
      <w:r>
        <w:rPr>
          <w:color w:val="4AACC5"/>
          <w:spacing w:val="-9"/>
        </w:rPr>
        <w:t xml:space="preserve">如何定义所提交 </w:t>
      </w:r>
      <w:r>
        <w:rPr>
          <w:rFonts w:ascii="Calibri" w:eastAsia="Calibri"/>
          <w:b/>
          <w:color w:val="4AACC5"/>
        </w:rPr>
        <w:t>bug</w:t>
      </w:r>
      <w:r>
        <w:rPr>
          <w:rFonts w:ascii="Calibri" w:eastAsia="Calibri"/>
          <w:b/>
          <w:color w:val="4AACC5"/>
          <w:spacing w:val="10"/>
        </w:rPr>
        <w:t xml:space="preserve"> </w:t>
      </w:r>
      <w:r>
        <w:rPr>
          <w:color w:val="4AACC5"/>
        </w:rPr>
        <w:t>的严重等级和优先等级的？</w:t>
      </w:r>
    </w:p>
    <w:p w14:paraId="3FF632D4" w14:textId="77777777" w:rsidR="00382F71" w:rsidRDefault="00382F71">
      <w:pPr>
        <w:pStyle w:val="a3"/>
        <w:spacing w:before="10"/>
        <w:rPr>
          <w:sz w:val="22"/>
        </w:rPr>
      </w:pPr>
    </w:p>
    <w:p w14:paraId="6308D178" w14:textId="77777777" w:rsidR="00382F71" w:rsidRDefault="00000000">
      <w:pPr>
        <w:pStyle w:val="a3"/>
        <w:spacing w:before="1"/>
        <w:ind w:left="766"/>
      </w:pPr>
      <w:r>
        <w:rPr>
          <w:rFonts w:ascii="Calibri" w:eastAsia="Calibri"/>
          <w:spacing w:val="-1"/>
          <w:w w:val="99"/>
        </w:rPr>
        <w:lastRenderedPageBreak/>
        <w:t>B</w:t>
      </w:r>
      <w:r>
        <w:rPr>
          <w:rFonts w:ascii="Calibri" w:eastAsia="Calibri"/>
          <w:w w:val="99"/>
        </w:rPr>
        <w:t>ug</w:t>
      </w:r>
      <w:r>
        <w:rPr>
          <w:rFonts w:ascii="Calibri" w:eastAsia="Calibri"/>
          <w:spacing w:val="5"/>
        </w:rPr>
        <w:t xml:space="preserve"> </w:t>
      </w:r>
      <w:r>
        <w:rPr>
          <w:spacing w:val="-10"/>
          <w:w w:val="99"/>
        </w:rPr>
        <w:t>有四种级别，分别为：致命的</w:t>
      </w:r>
      <w:r>
        <w:rPr>
          <w:spacing w:val="-3"/>
          <w:w w:val="99"/>
        </w:rPr>
        <w:t>（</w:t>
      </w:r>
      <w:r>
        <w:rPr>
          <w:rFonts w:ascii="Calibri" w:eastAsia="Calibri"/>
          <w:spacing w:val="-3"/>
          <w:w w:val="99"/>
        </w:rPr>
        <w:t>F</w:t>
      </w:r>
      <w:r>
        <w:rPr>
          <w:rFonts w:ascii="Calibri" w:eastAsia="Calibri"/>
          <w:spacing w:val="-2"/>
          <w:w w:val="99"/>
        </w:rPr>
        <w:t>a</w:t>
      </w:r>
      <w:r>
        <w:rPr>
          <w:rFonts w:ascii="Calibri" w:eastAsia="Calibri"/>
          <w:spacing w:val="-3"/>
          <w:w w:val="99"/>
        </w:rPr>
        <w:t>t</w:t>
      </w:r>
      <w:r>
        <w:rPr>
          <w:rFonts w:ascii="Calibri" w:eastAsia="Calibri"/>
          <w:w w:val="99"/>
        </w:rPr>
        <w:t>al</w:t>
      </w:r>
      <w:r>
        <w:rPr>
          <w:spacing w:val="-27"/>
          <w:w w:val="99"/>
        </w:rPr>
        <w:t>）</w:t>
      </w:r>
      <w:r>
        <w:rPr>
          <w:spacing w:val="-12"/>
          <w:w w:val="99"/>
        </w:rPr>
        <w:t>，严重的</w:t>
      </w:r>
      <w:r>
        <w:rPr>
          <w:spacing w:val="-3"/>
          <w:w w:val="99"/>
        </w:rPr>
        <w:t>（</w:t>
      </w:r>
      <w:r>
        <w:rPr>
          <w:rFonts w:ascii="Calibri" w:eastAsia="Calibri"/>
          <w:spacing w:val="-2"/>
          <w:w w:val="99"/>
        </w:rPr>
        <w:t>C</w:t>
      </w:r>
      <w:r>
        <w:rPr>
          <w:rFonts w:ascii="Calibri" w:eastAsia="Calibri"/>
          <w:spacing w:val="1"/>
          <w:w w:val="99"/>
        </w:rPr>
        <w:t>r</w:t>
      </w:r>
      <w:r>
        <w:rPr>
          <w:rFonts w:ascii="Calibri" w:eastAsia="Calibri"/>
          <w:w w:val="99"/>
        </w:rPr>
        <w:t>i</w:t>
      </w:r>
      <w:r>
        <w:rPr>
          <w:rFonts w:ascii="Calibri" w:eastAsia="Calibri"/>
          <w:spacing w:val="-1"/>
          <w:w w:val="99"/>
        </w:rPr>
        <w:t>t</w:t>
      </w:r>
      <w:r>
        <w:rPr>
          <w:rFonts w:ascii="Calibri" w:eastAsia="Calibri"/>
          <w:w w:val="99"/>
        </w:rPr>
        <w:t>ical</w:t>
      </w:r>
      <w:r>
        <w:rPr>
          <w:spacing w:val="-25"/>
          <w:w w:val="99"/>
        </w:rPr>
        <w:t>），</w:t>
      </w:r>
      <w:r>
        <w:rPr>
          <w:spacing w:val="-9"/>
          <w:w w:val="99"/>
        </w:rPr>
        <w:t>一般的</w:t>
      </w:r>
      <w:r>
        <w:rPr>
          <w:spacing w:val="-1"/>
          <w:w w:val="99"/>
        </w:rPr>
        <w:t>（</w:t>
      </w:r>
      <w:r>
        <w:rPr>
          <w:rFonts w:ascii="Calibri" w:eastAsia="Calibri"/>
          <w:spacing w:val="-2"/>
          <w:w w:val="99"/>
        </w:rPr>
        <w:t>M</w:t>
      </w:r>
      <w:r>
        <w:rPr>
          <w:rFonts w:ascii="Calibri" w:eastAsia="Calibri"/>
          <w:w w:val="99"/>
        </w:rPr>
        <w:t>ajo</w:t>
      </w:r>
      <w:r>
        <w:rPr>
          <w:rFonts w:ascii="Calibri" w:eastAsia="Calibri"/>
          <w:spacing w:val="3"/>
          <w:w w:val="99"/>
        </w:rPr>
        <w:t>r</w:t>
      </w:r>
      <w:r>
        <w:rPr>
          <w:spacing w:val="-27"/>
          <w:w w:val="99"/>
        </w:rPr>
        <w:t>）</w:t>
      </w:r>
      <w:r>
        <w:rPr>
          <w:spacing w:val="-13"/>
          <w:w w:val="99"/>
        </w:rPr>
        <w:t>，微小的</w:t>
      </w:r>
      <w:r>
        <w:rPr>
          <w:spacing w:val="-1"/>
          <w:w w:val="99"/>
        </w:rPr>
        <w:t>（</w:t>
      </w:r>
      <w:r>
        <w:rPr>
          <w:rFonts w:ascii="Calibri" w:eastAsia="Calibri"/>
          <w:spacing w:val="-2"/>
          <w:w w:val="99"/>
        </w:rPr>
        <w:t>M</w:t>
      </w:r>
      <w:r>
        <w:rPr>
          <w:rFonts w:ascii="Calibri" w:eastAsia="Calibri"/>
          <w:w w:val="99"/>
        </w:rPr>
        <w:t>in</w:t>
      </w:r>
      <w:r>
        <w:rPr>
          <w:rFonts w:ascii="Calibri" w:eastAsia="Calibri"/>
          <w:spacing w:val="2"/>
          <w:w w:val="99"/>
        </w:rPr>
        <w:t>o</w:t>
      </w:r>
      <w:r>
        <w:rPr>
          <w:rFonts w:ascii="Calibri" w:eastAsia="Calibri"/>
          <w:spacing w:val="1"/>
          <w:w w:val="99"/>
        </w:rPr>
        <w:t>r</w:t>
      </w:r>
      <w:r>
        <w:rPr>
          <w:spacing w:val="-104"/>
          <w:w w:val="99"/>
        </w:rPr>
        <w:t>）</w:t>
      </w:r>
      <w:r>
        <w:rPr>
          <w:w w:val="99"/>
        </w:rPr>
        <w:t>。</w:t>
      </w:r>
    </w:p>
    <w:p w14:paraId="6458DC5B" w14:textId="77777777" w:rsidR="00382F71" w:rsidRDefault="00382F71">
      <w:pPr>
        <w:sectPr w:rsidR="00382F71">
          <w:pgSz w:w="11910" w:h="16840"/>
          <w:pgMar w:top="1300" w:right="940" w:bottom="660" w:left="820" w:header="0" w:footer="461" w:gutter="0"/>
          <w:cols w:space="720"/>
        </w:sectPr>
      </w:pPr>
    </w:p>
    <w:p w14:paraId="400A8140" w14:textId="77777777" w:rsidR="00382F71" w:rsidRDefault="00000000">
      <w:pPr>
        <w:pStyle w:val="a3"/>
        <w:spacing w:before="49"/>
        <w:ind w:left="824"/>
      </w:pPr>
      <w:r>
        <w:rPr>
          <w:rFonts w:ascii="Calibri" w:eastAsia="Calibri"/>
        </w:rPr>
        <w:lastRenderedPageBreak/>
        <w:t>A</w:t>
      </w:r>
      <w:r>
        <w:rPr>
          <w:rFonts w:ascii="Calibri" w:eastAsia="Calibri"/>
          <w:spacing w:val="-4"/>
        </w:rPr>
        <w:t xml:space="preserve"> </w:t>
      </w:r>
      <w:r>
        <w:t>类</w:t>
      </w:r>
      <w:r>
        <w:rPr>
          <w:rFonts w:ascii="Calibri" w:eastAsia="Calibri"/>
        </w:rPr>
        <w:t>-</w:t>
      </w:r>
      <w:r>
        <w:t>致命的（</w:t>
      </w:r>
      <w:r>
        <w:rPr>
          <w:rFonts w:ascii="Calibri" w:eastAsia="Calibri"/>
        </w:rPr>
        <w:t>Fatal</w:t>
      </w:r>
      <w:r>
        <w:t>）：</w:t>
      </w:r>
    </w:p>
    <w:p w14:paraId="6E0D4731" w14:textId="77777777" w:rsidR="00382F71" w:rsidRDefault="00382F71">
      <w:pPr>
        <w:pStyle w:val="a3"/>
        <w:spacing w:before="6"/>
        <w:rPr>
          <w:sz w:val="15"/>
        </w:rPr>
      </w:pPr>
    </w:p>
    <w:p w14:paraId="0E7125EE" w14:textId="77777777" w:rsidR="00382F71" w:rsidRDefault="00000000">
      <w:pPr>
        <w:pStyle w:val="a3"/>
        <w:spacing w:line="417" w:lineRule="auto"/>
        <w:ind w:left="471" w:right="351"/>
        <w:jc w:val="both"/>
      </w:pPr>
      <w:r>
        <w:rPr>
          <w:w w:val="95"/>
        </w:rPr>
        <w:t>造成系统或应用程序崩溃、死机、系统挂起，或造成数据丢失，主要功能完全丧失，导致本模块以及</w:t>
      </w:r>
      <w:r>
        <w:rPr>
          <w:spacing w:val="246"/>
        </w:rPr>
        <w:t xml:space="preserve"> </w:t>
      </w:r>
      <w:r>
        <w:rPr>
          <w:w w:val="95"/>
        </w:rPr>
        <w:t>相关模块异常等问题。如代码错误，死循环，数据库发生死锁、与数据库连接错误或数据通讯错误，</w:t>
      </w:r>
      <w:r>
        <w:rPr>
          <w:spacing w:val="236"/>
        </w:rPr>
        <w:t xml:space="preserve"> </w:t>
      </w:r>
      <w:r>
        <w:t>未考虑异常操作，功能错误等</w:t>
      </w:r>
    </w:p>
    <w:p w14:paraId="25C8CA25" w14:textId="77777777" w:rsidR="00382F71" w:rsidRDefault="00000000">
      <w:pPr>
        <w:pStyle w:val="a3"/>
        <w:spacing w:line="417" w:lineRule="auto"/>
        <w:ind w:left="471" w:right="245" w:firstLine="352"/>
      </w:pPr>
      <w:r>
        <w:rPr>
          <w:rFonts w:ascii="Calibri" w:eastAsia="Calibri"/>
        </w:rPr>
        <w:t>B</w:t>
      </w:r>
      <w:r>
        <w:rPr>
          <w:rFonts w:ascii="Calibri" w:eastAsia="Calibri"/>
          <w:spacing w:val="-3"/>
        </w:rPr>
        <w:t xml:space="preserve"> </w:t>
      </w:r>
      <w:r>
        <w:t>类</w:t>
      </w:r>
      <w:r>
        <w:rPr>
          <w:rFonts w:ascii="Calibri" w:eastAsia="Calibri"/>
        </w:rPr>
        <w:t>-</w:t>
      </w:r>
      <w:r>
        <w:t>严重错误（</w:t>
      </w:r>
      <w:r>
        <w:rPr>
          <w:rFonts w:ascii="Calibri" w:eastAsia="Calibri"/>
        </w:rPr>
        <w:t>critical</w:t>
      </w:r>
      <w:r>
        <w:t>）：系统的主要功能部分丧失、数据不能保存，系统的次要功能完全丧失。</w:t>
      </w:r>
      <w:r>
        <w:rPr>
          <w:w w:val="95"/>
        </w:rPr>
        <w:t>问题局限在本模块，导致模块功能失效或异常退出。如致命的错误声明，程序接口错误，数据库的表、</w:t>
      </w:r>
      <w:r>
        <w:rPr>
          <w:spacing w:val="142"/>
        </w:rPr>
        <w:t xml:space="preserve"> </w:t>
      </w:r>
      <w:r>
        <w:t>业务规则、缺省值未加完整性等约束条件</w:t>
      </w:r>
    </w:p>
    <w:p w14:paraId="22FFA723" w14:textId="77777777" w:rsidR="00382F71" w:rsidRDefault="00000000">
      <w:pPr>
        <w:pStyle w:val="a3"/>
        <w:spacing w:line="417" w:lineRule="auto"/>
        <w:ind w:left="471" w:right="351" w:firstLine="357"/>
      </w:pPr>
      <w:r>
        <w:rPr>
          <w:rFonts w:ascii="Calibri" w:eastAsia="Calibri"/>
          <w:w w:val="95"/>
        </w:rPr>
        <w:t>C</w:t>
      </w:r>
      <w:r>
        <w:rPr>
          <w:rFonts w:ascii="Calibri" w:eastAsia="Calibri"/>
          <w:spacing w:val="71"/>
        </w:rPr>
        <w:t xml:space="preserve">   </w:t>
      </w:r>
      <w:r>
        <w:rPr>
          <w:w w:val="95"/>
        </w:rPr>
        <w:t>类</w:t>
      </w:r>
      <w:r>
        <w:rPr>
          <w:rFonts w:ascii="Calibri" w:eastAsia="Calibri"/>
          <w:w w:val="95"/>
        </w:rPr>
        <w:t>-</w:t>
      </w:r>
      <w:r>
        <w:rPr>
          <w:w w:val="95"/>
        </w:rPr>
        <w:t>一般错误（</w:t>
      </w:r>
      <w:r>
        <w:rPr>
          <w:rFonts w:ascii="Calibri" w:eastAsia="Calibri"/>
          <w:w w:val="95"/>
        </w:rPr>
        <w:t>major</w:t>
      </w:r>
      <w:r>
        <w:rPr>
          <w:w w:val="95"/>
        </w:rPr>
        <w:t>）：次要功能没有完全实现但不影响使用。如提示信息不太准确，或用户界</w:t>
      </w:r>
      <w:r>
        <w:t>面差，操作时间长，模块功能部分失效等，</w:t>
      </w:r>
    </w:p>
    <w:p w14:paraId="44BBBE4F" w14:textId="77777777" w:rsidR="00382F71" w:rsidRDefault="00000000">
      <w:pPr>
        <w:pStyle w:val="a3"/>
        <w:spacing w:line="269" w:lineRule="exact"/>
        <w:ind w:left="471"/>
      </w:pPr>
      <w:r>
        <w:t>打印内容、格式错误，删除操作未给出提示，数据库表中有过多的空字段等</w:t>
      </w:r>
    </w:p>
    <w:p w14:paraId="7180B94F" w14:textId="77777777" w:rsidR="00382F71" w:rsidRDefault="00382F71">
      <w:pPr>
        <w:pStyle w:val="a3"/>
        <w:spacing w:before="6"/>
        <w:rPr>
          <w:sz w:val="15"/>
        </w:rPr>
      </w:pPr>
    </w:p>
    <w:p w14:paraId="7251F904" w14:textId="77777777" w:rsidR="00382F71" w:rsidRDefault="00000000">
      <w:pPr>
        <w:pStyle w:val="a3"/>
        <w:spacing w:line="417" w:lineRule="auto"/>
        <w:ind w:left="471" w:right="245" w:firstLine="352"/>
      </w:pPr>
      <w:r>
        <w:rPr>
          <w:rFonts w:ascii="Calibri" w:eastAsia="Calibri"/>
        </w:rPr>
        <w:t>D</w:t>
      </w:r>
      <w:r>
        <w:rPr>
          <w:rFonts w:ascii="Calibri" w:eastAsia="Calibri"/>
          <w:spacing w:val="3"/>
        </w:rPr>
        <w:t xml:space="preserve"> </w:t>
      </w:r>
      <w:r>
        <w:t>类</w:t>
      </w:r>
      <w:r>
        <w:rPr>
          <w:rFonts w:ascii="Calibri" w:eastAsia="Calibri"/>
        </w:rPr>
        <w:t>-</w:t>
      </w:r>
      <w:r>
        <w:t>较小错误（</w:t>
      </w:r>
      <w:r>
        <w:rPr>
          <w:rFonts w:ascii="Calibri" w:eastAsia="Calibri"/>
        </w:rPr>
        <w:t>Minor</w:t>
      </w:r>
      <w:r>
        <w:t>），使操作者不方便或遇到麻烦，但它不影响功能过的操作和执行，如错别</w:t>
      </w:r>
      <w:r>
        <w:rPr>
          <w:w w:val="95"/>
        </w:rPr>
        <w:t>字、界面不规范（字体大小不统一，文字排列不整齐，可输入区域和只读区域没有明显的区分标志），</w:t>
      </w:r>
      <w:r>
        <w:rPr>
          <w:spacing w:val="142"/>
        </w:rPr>
        <w:t xml:space="preserve"> </w:t>
      </w:r>
      <w:r>
        <w:t>辅助说明描述不清楚。</w:t>
      </w:r>
    </w:p>
    <w:p w14:paraId="4DCB0F41" w14:textId="77777777" w:rsidR="00382F71" w:rsidRDefault="00000000">
      <w:pPr>
        <w:pStyle w:val="a3"/>
        <w:spacing w:line="417" w:lineRule="auto"/>
        <w:ind w:left="471" w:right="352" w:firstLine="360"/>
        <w:jc w:val="both"/>
      </w:pPr>
      <w:r>
        <w:rPr>
          <w:spacing w:val="3"/>
          <w:w w:val="95"/>
        </w:rPr>
        <w:t xml:space="preserve">常用的缺陷的优先级表示方法可分为：立即解决 </w:t>
      </w:r>
      <w:r>
        <w:rPr>
          <w:rFonts w:ascii="Calibri" w:eastAsia="Calibri"/>
          <w:w w:val="95"/>
        </w:rPr>
        <w:t>P1</w:t>
      </w:r>
      <w:r>
        <w:rPr>
          <w:spacing w:val="11"/>
          <w:w w:val="95"/>
        </w:rPr>
        <w:t xml:space="preserve">、高优先级 </w:t>
      </w:r>
      <w:r>
        <w:rPr>
          <w:rFonts w:ascii="Calibri" w:eastAsia="Calibri"/>
          <w:w w:val="95"/>
        </w:rPr>
        <w:t>P2</w:t>
      </w:r>
      <w:r>
        <w:rPr>
          <w:spacing w:val="11"/>
          <w:w w:val="95"/>
        </w:rPr>
        <w:t xml:space="preserve">、正常排队 </w:t>
      </w:r>
      <w:r>
        <w:rPr>
          <w:rFonts w:ascii="Calibri" w:eastAsia="Calibri"/>
          <w:w w:val="95"/>
        </w:rPr>
        <w:t>P3</w:t>
      </w:r>
      <w:r>
        <w:rPr>
          <w:spacing w:val="9"/>
          <w:w w:val="95"/>
        </w:rPr>
        <w:t xml:space="preserve">、低优先级 </w:t>
      </w:r>
      <w:r>
        <w:rPr>
          <w:rFonts w:ascii="Calibri" w:eastAsia="Calibri"/>
          <w:w w:val="95"/>
        </w:rPr>
        <w:t>P4.</w:t>
      </w:r>
      <w:r>
        <w:rPr>
          <w:w w:val="95"/>
        </w:rPr>
        <w:t>立即解决是指缺陷导致系统几乎不能使用或者测试不能继续，需立即修复；高优先级是指缺陷严重影响</w:t>
      </w:r>
      <w:r>
        <w:rPr>
          <w:spacing w:val="245"/>
        </w:rPr>
        <w:t xml:space="preserve"> </w:t>
      </w:r>
      <w:r>
        <w:rPr>
          <w:w w:val="95"/>
        </w:rPr>
        <w:t>测试，需要优先考虑；正常排队是指缺陷需要正常排队等待修复；而低优先级是指缺陷可以在开发人</w:t>
      </w:r>
      <w:r>
        <w:rPr>
          <w:spacing w:val="235"/>
        </w:rPr>
        <w:t xml:space="preserve"> </w:t>
      </w:r>
      <w:r>
        <w:t>员有时间的时候再被纠正。</w:t>
      </w:r>
    </w:p>
    <w:p w14:paraId="021513BF" w14:textId="77777777" w:rsidR="00382F71" w:rsidRDefault="00382F71">
      <w:pPr>
        <w:pStyle w:val="a3"/>
        <w:spacing w:before="7"/>
        <w:rPr>
          <w:sz w:val="16"/>
        </w:rPr>
      </w:pPr>
    </w:p>
    <w:p w14:paraId="7DA345C6" w14:textId="77777777" w:rsidR="00382F71" w:rsidRDefault="00000000">
      <w:pPr>
        <w:pStyle w:val="a5"/>
        <w:numPr>
          <w:ilvl w:val="2"/>
          <w:numId w:val="62"/>
        </w:numPr>
        <w:tabs>
          <w:tab w:val="left" w:pos="1731"/>
          <w:tab w:val="left" w:pos="1732"/>
        </w:tabs>
        <w:ind w:hanging="1261"/>
        <w:rPr>
          <w:rFonts w:ascii="Calibri" w:eastAsia="Calibri"/>
          <w:color w:val="4AACC5"/>
          <w:sz w:val="28"/>
        </w:rPr>
      </w:pPr>
      <w:bookmarkStart w:id="328" w:name="1.1.163Web和APP测试的异同有哪些？"/>
      <w:bookmarkStart w:id="329" w:name="_bookmark164"/>
      <w:bookmarkEnd w:id="328"/>
      <w:bookmarkEnd w:id="329"/>
      <w:r>
        <w:rPr>
          <w:rFonts w:ascii="Calibri" w:eastAsia="Calibri"/>
          <w:b/>
          <w:color w:val="4AACC5"/>
          <w:spacing w:val="-1"/>
          <w:sz w:val="28"/>
        </w:rPr>
        <w:t>Web</w:t>
      </w:r>
      <w:r>
        <w:rPr>
          <w:rFonts w:ascii="Calibri" w:eastAsia="Calibri"/>
          <w:b/>
          <w:color w:val="4AACC5"/>
          <w:spacing w:val="4"/>
          <w:sz w:val="28"/>
        </w:rPr>
        <w:t xml:space="preserve"> </w:t>
      </w:r>
      <w:r>
        <w:rPr>
          <w:color w:val="4AACC5"/>
          <w:spacing w:val="-35"/>
          <w:sz w:val="28"/>
        </w:rPr>
        <w:t xml:space="preserve">和 </w:t>
      </w:r>
      <w:r>
        <w:rPr>
          <w:rFonts w:ascii="Calibri" w:eastAsia="Calibri"/>
          <w:b/>
          <w:color w:val="4AACC5"/>
          <w:sz w:val="28"/>
        </w:rPr>
        <w:t>APP</w:t>
      </w:r>
      <w:r>
        <w:rPr>
          <w:rFonts w:ascii="Calibri" w:eastAsia="Calibri"/>
          <w:b/>
          <w:color w:val="4AACC5"/>
          <w:spacing w:val="3"/>
          <w:sz w:val="28"/>
        </w:rPr>
        <w:t xml:space="preserve"> </w:t>
      </w:r>
      <w:r>
        <w:rPr>
          <w:color w:val="4AACC5"/>
          <w:sz w:val="28"/>
        </w:rPr>
        <w:t>测试的异同有哪些？</w:t>
      </w:r>
    </w:p>
    <w:p w14:paraId="7BB8B065" w14:textId="77777777" w:rsidR="00382F71" w:rsidRDefault="00382F71">
      <w:pPr>
        <w:pStyle w:val="a3"/>
        <w:spacing w:before="10"/>
        <w:rPr>
          <w:sz w:val="22"/>
        </w:rPr>
      </w:pPr>
    </w:p>
    <w:p w14:paraId="77540002" w14:textId="77777777" w:rsidR="00382F71" w:rsidRDefault="00000000">
      <w:pPr>
        <w:pStyle w:val="a3"/>
        <w:spacing w:line="417" w:lineRule="auto"/>
        <w:ind w:left="824" w:right="461" w:firstLine="67"/>
      </w:pPr>
      <w:r>
        <w:t>单纯从功能测试的层面上来讲的话，</w:t>
      </w:r>
      <w:r>
        <w:rPr>
          <w:rFonts w:ascii="Calibri" w:eastAsia="Calibri"/>
        </w:rPr>
        <w:t>APP</w:t>
      </w:r>
      <w:r>
        <w:rPr>
          <w:rFonts w:ascii="Calibri" w:eastAsia="Calibri"/>
          <w:spacing w:val="7"/>
        </w:rPr>
        <w:t xml:space="preserve"> </w:t>
      </w:r>
      <w:r>
        <w:t>测试、</w:t>
      </w:r>
      <w:r>
        <w:rPr>
          <w:rFonts w:ascii="Calibri" w:eastAsia="Calibri"/>
        </w:rPr>
        <w:t>web</w:t>
      </w:r>
      <w:r>
        <w:rPr>
          <w:rFonts w:ascii="Calibri" w:eastAsia="Calibri"/>
          <w:spacing w:val="5"/>
        </w:rPr>
        <w:t xml:space="preserve"> </w:t>
      </w:r>
      <w:r>
        <w:rPr>
          <w:spacing w:val="-2"/>
        </w:rPr>
        <w:t>测试 在流程和功能测试上是没有区别的。</w:t>
      </w:r>
      <w:r>
        <w:t>根据两者载体不一样，则区别如下：</w:t>
      </w:r>
    </w:p>
    <w:p w14:paraId="6C914D87" w14:textId="77777777" w:rsidR="00382F71" w:rsidRDefault="00000000">
      <w:pPr>
        <w:pStyle w:val="a3"/>
        <w:spacing w:line="269" w:lineRule="exact"/>
        <w:ind w:left="824"/>
      </w:pPr>
      <w:r>
        <w:t>系统结构方面</w:t>
      </w:r>
    </w:p>
    <w:p w14:paraId="1D58172D" w14:textId="77777777" w:rsidR="00382F71" w:rsidRDefault="00382F71">
      <w:pPr>
        <w:pStyle w:val="a3"/>
        <w:spacing w:before="7"/>
        <w:rPr>
          <w:sz w:val="15"/>
        </w:rPr>
      </w:pPr>
    </w:p>
    <w:p w14:paraId="577DD8D0" w14:textId="77777777" w:rsidR="00382F71" w:rsidRDefault="00000000">
      <w:pPr>
        <w:pStyle w:val="a3"/>
        <w:ind w:left="824"/>
      </w:pPr>
      <w:r>
        <w:rPr>
          <w:rFonts w:ascii="Calibri" w:eastAsia="Calibri"/>
        </w:rPr>
        <w:t>web</w:t>
      </w:r>
      <w:r>
        <w:rPr>
          <w:rFonts w:ascii="Calibri" w:eastAsia="Calibri"/>
          <w:spacing w:val="-2"/>
        </w:rPr>
        <w:t xml:space="preserve"> </w:t>
      </w:r>
      <w:r>
        <w:t>项目，</w:t>
      </w:r>
      <w:r>
        <w:rPr>
          <w:rFonts w:ascii="Calibri" w:eastAsia="Calibri"/>
        </w:rPr>
        <w:t>b/s</w:t>
      </w:r>
      <w:r>
        <w:rPr>
          <w:rFonts w:ascii="Calibri" w:eastAsia="Calibri"/>
          <w:spacing w:val="-4"/>
        </w:rPr>
        <w:t xml:space="preserve"> </w:t>
      </w:r>
      <w:r>
        <w:t>架构，基于浏览器的；</w:t>
      </w:r>
      <w:r>
        <w:rPr>
          <w:rFonts w:ascii="Calibri" w:eastAsia="Calibri"/>
        </w:rPr>
        <w:t>web</w:t>
      </w:r>
      <w:r>
        <w:rPr>
          <w:rFonts w:ascii="Calibri" w:eastAsia="Calibri"/>
          <w:spacing w:val="-2"/>
        </w:rPr>
        <w:t xml:space="preserve"> </w:t>
      </w:r>
      <w:r>
        <w:t>测试只要更新了服务器端，客户端就会同步会更新。</w:t>
      </w:r>
    </w:p>
    <w:p w14:paraId="11F377A3" w14:textId="77777777" w:rsidR="00382F71" w:rsidRDefault="00382F71">
      <w:pPr>
        <w:pStyle w:val="a3"/>
        <w:spacing w:before="7"/>
        <w:rPr>
          <w:sz w:val="15"/>
        </w:rPr>
      </w:pPr>
    </w:p>
    <w:p w14:paraId="4441540C" w14:textId="77777777" w:rsidR="00382F71" w:rsidRDefault="00000000">
      <w:pPr>
        <w:pStyle w:val="a3"/>
        <w:spacing w:line="417" w:lineRule="auto"/>
        <w:ind w:left="471" w:right="351" w:firstLine="364"/>
        <w:jc w:val="both"/>
      </w:pPr>
      <w:r>
        <w:rPr>
          <w:rFonts w:ascii="Calibri" w:eastAsia="Calibri"/>
        </w:rPr>
        <w:t>app</w:t>
      </w:r>
      <w:r>
        <w:rPr>
          <w:rFonts w:ascii="Calibri" w:eastAsia="Calibri"/>
          <w:spacing w:val="18"/>
        </w:rPr>
        <w:t xml:space="preserve"> </w:t>
      </w:r>
      <w:r>
        <w:t>项，</w:t>
      </w:r>
      <w:r>
        <w:rPr>
          <w:rFonts w:ascii="Calibri" w:eastAsia="Calibri"/>
        </w:rPr>
        <w:t>c/s</w:t>
      </w:r>
      <w:r>
        <w:rPr>
          <w:rFonts w:ascii="Calibri" w:eastAsia="Calibri"/>
          <w:spacing w:val="18"/>
        </w:rPr>
        <w:t xml:space="preserve"> </w:t>
      </w:r>
      <w:r>
        <w:t>结构的，必须要有客户端；</w:t>
      </w:r>
      <w:r>
        <w:rPr>
          <w:rFonts w:ascii="Calibri" w:eastAsia="Calibri"/>
        </w:rPr>
        <w:t>app</w:t>
      </w:r>
      <w:r>
        <w:rPr>
          <w:rFonts w:ascii="Calibri" w:eastAsia="Calibri"/>
          <w:spacing w:val="42"/>
        </w:rPr>
        <w:t xml:space="preserve"> </w:t>
      </w:r>
      <w:r>
        <w:t>修改了服务端，则客户端用户所有核心版本都需要进行一遍。</w:t>
      </w:r>
    </w:p>
    <w:p w14:paraId="1942342B" w14:textId="77777777" w:rsidR="00382F71" w:rsidRDefault="00382F71">
      <w:pPr>
        <w:pStyle w:val="a3"/>
        <w:rPr>
          <w:sz w:val="20"/>
        </w:rPr>
      </w:pPr>
    </w:p>
    <w:p w14:paraId="1BD80700" w14:textId="77777777" w:rsidR="00382F71" w:rsidRDefault="00382F71">
      <w:pPr>
        <w:pStyle w:val="a3"/>
        <w:spacing w:before="6"/>
        <w:rPr>
          <w:sz w:val="16"/>
        </w:rPr>
      </w:pPr>
    </w:p>
    <w:p w14:paraId="49915960" w14:textId="77777777" w:rsidR="00382F71" w:rsidRDefault="00000000">
      <w:pPr>
        <w:pStyle w:val="a3"/>
        <w:ind w:left="824"/>
      </w:pPr>
      <w:r>
        <w:rPr>
          <w:w w:val="95"/>
        </w:rPr>
        <w:t>性能方面</w:t>
      </w:r>
    </w:p>
    <w:p w14:paraId="681E9190" w14:textId="77777777" w:rsidR="00382F71" w:rsidRDefault="00382F71">
      <w:pPr>
        <w:pStyle w:val="a3"/>
        <w:spacing w:before="7"/>
        <w:rPr>
          <w:sz w:val="15"/>
        </w:rPr>
      </w:pPr>
    </w:p>
    <w:p w14:paraId="77C32B68" w14:textId="77777777" w:rsidR="00382F71" w:rsidRDefault="00000000">
      <w:pPr>
        <w:pStyle w:val="a3"/>
        <w:ind w:left="824"/>
        <w:rPr>
          <w:rFonts w:ascii="Calibri" w:eastAsia="Calibri"/>
        </w:rPr>
      </w:pPr>
      <w:r>
        <w:rPr>
          <w:rFonts w:ascii="Calibri" w:eastAsia="Calibri"/>
        </w:rPr>
        <w:t>web</w:t>
      </w:r>
      <w:r>
        <w:rPr>
          <w:rFonts w:ascii="Calibri" w:eastAsia="Calibri"/>
          <w:spacing w:val="2"/>
        </w:rPr>
        <w:t xml:space="preserve"> </w:t>
      </w:r>
      <w:r>
        <w:rPr>
          <w:spacing w:val="-2"/>
        </w:rPr>
        <w:t>项目 需监测 响应时间、</w:t>
      </w:r>
      <w:r>
        <w:rPr>
          <w:rFonts w:ascii="Calibri" w:eastAsia="Calibri"/>
        </w:rPr>
        <w:t>CPU</w:t>
      </w:r>
      <w:r>
        <w:t>、</w:t>
      </w:r>
      <w:r>
        <w:rPr>
          <w:rFonts w:ascii="Calibri" w:eastAsia="Calibri"/>
        </w:rPr>
        <w:t>Memory</w:t>
      </w:r>
    </w:p>
    <w:p w14:paraId="15653CC7" w14:textId="77777777" w:rsidR="00382F71" w:rsidRDefault="00382F71">
      <w:pPr>
        <w:pStyle w:val="a3"/>
        <w:spacing w:before="3"/>
        <w:rPr>
          <w:rFonts w:ascii="Calibri"/>
          <w:sz w:val="16"/>
        </w:rPr>
      </w:pPr>
    </w:p>
    <w:p w14:paraId="67D96BD7" w14:textId="77777777" w:rsidR="00382F71" w:rsidRDefault="00000000">
      <w:pPr>
        <w:pStyle w:val="a3"/>
        <w:spacing w:before="1"/>
        <w:ind w:left="824"/>
      </w:pPr>
      <w:r>
        <w:rPr>
          <w:rFonts w:ascii="Calibri" w:eastAsia="Calibri"/>
        </w:rPr>
        <w:t>app</w:t>
      </w:r>
      <w:r>
        <w:rPr>
          <w:rFonts w:ascii="Calibri" w:eastAsia="Calibri"/>
          <w:spacing w:val="2"/>
        </w:rPr>
        <w:t xml:space="preserve"> </w:t>
      </w:r>
      <w:r>
        <w:rPr>
          <w:spacing w:val="-3"/>
        </w:rPr>
        <w:t>项目 除了监测 响应时间、</w:t>
      </w:r>
      <w:r>
        <w:rPr>
          <w:rFonts w:ascii="Calibri" w:eastAsia="Calibri"/>
        </w:rPr>
        <w:t>CPU</w:t>
      </w:r>
      <w:r>
        <w:t>、</w:t>
      </w:r>
      <w:r>
        <w:rPr>
          <w:rFonts w:ascii="Calibri" w:eastAsia="Calibri"/>
        </w:rPr>
        <w:t>Memory</w:t>
      </w:r>
      <w:r>
        <w:rPr>
          <w:rFonts w:ascii="Calibri" w:eastAsia="Calibri"/>
          <w:spacing w:val="3"/>
        </w:rPr>
        <w:t xml:space="preserve"> </w:t>
      </w:r>
      <w:r>
        <w:rPr>
          <w:spacing w:val="-1"/>
        </w:rPr>
        <w:t>外，还需监测 流量、电量等</w:t>
      </w:r>
    </w:p>
    <w:p w14:paraId="1B0B173C" w14:textId="77777777" w:rsidR="00382F71" w:rsidRDefault="00382F71">
      <w:pPr>
        <w:pStyle w:val="a3"/>
        <w:rPr>
          <w:sz w:val="22"/>
        </w:rPr>
      </w:pPr>
    </w:p>
    <w:p w14:paraId="13872381" w14:textId="77777777" w:rsidR="00382F71" w:rsidRDefault="00382F71">
      <w:pPr>
        <w:pStyle w:val="a3"/>
        <w:rPr>
          <w:sz w:val="30"/>
        </w:rPr>
      </w:pPr>
    </w:p>
    <w:p w14:paraId="4269C303" w14:textId="77777777" w:rsidR="00382F71" w:rsidRDefault="00000000">
      <w:pPr>
        <w:pStyle w:val="a3"/>
        <w:ind w:left="824"/>
      </w:pPr>
      <w:r>
        <w:rPr>
          <w:w w:val="95"/>
        </w:rPr>
        <w:t>兼容方面</w:t>
      </w:r>
    </w:p>
    <w:p w14:paraId="6E6B17F0" w14:textId="77777777" w:rsidR="00382F71" w:rsidRDefault="00382F71">
      <w:pPr>
        <w:pStyle w:val="a3"/>
        <w:spacing w:before="7"/>
        <w:rPr>
          <w:sz w:val="15"/>
        </w:rPr>
      </w:pPr>
    </w:p>
    <w:p w14:paraId="1D8247D4" w14:textId="77777777" w:rsidR="00382F71" w:rsidRDefault="00000000">
      <w:pPr>
        <w:pStyle w:val="a3"/>
        <w:ind w:left="824"/>
      </w:pPr>
      <w:r>
        <w:rPr>
          <w:rFonts w:ascii="Calibri" w:eastAsia="Calibri"/>
        </w:rPr>
        <w:lastRenderedPageBreak/>
        <w:t>web</w:t>
      </w:r>
      <w:r>
        <w:rPr>
          <w:rFonts w:ascii="Calibri" w:eastAsia="Calibri"/>
          <w:spacing w:val="2"/>
        </w:rPr>
        <w:t xml:space="preserve"> </w:t>
      </w:r>
      <w:r>
        <w:t>项目：</w:t>
      </w:r>
    </w:p>
    <w:p w14:paraId="2A0A4A63" w14:textId="77777777" w:rsidR="00382F71" w:rsidRDefault="00382F71">
      <w:pPr>
        <w:sectPr w:rsidR="00382F71">
          <w:pgSz w:w="11910" w:h="16840"/>
          <w:pgMar w:top="1260" w:right="940" w:bottom="680" w:left="820" w:header="0" w:footer="461" w:gutter="0"/>
          <w:cols w:space="720"/>
        </w:sectPr>
      </w:pPr>
    </w:p>
    <w:p w14:paraId="67D47E8C" w14:textId="77777777" w:rsidR="00382F71" w:rsidRDefault="00000000">
      <w:pPr>
        <w:pStyle w:val="a5"/>
        <w:numPr>
          <w:ilvl w:val="0"/>
          <w:numId w:val="76"/>
        </w:numPr>
        <w:tabs>
          <w:tab w:val="left" w:pos="1088"/>
        </w:tabs>
        <w:spacing w:before="49"/>
        <w:rPr>
          <w:sz w:val="21"/>
        </w:rPr>
      </w:pPr>
      <w:r>
        <w:rPr>
          <w:sz w:val="21"/>
        </w:rPr>
        <w:lastRenderedPageBreak/>
        <w:t>浏览器（火狐、谷歌、</w:t>
      </w:r>
      <w:r>
        <w:rPr>
          <w:rFonts w:ascii="Calibri" w:eastAsia="Calibri"/>
          <w:sz w:val="21"/>
        </w:rPr>
        <w:t>IE</w:t>
      </w:r>
      <w:r>
        <w:rPr>
          <w:rFonts w:ascii="Calibri" w:eastAsia="Calibri"/>
          <w:spacing w:val="2"/>
          <w:sz w:val="21"/>
        </w:rPr>
        <w:t xml:space="preserve"> </w:t>
      </w:r>
      <w:r>
        <w:rPr>
          <w:sz w:val="21"/>
        </w:rPr>
        <w:t>等）</w:t>
      </w:r>
    </w:p>
    <w:p w14:paraId="5E079EBE" w14:textId="77777777" w:rsidR="00382F71" w:rsidRDefault="00382F71">
      <w:pPr>
        <w:pStyle w:val="a3"/>
        <w:spacing w:before="6"/>
        <w:rPr>
          <w:sz w:val="15"/>
        </w:rPr>
      </w:pPr>
    </w:p>
    <w:p w14:paraId="6561CFB7" w14:textId="77777777" w:rsidR="00382F71" w:rsidRDefault="00000000">
      <w:pPr>
        <w:pStyle w:val="a5"/>
        <w:numPr>
          <w:ilvl w:val="0"/>
          <w:numId w:val="76"/>
        </w:numPr>
        <w:tabs>
          <w:tab w:val="left" w:pos="1088"/>
        </w:tabs>
        <w:rPr>
          <w:sz w:val="21"/>
        </w:rPr>
      </w:pPr>
      <w:r>
        <w:rPr>
          <w:sz w:val="21"/>
        </w:rPr>
        <w:t>操作系统（</w:t>
      </w:r>
      <w:r>
        <w:rPr>
          <w:rFonts w:ascii="Calibri" w:eastAsia="Calibri"/>
          <w:sz w:val="21"/>
        </w:rPr>
        <w:t>Windows7</w:t>
      </w:r>
      <w:r>
        <w:rPr>
          <w:sz w:val="21"/>
        </w:rPr>
        <w:t>、</w:t>
      </w:r>
      <w:r>
        <w:rPr>
          <w:rFonts w:ascii="Calibri" w:eastAsia="Calibri"/>
          <w:sz w:val="21"/>
        </w:rPr>
        <w:t>Windows10</w:t>
      </w:r>
      <w:r>
        <w:rPr>
          <w:sz w:val="21"/>
        </w:rPr>
        <w:t>、</w:t>
      </w:r>
      <w:r>
        <w:rPr>
          <w:rFonts w:ascii="Calibri" w:eastAsia="Calibri"/>
          <w:sz w:val="21"/>
        </w:rPr>
        <w:t>Linux</w:t>
      </w:r>
      <w:r>
        <w:rPr>
          <w:rFonts w:ascii="Calibri" w:eastAsia="Calibri"/>
          <w:spacing w:val="-7"/>
          <w:sz w:val="21"/>
        </w:rPr>
        <w:t xml:space="preserve"> </w:t>
      </w:r>
      <w:r>
        <w:rPr>
          <w:sz w:val="21"/>
        </w:rPr>
        <w:t>等）</w:t>
      </w:r>
    </w:p>
    <w:p w14:paraId="746A8082" w14:textId="77777777" w:rsidR="00382F71" w:rsidRDefault="00382F71">
      <w:pPr>
        <w:pStyle w:val="a3"/>
        <w:spacing w:before="7"/>
        <w:rPr>
          <w:sz w:val="15"/>
        </w:rPr>
      </w:pPr>
    </w:p>
    <w:p w14:paraId="34D1040C" w14:textId="77777777" w:rsidR="00382F71" w:rsidRDefault="00000000">
      <w:pPr>
        <w:pStyle w:val="a3"/>
        <w:ind w:left="72" w:right="7564"/>
        <w:jc w:val="center"/>
      </w:pPr>
      <w:r>
        <w:rPr>
          <w:rFonts w:ascii="Calibri" w:eastAsia="Calibri"/>
        </w:rPr>
        <w:t>app</w:t>
      </w:r>
      <w:r>
        <w:rPr>
          <w:rFonts w:ascii="Calibri" w:eastAsia="Calibri"/>
          <w:spacing w:val="3"/>
        </w:rPr>
        <w:t xml:space="preserve"> </w:t>
      </w:r>
      <w:r>
        <w:t>项目：</w:t>
      </w:r>
    </w:p>
    <w:p w14:paraId="51950DE9" w14:textId="77777777" w:rsidR="00382F71" w:rsidRDefault="00382F71">
      <w:pPr>
        <w:pStyle w:val="a3"/>
        <w:spacing w:before="7"/>
        <w:rPr>
          <w:sz w:val="15"/>
        </w:rPr>
      </w:pPr>
    </w:p>
    <w:p w14:paraId="5E437D68" w14:textId="77777777" w:rsidR="00382F71" w:rsidRDefault="00000000">
      <w:pPr>
        <w:pStyle w:val="a5"/>
        <w:numPr>
          <w:ilvl w:val="0"/>
          <w:numId w:val="77"/>
        </w:numPr>
        <w:tabs>
          <w:tab w:val="left" w:pos="1088"/>
        </w:tabs>
        <w:rPr>
          <w:sz w:val="21"/>
        </w:rPr>
      </w:pPr>
      <w:r>
        <w:rPr>
          <w:spacing w:val="-1"/>
          <w:sz w:val="21"/>
        </w:rPr>
        <w:t>设备系统</w:t>
      </w:r>
      <w:r>
        <w:rPr>
          <w:rFonts w:ascii="Calibri" w:eastAsia="Calibri"/>
          <w:spacing w:val="-6"/>
          <w:sz w:val="21"/>
        </w:rPr>
        <w:t xml:space="preserve">: </w:t>
      </w:r>
      <w:r>
        <w:rPr>
          <w:rFonts w:ascii="Calibri" w:eastAsia="Calibri"/>
          <w:spacing w:val="-1"/>
          <w:sz w:val="21"/>
        </w:rPr>
        <w:t>iOS</w:t>
      </w:r>
      <w:r>
        <w:rPr>
          <w:spacing w:val="-1"/>
          <w:sz w:val="21"/>
        </w:rPr>
        <w:t>（</w:t>
      </w:r>
      <w:proofErr w:type="spellStart"/>
      <w:r>
        <w:rPr>
          <w:rFonts w:ascii="Calibri" w:eastAsia="Calibri"/>
          <w:spacing w:val="-1"/>
          <w:sz w:val="21"/>
        </w:rPr>
        <w:t>ipad</w:t>
      </w:r>
      <w:proofErr w:type="spellEnd"/>
      <w:r>
        <w:rPr>
          <w:spacing w:val="-1"/>
          <w:sz w:val="21"/>
        </w:rPr>
        <w:t>、</w:t>
      </w:r>
      <w:proofErr w:type="spellStart"/>
      <w:r>
        <w:rPr>
          <w:rFonts w:ascii="Calibri" w:eastAsia="Calibri"/>
          <w:spacing w:val="-1"/>
          <w:sz w:val="21"/>
        </w:rPr>
        <w:t>iphone</w:t>
      </w:r>
      <w:proofErr w:type="spellEnd"/>
      <w:r>
        <w:rPr>
          <w:spacing w:val="-1"/>
          <w:sz w:val="21"/>
        </w:rPr>
        <w:t>）、</w:t>
      </w:r>
      <w:r>
        <w:rPr>
          <w:rFonts w:ascii="Calibri" w:eastAsia="Calibri"/>
          <w:spacing w:val="-1"/>
          <w:sz w:val="21"/>
        </w:rPr>
        <w:t>Android</w:t>
      </w:r>
      <w:r>
        <w:rPr>
          <w:spacing w:val="-1"/>
          <w:sz w:val="21"/>
        </w:rPr>
        <w:t>（三星、华为、联想等）</w:t>
      </w:r>
      <w:r>
        <w:rPr>
          <w:spacing w:val="-12"/>
          <w:sz w:val="21"/>
        </w:rPr>
        <w:t xml:space="preserve"> 、</w:t>
      </w:r>
      <w:r>
        <w:rPr>
          <w:rFonts w:ascii="Calibri" w:eastAsia="Calibri"/>
          <w:spacing w:val="-1"/>
          <w:sz w:val="21"/>
        </w:rPr>
        <w:t>Windows</w:t>
      </w:r>
      <w:r>
        <w:rPr>
          <w:spacing w:val="-1"/>
          <w:sz w:val="21"/>
        </w:rPr>
        <w:t>（</w:t>
      </w:r>
      <w:r>
        <w:rPr>
          <w:rFonts w:ascii="Calibri" w:eastAsia="Calibri"/>
          <w:spacing w:val="-1"/>
          <w:sz w:val="21"/>
        </w:rPr>
        <w:t>Win7</w:t>
      </w:r>
      <w:r>
        <w:rPr>
          <w:sz w:val="21"/>
        </w:rPr>
        <w:t>、</w:t>
      </w:r>
      <w:r>
        <w:rPr>
          <w:rFonts w:ascii="Calibri" w:eastAsia="Calibri"/>
          <w:sz w:val="21"/>
        </w:rPr>
        <w:t>Win8</w:t>
      </w:r>
      <w:r>
        <w:rPr>
          <w:sz w:val="21"/>
        </w:rPr>
        <w:t>）、</w:t>
      </w:r>
    </w:p>
    <w:p w14:paraId="5E2EEFD9" w14:textId="77777777" w:rsidR="00382F71" w:rsidRDefault="00382F71">
      <w:pPr>
        <w:pStyle w:val="a3"/>
        <w:spacing w:before="7"/>
        <w:rPr>
          <w:sz w:val="15"/>
        </w:rPr>
      </w:pPr>
    </w:p>
    <w:p w14:paraId="49B43558" w14:textId="77777777" w:rsidR="00382F71" w:rsidRDefault="00000000">
      <w:pPr>
        <w:pStyle w:val="a3"/>
        <w:tabs>
          <w:tab w:val="left" w:pos="849"/>
        </w:tabs>
        <w:ind w:right="7564"/>
        <w:jc w:val="center"/>
      </w:pPr>
      <w:r>
        <w:rPr>
          <w:rFonts w:ascii="Calibri" w:eastAsia="Calibri"/>
        </w:rPr>
        <w:t>OSX</w:t>
      </w:r>
      <w:r>
        <w:rPr>
          <w:rFonts w:ascii="Calibri" w:eastAsia="Calibri"/>
        </w:rPr>
        <w:tab/>
      </w:r>
      <w:r>
        <w:t>（</w:t>
      </w:r>
      <w:r>
        <w:rPr>
          <w:rFonts w:ascii="Calibri" w:eastAsia="Calibri"/>
        </w:rPr>
        <w:t>Mac</w:t>
      </w:r>
      <w:r>
        <w:t>）</w:t>
      </w:r>
    </w:p>
    <w:p w14:paraId="216F3ED2" w14:textId="77777777" w:rsidR="00382F71" w:rsidRDefault="00382F71">
      <w:pPr>
        <w:pStyle w:val="a3"/>
        <w:spacing w:before="6"/>
        <w:rPr>
          <w:sz w:val="15"/>
        </w:rPr>
      </w:pPr>
    </w:p>
    <w:p w14:paraId="43C9CD90" w14:textId="77777777" w:rsidR="00382F71" w:rsidRDefault="00000000">
      <w:pPr>
        <w:pStyle w:val="a5"/>
        <w:numPr>
          <w:ilvl w:val="0"/>
          <w:numId w:val="77"/>
        </w:numPr>
        <w:tabs>
          <w:tab w:val="left" w:pos="1088"/>
        </w:tabs>
        <w:rPr>
          <w:sz w:val="21"/>
        </w:rPr>
      </w:pPr>
      <w:r>
        <w:rPr>
          <w:spacing w:val="-1"/>
          <w:sz w:val="21"/>
        </w:rPr>
        <w:t>手机设备可根据 手机型号、分辨率不同</w:t>
      </w:r>
    </w:p>
    <w:p w14:paraId="2FDFEDE5" w14:textId="77777777" w:rsidR="00382F71" w:rsidRDefault="00382F71">
      <w:pPr>
        <w:pStyle w:val="a3"/>
        <w:rPr>
          <w:sz w:val="22"/>
        </w:rPr>
      </w:pPr>
    </w:p>
    <w:p w14:paraId="3CB64933" w14:textId="77777777" w:rsidR="00382F71" w:rsidRDefault="00382F71">
      <w:pPr>
        <w:pStyle w:val="a3"/>
        <w:spacing w:before="1"/>
        <w:rPr>
          <w:sz w:val="30"/>
        </w:rPr>
      </w:pPr>
    </w:p>
    <w:p w14:paraId="38230FA8" w14:textId="77777777" w:rsidR="00382F71" w:rsidRDefault="00000000">
      <w:pPr>
        <w:ind w:left="824"/>
        <w:rPr>
          <w:sz w:val="21"/>
        </w:rPr>
      </w:pPr>
      <w:r>
        <w:rPr>
          <w:spacing w:val="-1"/>
          <w:sz w:val="21"/>
        </w:rPr>
        <w:t xml:space="preserve">相对于 </w:t>
      </w:r>
      <w:r>
        <w:rPr>
          <w:rFonts w:ascii="Calibri" w:eastAsia="Calibri"/>
          <w:b/>
          <w:sz w:val="21"/>
        </w:rPr>
        <w:t>web</w:t>
      </w:r>
      <w:r>
        <w:rPr>
          <w:rFonts w:ascii="Calibri" w:eastAsia="Calibri"/>
          <w:b/>
          <w:spacing w:val="4"/>
          <w:sz w:val="21"/>
        </w:rPr>
        <w:t xml:space="preserve"> </w:t>
      </w:r>
      <w:r>
        <w:rPr>
          <w:sz w:val="21"/>
        </w:rPr>
        <w:t>项目，</w:t>
      </w:r>
      <w:r>
        <w:rPr>
          <w:rFonts w:ascii="Calibri" w:eastAsia="Calibri"/>
          <w:b/>
          <w:sz w:val="21"/>
        </w:rPr>
        <w:t>APP</w:t>
      </w:r>
      <w:r>
        <w:rPr>
          <w:rFonts w:ascii="Calibri" w:eastAsia="Calibri"/>
          <w:b/>
          <w:spacing w:val="5"/>
          <w:sz w:val="21"/>
        </w:rPr>
        <w:t xml:space="preserve"> </w:t>
      </w:r>
      <w:r>
        <w:rPr>
          <w:sz w:val="21"/>
        </w:rPr>
        <w:t>有专项测试</w:t>
      </w:r>
    </w:p>
    <w:p w14:paraId="341C699D" w14:textId="77777777" w:rsidR="00382F71" w:rsidRDefault="00382F71">
      <w:pPr>
        <w:pStyle w:val="a3"/>
        <w:spacing w:before="7"/>
        <w:rPr>
          <w:sz w:val="15"/>
        </w:rPr>
      </w:pPr>
    </w:p>
    <w:p w14:paraId="410C6DBF" w14:textId="77777777" w:rsidR="00382F71" w:rsidRDefault="00000000">
      <w:pPr>
        <w:pStyle w:val="a5"/>
        <w:numPr>
          <w:ilvl w:val="0"/>
          <w:numId w:val="78"/>
        </w:numPr>
        <w:tabs>
          <w:tab w:val="left" w:pos="1088"/>
        </w:tabs>
        <w:rPr>
          <w:sz w:val="21"/>
        </w:rPr>
      </w:pPr>
      <w:r>
        <w:rPr>
          <w:sz w:val="21"/>
        </w:rPr>
        <w:t>干扰测试：中断，来电，短信，关机，重启等</w:t>
      </w:r>
    </w:p>
    <w:p w14:paraId="14DB1DB1" w14:textId="77777777" w:rsidR="00382F71" w:rsidRDefault="00382F71">
      <w:pPr>
        <w:pStyle w:val="a3"/>
        <w:spacing w:before="6"/>
        <w:rPr>
          <w:sz w:val="15"/>
        </w:rPr>
      </w:pPr>
    </w:p>
    <w:p w14:paraId="350ED8F5" w14:textId="77777777" w:rsidR="00382F71" w:rsidRDefault="00000000">
      <w:pPr>
        <w:pStyle w:val="a5"/>
        <w:numPr>
          <w:ilvl w:val="0"/>
          <w:numId w:val="78"/>
        </w:numPr>
        <w:tabs>
          <w:tab w:val="left" w:pos="1040"/>
        </w:tabs>
        <w:spacing w:before="1"/>
        <w:ind w:left="1040"/>
        <w:rPr>
          <w:sz w:val="21"/>
        </w:rPr>
      </w:pPr>
      <w:proofErr w:type="gramStart"/>
      <w:r>
        <w:rPr>
          <w:w w:val="95"/>
          <w:sz w:val="21"/>
        </w:rPr>
        <w:t>弱网络</w:t>
      </w:r>
      <w:proofErr w:type="gramEnd"/>
      <w:r>
        <w:rPr>
          <w:w w:val="95"/>
          <w:sz w:val="21"/>
        </w:rPr>
        <w:t>测试（</w:t>
      </w:r>
      <w:r>
        <w:rPr>
          <w:spacing w:val="18"/>
          <w:w w:val="95"/>
          <w:sz w:val="21"/>
        </w:rPr>
        <w:t xml:space="preserve">模拟 </w:t>
      </w:r>
      <w:r>
        <w:rPr>
          <w:rFonts w:ascii="Calibri" w:eastAsia="Calibri"/>
          <w:w w:val="95"/>
          <w:sz w:val="21"/>
        </w:rPr>
        <w:t>2g</w:t>
      </w:r>
      <w:r>
        <w:rPr>
          <w:w w:val="95"/>
          <w:sz w:val="21"/>
        </w:rPr>
        <w:t>、</w:t>
      </w:r>
      <w:r>
        <w:rPr>
          <w:rFonts w:ascii="Calibri" w:eastAsia="Calibri"/>
          <w:w w:val="95"/>
          <w:sz w:val="21"/>
        </w:rPr>
        <w:t>3g</w:t>
      </w:r>
      <w:r>
        <w:rPr>
          <w:w w:val="95"/>
          <w:sz w:val="21"/>
        </w:rPr>
        <w:t>、</w:t>
      </w:r>
      <w:r>
        <w:rPr>
          <w:rFonts w:ascii="Calibri" w:eastAsia="Calibri"/>
          <w:w w:val="95"/>
          <w:sz w:val="21"/>
        </w:rPr>
        <w:t>4g</w:t>
      </w:r>
      <w:r>
        <w:rPr>
          <w:w w:val="95"/>
          <w:sz w:val="21"/>
        </w:rPr>
        <w:t>，</w:t>
      </w:r>
      <w:proofErr w:type="spellStart"/>
      <w:r>
        <w:rPr>
          <w:rFonts w:ascii="Calibri" w:eastAsia="Calibri"/>
          <w:w w:val="95"/>
          <w:sz w:val="21"/>
        </w:rPr>
        <w:t>wifi</w:t>
      </w:r>
      <w:proofErr w:type="spellEnd"/>
      <w:r>
        <w:rPr>
          <w:rFonts w:ascii="Calibri" w:eastAsia="Calibri"/>
          <w:spacing w:val="104"/>
          <w:sz w:val="21"/>
        </w:rPr>
        <w:t xml:space="preserve"> </w:t>
      </w:r>
      <w:r>
        <w:rPr>
          <w:w w:val="95"/>
          <w:sz w:val="21"/>
        </w:rPr>
        <w:t>网络状态以及丢包情况）；网络切换测试（网络断开后重连、</w:t>
      </w:r>
    </w:p>
    <w:p w14:paraId="15A5F7B0" w14:textId="77777777" w:rsidR="00382F71" w:rsidRDefault="00382F71">
      <w:pPr>
        <w:pStyle w:val="a3"/>
        <w:spacing w:before="6"/>
        <w:rPr>
          <w:sz w:val="15"/>
        </w:rPr>
      </w:pPr>
    </w:p>
    <w:p w14:paraId="1B1BD5C2" w14:textId="77777777" w:rsidR="00382F71" w:rsidRDefault="00000000">
      <w:pPr>
        <w:pStyle w:val="a3"/>
        <w:ind w:right="7606"/>
        <w:jc w:val="right"/>
      </w:pPr>
      <w:r>
        <w:rPr>
          <w:rFonts w:ascii="Calibri" w:eastAsia="Calibri"/>
          <w:w w:val="95"/>
        </w:rPr>
        <w:t>3g</w:t>
      </w:r>
      <w:r>
        <w:rPr>
          <w:rFonts w:ascii="Calibri" w:eastAsia="Calibri"/>
          <w:spacing w:val="24"/>
          <w:w w:val="95"/>
        </w:rPr>
        <w:t xml:space="preserve"> </w:t>
      </w:r>
      <w:r>
        <w:rPr>
          <w:spacing w:val="-7"/>
          <w:w w:val="95"/>
        </w:rPr>
        <w:t xml:space="preserve">切换到 </w:t>
      </w:r>
      <w:r>
        <w:rPr>
          <w:rFonts w:ascii="Calibri" w:eastAsia="Calibri"/>
          <w:w w:val="95"/>
        </w:rPr>
        <w:t>4g/</w:t>
      </w:r>
      <w:proofErr w:type="spellStart"/>
      <w:r>
        <w:rPr>
          <w:rFonts w:ascii="Calibri" w:eastAsia="Calibri"/>
          <w:w w:val="95"/>
        </w:rPr>
        <w:t>wifi</w:t>
      </w:r>
      <w:proofErr w:type="spellEnd"/>
      <w:r>
        <w:rPr>
          <w:rFonts w:ascii="Calibri" w:eastAsia="Calibri"/>
          <w:spacing w:val="45"/>
        </w:rPr>
        <w:t xml:space="preserve"> </w:t>
      </w:r>
      <w:r>
        <w:rPr>
          <w:w w:val="95"/>
        </w:rPr>
        <w:t>等）</w:t>
      </w:r>
    </w:p>
    <w:p w14:paraId="15E43D82" w14:textId="77777777" w:rsidR="00382F71" w:rsidRDefault="00382F71">
      <w:pPr>
        <w:pStyle w:val="a3"/>
        <w:spacing w:before="7"/>
        <w:rPr>
          <w:sz w:val="15"/>
        </w:rPr>
      </w:pPr>
    </w:p>
    <w:p w14:paraId="70186962" w14:textId="77777777" w:rsidR="00382F71" w:rsidRDefault="00000000">
      <w:pPr>
        <w:pStyle w:val="a5"/>
        <w:numPr>
          <w:ilvl w:val="0"/>
          <w:numId w:val="78"/>
        </w:numPr>
        <w:tabs>
          <w:tab w:val="left" w:pos="1088"/>
        </w:tabs>
        <w:rPr>
          <w:sz w:val="21"/>
        </w:rPr>
      </w:pPr>
      <w:r>
        <w:rPr>
          <w:sz w:val="21"/>
        </w:rPr>
        <w:t>安装、更新、卸载</w:t>
      </w:r>
    </w:p>
    <w:p w14:paraId="738FC78A" w14:textId="77777777" w:rsidR="00382F71" w:rsidRDefault="00382F71">
      <w:pPr>
        <w:pStyle w:val="a3"/>
        <w:spacing w:before="7"/>
        <w:rPr>
          <w:sz w:val="15"/>
        </w:rPr>
      </w:pPr>
    </w:p>
    <w:p w14:paraId="6DE6EB8C" w14:textId="77777777" w:rsidR="00382F71" w:rsidRDefault="00000000">
      <w:pPr>
        <w:pStyle w:val="a3"/>
        <w:ind w:left="824"/>
      </w:pPr>
      <w:r>
        <w:t>安装：需考虑安装时的中断、弱网、安装后删除安装文件等情况</w:t>
      </w:r>
    </w:p>
    <w:p w14:paraId="4EE741C9" w14:textId="77777777" w:rsidR="00382F71" w:rsidRDefault="00382F71">
      <w:pPr>
        <w:pStyle w:val="a3"/>
        <w:rPr>
          <w:sz w:val="20"/>
        </w:rPr>
      </w:pPr>
    </w:p>
    <w:p w14:paraId="18D39377" w14:textId="77777777" w:rsidR="00382F71" w:rsidRDefault="00382F71">
      <w:pPr>
        <w:pStyle w:val="a3"/>
        <w:rPr>
          <w:sz w:val="20"/>
        </w:rPr>
      </w:pPr>
    </w:p>
    <w:p w14:paraId="07CCEEBC" w14:textId="77777777" w:rsidR="00382F71" w:rsidRDefault="00382F71">
      <w:pPr>
        <w:pStyle w:val="a3"/>
        <w:spacing w:before="9"/>
        <w:rPr>
          <w:sz w:val="28"/>
        </w:rPr>
      </w:pPr>
    </w:p>
    <w:p w14:paraId="5BEF661B"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330" w:name="1.1.164怎么理解回归测试？是否思考过如何减少回归测试工作量？"/>
      <w:bookmarkStart w:id="331" w:name="_bookmark165"/>
      <w:bookmarkEnd w:id="330"/>
      <w:bookmarkEnd w:id="331"/>
      <w:r>
        <w:rPr>
          <w:color w:val="4AACC5"/>
        </w:rPr>
        <w:t>怎么理解回归测试？是否思考过如何减少回归测试工作量？</w:t>
      </w:r>
    </w:p>
    <w:p w14:paraId="0A2D0269" w14:textId="77777777" w:rsidR="00382F71" w:rsidRDefault="00382F71">
      <w:pPr>
        <w:pStyle w:val="a3"/>
        <w:spacing w:before="10"/>
        <w:rPr>
          <w:sz w:val="22"/>
        </w:rPr>
      </w:pPr>
    </w:p>
    <w:p w14:paraId="7BC23F7F" w14:textId="77777777" w:rsidR="00382F71" w:rsidRDefault="00000000">
      <w:pPr>
        <w:pStyle w:val="a3"/>
        <w:spacing w:line="417" w:lineRule="auto"/>
        <w:ind w:left="471" w:right="351" w:firstLine="352"/>
      </w:pPr>
      <w:r>
        <w:rPr>
          <w:spacing w:val="-5"/>
          <w:w w:val="95"/>
        </w:rPr>
        <w:t>回归测试是指修改了旧代码后，重新进行测试以确认修改没有引入新的错误或导致其他代码产生错</w:t>
      </w:r>
      <w:r>
        <w:rPr>
          <w:spacing w:val="141"/>
        </w:rPr>
        <w:t xml:space="preserve"> </w:t>
      </w:r>
      <w:r>
        <w:t>误。</w:t>
      </w:r>
    </w:p>
    <w:p w14:paraId="660AE4AB" w14:textId="77777777" w:rsidR="00382F71" w:rsidRDefault="00000000">
      <w:pPr>
        <w:pStyle w:val="a3"/>
        <w:spacing w:line="417" w:lineRule="auto"/>
        <w:ind w:left="471" w:right="353" w:firstLine="362"/>
      </w:pPr>
      <w:r>
        <w:rPr>
          <w:w w:val="95"/>
        </w:rPr>
        <w:t>回归测试作为软件生命周期的一个组成部分，在整个软件测试过程中占有很大的工作量比重</w:t>
      </w:r>
      <w:r>
        <w:rPr>
          <w:rFonts w:ascii="Calibri" w:eastAsia="Calibri"/>
          <w:w w:val="95"/>
        </w:rPr>
        <w:t>,</w:t>
      </w:r>
      <w:r>
        <w:rPr>
          <w:w w:val="95"/>
        </w:rPr>
        <w:t>自动</w:t>
      </w:r>
      <w:r>
        <w:rPr>
          <w:spacing w:val="221"/>
        </w:rPr>
        <w:t xml:space="preserve"> </w:t>
      </w:r>
      <w:r>
        <w:t>回归测试将大幅降低系统测试、维护升级等阶段的成本。</w:t>
      </w:r>
    </w:p>
    <w:p w14:paraId="4AF365F0" w14:textId="77777777" w:rsidR="00382F71" w:rsidRDefault="00382F71">
      <w:pPr>
        <w:pStyle w:val="a3"/>
        <w:rPr>
          <w:sz w:val="20"/>
        </w:rPr>
      </w:pPr>
    </w:p>
    <w:p w14:paraId="769A7EA7" w14:textId="77777777" w:rsidR="00382F71" w:rsidRDefault="00382F71">
      <w:pPr>
        <w:pStyle w:val="a3"/>
        <w:rPr>
          <w:sz w:val="20"/>
        </w:rPr>
      </w:pPr>
    </w:p>
    <w:p w14:paraId="1FF9BE09" w14:textId="77777777" w:rsidR="00382F71" w:rsidRDefault="00000000">
      <w:pPr>
        <w:pStyle w:val="5"/>
        <w:numPr>
          <w:ilvl w:val="2"/>
          <w:numId w:val="62"/>
        </w:numPr>
        <w:tabs>
          <w:tab w:val="left" w:pos="1731"/>
          <w:tab w:val="left" w:pos="1732"/>
        </w:tabs>
        <w:spacing w:before="168"/>
        <w:ind w:hanging="1261"/>
        <w:rPr>
          <w:rFonts w:ascii="Calibri" w:eastAsia="Calibri"/>
          <w:color w:val="4AACC5"/>
        </w:rPr>
      </w:pPr>
      <w:bookmarkStart w:id="332" w:name="1.1.165一条软件缺陷（或BUG）包括哪些内容？请完整列出"/>
      <w:bookmarkStart w:id="333" w:name="_bookmark166"/>
      <w:bookmarkEnd w:id="332"/>
      <w:bookmarkEnd w:id="333"/>
      <w:r>
        <w:rPr>
          <w:color w:val="4AACC5"/>
        </w:rPr>
        <w:t>一条软件缺陷（</w:t>
      </w:r>
      <w:r>
        <w:rPr>
          <w:color w:val="4AACC5"/>
          <w:spacing w:val="-33"/>
        </w:rPr>
        <w:t xml:space="preserve">或 </w:t>
      </w:r>
      <w:r>
        <w:rPr>
          <w:rFonts w:ascii="Calibri" w:eastAsia="Calibri"/>
          <w:b/>
          <w:color w:val="4AACC5"/>
        </w:rPr>
        <w:t>BUG</w:t>
      </w:r>
      <w:r>
        <w:rPr>
          <w:color w:val="4AACC5"/>
        </w:rPr>
        <w:t>）包括哪些内容？请完整列出</w:t>
      </w:r>
    </w:p>
    <w:p w14:paraId="4AFC325D" w14:textId="77777777" w:rsidR="00382F71" w:rsidRDefault="00382F71">
      <w:pPr>
        <w:pStyle w:val="a3"/>
        <w:spacing w:before="10"/>
        <w:rPr>
          <w:sz w:val="22"/>
        </w:rPr>
      </w:pPr>
    </w:p>
    <w:p w14:paraId="4825047C" w14:textId="77777777" w:rsidR="00382F71" w:rsidRDefault="00000000">
      <w:pPr>
        <w:pStyle w:val="a5"/>
        <w:numPr>
          <w:ilvl w:val="0"/>
          <w:numId w:val="79"/>
        </w:numPr>
        <w:tabs>
          <w:tab w:val="left" w:pos="926"/>
        </w:tabs>
        <w:rPr>
          <w:sz w:val="21"/>
        </w:rPr>
      </w:pPr>
      <w:r>
        <w:rPr>
          <w:spacing w:val="-8"/>
          <w:w w:val="95"/>
          <w:sz w:val="21"/>
        </w:rPr>
        <w:t xml:space="preserve">和 </w:t>
      </w:r>
      <w:r>
        <w:rPr>
          <w:rFonts w:ascii="Calibri" w:eastAsia="Calibri"/>
          <w:w w:val="95"/>
          <w:sz w:val="21"/>
        </w:rPr>
        <w:t>BUG</w:t>
      </w:r>
      <w:r>
        <w:rPr>
          <w:rFonts w:ascii="Calibri" w:eastAsia="Calibri"/>
          <w:spacing w:val="36"/>
          <w:w w:val="95"/>
          <w:sz w:val="21"/>
        </w:rPr>
        <w:t xml:space="preserve"> </w:t>
      </w:r>
      <w:r>
        <w:rPr>
          <w:w w:val="95"/>
          <w:sz w:val="21"/>
        </w:rPr>
        <w:t>对应的软件版本</w:t>
      </w:r>
    </w:p>
    <w:p w14:paraId="4F29D5B3" w14:textId="77777777" w:rsidR="00382F71" w:rsidRDefault="00382F71">
      <w:pPr>
        <w:pStyle w:val="a3"/>
        <w:spacing w:before="7"/>
        <w:rPr>
          <w:sz w:val="15"/>
        </w:rPr>
      </w:pPr>
    </w:p>
    <w:p w14:paraId="12F806E7" w14:textId="77777777" w:rsidR="00382F71" w:rsidRDefault="00000000">
      <w:pPr>
        <w:pStyle w:val="a5"/>
        <w:numPr>
          <w:ilvl w:val="0"/>
          <w:numId w:val="79"/>
        </w:numPr>
        <w:tabs>
          <w:tab w:val="left" w:pos="984"/>
        </w:tabs>
        <w:ind w:left="983"/>
        <w:rPr>
          <w:sz w:val="21"/>
        </w:rPr>
      </w:pPr>
      <w:r>
        <w:rPr>
          <w:sz w:val="21"/>
        </w:rPr>
        <w:t>开发的借口人员，测试人员</w:t>
      </w:r>
    </w:p>
    <w:p w14:paraId="502D7B59" w14:textId="77777777" w:rsidR="00382F71" w:rsidRDefault="00382F71">
      <w:pPr>
        <w:pStyle w:val="a3"/>
        <w:spacing w:before="6"/>
        <w:rPr>
          <w:sz w:val="15"/>
        </w:rPr>
      </w:pPr>
    </w:p>
    <w:p w14:paraId="7BE1DE58" w14:textId="77777777" w:rsidR="00382F71" w:rsidRDefault="00000000">
      <w:pPr>
        <w:pStyle w:val="a5"/>
        <w:numPr>
          <w:ilvl w:val="0"/>
          <w:numId w:val="79"/>
        </w:numPr>
        <w:tabs>
          <w:tab w:val="left" w:pos="984"/>
        </w:tabs>
        <w:spacing w:before="1"/>
        <w:ind w:left="983"/>
        <w:rPr>
          <w:sz w:val="21"/>
        </w:rPr>
      </w:pPr>
      <w:r>
        <w:rPr>
          <w:rFonts w:ascii="Calibri" w:eastAsia="Calibri"/>
          <w:sz w:val="21"/>
        </w:rPr>
        <w:t>BUG</w:t>
      </w:r>
      <w:r>
        <w:rPr>
          <w:rFonts w:ascii="Calibri" w:eastAsia="Calibri"/>
          <w:spacing w:val="2"/>
          <w:sz w:val="21"/>
        </w:rPr>
        <w:t xml:space="preserve"> </w:t>
      </w:r>
      <w:r>
        <w:rPr>
          <w:sz w:val="21"/>
        </w:rPr>
        <w:t>的优先级</w:t>
      </w:r>
    </w:p>
    <w:p w14:paraId="231BCE15" w14:textId="77777777" w:rsidR="00382F71" w:rsidRDefault="00382F71">
      <w:pPr>
        <w:pStyle w:val="a3"/>
        <w:spacing w:before="6"/>
        <w:rPr>
          <w:sz w:val="15"/>
        </w:rPr>
      </w:pPr>
    </w:p>
    <w:p w14:paraId="7CBDB5B2" w14:textId="77777777" w:rsidR="00382F71" w:rsidRDefault="00000000">
      <w:pPr>
        <w:pStyle w:val="a5"/>
        <w:numPr>
          <w:ilvl w:val="0"/>
          <w:numId w:val="79"/>
        </w:numPr>
        <w:tabs>
          <w:tab w:val="left" w:pos="160"/>
        </w:tabs>
        <w:ind w:left="983" w:right="7678" w:hanging="984"/>
        <w:jc w:val="right"/>
        <w:rPr>
          <w:sz w:val="21"/>
        </w:rPr>
      </w:pPr>
      <w:r>
        <w:rPr>
          <w:rFonts w:ascii="Calibri" w:eastAsia="Calibri"/>
          <w:sz w:val="21"/>
        </w:rPr>
        <w:t>BUG</w:t>
      </w:r>
      <w:r>
        <w:rPr>
          <w:rFonts w:ascii="Calibri" w:eastAsia="Calibri"/>
          <w:spacing w:val="1"/>
          <w:sz w:val="21"/>
        </w:rPr>
        <w:t xml:space="preserve"> </w:t>
      </w:r>
      <w:r>
        <w:rPr>
          <w:sz w:val="21"/>
        </w:rPr>
        <w:t>的严重程度</w:t>
      </w:r>
    </w:p>
    <w:p w14:paraId="14F0651A" w14:textId="77777777" w:rsidR="00382F71" w:rsidRDefault="00382F71">
      <w:pPr>
        <w:pStyle w:val="a3"/>
        <w:spacing w:before="7"/>
        <w:rPr>
          <w:sz w:val="15"/>
        </w:rPr>
      </w:pPr>
    </w:p>
    <w:p w14:paraId="65635E99" w14:textId="77777777" w:rsidR="00382F71" w:rsidRDefault="00000000">
      <w:pPr>
        <w:pStyle w:val="a5"/>
        <w:numPr>
          <w:ilvl w:val="0"/>
          <w:numId w:val="79"/>
        </w:numPr>
        <w:tabs>
          <w:tab w:val="left" w:pos="984"/>
        </w:tabs>
        <w:ind w:left="983"/>
        <w:rPr>
          <w:sz w:val="21"/>
        </w:rPr>
      </w:pPr>
      <w:r>
        <w:rPr>
          <w:rFonts w:ascii="Calibri" w:eastAsia="Calibri"/>
          <w:sz w:val="21"/>
        </w:rPr>
        <w:t>BUG</w:t>
      </w:r>
      <w:r>
        <w:rPr>
          <w:rFonts w:ascii="Calibri" w:eastAsia="Calibri"/>
          <w:spacing w:val="2"/>
          <w:sz w:val="21"/>
        </w:rPr>
        <w:t xml:space="preserve"> </w:t>
      </w:r>
      <w:r>
        <w:rPr>
          <w:sz w:val="21"/>
        </w:rPr>
        <w:t>可能属于的模块</w:t>
      </w:r>
    </w:p>
    <w:p w14:paraId="303110B7" w14:textId="77777777" w:rsidR="00382F71" w:rsidRDefault="00382F71">
      <w:pPr>
        <w:pStyle w:val="a3"/>
        <w:spacing w:before="7"/>
        <w:rPr>
          <w:sz w:val="15"/>
        </w:rPr>
      </w:pPr>
    </w:p>
    <w:p w14:paraId="655AFCFE" w14:textId="77777777" w:rsidR="00382F71" w:rsidRDefault="00000000">
      <w:pPr>
        <w:pStyle w:val="a5"/>
        <w:numPr>
          <w:ilvl w:val="0"/>
          <w:numId w:val="79"/>
        </w:numPr>
        <w:tabs>
          <w:tab w:val="left" w:pos="984"/>
        </w:tabs>
        <w:ind w:left="983"/>
        <w:rPr>
          <w:sz w:val="21"/>
        </w:rPr>
      </w:pPr>
      <w:r>
        <w:rPr>
          <w:rFonts w:ascii="Calibri" w:eastAsia="Calibri"/>
          <w:sz w:val="21"/>
        </w:rPr>
        <w:t>BUG</w:t>
      </w:r>
      <w:r>
        <w:rPr>
          <w:rFonts w:ascii="Calibri" w:eastAsia="Calibri"/>
          <w:spacing w:val="2"/>
          <w:sz w:val="21"/>
        </w:rPr>
        <w:t xml:space="preserve"> </w:t>
      </w:r>
      <w:r>
        <w:rPr>
          <w:sz w:val="21"/>
        </w:rPr>
        <w:t>的标题</w:t>
      </w:r>
    </w:p>
    <w:p w14:paraId="6EA8852C" w14:textId="77777777" w:rsidR="00382F71" w:rsidRDefault="00382F71">
      <w:pPr>
        <w:pStyle w:val="a3"/>
        <w:spacing w:before="6"/>
        <w:rPr>
          <w:sz w:val="15"/>
        </w:rPr>
      </w:pPr>
    </w:p>
    <w:p w14:paraId="5209CE36" w14:textId="77777777" w:rsidR="00382F71" w:rsidRDefault="00000000">
      <w:pPr>
        <w:pStyle w:val="a5"/>
        <w:numPr>
          <w:ilvl w:val="0"/>
          <w:numId w:val="79"/>
        </w:numPr>
        <w:tabs>
          <w:tab w:val="left" w:pos="984"/>
        </w:tabs>
        <w:spacing w:before="1"/>
        <w:ind w:left="983"/>
        <w:rPr>
          <w:sz w:val="21"/>
        </w:rPr>
      </w:pPr>
      <w:r>
        <w:rPr>
          <w:rFonts w:ascii="Calibri" w:eastAsia="Calibri"/>
          <w:sz w:val="21"/>
        </w:rPr>
        <w:t>BUG</w:t>
      </w:r>
      <w:r>
        <w:rPr>
          <w:rFonts w:ascii="Calibri" w:eastAsia="Calibri"/>
          <w:spacing w:val="2"/>
          <w:sz w:val="21"/>
        </w:rPr>
        <w:t xml:space="preserve"> </w:t>
      </w:r>
      <w:r>
        <w:rPr>
          <w:sz w:val="21"/>
        </w:rPr>
        <w:t>的描述</w:t>
      </w:r>
    </w:p>
    <w:p w14:paraId="5D38D6BD" w14:textId="77777777" w:rsidR="00382F71" w:rsidRDefault="00382F71">
      <w:pPr>
        <w:pStyle w:val="a3"/>
        <w:spacing w:before="6"/>
        <w:rPr>
          <w:sz w:val="15"/>
        </w:rPr>
      </w:pPr>
    </w:p>
    <w:p w14:paraId="68930ACB" w14:textId="77777777" w:rsidR="00382F71" w:rsidRDefault="00000000">
      <w:pPr>
        <w:pStyle w:val="a5"/>
        <w:numPr>
          <w:ilvl w:val="0"/>
          <w:numId w:val="79"/>
        </w:numPr>
        <w:tabs>
          <w:tab w:val="left" w:pos="984"/>
        </w:tabs>
        <w:ind w:left="983"/>
        <w:rPr>
          <w:sz w:val="21"/>
        </w:rPr>
      </w:pPr>
      <w:r>
        <w:rPr>
          <w:rFonts w:ascii="Calibri" w:eastAsia="Calibri"/>
          <w:sz w:val="21"/>
        </w:rPr>
        <w:t>BUG</w:t>
      </w:r>
      <w:r>
        <w:rPr>
          <w:rFonts w:ascii="Calibri" w:eastAsia="Calibri"/>
          <w:spacing w:val="2"/>
          <w:sz w:val="21"/>
        </w:rPr>
        <w:t xml:space="preserve"> </w:t>
      </w:r>
      <w:r>
        <w:rPr>
          <w:sz w:val="21"/>
        </w:rPr>
        <w:t>的截图</w:t>
      </w:r>
    </w:p>
    <w:p w14:paraId="6C11EA6E" w14:textId="77777777" w:rsidR="00382F71" w:rsidRDefault="00382F71">
      <w:pPr>
        <w:pStyle w:val="a3"/>
        <w:spacing w:before="7"/>
        <w:rPr>
          <w:sz w:val="15"/>
        </w:rPr>
      </w:pPr>
    </w:p>
    <w:p w14:paraId="065B7241" w14:textId="77777777" w:rsidR="00382F71" w:rsidRDefault="00000000">
      <w:pPr>
        <w:pStyle w:val="a5"/>
        <w:numPr>
          <w:ilvl w:val="0"/>
          <w:numId w:val="79"/>
        </w:numPr>
        <w:tabs>
          <w:tab w:val="left" w:pos="984"/>
        </w:tabs>
        <w:ind w:left="983"/>
        <w:rPr>
          <w:sz w:val="21"/>
        </w:rPr>
      </w:pPr>
      <w:r>
        <w:rPr>
          <w:rFonts w:ascii="Calibri" w:eastAsia="Calibri"/>
          <w:sz w:val="21"/>
        </w:rPr>
        <w:t>BUG</w:t>
      </w:r>
      <w:r>
        <w:rPr>
          <w:rFonts w:ascii="Calibri" w:eastAsia="Calibri"/>
          <w:spacing w:val="2"/>
          <w:sz w:val="21"/>
        </w:rPr>
        <w:t xml:space="preserve"> </w:t>
      </w:r>
      <w:r>
        <w:rPr>
          <w:sz w:val="21"/>
        </w:rPr>
        <w:t>的状态</w:t>
      </w:r>
    </w:p>
    <w:p w14:paraId="7D3AD77D" w14:textId="77777777" w:rsidR="00382F71" w:rsidRDefault="00382F71">
      <w:pPr>
        <w:rPr>
          <w:sz w:val="21"/>
        </w:rPr>
        <w:sectPr w:rsidR="00382F71">
          <w:pgSz w:w="11910" w:h="16840"/>
          <w:pgMar w:top="1260" w:right="940" w:bottom="680" w:left="820" w:header="0" w:footer="461" w:gutter="0"/>
          <w:cols w:space="720"/>
        </w:sectPr>
      </w:pPr>
    </w:p>
    <w:p w14:paraId="5569D93C" w14:textId="77777777" w:rsidR="00382F71" w:rsidRDefault="00000000">
      <w:pPr>
        <w:pStyle w:val="a5"/>
        <w:numPr>
          <w:ilvl w:val="0"/>
          <w:numId w:val="79"/>
        </w:numPr>
        <w:tabs>
          <w:tab w:val="left" w:pos="984"/>
        </w:tabs>
        <w:spacing w:before="49"/>
        <w:ind w:left="983" w:hanging="266"/>
        <w:rPr>
          <w:sz w:val="21"/>
        </w:rPr>
      </w:pPr>
      <w:r>
        <w:rPr>
          <w:rFonts w:ascii="Calibri" w:eastAsia="Calibri"/>
          <w:sz w:val="21"/>
        </w:rPr>
        <w:lastRenderedPageBreak/>
        <w:t>BUG</w:t>
      </w:r>
      <w:r>
        <w:rPr>
          <w:rFonts w:ascii="Calibri" w:eastAsia="Calibri"/>
          <w:spacing w:val="2"/>
          <w:sz w:val="21"/>
        </w:rPr>
        <w:t xml:space="preserve"> </w:t>
      </w:r>
      <w:r>
        <w:rPr>
          <w:sz w:val="21"/>
        </w:rPr>
        <w:t>的错误类型（数据，界面。。。。）</w:t>
      </w:r>
    </w:p>
    <w:p w14:paraId="58BFB254" w14:textId="77777777" w:rsidR="00382F71" w:rsidRDefault="00382F71">
      <w:pPr>
        <w:pStyle w:val="a3"/>
        <w:rPr>
          <w:sz w:val="22"/>
        </w:rPr>
      </w:pPr>
    </w:p>
    <w:p w14:paraId="4D29310F" w14:textId="77777777" w:rsidR="00382F71" w:rsidRDefault="00382F71">
      <w:pPr>
        <w:pStyle w:val="a3"/>
        <w:rPr>
          <w:sz w:val="22"/>
        </w:rPr>
      </w:pPr>
    </w:p>
    <w:p w14:paraId="404BDF8C" w14:textId="77777777" w:rsidR="00382F71" w:rsidRDefault="00382F71">
      <w:pPr>
        <w:pStyle w:val="a3"/>
        <w:spacing w:before="8"/>
        <w:rPr>
          <w:sz w:val="24"/>
        </w:rPr>
      </w:pPr>
    </w:p>
    <w:p w14:paraId="39CBC232" w14:textId="77777777" w:rsidR="00382F71" w:rsidRDefault="00000000">
      <w:pPr>
        <w:pStyle w:val="5"/>
        <w:numPr>
          <w:ilvl w:val="2"/>
          <w:numId w:val="62"/>
        </w:numPr>
        <w:tabs>
          <w:tab w:val="left" w:pos="1731"/>
          <w:tab w:val="left" w:pos="1732"/>
        </w:tabs>
        <w:spacing w:before="1"/>
        <w:ind w:hanging="1261"/>
        <w:rPr>
          <w:rFonts w:ascii="Calibri" w:eastAsia="Calibri"/>
          <w:color w:val="4AACC5"/>
        </w:rPr>
      </w:pPr>
      <w:bookmarkStart w:id="334" w:name="_bookmark167"/>
      <w:bookmarkStart w:id="335" w:name="1.1.166软件测试方法有哪些分类？"/>
      <w:bookmarkEnd w:id="334"/>
      <w:bookmarkEnd w:id="335"/>
      <w:r>
        <w:rPr>
          <w:color w:val="4AACC5"/>
        </w:rPr>
        <w:t>软件测试方法有哪些分类？</w:t>
      </w:r>
    </w:p>
    <w:p w14:paraId="58E5C4D1" w14:textId="77777777" w:rsidR="00382F71" w:rsidRDefault="00382F71">
      <w:pPr>
        <w:pStyle w:val="a3"/>
        <w:spacing w:before="10"/>
        <w:rPr>
          <w:sz w:val="22"/>
        </w:rPr>
      </w:pPr>
    </w:p>
    <w:p w14:paraId="01BC58CD" w14:textId="77777777" w:rsidR="00382F71" w:rsidRDefault="00000000">
      <w:pPr>
        <w:pStyle w:val="a3"/>
        <w:spacing w:line="417" w:lineRule="auto"/>
        <w:ind w:left="471" w:right="351"/>
      </w:pPr>
      <w:r>
        <w:rPr>
          <w:w w:val="95"/>
        </w:rPr>
        <w:t>软件测试方法分类：白盒、黑盒、灰盒；单元测试、集成测试、系统测试、验收测试、回归测试、</w:t>
      </w:r>
      <w:r>
        <w:rPr>
          <w:rFonts w:ascii="Calibri" w:eastAsia="Calibri"/>
          <w:w w:val="95"/>
        </w:rPr>
        <w:t>Alpha</w:t>
      </w:r>
      <w:r>
        <w:rPr>
          <w:rFonts w:ascii="Calibri" w:eastAsia="Calibri"/>
          <w:spacing w:val="28"/>
          <w:w w:val="95"/>
        </w:rPr>
        <w:t xml:space="preserve"> </w:t>
      </w:r>
      <w:r>
        <w:t>测试、</w:t>
      </w:r>
      <w:r>
        <w:rPr>
          <w:rFonts w:ascii="Calibri" w:eastAsia="Calibri"/>
        </w:rPr>
        <w:t>Beta</w:t>
      </w:r>
      <w:r>
        <w:rPr>
          <w:rFonts w:ascii="Calibri" w:eastAsia="Calibri"/>
          <w:spacing w:val="8"/>
        </w:rPr>
        <w:t xml:space="preserve"> </w:t>
      </w:r>
      <w:r>
        <w:t>测试；静态测试和动态测试。</w:t>
      </w:r>
    </w:p>
    <w:p w14:paraId="31A75FE7" w14:textId="77777777" w:rsidR="00382F71" w:rsidRDefault="00382F71">
      <w:pPr>
        <w:pStyle w:val="a3"/>
        <w:rPr>
          <w:sz w:val="22"/>
        </w:rPr>
      </w:pPr>
    </w:p>
    <w:p w14:paraId="7D16F9EF" w14:textId="77777777" w:rsidR="00382F71" w:rsidRDefault="00382F71">
      <w:pPr>
        <w:pStyle w:val="a3"/>
        <w:spacing w:before="1"/>
        <w:rPr>
          <w:sz w:val="31"/>
        </w:rPr>
      </w:pPr>
    </w:p>
    <w:p w14:paraId="757F2E92" w14:textId="77777777" w:rsidR="00382F71" w:rsidRDefault="00000000">
      <w:pPr>
        <w:pStyle w:val="5"/>
        <w:numPr>
          <w:ilvl w:val="2"/>
          <w:numId w:val="62"/>
        </w:numPr>
        <w:tabs>
          <w:tab w:val="left" w:pos="1731"/>
          <w:tab w:val="left" w:pos="1732"/>
        </w:tabs>
        <w:spacing w:before="1"/>
        <w:ind w:hanging="1261"/>
        <w:rPr>
          <w:rFonts w:ascii="Calibri" w:eastAsia="Calibri"/>
          <w:color w:val="4AACC5"/>
        </w:rPr>
      </w:pPr>
      <w:bookmarkStart w:id="336" w:name="1.1.167设计测试用例的主要方法有哪些？"/>
      <w:bookmarkStart w:id="337" w:name="_bookmark168"/>
      <w:bookmarkEnd w:id="336"/>
      <w:bookmarkEnd w:id="337"/>
      <w:r>
        <w:rPr>
          <w:color w:val="4AACC5"/>
        </w:rPr>
        <w:t>设计测试用例的主要方法有哪些？</w:t>
      </w:r>
    </w:p>
    <w:p w14:paraId="2B2A94D8" w14:textId="77777777" w:rsidR="00382F71" w:rsidRDefault="00382F71">
      <w:pPr>
        <w:pStyle w:val="a3"/>
        <w:spacing w:before="10"/>
        <w:rPr>
          <w:sz w:val="22"/>
        </w:rPr>
      </w:pPr>
    </w:p>
    <w:p w14:paraId="1B9CFB69" w14:textId="77777777" w:rsidR="00382F71" w:rsidRDefault="00000000">
      <w:pPr>
        <w:pStyle w:val="a3"/>
        <w:ind w:left="471"/>
      </w:pPr>
      <w:r>
        <w:t>设计测试用例的主要方法有：等价类划分；边界值分析法；因果图法；场景法。</w:t>
      </w:r>
    </w:p>
    <w:p w14:paraId="7065B5EC" w14:textId="77777777" w:rsidR="00382F71" w:rsidRDefault="00382F71">
      <w:pPr>
        <w:pStyle w:val="a3"/>
        <w:rPr>
          <w:sz w:val="20"/>
        </w:rPr>
      </w:pPr>
    </w:p>
    <w:p w14:paraId="09010338" w14:textId="77777777" w:rsidR="00382F71" w:rsidRDefault="00382F71">
      <w:pPr>
        <w:pStyle w:val="a3"/>
        <w:rPr>
          <w:sz w:val="20"/>
        </w:rPr>
      </w:pPr>
    </w:p>
    <w:p w14:paraId="06E51ECA" w14:textId="77777777" w:rsidR="00382F71" w:rsidRDefault="00382F71">
      <w:pPr>
        <w:pStyle w:val="a3"/>
        <w:spacing w:before="8"/>
        <w:rPr>
          <w:sz w:val="28"/>
        </w:rPr>
      </w:pPr>
    </w:p>
    <w:p w14:paraId="1EDADBA4" w14:textId="77777777" w:rsidR="00382F71" w:rsidRDefault="00000000">
      <w:pPr>
        <w:pStyle w:val="5"/>
        <w:numPr>
          <w:ilvl w:val="2"/>
          <w:numId w:val="62"/>
        </w:numPr>
        <w:tabs>
          <w:tab w:val="left" w:pos="1731"/>
          <w:tab w:val="left" w:pos="1732"/>
        </w:tabs>
        <w:spacing w:before="1"/>
        <w:ind w:hanging="1261"/>
        <w:rPr>
          <w:rFonts w:ascii="Calibri" w:eastAsia="Calibri"/>
          <w:color w:val="4AACC5"/>
        </w:rPr>
      </w:pPr>
      <w:bookmarkStart w:id="338" w:name="1.1.168单元测试、集成测试、系统测试的侧重点是什么？"/>
      <w:bookmarkStart w:id="339" w:name="_bookmark169"/>
      <w:bookmarkEnd w:id="338"/>
      <w:bookmarkEnd w:id="339"/>
      <w:r>
        <w:rPr>
          <w:color w:val="4AACC5"/>
        </w:rPr>
        <w:t>单元测试、集成测试、系统测试的侧重点是什么？</w:t>
      </w:r>
    </w:p>
    <w:p w14:paraId="4D28D527" w14:textId="77777777" w:rsidR="00382F71" w:rsidRDefault="00382F71">
      <w:pPr>
        <w:pStyle w:val="a3"/>
        <w:spacing w:before="10"/>
        <w:rPr>
          <w:sz w:val="22"/>
        </w:rPr>
      </w:pPr>
    </w:p>
    <w:p w14:paraId="32862A50" w14:textId="77777777" w:rsidR="00382F71" w:rsidRDefault="00000000">
      <w:pPr>
        <w:pStyle w:val="a3"/>
        <w:spacing w:line="417" w:lineRule="auto"/>
        <w:ind w:left="471" w:right="4004"/>
      </w:pPr>
      <w:r>
        <w:rPr>
          <w:w w:val="95"/>
        </w:rPr>
        <w:t>单元测试的重点是系统的模块，包括子程序的正确性验证等。</w:t>
      </w:r>
      <w:r>
        <w:rPr>
          <w:spacing w:val="1"/>
          <w:w w:val="95"/>
        </w:rPr>
        <w:t xml:space="preserve"> </w:t>
      </w:r>
      <w:r>
        <w:t>集成测试的重点是模块间的衔接以及参数的传递等。</w:t>
      </w:r>
    </w:p>
    <w:p w14:paraId="6011FD2D" w14:textId="77777777" w:rsidR="00382F71" w:rsidRDefault="00000000">
      <w:pPr>
        <w:pStyle w:val="a3"/>
        <w:spacing w:line="269" w:lineRule="exact"/>
        <w:ind w:left="471"/>
      </w:pPr>
      <w:r>
        <w:t>系统测试的重点是整个系统的运行以及与其他软件的兼容性。</w:t>
      </w:r>
    </w:p>
    <w:p w14:paraId="2D2A9771" w14:textId="77777777" w:rsidR="00382F71" w:rsidRDefault="00382F71">
      <w:pPr>
        <w:pStyle w:val="a3"/>
        <w:rPr>
          <w:sz w:val="20"/>
        </w:rPr>
      </w:pPr>
    </w:p>
    <w:p w14:paraId="560099B3" w14:textId="77777777" w:rsidR="00382F71" w:rsidRDefault="00382F71">
      <w:pPr>
        <w:pStyle w:val="a3"/>
        <w:rPr>
          <w:sz w:val="20"/>
        </w:rPr>
      </w:pPr>
    </w:p>
    <w:p w14:paraId="70154516" w14:textId="77777777" w:rsidR="00382F71" w:rsidRDefault="00382F71">
      <w:pPr>
        <w:pStyle w:val="a3"/>
        <w:spacing w:before="8"/>
        <w:rPr>
          <w:sz w:val="28"/>
        </w:rPr>
      </w:pPr>
    </w:p>
    <w:p w14:paraId="7B084DC2" w14:textId="77777777" w:rsidR="00382F71" w:rsidRDefault="00000000">
      <w:pPr>
        <w:pStyle w:val="5"/>
        <w:numPr>
          <w:ilvl w:val="2"/>
          <w:numId w:val="62"/>
        </w:numPr>
        <w:tabs>
          <w:tab w:val="left" w:pos="1731"/>
          <w:tab w:val="left" w:pos="1732"/>
        </w:tabs>
        <w:spacing w:before="1"/>
        <w:ind w:hanging="1261"/>
        <w:rPr>
          <w:rFonts w:ascii="Calibri" w:eastAsia="Calibri"/>
          <w:color w:val="4AACC5"/>
        </w:rPr>
      </w:pPr>
      <w:bookmarkStart w:id="340" w:name="1.1.169怎样才能成为一个优秀的测试工程师"/>
      <w:bookmarkStart w:id="341" w:name="_bookmark170"/>
      <w:bookmarkEnd w:id="340"/>
      <w:bookmarkEnd w:id="341"/>
      <w:r>
        <w:rPr>
          <w:color w:val="4AACC5"/>
        </w:rPr>
        <w:t>怎样才能成为一个优秀的测试工程师</w:t>
      </w:r>
    </w:p>
    <w:p w14:paraId="089BF38E" w14:textId="77777777" w:rsidR="00382F71" w:rsidRDefault="00382F71">
      <w:pPr>
        <w:pStyle w:val="a3"/>
        <w:spacing w:before="10"/>
        <w:rPr>
          <w:sz w:val="22"/>
        </w:rPr>
      </w:pPr>
    </w:p>
    <w:p w14:paraId="61DB4D99" w14:textId="77777777" w:rsidR="00382F71" w:rsidRDefault="00000000">
      <w:pPr>
        <w:pStyle w:val="a3"/>
        <w:spacing w:line="417" w:lineRule="auto"/>
        <w:ind w:left="471" w:right="245" w:firstLine="420"/>
      </w:pPr>
      <w:r>
        <w:t>软件测试工程师需要具有一些逆向思维的能力，想别人所不想，测别人所不测，这样才可以找到更多的软件中的错误。这是作为一名优秀的软件测试工程师最基本的素质。善于同软件开发人员沟通</w:t>
      </w:r>
      <w:r>
        <w:rPr>
          <w:spacing w:val="-5"/>
        </w:rPr>
        <w:t>沟 通是当今软件项目中需要掌握的</w:t>
      </w:r>
      <w:proofErr w:type="gramStart"/>
      <w:r>
        <w:rPr>
          <w:spacing w:val="-5"/>
        </w:rPr>
        <w:t>最</w:t>
      </w:r>
      <w:proofErr w:type="gramEnd"/>
      <w:r>
        <w:rPr>
          <w:spacing w:val="-5"/>
        </w:rPr>
        <w:t>关键技术之一。软件测试人员要善于同软件开发人员沟通，软件</w:t>
      </w:r>
      <w:r>
        <w:t>测试人员与开发人员搞好关系，使测试人员不成为开发人员的眼中钉，这对于提高整个软件项目质量是十分重要的。沟通主要包括：讨论软件的需求，设计：通过这样的沟通，你可以更好的了解所测试</w:t>
      </w:r>
      <w:r>
        <w:rPr>
          <w:spacing w:val="-10"/>
          <w:w w:val="99"/>
        </w:rPr>
        <w:t>的软件系统，以至于尽可能少的测试出软件中不是错误的</w:t>
      </w:r>
      <w:r>
        <w:rPr>
          <w:rFonts w:ascii="Calibri" w:eastAsia="Calibri" w:hAnsi="Calibri"/>
          <w:spacing w:val="1"/>
          <w:w w:val="99"/>
        </w:rPr>
        <w:t>“</w:t>
      </w:r>
      <w:r>
        <w:rPr>
          <w:w w:val="99"/>
        </w:rPr>
        <w:t>错误</w:t>
      </w:r>
      <w:r>
        <w:rPr>
          <w:rFonts w:ascii="Calibri" w:eastAsia="Calibri" w:hAnsi="Calibri"/>
          <w:spacing w:val="-2"/>
          <w:w w:val="99"/>
        </w:rPr>
        <w:t>”</w:t>
      </w:r>
      <w:r>
        <w:rPr>
          <w:spacing w:val="-10"/>
          <w:w w:val="99"/>
        </w:rPr>
        <w:t>，从而降低给软件开发人员带来的压力。</w:t>
      </w:r>
      <w:r>
        <w:t>报告好的测试结果：作为一个测试人员，发现错误往往是测试人员最愿意而且引以自豪的结果，但是一味地给开发人员报告软件错误，会给他们造成厌恶感，降低整个软件的质量和开发进度。所以作为一名软件测试工程师，当你测试的模块没有严重的错误或者错误很少的时候，你不妨跑到开发人员那里告诉他们这个好消息，这会给你带来意想不到的结果。</w:t>
      </w:r>
    </w:p>
    <w:p w14:paraId="353CDD92" w14:textId="77777777" w:rsidR="00382F71" w:rsidRDefault="00382F71">
      <w:pPr>
        <w:pStyle w:val="a3"/>
        <w:rPr>
          <w:sz w:val="20"/>
        </w:rPr>
      </w:pPr>
    </w:p>
    <w:p w14:paraId="7B0CEE98" w14:textId="77777777" w:rsidR="00382F71" w:rsidRDefault="00382F71">
      <w:pPr>
        <w:pStyle w:val="a3"/>
        <w:spacing w:before="5"/>
        <w:rPr>
          <w:sz w:val="16"/>
        </w:rPr>
      </w:pPr>
    </w:p>
    <w:p w14:paraId="3A2A4524" w14:textId="77777777" w:rsidR="00382F71" w:rsidRDefault="00000000">
      <w:pPr>
        <w:pStyle w:val="a3"/>
        <w:spacing w:line="417" w:lineRule="auto"/>
        <w:ind w:left="471" w:right="351" w:firstLine="420"/>
      </w:pPr>
      <w:r>
        <w:rPr>
          <w:w w:val="95"/>
        </w:rPr>
        <w:t>讨论一些与工作无关的事情：作为一个测试人员经常和开发人员讨论一些与工作无关的事情，比</w:t>
      </w:r>
      <w:r>
        <w:rPr>
          <w:spacing w:val="225"/>
        </w:rPr>
        <w:t xml:space="preserve"> </w:t>
      </w:r>
      <w:r>
        <w:rPr>
          <w:w w:val="95"/>
        </w:rPr>
        <w:t>如大家可以谈谈新闻，趣事，家庭</w:t>
      </w:r>
      <w:r>
        <w:rPr>
          <w:rFonts w:ascii="Calibri" w:eastAsia="Calibri" w:hAnsi="Calibri"/>
          <w:w w:val="95"/>
        </w:rPr>
        <w:t>…</w:t>
      </w:r>
      <w:r>
        <w:rPr>
          <w:w w:val="95"/>
        </w:rPr>
        <w:t>这样可以加强相互间的默契程度，许多统计表明，这样可以更好的</w:t>
      </w:r>
    </w:p>
    <w:p w14:paraId="02AB3CBD" w14:textId="77777777" w:rsidR="00382F71" w:rsidRDefault="00382F71">
      <w:pPr>
        <w:spacing w:line="417" w:lineRule="auto"/>
        <w:sectPr w:rsidR="00382F71">
          <w:pgSz w:w="11910" w:h="16840"/>
          <w:pgMar w:top="1260" w:right="940" w:bottom="680" w:left="820" w:header="0" w:footer="461" w:gutter="0"/>
          <w:cols w:space="720"/>
        </w:sectPr>
      </w:pPr>
    </w:p>
    <w:p w14:paraId="7E45DD26" w14:textId="77777777" w:rsidR="00382F71" w:rsidRDefault="00000000">
      <w:pPr>
        <w:pStyle w:val="a3"/>
        <w:spacing w:before="49" w:line="417" w:lineRule="auto"/>
        <w:ind w:left="471" w:right="245"/>
      </w:pPr>
      <w:r>
        <w:rPr>
          <w:spacing w:val="-2"/>
        </w:rPr>
        <w:lastRenderedPageBreak/>
        <w:t>提高软件工作质量。善于同领导沟通 测试人员往往是领导的眼和耳，领导根据测试人员的测试结果可</w:t>
      </w:r>
      <w:r>
        <w:t>以了解公司的产品质量，从而调整其他的工作。领导工作一般比较繁忙，所以作为一名优秀的测试人</w:t>
      </w:r>
      <w:r>
        <w:rPr>
          <w:spacing w:val="-1"/>
        </w:rPr>
        <w:t>员要学会把测试结果进行总结，最好以图表的形势给领导看。掌握一些自动化测试工具 测试工作往往</w:t>
      </w:r>
      <w:r>
        <w:t>是比较繁琐，枯燥无味的工作，测试人员长期处于重复的手工工作，会降低测试效率，并且对于测试</w:t>
      </w:r>
      <w:r>
        <w:rPr>
          <w:w w:val="95"/>
        </w:rPr>
        <w:t>质量也往往是不利的；况且许多测试不使用测试工具是不可以进行的，比如性能测试，压力测试等等。</w:t>
      </w:r>
      <w:r>
        <w:rPr>
          <w:spacing w:val="142"/>
        </w:rPr>
        <w:t xml:space="preserve"> </w:t>
      </w:r>
      <w:r>
        <w:t>目前市场上有许多测试工具供你使用，你可以根据自己的需要选择一些测试工具来辅助你的测试。但</w:t>
      </w:r>
      <w:r>
        <w:rPr>
          <w:spacing w:val="-1"/>
        </w:rPr>
        <w:t>是要记住一点，不是说有了测试工具就不要人工测试了，测试工具不是万能的。善于学习的能力 软件</w:t>
      </w:r>
      <w:r>
        <w:t>测试技术随着时间的变化也在做一些提高和改进，作为一名优秀的测试人员要善于利用书籍，网站，</w:t>
      </w:r>
      <w:r>
        <w:rPr>
          <w:spacing w:val="1"/>
        </w:rPr>
        <w:t xml:space="preserve"> </w:t>
      </w:r>
      <w:r>
        <w:rPr>
          <w:spacing w:val="-1"/>
        </w:rPr>
        <w:t>论坛，交流等各种途径不断提高自己的软件测试水平。提高自己的表达能力 软件测试人员当发现软件</w:t>
      </w:r>
      <w:r>
        <w:rPr>
          <w:w w:val="95"/>
        </w:rPr>
        <w:t>中存在缺陷的时候，往往要书写缺陷报告，缺陷报告要写得详尽清楚，使开发人员能够尽快定位错误，</w:t>
      </w:r>
      <w:r>
        <w:rPr>
          <w:spacing w:val="142"/>
        </w:rPr>
        <w:t xml:space="preserve"> </w:t>
      </w:r>
      <w:r>
        <w:rPr>
          <w:spacing w:val="-1"/>
        </w:rPr>
        <w:t>修改错误，所以作为一名优秀的测试人员提高自己的写作能力是非常必要的。了解业务知识 更好的了</w:t>
      </w:r>
      <w:r>
        <w:t>解你说测试软件的业务知识是非常重要的，对业务知识了解得越深入，越能够找出更深入，更关键，</w:t>
      </w:r>
      <w:r>
        <w:rPr>
          <w:spacing w:val="1"/>
        </w:rPr>
        <w:t xml:space="preserve"> </w:t>
      </w:r>
      <w:r>
        <w:t>更隐蔽的软件错误。所以作为一名优秀的软件测试工程师，要多向该领域专家，同行学习，提高自己的业务知识水平。</w:t>
      </w:r>
    </w:p>
    <w:p w14:paraId="5941E760" w14:textId="77777777" w:rsidR="00382F71" w:rsidRDefault="00382F71">
      <w:pPr>
        <w:pStyle w:val="a3"/>
        <w:rPr>
          <w:sz w:val="20"/>
        </w:rPr>
      </w:pPr>
    </w:p>
    <w:p w14:paraId="50564649" w14:textId="77777777" w:rsidR="00382F71" w:rsidRDefault="00382F71">
      <w:pPr>
        <w:pStyle w:val="a3"/>
        <w:rPr>
          <w:sz w:val="20"/>
        </w:rPr>
      </w:pPr>
    </w:p>
    <w:p w14:paraId="18D33464" w14:textId="77777777" w:rsidR="00382F71" w:rsidRDefault="00382F71">
      <w:pPr>
        <w:pStyle w:val="a3"/>
        <w:rPr>
          <w:sz w:val="20"/>
        </w:rPr>
      </w:pPr>
    </w:p>
    <w:p w14:paraId="798D99F2" w14:textId="77777777" w:rsidR="00382F71" w:rsidRDefault="00382F71">
      <w:pPr>
        <w:pStyle w:val="a3"/>
        <w:spacing w:before="6"/>
        <w:rPr>
          <w:sz w:val="29"/>
        </w:rPr>
      </w:pPr>
    </w:p>
    <w:p w14:paraId="4857CCE7" w14:textId="77777777" w:rsidR="00382F71" w:rsidRDefault="00000000">
      <w:pPr>
        <w:pStyle w:val="5"/>
        <w:numPr>
          <w:ilvl w:val="2"/>
          <w:numId w:val="62"/>
        </w:numPr>
        <w:tabs>
          <w:tab w:val="left" w:pos="1731"/>
          <w:tab w:val="left" w:pos="1732"/>
        </w:tabs>
        <w:ind w:hanging="1261"/>
        <w:rPr>
          <w:rFonts w:ascii="Calibri" w:eastAsia="Calibri"/>
          <w:color w:val="4AACC5"/>
        </w:rPr>
      </w:pPr>
      <w:bookmarkStart w:id="342" w:name="1.1.170测试计划要安排哪些方面？"/>
      <w:bookmarkStart w:id="343" w:name="_bookmark171"/>
      <w:bookmarkEnd w:id="342"/>
      <w:bookmarkEnd w:id="343"/>
      <w:r>
        <w:rPr>
          <w:color w:val="4AACC5"/>
        </w:rPr>
        <w:t>测试计划要安排哪些方面？</w:t>
      </w:r>
    </w:p>
    <w:p w14:paraId="6B5C9AA6" w14:textId="77777777" w:rsidR="00382F71" w:rsidRDefault="00382F71">
      <w:pPr>
        <w:pStyle w:val="a3"/>
        <w:spacing w:before="10"/>
        <w:rPr>
          <w:sz w:val="22"/>
        </w:rPr>
      </w:pPr>
    </w:p>
    <w:p w14:paraId="5AA5BF40" w14:textId="77777777" w:rsidR="00382F71" w:rsidRDefault="00000000">
      <w:pPr>
        <w:pStyle w:val="a5"/>
        <w:numPr>
          <w:ilvl w:val="0"/>
          <w:numId w:val="80"/>
        </w:numPr>
        <w:tabs>
          <w:tab w:val="left" w:pos="678"/>
        </w:tabs>
        <w:rPr>
          <w:sz w:val="21"/>
        </w:rPr>
      </w:pPr>
      <w:r>
        <w:rPr>
          <w:sz w:val="21"/>
        </w:rPr>
        <w:t>引言：目的、背景、范围、定义、参考资</w:t>
      </w:r>
    </w:p>
    <w:p w14:paraId="23A6D849" w14:textId="77777777" w:rsidR="00382F71" w:rsidRDefault="00382F71">
      <w:pPr>
        <w:pStyle w:val="a3"/>
        <w:spacing w:before="7"/>
        <w:rPr>
          <w:sz w:val="15"/>
        </w:rPr>
      </w:pPr>
    </w:p>
    <w:p w14:paraId="52C440C9" w14:textId="77777777" w:rsidR="00382F71" w:rsidRDefault="00000000">
      <w:pPr>
        <w:pStyle w:val="a5"/>
        <w:numPr>
          <w:ilvl w:val="0"/>
          <w:numId w:val="80"/>
        </w:numPr>
        <w:tabs>
          <w:tab w:val="left" w:pos="736"/>
        </w:tabs>
        <w:ind w:left="735" w:hanging="265"/>
        <w:rPr>
          <w:sz w:val="21"/>
        </w:rPr>
      </w:pPr>
      <w:r>
        <w:rPr>
          <w:sz w:val="21"/>
        </w:rPr>
        <w:t>测试内容：测试功能清单</w:t>
      </w:r>
    </w:p>
    <w:p w14:paraId="4DF637CF" w14:textId="77777777" w:rsidR="00382F71" w:rsidRDefault="00382F71">
      <w:pPr>
        <w:pStyle w:val="a3"/>
        <w:spacing w:before="7"/>
        <w:rPr>
          <w:sz w:val="15"/>
        </w:rPr>
      </w:pPr>
    </w:p>
    <w:p w14:paraId="79C7E367" w14:textId="77777777" w:rsidR="00382F71" w:rsidRDefault="00000000">
      <w:pPr>
        <w:pStyle w:val="a5"/>
        <w:numPr>
          <w:ilvl w:val="0"/>
          <w:numId w:val="80"/>
        </w:numPr>
        <w:tabs>
          <w:tab w:val="left" w:pos="736"/>
        </w:tabs>
        <w:ind w:left="735" w:hanging="265"/>
        <w:rPr>
          <w:sz w:val="21"/>
        </w:rPr>
      </w:pPr>
      <w:r>
        <w:rPr>
          <w:sz w:val="21"/>
        </w:rPr>
        <w:t>测试规则：进入准则，暂停</w:t>
      </w:r>
      <w:r>
        <w:rPr>
          <w:rFonts w:ascii="Calibri" w:eastAsia="Calibri"/>
          <w:sz w:val="21"/>
        </w:rPr>
        <w:t>/</w:t>
      </w:r>
      <w:r>
        <w:rPr>
          <w:sz w:val="21"/>
        </w:rPr>
        <w:t>退出准则、测试方法、测试手段、测试要点、测试工具</w:t>
      </w:r>
    </w:p>
    <w:p w14:paraId="046BD325" w14:textId="77777777" w:rsidR="00382F71" w:rsidRDefault="00382F71">
      <w:pPr>
        <w:pStyle w:val="a3"/>
        <w:spacing w:before="6"/>
        <w:rPr>
          <w:sz w:val="15"/>
        </w:rPr>
      </w:pPr>
    </w:p>
    <w:p w14:paraId="378FD522" w14:textId="77777777" w:rsidR="00382F71" w:rsidRDefault="00000000">
      <w:pPr>
        <w:pStyle w:val="a5"/>
        <w:numPr>
          <w:ilvl w:val="0"/>
          <w:numId w:val="80"/>
        </w:numPr>
        <w:tabs>
          <w:tab w:val="left" w:pos="736"/>
        </w:tabs>
        <w:spacing w:before="1"/>
        <w:ind w:left="735" w:hanging="265"/>
        <w:rPr>
          <w:sz w:val="21"/>
        </w:rPr>
      </w:pPr>
      <w:r>
        <w:rPr>
          <w:sz w:val="21"/>
        </w:rPr>
        <w:t>测试环境：硬件环境、软件环境、特定测试环境要求</w:t>
      </w:r>
    </w:p>
    <w:p w14:paraId="23F05704" w14:textId="77777777" w:rsidR="00382F71" w:rsidRDefault="00382F71">
      <w:pPr>
        <w:pStyle w:val="a3"/>
        <w:spacing w:before="6"/>
        <w:rPr>
          <w:sz w:val="15"/>
        </w:rPr>
      </w:pPr>
    </w:p>
    <w:p w14:paraId="5646E9E0" w14:textId="77777777" w:rsidR="00382F71" w:rsidRDefault="00000000">
      <w:pPr>
        <w:pStyle w:val="a5"/>
        <w:numPr>
          <w:ilvl w:val="0"/>
          <w:numId w:val="80"/>
        </w:numPr>
        <w:tabs>
          <w:tab w:val="left" w:pos="736"/>
        </w:tabs>
        <w:ind w:left="735" w:hanging="265"/>
        <w:rPr>
          <w:sz w:val="21"/>
        </w:rPr>
      </w:pPr>
      <w:r>
        <w:rPr>
          <w:sz w:val="21"/>
        </w:rPr>
        <w:t>项目任务：测试规划，测试设计，测试执行准备，测试执行，测试总结</w:t>
      </w:r>
    </w:p>
    <w:p w14:paraId="798723C4" w14:textId="77777777" w:rsidR="00382F71" w:rsidRDefault="00382F71">
      <w:pPr>
        <w:pStyle w:val="a3"/>
        <w:spacing w:before="7"/>
        <w:rPr>
          <w:sz w:val="15"/>
        </w:rPr>
      </w:pPr>
    </w:p>
    <w:p w14:paraId="50741DE6" w14:textId="77777777" w:rsidR="00382F71" w:rsidRDefault="00000000">
      <w:pPr>
        <w:pStyle w:val="a5"/>
        <w:numPr>
          <w:ilvl w:val="0"/>
          <w:numId w:val="80"/>
        </w:numPr>
        <w:tabs>
          <w:tab w:val="left" w:pos="736"/>
        </w:tabs>
        <w:ind w:left="735" w:hanging="265"/>
        <w:rPr>
          <w:sz w:val="21"/>
        </w:rPr>
      </w:pPr>
      <w:r>
        <w:rPr>
          <w:sz w:val="21"/>
        </w:rPr>
        <w:t>实施计划：工作量估计、人员需求及安排、进度安排、其它资源需求及安排。</w:t>
      </w:r>
    </w:p>
    <w:p w14:paraId="11ABD899" w14:textId="77777777" w:rsidR="00382F71" w:rsidRDefault="00382F71">
      <w:pPr>
        <w:pStyle w:val="a3"/>
        <w:spacing w:before="7"/>
        <w:rPr>
          <w:sz w:val="15"/>
        </w:rPr>
      </w:pPr>
    </w:p>
    <w:p w14:paraId="08A12979" w14:textId="77777777" w:rsidR="00382F71" w:rsidRDefault="00000000">
      <w:pPr>
        <w:pStyle w:val="a5"/>
        <w:numPr>
          <w:ilvl w:val="0"/>
          <w:numId w:val="80"/>
        </w:numPr>
        <w:tabs>
          <w:tab w:val="left" w:pos="736"/>
        </w:tabs>
        <w:ind w:left="735" w:hanging="265"/>
        <w:rPr>
          <w:sz w:val="21"/>
        </w:rPr>
      </w:pPr>
      <w:r>
        <w:rPr>
          <w:sz w:val="21"/>
        </w:rPr>
        <w:t>风险管理</w:t>
      </w:r>
    </w:p>
    <w:p w14:paraId="29C0A9CD" w14:textId="77777777" w:rsidR="00382F71" w:rsidRDefault="00382F71">
      <w:pPr>
        <w:pStyle w:val="a3"/>
        <w:rPr>
          <w:sz w:val="22"/>
        </w:rPr>
      </w:pPr>
    </w:p>
    <w:p w14:paraId="5F3EE2B4" w14:textId="77777777" w:rsidR="00382F71" w:rsidRDefault="00382F71">
      <w:pPr>
        <w:pStyle w:val="a3"/>
        <w:rPr>
          <w:sz w:val="22"/>
        </w:rPr>
      </w:pPr>
    </w:p>
    <w:p w14:paraId="0A8C0D4D" w14:textId="77777777" w:rsidR="00382F71" w:rsidRDefault="00382F71">
      <w:pPr>
        <w:pStyle w:val="a3"/>
        <w:spacing w:before="9"/>
        <w:rPr>
          <w:sz w:val="24"/>
        </w:rPr>
      </w:pPr>
    </w:p>
    <w:p w14:paraId="39E70AC1"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color w:val="4AACC5"/>
        </w:rPr>
      </w:pPr>
      <w:bookmarkStart w:id="344" w:name="1.1.171为什么要有测试报告？一份日常的测试报告通常需要说明哪些内容？"/>
      <w:bookmarkStart w:id="345" w:name="_bookmark172"/>
      <w:bookmarkEnd w:id="344"/>
      <w:bookmarkEnd w:id="345"/>
      <w:r>
        <w:rPr>
          <w:color w:val="4AACC5"/>
        </w:rPr>
        <w:t>为什么要有测试报告？一份日常的测试报告通常需要说明哪些内容？</w:t>
      </w:r>
    </w:p>
    <w:p w14:paraId="6F946866" w14:textId="77777777" w:rsidR="00382F71" w:rsidRDefault="00000000">
      <w:pPr>
        <w:pStyle w:val="a3"/>
        <w:spacing w:before="26"/>
        <w:ind w:left="471"/>
      </w:pPr>
      <w:r>
        <w:rPr>
          <w:rFonts w:ascii="Calibri" w:eastAsia="Calibri"/>
        </w:rPr>
        <w:t>1</w:t>
      </w:r>
      <w:r>
        <w:t>、概述，包括本次测试的目的，测试的背景介绍；</w:t>
      </w:r>
    </w:p>
    <w:p w14:paraId="2B760C8A" w14:textId="77777777" w:rsidR="00382F71" w:rsidRDefault="00382F71">
      <w:pPr>
        <w:pStyle w:val="a3"/>
        <w:spacing w:before="7"/>
        <w:rPr>
          <w:sz w:val="15"/>
        </w:rPr>
      </w:pPr>
    </w:p>
    <w:p w14:paraId="6ACBCACB" w14:textId="77777777" w:rsidR="00382F71" w:rsidRDefault="00000000">
      <w:pPr>
        <w:pStyle w:val="a3"/>
        <w:ind w:left="471"/>
      </w:pPr>
      <w:r>
        <w:rPr>
          <w:rFonts w:ascii="Calibri" w:eastAsia="Calibri"/>
        </w:rPr>
        <w:t>2</w:t>
      </w:r>
      <w:r>
        <w:t>、测试环境，包括测试软硬件环境及配置，以及测试环境的网络拓扑图；</w:t>
      </w:r>
    </w:p>
    <w:p w14:paraId="272FC496" w14:textId="77777777" w:rsidR="00382F71" w:rsidRDefault="00382F71">
      <w:pPr>
        <w:sectPr w:rsidR="00382F71">
          <w:pgSz w:w="11910" w:h="16840"/>
          <w:pgMar w:top="1260" w:right="940" w:bottom="680" w:left="820" w:header="0" w:footer="461" w:gutter="0"/>
          <w:cols w:space="720"/>
        </w:sectPr>
      </w:pPr>
    </w:p>
    <w:p w14:paraId="6E956543" w14:textId="77777777" w:rsidR="00382F71" w:rsidRDefault="00000000">
      <w:pPr>
        <w:pStyle w:val="a3"/>
        <w:spacing w:before="49"/>
        <w:ind w:left="471"/>
      </w:pPr>
      <w:r>
        <w:rPr>
          <w:rFonts w:ascii="Calibri" w:eastAsia="Calibri"/>
        </w:rPr>
        <w:lastRenderedPageBreak/>
        <w:t>3</w:t>
      </w:r>
      <w:r>
        <w:t>、测试的一些参考资料；</w:t>
      </w:r>
    </w:p>
    <w:p w14:paraId="745AB313" w14:textId="77777777" w:rsidR="00382F71" w:rsidRDefault="00382F71">
      <w:pPr>
        <w:pStyle w:val="a3"/>
        <w:spacing w:before="6"/>
        <w:rPr>
          <w:sz w:val="15"/>
        </w:rPr>
      </w:pPr>
    </w:p>
    <w:p w14:paraId="5694C3EE" w14:textId="77777777" w:rsidR="00382F71" w:rsidRDefault="00000000">
      <w:pPr>
        <w:pStyle w:val="a3"/>
        <w:ind w:left="471"/>
      </w:pPr>
      <w:r>
        <w:rPr>
          <w:rFonts w:ascii="Calibri" w:eastAsia="Calibri"/>
        </w:rPr>
        <w:t>4</w:t>
      </w:r>
      <w:r>
        <w:t>、测试参与人员，以及投入的时间情况说明；</w:t>
      </w:r>
    </w:p>
    <w:p w14:paraId="242D6E2F" w14:textId="77777777" w:rsidR="00382F71" w:rsidRDefault="00382F71">
      <w:pPr>
        <w:pStyle w:val="a3"/>
        <w:spacing w:before="7"/>
        <w:rPr>
          <w:sz w:val="15"/>
        </w:rPr>
      </w:pPr>
    </w:p>
    <w:p w14:paraId="7DE8CA0D" w14:textId="77777777" w:rsidR="00382F71" w:rsidRDefault="00000000">
      <w:pPr>
        <w:pStyle w:val="a3"/>
        <w:ind w:left="471"/>
      </w:pPr>
      <w:r>
        <w:rPr>
          <w:rFonts w:ascii="Calibri" w:eastAsia="Calibri"/>
        </w:rPr>
        <w:t>5</w:t>
      </w:r>
      <w:r>
        <w:t>、测试的进度情况，包括计划进度和实际进度；</w:t>
      </w:r>
    </w:p>
    <w:p w14:paraId="669C51C7" w14:textId="77777777" w:rsidR="00382F71" w:rsidRDefault="00382F71">
      <w:pPr>
        <w:pStyle w:val="a3"/>
        <w:spacing w:before="7"/>
        <w:rPr>
          <w:sz w:val="15"/>
        </w:rPr>
      </w:pPr>
    </w:p>
    <w:p w14:paraId="15FA1F47" w14:textId="77777777" w:rsidR="00382F71" w:rsidRDefault="00000000">
      <w:pPr>
        <w:pStyle w:val="a3"/>
        <w:spacing w:line="417" w:lineRule="auto"/>
        <w:ind w:left="471" w:right="353"/>
      </w:pPr>
      <w:r>
        <w:rPr>
          <w:rFonts w:ascii="Calibri" w:eastAsia="Calibri"/>
          <w:w w:val="95"/>
        </w:rPr>
        <w:t>6</w:t>
      </w:r>
      <w:r>
        <w:rPr>
          <w:w w:val="95"/>
        </w:rPr>
        <w:t>、测试情况介绍，包括测试的内容项说明。如功能测试具体的测试项，测试通过情况；性能测试的测</w:t>
      </w:r>
      <w:r>
        <w:rPr>
          <w:spacing w:val="132"/>
        </w:rPr>
        <w:t xml:space="preserve"> </w:t>
      </w:r>
      <w:r>
        <w:t>试项，测试通过情况等；</w:t>
      </w:r>
    </w:p>
    <w:p w14:paraId="378EB46B" w14:textId="77777777" w:rsidR="00382F71" w:rsidRDefault="00000000">
      <w:pPr>
        <w:pStyle w:val="a3"/>
        <w:spacing w:line="269" w:lineRule="exact"/>
        <w:ind w:left="471"/>
      </w:pPr>
      <w:r>
        <w:rPr>
          <w:rFonts w:ascii="Calibri" w:eastAsia="Calibri"/>
        </w:rPr>
        <w:t>7</w:t>
      </w:r>
      <w:r>
        <w:t>、缺陷的统计和分析，包括迭代次数，缺陷的分布情况，缺陷的覆盖情况，缺陷的发展趋势等；</w:t>
      </w:r>
    </w:p>
    <w:p w14:paraId="78AC4D9A" w14:textId="77777777" w:rsidR="00382F71" w:rsidRDefault="00382F71">
      <w:pPr>
        <w:pStyle w:val="a3"/>
        <w:spacing w:before="7"/>
        <w:rPr>
          <w:sz w:val="15"/>
        </w:rPr>
      </w:pPr>
    </w:p>
    <w:p w14:paraId="0529F9E5" w14:textId="77777777" w:rsidR="00382F71" w:rsidRDefault="00000000">
      <w:pPr>
        <w:pStyle w:val="a3"/>
        <w:ind w:left="471"/>
      </w:pPr>
      <w:r>
        <w:rPr>
          <w:rFonts w:ascii="Calibri" w:eastAsia="Calibri"/>
        </w:rPr>
        <w:t>8</w:t>
      </w:r>
      <w:r>
        <w:t>、本次测试的结论；</w:t>
      </w:r>
    </w:p>
    <w:p w14:paraId="36647DDD" w14:textId="77777777" w:rsidR="00382F71" w:rsidRDefault="00382F71">
      <w:pPr>
        <w:pStyle w:val="a3"/>
        <w:spacing w:before="6"/>
        <w:rPr>
          <w:sz w:val="15"/>
        </w:rPr>
      </w:pPr>
    </w:p>
    <w:p w14:paraId="483D5F8D" w14:textId="77777777" w:rsidR="00382F71" w:rsidRDefault="00000000">
      <w:pPr>
        <w:pStyle w:val="a3"/>
        <w:ind w:left="471"/>
      </w:pPr>
      <w:r>
        <w:rPr>
          <w:rFonts w:ascii="Calibri" w:eastAsia="Calibri"/>
        </w:rPr>
        <w:t>9</w:t>
      </w:r>
      <w:r>
        <w:t>、测试人员就本次测试的一些建议。</w:t>
      </w:r>
    </w:p>
    <w:p w14:paraId="75877D02" w14:textId="77777777" w:rsidR="00382F71" w:rsidRDefault="00382F71">
      <w:pPr>
        <w:pStyle w:val="a3"/>
        <w:rPr>
          <w:sz w:val="22"/>
        </w:rPr>
      </w:pPr>
    </w:p>
    <w:p w14:paraId="69D3BF4B" w14:textId="77777777" w:rsidR="00382F71" w:rsidRDefault="00382F71">
      <w:pPr>
        <w:pStyle w:val="a3"/>
        <w:rPr>
          <w:sz w:val="22"/>
        </w:rPr>
      </w:pPr>
    </w:p>
    <w:p w14:paraId="7B5E8CF7" w14:textId="77777777" w:rsidR="00382F71" w:rsidRDefault="00382F71">
      <w:pPr>
        <w:pStyle w:val="a3"/>
        <w:spacing w:before="9"/>
        <w:rPr>
          <w:sz w:val="24"/>
        </w:rPr>
      </w:pPr>
    </w:p>
    <w:p w14:paraId="7552CF12"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b/>
          <w:color w:val="4AACC5"/>
        </w:rPr>
      </w:pPr>
      <w:bookmarkStart w:id="346" w:name="1.1.172在您参与或负责的项目测试中,发生过哪些棘手的问题,最后是如何解决的"/>
      <w:bookmarkStart w:id="347" w:name="_bookmark173"/>
      <w:bookmarkEnd w:id="346"/>
      <w:bookmarkEnd w:id="347"/>
      <w:r>
        <w:rPr>
          <w:color w:val="4AACC5"/>
        </w:rPr>
        <w:t>在您参与或负责的项目测试中</w:t>
      </w:r>
      <w:r>
        <w:rPr>
          <w:rFonts w:ascii="Calibri" w:eastAsia="Calibri"/>
          <w:b/>
          <w:color w:val="4AACC5"/>
        </w:rPr>
        <w:t>,</w:t>
      </w:r>
      <w:r>
        <w:rPr>
          <w:color w:val="4AACC5"/>
        </w:rPr>
        <w:t>发生过哪些棘手的问题</w:t>
      </w:r>
      <w:r>
        <w:rPr>
          <w:rFonts w:ascii="Calibri" w:eastAsia="Calibri"/>
          <w:b/>
          <w:color w:val="4AACC5"/>
        </w:rPr>
        <w:t>,</w:t>
      </w:r>
      <w:r>
        <w:rPr>
          <w:color w:val="4AACC5"/>
        </w:rPr>
        <w:t>最后是如何解决的</w:t>
      </w:r>
      <w:r>
        <w:rPr>
          <w:rFonts w:ascii="Calibri" w:eastAsia="Calibri"/>
          <w:b/>
          <w:color w:val="4AACC5"/>
        </w:rPr>
        <w:t>?</w:t>
      </w:r>
      <w:r>
        <w:rPr>
          <w:color w:val="4AACC5"/>
        </w:rPr>
        <w:t>您在这个过程中做了什么</w:t>
      </w:r>
      <w:r>
        <w:rPr>
          <w:rFonts w:ascii="Calibri" w:eastAsia="Calibri"/>
          <w:b/>
          <w:color w:val="4AACC5"/>
        </w:rPr>
        <w:t>?</w:t>
      </w:r>
    </w:p>
    <w:p w14:paraId="04DEE2C0" w14:textId="77777777" w:rsidR="00382F71" w:rsidRDefault="00000000">
      <w:pPr>
        <w:pStyle w:val="a3"/>
        <w:spacing w:before="27" w:line="417" w:lineRule="auto"/>
        <w:ind w:left="471" w:right="245" w:firstLine="420"/>
      </w:pPr>
      <w:r>
        <w:rPr>
          <w:w w:val="95"/>
        </w:rPr>
        <w:t>例子：迭代开发后期，开始对整个系统从头回归一遍，这时候又发现了许多以前从未出现的</w:t>
      </w:r>
      <w:r>
        <w:rPr>
          <w:spacing w:val="210"/>
        </w:rPr>
        <w:t xml:space="preserve"> </w:t>
      </w:r>
      <w:r>
        <w:rPr>
          <w:rFonts w:ascii="Calibri" w:eastAsia="Calibri" w:hAnsi="Calibri"/>
          <w:w w:val="95"/>
        </w:rPr>
        <w:t>BUG</w:t>
      </w:r>
      <w:r>
        <w:rPr>
          <w:w w:val="95"/>
        </w:rPr>
        <w:t>。</w:t>
      </w:r>
      <w:r>
        <w:t>这个时期大家都很烦躁困惑，曾经运转良好的页面，突然出现存储问题；曾经更新正常的功能，突然</w:t>
      </w:r>
      <w:r>
        <w:rPr>
          <w:spacing w:val="1"/>
          <w:w w:val="95"/>
        </w:rPr>
        <w:t xml:space="preserve">无法更新；曾经显示正常的 </w:t>
      </w:r>
      <w:r>
        <w:rPr>
          <w:rFonts w:ascii="Calibri" w:eastAsia="Calibri" w:hAnsi="Calibri"/>
          <w:w w:val="95"/>
        </w:rPr>
        <w:t>Excel</w:t>
      </w:r>
      <w:r>
        <w:rPr>
          <w:w w:val="95"/>
        </w:rPr>
        <w:t>，突然显示错误… …这些都让人苦恼，当然，这些应该都是正常现象。</w:t>
      </w:r>
      <w:r>
        <w:t>测试人员在测试后期尤其需要提高警惕，不能漏过任何一个功能点，更不能忽略任何一次貌似无用的查询、翻页、按键。</w:t>
      </w:r>
    </w:p>
    <w:p w14:paraId="75AD80F1" w14:textId="77777777" w:rsidR="00382F71" w:rsidRDefault="00000000">
      <w:pPr>
        <w:pStyle w:val="a3"/>
        <w:spacing w:line="417" w:lineRule="auto"/>
        <w:ind w:left="471" w:right="351" w:firstLine="420"/>
        <w:jc w:val="both"/>
      </w:pPr>
      <w:r>
        <w:rPr>
          <w:w w:val="95"/>
        </w:rPr>
        <w:t>最后，是大家一起进行的交付测试，人员包括了所有的编程人员及测试人员。这期间，除了对基</w:t>
      </w:r>
      <w:r>
        <w:rPr>
          <w:spacing w:val="225"/>
        </w:rPr>
        <w:t xml:space="preserve"> </w:t>
      </w:r>
      <w:r>
        <w:rPr>
          <w:w w:val="95"/>
        </w:rPr>
        <w:t>本功能的回归测试外，还包括了并发测试及性能测试（这主要是编程人员在做），除此之外，我将过</w:t>
      </w:r>
      <w:r>
        <w:rPr>
          <w:spacing w:val="246"/>
        </w:rPr>
        <w:t xml:space="preserve"> </w:t>
      </w:r>
      <w:r>
        <w:rPr>
          <w:w w:val="95"/>
        </w:rPr>
        <w:t>去提交修正过的所有</w:t>
      </w:r>
      <w:r>
        <w:rPr>
          <w:spacing w:val="136"/>
        </w:rPr>
        <w:t xml:space="preserve"> </w:t>
      </w:r>
      <w:r>
        <w:rPr>
          <w:rFonts w:ascii="Calibri" w:eastAsia="Calibri"/>
          <w:w w:val="95"/>
        </w:rPr>
        <w:t>BUG</w:t>
      </w:r>
      <w:r>
        <w:rPr>
          <w:rFonts w:ascii="Calibri" w:eastAsia="Calibri"/>
          <w:spacing w:val="103"/>
        </w:rPr>
        <w:t xml:space="preserve"> </w:t>
      </w:r>
      <w:r>
        <w:rPr>
          <w:w w:val="95"/>
        </w:rPr>
        <w:t>重新验证了一遍。在并发测试中，我们发现了很多之前单人测试难以发现的并发问题（包括多人一起提交，一起选择，一起修改等等），并发问题可以说层出不穷，甚至包括了</w:t>
      </w:r>
      <w:r>
        <w:rPr>
          <w:spacing w:val="246"/>
        </w:rPr>
        <w:t xml:space="preserve"> </w:t>
      </w:r>
      <w:r>
        <w:rPr>
          <w:w w:val="95"/>
        </w:rPr>
        <w:t>同一台电脑打开两个页面分别进行修改的问题（由于我从一开始就是打开两个页面来测，一个为用户</w:t>
      </w:r>
      <w:r>
        <w:rPr>
          <w:spacing w:val="246"/>
        </w:rPr>
        <w:t xml:space="preserve"> </w:t>
      </w:r>
      <w:r>
        <w:rPr>
          <w:w w:val="95"/>
        </w:rPr>
        <w:t>本人，一个为该用户代理人</w:t>
      </w:r>
      <w:r>
        <w:rPr>
          <w:spacing w:val="107"/>
        </w:rPr>
        <w:t xml:space="preserve">  </w:t>
      </w:r>
      <w:r>
        <w:rPr>
          <w:rFonts w:ascii="Calibri" w:eastAsia="Calibri"/>
          <w:w w:val="95"/>
        </w:rPr>
        <w:t>delegator</w:t>
      </w:r>
      <w:r>
        <w:rPr>
          <w:w w:val="95"/>
        </w:rPr>
        <w:t>，所以有些问题在早期已经暴露），这是测试中的一个重点，也</w:t>
      </w:r>
      <w:r>
        <w:t>是比较严重的漏洞，需要在以后多加留意。</w:t>
      </w:r>
    </w:p>
    <w:p w14:paraId="1C38894D" w14:textId="77777777" w:rsidR="00382F71" w:rsidRDefault="00382F71">
      <w:pPr>
        <w:pStyle w:val="a3"/>
        <w:spacing w:before="6"/>
        <w:rPr>
          <w:sz w:val="16"/>
        </w:rPr>
      </w:pPr>
    </w:p>
    <w:p w14:paraId="3FF80A3E" w14:textId="77777777" w:rsidR="00382F71" w:rsidRDefault="00000000">
      <w:pPr>
        <w:pStyle w:val="5"/>
        <w:numPr>
          <w:ilvl w:val="2"/>
          <w:numId w:val="62"/>
        </w:numPr>
        <w:tabs>
          <w:tab w:val="left" w:pos="1731"/>
          <w:tab w:val="left" w:pos="1732"/>
        </w:tabs>
        <w:spacing w:line="417" w:lineRule="auto"/>
        <w:ind w:left="1191" w:right="351" w:hanging="720"/>
        <w:rPr>
          <w:rFonts w:ascii="Calibri" w:eastAsia="Calibri"/>
          <w:b/>
          <w:color w:val="4AACC5"/>
        </w:rPr>
      </w:pPr>
      <w:bookmarkStart w:id="348" w:name="1.1.173在测试工作中,您常使用的测试方法有哪些?它们都是在什么场景下使用的"/>
      <w:bookmarkStart w:id="349" w:name="_bookmark174"/>
      <w:bookmarkEnd w:id="348"/>
      <w:bookmarkEnd w:id="349"/>
      <w:r>
        <w:rPr>
          <w:color w:val="4AACC5"/>
        </w:rPr>
        <w:t>在测试工作中</w:t>
      </w:r>
      <w:r>
        <w:rPr>
          <w:rFonts w:ascii="Calibri" w:eastAsia="Calibri"/>
          <w:b/>
          <w:color w:val="4AACC5"/>
        </w:rPr>
        <w:t>,</w:t>
      </w:r>
      <w:r>
        <w:rPr>
          <w:color w:val="4AACC5"/>
        </w:rPr>
        <w:t>您常使用的测试方法有哪些</w:t>
      </w:r>
      <w:r>
        <w:rPr>
          <w:rFonts w:ascii="Calibri" w:eastAsia="Calibri"/>
          <w:b/>
          <w:color w:val="4AACC5"/>
        </w:rPr>
        <w:t>?</w:t>
      </w:r>
      <w:r>
        <w:rPr>
          <w:color w:val="4AACC5"/>
        </w:rPr>
        <w:t>它们都是在什么场景下使用的</w:t>
      </w:r>
      <w:r>
        <w:rPr>
          <w:rFonts w:ascii="Calibri" w:eastAsia="Calibri"/>
          <w:b/>
          <w:color w:val="4AACC5"/>
        </w:rPr>
        <w:t>?</w:t>
      </w:r>
    </w:p>
    <w:p w14:paraId="29ADBA00" w14:textId="77777777" w:rsidR="00382F71" w:rsidRDefault="00000000">
      <w:pPr>
        <w:pStyle w:val="a3"/>
        <w:spacing w:before="26"/>
        <w:ind w:left="471"/>
        <w:jc w:val="both"/>
      </w:pPr>
      <w:r>
        <w:rPr>
          <w:rFonts w:ascii="Calibri" w:eastAsia="Calibri"/>
        </w:rPr>
        <w:t>1</w:t>
      </w:r>
      <w:r>
        <w:rPr>
          <w:rFonts w:ascii="Calibri" w:eastAsia="Calibri"/>
          <w:spacing w:val="4"/>
        </w:rPr>
        <w:t xml:space="preserve">. </w:t>
      </w:r>
      <w:r>
        <w:t>等价类划分</w:t>
      </w:r>
    </w:p>
    <w:p w14:paraId="08C564CD" w14:textId="77777777" w:rsidR="00382F71" w:rsidRDefault="00382F71">
      <w:pPr>
        <w:pStyle w:val="a3"/>
        <w:spacing w:before="7"/>
        <w:rPr>
          <w:sz w:val="15"/>
        </w:rPr>
      </w:pPr>
    </w:p>
    <w:p w14:paraId="17B8B4F0" w14:textId="77777777" w:rsidR="00382F71" w:rsidRDefault="00000000">
      <w:pPr>
        <w:pStyle w:val="a3"/>
        <w:spacing w:line="417" w:lineRule="auto"/>
        <w:ind w:left="471" w:right="353" w:firstLine="420"/>
        <w:jc w:val="both"/>
      </w:pPr>
      <w:r>
        <w:t>划分等价类</w:t>
      </w:r>
      <w:r>
        <w:rPr>
          <w:rFonts w:ascii="Calibri" w:eastAsia="Calibri"/>
          <w:spacing w:val="7"/>
        </w:rPr>
        <w:t xml:space="preserve">: </w:t>
      </w:r>
      <w:r>
        <w:t>等价类是指某个输入域的子集合</w:t>
      </w:r>
      <w:r>
        <w:rPr>
          <w:rFonts w:ascii="Calibri" w:eastAsia="Calibri"/>
        </w:rPr>
        <w:t>.</w:t>
      </w:r>
      <w:r>
        <w:t>在该子集合中</w:t>
      </w:r>
      <w:r>
        <w:rPr>
          <w:rFonts w:ascii="Calibri" w:eastAsia="Calibri"/>
        </w:rPr>
        <w:t>,</w:t>
      </w:r>
      <w:r>
        <w:t>各个输入数据对于揭露程序中的错误</w:t>
      </w:r>
      <w:r>
        <w:rPr>
          <w:w w:val="95"/>
        </w:rPr>
        <w:t>都是等效的</w:t>
      </w:r>
      <w:r>
        <w:rPr>
          <w:rFonts w:ascii="Calibri" w:eastAsia="Calibri"/>
          <w:w w:val="95"/>
        </w:rPr>
        <w:t>.</w:t>
      </w:r>
      <w:r>
        <w:rPr>
          <w:w w:val="95"/>
        </w:rPr>
        <w:t>并合理地假定</w:t>
      </w:r>
      <w:r>
        <w:rPr>
          <w:rFonts w:ascii="Calibri" w:eastAsia="Calibri"/>
          <w:w w:val="95"/>
        </w:rPr>
        <w:t>:</w:t>
      </w:r>
      <w:r>
        <w:rPr>
          <w:w w:val="95"/>
        </w:rPr>
        <w:t>测试某等价类的代表值就等于对这一类其它值的测试</w:t>
      </w:r>
      <w:r>
        <w:rPr>
          <w:rFonts w:ascii="Calibri" w:eastAsia="Calibri"/>
          <w:w w:val="95"/>
        </w:rPr>
        <w:t>.</w:t>
      </w:r>
      <w:r>
        <w:rPr>
          <w:w w:val="95"/>
        </w:rPr>
        <w:t>因此</w:t>
      </w:r>
      <w:r>
        <w:rPr>
          <w:rFonts w:ascii="Calibri" w:eastAsia="Calibri"/>
          <w:w w:val="95"/>
        </w:rPr>
        <w:t>,</w:t>
      </w:r>
      <w:r>
        <w:rPr>
          <w:w w:val="95"/>
        </w:rPr>
        <w:t>可以把全部输入</w:t>
      </w:r>
      <w:r>
        <w:rPr>
          <w:spacing w:val="240"/>
        </w:rPr>
        <w:t xml:space="preserve"> </w:t>
      </w:r>
      <w:r>
        <w:rPr>
          <w:w w:val="95"/>
        </w:rPr>
        <w:t>数据合理划分为若干等价类</w:t>
      </w:r>
      <w:r>
        <w:rPr>
          <w:rFonts w:ascii="Calibri" w:eastAsia="Calibri"/>
          <w:w w:val="95"/>
        </w:rPr>
        <w:t>,</w:t>
      </w:r>
      <w:r>
        <w:rPr>
          <w:w w:val="95"/>
        </w:rPr>
        <w:t>在每一个等价类中取一个数据作为测试的输入条件</w:t>
      </w:r>
      <w:r>
        <w:rPr>
          <w:rFonts w:ascii="Calibri" w:eastAsia="Calibri"/>
          <w:w w:val="95"/>
        </w:rPr>
        <w:t>,</w:t>
      </w:r>
      <w:r>
        <w:rPr>
          <w:w w:val="95"/>
        </w:rPr>
        <w:t>就可以用少量代表性</w:t>
      </w:r>
    </w:p>
    <w:p w14:paraId="240211F6" w14:textId="77777777" w:rsidR="00382F71" w:rsidRDefault="00382F71">
      <w:pPr>
        <w:spacing w:line="417" w:lineRule="auto"/>
        <w:jc w:val="both"/>
        <w:sectPr w:rsidR="00382F71">
          <w:pgSz w:w="11910" w:h="16840"/>
          <w:pgMar w:top="1260" w:right="940" w:bottom="680" w:left="820" w:header="0" w:footer="461" w:gutter="0"/>
          <w:cols w:space="720"/>
        </w:sectPr>
      </w:pPr>
    </w:p>
    <w:p w14:paraId="7E77DBBC" w14:textId="77777777" w:rsidR="00382F71" w:rsidRDefault="00000000">
      <w:pPr>
        <w:pStyle w:val="a3"/>
        <w:spacing w:before="49" w:line="417" w:lineRule="auto"/>
        <w:ind w:left="471" w:right="1268"/>
      </w:pPr>
      <w:r>
        <w:rPr>
          <w:w w:val="95"/>
        </w:rPr>
        <w:lastRenderedPageBreak/>
        <w:t>的测试数据</w:t>
      </w:r>
      <w:r>
        <w:rPr>
          <w:rFonts w:ascii="Calibri" w:eastAsia="Calibri"/>
          <w:w w:val="95"/>
        </w:rPr>
        <w:t>.</w:t>
      </w:r>
      <w:r>
        <w:rPr>
          <w:w w:val="95"/>
        </w:rPr>
        <w:t>取得较好的测试结果</w:t>
      </w:r>
      <w:r>
        <w:rPr>
          <w:rFonts w:ascii="Calibri" w:eastAsia="Calibri"/>
          <w:w w:val="95"/>
        </w:rPr>
        <w:t>.</w:t>
      </w:r>
      <w:r>
        <w:rPr>
          <w:w w:val="95"/>
        </w:rPr>
        <w:t>等价类划分可有两种不同的情况</w:t>
      </w:r>
      <w:r>
        <w:rPr>
          <w:rFonts w:ascii="Calibri" w:eastAsia="Calibri"/>
          <w:w w:val="95"/>
        </w:rPr>
        <w:t>:</w:t>
      </w:r>
      <w:r>
        <w:rPr>
          <w:w w:val="95"/>
        </w:rPr>
        <w:t>有效等价类和无效等价类</w:t>
      </w:r>
      <w:r>
        <w:rPr>
          <w:rFonts w:ascii="Calibri" w:eastAsia="Calibri"/>
          <w:w w:val="95"/>
        </w:rPr>
        <w:t>.</w:t>
      </w:r>
      <w:r>
        <w:rPr>
          <w:rFonts w:ascii="Calibri" w:eastAsia="Calibri"/>
          <w:spacing w:val="63"/>
        </w:rPr>
        <w:t xml:space="preserve"> </w:t>
      </w:r>
      <w:r>
        <w:rPr>
          <w:rFonts w:ascii="Calibri" w:eastAsia="Calibri"/>
        </w:rPr>
        <w:t>2</w:t>
      </w:r>
      <w:r>
        <w:t>．边界值分析法</w:t>
      </w:r>
    </w:p>
    <w:p w14:paraId="5735C58A" w14:textId="77777777" w:rsidR="00382F71" w:rsidRDefault="00000000">
      <w:pPr>
        <w:pStyle w:val="a3"/>
        <w:spacing w:line="417" w:lineRule="auto"/>
        <w:ind w:left="471" w:right="351" w:firstLine="420"/>
        <w:jc w:val="both"/>
        <w:rPr>
          <w:rFonts w:ascii="Calibri" w:eastAsia="Calibri"/>
        </w:rPr>
      </w:pPr>
      <w:r>
        <w:rPr>
          <w:w w:val="95"/>
        </w:rPr>
        <w:t>边界值分析方法是对等价类划分方法的补充。测试工作经验告诉我</w:t>
      </w:r>
      <w:r>
        <w:rPr>
          <w:rFonts w:ascii="Calibri" w:eastAsia="Calibri"/>
          <w:w w:val="95"/>
        </w:rPr>
        <w:t>,</w:t>
      </w:r>
      <w:r>
        <w:rPr>
          <w:w w:val="95"/>
        </w:rPr>
        <w:t>大量的错误是发生在输入或输</w:t>
      </w:r>
      <w:r>
        <w:rPr>
          <w:spacing w:val="175"/>
        </w:rPr>
        <w:t xml:space="preserve"> </w:t>
      </w:r>
      <w:proofErr w:type="gramStart"/>
      <w:r>
        <w:rPr>
          <w:w w:val="95"/>
        </w:rPr>
        <w:t>出范围</w:t>
      </w:r>
      <w:proofErr w:type="gramEnd"/>
      <w:r>
        <w:rPr>
          <w:w w:val="95"/>
        </w:rPr>
        <w:t>的边界上</w:t>
      </w:r>
      <w:r>
        <w:rPr>
          <w:rFonts w:ascii="Calibri" w:eastAsia="Calibri"/>
          <w:w w:val="95"/>
        </w:rPr>
        <w:t>,</w:t>
      </w:r>
      <w:r>
        <w:rPr>
          <w:w w:val="95"/>
        </w:rPr>
        <w:t>而不是发生在输入输出范围的内部</w:t>
      </w:r>
      <w:r>
        <w:rPr>
          <w:rFonts w:ascii="Calibri" w:eastAsia="Calibri"/>
          <w:w w:val="95"/>
        </w:rPr>
        <w:t>.</w:t>
      </w:r>
      <w:r>
        <w:rPr>
          <w:w w:val="95"/>
        </w:rPr>
        <w:t>因此针对各种边界情况设计测试用例</w:t>
      </w:r>
      <w:r>
        <w:rPr>
          <w:rFonts w:ascii="Calibri" w:eastAsia="Calibri"/>
          <w:w w:val="95"/>
        </w:rPr>
        <w:t>,</w:t>
      </w:r>
      <w:r>
        <w:rPr>
          <w:w w:val="95"/>
        </w:rPr>
        <w:t>可以查出更</w:t>
      </w:r>
      <w:r>
        <w:rPr>
          <w:spacing w:val="285"/>
        </w:rPr>
        <w:t xml:space="preserve"> </w:t>
      </w:r>
      <w:r>
        <w:t>多的错误</w:t>
      </w:r>
      <w:r>
        <w:rPr>
          <w:rFonts w:ascii="Calibri" w:eastAsia="Calibri"/>
        </w:rPr>
        <w:t>.</w:t>
      </w:r>
    </w:p>
    <w:p w14:paraId="44E81DEB" w14:textId="77777777" w:rsidR="00382F71" w:rsidRDefault="00000000">
      <w:pPr>
        <w:pStyle w:val="a3"/>
        <w:spacing w:line="417" w:lineRule="auto"/>
        <w:ind w:left="471" w:right="353" w:firstLine="420"/>
        <w:jc w:val="both"/>
        <w:rPr>
          <w:rFonts w:ascii="Calibri" w:eastAsia="Calibri"/>
        </w:rPr>
      </w:pPr>
      <w:r>
        <w:rPr>
          <w:w w:val="95"/>
        </w:rPr>
        <w:t>使用边界值分析方法设计测试用例</w:t>
      </w:r>
      <w:r>
        <w:rPr>
          <w:rFonts w:ascii="Calibri" w:eastAsia="Calibri"/>
          <w:w w:val="95"/>
        </w:rPr>
        <w:t>,</w:t>
      </w:r>
      <w:r>
        <w:rPr>
          <w:w w:val="95"/>
        </w:rPr>
        <w:t>首先应确定边界情况</w:t>
      </w:r>
      <w:r>
        <w:rPr>
          <w:rFonts w:ascii="Calibri" w:eastAsia="Calibri"/>
          <w:w w:val="95"/>
        </w:rPr>
        <w:t>.</w:t>
      </w:r>
      <w:r>
        <w:rPr>
          <w:w w:val="95"/>
        </w:rPr>
        <w:t>通常输入和输出等价类的边界</w:t>
      </w:r>
      <w:r>
        <w:rPr>
          <w:rFonts w:ascii="Calibri" w:eastAsia="Calibri"/>
          <w:w w:val="95"/>
        </w:rPr>
        <w:t>,</w:t>
      </w:r>
      <w:r>
        <w:rPr>
          <w:w w:val="95"/>
        </w:rPr>
        <w:t>就是应着</w:t>
      </w:r>
      <w:r>
        <w:rPr>
          <w:spacing w:val="273"/>
        </w:rPr>
        <w:t xml:space="preserve"> </w:t>
      </w:r>
      <w:r>
        <w:rPr>
          <w:w w:val="95"/>
        </w:rPr>
        <w:t>重测试的边界情况</w:t>
      </w:r>
      <w:r>
        <w:rPr>
          <w:rFonts w:ascii="Calibri" w:eastAsia="Calibri"/>
          <w:w w:val="95"/>
        </w:rPr>
        <w:t>.</w:t>
      </w:r>
      <w:r>
        <w:rPr>
          <w:w w:val="95"/>
        </w:rPr>
        <w:t>应当选取正好等于</w:t>
      </w:r>
      <w:r>
        <w:rPr>
          <w:rFonts w:ascii="Calibri" w:eastAsia="Calibri"/>
          <w:w w:val="95"/>
        </w:rPr>
        <w:t>,</w:t>
      </w:r>
      <w:r>
        <w:rPr>
          <w:w w:val="95"/>
        </w:rPr>
        <w:t>刚刚大于或刚刚小于边界的值作为测试数据</w:t>
      </w:r>
      <w:r>
        <w:rPr>
          <w:rFonts w:ascii="Calibri" w:eastAsia="Calibri"/>
          <w:w w:val="95"/>
        </w:rPr>
        <w:t>,</w:t>
      </w:r>
      <w:r>
        <w:rPr>
          <w:w w:val="95"/>
        </w:rPr>
        <w:t>而不是选取等价类</w:t>
      </w:r>
      <w:r>
        <w:rPr>
          <w:spacing w:val="283"/>
        </w:rPr>
        <w:t xml:space="preserve"> </w:t>
      </w:r>
      <w:r>
        <w:t>中的典型值或任意值作为测试数据</w:t>
      </w:r>
      <w:r>
        <w:rPr>
          <w:rFonts w:ascii="Calibri" w:eastAsia="Calibri"/>
        </w:rPr>
        <w:t>.</w:t>
      </w:r>
    </w:p>
    <w:p w14:paraId="17D09199" w14:textId="77777777" w:rsidR="00382F71" w:rsidRDefault="00000000">
      <w:pPr>
        <w:pStyle w:val="a5"/>
        <w:numPr>
          <w:ilvl w:val="0"/>
          <w:numId w:val="81"/>
        </w:numPr>
        <w:tabs>
          <w:tab w:val="left" w:pos="736"/>
        </w:tabs>
        <w:spacing w:line="269" w:lineRule="exact"/>
        <w:ind w:hanging="265"/>
        <w:jc w:val="both"/>
        <w:rPr>
          <w:sz w:val="21"/>
        </w:rPr>
      </w:pPr>
      <w:r>
        <w:rPr>
          <w:sz w:val="21"/>
        </w:rPr>
        <w:t>错误推测法</w:t>
      </w:r>
    </w:p>
    <w:p w14:paraId="376E4A2A" w14:textId="77777777" w:rsidR="00382F71" w:rsidRDefault="00382F71">
      <w:pPr>
        <w:pStyle w:val="a3"/>
        <w:spacing w:before="5"/>
        <w:rPr>
          <w:sz w:val="15"/>
        </w:rPr>
      </w:pPr>
    </w:p>
    <w:p w14:paraId="1D1FEDD9" w14:textId="77777777" w:rsidR="00382F71" w:rsidRDefault="00000000">
      <w:pPr>
        <w:pStyle w:val="a3"/>
        <w:spacing w:before="1"/>
        <w:ind w:left="891"/>
        <w:jc w:val="both"/>
        <w:rPr>
          <w:rFonts w:ascii="Calibri" w:eastAsia="Calibri"/>
        </w:rPr>
      </w:pPr>
      <w:r>
        <w:t>基于经验和直觉推测程序中所有可能存在的各种错误</w:t>
      </w:r>
      <w:r>
        <w:rPr>
          <w:rFonts w:ascii="Calibri" w:eastAsia="Calibri"/>
          <w:spacing w:val="22"/>
        </w:rPr>
        <w:t xml:space="preserve">, </w:t>
      </w:r>
      <w:r>
        <w:t>从而有针对性的设计测试用例的方法</w:t>
      </w:r>
      <w:r>
        <w:rPr>
          <w:rFonts w:ascii="Calibri" w:eastAsia="Calibri"/>
        </w:rPr>
        <w:t>.</w:t>
      </w:r>
    </w:p>
    <w:p w14:paraId="6CF46756" w14:textId="77777777" w:rsidR="00382F71" w:rsidRDefault="00382F71">
      <w:pPr>
        <w:pStyle w:val="a3"/>
        <w:spacing w:before="3"/>
        <w:rPr>
          <w:rFonts w:ascii="Calibri"/>
          <w:sz w:val="16"/>
        </w:rPr>
      </w:pPr>
    </w:p>
    <w:p w14:paraId="772D2F59" w14:textId="77777777" w:rsidR="00382F71" w:rsidRDefault="00000000">
      <w:pPr>
        <w:pStyle w:val="a3"/>
        <w:spacing w:line="417" w:lineRule="auto"/>
        <w:ind w:left="471" w:right="299"/>
        <w:jc w:val="both"/>
        <w:rPr>
          <w:rFonts w:ascii="Calibri" w:eastAsia="Calibri"/>
        </w:rPr>
      </w:pPr>
      <w:r>
        <w:t>错误推测方法的基本思想</w:t>
      </w:r>
      <w:r>
        <w:rPr>
          <w:rFonts w:ascii="Calibri" w:eastAsia="Calibri"/>
        </w:rPr>
        <w:t xml:space="preserve">: </w:t>
      </w:r>
      <w:r>
        <w:t>列举出程序中所有可能有的错误和容易发生错误的特殊情况</w:t>
      </w:r>
      <w:r>
        <w:rPr>
          <w:rFonts w:ascii="Calibri" w:eastAsia="Calibri"/>
        </w:rPr>
        <w:t>,</w:t>
      </w:r>
      <w:r>
        <w:t>根据他们选择测试用例</w:t>
      </w:r>
      <w:r>
        <w:rPr>
          <w:rFonts w:ascii="Calibri" w:eastAsia="Calibri"/>
          <w:spacing w:val="7"/>
        </w:rPr>
        <w:t xml:space="preserve">. </w:t>
      </w:r>
      <w:r>
        <w:t>例如</w:t>
      </w:r>
      <w:r>
        <w:rPr>
          <w:rFonts w:ascii="Calibri" w:eastAsia="Calibri"/>
          <w:spacing w:val="7"/>
        </w:rPr>
        <w:t xml:space="preserve">, </w:t>
      </w:r>
      <w:r>
        <w:t>在单元测试时曾列出的许多在模块中常见的错误</w:t>
      </w:r>
      <w:r>
        <w:rPr>
          <w:rFonts w:ascii="Calibri" w:eastAsia="Calibri"/>
          <w:spacing w:val="7"/>
        </w:rPr>
        <w:t xml:space="preserve">. </w:t>
      </w:r>
      <w:r>
        <w:t>以前产品测试中曾经发现的错误等</w:t>
      </w:r>
      <w:r>
        <w:rPr>
          <w:rFonts w:ascii="Calibri" w:eastAsia="Calibri"/>
        </w:rPr>
        <w:t>,</w:t>
      </w:r>
      <w:r>
        <w:rPr>
          <w:rFonts w:ascii="Calibri" w:eastAsia="Calibri"/>
          <w:spacing w:val="-46"/>
        </w:rPr>
        <w:t xml:space="preserve"> </w:t>
      </w:r>
      <w:r>
        <w:rPr>
          <w:w w:val="95"/>
        </w:rPr>
        <w:t>这些就是经验的总结</w:t>
      </w:r>
      <w:r>
        <w:rPr>
          <w:rFonts w:ascii="Calibri" w:eastAsia="Calibri"/>
          <w:w w:val="95"/>
        </w:rPr>
        <w:t>.</w:t>
      </w:r>
      <w:r>
        <w:rPr>
          <w:rFonts w:ascii="Calibri" w:eastAsia="Calibri"/>
          <w:spacing w:val="46"/>
        </w:rPr>
        <w:t xml:space="preserve">  </w:t>
      </w:r>
      <w:r>
        <w:rPr>
          <w:w w:val="95"/>
        </w:rPr>
        <w:t>还有</w:t>
      </w:r>
      <w:r>
        <w:rPr>
          <w:rFonts w:ascii="Calibri" w:eastAsia="Calibri"/>
          <w:w w:val="95"/>
        </w:rPr>
        <w:t>,</w:t>
      </w:r>
      <w:r>
        <w:rPr>
          <w:rFonts w:ascii="Calibri" w:eastAsia="Calibri"/>
          <w:spacing w:val="69"/>
        </w:rPr>
        <w:t xml:space="preserve">  </w:t>
      </w:r>
      <w:r>
        <w:rPr>
          <w:spacing w:val="1"/>
          <w:w w:val="95"/>
        </w:rPr>
        <w:t xml:space="preserve">输入数据和输出数据为 </w:t>
      </w:r>
      <w:r>
        <w:rPr>
          <w:rFonts w:ascii="Calibri" w:eastAsia="Calibri"/>
          <w:w w:val="95"/>
        </w:rPr>
        <w:t>0</w:t>
      </w:r>
      <w:r>
        <w:rPr>
          <w:rFonts w:ascii="Calibri" w:eastAsia="Calibri"/>
          <w:spacing w:val="71"/>
        </w:rPr>
        <w:t xml:space="preserve"> </w:t>
      </w:r>
      <w:r>
        <w:rPr>
          <w:w w:val="95"/>
        </w:rPr>
        <w:t>的情况</w:t>
      </w:r>
      <w:r>
        <w:rPr>
          <w:rFonts w:ascii="Calibri" w:eastAsia="Calibri"/>
          <w:w w:val="95"/>
        </w:rPr>
        <w:t>.</w:t>
      </w:r>
      <w:r>
        <w:rPr>
          <w:rFonts w:ascii="Calibri" w:eastAsia="Calibri"/>
          <w:spacing w:val="66"/>
        </w:rPr>
        <w:t xml:space="preserve">  </w:t>
      </w:r>
      <w:r>
        <w:rPr>
          <w:w w:val="95"/>
        </w:rPr>
        <w:t>输入表格为空格或输入表格只有一行</w:t>
      </w:r>
      <w:r>
        <w:rPr>
          <w:rFonts w:ascii="Calibri" w:eastAsia="Calibri"/>
          <w:w w:val="95"/>
        </w:rPr>
        <w:t>.</w:t>
      </w:r>
      <w:r>
        <w:rPr>
          <w:rFonts w:ascii="Calibri" w:eastAsia="Calibri"/>
          <w:spacing w:val="1"/>
          <w:w w:val="95"/>
        </w:rPr>
        <w:t xml:space="preserve"> </w:t>
      </w:r>
      <w:r>
        <w:t>这些都是容易发生错误的情况</w:t>
      </w:r>
      <w:r>
        <w:rPr>
          <w:rFonts w:ascii="Calibri" w:eastAsia="Calibri"/>
          <w:spacing w:val="5"/>
        </w:rPr>
        <w:t xml:space="preserve">. </w:t>
      </w:r>
      <w:r>
        <w:t>可选择这些情况下的例子作为测试用例</w:t>
      </w:r>
      <w:r>
        <w:rPr>
          <w:rFonts w:ascii="Calibri" w:eastAsia="Calibri"/>
        </w:rPr>
        <w:t>.</w:t>
      </w:r>
    </w:p>
    <w:p w14:paraId="1B7E52C2" w14:textId="77777777" w:rsidR="00382F71" w:rsidRDefault="00000000">
      <w:pPr>
        <w:pStyle w:val="a5"/>
        <w:numPr>
          <w:ilvl w:val="0"/>
          <w:numId w:val="81"/>
        </w:numPr>
        <w:tabs>
          <w:tab w:val="left" w:pos="736"/>
        </w:tabs>
        <w:spacing w:line="268" w:lineRule="exact"/>
        <w:ind w:hanging="265"/>
        <w:jc w:val="both"/>
        <w:rPr>
          <w:sz w:val="21"/>
        </w:rPr>
      </w:pPr>
      <w:r>
        <w:rPr>
          <w:sz w:val="21"/>
        </w:rPr>
        <w:t>因果图方法</w:t>
      </w:r>
    </w:p>
    <w:p w14:paraId="5839A5D5" w14:textId="77777777" w:rsidR="00382F71" w:rsidRDefault="00382F71">
      <w:pPr>
        <w:pStyle w:val="a3"/>
        <w:spacing w:before="7"/>
        <w:rPr>
          <w:sz w:val="15"/>
        </w:rPr>
      </w:pPr>
    </w:p>
    <w:p w14:paraId="369BAF8D" w14:textId="77777777" w:rsidR="00382F71" w:rsidRDefault="00000000">
      <w:pPr>
        <w:pStyle w:val="a3"/>
        <w:spacing w:line="417" w:lineRule="auto"/>
        <w:ind w:left="471" w:right="351" w:firstLine="420"/>
        <w:jc w:val="both"/>
        <w:rPr>
          <w:rFonts w:ascii="Calibri" w:eastAsia="Calibri"/>
        </w:rPr>
      </w:pPr>
      <w:r>
        <w:rPr>
          <w:w w:val="95"/>
        </w:rPr>
        <w:t>前面介绍的等价类划分方法和边界值分析方法</w:t>
      </w:r>
      <w:r>
        <w:rPr>
          <w:rFonts w:ascii="Calibri" w:eastAsia="Calibri"/>
          <w:w w:val="95"/>
        </w:rPr>
        <w:t>,</w:t>
      </w:r>
      <w:r>
        <w:rPr>
          <w:w w:val="95"/>
        </w:rPr>
        <w:t>都是着重考虑输入条件</w:t>
      </w:r>
      <w:r>
        <w:rPr>
          <w:rFonts w:ascii="Calibri" w:eastAsia="Calibri"/>
          <w:w w:val="95"/>
        </w:rPr>
        <w:t>,</w:t>
      </w:r>
      <w:r>
        <w:rPr>
          <w:w w:val="95"/>
        </w:rPr>
        <w:t>但未考虑输入条件之间的</w:t>
      </w:r>
      <w:r>
        <w:rPr>
          <w:spacing w:val="104"/>
        </w:rPr>
        <w:t xml:space="preserve"> </w:t>
      </w:r>
      <w:r>
        <w:rPr>
          <w:spacing w:val="105"/>
        </w:rPr>
        <w:t xml:space="preserve"> </w:t>
      </w:r>
      <w:r>
        <w:t>联系</w:t>
      </w:r>
      <w:r>
        <w:rPr>
          <w:rFonts w:ascii="Calibri" w:eastAsia="Calibri"/>
          <w:spacing w:val="30"/>
        </w:rPr>
        <w:t xml:space="preserve">, </w:t>
      </w:r>
      <w:r>
        <w:t>相互组合等</w:t>
      </w:r>
      <w:r>
        <w:rPr>
          <w:rFonts w:ascii="Calibri" w:eastAsia="Calibri"/>
          <w:spacing w:val="31"/>
        </w:rPr>
        <w:t xml:space="preserve">. </w:t>
      </w:r>
      <w:r>
        <w:t>考虑输入条件之间的相互组合</w:t>
      </w:r>
      <w:r>
        <w:rPr>
          <w:rFonts w:ascii="Calibri" w:eastAsia="Calibri"/>
        </w:rPr>
        <w:t>,</w:t>
      </w:r>
      <w:r>
        <w:t>可能会产生一些新的情况</w:t>
      </w:r>
      <w:r>
        <w:rPr>
          <w:rFonts w:ascii="Calibri" w:eastAsia="Calibri"/>
          <w:spacing w:val="30"/>
        </w:rPr>
        <w:t xml:space="preserve">. </w:t>
      </w:r>
      <w:r>
        <w:t>但要检查输入条件的组合不是一件容易的事情</w:t>
      </w:r>
      <w:r>
        <w:rPr>
          <w:rFonts w:ascii="Calibri" w:eastAsia="Calibri"/>
          <w:spacing w:val="5"/>
        </w:rPr>
        <w:t xml:space="preserve">, </w:t>
      </w:r>
      <w:r>
        <w:t>即使把所有输入条件划分成等价类</w:t>
      </w:r>
      <w:r>
        <w:rPr>
          <w:rFonts w:ascii="Calibri" w:eastAsia="Calibri"/>
        </w:rPr>
        <w:t>,</w:t>
      </w:r>
      <w:r>
        <w:t>他们之间的组合情况也相当多</w:t>
      </w:r>
      <w:r>
        <w:rPr>
          <w:rFonts w:ascii="Calibri" w:eastAsia="Calibri"/>
          <w:spacing w:val="30"/>
        </w:rPr>
        <w:t xml:space="preserve">. </w:t>
      </w:r>
      <w:r>
        <w:t>因此必须考虑采用一种适合于描述对于多种条件的组合</w:t>
      </w:r>
      <w:r>
        <w:rPr>
          <w:rFonts w:ascii="Calibri" w:eastAsia="Calibri"/>
        </w:rPr>
        <w:t>,</w:t>
      </w:r>
      <w:r>
        <w:t>相应产生多个动作的形式来考虑设计测试用例</w:t>
      </w:r>
      <w:r>
        <w:rPr>
          <w:rFonts w:ascii="Calibri" w:eastAsia="Calibri"/>
          <w:spacing w:val="9"/>
        </w:rPr>
        <w:t xml:space="preserve">. </w:t>
      </w:r>
      <w:r>
        <w:t>这就需要利用因果图（逻辑模型）</w:t>
      </w:r>
      <w:r>
        <w:rPr>
          <w:rFonts w:ascii="Calibri" w:eastAsia="Calibri"/>
          <w:spacing w:val="17"/>
        </w:rPr>
        <w:t xml:space="preserve">. </w:t>
      </w:r>
      <w:r>
        <w:t>因果图方法最终生成的就是判定表</w:t>
      </w:r>
      <w:r>
        <w:rPr>
          <w:rFonts w:ascii="Calibri" w:eastAsia="Calibri"/>
          <w:spacing w:val="18"/>
        </w:rPr>
        <w:t xml:space="preserve">. </w:t>
      </w:r>
      <w:r>
        <w:t>它适合于检查程序输入条件的各种组合情况</w:t>
      </w:r>
      <w:r>
        <w:rPr>
          <w:rFonts w:ascii="Calibri" w:eastAsia="Calibri"/>
        </w:rPr>
        <w:t>.</w:t>
      </w:r>
    </w:p>
    <w:p w14:paraId="0DAA7F87" w14:textId="77777777" w:rsidR="00382F71" w:rsidRDefault="00382F71">
      <w:pPr>
        <w:pStyle w:val="a3"/>
        <w:rPr>
          <w:rFonts w:ascii="Calibri"/>
          <w:sz w:val="22"/>
        </w:rPr>
      </w:pPr>
    </w:p>
    <w:p w14:paraId="60EB2692" w14:textId="77777777" w:rsidR="00382F71" w:rsidRDefault="00382F71">
      <w:pPr>
        <w:pStyle w:val="a3"/>
        <w:rPr>
          <w:rFonts w:ascii="Calibri"/>
          <w:sz w:val="22"/>
        </w:rPr>
      </w:pPr>
    </w:p>
    <w:p w14:paraId="3833A8A6" w14:textId="77777777" w:rsidR="00382F71" w:rsidRDefault="00000000">
      <w:pPr>
        <w:pStyle w:val="5"/>
        <w:numPr>
          <w:ilvl w:val="2"/>
          <w:numId w:val="62"/>
        </w:numPr>
        <w:tabs>
          <w:tab w:val="left" w:pos="1731"/>
          <w:tab w:val="left" w:pos="1732"/>
        </w:tabs>
        <w:spacing w:before="143" w:line="417" w:lineRule="auto"/>
        <w:ind w:left="1191" w:right="352" w:hanging="720"/>
        <w:rPr>
          <w:rFonts w:ascii="Calibri" w:eastAsia="Calibri"/>
          <w:b/>
          <w:color w:val="4AACC5"/>
        </w:rPr>
      </w:pPr>
      <w:bookmarkStart w:id="350" w:name="1.1.174什么是测试用例,设计测试用例时,您常用的设计方法有哪些?应如何设计"/>
      <w:bookmarkStart w:id="351" w:name="_bookmark175"/>
      <w:bookmarkEnd w:id="350"/>
      <w:bookmarkEnd w:id="351"/>
      <w:r>
        <w:rPr>
          <w:color w:val="4AACC5"/>
        </w:rPr>
        <w:t>什么是测试用例</w:t>
      </w:r>
      <w:r>
        <w:rPr>
          <w:rFonts w:ascii="Calibri" w:eastAsia="Calibri"/>
          <w:b/>
          <w:color w:val="4AACC5"/>
        </w:rPr>
        <w:t>,</w:t>
      </w:r>
      <w:r>
        <w:rPr>
          <w:color w:val="4AACC5"/>
        </w:rPr>
        <w:t>设计测试用例时</w:t>
      </w:r>
      <w:r>
        <w:rPr>
          <w:rFonts w:ascii="Calibri" w:eastAsia="Calibri"/>
          <w:b/>
          <w:color w:val="4AACC5"/>
        </w:rPr>
        <w:t>,</w:t>
      </w:r>
      <w:r>
        <w:rPr>
          <w:color w:val="4AACC5"/>
        </w:rPr>
        <w:t>您常用的设计方法有哪些</w:t>
      </w:r>
      <w:r>
        <w:rPr>
          <w:rFonts w:ascii="Calibri" w:eastAsia="Calibri"/>
          <w:b/>
          <w:color w:val="4AACC5"/>
        </w:rPr>
        <w:t>?</w:t>
      </w:r>
      <w:r>
        <w:rPr>
          <w:color w:val="4AACC5"/>
        </w:rPr>
        <w:t>应如何设计才能保证测试用例的覆盖率</w:t>
      </w:r>
      <w:r>
        <w:rPr>
          <w:rFonts w:ascii="Calibri" w:eastAsia="Calibri"/>
          <w:b/>
          <w:color w:val="4AACC5"/>
        </w:rPr>
        <w:t>?</w:t>
      </w:r>
    </w:p>
    <w:p w14:paraId="30D9BA94" w14:textId="77777777" w:rsidR="00382F71" w:rsidRDefault="00000000">
      <w:pPr>
        <w:pStyle w:val="a3"/>
        <w:spacing w:before="26" w:line="417" w:lineRule="auto"/>
        <w:ind w:left="471" w:right="353" w:firstLine="420"/>
        <w:jc w:val="both"/>
      </w:pPr>
      <w:r>
        <w:rPr>
          <w:w w:val="95"/>
        </w:rPr>
        <w:t>测试用例就是测试人员用以测试被测软件的某个特性或特性组合的一组数据。这组数据可能是从</w:t>
      </w:r>
      <w:r>
        <w:rPr>
          <w:spacing w:val="116"/>
        </w:rPr>
        <w:t xml:space="preserve"> </w:t>
      </w:r>
      <w:r>
        <w:t>用户处得来的实际的一组数据，也可能是测试人员专门设计出来的测试软件某些功能的一组数据。</w:t>
      </w:r>
    </w:p>
    <w:p w14:paraId="2BD7842D" w14:textId="77777777" w:rsidR="00382F71" w:rsidRDefault="00382F71">
      <w:pPr>
        <w:pStyle w:val="a3"/>
        <w:rPr>
          <w:sz w:val="20"/>
        </w:rPr>
      </w:pPr>
    </w:p>
    <w:p w14:paraId="05F685F9" w14:textId="77777777" w:rsidR="00382F71" w:rsidRDefault="00382F71">
      <w:pPr>
        <w:pStyle w:val="a3"/>
        <w:spacing w:before="7"/>
        <w:rPr>
          <w:sz w:val="16"/>
        </w:rPr>
      </w:pPr>
    </w:p>
    <w:p w14:paraId="5D7E49D8" w14:textId="77777777" w:rsidR="00382F71" w:rsidRDefault="00000000">
      <w:pPr>
        <w:pStyle w:val="a3"/>
        <w:ind w:left="891"/>
      </w:pPr>
      <w:r>
        <w:t>等价类划分法、边界值分析法、错误推测法、判定表法、正交实验法。</w:t>
      </w:r>
    </w:p>
    <w:p w14:paraId="50E3B9A3" w14:textId="77777777" w:rsidR="00382F71" w:rsidRDefault="00382F71">
      <w:pPr>
        <w:pStyle w:val="a3"/>
        <w:rPr>
          <w:sz w:val="20"/>
        </w:rPr>
      </w:pPr>
    </w:p>
    <w:p w14:paraId="4B5577B5" w14:textId="77777777" w:rsidR="00382F71" w:rsidRDefault="00382F71">
      <w:pPr>
        <w:pStyle w:val="a3"/>
        <w:rPr>
          <w:sz w:val="20"/>
        </w:rPr>
      </w:pPr>
    </w:p>
    <w:p w14:paraId="28DE3E43" w14:textId="77777777" w:rsidR="00382F71" w:rsidRDefault="00000000">
      <w:pPr>
        <w:pStyle w:val="a3"/>
        <w:spacing w:before="154"/>
        <w:ind w:left="891"/>
      </w:pPr>
      <w:r>
        <w:t>要保证测试用例能够全面覆盖测试需求，要包含所有的情况。测试用例设计上划分为单功能测试</w:t>
      </w:r>
    </w:p>
    <w:p w14:paraId="71074C34" w14:textId="77777777" w:rsidR="00382F71" w:rsidRDefault="00382F71">
      <w:pPr>
        <w:sectPr w:rsidR="00382F71">
          <w:pgSz w:w="11910" w:h="16840"/>
          <w:pgMar w:top="1260" w:right="940" w:bottom="680" w:left="820" w:header="0" w:footer="461" w:gutter="0"/>
          <w:cols w:space="720"/>
        </w:sectPr>
      </w:pPr>
    </w:p>
    <w:p w14:paraId="40036C1D" w14:textId="77777777" w:rsidR="00382F71" w:rsidRDefault="00000000">
      <w:pPr>
        <w:pStyle w:val="a3"/>
        <w:spacing w:before="49" w:line="417" w:lineRule="auto"/>
        <w:ind w:left="471" w:right="1064"/>
      </w:pPr>
      <w:r>
        <w:rPr>
          <w:w w:val="95"/>
        </w:rPr>
        <w:lastRenderedPageBreak/>
        <w:t>用例和测试场景设计，单功能测试覆盖的需求中的功能点，测试场景覆盖需求中的业务逻辑。</w:t>
      </w:r>
      <w:r>
        <w:rPr>
          <w:spacing w:val="121"/>
        </w:rPr>
        <w:t xml:space="preserve"> </w:t>
      </w:r>
      <w:r>
        <w:t>在设计测试用例的时候，可以使用多种测试用例设计方法。</w:t>
      </w:r>
    </w:p>
    <w:p w14:paraId="5E576CE0" w14:textId="77777777" w:rsidR="00382F71" w:rsidRDefault="00000000">
      <w:pPr>
        <w:pStyle w:val="a5"/>
        <w:numPr>
          <w:ilvl w:val="0"/>
          <w:numId w:val="82"/>
        </w:numPr>
        <w:tabs>
          <w:tab w:val="left" w:pos="683"/>
        </w:tabs>
        <w:spacing w:line="417" w:lineRule="auto"/>
        <w:ind w:right="351" w:firstLine="0"/>
        <w:rPr>
          <w:sz w:val="21"/>
        </w:rPr>
      </w:pPr>
      <w:r>
        <w:rPr>
          <w:w w:val="95"/>
          <w:sz w:val="21"/>
        </w:rPr>
        <w:t>首先进行等价类划分，包括输入条件和输出条件的等价类划分，合理设置有效等价类和无效等价类</w:t>
      </w:r>
      <w:r>
        <w:rPr>
          <w:rFonts w:ascii="Calibri" w:eastAsia="Calibri" w:hAnsi="Calibri"/>
          <w:w w:val="95"/>
          <w:sz w:val="21"/>
        </w:rPr>
        <w:t>,</w:t>
      </w:r>
      <w:r>
        <w:rPr>
          <w:rFonts w:ascii="Calibri" w:eastAsia="Calibri" w:hAnsi="Calibri"/>
          <w:spacing w:val="45"/>
          <w:sz w:val="21"/>
        </w:rPr>
        <w:t xml:space="preserve">  </w:t>
      </w:r>
      <w:r>
        <w:rPr>
          <w:rFonts w:ascii="Calibri" w:eastAsia="Calibri" w:hAnsi="Calibri"/>
          <w:spacing w:val="46"/>
          <w:sz w:val="21"/>
        </w:rPr>
        <w:t xml:space="preserve"> </w:t>
      </w:r>
      <w:r>
        <w:rPr>
          <w:sz w:val="21"/>
        </w:rPr>
        <w:t>这是减少工作量和提高测试效率最有效的方法。</w:t>
      </w:r>
    </w:p>
    <w:p w14:paraId="5AF8AD22" w14:textId="77777777" w:rsidR="00382F71" w:rsidRDefault="00000000">
      <w:pPr>
        <w:pStyle w:val="a5"/>
        <w:numPr>
          <w:ilvl w:val="0"/>
          <w:numId w:val="82"/>
        </w:numPr>
        <w:tabs>
          <w:tab w:val="left" w:pos="683"/>
        </w:tabs>
        <w:spacing w:line="269" w:lineRule="exact"/>
        <w:ind w:left="682"/>
        <w:rPr>
          <w:sz w:val="21"/>
        </w:rPr>
      </w:pPr>
      <w:r>
        <w:rPr>
          <w:sz w:val="21"/>
        </w:rPr>
        <w:t>必须使用边界值分析，经验表明，这种方法设计出的用例能发现很多程序错误。</w:t>
      </w:r>
    </w:p>
    <w:p w14:paraId="1116D070" w14:textId="77777777" w:rsidR="00382F71" w:rsidRDefault="00382F71">
      <w:pPr>
        <w:pStyle w:val="a3"/>
        <w:spacing w:before="6"/>
        <w:rPr>
          <w:sz w:val="15"/>
        </w:rPr>
      </w:pPr>
    </w:p>
    <w:p w14:paraId="33471F6C" w14:textId="77777777" w:rsidR="00382F71" w:rsidRDefault="00000000">
      <w:pPr>
        <w:pStyle w:val="a5"/>
        <w:numPr>
          <w:ilvl w:val="0"/>
          <w:numId w:val="82"/>
        </w:numPr>
        <w:tabs>
          <w:tab w:val="left" w:pos="683"/>
        </w:tabs>
        <w:ind w:left="682"/>
        <w:rPr>
          <w:sz w:val="21"/>
        </w:rPr>
      </w:pPr>
      <w:r>
        <w:rPr>
          <w:sz w:val="21"/>
        </w:rPr>
        <w:t>可以使用错误推测法追加一些测试用例，这需要依靠您的智慧和经验。</w:t>
      </w:r>
    </w:p>
    <w:p w14:paraId="4A8D37B1" w14:textId="77777777" w:rsidR="00382F71" w:rsidRDefault="00382F71">
      <w:pPr>
        <w:pStyle w:val="a3"/>
        <w:spacing w:before="7"/>
        <w:rPr>
          <w:sz w:val="15"/>
        </w:rPr>
      </w:pPr>
    </w:p>
    <w:p w14:paraId="269E69C1" w14:textId="77777777" w:rsidR="00382F71" w:rsidRDefault="00000000">
      <w:pPr>
        <w:pStyle w:val="a5"/>
        <w:numPr>
          <w:ilvl w:val="0"/>
          <w:numId w:val="82"/>
        </w:numPr>
        <w:tabs>
          <w:tab w:val="left" w:pos="683"/>
        </w:tabs>
        <w:spacing w:line="417" w:lineRule="auto"/>
        <w:ind w:right="353" w:firstLine="0"/>
        <w:rPr>
          <w:sz w:val="21"/>
        </w:rPr>
      </w:pPr>
      <w:r>
        <w:rPr>
          <w:w w:val="95"/>
          <w:sz w:val="21"/>
        </w:rPr>
        <w:t>对照程序逻辑检查已设计出的测试用例的逻辑覆盖度，如果没有达到覆盖标准应当再补充足够的测</w:t>
      </w:r>
      <w:r>
        <w:rPr>
          <w:spacing w:val="222"/>
          <w:sz w:val="21"/>
        </w:rPr>
        <w:t xml:space="preserve"> </w:t>
      </w:r>
      <w:r>
        <w:rPr>
          <w:sz w:val="21"/>
        </w:rPr>
        <w:t>试用例。</w:t>
      </w:r>
    </w:p>
    <w:p w14:paraId="264BCC89" w14:textId="77777777" w:rsidR="00382F71" w:rsidRDefault="00000000">
      <w:pPr>
        <w:pStyle w:val="a5"/>
        <w:numPr>
          <w:ilvl w:val="0"/>
          <w:numId w:val="82"/>
        </w:numPr>
        <w:tabs>
          <w:tab w:val="left" w:pos="683"/>
        </w:tabs>
        <w:spacing w:line="269" w:lineRule="exact"/>
        <w:ind w:left="682"/>
        <w:rPr>
          <w:sz w:val="21"/>
        </w:rPr>
      </w:pPr>
      <w:r>
        <w:rPr>
          <w:sz w:val="21"/>
        </w:rPr>
        <w:t>如果程序的功能说明中含有输入条件的组合情况，一开始就可选因果图和判定表驱动法。</w:t>
      </w:r>
    </w:p>
    <w:p w14:paraId="44F258D2" w14:textId="77777777" w:rsidR="00382F71" w:rsidRDefault="00382F71">
      <w:pPr>
        <w:pStyle w:val="a3"/>
        <w:spacing w:before="6"/>
        <w:rPr>
          <w:sz w:val="15"/>
        </w:rPr>
      </w:pPr>
    </w:p>
    <w:p w14:paraId="20463AD8" w14:textId="77777777" w:rsidR="00382F71" w:rsidRDefault="00000000">
      <w:pPr>
        <w:pStyle w:val="a5"/>
        <w:numPr>
          <w:ilvl w:val="0"/>
          <w:numId w:val="82"/>
        </w:numPr>
        <w:tabs>
          <w:tab w:val="left" w:pos="683"/>
        </w:tabs>
        <w:spacing w:before="1"/>
        <w:ind w:left="682"/>
        <w:rPr>
          <w:sz w:val="21"/>
        </w:rPr>
      </w:pPr>
      <w:r>
        <w:rPr>
          <w:sz w:val="21"/>
        </w:rPr>
        <w:t>对于参数配置类的软件，要用正交试验法选择较少的组合方式达到最佳效果。</w:t>
      </w:r>
    </w:p>
    <w:p w14:paraId="414C400B" w14:textId="77777777" w:rsidR="00382F71" w:rsidRDefault="00382F71">
      <w:pPr>
        <w:pStyle w:val="a3"/>
        <w:spacing w:before="6"/>
        <w:rPr>
          <w:sz w:val="15"/>
        </w:rPr>
      </w:pPr>
    </w:p>
    <w:p w14:paraId="2541BC17" w14:textId="77777777" w:rsidR="00382F71" w:rsidRDefault="00000000">
      <w:pPr>
        <w:pStyle w:val="a5"/>
        <w:numPr>
          <w:ilvl w:val="0"/>
          <w:numId w:val="82"/>
        </w:numPr>
        <w:tabs>
          <w:tab w:val="left" w:pos="683"/>
        </w:tabs>
        <w:spacing w:line="417" w:lineRule="auto"/>
        <w:ind w:right="245" w:firstLine="0"/>
        <w:rPr>
          <w:sz w:val="21"/>
        </w:rPr>
      </w:pPr>
      <w:r>
        <w:rPr>
          <w:w w:val="95"/>
          <w:sz w:val="21"/>
        </w:rPr>
        <w:t>对于业务流清晰的系统，可以利用场景法贯穿整个测试方案过程，在案例中综合使用各种测试方法。</w:t>
      </w:r>
      <w:r>
        <w:rPr>
          <w:spacing w:val="131"/>
          <w:sz w:val="21"/>
        </w:rPr>
        <w:t xml:space="preserve"> </w:t>
      </w:r>
      <w:r>
        <w:rPr>
          <w:sz w:val="21"/>
        </w:rPr>
        <w:t>当测试用例设计完成后，要组织测试用例的评审，这样可以吸取别人的意见，减少遗漏，补全测试用例。</w:t>
      </w:r>
    </w:p>
    <w:p w14:paraId="65D98CE1" w14:textId="77777777" w:rsidR="00382F71" w:rsidRDefault="00382F71">
      <w:pPr>
        <w:pStyle w:val="a3"/>
        <w:rPr>
          <w:sz w:val="20"/>
        </w:rPr>
      </w:pPr>
    </w:p>
    <w:p w14:paraId="65FE7B5D" w14:textId="77777777" w:rsidR="00382F71" w:rsidRDefault="00382F71">
      <w:pPr>
        <w:pStyle w:val="a3"/>
        <w:rPr>
          <w:sz w:val="20"/>
        </w:rPr>
      </w:pPr>
    </w:p>
    <w:p w14:paraId="6ECF80A4" w14:textId="77777777" w:rsidR="00382F71" w:rsidRDefault="00000000">
      <w:pPr>
        <w:pStyle w:val="5"/>
        <w:numPr>
          <w:ilvl w:val="2"/>
          <w:numId w:val="62"/>
        </w:numPr>
        <w:tabs>
          <w:tab w:val="left" w:pos="1731"/>
          <w:tab w:val="left" w:pos="1732"/>
        </w:tabs>
        <w:spacing w:before="169"/>
        <w:ind w:hanging="1261"/>
        <w:rPr>
          <w:rFonts w:ascii="Calibri" w:eastAsia="Calibri"/>
          <w:b/>
          <w:color w:val="4AACC5"/>
        </w:rPr>
      </w:pPr>
      <w:bookmarkStart w:id="352" w:name="1.1.175黑盒测试主要是为了发现那几类错误?"/>
      <w:bookmarkStart w:id="353" w:name="_bookmark176"/>
      <w:bookmarkEnd w:id="352"/>
      <w:bookmarkEnd w:id="353"/>
      <w:r>
        <w:rPr>
          <w:color w:val="4AACC5"/>
        </w:rPr>
        <w:t>黑盒测试主要是为了发现那几类错误</w:t>
      </w:r>
      <w:r>
        <w:rPr>
          <w:rFonts w:ascii="Calibri" w:eastAsia="Calibri"/>
          <w:b/>
          <w:color w:val="4AACC5"/>
        </w:rPr>
        <w:t>?</w:t>
      </w:r>
    </w:p>
    <w:p w14:paraId="2986F5F6" w14:textId="77777777" w:rsidR="00382F71" w:rsidRDefault="00382F71">
      <w:pPr>
        <w:pStyle w:val="a3"/>
        <w:spacing w:before="11"/>
        <w:rPr>
          <w:rFonts w:ascii="Calibri"/>
          <w:b/>
          <w:sz w:val="23"/>
        </w:rPr>
      </w:pPr>
    </w:p>
    <w:p w14:paraId="3996A4E0" w14:textId="77777777" w:rsidR="00382F71" w:rsidRDefault="00000000">
      <w:pPr>
        <w:pStyle w:val="a5"/>
        <w:numPr>
          <w:ilvl w:val="0"/>
          <w:numId w:val="83"/>
        </w:numPr>
        <w:tabs>
          <w:tab w:val="left" w:pos="787"/>
        </w:tabs>
        <w:rPr>
          <w:sz w:val="21"/>
        </w:rPr>
      </w:pPr>
      <w:r>
        <w:rPr>
          <w:sz w:val="21"/>
        </w:rPr>
        <w:t>基于规格说明的功能错误</w:t>
      </w:r>
    </w:p>
    <w:p w14:paraId="633FFC4A" w14:textId="77777777" w:rsidR="00382F71" w:rsidRDefault="00382F71">
      <w:pPr>
        <w:pStyle w:val="a3"/>
        <w:spacing w:before="6"/>
        <w:rPr>
          <w:sz w:val="15"/>
        </w:rPr>
      </w:pPr>
    </w:p>
    <w:p w14:paraId="28BE97B3" w14:textId="77777777" w:rsidR="00382F71" w:rsidRDefault="00000000">
      <w:pPr>
        <w:pStyle w:val="a5"/>
        <w:numPr>
          <w:ilvl w:val="0"/>
          <w:numId w:val="83"/>
        </w:numPr>
        <w:tabs>
          <w:tab w:val="left" w:pos="787"/>
        </w:tabs>
        <w:spacing w:before="1"/>
        <w:rPr>
          <w:sz w:val="21"/>
        </w:rPr>
      </w:pPr>
      <w:r>
        <w:rPr>
          <w:sz w:val="21"/>
        </w:rPr>
        <w:t>基于规格说明的构件或系统行为错误</w:t>
      </w:r>
    </w:p>
    <w:p w14:paraId="32CE6853" w14:textId="77777777" w:rsidR="00382F71" w:rsidRDefault="00382F71">
      <w:pPr>
        <w:pStyle w:val="a3"/>
        <w:spacing w:before="6"/>
        <w:rPr>
          <w:sz w:val="15"/>
        </w:rPr>
      </w:pPr>
    </w:p>
    <w:p w14:paraId="3384F7C4" w14:textId="77777777" w:rsidR="00382F71" w:rsidRDefault="00000000">
      <w:pPr>
        <w:pStyle w:val="a5"/>
        <w:numPr>
          <w:ilvl w:val="0"/>
          <w:numId w:val="83"/>
        </w:numPr>
        <w:tabs>
          <w:tab w:val="left" w:pos="787"/>
        </w:tabs>
        <w:rPr>
          <w:sz w:val="21"/>
        </w:rPr>
      </w:pPr>
      <w:r>
        <w:rPr>
          <w:sz w:val="21"/>
        </w:rPr>
        <w:t>基于规格说明的性能错误</w:t>
      </w:r>
    </w:p>
    <w:p w14:paraId="0F21FC36" w14:textId="77777777" w:rsidR="00382F71" w:rsidRDefault="00382F71">
      <w:pPr>
        <w:pStyle w:val="a3"/>
        <w:spacing w:before="7"/>
        <w:rPr>
          <w:sz w:val="15"/>
        </w:rPr>
      </w:pPr>
    </w:p>
    <w:p w14:paraId="25D56D93" w14:textId="77777777" w:rsidR="00382F71" w:rsidRDefault="00000000">
      <w:pPr>
        <w:pStyle w:val="a5"/>
        <w:numPr>
          <w:ilvl w:val="0"/>
          <w:numId w:val="83"/>
        </w:numPr>
        <w:tabs>
          <w:tab w:val="left" w:pos="787"/>
        </w:tabs>
        <w:rPr>
          <w:sz w:val="21"/>
        </w:rPr>
      </w:pPr>
      <w:r>
        <w:rPr>
          <w:sz w:val="21"/>
        </w:rPr>
        <w:t>面向用户的使用错误</w:t>
      </w:r>
    </w:p>
    <w:p w14:paraId="07D95E99" w14:textId="77777777" w:rsidR="00382F71" w:rsidRDefault="00382F71">
      <w:pPr>
        <w:pStyle w:val="a3"/>
        <w:spacing w:before="7"/>
        <w:rPr>
          <w:sz w:val="15"/>
        </w:rPr>
      </w:pPr>
    </w:p>
    <w:p w14:paraId="390EBDEB" w14:textId="77777777" w:rsidR="00382F71" w:rsidRDefault="00000000">
      <w:pPr>
        <w:pStyle w:val="a5"/>
        <w:numPr>
          <w:ilvl w:val="0"/>
          <w:numId w:val="83"/>
        </w:numPr>
        <w:tabs>
          <w:tab w:val="left" w:pos="787"/>
        </w:tabs>
        <w:rPr>
          <w:sz w:val="21"/>
        </w:rPr>
      </w:pPr>
      <w:r>
        <w:rPr>
          <w:w w:val="95"/>
          <w:sz w:val="21"/>
        </w:rPr>
        <w:t>黑盒接口错误</w:t>
      </w:r>
    </w:p>
    <w:p w14:paraId="0598ABE7" w14:textId="77777777" w:rsidR="00382F71" w:rsidRDefault="00382F71">
      <w:pPr>
        <w:pStyle w:val="a3"/>
        <w:rPr>
          <w:sz w:val="22"/>
        </w:rPr>
      </w:pPr>
    </w:p>
    <w:p w14:paraId="4D0773FD" w14:textId="77777777" w:rsidR="00382F71" w:rsidRDefault="00382F71">
      <w:pPr>
        <w:pStyle w:val="a3"/>
        <w:rPr>
          <w:sz w:val="22"/>
        </w:rPr>
      </w:pPr>
    </w:p>
    <w:p w14:paraId="31F99E28" w14:textId="77777777" w:rsidR="00382F71" w:rsidRDefault="00382F71">
      <w:pPr>
        <w:pStyle w:val="a3"/>
        <w:rPr>
          <w:sz w:val="22"/>
        </w:rPr>
      </w:pPr>
    </w:p>
    <w:p w14:paraId="503537ED" w14:textId="77777777" w:rsidR="00382F71" w:rsidRDefault="00382F71">
      <w:pPr>
        <w:pStyle w:val="a3"/>
        <w:rPr>
          <w:sz w:val="22"/>
        </w:rPr>
      </w:pPr>
    </w:p>
    <w:p w14:paraId="24AF5F4F" w14:textId="77777777" w:rsidR="00382F71" w:rsidRDefault="00382F71">
      <w:pPr>
        <w:pStyle w:val="a3"/>
        <w:spacing w:before="2"/>
        <w:rPr>
          <w:sz w:val="17"/>
        </w:rPr>
      </w:pPr>
    </w:p>
    <w:p w14:paraId="76E815DD" w14:textId="77777777" w:rsidR="00382F71" w:rsidRDefault="00000000">
      <w:pPr>
        <w:pStyle w:val="5"/>
        <w:numPr>
          <w:ilvl w:val="2"/>
          <w:numId w:val="62"/>
        </w:numPr>
        <w:tabs>
          <w:tab w:val="left" w:pos="1731"/>
          <w:tab w:val="left" w:pos="1732"/>
        </w:tabs>
        <w:spacing w:before="1"/>
        <w:ind w:hanging="1261"/>
        <w:rPr>
          <w:rFonts w:ascii="Calibri" w:eastAsia="Calibri"/>
          <w:color w:val="4AACC5"/>
        </w:rPr>
      </w:pPr>
      <w:bookmarkStart w:id="354" w:name="1.1.176测试工作的流程?缺陷状态有什么?设计测试用例有几种方法？_"/>
      <w:bookmarkStart w:id="355" w:name="_bookmark177"/>
      <w:bookmarkEnd w:id="354"/>
      <w:bookmarkEnd w:id="355"/>
      <w:r>
        <w:rPr>
          <w:color w:val="4AACC5"/>
        </w:rPr>
        <w:t>测试工作的流程</w:t>
      </w:r>
      <w:r>
        <w:rPr>
          <w:rFonts w:ascii="Calibri" w:eastAsia="Calibri"/>
          <w:b/>
          <w:color w:val="4AACC5"/>
        </w:rPr>
        <w:t>?</w:t>
      </w:r>
      <w:r>
        <w:rPr>
          <w:color w:val="4AACC5"/>
        </w:rPr>
        <w:t>缺陷状态有什么</w:t>
      </w:r>
      <w:r>
        <w:rPr>
          <w:rFonts w:ascii="Calibri" w:eastAsia="Calibri"/>
          <w:b/>
          <w:color w:val="4AACC5"/>
        </w:rPr>
        <w:t>?</w:t>
      </w:r>
      <w:r>
        <w:rPr>
          <w:color w:val="4AACC5"/>
        </w:rPr>
        <w:t>设计测试用例有几种方法？</w:t>
      </w:r>
    </w:p>
    <w:p w14:paraId="409BBA05" w14:textId="77777777" w:rsidR="00382F71" w:rsidRDefault="00382F71">
      <w:pPr>
        <w:pStyle w:val="a3"/>
        <w:spacing w:before="10"/>
        <w:rPr>
          <w:sz w:val="22"/>
        </w:rPr>
      </w:pPr>
    </w:p>
    <w:p w14:paraId="313C19AD" w14:textId="77777777" w:rsidR="00382F71" w:rsidRDefault="00000000">
      <w:pPr>
        <w:pStyle w:val="a3"/>
        <w:ind w:left="471"/>
      </w:pPr>
      <w:r>
        <w:rPr>
          <w:w w:val="95"/>
        </w:rPr>
        <w:t>测试工程师的实际工作流程（</w:t>
      </w:r>
      <w:r>
        <w:rPr>
          <w:spacing w:val="37"/>
          <w:w w:val="95"/>
        </w:rPr>
        <w:t xml:space="preserve">以 </w:t>
      </w:r>
      <w:r>
        <w:rPr>
          <w:rFonts w:ascii="Calibri" w:eastAsia="Calibri"/>
          <w:w w:val="95"/>
        </w:rPr>
        <w:t>P2P</w:t>
      </w:r>
      <w:r>
        <w:rPr>
          <w:rFonts w:ascii="Calibri" w:eastAsia="Calibri"/>
          <w:spacing w:val="126"/>
        </w:rPr>
        <w:t xml:space="preserve"> </w:t>
      </w:r>
      <w:r>
        <w:rPr>
          <w:w w:val="95"/>
        </w:rPr>
        <w:t>中型版本为例，一个月一</w:t>
      </w:r>
      <w:proofErr w:type="gramStart"/>
      <w:r>
        <w:rPr>
          <w:w w:val="95"/>
        </w:rPr>
        <w:t>个</w:t>
      </w:r>
      <w:proofErr w:type="gramEnd"/>
      <w:r>
        <w:rPr>
          <w:w w:val="95"/>
        </w:rPr>
        <w:t>版本）：</w:t>
      </w:r>
    </w:p>
    <w:p w14:paraId="69B1BCBD" w14:textId="77777777" w:rsidR="00382F71" w:rsidRDefault="00382F71">
      <w:pPr>
        <w:pStyle w:val="a3"/>
        <w:spacing w:before="6"/>
        <w:rPr>
          <w:sz w:val="15"/>
        </w:rPr>
      </w:pPr>
    </w:p>
    <w:p w14:paraId="62A29605" w14:textId="77777777" w:rsidR="00382F71" w:rsidRDefault="00000000">
      <w:pPr>
        <w:pStyle w:val="a5"/>
        <w:numPr>
          <w:ilvl w:val="0"/>
          <w:numId w:val="84"/>
        </w:numPr>
        <w:tabs>
          <w:tab w:val="left" w:pos="683"/>
        </w:tabs>
        <w:spacing w:before="1"/>
        <w:rPr>
          <w:sz w:val="21"/>
        </w:rPr>
      </w:pPr>
      <w:r>
        <w:rPr>
          <w:spacing w:val="2"/>
          <w:w w:val="95"/>
          <w:sz w:val="21"/>
        </w:rPr>
        <w:t xml:space="preserve">产品经理或者 </w:t>
      </w:r>
      <w:r>
        <w:rPr>
          <w:rFonts w:ascii="Calibri" w:eastAsia="Calibri"/>
          <w:w w:val="95"/>
          <w:sz w:val="21"/>
        </w:rPr>
        <w:t>SR</w:t>
      </w:r>
      <w:r>
        <w:rPr>
          <w:rFonts w:ascii="Calibri" w:eastAsia="Calibri"/>
          <w:spacing w:val="65"/>
          <w:sz w:val="21"/>
        </w:rPr>
        <w:t xml:space="preserve"> </w:t>
      </w:r>
      <w:r>
        <w:rPr>
          <w:w w:val="95"/>
          <w:sz w:val="21"/>
        </w:rPr>
        <w:t>把需求书发下来给开发和测试</w:t>
      </w:r>
    </w:p>
    <w:p w14:paraId="12622538" w14:textId="77777777" w:rsidR="00382F71" w:rsidRDefault="00382F71">
      <w:pPr>
        <w:pStyle w:val="a3"/>
        <w:spacing w:before="6"/>
        <w:rPr>
          <w:sz w:val="15"/>
        </w:rPr>
      </w:pPr>
    </w:p>
    <w:p w14:paraId="5A3AA24B" w14:textId="77777777" w:rsidR="00382F71" w:rsidRDefault="00000000">
      <w:pPr>
        <w:pStyle w:val="a5"/>
        <w:numPr>
          <w:ilvl w:val="0"/>
          <w:numId w:val="84"/>
        </w:numPr>
        <w:tabs>
          <w:tab w:val="left" w:pos="683"/>
        </w:tabs>
        <w:rPr>
          <w:sz w:val="21"/>
        </w:rPr>
      </w:pPr>
      <w:r>
        <w:rPr>
          <w:w w:val="95"/>
          <w:sz w:val="21"/>
        </w:rPr>
        <w:t>测试先看一遍，进行需求分析。测试组长编写测试计划，并且分配测试任务给测试人员（</w:t>
      </w:r>
      <w:r>
        <w:rPr>
          <w:rFonts w:ascii="Calibri" w:eastAsia="Calibri"/>
          <w:w w:val="95"/>
          <w:sz w:val="21"/>
        </w:rPr>
        <w:t>2</w:t>
      </w:r>
      <w:r>
        <w:rPr>
          <w:rFonts w:ascii="Calibri" w:eastAsia="Calibri"/>
          <w:spacing w:val="56"/>
          <w:sz w:val="21"/>
        </w:rPr>
        <w:t xml:space="preserve">    </w:t>
      </w:r>
      <w:r>
        <w:rPr>
          <w:w w:val="95"/>
          <w:sz w:val="21"/>
        </w:rPr>
        <w:t>天时间）</w:t>
      </w:r>
    </w:p>
    <w:p w14:paraId="167105FE" w14:textId="77777777" w:rsidR="00382F71" w:rsidRDefault="00382F71">
      <w:pPr>
        <w:pStyle w:val="a3"/>
        <w:spacing w:before="7"/>
        <w:rPr>
          <w:sz w:val="15"/>
        </w:rPr>
      </w:pPr>
    </w:p>
    <w:p w14:paraId="08FFA696" w14:textId="77777777" w:rsidR="00382F71" w:rsidRDefault="00000000">
      <w:pPr>
        <w:pStyle w:val="a3"/>
        <w:ind w:left="471"/>
      </w:pPr>
      <w:r>
        <w:t>（此时开发也在进行需求分析）</w:t>
      </w:r>
    </w:p>
    <w:p w14:paraId="52A67CA4" w14:textId="77777777" w:rsidR="00382F71" w:rsidRDefault="00382F71">
      <w:pPr>
        <w:pStyle w:val="a3"/>
        <w:spacing w:before="7"/>
        <w:rPr>
          <w:sz w:val="15"/>
        </w:rPr>
      </w:pPr>
    </w:p>
    <w:p w14:paraId="5808899A" w14:textId="77777777" w:rsidR="00382F71" w:rsidRDefault="00000000">
      <w:pPr>
        <w:pStyle w:val="a5"/>
        <w:numPr>
          <w:ilvl w:val="0"/>
          <w:numId w:val="84"/>
        </w:numPr>
        <w:tabs>
          <w:tab w:val="left" w:pos="685"/>
        </w:tabs>
        <w:spacing w:line="417" w:lineRule="auto"/>
        <w:ind w:left="471" w:right="353" w:firstLine="0"/>
        <w:rPr>
          <w:sz w:val="21"/>
        </w:rPr>
      </w:pPr>
      <w:r>
        <w:rPr>
          <w:w w:val="95"/>
          <w:sz w:val="21"/>
        </w:rPr>
        <w:t>过了</w:t>
      </w:r>
      <w:r>
        <w:rPr>
          <w:spacing w:val="164"/>
          <w:sz w:val="21"/>
        </w:rPr>
        <w:t xml:space="preserve"> </w:t>
      </w:r>
      <w:r>
        <w:rPr>
          <w:rFonts w:ascii="Calibri" w:eastAsia="Calibri"/>
          <w:w w:val="95"/>
          <w:sz w:val="21"/>
        </w:rPr>
        <w:t>2</w:t>
      </w:r>
      <w:r>
        <w:rPr>
          <w:rFonts w:ascii="Calibri" w:eastAsia="Calibri"/>
          <w:spacing w:val="131"/>
          <w:sz w:val="21"/>
        </w:rPr>
        <w:t xml:space="preserve"> </w:t>
      </w:r>
      <w:r>
        <w:rPr>
          <w:w w:val="95"/>
          <w:sz w:val="21"/>
        </w:rPr>
        <w:t>天，产品经理再把测试和开发召集在一起，进行需求讲解（或者说需求评审），有问题可以直接问，如果发现需求有问题，也可以提出来，</w:t>
      </w:r>
      <w:r>
        <w:rPr>
          <w:rFonts w:ascii="Calibri" w:eastAsia="Calibri"/>
          <w:w w:val="95"/>
          <w:sz w:val="21"/>
        </w:rPr>
        <w:t>SR</w:t>
      </w:r>
      <w:r>
        <w:rPr>
          <w:rFonts w:ascii="Calibri" w:eastAsia="Calibri"/>
          <w:spacing w:val="21"/>
          <w:w w:val="95"/>
          <w:sz w:val="21"/>
        </w:rPr>
        <w:t xml:space="preserve"> </w:t>
      </w:r>
      <w:r>
        <w:rPr>
          <w:w w:val="95"/>
          <w:sz w:val="21"/>
        </w:rPr>
        <w:t>回去会修改。（</w:t>
      </w:r>
      <w:r>
        <w:rPr>
          <w:spacing w:val="-5"/>
          <w:w w:val="95"/>
          <w:sz w:val="21"/>
        </w:rPr>
        <w:t xml:space="preserve">需求讲解时间 </w:t>
      </w:r>
      <w:r>
        <w:rPr>
          <w:rFonts w:ascii="Calibri" w:eastAsia="Calibri"/>
          <w:w w:val="95"/>
          <w:sz w:val="21"/>
        </w:rPr>
        <w:t>0.5</w:t>
      </w:r>
      <w:r>
        <w:rPr>
          <w:rFonts w:ascii="Calibri" w:eastAsia="Calibri"/>
          <w:spacing w:val="22"/>
          <w:w w:val="95"/>
          <w:sz w:val="21"/>
        </w:rPr>
        <w:t xml:space="preserve"> </w:t>
      </w:r>
      <w:r>
        <w:rPr>
          <w:w w:val="95"/>
          <w:sz w:val="21"/>
        </w:rPr>
        <w:t>天）</w:t>
      </w:r>
    </w:p>
    <w:p w14:paraId="5A93B39B" w14:textId="77777777" w:rsidR="00382F71" w:rsidRDefault="00000000">
      <w:pPr>
        <w:pStyle w:val="a5"/>
        <w:numPr>
          <w:ilvl w:val="0"/>
          <w:numId w:val="84"/>
        </w:numPr>
        <w:tabs>
          <w:tab w:val="left" w:pos="683"/>
        </w:tabs>
        <w:spacing w:line="269" w:lineRule="exact"/>
        <w:rPr>
          <w:sz w:val="21"/>
        </w:rPr>
      </w:pPr>
      <w:r>
        <w:rPr>
          <w:w w:val="95"/>
          <w:sz w:val="21"/>
        </w:rPr>
        <w:t>讲完需求后，测试同事要进行测试场景的梳理和案例的编写了（</w:t>
      </w:r>
      <w:proofErr w:type="spellStart"/>
      <w:r>
        <w:rPr>
          <w:rFonts w:ascii="Calibri" w:eastAsia="Calibri"/>
          <w:w w:val="95"/>
          <w:sz w:val="21"/>
        </w:rPr>
        <w:t>xmind</w:t>
      </w:r>
      <w:proofErr w:type="spellEnd"/>
      <w:r>
        <w:rPr>
          <w:rFonts w:ascii="Calibri" w:eastAsia="Calibri"/>
          <w:spacing w:val="121"/>
          <w:sz w:val="21"/>
        </w:rPr>
        <w:t xml:space="preserve"> </w:t>
      </w:r>
      <w:r>
        <w:rPr>
          <w:spacing w:val="34"/>
          <w:w w:val="95"/>
          <w:sz w:val="21"/>
        </w:rPr>
        <w:t xml:space="preserve">和 </w:t>
      </w:r>
      <w:r>
        <w:rPr>
          <w:rFonts w:ascii="Calibri" w:eastAsia="Calibri"/>
          <w:w w:val="95"/>
          <w:sz w:val="21"/>
        </w:rPr>
        <w:t>Excel</w:t>
      </w:r>
      <w:r>
        <w:rPr>
          <w:rFonts w:ascii="Calibri" w:eastAsia="Calibri"/>
          <w:spacing w:val="121"/>
          <w:sz w:val="21"/>
        </w:rPr>
        <w:t xml:space="preserve"> </w:t>
      </w:r>
      <w:r>
        <w:rPr>
          <w:w w:val="95"/>
          <w:sz w:val="21"/>
        </w:rPr>
        <w:t>就要用上了），一共</w:t>
      </w:r>
    </w:p>
    <w:p w14:paraId="6F5E3944" w14:textId="77777777" w:rsidR="00382F71" w:rsidRDefault="00382F71">
      <w:pPr>
        <w:spacing w:line="269" w:lineRule="exact"/>
        <w:rPr>
          <w:sz w:val="21"/>
        </w:rPr>
        <w:sectPr w:rsidR="00382F71">
          <w:pgSz w:w="11910" w:h="16840"/>
          <w:pgMar w:top="1260" w:right="940" w:bottom="680" w:left="820" w:header="0" w:footer="461" w:gutter="0"/>
          <w:cols w:space="720"/>
        </w:sectPr>
      </w:pPr>
    </w:p>
    <w:p w14:paraId="0CC7DE7E" w14:textId="77777777" w:rsidR="00382F71" w:rsidRDefault="00000000">
      <w:pPr>
        <w:pStyle w:val="a5"/>
        <w:numPr>
          <w:ilvl w:val="0"/>
          <w:numId w:val="84"/>
        </w:numPr>
        <w:tabs>
          <w:tab w:val="left" w:pos="630"/>
        </w:tabs>
        <w:spacing w:before="49"/>
        <w:ind w:left="629" w:hanging="159"/>
        <w:rPr>
          <w:sz w:val="21"/>
        </w:rPr>
      </w:pPr>
      <w:proofErr w:type="gramStart"/>
      <w:r>
        <w:rPr>
          <w:sz w:val="21"/>
        </w:rPr>
        <w:lastRenderedPageBreak/>
        <w:t>个</w:t>
      </w:r>
      <w:proofErr w:type="gramEnd"/>
      <w:r>
        <w:rPr>
          <w:sz w:val="21"/>
        </w:rPr>
        <w:t>工作日。（此时开发在编写代码）</w:t>
      </w:r>
    </w:p>
    <w:p w14:paraId="6AAF33C1" w14:textId="77777777" w:rsidR="00382F71" w:rsidRDefault="00382F71">
      <w:pPr>
        <w:pStyle w:val="a3"/>
        <w:spacing w:before="6"/>
        <w:rPr>
          <w:sz w:val="15"/>
        </w:rPr>
      </w:pPr>
    </w:p>
    <w:p w14:paraId="5E6164DA" w14:textId="77777777" w:rsidR="00382F71" w:rsidRDefault="00000000">
      <w:pPr>
        <w:pStyle w:val="a5"/>
        <w:numPr>
          <w:ilvl w:val="0"/>
          <w:numId w:val="85"/>
        </w:numPr>
        <w:tabs>
          <w:tab w:val="left" w:pos="683"/>
        </w:tabs>
        <w:spacing w:line="417" w:lineRule="auto"/>
        <w:ind w:right="352" w:firstLine="0"/>
        <w:rPr>
          <w:sz w:val="21"/>
        </w:rPr>
      </w:pPr>
      <w:r>
        <w:rPr>
          <w:w w:val="95"/>
          <w:sz w:val="21"/>
        </w:rPr>
        <w:t>之后就要进行案例评审了，评审时候有</w:t>
      </w:r>
      <w:r>
        <w:rPr>
          <w:spacing w:val="106"/>
          <w:sz w:val="21"/>
        </w:rPr>
        <w:t xml:space="preserve"> </w:t>
      </w:r>
      <w:r>
        <w:rPr>
          <w:rFonts w:ascii="Calibri" w:eastAsia="Calibri"/>
          <w:w w:val="95"/>
          <w:sz w:val="21"/>
        </w:rPr>
        <w:t>SR</w:t>
      </w:r>
      <w:r>
        <w:rPr>
          <w:w w:val="95"/>
          <w:sz w:val="21"/>
        </w:rPr>
        <w:t>、测试同事、开发同事，评审时候一般</w:t>
      </w:r>
      <w:r>
        <w:rPr>
          <w:spacing w:val="106"/>
          <w:sz w:val="21"/>
        </w:rPr>
        <w:t xml:space="preserve"> </w:t>
      </w:r>
      <w:r>
        <w:rPr>
          <w:rFonts w:ascii="Calibri" w:eastAsia="Calibri"/>
          <w:w w:val="95"/>
          <w:sz w:val="21"/>
        </w:rPr>
        <w:t>SR</w:t>
      </w:r>
      <w:r>
        <w:rPr>
          <w:w w:val="95"/>
          <w:sz w:val="21"/>
        </w:rPr>
        <w:t>、测试组长、对应模块的开发同事会提出一点意见，评审完之后，回去修改、补充一下案例。（</w:t>
      </w:r>
      <w:r>
        <w:rPr>
          <w:spacing w:val="-1"/>
          <w:w w:val="95"/>
          <w:sz w:val="21"/>
        </w:rPr>
        <w:t xml:space="preserve">案例评审 </w:t>
      </w:r>
      <w:r>
        <w:rPr>
          <w:rFonts w:ascii="Calibri" w:eastAsia="Calibri"/>
          <w:w w:val="95"/>
          <w:sz w:val="21"/>
        </w:rPr>
        <w:t>0.5</w:t>
      </w:r>
      <w:r>
        <w:rPr>
          <w:rFonts w:ascii="Calibri" w:eastAsia="Calibri"/>
          <w:spacing w:val="14"/>
          <w:w w:val="95"/>
          <w:sz w:val="21"/>
        </w:rPr>
        <w:t xml:space="preserve"> </w:t>
      </w:r>
      <w:r>
        <w:rPr>
          <w:w w:val="95"/>
          <w:sz w:val="21"/>
        </w:rPr>
        <w:t>天）</w:t>
      </w:r>
    </w:p>
    <w:p w14:paraId="5966F50E" w14:textId="77777777" w:rsidR="00382F71" w:rsidRDefault="00000000">
      <w:pPr>
        <w:pStyle w:val="a5"/>
        <w:numPr>
          <w:ilvl w:val="0"/>
          <w:numId w:val="85"/>
        </w:numPr>
        <w:tabs>
          <w:tab w:val="left" w:pos="683"/>
        </w:tabs>
        <w:spacing w:line="269" w:lineRule="exact"/>
        <w:ind w:left="682"/>
        <w:rPr>
          <w:sz w:val="21"/>
        </w:rPr>
      </w:pPr>
      <w:r>
        <w:rPr>
          <w:sz w:val="21"/>
        </w:rPr>
        <w:t>修改完以后，有两种处理情况：</w:t>
      </w:r>
    </w:p>
    <w:p w14:paraId="5DD40F92" w14:textId="77777777" w:rsidR="00382F71" w:rsidRDefault="00382F71">
      <w:pPr>
        <w:pStyle w:val="a3"/>
        <w:spacing w:before="7"/>
        <w:rPr>
          <w:sz w:val="15"/>
        </w:rPr>
      </w:pPr>
    </w:p>
    <w:p w14:paraId="2B664D0D" w14:textId="77777777" w:rsidR="00382F71" w:rsidRDefault="00000000">
      <w:pPr>
        <w:pStyle w:val="a5"/>
        <w:numPr>
          <w:ilvl w:val="1"/>
          <w:numId w:val="85"/>
        </w:numPr>
        <w:tabs>
          <w:tab w:val="left" w:pos="1261"/>
        </w:tabs>
        <w:rPr>
          <w:sz w:val="21"/>
        </w:rPr>
      </w:pPr>
      <w:r>
        <w:rPr>
          <w:sz w:val="21"/>
        </w:rPr>
        <w:t>对大项目有时候要进行案例的第二次评审。</w:t>
      </w:r>
    </w:p>
    <w:p w14:paraId="0EA6AC9D" w14:textId="77777777" w:rsidR="00382F71" w:rsidRDefault="00382F71">
      <w:pPr>
        <w:pStyle w:val="a3"/>
        <w:spacing w:before="7"/>
        <w:rPr>
          <w:sz w:val="15"/>
        </w:rPr>
      </w:pPr>
    </w:p>
    <w:p w14:paraId="2B38C20D" w14:textId="77777777" w:rsidR="00382F71" w:rsidRDefault="00000000">
      <w:pPr>
        <w:pStyle w:val="a5"/>
        <w:numPr>
          <w:ilvl w:val="1"/>
          <w:numId w:val="85"/>
        </w:numPr>
        <w:tabs>
          <w:tab w:val="left" w:pos="1261"/>
        </w:tabs>
        <w:spacing w:line="417" w:lineRule="auto"/>
        <w:ind w:left="471" w:right="351" w:firstLine="420"/>
        <w:rPr>
          <w:sz w:val="21"/>
        </w:rPr>
      </w:pPr>
      <w:r>
        <w:rPr>
          <w:w w:val="95"/>
          <w:sz w:val="21"/>
        </w:rPr>
        <w:t>对小项目，在时间紧的时候，一般不会二审，但是要以邮件的形式把修改或者新增后的案例发</w:t>
      </w:r>
      <w:r>
        <w:rPr>
          <w:spacing w:val="61"/>
          <w:w w:val="95"/>
          <w:sz w:val="21"/>
        </w:rPr>
        <w:t xml:space="preserve"> </w:t>
      </w:r>
      <w:r>
        <w:rPr>
          <w:w w:val="95"/>
          <w:sz w:val="21"/>
        </w:rPr>
        <w:t>出来，给领导看，并抄送给其他同事。（</w:t>
      </w:r>
      <w:r>
        <w:rPr>
          <w:spacing w:val="-5"/>
          <w:w w:val="95"/>
          <w:sz w:val="21"/>
        </w:rPr>
        <w:t xml:space="preserve">案例评审 </w:t>
      </w:r>
      <w:r>
        <w:rPr>
          <w:rFonts w:ascii="Calibri" w:eastAsia="Calibri"/>
          <w:w w:val="95"/>
          <w:sz w:val="21"/>
        </w:rPr>
        <w:t>0.5</w:t>
      </w:r>
      <w:r>
        <w:rPr>
          <w:rFonts w:ascii="Calibri" w:eastAsia="Calibri"/>
          <w:spacing w:val="27"/>
          <w:w w:val="95"/>
          <w:sz w:val="21"/>
        </w:rPr>
        <w:t xml:space="preserve"> </w:t>
      </w:r>
      <w:r>
        <w:rPr>
          <w:spacing w:val="-3"/>
          <w:w w:val="95"/>
          <w:sz w:val="21"/>
        </w:rPr>
        <w:t xml:space="preserve">天，修改案例 </w:t>
      </w:r>
      <w:r>
        <w:rPr>
          <w:rFonts w:ascii="Calibri" w:eastAsia="Calibri"/>
          <w:w w:val="95"/>
          <w:sz w:val="21"/>
        </w:rPr>
        <w:t>0.5</w:t>
      </w:r>
      <w:r>
        <w:rPr>
          <w:rFonts w:ascii="Calibri" w:eastAsia="Calibri"/>
          <w:spacing w:val="27"/>
          <w:w w:val="95"/>
          <w:sz w:val="21"/>
        </w:rPr>
        <w:t xml:space="preserve"> </w:t>
      </w:r>
      <w:r>
        <w:rPr>
          <w:spacing w:val="-4"/>
          <w:w w:val="95"/>
          <w:sz w:val="21"/>
        </w:rPr>
        <w:t xml:space="preserve">天，案例二审 </w:t>
      </w:r>
      <w:r>
        <w:rPr>
          <w:rFonts w:ascii="Calibri" w:eastAsia="Calibri"/>
          <w:w w:val="95"/>
          <w:sz w:val="21"/>
        </w:rPr>
        <w:t>0.5</w:t>
      </w:r>
      <w:r>
        <w:rPr>
          <w:rFonts w:ascii="Calibri" w:eastAsia="Calibri"/>
          <w:spacing w:val="31"/>
          <w:w w:val="95"/>
          <w:sz w:val="21"/>
        </w:rPr>
        <w:t xml:space="preserve"> </w:t>
      </w:r>
      <w:r>
        <w:rPr>
          <w:w w:val="95"/>
          <w:sz w:val="21"/>
        </w:rPr>
        <w:t>天）</w:t>
      </w:r>
    </w:p>
    <w:p w14:paraId="3B793D59" w14:textId="77777777" w:rsidR="00382F71" w:rsidRDefault="00000000">
      <w:pPr>
        <w:pStyle w:val="a5"/>
        <w:numPr>
          <w:ilvl w:val="0"/>
          <w:numId w:val="85"/>
        </w:numPr>
        <w:tabs>
          <w:tab w:val="left" w:pos="733"/>
        </w:tabs>
        <w:spacing w:line="417" w:lineRule="auto"/>
        <w:ind w:right="351" w:firstLine="0"/>
        <w:rPr>
          <w:sz w:val="21"/>
        </w:rPr>
      </w:pPr>
      <w:r>
        <w:rPr>
          <w:w w:val="95"/>
          <w:sz w:val="21"/>
        </w:rPr>
        <w:t>案例评审</w:t>
      </w:r>
      <w:proofErr w:type="gramStart"/>
      <w:r>
        <w:rPr>
          <w:w w:val="95"/>
          <w:sz w:val="21"/>
        </w:rPr>
        <w:t>完就要</w:t>
      </w:r>
      <w:proofErr w:type="gramEnd"/>
      <w:r>
        <w:rPr>
          <w:w w:val="95"/>
          <w:sz w:val="21"/>
        </w:rPr>
        <w:t>开始测试了，一般测试环境开发搭建好（要说自己也会搭建，搭建流程</w:t>
      </w:r>
      <w:proofErr w:type="gramStart"/>
      <w:r>
        <w:rPr>
          <w:w w:val="95"/>
          <w:sz w:val="21"/>
        </w:rPr>
        <w:t>背老师</w:t>
      </w:r>
      <w:proofErr w:type="gramEnd"/>
      <w:r>
        <w:rPr>
          <w:w w:val="95"/>
          <w:sz w:val="21"/>
        </w:rPr>
        <w:t>总结</w:t>
      </w:r>
      <w:r>
        <w:rPr>
          <w:spacing w:val="174"/>
          <w:sz w:val="21"/>
        </w:rPr>
        <w:t xml:space="preserve"> </w:t>
      </w:r>
      <w:r>
        <w:rPr>
          <w:sz w:val="21"/>
        </w:rPr>
        <w:t>的）：</w:t>
      </w:r>
    </w:p>
    <w:p w14:paraId="353343E4" w14:textId="77777777" w:rsidR="00382F71" w:rsidRDefault="00000000">
      <w:pPr>
        <w:pStyle w:val="a5"/>
        <w:numPr>
          <w:ilvl w:val="1"/>
          <w:numId w:val="85"/>
        </w:numPr>
        <w:tabs>
          <w:tab w:val="left" w:pos="1261"/>
        </w:tabs>
        <w:spacing w:line="269" w:lineRule="exact"/>
        <w:rPr>
          <w:sz w:val="21"/>
        </w:rPr>
      </w:pPr>
      <w:r>
        <w:rPr>
          <w:spacing w:val="-3"/>
          <w:w w:val="95"/>
          <w:sz w:val="21"/>
        </w:rPr>
        <w:t xml:space="preserve">中型版本的测试一般分 </w:t>
      </w:r>
      <w:r>
        <w:rPr>
          <w:rFonts w:ascii="Calibri" w:eastAsia="Calibri"/>
          <w:w w:val="95"/>
          <w:sz w:val="21"/>
        </w:rPr>
        <w:t>2</w:t>
      </w:r>
      <w:r>
        <w:rPr>
          <w:rFonts w:ascii="Calibri" w:eastAsia="Calibri"/>
          <w:spacing w:val="18"/>
          <w:w w:val="95"/>
          <w:sz w:val="21"/>
        </w:rPr>
        <w:t xml:space="preserve"> </w:t>
      </w:r>
      <w:r>
        <w:rPr>
          <w:w w:val="95"/>
          <w:sz w:val="21"/>
        </w:rPr>
        <w:t>轮：第一轮：</w:t>
      </w:r>
      <w:r>
        <w:rPr>
          <w:rFonts w:ascii="Calibri" w:eastAsia="Calibri"/>
          <w:w w:val="95"/>
          <w:sz w:val="21"/>
        </w:rPr>
        <w:t>5</w:t>
      </w:r>
      <w:r>
        <w:rPr>
          <w:rFonts w:ascii="Calibri" w:eastAsia="Calibri"/>
          <w:spacing w:val="21"/>
          <w:w w:val="95"/>
          <w:sz w:val="21"/>
        </w:rPr>
        <w:t xml:space="preserve"> </w:t>
      </w:r>
      <w:r>
        <w:rPr>
          <w:w w:val="95"/>
          <w:sz w:val="21"/>
        </w:rPr>
        <w:t>天；第二轮：</w:t>
      </w:r>
      <w:r>
        <w:rPr>
          <w:rFonts w:ascii="Calibri" w:eastAsia="Calibri"/>
          <w:w w:val="95"/>
          <w:sz w:val="21"/>
        </w:rPr>
        <w:t>3</w:t>
      </w:r>
      <w:r>
        <w:rPr>
          <w:rFonts w:ascii="Calibri" w:eastAsia="Calibri"/>
          <w:spacing w:val="18"/>
          <w:w w:val="95"/>
          <w:sz w:val="21"/>
        </w:rPr>
        <w:t xml:space="preserve"> </w:t>
      </w:r>
      <w:r>
        <w:rPr>
          <w:spacing w:val="-5"/>
          <w:w w:val="95"/>
          <w:sz w:val="21"/>
        </w:rPr>
        <w:t xml:space="preserve">天；回归测试 </w:t>
      </w:r>
      <w:r>
        <w:rPr>
          <w:rFonts w:ascii="Calibri" w:eastAsia="Calibri"/>
          <w:w w:val="95"/>
          <w:sz w:val="21"/>
        </w:rPr>
        <w:t>2</w:t>
      </w:r>
      <w:r>
        <w:rPr>
          <w:rFonts w:ascii="Calibri" w:eastAsia="Calibri"/>
          <w:spacing w:val="17"/>
          <w:w w:val="95"/>
          <w:sz w:val="21"/>
        </w:rPr>
        <w:t xml:space="preserve"> </w:t>
      </w:r>
      <w:r>
        <w:rPr>
          <w:w w:val="95"/>
          <w:sz w:val="21"/>
        </w:rPr>
        <w:t>天；（</w:t>
      </w:r>
      <w:r>
        <w:rPr>
          <w:spacing w:val="-18"/>
          <w:w w:val="95"/>
          <w:sz w:val="21"/>
        </w:rPr>
        <w:t xml:space="preserve">共 </w:t>
      </w:r>
      <w:r>
        <w:rPr>
          <w:rFonts w:ascii="Calibri" w:eastAsia="Calibri"/>
          <w:w w:val="95"/>
          <w:sz w:val="21"/>
        </w:rPr>
        <w:t>10</w:t>
      </w:r>
      <w:r>
        <w:rPr>
          <w:rFonts w:ascii="Calibri" w:eastAsia="Calibri"/>
          <w:spacing w:val="20"/>
          <w:w w:val="95"/>
          <w:sz w:val="21"/>
        </w:rPr>
        <w:t xml:space="preserve"> </w:t>
      </w:r>
      <w:proofErr w:type="gramStart"/>
      <w:r>
        <w:rPr>
          <w:w w:val="95"/>
          <w:sz w:val="21"/>
        </w:rPr>
        <w:t>个</w:t>
      </w:r>
      <w:proofErr w:type="gramEnd"/>
      <w:r>
        <w:rPr>
          <w:w w:val="95"/>
          <w:sz w:val="21"/>
        </w:rPr>
        <w:t>工作日</w:t>
      </w:r>
      <w:r>
        <w:rPr>
          <w:spacing w:val="-104"/>
          <w:w w:val="95"/>
          <w:sz w:val="21"/>
        </w:rPr>
        <w:t>）</w:t>
      </w:r>
      <w:r>
        <w:rPr>
          <w:w w:val="95"/>
          <w:sz w:val="21"/>
        </w:rPr>
        <w:t>。</w:t>
      </w:r>
    </w:p>
    <w:p w14:paraId="0AC06363" w14:textId="77777777" w:rsidR="00382F71" w:rsidRDefault="00382F71">
      <w:pPr>
        <w:pStyle w:val="a3"/>
        <w:spacing w:before="6"/>
        <w:rPr>
          <w:sz w:val="15"/>
        </w:rPr>
      </w:pPr>
    </w:p>
    <w:p w14:paraId="11B1937A" w14:textId="77777777" w:rsidR="00382F71" w:rsidRDefault="00000000">
      <w:pPr>
        <w:pStyle w:val="a5"/>
        <w:numPr>
          <w:ilvl w:val="0"/>
          <w:numId w:val="85"/>
        </w:numPr>
        <w:tabs>
          <w:tab w:val="left" w:pos="683"/>
        </w:tabs>
        <w:ind w:left="682"/>
        <w:rPr>
          <w:sz w:val="21"/>
        </w:rPr>
      </w:pPr>
      <w:r>
        <w:rPr>
          <w:spacing w:val="2"/>
          <w:w w:val="95"/>
          <w:sz w:val="21"/>
        </w:rPr>
        <w:t xml:space="preserve">回归测试完后，达到了上线标准，就会如期上线，一般当天晚上 </w:t>
      </w:r>
      <w:r>
        <w:rPr>
          <w:rFonts w:ascii="Calibri" w:eastAsia="Calibri"/>
          <w:w w:val="95"/>
          <w:sz w:val="21"/>
        </w:rPr>
        <w:t>12</w:t>
      </w:r>
      <w:r>
        <w:rPr>
          <w:rFonts w:ascii="Calibri" w:eastAsia="Calibri"/>
          <w:spacing w:val="130"/>
          <w:sz w:val="21"/>
        </w:rPr>
        <w:t xml:space="preserve"> </w:t>
      </w:r>
      <w:r>
        <w:rPr>
          <w:w w:val="95"/>
          <w:sz w:val="21"/>
        </w:rPr>
        <w:t>点上线</w:t>
      </w:r>
    </w:p>
    <w:p w14:paraId="64735FDF" w14:textId="77777777" w:rsidR="00382F71" w:rsidRDefault="00382F71">
      <w:pPr>
        <w:pStyle w:val="a3"/>
        <w:rPr>
          <w:sz w:val="22"/>
        </w:rPr>
      </w:pPr>
    </w:p>
    <w:p w14:paraId="3931E2D3" w14:textId="77777777" w:rsidR="00382F71" w:rsidRDefault="00382F71">
      <w:pPr>
        <w:pStyle w:val="a3"/>
        <w:rPr>
          <w:sz w:val="22"/>
        </w:rPr>
      </w:pPr>
    </w:p>
    <w:p w14:paraId="49D7994F" w14:textId="77777777" w:rsidR="00382F71" w:rsidRDefault="00382F71">
      <w:pPr>
        <w:pStyle w:val="a3"/>
        <w:rPr>
          <w:sz w:val="22"/>
        </w:rPr>
      </w:pPr>
    </w:p>
    <w:p w14:paraId="6F2151AD" w14:textId="77777777" w:rsidR="00382F71" w:rsidRDefault="00382F71">
      <w:pPr>
        <w:pStyle w:val="a3"/>
        <w:rPr>
          <w:sz w:val="22"/>
        </w:rPr>
      </w:pPr>
    </w:p>
    <w:p w14:paraId="6C473BDA" w14:textId="77777777" w:rsidR="00382F71" w:rsidRDefault="00382F71">
      <w:pPr>
        <w:pStyle w:val="a3"/>
        <w:spacing w:before="8"/>
        <w:rPr>
          <w:sz w:val="22"/>
        </w:rPr>
      </w:pPr>
    </w:p>
    <w:p w14:paraId="03D00A84" w14:textId="77777777" w:rsidR="00382F71" w:rsidRDefault="00000000">
      <w:pPr>
        <w:pStyle w:val="3"/>
        <w:numPr>
          <w:ilvl w:val="1"/>
          <w:numId w:val="86"/>
        </w:numPr>
        <w:tabs>
          <w:tab w:val="left" w:pos="1048"/>
        </w:tabs>
        <w:ind w:hanging="577"/>
      </w:pPr>
      <w:bookmarkStart w:id="356" w:name="1.2需求分析"/>
      <w:bookmarkStart w:id="357" w:name="_bookmark178"/>
      <w:bookmarkEnd w:id="356"/>
      <w:bookmarkEnd w:id="357"/>
      <w:r>
        <w:rPr>
          <w:color w:val="1F487C"/>
        </w:rPr>
        <w:t>需求分析</w:t>
      </w:r>
    </w:p>
    <w:p w14:paraId="5F302838" w14:textId="77777777" w:rsidR="00382F71" w:rsidRDefault="00382F71">
      <w:pPr>
        <w:pStyle w:val="a3"/>
        <w:spacing w:before="12"/>
        <w:rPr>
          <w:sz w:val="39"/>
        </w:rPr>
      </w:pPr>
    </w:p>
    <w:p w14:paraId="5583C402" w14:textId="77777777" w:rsidR="00382F71" w:rsidRDefault="00000000">
      <w:pPr>
        <w:pStyle w:val="5"/>
        <w:numPr>
          <w:ilvl w:val="2"/>
          <w:numId w:val="86"/>
        </w:numPr>
        <w:tabs>
          <w:tab w:val="left" w:pos="1192"/>
        </w:tabs>
        <w:ind w:hanging="721"/>
        <w:rPr>
          <w:rFonts w:ascii="Calibri" w:eastAsia="Calibri"/>
          <w:color w:val="4AACC5"/>
        </w:rPr>
      </w:pPr>
      <w:bookmarkStart w:id="358" w:name="1.2.1需求人员需要何时参加需求分析？_"/>
      <w:bookmarkStart w:id="359" w:name="_bookmark179"/>
      <w:bookmarkEnd w:id="358"/>
      <w:bookmarkEnd w:id="359"/>
      <w:r>
        <w:rPr>
          <w:color w:val="4AACC5"/>
        </w:rPr>
        <w:t>需求人员需要何时参加需求分析？</w:t>
      </w:r>
    </w:p>
    <w:p w14:paraId="3B036E7F" w14:textId="77777777" w:rsidR="00382F71" w:rsidRDefault="00382F71">
      <w:pPr>
        <w:pStyle w:val="a3"/>
        <w:spacing w:before="10"/>
        <w:rPr>
          <w:sz w:val="22"/>
        </w:rPr>
      </w:pPr>
    </w:p>
    <w:p w14:paraId="0DB2DBF3" w14:textId="77777777" w:rsidR="00382F71" w:rsidRDefault="00000000">
      <w:pPr>
        <w:pStyle w:val="a3"/>
        <w:spacing w:line="417" w:lineRule="auto"/>
        <w:ind w:left="471" w:right="351"/>
        <w:jc w:val="both"/>
      </w:pPr>
      <w:r>
        <w:t>如果条件循序 原则上来说 是越早介入需求分析越好 因为测试人员对需求理解越深刻 对测试工作的</w:t>
      </w:r>
      <w:r>
        <w:rPr>
          <w:spacing w:val="-5"/>
        </w:rPr>
        <w:t>开展越有利 可以尽早的确定测试思路 减少与开发人员的交互 减少对需求理解上的偏差原则上，测试</w:t>
      </w:r>
      <w:r>
        <w:rPr>
          <w:w w:val="95"/>
        </w:rPr>
        <w:t>人员对需求了解得越深入对测试工作越有利，所以最好一开始就应该参加需求分析工作。这样做可以</w:t>
      </w:r>
      <w:r>
        <w:rPr>
          <w:spacing w:val="236"/>
        </w:rPr>
        <w:t xml:space="preserve"> </w:t>
      </w:r>
      <w:r>
        <w:t>带来如下好处：</w:t>
      </w:r>
    </w:p>
    <w:p w14:paraId="21ACBCA4" w14:textId="77777777" w:rsidR="00382F71" w:rsidRDefault="00000000">
      <w:pPr>
        <w:pStyle w:val="a5"/>
        <w:numPr>
          <w:ilvl w:val="0"/>
          <w:numId w:val="87"/>
        </w:numPr>
        <w:tabs>
          <w:tab w:val="left" w:pos="748"/>
        </w:tabs>
        <w:spacing w:line="417" w:lineRule="auto"/>
        <w:ind w:right="351" w:firstLine="0"/>
        <w:jc w:val="both"/>
        <w:rPr>
          <w:sz w:val="21"/>
        </w:rPr>
      </w:pPr>
      <w:r>
        <w:rPr>
          <w:w w:val="95"/>
          <w:sz w:val="21"/>
        </w:rPr>
        <w:t>测试人员全程参与需求分析，对需求了解得很深入，减少了很多与开发人员的交互，节省了时间。</w:t>
      </w:r>
      <w:r>
        <w:rPr>
          <w:spacing w:val="159"/>
          <w:sz w:val="21"/>
        </w:rPr>
        <w:t xml:space="preserve"> </w:t>
      </w:r>
      <w:r>
        <w:rPr>
          <w:sz w:val="21"/>
        </w:rPr>
        <w:t>测试人员参与前期开发讨论，直接掌握了不清晰的需求点。</w:t>
      </w:r>
    </w:p>
    <w:p w14:paraId="7ACD9E5D" w14:textId="77777777" w:rsidR="00382F71" w:rsidRDefault="00000000">
      <w:pPr>
        <w:pStyle w:val="a5"/>
        <w:numPr>
          <w:ilvl w:val="0"/>
          <w:numId w:val="87"/>
        </w:numPr>
        <w:tabs>
          <w:tab w:val="left" w:pos="748"/>
        </w:tabs>
        <w:spacing w:line="269" w:lineRule="exact"/>
        <w:ind w:left="747" w:hanging="277"/>
        <w:jc w:val="both"/>
        <w:rPr>
          <w:sz w:val="21"/>
        </w:rPr>
      </w:pPr>
      <w:r>
        <w:rPr>
          <w:sz w:val="21"/>
        </w:rPr>
        <w:t>早期确定测试用例的编写思路，为测试打好基础</w:t>
      </w:r>
    </w:p>
    <w:p w14:paraId="3D415E3B" w14:textId="77777777" w:rsidR="00382F71" w:rsidRDefault="00382F71">
      <w:pPr>
        <w:pStyle w:val="a3"/>
        <w:spacing w:before="6"/>
        <w:rPr>
          <w:sz w:val="15"/>
        </w:rPr>
      </w:pPr>
    </w:p>
    <w:p w14:paraId="0FC8CE6F" w14:textId="77777777" w:rsidR="00382F71" w:rsidRDefault="00000000">
      <w:pPr>
        <w:pStyle w:val="a5"/>
        <w:numPr>
          <w:ilvl w:val="0"/>
          <w:numId w:val="87"/>
        </w:numPr>
        <w:tabs>
          <w:tab w:val="left" w:pos="748"/>
        </w:tabs>
        <w:ind w:left="747" w:hanging="277"/>
        <w:rPr>
          <w:sz w:val="21"/>
        </w:rPr>
      </w:pPr>
      <w:r>
        <w:rPr>
          <w:sz w:val="21"/>
        </w:rPr>
        <w:t>可以获取一些测试数据，为测试用例设计提供帮助</w:t>
      </w:r>
    </w:p>
    <w:p w14:paraId="25A4395D" w14:textId="77777777" w:rsidR="00382F71" w:rsidRDefault="00382F71">
      <w:pPr>
        <w:pStyle w:val="a3"/>
        <w:spacing w:before="7"/>
        <w:rPr>
          <w:sz w:val="15"/>
        </w:rPr>
      </w:pPr>
    </w:p>
    <w:p w14:paraId="283971BD" w14:textId="77777777" w:rsidR="00382F71" w:rsidRDefault="00000000">
      <w:pPr>
        <w:pStyle w:val="a5"/>
        <w:numPr>
          <w:ilvl w:val="0"/>
          <w:numId w:val="87"/>
        </w:numPr>
        <w:tabs>
          <w:tab w:val="left" w:pos="748"/>
        </w:tabs>
        <w:ind w:left="747" w:hanging="277"/>
        <w:rPr>
          <w:sz w:val="21"/>
        </w:rPr>
      </w:pPr>
      <w:r>
        <w:rPr>
          <w:sz w:val="21"/>
        </w:rPr>
        <w:t>可以发现需求不合理的地方，降低了测试成本。</w:t>
      </w:r>
    </w:p>
    <w:p w14:paraId="3ECD280B" w14:textId="77777777" w:rsidR="00382F71" w:rsidRDefault="00382F71">
      <w:pPr>
        <w:pStyle w:val="a3"/>
        <w:spacing w:before="6"/>
        <w:rPr>
          <w:sz w:val="15"/>
        </w:rPr>
      </w:pPr>
    </w:p>
    <w:p w14:paraId="5F85F34E" w14:textId="77777777" w:rsidR="00382F71" w:rsidRDefault="00000000">
      <w:pPr>
        <w:pStyle w:val="a5"/>
        <w:numPr>
          <w:ilvl w:val="0"/>
          <w:numId w:val="87"/>
        </w:numPr>
        <w:tabs>
          <w:tab w:val="left" w:pos="748"/>
        </w:tabs>
        <w:spacing w:before="1"/>
        <w:ind w:left="747" w:hanging="277"/>
        <w:rPr>
          <w:sz w:val="21"/>
        </w:rPr>
      </w:pPr>
      <w:r>
        <w:rPr>
          <w:sz w:val="21"/>
        </w:rPr>
        <w:t>测试人员主要的工作之一就是确认系统是否正确实现了需求。</w:t>
      </w:r>
    </w:p>
    <w:p w14:paraId="30D3D1DA" w14:textId="77777777" w:rsidR="00382F71" w:rsidRDefault="00382F71">
      <w:pPr>
        <w:pStyle w:val="a3"/>
        <w:spacing w:before="2"/>
        <w:rPr>
          <w:sz w:val="32"/>
        </w:rPr>
      </w:pPr>
    </w:p>
    <w:p w14:paraId="49265BDB" w14:textId="77777777" w:rsidR="00382F71" w:rsidRDefault="00000000">
      <w:pPr>
        <w:pStyle w:val="5"/>
        <w:numPr>
          <w:ilvl w:val="2"/>
          <w:numId w:val="86"/>
        </w:numPr>
        <w:tabs>
          <w:tab w:val="left" w:pos="1192"/>
        </w:tabs>
        <w:ind w:hanging="721"/>
        <w:rPr>
          <w:rFonts w:ascii="Calibri" w:eastAsia="Calibri"/>
          <w:color w:val="4AACC5"/>
        </w:rPr>
      </w:pPr>
      <w:bookmarkStart w:id="360" w:name="1.2.2如果需求一直在变化怎么办？_"/>
      <w:bookmarkStart w:id="361" w:name="_bookmark180"/>
      <w:bookmarkEnd w:id="360"/>
      <w:bookmarkEnd w:id="361"/>
      <w:r>
        <w:rPr>
          <w:color w:val="4AACC5"/>
        </w:rPr>
        <w:t>如果需求一直在变化怎么办？</w:t>
      </w:r>
    </w:p>
    <w:p w14:paraId="5F9EBB38" w14:textId="77777777" w:rsidR="00382F71" w:rsidRDefault="00382F71">
      <w:pPr>
        <w:pStyle w:val="a3"/>
        <w:spacing w:before="10"/>
        <w:rPr>
          <w:sz w:val="22"/>
        </w:rPr>
      </w:pPr>
    </w:p>
    <w:p w14:paraId="67814B4D" w14:textId="77777777" w:rsidR="00382F71" w:rsidRDefault="00000000">
      <w:pPr>
        <w:pStyle w:val="a3"/>
        <w:ind w:left="471"/>
      </w:pPr>
      <w:r>
        <w:t>这是一个常见的令人头疼的问题。</w:t>
      </w:r>
    </w:p>
    <w:p w14:paraId="6632C1C1" w14:textId="77777777" w:rsidR="00382F71" w:rsidRDefault="00382F71">
      <w:pPr>
        <w:pStyle w:val="a3"/>
        <w:rPr>
          <w:sz w:val="15"/>
        </w:rPr>
      </w:pPr>
    </w:p>
    <w:p w14:paraId="444001D3" w14:textId="77777777" w:rsidR="00382F71" w:rsidRDefault="00000000">
      <w:pPr>
        <w:pStyle w:val="a5"/>
        <w:numPr>
          <w:ilvl w:val="0"/>
          <w:numId w:val="88"/>
        </w:numPr>
        <w:tabs>
          <w:tab w:val="left" w:pos="748"/>
        </w:tabs>
        <w:spacing w:line="417" w:lineRule="auto"/>
        <w:ind w:right="351" w:firstLine="0"/>
        <w:rPr>
          <w:sz w:val="21"/>
        </w:rPr>
      </w:pPr>
      <w:r>
        <w:rPr>
          <w:w w:val="95"/>
          <w:sz w:val="21"/>
        </w:rPr>
        <w:t>如果可能，尽早与承担该项目风险的人接触，以便了解需求会怎样改变，从而可以尽早地改变测试</w:t>
      </w:r>
      <w:r>
        <w:rPr>
          <w:spacing w:val="159"/>
          <w:sz w:val="21"/>
        </w:rPr>
        <w:t xml:space="preserve"> </w:t>
      </w:r>
      <w:r>
        <w:rPr>
          <w:sz w:val="21"/>
        </w:rPr>
        <w:t>计划和策略。</w:t>
      </w:r>
    </w:p>
    <w:p w14:paraId="6692C707" w14:textId="77777777" w:rsidR="00382F71" w:rsidRDefault="00382F71">
      <w:pPr>
        <w:spacing w:line="417" w:lineRule="auto"/>
        <w:rPr>
          <w:sz w:val="21"/>
        </w:rPr>
        <w:sectPr w:rsidR="00382F71">
          <w:pgSz w:w="11910" w:h="16840"/>
          <w:pgMar w:top="1260" w:right="940" w:bottom="680" w:left="820" w:header="0" w:footer="461" w:gutter="0"/>
          <w:cols w:space="720"/>
        </w:sectPr>
      </w:pPr>
    </w:p>
    <w:p w14:paraId="27EA4D68" w14:textId="77777777" w:rsidR="00382F71" w:rsidRDefault="00000000">
      <w:pPr>
        <w:pStyle w:val="a5"/>
        <w:numPr>
          <w:ilvl w:val="0"/>
          <w:numId w:val="88"/>
        </w:numPr>
        <w:tabs>
          <w:tab w:val="left" w:pos="748"/>
        </w:tabs>
        <w:spacing w:before="49" w:line="417" w:lineRule="auto"/>
        <w:ind w:right="351" w:firstLine="0"/>
        <w:rPr>
          <w:sz w:val="21"/>
        </w:rPr>
      </w:pPr>
      <w:r>
        <w:rPr>
          <w:w w:val="95"/>
          <w:sz w:val="21"/>
        </w:rPr>
        <w:lastRenderedPageBreak/>
        <w:t>如果在对应用程序进行初始设计时多考虑一些适应性，那么以后在发生需求的改变时，就不需要再</w:t>
      </w:r>
      <w:r>
        <w:rPr>
          <w:spacing w:val="159"/>
          <w:sz w:val="21"/>
        </w:rPr>
        <w:t xml:space="preserve"> </w:t>
      </w:r>
      <w:r>
        <w:rPr>
          <w:sz w:val="21"/>
        </w:rPr>
        <w:t>为改变做很多事情了。</w:t>
      </w:r>
    </w:p>
    <w:p w14:paraId="62A85DE7" w14:textId="77777777" w:rsidR="00382F71" w:rsidRDefault="00000000">
      <w:pPr>
        <w:pStyle w:val="a5"/>
        <w:numPr>
          <w:ilvl w:val="0"/>
          <w:numId w:val="88"/>
        </w:numPr>
        <w:tabs>
          <w:tab w:val="left" w:pos="748"/>
        </w:tabs>
        <w:spacing w:line="269" w:lineRule="exact"/>
        <w:ind w:left="747" w:hanging="277"/>
        <w:rPr>
          <w:sz w:val="21"/>
        </w:rPr>
      </w:pPr>
      <w:r>
        <w:rPr>
          <w:sz w:val="21"/>
        </w:rPr>
        <w:t>好的代码注释和好的文档有助于开发人员</w:t>
      </w:r>
      <w:proofErr w:type="gramStart"/>
      <w:r>
        <w:rPr>
          <w:sz w:val="21"/>
        </w:rPr>
        <w:t>作出</w:t>
      </w:r>
      <w:proofErr w:type="gramEnd"/>
      <w:r>
        <w:rPr>
          <w:sz w:val="21"/>
        </w:rPr>
        <w:t>相应的改变。</w:t>
      </w:r>
    </w:p>
    <w:p w14:paraId="70275FED" w14:textId="77777777" w:rsidR="00382F71" w:rsidRDefault="00382F71">
      <w:pPr>
        <w:pStyle w:val="a3"/>
        <w:spacing w:before="6"/>
        <w:rPr>
          <w:sz w:val="15"/>
        </w:rPr>
      </w:pPr>
    </w:p>
    <w:p w14:paraId="3197EE5A" w14:textId="77777777" w:rsidR="00382F71" w:rsidRDefault="00000000">
      <w:pPr>
        <w:pStyle w:val="a5"/>
        <w:numPr>
          <w:ilvl w:val="0"/>
          <w:numId w:val="88"/>
        </w:numPr>
        <w:tabs>
          <w:tab w:val="left" w:pos="748"/>
        </w:tabs>
        <w:ind w:left="747" w:hanging="277"/>
        <w:rPr>
          <w:sz w:val="21"/>
        </w:rPr>
      </w:pPr>
      <w:r>
        <w:rPr>
          <w:spacing w:val="-2"/>
          <w:sz w:val="21"/>
        </w:rPr>
        <w:t xml:space="preserve">只要有可能，就应使用快速原型 </w:t>
      </w:r>
      <w:r>
        <w:rPr>
          <w:rFonts w:ascii="Calibri" w:eastAsia="Calibri"/>
          <w:sz w:val="21"/>
        </w:rPr>
        <w:t>(rapid</w:t>
      </w:r>
      <w:r>
        <w:rPr>
          <w:rFonts w:ascii="Calibri" w:eastAsia="Calibri"/>
          <w:spacing w:val="-9"/>
          <w:sz w:val="21"/>
        </w:rPr>
        <w:t xml:space="preserve"> </w:t>
      </w:r>
      <w:r>
        <w:rPr>
          <w:rFonts w:ascii="Calibri" w:eastAsia="Calibri"/>
          <w:sz w:val="21"/>
        </w:rPr>
        <w:t>prototyping)</w:t>
      </w:r>
      <w:r>
        <w:rPr>
          <w:sz w:val="21"/>
        </w:rPr>
        <w:t>，以帮助用户确认他们的需求，从而减少变更。</w:t>
      </w:r>
    </w:p>
    <w:p w14:paraId="2C9FB1DD" w14:textId="77777777" w:rsidR="00382F71" w:rsidRDefault="00382F71">
      <w:pPr>
        <w:pStyle w:val="a3"/>
        <w:spacing w:before="7"/>
        <w:rPr>
          <w:sz w:val="15"/>
        </w:rPr>
      </w:pPr>
    </w:p>
    <w:p w14:paraId="0577237C" w14:textId="77777777" w:rsidR="00382F71" w:rsidRDefault="00000000">
      <w:pPr>
        <w:pStyle w:val="a5"/>
        <w:numPr>
          <w:ilvl w:val="0"/>
          <w:numId w:val="88"/>
        </w:numPr>
        <w:tabs>
          <w:tab w:val="left" w:pos="748"/>
        </w:tabs>
        <w:ind w:left="747" w:hanging="277"/>
        <w:rPr>
          <w:sz w:val="21"/>
        </w:rPr>
      </w:pPr>
      <w:r>
        <w:rPr>
          <w:sz w:val="21"/>
        </w:rPr>
        <w:t>在项目的时间表中应当留出余量，以应付可能出现的变更。</w:t>
      </w:r>
    </w:p>
    <w:p w14:paraId="4699085D" w14:textId="77777777" w:rsidR="00382F71" w:rsidRDefault="00382F71">
      <w:pPr>
        <w:pStyle w:val="a3"/>
        <w:spacing w:before="7"/>
        <w:rPr>
          <w:sz w:val="15"/>
        </w:rPr>
      </w:pPr>
    </w:p>
    <w:p w14:paraId="77E2BA17" w14:textId="77777777" w:rsidR="00382F71" w:rsidRDefault="00000000">
      <w:pPr>
        <w:pStyle w:val="a5"/>
        <w:numPr>
          <w:ilvl w:val="0"/>
          <w:numId w:val="88"/>
        </w:numPr>
        <w:tabs>
          <w:tab w:val="left" w:pos="748"/>
        </w:tabs>
        <w:ind w:left="747" w:hanging="277"/>
        <w:rPr>
          <w:sz w:val="21"/>
        </w:rPr>
      </w:pPr>
      <w:r>
        <w:rPr>
          <w:sz w:val="21"/>
        </w:rPr>
        <w:t>尽量把新的需求纳入应用软件的</w:t>
      </w:r>
      <w:r>
        <w:rPr>
          <w:rFonts w:ascii="Calibri" w:eastAsia="Calibri" w:hAnsi="Calibri"/>
          <w:sz w:val="21"/>
        </w:rPr>
        <w:t>“</w:t>
      </w:r>
      <w:r>
        <w:rPr>
          <w:sz w:val="21"/>
        </w:rPr>
        <w:t>下一版</w:t>
      </w:r>
      <w:r>
        <w:rPr>
          <w:rFonts w:ascii="Calibri" w:eastAsia="Calibri" w:hAnsi="Calibri"/>
          <w:sz w:val="21"/>
        </w:rPr>
        <w:t>”</w:t>
      </w:r>
      <w:r>
        <w:rPr>
          <w:sz w:val="21"/>
        </w:rPr>
        <w:t>，而把原始需求作为</w:t>
      </w:r>
      <w:r>
        <w:rPr>
          <w:rFonts w:ascii="Calibri" w:eastAsia="Calibri" w:hAnsi="Calibri"/>
          <w:sz w:val="21"/>
        </w:rPr>
        <w:t>“</w:t>
      </w:r>
      <w:r>
        <w:rPr>
          <w:sz w:val="21"/>
        </w:rPr>
        <w:t>第一版</w:t>
      </w:r>
      <w:r>
        <w:rPr>
          <w:rFonts w:ascii="Calibri" w:eastAsia="Calibri" w:hAnsi="Calibri"/>
          <w:sz w:val="21"/>
        </w:rPr>
        <w:t>”</w:t>
      </w:r>
      <w:r>
        <w:rPr>
          <w:sz w:val="21"/>
        </w:rPr>
        <w:t>。</w:t>
      </w:r>
    </w:p>
    <w:p w14:paraId="5009EA2F" w14:textId="77777777" w:rsidR="00382F71" w:rsidRDefault="00382F71">
      <w:pPr>
        <w:pStyle w:val="a3"/>
        <w:spacing w:before="7"/>
        <w:rPr>
          <w:sz w:val="15"/>
        </w:rPr>
      </w:pPr>
    </w:p>
    <w:p w14:paraId="2769E138" w14:textId="77777777" w:rsidR="00382F71" w:rsidRDefault="00000000">
      <w:pPr>
        <w:pStyle w:val="a5"/>
        <w:numPr>
          <w:ilvl w:val="0"/>
          <w:numId w:val="88"/>
        </w:numPr>
        <w:tabs>
          <w:tab w:val="left" w:pos="748"/>
        </w:tabs>
        <w:ind w:left="747" w:hanging="277"/>
        <w:rPr>
          <w:sz w:val="21"/>
        </w:rPr>
      </w:pPr>
      <w:r>
        <w:rPr>
          <w:spacing w:val="-2"/>
          <w:sz w:val="21"/>
        </w:rPr>
        <w:t>通过谈判，把易于实现的新的变更列入项目，而把难于实现的新需求列入该应用软件的以后的版本。</w:t>
      </w:r>
    </w:p>
    <w:p w14:paraId="23F1FA83" w14:textId="77777777" w:rsidR="00382F71" w:rsidRDefault="00382F71">
      <w:pPr>
        <w:pStyle w:val="a3"/>
        <w:spacing w:before="6"/>
        <w:rPr>
          <w:sz w:val="15"/>
        </w:rPr>
      </w:pPr>
    </w:p>
    <w:p w14:paraId="15242CEA" w14:textId="77777777" w:rsidR="00382F71" w:rsidRDefault="00000000">
      <w:pPr>
        <w:pStyle w:val="a5"/>
        <w:numPr>
          <w:ilvl w:val="0"/>
          <w:numId w:val="88"/>
        </w:numPr>
        <w:tabs>
          <w:tab w:val="left" w:pos="748"/>
        </w:tabs>
        <w:spacing w:line="417" w:lineRule="auto"/>
        <w:ind w:right="351" w:firstLine="0"/>
        <w:rPr>
          <w:sz w:val="21"/>
        </w:rPr>
      </w:pPr>
      <w:r>
        <w:rPr>
          <w:w w:val="95"/>
          <w:sz w:val="21"/>
        </w:rPr>
        <w:t>要确保让客户和管理人员了解变更对进度表的影响、所带来的风险、以及因变更所引起的大量资金</w:t>
      </w:r>
      <w:r>
        <w:rPr>
          <w:spacing w:val="159"/>
          <w:sz w:val="21"/>
        </w:rPr>
        <w:t xml:space="preserve"> </w:t>
      </w:r>
      <w:r>
        <w:rPr>
          <w:sz w:val="21"/>
        </w:rPr>
        <w:t>消耗。</w:t>
      </w:r>
    </w:p>
    <w:p w14:paraId="27DBBEC3" w14:textId="77777777" w:rsidR="00382F71" w:rsidRDefault="00000000">
      <w:pPr>
        <w:pStyle w:val="a5"/>
        <w:numPr>
          <w:ilvl w:val="0"/>
          <w:numId w:val="88"/>
        </w:numPr>
        <w:tabs>
          <w:tab w:val="left" w:pos="748"/>
        </w:tabs>
        <w:spacing w:line="269" w:lineRule="exact"/>
        <w:ind w:left="747" w:hanging="277"/>
        <w:rPr>
          <w:sz w:val="21"/>
        </w:rPr>
      </w:pPr>
      <w:r>
        <w:rPr>
          <w:sz w:val="21"/>
        </w:rPr>
        <w:t>在应付改变时，应在为建立自动测试而作的努力和重新进行测试所做的努力之间取得平衡。</w:t>
      </w:r>
    </w:p>
    <w:p w14:paraId="343209B2" w14:textId="77777777" w:rsidR="00382F71" w:rsidRDefault="00382F71">
      <w:pPr>
        <w:pStyle w:val="a3"/>
        <w:spacing w:before="7"/>
        <w:rPr>
          <w:sz w:val="15"/>
        </w:rPr>
      </w:pPr>
    </w:p>
    <w:p w14:paraId="7EAAB6BF" w14:textId="77777777" w:rsidR="00382F71" w:rsidRDefault="00000000">
      <w:pPr>
        <w:pStyle w:val="a5"/>
        <w:numPr>
          <w:ilvl w:val="0"/>
          <w:numId w:val="88"/>
        </w:numPr>
        <w:tabs>
          <w:tab w:val="left" w:pos="853"/>
        </w:tabs>
        <w:ind w:left="852" w:hanging="382"/>
        <w:rPr>
          <w:sz w:val="21"/>
        </w:rPr>
      </w:pPr>
      <w:r>
        <w:rPr>
          <w:sz w:val="21"/>
        </w:rPr>
        <w:t>在设计自动测试剧本时，试图使其有一些灵活性。</w:t>
      </w:r>
    </w:p>
    <w:p w14:paraId="7631A95B" w14:textId="77777777" w:rsidR="00382F71" w:rsidRDefault="00382F71">
      <w:pPr>
        <w:pStyle w:val="a3"/>
        <w:spacing w:before="7"/>
        <w:rPr>
          <w:sz w:val="15"/>
        </w:rPr>
      </w:pPr>
    </w:p>
    <w:p w14:paraId="6A3AFE85" w14:textId="77777777" w:rsidR="00382F71" w:rsidRDefault="00000000">
      <w:pPr>
        <w:pStyle w:val="a5"/>
        <w:numPr>
          <w:ilvl w:val="0"/>
          <w:numId w:val="88"/>
        </w:numPr>
        <w:tabs>
          <w:tab w:val="left" w:pos="853"/>
        </w:tabs>
        <w:ind w:left="852" w:hanging="382"/>
        <w:rPr>
          <w:sz w:val="21"/>
        </w:rPr>
      </w:pPr>
      <w:r>
        <w:rPr>
          <w:sz w:val="21"/>
        </w:rPr>
        <w:t>在对应用软件进行自动测试时，要把注意力集中在看来不大会改变的部分。</w:t>
      </w:r>
    </w:p>
    <w:p w14:paraId="744314E5" w14:textId="77777777" w:rsidR="00382F71" w:rsidRDefault="00382F71">
      <w:pPr>
        <w:pStyle w:val="a3"/>
        <w:spacing w:before="7"/>
        <w:rPr>
          <w:sz w:val="15"/>
        </w:rPr>
      </w:pPr>
    </w:p>
    <w:p w14:paraId="4C859A90" w14:textId="77777777" w:rsidR="00382F71" w:rsidRDefault="00000000">
      <w:pPr>
        <w:pStyle w:val="a5"/>
        <w:numPr>
          <w:ilvl w:val="0"/>
          <w:numId w:val="88"/>
        </w:numPr>
        <w:tabs>
          <w:tab w:val="left" w:pos="853"/>
        </w:tabs>
        <w:ind w:left="852" w:hanging="382"/>
        <w:rPr>
          <w:sz w:val="21"/>
        </w:rPr>
      </w:pPr>
      <w:r>
        <w:rPr>
          <w:sz w:val="21"/>
        </w:rPr>
        <w:t>对变更进行适当的风险分析，以减少回归测试的要求。</w:t>
      </w:r>
    </w:p>
    <w:p w14:paraId="3C876C71" w14:textId="77777777" w:rsidR="00382F71" w:rsidRDefault="00382F71">
      <w:pPr>
        <w:pStyle w:val="a3"/>
        <w:spacing w:before="6"/>
        <w:rPr>
          <w:sz w:val="15"/>
        </w:rPr>
      </w:pPr>
    </w:p>
    <w:p w14:paraId="3257F4A2" w14:textId="77777777" w:rsidR="00382F71" w:rsidRDefault="00000000">
      <w:pPr>
        <w:pStyle w:val="a5"/>
        <w:numPr>
          <w:ilvl w:val="0"/>
          <w:numId w:val="88"/>
        </w:numPr>
        <w:tabs>
          <w:tab w:val="left" w:pos="853"/>
        </w:tabs>
        <w:spacing w:line="417" w:lineRule="auto"/>
        <w:ind w:right="352" w:firstLine="0"/>
        <w:rPr>
          <w:sz w:val="21"/>
        </w:rPr>
      </w:pPr>
      <w:r>
        <w:rPr>
          <w:w w:val="95"/>
          <w:sz w:val="21"/>
        </w:rPr>
        <w:t>在设计测试案例时要有一定的灵活性。做到这一点并不容易，所以要降低测试案例的详细程度，或</w:t>
      </w:r>
      <w:r>
        <w:rPr>
          <w:spacing w:val="58"/>
          <w:w w:val="95"/>
          <w:sz w:val="21"/>
        </w:rPr>
        <w:t xml:space="preserve"> </w:t>
      </w:r>
      <w:r>
        <w:rPr>
          <w:sz w:val="21"/>
        </w:rPr>
        <w:t>者只建立高级的通用型的测试计划。</w:t>
      </w:r>
    </w:p>
    <w:p w14:paraId="7350AC90" w14:textId="77777777" w:rsidR="00382F71" w:rsidRDefault="00000000">
      <w:pPr>
        <w:pStyle w:val="a5"/>
        <w:numPr>
          <w:ilvl w:val="0"/>
          <w:numId w:val="88"/>
        </w:numPr>
        <w:tabs>
          <w:tab w:val="left" w:pos="853"/>
        </w:tabs>
        <w:spacing w:line="269" w:lineRule="exact"/>
        <w:ind w:left="852" w:hanging="382"/>
        <w:rPr>
          <w:sz w:val="21"/>
        </w:rPr>
      </w:pPr>
      <w:proofErr w:type="gramStart"/>
      <w:r>
        <w:rPr>
          <w:spacing w:val="-1"/>
          <w:sz w:val="21"/>
        </w:rPr>
        <w:t>少注意</w:t>
      </w:r>
      <w:proofErr w:type="gramEnd"/>
      <w:r>
        <w:rPr>
          <w:spacing w:val="-1"/>
          <w:sz w:val="21"/>
        </w:rPr>
        <w:t xml:space="preserve">详细的测试计划和测试案例，要把重点放在专门的测试 </w:t>
      </w:r>
      <w:r>
        <w:rPr>
          <w:rFonts w:ascii="Calibri" w:eastAsia="Calibri"/>
          <w:sz w:val="21"/>
        </w:rPr>
        <w:t>(</w:t>
      </w:r>
      <w:proofErr w:type="spellStart"/>
      <w:r>
        <w:rPr>
          <w:rFonts w:ascii="Calibri" w:eastAsia="Calibri"/>
          <w:sz w:val="21"/>
        </w:rPr>
        <w:t>adhoc</w:t>
      </w:r>
      <w:proofErr w:type="spellEnd"/>
      <w:r>
        <w:rPr>
          <w:rFonts w:ascii="Calibri" w:eastAsia="Calibri"/>
          <w:spacing w:val="-1"/>
          <w:sz w:val="21"/>
        </w:rPr>
        <w:t xml:space="preserve"> </w:t>
      </w:r>
      <w:r>
        <w:rPr>
          <w:rFonts w:ascii="Calibri" w:eastAsia="Calibri"/>
          <w:sz w:val="21"/>
        </w:rPr>
        <w:t>testing)</w:t>
      </w:r>
      <w:r>
        <w:rPr>
          <w:rFonts w:ascii="Calibri" w:eastAsia="Calibri"/>
          <w:spacing w:val="3"/>
          <w:sz w:val="21"/>
        </w:rPr>
        <w:t xml:space="preserve"> </w:t>
      </w:r>
      <w:r>
        <w:rPr>
          <w:sz w:val="21"/>
        </w:rPr>
        <w:t>上。</w:t>
      </w:r>
    </w:p>
    <w:p w14:paraId="78F8F59D" w14:textId="77777777" w:rsidR="00382F71" w:rsidRDefault="00382F71">
      <w:pPr>
        <w:pStyle w:val="a3"/>
        <w:rPr>
          <w:sz w:val="22"/>
        </w:rPr>
      </w:pPr>
    </w:p>
    <w:p w14:paraId="01F3780F" w14:textId="77777777" w:rsidR="00382F71" w:rsidRDefault="00382F71">
      <w:pPr>
        <w:pStyle w:val="a3"/>
        <w:rPr>
          <w:sz w:val="22"/>
        </w:rPr>
      </w:pPr>
    </w:p>
    <w:p w14:paraId="745179D7" w14:textId="77777777" w:rsidR="00382F71" w:rsidRDefault="00382F71">
      <w:pPr>
        <w:pStyle w:val="a3"/>
        <w:rPr>
          <w:sz w:val="31"/>
        </w:rPr>
      </w:pPr>
    </w:p>
    <w:p w14:paraId="74BC1541" w14:textId="77777777" w:rsidR="00382F71" w:rsidRDefault="00000000">
      <w:pPr>
        <w:pStyle w:val="3"/>
        <w:numPr>
          <w:ilvl w:val="1"/>
          <w:numId w:val="86"/>
        </w:numPr>
        <w:tabs>
          <w:tab w:val="left" w:pos="1048"/>
        </w:tabs>
        <w:ind w:hanging="577"/>
      </w:pPr>
      <w:bookmarkStart w:id="362" w:name="1.3测试模型"/>
      <w:bookmarkStart w:id="363" w:name="_bookmark181"/>
      <w:bookmarkEnd w:id="362"/>
      <w:bookmarkEnd w:id="363"/>
      <w:r>
        <w:rPr>
          <w:color w:val="1F487C"/>
        </w:rPr>
        <w:t>测试模型</w:t>
      </w:r>
    </w:p>
    <w:p w14:paraId="6E8861F6" w14:textId="77777777" w:rsidR="00382F71" w:rsidRDefault="00382F71">
      <w:pPr>
        <w:pStyle w:val="a3"/>
        <w:spacing w:before="12"/>
        <w:rPr>
          <w:sz w:val="39"/>
        </w:rPr>
      </w:pPr>
    </w:p>
    <w:p w14:paraId="0123043F" w14:textId="77777777" w:rsidR="00382F71" w:rsidRDefault="00000000">
      <w:pPr>
        <w:pStyle w:val="5"/>
        <w:numPr>
          <w:ilvl w:val="2"/>
          <w:numId w:val="86"/>
        </w:numPr>
        <w:tabs>
          <w:tab w:val="left" w:pos="1192"/>
        </w:tabs>
        <w:ind w:hanging="721"/>
        <w:rPr>
          <w:rFonts w:ascii="Calibri" w:eastAsia="Calibri"/>
          <w:color w:val="4AACC5"/>
        </w:rPr>
      </w:pPr>
      <w:bookmarkStart w:id="364" w:name="1.3.1常见测试模型有哪些？"/>
      <w:bookmarkStart w:id="365" w:name="_bookmark182"/>
      <w:bookmarkEnd w:id="364"/>
      <w:bookmarkEnd w:id="365"/>
      <w:r>
        <w:rPr>
          <w:color w:val="4AACC5"/>
        </w:rPr>
        <w:t>常见测试模型有哪些？</w:t>
      </w:r>
    </w:p>
    <w:p w14:paraId="37668B53" w14:textId="77777777" w:rsidR="00382F71" w:rsidRDefault="00382F71">
      <w:pPr>
        <w:pStyle w:val="a3"/>
        <w:rPr>
          <w:sz w:val="20"/>
        </w:rPr>
      </w:pPr>
    </w:p>
    <w:p w14:paraId="73FBCFF5" w14:textId="77777777" w:rsidR="00382F71" w:rsidRDefault="00382F71">
      <w:pPr>
        <w:pStyle w:val="a3"/>
        <w:rPr>
          <w:sz w:val="20"/>
        </w:rPr>
      </w:pPr>
    </w:p>
    <w:p w14:paraId="1E65E962" w14:textId="77777777" w:rsidR="00382F71" w:rsidRDefault="00000000">
      <w:pPr>
        <w:pStyle w:val="a3"/>
        <w:spacing w:before="2"/>
        <w:rPr>
          <w:sz w:val="12"/>
        </w:rPr>
      </w:pPr>
      <w:r>
        <w:rPr>
          <w:noProof/>
        </w:rPr>
        <w:drawing>
          <wp:anchor distT="0" distB="0" distL="0" distR="0" simplePos="0" relativeHeight="251623936" behindDoc="0" locked="0" layoutInCell="1" allowOverlap="1" wp14:anchorId="41D42E3F" wp14:editId="03FEFC29">
            <wp:simplePos x="0" y="0"/>
            <wp:positionH relativeFrom="page">
              <wp:posOffset>819785</wp:posOffset>
            </wp:positionH>
            <wp:positionV relativeFrom="paragraph">
              <wp:posOffset>123825</wp:posOffset>
            </wp:positionV>
            <wp:extent cx="3554730" cy="268732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5" cstate="print"/>
                    <a:stretch>
                      <a:fillRect/>
                    </a:stretch>
                  </pic:blipFill>
                  <pic:spPr>
                    <a:xfrm>
                      <a:off x="0" y="0"/>
                      <a:ext cx="3554602" cy="2687478"/>
                    </a:xfrm>
                    <a:prstGeom prst="rect">
                      <a:avLst/>
                    </a:prstGeom>
                  </pic:spPr>
                </pic:pic>
              </a:graphicData>
            </a:graphic>
          </wp:anchor>
        </w:drawing>
      </w:r>
    </w:p>
    <w:p w14:paraId="46B72659" w14:textId="77777777" w:rsidR="00382F71" w:rsidRDefault="00382F71">
      <w:pPr>
        <w:rPr>
          <w:sz w:val="12"/>
        </w:rPr>
        <w:sectPr w:rsidR="00382F71">
          <w:pgSz w:w="11910" w:h="16840"/>
          <w:pgMar w:top="1260" w:right="940" w:bottom="680" w:left="820" w:header="0" w:footer="461" w:gutter="0"/>
          <w:cols w:space="720"/>
        </w:sectPr>
      </w:pPr>
    </w:p>
    <w:p w14:paraId="7B4704B0" w14:textId="77777777" w:rsidR="00382F71" w:rsidRDefault="00382F71">
      <w:pPr>
        <w:pStyle w:val="a3"/>
        <w:spacing w:before="12"/>
        <w:rPr>
          <w:sz w:val="9"/>
        </w:rPr>
      </w:pPr>
    </w:p>
    <w:p w14:paraId="6E8BC467" w14:textId="77777777" w:rsidR="00382F71" w:rsidRDefault="00000000">
      <w:pPr>
        <w:pStyle w:val="a3"/>
        <w:spacing w:before="69"/>
        <w:ind w:left="471"/>
      </w:pPr>
      <w:r>
        <w:t>特点：这是一种古老的瀑布模型，反映了实际和测试之间的关系</w:t>
      </w:r>
    </w:p>
    <w:p w14:paraId="02FA95FD" w14:textId="77777777" w:rsidR="00382F71" w:rsidRDefault="00382F71">
      <w:pPr>
        <w:pStyle w:val="a3"/>
        <w:spacing w:before="7"/>
        <w:rPr>
          <w:sz w:val="15"/>
        </w:rPr>
      </w:pPr>
    </w:p>
    <w:p w14:paraId="6258B40B" w14:textId="77777777" w:rsidR="00382F71" w:rsidRDefault="00000000">
      <w:pPr>
        <w:pStyle w:val="a3"/>
        <w:spacing w:line="417" w:lineRule="auto"/>
        <w:ind w:left="471" w:right="351"/>
      </w:pPr>
      <w:r>
        <w:rPr>
          <w:w w:val="95"/>
        </w:rPr>
        <w:t>局限：仅仅把测试过程作为编码之后的一个阶段，忽视了测试对需求分析</w:t>
      </w:r>
      <w:r>
        <w:rPr>
          <w:rFonts w:ascii="Calibri" w:eastAsia="Calibri"/>
          <w:w w:val="95"/>
        </w:rPr>
        <w:t>,</w:t>
      </w:r>
      <w:r>
        <w:rPr>
          <w:w w:val="95"/>
        </w:rPr>
        <w:t>系统设计的验证，如果前面</w:t>
      </w:r>
      <w:r>
        <w:rPr>
          <w:spacing w:val="186"/>
        </w:rPr>
        <w:t xml:space="preserve"> </w:t>
      </w:r>
      <w:r>
        <w:t>设计错误，得一直到后期的验收测试才被发现，耗时耗力。</w:t>
      </w:r>
    </w:p>
    <w:p w14:paraId="7FFFFF7B" w14:textId="77777777" w:rsidR="00382F71" w:rsidRDefault="00000000">
      <w:pPr>
        <w:pStyle w:val="a3"/>
        <w:ind w:left="471"/>
        <w:rPr>
          <w:sz w:val="20"/>
        </w:rPr>
      </w:pPr>
      <w:r>
        <w:rPr>
          <w:noProof/>
          <w:sz w:val="20"/>
        </w:rPr>
        <w:drawing>
          <wp:inline distT="0" distB="0" distL="0" distR="0" wp14:anchorId="681C5921" wp14:editId="22943596">
            <wp:extent cx="5359400" cy="305752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6" cstate="print"/>
                    <a:stretch>
                      <a:fillRect/>
                    </a:stretch>
                  </pic:blipFill>
                  <pic:spPr>
                    <a:xfrm>
                      <a:off x="0" y="0"/>
                      <a:ext cx="5359506" cy="3057525"/>
                    </a:xfrm>
                    <a:prstGeom prst="rect">
                      <a:avLst/>
                    </a:prstGeom>
                  </pic:spPr>
                </pic:pic>
              </a:graphicData>
            </a:graphic>
          </wp:inline>
        </w:drawing>
      </w:r>
    </w:p>
    <w:p w14:paraId="1AF921B3" w14:textId="77777777" w:rsidR="00382F71" w:rsidRDefault="00000000">
      <w:pPr>
        <w:pStyle w:val="a3"/>
        <w:spacing w:before="177"/>
        <w:ind w:left="471"/>
      </w:pPr>
      <w:r>
        <w:rPr>
          <w:spacing w:val="-1"/>
        </w:rPr>
        <w:t xml:space="preserve">特点：测试与开发同时进行，在 </w:t>
      </w:r>
      <w:r>
        <w:rPr>
          <w:rFonts w:ascii="Calibri" w:eastAsia="Calibri"/>
        </w:rPr>
        <w:t>V</w:t>
      </w:r>
      <w:r>
        <w:rPr>
          <w:rFonts w:ascii="Calibri" w:eastAsia="Calibri"/>
          <w:spacing w:val="2"/>
        </w:rPr>
        <w:t xml:space="preserve"> </w:t>
      </w:r>
      <w:r>
        <w:t>模型的基础上，增加了在开发阶段的同步测试</w:t>
      </w:r>
    </w:p>
    <w:p w14:paraId="628E87FF" w14:textId="77777777" w:rsidR="00382F71" w:rsidRDefault="00382F71">
      <w:pPr>
        <w:pStyle w:val="a3"/>
        <w:spacing w:before="6"/>
        <w:rPr>
          <w:sz w:val="15"/>
        </w:rPr>
      </w:pPr>
    </w:p>
    <w:p w14:paraId="110435C7" w14:textId="77777777" w:rsidR="00382F71" w:rsidRDefault="00000000">
      <w:pPr>
        <w:pStyle w:val="a3"/>
        <w:spacing w:before="1"/>
        <w:ind w:left="471"/>
      </w:pPr>
      <w:r>
        <w:t>局限：仍然不支持迭代，减少了一定错误发生率，但是需按照流水线进行设计、编码和测试</w:t>
      </w:r>
    </w:p>
    <w:p w14:paraId="698FDB99" w14:textId="77777777" w:rsidR="00382F71" w:rsidRDefault="00382F71">
      <w:pPr>
        <w:pStyle w:val="a3"/>
        <w:rPr>
          <w:sz w:val="20"/>
        </w:rPr>
      </w:pPr>
    </w:p>
    <w:p w14:paraId="4EE86149" w14:textId="77777777" w:rsidR="00382F71" w:rsidRDefault="00000000">
      <w:pPr>
        <w:pStyle w:val="5"/>
        <w:numPr>
          <w:ilvl w:val="2"/>
          <w:numId w:val="86"/>
        </w:numPr>
        <w:tabs>
          <w:tab w:val="left" w:pos="1192"/>
        </w:tabs>
        <w:spacing w:before="155" w:line="417" w:lineRule="auto"/>
        <w:ind w:right="351"/>
        <w:rPr>
          <w:rFonts w:ascii="Calibri" w:eastAsia="Calibri" w:hAnsi="Calibri"/>
          <w:color w:val="4AACC5"/>
        </w:rPr>
      </w:pPr>
      <w:bookmarkStart w:id="366" w:name="1.3.2请根据”V”模型分别概述测试人员在软件的需求定义阶段、设计阶段、编码阶"/>
      <w:bookmarkStart w:id="367" w:name="_bookmark183"/>
      <w:bookmarkEnd w:id="366"/>
      <w:bookmarkEnd w:id="367"/>
      <w:r>
        <w:rPr>
          <w:color w:val="4AACC5"/>
        </w:rPr>
        <w:t>请根据</w:t>
      </w:r>
      <w:proofErr w:type="gramStart"/>
      <w:r>
        <w:rPr>
          <w:rFonts w:ascii="Calibri" w:eastAsia="Calibri" w:hAnsi="Calibri"/>
          <w:b/>
          <w:color w:val="4AACC5"/>
        </w:rPr>
        <w:t>”</w:t>
      </w:r>
      <w:proofErr w:type="gramEnd"/>
      <w:r>
        <w:rPr>
          <w:rFonts w:ascii="Calibri" w:eastAsia="Calibri" w:hAnsi="Calibri"/>
          <w:b/>
          <w:color w:val="4AACC5"/>
        </w:rPr>
        <w:t>V”</w:t>
      </w:r>
      <w:r>
        <w:rPr>
          <w:color w:val="4AACC5"/>
        </w:rPr>
        <w:t>模型分别概述测试人员在软件的需求定义阶段、设计阶段、编码阶段、系统集成阶段的工作任务及其相应生成的文档？</w:t>
      </w:r>
    </w:p>
    <w:p w14:paraId="43E90C27" w14:textId="77777777" w:rsidR="00382F71" w:rsidRDefault="00000000">
      <w:pPr>
        <w:pStyle w:val="a3"/>
        <w:spacing w:before="27"/>
        <w:ind w:left="891"/>
      </w:pPr>
      <w:r>
        <w:t>系统统集成阶段的工作任务及其相应生成的文档？</w:t>
      </w:r>
    </w:p>
    <w:p w14:paraId="5E841DD1" w14:textId="77777777" w:rsidR="00382F71" w:rsidRDefault="00382F71">
      <w:pPr>
        <w:pStyle w:val="a3"/>
        <w:spacing w:before="6"/>
        <w:rPr>
          <w:sz w:val="15"/>
        </w:rPr>
      </w:pPr>
    </w:p>
    <w:p w14:paraId="0D78B91D" w14:textId="77777777" w:rsidR="00382F71" w:rsidRDefault="00000000">
      <w:pPr>
        <w:pStyle w:val="a3"/>
        <w:spacing w:before="1" w:line="417" w:lineRule="auto"/>
        <w:ind w:left="471" w:right="351" w:firstLine="420"/>
      </w:pPr>
      <w:r>
        <w:rPr>
          <w:w w:val="95"/>
        </w:rPr>
        <w:t>需求定义阶段：根据项目需求提取测试需求</w:t>
      </w:r>
      <w:r>
        <w:rPr>
          <w:spacing w:val="218"/>
        </w:rPr>
        <w:t xml:space="preserve"> </w:t>
      </w:r>
      <w:r>
        <w:rPr>
          <w:w w:val="95"/>
        </w:rPr>
        <w:t>并形成测试需求文档，根据提取的测试需求和项目计</w:t>
      </w:r>
      <w:r>
        <w:t>划进行测试计划的拟定，测试计划文档</w:t>
      </w:r>
    </w:p>
    <w:p w14:paraId="6B624D5F" w14:textId="77777777" w:rsidR="00382F71" w:rsidRDefault="00000000">
      <w:pPr>
        <w:pStyle w:val="a3"/>
        <w:spacing w:line="417" w:lineRule="auto"/>
        <w:ind w:left="471" w:right="351" w:firstLine="420"/>
      </w:pPr>
      <w:r>
        <w:rPr>
          <w:w w:val="95"/>
        </w:rPr>
        <w:t>设计阶段：根据测试需求拟定测试方案并形成测试方案文档；根据测试方案制定测试用例，</w:t>
      </w:r>
      <w:proofErr w:type="gramStart"/>
      <w:r>
        <w:rPr>
          <w:w w:val="95"/>
        </w:rPr>
        <w:t>并形</w:t>
      </w:r>
      <w:proofErr w:type="gramEnd"/>
      <w:r>
        <w:rPr>
          <w:spacing w:val="215"/>
        </w:rPr>
        <w:t xml:space="preserve"> </w:t>
      </w:r>
      <w:r>
        <w:t>成测试用例文档</w:t>
      </w:r>
    </w:p>
    <w:p w14:paraId="353F2C6D" w14:textId="77777777" w:rsidR="00382F71" w:rsidRDefault="00000000">
      <w:pPr>
        <w:pStyle w:val="a3"/>
        <w:spacing w:line="269" w:lineRule="exact"/>
        <w:ind w:left="891"/>
      </w:pPr>
      <w:r>
        <w:t>编码阶段：执行测试并完善测试用例文档</w:t>
      </w:r>
    </w:p>
    <w:p w14:paraId="53980F43" w14:textId="77777777" w:rsidR="00382F71" w:rsidRDefault="00382F71">
      <w:pPr>
        <w:pStyle w:val="a3"/>
        <w:spacing w:before="6"/>
        <w:rPr>
          <w:sz w:val="15"/>
        </w:rPr>
      </w:pPr>
    </w:p>
    <w:p w14:paraId="0B8E69FD" w14:textId="77777777" w:rsidR="00382F71" w:rsidRDefault="00000000">
      <w:pPr>
        <w:pStyle w:val="a3"/>
        <w:ind w:left="891"/>
      </w:pPr>
      <w:r>
        <w:t>系统集成阶段：测试总结报告，阶段问题统计报告，测试问题报告</w:t>
      </w:r>
    </w:p>
    <w:p w14:paraId="7184D0EB" w14:textId="77777777" w:rsidR="00382F71" w:rsidRDefault="00382F71">
      <w:pPr>
        <w:sectPr w:rsidR="00382F71">
          <w:pgSz w:w="11910" w:h="16840"/>
          <w:pgMar w:top="1580" w:right="940" w:bottom="680" w:left="820" w:header="0" w:footer="461" w:gutter="0"/>
          <w:cols w:space="720"/>
        </w:sectPr>
      </w:pPr>
    </w:p>
    <w:p w14:paraId="0F4FC88D" w14:textId="77777777" w:rsidR="00382F71" w:rsidRDefault="00000000">
      <w:pPr>
        <w:pStyle w:val="a5"/>
        <w:numPr>
          <w:ilvl w:val="2"/>
          <w:numId w:val="86"/>
        </w:numPr>
        <w:tabs>
          <w:tab w:val="left" w:pos="1192"/>
        </w:tabs>
        <w:spacing w:before="9"/>
        <w:ind w:hanging="721"/>
        <w:rPr>
          <w:rFonts w:ascii="Calibri" w:eastAsia="Calibri"/>
          <w:color w:val="4AACC5"/>
          <w:sz w:val="28"/>
        </w:rPr>
      </w:pPr>
      <w:bookmarkStart w:id="368" w:name="1.3.3W_模型的描述？"/>
      <w:bookmarkStart w:id="369" w:name="_bookmark184"/>
      <w:bookmarkEnd w:id="368"/>
      <w:bookmarkEnd w:id="369"/>
      <w:r>
        <w:rPr>
          <w:rFonts w:ascii="Calibri" w:eastAsia="Calibri"/>
          <w:b/>
          <w:color w:val="4AACC5"/>
          <w:sz w:val="30"/>
        </w:rPr>
        <w:lastRenderedPageBreak/>
        <w:t>W</w:t>
      </w:r>
      <w:r>
        <w:rPr>
          <w:rFonts w:ascii="Calibri" w:eastAsia="Calibri"/>
          <w:b/>
          <w:color w:val="4AACC5"/>
          <w:spacing w:val="49"/>
          <w:sz w:val="30"/>
        </w:rPr>
        <w:t xml:space="preserve"> </w:t>
      </w:r>
      <w:r>
        <w:rPr>
          <w:color w:val="4AACC5"/>
          <w:sz w:val="30"/>
        </w:rPr>
        <w:t>模型的描述？</w:t>
      </w:r>
    </w:p>
    <w:p w14:paraId="02CD8266" w14:textId="77777777" w:rsidR="00382F71" w:rsidRDefault="00000000">
      <w:pPr>
        <w:pStyle w:val="a3"/>
        <w:spacing w:before="9"/>
        <w:rPr>
          <w:sz w:val="16"/>
        </w:rPr>
      </w:pPr>
      <w:r>
        <w:rPr>
          <w:noProof/>
        </w:rPr>
        <w:drawing>
          <wp:anchor distT="0" distB="0" distL="0" distR="0" simplePos="0" relativeHeight="251624960" behindDoc="0" locked="0" layoutInCell="1" allowOverlap="1" wp14:anchorId="2AD872DE" wp14:editId="4CBB6B0A">
            <wp:simplePos x="0" y="0"/>
            <wp:positionH relativeFrom="page">
              <wp:posOffset>819785</wp:posOffset>
            </wp:positionH>
            <wp:positionV relativeFrom="paragraph">
              <wp:posOffset>160655</wp:posOffset>
            </wp:positionV>
            <wp:extent cx="5685790" cy="42672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7" cstate="print"/>
                    <a:stretch>
                      <a:fillRect/>
                    </a:stretch>
                  </pic:blipFill>
                  <pic:spPr>
                    <a:xfrm>
                      <a:off x="0" y="0"/>
                      <a:ext cx="5686044" cy="4267200"/>
                    </a:xfrm>
                    <a:prstGeom prst="rect">
                      <a:avLst/>
                    </a:prstGeom>
                  </pic:spPr>
                </pic:pic>
              </a:graphicData>
            </a:graphic>
          </wp:anchor>
        </w:drawing>
      </w:r>
    </w:p>
    <w:p w14:paraId="211026DF" w14:textId="77777777" w:rsidR="00382F71" w:rsidRDefault="00382F71">
      <w:pPr>
        <w:pStyle w:val="a3"/>
        <w:spacing w:before="1"/>
        <w:rPr>
          <w:sz w:val="7"/>
        </w:rPr>
      </w:pPr>
    </w:p>
    <w:p w14:paraId="03B00C1D" w14:textId="77777777" w:rsidR="00382F71" w:rsidRDefault="00000000">
      <w:pPr>
        <w:pStyle w:val="a3"/>
        <w:ind w:left="471"/>
        <w:rPr>
          <w:sz w:val="20"/>
        </w:rPr>
      </w:pPr>
      <w:r>
        <w:rPr>
          <w:noProof/>
          <w:sz w:val="20"/>
        </w:rPr>
        <w:drawing>
          <wp:inline distT="0" distB="0" distL="0" distR="0" wp14:anchorId="4D0647E8" wp14:editId="050170FE">
            <wp:extent cx="6028690" cy="72390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8" cstate="print"/>
                    <a:stretch>
                      <a:fillRect/>
                    </a:stretch>
                  </pic:blipFill>
                  <pic:spPr>
                    <a:xfrm>
                      <a:off x="0" y="0"/>
                      <a:ext cx="6028944" cy="723900"/>
                    </a:xfrm>
                    <a:prstGeom prst="rect">
                      <a:avLst/>
                    </a:prstGeom>
                  </pic:spPr>
                </pic:pic>
              </a:graphicData>
            </a:graphic>
          </wp:inline>
        </w:drawing>
      </w:r>
    </w:p>
    <w:p w14:paraId="13CD6983" w14:textId="77777777" w:rsidR="00382F71" w:rsidRDefault="00382F71">
      <w:pPr>
        <w:pStyle w:val="a3"/>
        <w:rPr>
          <w:sz w:val="29"/>
        </w:rPr>
      </w:pPr>
    </w:p>
    <w:p w14:paraId="4A558A2D" w14:textId="77777777" w:rsidR="00382F71" w:rsidRDefault="00000000">
      <w:pPr>
        <w:pStyle w:val="a5"/>
        <w:numPr>
          <w:ilvl w:val="2"/>
          <w:numId w:val="86"/>
        </w:numPr>
        <w:tabs>
          <w:tab w:val="left" w:pos="1192"/>
        </w:tabs>
        <w:ind w:hanging="721"/>
        <w:rPr>
          <w:color w:val="4AACC5"/>
          <w:sz w:val="28"/>
        </w:rPr>
      </w:pPr>
      <w:bookmarkStart w:id="370" w:name="1.3.4画出软件测试的V模型图。"/>
      <w:bookmarkStart w:id="371" w:name="_bookmark185"/>
      <w:bookmarkEnd w:id="370"/>
      <w:bookmarkEnd w:id="371"/>
      <w:r>
        <w:rPr>
          <w:color w:val="4AACC5"/>
          <w:spacing w:val="-9"/>
          <w:sz w:val="28"/>
        </w:rPr>
        <w:t xml:space="preserve">画出软件测试的 </w:t>
      </w:r>
      <w:r>
        <w:rPr>
          <w:rFonts w:ascii="Calibri" w:eastAsia="Calibri"/>
          <w:b/>
          <w:color w:val="4AACC5"/>
          <w:sz w:val="28"/>
        </w:rPr>
        <w:t>V</w:t>
      </w:r>
      <w:r>
        <w:rPr>
          <w:rFonts w:ascii="Calibri" w:eastAsia="Calibri"/>
          <w:b/>
          <w:color w:val="4AACC5"/>
          <w:spacing w:val="8"/>
          <w:sz w:val="28"/>
        </w:rPr>
        <w:t xml:space="preserve"> </w:t>
      </w:r>
      <w:r>
        <w:rPr>
          <w:color w:val="4AACC5"/>
          <w:sz w:val="28"/>
        </w:rPr>
        <w:t>模型图。</w:t>
      </w:r>
    </w:p>
    <w:p w14:paraId="4EA2B40B" w14:textId="77777777" w:rsidR="00382F71" w:rsidRDefault="00000000">
      <w:pPr>
        <w:pStyle w:val="a3"/>
        <w:spacing w:before="3"/>
      </w:pPr>
      <w:r>
        <w:rPr>
          <w:noProof/>
        </w:rPr>
        <w:drawing>
          <wp:anchor distT="0" distB="0" distL="0" distR="0" simplePos="0" relativeHeight="251625984" behindDoc="0" locked="0" layoutInCell="1" allowOverlap="1" wp14:anchorId="23586E5B" wp14:editId="128E67BD">
            <wp:simplePos x="0" y="0"/>
            <wp:positionH relativeFrom="page">
              <wp:posOffset>1153160</wp:posOffset>
            </wp:positionH>
            <wp:positionV relativeFrom="paragraph">
              <wp:posOffset>197485</wp:posOffset>
            </wp:positionV>
            <wp:extent cx="5001260" cy="235775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9" cstate="print"/>
                    <a:stretch>
                      <a:fillRect/>
                    </a:stretch>
                  </pic:blipFill>
                  <pic:spPr>
                    <a:xfrm>
                      <a:off x="0" y="0"/>
                      <a:ext cx="5000994" cy="2357628"/>
                    </a:xfrm>
                    <a:prstGeom prst="rect">
                      <a:avLst/>
                    </a:prstGeom>
                  </pic:spPr>
                </pic:pic>
              </a:graphicData>
            </a:graphic>
          </wp:anchor>
        </w:drawing>
      </w:r>
    </w:p>
    <w:p w14:paraId="52E1DFB7" w14:textId="77777777" w:rsidR="00382F71" w:rsidRDefault="00382F71">
      <w:pPr>
        <w:sectPr w:rsidR="00382F71">
          <w:pgSz w:w="11910" w:h="16840"/>
          <w:pgMar w:top="1320" w:right="940" w:bottom="680" w:left="820" w:header="0" w:footer="461" w:gutter="0"/>
          <w:cols w:space="720"/>
        </w:sectPr>
      </w:pPr>
    </w:p>
    <w:p w14:paraId="3E504187" w14:textId="77777777" w:rsidR="00382F71" w:rsidRDefault="00000000">
      <w:pPr>
        <w:pStyle w:val="3"/>
        <w:numPr>
          <w:ilvl w:val="1"/>
          <w:numId w:val="86"/>
        </w:numPr>
        <w:tabs>
          <w:tab w:val="left" w:pos="1048"/>
        </w:tabs>
        <w:spacing w:before="29"/>
        <w:ind w:hanging="577"/>
      </w:pPr>
      <w:bookmarkStart w:id="372" w:name="_bookmark186"/>
      <w:bookmarkStart w:id="373" w:name="1.4测试计划"/>
      <w:bookmarkEnd w:id="372"/>
      <w:bookmarkEnd w:id="373"/>
      <w:r>
        <w:rPr>
          <w:color w:val="1F487C"/>
        </w:rPr>
        <w:lastRenderedPageBreak/>
        <w:t>测试计划</w:t>
      </w:r>
    </w:p>
    <w:p w14:paraId="27EEADEA" w14:textId="77777777" w:rsidR="00382F71" w:rsidRDefault="00382F71">
      <w:pPr>
        <w:pStyle w:val="a3"/>
        <w:spacing w:before="1"/>
        <w:rPr>
          <w:sz w:val="40"/>
        </w:rPr>
      </w:pPr>
    </w:p>
    <w:p w14:paraId="0A92A3A2" w14:textId="77777777" w:rsidR="00382F71" w:rsidRDefault="00000000">
      <w:pPr>
        <w:pStyle w:val="5"/>
        <w:numPr>
          <w:ilvl w:val="2"/>
          <w:numId w:val="86"/>
        </w:numPr>
        <w:tabs>
          <w:tab w:val="left" w:pos="1192"/>
        </w:tabs>
        <w:spacing w:before="1" w:line="417" w:lineRule="auto"/>
        <w:ind w:right="351"/>
        <w:rPr>
          <w:rFonts w:ascii="Calibri" w:eastAsia="Calibri"/>
          <w:color w:val="4AACC5"/>
        </w:rPr>
      </w:pPr>
      <w:bookmarkStart w:id="374" w:name="1.4.1测试计划工作的目的是什么？测试计划工作的内容都包括什么？其中哪些是最重"/>
      <w:bookmarkStart w:id="375" w:name="_bookmark187"/>
      <w:bookmarkEnd w:id="374"/>
      <w:bookmarkEnd w:id="375"/>
      <w:r>
        <w:rPr>
          <w:color w:val="4AACC5"/>
        </w:rPr>
        <w:t>测试计划工作的目的是什么？测试计划工作的内容都包括什么？其中哪些是最重要</w:t>
      </w:r>
    </w:p>
    <w:p w14:paraId="369C251D" w14:textId="77777777" w:rsidR="00382F71" w:rsidRDefault="00000000">
      <w:pPr>
        <w:pStyle w:val="a3"/>
        <w:spacing w:before="24" w:line="417" w:lineRule="auto"/>
        <w:ind w:left="471" w:right="245" w:firstLine="420"/>
      </w:pPr>
      <w:r>
        <w:rPr>
          <w:w w:val="95"/>
        </w:rPr>
        <w:t>软件测试计划是指导测试过程的纲领性文件，包含了产品概述、测试策略、测试方法、测试区域、</w:t>
      </w:r>
      <w:r>
        <w:rPr>
          <w:spacing w:val="121"/>
        </w:rPr>
        <w:t xml:space="preserve"> </w:t>
      </w:r>
      <w:r>
        <w:t>测试配置、测试周期、测试资源、测试交流、风险分析等内容。借助软件测试计划，参与测试的项目成员，尤其是测试管理人员，可以明确测试任务和测试方法，保持测试实施过程的顺畅沟通，跟踪和控制测试进度，应对测试过程中的各种变更。测试计划和测试详细规格、测试用例之间是战略和战术的关系，测试计划主要从宏观上规划测试活动的范围、方法和资源配置，而测试详细规格、测试用例是完成测试任务的具体战术。所以其中最重要的是测试测试策略和测试方法（最好是能先评审）</w:t>
      </w:r>
    </w:p>
    <w:p w14:paraId="1F48AA45" w14:textId="77777777" w:rsidR="00382F71" w:rsidRDefault="00000000">
      <w:pPr>
        <w:pStyle w:val="a3"/>
        <w:spacing w:line="417" w:lineRule="auto"/>
        <w:ind w:left="471" w:right="351" w:firstLine="420"/>
        <w:jc w:val="both"/>
      </w:pPr>
      <w:r>
        <w:rPr>
          <w:w w:val="95"/>
        </w:rPr>
        <w:t>测试计划工作是对测试工作内容的一个有效的组织和规划，能保证测试工作有效的展开。测试计</w:t>
      </w:r>
      <w:r>
        <w:rPr>
          <w:spacing w:val="225"/>
        </w:rPr>
        <w:t xml:space="preserve"> </w:t>
      </w:r>
      <w:proofErr w:type="gramStart"/>
      <w:r>
        <w:rPr>
          <w:w w:val="95"/>
        </w:rPr>
        <w:t>划工作</w:t>
      </w:r>
      <w:proofErr w:type="gramEnd"/>
      <w:r>
        <w:rPr>
          <w:w w:val="95"/>
        </w:rPr>
        <w:t>包括测试目标，测试范围的定义，测试方法的选择，测试进度里程碑，测试资源的有效配置和</w:t>
      </w:r>
      <w:r>
        <w:rPr>
          <w:spacing w:val="236"/>
        </w:rPr>
        <w:t xml:space="preserve"> </w:t>
      </w:r>
      <w:r>
        <w:t>管理。</w:t>
      </w:r>
    </w:p>
    <w:p w14:paraId="41B8DFA6" w14:textId="77777777" w:rsidR="00382F71" w:rsidRDefault="00000000">
      <w:pPr>
        <w:pStyle w:val="a3"/>
        <w:spacing w:line="417" w:lineRule="auto"/>
        <w:ind w:left="471" w:right="245" w:firstLine="420"/>
      </w:pPr>
      <w:r>
        <w:t>测试计划工作也称为测试策略，主要描述测试工程的总体方法和目标，描述目前在进行那一阶段</w:t>
      </w:r>
      <w:r>
        <w:rPr>
          <w:w w:val="95"/>
        </w:rPr>
        <w:t>的测试（单元测试，集成测试，系统测试）以及每一阶段内进行的测试种类（功能测试，性能测试等）</w:t>
      </w:r>
      <w:r>
        <w:rPr>
          <w:spacing w:val="142"/>
        </w:rPr>
        <w:t xml:space="preserve"> </w:t>
      </w:r>
      <w:r>
        <w:t>确定测试范围，生成测试数据等。</w:t>
      </w:r>
    </w:p>
    <w:p w14:paraId="6C68C130" w14:textId="77777777" w:rsidR="00382F71" w:rsidRDefault="00000000">
      <w:pPr>
        <w:pStyle w:val="a3"/>
        <w:spacing w:line="269" w:lineRule="exact"/>
        <w:ind w:left="891"/>
      </w:pPr>
      <w:r>
        <w:t>其中软件计划中的测试目标最重要，他的软件测试的所需要达成的最终结果。</w:t>
      </w:r>
    </w:p>
    <w:p w14:paraId="09C83F22" w14:textId="77777777" w:rsidR="00382F71" w:rsidRDefault="00382F71">
      <w:pPr>
        <w:pStyle w:val="a3"/>
        <w:rPr>
          <w:sz w:val="20"/>
        </w:rPr>
      </w:pPr>
    </w:p>
    <w:p w14:paraId="622AB605" w14:textId="77777777" w:rsidR="00382F71" w:rsidRDefault="00382F71">
      <w:pPr>
        <w:pStyle w:val="a3"/>
        <w:rPr>
          <w:sz w:val="20"/>
        </w:rPr>
      </w:pPr>
    </w:p>
    <w:p w14:paraId="1B95C046" w14:textId="77777777" w:rsidR="00382F71" w:rsidRDefault="00382F71">
      <w:pPr>
        <w:pStyle w:val="a3"/>
        <w:spacing w:before="9"/>
        <w:rPr>
          <w:sz w:val="28"/>
        </w:rPr>
      </w:pPr>
    </w:p>
    <w:p w14:paraId="5AFE0AD4" w14:textId="77777777" w:rsidR="00382F71" w:rsidRDefault="00000000">
      <w:pPr>
        <w:pStyle w:val="5"/>
        <w:numPr>
          <w:ilvl w:val="2"/>
          <w:numId w:val="86"/>
        </w:numPr>
        <w:tabs>
          <w:tab w:val="left" w:pos="1192"/>
        </w:tabs>
        <w:ind w:hanging="721"/>
        <w:rPr>
          <w:rFonts w:ascii="Calibri" w:eastAsia="Calibri"/>
          <w:color w:val="4AACC5"/>
        </w:rPr>
      </w:pPr>
      <w:bookmarkStart w:id="376" w:name="1.4.2测试计划编写的六要素？"/>
      <w:bookmarkStart w:id="377" w:name="_bookmark188"/>
      <w:bookmarkEnd w:id="376"/>
      <w:bookmarkEnd w:id="377"/>
      <w:r>
        <w:rPr>
          <w:color w:val="4AACC5"/>
        </w:rPr>
        <w:t>测试计划编写的六要素？</w:t>
      </w:r>
    </w:p>
    <w:p w14:paraId="5EF25934" w14:textId="77777777" w:rsidR="00382F71" w:rsidRDefault="00382F71">
      <w:pPr>
        <w:pStyle w:val="a3"/>
        <w:spacing w:before="10"/>
        <w:rPr>
          <w:sz w:val="22"/>
        </w:rPr>
      </w:pPr>
    </w:p>
    <w:p w14:paraId="12551934" w14:textId="77777777" w:rsidR="00382F71" w:rsidRDefault="00000000">
      <w:pPr>
        <w:pStyle w:val="a3"/>
        <w:spacing w:before="1"/>
        <w:ind w:left="471"/>
      </w:pPr>
      <w:r>
        <w:rPr>
          <w:rFonts w:ascii="Calibri" w:eastAsia="Calibri" w:hAnsi="Calibri"/>
        </w:rPr>
        <w:t>why——</w:t>
      </w:r>
      <w:r>
        <w:t>为什么要进行这些测试</w:t>
      </w:r>
    </w:p>
    <w:p w14:paraId="65B49649" w14:textId="77777777" w:rsidR="00382F71" w:rsidRDefault="00382F71">
      <w:pPr>
        <w:pStyle w:val="a3"/>
        <w:spacing w:before="6"/>
        <w:rPr>
          <w:sz w:val="15"/>
        </w:rPr>
      </w:pPr>
    </w:p>
    <w:p w14:paraId="5BF669C6" w14:textId="77777777" w:rsidR="00382F71" w:rsidRDefault="00000000">
      <w:pPr>
        <w:pStyle w:val="a3"/>
        <w:spacing w:line="417" w:lineRule="auto"/>
        <w:ind w:left="471" w:right="5695"/>
      </w:pPr>
      <w:r>
        <w:rPr>
          <w:rFonts w:ascii="Calibri" w:eastAsia="Calibri" w:hAnsi="Calibri"/>
          <w:w w:val="95"/>
        </w:rPr>
        <w:t>what—</w:t>
      </w:r>
      <w:r>
        <w:rPr>
          <w:w w:val="95"/>
        </w:rPr>
        <w:t>测试哪些方面，不同阶段的工作内容</w:t>
      </w:r>
      <w:r>
        <w:rPr>
          <w:rFonts w:ascii="Calibri" w:eastAsia="Calibri" w:hAnsi="Calibri"/>
        </w:rPr>
        <w:t>when—</w:t>
      </w:r>
      <w:r>
        <w:t>测试不同阶段的起止时间</w:t>
      </w:r>
    </w:p>
    <w:p w14:paraId="1744C96B" w14:textId="77777777" w:rsidR="00382F71" w:rsidRDefault="00000000">
      <w:pPr>
        <w:pStyle w:val="a3"/>
        <w:spacing w:line="417" w:lineRule="auto"/>
        <w:ind w:left="471" w:right="4702"/>
      </w:pPr>
      <w:r>
        <w:rPr>
          <w:rFonts w:ascii="Calibri" w:eastAsia="Calibri" w:hAnsi="Calibri"/>
        </w:rPr>
        <w:t>where</w:t>
      </w:r>
      <w:proofErr w:type="gramStart"/>
      <w:r>
        <w:rPr>
          <w:rFonts w:ascii="Calibri" w:eastAsia="Calibri" w:hAnsi="Calibri"/>
        </w:rPr>
        <w:t>—</w:t>
      </w:r>
      <w:r>
        <w:t>相应</w:t>
      </w:r>
      <w:proofErr w:type="gramEnd"/>
      <w:r>
        <w:t>文档，缺陷的存放位置，测试环境等</w:t>
      </w:r>
      <w:r>
        <w:rPr>
          <w:rFonts w:ascii="Calibri" w:eastAsia="Calibri" w:hAnsi="Calibri"/>
          <w:w w:val="95"/>
        </w:rPr>
        <w:t>who—</w:t>
      </w:r>
      <w:r>
        <w:rPr>
          <w:w w:val="95"/>
        </w:rPr>
        <w:t>项目有关人员组成，安排哪些测试人员进行测试</w:t>
      </w:r>
    </w:p>
    <w:p w14:paraId="44EFC458" w14:textId="77777777" w:rsidR="00382F71" w:rsidRDefault="00000000">
      <w:pPr>
        <w:pStyle w:val="a3"/>
        <w:spacing w:line="269" w:lineRule="exact"/>
        <w:ind w:left="471"/>
      </w:pPr>
      <w:r>
        <w:rPr>
          <w:rFonts w:ascii="Calibri" w:eastAsia="Calibri" w:hAnsi="Calibri"/>
        </w:rPr>
        <w:t>how</w:t>
      </w:r>
      <w:proofErr w:type="gramStart"/>
      <w:r>
        <w:rPr>
          <w:rFonts w:ascii="Calibri" w:eastAsia="Calibri" w:hAnsi="Calibri"/>
        </w:rPr>
        <w:t>—</w:t>
      </w:r>
      <w:r>
        <w:t>如何</w:t>
      </w:r>
      <w:proofErr w:type="gramEnd"/>
      <w:r>
        <w:t>去做，使用哪些测试工具以及测试方法进行测试。</w:t>
      </w:r>
    </w:p>
    <w:p w14:paraId="3D4C3FD5" w14:textId="77777777" w:rsidR="00382F71" w:rsidRDefault="00382F71">
      <w:pPr>
        <w:pStyle w:val="a3"/>
        <w:rPr>
          <w:sz w:val="22"/>
        </w:rPr>
      </w:pPr>
    </w:p>
    <w:p w14:paraId="31399C61" w14:textId="77777777" w:rsidR="00382F71" w:rsidRDefault="00382F71">
      <w:pPr>
        <w:pStyle w:val="a3"/>
        <w:rPr>
          <w:sz w:val="22"/>
        </w:rPr>
      </w:pPr>
    </w:p>
    <w:p w14:paraId="0A311274" w14:textId="77777777" w:rsidR="00382F71" w:rsidRDefault="00382F71">
      <w:pPr>
        <w:pStyle w:val="a3"/>
        <w:spacing w:before="9"/>
        <w:rPr>
          <w:sz w:val="24"/>
        </w:rPr>
      </w:pPr>
    </w:p>
    <w:p w14:paraId="179D9E1F" w14:textId="77777777" w:rsidR="00382F71" w:rsidRDefault="00000000">
      <w:pPr>
        <w:pStyle w:val="5"/>
        <w:numPr>
          <w:ilvl w:val="2"/>
          <w:numId w:val="86"/>
        </w:numPr>
        <w:tabs>
          <w:tab w:val="left" w:pos="1192"/>
        </w:tabs>
        <w:ind w:hanging="721"/>
        <w:rPr>
          <w:rFonts w:ascii="Calibri" w:eastAsia="Calibri"/>
          <w:color w:val="4AACC5"/>
        </w:rPr>
      </w:pPr>
      <w:bookmarkStart w:id="378" w:name="1.4.3项目版本执行过程中，测试人员如何把控测试进度？"/>
      <w:bookmarkStart w:id="379" w:name="_bookmark189"/>
      <w:bookmarkEnd w:id="378"/>
      <w:bookmarkEnd w:id="379"/>
      <w:r>
        <w:rPr>
          <w:color w:val="4AACC5"/>
        </w:rPr>
        <w:t>项目版本执行过程中，测试人员如何把控测试进度？</w:t>
      </w:r>
    </w:p>
    <w:p w14:paraId="14C7C4A9" w14:textId="77777777" w:rsidR="00382F71" w:rsidRDefault="00382F71">
      <w:pPr>
        <w:pStyle w:val="a3"/>
        <w:spacing w:before="10"/>
        <w:rPr>
          <w:sz w:val="22"/>
        </w:rPr>
      </w:pPr>
    </w:p>
    <w:p w14:paraId="4ED0401D" w14:textId="77777777" w:rsidR="00382F71" w:rsidRDefault="00000000">
      <w:pPr>
        <w:pStyle w:val="a3"/>
        <w:spacing w:line="415" w:lineRule="auto"/>
        <w:ind w:left="471" w:right="353" w:firstLine="420"/>
        <w:jc w:val="both"/>
      </w:pPr>
      <w:r>
        <w:rPr>
          <w:spacing w:val="-3"/>
        </w:rPr>
        <w:t xml:space="preserve">在项目的系统测试过程中，测试负责人要及时了解测试进度，跟踪 </w:t>
      </w:r>
      <w:r>
        <w:rPr>
          <w:rFonts w:ascii="Calibri" w:eastAsia="Calibri"/>
          <w:spacing w:val="-1"/>
        </w:rPr>
        <w:t>BUG</w:t>
      </w:r>
      <w:r>
        <w:rPr>
          <w:rFonts w:ascii="Calibri" w:eastAsia="Calibri"/>
          <w:spacing w:val="31"/>
        </w:rPr>
        <w:t xml:space="preserve"> </w:t>
      </w:r>
      <w:r>
        <w:rPr>
          <w:spacing w:val="-1"/>
        </w:rPr>
        <w:t>提交、修复及验证情况以</w:t>
      </w:r>
      <w:r>
        <w:t>及系统的拷机情况。</w:t>
      </w:r>
    </w:p>
    <w:p w14:paraId="263885A2" w14:textId="77777777" w:rsidR="00382F71" w:rsidRDefault="00382F71">
      <w:pPr>
        <w:spacing w:line="415" w:lineRule="auto"/>
        <w:jc w:val="both"/>
        <w:sectPr w:rsidR="00382F71">
          <w:pgSz w:w="11910" w:h="16840"/>
          <w:pgMar w:top="1300" w:right="940" w:bottom="680" w:left="820" w:header="0" w:footer="461" w:gutter="0"/>
          <w:cols w:space="720"/>
        </w:sectPr>
      </w:pPr>
    </w:p>
    <w:p w14:paraId="616B5D4F" w14:textId="77777777" w:rsidR="00382F71" w:rsidRDefault="00000000">
      <w:pPr>
        <w:pStyle w:val="a3"/>
        <w:spacing w:before="49" w:line="417" w:lineRule="auto"/>
        <w:ind w:left="471" w:right="351" w:firstLine="420"/>
      </w:pPr>
      <w:r>
        <w:rPr>
          <w:spacing w:val="1"/>
        </w:rPr>
        <w:lastRenderedPageBreak/>
        <w:t xml:space="preserve">在开发初期阶段，测试组执行 </w:t>
      </w:r>
      <w:r>
        <w:rPr>
          <w:rFonts w:ascii="Calibri" w:eastAsia="Calibri"/>
        </w:rPr>
        <w:t>BBFV</w:t>
      </w:r>
      <w:r>
        <w:rPr>
          <w:rFonts w:ascii="Calibri" w:eastAsia="Calibri"/>
          <w:spacing w:val="32"/>
        </w:rPr>
        <w:t xml:space="preserve"> </w:t>
      </w:r>
      <w:r>
        <w:t>时，很多模块、功能点的开发完成进度和原计划会存在一定</w:t>
      </w:r>
      <w:r>
        <w:rPr>
          <w:spacing w:val="-2"/>
          <w:w w:val="95"/>
        </w:rPr>
        <w:t xml:space="preserve">的偏差， 就需要测试负责人动态的刷新 </w:t>
      </w:r>
      <w:r>
        <w:rPr>
          <w:rFonts w:ascii="Calibri" w:eastAsia="Calibri"/>
          <w:w w:val="95"/>
        </w:rPr>
        <w:t>WBS</w:t>
      </w:r>
      <w:r>
        <w:rPr>
          <w:rFonts w:ascii="Calibri" w:eastAsia="Calibri"/>
          <w:spacing w:val="2"/>
          <w:w w:val="95"/>
        </w:rPr>
        <w:t xml:space="preserve"> </w:t>
      </w:r>
      <w:r>
        <w:rPr>
          <w:w w:val="95"/>
        </w:rPr>
        <w:t>计划，根据实际的开发进度调整测试计划。</w:t>
      </w:r>
    </w:p>
    <w:p w14:paraId="6EE78826" w14:textId="77777777" w:rsidR="00382F71" w:rsidRDefault="00000000">
      <w:pPr>
        <w:pStyle w:val="a3"/>
        <w:spacing w:line="417" w:lineRule="auto"/>
        <w:ind w:left="471" w:right="245" w:firstLine="420"/>
      </w:pPr>
      <w:r>
        <w:rPr>
          <w:w w:val="95"/>
        </w:rPr>
        <w:t>在开发阶段，存在版本编译不出来导致无法测试，开发人员修复代码太随意导致版本稳定性反复，</w:t>
      </w:r>
      <w:r>
        <w:rPr>
          <w:spacing w:val="121"/>
        </w:rPr>
        <w:t xml:space="preserve"> </w:t>
      </w:r>
      <w:r>
        <w:t>需求变更过大导致后端测试开发变更严重等现象，会导致测试工作无法正常进行。就需要测试负责人及时反馈出来，根据项目本身的特点进行对应的处理。</w:t>
      </w:r>
    </w:p>
    <w:p w14:paraId="435EFB96" w14:textId="77777777" w:rsidR="00382F71" w:rsidRDefault="00000000">
      <w:pPr>
        <w:pStyle w:val="a3"/>
        <w:spacing w:line="417" w:lineRule="auto"/>
        <w:ind w:left="471" w:right="352" w:firstLine="420"/>
        <w:jc w:val="both"/>
      </w:pPr>
      <w:r>
        <w:rPr>
          <w:w w:val="95"/>
        </w:rPr>
        <w:t>当测试进度出现延期时，要及时确认问题原因，如果是问题协查导致，则需及时与研发人员进行</w:t>
      </w:r>
      <w:r>
        <w:rPr>
          <w:spacing w:val="224"/>
        </w:rPr>
        <w:t xml:space="preserve"> </w:t>
      </w:r>
      <w:r>
        <w:rPr>
          <w:w w:val="95"/>
        </w:rPr>
        <w:t>沟通协商，看问题是否必须在测试环境进行排查，若为必</w:t>
      </w:r>
      <w:proofErr w:type="gramStart"/>
      <w:r>
        <w:rPr>
          <w:w w:val="95"/>
        </w:rPr>
        <w:t>现问题</w:t>
      </w:r>
      <w:proofErr w:type="gramEnd"/>
      <w:r>
        <w:rPr>
          <w:w w:val="95"/>
        </w:rPr>
        <w:t>可与研发协商要求其在自己环境进行</w:t>
      </w:r>
      <w:r>
        <w:rPr>
          <w:spacing w:val="237"/>
        </w:rPr>
        <w:t xml:space="preserve"> </w:t>
      </w:r>
      <w:r>
        <w:rPr>
          <w:spacing w:val="-3"/>
        </w:rPr>
        <w:t xml:space="preserve">排查，若必须占用测试环境，则需及时调整测试计划，若因此可能影响版本的发布，则应及时与 </w:t>
      </w:r>
      <w:r>
        <w:rPr>
          <w:rFonts w:ascii="Calibri" w:eastAsia="Calibri"/>
          <w:spacing w:val="-1"/>
        </w:rPr>
        <w:t>SE</w:t>
      </w:r>
      <w:r>
        <w:rPr>
          <w:rFonts w:ascii="Calibri" w:eastAsia="Calibri"/>
          <w:spacing w:val="33"/>
        </w:rPr>
        <w:t xml:space="preserve"> </w:t>
      </w:r>
      <w:r>
        <w:rPr>
          <w:spacing w:val="-1"/>
        </w:rPr>
        <w:t>确</w:t>
      </w:r>
      <w:r>
        <w:t>认。</w:t>
      </w:r>
    </w:p>
    <w:p w14:paraId="2DE684FB" w14:textId="77777777" w:rsidR="00382F71" w:rsidRDefault="00000000">
      <w:pPr>
        <w:pStyle w:val="a3"/>
        <w:spacing w:line="417" w:lineRule="auto"/>
        <w:ind w:left="471" w:right="247" w:firstLine="420"/>
      </w:pPr>
      <w:r>
        <w:rPr>
          <w:spacing w:val="-2"/>
          <w:w w:val="95"/>
        </w:rPr>
        <w:t xml:space="preserve">若发现有较多 </w:t>
      </w:r>
      <w:r>
        <w:rPr>
          <w:rFonts w:ascii="Calibri" w:eastAsia="Calibri"/>
          <w:w w:val="95"/>
        </w:rPr>
        <w:t>BUG</w:t>
      </w:r>
      <w:r>
        <w:rPr>
          <w:rFonts w:ascii="Calibri" w:eastAsia="Calibri"/>
          <w:spacing w:val="42"/>
        </w:rPr>
        <w:t xml:space="preserve">  </w:t>
      </w:r>
      <w:r>
        <w:rPr>
          <w:spacing w:val="7"/>
          <w:w w:val="95"/>
        </w:rPr>
        <w:t xml:space="preserve">未解决，则应主动联系 </w:t>
      </w:r>
      <w:r>
        <w:rPr>
          <w:rFonts w:ascii="Calibri" w:eastAsia="Calibri"/>
          <w:w w:val="95"/>
        </w:rPr>
        <w:t>SE</w:t>
      </w:r>
      <w:r>
        <w:rPr>
          <w:rFonts w:ascii="Calibri" w:eastAsia="Calibri"/>
          <w:spacing w:val="43"/>
        </w:rPr>
        <w:t xml:space="preserve">  </w:t>
      </w:r>
      <w:r>
        <w:rPr>
          <w:spacing w:val="-1"/>
          <w:w w:val="95"/>
        </w:rPr>
        <w:t xml:space="preserve">及研发人员召开 </w:t>
      </w:r>
      <w:r>
        <w:rPr>
          <w:rFonts w:ascii="Calibri" w:eastAsia="Calibri"/>
          <w:w w:val="95"/>
        </w:rPr>
        <w:t>BUG</w:t>
      </w:r>
      <w:r>
        <w:rPr>
          <w:rFonts w:ascii="Calibri" w:eastAsia="Calibri"/>
          <w:spacing w:val="44"/>
        </w:rPr>
        <w:t xml:space="preserve">  </w:t>
      </w:r>
      <w:r>
        <w:rPr>
          <w:w w:val="95"/>
        </w:rPr>
        <w:t>会确定问题的解决时间。若发</w:t>
      </w:r>
      <w:r>
        <w:rPr>
          <w:spacing w:val="5"/>
          <w:w w:val="95"/>
        </w:rPr>
        <w:t xml:space="preserve">现有较多 </w:t>
      </w:r>
      <w:r>
        <w:rPr>
          <w:rFonts w:ascii="Calibri" w:eastAsia="Calibri"/>
          <w:w w:val="95"/>
        </w:rPr>
        <w:t>BUG</w:t>
      </w:r>
      <w:r>
        <w:rPr>
          <w:rFonts w:ascii="Calibri" w:eastAsia="Calibri"/>
          <w:spacing w:val="84"/>
        </w:rPr>
        <w:t xml:space="preserve"> </w:t>
      </w:r>
      <w:r>
        <w:rPr>
          <w:w w:val="95"/>
        </w:rPr>
        <w:t>未验证，则应提醒项目组的测试人员及时进行验证，对于一些拷机或非必现的</w:t>
      </w:r>
      <w:r>
        <w:rPr>
          <w:spacing w:val="194"/>
        </w:rPr>
        <w:t xml:space="preserve"> </w:t>
      </w:r>
      <w:r>
        <w:rPr>
          <w:rFonts w:ascii="Calibri" w:eastAsia="Calibri"/>
          <w:w w:val="95"/>
        </w:rPr>
        <w:t>BUG</w:t>
      </w:r>
      <w:r>
        <w:rPr>
          <w:spacing w:val="-49"/>
          <w:w w:val="95"/>
        </w:rPr>
        <w:t xml:space="preserve">， </w:t>
      </w:r>
      <w:r>
        <w:rPr>
          <w:spacing w:val="-1"/>
        </w:rPr>
        <w:t>建</w:t>
      </w:r>
      <w:r>
        <w:rPr>
          <w:spacing w:val="-5"/>
        </w:rPr>
        <w:t xml:space="preserve">议测试人员在此 </w:t>
      </w:r>
      <w:r>
        <w:rPr>
          <w:rFonts w:ascii="Calibri" w:eastAsia="Calibri"/>
          <w:spacing w:val="-1"/>
        </w:rPr>
        <w:t>BUG</w:t>
      </w:r>
      <w:r>
        <w:rPr>
          <w:rFonts w:ascii="Calibri" w:eastAsia="Calibri"/>
          <w:spacing w:val="34"/>
        </w:rPr>
        <w:t xml:space="preserve"> </w:t>
      </w:r>
      <w:r>
        <w:rPr>
          <w:spacing w:val="-1"/>
        </w:rPr>
        <w:t>上现做拷机标记，连续拷机</w:t>
      </w:r>
      <w:proofErr w:type="gramStart"/>
      <w:r>
        <w:rPr>
          <w:spacing w:val="-1"/>
        </w:rPr>
        <w:t>一周未</w:t>
      </w:r>
      <w:proofErr w:type="gramEnd"/>
      <w:r>
        <w:rPr>
          <w:spacing w:val="-1"/>
        </w:rPr>
        <w:t>再复现的做关闭处理，若再次复现则继续进行</w:t>
      </w:r>
      <w:r>
        <w:t>排查。</w:t>
      </w:r>
    </w:p>
    <w:p w14:paraId="7F8862B4" w14:textId="77777777" w:rsidR="00382F71" w:rsidRDefault="00000000">
      <w:pPr>
        <w:pStyle w:val="a3"/>
        <w:spacing w:line="417" w:lineRule="auto"/>
        <w:ind w:left="471" w:right="245" w:firstLine="420"/>
      </w:pPr>
      <w:r>
        <w:rPr>
          <w:spacing w:val="-19"/>
          <w:w w:val="95"/>
        </w:rPr>
        <w:t>疑难问题的跟控：比较难复现的问题，怎么去尝试复现。比较难定位的问题，怎么驱动、反馈给</w:t>
      </w:r>
      <w:r>
        <w:rPr>
          <w:spacing w:val="94"/>
        </w:rPr>
        <w:t xml:space="preserve">  </w:t>
      </w:r>
      <w:r>
        <w:rPr>
          <w:rFonts w:ascii="Calibri" w:eastAsia="Calibri"/>
          <w:w w:val="95"/>
        </w:rPr>
        <w:t>SE</w:t>
      </w:r>
      <w:r>
        <w:rPr>
          <w:w w:val="95"/>
        </w:rPr>
        <w:t>，</w:t>
      </w:r>
      <w:r>
        <w:rPr>
          <w:spacing w:val="-97"/>
          <w:w w:val="95"/>
        </w:rPr>
        <w:t xml:space="preserve"> </w:t>
      </w:r>
      <w:r>
        <w:t>协调开发人员定位问题。比较难处理的问题，</w:t>
      </w:r>
      <w:proofErr w:type="gramStart"/>
      <w:r>
        <w:t>怎么跟控反馈</w:t>
      </w:r>
      <w:proofErr w:type="gramEnd"/>
      <w:r>
        <w:t>进度等</w:t>
      </w:r>
    </w:p>
    <w:p w14:paraId="2E3F8535" w14:textId="77777777" w:rsidR="00382F71" w:rsidRDefault="00000000">
      <w:pPr>
        <w:pStyle w:val="a3"/>
        <w:spacing w:line="417" w:lineRule="auto"/>
        <w:ind w:left="471" w:right="245" w:firstLine="420"/>
      </w:pPr>
      <w:r>
        <w:rPr>
          <w:w w:val="95"/>
        </w:rPr>
        <w:t>每天下班前需确认拷机内容，每天上班第一件事需确认拷机结果，只有这样才能保证拷机的效果，</w:t>
      </w:r>
      <w:r>
        <w:rPr>
          <w:spacing w:val="121"/>
        </w:rPr>
        <w:t xml:space="preserve"> </w:t>
      </w:r>
      <w:r>
        <w:t>实现拷机的真正意义。</w:t>
      </w:r>
    </w:p>
    <w:p w14:paraId="55E618CC" w14:textId="77777777" w:rsidR="00382F71" w:rsidRDefault="00382F71">
      <w:pPr>
        <w:pStyle w:val="a3"/>
        <w:spacing w:before="5"/>
        <w:rPr>
          <w:sz w:val="16"/>
        </w:rPr>
      </w:pPr>
    </w:p>
    <w:p w14:paraId="77521C14" w14:textId="77777777" w:rsidR="00382F71" w:rsidRDefault="00000000">
      <w:pPr>
        <w:pStyle w:val="5"/>
        <w:numPr>
          <w:ilvl w:val="2"/>
          <w:numId w:val="86"/>
        </w:numPr>
        <w:tabs>
          <w:tab w:val="left" w:pos="1192"/>
        </w:tabs>
        <w:ind w:hanging="721"/>
        <w:rPr>
          <w:rFonts w:ascii="Calibri" w:eastAsia="Calibri"/>
          <w:color w:val="4AACC5"/>
        </w:rPr>
      </w:pPr>
      <w:bookmarkStart w:id="380" w:name="1.4.4制定测试计划之前需要了解什么问题？_"/>
      <w:bookmarkStart w:id="381" w:name="_bookmark190"/>
      <w:bookmarkEnd w:id="380"/>
      <w:bookmarkEnd w:id="381"/>
      <w:r>
        <w:rPr>
          <w:color w:val="4AACC5"/>
        </w:rPr>
        <w:t>制定测试计划之前需要了解什么问题？</w:t>
      </w:r>
    </w:p>
    <w:p w14:paraId="240C2088" w14:textId="77777777" w:rsidR="00382F71" w:rsidRDefault="00382F71">
      <w:pPr>
        <w:pStyle w:val="a3"/>
        <w:spacing w:before="10"/>
        <w:rPr>
          <w:sz w:val="22"/>
        </w:rPr>
      </w:pPr>
    </w:p>
    <w:p w14:paraId="0048BF3A" w14:textId="77777777" w:rsidR="00382F71" w:rsidRDefault="00000000">
      <w:pPr>
        <w:pStyle w:val="a5"/>
        <w:numPr>
          <w:ilvl w:val="3"/>
          <w:numId w:val="86"/>
        </w:numPr>
        <w:tabs>
          <w:tab w:val="left" w:pos="1052"/>
        </w:tabs>
        <w:ind w:hanging="161"/>
        <w:rPr>
          <w:sz w:val="21"/>
        </w:rPr>
      </w:pPr>
      <w:r>
        <w:rPr>
          <w:sz w:val="21"/>
        </w:rPr>
        <w:t>软件测试计划的目的是什么？是否所有人都知道？他们同意这个测试计划过程吗？</w:t>
      </w:r>
    </w:p>
    <w:p w14:paraId="01DCC1EE" w14:textId="77777777" w:rsidR="00382F71" w:rsidRDefault="00382F71">
      <w:pPr>
        <w:pStyle w:val="a3"/>
        <w:spacing w:before="7"/>
        <w:rPr>
          <w:sz w:val="15"/>
        </w:rPr>
      </w:pPr>
    </w:p>
    <w:p w14:paraId="0D08813C" w14:textId="77777777" w:rsidR="00382F71" w:rsidRDefault="00000000">
      <w:pPr>
        <w:pStyle w:val="a5"/>
        <w:numPr>
          <w:ilvl w:val="3"/>
          <w:numId w:val="86"/>
        </w:numPr>
        <w:tabs>
          <w:tab w:val="left" w:pos="1052"/>
        </w:tabs>
        <w:ind w:hanging="161"/>
        <w:rPr>
          <w:sz w:val="21"/>
        </w:rPr>
      </w:pPr>
      <w:r>
        <w:rPr>
          <w:sz w:val="21"/>
        </w:rPr>
        <w:t>测试的是什么产品？是新程序还是维护升级的？是独立程序还是由多个小程序组成的？</w:t>
      </w:r>
    </w:p>
    <w:p w14:paraId="1A529E60" w14:textId="77777777" w:rsidR="00382F71" w:rsidRDefault="00382F71">
      <w:pPr>
        <w:pStyle w:val="a3"/>
        <w:spacing w:before="7"/>
        <w:rPr>
          <w:sz w:val="15"/>
        </w:rPr>
      </w:pPr>
    </w:p>
    <w:p w14:paraId="6E927651" w14:textId="77777777" w:rsidR="00382F71" w:rsidRDefault="00000000">
      <w:pPr>
        <w:pStyle w:val="a5"/>
        <w:numPr>
          <w:ilvl w:val="3"/>
          <w:numId w:val="86"/>
        </w:numPr>
        <w:tabs>
          <w:tab w:val="left" w:pos="1052"/>
        </w:tabs>
        <w:ind w:hanging="161"/>
        <w:rPr>
          <w:sz w:val="21"/>
        </w:rPr>
      </w:pPr>
      <w:r>
        <w:rPr>
          <w:sz w:val="21"/>
        </w:rPr>
        <w:t>产品的质量目标是什么？产品的功能需求和性能指标必须得到所有人的一致认可。</w:t>
      </w:r>
    </w:p>
    <w:p w14:paraId="03D1F4C8" w14:textId="77777777" w:rsidR="00382F71" w:rsidRDefault="00382F71">
      <w:pPr>
        <w:pStyle w:val="a3"/>
        <w:spacing w:before="2"/>
        <w:rPr>
          <w:sz w:val="32"/>
        </w:rPr>
      </w:pPr>
    </w:p>
    <w:p w14:paraId="28A85561" w14:textId="77777777" w:rsidR="00382F71" w:rsidRDefault="00000000">
      <w:pPr>
        <w:pStyle w:val="5"/>
        <w:numPr>
          <w:ilvl w:val="2"/>
          <w:numId w:val="86"/>
        </w:numPr>
        <w:tabs>
          <w:tab w:val="left" w:pos="1192"/>
        </w:tabs>
        <w:ind w:hanging="721"/>
        <w:rPr>
          <w:rFonts w:ascii="Calibri" w:eastAsia="Calibri"/>
          <w:color w:val="4AACC5"/>
        </w:rPr>
      </w:pPr>
      <w:bookmarkStart w:id="382" w:name="1.4.5测试计划都包括哪些项？_"/>
      <w:bookmarkStart w:id="383" w:name="_bookmark191"/>
      <w:bookmarkEnd w:id="382"/>
      <w:bookmarkEnd w:id="383"/>
      <w:r>
        <w:rPr>
          <w:color w:val="4AACC5"/>
        </w:rPr>
        <w:t>测试计划都包括哪些项？</w:t>
      </w:r>
    </w:p>
    <w:p w14:paraId="5CE030F8" w14:textId="77777777" w:rsidR="00382F71" w:rsidRDefault="00382F71">
      <w:pPr>
        <w:pStyle w:val="a3"/>
        <w:spacing w:before="10"/>
        <w:rPr>
          <w:sz w:val="22"/>
        </w:rPr>
      </w:pPr>
    </w:p>
    <w:p w14:paraId="1FC385EB" w14:textId="77777777" w:rsidR="00382F71" w:rsidRDefault="00000000">
      <w:pPr>
        <w:pStyle w:val="a3"/>
        <w:spacing w:line="417" w:lineRule="auto"/>
        <w:ind w:left="471" w:right="351" w:firstLine="420"/>
        <w:jc w:val="both"/>
      </w:pPr>
      <w:r>
        <w:rPr>
          <w:w w:val="95"/>
        </w:rPr>
        <w:t>测试计划的主体部分是应该包括：对时间的安排、人力物力的分配、总体的测试策略以及对风险</w:t>
      </w:r>
      <w:r>
        <w:rPr>
          <w:spacing w:val="225"/>
        </w:rPr>
        <w:t xml:space="preserve"> </w:t>
      </w:r>
      <w:r>
        <w:rPr>
          <w:w w:val="95"/>
        </w:rPr>
        <w:t>的评估和相应的措施！还有项目的相关简介、测试范围、测试的参考文档和测试提交的文档、测试时</w:t>
      </w:r>
      <w:r>
        <w:rPr>
          <w:spacing w:val="246"/>
        </w:rPr>
        <w:t xml:space="preserve"> </w:t>
      </w:r>
      <w:r>
        <w:rPr>
          <w:w w:val="95"/>
        </w:rPr>
        <w:t>间的安排、人力资源的分配、系统风险的评估和优先级的定义、缺陷严重级别标准以及在接下来测试</w:t>
      </w:r>
      <w:r>
        <w:rPr>
          <w:spacing w:val="236"/>
        </w:rPr>
        <w:t xml:space="preserve"> </w:t>
      </w:r>
      <w:r>
        <w:t>工作中的编写测试用例和缺陷报告的模板！</w:t>
      </w:r>
    </w:p>
    <w:p w14:paraId="2AF54A76" w14:textId="77777777" w:rsidR="00382F71" w:rsidRDefault="00382F71">
      <w:pPr>
        <w:pStyle w:val="a3"/>
        <w:spacing w:before="7"/>
        <w:rPr>
          <w:sz w:val="16"/>
        </w:rPr>
      </w:pPr>
    </w:p>
    <w:p w14:paraId="1F364C4A" w14:textId="77777777" w:rsidR="00382F71" w:rsidRDefault="00000000">
      <w:pPr>
        <w:pStyle w:val="5"/>
        <w:numPr>
          <w:ilvl w:val="2"/>
          <w:numId w:val="86"/>
        </w:numPr>
        <w:tabs>
          <w:tab w:val="left" w:pos="1192"/>
        </w:tabs>
        <w:spacing w:before="1"/>
        <w:ind w:hanging="721"/>
        <w:rPr>
          <w:rFonts w:ascii="Calibri" w:eastAsia="Calibri"/>
          <w:color w:val="4AACC5"/>
        </w:rPr>
      </w:pPr>
      <w:bookmarkStart w:id="384" w:name="1.4.6怎样做好测试计划？_"/>
      <w:bookmarkStart w:id="385" w:name="_bookmark192"/>
      <w:bookmarkEnd w:id="384"/>
      <w:bookmarkEnd w:id="385"/>
      <w:r>
        <w:rPr>
          <w:color w:val="4AACC5"/>
        </w:rPr>
        <w:t>怎样做好测试计划？</w:t>
      </w:r>
    </w:p>
    <w:p w14:paraId="011967F0" w14:textId="77777777" w:rsidR="00382F71" w:rsidRDefault="00382F71">
      <w:pPr>
        <w:pStyle w:val="a3"/>
        <w:spacing w:before="10"/>
        <w:rPr>
          <w:sz w:val="22"/>
        </w:rPr>
      </w:pPr>
    </w:p>
    <w:p w14:paraId="46B50661" w14:textId="77777777" w:rsidR="00382F71" w:rsidRDefault="00000000">
      <w:pPr>
        <w:pStyle w:val="a5"/>
        <w:numPr>
          <w:ilvl w:val="0"/>
          <w:numId w:val="89"/>
        </w:numPr>
        <w:tabs>
          <w:tab w:val="left" w:pos="632"/>
        </w:tabs>
        <w:spacing w:line="417" w:lineRule="auto"/>
        <w:ind w:right="353" w:firstLine="0"/>
        <w:rPr>
          <w:sz w:val="21"/>
        </w:rPr>
      </w:pPr>
      <w:r>
        <w:rPr>
          <w:w w:val="95"/>
          <w:sz w:val="21"/>
        </w:rPr>
        <w:t>理解系统。从整个系统的高度了解被测系统必须满足的功能和非功能性需求。利用涉及整个系统的文</w:t>
      </w:r>
      <w:r>
        <w:rPr>
          <w:spacing w:val="78"/>
          <w:w w:val="95"/>
          <w:sz w:val="21"/>
        </w:rPr>
        <w:t xml:space="preserve"> </w:t>
      </w:r>
      <w:r>
        <w:rPr>
          <w:sz w:val="21"/>
        </w:rPr>
        <w:t>档，形成对系统的整体了解。</w:t>
      </w:r>
    </w:p>
    <w:p w14:paraId="29C286D1" w14:textId="77777777" w:rsidR="00382F71" w:rsidRDefault="00382F71">
      <w:pPr>
        <w:spacing w:line="417" w:lineRule="auto"/>
        <w:rPr>
          <w:sz w:val="21"/>
        </w:rPr>
        <w:sectPr w:rsidR="00382F71">
          <w:pgSz w:w="11910" w:h="16840"/>
          <w:pgMar w:top="1260" w:right="940" w:bottom="680" w:left="820" w:header="0" w:footer="461" w:gutter="0"/>
          <w:cols w:space="720"/>
        </w:sectPr>
      </w:pPr>
    </w:p>
    <w:p w14:paraId="26BABB1F" w14:textId="77777777" w:rsidR="00382F71" w:rsidRDefault="00000000">
      <w:pPr>
        <w:pStyle w:val="a5"/>
        <w:numPr>
          <w:ilvl w:val="0"/>
          <w:numId w:val="89"/>
        </w:numPr>
        <w:tabs>
          <w:tab w:val="left" w:pos="632"/>
        </w:tabs>
        <w:spacing w:before="49" w:line="417" w:lineRule="auto"/>
        <w:ind w:right="351" w:firstLine="0"/>
        <w:rPr>
          <w:sz w:val="21"/>
        </w:rPr>
      </w:pPr>
      <w:r>
        <w:rPr>
          <w:w w:val="95"/>
          <w:sz w:val="21"/>
        </w:rPr>
        <w:lastRenderedPageBreak/>
        <w:t>及早介入。为了深入了解项目，测试人员应该在系统的开始阶段介入，可以增加对客户需求，客户问</w:t>
      </w:r>
      <w:r>
        <w:rPr>
          <w:spacing w:val="80"/>
          <w:w w:val="95"/>
          <w:sz w:val="21"/>
        </w:rPr>
        <w:t xml:space="preserve"> </w:t>
      </w:r>
      <w:r>
        <w:rPr>
          <w:sz w:val="21"/>
        </w:rPr>
        <w:t>题，潜在风险，以及最重要的功能方面的理解</w:t>
      </w:r>
    </w:p>
    <w:p w14:paraId="64A95AC4" w14:textId="77777777" w:rsidR="00382F71" w:rsidRDefault="00000000">
      <w:pPr>
        <w:pStyle w:val="a5"/>
        <w:numPr>
          <w:ilvl w:val="0"/>
          <w:numId w:val="89"/>
        </w:numPr>
        <w:tabs>
          <w:tab w:val="left" w:pos="632"/>
        </w:tabs>
        <w:spacing w:line="417" w:lineRule="auto"/>
        <w:ind w:right="351" w:firstLine="0"/>
        <w:rPr>
          <w:sz w:val="21"/>
        </w:rPr>
      </w:pPr>
      <w:r>
        <w:rPr>
          <w:spacing w:val="-9"/>
          <w:w w:val="95"/>
          <w:sz w:val="21"/>
        </w:rPr>
        <w:t>测试期望。程序员的期望是什么？客户的期望是什么？销售对测试的期望又是什么？测试目标必须是</w:t>
      </w:r>
      <w:r>
        <w:rPr>
          <w:spacing w:val="152"/>
          <w:sz w:val="21"/>
        </w:rPr>
        <w:t xml:space="preserve"> </w:t>
      </w:r>
      <w:r>
        <w:rPr>
          <w:sz w:val="21"/>
        </w:rPr>
        <w:t>绝对的，以免说不清</w:t>
      </w:r>
      <w:proofErr w:type="gramStart"/>
      <w:r>
        <w:rPr>
          <w:sz w:val="21"/>
        </w:rPr>
        <w:t>楚是否</w:t>
      </w:r>
      <w:proofErr w:type="gramEnd"/>
      <w:r>
        <w:rPr>
          <w:sz w:val="21"/>
        </w:rPr>
        <w:t>达到目标。</w:t>
      </w:r>
    </w:p>
    <w:p w14:paraId="500C0E7C" w14:textId="77777777" w:rsidR="00382F71" w:rsidRDefault="00000000">
      <w:pPr>
        <w:pStyle w:val="a5"/>
        <w:numPr>
          <w:ilvl w:val="0"/>
          <w:numId w:val="89"/>
        </w:numPr>
        <w:tabs>
          <w:tab w:val="left" w:pos="632"/>
        </w:tabs>
        <w:spacing w:line="269" w:lineRule="exact"/>
        <w:ind w:left="632"/>
        <w:rPr>
          <w:sz w:val="21"/>
        </w:rPr>
      </w:pPr>
      <w:r>
        <w:rPr>
          <w:sz w:val="21"/>
        </w:rPr>
        <w:t>吸取教训。把以前工作中学习到的经验教训运用过来，对确定测试策略很有作用。</w:t>
      </w:r>
    </w:p>
    <w:p w14:paraId="7994797E" w14:textId="77777777" w:rsidR="00382F71" w:rsidRDefault="00382F71">
      <w:pPr>
        <w:pStyle w:val="a3"/>
        <w:spacing w:before="6"/>
        <w:rPr>
          <w:sz w:val="15"/>
        </w:rPr>
      </w:pPr>
    </w:p>
    <w:p w14:paraId="5005DDCB" w14:textId="77777777" w:rsidR="00382F71" w:rsidRDefault="00000000">
      <w:pPr>
        <w:pStyle w:val="a5"/>
        <w:numPr>
          <w:ilvl w:val="0"/>
          <w:numId w:val="89"/>
        </w:numPr>
        <w:tabs>
          <w:tab w:val="left" w:pos="632"/>
        </w:tabs>
        <w:ind w:left="632"/>
        <w:rPr>
          <w:sz w:val="21"/>
        </w:rPr>
      </w:pPr>
      <w:r>
        <w:rPr>
          <w:sz w:val="21"/>
        </w:rPr>
        <w:t>工作量大小。完成测试需要多少工作量？需要多少人员？</w:t>
      </w:r>
    </w:p>
    <w:p w14:paraId="0C1A9AE0" w14:textId="77777777" w:rsidR="00382F71" w:rsidRDefault="00382F71">
      <w:pPr>
        <w:pStyle w:val="a3"/>
        <w:spacing w:before="7"/>
        <w:rPr>
          <w:sz w:val="15"/>
        </w:rPr>
      </w:pPr>
    </w:p>
    <w:p w14:paraId="73B44CF4" w14:textId="77777777" w:rsidR="00382F71" w:rsidRDefault="00000000">
      <w:pPr>
        <w:pStyle w:val="a5"/>
        <w:numPr>
          <w:ilvl w:val="0"/>
          <w:numId w:val="89"/>
        </w:numPr>
        <w:tabs>
          <w:tab w:val="left" w:pos="632"/>
        </w:tabs>
        <w:ind w:left="632"/>
        <w:rPr>
          <w:sz w:val="21"/>
        </w:rPr>
      </w:pPr>
      <w:r>
        <w:rPr>
          <w:sz w:val="21"/>
        </w:rPr>
        <w:t>技术选择。系统会采取什么技术？系统会采用什么架构？这些信息有助于确定测试策略和测试工具。</w:t>
      </w:r>
    </w:p>
    <w:p w14:paraId="66F914B7" w14:textId="77777777" w:rsidR="00382F71" w:rsidRDefault="00382F71">
      <w:pPr>
        <w:pStyle w:val="a3"/>
        <w:spacing w:before="6"/>
        <w:rPr>
          <w:sz w:val="15"/>
        </w:rPr>
      </w:pPr>
    </w:p>
    <w:p w14:paraId="7C9C95DB" w14:textId="77777777" w:rsidR="00382F71" w:rsidRDefault="00000000">
      <w:pPr>
        <w:pStyle w:val="a5"/>
        <w:numPr>
          <w:ilvl w:val="0"/>
          <w:numId w:val="89"/>
        </w:numPr>
        <w:tabs>
          <w:tab w:val="left" w:pos="632"/>
        </w:tabs>
        <w:spacing w:before="1"/>
        <w:ind w:left="632"/>
        <w:rPr>
          <w:sz w:val="21"/>
        </w:rPr>
      </w:pPr>
      <w:r>
        <w:rPr>
          <w:sz w:val="21"/>
        </w:rPr>
        <w:t>时间表。系统开发和测试分配的时间有多长？截止日期是什么时候？</w:t>
      </w:r>
    </w:p>
    <w:p w14:paraId="1E2DE98C" w14:textId="77777777" w:rsidR="00382F71" w:rsidRDefault="00382F71">
      <w:pPr>
        <w:pStyle w:val="a3"/>
        <w:spacing w:before="2"/>
        <w:rPr>
          <w:sz w:val="32"/>
        </w:rPr>
      </w:pPr>
    </w:p>
    <w:p w14:paraId="6265646B" w14:textId="77777777" w:rsidR="00382F71" w:rsidRDefault="00000000">
      <w:pPr>
        <w:pStyle w:val="5"/>
        <w:numPr>
          <w:ilvl w:val="2"/>
          <w:numId w:val="86"/>
        </w:numPr>
        <w:tabs>
          <w:tab w:val="left" w:pos="1192"/>
        </w:tabs>
        <w:ind w:hanging="721"/>
        <w:rPr>
          <w:rFonts w:ascii="Calibri" w:eastAsia="Calibri"/>
          <w:color w:val="4AACC5"/>
        </w:rPr>
      </w:pPr>
      <w:bookmarkStart w:id="386" w:name="_bookmark193"/>
      <w:bookmarkStart w:id="387" w:name="1.4.7什么是测试资源_"/>
      <w:bookmarkEnd w:id="386"/>
      <w:bookmarkEnd w:id="387"/>
      <w:r>
        <w:rPr>
          <w:color w:val="4AACC5"/>
        </w:rPr>
        <w:t>什么是测试资源</w:t>
      </w:r>
    </w:p>
    <w:p w14:paraId="66CA3E6D" w14:textId="77777777" w:rsidR="00382F71" w:rsidRDefault="00382F71">
      <w:pPr>
        <w:pStyle w:val="a3"/>
        <w:spacing w:before="10"/>
        <w:rPr>
          <w:sz w:val="22"/>
        </w:rPr>
      </w:pPr>
    </w:p>
    <w:p w14:paraId="77C9C877" w14:textId="77777777" w:rsidR="00382F71" w:rsidRDefault="00000000">
      <w:pPr>
        <w:pStyle w:val="a3"/>
        <w:spacing w:line="417" w:lineRule="auto"/>
        <w:ind w:left="471" w:right="352"/>
        <w:jc w:val="both"/>
      </w:pPr>
      <w:r>
        <w:rPr>
          <w:w w:val="95"/>
        </w:rPr>
        <w:t>计划资源需求是确定测试策略必备条件的过程。在软件测试之前，要制定一个项目资源计划，包含每</w:t>
      </w:r>
      <w:r>
        <w:rPr>
          <w:spacing w:val="245"/>
        </w:rPr>
        <w:t xml:space="preserve"> </w:t>
      </w:r>
      <w:r>
        <w:rPr>
          <w:w w:val="95"/>
        </w:rPr>
        <w:t>一个阶段的任务，所需要的资源，当发生</w:t>
      </w:r>
      <w:proofErr w:type="gramStart"/>
      <w:r>
        <w:rPr>
          <w:w w:val="95"/>
        </w:rPr>
        <w:t>类似到</w:t>
      </w:r>
      <w:proofErr w:type="gramEnd"/>
      <w:r>
        <w:rPr>
          <w:w w:val="95"/>
        </w:rPr>
        <w:t>了使用期限或资源共享的事情时，要更新这个计划，</w:t>
      </w:r>
      <w:r>
        <w:rPr>
          <w:spacing w:val="235"/>
        </w:rPr>
        <w:t xml:space="preserve"> </w:t>
      </w:r>
      <w:r>
        <w:t>在计划中，项目期间可能用到的任何资源都要考虑到，例</w:t>
      </w:r>
    </w:p>
    <w:p w14:paraId="131C7A83" w14:textId="77777777" w:rsidR="00382F71" w:rsidRDefault="00000000">
      <w:pPr>
        <w:pStyle w:val="a3"/>
        <w:spacing w:line="269" w:lineRule="exact"/>
        <w:ind w:left="471"/>
      </w:pPr>
      <w:r>
        <w:t>如：</w:t>
      </w:r>
    </w:p>
    <w:p w14:paraId="4694C20A" w14:textId="77777777" w:rsidR="00382F71" w:rsidRDefault="00382F71">
      <w:pPr>
        <w:pStyle w:val="a3"/>
        <w:spacing w:before="6"/>
        <w:rPr>
          <w:sz w:val="15"/>
        </w:rPr>
      </w:pPr>
    </w:p>
    <w:p w14:paraId="53E4DA4A" w14:textId="77777777" w:rsidR="00382F71" w:rsidRDefault="00000000">
      <w:pPr>
        <w:pStyle w:val="a5"/>
        <w:numPr>
          <w:ilvl w:val="0"/>
          <w:numId w:val="90"/>
        </w:numPr>
        <w:tabs>
          <w:tab w:val="left" w:pos="748"/>
        </w:tabs>
        <w:spacing w:before="1"/>
        <w:ind w:hanging="277"/>
        <w:rPr>
          <w:sz w:val="21"/>
        </w:rPr>
      </w:pPr>
      <w:r>
        <w:rPr>
          <w:sz w:val="21"/>
        </w:rPr>
        <w:t>人员：人数，经验和专长，全职还是兼职。</w:t>
      </w:r>
    </w:p>
    <w:p w14:paraId="0D972EDD" w14:textId="77777777" w:rsidR="00382F71" w:rsidRDefault="00382F71">
      <w:pPr>
        <w:pStyle w:val="a3"/>
        <w:spacing w:before="6"/>
        <w:rPr>
          <w:sz w:val="15"/>
        </w:rPr>
      </w:pPr>
    </w:p>
    <w:p w14:paraId="7BED8FED" w14:textId="77777777" w:rsidR="00382F71" w:rsidRDefault="00000000">
      <w:pPr>
        <w:pStyle w:val="a5"/>
        <w:numPr>
          <w:ilvl w:val="0"/>
          <w:numId w:val="90"/>
        </w:numPr>
        <w:tabs>
          <w:tab w:val="left" w:pos="748"/>
        </w:tabs>
        <w:ind w:hanging="277"/>
        <w:rPr>
          <w:sz w:val="21"/>
        </w:rPr>
      </w:pPr>
      <w:r>
        <w:rPr>
          <w:sz w:val="21"/>
        </w:rPr>
        <w:t>设备：计算机，测试硬件，测试工具。</w:t>
      </w:r>
    </w:p>
    <w:p w14:paraId="63B7676A" w14:textId="77777777" w:rsidR="00382F71" w:rsidRDefault="00382F71">
      <w:pPr>
        <w:pStyle w:val="a3"/>
        <w:spacing w:before="7"/>
        <w:rPr>
          <w:sz w:val="15"/>
        </w:rPr>
      </w:pPr>
    </w:p>
    <w:p w14:paraId="0E073224" w14:textId="77777777" w:rsidR="00382F71" w:rsidRDefault="00000000">
      <w:pPr>
        <w:pStyle w:val="a5"/>
        <w:numPr>
          <w:ilvl w:val="0"/>
          <w:numId w:val="90"/>
        </w:numPr>
        <w:tabs>
          <w:tab w:val="left" w:pos="748"/>
        </w:tabs>
        <w:ind w:hanging="277"/>
        <w:rPr>
          <w:sz w:val="21"/>
        </w:rPr>
      </w:pPr>
      <w:r>
        <w:rPr>
          <w:w w:val="95"/>
          <w:sz w:val="21"/>
        </w:rPr>
        <w:t>软件：应用程序，数据库程序和自定义工具。</w:t>
      </w:r>
    </w:p>
    <w:p w14:paraId="451B4062" w14:textId="77777777" w:rsidR="00382F71" w:rsidRDefault="00382F71">
      <w:pPr>
        <w:pStyle w:val="a3"/>
        <w:spacing w:before="7"/>
        <w:rPr>
          <w:sz w:val="15"/>
        </w:rPr>
      </w:pPr>
    </w:p>
    <w:p w14:paraId="4181B702" w14:textId="77777777" w:rsidR="00382F71" w:rsidRDefault="00000000">
      <w:pPr>
        <w:pStyle w:val="a5"/>
        <w:numPr>
          <w:ilvl w:val="0"/>
          <w:numId w:val="90"/>
        </w:numPr>
        <w:tabs>
          <w:tab w:val="left" w:pos="748"/>
        </w:tabs>
        <w:ind w:hanging="277"/>
        <w:rPr>
          <w:sz w:val="21"/>
        </w:rPr>
      </w:pPr>
      <w:r>
        <w:rPr>
          <w:w w:val="95"/>
          <w:sz w:val="21"/>
        </w:rPr>
        <w:t>其它供应：软盘，电话，参考书，培训资料。</w:t>
      </w:r>
    </w:p>
    <w:p w14:paraId="2856A58A" w14:textId="77777777" w:rsidR="00382F71" w:rsidRDefault="00382F71">
      <w:pPr>
        <w:pStyle w:val="a3"/>
        <w:spacing w:before="2"/>
        <w:rPr>
          <w:sz w:val="32"/>
        </w:rPr>
      </w:pPr>
    </w:p>
    <w:p w14:paraId="1F19627F" w14:textId="77777777" w:rsidR="00382F71" w:rsidRDefault="00000000">
      <w:pPr>
        <w:pStyle w:val="5"/>
        <w:numPr>
          <w:ilvl w:val="2"/>
          <w:numId w:val="86"/>
        </w:numPr>
        <w:tabs>
          <w:tab w:val="left" w:pos="1192"/>
        </w:tabs>
        <w:ind w:hanging="721"/>
        <w:rPr>
          <w:rFonts w:ascii="Calibri" w:eastAsia="Calibri"/>
          <w:color w:val="4AACC5"/>
        </w:rPr>
      </w:pPr>
      <w:bookmarkStart w:id="388" w:name="1.4.8测试有哪些风险和问题_"/>
      <w:bookmarkStart w:id="389" w:name="_bookmark194"/>
      <w:bookmarkEnd w:id="388"/>
      <w:bookmarkEnd w:id="389"/>
      <w:r>
        <w:rPr>
          <w:color w:val="4AACC5"/>
        </w:rPr>
        <w:t>测试有哪些风险和问题</w:t>
      </w:r>
    </w:p>
    <w:p w14:paraId="2BE460EE" w14:textId="77777777" w:rsidR="00382F71" w:rsidRDefault="00382F71">
      <w:pPr>
        <w:pStyle w:val="a3"/>
        <w:spacing w:before="10"/>
        <w:rPr>
          <w:sz w:val="22"/>
        </w:rPr>
      </w:pPr>
    </w:p>
    <w:p w14:paraId="7367462D" w14:textId="77777777" w:rsidR="00382F71" w:rsidRDefault="00000000">
      <w:pPr>
        <w:pStyle w:val="a3"/>
        <w:ind w:left="471"/>
      </w:pPr>
      <w:r>
        <w:t>市场的压力</w:t>
      </w:r>
    </w:p>
    <w:p w14:paraId="5BFC23A2" w14:textId="77777777" w:rsidR="00382F71" w:rsidRDefault="00382F71">
      <w:pPr>
        <w:pStyle w:val="a3"/>
        <w:spacing w:before="7"/>
        <w:rPr>
          <w:sz w:val="15"/>
        </w:rPr>
      </w:pPr>
    </w:p>
    <w:p w14:paraId="72EFDE48" w14:textId="77777777" w:rsidR="00382F71" w:rsidRDefault="00000000">
      <w:pPr>
        <w:pStyle w:val="a5"/>
        <w:numPr>
          <w:ilvl w:val="0"/>
          <w:numId w:val="91"/>
        </w:numPr>
        <w:tabs>
          <w:tab w:val="left" w:pos="748"/>
        </w:tabs>
        <w:ind w:hanging="277"/>
        <w:rPr>
          <w:sz w:val="21"/>
        </w:rPr>
      </w:pPr>
      <w:r>
        <w:rPr>
          <w:sz w:val="21"/>
        </w:rPr>
        <w:t>测试时间不够</w:t>
      </w:r>
    </w:p>
    <w:p w14:paraId="772F6797" w14:textId="77777777" w:rsidR="00382F71" w:rsidRDefault="00382F71">
      <w:pPr>
        <w:pStyle w:val="a3"/>
        <w:spacing w:before="7"/>
        <w:rPr>
          <w:sz w:val="15"/>
        </w:rPr>
      </w:pPr>
    </w:p>
    <w:p w14:paraId="70A5FA5F" w14:textId="77777777" w:rsidR="00382F71" w:rsidRDefault="00000000">
      <w:pPr>
        <w:pStyle w:val="a5"/>
        <w:numPr>
          <w:ilvl w:val="0"/>
          <w:numId w:val="91"/>
        </w:numPr>
        <w:tabs>
          <w:tab w:val="left" w:pos="748"/>
        </w:tabs>
        <w:ind w:hanging="277"/>
        <w:rPr>
          <w:sz w:val="21"/>
        </w:rPr>
      </w:pPr>
      <w:r>
        <w:rPr>
          <w:w w:val="95"/>
          <w:sz w:val="21"/>
        </w:rPr>
        <w:t>测试资源的及时到位</w:t>
      </w:r>
    </w:p>
    <w:p w14:paraId="2A830BB8" w14:textId="77777777" w:rsidR="00382F71" w:rsidRDefault="00382F71">
      <w:pPr>
        <w:pStyle w:val="a3"/>
        <w:spacing w:before="6"/>
        <w:rPr>
          <w:sz w:val="15"/>
        </w:rPr>
      </w:pPr>
    </w:p>
    <w:p w14:paraId="00655968" w14:textId="77777777" w:rsidR="00382F71" w:rsidRDefault="00000000">
      <w:pPr>
        <w:pStyle w:val="a5"/>
        <w:numPr>
          <w:ilvl w:val="0"/>
          <w:numId w:val="91"/>
        </w:numPr>
        <w:tabs>
          <w:tab w:val="left" w:pos="748"/>
        </w:tabs>
        <w:ind w:hanging="277"/>
        <w:rPr>
          <w:sz w:val="21"/>
        </w:rPr>
      </w:pPr>
      <w:r>
        <w:rPr>
          <w:w w:val="95"/>
          <w:sz w:val="21"/>
        </w:rPr>
        <w:t>测试人员的技能需求</w:t>
      </w:r>
    </w:p>
    <w:p w14:paraId="4B2389CD" w14:textId="77777777" w:rsidR="00382F71" w:rsidRDefault="00382F71">
      <w:pPr>
        <w:pStyle w:val="a3"/>
        <w:spacing w:before="7"/>
        <w:rPr>
          <w:sz w:val="15"/>
        </w:rPr>
      </w:pPr>
    </w:p>
    <w:p w14:paraId="2D6A5EF5" w14:textId="77777777" w:rsidR="00382F71" w:rsidRDefault="00000000">
      <w:pPr>
        <w:pStyle w:val="a5"/>
        <w:numPr>
          <w:ilvl w:val="0"/>
          <w:numId w:val="91"/>
        </w:numPr>
        <w:tabs>
          <w:tab w:val="left" w:pos="748"/>
        </w:tabs>
        <w:ind w:hanging="277"/>
        <w:rPr>
          <w:sz w:val="21"/>
        </w:rPr>
      </w:pPr>
      <w:r>
        <w:rPr>
          <w:sz w:val="21"/>
        </w:rPr>
        <w:t>开发进度的变化，需求的变更</w:t>
      </w:r>
    </w:p>
    <w:p w14:paraId="64C9AAED" w14:textId="77777777" w:rsidR="00382F71" w:rsidRDefault="00382F71">
      <w:pPr>
        <w:pStyle w:val="a3"/>
        <w:spacing w:before="7"/>
        <w:rPr>
          <w:sz w:val="15"/>
        </w:rPr>
      </w:pPr>
    </w:p>
    <w:p w14:paraId="27AF42B5" w14:textId="77777777" w:rsidR="00382F71" w:rsidRDefault="00000000">
      <w:pPr>
        <w:pStyle w:val="a5"/>
        <w:numPr>
          <w:ilvl w:val="0"/>
          <w:numId w:val="91"/>
        </w:numPr>
        <w:tabs>
          <w:tab w:val="left" w:pos="748"/>
        </w:tabs>
        <w:ind w:hanging="277"/>
        <w:jc w:val="both"/>
        <w:rPr>
          <w:sz w:val="21"/>
        </w:rPr>
      </w:pPr>
      <w:r>
        <w:rPr>
          <w:sz w:val="21"/>
        </w:rPr>
        <w:t>开发部门的版本控制</w:t>
      </w:r>
    </w:p>
    <w:p w14:paraId="099ECFDB" w14:textId="77777777" w:rsidR="00382F71" w:rsidRDefault="00382F71">
      <w:pPr>
        <w:pStyle w:val="a3"/>
        <w:spacing w:before="7"/>
        <w:rPr>
          <w:sz w:val="15"/>
        </w:rPr>
      </w:pPr>
    </w:p>
    <w:p w14:paraId="2C98BD95" w14:textId="77777777" w:rsidR="00382F71" w:rsidRDefault="00000000">
      <w:pPr>
        <w:pStyle w:val="a5"/>
        <w:numPr>
          <w:ilvl w:val="0"/>
          <w:numId w:val="91"/>
        </w:numPr>
        <w:tabs>
          <w:tab w:val="left" w:pos="748"/>
        </w:tabs>
        <w:spacing w:line="417" w:lineRule="auto"/>
        <w:ind w:left="471" w:right="351" w:firstLine="0"/>
        <w:jc w:val="both"/>
        <w:rPr>
          <w:sz w:val="21"/>
        </w:rPr>
      </w:pPr>
      <w:r>
        <w:rPr>
          <w:w w:val="95"/>
          <w:sz w:val="21"/>
        </w:rPr>
        <w:t>短时间上线。这个是已经定好的，没有参考测试人员的意见。时间</w:t>
      </w:r>
      <w:proofErr w:type="gramStart"/>
      <w:r>
        <w:rPr>
          <w:w w:val="95"/>
          <w:sz w:val="21"/>
        </w:rPr>
        <w:t>短往往</w:t>
      </w:r>
      <w:proofErr w:type="gramEnd"/>
      <w:r>
        <w:rPr>
          <w:w w:val="95"/>
          <w:sz w:val="21"/>
        </w:rPr>
        <w:t>不能得到充分的测试，测</w:t>
      </w:r>
      <w:r>
        <w:rPr>
          <w:spacing w:val="170"/>
          <w:sz w:val="21"/>
        </w:rPr>
        <w:t xml:space="preserve"> </w:t>
      </w:r>
      <w:r>
        <w:rPr>
          <w:w w:val="95"/>
          <w:sz w:val="21"/>
        </w:rPr>
        <w:t>试策略必须根据可用的时间进行调整。尽快指出这样的问题非常重要，只有这样才能调整时间表，确</w:t>
      </w:r>
      <w:r>
        <w:rPr>
          <w:spacing w:val="236"/>
          <w:sz w:val="21"/>
        </w:rPr>
        <w:t xml:space="preserve"> </w:t>
      </w:r>
      <w:proofErr w:type="gramStart"/>
      <w:r>
        <w:rPr>
          <w:sz w:val="21"/>
        </w:rPr>
        <w:t>定快速</w:t>
      </w:r>
      <w:proofErr w:type="gramEnd"/>
      <w:r>
        <w:rPr>
          <w:sz w:val="21"/>
        </w:rPr>
        <w:t>开发的风险并制定降低风险的策略。</w:t>
      </w:r>
    </w:p>
    <w:p w14:paraId="7AADB95E" w14:textId="77777777" w:rsidR="00382F71" w:rsidRDefault="00000000">
      <w:pPr>
        <w:pStyle w:val="a5"/>
        <w:numPr>
          <w:ilvl w:val="0"/>
          <w:numId w:val="91"/>
        </w:numPr>
        <w:tabs>
          <w:tab w:val="left" w:pos="748"/>
        </w:tabs>
        <w:spacing w:line="417" w:lineRule="auto"/>
        <w:ind w:left="471" w:right="351" w:firstLine="0"/>
        <w:jc w:val="both"/>
        <w:rPr>
          <w:sz w:val="21"/>
        </w:rPr>
      </w:pPr>
      <w:r>
        <w:rPr>
          <w:w w:val="95"/>
          <w:sz w:val="21"/>
        </w:rPr>
        <w:t>新的设计过程。引入新的设计过程会增加风险，新的设计过程包括新的工具和设计技术。如果采用</w:t>
      </w:r>
      <w:r>
        <w:rPr>
          <w:spacing w:val="159"/>
          <w:sz w:val="21"/>
        </w:rPr>
        <w:t xml:space="preserve"> </w:t>
      </w:r>
      <w:r>
        <w:rPr>
          <w:sz w:val="21"/>
        </w:rPr>
        <w:t>新的技术，能否像我们预期的那样运转，都存在很大的风险</w:t>
      </w:r>
    </w:p>
    <w:p w14:paraId="75AD4CD9" w14:textId="77777777" w:rsidR="00382F71" w:rsidRDefault="00000000">
      <w:pPr>
        <w:pStyle w:val="a5"/>
        <w:numPr>
          <w:ilvl w:val="0"/>
          <w:numId w:val="91"/>
        </w:numPr>
        <w:tabs>
          <w:tab w:val="left" w:pos="748"/>
        </w:tabs>
        <w:spacing w:line="269" w:lineRule="exact"/>
        <w:ind w:hanging="277"/>
        <w:jc w:val="both"/>
        <w:rPr>
          <w:sz w:val="21"/>
        </w:rPr>
      </w:pPr>
      <w:r>
        <w:rPr>
          <w:sz w:val="21"/>
        </w:rPr>
        <w:t>复杂性。我们应该进行一些分析工作来确定哪个功能最复杂，哪个功能最容易出错，错误会对系统</w:t>
      </w:r>
    </w:p>
    <w:p w14:paraId="146A0ADC" w14:textId="77777777" w:rsidR="00382F71" w:rsidRDefault="00382F71">
      <w:pPr>
        <w:spacing w:line="269" w:lineRule="exact"/>
        <w:jc w:val="both"/>
        <w:rPr>
          <w:sz w:val="21"/>
        </w:rPr>
        <w:sectPr w:rsidR="00382F71">
          <w:pgSz w:w="11910" w:h="16840"/>
          <w:pgMar w:top="1260" w:right="940" w:bottom="680" w:left="820" w:header="0" w:footer="461" w:gutter="0"/>
          <w:cols w:space="720"/>
        </w:sectPr>
      </w:pPr>
    </w:p>
    <w:p w14:paraId="432F4E4C" w14:textId="77777777" w:rsidR="00382F71" w:rsidRDefault="00000000">
      <w:pPr>
        <w:pStyle w:val="a3"/>
        <w:spacing w:before="49"/>
        <w:ind w:left="471"/>
      </w:pPr>
      <w:r>
        <w:lastRenderedPageBreak/>
        <w:t>的哪些地方造成重大的影响。</w:t>
      </w:r>
    </w:p>
    <w:p w14:paraId="08DB922E" w14:textId="77777777" w:rsidR="00382F71" w:rsidRDefault="00382F71">
      <w:pPr>
        <w:pStyle w:val="a3"/>
        <w:spacing w:before="6"/>
        <w:rPr>
          <w:sz w:val="15"/>
        </w:rPr>
      </w:pPr>
    </w:p>
    <w:p w14:paraId="6A8396A5" w14:textId="77777777" w:rsidR="00382F71" w:rsidRDefault="00000000">
      <w:pPr>
        <w:pStyle w:val="a5"/>
        <w:numPr>
          <w:ilvl w:val="0"/>
          <w:numId w:val="91"/>
        </w:numPr>
        <w:tabs>
          <w:tab w:val="left" w:pos="748"/>
        </w:tabs>
        <w:ind w:hanging="277"/>
        <w:rPr>
          <w:sz w:val="21"/>
        </w:rPr>
      </w:pPr>
      <w:r>
        <w:rPr>
          <w:sz w:val="21"/>
        </w:rPr>
        <w:t>使用频率。软件最常用功能中隐藏的问题可能给用户造成严重的损失。</w:t>
      </w:r>
    </w:p>
    <w:p w14:paraId="55373106" w14:textId="77777777" w:rsidR="00382F71" w:rsidRDefault="00382F71">
      <w:pPr>
        <w:pStyle w:val="a3"/>
        <w:spacing w:before="7"/>
        <w:rPr>
          <w:sz w:val="15"/>
        </w:rPr>
      </w:pPr>
    </w:p>
    <w:p w14:paraId="4160A166" w14:textId="77777777" w:rsidR="00382F71" w:rsidRDefault="00000000">
      <w:pPr>
        <w:pStyle w:val="a5"/>
        <w:numPr>
          <w:ilvl w:val="0"/>
          <w:numId w:val="91"/>
        </w:numPr>
        <w:tabs>
          <w:tab w:val="left" w:pos="853"/>
        </w:tabs>
        <w:spacing w:line="417" w:lineRule="auto"/>
        <w:ind w:left="471" w:right="351" w:firstLine="0"/>
        <w:rPr>
          <w:sz w:val="21"/>
        </w:rPr>
      </w:pPr>
      <w:r>
        <w:rPr>
          <w:w w:val="95"/>
          <w:sz w:val="21"/>
        </w:rPr>
        <w:t>不可测试的需求。不可测试的需求会对系统的成功造成巨大的威胁。如果测试组在需求阶段就验证</w:t>
      </w:r>
      <w:r>
        <w:rPr>
          <w:spacing w:val="59"/>
          <w:w w:val="95"/>
          <w:sz w:val="21"/>
        </w:rPr>
        <w:t xml:space="preserve"> </w:t>
      </w:r>
      <w:r>
        <w:rPr>
          <w:sz w:val="21"/>
        </w:rPr>
        <w:t>了需求的可测试性，对需求进行了评审，那么此类问题会减少很多</w:t>
      </w:r>
    </w:p>
    <w:p w14:paraId="331CA750" w14:textId="77777777" w:rsidR="00382F71" w:rsidRDefault="00382F71">
      <w:pPr>
        <w:pStyle w:val="a3"/>
        <w:rPr>
          <w:sz w:val="22"/>
        </w:rPr>
      </w:pPr>
    </w:p>
    <w:p w14:paraId="6D4B790F" w14:textId="77777777" w:rsidR="00382F71" w:rsidRDefault="00000000">
      <w:pPr>
        <w:pStyle w:val="3"/>
        <w:numPr>
          <w:ilvl w:val="1"/>
          <w:numId w:val="86"/>
        </w:numPr>
        <w:tabs>
          <w:tab w:val="left" w:pos="1048"/>
        </w:tabs>
        <w:ind w:hanging="577"/>
      </w:pPr>
      <w:bookmarkStart w:id="390" w:name="1.5测试策略_"/>
      <w:bookmarkStart w:id="391" w:name="_bookmark195"/>
      <w:bookmarkEnd w:id="390"/>
      <w:bookmarkEnd w:id="391"/>
      <w:r>
        <w:rPr>
          <w:color w:val="1F487C"/>
        </w:rPr>
        <w:t>测试策略</w:t>
      </w:r>
    </w:p>
    <w:p w14:paraId="03701BDB" w14:textId="77777777" w:rsidR="00382F71" w:rsidRDefault="00382F71">
      <w:pPr>
        <w:pStyle w:val="a3"/>
        <w:spacing w:before="12"/>
        <w:rPr>
          <w:sz w:val="39"/>
        </w:rPr>
      </w:pPr>
    </w:p>
    <w:p w14:paraId="7EE94725" w14:textId="77777777" w:rsidR="00382F71" w:rsidRDefault="00000000">
      <w:pPr>
        <w:pStyle w:val="5"/>
        <w:numPr>
          <w:ilvl w:val="2"/>
          <w:numId w:val="86"/>
        </w:numPr>
        <w:tabs>
          <w:tab w:val="left" w:pos="1192"/>
        </w:tabs>
        <w:ind w:hanging="721"/>
        <w:rPr>
          <w:rFonts w:ascii="Calibri" w:eastAsia="Calibri" w:hAnsi="Calibri"/>
          <w:color w:val="4AACC5"/>
        </w:rPr>
      </w:pPr>
      <w:bookmarkStart w:id="392" w:name="1.5.1什么是“测试策略”？_"/>
      <w:bookmarkStart w:id="393" w:name="_bookmark196"/>
      <w:bookmarkEnd w:id="392"/>
      <w:bookmarkEnd w:id="393"/>
      <w:r>
        <w:rPr>
          <w:color w:val="4AACC5"/>
        </w:rPr>
        <w:t>什么是</w:t>
      </w:r>
      <w:r>
        <w:rPr>
          <w:rFonts w:ascii="Calibri" w:eastAsia="Calibri" w:hAnsi="Calibri"/>
          <w:b/>
          <w:color w:val="4AACC5"/>
        </w:rPr>
        <w:t>“</w:t>
      </w:r>
      <w:r>
        <w:rPr>
          <w:color w:val="4AACC5"/>
        </w:rPr>
        <w:t>测试策略</w:t>
      </w:r>
      <w:r>
        <w:rPr>
          <w:rFonts w:ascii="Calibri" w:eastAsia="Calibri" w:hAnsi="Calibri"/>
          <w:b/>
          <w:color w:val="4AACC5"/>
        </w:rPr>
        <w:t>”</w:t>
      </w:r>
      <w:r>
        <w:rPr>
          <w:color w:val="4AACC5"/>
        </w:rPr>
        <w:t>？</w:t>
      </w:r>
    </w:p>
    <w:p w14:paraId="565B452F" w14:textId="77777777" w:rsidR="00382F71" w:rsidRDefault="00382F71">
      <w:pPr>
        <w:pStyle w:val="a3"/>
        <w:spacing w:before="10"/>
        <w:rPr>
          <w:sz w:val="22"/>
        </w:rPr>
      </w:pPr>
    </w:p>
    <w:p w14:paraId="067A07E6" w14:textId="77777777" w:rsidR="00382F71" w:rsidRDefault="00000000">
      <w:pPr>
        <w:pStyle w:val="a3"/>
        <w:ind w:left="471"/>
      </w:pPr>
      <w:r>
        <w:rPr>
          <w:spacing w:val="-1"/>
        </w:rPr>
        <w:t>测试策略描述测试工程的总体方法和目标 主要包括以下三个方面：</w:t>
      </w:r>
    </w:p>
    <w:p w14:paraId="128DC4A5" w14:textId="77777777" w:rsidR="00382F71" w:rsidRDefault="00382F71">
      <w:pPr>
        <w:pStyle w:val="a3"/>
        <w:spacing w:before="7"/>
        <w:rPr>
          <w:sz w:val="15"/>
        </w:rPr>
      </w:pPr>
    </w:p>
    <w:p w14:paraId="63BDA95C" w14:textId="77777777" w:rsidR="00382F71" w:rsidRDefault="00000000">
      <w:pPr>
        <w:pStyle w:val="a5"/>
        <w:numPr>
          <w:ilvl w:val="0"/>
          <w:numId w:val="92"/>
        </w:numPr>
        <w:tabs>
          <w:tab w:val="left" w:pos="683"/>
        </w:tabs>
        <w:rPr>
          <w:sz w:val="21"/>
        </w:rPr>
      </w:pPr>
      <w:r>
        <w:rPr>
          <w:sz w:val="21"/>
        </w:rPr>
        <w:t>确定的测试技术和工具</w:t>
      </w:r>
    </w:p>
    <w:p w14:paraId="7E1709D5" w14:textId="77777777" w:rsidR="00382F71" w:rsidRDefault="00382F71">
      <w:pPr>
        <w:pStyle w:val="a3"/>
        <w:spacing w:before="6"/>
        <w:rPr>
          <w:sz w:val="15"/>
        </w:rPr>
      </w:pPr>
    </w:p>
    <w:p w14:paraId="54E1214B" w14:textId="77777777" w:rsidR="00382F71" w:rsidRDefault="00000000">
      <w:pPr>
        <w:pStyle w:val="a5"/>
        <w:numPr>
          <w:ilvl w:val="0"/>
          <w:numId w:val="92"/>
        </w:numPr>
        <w:tabs>
          <w:tab w:val="left" w:pos="683"/>
        </w:tabs>
        <w:spacing w:before="1"/>
        <w:rPr>
          <w:sz w:val="21"/>
        </w:rPr>
      </w:pPr>
      <w:r>
        <w:rPr>
          <w:spacing w:val="-2"/>
          <w:sz w:val="21"/>
        </w:rPr>
        <w:t>制定测试启动 停止 完成标准</w:t>
      </w:r>
    </w:p>
    <w:p w14:paraId="5BC73042" w14:textId="77777777" w:rsidR="00382F71" w:rsidRDefault="00382F71">
      <w:pPr>
        <w:pStyle w:val="a3"/>
        <w:spacing w:before="6"/>
        <w:rPr>
          <w:sz w:val="15"/>
        </w:rPr>
      </w:pPr>
    </w:p>
    <w:p w14:paraId="0393310B" w14:textId="77777777" w:rsidR="00382F71" w:rsidRDefault="00000000">
      <w:pPr>
        <w:pStyle w:val="a5"/>
        <w:numPr>
          <w:ilvl w:val="0"/>
          <w:numId w:val="92"/>
        </w:numPr>
        <w:tabs>
          <w:tab w:val="left" w:pos="683"/>
        </w:tabs>
        <w:rPr>
          <w:sz w:val="21"/>
        </w:rPr>
      </w:pPr>
      <w:r>
        <w:rPr>
          <w:sz w:val="21"/>
        </w:rPr>
        <w:t>风险分析和应对方案</w:t>
      </w:r>
    </w:p>
    <w:p w14:paraId="40CD1709" w14:textId="77777777" w:rsidR="00382F71" w:rsidRDefault="00382F71">
      <w:pPr>
        <w:pStyle w:val="a3"/>
        <w:spacing w:before="7"/>
        <w:rPr>
          <w:sz w:val="15"/>
        </w:rPr>
      </w:pPr>
    </w:p>
    <w:p w14:paraId="16F99C46" w14:textId="77777777" w:rsidR="00382F71" w:rsidRDefault="00000000">
      <w:pPr>
        <w:pStyle w:val="a3"/>
        <w:ind w:left="471"/>
      </w:pPr>
      <w:r>
        <w:rPr>
          <w:spacing w:val="-2"/>
        </w:rPr>
        <w:t>其目的 是为我们更好的写出高质量的用例 提供支撑</w:t>
      </w:r>
    </w:p>
    <w:p w14:paraId="00ECE168" w14:textId="77777777" w:rsidR="00382F71" w:rsidRDefault="00382F71">
      <w:pPr>
        <w:pStyle w:val="a3"/>
        <w:rPr>
          <w:sz w:val="20"/>
        </w:rPr>
      </w:pPr>
    </w:p>
    <w:p w14:paraId="1A8FFA32" w14:textId="77777777" w:rsidR="00382F71" w:rsidRDefault="00000000">
      <w:pPr>
        <w:pStyle w:val="5"/>
        <w:numPr>
          <w:ilvl w:val="2"/>
          <w:numId w:val="86"/>
        </w:numPr>
        <w:tabs>
          <w:tab w:val="left" w:pos="1192"/>
        </w:tabs>
        <w:spacing w:before="156"/>
        <w:ind w:hanging="721"/>
        <w:rPr>
          <w:rFonts w:ascii="Calibri" w:eastAsia="Calibri"/>
          <w:color w:val="4AACC5"/>
        </w:rPr>
      </w:pPr>
      <w:bookmarkStart w:id="394" w:name="1.5.2测试策略包括哪些？_"/>
      <w:bookmarkStart w:id="395" w:name="_bookmark197"/>
      <w:bookmarkEnd w:id="394"/>
      <w:bookmarkEnd w:id="395"/>
      <w:r>
        <w:rPr>
          <w:color w:val="4AACC5"/>
        </w:rPr>
        <w:t>测试策略包括哪些？</w:t>
      </w:r>
    </w:p>
    <w:p w14:paraId="207E1879" w14:textId="77777777" w:rsidR="00382F71" w:rsidRDefault="00382F71">
      <w:pPr>
        <w:pStyle w:val="a3"/>
        <w:spacing w:before="10"/>
        <w:rPr>
          <w:sz w:val="22"/>
        </w:rPr>
      </w:pPr>
    </w:p>
    <w:p w14:paraId="207DA3CD" w14:textId="77777777" w:rsidR="00382F71" w:rsidRDefault="00000000">
      <w:pPr>
        <w:pStyle w:val="a3"/>
        <w:ind w:left="471"/>
        <w:rPr>
          <w:rFonts w:ascii="Calibri" w:eastAsia="Calibri"/>
        </w:rPr>
      </w:pPr>
      <w:r>
        <w:t>测试策略包括</w:t>
      </w:r>
      <w:r>
        <w:rPr>
          <w:rFonts w:ascii="Calibri" w:eastAsia="Calibri"/>
        </w:rPr>
        <w:t>:</w:t>
      </w:r>
    </w:p>
    <w:p w14:paraId="0F01B665" w14:textId="77777777" w:rsidR="00382F71" w:rsidRDefault="00382F71">
      <w:pPr>
        <w:pStyle w:val="a3"/>
        <w:spacing w:before="4"/>
        <w:rPr>
          <w:rFonts w:ascii="Calibri"/>
          <w:sz w:val="16"/>
        </w:rPr>
      </w:pPr>
    </w:p>
    <w:p w14:paraId="4FBF0463" w14:textId="77777777" w:rsidR="00382F71" w:rsidRDefault="00000000">
      <w:pPr>
        <w:pStyle w:val="a3"/>
        <w:ind w:left="471"/>
      </w:pPr>
      <w:r>
        <w:rPr>
          <w:rFonts w:ascii="Calibri" w:eastAsia="Calibri"/>
        </w:rPr>
        <w:t>1</w:t>
      </w:r>
      <w:r>
        <w:t>、要使用的测试技术和工具；</w:t>
      </w:r>
    </w:p>
    <w:p w14:paraId="6E183B4B" w14:textId="77777777" w:rsidR="00382F71" w:rsidRDefault="00382F71">
      <w:pPr>
        <w:pStyle w:val="a3"/>
        <w:spacing w:before="6"/>
        <w:rPr>
          <w:sz w:val="15"/>
        </w:rPr>
      </w:pPr>
    </w:p>
    <w:p w14:paraId="32A78F01" w14:textId="77777777" w:rsidR="00382F71" w:rsidRDefault="00000000">
      <w:pPr>
        <w:pStyle w:val="a3"/>
        <w:spacing w:before="1"/>
        <w:ind w:left="471"/>
      </w:pPr>
      <w:r>
        <w:rPr>
          <w:rFonts w:ascii="Calibri" w:eastAsia="Calibri"/>
        </w:rPr>
        <w:t>2</w:t>
      </w:r>
      <w:r>
        <w:t>、测试完成标准；</w:t>
      </w:r>
    </w:p>
    <w:p w14:paraId="6125DC6C" w14:textId="77777777" w:rsidR="00382F71" w:rsidRDefault="00382F71">
      <w:pPr>
        <w:pStyle w:val="a3"/>
        <w:spacing w:before="6"/>
        <w:rPr>
          <w:sz w:val="15"/>
        </w:rPr>
      </w:pPr>
    </w:p>
    <w:p w14:paraId="04860AE2" w14:textId="77777777" w:rsidR="00382F71" w:rsidRDefault="00000000">
      <w:pPr>
        <w:pStyle w:val="a3"/>
        <w:ind w:left="471"/>
      </w:pPr>
      <w:r>
        <w:rPr>
          <w:rFonts w:ascii="Calibri" w:eastAsia="Calibri"/>
        </w:rPr>
        <w:t>3</w:t>
      </w:r>
      <w:r>
        <w:t>、影响资源分配的特殊考虑例如测试与外部接口或者模拟物理损坏、安全性威胁。</w:t>
      </w:r>
    </w:p>
    <w:p w14:paraId="255C25F1" w14:textId="77777777" w:rsidR="00382F71" w:rsidRDefault="00382F71">
      <w:pPr>
        <w:pStyle w:val="a3"/>
        <w:spacing w:before="2"/>
        <w:rPr>
          <w:sz w:val="32"/>
        </w:rPr>
      </w:pPr>
    </w:p>
    <w:p w14:paraId="5B285DF9" w14:textId="77777777" w:rsidR="00382F71" w:rsidRDefault="00000000">
      <w:pPr>
        <w:pStyle w:val="5"/>
        <w:numPr>
          <w:ilvl w:val="2"/>
          <w:numId w:val="86"/>
        </w:numPr>
        <w:tabs>
          <w:tab w:val="left" w:pos="1192"/>
        </w:tabs>
        <w:ind w:hanging="721"/>
        <w:rPr>
          <w:rFonts w:ascii="Calibri" w:eastAsia="Calibri"/>
          <w:color w:val="4AACC5"/>
        </w:rPr>
      </w:pPr>
      <w:bookmarkStart w:id="396" w:name="1.5.3系统测试的策略有哪些？"/>
      <w:bookmarkStart w:id="397" w:name="_bookmark198"/>
      <w:bookmarkEnd w:id="396"/>
      <w:bookmarkEnd w:id="397"/>
      <w:r>
        <w:rPr>
          <w:color w:val="4AACC5"/>
        </w:rPr>
        <w:t>系统测试的策略有哪些？</w:t>
      </w:r>
    </w:p>
    <w:p w14:paraId="36AA07FA" w14:textId="77777777" w:rsidR="00382F71" w:rsidRDefault="00382F71">
      <w:pPr>
        <w:pStyle w:val="a3"/>
        <w:spacing w:before="10"/>
        <w:rPr>
          <w:sz w:val="22"/>
        </w:rPr>
      </w:pPr>
    </w:p>
    <w:p w14:paraId="3400D897" w14:textId="77777777" w:rsidR="00382F71" w:rsidRDefault="00000000">
      <w:pPr>
        <w:pStyle w:val="a3"/>
        <w:spacing w:before="1" w:line="417" w:lineRule="auto"/>
        <w:ind w:left="471" w:right="328" w:firstLine="420"/>
        <w:jc w:val="both"/>
      </w:pPr>
      <w:r>
        <w:rPr>
          <w:w w:val="95"/>
        </w:rPr>
        <w:t>功能测试，性能测试，可靠性测试，负载测试，易用性测试，强度测试，安全测试，</w:t>
      </w:r>
      <w:r>
        <w:rPr>
          <w:spacing w:val="119"/>
        </w:rPr>
        <w:t xml:space="preserve">  </w:t>
      </w:r>
      <w:r>
        <w:rPr>
          <w:w w:val="95"/>
        </w:rPr>
        <w:t>配置测试，</w:t>
      </w:r>
      <w:r>
        <w:rPr>
          <w:spacing w:val="1"/>
          <w:w w:val="95"/>
        </w:rPr>
        <w:t xml:space="preserve"> </w:t>
      </w:r>
      <w:r>
        <w:rPr>
          <w:w w:val="95"/>
        </w:rPr>
        <w:t>安装测试，卸载测试，文挡测试，故障恢复测试，界面测试，容量测试，兼容性测试，分布测试，可</w:t>
      </w:r>
      <w:r>
        <w:rPr>
          <w:spacing w:val="259"/>
        </w:rPr>
        <w:t xml:space="preserve"> </w:t>
      </w:r>
      <w:r>
        <w:t>用性测试，</w:t>
      </w:r>
    </w:p>
    <w:p w14:paraId="1F81D95F" w14:textId="77777777" w:rsidR="00382F71" w:rsidRDefault="00382F71">
      <w:pPr>
        <w:spacing w:line="417" w:lineRule="auto"/>
        <w:jc w:val="both"/>
        <w:sectPr w:rsidR="00382F71">
          <w:pgSz w:w="11910" w:h="16840"/>
          <w:pgMar w:top="1260" w:right="940" w:bottom="680" w:left="820" w:header="0" w:footer="461" w:gutter="0"/>
          <w:cols w:space="720"/>
        </w:sectPr>
      </w:pPr>
    </w:p>
    <w:p w14:paraId="537CD40C" w14:textId="77777777" w:rsidR="00382F71" w:rsidRDefault="00000000">
      <w:pPr>
        <w:pStyle w:val="3"/>
        <w:numPr>
          <w:ilvl w:val="1"/>
          <w:numId w:val="86"/>
        </w:numPr>
        <w:tabs>
          <w:tab w:val="left" w:pos="1048"/>
        </w:tabs>
        <w:spacing w:before="29"/>
        <w:ind w:hanging="577"/>
      </w:pPr>
      <w:bookmarkStart w:id="398" w:name="1.6测试类型"/>
      <w:bookmarkStart w:id="399" w:name="_bookmark199"/>
      <w:bookmarkEnd w:id="398"/>
      <w:bookmarkEnd w:id="399"/>
      <w:r>
        <w:rPr>
          <w:color w:val="1F487C"/>
        </w:rPr>
        <w:lastRenderedPageBreak/>
        <w:t>测试类型</w:t>
      </w:r>
    </w:p>
    <w:p w14:paraId="76DFB596" w14:textId="77777777" w:rsidR="00382F71" w:rsidRDefault="00382F71">
      <w:pPr>
        <w:pStyle w:val="a3"/>
        <w:spacing w:before="1"/>
        <w:rPr>
          <w:sz w:val="39"/>
        </w:rPr>
      </w:pPr>
    </w:p>
    <w:p w14:paraId="7F46248A" w14:textId="77777777" w:rsidR="00382F71" w:rsidRDefault="00000000">
      <w:pPr>
        <w:pStyle w:val="a5"/>
        <w:numPr>
          <w:ilvl w:val="2"/>
          <w:numId w:val="86"/>
        </w:numPr>
        <w:tabs>
          <w:tab w:val="left" w:pos="1192"/>
        </w:tabs>
        <w:spacing w:before="1"/>
        <w:ind w:hanging="721"/>
        <w:rPr>
          <w:rFonts w:ascii="Calibri" w:eastAsia="Calibri"/>
          <w:color w:val="4AACC5"/>
          <w:sz w:val="30"/>
        </w:rPr>
      </w:pPr>
      <w:bookmarkStart w:id="400" w:name="1.6.1请列出你所知道的软件测试种类，至少_5_项？"/>
      <w:bookmarkStart w:id="401" w:name="_bookmark200"/>
      <w:bookmarkEnd w:id="400"/>
      <w:bookmarkEnd w:id="401"/>
      <w:r>
        <w:rPr>
          <w:color w:val="4AACC5"/>
          <w:spacing w:val="3"/>
          <w:sz w:val="30"/>
        </w:rPr>
        <w:t xml:space="preserve">请列出你所知道的软件测试种类，至少 </w:t>
      </w:r>
      <w:r>
        <w:rPr>
          <w:rFonts w:ascii="Calibri" w:eastAsia="Calibri"/>
          <w:b/>
          <w:color w:val="4AACC5"/>
          <w:sz w:val="30"/>
        </w:rPr>
        <w:t>5</w:t>
      </w:r>
      <w:r>
        <w:rPr>
          <w:rFonts w:ascii="Calibri" w:eastAsia="Calibri"/>
          <w:b/>
          <w:color w:val="4AACC5"/>
          <w:spacing w:val="16"/>
          <w:sz w:val="30"/>
        </w:rPr>
        <w:t xml:space="preserve">   </w:t>
      </w:r>
      <w:r>
        <w:rPr>
          <w:color w:val="4AACC5"/>
          <w:spacing w:val="22"/>
          <w:sz w:val="30"/>
        </w:rPr>
        <w:t>项？</w:t>
      </w:r>
    </w:p>
    <w:p w14:paraId="40F4B573" w14:textId="77777777" w:rsidR="00382F71" w:rsidRDefault="00000000">
      <w:pPr>
        <w:pStyle w:val="a3"/>
        <w:spacing w:before="8"/>
        <w:rPr>
          <w:sz w:val="14"/>
        </w:rPr>
      </w:pPr>
      <w:r>
        <w:rPr>
          <w:noProof/>
        </w:rPr>
        <w:drawing>
          <wp:anchor distT="0" distB="0" distL="0" distR="0" simplePos="0" relativeHeight="251627008" behindDoc="0" locked="0" layoutInCell="1" allowOverlap="1" wp14:anchorId="7C2E667E" wp14:editId="1B1EEFC1">
            <wp:simplePos x="0" y="0"/>
            <wp:positionH relativeFrom="page">
              <wp:posOffset>819785</wp:posOffset>
            </wp:positionH>
            <wp:positionV relativeFrom="paragraph">
              <wp:posOffset>143510</wp:posOffset>
            </wp:positionV>
            <wp:extent cx="5716270" cy="39090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20" cstate="print"/>
                    <a:stretch>
                      <a:fillRect/>
                    </a:stretch>
                  </pic:blipFill>
                  <pic:spPr>
                    <a:xfrm>
                      <a:off x="0" y="0"/>
                      <a:ext cx="5716540" cy="3909060"/>
                    </a:xfrm>
                    <a:prstGeom prst="rect">
                      <a:avLst/>
                    </a:prstGeom>
                  </pic:spPr>
                </pic:pic>
              </a:graphicData>
            </a:graphic>
          </wp:anchor>
        </w:drawing>
      </w:r>
    </w:p>
    <w:p w14:paraId="06E1C53D" w14:textId="77777777" w:rsidR="00382F71" w:rsidRDefault="00382F71">
      <w:pPr>
        <w:pStyle w:val="a3"/>
        <w:rPr>
          <w:sz w:val="32"/>
        </w:rPr>
      </w:pPr>
    </w:p>
    <w:p w14:paraId="1E585B14" w14:textId="77777777" w:rsidR="00382F71" w:rsidRDefault="00382F71">
      <w:pPr>
        <w:pStyle w:val="a3"/>
        <w:rPr>
          <w:sz w:val="32"/>
        </w:rPr>
      </w:pPr>
    </w:p>
    <w:p w14:paraId="3EAABE4C" w14:textId="77777777" w:rsidR="00382F71" w:rsidRDefault="00382F71">
      <w:pPr>
        <w:pStyle w:val="a3"/>
        <w:spacing w:before="1"/>
        <w:rPr>
          <w:sz w:val="33"/>
        </w:rPr>
      </w:pPr>
    </w:p>
    <w:p w14:paraId="37532DA5" w14:textId="77777777" w:rsidR="00382F71" w:rsidRDefault="00000000">
      <w:pPr>
        <w:pStyle w:val="3"/>
        <w:numPr>
          <w:ilvl w:val="2"/>
          <w:numId w:val="86"/>
        </w:numPr>
        <w:tabs>
          <w:tab w:val="left" w:pos="1192"/>
        </w:tabs>
        <w:spacing w:line="388" w:lineRule="auto"/>
        <w:ind w:right="351"/>
        <w:rPr>
          <w:rFonts w:ascii="Calibri" w:eastAsia="Calibri"/>
          <w:color w:val="4AACC5"/>
          <w:sz w:val="28"/>
        </w:rPr>
      </w:pPr>
      <w:bookmarkStart w:id="402" w:name="1.6.2黑盒测试、白盒测试、单元测试、集成测试、系统测试、验收测试的区别与联系"/>
      <w:bookmarkStart w:id="403" w:name="_bookmark201"/>
      <w:bookmarkEnd w:id="402"/>
      <w:bookmarkEnd w:id="403"/>
      <w:r>
        <w:rPr>
          <w:color w:val="4AACC5"/>
          <w:spacing w:val="-26"/>
        </w:rPr>
        <w:t>黑盒测试、</w:t>
      </w:r>
      <w:proofErr w:type="gramStart"/>
      <w:r>
        <w:rPr>
          <w:color w:val="4AACC5"/>
          <w:spacing w:val="-26"/>
        </w:rPr>
        <w:t>白盒测试</w:t>
      </w:r>
      <w:proofErr w:type="gramEnd"/>
      <w:r>
        <w:rPr>
          <w:color w:val="4AACC5"/>
          <w:spacing w:val="-26"/>
        </w:rPr>
        <w:t>、单元测试、集成测试、系统测试、验收测试的区</w:t>
      </w:r>
      <w:r>
        <w:rPr>
          <w:color w:val="4AACC5"/>
        </w:rPr>
        <w:t>别与联系？</w:t>
      </w:r>
    </w:p>
    <w:p w14:paraId="0D0AEA16" w14:textId="77777777" w:rsidR="00382F71" w:rsidRDefault="00000000">
      <w:pPr>
        <w:pStyle w:val="a3"/>
        <w:spacing w:before="40" w:line="417" w:lineRule="auto"/>
        <w:ind w:left="471" w:right="351" w:firstLine="420"/>
      </w:pPr>
      <w:r>
        <w:rPr>
          <w:w w:val="95"/>
        </w:rPr>
        <w:t>黑盒测试：把测试对象当成一个黑盒子，测试人员完全不考虑逻辑结构和内部特性，</w:t>
      </w:r>
      <w:r>
        <w:rPr>
          <w:spacing w:val="104"/>
        </w:rPr>
        <w:t xml:space="preserve">  </w:t>
      </w:r>
      <w:r>
        <w:rPr>
          <w:w w:val="95"/>
        </w:rPr>
        <w:t>只依据程式</w:t>
      </w:r>
      <w:r>
        <w:t>的需求说明书来检查程序的功能是否满足它的功能说明。</w:t>
      </w:r>
    </w:p>
    <w:p w14:paraId="76C30AFB" w14:textId="77777777" w:rsidR="00382F71" w:rsidRDefault="00000000">
      <w:pPr>
        <w:pStyle w:val="a3"/>
        <w:spacing w:line="417" w:lineRule="auto"/>
        <w:ind w:left="471" w:right="328" w:firstLine="420"/>
      </w:pPr>
      <w:proofErr w:type="gramStart"/>
      <w:r>
        <w:rPr>
          <w:w w:val="95"/>
        </w:rPr>
        <w:t>白盒测试</w:t>
      </w:r>
      <w:proofErr w:type="gramEnd"/>
      <w:r>
        <w:rPr>
          <w:w w:val="95"/>
        </w:rPr>
        <w:t>：把测试对象当成一个透明的盒子，允许测试人员利用程序内部逻辑结构及</w:t>
      </w:r>
      <w:r>
        <w:rPr>
          <w:spacing w:val="244"/>
        </w:rPr>
        <w:t xml:space="preserve"> </w:t>
      </w:r>
      <w:r>
        <w:rPr>
          <w:w w:val="95"/>
        </w:rPr>
        <w:t>相关信息，</w:t>
      </w:r>
      <w:r>
        <w:rPr>
          <w:spacing w:val="1"/>
          <w:w w:val="95"/>
        </w:rPr>
        <w:t xml:space="preserve"> </w:t>
      </w:r>
      <w:r>
        <w:t>设计或选择测试用例，对程序所有逻辑路径进行测试。</w:t>
      </w:r>
    </w:p>
    <w:p w14:paraId="338939D8" w14:textId="77777777" w:rsidR="00382F71" w:rsidRDefault="00000000">
      <w:pPr>
        <w:pStyle w:val="a3"/>
        <w:spacing w:line="269" w:lineRule="exact"/>
        <w:ind w:left="891"/>
      </w:pPr>
      <w:r>
        <w:t>单元测试：</w:t>
      </w:r>
      <w:proofErr w:type="gramStart"/>
      <w:r>
        <w:t>白盒测试</w:t>
      </w:r>
      <w:proofErr w:type="gramEnd"/>
      <w:r>
        <w:t>的一种，对软件设计中的单元模块进行测试。</w:t>
      </w:r>
    </w:p>
    <w:p w14:paraId="327CD448" w14:textId="77777777" w:rsidR="00382F71" w:rsidRDefault="00382F71">
      <w:pPr>
        <w:pStyle w:val="a3"/>
        <w:spacing w:before="6"/>
        <w:rPr>
          <w:sz w:val="15"/>
        </w:rPr>
      </w:pPr>
    </w:p>
    <w:p w14:paraId="79E8AC90" w14:textId="77777777" w:rsidR="00382F71" w:rsidRDefault="00000000">
      <w:pPr>
        <w:pStyle w:val="a3"/>
        <w:spacing w:line="417" w:lineRule="auto"/>
        <w:ind w:left="471" w:right="351" w:firstLine="420"/>
      </w:pPr>
      <w:r>
        <w:rPr>
          <w:w w:val="95"/>
        </w:rPr>
        <w:t>集成测试：在单元测试的基础上，对单元模块之间的连接和组装进行测试。系统测试：在所有都</w:t>
      </w:r>
      <w:r>
        <w:rPr>
          <w:spacing w:val="215"/>
        </w:rPr>
        <w:t xml:space="preserve"> </w:t>
      </w:r>
      <w:r>
        <w:t>考虑的情况下，对系统进行测试。</w:t>
      </w:r>
    </w:p>
    <w:p w14:paraId="6E310B6B" w14:textId="77777777" w:rsidR="00382F71" w:rsidRDefault="00000000">
      <w:pPr>
        <w:pStyle w:val="a3"/>
        <w:spacing w:line="269" w:lineRule="exact"/>
        <w:ind w:left="891"/>
      </w:pPr>
      <w:r>
        <w:t>验收测试：第三方进行的确认软件满足需求的测试。</w:t>
      </w:r>
    </w:p>
    <w:p w14:paraId="6A8FF27E" w14:textId="77777777" w:rsidR="00382F71" w:rsidRDefault="00382F71">
      <w:pPr>
        <w:spacing w:line="269" w:lineRule="exact"/>
        <w:sectPr w:rsidR="00382F71">
          <w:pgSz w:w="11910" w:h="16840"/>
          <w:pgMar w:top="1300" w:right="940" w:bottom="680" w:left="820" w:header="0" w:footer="461" w:gutter="0"/>
          <w:cols w:space="720"/>
        </w:sectPr>
      </w:pPr>
    </w:p>
    <w:p w14:paraId="2F56B7E5" w14:textId="77777777" w:rsidR="00382F71" w:rsidRDefault="00000000">
      <w:pPr>
        <w:pStyle w:val="5"/>
        <w:numPr>
          <w:ilvl w:val="2"/>
          <w:numId w:val="86"/>
        </w:numPr>
        <w:tabs>
          <w:tab w:val="left" w:pos="1192"/>
        </w:tabs>
        <w:spacing w:before="42"/>
        <w:ind w:hanging="721"/>
        <w:rPr>
          <w:rFonts w:ascii="Calibri" w:eastAsia="Calibri"/>
          <w:color w:val="4AACC5"/>
        </w:rPr>
      </w:pPr>
      <w:bookmarkStart w:id="404" w:name="1.6.3黑盒测试和白盒测试常用的测试方法有哪些，举个例子？"/>
      <w:bookmarkStart w:id="405" w:name="_bookmark202"/>
      <w:bookmarkEnd w:id="404"/>
      <w:bookmarkEnd w:id="405"/>
      <w:r>
        <w:rPr>
          <w:color w:val="4AACC5"/>
        </w:rPr>
        <w:lastRenderedPageBreak/>
        <w:t>黑盒测试</w:t>
      </w:r>
      <w:proofErr w:type="gramStart"/>
      <w:r>
        <w:rPr>
          <w:color w:val="4AACC5"/>
        </w:rPr>
        <w:t>和白盒测试</w:t>
      </w:r>
      <w:proofErr w:type="gramEnd"/>
      <w:r>
        <w:rPr>
          <w:color w:val="4AACC5"/>
        </w:rPr>
        <w:t>常用的测试方法有哪些，举个例子？</w:t>
      </w:r>
    </w:p>
    <w:p w14:paraId="2CD9AA27" w14:textId="77777777" w:rsidR="00382F71" w:rsidRDefault="00382F71">
      <w:pPr>
        <w:pStyle w:val="a3"/>
        <w:spacing w:before="10"/>
        <w:rPr>
          <w:sz w:val="22"/>
        </w:rPr>
      </w:pPr>
    </w:p>
    <w:p w14:paraId="35616B77" w14:textId="77777777" w:rsidR="00382F71" w:rsidRDefault="00000000">
      <w:pPr>
        <w:pStyle w:val="a3"/>
        <w:spacing w:line="417" w:lineRule="auto"/>
        <w:ind w:left="891" w:right="3584"/>
      </w:pPr>
      <w:r>
        <w:rPr>
          <w:w w:val="95"/>
        </w:rPr>
        <w:t>黑盒有等价类划分法，边界分析法，因果图法和错误猜测法。</w:t>
      </w:r>
      <w:r>
        <w:rPr>
          <w:spacing w:val="1"/>
          <w:w w:val="95"/>
        </w:rPr>
        <w:t xml:space="preserve"> </w:t>
      </w:r>
      <w:proofErr w:type="gramStart"/>
      <w:r>
        <w:t>白盒有</w:t>
      </w:r>
      <w:proofErr w:type="gramEnd"/>
      <w:r>
        <w:t>逻辑覆盖法，循环测试路径选择，基本路径测试。</w:t>
      </w:r>
    </w:p>
    <w:p w14:paraId="75649123" w14:textId="77777777" w:rsidR="00382F71" w:rsidRDefault="00000000">
      <w:pPr>
        <w:pStyle w:val="a3"/>
        <w:spacing w:line="417" w:lineRule="auto"/>
        <w:ind w:left="471" w:right="351" w:firstLine="420"/>
        <w:jc w:val="both"/>
      </w:pPr>
      <w:r>
        <w:rPr>
          <w:w w:val="95"/>
        </w:rPr>
        <w:t>例子：在一次输入多个条件的完整性查询中。利用等价类划分法则和边界分析法则，首</w:t>
      </w:r>
      <w:r>
        <w:rPr>
          <w:spacing w:val="102"/>
        </w:rPr>
        <w:t xml:space="preserve">  </w:t>
      </w:r>
      <w:r>
        <w:rPr>
          <w:w w:val="95"/>
        </w:rPr>
        <w:t>先利用等</w:t>
      </w:r>
      <w:r>
        <w:rPr>
          <w:spacing w:val="-1"/>
        </w:rPr>
        <w:t xml:space="preserve">价类划分法，可以一个或多个结果是 </w:t>
      </w:r>
      <w:r>
        <w:rPr>
          <w:rFonts w:ascii="Calibri" w:eastAsia="Calibri"/>
        </w:rPr>
        <w:t>OK</w:t>
      </w:r>
      <w:r>
        <w:rPr>
          <w:rFonts w:ascii="Calibri" w:eastAsia="Calibri"/>
          <w:spacing w:val="6"/>
        </w:rPr>
        <w:t xml:space="preserve"> </w:t>
      </w:r>
      <w:r>
        <w:rPr>
          <w:spacing w:val="-1"/>
        </w:rPr>
        <w:t xml:space="preserve">的测试用例，然后确认多个 </w:t>
      </w:r>
      <w:r>
        <w:rPr>
          <w:rFonts w:ascii="Calibri" w:eastAsia="Calibri"/>
        </w:rPr>
        <w:t>NG</w:t>
      </w:r>
      <w:r>
        <w:rPr>
          <w:rFonts w:ascii="Calibri" w:eastAsia="Calibri"/>
          <w:spacing w:val="5"/>
        </w:rPr>
        <w:t xml:space="preserve"> </w:t>
      </w:r>
      <w:r>
        <w:rPr>
          <w:spacing w:val="5"/>
        </w:rPr>
        <w:t>的测试用例， 然后利用边</w:t>
      </w:r>
      <w:r>
        <w:t xml:space="preserve">界值分析法，可以对结果分别是 </w:t>
      </w:r>
      <w:r>
        <w:rPr>
          <w:rFonts w:ascii="Calibri" w:eastAsia="Calibri"/>
        </w:rPr>
        <w:t>OK</w:t>
      </w:r>
      <w:r>
        <w:rPr>
          <w:rFonts w:ascii="Calibri" w:eastAsia="Calibri"/>
          <w:spacing w:val="10"/>
        </w:rPr>
        <w:t xml:space="preserve"> </w:t>
      </w:r>
      <w:r>
        <w:rPr>
          <w:spacing w:val="-1"/>
        </w:rPr>
        <w:t xml:space="preserve">和 </w:t>
      </w:r>
      <w:r>
        <w:rPr>
          <w:rFonts w:ascii="Calibri" w:eastAsia="Calibri"/>
        </w:rPr>
        <w:t>NG</w:t>
      </w:r>
      <w:r>
        <w:rPr>
          <w:rFonts w:ascii="Calibri" w:eastAsia="Calibri"/>
          <w:spacing w:val="13"/>
        </w:rPr>
        <w:t xml:space="preserve"> </w:t>
      </w:r>
      <w:r>
        <w:t>的测试用例进行扩展和补充。</w:t>
      </w:r>
    </w:p>
    <w:p w14:paraId="2E20F4E9" w14:textId="77777777" w:rsidR="00382F71" w:rsidRDefault="00382F71">
      <w:pPr>
        <w:pStyle w:val="a3"/>
        <w:spacing w:before="7"/>
        <w:rPr>
          <w:sz w:val="16"/>
        </w:rPr>
      </w:pPr>
    </w:p>
    <w:p w14:paraId="41605899" w14:textId="77777777" w:rsidR="00382F71" w:rsidRDefault="00000000">
      <w:pPr>
        <w:pStyle w:val="5"/>
        <w:numPr>
          <w:ilvl w:val="2"/>
          <w:numId w:val="86"/>
        </w:numPr>
        <w:tabs>
          <w:tab w:val="left" w:pos="1192"/>
        </w:tabs>
        <w:ind w:hanging="721"/>
        <w:rPr>
          <w:rFonts w:ascii="Calibri" w:eastAsia="Calibri"/>
          <w:color w:val="4AACC5"/>
        </w:rPr>
      </w:pPr>
      <w:bookmarkStart w:id="406" w:name="1.6.4简述黑盒测试和白盒测试的优缺点？"/>
      <w:bookmarkStart w:id="407" w:name="_bookmark203"/>
      <w:bookmarkEnd w:id="406"/>
      <w:bookmarkEnd w:id="407"/>
      <w:r>
        <w:rPr>
          <w:color w:val="4AACC5"/>
        </w:rPr>
        <w:t>简述黑盒测试</w:t>
      </w:r>
      <w:proofErr w:type="gramStart"/>
      <w:r>
        <w:rPr>
          <w:color w:val="4AACC5"/>
        </w:rPr>
        <w:t>和白盒测试</w:t>
      </w:r>
      <w:proofErr w:type="gramEnd"/>
      <w:r>
        <w:rPr>
          <w:color w:val="4AACC5"/>
        </w:rPr>
        <w:t>的优缺点？</w:t>
      </w:r>
    </w:p>
    <w:p w14:paraId="2833CA23" w14:textId="77777777" w:rsidR="00382F71" w:rsidRDefault="00382F71">
      <w:pPr>
        <w:pStyle w:val="a3"/>
        <w:rPr>
          <w:sz w:val="30"/>
        </w:rPr>
      </w:pPr>
    </w:p>
    <w:p w14:paraId="65DE7169" w14:textId="77777777" w:rsidR="00382F71" w:rsidRDefault="00382F71">
      <w:pPr>
        <w:pStyle w:val="a3"/>
        <w:spacing w:before="4"/>
        <w:rPr>
          <w:sz w:val="29"/>
        </w:rPr>
      </w:pPr>
    </w:p>
    <w:p w14:paraId="21B1BB0A" w14:textId="77777777" w:rsidR="00382F71" w:rsidRDefault="00000000">
      <w:pPr>
        <w:pStyle w:val="a3"/>
        <w:spacing w:before="1"/>
        <w:ind w:left="471"/>
      </w:pPr>
      <w:r>
        <w:rPr>
          <w:spacing w:val="-1"/>
        </w:rPr>
        <w:t>※ 黑盒测试的优点有：</w:t>
      </w:r>
    </w:p>
    <w:p w14:paraId="3A6125B5" w14:textId="77777777" w:rsidR="00382F71" w:rsidRDefault="00382F71">
      <w:pPr>
        <w:pStyle w:val="a3"/>
        <w:spacing w:before="6"/>
        <w:rPr>
          <w:sz w:val="15"/>
        </w:rPr>
      </w:pPr>
    </w:p>
    <w:p w14:paraId="3BF057A3" w14:textId="77777777" w:rsidR="00382F71" w:rsidRDefault="00000000">
      <w:pPr>
        <w:pStyle w:val="a5"/>
        <w:numPr>
          <w:ilvl w:val="0"/>
          <w:numId w:val="93"/>
        </w:numPr>
        <w:tabs>
          <w:tab w:val="left" w:pos="784"/>
        </w:tabs>
        <w:ind w:hanging="313"/>
        <w:rPr>
          <w:sz w:val="21"/>
        </w:rPr>
      </w:pPr>
      <w:r>
        <w:rPr>
          <w:sz w:val="21"/>
        </w:rPr>
        <w:t>比较简单，不需要了解程序内部的代码及实现；</w:t>
      </w:r>
    </w:p>
    <w:p w14:paraId="0E5EDB9D" w14:textId="77777777" w:rsidR="00382F71" w:rsidRDefault="00382F71">
      <w:pPr>
        <w:pStyle w:val="a3"/>
        <w:spacing w:before="7"/>
        <w:rPr>
          <w:sz w:val="15"/>
        </w:rPr>
      </w:pPr>
    </w:p>
    <w:p w14:paraId="681BCFE1" w14:textId="77777777" w:rsidR="00382F71" w:rsidRDefault="00000000">
      <w:pPr>
        <w:pStyle w:val="a5"/>
        <w:numPr>
          <w:ilvl w:val="0"/>
          <w:numId w:val="93"/>
        </w:numPr>
        <w:tabs>
          <w:tab w:val="left" w:pos="784"/>
        </w:tabs>
        <w:ind w:hanging="313"/>
        <w:rPr>
          <w:sz w:val="21"/>
        </w:rPr>
      </w:pPr>
      <w:r>
        <w:rPr>
          <w:sz w:val="21"/>
        </w:rPr>
        <w:t>与软件的内部实现无关；</w:t>
      </w:r>
    </w:p>
    <w:p w14:paraId="0E02CD46" w14:textId="77777777" w:rsidR="00382F71" w:rsidRDefault="00382F71">
      <w:pPr>
        <w:pStyle w:val="a3"/>
        <w:spacing w:before="7"/>
        <w:rPr>
          <w:sz w:val="15"/>
        </w:rPr>
      </w:pPr>
    </w:p>
    <w:p w14:paraId="1C89A470" w14:textId="77777777" w:rsidR="00382F71" w:rsidRDefault="00000000">
      <w:pPr>
        <w:pStyle w:val="a5"/>
        <w:numPr>
          <w:ilvl w:val="0"/>
          <w:numId w:val="93"/>
        </w:numPr>
        <w:tabs>
          <w:tab w:val="left" w:pos="784"/>
        </w:tabs>
        <w:ind w:hanging="313"/>
        <w:rPr>
          <w:sz w:val="21"/>
        </w:rPr>
      </w:pPr>
      <w:r>
        <w:rPr>
          <w:sz w:val="21"/>
        </w:rPr>
        <w:t>从用户角度出发，能很容易的知道用户会用到哪些功能，会遇到哪些问题；</w:t>
      </w:r>
    </w:p>
    <w:p w14:paraId="67762464" w14:textId="77777777" w:rsidR="00382F71" w:rsidRDefault="00382F71">
      <w:pPr>
        <w:pStyle w:val="a3"/>
        <w:spacing w:before="6"/>
        <w:rPr>
          <w:sz w:val="15"/>
        </w:rPr>
      </w:pPr>
    </w:p>
    <w:p w14:paraId="3A5F0A03" w14:textId="77777777" w:rsidR="00382F71" w:rsidRDefault="00000000">
      <w:pPr>
        <w:pStyle w:val="a5"/>
        <w:numPr>
          <w:ilvl w:val="0"/>
          <w:numId w:val="93"/>
        </w:numPr>
        <w:tabs>
          <w:tab w:val="left" w:pos="784"/>
        </w:tabs>
        <w:spacing w:before="1"/>
        <w:ind w:hanging="313"/>
        <w:rPr>
          <w:sz w:val="21"/>
        </w:rPr>
      </w:pPr>
      <w:r>
        <w:rPr>
          <w:sz w:val="21"/>
        </w:rPr>
        <w:t>基于软件开发文档，所以也能知道软件实现了文档中的哪些功能；</w:t>
      </w:r>
    </w:p>
    <w:p w14:paraId="6B0FEE54" w14:textId="77777777" w:rsidR="00382F71" w:rsidRDefault="00382F71">
      <w:pPr>
        <w:pStyle w:val="a3"/>
        <w:spacing w:before="6"/>
        <w:rPr>
          <w:sz w:val="15"/>
        </w:rPr>
      </w:pPr>
    </w:p>
    <w:p w14:paraId="5D36F32A" w14:textId="77777777" w:rsidR="00382F71" w:rsidRDefault="00000000">
      <w:pPr>
        <w:pStyle w:val="a5"/>
        <w:numPr>
          <w:ilvl w:val="0"/>
          <w:numId w:val="93"/>
        </w:numPr>
        <w:tabs>
          <w:tab w:val="left" w:pos="784"/>
        </w:tabs>
        <w:ind w:hanging="313"/>
        <w:rPr>
          <w:sz w:val="21"/>
        </w:rPr>
      </w:pPr>
      <w:r>
        <w:rPr>
          <w:sz w:val="21"/>
        </w:rPr>
        <w:t>在做软件自动化测试时较为方便。</w:t>
      </w:r>
    </w:p>
    <w:p w14:paraId="201B8CC5" w14:textId="77777777" w:rsidR="00382F71" w:rsidRDefault="00382F71">
      <w:pPr>
        <w:pStyle w:val="a3"/>
        <w:rPr>
          <w:sz w:val="22"/>
        </w:rPr>
      </w:pPr>
    </w:p>
    <w:p w14:paraId="5BF4145E" w14:textId="77777777" w:rsidR="00382F71" w:rsidRDefault="00382F71">
      <w:pPr>
        <w:pStyle w:val="a3"/>
        <w:spacing w:before="1"/>
        <w:rPr>
          <w:sz w:val="30"/>
        </w:rPr>
      </w:pPr>
    </w:p>
    <w:p w14:paraId="3DBE39D5" w14:textId="77777777" w:rsidR="00382F71" w:rsidRDefault="00000000">
      <w:pPr>
        <w:pStyle w:val="a3"/>
        <w:ind w:left="471"/>
      </w:pPr>
      <w:r>
        <w:rPr>
          <w:spacing w:val="-1"/>
        </w:rPr>
        <w:t>※ 黑盒测试的缺点有：</w:t>
      </w:r>
    </w:p>
    <w:p w14:paraId="45BD787F" w14:textId="77777777" w:rsidR="00382F71" w:rsidRDefault="00382F71">
      <w:pPr>
        <w:pStyle w:val="a3"/>
        <w:spacing w:before="7"/>
        <w:rPr>
          <w:sz w:val="15"/>
        </w:rPr>
      </w:pPr>
    </w:p>
    <w:p w14:paraId="10C46AFE" w14:textId="77777777" w:rsidR="00382F71" w:rsidRDefault="00000000">
      <w:pPr>
        <w:pStyle w:val="a5"/>
        <w:numPr>
          <w:ilvl w:val="0"/>
          <w:numId w:val="94"/>
        </w:numPr>
        <w:tabs>
          <w:tab w:val="left" w:pos="632"/>
        </w:tabs>
        <w:rPr>
          <w:sz w:val="21"/>
        </w:rPr>
      </w:pPr>
      <w:r>
        <w:rPr>
          <w:spacing w:val="-1"/>
          <w:sz w:val="21"/>
        </w:rPr>
        <w:t xml:space="preserve">不可能覆盖所有的代码，覆盖率较低，大概只能达到总代码量的 </w:t>
      </w:r>
      <w:r>
        <w:rPr>
          <w:rFonts w:ascii="Calibri" w:eastAsia="Calibri"/>
          <w:sz w:val="21"/>
        </w:rPr>
        <w:t>30%</w:t>
      </w:r>
      <w:r>
        <w:rPr>
          <w:sz w:val="21"/>
        </w:rPr>
        <w:t>；</w:t>
      </w:r>
    </w:p>
    <w:p w14:paraId="5A49575B" w14:textId="77777777" w:rsidR="00382F71" w:rsidRDefault="00382F71">
      <w:pPr>
        <w:pStyle w:val="a3"/>
        <w:spacing w:before="6"/>
        <w:rPr>
          <w:sz w:val="15"/>
        </w:rPr>
      </w:pPr>
    </w:p>
    <w:p w14:paraId="4AA92A08" w14:textId="77777777" w:rsidR="00382F71" w:rsidRDefault="00000000">
      <w:pPr>
        <w:pStyle w:val="a5"/>
        <w:numPr>
          <w:ilvl w:val="0"/>
          <w:numId w:val="94"/>
        </w:numPr>
        <w:tabs>
          <w:tab w:val="left" w:pos="632"/>
        </w:tabs>
        <w:rPr>
          <w:sz w:val="21"/>
        </w:rPr>
      </w:pPr>
      <w:r>
        <w:rPr>
          <w:sz w:val="21"/>
        </w:rPr>
        <w:t>自动化测试的复用性较低。</w:t>
      </w:r>
    </w:p>
    <w:p w14:paraId="56BE44EE" w14:textId="77777777" w:rsidR="00382F71" w:rsidRDefault="00382F71">
      <w:pPr>
        <w:pStyle w:val="a3"/>
        <w:rPr>
          <w:sz w:val="22"/>
        </w:rPr>
      </w:pPr>
    </w:p>
    <w:p w14:paraId="5C673800" w14:textId="77777777" w:rsidR="00382F71" w:rsidRDefault="00382F71">
      <w:pPr>
        <w:pStyle w:val="a3"/>
        <w:spacing w:before="1"/>
        <w:rPr>
          <w:sz w:val="30"/>
        </w:rPr>
      </w:pPr>
    </w:p>
    <w:p w14:paraId="7EDC3429" w14:textId="77777777" w:rsidR="00382F71" w:rsidRDefault="00000000">
      <w:pPr>
        <w:pStyle w:val="a3"/>
        <w:ind w:left="471"/>
      </w:pPr>
      <w:r>
        <w:rPr>
          <w:spacing w:val="-1"/>
        </w:rPr>
        <w:t xml:space="preserve">※ </w:t>
      </w:r>
      <w:proofErr w:type="gramStart"/>
      <w:r>
        <w:rPr>
          <w:spacing w:val="-1"/>
        </w:rPr>
        <w:t>白盒测试</w:t>
      </w:r>
      <w:proofErr w:type="gramEnd"/>
      <w:r>
        <w:rPr>
          <w:spacing w:val="-1"/>
        </w:rPr>
        <w:t>的优点有：</w:t>
      </w:r>
    </w:p>
    <w:p w14:paraId="60C9F2C4" w14:textId="77777777" w:rsidR="00382F71" w:rsidRDefault="00382F71">
      <w:pPr>
        <w:pStyle w:val="a3"/>
        <w:spacing w:before="7"/>
        <w:rPr>
          <w:sz w:val="15"/>
        </w:rPr>
      </w:pPr>
    </w:p>
    <w:p w14:paraId="3E733C5E" w14:textId="77777777" w:rsidR="00382F71" w:rsidRDefault="00000000">
      <w:pPr>
        <w:pStyle w:val="a3"/>
        <w:ind w:left="471"/>
      </w:pPr>
      <w:r>
        <w:rPr>
          <w:rFonts w:ascii="Calibri" w:eastAsia="Calibri"/>
        </w:rPr>
        <w:t>1</w:t>
      </w:r>
      <w:r>
        <w:rPr>
          <w:rFonts w:ascii="Calibri" w:eastAsia="Calibri"/>
          <w:spacing w:val="22"/>
        </w:rPr>
        <w:t xml:space="preserve">. </w:t>
      </w:r>
      <w:r>
        <w:t>帮助软件测试人员增大代码的覆盖率，提高代码的质量，发现代码中隐藏的问题。</w:t>
      </w:r>
    </w:p>
    <w:p w14:paraId="65DFC2F4" w14:textId="77777777" w:rsidR="00382F71" w:rsidRDefault="00382F71">
      <w:pPr>
        <w:pStyle w:val="a3"/>
        <w:rPr>
          <w:sz w:val="22"/>
        </w:rPr>
      </w:pPr>
    </w:p>
    <w:p w14:paraId="5446FE8E" w14:textId="77777777" w:rsidR="00382F71" w:rsidRDefault="00382F71">
      <w:pPr>
        <w:pStyle w:val="a3"/>
        <w:rPr>
          <w:sz w:val="30"/>
        </w:rPr>
      </w:pPr>
    </w:p>
    <w:p w14:paraId="42A0675A" w14:textId="77777777" w:rsidR="00382F71" w:rsidRDefault="00000000">
      <w:pPr>
        <w:pStyle w:val="a3"/>
        <w:spacing w:before="1"/>
        <w:ind w:left="471"/>
      </w:pPr>
      <w:r>
        <w:rPr>
          <w:spacing w:val="-1"/>
        </w:rPr>
        <w:t xml:space="preserve">※ </w:t>
      </w:r>
      <w:proofErr w:type="gramStart"/>
      <w:r>
        <w:rPr>
          <w:spacing w:val="-1"/>
        </w:rPr>
        <w:t>白盒测试</w:t>
      </w:r>
      <w:proofErr w:type="gramEnd"/>
      <w:r>
        <w:rPr>
          <w:spacing w:val="-1"/>
        </w:rPr>
        <w:t>的缺点有：</w:t>
      </w:r>
    </w:p>
    <w:p w14:paraId="1EA9B267" w14:textId="77777777" w:rsidR="00382F71" w:rsidRDefault="00382F71">
      <w:pPr>
        <w:pStyle w:val="a3"/>
        <w:spacing w:before="6"/>
        <w:rPr>
          <w:sz w:val="15"/>
        </w:rPr>
      </w:pPr>
    </w:p>
    <w:p w14:paraId="6F2DD090" w14:textId="77777777" w:rsidR="00382F71" w:rsidRDefault="00000000">
      <w:pPr>
        <w:pStyle w:val="a3"/>
        <w:tabs>
          <w:tab w:val="left" w:pos="840"/>
        </w:tabs>
        <w:spacing w:line="417" w:lineRule="auto"/>
        <w:ind w:left="471" w:right="245"/>
      </w:pPr>
      <w:r>
        <w:rPr>
          <w:rFonts w:ascii="Calibri" w:eastAsia="Calibri"/>
        </w:rPr>
        <w:t>1.</w:t>
      </w:r>
      <w:r>
        <w:rPr>
          <w:rFonts w:ascii="Calibri" w:eastAsia="Calibri"/>
        </w:rPr>
        <w:tab/>
      </w:r>
      <w:r>
        <w:rPr>
          <w:spacing w:val="-1"/>
        </w:rPr>
        <w:t>程序运行会有很多不同的路径，不可能测试所有的运行路径；测试基于代码，只能测试开发人员做</w:t>
      </w:r>
      <w:r>
        <w:rPr>
          <w:w w:val="95"/>
        </w:rPr>
        <w:t>的对不对，而不能知道设计的正确与否，可能会漏掉一些功能需求；系统庞大时，测试开销会非常大。</w:t>
      </w:r>
    </w:p>
    <w:p w14:paraId="4BA71887" w14:textId="77777777" w:rsidR="00382F71" w:rsidRDefault="00382F71">
      <w:pPr>
        <w:pStyle w:val="a3"/>
        <w:rPr>
          <w:sz w:val="20"/>
        </w:rPr>
      </w:pPr>
    </w:p>
    <w:p w14:paraId="6464C264" w14:textId="77777777" w:rsidR="00382F71" w:rsidRDefault="00382F71">
      <w:pPr>
        <w:pStyle w:val="a3"/>
        <w:rPr>
          <w:sz w:val="20"/>
        </w:rPr>
      </w:pPr>
    </w:p>
    <w:p w14:paraId="08825DE2" w14:textId="77777777" w:rsidR="00382F71" w:rsidRDefault="00000000">
      <w:pPr>
        <w:pStyle w:val="5"/>
        <w:numPr>
          <w:ilvl w:val="2"/>
          <w:numId w:val="86"/>
        </w:numPr>
        <w:tabs>
          <w:tab w:val="left" w:pos="1192"/>
        </w:tabs>
        <w:spacing w:before="169"/>
        <w:ind w:hanging="721"/>
        <w:rPr>
          <w:rFonts w:ascii="Calibri" w:eastAsia="Calibri"/>
          <w:color w:val="4AACC5"/>
        </w:rPr>
      </w:pPr>
      <w:bookmarkStart w:id="408" w:name="1.6.5在没有产品说明书和需求文档的情况下能够进行黑盒测试的设计吗？"/>
      <w:bookmarkStart w:id="409" w:name="_bookmark204"/>
      <w:bookmarkEnd w:id="408"/>
      <w:bookmarkEnd w:id="409"/>
      <w:r>
        <w:rPr>
          <w:color w:val="4AACC5"/>
        </w:rPr>
        <w:t>在没有产品说明书和需求文档的情况下能够进行黑盒测试的设计吗？</w:t>
      </w:r>
    </w:p>
    <w:p w14:paraId="0C585BA1" w14:textId="77777777" w:rsidR="00382F71" w:rsidRDefault="00382F71">
      <w:pPr>
        <w:pStyle w:val="a3"/>
        <w:spacing w:before="10"/>
        <w:rPr>
          <w:sz w:val="22"/>
        </w:rPr>
      </w:pPr>
    </w:p>
    <w:p w14:paraId="34BFEFA1" w14:textId="77777777" w:rsidR="00382F71" w:rsidRDefault="00000000">
      <w:pPr>
        <w:pStyle w:val="a3"/>
        <w:spacing w:line="417" w:lineRule="auto"/>
        <w:ind w:left="471" w:right="4425"/>
      </w:pPr>
      <w:r>
        <w:rPr>
          <w:w w:val="95"/>
        </w:rPr>
        <w:t>能，可以通过其他工作内容去替代产品说明书和需求文档</w:t>
      </w:r>
      <w:r>
        <w:rPr>
          <w:spacing w:val="1"/>
          <w:w w:val="95"/>
        </w:rPr>
        <w:t xml:space="preserve"> </w:t>
      </w:r>
      <w:r>
        <w:t>根据客户的功能点整理测试需求追溯表</w:t>
      </w:r>
    </w:p>
    <w:p w14:paraId="4258B98C" w14:textId="77777777" w:rsidR="00382F71" w:rsidRDefault="00382F71">
      <w:pPr>
        <w:spacing w:line="417" w:lineRule="auto"/>
        <w:sectPr w:rsidR="00382F71">
          <w:footerReference w:type="default" r:id="rId21"/>
          <w:pgSz w:w="11910" w:h="16840"/>
          <w:pgMar w:top="1300" w:right="940" w:bottom="600" w:left="820" w:header="0" w:footer="406" w:gutter="0"/>
          <w:cols w:space="720"/>
        </w:sectPr>
      </w:pPr>
    </w:p>
    <w:p w14:paraId="60D30354" w14:textId="77777777" w:rsidR="00382F71" w:rsidRDefault="00000000">
      <w:pPr>
        <w:pStyle w:val="a3"/>
        <w:spacing w:before="49" w:line="417" w:lineRule="auto"/>
        <w:ind w:left="471" w:right="4344"/>
      </w:pPr>
      <w:r>
        <w:rPr>
          <w:spacing w:val="-1"/>
          <w:w w:val="95"/>
        </w:rPr>
        <w:lastRenderedPageBreak/>
        <w:t xml:space="preserve">根据开发人员的 </w:t>
      </w:r>
      <w:r>
        <w:rPr>
          <w:rFonts w:ascii="Calibri" w:eastAsia="Calibri"/>
          <w:w w:val="95"/>
        </w:rPr>
        <w:t>Software</w:t>
      </w:r>
      <w:r>
        <w:rPr>
          <w:rFonts w:ascii="Calibri" w:eastAsia="Calibri"/>
          <w:spacing w:val="41"/>
          <w:w w:val="95"/>
        </w:rPr>
        <w:t xml:space="preserve"> </w:t>
      </w:r>
      <w:r>
        <w:rPr>
          <w:rFonts w:ascii="Calibri" w:eastAsia="Calibri"/>
          <w:w w:val="95"/>
        </w:rPr>
        <w:t>Specification</w:t>
      </w:r>
      <w:r>
        <w:rPr>
          <w:rFonts w:ascii="Calibri" w:eastAsia="Calibri"/>
          <w:spacing w:val="44"/>
          <w:w w:val="95"/>
        </w:rPr>
        <w:t xml:space="preserve"> </w:t>
      </w:r>
      <w:r>
        <w:rPr>
          <w:rFonts w:ascii="Calibri" w:eastAsia="Calibri"/>
          <w:w w:val="95"/>
        </w:rPr>
        <w:t>List</w:t>
      </w:r>
      <w:r>
        <w:rPr>
          <w:rFonts w:ascii="Calibri" w:eastAsia="Calibri"/>
          <w:spacing w:val="7"/>
          <w:w w:val="95"/>
        </w:rPr>
        <w:t xml:space="preserve"> </w:t>
      </w:r>
      <w:r>
        <w:rPr>
          <w:w w:val="95"/>
        </w:rPr>
        <w:t>整理功能测试点</w:t>
      </w:r>
      <w:r>
        <w:t>开展项目跨部门讨论会，主要整理对功能点的理解和认识测试人员整理用例需求疑问提交项目组或者产品</w:t>
      </w:r>
    </w:p>
    <w:p w14:paraId="1A3394B2" w14:textId="77777777" w:rsidR="00382F71" w:rsidRDefault="00000000">
      <w:pPr>
        <w:pStyle w:val="a3"/>
        <w:spacing w:line="269" w:lineRule="exact"/>
        <w:ind w:left="471"/>
      </w:pPr>
      <w:r>
        <w:t>项目内部的用例品胜</w:t>
      </w:r>
    </w:p>
    <w:p w14:paraId="47DC28B6" w14:textId="77777777" w:rsidR="00382F71" w:rsidRDefault="00382F71">
      <w:pPr>
        <w:pStyle w:val="a3"/>
        <w:spacing w:before="6"/>
        <w:rPr>
          <w:sz w:val="15"/>
        </w:rPr>
      </w:pPr>
    </w:p>
    <w:p w14:paraId="6412A2DC" w14:textId="77777777" w:rsidR="00382F71" w:rsidRDefault="00000000">
      <w:pPr>
        <w:pStyle w:val="a3"/>
        <w:ind w:left="471"/>
      </w:pPr>
      <w:r>
        <w:t>邮件客户代表确认部分争议问题</w:t>
      </w:r>
    </w:p>
    <w:p w14:paraId="39FEBC78" w14:textId="77777777" w:rsidR="00382F71" w:rsidRDefault="00382F71">
      <w:pPr>
        <w:pStyle w:val="a3"/>
        <w:spacing w:before="7"/>
        <w:rPr>
          <w:sz w:val="15"/>
        </w:rPr>
      </w:pPr>
    </w:p>
    <w:p w14:paraId="7C912CAB" w14:textId="77777777" w:rsidR="00382F71" w:rsidRDefault="00000000">
      <w:pPr>
        <w:pStyle w:val="a3"/>
        <w:spacing w:line="417" w:lineRule="auto"/>
        <w:ind w:left="471" w:right="3070"/>
      </w:pPr>
      <w:r>
        <w:rPr>
          <w:spacing w:val="-2"/>
        </w:rPr>
        <w:t xml:space="preserve">项目的 </w:t>
      </w:r>
      <w:r>
        <w:rPr>
          <w:rFonts w:ascii="Calibri" w:eastAsia="Calibri"/>
        </w:rPr>
        <w:t>Demo</w:t>
      </w:r>
      <w:r>
        <w:rPr>
          <w:rFonts w:ascii="Calibri" w:eastAsia="Calibri"/>
          <w:spacing w:val="4"/>
        </w:rPr>
        <w:t xml:space="preserve"> </w:t>
      </w:r>
      <w:r>
        <w:t>和部分已经开发的系统参考同行业和竞争对手的类似产品交叉模块之间的测试</w:t>
      </w:r>
    </w:p>
    <w:p w14:paraId="686B9D98" w14:textId="77777777" w:rsidR="00382F71" w:rsidRDefault="00000000">
      <w:pPr>
        <w:pStyle w:val="a3"/>
        <w:spacing w:line="269" w:lineRule="exact"/>
        <w:ind w:left="471"/>
      </w:pPr>
      <w:r>
        <w:t>咨询客户或相关者</w:t>
      </w:r>
    </w:p>
    <w:p w14:paraId="0389CBA1" w14:textId="77777777" w:rsidR="00382F71" w:rsidRDefault="00382F71">
      <w:pPr>
        <w:pStyle w:val="a3"/>
        <w:rPr>
          <w:sz w:val="20"/>
        </w:rPr>
      </w:pPr>
    </w:p>
    <w:p w14:paraId="5855992F" w14:textId="77777777" w:rsidR="00382F71" w:rsidRDefault="00000000">
      <w:pPr>
        <w:pStyle w:val="5"/>
        <w:numPr>
          <w:ilvl w:val="2"/>
          <w:numId w:val="86"/>
        </w:numPr>
        <w:tabs>
          <w:tab w:val="left" w:pos="1192"/>
        </w:tabs>
        <w:spacing w:before="156"/>
        <w:ind w:hanging="721"/>
        <w:rPr>
          <w:rFonts w:ascii="Calibri" w:eastAsia="Calibri"/>
          <w:color w:val="4AACC5"/>
        </w:rPr>
      </w:pPr>
      <w:bookmarkStart w:id="410" w:name="1.6.6单元测试的策略有哪些，主要内容有哪些？"/>
      <w:bookmarkStart w:id="411" w:name="_bookmark205"/>
      <w:bookmarkEnd w:id="410"/>
      <w:bookmarkEnd w:id="411"/>
      <w:r>
        <w:rPr>
          <w:color w:val="4AACC5"/>
        </w:rPr>
        <w:t>单元测试的策略有哪些，主要内容有哪些？</w:t>
      </w:r>
    </w:p>
    <w:p w14:paraId="66E274AB" w14:textId="77777777" w:rsidR="00382F71" w:rsidRDefault="00382F71">
      <w:pPr>
        <w:pStyle w:val="a3"/>
        <w:spacing w:before="10"/>
        <w:rPr>
          <w:sz w:val="22"/>
        </w:rPr>
      </w:pPr>
    </w:p>
    <w:p w14:paraId="18A2A0BC" w14:textId="77777777" w:rsidR="00382F71" w:rsidRDefault="00000000">
      <w:pPr>
        <w:pStyle w:val="a3"/>
        <w:ind w:left="471"/>
      </w:pPr>
      <w:r>
        <w:t>逻辑覆盖，循环覆盖，同行评审，桌前检查，代码走查，代码评审，静态数据流分析</w:t>
      </w:r>
    </w:p>
    <w:p w14:paraId="31FD1341" w14:textId="77777777" w:rsidR="00382F71" w:rsidRDefault="00382F71">
      <w:pPr>
        <w:pStyle w:val="a3"/>
        <w:rPr>
          <w:sz w:val="20"/>
        </w:rPr>
      </w:pPr>
    </w:p>
    <w:p w14:paraId="54D87EFA" w14:textId="77777777" w:rsidR="00382F71" w:rsidRDefault="00000000">
      <w:pPr>
        <w:pStyle w:val="5"/>
        <w:numPr>
          <w:ilvl w:val="2"/>
          <w:numId w:val="86"/>
        </w:numPr>
        <w:tabs>
          <w:tab w:val="left" w:pos="1192"/>
        </w:tabs>
        <w:spacing w:before="156"/>
        <w:ind w:hanging="721"/>
        <w:rPr>
          <w:rFonts w:ascii="Calibri" w:eastAsia="Calibri"/>
          <w:color w:val="4AACC5"/>
        </w:rPr>
      </w:pPr>
      <w:bookmarkStart w:id="412" w:name="1.6.7简述集成测试的过程_"/>
      <w:bookmarkStart w:id="413" w:name="_bookmark206"/>
      <w:bookmarkEnd w:id="412"/>
      <w:bookmarkEnd w:id="413"/>
      <w:r>
        <w:rPr>
          <w:color w:val="4AACC5"/>
        </w:rPr>
        <w:t>简述集成测试的过程</w:t>
      </w:r>
    </w:p>
    <w:p w14:paraId="108C18E9" w14:textId="77777777" w:rsidR="00382F71" w:rsidRDefault="00382F71">
      <w:pPr>
        <w:pStyle w:val="a3"/>
        <w:spacing w:before="10"/>
        <w:rPr>
          <w:sz w:val="22"/>
        </w:rPr>
      </w:pPr>
    </w:p>
    <w:p w14:paraId="69A45F2F" w14:textId="77777777" w:rsidR="00382F71" w:rsidRDefault="00000000">
      <w:pPr>
        <w:pStyle w:val="a3"/>
        <w:ind w:left="471"/>
      </w:pPr>
      <w:r>
        <w:t>系统集成测试主要包括以下过程：</w:t>
      </w:r>
    </w:p>
    <w:p w14:paraId="61E48549" w14:textId="77777777" w:rsidR="00382F71" w:rsidRDefault="00382F71">
      <w:pPr>
        <w:pStyle w:val="a3"/>
        <w:spacing w:before="7"/>
        <w:rPr>
          <w:sz w:val="15"/>
        </w:rPr>
      </w:pPr>
    </w:p>
    <w:p w14:paraId="16DA1AFD" w14:textId="77777777" w:rsidR="00382F71" w:rsidRDefault="00000000">
      <w:pPr>
        <w:pStyle w:val="a5"/>
        <w:numPr>
          <w:ilvl w:val="0"/>
          <w:numId w:val="95"/>
        </w:numPr>
        <w:tabs>
          <w:tab w:val="left" w:pos="736"/>
        </w:tabs>
        <w:ind w:hanging="265"/>
        <w:rPr>
          <w:sz w:val="21"/>
        </w:rPr>
      </w:pPr>
      <w:r>
        <w:rPr>
          <w:w w:val="95"/>
          <w:sz w:val="21"/>
        </w:rPr>
        <w:t>构建的确认过程。</w:t>
      </w:r>
    </w:p>
    <w:p w14:paraId="484A0ABD" w14:textId="77777777" w:rsidR="00382F71" w:rsidRDefault="00382F71">
      <w:pPr>
        <w:pStyle w:val="a3"/>
        <w:spacing w:before="7"/>
        <w:rPr>
          <w:sz w:val="15"/>
        </w:rPr>
      </w:pPr>
    </w:p>
    <w:p w14:paraId="5B8AE2A7" w14:textId="77777777" w:rsidR="00382F71" w:rsidRDefault="00000000">
      <w:pPr>
        <w:pStyle w:val="a5"/>
        <w:numPr>
          <w:ilvl w:val="0"/>
          <w:numId w:val="95"/>
        </w:numPr>
        <w:tabs>
          <w:tab w:val="left" w:pos="736"/>
        </w:tabs>
        <w:ind w:hanging="265"/>
        <w:rPr>
          <w:sz w:val="21"/>
        </w:rPr>
      </w:pPr>
      <w:r>
        <w:rPr>
          <w:w w:val="95"/>
          <w:sz w:val="21"/>
        </w:rPr>
        <w:t>补丁的确认过程。</w:t>
      </w:r>
    </w:p>
    <w:p w14:paraId="7A261361" w14:textId="77777777" w:rsidR="00382F71" w:rsidRDefault="00382F71">
      <w:pPr>
        <w:pStyle w:val="a3"/>
        <w:spacing w:before="6"/>
        <w:rPr>
          <w:sz w:val="15"/>
        </w:rPr>
      </w:pPr>
    </w:p>
    <w:p w14:paraId="21C273F7" w14:textId="77777777" w:rsidR="00382F71" w:rsidRDefault="00000000">
      <w:pPr>
        <w:pStyle w:val="a5"/>
        <w:numPr>
          <w:ilvl w:val="0"/>
          <w:numId w:val="95"/>
        </w:numPr>
        <w:tabs>
          <w:tab w:val="left" w:pos="736"/>
        </w:tabs>
        <w:spacing w:before="1"/>
        <w:ind w:hanging="265"/>
        <w:rPr>
          <w:sz w:val="21"/>
        </w:rPr>
      </w:pPr>
      <w:r>
        <w:rPr>
          <w:sz w:val="21"/>
        </w:rPr>
        <w:t>系统集成测试测试组提交过程。</w:t>
      </w:r>
    </w:p>
    <w:p w14:paraId="3BE78ACB" w14:textId="77777777" w:rsidR="00382F71" w:rsidRDefault="00382F71">
      <w:pPr>
        <w:pStyle w:val="a3"/>
        <w:spacing w:before="6"/>
        <w:rPr>
          <w:sz w:val="15"/>
        </w:rPr>
      </w:pPr>
    </w:p>
    <w:p w14:paraId="3CC47333" w14:textId="77777777" w:rsidR="00382F71" w:rsidRDefault="00000000">
      <w:pPr>
        <w:pStyle w:val="a5"/>
        <w:numPr>
          <w:ilvl w:val="0"/>
          <w:numId w:val="95"/>
        </w:numPr>
        <w:tabs>
          <w:tab w:val="left" w:pos="736"/>
        </w:tabs>
        <w:ind w:hanging="265"/>
        <w:rPr>
          <w:sz w:val="21"/>
        </w:rPr>
      </w:pPr>
      <w:r>
        <w:rPr>
          <w:w w:val="95"/>
          <w:sz w:val="21"/>
        </w:rPr>
        <w:t>测试用例设计过程。</w:t>
      </w:r>
    </w:p>
    <w:p w14:paraId="5784431E" w14:textId="77777777" w:rsidR="00382F71" w:rsidRDefault="00382F71">
      <w:pPr>
        <w:pStyle w:val="a3"/>
        <w:spacing w:before="7"/>
        <w:rPr>
          <w:sz w:val="15"/>
        </w:rPr>
      </w:pPr>
    </w:p>
    <w:p w14:paraId="080FBCB4" w14:textId="77777777" w:rsidR="00382F71" w:rsidRDefault="00000000">
      <w:pPr>
        <w:pStyle w:val="a5"/>
        <w:numPr>
          <w:ilvl w:val="0"/>
          <w:numId w:val="95"/>
        </w:numPr>
        <w:tabs>
          <w:tab w:val="left" w:pos="736"/>
        </w:tabs>
        <w:ind w:hanging="265"/>
        <w:rPr>
          <w:sz w:val="21"/>
        </w:rPr>
      </w:pPr>
      <w:r>
        <w:rPr>
          <w:w w:val="95"/>
          <w:sz w:val="21"/>
        </w:rPr>
        <w:t>测试代码编写过程。</w:t>
      </w:r>
    </w:p>
    <w:p w14:paraId="5EC700F5" w14:textId="77777777" w:rsidR="00382F71" w:rsidRDefault="00382F71">
      <w:pPr>
        <w:pStyle w:val="a3"/>
        <w:spacing w:before="7"/>
        <w:rPr>
          <w:sz w:val="15"/>
        </w:rPr>
      </w:pPr>
    </w:p>
    <w:p w14:paraId="137CA05B" w14:textId="77777777" w:rsidR="00382F71" w:rsidRDefault="00000000">
      <w:pPr>
        <w:pStyle w:val="a5"/>
        <w:numPr>
          <w:ilvl w:val="0"/>
          <w:numId w:val="95"/>
        </w:numPr>
        <w:tabs>
          <w:tab w:val="left" w:pos="736"/>
        </w:tabs>
        <w:ind w:hanging="265"/>
        <w:rPr>
          <w:sz w:val="21"/>
        </w:rPr>
      </w:pPr>
      <w:r>
        <w:rPr>
          <w:rFonts w:ascii="Calibri" w:eastAsia="Calibri"/>
          <w:sz w:val="21"/>
        </w:rPr>
        <w:t>Bug</w:t>
      </w:r>
      <w:r>
        <w:rPr>
          <w:rFonts w:ascii="Calibri" w:eastAsia="Calibri"/>
          <w:spacing w:val="9"/>
          <w:sz w:val="21"/>
        </w:rPr>
        <w:t xml:space="preserve"> </w:t>
      </w:r>
      <w:r>
        <w:rPr>
          <w:sz w:val="21"/>
        </w:rPr>
        <w:t>的报告过程。</w:t>
      </w:r>
    </w:p>
    <w:p w14:paraId="2F20855F" w14:textId="77777777" w:rsidR="00382F71" w:rsidRDefault="00382F71">
      <w:pPr>
        <w:pStyle w:val="a3"/>
        <w:spacing w:before="6"/>
        <w:rPr>
          <w:sz w:val="15"/>
        </w:rPr>
      </w:pPr>
    </w:p>
    <w:p w14:paraId="0DA95DD7" w14:textId="77777777" w:rsidR="00382F71" w:rsidRDefault="00000000">
      <w:pPr>
        <w:pStyle w:val="a5"/>
        <w:numPr>
          <w:ilvl w:val="0"/>
          <w:numId w:val="95"/>
        </w:numPr>
        <w:tabs>
          <w:tab w:val="left" w:pos="736"/>
        </w:tabs>
        <w:spacing w:before="1"/>
        <w:ind w:hanging="265"/>
        <w:rPr>
          <w:sz w:val="21"/>
        </w:rPr>
      </w:pPr>
      <w:r>
        <w:rPr>
          <w:sz w:val="21"/>
        </w:rPr>
        <w:t>每周</w:t>
      </w:r>
      <w:r>
        <w:rPr>
          <w:rFonts w:ascii="Calibri" w:eastAsia="Calibri"/>
          <w:sz w:val="21"/>
        </w:rPr>
        <w:t>/</w:t>
      </w:r>
      <w:r>
        <w:rPr>
          <w:sz w:val="21"/>
        </w:rPr>
        <w:t>每两周的构建过程。</w:t>
      </w:r>
    </w:p>
    <w:p w14:paraId="3581A9CB" w14:textId="77777777" w:rsidR="00382F71" w:rsidRDefault="00382F71">
      <w:pPr>
        <w:pStyle w:val="a3"/>
        <w:spacing w:before="6"/>
        <w:rPr>
          <w:sz w:val="15"/>
        </w:rPr>
      </w:pPr>
    </w:p>
    <w:p w14:paraId="4A5B9C6C" w14:textId="77777777" w:rsidR="00382F71" w:rsidRDefault="00000000">
      <w:pPr>
        <w:pStyle w:val="a5"/>
        <w:numPr>
          <w:ilvl w:val="0"/>
          <w:numId w:val="95"/>
        </w:numPr>
        <w:tabs>
          <w:tab w:val="left" w:pos="736"/>
        </w:tabs>
        <w:ind w:hanging="265"/>
        <w:rPr>
          <w:sz w:val="21"/>
        </w:rPr>
      </w:pPr>
      <w:r>
        <w:rPr>
          <w:sz w:val="21"/>
        </w:rPr>
        <w:t>点对点的测试过程。</w:t>
      </w:r>
    </w:p>
    <w:p w14:paraId="378CC69C" w14:textId="77777777" w:rsidR="00382F71" w:rsidRDefault="00382F71">
      <w:pPr>
        <w:pStyle w:val="a3"/>
        <w:spacing w:before="7"/>
        <w:rPr>
          <w:sz w:val="15"/>
        </w:rPr>
      </w:pPr>
    </w:p>
    <w:p w14:paraId="2EAC0D50" w14:textId="77777777" w:rsidR="00382F71" w:rsidRDefault="00000000">
      <w:pPr>
        <w:pStyle w:val="a5"/>
        <w:numPr>
          <w:ilvl w:val="0"/>
          <w:numId w:val="95"/>
        </w:numPr>
        <w:tabs>
          <w:tab w:val="left" w:pos="736"/>
        </w:tabs>
        <w:ind w:hanging="265"/>
        <w:rPr>
          <w:sz w:val="21"/>
        </w:rPr>
      </w:pPr>
      <w:r>
        <w:rPr>
          <w:sz w:val="21"/>
        </w:rPr>
        <w:t>组内培训过程。</w:t>
      </w:r>
    </w:p>
    <w:p w14:paraId="19878A36" w14:textId="77777777" w:rsidR="00382F71" w:rsidRDefault="00382F71">
      <w:pPr>
        <w:pStyle w:val="a3"/>
        <w:spacing w:before="2"/>
        <w:rPr>
          <w:sz w:val="32"/>
        </w:rPr>
      </w:pPr>
    </w:p>
    <w:p w14:paraId="7FCDEC6A" w14:textId="77777777" w:rsidR="00382F71" w:rsidRDefault="00000000">
      <w:pPr>
        <w:pStyle w:val="5"/>
        <w:numPr>
          <w:ilvl w:val="2"/>
          <w:numId w:val="86"/>
        </w:numPr>
        <w:tabs>
          <w:tab w:val="left" w:pos="1192"/>
        </w:tabs>
        <w:ind w:hanging="721"/>
        <w:rPr>
          <w:rFonts w:ascii="Calibri" w:eastAsia="Calibri"/>
          <w:color w:val="4AACC5"/>
        </w:rPr>
      </w:pPr>
      <w:bookmarkStart w:id="414" w:name="1.6.8集成测试进入的准则？退出的准则？_"/>
      <w:bookmarkStart w:id="415" w:name="_bookmark207"/>
      <w:bookmarkEnd w:id="414"/>
      <w:bookmarkEnd w:id="415"/>
      <w:r>
        <w:rPr>
          <w:color w:val="4AACC5"/>
        </w:rPr>
        <w:t>集成测试进入的准则？退出的准则？</w:t>
      </w:r>
    </w:p>
    <w:p w14:paraId="19F3A48F" w14:textId="77777777" w:rsidR="00382F71" w:rsidRDefault="00382F71">
      <w:pPr>
        <w:pStyle w:val="a3"/>
        <w:spacing w:before="10"/>
        <w:rPr>
          <w:sz w:val="22"/>
        </w:rPr>
      </w:pPr>
    </w:p>
    <w:p w14:paraId="32FCB3C7" w14:textId="77777777" w:rsidR="00382F71" w:rsidRDefault="00000000">
      <w:pPr>
        <w:pStyle w:val="a3"/>
        <w:ind w:left="471"/>
      </w:pPr>
      <w:r>
        <w:t>集成测试由开发工程师完成</w:t>
      </w:r>
    </w:p>
    <w:p w14:paraId="2389AB1E" w14:textId="77777777" w:rsidR="00382F71" w:rsidRDefault="00382F71">
      <w:pPr>
        <w:pStyle w:val="a3"/>
        <w:spacing w:before="7"/>
        <w:rPr>
          <w:sz w:val="15"/>
        </w:rPr>
      </w:pPr>
    </w:p>
    <w:p w14:paraId="73765EDC" w14:textId="77777777" w:rsidR="00382F71" w:rsidRDefault="00000000">
      <w:pPr>
        <w:pStyle w:val="a3"/>
        <w:ind w:left="471"/>
      </w:pPr>
      <w:r>
        <w:t>进入准则：集成完成、报告完成之后</w:t>
      </w:r>
    </w:p>
    <w:p w14:paraId="1F220A45" w14:textId="77777777" w:rsidR="00382F71" w:rsidRDefault="00382F71">
      <w:pPr>
        <w:pStyle w:val="a3"/>
        <w:spacing w:before="7"/>
        <w:rPr>
          <w:sz w:val="15"/>
        </w:rPr>
      </w:pPr>
    </w:p>
    <w:p w14:paraId="77F0C5B7" w14:textId="77777777" w:rsidR="00382F71" w:rsidRDefault="00000000">
      <w:pPr>
        <w:pStyle w:val="a3"/>
        <w:spacing w:line="417" w:lineRule="auto"/>
        <w:ind w:left="471" w:right="2955"/>
      </w:pPr>
      <w:r>
        <w:rPr>
          <w:w w:val="95"/>
        </w:rPr>
        <w:t>退出准则：按照集成构件计划及增量集成策略完成了整个系统的集成测试</w:t>
      </w:r>
      <w:r>
        <w:rPr>
          <w:spacing w:val="31"/>
          <w:w w:val="95"/>
        </w:rPr>
        <w:t xml:space="preserve"> </w:t>
      </w:r>
      <w:r>
        <w:t>达到了测试计划中关于集成测试所规定的覆盖率的要求</w:t>
      </w:r>
    </w:p>
    <w:p w14:paraId="6ADDF6B6" w14:textId="77777777" w:rsidR="00382F71" w:rsidRDefault="00000000">
      <w:pPr>
        <w:pStyle w:val="a3"/>
        <w:spacing w:line="269" w:lineRule="exact"/>
        <w:ind w:left="471"/>
      </w:pPr>
      <w:r>
        <w:t>集成工作版本满足设计定义的各项功能、性能要求</w:t>
      </w:r>
    </w:p>
    <w:p w14:paraId="604EA06C" w14:textId="77777777" w:rsidR="00382F71" w:rsidRDefault="00382F71">
      <w:pPr>
        <w:pStyle w:val="a3"/>
        <w:spacing w:before="6"/>
        <w:rPr>
          <w:sz w:val="15"/>
        </w:rPr>
      </w:pPr>
    </w:p>
    <w:p w14:paraId="436D3643" w14:textId="77777777" w:rsidR="00382F71" w:rsidRDefault="00000000">
      <w:pPr>
        <w:pStyle w:val="a3"/>
        <w:spacing w:before="1"/>
        <w:ind w:left="471"/>
      </w:pPr>
      <w:r>
        <w:t>在集成测试中发现的错误已经得到修改，各级缺陷修复率达到标准</w:t>
      </w:r>
    </w:p>
    <w:p w14:paraId="4FC778D0" w14:textId="77777777" w:rsidR="00382F71" w:rsidRDefault="00382F71">
      <w:pPr>
        <w:sectPr w:rsidR="00382F71">
          <w:pgSz w:w="11910" w:h="16840"/>
          <w:pgMar w:top="1260" w:right="940" w:bottom="680" w:left="820" w:header="0" w:footer="406" w:gutter="0"/>
          <w:cols w:space="720"/>
        </w:sectPr>
      </w:pPr>
    </w:p>
    <w:p w14:paraId="3272A08D" w14:textId="77777777" w:rsidR="00382F71" w:rsidRDefault="00000000">
      <w:pPr>
        <w:pStyle w:val="5"/>
        <w:numPr>
          <w:ilvl w:val="2"/>
          <w:numId w:val="86"/>
        </w:numPr>
        <w:tabs>
          <w:tab w:val="left" w:pos="1192"/>
        </w:tabs>
        <w:spacing w:before="42"/>
        <w:ind w:hanging="721"/>
        <w:rPr>
          <w:rFonts w:ascii="Calibri" w:eastAsia="Calibri"/>
          <w:color w:val="4AACC5"/>
        </w:rPr>
      </w:pPr>
      <w:bookmarkStart w:id="416" w:name="1.6.9集成测试通常都有那些策略？_"/>
      <w:bookmarkStart w:id="417" w:name="_bookmark208"/>
      <w:bookmarkEnd w:id="416"/>
      <w:bookmarkEnd w:id="417"/>
      <w:r>
        <w:rPr>
          <w:color w:val="4AACC5"/>
        </w:rPr>
        <w:lastRenderedPageBreak/>
        <w:t>集成测试通常都有那些策略？</w:t>
      </w:r>
    </w:p>
    <w:p w14:paraId="728604A8" w14:textId="77777777" w:rsidR="00382F71" w:rsidRDefault="00382F71">
      <w:pPr>
        <w:pStyle w:val="a3"/>
        <w:spacing w:before="10"/>
        <w:rPr>
          <w:sz w:val="22"/>
        </w:rPr>
      </w:pPr>
    </w:p>
    <w:p w14:paraId="1A6D8D28" w14:textId="77777777" w:rsidR="00382F71" w:rsidRDefault="00000000">
      <w:pPr>
        <w:pStyle w:val="a5"/>
        <w:numPr>
          <w:ilvl w:val="0"/>
          <w:numId w:val="96"/>
        </w:numPr>
        <w:tabs>
          <w:tab w:val="left" w:pos="642"/>
        </w:tabs>
        <w:rPr>
          <w:sz w:val="21"/>
        </w:rPr>
      </w:pPr>
      <w:r>
        <w:rPr>
          <w:sz w:val="21"/>
        </w:rPr>
        <w:t>在把各个模块连接起来的时候，穿越模块接口的数据是否会丢失；</w:t>
      </w:r>
    </w:p>
    <w:p w14:paraId="77CCEF33" w14:textId="77777777" w:rsidR="00382F71" w:rsidRDefault="00382F71">
      <w:pPr>
        <w:pStyle w:val="a3"/>
        <w:spacing w:before="7"/>
        <w:rPr>
          <w:sz w:val="15"/>
        </w:rPr>
      </w:pPr>
    </w:p>
    <w:p w14:paraId="0C017629" w14:textId="77777777" w:rsidR="00382F71" w:rsidRDefault="00000000">
      <w:pPr>
        <w:pStyle w:val="a5"/>
        <w:numPr>
          <w:ilvl w:val="0"/>
          <w:numId w:val="96"/>
        </w:numPr>
        <w:tabs>
          <w:tab w:val="left" w:pos="642"/>
        </w:tabs>
        <w:rPr>
          <w:sz w:val="21"/>
        </w:rPr>
      </w:pPr>
      <w:r>
        <w:rPr>
          <w:sz w:val="21"/>
        </w:rPr>
        <w:t>各个子功能组合起来，能否达到预期要求的父功能；</w:t>
      </w:r>
    </w:p>
    <w:p w14:paraId="2F1EB579" w14:textId="77777777" w:rsidR="00382F71" w:rsidRDefault="00382F71">
      <w:pPr>
        <w:pStyle w:val="a3"/>
        <w:spacing w:before="6"/>
        <w:rPr>
          <w:sz w:val="15"/>
        </w:rPr>
      </w:pPr>
    </w:p>
    <w:p w14:paraId="4824ADBC" w14:textId="77777777" w:rsidR="00382F71" w:rsidRDefault="00000000">
      <w:pPr>
        <w:pStyle w:val="a5"/>
        <w:numPr>
          <w:ilvl w:val="0"/>
          <w:numId w:val="96"/>
        </w:numPr>
        <w:tabs>
          <w:tab w:val="left" w:pos="642"/>
        </w:tabs>
        <w:spacing w:before="1"/>
        <w:rPr>
          <w:sz w:val="21"/>
        </w:rPr>
      </w:pPr>
      <w:r>
        <w:rPr>
          <w:sz w:val="21"/>
        </w:rPr>
        <w:t>一个模块的功能是否会对另一个模块的功能产生不利的影响；</w:t>
      </w:r>
    </w:p>
    <w:p w14:paraId="4229E9C7" w14:textId="77777777" w:rsidR="00382F71" w:rsidRDefault="00382F71">
      <w:pPr>
        <w:pStyle w:val="a3"/>
        <w:spacing w:before="6"/>
        <w:rPr>
          <w:sz w:val="15"/>
        </w:rPr>
      </w:pPr>
    </w:p>
    <w:p w14:paraId="5CFA4105" w14:textId="77777777" w:rsidR="00382F71" w:rsidRDefault="00000000">
      <w:pPr>
        <w:pStyle w:val="a5"/>
        <w:numPr>
          <w:ilvl w:val="0"/>
          <w:numId w:val="96"/>
        </w:numPr>
        <w:tabs>
          <w:tab w:val="left" w:pos="642"/>
        </w:tabs>
        <w:rPr>
          <w:sz w:val="21"/>
        </w:rPr>
      </w:pPr>
      <w:r>
        <w:rPr>
          <w:sz w:val="21"/>
        </w:rPr>
        <w:t>全局数据结构是否有问题；</w:t>
      </w:r>
    </w:p>
    <w:p w14:paraId="079D52D5" w14:textId="77777777" w:rsidR="00382F71" w:rsidRDefault="00382F71">
      <w:pPr>
        <w:pStyle w:val="a3"/>
        <w:spacing w:before="7"/>
        <w:rPr>
          <w:sz w:val="15"/>
        </w:rPr>
      </w:pPr>
    </w:p>
    <w:p w14:paraId="397F6C14" w14:textId="77777777" w:rsidR="00382F71" w:rsidRDefault="00000000">
      <w:pPr>
        <w:pStyle w:val="a5"/>
        <w:numPr>
          <w:ilvl w:val="0"/>
          <w:numId w:val="96"/>
        </w:numPr>
        <w:tabs>
          <w:tab w:val="left" w:pos="642"/>
        </w:tabs>
        <w:rPr>
          <w:sz w:val="21"/>
        </w:rPr>
      </w:pPr>
      <w:r>
        <w:rPr>
          <w:sz w:val="21"/>
        </w:rPr>
        <w:t>单个模块的误差积累起来，是否会放大，从而达到不可接受的程度。</w:t>
      </w:r>
    </w:p>
    <w:p w14:paraId="686205AB" w14:textId="77777777" w:rsidR="00382F71" w:rsidRDefault="00382F71">
      <w:pPr>
        <w:pStyle w:val="a3"/>
        <w:spacing w:before="2"/>
        <w:rPr>
          <w:sz w:val="32"/>
        </w:rPr>
      </w:pPr>
    </w:p>
    <w:p w14:paraId="13805920" w14:textId="77777777" w:rsidR="00382F71" w:rsidRDefault="00000000">
      <w:pPr>
        <w:pStyle w:val="5"/>
        <w:numPr>
          <w:ilvl w:val="2"/>
          <w:numId w:val="86"/>
        </w:numPr>
        <w:tabs>
          <w:tab w:val="left" w:pos="1192"/>
        </w:tabs>
        <w:ind w:hanging="721"/>
        <w:rPr>
          <w:rFonts w:ascii="Calibri" w:eastAsia="Calibri"/>
          <w:color w:val="4AACC5"/>
        </w:rPr>
      </w:pPr>
      <w:bookmarkStart w:id="418" w:name="1.6.10设计系统测试计划需要参考哪些项目文挡？_"/>
      <w:bookmarkStart w:id="419" w:name="_bookmark209"/>
      <w:bookmarkEnd w:id="418"/>
      <w:bookmarkEnd w:id="419"/>
      <w:r>
        <w:rPr>
          <w:color w:val="4AACC5"/>
        </w:rPr>
        <w:t>设计系统测试计划需要参考哪些项目文挡？</w:t>
      </w:r>
    </w:p>
    <w:p w14:paraId="3DE7D899" w14:textId="77777777" w:rsidR="00382F71" w:rsidRDefault="00382F71">
      <w:pPr>
        <w:pStyle w:val="a3"/>
        <w:spacing w:before="10"/>
        <w:rPr>
          <w:sz w:val="22"/>
        </w:rPr>
      </w:pPr>
    </w:p>
    <w:p w14:paraId="026D335D" w14:textId="77777777" w:rsidR="00382F71" w:rsidRDefault="00000000">
      <w:pPr>
        <w:pStyle w:val="a3"/>
        <w:ind w:left="471"/>
      </w:pPr>
      <w:r>
        <w:t>软件测试计划，软件需求工件和迭代计划。系统测试计划的依据是</w:t>
      </w:r>
      <w:r>
        <w:rPr>
          <w:rFonts w:ascii="Calibri" w:eastAsia="Calibri"/>
        </w:rPr>
        <w:t>:</w:t>
      </w:r>
      <w:r>
        <w:t>软件需求规格说明书</w:t>
      </w:r>
    </w:p>
    <w:p w14:paraId="325818BB" w14:textId="77777777" w:rsidR="00382F71" w:rsidRDefault="00382F71">
      <w:pPr>
        <w:pStyle w:val="a3"/>
        <w:spacing w:before="2"/>
        <w:rPr>
          <w:sz w:val="32"/>
        </w:rPr>
      </w:pPr>
    </w:p>
    <w:p w14:paraId="78B97C46" w14:textId="77777777" w:rsidR="00382F71" w:rsidRDefault="00000000">
      <w:pPr>
        <w:pStyle w:val="5"/>
        <w:numPr>
          <w:ilvl w:val="2"/>
          <w:numId w:val="86"/>
        </w:numPr>
        <w:tabs>
          <w:tab w:val="left" w:pos="1192"/>
        </w:tabs>
        <w:spacing w:before="1"/>
        <w:ind w:hanging="721"/>
        <w:rPr>
          <w:rFonts w:ascii="Calibri" w:eastAsia="Calibri"/>
          <w:color w:val="4AACC5"/>
        </w:rPr>
      </w:pPr>
      <w:bookmarkStart w:id="420" w:name="_bookmark210"/>
      <w:bookmarkStart w:id="421" w:name="1.6.11系统测试计划是否需要同行审批，为什么_"/>
      <w:bookmarkEnd w:id="420"/>
      <w:bookmarkEnd w:id="421"/>
      <w:r>
        <w:rPr>
          <w:color w:val="4AACC5"/>
        </w:rPr>
        <w:t>系统测试计划是否需要同行审批，为什么</w:t>
      </w:r>
    </w:p>
    <w:p w14:paraId="7EE17F10" w14:textId="77777777" w:rsidR="00382F71" w:rsidRDefault="00382F71">
      <w:pPr>
        <w:pStyle w:val="a3"/>
        <w:spacing w:before="10"/>
        <w:rPr>
          <w:sz w:val="22"/>
        </w:rPr>
      </w:pPr>
    </w:p>
    <w:p w14:paraId="2BD48FE9" w14:textId="77777777" w:rsidR="00382F71" w:rsidRDefault="00000000">
      <w:pPr>
        <w:pStyle w:val="a3"/>
        <w:ind w:left="471"/>
      </w:pPr>
      <w:r>
        <w:t>需要，系统测试计划属于项目阶段性关键文档，因此需要评审。</w:t>
      </w:r>
    </w:p>
    <w:p w14:paraId="14A1A44E" w14:textId="77777777" w:rsidR="00382F71" w:rsidRDefault="00382F71">
      <w:pPr>
        <w:pStyle w:val="a3"/>
        <w:rPr>
          <w:sz w:val="20"/>
        </w:rPr>
      </w:pPr>
    </w:p>
    <w:p w14:paraId="182902D4" w14:textId="77777777" w:rsidR="00382F71" w:rsidRDefault="00000000">
      <w:pPr>
        <w:pStyle w:val="a5"/>
        <w:numPr>
          <w:ilvl w:val="2"/>
          <w:numId w:val="86"/>
        </w:numPr>
        <w:tabs>
          <w:tab w:val="left" w:pos="1192"/>
        </w:tabs>
        <w:spacing w:before="156"/>
        <w:ind w:hanging="721"/>
        <w:rPr>
          <w:rFonts w:ascii="Calibri" w:eastAsia="Calibri"/>
          <w:color w:val="4AACC5"/>
          <w:sz w:val="28"/>
        </w:rPr>
      </w:pPr>
      <w:bookmarkStart w:id="422" w:name="1.6.12Alpha_测试与_beta_的区别_"/>
      <w:bookmarkStart w:id="423" w:name="_bookmark211"/>
      <w:bookmarkEnd w:id="422"/>
      <w:bookmarkEnd w:id="423"/>
      <w:r>
        <w:rPr>
          <w:rFonts w:ascii="Calibri" w:eastAsia="Calibri"/>
          <w:b/>
          <w:color w:val="4AACC5"/>
          <w:sz w:val="28"/>
        </w:rPr>
        <w:t>Alpha</w:t>
      </w:r>
      <w:r>
        <w:rPr>
          <w:rFonts w:ascii="Calibri" w:eastAsia="Calibri"/>
          <w:b/>
          <w:color w:val="4AACC5"/>
          <w:spacing w:val="76"/>
          <w:sz w:val="28"/>
        </w:rPr>
        <w:t xml:space="preserve"> </w:t>
      </w:r>
      <w:r>
        <w:rPr>
          <w:color w:val="4AACC5"/>
          <w:spacing w:val="-1"/>
          <w:sz w:val="28"/>
        </w:rPr>
        <w:t xml:space="preserve">测试与 </w:t>
      </w:r>
      <w:r>
        <w:rPr>
          <w:rFonts w:ascii="Calibri" w:eastAsia="Calibri"/>
          <w:b/>
          <w:color w:val="4AACC5"/>
          <w:sz w:val="28"/>
        </w:rPr>
        <w:t>beta</w:t>
      </w:r>
      <w:r>
        <w:rPr>
          <w:rFonts w:ascii="Calibri" w:eastAsia="Calibri"/>
          <w:b/>
          <w:color w:val="4AACC5"/>
          <w:spacing w:val="73"/>
          <w:sz w:val="28"/>
        </w:rPr>
        <w:t xml:space="preserve"> </w:t>
      </w:r>
      <w:r>
        <w:rPr>
          <w:color w:val="4AACC5"/>
          <w:sz w:val="28"/>
        </w:rPr>
        <w:t>的区别</w:t>
      </w:r>
    </w:p>
    <w:p w14:paraId="785E4538" w14:textId="77777777" w:rsidR="00382F71" w:rsidRDefault="00382F71">
      <w:pPr>
        <w:pStyle w:val="a3"/>
        <w:spacing w:before="10"/>
        <w:rPr>
          <w:sz w:val="22"/>
        </w:rPr>
      </w:pPr>
    </w:p>
    <w:p w14:paraId="53927D1D" w14:textId="77777777" w:rsidR="00382F71" w:rsidRDefault="00000000">
      <w:pPr>
        <w:pStyle w:val="a3"/>
        <w:spacing w:line="417" w:lineRule="auto"/>
        <w:ind w:left="471" w:right="351" w:firstLine="420"/>
      </w:pPr>
      <w:r>
        <w:rPr>
          <w:rFonts w:ascii="Calibri" w:eastAsia="Calibri"/>
        </w:rPr>
        <w:t>Alpha</w:t>
      </w:r>
      <w:r>
        <w:rPr>
          <w:rFonts w:ascii="Calibri" w:eastAsia="Calibri"/>
          <w:spacing w:val="9"/>
        </w:rPr>
        <w:t xml:space="preserve"> </w:t>
      </w:r>
      <w:r>
        <w:rPr>
          <w:spacing w:val="-2"/>
        </w:rPr>
        <w:t>测试 在系统开发接近完成时对应用系统的测试；测试后仍然会有少量的设计变更。这种测</w:t>
      </w:r>
      <w:r>
        <w:t>试一般由最终用户或其它人员完成，不能由程序或测试员完成。</w:t>
      </w:r>
    </w:p>
    <w:p w14:paraId="35D6A078" w14:textId="77777777" w:rsidR="00382F71" w:rsidRDefault="00000000">
      <w:pPr>
        <w:pStyle w:val="a3"/>
        <w:spacing w:line="417" w:lineRule="auto"/>
        <w:ind w:left="471" w:right="353" w:firstLine="420"/>
      </w:pPr>
      <w:r>
        <w:rPr>
          <w:rFonts w:ascii="Calibri" w:eastAsia="Calibri"/>
          <w:spacing w:val="-2"/>
        </w:rPr>
        <w:t>Beta</w:t>
      </w:r>
      <w:r>
        <w:rPr>
          <w:rFonts w:ascii="Calibri" w:eastAsia="Calibri"/>
          <w:spacing w:val="30"/>
        </w:rPr>
        <w:t xml:space="preserve"> </w:t>
      </w:r>
      <w:r>
        <w:rPr>
          <w:spacing w:val="-7"/>
        </w:rPr>
        <w:t>测试 当开发和测试根本完成时所做的测试，最终的错误和问题需要在最终发行前找到。这种</w:t>
      </w:r>
      <w:r>
        <w:t>测试一般由最终用户或其它人员完成，不能由程序员或测试员完成。</w:t>
      </w:r>
    </w:p>
    <w:p w14:paraId="05D6FAC2" w14:textId="77777777" w:rsidR="00382F71" w:rsidRDefault="00000000">
      <w:pPr>
        <w:pStyle w:val="a3"/>
        <w:spacing w:line="269" w:lineRule="exact"/>
        <w:ind w:left="891"/>
        <w:rPr>
          <w:rFonts w:ascii="Calibri" w:eastAsia="Calibri"/>
        </w:rPr>
      </w:pPr>
      <w:r>
        <w:rPr>
          <w:rFonts w:ascii="Calibri" w:eastAsia="Calibri"/>
        </w:rPr>
        <w:t>Alpha</w:t>
      </w:r>
      <w:r>
        <w:rPr>
          <w:rFonts w:ascii="Calibri" w:eastAsia="Calibri"/>
          <w:spacing w:val="45"/>
        </w:rPr>
        <w:t xml:space="preserve"> </w:t>
      </w:r>
      <w:r>
        <w:t>测试</w:t>
      </w:r>
      <w:r>
        <w:rPr>
          <w:rFonts w:ascii="Calibri" w:eastAsia="Calibri"/>
        </w:rPr>
        <w:t>:</w:t>
      </w:r>
      <w:r>
        <w:t>用户在接近正式环境下的测试</w:t>
      </w:r>
      <w:r>
        <w:rPr>
          <w:rFonts w:ascii="Calibri" w:eastAsia="Calibri"/>
        </w:rPr>
        <w:t>,</w:t>
      </w:r>
      <w:r>
        <w:t>开发人员在用户</w:t>
      </w:r>
      <w:proofErr w:type="gramStart"/>
      <w:r>
        <w:t>旁记录</w:t>
      </w:r>
      <w:proofErr w:type="gramEnd"/>
      <w:r>
        <w:t>错误情况和使用中的问题</w:t>
      </w:r>
      <w:r>
        <w:rPr>
          <w:rFonts w:ascii="Calibri" w:eastAsia="Calibri"/>
        </w:rPr>
        <w:t>.</w:t>
      </w:r>
    </w:p>
    <w:p w14:paraId="235E8BD1" w14:textId="77777777" w:rsidR="00382F71" w:rsidRDefault="00382F71">
      <w:pPr>
        <w:pStyle w:val="a3"/>
        <w:spacing w:before="3"/>
        <w:rPr>
          <w:rFonts w:ascii="Calibri"/>
          <w:sz w:val="16"/>
        </w:rPr>
      </w:pPr>
    </w:p>
    <w:p w14:paraId="7D269243" w14:textId="77777777" w:rsidR="00382F71" w:rsidRDefault="00000000">
      <w:pPr>
        <w:pStyle w:val="a3"/>
        <w:spacing w:line="417" w:lineRule="auto"/>
        <w:ind w:left="471" w:right="351" w:firstLine="420"/>
        <w:rPr>
          <w:rFonts w:ascii="Calibri" w:eastAsia="Calibri"/>
        </w:rPr>
      </w:pPr>
      <w:r>
        <w:rPr>
          <w:rFonts w:ascii="Calibri" w:eastAsia="Calibri"/>
        </w:rPr>
        <w:t>Beta</w:t>
      </w:r>
      <w:r>
        <w:rPr>
          <w:rFonts w:ascii="Calibri" w:eastAsia="Calibri"/>
          <w:spacing w:val="1"/>
        </w:rPr>
        <w:t xml:space="preserve"> </w:t>
      </w:r>
      <w:r>
        <w:t>测试</w:t>
      </w:r>
      <w:r>
        <w:rPr>
          <w:rFonts w:ascii="Calibri" w:eastAsia="Calibri"/>
        </w:rPr>
        <w:t>:</w:t>
      </w:r>
      <w:r>
        <w:t>多个用户在实际使用环境下的测试</w:t>
      </w:r>
      <w:r>
        <w:rPr>
          <w:rFonts w:ascii="Calibri" w:eastAsia="Calibri"/>
        </w:rPr>
        <w:t>,</w:t>
      </w:r>
      <w:r>
        <w:t>开发人员不在测试现场</w:t>
      </w:r>
      <w:r>
        <w:rPr>
          <w:rFonts w:ascii="Calibri" w:eastAsia="Calibri"/>
        </w:rPr>
        <w:t>,</w:t>
      </w:r>
      <w:r>
        <w:t>用户通过发送报告的形式把发现的问题反馈给开发人员</w:t>
      </w:r>
      <w:r>
        <w:rPr>
          <w:rFonts w:ascii="Calibri" w:eastAsia="Calibri"/>
        </w:rPr>
        <w:t>.</w:t>
      </w:r>
    </w:p>
    <w:p w14:paraId="4BC5FD2A" w14:textId="77777777" w:rsidR="00382F71" w:rsidRDefault="00000000">
      <w:pPr>
        <w:pStyle w:val="a3"/>
        <w:spacing w:line="417" w:lineRule="auto"/>
        <w:ind w:left="471" w:right="353" w:firstLine="420"/>
      </w:pPr>
      <w:r>
        <w:rPr>
          <w:rFonts w:ascii="Calibri" w:eastAsia="Calibri" w:hAnsi="Calibri"/>
          <w:w w:val="95"/>
        </w:rPr>
        <w:t>α</w:t>
      </w:r>
      <w:r>
        <w:rPr>
          <w:w w:val="95"/>
        </w:rPr>
        <w:t>测试是由一个用户在开发环境下进行的测试，也可以是公司内部的用户在模拟实际操作环境下进</w:t>
      </w:r>
      <w:r>
        <w:rPr>
          <w:spacing w:val="99"/>
        </w:rPr>
        <w:t xml:space="preserve"> </w:t>
      </w:r>
      <w:r>
        <w:t>行的测试。</w:t>
      </w:r>
    </w:p>
    <w:p w14:paraId="058E1299" w14:textId="77777777" w:rsidR="00382F71" w:rsidRDefault="00000000">
      <w:pPr>
        <w:pStyle w:val="a3"/>
        <w:spacing w:line="417" w:lineRule="auto"/>
        <w:ind w:left="471" w:right="322" w:firstLine="420"/>
      </w:pPr>
      <w:r>
        <w:rPr>
          <w:rFonts w:ascii="Calibri" w:eastAsia="Calibri" w:hAnsi="Calibri"/>
          <w:w w:val="95"/>
        </w:rPr>
        <w:t>β</w:t>
      </w:r>
      <w:r>
        <w:rPr>
          <w:w w:val="95"/>
        </w:rPr>
        <w:t>测试是由软件的多个用户在实际使用环境下进行的测试。这些用户返回有关错误信息给开发者。</w:t>
      </w:r>
      <w:r>
        <w:rPr>
          <w:spacing w:val="148"/>
        </w:rPr>
        <w:t xml:space="preserve"> </w:t>
      </w:r>
      <w:r>
        <w:rPr>
          <w:w w:val="95"/>
        </w:rPr>
        <w:t>测试时，开发者通常不在测试现场。因而，</w:t>
      </w:r>
      <w:r>
        <w:rPr>
          <w:rFonts w:ascii="Calibri" w:eastAsia="Calibri" w:hAnsi="Calibri"/>
          <w:w w:val="95"/>
        </w:rPr>
        <w:t>β</w:t>
      </w:r>
      <w:r>
        <w:rPr>
          <w:w w:val="95"/>
        </w:rPr>
        <w:t>测试是在开发者无法控制的环境下进行的软件现场应用。</w:t>
      </w:r>
    </w:p>
    <w:p w14:paraId="366C1EFF" w14:textId="77777777" w:rsidR="00382F71" w:rsidRDefault="00382F71">
      <w:pPr>
        <w:pStyle w:val="a3"/>
        <w:spacing w:before="7"/>
        <w:rPr>
          <w:sz w:val="16"/>
        </w:rPr>
      </w:pPr>
    </w:p>
    <w:p w14:paraId="6CEDE4F1" w14:textId="77777777" w:rsidR="00382F71" w:rsidRDefault="00000000">
      <w:pPr>
        <w:pStyle w:val="5"/>
        <w:numPr>
          <w:ilvl w:val="2"/>
          <w:numId w:val="86"/>
        </w:numPr>
        <w:tabs>
          <w:tab w:val="left" w:pos="1192"/>
        </w:tabs>
        <w:ind w:hanging="721"/>
        <w:rPr>
          <w:rFonts w:ascii="Calibri" w:eastAsia="Calibri"/>
          <w:color w:val="4AACC5"/>
        </w:rPr>
      </w:pPr>
      <w:bookmarkStart w:id="424" w:name="_bookmark212"/>
      <w:bookmarkStart w:id="425" w:name="1.6.13系统测试阶段低级缺陷较多_怎么办？_"/>
      <w:bookmarkEnd w:id="424"/>
      <w:bookmarkEnd w:id="425"/>
      <w:r>
        <w:rPr>
          <w:color w:val="4AACC5"/>
        </w:rPr>
        <w:t>系统测试阶段低级缺陷较多 怎么办？</w:t>
      </w:r>
    </w:p>
    <w:p w14:paraId="7D74D640" w14:textId="77777777" w:rsidR="00382F71" w:rsidRDefault="00382F71">
      <w:pPr>
        <w:pStyle w:val="a3"/>
        <w:spacing w:before="10"/>
        <w:rPr>
          <w:sz w:val="22"/>
        </w:rPr>
      </w:pPr>
    </w:p>
    <w:p w14:paraId="064C5A40" w14:textId="77777777" w:rsidR="00382F71" w:rsidRDefault="00000000">
      <w:pPr>
        <w:pStyle w:val="a3"/>
        <w:spacing w:line="417" w:lineRule="auto"/>
        <w:ind w:left="471" w:right="351" w:firstLine="420"/>
      </w:pPr>
      <w:r>
        <w:t>公司有预测试这个流程 会在开展测试活动之前对主要功能点的正常流程做一个测试以判断这个</w:t>
      </w:r>
      <w:r>
        <w:rPr>
          <w:spacing w:val="-4"/>
        </w:rPr>
        <w:t>版本是不是可测试版本 如果低级缺陷比较多 严重阻碍测试执行的话 我们会打回开发部 不执行测试</w:t>
      </w:r>
    </w:p>
    <w:p w14:paraId="3A2F0C9C" w14:textId="77777777" w:rsidR="00382F71" w:rsidRDefault="00382F71">
      <w:pPr>
        <w:pStyle w:val="a3"/>
        <w:spacing w:before="8"/>
        <w:rPr>
          <w:sz w:val="16"/>
        </w:rPr>
      </w:pPr>
    </w:p>
    <w:p w14:paraId="3A03A1D3" w14:textId="77777777" w:rsidR="00382F71" w:rsidRDefault="00000000">
      <w:pPr>
        <w:pStyle w:val="5"/>
        <w:numPr>
          <w:ilvl w:val="2"/>
          <w:numId w:val="86"/>
        </w:numPr>
        <w:tabs>
          <w:tab w:val="left" w:pos="1192"/>
        </w:tabs>
        <w:ind w:hanging="721"/>
        <w:rPr>
          <w:rFonts w:ascii="Calibri" w:eastAsia="Calibri"/>
          <w:color w:val="4AACC5"/>
        </w:rPr>
      </w:pPr>
      <w:bookmarkStart w:id="426" w:name="1.6.14系统测试的进入和退出准则？_"/>
      <w:bookmarkStart w:id="427" w:name="_bookmark213"/>
      <w:bookmarkEnd w:id="426"/>
      <w:bookmarkEnd w:id="427"/>
      <w:r>
        <w:rPr>
          <w:color w:val="4AACC5"/>
        </w:rPr>
        <w:t>系统测试的进入和退出准则？</w:t>
      </w:r>
    </w:p>
    <w:p w14:paraId="3863FDBC" w14:textId="77777777" w:rsidR="00382F71" w:rsidRDefault="00382F71">
      <w:pPr>
        <w:pStyle w:val="a3"/>
        <w:spacing w:before="10"/>
        <w:rPr>
          <w:sz w:val="22"/>
        </w:rPr>
      </w:pPr>
    </w:p>
    <w:p w14:paraId="6F09E638" w14:textId="77777777" w:rsidR="00382F71" w:rsidRDefault="00000000">
      <w:pPr>
        <w:pStyle w:val="a3"/>
        <w:ind w:left="471"/>
      </w:pPr>
      <w:r>
        <w:t>进入：（产品集成完成，打成安装包，纳入配置库）需求确认完后</w:t>
      </w:r>
    </w:p>
    <w:p w14:paraId="69D1D2C6" w14:textId="77777777" w:rsidR="00382F71" w:rsidRDefault="00382F71">
      <w:pPr>
        <w:sectPr w:rsidR="00382F71">
          <w:pgSz w:w="11910" w:h="16840"/>
          <w:pgMar w:top="1300" w:right="940" w:bottom="680" w:left="820" w:header="0" w:footer="406" w:gutter="0"/>
          <w:cols w:space="720"/>
        </w:sectPr>
      </w:pPr>
    </w:p>
    <w:p w14:paraId="318FED71" w14:textId="77777777" w:rsidR="00382F71" w:rsidRDefault="00000000">
      <w:pPr>
        <w:pStyle w:val="a3"/>
        <w:spacing w:before="49"/>
        <w:ind w:left="471"/>
      </w:pPr>
      <w:r>
        <w:lastRenderedPageBreak/>
        <w:t>退出：</w:t>
      </w:r>
    </w:p>
    <w:p w14:paraId="7994D706" w14:textId="77777777" w:rsidR="00382F71" w:rsidRDefault="00382F71">
      <w:pPr>
        <w:pStyle w:val="a3"/>
        <w:spacing w:before="6"/>
        <w:rPr>
          <w:sz w:val="15"/>
        </w:rPr>
      </w:pPr>
    </w:p>
    <w:p w14:paraId="5E09EC40" w14:textId="77777777" w:rsidR="00382F71" w:rsidRDefault="00000000">
      <w:pPr>
        <w:pStyle w:val="a3"/>
        <w:spacing w:line="417" w:lineRule="auto"/>
        <w:ind w:left="891" w:right="6315"/>
      </w:pPr>
      <w:r>
        <w:rPr>
          <w:spacing w:val="-1"/>
        </w:rPr>
        <w:t>系统功能与用户需求说明书一致</w:t>
      </w:r>
      <w:r>
        <w:t>测试计划规定的时间结束</w:t>
      </w:r>
    </w:p>
    <w:p w14:paraId="3DB942D2" w14:textId="77777777" w:rsidR="00382F71" w:rsidRDefault="00000000">
      <w:pPr>
        <w:pStyle w:val="a3"/>
        <w:spacing w:line="269" w:lineRule="exact"/>
        <w:ind w:left="891"/>
      </w:pPr>
      <w:r>
        <w:t>所有确认缺陷都已修复</w:t>
      </w:r>
    </w:p>
    <w:p w14:paraId="07453787" w14:textId="77777777" w:rsidR="00382F71" w:rsidRDefault="00382F71">
      <w:pPr>
        <w:pStyle w:val="a3"/>
        <w:spacing w:before="7"/>
        <w:rPr>
          <w:sz w:val="15"/>
        </w:rPr>
      </w:pPr>
    </w:p>
    <w:p w14:paraId="056FE33B" w14:textId="77777777" w:rsidR="00382F71" w:rsidRDefault="00000000">
      <w:pPr>
        <w:pStyle w:val="a3"/>
        <w:ind w:left="891"/>
        <w:rPr>
          <w:rFonts w:ascii="Calibri" w:eastAsia="Calibri"/>
        </w:rPr>
      </w:pPr>
      <w:r>
        <w:rPr>
          <w:spacing w:val="-1"/>
        </w:rPr>
        <w:t xml:space="preserve">功能性测试用例通过率达到 </w:t>
      </w:r>
      <w:r>
        <w:rPr>
          <w:rFonts w:ascii="Calibri" w:eastAsia="Calibri"/>
        </w:rPr>
        <w:t>100%</w:t>
      </w:r>
    </w:p>
    <w:p w14:paraId="306CEFDA" w14:textId="77777777" w:rsidR="00382F71" w:rsidRDefault="00382F71">
      <w:pPr>
        <w:pStyle w:val="a3"/>
        <w:spacing w:before="4"/>
        <w:rPr>
          <w:rFonts w:ascii="Calibri"/>
          <w:sz w:val="16"/>
        </w:rPr>
      </w:pPr>
    </w:p>
    <w:p w14:paraId="5E3A587B" w14:textId="77777777" w:rsidR="00382F71" w:rsidRDefault="00000000">
      <w:pPr>
        <w:pStyle w:val="a3"/>
        <w:ind w:left="891"/>
        <w:rPr>
          <w:rFonts w:ascii="Calibri" w:eastAsia="Calibri"/>
        </w:rPr>
      </w:pPr>
      <w:r>
        <w:rPr>
          <w:spacing w:val="-1"/>
        </w:rPr>
        <w:t xml:space="preserve">非功能性测试用例通过率达到 </w:t>
      </w:r>
      <w:r>
        <w:rPr>
          <w:rFonts w:ascii="Calibri" w:eastAsia="Calibri"/>
        </w:rPr>
        <w:t>95%</w:t>
      </w:r>
    </w:p>
    <w:p w14:paraId="7F616229" w14:textId="77777777" w:rsidR="00382F71" w:rsidRDefault="00382F71">
      <w:pPr>
        <w:pStyle w:val="a3"/>
        <w:rPr>
          <w:rFonts w:ascii="Calibri"/>
          <w:sz w:val="22"/>
        </w:rPr>
      </w:pPr>
    </w:p>
    <w:p w14:paraId="55FFCC49" w14:textId="77777777" w:rsidR="00382F71" w:rsidRDefault="00000000">
      <w:pPr>
        <w:pStyle w:val="5"/>
        <w:numPr>
          <w:ilvl w:val="2"/>
          <w:numId w:val="86"/>
        </w:numPr>
        <w:tabs>
          <w:tab w:val="left" w:pos="1192"/>
        </w:tabs>
        <w:spacing w:before="143"/>
        <w:ind w:hanging="721"/>
        <w:rPr>
          <w:rFonts w:ascii="Calibri" w:eastAsia="Calibri"/>
          <w:color w:val="4AACC5"/>
        </w:rPr>
      </w:pPr>
      <w:bookmarkStart w:id="428" w:name="_bookmark214"/>
      <w:bookmarkStart w:id="429" w:name="1.6.15系统测试阶段低级缺陷较多怎么办？_"/>
      <w:bookmarkEnd w:id="428"/>
      <w:bookmarkEnd w:id="429"/>
      <w:r>
        <w:rPr>
          <w:color w:val="4AACC5"/>
        </w:rPr>
        <w:t>系统测试阶段低级缺陷较多怎么办？</w:t>
      </w:r>
    </w:p>
    <w:p w14:paraId="514CDD11" w14:textId="77777777" w:rsidR="00382F71" w:rsidRDefault="00382F71">
      <w:pPr>
        <w:pStyle w:val="a3"/>
        <w:spacing w:before="10"/>
        <w:rPr>
          <w:sz w:val="22"/>
        </w:rPr>
      </w:pPr>
    </w:p>
    <w:p w14:paraId="0CC9B922" w14:textId="77777777" w:rsidR="00382F71" w:rsidRDefault="00000000">
      <w:pPr>
        <w:pStyle w:val="a3"/>
        <w:spacing w:before="1" w:line="417" w:lineRule="auto"/>
        <w:ind w:left="471" w:right="351" w:firstLine="420"/>
        <w:jc w:val="both"/>
      </w:pPr>
      <w:r>
        <w:t>公司有预测试这个流程 会在开展测试活动之前对主要功能点的正常流程做一个测试以判断这个</w:t>
      </w:r>
      <w:r>
        <w:rPr>
          <w:spacing w:val="-4"/>
        </w:rPr>
        <w:t>版本是不是可测试版本 如果低级缺陷比较多 严重阻碍测试执行的话 我们会打回开发部 不执行测试</w:t>
      </w:r>
    </w:p>
    <w:p w14:paraId="31D00CAB" w14:textId="77777777" w:rsidR="00382F71" w:rsidRDefault="00382F71">
      <w:pPr>
        <w:pStyle w:val="a3"/>
        <w:spacing w:before="7"/>
        <w:rPr>
          <w:sz w:val="16"/>
        </w:rPr>
      </w:pPr>
    </w:p>
    <w:p w14:paraId="1582C242" w14:textId="77777777" w:rsidR="00382F71" w:rsidRDefault="00000000">
      <w:pPr>
        <w:pStyle w:val="5"/>
        <w:numPr>
          <w:ilvl w:val="2"/>
          <w:numId w:val="86"/>
        </w:numPr>
        <w:tabs>
          <w:tab w:val="left" w:pos="1192"/>
        </w:tabs>
        <w:ind w:hanging="721"/>
        <w:rPr>
          <w:rFonts w:ascii="Calibri" w:eastAsia="Calibri"/>
          <w:color w:val="4AACC5"/>
        </w:rPr>
      </w:pPr>
      <w:bookmarkStart w:id="430" w:name="_bookmark215"/>
      <w:bookmarkStart w:id="431" w:name="1.6.16系统测试包含哪些方面？_"/>
      <w:bookmarkEnd w:id="430"/>
      <w:bookmarkEnd w:id="431"/>
      <w:r>
        <w:rPr>
          <w:color w:val="4AACC5"/>
        </w:rPr>
        <w:t>系统测试包含哪些方面？</w:t>
      </w:r>
    </w:p>
    <w:p w14:paraId="5463120D" w14:textId="77777777" w:rsidR="00382F71" w:rsidRDefault="00382F71">
      <w:pPr>
        <w:pStyle w:val="a3"/>
        <w:spacing w:before="10"/>
        <w:rPr>
          <w:sz w:val="22"/>
        </w:rPr>
      </w:pPr>
    </w:p>
    <w:p w14:paraId="77B85FC6" w14:textId="77777777" w:rsidR="00382F71" w:rsidRDefault="00000000">
      <w:pPr>
        <w:pStyle w:val="a3"/>
        <w:spacing w:before="1"/>
        <w:ind w:left="471"/>
      </w:pPr>
      <w:r>
        <w:rPr>
          <w:rFonts w:ascii="Calibri" w:eastAsia="Calibri"/>
        </w:rPr>
        <w:t>1.</w:t>
      </w:r>
      <w:r>
        <w:t>恢复测试、</w:t>
      </w:r>
      <w:r>
        <w:rPr>
          <w:rFonts w:ascii="Calibri" w:eastAsia="Calibri"/>
        </w:rPr>
        <w:t>2.</w:t>
      </w:r>
      <w:r>
        <w:t>安全测试、</w:t>
      </w:r>
      <w:r>
        <w:rPr>
          <w:rFonts w:ascii="Calibri" w:eastAsia="Calibri"/>
        </w:rPr>
        <w:t>3.</w:t>
      </w:r>
      <w:r>
        <w:t>强度测试、</w:t>
      </w:r>
      <w:r>
        <w:rPr>
          <w:rFonts w:ascii="Calibri" w:eastAsia="Calibri"/>
        </w:rPr>
        <w:t>4.</w:t>
      </w:r>
      <w:r>
        <w:t>性能测试</w:t>
      </w:r>
    </w:p>
    <w:p w14:paraId="773F3413" w14:textId="77777777" w:rsidR="00382F71" w:rsidRDefault="00382F71">
      <w:pPr>
        <w:pStyle w:val="a3"/>
        <w:spacing w:before="2"/>
        <w:rPr>
          <w:sz w:val="32"/>
        </w:rPr>
      </w:pPr>
    </w:p>
    <w:p w14:paraId="4EBDB490" w14:textId="77777777" w:rsidR="00382F71" w:rsidRDefault="00000000">
      <w:pPr>
        <w:pStyle w:val="5"/>
        <w:numPr>
          <w:ilvl w:val="2"/>
          <w:numId w:val="86"/>
        </w:numPr>
        <w:tabs>
          <w:tab w:val="left" w:pos="1192"/>
        </w:tabs>
        <w:ind w:hanging="721"/>
        <w:rPr>
          <w:rFonts w:ascii="Calibri" w:eastAsia="Calibri"/>
          <w:color w:val="4AACC5"/>
        </w:rPr>
      </w:pPr>
      <w:bookmarkStart w:id="432" w:name="1.6.17什么是验收测试？"/>
      <w:bookmarkStart w:id="433" w:name="_bookmark216"/>
      <w:bookmarkEnd w:id="432"/>
      <w:bookmarkEnd w:id="433"/>
      <w:r>
        <w:rPr>
          <w:color w:val="4AACC5"/>
        </w:rPr>
        <w:t>什么是验收测试？</w:t>
      </w:r>
    </w:p>
    <w:p w14:paraId="5EC4D54C" w14:textId="77777777" w:rsidR="00382F71" w:rsidRDefault="00382F71">
      <w:pPr>
        <w:pStyle w:val="a3"/>
        <w:spacing w:before="10"/>
        <w:rPr>
          <w:sz w:val="22"/>
        </w:rPr>
      </w:pPr>
    </w:p>
    <w:p w14:paraId="4037AE69" w14:textId="77777777" w:rsidR="00382F71" w:rsidRDefault="00000000">
      <w:pPr>
        <w:pStyle w:val="a3"/>
        <w:spacing w:line="417" w:lineRule="auto"/>
        <w:ind w:left="471" w:right="351" w:firstLine="420"/>
        <w:jc w:val="both"/>
      </w:pPr>
      <w:r>
        <w:rPr>
          <w:w w:val="95"/>
        </w:rPr>
        <w:t>验收测试的目的是向未来的用户表明系统能够像预定要求那样工作。经集成测试后，</w:t>
      </w:r>
      <w:r>
        <w:rPr>
          <w:spacing w:val="101"/>
        </w:rPr>
        <w:t xml:space="preserve">  </w:t>
      </w:r>
      <w:r>
        <w:rPr>
          <w:w w:val="95"/>
        </w:rPr>
        <w:t>已经按照设计把所有的模块组装成一个完整的软件系统，接口错误也已经基本排除了，接着就应该进一步验证软</w:t>
      </w:r>
      <w:r>
        <w:rPr>
          <w:spacing w:val="236"/>
        </w:rPr>
        <w:t xml:space="preserve"> </w:t>
      </w:r>
      <w:r>
        <w:t>件的有效性，这就是验收测试的任务，即软件的功能和性能如同用户</w:t>
      </w:r>
      <w:proofErr w:type="gramStart"/>
      <w:r>
        <w:t>所合理</w:t>
      </w:r>
      <w:proofErr w:type="gramEnd"/>
      <w:r>
        <w:t>期待的那样。</w:t>
      </w:r>
    </w:p>
    <w:p w14:paraId="332AB7E7" w14:textId="77777777" w:rsidR="00382F71" w:rsidRDefault="00382F71">
      <w:pPr>
        <w:pStyle w:val="a3"/>
        <w:spacing w:before="7"/>
        <w:rPr>
          <w:sz w:val="16"/>
        </w:rPr>
      </w:pPr>
    </w:p>
    <w:p w14:paraId="08DDF6E2" w14:textId="77777777" w:rsidR="00382F71" w:rsidRDefault="00000000">
      <w:pPr>
        <w:pStyle w:val="5"/>
        <w:numPr>
          <w:ilvl w:val="2"/>
          <w:numId w:val="86"/>
        </w:numPr>
        <w:tabs>
          <w:tab w:val="left" w:pos="1192"/>
        </w:tabs>
        <w:spacing w:before="1"/>
        <w:ind w:hanging="721"/>
        <w:rPr>
          <w:rFonts w:ascii="Calibri" w:eastAsia="Calibri"/>
          <w:color w:val="4AACC5"/>
        </w:rPr>
      </w:pPr>
      <w:bookmarkStart w:id="434" w:name="1.6.18软件验收测试具体包括哪些测试？_"/>
      <w:bookmarkStart w:id="435" w:name="_bookmark217"/>
      <w:bookmarkEnd w:id="434"/>
      <w:bookmarkEnd w:id="435"/>
      <w:r>
        <w:rPr>
          <w:color w:val="4AACC5"/>
        </w:rPr>
        <w:t>软件验收测试具体包括哪些测试？</w:t>
      </w:r>
    </w:p>
    <w:p w14:paraId="4654E709" w14:textId="77777777" w:rsidR="00382F71" w:rsidRDefault="00382F71">
      <w:pPr>
        <w:pStyle w:val="a3"/>
        <w:spacing w:before="10"/>
        <w:rPr>
          <w:sz w:val="22"/>
        </w:rPr>
      </w:pPr>
    </w:p>
    <w:p w14:paraId="4230212E" w14:textId="77777777" w:rsidR="00382F71" w:rsidRDefault="00000000">
      <w:pPr>
        <w:pStyle w:val="a3"/>
        <w:ind w:left="891"/>
      </w:pPr>
      <w:r>
        <w:t>正式验收测试，</w:t>
      </w:r>
      <w:r>
        <w:rPr>
          <w:rFonts w:ascii="Calibri" w:eastAsia="Calibri"/>
        </w:rPr>
        <w:t>alpha</w:t>
      </w:r>
      <w:r>
        <w:rPr>
          <w:rFonts w:ascii="Calibri" w:eastAsia="Calibri"/>
          <w:spacing w:val="5"/>
        </w:rPr>
        <w:t xml:space="preserve"> </w:t>
      </w:r>
      <w:r>
        <w:t>测试，</w:t>
      </w:r>
      <w:r>
        <w:rPr>
          <w:rFonts w:ascii="Calibri" w:eastAsia="Calibri"/>
        </w:rPr>
        <w:t>beta</w:t>
      </w:r>
      <w:r>
        <w:rPr>
          <w:rFonts w:ascii="Calibri" w:eastAsia="Calibri"/>
          <w:spacing w:val="51"/>
        </w:rPr>
        <w:t xml:space="preserve"> </w:t>
      </w:r>
      <w:r>
        <w:t>测试。</w:t>
      </w:r>
    </w:p>
    <w:p w14:paraId="4B75C48A" w14:textId="77777777" w:rsidR="00382F71" w:rsidRDefault="00382F71">
      <w:pPr>
        <w:pStyle w:val="a3"/>
        <w:spacing w:before="2"/>
        <w:rPr>
          <w:sz w:val="32"/>
        </w:rPr>
      </w:pPr>
    </w:p>
    <w:p w14:paraId="0001D261" w14:textId="77777777" w:rsidR="00382F71" w:rsidRDefault="00000000">
      <w:pPr>
        <w:ind w:left="471"/>
        <w:rPr>
          <w:sz w:val="28"/>
        </w:rPr>
      </w:pPr>
      <w:r>
        <w:rPr>
          <w:rFonts w:ascii="Calibri" w:eastAsia="Calibri"/>
          <w:b/>
          <w:color w:val="4AACC5"/>
          <w:sz w:val="28"/>
        </w:rPr>
        <w:t>1.6.19</w:t>
      </w:r>
      <w:bookmarkStart w:id="436" w:name="1.6.19.什么是功能测试？_"/>
      <w:bookmarkEnd w:id="436"/>
      <w:r>
        <w:rPr>
          <w:rFonts w:ascii="Calibri" w:eastAsia="Calibri"/>
          <w:b/>
          <w:color w:val="4AACC5"/>
          <w:sz w:val="28"/>
        </w:rPr>
        <w:t>.</w:t>
      </w:r>
      <w:r>
        <w:rPr>
          <w:color w:val="4AACC5"/>
          <w:sz w:val="28"/>
        </w:rPr>
        <w:t>什么是功能测试？</w:t>
      </w:r>
    </w:p>
    <w:p w14:paraId="60F08A75" w14:textId="77777777" w:rsidR="00382F71" w:rsidRDefault="00382F71">
      <w:pPr>
        <w:pStyle w:val="a3"/>
        <w:spacing w:before="10"/>
        <w:rPr>
          <w:sz w:val="22"/>
        </w:rPr>
      </w:pPr>
    </w:p>
    <w:p w14:paraId="06FCA5B1" w14:textId="77777777" w:rsidR="00382F71" w:rsidRDefault="00000000">
      <w:pPr>
        <w:pStyle w:val="a3"/>
        <w:ind w:left="471"/>
      </w:pPr>
      <w:r>
        <w:t>功能测试是在规定的一段时间内运行软件系统的所有功能，以验证这个软件系统有无严重错误</w:t>
      </w:r>
    </w:p>
    <w:p w14:paraId="256D29F4" w14:textId="77777777" w:rsidR="00382F71" w:rsidRDefault="00382F71">
      <w:pPr>
        <w:pStyle w:val="a3"/>
        <w:rPr>
          <w:sz w:val="20"/>
        </w:rPr>
      </w:pPr>
    </w:p>
    <w:p w14:paraId="67EF4763" w14:textId="77777777" w:rsidR="00382F71" w:rsidRDefault="00000000">
      <w:pPr>
        <w:spacing w:before="156" w:line="417" w:lineRule="auto"/>
        <w:ind w:left="1191" w:right="351" w:hanging="720"/>
        <w:rPr>
          <w:rFonts w:ascii="Calibri" w:eastAsia="Calibri"/>
          <w:b/>
          <w:sz w:val="28"/>
        </w:rPr>
      </w:pPr>
      <w:r>
        <w:rPr>
          <w:rFonts w:ascii="Calibri" w:eastAsia="Calibri"/>
          <w:b/>
          <w:color w:val="4AACC5"/>
          <w:sz w:val="28"/>
        </w:rPr>
        <w:t>1.6.20</w:t>
      </w:r>
      <w:bookmarkStart w:id="437" w:name="1.6.202请问功能测试和性能测试的区别是什么？(只总结了两个方面，有其他的自"/>
      <w:bookmarkStart w:id="438" w:name="_bookmark219"/>
      <w:bookmarkEnd w:id="437"/>
      <w:bookmarkEnd w:id="438"/>
      <w:r>
        <w:rPr>
          <w:rFonts w:ascii="Calibri" w:eastAsia="Calibri"/>
          <w:b/>
          <w:color w:val="4AACC5"/>
          <w:sz w:val="28"/>
        </w:rPr>
        <w:t>2</w:t>
      </w:r>
      <w:r>
        <w:rPr>
          <w:rFonts w:ascii="Calibri" w:eastAsia="Calibri"/>
          <w:b/>
          <w:color w:val="4AACC5"/>
          <w:spacing w:val="15"/>
          <w:sz w:val="28"/>
        </w:rPr>
        <w:t xml:space="preserve"> </w:t>
      </w:r>
      <w:r>
        <w:rPr>
          <w:color w:val="4AACC5"/>
          <w:sz w:val="28"/>
        </w:rPr>
        <w:t>请问功能测试和性能测试的区别是什么？</w:t>
      </w:r>
      <w:r>
        <w:rPr>
          <w:rFonts w:ascii="Calibri" w:eastAsia="Calibri"/>
          <w:b/>
          <w:color w:val="4AACC5"/>
          <w:sz w:val="28"/>
        </w:rPr>
        <w:t>(</w:t>
      </w:r>
      <w:proofErr w:type="gramStart"/>
      <w:r>
        <w:rPr>
          <w:color w:val="4AACC5"/>
          <w:spacing w:val="-12"/>
          <w:sz w:val="28"/>
        </w:rPr>
        <w:t>只总结</w:t>
      </w:r>
      <w:proofErr w:type="gramEnd"/>
      <w:r>
        <w:rPr>
          <w:color w:val="4AACC5"/>
          <w:spacing w:val="-12"/>
          <w:sz w:val="28"/>
        </w:rPr>
        <w:t>了两个方面，有其他</w:t>
      </w:r>
      <w:r>
        <w:rPr>
          <w:color w:val="4AACC5"/>
          <w:sz w:val="28"/>
        </w:rPr>
        <w:t>的自己补充</w:t>
      </w:r>
      <w:r>
        <w:rPr>
          <w:rFonts w:ascii="Calibri" w:eastAsia="Calibri"/>
          <w:b/>
          <w:color w:val="4AACC5"/>
          <w:sz w:val="28"/>
        </w:rPr>
        <w:t>)</w:t>
      </w:r>
    </w:p>
    <w:p w14:paraId="61928152" w14:textId="77777777" w:rsidR="00382F71" w:rsidRDefault="00000000">
      <w:pPr>
        <w:pStyle w:val="a3"/>
        <w:spacing w:before="26"/>
        <w:ind w:left="471"/>
      </w:pPr>
      <w:r>
        <w:rPr>
          <w:rFonts w:ascii="Calibri" w:eastAsia="Calibri" w:hAnsi="Calibri"/>
        </w:rPr>
        <w:t>①</w:t>
      </w:r>
      <w:r>
        <w:t>测试目的：</w:t>
      </w:r>
    </w:p>
    <w:p w14:paraId="4C781742" w14:textId="77777777" w:rsidR="00382F71" w:rsidRDefault="00382F71">
      <w:pPr>
        <w:pStyle w:val="a3"/>
        <w:spacing w:before="7"/>
        <w:rPr>
          <w:sz w:val="15"/>
        </w:rPr>
      </w:pPr>
    </w:p>
    <w:p w14:paraId="36210B1B" w14:textId="77777777" w:rsidR="00382F71" w:rsidRDefault="00000000">
      <w:pPr>
        <w:pStyle w:val="a3"/>
        <w:spacing w:line="417" w:lineRule="auto"/>
        <w:ind w:left="471" w:right="247"/>
      </w:pPr>
      <w:r>
        <w:rPr>
          <w:spacing w:val="-18"/>
          <w:w w:val="95"/>
        </w:rPr>
        <w:t>功能测试：检查实际软件的功能是否符合用户的需求，测功能是不是全部实现，某个实现是不是有</w:t>
      </w:r>
      <w:r>
        <w:rPr>
          <w:spacing w:val="125"/>
        </w:rPr>
        <w:t xml:space="preserve">  </w:t>
      </w:r>
      <w:r>
        <w:rPr>
          <w:rFonts w:ascii="Calibri" w:eastAsia="Calibri"/>
          <w:w w:val="95"/>
        </w:rPr>
        <w:t>BUG</w:t>
      </w:r>
      <w:r>
        <w:rPr>
          <w:w w:val="95"/>
        </w:rPr>
        <w:t>。</w:t>
      </w:r>
      <w:r>
        <w:t>主要为了发现以下几类错误：</w:t>
      </w:r>
      <w:r>
        <w:rPr>
          <w:rFonts w:ascii="Calibri" w:eastAsia="Calibri"/>
        </w:rPr>
        <w:t>A</w:t>
      </w:r>
      <w:r>
        <w:t>、是否有不正确或遗漏的功能？</w:t>
      </w:r>
      <w:r>
        <w:rPr>
          <w:rFonts w:ascii="Calibri" w:eastAsia="Calibri"/>
        </w:rPr>
        <w:t>B</w:t>
      </w:r>
      <w:r>
        <w:t xml:space="preserve">、功能实现是否满足用户需求和系统设计的隐藏需求？ </w:t>
      </w:r>
      <w:r>
        <w:rPr>
          <w:rFonts w:ascii="Calibri" w:eastAsia="Calibri"/>
        </w:rPr>
        <w:t>C</w:t>
      </w:r>
      <w:r>
        <w:t>、能否正确接收输入？能否正确输出结果？</w:t>
      </w:r>
    </w:p>
    <w:p w14:paraId="2CB3D344" w14:textId="77777777" w:rsidR="00382F71" w:rsidRDefault="00000000">
      <w:pPr>
        <w:pStyle w:val="a3"/>
        <w:spacing w:line="269" w:lineRule="exact"/>
        <w:ind w:left="471"/>
      </w:pPr>
      <w:r>
        <w:t>性能测试：验证软件质量的三个质量特性，可靠性，正确性和效率。主要是测试产品的健壮性</w:t>
      </w:r>
    </w:p>
    <w:p w14:paraId="09BCA3FC" w14:textId="77777777" w:rsidR="00382F71" w:rsidRDefault="00382F71">
      <w:pPr>
        <w:spacing w:line="269" w:lineRule="exact"/>
        <w:sectPr w:rsidR="00382F71">
          <w:pgSz w:w="11910" w:h="16840"/>
          <w:pgMar w:top="1260" w:right="940" w:bottom="680" w:left="820" w:header="0" w:footer="406" w:gutter="0"/>
          <w:cols w:space="720"/>
        </w:sectPr>
      </w:pPr>
    </w:p>
    <w:p w14:paraId="24EBAA94" w14:textId="77777777" w:rsidR="00382F71" w:rsidRDefault="00000000">
      <w:pPr>
        <w:pStyle w:val="a3"/>
        <w:spacing w:before="49"/>
        <w:ind w:left="471"/>
      </w:pPr>
      <w:r>
        <w:rPr>
          <w:rFonts w:ascii="Calibri" w:eastAsia="Calibri" w:hAnsi="Calibri"/>
        </w:rPr>
        <w:lastRenderedPageBreak/>
        <w:t>②</w:t>
      </w:r>
      <w:r>
        <w:t>测试方式：</w:t>
      </w:r>
    </w:p>
    <w:p w14:paraId="7FFBB3CC" w14:textId="77777777" w:rsidR="00382F71" w:rsidRDefault="00382F71">
      <w:pPr>
        <w:pStyle w:val="a3"/>
        <w:spacing w:before="6"/>
        <w:rPr>
          <w:sz w:val="15"/>
        </w:rPr>
      </w:pPr>
    </w:p>
    <w:p w14:paraId="762D969C" w14:textId="77777777" w:rsidR="00382F71" w:rsidRDefault="00000000">
      <w:pPr>
        <w:pStyle w:val="a3"/>
        <w:spacing w:line="417" w:lineRule="auto"/>
        <w:ind w:left="471" w:right="351"/>
      </w:pPr>
      <w:r>
        <w:rPr>
          <w:w w:val="95"/>
        </w:rPr>
        <w:t>功能测试：按照系统需求说明书和测试用例，对产品的功能</w:t>
      </w:r>
      <w:proofErr w:type="gramStart"/>
      <w:r>
        <w:rPr>
          <w:w w:val="95"/>
        </w:rPr>
        <w:t>一</w:t>
      </w:r>
      <w:proofErr w:type="gramEnd"/>
      <w:r>
        <w:rPr>
          <w:w w:val="95"/>
        </w:rPr>
        <w:t>步步进行测试。找出产品功能是否全部</w:t>
      </w:r>
      <w:r>
        <w:rPr>
          <w:spacing w:val="236"/>
        </w:rPr>
        <w:t xml:space="preserve"> </w:t>
      </w:r>
      <w:r>
        <w:t>实现</w:t>
      </w:r>
    </w:p>
    <w:p w14:paraId="4DF7E877" w14:textId="77777777" w:rsidR="00382F71" w:rsidRDefault="00000000">
      <w:pPr>
        <w:pStyle w:val="a3"/>
        <w:spacing w:line="417" w:lineRule="auto"/>
        <w:ind w:left="471" w:right="245"/>
      </w:pPr>
      <w:r>
        <w:rPr>
          <w:spacing w:val="-8"/>
          <w:w w:val="95"/>
        </w:rPr>
        <w:t>性能测试：一般都使用性能工具对产品的健壮性进行评估。</w:t>
      </w:r>
      <w:r>
        <w:rPr>
          <w:spacing w:val="209"/>
        </w:rPr>
        <w:t xml:space="preserve"> </w:t>
      </w:r>
      <w:r>
        <w:rPr>
          <w:w w:val="95"/>
        </w:rPr>
        <w:t>通过创建场景和虚拟用户来模拟真是环境，</w:t>
      </w:r>
      <w:r>
        <w:rPr>
          <w:spacing w:val="1"/>
          <w:w w:val="95"/>
        </w:rPr>
        <w:t xml:space="preserve"> </w:t>
      </w:r>
      <w:r>
        <w:t>进行压力测试和负载测试。</w:t>
      </w:r>
    </w:p>
    <w:p w14:paraId="3A9DF892" w14:textId="77777777" w:rsidR="00382F71" w:rsidRDefault="00382F71">
      <w:pPr>
        <w:pStyle w:val="a3"/>
        <w:spacing w:before="8"/>
        <w:rPr>
          <w:sz w:val="16"/>
        </w:rPr>
      </w:pPr>
    </w:p>
    <w:p w14:paraId="5955BCA0" w14:textId="77777777" w:rsidR="00382F71" w:rsidRDefault="00000000">
      <w:pPr>
        <w:pStyle w:val="5"/>
        <w:numPr>
          <w:ilvl w:val="2"/>
          <w:numId w:val="97"/>
        </w:numPr>
        <w:tabs>
          <w:tab w:val="left" w:pos="1192"/>
        </w:tabs>
        <w:ind w:hanging="721"/>
      </w:pPr>
      <w:bookmarkStart w:id="439" w:name="1.6.21兼容性测试_"/>
      <w:bookmarkStart w:id="440" w:name="_bookmark220"/>
      <w:bookmarkEnd w:id="439"/>
      <w:bookmarkEnd w:id="440"/>
      <w:r>
        <w:rPr>
          <w:color w:val="4AACC5"/>
        </w:rPr>
        <w:t>兼容性测试</w:t>
      </w:r>
    </w:p>
    <w:p w14:paraId="493219D2" w14:textId="77777777" w:rsidR="00382F71" w:rsidRDefault="00382F71">
      <w:pPr>
        <w:pStyle w:val="a3"/>
        <w:spacing w:before="10"/>
        <w:rPr>
          <w:sz w:val="22"/>
        </w:rPr>
      </w:pPr>
    </w:p>
    <w:p w14:paraId="22156302" w14:textId="77777777" w:rsidR="00382F71" w:rsidRDefault="00000000">
      <w:pPr>
        <w:pStyle w:val="a3"/>
        <w:ind w:left="471"/>
      </w:pPr>
      <w:r>
        <w:rPr>
          <w:spacing w:val="-1"/>
        </w:rPr>
        <w:t>这类测试主要想验证软件产品在不同环境之间的兼容性 主要有操作系统和浏览器</w:t>
      </w:r>
    </w:p>
    <w:p w14:paraId="298415C6" w14:textId="77777777" w:rsidR="00382F71" w:rsidRDefault="00382F71">
      <w:pPr>
        <w:pStyle w:val="a3"/>
        <w:rPr>
          <w:sz w:val="20"/>
        </w:rPr>
      </w:pPr>
    </w:p>
    <w:p w14:paraId="4B4422CC" w14:textId="77777777" w:rsidR="00382F71" w:rsidRDefault="00000000">
      <w:pPr>
        <w:pStyle w:val="5"/>
        <w:numPr>
          <w:ilvl w:val="2"/>
          <w:numId w:val="97"/>
        </w:numPr>
        <w:tabs>
          <w:tab w:val="left" w:pos="1192"/>
        </w:tabs>
        <w:spacing w:before="156"/>
        <w:ind w:hanging="721"/>
      </w:pPr>
      <w:bookmarkStart w:id="441" w:name="1.6.22什么是易用性测试？_"/>
      <w:bookmarkStart w:id="442" w:name="_bookmark221"/>
      <w:bookmarkEnd w:id="441"/>
      <w:bookmarkEnd w:id="442"/>
      <w:r>
        <w:rPr>
          <w:color w:val="4AACC5"/>
        </w:rPr>
        <w:t>什么是易用性测试？</w:t>
      </w:r>
    </w:p>
    <w:p w14:paraId="0FF7CC19" w14:textId="77777777" w:rsidR="00382F71" w:rsidRDefault="00382F71">
      <w:pPr>
        <w:pStyle w:val="a3"/>
        <w:spacing w:before="10"/>
        <w:rPr>
          <w:sz w:val="22"/>
        </w:rPr>
      </w:pPr>
    </w:p>
    <w:p w14:paraId="305D8259" w14:textId="77777777" w:rsidR="00382F71" w:rsidRDefault="00000000">
      <w:pPr>
        <w:pStyle w:val="a3"/>
        <w:spacing w:line="417" w:lineRule="auto"/>
        <w:ind w:left="471" w:right="351" w:firstLine="420"/>
        <w:jc w:val="both"/>
      </w:pPr>
      <w:r>
        <w:rPr>
          <w:w w:val="95"/>
        </w:rPr>
        <w:t>可使用性测试主要从使用的合理性和方便性等角度对软件系统进行检查，发现人为因素或使用上</w:t>
      </w:r>
      <w:r>
        <w:rPr>
          <w:spacing w:val="225"/>
        </w:rPr>
        <w:t xml:space="preserve"> </w:t>
      </w:r>
      <w:r>
        <w:rPr>
          <w:w w:val="95"/>
        </w:rPr>
        <w:t>的问题。</w:t>
      </w:r>
      <w:r>
        <w:rPr>
          <w:spacing w:val="108"/>
        </w:rPr>
        <w:t xml:space="preserve">  </w:t>
      </w:r>
      <w:r>
        <w:rPr>
          <w:w w:val="95"/>
        </w:rPr>
        <w:t>要保证在足够详细的程度下，用户界面便于使用；对输入量可容错、响应时间和响应方式合理可行、输出信息有意义、正确并前后一致；出错信息能够引导用户去解决问题；软件文档全面、正</w:t>
      </w:r>
      <w:r>
        <w:rPr>
          <w:spacing w:val="236"/>
        </w:rPr>
        <w:t xml:space="preserve"> </w:t>
      </w:r>
      <w:proofErr w:type="gramStart"/>
      <w:r>
        <w:t>规</w:t>
      </w:r>
      <w:proofErr w:type="gramEnd"/>
      <w:r>
        <w:t>、确切。</w:t>
      </w:r>
    </w:p>
    <w:p w14:paraId="0E5E4AB4" w14:textId="77777777" w:rsidR="00382F71" w:rsidRDefault="00382F71">
      <w:pPr>
        <w:pStyle w:val="a3"/>
        <w:spacing w:before="8"/>
        <w:rPr>
          <w:sz w:val="16"/>
        </w:rPr>
      </w:pPr>
    </w:p>
    <w:p w14:paraId="5264A1F9" w14:textId="77777777" w:rsidR="00382F71" w:rsidRDefault="00000000">
      <w:pPr>
        <w:pStyle w:val="5"/>
        <w:numPr>
          <w:ilvl w:val="2"/>
          <w:numId w:val="97"/>
        </w:numPr>
        <w:tabs>
          <w:tab w:val="left" w:pos="1192"/>
        </w:tabs>
        <w:ind w:hanging="721"/>
      </w:pPr>
      <w:bookmarkStart w:id="443" w:name="1.6.23什么是文档测试_"/>
      <w:bookmarkStart w:id="444" w:name="_bookmark222"/>
      <w:bookmarkEnd w:id="443"/>
      <w:bookmarkEnd w:id="444"/>
      <w:r>
        <w:rPr>
          <w:color w:val="4AACC5"/>
        </w:rPr>
        <w:t>什么是文档测试</w:t>
      </w:r>
    </w:p>
    <w:p w14:paraId="79A6AB57" w14:textId="77777777" w:rsidR="00382F71" w:rsidRDefault="00382F71">
      <w:pPr>
        <w:pStyle w:val="a3"/>
        <w:spacing w:before="10"/>
        <w:rPr>
          <w:sz w:val="22"/>
        </w:rPr>
      </w:pPr>
    </w:p>
    <w:p w14:paraId="0A08194D" w14:textId="77777777" w:rsidR="00382F71" w:rsidRDefault="00000000">
      <w:pPr>
        <w:pStyle w:val="a3"/>
        <w:spacing w:line="417" w:lineRule="auto"/>
        <w:ind w:left="471" w:right="351"/>
      </w:pPr>
      <w:r>
        <w:rPr>
          <w:w w:val="95"/>
        </w:rPr>
        <w:t>这种测试是检查用户文档</w:t>
      </w:r>
      <w:r>
        <w:rPr>
          <w:rFonts w:ascii="Calibri" w:eastAsia="Calibri"/>
          <w:w w:val="95"/>
        </w:rPr>
        <w:t>(</w:t>
      </w:r>
      <w:r>
        <w:rPr>
          <w:w w:val="95"/>
        </w:rPr>
        <w:t>如用户手册</w:t>
      </w:r>
      <w:r>
        <w:rPr>
          <w:rFonts w:ascii="Calibri" w:eastAsia="Calibri"/>
          <w:w w:val="95"/>
        </w:rPr>
        <w:t>)</w:t>
      </w:r>
      <w:r>
        <w:rPr>
          <w:w w:val="95"/>
        </w:rPr>
        <w:t>的清晰性和精确性。</w:t>
      </w:r>
      <w:r>
        <w:rPr>
          <w:spacing w:val="118"/>
        </w:rPr>
        <w:t xml:space="preserve">  </w:t>
      </w:r>
      <w:r>
        <w:rPr>
          <w:w w:val="95"/>
        </w:rPr>
        <w:t>用户文档中所使用的例子必须在测试中一</w:t>
      </w:r>
      <w:r>
        <w:t>一试过，确保叙述正确无误。</w:t>
      </w:r>
    </w:p>
    <w:p w14:paraId="73BF59A4" w14:textId="77777777" w:rsidR="00382F71" w:rsidRDefault="00382F71">
      <w:pPr>
        <w:pStyle w:val="a3"/>
        <w:spacing w:before="8"/>
        <w:rPr>
          <w:sz w:val="16"/>
        </w:rPr>
      </w:pPr>
    </w:p>
    <w:p w14:paraId="0EDECB0A" w14:textId="77777777" w:rsidR="00382F71" w:rsidRDefault="00000000">
      <w:pPr>
        <w:pStyle w:val="5"/>
        <w:numPr>
          <w:ilvl w:val="2"/>
          <w:numId w:val="97"/>
        </w:numPr>
        <w:tabs>
          <w:tab w:val="left" w:pos="1192"/>
        </w:tabs>
        <w:ind w:hanging="721"/>
      </w:pPr>
      <w:bookmarkStart w:id="445" w:name="1.6.24怎么做好文档测试_"/>
      <w:bookmarkStart w:id="446" w:name="_bookmark223"/>
      <w:bookmarkEnd w:id="445"/>
      <w:bookmarkEnd w:id="446"/>
      <w:r>
        <w:rPr>
          <w:color w:val="4AACC5"/>
        </w:rPr>
        <w:t>怎么做好文档测试</w:t>
      </w:r>
    </w:p>
    <w:p w14:paraId="141FE5D3" w14:textId="77777777" w:rsidR="00382F71" w:rsidRDefault="00382F71">
      <w:pPr>
        <w:pStyle w:val="a3"/>
        <w:spacing w:before="10"/>
        <w:rPr>
          <w:sz w:val="22"/>
        </w:rPr>
      </w:pPr>
    </w:p>
    <w:p w14:paraId="26C0830E" w14:textId="77777777" w:rsidR="00382F71" w:rsidRDefault="00000000">
      <w:pPr>
        <w:pStyle w:val="a3"/>
        <w:spacing w:line="417" w:lineRule="auto"/>
        <w:ind w:left="471" w:right="3787"/>
      </w:pPr>
      <w:r>
        <w:rPr>
          <w:w w:val="95"/>
        </w:rPr>
        <w:t>仔细阅读，跟随每个步骤，检查每个图形，尝试每个示例。</w:t>
      </w:r>
      <w:r>
        <w:rPr>
          <w:rFonts w:ascii="Calibri" w:eastAsia="Calibri"/>
          <w:w w:val="95"/>
        </w:rPr>
        <w:t>P142</w:t>
      </w:r>
      <w:r>
        <w:rPr>
          <w:rFonts w:ascii="Calibri" w:eastAsia="Calibri"/>
          <w:spacing w:val="44"/>
          <w:w w:val="95"/>
        </w:rPr>
        <w:t xml:space="preserve"> </w:t>
      </w:r>
      <w:r>
        <w:t>检查文档的编写是否满足文档编写的目的</w:t>
      </w:r>
    </w:p>
    <w:p w14:paraId="42707ACA" w14:textId="77777777" w:rsidR="00382F71" w:rsidRDefault="00000000">
      <w:pPr>
        <w:pStyle w:val="a3"/>
        <w:spacing w:line="417" w:lineRule="auto"/>
        <w:ind w:left="471" w:right="7783"/>
      </w:pPr>
      <w:r>
        <w:rPr>
          <w:spacing w:val="-1"/>
        </w:rPr>
        <w:t>内容是否齐全，正确</w:t>
      </w:r>
      <w:r>
        <w:t>内容是否完善</w:t>
      </w:r>
    </w:p>
    <w:p w14:paraId="702374E4" w14:textId="77777777" w:rsidR="00382F71" w:rsidRDefault="00000000">
      <w:pPr>
        <w:pStyle w:val="a3"/>
        <w:spacing w:line="269" w:lineRule="exact"/>
        <w:ind w:left="471"/>
      </w:pPr>
      <w:r>
        <w:rPr>
          <w:w w:val="95"/>
        </w:rPr>
        <w:t>标记是否正确</w:t>
      </w:r>
    </w:p>
    <w:p w14:paraId="1B48430B" w14:textId="77777777" w:rsidR="00382F71" w:rsidRDefault="00382F71">
      <w:pPr>
        <w:pStyle w:val="a3"/>
        <w:rPr>
          <w:sz w:val="20"/>
        </w:rPr>
      </w:pPr>
    </w:p>
    <w:p w14:paraId="3E40CC58" w14:textId="77777777" w:rsidR="00382F71" w:rsidRDefault="00000000">
      <w:pPr>
        <w:pStyle w:val="5"/>
        <w:numPr>
          <w:ilvl w:val="2"/>
          <w:numId w:val="97"/>
        </w:numPr>
        <w:tabs>
          <w:tab w:val="left" w:pos="1192"/>
        </w:tabs>
        <w:spacing w:before="155"/>
        <w:ind w:hanging="721"/>
      </w:pPr>
      <w:bookmarkStart w:id="447" w:name="1.6.25文档测试要注意什么？_"/>
      <w:bookmarkStart w:id="448" w:name="_bookmark224"/>
      <w:bookmarkEnd w:id="447"/>
      <w:bookmarkEnd w:id="448"/>
      <w:r>
        <w:rPr>
          <w:color w:val="4AACC5"/>
        </w:rPr>
        <w:t>文档测试要注意什么？</w:t>
      </w:r>
    </w:p>
    <w:p w14:paraId="56EC3385" w14:textId="77777777" w:rsidR="00382F71" w:rsidRDefault="00382F71">
      <w:pPr>
        <w:pStyle w:val="a3"/>
        <w:spacing w:before="10"/>
        <w:rPr>
          <w:sz w:val="22"/>
        </w:rPr>
      </w:pPr>
    </w:p>
    <w:p w14:paraId="3E815034" w14:textId="77777777" w:rsidR="00382F71" w:rsidRDefault="00000000">
      <w:pPr>
        <w:pStyle w:val="a3"/>
        <w:spacing w:before="1" w:line="417" w:lineRule="auto"/>
        <w:ind w:left="471" w:right="1904"/>
      </w:pPr>
      <w:r>
        <w:rPr>
          <w:w w:val="95"/>
        </w:rPr>
        <w:t>文档的读者群、文档的术语、文档的正确性、文档的完整性、文档的一致性、文档的</w:t>
      </w:r>
      <w:r>
        <w:rPr>
          <w:spacing w:val="84"/>
          <w:w w:val="95"/>
        </w:rPr>
        <w:t xml:space="preserve"> </w:t>
      </w:r>
      <w:r>
        <w:t>易用性、样例与示例、文档的语言</w:t>
      </w:r>
    </w:p>
    <w:p w14:paraId="01EEC166" w14:textId="77777777" w:rsidR="00382F71" w:rsidRDefault="00382F71">
      <w:pPr>
        <w:pStyle w:val="a3"/>
        <w:spacing w:before="7"/>
        <w:rPr>
          <w:sz w:val="16"/>
        </w:rPr>
      </w:pPr>
    </w:p>
    <w:p w14:paraId="3F7E05C0" w14:textId="77777777" w:rsidR="00382F71" w:rsidRDefault="00000000">
      <w:pPr>
        <w:pStyle w:val="5"/>
        <w:numPr>
          <w:ilvl w:val="2"/>
          <w:numId w:val="97"/>
        </w:numPr>
        <w:tabs>
          <w:tab w:val="left" w:pos="1192"/>
        </w:tabs>
        <w:spacing w:before="1"/>
        <w:ind w:hanging="721"/>
      </w:pPr>
      <w:bookmarkStart w:id="449" w:name="1.6.26什么是安全测试？_"/>
      <w:bookmarkStart w:id="450" w:name="_bookmark225"/>
      <w:bookmarkEnd w:id="449"/>
      <w:bookmarkEnd w:id="450"/>
      <w:r>
        <w:rPr>
          <w:color w:val="4AACC5"/>
        </w:rPr>
        <w:t>什么是安全测试？</w:t>
      </w:r>
    </w:p>
    <w:p w14:paraId="60AF6A39" w14:textId="77777777" w:rsidR="00382F71" w:rsidRDefault="00382F71">
      <w:pPr>
        <w:pStyle w:val="a3"/>
        <w:spacing w:before="10"/>
        <w:rPr>
          <w:sz w:val="22"/>
        </w:rPr>
      </w:pPr>
    </w:p>
    <w:p w14:paraId="448AE486" w14:textId="77777777" w:rsidR="00382F71" w:rsidRDefault="00000000">
      <w:pPr>
        <w:pStyle w:val="a3"/>
        <w:ind w:left="471"/>
      </w:pPr>
      <w:r>
        <w:rPr>
          <w:spacing w:val="-1"/>
        </w:rPr>
        <w:t>安全性测试是要检验在系统中已经存在的系统安全性、保密性措施是否发挥作用， 有无漏洞。</w:t>
      </w:r>
    </w:p>
    <w:p w14:paraId="1F6DBE06" w14:textId="77777777" w:rsidR="00382F71" w:rsidRDefault="00382F71">
      <w:pPr>
        <w:sectPr w:rsidR="00382F71">
          <w:pgSz w:w="11910" w:h="16840"/>
          <w:pgMar w:top="1260" w:right="940" w:bottom="680" w:left="820" w:header="0" w:footer="406" w:gutter="0"/>
          <w:cols w:space="720"/>
        </w:sectPr>
      </w:pPr>
    </w:p>
    <w:p w14:paraId="501FC1BF" w14:textId="77777777" w:rsidR="00382F71" w:rsidRDefault="00000000">
      <w:pPr>
        <w:pStyle w:val="a3"/>
        <w:spacing w:before="49" w:line="417" w:lineRule="auto"/>
        <w:ind w:left="471" w:right="353"/>
        <w:jc w:val="both"/>
      </w:pPr>
      <w:r>
        <w:rPr>
          <w:w w:val="95"/>
        </w:rPr>
        <w:lastRenderedPageBreak/>
        <w:t>力图破坏系统的保护机构以进入系统的主要方法有以下几种：</w:t>
      </w:r>
      <w:r>
        <w:rPr>
          <w:spacing w:val="104"/>
        </w:rPr>
        <w:t xml:space="preserve">  </w:t>
      </w:r>
      <w:r>
        <w:rPr>
          <w:w w:val="95"/>
        </w:rPr>
        <w:t>正面攻击或从侧面、背面攻击系统中易</w:t>
      </w:r>
      <w:r>
        <w:t>受损坏的那些部分； 以系统输入为突破口，利用输入的容错性进行正面攻击</w:t>
      </w:r>
    </w:p>
    <w:p w14:paraId="6D58A6DB" w14:textId="77777777" w:rsidR="00382F71" w:rsidRDefault="00382F71">
      <w:pPr>
        <w:pStyle w:val="a3"/>
        <w:spacing w:before="7"/>
        <w:rPr>
          <w:sz w:val="16"/>
        </w:rPr>
      </w:pPr>
    </w:p>
    <w:p w14:paraId="7D062407" w14:textId="77777777" w:rsidR="00382F71" w:rsidRDefault="00000000">
      <w:pPr>
        <w:pStyle w:val="5"/>
        <w:numPr>
          <w:ilvl w:val="2"/>
          <w:numId w:val="97"/>
        </w:numPr>
        <w:tabs>
          <w:tab w:val="left" w:pos="1192"/>
        </w:tabs>
        <w:spacing w:before="1"/>
        <w:ind w:hanging="721"/>
      </w:pPr>
      <w:bookmarkStart w:id="451" w:name="_bookmark226"/>
      <w:bookmarkStart w:id="452" w:name="1.6.27什么时候适用自动化测试？_"/>
      <w:bookmarkEnd w:id="451"/>
      <w:bookmarkEnd w:id="452"/>
      <w:r>
        <w:rPr>
          <w:color w:val="4AACC5"/>
        </w:rPr>
        <w:t>什么时候适用自动化测试？</w:t>
      </w:r>
    </w:p>
    <w:p w14:paraId="6FA12623" w14:textId="77777777" w:rsidR="00382F71" w:rsidRDefault="00382F71">
      <w:pPr>
        <w:pStyle w:val="a3"/>
        <w:spacing w:before="10"/>
        <w:rPr>
          <w:sz w:val="22"/>
        </w:rPr>
      </w:pPr>
    </w:p>
    <w:p w14:paraId="144107D3" w14:textId="77777777" w:rsidR="00382F71" w:rsidRDefault="00000000">
      <w:pPr>
        <w:pStyle w:val="a5"/>
        <w:numPr>
          <w:ilvl w:val="0"/>
          <w:numId w:val="98"/>
        </w:numPr>
        <w:tabs>
          <w:tab w:val="left" w:pos="748"/>
        </w:tabs>
        <w:ind w:hanging="277"/>
        <w:rPr>
          <w:rFonts w:ascii="Calibri" w:eastAsia="Calibri"/>
          <w:sz w:val="21"/>
        </w:rPr>
      </w:pPr>
      <w:r>
        <w:rPr>
          <w:sz w:val="21"/>
        </w:rPr>
        <w:t>可重复的、不知疲倦地运动</w:t>
      </w:r>
      <w:r>
        <w:rPr>
          <w:rFonts w:ascii="Calibri" w:eastAsia="Calibri"/>
          <w:sz w:val="21"/>
        </w:rPr>
        <w:t>,</w:t>
      </w:r>
      <w:r>
        <w:rPr>
          <w:sz w:val="21"/>
        </w:rPr>
        <w:t>对于数据能进行精确的大批量的比较的</w:t>
      </w:r>
      <w:r>
        <w:rPr>
          <w:rFonts w:ascii="Calibri" w:eastAsia="Calibri"/>
          <w:sz w:val="21"/>
        </w:rPr>
        <w:t>;</w:t>
      </w:r>
    </w:p>
    <w:p w14:paraId="1DD5EDEA" w14:textId="77777777" w:rsidR="00382F71" w:rsidRDefault="00382F71">
      <w:pPr>
        <w:pStyle w:val="a3"/>
        <w:spacing w:before="3"/>
        <w:rPr>
          <w:rFonts w:ascii="Calibri"/>
          <w:sz w:val="16"/>
        </w:rPr>
      </w:pPr>
    </w:p>
    <w:p w14:paraId="3314EFB1" w14:textId="77777777" w:rsidR="00382F71" w:rsidRDefault="00000000">
      <w:pPr>
        <w:pStyle w:val="a5"/>
        <w:numPr>
          <w:ilvl w:val="0"/>
          <w:numId w:val="98"/>
        </w:numPr>
        <w:tabs>
          <w:tab w:val="left" w:pos="748"/>
        </w:tabs>
        <w:ind w:hanging="277"/>
        <w:rPr>
          <w:sz w:val="21"/>
        </w:rPr>
      </w:pPr>
      <w:r>
        <w:rPr>
          <w:sz w:val="21"/>
        </w:rPr>
        <w:t>回归测试</w:t>
      </w:r>
    </w:p>
    <w:p w14:paraId="453C304B" w14:textId="77777777" w:rsidR="00382F71" w:rsidRDefault="00382F71">
      <w:pPr>
        <w:pStyle w:val="a3"/>
        <w:spacing w:before="7"/>
        <w:rPr>
          <w:sz w:val="15"/>
        </w:rPr>
      </w:pPr>
    </w:p>
    <w:p w14:paraId="311582AA" w14:textId="77777777" w:rsidR="00382F71" w:rsidRDefault="00000000">
      <w:pPr>
        <w:pStyle w:val="a5"/>
        <w:numPr>
          <w:ilvl w:val="0"/>
          <w:numId w:val="98"/>
        </w:numPr>
        <w:tabs>
          <w:tab w:val="left" w:pos="748"/>
        </w:tabs>
        <w:ind w:hanging="277"/>
        <w:rPr>
          <w:sz w:val="21"/>
        </w:rPr>
      </w:pPr>
      <w:r>
        <w:rPr>
          <w:sz w:val="21"/>
        </w:rPr>
        <w:t>在机械化的执行和比较</w:t>
      </w:r>
    </w:p>
    <w:p w14:paraId="2142904C" w14:textId="77777777" w:rsidR="00382F71" w:rsidRDefault="00382F71">
      <w:pPr>
        <w:pStyle w:val="a3"/>
        <w:spacing w:before="2"/>
        <w:rPr>
          <w:sz w:val="32"/>
        </w:rPr>
      </w:pPr>
    </w:p>
    <w:p w14:paraId="11A6739A" w14:textId="77777777" w:rsidR="00382F71" w:rsidRDefault="00000000">
      <w:pPr>
        <w:pStyle w:val="5"/>
        <w:numPr>
          <w:ilvl w:val="2"/>
          <w:numId w:val="97"/>
        </w:numPr>
        <w:tabs>
          <w:tab w:val="left" w:pos="1192"/>
        </w:tabs>
        <w:ind w:hanging="721"/>
      </w:pPr>
      <w:bookmarkStart w:id="453" w:name="1.6.28什么时候不宜使用自动化的情况_"/>
      <w:bookmarkStart w:id="454" w:name="_bookmark227"/>
      <w:bookmarkEnd w:id="453"/>
      <w:bookmarkEnd w:id="454"/>
      <w:r>
        <w:rPr>
          <w:color w:val="4AACC5"/>
        </w:rPr>
        <w:t>什么时候不宜使用自动化的情况</w:t>
      </w:r>
    </w:p>
    <w:p w14:paraId="39AD9311" w14:textId="77777777" w:rsidR="00382F71" w:rsidRDefault="00382F71">
      <w:pPr>
        <w:pStyle w:val="a3"/>
        <w:spacing w:before="10"/>
        <w:rPr>
          <w:sz w:val="22"/>
        </w:rPr>
      </w:pPr>
    </w:p>
    <w:p w14:paraId="52EFCEE3" w14:textId="77777777" w:rsidR="00382F71" w:rsidRDefault="00000000">
      <w:pPr>
        <w:pStyle w:val="a5"/>
        <w:numPr>
          <w:ilvl w:val="0"/>
          <w:numId w:val="99"/>
        </w:numPr>
        <w:tabs>
          <w:tab w:val="left" w:pos="748"/>
        </w:tabs>
        <w:ind w:hanging="277"/>
        <w:rPr>
          <w:sz w:val="21"/>
        </w:rPr>
      </w:pPr>
      <w:r>
        <w:rPr>
          <w:sz w:val="21"/>
        </w:rPr>
        <w:t>周期短并且一次性的项目</w:t>
      </w:r>
    </w:p>
    <w:p w14:paraId="54E0C0E4" w14:textId="77777777" w:rsidR="00382F71" w:rsidRDefault="00382F71">
      <w:pPr>
        <w:pStyle w:val="a3"/>
        <w:spacing w:before="7"/>
        <w:rPr>
          <w:sz w:val="15"/>
        </w:rPr>
      </w:pPr>
    </w:p>
    <w:p w14:paraId="4D54D048" w14:textId="77777777" w:rsidR="00382F71" w:rsidRDefault="00000000">
      <w:pPr>
        <w:pStyle w:val="a5"/>
        <w:numPr>
          <w:ilvl w:val="0"/>
          <w:numId w:val="99"/>
        </w:numPr>
        <w:tabs>
          <w:tab w:val="left" w:pos="748"/>
        </w:tabs>
        <w:ind w:hanging="277"/>
        <w:rPr>
          <w:sz w:val="21"/>
        </w:rPr>
      </w:pPr>
      <w:r>
        <w:rPr>
          <w:sz w:val="21"/>
        </w:rPr>
        <w:t>进度非常紧张的项目</w:t>
      </w:r>
    </w:p>
    <w:p w14:paraId="49C731BF" w14:textId="77777777" w:rsidR="00382F71" w:rsidRDefault="00382F71">
      <w:pPr>
        <w:pStyle w:val="a3"/>
        <w:spacing w:before="7"/>
        <w:rPr>
          <w:sz w:val="15"/>
        </w:rPr>
      </w:pPr>
    </w:p>
    <w:p w14:paraId="79CC532F" w14:textId="77777777" w:rsidR="00382F71" w:rsidRDefault="00000000">
      <w:pPr>
        <w:pStyle w:val="a5"/>
        <w:numPr>
          <w:ilvl w:val="0"/>
          <w:numId w:val="99"/>
        </w:numPr>
        <w:tabs>
          <w:tab w:val="left" w:pos="748"/>
        </w:tabs>
        <w:ind w:hanging="277"/>
        <w:rPr>
          <w:sz w:val="21"/>
        </w:rPr>
      </w:pPr>
      <w:r>
        <w:rPr>
          <w:sz w:val="21"/>
        </w:rPr>
        <w:t>需求非常不稳定的项目</w:t>
      </w:r>
    </w:p>
    <w:p w14:paraId="2EA03A5F" w14:textId="77777777" w:rsidR="00382F71" w:rsidRDefault="00382F71">
      <w:pPr>
        <w:pStyle w:val="a3"/>
        <w:spacing w:before="6"/>
        <w:rPr>
          <w:sz w:val="15"/>
        </w:rPr>
      </w:pPr>
    </w:p>
    <w:p w14:paraId="53EC1192" w14:textId="77777777" w:rsidR="00382F71" w:rsidRDefault="00000000">
      <w:pPr>
        <w:pStyle w:val="a5"/>
        <w:numPr>
          <w:ilvl w:val="0"/>
          <w:numId w:val="99"/>
        </w:numPr>
        <w:tabs>
          <w:tab w:val="left" w:pos="748"/>
        </w:tabs>
        <w:spacing w:before="1"/>
        <w:ind w:hanging="277"/>
        <w:rPr>
          <w:sz w:val="21"/>
        </w:rPr>
      </w:pPr>
      <w:r>
        <w:rPr>
          <w:sz w:val="21"/>
        </w:rPr>
        <w:t>界面尚未确定</w:t>
      </w:r>
    </w:p>
    <w:p w14:paraId="226AFDAF" w14:textId="77777777" w:rsidR="00382F71" w:rsidRDefault="00382F71">
      <w:pPr>
        <w:pStyle w:val="a3"/>
        <w:spacing w:before="6"/>
        <w:rPr>
          <w:sz w:val="15"/>
        </w:rPr>
      </w:pPr>
    </w:p>
    <w:p w14:paraId="7D92EEC6" w14:textId="77777777" w:rsidR="00382F71" w:rsidRDefault="00000000">
      <w:pPr>
        <w:pStyle w:val="a5"/>
        <w:numPr>
          <w:ilvl w:val="0"/>
          <w:numId w:val="99"/>
        </w:numPr>
        <w:tabs>
          <w:tab w:val="left" w:pos="748"/>
        </w:tabs>
        <w:ind w:hanging="277"/>
        <w:rPr>
          <w:sz w:val="21"/>
        </w:rPr>
      </w:pPr>
      <w:r>
        <w:rPr>
          <w:sz w:val="21"/>
        </w:rPr>
        <w:t>使用了很多第三方或自定义控件的项目</w:t>
      </w:r>
    </w:p>
    <w:p w14:paraId="08DF17B8" w14:textId="77777777" w:rsidR="00382F71" w:rsidRDefault="00382F71">
      <w:pPr>
        <w:pStyle w:val="a3"/>
        <w:spacing w:before="2"/>
        <w:rPr>
          <w:sz w:val="32"/>
        </w:rPr>
      </w:pPr>
    </w:p>
    <w:p w14:paraId="719DB5FF" w14:textId="77777777" w:rsidR="00382F71" w:rsidRDefault="00000000">
      <w:pPr>
        <w:pStyle w:val="5"/>
        <w:numPr>
          <w:ilvl w:val="2"/>
          <w:numId w:val="97"/>
        </w:numPr>
        <w:tabs>
          <w:tab w:val="left" w:pos="1192"/>
        </w:tabs>
        <w:spacing w:before="1"/>
        <w:ind w:hanging="721"/>
      </w:pPr>
      <w:bookmarkStart w:id="455" w:name="1.6.29什么是性能测试？"/>
      <w:bookmarkStart w:id="456" w:name="_bookmark228"/>
      <w:bookmarkEnd w:id="455"/>
      <w:bookmarkEnd w:id="456"/>
      <w:r>
        <w:rPr>
          <w:color w:val="4AACC5"/>
        </w:rPr>
        <w:t>什么是性能测试？</w:t>
      </w:r>
    </w:p>
    <w:p w14:paraId="4A5BF4C4" w14:textId="77777777" w:rsidR="00382F71" w:rsidRDefault="00382F71">
      <w:pPr>
        <w:pStyle w:val="a3"/>
        <w:spacing w:before="10"/>
        <w:rPr>
          <w:sz w:val="22"/>
        </w:rPr>
      </w:pPr>
    </w:p>
    <w:p w14:paraId="44C9EA3B" w14:textId="77777777" w:rsidR="00382F71" w:rsidRDefault="00000000">
      <w:pPr>
        <w:pStyle w:val="a3"/>
        <w:spacing w:line="417" w:lineRule="auto"/>
        <w:ind w:left="471" w:right="352"/>
        <w:jc w:val="both"/>
      </w:pPr>
      <w:r>
        <w:rPr>
          <w:spacing w:val="-3"/>
          <w:w w:val="95"/>
        </w:rPr>
        <w:t>性能测试是要检查系统是否满足在需求说明书中规定的性能。特别是对于实时系统</w:t>
      </w:r>
      <w:r>
        <w:rPr>
          <w:spacing w:val="166"/>
        </w:rPr>
        <w:t xml:space="preserve"> </w:t>
      </w:r>
      <w:r>
        <w:rPr>
          <w:spacing w:val="5"/>
          <w:w w:val="95"/>
        </w:rPr>
        <w:t>或嵌入式系统。 性</w:t>
      </w:r>
      <w:r>
        <w:rPr>
          <w:w w:val="95"/>
        </w:rPr>
        <w:t>能测试常常需要与强度测试结合起来进行，并常常要求同时进行硬件和软件检测。</w:t>
      </w:r>
      <w:r>
        <w:rPr>
          <w:spacing w:val="111"/>
        </w:rPr>
        <w:t xml:space="preserve">  </w:t>
      </w:r>
      <w:r>
        <w:rPr>
          <w:w w:val="95"/>
        </w:rPr>
        <w:t>通常，对软件性能的检测表现在以下几个方面：响应时间、吞吐量、辅助存储区，例如缓冲区，工作区的大小等、处理</w:t>
      </w:r>
      <w:r>
        <w:rPr>
          <w:spacing w:val="235"/>
        </w:rPr>
        <w:t xml:space="preserve"> </w:t>
      </w:r>
      <w:r>
        <w:t>精度，等等。</w:t>
      </w:r>
    </w:p>
    <w:p w14:paraId="112BA9E9" w14:textId="77777777" w:rsidR="00382F71" w:rsidRDefault="00382F71">
      <w:pPr>
        <w:pStyle w:val="a3"/>
        <w:spacing w:before="7"/>
        <w:rPr>
          <w:sz w:val="16"/>
        </w:rPr>
      </w:pPr>
    </w:p>
    <w:p w14:paraId="53220644" w14:textId="77777777" w:rsidR="00382F71" w:rsidRDefault="00000000">
      <w:pPr>
        <w:pStyle w:val="5"/>
        <w:numPr>
          <w:ilvl w:val="2"/>
          <w:numId w:val="97"/>
        </w:numPr>
        <w:tabs>
          <w:tab w:val="left" w:pos="1192"/>
        </w:tabs>
        <w:spacing w:line="417" w:lineRule="auto"/>
        <w:ind w:right="348"/>
        <w:jc w:val="both"/>
      </w:pPr>
      <w:bookmarkStart w:id="457" w:name="1.6.30您在从事性能测试工作时，是否使用过一些测试工具？如果有，请试述该工具"/>
      <w:bookmarkStart w:id="458" w:name="_bookmark229"/>
      <w:bookmarkEnd w:id="457"/>
      <w:bookmarkEnd w:id="458"/>
      <w:r>
        <w:rPr>
          <w:color w:val="4AACC5"/>
          <w:spacing w:val="-7"/>
        </w:rPr>
        <w:t>您在从事性能测试工作时，是否使用过一些测试工具？如果有，请试述</w:t>
      </w:r>
      <w:r>
        <w:rPr>
          <w:color w:val="4AACC5"/>
        </w:rPr>
        <w:t>该工具的工作原 理，并以一个具体的工作中的例子描述该工具是如何在实际工作中应用的。</w:t>
      </w:r>
    </w:p>
    <w:p w14:paraId="5B574880" w14:textId="77777777" w:rsidR="00382F71" w:rsidRDefault="00000000">
      <w:pPr>
        <w:pStyle w:val="a3"/>
        <w:spacing w:before="26" w:line="417" w:lineRule="auto"/>
        <w:ind w:left="471" w:right="353"/>
      </w:pPr>
      <w:r>
        <w:rPr>
          <w:w w:val="95"/>
        </w:rPr>
        <w:t>有使用过</w:t>
      </w:r>
      <w:r>
        <w:rPr>
          <w:spacing w:val="293"/>
        </w:rPr>
        <w:t xml:space="preserve"> </w:t>
      </w:r>
      <w:r>
        <w:rPr>
          <w:rFonts w:ascii="Calibri" w:eastAsia="Calibri"/>
          <w:w w:val="95"/>
        </w:rPr>
        <w:t>LoadRunner,</w:t>
      </w:r>
      <w:r>
        <w:rPr>
          <w:w w:val="95"/>
        </w:rPr>
        <w:t>该工具能够录制测试人员的操作步骤，然后对这个操作步骤模拟出多个用户来播</w:t>
      </w:r>
      <w:r>
        <w:t>放出来。</w:t>
      </w:r>
    </w:p>
    <w:p w14:paraId="3E85429F" w14:textId="77777777" w:rsidR="00382F71" w:rsidRDefault="00000000">
      <w:pPr>
        <w:pStyle w:val="a3"/>
        <w:spacing w:line="269" w:lineRule="exact"/>
        <w:ind w:left="471"/>
      </w:pPr>
      <w:r>
        <w:rPr>
          <w:rFonts w:ascii="Calibri" w:eastAsia="Calibri"/>
        </w:rPr>
        <w:t>1</w:t>
      </w:r>
      <w:r>
        <w:t>。</w:t>
      </w:r>
      <w:proofErr w:type="spellStart"/>
      <w:r>
        <w:rPr>
          <w:rFonts w:ascii="Calibri" w:eastAsia="Calibri"/>
        </w:rPr>
        <w:t>Visural</w:t>
      </w:r>
      <w:proofErr w:type="spellEnd"/>
      <w:r>
        <w:rPr>
          <w:rFonts w:ascii="Calibri" w:eastAsia="Calibri"/>
          <w:spacing w:val="-7"/>
        </w:rPr>
        <w:t xml:space="preserve"> </w:t>
      </w:r>
      <w:r>
        <w:rPr>
          <w:rFonts w:ascii="Calibri" w:eastAsia="Calibri"/>
        </w:rPr>
        <w:t>User</w:t>
      </w:r>
      <w:r>
        <w:rPr>
          <w:rFonts w:ascii="Calibri" w:eastAsia="Calibri"/>
          <w:spacing w:val="-1"/>
        </w:rPr>
        <w:t xml:space="preserve"> </w:t>
      </w:r>
      <w:proofErr w:type="spellStart"/>
      <w:r>
        <w:rPr>
          <w:rFonts w:ascii="Calibri" w:eastAsia="Calibri"/>
        </w:rPr>
        <w:t>Genertor</w:t>
      </w:r>
      <w:proofErr w:type="spellEnd"/>
      <w:r>
        <w:rPr>
          <w:rFonts w:ascii="Calibri" w:eastAsia="Calibri"/>
          <w:spacing w:val="45"/>
        </w:rPr>
        <w:t xml:space="preserve"> </w:t>
      </w:r>
      <w:r>
        <w:t>创建脚本，选择协议，录制操作，编辑操作。</w:t>
      </w:r>
    </w:p>
    <w:p w14:paraId="1959ABB9" w14:textId="77777777" w:rsidR="00382F71" w:rsidRDefault="00382F71">
      <w:pPr>
        <w:pStyle w:val="a3"/>
        <w:spacing w:before="7"/>
        <w:rPr>
          <w:sz w:val="15"/>
        </w:rPr>
      </w:pPr>
    </w:p>
    <w:p w14:paraId="201DA982" w14:textId="77777777" w:rsidR="00382F71" w:rsidRDefault="00000000">
      <w:pPr>
        <w:pStyle w:val="a3"/>
        <w:spacing w:line="417" w:lineRule="auto"/>
        <w:ind w:left="471" w:right="351"/>
      </w:pPr>
      <w:r>
        <w:rPr>
          <w:rFonts w:ascii="Calibri" w:eastAsia="Calibri"/>
        </w:rPr>
        <w:t>2</w:t>
      </w:r>
      <w:r>
        <w:t>。中央控制器（</w:t>
      </w:r>
      <w:r>
        <w:rPr>
          <w:rFonts w:ascii="Calibri" w:eastAsia="Calibri"/>
        </w:rPr>
        <w:t>Controller</w:t>
      </w:r>
      <w:r>
        <w:t xml:space="preserve">）调度虚拟用户。创建场景，选择脚本，建立虚拟用户，设计 </w:t>
      </w:r>
      <w:proofErr w:type="spellStart"/>
      <w:r>
        <w:rPr>
          <w:rFonts w:ascii="Calibri" w:eastAsia="Calibri"/>
        </w:rPr>
        <w:t>shedual</w:t>
      </w:r>
      <w:proofErr w:type="spellEnd"/>
      <w:r>
        <w:t xml:space="preserve">，设置 </w:t>
      </w:r>
      <w:proofErr w:type="spellStart"/>
      <w:r>
        <w:rPr>
          <w:rFonts w:ascii="Calibri" w:eastAsia="Calibri"/>
        </w:rPr>
        <w:t>ip</w:t>
      </w:r>
      <w:proofErr w:type="spellEnd"/>
      <w:r>
        <w:rPr>
          <w:rFonts w:ascii="Calibri" w:eastAsia="Calibri"/>
          <w:spacing w:val="-2"/>
        </w:rPr>
        <w:t xml:space="preserve"> </w:t>
      </w:r>
      <w:r>
        <w:rPr>
          <w:rFonts w:ascii="Calibri" w:eastAsia="Calibri"/>
        </w:rPr>
        <w:t>spoofer</w:t>
      </w:r>
      <w:r>
        <w:t>。</w:t>
      </w:r>
    </w:p>
    <w:p w14:paraId="2CFC96C7" w14:textId="77777777" w:rsidR="00382F71" w:rsidRDefault="00000000">
      <w:pPr>
        <w:pStyle w:val="a3"/>
        <w:spacing w:line="417" w:lineRule="auto"/>
        <w:ind w:left="471" w:right="6905"/>
      </w:pPr>
      <w:r>
        <w:rPr>
          <w:rFonts w:ascii="Calibri" w:eastAsia="Calibri"/>
        </w:rPr>
        <w:t>3</w:t>
      </w:r>
      <w:r>
        <w:rPr>
          <w:spacing w:val="-1"/>
        </w:rPr>
        <w:t xml:space="preserve">。运行脚本。分析 </w:t>
      </w:r>
      <w:proofErr w:type="spellStart"/>
      <w:r>
        <w:rPr>
          <w:rFonts w:ascii="Calibri" w:eastAsia="Calibri"/>
        </w:rPr>
        <w:t>shedual</w:t>
      </w:r>
      <w:proofErr w:type="spellEnd"/>
      <w:r>
        <w:t>。</w:t>
      </w:r>
      <w:r>
        <w:rPr>
          <w:rFonts w:ascii="Calibri" w:eastAsia="Calibri"/>
        </w:rPr>
        <w:t>4</w:t>
      </w:r>
      <w:r>
        <w:t>。分析测试结果。</w:t>
      </w:r>
    </w:p>
    <w:p w14:paraId="71310CC2" w14:textId="77777777" w:rsidR="00382F71" w:rsidRDefault="00382F71">
      <w:pPr>
        <w:spacing w:line="417" w:lineRule="auto"/>
        <w:sectPr w:rsidR="00382F71">
          <w:pgSz w:w="11910" w:h="16840"/>
          <w:pgMar w:top="1260" w:right="940" w:bottom="680" w:left="820" w:header="0" w:footer="406" w:gutter="0"/>
          <w:cols w:space="720"/>
        </w:sectPr>
      </w:pPr>
    </w:p>
    <w:p w14:paraId="01C35EB9" w14:textId="77777777" w:rsidR="00382F71" w:rsidRDefault="00000000">
      <w:pPr>
        <w:pStyle w:val="5"/>
        <w:numPr>
          <w:ilvl w:val="2"/>
          <w:numId w:val="97"/>
        </w:numPr>
        <w:tabs>
          <w:tab w:val="left" w:pos="1192"/>
        </w:tabs>
        <w:spacing w:before="42" w:line="417" w:lineRule="auto"/>
        <w:ind w:right="351"/>
      </w:pPr>
      <w:bookmarkStart w:id="459" w:name="1.6.31您认为性能测试工作的目的是什么？做好性能测试工作的关键是什么？_"/>
      <w:bookmarkStart w:id="460" w:name="_bookmark230"/>
      <w:bookmarkEnd w:id="459"/>
      <w:bookmarkEnd w:id="460"/>
      <w:r>
        <w:rPr>
          <w:color w:val="4AACC5"/>
          <w:spacing w:val="13"/>
        </w:rPr>
        <w:lastRenderedPageBreak/>
        <w:t>您认为性能测试工作的目的是什么？做好性能测试工作的关键是什</w:t>
      </w:r>
      <w:r>
        <w:rPr>
          <w:color w:val="4AACC5"/>
        </w:rPr>
        <w:t>么？</w:t>
      </w:r>
    </w:p>
    <w:p w14:paraId="3F159694" w14:textId="77777777" w:rsidR="00382F71" w:rsidRDefault="00000000">
      <w:pPr>
        <w:pStyle w:val="a3"/>
        <w:spacing w:before="26" w:line="417" w:lineRule="auto"/>
        <w:ind w:left="471" w:right="351" w:firstLine="420"/>
        <w:jc w:val="both"/>
      </w:pPr>
      <w:r>
        <w:rPr>
          <w:w w:val="95"/>
        </w:rPr>
        <w:t>性能测试工作的目的是检查系统是否满足在需求说明书中规定的性能，性能测试常常需要和强度</w:t>
      </w:r>
      <w:r>
        <w:rPr>
          <w:spacing w:val="225"/>
        </w:rPr>
        <w:t xml:space="preserve"> </w:t>
      </w:r>
      <w:r>
        <w:rPr>
          <w:w w:val="95"/>
        </w:rPr>
        <w:t>测试结合起来，并常常要求同时进行软件和硬件的检测。性能测试主要的关注对象是响应时间，吞吐</w:t>
      </w:r>
      <w:r>
        <w:rPr>
          <w:spacing w:val="236"/>
        </w:rPr>
        <w:t xml:space="preserve"> </w:t>
      </w:r>
      <w:r>
        <w:t>量，占用内存大小（辅助存储区），处理精度等。</w:t>
      </w:r>
    </w:p>
    <w:p w14:paraId="3A3E8E86" w14:textId="77777777" w:rsidR="00382F71" w:rsidRDefault="00382F71">
      <w:pPr>
        <w:pStyle w:val="a3"/>
        <w:spacing w:before="8"/>
        <w:rPr>
          <w:sz w:val="16"/>
        </w:rPr>
      </w:pPr>
    </w:p>
    <w:p w14:paraId="0CEE8499" w14:textId="77777777" w:rsidR="00382F71" w:rsidRDefault="00000000">
      <w:pPr>
        <w:pStyle w:val="5"/>
        <w:numPr>
          <w:ilvl w:val="2"/>
          <w:numId w:val="97"/>
        </w:numPr>
        <w:tabs>
          <w:tab w:val="left" w:pos="1192"/>
        </w:tabs>
        <w:ind w:hanging="721"/>
      </w:pPr>
      <w:bookmarkStart w:id="461" w:name="1.6.32性能测试什么时候开始最合适_"/>
      <w:bookmarkStart w:id="462" w:name="_bookmark231"/>
      <w:bookmarkEnd w:id="461"/>
      <w:bookmarkEnd w:id="462"/>
      <w:r>
        <w:rPr>
          <w:color w:val="4AACC5"/>
        </w:rPr>
        <w:t>性能测试什么时候开始最合适</w:t>
      </w:r>
    </w:p>
    <w:p w14:paraId="356193DC" w14:textId="77777777" w:rsidR="00382F71" w:rsidRDefault="00382F71">
      <w:pPr>
        <w:pStyle w:val="a3"/>
        <w:spacing w:before="10"/>
        <w:rPr>
          <w:sz w:val="22"/>
        </w:rPr>
      </w:pPr>
    </w:p>
    <w:p w14:paraId="7B723430" w14:textId="77777777" w:rsidR="00382F71" w:rsidRDefault="00000000">
      <w:pPr>
        <w:pStyle w:val="a3"/>
        <w:spacing w:line="417" w:lineRule="auto"/>
        <w:ind w:left="471" w:right="353" w:firstLine="420"/>
        <w:jc w:val="both"/>
      </w:pPr>
      <w:r>
        <w:t>一般在功能测试的最后阶段执行 因为功能走通了 性能才有意义 总之性能测试要根据用户的实</w:t>
      </w:r>
      <w:r>
        <w:rPr>
          <w:spacing w:val="-2"/>
        </w:rPr>
        <w:t>际性能指标来操作 是一个很重要的测试活动 要根据软件的属性以及它的实际情况来制定策略</w:t>
      </w:r>
    </w:p>
    <w:p w14:paraId="67490A66" w14:textId="77777777" w:rsidR="00382F71" w:rsidRDefault="00382F71">
      <w:pPr>
        <w:pStyle w:val="a3"/>
        <w:spacing w:before="8"/>
        <w:rPr>
          <w:sz w:val="16"/>
        </w:rPr>
      </w:pPr>
    </w:p>
    <w:p w14:paraId="7820D9B8" w14:textId="77777777" w:rsidR="00382F71" w:rsidRDefault="00000000">
      <w:pPr>
        <w:pStyle w:val="5"/>
        <w:numPr>
          <w:ilvl w:val="2"/>
          <w:numId w:val="97"/>
        </w:numPr>
        <w:tabs>
          <w:tab w:val="left" w:pos="1192"/>
        </w:tabs>
        <w:ind w:hanging="721"/>
      </w:pPr>
      <w:bookmarkStart w:id="463" w:name="1.6.33并发性能测试的目的主要体现在三个方面？_"/>
      <w:bookmarkStart w:id="464" w:name="_bookmark232"/>
      <w:bookmarkEnd w:id="463"/>
      <w:bookmarkEnd w:id="464"/>
      <w:r>
        <w:rPr>
          <w:color w:val="4AACC5"/>
        </w:rPr>
        <w:t>并发性能测试的目的主要体现在三个方面？</w:t>
      </w:r>
    </w:p>
    <w:p w14:paraId="1F4D72EA" w14:textId="77777777" w:rsidR="00382F71" w:rsidRDefault="00382F71">
      <w:pPr>
        <w:pStyle w:val="a3"/>
        <w:spacing w:before="10"/>
        <w:rPr>
          <w:sz w:val="22"/>
        </w:rPr>
      </w:pPr>
    </w:p>
    <w:p w14:paraId="793E3347" w14:textId="77777777" w:rsidR="00382F71" w:rsidRDefault="00000000">
      <w:pPr>
        <w:pStyle w:val="a3"/>
        <w:spacing w:line="417" w:lineRule="auto"/>
        <w:ind w:left="471" w:right="351"/>
        <w:jc w:val="both"/>
      </w:pPr>
      <w:r>
        <w:rPr>
          <w:w w:val="95"/>
        </w:rPr>
        <w:t>以真实的业务为依据，选择有代表性的、关键的业务操作设计测试案例，以评价系统的当前性能；当</w:t>
      </w:r>
      <w:r>
        <w:rPr>
          <w:spacing w:val="246"/>
        </w:rPr>
        <w:t xml:space="preserve"> </w:t>
      </w:r>
      <w:r>
        <w:rPr>
          <w:w w:val="95"/>
        </w:rPr>
        <w:t>扩展应用程序的功能或者新的应用程序将要被部署时，负载测试会帮助确定系统是否还能够处理期望</w:t>
      </w:r>
      <w:r>
        <w:rPr>
          <w:spacing w:val="246"/>
        </w:rPr>
        <w:t xml:space="preserve"> </w:t>
      </w:r>
      <w:r>
        <w:rPr>
          <w:w w:val="95"/>
        </w:rPr>
        <w:t>的用户负载，以预测系统的未来性能；通过模拟成百上千</w:t>
      </w:r>
      <w:proofErr w:type="gramStart"/>
      <w:r>
        <w:rPr>
          <w:w w:val="95"/>
        </w:rPr>
        <w:t>个</w:t>
      </w:r>
      <w:proofErr w:type="gramEnd"/>
      <w:r>
        <w:rPr>
          <w:w w:val="95"/>
        </w:rPr>
        <w:t>用户，重复执行和运行测试，可以确认性</w:t>
      </w:r>
      <w:r>
        <w:rPr>
          <w:spacing w:val="236"/>
        </w:rPr>
        <w:t xml:space="preserve"> </w:t>
      </w:r>
      <w:r>
        <w:t>能瓶颈并优化和调整应用，目的在于寻找到瓶颈问题。</w:t>
      </w:r>
    </w:p>
    <w:p w14:paraId="62421471" w14:textId="77777777" w:rsidR="00382F71" w:rsidRDefault="00382F71">
      <w:pPr>
        <w:pStyle w:val="a3"/>
        <w:spacing w:before="12"/>
      </w:pPr>
    </w:p>
    <w:p w14:paraId="1C171163" w14:textId="77777777" w:rsidR="00382F71" w:rsidRDefault="00000000">
      <w:pPr>
        <w:pStyle w:val="3"/>
        <w:numPr>
          <w:ilvl w:val="1"/>
          <w:numId w:val="86"/>
        </w:numPr>
        <w:tabs>
          <w:tab w:val="left" w:pos="1048"/>
        </w:tabs>
        <w:ind w:hanging="577"/>
      </w:pPr>
      <w:bookmarkStart w:id="465" w:name="1.7测试流程"/>
      <w:bookmarkStart w:id="466" w:name="_bookmark233"/>
      <w:bookmarkEnd w:id="465"/>
      <w:bookmarkEnd w:id="466"/>
      <w:r>
        <w:rPr>
          <w:color w:val="1F487C"/>
        </w:rPr>
        <w:t>测试流程</w:t>
      </w:r>
    </w:p>
    <w:p w14:paraId="3C02D0BE" w14:textId="77777777" w:rsidR="00382F71" w:rsidRDefault="00382F71">
      <w:pPr>
        <w:pStyle w:val="a3"/>
        <w:spacing w:before="12"/>
        <w:rPr>
          <w:sz w:val="39"/>
        </w:rPr>
      </w:pPr>
    </w:p>
    <w:p w14:paraId="530ED154" w14:textId="77777777" w:rsidR="00382F71" w:rsidRDefault="00000000">
      <w:pPr>
        <w:pStyle w:val="5"/>
        <w:numPr>
          <w:ilvl w:val="2"/>
          <w:numId w:val="86"/>
        </w:numPr>
        <w:tabs>
          <w:tab w:val="left" w:pos="1192"/>
        </w:tabs>
        <w:ind w:hanging="721"/>
        <w:rPr>
          <w:rFonts w:ascii="Calibri" w:eastAsia="Calibri"/>
          <w:color w:val="4AACC5"/>
        </w:rPr>
      </w:pPr>
      <w:bookmarkStart w:id="467" w:name="1.7.1软件测试的基本流程有哪些？"/>
      <w:bookmarkStart w:id="468" w:name="_bookmark234"/>
      <w:bookmarkEnd w:id="467"/>
      <w:bookmarkEnd w:id="468"/>
      <w:r>
        <w:rPr>
          <w:color w:val="4AACC5"/>
        </w:rPr>
        <w:t>软件测试的基本流程有哪些？</w:t>
      </w:r>
    </w:p>
    <w:p w14:paraId="7A816837" w14:textId="77777777" w:rsidR="00382F71" w:rsidRDefault="00382F71">
      <w:pPr>
        <w:pStyle w:val="a3"/>
        <w:spacing w:before="10"/>
        <w:rPr>
          <w:sz w:val="22"/>
        </w:rPr>
      </w:pPr>
    </w:p>
    <w:p w14:paraId="51880AFA" w14:textId="77777777" w:rsidR="00382F71" w:rsidRDefault="00000000">
      <w:pPr>
        <w:pStyle w:val="a3"/>
        <w:spacing w:before="1" w:line="417" w:lineRule="auto"/>
        <w:ind w:left="471" w:right="245"/>
      </w:pPr>
      <w:r>
        <w:rPr>
          <w:w w:val="95"/>
        </w:rPr>
        <w:t>需求分析、编写测试用例、评审测试用例、搭建环境、等待程序开发包、部署程序开发包、冒烟测试、</w:t>
      </w:r>
      <w:r>
        <w:rPr>
          <w:spacing w:val="142"/>
        </w:rPr>
        <w:t xml:space="preserve"> </w:t>
      </w:r>
      <w:r>
        <w:t>执行具体的测试用例细节、</w:t>
      </w:r>
      <w:r>
        <w:rPr>
          <w:rFonts w:ascii="Calibri" w:eastAsia="Calibri"/>
        </w:rPr>
        <w:t>Bug</w:t>
      </w:r>
      <w:r>
        <w:rPr>
          <w:rFonts w:ascii="Calibri" w:eastAsia="Calibri"/>
          <w:spacing w:val="12"/>
        </w:rPr>
        <w:t xml:space="preserve"> </w:t>
      </w:r>
      <w:r>
        <w:t>跟踪处理回归测试、</w:t>
      </w:r>
      <w:r>
        <w:rPr>
          <w:rFonts w:ascii="Calibri" w:eastAsia="Calibri"/>
        </w:rPr>
        <w:t>N</w:t>
      </w:r>
      <w:r>
        <w:rPr>
          <w:rFonts w:ascii="Calibri" w:eastAsia="Calibri"/>
          <w:spacing w:val="9"/>
        </w:rPr>
        <w:t xml:space="preserve"> </w:t>
      </w:r>
      <w:proofErr w:type="gramStart"/>
      <w:r>
        <w:t>轮之后</w:t>
      </w:r>
      <w:proofErr w:type="gramEnd"/>
      <w:r>
        <w:t>满足需求，测试结束</w:t>
      </w:r>
    </w:p>
    <w:p w14:paraId="6B1A028B" w14:textId="77777777" w:rsidR="00382F71" w:rsidRDefault="00382F71">
      <w:pPr>
        <w:pStyle w:val="a3"/>
        <w:rPr>
          <w:sz w:val="22"/>
        </w:rPr>
      </w:pPr>
    </w:p>
    <w:p w14:paraId="5FE073A6" w14:textId="77777777" w:rsidR="00382F71" w:rsidRDefault="00382F71">
      <w:pPr>
        <w:pStyle w:val="a3"/>
        <w:spacing w:before="8"/>
        <w:rPr>
          <w:sz w:val="31"/>
        </w:rPr>
      </w:pPr>
    </w:p>
    <w:p w14:paraId="40C18989" w14:textId="77777777" w:rsidR="00382F71" w:rsidRDefault="00000000">
      <w:pPr>
        <w:pStyle w:val="5"/>
        <w:numPr>
          <w:ilvl w:val="2"/>
          <w:numId w:val="86"/>
        </w:numPr>
        <w:tabs>
          <w:tab w:val="left" w:pos="1192"/>
        </w:tabs>
        <w:spacing w:before="1"/>
        <w:ind w:hanging="721"/>
        <w:rPr>
          <w:rFonts w:ascii="Calibri" w:eastAsia="Calibri"/>
          <w:color w:val="4AACC5"/>
        </w:rPr>
      </w:pPr>
      <w:bookmarkStart w:id="469" w:name="1.7.2测试结束的标准是什么？"/>
      <w:bookmarkStart w:id="470" w:name="_bookmark235"/>
      <w:bookmarkEnd w:id="469"/>
      <w:bookmarkEnd w:id="470"/>
      <w:r>
        <w:rPr>
          <w:color w:val="4AACC5"/>
        </w:rPr>
        <w:t>测试结束的标准是什么？</w:t>
      </w:r>
    </w:p>
    <w:p w14:paraId="5BC62BA1" w14:textId="77777777" w:rsidR="00382F71" w:rsidRDefault="00382F71">
      <w:pPr>
        <w:pStyle w:val="a3"/>
        <w:spacing w:before="10"/>
        <w:rPr>
          <w:sz w:val="22"/>
        </w:rPr>
      </w:pPr>
    </w:p>
    <w:p w14:paraId="5C8497AD" w14:textId="77777777" w:rsidR="00382F71" w:rsidRDefault="00000000">
      <w:pPr>
        <w:pStyle w:val="a3"/>
        <w:ind w:left="471"/>
      </w:pPr>
      <w:r>
        <w:t>第一类标准：测试超过了预定时间，则停止测试。</w:t>
      </w:r>
    </w:p>
    <w:p w14:paraId="65BBC008" w14:textId="77777777" w:rsidR="00382F71" w:rsidRDefault="00382F71">
      <w:pPr>
        <w:pStyle w:val="a3"/>
        <w:spacing w:before="6"/>
        <w:rPr>
          <w:sz w:val="15"/>
        </w:rPr>
      </w:pPr>
    </w:p>
    <w:p w14:paraId="6EC2DA3B" w14:textId="77777777" w:rsidR="00382F71" w:rsidRDefault="00000000">
      <w:pPr>
        <w:pStyle w:val="a3"/>
        <w:spacing w:line="417" w:lineRule="auto"/>
        <w:ind w:left="471" w:right="2955"/>
      </w:pPr>
      <w:r>
        <w:rPr>
          <w:w w:val="95"/>
        </w:rPr>
        <w:t>第二类标准：执行了所有的测试用例，但并没有发现故障，则停止测试。</w:t>
      </w:r>
      <w:r>
        <w:rPr>
          <w:spacing w:val="31"/>
          <w:w w:val="95"/>
        </w:rPr>
        <w:t xml:space="preserve"> </w:t>
      </w:r>
      <w:r>
        <w:t>第三类标准：使用特定的测试用例设计方案作为判断测试停止的基础</w:t>
      </w:r>
    </w:p>
    <w:p w14:paraId="443AF5C8" w14:textId="77777777" w:rsidR="00382F71" w:rsidRDefault="00000000">
      <w:pPr>
        <w:pStyle w:val="a3"/>
        <w:spacing w:line="417" w:lineRule="auto"/>
        <w:ind w:left="471" w:right="351"/>
      </w:pPr>
      <w:r>
        <w:rPr>
          <w:w w:val="95"/>
        </w:rPr>
        <w:t>第四类标准：正面指出停止测试的具体要求，即停止测试的标准可定义为查出某一预订数目的故障。</w:t>
      </w:r>
      <w:r>
        <w:rPr>
          <w:spacing w:val="236"/>
        </w:rPr>
        <w:t xml:space="preserve"> </w:t>
      </w:r>
      <w:r>
        <w:t>第五类标准：根据单位时间内查出故障的数量决定是否停止测试。</w:t>
      </w:r>
    </w:p>
    <w:p w14:paraId="24F3C64F" w14:textId="77777777" w:rsidR="00382F71" w:rsidRDefault="00382F71">
      <w:pPr>
        <w:spacing w:line="417" w:lineRule="auto"/>
        <w:sectPr w:rsidR="00382F71">
          <w:pgSz w:w="11910" w:h="16840"/>
          <w:pgMar w:top="1300" w:right="940" w:bottom="680" w:left="820" w:header="0" w:footer="406" w:gutter="0"/>
          <w:cols w:space="720"/>
        </w:sectPr>
      </w:pPr>
    </w:p>
    <w:p w14:paraId="370B9792" w14:textId="77777777" w:rsidR="00382F71" w:rsidRDefault="00000000">
      <w:pPr>
        <w:pStyle w:val="5"/>
        <w:numPr>
          <w:ilvl w:val="2"/>
          <w:numId w:val="86"/>
        </w:numPr>
        <w:tabs>
          <w:tab w:val="left" w:pos="1192"/>
        </w:tabs>
        <w:spacing w:before="42"/>
        <w:ind w:hanging="721"/>
        <w:rPr>
          <w:rFonts w:ascii="Calibri" w:eastAsia="Calibri"/>
          <w:color w:val="4AACC5"/>
        </w:rPr>
      </w:pPr>
      <w:bookmarkStart w:id="471" w:name="1.7.3软件测试的原则是什么？"/>
      <w:bookmarkStart w:id="472" w:name="_bookmark236"/>
      <w:bookmarkEnd w:id="471"/>
      <w:bookmarkEnd w:id="472"/>
      <w:r>
        <w:rPr>
          <w:color w:val="4AACC5"/>
        </w:rPr>
        <w:lastRenderedPageBreak/>
        <w:t>软件测试的原则是什么？</w:t>
      </w:r>
    </w:p>
    <w:p w14:paraId="52C291D5" w14:textId="77777777" w:rsidR="00382F71" w:rsidRDefault="00382F71">
      <w:pPr>
        <w:pStyle w:val="a3"/>
        <w:spacing w:before="10"/>
        <w:rPr>
          <w:sz w:val="22"/>
        </w:rPr>
      </w:pPr>
    </w:p>
    <w:p w14:paraId="0D617166" w14:textId="77777777" w:rsidR="00382F71" w:rsidRDefault="00000000">
      <w:pPr>
        <w:pStyle w:val="a5"/>
        <w:numPr>
          <w:ilvl w:val="0"/>
          <w:numId w:val="100"/>
        </w:numPr>
        <w:tabs>
          <w:tab w:val="left" w:pos="784"/>
        </w:tabs>
        <w:ind w:hanging="313"/>
        <w:rPr>
          <w:sz w:val="21"/>
        </w:rPr>
      </w:pPr>
      <w:r>
        <w:rPr>
          <w:sz w:val="21"/>
        </w:rPr>
        <w:t>应当把“尽早地和不断地进行软件测试”作为软件开发者的座右铭。</w:t>
      </w:r>
    </w:p>
    <w:p w14:paraId="6E480170" w14:textId="77777777" w:rsidR="00382F71" w:rsidRDefault="00382F71">
      <w:pPr>
        <w:pStyle w:val="a3"/>
        <w:spacing w:before="7"/>
        <w:rPr>
          <w:sz w:val="15"/>
        </w:rPr>
      </w:pPr>
    </w:p>
    <w:p w14:paraId="5B6C060B" w14:textId="77777777" w:rsidR="00382F71" w:rsidRDefault="00000000">
      <w:pPr>
        <w:pStyle w:val="a5"/>
        <w:numPr>
          <w:ilvl w:val="0"/>
          <w:numId w:val="100"/>
        </w:numPr>
        <w:tabs>
          <w:tab w:val="left" w:pos="784"/>
        </w:tabs>
        <w:ind w:hanging="313"/>
        <w:rPr>
          <w:sz w:val="21"/>
        </w:rPr>
      </w:pPr>
      <w:r>
        <w:rPr>
          <w:sz w:val="21"/>
        </w:rPr>
        <w:t>测试用例应由测试输入数据和对应的预期输出结果这两部分组成。</w:t>
      </w:r>
    </w:p>
    <w:p w14:paraId="5A30C49D" w14:textId="77777777" w:rsidR="00382F71" w:rsidRDefault="00382F71">
      <w:pPr>
        <w:pStyle w:val="a3"/>
        <w:spacing w:before="6"/>
        <w:rPr>
          <w:sz w:val="15"/>
        </w:rPr>
      </w:pPr>
    </w:p>
    <w:p w14:paraId="1BF3951A" w14:textId="77777777" w:rsidR="00382F71" w:rsidRDefault="00000000">
      <w:pPr>
        <w:pStyle w:val="a5"/>
        <w:numPr>
          <w:ilvl w:val="0"/>
          <w:numId w:val="100"/>
        </w:numPr>
        <w:tabs>
          <w:tab w:val="left" w:pos="784"/>
        </w:tabs>
        <w:spacing w:before="1"/>
        <w:ind w:hanging="313"/>
        <w:rPr>
          <w:sz w:val="21"/>
        </w:rPr>
      </w:pPr>
      <w:r>
        <w:rPr>
          <w:sz w:val="21"/>
        </w:rPr>
        <w:t>程序员应避免检查自己的程序。</w:t>
      </w:r>
    </w:p>
    <w:p w14:paraId="6AABC6A8" w14:textId="77777777" w:rsidR="00382F71" w:rsidRDefault="00382F71">
      <w:pPr>
        <w:pStyle w:val="a3"/>
        <w:spacing w:before="6"/>
        <w:rPr>
          <w:sz w:val="15"/>
        </w:rPr>
      </w:pPr>
    </w:p>
    <w:p w14:paraId="5AF10E6B" w14:textId="77777777" w:rsidR="00382F71" w:rsidRDefault="00000000">
      <w:pPr>
        <w:pStyle w:val="a5"/>
        <w:numPr>
          <w:ilvl w:val="0"/>
          <w:numId w:val="100"/>
        </w:numPr>
        <w:tabs>
          <w:tab w:val="left" w:pos="784"/>
        </w:tabs>
        <w:ind w:hanging="313"/>
        <w:rPr>
          <w:sz w:val="21"/>
        </w:rPr>
      </w:pPr>
      <w:r>
        <w:rPr>
          <w:sz w:val="21"/>
        </w:rPr>
        <w:t>在设计测试用例时，应包括合理的输入条件和不合理的输入条件。</w:t>
      </w:r>
    </w:p>
    <w:p w14:paraId="6CC31495" w14:textId="77777777" w:rsidR="00382F71" w:rsidRDefault="00382F71">
      <w:pPr>
        <w:pStyle w:val="a3"/>
        <w:spacing w:before="7"/>
        <w:rPr>
          <w:sz w:val="15"/>
        </w:rPr>
      </w:pPr>
    </w:p>
    <w:p w14:paraId="12F97FAF" w14:textId="77777777" w:rsidR="00382F71" w:rsidRDefault="00000000">
      <w:pPr>
        <w:pStyle w:val="a5"/>
        <w:numPr>
          <w:ilvl w:val="0"/>
          <w:numId w:val="100"/>
        </w:numPr>
        <w:tabs>
          <w:tab w:val="left" w:pos="784"/>
        </w:tabs>
        <w:ind w:hanging="313"/>
        <w:rPr>
          <w:sz w:val="21"/>
        </w:rPr>
      </w:pPr>
      <w:r>
        <w:rPr>
          <w:sz w:val="21"/>
        </w:rPr>
        <w:t>软件测试的原则</w:t>
      </w:r>
    </w:p>
    <w:p w14:paraId="08A41141" w14:textId="77777777" w:rsidR="00382F71" w:rsidRDefault="00382F71">
      <w:pPr>
        <w:pStyle w:val="a3"/>
        <w:spacing w:before="7"/>
        <w:rPr>
          <w:sz w:val="15"/>
        </w:rPr>
      </w:pPr>
    </w:p>
    <w:p w14:paraId="19369254" w14:textId="77777777" w:rsidR="00382F71" w:rsidRDefault="00000000">
      <w:pPr>
        <w:pStyle w:val="a5"/>
        <w:numPr>
          <w:ilvl w:val="0"/>
          <w:numId w:val="100"/>
        </w:numPr>
        <w:tabs>
          <w:tab w:val="left" w:pos="784"/>
        </w:tabs>
        <w:spacing w:line="417" w:lineRule="auto"/>
        <w:ind w:left="471" w:right="351" w:firstLine="0"/>
        <w:rPr>
          <w:sz w:val="21"/>
        </w:rPr>
      </w:pPr>
      <w:r>
        <w:rPr>
          <w:w w:val="95"/>
          <w:sz w:val="21"/>
        </w:rPr>
        <w:t>充分注意测试中的群集现象。</w:t>
      </w:r>
      <w:r>
        <w:rPr>
          <w:spacing w:val="114"/>
          <w:sz w:val="21"/>
        </w:rPr>
        <w:t xml:space="preserve">  </w:t>
      </w:r>
      <w:r>
        <w:rPr>
          <w:w w:val="95"/>
          <w:sz w:val="21"/>
        </w:rPr>
        <w:t>经验表明，测试后程序中残存的错误数目与该程序中已发现的错误</w:t>
      </w:r>
      <w:r>
        <w:rPr>
          <w:sz w:val="21"/>
        </w:rPr>
        <w:t>数目成正比。</w:t>
      </w:r>
    </w:p>
    <w:p w14:paraId="5D985E54" w14:textId="77777777" w:rsidR="00382F71" w:rsidRDefault="00000000">
      <w:pPr>
        <w:pStyle w:val="a5"/>
        <w:numPr>
          <w:ilvl w:val="0"/>
          <w:numId w:val="100"/>
        </w:numPr>
        <w:tabs>
          <w:tab w:val="left" w:pos="784"/>
        </w:tabs>
        <w:spacing w:line="269" w:lineRule="exact"/>
        <w:ind w:hanging="313"/>
        <w:rPr>
          <w:sz w:val="21"/>
        </w:rPr>
      </w:pPr>
      <w:r>
        <w:rPr>
          <w:sz w:val="21"/>
        </w:rPr>
        <w:t>严格执行测试计划，排除测试的随意性。</w:t>
      </w:r>
    </w:p>
    <w:p w14:paraId="3967B719" w14:textId="77777777" w:rsidR="00382F71" w:rsidRDefault="00382F71">
      <w:pPr>
        <w:pStyle w:val="a3"/>
        <w:spacing w:before="6"/>
        <w:rPr>
          <w:sz w:val="15"/>
        </w:rPr>
      </w:pPr>
    </w:p>
    <w:p w14:paraId="5AE81A37" w14:textId="77777777" w:rsidR="00382F71" w:rsidRDefault="00000000">
      <w:pPr>
        <w:pStyle w:val="a5"/>
        <w:numPr>
          <w:ilvl w:val="0"/>
          <w:numId w:val="100"/>
        </w:numPr>
        <w:tabs>
          <w:tab w:val="left" w:pos="784"/>
        </w:tabs>
        <w:spacing w:before="1"/>
        <w:ind w:hanging="313"/>
        <w:rPr>
          <w:sz w:val="21"/>
        </w:rPr>
      </w:pPr>
      <w:r>
        <w:rPr>
          <w:sz w:val="21"/>
        </w:rPr>
        <w:t>应当对每一个测试结果做全面检查。</w:t>
      </w:r>
    </w:p>
    <w:p w14:paraId="15428B8C" w14:textId="77777777" w:rsidR="00382F71" w:rsidRDefault="00382F71">
      <w:pPr>
        <w:pStyle w:val="a3"/>
        <w:spacing w:before="6"/>
        <w:rPr>
          <w:sz w:val="15"/>
        </w:rPr>
      </w:pPr>
    </w:p>
    <w:p w14:paraId="34F02BFD" w14:textId="77777777" w:rsidR="00382F71" w:rsidRDefault="00000000">
      <w:pPr>
        <w:pStyle w:val="a5"/>
        <w:numPr>
          <w:ilvl w:val="0"/>
          <w:numId w:val="100"/>
        </w:numPr>
        <w:tabs>
          <w:tab w:val="left" w:pos="784"/>
        </w:tabs>
        <w:ind w:hanging="313"/>
        <w:rPr>
          <w:sz w:val="21"/>
        </w:rPr>
      </w:pPr>
      <w:r>
        <w:rPr>
          <w:sz w:val="21"/>
        </w:rPr>
        <w:t>妥善保存测试计划，测试用例，出错统计和最终分析报告，为维护提供方便。</w:t>
      </w:r>
    </w:p>
    <w:p w14:paraId="7CD4503D" w14:textId="77777777" w:rsidR="00382F71" w:rsidRDefault="00382F71">
      <w:pPr>
        <w:pStyle w:val="a3"/>
        <w:rPr>
          <w:sz w:val="22"/>
        </w:rPr>
      </w:pPr>
    </w:p>
    <w:p w14:paraId="7817315D" w14:textId="77777777" w:rsidR="00382F71" w:rsidRDefault="00382F71">
      <w:pPr>
        <w:pStyle w:val="a3"/>
        <w:spacing w:before="7"/>
        <w:rPr>
          <w:sz w:val="15"/>
        </w:rPr>
      </w:pPr>
    </w:p>
    <w:p w14:paraId="2CCDAAB5" w14:textId="77777777" w:rsidR="00382F71" w:rsidRDefault="00000000">
      <w:pPr>
        <w:pStyle w:val="3"/>
        <w:numPr>
          <w:ilvl w:val="1"/>
          <w:numId w:val="86"/>
        </w:numPr>
        <w:tabs>
          <w:tab w:val="left" w:pos="1048"/>
        </w:tabs>
        <w:ind w:hanging="577"/>
      </w:pPr>
      <w:bookmarkStart w:id="473" w:name="_bookmark237"/>
      <w:bookmarkStart w:id="474" w:name="1.8用例设计"/>
      <w:bookmarkEnd w:id="473"/>
      <w:bookmarkEnd w:id="474"/>
      <w:r>
        <w:rPr>
          <w:color w:val="1F487C"/>
        </w:rPr>
        <w:t>用例设计</w:t>
      </w:r>
    </w:p>
    <w:p w14:paraId="691AA736" w14:textId="77777777" w:rsidR="00382F71" w:rsidRDefault="00382F71">
      <w:pPr>
        <w:pStyle w:val="a3"/>
        <w:spacing w:before="12"/>
        <w:rPr>
          <w:sz w:val="39"/>
        </w:rPr>
      </w:pPr>
    </w:p>
    <w:p w14:paraId="3E8DAB11" w14:textId="77777777" w:rsidR="00382F71" w:rsidRDefault="00000000">
      <w:pPr>
        <w:pStyle w:val="5"/>
        <w:numPr>
          <w:ilvl w:val="2"/>
          <w:numId w:val="86"/>
        </w:numPr>
        <w:tabs>
          <w:tab w:val="left" w:pos="1192"/>
        </w:tabs>
        <w:ind w:hanging="721"/>
        <w:rPr>
          <w:rFonts w:ascii="Calibri" w:eastAsia="Calibri"/>
          <w:color w:val="4AACC5"/>
        </w:rPr>
      </w:pPr>
      <w:bookmarkStart w:id="475" w:name="1.8.1什么是测试用例，测试用例的基本要素？"/>
      <w:bookmarkStart w:id="476" w:name="_bookmark238"/>
      <w:bookmarkEnd w:id="475"/>
      <w:bookmarkEnd w:id="476"/>
      <w:r>
        <w:rPr>
          <w:color w:val="4AACC5"/>
        </w:rPr>
        <w:t>什么是测试用例，测试用例的基本要素？</w:t>
      </w:r>
    </w:p>
    <w:p w14:paraId="5BE88CF5" w14:textId="77777777" w:rsidR="00382F71" w:rsidRDefault="00382F71">
      <w:pPr>
        <w:pStyle w:val="a3"/>
        <w:spacing w:before="10"/>
        <w:rPr>
          <w:sz w:val="22"/>
        </w:rPr>
      </w:pPr>
    </w:p>
    <w:p w14:paraId="03746E6C" w14:textId="77777777" w:rsidR="00382F71" w:rsidRDefault="00000000">
      <w:pPr>
        <w:pStyle w:val="a3"/>
        <w:spacing w:line="417" w:lineRule="auto"/>
        <w:ind w:left="471" w:right="351"/>
      </w:pPr>
      <w:r>
        <w:rPr>
          <w:w w:val="95"/>
        </w:rPr>
        <w:t>测试用例是为某个特殊目标而编制的一组测试输入、执行条件以及预期结果，以便测试某个程序路径</w:t>
      </w:r>
      <w:r>
        <w:rPr>
          <w:spacing w:val="236"/>
        </w:rPr>
        <w:t xml:space="preserve"> </w:t>
      </w:r>
      <w:r>
        <w:t>或核实是否满足某个特定需求。</w:t>
      </w:r>
    </w:p>
    <w:p w14:paraId="24BCC96D" w14:textId="77777777" w:rsidR="00382F71" w:rsidRDefault="00000000">
      <w:pPr>
        <w:pStyle w:val="a3"/>
        <w:spacing w:line="269" w:lineRule="exact"/>
        <w:ind w:left="471"/>
      </w:pPr>
      <w:r>
        <w:rPr>
          <w:spacing w:val="-2"/>
        </w:rPr>
        <w:t>测试用例的基本元素： 测试索引，测试环境，测试输入，测试操作，预期结果，评价标准。</w:t>
      </w:r>
    </w:p>
    <w:p w14:paraId="79882A2B" w14:textId="77777777" w:rsidR="00382F71" w:rsidRDefault="00382F71">
      <w:pPr>
        <w:pStyle w:val="a3"/>
        <w:rPr>
          <w:sz w:val="20"/>
        </w:rPr>
      </w:pPr>
    </w:p>
    <w:p w14:paraId="77C6B013" w14:textId="77777777" w:rsidR="00382F71" w:rsidRDefault="00000000">
      <w:pPr>
        <w:pStyle w:val="5"/>
        <w:numPr>
          <w:ilvl w:val="2"/>
          <w:numId w:val="86"/>
        </w:numPr>
        <w:tabs>
          <w:tab w:val="left" w:pos="1192"/>
        </w:tabs>
        <w:spacing w:before="156"/>
        <w:ind w:hanging="721"/>
        <w:rPr>
          <w:rFonts w:ascii="Calibri" w:eastAsia="Calibri"/>
          <w:color w:val="4AACC5"/>
        </w:rPr>
      </w:pPr>
      <w:bookmarkStart w:id="477" w:name="1.8.2怎样写测试用例"/>
      <w:bookmarkStart w:id="478" w:name="_bookmark239"/>
      <w:bookmarkEnd w:id="477"/>
      <w:bookmarkEnd w:id="478"/>
      <w:r>
        <w:rPr>
          <w:color w:val="4AACC5"/>
        </w:rPr>
        <w:t>怎样写测试用例</w:t>
      </w:r>
    </w:p>
    <w:p w14:paraId="1C5DBDDE" w14:textId="77777777" w:rsidR="00382F71" w:rsidRDefault="00382F71">
      <w:pPr>
        <w:pStyle w:val="a3"/>
        <w:spacing w:before="10"/>
        <w:rPr>
          <w:sz w:val="22"/>
        </w:rPr>
      </w:pPr>
    </w:p>
    <w:p w14:paraId="5349B5F4" w14:textId="77777777" w:rsidR="00382F71" w:rsidRDefault="00000000">
      <w:pPr>
        <w:pStyle w:val="a3"/>
        <w:spacing w:line="417" w:lineRule="auto"/>
        <w:ind w:left="776" w:right="1179"/>
      </w:pPr>
      <w:r>
        <w:rPr>
          <w:w w:val="95"/>
        </w:rPr>
        <w:t>在测试面试的过程中大多都会问到你是怎么来设计测试用例的刚开始的时候都会被问</w:t>
      </w:r>
      <w:proofErr w:type="gramStart"/>
      <w:r>
        <w:rPr>
          <w:w w:val="95"/>
        </w:rPr>
        <w:t>懵</w:t>
      </w:r>
      <w:proofErr w:type="gramEnd"/>
      <w:r>
        <w:rPr>
          <w:w w:val="95"/>
        </w:rPr>
        <w:t>。</w:t>
      </w:r>
      <w:r>
        <w:rPr>
          <w:spacing w:val="100"/>
        </w:rPr>
        <w:t xml:space="preserve"> </w:t>
      </w:r>
      <w:r>
        <w:t>我们从两个方面来看怎么设计测试用例</w:t>
      </w:r>
    </w:p>
    <w:p w14:paraId="4DD63658" w14:textId="77777777" w:rsidR="00382F71" w:rsidRDefault="00000000">
      <w:pPr>
        <w:pStyle w:val="a3"/>
        <w:spacing w:line="417" w:lineRule="auto"/>
        <w:ind w:left="471" w:right="351" w:firstLine="196"/>
        <w:jc w:val="both"/>
      </w:pPr>
      <w:r>
        <w:rPr>
          <w:w w:val="95"/>
        </w:rPr>
        <w:t>（</w:t>
      </w:r>
      <w:r>
        <w:rPr>
          <w:rFonts w:ascii="Calibri" w:eastAsia="Calibri" w:hAnsi="Calibri"/>
          <w:w w:val="95"/>
        </w:rPr>
        <w:t>1</w:t>
      </w:r>
      <w:r>
        <w:rPr>
          <w:w w:val="95"/>
        </w:rPr>
        <w:t>）对于新手来说最简单的是从用户的角度来设计测试用例，即使之前没有接触过软件测试但是每</w:t>
      </w:r>
      <w:r>
        <w:rPr>
          <w:spacing w:val="148"/>
        </w:rPr>
        <w:t xml:space="preserve"> </w:t>
      </w:r>
      <w:r>
        <w:rPr>
          <w:w w:val="95"/>
        </w:rPr>
        <w:t>个人的生活中都离不开</w:t>
      </w:r>
      <w:proofErr w:type="gramStart"/>
      <w:r>
        <w:rPr>
          <w:rFonts w:ascii="Calibri" w:eastAsia="Calibri" w:hAnsi="Calibri"/>
          <w:w w:val="95"/>
        </w:rPr>
        <w:t>”</w:t>
      </w:r>
      <w:proofErr w:type="gramEnd"/>
      <w:r>
        <w:rPr>
          <w:rFonts w:ascii="Calibri" w:eastAsia="Calibri" w:hAnsi="Calibri"/>
          <w:w w:val="95"/>
        </w:rPr>
        <w:t>APP”</w:t>
      </w:r>
      <w:r>
        <w:rPr>
          <w:w w:val="95"/>
        </w:rPr>
        <w:t>。从用户的角度来讲，一个产品首先关注的当然是产品的功能，其次是兼</w:t>
      </w:r>
      <w:r>
        <w:rPr>
          <w:spacing w:val="156"/>
        </w:rPr>
        <w:t xml:space="preserve"> </w:t>
      </w:r>
      <w:r>
        <w:rPr>
          <w:w w:val="95"/>
        </w:rPr>
        <w:t>容性和稳定性，最后是容错能力。翻译成测试用户就是，首先写功能测试用例然后写兼容性测试用例</w:t>
      </w:r>
      <w:r>
        <w:rPr>
          <w:spacing w:val="246"/>
        </w:rPr>
        <w:t xml:space="preserve"> </w:t>
      </w:r>
      <w:r>
        <w:rPr>
          <w:w w:val="95"/>
        </w:rPr>
        <w:t>和稳定性测试用例，最后想想在测试过程中会遇到哪些异常，针对这些异常设计一些用例，来检验产</w:t>
      </w:r>
      <w:r>
        <w:rPr>
          <w:spacing w:val="236"/>
        </w:rPr>
        <w:t xml:space="preserve"> </w:t>
      </w:r>
      <w:r>
        <w:t>品的容错能力。</w:t>
      </w:r>
    </w:p>
    <w:p w14:paraId="2DEFAC9B" w14:textId="77777777" w:rsidR="00382F71" w:rsidRDefault="00000000">
      <w:pPr>
        <w:pStyle w:val="a3"/>
        <w:spacing w:line="489" w:lineRule="auto"/>
        <w:ind w:left="471" w:right="351" w:firstLine="312"/>
      </w:pPr>
      <w:r>
        <w:rPr>
          <w:w w:val="95"/>
        </w:rPr>
        <w:t>（</w:t>
      </w:r>
      <w:r>
        <w:rPr>
          <w:rFonts w:ascii="Calibri" w:eastAsia="Calibri"/>
          <w:w w:val="95"/>
        </w:rPr>
        <w:t>2</w:t>
      </w:r>
      <w:r>
        <w:rPr>
          <w:w w:val="95"/>
        </w:rPr>
        <w:t>）常用的用例编写的方法有边界值法、等价类划分法、功能图法、因果图等常用的编写测试用</w:t>
      </w:r>
      <w:r>
        <w:rPr>
          <w:spacing w:val="221"/>
        </w:rPr>
        <w:t xml:space="preserve"> </w:t>
      </w:r>
      <w:r>
        <w:t>例的方法。</w:t>
      </w:r>
    </w:p>
    <w:p w14:paraId="5EBD7998" w14:textId="77777777" w:rsidR="00382F71" w:rsidRDefault="00382F71">
      <w:pPr>
        <w:spacing w:line="489" w:lineRule="auto"/>
        <w:sectPr w:rsidR="00382F71">
          <w:pgSz w:w="11910" w:h="16840"/>
          <w:pgMar w:top="1300" w:right="940" w:bottom="680" w:left="820" w:header="0" w:footer="406" w:gutter="0"/>
          <w:cols w:space="720"/>
        </w:sectPr>
      </w:pPr>
    </w:p>
    <w:p w14:paraId="25EE9A68" w14:textId="77777777" w:rsidR="00382F71" w:rsidRDefault="00000000">
      <w:pPr>
        <w:pStyle w:val="5"/>
        <w:numPr>
          <w:ilvl w:val="2"/>
          <w:numId w:val="86"/>
        </w:numPr>
        <w:tabs>
          <w:tab w:val="left" w:pos="1192"/>
        </w:tabs>
        <w:spacing w:before="42"/>
        <w:ind w:hanging="721"/>
        <w:rPr>
          <w:rFonts w:ascii="Calibri" w:eastAsia="Calibri"/>
          <w:color w:val="4AACC5"/>
        </w:rPr>
      </w:pPr>
      <w:bookmarkStart w:id="479" w:name="1.8.3描述测试用例设计的完整过程？"/>
      <w:bookmarkStart w:id="480" w:name="_bookmark240"/>
      <w:bookmarkEnd w:id="479"/>
      <w:bookmarkEnd w:id="480"/>
      <w:r>
        <w:rPr>
          <w:color w:val="4AACC5"/>
        </w:rPr>
        <w:lastRenderedPageBreak/>
        <w:t>描述测试用例设计的完整过程？</w:t>
      </w:r>
    </w:p>
    <w:p w14:paraId="4DA6479F" w14:textId="77777777" w:rsidR="00382F71" w:rsidRDefault="00382F71">
      <w:pPr>
        <w:pStyle w:val="a3"/>
        <w:spacing w:before="10"/>
        <w:rPr>
          <w:sz w:val="22"/>
        </w:rPr>
      </w:pPr>
    </w:p>
    <w:p w14:paraId="7F166F4E" w14:textId="77777777" w:rsidR="00382F71" w:rsidRDefault="00000000">
      <w:pPr>
        <w:pStyle w:val="a3"/>
        <w:ind w:left="471"/>
      </w:pPr>
      <w:r>
        <w:t>首先根据需求文档、概要设计、测试计划、测试方案细分出各功能模块的测试项</w:t>
      </w:r>
    </w:p>
    <w:p w14:paraId="1AB90DA8" w14:textId="77777777" w:rsidR="00382F71" w:rsidRDefault="00382F71">
      <w:pPr>
        <w:pStyle w:val="a3"/>
        <w:spacing w:before="7"/>
        <w:rPr>
          <w:sz w:val="15"/>
        </w:rPr>
      </w:pPr>
    </w:p>
    <w:p w14:paraId="484DA57F" w14:textId="77777777" w:rsidR="00382F71" w:rsidRDefault="00000000">
      <w:pPr>
        <w:pStyle w:val="a3"/>
        <w:ind w:left="471"/>
      </w:pPr>
      <w:r>
        <w:t>再根据各测试项，按照概要设计、详细设计以及测试方案中测试的覆盖率细分出测试子项</w:t>
      </w:r>
    </w:p>
    <w:p w14:paraId="65D2CD34" w14:textId="77777777" w:rsidR="00382F71" w:rsidRDefault="00382F71">
      <w:pPr>
        <w:pStyle w:val="a3"/>
        <w:spacing w:before="6"/>
        <w:rPr>
          <w:sz w:val="15"/>
        </w:rPr>
      </w:pPr>
    </w:p>
    <w:p w14:paraId="63173C73" w14:textId="77777777" w:rsidR="00382F71" w:rsidRDefault="00000000">
      <w:pPr>
        <w:pStyle w:val="a3"/>
        <w:spacing w:before="1" w:line="417" w:lineRule="auto"/>
        <w:ind w:left="471" w:right="351"/>
      </w:pPr>
      <w:r>
        <w:rPr>
          <w:w w:val="95"/>
        </w:rPr>
        <w:t>最后按照测试子项、根据测试用例的设计方法（因果图、边界值、等价类等的设计方法）书写测试用</w:t>
      </w:r>
      <w:r>
        <w:rPr>
          <w:spacing w:val="236"/>
        </w:rPr>
        <w:t xml:space="preserve"> </w:t>
      </w:r>
      <w:r>
        <w:t>例。注意</w:t>
      </w:r>
    </w:p>
    <w:p w14:paraId="0D76EB96" w14:textId="77777777" w:rsidR="00382F71" w:rsidRDefault="00000000">
      <w:pPr>
        <w:pStyle w:val="a5"/>
        <w:numPr>
          <w:ilvl w:val="0"/>
          <w:numId w:val="101"/>
        </w:numPr>
        <w:tabs>
          <w:tab w:val="left" w:pos="784"/>
        </w:tabs>
        <w:spacing w:line="269" w:lineRule="exact"/>
        <w:ind w:hanging="313"/>
        <w:rPr>
          <w:sz w:val="21"/>
        </w:rPr>
      </w:pPr>
      <w:r>
        <w:rPr>
          <w:w w:val="95"/>
          <w:sz w:val="21"/>
        </w:rPr>
        <w:t>选用适合的用例管理工具（</w:t>
      </w:r>
      <w:r>
        <w:rPr>
          <w:spacing w:val="30"/>
          <w:w w:val="95"/>
          <w:sz w:val="21"/>
        </w:rPr>
        <w:t xml:space="preserve">如 </w:t>
      </w:r>
      <w:r>
        <w:rPr>
          <w:rFonts w:ascii="Calibri" w:eastAsia="Calibri"/>
          <w:w w:val="95"/>
          <w:sz w:val="21"/>
        </w:rPr>
        <w:t>word</w:t>
      </w:r>
      <w:r>
        <w:rPr>
          <w:w w:val="95"/>
          <w:sz w:val="21"/>
        </w:rPr>
        <w:t>，</w:t>
      </w:r>
      <w:r>
        <w:rPr>
          <w:rFonts w:ascii="Calibri" w:eastAsia="Calibri"/>
          <w:w w:val="95"/>
          <w:sz w:val="21"/>
        </w:rPr>
        <w:t>excel</w:t>
      </w:r>
      <w:r>
        <w:rPr>
          <w:w w:val="95"/>
          <w:sz w:val="21"/>
        </w:rPr>
        <w:t>）</w:t>
      </w:r>
    </w:p>
    <w:p w14:paraId="26388ADF" w14:textId="77777777" w:rsidR="00382F71" w:rsidRDefault="00382F71">
      <w:pPr>
        <w:pStyle w:val="a3"/>
        <w:spacing w:before="6"/>
        <w:rPr>
          <w:sz w:val="15"/>
        </w:rPr>
      </w:pPr>
    </w:p>
    <w:p w14:paraId="62345B63" w14:textId="77777777" w:rsidR="00382F71" w:rsidRDefault="00000000">
      <w:pPr>
        <w:pStyle w:val="a5"/>
        <w:numPr>
          <w:ilvl w:val="0"/>
          <w:numId w:val="101"/>
        </w:numPr>
        <w:tabs>
          <w:tab w:val="left" w:pos="784"/>
        </w:tabs>
        <w:ind w:hanging="313"/>
        <w:rPr>
          <w:sz w:val="21"/>
        </w:rPr>
      </w:pPr>
      <w:r>
        <w:rPr>
          <w:sz w:val="21"/>
        </w:rPr>
        <w:t>用例一定要及时更新（补充新的想法，删除过时的需求）</w:t>
      </w:r>
    </w:p>
    <w:p w14:paraId="0DA2BEA8" w14:textId="77777777" w:rsidR="00382F71" w:rsidRDefault="00382F71">
      <w:pPr>
        <w:pStyle w:val="a3"/>
        <w:spacing w:before="7"/>
        <w:rPr>
          <w:sz w:val="15"/>
        </w:rPr>
      </w:pPr>
    </w:p>
    <w:p w14:paraId="3778F6C4" w14:textId="77777777" w:rsidR="00382F71" w:rsidRDefault="00000000">
      <w:pPr>
        <w:pStyle w:val="a5"/>
        <w:numPr>
          <w:ilvl w:val="0"/>
          <w:numId w:val="101"/>
        </w:numPr>
        <w:tabs>
          <w:tab w:val="left" w:pos="784"/>
        </w:tabs>
        <w:ind w:hanging="313"/>
        <w:rPr>
          <w:sz w:val="21"/>
        </w:rPr>
      </w:pPr>
      <w:r>
        <w:rPr>
          <w:sz w:val="21"/>
        </w:rPr>
        <w:t>做好用例分级</w:t>
      </w:r>
    </w:p>
    <w:p w14:paraId="369F9ED6" w14:textId="77777777" w:rsidR="00382F71" w:rsidRDefault="00382F71">
      <w:pPr>
        <w:pStyle w:val="a3"/>
        <w:spacing w:before="7"/>
        <w:rPr>
          <w:sz w:val="15"/>
        </w:rPr>
      </w:pPr>
    </w:p>
    <w:p w14:paraId="249D4538" w14:textId="77777777" w:rsidR="00382F71" w:rsidRDefault="00000000">
      <w:pPr>
        <w:pStyle w:val="a5"/>
        <w:numPr>
          <w:ilvl w:val="0"/>
          <w:numId w:val="101"/>
        </w:numPr>
        <w:tabs>
          <w:tab w:val="left" w:pos="784"/>
        </w:tabs>
        <w:spacing w:line="417" w:lineRule="auto"/>
        <w:ind w:left="471" w:right="351" w:firstLine="0"/>
        <w:rPr>
          <w:sz w:val="21"/>
        </w:rPr>
      </w:pPr>
      <w:r>
        <w:rPr>
          <w:w w:val="95"/>
          <w:sz w:val="21"/>
        </w:rPr>
        <w:t>做好用例评审，写用例之前可以征询相关人员的意见，如果评审通过可以参考其执行测试，如果未</w:t>
      </w:r>
      <w:r>
        <w:rPr>
          <w:spacing w:val="123"/>
          <w:sz w:val="21"/>
        </w:rPr>
        <w:t xml:space="preserve"> </w:t>
      </w:r>
      <w:r>
        <w:rPr>
          <w:sz w:val="21"/>
        </w:rPr>
        <w:t>通过，需要继续修改直到通过为止。</w:t>
      </w:r>
    </w:p>
    <w:p w14:paraId="40754824" w14:textId="77777777" w:rsidR="00382F71" w:rsidRDefault="00000000">
      <w:pPr>
        <w:pStyle w:val="a5"/>
        <w:numPr>
          <w:ilvl w:val="0"/>
          <w:numId w:val="101"/>
        </w:numPr>
        <w:tabs>
          <w:tab w:val="left" w:pos="784"/>
        </w:tabs>
        <w:spacing w:line="269" w:lineRule="exact"/>
        <w:ind w:hanging="313"/>
        <w:rPr>
          <w:sz w:val="21"/>
        </w:rPr>
      </w:pPr>
      <w:r>
        <w:rPr>
          <w:sz w:val="21"/>
        </w:rPr>
        <w:t>可以考虑结对编写，这个是不错的主意</w:t>
      </w:r>
    </w:p>
    <w:p w14:paraId="6E5D5BE6" w14:textId="77777777" w:rsidR="00382F71" w:rsidRDefault="00382F71">
      <w:pPr>
        <w:pStyle w:val="a3"/>
        <w:spacing w:before="6"/>
        <w:rPr>
          <w:sz w:val="15"/>
        </w:rPr>
      </w:pPr>
    </w:p>
    <w:p w14:paraId="0E9B8A0F" w14:textId="77777777" w:rsidR="00382F71" w:rsidRDefault="00000000">
      <w:pPr>
        <w:pStyle w:val="a5"/>
        <w:numPr>
          <w:ilvl w:val="0"/>
          <w:numId w:val="101"/>
        </w:numPr>
        <w:tabs>
          <w:tab w:val="left" w:pos="784"/>
        </w:tabs>
        <w:spacing w:before="1"/>
        <w:ind w:hanging="313"/>
        <w:rPr>
          <w:sz w:val="21"/>
        </w:rPr>
      </w:pPr>
      <w:r>
        <w:rPr>
          <w:sz w:val="21"/>
        </w:rPr>
        <w:t>要全面，包括功能、性能、兼容性、安全性、易用性、容错性等等</w:t>
      </w:r>
    </w:p>
    <w:p w14:paraId="000C0C8A" w14:textId="77777777" w:rsidR="00382F71" w:rsidRDefault="00382F71">
      <w:pPr>
        <w:pStyle w:val="a3"/>
        <w:spacing w:before="6"/>
        <w:rPr>
          <w:sz w:val="15"/>
        </w:rPr>
      </w:pPr>
    </w:p>
    <w:p w14:paraId="6949A840" w14:textId="77777777" w:rsidR="00382F71" w:rsidRDefault="00000000">
      <w:pPr>
        <w:pStyle w:val="a5"/>
        <w:numPr>
          <w:ilvl w:val="0"/>
          <w:numId w:val="101"/>
        </w:numPr>
        <w:tabs>
          <w:tab w:val="left" w:pos="784"/>
        </w:tabs>
        <w:ind w:hanging="313"/>
        <w:rPr>
          <w:sz w:val="21"/>
        </w:rPr>
      </w:pPr>
      <w:r>
        <w:rPr>
          <w:sz w:val="21"/>
        </w:rPr>
        <w:t>注意把握适当的颗粒度</w:t>
      </w:r>
    </w:p>
    <w:p w14:paraId="49C8A034" w14:textId="77777777" w:rsidR="00382F71" w:rsidRDefault="00382F71">
      <w:pPr>
        <w:pStyle w:val="a3"/>
        <w:spacing w:before="2"/>
        <w:rPr>
          <w:sz w:val="32"/>
        </w:rPr>
      </w:pPr>
    </w:p>
    <w:p w14:paraId="30B6C328" w14:textId="77777777" w:rsidR="00382F71" w:rsidRDefault="00000000">
      <w:pPr>
        <w:pStyle w:val="5"/>
        <w:numPr>
          <w:ilvl w:val="2"/>
          <w:numId w:val="86"/>
        </w:numPr>
        <w:tabs>
          <w:tab w:val="left" w:pos="1192"/>
        </w:tabs>
        <w:ind w:hanging="721"/>
        <w:rPr>
          <w:rFonts w:ascii="Calibri" w:eastAsia="Calibri"/>
          <w:color w:val="4AACC5"/>
        </w:rPr>
      </w:pPr>
      <w:bookmarkStart w:id="481" w:name="1.8.4好的测试用例有哪些特点？"/>
      <w:bookmarkStart w:id="482" w:name="_bookmark241"/>
      <w:bookmarkEnd w:id="481"/>
      <w:bookmarkEnd w:id="482"/>
      <w:r>
        <w:rPr>
          <w:color w:val="4AACC5"/>
        </w:rPr>
        <w:t>好的测试用例有哪些特点？</w:t>
      </w:r>
    </w:p>
    <w:p w14:paraId="6E69AE52" w14:textId="77777777" w:rsidR="00382F71" w:rsidRDefault="00382F71">
      <w:pPr>
        <w:pStyle w:val="a3"/>
        <w:spacing w:before="10"/>
        <w:rPr>
          <w:sz w:val="22"/>
        </w:rPr>
      </w:pPr>
    </w:p>
    <w:p w14:paraId="675162FE" w14:textId="77777777" w:rsidR="00382F71" w:rsidRDefault="00000000">
      <w:pPr>
        <w:pStyle w:val="a3"/>
        <w:spacing w:before="1"/>
        <w:ind w:left="471"/>
      </w:pPr>
      <w:r>
        <w:rPr>
          <w:w w:val="95"/>
        </w:rPr>
        <w:t>质量属性：</w:t>
      </w:r>
    </w:p>
    <w:p w14:paraId="384F96FF" w14:textId="77777777" w:rsidR="00382F71" w:rsidRDefault="00382F71">
      <w:pPr>
        <w:pStyle w:val="a3"/>
        <w:spacing w:before="6"/>
        <w:rPr>
          <w:sz w:val="15"/>
        </w:rPr>
      </w:pPr>
    </w:p>
    <w:p w14:paraId="60607D9D" w14:textId="77777777" w:rsidR="00382F71" w:rsidRDefault="00000000">
      <w:pPr>
        <w:pStyle w:val="a3"/>
        <w:ind w:left="471"/>
      </w:pPr>
      <w:r>
        <w:t>正确性：确保测试标题描述部分的内容正确性。</w:t>
      </w:r>
    </w:p>
    <w:p w14:paraId="70BFED16" w14:textId="77777777" w:rsidR="00382F71" w:rsidRDefault="00382F71">
      <w:pPr>
        <w:pStyle w:val="a3"/>
        <w:spacing w:before="7"/>
        <w:rPr>
          <w:sz w:val="15"/>
        </w:rPr>
      </w:pPr>
    </w:p>
    <w:p w14:paraId="0DF76B44" w14:textId="77777777" w:rsidR="00382F71" w:rsidRDefault="00000000">
      <w:pPr>
        <w:pStyle w:val="a3"/>
        <w:ind w:left="471"/>
      </w:pPr>
      <w:r>
        <w:t>经济性：只为确定需要的目的设计相应的测试步骤。</w:t>
      </w:r>
    </w:p>
    <w:p w14:paraId="67DAD65C" w14:textId="77777777" w:rsidR="00382F71" w:rsidRDefault="00382F71">
      <w:pPr>
        <w:pStyle w:val="a3"/>
        <w:spacing w:before="7"/>
        <w:rPr>
          <w:sz w:val="15"/>
        </w:rPr>
      </w:pPr>
    </w:p>
    <w:p w14:paraId="515E6C46" w14:textId="77777777" w:rsidR="00382F71" w:rsidRDefault="00000000">
      <w:pPr>
        <w:pStyle w:val="a3"/>
        <w:spacing w:line="417" w:lineRule="auto"/>
        <w:ind w:left="471" w:right="4215"/>
      </w:pPr>
      <w:r>
        <w:rPr>
          <w:w w:val="95"/>
        </w:rPr>
        <w:t>可重复性：自我一致性，即不管谁执行此用例，结果一样。</w:t>
      </w:r>
      <w:r>
        <w:rPr>
          <w:spacing w:val="1"/>
          <w:w w:val="95"/>
        </w:rPr>
        <w:t xml:space="preserve"> </w:t>
      </w:r>
      <w:r>
        <w:t>适应性：既能适应短期需要，又能考虑长远需要。</w:t>
      </w:r>
    </w:p>
    <w:p w14:paraId="2E6CA601" w14:textId="77777777" w:rsidR="00382F71" w:rsidRDefault="00000000">
      <w:pPr>
        <w:pStyle w:val="a3"/>
        <w:spacing w:line="269" w:lineRule="exact"/>
        <w:ind w:left="471"/>
      </w:pPr>
      <w:r>
        <w:t>可追踪性：用例能追踪到一个具体的需求。</w:t>
      </w:r>
    </w:p>
    <w:p w14:paraId="19292F69" w14:textId="77777777" w:rsidR="00382F71" w:rsidRDefault="00382F71">
      <w:pPr>
        <w:pStyle w:val="a3"/>
        <w:spacing w:before="6"/>
        <w:rPr>
          <w:sz w:val="15"/>
        </w:rPr>
      </w:pPr>
    </w:p>
    <w:p w14:paraId="5C0C87B7" w14:textId="77777777" w:rsidR="00382F71" w:rsidRDefault="00000000">
      <w:pPr>
        <w:pStyle w:val="a3"/>
        <w:spacing w:before="1" w:line="417" w:lineRule="auto"/>
        <w:ind w:left="471" w:right="1275"/>
      </w:pPr>
      <w:r>
        <w:rPr>
          <w:w w:val="95"/>
        </w:rPr>
        <w:t>自我清理性：单个用例不会影响整个测试环境，即用例执行完了可以恢复原有的测试环境。</w:t>
      </w:r>
      <w:r>
        <w:rPr>
          <w:spacing w:val="110"/>
        </w:rPr>
        <w:t xml:space="preserve"> </w:t>
      </w:r>
      <w:r>
        <w:t>结构化和可测试性</w:t>
      </w:r>
    </w:p>
    <w:p w14:paraId="67BF56A3" w14:textId="77777777" w:rsidR="00382F71" w:rsidRDefault="00000000">
      <w:pPr>
        <w:pStyle w:val="a3"/>
        <w:spacing w:line="269" w:lineRule="exact"/>
        <w:ind w:left="471"/>
      </w:pPr>
      <w:r>
        <w:t>含有规范的测试标题和编号。</w:t>
      </w:r>
    </w:p>
    <w:p w14:paraId="326B9F48" w14:textId="77777777" w:rsidR="00382F71" w:rsidRDefault="00382F71">
      <w:pPr>
        <w:pStyle w:val="a3"/>
        <w:spacing w:before="6"/>
        <w:rPr>
          <w:sz w:val="15"/>
        </w:rPr>
      </w:pPr>
    </w:p>
    <w:p w14:paraId="65CA4E7E" w14:textId="77777777" w:rsidR="00382F71" w:rsidRDefault="00000000">
      <w:pPr>
        <w:pStyle w:val="a3"/>
        <w:spacing w:line="417" w:lineRule="auto"/>
        <w:ind w:left="471" w:right="5263"/>
      </w:pPr>
      <w:r>
        <w:rPr>
          <w:w w:val="95"/>
        </w:rPr>
        <w:t>含有一个确定的测试某一个特定需求的目的。含</w:t>
      </w:r>
      <w:r>
        <w:rPr>
          <w:spacing w:val="1"/>
          <w:w w:val="95"/>
        </w:rPr>
        <w:t xml:space="preserve"> </w:t>
      </w:r>
      <w:r>
        <w:t>有关于测试方法的描述。</w:t>
      </w:r>
    </w:p>
    <w:p w14:paraId="1D32209A" w14:textId="77777777" w:rsidR="00382F71" w:rsidRDefault="00000000">
      <w:pPr>
        <w:pStyle w:val="a3"/>
        <w:spacing w:line="417" w:lineRule="auto"/>
        <w:ind w:left="471" w:right="4150"/>
      </w:pPr>
      <w:r>
        <w:rPr>
          <w:w w:val="95"/>
        </w:rPr>
        <w:t>指定条件信息</w:t>
      </w:r>
      <w:r>
        <w:rPr>
          <w:rFonts w:ascii="Calibri" w:eastAsia="Calibri"/>
          <w:w w:val="95"/>
        </w:rPr>
        <w:t>-</w:t>
      </w:r>
      <w:r>
        <w:rPr>
          <w:w w:val="95"/>
        </w:rPr>
        <w:t>环境、数据、预置的条件测试、安全入口等。</w:t>
      </w:r>
      <w:r>
        <w:rPr>
          <w:spacing w:val="1"/>
          <w:w w:val="95"/>
        </w:rPr>
        <w:t xml:space="preserve"> </w:t>
      </w:r>
      <w:r>
        <w:t>含有操作步骤和预期结果。</w:t>
      </w:r>
    </w:p>
    <w:p w14:paraId="27196BD8" w14:textId="77777777" w:rsidR="00382F71" w:rsidRDefault="00000000">
      <w:pPr>
        <w:pStyle w:val="a3"/>
        <w:spacing w:line="417" w:lineRule="auto"/>
        <w:ind w:left="471" w:right="4004"/>
      </w:pPr>
      <w:r>
        <w:rPr>
          <w:w w:val="95"/>
        </w:rPr>
        <w:t>陈述任何辅助证据，例如截</w:t>
      </w:r>
      <w:proofErr w:type="gramStart"/>
      <w:r>
        <w:rPr>
          <w:w w:val="95"/>
        </w:rPr>
        <w:t>图报告</w:t>
      </w:r>
      <w:proofErr w:type="gramEnd"/>
      <w:r>
        <w:rPr>
          <w:w w:val="95"/>
        </w:rPr>
        <w:t>并确保这些东西妥善保存。</w:t>
      </w:r>
      <w:r>
        <w:rPr>
          <w:spacing w:val="1"/>
          <w:w w:val="95"/>
        </w:rPr>
        <w:t xml:space="preserve"> </w:t>
      </w:r>
      <w:r>
        <w:t>确保测试环境的干净（即用例不会影响整个环境）。</w:t>
      </w:r>
    </w:p>
    <w:p w14:paraId="154B0447" w14:textId="77777777" w:rsidR="00382F71" w:rsidRDefault="00000000">
      <w:pPr>
        <w:pStyle w:val="a3"/>
        <w:spacing w:line="269" w:lineRule="exact"/>
        <w:ind w:left="471"/>
      </w:pPr>
      <w:r>
        <w:t>描述时使用主动语气结构。</w:t>
      </w:r>
    </w:p>
    <w:p w14:paraId="79EFE437" w14:textId="77777777" w:rsidR="00382F71" w:rsidRDefault="00382F71">
      <w:pPr>
        <w:spacing w:line="269" w:lineRule="exact"/>
        <w:sectPr w:rsidR="00382F71">
          <w:pgSz w:w="11910" w:h="16840"/>
          <w:pgMar w:top="1300" w:right="940" w:bottom="680" w:left="820" w:header="0" w:footer="406" w:gutter="0"/>
          <w:cols w:space="720"/>
        </w:sectPr>
      </w:pPr>
    </w:p>
    <w:p w14:paraId="03131CAD" w14:textId="77777777" w:rsidR="00382F71" w:rsidRDefault="00000000">
      <w:pPr>
        <w:pStyle w:val="a3"/>
        <w:spacing w:before="49"/>
        <w:ind w:left="471"/>
      </w:pPr>
      <w:r>
        <w:rPr>
          <w:spacing w:val="-1"/>
        </w:rPr>
        <w:lastRenderedPageBreak/>
        <w:t xml:space="preserve">操作步骤不要超过 </w:t>
      </w:r>
      <w:r>
        <w:rPr>
          <w:rFonts w:ascii="Calibri" w:eastAsia="Calibri"/>
        </w:rPr>
        <w:t>15</w:t>
      </w:r>
      <w:r>
        <w:rPr>
          <w:rFonts w:ascii="Calibri" w:eastAsia="Calibri"/>
          <w:spacing w:val="7"/>
        </w:rPr>
        <w:t xml:space="preserve"> </w:t>
      </w:r>
      <w:r>
        <w:t>步。</w:t>
      </w:r>
    </w:p>
    <w:p w14:paraId="0F3FD4B8" w14:textId="77777777" w:rsidR="00382F71" w:rsidRDefault="00382F71">
      <w:pPr>
        <w:pStyle w:val="a3"/>
        <w:spacing w:before="6"/>
        <w:rPr>
          <w:sz w:val="15"/>
        </w:rPr>
      </w:pPr>
    </w:p>
    <w:p w14:paraId="1ED04F58" w14:textId="77777777" w:rsidR="00382F71" w:rsidRDefault="00000000">
      <w:pPr>
        <w:pStyle w:val="a3"/>
        <w:ind w:left="471"/>
      </w:pPr>
      <w:r>
        <w:rPr>
          <w:spacing w:val="-1"/>
        </w:rPr>
        <w:t xml:space="preserve">确保单个用例测试执行时用时不超过 </w:t>
      </w:r>
      <w:r>
        <w:rPr>
          <w:rFonts w:ascii="Calibri" w:eastAsia="Calibri"/>
        </w:rPr>
        <w:t>20</w:t>
      </w:r>
      <w:r>
        <w:rPr>
          <w:rFonts w:ascii="Calibri" w:eastAsia="Calibri"/>
          <w:spacing w:val="51"/>
        </w:rPr>
        <w:t xml:space="preserve"> </w:t>
      </w:r>
      <w:r>
        <w:t>分钟。</w:t>
      </w:r>
    </w:p>
    <w:p w14:paraId="3880ABCD" w14:textId="77777777" w:rsidR="00382F71" w:rsidRDefault="00382F71">
      <w:pPr>
        <w:pStyle w:val="a3"/>
        <w:spacing w:before="7"/>
        <w:rPr>
          <w:sz w:val="15"/>
        </w:rPr>
      </w:pPr>
    </w:p>
    <w:p w14:paraId="3B4BA03B" w14:textId="77777777" w:rsidR="00382F71" w:rsidRDefault="00000000">
      <w:pPr>
        <w:pStyle w:val="a3"/>
        <w:spacing w:line="417" w:lineRule="auto"/>
        <w:ind w:left="471" w:right="3795"/>
      </w:pPr>
      <w:r>
        <w:rPr>
          <w:w w:val="95"/>
        </w:rPr>
        <w:t>自动化脚本用例添加必要的注释，比如目的、输入和期望结果。</w:t>
      </w:r>
      <w:r>
        <w:rPr>
          <w:spacing w:val="1"/>
          <w:w w:val="95"/>
        </w:rPr>
        <w:t xml:space="preserve"> </w:t>
      </w:r>
      <w:r>
        <w:t>如果可能，建议提供可选择性的预置条件测试。</w:t>
      </w:r>
    </w:p>
    <w:p w14:paraId="5F4EB938" w14:textId="77777777" w:rsidR="00382F71" w:rsidRDefault="00000000">
      <w:pPr>
        <w:pStyle w:val="a3"/>
        <w:spacing w:line="269" w:lineRule="exact"/>
        <w:ind w:left="471"/>
      </w:pPr>
      <w:r>
        <w:t>用例之间的先后顺序是否</w:t>
      </w:r>
      <w:proofErr w:type="gramStart"/>
      <w:r>
        <w:t>跟业务</w:t>
      </w:r>
      <w:proofErr w:type="gramEnd"/>
      <w:r>
        <w:t>流程一致，即用例在业务流程中的彼此顺序关系是否合理。</w:t>
      </w:r>
    </w:p>
    <w:p w14:paraId="6A24859D" w14:textId="77777777" w:rsidR="00382F71" w:rsidRDefault="00382F71">
      <w:pPr>
        <w:pStyle w:val="a3"/>
        <w:rPr>
          <w:sz w:val="20"/>
        </w:rPr>
      </w:pPr>
    </w:p>
    <w:p w14:paraId="1626C3EF" w14:textId="77777777" w:rsidR="00382F71" w:rsidRDefault="00382F71">
      <w:pPr>
        <w:pStyle w:val="a3"/>
        <w:rPr>
          <w:sz w:val="20"/>
        </w:rPr>
      </w:pPr>
    </w:p>
    <w:p w14:paraId="683770E1" w14:textId="77777777" w:rsidR="00382F71" w:rsidRDefault="00000000">
      <w:pPr>
        <w:pStyle w:val="a3"/>
        <w:spacing w:before="155"/>
        <w:ind w:left="471"/>
      </w:pPr>
      <w:r>
        <w:rPr>
          <w:w w:val="95"/>
        </w:rPr>
        <w:t>配置管理：</w:t>
      </w:r>
    </w:p>
    <w:p w14:paraId="31F24566" w14:textId="77777777" w:rsidR="00382F71" w:rsidRDefault="00382F71">
      <w:pPr>
        <w:pStyle w:val="a3"/>
        <w:spacing w:before="6"/>
        <w:rPr>
          <w:sz w:val="15"/>
        </w:rPr>
      </w:pPr>
    </w:p>
    <w:p w14:paraId="365D35D8" w14:textId="77777777" w:rsidR="00382F71" w:rsidRDefault="00000000">
      <w:pPr>
        <w:pStyle w:val="a3"/>
        <w:ind w:left="471"/>
      </w:pPr>
      <w:r>
        <w:t>采用命名和编号规范归档。</w:t>
      </w:r>
    </w:p>
    <w:p w14:paraId="30E76681" w14:textId="77777777" w:rsidR="00382F71" w:rsidRDefault="00382F71">
      <w:pPr>
        <w:pStyle w:val="a3"/>
        <w:spacing w:before="7"/>
        <w:rPr>
          <w:sz w:val="15"/>
        </w:rPr>
      </w:pPr>
    </w:p>
    <w:p w14:paraId="38541DD5" w14:textId="77777777" w:rsidR="00382F71" w:rsidRDefault="00000000">
      <w:pPr>
        <w:pStyle w:val="a3"/>
        <w:ind w:left="471"/>
      </w:pPr>
      <w:r>
        <w:t>保存为特定的格式，文件类型。</w:t>
      </w:r>
    </w:p>
    <w:p w14:paraId="0E094C59" w14:textId="77777777" w:rsidR="00382F71" w:rsidRDefault="00382F71">
      <w:pPr>
        <w:pStyle w:val="a3"/>
        <w:spacing w:before="7"/>
        <w:rPr>
          <w:sz w:val="15"/>
        </w:rPr>
      </w:pPr>
    </w:p>
    <w:p w14:paraId="15C2AF40" w14:textId="77777777" w:rsidR="00382F71" w:rsidRDefault="00000000">
      <w:pPr>
        <w:pStyle w:val="a3"/>
        <w:spacing w:line="417" w:lineRule="auto"/>
        <w:ind w:left="471" w:right="4843"/>
      </w:pPr>
      <w:r>
        <w:rPr>
          <w:w w:val="95"/>
        </w:rPr>
        <w:t>用例版本是否与当前被测试软件版本一致（对应）。</w:t>
      </w:r>
      <w:r>
        <w:rPr>
          <w:spacing w:val="1"/>
          <w:w w:val="95"/>
        </w:rPr>
        <w:t xml:space="preserve"> </w:t>
      </w:r>
      <w:r>
        <w:t>包含用例需要的相应测试对象，如特定数据库。</w:t>
      </w:r>
    </w:p>
    <w:p w14:paraId="68C9F793" w14:textId="77777777" w:rsidR="00382F71" w:rsidRDefault="00000000">
      <w:pPr>
        <w:pStyle w:val="a3"/>
        <w:spacing w:line="269" w:lineRule="exact"/>
        <w:ind w:left="471"/>
      </w:pPr>
      <w:r>
        <w:rPr>
          <w:w w:val="95"/>
        </w:rPr>
        <w:t>存档阅读。</w:t>
      </w:r>
    </w:p>
    <w:p w14:paraId="272BADA0" w14:textId="77777777" w:rsidR="00382F71" w:rsidRDefault="00382F71">
      <w:pPr>
        <w:pStyle w:val="a3"/>
        <w:spacing w:before="6"/>
        <w:rPr>
          <w:sz w:val="15"/>
        </w:rPr>
      </w:pPr>
    </w:p>
    <w:p w14:paraId="51B0AA31" w14:textId="77777777" w:rsidR="00382F71" w:rsidRDefault="00000000">
      <w:pPr>
        <w:pStyle w:val="a3"/>
        <w:spacing w:before="1" w:line="417" w:lineRule="auto"/>
        <w:ind w:left="471" w:right="5263"/>
      </w:pPr>
      <w:r>
        <w:rPr>
          <w:w w:val="95"/>
        </w:rPr>
        <w:t>存档时按角色控制访问方式当网络备份时存档。</w:t>
      </w:r>
      <w:r>
        <w:rPr>
          <w:spacing w:val="1"/>
          <w:w w:val="95"/>
        </w:rPr>
        <w:t xml:space="preserve"> </w:t>
      </w:r>
      <w:r>
        <w:t>离线归档。</w:t>
      </w:r>
    </w:p>
    <w:p w14:paraId="017DF631" w14:textId="77777777" w:rsidR="00382F71" w:rsidRDefault="00382F71">
      <w:pPr>
        <w:pStyle w:val="a3"/>
        <w:spacing w:before="7"/>
        <w:rPr>
          <w:sz w:val="16"/>
        </w:rPr>
      </w:pPr>
    </w:p>
    <w:p w14:paraId="585A67DA" w14:textId="77777777" w:rsidR="00382F71" w:rsidRDefault="00000000">
      <w:pPr>
        <w:pStyle w:val="5"/>
        <w:numPr>
          <w:ilvl w:val="2"/>
          <w:numId w:val="86"/>
        </w:numPr>
        <w:tabs>
          <w:tab w:val="left" w:pos="1192"/>
        </w:tabs>
        <w:ind w:hanging="721"/>
        <w:rPr>
          <w:rFonts w:ascii="Calibri" w:eastAsia="Calibri"/>
          <w:color w:val="4AACC5"/>
        </w:rPr>
      </w:pPr>
      <w:bookmarkStart w:id="483" w:name="1.8.5测试用例制定的原则？_"/>
      <w:bookmarkStart w:id="484" w:name="_bookmark242"/>
      <w:bookmarkEnd w:id="483"/>
      <w:bookmarkEnd w:id="484"/>
      <w:r>
        <w:rPr>
          <w:color w:val="4AACC5"/>
        </w:rPr>
        <w:t>测试用例制定的原则？</w:t>
      </w:r>
    </w:p>
    <w:p w14:paraId="1F4EFCED" w14:textId="77777777" w:rsidR="00382F71" w:rsidRDefault="00382F71">
      <w:pPr>
        <w:pStyle w:val="a3"/>
        <w:spacing w:before="10"/>
        <w:rPr>
          <w:sz w:val="22"/>
        </w:rPr>
      </w:pPr>
    </w:p>
    <w:p w14:paraId="3449D02A" w14:textId="77777777" w:rsidR="00382F71" w:rsidRDefault="00000000">
      <w:pPr>
        <w:pStyle w:val="a3"/>
        <w:spacing w:before="1" w:line="417" w:lineRule="auto"/>
        <w:ind w:left="471" w:right="351"/>
        <w:jc w:val="both"/>
      </w:pPr>
      <w:r>
        <w:rPr>
          <w:w w:val="95"/>
        </w:rPr>
        <w:t>测试用例要包括欲测试的功能、应输入的数据和预期的输出结果。测试数据应该选用少量、高效的测</w:t>
      </w:r>
      <w:r>
        <w:rPr>
          <w:spacing w:val="246"/>
        </w:rPr>
        <w:t xml:space="preserve"> </w:t>
      </w:r>
      <w:proofErr w:type="gramStart"/>
      <w:r>
        <w:rPr>
          <w:w w:val="95"/>
        </w:rPr>
        <w:t>试数据</w:t>
      </w:r>
      <w:proofErr w:type="gramEnd"/>
      <w:r>
        <w:rPr>
          <w:w w:val="95"/>
        </w:rPr>
        <w:t>进行尽可能完备的测试；基本目标是：设计一组发现某个错误或某类错误的测试数据，测试用</w:t>
      </w:r>
      <w:r>
        <w:rPr>
          <w:spacing w:val="236"/>
        </w:rPr>
        <w:t xml:space="preserve"> </w:t>
      </w:r>
      <w:r>
        <w:t>例应覆盖方面：</w:t>
      </w:r>
    </w:p>
    <w:p w14:paraId="0EC39A5A" w14:textId="77777777" w:rsidR="00382F71" w:rsidRDefault="00000000">
      <w:pPr>
        <w:pStyle w:val="a3"/>
        <w:spacing w:line="417" w:lineRule="auto"/>
        <w:ind w:left="471" w:right="353"/>
        <w:jc w:val="both"/>
      </w:pPr>
      <w:r>
        <w:rPr>
          <w:rFonts w:ascii="Calibri" w:eastAsia="Calibri"/>
        </w:rPr>
        <w:t>1</w:t>
      </w:r>
      <w:r>
        <w:rPr>
          <w:spacing w:val="-6"/>
        </w:rPr>
        <w:t>、 正确性测试：输入用户实际数据以验证系统是满足需求规格说明书的要求；测试用 例中的测试点</w:t>
      </w:r>
      <w:r>
        <w:t>应首先保证要至少覆盖需求规格说明书中的各项功能，并且正常。</w:t>
      </w:r>
    </w:p>
    <w:p w14:paraId="01051FED" w14:textId="77777777" w:rsidR="00382F71" w:rsidRDefault="00000000">
      <w:pPr>
        <w:pStyle w:val="a3"/>
        <w:spacing w:line="417" w:lineRule="auto"/>
        <w:ind w:left="471" w:right="351"/>
        <w:jc w:val="both"/>
      </w:pPr>
      <w:r>
        <w:rPr>
          <w:rFonts w:ascii="Calibri" w:eastAsia="Calibri"/>
        </w:rPr>
        <w:t>2</w:t>
      </w:r>
      <w:r>
        <w:rPr>
          <w:spacing w:val="-5"/>
        </w:rPr>
        <w:t>、 容错性</w:t>
      </w:r>
      <w:r>
        <w:t>（健壮性）测试：程序能够接收正确数据输入并且产生正确（预期）</w:t>
      </w:r>
      <w:r>
        <w:rPr>
          <w:spacing w:val="-4"/>
        </w:rPr>
        <w:t>的输出， 输入非法数</w:t>
      </w:r>
      <w:r>
        <w:rPr>
          <w:w w:val="95"/>
        </w:rPr>
        <w:t>据（非法类型、不符合要求的数据、溢出数据等），程序应能给出提示</w:t>
      </w:r>
      <w:r>
        <w:rPr>
          <w:spacing w:val="114"/>
        </w:rPr>
        <w:t xml:space="preserve">  </w:t>
      </w:r>
      <w:r>
        <w:rPr>
          <w:w w:val="95"/>
        </w:rPr>
        <w:t>并进行相应处理。把自己想象</w:t>
      </w:r>
      <w:r>
        <w:t>成一名对产品操作一点也不懂的客户，在进行任意操作。</w:t>
      </w:r>
    </w:p>
    <w:p w14:paraId="3CA68789" w14:textId="77777777" w:rsidR="00382F71" w:rsidRDefault="00000000">
      <w:pPr>
        <w:pStyle w:val="a3"/>
        <w:spacing w:line="417" w:lineRule="auto"/>
        <w:ind w:left="471" w:right="351"/>
        <w:jc w:val="both"/>
      </w:pPr>
      <w:r>
        <w:rPr>
          <w:rFonts w:ascii="Calibri" w:eastAsia="Calibri"/>
          <w:w w:val="95"/>
        </w:rPr>
        <w:t>3</w:t>
      </w:r>
      <w:r>
        <w:rPr>
          <w:w w:val="95"/>
        </w:rPr>
        <w:t>、</w:t>
      </w:r>
      <w:r>
        <w:rPr>
          <w:spacing w:val="121"/>
        </w:rPr>
        <w:t xml:space="preserve">  </w:t>
      </w:r>
      <w:r>
        <w:rPr>
          <w:w w:val="95"/>
        </w:rPr>
        <w:t>完整（安全）性测试：对未经授权的人使用软件系统或数据的企图，系统能够控制的程度，程序</w:t>
      </w:r>
      <w:r>
        <w:t>的数据处理能够保持外部信息（数据库或文件）的完整。</w:t>
      </w:r>
    </w:p>
    <w:p w14:paraId="5BAA74B3" w14:textId="77777777" w:rsidR="00382F71" w:rsidRDefault="00000000">
      <w:pPr>
        <w:pStyle w:val="a3"/>
        <w:spacing w:line="269" w:lineRule="exact"/>
        <w:ind w:left="471"/>
        <w:jc w:val="both"/>
      </w:pPr>
      <w:r>
        <w:rPr>
          <w:rFonts w:ascii="Calibri" w:eastAsia="Calibri"/>
        </w:rPr>
        <w:t>4</w:t>
      </w:r>
      <w:r>
        <w:rPr>
          <w:spacing w:val="-3"/>
        </w:rPr>
        <w:t>、 接口间测试：测试各个模块相互间的协调和通信情况，数据输入输出的一致性和正确性。</w:t>
      </w:r>
    </w:p>
    <w:p w14:paraId="354BEBD7" w14:textId="77777777" w:rsidR="00382F71" w:rsidRDefault="00000000">
      <w:pPr>
        <w:pStyle w:val="a3"/>
        <w:spacing w:before="197" w:line="417" w:lineRule="auto"/>
        <w:ind w:left="471" w:right="351"/>
      </w:pPr>
      <w:r>
        <w:rPr>
          <w:rFonts w:ascii="Calibri" w:eastAsia="Calibri"/>
          <w:w w:val="95"/>
        </w:rPr>
        <w:t>5</w:t>
      </w:r>
      <w:r>
        <w:rPr>
          <w:w w:val="95"/>
        </w:rPr>
        <w:t>、</w:t>
      </w:r>
      <w:r>
        <w:rPr>
          <w:spacing w:val="121"/>
        </w:rPr>
        <w:t xml:space="preserve">  </w:t>
      </w:r>
      <w:r>
        <w:rPr>
          <w:w w:val="95"/>
        </w:rPr>
        <w:t>数据库测试：依据数据库设计规范对软件系统的数据库结构、数据表及其之间的数据调用关系进</w:t>
      </w:r>
      <w:r>
        <w:t>行测试。</w:t>
      </w:r>
    </w:p>
    <w:p w14:paraId="3CA377C3" w14:textId="77777777" w:rsidR="00382F71" w:rsidRDefault="00000000">
      <w:pPr>
        <w:pStyle w:val="a3"/>
        <w:spacing w:line="417" w:lineRule="auto"/>
        <w:ind w:left="471" w:right="351"/>
      </w:pPr>
      <w:r>
        <w:rPr>
          <w:rFonts w:ascii="Calibri" w:eastAsia="Calibri"/>
          <w:w w:val="95"/>
        </w:rPr>
        <w:t>6</w:t>
      </w:r>
      <w:r>
        <w:rPr>
          <w:w w:val="95"/>
        </w:rPr>
        <w:t>、</w:t>
      </w:r>
      <w:r>
        <w:rPr>
          <w:spacing w:val="121"/>
        </w:rPr>
        <w:t xml:space="preserve">  </w:t>
      </w:r>
      <w:r>
        <w:rPr>
          <w:w w:val="95"/>
        </w:rPr>
        <w:t>边界值分析法：确定边界情况（刚好等于、稍小于和稍大于和刚刚大于等价类边界值），针对我</w:t>
      </w:r>
      <w:r>
        <w:t>们的系统在测试过程中主要输入一些合法数据</w:t>
      </w:r>
      <w:r>
        <w:rPr>
          <w:rFonts w:ascii="Calibri" w:eastAsia="Calibri"/>
        </w:rPr>
        <w:t>/</w:t>
      </w:r>
      <w:r>
        <w:t>非法数据，主要在边界值附近选取。</w:t>
      </w:r>
    </w:p>
    <w:p w14:paraId="663659D1" w14:textId="77777777" w:rsidR="00382F71" w:rsidRDefault="00000000">
      <w:pPr>
        <w:pStyle w:val="a3"/>
        <w:spacing w:line="269" w:lineRule="exact"/>
        <w:ind w:left="471"/>
      </w:pPr>
      <w:r>
        <w:rPr>
          <w:rFonts w:ascii="Calibri" w:eastAsia="Calibri"/>
        </w:rPr>
        <w:lastRenderedPageBreak/>
        <w:t>7</w:t>
      </w:r>
      <w:r>
        <w:t xml:space="preserve">、 压力测试：输入 </w:t>
      </w:r>
      <w:r>
        <w:rPr>
          <w:rFonts w:ascii="Calibri" w:eastAsia="Calibri"/>
        </w:rPr>
        <w:t>10</w:t>
      </w:r>
      <w:r>
        <w:rPr>
          <w:rFonts w:ascii="Calibri" w:eastAsia="Calibri"/>
          <w:spacing w:val="17"/>
        </w:rPr>
        <w:t xml:space="preserve"> </w:t>
      </w:r>
      <w:r>
        <w:t xml:space="preserve">条记录运行各个功能，输入 </w:t>
      </w:r>
      <w:r>
        <w:rPr>
          <w:rFonts w:ascii="Calibri" w:eastAsia="Calibri"/>
        </w:rPr>
        <w:t>30</w:t>
      </w:r>
      <w:r>
        <w:rPr>
          <w:rFonts w:ascii="Calibri" w:eastAsia="Calibri"/>
          <w:spacing w:val="64"/>
        </w:rPr>
        <w:t xml:space="preserve"> </w:t>
      </w:r>
      <w:r>
        <w:rPr>
          <w:spacing w:val="1"/>
        </w:rPr>
        <w:t xml:space="preserve">条记录运行，输入 </w:t>
      </w:r>
      <w:r>
        <w:rPr>
          <w:rFonts w:ascii="Calibri" w:eastAsia="Calibri"/>
        </w:rPr>
        <w:t>50</w:t>
      </w:r>
      <w:r>
        <w:rPr>
          <w:rFonts w:ascii="Calibri" w:eastAsia="Calibri"/>
          <w:spacing w:val="64"/>
        </w:rPr>
        <w:t xml:space="preserve"> </w:t>
      </w:r>
      <w:r>
        <w:t>条记录运行。。。进</w:t>
      </w:r>
    </w:p>
    <w:p w14:paraId="4E2088EE" w14:textId="77777777" w:rsidR="00382F71" w:rsidRDefault="00382F71">
      <w:pPr>
        <w:spacing w:line="269" w:lineRule="exact"/>
        <w:sectPr w:rsidR="00382F71">
          <w:pgSz w:w="11910" w:h="16840"/>
          <w:pgMar w:top="1260" w:right="940" w:bottom="680" w:left="820" w:header="0" w:footer="406" w:gutter="0"/>
          <w:cols w:space="720"/>
        </w:sectPr>
      </w:pPr>
    </w:p>
    <w:p w14:paraId="513202C7" w14:textId="77777777" w:rsidR="00382F71" w:rsidRDefault="00000000">
      <w:pPr>
        <w:pStyle w:val="a3"/>
        <w:spacing w:before="49"/>
        <w:ind w:left="471"/>
      </w:pPr>
      <w:r>
        <w:lastRenderedPageBreak/>
        <w:t>行测试。</w:t>
      </w:r>
    </w:p>
    <w:p w14:paraId="06A170DA" w14:textId="77777777" w:rsidR="00382F71" w:rsidRDefault="00382F71">
      <w:pPr>
        <w:pStyle w:val="a3"/>
        <w:spacing w:before="6"/>
        <w:rPr>
          <w:sz w:val="15"/>
        </w:rPr>
      </w:pPr>
    </w:p>
    <w:p w14:paraId="7A730587" w14:textId="77777777" w:rsidR="00382F71" w:rsidRDefault="00000000">
      <w:pPr>
        <w:pStyle w:val="a3"/>
        <w:ind w:left="471"/>
      </w:pPr>
      <w:r>
        <w:rPr>
          <w:rFonts w:ascii="Calibri" w:eastAsia="Calibri"/>
          <w:w w:val="95"/>
        </w:rPr>
        <w:t>8</w:t>
      </w:r>
      <w:r>
        <w:rPr>
          <w:w w:val="95"/>
        </w:rPr>
        <w:t>、等价划分：将所有可能的输入数据（有效的和无效的）划分成若干个等价类。</w:t>
      </w:r>
    </w:p>
    <w:p w14:paraId="29A7FDF0" w14:textId="77777777" w:rsidR="00382F71" w:rsidRDefault="00382F71">
      <w:pPr>
        <w:pStyle w:val="a3"/>
        <w:spacing w:before="7"/>
        <w:rPr>
          <w:sz w:val="15"/>
        </w:rPr>
      </w:pPr>
    </w:p>
    <w:p w14:paraId="2CC59743" w14:textId="77777777" w:rsidR="00382F71" w:rsidRDefault="00000000">
      <w:pPr>
        <w:pStyle w:val="a3"/>
        <w:ind w:left="471"/>
      </w:pPr>
      <w:r>
        <w:rPr>
          <w:rFonts w:ascii="Calibri" w:eastAsia="Calibri"/>
          <w:w w:val="95"/>
        </w:rPr>
        <w:t>9</w:t>
      </w:r>
      <w:r>
        <w:rPr>
          <w:w w:val="95"/>
        </w:rPr>
        <w:t>、错误推测：主要是根据测试经验和直觉，参照以往的软件系统出现错误之处。</w:t>
      </w:r>
    </w:p>
    <w:p w14:paraId="3348AC39" w14:textId="77777777" w:rsidR="00382F71" w:rsidRDefault="00382F71">
      <w:pPr>
        <w:pStyle w:val="a3"/>
        <w:spacing w:before="7"/>
        <w:rPr>
          <w:sz w:val="15"/>
        </w:rPr>
      </w:pPr>
    </w:p>
    <w:p w14:paraId="0603DA1B" w14:textId="77777777" w:rsidR="00382F71" w:rsidRDefault="00000000">
      <w:pPr>
        <w:pStyle w:val="a3"/>
        <w:ind w:left="471"/>
      </w:pPr>
      <w:r>
        <w:rPr>
          <w:rFonts w:ascii="Calibri" w:eastAsia="Calibri"/>
        </w:rPr>
        <w:t>10</w:t>
      </w:r>
      <w:r>
        <w:t>、效率：完成预定的功能，系统的运行时间（主要是针对数据库而言）。</w:t>
      </w:r>
    </w:p>
    <w:p w14:paraId="5CD2F7A7" w14:textId="77777777" w:rsidR="00382F71" w:rsidRDefault="00382F71">
      <w:pPr>
        <w:pStyle w:val="a3"/>
        <w:spacing w:before="7"/>
        <w:rPr>
          <w:sz w:val="15"/>
        </w:rPr>
      </w:pPr>
    </w:p>
    <w:p w14:paraId="2473A433" w14:textId="77777777" w:rsidR="00382F71" w:rsidRDefault="00000000">
      <w:pPr>
        <w:pStyle w:val="a3"/>
        <w:ind w:left="471"/>
      </w:pPr>
      <w:r>
        <w:rPr>
          <w:rFonts w:ascii="Calibri" w:eastAsia="Calibri"/>
        </w:rPr>
        <w:t>11</w:t>
      </w:r>
      <w:r>
        <w:t>、可理解（操作）性：理解和使用该系统的难易程度（界面友好性）。</w:t>
      </w:r>
    </w:p>
    <w:p w14:paraId="036F0CE7" w14:textId="77777777" w:rsidR="00382F71" w:rsidRDefault="00382F71">
      <w:pPr>
        <w:pStyle w:val="a3"/>
        <w:spacing w:before="6"/>
        <w:rPr>
          <w:sz w:val="15"/>
        </w:rPr>
      </w:pPr>
    </w:p>
    <w:p w14:paraId="564E9B43" w14:textId="77777777" w:rsidR="00382F71" w:rsidRDefault="00000000">
      <w:pPr>
        <w:pStyle w:val="a3"/>
        <w:ind w:left="471"/>
      </w:pPr>
      <w:r>
        <w:rPr>
          <w:rFonts w:ascii="Calibri" w:eastAsia="Calibri"/>
        </w:rPr>
        <w:t>12</w:t>
      </w:r>
      <w:r>
        <w:t>、可移植性：在不同操作系统及硬件配置情况下的运行性。</w:t>
      </w:r>
    </w:p>
    <w:p w14:paraId="20A72CAA" w14:textId="77777777" w:rsidR="00382F71" w:rsidRDefault="00382F71">
      <w:pPr>
        <w:pStyle w:val="a3"/>
        <w:spacing w:before="7"/>
        <w:rPr>
          <w:sz w:val="15"/>
        </w:rPr>
      </w:pPr>
    </w:p>
    <w:p w14:paraId="486928A2" w14:textId="77777777" w:rsidR="00382F71" w:rsidRDefault="00000000">
      <w:pPr>
        <w:pStyle w:val="a3"/>
        <w:spacing w:line="417" w:lineRule="auto"/>
        <w:ind w:left="471" w:right="353"/>
      </w:pPr>
      <w:r>
        <w:rPr>
          <w:rFonts w:ascii="Calibri" w:eastAsia="Calibri"/>
          <w:w w:val="95"/>
        </w:rPr>
        <w:t>13</w:t>
      </w:r>
      <w:r>
        <w:rPr>
          <w:w w:val="95"/>
        </w:rPr>
        <w:t>、回归测试：按照测试用例将所有的测试点测试完毕，测试中发现的问题开发人员已经解决，进行</w:t>
      </w:r>
      <w:r>
        <w:rPr>
          <w:spacing w:val="231"/>
        </w:rPr>
        <w:t xml:space="preserve"> </w:t>
      </w:r>
      <w:r>
        <w:t>下一轮的测试。</w:t>
      </w:r>
    </w:p>
    <w:p w14:paraId="0548B582" w14:textId="77777777" w:rsidR="00382F71" w:rsidRDefault="00000000">
      <w:pPr>
        <w:pStyle w:val="a3"/>
        <w:spacing w:line="417" w:lineRule="auto"/>
        <w:ind w:left="471" w:right="353"/>
      </w:pPr>
      <w:r>
        <w:rPr>
          <w:rFonts w:ascii="Calibri" w:eastAsia="Calibri"/>
          <w:w w:val="95"/>
        </w:rPr>
        <w:t>14</w:t>
      </w:r>
      <w:r>
        <w:rPr>
          <w:w w:val="95"/>
        </w:rPr>
        <w:t>、比较测试：将已经发版的类似产品或原有的老产品与测试的产品同时运行比较，或与已往的测试</w:t>
      </w:r>
      <w:r>
        <w:rPr>
          <w:spacing w:val="231"/>
        </w:rPr>
        <w:t xml:space="preserve"> </w:t>
      </w:r>
      <w:r>
        <w:t>结果比较 。</w:t>
      </w:r>
    </w:p>
    <w:p w14:paraId="5167E9DB" w14:textId="77777777" w:rsidR="00382F71" w:rsidRDefault="00382F71">
      <w:pPr>
        <w:pStyle w:val="a3"/>
        <w:spacing w:before="8"/>
        <w:rPr>
          <w:sz w:val="16"/>
        </w:rPr>
      </w:pPr>
    </w:p>
    <w:p w14:paraId="1A836827" w14:textId="77777777" w:rsidR="00382F71" w:rsidRDefault="00000000">
      <w:pPr>
        <w:pStyle w:val="5"/>
        <w:numPr>
          <w:ilvl w:val="2"/>
          <w:numId w:val="86"/>
        </w:numPr>
        <w:tabs>
          <w:tab w:val="left" w:pos="1192"/>
        </w:tabs>
        <w:spacing w:line="417" w:lineRule="auto"/>
        <w:ind w:right="351"/>
        <w:rPr>
          <w:rFonts w:ascii="Calibri" w:eastAsia="Calibri"/>
          <w:color w:val="4AACC5"/>
        </w:rPr>
      </w:pPr>
      <w:bookmarkStart w:id="485" w:name="_bookmark243"/>
      <w:bookmarkStart w:id="486" w:name="1.8.6测试用例是否纳入测试基线管理？测试用例发生变更的流程？测试用例如何进行"/>
      <w:bookmarkEnd w:id="485"/>
      <w:bookmarkEnd w:id="486"/>
      <w:r>
        <w:rPr>
          <w:color w:val="4AACC5"/>
        </w:rPr>
        <w:t>测试用例是否纳入测试基线管理？测试用例发生变更的流程？测试用例如何进行标识？</w:t>
      </w:r>
    </w:p>
    <w:p w14:paraId="3E3F61BB" w14:textId="77777777" w:rsidR="00382F71" w:rsidRDefault="00000000">
      <w:pPr>
        <w:pStyle w:val="a3"/>
        <w:spacing w:before="26"/>
        <w:ind w:left="471"/>
      </w:pPr>
      <w:r>
        <w:t>是。测试用例没有变更流程</w:t>
      </w:r>
    </w:p>
    <w:p w14:paraId="20951A4D" w14:textId="77777777" w:rsidR="00382F71" w:rsidRDefault="00382F71">
      <w:pPr>
        <w:pStyle w:val="a3"/>
        <w:spacing w:before="7"/>
        <w:rPr>
          <w:sz w:val="15"/>
        </w:rPr>
      </w:pPr>
    </w:p>
    <w:p w14:paraId="131ECDDF" w14:textId="77777777" w:rsidR="00382F71" w:rsidRDefault="00000000">
      <w:pPr>
        <w:pStyle w:val="a3"/>
        <w:ind w:left="471"/>
      </w:pPr>
      <w:r>
        <w:rPr>
          <w:spacing w:val="-1"/>
        </w:rPr>
        <w:t xml:space="preserve">测试用例的标识为 </w:t>
      </w:r>
      <w:r>
        <w:rPr>
          <w:rFonts w:ascii="Calibri" w:eastAsia="Calibri"/>
        </w:rPr>
        <w:t>ST-001</w:t>
      </w:r>
      <w:r>
        <w:rPr>
          <w:rFonts w:ascii="Calibri" w:eastAsia="Calibri"/>
          <w:spacing w:val="4"/>
        </w:rPr>
        <w:t xml:space="preserve"> </w:t>
      </w:r>
      <w:r>
        <w:t>这种格式标识</w:t>
      </w:r>
    </w:p>
    <w:p w14:paraId="1FCCABF2" w14:textId="77777777" w:rsidR="00382F71" w:rsidRDefault="00382F71">
      <w:pPr>
        <w:pStyle w:val="a3"/>
        <w:spacing w:before="2"/>
        <w:rPr>
          <w:sz w:val="32"/>
        </w:rPr>
      </w:pPr>
    </w:p>
    <w:p w14:paraId="09ED24C8" w14:textId="77777777" w:rsidR="00382F71" w:rsidRDefault="00000000">
      <w:pPr>
        <w:pStyle w:val="5"/>
        <w:numPr>
          <w:ilvl w:val="2"/>
          <w:numId w:val="86"/>
        </w:numPr>
        <w:tabs>
          <w:tab w:val="left" w:pos="1192"/>
        </w:tabs>
        <w:spacing w:line="417" w:lineRule="auto"/>
        <w:ind w:right="351"/>
        <w:rPr>
          <w:rFonts w:ascii="Calibri" w:eastAsia="Calibri"/>
          <w:color w:val="4AACC5"/>
        </w:rPr>
      </w:pPr>
      <w:bookmarkStart w:id="487" w:name="1.8.7什么时候编写测试用例？依据是什么？如何保证测试用例与需求的一致性？需要"/>
      <w:bookmarkStart w:id="488" w:name="_bookmark244"/>
      <w:bookmarkEnd w:id="487"/>
      <w:bookmarkEnd w:id="488"/>
      <w:r>
        <w:rPr>
          <w:color w:val="4AACC5"/>
        </w:rPr>
        <w:t>什么时候编写测试用例？依据是什么？如何保证测试用例与需求的一致性？需要同行评审吗？</w:t>
      </w:r>
    </w:p>
    <w:p w14:paraId="69A8B32B" w14:textId="77777777" w:rsidR="00382F71" w:rsidRDefault="00000000">
      <w:pPr>
        <w:pStyle w:val="a3"/>
        <w:spacing w:before="26" w:line="417" w:lineRule="auto"/>
        <w:ind w:left="471" w:right="4843"/>
      </w:pPr>
      <w:r>
        <w:rPr>
          <w:w w:val="95"/>
        </w:rPr>
        <w:t>在测试计划完成之后，按照计划进度编写测试用例。</w:t>
      </w:r>
      <w:r>
        <w:rPr>
          <w:spacing w:val="1"/>
          <w:w w:val="95"/>
        </w:rPr>
        <w:t xml:space="preserve"> </w:t>
      </w:r>
      <w:r>
        <w:t>依据是软件需求规格说明书</w:t>
      </w:r>
    </w:p>
    <w:p w14:paraId="07EE6067" w14:textId="77777777" w:rsidR="00382F71" w:rsidRDefault="00000000">
      <w:pPr>
        <w:pStyle w:val="a3"/>
        <w:spacing w:line="269" w:lineRule="exact"/>
        <w:ind w:left="471"/>
      </w:pPr>
      <w:r>
        <w:t>通过同行评审来对用例进行评审，需要同行评审</w:t>
      </w:r>
    </w:p>
    <w:p w14:paraId="5EF4F27C" w14:textId="77777777" w:rsidR="00382F71" w:rsidRDefault="00382F71">
      <w:pPr>
        <w:pStyle w:val="a3"/>
        <w:rPr>
          <w:sz w:val="20"/>
        </w:rPr>
      </w:pPr>
    </w:p>
    <w:p w14:paraId="7607592F" w14:textId="77777777" w:rsidR="00382F71" w:rsidRDefault="00000000">
      <w:pPr>
        <w:pStyle w:val="5"/>
        <w:numPr>
          <w:ilvl w:val="2"/>
          <w:numId w:val="86"/>
        </w:numPr>
        <w:tabs>
          <w:tab w:val="left" w:pos="1192"/>
        </w:tabs>
        <w:spacing w:before="156"/>
        <w:ind w:hanging="721"/>
        <w:rPr>
          <w:rFonts w:ascii="Calibri" w:eastAsia="Calibri"/>
          <w:color w:val="4AACC5"/>
        </w:rPr>
      </w:pPr>
      <w:bookmarkStart w:id="489" w:name="1.8.8测试用例如何设计的？_"/>
      <w:bookmarkStart w:id="490" w:name="_bookmark245"/>
      <w:bookmarkEnd w:id="489"/>
      <w:bookmarkEnd w:id="490"/>
      <w:r>
        <w:rPr>
          <w:color w:val="4AACC5"/>
        </w:rPr>
        <w:t>测试用例如何设计的？</w:t>
      </w:r>
    </w:p>
    <w:p w14:paraId="12F54D9F" w14:textId="77777777" w:rsidR="00382F71" w:rsidRDefault="00382F71">
      <w:pPr>
        <w:pStyle w:val="a3"/>
        <w:spacing w:before="10"/>
        <w:rPr>
          <w:sz w:val="22"/>
        </w:rPr>
      </w:pPr>
    </w:p>
    <w:p w14:paraId="67AF95D1" w14:textId="77777777" w:rsidR="00382F71" w:rsidRDefault="00000000">
      <w:pPr>
        <w:pStyle w:val="a3"/>
        <w:spacing w:line="417" w:lineRule="auto"/>
        <w:ind w:left="471" w:right="351" w:firstLine="420"/>
        <w:jc w:val="both"/>
      </w:pPr>
      <w:r>
        <w:rPr>
          <w:w w:val="95"/>
        </w:rPr>
        <w:t>在测试用例的设计之前首先要仔细阅读开发的详细设计文档，充分了解产品的详细功能，不清的</w:t>
      </w:r>
      <w:r>
        <w:rPr>
          <w:spacing w:val="225"/>
        </w:rPr>
        <w:t xml:space="preserve"> </w:t>
      </w:r>
      <w:r>
        <w:rPr>
          <w:w w:val="95"/>
        </w:rPr>
        <w:t>地方与开发人员进行沟通，搞懂每个功能，尽量详细到输入框、按钮等小功能，功能</w:t>
      </w:r>
      <w:proofErr w:type="gramStart"/>
      <w:r>
        <w:rPr>
          <w:w w:val="95"/>
        </w:rPr>
        <w:t>点清楚</w:t>
      </w:r>
      <w:proofErr w:type="gramEnd"/>
      <w:r>
        <w:rPr>
          <w:w w:val="95"/>
        </w:rPr>
        <w:t>之后按照</w:t>
      </w:r>
      <w:r>
        <w:rPr>
          <w:spacing w:val="236"/>
        </w:rPr>
        <w:t xml:space="preserve"> </w:t>
      </w:r>
      <w:r>
        <w:t>功能模块分类进行用例编写。在具体的用例设计中会运用到等价类边界</w:t>
      </w:r>
      <w:proofErr w:type="gramStart"/>
      <w:r>
        <w:t>值等黑盒</w:t>
      </w:r>
      <w:proofErr w:type="gramEnd"/>
      <w:r>
        <w:t>测试方法</w:t>
      </w:r>
    </w:p>
    <w:p w14:paraId="56135096" w14:textId="77777777" w:rsidR="00382F71" w:rsidRDefault="00382F71">
      <w:pPr>
        <w:pStyle w:val="a3"/>
        <w:spacing w:before="8"/>
        <w:rPr>
          <w:sz w:val="16"/>
        </w:rPr>
      </w:pPr>
    </w:p>
    <w:p w14:paraId="3E076648" w14:textId="77777777" w:rsidR="00382F71" w:rsidRDefault="00000000">
      <w:pPr>
        <w:pStyle w:val="5"/>
        <w:numPr>
          <w:ilvl w:val="2"/>
          <w:numId w:val="86"/>
        </w:numPr>
        <w:tabs>
          <w:tab w:val="left" w:pos="1192"/>
        </w:tabs>
        <w:ind w:hanging="721"/>
        <w:rPr>
          <w:rFonts w:ascii="Calibri" w:eastAsia="Calibri"/>
          <w:color w:val="4AACC5"/>
        </w:rPr>
      </w:pPr>
      <w:bookmarkStart w:id="491" w:name="1.8.9如何保证用例覆盖到罕见缺陷？_"/>
      <w:bookmarkStart w:id="492" w:name="_bookmark246"/>
      <w:bookmarkEnd w:id="491"/>
      <w:bookmarkEnd w:id="492"/>
      <w:r>
        <w:rPr>
          <w:color w:val="4AACC5"/>
        </w:rPr>
        <w:t>如何保证用例覆盖到罕见缺陷？</w:t>
      </w:r>
    </w:p>
    <w:p w14:paraId="3CEB9F30" w14:textId="77777777" w:rsidR="00382F71" w:rsidRDefault="00382F71">
      <w:pPr>
        <w:pStyle w:val="a3"/>
        <w:spacing w:before="10"/>
        <w:rPr>
          <w:sz w:val="22"/>
        </w:rPr>
      </w:pPr>
    </w:p>
    <w:p w14:paraId="3646D5C5" w14:textId="77777777" w:rsidR="00382F71" w:rsidRDefault="00000000">
      <w:pPr>
        <w:pStyle w:val="a3"/>
        <w:spacing w:line="417" w:lineRule="auto"/>
        <w:ind w:left="471" w:right="7971"/>
      </w:pPr>
      <w:r>
        <w:rPr>
          <w:rFonts w:ascii="Calibri" w:eastAsia="Calibri"/>
          <w:spacing w:val="-1"/>
        </w:rPr>
        <w:t>(1)</w:t>
      </w:r>
      <w:r>
        <w:rPr>
          <w:spacing w:val="-1"/>
        </w:rPr>
        <w:t>充足的设计时间</w:t>
      </w:r>
      <w:r>
        <w:rPr>
          <w:rFonts w:ascii="Calibri" w:eastAsia="Calibri"/>
          <w:spacing w:val="-1"/>
        </w:rPr>
        <w:t>(2)</w:t>
      </w:r>
      <w:r>
        <w:rPr>
          <w:spacing w:val="-1"/>
        </w:rPr>
        <w:t>充分的需求分析</w:t>
      </w:r>
    </w:p>
    <w:p w14:paraId="5683BE88" w14:textId="77777777" w:rsidR="00382F71" w:rsidRDefault="00000000">
      <w:pPr>
        <w:pStyle w:val="a5"/>
        <w:numPr>
          <w:ilvl w:val="0"/>
          <w:numId w:val="102"/>
        </w:numPr>
        <w:tabs>
          <w:tab w:val="left" w:pos="704"/>
        </w:tabs>
        <w:spacing w:line="269" w:lineRule="exact"/>
        <w:rPr>
          <w:sz w:val="21"/>
        </w:rPr>
      </w:pPr>
      <w:r>
        <w:rPr>
          <w:sz w:val="21"/>
        </w:rPr>
        <w:t>每一个功能点都有用例覆盖</w:t>
      </w:r>
    </w:p>
    <w:p w14:paraId="17314AB0" w14:textId="77777777" w:rsidR="00382F71" w:rsidRDefault="00382F71">
      <w:pPr>
        <w:spacing w:line="269" w:lineRule="exact"/>
        <w:rPr>
          <w:sz w:val="21"/>
        </w:rPr>
        <w:sectPr w:rsidR="00382F71">
          <w:pgSz w:w="11910" w:h="16840"/>
          <w:pgMar w:top="1260" w:right="940" w:bottom="680" w:left="820" w:header="0" w:footer="406" w:gutter="0"/>
          <w:cols w:space="720"/>
        </w:sectPr>
      </w:pPr>
    </w:p>
    <w:p w14:paraId="590B0F43" w14:textId="77777777" w:rsidR="00382F71" w:rsidRDefault="00000000">
      <w:pPr>
        <w:pStyle w:val="a5"/>
        <w:numPr>
          <w:ilvl w:val="0"/>
          <w:numId w:val="102"/>
        </w:numPr>
        <w:tabs>
          <w:tab w:val="left" w:pos="704"/>
        </w:tabs>
        <w:spacing w:before="49"/>
        <w:rPr>
          <w:sz w:val="21"/>
        </w:rPr>
      </w:pPr>
      <w:r>
        <w:rPr>
          <w:sz w:val="21"/>
        </w:rPr>
        <w:lastRenderedPageBreak/>
        <w:t>严格的评审流程</w:t>
      </w:r>
    </w:p>
    <w:p w14:paraId="18556891" w14:textId="77777777" w:rsidR="00382F71" w:rsidRDefault="00382F71">
      <w:pPr>
        <w:pStyle w:val="a3"/>
        <w:spacing w:before="6"/>
        <w:rPr>
          <w:sz w:val="15"/>
        </w:rPr>
      </w:pPr>
    </w:p>
    <w:p w14:paraId="1F993362" w14:textId="77777777" w:rsidR="00382F71" w:rsidRDefault="00000000">
      <w:pPr>
        <w:pStyle w:val="a5"/>
        <w:numPr>
          <w:ilvl w:val="0"/>
          <w:numId w:val="102"/>
        </w:numPr>
        <w:tabs>
          <w:tab w:val="left" w:pos="704"/>
        </w:tabs>
        <w:rPr>
          <w:sz w:val="21"/>
        </w:rPr>
      </w:pPr>
      <w:r>
        <w:rPr>
          <w:sz w:val="21"/>
        </w:rPr>
        <w:t>保障输出都是有效的</w:t>
      </w:r>
    </w:p>
    <w:p w14:paraId="5354ECA0" w14:textId="77777777" w:rsidR="00382F71" w:rsidRDefault="00382F71">
      <w:pPr>
        <w:pStyle w:val="a3"/>
        <w:spacing w:before="7"/>
        <w:rPr>
          <w:sz w:val="15"/>
        </w:rPr>
      </w:pPr>
    </w:p>
    <w:p w14:paraId="7C068E89" w14:textId="77777777" w:rsidR="00382F71" w:rsidRDefault="00000000">
      <w:pPr>
        <w:pStyle w:val="a5"/>
        <w:numPr>
          <w:ilvl w:val="0"/>
          <w:numId w:val="102"/>
        </w:numPr>
        <w:tabs>
          <w:tab w:val="left" w:pos="704"/>
        </w:tabs>
        <w:rPr>
          <w:sz w:val="21"/>
        </w:rPr>
      </w:pPr>
      <w:r>
        <w:rPr>
          <w:sz w:val="21"/>
        </w:rPr>
        <w:t>在测试执行过程中</w:t>
      </w:r>
      <w:r>
        <w:rPr>
          <w:rFonts w:ascii="Calibri" w:eastAsia="Calibri"/>
          <w:sz w:val="21"/>
        </w:rPr>
        <w:t>,</w:t>
      </w:r>
      <w:r>
        <w:rPr>
          <w:sz w:val="21"/>
        </w:rPr>
        <w:t>会根据实际的项目情况</w:t>
      </w:r>
      <w:r>
        <w:rPr>
          <w:rFonts w:ascii="Calibri" w:eastAsia="Calibri"/>
          <w:sz w:val="21"/>
        </w:rPr>
        <w:t>,</w:t>
      </w:r>
      <w:r>
        <w:rPr>
          <w:sz w:val="21"/>
        </w:rPr>
        <w:t>对用例</w:t>
      </w:r>
      <w:proofErr w:type="gramStart"/>
      <w:r>
        <w:rPr>
          <w:sz w:val="21"/>
        </w:rPr>
        <w:t>做增加</w:t>
      </w:r>
      <w:proofErr w:type="gramEnd"/>
      <w:r>
        <w:rPr>
          <w:sz w:val="21"/>
        </w:rPr>
        <w:t>和修改</w:t>
      </w:r>
    </w:p>
    <w:p w14:paraId="22972ADD" w14:textId="77777777" w:rsidR="00382F71" w:rsidRDefault="00382F71">
      <w:pPr>
        <w:pStyle w:val="a3"/>
        <w:spacing w:before="2"/>
        <w:rPr>
          <w:sz w:val="32"/>
        </w:rPr>
      </w:pPr>
    </w:p>
    <w:p w14:paraId="1C5414F6" w14:textId="77777777" w:rsidR="00382F71" w:rsidRDefault="00000000">
      <w:pPr>
        <w:pStyle w:val="5"/>
        <w:numPr>
          <w:ilvl w:val="2"/>
          <w:numId w:val="86"/>
        </w:numPr>
        <w:tabs>
          <w:tab w:val="left" w:pos="1192"/>
        </w:tabs>
        <w:spacing w:line="417" w:lineRule="auto"/>
        <w:ind w:right="351"/>
        <w:rPr>
          <w:rFonts w:ascii="Calibri" w:eastAsia="Calibri"/>
          <w:color w:val="4AACC5"/>
        </w:rPr>
      </w:pPr>
      <w:bookmarkStart w:id="493" w:name="_bookmark247"/>
      <w:bookmarkStart w:id="494" w:name="1.8.10什么时候编写测试用例？依据是什么？如何保证测试用例与需求的一致性？需"/>
      <w:bookmarkEnd w:id="493"/>
      <w:bookmarkEnd w:id="494"/>
      <w:r>
        <w:rPr>
          <w:color w:val="4AACC5"/>
        </w:rPr>
        <w:t>什么时候编写测试用例？依据是什么？如何保证测试用例与需求的一致性？需要同行评审吗？</w:t>
      </w:r>
    </w:p>
    <w:p w14:paraId="60B4EF71" w14:textId="77777777" w:rsidR="00382F71" w:rsidRDefault="00000000">
      <w:pPr>
        <w:pStyle w:val="a3"/>
        <w:spacing w:before="27" w:line="417" w:lineRule="auto"/>
        <w:ind w:left="891" w:right="4423"/>
      </w:pPr>
      <w:r>
        <w:rPr>
          <w:w w:val="95"/>
        </w:rPr>
        <w:t>在测试计划完成之后，按照计划进度编写测试用例。</w:t>
      </w:r>
      <w:r>
        <w:rPr>
          <w:spacing w:val="1"/>
          <w:w w:val="95"/>
        </w:rPr>
        <w:t xml:space="preserve"> </w:t>
      </w:r>
      <w:r>
        <w:t>依据是软件需求规格说明书</w:t>
      </w:r>
    </w:p>
    <w:p w14:paraId="1852A63C" w14:textId="77777777" w:rsidR="00382F71" w:rsidRDefault="00000000">
      <w:pPr>
        <w:pStyle w:val="a3"/>
        <w:spacing w:line="269" w:lineRule="exact"/>
        <w:ind w:left="891"/>
      </w:pPr>
      <w:r>
        <w:t>通过同行评审来对用例进行评审，需要同行评审</w:t>
      </w:r>
    </w:p>
    <w:p w14:paraId="35BFF9A7" w14:textId="77777777" w:rsidR="00382F71" w:rsidRDefault="00382F71">
      <w:pPr>
        <w:pStyle w:val="a3"/>
        <w:rPr>
          <w:sz w:val="20"/>
        </w:rPr>
      </w:pPr>
    </w:p>
    <w:p w14:paraId="20D95BCE" w14:textId="77777777" w:rsidR="00382F71" w:rsidRDefault="00382F71">
      <w:pPr>
        <w:pStyle w:val="a3"/>
        <w:rPr>
          <w:sz w:val="20"/>
        </w:rPr>
      </w:pPr>
    </w:p>
    <w:p w14:paraId="4DA3A309" w14:textId="77777777" w:rsidR="00382F71" w:rsidRDefault="00382F71">
      <w:pPr>
        <w:pStyle w:val="a3"/>
        <w:spacing w:before="8"/>
        <w:rPr>
          <w:sz w:val="28"/>
        </w:rPr>
      </w:pPr>
    </w:p>
    <w:p w14:paraId="19B268C3" w14:textId="77777777" w:rsidR="00382F71" w:rsidRDefault="00000000">
      <w:pPr>
        <w:pStyle w:val="5"/>
        <w:numPr>
          <w:ilvl w:val="2"/>
          <w:numId w:val="86"/>
        </w:numPr>
        <w:tabs>
          <w:tab w:val="left" w:pos="1192"/>
        </w:tabs>
        <w:spacing w:before="1"/>
        <w:ind w:hanging="721"/>
        <w:rPr>
          <w:rFonts w:ascii="Calibri" w:eastAsia="Calibri"/>
          <w:color w:val="4AACC5"/>
        </w:rPr>
      </w:pPr>
      <w:bookmarkStart w:id="495" w:name="1.8.11写测试用例时要注意什么问题"/>
      <w:bookmarkStart w:id="496" w:name="_bookmark248"/>
      <w:bookmarkEnd w:id="495"/>
      <w:bookmarkEnd w:id="496"/>
      <w:r>
        <w:rPr>
          <w:color w:val="4AACC5"/>
        </w:rPr>
        <w:t>写测试用例时要注意什么问题</w:t>
      </w:r>
    </w:p>
    <w:p w14:paraId="6C69C82B" w14:textId="77777777" w:rsidR="00382F71" w:rsidRDefault="00382F71">
      <w:pPr>
        <w:pStyle w:val="a3"/>
        <w:spacing w:before="10"/>
        <w:rPr>
          <w:sz w:val="22"/>
        </w:rPr>
      </w:pPr>
    </w:p>
    <w:p w14:paraId="313116D4" w14:textId="77777777" w:rsidR="00382F71" w:rsidRDefault="00000000">
      <w:pPr>
        <w:pStyle w:val="a3"/>
        <w:spacing w:line="417" w:lineRule="auto"/>
        <w:ind w:left="471" w:right="353"/>
      </w:pPr>
      <w:r>
        <w:rPr>
          <w:rFonts w:ascii="Calibri" w:eastAsia="Calibri"/>
          <w:w w:val="95"/>
        </w:rPr>
        <w:t>1</w:t>
      </w:r>
      <w:r>
        <w:rPr>
          <w:w w:val="95"/>
        </w:rPr>
        <w:t>、复用率：如果随着产品不停得升级，需要设计的详细些，追求一劳永逸；仅使用一两次，则没有必</w:t>
      </w:r>
      <w:r>
        <w:rPr>
          <w:spacing w:val="132"/>
        </w:rPr>
        <w:t xml:space="preserve"> </w:t>
      </w:r>
      <w:r>
        <w:t>要设计的过于详细；</w:t>
      </w:r>
    </w:p>
    <w:p w14:paraId="43458A93" w14:textId="77777777" w:rsidR="00382F71" w:rsidRDefault="00000000">
      <w:pPr>
        <w:pStyle w:val="a3"/>
        <w:spacing w:line="269" w:lineRule="exact"/>
        <w:ind w:left="471"/>
      </w:pPr>
      <w:r>
        <w:rPr>
          <w:rFonts w:ascii="Calibri" w:eastAsia="Calibri"/>
        </w:rPr>
        <w:t>2</w:t>
      </w:r>
      <w:r>
        <w:t>、项目进展：项目时间如果允许可以设计的详细些，反之则能执行即可；</w:t>
      </w:r>
    </w:p>
    <w:p w14:paraId="5DE1EEC9" w14:textId="77777777" w:rsidR="00382F71" w:rsidRDefault="00382F71">
      <w:pPr>
        <w:pStyle w:val="a3"/>
        <w:spacing w:before="6"/>
        <w:rPr>
          <w:sz w:val="15"/>
        </w:rPr>
      </w:pPr>
    </w:p>
    <w:p w14:paraId="3F927680" w14:textId="77777777" w:rsidR="00382F71" w:rsidRDefault="00000000">
      <w:pPr>
        <w:pStyle w:val="a3"/>
        <w:spacing w:before="1"/>
        <w:ind w:left="471"/>
      </w:pPr>
      <w:r>
        <w:rPr>
          <w:rFonts w:ascii="Calibri" w:eastAsia="Calibri"/>
        </w:rPr>
        <w:t>3</w:t>
      </w:r>
      <w:r>
        <w:t>、使用对象：测试用例如果供多人使用，尤其让后参加测试的工程师来执行，则需要设计的详细些。</w:t>
      </w:r>
    </w:p>
    <w:p w14:paraId="70D8F266" w14:textId="77777777" w:rsidR="00382F71" w:rsidRDefault="00382F71">
      <w:pPr>
        <w:pStyle w:val="a3"/>
        <w:spacing w:before="6"/>
        <w:rPr>
          <w:sz w:val="15"/>
        </w:rPr>
      </w:pPr>
    </w:p>
    <w:p w14:paraId="4DD83475" w14:textId="77777777" w:rsidR="00382F71" w:rsidRDefault="00000000">
      <w:pPr>
        <w:pStyle w:val="a3"/>
        <w:ind w:left="471"/>
      </w:pPr>
      <w:r>
        <w:rPr>
          <w:rFonts w:ascii="Calibri" w:eastAsia="Calibri"/>
        </w:rPr>
        <w:t>4</w:t>
      </w:r>
      <w:r>
        <w:t>、用例的冗余</w:t>
      </w:r>
    </w:p>
    <w:p w14:paraId="7A613AA7" w14:textId="77777777" w:rsidR="00382F71" w:rsidRDefault="00382F71">
      <w:pPr>
        <w:pStyle w:val="a3"/>
        <w:spacing w:before="7"/>
        <w:rPr>
          <w:sz w:val="15"/>
        </w:rPr>
      </w:pPr>
    </w:p>
    <w:p w14:paraId="7F1403D0" w14:textId="77777777" w:rsidR="00382F71" w:rsidRDefault="00000000">
      <w:pPr>
        <w:pStyle w:val="a3"/>
        <w:ind w:left="471"/>
      </w:pPr>
      <w:r>
        <w:rPr>
          <w:rFonts w:ascii="Calibri" w:eastAsia="Calibri"/>
        </w:rPr>
        <w:t>5</w:t>
      </w:r>
      <w:r>
        <w:t>、操作步骤要细分简明，可执行</w:t>
      </w:r>
    </w:p>
    <w:p w14:paraId="3DE3392D" w14:textId="77777777" w:rsidR="00382F71" w:rsidRDefault="00382F71">
      <w:pPr>
        <w:pStyle w:val="a3"/>
        <w:rPr>
          <w:sz w:val="22"/>
        </w:rPr>
      </w:pPr>
    </w:p>
    <w:p w14:paraId="51153B81" w14:textId="77777777" w:rsidR="00382F71" w:rsidRDefault="00382F71">
      <w:pPr>
        <w:pStyle w:val="a3"/>
        <w:rPr>
          <w:sz w:val="22"/>
        </w:rPr>
      </w:pPr>
    </w:p>
    <w:p w14:paraId="36989AA2" w14:textId="77777777" w:rsidR="00382F71" w:rsidRDefault="00382F71">
      <w:pPr>
        <w:pStyle w:val="a3"/>
        <w:spacing w:before="9"/>
        <w:rPr>
          <w:sz w:val="24"/>
        </w:rPr>
      </w:pPr>
    </w:p>
    <w:p w14:paraId="1770F95E" w14:textId="77777777" w:rsidR="00382F71" w:rsidRDefault="00000000">
      <w:pPr>
        <w:pStyle w:val="5"/>
        <w:numPr>
          <w:ilvl w:val="2"/>
          <w:numId w:val="86"/>
        </w:numPr>
        <w:tabs>
          <w:tab w:val="left" w:pos="1192"/>
        </w:tabs>
        <w:ind w:hanging="721"/>
        <w:rPr>
          <w:rFonts w:ascii="Calibri" w:eastAsia="Calibri"/>
          <w:color w:val="4AACC5"/>
        </w:rPr>
      </w:pPr>
      <w:bookmarkStart w:id="497" w:name="1.8.12如何在有限的情况下提高测试效率，保证产品的上线质量？"/>
      <w:bookmarkStart w:id="498" w:name="_bookmark249"/>
      <w:bookmarkEnd w:id="497"/>
      <w:bookmarkEnd w:id="498"/>
      <w:r>
        <w:rPr>
          <w:color w:val="4AACC5"/>
        </w:rPr>
        <w:t>如何在有限的情况下提高测试效率，保证产品的上线质量？</w:t>
      </w:r>
    </w:p>
    <w:p w14:paraId="641B4DAF" w14:textId="77777777" w:rsidR="00382F71" w:rsidRDefault="00382F71">
      <w:pPr>
        <w:pStyle w:val="a3"/>
        <w:spacing w:before="10"/>
        <w:rPr>
          <w:sz w:val="22"/>
        </w:rPr>
      </w:pPr>
    </w:p>
    <w:p w14:paraId="068017CE" w14:textId="77777777" w:rsidR="00382F71" w:rsidRDefault="00000000">
      <w:pPr>
        <w:pStyle w:val="a3"/>
        <w:ind w:left="471"/>
      </w:pPr>
      <w:r>
        <w:rPr>
          <w:rFonts w:ascii="Calibri" w:eastAsia="Calibri"/>
        </w:rPr>
        <w:t>1</w:t>
      </w:r>
      <w:r>
        <w:t>、一个详细合理的详细的测试计划</w:t>
      </w:r>
    </w:p>
    <w:p w14:paraId="7B1DFC85" w14:textId="77777777" w:rsidR="00382F71" w:rsidRDefault="00382F71">
      <w:pPr>
        <w:pStyle w:val="a3"/>
        <w:spacing w:before="7"/>
        <w:rPr>
          <w:sz w:val="15"/>
        </w:rPr>
      </w:pPr>
    </w:p>
    <w:p w14:paraId="486D6D7B" w14:textId="77777777" w:rsidR="00382F71" w:rsidRDefault="00000000">
      <w:pPr>
        <w:pStyle w:val="a3"/>
        <w:ind w:left="471"/>
      </w:pPr>
      <w:r>
        <w:rPr>
          <w:rFonts w:ascii="Calibri" w:eastAsia="Calibri"/>
        </w:rPr>
        <w:t>2</w:t>
      </w:r>
      <w:r>
        <w:t>、测试尽早的介入项目，连接项目的业务需求，做好测试的前期准备</w:t>
      </w:r>
    </w:p>
    <w:p w14:paraId="290DE891" w14:textId="77777777" w:rsidR="00382F71" w:rsidRDefault="00382F71">
      <w:pPr>
        <w:pStyle w:val="a3"/>
        <w:spacing w:before="6"/>
        <w:rPr>
          <w:sz w:val="15"/>
        </w:rPr>
      </w:pPr>
    </w:p>
    <w:p w14:paraId="159FD733" w14:textId="77777777" w:rsidR="00382F71" w:rsidRDefault="00000000">
      <w:pPr>
        <w:pStyle w:val="a3"/>
        <w:spacing w:before="1"/>
        <w:ind w:left="471"/>
      </w:pPr>
      <w:r>
        <w:rPr>
          <w:rFonts w:ascii="Calibri" w:eastAsia="Calibri"/>
        </w:rPr>
        <w:t>3</w:t>
      </w:r>
      <w:r>
        <w:t>、对测试项目前景充满信心，调整最佳心态，保持愉悦的工作心情</w:t>
      </w:r>
    </w:p>
    <w:p w14:paraId="300F6ECF" w14:textId="77777777" w:rsidR="00382F71" w:rsidRDefault="00382F71">
      <w:pPr>
        <w:pStyle w:val="a3"/>
        <w:spacing w:before="6"/>
        <w:rPr>
          <w:sz w:val="15"/>
        </w:rPr>
      </w:pPr>
    </w:p>
    <w:p w14:paraId="5B1AC647" w14:textId="77777777" w:rsidR="00382F71" w:rsidRDefault="00000000">
      <w:pPr>
        <w:pStyle w:val="a3"/>
        <w:ind w:left="471"/>
      </w:pPr>
      <w:r>
        <w:rPr>
          <w:rFonts w:ascii="Calibri" w:eastAsia="Calibri"/>
        </w:rPr>
        <w:t>4</w:t>
      </w:r>
      <w:r>
        <w:t>、提高测试接受的标准，减少测试版本</w:t>
      </w:r>
      <w:proofErr w:type="gramStart"/>
      <w:r>
        <w:t>的送测次数</w:t>
      </w:r>
      <w:proofErr w:type="gramEnd"/>
    </w:p>
    <w:p w14:paraId="2D356BC9" w14:textId="77777777" w:rsidR="00382F71" w:rsidRDefault="00382F71">
      <w:pPr>
        <w:pStyle w:val="a3"/>
        <w:spacing w:before="2"/>
        <w:rPr>
          <w:sz w:val="32"/>
        </w:rPr>
      </w:pPr>
    </w:p>
    <w:p w14:paraId="7574B743" w14:textId="77777777" w:rsidR="00382F71" w:rsidRDefault="00000000">
      <w:pPr>
        <w:pStyle w:val="5"/>
        <w:numPr>
          <w:ilvl w:val="2"/>
          <w:numId w:val="86"/>
        </w:numPr>
        <w:tabs>
          <w:tab w:val="left" w:pos="1192"/>
        </w:tabs>
        <w:ind w:hanging="721"/>
        <w:rPr>
          <w:rFonts w:ascii="Calibri" w:eastAsia="Calibri"/>
          <w:color w:val="4AACC5"/>
        </w:rPr>
      </w:pPr>
      <w:bookmarkStart w:id="499" w:name="1.8.13如何降低漏测率"/>
      <w:bookmarkStart w:id="500" w:name="_bookmark250"/>
      <w:bookmarkEnd w:id="499"/>
      <w:bookmarkEnd w:id="500"/>
      <w:r>
        <w:rPr>
          <w:color w:val="4AACC5"/>
        </w:rPr>
        <w:t>如何降低漏测率</w:t>
      </w:r>
    </w:p>
    <w:p w14:paraId="19A77CDA" w14:textId="77777777" w:rsidR="00382F71" w:rsidRDefault="00382F71">
      <w:pPr>
        <w:pStyle w:val="a3"/>
        <w:spacing w:before="10"/>
        <w:rPr>
          <w:sz w:val="22"/>
        </w:rPr>
      </w:pPr>
    </w:p>
    <w:p w14:paraId="496D863F" w14:textId="77777777" w:rsidR="00382F71" w:rsidRDefault="00000000">
      <w:pPr>
        <w:pStyle w:val="a3"/>
        <w:spacing w:before="1"/>
        <w:ind w:left="471"/>
      </w:pPr>
      <w:r>
        <w:rPr>
          <w:rFonts w:ascii="Calibri" w:eastAsia="Calibri"/>
        </w:rPr>
        <w:t>1</w:t>
      </w:r>
      <w:r>
        <w:t>、需求评审</w:t>
      </w:r>
    </w:p>
    <w:p w14:paraId="09C3EA91" w14:textId="77777777" w:rsidR="00382F71" w:rsidRDefault="00382F71">
      <w:pPr>
        <w:pStyle w:val="a3"/>
        <w:spacing w:before="6"/>
        <w:rPr>
          <w:sz w:val="15"/>
        </w:rPr>
      </w:pPr>
    </w:p>
    <w:p w14:paraId="3C0A81AF" w14:textId="77777777" w:rsidR="00382F71" w:rsidRDefault="00000000">
      <w:pPr>
        <w:pStyle w:val="a3"/>
        <w:ind w:left="471"/>
      </w:pPr>
      <w:r>
        <w:rPr>
          <w:rFonts w:ascii="Calibri" w:eastAsia="Calibri"/>
        </w:rPr>
        <w:t>2</w:t>
      </w:r>
      <w:r>
        <w:t>、梳理需求，尽早与开发人员、需求人员进行需求确认，统一不同角色对需求的认识</w:t>
      </w:r>
    </w:p>
    <w:p w14:paraId="7A1DFB93" w14:textId="77777777" w:rsidR="00382F71" w:rsidRDefault="00382F71">
      <w:pPr>
        <w:pStyle w:val="a3"/>
        <w:spacing w:before="7"/>
        <w:rPr>
          <w:sz w:val="15"/>
        </w:rPr>
      </w:pPr>
    </w:p>
    <w:p w14:paraId="6B4930E8" w14:textId="77777777" w:rsidR="00382F71" w:rsidRDefault="00000000">
      <w:pPr>
        <w:pStyle w:val="a3"/>
        <w:ind w:left="471"/>
      </w:pPr>
      <w:r>
        <w:rPr>
          <w:rFonts w:ascii="Calibri" w:eastAsia="Calibri"/>
        </w:rPr>
        <w:t>3</w:t>
      </w:r>
      <w:r>
        <w:t>、用例设计及评审</w:t>
      </w:r>
    </w:p>
    <w:p w14:paraId="71E633E2" w14:textId="77777777" w:rsidR="00382F71" w:rsidRDefault="00000000">
      <w:pPr>
        <w:pStyle w:val="a3"/>
        <w:spacing w:before="192" w:line="417" w:lineRule="auto"/>
        <w:ind w:left="471" w:right="8513"/>
      </w:pPr>
      <w:r>
        <w:rPr>
          <w:rFonts w:ascii="Calibri" w:eastAsia="Calibri"/>
        </w:rPr>
        <w:t>4</w:t>
      </w:r>
      <w:r>
        <w:t>、测试执行</w:t>
      </w:r>
      <w:r>
        <w:rPr>
          <w:rFonts w:ascii="Calibri" w:eastAsia="Calibri"/>
        </w:rPr>
        <w:t>5</w:t>
      </w:r>
      <w:r>
        <w:t>、</w:t>
      </w:r>
      <w:r>
        <w:rPr>
          <w:rFonts w:ascii="Calibri" w:eastAsia="Calibri"/>
        </w:rPr>
        <w:t>bug</w:t>
      </w:r>
      <w:r>
        <w:rPr>
          <w:rFonts w:ascii="Calibri" w:eastAsia="Calibri"/>
          <w:spacing w:val="42"/>
        </w:rPr>
        <w:t xml:space="preserve"> </w:t>
      </w:r>
      <w:r>
        <w:t>回归</w:t>
      </w:r>
    </w:p>
    <w:p w14:paraId="27614BD5" w14:textId="77777777" w:rsidR="00382F71" w:rsidRDefault="00382F71">
      <w:pPr>
        <w:spacing w:line="417" w:lineRule="auto"/>
        <w:sectPr w:rsidR="00382F71">
          <w:pgSz w:w="11910" w:h="16840"/>
          <w:pgMar w:top="1260" w:right="940" w:bottom="680" w:left="820" w:header="0" w:footer="406" w:gutter="0"/>
          <w:cols w:space="720"/>
        </w:sectPr>
      </w:pPr>
    </w:p>
    <w:p w14:paraId="5AA6DF0D" w14:textId="77777777" w:rsidR="00382F71" w:rsidRDefault="00000000">
      <w:pPr>
        <w:pStyle w:val="a3"/>
        <w:spacing w:before="49"/>
        <w:ind w:left="471"/>
      </w:pPr>
      <w:r>
        <w:rPr>
          <w:rFonts w:ascii="Calibri" w:eastAsia="Calibri"/>
        </w:rPr>
        <w:lastRenderedPageBreak/>
        <w:t>6</w:t>
      </w:r>
      <w:r>
        <w:t>、发布前的功能回归</w:t>
      </w:r>
    </w:p>
    <w:p w14:paraId="4EC7EA29" w14:textId="77777777" w:rsidR="00382F71" w:rsidRDefault="00382F71">
      <w:pPr>
        <w:pStyle w:val="a3"/>
        <w:spacing w:before="2"/>
        <w:rPr>
          <w:sz w:val="32"/>
        </w:rPr>
      </w:pPr>
    </w:p>
    <w:p w14:paraId="666F0B12" w14:textId="77777777" w:rsidR="00382F71" w:rsidRDefault="00000000">
      <w:pPr>
        <w:pStyle w:val="5"/>
        <w:numPr>
          <w:ilvl w:val="2"/>
          <w:numId w:val="86"/>
        </w:numPr>
        <w:tabs>
          <w:tab w:val="left" w:pos="1192"/>
        </w:tabs>
        <w:ind w:hanging="721"/>
        <w:rPr>
          <w:rFonts w:ascii="Calibri" w:eastAsia="Calibri"/>
          <w:color w:val="4AACC5"/>
        </w:rPr>
      </w:pPr>
      <w:bookmarkStart w:id="501" w:name="1.8.14测试用例的基本设计方法"/>
      <w:bookmarkStart w:id="502" w:name="_bookmark251"/>
      <w:bookmarkEnd w:id="501"/>
      <w:bookmarkEnd w:id="502"/>
      <w:r>
        <w:rPr>
          <w:color w:val="4AACC5"/>
        </w:rPr>
        <w:t>测试用例的基本设计方法</w:t>
      </w:r>
    </w:p>
    <w:p w14:paraId="4D08AC1F" w14:textId="77777777" w:rsidR="00382F71" w:rsidRDefault="00382F71">
      <w:pPr>
        <w:pStyle w:val="a3"/>
        <w:spacing w:before="10"/>
        <w:rPr>
          <w:sz w:val="22"/>
        </w:rPr>
      </w:pPr>
    </w:p>
    <w:p w14:paraId="60C00165" w14:textId="77777777" w:rsidR="00382F71" w:rsidRDefault="00000000">
      <w:pPr>
        <w:pStyle w:val="a3"/>
        <w:ind w:left="471"/>
      </w:pPr>
      <w:r>
        <w:rPr>
          <w:rFonts w:ascii="Calibri" w:eastAsia="Calibri"/>
          <w:w w:val="95"/>
        </w:rPr>
        <w:t>1</w:t>
      </w:r>
      <w:r>
        <w:rPr>
          <w:w w:val="95"/>
        </w:rPr>
        <w:t>、等价类划分法</w:t>
      </w:r>
    </w:p>
    <w:p w14:paraId="41025B41" w14:textId="77777777" w:rsidR="00382F71" w:rsidRDefault="00382F71">
      <w:pPr>
        <w:pStyle w:val="a3"/>
        <w:spacing w:before="7"/>
        <w:rPr>
          <w:sz w:val="15"/>
        </w:rPr>
      </w:pPr>
    </w:p>
    <w:p w14:paraId="1273A51B" w14:textId="77777777" w:rsidR="00382F71" w:rsidRDefault="00000000">
      <w:pPr>
        <w:pStyle w:val="a3"/>
        <w:ind w:left="471"/>
      </w:pPr>
      <w:r>
        <w:rPr>
          <w:rFonts w:ascii="Calibri" w:eastAsia="Calibri"/>
          <w:w w:val="95"/>
        </w:rPr>
        <w:t>2</w:t>
      </w:r>
      <w:r>
        <w:rPr>
          <w:w w:val="95"/>
        </w:rPr>
        <w:t>、边界值分析法</w:t>
      </w:r>
    </w:p>
    <w:p w14:paraId="7991C423" w14:textId="77777777" w:rsidR="00382F71" w:rsidRDefault="00382F71">
      <w:pPr>
        <w:pStyle w:val="a3"/>
        <w:spacing w:before="6"/>
        <w:rPr>
          <w:sz w:val="15"/>
        </w:rPr>
      </w:pPr>
    </w:p>
    <w:p w14:paraId="681E6FEB" w14:textId="77777777" w:rsidR="00382F71" w:rsidRDefault="00000000">
      <w:pPr>
        <w:pStyle w:val="a3"/>
        <w:spacing w:before="1"/>
        <w:ind w:left="471"/>
      </w:pPr>
      <w:r>
        <w:rPr>
          <w:rFonts w:ascii="Calibri" w:eastAsia="Calibri"/>
        </w:rPr>
        <w:t>3</w:t>
      </w:r>
      <w:r>
        <w:t>、错误推断法</w:t>
      </w:r>
    </w:p>
    <w:p w14:paraId="72B8784A" w14:textId="77777777" w:rsidR="00382F71" w:rsidRDefault="00382F71">
      <w:pPr>
        <w:pStyle w:val="a3"/>
        <w:spacing w:before="6"/>
        <w:rPr>
          <w:sz w:val="15"/>
        </w:rPr>
      </w:pPr>
    </w:p>
    <w:p w14:paraId="29EB9AA2" w14:textId="77777777" w:rsidR="00382F71" w:rsidRDefault="00000000">
      <w:pPr>
        <w:pStyle w:val="a3"/>
        <w:ind w:left="471"/>
      </w:pPr>
      <w:r>
        <w:rPr>
          <w:rFonts w:ascii="Calibri" w:eastAsia="Calibri"/>
        </w:rPr>
        <w:t>4</w:t>
      </w:r>
      <w:r>
        <w:t>、因果图判定表法</w:t>
      </w:r>
    </w:p>
    <w:p w14:paraId="4E97F41F" w14:textId="77777777" w:rsidR="00382F71" w:rsidRDefault="00382F71">
      <w:pPr>
        <w:pStyle w:val="a3"/>
        <w:spacing w:before="7"/>
        <w:rPr>
          <w:sz w:val="15"/>
        </w:rPr>
      </w:pPr>
    </w:p>
    <w:p w14:paraId="367D16BD" w14:textId="77777777" w:rsidR="00382F71" w:rsidRDefault="00000000">
      <w:pPr>
        <w:pStyle w:val="a3"/>
        <w:ind w:left="471"/>
      </w:pPr>
      <w:r>
        <w:rPr>
          <w:rFonts w:ascii="Calibri" w:eastAsia="Calibri"/>
        </w:rPr>
        <w:t>5</w:t>
      </w:r>
      <w:r>
        <w:t>、正交实验法</w:t>
      </w:r>
    </w:p>
    <w:p w14:paraId="77DE2374" w14:textId="77777777" w:rsidR="00382F71" w:rsidRDefault="00382F71">
      <w:pPr>
        <w:pStyle w:val="a3"/>
        <w:spacing w:before="7"/>
        <w:rPr>
          <w:sz w:val="15"/>
        </w:rPr>
      </w:pPr>
    </w:p>
    <w:p w14:paraId="20030E55" w14:textId="77777777" w:rsidR="00382F71" w:rsidRDefault="00000000">
      <w:pPr>
        <w:pStyle w:val="a3"/>
        <w:ind w:left="471"/>
      </w:pPr>
      <w:r>
        <w:rPr>
          <w:rFonts w:ascii="Calibri" w:eastAsia="Calibri"/>
          <w:w w:val="95"/>
        </w:rPr>
        <w:t>6</w:t>
      </w:r>
      <w:r>
        <w:rPr>
          <w:w w:val="95"/>
        </w:rPr>
        <w:t>、流程法</w:t>
      </w:r>
    </w:p>
    <w:p w14:paraId="304989A7" w14:textId="77777777" w:rsidR="00382F71" w:rsidRDefault="00382F71">
      <w:pPr>
        <w:pStyle w:val="a3"/>
        <w:spacing w:before="6"/>
        <w:rPr>
          <w:sz w:val="15"/>
        </w:rPr>
      </w:pPr>
    </w:p>
    <w:p w14:paraId="10329D0B" w14:textId="77777777" w:rsidR="00382F71" w:rsidRDefault="00000000">
      <w:pPr>
        <w:pStyle w:val="a3"/>
        <w:spacing w:before="1"/>
        <w:ind w:left="471"/>
      </w:pPr>
      <w:r>
        <w:rPr>
          <w:rFonts w:ascii="Calibri" w:eastAsia="Calibri"/>
          <w:w w:val="95"/>
        </w:rPr>
        <w:t>7</w:t>
      </w:r>
      <w:r>
        <w:rPr>
          <w:w w:val="95"/>
        </w:rPr>
        <w:t>、场景法</w:t>
      </w:r>
    </w:p>
    <w:p w14:paraId="00BF6C84" w14:textId="77777777" w:rsidR="00382F71" w:rsidRDefault="00382F71">
      <w:pPr>
        <w:pStyle w:val="a3"/>
        <w:spacing w:before="1"/>
        <w:rPr>
          <w:sz w:val="32"/>
        </w:rPr>
      </w:pPr>
    </w:p>
    <w:p w14:paraId="4AB2BC4D" w14:textId="77777777" w:rsidR="00382F71" w:rsidRDefault="00000000">
      <w:pPr>
        <w:pStyle w:val="5"/>
        <w:numPr>
          <w:ilvl w:val="2"/>
          <w:numId w:val="86"/>
        </w:numPr>
        <w:tabs>
          <w:tab w:val="left" w:pos="1192"/>
        </w:tabs>
        <w:spacing w:before="1"/>
        <w:ind w:hanging="721"/>
        <w:rPr>
          <w:rFonts w:ascii="Calibri" w:eastAsia="Calibri"/>
          <w:color w:val="4AACC5"/>
        </w:rPr>
      </w:pPr>
      <w:bookmarkStart w:id="503" w:name="1.8.15测试为什么要写测试用例"/>
      <w:bookmarkStart w:id="504" w:name="_bookmark252"/>
      <w:bookmarkEnd w:id="503"/>
      <w:bookmarkEnd w:id="504"/>
      <w:r>
        <w:rPr>
          <w:color w:val="4AACC5"/>
        </w:rPr>
        <w:t>测试为什么要写测试用例</w:t>
      </w:r>
    </w:p>
    <w:p w14:paraId="45EEA03A" w14:textId="77777777" w:rsidR="00382F71" w:rsidRDefault="00382F71">
      <w:pPr>
        <w:pStyle w:val="a3"/>
        <w:spacing w:before="10"/>
        <w:rPr>
          <w:sz w:val="22"/>
        </w:rPr>
      </w:pPr>
    </w:p>
    <w:p w14:paraId="6E85B698" w14:textId="77777777" w:rsidR="00382F71" w:rsidRDefault="00000000">
      <w:pPr>
        <w:pStyle w:val="a3"/>
        <w:ind w:left="471"/>
      </w:pPr>
      <w:r>
        <w:rPr>
          <w:rFonts w:ascii="Calibri" w:eastAsia="Calibri"/>
        </w:rPr>
        <w:t>1</w:t>
      </w:r>
      <w:r>
        <w:t>、深入了解需求的过程</w:t>
      </w:r>
    </w:p>
    <w:p w14:paraId="1ABAEA25" w14:textId="77777777" w:rsidR="00382F71" w:rsidRDefault="00382F71">
      <w:pPr>
        <w:pStyle w:val="a3"/>
        <w:spacing w:before="6"/>
        <w:rPr>
          <w:sz w:val="15"/>
        </w:rPr>
      </w:pPr>
    </w:p>
    <w:p w14:paraId="0FB549E9" w14:textId="77777777" w:rsidR="00382F71" w:rsidRDefault="00000000">
      <w:pPr>
        <w:pStyle w:val="a3"/>
        <w:spacing w:before="1"/>
        <w:ind w:left="471"/>
      </w:pPr>
      <w:r>
        <w:rPr>
          <w:rFonts w:ascii="Calibri" w:eastAsia="Calibri"/>
        </w:rPr>
        <w:t>2</w:t>
      </w:r>
      <w:r>
        <w:t>、测试执行的指导</w:t>
      </w:r>
    </w:p>
    <w:p w14:paraId="38E13986" w14:textId="77777777" w:rsidR="00382F71" w:rsidRDefault="00382F71">
      <w:pPr>
        <w:pStyle w:val="a3"/>
        <w:spacing w:before="6"/>
        <w:rPr>
          <w:sz w:val="15"/>
        </w:rPr>
      </w:pPr>
    </w:p>
    <w:p w14:paraId="3368A744" w14:textId="77777777" w:rsidR="00382F71" w:rsidRDefault="00000000">
      <w:pPr>
        <w:pStyle w:val="a3"/>
        <w:ind w:left="471"/>
      </w:pPr>
      <w:r>
        <w:rPr>
          <w:rFonts w:ascii="Calibri" w:eastAsia="Calibri"/>
        </w:rPr>
        <w:t>3</w:t>
      </w:r>
      <w:r>
        <w:t>、规划测试数据的准备</w:t>
      </w:r>
    </w:p>
    <w:p w14:paraId="50E5B085" w14:textId="77777777" w:rsidR="00382F71" w:rsidRDefault="00382F71">
      <w:pPr>
        <w:pStyle w:val="a3"/>
        <w:spacing w:before="7"/>
        <w:rPr>
          <w:sz w:val="15"/>
        </w:rPr>
      </w:pPr>
    </w:p>
    <w:p w14:paraId="16B1CFD6" w14:textId="77777777" w:rsidR="00382F71" w:rsidRDefault="00000000">
      <w:pPr>
        <w:pStyle w:val="a3"/>
        <w:ind w:left="471"/>
      </w:pPr>
      <w:r>
        <w:rPr>
          <w:rFonts w:ascii="Calibri" w:eastAsia="Calibri"/>
        </w:rPr>
        <w:t>4</w:t>
      </w:r>
      <w:r>
        <w:t>、反应测试进度</w:t>
      </w:r>
    </w:p>
    <w:p w14:paraId="3E7EFF56" w14:textId="77777777" w:rsidR="00382F71" w:rsidRDefault="00382F71">
      <w:pPr>
        <w:pStyle w:val="a3"/>
        <w:spacing w:before="7"/>
        <w:rPr>
          <w:sz w:val="15"/>
        </w:rPr>
      </w:pPr>
    </w:p>
    <w:p w14:paraId="291661BB" w14:textId="77777777" w:rsidR="00382F71" w:rsidRDefault="00000000">
      <w:pPr>
        <w:pStyle w:val="a3"/>
        <w:ind w:left="471"/>
      </w:pPr>
      <w:r>
        <w:rPr>
          <w:rFonts w:ascii="Calibri" w:eastAsia="Calibri"/>
        </w:rPr>
        <w:t>5</w:t>
      </w:r>
      <w:r>
        <w:t>、举一反三发现隐藏缺陷</w:t>
      </w:r>
    </w:p>
    <w:p w14:paraId="5AB01474" w14:textId="77777777" w:rsidR="00382F71" w:rsidRDefault="00382F71">
      <w:pPr>
        <w:pStyle w:val="a3"/>
        <w:spacing w:before="6"/>
        <w:rPr>
          <w:sz w:val="15"/>
        </w:rPr>
      </w:pPr>
    </w:p>
    <w:p w14:paraId="300D97F5" w14:textId="77777777" w:rsidR="00382F71" w:rsidRDefault="00000000">
      <w:pPr>
        <w:pStyle w:val="a3"/>
        <w:spacing w:before="1"/>
        <w:ind w:left="471"/>
      </w:pPr>
      <w:r>
        <w:rPr>
          <w:rFonts w:ascii="Calibri" w:eastAsia="Calibri"/>
        </w:rPr>
        <w:t>6</w:t>
      </w:r>
      <w:r>
        <w:t>、分析缺陷标准</w:t>
      </w:r>
    </w:p>
    <w:p w14:paraId="148B6879" w14:textId="77777777" w:rsidR="00382F71" w:rsidRDefault="00382F71">
      <w:pPr>
        <w:pStyle w:val="a3"/>
        <w:rPr>
          <w:sz w:val="22"/>
        </w:rPr>
      </w:pPr>
    </w:p>
    <w:p w14:paraId="4333B4F6" w14:textId="77777777" w:rsidR="00382F71" w:rsidRDefault="00382F71">
      <w:pPr>
        <w:pStyle w:val="a3"/>
        <w:rPr>
          <w:sz w:val="22"/>
        </w:rPr>
      </w:pPr>
    </w:p>
    <w:p w14:paraId="31B21464" w14:textId="77777777" w:rsidR="00382F71" w:rsidRDefault="00382F71">
      <w:pPr>
        <w:pStyle w:val="a3"/>
        <w:rPr>
          <w:sz w:val="30"/>
        </w:rPr>
      </w:pPr>
    </w:p>
    <w:p w14:paraId="17C4FDB2" w14:textId="77777777" w:rsidR="00382F71" w:rsidRDefault="00000000">
      <w:pPr>
        <w:pStyle w:val="3"/>
        <w:numPr>
          <w:ilvl w:val="1"/>
          <w:numId w:val="86"/>
        </w:numPr>
        <w:tabs>
          <w:tab w:val="left" w:pos="1048"/>
        </w:tabs>
        <w:ind w:hanging="577"/>
      </w:pPr>
      <w:bookmarkStart w:id="505" w:name="1.9缺陷bug"/>
      <w:bookmarkStart w:id="506" w:name="_bookmark253"/>
      <w:bookmarkEnd w:id="505"/>
      <w:bookmarkEnd w:id="506"/>
      <w:r>
        <w:rPr>
          <w:color w:val="1F487C"/>
          <w:spacing w:val="-25"/>
        </w:rPr>
        <w:t xml:space="preserve">缺陷 </w:t>
      </w:r>
      <w:r>
        <w:rPr>
          <w:color w:val="1F487C"/>
        </w:rPr>
        <w:t>bug</w:t>
      </w:r>
    </w:p>
    <w:p w14:paraId="7B45666F" w14:textId="77777777" w:rsidR="00382F71" w:rsidRDefault="00382F71">
      <w:pPr>
        <w:pStyle w:val="a3"/>
        <w:spacing w:before="12"/>
        <w:rPr>
          <w:sz w:val="39"/>
        </w:rPr>
      </w:pPr>
    </w:p>
    <w:p w14:paraId="3077A92F" w14:textId="77777777" w:rsidR="00382F71" w:rsidRDefault="00000000">
      <w:pPr>
        <w:pStyle w:val="5"/>
        <w:numPr>
          <w:ilvl w:val="2"/>
          <w:numId w:val="86"/>
        </w:numPr>
        <w:tabs>
          <w:tab w:val="left" w:pos="1192"/>
        </w:tabs>
        <w:ind w:hanging="721"/>
        <w:rPr>
          <w:rFonts w:ascii="Calibri" w:eastAsia="Calibri"/>
          <w:color w:val="4AACC5"/>
        </w:rPr>
      </w:pPr>
      <w:bookmarkStart w:id="507" w:name="1.9.1什么是缺陷报告，缺陷报告的作用，缺陷报告的要点"/>
      <w:bookmarkStart w:id="508" w:name="_bookmark254"/>
      <w:bookmarkEnd w:id="507"/>
      <w:bookmarkEnd w:id="508"/>
      <w:r>
        <w:rPr>
          <w:color w:val="4AACC5"/>
        </w:rPr>
        <w:t>什么是缺陷报告，缺陷报告的作用，缺陷报告的要点</w:t>
      </w:r>
    </w:p>
    <w:p w14:paraId="79A24976" w14:textId="77777777" w:rsidR="00382F71" w:rsidRDefault="00382F71">
      <w:pPr>
        <w:pStyle w:val="a3"/>
        <w:spacing w:before="10"/>
        <w:rPr>
          <w:sz w:val="22"/>
        </w:rPr>
      </w:pPr>
    </w:p>
    <w:p w14:paraId="61E92874" w14:textId="77777777" w:rsidR="00382F71" w:rsidRDefault="00000000">
      <w:pPr>
        <w:pStyle w:val="a5"/>
        <w:numPr>
          <w:ilvl w:val="0"/>
          <w:numId w:val="103"/>
        </w:numPr>
        <w:tabs>
          <w:tab w:val="left" w:pos="784"/>
        </w:tabs>
        <w:spacing w:line="417" w:lineRule="auto"/>
        <w:ind w:right="353" w:firstLine="0"/>
        <w:rPr>
          <w:sz w:val="21"/>
        </w:rPr>
      </w:pPr>
      <w:r>
        <w:rPr>
          <w:spacing w:val="-2"/>
          <w:sz w:val="21"/>
        </w:rPr>
        <w:t xml:space="preserve">缺陷报告是描述软件缺陷现象和重现步骤的集合。软件缺陷报告 </w:t>
      </w:r>
      <w:r>
        <w:rPr>
          <w:rFonts w:ascii="Calibri" w:eastAsia="Calibri"/>
          <w:sz w:val="21"/>
        </w:rPr>
        <w:t>Software</w:t>
      </w:r>
      <w:r>
        <w:rPr>
          <w:rFonts w:ascii="Calibri" w:eastAsia="Calibri"/>
          <w:spacing w:val="-12"/>
          <w:sz w:val="21"/>
        </w:rPr>
        <w:t xml:space="preserve"> </w:t>
      </w:r>
      <w:r>
        <w:rPr>
          <w:rFonts w:ascii="Calibri" w:eastAsia="Calibri"/>
          <w:sz w:val="21"/>
        </w:rPr>
        <w:t>Bug</w:t>
      </w:r>
      <w:r>
        <w:rPr>
          <w:rFonts w:ascii="Calibri" w:eastAsia="Calibri"/>
          <w:spacing w:val="-11"/>
          <w:sz w:val="21"/>
        </w:rPr>
        <w:t xml:space="preserve"> </w:t>
      </w:r>
      <w:r>
        <w:rPr>
          <w:rFonts w:ascii="Calibri" w:eastAsia="Calibri"/>
          <w:sz w:val="21"/>
        </w:rPr>
        <w:t>Report(SBR)</w:t>
      </w:r>
      <w:r>
        <w:rPr>
          <w:sz w:val="21"/>
        </w:rPr>
        <w:t xml:space="preserve">或软件问题报告 </w:t>
      </w:r>
      <w:r>
        <w:rPr>
          <w:rFonts w:ascii="Calibri" w:eastAsia="Calibri"/>
          <w:sz w:val="21"/>
        </w:rPr>
        <w:t>software</w:t>
      </w:r>
      <w:r>
        <w:rPr>
          <w:rFonts w:ascii="Calibri" w:eastAsia="Calibri"/>
          <w:spacing w:val="-1"/>
          <w:sz w:val="21"/>
        </w:rPr>
        <w:t xml:space="preserve"> </w:t>
      </w:r>
      <w:r>
        <w:rPr>
          <w:rFonts w:ascii="Calibri" w:eastAsia="Calibri"/>
          <w:sz w:val="21"/>
        </w:rPr>
        <w:t>Problem</w:t>
      </w:r>
      <w:r>
        <w:rPr>
          <w:rFonts w:ascii="Calibri" w:eastAsia="Calibri"/>
          <w:spacing w:val="1"/>
          <w:sz w:val="21"/>
        </w:rPr>
        <w:t xml:space="preserve"> </w:t>
      </w:r>
      <w:r>
        <w:rPr>
          <w:rFonts w:ascii="Calibri" w:eastAsia="Calibri"/>
          <w:sz w:val="21"/>
        </w:rPr>
        <w:t>Report(SPR)</w:t>
      </w:r>
      <w:r>
        <w:rPr>
          <w:sz w:val="21"/>
        </w:rPr>
        <w:t>。</w:t>
      </w:r>
    </w:p>
    <w:p w14:paraId="48C1DC42" w14:textId="77777777" w:rsidR="00382F71" w:rsidRDefault="00000000">
      <w:pPr>
        <w:pStyle w:val="a5"/>
        <w:numPr>
          <w:ilvl w:val="0"/>
          <w:numId w:val="103"/>
        </w:numPr>
        <w:tabs>
          <w:tab w:val="left" w:pos="784"/>
        </w:tabs>
        <w:spacing w:line="417" w:lineRule="auto"/>
        <w:ind w:right="351" w:firstLine="0"/>
        <w:jc w:val="both"/>
        <w:rPr>
          <w:sz w:val="21"/>
        </w:rPr>
      </w:pPr>
      <w:r>
        <w:rPr>
          <w:w w:val="95"/>
          <w:sz w:val="21"/>
        </w:rPr>
        <w:t>缺陷报告是软件测试人员的工作成果之一，体现软件测试的价值缺陷报告可以把软件存在的缺陷准</w:t>
      </w:r>
      <w:r>
        <w:rPr>
          <w:spacing w:val="134"/>
          <w:sz w:val="21"/>
        </w:rPr>
        <w:t xml:space="preserve"> </w:t>
      </w:r>
      <w:r>
        <w:rPr>
          <w:w w:val="95"/>
          <w:sz w:val="21"/>
        </w:rPr>
        <w:t>确的描述出来，便于开发人员修正缺陷报告可以反映项目</w:t>
      </w:r>
      <w:r>
        <w:rPr>
          <w:rFonts w:ascii="Calibri" w:eastAsia="Calibri"/>
          <w:w w:val="95"/>
          <w:sz w:val="21"/>
        </w:rPr>
        <w:t>/</w:t>
      </w:r>
      <w:r>
        <w:rPr>
          <w:w w:val="95"/>
          <w:sz w:val="21"/>
        </w:rPr>
        <w:t>产品当前的质量状态，便于项目整体进度和</w:t>
      </w:r>
      <w:r>
        <w:rPr>
          <w:spacing w:val="158"/>
          <w:sz w:val="21"/>
        </w:rPr>
        <w:t xml:space="preserve"> </w:t>
      </w:r>
      <w:r>
        <w:rPr>
          <w:sz w:val="21"/>
        </w:rPr>
        <w:t>质量控制软件测试缺陷报告是软件测试的输出成果之一，可以衡量测试人员的工作能力。</w:t>
      </w:r>
    </w:p>
    <w:p w14:paraId="502B9BF4" w14:textId="77777777" w:rsidR="00382F71" w:rsidRDefault="00000000">
      <w:pPr>
        <w:pStyle w:val="a5"/>
        <w:numPr>
          <w:ilvl w:val="0"/>
          <w:numId w:val="103"/>
        </w:numPr>
        <w:tabs>
          <w:tab w:val="left" w:pos="784"/>
        </w:tabs>
        <w:spacing w:line="417" w:lineRule="auto"/>
        <w:ind w:right="245" w:firstLine="0"/>
        <w:rPr>
          <w:sz w:val="21"/>
        </w:rPr>
      </w:pPr>
      <w:r>
        <w:rPr>
          <w:w w:val="95"/>
          <w:sz w:val="21"/>
        </w:rPr>
        <w:t>标题</w:t>
      </w:r>
      <w:r>
        <w:rPr>
          <w:rFonts w:ascii="Calibri" w:eastAsia="Calibri"/>
          <w:w w:val="95"/>
          <w:sz w:val="21"/>
        </w:rPr>
        <w:t>(Title)</w:t>
      </w:r>
      <w:r>
        <w:rPr>
          <w:w w:val="95"/>
          <w:sz w:val="21"/>
        </w:rPr>
        <w:t>简洁、准确、完整、反映缺陷本质、方便查询前缀</w:t>
      </w:r>
      <w:r>
        <w:rPr>
          <w:rFonts w:ascii="Calibri" w:eastAsia="Calibri"/>
          <w:w w:val="95"/>
          <w:sz w:val="21"/>
        </w:rPr>
        <w:t>+</w:t>
      </w:r>
      <w:r>
        <w:rPr>
          <w:w w:val="95"/>
          <w:sz w:val="21"/>
        </w:rPr>
        <w:t>标题正文，标题正文采用结果和动作，</w:t>
      </w:r>
      <w:r>
        <w:rPr>
          <w:spacing w:val="58"/>
          <w:w w:val="95"/>
          <w:sz w:val="21"/>
        </w:rPr>
        <w:t xml:space="preserve"> </w:t>
      </w:r>
      <w:r>
        <w:rPr>
          <w:spacing w:val="-5"/>
          <w:sz w:val="21"/>
        </w:rPr>
        <w:t>或者现象和位置的方式表达；步骤</w:t>
      </w:r>
      <w:r>
        <w:rPr>
          <w:rFonts w:ascii="Calibri" w:eastAsia="Calibri"/>
          <w:sz w:val="21"/>
        </w:rPr>
        <w:t>(Steps)</w:t>
      </w:r>
      <w:r>
        <w:rPr>
          <w:spacing w:val="-18"/>
          <w:sz w:val="21"/>
        </w:rPr>
        <w:t>可复现、完整、简洁、准确按数字编号；实际结果</w:t>
      </w:r>
      <w:r>
        <w:rPr>
          <w:rFonts w:ascii="Calibri" w:eastAsia="Calibri"/>
          <w:sz w:val="21"/>
        </w:rPr>
        <w:t>(Actual results)</w:t>
      </w:r>
      <w:r>
        <w:rPr>
          <w:rFonts w:ascii="Calibri" w:eastAsia="Calibri"/>
          <w:spacing w:val="1"/>
          <w:sz w:val="21"/>
        </w:rPr>
        <w:t xml:space="preserve"> </w:t>
      </w:r>
      <w:r>
        <w:rPr>
          <w:spacing w:val="-2"/>
          <w:sz w:val="21"/>
        </w:rPr>
        <w:t>准确、详细描述软件的现象和特征；期望结果</w:t>
      </w:r>
      <w:r>
        <w:rPr>
          <w:rFonts w:ascii="Calibri" w:eastAsia="Calibri"/>
          <w:spacing w:val="-1"/>
          <w:sz w:val="21"/>
        </w:rPr>
        <w:t>(Expected</w:t>
      </w:r>
      <w:r>
        <w:rPr>
          <w:rFonts w:ascii="Calibri" w:eastAsia="Calibri"/>
          <w:spacing w:val="-11"/>
          <w:sz w:val="21"/>
        </w:rPr>
        <w:t xml:space="preserve"> </w:t>
      </w:r>
      <w:r>
        <w:rPr>
          <w:rFonts w:ascii="Calibri" w:eastAsia="Calibri"/>
          <w:spacing w:val="-1"/>
          <w:sz w:val="21"/>
        </w:rPr>
        <w:t>results)</w:t>
      </w:r>
      <w:r>
        <w:rPr>
          <w:spacing w:val="-1"/>
          <w:sz w:val="21"/>
        </w:rPr>
        <w:t>准确、丰富、有理有据；平台</w:t>
      </w:r>
      <w:r>
        <w:rPr>
          <w:rFonts w:ascii="Calibri" w:eastAsia="Calibri"/>
          <w:spacing w:val="-1"/>
          <w:sz w:val="21"/>
        </w:rPr>
        <w:t>(Platforms)</w:t>
      </w:r>
      <w:r>
        <w:rPr>
          <w:rFonts w:ascii="Calibri" w:eastAsia="Calibri"/>
          <w:sz w:val="21"/>
        </w:rPr>
        <w:t xml:space="preserve"> </w:t>
      </w:r>
      <w:r>
        <w:rPr>
          <w:sz w:val="21"/>
        </w:rPr>
        <w:t>准确；截图</w:t>
      </w:r>
      <w:r>
        <w:rPr>
          <w:rFonts w:ascii="Calibri" w:eastAsia="Calibri"/>
          <w:sz w:val="21"/>
        </w:rPr>
        <w:t>(</w:t>
      </w:r>
      <w:proofErr w:type="spellStart"/>
      <w:r>
        <w:rPr>
          <w:rFonts w:ascii="Calibri" w:eastAsia="Calibri"/>
          <w:sz w:val="21"/>
        </w:rPr>
        <w:t>Sereenshots</w:t>
      </w:r>
      <w:proofErr w:type="spellEnd"/>
      <w:r>
        <w:rPr>
          <w:rFonts w:ascii="Calibri" w:eastAsia="Calibri"/>
          <w:sz w:val="21"/>
        </w:rPr>
        <w:t>)</w:t>
      </w:r>
      <w:r>
        <w:rPr>
          <w:sz w:val="21"/>
        </w:rPr>
        <w:t>准确反映缺陷特征；注释</w:t>
      </w:r>
      <w:r>
        <w:rPr>
          <w:rFonts w:ascii="Calibri" w:eastAsia="Calibri"/>
          <w:sz w:val="21"/>
        </w:rPr>
        <w:t>(Notes)</w:t>
      </w:r>
      <w:r>
        <w:rPr>
          <w:sz w:val="21"/>
        </w:rPr>
        <w:t>关于缺陷的辅助说明</w:t>
      </w:r>
    </w:p>
    <w:p w14:paraId="340AC086" w14:textId="77777777" w:rsidR="00382F71" w:rsidRDefault="00382F71">
      <w:pPr>
        <w:spacing w:line="417" w:lineRule="auto"/>
        <w:rPr>
          <w:sz w:val="21"/>
        </w:rPr>
        <w:sectPr w:rsidR="00382F71">
          <w:pgSz w:w="11910" w:h="16840"/>
          <w:pgMar w:top="1260" w:right="940" w:bottom="680" w:left="820" w:header="0" w:footer="406" w:gutter="0"/>
          <w:cols w:space="720"/>
        </w:sectPr>
      </w:pPr>
    </w:p>
    <w:p w14:paraId="1B88A934" w14:textId="77777777" w:rsidR="00382F71" w:rsidRDefault="00000000">
      <w:pPr>
        <w:pStyle w:val="5"/>
        <w:numPr>
          <w:ilvl w:val="2"/>
          <w:numId w:val="86"/>
        </w:numPr>
        <w:tabs>
          <w:tab w:val="left" w:pos="1192"/>
        </w:tabs>
        <w:spacing w:before="42"/>
        <w:ind w:hanging="721"/>
        <w:rPr>
          <w:rFonts w:ascii="Calibri" w:eastAsia="Calibri"/>
          <w:color w:val="4AACC5"/>
        </w:rPr>
      </w:pPr>
      <w:bookmarkStart w:id="509" w:name="1.9.2缺陷报告的优先级别_"/>
      <w:bookmarkStart w:id="510" w:name="_bookmark255"/>
      <w:bookmarkEnd w:id="509"/>
      <w:bookmarkEnd w:id="510"/>
      <w:r>
        <w:rPr>
          <w:color w:val="4AACC5"/>
        </w:rPr>
        <w:lastRenderedPageBreak/>
        <w:t>缺陷报告的优先级别</w:t>
      </w:r>
    </w:p>
    <w:p w14:paraId="64CFDF2B" w14:textId="77777777" w:rsidR="00382F71" w:rsidRDefault="00382F71">
      <w:pPr>
        <w:pStyle w:val="a3"/>
        <w:spacing w:before="10"/>
        <w:rPr>
          <w:sz w:val="22"/>
        </w:rPr>
      </w:pPr>
    </w:p>
    <w:p w14:paraId="15B16611" w14:textId="77777777" w:rsidR="00382F71" w:rsidRDefault="00000000">
      <w:pPr>
        <w:pStyle w:val="a3"/>
        <w:spacing w:line="417" w:lineRule="auto"/>
        <w:ind w:left="471" w:right="5895"/>
      </w:pPr>
      <w:r>
        <w:rPr>
          <w:w w:val="95"/>
        </w:rPr>
        <w:t>最高优先级：立即修复，停止进一步测试</w:t>
      </w:r>
      <w:r>
        <w:t>次高优先级：在产品发布之前必须修复</w:t>
      </w:r>
      <w:r>
        <w:rPr>
          <w:spacing w:val="1"/>
        </w:rPr>
        <w:t xml:space="preserve"> </w:t>
      </w:r>
      <w:r>
        <w:t>中等优先级：如果时间允许应该修复</w:t>
      </w:r>
    </w:p>
    <w:p w14:paraId="51A54DCD" w14:textId="77777777" w:rsidR="00382F71" w:rsidRDefault="00000000">
      <w:pPr>
        <w:pStyle w:val="a3"/>
        <w:spacing w:line="269" w:lineRule="exact"/>
        <w:ind w:left="471"/>
      </w:pPr>
      <w:r>
        <w:t>最低优先级：可能会修复，但是也能发布</w:t>
      </w:r>
    </w:p>
    <w:p w14:paraId="4DA69115" w14:textId="77777777" w:rsidR="00382F71" w:rsidRDefault="00382F71">
      <w:pPr>
        <w:pStyle w:val="a3"/>
        <w:rPr>
          <w:sz w:val="20"/>
        </w:rPr>
      </w:pPr>
    </w:p>
    <w:p w14:paraId="0A18A3C8" w14:textId="77777777" w:rsidR="00382F71" w:rsidRDefault="00000000">
      <w:pPr>
        <w:pStyle w:val="5"/>
        <w:numPr>
          <w:ilvl w:val="2"/>
          <w:numId w:val="86"/>
        </w:numPr>
        <w:tabs>
          <w:tab w:val="left" w:pos="1192"/>
        </w:tabs>
        <w:spacing w:before="156"/>
        <w:ind w:hanging="721"/>
        <w:rPr>
          <w:rFonts w:ascii="Calibri" w:eastAsia="Calibri"/>
          <w:color w:val="4AACC5"/>
        </w:rPr>
      </w:pPr>
      <w:bookmarkStart w:id="511" w:name="1.9.3简单概述缺陷报告_"/>
      <w:bookmarkStart w:id="512" w:name="_bookmark256"/>
      <w:bookmarkEnd w:id="511"/>
      <w:bookmarkEnd w:id="512"/>
      <w:r>
        <w:rPr>
          <w:color w:val="4AACC5"/>
        </w:rPr>
        <w:t>简单概述缺陷报告</w:t>
      </w:r>
    </w:p>
    <w:p w14:paraId="6E4FD844" w14:textId="77777777" w:rsidR="00382F71" w:rsidRDefault="00382F71">
      <w:pPr>
        <w:pStyle w:val="a3"/>
        <w:spacing w:before="10"/>
        <w:rPr>
          <w:sz w:val="22"/>
        </w:rPr>
      </w:pPr>
    </w:p>
    <w:p w14:paraId="082893C8" w14:textId="77777777" w:rsidR="00382F71" w:rsidRDefault="00000000">
      <w:pPr>
        <w:pStyle w:val="a3"/>
        <w:spacing w:line="417" w:lineRule="auto"/>
        <w:ind w:left="471" w:right="353" w:firstLine="420"/>
      </w:pPr>
      <w:r>
        <w:rPr>
          <w:w w:val="95"/>
        </w:rPr>
        <w:t>现在缺陷报告一般不再使用纸质</w:t>
      </w:r>
      <w:proofErr w:type="gramStart"/>
      <w:r>
        <w:rPr>
          <w:w w:val="95"/>
        </w:rPr>
        <w:t>档</w:t>
      </w:r>
      <w:proofErr w:type="gramEnd"/>
      <w:r>
        <w:rPr>
          <w:w w:val="95"/>
        </w:rPr>
        <w:t>文档编写，而是专用测试管理工具（如</w:t>
      </w:r>
      <w:r>
        <w:rPr>
          <w:spacing w:val="289"/>
        </w:rPr>
        <w:t xml:space="preserve"> </w:t>
      </w:r>
      <w:proofErr w:type="spellStart"/>
      <w:r>
        <w:rPr>
          <w:rFonts w:ascii="Calibri" w:eastAsia="Calibri"/>
          <w:w w:val="95"/>
        </w:rPr>
        <w:t>TestDirector</w:t>
      </w:r>
      <w:proofErr w:type="spellEnd"/>
      <w:r>
        <w:rPr>
          <w:w w:val="95"/>
        </w:rPr>
        <w:t>），这样便</w:t>
      </w:r>
      <w:r>
        <w:t>于缺陷管理。在这些工具中，每个缺陷作为一条记录输入指定的缺陷管理系统中。</w:t>
      </w:r>
    </w:p>
    <w:p w14:paraId="17BA0280" w14:textId="77777777" w:rsidR="00382F71" w:rsidRDefault="00382F71">
      <w:pPr>
        <w:pStyle w:val="a3"/>
        <w:spacing w:before="8"/>
        <w:rPr>
          <w:sz w:val="16"/>
        </w:rPr>
      </w:pPr>
    </w:p>
    <w:p w14:paraId="55FEADBC" w14:textId="77777777" w:rsidR="00382F71" w:rsidRDefault="00000000">
      <w:pPr>
        <w:pStyle w:val="5"/>
        <w:numPr>
          <w:ilvl w:val="2"/>
          <w:numId w:val="86"/>
        </w:numPr>
        <w:tabs>
          <w:tab w:val="left" w:pos="1192"/>
        </w:tabs>
        <w:ind w:hanging="721"/>
        <w:rPr>
          <w:rFonts w:ascii="Calibri" w:eastAsia="Calibri"/>
          <w:color w:val="4AACC5"/>
        </w:rPr>
      </w:pPr>
      <w:bookmarkStart w:id="513" w:name="1.9.4缺陷报告包括哪些项？_"/>
      <w:bookmarkStart w:id="514" w:name="_bookmark257"/>
      <w:bookmarkEnd w:id="513"/>
      <w:bookmarkEnd w:id="514"/>
      <w:r>
        <w:rPr>
          <w:color w:val="4AACC5"/>
        </w:rPr>
        <w:t>缺陷报告包括哪些项？</w:t>
      </w:r>
    </w:p>
    <w:p w14:paraId="265BD8D8" w14:textId="77777777" w:rsidR="00382F71" w:rsidRDefault="00382F71">
      <w:pPr>
        <w:pStyle w:val="a3"/>
        <w:spacing w:before="10"/>
        <w:rPr>
          <w:sz w:val="22"/>
        </w:rPr>
      </w:pPr>
    </w:p>
    <w:p w14:paraId="2C9A9E40" w14:textId="77777777" w:rsidR="00382F71" w:rsidRDefault="00000000">
      <w:pPr>
        <w:pStyle w:val="a3"/>
        <w:spacing w:line="417" w:lineRule="auto"/>
        <w:ind w:left="471" w:right="245" w:firstLine="420"/>
      </w:pPr>
      <w:r>
        <w:rPr>
          <w:w w:val="95"/>
        </w:rPr>
        <w:t>缺陷报告包括：软件名称、版本号、功能模块、缺陷编号、对应的用例编号、编写时间、编写人、</w:t>
      </w:r>
      <w:r>
        <w:rPr>
          <w:spacing w:val="121"/>
        </w:rPr>
        <w:t xml:space="preserve"> </w:t>
      </w:r>
      <w:r>
        <w:t>测试员、预期结果、实际结果、缺陷描述、严重级别、优先级别</w:t>
      </w:r>
    </w:p>
    <w:p w14:paraId="42B5D78A" w14:textId="77777777" w:rsidR="00382F71" w:rsidRDefault="00382F71">
      <w:pPr>
        <w:pStyle w:val="a3"/>
        <w:rPr>
          <w:sz w:val="20"/>
        </w:rPr>
      </w:pPr>
    </w:p>
    <w:p w14:paraId="551A9E40" w14:textId="77777777" w:rsidR="00382F71" w:rsidRDefault="00382F71">
      <w:pPr>
        <w:pStyle w:val="a3"/>
        <w:rPr>
          <w:sz w:val="20"/>
        </w:rPr>
      </w:pPr>
    </w:p>
    <w:p w14:paraId="7935E446" w14:textId="77777777" w:rsidR="00382F71" w:rsidRDefault="00000000">
      <w:pPr>
        <w:pStyle w:val="3"/>
        <w:numPr>
          <w:ilvl w:val="2"/>
          <w:numId w:val="86"/>
        </w:numPr>
        <w:tabs>
          <w:tab w:val="left" w:pos="1192"/>
        </w:tabs>
        <w:spacing w:before="156"/>
        <w:ind w:hanging="721"/>
        <w:rPr>
          <w:rFonts w:ascii="Calibri" w:eastAsia="Calibri"/>
          <w:color w:val="4AACC5"/>
        </w:rPr>
      </w:pPr>
      <w:bookmarkStart w:id="515" w:name="1.9.5软件测试缺陷报告的_5C_原则"/>
      <w:bookmarkStart w:id="516" w:name="_bookmark258"/>
      <w:bookmarkEnd w:id="515"/>
      <w:bookmarkEnd w:id="516"/>
      <w:r>
        <w:rPr>
          <w:color w:val="4AACC5"/>
          <w:spacing w:val="-2"/>
        </w:rPr>
        <w:t xml:space="preserve">软件测试缺陷报告的 </w:t>
      </w:r>
      <w:r>
        <w:rPr>
          <w:rFonts w:ascii="Calibri" w:eastAsia="Calibri"/>
          <w:b/>
          <w:color w:val="4AACC5"/>
        </w:rPr>
        <w:t>5C</w:t>
      </w:r>
      <w:r>
        <w:rPr>
          <w:rFonts w:ascii="Calibri" w:eastAsia="Calibri"/>
          <w:b/>
          <w:color w:val="4AACC5"/>
          <w:spacing w:val="64"/>
        </w:rPr>
        <w:t xml:space="preserve"> </w:t>
      </w:r>
      <w:r>
        <w:rPr>
          <w:color w:val="4AACC5"/>
        </w:rPr>
        <w:t>原则</w:t>
      </w:r>
    </w:p>
    <w:p w14:paraId="23834845" w14:textId="77777777" w:rsidR="00382F71" w:rsidRDefault="00000000">
      <w:pPr>
        <w:pStyle w:val="a3"/>
        <w:spacing w:before="279" w:line="417" w:lineRule="auto"/>
        <w:ind w:left="471" w:right="4074"/>
      </w:pPr>
      <w:r>
        <w:rPr>
          <w:rFonts w:ascii="Calibri" w:eastAsia="Calibri"/>
          <w:w w:val="95"/>
        </w:rPr>
        <w:t>Correct</w:t>
      </w:r>
      <w:r>
        <w:rPr>
          <w:w w:val="95"/>
        </w:rPr>
        <w:t>（准确）：每个组成部分的描述准确，不会引起误解；</w:t>
      </w:r>
      <w:r>
        <w:rPr>
          <w:spacing w:val="1"/>
          <w:w w:val="95"/>
        </w:rPr>
        <w:t xml:space="preserve"> </w:t>
      </w:r>
      <w:r>
        <w:rPr>
          <w:rFonts w:ascii="Calibri" w:eastAsia="Calibri"/>
        </w:rPr>
        <w:t>Clear</w:t>
      </w:r>
      <w:r>
        <w:t>（清晰）：每个组成部分的描述清晰，易于理解；</w:t>
      </w:r>
    </w:p>
    <w:p w14:paraId="7E7835D6" w14:textId="77777777" w:rsidR="00382F71" w:rsidRDefault="00000000">
      <w:pPr>
        <w:pStyle w:val="a3"/>
        <w:spacing w:line="417" w:lineRule="auto"/>
        <w:ind w:left="471" w:right="3346"/>
      </w:pPr>
      <w:r>
        <w:rPr>
          <w:rFonts w:ascii="Calibri" w:eastAsia="Calibri"/>
          <w:w w:val="95"/>
        </w:rPr>
        <w:t>Concise</w:t>
      </w:r>
      <w:r>
        <w:rPr>
          <w:w w:val="95"/>
        </w:rPr>
        <w:t>（简洁）：只包含必不可少的信息，不包括任何多余的内容；</w:t>
      </w:r>
      <w:r>
        <w:rPr>
          <w:spacing w:val="1"/>
          <w:w w:val="95"/>
        </w:rPr>
        <w:t xml:space="preserve"> </w:t>
      </w:r>
      <w:r>
        <w:rPr>
          <w:rFonts w:ascii="Calibri" w:eastAsia="Calibri"/>
        </w:rPr>
        <w:t>Complete</w:t>
      </w:r>
      <w:r>
        <w:t>（完整）：包含复现该缺陷的完整步骤和其他本质信息；</w:t>
      </w:r>
      <w:r>
        <w:rPr>
          <w:spacing w:val="1"/>
        </w:rPr>
        <w:t xml:space="preserve"> </w:t>
      </w:r>
      <w:r>
        <w:rPr>
          <w:rFonts w:ascii="Calibri" w:eastAsia="Calibri"/>
        </w:rPr>
        <w:t>Consistent</w:t>
      </w:r>
      <w:r>
        <w:t>（一致）：按照一致的格式书写全部缺陷报告。</w:t>
      </w:r>
    </w:p>
    <w:p w14:paraId="64B64A7A" w14:textId="77777777" w:rsidR="00382F71" w:rsidRDefault="00382F71">
      <w:pPr>
        <w:spacing w:line="417" w:lineRule="auto"/>
        <w:sectPr w:rsidR="00382F71">
          <w:pgSz w:w="11910" w:h="16840"/>
          <w:pgMar w:top="1300" w:right="940" w:bottom="680" w:left="820" w:header="0" w:footer="406" w:gutter="0"/>
          <w:cols w:space="720"/>
        </w:sectPr>
      </w:pPr>
    </w:p>
    <w:p w14:paraId="40540E5A" w14:textId="77777777" w:rsidR="00382F71" w:rsidRDefault="00000000">
      <w:pPr>
        <w:pStyle w:val="5"/>
        <w:numPr>
          <w:ilvl w:val="2"/>
          <w:numId w:val="86"/>
        </w:numPr>
        <w:tabs>
          <w:tab w:val="left" w:pos="1192"/>
        </w:tabs>
        <w:spacing w:before="42"/>
        <w:ind w:hanging="721"/>
        <w:rPr>
          <w:rFonts w:ascii="Calibri" w:eastAsia="Calibri"/>
          <w:color w:val="4AACC5"/>
        </w:rPr>
      </w:pPr>
      <w:bookmarkStart w:id="517" w:name="1.9.6软件缺陷的生命周期？"/>
      <w:bookmarkStart w:id="518" w:name="_bookmark259"/>
      <w:bookmarkEnd w:id="517"/>
      <w:bookmarkEnd w:id="518"/>
      <w:r>
        <w:rPr>
          <w:color w:val="4AACC5"/>
        </w:rPr>
        <w:lastRenderedPageBreak/>
        <w:t>软件缺陷的生命周期？</w:t>
      </w:r>
    </w:p>
    <w:p w14:paraId="73B758FA" w14:textId="77777777" w:rsidR="00382F71" w:rsidRDefault="00000000">
      <w:pPr>
        <w:pStyle w:val="a3"/>
        <w:spacing w:before="12"/>
        <w:rPr>
          <w:sz w:val="13"/>
        </w:rPr>
      </w:pPr>
      <w:r>
        <w:rPr>
          <w:noProof/>
        </w:rPr>
        <w:drawing>
          <wp:anchor distT="0" distB="0" distL="0" distR="0" simplePos="0" relativeHeight="251628032" behindDoc="0" locked="0" layoutInCell="1" allowOverlap="1" wp14:anchorId="0CE07BE2" wp14:editId="1AFD4C7E">
            <wp:simplePos x="0" y="0"/>
            <wp:positionH relativeFrom="page">
              <wp:posOffset>819785</wp:posOffset>
            </wp:positionH>
            <wp:positionV relativeFrom="paragraph">
              <wp:posOffset>138430</wp:posOffset>
            </wp:positionV>
            <wp:extent cx="6034405" cy="31134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22" cstate="print"/>
                    <a:stretch>
                      <a:fillRect/>
                    </a:stretch>
                  </pic:blipFill>
                  <pic:spPr>
                    <a:xfrm>
                      <a:off x="0" y="0"/>
                      <a:ext cx="6034640" cy="3113722"/>
                    </a:xfrm>
                    <a:prstGeom prst="rect">
                      <a:avLst/>
                    </a:prstGeom>
                  </pic:spPr>
                </pic:pic>
              </a:graphicData>
            </a:graphic>
          </wp:anchor>
        </w:drawing>
      </w:r>
    </w:p>
    <w:p w14:paraId="5BDD5732" w14:textId="77777777" w:rsidR="00382F71" w:rsidRDefault="00000000">
      <w:pPr>
        <w:spacing w:before="115" w:line="364" w:lineRule="auto"/>
        <w:ind w:left="471" w:right="231"/>
        <w:jc w:val="both"/>
        <w:rPr>
          <w:sz w:val="24"/>
        </w:rPr>
      </w:pPr>
      <w:r>
        <w:rPr>
          <w:spacing w:val="-1"/>
          <w:sz w:val="24"/>
        </w:rPr>
        <w:t xml:space="preserve">测试人员提交新的 </w:t>
      </w:r>
      <w:r>
        <w:rPr>
          <w:sz w:val="24"/>
        </w:rPr>
        <w:t>Bug</w:t>
      </w:r>
      <w:r>
        <w:rPr>
          <w:spacing w:val="-3"/>
          <w:sz w:val="24"/>
        </w:rPr>
        <w:t xml:space="preserve"> 入库，错误状态为 </w:t>
      </w:r>
      <w:r>
        <w:rPr>
          <w:sz w:val="24"/>
        </w:rPr>
        <w:t>New</w:t>
      </w:r>
      <w:r>
        <w:rPr>
          <w:spacing w:val="-5"/>
          <w:sz w:val="24"/>
        </w:rPr>
        <w:t>。 高级测试人员验证错误，如果确认是错</w:t>
      </w:r>
      <w:r>
        <w:rPr>
          <w:spacing w:val="7"/>
          <w:sz w:val="24"/>
        </w:rPr>
        <w:t xml:space="preserve">误， 分配给相应的开发人员， 设置状态为 </w:t>
      </w:r>
      <w:r>
        <w:rPr>
          <w:sz w:val="24"/>
        </w:rPr>
        <w:t>Open</w:t>
      </w:r>
      <w:r>
        <w:rPr>
          <w:spacing w:val="2"/>
          <w:sz w:val="24"/>
        </w:rPr>
        <w:t>。如果不是错误， 则拒绝， 设置为</w:t>
      </w:r>
      <w:r>
        <w:rPr>
          <w:sz w:val="24"/>
        </w:rPr>
        <w:t>Declined(</w:t>
      </w:r>
      <w:r>
        <w:rPr>
          <w:spacing w:val="2"/>
          <w:sz w:val="24"/>
        </w:rPr>
        <w:t xml:space="preserve">拒绝)状态。 开发人员查询状态为 </w:t>
      </w:r>
      <w:r>
        <w:rPr>
          <w:sz w:val="24"/>
        </w:rPr>
        <w:t>Open</w:t>
      </w:r>
      <w:r>
        <w:rPr>
          <w:spacing w:val="-3"/>
          <w:sz w:val="24"/>
        </w:rPr>
        <w:t xml:space="preserve"> 的 </w:t>
      </w:r>
      <w:r>
        <w:rPr>
          <w:sz w:val="24"/>
        </w:rPr>
        <w:t>Bug，如果不是错误，则</w:t>
      </w:r>
      <w:proofErr w:type="gramStart"/>
      <w:r>
        <w:rPr>
          <w:sz w:val="24"/>
        </w:rPr>
        <w:t>置状态</w:t>
      </w:r>
      <w:proofErr w:type="gramEnd"/>
      <w:r>
        <w:rPr>
          <w:sz w:val="24"/>
        </w:rPr>
        <w:t>为Declined；</w:t>
      </w:r>
      <w:r>
        <w:rPr>
          <w:spacing w:val="3"/>
          <w:sz w:val="24"/>
        </w:rPr>
        <w:t xml:space="preserve">如果是 </w:t>
      </w:r>
      <w:r>
        <w:rPr>
          <w:sz w:val="24"/>
        </w:rPr>
        <w:t>Bug</w:t>
      </w:r>
      <w:r>
        <w:rPr>
          <w:spacing w:val="1"/>
          <w:sz w:val="24"/>
        </w:rPr>
        <w:t xml:space="preserve"> 则修复并置状态为 </w:t>
      </w:r>
      <w:r>
        <w:rPr>
          <w:sz w:val="24"/>
        </w:rPr>
        <w:t>Fixed</w:t>
      </w:r>
      <w:r>
        <w:rPr>
          <w:spacing w:val="2"/>
          <w:sz w:val="24"/>
        </w:rPr>
        <w:t xml:space="preserve">。不能解决的 </w:t>
      </w:r>
      <w:r>
        <w:rPr>
          <w:sz w:val="24"/>
        </w:rPr>
        <w:t>Bug，要留下文字说明及</w:t>
      </w:r>
      <w:r>
        <w:rPr>
          <w:spacing w:val="3"/>
          <w:sz w:val="24"/>
        </w:rPr>
        <w:t xml:space="preserve">保持 </w:t>
      </w:r>
      <w:r>
        <w:rPr>
          <w:sz w:val="24"/>
        </w:rPr>
        <w:t>Bug</w:t>
      </w:r>
      <w:r>
        <w:rPr>
          <w:spacing w:val="7"/>
          <w:sz w:val="24"/>
        </w:rPr>
        <w:t xml:space="preserve"> 为 </w:t>
      </w:r>
      <w:r>
        <w:rPr>
          <w:sz w:val="24"/>
        </w:rPr>
        <w:t>Open 状态。对于不能解决和延期解决的 Bug，不能由开发人员自己决定，</w:t>
      </w:r>
      <w:r>
        <w:rPr>
          <w:spacing w:val="1"/>
          <w:sz w:val="24"/>
        </w:rPr>
        <w:t xml:space="preserve"> </w:t>
      </w:r>
      <w:r>
        <w:rPr>
          <w:spacing w:val="-2"/>
          <w:sz w:val="24"/>
        </w:rPr>
        <w:t>一般要通过某种会议（评审会）</w:t>
      </w:r>
      <w:r>
        <w:rPr>
          <w:spacing w:val="-7"/>
          <w:sz w:val="24"/>
        </w:rPr>
        <w:t xml:space="preserve">通过才能认可。 测试人员查询状态为 </w:t>
      </w:r>
      <w:r>
        <w:rPr>
          <w:spacing w:val="-2"/>
          <w:sz w:val="24"/>
        </w:rPr>
        <w:t>Fixed</w:t>
      </w:r>
      <w:r>
        <w:rPr>
          <w:spacing w:val="-1"/>
          <w:sz w:val="24"/>
        </w:rPr>
        <w:t xml:space="preserve"> 的 </w:t>
      </w:r>
      <w:r>
        <w:rPr>
          <w:spacing w:val="-2"/>
          <w:sz w:val="24"/>
        </w:rPr>
        <w:t>Bug，</w:t>
      </w:r>
      <w:r>
        <w:rPr>
          <w:spacing w:val="-21"/>
          <w:sz w:val="24"/>
        </w:rPr>
        <w:t xml:space="preserve"> 然</w:t>
      </w:r>
      <w:r>
        <w:rPr>
          <w:spacing w:val="-4"/>
          <w:sz w:val="24"/>
        </w:rPr>
        <w:t xml:space="preserve">后验证 </w:t>
      </w:r>
      <w:r>
        <w:rPr>
          <w:sz w:val="24"/>
        </w:rPr>
        <w:t>Bug</w:t>
      </w:r>
      <w:r>
        <w:rPr>
          <w:spacing w:val="-12"/>
          <w:sz w:val="24"/>
        </w:rPr>
        <w:t xml:space="preserve"> 是否已解决，如解决置 </w:t>
      </w:r>
      <w:r>
        <w:rPr>
          <w:sz w:val="24"/>
        </w:rPr>
        <w:t>Bug</w:t>
      </w:r>
      <w:r>
        <w:rPr>
          <w:spacing w:val="-6"/>
          <w:sz w:val="24"/>
        </w:rPr>
        <w:t xml:space="preserve"> 的状态为 </w:t>
      </w:r>
      <w:r>
        <w:rPr>
          <w:sz w:val="24"/>
        </w:rPr>
        <w:t>Closed</w:t>
      </w:r>
      <w:r>
        <w:rPr>
          <w:spacing w:val="-2"/>
          <w:sz w:val="24"/>
        </w:rPr>
        <w:t>，如没有解决</w:t>
      </w:r>
      <w:proofErr w:type="gramStart"/>
      <w:r>
        <w:rPr>
          <w:spacing w:val="-2"/>
          <w:sz w:val="24"/>
        </w:rPr>
        <w:t>置状态</w:t>
      </w:r>
      <w:proofErr w:type="gramEnd"/>
      <w:r>
        <w:rPr>
          <w:spacing w:val="-2"/>
          <w:sz w:val="24"/>
        </w:rPr>
        <w:t xml:space="preserve">为 </w:t>
      </w:r>
      <w:r>
        <w:rPr>
          <w:sz w:val="24"/>
        </w:rPr>
        <w:t>Reopen。</w:t>
      </w:r>
    </w:p>
    <w:p w14:paraId="5566F40D" w14:textId="77777777" w:rsidR="00382F71" w:rsidRDefault="00382F71">
      <w:pPr>
        <w:pStyle w:val="a3"/>
        <w:spacing w:before="5"/>
        <w:rPr>
          <w:sz w:val="18"/>
        </w:rPr>
      </w:pPr>
    </w:p>
    <w:p w14:paraId="69AD7D39" w14:textId="77777777" w:rsidR="00382F71" w:rsidRDefault="00000000">
      <w:pPr>
        <w:pStyle w:val="5"/>
        <w:numPr>
          <w:ilvl w:val="2"/>
          <w:numId w:val="86"/>
        </w:numPr>
        <w:tabs>
          <w:tab w:val="left" w:pos="1192"/>
        </w:tabs>
        <w:ind w:hanging="721"/>
        <w:rPr>
          <w:rFonts w:ascii="Calibri" w:eastAsia="Calibri"/>
          <w:color w:val="4AACC5"/>
        </w:rPr>
      </w:pPr>
      <w:bookmarkStart w:id="519" w:name="1.9.7缺陷描述（报告单）中应该包括哪些内容？"/>
      <w:bookmarkStart w:id="520" w:name="_bookmark260"/>
      <w:bookmarkEnd w:id="519"/>
      <w:bookmarkEnd w:id="520"/>
      <w:r>
        <w:rPr>
          <w:color w:val="4AACC5"/>
        </w:rPr>
        <w:t>缺陷描述（报告单）中应该包括哪些内容？</w:t>
      </w:r>
    </w:p>
    <w:p w14:paraId="3FA9E021" w14:textId="77777777" w:rsidR="00382F71" w:rsidRDefault="00382F71">
      <w:pPr>
        <w:pStyle w:val="a3"/>
        <w:spacing w:before="5"/>
      </w:pPr>
    </w:p>
    <w:p w14:paraId="73082575" w14:textId="77777777" w:rsidR="00382F71" w:rsidRDefault="00000000">
      <w:pPr>
        <w:spacing w:line="364" w:lineRule="auto"/>
        <w:ind w:left="471" w:right="231"/>
        <w:rPr>
          <w:sz w:val="24"/>
        </w:rPr>
      </w:pPr>
      <w:r>
        <w:rPr>
          <w:spacing w:val="-14"/>
          <w:sz w:val="24"/>
        </w:rPr>
        <w:t>缺陷的标题，简要描述。缺陷的类型。缺陷的详细步骤描述。缺陷的实际结果。期望结果。</w:t>
      </w:r>
      <w:r>
        <w:rPr>
          <w:sz w:val="24"/>
        </w:rPr>
        <w:t>有的缺陷需要上传截图，日志信息。缺陷的等级。缺陷指派给开发同事。（开发主管）</w:t>
      </w:r>
    </w:p>
    <w:p w14:paraId="1A91E0AF" w14:textId="77777777" w:rsidR="00382F71" w:rsidRDefault="00382F71">
      <w:pPr>
        <w:pStyle w:val="a3"/>
        <w:spacing w:before="2"/>
        <w:rPr>
          <w:sz w:val="18"/>
        </w:rPr>
      </w:pPr>
    </w:p>
    <w:p w14:paraId="696551B1" w14:textId="77777777" w:rsidR="00382F71" w:rsidRDefault="00000000">
      <w:pPr>
        <w:pStyle w:val="5"/>
        <w:numPr>
          <w:ilvl w:val="2"/>
          <w:numId w:val="86"/>
        </w:numPr>
        <w:tabs>
          <w:tab w:val="left" w:pos="1192"/>
        </w:tabs>
        <w:ind w:hanging="721"/>
        <w:rPr>
          <w:rFonts w:ascii="Calibri" w:eastAsia="Calibri"/>
          <w:color w:val="4AACC5"/>
        </w:rPr>
      </w:pPr>
      <w:bookmarkStart w:id="521" w:name="1.9.8如何提高缺陷的记录质量？"/>
      <w:bookmarkStart w:id="522" w:name="_bookmark261"/>
      <w:bookmarkEnd w:id="521"/>
      <w:bookmarkEnd w:id="522"/>
      <w:r>
        <w:rPr>
          <w:color w:val="4AACC5"/>
        </w:rPr>
        <w:t>如何提高缺陷的记录质量？</w:t>
      </w:r>
    </w:p>
    <w:p w14:paraId="6EFBF560" w14:textId="77777777" w:rsidR="00382F71" w:rsidRDefault="00382F71">
      <w:pPr>
        <w:pStyle w:val="a3"/>
        <w:spacing w:before="10"/>
        <w:rPr>
          <w:sz w:val="22"/>
        </w:rPr>
      </w:pPr>
    </w:p>
    <w:p w14:paraId="53014A4D" w14:textId="77777777" w:rsidR="00382F71" w:rsidRDefault="00000000">
      <w:pPr>
        <w:pStyle w:val="a3"/>
        <w:spacing w:line="417" w:lineRule="auto"/>
        <w:ind w:left="471" w:right="245"/>
      </w:pPr>
      <w:r>
        <w:rPr>
          <w:spacing w:val="10"/>
        </w:rPr>
        <w:t xml:space="preserve">通用 </w:t>
      </w:r>
      <w:r>
        <w:rPr>
          <w:rFonts w:ascii="Calibri" w:eastAsia="Calibri"/>
        </w:rPr>
        <w:t>UI</w:t>
      </w:r>
      <w:r>
        <w:rPr>
          <w:rFonts w:ascii="Calibri" w:eastAsia="Calibri"/>
          <w:spacing w:val="38"/>
        </w:rPr>
        <w:t xml:space="preserve"> </w:t>
      </w:r>
      <w:r>
        <w:t xml:space="preserve">要统一、准确；尽量使用业界惯用的表达术语和表达方法；使用业界惯用的表达术语和表达方法，保证表达准确，体现专业化；每条缺陷报告只包括一个缺陷；不可重现的缺陷也要报告；明确指明缺陷类型；明确指明缺陷严重等级和优先等级；描述 </w:t>
      </w:r>
      <w:r>
        <w:rPr>
          <w:rFonts w:ascii="Calibri" w:eastAsia="Calibri"/>
        </w:rPr>
        <w:t>(Description)</w:t>
      </w:r>
      <w:r>
        <w:rPr>
          <w:rFonts w:ascii="Calibri" w:eastAsia="Calibri"/>
          <w:spacing w:val="18"/>
        </w:rPr>
        <w:t xml:space="preserve"> </w:t>
      </w:r>
      <w:r>
        <w:t>，简洁、准确，完整，揭示缺</w:t>
      </w:r>
      <w:r>
        <w:rPr>
          <w:w w:val="95"/>
        </w:rPr>
        <w:t>陷实质，记录缺陷或缺陷出现的位置；</w:t>
      </w:r>
      <w:proofErr w:type="gramStart"/>
      <w:r>
        <w:rPr>
          <w:w w:val="95"/>
        </w:rPr>
        <w:t>短行之间</w:t>
      </w:r>
      <w:proofErr w:type="gramEnd"/>
      <w:r>
        <w:rPr>
          <w:w w:val="95"/>
        </w:rPr>
        <w:t>使用自动数字序号，使用相同的字体、字号、行间距；</w:t>
      </w:r>
      <w:r>
        <w:rPr>
          <w:spacing w:val="153"/>
        </w:rPr>
        <w:t xml:space="preserve"> </w:t>
      </w:r>
      <w:r>
        <w:rPr>
          <w:w w:val="95"/>
        </w:rPr>
        <w:t>每一个步骤</w:t>
      </w:r>
      <w:proofErr w:type="gramStart"/>
      <w:r>
        <w:rPr>
          <w:w w:val="95"/>
        </w:rPr>
        <w:t>尽量只</w:t>
      </w:r>
      <w:proofErr w:type="gramEnd"/>
      <w:r>
        <w:rPr>
          <w:w w:val="95"/>
        </w:rPr>
        <w:t>记录一个操作；确认步骤完整，准确，简短；根据缺陷，可选择是否进行</w:t>
      </w:r>
      <w:proofErr w:type="gramStart"/>
      <w:r>
        <w:rPr>
          <w:w w:val="95"/>
        </w:rPr>
        <w:t>图象</w:t>
      </w:r>
      <w:proofErr w:type="gramEnd"/>
      <w:r>
        <w:rPr>
          <w:w w:val="95"/>
        </w:rPr>
        <w:t>捕捉；</w:t>
      </w:r>
      <w:r>
        <w:rPr>
          <w:spacing w:val="142"/>
        </w:rPr>
        <w:t xml:space="preserve"> </w:t>
      </w:r>
      <w:r>
        <w:t>检查拼写和语法缺陷；尽量使用短语和短句，避免复杂句型句式；缺陷描述内容。</w:t>
      </w:r>
    </w:p>
    <w:p w14:paraId="738C517F" w14:textId="77777777" w:rsidR="00382F71" w:rsidRDefault="00382F71">
      <w:pPr>
        <w:spacing w:line="417" w:lineRule="auto"/>
        <w:sectPr w:rsidR="00382F71">
          <w:pgSz w:w="11910" w:h="16840"/>
          <w:pgMar w:top="1300" w:right="940" w:bottom="680" w:left="820" w:header="0" w:footer="406" w:gutter="0"/>
          <w:cols w:space="720"/>
        </w:sectPr>
      </w:pPr>
    </w:p>
    <w:p w14:paraId="691F7A0F" w14:textId="77777777" w:rsidR="00382F71" w:rsidRDefault="00000000">
      <w:pPr>
        <w:pStyle w:val="5"/>
        <w:numPr>
          <w:ilvl w:val="2"/>
          <w:numId w:val="86"/>
        </w:numPr>
        <w:tabs>
          <w:tab w:val="left" w:pos="1192"/>
        </w:tabs>
        <w:spacing w:before="42"/>
        <w:ind w:hanging="721"/>
        <w:rPr>
          <w:rFonts w:ascii="Calibri" w:eastAsia="Calibri"/>
          <w:color w:val="4AACC5"/>
        </w:rPr>
      </w:pPr>
      <w:bookmarkStart w:id="523" w:name="1.9.9如果一个缺陷被提交后，开发人员认为不是问题，怎么处理？"/>
      <w:bookmarkStart w:id="524" w:name="_bookmark262"/>
      <w:bookmarkEnd w:id="523"/>
      <w:bookmarkEnd w:id="524"/>
      <w:r>
        <w:rPr>
          <w:color w:val="4AACC5"/>
        </w:rPr>
        <w:lastRenderedPageBreak/>
        <w:t>如果一个缺陷被提交后，开发人员认为不是问题，怎么处理？</w:t>
      </w:r>
    </w:p>
    <w:p w14:paraId="779A7447" w14:textId="77777777" w:rsidR="00382F71" w:rsidRDefault="00382F71">
      <w:pPr>
        <w:pStyle w:val="a3"/>
        <w:spacing w:before="10"/>
        <w:rPr>
          <w:sz w:val="22"/>
        </w:rPr>
      </w:pPr>
    </w:p>
    <w:p w14:paraId="7B6BB808" w14:textId="77777777" w:rsidR="00382F71" w:rsidRDefault="00000000">
      <w:pPr>
        <w:pStyle w:val="a5"/>
        <w:numPr>
          <w:ilvl w:val="0"/>
          <w:numId w:val="104"/>
        </w:numPr>
        <w:tabs>
          <w:tab w:val="left" w:pos="784"/>
        </w:tabs>
        <w:ind w:hanging="313"/>
        <w:rPr>
          <w:sz w:val="21"/>
        </w:rPr>
      </w:pPr>
      <w:r>
        <w:rPr>
          <w:sz w:val="21"/>
        </w:rPr>
        <w:t>首先，将问题提交到缺陷管理库里面进行备案。</w:t>
      </w:r>
    </w:p>
    <w:p w14:paraId="6E800F01" w14:textId="77777777" w:rsidR="00382F71" w:rsidRDefault="00382F71">
      <w:pPr>
        <w:pStyle w:val="a3"/>
        <w:spacing w:before="7"/>
        <w:rPr>
          <w:sz w:val="15"/>
        </w:rPr>
      </w:pPr>
    </w:p>
    <w:p w14:paraId="41CC7C32" w14:textId="77777777" w:rsidR="00382F71" w:rsidRDefault="00000000">
      <w:pPr>
        <w:pStyle w:val="a5"/>
        <w:numPr>
          <w:ilvl w:val="0"/>
          <w:numId w:val="104"/>
        </w:numPr>
        <w:tabs>
          <w:tab w:val="left" w:pos="784"/>
        </w:tabs>
        <w:ind w:hanging="313"/>
        <w:rPr>
          <w:sz w:val="21"/>
        </w:rPr>
      </w:pPr>
      <w:r>
        <w:rPr>
          <w:sz w:val="21"/>
        </w:rPr>
        <w:t>然后，要获取判断的依据和标准：</w:t>
      </w:r>
    </w:p>
    <w:p w14:paraId="5CC5541E" w14:textId="77777777" w:rsidR="00382F71" w:rsidRDefault="00382F71">
      <w:pPr>
        <w:pStyle w:val="a3"/>
        <w:spacing w:before="6"/>
        <w:rPr>
          <w:sz w:val="15"/>
        </w:rPr>
      </w:pPr>
    </w:p>
    <w:p w14:paraId="1938E774" w14:textId="77777777" w:rsidR="00382F71" w:rsidRDefault="00000000">
      <w:pPr>
        <w:pStyle w:val="a5"/>
        <w:numPr>
          <w:ilvl w:val="1"/>
          <w:numId w:val="104"/>
        </w:numPr>
        <w:tabs>
          <w:tab w:val="left" w:pos="1312"/>
        </w:tabs>
        <w:spacing w:before="1" w:line="417" w:lineRule="auto"/>
        <w:ind w:right="351" w:firstLine="420"/>
        <w:rPr>
          <w:sz w:val="21"/>
        </w:rPr>
      </w:pPr>
      <w:r>
        <w:rPr>
          <w:w w:val="95"/>
          <w:sz w:val="21"/>
        </w:rPr>
        <w:t>根据需求说明书、产品说明、设计文档等，确认实际结果是否与计划有不一致的地方，提供</w:t>
      </w:r>
      <w:r>
        <w:rPr>
          <w:spacing w:val="194"/>
          <w:sz w:val="21"/>
        </w:rPr>
        <w:t xml:space="preserve"> </w:t>
      </w:r>
      <w:r>
        <w:rPr>
          <w:sz w:val="21"/>
        </w:rPr>
        <w:t>缺陷是否确认的直接依据；</w:t>
      </w:r>
    </w:p>
    <w:p w14:paraId="37141DD7" w14:textId="77777777" w:rsidR="00382F71" w:rsidRDefault="00000000">
      <w:pPr>
        <w:pStyle w:val="a5"/>
        <w:numPr>
          <w:ilvl w:val="1"/>
          <w:numId w:val="104"/>
        </w:numPr>
        <w:tabs>
          <w:tab w:val="left" w:pos="1312"/>
        </w:tabs>
        <w:spacing w:line="417" w:lineRule="auto"/>
        <w:ind w:right="351" w:firstLine="420"/>
        <w:rPr>
          <w:sz w:val="21"/>
        </w:rPr>
      </w:pPr>
      <w:r>
        <w:rPr>
          <w:w w:val="95"/>
          <w:sz w:val="21"/>
        </w:rPr>
        <w:t>如果没有文档依据，可以根据类似软件的一般特性来说明是否存在不一致的地方，来确认是</w:t>
      </w:r>
      <w:r>
        <w:rPr>
          <w:spacing w:val="194"/>
          <w:sz w:val="21"/>
        </w:rPr>
        <w:t xml:space="preserve"> </w:t>
      </w:r>
      <w:r>
        <w:rPr>
          <w:sz w:val="21"/>
        </w:rPr>
        <w:t>否是缺陷；</w:t>
      </w:r>
    </w:p>
    <w:p w14:paraId="19C98CA3" w14:textId="77777777" w:rsidR="00382F71" w:rsidRDefault="00000000">
      <w:pPr>
        <w:pStyle w:val="a5"/>
        <w:numPr>
          <w:ilvl w:val="1"/>
          <w:numId w:val="104"/>
        </w:numPr>
        <w:tabs>
          <w:tab w:val="left" w:pos="1312"/>
        </w:tabs>
        <w:spacing w:line="269" w:lineRule="exact"/>
        <w:ind w:left="1311" w:hanging="421"/>
        <w:rPr>
          <w:sz w:val="21"/>
        </w:rPr>
      </w:pPr>
      <w:r>
        <w:rPr>
          <w:sz w:val="21"/>
        </w:rPr>
        <w:t>根据用户的一般使用习惯，来确认是否是缺陷；</w:t>
      </w:r>
    </w:p>
    <w:p w14:paraId="64250049" w14:textId="77777777" w:rsidR="00382F71" w:rsidRDefault="00382F71">
      <w:pPr>
        <w:pStyle w:val="a3"/>
        <w:spacing w:before="6"/>
        <w:rPr>
          <w:sz w:val="15"/>
        </w:rPr>
      </w:pPr>
    </w:p>
    <w:p w14:paraId="7A88DDC3" w14:textId="77777777" w:rsidR="00382F71" w:rsidRDefault="00000000">
      <w:pPr>
        <w:pStyle w:val="a5"/>
        <w:numPr>
          <w:ilvl w:val="1"/>
          <w:numId w:val="104"/>
        </w:numPr>
        <w:tabs>
          <w:tab w:val="left" w:pos="1312"/>
        </w:tabs>
        <w:ind w:left="1311" w:hanging="421"/>
        <w:rPr>
          <w:sz w:val="21"/>
        </w:rPr>
      </w:pPr>
      <w:r>
        <w:rPr>
          <w:sz w:val="21"/>
        </w:rPr>
        <w:t>与设计人员、开发人员和客户代表等相关人员探讨，确认是否是缺陷；</w:t>
      </w:r>
    </w:p>
    <w:p w14:paraId="6FB07B99" w14:textId="77777777" w:rsidR="00382F71" w:rsidRDefault="00382F71">
      <w:pPr>
        <w:pStyle w:val="a3"/>
        <w:spacing w:before="7"/>
        <w:rPr>
          <w:sz w:val="15"/>
        </w:rPr>
      </w:pPr>
    </w:p>
    <w:p w14:paraId="60827CDD" w14:textId="77777777" w:rsidR="00382F71" w:rsidRDefault="00000000">
      <w:pPr>
        <w:pStyle w:val="a5"/>
        <w:numPr>
          <w:ilvl w:val="0"/>
          <w:numId w:val="104"/>
        </w:numPr>
        <w:tabs>
          <w:tab w:val="left" w:pos="784"/>
        </w:tabs>
        <w:ind w:hanging="313"/>
        <w:rPr>
          <w:sz w:val="21"/>
        </w:rPr>
      </w:pPr>
      <w:r>
        <w:rPr>
          <w:sz w:val="21"/>
        </w:rPr>
        <w:t>合理的论述，向测试经理说明自己的判断的理由，注意客观、严谨，</w:t>
      </w:r>
      <w:proofErr w:type="gramStart"/>
      <w:r>
        <w:rPr>
          <w:sz w:val="21"/>
        </w:rPr>
        <w:t>不</w:t>
      </w:r>
      <w:proofErr w:type="gramEnd"/>
      <w:r>
        <w:rPr>
          <w:sz w:val="21"/>
        </w:rPr>
        <w:t>掺杂个人情绪。</w:t>
      </w:r>
    </w:p>
    <w:p w14:paraId="08FD13DD" w14:textId="77777777" w:rsidR="00382F71" w:rsidRDefault="00382F71">
      <w:pPr>
        <w:pStyle w:val="a3"/>
        <w:spacing w:before="6"/>
        <w:rPr>
          <w:sz w:val="15"/>
        </w:rPr>
      </w:pPr>
    </w:p>
    <w:p w14:paraId="6FEFB623" w14:textId="77777777" w:rsidR="00382F71" w:rsidRDefault="00000000">
      <w:pPr>
        <w:pStyle w:val="a5"/>
        <w:numPr>
          <w:ilvl w:val="0"/>
          <w:numId w:val="104"/>
        </w:numPr>
        <w:tabs>
          <w:tab w:val="left" w:pos="784"/>
        </w:tabs>
        <w:spacing w:line="417" w:lineRule="auto"/>
        <w:ind w:left="471" w:right="331" w:firstLine="0"/>
        <w:rPr>
          <w:sz w:val="21"/>
        </w:rPr>
      </w:pPr>
      <w:r>
        <w:rPr>
          <w:w w:val="95"/>
          <w:sz w:val="21"/>
        </w:rPr>
        <w:t>等待测试经理做出最终决定，如果仍然存在争议，可以通过公司政策所提供的渠道，向上级反映，</w:t>
      </w:r>
      <w:r>
        <w:rPr>
          <w:spacing w:val="143"/>
          <w:sz w:val="21"/>
        </w:rPr>
        <w:t xml:space="preserve"> </w:t>
      </w:r>
      <w:r>
        <w:rPr>
          <w:sz w:val="21"/>
        </w:rPr>
        <w:t>并有上级做出决定。</w:t>
      </w:r>
    </w:p>
    <w:p w14:paraId="5A2B4709" w14:textId="77777777" w:rsidR="00382F71" w:rsidRDefault="00382F71">
      <w:pPr>
        <w:pStyle w:val="a3"/>
        <w:spacing w:before="8"/>
        <w:rPr>
          <w:sz w:val="16"/>
        </w:rPr>
      </w:pPr>
    </w:p>
    <w:p w14:paraId="49511AE1" w14:textId="77777777" w:rsidR="00382F71" w:rsidRDefault="00000000">
      <w:pPr>
        <w:pStyle w:val="5"/>
        <w:numPr>
          <w:ilvl w:val="2"/>
          <w:numId w:val="86"/>
        </w:numPr>
        <w:tabs>
          <w:tab w:val="left" w:pos="1192"/>
        </w:tabs>
        <w:ind w:hanging="721"/>
        <w:rPr>
          <w:rFonts w:ascii="Calibri" w:eastAsia="Calibri"/>
          <w:color w:val="4AACC5"/>
        </w:rPr>
      </w:pPr>
      <w:bookmarkStart w:id="525" w:name="1.9.10软件缺陷的原则_"/>
      <w:bookmarkStart w:id="526" w:name="_bookmark263"/>
      <w:bookmarkEnd w:id="525"/>
      <w:bookmarkEnd w:id="526"/>
      <w:r>
        <w:rPr>
          <w:color w:val="4AACC5"/>
        </w:rPr>
        <w:t>软件缺陷的原则</w:t>
      </w:r>
    </w:p>
    <w:p w14:paraId="4781182F" w14:textId="77777777" w:rsidR="00382F71" w:rsidRDefault="00382F71">
      <w:pPr>
        <w:pStyle w:val="a3"/>
        <w:spacing w:before="10"/>
        <w:rPr>
          <w:sz w:val="22"/>
        </w:rPr>
      </w:pPr>
    </w:p>
    <w:p w14:paraId="3E8992E0" w14:textId="77777777" w:rsidR="00382F71" w:rsidRDefault="00000000">
      <w:pPr>
        <w:pStyle w:val="a3"/>
        <w:spacing w:before="1" w:line="417" w:lineRule="auto"/>
        <w:ind w:left="471" w:right="351"/>
      </w:pPr>
      <w:r>
        <w:rPr>
          <w:rFonts w:ascii="Calibri" w:eastAsia="Calibri"/>
          <w:w w:val="95"/>
        </w:rPr>
        <w:t>A</w:t>
      </w:r>
      <w:r>
        <w:rPr>
          <w:w w:val="95"/>
        </w:rPr>
        <w:t>、软件缺陷区别于软件</w:t>
      </w:r>
      <w:r>
        <w:rPr>
          <w:spacing w:val="113"/>
        </w:rPr>
        <w:t xml:space="preserve">  </w:t>
      </w:r>
      <w:r>
        <w:rPr>
          <w:rFonts w:ascii="Calibri" w:eastAsia="Calibri"/>
          <w:w w:val="95"/>
        </w:rPr>
        <w:t>bug,</w:t>
      </w:r>
      <w:r>
        <w:rPr>
          <w:w w:val="95"/>
        </w:rPr>
        <w:t>它是在测试过程中出现的对系统有影响的</w:t>
      </w:r>
      <w:r>
        <w:rPr>
          <w:rFonts w:ascii="Calibri" w:eastAsia="Calibri"/>
          <w:w w:val="95"/>
        </w:rPr>
        <w:t>,</w:t>
      </w:r>
      <w:r>
        <w:rPr>
          <w:w w:val="95"/>
        </w:rPr>
        <w:t>但是在设计中没有的或者对修</w:t>
      </w:r>
      <w:r>
        <w:t xml:space="preserve">改后的 </w:t>
      </w:r>
      <w:r>
        <w:rPr>
          <w:rFonts w:ascii="Calibri" w:eastAsia="Calibri"/>
        </w:rPr>
        <w:t>bug</w:t>
      </w:r>
      <w:r>
        <w:rPr>
          <w:rFonts w:ascii="Calibri" w:eastAsia="Calibri"/>
          <w:spacing w:val="9"/>
        </w:rPr>
        <w:t xml:space="preserve"> </w:t>
      </w:r>
      <w:r>
        <w:t>测试和开发人员有不同意见等</w:t>
      </w:r>
    </w:p>
    <w:p w14:paraId="3ED46002" w14:textId="77777777" w:rsidR="00382F71" w:rsidRDefault="00000000">
      <w:pPr>
        <w:pStyle w:val="a3"/>
        <w:spacing w:line="269" w:lineRule="exact"/>
        <w:ind w:left="471"/>
      </w:pPr>
      <w:r>
        <w:rPr>
          <w:rFonts w:ascii="Calibri" w:eastAsia="Calibri"/>
          <w:w w:val="95"/>
        </w:rPr>
        <w:t>B</w:t>
      </w:r>
      <w:r>
        <w:rPr>
          <w:w w:val="95"/>
        </w:rPr>
        <w:t>、软件未达到产品说明书标明的功能。</w:t>
      </w:r>
    </w:p>
    <w:p w14:paraId="74741540" w14:textId="77777777" w:rsidR="00382F71" w:rsidRDefault="00382F71">
      <w:pPr>
        <w:pStyle w:val="a3"/>
        <w:spacing w:before="6"/>
        <w:rPr>
          <w:sz w:val="15"/>
        </w:rPr>
      </w:pPr>
    </w:p>
    <w:p w14:paraId="24602100" w14:textId="77777777" w:rsidR="00382F71" w:rsidRDefault="00000000">
      <w:pPr>
        <w:pStyle w:val="a3"/>
        <w:spacing w:line="417" w:lineRule="auto"/>
        <w:ind w:left="471" w:right="5151"/>
      </w:pPr>
      <w:r>
        <w:rPr>
          <w:rFonts w:ascii="Calibri" w:eastAsia="Calibri"/>
          <w:w w:val="95"/>
        </w:rPr>
        <w:t>C</w:t>
      </w:r>
      <w:r>
        <w:rPr>
          <w:w w:val="95"/>
        </w:rPr>
        <w:t>、软件出现了产品说明书指明不会出现的错误。</w:t>
      </w:r>
      <w:r>
        <w:rPr>
          <w:spacing w:val="4"/>
          <w:w w:val="95"/>
        </w:rPr>
        <w:t xml:space="preserve"> </w:t>
      </w:r>
      <w:r>
        <w:rPr>
          <w:rFonts w:ascii="Calibri" w:eastAsia="Calibri"/>
        </w:rPr>
        <w:t>D</w:t>
      </w:r>
      <w:r>
        <w:t>、软件功能超出产品说明书指明范围。</w:t>
      </w:r>
    </w:p>
    <w:p w14:paraId="16DED472" w14:textId="77777777" w:rsidR="00382F71" w:rsidRDefault="00000000">
      <w:pPr>
        <w:pStyle w:val="a3"/>
        <w:spacing w:line="269" w:lineRule="exact"/>
        <w:ind w:left="471"/>
      </w:pPr>
      <w:r>
        <w:rPr>
          <w:rFonts w:ascii="Calibri" w:eastAsia="Calibri"/>
        </w:rPr>
        <w:t>E</w:t>
      </w:r>
      <w:r>
        <w:t>、软件未达到产品说明书虽未指出但应达到的目标。</w:t>
      </w:r>
    </w:p>
    <w:p w14:paraId="7D88CBEA" w14:textId="77777777" w:rsidR="00382F71" w:rsidRDefault="00382F71">
      <w:pPr>
        <w:pStyle w:val="a3"/>
        <w:spacing w:before="7"/>
        <w:rPr>
          <w:sz w:val="15"/>
        </w:rPr>
      </w:pPr>
    </w:p>
    <w:p w14:paraId="0403BA2F" w14:textId="77777777" w:rsidR="00382F71" w:rsidRDefault="00000000">
      <w:pPr>
        <w:pStyle w:val="a3"/>
        <w:ind w:left="471"/>
      </w:pPr>
      <w:r>
        <w:rPr>
          <w:rFonts w:ascii="Calibri" w:eastAsia="Calibri"/>
        </w:rPr>
        <w:t>F</w:t>
      </w:r>
      <w:r>
        <w:t>、软件测试员认为软件难以理解、不易使用、运行速度缓慢，或者最终用户认为不好。</w:t>
      </w:r>
    </w:p>
    <w:p w14:paraId="1E0A5F63" w14:textId="77777777" w:rsidR="00382F71" w:rsidRDefault="00382F71">
      <w:pPr>
        <w:pStyle w:val="a3"/>
        <w:spacing w:before="2"/>
        <w:rPr>
          <w:sz w:val="32"/>
        </w:rPr>
      </w:pPr>
    </w:p>
    <w:p w14:paraId="0EFA294B" w14:textId="77777777" w:rsidR="00382F71" w:rsidRDefault="00000000">
      <w:pPr>
        <w:pStyle w:val="5"/>
        <w:numPr>
          <w:ilvl w:val="2"/>
          <w:numId w:val="86"/>
        </w:numPr>
        <w:tabs>
          <w:tab w:val="left" w:pos="1192"/>
        </w:tabs>
        <w:ind w:hanging="721"/>
        <w:rPr>
          <w:rFonts w:ascii="Calibri" w:eastAsia="Calibri"/>
          <w:color w:val="4AACC5"/>
        </w:rPr>
      </w:pPr>
      <w:bookmarkStart w:id="527" w:name="1.9.11软件缺陷的特征。_"/>
      <w:bookmarkStart w:id="528" w:name="_bookmark264"/>
      <w:bookmarkEnd w:id="527"/>
      <w:bookmarkEnd w:id="528"/>
      <w:r>
        <w:rPr>
          <w:color w:val="4AACC5"/>
        </w:rPr>
        <w:t>软件缺陷的特征。</w:t>
      </w:r>
    </w:p>
    <w:p w14:paraId="2E0ECAEF" w14:textId="77777777" w:rsidR="00382F71" w:rsidRDefault="00382F71">
      <w:pPr>
        <w:pStyle w:val="a3"/>
        <w:spacing w:before="10"/>
        <w:rPr>
          <w:sz w:val="22"/>
        </w:rPr>
      </w:pPr>
    </w:p>
    <w:p w14:paraId="088BFE81" w14:textId="77777777" w:rsidR="00382F71" w:rsidRDefault="00000000">
      <w:pPr>
        <w:pStyle w:val="a5"/>
        <w:numPr>
          <w:ilvl w:val="0"/>
          <w:numId w:val="105"/>
        </w:numPr>
        <w:tabs>
          <w:tab w:val="left" w:pos="690"/>
        </w:tabs>
        <w:rPr>
          <w:rFonts w:ascii="Calibri" w:eastAsia="Calibri" w:hAnsi="Calibri"/>
          <w:sz w:val="21"/>
        </w:rPr>
      </w:pPr>
      <w:r>
        <w:rPr>
          <w:rFonts w:ascii="Calibri" w:eastAsia="Calibri" w:hAnsi="Calibri"/>
          <w:sz w:val="21"/>
        </w:rPr>
        <w:t>“</w:t>
      </w:r>
      <w:r>
        <w:rPr>
          <w:sz w:val="21"/>
        </w:rPr>
        <w:t>看不到</w:t>
      </w:r>
      <w:r>
        <w:rPr>
          <w:rFonts w:ascii="Calibri" w:eastAsia="Calibri" w:hAnsi="Calibri"/>
          <w:sz w:val="21"/>
        </w:rPr>
        <w:t>”</w:t>
      </w:r>
    </w:p>
    <w:p w14:paraId="7DAF5FDE" w14:textId="77777777" w:rsidR="00382F71" w:rsidRDefault="00382F71">
      <w:pPr>
        <w:pStyle w:val="a3"/>
        <w:spacing w:before="4"/>
        <w:rPr>
          <w:rFonts w:ascii="Calibri"/>
          <w:sz w:val="16"/>
        </w:rPr>
      </w:pPr>
    </w:p>
    <w:p w14:paraId="4BFDD304" w14:textId="77777777" w:rsidR="00382F71" w:rsidRDefault="00000000">
      <w:pPr>
        <w:pStyle w:val="a5"/>
        <w:numPr>
          <w:ilvl w:val="0"/>
          <w:numId w:val="105"/>
        </w:numPr>
        <w:tabs>
          <w:tab w:val="left" w:pos="690"/>
        </w:tabs>
        <w:rPr>
          <w:sz w:val="21"/>
        </w:rPr>
      </w:pPr>
      <w:r>
        <w:rPr>
          <w:rFonts w:ascii="Calibri" w:eastAsia="Calibri" w:hAnsi="Calibri"/>
          <w:sz w:val="21"/>
        </w:rPr>
        <w:t>——</w:t>
      </w:r>
      <w:r>
        <w:rPr>
          <w:sz w:val="21"/>
        </w:rPr>
        <w:t>软件的特殊性决定了缺陷不易看到</w:t>
      </w:r>
    </w:p>
    <w:p w14:paraId="63951499" w14:textId="77777777" w:rsidR="00382F71" w:rsidRDefault="00382F71">
      <w:pPr>
        <w:pStyle w:val="a3"/>
        <w:spacing w:before="7"/>
        <w:rPr>
          <w:sz w:val="15"/>
        </w:rPr>
      </w:pPr>
    </w:p>
    <w:p w14:paraId="69440ABF" w14:textId="77777777" w:rsidR="00382F71" w:rsidRDefault="00000000">
      <w:pPr>
        <w:pStyle w:val="a5"/>
        <w:numPr>
          <w:ilvl w:val="0"/>
          <w:numId w:val="105"/>
        </w:numPr>
        <w:tabs>
          <w:tab w:val="left" w:pos="690"/>
        </w:tabs>
        <w:rPr>
          <w:rFonts w:ascii="Calibri" w:eastAsia="Calibri" w:hAnsi="Calibri"/>
          <w:sz w:val="21"/>
        </w:rPr>
      </w:pPr>
      <w:r>
        <w:rPr>
          <w:rFonts w:ascii="Calibri" w:eastAsia="Calibri" w:hAnsi="Calibri"/>
          <w:sz w:val="21"/>
        </w:rPr>
        <w:t>“</w:t>
      </w:r>
      <w:r>
        <w:rPr>
          <w:sz w:val="21"/>
        </w:rPr>
        <w:t>看到但是抓不到</w:t>
      </w:r>
      <w:r>
        <w:rPr>
          <w:rFonts w:ascii="Calibri" w:eastAsia="Calibri" w:hAnsi="Calibri"/>
          <w:sz w:val="21"/>
        </w:rPr>
        <w:t>”</w:t>
      </w:r>
    </w:p>
    <w:p w14:paraId="725D2111" w14:textId="77777777" w:rsidR="00382F71" w:rsidRDefault="00382F71">
      <w:pPr>
        <w:pStyle w:val="a3"/>
        <w:spacing w:before="3"/>
        <w:rPr>
          <w:rFonts w:ascii="Calibri"/>
          <w:sz w:val="16"/>
        </w:rPr>
      </w:pPr>
    </w:p>
    <w:p w14:paraId="79CA87A7" w14:textId="77777777" w:rsidR="00382F71" w:rsidRDefault="00000000">
      <w:pPr>
        <w:pStyle w:val="a5"/>
        <w:numPr>
          <w:ilvl w:val="0"/>
          <w:numId w:val="105"/>
        </w:numPr>
        <w:tabs>
          <w:tab w:val="left" w:pos="690"/>
        </w:tabs>
        <w:rPr>
          <w:sz w:val="21"/>
        </w:rPr>
      </w:pPr>
      <w:r>
        <w:rPr>
          <w:rFonts w:ascii="Calibri" w:eastAsia="Calibri" w:hAnsi="Calibri"/>
          <w:sz w:val="21"/>
        </w:rPr>
        <w:t>——</w:t>
      </w:r>
      <w:r>
        <w:rPr>
          <w:sz w:val="21"/>
        </w:rPr>
        <w:t>发现了缺陷，但不易找到问题发生的原因所在</w:t>
      </w:r>
    </w:p>
    <w:p w14:paraId="69C302E2" w14:textId="77777777" w:rsidR="00382F71" w:rsidRDefault="00382F71">
      <w:pPr>
        <w:pStyle w:val="a3"/>
        <w:spacing w:before="2"/>
        <w:rPr>
          <w:sz w:val="32"/>
        </w:rPr>
      </w:pPr>
    </w:p>
    <w:p w14:paraId="7952839F" w14:textId="77777777" w:rsidR="00382F71" w:rsidRDefault="00000000">
      <w:pPr>
        <w:pStyle w:val="5"/>
        <w:numPr>
          <w:ilvl w:val="2"/>
          <w:numId w:val="86"/>
        </w:numPr>
        <w:tabs>
          <w:tab w:val="left" w:pos="1192"/>
        </w:tabs>
        <w:ind w:hanging="721"/>
        <w:rPr>
          <w:rFonts w:ascii="Calibri" w:eastAsia="Calibri"/>
          <w:color w:val="4AACC5"/>
        </w:rPr>
      </w:pPr>
      <w:bookmarkStart w:id="529" w:name="1.9.12软件缺陷产生的原因_"/>
      <w:bookmarkStart w:id="530" w:name="_bookmark265"/>
      <w:bookmarkEnd w:id="529"/>
      <w:bookmarkEnd w:id="530"/>
      <w:r>
        <w:rPr>
          <w:color w:val="4AACC5"/>
        </w:rPr>
        <w:t>软件缺陷产生的原因</w:t>
      </w:r>
    </w:p>
    <w:p w14:paraId="6D905DB3" w14:textId="77777777" w:rsidR="00382F71" w:rsidRDefault="00382F71">
      <w:pPr>
        <w:pStyle w:val="a3"/>
        <w:spacing w:before="10"/>
        <w:rPr>
          <w:sz w:val="22"/>
        </w:rPr>
      </w:pPr>
    </w:p>
    <w:p w14:paraId="56678E71" w14:textId="77777777" w:rsidR="00382F71" w:rsidRDefault="00000000">
      <w:pPr>
        <w:pStyle w:val="a3"/>
        <w:spacing w:before="1" w:line="417" w:lineRule="auto"/>
        <w:ind w:left="471" w:right="6315"/>
        <w:rPr>
          <w:rFonts w:ascii="Calibri" w:eastAsia="Calibri" w:hAnsi="Calibri"/>
        </w:rPr>
      </w:pPr>
      <w:r>
        <w:rPr>
          <w:rFonts w:ascii="Calibri" w:eastAsia="Calibri" w:hAnsi="Calibri"/>
        </w:rPr>
        <w:t>1</w:t>
      </w:r>
      <w:r>
        <w:rPr>
          <w:rFonts w:ascii="Calibri" w:eastAsia="Calibri" w:hAnsi="Calibri"/>
          <w:spacing w:val="1"/>
        </w:rPr>
        <w:t xml:space="preserve">) </w:t>
      </w:r>
      <w:r>
        <w:t>软件产品说明书（需求）</w:t>
      </w:r>
      <w:r>
        <w:rPr>
          <w:rFonts w:ascii="Calibri" w:eastAsia="Calibri" w:hAnsi="Calibri"/>
        </w:rPr>
        <w:t>——56%</w:t>
      </w:r>
      <w:r>
        <w:rPr>
          <w:rFonts w:ascii="Calibri" w:eastAsia="Calibri" w:hAnsi="Calibri"/>
          <w:spacing w:val="-45"/>
        </w:rPr>
        <w:t xml:space="preserve"> </w:t>
      </w:r>
      <w:r>
        <w:rPr>
          <w:rFonts w:ascii="Calibri" w:eastAsia="Calibri" w:hAnsi="Calibri"/>
        </w:rPr>
        <w:t>2</w:t>
      </w:r>
      <w:r>
        <w:rPr>
          <w:rFonts w:ascii="Calibri" w:eastAsia="Calibri" w:hAnsi="Calibri"/>
          <w:spacing w:val="6"/>
        </w:rPr>
        <w:t xml:space="preserve">) </w:t>
      </w:r>
      <w:r>
        <w:t>设计</w:t>
      </w:r>
      <w:r>
        <w:rPr>
          <w:rFonts w:ascii="Calibri" w:eastAsia="Calibri" w:hAnsi="Calibri"/>
        </w:rPr>
        <w:t>——27%</w:t>
      </w:r>
    </w:p>
    <w:p w14:paraId="5DD06CFA" w14:textId="77777777" w:rsidR="00382F71" w:rsidRDefault="00000000">
      <w:pPr>
        <w:pStyle w:val="a3"/>
        <w:spacing w:line="269" w:lineRule="exact"/>
        <w:ind w:left="471"/>
        <w:rPr>
          <w:rFonts w:ascii="Calibri" w:eastAsia="Calibri" w:hAnsi="Calibri"/>
        </w:rPr>
      </w:pPr>
      <w:r>
        <w:rPr>
          <w:rFonts w:ascii="Calibri" w:eastAsia="Calibri" w:hAnsi="Calibri"/>
        </w:rPr>
        <w:lastRenderedPageBreak/>
        <w:t>3</w:t>
      </w:r>
      <w:r>
        <w:rPr>
          <w:rFonts w:ascii="Calibri" w:eastAsia="Calibri" w:hAnsi="Calibri"/>
          <w:spacing w:val="4"/>
        </w:rPr>
        <w:t xml:space="preserve">) </w:t>
      </w:r>
      <w:r>
        <w:t>编写代码</w:t>
      </w:r>
      <w:r>
        <w:rPr>
          <w:rFonts w:ascii="Calibri" w:eastAsia="Calibri" w:hAnsi="Calibri"/>
        </w:rPr>
        <w:t>——7%</w:t>
      </w:r>
    </w:p>
    <w:p w14:paraId="1FF18A30" w14:textId="77777777" w:rsidR="00382F71" w:rsidRDefault="00382F71">
      <w:pPr>
        <w:spacing w:line="269" w:lineRule="exact"/>
        <w:rPr>
          <w:rFonts w:ascii="Calibri" w:eastAsia="Calibri" w:hAnsi="Calibri"/>
        </w:rPr>
        <w:sectPr w:rsidR="00382F71">
          <w:pgSz w:w="11910" w:h="16840"/>
          <w:pgMar w:top="1300" w:right="940" w:bottom="660" w:left="820" w:header="0" w:footer="406" w:gutter="0"/>
          <w:cols w:space="720"/>
        </w:sectPr>
      </w:pPr>
    </w:p>
    <w:p w14:paraId="104F2556" w14:textId="77777777" w:rsidR="00382F71" w:rsidRDefault="00000000">
      <w:pPr>
        <w:pStyle w:val="a3"/>
        <w:spacing w:before="49"/>
        <w:ind w:left="471"/>
        <w:rPr>
          <w:rFonts w:ascii="Calibri" w:eastAsia="Calibri" w:hAnsi="Calibri"/>
        </w:rPr>
      </w:pPr>
      <w:r>
        <w:rPr>
          <w:rFonts w:ascii="Calibri" w:eastAsia="Calibri" w:hAnsi="Calibri"/>
        </w:rPr>
        <w:lastRenderedPageBreak/>
        <w:t>4</w:t>
      </w:r>
      <w:r>
        <w:rPr>
          <w:rFonts w:ascii="Calibri" w:eastAsia="Calibri" w:hAnsi="Calibri"/>
          <w:spacing w:val="3"/>
        </w:rPr>
        <w:t xml:space="preserve">) </w:t>
      </w:r>
      <w:r>
        <w:t>其他</w:t>
      </w:r>
      <w:r>
        <w:rPr>
          <w:rFonts w:ascii="Calibri" w:eastAsia="Calibri" w:hAnsi="Calibri"/>
        </w:rPr>
        <w:t>——10%</w:t>
      </w:r>
    </w:p>
    <w:p w14:paraId="47581C2C" w14:textId="77777777" w:rsidR="00382F71" w:rsidRDefault="00382F71">
      <w:pPr>
        <w:pStyle w:val="a3"/>
        <w:rPr>
          <w:rFonts w:ascii="Calibri"/>
          <w:sz w:val="22"/>
        </w:rPr>
      </w:pPr>
    </w:p>
    <w:p w14:paraId="1A3DAC36" w14:textId="77777777" w:rsidR="00382F71" w:rsidRDefault="00000000">
      <w:pPr>
        <w:pStyle w:val="a5"/>
        <w:numPr>
          <w:ilvl w:val="2"/>
          <w:numId w:val="86"/>
        </w:numPr>
        <w:tabs>
          <w:tab w:val="left" w:pos="1192"/>
        </w:tabs>
        <w:spacing w:before="143"/>
        <w:ind w:hanging="721"/>
        <w:rPr>
          <w:rFonts w:ascii="Calibri" w:eastAsia="Calibri"/>
          <w:color w:val="4AACC5"/>
          <w:sz w:val="28"/>
        </w:rPr>
      </w:pPr>
      <w:bookmarkStart w:id="531" w:name="1.9.13什么是_Bug？_"/>
      <w:bookmarkStart w:id="532" w:name="_bookmark266"/>
      <w:bookmarkEnd w:id="531"/>
      <w:bookmarkEnd w:id="532"/>
      <w:r>
        <w:rPr>
          <w:color w:val="4AACC5"/>
          <w:sz w:val="28"/>
        </w:rPr>
        <w:t xml:space="preserve">什么是 </w:t>
      </w:r>
      <w:r>
        <w:rPr>
          <w:rFonts w:ascii="Calibri" w:eastAsia="Calibri"/>
          <w:b/>
          <w:color w:val="4AACC5"/>
          <w:sz w:val="28"/>
        </w:rPr>
        <w:t>Bug</w:t>
      </w:r>
      <w:r>
        <w:rPr>
          <w:color w:val="4AACC5"/>
          <w:sz w:val="28"/>
        </w:rPr>
        <w:t>？</w:t>
      </w:r>
    </w:p>
    <w:p w14:paraId="4B04607E" w14:textId="77777777" w:rsidR="00382F71" w:rsidRDefault="00382F71">
      <w:pPr>
        <w:pStyle w:val="a3"/>
        <w:spacing w:before="10"/>
        <w:rPr>
          <w:sz w:val="22"/>
        </w:rPr>
      </w:pPr>
    </w:p>
    <w:p w14:paraId="01F6A98E" w14:textId="77777777" w:rsidR="00382F71" w:rsidRDefault="00000000">
      <w:pPr>
        <w:pStyle w:val="a3"/>
        <w:spacing w:line="417" w:lineRule="auto"/>
        <w:ind w:left="471" w:right="3051"/>
      </w:pPr>
      <w:r>
        <w:rPr>
          <w:spacing w:val="-2"/>
        </w:rPr>
        <w:t xml:space="preserve">软件的 </w:t>
      </w:r>
      <w:r>
        <w:rPr>
          <w:rFonts w:ascii="Calibri" w:eastAsia="Calibri"/>
        </w:rPr>
        <w:t>Bug</w:t>
      </w:r>
      <w:r>
        <w:rPr>
          <w:rFonts w:ascii="Calibri" w:eastAsia="Calibri"/>
          <w:spacing w:val="2"/>
        </w:rPr>
        <w:t xml:space="preserve"> </w:t>
      </w:r>
      <w:r>
        <w:t xml:space="preserve">指的是软件中（包括程序和文档）不符合用户需求的问题。常见的软件 </w:t>
      </w:r>
      <w:r>
        <w:rPr>
          <w:rFonts w:ascii="Calibri" w:eastAsia="Calibri"/>
        </w:rPr>
        <w:t>Bug</w:t>
      </w:r>
      <w:r>
        <w:rPr>
          <w:rFonts w:ascii="Calibri" w:eastAsia="Calibri"/>
          <w:spacing w:val="11"/>
        </w:rPr>
        <w:t xml:space="preserve"> </w:t>
      </w:r>
      <w:r>
        <w:t>分为以下三类：</w:t>
      </w:r>
    </w:p>
    <w:p w14:paraId="6ED34FA6" w14:textId="77777777" w:rsidR="00382F71" w:rsidRDefault="00000000">
      <w:pPr>
        <w:pStyle w:val="a5"/>
        <w:numPr>
          <w:ilvl w:val="0"/>
          <w:numId w:val="106"/>
        </w:numPr>
        <w:tabs>
          <w:tab w:val="left" w:pos="998"/>
        </w:tabs>
        <w:spacing w:line="269" w:lineRule="exact"/>
        <w:rPr>
          <w:sz w:val="21"/>
        </w:rPr>
      </w:pPr>
      <w:r>
        <w:rPr>
          <w:sz w:val="21"/>
        </w:rPr>
        <w:t>没有实现的功能</w:t>
      </w:r>
    </w:p>
    <w:p w14:paraId="3BA393CF" w14:textId="77777777" w:rsidR="00382F71" w:rsidRDefault="00382F71">
      <w:pPr>
        <w:pStyle w:val="a3"/>
        <w:spacing w:before="7"/>
        <w:rPr>
          <w:sz w:val="15"/>
        </w:rPr>
      </w:pPr>
    </w:p>
    <w:p w14:paraId="0D6A4A63" w14:textId="77777777" w:rsidR="00382F71" w:rsidRDefault="00000000">
      <w:pPr>
        <w:pStyle w:val="a5"/>
        <w:numPr>
          <w:ilvl w:val="0"/>
          <w:numId w:val="106"/>
        </w:numPr>
        <w:tabs>
          <w:tab w:val="left" w:pos="998"/>
        </w:tabs>
        <w:rPr>
          <w:sz w:val="21"/>
        </w:rPr>
      </w:pPr>
      <w:r>
        <w:rPr>
          <w:sz w:val="21"/>
        </w:rPr>
        <w:t>完成了用户需求的功能，但是运行时会出现一些功能或性能上的问题</w:t>
      </w:r>
    </w:p>
    <w:p w14:paraId="41B477CE" w14:textId="77777777" w:rsidR="00382F71" w:rsidRDefault="00382F71">
      <w:pPr>
        <w:pStyle w:val="a3"/>
        <w:spacing w:before="7"/>
        <w:rPr>
          <w:sz w:val="15"/>
        </w:rPr>
      </w:pPr>
    </w:p>
    <w:p w14:paraId="4364EA62" w14:textId="77777777" w:rsidR="00382F71" w:rsidRDefault="00000000">
      <w:pPr>
        <w:pStyle w:val="a5"/>
        <w:numPr>
          <w:ilvl w:val="0"/>
          <w:numId w:val="106"/>
        </w:numPr>
        <w:tabs>
          <w:tab w:val="left" w:pos="998"/>
        </w:tabs>
        <w:rPr>
          <w:sz w:val="21"/>
        </w:rPr>
      </w:pPr>
      <w:r>
        <w:rPr>
          <w:sz w:val="21"/>
        </w:rPr>
        <w:t>实现了用户不需要的多余的功能</w:t>
      </w:r>
    </w:p>
    <w:p w14:paraId="1180958F" w14:textId="77777777" w:rsidR="00382F71" w:rsidRDefault="00382F71">
      <w:pPr>
        <w:pStyle w:val="a3"/>
        <w:spacing w:before="2"/>
        <w:rPr>
          <w:sz w:val="32"/>
        </w:rPr>
      </w:pPr>
    </w:p>
    <w:p w14:paraId="0CF64E44" w14:textId="77777777" w:rsidR="00382F71" w:rsidRDefault="00000000">
      <w:pPr>
        <w:pStyle w:val="5"/>
        <w:numPr>
          <w:ilvl w:val="2"/>
          <w:numId w:val="86"/>
        </w:numPr>
        <w:tabs>
          <w:tab w:val="left" w:pos="1192"/>
        </w:tabs>
        <w:ind w:hanging="721"/>
        <w:rPr>
          <w:rFonts w:ascii="Calibri" w:eastAsia="Calibri"/>
          <w:color w:val="4AACC5"/>
        </w:rPr>
      </w:pPr>
      <w:bookmarkStart w:id="533" w:name="1.9.14缺陷处理流程_"/>
      <w:bookmarkStart w:id="534" w:name="_bookmark267"/>
      <w:bookmarkEnd w:id="533"/>
      <w:bookmarkEnd w:id="534"/>
      <w:r>
        <w:rPr>
          <w:color w:val="4AACC5"/>
        </w:rPr>
        <w:t>缺陷处理流程</w:t>
      </w:r>
    </w:p>
    <w:p w14:paraId="60254CD6" w14:textId="77777777" w:rsidR="00382F71" w:rsidRDefault="00382F71">
      <w:pPr>
        <w:pStyle w:val="a3"/>
        <w:spacing w:before="10"/>
        <w:rPr>
          <w:sz w:val="22"/>
        </w:rPr>
      </w:pPr>
    </w:p>
    <w:p w14:paraId="1201882F" w14:textId="77777777" w:rsidR="00382F71" w:rsidRDefault="00000000">
      <w:pPr>
        <w:pStyle w:val="a3"/>
        <w:ind w:left="891"/>
      </w:pPr>
      <w:r>
        <w:rPr>
          <w:spacing w:val="-1"/>
        </w:rPr>
        <w:t xml:space="preserve">测试人员提交新的 </w:t>
      </w:r>
      <w:r>
        <w:rPr>
          <w:rFonts w:ascii="Calibri" w:eastAsia="Calibri"/>
        </w:rPr>
        <w:t>Bug</w:t>
      </w:r>
      <w:r>
        <w:rPr>
          <w:rFonts w:ascii="Calibri" w:eastAsia="Calibri"/>
          <w:spacing w:val="6"/>
        </w:rPr>
        <w:t xml:space="preserve"> </w:t>
      </w:r>
      <w:r>
        <w:rPr>
          <w:spacing w:val="-1"/>
        </w:rPr>
        <w:t xml:space="preserve">入库，错误状态为 </w:t>
      </w:r>
      <w:r>
        <w:rPr>
          <w:rFonts w:ascii="Calibri" w:eastAsia="Calibri"/>
        </w:rPr>
        <w:t>New</w:t>
      </w:r>
      <w:r>
        <w:t>。</w:t>
      </w:r>
    </w:p>
    <w:p w14:paraId="5FD22FC4" w14:textId="77777777" w:rsidR="00382F71" w:rsidRDefault="00382F71">
      <w:pPr>
        <w:pStyle w:val="a3"/>
        <w:spacing w:before="7"/>
        <w:rPr>
          <w:sz w:val="15"/>
        </w:rPr>
      </w:pPr>
    </w:p>
    <w:p w14:paraId="1D7F50FD" w14:textId="77777777" w:rsidR="00382F71" w:rsidRDefault="00000000">
      <w:pPr>
        <w:pStyle w:val="a3"/>
        <w:spacing w:line="417" w:lineRule="auto"/>
        <w:ind w:left="891" w:right="1123"/>
      </w:pPr>
      <w:r>
        <w:rPr>
          <w:spacing w:val="-1"/>
        </w:rPr>
        <w:t xml:space="preserve">高级测试人员验证错误，如果确认是错误，分配给相应的开发人员，设置状态为 </w:t>
      </w:r>
      <w:r>
        <w:rPr>
          <w:rFonts w:ascii="Calibri" w:eastAsia="Calibri"/>
        </w:rPr>
        <w:t>Open</w:t>
      </w:r>
      <w:r>
        <w:t>。</w:t>
      </w:r>
      <w:r>
        <w:rPr>
          <w:spacing w:val="-3"/>
          <w:w w:val="95"/>
        </w:rPr>
        <w:t xml:space="preserve">如果不是错误，则拒绝，设置为 </w:t>
      </w:r>
      <w:r>
        <w:rPr>
          <w:rFonts w:ascii="Calibri" w:eastAsia="Calibri"/>
          <w:w w:val="95"/>
        </w:rPr>
        <w:t>Declined(</w:t>
      </w:r>
      <w:r>
        <w:rPr>
          <w:w w:val="95"/>
        </w:rPr>
        <w:t>拒绝</w:t>
      </w:r>
      <w:r>
        <w:rPr>
          <w:rFonts w:ascii="Calibri" w:eastAsia="Calibri"/>
          <w:w w:val="95"/>
        </w:rPr>
        <w:t>)</w:t>
      </w:r>
      <w:r>
        <w:rPr>
          <w:w w:val="95"/>
        </w:rPr>
        <w:t>状态。</w:t>
      </w:r>
    </w:p>
    <w:p w14:paraId="3852CB22" w14:textId="77777777" w:rsidR="00382F71" w:rsidRDefault="00000000">
      <w:pPr>
        <w:pStyle w:val="a3"/>
        <w:spacing w:line="417" w:lineRule="auto"/>
        <w:ind w:left="891" w:right="2261"/>
      </w:pPr>
      <w:r>
        <w:rPr>
          <w:spacing w:val="-1"/>
        </w:rPr>
        <w:t xml:space="preserve">开发人员查询状态为 </w:t>
      </w:r>
      <w:r>
        <w:rPr>
          <w:rFonts w:ascii="Calibri" w:eastAsia="Calibri"/>
        </w:rPr>
        <w:t>Open</w:t>
      </w:r>
      <w:r>
        <w:rPr>
          <w:rFonts w:ascii="Calibri" w:eastAsia="Calibri"/>
          <w:spacing w:val="7"/>
        </w:rPr>
        <w:t xml:space="preserve"> </w:t>
      </w:r>
      <w:r>
        <w:rPr>
          <w:spacing w:val="-3"/>
        </w:rPr>
        <w:t xml:space="preserve">的 </w:t>
      </w:r>
      <w:r>
        <w:rPr>
          <w:rFonts w:ascii="Calibri" w:eastAsia="Calibri"/>
        </w:rPr>
        <w:t>Bug</w:t>
      </w:r>
      <w:r>
        <w:t>，如果不是错误，则</w:t>
      </w:r>
      <w:proofErr w:type="gramStart"/>
      <w:r>
        <w:t>置状态</w:t>
      </w:r>
      <w:proofErr w:type="gramEnd"/>
      <w:r>
        <w:t xml:space="preserve">为 </w:t>
      </w:r>
      <w:r>
        <w:rPr>
          <w:rFonts w:ascii="Calibri" w:eastAsia="Calibri"/>
        </w:rPr>
        <w:t>Declined</w:t>
      </w:r>
      <w:r>
        <w:t>；</w:t>
      </w:r>
      <w:r>
        <w:rPr>
          <w:spacing w:val="-102"/>
        </w:rPr>
        <w:t xml:space="preserve"> </w:t>
      </w:r>
      <w:r>
        <w:t xml:space="preserve">如果是 </w:t>
      </w:r>
      <w:r>
        <w:rPr>
          <w:rFonts w:ascii="Calibri" w:eastAsia="Calibri"/>
        </w:rPr>
        <w:t>Bug</w:t>
      </w:r>
      <w:r>
        <w:rPr>
          <w:rFonts w:ascii="Calibri" w:eastAsia="Calibri"/>
          <w:spacing w:val="11"/>
        </w:rPr>
        <w:t xml:space="preserve"> </w:t>
      </w:r>
      <w:r>
        <w:t xml:space="preserve">则修复并置状态为 </w:t>
      </w:r>
      <w:r>
        <w:rPr>
          <w:rFonts w:ascii="Calibri" w:eastAsia="Calibri"/>
        </w:rPr>
        <w:t>Fixed</w:t>
      </w:r>
      <w:r>
        <w:t>。</w:t>
      </w:r>
    </w:p>
    <w:p w14:paraId="5B47AD4B" w14:textId="77777777" w:rsidR="00382F71" w:rsidRDefault="00000000">
      <w:pPr>
        <w:pStyle w:val="a3"/>
        <w:spacing w:line="269" w:lineRule="exact"/>
        <w:ind w:left="891"/>
      </w:pPr>
      <w:r>
        <w:rPr>
          <w:spacing w:val="9"/>
          <w:w w:val="95"/>
        </w:rPr>
        <w:t xml:space="preserve">不能解决的 </w:t>
      </w:r>
      <w:r>
        <w:rPr>
          <w:rFonts w:ascii="Calibri" w:eastAsia="Calibri"/>
          <w:w w:val="95"/>
        </w:rPr>
        <w:t>Bug</w:t>
      </w:r>
      <w:r>
        <w:rPr>
          <w:spacing w:val="-3"/>
          <w:w w:val="95"/>
        </w:rPr>
        <w:t xml:space="preserve">，要留下文字说明及保持 </w:t>
      </w:r>
      <w:r>
        <w:rPr>
          <w:rFonts w:ascii="Calibri" w:eastAsia="Calibri"/>
          <w:w w:val="95"/>
        </w:rPr>
        <w:t>Bug</w:t>
      </w:r>
      <w:r>
        <w:rPr>
          <w:rFonts w:ascii="Calibri" w:eastAsia="Calibri"/>
          <w:spacing w:val="109"/>
        </w:rPr>
        <w:t xml:space="preserve"> </w:t>
      </w:r>
      <w:r>
        <w:rPr>
          <w:spacing w:val="26"/>
          <w:w w:val="95"/>
        </w:rPr>
        <w:t xml:space="preserve">为 </w:t>
      </w:r>
      <w:r>
        <w:rPr>
          <w:rFonts w:ascii="Calibri" w:eastAsia="Calibri"/>
          <w:w w:val="95"/>
        </w:rPr>
        <w:t>Open</w:t>
      </w:r>
      <w:r>
        <w:rPr>
          <w:rFonts w:ascii="Calibri" w:eastAsia="Calibri"/>
          <w:spacing w:val="106"/>
        </w:rPr>
        <w:t xml:space="preserve"> </w:t>
      </w:r>
      <w:r>
        <w:rPr>
          <w:w w:val="95"/>
        </w:rPr>
        <w:t>状态。</w:t>
      </w:r>
    </w:p>
    <w:p w14:paraId="67CFFD32" w14:textId="77777777" w:rsidR="00382F71" w:rsidRDefault="00382F71">
      <w:pPr>
        <w:pStyle w:val="a3"/>
        <w:spacing w:before="6"/>
        <w:rPr>
          <w:sz w:val="15"/>
        </w:rPr>
      </w:pPr>
    </w:p>
    <w:p w14:paraId="31315709" w14:textId="77777777" w:rsidR="00382F71" w:rsidRDefault="00000000">
      <w:pPr>
        <w:pStyle w:val="a3"/>
        <w:spacing w:line="417" w:lineRule="auto"/>
        <w:ind w:left="471" w:right="351" w:firstLine="420"/>
      </w:pPr>
      <w:r>
        <w:rPr>
          <w:w w:val="95"/>
        </w:rPr>
        <w:t>对于不能解决和延期解决的</w:t>
      </w:r>
      <w:r>
        <w:rPr>
          <w:spacing w:val="109"/>
        </w:rPr>
        <w:t xml:space="preserve">  </w:t>
      </w:r>
      <w:r>
        <w:rPr>
          <w:rFonts w:ascii="Calibri" w:eastAsia="Calibri"/>
          <w:w w:val="95"/>
        </w:rPr>
        <w:t>Bug</w:t>
      </w:r>
      <w:r>
        <w:rPr>
          <w:w w:val="95"/>
        </w:rPr>
        <w:t>，不能由开发人员自己决定，一般要通过某种会议（评审会）通</w:t>
      </w:r>
      <w:r>
        <w:t>过才能认可。</w:t>
      </w:r>
    </w:p>
    <w:p w14:paraId="4CE4AF03" w14:textId="77777777" w:rsidR="00382F71" w:rsidRDefault="00000000">
      <w:pPr>
        <w:pStyle w:val="a3"/>
        <w:spacing w:line="417" w:lineRule="auto"/>
        <w:ind w:left="471" w:right="245" w:firstLine="420"/>
      </w:pPr>
      <w:r>
        <w:rPr>
          <w:spacing w:val="-2"/>
        </w:rPr>
        <w:t xml:space="preserve">测试人员查询状态为 </w:t>
      </w:r>
      <w:r>
        <w:rPr>
          <w:rFonts w:ascii="Calibri" w:eastAsia="Calibri"/>
        </w:rPr>
        <w:t>Fixed</w:t>
      </w:r>
      <w:r>
        <w:rPr>
          <w:rFonts w:ascii="Calibri" w:eastAsia="Calibri"/>
          <w:spacing w:val="43"/>
        </w:rPr>
        <w:t xml:space="preserve"> </w:t>
      </w:r>
      <w:r>
        <w:rPr>
          <w:spacing w:val="-6"/>
        </w:rPr>
        <w:t xml:space="preserve">的 </w:t>
      </w:r>
      <w:r>
        <w:rPr>
          <w:rFonts w:ascii="Calibri" w:eastAsia="Calibri"/>
        </w:rPr>
        <w:t>Bug</w:t>
      </w:r>
      <w:r>
        <w:rPr>
          <w:spacing w:val="-3"/>
        </w:rPr>
        <w:t xml:space="preserve">，然后验证 </w:t>
      </w:r>
      <w:r>
        <w:rPr>
          <w:rFonts w:ascii="Calibri" w:eastAsia="Calibri"/>
        </w:rPr>
        <w:t>Bug</w:t>
      </w:r>
      <w:r>
        <w:rPr>
          <w:rFonts w:ascii="Calibri" w:eastAsia="Calibri"/>
          <w:spacing w:val="1"/>
        </w:rPr>
        <w:t xml:space="preserve"> </w:t>
      </w:r>
      <w:r>
        <w:rPr>
          <w:spacing w:val="-2"/>
        </w:rPr>
        <w:t xml:space="preserve">是否已解决，如解决置 </w:t>
      </w:r>
      <w:r>
        <w:rPr>
          <w:rFonts w:ascii="Calibri" w:eastAsia="Calibri"/>
        </w:rPr>
        <w:t>Bug</w:t>
      </w:r>
      <w:r>
        <w:rPr>
          <w:rFonts w:ascii="Calibri" w:eastAsia="Calibri"/>
          <w:spacing w:val="45"/>
        </w:rPr>
        <w:t xml:space="preserve"> </w:t>
      </w:r>
      <w:r>
        <w:t xml:space="preserve">的状态为 </w:t>
      </w:r>
      <w:r>
        <w:rPr>
          <w:rFonts w:ascii="Calibri" w:eastAsia="Calibri"/>
        </w:rPr>
        <w:t>Closed</w:t>
      </w:r>
      <w:r>
        <w:t>，</w:t>
      </w:r>
      <w:r>
        <w:rPr>
          <w:spacing w:val="-102"/>
        </w:rPr>
        <w:t xml:space="preserve"> </w:t>
      </w:r>
      <w:r>
        <w:t>如没有解决</w:t>
      </w:r>
      <w:proofErr w:type="gramStart"/>
      <w:r>
        <w:t>置状态</w:t>
      </w:r>
      <w:proofErr w:type="gramEnd"/>
      <w:r>
        <w:t xml:space="preserve">为 </w:t>
      </w:r>
      <w:r>
        <w:rPr>
          <w:rFonts w:ascii="Calibri" w:eastAsia="Calibri"/>
        </w:rPr>
        <w:t>Reopen</w:t>
      </w:r>
      <w:r>
        <w:t>。</w:t>
      </w:r>
    </w:p>
    <w:p w14:paraId="7C1AEF83" w14:textId="77777777" w:rsidR="00382F71" w:rsidRDefault="00382F71">
      <w:pPr>
        <w:pStyle w:val="a3"/>
        <w:spacing w:before="8"/>
        <w:rPr>
          <w:sz w:val="16"/>
        </w:rPr>
      </w:pPr>
    </w:p>
    <w:p w14:paraId="3063643C" w14:textId="77777777" w:rsidR="00382F71" w:rsidRDefault="00000000">
      <w:pPr>
        <w:pStyle w:val="5"/>
        <w:numPr>
          <w:ilvl w:val="2"/>
          <w:numId w:val="86"/>
        </w:numPr>
        <w:tabs>
          <w:tab w:val="left" w:pos="1192"/>
        </w:tabs>
        <w:ind w:hanging="721"/>
        <w:rPr>
          <w:rFonts w:ascii="Calibri" w:eastAsia="Calibri"/>
          <w:color w:val="4AACC5"/>
        </w:rPr>
      </w:pPr>
      <w:bookmarkStart w:id="535" w:name="1.9.15缺陷的等级划分_"/>
      <w:bookmarkStart w:id="536" w:name="_bookmark268"/>
      <w:bookmarkEnd w:id="535"/>
      <w:bookmarkEnd w:id="536"/>
      <w:r>
        <w:rPr>
          <w:color w:val="4AACC5"/>
        </w:rPr>
        <w:t>缺陷的等级划分</w:t>
      </w:r>
    </w:p>
    <w:p w14:paraId="70091E25" w14:textId="77777777" w:rsidR="00382F71" w:rsidRDefault="00382F71">
      <w:pPr>
        <w:pStyle w:val="a3"/>
        <w:spacing w:before="10"/>
        <w:rPr>
          <w:sz w:val="22"/>
        </w:rPr>
      </w:pPr>
    </w:p>
    <w:p w14:paraId="28D6752B" w14:textId="77777777" w:rsidR="00382F71" w:rsidRDefault="00000000">
      <w:pPr>
        <w:pStyle w:val="a3"/>
        <w:ind w:left="471"/>
      </w:pPr>
      <w:r>
        <w:rPr>
          <w:spacing w:val="-2"/>
        </w:rPr>
        <w:t>严重： 系统崩溃 数据丢失 数据毁坏</w:t>
      </w:r>
    </w:p>
    <w:p w14:paraId="4659B2AF" w14:textId="77777777" w:rsidR="00382F71" w:rsidRDefault="00382F71">
      <w:pPr>
        <w:pStyle w:val="a3"/>
        <w:spacing w:before="7"/>
        <w:rPr>
          <w:sz w:val="15"/>
        </w:rPr>
      </w:pPr>
    </w:p>
    <w:p w14:paraId="7A28C906" w14:textId="77777777" w:rsidR="00382F71" w:rsidRDefault="00000000">
      <w:pPr>
        <w:pStyle w:val="a3"/>
        <w:spacing w:line="417" w:lineRule="auto"/>
        <w:ind w:left="471" w:right="5813"/>
      </w:pPr>
      <w:r>
        <w:rPr>
          <w:spacing w:val="-2"/>
        </w:rPr>
        <w:t>较严重：操作性失误 错误结果 遗漏功能</w:t>
      </w:r>
      <w:r>
        <w:rPr>
          <w:spacing w:val="-3"/>
        </w:rPr>
        <w:t xml:space="preserve">一般： 小问题 错别字 </w:t>
      </w:r>
      <w:r>
        <w:rPr>
          <w:rFonts w:ascii="Calibri" w:eastAsia="Calibri"/>
        </w:rPr>
        <w:t>UI</w:t>
      </w:r>
      <w:r>
        <w:rPr>
          <w:rFonts w:ascii="Calibri" w:eastAsia="Calibri"/>
          <w:spacing w:val="8"/>
        </w:rPr>
        <w:t xml:space="preserve"> </w:t>
      </w:r>
      <w:r>
        <w:rPr>
          <w:spacing w:val="-1"/>
        </w:rPr>
        <w:t>布局 罕见故障</w:t>
      </w:r>
      <w:r>
        <w:t>建议：不影响使用的瑕疵或更好的实现</w:t>
      </w:r>
    </w:p>
    <w:p w14:paraId="09B4E923" w14:textId="77777777" w:rsidR="00382F71" w:rsidRDefault="00382F71">
      <w:pPr>
        <w:pStyle w:val="a3"/>
        <w:spacing w:before="7"/>
        <w:rPr>
          <w:sz w:val="16"/>
        </w:rPr>
      </w:pPr>
    </w:p>
    <w:p w14:paraId="7C60A43A" w14:textId="77777777" w:rsidR="00382F71" w:rsidRDefault="00000000">
      <w:pPr>
        <w:pStyle w:val="5"/>
        <w:numPr>
          <w:ilvl w:val="2"/>
          <w:numId w:val="86"/>
        </w:numPr>
        <w:tabs>
          <w:tab w:val="left" w:pos="1192"/>
        </w:tabs>
        <w:spacing w:before="1"/>
        <w:ind w:hanging="721"/>
        <w:rPr>
          <w:rFonts w:ascii="Calibri" w:eastAsia="Calibri"/>
          <w:color w:val="4AACC5"/>
        </w:rPr>
      </w:pPr>
      <w:bookmarkStart w:id="537" w:name="1.9.16开发人员修复缺陷后，如何保证不影响其他功能？_"/>
      <w:bookmarkStart w:id="538" w:name="_bookmark269"/>
      <w:bookmarkEnd w:id="537"/>
      <w:bookmarkEnd w:id="538"/>
      <w:r>
        <w:rPr>
          <w:color w:val="4AACC5"/>
        </w:rPr>
        <w:t>开发人员修复缺陷后，如何保证不影响其他功能？</w:t>
      </w:r>
    </w:p>
    <w:p w14:paraId="22892DF9" w14:textId="77777777" w:rsidR="00382F71" w:rsidRDefault="00382F71">
      <w:pPr>
        <w:pStyle w:val="a3"/>
        <w:spacing w:before="10"/>
        <w:rPr>
          <w:sz w:val="22"/>
        </w:rPr>
      </w:pPr>
    </w:p>
    <w:p w14:paraId="03B56853" w14:textId="77777777" w:rsidR="00382F71" w:rsidRDefault="00000000">
      <w:pPr>
        <w:pStyle w:val="a3"/>
        <w:ind w:left="471"/>
      </w:pPr>
      <w:r>
        <w:t>重新执行用例、看是否出现错误结果。并对周围的一些相关功能点追加新的测试用例。</w:t>
      </w:r>
    </w:p>
    <w:p w14:paraId="616FFAD6" w14:textId="77777777" w:rsidR="00382F71" w:rsidRDefault="00382F71">
      <w:pPr>
        <w:pStyle w:val="a3"/>
        <w:rPr>
          <w:sz w:val="20"/>
        </w:rPr>
      </w:pPr>
    </w:p>
    <w:p w14:paraId="1FF6D6E9" w14:textId="77777777" w:rsidR="00382F71" w:rsidRDefault="00000000">
      <w:pPr>
        <w:pStyle w:val="5"/>
        <w:numPr>
          <w:ilvl w:val="2"/>
          <w:numId w:val="86"/>
        </w:numPr>
        <w:tabs>
          <w:tab w:val="left" w:pos="1192"/>
        </w:tabs>
        <w:spacing w:before="156"/>
        <w:ind w:hanging="721"/>
        <w:rPr>
          <w:rFonts w:ascii="Calibri" w:eastAsia="Calibri"/>
          <w:color w:val="4AACC5"/>
        </w:rPr>
      </w:pPr>
      <w:bookmarkStart w:id="539" w:name="1.9.17状态为已修改的缺陷，实际没有修改怎么办？_"/>
      <w:bookmarkStart w:id="540" w:name="_bookmark270"/>
      <w:bookmarkEnd w:id="539"/>
      <w:bookmarkEnd w:id="540"/>
      <w:r>
        <w:rPr>
          <w:color w:val="4AACC5"/>
        </w:rPr>
        <w:t>状态为已修改的缺陷，实际没有修改怎么办？</w:t>
      </w:r>
    </w:p>
    <w:p w14:paraId="5B9F6316" w14:textId="77777777" w:rsidR="00382F71" w:rsidRDefault="00382F71">
      <w:pPr>
        <w:pStyle w:val="a3"/>
        <w:spacing w:before="10"/>
        <w:rPr>
          <w:sz w:val="22"/>
        </w:rPr>
      </w:pPr>
    </w:p>
    <w:p w14:paraId="0CA936E9" w14:textId="77777777" w:rsidR="00382F71" w:rsidRDefault="00000000">
      <w:pPr>
        <w:pStyle w:val="a3"/>
        <w:ind w:left="891"/>
      </w:pPr>
      <w:r>
        <w:t>加强项目质量管理，提高项目执行能力。如果测试人员发现了这样的问题，首先要弄清楚是什么</w:t>
      </w:r>
    </w:p>
    <w:p w14:paraId="52AC3C0B" w14:textId="77777777" w:rsidR="00382F71" w:rsidRDefault="00382F71">
      <w:pPr>
        <w:sectPr w:rsidR="00382F71">
          <w:pgSz w:w="11910" w:h="16840"/>
          <w:pgMar w:top="1260" w:right="940" w:bottom="680" w:left="820" w:header="0" w:footer="406" w:gutter="0"/>
          <w:cols w:space="720"/>
        </w:sectPr>
      </w:pPr>
    </w:p>
    <w:p w14:paraId="34886310" w14:textId="77777777" w:rsidR="00382F71" w:rsidRDefault="00000000">
      <w:pPr>
        <w:pStyle w:val="a3"/>
        <w:spacing w:before="49" w:line="417" w:lineRule="auto"/>
        <w:ind w:left="471" w:right="351"/>
        <w:jc w:val="both"/>
      </w:pPr>
      <w:r>
        <w:rPr>
          <w:w w:val="95"/>
        </w:rPr>
        <w:lastRenderedPageBreak/>
        <w:t>原因导致这种情况，最终还是要督促开发人员，修改掉这些问题。如果是不能重现的问题或者是老版</w:t>
      </w:r>
      <w:r>
        <w:rPr>
          <w:spacing w:val="236"/>
        </w:rPr>
        <w:t xml:space="preserve"> </w:t>
      </w:r>
      <w:r>
        <w:t>本中遗留下来的问题不能修改的 要做好标示。</w:t>
      </w:r>
    </w:p>
    <w:p w14:paraId="6F4D3A52" w14:textId="77777777" w:rsidR="00382F71" w:rsidRDefault="00382F71">
      <w:pPr>
        <w:pStyle w:val="a3"/>
        <w:spacing w:before="7"/>
        <w:rPr>
          <w:sz w:val="16"/>
        </w:rPr>
      </w:pPr>
    </w:p>
    <w:p w14:paraId="00C35002" w14:textId="77777777" w:rsidR="00382F71" w:rsidRDefault="00000000">
      <w:pPr>
        <w:pStyle w:val="5"/>
        <w:numPr>
          <w:ilvl w:val="2"/>
          <w:numId w:val="86"/>
        </w:numPr>
        <w:tabs>
          <w:tab w:val="left" w:pos="1192"/>
        </w:tabs>
        <w:spacing w:before="1" w:line="417" w:lineRule="auto"/>
        <w:ind w:right="351"/>
        <w:jc w:val="both"/>
        <w:rPr>
          <w:rFonts w:ascii="Calibri" w:eastAsia="Calibri"/>
          <w:color w:val="4AACC5"/>
        </w:rPr>
      </w:pPr>
      <w:bookmarkStart w:id="541" w:name="1.9.18生产软件的最终目的是为了满足客户需求，我们以客户需求作为评判软件质量"/>
      <w:bookmarkStart w:id="542" w:name="_bookmark271"/>
      <w:bookmarkEnd w:id="541"/>
      <w:bookmarkEnd w:id="542"/>
      <w:r>
        <w:rPr>
          <w:color w:val="4AACC5"/>
          <w:spacing w:val="-6"/>
        </w:rPr>
        <w:t>生产软件的最终目的是为了满足客户需求，我们以客户需求作为评判软</w:t>
      </w:r>
      <w:r>
        <w:rPr>
          <w:color w:val="4AACC5"/>
        </w:rPr>
        <w:t>件质量的标准，认为软件缺陷（</w:t>
      </w:r>
      <w:r>
        <w:rPr>
          <w:color w:val="4AACC5"/>
          <w:spacing w:val="13"/>
        </w:rPr>
        <w:t xml:space="preserve"> </w:t>
      </w:r>
      <w:r>
        <w:rPr>
          <w:rFonts w:ascii="Calibri" w:eastAsia="Calibri"/>
          <w:b/>
          <w:color w:val="4AACC5"/>
        </w:rPr>
        <w:t>Software Bug</w:t>
      </w:r>
      <w:r>
        <w:rPr>
          <w:rFonts w:ascii="Calibri" w:eastAsia="Calibri"/>
          <w:b/>
          <w:color w:val="4AACC5"/>
          <w:spacing w:val="24"/>
        </w:rPr>
        <w:t xml:space="preserve"> </w:t>
      </w:r>
      <w:r>
        <w:rPr>
          <w:color w:val="4AACC5"/>
        </w:rPr>
        <w:t>）的具体含义包括哪些几个因素？</w:t>
      </w:r>
    </w:p>
    <w:p w14:paraId="5FE105B6" w14:textId="77777777" w:rsidR="00382F71" w:rsidRDefault="00000000">
      <w:pPr>
        <w:pStyle w:val="a5"/>
        <w:numPr>
          <w:ilvl w:val="0"/>
          <w:numId w:val="107"/>
        </w:numPr>
        <w:tabs>
          <w:tab w:val="left" w:pos="1168"/>
        </w:tabs>
        <w:spacing w:before="26"/>
        <w:ind w:hanging="277"/>
        <w:rPr>
          <w:sz w:val="21"/>
        </w:rPr>
      </w:pPr>
      <w:r>
        <w:rPr>
          <w:sz w:val="21"/>
        </w:rPr>
        <w:t>软件未达到客户需求的功能和性能；</w:t>
      </w:r>
    </w:p>
    <w:p w14:paraId="56A4FEAB" w14:textId="77777777" w:rsidR="00382F71" w:rsidRDefault="00382F71">
      <w:pPr>
        <w:pStyle w:val="a3"/>
        <w:spacing w:before="6"/>
        <w:rPr>
          <w:sz w:val="15"/>
        </w:rPr>
      </w:pPr>
    </w:p>
    <w:p w14:paraId="12CACC7A" w14:textId="77777777" w:rsidR="00382F71" w:rsidRDefault="00000000">
      <w:pPr>
        <w:pStyle w:val="a5"/>
        <w:numPr>
          <w:ilvl w:val="0"/>
          <w:numId w:val="107"/>
        </w:numPr>
        <w:tabs>
          <w:tab w:val="left" w:pos="1168"/>
        </w:tabs>
        <w:ind w:hanging="277"/>
        <w:rPr>
          <w:sz w:val="21"/>
        </w:rPr>
      </w:pPr>
      <w:r>
        <w:rPr>
          <w:sz w:val="21"/>
        </w:rPr>
        <w:t>软件超出客户需求的范围；</w:t>
      </w:r>
    </w:p>
    <w:p w14:paraId="09131C72" w14:textId="77777777" w:rsidR="00382F71" w:rsidRDefault="00382F71">
      <w:pPr>
        <w:pStyle w:val="a3"/>
        <w:spacing w:before="7"/>
        <w:rPr>
          <w:sz w:val="15"/>
        </w:rPr>
      </w:pPr>
    </w:p>
    <w:p w14:paraId="3D36F6C3" w14:textId="77777777" w:rsidR="00382F71" w:rsidRDefault="00000000">
      <w:pPr>
        <w:pStyle w:val="a5"/>
        <w:numPr>
          <w:ilvl w:val="0"/>
          <w:numId w:val="107"/>
        </w:numPr>
        <w:tabs>
          <w:tab w:val="left" w:pos="1168"/>
        </w:tabs>
        <w:ind w:hanging="277"/>
        <w:rPr>
          <w:sz w:val="21"/>
        </w:rPr>
      </w:pPr>
      <w:r>
        <w:rPr>
          <w:sz w:val="21"/>
        </w:rPr>
        <w:t>软件出现客户需求不能容忍的错误；</w:t>
      </w:r>
    </w:p>
    <w:p w14:paraId="00A57D45" w14:textId="77777777" w:rsidR="00382F71" w:rsidRDefault="00382F71">
      <w:pPr>
        <w:pStyle w:val="a3"/>
        <w:spacing w:before="7"/>
        <w:rPr>
          <w:sz w:val="15"/>
        </w:rPr>
      </w:pPr>
    </w:p>
    <w:p w14:paraId="67C37F27" w14:textId="77777777" w:rsidR="00382F71" w:rsidRDefault="00000000">
      <w:pPr>
        <w:pStyle w:val="a5"/>
        <w:numPr>
          <w:ilvl w:val="0"/>
          <w:numId w:val="107"/>
        </w:numPr>
        <w:tabs>
          <w:tab w:val="left" w:pos="1168"/>
        </w:tabs>
        <w:ind w:hanging="277"/>
        <w:rPr>
          <w:sz w:val="21"/>
        </w:rPr>
      </w:pPr>
      <w:r>
        <w:rPr>
          <w:sz w:val="21"/>
        </w:rPr>
        <w:t>软件的使用未能符合客户的习惯和工作环境。</w:t>
      </w:r>
    </w:p>
    <w:p w14:paraId="51F1F91F" w14:textId="77777777" w:rsidR="00382F71" w:rsidRDefault="00382F71">
      <w:pPr>
        <w:pStyle w:val="a3"/>
        <w:spacing w:before="2"/>
        <w:rPr>
          <w:sz w:val="32"/>
        </w:rPr>
      </w:pPr>
    </w:p>
    <w:p w14:paraId="4AEF0C87" w14:textId="77777777" w:rsidR="00382F71" w:rsidRDefault="00000000">
      <w:pPr>
        <w:pStyle w:val="5"/>
        <w:numPr>
          <w:ilvl w:val="2"/>
          <w:numId w:val="86"/>
        </w:numPr>
        <w:tabs>
          <w:tab w:val="left" w:pos="1192"/>
        </w:tabs>
        <w:ind w:hanging="721"/>
        <w:rPr>
          <w:rFonts w:ascii="Calibri" w:eastAsia="Calibri"/>
          <w:color w:val="4AACC5"/>
        </w:rPr>
      </w:pPr>
      <w:bookmarkStart w:id="543" w:name="1.9.19如何进行缺陷评估_"/>
      <w:bookmarkStart w:id="544" w:name="_bookmark272"/>
      <w:bookmarkEnd w:id="543"/>
      <w:bookmarkEnd w:id="544"/>
      <w:r>
        <w:rPr>
          <w:color w:val="4AACC5"/>
        </w:rPr>
        <w:t>如何进行缺陷评估</w:t>
      </w:r>
    </w:p>
    <w:p w14:paraId="4FC070F5" w14:textId="77777777" w:rsidR="00382F71" w:rsidRDefault="00382F71">
      <w:pPr>
        <w:pStyle w:val="a3"/>
        <w:spacing w:before="10"/>
        <w:rPr>
          <w:sz w:val="22"/>
        </w:rPr>
      </w:pPr>
    </w:p>
    <w:p w14:paraId="24BA3FA5" w14:textId="77777777" w:rsidR="00382F71" w:rsidRDefault="00000000">
      <w:pPr>
        <w:pStyle w:val="a3"/>
        <w:spacing w:line="417" w:lineRule="auto"/>
        <w:ind w:left="471" w:right="351"/>
        <w:jc w:val="both"/>
      </w:pPr>
      <w:r>
        <w:rPr>
          <w:w w:val="95"/>
        </w:rPr>
        <w:t>评估软件质量的重要指标，通常评估模型假设缺陷的发现是呈泊松分布的；严格的缺陷评估要考察在</w:t>
      </w:r>
      <w:r>
        <w:rPr>
          <w:spacing w:val="246"/>
        </w:rPr>
        <w:t xml:space="preserve"> </w:t>
      </w:r>
      <w:r>
        <w:rPr>
          <w:w w:val="95"/>
        </w:rPr>
        <w:t>测试过程中发现缺陷的间隔时间长短。评估要估计软件当前的可靠性并预测随着测试的继续进行，软</w:t>
      </w:r>
      <w:r>
        <w:rPr>
          <w:spacing w:val="236"/>
        </w:rPr>
        <w:t xml:space="preserve"> </w:t>
      </w:r>
      <w:r>
        <w:t>件可靠性会怎样提高。</w:t>
      </w:r>
    </w:p>
    <w:p w14:paraId="18287236" w14:textId="77777777" w:rsidR="00382F71" w:rsidRDefault="00000000">
      <w:pPr>
        <w:pStyle w:val="a3"/>
        <w:spacing w:line="269" w:lineRule="exact"/>
        <w:ind w:left="471"/>
        <w:jc w:val="both"/>
      </w:pPr>
      <w:r>
        <w:rPr>
          <w:rFonts w:ascii="Calibri" w:eastAsia="Calibri"/>
        </w:rPr>
        <w:t>SQA</w:t>
      </w:r>
      <w:r>
        <w:rPr>
          <w:rFonts w:ascii="Calibri" w:eastAsia="Calibri"/>
          <w:spacing w:val="-4"/>
        </w:rPr>
        <w:t xml:space="preserve"> </w:t>
      </w:r>
      <w:r>
        <w:rPr>
          <w:rFonts w:ascii="Calibri" w:eastAsia="Calibri"/>
        </w:rPr>
        <w:t>Suite</w:t>
      </w:r>
      <w:r>
        <w:rPr>
          <w:rFonts w:ascii="Calibri" w:eastAsia="Calibri"/>
          <w:spacing w:val="6"/>
        </w:rPr>
        <w:t xml:space="preserve"> </w:t>
      </w:r>
      <w:r>
        <w:t>提供四种形式进行缺陷评估：</w:t>
      </w:r>
    </w:p>
    <w:p w14:paraId="62B25037" w14:textId="77777777" w:rsidR="00382F71" w:rsidRDefault="00382F71">
      <w:pPr>
        <w:pStyle w:val="a3"/>
        <w:spacing w:before="7"/>
        <w:rPr>
          <w:sz w:val="15"/>
        </w:rPr>
      </w:pPr>
    </w:p>
    <w:p w14:paraId="6DBC3C92" w14:textId="77777777" w:rsidR="00382F71" w:rsidRDefault="00000000">
      <w:pPr>
        <w:pStyle w:val="a5"/>
        <w:numPr>
          <w:ilvl w:val="0"/>
          <w:numId w:val="108"/>
        </w:numPr>
        <w:tabs>
          <w:tab w:val="left" w:pos="748"/>
        </w:tabs>
        <w:ind w:hanging="277"/>
        <w:rPr>
          <w:sz w:val="21"/>
        </w:rPr>
      </w:pPr>
      <w:r>
        <w:rPr>
          <w:sz w:val="21"/>
        </w:rPr>
        <w:t>缺陷分布报告可以生成缺陷数量与缺陷属性的函数。如测试需求和状态。</w:t>
      </w:r>
    </w:p>
    <w:p w14:paraId="696CB123" w14:textId="77777777" w:rsidR="00382F71" w:rsidRDefault="00382F71">
      <w:pPr>
        <w:pStyle w:val="a3"/>
        <w:spacing w:before="7"/>
        <w:rPr>
          <w:sz w:val="15"/>
        </w:rPr>
      </w:pPr>
    </w:p>
    <w:p w14:paraId="09D46E8D" w14:textId="77777777" w:rsidR="00382F71" w:rsidRDefault="00000000">
      <w:pPr>
        <w:pStyle w:val="a5"/>
        <w:numPr>
          <w:ilvl w:val="0"/>
          <w:numId w:val="108"/>
        </w:numPr>
        <w:tabs>
          <w:tab w:val="left" w:pos="748"/>
        </w:tabs>
        <w:ind w:hanging="277"/>
        <w:rPr>
          <w:sz w:val="21"/>
        </w:rPr>
      </w:pPr>
      <w:r>
        <w:rPr>
          <w:sz w:val="21"/>
        </w:rPr>
        <w:t>缺陷趋势报告可以看出缺陷增长和减少的趋势；</w:t>
      </w:r>
    </w:p>
    <w:p w14:paraId="35A1BABD" w14:textId="77777777" w:rsidR="00382F71" w:rsidRDefault="00382F71">
      <w:pPr>
        <w:pStyle w:val="a3"/>
        <w:spacing w:before="6"/>
        <w:rPr>
          <w:sz w:val="15"/>
        </w:rPr>
      </w:pPr>
    </w:p>
    <w:p w14:paraId="1885C240" w14:textId="77777777" w:rsidR="00382F71" w:rsidRDefault="00000000">
      <w:pPr>
        <w:pStyle w:val="a5"/>
        <w:numPr>
          <w:ilvl w:val="0"/>
          <w:numId w:val="108"/>
        </w:numPr>
        <w:tabs>
          <w:tab w:val="left" w:pos="748"/>
        </w:tabs>
        <w:ind w:hanging="277"/>
        <w:rPr>
          <w:sz w:val="21"/>
        </w:rPr>
      </w:pPr>
      <w:r>
        <w:rPr>
          <w:sz w:val="21"/>
        </w:rPr>
        <w:t>缺陷年龄报告展示一个缺陷处于某种状态的时间长短</w:t>
      </w:r>
    </w:p>
    <w:p w14:paraId="5E79BFB4" w14:textId="77777777" w:rsidR="00382F71" w:rsidRDefault="00382F71">
      <w:pPr>
        <w:pStyle w:val="a3"/>
        <w:spacing w:before="7"/>
        <w:rPr>
          <w:sz w:val="15"/>
        </w:rPr>
      </w:pPr>
    </w:p>
    <w:p w14:paraId="7FBC4DE7" w14:textId="77777777" w:rsidR="00382F71" w:rsidRDefault="00000000">
      <w:pPr>
        <w:pStyle w:val="a5"/>
        <w:numPr>
          <w:ilvl w:val="0"/>
          <w:numId w:val="108"/>
        </w:numPr>
        <w:tabs>
          <w:tab w:val="left" w:pos="748"/>
        </w:tabs>
        <w:ind w:hanging="277"/>
        <w:rPr>
          <w:sz w:val="21"/>
        </w:rPr>
      </w:pPr>
      <w:r>
        <w:rPr>
          <w:sz w:val="21"/>
        </w:rPr>
        <w:t>测试结果进度报告展示测试过程在被测应用的几个版本中的执行结果以</w:t>
      </w:r>
    </w:p>
    <w:p w14:paraId="76059E3C" w14:textId="77777777" w:rsidR="00382F71" w:rsidRDefault="00382F71">
      <w:pPr>
        <w:pStyle w:val="a3"/>
        <w:spacing w:before="7"/>
        <w:rPr>
          <w:sz w:val="15"/>
        </w:rPr>
      </w:pPr>
    </w:p>
    <w:p w14:paraId="509465CC" w14:textId="77777777" w:rsidR="00382F71" w:rsidRDefault="00000000">
      <w:pPr>
        <w:pStyle w:val="a5"/>
        <w:numPr>
          <w:ilvl w:val="0"/>
          <w:numId w:val="108"/>
        </w:numPr>
        <w:tabs>
          <w:tab w:val="left" w:pos="748"/>
        </w:tabs>
        <w:ind w:hanging="277"/>
        <w:rPr>
          <w:sz w:val="21"/>
        </w:rPr>
      </w:pPr>
      <w:r>
        <w:rPr>
          <w:sz w:val="21"/>
        </w:rPr>
        <w:t>测试周期。</w:t>
      </w:r>
    </w:p>
    <w:p w14:paraId="681222A4" w14:textId="77777777" w:rsidR="00382F71" w:rsidRDefault="00382F71">
      <w:pPr>
        <w:pStyle w:val="a3"/>
        <w:rPr>
          <w:sz w:val="22"/>
        </w:rPr>
      </w:pPr>
    </w:p>
    <w:p w14:paraId="1AC7DE1F" w14:textId="77777777" w:rsidR="00382F71" w:rsidRDefault="00382F71">
      <w:pPr>
        <w:pStyle w:val="a3"/>
        <w:rPr>
          <w:sz w:val="30"/>
        </w:rPr>
      </w:pPr>
    </w:p>
    <w:p w14:paraId="00A11E5D" w14:textId="77777777" w:rsidR="00382F71" w:rsidRDefault="00000000">
      <w:pPr>
        <w:pStyle w:val="a3"/>
        <w:spacing w:before="1"/>
        <w:ind w:left="471"/>
      </w:pPr>
      <w:r>
        <w:rPr>
          <w:w w:val="95"/>
        </w:rPr>
        <w:t>具体步骤</w:t>
      </w:r>
    </w:p>
    <w:p w14:paraId="401673C2" w14:textId="77777777" w:rsidR="00382F71" w:rsidRDefault="00382F71">
      <w:pPr>
        <w:pStyle w:val="a3"/>
        <w:spacing w:before="6"/>
        <w:rPr>
          <w:sz w:val="15"/>
        </w:rPr>
      </w:pPr>
    </w:p>
    <w:p w14:paraId="3863A621" w14:textId="77777777" w:rsidR="00382F71" w:rsidRDefault="00000000">
      <w:pPr>
        <w:pStyle w:val="a5"/>
        <w:numPr>
          <w:ilvl w:val="0"/>
          <w:numId w:val="109"/>
        </w:numPr>
        <w:tabs>
          <w:tab w:val="left" w:pos="748"/>
        </w:tabs>
        <w:ind w:hanging="277"/>
        <w:rPr>
          <w:sz w:val="21"/>
        </w:rPr>
      </w:pPr>
      <w:r>
        <w:rPr>
          <w:sz w:val="21"/>
        </w:rPr>
        <w:t>回顾测试日记</w:t>
      </w:r>
    </w:p>
    <w:p w14:paraId="61E91E52" w14:textId="77777777" w:rsidR="00382F71" w:rsidRDefault="00382F71">
      <w:pPr>
        <w:pStyle w:val="a3"/>
        <w:spacing w:before="7"/>
        <w:rPr>
          <w:sz w:val="15"/>
        </w:rPr>
      </w:pPr>
    </w:p>
    <w:p w14:paraId="473D23EE" w14:textId="77777777" w:rsidR="00382F71" w:rsidRDefault="00000000">
      <w:pPr>
        <w:pStyle w:val="a5"/>
        <w:numPr>
          <w:ilvl w:val="0"/>
          <w:numId w:val="109"/>
        </w:numPr>
        <w:tabs>
          <w:tab w:val="left" w:pos="748"/>
        </w:tabs>
        <w:ind w:hanging="277"/>
        <w:rPr>
          <w:sz w:val="21"/>
        </w:rPr>
      </w:pPr>
      <w:r>
        <w:rPr>
          <w:sz w:val="21"/>
        </w:rPr>
        <w:t>评估测试需求的覆盖率</w:t>
      </w:r>
    </w:p>
    <w:p w14:paraId="0F9829C5" w14:textId="77777777" w:rsidR="00382F71" w:rsidRDefault="00382F71">
      <w:pPr>
        <w:pStyle w:val="a3"/>
        <w:spacing w:before="7"/>
        <w:rPr>
          <w:sz w:val="15"/>
        </w:rPr>
      </w:pPr>
    </w:p>
    <w:p w14:paraId="5B8728E8" w14:textId="77777777" w:rsidR="00382F71" w:rsidRDefault="00000000">
      <w:pPr>
        <w:pStyle w:val="a5"/>
        <w:numPr>
          <w:ilvl w:val="0"/>
          <w:numId w:val="109"/>
        </w:numPr>
        <w:tabs>
          <w:tab w:val="left" w:pos="748"/>
        </w:tabs>
        <w:ind w:hanging="277"/>
        <w:rPr>
          <w:sz w:val="21"/>
        </w:rPr>
      </w:pPr>
      <w:r>
        <w:rPr>
          <w:sz w:val="21"/>
        </w:rPr>
        <w:t>分析缺陷</w:t>
      </w:r>
    </w:p>
    <w:p w14:paraId="6B392AEA" w14:textId="77777777" w:rsidR="00382F71" w:rsidRDefault="00382F71">
      <w:pPr>
        <w:pStyle w:val="a3"/>
        <w:spacing w:before="6"/>
        <w:rPr>
          <w:sz w:val="15"/>
        </w:rPr>
      </w:pPr>
    </w:p>
    <w:p w14:paraId="0B303CA9" w14:textId="77777777" w:rsidR="00382F71" w:rsidRDefault="00000000">
      <w:pPr>
        <w:pStyle w:val="a5"/>
        <w:numPr>
          <w:ilvl w:val="0"/>
          <w:numId w:val="109"/>
        </w:numPr>
        <w:tabs>
          <w:tab w:val="left" w:pos="748"/>
        </w:tabs>
        <w:spacing w:before="1"/>
        <w:ind w:hanging="277"/>
        <w:rPr>
          <w:sz w:val="21"/>
        </w:rPr>
      </w:pPr>
      <w:r>
        <w:rPr>
          <w:sz w:val="21"/>
        </w:rPr>
        <w:t>决定是否达到完成测试的标准，没有满足标准时</w:t>
      </w:r>
    </w:p>
    <w:p w14:paraId="5493D75D" w14:textId="77777777" w:rsidR="00382F71" w:rsidRDefault="00382F71">
      <w:pPr>
        <w:pStyle w:val="a3"/>
        <w:spacing w:before="6"/>
        <w:rPr>
          <w:sz w:val="15"/>
        </w:rPr>
      </w:pPr>
    </w:p>
    <w:p w14:paraId="46B9FEED" w14:textId="77777777" w:rsidR="00382F71" w:rsidRDefault="00000000">
      <w:pPr>
        <w:pStyle w:val="a5"/>
        <w:numPr>
          <w:ilvl w:val="0"/>
          <w:numId w:val="109"/>
        </w:numPr>
        <w:tabs>
          <w:tab w:val="left" w:pos="748"/>
        </w:tabs>
        <w:ind w:hanging="277"/>
        <w:rPr>
          <w:sz w:val="21"/>
        </w:rPr>
      </w:pPr>
      <w:r>
        <w:rPr>
          <w:sz w:val="21"/>
        </w:rPr>
        <w:t>再测试</w:t>
      </w:r>
    </w:p>
    <w:p w14:paraId="68759267" w14:textId="77777777" w:rsidR="00382F71" w:rsidRDefault="00382F71">
      <w:pPr>
        <w:pStyle w:val="a3"/>
        <w:spacing w:before="7"/>
        <w:rPr>
          <w:sz w:val="15"/>
        </w:rPr>
      </w:pPr>
    </w:p>
    <w:p w14:paraId="017E5E20" w14:textId="77777777" w:rsidR="00382F71" w:rsidRDefault="00000000">
      <w:pPr>
        <w:pStyle w:val="a5"/>
        <w:numPr>
          <w:ilvl w:val="0"/>
          <w:numId w:val="109"/>
        </w:numPr>
        <w:tabs>
          <w:tab w:val="left" w:pos="748"/>
        </w:tabs>
        <w:ind w:hanging="277"/>
        <w:rPr>
          <w:sz w:val="21"/>
        </w:rPr>
      </w:pPr>
      <w:r>
        <w:rPr>
          <w:sz w:val="21"/>
        </w:rPr>
        <w:t>降低标准</w:t>
      </w:r>
    </w:p>
    <w:p w14:paraId="67EDA9E5" w14:textId="77777777" w:rsidR="00382F71" w:rsidRDefault="00382F71">
      <w:pPr>
        <w:pStyle w:val="a3"/>
        <w:spacing w:before="7"/>
        <w:rPr>
          <w:sz w:val="15"/>
        </w:rPr>
      </w:pPr>
    </w:p>
    <w:p w14:paraId="239B9FD8" w14:textId="77777777" w:rsidR="00382F71" w:rsidRDefault="00000000">
      <w:pPr>
        <w:pStyle w:val="a5"/>
        <w:numPr>
          <w:ilvl w:val="0"/>
          <w:numId w:val="109"/>
        </w:numPr>
        <w:tabs>
          <w:tab w:val="left" w:pos="748"/>
        </w:tabs>
        <w:ind w:hanging="277"/>
        <w:rPr>
          <w:sz w:val="21"/>
        </w:rPr>
      </w:pPr>
      <w:r>
        <w:rPr>
          <w:sz w:val="21"/>
        </w:rPr>
        <w:t>确定软件的一个满足标准的子集，看是否可以发布。</w:t>
      </w:r>
    </w:p>
    <w:p w14:paraId="244FE4C2" w14:textId="77777777" w:rsidR="00382F71" w:rsidRDefault="00382F71">
      <w:pPr>
        <w:rPr>
          <w:sz w:val="21"/>
        </w:rPr>
        <w:sectPr w:rsidR="00382F71">
          <w:pgSz w:w="11910" w:h="16840"/>
          <w:pgMar w:top="1260" w:right="940" w:bottom="680" w:left="820" w:header="0" w:footer="406" w:gutter="0"/>
          <w:cols w:space="720"/>
        </w:sectPr>
      </w:pPr>
    </w:p>
    <w:p w14:paraId="28079E4D" w14:textId="77777777" w:rsidR="00382F71" w:rsidRDefault="00000000">
      <w:pPr>
        <w:pStyle w:val="3"/>
        <w:numPr>
          <w:ilvl w:val="1"/>
          <w:numId w:val="86"/>
        </w:numPr>
        <w:tabs>
          <w:tab w:val="left" w:pos="1312"/>
        </w:tabs>
        <w:spacing w:before="29"/>
        <w:ind w:left="1311" w:hanging="841"/>
      </w:pPr>
      <w:bookmarkStart w:id="545" w:name="1.10测试案例"/>
      <w:bookmarkStart w:id="546" w:name="_bookmark273"/>
      <w:bookmarkEnd w:id="545"/>
      <w:bookmarkEnd w:id="546"/>
      <w:r>
        <w:rPr>
          <w:color w:val="1F487C"/>
        </w:rPr>
        <w:lastRenderedPageBreak/>
        <w:t>测试案例</w:t>
      </w:r>
    </w:p>
    <w:p w14:paraId="4750AFD0" w14:textId="77777777" w:rsidR="00382F71" w:rsidRDefault="00382F71">
      <w:pPr>
        <w:pStyle w:val="a3"/>
        <w:spacing w:before="1"/>
        <w:rPr>
          <w:sz w:val="40"/>
        </w:rPr>
      </w:pPr>
    </w:p>
    <w:p w14:paraId="7D758F1B" w14:textId="77777777" w:rsidR="00382F71" w:rsidRDefault="00000000">
      <w:pPr>
        <w:pStyle w:val="5"/>
        <w:numPr>
          <w:ilvl w:val="2"/>
          <w:numId w:val="86"/>
        </w:numPr>
        <w:tabs>
          <w:tab w:val="left" w:pos="1192"/>
        </w:tabs>
        <w:spacing w:before="1"/>
        <w:ind w:hanging="721"/>
        <w:rPr>
          <w:rFonts w:ascii="Calibri" w:eastAsia="Calibri"/>
          <w:color w:val="4AACC5"/>
          <w:sz w:val="26"/>
        </w:rPr>
      </w:pPr>
      <w:bookmarkStart w:id="547" w:name="1.10.1给你一个网站，你应该如何测试？_"/>
      <w:bookmarkStart w:id="548" w:name="_bookmark274"/>
      <w:bookmarkEnd w:id="547"/>
      <w:bookmarkEnd w:id="548"/>
      <w:r>
        <w:rPr>
          <w:color w:val="4AACC5"/>
        </w:rPr>
        <w:t>给你一个网站，你应该如何测试？</w:t>
      </w:r>
    </w:p>
    <w:p w14:paraId="22000921" w14:textId="77777777" w:rsidR="00382F71" w:rsidRDefault="00382F71">
      <w:pPr>
        <w:pStyle w:val="a3"/>
        <w:spacing w:before="7"/>
        <w:rPr>
          <w:sz w:val="22"/>
        </w:rPr>
      </w:pPr>
    </w:p>
    <w:p w14:paraId="766AF673" w14:textId="77777777" w:rsidR="00382F71" w:rsidRDefault="00000000">
      <w:pPr>
        <w:pStyle w:val="a3"/>
        <w:ind w:left="471"/>
      </w:pPr>
      <w:r>
        <w:t>首先，查找需求说明、网站设计等相关文档，分析测试需求。</w:t>
      </w:r>
    </w:p>
    <w:p w14:paraId="007D9437" w14:textId="77777777" w:rsidR="00382F71" w:rsidRDefault="00382F71">
      <w:pPr>
        <w:pStyle w:val="a3"/>
        <w:spacing w:before="7"/>
        <w:rPr>
          <w:sz w:val="15"/>
        </w:rPr>
      </w:pPr>
    </w:p>
    <w:p w14:paraId="6CABADF6" w14:textId="77777777" w:rsidR="00382F71" w:rsidRDefault="00000000">
      <w:pPr>
        <w:pStyle w:val="a3"/>
        <w:spacing w:line="417" w:lineRule="auto"/>
        <w:ind w:left="471" w:right="351"/>
      </w:pPr>
      <w:r>
        <w:rPr>
          <w:w w:val="95"/>
        </w:rPr>
        <w:t>制定测试计划，确定测试范围和测试策略，一般包括以下几个部分：</w:t>
      </w:r>
      <w:r>
        <w:rPr>
          <w:spacing w:val="111"/>
        </w:rPr>
        <w:t xml:space="preserve">  </w:t>
      </w:r>
      <w:r>
        <w:rPr>
          <w:w w:val="95"/>
        </w:rPr>
        <w:t>功能性测试、界面测试、性能测</w:t>
      </w:r>
      <w:r>
        <w:t>试、数据库测试、安全性测试、兼容性测试</w:t>
      </w:r>
    </w:p>
    <w:p w14:paraId="113DA81D" w14:textId="77777777" w:rsidR="00382F71" w:rsidRDefault="00000000">
      <w:pPr>
        <w:pStyle w:val="a3"/>
        <w:spacing w:line="269" w:lineRule="exact"/>
        <w:ind w:left="471"/>
      </w:pPr>
      <w:r>
        <w:t>设计测试用例：</w:t>
      </w:r>
    </w:p>
    <w:p w14:paraId="05671537" w14:textId="77777777" w:rsidR="00382F71" w:rsidRDefault="00382F71">
      <w:pPr>
        <w:pStyle w:val="a3"/>
        <w:spacing w:before="7"/>
        <w:rPr>
          <w:sz w:val="15"/>
        </w:rPr>
      </w:pPr>
    </w:p>
    <w:p w14:paraId="5EA586B1" w14:textId="77777777" w:rsidR="00382F71" w:rsidRDefault="00000000">
      <w:pPr>
        <w:pStyle w:val="a3"/>
        <w:ind w:left="471"/>
      </w:pPr>
      <w:r>
        <w:t>功能性测试可以包括，但不限于以下几个方面：</w:t>
      </w:r>
    </w:p>
    <w:p w14:paraId="0F2D187C" w14:textId="77777777" w:rsidR="00382F71" w:rsidRDefault="00382F71">
      <w:pPr>
        <w:pStyle w:val="a3"/>
        <w:spacing w:before="6"/>
        <w:rPr>
          <w:sz w:val="15"/>
        </w:rPr>
      </w:pPr>
    </w:p>
    <w:p w14:paraId="5010FAE7" w14:textId="77777777" w:rsidR="00382F71" w:rsidRDefault="00000000">
      <w:pPr>
        <w:pStyle w:val="a3"/>
        <w:spacing w:before="1" w:line="417" w:lineRule="auto"/>
        <w:ind w:left="471" w:right="855"/>
      </w:pPr>
      <w:r>
        <w:rPr>
          <w:w w:val="95"/>
        </w:rPr>
        <w:t>链接测试。链接是否正确跳转，是否存在空页面和无效页面，是否有不正确的出错信息返回等。</w:t>
      </w:r>
      <w:r>
        <w:rPr>
          <w:spacing w:val="131"/>
        </w:rPr>
        <w:t xml:space="preserve"> </w:t>
      </w:r>
      <w:r>
        <w:t>提交功能的测试。</w:t>
      </w:r>
    </w:p>
    <w:p w14:paraId="3676500D" w14:textId="77777777" w:rsidR="00382F71" w:rsidRDefault="00000000">
      <w:pPr>
        <w:pStyle w:val="a3"/>
        <w:spacing w:line="269" w:lineRule="exact"/>
        <w:ind w:left="471"/>
      </w:pPr>
      <w:r>
        <w:t>多媒体元素是否可以正确加载和显示。</w:t>
      </w:r>
    </w:p>
    <w:p w14:paraId="73E9DE48" w14:textId="77777777" w:rsidR="00382F71" w:rsidRDefault="00382F71">
      <w:pPr>
        <w:pStyle w:val="a3"/>
        <w:spacing w:before="6"/>
        <w:rPr>
          <w:sz w:val="15"/>
        </w:rPr>
      </w:pPr>
    </w:p>
    <w:p w14:paraId="6E016F02" w14:textId="77777777" w:rsidR="00382F71" w:rsidRDefault="00000000">
      <w:pPr>
        <w:pStyle w:val="a3"/>
        <w:spacing w:line="417" w:lineRule="auto"/>
        <w:ind w:left="471" w:right="5475"/>
      </w:pPr>
      <w:r>
        <w:rPr>
          <w:w w:val="95"/>
        </w:rPr>
        <w:t>多语言支持是否能够正确显示选择的语言等。</w:t>
      </w:r>
      <w:r>
        <w:rPr>
          <w:spacing w:val="1"/>
          <w:w w:val="95"/>
        </w:rPr>
        <w:t xml:space="preserve"> </w:t>
      </w:r>
      <w:r>
        <w:t>界面测试可以包括但不限于一下几个方面：</w:t>
      </w:r>
      <w:r>
        <w:rPr>
          <w:spacing w:val="1"/>
        </w:rPr>
        <w:t xml:space="preserve"> </w:t>
      </w:r>
      <w:r>
        <w:t>页面是否风格统一，美观</w:t>
      </w:r>
    </w:p>
    <w:p w14:paraId="480C8D7F" w14:textId="77777777" w:rsidR="00382F71" w:rsidRDefault="00000000">
      <w:pPr>
        <w:pStyle w:val="a3"/>
        <w:spacing w:line="417" w:lineRule="auto"/>
        <w:ind w:left="471" w:right="5055"/>
      </w:pPr>
      <w:r>
        <w:rPr>
          <w:w w:val="95"/>
        </w:rPr>
        <w:t>页面布局是否合理，重点内容和热点内容是否突出</w:t>
      </w:r>
      <w:r>
        <w:rPr>
          <w:spacing w:val="1"/>
          <w:w w:val="95"/>
        </w:rPr>
        <w:t xml:space="preserve"> </w:t>
      </w:r>
      <w:r>
        <w:t>控件是否正常使用</w:t>
      </w:r>
    </w:p>
    <w:p w14:paraId="249D1F06" w14:textId="77777777" w:rsidR="00382F71" w:rsidRDefault="00000000">
      <w:pPr>
        <w:pStyle w:val="a3"/>
        <w:spacing w:line="417" w:lineRule="auto"/>
        <w:ind w:left="471" w:right="4215"/>
      </w:pPr>
      <w:r>
        <w:rPr>
          <w:w w:val="95"/>
        </w:rPr>
        <w:t>对于必须但为安装的空间，是否提供自动下载并安装的功能</w:t>
      </w:r>
      <w:r>
        <w:rPr>
          <w:spacing w:val="1"/>
          <w:w w:val="95"/>
        </w:rPr>
        <w:t xml:space="preserve"> </w:t>
      </w:r>
      <w:r>
        <w:t>文字检查</w:t>
      </w:r>
    </w:p>
    <w:p w14:paraId="3ABBF382" w14:textId="77777777" w:rsidR="00382F71" w:rsidRDefault="00000000">
      <w:pPr>
        <w:pStyle w:val="a3"/>
        <w:spacing w:line="269" w:lineRule="exact"/>
        <w:ind w:left="471"/>
      </w:pPr>
      <w:r>
        <w:t>性能测试一般从以下两个方面考虑：</w:t>
      </w:r>
    </w:p>
    <w:p w14:paraId="5779A342" w14:textId="77777777" w:rsidR="00382F71" w:rsidRDefault="00382F71">
      <w:pPr>
        <w:pStyle w:val="a3"/>
        <w:spacing w:before="6"/>
        <w:rPr>
          <w:sz w:val="15"/>
        </w:rPr>
      </w:pPr>
    </w:p>
    <w:p w14:paraId="7078FD6E" w14:textId="77777777" w:rsidR="00382F71" w:rsidRDefault="00000000">
      <w:pPr>
        <w:pStyle w:val="a3"/>
        <w:spacing w:line="417" w:lineRule="auto"/>
        <w:ind w:left="471" w:right="1904"/>
      </w:pPr>
      <w:r>
        <w:rPr>
          <w:w w:val="95"/>
        </w:rPr>
        <w:t>压力测试、负载测试、强度测试、数据库测试要具体决定是否需要开展。数据库一般</w:t>
      </w:r>
      <w:r>
        <w:rPr>
          <w:spacing w:val="84"/>
          <w:w w:val="95"/>
        </w:rPr>
        <w:t xml:space="preserve"> </w:t>
      </w:r>
      <w:r>
        <w:t>需要考虑连结性，对数据的存取操作，数据内容的验证等方面。</w:t>
      </w:r>
    </w:p>
    <w:p w14:paraId="6C9F58B9" w14:textId="77777777" w:rsidR="00382F71" w:rsidRDefault="00000000">
      <w:pPr>
        <w:pStyle w:val="a3"/>
        <w:spacing w:line="269" w:lineRule="exact"/>
        <w:ind w:left="471"/>
      </w:pPr>
      <w:r>
        <w:rPr>
          <w:w w:val="95"/>
        </w:rPr>
        <w:t>安全性测试：</w:t>
      </w:r>
    </w:p>
    <w:p w14:paraId="381BA379" w14:textId="77777777" w:rsidR="00382F71" w:rsidRDefault="00382F71">
      <w:pPr>
        <w:pStyle w:val="a3"/>
        <w:spacing w:before="7"/>
        <w:rPr>
          <w:sz w:val="15"/>
        </w:rPr>
      </w:pPr>
    </w:p>
    <w:p w14:paraId="175B32F3" w14:textId="77777777" w:rsidR="00382F71" w:rsidRDefault="00000000">
      <w:pPr>
        <w:pStyle w:val="a3"/>
        <w:ind w:left="471"/>
      </w:pPr>
      <w:r>
        <w:t>基本的登录功能的检查</w:t>
      </w:r>
    </w:p>
    <w:p w14:paraId="20BE4D86" w14:textId="77777777" w:rsidR="00382F71" w:rsidRDefault="00382F71">
      <w:pPr>
        <w:pStyle w:val="a3"/>
        <w:spacing w:before="9"/>
        <w:rPr>
          <w:sz w:val="15"/>
        </w:rPr>
      </w:pPr>
    </w:p>
    <w:p w14:paraId="3FB0DED4" w14:textId="77777777" w:rsidR="00382F71" w:rsidRDefault="00000000">
      <w:pPr>
        <w:pStyle w:val="a3"/>
        <w:spacing w:line="415" w:lineRule="auto"/>
        <w:ind w:left="471" w:right="353"/>
      </w:pPr>
      <w:r>
        <w:rPr>
          <w:spacing w:val="-2"/>
        </w:rPr>
        <w:t xml:space="preserve">是否存在溢出错误，导致系统崩溃或者权限泄露相关开发语言的常见安全性问题检查，例如 </w:t>
      </w:r>
      <w:r>
        <w:rPr>
          <w:rFonts w:ascii="Calibri" w:eastAsia="Calibri"/>
        </w:rPr>
        <w:t>SQL</w:t>
      </w:r>
      <w:r>
        <w:rPr>
          <w:rFonts w:ascii="Calibri" w:eastAsia="Calibri"/>
          <w:spacing w:val="32"/>
        </w:rPr>
        <w:t xml:space="preserve"> </w:t>
      </w:r>
      <w:r>
        <w:t>注入等。</w:t>
      </w:r>
    </w:p>
    <w:p w14:paraId="7F6139FD" w14:textId="77777777" w:rsidR="00382F71" w:rsidRDefault="00000000">
      <w:pPr>
        <w:pStyle w:val="a3"/>
        <w:spacing w:before="3" w:line="417" w:lineRule="auto"/>
        <w:ind w:left="471" w:right="1695"/>
      </w:pPr>
      <w:r>
        <w:rPr>
          <w:w w:val="95"/>
        </w:rPr>
        <w:t>如果需要高级的安全性测试，确定获得专业安全公司的帮助，外包测试，或者获取支持</w:t>
      </w:r>
      <w:r>
        <w:rPr>
          <w:spacing w:val="94"/>
          <w:w w:val="95"/>
        </w:rPr>
        <w:t xml:space="preserve"> </w:t>
      </w:r>
      <w:r>
        <w:t>兼容性测试，根据需求说明的内容，确定支持的平台组合：</w:t>
      </w:r>
    </w:p>
    <w:p w14:paraId="4FFA89FB" w14:textId="77777777" w:rsidR="00382F71" w:rsidRDefault="00000000">
      <w:pPr>
        <w:pStyle w:val="a3"/>
        <w:spacing w:line="269" w:lineRule="exact"/>
        <w:ind w:left="471"/>
      </w:pPr>
      <w:r>
        <w:t>浏览器的兼容性、操作系统的兼容性、软件平台的兼容性、数据库的兼容性</w:t>
      </w:r>
    </w:p>
    <w:p w14:paraId="598C51C0" w14:textId="77777777" w:rsidR="00382F71" w:rsidRDefault="00382F71">
      <w:pPr>
        <w:pStyle w:val="a3"/>
        <w:spacing w:before="6"/>
        <w:rPr>
          <w:sz w:val="15"/>
        </w:rPr>
      </w:pPr>
    </w:p>
    <w:p w14:paraId="77291E58" w14:textId="77777777" w:rsidR="00382F71" w:rsidRDefault="00000000">
      <w:pPr>
        <w:pStyle w:val="a3"/>
        <w:spacing w:before="1" w:line="417" w:lineRule="auto"/>
        <w:ind w:left="471" w:right="245"/>
      </w:pPr>
      <w:r>
        <w:rPr>
          <w:w w:val="95"/>
        </w:rPr>
        <w:t>开展测试，并记录缺陷。合理的安排调整测试进度，提前获取测试所需的资源，建立管理体系（例如，</w:t>
      </w:r>
      <w:r>
        <w:rPr>
          <w:spacing w:val="142"/>
        </w:rPr>
        <w:t xml:space="preserve"> </w:t>
      </w:r>
      <w:r>
        <w:t>需求变更、风险、配置、测试文档、缺陷报告、人力资源等内容）。</w:t>
      </w:r>
    </w:p>
    <w:p w14:paraId="7F7E0FE0" w14:textId="77777777" w:rsidR="00382F71" w:rsidRDefault="00000000">
      <w:pPr>
        <w:pStyle w:val="a3"/>
        <w:spacing w:line="269" w:lineRule="exact"/>
        <w:ind w:left="471"/>
      </w:pPr>
      <w:r>
        <w:t>定期评审，对测试进行评估和总结，调整测试的内容。</w:t>
      </w:r>
    </w:p>
    <w:p w14:paraId="2233F299" w14:textId="77777777" w:rsidR="00382F71" w:rsidRDefault="00382F71">
      <w:pPr>
        <w:spacing w:line="269" w:lineRule="exact"/>
        <w:sectPr w:rsidR="00382F71">
          <w:pgSz w:w="11910" w:h="16840"/>
          <w:pgMar w:top="1300" w:right="940" w:bottom="680" w:left="820" w:header="0" w:footer="406" w:gutter="0"/>
          <w:cols w:space="720"/>
        </w:sectPr>
      </w:pPr>
    </w:p>
    <w:p w14:paraId="3DEE928D" w14:textId="77777777" w:rsidR="00382F71" w:rsidRDefault="00000000">
      <w:pPr>
        <w:pStyle w:val="a3"/>
        <w:spacing w:before="49"/>
        <w:ind w:left="471"/>
      </w:pPr>
      <w:r>
        <w:lastRenderedPageBreak/>
        <w:t>（一个网站基本完工后，需要通过下面三步测试才可以交付）</w:t>
      </w:r>
    </w:p>
    <w:p w14:paraId="04790331" w14:textId="77777777" w:rsidR="00382F71" w:rsidRDefault="00382F71">
      <w:pPr>
        <w:pStyle w:val="a3"/>
        <w:spacing w:before="6"/>
        <w:rPr>
          <w:sz w:val="15"/>
        </w:rPr>
      </w:pPr>
    </w:p>
    <w:p w14:paraId="317C2BB8" w14:textId="77777777" w:rsidR="00382F71" w:rsidRDefault="00000000">
      <w:pPr>
        <w:pStyle w:val="a3"/>
        <w:spacing w:line="417" w:lineRule="auto"/>
        <w:ind w:left="471" w:right="1803"/>
      </w:pPr>
      <w:r>
        <w:rPr>
          <w:rFonts w:ascii="Calibri" w:eastAsia="Calibri"/>
          <w:w w:val="95"/>
        </w:rPr>
        <w:t>a</w:t>
      </w:r>
      <w:r>
        <w:rPr>
          <w:w w:val="95"/>
        </w:rPr>
        <w:t>、制作者测试，包括美工测试页面、程序员测试功能。在做完后第一时间内有制作者</w:t>
      </w:r>
      <w:r>
        <w:rPr>
          <w:spacing w:val="90"/>
          <w:w w:val="95"/>
        </w:rPr>
        <w:t xml:space="preserve"> </w:t>
      </w:r>
      <w:r>
        <w:t>本人进行测试。</w:t>
      </w:r>
    </w:p>
    <w:p w14:paraId="03A5FF2C" w14:textId="77777777" w:rsidR="00382F71" w:rsidRDefault="00000000">
      <w:pPr>
        <w:pStyle w:val="a5"/>
        <w:numPr>
          <w:ilvl w:val="0"/>
          <w:numId w:val="110"/>
        </w:numPr>
        <w:tabs>
          <w:tab w:val="left" w:pos="688"/>
        </w:tabs>
        <w:spacing w:line="269" w:lineRule="exact"/>
        <w:ind w:hanging="217"/>
        <w:rPr>
          <w:sz w:val="21"/>
        </w:rPr>
      </w:pPr>
      <w:r>
        <w:rPr>
          <w:spacing w:val="-2"/>
          <w:sz w:val="21"/>
        </w:rPr>
        <w:t>全面测试 根据交工标准和客户要求，由专人进行全面测试</w:t>
      </w:r>
    </w:p>
    <w:p w14:paraId="123AFFD9" w14:textId="77777777" w:rsidR="00382F71" w:rsidRDefault="00382F71">
      <w:pPr>
        <w:pStyle w:val="a3"/>
        <w:spacing w:before="7"/>
        <w:rPr>
          <w:sz w:val="15"/>
        </w:rPr>
      </w:pPr>
    </w:p>
    <w:p w14:paraId="7C75D888" w14:textId="77777777" w:rsidR="00382F71" w:rsidRDefault="00000000">
      <w:pPr>
        <w:pStyle w:val="a5"/>
        <w:numPr>
          <w:ilvl w:val="0"/>
          <w:numId w:val="110"/>
        </w:numPr>
        <w:tabs>
          <w:tab w:val="left" w:pos="666"/>
        </w:tabs>
        <w:ind w:left="665" w:hanging="195"/>
        <w:rPr>
          <w:sz w:val="21"/>
        </w:rPr>
      </w:pPr>
      <w:r>
        <w:rPr>
          <w:spacing w:val="-3"/>
          <w:sz w:val="21"/>
        </w:rPr>
        <w:t>发布测试 网站发布到主服务器之后的测试，主要是防止环境不同导致的错误</w:t>
      </w:r>
    </w:p>
    <w:p w14:paraId="5000DC28" w14:textId="77777777" w:rsidR="00382F71" w:rsidRDefault="00382F71">
      <w:pPr>
        <w:pStyle w:val="a3"/>
        <w:spacing w:before="2"/>
        <w:rPr>
          <w:sz w:val="32"/>
        </w:rPr>
      </w:pPr>
    </w:p>
    <w:p w14:paraId="4C0AC305" w14:textId="77777777" w:rsidR="00382F71" w:rsidRDefault="00000000">
      <w:pPr>
        <w:pStyle w:val="5"/>
        <w:numPr>
          <w:ilvl w:val="2"/>
          <w:numId w:val="86"/>
        </w:numPr>
        <w:tabs>
          <w:tab w:val="left" w:pos="1192"/>
        </w:tabs>
        <w:ind w:hanging="721"/>
        <w:rPr>
          <w:rFonts w:ascii="Calibri" w:eastAsia="Calibri"/>
          <w:color w:val="4AACC5"/>
          <w:sz w:val="26"/>
        </w:rPr>
      </w:pPr>
      <w:bookmarkStart w:id="549" w:name="1.10.2一个有广告的纸杯子，请设计测试用例？"/>
      <w:bookmarkStart w:id="550" w:name="_bookmark275"/>
      <w:bookmarkEnd w:id="549"/>
      <w:bookmarkEnd w:id="550"/>
      <w:r>
        <w:rPr>
          <w:color w:val="4AACC5"/>
        </w:rPr>
        <w:t>一个有广告的纸杯子，请设计测试用例？</w:t>
      </w:r>
    </w:p>
    <w:p w14:paraId="53E88483" w14:textId="77777777" w:rsidR="00382F71" w:rsidRDefault="00382F71">
      <w:pPr>
        <w:pStyle w:val="a3"/>
        <w:spacing w:before="10"/>
        <w:rPr>
          <w:sz w:val="22"/>
        </w:rPr>
      </w:pPr>
    </w:p>
    <w:p w14:paraId="1A306C6F" w14:textId="77777777" w:rsidR="00382F71" w:rsidRDefault="00000000">
      <w:pPr>
        <w:pStyle w:val="a3"/>
        <w:spacing w:before="1"/>
        <w:ind w:left="471"/>
      </w:pPr>
      <w:r>
        <w:t>测试项目：杯子</w:t>
      </w:r>
    </w:p>
    <w:p w14:paraId="4EBCA5CE" w14:textId="77777777" w:rsidR="00382F71" w:rsidRDefault="00382F71">
      <w:pPr>
        <w:pStyle w:val="a3"/>
        <w:spacing w:before="6"/>
        <w:rPr>
          <w:sz w:val="15"/>
        </w:rPr>
      </w:pPr>
    </w:p>
    <w:p w14:paraId="3631B49E" w14:textId="77777777" w:rsidR="00382F71" w:rsidRDefault="00000000">
      <w:pPr>
        <w:pStyle w:val="a3"/>
        <w:ind w:left="471"/>
      </w:pPr>
      <w:r>
        <w:t>需求测试：查看杯子使用说明书界面测试：查看杯子外观</w:t>
      </w:r>
    </w:p>
    <w:p w14:paraId="2BEAD0A4" w14:textId="77777777" w:rsidR="00382F71" w:rsidRDefault="00382F71">
      <w:pPr>
        <w:pStyle w:val="a3"/>
        <w:spacing w:before="7"/>
        <w:rPr>
          <w:sz w:val="15"/>
        </w:rPr>
      </w:pPr>
    </w:p>
    <w:p w14:paraId="6A52E2BE" w14:textId="77777777" w:rsidR="00382F71" w:rsidRDefault="00000000">
      <w:pPr>
        <w:pStyle w:val="a3"/>
        <w:spacing w:line="417" w:lineRule="auto"/>
        <w:ind w:left="471" w:right="2535"/>
      </w:pPr>
      <w:r>
        <w:rPr>
          <w:w w:val="95"/>
        </w:rPr>
        <w:t>功能度：用水杯装水看漏不漏；水能不能被喝到安全性：杯子有没有毒或细菌</w:t>
      </w:r>
      <w:r>
        <w:rPr>
          <w:spacing w:val="52"/>
          <w:w w:val="95"/>
        </w:rPr>
        <w:t xml:space="preserve"> </w:t>
      </w:r>
      <w:r>
        <w:t>可靠性：杯子从不同高度落下的损坏程度</w:t>
      </w:r>
    </w:p>
    <w:p w14:paraId="08D17196" w14:textId="77777777" w:rsidR="00382F71" w:rsidRDefault="00000000">
      <w:pPr>
        <w:pStyle w:val="a3"/>
        <w:spacing w:line="417" w:lineRule="auto"/>
        <w:ind w:left="471" w:right="3584"/>
      </w:pPr>
      <w:r>
        <w:rPr>
          <w:w w:val="95"/>
        </w:rPr>
        <w:t>可移植性：杯子在不同的地方、温度等环境下是否都可以正常使用</w:t>
      </w:r>
      <w:r>
        <w:rPr>
          <w:spacing w:val="1"/>
          <w:w w:val="95"/>
        </w:rPr>
        <w:t xml:space="preserve"> </w:t>
      </w:r>
      <w:r>
        <w:t>兼容性：杯子是否能够容纳果汁、白水、酒精、汽油等</w:t>
      </w:r>
    </w:p>
    <w:p w14:paraId="65FF43CF" w14:textId="77777777" w:rsidR="00382F71" w:rsidRDefault="00000000">
      <w:pPr>
        <w:pStyle w:val="a3"/>
        <w:spacing w:line="269" w:lineRule="exact"/>
        <w:ind w:left="471"/>
      </w:pPr>
      <w:r>
        <w:t>易用性：杯子是否烫手、是否有防滑措施、是否方便饮用</w:t>
      </w:r>
    </w:p>
    <w:p w14:paraId="0CD93E82" w14:textId="77777777" w:rsidR="00382F71" w:rsidRDefault="00382F71">
      <w:pPr>
        <w:pStyle w:val="a3"/>
        <w:spacing w:before="6"/>
        <w:rPr>
          <w:sz w:val="15"/>
        </w:rPr>
      </w:pPr>
    </w:p>
    <w:p w14:paraId="053FC0B2" w14:textId="77777777" w:rsidR="00382F71" w:rsidRDefault="00000000">
      <w:pPr>
        <w:pStyle w:val="a3"/>
        <w:ind w:left="471"/>
      </w:pPr>
      <w:r>
        <w:t>用户文档：使用手册是否对杯子的用法、限制、使用条件等有详细描述</w:t>
      </w:r>
    </w:p>
    <w:p w14:paraId="79D01A5E" w14:textId="77777777" w:rsidR="00382F71" w:rsidRDefault="00382F71">
      <w:pPr>
        <w:pStyle w:val="a3"/>
        <w:spacing w:before="7"/>
        <w:rPr>
          <w:sz w:val="15"/>
        </w:rPr>
      </w:pPr>
    </w:p>
    <w:p w14:paraId="3F9080B5" w14:textId="77777777" w:rsidR="00382F71" w:rsidRDefault="00000000">
      <w:pPr>
        <w:pStyle w:val="a3"/>
        <w:spacing w:line="417" w:lineRule="auto"/>
        <w:ind w:left="471" w:right="352"/>
      </w:pPr>
      <w:r>
        <w:t>疲劳测试：将杯子盛上水（案例一）</w:t>
      </w:r>
      <w:r>
        <w:rPr>
          <w:spacing w:val="6"/>
        </w:rPr>
        <w:t xml:space="preserve">放 </w:t>
      </w:r>
      <w:r>
        <w:rPr>
          <w:rFonts w:ascii="Calibri" w:eastAsia="Calibri"/>
        </w:rPr>
        <w:t>24</w:t>
      </w:r>
      <w:r>
        <w:rPr>
          <w:rFonts w:ascii="Calibri" w:eastAsia="Calibri"/>
          <w:spacing w:val="28"/>
        </w:rPr>
        <w:t xml:space="preserve"> </w:t>
      </w:r>
      <w:r>
        <w:t>小时检查泄漏时间和情况；盛上汽油（案例二）</w:t>
      </w:r>
      <w:r>
        <w:rPr>
          <w:spacing w:val="8"/>
        </w:rPr>
        <w:t xml:space="preserve">放 </w:t>
      </w:r>
      <w:r>
        <w:rPr>
          <w:rFonts w:ascii="Calibri" w:eastAsia="Calibri"/>
        </w:rPr>
        <w:t>24</w:t>
      </w:r>
      <w:r>
        <w:rPr>
          <w:rFonts w:ascii="Calibri" w:eastAsia="Calibri"/>
          <w:spacing w:val="24"/>
        </w:rPr>
        <w:t xml:space="preserve"> </w:t>
      </w:r>
      <w:r>
        <w:t>小时检查泄漏时间和情况等</w:t>
      </w:r>
    </w:p>
    <w:p w14:paraId="25A683A3" w14:textId="77777777" w:rsidR="00382F71" w:rsidRDefault="00000000">
      <w:pPr>
        <w:pStyle w:val="a3"/>
        <w:spacing w:line="417" w:lineRule="auto"/>
        <w:ind w:left="471" w:right="3795"/>
      </w:pPr>
      <w:r>
        <w:rPr>
          <w:w w:val="95"/>
        </w:rPr>
        <w:t>压力测试：用根针并在针上面不断加重量，看压强多大时会穿透</w:t>
      </w:r>
      <w:r>
        <w:rPr>
          <w:spacing w:val="1"/>
          <w:w w:val="95"/>
        </w:rPr>
        <w:t xml:space="preserve"> </w:t>
      </w:r>
      <w:r>
        <w:t>跌落测试</w:t>
      </w:r>
      <w:r>
        <w:rPr>
          <w:rFonts w:ascii="Calibri" w:eastAsia="Calibri"/>
          <w:spacing w:val="3"/>
        </w:rPr>
        <w:t xml:space="preserve">: </w:t>
      </w:r>
      <w:r>
        <w:t>杯子加包装</w:t>
      </w:r>
      <w:r>
        <w:rPr>
          <w:rFonts w:ascii="Calibri" w:eastAsia="Calibri"/>
        </w:rPr>
        <w:t>(</w:t>
      </w:r>
      <w:r>
        <w:t>有填充物</w:t>
      </w:r>
      <w:r>
        <w:rPr>
          <w:rFonts w:ascii="Calibri" w:eastAsia="Calibri"/>
        </w:rPr>
        <w:t>),</w:t>
      </w:r>
      <w:r>
        <w:t>在多高的情况摔下</w:t>
      </w:r>
      <w:proofErr w:type="gramStart"/>
      <w:r>
        <w:t>不</w:t>
      </w:r>
      <w:proofErr w:type="gramEnd"/>
      <w:r>
        <w:t>破损</w:t>
      </w:r>
    </w:p>
    <w:p w14:paraId="0014BC91" w14:textId="77777777" w:rsidR="00382F71" w:rsidRDefault="00000000">
      <w:pPr>
        <w:pStyle w:val="a3"/>
        <w:spacing w:line="269" w:lineRule="exact"/>
        <w:ind w:left="471"/>
      </w:pPr>
      <w:r>
        <w:t>震动测试</w:t>
      </w:r>
      <w:r>
        <w:rPr>
          <w:rFonts w:ascii="Calibri" w:eastAsia="Calibri"/>
          <w:spacing w:val="21"/>
        </w:rPr>
        <w:t xml:space="preserve">: </w:t>
      </w:r>
      <w:r>
        <w:t>杯子加包装</w:t>
      </w:r>
      <w:r>
        <w:rPr>
          <w:rFonts w:ascii="Calibri" w:eastAsia="Calibri"/>
        </w:rPr>
        <w:t>(</w:t>
      </w:r>
      <w:r>
        <w:t>有填充物</w:t>
      </w:r>
      <w:r>
        <w:rPr>
          <w:rFonts w:ascii="Calibri" w:eastAsia="Calibri"/>
        </w:rPr>
        <w:t>),</w:t>
      </w:r>
      <w:r>
        <w:t>六面震动</w:t>
      </w:r>
      <w:r>
        <w:rPr>
          <w:rFonts w:ascii="Calibri" w:eastAsia="Calibri"/>
        </w:rPr>
        <w:t>,</w:t>
      </w:r>
      <w:r>
        <w:t>检查产品是否能应对恶劣的铁路</w:t>
      </w:r>
      <w:r>
        <w:rPr>
          <w:rFonts w:ascii="Calibri" w:eastAsia="Calibri"/>
        </w:rPr>
        <w:t>\</w:t>
      </w:r>
      <w:r>
        <w:t>公路</w:t>
      </w:r>
      <w:r>
        <w:rPr>
          <w:rFonts w:ascii="Calibri" w:eastAsia="Calibri"/>
        </w:rPr>
        <w:t>\</w:t>
      </w:r>
      <w:r>
        <w:t>航空运输</w:t>
      </w:r>
    </w:p>
    <w:p w14:paraId="3692AA91" w14:textId="77777777" w:rsidR="00382F71" w:rsidRDefault="00382F71">
      <w:pPr>
        <w:pStyle w:val="a3"/>
        <w:rPr>
          <w:sz w:val="22"/>
        </w:rPr>
      </w:pPr>
    </w:p>
    <w:p w14:paraId="33A656BE" w14:textId="77777777" w:rsidR="00382F71" w:rsidRDefault="00382F71">
      <w:pPr>
        <w:pStyle w:val="a3"/>
        <w:rPr>
          <w:sz w:val="30"/>
        </w:rPr>
      </w:pPr>
    </w:p>
    <w:p w14:paraId="0F5A84E1" w14:textId="77777777" w:rsidR="00382F71" w:rsidRDefault="00000000">
      <w:pPr>
        <w:pStyle w:val="a3"/>
        <w:spacing w:before="1"/>
        <w:ind w:left="471"/>
      </w:pPr>
      <w:r>
        <w:rPr>
          <w:w w:val="95"/>
        </w:rPr>
        <w:t>基本功能测试（逻辑功能测试）。</w:t>
      </w:r>
    </w:p>
    <w:p w14:paraId="1EA854A7" w14:textId="77777777" w:rsidR="00382F71" w:rsidRDefault="00382F71">
      <w:pPr>
        <w:pStyle w:val="a3"/>
        <w:spacing w:before="6"/>
        <w:rPr>
          <w:sz w:val="15"/>
        </w:rPr>
      </w:pPr>
    </w:p>
    <w:p w14:paraId="3AC444E3" w14:textId="77777777" w:rsidR="00382F71" w:rsidRDefault="00000000">
      <w:pPr>
        <w:pStyle w:val="a5"/>
        <w:numPr>
          <w:ilvl w:val="0"/>
          <w:numId w:val="111"/>
        </w:numPr>
        <w:tabs>
          <w:tab w:val="left" w:pos="998"/>
        </w:tabs>
        <w:rPr>
          <w:sz w:val="21"/>
        </w:rPr>
      </w:pPr>
      <w:r>
        <w:rPr>
          <w:sz w:val="21"/>
        </w:rPr>
        <w:t>硬度：是否达到设计标准。</w:t>
      </w:r>
    </w:p>
    <w:p w14:paraId="1693977A" w14:textId="77777777" w:rsidR="00382F71" w:rsidRDefault="00382F71">
      <w:pPr>
        <w:pStyle w:val="a3"/>
        <w:spacing w:before="7"/>
        <w:rPr>
          <w:sz w:val="15"/>
        </w:rPr>
      </w:pPr>
    </w:p>
    <w:p w14:paraId="3726E316" w14:textId="77777777" w:rsidR="00382F71" w:rsidRDefault="00000000">
      <w:pPr>
        <w:pStyle w:val="a3"/>
        <w:spacing w:line="417" w:lineRule="auto"/>
        <w:ind w:left="471" w:right="1484"/>
        <w:rPr>
          <w:rFonts w:ascii="Calibri" w:eastAsia="Calibri"/>
        </w:rPr>
      </w:pPr>
      <w:r>
        <w:rPr>
          <w:w w:val="95"/>
        </w:rPr>
        <w:t>装载能力：在杯子内分别装入少量的、半杯的、满杯的，看其装载量是否达到设计标准。</w:t>
      </w:r>
      <w:r>
        <w:rPr>
          <w:spacing w:val="100"/>
        </w:rPr>
        <w:t xml:space="preserve"> </w:t>
      </w:r>
      <w:r>
        <w:t>装载种类：开水（是否产生异味）、温水、冷水、冰水、咖啡</w:t>
      </w:r>
      <w:r>
        <w:rPr>
          <w:rFonts w:ascii="Calibri" w:eastAsia="Calibri"/>
        </w:rPr>
        <w:t>...</w:t>
      </w:r>
    </w:p>
    <w:p w14:paraId="69E28C92" w14:textId="77777777" w:rsidR="00382F71" w:rsidRDefault="00000000">
      <w:pPr>
        <w:pStyle w:val="a5"/>
        <w:numPr>
          <w:ilvl w:val="0"/>
          <w:numId w:val="111"/>
        </w:numPr>
        <w:tabs>
          <w:tab w:val="left" w:pos="998"/>
        </w:tabs>
        <w:spacing w:line="269" w:lineRule="exact"/>
        <w:rPr>
          <w:sz w:val="21"/>
        </w:rPr>
      </w:pPr>
      <w:r>
        <w:rPr>
          <w:sz w:val="21"/>
        </w:rPr>
        <w:t>界面测试（</w:t>
      </w:r>
      <w:r>
        <w:rPr>
          <w:rFonts w:ascii="Calibri" w:eastAsia="Calibri"/>
          <w:sz w:val="21"/>
        </w:rPr>
        <w:t>UI</w:t>
      </w:r>
      <w:r>
        <w:rPr>
          <w:rFonts w:ascii="Calibri" w:eastAsia="Calibri"/>
          <w:spacing w:val="7"/>
          <w:sz w:val="21"/>
        </w:rPr>
        <w:t xml:space="preserve"> </w:t>
      </w:r>
      <w:r>
        <w:rPr>
          <w:sz w:val="21"/>
        </w:rPr>
        <w:t>测试）。</w:t>
      </w:r>
    </w:p>
    <w:p w14:paraId="3337A51E" w14:textId="77777777" w:rsidR="00382F71" w:rsidRDefault="00382F71">
      <w:pPr>
        <w:pStyle w:val="a3"/>
        <w:spacing w:before="7"/>
        <w:rPr>
          <w:sz w:val="15"/>
        </w:rPr>
      </w:pPr>
    </w:p>
    <w:p w14:paraId="78C62ED6" w14:textId="77777777" w:rsidR="00382F71" w:rsidRDefault="00000000">
      <w:pPr>
        <w:pStyle w:val="a3"/>
        <w:spacing w:line="417" w:lineRule="auto"/>
        <w:ind w:left="471" w:right="5683"/>
      </w:pPr>
      <w:r>
        <w:rPr>
          <w:w w:val="95"/>
        </w:rPr>
        <w:t>看其形状、大小设计是否适合人方便拿起。</w:t>
      </w:r>
      <w:r>
        <w:t>外观是否吸引人（广告嘛），赏心悦目。</w:t>
      </w:r>
      <w:r>
        <w:rPr>
          <w:spacing w:val="1"/>
        </w:rPr>
        <w:t xml:space="preserve"> </w:t>
      </w:r>
      <w:r>
        <w:t>带广告的图案沾水</w:t>
      </w:r>
      <w:proofErr w:type="gramStart"/>
      <w:r>
        <w:t>受是否</w:t>
      </w:r>
      <w:proofErr w:type="gramEnd"/>
      <w:r>
        <w:t>掉色、模糊。</w:t>
      </w:r>
    </w:p>
    <w:p w14:paraId="65FFB7C2" w14:textId="77777777" w:rsidR="00382F71" w:rsidRDefault="00000000">
      <w:pPr>
        <w:pStyle w:val="a5"/>
        <w:numPr>
          <w:ilvl w:val="0"/>
          <w:numId w:val="111"/>
        </w:numPr>
        <w:tabs>
          <w:tab w:val="left" w:pos="998"/>
        </w:tabs>
        <w:spacing w:line="269" w:lineRule="exact"/>
        <w:rPr>
          <w:sz w:val="21"/>
        </w:rPr>
      </w:pPr>
      <w:r>
        <w:rPr>
          <w:sz w:val="21"/>
        </w:rPr>
        <w:t>易用性测试。</w:t>
      </w:r>
    </w:p>
    <w:p w14:paraId="1E397C99" w14:textId="77777777" w:rsidR="00382F71" w:rsidRDefault="00000000">
      <w:pPr>
        <w:pStyle w:val="a3"/>
        <w:spacing w:line="470" w:lineRule="atLeast"/>
        <w:ind w:left="471" w:right="5683"/>
      </w:pPr>
      <w:r>
        <w:rPr>
          <w:w w:val="95"/>
        </w:rPr>
        <w:t>看其形状、大小设计是否适合人方便拿起。</w:t>
      </w:r>
      <w:r>
        <w:t>残疾人士用此杯去喝水的容程度。</w:t>
      </w:r>
    </w:p>
    <w:p w14:paraId="1E6DBB5F" w14:textId="77777777" w:rsidR="00382F71" w:rsidRDefault="00382F71">
      <w:pPr>
        <w:spacing w:line="470" w:lineRule="atLeast"/>
        <w:sectPr w:rsidR="00382F71">
          <w:pgSz w:w="11910" w:h="16840"/>
          <w:pgMar w:top="1260" w:right="940" w:bottom="680" w:left="820" w:header="0" w:footer="406" w:gutter="0"/>
          <w:cols w:space="720"/>
        </w:sectPr>
      </w:pPr>
    </w:p>
    <w:p w14:paraId="72B9F16B" w14:textId="77777777" w:rsidR="00382F71" w:rsidRDefault="00000000">
      <w:pPr>
        <w:pStyle w:val="a3"/>
        <w:spacing w:before="49"/>
        <w:ind w:left="471"/>
      </w:pPr>
      <w:r>
        <w:lastRenderedPageBreak/>
        <w:t>杯子设计是否上大下小，在运输过程中可以套在一起有效利用空间，在使用时也容易拿开。</w:t>
      </w:r>
    </w:p>
    <w:p w14:paraId="626F81C4" w14:textId="77777777" w:rsidR="00382F71" w:rsidRDefault="00382F71">
      <w:pPr>
        <w:pStyle w:val="a3"/>
        <w:spacing w:before="6"/>
        <w:rPr>
          <w:sz w:val="15"/>
        </w:rPr>
      </w:pPr>
    </w:p>
    <w:p w14:paraId="6AD22B9F" w14:textId="77777777" w:rsidR="00382F71" w:rsidRDefault="00000000">
      <w:pPr>
        <w:pStyle w:val="a5"/>
        <w:numPr>
          <w:ilvl w:val="0"/>
          <w:numId w:val="111"/>
        </w:numPr>
        <w:tabs>
          <w:tab w:val="left" w:pos="998"/>
        </w:tabs>
        <w:rPr>
          <w:sz w:val="21"/>
        </w:rPr>
      </w:pPr>
      <w:r>
        <w:rPr>
          <w:sz w:val="21"/>
        </w:rPr>
        <w:t>稳定性测试（</w:t>
      </w:r>
      <w:r>
        <w:rPr>
          <w:rFonts w:ascii="Calibri" w:eastAsia="Calibri"/>
          <w:sz w:val="21"/>
        </w:rPr>
        <w:t>24</w:t>
      </w:r>
      <w:r>
        <w:rPr>
          <w:rFonts w:ascii="Calibri" w:eastAsia="Calibri"/>
          <w:spacing w:val="-1"/>
          <w:sz w:val="21"/>
        </w:rPr>
        <w:t xml:space="preserve"> </w:t>
      </w:r>
      <w:r>
        <w:rPr>
          <w:rFonts w:ascii="Calibri" w:eastAsia="Calibri"/>
          <w:sz w:val="21"/>
        </w:rPr>
        <w:t>X</w:t>
      </w:r>
      <w:r>
        <w:rPr>
          <w:rFonts w:ascii="Calibri" w:eastAsia="Calibri"/>
          <w:spacing w:val="-3"/>
          <w:sz w:val="21"/>
        </w:rPr>
        <w:t xml:space="preserve"> </w:t>
      </w:r>
      <w:r>
        <w:rPr>
          <w:rFonts w:ascii="Calibri" w:eastAsia="Calibri"/>
          <w:sz w:val="21"/>
        </w:rPr>
        <w:t>7</w:t>
      </w:r>
      <w:r>
        <w:rPr>
          <w:rFonts w:ascii="Calibri" w:eastAsia="Calibri"/>
          <w:spacing w:val="5"/>
          <w:sz w:val="21"/>
        </w:rPr>
        <w:t xml:space="preserve"> </w:t>
      </w:r>
      <w:r>
        <w:rPr>
          <w:sz w:val="21"/>
        </w:rPr>
        <w:t>测试）。装入液体</w:t>
      </w:r>
      <w:proofErr w:type="gramStart"/>
      <w:r>
        <w:rPr>
          <w:sz w:val="21"/>
        </w:rPr>
        <w:t>后记录</w:t>
      </w:r>
      <w:proofErr w:type="gramEnd"/>
      <w:r>
        <w:rPr>
          <w:sz w:val="21"/>
        </w:rPr>
        <w:t>其多少以后漏水。</w:t>
      </w:r>
    </w:p>
    <w:p w14:paraId="1BE0506D" w14:textId="77777777" w:rsidR="00382F71" w:rsidRDefault="00382F71">
      <w:pPr>
        <w:pStyle w:val="a3"/>
        <w:spacing w:before="7"/>
        <w:rPr>
          <w:sz w:val="15"/>
        </w:rPr>
      </w:pPr>
    </w:p>
    <w:p w14:paraId="077A1B2D" w14:textId="77777777" w:rsidR="00382F71" w:rsidRDefault="00000000">
      <w:pPr>
        <w:pStyle w:val="a5"/>
        <w:numPr>
          <w:ilvl w:val="0"/>
          <w:numId w:val="111"/>
        </w:numPr>
        <w:tabs>
          <w:tab w:val="left" w:pos="998"/>
        </w:tabs>
        <w:spacing w:line="417" w:lineRule="auto"/>
        <w:ind w:left="471" w:right="353" w:firstLine="0"/>
        <w:rPr>
          <w:sz w:val="21"/>
        </w:rPr>
      </w:pPr>
      <w:r>
        <w:rPr>
          <w:w w:val="95"/>
          <w:sz w:val="21"/>
        </w:rPr>
        <w:t>安全性测试。杯子所用的材料（包括纸基、涂层和广告颜料）是否符合食品卫生标准，在内外温</w:t>
      </w:r>
      <w:r>
        <w:rPr>
          <w:spacing w:val="106"/>
          <w:sz w:val="21"/>
        </w:rPr>
        <w:t xml:space="preserve"> </w:t>
      </w:r>
      <w:r>
        <w:rPr>
          <w:sz w:val="21"/>
        </w:rPr>
        <w:t>度等环境因素下是否会与所盛各种饮料相反应，而产生对人体有害的物质。</w:t>
      </w:r>
    </w:p>
    <w:p w14:paraId="72713BF3" w14:textId="77777777" w:rsidR="00382F71" w:rsidRDefault="00000000">
      <w:pPr>
        <w:pStyle w:val="a5"/>
        <w:numPr>
          <w:ilvl w:val="0"/>
          <w:numId w:val="111"/>
        </w:numPr>
        <w:tabs>
          <w:tab w:val="left" w:pos="998"/>
        </w:tabs>
        <w:spacing w:line="417" w:lineRule="auto"/>
        <w:ind w:left="471" w:right="351" w:firstLine="0"/>
        <w:rPr>
          <w:sz w:val="21"/>
        </w:rPr>
      </w:pPr>
      <w:r>
        <w:rPr>
          <w:w w:val="95"/>
          <w:sz w:val="21"/>
        </w:rPr>
        <w:t>本地化测试。为国际化和本地化的需要，广告图案和文字是否在政治、宗教和文化方面具有广泛</w:t>
      </w:r>
      <w:r>
        <w:rPr>
          <w:spacing w:val="108"/>
          <w:sz w:val="21"/>
        </w:rPr>
        <w:t xml:space="preserve"> </w:t>
      </w:r>
      <w:r>
        <w:rPr>
          <w:sz w:val="21"/>
        </w:rPr>
        <w:t>的适用性。</w:t>
      </w:r>
    </w:p>
    <w:p w14:paraId="7D15D8BA" w14:textId="77777777" w:rsidR="00382F71" w:rsidRDefault="00000000">
      <w:pPr>
        <w:pStyle w:val="a5"/>
        <w:numPr>
          <w:ilvl w:val="0"/>
          <w:numId w:val="111"/>
        </w:numPr>
        <w:tabs>
          <w:tab w:val="left" w:pos="998"/>
        </w:tabs>
        <w:spacing w:line="417" w:lineRule="auto"/>
        <w:ind w:left="471" w:right="351" w:firstLine="0"/>
        <w:rPr>
          <w:sz w:val="21"/>
        </w:rPr>
      </w:pPr>
      <w:r>
        <w:rPr>
          <w:w w:val="95"/>
          <w:sz w:val="21"/>
        </w:rPr>
        <w:t>对设计的改进建议。“如果是一次性杯子，能否标示已使用（比如变色）”和“杯子是否有使用</w:t>
      </w:r>
      <w:r>
        <w:rPr>
          <w:spacing w:val="108"/>
          <w:sz w:val="21"/>
        </w:rPr>
        <w:t xml:space="preserve"> </w:t>
      </w:r>
      <w:r>
        <w:rPr>
          <w:sz w:val="21"/>
        </w:rPr>
        <w:t>者标贴（多人使用时防止混淆）”。</w:t>
      </w:r>
    </w:p>
    <w:p w14:paraId="4A2856B9" w14:textId="77777777" w:rsidR="00382F71" w:rsidRDefault="00382F71">
      <w:pPr>
        <w:pStyle w:val="a3"/>
        <w:spacing w:before="7"/>
        <w:rPr>
          <w:sz w:val="16"/>
        </w:rPr>
      </w:pPr>
    </w:p>
    <w:p w14:paraId="0893DA7E" w14:textId="77777777" w:rsidR="00382F71" w:rsidRDefault="00000000">
      <w:pPr>
        <w:pStyle w:val="5"/>
        <w:numPr>
          <w:ilvl w:val="2"/>
          <w:numId w:val="86"/>
        </w:numPr>
        <w:tabs>
          <w:tab w:val="left" w:pos="1192"/>
        </w:tabs>
        <w:ind w:hanging="721"/>
        <w:rPr>
          <w:rFonts w:ascii="Calibri" w:eastAsia="Calibri"/>
          <w:color w:val="4AACC5"/>
          <w:sz w:val="26"/>
        </w:rPr>
      </w:pPr>
      <w:bookmarkStart w:id="551" w:name="1.10.3一个身份证号码输入框，怎么设计用例？"/>
      <w:bookmarkStart w:id="552" w:name="_bookmark276"/>
      <w:bookmarkEnd w:id="551"/>
      <w:bookmarkEnd w:id="552"/>
      <w:r>
        <w:rPr>
          <w:color w:val="4AACC5"/>
        </w:rPr>
        <w:t>一个身份证号码输入框，怎么设计用例？</w:t>
      </w:r>
    </w:p>
    <w:p w14:paraId="2B31BABD" w14:textId="77777777" w:rsidR="00382F71" w:rsidRDefault="00382F71">
      <w:pPr>
        <w:pStyle w:val="a3"/>
        <w:spacing w:before="10"/>
        <w:rPr>
          <w:sz w:val="22"/>
        </w:rPr>
      </w:pPr>
    </w:p>
    <w:p w14:paraId="2DD5A985" w14:textId="77777777" w:rsidR="00382F71" w:rsidRDefault="00000000">
      <w:pPr>
        <w:pStyle w:val="a3"/>
        <w:spacing w:before="1" w:line="417" w:lineRule="auto"/>
        <w:ind w:left="471" w:right="3164"/>
      </w:pPr>
      <w:r>
        <w:rPr>
          <w:w w:val="95"/>
        </w:rPr>
        <w:t>校验身份证号规则的有效性（包括地址码、生日期码、顺序码和校验码</w:t>
      </w:r>
      <w:r>
        <w:rPr>
          <w:spacing w:val="21"/>
          <w:w w:val="95"/>
        </w:rPr>
        <w:t xml:space="preserve"> </w:t>
      </w:r>
      <w:r>
        <w:t xml:space="preserve">校验 </w:t>
      </w:r>
      <w:r>
        <w:rPr>
          <w:rFonts w:ascii="Calibri" w:eastAsia="Calibri"/>
        </w:rPr>
        <w:t>15</w:t>
      </w:r>
      <w:r>
        <w:rPr>
          <w:rFonts w:ascii="Calibri" w:eastAsia="Calibri"/>
          <w:spacing w:val="10"/>
        </w:rPr>
        <w:t xml:space="preserve"> </w:t>
      </w:r>
      <w:r>
        <w:t xml:space="preserve">位身份证号和 </w:t>
      </w:r>
      <w:r>
        <w:rPr>
          <w:rFonts w:ascii="Calibri" w:eastAsia="Calibri"/>
        </w:rPr>
        <w:t>18</w:t>
      </w:r>
      <w:r>
        <w:rPr>
          <w:rFonts w:ascii="Calibri" w:eastAsia="Calibri"/>
          <w:spacing w:val="10"/>
        </w:rPr>
        <w:t xml:space="preserve"> </w:t>
      </w:r>
      <w:r>
        <w:t>位身份正好都是可用的</w:t>
      </w:r>
    </w:p>
    <w:p w14:paraId="78D52A61" w14:textId="77777777" w:rsidR="00382F71" w:rsidRDefault="00000000">
      <w:pPr>
        <w:pStyle w:val="a3"/>
        <w:spacing w:line="269" w:lineRule="exact"/>
        <w:ind w:left="471"/>
      </w:pPr>
      <w:r>
        <w:rPr>
          <w:spacing w:val="-5"/>
          <w:w w:val="95"/>
        </w:rPr>
        <w:t xml:space="preserve">校验末位是 </w:t>
      </w:r>
      <w:r>
        <w:rPr>
          <w:rFonts w:ascii="Calibri" w:eastAsia="Calibri"/>
          <w:w w:val="95"/>
        </w:rPr>
        <w:t>X</w:t>
      </w:r>
      <w:r>
        <w:rPr>
          <w:rFonts w:ascii="Calibri" w:eastAsia="Calibri"/>
          <w:spacing w:val="99"/>
        </w:rPr>
        <w:t xml:space="preserve"> </w:t>
      </w:r>
      <w:r>
        <w:rPr>
          <w:w w:val="95"/>
        </w:rPr>
        <w:t>的情况</w:t>
      </w:r>
    </w:p>
    <w:p w14:paraId="24C7CDFD" w14:textId="77777777" w:rsidR="00382F71" w:rsidRDefault="00382F71">
      <w:pPr>
        <w:pStyle w:val="a3"/>
        <w:spacing w:before="6"/>
        <w:rPr>
          <w:sz w:val="15"/>
        </w:rPr>
      </w:pPr>
    </w:p>
    <w:p w14:paraId="20363B67" w14:textId="77777777" w:rsidR="00382F71" w:rsidRDefault="00000000">
      <w:pPr>
        <w:pStyle w:val="a3"/>
        <w:ind w:left="471"/>
      </w:pPr>
      <w:r>
        <w:rPr>
          <w:spacing w:val="-1"/>
        </w:rPr>
        <w:t xml:space="preserve">校验不足 </w:t>
      </w:r>
      <w:r>
        <w:rPr>
          <w:rFonts w:ascii="Calibri" w:eastAsia="Calibri"/>
        </w:rPr>
        <w:t>15</w:t>
      </w:r>
      <w:r>
        <w:rPr>
          <w:rFonts w:ascii="Calibri" w:eastAsia="Calibri"/>
          <w:spacing w:val="7"/>
        </w:rPr>
        <w:t xml:space="preserve"> </w:t>
      </w:r>
      <w:r>
        <w:t>位、</w:t>
      </w:r>
      <w:r>
        <w:rPr>
          <w:rFonts w:ascii="Calibri" w:eastAsia="Calibri"/>
        </w:rPr>
        <w:t>16-17</w:t>
      </w:r>
      <w:r>
        <w:rPr>
          <w:rFonts w:ascii="Calibri" w:eastAsia="Calibri"/>
          <w:spacing w:val="55"/>
        </w:rPr>
        <w:t xml:space="preserve"> </w:t>
      </w:r>
      <w:r>
        <w:rPr>
          <w:spacing w:val="-1"/>
        </w:rPr>
        <w:t xml:space="preserve">位和大于 </w:t>
      </w:r>
      <w:r>
        <w:rPr>
          <w:rFonts w:ascii="Calibri" w:eastAsia="Calibri"/>
        </w:rPr>
        <w:t>18</w:t>
      </w:r>
      <w:r>
        <w:rPr>
          <w:rFonts w:ascii="Calibri" w:eastAsia="Calibri"/>
          <w:spacing w:val="54"/>
        </w:rPr>
        <w:t xml:space="preserve"> </w:t>
      </w:r>
      <w:r>
        <w:t>位的情况</w:t>
      </w:r>
    </w:p>
    <w:p w14:paraId="5B91A5C0" w14:textId="77777777" w:rsidR="00382F71" w:rsidRDefault="00382F71">
      <w:pPr>
        <w:pStyle w:val="a3"/>
        <w:spacing w:before="7"/>
        <w:rPr>
          <w:sz w:val="15"/>
        </w:rPr>
      </w:pPr>
    </w:p>
    <w:p w14:paraId="7D908D97" w14:textId="77777777" w:rsidR="00382F71" w:rsidRDefault="00000000">
      <w:pPr>
        <w:pStyle w:val="a3"/>
        <w:ind w:left="471"/>
      </w:pPr>
      <w:r>
        <w:t>如果是必输项，校验不输入的时候会不会有正确的提示</w:t>
      </w:r>
    </w:p>
    <w:p w14:paraId="2D94C7B4" w14:textId="77777777" w:rsidR="00382F71" w:rsidRDefault="00382F71">
      <w:pPr>
        <w:pStyle w:val="a3"/>
        <w:spacing w:before="7"/>
        <w:rPr>
          <w:sz w:val="15"/>
        </w:rPr>
      </w:pPr>
    </w:p>
    <w:p w14:paraId="3FBE02F5" w14:textId="77777777" w:rsidR="00382F71" w:rsidRDefault="00000000">
      <w:pPr>
        <w:pStyle w:val="a3"/>
        <w:ind w:left="471"/>
      </w:pPr>
      <w:r>
        <w:t>如果不是必输项，则要校验不输入的时候流程能否正常进行</w:t>
      </w:r>
    </w:p>
    <w:p w14:paraId="77843E2D" w14:textId="77777777" w:rsidR="00382F71" w:rsidRDefault="00382F71">
      <w:pPr>
        <w:pStyle w:val="a3"/>
        <w:spacing w:before="6"/>
        <w:rPr>
          <w:sz w:val="15"/>
        </w:rPr>
      </w:pPr>
    </w:p>
    <w:p w14:paraId="27524800" w14:textId="77777777" w:rsidR="00382F71" w:rsidRDefault="00000000">
      <w:pPr>
        <w:pStyle w:val="a3"/>
        <w:spacing w:before="1" w:line="417" w:lineRule="auto"/>
        <w:ind w:left="471" w:right="352"/>
      </w:pPr>
      <w:r>
        <w:rPr>
          <w:w w:val="95"/>
        </w:rPr>
        <w:t>校验输入非数字的情况，是否会有正确提示信息（包括大小写字母、汉字、特殊字符和标点符号）</w:t>
      </w:r>
      <w:r>
        <w:rPr>
          <w:spacing w:val="114"/>
        </w:rPr>
        <w:t xml:space="preserve">  </w:t>
      </w:r>
      <w:r>
        <w:rPr>
          <w:w w:val="95"/>
        </w:rPr>
        <w:t>校</w:t>
      </w:r>
      <w:r>
        <w:t>验输入全角的数字的时候，系统是否会识别（这个得根据需求确定是否可以使用全角的数字）</w:t>
      </w:r>
    </w:p>
    <w:p w14:paraId="1AA0E106" w14:textId="77777777" w:rsidR="00382F71" w:rsidRDefault="00382F71">
      <w:pPr>
        <w:pStyle w:val="a3"/>
        <w:spacing w:before="7"/>
        <w:rPr>
          <w:sz w:val="16"/>
        </w:rPr>
      </w:pPr>
    </w:p>
    <w:p w14:paraId="28E55F6C" w14:textId="77777777" w:rsidR="00382F71" w:rsidRDefault="00000000">
      <w:pPr>
        <w:pStyle w:val="5"/>
        <w:numPr>
          <w:ilvl w:val="2"/>
          <w:numId w:val="86"/>
        </w:numPr>
        <w:tabs>
          <w:tab w:val="left" w:pos="1192"/>
        </w:tabs>
        <w:ind w:hanging="721"/>
        <w:rPr>
          <w:rFonts w:ascii="Calibri" w:eastAsia="Calibri"/>
          <w:color w:val="4AACC5"/>
          <w:sz w:val="26"/>
        </w:rPr>
      </w:pPr>
      <w:bookmarkStart w:id="553" w:name="1.10.4登录功能怎么设计测试用例？"/>
      <w:bookmarkStart w:id="554" w:name="_bookmark277"/>
      <w:bookmarkEnd w:id="553"/>
      <w:bookmarkEnd w:id="554"/>
      <w:r>
        <w:rPr>
          <w:color w:val="4AACC5"/>
        </w:rPr>
        <w:t>登录功能怎么设计测试用例？</w:t>
      </w:r>
    </w:p>
    <w:p w14:paraId="028A8D93" w14:textId="77777777" w:rsidR="00382F71" w:rsidRDefault="00382F71">
      <w:pPr>
        <w:pStyle w:val="a3"/>
        <w:spacing w:before="10"/>
        <w:rPr>
          <w:sz w:val="22"/>
        </w:rPr>
      </w:pPr>
    </w:p>
    <w:p w14:paraId="186603FE" w14:textId="77777777" w:rsidR="00382F71" w:rsidRDefault="00000000">
      <w:pPr>
        <w:pStyle w:val="a3"/>
        <w:spacing w:before="1"/>
        <w:ind w:left="471"/>
      </w:pPr>
      <w:r>
        <w:rPr>
          <w:w w:val="95"/>
        </w:rPr>
        <w:t>具体需求：</w:t>
      </w:r>
    </w:p>
    <w:p w14:paraId="1CB3D49C" w14:textId="77777777" w:rsidR="00382F71" w:rsidRDefault="00382F71">
      <w:pPr>
        <w:pStyle w:val="a3"/>
        <w:spacing w:before="6"/>
        <w:rPr>
          <w:sz w:val="15"/>
        </w:rPr>
      </w:pPr>
    </w:p>
    <w:p w14:paraId="39F02B08" w14:textId="77777777" w:rsidR="00382F71" w:rsidRDefault="00000000">
      <w:pPr>
        <w:pStyle w:val="a3"/>
        <w:ind w:left="471"/>
      </w:pPr>
      <w:r>
        <w:t>有一个登录页面，有一个账号和一个密码输入框</w:t>
      </w:r>
      <w:r>
        <w:rPr>
          <w:rFonts w:ascii="Calibri" w:eastAsia="Calibri"/>
          <w:spacing w:val="22"/>
        </w:rPr>
        <w:t xml:space="preserve">, </w:t>
      </w:r>
      <w:r>
        <w:t>一个提交按钮。此题的考察目的：</w:t>
      </w:r>
    </w:p>
    <w:p w14:paraId="4DAF9AE3" w14:textId="77777777" w:rsidR="00382F71" w:rsidRDefault="00382F71">
      <w:pPr>
        <w:pStyle w:val="a3"/>
        <w:spacing w:before="7"/>
        <w:rPr>
          <w:sz w:val="15"/>
        </w:rPr>
      </w:pPr>
    </w:p>
    <w:p w14:paraId="64D5CD28" w14:textId="77777777" w:rsidR="00382F71" w:rsidRDefault="00000000">
      <w:pPr>
        <w:pStyle w:val="a3"/>
        <w:ind w:left="471"/>
      </w:pPr>
      <w:r>
        <w:rPr>
          <w:rFonts w:ascii="Calibri" w:eastAsia="Calibri"/>
          <w:w w:val="95"/>
        </w:rPr>
        <w:t>1</w:t>
      </w:r>
      <w:r>
        <w:rPr>
          <w:w w:val="95"/>
        </w:rPr>
        <w:t>、了解需求（</w:t>
      </w:r>
      <w:proofErr w:type="gramStart"/>
      <w:r>
        <w:rPr>
          <w:w w:val="95"/>
        </w:rPr>
        <w:t>测什么</w:t>
      </w:r>
      <w:proofErr w:type="gramEnd"/>
      <w:r>
        <w:rPr>
          <w:w w:val="95"/>
        </w:rPr>
        <w:t>都是从了解需求开始）</w:t>
      </w:r>
      <w:r>
        <w:rPr>
          <w:spacing w:val="45"/>
          <w:w w:val="95"/>
        </w:rPr>
        <w:t xml:space="preserve">； </w:t>
      </w:r>
      <w:r>
        <w:rPr>
          <w:rFonts w:ascii="Calibri" w:eastAsia="Calibri"/>
          <w:w w:val="95"/>
        </w:rPr>
        <w:t>2</w:t>
      </w:r>
      <w:r>
        <w:rPr>
          <w:spacing w:val="-1"/>
          <w:w w:val="95"/>
        </w:rPr>
        <w:t xml:space="preserve">、是否有设计 </w:t>
      </w:r>
      <w:r>
        <w:rPr>
          <w:rFonts w:ascii="Calibri" w:eastAsia="Calibri"/>
          <w:w w:val="95"/>
        </w:rPr>
        <w:t>Test</w:t>
      </w:r>
      <w:r>
        <w:rPr>
          <w:rFonts w:ascii="Calibri" w:eastAsia="Calibri"/>
          <w:spacing w:val="39"/>
          <w:w w:val="95"/>
        </w:rPr>
        <w:t xml:space="preserve"> </w:t>
      </w:r>
      <w:r>
        <w:rPr>
          <w:rFonts w:ascii="Calibri" w:eastAsia="Calibri"/>
          <w:w w:val="95"/>
        </w:rPr>
        <w:t>Case</w:t>
      </w:r>
      <w:r>
        <w:rPr>
          <w:rFonts w:ascii="Calibri" w:eastAsia="Calibri"/>
          <w:spacing w:val="48"/>
        </w:rPr>
        <w:t xml:space="preserve">  </w:t>
      </w:r>
      <w:r>
        <w:rPr>
          <w:w w:val="95"/>
        </w:rPr>
        <w:t>的能力</w:t>
      </w:r>
    </w:p>
    <w:p w14:paraId="792C5770" w14:textId="77777777" w:rsidR="00382F71" w:rsidRDefault="00382F71">
      <w:pPr>
        <w:pStyle w:val="a3"/>
        <w:spacing w:before="7"/>
        <w:rPr>
          <w:sz w:val="15"/>
        </w:rPr>
      </w:pPr>
    </w:p>
    <w:p w14:paraId="352350B6" w14:textId="77777777" w:rsidR="00382F71" w:rsidRDefault="00000000">
      <w:pPr>
        <w:pStyle w:val="a3"/>
        <w:ind w:left="471"/>
      </w:pPr>
      <w:r>
        <w:rPr>
          <w:rFonts w:ascii="Calibri" w:eastAsia="Calibri"/>
        </w:rPr>
        <w:t>3</w:t>
      </w:r>
      <w:r>
        <w:t>、是否熟悉各种测试方法；</w:t>
      </w:r>
    </w:p>
    <w:p w14:paraId="26DC14AF" w14:textId="77777777" w:rsidR="00382F71" w:rsidRDefault="00382F71">
      <w:pPr>
        <w:pStyle w:val="a3"/>
        <w:spacing w:before="6"/>
        <w:rPr>
          <w:sz w:val="15"/>
        </w:rPr>
      </w:pPr>
    </w:p>
    <w:p w14:paraId="64124AC0" w14:textId="77777777" w:rsidR="00382F71" w:rsidRDefault="00000000">
      <w:pPr>
        <w:pStyle w:val="a3"/>
        <w:spacing w:before="1"/>
        <w:ind w:left="471"/>
      </w:pPr>
      <w:r>
        <w:rPr>
          <w:rFonts w:ascii="Calibri" w:eastAsia="Calibri"/>
          <w:w w:val="95"/>
        </w:rPr>
        <w:t>4</w:t>
      </w:r>
      <w:r>
        <w:rPr>
          <w:spacing w:val="-2"/>
          <w:w w:val="95"/>
        </w:rPr>
        <w:t xml:space="preserve">、是否有丰富的 </w:t>
      </w:r>
      <w:r>
        <w:rPr>
          <w:rFonts w:ascii="Calibri" w:eastAsia="Calibri"/>
          <w:w w:val="95"/>
        </w:rPr>
        <w:t>Web</w:t>
      </w:r>
      <w:r>
        <w:rPr>
          <w:rFonts w:ascii="Calibri" w:eastAsia="Calibri"/>
          <w:spacing w:val="120"/>
        </w:rPr>
        <w:t xml:space="preserve"> </w:t>
      </w:r>
      <w:r>
        <w:rPr>
          <w:w w:val="95"/>
        </w:rPr>
        <w:t>测试经验；</w:t>
      </w:r>
    </w:p>
    <w:p w14:paraId="2CCA850A" w14:textId="77777777" w:rsidR="00382F71" w:rsidRDefault="00382F71">
      <w:pPr>
        <w:pStyle w:val="a3"/>
        <w:spacing w:before="6"/>
        <w:rPr>
          <w:sz w:val="15"/>
        </w:rPr>
      </w:pPr>
    </w:p>
    <w:p w14:paraId="705E8993" w14:textId="77777777" w:rsidR="00382F71" w:rsidRDefault="00000000">
      <w:pPr>
        <w:pStyle w:val="a3"/>
        <w:ind w:left="471"/>
      </w:pPr>
      <w:r>
        <w:rPr>
          <w:rFonts w:ascii="Calibri" w:eastAsia="Calibri"/>
          <w:w w:val="95"/>
        </w:rPr>
        <w:t>5</w:t>
      </w:r>
      <w:r>
        <w:rPr>
          <w:spacing w:val="-4"/>
          <w:w w:val="95"/>
        </w:rPr>
        <w:t xml:space="preserve">、是否了解 </w:t>
      </w:r>
      <w:r>
        <w:rPr>
          <w:rFonts w:ascii="Calibri" w:eastAsia="Calibri"/>
          <w:w w:val="95"/>
        </w:rPr>
        <w:t>Web</w:t>
      </w:r>
      <w:r>
        <w:rPr>
          <w:rFonts w:ascii="Calibri" w:eastAsia="Calibri"/>
          <w:spacing w:val="101"/>
        </w:rPr>
        <w:t xml:space="preserve"> </w:t>
      </w:r>
      <w:r>
        <w:rPr>
          <w:w w:val="95"/>
        </w:rPr>
        <w:t>开发；</w:t>
      </w:r>
    </w:p>
    <w:p w14:paraId="75D0CE66" w14:textId="77777777" w:rsidR="00382F71" w:rsidRDefault="00382F71">
      <w:pPr>
        <w:pStyle w:val="a3"/>
        <w:rPr>
          <w:sz w:val="22"/>
        </w:rPr>
      </w:pPr>
    </w:p>
    <w:p w14:paraId="668B24F3" w14:textId="77777777" w:rsidR="00382F71" w:rsidRDefault="00382F71">
      <w:pPr>
        <w:pStyle w:val="a3"/>
        <w:spacing w:before="1"/>
        <w:rPr>
          <w:sz w:val="30"/>
        </w:rPr>
      </w:pPr>
    </w:p>
    <w:p w14:paraId="03156EE6" w14:textId="77777777" w:rsidR="00382F71" w:rsidRDefault="00000000">
      <w:pPr>
        <w:pStyle w:val="a3"/>
        <w:ind w:left="471"/>
      </w:pPr>
      <w:r>
        <w:rPr>
          <w:w w:val="95"/>
        </w:rPr>
        <w:t>了解需求：</w:t>
      </w:r>
    </w:p>
    <w:p w14:paraId="684C2141" w14:textId="77777777" w:rsidR="00382F71" w:rsidRDefault="00382F71">
      <w:pPr>
        <w:pStyle w:val="a3"/>
        <w:spacing w:before="7"/>
        <w:rPr>
          <w:sz w:val="15"/>
        </w:rPr>
      </w:pPr>
    </w:p>
    <w:p w14:paraId="4BA4A131" w14:textId="77777777" w:rsidR="00382F71" w:rsidRDefault="00000000">
      <w:pPr>
        <w:pStyle w:val="a3"/>
        <w:ind w:left="471"/>
      </w:pPr>
      <w:r>
        <w:rPr>
          <w:rFonts w:ascii="Calibri" w:eastAsia="Calibri"/>
        </w:rPr>
        <w:t>1</w:t>
      </w:r>
      <w:r>
        <w:t>、登录界面应该是弹出窗口式的，还是直接在网页里面；</w:t>
      </w:r>
    </w:p>
    <w:p w14:paraId="05C8B8D5" w14:textId="77777777" w:rsidR="00382F71" w:rsidRDefault="00382F71">
      <w:pPr>
        <w:pStyle w:val="a3"/>
        <w:spacing w:before="6"/>
        <w:rPr>
          <w:sz w:val="15"/>
        </w:rPr>
      </w:pPr>
    </w:p>
    <w:p w14:paraId="006789AA" w14:textId="77777777" w:rsidR="00382F71" w:rsidRDefault="00000000">
      <w:pPr>
        <w:pStyle w:val="a3"/>
        <w:spacing w:before="1"/>
        <w:ind w:left="471"/>
      </w:pPr>
      <w:r>
        <w:rPr>
          <w:rFonts w:ascii="Calibri" w:eastAsia="Calibri"/>
        </w:rPr>
        <w:t>2</w:t>
      </w:r>
      <w:r>
        <w:t>、账号长度和密码的强度（比如需要多少位、大小写敏感、特殊字符</w:t>
      </w:r>
      <w:proofErr w:type="gramStart"/>
      <w:r>
        <w:t>混搭等</w:t>
      </w:r>
      <w:proofErr w:type="gramEnd"/>
      <w:r>
        <w:t>）；</w:t>
      </w:r>
    </w:p>
    <w:p w14:paraId="1F1900C6" w14:textId="77777777" w:rsidR="00382F71" w:rsidRDefault="00382F71">
      <w:pPr>
        <w:pStyle w:val="a3"/>
        <w:spacing w:before="6"/>
        <w:rPr>
          <w:sz w:val="15"/>
        </w:rPr>
      </w:pPr>
    </w:p>
    <w:p w14:paraId="1D3F6062" w14:textId="77777777" w:rsidR="00382F71" w:rsidRDefault="00000000">
      <w:pPr>
        <w:pStyle w:val="a3"/>
        <w:ind w:left="471"/>
      </w:pPr>
      <w:r>
        <w:rPr>
          <w:rFonts w:ascii="Calibri" w:eastAsia="Calibri"/>
          <w:w w:val="95"/>
        </w:rPr>
        <w:t>3</w:t>
      </w:r>
      <w:r>
        <w:rPr>
          <w:w w:val="95"/>
        </w:rPr>
        <w:t>、界面美观是否有特殊要求？（</w:t>
      </w:r>
      <w:r>
        <w:rPr>
          <w:spacing w:val="2"/>
          <w:w w:val="95"/>
        </w:rPr>
        <w:t xml:space="preserve">即是否要进行 </w:t>
      </w:r>
      <w:r>
        <w:rPr>
          <w:rFonts w:ascii="Calibri" w:eastAsia="Calibri"/>
          <w:w w:val="95"/>
        </w:rPr>
        <w:t>UI</w:t>
      </w:r>
      <w:r>
        <w:rPr>
          <w:rFonts w:ascii="Calibri" w:eastAsia="Calibri"/>
          <w:spacing w:val="63"/>
        </w:rPr>
        <w:t xml:space="preserve">  </w:t>
      </w:r>
      <w:r>
        <w:rPr>
          <w:w w:val="95"/>
        </w:rPr>
        <w:t>测试）；</w:t>
      </w:r>
    </w:p>
    <w:p w14:paraId="23615729" w14:textId="77777777" w:rsidR="00382F71" w:rsidRDefault="00382F71">
      <w:pPr>
        <w:pStyle w:val="a3"/>
        <w:spacing w:before="7"/>
        <w:rPr>
          <w:sz w:val="15"/>
        </w:rPr>
      </w:pPr>
    </w:p>
    <w:p w14:paraId="68598547" w14:textId="77777777" w:rsidR="00382F71" w:rsidRDefault="00000000">
      <w:pPr>
        <w:pStyle w:val="a3"/>
        <w:ind w:left="471"/>
      </w:pPr>
      <w:r>
        <w:rPr>
          <w:rFonts w:ascii="Calibri" w:eastAsia="Calibri" w:hAnsi="Calibri"/>
        </w:rPr>
        <w:t>4</w:t>
      </w:r>
      <w:r>
        <w:t>、····</w:t>
      </w:r>
    </w:p>
    <w:p w14:paraId="4D5AD646" w14:textId="77777777" w:rsidR="00382F71" w:rsidRDefault="00382F71">
      <w:pPr>
        <w:sectPr w:rsidR="00382F71">
          <w:pgSz w:w="11910" w:h="16840"/>
          <w:pgMar w:top="1260" w:right="940" w:bottom="680" w:left="820" w:header="0" w:footer="406" w:gutter="0"/>
          <w:cols w:space="720"/>
        </w:sectPr>
      </w:pPr>
    </w:p>
    <w:p w14:paraId="30DB2155" w14:textId="77777777" w:rsidR="00382F71" w:rsidRDefault="00382F71">
      <w:pPr>
        <w:pStyle w:val="a3"/>
        <w:spacing w:before="12"/>
        <w:rPr>
          <w:sz w:val="9"/>
        </w:rPr>
      </w:pPr>
    </w:p>
    <w:p w14:paraId="619A94EA" w14:textId="77777777" w:rsidR="00382F71" w:rsidRDefault="00000000">
      <w:pPr>
        <w:pStyle w:val="a3"/>
        <w:spacing w:before="69"/>
        <w:ind w:left="471"/>
      </w:pPr>
      <w:r>
        <w:rPr>
          <w:w w:val="95"/>
        </w:rPr>
        <w:t>用例设计：</w:t>
      </w:r>
    </w:p>
    <w:p w14:paraId="024FC973" w14:textId="77777777" w:rsidR="00382F71" w:rsidRDefault="00382F71">
      <w:pPr>
        <w:pStyle w:val="a3"/>
        <w:spacing w:before="7"/>
        <w:rPr>
          <w:sz w:val="15"/>
        </w:rPr>
      </w:pPr>
    </w:p>
    <w:p w14:paraId="49EFFE98" w14:textId="77777777" w:rsidR="00382F71" w:rsidRDefault="00000000">
      <w:pPr>
        <w:pStyle w:val="a3"/>
        <w:spacing w:line="417" w:lineRule="auto"/>
        <w:ind w:left="471" w:right="910"/>
      </w:pPr>
      <w:r>
        <w:rPr>
          <w:spacing w:val="-1"/>
        </w:rPr>
        <w:t>测试需求分析完成后，开始用例设计，主要可以从以下几个方面考虑： 功能测试</w:t>
      </w:r>
      <w:r>
        <w:rPr>
          <w:rFonts w:ascii="Calibri" w:eastAsia="Calibri"/>
        </w:rPr>
        <w:t>(Function Test)</w:t>
      </w:r>
      <w:r>
        <w:rPr>
          <w:rFonts w:ascii="Calibri" w:eastAsia="Calibri"/>
          <w:spacing w:val="-45"/>
        </w:rPr>
        <w:t xml:space="preserve"> </w:t>
      </w:r>
      <w:r>
        <w:rPr>
          <w:rFonts w:ascii="Calibri" w:eastAsia="Calibri"/>
        </w:rPr>
        <w:t>1</w:t>
      </w:r>
      <w:r>
        <w:t>、输入正确的账号和密码，点击提交按钮，验证是否能正确登录。（正常输入）</w:t>
      </w:r>
    </w:p>
    <w:p w14:paraId="1706E171" w14:textId="77777777" w:rsidR="00382F71" w:rsidRDefault="00000000">
      <w:pPr>
        <w:pStyle w:val="a3"/>
        <w:spacing w:line="269" w:lineRule="exact"/>
        <w:ind w:left="471"/>
      </w:pPr>
      <w:r>
        <w:rPr>
          <w:rFonts w:ascii="Calibri" w:eastAsia="Calibri"/>
        </w:rPr>
        <w:t>2</w:t>
      </w:r>
      <w:r>
        <w:t>、输入错误的账号或者密码</w:t>
      </w:r>
      <w:r>
        <w:rPr>
          <w:rFonts w:ascii="Calibri" w:eastAsia="Calibri"/>
          <w:spacing w:val="22"/>
        </w:rPr>
        <w:t xml:space="preserve">, </w:t>
      </w:r>
      <w:r>
        <w:t>验证登录会失败，并且提示相应的错误信息。（错误校验）</w:t>
      </w:r>
    </w:p>
    <w:p w14:paraId="7E037CD2" w14:textId="77777777" w:rsidR="00382F71" w:rsidRDefault="00382F71">
      <w:pPr>
        <w:pStyle w:val="a3"/>
        <w:spacing w:before="7"/>
        <w:rPr>
          <w:sz w:val="15"/>
        </w:rPr>
      </w:pPr>
    </w:p>
    <w:p w14:paraId="66D87D25" w14:textId="77777777" w:rsidR="00382F71" w:rsidRDefault="00000000">
      <w:pPr>
        <w:pStyle w:val="a3"/>
        <w:ind w:left="471"/>
      </w:pPr>
      <w:r>
        <w:rPr>
          <w:rFonts w:ascii="Calibri" w:eastAsia="Calibri"/>
        </w:rPr>
        <w:t>3</w:t>
      </w:r>
      <w:r>
        <w:t>、登录成功后能否跳转到正确的页面（低）</w:t>
      </w:r>
    </w:p>
    <w:p w14:paraId="1A45F432" w14:textId="77777777" w:rsidR="00382F71" w:rsidRDefault="00382F71">
      <w:pPr>
        <w:pStyle w:val="a3"/>
        <w:spacing w:before="6"/>
        <w:rPr>
          <w:sz w:val="15"/>
        </w:rPr>
      </w:pPr>
    </w:p>
    <w:p w14:paraId="08B5F065" w14:textId="77777777" w:rsidR="00382F71" w:rsidRDefault="00000000">
      <w:pPr>
        <w:pStyle w:val="a3"/>
        <w:spacing w:before="1"/>
        <w:ind w:left="471"/>
      </w:pPr>
      <w:r>
        <w:rPr>
          <w:rFonts w:ascii="Calibri" w:eastAsia="Calibri"/>
        </w:rPr>
        <w:t>4</w:t>
      </w:r>
      <w:r>
        <w:t>、账号和密码，如果太短或者太长，应该怎么处理（安全性，密码太短时是否有提示）</w:t>
      </w:r>
    </w:p>
    <w:p w14:paraId="46D3F815" w14:textId="77777777" w:rsidR="00382F71" w:rsidRDefault="00382F71">
      <w:pPr>
        <w:pStyle w:val="a3"/>
        <w:spacing w:before="6"/>
        <w:rPr>
          <w:sz w:val="15"/>
        </w:rPr>
      </w:pPr>
    </w:p>
    <w:p w14:paraId="4CE1099B" w14:textId="77777777" w:rsidR="00382F71" w:rsidRDefault="00000000">
      <w:pPr>
        <w:pStyle w:val="a3"/>
        <w:ind w:left="471"/>
      </w:pPr>
      <w:r>
        <w:rPr>
          <w:rFonts w:ascii="Calibri" w:eastAsia="Calibri"/>
        </w:rPr>
        <w:t>5</w:t>
      </w:r>
      <w:r>
        <w:t>、账号和密码，中有特殊字符（比如空格），和其他非英文的情况（是否做了过滤）</w:t>
      </w:r>
    </w:p>
    <w:p w14:paraId="703A6030" w14:textId="77777777" w:rsidR="00382F71" w:rsidRDefault="00382F71">
      <w:pPr>
        <w:pStyle w:val="a3"/>
        <w:spacing w:before="7"/>
        <w:rPr>
          <w:sz w:val="15"/>
        </w:rPr>
      </w:pPr>
    </w:p>
    <w:p w14:paraId="0A890C53" w14:textId="77777777" w:rsidR="00382F71" w:rsidRDefault="00000000">
      <w:pPr>
        <w:pStyle w:val="a3"/>
        <w:ind w:left="471"/>
      </w:pPr>
      <w:r>
        <w:rPr>
          <w:rFonts w:ascii="Calibri" w:eastAsia="Calibri"/>
        </w:rPr>
        <w:t>6</w:t>
      </w:r>
      <w:r>
        <w:t>、记住账号的功能</w:t>
      </w:r>
    </w:p>
    <w:p w14:paraId="46AA7B6F" w14:textId="77777777" w:rsidR="00382F71" w:rsidRDefault="00382F71">
      <w:pPr>
        <w:pStyle w:val="a3"/>
        <w:spacing w:before="7"/>
        <w:rPr>
          <w:sz w:val="15"/>
        </w:rPr>
      </w:pPr>
    </w:p>
    <w:p w14:paraId="154E1C68" w14:textId="77777777" w:rsidR="00382F71" w:rsidRDefault="00000000">
      <w:pPr>
        <w:pStyle w:val="a3"/>
        <w:ind w:left="471"/>
      </w:pPr>
      <w:r>
        <w:rPr>
          <w:rFonts w:ascii="Calibri" w:eastAsia="Calibri"/>
        </w:rPr>
        <w:t>7</w:t>
      </w:r>
      <w:r>
        <w:t>、登录失败后，不能记录密码的功能</w:t>
      </w:r>
    </w:p>
    <w:p w14:paraId="70A47567" w14:textId="77777777" w:rsidR="00382F71" w:rsidRDefault="00382F71">
      <w:pPr>
        <w:pStyle w:val="a3"/>
        <w:spacing w:before="6"/>
        <w:rPr>
          <w:sz w:val="15"/>
        </w:rPr>
      </w:pPr>
    </w:p>
    <w:p w14:paraId="7038F663" w14:textId="77777777" w:rsidR="00382F71" w:rsidRDefault="00000000">
      <w:pPr>
        <w:pStyle w:val="a3"/>
        <w:spacing w:before="1"/>
        <w:ind w:left="471"/>
      </w:pPr>
      <w:r>
        <w:rPr>
          <w:rFonts w:ascii="Calibri" w:eastAsia="Calibri"/>
        </w:rPr>
        <w:t>8</w:t>
      </w:r>
      <w:r>
        <w:t>、账号和密码前后有空格的处理</w:t>
      </w:r>
    </w:p>
    <w:p w14:paraId="54512B79" w14:textId="77777777" w:rsidR="00382F71" w:rsidRDefault="00382F71">
      <w:pPr>
        <w:pStyle w:val="a3"/>
        <w:spacing w:before="6"/>
        <w:rPr>
          <w:sz w:val="15"/>
        </w:rPr>
      </w:pPr>
    </w:p>
    <w:p w14:paraId="48FDB65F" w14:textId="77777777" w:rsidR="00382F71" w:rsidRDefault="00000000">
      <w:pPr>
        <w:pStyle w:val="a3"/>
        <w:ind w:left="471"/>
      </w:pPr>
      <w:r>
        <w:rPr>
          <w:rFonts w:ascii="Calibri" w:eastAsia="Calibri"/>
        </w:rPr>
        <w:t>9</w:t>
      </w:r>
      <w:r>
        <w:t>、密码是否加密显示（星号圆点等）</w:t>
      </w:r>
    </w:p>
    <w:p w14:paraId="484A2630" w14:textId="77777777" w:rsidR="00382F71" w:rsidRDefault="00382F71">
      <w:pPr>
        <w:pStyle w:val="a3"/>
        <w:spacing w:before="7"/>
        <w:rPr>
          <w:sz w:val="15"/>
        </w:rPr>
      </w:pPr>
    </w:p>
    <w:p w14:paraId="5FA7EACF" w14:textId="77777777" w:rsidR="00382F71" w:rsidRDefault="00000000">
      <w:pPr>
        <w:pStyle w:val="a3"/>
        <w:spacing w:line="417" w:lineRule="auto"/>
        <w:ind w:left="471" w:right="353"/>
      </w:pPr>
      <w:r>
        <w:rPr>
          <w:rFonts w:ascii="Calibri" w:eastAsia="Calibri"/>
          <w:w w:val="95"/>
        </w:rPr>
        <w:t>10</w:t>
      </w:r>
      <w:r>
        <w:rPr>
          <w:w w:val="95"/>
        </w:rPr>
        <w:t>、牵扯到验证码的，还要考虑文字是否扭曲过度导致辨认难度大，考虑颜色（色盲使用者），刷新</w:t>
      </w:r>
      <w:r>
        <w:rPr>
          <w:spacing w:val="231"/>
        </w:rPr>
        <w:t xml:space="preserve"> </w:t>
      </w:r>
      <w:r>
        <w:t>或换一个按钮是否好用</w:t>
      </w:r>
    </w:p>
    <w:p w14:paraId="47E7EC34" w14:textId="77777777" w:rsidR="00382F71" w:rsidRDefault="00000000">
      <w:pPr>
        <w:pStyle w:val="a3"/>
        <w:spacing w:line="269" w:lineRule="exact"/>
        <w:ind w:left="471"/>
      </w:pPr>
      <w:r>
        <w:rPr>
          <w:rFonts w:ascii="Calibri" w:eastAsia="Calibri"/>
        </w:rPr>
        <w:t>11</w:t>
      </w:r>
      <w:r>
        <w:t>、登录页面中的注册、忘记密码，登出用另一</w:t>
      </w:r>
      <w:proofErr w:type="gramStart"/>
      <w:r>
        <w:t>帐号</w:t>
      </w:r>
      <w:proofErr w:type="gramEnd"/>
      <w:r>
        <w:t>登录等链接是否正确</w:t>
      </w:r>
    </w:p>
    <w:p w14:paraId="275D5B09" w14:textId="77777777" w:rsidR="00382F71" w:rsidRDefault="00382F71">
      <w:pPr>
        <w:pStyle w:val="a3"/>
        <w:spacing w:before="7"/>
        <w:rPr>
          <w:sz w:val="15"/>
        </w:rPr>
      </w:pPr>
    </w:p>
    <w:p w14:paraId="437A416F" w14:textId="77777777" w:rsidR="00382F71" w:rsidRDefault="00000000">
      <w:pPr>
        <w:pStyle w:val="a3"/>
        <w:ind w:left="471"/>
      </w:pPr>
      <w:r>
        <w:rPr>
          <w:rFonts w:ascii="Calibri" w:eastAsia="Calibri"/>
        </w:rPr>
        <w:t>12</w:t>
      </w:r>
      <w:r>
        <w:t>、输入密码的时候，大写键盘开启的时候要有提示信息。</w:t>
      </w:r>
    </w:p>
    <w:p w14:paraId="442D1F02" w14:textId="77777777" w:rsidR="00382F71" w:rsidRDefault="00382F71">
      <w:pPr>
        <w:pStyle w:val="a3"/>
        <w:spacing w:before="6"/>
        <w:rPr>
          <w:sz w:val="15"/>
        </w:rPr>
      </w:pPr>
    </w:p>
    <w:p w14:paraId="120B67D8" w14:textId="77777777" w:rsidR="00382F71" w:rsidRDefault="00000000">
      <w:pPr>
        <w:pStyle w:val="a3"/>
        <w:spacing w:before="1"/>
        <w:ind w:left="471"/>
      </w:pPr>
      <w:r>
        <w:rPr>
          <w:rFonts w:ascii="Calibri" w:eastAsia="Calibri"/>
        </w:rPr>
        <w:t>13</w:t>
      </w:r>
      <w:r>
        <w:t>、什么都不输入，点击提交按钮，看提示信息。（非空检查）</w:t>
      </w:r>
    </w:p>
    <w:p w14:paraId="5A9B9452" w14:textId="77777777" w:rsidR="00382F71" w:rsidRDefault="00382F71">
      <w:pPr>
        <w:pStyle w:val="a3"/>
        <w:rPr>
          <w:sz w:val="22"/>
        </w:rPr>
      </w:pPr>
    </w:p>
    <w:p w14:paraId="1D95F93D" w14:textId="77777777" w:rsidR="00382F71" w:rsidRDefault="00382F71">
      <w:pPr>
        <w:pStyle w:val="a3"/>
        <w:rPr>
          <w:sz w:val="30"/>
        </w:rPr>
      </w:pPr>
    </w:p>
    <w:p w14:paraId="1D875EC5" w14:textId="77777777" w:rsidR="00382F71" w:rsidRDefault="00000000">
      <w:pPr>
        <w:ind w:left="471"/>
        <w:rPr>
          <w:rFonts w:ascii="Calibri" w:eastAsia="Calibri"/>
          <w:b/>
          <w:sz w:val="21"/>
        </w:rPr>
      </w:pPr>
      <w:r>
        <w:rPr>
          <w:spacing w:val="-1"/>
          <w:sz w:val="21"/>
        </w:rPr>
        <w:t>界面测试</w:t>
      </w:r>
      <w:r>
        <w:rPr>
          <w:rFonts w:ascii="Calibri" w:eastAsia="Calibri"/>
          <w:b/>
          <w:spacing w:val="-1"/>
          <w:sz w:val="21"/>
        </w:rPr>
        <w:t>(UI</w:t>
      </w:r>
      <w:r>
        <w:rPr>
          <w:rFonts w:ascii="Calibri" w:eastAsia="Calibri"/>
          <w:b/>
          <w:spacing w:val="-10"/>
          <w:sz w:val="21"/>
        </w:rPr>
        <w:t xml:space="preserve"> </w:t>
      </w:r>
      <w:r>
        <w:rPr>
          <w:rFonts w:ascii="Calibri" w:eastAsia="Calibri"/>
          <w:b/>
          <w:spacing w:val="-1"/>
          <w:sz w:val="21"/>
        </w:rPr>
        <w:t>Test)</w:t>
      </w:r>
    </w:p>
    <w:p w14:paraId="6D4B7B96" w14:textId="77777777" w:rsidR="00382F71" w:rsidRDefault="00382F71">
      <w:pPr>
        <w:pStyle w:val="a3"/>
        <w:spacing w:before="4"/>
        <w:rPr>
          <w:rFonts w:ascii="Calibri"/>
          <w:b/>
          <w:sz w:val="16"/>
        </w:rPr>
      </w:pPr>
    </w:p>
    <w:p w14:paraId="03D12966" w14:textId="77777777" w:rsidR="00382F71" w:rsidRDefault="00000000">
      <w:pPr>
        <w:pStyle w:val="a3"/>
        <w:ind w:left="471"/>
      </w:pPr>
      <w:r>
        <w:rPr>
          <w:rFonts w:ascii="Calibri" w:eastAsia="Calibri"/>
          <w:w w:val="95"/>
        </w:rPr>
        <w:t>1</w:t>
      </w:r>
      <w:r>
        <w:rPr>
          <w:w w:val="95"/>
        </w:rPr>
        <w:t>、布局是否合理，</w:t>
      </w:r>
      <w:r>
        <w:rPr>
          <w:rFonts w:ascii="Calibri" w:eastAsia="Calibri"/>
          <w:w w:val="95"/>
        </w:rPr>
        <w:t>2</w:t>
      </w:r>
      <w:r>
        <w:rPr>
          <w:rFonts w:ascii="Calibri" w:eastAsia="Calibri"/>
          <w:spacing w:val="118"/>
        </w:rPr>
        <w:t xml:space="preserve"> </w:t>
      </w:r>
      <w:proofErr w:type="gramStart"/>
      <w:r>
        <w:rPr>
          <w:spacing w:val="-7"/>
          <w:w w:val="95"/>
        </w:rPr>
        <w:t>个</w:t>
      </w:r>
      <w:proofErr w:type="gramEnd"/>
      <w:r>
        <w:rPr>
          <w:spacing w:val="-7"/>
          <w:w w:val="95"/>
        </w:rPr>
        <w:t xml:space="preserve"> </w:t>
      </w:r>
      <w:proofErr w:type="spellStart"/>
      <w:r>
        <w:rPr>
          <w:rFonts w:ascii="Calibri" w:eastAsia="Calibri"/>
          <w:w w:val="95"/>
        </w:rPr>
        <w:t>Testbox</w:t>
      </w:r>
      <w:proofErr w:type="spellEnd"/>
      <w:r>
        <w:rPr>
          <w:rFonts w:ascii="Calibri" w:eastAsia="Calibri"/>
          <w:spacing w:val="116"/>
        </w:rPr>
        <w:t xml:space="preserve"> </w:t>
      </w:r>
      <w:r>
        <w:rPr>
          <w:w w:val="95"/>
        </w:rPr>
        <w:t>和一个按钮是否对齐</w:t>
      </w:r>
    </w:p>
    <w:p w14:paraId="0A2DE3EF" w14:textId="77777777" w:rsidR="00382F71" w:rsidRDefault="00382F71">
      <w:pPr>
        <w:pStyle w:val="a3"/>
        <w:spacing w:before="7"/>
        <w:rPr>
          <w:sz w:val="15"/>
        </w:rPr>
      </w:pPr>
    </w:p>
    <w:p w14:paraId="1D8DEBF1" w14:textId="77777777" w:rsidR="00382F71" w:rsidRDefault="00000000">
      <w:pPr>
        <w:pStyle w:val="a3"/>
        <w:ind w:left="471"/>
      </w:pPr>
      <w:r>
        <w:rPr>
          <w:rFonts w:ascii="Calibri" w:eastAsia="Calibri"/>
        </w:rPr>
        <w:t>2</w:t>
      </w:r>
      <w:r>
        <w:t>、</w:t>
      </w:r>
      <w:proofErr w:type="spellStart"/>
      <w:r>
        <w:rPr>
          <w:rFonts w:ascii="Calibri" w:eastAsia="Calibri"/>
        </w:rPr>
        <w:t>Testbox</w:t>
      </w:r>
      <w:proofErr w:type="spellEnd"/>
      <w:r>
        <w:rPr>
          <w:rFonts w:ascii="Calibri" w:eastAsia="Calibri"/>
          <w:spacing w:val="34"/>
        </w:rPr>
        <w:t xml:space="preserve"> </w:t>
      </w:r>
      <w:r>
        <w:t>和按钮的长度，高度是否符合要求</w:t>
      </w:r>
    </w:p>
    <w:p w14:paraId="68A14527" w14:textId="77777777" w:rsidR="00382F71" w:rsidRDefault="00382F71">
      <w:pPr>
        <w:pStyle w:val="a3"/>
        <w:spacing w:before="6"/>
        <w:rPr>
          <w:sz w:val="15"/>
        </w:rPr>
      </w:pPr>
    </w:p>
    <w:p w14:paraId="0DE6E9C0" w14:textId="77777777" w:rsidR="00382F71" w:rsidRDefault="00000000">
      <w:pPr>
        <w:pStyle w:val="a3"/>
        <w:ind w:left="471"/>
      </w:pPr>
      <w:r>
        <w:rPr>
          <w:rFonts w:ascii="Calibri" w:eastAsia="Calibri"/>
        </w:rPr>
        <w:t>3</w:t>
      </w:r>
      <w:r>
        <w:rPr>
          <w:spacing w:val="-1"/>
        </w:rPr>
        <w:t xml:space="preserve">、界面的设计风格是否与 </w:t>
      </w:r>
      <w:r>
        <w:rPr>
          <w:rFonts w:ascii="Calibri" w:eastAsia="Calibri"/>
        </w:rPr>
        <w:t>UI</w:t>
      </w:r>
      <w:r>
        <w:rPr>
          <w:rFonts w:ascii="Calibri" w:eastAsia="Calibri"/>
          <w:spacing w:val="6"/>
        </w:rPr>
        <w:t xml:space="preserve"> </w:t>
      </w:r>
      <w:r>
        <w:t>的设计风格统一</w:t>
      </w:r>
    </w:p>
    <w:p w14:paraId="6EA21289" w14:textId="77777777" w:rsidR="00382F71" w:rsidRDefault="00382F71">
      <w:pPr>
        <w:pStyle w:val="a3"/>
        <w:spacing w:before="7"/>
        <w:rPr>
          <w:sz w:val="15"/>
        </w:rPr>
      </w:pPr>
    </w:p>
    <w:p w14:paraId="5AADFCEA" w14:textId="77777777" w:rsidR="00382F71" w:rsidRDefault="00000000">
      <w:pPr>
        <w:pStyle w:val="a3"/>
        <w:ind w:left="471"/>
      </w:pPr>
      <w:r>
        <w:rPr>
          <w:rFonts w:ascii="Calibri" w:eastAsia="Calibri"/>
        </w:rPr>
        <w:t>4</w:t>
      </w:r>
      <w:r>
        <w:t>、界面中的文字简洁易懂，没有错别字。</w:t>
      </w:r>
    </w:p>
    <w:p w14:paraId="5FCC939E" w14:textId="77777777" w:rsidR="00382F71" w:rsidRDefault="00382F71">
      <w:pPr>
        <w:pStyle w:val="a3"/>
        <w:rPr>
          <w:sz w:val="22"/>
        </w:rPr>
      </w:pPr>
    </w:p>
    <w:p w14:paraId="464802D8" w14:textId="77777777" w:rsidR="00382F71" w:rsidRDefault="00382F71">
      <w:pPr>
        <w:pStyle w:val="a3"/>
        <w:spacing w:before="1"/>
        <w:rPr>
          <w:sz w:val="30"/>
        </w:rPr>
      </w:pPr>
    </w:p>
    <w:p w14:paraId="53A1E844" w14:textId="77777777" w:rsidR="00382F71" w:rsidRDefault="00000000">
      <w:pPr>
        <w:pStyle w:val="7"/>
      </w:pPr>
      <w:r>
        <w:rPr>
          <w:rFonts w:ascii="宋体" w:eastAsia="宋体" w:hint="eastAsia"/>
          <w:b w:val="0"/>
          <w:spacing w:val="-2"/>
        </w:rPr>
        <w:t>性能测试</w:t>
      </w:r>
      <w:r>
        <w:rPr>
          <w:spacing w:val="-1"/>
        </w:rPr>
        <w:t>(Performance</w:t>
      </w:r>
      <w:r>
        <w:rPr>
          <w:spacing w:val="-11"/>
        </w:rPr>
        <w:t xml:space="preserve"> </w:t>
      </w:r>
      <w:r>
        <w:rPr>
          <w:spacing w:val="-1"/>
        </w:rPr>
        <w:t>Test)</w:t>
      </w:r>
    </w:p>
    <w:p w14:paraId="055863B4" w14:textId="77777777" w:rsidR="00382F71" w:rsidRDefault="00382F71">
      <w:pPr>
        <w:pStyle w:val="a3"/>
        <w:spacing w:before="3"/>
        <w:rPr>
          <w:rFonts w:ascii="Calibri"/>
          <w:b/>
          <w:sz w:val="16"/>
        </w:rPr>
      </w:pPr>
    </w:p>
    <w:p w14:paraId="2AF5B28E" w14:textId="77777777" w:rsidR="00382F71" w:rsidRDefault="00000000">
      <w:pPr>
        <w:pStyle w:val="a3"/>
        <w:spacing w:before="1"/>
        <w:ind w:left="471"/>
      </w:pPr>
      <w:r>
        <w:rPr>
          <w:rFonts w:ascii="Calibri" w:eastAsia="Calibri"/>
        </w:rPr>
        <w:t>1</w:t>
      </w:r>
      <w:r>
        <w:t>、打开登录页面，需要几秒</w:t>
      </w:r>
    </w:p>
    <w:p w14:paraId="2ECFB3F9" w14:textId="77777777" w:rsidR="00382F71" w:rsidRDefault="00382F71">
      <w:pPr>
        <w:pStyle w:val="a3"/>
        <w:spacing w:before="6"/>
        <w:rPr>
          <w:sz w:val="15"/>
        </w:rPr>
      </w:pPr>
    </w:p>
    <w:p w14:paraId="71382EBF" w14:textId="77777777" w:rsidR="00382F71" w:rsidRDefault="00000000">
      <w:pPr>
        <w:pStyle w:val="a3"/>
        <w:ind w:left="471"/>
        <w:rPr>
          <w:rFonts w:ascii="Calibri" w:eastAsia="Calibri"/>
        </w:rPr>
      </w:pPr>
      <w:r>
        <w:rPr>
          <w:rFonts w:ascii="Calibri" w:eastAsia="Calibri"/>
        </w:rPr>
        <w:t>2</w:t>
      </w:r>
      <w:r>
        <w:rPr>
          <w:rFonts w:ascii="Calibri" w:eastAsia="Calibri"/>
          <w:spacing w:val="5"/>
        </w:rPr>
        <w:t xml:space="preserve"> </w:t>
      </w:r>
      <w:r>
        <w:rPr>
          <w:spacing w:val="-1"/>
        </w:rPr>
        <w:t xml:space="preserve">、输入正确的账号和密码后，登录成功跳转到新页面，不超过 </w:t>
      </w:r>
      <w:r>
        <w:rPr>
          <w:rFonts w:ascii="Calibri" w:eastAsia="Calibri"/>
        </w:rPr>
        <w:t>5</w:t>
      </w:r>
    </w:p>
    <w:p w14:paraId="136646AE" w14:textId="77777777" w:rsidR="00382F71" w:rsidRDefault="00382F71">
      <w:pPr>
        <w:pStyle w:val="a3"/>
        <w:rPr>
          <w:rFonts w:ascii="Calibri"/>
          <w:sz w:val="22"/>
        </w:rPr>
      </w:pPr>
    </w:p>
    <w:p w14:paraId="55B24D43" w14:textId="77777777" w:rsidR="00382F71" w:rsidRDefault="00382F71">
      <w:pPr>
        <w:pStyle w:val="a3"/>
        <w:spacing w:before="8"/>
        <w:rPr>
          <w:rFonts w:ascii="Calibri"/>
          <w:sz w:val="32"/>
        </w:rPr>
      </w:pPr>
    </w:p>
    <w:p w14:paraId="344AEB31" w14:textId="77777777" w:rsidR="00382F71" w:rsidRDefault="00000000">
      <w:pPr>
        <w:ind w:left="471"/>
        <w:rPr>
          <w:rFonts w:ascii="Calibri" w:eastAsia="Calibri"/>
          <w:b/>
          <w:sz w:val="21"/>
        </w:rPr>
      </w:pPr>
      <w:proofErr w:type="gramStart"/>
      <w:r>
        <w:rPr>
          <w:spacing w:val="-1"/>
          <w:sz w:val="21"/>
        </w:rPr>
        <w:t>秒</w:t>
      </w:r>
      <w:proofErr w:type="gramEnd"/>
      <w:r>
        <w:rPr>
          <w:spacing w:val="-1"/>
          <w:sz w:val="21"/>
        </w:rPr>
        <w:t>安全性测试</w:t>
      </w:r>
      <w:r>
        <w:rPr>
          <w:rFonts w:ascii="Calibri" w:eastAsia="Calibri"/>
          <w:b/>
          <w:spacing w:val="-1"/>
          <w:sz w:val="21"/>
        </w:rPr>
        <w:t>(Security</w:t>
      </w:r>
      <w:r>
        <w:rPr>
          <w:rFonts w:ascii="Calibri" w:eastAsia="Calibri"/>
          <w:b/>
          <w:spacing w:val="-11"/>
          <w:sz w:val="21"/>
        </w:rPr>
        <w:t xml:space="preserve"> </w:t>
      </w:r>
      <w:r>
        <w:rPr>
          <w:rFonts w:ascii="Calibri" w:eastAsia="Calibri"/>
          <w:b/>
          <w:sz w:val="21"/>
        </w:rPr>
        <w:t>Test)</w:t>
      </w:r>
    </w:p>
    <w:p w14:paraId="392D8733" w14:textId="77777777" w:rsidR="00382F71" w:rsidRDefault="00382F71">
      <w:pPr>
        <w:pStyle w:val="a3"/>
        <w:spacing w:before="3"/>
        <w:rPr>
          <w:rFonts w:ascii="Calibri"/>
          <w:b/>
          <w:sz w:val="16"/>
        </w:rPr>
      </w:pPr>
    </w:p>
    <w:p w14:paraId="22A8858C" w14:textId="77777777" w:rsidR="00382F71" w:rsidRDefault="00000000">
      <w:pPr>
        <w:pStyle w:val="a3"/>
        <w:spacing w:before="1"/>
        <w:ind w:left="471"/>
        <w:rPr>
          <w:rFonts w:ascii="Calibri" w:eastAsia="Calibri"/>
        </w:rPr>
      </w:pPr>
      <w:r>
        <w:rPr>
          <w:rFonts w:ascii="Calibri" w:eastAsia="Calibri"/>
          <w:w w:val="95"/>
        </w:rPr>
        <w:t>1</w:t>
      </w:r>
      <w:r>
        <w:rPr>
          <w:w w:val="95"/>
        </w:rPr>
        <w:t xml:space="preserve">、登录成功后生成的 </w:t>
      </w:r>
      <w:r>
        <w:rPr>
          <w:rFonts w:ascii="Calibri" w:eastAsia="Calibri"/>
          <w:w w:val="95"/>
        </w:rPr>
        <w:t>Cookie</w:t>
      </w:r>
      <w:r>
        <w:rPr>
          <w:rFonts w:ascii="Calibri" w:eastAsia="Calibri"/>
          <w:spacing w:val="56"/>
        </w:rPr>
        <w:t xml:space="preserve">  </w:t>
      </w:r>
      <w:r>
        <w:rPr>
          <w:w w:val="95"/>
        </w:rPr>
        <w:t xml:space="preserve">是否有 </w:t>
      </w:r>
      <w:proofErr w:type="spellStart"/>
      <w:r>
        <w:rPr>
          <w:rFonts w:ascii="Calibri" w:eastAsia="Calibri"/>
          <w:w w:val="95"/>
        </w:rPr>
        <w:t>HttpOnly</w:t>
      </w:r>
      <w:proofErr w:type="spellEnd"/>
      <w:r>
        <w:rPr>
          <w:rFonts w:ascii="Calibri" w:eastAsia="Calibri"/>
          <w:w w:val="95"/>
        </w:rPr>
        <w:t>(</w:t>
      </w:r>
      <w:r>
        <w:rPr>
          <w:w w:val="95"/>
        </w:rPr>
        <w:t>降低脚本盗取风险</w:t>
      </w:r>
      <w:r>
        <w:rPr>
          <w:rFonts w:ascii="Calibri" w:eastAsia="Calibri"/>
          <w:w w:val="95"/>
        </w:rPr>
        <w:t>)</w:t>
      </w:r>
    </w:p>
    <w:p w14:paraId="3618136B" w14:textId="77777777" w:rsidR="00382F71" w:rsidRDefault="00382F71">
      <w:pPr>
        <w:pStyle w:val="a3"/>
        <w:spacing w:before="3"/>
        <w:rPr>
          <w:rFonts w:ascii="Calibri"/>
          <w:sz w:val="16"/>
        </w:rPr>
      </w:pPr>
    </w:p>
    <w:p w14:paraId="54ADB541" w14:textId="77777777" w:rsidR="00382F71" w:rsidRDefault="00000000">
      <w:pPr>
        <w:pStyle w:val="a3"/>
        <w:ind w:left="471"/>
      </w:pPr>
      <w:r>
        <w:rPr>
          <w:rFonts w:ascii="Calibri" w:eastAsia="Calibri"/>
        </w:rPr>
        <w:t>2</w:t>
      </w:r>
      <w:r>
        <w:rPr>
          <w:spacing w:val="-1"/>
        </w:rPr>
        <w:t xml:space="preserve">、账号和密码是否通过加密的方式，发送给 </w:t>
      </w:r>
      <w:r>
        <w:rPr>
          <w:rFonts w:ascii="Calibri" w:eastAsia="Calibri"/>
        </w:rPr>
        <w:t>Web</w:t>
      </w:r>
      <w:r>
        <w:rPr>
          <w:rFonts w:ascii="Calibri" w:eastAsia="Calibri"/>
          <w:spacing w:val="3"/>
        </w:rPr>
        <w:t xml:space="preserve"> </w:t>
      </w:r>
      <w:r>
        <w:t>服务器</w:t>
      </w:r>
    </w:p>
    <w:p w14:paraId="270F6019" w14:textId="77777777" w:rsidR="00382F71" w:rsidRDefault="00382F71">
      <w:pPr>
        <w:pStyle w:val="a3"/>
        <w:spacing w:before="7"/>
        <w:rPr>
          <w:sz w:val="15"/>
        </w:rPr>
      </w:pPr>
    </w:p>
    <w:p w14:paraId="13E65EA0" w14:textId="77777777" w:rsidR="00382F71" w:rsidRDefault="00000000">
      <w:pPr>
        <w:pStyle w:val="a3"/>
        <w:ind w:left="471"/>
      </w:pPr>
      <w:r>
        <w:rPr>
          <w:rFonts w:ascii="Calibri" w:eastAsia="Calibri"/>
          <w:w w:val="95"/>
        </w:rPr>
        <w:lastRenderedPageBreak/>
        <w:t>3</w:t>
      </w:r>
      <w:r>
        <w:rPr>
          <w:spacing w:val="1"/>
          <w:w w:val="95"/>
        </w:rPr>
        <w:t xml:space="preserve">、账号和密码的验证，应该是用服务器端验证，而不能单单是在客户端用 </w:t>
      </w:r>
      <w:proofErr w:type="spellStart"/>
      <w:r>
        <w:rPr>
          <w:rFonts w:ascii="Calibri" w:eastAsia="Calibri"/>
          <w:w w:val="95"/>
        </w:rPr>
        <w:t>javaScript</w:t>
      </w:r>
      <w:proofErr w:type="spellEnd"/>
      <w:r>
        <w:rPr>
          <w:rFonts w:ascii="Calibri" w:eastAsia="Calibri"/>
          <w:spacing w:val="50"/>
        </w:rPr>
        <w:t xml:space="preserve">   </w:t>
      </w:r>
      <w:r>
        <w:rPr>
          <w:w w:val="95"/>
        </w:rPr>
        <w:t>验证</w:t>
      </w:r>
    </w:p>
    <w:p w14:paraId="07C8D4CE" w14:textId="77777777" w:rsidR="00382F71" w:rsidRDefault="00382F71">
      <w:pPr>
        <w:sectPr w:rsidR="00382F71">
          <w:pgSz w:w="11910" w:h="16840"/>
          <w:pgMar w:top="1580" w:right="940" w:bottom="660" w:left="820" w:header="0" w:footer="406" w:gutter="0"/>
          <w:cols w:space="720"/>
        </w:sectPr>
      </w:pPr>
    </w:p>
    <w:p w14:paraId="3E988A8C" w14:textId="77777777" w:rsidR="00382F71" w:rsidRDefault="00000000">
      <w:pPr>
        <w:pStyle w:val="a3"/>
        <w:spacing w:before="49"/>
        <w:ind w:left="471"/>
      </w:pPr>
      <w:r>
        <w:rPr>
          <w:rFonts w:ascii="Calibri" w:eastAsia="Calibri"/>
          <w:w w:val="95"/>
        </w:rPr>
        <w:lastRenderedPageBreak/>
        <w:t>4</w:t>
      </w:r>
      <w:r>
        <w:rPr>
          <w:w w:val="95"/>
        </w:rPr>
        <w:t xml:space="preserve">、账号和密码的输入框，应该屏蔽 </w:t>
      </w:r>
      <w:r>
        <w:rPr>
          <w:rFonts w:ascii="Calibri" w:eastAsia="Calibri"/>
          <w:w w:val="95"/>
        </w:rPr>
        <w:t>SQL</w:t>
      </w:r>
      <w:r>
        <w:rPr>
          <w:rFonts w:ascii="Calibri" w:eastAsia="Calibri"/>
          <w:spacing w:val="52"/>
        </w:rPr>
        <w:t xml:space="preserve">  </w:t>
      </w:r>
      <w:r>
        <w:rPr>
          <w:w w:val="95"/>
        </w:rPr>
        <w:t>注入攻击</w:t>
      </w:r>
    </w:p>
    <w:p w14:paraId="7D080109" w14:textId="77777777" w:rsidR="00382F71" w:rsidRDefault="00382F71">
      <w:pPr>
        <w:pStyle w:val="a3"/>
        <w:spacing w:before="6"/>
        <w:rPr>
          <w:sz w:val="15"/>
        </w:rPr>
      </w:pPr>
    </w:p>
    <w:p w14:paraId="371CB0DA" w14:textId="77777777" w:rsidR="00382F71" w:rsidRDefault="00000000">
      <w:pPr>
        <w:pStyle w:val="a3"/>
        <w:ind w:left="471"/>
      </w:pPr>
      <w:r>
        <w:rPr>
          <w:rFonts w:ascii="Calibri" w:eastAsia="Calibri"/>
          <w:w w:val="95"/>
        </w:rPr>
        <w:t>5</w:t>
      </w:r>
      <w:r>
        <w:rPr>
          <w:w w:val="95"/>
        </w:rPr>
        <w:t>、账号和密码的输入框，应该禁止输入脚本（</w:t>
      </w:r>
      <w:r>
        <w:rPr>
          <w:spacing w:val="7"/>
          <w:w w:val="95"/>
        </w:rPr>
        <w:t xml:space="preserve">防止 </w:t>
      </w:r>
      <w:r>
        <w:rPr>
          <w:rFonts w:ascii="Calibri" w:eastAsia="Calibri"/>
          <w:w w:val="95"/>
        </w:rPr>
        <w:t>XSS</w:t>
      </w:r>
      <w:r>
        <w:rPr>
          <w:rFonts w:ascii="Calibri" w:eastAsia="Calibri"/>
          <w:spacing w:val="67"/>
        </w:rPr>
        <w:t xml:space="preserve">  </w:t>
      </w:r>
      <w:r>
        <w:rPr>
          <w:w w:val="95"/>
        </w:rPr>
        <w:t>攻击）</w:t>
      </w:r>
    </w:p>
    <w:p w14:paraId="62B97B54" w14:textId="77777777" w:rsidR="00382F71" w:rsidRDefault="00382F71">
      <w:pPr>
        <w:pStyle w:val="a3"/>
        <w:spacing w:before="7"/>
        <w:rPr>
          <w:sz w:val="15"/>
        </w:rPr>
      </w:pPr>
    </w:p>
    <w:p w14:paraId="00BD2115" w14:textId="77777777" w:rsidR="00382F71" w:rsidRDefault="00000000">
      <w:pPr>
        <w:pStyle w:val="a3"/>
        <w:ind w:left="471"/>
      </w:pPr>
      <w:r>
        <w:rPr>
          <w:rFonts w:ascii="Calibri" w:eastAsia="Calibri"/>
        </w:rPr>
        <w:t>6</w:t>
      </w:r>
      <w:r>
        <w:t>、错误登录的次数限制（防止暴力破解）</w:t>
      </w:r>
    </w:p>
    <w:p w14:paraId="72AAD4C1" w14:textId="77777777" w:rsidR="00382F71" w:rsidRDefault="00382F71">
      <w:pPr>
        <w:pStyle w:val="a3"/>
        <w:spacing w:before="7"/>
        <w:rPr>
          <w:sz w:val="15"/>
        </w:rPr>
      </w:pPr>
    </w:p>
    <w:p w14:paraId="1EB0DDD0" w14:textId="77777777" w:rsidR="00382F71" w:rsidRDefault="00000000">
      <w:pPr>
        <w:pStyle w:val="a3"/>
        <w:ind w:left="471"/>
      </w:pPr>
      <w:r>
        <w:rPr>
          <w:rFonts w:ascii="Calibri" w:eastAsia="Calibri"/>
        </w:rPr>
        <w:t>7</w:t>
      </w:r>
      <w:r>
        <w:t>、考虑是否支持多用户在同一机器上登录；</w:t>
      </w:r>
    </w:p>
    <w:p w14:paraId="023A3096" w14:textId="77777777" w:rsidR="00382F71" w:rsidRDefault="00382F71">
      <w:pPr>
        <w:pStyle w:val="a3"/>
        <w:spacing w:before="7"/>
        <w:rPr>
          <w:sz w:val="15"/>
        </w:rPr>
      </w:pPr>
    </w:p>
    <w:p w14:paraId="0D668A91" w14:textId="77777777" w:rsidR="00382F71" w:rsidRDefault="00000000">
      <w:pPr>
        <w:pStyle w:val="a3"/>
        <w:ind w:left="471"/>
      </w:pPr>
      <w:r>
        <w:rPr>
          <w:rFonts w:ascii="Calibri" w:eastAsia="Calibri"/>
        </w:rPr>
        <w:t>8</w:t>
      </w:r>
      <w:r>
        <w:t>、考虑</w:t>
      </w:r>
      <w:proofErr w:type="gramStart"/>
      <w:r>
        <w:t>一</w:t>
      </w:r>
      <w:proofErr w:type="gramEnd"/>
      <w:r>
        <w:t>用户在多台机器上登录</w:t>
      </w:r>
    </w:p>
    <w:p w14:paraId="31DE8644" w14:textId="77777777" w:rsidR="00382F71" w:rsidRDefault="00382F71">
      <w:pPr>
        <w:pStyle w:val="a3"/>
        <w:rPr>
          <w:sz w:val="22"/>
        </w:rPr>
      </w:pPr>
    </w:p>
    <w:p w14:paraId="40D1A1EA" w14:textId="77777777" w:rsidR="00382F71" w:rsidRDefault="00382F71">
      <w:pPr>
        <w:pStyle w:val="a3"/>
        <w:rPr>
          <w:sz w:val="30"/>
        </w:rPr>
      </w:pPr>
    </w:p>
    <w:p w14:paraId="453D6539" w14:textId="77777777" w:rsidR="00382F71" w:rsidRDefault="00000000">
      <w:pPr>
        <w:ind w:left="471"/>
        <w:rPr>
          <w:rFonts w:ascii="Calibri" w:eastAsia="Calibri"/>
          <w:b/>
          <w:sz w:val="21"/>
        </w:rPr>
      </w:pPr>
      <w:r>
        <w:rPr>
          <w:spacing w:val="-1"/>
          <w:sz w:val="21"/>
        </w:rPr>
        <w:t>可用性测试</w:t>
      </w:r>
      <w:r>
        <w:rPr>
          <w:rFonts w:ascii="Calibri" w:eastAsia="Calibri"/>
          <w:b/>
          <w:spacing w:val="-1"/>
          <w:sz w:val="21"/>
        </w:rPr>
        <w:t>(Usability</w:t>
      </w:r>
      <w:r>
        <w:rPr>
          <w:rFonts w:ascii="Calibri" w:eastAsia="Calibri"/>
          <w:b/>
          <w:spacing w:val="-9"/>
          <w:sz w:val="21"/>
        </w:rPr>
        <w:t xml:space="preserve"> </w:t>
      </w:r>
      <w:r>
        <w:rPr>
          <w:rFonts w:ascii="Calibri" w:eastAsia="Calibri"/>
          <w:b/>
          <w:sz w:val="21"/>
        </w:rPr>
        <w:t>Test)</w:t>
      </w:r>
    </w:p>
    <w:p w14:paraId="5F612607" w14:textId="77777777" w:rsidR="00382F71" w:rsidRDefault="00382F71">
      <w:pPr>
        <w:pStyle w:val="a3"/>
        <w:spacing w:before="4"/>
        <w:rPr>
          <w:rFonts w:ascii="Calibri"/>
          <w:b/>
          <w:sz w:val="16"/>
        </w:rPr>
      </w:pPr>
    </w:p>
    <w:p w14:paraId="2CFCD115" w14:textId="77777777" w:rsidR="00382F71" w:rsidRDefault="00000000">
      <w:pPr>
        <w:pStyle w:val="a3"/>
        <w:ind w:left="471"/>
      </w:pPr>
      <w:r>
        <w:rPr>
          <w:rFonts w:ascii="Calibri" w:eastAsia="Calibri"/>
        </w:rPr>
        <w:t>1</w:t>
      </w:r>
      <w:r>
        <w:t>、是否可以全用键盘操作，是否有快捷键</w:t>
      </w:r>
    </w:p>
    <w:p w14:paraId="79EDD3BD" w14:textId="77777777" w:rsidR="00382F71" w:rsidRDefault="00382F71">
      <w:pPr>
        <w:pStyle w:val="a3"/>
        <w:spacing w:before="7"/>
        <w:rPr>
          <w:sz w:val="15"/>
        </w:rPr>
      </w:pPr>
    </w:p>
    <w:p w14:paraId="33E0F3F2" w14:textId="77777777" w:rsidR="00382F71" w:rsidRDefault="00000000">
      <w:pPr>
        <w:pStyle w:val="a3"/>
        <w:ind w:left="471"/>
      </w:pPr>
      <w:r>
        <w:rPr>
          <w:rFonts w:ascii="Calibri" w:eastAsia="Calibri"/>
        </w:rPr>
        <w:t>2</w:t>
      </w:r>
      <w:r>
        <w:t>、输入账号，密码后按回车，是否可以登录</w:t>
      </w:r>
    </w:p>
    <w:p w14:paraId="57FB4F2C" w14:textId="77777777" w:rsidR="00382F71" w:rsidRDefault="00382F71">
      <w:pPr>
        <w:pStyle w:val="a3"/>
        <w:spacing w:before="6"/>
        <w:rPr>
          <w:sz w:val="15"/>
        </w:rPr>
      </w:pPr>
    </w:p>
    <w:p w14:paraId="5F193708" w14:textId="77777777" w:rsidR="00382F71" w:rsidRDefault="00000000">
      <w:pPr>
        <w:pStyle w:val="a3"/>
        <w:spacing w:before="1"/>
        <w:ind w:left="471"/>
      </w:pPr>
      <w:r>
        <w:rPr>
          <w:rFonts w:ascii="Calibri" w:eastAsia="Calibri"/>
          <w:w w:val="95"/>
        </w:rPr>
        <w:t>3</w:t>
      </w:r>
      <w:r>
        <w:rPr>
          <w:w w:val="95"/>
        </w:rPr>
        <w:t>、输入</w:t>
      </w:r>
      <w:proofErr w:type="gramStart"/>
      <w:r>
        <w:rPr>
          <w:w w:val="95"/>
        </w:rPr>
        <w:t>框是否</w:t>
      </w:r>
      <w:proofErr w:type="gramEnd"/>
      <w:r>
        <w:rPr>
          <w:w w:val="95"/>
        </w:rPr>
        <w:t xml:space="preserve">可以以 </w:t>
      </w:r>
      <w:r>
        <w:rPr>
          <w:rFonts w:ascii="Calibri" w:eastAsia="Calibri"/>
          <w:w w:val="95"/>
        </w:rPr>
        <w:t>Tab</w:t>
      </w:r>
      <w:r>
        <w:rPr>
          <w:rFonts w:ascii="Calibri" w:eastAsia="Calibri"/>
          <w:spacing w:val="48"/>
        </w:rPr>
        <w:t xml:space="preserve">  </w:t>
      </w:r>
      <w:r>
        <w:rPr>
          <w:w w:val="95"/>
        </w:rPr>
        <w:t>键切换兼容性测试（</w:t>
      </w:r>
      <w:r>
        <w:rPr>
          <w:rFonts w:ascii="Calibri" w:eastAsia="Calibri"/>
          <w:w w:val="95"/>
        </w:rPr>
        <w:t>Compatibility</w:t>
      </w:r>
      <w:r>
        <w:rPr>
          <w:rFonts w:ascii="Calibri" w:eastAsia="Calibri"/>
          <w:spacing w:val="45"/>
          <w:w w:val="95"/>
        </w:rPr>
        <w:t xml:space="preserve"> </w:t>
      </w:r>
      <w:r>
        <w:rPr>
          <w:rFonts w:ascii="Calibri" w:eastAsia="Calibri"/>
          <w:w w:val="95"/>
        </w:rPr>
        <w:t>Test</w:t>
      </w:r>
      <w:r>
        <w:rPr>
          <w:w w:val="95"/>
        </w:rPr>
        <w:t>）</w:t>
      </w:r>
    </w:p>
    <w:p w14:paraId="656104E5" w14:textId="77777777" w:rsidR="00382F71" w:rsidRDefault="00382F71">
      <w:pPr>
        <w:pStyle w:val="a3"/>
        <w:spacing w:before="6"/>
        <w:rPr>
          <w:sz w:val="15"/>
        </w:rPr>
      </w:pPr>
    </w:p>
    <w:p w14:paraId="5605C0F9" w14:textId="77777777" w:rsidR="00382F71" w:rsidRDefault="00000000">
      <w:pPr>
        <w:pStyle w:val="a3"/>
        <w:ind w:left="471"/>
      </w:pPr>
      <w:r>
        <w:rPr>
          <w:rFonts w:ascii="Calibri" w:eastAsia="Calibri"/>
        </w:rPr>
        <w:t>1</w:t>
      </w:r>
      <w:r>
        <w:t>、主流的浏览器下能否显示正常已经功能正常（</w:t>
      </w:r>
      <w:r>
        <w:rPr>
          <w:rFonts w:ascii="Calibri" w:eastAsia="Calibri"/>
        </w:rPr>
        <w:t>IE6~11</w:t>
      </w:r>
      <w:r>
        <w:rPr>
          <w:rFonts w:ascii="Calibri" w:eastAsia="Calibri"/>
          <w:spacing w:val="-2"/>
        </w:rPr>
        <w:t xml:space="preserve">, </w:t>
      </w:r>
      <w:proofErr w:type="spellStart"/>
      <w:r>
        <w:rPr>
          <w:rFonts w:ascii="Calibri" w:eastAsia="Calibri"/>
        </w:rPr>
        <w:t>FireFox</w:t>
      </w:r>
      <w:proofErr w:type="spellEnd"/>
      <w:r>
        <w:rPr>
          <w:rFonts w:ascii="Calibri" w:eastAsia="Calibri"/>
          <w:spacing w:val="-4"/>
        </w:rPr>
        <w:t xml:space="preserve">, </w:t>
      </w:r>
      <w:r>
        <w:rPr>
          <w:rFonts w:ascii="Calibri" w:eastAsia="Calibri"/>
        </w:rPr>
        <w:t>Chrome</w:t>
      </w:r>
      <w:r>
        <w:rPr>
          <w:rFonts w:ascii="Calibri" w:eastAsia="Calibri"/>
          <w:spacing w:val="-2"/>
        </w:rPr>
        <w:t xml:space="preserve">, </w:t>
      </w:r>
      <w:r>
        <w:rPr>
          <w:rFonts w:ascii="Calibri" w:eastAsia="Calibri"/>
        </w:rPr>
        <w:t xml:space="preserve">Safari  </w:t>
      </w:r>
      <w:r>
        <w:rPr>
          <w:spacing w:val="-6"/>
        </w:rPr>
        <w:t xml:space="preserve">等 </w:t>
      </w:r>
      <w:r>
        <w:t>）</w:t>
      </w:r>
    </w:p>
    <w:p w14:paraId="35C8ECFF" w14:textId="77777777" w:rsidR="00382F71" w:rsidRDefault="00382F71">
      <w:pPr>
        <w:pStyle w:val="a3"/>
        <w:spacing w:before="7"/>
        <w:rPr>
          <w:sz w:val="15"/>
        </w:rPr>
      </w:pPr>
    </w:p>
    <w:p w14:paraId="7838B29F" w14:textId="77777777" w:rsidR="00382F71" w:rsidRDefault="00000000">
      <w:pPr>
        <w:pStyle w:val="a3"/>
        <w:spacing w:line="417" w:lineRule="auto"/>
        <w:ind w:left="471" w:right="351"/>
      </w:pPr>
      <w:r>
        <w:rPr>
          <w:rFonts w:ascii="Calibri" w:eastAsia="Calibri"/>
          <w:w w:val="95"/>
        </w:rPr>
        <w:t>2</w:t>
      </w:r>
      <w:r>
        <w:rPr>
          <w:spacing w:val="-12"/>
          <w:w w:val="95"/>
        </w:rPr>
        <w:t>、不同的平台是否能正常工作，比如</w:t>
      </w:r>
      <w:r>
        <w:rPr>
          <w:spacing w:val="129"/>
        </w:rPr>
        <w:t xml:space="preserve"> </w:t>
      </w:r>
      <w:r>
        <w:rPr>
          <w:rFonts w:ascii="Calibri" w:eastAsia="Calibri"/>
          <w:w w:val="95"/>
        </w:rPr>
        <w:t>Windows,</w:t>
      </w:r>
      <w:r>
        <w:rPr>
          <w:rFonts w:ascii="Calibri" w:eastAsia="Calibri"/>
          <w:spacing w:val="65"/>
        </w:rPr>
        <w:t xml:space="preserve"> </w:t>
      </w:r>
      <w:r>
        <w:rPr>
          <w:rFonts w:ascii="Calibri" w:eastAsia="Calibri"/>
          <w:w w:val="95"/>
        </w:rPr>
        <w:t>Mac</w:t>
      </w:r>
      <w:r>
        <w:rPr>
          <w:rFonts w:ascii="Calibri" w:eastAsia="Calibri"/>
          <w:spacing w:val="58"/>
        </w:rPr>
        <w:t xml:space="preserve"> </w:t>
      </w:r>
      <w:r>
        <w:rPr>
          <w:rFonts w:ascii="Calibri" w:eastAsia="Calibri"/>
          <w:w w:val="95"/>
        </w:rPr>
        <w:t>3</w:t>
      </w:r>
      <w:r>
        <w:rPr>
          <w:spacing w:val="-13"/>
          <w:w w:val="95"/>
        </w:rPr>
        <w:t xml:space="preserve">、移动设备上是否正常工作，比如 </w:t>
      </w:r>
      <w:r>
        <w:rPr>
          <w:rFonts w:ascii="Calibri" w:eastAsia="Calibri"/>
          <w:w w:val="95"/>
        </w:rPr>
        <w:t>iPhone,</w:t>
      </w:r>
      <w:r>
        <w:rPr>
          <w:rFonts w:ascii="Calibri" w:eastAsia="Calibri"/>
          <w:spacing w:val="88"/>
        </w:rPr>
        <w:t xml:space="preserve"> </w:t>
      </w:r>
      <w:r>
        <w:rPr>
          <w:rFonts w:ascii="Calibri" w:eastAsia="Calibri"/>
          <w:w w:val="95"/>
        </w:rPr>
        <w:t>Android</w:t>
      </w:r>
      <w:r>
        <w:rPr>
          <w:rFonts w:ascii="Calibri" w:eastAsia="Calibri"/>
          <w:spacing w:val="1"/>
          <w:w w:val="95"/>
        </w:rPr>
        <w:t xml:space="preserve"> </w:t>
      </w:r>
      <w:r>
        <w:rPr>
          <w:rFonts w:ascii="Calibri" w:eastAsia="Calibri"/>
        </w:rPr>
        <w:t>4</w:t>
      </w:r>
      <w:r>
        <w:t>、不同的分辨率</w:t>
      </w:r>
    </w:p>
    <w:p w14:paraId="3229829C" w14:textId="77777777" w:rsidR="00382F71" w:rsidRDefault="00382F71">
      <w:pPr>
        <w:pStyle w:val="a3"/>
        <w:rPr>
          <w:sz w:val="22"/>
        </w:rPr>
      </w:pPr>
    </w:p>
    <w:p w14:paraId="7D847675" w14:textId="77777777" w:rsidR="00382F71" w:rsidRDefault="00000000">
      <w:pPr>
        <w:spacing w:before="186"/>
        <w:ind w:left="471"/>
        <w:rPr>
          <w:sz w:val="21"/>
        </w:rPr>
      </w:pPr>
      <w:r>
        <w:rPr>
          <w:spacing w:val="-4"/>
          <w:sz w:val="21"/>
        </w:rPr>
        <w:t xml:space="preserve">本地化测试 </w:t>
      </w:r>
      <w:r>
        <w:rPr>
          <w:sz w:val="21"/>
        </w:rPr>
        <w:t>（</w:t>
      </w:r>
      <w:r>
        <w:rPr>
          <w:rFonts w:ascii="Calibri" w:eastAsia="Calibri"/>
          <w:b/>
          <w:sz w:val="21"/>
        </w:rPr>
        <w:t>Localization</w:t>
      </w:r>
      <w:r>
        <w:rPr>
          <w:rFonts w:ascii="Calibri" w:eastAsia="Calibri"/>
          <w:b/>
          <w:spacing w:val="-9"/>
          <w:sz w:val="21"/>
        </w:rPr>
        <w:t xml:space="preserve"> </w:t>
      </w:r>
      <w:r>
        <w:rPr>
          <w:rFonts w:ascii="Calibri" w:eastAsia="Calibri"/>
          <w:b/>
          <w:sz w:val="21"/>
        </w:rPr>
        <w:t>Test</w:t>
      </w:r>
      <w:r>
        <w:rPr>
          <w:sz w:val="21"/>
        </w:rPr>
        <w:t>）</w:t>
      </w:r>
    </w:p>
    <w:p w14:paraId="5DC153E6" w14:textId="77777777" w:rsidR="00382F71" w:rsidRDefault="00382F71">
      <w:pPr>
        <w:pStyle w:val="a3"/>
        <w:spacing w:before="6"/>
        <w:rPr>
          <w:sz w:val="15"/>
        </w:rPr>
      </w:pPr>
    </w:p>
    <w:p w14:paraId="5CBC7FE3" w14:textId="77777777" w:rsidR="00382F71" w:rsidRDefault="00000000">
      <w:pPr>
        <w:pStyle w:val="a3"/>
        <w:spacing w:before="1"/>
        <w:ind w:left="471"/>
        <w:rPr>
          <w:rFonts w:ascii="Calibri" w:eastAsia="Calibri"/>
        </w:rPr>
      </w:pPr>
      <w:r>
        <w:rPr>
          <w:rFonts w:ascii="Calibri" w:eastAsia="Calibri"/>
        </w:rPr>
        <w:t>1</w:t>
      </w:r>
      <w:r>
        <w:t>、不同语言环境下，页面的显示是否正确</w:t>
      </w:r>
      <w:r>
        <w:rPr>
          <w:rFonts w:ascii="Calibri" w:eastAsia="Calibri"/>
        </w:rPr>
        <w:t>.</w:t>
      </w:r>
    </w:p>
    <w:p w14:paraId="4682FF6E" w14:textId="77777777" w:rsidR="00382F71" w:rsidRDefault="00382F71">
      <w:pPr>
        <w:pStyle w:val="a3"/>
        <w:rPr>
          <w:rFonts w:ascii="Calibri"/>
          <w:sz w:val="22"/>
        </w:rPr>
      </w:pPr>
    </w:p>
    <w:p w14:paraId="2A8E023E" w14:textId="77777777" w:rsidR="00382F71" w:rsidRDefault="00382F71">
      <w:pPr>
        <w:pStyle w:val="a3"/>
        <w:spacing w:before="7"/>
        <w:rPr>
          <w:rFonts w:ascii="Calibri"/>
          <w:sz w:val="32"/>
        </w:rPr>
      </w:pPr>
    </w:p>
    <w:p w14:paraId="24F8D1DA" w14:textId="77777777" w:rsidR="00382F71" w:rsidRDefault="00000000">
      <w:pPr>
        <w:ind w:left="471"/>
        <w:rPr>
          <w:sz w:val="21"/>
        </w:rPr>
      </w:pPr>
      <w:r>
        <w:rPr>
          <w:spacing w:val="-3"/>
          <w:sz w:val="21"/>
        </w:rPr>
        <w:t xml:space="preserve">软件辅助性测试 </w:t>
      </w:r>
      <w:r>
        <w:rPr>
          <w:sz w:val="21"/>
        </w:rPr>
        <w:t>（</w:t>
      </w:r>
      <w:r>
        <w:rPr>
          <w:rFonts w:ascii="Calibri" w:eastAsia="Calibri"/>
          <w:b/>
          <w:sz w:val="21"/>
        </w:rPr>
        <w:t>Accessibility</w:t>
      </w:r>
      <w:r>
        <w:rPr>
          <w:rFonts w:ascii="Calibri" w:eastAsia="Calibri"/>
          <w:b/>
          <w:spacing w:val="-7"/>
          <w:sz w:val="21"/>
        </w:rPr>
        <w:t xml:space="preserve"> </w:t>
      </w:r>
      <w:r>
        <w:rPr>
          <w:rFonts w:ascii="Calibri" w:eastAsia="Calibri"/>
          <w:b/>
          <w:sz w:val="21"/>
        </w:rPr>
        <w:t>Test</w:t>
      </w:r>
      <w:r>
        <w:rPr>
          <w:sz w:val="21"/>
        </w:rPr>
        <w:t>）</w:t>
      </w:r>
    </w:p>
    <w:p w14:paraId="78975D0D" w14:textId="77777777" w:rsidR="00382F71" w:rsidRDefault="00382F71">
      <w:pPr>
        <w:pStyle w:val="a3"/>
        <w:spacing w:before="7"/>
        <w:rPr>
          <w:sz w:val="15"/>
        </w:rPr>
      </w:pPr>
    </w:p>
    <w:p w14:paraId="61D9B927" w14:textId="77777777" w:rsidR="00382F71" w:rsidRDefault="00000000">
      <w:pPr>
        <w:pStyle w:val="a3"/>
        <w:spacing w:line="417" w:lineRule="auto"/>
        <w:ind w:left="471" w:right="352"/>
      </w:pPr>
      <w:r>
        <w:rPr>
          <w:w w:val="95"/>
        </w:rPr>
        <w:t>软件辅助功能测试是指测试软件是否向残疾用户提供足够的辅助功能</w:t>
      </w:r>
      <w:r>
        <w:rPr>
          <w:spacing w:val="195"/>
        </w:rPr>
        <w:t xml:space="preserve"> </w:t>
      </w:r>
      <w:r>
        <w:rPr>
          <w:rFonts w:ascii="Calibri" w:eastAsia="Calibri"/>
          <w:w w:val="95"/>
        </w:rPr>
        <w:t>1</w:t>
      </w:r>
      <w:r>
        <w:rPr>
          <w:w w:val="95"/>
        </w:rPr>
        <w:t>、高对比度下能否显示正常（视</w:t>
      </w:r>
      <w:r>
        <w:t>力不好的人使用）</w:t>
      </w:r>
    </w:p>
    <w:p w14:paraId="78A0E9B4" w14:textId="77777777" w:rsidR="00382F71" w:rsidRDefault="00382F71">
      <w:pPr>
        <w:pStyle w:val="a3"/>
        <w:spacing w:before="8"/>
        <w:rPr>
          <w:sz w:val="15"/>
        </w:rPr>
      </w:pPr>
    </w:p>
    <w:p w14:paraId="503284BE" w14:textId="77777777" w:rsidR="00382F71" w:rsidRDefault="00000000">
      <w:pPr>
        <w:pStyle w:val="a5"/>
        <w:numPr>
          <w:ilvl w:val="2"/>
          <w:numId w:val="86"/>
        </w:numPr>
        <w:tabs>
          <w:tab w:val="left" w:pos="1312"/>
        </w:tabs>
        <w:ind w:left="1311" w:hanging="841"/>
        <w:rPr>
          <w:rFonts w:ascii="Calibri" w:eastAsia="Calibri"/>
          <w:color w:val="4AACC5"/>
          <w:sz w:val="30"/>
        </w:rPr>
      </w:pPr>
      <w:bookmarkStart w:id="555" w:name="1.10.5移动端和_web_端测试有什么区别"/>
      <w:bookmarkStart w:id="556" w:name="_bookmark278"/>
      <w:bookmarkEnd w:id="555"/>
      <w:bookmarkEnd w:id="556"/>
      <w:r>
        <w:rPr>
          <w:color w:val="4AACC5"/>
          <w:spacing w:val="-6"/>
          <w:sz w:val="30"/>
        </w:rPr>
        <w:t xml:space="preserve">移动端和 </w:t>
      </w:r>
      <w:r>
        <w:rPr>
          <w:rFonts w:ascii="Calibri" w:eastAsia="Calibri"/>
          <w:b/>
          <w:color w:val="4AACC5"/>
          <w:sz w:val="30"/>
        </w:rPr>
        <w:t>web</w:t>
      </w:r>
      <w:r>
        <w:rPr>
          <w:rFonts w:ascii="Calibri" w:eastAsia="Calibri"/>
          <w:b/>
          <w:color w:val="4AACC5"/>
          <w:spacing w:val="49"/>
          <w:sz w:val="30"/>
        </w:rPr>
        <w:t xml:space="preserve"> </w:t>
      </w:r>
      <w:r>
        <w:rPr>
          <w:color w:val="4AACC5"/>
          <w:sz w:val="30"/>
        </w:rPr>
        <w:t>端测试有什么区别</w:t>
      </w:r>
    </w:p>
    <w:p w14:paraId="3D1B4BA9" w14:textId="77777777" w:rsidR="00382F71" w:rsidRDefault="00000000">
      <w:pPr>
        <w:pStyle w:val="a3"/>
        <w:spacing w:before="279" w:line="417" w:lineRule="auto"/>
        <w:ind w:left="471" w:right="352" w:firstLine="420"/>
      </w:pPr>
      <w:r>
        <w:rPr>
          <w:spacing w:val="-1"/>
        </w:rPr>
        <w:t>单纯从功能测试的层面上来讲的话，</w:t>
      </w:r>
      <w:r>
        <w:rPr>
          <w:rFonts w:ascii="Calibri" w:eastAsia="Calibri"/>
          <w:spacing w:val="-1"/>
        </w:rPr>
        <w:t>APP</w:t>
      </w:r>
      <w:r>
        <w:rPr>
          <w:rFonts w:ascii="Calibri" w:eastAsia="Calibri"/>
          <w:spacing w:val="33"/>
        </w:rPr>
        <w:t xml:space="preserve"> </w:t>
      </w:r>
      <w:r>
        <w:rPr>
          <w:spacing w:val="-1"/>
        </w:rPr>
        <w:t>测试、</w:t>
      </w:r>
      <w:r>
        <w:rPr>
          <w:rFonts w:ascii="Calibri" w:eastAsia="Calibri"/>
          <w:spacing w:val="-1"/>
        </w:rPr>
        <w:t>web</w:t>
      </w:r>
      <w:r>
        <w:rPr>
          <w:rFonts w:ascii="Calibri" w:eastAsia="Calibri"/>
          <w:spacing w:val="31"/>
        </w:rPr>
        <w:t xml:space="preserve"> </w:t>
      </w:r>
      <w:r>
        <w:rPr>
          <w:spacing w:val="-6"/>
        </w:rPr>
        <w:t>测试 在流程和功能测试上是没有区别的。根</w:t>
      </w:r>
      <w:r>
        <w:t>据两者载体不一样，则区别如下：</w:t>
      </w:r>
    </w:p>
    <w:p w14:paraId="5B3255AE" w14:textId="77777777" w:rsidR="00382F71" w:rsidRDefault="00000000">
      <w:pPr>
        <w:pStyle w:val="a3"/>
        <w:spacing w:line="269" w:lineRule="exact"/>
        <w:ind w:left="471"/>
      </w:pPr>
      <w:r>
        <w:rPr>
          <w:w w:val="95"/>
        </w:rPr>
        <w:t>系统结构方面</w:t>
      </w:r>
    </w:p>
    <w:p w14:paraId="350DD266" w14:textId="77777777" w:rsidR="00382F71" w:rsidRDefault="00382F71">
      <w:pPr>
        <w:pStyle w:val="a3"/>
        <w:spacing w:before="7"/>
        <w:rPr>
          <w:sz w:val="15"/>
        </w:rPr>
      </w:pPr>
    </w:p>
    <w:p w14:paraId="6E4D52E4" w14:textId="77777777" w:rsidR="00382F71" w:rsidRDefault="00000000">
      <w:pPr>
        <w:pStyle w:val="a3"/>
        <w:ind w:left="891"/>
      </w:pPr>
      <w:r>
        <w:rPr>
          <w:rFonts w:ascii="Calibri" w:eastAsia="Calibri"/>
        </w:rPr>
        <w:t>web</w:t>
      </w:r>
      <w:r>
        <w:rPr>
          <w:rFonts w:ascii="Calibri" w:eastAsia="Calibri"/>
          <w:spacing w:val="14"/>
        </w:rPr>
        <w:t xml:space="preserve"> </w:t>
      </w:r>
      <w:r>
        <w:t>项目，</w:t>
      </w:r>
      <w:r>
        <w:rPr>
          <w:rFonts w:ascii="Calibri" w:eastAsia="Calibri"/>
        </w:rPr>
        <w:t>b/s</w:t>
      </w:r>
      <w:r>
        <w:rPr>
          <w:rFonts w:ascii="Calibri" w:eastAsia="Calibri"/>
          <w:spacing w:val="57"/>
        </w:rPr>
        <w:t xml:space="preserve"> </w:t>
      </w:r>
      <w:r>
        <w:t>架构，基于浏览器的；</w:t>
      </w:r>
      <w:r>
        <w:rPr>
          <w:rFonts w:ascii="Calibri" w:eastAsia="Calibri"/>
        </w:rPr>
        <w:t>web</w:t>
      </w:r>
      <w:r>
        <w:rPr>
          <w:rFonts w:ascii="Calibri" w:eastAsia="Calibri"/>
          <w:spacing w:val="61"/>
        </w:rPr>
        <w:t xml:space="preserve"> </w:t>
      </w:r>
      <w:r>
        <w:t>测试只要更新了服务器端，客户端就会同步会更新。</w:t>
      </w:r>
    </w:p>
    <w:p w14:paraId="2771EBBE" w14:textId="77777777" w:rsidR="00382F71" w:rsidRDefault="00382F71">
      <w:pPr>
        <w:pStyle w:val="a3"/>
        <w:spacing w:before="6"/>
        <w:rPr>
          <w:sz w:val="15"/>
        </w:rPr>
      </w:pPr>
    </w:p>
    <w:p w14:paraId="586D95B0" w14:textId="77777777" w:rsidR="00382F71" w:rsidRDefault="00000000">
      <w:pPr>
        <w:pStyle w:val="a3"/>
        <w:spacing w:before="1" w:line="417" w:lineRule="auto"/>
        <w:ind w:left="471" w:right="351" w:firstLine="420"/>
      </w:pPr>
      <w:r>
        <w:rPr>
          <w:rFonts w:ascii="Calibri" w:eastAsia="Calibri"/>
        </w:rPr>
        <w:t>app</w:t>
      </w:r>
      <w:r>
        <w:rPr>
          <w:rFonts w:ascii="Calibri" w:eastAsia="Calibri"/>
          <w:spacing w:val="28"/>
        </w:rPr>
        <w:t xml:space="preserve"> </w:t>
      </w:r>
      <w:r>
        <w:t>项目，</w:t>
      </w:r>
      <w:r>
        <w:rPr>
          <w:rFonts w:ascii="Calibri" w:eastAsia="Calibri"/>
        </w:rPr>
        <w:t>c/s</w:t>
      </w:r>
      <w:r>
        <w:rPr>
          <w:rFonts w:ascii="Calibri" w:eastAsia="Calibri"/>
          <w:spacing w:val="25"/>
        </w:rPr>
        <w:t xml:space="preserve"> </w:t>
      </w:r>
      <w:r>
        <w:t>结构的，必须要有客户端；</w:t>
      </w:r>
      <w:r>
        <w:rPr>
          <w:rFonts w:ascii="Calibri" w:eastAsia="Calibri"/>
        </w:rPr>
        <w:t>app</w:t>
      </w:r>
      <w:r>
        <w:rPr>
          <w:rFonts w:ascii="Calibri" w:eastAsia="Calibri"/>
          <w:spacing w:val="28"/>
        </w:rPr>
        <w:t xml:space="preserve"> </w:t>
      </w:r>
      <w:r>
        <w:t>修改了服务端，则客户端用户所有核心版本都需要进行回归测试一遍。</w:t>
      </w:r>
    </w:p>
    <w:p w14:paraId="7F146D94" w14:textId="77777777" w:rsidR="00382F71" w:rsidRDefault="00382F71">
      <w:pPr>
        <w:pStyle w:val="a3"/>
        <w:rPr>
          <w:sz w:val="20"/>
        </w:rPr>
      </w:pPr>
    </w:p>
    <w:p w14:paraId="4DBCD581" w14:textId="77777777" w:rsidR="00382F71" w:rsidRDefault="00382F71">
      <w:pPr>
        <w:pStyle w:val="a3"/>
        <w:spacing w:before="6"/>
        <w:rPr>
          <w:sz w:val="16"/>
        </w:rPr>
      </w:pPr>
    </w:p>
    <w:p w14:paraId="605790C0" w14:textId="77777777" w:rsidR="00382F71" w:rsidRDefault="00000000">
      <w:pPr>
        <w:pStyle w:val="a3"/>
        <w:ind w:left="471"/>
      </w:pPr>
      <w:r>
        <w:t>性能方面</w:t>
      </w:r>
    </w:p>
    <w:p w14:paraId="1A58FC41" w14:textId="77777777" w:rsidR="00382F71" w:rsidRDefault="00382F71">
      <w:pPr>
        <w:pStyle w:val="a3"/>
        <w:spacing w:before="7"/>
        <w:rPr>
          <w:sz w:val="15"/>
        </w:rPr>
      </w:pPr>
    </w:p>
    <w:p w14:paraId="62D20FAB" w14:textId="77777777" w:rsidR="00382F71" w:rsidRDefault="00000000">
      <w:pPr>
        <w:pStyle w:val="a3"/>
        <w:ind w:left="471"/>
        <w:rPr>
          <w:rFonts w:ascii="Calibri" w:eastAsia="Calibri"/>
        </w:rPr>
      </w:pPr>
      <w:r>
        <w:rPr>
          <w:rFonts w:ascii="Calibri" w:eastAsia="Calibri"/>
        </w:rPr>
        <w:t>web</w:t>
      </w:r>
      <w:r>
        <w:rPr>
          <w:rFonts w:ascii="Calibri" w:eastAsia="Calibri"/>
          <w:spacing w:val="7"/>
        </w:rPr>
        <w:t xml:space="preserve"> </w:t>
      </w:r>
      <w:r>
        <w:rPr>
          <w:spacing w:val="-2"/>
        </w:rPr>
        <w:t>项目 需监测 响应时间、</w:t>
      </w:r>
      <w:r>
        <w:rPr>
          <w:rFonts w:ascii="Calibri" w:eastAsia="Calibri"/>
        </w:rPr>
        <w:t>CPU</w:t>
      </w:r>
      <w:r>
        <w:t>、</w:t>
      </w:r>
      <w:r>
        <w:rPr>
          <w:rFonts w:ascii="Calibri" w:eastAsia="Calibri"/>
        </w:rPr>
        <w:t>Memory</w:t>
      </w:r>
    </w:p>
    <w:p w14:paraId="2FB00CF5" w14:textId="77777777" w:rsidR="00382F71" w:rsidRDefault="00382F71">
      <w:pPr>
        <w:pStyle w:val="a3"/>
        <w:spacing w:before="3"/>
        <w:rPr>
          <w:rFonts w:ascii="Calibri"/>
          <w:sz w:val="16"/>
        </w:rPr>
      </w:pPr>
    </w:p>
    <w:p w14:paraId="0FEDD3D2" w14:textId="77777777" w:rsidR="00382F71" w:rsidRDefault="00000000">
      <w:pPr>
        <w:pStyle w:val="a3"/>
        <w:ind w:left="471"/>
      </w:pPr>
      <w:r>
        <w:rPr>
          <w:rFonts w:ascii="Calibri" w:eastAsia="Calibri"/>
        </w:rPr>
        <w:lastRenderedPageBreak/>
        <w:t>app</w:t>
      </w:r>
      <w:r>
        <w:rPr>
          <w:rFonts w:ascii="Calibri" w:eastAsia="Calibri"/>
          <w:spacing w:val="7"/>
        </w:rPr>
        <w:t xml:space="preserve"> </w:t>
      </w:r>
      <w:r>
        <w:rPr>
          <w:spacing w:val="-2"/>
        </w:rPr>
        <w:t>项目 除了监测 响应时间、</w:t>
      </w:r>
      <w:r>
        <w:rPr>
          <w:rFonts w:ascii="Calibri" w:eastAsia="Calibri"/>
        </w:rPr>
        <w:t>CPU</w:t>
      </w:r>
      <w:r>
        <w:t>、</w:t>
      </w:r>
      <w:r>
        <w:rPr>
          <w:rFonts w:ascii="Calibri" w:eastAsia="Calibri"/>
        </w:rPr>
        <w:t>Memory</w:t>
      </w:r>
      <w:r>
        <w:rPr>
          <w:rFonts w:ascii="Calibri" w:eastAsia="Calibri"/>
          <w:spacing w:val="55"/>
        </w:rPr>
        <w:t xml:space="preserve"> </w:t>
      </w:r>
      <w:r>
        <w:rPr>
          <w:spacing w:val="-1"/>
        </w:rPr>
        <w:t>外，还需监测 流量、电量等</w:t>
      </w:r>
    </w:p>
    <w:p w14:paraId="31E3D756" w14:textId="77777777" w:rsidR="00382F71" w:rsidRDefault="00382F71">
      <w:pPr>
        <w:sectPr w:rsidR="00382F71">
          <w:pgSz w:w="11910" w:h="16840"/>
          <w:pgMar w:top="1260" w:right="940" w:bottom="680" w:left="820" w:header="0" w:footer="406" w:gutter="0"/>
          <w:cols w:space="720"/>
        </w:sectPr>
      </w:pPr>
    </w:p>
    <w:p w14:paraId="0CC8D2FD" w14:textId="77777777" w:rsidR="00382F71" w:rsidRDefault="00382F71">
      <w:pPr>
        <w:pStyle w:val="a3"/>
        <w:spacing w:before="12"/>
        <w:rPr>
          <w:sz w:val="9"/>
        </w:rPr>
      </w:pPr>
    </w:p>
    <w:p w14:paraId="0F52F819" w14:textId="77777777" w:rsidR="00382F71" w:rsidRDefault="00000000">
      <w:pPr>
        <w:pStyle w:val="a3"/>
        <w:spacing w:before="69"/>
        <w:ind w:left="471"/>
      </w:pPr>
      <w:r>
        <w:rPr>
          <w:w w:val="95"/>
        </w:rPr>
        <w:t>兼容方面</w:t>
      </w:r>
    </w:p>
    <w:p w14:paraId="7D0495CB" w14:textId="77777777" w:rsidR="00382F71" w:rsidRDefault="00382F71">
      <w:pPr>
        <w:pStyle w:val="a3"/>
        <w:spacing w:before="7"/>
        <w:rPr>
          <w:sz w:val="15"/>
        </w:rPr>
      </w:pPr>
    </w:p>
    <w:p w14:paraId="33F38E39" w14:textId="77777777" w:rsidR="00382F71" w:rsidRDefault="00000000">
      <w:pPr>
        <w:pStyle w:val="a5"/>
        <w:numPr>
          <w:ilvl w:val="0"/>
          <w:numId w:val="112"/>
        </w:numPr>
        <w:tabs>
          <w:tab w:val="left" w:pos="998"/>
        </w:tabs>
        <w:rPr>
          <w:sz w:val="21"/>
        </w:rPr>
      </w:pPr>
      <w:r>
        <w:rPr>
          <w:rFonts w:ascii="Calibri" w:eastAsia="Calibri"/>
          <w:sz w:val="21"/>
        </w:rPr>
        <w:t>web</w:t>
      </w:r>
      <w:r>
        <w:rPr>
          <w:rFonts w:ascii="Calibri" w:eastAsia="Calibri"/>
          <w:spacing w:val="8"/>
          <w:sz w:val="21"/>
        </w:rPr>
        <w:t xml:space="preserve"> </w:t>
      </w:r>
      <w:r>
        <w:rPr>
          <w:sz w:val="21"/>
        </w:rPr>
        <w:t>项目：</w:t>
      </w:r>
    </w:p>
    <w:p w14:paraId="21A3F5C1" w14:textId="77777777" w:rsidR="00382F71" w:rsidRDefault="00382F71">
      <w:pPr>
        <w:pStyle w:val="a3"/>
        <w:spacing w:before="7"/>
        <w:rPr>
          <w:sz w:val="15"/>
        </w:rPr>
      </w:pPr>
    </w:p>
    <w:p w14:paraId="2A17A6CF" w14:textId="77777777" w:rsidR="00382F71" w:rsidRDefault="00000000">
      <w:pPr>
        <w:pStyle w:val="a5"/>
        <w:numPr>
          <w:ilvl w:val="0"/>
          <w:numId w:val="113"/>
        </w:numPr>
        <w:tabs>
          <w:tab w:val="left" w:pos="1052"/>
        </w:tabs>
        <w:rPr>
          <w:sz w:val="21"/>
        </w:rPr>
      </w:pPr>
      <w:r>
        <w:rPr>
          <w:sz w:val="21"/>
        </w:rPr>
        <w:t>浏览器（火狐、谷歌、</w:t>
      </w:r>
      <w:r>
        <w:rPr>
          <w:rFonts w:ascii="Calibri" w:eastAsia="Calibri"/>
          <w:sz w:val="21"/>
        </w:rPr>
        <w:t>IE</w:t>
      </w:r>
      <w:r>
        <w:rPr>
          <w:rFonts w:ascii="Calibri" w:eastAsia="Calibri"/>
          <w:spacing w:val="4"/>
          <w:sz w:val="21"/>
        </w:rPr>
        <w:t xml:space="preserve"> </w:t>
      </w:r>
      <w:r>
        <w:rPr>
          <w:sz w:val="21"/>
        </w:rPr>
        <w:t>等）</w:t>
      </w:r>
    </w:p>
    <w:p w14:paraId="686727CB" w14:textId="77777777" w:rsidR="00382F71" w:rsidRDefault="00382F71">
      <w:pPr>
        <w:pStyle w:val="a3"/>
        <w:spacing w:before="6"/>
        <w:rPr>
          <w:sz w:val="15"/>
        </w:rPr>
      </w:pPr>
    </w:p>
    <w:p w14:paraId="586E735B" w14:textId="77777777" w:rsidR="00382F71" w:rsidRDefault="00000000">
      <w:pPr>
        <w:pStyle w:val="a5"/>
        <w:numPr>
          <w:ilvl w:val="0"/>
          <w:numId w:val="113"/>
        </w:numPr>
        <w:tabs>
          <w:tab w:val="left" w:pos="1052"/>
        </w:tabs>
        <w:spacing w:before="1"/>
        <w:rPr>
          <w:sz w:val="21"/>
        </w:rPr>
      </w:pPr>
      <w:r>
        <w:rPr>
          <w:sz w:val="21"/>
        </w:rPr>
        <w:t>操作系统（</w:t>
      </w:r>
      <w:r>
        <w:rPr>
          <w:rFonts w:ascii="Calibri" w:eastAsia="Calibri"/>
          <w:sz w:val="21"/>
        </w:rPr>
        <w:t>Windows7</w:t>
      </w:r>
      <w:r>
        <w:rPr>
          <w:sz w:val="21"/>
        </w:rPr>
        <w:t>、</w:t>
      </w:r>
      <w:r>
        <w:rPr>
          <w:rFonts w:ascii="Calibri" w:eastAsia="Calibri"/>
          <w:sz w:val="21"/>
        </w:rPr>
        <w:t>Windows10</w:t>
      </w:r>
      <w:r>
        <w:rPr>
          <w:sz w:val="21"/>
        </w:rPr>
        <w:t>、</w:t>
      </w:r>
      <w:r>
        <w:rPr>
          <w:rFonts w:ascii="Calibri" w:eastAsia="Calibri"/>
          <w:sz w:val="21"/>
        </w:rPr>
        <w:t>Linux</w:t>
      </w:r>
      <w:r>
        <w:rPr>
          <w:rFonts w:ascii="Calibri" w:eastAsia="Calibri"/>
          <w:spacing w:val="43"/>
          <w:sz w:val="21"/>
        </w:rPr>
        <w:t xml:space="preserve"> </w:t>
      </w:r>
      <w:r>
        <w:rPr>
          <w:sz w:val="21"/>
        </w:rPr>
        <w:t>等）</w:t>
      </w:r>
    </w:p>
    <w:p w14:paraId="204C5762" w14:textId="77777777" w:rsidR="00382F71" w:rsidRDefault="00382F71">
      <w:pPr>
        <w:pStyle w:val="a3"/>
        <w:spacing w:before="6"/>
        <w:rPr>
          <w:sz w:val="15"/>
        </w:rPr>
      </w:pPr>
    </w:p>
    <w:p w14:paraId="2BC0FE9A" w14:textId="77777777" w:rsidR="00382F71" w:rsidRDefault="00000000">
      <w:pPr>
        <w:pStyle w:val="a5"/>
        <w:numPr>
          <w:ilvl w:val="0"/>
          <w:numId w:val="112"/>
        </w:numPr>
        <w:tabs>
          <w:tab w:val="left" w:pos="998"/>
        </w:tabs>
        <w:rPr>
          <w:sz w:val="21"/>
        </w:rPr>
      </w:pPr>
      <w:r>
        <w:rPr>
          <w:rFonts w:ascii="Calibri" w:eastAsia="Calibri"/>
          <w:sz w:val="21"/>
        </w:rPr>
        <w:t>app</w:t>
      </w:r>
      <w:r>
        <w:rPr>
          <w:rFonts w:ascii="Calibri" w:eastAsia="Calibri"/>
          <w:spacing w:val="9"/>
          <w:sz w:val="21"/>
        </w:rPr>
        <w:t xml:space="preserve"> </w:t>
      </w:r>
      <w:r>
        <w:rPr>
          <w:sz w:val="21"/>
        </w:rPr>
        <w:t>项目：</w:t>
      </w:r>
    </w:p>
    <w:p w14:paraId="25F43609" w14:textId="77777777" w:rsidR="00382F71" w:rsidRDefault="00382F71">
      <w:pPr>
        <w:pStyle w:val="a3"/>
        <w:spacing w:before="7"/>
        <w:rPr>
          <w:sz w:val="15"/>
        </w:rPr>
      </w:pPr>
    </w:p>
    <w:p w14:paraId="24C9B3D0" w14:textId="77777777" w:rsidR="00382F71" w:rsidRDefault="00000000">
      <w:pPr>
        <w:pStyle w:val="a5"/>
        <w:numPr>
          <w:ilvl w:val="0"/>
          <w:numId w:val="114"/>
        </w:numPr>
        <w:tabs>
          <w:tab w:val="left" w:pos="1052"/>
        </w:tabs>
        <w:rPr>
          <w:sz w:val="21"/>
        </w:rPr>
      </w:pPr>
      <w:r>
        <w:rPr>
          <w:sz w:val="21"/>
        </w:rPr>
        <w:t>设备系统</w:t>
      </w:r>
      <w:r>
        <w:rPr>
          <w:rFonts w:ascii="Calibri" w:eastAsia="Calibri"/>
          <w:sz w:val="21"/>
        </w:rPr>
        <w:t>:iOS</w:t>
      </w:r>
      <w:r>
        <w:rPr>
          <w:sz w:val="21"/>
        </w:rPr>
        <w:t>（</w:t>
      </w:r>
      <w:proofErr w:type="spellStart"/>
      <w:r>
        <w:rPr>
          <w:rFonts w:ascii="Calibri" w:eastAsia="Calibri"/>
          <w:sz w:val="21"/>
        </w:rPr>
        <w:t>ipad</w:t>
      </w:r>
      <w:proofErr w:type="spellEnd"/>
      <w:r>
        <w:rPr>
          <w:sz w:val="21"/>
        </w:rPr>
        <w:t>、</w:t>
      </w:r>
      <w:proofErr w:type="spellStart"/>
      <w:r>
        <w:rPr>
          <w:rFonts w:ascii="Calibri" w:eastAsia="Calibri"/>
          <w:sz w:val="21"/>
        </w:rPr>
        <w:t>iphone</w:t>
      </w:r>
      <w:proofErr w:type="spellEnd"/>
      <w:r>
        <w:rPr>
          <w:sz w:val="21"/>
        </w:rPr>
        <w:t>）、</w:t>
      </w:r>
      <w:r>
        <w:rPr>
          <w:rFonts w:ascii="Calibri" w:eastAsia="Calibri"/>
          <w:sz w:val="21"/>
        </w:rPr>
        <w:t>Android</w:t>
      </w:r>
      <w:r>
        <w:rPr>
          <w:sz w:val="21"/>
        </w:rPr>
        <w:t>（三星、华为、联想等）</w:t>
      </w:r>
      <w:r>
        <w:rPr>
          <w:spacing w:val="-11"/>
          <w:sz w:val="21"/>
        </w:rPr>
        <w:t xml:space="preserve"> 、</w:t>
      </w:r>
      <w:r>
        <w:rPr>
          <w:rFonts w:ascii="Calibri" w:eastAsia="Calibri"/>
          <w:sz w:val="21"/>
        </w:rPr>
        <w:t>Windows</w:t>
      </w:r>
      <w:r>
        <w:rPr>
          <w:sz w:val="21"/>
        </w:rPr>
        <w:t>（</w:t>
      </w:r>
      <w:r>
        <w:rPr>
          <w:rFonts w:ascii="Calibri" w:eastAsia="Calibri"/>
          <w:sz w:val="21"/>
        </w:rPr>
        <w:t>Win7</w:t>
      </w:r>
      <w:r>
        <w:rPr>
          <w:sz w:val="21"/>
        </w:rPr>
        <w:t>、</w:t>
      </w:r>
      <w:r>
        <w:rPr>
          <w:rFonts w:ascii="Calibri" w:eastAsia="Calibri"/>
          <w:sz w:val="21"/>
        </w:rPr>
        <w:t>Win8</w:t>
      </w:r>
      <w:r>
        <w:rPr>
          <w:sz w:val="21"/>
        </w:rPr>
        <w:t>）、</w:t>
      </w:r>
    </w:p>
    <w:p w14:paraId="69040368" w14:textId="77777777" w:rsidR="00382F71" w:rsidRDefault="00382F71">
      <w:pPr>
        <w:pStyle w:val="a3"/>
        <w:spacing w:before="7"/>
        <w:rPr>
          <w:sz w:val="15"/>
        </w:rPr>
      </w:pPr>
    </w:p>
    <w:p w14:paraId="5A03AC9C" w14:textId="77777777" w:rsidR="00382F71" w:rsidRDefault="00000000">
      <w:pPr>
        <w:pStyle w:val="a3"/>
        <w:ind w:left="471"/>
      </w:pPr>
      <w:r>
        <w:rPr>
          <w:rFonts w:ascii="Calibri" w:eastAsia="Calibri"/>
        </w:rPr>
        <w:t>OSX</w:t>
      </w:r>
      <w:r>
        <w:t>（</w:t>
      </w:r>
      <w:r>
        <w:rPr>
          <w:rFonts w:ascii="Calibri" w:eastAsia="Calibri"/>
        </w:rPr>
        <w:t>Mac</w:t>
      </w:r>
      <w:r>
        <w:t>）</w:t>
      </w:r>
    </w:p>
    <w:p w14:paraId="5A01B1DD" w14:textId="77777777" w:rsidR="00382F71" w:rsidRDefault="00382F71">
      <w:pPr>
        <w:pStyle w:val="a3"/>
        <w:spacing w:before="6"/>
        <w:rPr>
          <w:sz w:val="15"/>
        </w:rPr>
      </w:pPr>
    </w:p>
    <w:p w14:paraId="0E115949" w14:textId="77777777" w:rsidR="00382F71" w:rsidRDefault="00000000">
      <w:pPr>
        <w:pStyle w:val="a5"/>
        <w:numPr>
          <w:ilvl w:val="0"/>
          <w:numId w:val="114"/>
        </w:numPr>
        <w:tabs>
          <w:tab w:val="left" w:pos="1052"/>
        </w:tabs>
        <w:spacing w:before="1"/>
        <w:rPr>
          <w:sz w:val="21"/>
        </w:rPr>
      </w:pPr>
      <w:r>
        <w:rPr>
          <w:spacing w:val="-2"/>
          <w:sz w:val="21"/>
        </w:rPr>
        <w:t>手机设备可根据 手机型号、分辨率</w:t>
      </w:r>
      <w:proofErr w:type="gramStart"/>
      <w:r>
        <w:rPr>
          <w:spacing w:val="-2"/>
          <w:sz w:val="21"/>
        </w:rPr>
        <w:t>不</w:t>
      </w:r>
      <w:proofErr w:type="gramEnd"/>
      <w:r>
        <w:rPr>
          <w:spacing w:val="-2"/>
          <w:sz w:val="21"/>
        </w:rPr>
        <w:t xml:space="preserve">同相对于 </w:t>
      </w:r>
      <w:r>
        <w:rPr>
          <w:rFonts w:ascii="Calibri" w:eastAsia="Calibri"/>
          <w:sz w:val="21"/>
        </w:rPr>
        <w:t>Wed</w:t>
      </w:r>
      <w:r>
        <w:rPr>
          <w:rFonts w:ascii="Calibri" w:eastAsia="Calibri"/>
          <w:spacing w:val="3"/>
          <w:sz w:val="21"/>
        </w:rPr>
        <w:t xml:space="preserve"> </w:t>
      </w:r>
      <w:r>
        <w:rPr>
          <w:sz w:val="21"/>
        </w:rPr>
        <w:t>项目，</w:t>
      </w:r>
    </w:p>
    <w:p w14:paraId="4A9AEB82" w14:textId="77777777" w:rsidR="00382F71" w:rsidRDefault="00382F71">
      <w:pPr>
        <w:pStyle w:val="a3"/>
        <w:rPr>
          <w:sz w:val="22"/>
        </w:rPr>
      </w:pPr>
    </w:p>
    <w:p w14:paraId="3449B797" w14:textId="77777777" w:rsidR="00382F71" w:rsidRDefault="00382F71">
      <w:pPr>
        <w:pStyle w:val="a3"/>
        <w:rPr>
          <w:sz w:val="30"/>
        </w:rPr>
      </w:pPr>
    </w:p>
    <w:p w14:paraId="0B14DBC6" w14:textId="77777777" w:rsidR="00382F71" w:rsidRDefault="00000000">
      <w:pPr>
        <w:pStyle w:val="a3"/>
        <w:ind w:left="471"/>
      </w:pPr>
      <w:r>
        <w:rPr>
          <w:rFonts w:ascii="Calibri" w:eastAsia="Calibri"/>
        </w:rPr>
        <w:t>APP</w:t>
      </w:r>
      <w:r>
        <w:rPr>
          <w:rFonts w:ascii="Calibri" w:eastAsia="Calibri"/>
          <w:spacing w:val="10"/>
        </w:rPr>
        <w:t xml:space="preserve"> </w:t>
      </w:r>
      <w:r>
        <w:t>有专项测试</w:t>
      </w:r>
    </w:p>
    <w:p w14:paraId="3A3FEC15" w14:textId="77777777" w:rsidR="00382F71" w:rsidRDefault="00382F71">
      <w:pPr>
        <w:pStyle w:val="a3"/>
        <w:spacing w:before="7"/>
        <w:rPr>
          <w:sz w:val="15"/>
        </w:rPr>
      </w:pPr>
    </w:p>
    <w:p w14:paraId="4150C176" w14:textId="77777777" w:rsidR="00382F71" w:rsidRDefault="00000000">
      <w:pPr>
        <w:pStyle w:val="a5"/>
        <w:numPr>
          <w:ilvl w:val="0"/>
          <w:numId w:val="115"/>
        </w:numPr>
        <w:tabs>
          <w:tab w:val="left" w:pos="1052"/>
        </w:tabs>
        <w:rPr>
          <w:sz w:val="21"/>
        </w:rPr>
      </w:pPr>
      <w:r>
        <w:rPr>
          <w:sz w:val="21"/>
        </w:rPr>
        <w:t>干扰测试：中断，来电，短信，关机，重启等</w:t>
      </w:r>
    </w:p>
    <w:p w14:paraId="521AB1EB" w14:textId="77777777" w:rsidR="00382F71" w:rsidRDefault="00382F71">
      <w:pPr>
        <w:pStyle w:val="a3"/>
        <w:spacing w:before="7"/>
        <w:rPr>
          <w:sz w:val="15"/>
        </w:rPr>
      </w:pPr>
    </w:p>
    <w:p w14:paraId="65286D58" w14:textId="77777777" w:rsidR="00382F71" w:rsidRDefault="00000000">
      <w:pPr>
        <w:pStyle w:val="a5"/>
        <w:numPr>
          <w:ilvl w:val="0"/>
          <w:numId w:val="115"/>
        </w:numPr>
        <w:tabs>
          <w:tab w:val="left" w:pos="1052"/>
        </w:tabs>
        <w:spacing w:line="417" w:lineRule="auto"/>
        <w:ind w:left="471" w:right="353" w:firstLine="420"/>
        <w:rPr>
          <w:sz w:val="21"/>
        </w:rPr>
      </w:pPr>
      <w:proofErr w:type="gramStart"/>
      <w:r>
        <w:rPr>
          <w:sz w:val="21"/>
        </w:rPr>
        <w:t>弱网络</w:t>
      </w:r>
      <w:proofErr w:type="gramEnd"/>
      <w:r>
        <w:rPr>
          <w:sz w:val="21"/>
        </w:rPr>
        <w:t>测试（</w:t>
      </w:r>
      <w:r>
        <w:rPr>
          <w:spacing w:val="4"/>
          <w:sz w:val="21"/>
        </w:rPr>
        <w:t xml:space="preserve">模拟 </w:t>
      </w:r>
      <w:r>
        <w:rPr>
          <w:rFonts w:ascii="Calibri" w:eastAsia="Calibri"/>
          <w:sz w:val="21"/>
        </w:rPr>
        <w:t>2g</w:t>
      </w:r>
      <w:r>
        <w:rPr>
          <w:sz w:val="21"/>
        </w:rPr>
        <w:t>、</w:t>
      </w:r>
      <w:r>
        <w:rPr>
          <w:rFonts w:ascii="Calibri" w:eastAsia="Calibri"/>
          <w:sz w:val="21"/>
        </w:rPr>
        <w:t>3g</w:t>
      </w:r>
      <w:r>
        <w:rPr>
          <w:sz w:val="21"/>
        </w:rPr>
        <w:t>、</w:t>
      </w:r>
      <w:r>
        <w:rPr>
          <w:rFonts w:ascii="Calibri" w:eastAsia="Calibri"/>
          <w:sz w:val="21"/>
        </w:rPr>
        <w:t>4g</w:t>
      </w:r>
      <w:r>
        <w:rPr>
          <w:sz w:val="21"/>
        </w:rPr>
        <w:t>，</w:t>
      </w:r>
      <w:proofErr w:type="spellStart"/>
      <w:r>
        <w:rPr>
          <w:rFonts w:ascii="Calibri" w:eastAsia="Calibri"/>
          <w:sz w:val="21"/>
        </w:rPr>
        <w:t>wifi</w:t>
      </w:r>
      <w:proofErr w:type="spellEnd"/>
      <w:r>
        <w:rPr>
          <w:rFonts w:ascii="Calibri" w:eastAsia="Calibri"/>
          <w:spacing w:val="24"/>
          <w:sz w:val="21"/>
        </w:rPr>
        <w:t xml:space="preserve"> </w:t>
      </w:r>
      <w:r>
        <w:rPr>
          <w:sz w:val="21"/>
        </w:rPr>
        <w:t>网络状态以及丢包情况）；网络切换测试（网络断开后重连、</w:t>
      </w:r>
      <w:r>
        <w:rPr>
          <w:rFonts w:ascii="Calibri" w:eastAsia="Calibri"/>
          <w:sz w:val="21"/>
        </w:rPr>
        <w:t>3g</w:t>
      </w:r>
      <w:r>
        <w:rPr>
          <w:rFonts w:ascii="Calibri" w:eastAsia="Calibri"/>
          <w:spacing w:val="11"/>
          <w:sz w:val="21"/>
        </w:rPr>
        <w:t xml:space="preserve"> </w:t>
      </w:r>
      <w:r>
        <w:rPr>
          <w:sz w:val="21"/>
        </w:rPr>
        <w:t xml:space="preserve">切换到 </w:t>
      </w:r>
      <w:r>
        <w:rPr>
          <w:rFonts w:ascii="Calibri" w:eastAsia="Calibri"/>
          <w:sz w:val="21"/>
        </w:rPr>
        <w:t>4g/</w:t>
      </w:r>
      <w:proofErr w:type="spellStart"/>
      <w:r>
        <w:rPr>
          <w:rFonts w:ascii="Calibri" w:eastAsia="Calibri"/>
          <w:sz w:val="21"/>
        </w:rPr>
        <w:t>wifi</w:t>
      </w:r>
      <w:proofErr w:type="spellEnd"/>
      <w:r>
        <w:rPr>
          <w:rFonts w:ascii="Calibri" w:eastAsia="Calibri"/>
          <w:spacing w:val="10"/>
          <w:sz w:val="21"/>
        </w:rPr>
        <w:t xml:space="preserve"> </w:t>
      </w:r>
      <w:r>
        <w:rPr>
          <w:sz w:val="21"/>
        </w:rPr>
        <w:t>等）</w:t>
      </w:r>
    </w:p>
    <w:p w14:paraId="5AF7B52A" w14:textId="77777777" w:rsidR="00382F71" w:rsidRDefault="00000000">
      <w:pPr>
        <w:pStyle w:val="a5"/>
        <w:numPr>
          <w:ilvl w:val="0"/>
          <w:numId w:val="115"/>
        </w:numPr>
        <w:tabs>
          <w:tab w:val="left" w:pos="1052"/>
        </w:tabs>
        <w:spacing w:line="269" w:lineRule="exact"/>
        <w:rPr>
          <w:sz w:val="21"/>
        </w:rPr>
      </w:pPr>
      <w:r>
        <w:rPr>
          <w:sz w:val="21"/>
        </w:rPr>
        <w:t>安装、更新、卸载</w:t>
      </w:r>
    </w:p>
    <w:p w14:paraId="6BEDF12F" w14:textId="77777777" w:rsidR="00382F71" w:rsidRDefault="00382F71">
      <w:pPr>
        <w:pStyle w:val="a3"/>
        <w:spacing w:before="6"/>
        <w:rPr>
          <w:sz w:val="15"/>
        </w:rPr>
      </w:pPr>
    </w:p>
    <w:p w14:paraId="224A8B9E" w14:textId="77777777" w:rsidR="00382F71" w:rsidRDefault="00000000">
      <w:pPr>
        <w:pStyle w:val="a3"/>
        <w:spacing w:before="1"/>
        <w:ind w:left="891"/>
        <w:rPr>
          <w:rFonts w:ascii="Calibri" w:eastAsia="Calibri"/>
        </w:rPr>
      </w:pPr>
      <w:r>
        <w:rPr>
          <w:w w:val="95"/>
        </w:rPr>
        <w:t>安装：需考虑安装时的中断、弱网、安装后删除安装文件等情况卸载：需考虑</w:t>
      </w:r>
      <w:r>
        <w:rPr>
          <w:spacing w:val="112"/>
        </w:rPr>
        <w:t xml:space="preserve"> </w:t>
      </w:r>
      <w:r>
        <w:rPr>
          <w:spacing w:val="1"/>
          <w:w w:val="95"/>
        </w:rPr>
        <w:t xml:space="preserve">卸载后是否删除 </w:t>
      </w:r>
      <w:r>
        <w:rPr>
          <w:rFonts w:ascii="Calibri" w:eastAsia="Calibri"/>
          <w:w w:val="95"/>
        </w:rPr>
        <w:t>app</w:t>
      </w:r>
    </w:p>
    <w:p w14:paraId="20DAE379" w14:textId="77777777" w:rsidR="00382F71" w:rsidRDefault="00382F71">
      <w:pPr>
        <w:pStyle w:val="a3"/>
        <w:spacing w:before="3"/>
        <w:rPr>
          <w:rFonts w:ascii="Calibri"/>
          <w:sz w:val="16"/>
        </w:rPr>
      </w:pPr>
    </w:p>
    <w:p w14:paraId="08555FD8" w14:textId="77777777" w:rsidR="00382F71" w:rsidRDefault="00000000">
      <w:pPr>
        <w:pStyle w:val="a3"/>
        <w:ind w:left="471"/>
      </w:pPr>
      <w:r>
        <w:t>相关的文件</w:t>
      </w:r>
    </w:p>
    <w:p w14:paraId="4E4A8E80" w14:textId="77777777" w:rsidR="00382F71" w:rsidRDefault="00382F71">
      <w:pPr>
        <w:pStyle w:val="a3"/>
        <w:spacing w:before="7"/>
        <w:rPr>
          <w:sz w:val="15"/>
        </w:rPr>
      </w:pPr>
    </w:p>
    <w:p w14:paraId="1D49A4B6" w14:textId="77777777" w:rsidR="00382F71" w:rsidRDefault="00000000">
      <w:pPr>
        <w:pStyle w:val="a3"/>
        <w:ind w:left="891"/>
      </w:pPr>
      <w:r>
        <w:t>更新：分强制更新、非强制更新、增量包更新、断点续传、弱网状态下更新</w:t>
      </w:r>
    </w:p>
    <w:p w14:paraId="2D409649" w14:textId="77777777" w:rsidR="00382F71" w:rsidRDefault="00382F71">
      <w:pPr>
        <w:pStyle w:val="a3"/>
        <w:spacing w:before="7"/>
        <w:rPr>
          <w:sz w:val="15"/>
        </w:rPr>
      </w:pPr>
    </w:p>
    <w:p w14:paraId="21D242E4" w14:textId="77777777" w:rsidR="00382F71" w:rsidRDefault="00000000">
      <w:pPr>
        <w:pStyle w:val="a5"/>
        <w:numPr>
          <w:ilvl w:val="0"/>
          <w:numId w:val="115"/>
        </w:numPr>
        <w:tabs>
          <w:tab w:val="left" w:pos="1052"/>
        </w:tabs>
        <w:rPr>
          <w:sz w:val="21"/>
        </w:rPr>
      </w:pPr>
      <w:r>
        <w:rPr>
          <w:sz w:val="21"/>
        </w:rPr>
        <w:t>界面操作：关于手机端测试，需注意手势，横竖屏切换，多点触控，前后台切换</w:t>
      </w:r>
    </w:p>
    <w:p w14:paraId="1A5CEC8A" w14:textId="77777777" w:rsidR="00382F71" w:rsidRDefault="00382F71">
      <w:pPr>
        <w:pStyle w:val="a3"/>
        <w:spacing w:before="6"/>
        <w:rPr>
          <w:sz w:val="15"/>
        </w:rPr>
      </w:pPr>
    </w:p>
    <w:p w14:paraId="79EB1716" w14:textId="77777777" w:rsidR="00382F71" w:rsidRDefault="00000000">
      <w:pPr>
        <w:pStyle w:val="a5"/>
        <w:numPr>
          <w:ilvl w:val="0"/>
          <w:numId w:val="115"/>
        </w:numPr>
        <w:tabs>
          <w:tab w:val="left" w:pos="1052"/>
        </w:tabs>
        <w:rPr>
          <w:sz w:val="21"/>
        </w:rPr>
      </w:pPr>
      <w:r>
        <w:rPr>
          <w:sz w:val="21"/>
        </w:rPr>
        <w:t>安全测试：安装包是否可反编译代码、安装包是否签名、权限设置，例如访问通讯录等</w:t>
      </w:r>
    </w:p>
    <w:p w14:paraId="4AE1A698" w14:textId="77777777" w:rsidR="00382F71" w:rsidRDefault="00382F71">
      <w:pPr>
        <w:pStyle w:val="a3"/>
        <w:spacing w:before="7"/>
        <w:rPr>
          <w:sz w:val="15"/>
        </w:rPr>
      </w:pPr>
    </w:p>
    <w:p w14:paraId="4DC0FBF2" w14:textId="77777777" w:rsidR="00382F71" w:rsidRDefault="00000000">
      <w:pPr>
        <w:pStyle w:val="a5"/>
        <w:numPr>
          <w:ilvl w:val="0"/>
          <w:numId w:val="115"/>
        </w:numPr>
        <w:tabs>
          <w:tab w:val="left" w:pos="1052"/>
        </w:tabs>
        <w:spacing w:line="417" w:lineRule="auto"/>
        <w:ind w:left="471" w:right="245" w:firstLine="420"/>
        <w:rPr>
          <w:sz w:val="21"/>
        </w:rPr>
      </w:pPr>
      <w:r>
        <w:rPr>
          <w:spacing w:val="-13"/>
          <w:sz w:val="21"/>
        </w:rPr>
        <w:t xml:space="preserve">边界测试：可用存储空间少、没有 </w:t>
      </w:r>
      <w:r>
        <w:rPr>
          <w:rFonts w:ascii="Calibri" w:eastAsia="Calibri"/>
          <w:sz w:val="21"/>
        </w:rPr>
        <w:t>SD</w:t>
      </w:r>
      <w:r>
        <w:rPr>
          <w:rFonts w:ascii="Calibri" w:eastAsia="Calibri"/>
          <w:spacing w:val="3"/>
          <w:sz w:val="21"/>
        </w:rPr>
        <w:t xml:space="preserve"> </w:t>
      </w:r>
      <w:r>
        <w:rPr>
          <w:sz w:val="21"/>
        </w:rPr>
        <w:t>卡</w:t>
      </w:r>
      <w:r>
        <w:rPr>
          <w:rFonts w:ascii="Calibri" w:eastAsia="Calibri"/>
          <w:sz w:val="21"/>
        </w:rPr>
        <w:t>/</w:t>
      </w:r>
      <w:r>
        <w:rPr>
          <w:spacing w:val="-4"/>
          <w:sz w:val="21"/>
        </w:rPr>
        <w:t xml:space="preserve">双 </w:t>
      </w:r>
      <w:r>
        <w:rPr>
          <w:rFonts w:ascii="Calibri" w:eastAsia="Calibri"/>
          <w:sz w:val="21"/>
        </w:rPr>
        <w:t>SD</w:t>
      </w:r>
      <w:r>
        <w:rPr>
          <w:rFonts w:ascii="Calibri" w:eastAsia="Calibri"/>
          <w:spacing w:val="4"/>
          <w:sz w:val="21"/>
        </w:rPr>
        <w:t xml:space="preserve"> </w:t>
      </w:r>
      <w:r>
        <w:rPr>
          <w:spacing w:val="-18"/>
          <w:sz w:val="21"/>
        </w:rPr>
        <w:t>卡、飞行模式、系统时间有误、第三方依赖</w:t>
      </w:r>
      <w:r>
        <w:rPr>
          <w:sz w:val="21"/>
        </w:rPr>
        <w:t>（</w:t>
      </w:r>
      <w:r>
        <w:rPr>
          <w:rFonts w:ascii="Calibri" w:eastAsia="Calibri"/>
          <w:sz w:val="21"/>
        </w:rPr>
        <w:t>QQ</w:t>
      </w:r>
      <w:r>
        <w:rPr>
          <w:sz w:val="21"/>
        </w:rPr>
        <w:t>、</w:t>
      </w:r>
      <w:proofErr w:type="gramStart"/>
      <w:r>
        <w:rPr>
          <w:sz w:val="21"/>
        </w:rPr>
        <w:t>微信登录</w:t>
      </w:r>
      <w:proofErr w:type="gramEnd"/>
      <w:r>
        <w:rPr>
          <w:sz w:val="21"/>
        </w:rPr>
        <w:t>）等</w:t>
      </w:r>
    </w:p>
    <w:p w14:paraId="7F8E4DE0" w14:textId="77777777" w:rsidR="00382F71" w:rsidRDefault="00000000">
      <w:pPr>
        <w:pStyle w:val="a5"/>
        <w:numPr>
          <w:ilvl w:val="0"/>
          <w:numId w:val="115"/>
        </w:numPr>
        <w:tabs>
          <w:tab w:val="left" w:pos="1052"/>
        </w:tabs>
        <w:spacing w:line="417" w:lineRule="auto"/>
        <w:ind w:left="471" w:right="353" w:firstLine="420"/>
        <w:rPr>
          <w:sz w:val="21"/>
        </w:rPr>
      </w:pPr>
      <w:r>
        <w:rPr>
          <w:spacing w:val="-2"/>
          <w:sz w:val="21"/>
        </w:rPr>
        <w:t xml:space="preserve">权限测试：设置某个 </w:t>
      </w:r>
      <w:r>
        <w:rPr>
          <w:rFonts w:ascii="Calibri" w:eastAsia="Calibri"/>
          <w:sz w:val="21"/>
        </w:rPr>
        <w:t>App</w:t>
      </w:r>
      <w:r>
        <w:rPr>
          <w:rFonts w:ascii="Calibri" w:eastAsia="Calibri"/>
          <w:spacing w:val="1"/>
          <w:sz w:val="21"/>
        </w:rPr>
        <w:t xml:space="preserve"> </w:t>
      </w:r>
      <w:r>
        <w:rPr>
          <w:sz w:val="21"/>
        </w:rPr>
        <w:t>是否可以获取该权限，例如是否可访问通讯录、相册、照相机等测试工具方面</w:t>
      </w:r>
    </w:p>
    <w:p w14:paraId="114E77D9" w14:textId="77777777" w:rsidR="00382F71" w:rsidRDefault="00000000">
      <w:pPr>
        <w:pStyle w:val="a3"/>
        <w:spacing w:line="269" w:lineRule="exact"/>
        <w:ind w:left="891"/>
        <w:rPr>
          <w:rFonts w:ascii="Calibri" w:eastAsia="Calibri"/>
        </w:rPr>
      </w:pPr>
      <w:r>
        <w:t>自动化工具：</w:t>
      </w:r>
      <w:r>
        <w:rPr>
          <w:rFonts w:ascii="Calibri" w:eastAsia="Calibri"/>
        </w:rPr>
        <w:t>APP</w:t>
      </w:r>
      <w:r>
        <w:rPr>
          <w:rFonts w:ascii="Calibri" w:eastAsia="Calibri"/>
          <w:spacing w:val="8"/>
        </w:rPr>
        <w:t xml:space="preserve"> </w:t>
      </w:r>
      <w:r>
        <w:rPr>
          <w:spacing w:val="-1"/>
        </w:rPr>
        <w:t xml:space="preserve">一般使用 </w:t>
      </w:r>
      <w:r>
        <w:rPr>
          <w:rFonts w:ascii="Calibri" w:eastAsia="Calibri"/>
        </w:rPr>
        <w:t>Appium</w:t>
      </w:r>
      <w:r>
        <w:rPr>
          <w:rFonts w:ascii="Calibri" w:eastAsia="Calibri"/>
          <w:spacing w:val="-2"/>
        </w:rPr>
        <w:t xml:space="preserve">; </w:t>
      </w:r>
      <w:r>
        <w:rPr>
          <w:rFonts w:ascii="Calibri" w:eastAsia="Calibri"/>
        </w:rPr>
        <w:t>Web</w:t>
      </w:r>
      <w:r>
        <w:rPr>
          <w:rFonts w:ascii="Calibri" w:eastAsia="Calibri"/>
          <w:spacing w:val="50"/>
        </w:rPr>
        <w:t xml:space="preserve"> </w:t>
      </w:r>
      <w:r>
        <w:rPr>
          <w:spacing w:val="-1"/>
        </w:rPr>
        <w:t xml:space="preserve">一般使用 </w:t>
      </w:r>
      <w:r>
        <w:rPr>
          <w:rFonts w:ascii="Calibri" w:eastAsia="Calibri"/>
        </w:rPr>
        <w:t>Selenium</w:t>
      </w:r>
    </w:p>
    <w:p w14:paraId="0A5881D9" w14:textId="77777777" w:rsidR="00382F71" w:rsidRDefault="00382F71">
      <w:pPr>
        <w:pStyle w:val="a3"/>
        <w:spacing w:before="3"/>
        <w:rPr>
          <w:rFonts w:ascii="Calibri"/>
          <w:sz w:val="16"/>
        </w:rPr>
      </w:pPr>
    </w:p>
    <w:p w14:paraId="007A1649" w14:textId="77777777" w:rsidR="00382F71" w:rsidRDefault="00000000">
      <w:pPr>
        <w:pStyle w:val="a3"/>
        <w:ind w:left="891"/>
        <w:rPr>
          <w:rFonts w:ascii="Calibri" w:eastAsia="Calibri"/>
        </w:rPr>
      </w:pPr>
      <w:r>
        <w:t>性能测试工具：</w:t>
      </w:r>
      <w:r>
        <w:rPr>
          <w:rFonts w:ascii="Calibri" w:eastAsia="Calibri"/>
        </w:rPr>
        <w:t>APP</w:t>
      </w:r>
      <w:r>
        <w:rPr>
          <w:rFonts w:ascii="Calibri" w:eastAsia="Calibri"/>
          <w:spacing w:val="4"/>
        </w:rPr>
        <w:t xml:space="preserve"> </w:t>
      </w:r>
      <w:r>
        <w:rPr>
          <w:spacing w:val="-2"/>
        </w:rPr>
        <w:t xml:space="preserve">一般使用 </w:t>
      </w:r>
      <w:r>
        <w:rPr>
          <w:rFonts w:ascii="Calibri" w:eastAsia="Calibri"/>
        </w:rPr>
        <w:t>JMeter</w:t>
      </w:r>
      <w:r>
        <w:rPr>
          <w:rFonts w:ascii="Calibri" w:eastAsia="Calibri"/>
          <w:spacing w:val="-2"/>
        </w:rPr>
        <w:t xml:space="preserve">; </w:t>
      </w:r>
      <w:r>
        <w:rPr>
          <w:rFonts w:ascii="Calibri" w:eastAsia="Calibri"/>
        </w:rPr>
        <w:t>Web</w:t>
      </w:r>
      <w:r>
        <w:rPr>
          <w:rFonts w:ascii="Calibri" w:eastAsia="Calibri"/>
          <w:spacing w:val="49"/>
        </w:rPr>
        <w:t xml:space="preserve"> </w:t>
      </w:r>
      <w:r>
        <w:rPr>
          <w:spacing w:val="-2"/>
        </w:rPr>
        <w:t xml:space="preserve">一般使用 </w:t>
      </w:r>
      <w:r>
        <w:rPr>
          <w:rFonts w:ascii="Calibri" w:eastAsia="Calibri"/>
        </w:rPr>
        <w:t>LR</w:t>
      </w:r>
      <w:r>
        <w:t>、</w:t>
      </w:r>
      <w:r>
        <w:rPr>
          <w:rFonts w:ascii="Calibri" w:eastAsia="Calibri"/>
        </w:rPr>
        <w:t>JMeter</w:t>
      </w:r>
    </w:p>
    <w:p w14:paraId="66B5A7B0" w14:textId="77777777" w:rsidR="00382F71" w:rsidRDefault="00382F71">
      <w:pPr>
        <w:pStyle w:val="a3"/>
        <w:spacing w:before="9"/>
        <w:rPr>
          <w:rFonts w:ascii="Calibri"/>
          <w:sz w:val="32"/>
        </w:rPr>
      </w:pPr>
    </w:p>
    <w:p w14:paraId="61EEFB7B" w14:textId="77777777" w:rsidR="00382F71" w:rsidRDefault="00000000">
      <w:pPr>
        <w:pStyle w:val="3"/>
        <w:numPr>
          <w:ilvl w:val="2"/>
          <w:numId w:val="86"/>
        </w:numPr>
        <w:tabs>
          <w:tab w:val="left" w:pos="1312"/>
        </w:tabs>
        <w:ind w:left="1311" w:hanging="841"/>
        <w:rPr>
          <w:rFonts w:ascii="Calibri" w:eastAsia="Calibri"/>
          <w:color w:val="4AACC5"/>
        </w:rPr>
      </w:pPr>
      <w:bookmarkStart w:id="557" w:name="1.10.6测试一个_C/S_客户端时，需要考虑的因素"/>
      <w:bookmarkStart w:id="558" w:name="_bookmark279"/>
      <w:bookmarkEnd w:id="557"/>
      <w:bookmarkEnd w:id="558"/>
      <w:r>
        <w:rPr>
          <w:color w:val="4AACC5"/>
          <w:spacing w:val="-9"/>
        </w:rPr>
        <w:t xml:space="preserve">测试一个 </w:t>
      </w:r>
      <w:r>
        <w:rPr>
          <w:rFonts w:ascii="Calibri" w:eastAsia="Calibri"/>
          <w:b/>
          <w:color w:val="4AACC5"/>
          <w:spacing w:val="-1"/>
        </w:rPr>
        <w:t>C/S</w:t>
      </w:r>
      <w:r>
        <w:rPr>
          <w:rFonts w:ascii="Calibri" w:eastAsia="Calibri"/>
          <w:b/>
          <w:color w:val="4AACC5"/>
          <w:spacing w:val="46"/>
        </w:rPr>
        <w:t xml:space="preserve"> </w:t>
      </w:r>
      <w:r>
        <w:rPr>
          <w:color w:val="4AACC5"/>
        </w:rPr>
        <w:t>客户端时，需要考虑的因素</w:t>
      </w:r>
    </w:p>
    <w:p w14:paraId="28327C3F" w14:textId="77777777" w:rsidR="00382F71" w:rsidRDefault="00000000">
      <w:pPr>
        <w:pStyle w:val="a3"/>
        <w:spacing w:before="279" w:line="417" w:lineRule="auto"/>
        <w:ind w:left="471" w:right="8203"/>
      </w:pPr>
      <w:r>
        <w:rPr>
          <w:spacing w:val="-1"/>
        </w:rPr>
        <w:t>客户</w:t>
      </w:r>
      <w:proofErr w:type="gramStart"/>
      <w:r>
        <w:rPr>
          <w:spacing w:val="-1"/>
        </w:rPr>
        <w:t>端安</w:t>
      </w:r>
      <w:proofErr w:type="gramEnd"/>
      <w:r>
        <w:rPr>
          <w:spacing w:val="-1"/>
        </w:rPr>
        <w:t>装测试客户端升级测试</w:t>
      </w:r>
    </w:p>
    <w:p w14:paraId="33D53934" w14:textId="77777777" w:rsidR="00382F71" w:rsidRDefault="00000000">
      <w:pPr>
        <w:pStyle w:val="a3"/>
        <w:spacing w:line="269" w:lineRule="exact"/>
        <w:ind w:left="471"/>
      </w:pPr>
      <w:r>
        <w:t>客户端可维护性测试</w:t>
      </w:r>
    </w:p>
    <w:p w14:paraId="16006233" w14:textId="77777777" w:rsidR="00382F71" w:rsidRDefault="00382F71">
      <w:pPr>
        <w:pStyle w:val="a3"/>
        <w:spacing w:before="7"/>
        <w:rPr>
          <w:sz w:val="15"/>
        </w:rPr>
      </w:pPr>
    </w:p>
    <w:p w14:paraId="27C3FDFE" w14:textId="77777777" w:rsidR="00382F71" w:rsidRDefault="00000000">
      <w:pPr>
        <w:pStyle w:val="a5"/>
        <w:numPr>
          <w:ilvl w:val="0"/>
          <w:numId w:val="116"/>
        </w:numPr>
        <w:tabs>
          <w:tab w:val="left" w:pos="1418"/>
        </w:tabs>
        <w:rPr>
          <w:sz w:val="21"/>
        </w:rPr>
      </w:pPr>
      <w:r>
        <w:rPr>
          <w:sz w:val="21"/>
        </w:rPr>
        <w:t>个体的客户端应用以“分离的”模式被测试——不考虑服务器和底层网络的运行；</w:t>
      </w:r>
    </w:p>
    <w:p w14:paraId="24F3CD58" w14:textId="77777777" w:rsidR="00382F71" w:rsidRDefault="00382F71">
      <w:pPr>
        <w:rPr>
          <w:sz w:val="21"/>
        </w:rPr>
        <w:sectPr w:rsidR="00382F71">
          <w:pgSz w:w="11910" w:h="16840"/>
          <w:pgMar w:top="1580" w:right="940" w:bottom="680" w:left="820" w:header="0" w:footer="406" w:gutter="0"/>
          <w:cols w:space="720"/>
        </w:sectPr>
      </w:pPr>
    </w:p>
    <w:p w14:paraId="38197B2A" w14:textId="77777777" w:rsidR="00382F71" w:rsidRDefault="00000000">
      <w:pPr>
        <w:pStyle w:val="a5"/>
        <w:numPr>
          <w:ilvl w:val="0"/>
          <w:numId w:val="116"/>
        </w:numPr>
        <w:tabs>
          <w:tab w:val="left" w:pos="1418"/>
        </w:tabs>
        <w:spacing w:before="49"/>
        <w:rPr>
          <w:sz w:val="21"/>
        </w:rPr>
      </w:pPr>
      <w:r>
        <w:rPr>
          <w:sz w:val="21"/>
        </w:rPr>
        <w:lastRenderedPageBreak/>
        <w:t>客户端软件和关联的服务器端应用被一起测试，但网络运行不被明显的考虑；</w:t>
      </w:r>
    </w:p>
    <w:p w14:paraId="4496DE10" w14:textId="77777777" w:rsidR="00382F71" w:rsidRDefault="00382F71">
      <w:pPr>
        <w:pStyle w:val="a3"/>
        <w:spacing w:before="6"/>
        <w:rPr>
          <w:sz w:val="15"/>
        </w:rPr>
      </w:pPr>
    </w:p>
    <w:p w14:paraId="6AD1E38D" w14:textId="77777777" w:rsidR="00382F71" w:rsidRDefault="00000000">
      <w:pPr>
        <w:pStyle w:val="a5"/>
        <w:numPr>
          <w:ilvl w:val="0"/>
          <w:numId w:val="116"/>
        </w:numPr>
        <w:tabs>
          <w:tab w:val="left" w:pos="1418"/>
        </w:tabs>
        <w:spacing w:line="417" w:lineRule="auto"/>
        <w:ind w:left="471" w:right="3871" w:firstLine="420"/>
        <w:rPr>
          <w:sz w:val="21"/>
        </w:rPr>
      </w:pPr>
      <w:r>
        <w:rPr>
          <w:spacing w:val="5"/>
          <w:w w:val="95"/>
          <w:sz w:val="21"/>
        </w:rPr>
        <w:t xml:space="preserve">完整的 </w:t>
      </w:r>
      <w:r>
        <w:rPr>
          <w:rFonts w:ascii="Calibri" w:eastAsia="Calibri"/>
          <w:w w:val="95"/>
          <w:sz w:val="21"/>
        </w:rPr>
        <w:t>C/S</w:t>
      </w:r>
      <w:r>
        <w:rPr>
          <w:rFonts w:ascii="Calibri" w:eastAsia="Calibri"/>
          <w:spacing w:val="53"/>
          <w:sz w:val="21"/>
        </w:rPr>
        <w:t xml:space="preserve"> </w:t>
      </w:r>
      <w:r>
        <w:rPr>
          <w:w w:val="95"/>
          <w:sz w:val="21"/>
        </w:rPr>
        <w:t>体系结构，包括网络运行和性能被测试。</w:t>
      </w:r>
      <w:r>
        <w:rPr>
          <w:sz w:val="21"/>
        </w:rPr>
        <w:t>应用功能测试</w:t>
      </w:r>
    </w:p>
    <w:p w14:paraId="11138CF7" w14:textId="77777777" w:rsidR="00382F71" w:rsidRDefault="00000000">
      <w:pPr>
        <w:pStyle w:val="a3"/>
        <w:spacing w:line="417" w:lineRule="auto"/>
        <w:ind w:left="471" w:right="4215" w:firstLine="420"/>
      </w:pPr>
      <w:r>
        <w:rPr>
          <w:w w:val="95"/>
        </w:rPr>
        <w:t>客户端应用被独立地执行，以揭示在其运行中的错误。</w:t>
      </w:r>
      <w:r>
        <w:rPr>
          <w:spacing w:val="1"/>
          <w:w w:val="95"/>
        </w:rPr>
        <w:t xml:space="preserve"> </w:t>
      </w:r>
      <w:r>
        <w:t>服务器测试</w:t>
      </w:r>
    </w:p>
    <w:p w14:paraId="36139335" w14:textId="77777777" w:rsidR="00382F71" w:rsidRDefault="00000000">
      <w:pPr>
        <w:pStyle w:val="a3"/>
        <w:spacing w:line="269" w:lineRule="exact"/>
        <w:ind w:left="891"/>
      </w:pPr>
      <w:r>
        <w:t>测试服务器的协调和数据管理功能，也考虑服务器性能（整体反映时间和数据吞吐量）。数据库</w:t>
      </w:r>
    </w:p>
    <w:p w14:paraId="280329ED" w14:textId="77777777" w:rsidR="00382F71" w:rsidRDefault="00382F71">
      <w:pPr>
        <w:pStyle w:val="a3"/>
        <w:spacing w:before="7"/>
        <w:rPr>
          <w:sz w:val="15"/>
        </w:rPr>
      </w:pPr>
    </w:p>
    <w:p w14:paraId="1C6C427D" w14:textId="77777777" w:rsidR="00382F71" w:rsidRDefault="00000000">
      <w:pPr>
        <w:pStyle w:val="a3"/>
        <w:ind w:left="471"/>
      </w:pPr>
      <w:r>
        <w:t>测试</w:t>
      </w:r>
    </w:p>
    <w:p w14:paraId="003F83A4" w14:textId="77777777" w:rsidR="00382F71" w:rsidRDefault="00382F71">
      <w:pPr>
        <w:pStyle w:val="a3"/>
        <w:spacing w:before="6"/>
        <w:rPr>
          <w:sz w:val="15"/>
        </w:rPr>
      </w:pPr>
    </w:p>
    <w:p w14:paraId="1FA9CFF8" w14:textId="77777777" w:rsidR="00382F71" w:rsidRDefault="00000000">
      <w:pPr>
        <w:pStyle w:val="a3"/>
        <w:spacing w:before="1" w:line="417" w:lineRule="auto"/>
        <w:ind w:left="471" w:right="351" w:firstLine="420"/>
      </w:pPr>
      <w:r>
        <w:rPr>
          <w:w w:val="95"/>
        </w:rPr>
        <w:t>测试服务器存储的数据的精确性和完整性，检查客户端应用提交的事务，以保证数据被正确地存</w:t>
      </w:r>
      <w:r>
        <w:rPr>
          <w:spacing w:val="215"/>
        </w:rPr>
        <w:t xml:space="preserve"> </w:t>
      </w:r>
      <w:r>
        <w:t>储、更新和检索。</w:t>
      </w:r>
    </w:p>
    <w:p w14:paraId="509C2912" w14:textId="77777777" w:rsidR="00382F71" w:rsidRDefault="00000000">
      <w:pPr>
        <w:pStyle w:val="a3"/>
        <w:spacing w:line="269" w:lineRule="exact"/>
        <w:ind w:left="471"/>
      </w:pPr>
      <w:r>
        <w:t>事务测试</w:t>
      </w:r>
    </w:p>
    <w:p w14:paraId="11E086D0" w14:textId="77777777" w:rsidR="00382F71" w:rsidRDefault="00382F71">
      <w:pPr>
        <w:pStyle w:val="a3"/>
        <w:spacing w:before="6"/>
        <w:rPr>
          <w:sz w:val="15"/>
        </w:rPr>
      </w:pPr>
    </w:p>
    <w:p w14:paraId="6DA082EC" w14:textId="77777777" w:rsidR="00382F71" w:rsidRDefault="00000000">
      <w:pPr>
        <w:pStyle w:val="a3"/>
        <w:spacing w:line="417" w:lineRule="auto"/>
        <w:ind w:left="471" w:right="245" w:firstLine="420"/>
      </w:pPr>
      <w:r>
        <w:rPr>
          <w:w w:val="95"/>
        </w:rPr>
        <w:t>创建一系列的测试以保证每类事务被按照需求处理。测试着重于处理的正确性，也关注性能问题。</w:t>
      </w:r>
      <w:r>
        <w:rPr>
          <w:spacing w:val="121"/>
        </w:rPr>
        <w:t xml:space="preserve"> </w:t>
      </w:r>
      <w:r>
        <w:t>网络通信测试</w:t>
      </w:r>
    </w:p>
    <w:p w14:paraId="41CB7BC4" w14:textId="77777777" w:rsidR="00382F71" w:rsidRDefault="00000000">
      <w:pPr>
        <w:pStyle w:val="a3"/>
        <w:spacing w:line="269" w:lineRule="exact"/>
        <w:ind w:left="891"/>
      </w:pPr>
      <w:r>
        <w:t>这些测试验证网络节点间的通信正常地发生，并且消息传递、事务和相关的网络交通无错的发生</w:t>
      </w:r>
    </w:p>
    <w:p w14:paraId="3657D490" w14:textId="77777777" w:rsidR="00382F71" w:rsidRDefault="00382F71">
      <w:pPr>
        <w:pStyle w:val="a3"/>
        <w:rPr>
          <w:sz w:val="20"/>
        </w:rPr>
      </w:pPr>
    </w:p>
    <w:p w14:paraId="6282614A" w14:textId="77777777" w:rsidR="00382F71" w:rsidRDefault="00382F71">
      <w:pPr>
        <w:pStyle w:val="a3"/>
        <w:rPr>
          <w:sz w:val="20"/>
        </w:rPr>
      </w:pPr>
    </w:p>
    <w:p w14:paraId="3EDB50F0" w14:textId="77777777" w:rsidR="00382F71" w:rsidRDefault="00382F71">
      <w:pPr>
        <w:pStyle w:val="a3"/>
        <w:spacing w:before="9"/>
        <w:rPr>
          <w:sz w:val="28"/>
        </w:rPr>
      </w:pPr>
    </w:p>
    <w:p w14:paraId="7EBCE718" w14:textId="77777777" w:rsidR="00382F71" w:rsidRDefault="00000000">
      <w:pPr>
        <w:pStyle w:val="5"/>
        <w:numPr>
          <w:ilvl w:val="2"/>
          <w:numId w:val="86"/>
        </w:numPr>
        <w:tabs>
          <w:tab w:val="left" w:pos="1192"/>
        </w:tabs>
        <w:ind w:hanging="721"/>
        <w:rPr>
          <w:rFonts w:ascii="Calibri" w:eastAsia="Calibri"/>
          <w:color w:val="4AACC5"/>
          <w:sz w:val="26"/>
        </w:rPr>
      </w:pPr>
      <w:bookmarkStart w:id="559" w:name="1.10.7测试电梯，请详细描述"/>
      <w:bookmarkStart w:id="560" w:name="_bookmark280"/>
      <w:bookmarkEnd w:id="559"/>
      <w:bookmarkEnd w:id="560"/>
      <w:r>
        <w:rPr>
          <w:color w:val="4AACC5"/>
        </w:rPr>
        <w:t>测试电梯，请详细描述</w:t>
      </w:r>
    </w:p>
    <w:p w14:paraId="2FFA70BE" w14:textId="77777777" w:rsidR="00382F71" w:rsidRDefault="00382F71">
      <w:pPr>
        <w:pStyle w:val="a3"/>
        <w:spacing w:before="5"/>
      </w:pPr>
    </w:p>
    <w:p w14:paraId="35C3E797" w14:textId="77777777" w:rsidR="00382F71" w:rsidRDefault="00000000">
      <w:pPr>
        <w:ind w:left="471"/>
        <w:rPr>
          <w:sz w:val="24"/>
        </w:rPr>
      </w:pPr>
      <w:r>
        <w:rPr>
          <w:sz w:val="24"/>
        </w:rPr>
        <w:t>如果给你一台电梯，请问你如何测试它，分析如下：</w:t>
      </w:r>
    </w:p>
    <w:p w14:paraId="37985908" w14:textId="77777777" w:rsidR="00382F71" w:rsidRDefault="00000000">
      <w:pPr>
        <w:pStyle w:val="a5"/>
        <w:numPr>
          <w:ilvl w:val="0"/>
          <w:numId w:val="117"/>
        </w:numPr>
        <w:tabs>
          <w:tab w:val="left" w:pos="713"/>
        </w:tabs>
        <w:spacing w:before="161"/>
        <w:ind w:hanging="242"/>
        <w:rPr>
          <w:sz w:val="24"/>
        </w:rPr>
      </w:pPr>
      <w:r>
        <w:rPr>
          <w:sz w:val="24"/>
        </w:rPr>
        <w:t>功能：上升、下降、停止、开门、关门、梯内电话、灯光、指示灯等；</w:t>
      </w:r>
    </w:p>
    <w:p w14:paraId="6A9C6531" w14:textId="77777777" w:rsidR="00382F71" w:rsidRDefault="00000000">
      <w:pPr>
        <w:pStyle w:val="a5"/>
        <w:numPr>
          <w:ilvl w:val="0"/>
          <w:numId w:val="117"/>
        </w:numPr>
        <w:tabs>
          <w:tab w:val="left" w:pos="713"/>
        </w:tabs>
        <w:spacing w:before="160"/>
        <w:ind w:hanging="242"/>
        <w:rPr>
          <w:sz w:val="24"/>
        </w:rPr>
      </w:pPr>
      <w:r>
        <w:rPr>
          <w:sz w:val="24"/>
        </w:rPr>
        <w:t>性能：速度、反应时间、关门时间等；</w:t>
      </w:r>
    </w:p>
    <w:p w14:paraId="0CE2E81D" w14:textId="77777777" w:rsidR="00382F71" w:rsidRDefault="00000000">
      <w:pPr>
        <w:pStyle w:val="a5"/>
        <w:numPr>
          <w:ilvl w:val="0"/>
          <w:numId w:val="117"/>
        </w:numPr>
        <w:tabs>
          <w:tab w:val="left" w:pos="713"/>
        </w:tabs>
        <w:spacing w:before="161"/>
        <w:ind w:hanging="242"/>
        <w:rPr>
          <w:sz w:val="24"/>
        </w:rPr>
      </w:pPr>
      <w:r>
        <w:rPr>
          <w:sz w:val="24"/>
        </w:rPr>
        <w:t>压力：超载、尖锐物碰撞电梯壁等；</w:t>
      </w:r>
    </w:p>
    <w:p w14:paraId="77EF55CE" w14:textId="77777777" w:rsidR="00382F71" w:rsidRDefault="00000000">
      <w:pPr>
        <w:pStyle w:val="a5"/>
        <w:numPr>
          <w:ilvl w:val="0"/>
          <w:numId w:val="117"/>
        </w:numPr>
        <w:tabs>
          <w:tab w:val="left" w:pos="713"/>
        </w:tabs>
        <w:spacing w:before="160"/>
        <w:ind w:hanging="242"/>
        <w:rPr>
          <w:sz w:val="24"/>
        </w:rPr>
      </w:pPr>
      <w:r>
        <w:rPr>
          <w:sz w:val="24"/>
        </w:rPr>
        <w:t>安全：停电、报警装置、轿箱停靠位置、有人扒门时的情况等；</w:t>
      </w:r>
    </w:p>
    <w:p w14:paraId="33BBC5A9" w14:textId="77777777" w:rsidR="00382F71" w:rsidRDefault="00000000">
      <w:pPr>
        <w:pStyle w:val="a5"/>
        <w:numPr>
          <w:ilvl w:val="0"/>
          <w:numId w:val="117"/>
        </w:numPr>
        <w:tabs>
          <w:tab w:val="left" w:pos="713"/>
        </w:tabs>
        <w:spacing w:before="161"/>
        <w:ind w:hanging="242"/>
        <w:rPr>
          <w:sz w:val="24"/>
        </w:rPr>
      </w:pPr>
      <w:r>
        <w:rPr>
          <w:sz w:val="24"/>
        </w:rPr>
        <w:t>可用性：按键高度、操作是否方便、舒适程度等；</w:t>
      </w:r>
    </w:p>
    <w:p w14:paraId="459AA7C1" w14:textId="77777777" w:rsidR="00382F71" w:rsidRDefault="00000000">
      <w:pPr>
        <w:pStyle w:val="a5"/>
        <w:numPr>
          <w:ilvl w:val="0"/>
          <w:numId w:val="117"/>
        </w:numPr>
        <w:tabs>
          <w:tab w:val="left" w:pos="713"/>
        </w:tabs>
        <w:spacing w:before="160"/>
        <w:ind w:hanging="242"/>
        <w:rPr>
          <w:sz w:val="24"/>
        </w:rPr>
      </w:pPr>
      <w:r>
        <w:rPr>
          <w:sz w:val="24"/>
        </w:rPr>
        <w:t>UI：美观程度、光滑程度、形状、质感等；</w:t>
      </w:r>
    </w:p>
    <w:p w14:paraId="59227C44" w14:textId="77777777" w:rsidR="00382F71" w:rsidRDefault="00000000">
      <w:pPr>
        <w:pStyle w:val="a5"/>
        <w:numPr>
          <w:ilvl w:val="0"/>
          <w:numId w:val="117"/>
        </w:numPr>
        <w:tabs>
          <w:tab w:val="left" w:pos="713"/>
        </w:tabs>
        <w:spacing w:before="161"/>
        <w:ind w:hanging="242"/>
        <w:rPr>
          <w:sz w:val="24"/>
        </w:rPr>
      </w:pPr>
      <w:r>
        <w:rPr>
          <w:sz w:val="24"/>
        </w:rPr>
        <w:t>稳定性：长时间运行情况等；</w:t>
      </w:r>
    </w:p>
    <w:p w14:paraId="1B061EC9" w14:textId="77777777" w:rsidR="00382F71" w:rsidRDefault="00000000">
      <w:pPr>
        <w:pStyle w:val="a5"/>
        <w:numPr>
          <w:ilvl w:val="0"/>
          <w:numId w:val="117"/>
        </w:numPr>
        <w:tabs>
          <w:tab w:val="left" w:pos="713"/>
        </w:tabs>
        <w:spacing w:before="160" w:line="364" w:lineRule="auto"/>
        <w:ind w:left="471" w:right="231" w:firstLine="0"/>
        <w:rPr>
          <w:sz w:val="24"/>
        </w:rPr>
      </w:pPr>
      <w:r>
        <w:rPr>
          <w:spacing w:val="-14"/>
          <w:sz w:val="24"/>
        </w:rPr>
        <w:t>兼容性：不同电压是否可工作、不同类型电话是否可安装等。其实在简单分析的过程中，</w:t>
      </w:r>
      <w:r>
        <w:rPr>
          <w:spacing w:val="-117"/>
          <w:sz w:val="24"/>
        </w:rPr>
        <w:t xml:space="preserve"> </w:t>
      </w:r>
      <w:r>
        <w:rPr>
          <w:sz w:val="24"/>
        </w:rPr>
        <w:t>发现许多东西根本测试不全，比如电话、灯光、材质、调度程序、可维修性等，当发现在一个用例中无法说清楚时，这些应该拆分开来分别测试。可以告诉主考官，你需要模块化地测试电话、灯光等。再有在一起的组装测试。</w:t>
      </w:r>
    </w:p>
    <w:p w14:paraId="54D7D5F1" w14:textId="77777777" w:rsidR="00382F71" w:rsidRDefault="00382F71">
      <w:pPr>
        <w:pStyle w:val="a3"/>
        <w:rPr>
          <w:sz w:val="24"/>
        </w:rPr>
      </w:pPr>
    </w:p>
    <w:p w14:paraId="77375EFB" w14:textId="77777777" w:rsidR="00382F71" w:rsidRDefault="00000000">
      <w:pPr>
        <w:spacing w:before="163"/>
        <w:ind w:left="471"/>
        <w:rPr>
          <w:sz w:val="24"/>
        </w:rPr>
      </w:pPr>
      <w:r>
        <w:rPr>
          <w:sz w:val="24"/>
        </w:rPr>
        <w:t>下面是详细的测试点：</w:t>
      </w:r>
    </w:p>
    <w:p w14:paraId="2243BA9F" w14:textId="77777777" w:rsidR="00382F71" w:rsidRDefault="00000000">
      <w:pPr>
        <w:spacing w:before="155" w:line="364" w:lineRule="auto"/>
        <w:ind w:left="471" w:right="1992"/>
        <w:rPr>
          <w:sz w:val="24"/>
        </w:rPr>
      </w:pPr>
      <w:r>
        <w:rPr>
          <w:spacing w:val="-1"/>
          <w:sz w:val="24"/>
        </w:rPr>
        <w:t>需求测试：查看电梯使用说明书、安全说明书等界面测试：查看电梯外观</w:t>
      </w:r>
      <w:r>
        <w:rPr>
          <w:sz w:val="24"/>
        </w:rPr>
        <w:lastRenderedPageBreak/>
        <w:t>功能测试：</w:t>
      </w:r>
    </w:p>
    <w:p w14:paraId="1B5B2DEC" w14:textId="77777777" w:rsidR="00382F71" w:rsidRDefault="00382F71">
      <w:pPr>
        <w:spacing w:line="364" w:lineRule="auto"/>
        <w:rPr>
          <w:sz w:val="24"/>
        </w:rPr>
        <w:sectPr w:rsidR="00382F71">
          <w:pgSz w:w="11910" w:h="16840"/>
          <w:pgMar w:top="1260" w:right="940" w:bottom="680" w:left="820" w:header="0" w:footer="406" w:gutter="0"/>
          <w:cols w:space="720"/>
        </w:sectPr>
      </w:pPr>
    </w:p>
    <w:p w14:paraId="13FD6724" w14:textId="77777777" w:rsidR="00382F71" w:rsidRDefault="00000000">
      <w:pPr>
        <w:pStyle w:val="a5"/>
        <w:numPr>
          <w:ilvl w:val="0"/>
          <w:numId w:val="118"/>
        </w:numPr>
        <w:tabs>
          <w:tab w:val="left" w:pos="784"/>
        </w:tabs>
        <w:spacing w:before="51"/>
        <w:ind w:hanging="313"/>
        <w:rPr>
          <w:sz w:val="24"/>
        </w:rPr>
      </w:pPr>
      <w:r>
        <w:rPr>
          <w:sz w:val="24"/>
        </w:rPr>
        <w:lastRenderedPageBreak/>
        <w:t>测试电梯能否实现正常的上升和下降功能。</w:t>
      </w:r>
    </w:p>
    <w:p w14:paraId="7B6A9097" w14:textId="77777777" w:rsidR="00382F71" w:rsidRDefault="00000000">
      <w:pPr>
        <w:pStyle w:val="a5"/>
        <w:numPr>
          <w:ilvl w:val="0"/>
          <w:numId w:val="118"/>
        </w:numPr>
        <w:tabs>
          <w:tab w:val="left" w:pos="784"/>
        </w:tabs>
        <w:spacing w:before="160"/>
        <w:ind w:hanging="313"/>
        <w:rPr>
          <w:sz w:val="24"/>
        </w:rPr>
      </w:pPr>
      <w:r>
        <w:rPr>
          <w:sz w:val="24"/>
        </w:rPr>
        <w:t>电梯的按钮是否都可以使用。</w:t>
      </w:r>
    </w:p>
    <w:p w14:paraId="4239D9C1" w14:textId="77777777" w:rsidR="00382F71" w:rsidRDefault="00000000">
      <w:pPr>
        <w:pStyle w:val="a5"/>
        <w:numPr>
          <w:ilvl w:val="0"/>
          <w:numId w:val="118"/>
        </w:numPr>
        <w:tabs>
          <w:tab w:val="left" w:pos="784"/>
        </w:tabs>
        <w:spacing w:before="161"/>
        <w:ind w:hanging="313"/>
        <w:rPr>
          <w:sz w:val="24"/>
        </w:rPr>
      </w:pPr>
      <w:r>
        <w:rPr>
          <w:sz w:val="24"/>
        </w:rPr>
        <w:t>电梯门的打开，关闭是否正常。</w:t>
      </w:r>
    </w:p>
    <w:p w14:paraId="4063A657" w14:textId="77777777" w:rsidR="00382F71" w:rsidRDefault="00000000">
      <w:pPr>
        <w:pStyle w:val="a5"/>
        <w:numPr>
          <w:ilvl w:val="0"/>
          <w:numId w:val="118"/>
        </w:numPr>
        <w:tabs>
          <w:tab w:val="left" w:pos="784"/>
        </w:tabs>
        <w:spacing w:before="160"/>
        <w:ind w:hanging="313"/>
        <w:rPr>
          <w:rFonts w:ascii="Calibri" w:eastAsia="Calibri"/>
          <w:sz w:val="21"/>
        </w:rPr>
      </w:pPr>
      <w:r>
        <w:rPr>
          <w:sz w:val="24"/>
        </w:rPr>
        <w:t>报警装置是否可用。</w:t>
      </w:r>
    </w:p>
    <w:p w14:paraId="49F140A8" w14:textId="77777777" w:rsidR="00382F71" w:rsidRDefault="00000000">
      <w:pPr>
        <w:pStyle w:val="a5"/>
        <w:numPr>
          <w:ilvl w:val="0"/>
          <w:numId w:val="118"/>
        </w:numPr>
        <w:tabs>
          <w:tab w:val="left" w:pos="784"/>
        </w:tabs>
        <w:spacing w:before="161"/>
        <w:ind w:hanging="313"/>
        <w:rPr>
          <w:rFonts w:ascii="Calibri" w:eastAsia="Calibri"/>
          <w:sz w:val="21"/>
        </w:rPr>
      </w:pPr>
      <w:r>
        <w:rPr>
          <w:sz w:val="24"/>
        </w:rPr>
        <w:t>与其他电梯之间是否协作良好。</w:t>
      </w:r>
    </w:p>
    <w:p w14:paraId="474A39D5" w14:textId="77777777" w:rsidR="00382F71" w:rsidRDefault="00000000">
      <w:pPr>
        <w:pStyle w:val="a5"/>
        <w:numPr>
          <w:ilvl w:val="0"/>
          <w:numId w:val="118"/>
        </w:numPr>
        <w:tabs>
          <w:tab w:val="left" w:pos="784"/>
        </w:tabs>
        <w:spacing w:before="160"/>
        <w:ind w:hanging="313"/>
        <w:rPr>
          <w:rFonts w:ascii="Calibri" w:eastAsia="Calibri"/>
          <w:sz w:val="21"/>
        </w:rPr>
      </w:pPr>
      <w:r>
        <w:rPr>
          <w:sz w:val="24"/>
        </w:rPr>
        <w:t>通风状况如何。</w:t>
      </w:r>
    </w:p>
    <w:p w14:paraId="05998131" w14:textId="77777777" w:rsidR="00382F71" w:rsidRDefault="00000000">
      <w:pPr>
        <w:pStyle w:val="a5"/>
        <w:numPr>
          <w:ilvl w:val="0"/>
          <w:numId w:val="118"/>
        </w:numPr>
        <w:tabs>
          <w:tab w:val="left" w:pos="784"/>
        </w:tabs>
        <w:spacing w:before="161"/>
        <w:ind w:hanging="313"/>
        <w:rPr>
          <w:rFonts w:ascii="Calibri" w:eastAsia="Calibri"/>
          <w:sz w:val="21"/>
        </w:rPr>
      </w:pPr>
      <w:r>
        <w:rPr>
          <w:sz w:val="24"/>
        </w:rPr>
        <w:t>突然停电时的情况。</w:t>
      </w:r>
    </w:p>
    <w:p w14:paraId="6CFDDBFC" w14:textId="77777777" w:rsidR="00382F71" w:rsidRDefault="00000000">
      <w:pPr>
        <w:pStyle w:val="a5"/>
        <w:numPr>
          <w:ilvl w:val="0"/>
          <w:numId w:val="118"/>
        </w:numPr>
        <w:tabs>
          <w:tab w:val="left" w:pos="784"/>
        </w:tabs>
        <w:spacing w:before="160"/>
        <w:ind w:hanging="313"/>
        <w:rPr>
          <w:rFonts w:ascii="Calibri" w:eastAsia="Calibri"/>
          <w:sz w:val="21"/>
        </w:rPr>
      </w:pPr>
      <w:r>
        <w:rPr>
          <w:sz w:val="24"/>
        </w:rPr>
        <w:t>上升途中的响应。</w:t>
      </w:r>
    </w:p>
    <w:p w14:paraId="61ED52AC" w14:textId="77777777" w:rsidR="00382F71" w:rsidRDefault="00000000">
      <w:pPr>
        <w:pStyle w:val="a5"/>
        <w:numPr>
          <w:ilvl w:val="1"/>
          <w:numId w:val="118"/>
        </w:numPr>
        <w:tabs>
          <w:tab w:val="left" w:pos="1253"/>
          <w:tab w:val="left" w:pos="2691"/>
          <w:tab w:val="left" w:pos="3051"/>
          <w:tab w:val="left" w:pos="4939"/>
          <w:tab w:val="left" w:pos="5419"/>
          <w:tab w:val="left" w:pos="8026"/>
          <w:tab w:val="left" w:pos="8386"/>
        </w:tabs>
        <w:spacing w:before="161"/>
        <w:ind w:hanging="362"/>
        <w:rPr>
          <w:sz w:val="24"/>
        </w:rPr>
      </w:pPr>
      <w:r>
        <w:rPr>
          <w:sz w:val="24"/>
        </w:rPr>
        <w:t>电梯本来在</w:t>
      </w:r>
      <w:r>
        <w:rPr>
          <w:sz w:val="24"/>
        </w:rPr>
        <w:tab/>
        <w:t>1</w:t>
      </w:r>
      <w:r>
        <w:rPr>
          <w:sz w:val="24"/>
        </w:rPr>
        <w:tab/>
        <w:t>楼，如果有人按</w:t>
      </w:r>
      <w:r>
        <w:rPr>
          <w:sz w:val="24"/>
        </w:rPr>
        <w:tab/>
        <w:t>18</w:t>
      </w:r>
      <w:r>
        <w:rPr>
          <w:sz w:val="24"/>
        </w:rPr>
        <w:tab/>
        <w:t>楼，那么电梯在上升到</w:t>
      </w:r>
      <w:r>
        <w:rPr>
          <w:sz w:val="24"/>
        </w:rPr>
        <w:tab/>
        <w:t>5</w:t>
      </w:r>
      <w:r>
        <w:rPr>
          <w:sz w:val="24"/>
        </w:rPr>
        <w:tab/>
      </w:r>
      <w:r>
        <w:rPr>
          <w:spacing w:val="-6"/>
          <w:sz w:val="24"/>
        </w:rPr>
        <w:t>楼的时候，</w:t>
      </w:r>
      <w:r>
        <w:rPr>
          <w:spacing w:val="-5"/>
          <w:sz w:val="24"/>
        </w:rPr>
        <w:t>有</w:t>
      </w:r>
    </w:p>
    <w:p w14:paraId="688981B3" w14:textId="77777777" w:rsidR="00382F71" w:rsidRDefault="00000000">
      <w:pPr>
        <w:tabs>
          <w:tab w:val="left" w:pos="1731"/>
          <w:tab w:val="left" w:pos="4131"/>
          <w:tab w:val="left" w:pos="4611"/>
        </w:tabs>
        <w:spacing w:before="160"/>
        <w:ind w:left="471"/>
        <w:rPr>
          <w:sz w:val="24"/>
        </w:rPr>
      </w:pPr>
      <w:r>
        <w:rPr>
          <w:sz w:val="24"/>
        </w:rPr>
        <w:t>人按了</w:t>
      </w:r>
      <w:r>
        <w:rPr>
          <w:spacing w:val="-60"/>
          <w:sz w:val="24"/>
        </w:rPr>
        <w:t xml:space="preserve"> </w:t>
      </w:r>
      <w:r>
        <w:rPr>
          <w:sz w:val="24"/>
        </w:rPr>
        <w:t>10</w:t>
      </w:r>
      <w:r>
        <w:rPr>
          <w:sz w:val="24"/>
        </w:rPr>
        <w:tab/>
        <w:t>楼，这时候是否会在</w:t>
      </w:r>
      <w:r>
        <w:rPr>
          <w:sz w:val="24"/>
        </w:rPr>
        <w:tab/>
        <w:t>10</w:t>
      </w:r>
      <w:r>
        <w:rPr>
          <w:sz w:val="24"/>
        </w:rPr>
        <w:tab/>
        <w:t>楼先停下来</w:t>
      </w:r>
    </w:p>
    <w:p w14:paraId="7E419B79" w14:textId="77777777" w:rsidR="00382F71" w:rsidRDefault="00000000">
      <w:pPr>
        <w:pStyle w:val="a5"/>
        <w:numPr>
          <w:ilvl w:val="1"/>
          <w:numId w:val="118"/>
        </w:numPr>
        <w:tabs>
          <w:tab w:val="left" w:pos="1253"/>
          <w:tab w:val="left" w:pos="2619"/>
          <w:tab w:val="left" w:pos="3099"/>
          <w:tab w:val="left" w:pos="5664"/>
          <w:tab w:val="left" w:pos="6024"/>
          <w:tab w:val="left" w:pos="8832"/>
          <w:tab w:val="left" w:pos="9192"/>
        </w:tabs>
        <w:spacing w:before="161"/>
        <w:ind w:hanging="362"/>
        <w:rPr>
          <w:sz w:val="24"/>
        </w:rPr>
      </w:pPr>
      <w:r>
        <w:rPr>
          <w:sz w:val="24"/>
        </w:rPr>
        <w:t>电梯下降到</w:t>
      </w:r>
      <w:r>
        <w:rPr>
          <w:sz w:val="24"/>
        </w:rPr>
        <w:tab/>
        <w:t>10</w:t>
      </w:r>
      <w:r>
        <w:rPr>
          <w:sz w:val="24"/>
        </w:rPr>
        <w:tab/>
        <w:t>层时显示满员</w:t>
      </w:r>
      <w:r>
        <w:rPr>
          <w:spacing w:val="-75"/>
          <w:sz w:val="24"/>
        </w:rPr>
        <w:t>，</w:t>
      </w:r>
      <w:r>
        <w:rPr>
          <w:sz w:val="24"/>
        </w:rPr>
        <w:t>此时若</w:t>
      </w:r>
      <w:r>
        <w:rPr>
          <w:sz w:val="24"/>
        </w:rPr>
        <w:tab/>
        <w:t>8</w:t>
      </w:r>
      <w:r>
        <w:rPr>
          <w:sz w:val="24"/>
        </w:rPr>
        <w:tab/>
      </w:r>
      <w:proofErr w:type="gramStart"/>
      <w:r>
        <w:rPr>
          <w:sz w:val="24"/>
        </w:rPr>
        <w:t>层有人</w:t>
      </w:r>
      <w:proofErr w:type="gramEnd"/>
      <w:r>
        <w:rPr>
          <w:sz w:val="24"/>
        </w:rPr>
        <w:t>等待电梯</w:t>
      </w:r>
      <w:r>
        <w:rPr>
          <w:spacing w:val="-72"/>
          <w:sz w:val="24"/>
        </w:rPr>
        <w:t>，</w:t>
      </w:r>
      <w:r>
        <w:rPr>
          <w:sz w:val="24"/>
        </w:rPr>
        <w:t>是否在</w:t>
      </w:r>
      <w:r>
        <w:rPr>
          <w:sz w:val="24"/>
        </w:rPr>
        <w:tab/>
        <w:t>8</w:t>
      </w:r>
      <w:r>
        <w:rPr>
          <w:sz w:val="24"/>
        </w:rPr>
        <w:tab/>
        <w:t>层停。</w:t>
      </w:r>
    </w:p>
    <w:p w14:paraId="35F65CEE" w14:textId="77777777" w:rsidR="00382F71" w:rsidRDefault="00000000">
      <w:pPr>
        <w:pStyle w:val="a5"/>
        <w:numPr>
          <w:ilvl w:val="0"/>
          <w:numId w:val="118"/>
        </w:numPr>
        <w:tabs>
          <w:tab w:val="left" w:pos="713"/>
        </w:tabs>
        <w:spacing w:before="160"/>
        <w:ind w:left="712" w:hanging="242"/>
      </w:pPr>
      <w:r>
        <w:rPr>
          <w:sz w:val="24"/>
        </w:rPr>
        <w:t>是否有手机信号</w:t>
      </w:r>
    </w:p>
    <w:p w14:paraId="4757E68F" w14:textId="77777777" w:rsidR="00382F71" w:rsidRDefault="00382F71">
      <w:pPr>
        <w:pStyle w:val="a3"/>
        <w:rPr>
          <w:sz w:val="24"/>
        </w:rPr>
      </w:pPr>
    </w:p>
    <w:p w14:paraId="1234DC76" w14:textId="77777777" w:rsidR="00382F71" w:rsidRDefault="00382F71">
      <w:pPr>
        <w:pStyle w:val="a3"/>
        <w:spacing w:before="1"/>
        <w:rPr>
          <w:sz w:val="25"/>
        </w:rPr>
      </w:pPr>
    </w:p>
    <w:p w14:paraId="10FA4C8C" w14:textId="77777777" w:rsidR="00382F71" w:rsidRDefault="00000000">
      <w:pPr>
        <w:ind w:left="471"/>
        <w:rPr>
          <w:sz w:val="24"/>
        </w:rPr>
      </w:pPr>
      <w:r>
        <w:rPr>
          <w:sz w:val="24"/>
        </w:rPr>
        <w:t>可靠性测试：</w:t>
      </w:r>
    </w:p>
    <w:p w14:paraId="6D575ABE" w14:textId="77777777" w:rsidR="00382F71" w:rsidRDefault="00000000">
      <w:pPr>
        <w:pStyle w:val="a5"/>
        <w:numPr>
          <w:ilvl w:val="0"/>
          <w:numId w:val="119"/>
        </w:numPr>
        <w:tabs>
          <w:tab w:val="left" w:pos="713"/>
        </w:tabs>
        <w:spacing w:before="160"/>
        <w:ind w:hanging="242"/>
        <w:rPr>
          <w:sz w:val="24"/>
        </w:rPr>
      </w:pPr>
      <w:r>
        <w:rPr>
          <w:sz w:val="24"/>
        </w:rPr>
        <w:t>门关上的一刹那出现障碍物。</w:t>
      </w:r>
    </w:p>
    <w:p w14:paraId="4B411A97" w14:textId="77777777" w:rsidR="00382F71" w:rsidRDefault="00000000">
      <w:pPr>
        <w:pStyle w:val="a5"/>
        <w:numPr>
          <w:ilvl w:val="0"/>
          <w:numId w:val="119"/>
        </w:numPr>
        <w:tabs>
          <w:tab w:val="left" w:pos="713"/>
        </w:tabs>
        <w:spacing w:before="161"/>
        <w:ind w:hanging="242"/>
        <w:rPr>
          <w:sz w:val="24"/>
        </w:rPr>
      </w:pPr>
      <w:r>
        <w:rPr>
          <w:sz w:val="24"/>
        </w:rPr>
        <w:t>同时按关门和开门按钮。</w:t>
      </w:r>
    </w:p>
    <w:p w14:paraId="1BA5FE88" w14:textId="77777777" w:rsidR="00382F71" w:rsidRDefault="00000000">
      <w:pPr>
        <w:pStyle w:val="a5"/>
        <w:numPr>
          <w:ilvl w:val="0"/>
          <w:numId w:val="119"/>
        </w:numPr>
        <w:tabs>
          <w:tab w:val="left" w:pos="713"/>
        </w:tabs>
        <w:spacing w:before="160"/>
        <w:ind w:hanging="242"/>
        <w:rPr>
          <w:sz w:val="24"/>
        </w:rPr>
      </w:pPr>
      <w:r>
        <w:rPr>
          <w:sz w:val="24"/>
        </w:rPr>
        <w:t>点击当前楼层号码</w:t>
      </w:r>
    </w:p>
    <w:p w14:paraId="4A225B8E" w14:textId="77777777" w:rsidR="00382F71" w:rsidRDefault="00000000">
      <w:pPr>
        <w:pStyle w:val="a5"/>
        <w:numPr>
          <w:ilvl w:val="0"/>
          <w:numId w:val="119"/>
        </w:numPr>
        <w:tabs>
          <w:tab w:val="left" w:pos="713"/>
        </w:tabs>
        <w:spacing w:before="161"/>
        <w:ind w:hanging="242"/>
        <w:rPr>
          <w:sz w:val="24"/>
        </w:rPr>
      </w:pPr>
      <w:r>
        <w:rPr>
          <w:sz w:val="24"/>
        </w:rPr>
        <w:t>多次点击同一楼层号码</w:t>
      </w:r>
    </w:p>
    <w:p w14:paraId="231F409D" w14:textId="77777777" w:rsidR="00382F71" w:rsidRDefault="00000000">
      <w:pPr>
        <w:pStyle w:val="a5"/>
        <w:numPr>
          <w:ilvl w:val="0"/>
          <w:numId w:val="119"/>
        </w:numPr>
        <w:tabs>
          <w:tab w:val="left" w:pos="713"/>
        </w:tabs>
        <w:spacing w:before="160"/>
        <w:ind w:hanging="242"/>
        <w:rPr>
          <w:sz w:val="24"/>
        </w:rPr>
      </w:pPr>
      <w:r>
        <w:rPr>
          <w:sz w:val="24"/>
        </w:rPr>
        <w:t>同时按上键和下键</w:t>
      </w:r>
    </w:p>
    <w:p w14:paraId="00FE7B57" w14:textId="77777777" w:rsidR="00382F71" w:rsidRDefault="00382F71">
      <w:pPr>
        <w:pStyle w:val="a3"/>
        <w:rPr>
          <w:sz w:val="24"/>
        </w:rPr>
      </w:pPr>
    </w:p>
    <w:p w14:paraId="3DCE63D7" w14:textId="77777777" w:rsidR="00382F71" w:rsidRDefault="00382F71">
      <w:pPr>
        <w:pStyle w:val="a3"/>
        <w:spacing w:before="1"/>
        <w:rPr>
          <w:sz w:val="25"/>
        </w:rPr>
      </w:pPr>
    </w:p>
    <w:p w14:paraId="31D90187" w14:textId="77777777" w:rsidR="00382F71" w:rsidRDefault="00000000">
      <w:pPr>
        <w:ind w:left="471"/>
        <w:rPr>
          <w:sz w:val="24"/>
        </w:rPr>
      </w:pPr>
      <w:r>
        <w:rPr>
          <w:sz w:val="24"/>
        </w:rPr>
        <w:t>易用性：电梯的按钮的设计符合一般人的习惯吗</w:t>
      </w:r>
    </w:p>
    <w:p w14:paraId="6D1C75DA" w14:textId="77777777" w:rsidR="00382F71" w:rsidRDefault="00000000">
      <w:pPr>
        <w:spacing w:before="161" w:line="364" w:lineRule="auto"/>
        <w:ind w:left="471" w:right="1989"/>
        <w:rPr>
          <w:sz w:val="24"/>
        </w:rPr>
      </w:pPr>
      <w:r>
        <w:rPr>
          <w:sz w:val="24"/>
        </w:rPr>
        <w:t>用户文档：使用手册是否对电梯的用法、限制、使用条件等有详细的描述压力测试：1.看电梯的最大承重量，在负载过重时报警装置是否有提醒</w:t>
      </w:r>
      <w:r>
        <w:rPr>
          <w:spacing w:val="1"/>
          <w:sz w:val="24"/>
        </w:rPr>
        <w:t xml:space="preserve"> </w:t>
      </w:r>
      <w:r>
        <w:rPr>
          <w:sz w:val="24"/>
        </w:rPr>
        <w:t>稳定性测试：看垫底在最大负载下平行运行的最长时间</w:t>
      </w:r>
    </w:p>
    <w:p w14:paraId="77E215EB" w14:textId="77777777" w:rsidR="00382F71" w:rsidRDefault="00382F71">
      <w:pPr>
        <w:pStyle w:val="a3"/>
        <w:rPr>
          <w:sz w:val="24"/>
        </w:rPr>
      </w:pPr>
    </w:p>
    <w:p w14:paraId="376FBD9A" w14:textId="77777777" w:rsidR="00382F71" w:rsidRDefault="00382F71">
      <w:pPr>
        <w:pStyle w:val="a3"/>
        <w:spacing w:before="8"/>
        <w:rPr>
          <w:sz w:val="30"/>
        </w:rPr>
      </w:pPr>
    </w:p>
    <w:p w14:paraId="54C97FB5" w14:textId="77777777" w:rsidR="00382F71" w:rsidRDefault="00000000">
      <w:pPr>
        <w:pStyle w:val="5"/>
        <w:numPr>
          <w:ilvl w:val="2"/>
          <w:numId w:val="86"/>
        </w:numPr>
        <w:tabs>
          <w:tab w:val="left" w:pos="1192"/>
        </w:tabs>
        <w:spacing w:before="1"/>
        <w:ind w:hanging="721"/>
        <w:rPr>
          <w:rFonts w:ascii="Calibri" w:eastAsia="Calibri"/>
          <w:color w:val="4AACC5"/>
          <w:sz w:val="26"/>
        </w:rPr>
      </w:pPr>
      <w:bookmarkStart w:id="561" w:name="1.10.8对一只圆珠笔进行测试"/>
      <w:bookmarkStart w:id="562" w:name="_bookmark281"/>
      <w:bookmarkEnd w:id="561"/>
      <w:bookmarkEnd w:id="562"/>
      <w:r>
        <w:rPr>
          <w:color w:val="4AACC5"/>
        </w:rPr>
        <w:t>对一只圆珠笔进行测试</w:t>
      </w:r>
    </w:p>
    <w:p w14:paraId="51351686" w14:textId="77777777" w:rsidR="00382F71" w:rsidRDefault="00000000">
      <w:pPr>
        <w:pStyle w:val="a5"/>
        <w:numPr>
          <w:ilvl w:val="0"/>
          <w:numId w:val="120"/>
        </w:numPr>
        <w:tabs>
          <w:tab w:val="left" w:pos="784"/>
        </w:tabs>
        <w:spacing w:before="268" w:line="364" w:lineRule="auto"/>
        <w:ind w:right="231" w:firstLine="0"/>
        <w:rPr>
          <w:sz w:val="24"/>
        </w:rPr>
      </w:pPr>
      <w:r>
        <w:rPr>
          <w:spacing w:val="-1"/>
          <w:sz w:val="24"/>
        </w:rPr>
        <w:t>界面测试，无论我们做那类软件（嵌入式别提），只要给用户有看到的东西，从测试的</w:t>
      </w:r>
      <w:r>
        <w:rPr>
          <w:spacing w:val="-14"/>
          <w:sz w:val="24"/>
        </w:rPr>
        <w:t>角度，就要考虑界面测试，这个呢，现在针对微软的产品，某公司开发了一套界面检查表，</w:t>
      </w:r>
      <w:r>
        <w:rPr>
          <w:spacing w:val="-117"/>
          <w:sz w:val="24"/>
        </w:rPr>
        <w:t xml:space="preserve"> </w:t>
      </w:r>
      <w:r>
        <w:rPr>
          <w:spacing w:val="-13"/>
          <w:sz w:val="24"/>
        </w:rPr>
        <w:t>我这里有一份，想要可以找我界面测试测什么，怎么测呢？针对这个问题我是这样回答的，</w:t>
      </w:r>
      <w:r>
        <w:rPr>
          <w:spacing w:val="-117"/>
          <w:sz w:val="24"/>
        </w:rPr>
        <w:t xml:space="preserve"> </w:t>
      </w:r>
      <w:r>
        <w:rPr>
          <w:sz w:val="24"/>
        </w:rPr>
        <w:t>印刷在产品上的图片，文字，这可能涉及不同的东西，有圆珠笔厂家的信息，也有针对不同用</w:t>
      </w:r>
      <w:r>
        <w:rPr>
          <w:sz w:val="24"/>
        </w:rPr>
        <w:lastRenderedPageBreak/>
        <w:t>户的信息（譬如小孩子喜欢颜色搭配多一点的，而成人用稳重的产品等），可能涉及</w:t>
      </w:r>
    </w:p>
    <w:p w14:paraId="7CADEF5D" w14:textId="77777777" w:rsidR="00382F71" w:rsidRDefault="00382F71">
      <w:pPr>
        <w:spacing w:line="364" w:lineRule="auto"/>
        <w:rPr>
          <w:sz w:val="24"/>
        </w:rPr>
        <w:sectPr w:rsidR="00382F71">
          <w:pgSz w:w="11910" w:h="16840"/>
          <w:pgMar w:top="1240" w:right="940" w:bottom="680" w:left="820" w:header="0" w:footer="406" w:gutter="0"/>
          <w:cols w:space="720"/>
        </w:sectPr>
      </w:pPr>
    </w:p>
    <w:p w14:paraId="37C4B713" w14:textId="77777777" w:rsidR="00382F71" w:rsidRDefault="00000000">
      <w:pPr>
        <w:spacing w:before="51"/>
        <w:ind w:left="471"/>
        <w:rPr>
          <w:sz w:val="24"/>
        </w:rPr>
      </w:pPr>
      <w:r>
        <w:rPr>
          <w:sz w:val="24"/>
        </w:rPr>
        <w:lastRenderedPageBreak/>
        <w:t>的还有人的审美观，你圆珠笔色彩搭配之类的</w:t>
      </w:r>
    </w:p>
    <w:p w14:paraId="10B02A26" w14:textId="77777777" w:rsidR="00382F71" w:rsidRDefault="00382F71">
      <w:pPr>
        <w:pStyle w:val="a3"/>
        <w:rPr>
          <w:sz w:val="24"/>
        </w:rPr>
      </w:pPr>
    </w:p>
    <w:p w14:paraId="514DA9E7" w14:textId="77777777" w:rsidR="00382F71" w:rsidRDefault="00382F71">
      <w:pPr>
        <w:pStyle w:val="a3"/>
        <w:rPr>
          <w:sz w:val="25"/>
        </w:rPr>
      </w:pPr>
    </w:p>
    <w:p w14:paraId="2B7BE24E" w14:textId="77777777" w:rsidR="00382F71" w:rsidRDefault="00000000">
      <w:pPr>
        <w:pStyle w:val="a5"/>
        <w:numPr>
          <w:ilvl w:val="0"/>
          <w:numId w:val="120"/>
        </w:numPr>
        <w:tabs>
          <w:tab w:val="left" w:pos="784"/>
        </w:tabs>
        <w:spacing w:line="364" w:lineRule="auto"/>
        <w:ind w:right="351" w:firstLine="0"/>
        <w:jc w:val="both"/>
        <w:rPr>
          <w:sz w:val="24"/>
        </w:rPr>
      </w:pPr>
      <w:r>
        <w:rPr>
          <w:spacing w:val="-11"/>
          <w:sz w:val="24"/>
        </w:rPr>
        <w:t>功能测试，这是我们测试的重点，也是客户针对某家公司产品给出满意度的参考点，圆</w:t>
      </w:r>
      <w:r>
        <w:rPr>
          <w:spacing w:val="-2"/>
          <w:sz w:val="24"/>
        </w:rPr>
        <w:t>珠笔功能主要是书写，这里面涉及一个功用方面的焦点——书写的快慢程度，也就是流利</w:t>
      </w:r>
      <w:r>
        <w:rPr>
          <w:sz w:val="24"/>
        </w:rPr>
        <w:t>不流利的问题（这涉及笔芯的材质问题）</w:t>
      </w:r>
    </w:p>
    <w:p w14:paraId="4AA58694" w14:textId="77777777" w:rsidR="00382F71" w:rsidRDefault="00000000">
      <w:pPr>
        <w:spacing w:before="2"/>
        <w:ind w:left="471"/>
        <w:rPr>
          <w:sz w:val="24"/>
        </w:rPr>
      </w:pPr>
      <w:r>
        <w:rPr>
          <w:sz w:val="24"/>
        </w:rPr>
        <w:t>针对这方面的测试，个人认为应从以下几点</w:t>
      </w:r>
    </w:p>
    <w:p w14:paraId="4B28B71A" w14:textId="77777777" w:rsidR="00382F71" w:rsidRDefault="00000000">
      <w:pPr>
        <w:pStyle w:val="a5"/>
        <w:numPr>
          <w:ilvl w:val="1"/>
          <w:numId w:val="120"/>
        </w:numPr>
        <w:tabs>
          <w:tab w:val="left" w:pos="713"/>
        </w:tabs>
        <w:spacing w:before="161" w:line="364" w:lineRule="auto"/>
        <w:ind w:right="351" w:firstLine="0"/>
        <w:jc w:val="both"/>
        <w:rPr>
          <w:sz w:val="24"/>
        </w:rPr>
      </w:pPr>
      <w:r>
        <w:rPr>
          <w:spacing w:val="-2"/>
          <w:sz w:val="24"/>
        </w:rPr>
        <w:t>材质问题，这涉及程序员和用户之间的关系，两者利益均有，程序员考虑成本问题，用户考虑污染问题，也就是说制作圆珠笔的材料与环境的问题，厂商考虑价格因素，用户考</w:t>
      </w:r>
      <w:r>
        <w:rPr>
          <w:sz w:val="24"/>
        </w:rPr>
        <w:t>虑环境因素以及安全性因素</w:t>
      </w:r>
    </w:p>
    <w:p w14:paraId="74054A64" w14:textId="77777777" w:rsidR="00382F71" w:rsidRDefault="00000000">
      <w:pPr>
        <w:spacing w:before="1" w:line="364" w:lineRule="auto"/>
        <w:ind w:left="471" w:right="351"/>
        <w:jc w:val="both"/>
        <w:rPr>
          <w:sz w:val="24"/>
        </w:rPr>
      </w:pPr>
      <w:r>
        <w:rPr>
          <w:spacing w:val="-2"/>
          <w:sz w:val="24"/>
        </w:rPr>
        <w:t>这就把安全性测试给说出来了，大的方面因为笔油材质的问题，和使用者之间的健康问题</w:t>
      </w:r>
      <w:r>
        <w:rPr>
          <w:sz w:val="24"/>
        </w:rPr>
        <w:t>有联系， 要测小的方面，笔油的速率，以及书写后是否马上可以涂抹，可否修改，这都涉及安全性的问题</w:t>
      </w:r>
    </w:p>
    <w:p w14:paraId="0A03D864" w14:textId="77777777" w:rsidR="00382F71" w:rsidRDefault="00000000">
      <w:pPr>
        <w:pStyle w:val="a5"/>
        <w:numPr>
          <w:ilvl w:val="1"/>
          <w:numId w:val="120"/>
        </w:numPr>
        <w:tabs>
          <w:tab w:val="left" w:pos="713"/>
        </w:tabs>
        <w:spacing w:before="2"/>
        <w:ind w:left="712" w:hanging="242"/>
        <w:rPr>
          <w:sz w:val="24"/>
        </w:rPr>
      </w:pPr>
      <w:r>
        <w:rPr>
          <w:sz w:val="24"/>
        </w:rPr>
        <w:t>性能问题，温度，湿度，气压对笔芯产生不同的影响</w:t>
      </w:r>
    </w:p>
    <w:p w14:paraId="509123C2" w14:textId="77777777" w:rsidR="00382F71" w:rsidRDefault="00382F71">
      <w:pPr>
        <w:pStyle w:val="a3"/>
        <w:rPr>
          <w:sz w:val="24"/>
        </w:rPr>
      </w:pPr>
    </w:p>
    <w:p w14:paraId="6B15A27D" w14:textId="77777777" w:rsidR="00382F71" w:rsidRDefault="00382F71">
      <w:pPr>
        <w:pStyle w:val="a3"/>
        <w:spacing w:before="1"/>
        <w:rPr>
          <w:sz w:val="25"/>
        </w:rPr>
      </w:pPr>
    </w:p>
    <w:p w14:paraId="38078D85" w14:textId="77777777" w:rsidR="00382F71" w:rsidRDefault="00000000">
      <w:pPr>
        <w:pStyle w:val="a5"/>
        <w:numPr>
          <w:ilvl w:val="0"/>
          <w:numId w:val="120"/>
        </w:numPr>
        <w:tabs>
          <w:tab w:val="left" w:pos="784"/>
        </w:tabs>
        <w:ind w:left="783" w:hanging="313"/>
        <w:rPr>
          <w:sz w:val="24"/>
        </w:rPr>
      </w:pPr>
      <w:r>
        <w:rPr>
          <w:sz w:val="24"/>
        </w:rPr>
        <w:t>安全性问题</w:t>
      </w:r>
    </w:p>
    <w:p w14:paraId="14CD07C1" w14:textId="77777777" w:rsidR="00382F71" w:rsidRDefault="00000000">
      <w:pPr>
        <w:spacing w:before="160"/>
        <w:ind w:left="471"/>
        <w:rPr>
          <w:sz w:val="24"/>
        </w:rPr>
      </w:pPr>
      <w:r>
        <w:rPr>
          <w:sz w:val="24"/>
        </w:rPr>
        <w:t>测试不同的高度，笔身做自由落体损坏程度</w:t>
      </w:r>
    </w:p>
    <w:p w14:paraId="18AF21D3" w14:textId="77777777" w:rsidR="00382F71" w:rsidRDefault="00382F71">
      <w:pPr>
        <w:pStyle w:val="a3"/>
        <w:rPr>
          <w:sz w:val="24"/>
        </w:rPr>
      </w:pPr>
    </w:p>
    <w:p w14:paraId="11B163A9" w14:textId="77777777" w:rsidR="00382F71" w:rsidRDefault="00382F71">
      <w:pPr>
        <w:pStyle w:val="a3"/>
        <w:spacing w:before="1"/>
        <w:rPr>
          <w:sz w:val="25"/>
        </w:rPr>
      </w:pPr>
    </w:p>
    <w:p w14:paraId="5D491339" w14:textId="77777777" w:rsidR="00382F71" w:rsidRDefault="00000000">
      <w:pPr>
        <w:pStyle w:val="a5"/>
        <w:numPr>
          <w:ilvl w:val="0"/>
          <w:numId w:val="120"/>
        </w:numPr>
        <w:tabs>
          <w:tab w:val="left" w:pos="784"/>
        </w:tabs>
        <w:ind w:left="783" w:hanging="313"/>
        <w:rPr>
          <w:sz w:val="24"/>
        </w:rPr>
      </w:pPr>
      <w:r>
        <w:rPr>
          <w:sz w:val="24"/>
        </w:rPr>
        <w:t>兼容性问题</w:t>
      </w:r>
    </w:p>
    <w:p w14:paraId="577360D3" w14:textId="77777777" w:rsidR="00382F71" w:rsidRDefault="00000000">
      <w:pPr>
        <w:spacing w:before="161"/>
        <w:ind w:left="471"/>
        <w:rPr>
          <w:sz w:val="24"/>
        </w:rPr>
      </w:pPr>
      <w:r>
        <w:rPr>
          <w:sz w:val="24"/>
        </w:rPr>
        <w:t>不同的笔筒和笔芯之间的互相兼容</w:t>
      </w:r>
    </w:p>
    <w:p w14:paraId="005666CF" w14:textId="77777777" w:rsidR="00382F71" w:rsidRDefault="00000000">
      <w:pPr>
        <w:pStyle w:val="a5"/>
        <w:numPr>
          <w:ilvl w:val="0"/>
          <w:numId w:val="120"/>
        </w:numPr>
        <w:tabs>
          <w:tab w:val="left" w:pos="784"/>
        </w:tabs>
        <w:spacing w:before="160"/>
        <w:ind w:left="783" w:hanging="313"/>
        <w:rPr>
          <w:sz w:val="24"/>
        </w:rPr>
      </w:pPr>
      <w:r>
        <w:rPr>
          <w:sz w:val="24"/>
        </w:rPr>
        <w:t>强度测试</w:t>
      </w:r>
    </w:p>
    <w:p w14:paraId="0DB2B2BF" w14:textId="77777777" w:rsidR="00382F71" w:rsidRDefault="00000000">
      <w:pPr>
        <w:spacing w:before="161"/>
        <w:ind w:left="471"/>
        <w:rPr>
          <w:sz w:val="24"/>
        </w:rPr>
      </w:pPr>
      <w:r>
        <w:rPr>
          <w:sz w:val="24"/>
        </w:rPr>
        <w:t>弹簧在不同的压力之下，承受变形的程度</w:t>
      </w:r>
    </w:p>
    <w:p w14:paraId="1B800EED" w14:textId="77777777" w:rsidR="00382F71" w:rsidRDefault="00382F71">
      <w:pPr>
        <w:pStyle w:val="a3"/>
        <w:rPr>
          <w:sz w:val="24"/>
        </w:rPr>
      </w:pPr>
    </w:p>
    <w:p w14:paraId="1AC94B29" w14:textId="77777777" w:rsidR="00382F71" w:rsidRDefault="00382F71">
      <w:pPr>
        <w:pStyle w:val="a3"/>
        <w:rPr>
          <w:sz w:val="25"/>
        </w:rPr>
      </w:pPr>
    </w:p>
    <w:p w14:paraId="37551E44" w14:textId="77777777" w:rsidR="00382F71" w:rsidRDefault="00000000">
      <w:pPr>
        <w:spacing w:line="364" w:lineRule="auto"/>
        <w:ind w:left="471" w:right="2952"/>
        <w:rPr>
          <w:sz w:val="24"/>
        </w:rPr>
      </w:pPr>
      <w:r>
        <w:rPr>
          <w:spacing w:val="-1"/>
          <w:sz w:val="24"/>
        </w:rPr>
        <w:t>在金山面试时候，考官特意问我针对笔芯那个米</w:t>
      </w:r>
      <w:proofErr w:type="gramStart"/>
      <w:r>
        <w:rPr>
          <w:spacing w:val="-1"/>
          <w:sz w:val="24"/>
        </w:rPr>
        <w:t>珠如何</w:t>
      </w:r>
      <w:proofErr w:type="gramEnd"/>
      <w:r>
        <w:rPr>
          <w:spacing w:val="-1"/>
          <w:sz w:val="24"/>
        </w:rPr>
        <w:t>测试或者</w:t>
      </w:r>
      <w:r>
        <w:rPr>
          <w:sz w:val="24"/>
        </w:rPr>
        <w:t>1、界面测试</w:t>
      </w:r>
    </w:p>
    <w:p w14:paraId="5776DD49" w14:textId="77777777" w:rsidR="00382F71" w:rsidRDefault="00000000">
      <w:pPr>
        <w:spacing w:before="2"/>
        <w:ind w:left="471"/>
        <w:rPr>
          <w:sz w:val="24"/>
        </w:rPr>
      </w:pPr>
      <w:r>
        <w:rPr>
          <w:sz w:val="24"/>
        </w:rPr>
        <w:t>界面测试也就是对其外表先进行判断。</w:t>
      </w:r>
    </w:p>
    <w:p w14:paraId="06141769" w14:textId="77777777" w:rsidR="00382F71" w:rsidRDefault="00000000">
      <w:pPr>
        <w:spacing w:before="160" w:line="364" w:lineRule="auto"/>
        <w:ind w:left="471" w:right="351"/>
        <w:rPr>
          <w:sz w:val="24"/>
        </w:rPr>
      </w:pPr>
      <w:r>
        <w:rPr>
          <w:spacing w:val="-2"/>
          <w:sz w:val="24"/>
        </w:rPr>
        <w:t>尺寸是否适合用户使用？用户需要的是什么样的尺寸，小孩和成年人使用的尺寸是有区别</w:t>
      </w:r>
      <w:r>
        <w:rPr>
          <w:sz w:val="24"/>
        </w:rPr>
        <w:t>的；</w:t>
      </w:r>
    </w:p>
    <w:p w14:paraId="4BD2BB1C" w14:textId="77777777" w:rsidR="00382F71" w:rsidRDefault="00000000">
      <w:pPr>
        <w:spacing w:before="1" w:line="364" w:lineRule="auto"/>
        <w:ind w:left="471" w:right="7512"/>
        <w:rPr>
          <w:sz w:val="24"/>
        </w:rPr>
      </w:pPr>
      <w:r>
        <w:rPr>
          <w:spacing w:val="-1"/>
          <w:sz w:val="24"/>
        </w:rPr>
        <w:t>色彩搭配是否合理？</w:t>
      </w:r>
      <w:r>
        <w:rPr>
          <w:spacing w:val="-117"/>
          <w:sz w:val="24"/>
        </w:rPr>
        <w:t xml:space="preserve"> </w:t>
      </w:r>
      <w:r>
        <w:rPr>
          <w:sz w:val="24"/>
        </w:rPr>
        <w:t>形状是否美观？</w:t>
      </w:r>
    </w:p>
    <w:p w14:paraId="6E610234" w14:textId="77777777" w:rsidR="00382F71" w:rsidRDefault="00000000">
      <w:pPr>
        <w:spacing w:before="1"/>
        <w:ind w:left="471"/>
        <w:rPr>
          <w:sz w:val="24"/>
        </w:rPr>
      </w:pPr>
      <w:r>
        <w:rPr>
          <w:sz w:val="24"/>
        </w:rPr>
        <w:t>是否方便携带和存放？</w:t>
      </w:r>
    </w:p>
    <w:p w14:paraId="1A9E6759" w14:textId="77777777" w:rsidR="00382F71" w:rsidRDefault="00000000">
      <w:pPr>
        <w:spacing w:before="161"/>
        <w:ind w:left="471"/>
        <w:rPr>
          <w:sz w:val="24"/>
        </w:rPr>
      </w:pPr>
      <w:r>
        <w:rPr>
          <w:sz w:val="24"/>
        </w:rPr>
        <w:t>笔芯颜色是否与客户要求一致？</w:t>
      </w:r>
    </w:p>
    <w:p w14:paraId="49EF8EE2" w14:textId="77777777" w:rsidR="00382F71" w:rsidRDefault="00382F71">
      <w:pPr>
        <w:rPr>
          <w:sz w:val="24"/>
        </w:rPr>
        <w:sectPr w:rsidR="00382F71">
          <w:pgSz w:w="11910" w:h="16840"/>
          <w:pgMar w:top="1240" w:right="940" w:bottom="680" w:left="820" w:header="0" w:footer="406" w:gutter="0"/>
          <w:cols w:space="720"/>
        </w:sectPr>
      </w:pPr>
    </w:p>
    <w:p w14:paraId="06494DDF" w14:textId="77777777" w:rsidR="00382F71" w:rsidRDefault="00000000">
      <w:pPr>
        <w:spacing w:before="51"/>
        <w:ind w:left="471"/>
        <w:rPr>
          <w:sz w:val="24"/>
        </w:rPr>
      </w:pPr>
      <w:r>
        <w:rPr>
          <w:spacing w:val="7"/>
          <w:w w:val="95"/>
          <w:sz w:val="24"/>
        </w:rPr>
        <w:lastRenderedPageBreak/>
        <w:t xml:space="preserve">笔身印的 </w:t>
      </w:r>
      <w:r>
        <w:rPr>
          <w:w w:val="95"/>
          <w:sz w:val="24"/>
        </w:rPr>
        <w:t>log 或者文字是否这么正确</w:t>
      </w:r>
    </w:p>
    <w:p w14:paraId="453D085A" w14:textId="77777777" w:rsidR="00382F71" w:rsidRDefault="00382F71">
      <w:pPr>
        <w:pStyle w:val="a3"/>
        <w:rPr>
          <w:sz w:val="24"/>
        </w:rPr>
      </w:pPr>
    </w:p>
    <w:p w14:paraId="51764235" w14:textId="77777777" w:rsidR="00382F71" w:rsidRDefault="00382F71">
      <w:pPr>
        <w:pStyle w:val="a3"/>
        <w:rPr>
          <w:sz w:val="25"/>
        </w:rPr>
      </w:pPr>
    </w:p>
    <w:p w14:paraId="40D6B91B" w14:textId="77777777" w:rsidR="00382F71" w:rsidRDefault="00000000">
      <w:pPr>
        <w:spacing w:line="364" w:lineRule="auto"/>
        <w:ind w:left="471" w:right="8350"/>
        <w:rPr>
          <w:sz w:val="24"/>
        </w:rPr>
      </w:pPr>
      <w:r>
        <w:rPr>
          <w:sz w:val="24"/>
        </w:rPr>
        <w:t>2、功能测试笔筒开合；</w:t>
      </w:r>
      <w:r>
        <w:rPr>
          <w:spacing w:val="1"/>
          <w:sz w:val="24"/>
        </w:rPr>
        <w:t xml:space="preserve"> </w:t>
      </w:r>
      <w:r>
        <w:rPr>
          <w:sz w:val="24"/>
        </w:rPr>
        <w:t>笔芯替换；</w:t>
      </w:r>
      <w:r>
        <w:rPr>
          <w:spacing w:val="1"/>
          <w:sz w:val="24"/>
        </w:rPr>
        <w:t xml:space="preserve"> </w:t>
      </w:r>
      <w:proofErr w:type="gramStart"/>
      <w:r>
        <w:rPr>
          <w:sz w:val="24"/>
        </w:rPr>
        <w:t>出墨快慢</w:t>
      </w:r>
      <w:proofErr w:type="gramEnd"/>
      <w:r>
        <w:rPr>
          <w:sz w:val="24"/>
        </w:rPr>
        <w:t>；</w:t>
      </w:r>
    </w:p>
    <w:p w14:paraId="08881016" w14:textId="77777777" w:rsidR="00382F71" w:rsidRDefault="00000000">
      <w:pPr>
        <w:spacing w:before="3"/>
        <w:ind w:left="471"/>
        <w:rPr>
          <w:sz w:val="24"/>
        </w:rPr>
      </w:pPr>
      <w:proofErr w:type="gramStart"/>
      <w:r>
        <w:rPr>
          <w:sz w:val="24"/>
        </w:rPr>
        <w:t>笔头出墨粗细</w:t>
      </w:r>
      <w:proofErr w:type="gramEnd"/>
      <w:r>
        <w:rPr>
          <w:sz w:val="24"/>
        </w:rPr>
        <w:t>；</w:t>
      </w:r>
    </w:p>
    <w:p w14:paraId="66DDD636" w14:textId="77777777" w:rsidR="00382F71" w:rsidRDefault="00000000">
      <w:pPr>
        <w:spacing w:before="160"/>
        <w:ind w:left="471"/>
        <w:rPr>
          <w:sz w:val="24"/>
        </w:rPr>
      </w:pPr>
      <w:r>
        <w:rPr>
          <w:sz w:val="24"/>
        </w:rPr>
        <w:t>是不是可操作性签字笔；</w:t>
      </w:r>
    </w:p>
    <w:p w14:paraId="676FB4A0" w14:textId="77777777" w:rsidR="00382F71" w:rsidRDefault="00382F71">
      <w:pPr>
        <w:pStyle w:val="a3"/>
        <w:rPr>
          <w:sz w:val="24"/>
        </w:rPr>
      </w:pPr>
    </w:p>
    <w:p w14:paraId="43714441" w14:textId="77777777" w:rsidR="00382F71" w:rsidRDefault="00382F71">
      <w:pPr>
        <w:pStyle w:val="a3"/>
        <w:spacing w:before="1"/>
        <w:rPr>
          <w:sz w:val="25"/>
        </w:rPr>
      </w:pPr>
    </w:p>
    <w:p w14:paraId="6B543B31" w14:textId="77777777" w:rsidR="00382F71" w:rsidRDefault="00000000">
      <w:pPr>
        <w:spacing w:line="364" w:lineRule="auto"/>
        <w:ind w:left="471" w:right="8232"/>
        <w:rPr>
          <w:sz w:val="24"/>
        </w:rPr>
      </w:pPr>
      <w:r>
        <w:rPr>
          <w:sz w:val="24"/>
        </w:rPr>
        <w:t>3、性能测试</w:t>
      </w:r>
      <w:r>
        <w:rPr>
          <w:spacing w:val="-1"/>
          <w:sz w:val="24"/>
        </w:rPr>
        <w:t>笔芯的寿命；</w:t>
      </w:r>
      <w:r>
        <w:rPr>
          <w:spacing w:val="-117"/>
          <w:sz w:val="24"/>
        </w:rPr>
        <w:t xml:space="preserve"> </w:t>
      </w:r>
      <w:r>
        <w:rPr>
          <w:spacing w:val="-1"/>
          <w:sz w:val="24"/>
        </w:rPr>
        <w:t>笔墨的气味；</w:t>
      </w:r>
    </w:p>
    <w:p w14:paraId="196FAEE1" w14:textId="77777777" w:rsidR="00382F71" w:rsidRDefault="00000000">
      <w:pPr>
        <w:spacing w:before="2"/>
        <w:ind w:left="471"/>
        <w:rPr>
          <w:sz w:val="24"/>
        </w:rPr>
      </w:pPr>
      <w:r>
        <w:rPr>
          <w:sz w:val="24"/>
        </w:rPr>
        <w:t>写过的字用纸水浸透后，笔墨是否会晕开</w:t>
      </w:r>
    </w:p>
    <w:p w14:paraId="6C94ACC0" w14:textId="77777777" w:rsidR="00382F71" w:rsidRDefault="00382F71">
      <w:pPr>
        <w:pStyle w:val="a3"/>
        <w:rPr>
          <w:sz w:val="24"/>
        </w:rPr>
      </w:pPr>
    </w:p>
    <w:p w14:paraId="1EB438BD" w14:textId="77777777" w:rsidR="00382F71" w:rsidRDefault="00382F71">
      <w:pPr>
        <w:pStyle w:val="a3"/>
        <w:rPr>
          <w:sz w:val="25"/>
        </w:rPr>
      </w:pPr>
    </w:p>
    <w:p w14:paraId="02F16F39" w14:textId="77777777" w:rsidR="00382F71" w:rsidRDefault="00000000">
      <w:pPr>
        <w:spacing w:line="364" w:lineRule="auto"/>
        <w:ind w:left="471" w:right="312"/>
        <w:jc w:val="both"/>
        <w:rPr>
          <w:sz w:val="24"/>
        </w:rPr>
      </w:pPr>
      <w:r>
        <w:rPr>
          <w:spacing w:val="-1"/>
          <w:sz w:val="24"/>
        </w:rPr>
        <w:t>压力测试：笔尖在多大压力范围内可以正常写字，不能正常出墨，太重损坏笔尖或纸张；</w:t>
      </w:r>
      <w:r>
        <w:rPr>
          <w:spacing w:val="-118"/>
          <w:sz w:val="24"/>
        </w:rPr>
        <w:t xml:space="preserve"> </w:t>
      </w:r>
      <w:proofErr w:type="gramStart"/>
      <w:r>
        <w:rPr>
          <w:spacing w:val="-1"/>
          <w:sz w:val="24"/>
        </w:rPr>
        <w:t>笔壳能</w:t>
      </w:r>
      <w:proofErr w:type="gramEnd"/>
      <w:r>
        <w:rPr>
          <w:spacing w:val="-1"/>
          <w:sz w:val="24"/>
        </w:rPr>
        <w:t>在多大压力范围内正常使用？成人用力太重掰断笔壳，掉到地上易摔，能在纸上写</w:t>
      </w:r>
      <w:r>
        <w:rPr>
          <w:sz w:val="24"/>
        </w:rPr>
        <w:t>出清晰的字</w:t>
      </w:r>
    </w:p>
    <w:p w14:paraId="034498E8" w14:textId="77777777" w:rsidR="00382F71" w:rsidRDefault="00382F71">
      <w:pPr>
        <w:pStyle w:val="a3"/>
        <w:rPr>
          <w:sz w:val="24"/>
        </w:rPr>
      </w:pPr>
    </w:p>
    <w:p w14:paraId="79AA9C6D" w14:textId="77777777" w:rsidR="00382F71" w:rsidRDefault="00000000">
      <w:pPr>
        <w:spacing w:before="163"/>
        <w:ind w:left="471"/>
        <w:rPr>
          <w:sz w:val="24"/>
        </w:rPr>
      </w:pPr>
      <w:r>
        <w:rPr>
          <w:sz w:val="24"/>
        </w:rPr>
        <w:t>4、性能测试</w:t>
      </w:r>
    </w:p>
    <w:p w14:paraId="213FEF84" w14:textId="77777777" w:rsidR="00382F71" w:rsidRDefault="00000000">
      <w:pPr>
        <w:spacing w:before="160" w:line="364" w:lineRule="auto"/>
        <w:ind w:left="471" w:right="5832"/>
        <w:rPr>
          <w:sz w:val="24"/>
        </w:rPr>
      </w:pPr>
      <w:r>
        <w:rPr>
          <w:spacing w:val="-1"/>
          <w:sz w:val="24"/>
        </w:rPr>
        <w:t>握笔的地方纹路是否</w:t>
      </w:r>
      <w:proofErr w:type="gramStart"/>
      <w:r>
        <w:rPr>
          <w:spacing w:val="-1"/>
          <w:sz w:val="24"/>
        </w:rPr>
        <w:t>会硌手或</w:t>
      </w:r>
      <w:proofErr w:type="gramEnd"/>
      <w:r>
        <w:rPr>
          <w:spacing w:val="-1"/>
          <w:sz w:val="24"/>
        </w:rPr>
        <w:t>太滑；</w:t>
      </w:r>
      <w:r>
        <w:rPr>
          <w:spacing w:val="-117"/>
          <w:sz w:val="24"/>
        </w:rPr>
        <w:t xml:space="preserve"> </w:t>
      </w:r>
      <w:r>
        <w:rPr>
          <w:sz w:val="24"/>
        </w:rPr>
        <w:t>书写的流畅度；</w:t>
      </w:r>
    </w:p>
    <w:p w14:paraId="2CD458C5" w14:textId="77777777" w:rsidR="00382F71" w:rsidRDefault="00000000">
      <w:pPr>
        <w:spacing w:before="1"/>
        <w:ind w:left="471"/>
        <w:rPr>
          <w:sz w:val="24"/>
        </w:rPr>
      </w:pPr>
      <w:r>
        <w:rPr>
          <w:sz w:val="24"/>
        </w:rPr>
        <w:t>写出的墨水多久能干；</w:t>
      </w:r>
    </w:p>
    <w:p w14:paraId="695E51C9" w14:textId="77777777" w:rsidR="00382F71" w:rsidRDefault="00000000">
      <w:pPr>
        <w:spacing w:before="161"/>
        <w:ind w:left="471"/>
        <w:rPr>
          <w:sz w:val="24"/>
        </w:rPr>
      </w:pPr>
      <w:r>
        <w:rPr>
          <w:sz w:val="24"/>
        </w:rPr>
        <w:t>高温和低温环境对笔芯</w:t>
      </w:r>
      <w:proofErr w:type="gramStart"/>
      <w:r>
        <w:rPr>
          <w:sz w:val="24"/>
        </w:rPr>
        <w:t>出墨和笔壳</w:t>
      </w:r>
      <w:proofErr w:type="gramEnd"/>
      <w:r>
        <w:rPr>
          <w:sz w:val="24"/>
        </w:rPr>
        <w:t>的影响；</w:t>
      </w:r>
    </w:p>
    <w:p w14:paraId="62746C27" w14:textId="77777777" w:rsidR="00382F71" w:rsidRDefault="00000000">
      <w:pPr>
        <w:spacing w:before="160"/>
        <w:ind w:left="471"/>
        <w:rPr>
          <w:sz w:val="24"/>
        </w:rPr>
      </w:pPr>
      <w:r>
        <w:rPr>
          <w:sz w:val="24"/>
        </w:rPr>
        <w:t>长时间不盖笔套，或笔盖盖多长时间不用，会不会对笔下次写字有影响</w:t>
      </w:r>
    </w:p>
    <w:p w14:paraId="2765EFBB" w14:textId="77777777" w:rsidR="00382F71" w:rsidRDefault="00382F71">
      <w:pPr>
        <w:pStyle w:val="a3"/>
        <w:rPr>
          <w:sz w:val="24"/>
        </w:rPr>
      </w:pPr>
    </w:p>
    <w:p w14:paraId="0CAAB16D" w14:textId="77777777" w:rsidR="00382F71" w:rsidRDefault="00382F71">
      <w:pPr>
        <w:pStyle w:val="a3"/>
        <w:spacing w:before="1"/>
        <w:rPr>
          <w:sz w:val="25"/>
        </w:rPr>
      </w:pPr>
    </w:p>
    <w:p w14:paraId="0B6569EF" w14:textId="77777777" w:rsidR="00382F71" w:rsidRDefault="00000000">
      <w:pPr>
        <w:ind w:left="471"/>
        <w:rPr>
          <w:sz w:val="24"/>
        </w:rPr>
      </w:pPr>
      <w:r>
        <w:rPr>
          <w:sz w:val="24"/>
        </w:rPr>
        <w:t>5、安全测试</w:t>
      </w:r>
    </w:p>
    <w:p w14:paraId="4C9DA64D" w14:textId="77777777" w:rsidR="00382F71" w:rsidRDefault="00000000">
      <w:pPr>
        <w:spacing w:before="161" w:line="364" w:lineRule="auto"/>
        <w:ind w:left="471" w:right="7272"/>
        <w:rPr>
          <w:sz w:val="24"/>
        </w:rPr>
      </w:pPr>
      <w:r>
        <w:rPr>
          <w:sz w:val="24"/>
        </w:rPr>
        <w:t>笔墨是否有易燃性；</w:t>
      </w:r>
      <w:r>
        <w:rPr>
          <w:spacing w:val="1"/>
          <w:sz w:val="24"/>
        </w:rPr>
        <w:t xml:space="preserve"> </w:t>
      </w:r>
      <w:r>
        <w:rPr>
          <w:spacing w:val="-1"/>
          <w:sz w:val="24"/>
        </w:rPr>
        <w:t>笔墨是否对皮肤有害；</w:t>
      </w:r>
    </w:p>
    <w:p w14:paraId="5701C5D1" w14:textId="77777777" w:rsidR="00382F71" w:rsidRDefault="00000000">
      <w:pPr>
        <w:spacing w:before="1"/>
        <w:ind w:left="471"/>
        <w:rPr>
          <w:sz w:val="24"/>
        </w:rPr>
      </w:pPr>
      <w:r>
        <w:rPr>
          <w:sz w:val="24"/>
        </w:rPr>
        <w:t>笔杆折断，材质是否容易刮伤手；</w:t>
      </w:r>
    </w:p>
    <w:p w14:paraId="7A0EC7B3" w14:textId="77777777" w:rsidR="00382F71" w:rsidRDefault="00000000">
      <w:pPr>
        <w:spacing w:before="160"/>
        <w:ind w:left="471"/>
        <w:rPr>
          <w:sz w:val="24"/>
        </w:rPr>
      </w:pPr>
      <w:r>
        <w:rPr>
          <w:sz w:val="24"/>
        </w:rPr>
        <w:t>误食笔芯是否会引起中毒（有小孩或者有人喜欢咬笔头）</w:t>
      </w:r>
    </w:p>
    <w:p w14:paraId="241029FF" w14:textId="77777777" w:rsidR="00382F71" w:rsidRDefault="00382F71">
      <w:pPr>
        <w:rPr>
          <w:sz w:val="24"/>
        </w:rPr>
        <w:sectPr w:rsidR="00382F71">
          <w:pgSz w:w="11910" w:h="16840"/>
          <w:pgMar w:top="1240" w:right="940" w:bottom="680" w:left="820" w:header="0" w:footer="406" w:gutter="0"/>
          <w:cols w:space="720"/>
        </w:sectPr>
      </w:pPr>
    </w:p>
    <w:p w14:paraId="1B27DACE" w14:textId="77777777" w:rsidR="00382F71" w:rsidRDefault="00000000">
      <w:pPr>
        <w:spacing w:before="51"/>
        <w:ind w:left="471"/>
        <w:rPr>
          <w:sz w:val="24"/>
        </w:rPr>
      </w:pPr>
      <w:r>
        <w:rPr>
          <w:sz w:val="24"/>
        </w:rPr>
        <w:lastRenderedPageBreak/>
        <w:t>6、兼容性测试</w:t>
      </w:r>
    </w:p>
    <w:p w14:paraId="6301C908" w14:textId="77777777" w:rsidR="00382F71" w:rsidRDefault="00000000">
      <w:pPr>
        <w:spacing w:before="160"/>
        <w:ind w:left="471"/>
        <w:rPr>
          <w:sz w:val="24"/>
        </w:rPr>
      </w:pPr>
      <w:proofErr w:type="gramStart"/>
      <w:r>
        <w:rPr>
          <w:sz w:val="24"/>
        </w:rPr>
        <w:t>笔壳和</w:t>
      </w:r>
      <w:proofErr w:type="gramEnd"/>
      <w:r>
        <w:rPr>
          <w:sz w:val="24"/>
        </w:rPr>
        <w:t>笔芯是否能够很好的适应主流签字笔尺寸；</w:t>
      </w:r>
    </w:p>
    <w:p w14:paraId="568A1A96" w14:textId="77777777" w:rsidR="00382F71" w:rsidRDefault="00000000">
      <w:pPr>
        <w:spacing w:before="161" w:line="364" w:lineRule="auto"/>
        <w:ind w:left="471" w:right="2952"/>
        <w:rPr>
          <w:sz w:val="24"/>
        </w:rPr>
      </w:pPr>
      <w:r>
        <w:rPr>
          <w:sz w:val="24"/>
        </w:rPr>
        <w:t>这个笔芯的笔尖如果损坏，换上其他的笔芯的笔尖是否能用；</w:t>
      </w:r>
      <w:r>
        <w:rPr>
          <w:spacing w:val="1"/>
          <w:sz w:val="24"/>
        </w:rPr>
        <w:t xml:space="preserve"> </w:t>
      </w:r>
      <w:r>
        <w:rPr>
          <w:spacing w:val="-1"/>
          <w:sz w:val="24"/>
        </w:rPr>
        <w:t>这个笔芯的笔墨如果用完，换上其他笔芯的笔墨是否可以使用；</w:t>
      </w:r>
      <w:r>
        <w:rPr>
          <w:spacing w:val="-117"/>
          <w:sz w:val="24"/>
        </w:rPr>
        <w:t xml:space="preserve"> </w:t>
      </w:r>
      <w:r>
        <w:rPr>
          <w:sz w:val="24"/>
        </w:rPr>
        <w:t>笔的笔墨如果在其他笔的笔墨上写字是否可以成功覆盖</w:t>
      </w:r>
    </w:p>
    <w:p w14:paraId="0B2ACECD" w14:textId="77777777" w:rsidR="00382F71" w:rsidRDefault="00382F71">
      <w:pPr>
        <w:pStyle w:val="a3"/>
        <w:rPr>
          <w:sz w:val="24"/>
        </w:rPr>
      </w:pPr>
    </w:p>
    <w:p w14:paraId="044C4DF1" w14:textId="77777777" w:rsidR="00382F71" w:rsidRDefault="00000000">
      <w:pPr>
        <w:spacing w:before="162"/>
        <w:ind w:left="471"/>
        <w:rPr>
          <w:sz w:val="24"/>
        </w:rPr>
      </w:pPr>
      <w:r>
        <w:rPr>
          <w:sz w:val="24"/>
        </w:rPr>
        <w:t>7、其他测试</w:t>
      </w:r>
    </w:p>
    <w:p w14:paraId="7E56C441" w14:textId="77777777" w:rsidR="00382F71" w:rsidRDefault="00000000">
      <w:pPr>
        <w:pStyle w:val="a5"/>
        <w:numPr>
          <w:ilvl w:val="0"/>
          <w:numId w:val="121"/>
        </w:numPr>
        <w:tabs>
          <w:tab w:val="left" w:pos="1073"/>
        </w:tabs>
        <w:spacing w:before="160"/>
        <w:ind w:hanging="602"/>
        <w:rPr>
          <w:sz w:val="24"/>
        </w:rPr>
      </w:pPr>
      <w:r>
        <w:rPr>
          <w:sz w:val="24"/>
        </w:rPr>
        <w:t>比较测试</w:t>
      </w:r>
    </w:p>
    <w:p w14:paraId="61B3EA2C" w14:textId="77777777" w:rsidR="00382F71" w:rsidRDefault="00000000">
      <w:pPr>
        <w:spacing w:before="161"/>
        <w:ind w:left="471"/>
        <w:rPr>
          <w:sz w:val="24"/>
        </w:rPr>
      </w:pPr>
      <w:r>
        <w:rPr>
          <w:sz w:val="24"/>
        </w:rPr>
        <w:t>与其他品牌签字笔比较，优劣在哪些地方？</w:t>
      </w:r>
    </w:p>
    <w:p w14:paraId="4E2B7DDD" w14:textId="77777777" w:rsidR="00382F71" w:rsidRDefault="00000000">
      <w:pPr>
        <w:pStyle w:val="a5"/>
        <w:numPr>
          <w:ilvl w:val="0"/>
          <w:numId w:val="121"/>
        </w:numPr>
        <w:tabs>
          <w:tab w:val="left" w:pos="1073"/>
        </w:tabs>
        <w:spacing w:before="161"/>
        <w:ind w:hanging="602"/>
        <w:rPr>
          <w:sz w:val="24"/>
        </w:rPr>
      </w:pPr>
      <w:r>
        <w:rPr>
          <w:sz w:val="24"/>
        </w:rPr>
        <w:t>场景测试</w:t>
      </w:r>
    </w:p>
    <w:p w14:paraId="758865FE" w14:textId="77777777" w:rsidR="00382F71" w:rsidRDefault="00000000">
      <w:pPr>
        <w:spacing w:before="160" w:line="364" w:lineRule="auto"/>
        <w:ind w:left="471" w:right="5592"/>
        <w:rPr>
          <w:sz w:val="24"/>
        </w:rPr>
      </w:pPr>
      <w:r>
        <w:rPr>
          <w:spacing w:val="-1"/>
          <w:sz w:val="24"/>
        </w:rPr>
        <w:t>笔从高处摔到地上，笔尖是否会摔坏；</w:t>
      </w:r>
      <w:r>
        <w:rPr>
          <w:spacing w:val="-117"/>
          <w:sz w:val="24"/>
        </w:rPr>
        <w:t xml:space="preserve"> </w:t>
      </w:r>
      <w:r>
        <w:rPr>
          <w:sz w:val="24"/>
        </w:rPr>
        <w:t>倒着写，是否可以写出很多字来；</w:t>
      </w:r>
    </w:p>
    <w:p w14:paraId="0CBDB1E5" w14:textId="77777777" w:rsidR="00382F71" w:rsidRDefault="00000000">
      <w:pPr>
        <w:spacing w:before="1" w:line="364" w:lineRule="auto"/>
        <w:ind w:left="471" w:right="6072"/>
        <w:rPr>
          <w:sz w:val="24"/>
        </w:rPr>
      </w:pPr>
      <w:r>
        <w:rPr>
          <w:spacing w:val="-1"/>
          <w:sz w:val="24"/>
        </w:rPr>
        <w:t>扔到水里，笔墨会不会一直晕开；</w:t>
      </w:r>
      <w:r>
        <w:rPr>
          <w:spacing w:val="-117"/>
          <w:sz w:val="24"/>
        </w:rPr>
        <w:t xml:space="preserve"> </w:t>
      </w:r>
      <w:r>
        <w:rPr>
          <w:sz w:val="24"/>
        </w:rPr>
        <w:t>笔在粗糙的纸上是否能写出字…</w:t>
      </w:r>
    </w:p>
    <w:p w14:paraId="645E51F7" w14:textId="77777777" w:rsidR="00382F71" w:rsidRDefault="00382F71">
      <w:pPr>
        <w:pStyle w:val="a3"/>
        <w:spacing w:before="2"/>
        <w:rPr>
          <w:sz w:val="18"/>
        </w:rPr>
      </w:pPr>
    </w:p>
    <w:p w14:paraId="117B5E47" w14:textId="77777777" w:rsidR="00382F71" w:rsidRDefault="00000000">
      <w:pPr>
        <w:pStyle w:val="5"/>
        <w:numPr>
          <w:ilvl w:val="2"/>
          <w:numId w:val="86"/>
        </w:numPr>
        <w:tabs>
          <w:tab w:val="left" w:pos="1192"/>
        </w:tabs>
        <w:ind w:hanging="721"/>
        <w:rPr>
          <w:rFonts w:ascii="Calibri" w:eastAsia="Calibri"/>
          <w:color w:val="4AACC5"/>
          <w:sz w:val="26"/>
        </w:rPr>
      </w:pPr>
      <w:bookmarkStart w:id="563" w:name="_bookmark282"/>
      <w:bookmarkStart w:id="564" w:name="1.10.9游戏测试与软件测试的区别_"/>
      <w:bookmarkEnd w:id="563"/>
      <w:bookmarkEnd w:id="564"/>
      <w:r>
        <w:rPr>
          <w:color w:val="4AACC5"/>
        </w:rPr>
        <w:t>游戏测试与软件测试的区别</w:t>
      </w:r>
    </w:p>
    <w:p w14:paraId="44DC92B3" w14:textId="77777777" w:rsidR="00382F71" w:rsidRDefault="00382F71">
      <w:pPr>
        <w:pStyle w:val="a3"/>
        <w:spacing w:before="10"/>
        <w:rPr>
          <w:sz w:val="22"/>
        </w:rPr>
      </w:pPr>
    </w:p>
    <w:p w14:paraId="5CF4ACC0" w14:textId="77777777" w:rsidR="00382F71" w:rsidRDefault="00000000">
      <w:pPr>
        <w:pStyle w:val="a3"/>
        <w:ind w:left="471"/>
      </w:pPr>
      <w:r>
        <w:t>游戏测试作为软件测试的一部分，它具备了软件测试所有的一切共同的特性：</w:t>
      </w:r>
    </w:p>
    <w:p w14:paraId="319425C8" w14:textId="77777777" w:rsidR="00382F71" w:rsidRDefault="00382F71">
      <w:pPr>
        <w:pStyle w:val="a3"/>
        <w:spacing w:before="7"/>
        <w:rPr>
          <w:sz w:val="15"/>
        </w:rPr>
      </w:pPr>
    </w:p>
    <w:p w14:paraId="1B7A2FF1" w14:textId="77777777" w:rsidR="00382F71" w:rsidRDefault="00000000">
      <w:pPr>
        <w:pStyle w:val="a5"/>
        <w:numPr>
          <w:ilvl w:val="0"/>
          <w:numId w:val="122"/>
        </w:numPr>
        <w:tabs>
          <w:tab w:val="left" w:pos="748"/>
        </w:tabs>
        <w:ind w:hanging="277"/>
        <w:rPr>
          <w:sz w:val="21"/>
        </w:rPr>
      </w:pPr>
      <w:r>
        <w:rPr>
          <w:sz w:val="21"/>
        </w:rPr>
        <w:t>测试的目的是发现软件中存在的缺陷。</w:t>
      </w:r>
    </w:p>
    <w:p w14:paraId="398DF290" w14:textId="77777777" w:rsidR="00382F71" w:rsidRDefault="00382F71">
      <w:pPr>
        <w:pStyle w:val="a3"/>
        <w:spacing w:before="6"/>
        <w:rPr>
          <w:sz w:val="15"/>
        </w:rPr>
      </w:pPr>
    </w:p>
    <w:p w14:paraId="159F5921" w14:textId="77777777" w:rsidR="00382F71" w:rsidRDefault="00000000">
      <w:pPr>
        <w:pStyle w:val="a5"/>
        <w:numPr>
          <w:ilvl w:val="0"/>
          <w:numId w:val="122"/>
        </w:numPr>
        <w:tabs>
          <w:tab w:val="left" w:pos="748"/>
        </w:tabs>
        <w:spacing w:before="1" w:line="417" w:lineRule="auto"/>
        <w:ind w:left="471" w:right="351" w:firstLine="0"/>
        <w:rPr>
          <w:sz w:val="21"/>
        </w:rPr>
      </w:pPr>
      <w:r>
        <w:rPr>
          <w:w w:val="95"/>
          <w:sz w:val="21"/>
        </w:rPr>
        <w:t>测试都是需要测试人员按照产品行为描述来实施。产品行为描述可以是书面的规格说明书，需求文</w:t>
      </w:r>
      <w:r>
        <w:rPr>
          <w:spacing w:val="159"/>
          <w:sz w:val="21"/>
        </w:rPr>
        <w:t xml:space="preserve"> </w:t>
      </w:r>
      <w:r>
        <w:rPr>
          <w:sz w:val="21"/>
        </w:rPr>
        <w:t>档，产品文件，或是用户手册，源代码，或是工作的可执行程序。</w:t>
      </w:r>
    </w:p>
    <w:p w14:paraId="1D2B0029" w14:textId="77777777" w:rsidR="00382F71" w:rsidRDefault="00000000">
      <w:pPr>
        <w:pStyle w:val="a5"/>
        <w:numPr>
          <w:ilvl w:val="0"/>
          <w:numId w:val="122"/>
        </w:numPr>
        <w:tabs>
          <w:tab w:val="left" w:pos="748"/>
        </w:tabs>
        <w:spacing w:line="269" w:lineRule="exact"/>
        <w:ind w:hanging="277"/>
        <w:rPr>
          <w:sz w:val="21"/>
        </w:rPr>
      </w:pPr>
      <w:r>
        <w:rPr>
          <w:w w:val="95"/>
          <w:sz w:val="21"/>
        </w:rPr>
        <w:t>每一种测试都需要产品运行于真实的或是模拟环境之下。</w:t>
      </w:r>
    </w:p>
    <w:p w14:paraId="15B1EF14" w14:textId="77777777" w:rsidR="00382F71" w:rsidRDefault="00382F71">
      <w:pPr>
        <w:pStyle w:val="a3"/>
        <w:spacing w:before="6"/>
        <w:rPr>
          <w:sz w:val="15"/>
        </w:rPr>
      </w:pPr>
    </w:p>
    <w:p w14:paraId="662D7EFF" w14:textId="77777777" w:rsidR="00382F71" w:rsidRDefault="00000000">
      <w:pPr>
        <w:pStyle w:val="a5"/>
        <w:numPr>
          <w:ilvl w:val="0"/>
          <w:numId w:val="122"/>
        </w:numPr>
        <w:tabs>
          <w:tab w:val="left" w:pos="748"/>
        </w:tabs>
        <w:spacing w:line="417" w:lineRule="auto"/>
        <w:ind w:left="471" w:right="1419" w:firstLine="0"/>
        <w:rPr>
          <w:sz w:val="21"/>
        </w:rPr>
      </w:pPr>
      <w:r>
        <w:rPr>
          <w:w w:val="95"/>
          <w:sz w:val="21"/>
        </w:rPr>
        <w:t>每一种测试都要求以系统方法展示产品功能，以证明测试结果是否有效，以及发现其中</w:t>
      </w:r>
      <w:r>
        <w:rPr>
          <w:spacing w:val="94"/>
          <w:w w:val="95"/>
          <w:sz w:val="21"/>
        </w:rPr>
        <w:t xml:space="preserve"> </w:t>
      </w:r>
      <w:r>
        <w:rPr>
          <w:sz w:val="21"/>
        </w:rPr>
        <w:t>出错的原因，从而让程序人员进行改进。</w:t>
      </w:r>
    </w:p>
    <w:p w14:paraId="7A6DE755" w14:textId="77777777" w:rsidR="00382F71" w:rsidRDefault="00000000">
      <w:pPr>
        <w:pStyle w:val="a3"/>
        <w:spacing w:line="269" w:lineRule="exact"/>
        <w:ind w:left="471"/>
      </w:pPr>
      <w:r>
        <w:t>游戏世界测试，主要有以下几个特性：</w:t>
      </w:r>
    </w:p>
    <w:p w14:paraId="65509AE4" w14:textId="77777777" w:rsidR="00382F71" w:rsidRDefault="00382F71">
      <w:pPr>
        <w:pStyle w:val="a3"/>
        <w:spacing w:before="7"/>
        <w:rPr>
          <w:sz w:val="15"/>
        </w:rPr>
      </w:pPr>
    </w:p>
    <w:p w14:paraId="60531623" w14:textId="77777777" w:rsidR="00382F71" w:rsidRDefault="00000000">
      <w:pPr>
        <w:pStyle w:val="a5"/>
        <w:numPr>
          <w:ilvl w:val="0"/>
          <w:numId w:val="123"/>
        </w:numPr>
        <w:tabs>
          <w:tab w:val="left" w:pos="748"/>
        </w:tabs>
        <w:spacing w:line="417" w:lineRule="auto"/>
        <w:ind w:right="351" w:firstLine="0"/>
        <w:rPr>
          <w:sz w:val="21"/>
        </w:rPr>
      </w:pPr>
      <w:r>
        <w:rPr>
          <w:w w:val="95"/>
          <w:sz w:val="21"/>
        </w:rPr>
        <w:t>游戏情节的测试，主要指游戏世界中的任务系统的组成，有人也称为游戏世界的事件驱动，我喜欢</w:t>
      </w:r>
      <w:r>
        <w:rPr>
          <w:spacing w:val="159"/>
          <w:sz w:val="21"/>
        </w:rPr>
        <w:t xml:space="preserve"> </w:t>
      </w:r>
      <w:r>
        <w:rPr>
          <w:sz w:val="21"/>
        </w:rPr>
        <w:t>称为游戏情感世界的测试。</w:t>
      </w:r>
    </w:p>
    <w:p w14:paraId="6E851979" w14:textId="77777777" w:rsidR="00382F71" w:rsidRDefault="00000000">
      <w:pPr>
        <w:pStyle w:val="a5"/>
        <w:numPr>
          <w:ilvl w:val="0"/>
          <w:numId w:val="123"/>
        </w:numPr>
        <w:tabs>
          <w:tab w:val="left" w:pos="748"/>
        </w:tabs>
        <w:spacing w:line="417" w:lineRule="auto"/>
        <w:ind w:right="351" w:firstLine="0"/>
        <w:rPr>
          <w:sz w:val="21"/>
        </w:rPr>
      </w:pPr>
      <w:r>
        <w:rPr>
          <w:w w:val="95"/>
          <w:sz w:val="21"/>
        </w:rPr>
        <w:t>游戏世界的平衡测试，主要表现在经济平衡，能力平衡（包含技能，属性等等），保证游戏世界竞</w:t>
      </w:r>
      <w:r>
        <w:rPr>
          <w:spacing w:val="159"/>
          <w:sz w:val="21"/>
        </w:rPr>
        <w:t xml:space="preserve"> </w:t>
      </w:r>
      <w:r>
        <w:rPr>
          <w:sz w:val="21"/>
        </w:rPr>
        <w:t>争公平。</w:t>
      </w:r>
    </w:p>
    <w:p w14:paraId="032F3238" w14:textId="77777777" w:rsidR="00382F71" w:rsidRDefault="00000000">
      <w:pPr>
        <w:pStyle w:val="a5"/>
        <w:numPr>
          <w:ilvl w:val="0"/>
          <w:numId w:val="123"/>
        </w:numPr>
        <w:tabs>
          <w:tab w:val="left" w:pos="748"/>
        </w:tabs>
        <w:spacing w:line="417" w:lineRule="auto"/>
        <w:ind w:right="247" w:firstLine="0"/>
        <w:rPr>
          <w:sz w:val="21"/>
        </w:rPr>
      </w:pPr>
      <w:r>
        <w:rPr>
          <w:w w:val="95"/>
          <w:sz w:val="21"/>
        </w:rPr>
        <w:t>游戏文化的测试，比如整个游戏世界的风格，是中国文化主导，还是日</w:t>
      </w:r>
      <w:proofErr w:type="gramStart"/>
      <w:r>
        <w:rPr>
          <w:w w:val="95"/>
          <w:sz w:val="21"/>
        </w:rPr>
        <w:t>韩风格</w:t>
      </w:r>
      <w:proofErr w:type="gramEnd"/>
      <w:r>
        <w:rPr>
          <w:w w:val="95"/>
          <w:sz w:val="21"/>
        </w:rPr>
        <w:t>等等，大到游戏整体，</w:t>
      </w:r>
      <w:r>
        <w:rPr>
          <w:spacing w:val="69"/>
          <w:w w:val="95"/>
          <w:sz w:val="21"/>
        </w:rPr>
        <w:t xml:space="preserve"> </w:t>
      </w:r>
      <w:r>
        <w:rPr>
          <w:spacing w:val="-1"/>
          <w:sz w:val="21"/>
        </w:rPr>
        <w:t xml:space="preserve">小到 </w:t>
      </w:r>
      <w:r>
        <w:rPr>
          <w:rFonts w:ascii="Calibri" w:eastAsia="Calibri"/>
          <w:sz w:val="21"/>
        </w:rPr>
        <w:t>NPC</w:t>
      </w:r>
      <w:r>
        <w:rPr>
          <w:sz w:val="21"/>
        </w:rPr>
        <w:t xml:space="preserve">（游戏世界人物）对话，比如一个书生，他的对话就必需斯文，不可以用江湖语言 </w:t>
      </w:r>
      <w:r>
        <w:rPr>
          <w:rFonts w:ascii="Calibri" w:eastAsia="Calibri"/>
          <w:sz w:val="21"/>
        </w:rPr>
        <w:t>J</w:t>
      </w:r>
      <w:r>
        <w:rPr>
          <w:sz w:val="21"/>
        </w:rPr>
        <w:t>。</w:t>
      </w:r>
    </w:p>
    <w:p w14:paraId="44A63A2D" w14:textId="77777777" w:rsidR="00382F71" w:rsidRDefault="00382F71">
      <w:pPr>
        <w:pStyle w:val="a3"/>
        <w:spacing w:before="7"/>
        <w:rPr>
          <w:sz w:val="16"/>
        </w:rPr>
      </w:pPr>
    </w:p>
    <w:p w14:paraId="3812B428" w14:textId="77777777" w:rsidR="00382F71" w:rsidRDefault="00000000">
      <w:pPr>
        <w:pStyle w:val="5"/>
        <w:numPr>
          <w:ilvl w:val="2"/>
          <w:numId w:val="86"/>
        </w:numPr>
        <w:tabs>
          <w:tab w:val="left" w:pos="1731"/>
          <w:tab w:val="left" w:pos="1732"/>
        </w:tabs>
        <w:ind w:left="1731" w:hanging="1261"/>
        <w:rPr>
          <w:rFonts w:ascii="Calibri" w:eastAsia="Calibri"/>
          <w:color w:val="4AACC5"/>
        </w:rPr>
      </w:pPr>
      <w:bookmarkStart w:id="565" w:name="1.10.10想象一个登录框，包括ID、密码、登录、取消，记住密码（复选框），尽"/>
      <w:bookmarkStart w:id="566" w:name="_bookmark283"/>
      <w:bookmarkEnd w:id="565"/>
      <w:bookmarkEnd w:id="566"/>
      <w:r>
        <w:rPr>
          <w:color w:val="4AACC5"/>
          <w:spacing w:val="-9"/>
        </w:rPr>
        <w:t>想象一个登录框，包括</w:t>
      </w:r>
      <w:r>
        <w:rPr>
          <w:color w:val="4AACC5"/>
          <w:spacing w:val="-71"/>
        </w:rPr>
        <w:t xml:space="preserve"> </w:t>
      </w:r>
      <w:r>
        <w:rPr>
          <w:rFonts w:ascii="Calibri" w:eastAsia="Calibri"/>
          <w:b/>
          <w:color w:val="4AACC5"/>
          <w:spacing w:val="-1"/>
        </w:rPr>
        <w:t>I</w:t>
      </w:r>
      <w:r>
        <w:rPr>
          <w:rFonts w:ascii="Calibri" w:eastAsia="Calibri"/>
          <w:b/>
          <w:color w:val="4AACC5"/>
        </w:rPr>
        <w:t>D</w:t>
      </w:r>
      <w:r>
        <w:rPr>
          <w:color w:val="4AACC5"/>
          <w:spacing w:val="-29"/>
        </w:rPr>
        <w:t>、密码、登录、取消，记住密码</w:t>
      </w:r>
      <w:r>
        <w:rPr>
          <w:color w:val="4AACC5"/>
          <w:spacing w:val="-1"/>
        </w:rPr>
        <w:t>（复选框</w:t>
      </w:r>
      <w:r>
        <w:rPr>
          <w:color w:val="4AACC5"/>
          <w:spacing w:val="-140"/>
        </w:rPr>
        <w:t>）</w:t>
      </w:r>
      <w:r>
        <w:rPr>
          <w:color w:val="4AACC5"/>
        </w:rPr>
        <w:t>，</w:t>
      </w:r>
    </w:p>
    <w:p w14:paraId="40962AEA" w14:textId="77777777" w:rsidR="00382F71" w:rsidRDefault="00382F71">
      <w:pPr>
        <w:rPr>
          <w:rFonts w:ascii="Calibri" w:eastAsia="Calibri"/>
        </w:rPr>
        <w:sectPr w:rsidR="00382F71">
          <w:pgSz w:w="11910" w:h="16840"/>
          <w:pgMar w:top="1240" w:right="940" w:bottom="680" w:left="820" w:header="0" w:footer="406" w:gutter="0"/>
          <w:cols w:space="720"/>
        </w:sectPr>
      </w:pPr>
    </w:p>
    <w:p w14:paraId="5BF91851" w14:textId="77777777" w:rsidR="00382F71" w:rsidRDefault="00000000">
      <w:pPr>
        <w:spacing w:before="42"/>
        <w:ind w:left="1191"/>
        <w:rPr>
          <w:sz w:val="28"/>
        </w:rPr>
      </w:pPr>
      <w:r>
        <w:rPr>
          <w:color w:val="4AACC5"/>
          <w:sz w:val="28"/>
        </w:rPr>
        <w:lastRenderedPageBreak/>
        <w:t>尽可能的写出你想到的测试点？</w:t>
      </w:r>
    </w:p>
    <w:p w14:paraId="7E26B5F0" w14:textId="77777777" w:rsidR="00382F71" w:rsidRDefault="00382F71">
      <w:pPr>
        <w:pStyle w:val="a3"/>
        <w:spacing w:before="10"/>
        <w:rPr>
          <w:sz w:val="22"/>
        </w:rPr>
      </w:pPr>
    </w:p>
    <w:p w14:paraId="2E1EA236" w14:textId="77777777" w:rsidR="00382F71" w:rsidRDefault="00000000">
      <w:pPr>
        <w:pStyle w:val="a3"/>
        <w:ind w:left="471"/>
      </w:pPr>
      <w:r>
        <w:rPr>
          <w:rFonts w:ascii="Calibri" w:eastAsia="Calibri"/>
        </w:rPr>
        <w:t>ID</w:t>
      </w:r>
      <w:r>
        <w:rPr>
          <w:rFonts w:ascii="Calibri" w:eastAsia="Calibri"/>
          <w:spacing w:val="2"/>
        </w:rPr>
        <w:t xml:space="preserve"> </w:t>
      </w:r>
      <w:r>
        <w:t>测试要点：</w:t>
      </w:r>
    </w:p>
    <w:p w14:paraId="6841CC5A" w14:textId="77777777" w:rsidR="00382F71" w:rsidRDefault="00382F71">
      <w:pPr>
        <w:pStyle w:val="a3"/>
        <w:spacing w:before="7"/>
        <w:rPr>
          <w:sz w:val="15"/>
        </w:rPr>
      </w:pPr>
    </w:p>
    <w:p w14:paraId="3F4997A0" w14:textId="77777777" w:rsidR="00382F71" w:rsidRDefault="00000000">
      <w:pPr>
        <w:pStyle w:val="a3"/>
        <w:spacing w:line="417" w:lineRule="auto"/>
        <w:ind w:left="891" w:right="4635"/>
      </w:pPr>
      <w:r>
        <w:rPr>
          <w:w w:val="95"/>
        </w:rPr>
        <w:t>字符类型（包括：数字、字母、汉字、特殊字符）</w:t>
      </w:r>
      <w:r>
        <w:rPr>
          <w:spacing w:val="1"/>
          <w:w w:val="95"/>
        </w:rPr>
        <w:t xml:space="preserve"> </w:t>
      </w:r>
      <w:r>
        <w:t>字符长度</w:t>
      </w:r>
    </w:p>
    <w:p w14:paraId="054AA36E" w14:textId="77777777" w:rsidR="00382F71" w:rsidRDefault="00000000">
      <w:pPr>
        <w:pStyle w:val="a3"/>
        <w:spacing w:line="417" w:lineRule="auto"/>
        <w:ind w:left="891" w:right="8623"/>
      </w:pPr>
      <w:r>
        <w:rPr>
          <w:spacing w:val="-1"/>
        </w:rPr>
        <w:t>默认值</w:t>
      </w:r>
      <w:r>
        <w:t>空值</w:t>
      </w:r>
      <w:r>
        <w:rPr>
          <w:spacing w:val="1"/>
        </w:rPr>
        <w:t xml:space="preserve"> </w:t>
      </w:r>
      <w:r>
        <w:rPr>
          <w:spacing w:val="-1"/>
        </w:rPr>
        <w:t>字符集</w:t>
      </w:r>
    </w:p>
    <w:p w14:paraId="1B6C5F52" w14:textId="77777777" w:rsidR="00382F71" w:rsidRDefault="00000000">
      <w:pPr>
        <w:pStyle w:val="a3"/>
        <w:spacing w:line="417" w:lineRule="auto"/>
        <w:ind w:left="891" w:right="8203"/>
      </w:pPr>
      <w:r>
        <w:t>存在空格</w:t>
      </w:r>
      <w:r>
        <w:rPr>
          <w:spacing w:val="1"/>
        </w:rPr>
        <w:t xml:space="preserve"> </w:t>
      </w:r>
      <w:r>
        <w:rPr>
          <w:w w:val="95"/>
        </w:rPr>
        <w:t>复制、粘贴</w:t>
      </w:r>
    </w:p>
    <w:p w14:paraId="279194A6" w14:textId="77777777" w:rsidR="00382F71" w:rsidRDefault="00382F71">
      <w:pPr>
        <w:pStyle w:val="a3"/>
        <w:rPr>
          <w:sz w:val="20"/>
        </w:rPr>
      </w:pPr>
    </w:p>
    <w:p w14:paraId="17005F33" w14:textId="77777777" w:rsidR="00382F71" w:rsidRDefault="00382F71">
      <w:pPr>
        <w:pStyle w:val="a3"/>
        <w:spacing w:before="5"/>
        <w:rPr>
          <w:sz w:val="16"/>
        </w:rPr>
      </w:pPr>
    </w:p>
    <w:p w14:paraId="0450F887" w14:textId="77777777" w:rsidR="00382F71" w:rsidRDefault="00000000">
      <w:pPr>
        <w:pStyle w:val="a3"/>
        <w:ind w:left="471"/>
      </w:pPr>
      <w:r>
        <w:rPr>
          <w:w w:val="95"/>
        </w:rPr>
        <w:t>密码测试要点：</w:t>
      </w:r>
    </w:p>
    <w:p w14:paraId="315B1415" w14:textId="77777777" w:rsidR="00382F71" w:rsidRDefault="00382F71">
      <w:pPr>
        <w:pStyle w:val="a3"/>
        <w:spacing w:before="7"/>
        <w:rPr>
          <w:sz w:val="15"/>
        </w:rPr>
      </w:pPr>
    </w:p>
    <w:p w14:paraId="0E1E3695" w14:textId="77777777" w:rsidR="00382F71" w:rsidRDefault="00000000">
      <w:pPr>
        <w:pStyle w:val="a3"/>
        <w:spacing w:line="417" w:lineRule="auto"/>
        <w:ind w:left="471" w:right="245" w:firstLine="420"/>
      </w:pPr>
      <w:r>
        <w:rPr>
          <w:w w:val="95"/>
        </w:rPr>
        <w:t>密码长度（</w:t>
      </w:r>
      <w:r>
        <w:rPr>
          <w:spacing w:val="1"/>
          <w:w w:val="95"/>
        </w:rPr>
        <w:t xml:space="preserve">例如：密码不能少于 </w:t>
      </w:r>
      <w:r>
        <w:rPr>
          <w:rFonts w:ascii="Calibri" w:eastAsia="Calibri"/>
          <w:w w:val="95"/>
        </w:rPr>
        <w:t>7</w:t>
      </w:r>
      <w:r>
        <w:rPr>
          <w:rFonts w:ascii="Calibri" w:eastAsia="Calibri"/>
          <w:spacing w:val="21"/>
          <w:w w:val="95"/>
        </w:rPr>
        <w:t xml:space="preserve"> </w:t>
      </w:r>
      <w:proofErr w:type="gramStart"/>
      <w:r>
        <w:rPr>
          <w:spacing w:val="1"/>
          <w:w w:val="95"/>
        </w:rPr>
        <w:t>个</w:t>
      </w:r>
      <w:proofErr w:type="gramEnd"/>
      <w:r>
        <w:rPr>
          <w:spacing w:val="1"/>
          <w:w w:val="95"/>
        </w:rPr>
        <w:t xml:space="preserve">字符，最长不能超过 </w:t>
      </w:r>
      <w:r>
        <w:rPr>
          <w:rFonts w:ascii="Calibri" w:eastAsia="Calibri"/>
          <w:w w:val="95"/>
        </w:rPr>
        <w:t>20</w:t>
      </w:r>
      <w:r>
        <w:rPr>
          <w:rFonts w:ascii="Calibri" w:eastAsia="Calibri"/>
          <w:spacing w:val="25"/>
          <w:w w:val="95"/>
        </w:rPr>
        <w:t xml:space="preserve"> </w:t>
      </w:r>
      <w:r>
        <w:rPr>
          <w:w w:val="95"/>
        </w:rPr>
        <w:t>个字符）</w:t>
      </w:r>
      <w:r>
        <w:rPr>
          <w:spacing w:val="113"/>
        </w:rPr>
        <w:t xml:space="preserve"> </w:t>
      </w:r>
      <w:r>
        <w:rPr>
          <w:w w:val="95"/>
        </w:rPr>
        <w:t>密码复杂度、强度（例如：</w:t>
      </w:r>
      <w:r>
        <w:rPr>
          <w:spacing w:val="-97"/>
          <w:w w:val="95"/>
        </w:rPr>
        <w:t xml:space="preserve"> </w:t>
      </w:r>
      <w:r>
        <w:t>密码必须包含特殊字符、数字字母大小写等等，长度是否长）</w:t>
      </w:r>
    </w:p>
    <w:p w14:paraId="3820BA83" w14:textId="77777777" w:rsidR="00382F71" w:rsidRDefault="00000000">
      <w:pPr>
        <w:pStyle w:val="a3"/>
        <w:spacing w:line="417" w:lineRule="auto"/>
        <w:ind w:left="891" w:right="2955"/>
      </w:pPr>
      <w:r>
        <w:rPr>
          <w:w w:val="95"/>
        </w:rPr>
        <w:t>密码字符类型（例如：只允许输入数字、字母、特殊字符、下划线）</w:t>
      </w:r>
      <w:r>
        <w:rPr>
          <w:spacing w:val="10"/>
          <w:w w:val="95"/>
        </w:rPr>
        <w:t xml:space="preserve"> </w:t>
      </w:r>
      <w:r>
        <w:t>默认值</w:t>
      </w:r>
    </w:p>
    <w:p w14:paraId="5A9FF8E6" w14:textId="77777777" w:rsidR="00382F71" w:rsidRDefault="00000000">
      <w:pPr>
        <w:pStyle w:val="a3"/>
        <w:spacing w:line="417" w:lineRule="auto"/>
        <w:ind w:left="891" w:right="8415"/>
      </w:pPr>
      <w:r>
        <w:rPr>
          <w:spacing w:val="-1"/>
        </w:rPr>
        <w:t>密码为空</w:t>
      </w:r>
      <w:r>
        <w:t>字符集</w:t>
      </w:r>
      <w:r>
        <w:rPr>
          <w:spacing w:val="1"/>
        </w:rPr>
        <w:t xml:space="preserve"> </w:t>
      </w:r>
      <w:r>
        <w:rPr>
          <w:spacing w:val="-1"/>
        </w:rPr>
        <w:t>存在空格</w:t>
      </w:r>
    </w:p>
    <w:p w14:paraId="461C6A11" w14:textId="77777777" w:rsidR="00382F71" w:rsidRDefault="00000000">
      <w:pPr>
        <w:pStyle w:val="a3"/>
        <w:spacing w:line="269" w:lineRule="exact"/>
        <w:ind w:left="891"/>
      </w:pPr>
      <w:r>
        <w:t>复制、粘贴</w:t>
      </w:r>
    </w:p>
    <w:p w14:paraId="4B1DF833" w14:textId="77777777" w:rsidR="00382F71" w:rsidRDefault="00382F71">
      <w:pPr>
        <w:pStyle w:val="a3"/>
        <w:rPr>
          <w:sz w:val="20"/>
        </w:rPr>
      </w:pPr>
    </w:p>
    <w:p w14:paraId="57C79730" w14:textId="77777777" w:rsidR="00382F71" w:rsidRDefault="00382F71">
      <w:pPr>
        <w:pStyle w:val="a3"/>
        <w:rPr>
          <w:sz w:val="20"/>
        </w:rPr>
      </w:pPr>
    </w:p>
    <w:p w14:paraId="1F000466" w14:textId="77777777" w:rsidR="00382F71" w:rsidRDefault="00000000">
      <w:pPr>
        <w:pStyle w:val="a3"/>
        <w:spacing w:before="154"/>
        <w:ind w:left="471"/>
      </w:pPr>
      <w:r>
        <w:t>登录测试要点</w:t>
      </w:r>
    </w:p>
    <w:p w14:paraId="5EB58F79" w14:textId="77777777" w:rsidR="00382F71" w:rsidRDefault="00382F71">
      <w:pPr>
        <w:pStyle w:val="a3"/>
        <w:spacing w:before="6"/>
        <w:rPr>
          <w:sz w:val="15"/>
        </w:rPr>
      </w:pPr>
    </w:p>
    <w:p w14:paraId="764E0DAA" w14:textId="77777777" w:rsidR="00382F71" w:rsidRDefault="00000000">
      <w:pPr>
        <w:pStyle w:val="a3"/>
        <w:spacing w:before="1"/>
        <w:ind w:left="891"/>
      </w:pPr>
      <w:r>
        <w:rPr>
          <w:spacing w:val="2"/>
          <w:w w:val="95"/>
        </w:rPr>
        <w:t>① 用户名和密码都符合要求</w:t>
      </w:r>
      <w:r>
        <w:rPr>
          <w:w w:val="95"/>
        </w:rPr>
        <w:t>（格式上的要求）</w:t>
      </w:r>
    </w:p>
    <w:p w14:paraId="2B6F2480" w14:textId="77777777" w:rsidR="00382F71" w:rsidRDefault="00382F71">
      <w:pPr>
        <w:pStyle w:val="a3"/>
        <w:spacing w:before="6"/>
        <w:rPr>
          <w:sz w:val="15"/>
        </w:rPr>
      </w:pPr>
    </w:p>
    <w:p w14:paraId="61D81226" w14:textId="77777777" w:rsidR="00382F71" w:rsidRDefault="00000000">
      <w:pPr>
        <w:pStyle w:val="a3"/>
        <w:ind w:left="891"/>
      </w:pPr>
      <w:r>
        <w:rPr>
          <w:spacing w:val="-2"/>
        </w:rPr>
        <w:t>② 用户名和密码都不符合要求</w:t>
      </w:r>
      <w:r>
        <w:t>（格式上的要求）</w:t>
      </w:r>
    </w:p>
    <w:p w14:paraId="393D18DE" w14:textId="77777777" w:rsidR="00382F71" w:rsidRDefault="00382F71">
      <w:pPr>
        <w:pStyle w:val="a3"/>
        <w:spacing w:before="7"/>
        <w:rPr>
          <w:sz w:val="15"/>
        </w:rPr>
      </w:pPr>
    </w:p>
    <w:p w14:paraId="77EFC70D" w14:textId="77777777" w:rsidR="00382F71" w:rsidRDefault="00000000">
      <w:pPr>
        <w:pStyle w:val="a3"/>
        <w:ind w:left="891"/>
      </w:pPr>
      <w:r>
        <w:rPr>
          <w:spacing w:val="-3"/>
        </w:rPr>
        <w:t>③ 用户名符合要求，密码不符合要求</w:t>
      </w:r>
      <w:r>
        <w:t>（格式上的要求）</w:t>
      </w:r>
    </w:p>
    <w:p w14:paraId="44B425B9" w14:textId="77777777" w:rsidR="00382F71" w:rsidRDefault="00382F71">
      <w:pPr>
        <w:pStyle w:val="a3"/>
        <w:spacing w:before="7"/>
        <w:rPr>
          <w:sz w:val="15"/>
        </w:rPr>
      </w:pPr>
    </w:p>
    <w:p w14:paraId="4E18088B" w14:textId="77777777" w:rsidR="00382F71" w:rsidRDefault="00000000">
      <w:pPr>
        <w:pStyle w:val="a3"/>
        <w:ind w:left="891"/>
      </w:pPr>
      <w:r>
        <w:rPr>
          <w:spacing w:val="-3"/>
        </w:rPr>
        <w:t>④ 密码符合要求，用户名不符合要求</w:t>
      </w:r>
      <w:r>
        <w:t>（格式上的要求）</w:t>
      </w:r>
    </w:p>
    <w:p w14:paraId="0B0C8A46" w14:textId="77777777" w:rsidR="00382F71" w:rsidRDefault="00382F71">
      <w:pPr>
        <w:pStyle w:val="a3"/>
        <w:spacing w:before="6"/>
        <w:rPr>
          <w:sz w:val="15"/>
        </w:rPr>
      </w:pPr>
    </w:p>
    <w:p w14:paraId="7B2167BB" w14:textId="77777777" w:rsidR="00382F71" w:rsidRDefault="00000000">
      <w:pPr>
        <w:pStyle w:val="a3"/>
        <w:spacing w:before="1"/>
        <w:ind w:left="891"/>
      </w:pPr>
      <w:r>
        <w:rPr>
          <w:spacing w:val="-2"/>
        </w:rPr>
        <w:t>⑤ 用户名或密码为空</w:t>
      </w:r>
    </w:p>
    <w:p w14:paraId="4B957C00" w14:textId="77777777" w:rsidR="00382F71" w:rsidRDefault="00382F71">
      <w:pPr>
        <w:pStyle w:val="a3"/>
        <w:spacing w:before="6"/>
        <w:rPr>
          <w:sz w:val="15"/>
        </w:rPr>
      </w:pPr>
    </w:p>
    <w:p w14:paraId="40C2EAA2" w14:textId="77777777" w:rsidR="00382F71" w:rsidRDefault="00000000">
      <w:pPr>
        <w:pStyle w:val="a3"/>
        <w:ind w:left="891"/>
      </w:pPr>
      <w:r>
        <w:rPr>
          <w:spacing w:val="-2"/>
        </w:rPr>
        <w:t>⑥ 数据库中不存在的用户名，不存在的密码</w:t>
      </w:r>
    </w:p>
    <w:p w14:paraId="10B03281" w14:textId="77777777" w:rsidR="00382F71" w:rsidRDefault="00382F71">
      <w:pPr>
        <w:pStyle w:val="a3"/>
        <w:spacing w:before="7"/>
        <w:rPr>
          <w:sz w:val="15"/>
        </w:rPr>
      </w:pPr>
    </w:p>
    <w:p w14:paraId="528E36AF" w14:textId="77777777" w:rsidR="00382F71" w:rsidRDefault="00000000">
      <w:pPr>
        <w:pStyle w:val="a3"/>
        <w:ind w:left="891"/>
      </w:pPr>
      <w:r>
        <w:rPr>
          <w:spacing w:val="-2"/>
        </w:rPr>
        <w:t>⑦ 数据库中存在的用户名，错误的密码</w:t>
      </w:r>
    </w:p>
    <w:p w14:paraId="34D4BDC7" w14:textId="77777777" w:rsidR="00382F71" w:rsidRDefault="00382F71">
      <w:pPr>
        <w:pStyle w:val="a3"/>
        <w:spacing w:before="7"/>
        <w:rPr>
          <w:sz w:val="15"/>
        </w:rPr>
      </w:pPr>
    </w:p>
    <w:p w14:paraId="60814BD7" w14:textId="77777777" w:rsidR="00382F71" w:rsidRDefault="00000000">
      <w:pPr>
        <w:pStyle w:val="a3"/>
        <w:ind w:left="891"/>
      </w:pPr>
      <w:r>
        <w:rPr>
          <w:spacing w:val="-2"/>
        </w:rPr>
        <w:t>⑧ 数据库中不存在的用户名，存在的密码</w:t>
      </w:r>
    </w:p>
    <w:p w14:paraId="5B475B0F" w14:textId="77777777" w:rsidR="00382F71" w:rsidRDefault="00382F71">
      <w:pPr>
        <w:pStyle w:val="a3"/>
        <w:spacing w:before="6"/>
        <w:rPr>
          <w:sz w:val="15"/>
        </w:rPr>
      </w:pPr>
    </w:p>
    <w:p w14:paraId="5B7D3420" w14:textId="77777777" w:rsidR="00382F71" w:rsidRDefault="00000000">
      <w:pPr>
        <w:pStyle w:val="a3"/>
        <w:spacing w:before="1"/>
        <w:ind w:left="891"/>
      </w:pPr>
      <w:r>
        <w:rPr>
          <w:spacing w:val="-2"/>
        </w:rPr>
        <w:t>⑨ 输入的数据前存在空格</w:t>
      </w:r>
    </w:p>
    <w:p w14:paraId="6D459C1E" w14:textId="77777777" w:rsidR="00382F71" w:rsidRDefault="00382F71">
      <w:pPr>
        <w:pStyle w:val="a3"/>
        <w:spacing w:before="6"/>
        <w:rPr>
          <w:sz w:val="15"/>
        </w:rPr>
      </w:pPr>
    </w:p>
    <w:p w14:paraId="22832BB4" w14:textId="77777777" w:rsidR="00382F71" w:rsidRDefault="00000000">
      <w:pPr>
        <w:pStyle w:val="a3"/>
        <w:ind w:left="891"/>
      </w:pPr>
      <w:r>
        <w:rPr>
          <w:spacing w:val="-3"/>
        </w:rPr>
        <w:t>⑩ 输入正确的用户名密码以后按</w:t>
      </w:r>
      <w:r>
        <w:rPr>
          <w:rFonts w:ascii="Calibri" w:eastAsia="Calibri" w:hAnsi="Calibri"/>
        </w:rPr>
        <w:t>[enter]</w:t>
      </w:r>
      <w:r>
        <w:t>是否能登陆</w:t>
      </w:r>
    </w:p>
    <w:p w14:paraId="1D305529" w14:textId="77777777" w:rsidR="00382F71" w:rsidRDefault="00382F71">
      <w:pPr>
        <w:sectPr w:rsidR="00382F71">
          <w:pgSz w:w="11910" w:h="16840"/>
          <w:pgMar w:top="1300" w:right="940" w:bottom="680" w:left="820" w:header="0" w:footer="406" w:gutter="0"/>
          <w:cols w:space="720"/>
        </w:sectPr>
      </w:pPr>
    </w:p>
    <w:p w14:paraId="623FC548" w14:textId="77777777" w:rsidR="00382F71" w:rsidRDefault="00382F71">
      <w:pPr>
        <w:pStyle w:val="a3"/>
        <w:spacing w:before="12"/>
        <w:rPr>
          <w:sz w:val="9"/>
        </w:rPr>
      </w:pPr>
    </w:p>
    <w:p w14:paraId="43804E9F" w14:textId="77777777" w:rsidR="00382F71" w:rsidRDefault="00000000">
      <w:pPr>
        <w:pStyle w:val="a3"/>
        <w:spacing w:before="69"/>
        <w:ind w:left="471"/>
      </w:pPr>
      <w:r>
        <w:t>取消</w:t>
      </w:r>
    </w:p>
    <w:p w14:paraId="2C550015" w14:textId="77777777" w:rsidR="00382F71" w:rsidRDefault="00382F71">
      <w:pPr>
        <w:pStyle w:val="a3"/>
        <w:spacing w:before="1"/>
        <w:rPr>
          <w:sz w:val="10"/>
        </w:rPr>
      </w:pPr>
    </w:p>
    <w:p w14:paraId="53F0E2B2" w14:textId="77777777" w:rsidR="00382F71" w:rsidRDefault="00000000">
      <w:pPr>
        <w:pStyle w:val="a3"/>
        <w:spacing w:before="70" w:line="417" w:lineRule="auto"/>
        <w:ind w:left="891" w:right="6735"/>
        <w:jc w:val="both"/>
      </w:pPr>
      <w:r>
        <w:rPr>
          <w:spacing w:val="-1"/>
        </w:rPr>
        <w:t>鼠标左键点击“取消”按钮鼠标左键双击“取消”按钮鼠标右键点击“取消”按钮鼠标右键双击“取消”按钮</w:t>
      </w:r>
    </w:p>
    <w:p w14:paraId="5B35A1ED" w14:textId="77777777" w:rsidR="00382F71" w:rsidRDefault="00000000">
      <w:pPr>
        <w:pStyle w:val="a3"/>
        <w:spacing w:line="268" w:lineRule="exact"/>
        <w:ind w:left="891"/>
        <w:jc w:val="both"/>
      </w:pPr>
      <w:r>
        <w:rPr>
          <w:spacing w:val="-1"/>
        </w:rPr>
        <w:t>鼠标指针移动到“取消”按钮</w:t>
      </w:r>
      <w:proofErr w:type="gramStart"/>
      <w:r>
        <w:rPr>
          <w:spacing w:val="-1"/>
        </w:rPr>
        <w:t>”</w:t>
      </w:r>
      <w:proofErr w:type="gramEnd"/>
      <w:r>
        <w:rPr>
          <w:spacing w:val="-1"/>
        </w:rPr>
        <w:t>，按回车键 鼠标指针停留在“取消”按钮上</w:t>
      </w:r>
    </w:p>
    <w:p w14:paraId="3391E414" w14:textId="77777777" w:rsidR="00382F71" w:rsidRDefault="00382F71">
      <w:pPr>
        <w:pStyle w:val="a3"/>
        <w:rPr>
          <w:sz w:val="20"/>
        </w:rPr>
      </w:pPr>
    </w:p>
    <w:p w14:paraId="7EE7AB14" w14:textId="77777777" w:rsidR="00382F71" w:rsidRDefault="00382F71">
      <w:pPr>
        <w:pStyle w:val="a3"/>
        <w:rPr>
          <w:sz w:val="20"/>
        </w:rPr>
      </w:pPr>
    </w:p>
    <w:p w14:paraId="189B19FA" w14:textId="77777777" w:rsidR="00382F71" w:rsidRDefault="00000000">
      <w:pPr>
        <w:pStyle w:val="a3"/>
        <w:spacing w:before="155"/>
        <w:ind w:left="471"/>
      </w:pPr>
      <w:r>
        <w:t>记住密码</w:t>
      </w:r>
    </w:p>
    <w:p w14:paraId="11403B1A" w14:textId="77777777" w:rsidR="00382F71" w:rsidRDefault="00382F71">
      <w:pPr>
        <w:pStyle w:val="a3"/>
        <w:spacing w:before="6"/>
        <w:rPr>
          <w:sz w:val="15"/>
        </w:rPr>
      </w:pPr>
    </w:p>
    <w:p w14:paraId="68281F85" w14:textId="77777777" w:rsidR="00382F71" w:rsidRDefault="00000000">
      <w:pPr>
        <w:pStyle w:val="a3"/>
        <w:ind w:left="891"/>
      </w:pPr>
      <w:r>
        <w:t>（复选框）</w:t>
      </w:r>
    </w:p>
    <w:p w14:paraId="664E31AB" w14:textId="77777777" w:rsidR="00382F71" w:rsidRDefault="00382F71">
      <w:pPr>
        <w:pStyle w:val="a3"/>
        <w:spacing w:before="7"/>
        <w:rPr>
          <w:sz w:val="15"/>
        </w:rPr>
      </w:pPr>
    </w:p>
    <w:p w14:paraId="60D44CBA" w14:textId="77777777" w:rsidR="00382F71" w:rsidRDefault="00000000">
      <w:pPr>
        <w:pStyle w:val="a3"/>
        <w:ind w:left="891"/>
      </w:pPr>
      <w:r>
        <w:t>点击选中“记住密码”按钮，重新登录</w:t>
      </w:r>
    </w:p>
    <w:p w14:paraId="4B907315" w14:textId="77777777" w:rsidR="00382F71" w:rsidRDefault="00382F71">
      <w:pPr>
        <w:pStyle w:val="a3"/>
        <w:spacing w:before="7"/>
        <w:rPr>
          <w:sz w:val="15"/>
        </w:rPr>
      </w:pPr>
    </w:p>
    <w:p w14:paraId="7F9BBB9A" w14:textId="77777777" w:rsidR="00382F71" w:rsidRDefault="00000000">
      <w:pPr>
        <w:pStyle w:val="a3"/>
        <w:ind w:left="891"/>
      </w:pPr>
      <w:proofErr w:type="gramStart"/>
      <w:r>
        <w:t>不</w:t>
      </w:r>
      <w:proofErr w:type="gramEnd"/>
      <w:r>
        <w:t>选中“记住密码”按钮，重新输入密码登录</w:t>
      </w:r>
    </w:p>
    <w:p w14:paraId="1478EE05" w14:textId="77777777" w:rsidR="00382F71" w:rsidRDefault="00382F71">
      <w:pPr>
        <w:pStyle w:val="a3"/>
        <w:rPr>
          <w:sz w:val="20"/>
        </w:rPr>
      </w:pPr>
    </w:p>
    <w:p w14:paraId="7E4FFF05" w14:textId="77777777" w:rsidR="00382F71" w:rsidRDefault="00382F71">
      <w:pPr>
        <w:pStyle w:val="a3"/>
        <w:rPr>
          <w:sz w:val="20"/>
        </w:rPr>
      </w:pPr>
    </w:p>
    <w:p w14:paraId="5DF74E69" w14:textId="77777777" w:rsidR="00382F71" w:rsidRDefault="00000000">
      <w:pPr>
        <w:pStyle w:val="a3"/>
        <w:spacing w:before="154" w:line="417" w:lineRule="auto"/>
        <w:ind w:left="471" w:right="245"/>
        <w:rPr>
          <w:rFonts w:ascii="Calibri" w:eastAsia="Calibri" w:hAnsi="Calibri"/>
        </w:rPr>
      </w:pPr>
      <w:r>
        <w:rPr>
          <w:spacing w:val="-1"/>
          <w:w w:val="99"/>
        </w:rPr>
        <w:t>输入已存在</w:t>
      </w:r>
      <w:r>
        <w:rPr>
          <w:spacing w:val="-53"/>
        </w:rPr>
        <w:t xml:space="preserve"> </w:t>
      </w:r>
      <w:r>
        <w:rPr>
          <w:rFonts w:ascii="Calibri" w:eastAsia="Calibri" w:hAnsi="Calibri"/>
          <w:w w:val="99"/>
        </w:rPr>
        <w:t>ID</w:t>
      </w:r>
      <w:r>
        <w:rPr>
          <w:rFonts w:ascii="Calibri" w:eastAsia="Calibri" w:hAnsi="Calibri"/>
          <w:spacing w:val="6"/>
        </w:rPr>
        <w:t xml:space="preserve"> </w:t>
      </w:r>
      <w:r>
        <w:rPr>
          <w:spacing w:val="-11"/>
          <w:w w:val="99"/>
        </w:rPr>
        <w:t>和错误密码，</w:t>
      </w:r>
      <w:proofErr w:type="gramStart"/>
      <w:r>
        <w:rPr>
          <w:spacing w:val="-11"/>
          <w:w w:val="99"/>
        </w:rPr>
        <w:t>勾选“记住密码”</w:t>
      </w:r>
      <w:proofErr w:type="gramEnd"/>
      <w:r>
        <w:rPr>
          <w:spacing w:val="-11"/>
          <w:w w:val="99"/>
        </w:rPr>
        <w:t>，点击登录</w:t>
      </w:r>
      <w:r>
        <w:rPr>
          <w:spacing w:val="2"/>
        </w:rPr>
        <w:t xml:space="preserve"> </w:t>
      </w:r>
      <w:r>
        <w:rPr>
          <w:spacing w:val="-1"/>
          <w:w w:val="99"/>
        </w:rPr>
        <w:t>输入错误</w:t>
      </w:r>
      <w:r>
        <w:rPr>
          <w:spacing w:val="-50"/>
        </w:rPr>
        <w:t xml:space="preserve"> </w:t>
      </w:r>
      <w:r>
        <w:rPr>
          <w:rFonts w:ascii="Calibri" w:eastAsia="Calibri" w:hAnsi="Calibri"/>
          <w:w w:val="99"/>
        </w:rPr>
        <w:t>ID</w:t>
      </w:r>
      <w:r>
        <w:rPr>
          <w:rFonts w:ascii="Calibri" w:eastAsia="Calibri" w:hAnsi="Calibri"/>
          <w:spacing w:val="6"/>
        </w:rPr>
        <w:t xml:space="preserve"> </w:t>
      </w:r>
      <w:r>
        <w:rPr>
          <w:spacing w:val="-14"/>
          <w:w w:val="99"/>
        </w:rPr>
        <w:t>和正确密码，</w:t>
      </w:r>
      <w:proofErr w:type="gramStart"/>
      <w:r>
        <w:rPr>
          <w:spacing w:val="-14"/>
          <w:w w:val="99"/>
        </w:rPr>
        <w:t>勾选“记住密码”</w:t>
      </w:r>
      <w:proofErr w:type="gramEnd"/>
      <w:r>
        <w:rPr>
          <w:spacing w:val="-14"/>
          <w:w w:val="99"/>
        </w:rPr>
        <w:t>，</w:t>
      </w:r>
      <w:r>
        <w:rPr>
          <w:spacing w:val="4"/>
          <w:w w:val="95"/>
        </w:rPr>
        <w:t xml:space="preserve">点击登录 输入正确 </w:t>
      </w:r>
      <w:r>
        <w:rPr>
          <w:rFonts w:ascii="Calibri" w:eastAsia="Calibri" w:hAnsi="Calibri"/>
          <w:w w:val="95"/>
        </w:rPr>
        <w:t>ID</w:t>
      </w:r>
      <w:r>
        <w:rPr>
          <w:rFonts w:ascii="Calibri" w:eastAsia="Calibri" w:hAnsi="Calibri"/>
          <w:spacing w:val="43"/>
          <w:w w:val="95"/>
        </w:rPr>
        <w:t xml:space="preserve"> </w:t>
      </w:r>
      <w:r>
        <w:rPr>
          <w:spacing w:val="-1"/>
          <w:w w:val="95"/>
        </w:rPr>
        <w:t>和正确密码，</w:t>
      </w:r>
      <w:proofErr w:type="gramStart"/>
      <w:r>
        <w:rPr>
          <w:spacing w:val="-1"/>
          <w:w w:val="95"/>
        </w:rPr>
        <w:t>勾选“记住密码”</w:t>
      </w:r>
      <w:proofErr w:type="gramEnd"/>
      <w:r>
        <w:rPr>
          <w:spacing w:val="-1"/>
          <w:w w:val="95"/>
        </w:rPr>
        <w:t xml:space="preserve">，点击登录 输入错误 </w:t>
      </w:r>
      <w:r>
        <w:rPr>
          <w:rFonts w:ascii="Calibri" w:eastAsia="Calibri" w:hAnsi="Calibri"/>
          <w:w w:val="95"/>
        </w:rPr>
        <w:t>ID</w:t>
      </w:r>
      <w:r>
        <w:rPr>
          <w:rFonts w:ascii="Calibri" w:eastAsia="Calibri" w:hAnsi="Calibri"/>
          <w:spacing w:val="38"/>
          <w:w w:val="95"/>
        </w:rPr>
        <w:t xml:space="preserve"> </w:t>
      </w:r>
      <w:r>
        <w:rPr>
          <w:w w:val="95"/>
        </w:rPr>
        <w:t>和错误密码，</w:t>
      </w:r>
      <w:proofErr w:type="gramStart"/>
      <w:r>
        <w:rPr>
          <w:w w:val="95"/>
        </w:rPr>
        <w:t>勾选“记</w:t>
      </w:r>
      <w:r>
        <w:t>住密码”</w:t>
      </w:r>
      <w:proofErr w:type="gramEnd"/>
      <w:r>
        <w:t>，点击登录</w:t>
      </w:r>
      <w:r>
        <w:rPr>
          <w:rFonts w:ascii="Calibri" w:eastAsia="Calibri" w:hAnsi="Calibri"/>
        </w:rPr>
        <w:t>.</w:t>
      </w:r>
    </w:p>
    <w:p w14:paraId="73880C0D" w14:textId="77777777" w:rsidR="00382F71" w:rsidRDefault="00000000">
      <w:pPr>
        <w:pStyle w:val="a3"/>
        <w:spacing w:line="417" w:lineRule="auto"/>
        <w:ind w:left="471" w:right="352"/>
        <w:jc w:val="both"/>
      </w:pPr>
      <w:r>
        <w:rPr>
          <w:rFonts w:ascii="Calibri" w:eastAsia="Calibri"/>
          <w:w w:val="95"/>
        </w:rPr>
        <w:t>1</w:t>
      </w:r>
      <w:r>
        <w:rPr>
          <w:w w:val="95"/>
        </w:rPr>
        <w:t>、账号或密码登陆正确或错误时，进入后续页面或弹出反馈内容是否正确？</w:t>
      </w:r>
      <w:r>
        <w:rPr>
          <w:rFonts w:ascii="Calibri" w:eastAsia="Calibri"/>
          <w:w w:val="95"/>
        </w:rPr>
        <w:t>2</w:t>
      </w:r>
      <w:r>
        <w:rPr>
          <w:w w:val="95"/>
        </w:rPr>
        <w:t>、各类浏览器的各个版</w:t>
      </w:r>
      <w:r>
        <w:rPr>
          <w:spacing w:val="242"/>
        </w:rPr>
        <w:t xml:space="preserve"> </w:t>
      </w:r>
      <w:r>
        <w:rPr>
          <w:w w:val="95"/>
        </w:rPr>
        <w:t>本登陆测试兼容性，不同的浏览器有可能会错位显示。</w:t>
      </w:r>
      <w:r>
        <w:rPr>
          <w:rFonts w:ascii="Calibri" w:eastAsia="Calibri"/>
          <w:w w:val="95"/>
        </w:rPr>
        <w:t>3</w:t>
      </w:r>
      <w:r>
        <w:rPr>
          <w:w w:val="95"/>
        </w:rPr>
        <w:t>、电脑和移动设备登陆测试。</w:t>
      </w:r>
      <w:r>
        <w:rPr>
          <w:rFonts w:ascii="Calibri" w:eastAsia="Calibri"/>
          <w:w w:val="95"/>
        </w:rPr>
        <w:t>4</w:t>
      </w:r>
      <w:r>
        <w:rPr>
          <w:w w:val="95"/>
        </w:rPr>
        <w:t>、输入一段如</w:t>
      </w:r>
      <w:r>
        <w:rPr>
          <w:rFonts w:ascii="Calibri" w:eastAsia="Calibri"/>
          <w:w w:val="95"/>
        </w:rPr>
        <w:t>'or'='or'</w:t>
      </w:r>
      <w:r>
        <w:rPr>
          <w:w w:val="95"/>
        </w:rPr>
        <w:t>之类代码作为账号或密码看是否能登陆。</w:t>
      </w:r>
      <w:r>
        <w:rPr>
          <w:rFonts w:ascii="Calibri" w:eastAsia="Calibri"/>
          <w:w w:val="95"/>
        </w:rPr>
        <w:t>5</w:t>
      </w:r>
      <w:r>
        <w:rPr>
          <w:w w:val="95"/>
        </w:rPr>
        <w:t>、登录后，测试不操作后需多长时间会自动注销；退</w:t>
      </w:r>
      <w:r>
        <w:rPr>
          <w:spacing w:val="107"/>
        </w:rPr>
        <w:t xml:space="preserve"> </w:t>
      </w:r>
      <w:r>
        <w:t>出后，刷新页面检查是否真的退出。</w:t>
      </w:r>
    </w:p>
    <w:p w14:paraId="45433CDE" w14:textId="77777777" w:rsidR="00382F71" w:rsidRDefault="00382F71">
      <w:pPr>
        <w:pStyle w:val="a3"/>
        <w:rPr>
          <w:sz w:val="20"/>
        </w:rPr>
      </w:pPr>
    </w:p>
    <w:p w14:paraId="3F82EB16" w14:textId="77777777" w:rsidR="00382F71" w:rsidRDefault="00382F71">
      <w:pPr>
        <w:pStyle w:val="a3"/>
        <w:rPr>
          <w:sz w:val="20"/>
        </w:rPr>
      </w:pPr>
    </w:p>
    <w:p w14:paraId="1C818E0D" w14:textId="77777777" w:rsidR="00382F71" w:rsidRDefault="00000000">
      <w:pPr>
        <w:pStyle w:val="5"/>
        <w:numPr>
          <w:ilvl w:val="2"/>
          <w:numId w:val="86"/>
        </w:numPr>
        <w:tabs>
          <w:tab w:val="left" w:pos="1731"/>
          <w:tab w:val="left" w:pos="1732"/>
        </w:tabs>
        <w:spacing w:before="168"/>
        <w:ind w:left="1731" w:hanging="1261"/>
        <w:rPr>
          <w:rFonts w:ascii="Calibri" w:eastAsia="Calibri" w:hAnsi="Calibri"/>
          <w:b/>
          <w:color w:val="4AACC5"/>
        </w:rPr>
      </w:pPr>
      <w:bookmarkStart w:id="567" w:name="1.10.11针对添加购物车这个测试点说一下你要怎么测试“添加购物车”"/>
      <w:bookmarkStart w:id="568" w:name="_bookmark284"/>
      <w:bookmarkEnd w:id="567"/>
      <w:bookmarkEnd w:id="568"/>
      <w:r>
        <w:rPr>
          <w:color w:val="4AACC5"/>
        </w:rPr>
        <w:t>针对添加购物车这个测试点说一下你要怎么测试</w:t>
      </w:r>
      <w:r>
        <w:rPr>
          <w:rFonts w:ascii="Calibri" w:eastAsia="Calibri" w:hAnsi="Calibri"/>
          <w:b/>
          <w:color w:val="4AACC5"/>
        </w:rPr>
        <w:t>“</w:t>
      </w:r>
      <w:r>
        <w:rPr>
          <w:color w:val="4AACC5"/>
        </w:rPr>
        <w:t>添加购物车</w:t>
      </w:r>
      <w:r>
        <w:rPr>
          <w:rFonts w:ascii="Calibri" w:eastAsia="Calibri" w:hAnsi="Calibri"/>
          <w:b/>
          <w:color w:val="4AACC5"/>
        </w:rPr>
        <w:t>”</w:t>
      </w:r>
    </w:p>
    <w:p w14:paraId="31334125" w14:textId="77777777" w:rsidR="00382F71" w:rsidRDefault="00382F71">
      <w:pPr>
        <w:pStyle w:val="a3"/>
        <w:spacing w:before="11"/>
        <w:rPr>
          <w:rFonts w:ascii="Calibri"/>
          <w:b/>
          <w:sz w:val="23"/>
        </w:rPr>
      </w:pPr>
    </w:p>
    <w:p w14:paraId="1656F9AB" w14:textId="77777777" w:rsidR="00382F71" w:rsidRDefault="00000000">
      <w:pPr>
        <w:pStyle w:val="a3"/>
        <w:ind w:left="891"/>
      </w:pPr>
      <w:r>
        <w:t>（</w:t>
      </w:r>
      <w:proofErr w:type="gramStart"/>
      <w:r>
        <w:t>增删改查的</w:t>
      </w:r>
      <w:proofErr w:type="gramEnd"/>
      <w:r>
        <w:t>角度）</w:t>
      </w:r>
    </w:p>
    <w:p w14:paraId="21B4C4B4" w14:textId="77777777" w:rsidR="00382F71" w:rsidRDefault="00382F71">
      <w:pPr>
        <w:pStyle w:val="a3"/>
        <w:spacing w:before="7"/>
        <w:rPr>
          <w:sz w:val="15"/>
        </w:rPr>
      </w:pPr>
    </w:p>
    <w:p w14:paraId="2EEAEDFB" w14:textId="77777777" w:rsidR="00382F71" w:rsidRDefault="00000000">
      <w:pPr>
        <w:pStyle w:val="a5"/>
        <w:numPr>
          <w:ilvl w:val="0"/>
          <w:numId w:val="124"/>
        </w:numPr>
        <w:tabs>
          <w:tab w:val="left" w:pos="1103"/>
        </w:tabs>
        <w:rPr>
          <w:sz w:val="21"/>
        </w:rPr>
      </w:pPr>
      <w:r>
        <w:rPr>
          <w:sz w:val="21"/>
        </w:rPr>
        <w:t>能否加入购物车，同一件商品能否再次添加到购物车。</w:t>
      </w:r>
    </w:p>
    <w:p w14:paraId="05B87FB1" w14:textId="77777777" w:rsidR="00382F71" w:rsidRDefault="00382F71">
      <w:pPr>
        <w:pStyle w:val="a3"/>
        <w:spacing w:before="6"/>
        <w:rPr>
          <w:sz w:val="15"/>
        </w:rPr>
      </w:pPr>
    </w:p>
    <w:p w14:paraId="1207640C" w14:textId="77777777" w:rsidR="00382F71" w:rsidRDefault="00000000">
      <w:pPr>
        <w:pStyle w:val="a5"/>
        <w:numPr>
          <w:ilvl w:val="0"/>
          <w:numId w:val="124"/>
        </w:numPr>
        <w:tabs>
          <w:tab w:val="left" w:pos="1103"/>
        </w:tabs>
        <w:spacing w:before="1"/>
        <w:rPr>
          <w:sz w:val="21"/>
        </w:rPr>
      </w:pPr>
      <w:r>
        <w:rPr>
          <w:w w:val="95"/>
          <w:sz w:val="21"/>
        </w:rPr>
        <w:t>购物</w:t>
      </w:r>
      <w:proofErr w:type="gramStart"/>
      <w:r>
        <w:rPr>
          <w:w w:val="95"/>
          <w:sz w:val="21"/>
        </w:rPr>
        <w:t>车商品</w:t>
      </w:r>
      <w:proofErr w:type="gramEnd"/>
      <w:r>
        <w:rPr>
          <w:w w:val="95"/>
          <w:sz w:val="21"/>
        </w:rPr>
        <w:t>件数的上限限制（</w:t>
      </w:r>
      <w:proofErr w:type="gramStart"/>
      <w:r>
        <w:rPr>
          <w:spacing w:val="3"/>
          <w:w w:val="95"/>
          <w:sz w:val="21"/>
        </w:rPr>
        <w:t>淘宝限制</w:t>
      </w:r>
      <w:proofErr w:type="gramEnd"/>
      <w:r>
        <w:rPr>
          <w:spacing w:val="3"/>
          <w:w w:val="95"/>
          <w:sz w:val="21"/>
        </w:rPr>
        <w:t xml:space="preserve"> </w:t>
      </w:r>
      <w:r>
        <w:rPr>
          <w:rFonts w:ascii="Calibri" w:eastAsia="Calibri"/>
          <w:w w:val="95"/>
          <w:sz w:val="21"/>
        </w:rPr>
        <w:t>100</w:t>
      </w:r>
      <w:r>
        <w:rPr>
          <w:rFonts w:ascii="Calibri" w:eastAsia="Calibri"/>
          <w:spacing w:val="74"/>
          <w:sz w:val="21"/>
        </w:rPr>
        <w:t xml:space="preserve"> </w:t>
      </w:r>
      <w:r>
        <w:rPr>
          <w:w w:val="95"/>
          <w:sz w:val="21"/>
        </w:rPr>
        <w:t>件）</w:t>
      </w:r>
    </w:p>
    <w:p w14:paraId="4095E36C" w14:textId="77777777" w:rsidR="00382F71" w:rsidRDefault="00382F71">
      <w:pPr>
        <w:pStyle w:val="a3"/>
        <w:spacing w:before="6"/>
        <w:rPr>
          <w:sz w:val="15"/>
        </w:rPr>
      </w:pPr>
    </w:p>
    <w:p w14:paraId="51426F83" w14:textId="77777777" w:rsidR="00382F71" w:rsidRDefault="00000000">
      <w:pPr>
        <w:pStyle w:val="a5"/>
        <w:numPr>
          <w:ilvl w:val="0"/>
          <w:numId w:val="124"/>
        </w:numPr>
        <w:tabs>
          <w:tab w:val="left" w:pos="1103"/>
        </w:tabs>
        <w:rPr>
          <w:sz w:val="21"/>
        </w:rPr>
      </w:pPr>
      <w:r>
        <w:rPr>
          <w:sz w:val="21"/>
        </w:rPr>
        <w:t>购物</w:t>
      </w:r>
      <w:proofErr w:type="gramStart"/>
      <w:r>
        <w:rPr>
          <w:sz w:val="21"/>
        </w:rPr>
        <w:t>车是否</w:t>
      </w:r>
      <w:proofErr w:type="gramEnd"/>
      <w:r>
        <w:rPr>
          <w:sz w:val="21"/>
        </w:rPr>
        <w:t>可以正常移除商品，移除商品后，能否再添加回来。</w:t>
      </w:r>
    </w:p>
    <w:p w14:paraId="7CBCE727" w14:textId="77777777" w:rsidR="00382F71" w:rsidRDefault="00382F71">
      <w:pPr>
        <w:pStyle w:val="a3"/>
        <w:spacing w:before="7"/>
        <w:rPr>
          <w:sz w:val="15"/>
        </w:rPr>
      </w:pPr>
    </w:p>
    <w:p w14:paraId="75FCB8F4" w14:textId="77777777" w:rsidR="00382F71" w:rsidRDefault="00000000">
      <w:pPr>
        <w:pStyle w:val="a5"/>
        <w:numPr>
          <w:ilvl w:val="0"/>
          <w:numId w:val="124"/>
        </w:numPr>
        <w:tabs>
          <w:tab w:val="left" w:pos="1103"/>
        </w:tabs>
        <w:rPr>
          <w:rFonts w:ascii="Calibri" w:eastAsia="Calibri"/>
          <w:sz w:val="21"/>
        </w:rPr>
      </w:pPr>
      <w:r>
        <w:rPr>
          <w:w w:val="95"/>
          <w:sz w:val="21"/>
        </w:rPr>
        <w:t>添加的每种商品是否可以正常增减数量，数量大于</w:t>
      </w:r>
      <w:r>
        <w:rPr>
          <w:spacing w:val="102"/>
          <w:sz w:val="21"/>
        </w:rPr>
        <w:t xml:space="preserve"> </w:t>
      </w:r>
      <w:r>
        <w:rPr>
          <w:rFonts w:ascii="Calibri" w:eastAsia="Calibri"/>
          <w:w w:val="95"/>
          <w:sz w:val="21"/>
        </w:rPr>
        <w:t>0</w:t>
      </w:r>
    </w:p>
    <w:p w14:paraId="7B505728" w14:textId="77777777" w:rsidR="00382F71" w:rsidRDefault="00382F71">
      <w:pPr>
        <w:pStyle w:val="a3"/>
        <w:spacing w:before="4"/>
        <w:rPr>
          <w:rFonts w:ascii="Calibri"/>
          <w:sz w:val="16"/>
        </w:rPr>
      </w:pPr>
    </w:p>
    <w:p w14:paraId="542C96BC" w14:textId="77777777" w:rsidR="00382F71" w:rsidRDefault="00000000">
      <w:pPr>
        <w:pStyle w:val="a5"/>
        <w:numPr>
          <w:ilvl w:val="0"/>
          <w:numId w:val="124"/>
        </w:numPr>
        <w:tabs>
          <w:tab w:val="left" w:pos="1103"/>
        </w:tabs>
        <w:rPr>
          <w:sz w:val="21"/>
        </w:rPr>
      </w:pPr>
      <w:r>
        <w:rPr>
          <w:sz w:val="21"/>
        </w:rPr>
        <w:t>退出购物车，再去查询购物车，商品正常。</w:t>
      </w:r>
    </w:p>
    <w:p w14:paraId="4D9F9837" w14:textId="77777777" w:rsidR="00382F71" w:rsidRDefault="00382F71">
      <w:pPr>
        <w:pStyle w:val="a3"/>
        <w:rPr>
          <w:sz w:val="22"/>
        </w:rPr>
      </w:pPr>
    </w:p>
    <w:p w14:paraId="7E9F61B9" w14:textId="77777777" w:rsidR="00382F71" w:rsidRDefault="00382F71">
      <w:pPr>
        <w:pStyle w:val="a3"/>
        <w:rPr>
          <w:sz w:val="30"/>
        </w:rPr>
      </w:pPr>
    </w:p>
    <w:p w14:paraId="4374FE0D" w14:textId="77777777" w:rsidR="00382F71" w:rsidRDefault="00000000">
      <w:pPr>
        <w:pStyle w:val="a5"/>
        <w:numPr>
          <w:ilvl w:val="0"/>
          <w:numId w:val="124"/>
        </w:numPr>
        <w:tabs>
          <w:tab w:val="left" w:pos="1103"/>
        </w:tabs>
        <w:rPr>
          <w:sz w:val="21"/>
        </w:rPr>
      </w:pPr>
      <w:r>
        <w:rPr>
          <w:sz w:val="21"/>
        </w:rPr>
        <w:t>购物车的商品可以全选，</w:t>
      </w:r>
      <w:proofErr w:type="gramStart"/>
      <w:r>
        <w:rPr>
          <w:sz w:val="21"/>
        </w:rPr>
        <w:t>取消全选</w:t>
      </w:r>
      <w:proofErr w:type="gramEnd"/>
      <w:r>
        <w:rPr>
          <w:sz w:val="21"/>
        </w:rPr>
        <w:t>，可以复选，选中的商品和数量可以正常下单。</w:t>
      </w:r>
    </w:p>
    <w:p w14:paraId="7A431EB2" w14:textId="77777777" w:rsidR="00382F71" w:rsidRDefault="00382F71">
      <w:pPr>
        <w:pStyle w:val="a3"/>
        <w:spacing w:before="7"/>
        <w:rPr>
          <w:sz w:val="15"/>
        </w:rPr>
      </w:pPr>
    </w:p>
    <w:p w14:paraId="7BFD9B08" w14:textId="77777777" w:rsidR="00382F71" w:rsidRDefault="00000000">
      <w:pPr>
        <w:pStyle w:val="a5"/>
        <w:numPr>
          <w:ilvl w:val="0"/>
          <w:numId w:val="124"/>
        </w:numPr>
        <w:tabs>
          <w:tab w:val="left" w:pos="1103"/>
        </w:tabs>
        <w:rPr>
          <w:sz w:val="21"/>
        </w:rPr>
      </w:pPr>
      <w:r>
        <w:rPr>
          <w:sz w:val="21"/>
        </w:rPr>
        <w:lastRenderedPageBreak/>
        <w:t>商品添加到购物车以后，已下架。购物车会</w:t>
      </w:r>
      <w:proofErr w:type="gramStart"/>
      <w:r>
        <w:rPr>
          <w:sz w:val="21"/>
        </w:rPr>
        <w:t>提示此</w:t>
      </w:r>
      <w:proofErr w:type="gramEnd"/>
      <w:r>
        <w:rPr>
          <w:sz w:val="21"/>
        </w:rPr>
        <w:t>宝贝已失效。</w:t>
      </w:r>
    </w:p>
    <w:p w14:paraId="4B317239" w14:textId="77777777" w:rsidR="00382F71" w:rsidRDefault="00382F71">
      <w:pPr>
        <w:rPr>
          <w:sz w:val="21"/>
        </w:rPr>
        <w:sectPr w:rsidR="00382F71">
          <w:pgSz w:w="11910" w:h="16840"/>
          <w:pgMar w:top="1580" w:right="940" w:bottom="680" w:left="820" w:header="0" w:footer="406" w:gutter="0"/>
          <w:cols w:space="720"/>
        </w:sectPr>
      </w:pPr>
    </w:p>
    <w:p w14:paraId="42F7D956" w14:textId="77777777" w:rsidR="00382F71" w:rsidRDefault="00000000">
      <w:pPr>
        <w:pStyle w:val="a5"/>
        <w:numPr>
          <w:ilvl w:val="0"/>
          <w:numId w:val="124"/>
        </w:numPr>
        <w:tabs>
          <w:tab w:val="left" w:pos="1103"/>
        </w:tabs>
        <w:spacing w:before="49"/>
        <w:rPr>
          <w:sz w:val="21"/>
        </w:rPr>
      </w:pPr>
      <w:r>
        <w:rPr>
          <w:sz w:val="21"/>
        </w:rPr>
        <w:lastRenderedPageBreak/>
        <w:t>商品添加到购物车以后，降价了，购物车会有降价提示。</w:t>
      </w:r>
    </w:p>
    <w:p w14:paraId="39598FE9" w14:textId="77777777" w:rsidR="00382F71" w:rsidRDefault="00382F71">
      <w:pPr>
        <w:pStyle w:val="a3"/>
        <w:spacing w:before="6"/>
        <w:rPr>
          <w:sz w:val="15"/>
        </w:rPr>
      </w:pPr>
    </w:p>
    <w:p w14:paraId="3BF2A50D" w14:textId="77777777" w:rsidR="00382F71" w:rsidRDefault="00000000">
      <w:pPr>
        <w:pStyle w:val="a5"/>
        <w:numPr>
          <w:ilvl w:val="0"/>
          <w:numId w:val="124"/>
        </w:numPr>
        <w:tabs>
          <w:tab w:val="left" w:pos="1103"/>
        </w:tabs>
        <w:rPr>
          <w:sz w:val="21"/>
        </w:rPr>
      </w:pPr>
      <w:r>
        <w:rPr>
          <w:sz w:val="21"/>
        </w:rPr>
        <w:t>商品添加到购物车以后，库存不足了。</w:t>
      </w:r>
    </w:p>
    <w:p w14:paraId="66B2C188" w14:textId="77777777" w:rsidR="00382F71" w:rsidRDefault="00382F71">
      <w:pPr>
        <w:pStyle w:val="a3"/>
        <w:spacing w:before="2"/>
        <w:rPr>
          <w:sz w:val="32"/>
        </w:rPr>
      </w:pPr>
    </w:p>
    <w:p w14:paraId="72B76821" w14:textId="77777777" w:rsidR="00382F71" w:rsidRDefault="00000000">
      <w:pPr>
        <w:pStyle w:val="5"/>
        <w:numPr>
          <w:ilvl w:val="2"/>
          <w:numId w:val="86"/>
        </w:numPr>
        <w:tabs>
          <w:tab w:val="left" w:pos="1731"/>
          <w:tab w:val="left" w:pos="1732"/>
        </w:tabs>
        <w:spacing w:before="1"/>
        <w:ind w:left="1731" w:hanging="1261"/>
        <w:rPr>
          <w:rFonts w:ascii="Calibri" w:eastAsia="Calibri"/>
          <w:color w:val="4AACC5"/>
        </w:rPr>
      </w:pPr>
      <w:bookmarkStart w:id="569" w:name="1.10.12网上银行转账是怎么测的，设计一下测试用例。"/>
      <w:bookmarkStart w:id="570" w:name="_bookmark285"/>
      <w:bookmarkEnd w:id="569"/>
      <w:bookmarkEnd w:id="570"/>
      <w:r>
        <w:rPr>
          <w:color w:val="4AACC5"/>
        </w:rPr>
        <w:t>网上银行转账是怎么测的，设计一下测试用例。</w:t>
      </w:r>
    </w:p>
    <w:p w14:paraId="01229F25" w14:textId="77777777" w:rsidR="00382F71" w:rsidRDefault="00382F71">
      <w:pPr>
        <w:pStyle w:val="a3"/>
        <w:spacing w:before="10"/>
        <w:rPr>
          <w:sz w:val="22"/>
        </w:rPr>
      </w:pPr>
    </w:p>
    <w:p w14:paraId="28400A50" w14:textId="77777777" w:rsidR="00382F71" w:rsidRDefault="00000000">
      <w:pPr>
        <w:pStyle w:val="a3"/>
        <w:ind w:left="471"/>
      </w:pPr>
      <w:r>
        <w:t>回答思路：</w:t>
      </w:r>
    </w:p>
    <w:p w14:paraId="3BD8578F" w14:textId="77777777" w:rsidR="00382F71" w:rsidRDefault="00382F71">
      <w:pPr>
        <w:pStyle w:val="a3"/>
        <w:spacing w:before="6"/>
        <w:rPr>
          <w:sz w:val="15"/>
        </w:rPr>
      </w:pPr>
    </w:p>
    <w:p w14:paraId="75A3ECA3" w14:textId="77777777" w:rsidR="00382F71" w:rsidRDefault="00000000">
      <w:pPr>
        <w:pStyle w:val="a3"/>
        <w:spacing w:before="1" w:line="417" w:lineRule="auto"/>
        <w:ind w:left="471" w:right="247" w:firstLine="420"/>
      </w:pPr>
      <w:r>
        <w:t>宏观上可以从质量模型（万能公式）来考虑，重点需要测试转账的功能、性能与安全性。设计测</w:t>
      </w:r>
      <w:r>
        <w:rPr>
          <w:w w:val="95"/>
        </w:rPr>
        <w:t>试用例可以使用场景法为主，先列出转账的基本流和备选流。然后设计场景，最后根据场景设计数据。</w:t>
      </w:r>
      <w:r>
        <w:rPr>
          <w:spacing w:val="140"/>
        </w:rPr>
        <w:t xml:space="preserve"> </w:t>
      </w:r>
      <w:r>
        <w:t>实际面试中需要举出具体的例子。</w:t>
      </w:r>
    </w:p>
    <w:p w14:paraId="2CBA3016" w14:textId="77777777" w:rsidR="00382F71" w:rsidRDefault="00000000">
      <w:pPr>
        <w:pStyle w:val="a5"/>
        <w:numPr>
          <w:ilvl w:val="0"/>
          <w:numId w:val="125"/>
        </w:numPr>
        <w:tabs>
          <w:tab w:val="left" w:pos="1103"/>
        </w:tabs>
        <w:spacing w:line="269" w:lineRule="exact"/>
        <w:rPr>
          <w:sz w:val="21"/>
        </w:rPr>
      </w:pPr>
      <w:r>
        <w:rPr>
          <w:w w:val="95"/>
          <w:sz w:val="21"/>
        </w:rPr>
        <w:t>先检查界面。</w:t>
      </w:r>
    </w:p>
    <w:p w14:paraId="7DD39408" w14:textId="77777777" w:rsidR="00382F71" w:rsidRDefault="00382F71">
      <w:pPr>
        <w:pStyle w:val="a3"/>
        <w:spacing w:before="6"/>
        <w:rPr>
          <w:sz w:val="15"/>
        </w:rPr>
      </w:pPr>
    </w:p>
    <w:p w14:paraId="38E2E128" w14:textId="77777777" w:rsidR="00382F71" w:rsidRDefault="00000000">
      <w:pPr>
        <w:pStyle w:val="a5"/>
        <w:numPr>
          <w:ilvl w:val="0"/>
          <w:numId w:val="125"/>
        </w:numPr>
        <w:tabs>
          <w:tab w:val="left" w:pos="1103"/>
        </w:tabs>
        <w:rPr>
          <w:sz w:val="21"/>
        </w:rPr>
      </w:pPr>
      <w:r>
        <w:rPr>
          <w:w w:val="95"/>
          <w:sz w:val="21"/>
        </w:rPr>
        <w:t>再测试功能：</w:t>
      </w:r>
    </w:p>
    <w:p w14:paraId="72E484E2" w14:textId="77777777" w:rsidR="00382F71" w:rsidRDefault="00382F71">
      <w:pPr>
        <w:pStyle w:val="a3"/>
        <w:spacing w:before="7"/>
        <w:rPr>
          <w:sz w:val="15"/>
        </w:rPr>
      </w:pPr>
    </w:p>
    <w:p w14:paraId="43CACBA3" w14:textId="77777777" w:rsidR="00382F71" w:rsidRDefault="00000000">
      <w:pPr>
        <w:pStyle w:val="a5"/>
        <w:numPr>
          <w:ilvl w:val="1"/>
          <w:numId w:val="125"/>
        </w:numPr>
        <w:tabs>
          <w:tab w:val="left" w:pos="1362"/>
        </w:tabs>
        <w:ind w:hanging="318"/>
        <w:rPr>
          <w:sz w:val="21"/>
        </w:rPr>
      </w:pPr>
      <w:r>
        <w:rPr>
          <w:sz w:val="21"/>
        </w:rPr>
        <w:t>验证同行转账，跨行转账。</w:t>
      </w:r>
    </w:p>
    <w:p w14:paraId="55F2F7AB" w14:textId="77777777" w:rsidR="00382F71" w:rsidRDefault="00382F71">
      <w:pPr>
        <w:pStyle w:val="a3"/>
        <w:spacing w:before="7"/>
        <w:rPr>
          <w:sz w:val="15"/>
        </w:rPr>
      </w:pPr>
    </w:p>
    <w:p w14:paraId="65143196" w14:textId="77777777" w:rsidR="00382F71" w:rsidRDefault="00000000">
      <w:pPr>
        <w:pStyle w:val="a5"/>
        <w:numPr>
          <w:ilvl w:val="1"/>
          <w:numId w:val="125"/>
        </w:numPr>
        <w:tabs>
          <w:tab w:val="left" w:pos="1362"/>
        </w:tabs>
        <w:ind w:hanging="318"/>
        <w:rPr>
          <w:sz w:val="21"/>
        </w:rPr>
      </w:pPr>
      <w:r>
        <w:rPr>
          <w:sz w:val="21"/>
        </w:rPr>
        <w:t>验证转账限额。</w:t>
      </w:r>
    </w:p>
    <w:p w14:paraId="52BF38DC" w14:textId="77777777" w:rsidR="00382F71" w:rsidRDefault="00382F71">
      <w:pPr>
        <w:pStyle w:val="a3"/>
        <w:spacing w:before="6"/>
        <w:rPr>
          <w:sz w:val="15"/>
        </w:rPr>
      </w:pPr>
    </w:p>
    <w:p w14:paraId="0CF522F2" w14:textId="77777777" w:rsidR="00382F71" w:rsidRDefault="00000000">
      <w:pPr>
        <w:pStyle w:val="a5"/>
        <w:numPr>
          <w:ilvl w:val="1"/>
          <w:numId w:val="125"/>
        </w:numPr>
        <w:tabs>
          <w:tab w:val="left" w:pos="1362"/>
        </w:tabs>
        <w:spacing w:before="1"/>
        <w:ind w:hanging="318"/>
        <w:rPr>
          <w:sz w:val="21"/>
        </w:rPr>
      </w:pPr>
      <w:r>
        <w:rPr>
          <w:sz w:val="21"/>
        </w:rPr>
        <w:t>验证非法账户（挂失，冻结，锁定的账户）的转账。</w:t>
      </w:r>
    </w:p>
    <w:p w14:paraId="334A5B48" w14:textId="77777777" w:rsidR="00382F71" w:rsidRDefault="00382F71">
      <w:pPr>
        <w:pStyle w:val="a3"/>
        <w:spacing w:before="6"/>
        <w:rPr>
          <w:sz w:val="15"/>
        </w:rPr>
      </w:pPr>
    </w:p>
    <w:p w14:paraId="469CA9EE" w14:textId="77777777" w:rsidR="00382F71" w:rsidRDefault="00000000">
      <w:pPr>
        <w:pStyle w:val="a5"/>
        <w:numPr>
          <w:ilvl w:val="0"/>
          <w:numId w:val="125"/>
        </w:numPr>
        <w:tabs>
          <w:tab w:val="left" w:pos="1103"/>
        </w:tabs>
        <w:rPr>
          <w:sz w:val="21"/>
        </w:rPr>
      </w:pPr>
      <w:r>
        <w:rPr>
          <w:sz w:val="21"/>
        </w:rPr>
        <w:t>再测试性能方面的。</w:t>
      </w:r>
    </w:p>
    <w:p w14:paraId="032FE1F6" w14:textId="77777777" w:rsidR="00382F71" w:rsidRDefault="00382F71">
      <w:pPr>
        <w:pStyle w:val="a3"/>
        <w:rPr>
          <w:sz w:val="22"/>
        </w:rPr>
      </w:pPr>
    </w:p>
    <w:p w14:paraId="5EFC4D51" w14:textId="77777777" w:rsidR="00382F71" w:rsidRDefault="00382F71">
      <w:pPr>
        <w:pStyle w:val="a3"/>
        <w:rPr>
          <w:sz w:val="22"/>
        </w:rPr>
      </w:pPr>
    </w:p>
    <w:p w14:paraId="102F0A0D" w14:textId="77777777" w:rsidR="00382F71" w:rsidRDefault="00382F71">
      <w:pPr>
        <w:pStyle w:val="a3"/>
        <w:rPr>
          <w:sz w:val="22"/>
        </w:rPr>
      </w:pPr>
    </w:p>
    <w:p w14:paraId="77A1553C" w14:textId="77777777" w:rsidR="00382F71" w:rsidRDefault="00382F71">
      <w:pPr>
        <w:pStyle w:val="a3"/>
        <w:spacing w:before="2"/>
        <w:rPr>
          <w:sz w:val="16"/>
        </w:rPr>
      </w:pPr>
    </w:p>
    <w:p w14:paraId="034FC7B3" w14:textId="77777777" w:rsidR="00382F71" w:rsidRDefault="00000000">
      <w:pPr>
        <w:pStyle w:val="a5"/>
        <w:numPr>
          <w:ilvl w:val="0"/>
          <w:numId w:val="126"/>
        </w:numPr>
        <w:tabs>
          <w:tab w:val="left" w:pos="891"/>
          <w:tab w:val="left" w:pos="892"/>
        </w:tabs>
        <w:ind w:hanging="421"/>
        <w:rPr>
          <w:sz w:val="36"/>
        </w:rPr>
      </w:pPr>
      <w:bookmarkStart w:id="571" w:name="2Linux_基础"/>
      <w:bookmarkStart w:id="572" w:name="_bookmark286"/>
      <w:bookmarkEnd w:id="571"/>
      <w:bookmarkEnd w:id="572"/>
      <w:r>
        <w:rPr>
          <w:rFonts w:ascii="Calibri" w:eastAsia="Calibri"/>
          <w:b/>
          <w:sz w:val="36"/>
        </w:rPr>
        <w:t>Linux</w:t>
      </w:r>
      <w:r>
        <w:rPr>
          <w:rFonts w:ascii="Calibri" w:eastAsia="Calibri"/>
          <w:b/>
          <w:spacing w:val="98"/>
          <w:sz w:val="36"/>
        </w:rPr>
        <w:t xml:space="preserve"> </w:t>
      </w:r>
      <w:r>
        <w:rPr>
          <w:sz w:val="36"/>
        </w:rPr>
        <w:t>基础</w:t>
      </w:r>
    </w:p>
    <w:p w14:paraId="26ACDCE5" w14:textId="77777777" w:rsidR="00382F71" w:rsidRDefault="00382F71">
      <w:pPr>
        <w:pStyle w:val="a3"/>
        <w:spacing w:before="5"/>
        <w:rPr>
          <w:sz w:val="46"/>
        </w:rPr>
      </w:pPr>
    </w:p>
    <w:p w14:paraId="50A2FFE1" w14:textId="77777777" w:rsidR="00382F71" w:rsidRDefault="00000000">
      <w:pPr>
        <w:pStyle w:val="1"/>
        <w:tabs>
          <w:tab w:val="left" w:pos="1048"/>
        </w:tabs>
        <w:spacing w:before="0"/>
        <w:ind w:left="470" w:firstLine="0"/>
      </w:pPr>
      <w:bookmarkStart w:id="573" w:name="2.1Linux基础"/>
      <w:bookmarkStart w:id="574" w:name="_bookmark287"/>
      <w:bookmarkEnd w:id="573"/>
      <w:bookmarkEnd w:id="574"/>
      <w:r>
        <w:rPr>
          <w:rFonts w:hint="eastAsia"/>
          <w:color w:val="1F487C"/>
        </w:rPr>
        <w:t>2</w:t>
      </w:r>
      <w:r>
        <w:rPr>
          <w:color w:val="1F487C"/>
        </w:rPr>
        <w:t>Linux</w:t>
      </w:r>
      <w:r>
        <w:rPr>
          <w:color w:val="1F487C"/>
          <w:spacing w:val="-25"/>
        </w:rPr>
        <w:t xml:space="preserve"> 基础</w:t>
      </w:r>
    </w:p>
    <w:p w14:paraId="183F3E8C" w14:textId="77777777" w:rsidR="00382F71" w:rsidRDefault="00382F71">
      <w:pPr>
        <w:pStyle w:val="a3"/>
        <w:spacing w:before="1"/>
        <w:rPr>
          <w:sz w:val="40"/>
        </w:rPr>
      </w:pPr>
    </w:p>
    <w:p w14:paraId="4D4F323D" w14:textId="77777777" w:rsidR="00382F71" w:rsidRDefault="00000000">
      <w:pPr>
        <w:pStyle w:val="a5"/>
        <w:numPr>
          <w:ilvl w:val="2"/>
          <w:numId w:val="126"/>
        </w:numPr>
        <w:tabs>
          <w:tab w:val="left" w:pos="1192"/>
        </w:tabs>
        <w:spacing w:before="1"/>
        <w:ind w:hanging="721"/>
        <w:rPr>
          <w:sz w:val="28"/>
        </w:rPr>
      </w:pPr>
      <w:bookmarkStart w:id="575" w:name="2.1.1说出10个以上的Linux命令"/>
      <w:bookmarkStart w:id="576" w:name="_bookmark288"/>
      <w:bookmarkEnd w:id="575"/>
      <w:bookmarkEnd w:id="576"/>
      <w:r>
        <w:rPr>
          <w:color w:val="4AACC5"/>
          <w:spacing w:val="-24"/>
          <w:sz w:val="28"/>
        </w:rPr>
        <w:t xml:space="preserve">说出 </w:t>
      </w:r>
      <w:r>
        <w:rPr>
          <w:rFonts w:ascii="Calibri" w:eastAsia="Calibri"/>
          <w:b/>
          <w:color w:val="4AACC5"/>
          <w:sz w:val="28"/>
        </w:rPr>
        <w:t>10</w:t>
      </w:r>
      <w:r>
        <w:rPr>
          <w:rFonts w:ascii="Calibri" w:eastAsia="Calibri"/>
          <w:b/>
          <w:color w:val="4AACC5"/>
          <w:spacing w:val="5"/>
          <w:sz w:val="28"/>
        </w:rPr>
        <w:t xml:space="preserve"> </w:t>
      </w:r>
      <w:proofErr w:type="gramStart"/>
      <w:r>
        <w:rPr>
          <w:color w:val="4AACC5"/>
          <w:spacing w:val="-14"/>
          <w:sz w:val="28"/>
        </w:rPr>
        <w:t>个</w:t>
      </w:r>
      <w:proofErr w:type="gramEnd"/>
      <w:r>
        <w:rPr>
          <w:color w:val="4AACC5"/>
          <w:spacing w:val="-14"/>
          <w:sz w:val="28"/>
        </w:rPr>
        <w:t xml:space="preserve">以上的 </w:t>
      </w:r>
      <w:r>
        <w:rPr>
          <w:rFonts w:ascii="Calibri" w:eastAsia="Calibri"/>
          <w:b/>
          <w:color w:val="4AACC5"/>
          <w:sz w:val="28"/>
        </w:rPr>
        <w:t>Linux</w:t>
      </w:r>
      <w:r>
        <w:rPr>
          <w:rFonts w:ascii="Calibri" w:eastAsia="Calibri"/>
          <w:b/>
          <w:color w:val="4AACC5"/>
          <w:spacing w:val="5"/>
          <w:sz w:val="28"/>
        </w:rPr>
        <w:t xml:space="preserve"> </w:t>
      </w:r>
      <w:r>
        <w:rPr>
          <w:color w:val="4AACC5"/>
          <w:sz w:val="28"/>
        </w:rPr>
        <w:t>命令</w:t>
      </w:r>
    </w:p>
    <w:p w14:paraId="72471C88" w14:textId="77777777" w:rsidR="00382F71" w:rsidRDefault="00382F71">
      <w:pPr>
        <w:pStyle w:val="a3"/>
        <w:spacing w:before="10"/>
        <w:rPr>
          <w:sz w:val="22"/>
        </w:rPr>
      </w:pPr>
    </w:p>
    <w:p w14:paraId="2D1E8D76" w14:textId="77777777" w:rsidR="00382F71" w:rsidRDefault="00000000">
      <w:pPr>
        <w:pStyle w:val="a3"/>
        <w:ind w:left="471"/>
        <w:rPr>
          <w:rFonts w:ascii="Calibri" w:eastAsia="Calibri"/>
        </w:rPr>
      </w:pPr>
      <w:r>
        <w:rPr>
          <w:rFonts w:ascii="Calibri" w:eastAsia="Calibri"/>
        </w:rPr>
        <w:t>1</w:t>
      </w:r>
      <w:r>
        <w:t>、创建文件：</w:t>
      </w:r>
      <w:r>
        <w:rPr>
          <w:rFonts w:ascii="Calibri" w:eastAsia="Calibri"/>
        </w:rPr>
        <w:t>touch</w:t>
      </w:r>
    </w:p>
    <w:p w14:paraId="0825ABAE" w14:textId="77777777" w:rsidR="00382F71" w:rsidRDefault="00382F71">
      <w:pPr>
        <w:pStyle w:val="a3"/>
        <w:spacing w:before="3"/>
        <w:rPr>
          <w:rFonts w:ascii="Calibri"/>
          <w:sz w:val="16"/>
        </w:rPr>
      </w:pPr>
    </w:p>
    <w:p w14:paraId="2837F473" w14:textId="77777777" w:rsidR="00382F71" w:rsidRDefault="00000000">
      <w:pPr>
        <w:pStyle w:val="a3"/>
        <w:spacing w:line="417" w:lineRule="auto"/>
        <w:ind w:left="471" w:right="7285"/>
        <w:rPr>
          <w:rFonts w:ascii="Calibri" w:eastAsia="Calibri"/>
        </w:rPr>
      </w:pPr>
      <w:r>
        <w:rPr>
          <w:rFonts w:ascii="Calibri" w:eastAsia="Calibri"/>
          <w:spacing w:val="-1"/>
        </w:rPr>
        <w:t>2</w:t>
      </w:r>
      <w:r>
        <w:rPr>
          <w:spacing w:val="-1"/>
        </w:rPr>
        <w:t>、删除文件：</w:t>
      </w:r>
      <w:r>
        <w:rPr>
          <w:rFonts w:ascii="Calibri" w:eastAsia="Calibri"/>
          <w:spacing w:val="-1"/>
        </w:rPr>
        <w:t>rm(remove)</w:t>
      </w:r>
      <w:r>
        <w:rPr>
          <w:rFonts w:ascii="Calibri" w:eastAsia="Calibri"/>
          <w:spacing w:val="-45"/>
        </w:rPr>
        <w:t xml:space="preserve"> </w:t>
      </w:r>
      <w:r>
        <w:rPr>
          <w:rFonts w:ascii="Calibri" w:eastAsia="Calibri"/>
        </w:rPr>
        <w:t>3</w:t>
      </w:r>
      <w:r>
        <w:t>、查看文件：</w:t>
      </w:r>
      <w:r>
        <w:rPr>
          <w:rFonts w:ascii="Calibri" w:eastAsia="Calibri"/>
        </w:rPr>
        <w:t>cat</w:t>
      </w:r>
    </w:p>
    <w:p w14:paraId="05A9A923" w14:textId="77777777" w:rsidR="00382F71" w:rsidRDefault="00000000">
      <w:pPr>
        <w:pStyle w:val="a3"/>
        <w:spacing w:line="269" w:lineRule="exact"/>
        <w:ind w:left="471"/>
        <w:rPr>
          <w:rFonts w:ascii="Calibri" w:eastAsia="Calibri"/>
        </w:rPr>
      </w:pPr>
      <w:r>
        <w:rPr>
          <w:rFonts w:ascii="Calibri" w:eastAsia="Calibri"/>
        </w:rPr>
        <w:t>4</w:t>
      </w:r>
      <w:r>
        <w:t>、复制：</w:t>
      </w:r>
      <w:r>
        <w:rPr>
          <w:rFonts w:ascii="Calibri" w:eastAsia="Calibri"/>
        </w:rPr>
        <w:t>cp(copy)</w:t>
      </w:r>
    </w:p>
    <w:p w14:paraId="58CA5085" w14:textId="77777777" w:rsidR="00382F71" w:rsidRDefault="00382F71">
      <w:pPr>
        <w:pStyle w:val="a3"/>
        <w:spacing w:before="4"/>
        <w:rPr>
          <w:rFonts w:ascii="Calibri"/>
          <w:sz w:val="16"/>
        </w:rPr>
      </w:pPr>
    </w:p>
    <w:p w14:paraId="647FEFFB" w14:textId="77777777" w:rsidR="00382F71" w:rsidRDefault="00000000">
      <w:pPr>
        <w:pStyle w:val="a3"/>
        <w:spacing w:line="417" w:lineRule="auto"/>
        <w:ind w:left="471" w:right="6189"/>
        <w:rPr>
          <w:rFonts w:ascii="Calibri" w:eastAsia="Calibri"/>
        </w:rPr>
      </w:pPr>
      <w:r>
        <w:rPr>
          <w:rFonts w:ascii="Calibri" w:eastAsia="Calibri"/>
          <w:spacing w:val="-1"/>
        </w:rPr>
        <w:t>5</w:t>
      </w:r>
      <w:r>
        <w:rPr>
          <w:spacing w:val="-1"/>
        </w:rPr>
        <w:t>、创建文件夹：</w:t>
      </w:r>
      <w:proofErr w:type="spellStart"/>
      <w:r>
        <w:rPr>
          <w:rFonts w:ascii="Calibri" w:eastAsia="Calibri"/>
          <w:spacing w:val="-1"/>
        </w:rPr>
        <w:t>mkdir</w:t>
      </w:r>
      <w:proofErr w:type="spellEnd"/>
      <w:r>
        <w:rPr>
          <w:rFonts w:ascii="Calibri" w:eastAsia="Calibri"/>
          <w:spacing w:val="-1"/>
        </w:rPr>
        <w:t xml:space="preserve">(make </w:t>
      </w:r>
      <w:r>
        <w:rPr>
          <w:rFonts w:ascii="Calibri" w:eastAsia="Calibri"/>
        </w:rPr>
        <w:t>directory)</w:t>
      </w:r>
      <w:r>
        <w:rPr>
          <w:rFonts w:ascii="Calibri" w:eastAsia="Calibri"/>
          <w:spacing w:val="-45"/>
        </w:rPr>
        <w:t xml:space="preserve"> </w:t>
      </w:r>
      <w:r>
        <w:rPr>
          <w:rFonts w:ascii="Calibri" w:eastAsia="Calibri"/>
        </w:rPr>
        <w:t>6</w:t>
      </w:r>
      <w:r>
        <w:t>、剪切或者重命名：</w:t>
      </w:r>
      <w:r>
        <w:rPr>
          <w:rFonts w:ascii="Calibri" w:eastAsia="Calibri"/>
        </w:rPr>
        <w:t>mv(move)</w:t>
      </w:r>
    </w:p>
    <w:p w14:paraId="1B265F14" w14:textId="77777777" w:rsidR="00382F71" w:rsidRDefault="00000000">
      <w:pPr>
        <w:pStyle w:val="a3"/>
        <w:spacing w:line="417" w:lineRule="auto"/>
        <w:ind w:left="471" w:right="7846"/>
        <w:rPr>
          <w:rFonts w:ascii="Calibri" w:eastAsia="Calibri"/>
        </w:rPr>
      </w:pPr>
      <w:r>
        <w:rPr>
          <w:rFonts w:ascii="Calibri" w:eastAsia="Calibri"/>
          <w:spacing w:val="-1"/>
        </w:rPr>
        <w:t>7</w:t>
      </w:r>
      <w:r>
        <w:rPr>
          <w:spacing w:val="-1"/>
        </w:rPr>
        <w:t>、压缩解压缩：</w:t>
      </w:r>
      <w:r>
        <w:rPr>
          <w:rFonts w:ascii="Calibri" w:eastAsia="Calibri"/>
        </w:rPr>
        <w:t>tar</w:t>
      </w:r>
      <w:r>
        <w:rPr>
          <w:rFonts w:ascii="Calibri" w:eastAsia="Calibri"/>
          <w:spacing w:val="-45"/>
        </w:rPr>
        <w:t xml:space="preserve"> </w:t>
      </w:r>
      <w:r>
        <w:rPr>
          <w:rFonts w:ascii="Calibri" w:eastAsia="Calibri"/>
        </w:rPr>
        <w:t>8</w:t>
      </w:r>
      <w:r>
        <w:t>、查看：</w:t>
      </w:r>
      <w:r>
        <w:rPr>
          <w:rFonts w:ascii="Calibri" w:eastAsia="Calibri"/>
        </w:rPr>
        <w:t>ls</w:t>
      </w:r>
      <w:r>
        <w:rPr>
          <w:rFonts w:ascii="Calibri" w:eastAsia="Calibri"/>
          <w:spacing w:val="10"/>
        </w:rPr>
        <w:t xml:space="preserve"> </w:t>
      </w:r>
      <w:r>
        <w:rPr>
          <w:rFonts w:ascii="Calibri" w:eastAsia="Calibri"/>
        </w:rPr>
        <w:t>list</w:t>
      </w:r>
    </w:p>
    <w:p w14:paraId="2A1A5583" w14:textId="77777777" w:rsidR="00382F71" w:rsidRDefault="00000000">
      <w:pPr>
        <w:pStyle w:val="a3"/>
        <w:spacing w:line="269" w:lineRule="exact"/>
        <w:ind w:left="471"/>
        <w:rPr>
          <w:rFonts w:ascii="Calibri" w:eastAsia="Calibri"/>
        </w:rPr>
      </w:pPr>
      <w:r>
        <w:rPr>
          <w:rFonts w:ascii="Calibri" w:eastAsia="Calibri"/>
          <w:w w:val="95"/>
        </w:rPr>
        <w:t>9</w:t>
      </w:r>
      <w:r>
        <w:rPr>
          <w:w w:val="95"/>
        </w:rPr>
        <w:t>、编辑：</w:t>
      </w:r>
      <w:r>
        <w:rPr>
          <w:rFonts w:ascii="Calibri" w:eastAsia="Calibri"/>
          <w:w w:val="95"/>
        </w:rPr>
        <w:t>vi/vim</w:t>
      </w:r>
    </w:p>
    <w:p w14:paraId="4F4F54DC" w14:textId="77777777" w:rsidR="00382F71" w:rsidRDefault="00382F71">
      <w:pPr>
        <w:pStyle w:val="a3"/>
        <w:spacing w:before="3"/>
        <w:rPr>
          <w:rFonts w:ascii="Calibri"/>
          <w:sz w:val="16"/>
        </w:rPr>
      </w:pPr>
    </w:p>
    <w:p w14:paraId="317766B2" w14:textId="77777777" w:rsidR="00382F71" w:rsidRDefault="00000000">
      <w:pPr>
        <w:pStyle w:val="a3"/>
        <w:ind w:left="471"/>
        <w:rPr>
          <w:rFonts w:ascii="Calibri" w:eastAsia="Calibri"/>
        </w:rPr>
      </w:pPr>
      <w:r>
        <w:rPr>
          <w:rFonts w:ascii="Calibri" w:eastAsia="Calibri"/>
        </w:rPr>
        <w:t>10</w:t>
      </w:r>
      <w:r>
        <w:t>、查看当前路径：</w:t>
      </w:r>
      <w:proofErr w:type="spellStart"/>
      <w:proofErr w:type="gramStart"/>
      <w:r>
        <w:rPr>
          <w:rFonts w:ascii="Calibri" w:eastAsia="Calibri"/>
        </w:rPr>
        <w:t>pwd</w:t>
      </w:r>
      <w:proofErr w:type="spellEnd"/>
      <w:r>
        <w:rPr>
          <w:rFonts w:ascii="Calibri" w:eastAsia="Calibri"/>
        </w:rPr>
        <w:t>(</w:t>
      </w:r>
      <w:proofErr w:type="gramEnd"/>
      <w:r>
        <w:rPr>
          <w:rFonts w:ascii="Calibri" w:eastAsia="Calibri"/>
        </w:rPr>
        <w:t>Print</w:t>
      </w:r>
      <w:r>
        <w:rPr>
          <w:rFonts w:ascii="Calibri" w:eastAsia="Calibri"/>
          <w:spacing w:val="-10"/>
        </w:rPr>
        <w:t xml:space="preserve"> </w:t>
      </w:r>
      <w:r>
        <w:rPr>
          <w:rFonts w:ascii="Calibri" w:eastAsia="Calibri"/>
        </w:rPr>
        <w:t>Working</w:t>
      </w:r>
      <w:r>
        <w:rPr>
          <w:rFonts w:ascii="Calibri" w:eastAsia="Calibri"/>
          <w:spacing w:val="-9"/>
        </w:rPr>
        <w:t xml:space="preserve"> </w:t>
      </w:r>
      <w:r>
        <w:rPr>
          <w:rFonts w:ascii="Calibri" w:eastAsia="Calibri"/>
        </w:rPr>
        <w:t>Directory)</w:t>
      </w:r>
    </w:p>
    <w:p w14:paraId="4CAB8E49" w14:textId="77777777" w:rsidR="00382F71" w:rsidRDefault="00382F71">
      <w:pPr>
        <w:rPr>
          <w:rFonts w:ascii="Calibri" w:eastAsia="Calibri"/>
        </w:rPr>
        <w:sectPr w:rsidR="00382F71">
          <w:pgSz w:w="11910" w:h="16840"/>
          <w:pgMar w:top="1260" w:right="940" w:bottom="680" w:left="820" w:header="0" w:footer="406" w:gutter="0"/>
          <w:cols w:space="720"/>
        </w:sectPr>
      </w:pPr>
    </w:p>
    <w:p w14:paraId="6C7E5544" w14:textId="77777777" w:rsidR="00382F71" w:rsidRDefault="00000000">
      <w:pPr>
        <w:pStyle w:val="a3"/>
        <w:tabs>
          <w:tab w:val="left" w:pos="2393"/>
        </w:tabs>
        <w:spacing w:before="49" w:line="417" w:lineRule="auto"/>
        <w:ind w:left="471" w:right="6787"/>
        <w:rPr>
          <w:rFonts w:ascii="Calibri" w:eastAsia="Calibri"/>
        </w:rPr>
      </w:pPr>
      <w:r>
        <w:rPr>
          <w:rFonts w:ascii="Calibri" w:eastAsia="Calibri"/>
        </w:rPr>
        <w:lastRenderedPageBreak/>
        <w:t>11</w:t>
      </w:r>
      <w:r>
        <w:t>、切换用户：</w:t>
      </w:r>
      <w:proofErr w:type="spellStart"/>
      <w:r>
        <w:rPr>
          <w:rFonts w:ascii="Calibri" w:eastAsia="Calibri"/>
        </w:rPr>
        <w:t>su</w:t>
      </w:r>
      <w:proofErr w:type="spellEnd"/>
      <w:r>
        <w:rPr>
          <w:rFonts w:ascii="Calibri" w:eastAsia="Calibri"/>
        </w:rPr>
        <w:tab/>
      </w:r>
      <w:r>
        <w:rPr>
          <w:rFonts w:ascii="Calibri" w:eastAsia="Calibri"/>
          <w:spacing w:val="-1"/>
        </w:rPr>
        <w:t xml:space="preserve">switch </w:t>
      </w:r>
      <w:r>
        <w:rPr>
          <w:rFonts w:ascii="Calibri" w:eastAsia="Calibri"/>
        </w:rPr>
        <w:t>user</w:t>
      </w:r>
      <w:r>
        <w:rPr>
          <w:rFonts w:ascii="Calibri" w:eastAsia="Calibri"/>
          <w:spacing w:val="-45"/>
        </w:rPr>
        <w:t xml:space="preserve"> </w:t>
      </w:r>
      <w:r>
        <w:rPr>
          <w:rFonts w:ascii="Calibri" w:eastAsia="Calibri"/>
        </w:rPr>
        <w:t>12</w:t>
      </w:r>
      <w:r>
        <w:t>、创建用户：</w:t>
      </w:r>
      <w:proofErr w:type="spellStart"/>
      <w:r>
        <w:rPr>
          <w:rFonts w:ascii="Calibri" w:eastAsia="Calibri"/>
        </w:rPr>
        <w:t>useradd</w:t>
      </w:r>
      <w:proofErr w:type="spellEnd"/>
    </w:p>
    <w:p w14:paraId="459A0E3C" w14:textId="77777777" w:rsidR="00382F71" w:rsidRDefault="00000000">
      <w:pPr>
        <w:pStyle w:val="a3"/>
        <w:spacing w:line="269" w:lineRule="exact"/>
        <w:ind w:left="471"/>
        <w:rPr>
          <w:rFonts w:ascii="Calibri" w:eastAsia="Calibri"/>
        </w:rPr>
      </w:pPr>
      <w:r>
        <w:rPr>
          <w:rFonts w:ascii="Calibri" w:eastAsia="Calibri"/>
        </w:rPr>
        <w:t>13</w:t>
      </w:r>
      <w:r>
        <w:t>、删除用户：</w:t>
      </w:r>
      <w:proofErr w:type="spellStart"/>
      <w:r>
        <w:rPr>
          <w:rFonts w:ascii="Calibri" w:eastAsia="Calibri"/>
        </w:rPr>
        <w:t>userdel</w:t>
      </w:r>
      <w:proofErr w:type="spellEnd"/>
    </w:p>
    <w:p w14:paraId="4220E971" w14:textId="77777777" w:rsidR="00382F71" w:rsidRDefault="00382F71">
      <w:pPr>
        <w:pStyle w:val="a3"/>
        <w:spacing w:before="3"/>
        <w:rPr>
          <w:rFonts w:ascii="Calibri"/>
          <w:sz w:val="16"/>
        </w:rPr>
      </w:pPr>
    </w:p>
    <w:p w14:paraId="03A85F22" w14:textId="77777777" w:rsidR="00382F71" w:rsidRDefault="00000000">
      <w:pPr>
        <w:pStyle w:val="a3"/>
        <w:spacing w:line="417" w:lineRule="auto"/>
        <w:ind w:left="471" w:right="7167"/>
        <w:jc w:val="both"/>
        <w:rPr>
          <w:rFonts w:ascii="Calibri" w:eastAsia="Calibri"/>
        </w:rPr>
      </w:pPr>
      <w:r>
        <w:rPr>
          <w:rFonts w:ascii="Calibri" w:eastAsia="Calibri"/>
          <w:spacing w:val="-1"/>
        </w:rPr>
        <w:t>14</w:t>
      </w:r>
      <w:r>
        <w:t>、创建用户组：</w:t>
      </w:r>
      <w:proofErr w:type="spellStart"/>
      <w:r>
        <w:rPr>
          <w:rFonts w:ascii="Calibri" w:eastAsia="Calibri"/>
        </w:rPr>
        <w:t>groupadd</w:t>
      </w:r>
      <w:proofErr w:type="spellEnd"/>
      <w:r>
        <w:rPr>
          <w:rFonts w:ascii="Calibri" w:eastAsia="Calibri"/>
          <w:spacing w:val="-46"/>
        </w:rPr>
        <w:t xml:space="preserve"> </w:t>
      </w:r>
      <w:r>
        <w:rPr>
          <w:rFonts w:ascii="Calibri" w:eastAsia="Calibri"/>
        </w:rPr>
        <w:t>15</w:t>
      </w:r>
      <w:r>
        <w:t>、删除用户组：</w:t>
      </w:r>
      <w:proofErr w:type="spellStart"/>
      <w:r>
        <w:rPr>
          <w:rFonts w:ascii="Calibri" w:eastAsia="Calibri"/>
        </w:rPr>
        <w:t>groupdel</w:t>
      </w:r>
      <w:proofErr w:type="spellEnd"/>
      <w:r>
        <w:rPr>
          <w:rFonts w:ascii="Calibri" w:eastAsia="Calibri"/>
          <w:spacing w:val="1"/>
        </w:rPr>
        <w:t xml:space="preserve"> </w:t>
      </w:r>
      <w:r>
        <w:rPr>
          <w:rFonts w:ascii="Calibri" w:eastAsia="Calibri"/>
        </w:rPr>
        <w:t>16</w:t>
      </w:r>
      <w:r>
        <w:t>、查找：</w:t>
      </w:r>
      <w:r>
        <w:rPr>
          <w:rFonts w:ascii="Calibri" w:eastAsia="Calibri"/>
        </w:rPr>
        <w:t>find</w:t>
      </w:r>
    </w:p>
    <w:p w14:paraId="6D564EFA" w14:textId="77777777" w:rsidR="00382F71" w:rsidRDefault="00000000">
      <w:pPr>
        <w:pStyle w:val="a3"/>
        <w:spacing w:line="417" w:lineRule="auto"/>
        <w:ind w:left="471" w:right="6316"/>
        <w:rPr>
          <w:rFonts w:ascii="Calibri" w:eastAsia="Calibri"/>
        </w:rPr>
      </w:pPr>
      <w:r>
        <w:rPr>
          <w:rFonts w:ascii="Calibri" w:eastAsia="Calibri"/>
        </w:rPr>
        <w:t>17</w:t>
      </w:r>
      <w:r>
        <w:t>、修改权限：</w:t>
      </w:r>
      <w:proofErr w:type="spellStart"/>
      <w:r>
        <w:rPr>
          <w:rFonts w:ascii="Calibri" w:eastAsia="Calibri"/>
        </w:rPr>
        <w:t>chmod</w:t>
      </w:r>
      <w:proofErr w:type="spellEnd"/>
      <w:r>
        <w:rPr>
          <w:rFonts w:ascii="Calibri" w:eastAsia="Calibri"/>
        </w:rPr>
        <w:t>(change mode)</w:t>
      </w:r>
      <w:r>
        <w:rPr>
          <w:rFonts w:ascii="Calibri" w:eastAsia="Calibri"/>
          <w:spacing w:val="-45"/>
        </w:rPr>
        <w:t xml:space="preserve"> </w:t>
      </w:r>
      <w:r>
        <w:rPr>
          <w:rFonts w:ascii="Calibri" w:eastAsia="Calibri"/>
        </w:rPr>
        <w:t>18</w:t>
      </w:r>
      <w:r>
        <w:t>、查看进程：</w:t>
      </w:r>
      <w:proofErr w:type="spellStart"/>
      <w:r>
        <w:rPr>
          <w:rFonts w:ascii="Calibri" w:eastAsia="Calibri"/>
        </w:rPr>
        <w:t>ps</w:t>
      </w:r>
      <w:proofErr w:type="spellEnd"/>
      <w:r>
        <w:rPr>
          <w:rFonts w:ascii="Calibri" w:eastAsia="Calibri"/>
          <w:spacing w:val="7"/>
        </w:rPr>
        <w:t xml:space="preserve"> </w:t>
      </w:r>
      <w:r>
        <w:rPr>
          <w:rFonts w:ascii="Calibri" w:eastAsia="Calibri"/>
        </w:rPr>
        <w:t>process</w:t>
      </w:r>
    </w:p>
    <w:p w14:paraId="2320AC6E" w14:textId="77777777" w:rsidR="00382F71" w:rsidRDefault="00000000">
      <w:pPr>
        <w:pStyle w:val="a3"/>
        <w:spacing w:line="417" w:lineRule="auto"/>
        <w:ind w:left="471" w:right="7935"/>
        <w:rPr>
          <w:rFonts w:ascii="Calibri" w:eastAsia="Calibri"/>
        </w:rPr>
      </w:pPr>
      <w:r>
        <w:rPr>
          <w:rFonts w:ascii="Calibri" w:eastAsia="Calibri"/>
        </w:rPr>
        <w:t>19</w:t>
      </w:r>
      <w:r>
        <w:t>、杀进程：</w:t>
      </w:r>
      <w:r>
        <w:rPr>
          <w:rFonts w:ascii="Calibri" w:eastAsia="Calibri"/>
        </w:rPr>
        <w:t>kill</w:t>
      </w:r>
      <w:r>
        <w:rPr>
          <w:rFonts w:ascii="Calibri" w:eastAsia="Calibri"/>
          <w:spacing w:val="1"/>
        </w:rPr>
        <w:t xml:space="preserve"> </w:t>
      </w:r>
      <w:r>
        <w:rPr>
          <w:rFonts w:ascii="Calibri" w:eastAsia="Calibri"/>
          <w:spacing w:val="-1"/>
        </w:rPr>
        <w:t>20</w:t>
      </w:r>
      <w:r>
        <w:rPr>
          <w:spacing w:val="-1"/>
        </w:rPr>
        <w:t>、查看日志：</w:t>
      </w:r>
      <w:r>
        <w:rPr>
          <w:rFonts w:ascii="Calibri" w:eastAsia="Calibri"/>
        </w:rPr>
        <w:t>tail</w:t>
      </w:r>
    </w:p>
    <w:p w14:paraId="3783C91C" w14:textId="77777777" w:rsidR="00382F71" w:rsidRDefault="00000000">
      <w:pPr>
        <w:pStyle w:val="a3"/>
        <w:spacing w:line="269" w:lineRule="exact"/>
        <w:ind w:left="471"/>
      </w:pPr>
      <w:r>
        <w:rPr>
          <w:rFonts w:ascii="Calibri" w:eastAsia="Calibri"/>
        </w:rPr>
        <w:t>1</w:t>
      </w:r>
      <w:r>
        <w:t>、</w:t>
      </w:r>
      <w:r>
        <w:rPr>
          <w:rFonts w:ascii="Calibri" w:eastAsia="Calibri"/>
        </w:rPr>
        <w:t xml:space="preserve">Linux </w:t>
      </w:r>
      <w:r>
        <w:t>的每个命令，是一个或者多个英文单词的缩写。</w:t>
      </w:r>
    </w:p>
    <w:p w14:paraId="55C70625" w14:textId="77777777" w:rsidR="00382F71" w:rsidRDefault="00382F71">
      <w:pPr>
        <w:pStyle w:val="a3"/>
        <w:spacing w:before="6"/>
        <w:rPr>
          <w:sz w:val="15"/>
        </w:rPr>
      </w:pPr>
    </w:p>
    <w:p w14:paraId="4F43A483" w14:textId="77777777" w:rsidR="00382F71" w:rsidRDefault="00000000">
      <w:pPr>
        <w:pStyle w:val="a3"/>
        <w:tabs>
          <w:tab w:val="left" w:pos="3288"/>
        </w:tabs>
        <w:ind w:left="471"/>
        <w:rPr>
          <w:rFonts w:ascii="Calibri" w:eastAsia="Calibri"/>
        </w:rPr>
      </w:pPr>
      <w:r>
        <w:rPr>
          <w:rFonts w:ascii="Calibri" w:eastAsia="Calibri"/>
          <w:w w:val="95"/>
        </w:rPr>
        <w:t>2</w:t>
      </w:r>
      <w:r>
        <w:rPr>
          <w:w w:val="95"/>
        </w:rPr>
        <w:t>、拷贝：</w:t>
      </w:r>
      <w:r>
        <w:rPr>
          <w:rFonts w:ascii="Calibri" w:eastAsia="Calibri"/>
          <w:w w:val="95"/>
        </w:rPr>
        <w:t>cp</w:t>
      </w:r>
      <w:r>
        <w:rPr>
          <w:rFonts w:ascii="Calibri" w:eastAsia="Calibri"/>
          <w:spacing w:val="78"/>
        </w:rPr>
        <w:t xml:space="preserve"> </w:t>
      </w:r>
      <w:r>
        <w:rPr>
          <w:w w:val="95"/>
        </w:rPr>
        <w:t>文件</w:t>
      </w:r>
      <w:r>
        <w:rPr>
          <w:spacing w:val="-34"/>
          <w:w w:val="95"/>
        </w:rPr>
        <w:t xml:space="preserve"> </w:t>
      </w:r>
      <w:r>
        <w:rPr>
          <w:rFonts w:ascii="Calibri" w:eastAsia="Calibri"/>
          <w:w w:val="95"/>
        </w:rPr>
        <w:t>1</w:t>
      </w:r>
      <w:r>
        <w:rPr>
          <w:rFonts w:ascii="Calibri" w:eastAsia="Calibri"/>
          <w:spacing w:val="43"/>
        </w:rPr>
        <w:t xml:space="preserve">  </w:t>
      </w:r>
      <w:r>
        <w:rPr>
          <w:w w:val="95"/>
        </w:rPr>
        <w:t>文件</w:t>
      </w:r>
      <w:r>
        <w:rPr>
          <w:spacing w:val="-34"/>
          <w:w w:val="95"/>
        </w:rPr>
        <w:t xml:space="preserve"> </w:t>
      </w:r>
      <w:r>
        <w:rPr>
          <w:rFonts w:ascii="Calibri" w:eastAsia="Calibri"/>
          <w:w w:val="95"/>
        </w:rPr>
        <w:t>2</w:t>
      </w:r>
      <w:r>
        <w:rPr>
          <w:rFonts w:ascii="Calibri" w:eastAsia="Calibri"/>
          <w:w w:val="95"/>
        </w:rPr>
        <w:tab/>
        <w:t>cp</w:t>
      </w:r>
      <w:r>
        <w:rPr>
          <w:rFonts w:ascii="Calibri" w:eastAsia="Calibri"/>
          <w:spacing w:val="10"/>
          <w:w w:val="95"/>
        </w:rPr>
        <w:t xml:space="preserve"> </w:t>
      </w:r>
      <w:r>
        <w:rPr>
          <w:rFonts w:ascii="Calibri" w:eastAsia="Calibri"/>
          <w:w w:val="95"/>
        </w:rPr>
        <w:t>-r</w:t>
      </w:r>
      <w:r>
        <w:rPr>
          <w:rFonts w:ascii="Calibri" w:eastAsia="Calibri"/>
          <w:spacing w:val="69"/>
        </w:rPr>
        <w:t xml:space="preserve"> </w:t>
      </w:r>
      <w:r>
        <w:rPr>
          <w:w w:val="95"/>
        </w:rPr>
        <w:t>目录</w:t>
      </w:r>
      <w:r>
        <w:rPr>
          <w:spacing w:val="-39"/>
          <w:w w:val="95"/>
        </w:rPr>
        <w:t xml:space="preserve"> </w:t>
      </w:r>
      <w:r>
        <w:rPr>
          <w:rFonts w:ascii="Calibri" w:eastAsia="Calibri"/>
          <w:w w:val="95"/>
        </w:rPr>
        <w:t>1</w:t>
      </w:r>
      <w:r>
        <w:rPr>
          <w:rFonts w:ascii="Calibri" w:eastAsia="Calibri"/>
          <w:spacing w:val="80"/>
        </w:rPr>
        <w:t xml:space="preserve"> </w:t>
      </w:r>
      <w:r>
        <w:rPr>
          <w:w w:val="95"/>
        </w:rPr>
        <w:t>目录</w:t>
      </w:r>
      <w:r>
        <w:rPr>
          <w:spacing w:val="-39"/>
          <w:w w:val="95"/>
        </w:rPr>
        <w:t xml:space="preserve"> </w:t>
      </w:r>
      <w:r>
        <w:rPr>
          <w:rFonts w:ascii="Calibri" w:eastAsia="Calibri"/>
          <w:w w:val="95"/>
        </w:rPr>
        <w:t>2</w:t>
      </w:r>
    </w:p>
    <w:p w14:paraId="710B2515" w14:textId="77777777" w:rsidR="00382F71" w:rsidRDefault="00382F71">
      <w:pPr>
        <w:pStyle w:val="a3"/>
        <w:spacing w:before="4"/>
        <w:rPr>
          <w:rFonts w:ascii="Calibri"/>
          <w:sz w:val="16"/>
        </w:rPr>
      </w:pPr>
    </w:p>
    <w:p w14:paraId="539A7B42" w14:textId="77777777" w:rsidR="00382F71" w:rsidRDefault="00000000">
      <w:pPr>
        <w:pStyle w:val="a3"/>
        <w:ind w:left="471"/>
      </w:pPr>
      <w:r>
        <w:rPr>
          <w:rFonts w:ascii="Calibri" w:eastAsia="Calibri"/>
        </w:rPr>
        <w:t>3</w:t>
      </w:r>
      <w:r>
        <w:t>、杀进程：</w:t>
      </w:r>
      <w:r>
        <w:rPr>
          <w:rFonts w:ascii="Calibri" w:eastAsia="Calibri"/>
        </w:rPr>
        <w:t>kill</w:t>
      </w:r>
      <w:r>
        <w:rPr>
          <w:rFonts w:ascii="Calibri" w:eastAsia="Calibri"/>
          <w:spacing w:val="-2"/>
        </w:rPr>
        <w:t xml:space="preserve"> </w:t>
      </w:r>
      <w:r>
        <w:rPr>
          <w:rFonts w:ascii="Calibri" w:eastAsia="Calibri"/>
        </w:rPr>
        <w:t>-9</w:t>
      </w:r>
      <w:r>
        <w:rPr>
          <w:rFonts w:ascii="Calibri" w:eastAsia="Calibri"/>
          <w:spacing w:val="9"/>
        </w:rPr>
        <w:t xml:space="preserve"> </w:t>
      </w:r>
      <w:r>
        <w:t>进程号</w:t>
      </w:r>
    </w:p>
    <w:p w14:paraId="68776AB7" w14:textId="77777777" w:rsidR="00382F71" w:rsidRDefault="00382F71">
      <w:pPr>
        <w:pStyle w:val="a3"/>
        <w:spacing w:before="6"/>
        <w:rPr>
          <w:sz w:val="15"/>
        </w:rPr>
      </w:pPr>
    </w:p>
    <w:p w14:paraId="4845E338" w14:textId="77777777" w:rsidR="00382F71" w:rsidRDefault="00000000">
      <w:pPr>
        <w:pStyle w:val="a3"/>
        <w:spacing w:before="1"/>
        <w:ind w:left="471"/>
        <w:rPr>
          <w:rFonts w:ascii="Calibri" w:eastAsia="Calibri"/>
        </w:rPr>
      </w:pPr>
      <w:r>
        <w:rPr>
          <w:rFonts w:ascii="Calibri" w:eastAsia="Calibri"/>
        </w:rPr>
        <w:t>4</w:t>
      </w:r>
      <w:r>
        <w:t>、查看日志：</w:t>
      </w:r>
      <w:r>
        <w:rPr>
          <w:rFonts w:ascii="Calibri" w:eastAsia="Calibri"/>
        </w:rPr>
        <w:t>tail</w:t>
      </w:r>
      <w:r>
        <w:rPr>
          <w:rFonts w:ascii="Calibri" w:eastAsia="Calibri"/>
          <w:spacing w:val="-6"/>
        </w:rPr>
        <w:t xml:space="preserve"> </w:t>
      </w:r>
      <w:r>
        <w:rPr>
          <w:rFonts w:ascii="Calibri" w:eastAsia="Calibri"/>
        </w:rPr>
        <w:t>-f</w:t>
      </w:r>
      <w:r>
        <w:rPr>
          <w:rFonts w:ascii="Calibri" w:eastAsia="Calibri"/>
          <w:spacing w:val="-3"/>
        </w:rPr>
        <w:t xml:space="preserve"> </w:t>
      </w:r>
      <w:proofErr w:type="spellStart"/>
      <w:r>
        <w:rPr>
          <w:rFonts w:ascii="Calibri" w:eastAsia="Calibri"/>
        </w:rPr>
        <w:t>catalina.out</w:t>
      </w:r>
      <w:proofErr w:type="spellEnd"/>
      <w:r>
        <w:rPr>
          <w:rFonts w:ascii="Calibri" w:eastAsia="Calibri"/>
          <w:spacing w:val="-4"/>
        </w:rPr>
        <w:t xml:space="preserve"> </w:t>
      </w:r>
      <w:r>
        <w:rPr>
          <w:rFonts w:ascii="Calibri" w:eastAsia="Calibri"/>
        </w:rPr>
        <w:t>-n</w:t>
      </w:r>
      <w:r>
        <w:rPr>
          <w:rFonts w:ascii="Calibri" w:eastAsia="Calibri"/>
          <w:spacing w:val="-6"/>
        </w:rPr>
        <w:t xml:space="preserve"> </w:t>
      </w:r>
      <w:r>
        <w:rPr>
          <w:rFonts w:ascii="Calibri" w:eastAsia="Calibri"/>
        </w:rPr>
        <w:t>300</w:t>
      </w:r>
    </w:p>
    <w:p w14:paraId="3C2AB509" w14:textId="77777777" w:rsidR="00382F71" w:rsidRDefault="00382F71">
      <w:pPr>
        <w:pStyle w:val="a3"/>
        <w:spacing w:before="3"/>
        <w:rPr>
          <w:rFonts w:ascii="Calibri"/>
          <w:sz w:val="16"/>
        </w:rPr>
      </w:pPr>
    </w:p>
    <w:p w14:paraId="4D6FDE01" w14:textId="77777777" w:rsidR="00382F71" w:rsidRDefault="00000000">
      <w:pPr>
        <w:pStyle w:val="a3"/>
        <w:ind w:left="471"/>
      </w:pPr>
      <w:r>
        <w:t>查看命令的使用：</w:t>
      </w:r>
    </w:p>
    <w:p w14:paraId="57A4ADFE" w14:textId="77777777" w:rsidR="00382F71" w:rsidRDefault="00382F71">
      <w:pPr>
        <w:pStyle w:val="a3"/>
        <w:spacing w:before="2"/>
        <w:rPr>
          <w:sz w:val="16"/>
        </w:rPr>
      </w:pPr>
    </w:p>
    <w:p w14:paraId="63B3DD1C" w14:textId="77777777" w:rsidR="00382F71" w:rsidRDefault="00000000">
      <w:pPr>
        <w:pStyle w:val="a3"/>
        <w:spacing w:line="439" w:lineRule="auto"/>
        <w:ind w:left="471" w:right="8513"/>
        <w:rPr>
          <w:rFonts w:ascii="Calibri"/>
        </w:rPr>
      </w:pPr>
      <w:r>
        <w:rPr>
          <w:rFonts w:ascii="Calibri"/>
        </w:rPr>
        <w:t>tail</w:t>
      </w:r>
      <w:r>
        <w:rPr>
          <w:rFonts w:ascii="Calibri"/>
          <w:spacing w:val="1"/>
        </w:rPr>
        <w:t xml:space="preserve"> </w:t>
      </w:r>
      <w:r>
        <w:rPr>
          <w:rFonts w:ascii="Calibri"/>
        </w:rPr>
        <w:t>--help</w:t>
      </w:r>
      <w:r>
        <w:rPr>
          <w:rFonts w:ascii="Calibri"/>
          <w:spacing w:val="-45"/>
        </w:rPr>
        <w:t xml:space="preserve"> </w:t>
      </w:r>
      <w:r>
        <w:rPr>
          <w:rFonts w:ascii="Calibri"/>
        </w:rPr>
        <w:t>man tail</w:t>
      </w:r>
    </w:p>
    <w:p w14:paraId="06367456" w14:textId="77777777" w:rsidR="00382F71" w:rsidRDefault="00382F71">
      <w:pPr>
        <w:pStyle w:val="a3"/>
        <w:rPr>
          <w:rFonts w:ascii="Calibri"/>
          <w:sz w:val="20"/>
        </w:rPr>
      </w:pPr>
    </w:p>
    <w:p w14:paraId="7219AFB3" w14:textId="77777777" w:rsidR="00382F71" w:rsidRDefault="00382F71">
      <w:pPr>
        <w:pStyle w:val="a3"/>
        <w:rPr>
          <w:rFonts w:ascii="Calibri"/>
          <w:sz w:val="20"/>
        </w:rPr>
      </w:pPr>
    </w:p>
    <w:p w14:paraId="5E766986" w14:textId="77777777" w:rsidR="00382F71" w:rsidRDefault="00382F71">
      <w:pPr>
        <w:pStyle w:val="a3"/>
        <w:rPr>
          <w:rFonts w:ascii="Calibri"/>
          <w:sz w:val="15"/>
        </w:rPr>
      </w:pPr>
    </w:p>
    <w:p w14:paraId="7FBB317D" w14:textId="77777777" w:rsidR="00382F71" w:rsidRDefault="00000000">
      <w:pPr>
        <w:pStyle w:val="a5"/>
        <w:numPr>
          <w:ilvl w:val="2"/>
          <w:numId w:val="126"/>
        </w:numPr>
        <w:tabs>
          <w:tab w:val="left" w:pos="1192"/>
        </w:tabs>
        <w:ind w:hanging="721"/>
        <w:rPr>
          <w:sz w:val="28"/>
        </w:rPr>
      </w:pPr>
      <w:bookmarkStart w:id="577" w:name="2.1.2在RedHat中，从root用户切到userl用户，一般用什么命令？"/>
      <w:bookmarkStart w:id="578" w:name="_bookmark289"/>
      <w:bookmarkEnd w:id="577"/>
      <w:bookmarkEnd w:id="578"/>
      <w:r>
        <w:rPr>
          <w:color w:val="4AACC5"/>
          <w:spacing w:val="-35"/>
          <w:sz w:val="28"/>
        </w:rPr>
        <w:t xml:space="preserve">在 </w:t>
      </w:r>
      <w:r>
        <w:rPr>
          <w:rFonts w:ascii="Calibri" w:eastAsia="Calibri"/>
          <w:b/>
          <w:color w:val="4AACC5"/>
          <w:spacing w:val="-1"/>
          <w:sz w:val="28"/>
        </w:rPr>
        <w:t>RedHat</w:t>
      </w:r>
      <w:r>
        <w:rPr>
          <w:rFonts w:ascii="Calibri" w:eastAsia="Calibri"/>
          <w:b/>
          <w:color w:val="4AACC5"/>
          <w:spacing w:val="4"/>
          <w:sz w:val="28"/>
        </w:rPr>
        <w:t xml:space="preserve"> </w:t>
      </w:r>
      <w:r>
        <w:rPr>
          <w:color w:val="4AACC5"/>
          <w:spacing w:val="-18"/>
          <w:sz w:val="28"/>
        </w:rPr>
        <w:t xml:space="preserve">中，从 </w:t>
      </w:r>
      <w:r>
        <w:rPr>
          <w:rFonts w:ascii="Calibri" w:eastAsia="Calibri"/>
          <w:b/>
          <w:color w:val="4AACC5"/>
          <w:sz w:val="28"/>
        </w:rPr>
        <w:t>root</w:t>
      </w:r>
      <w:r>
        <w:rPr>
          <w:rFonts w:ascii="Calibri" w:eastAsia="Calibri"/>
          <w:b/>
          <w:color w:val="4AACC5"/>
          <w:spacing w:val="4"/>
          <w:sz w:val="28"/>
        </w:rPr>
        <w:t xml:space="preserve"> </w:t>
      </w:r>
      <w:r>
        <w:rPr>
          <w:color w:val="4AACC5"/>
          <w:spacing w:val="-14"/>
          <w:sz w:val="28"/>
        </w:rPr>
        <w:t xml:space="preserve">用户切到 </w:t>
      </w:r>
      <w:proofErr w:type="spellStart"/>
      <w:r>
        <w:rPr>
          <w:rFonts w:ascii="Calibri" w:eastAsia="Calibri"/>
          <w:b/>
          <w:color w:val="4AACC5"/>
          <w:sz w:val="28"/>
        </w:rPr>
        <w:t>userl</w:t>
      </w:r>
      <w:proofErr w:type="spellEnd"/>
      <w:r>
        <w:rPr>
          <w:rFonts w:ascii="Calibri" w:eastAsia="Calibri"/>
          <w:b/>
          <w:color w:val="4AACC5"/>
          <w:spacing w:val="4"/>
          <w:sz w:val="28"/>
        </w:rPr>
        <w:t xml:space="preserve"> </w:t>
      </w:r>
      <w:r>
        <w:rPr>
          <w:color w:val="4AACC5"/>
          <w:sz w:val="28"/>
        </w:rPr>
        <w:t>用户，一般用什么命令？</w:t>
      </w:r>
    </w:p>
    <w:p w14:paraId="4B667342" w14:textId="77777777" w:rsidR="00382F71" w:rsidRDefault="00382F71">
      <w:pPr>
        <w:pStyle w:val="a3"/>
        <w:spacing w:before="5"/>
        <w:rPr>
          <w:sz w:val="23"/>
        </w:rPr>
      </w:pPr>
    </w:p>
    <w:p w14:paraId="346085B7" w14:textId="77777777" w:rsidR="00382F71" w:rsidRDefault="00000000">
      <w:pPr>
        <w:pStyle w:val="a3"/>
        <w:ind w:left="471"/>
        <w:rPr>
          <w:rFonts w:ascii="Calibri"/>
        </w:rPr>
      </w:pPr>
      <w:proofErr w:type="spellStart"/>
      <w:r>
        <w:rPr>
          <w:rFonts w:ascii="Calibri"/>
        </w:rPr>
        <w:t>su</w:t>
      </w:r>
      <w:proofErr w:type="spellEnd"/>
    </w:p>
    <w:p w14:paraId="75F6960B" w14:textId="77777777" w:rsidR="00382F71" w:rsidRDefault="00382F71">
      <w:pPr>
        <w:pStyle w:val="a3"/>
        <w:spacing w:before="8"/>
        <w:rPr>
          <w:rFonts w:ascii="Calibri"/>
          <w:sz w:val="16"/>
        </w:rPr>
      </w:pPr>
    </w:p>
    <w:p w14:paraId="0FE718AA" w14:textId="77777777" w:rsidR="00382F71" w:rsidRDefault="00000000">
      <w:pPr>
        <w:pStyle w:val="a3"/>
        <w:tabs>
          <w:tab w:val="left" w:pos="1397"/>
        </w:tabs>
        <w:ind w:left="471"/>
      </w:pPr>
      <w:proofErr w:type="spellStart"/>
      <w:r>
        <w:rPr>
          <w:rFonts w:ascii="Calibri" w:eastAsia="Calibri"/>
        </w:rPr>
        <w:t>su</w:t>
      </w:r>
      <w:proofErr w:type="spellEnd"/>
      <w:r>
        <w:rPr>
          <w:rFonts w:ascii="Calibri" w:eastAsia="Calibri"/>
          <w:spacing w:val="-1"/>
        </w:rPr>
        <w:t xml:space="preserve"> </w:t>
      </w:r>
      <w:r>
        <w:rPr>
          <w:rFonts w:ascii="Calibri" w:eastAsia="Calibri"/>
        </w:rPr>
        <w:t>user1</w:t>
      </w:r>
      <w:r>
        <w:rPr>
          <w:rFonts w:ascii="Calibri" w:eastAsia="Calibri"/>
        </w:rPr>
        <w:tab/>
      </w:r>
      <w:r>
        <w:rPr>
          <w:spacing w:val="2"/>
          <w:w w:val="95"/>
        </w:rPr>
        <w:t xml:space="preserve">切换到 </w:t>
      </w:r>
      <w:r>
        <w:rPr>
          <w:rFonts w:ascii="Calibri" w:eastAsia="Calibri"/>
          <w:w w:val="95"/>
        </w:rPr>
        <w:t>user1</w:t>
      </w:r>
      <w:r>
        <w:rPr>
          <w:w w:val="95"/>
        </w:rPr>
        <w:t xml:space="preserve">，但切换后的当前目录还是 </w:t>
      </w:r>
      <w:r>
        <w:rPr>
          <w:rFonts w:ascii="Calibri" w:eastAsia="Calibri"/>
          <w:w w:val="95"/>
        </w:rPr>
        <w:t>root</w:t>
      </w:r>
      <w:r>
        <w:rPr>
          <w:rFonts w:ascii="Calibri" w:eastAsia="Calibri"/>
          <w:spacing w:val="56"/>
        </w:rPr>
        <w:t xml:space="preserve"> </w:t>
      </w:r>
      <w:r>
        <w:rPr>
          <w:w w:val="95"/>
        </w:rPr>
        <w:t>访问的目录</w:t>
      </w:r>
    </w:p>
    <w:p w14:paraId="2FA9DE31" w14:textId="77777777" w:rsidR="00382F71" w:rsidRDefault="00382F71">
      <w:pPr>
        <w:pStyle w:val="a3"/>
        <w:spacing w:before="7"/>
        <w:rPr>
          <w:sz w:val="15"/>
        </w:rPr>
      </w:pPr>
    </w:p>
    <w:p w14:paraId="22BDCCA1" w14:textId="77777777" w:rsidR="00382F71" w:rsidRDefault="00000000">
      <w:pPr>
        <w:pStyle w:val="a3"/>
        <w:ind w:left="471"/>
      </w:pPr>
      <w:proofErr w:type="spellStart"/>
      <w:r>
        <w:rPr>
          <w:rFonts w:ascii="Calibri" w:eastAsia="Calibri" w:hAnsi="Calibri"/>
          <w:w w:val="95"/>
        </w:rPr>
        <w:t>su</w:t>
      </w:r>
      <w:proofErr w:type="spellEnd"/>
      <w:r>
        <w:rPr>
          <w:rFonts w:ascii="Calibri" w:eastAsia="Calibri" w:hAnsi="Calibri"/>
          <w:spacing w:val="26"/>
          <w:w w:val="95"/>
        </w:rPr>
        <w:t xml:space="preserve"> – </w:t>
      </w:r>
      <w:r>
        <w:rPr>
          <w:rFonts w:ascii="Calibri" w:eastAsia="Calibri" w:hAnsi="Calibri"/>
          <w:w w:val="95"/>
        </w:rPr>
        <w:t>user1</w:t>
      </w:r>
      <w:r>
        <w:rPr>
          <w:rFonts w:ascii="Calibri" w:eastAsia="Calibri" w:hAnsi="Calibri"/>
          <w:spacing w:val="45"/>
        </w:rPr>
        <w:t xml:space="preserve">  </w:t>
      </w:r>
      <w:r>
        <w:rPr>
          <w:spacing w:val="-3"/>
          <w:w w:val="95"/>
        </w:rPr>
        <w:t xml:space="preserve">切换到 </w:t>
      </w:r>
      <w:r>
        <w:rPr>
          <w:rFonts w:ascii="Calibri" w:eastAsia="Calibri" w:hAnsi="Calibri"/>
          <w:w w:val="95"/>
        </w:rPr>
        <w:t>user1</w:t>
      </w:r>
      <w:r>
        <w:rPr>
          <w:spacing w:val="-1"/>
          <w:w w:val="95"/>
        </w:rPr>
        <w:t xml:space="preserve">，并且当前目录切换到 </w:t>
      </w:r>
      <w:r>
        <w:rPr>
          <w:rFonts w:ascii="Calibri" w:eastAsia="Calibri" w:hAnsi="Calibri"/>
          <w:w w:val="95"/>
        </w:rPr>
        <w:t>user1</w:t>
      </w:r>
      <w:r>
        <w:rPr>
          <w:rFonts w:ascii="Calibri" w:eastAsia="Calibri" w:hAnsi="Calibri"/>
          <w:spacing w:val="48"/>
        </w:rPr>
        <w:t xml:space="preserve"> </w:t>
      </w:r>
      <w:r>
        <w:rPr>
          <w:w w:val="95"/>
        </w:rPr>
        <w:t>的根目录下（</w:t>
      </w:r>
      <w:r>
        <w:rPr>
          <w:rFonts w:ascii="Calibri" w:eastAsia="Calibri" w:hAnsi="Calibri"/>
          <w:w w:val="95"/>
        </w:rPr>
        <w:t>/home/user1/</w:t>
      </w:r>
      <w:r>
        <w:rPr>
          <w:w w:val="95"/>
        </w:rPr>
        <w:t>）</w:t>
      </w:r>
    </w:p>
    <w:p w14:paraId="665FF342" w14:textId="77777777" w:rsidR="00382F71" w:rsidRDefault="00382F71">
      <w:pPr>
        <w:pStyle w:val="a3"/>
        <w:spacing w:before="2"/>
        <w:rPr>
          <w:sz w:val="32"/>
        </w:rPr>
      </w:pPr>
    </w:p>
    <w:p w14:paraId="0A0422B7" w14:textId="77777777" w:rsidR="00382F71" w:rsidRDefault="00000000">
      <w:pPr>
        <w:pStyle w:val="a5"/>
        <w:numPr>
          <w:ilvl w:val="2"/>
          <w:numId w:val="126"/>
        </w:numPr>
        <w:tabs>
          <w:tab w:val="left" w:pos="1192"/>
        </w:tabs>
        <w:ind w:hanging="721"/>
        <w:rPr>
          <w:sz w:val="28"/>
        </w:rPr>
      </w:pPr>
      <w:bookmarkStart w:id="579" w:name="2.1.3Linux中，一般怎么隐藏文件？"/>
      <w:bookmarkStart w:id="580" w:name="_bookmark290"/>
      <w:bookmarkEnd w:id="579"/>
      <w:bookmarkEnd w:id="580"/>
      <w:r>
        <w:rPr>
          <w:rFonts w:ascii="Calibri" w:eastAsia="Calibri"/>
          <w:b/>
          <w:color w:val="4AACC5"/>
          <w:sz w:val="28"/>
        </w:rPr>
        <w:t>Linux</w:t>
      </w:r>
      <w:r>
        <w:rPr>
          <w:rFonts w:ascii="Calibri" w:eastAsia="Calibri"/>
          <w:b/>
          <w:color w:val="4AACC5"/>
          <w:spacing w:val="8"/>
          <w:sz w:val="28"/>
        </w:rPr>
        <w:t xml:space="preserve"> </w:t>
      </w:r>
      <w:r>
        <w:rPr>
          <w:color w:val="4AACC5"/>
          <w:sz w:val="28"/>
        </w:rPr>
        <w:t>中，一般怎么隐藏文件？</w:t>
      </w:r>
    </w:p>
    <w:p w14:paraId="5BB483FF" w14:textId="77777777" w:rsidR="00382F71" w:rsidRDefault="00382F71">
      <w:pPr>
        <w:pStyle w:val="a3"/>
        <w:spacing w:before="10"/>
        <w:rPr>
          <w:sz w:val="22"/>
        </w:rPr>
      </w:pPr>
    </w:p>
    <w:p w14:paraId="3738AC59" w14:textId="77777777" w:rsidR="00382F71" w:rsidRDefault="00000000">
      <w:pPr>
        <w:pStyle w:val="a3"/>
        <w:spacing w:before="1"/>
        <w:ind w:left="891"/>
      </w:pPr>
      <w:r>
        <w:rPr>
          <w:w w:val="95"/>
        </w:rPr>
        <w:t>文件名以一个</w:t>
      </w:r>
      <w:r>
        <w:rPr>
          <w:rFonts w:ascii="Calibri" w:eastAsia="Calibri"/>
          <w:b/>
          <w:w w:val="95"/>
        </w:rPr>
        <w:t>.</w:t>
      </w:r>
      <w:r>
        <w:rPr>
          <w:w w:val="95"/>
        </w:rPr>
        <w:t>开头</w:t>
      </w:r>
    </w:p>
    <w:p w14:paraId="14389C97" w14:textId="77777777" w:rsidR="00382F71" w:rsidRDefault="00382F71">
      <w:pPr>
        <w:pStyle w:val="a3"/>
        <w:spacing w:before="1"/>
        <w:rPr>
          <w:sz w:val="32"/>
        </w:rPr>
      </w:pPr>
    </w:p>
    <w:p w14:paraId="5ADC008E" w14:textId="77777777" w:rsidR="00382F71" w:rsidRDefault="00000000">
      <w:pPr>
        <w:pStyle w:val="a5"/>
        <w:numPr>
          <w:ilvl w:val="2"/>
          <w:numId w:val="126"/>
        </w:numPr>
        <w:tabs>
          <w:tab w:val="left" w:pos="1192"/>
        </w:tabs>
        <w:spacing w:before="1"/>
        <w:ind w:hanging="721"/>
        <w:rPr>
          <w:sz w:val="28"/>
        </w:rPr>
      </w:pPr>
      <w:bookmarkStart w:id="581" w:name="2.1.4在Linux系统中，一个文件的访问权限是755，其含义是什么？"/>
      <w:bookmarkStart w:id="582" w:name="_bookmark291"/>
      <w:bookmarkEnd w:id="581"/>
      <w:bookmarkEnd w:id="582"/>
      <w:r>
        <w:rPr>
          <w:color w:val="4AACC5"/>
          <w:spacing w:val="-33"/>
          <w:sz w:val="28"/>
        </w:rPr>
        <w:t xml:space="preserve">在 </w:t>
      </w:r>
      <w:r>
        <w:rPr>
          <w:rFonts w:ascii="Calibri" w:eastAsia="Calibri"/>
          <w:b/>
          <w:color w:val="4AACC5"/>
          <w:sz w:val="28"/>
        </w:rPr>
        <w:t>Linux</w:t>
      </w:r>
      <w:r>
        <w:rPr>
          <w:rFonts w:ascii="Calibri" w:eastAsia="Calibri"/>
          <w:b/>
          <w:color w:val="4AACC5"/>
          <w:spacing w:val="8"/>
          <w:sz w:val="28"/>
        </w:rPr>
        <w:t xml:space="preserve"> </w:t>
      </w:r>
      <w:r>
        <w:rPr>
          <w:color w:val="4AACC5"/>
          <w:spacing w:val="-5"/>
          <w:sz w:val="28"/>
        </w:rPr>
        <w:t xml:space="preserve">系统中，一个文件的访问权限是 </w:t>
      </w:r>
      <w:r>
        <w:rPr>
          <w:rFonts w:ascii="Calibri" w:eastAsia="Calibri"/>
          <w:b/>
          <w:color w:val="4AACC5"/>
          <w:sz w:val="28"/>
        </w:rPr>
        <w:t>755</w:t>
      </w:r>
      <w:r>
        <w:rPr>
          <w:color w:val="4AACC5"/>
          <w:sz w:val="28"/>
        </w:rPr>
        <w:t>，其含义是什么？</w:t>
      </w:r>
    </w:p>
    <w:p w14:paraId="450E2E2A" w14:textId="77777777" w:rsidR="00382F71" w:rsidRDefault="00382F71">
      <w:pPr>
        <w:pStyle w:val="a3"/>
        <w:spacing w:before="10"/>
        <w:rPr>
          <w:sz w:val="22"/>
        </w:rPr>
      </w:pPr>
    </w:p>
    <w:p w14:paraId="4C0DCE49" w14:textId="77777777" w:rsidR="00382F71" w:rsidRDefault="00000000">
      <w:pPr>
        <w:pStyle w:val="a3"/>
        <w:spacing w:line="417" w:lineRule="auto"/>
        <w:ind w:left="471" w:right="353" w:firstLine="420"/>
      </w:pPr>
      <w:r>
        <w:rPr>
          <w:rFonts w:ascii="Calibri" w:eastAsia="Calibri"/>
          <w:w w:val="95"/>
        </w:rPr>
        <w:t>755</w:t>
      </w:r>
      <w:r>
        <w:rPr>
          <w:rFonts w:ascii="Calibri" w:eastAsia="Calibri"/>
          <w:spacing w:val="68"/>
        </w:rPr>
        <w:t xml:space="preserve">  </w:t>
      </w:r>
      <w:r>
        <w:rPr>
          <w:w w:val="95"/>
        </w:rPr>
        <w:t>表示该文件所有者对该文件具有读、写、执行权限，该文件所有者所在</w:t>
      </w:r>
      <w:proofErr w:type="gramStart"/>
      <w:r>
        <w:rPr>
          <w:w w:val="95"/>
        </w:rPr>
        <w:t>组用户</w:t>
      </w:r>
      <w:proofErr w:type="gramEnd"/>
      <w:r>
        <w:rPr>
          <w:w w:val="95"/>
        </w:rPr>
        <w:t>及其他用户对该</w:t>
      </w:r>
      <w:r>
        <w:t>文件具有读和执行权限。</w:t>
      </w:r>
    </w:p>
    <w:p w14:paraId="48AF95DE" w14:textId="77777777" w:rsidR="00382F71" w:rsidRDefault="00382F71">
      <w:pPr>
        <w:spacing w:line="417" w:lineRule="auto"/>
        <w:sectPr w:rsidR="00382F71">
          <w:pgSz w:w="11910" w:h="16840"/>
          <w:pgMar w:top="1260" w:right="940" w:bottom="680" w:left="820" w:header="0" w:footer="406" w:gutter="0"/>
          <w:cols w:space="720"/>
        </w:sectPr>
      </w:pPr>
    </w:p>
    <w:p w14:paraId="13154D34" w14:textId="77777777" w:rsidR="00382F71" w:rsidRDefault="00000000">
      <w:pPr>
        <w:pStyle w:val="a5"/>
        <w:numPr>
          <w:ilvl w:val="2"/>
          <w:numId w:val="126"/>
        </w:numPr>
        <w:tabs>
          <w:tab w:val="left" w:pos="1192"/>
        </w:tabs>
        <w:spacing w:before="42"/>
        <w:ind w:hanging="721"/>
        <w:rPr>
          <w:sz w:val="28"/>
        </w:rPr>
      </w:pPr>
      <w:bookmarkStart w:id="583" w:name="_bookmark292"/>
      <w:bookmarkStart w:id="584" w:name="2.1.5如何查看_CPU_信息？"/>
      <w:bookmarkEnd w:id="583"/>
      <w:bookmarkEnd w:id="584"/>
      <w:r>
        <w:rPr>
          <w:color w:val="4AACC5"/>
          <w:spacing w:val="-15"/>
          <w:sz w:val="28"/>
        </w:rPr>
        <w:lastRenderedPageBreak/>
        <w:t xml:space="preserve">如何查看 </w:t>
      </w:r>
      <w:r>
        <w:rPr>
          <w:rFonts w:ascii="Calibri" w:eastAsia="Calibri"/>
          <w:b/>
          <w:color w:val="4AACC5"/>
          <w:sz w:val="28"/>
        </w:rPr>
        <w:t>CPU</w:t>
      </w:r>
      <w:r>
        <w:rPr>
          <w:rFonts w:ascii="Calibri" w:eastAsia="Calibri"/>
          <w:b/>
          <w:color w:val="4AACC5"/>
          <w:spacing w:val="-1"/>
          <w:sz w:val="28"/>
        </w:rPr>
        <w:t xml:space="preserve"> </w:t>
      </w:r>
      <w:r>
        <w:rPr>
          <w:color w:val="4AACC5"/>
          <w:sz w:val="28"/>
        </w:rPr>
        <w:t>信息？</w:t>
      </w:r>
    </w:p>
    <w:p w14:paraId="333F786B" w14:textId="77777777" w:rsidR="00382F71" w:rsidRDefault="00382F71">
      <w:pPr>
        <w:pStyle w:val="a3"/>
        <w:spacing w:before="9"/>
        <w:rPr>
          <w:sz w:val="34"/>
        </w:rPr>
      </w:pPr>
    </w:p>
    <w:p w14:paraId="24FB6103" w14:textId="77777777" w:rsidR="00382F71" w:rsidRDefault="00000000">
      <w:pPr>
        <w:pStyle w:val="a5"/>
        <w:numPr>
          <w:ilvl w:val="2"/>
          <w:numId w:val="126"/>
        </w:numPr>
        <w:tabs>
          <w:tab w:val="left" w:pos="1192"/>
        </w:tabs>
        <w:spacing w:before="1"/>
        <w:ind w:hanging="721"/>
        <w:rPr>
          <w:sz w:val="28"/>
        </w:rPr>
      </w:pPr>
      <w:bookmarkStart w:id="585" w:name="2.1.6查看占用_CPU_使用率最高的进程？"/>
      <w:bookmarkStart w:id="586" w:name="_bookmark293"/>
      <w:bookmarkEnd w:id="585"/>
      <w:bookmarkEnd w:id="586"/>
      <w:r>
        <w:rPr>
          <w:color w:val="4AACC5"/>
          <w:spacing w:val="-15"/>
          <w:sz w:val="28"/>
        </w:rPr>
        <w:t xml:space="preserve">查看占用 </w:t>
      </w:r>
      <w:r>
        <w:rPr>
          <w:rFonts w:ascii="Calibri" w:eastAsia="Calibri"/>
          <w:b/>
          <w:color w:val="4AACC5"/>
          <w:sz w:val="28"/>
        </w:rPr>
        <w:t>CPU</w:t>
      </w:r>
      <w:r>
        <w:rPr>
          <w:rFonts w:ascii="Calibri" w:eastAsia="Calibri"/>
          <w:b/>
          <w:color w:val="4AACC5"/>
          <w:spacing w:val="1"/>
          <w:sz w:val="28"/>
        </w:rPr>
        <w:t xml:space="preserve"> </w:t>
      </w:r>
      <w:r>
        <w:rPr>
          <w:color w:val="4AACC5"/>
          <w:sz w:val="28"/>
        </w:rPr>
        <w:t>使用率最高的进程？</w:t>
      </w:r>
    </w:p>
    <w:p w14:paraId="5AC57626" w14:textId="77777777" w:rsidR="00382F71" w:rsidRDefault="00382F71">
      <w:pPr>
        <w:pStyle w:val="a3"/>
        <w:spacing w:before="4"/>
        <w:rPr>
          <w:sz w:val="23"/>
        </w:rPr>
      </w:pPr>
    </w:p>
    <w:p w14:paraId="64526346" w14:textId="77777777" w:rsidR="00382F71" w:rsidRDefault="00000000">
      <w:pPr>
        <w:pStyle w:val="a3"/>
        <w:spacing w:before="1"/>
        <w:ind w:left="471"/>
        <w:rPr>
          <w:rFonts w:ascii="Calibri"/>
        </w:rPr>
      </w:pPr>
      <w:proofErr w:type="spellStart"/>
      <w:r>
        <w:rPr>
          <w:rFonts w:ascii="Calibri"/>
        </w:rPr>
        <w:t>ps</w:t>
      </w:r>
      <w:proofErr w:type="spellEnd"/>
      <w:r>
        <w:rPr>
          <w:rFonts w:ascii="Calibri"/>
          <w:spacing w:val="-4"/>
        </w:rPr>
        <w:t xml:space="preserve"> </w:t>
      </w:r>
      <w:r>
        <w:rPr>
          <w:rFonts w:ascii="Calibri"/>
        </w:rPr>
        <w:t>-aux</w:t>
      </w:r>
      <w:r>
        <w:rPr>
          <w:rFonts w:ascii="Calibri"/>
          <w:spacing w:val="-1"/>
        </w:rPr>
        <w:t xml:space="preserve"> </w:t>
      </w:r>
      <w:r>
        <w:rPr>
          <w:rFonts w:ascii="Calibri"/>
        </w:rPr>
        <w:t>|</w:t>
      </w:r>
      <w:r>
        <w:rPr>
          <w:rFonts w:ascii="Calibri"/>
          <w:spacing w:val="-1"/>
        </w:rPr>
        <w:t xml:space="preserve"> </w:t>
      </w:r>
      <w:r>
        <w:rPr>
          <w:rFonts w:ascii="Calibri"/>
        </w:rPr>
        <w:t>sort -k3nr</w:t>
      </w:r>
      <w:r>
        <w:rPr>
          <w:rFonts w:ascii="Calibri"/>
          <w:spacing w:val="-2"/>
        </w:rPr>
        <w:t xml:space="preserve"> </w:t>
      </w:r>
      <w:r>
        <w:rPr>
          <w:rFonts w:ascii="Calibri"/>
        </w:rPr>
        <w:t>|</w:t>
      </w:r>
      <w:r>
        <w:rPr>
          <w:rFonts w:ascii="Calibri"/>
          <w:spacing w:val="-2"/>
        </w:rPr>
        <w:t xml:space="preserve"> </w:t>
      </w:r>
      <w:r>
        <w:rPr>
          <w:rFonts w:ascii="Calibri"/>
        </w:rPr>
        <w:t>head</w:t>
      </w:r>
      <w:r>
        <w:rPr>
          <w:rFonts w:ascii="Calibri"/>
          <w:spacing w:val="2"/>
        </w:rPr>
        <w:t xml:space="preserve"> </w:t>
      </w:r>
      <w:r>
        <w:rPr>
          <w:rFonts w:ascii="Calibri"/>
        </w:rPr>
        <w:t>-K</w:t>
      </w:r>
    </w:p>
    <w:p w14:paraId="47B75B9B" w14:textId="77777777" w:rsidR="00382F71" w:rsidRDefault="00382F71">
      <w:pPr>
        <w:pStyle w:val="a3"/>
        <w:rPr>
          <w:rFonts w:ascii="Calibri"/>
          <w:sz w:val="20"/>
        </w:rPr>
      </w:pPr>
    </w:p>
    <w:p w14:paraId="604227B7" w14:textId="77777777" w:rsidR="00382F71" w:rsidRDefault="00000000">
      <w:pPr>
        <w:pStyle w:val="3"/>
        <w:numPr>
          <w:ilvl w:val="2"/>
          <w:numId w:val="126"/>
        </w:numPr>
        <w:tabs>
          <w:tab w:val="left" w:pos="1192"/>
        </w:tabs>
        <w:spacing w:before="173"/>
        <w:ind w:hanging="721"/>
      </w:pPr>
      <w:bookmarkStart w:id="587" w:name="2.1.7如何查看一个文件的末尾_50_行？"/>
      <w:bookmarkStart w:id="588" w:name="_bookmark294"/>
      <w:bookmarkEnd w:id="587"/>
      <w:bookmarkEnd w:id="588"/>
      <w:r>
        <w:rPr>
          <w:color w:val="4AACC5"/>
          <w:spacing w:val="-7"/>
        </w:rPr>
        <w:t xml:space="preserve">如何查看一个文件的末尾 </w:t>
      </w:r>
      <w:r>
        <w:rPr>
          <w:rFonts w:ascii="Calibri" w:eastAsia="Calibri"/>
          <w:b/>
          <w:color w:val="4AACC5"/>
        </w:rPr>
        <w:t>50</w:t>
      </w:r>
      <w:r>
        <w:rPr>
          <w:rFonts w:ascii="Calibri" w:eastAsia="Calibri"/>
          <w:b/>
          <w:color w:val="4AACC5"/>
          <w:spacing w:val="1"/>
        </w:rPr>
        <w:t xml:space="preserve"> </w:t>
      </w:r>
      <w:r>
        <w:rPr>
          <w:color w:val="4AACC5"/>
        </w:rPr>
        <w:t>行？</w:t>
      </w:r>
    </w:p>
    <w:p w14:paraId="64FA9296" w14:textId="77777777" w:rsidR="00382F71" w:rsidRDefault="00382F71">
      <w:pPr>
        <w:pStyle w:val="a3"/>
        <w:spacing w:before="10"/>
        <w:rPr>
          <w:sz w:val="22"/>
        </w:rPr>
      </w:pPr>
    </w:p>
    <w:p w14:paraId="7BD66F09" w14:textId="77777777" w:rsidR="00382F71" w:rsidRDefault="00000000">
      <w:pPr>
        <w:pStyle w:val="a3"/>
        <w:ind w:left="471"/>
        <w:rPr>
          <w:rFonts w:ascii="Calibri" w:eastAsia="Calibri"/>
        </w:rPr>
      </w:pPr>
      <w:r>
        <w:rPr>
          <w:w w:val="95"/>
        </w:rPr>
        <w:t>查看</w:t>
      </w:r>
      <w:r>
        <w:rPr>
          <w:rFonts w:ascii="Calibri" w:eastAsia="Calibri"/>
          <w:w w:val="95"/>
        </w:rPr>
        <w:t>/</w:t>
      </w:r>
      <w:proofErr w:type="spellStart"/>
      <w:r>
        <w:rPr>
          <w:rFonts w:ascii="Calibri" w:eastAsia="Calibri"/>
          <w:w w:val="95"/>
        </w:rPr>
        <w:t>etc</w:t>
      </w:r>
      <w:proofErr w:type="spellEnd"/>
      <w:r>
        <w:rPr>
          <w:rFonts w:ascii="Calibri" w:eastAsia="Calibri"/>
          <w:w w:val="95"/>
        </w:rPr>
        <w:t>/profile</w:t>
      </w:r>
      <w:r>
        <w:rPr>
          <w:rFonts w:ascii="Calibri" w:eastAsia="Calibri"/>
          <w:spacing w:val="29"/>
          <w:w w:val="95"/>
        </w:rPr>
        <w:t xml:space="preserve"> </w:t>
      </w:r>
      <w:r>
        <w:rPr>
          <w:spacing w:val="-7"/>
          <w:w w:val="95"/>
        </w:rPr>
        <w:t xml:space="preserve">的前 </w:t>
      </w:r>
      <w:r>
        <w:rPr>
          <w:rFonts w:ascii="Calibri" w:eastAsia="Calibri"/>
          <w:w w:val="95"/>
        </w:rPr>
        <w:t>10</w:t>
      </w:r>
      <w:r>
        <w:rPr>
          <w:rFonts w:ascii="Calibri" w:eastAsia="Calibri"/>
          <w:spacing w:val="31"/>
          <w:w w:val="95"/>
        </w:rPr>
        <w:t xml:space="preserve"> </w:t>
      </w:r>
      <w:r>
        <w:rPr>
          <w:spacing w:val="-3"/>
          <w:w w:val="95"/>
        </w:rPr>
        <w:t xml:space="preserve">行内容，应该是： </w:t>
      </w:r>
      <w:r>
        <w:rPr>
          <w:rFonts w:ascii="Calibri" w:eastAsia="Calibri"/>
          <w:spacing w:val="15"/>
          <w:w w:val="95"/>
        </w:rPr>
        <w:t xml:space="preserve"># </w:t>
      </w:r>
      <w:r>
        <w:rPr>
          <w:rFonts w:ascii="Calibri" w:eastAsia="Calibri"/>
          <w:w w:val="95"/>
        </w:rPr>
        <w:t>head</w:t>
      </w:r>
      <w:r>
        <w:rPr>
          <w:rFonts w:ascii="Calibri" w:eastAsia="Calibri"/>
          <w:spacing w:val="33"/>
          <w:w w:val="95"/>
        </w:rPr>
        <w:t xml:space="preserve"> </w:t>
      </w:r>
      <w:r>
        <w:rPr>
          <w:rFonts w:ascii="Calibri" w:eastAsia="Calibri"/>
          <w:w w:val="95"/>
        </w:rPr>
        <w:t>-n</w:t>
      </w:r>
      <w:r>
        <w:rPr>
          <w:rFonts w:ascii="Calibri" w:eastAsia="Calibri"/>
          <w:spacing w:val="33"/>
          <w:w w:val="95"/>
        </w:rPr>
        <w:t xml:space="preserve"> </w:t>
      </w:r>
      <w:r>
        <w:rPr>
          <w:rFonts w:ascii="Calibri" w:eastAsia="Calibri"/>
          <w:w w:val="95"/>
        </w:rPr>
        <w:t>10</w:t>
      </w:r>
      <w:r>
        <w:rPr>
          <w:rFonts w:ascii="Calibri" w:eastAsia="Calibri"/>
          <w:spacing w:val="15"/>
          <w:w w:val="95"/>
        </w:rPr>
        <w:t xml:space="preserve"> /</w:t>
      </w:r>
      <w:proofErr w:type="spellStart"/>
      <w:r>
        <w:rPr>
          <w:rFonts w:ascii="Calibri" w:eastAsia="Calibri"/>
          <w:w w:val="95"/>
        </w:rPr>
        <w:t>etc</w:t>
      </w:r>
      <w:proofErr w:type="spellEnd"/>
      <w:r>
        <w:rPr>
          <w:rFonts w:ascii="Calibri" w:eastAsia="Calibri"/>
          <w:w w:val="95"/>
        </w:rPr>
        <w:t>/profile</w:t>
      </w:r>
    </w:p>
    <w:p w14:paraId="6C6EB7B5" w14:textId="77777777" w:rsidR="00382F71" w:rsidRDefault="00382F71">
      <w:pPr>
        <w:pStyle w:val="a3"/>
        <w:spacing w:before="3"/>
        <w:rPr>
          <w:rFonts w:ascii="Calibri"/>
          <w:sz w:val="16"/>
        </w:rPr>
      </w:pPr>
    </w:p>
    <w:p w14:paraId="6E8A9C4D" w14:textId="77777777" w:rsidR="00382F71" w:rsidRDefault="00000000">
      <w:pPr>
        <w:pStyle w:val="a3"/>
        <w:ind w:left="471"/>
        <w:rPr>
          <w:rFonts w:ascii="Calibri" w:eastAsia="Calibri"/>
        </w:rPr>
      </w:pPr>
      <w:r>
        <w:rPr>
          <w:w w:val="95"/>
        </w:rPr>
        <w:t>查看</w:t>
      </w:r>
      <w:r>
        <w:rPr>
          <w:rFonts w:ascii="Calibri" w:eastAsia="Calibri"/>
          <w:w w:val="95"/>
        </w:rPr>
        <w:t>/</w:t>
      </w:r>
      <w:proofErr w:type="spellStart"/>
      <w:r>
        <w:rPr>
          <w:rFonts w:ascii="Calibri" w:eastAsia="Calibri"/>
          <w:w w:val="95"/>
        </w:rPr>
        <w:t>etc</w:t>
      </w:r>
      <w:proofErr w:type="spellEnd"/>
      <w:r>
        <w:rPr>
          <w:rFonts w:ascii="Calibri" w:eastAsia="Calibri"/>
          <w:w w:val="95"/>
        </w:rPr>
        <w:t>/profile</w:t>
      </w:r>
      <w:r>
        <w:rPr>
          <w:rFonts w:ascii="Calibri" w:eastAsia="Calibri"/>
          <w:spacing w:val="25"/>
          <w:w w:val="95"/>
        </w:rPr>
        <w:t xml:space="preserve"> </w:t>
      </w:r>
      <w:r>
        <w:rPr>
          <w:spacing w:val="-7"/>
          <w:w w:val="95"/>
        </w:rPr>
        <w:t xml:space="preserve">的最后 </w:t>
      </w:r>
      <w:r>
        <w:rPr>
          <w:rFonts w:ascii="Calibri" w:eastAsia="Calibri"/>
          <w:w w:val="95"/>
        </w:rPr>
        <w:t>50</w:t>
      </w:r>
      <w:r>
        <w:rPr>
          <w:rFonts w:ascii="Calibri" w:eastAsia="Calibri"/>
          <w:spacing w:val="31"/>
          <w:w w:val="95"/>
        </w:rPr>
        <w:t xml:space="preserve"> </w:t>
      </w:r>
      <w:r>
        <w:rPr>
          <w:spacing w:val="-4"/>
          <w:w w:val="95"/>
        </w:rPr>
        <w:t xml:space="preserve">行内容，应该是： </w:t>
      </w:r>
      <w:r>
        <w:rPr>
          <w:rFonts w:ascii="Calibri" w:eastAsia="Calibri"/>
          <w:spacing w:val="15"/>
          <w:w w:val="95"/>
        </w:rPr>
        <w:t xml:space="preserve"># </w:t>
      </w:r>
      <w:r>
        <w:rPr>
          <w:rFonts w:ascii="Calibri" w:eastAsia="Calibri"/>
          <w:w w:val="95"/>
        </w:rPr>
        <w:t>tail</w:t>
      </w:r>
      <w:r>
        <w:rPr>
          <w:rFonts w:ascii="Calibri" w:eastAsia="Calibri"/>
          <w:spacing w:val="24"/>
          <w:w w:val="95"/>
        </w:rPr>
        <w:t xml:space="preserve"> </w:t>
      </w:r>
      <w:r>
        <w:rPr>
          <w:rFonts w:ascii="Calibri" w:eastAsia="Calibri"/>
          <w:w w:val="95"/>
        </w:rPr>
        <w:t>-n</w:t>
      </w:r>
      <w:r>
        <w:rPr>
          <w:rFonts w:ascii="Calibri" w:eastAsia="Calibri"/>
          <w:spacing w:val="25"/>
          <w:w w:val="95"/>
        </w:rPr>
        <w:t xml:space="preserve"> </w:t>
      </w:r>
      <w:r>
        <w:rPr>
          <w:rFonts w:ascii="Calibri" w:eastAsia="Calibri"/>
          <w:w w:val="95"/>
        </w:rPr>
        <w:t>50</w:t>
      </w:r>
      <w:r>
        <w:rPr>
          <w:rFonts w:ascii="Calibri" w:eastAsia="Calibri"/>
          <w:spacing w:val="15"/>
          <w:w w:val="95"/>
        </w:rPr>
        <w:t xml:space="preserve"> /</w:t>
      </w:r>
      <w:proofErr w:type="spellStart"/>
      <w:r>
        <w:rPr>
          <w:rFonts w:ascii="Calibri" w:eastAsia="Calibri"/>
          <w:w w:val="95"/>
        </w:rPr>
        <w:t>etc</w:t>
      </w:r>
      <w:proofErr w:type="spellEnd"/>
      <w:r>
        <w:rPr>
          <w:rFonts w:ascii="Calibri" w:eastAsia="Calibri"/>
          <w:w w:val="95"/>
        </w:rPr>
        <w:t>/profile</w:t>
      </w:r>
    </w:p>
    <w:p w14:paraId="569B386C" w14:textId="77777777" w:rsidR="00382F71" w:rsidRDefault="00382F71">
      <w:pPr>
        <w:pStyle w:val="a3"/>
        <w:rPr>
          <w:rFonts w:ascii="Calibri"/>
          <w:sz w:val="22"/>
        </w:rPr>
      </w:pPr>
    </w:p>
    <w:p w14:paraId="1BD06A38" w14:textId="77777777" w:rsidR="00382F71" w:rsidRDefault="00382F71">
      <w:pPr>
        <w:pStyle w:val="a3"/>
        <w:rPr>
          <w:rFonts w:ascii="Calibri"/>
          <w:sz w:val="22"/>
        </w:rPr>
      </w:pPr>
    </w:p>
    <w:p w14:paraId="258797CC" w14:textId="77777777" w:rsidR="00382F71" w:rsidRDefault="00382F71">
      <w:pPr>
        <w:pStyle w:val="a3"/>
        <w:spacing w:before="1"/>
        <w:rPr>
          <w:rFonts w:ascii="Calibri"/>
          <w:sz w:val="28"/>
        </w:rPr>
      </w:pPr>
    </w:p>
    <w:p w14:paraId="5DD74274" w14:textId="77777777" w:rsidR="00382F71" w:rsidRDefault="00000000">
      <w:pPr>
        <w:pStyle w:val="a5"/>
        <w:numPr>
          <w:ilvl w:val="2"/>
          <w:numId w:val="126"/>
        </w:numPr>
        <w:tabs>
          <w:tab w:val="left" w:pos="1192"/>
        </w:tabs>
        <w:spacing w:before="1"/>
        <w:ind w:hanging="721"/>
        <w:rPr>
          <w:sz w:val="28"/>
        </w:rPr>
      </w:pPr>
      <w:bookmarkStart w:id="589" w:name="2.1.8如何过滤文件内容中包含”ERROR“的行？"/>
      <w:bookmarkStart w:id="590" w:name="_bookmark295"/>
      <w:bookmarkEnd w:id="589"/>
      <w:bookmarkEnd w:id="590"/>
      <w:r>
        <w:rPr>
          <w:color w:val="4AACC5"/>
          <w:spacing w:val="-1"/>
          <w:sz w:val="28"/>
        </w:rPr>
        <w:t>如何过滤文件内容中包含</w:t>
      </w:r>
      <w:proofErr w:type="gramStart"/>
      <w:r>
        <w:rPr>
          <w:rFonts w:ascii="Calibri" w:eastAsia="Calibri" w:hAnsi="Calibri"/>
          <w:b/>
          <w:color w:val="4AACC5"/>
          <w:sz w:val="28"/>
        </w:rPr>
        <w:t>”</w:t>
      </w:r>
      <w:proofErr w:type="gramEnd"/>
      <w:r>
        <w:rPr>
          <w:rFonts w:ascii="Calibri" w:eastAsia="Calibri" w:hAnsi="Calibri"/>
          <w:b/>
          <w:color w:val="4AACC5"/>
          <w:sz w:val="28"/>
        </w:rPr>
        <w:t>ERROR“</w:t>
      </w:r>
      <w:r>
        <w:rPr>
          <w:color w:val="4AACC5"/>
          <w:sz w:val="28"/>
        </w:rPr>
        <w:t>的行？</w:t>
      </w:r>
    </w:p>
    <w:p w14:paraId="261D31B6" w14:textId="77777777" w:rsidR="00382F71" w:rsidRDefault="00382F71">
      <w:pPr>
        <w:pStyle w:val="a3"/>
        <w:spacing w:before="4"/>
        <w:rPr>
          <w:sz w:val="23"/>
        </w:rPr>
      </w:pPr>
    </w:p>
    <w:p w14:paraId="4908D73A" w14:textId="77777777" w:rsidR="00382F71" w:rsidRDefault="00000000">
      <w:pPr>
        <w:pStyle w:val="a3"/>
        <w:spacing w:before="1"/>
        <w:ind w:left="471"/>
        <w:rPr>
          <w:rFonts w:ascii="Calibri"/>
        </w:rPr>
      </w:pPr>
      <w:r>
        <w:rPr>
          <w:rFonts w:ascii="Calibri"/>
        </w:rPr>
        <w:t>grep</w:t>
      </w:r>
      <w:r>
        <w:rPr>
          <w:rFonts w:ascii="Calibri"/>
          <w:spacing w:val="-4"/>
        </w:rPr>
        <w:t xml:space="preserve"> </w:t>
      </w:r>
      <w:r>
        <w:rPr>
          <w:rFonts w:ascii="Calibri"/>
        </w:rPr>
        <w:t>"ERROR"</w:t>
      </w:r>
      <w:r>
        <w:rPr>
          <w:rFonts w:ascii="Calibri"/>
          <w:spacing w:val="-4"/>
        </w:rPr>
        <w:t xml:space="preserve"> </w:t>
      </w:r>
      <w:proofErr w:type="spellStart"/>
      <w:r>
        <w:rPr>
          <w:rFonts w:ascii="Calibri"/>
        </w:rPr>
        <w:t>file_name</w:t>
      </w:r>
      <w:proofErr w:type="spellEnd"/>
    </w:p>
    <w:p w14:paraId="7335AA2D" w14:textId="77777777" w:rsidR="00382F71" w:rsidRDefault="00382F71">
      <w:pPr>
        <w:pStyle w:val="a3"/>
        <w:spacing w:before="4"/>
        <w:rPr>
          <w:rFonts w:ascii="Calibri"/>
          <w:sz w:val="17"/>
        </w:rPr>
      </w:pPr>
    </w:p>
    <w:p w14:paraId="6CCE85F1" w14:textId="77777777" w:rsidR="00382F71" w:rsidRDefault="00000000">
      <w:pPr>
        <w:pStyle w:val="a3"/>
        <w:ind w:left="471"/>
        <w:rPr>
          <w:rFonts w:ascii="Calibri"/>
        </w:rPr>
      </w:pPr>
      <w:r>
        <w:rPr>
          <w:rFonts w:ascii="Calibri"/>
        </w:rPr>
        <w:t>cat</w:t>
      </w:r>
      <w:r>
        <w:rPr>
          <w:rFonts w:ascii="Calibri"/>
          <w:spacing w:val="-4"/>
        </w:rPr>
        <w:t xml:space="preserve"> </w:t>
      </w:r>
      <w:proofErr w:type="spellStart"/>
      <w:r>
        <w:rPr>
          <w:rFonts w:ascii="Calibri"/>
        </w:rPr>
        <w:t>file_name</w:t>
      </w:r>
      <w:proofErr w:type="spellEnd"/>
      <w:r>
        <w:rPr>
          <w:rFonts w:ascii="Calibri"/>
          <w:spacing w:val="-2"/>
        </w:rPr>
        <w:t xml:space="preserve"> </w:t>
      </w:r>
      <w:r>
        <w:rPr>
          <w:rFonts w:ascii="Calibri"/>
        </w:rPr>
        <w:t>|</w:t>
      </w:r>
      <w:r>
        <w:rPr>
          <w:rFonts w:ascii="Calibri"/>
          <w:spacing w:val="-4"/>
        </w:rPr>
        <w:t xml:space="preserve"> </w:t>
      </w:r>
      <w:r>
        <w:rPr>
          <w:rFonts w:ascii="Calibri"/>
        </w:rPr>
        <w:t>grep</w:t>
      </w:r>
      <w:r>
        <w:rPr>
          <w:rFonts w:ascii="Calibri"/>
          <w:spacing w:val="-2"/>
        </w:rPr>
        <w:t xml:space="preserve"> </w:t>
      </w:r>
      <w:r>
        <w:rPr>
          <w:rFonts w:ascii="Calibri"/>
        </w:rPr>
        <w:t>"ERROR"</w:t>
      </w:r>
    </w:p>
    <w:p w14:paraId="49F569A8" w14:textId="77777777" w:rsidR="00382F71" w:rsidRDefault="00382F71">
      <w:pPr>
        <w:pStyle w:val="a3"/>
        <w:rPr>
          <w:rFonts w:ascii="Calibri"/>
          <w:sz w:val="20"/>
        </w:rPr>
      </w:pPr>
    </w:p>
    <w:p w14:paraId="66E33CA7" w14:textId="77777777" w:rsidR="00382F71" w:rsidRDefault="00000000">
      <w:pPr>
        <w:pStyle w:val="3"/>
        <w:numPr>
          <w:ilvl w:val="2"/>
          <w:numId w:val="126"/>
        </w:numPr>
        <w:tabs>
          <w:tab w:val="left" w:pos="1192"/>
        </w:tabs>
        <w:spacing w:before="173"/>
        <w:ind w:hanging="721"/>
      </w:pPr>
      <w:bookmarkStart w:id="591" w:name="2.1.9查看某端口号？"/>
      <w:bookmarkStart w:id="592" w:name="_bookmark296"/>
      <w:bookmarkEnd w:id="591"/>
      <w:bookmarkEnd w:id="592"/>
      <w:r>
        <w:rPr>
          <w:color w:val="4AACC5"/>
        </w:rPr>
        <w:t>查看某端口号？</w:t>
      </w:r>
    </w:p>
    <w:p w14:paraId="369ABEB7" w14:textId="77777777" w:rsidR="00382F71" w:rsidRDefault="00382F71">
      <w:pPr>
        <w:pStyle w:val="a3"/>
        <w:spacing w:before="5"/>
        <w:rPr>
          <w:sz w:val="23"/>
        </w:rPr>
      </w:pPr>
    </w:p>
    <w:p w14:paraId="69934978" w14:textId="77777777" w:rsidR="00382F71" w:rsidRDefault="00000000">
      <w:pPr>
        <w:pStyle w:val="a3"/>
        <w:ind w:left="471"/>
        <w:rPr>
          <w:rFonts w:ascii="Calibri"/>
        </w:rPr>
      </w:pPr>
      <w:r>
        <w:rPr>
          <w:rFonts w:ascii="Calibri"/>
        </w:rPr>
        <w:t>netstat</w:t>
      </w:r>
      <w:r>
        <w:rPr>
          <w:rFonts w:ascii="Calibri"/>
          <w:spacing w:val="-5"/>
        </w:rPr>
        <w:t xml:space="preserve"> </w:t>
      </w:r>
      <w:r>
        <w:rPr>
          <w:rFonts w:ascii="Calibri"/>
        </w:rPr>
        <w:t>-</w:t>
      </w:r>
      <w:proofErr w:type="spellStart"/>
      <w:r>
        <w:rPr>
          <w:rFonts w:ascii="Calibri"/>
        </w:rPr>
        <w:t>anp</w:t>
      </w:r>
      <w:proofErr w:type="spellEnd"/>
      <w:r>
        <w:rPr>
          <w:rFonts w:ascii="Calibri"/>
          <w:spacing w:val="-3"/>
        </w:rPr>
        <w:t xml:space="preserve"> </w:t>
      </w:r>
      <w:r>
        <w:rPr>
          <w:rFonts w:ascii="Calibri"/>
        </w:rPr>
        <w:t>|</w:t>
      </w:r>
      <w:r>
        <w:rPr>
          <w:rFonts w:ascii="Calibri"/>
          <w:spacing w:val="-5"/>
        </w:rPr>
        <w:t xml:space="preserve"> </w:t>
      </w:r>
      <w:r>
        <w:rPr>
          <w:rFonts w:ascii="Calibri"/>
        </w:rPr>
        <w:t>grep</w:t>
      </w:r>
      <w:r>
        <w:rPr>
          <w:rFonts w:ascii="Calibri"/>
          <w:spacing w:val="-6"/>
        </w:rPr>
        <w:t xml:space="preserve"> </w:t>
      </w:r>
      <w:proofErr w:type="spellStart"/>
      <w:r>
        <w:rPr>
          <w:rFonts w:ascii="Calibri"/>
        </w:rPr>
        <w:t>port_number</w:t>
      </w:r>
      <w:proofErr w:type="spellEnd"/>
    </w:p>
    <w:p w14:paraId="52767C60" w14:textId="77777777" w:rsidR="00382F71" w:rsidRDefault="00382F71">
      <w:pPr>
        <w:pStyle w:val="a3"/>
        <w:rPr>
          <w:rFonts w:ascii="Calibri"/>
          <w:sz w:val="20"/>
        </w:rPr>
      </w:pPr>
    </w:p>
    <w:p w14:paraId="268E4B6A" w14:textId="77777777" w:rsidR="00382F71" w:rsidRDefault="00382F71">
      <w:pPr>
        <w:pStyle w:val="a3"/>
        <w:rPr>
          <w:rFonts w:ascii="Calibri"/>
          <w:sz w:val="20"/>
        </w:rPr>
      </w:pPr>
    </w:p>
    <w:p w14:paraId="3BEFE17F" w14:textId="77777777" w:rsidR="00382F71" w:rsidRDefault="00382F71">
      <w:pPr>
        <w:pStyle w:val="a3"/>
        <w:rPr>
          <w:rFonts w:ascii="Calibri"/>
          <w:sz w:val="20"/>
        </w:rPr>
      </w:pPr>
    </w:p>
    <w:p w14:paraId="7CAAA39E" w14:textId="77777777" w:rsidR="00382F71" w:rsidRDefault="00000000">
      <w:pPr>
        <w:pStyle w:val="3"/>
        <w:numPr>
          <w:ilvl w:val="2"/>
          <w:numId w:val="126"/>
        </w:numPr>
        <w:tabs>
          <w:tab w:val="left" w:pos="1192"/>
        </w:tabs>
        <w:spacing w:before="153"/>
        <w:ind w:hanging="721"/>
      </w:pPr>
      <w:bookmarkStart w:id="593" w:name="2.1.10查看某进程号？"/>
      <w:bookmarkStart w:id="594" w:name="_bookmark297"/>
      <w:bookmarkEnd w:id="593"/>
      <w:bookmarkEnd w:id="594"/>
      <w:r>
        <w:rPr>
          <w:color w:val="4AACC5"/>
        </w:rPr>
        <w:t>查看</w:t>
      </w:r>
      <w:proofErr w:type="gramStart"/>
      <w:r>
        <w:rPr>
          <w:color w:val="4AACC5"/>
        </w:rPr>
        <w:t>某进程</w:t>
      </w:r>
      <w:proofErr w:type="gramEnd"/>
      <w:r>
        <w:rPr>
          <w:color w:val="4AACC5"/>
        </w:rPr>
        <w:t>号？</w:t>
      </w:r>
    </w:p>
    <w:p w14:paraId="3953E67A" w14:textId="77777777" w:rsidR="00382F71" w:rsidRDefault="00382F71">
      <w:pPr>
        <w:pStyle w:val="a3"/>
        <w:spacing w:before="4"/>
        <w:rPr>
          <w:sz w:val="23"/>
        </w:rPr>
      </w:pPr>
    </w:p>
    <w:p w14:paraId="62BD9662" w14:textId="77777777" w:rsidR="00382F71" w:rsidRDefault="00000000">
      <w:pPr>
        <w:pStyle w:val="a3"/>
        <w:spacing w:before="1" w:line="439" w:lineRule="auto"/>
        <w:ind w:left="471" w:right="7608"/>
        <w:rPr>
          <w:rFonts w:ascii="Calibri"/>
        </w:rPr>
      </w:pPr>
      <w:proofErr w:type="spellStart"/>
      <w:r>
        <w:rPr>
          <w:rFonts w:ascii="Calibri"/>
        </w:rPr>
        <w:t>ps</w:t>
      </w:r>
      <w:proofErr w:type="spellEnd"/>
      <w:r>
        <w:rPr>
          <w:rFonts w:ascii="Calibri"/>
        </w:rPr>
        <w:t xml:space="preserve"> -</w:t>
      </w:r>
      <w:proofErr w:type="spellStart"/>
      <w:r>
        <w:rPr>
          <w:rFonts w:ascii="Calibri"/>
        </w:rPr>
        <w:t>ef</w:t>
      </w:r>
      <w:proofErr w:type="spellEnd"/>
      <w:r>
        <w:rPr>
          <w:rFonts w:ascii="Calibri"/>
        </w:rPr>
        <w:t xml:space="preserve"> | grep </w:t>
      </w:r>
      <w:proofErr w:type="spellStart"/>
      <w:r>
        <w:rPr>
          <w:rFonts w:ascii="Calibri"/>
        </w:rPr>
        <w:t>ps_name</w:t>
      </w:r>
      <w:proofErr w:type="spellEnd"/>
      <w:r>
        <w:rPr>
          <w:rFonts w:ascii="Calibri"/>
          <w:spacing w:val="1"/>
        </w:rPr>
        <w:t xml:space="preserve"> </w:t>
      </w:r>
      <w:proofErr w:type="spellStart"/>
      <w:r>
        <w:rPr>
          <w:rFonts w:ascii="Calibri"/>
        </w:rPr>
        <w:t>ps</w:t>
      </w:r>
      <w:proofErr w:type="spellEnd"/>
      <w:r>
        <w:rPr>
          <w:rFonts w:ascii="Calibri"/>
          <w:spacing w:val="-8"/>
        </w:rPr>
        <w:t xml:space="preserve"> </w:t>
      </w:r>
      <w:r>
        <w:rPr>
          <w:rFonts w:ascii="Calibri"/>
        </w:rPr>
        <w:t>-</w:t>
      </w:r>
      <w:proofErr w:type="spellStart"/>
      <w:r>
        <w:rPr>
          <w:rFonts w:ascii="Calibri"/>
        </w:rPr>
        <w:t>ef</w:t>
      </w:r>
      <w:proofErr w:type="spellEnd"/>
      <w:r>
        <w:rPr>
          <w:rFonts w:ascii="Calibri"/>
          <w:spacing w:val="-5"/>
        </w:rPr>
        <w:t xml:space="preserve"> </w:t>
      </w:r>
      <w:r>
        <w:rPr>
          <w:rFonts w:ascii="Calibri"/>
        </w:rPr>
        <w:t>|</w:t>
      </w:r>
      <w:r>
        <w:rPr>
          <w:rFonts w:ascii="Calibri"/>
          <w:spacing w:val="-5"/>
        </w:rPr>
        <w:t xml:space="preserve"> </w:t>
      </w:r>
      <w:r>
        <w:rPr>
          <w:rFonts w:ascii="Calibri"/>
        </w:rPr>
        <w:t>grep</w:t>
      </w:r>
      <w:r>
        <w:rPr>
          <w:rFonts w:ascii="Calibri"/>
          <w:spacing w:val="-5"/>
        </w:rPr>
        <w:t xml:space="preserve"> </w:t>
      </w:r>
      <w:proofErr w:type="spellStart"/>
      <w:r>
        <w:rPr>
          <w:rFonts w:ascii="Calibri"/>
        </w:rPr>
        <w:t>ps_number</w:t>
      </w:r>
      <w:proofErr w:type="spellEnd"/>
    </w:p>
    <w:p w14:paraId="1E3F130F" w14:textId="77777777" w:rsidR="00382F71" w:rsidRDefault="00382F71">
      <w:pPr>
        <w:pStyle w:val="a3"/>
        <w:rPr>
          <w:rFonts w:ascii="Calibri"/>
          <w:sz w:val="20"/>
        </w:rPr>
      </w:pPr>
    </w:p>
    <w:p w14:paraId="74CAD7AD" w14:textId="77777777" w:rsidR="00382F71" w:rsidRDefault="00382F71">
      <w:pPr>
        <w:pStyle w:val="a3"/>
        <w:rPr>
          <w:rFonts w:ascii="Calibri"/>
          <w:sz w:val="20"/>
        </w:rPr>
      </w:pPr>
    </w:p>
    <w:p w14:paraId="24C0EEA7" w14:textId="77777777" w:rsidR="00382F71" w:rsidRDefault="00382F71">
      <w:pPr>
        <w:pStyle w:val="a3"/>
        <w:spacing w:before="12"/>
        <w:rPr>
          <w:rFonts w:ascii="Calibri"/>
          <w:sz w:val="14"/>
        </w:rPr>
      </w:pPr>
    </w:p>
    <w:p w14:paraId="1890383D" w14:textId="77777777" w:rsidR="00382F71" w:rsidRDefault="00000000">
      <w:pPr>
        <w:pStyle w:val="a5"/>
        <w:numPr>
          <w:ilvl w:val="2"/>
          <w:numId w:val="126"/>
        </w:numPr>
        <w:tabs>
          <w:tab w:val="left" w:pos="1192"/>
        </w:tabs>
        <w:ind w:hanging="721"/>
        <w:rPr>
          <w:sz w:val="28"/>
        </w:rPr>
      </w:pPr>
      <w:bookmarkStart w:id="595" w:name="2.1.11grep_和find_的区别？grep_都有哪些用法？"/>
      <w:bookmarkStart w:id="596" w:name="_bookmark298"/>
      <w:bookmarkEnd w:id="595"/>
      <w:bookmarkEnd w:id="596"/>
      <w:r>
        <w:rPr>
          <w:rFonts w:ascii="Calibri" w:eastAsia="Calibri"/>
          <w:b/>
          <w:color w:val="4AACC5"/>
          <w:spacing w:val="-1"/>
          <w:sz w:val="28"/>
        </w:rPr>
        <w:t xml:space="preserve">grep </w:t>
      </w:r>
      <w:r>
        <w:rPr>
          <w:color w:val="4AACC5"/>
          <w:spacing w:val="-35"/>
          <w:sz w:val="28"/>
        </w:rPr>
        <w:t xml:space="preserve">和 </w:t>
      </w:r>
      <w:r>
        <w:rPr>
          <w:rFonts w:ascii="Calibri" w:eastAsia="Calibri"/>
          <w:b/>
          <w:color w:val="4AACC5"/>
          <w:sz w:val="28"/>
        </w:rPr>
        <w:t>find</w:t>
      </w:r>
      <w:r>
        <w:rPr>
          <w:rFonts w:ascii="Calibri" w:eastAsia="Calibri"/>
          <w:b/>
          <w:color w:val="4AACC5"/>
          <w:spacing w:val="-1"/>
          <w:sz w:val="28"/>
        </w:rPr>
        <w:t xml:space="preserve"> </w:t>
      </w:r>
      <w:r>
        <w:rPr>
          <w:color w:val="4AACC5"/>
          <w:sz w:val="28"/>
        </w:rPr>
        <w:t>的区别？</w:t>
      </w:r>
      <w:r>
        <w:rPr>
          <w:rFonts w:ascii="Calibri" w:eastAsia="Calibri"/>
          <w:b/>
          <w:color w:val="4AACC5"/>
          <w:sz w:val="28"/>
        </w:rPr>
        <w:t>grep</w:t>
      </w:r>
      <w:r>
        <w:rPr>
          <w:rFonts w:ascii="Calibri" w:eastAsia="Calibri"/>
          <w:b/>
          <w:color w:val="4AACC5"/>
          <w:spacing w:val="-2"/>
          <w:sz w:val="28"/>
        </w:rPr>
        <w:t xml:space="preserve"> </w:t>
      </w:r>
      <w:r>
        <w:rPr>
          <w:color w:val="4AACC5"/>
          <w:sz w:val="28"/>
        </w:rPr>
        <w:t>都有哪些用法？</w:t>
      </w:r>
    </w:p>
    <w:p w14:paraId="6FCA3F25" w14:textId="77777777" w:rsidR="00382F71" w:rsidRDefault="00382F71">
      <w:pPr>
        <w:pStyle w:val="a3"/>
        <w:spacing w:before="9"/>
        <w:rPr>
          <w:sz w:val="34"/>
        </w:rPr>
      </w:pPr>
    </w:p>
    <w:p w14:paraId="3CE5571E" w14:textId="77777777" w:rsidR="00382F71" w:rsidRDefault="00000000">
      <w:pPr>
        <w:pStyle w:val="a5"/>
        <w:numPr>
          <w:ilvl w:val="2"/>
          <w:numId w:val="126"/>
        </w:numPr>
        <w:tabs>
          <w:tab w:val="left" w:pos="1192"/>
        </w:tabs>
        <w:ind w:hanging="721"/>
        <w:rPr>
          <w:sz w:val="28"/>
        </w:rPr>
      </w:pPr>
      <w:bookmarkStart w:id="597" w:name="2.1.12查看IP_地址？"/>
      <w:bookmarkStart w:id="598" w:name="_bookmark299"/>
      <w:bookmarkEnd w:id="597"/>
      <w:bookmarkEnd w:id="598"/>
      <w:r>
        <w:rPr>
          <w:color w:val="4AACC5"/>
          <w:spacing w:val="-24"/>
          <w:sz w:val="28"/>
        </w:rPr>
        <w:t xml:space="preserve">查看 </w:t>
      </w:r>
      <w:r>
        <w:rPr>
          <w:rFonts w:ascii="Calibri" w:eastAsia="Calibri"/>
          <w:b/>
          <w:color w:val="4AACC5"/>
          <w:sz w:val="28"/>
        </w:rPr>
        <w:t>IP</w:t>
      </w:r>
      <w:r>
        <w:rPr>
          <w:rFonts w:ascii="Calibri" w:eastAsia="Calibri"/>
          <w:b/>
          <w:color w:val="4AACC5"/>
          <w:spacing w:val="-1"/>
          <w:sz w:val="28"/>
        </w:rPr>
        <w:t xml:space="preserve"> </w:t>
      </w:r>
      <w:r>
        <w:rPr>
          <w:color w:val="4AACC5"/>
          <w:sz w:val="28"/>
        </w:rPr>
        <w:t>地址？</w:t>
      </w:r>
    </w:p>
    <w:p w14:paraId="454BEA4C" w14:textId="77777777" w:rsidR="00382F71" w:rsidRDefault="00382F71">
      <w:pPr>
        <w:pStyle w:val="a3"/>
        <w:spacing w:before="5"/>
        <w:rPr>
          <w:sz w:val="23"/>
        </w:rPr>
      </w:pPr>
    </w:p>
    <w:p w14:paraId="0C683BA1" w14:textId="77777777" w:rsidR="00382F71" w:rsidRDefault="00000000">
      <w:pPr>
        <w:pStyle w:val="a3"/>
        <w:ind w:left="471"/>
        <w:rPr>
          <w:rFonts w:ascii="Calibri"/>
        </w:rPr>
      </w:pPr>
      <w:proofErr w:type="spellStart"/>
      <w:r>
        <w:rPr>
          <w:rFonts w:ascii="Calibri"/>
        </w:rPr>
        <w:t>ifconfig</w:t>
      </w:r>
      <w:proofErr w:type="spellEnd"/>
    </w:p>
    <w:p w14:paraId="15C4570C" w14:textId="77777777" w:rsidR="00382F71" w:rsidRDefault="00382F71">
      <w:pPr>
        <w:pStyle w:val="a3"/>
        <w:rPr>
          <w:rFonts w:ascii="Calibri"/>
          <w:sz w:val="20"/>
        </w:rPr>
      </w:pPr>
    </w:p>
    <w:p w14:paraId="284C2CBF" w14:textId="77777777" w:rsidR="00382F71" w:rsidRDefault="00000000">
      <w:pPr>
        <w:pStyle w:val="3"/>
        <w:numPr>
          <w:ilvl w:val="2"/>
          <w:numId w:val="126"/>
        </w:numPr>
        <w:tabs>
          <w:tab w:val="left" w:pos="1192"/>
        </w:tabs>
        <w:spacing w:before="173"/>
        <w:ind w:hanging="721"/>
      </w:pPr>
      <w:bookmarkStart w:id="599" w:name="2.1.13创建和删除一个多级目录？"/>
      <w:bookmarkStart w:id="600" w:name="_bookmark300"/>
      <w:bookmarkEnd w:id="599"/>
      <w:bookmarkEnd w:id="600"/>
      <w:r>
        <w:rPr>
          <w:color w:val="4AACC5"/>
        </w:rPr>
        <w:t>创建和删除一个多级目录？</w:t>
      </w:r>
    </w:p>
    <w:p w14:paraId="0D5D5682" w14:textId="77777777" w:rsidR="00382F71" w:rsidRDefault="00382F71">
      <w:pPr>
        <w:pStyle w:val="a3"/>
        <w:spacing w:before="5"/>
        <w:rPr>
          <w:sz w:val="23"/>
        </w:rPr>
      </w:pPr>
    </w:p>
    <w:p w14:paraId="50CC78C4" w14:textId="77777777" w:rsidR="00382F71" w:rsidRDefault="00000000">
      <w:pPr>
        <w:pStyle w:val="a3"/>
        <w:ind w:left="471"/>
        <w:rPr>
          <w:rFonts w:ascii="Calibri"/>
        </w:rPr>
      </w:pPr>
      <w:proofErr w:type="spellStart"/>
      <w:r>
        <w:rPr>
          <w:rFonts w:ascii="Calibri"/>
        </w:rPr>
        <w:t>mkdir</w:t>
      </w:r>
      <w:proofErr w:type="spellEnd"/>
      <w:r>
        <w:rPr>
          <w:rFonts w:ascii="Calibri"/>
          <w:spacing w:val="-4"/>
        </w:rPr>
        <w:t xml:space="preserve"> </w:t>
      </w:r>
      <w:r>
        <w:rPr>
          <w:rFonts w:ascii="Calibri"/>
        </w:rPr>
        <w:t>-</w:t>
      </w:r>
      <w:proofErr w:type="gramStart"/>
      <w:r>
        <w:rPr>
          <w:rFonts w:ascii="Calibri"/>
        </w:rPr>
        <w:t>p</w:t>
      </w:r>
      <w:r>
        <w:rPr>
          <w:rFonts w:ascii="Calibri"/>
          <w:spacing w:val="-5"/>
        </w:rPr>
        <w:t xml:space="preserve"> </w:t>
      </w:r>
      <w:r>
        <w:rPr>
          <w:rFonts w:ascii="Calibri"/>
        </w:rPr>
        <w:t>.</w:t>
      </w:r>
      <w:proofErr w:type="gramEnd"/>
      <w:r>
        <w:rPr>
          <w:rFonts w:ascii="Calibri"/>
        </w:rPr>
        <w:t>/a/b</w:t>
      </w:r>
      <w:r>
        <w:rPr>
          <w:rFonts w:ascii="Calibri"/>
          <w:spacing w:val="-4"/>
        </w:rPr>
        <w:t xml:space="preserve"> </w:t>
      </w:r>
      <w:r>
        <w:rPr>
          <w:rFonts w:ascii="Calibri"/>
        </w:rPr>
        <w:t>rm</w:t>
      </w:r>
      <w:r>
        <w:rPr>
          <w:rFonts w:ascii="Calibri"/>
          <w:spacing w:val="-2"/>
        </w:rPr>
        <w:t xml:space="preserve"> </w:t>
      </w:r>
      <w:r>
        <w:rPr>
          <w:rFonts w:ascii="Calibri"/>
        </w:rPr>
        <w:t>-rf</w:t>
      </w:r>
      <w:r>
        <w:rPr>
          <w:rFonts w:ascii="Calibri"/>
          <w:spacing w:val="-2"/>
        </w:rPr>
        <w:t xml:space="preserve"> </w:t>
      </w:r>
      <w:r>
        <w:rPr>
          <w:rFonts w:ascii="Calibri"/>
        </w:rPr>
        <w:t>./a</w:t>
      </w:r>
    </w:p>
    <w:p w14:paraId="4F41D23E" w14:textId="77777777" w:rsidR="00382F71" w:rsidRDefault="00382F71">
      <w:pPr>
        <w:rPr>
          <w:rFonts w:ascii="Calibri"/>
        </w:rPr>
        <w:sectPr w:rsidR="00382F71">
          <w:pgSz w:w="11910" w:h="16840"/>
          <w:pgMar w:top="1300" w:right="940" w:bottom="680" w:left="820" w:header="0" w:footer="406" w:gutter="0"/>
          <w:cols w:space="720"/>
        </w:sectPr>
      </w:pPr>
    </w:p>
    <w:p w14:paraId="2B2B629A" w14:textId="77777777" w:rsidR="00382F71" w:rsidRDefault="00000000">
      <w:pPr>
        <w:pStyle w:val="a5"/>
        <w:numPr>
          <w:ilvl w:val="2"/>
          <w:numId w:val="126"/>
        </w:numPr>
        <w:tabs>
          <w:tab w:val="left" w:pos="1192"/>
        </w:tabs>
        <w:spacing w:before="42"/>
        <w:ind w:hanging="721"/>
        <w:rPr>
          <w:sz w:val="28"/>
        </w:rPr>
      </w:pPr>
      <w:bookmarkStart w:id="601" w:name="2.1.14在当前用户家目录中查找_haha.txt_文件？"/>
      <w:bookmarkStart w:id="602" w:name="_bookmark301"/>
      <w:bookmarkEnd w:id="601"/>
      <w:bookmarkEnd w:id="602"/>
      <w:r>
        <w:rPr>
          <w:color w:val="4AACC5"/>
          <w:spacing w:val="-8"/>
          <w:sz w:val="28"/>
        </w:rPr>
        <w:lastRenderedPageBreak/>
        <w:t xml:space="preserve">在当前用户家目录中查找 </w:t>
      </w:r>
      <w:r>
        <w:rPr>
          <w:rFonts w:ascii="Calibri" w:eastAsia="Calibri"/>
          <w:b/>
          <w:color w:val="4AACC5"/>
          <w:sz w:val="28"/>
        </w:rPr>
        <w:t>haha.txt</w:t>
      </w:r>
      <w:r>
        <w:rPr>
          <w:rFonts w:ascii="Calibri" w:eastAsia="Calibri"/>
          <w:b/>
          <w:color w:val="4AACC5"/>
          <w:spacing w:val="-3"/>
          <w:sz w:val="28"/>
        </w:rPr>
        <w:t xml:space="preserve"> </w:t>
      </w:r>
      <w:r>
        <w:rPr>
          <w:color w:val="4AACC5"/>
          <w:sz w:val="28"/>
        </w:rPr>
        <w:t>文件？</w:t>
      </w:r>
    </w:p>
    <w:p w14:paraId="3A726BC3" w14:textId="77777777" w:rsidR="00382F71" w:rsidRDefault="00382F71">
      <w:pPr>
        <w:pStyle w:val="a3"/>
        <w:spacing w:before="5"/>
        <w:rPr>
          <w:sz w:val="23"/>
        </w:rPr>
      </w:pPr>
    </w:p>
    <w:p w14:paraId="529CEC0F" w14:textId="77777777" w:rsidR="00382F71" w:rsidRDefault="00000000">
      <w:pPr>
        <w:pStyle w:val="a3"/>
        <w:ind w:left="471"/>
        <w:rPr>
          <w:rFonts w:ascii="Calibri"/>
        </w:rPr>
      </w:pPr>
      <w:r>
        <w:rPr>
          <w:rFonts w:ascii="Calibri"/>
        </w:rPr>
        <w:t>find</w:t>
      </w:r>
      <w:r>
        <w:rPr>
          <w:rFonts w:ascii="Calibri"/>
          <w:spacing w:val="-3"/>
        </w:rPr>
        <w:t xml:space="preserve"> </w:t>
      </w:r>
      <w:r>
        <w:rPr>
          <w:rFonts w:ascii="Calibri"/>
        </w:rPr>
        <w:t>~/</w:t>
      </w:r>
      <w:r>
        <w:rPr>
          <w:rFonts w:ascii="Calibri"/>
          <w:spacing w:val="-2"/>
        </w:rPr>
        <w:t xml:space="preserve"> </w:t>
      </w:r>
      <w:r>
        <w:rPr>
          <w:rFonts w:ascii="Calibri"/>
        </w:rPr>
        <w:t>-name</w:t>
      </w:r>
      <w:r>
        <w:rPr>
          <w:rFonts w:ascii="Calibri"/>
          <w:spacing w:val="-4"/>
        </w:rPr>
        <w:t xml:space="preserve"> </w:t>
      </w:r>
      <w:r>
        <w:rPr>
          <w:rFonts w:ascii="Calibri"/>
        </w:rPr>
        <w:t>haha.txt</w:t>
      </w:r>
    </w:p>
    <w:p w14:paraId="6918DB94" w14:textId="77777777" w:rsidR="00382F71" w:rsidRDefault="00382F71">
      <w:pPr>
        <w:pStyle w:val="a3"/>
        <w:rPr>
          <w:rFonts w:ascii="Calibri"/>
          <w:sz w:val="20"/>
        </w:rPr>
      </w:pPr>
    </w:p>
    <w:p w14:paraId="79ACBEB0" w14:textId="77777777" w:rsidR="00382F71" w:rsidRDefault="00382F71">
      <w:pPr>
        <w:pStyle w:val="a3"/>
        <w:rPr>
          <w:rFonts w:ascii="Calibri"/>
          <w:sz w:val="20"/>
        </w:rPr>
      </w:pPr>
    </w:p>
    <w:p w14:paraId="731C64CA" w14:textId="77777777" w:rsidR="00382F71" w:rsidRDefault="00382F71">
      <w:pPr>
        <w:pStyle w:val="a3"/>
        <w:rPr>
          <w:rFonts w:ascii="Calibri"/>
          <w:sz w:val="20"/>
        </w:rPr>
      </w:pPr>
    </w:p>
    <w:p w14:paraId="23538728" w14:textId="77777777" w:rsidR="00382F71" w:rsidRDefault="00000000">
      <w:pPr>
        <w:pStyle w:val="a5"/>
        <w:numPr>
          <w:ilvl w:val="2"/>
          <w:numId w:val="126"/>
        </w:numPr>
        <w:tabs>
          <w:tab w:val="left" w:pos="1192"/>
        </w:tabs>
        <w:spacing w:before="153"/>
        <w:ind w:hanging="721"/>
        <w:rPr>
          <w:sz w:val="28"/>
        </w:rPr>
      </w:pPr>
      <w:bookmarkStart w:id="603" w:name="2.1.15如何查询出_tomcat_的进程并杀掉这个进程，写出_linux_命"/>
      <w:bookmarkStart w:id="604" w:name="_bookmark302"/>
      <w:bookmarkEnd w:id="603"/>
      <w:bookmarkEnd w:id="604"/>
      <w:r>
        <w:rPr>
          <w:color w:val="4AACC5"/>
          <w:spacing w:val="-13"/>
          <w:sz w:val="28"/>
        </w:rPr>
        <w:t xml:space="preserve">如何查询出 </w:t>
      </w:r>
      <w:r>
        <w:rPr>
          <w:rFonts w:ascii="Calibri" w:eastAsia="Calibri"/>
          <w:b/>
          <w:color w:val="4AACC5"/>
          <w:sz w:val="28"/>
        </w:rPr>
        <w:t>tomcat</w:t>
      </w:r>
      <w:r>
        <w:rPr>
          <w:rFonts w:ascii="Calibri" w:eastAsia="Calibri"/>
          <w:b/>
          <w:color w:val="4AACC5"/>
          <w:spacing w:val="-5"/>
          <w:sz w:val="28"/>
        </w:rPr>
        <w:t xml:space="preserve"> </w:t>
      </w:r>
      <w:r>
        <w:rPr>
          <w:color w:val="4AACC5"/>
          <w:spacing w:val="-6"/>
          <w:sz w:val="28"/>
        </w:rPr>
        <w:t xml:space="preserve">的进程并杀掉这个进程，写出 </w:t>
      </w:r>
      <w:proofErr w:type="spellStart"/>
      <w:r>
        <w:rPr>
          <w:rFonts w:ascii="Calibri" w:eastAsia="Calibri"/>
          <w:b/>
          <w:color w:val="4AACC5"/>
          <w:sz w:val="28"/>
        </w:rPr>
        <w:t>linux</w:t>
      </w:r>
      <w:proofErr w:type="spellEnd"/>
      <w:r>
        <w:rPr>
          <w:rFonts w:ascii="Calibri" w:eastAsia="Calibri"/>
          <w:b/>
          <w:color w:val="4AACC5"/>
          <w:spacing w:val="-1"/>
          <w:sz w:val="28"/>
        </w:rPr>
        <w:t xml:space="preserve"> </w:t>
      </w:r>
      <w:r>
        <w:rPr>
          <w:color w:val="4AACC5"/>
          <w:sz w:val="28"/>
        </w:rPr>
        <w:t>命令？</w:t>
      </w:r>
    </w:p>
    <w:p w14:paraId="5674C10D" w14:textId="77777777" w:rsidR="00382F71" w:rsidRDefault="00382F71">
      <w:pPr>
        <w:pStyle w:val="a3"/>
        <w:spacing w:before="5"/>
        <w:rPr>
          <w:sz w:val="23"/>
        </w:rPr>
      </w:pPr>
    </w:p>
    <w:p w14:paraId="581F006A" w14:textId="77777777" w:rsidR="00382F71" w:rsidRDefault="00000000">
      <w:pPr>
        <w:pStyle w:val="a3"/>
        <w:spacing w:line="439" w:lineRule="auto"/>
        <w:ind w:left="413" w:right="7917"/>
        <w:jc w:val="center"/>
        <w:rPr>
          <w:rFonts w:ascii="Calibri"/>
        </w:rPr>
      </w:pPr>
      <w:proofErr w:type="spellStart"/>
      <w:r>
        <w:rPr>
          <w:rFonts w:ascii="Calibri"/>
        </w:rPr>
        <w:t>ps</w:t>
      </w:r>
      <w:proofErr w:type="spellEnd"/>
      <w:r>
        <w:rPr>
          <w:rFonts w:ascii="Calibri"/>
          <w:spacing w:val="-8"/>
        </w:rPr>
        <w:t xml:space="preserve"> </w:t>
      </w:r>
      <w:r>
        <w:rPr>
          <w:rFonts w:ascii="Calibri"/>
        </w:rPr>
        <w:t>-</w:t>
      </w:r>
      <w:proofErr w:type="spellStart"/>
      <w:r>
        <w:rPr>
          <w:rFonts w:ascii="Calibri"/>
        </w:rPr>
        <w:t>ef</w:t>
      </w:r>
      <w:proofErr w:type="spellEnd"/>
      <w:r>
        <w:rPr>
          <w:rFonts w:ascii="Calibri"/>
          <w:spacing w:val="-6"/>
        </w:rPr>
        <w:t xml:space="preserve"> </w:t>
      </w:r>
      <w:r>
        <w:rPr>
          <w:rFonts w:ascii="Calibri"/>
        </w:rPr>
        <w:t>|</w:t>
      </w:r>
      <w:r>
        <w:rPr>
          <w:rFonts w:ascii="Calibri"/>
          <w:spacing w:val="-6"/>
        </w:rPr>
        <w:t xml:space="preserve"> </w:t>
      </w:r>
      <w:r>
        <w:rPr>
          <w:rFonts w:ascii="Calibri"/>
        </w:rPr>
        <w:t>grep</w:t>
      </w:r>
      <w:r>
        <w:rPr>
          <w:rFonts w:ascii="Calibri"/>
          <w:spacing w:val="-5"/>
        </w:rPr>
        <w:t xml:space="preserve"> </w:t>
      </w:r>
      <w:r>
        <w:rPr>
          <w:rFonts w:ascii="Calibri"/>
        </w:rPr>
        <w:t>tomcat</w:t>
      </w:r>
      <w:r>
        <w:rPr>
          <w:rFonts w:ascii="Calibri"/>
          <w:spacing w:val="-44"/>
        </w:rPr>
        <w:t xml:space="preserve"> </w:t>
      </w:r>
      <w:proofErr w:type="gramStart"/>
      <w:r>
        <w:rPr>
          <w:rFonts w:ascii="Calibri"/>
        </w:rPr>
        <w:t>kill</w:t>
      </w:r>
      <w:proofErr w:type="gramEnd"/>
      <w:r>
        <w:rPr>
          <w:rFonts w:ascii="Calibri"/>
          <w:spacing w:val="-3"/>
        </w:rPr>
        <w:t xml:space="preserve"> </w:t>
      </w:r>
      <w:r>
        <w:rPr>
          <w:rFonts w:ascii="Calibri"/>
        </w:rPr>
        <w:t>-9</w:t>
      </w:r>
      <w:r>
        <w:rPr>
          <w:rFonts w:ascii="Calibri"/>
          <w:spacing w:val="-2"/>
        </w:rPr>
        <w:t xml:space="preserve"> </w:t>
      </w:r>
      <w:proofErr w:type="spellStart"/>
      <w:r>
        <w:rPr>
          <w:rFonts w:ascii="Calibri"/>
        </w:rPr>
        <w:t>tomcat_port</w:t>
      </w:r>
      <w:proofErr w:type="spellEnd"/>
    </w:p>
    <w:p w14:paraId="385FC38A" w14:textId="77777777" w:rsidR="00382F71" w:rsidRDefault="00382F71">
      <w:pPr>
        <w:pStyle w:val="a3"/>
        <w:spacing w:before="8"/>
        <w:rPr>
          <w:rFonts w:ascii="Calibri"/>
          <w:sz w:val="16"/>
        </w:rPr>
      </w:pPr>
    </w:p>
    <w:p w14:paraId="4CDD6797" w14:textId="77777777" w:rsidR="00382F71" w:rsidRDefault="00000000">
      <w:pPr>
        <w:pStyle w:val="3"/>
        <w:numPr>
          <w:ilvl w:val="2"/>
          <w:numId w:val="126"/>
        </w:numPr>
        <w:tabs>
          <w:tab w:val="left" w:pos="1192"/>
        </w:tabs>
        <w:ind w:hanging="721"/>
      </w:pPr>
      <w:bookmarkStart w:id="605" w:name="2.1.16动态查看日志文件？"/>
      <w:bookmarkStart w:id="606" w:name="_bookmark303"/>
      <w:bookmarkEnd w:id="605"/>
      <w:bookmarkEnd w:id="606"/>
      <w:r>
        <w:rPr>
          <w:color w:val="4AACC5"/>
        </w:rPr>
        <w:t>动态查看日志文件？</w:t>
      </w:r>
    </w:p>
    <w:p w14:paraId="64DBD941" w14:textId="77777777" w:rsidR="00382F71" w:rsidRDefault="00382F71">
      <w:pPr>
        <w:pStyle w:val="a3"/>
        <w:spacing w:before="5"/>
        <w:rPr>
          <w:sz w:val="23"/>
        </w:rPr>
      </w:pPr>
    </w:p>
    <w:p w14:paraId="612A84CD" w14:textId="77777777" w:rsidR="00382F71" w:rsidRDefault="00000000">
      <w:pPr>
        <w:pStyle w:val="a3"/>
        <w:ind w:left="471"/>
        <w:rPr>
          <w:rFonts w:ascii="Calibri"/>
        </w:rPr>
      </w:pPr>
      <w:r>
        <w:rPr>
          <w:rFonts w:ascii="Calibri"/>
        </w:rPr>
        <w:t>tail</w:t>
      </w:r>
      <w:r>
        <w:rPr>
          <w:rFonts w:ascii="Calibri"/>
          <w:spacing w:val="-4"/>
        </w:rPr>
        <w:t xml:space="preserve"> </w:t>
      </w:r>
      <w:r>
        <w:rPr>
          <w:rFonts w:ascii="Calibri"/>
        </w:rPr>
        <w:t>-f</w:t>
      </w:r>
      <w:r>
        <w:rPr>
          <w:rFonts w:ascii="Calibri"/>
          <w:spacing w:val="-1"/>
        </w:rPr>
        <w:t xml:space="preserve"> </w:t>
      </w:r>
      <w:proofErr w:type="spellStart"/>
      <w:r>
        <w:rPr>
          <w:rFonts w:ascii="Calibri"/>
        </w:rPr>
        <w:t>log_file</w:t>
      </w:r>
      <w:proofErr w:type="spellEnd"/>
    </w:p>
    <w:p w14:paraId="3735A5C8" w14:textId="77777777" w:rsidR="00382F71" w:rsidRDefault="00382F71">
      <w:pPr>
        <w:pStyle w:val="a3"/>
        <w:rPr>
          <w:rFonts w:ascii="Calibri"/>
          <w:sz w:val="20"/>
        </w:rPr>
      </w:pPr>
    </w:p>
    <w:p w14:paraId="2025C66B" w14:textId="77777777" w:rsidR="00382F71" w:rsidRDefault="00382F71">
      <w:pPr>
        <w:pStyle w:val="a3"/>
        <w:rPr>
          <w:rFonts w:ascii="Calibri"/>
          <w:sz w:val="20"/>
        </w:rPr>
      </w:pPr>
    </w:p>
    <w:p w14:paraId="6439CBC3" w14:textId="77777777" w:rsidR="00382F71" w:rsidRDefault="00382F71">
      <w:pPr>
        <w:pStyle w:val="a3"/>
        <w:rPr>
          <w:rFonts w:ascii="Calibri"/>
          <w:sz w:val="20"/>
        </w:rPr>
      </w:pPr>
    </w:p>
    <w:p w14:paraId="184AF054" w14:textId="77777777" w:rsidR="00382F71" w:rsidRDefault="00000000">
      <w:pPr>
        <w:pStyle w:val="3"/>
        <w:numPr>
          <w:ilvl w:val="2"/>
          <w:numId w:val="126"/>
        </w:numPr>
        <w:tabs>
          <w:tab w:val="left" w:pos="1192"/>
        </w:tabs>
        <w:spacing w:before="152"/>
        <w:ind w:hanging="721"/>
      </w:pPr>
      <w:bookmarkStart w:id="607" w:name="2.1.17查看系统硬盘空间的命令？"/>
      <w:bookmarkStart w:id="608" w:name="_bookmark304"/>
      <w:bookmarkEnd w:id="607"/>
      <w:bookmarkEnd w:id="608"/>
      <w:r>
        <w:rPr>
          <w:color w:val="4AACC5"/>
        </w:rPr>
        <w:t>查看系统硬盘空间的命令？</w:t>
      </w:r>
    </w:p>
    <w:p w14:paraId="0DF27CFE" w14:textId="77777777" w:rsidR="00382F71" w:rsidRDefault="00382F71">
      <w:pPr>
        <w:pStyle w:val="a3"/>
        <w:spacing w:before="5"/>
        <w:rPr>
          <w:sz w:val="23"/>
        </w:rPr>
      </w:pPr>
    </w:p>
    <w:p w14:paraId="2AB1D1C6" w14:textId="77777777" w:rsidR="00382F71" w:rsidRDefault="00000000">
      <w:pPr>
        <w:pStyle w:val="a3"/>
        <w:spacing w:before="1"/>
        <w:ind w:left="471"/>
        <w:rPr>
          <w:rFonts w:ascii="Calibri"/>
        </w:rPr>
      </w:pPr>
      <w:proofErr w:type="spellStart"/>
      <w:r>
        <w:rPr>
          <w:rFonts w:ascii="Calibri"/>
        </w:rPr>
        <w:t>df</w:t>
      </w:r>
      <w:proofErr w:type="spellEnd"/>
      <w:r>
        <w:rPr>
          <w:rFonts w:ascii="Calibri"/>
          <w:spacing w:val="-3"/>
        </w:rPr>
        <w:t xml:space="preserve"> </w:t>
      </w:r>
      <w:r>
        <w:rPr>
          <w:rFonts w:ascii="Calibri"/>
        </w:rPr>
        <w:t>-</w:t>
      </w:r>
      <w:proofErr w:type="spellStart"/>
      <w:r>
        <w:rPr>
          <w:rFonts w:ascii="Calibri"/>
        </w:rPr>
        <w:t>aTh</w:t>
      </w:r>
      <w:proofErr w:type="spellEnd"/>
    </w:p>
    <w:p w14:paraId="02C966EF" w14:textId="77777777" w:rsidR="00382F71" w:rsidRDefault="00382F71">
      <w:pPr>
        <w:pStyle w:val="a3"/>
        <w:rPr>
          <w:rFonts w:ascii="Calibri"/>
          <w:sz w:val="20"/>
        </w:rPr>
      </w:pPr>
    </w:p>
    <w:p w14:paraId="037E95AD" w14:textId="77777777" w:rsidR="00382F71" w:rsidRDefault="00382F71">
      <w:pPr>
        <w:pStyle w:val="a3"/>
        <w:rPr>
          <w:rFonts w:ascii="Calibri"/>
          <w:sz w:val="20"/>
        </w:rPr>
      </w:pPr>
    </w:p>
    <w:p w14:paraId="2A40BFD4" w14:textId="77777777" w:rsidR="00382F71" w:rsidRDefault="00382F71">
      <w:pPr>
        <w:pStyle w:val="a3"/>
        <w:rPr>
          <w:rFonts w:ascii="Calibri"/>
          <w:sz w:val="20"/>
        </w:rPr>
      </w:pPr>
    </w:p>
    <w:p w14:paraId="110BF868" w14:textId="77777777" w:rsidR="00382F71" w:rsidRDefault="00000000">
      <w:pPr>
        <w:pStyle w:val="a5"/>
        <w:numPr>
          <w:ilvl w:val="2"/>
          <w:numId w:val="126"/>
        </w:numPr>
        <w:tabs>
          <w:tab w:val="left" w:pos="1192"/>
        </w:tabs>
        <w:spacing w:before="152"/>
        <w:ind w:hanging="721"/>
        <w:rPr>
          <w:sz w:val="28"/>
        </w:rPr>
      </w:pPr>
      <w:bookmarkStart w:id="609" w:name="2.1.18查看当前机器_listen_的所有端口？"/>
      <w:bookmarkStart w:id="610" w:name="_bookmark305"/>
      <w:bookmarkEnd w:id="609"/>
      <w:bookmarkEnd w:id="610"/>
      <w:r>
        <w:rPr>
          <w:color w:val="4AACC5"/>
          <w:spacing w:val="-1"/>
          <w:sz w:val="28"/>
        </w:rPr>
        <w:t xml:space="preserve">查看当前机器 </w:t>
      </w:r>
      <w:r>
        <w:rPr>
          <w:rFonts w:ascii="Calibri" w:eastAsia="Calibri"/>
          <w:b/>
          <w:color w:val="4AACC5"/>
          <w:sz w:val="28"/>
        </w:rPr>
        <w:t>listen</w:t>
      </w:r>
      <w:r>
        <w:rPr>
          <w:rFonts w:ascii="Calibri" w:eastAsia="Calibri"/>
          <w:b/>
          <w:color w:val="4AACC5"/>
          <w:spacing w:val="74"/>
          <w:sz w:val="28"/>
        </w:rPr>
        <w:t xml:space="preserve"> </w:t>
      </w:r>
      <w:r>
        <w:rPr>
          <w:color w:val="4AACC5"/>
          <w:sz w:val="28"/>
        </w:rPr>
        <w:t>的所有端口？</w:t>
      </w:r>
    </w:p>
    <w:p w14:paraId="1345748E" w14:textId="77777777" w:rsidR="00382F71" w:rsidRDefault="00382F71">
      <w:pPr>
        <w:pStyle w:val="a3"/>
        <w:spacing w:before="5"/>
        <w:rPr>
          <w:sz w:val="23"/>
        </w:rPr>
      </w:pPr>
    </w:p>
    <w:p w14:paraId="6A952158" w14:textId="77777777" w:rsidR="00382F71" w:rsidRDefault="00000000">
      <w:pPr>
        <w:pStyle w:val="a3"/>
        <w:ind w:left="471"/>
        <w:rPr>
          <w:rFonts w:ascii="Calibri"/>
        </w:rPr>
      </w:pPr>
      <w:r>
        <w:rPr>
          <w:rFonts w:ascii="Calibri"/>
        </w:rPr>
        <w:t>netstat</w:t>
      </w:r>
      <w:r>
        <w:rPr>
          <w:rFonts w:ascii="Calibri"/>
          <w:spacing w:val="-6"/>
        </w:rPr>
        <w:t xml:space="preserve"> </w:t>
      </w:r>
      <w:r>
        <w:rPr>
          <w:rFonts w:ascii="Calibri"/>
        </w:rPr>
        <w:t>-</w:t>
      </w:r>
      <w:proofErr w:type="spellStart"/>
      <w:r>
        <w:rPr>
          <w:rFonts w:ascii="Calibri"/>
        </w:rPr>
        <w:t>tlnp</w:t>
      </w:r>
      <w:proofErr w:type="spellEnd"/>
    </w:p>
    <w:p w14:paraId="762D2689" w14:textId="77777777" w:rsidR="00382F71" w:rsidRDefault="00382F71">
      <w:pPr>
        <w:pStyle w:val="a3"/>
        <w:rPr>
          <w:rFonts w:ascii="Calibri"/>
          <w:sz w:val="20"/>
        </w:rPr>
      </w:pPr>
    </w:p>
    <w:p w14:paraId="3D2C5E24" w14:textId="77777777" w:rsidR="00382F71" w:rsidRDefault="00382F71">
      <w:pPr>
        <w:pStyle w:val="a3"/>
        <w:rPr>
          <w:rFonts w:ascii="Calibri"/>
          <w:sz w:val="20"/>
        </w:rPr>
      </w:pPr>
    </w:p>
    <w:p w14:paraId="6A245508" w14:textId="77777777" w:rsidR="00382F71" w:rsidRDefault="00382F71">
      <w:pPr>
        <w:pStyle w:val="a3"/>
        <w:rPr>
          <w:rFonts w:ascii="Calibri"/>
          <w:sz w:val="20"/>
        </w:rPr>
      </w:pPr>
    </w:p>
    <w:p w14:paraId="0EDEF877" w14:textId="77777777" w:rsidR="00382F71" w:rsidRDefault="00000000">
      <w:pPr>
        <w:pStyle w:val="a5"/>
        <w:numPr>
          <w:ilvl w:val="2"/>
          <w:numId w:val="126"/>
        </w:numPr>
        <w:tabs>
          <w:tab w:val="left" w:pos="1192"/>
        </w:tabs>
        <w:spacing w:before="153"/>
        <w:ind w:hanging="721"/>
        <w:rPr>
          <w:sz w:val="28"/>
        </w:rPr>
      </w:pPr>
      <w:bookmarkStart w:id="611" w:name="2.1.19把一个文件夹打包压缩成.tar.gz_的命令，以及解压拆包.tar."/>
      <w:bookmarkStart w:id="612" w:name="_bookmark306"/>
      <w:bookmarkEnd w:id="611"/>
      <w:bookmarkEnd w:id="612"/>
      <w:r>
        <w:rPr>
          <w:color w:val="4AACC5"/>
          <w:sz w:val="28"/>
        </w:rPr>
        <w:t>把一个文件夹打包压缩成</w:t>
      </w:r>
      <w:r>
        <w:rPr>
          <w:rFonts w:ascii="Calibri" w:eastAsia="Calibri"/>
          <w:b/>
          <w:color w:val="4AACC5"/>
          <w:sz w:val="28"/>
        </w:rPr>
        <w:t>.tar.gz</w:t>
      </w:r>
      <w:r>
        <w:rPr>
          <w:rFonts w:ascii="Calibri" w:eastAsia="Calibri"/>
          <w:b/>
          <w:color w:val="4AACC5"/>
          <w:spacing w:val="47"/>
          <w:sz w:val="28"/>
        </w:rPr>
        <w:t xml:space="preserve"> </w:t>
      </w:r>
      <w:r>
        <w:rPr>
          <w:color w:val="4AACC5"/>
          <w:spacing w:val="-12"/>
          <w:sz w:val="28"/>
        </w:rPr>
        <w:t>的命令，以及解压拆包</w:t>
      </w:r>
      <w:r>
        <w:rPr>
          <w:rFonts w:ascii="Calibri" w:eastAsia="Calibri"/>
          <w:b/>
          <w:color w:val="4AACC5"/>
          <w:sz w:val="28"/>
        </w:rPr>
        <w:t>.tar.gz</w:t>
      </w:r>
      <w:r>
        <w:rPr>
          <w:rFonts w:ascii="Calibri" w:eastAsia="Calibri"/>
          <w:b/>
          <w:color w:val="4AACC5"/>
          <w:spacing w:val="48"/>
          <w:sz w:val="28"/>
        </w:rPr>
        <w:t xml:space="preserve"> </w:t>
      </w:r>
      <w:r>
        <w:rPr>
          <w:color w:val="4AACC5"/>
          <w:sz w:val="28"/>
        </w:rPr>
        <w:t>的命令？</w:t>
      </w:r>
    </w:p>
    <w:p w14:paraId="1AEE9791" w14:textId="77777777" w:rsidR="00382F71" w:rsidRDefault="00382F71">
      <w:pPr>
        <w:pStyle w:val="a3"/>
        <w:spacing w:before="5"/>
        <w:rPr>
          <w:sz w:val="23"/>
        </w:rPr>
      </w:pPr>
    </w:p>
    <w:p w14:paraId="4E396134" w14:textId="77777777" w:rsidR="00382F71" w:rsidRDefault="00000000">
      <w:pPr>
        <w:pStyle w:val="a3"/>
        <w:spacing w:line="439" w:lineRule="auto"/>
        <w:ind w:left="455" w:right="7901"/>
        <w:jc w:val="center"/>
        <w:rPr>
          <w:rFonts w:ascii="Calibri"/>
        </w:rPr>
      </w:pPr>
      <w:r>
        <w:rPr>
          <w:rFonts w:ascii="Calibri"/>
          <w:spacing w:val="-1"/>
        </w:rPr>
        <w:t>tar</w:t>
      </w:r>
      <w:r>
        <w:rPr>
          <w:rFonts w:ascii="Calibri"/>
          <w:spacing w:val="-11"/>
        </w:rPr>
        <w:t xml:space="preserve"> </w:t>
      </w:r>
      <w:proofErr w:type="spellStart"/>
      <w:r>
        <w:rPr>
          <w:rFonts w:ascii="Calibri"/>
          <w:spacing w:val="-1"/>
        </w:rPr>
        <w:t>zcvf</w:t>
      </w:r>
      <w:proofErr w:type="spellEnd"/>
      <w:r>
        <w:rPr>
          <w:rFonts w:ascii="Calibri"/>
          <w:spacing w:val="-9"/>
        </w:rPr>
        <w:t xml:space="preserve"> </w:t>
      </w:r>
      <w:r>
        <w:rPr>
          <w:rFonts w:ascii="Calibri"/>
        </w:rPr>
        <w:t>xxx.tar.gz</w:t>
      </w:r>
      <w:r>
        <w:rPr>
          <w:rFonts w:ascii="Calibri"/>
          <w:spacing w:val="-10"/>
        </w:rPr>
        <w:t xml:space="preserve"> </w:t>
      </w:r>
      <w:r>
        <w:rPr>
          <w:rFonts w:ascii="Calibri"/>
        </w:rPr>
        <w:t>file</w:t>
      </w:r>
      <w:r>
        <w:rPr>
          <w:rFonts w:ascii="Calibri"/>
          <w:spacing w:val="-45"/>
        </w:rPr>
        <w:t xml:space="preserve"> </w:t>
      </w:r>
      <w:r>
        <w:rPr>
          <w:rFonts w:ascii="Calibri"/>
        </w:rPr>
        <w:t>tar</w:t>
      </w:r>
      <w:r>
        <w:rPr>
          <w:rFonts w:ascii="Calibri"/>
          <w:spacing w:val="-7"/>
        </w:rPr>
        <w:t xml:space="preserve"> </w:t>
      </w:r>
      <w:proofErr w:type="spellStart"/>
      <w:r>
        <w:rPr>
          <w:rFonts w:ascii="Calibri"/>
        </w:rPr>
        <w:t>zxvf</w:t>
      </w:r>
      <w:proofErr w:type="spellEnd"/>
      <w:r>
        <w:rPr>
          <w:rFonts w:ascii="Calibri"/>
          <w:spacing w:val="-3"/>
        </w:rPr>
        <w:t xml:space="preserve"> </w:t>
      </w:r>
      <w:r>
        <w:rPr>
          <w:rFonts w:ascii="Calibri"/>
        </w:rPr>
        <w:t>xxx.tar.gz</w:t>
      </w:r>
    </w:p>
    <w:p w14:paraId="0A52E554" w14:textId="77777777" w:rsidR="00382F71" w:rsidRDefault="00382F71">
      <w:pPr>
        <w:pStyle w:val="a3"/>
        <w:rPr>
          <w:rFonts w:ascii="Calibri"/>
          <w:sz w:val="20"/>
        </w:rPr>
      </w:pPr>
    </w:p>
    <w:p w14:paraId="29348E66" w14:textId="77777777" w:rsidR="00382F71" w:rsidRDefault="00382F71">
      <w:pPr>
        <w:pStyle w:val="a3"/>
        <w:rPr>
          <w:rFonts w:ascii="Calibri"/>
          <w:sz w:val="20"/>
        </w:rPr>
      </w:pPr>
    </w:p>
    <w:p w14:paraId="6047B273" w14:textId="77777777" w:rsidR="00382F71" w:rsidRDefault="00382F71">
      <w:pPr>
        <w:pStyle w:val="a3"/>
        <w:rPr>
          <w:rFonts w:ascii="Calibri"/>
          <w:sz w:val="15"/>
        </w:rPr>
      </w:pPr>
    </w:p>
    <w:p w14:paraId="3995C5FC" w14:textId="77777777" w:rsidR="00382F71" w:rsidRDefault="00000000">
      <w:pPr>
        <w:pStyle w:val="3"/>
        <w:numPr>
          <w:ilvl w:val="2"/>
          <w:numId w:val="126"/>
        </w:numPr>
        <w:tabs>
          <w:tab w:val="left" w:pos="1192"/>
        </w:tabs>
        <w:spacing w:line="417" w:lineRule="auto"/>
        <w:ind w:right="351"/>
      </w:pPr>
      <w:bookmarkStart w:id="613" w:name="2.1.20Xshell_工具如果想要实现从服务器上传或者下载文件的话,可以在服"/>
      <w:bookmarkStart w:id="614" w:name="_bookmark307"/>
      <w:bookmarkEnd w:id="613"/>
      <w:bookmarkEnd w:id="614"/>
      <w:proofErr w:type="spellStart"/>
      <w:r>
        <w:rPr>
          <w:rFonts w:ascii="Calibri" w:eastAsia="Calibri"/>
          <w:b/>
          <w:color w:val="4AACC5"/>
        </w:rPr>
        <w:t>Xshell</w:t>
      </w:r>
      <w:proofErr w:type="spellEnd"/>
      <w:r>
        <w:rPr>
          <w:rFonts w:ascii="Calibri" w:eastAsia="Calibri"/>
          <w:b/>
          <w:color w:val="4AACC5"/>
          <w:spacing w:val="53"/>
        </w:rPr>
        <w:t xml:space="preserve"> </w:t>
      </w:r>
      <w:r>
        <w:rPr>
          <w:color w:val="4AACC5"/>
        </w:rPr>
        <w:t>工具如果想要实现从服务器上</w:t>
      </w:r>
      <w:proofErr w:type="gramStart"/>
      <w:r>
        <w:rPr>
          <w:color w:val="4AACC5"/>
        </w:rPr>
        <w:t>传或者</w:t>
      </w:r>
      <w:proofErr w:type="gramEnd"/>
      <w:r>
        <w:rPr>
          <w:color w:val="4AACC5"/>
        </w:rPr>
        <w:t>下载文件的话</w:t>
      </w:r>
      <w:r>
        <w:rPr>
          <w:rFonts w:ascii="Calibri" w:eastAsia="Calibri"/>
          <w:b/>
          <w:color w:val="4AACC5"/>
        </w:rPr>
        <w:t>,</w:t>
      </w:r>
      <w:r>
        <w:rPr>
          <w:color w:val="4AACC5"/>
        </w:rPr>
        <w:t>可以在服务器上安装什么包？</w:t>
      </w:r>
    </w:p>
    <w:p w14:paraId="41D93714" w14:textId="77777777" w:rsidR="00382F71" w:rsidRDefault="00000000">
      <w:pPr>
        <w:pStyle w:val="a3"/>
        <w:spacing w:before="34"/>
        <w:ind w:left="471"/>
        <w:rPr>
          <w:rFonts w:ascii="Calibri"/>
        </w:rPr>
      </w:pPr>
      <w:proofErr w:type="spellStart"/>
      <w:r>
        <w:rPr>
          <w:rFonts w:ascii="Calibri"/>
        </w:rPr>
        <w:t>lrzsz</w:t>
      </w:r>
      <w:proofErr w:type="spellEnd"/>
    </w:p>
    <w:p w14:paraId="4522CEA3" w14:textId="77777777" w:rsidR="00382F71" w:rsidRDefault="00382F71">
      <w:pPr>
        <w:pStyle w:val="a3"/>
        <w:rPr>
          <w:rFonts w:ascii="Calibri"/>
          <w:sz w:val="20"/>
        </w:rPr>
      </w:pPr>
    </w:p>
    <w:p w14:paraId="635E0AEB" w14:textId="77777777" w:rsidR="00382F71" w:rsidRDefault="00382F71">
      <w:pPr>
        <w:pStyle w:val="a3"/>
        <w:rPr>
          <w:rFonts w:ascii="Calibri"/>
          <w:sz w:val="20"/>
        </w:rPr>
      </w:pPr>
    </w:p>
    <w:p w14:paraId="29D5D30E" w14:textId="77777777" w:rsidR="00382F71" w:rsidRDefault="00382F71">
      <w:pPr>
        <w:pStyle w:val="a3"/>
        <w:rPr>
          <w:rFonts w:ascii="Calibri"/>
          <w:sz w:val="20"/>
        </w:rPr>
      </w:pPr>
    </w:p>
    <w:p w14:paraId="0B0E9954" w14:textId="77777777" w:rsidR="00382F71" w:rsidRDefault="00000000">
      <w:pPr>
        <w:pStyle w:val="a5"/>
        <w:numPr>
          <w:ilvl w:val="2"/>
          <w:numId w:val="126"/>
        </w:numPr>
        <w:tabs>
          <w:tab w:val="left" w:pos="1192"/>
        </w:tabs>
        <w:spacing w:before="153"/>
        <w:ind w:hanging="721"/>
        <w:rPr>
          <w:sz w:val="28"/>
        </w:rPr>
      </w:pPr>
      <w:bookmarkStart w:id="615" w:name="2.1.21以/etc/passwd_的前五行内容为例，提取用户名？"/>
      <w:bookmarkStart w:id="616" w:name="_bookmark308"/>
      <w:bookmarkEnd w:id="615"/>
      <w:bookmarkEnd w:id="616"/>
      <w:r>
        <w:rPr>
          <w:color w:val="4AACC5"/>
          <w:sz w:val="28"/>
        </w:rPr>
        <w:t>以</w:t>
      </w:r>
      <w:r>
        <w:rPr>
          <w:rFonts w:ascii="Calibri" w:eastAsia="Calibri"/>
          <w:b/>
          <w:color w:val="4AACC5"/>
          <w:sz w:val="28"/>
        </w:rPr>
        <w:t>/</w:t>
      </w:r>
      <w:proofErr w:type="spellStart"/>
      <w:r>
        <w:rPr>
          <w:rFonts w:ascii="Calibri" w:eastAsia="Calibri"/>
          <w:b/>
          <w:color w:val="4AACC5"/>
          <w:sz w:val="28"/>
        </w:rPr>
        <w:t>etc</w:t>
      </w:r>
      <w:proofErr w:type="spellEnd"/>
      <w:r>
        <w:rPr>
          <w:rFonts w:ascii="Calibri" w:eastAsia="Calibri"/>
          <w:b/>
          <w:color w:val="4AACC5"/>
          <w:sz w:val="28"/>
        </w:rPr>
        <w:t>/passwd</w:t>
      </w:r>
      <w:r>
        <w:rPr>
          <w:rFonts w:ascii="Calibri" w:eastAsia="Calibri"/>
          <w:b/>
          <w:color w:val="4AACC5"/>
          <w:spacing w:val="64"/>
          <w:sz w:val="28"/>
        </w:rPr>
        <w:t xml:space="preserve"> </w:t>
      </w:r>
      <w:r>
        <w:rPr>
          <w:color w:val="4AACC5"/>
          <w:sz w:val="28"/>
        </w:rPr>
        <w:t>的前五行内容为例，提取用户名？</w:t>
      </w:r>
    </w:p>
    <w:p w14:paraId="4A1CEBCE" w14:textId="77777777" w:rsidR="00382F71" w:rsidRDefault="00382F71">
      <w:pPr>
        <w:pStyle w:val="a3"/>
        <w:spacing w:before="5"/>
        <w:rPr>
          <w:sz w:val="23"/>
        </w:rPr>
      </w:pPr>
    </w:p>
    <w:p w14:paraId="528F11D4" w14:textId="77777777" w:rsidR="00382F71" w:rsidRDefault="00000000">
      <w:pPr>
        <w:pStyle w:val="a3"/>
        <w:ind w:left="471"/>
        <w:rPr>
          <w:rFonts w:ascii="Calibri"/>
        </w:rPr>
      </w:pPr>
      <w:r>
        <w:rPr>
          <w:rFonts w:ascii="Calibri"/>
        </w:rPr>
        <w:t>cat</w:t>
      </w:r>
      <w:r>
        <w:rPr>
          <w:rFonts w:ascii="Calibri"/>
          <w:spacing w:val="-3"/>
        </w:rPr>
        <w:t xml:space="preserve"> </w:t>
      </w:r>
      <w:r>
        <w:rPr>
          <w:rFonts w:ascii="Calibri"/>
        </w:rPr>
        <w:t>/</w:t>
      </w:r>
      <w:proofErr w:type="spellStart"/>
      <w:r>
        <w:rPr>
          <w:rFonts w:ascii="Calibri"/>
        </w:rPr>
        <w:t>etc</w:t>
      </w:r>
      <w:proofErr w:type="spellEnd"/>
      <w:r>
        <w:rPr>
          <w:rFonts w:ascii="Calibri"/>
        </w:rPr>
        <w:t>/passwd</w:t>
      </w:r>
      <w:r>
        <w:rPr>
          <w:rFonts w:ascii="Calibri"/>
          <w:spacing w:val="-4"/>
        </w:rPr>
        <w:t xml:space="preserve"> </w:t>
      </w:r>
      <w:r>
        <w:rPr>
          <w:rFonts w:ascii="Calibri"/>
        </w:rPr>
        <w:t>|</w:t>
      </w:r>
      <w:r>
        <w:rPr>
          <w:rFonts w:ascii="Calibri"/>
          <w:spacing w:val="-2"/>
        </w:rPr>
        <w:t xml:space="preserve"> </w:t>
      </w:r>
      <w:r>
        <w:rPr>
          <w:rFonts w:ascii="Calibri"/>
        </w:rPr>
        <w:t>head -n</w:t>
      </w:r>
      <w:r>
        <w:rPr>
          <w:rFonts w:ascii="Calibri"/>
          <w:spacing w:val="-4"/>
        </w:rPr>
        <w:t xml:space="preserve"> </w:t>
      </w:r>
      <w:r>
        <w:rPr>
          <w:rFonts w:ascii="Calibri"/>
        </w:rPr>
        <w:t>5</w:t>
      </w:r>
      <w:r>
        <w:rPr>
          <w:rFonts w:ascii="Calibri"/>
          <w:spacing w:val="-2"/>
        </w:rPr>
        <w:t xml:space="preserve"> </w:t>
      </w:r>
      <w:r>
        <w:rPr>
          <w:rFonts w:ascii="Calibri"/>
        </w:rPr>
        <w:t>|</w:t>
      </w:r>
      <w:r>
        <w:rPr>
          <w:rFonts w:ascii="Calibri"/>
          <w:spacing w:val="-3"/>
        </w:rPr>
        <w:t xml:space="preserve"> </w:t>
      </w:r>
      <w:r>
        <w:rPr>
          <w:rFonts w:ascii="Calibri"/>
        </w:rPr>
        <w:t>cut</w:t>
      </w:r>
      <w:r>
        <w:rPr>
          <w:rFonts w:ascii="Calibri"/>
          <w:spacing w:val="-2"/>
        </w:rPr>
        <w:t xml:space="preserve"> </w:t>
      </w:r>
      <w:r>
        <w:rPr>
          <w:rFonts w:ascii="Calibri"/>
        </w:rPr>
        <w:t>-</w:t>
      </w:r>
      <w:proofErr w:type="gramStart"/>
      <w:r>
        <w:rPr>
          <w:rFonts w:ascii="Calibri"/>
        </w:rPr>
        <w:t>d</w:t>
      </w:r>
      <w:r>
        <w:rPr>
          <w:rFonts w:ascii="Calibri"/>
          <w:spacing w:val="-2"/>
        </w:rPr>
        <w:t xml:space="preserve"> </w:t>
      </w:r>
      <w:r>
        <w:rPr>
          <w:rFonts w:ascii="Calibri"/>
        </w:rPr>
        <w:t>:</w:t>
      </w:r>
      <w:proofErr w:type="gramEnd"/>
      <w:r>
        <w:rPr>
          <w:rFonts w:ascii="Calibri"/>
          <w:spacing w:val="-3"/>
        </w:rPr>
        <w:t xml:space="preserve"> </w:t>
      </w:r>
      <w:r>
        <w:rPr>
          <w:rFonts w:ascii="Calibri"/>
        </w:rPr>
        <w:t>-f</w:t>
      </w:r>
      <w:r>
        <w:rPr>
          <w:rFonts w:ascii="Calibri"/>
          <w:spacing w:val="-3"/>
        </w:rPr>
        <w:t xml:space="preserve"> </w:t>
      </w:r>
      <w:r>
        <w:rPr>
          <w:rFonts w:ascii="Calibri"/>
        </w:rPr>
        <w:t>1</w:t>
      </w:r>
    </w:p>
    <w:p w14:paraId="55ABE39B" w14:textId="77777777" w:rsidR="00382F71" w:rsidRDefault="00382F71">
      <w:pPr>
        <w:rPr>
          <w:rFonts w:ascii="Calibri"/>
        </w:rPr>
        <w:sectPr w:rsidR="00382F71">
          <w:pgSz w:w="11910" w:h="16840"/>
          <w:pgMar w:top="1300" w:right="940" w:bottom="680" w:left="820" w:header="0" w:footer="406" w:gutter="0"/>
          <w:cols w:space="720"/>
        </w:sectPr>
      </w:pPr>
    </w:p>
    <w:p w14:paraId="3E47993C" w14:textId="77777777" w:rsidR="00382F71" w:rsidRDefault="00382F71">
      <w:pPr>
        <w:pStyle w:val="a3"/>
        <w:spacing w:before="6"/>
        <w:rPr>
          <w:rFonts w:ascii="Calibri"/>
          <w:sz w:val="28"/>
        </w:rPr>
      </w:pPr>
    </w:p>
    <w:p w14:paraId="5BCE6A29" w14:textId="77777777" w:rsidR="00382F71" w:rsidRDefault="00000000">
      <w:pPr>
        <w:pStyle w:val="a5"/>
        <w:numPr>
          <w:ilvl w:val="2"/>
          <w:numId w:val="126"/>
        </w:numPr>
        <w:tabs>
          <w:tab w:val="left" w:pos="1192"/>
        </w:tabs>
        <w:spacing w:before="62"/>
        <w:ind w:hanging="721"/>
        <w:jc w:val="both"/>
        <w:rPr>
          <w:sz w:val="28"/>
        </w:rPr>
      </w:pPr>
      <w:bookmarkStart w:id="617" w:name="2.1.22在_linux_中_find_和grep_的区别？"/>
      <w:bookmarkStart w:id="618" w:name="_bookmark309"/>
      <w:bookmarkEnd w:id="617"/>
      <w:bookmarkEnd w:id="618"/>
      <w:r>
        <w:rPr>
          <w:color w:val="4AACC5"/>
          <w:sz w:val="28"/>
        </w:rPr>
        <w:t xml:space="preserve">在 </w:t>
      </w:r>
      <w:proofErr w:type="spellStart"/>
      <w:r>
        <w:rPr>
          <w:rFonts w:ascii="Calibri" w:eastAsia="Calibri"/>
          <w:b/>
          <w:color w:val="4AACC5"/>
          <w:sz w:val="28"/>
        </w:rPr>
        <w:t>linux</w:t>
      </w:r>
      <w:proofErr w:type="spellEnd"/>
      <w:r>
        <w:rPr>
          <w:rFonts w:ascii="Calibri" w:eastAsia="Calibri"/>
          <w:b/>
          <w:color w:val="4AACC5"/>
          <w:spacing w:val="73"/>
          <w:sz w:val="28"/>
        </w:rPr>
        <w:t xml:space="preserve"> </w:t>
      </w:r>
      <w:r>
        <w:rPr>
          <w:color w:val="4AACC5"/>
          <w:spacing w:val="-1"/>
          <w:sz w:val="28"/>
        </w:rPr>
        <w:t xml:space="preserve">中 </w:t>
      </w:r>
      <w:r>
        <w:rPr>
          <w:rFonts w:ascii="Calibri" w:eastAsia="Calibri"/>
          <w:b/>
          <w:color w:val="4AACC5"/>
          <w:sz w:val="28"/>
        </w:rPr>
        <w:t>find</w:t>
      </w:r>
      <w:r>
        <w:rPr>
          <w:rFonts w:ascii="Calibri" w:eastAsia="Calibri"/>
          <w:b/>
          <w:color w:val="4AACC5"/>
          <w:spacing w:val="73"/>
          <w:sz w:val="28"/>
        </w:rPr>
        <w:t xml:space="preserve"> </w:t>
      </w:r>
      <w:r>
        <w:rPr>
          <w:color w:val="4AACC5"/>
          <w:spacing w:val="-34"/>
          <w:sz w:val="28"/>
        </w:rPr>
        <w:t xml:space="preserve">和 </w:t>
      </w:r>
      <w:r>
        <w:rPr>
          <w:rFonts w:ascii="Calibri" w:eastAsia="Calibri"/>
          <w:b/>
          <w:color w:val="4AACC5"/>
          <w:sz w:val="28"/>
        </w:rPr>
        <w:t>grep</w:t>
      </w:r>
      <w:r>
        <w:rPr>
          <w:rFonts w:ascii="Calibri" w:eastAsia="Calibri"/>
          <w:b/>
          <w:color w:val="4AACC5"/>
          <w:spacing w:val="76"/>
          <w:sz w:val="28"/>
        </w:rPr>
        <w:t xml:space="preserve"> </w:t>
      </w:r>
      <w:r>
        <w:rPr>
          <w:color w:val="4AACC5"/>
          <w:sz w:val="28"/>
        </w:rPr>
        <w:t>的区别？</w:t>
      </w:r>
    </w:p>
    <w:p w14:paraId="18CB9F28" w14:textId="77777777" w:rsidR="00382F71" w:rsidRDefault="00382F71">
      <w:pPr>
        <w:pStyle w:val="a3"/>
        <w:spacing w:before="10"/>
        <w:rPr>
          <w:sz w:val="22"/>
        </w:rPr>
      </w:pPr>
    </w:p>
    <w:p w14:paraId="56A58976" w14:textId="77777777" w:rsidR="00382F71" w:rsidRDefault="00000000">
      <w:pPr>
        <w:pStyle w:val="a3"/>
        <w:spacing w:line="417" w:lineRule="auto"/>
        <w:ind w:left="471" w:right="351"/>
        <w:jc w:val="both"/>
      </w:pPr>
      <w:r>
        <w:rPr>
          <w:rFonts w:ascii="Calibri" w:eastAsia="Calibri"/>
        </w:rPr>
        <w:t>Linux</w:t>
      </w:r>
      <w:r>
        <w:rPr>
          <w:rFonts w:ascii="Calibri" w:eastAsia="Calibri"/>
          <w:spacing w:val="45"/>
        </w:rPr>
        <w:t xml:space="preserve"> </w:t>
      </w:r>
      <w:r>
        <w:rPr>
          <w:spacing w:val="-4"/>
        </w:rPr>
        <w:t xml:space="preserve">系统中 </w:t>
      </w:r>
      <w:r>
        <w:rPr>
          <w:rFonts w:ascii="Calibri" w:eastAsia="Calibri"/>
        </w:rPr>
        <w:t>grep</w:t>
      </w:r>
      <w:r>
        <w:rPr>
          <w:rFonts w:ascii="Calibri" w:eastAsia="Calibri"/>
          <w:spacing w:val="46"/>
        </w:rPr>
        <w:t xml:space="preserve"> </w:t>
      </w:r>
      <w:r>
        <w:t>命令是一种强大的文本搜索工具，它能使用正则表达式搜索文本，并把匹配的行打印出来。</w:t>
      </w:r>
      <w:r>
        <w:rPr>
          <w:rFonts w:ascii="Calibri" w:eastAsia="Calibri"/>
        </w:rPr>
        <w:t>grep</w:t>
      </w:r>
      <w:r>
        <w:rPr>
          <w:rFonts w:ascii="Calibri" w:eastAsia="Calibri"/>
          <w:spacing w:val="41"/>
        </w:rPr>
        <w:t xml:space="preserve"> </w:t>
      </w:r>
      <w:r>
        <w:rPr>
          <w:spacing w:val="-5"/>
        </w:rPr>
        <w:t xml:space="preserve">全称是 </w:t>
      </w:r>
      <w:r>
        <w:rPr>
          <w:rFonts w:ascii="Calibri" w:eastAsia="Calibri"/>
        </w:rPr>
        <w:t>Global</w:t>
      </w:r>
      <w:r>
        <w:rPr>
          <w:rFonts w:ascii="Calibri" w:eastAsia="Calibri"/>
          <w:spacing w:val="-7"/>
        </w:rPr>
        <w:t xml:space="preserve"> </w:t>
      </w:r>
      <w:r>
        <w:rPr>
          <w:rFonts w:ascii="Calibri" w:eastAsia="Calibri"/>
        </w:rPr>
        <w:t>Regular</w:t>
      </w:r>
      <w:r>
        <w:rPr>
          <w:rFonts w:ascii="Calibri" w:eastAsia="Calibri"/>
          <w:spacing w:val="-6"/>
        </w:rPr>
        <w:t xml:space="preserve"> </w:t>
      </w:r>
      <w:r>
        <w:rPr>
          <w:rFonts w:ascii="Calibri" w:eastAsia="Calibri"/>
        </w:rPr>
        <w:t>Expression</w:t>
      </w:r>
      <w:r>
        <w:rPr>
          <w:rFonts w:ascii="Calibri" w:eastAsia="Calibri"/>
          <w:spacing w:val="-7"/>
        </w:rPr>
        <w:t xml:space="preserve"> </w:t>
      </w:r>
      <w:r>
        <w:rPr>
          <w:rFonts w:ascii="Calibri" w:eastAsia="Calibri"/>
        </w:rPr>
        <w:t>Print</w:t>
      </w:r>
      <w:r>
        <w:t>，表示全局正则表达式版本，它的使用权限是所有用户。</w:t>
      </w:r>
    </w:p>
    <w:p w14:paraId="27975C18" w14:textId="77777777" w:rsidR="00382F71" w:rsidRDefault="00000000">
      <w:pPr>
        <w:pStyle w:val="a3"/>
        <w:spacing w:line="269" w:lineRule="exact"/>
        <w:ind w:left="471"/>
      </w:pPr>
      <w:proofErr w:type="spellStart"/>
      <w:r>
        <w:rPr>
          <w:rFonts w:ascii="Calibri" w:eastAsia="Calibri"/>
        </w:rPr>
        <w:t>linux</w:t>
      </w:r>
      <w:proofErr w:type="spellEnd"/>
      <w:r>
        <w:rPr>
          <w:rFonts w:ascii="Calibri" w:eastAsia="Calibri"/>
          <w:spacing w:val="10"/>
        </w:rPr>
        <w:t xml:space="preserve"> </w:t>
      </w:r>
      <w:r>
        <w:rPr>
          <w:spacing w:val="-2"/>
        </w:rPr>
        <w:t xml:space="preserve">下 的 </w:t>
      </w:r>
      <w:r>
        <w:rPr>
          <w:rFonts w:ascii="Calibri" w:eastAsia="Calibri"/>
        </w:rPr>
        <w:t>find</w:t>
      </w:r>
      <w:r>
        <w:t>：</w:t>
      </w:r>
    </w:p>
    <w:p w14:paraId="74B4D198" w14:textId="77777777" w:rsidR="00382F71" w:rsidRDefault="00382F71">
      <w:pPr>
        <w:pStyle w:val="a3"/>
        <w:spacing w:before="7"/>
        <w:rPr>
          <w:sz w:val="15"/>
        </w:rPr>
      </w:pPr>
    </w:p>
    <w:p w14:paraId="57D99BFE" w14:textId="77777777" w:rsidR="00382F71" w:rsidRDefault="00000000">
      <w:pPr>
        <w:pStyle w:val="a3"/>
        <w:spacing w:line="417" w:lineRule="auto"/>
        <w:ind w:left="471" w:right="352"/>
      </w:pPr>
      <w:r>
        <w:rPr>
          <w:w w:val="95"/>
        </w:rPr>
        <w:t>功能：在目录结构中搜索文件，并执行指定的操作。此命令提供了相当多的查找条件，功能很强大。</w:t>
      </w:r>
      <w:r>
        <w:rPr>
          <w:spacing w:val="122"/>
        </w:rPr>
        <w:t xml:space="preserve"> </w:t>
      </w:r>
      <w:r>
        <w:rPr>
          <w:w w:val="95"/>
        </w:rPr>
        <w:t>语</w:t>
      </w:r>
      <w:r>
        <w:t>法：</w:t>
      </w:r>
      <w:r>
        <w:rPr>
          <w:rFonts w:ascii="Calibri" w:eastAsia="Calibri"/>
        </w:rPr>
        <w:t>find</w:t>
      </w:r>
      <w:r>
        <w:rPr>
          <w:rFonts w:ascii="Calibri" w:eastAsia="Calibri"/>
          <w:spacing w:val="-3"/>
        </w:rPr>
        <w:t xml:space="preserve"> </w:t>
      </w:r>
      <w:r>
        <w:t>起始目录寻找条件操作说明：</w:t>
      </w:r>
      <w:r>
        <w:rPr>
          <w:rFonts w:ascii="Calibri" w:eastAsia="Calibri"/>
        </w:rPr>
        <w:t>find</w:t>
      </w:r>
      <w:r>
        <w:rPr>
          <w:rFonts w:ascii="Calibri" w:eastAsia="Calibri"/>
          <w:spacing w:val="-6"/>
        </w:rPr>
        <w:t xml:space="preserve"> </w:t>
      </w:r>
      <w:r>
        <w:t>命令从指定的起始目录开始，递归地搜索其各个子目录，</w:t>
      </w:r>
      <w:r>
        <w:rPr>
          <w:spacing w:val="1"/>
        </w:rPr>
        <w:t xml:space="preserve"> </w:t>
      </w:r>
      <w:r>
        <w:t>查找满足寻找条件的文件并对之采取相关的操作。</w:t>
      </w:r>
    </w:p>
    <w:p w14:paraId="52424F24" w14:textId="77777777" w:rsidR="00382F71" w:rsidRDefault="00000000">
      <w:pPr>
        <w:pStyle w:val="a3"/>
        <w:spacing w:line="269" w:lineRule="exact"/>
        <w:ind w:left="471"/>
      </w:pPr>
      <w:r>
        <w:t>简单点说说，</w:t>
      </w:r>
      <w:r>
        <w:rPr>
          <w:rFonts w:ascii="Calibri" w:eastAsia="Calibri"/>
        </w:rPr>
        <w:t>grep</w:t>
      </w:r>
      <w:r>
        <w:rPr>
          <w:rFonts w:ascii="Calibri" w:eastAsia="Calibri"/>
          <w:spacing w:val="-5"/>
        </w:rPr>
        <w:t xml:space="preserve"> </w:t>
      </w:r>
      <w:r>
        <w:t>是查找匹配条件的行，</w:t>
      </w:r>
      <w:r>
        <w:rPr>
          <w:rFonts w:ascii="Calibri" w:eastAsia="Calibri"/>
        </w:rPr>
        <w:t>find</w:t>
      </w:r>
      <w:r>
        <w:rPr>
          <w:rFonts w:ascii="Calibri" w:eastAsia="Calibri"/>
          <w:spacing w:val="-4"/>
        </w:rPr>
        <w:t xml:space="preserve"> </w:t>
      </w:r>
      <w:r>
        <w:t>是搜索匹配条件的文件。</w:t>
      </w:r>
    </w:p>
    <w:p w14:paraId="54E2F92F" w14:textId="77777777" w:rsidR="00382F71" w:rsidRDefault="00382F71">
      <w:pPr>
        <w:pStyle w:val="a3"/>
        <w:spacing w:before="2"/>
        <w:rPr>
          <w:sz w:val="32"/>
        </w:rPr>
      </w:pPr>
    </w:p>
    <w:p w14:paraId="227E6980" w14:textId="77777777" w:rsidR="00382F71" w:rsidRDefault="00000000">
      <w:pPr>
        <w:pStyle w:val="a5"/>
        <w:numPr>
          <w:ilvl w:val="2"/>
          <w:numId w:val="126"/>
        </w:numPr>
        <w:tabs>
          <w:tab w:val="left" w:pos="1192"/>
        </w:tabs>
        <w:ind w:hanging="721"/>
        <w:rPr>
          <w:sz w:val="28"/>
        </w:rPr>
      </w:pPr>
      <w:bookmarkStart w:id="619" w:name="2.1.23linux查看文件用什么命令，查看进程用什么命令"/>
      <w:bookmarkStart w:id="620" w:name="_bookmark310"/>
      <w:bookmarkEnd w:id="619"/>
      <w:bookmarkEnd w:id="620"/>
      <w:proofErr w:type="spellStart"/>
      <w:r>
        <w:rPr>
          <w:rFonts w:ascii="Calibri" w:eastAsia="Calibri"/>
          <w:b/>
          <w:color w:val="4AACC5"/>
          <w:sz w:val="28"/>
        </w:rPr>
        <w:t>linux</w:t>
      </w:r>
      <w:proofErr w:type="spellEnd"/>
      <w:r>
        <w:rPr>
          <w:rFonts w:ascii="Calibri" w:eastAsia="Calibri"/>
          <w:b/>
          <w:color w:val="4AACC5"/>
          <w:spacing w:val="11"/>
          <w:sz w:val="28"/>
        </w:rPr>
        <w:t xml:space="preserve"> </w:t>
      </w:r>
      <w:r>
        <w:rPr>
          <w:color w:val="4AACC5"/>
          <w:sz w:val="28"/>
        </w:rPr>
        <w:t>查看文件用什么命令，查看进程用什么命令</w:t>
      </w:r>
    </w:p>
    <w:p w14:paraId="66A21CC7" w14:textId="77777777" w:rsidR="00382F71" w:rsidRDefault="00382F71">
      <w:pPr>
        <w:pStyle w:val="a3"/>
        <w:spacing w:before="10"/>
        <w:rPr>
          <w:sz w:val="22"/>
        </w:rPr>
      </w:pPr>
    </w:p>
    <w:p w14:paraId="7436F0DB" w14:textId="77777777" w:rsidR="00382F71" w:rsidRDefault="00000000">
      <w:pPr>
        <w:pStyle w:val="a3"/>
        <w:ind w:left="471"/>
        <w:rPr>
          <w:rFonts w:ascii="Calibri" w:eastAsia="Calibri"/>
        </w:rPr>
      </w:pPr>
      <w:r>
        <w:rPr>
          <w:spacing w:val="3"/>
        </w:rPr>
        <w:t xml:space="preserve">查看文件内容的命令有 </w:t>
      </w:r>
      <w:r>
        <w:rPr>
          <w:rFonts w:ascii="Calibri" w:eastAsia="Calibri"/>
        </w:rPr>
        <w:t>more</w:t>
      </w:r>
      <w:r>
        <w:rPr>
          <w:rFonts w:ascii="Calibri" w:eastAsia="Calibri"/>
          <w:spacing w:val="-6"/>
        </w:rPr>
        <w:t xml:space="preserve"> </w:t>
      </w:r>
      <w:r>
        <w:rPr>
          <w:rFonts w:ascii="Calibri" w:eastAsia="Calibri"/>
        </w:rPr>
        <w:t>less</w:t>
      </w:r>
      <w:r>
        <w:rPr>
          <w:rFonts w:ascii="Calibri" w:eastAsia="Calibri"/>
          <w:spacing w:val="-1"/>
        </w:rPr>
        <w:t xml:space="preserve"> </w:t>
      </w:r>
      <w:r>
        <w:rPr>
          <w:rFonts w:ascii="Calibri" w:eastAsia="Calibri"/>
        </w:rPr>
        <w:t>head tail</w:t>
      </w:r>
      <w:r>
        <w:rPr>
          <w:rFonts w:ascii="Calibri" w:eastAsia="Calibri"/>
          <w:spacing w:val="-2"/>
        </w:rPr>
        <w:t xml:space="preserve"> </w:t>
      </w:r>
      <w:r>
        <w:rPr>
          <w:rFonts w:ascii="Calibri" w:eastAsia="Calibri"/>
        </w:rPr>
        <w:t>cat</w:t>
      </w:r>
    </w:p>
    <w:p w14:paraId="7AC2F758" w14:textId="77777777" w:rsidR="00382F71" w:rsidRDefault="00382F71">
      <w:pPr>
        <w:pStyle w:val="a3"/>
        <w:spacing w:before="4"/>
        <w:rPr>
          <w:rFonts w:ascii="Calibri"/>
          <w:sz w:val="16"/>
        </w:rPr>
      </w:pPr>
    </w:p>
    <w:p w14:paraId="2497D97D" w14:textId="77777777" w:rsidR="00382F71" w:rsidRDefault="00000000">
      <w:pPr>
        <w:pStyle w:val="a3"/>
        <w:spacing w:line="417" w:lineRule="auto"/>
        <w:ind w:left="471" w:right="6843"/>
        <w:rPr>
          <w:rFonts w:ascii="Calibri" w:eastAsia="Calibri"/>
        </w:rPr>
      </w:pPr>
      <w:r>
        <w:t>查看进程：</w:t>
      </w:r>
      <w:proofErr w:type="spellStart"/>
      <w:r>
        <w:rPr>
          <w:rFonts w:ascii="Calibri" w:eastAsia="Calibri"/>
        </w:rPr>
        <w:t>ps</w:t>
      </w:r>
      <w:proofErr w:type="spellEnd"/>
      <w:r>
        <w:rPr>
          <w:rFonts w:ascii="Calibri" w:eastAsia="Calibri"/>
          <w:spacing w:val="-3"/>
        </w:rPr>
        <w:t xml:space="preserve"> -</w:t>
      </w:r>
      <w:proofErr w:type="spellStart"/>
      <w:r>
        <w:rPr>
          <w:rFonts w:ascii="Calibri" w:eastAsia="Calibri"/>
        </w:rPr>
        <w:t>ef</w:t>
      </w:r>
      <w:proofErr w:type="spellEnd"/>
      <w:r>
        <w:rPr>
          <w:rFonts w:ascii="Calibri" w:eastAsia="Calibri"/>
          <w:spacing w:val="-5"/>
        </w:rPr>
        <w:t xml:space="preserve"> </w:t>
      </w:r>
      <w:r>
        <w:rPr>
          <w:rFonts w:ascii="Calibri" w:eastAsia="Calibri"/>
        </w:rPr>
        <w:t>|</w:t>
      </w:r>
      <w:r>
        <w:rPr>
          <w:rFonts w:ascii="Calibri" w:eastAsia="Calibri"/>
          <w:spacing w:val="-4"/>
        </w:rPr>
        <w:t xml:space="preserve"> </w:t>
      </w:r>
      <w:r>
        <w:rPr>
          <w:rFonts w:ascii="Calibri" w:eastAsia="Calibri"/>
        </w:rPr>
        <w:t>grep</w:t>
      </w:r>
      <w:r>
        <w:rPr>
          <w:rFonts w:ascii="Calibri" w:eastAsia="Calibri"/>
          <w:spacing w:val="3"/>
        </w:rPr>
        <w:t xml:space="preserve"> </w:t>
      </w:r>
      <w:r>
        <w:t>进程号查看日志文件常用</w:t>
      </w:r>
      <w:r>
        <w:rPr>
          <w:rFonts w:ascii="Calibri" w:eastAsia="Calibri"/>
        </w:rPr>
        <w:t>:less</w:t>
      </w:r>
      <w:r>
        <w:t>、</w:t>
      </w:r>
      <w:r>
        <w:rPr>
          <w:rFonts w:ascii="Calibri" w:eastAsia="Calibri"/>
        </w:rPr>
        <w:t>view</w:t>
      </w:r>
    </w:p>
    <w:p w14:paraId="707F6740" w14:textId="77777777" w:rsidR="00382F71" w:rsidRDefault="00382F71">
      <w:pPr>
        <w:pStyle w:val="a3"/>
        <w:rPr>
          <w:rFonts w:ascii="Calibri"/>
          <w:sz w:val="22"/>
        </w:rPr>
      </w:pPr>
    </w:p>
    <w:p w14:paraId="62A8F018" w14:textId="77777777" w:rsidR="00382F71" w:rsidRDefault="00382F71">
      <w:pPr>
        <w:pStyle w:val="a3"/>
        <w:rPr>
          <w:rFonts w:ascii="Calibri"/>
          <w:sz w:val="22"/>
        </w:rPr>
      </w:pPr>
    </w:p>
    <w:p w14:paraId="060FADA7" w14:textId="77777777" w:rsidR="00382F71" w:rsidRDefault="00000000">
      <w:pPr>
        <w:pStyle w:val="3"/>
        <w:numPr>
          <w:ilvl w:val="2"/>
          <w:numId w:val="126"/>
        </w:numPr>
        <w:tabs>
          <w:tab w:val="left" w:pos="1192"/>
        </w:tabs>
        <w:spacing w:before="144"/>
        <w:ind w:hanging="721"/>
      </w:pPr>
      <w:bookmarkStart w:id="621" w:name="_bookmark311"/>
      <w:bookmarkStart w:id="622" w:name="2.1.24查看日志常用什么命令，主要查看什么内容"/>
      <w:bookmarkEnd w:id="621"/>
      <w:bookmarkEnd w:id="622"/>
      <w:r>
        <w:rPr>
          <w:color w:val="4AACC5"/>
        </w:rPr>
        <w:t>查看日志常用什么命令，主要查看什么内容</w:t>
      </w:r>
    </w:p>
    <w:p w14:paraId="2285867C" w14:textId="77777777" w:rsidR="00382F71" w:rsidRDefault="00382F71">
      <w:pPr>
        <w:pStyle w:val="a3"/>
        <w:spacing w:before="10"/>
        <w:rPr>
          <w:sz w:val="22"/>
        </w:rPr>
      </w:pPr>
    </w:p>
    <w:p w14:paraId="7784F9F7" w14:textId="77777777" w:rsidR="00382F71" w:rsidRDefault="00000000">
      <w:pPr>
        <w:pStyle w:val="a5"/>
        <w:numPr>
          <w:ilvl w:val="3"/>
          <w:numId w:val="126"/>
        </w:numPr>
        <w:tabs>
          <w:tab w:val="left" w:pos="1103"/>
        </w:tabs>
        <w:jc w:val="left"/>
        <w:rPr>
          <w:rFonts w:ascii="Calibri" w:eastAsia="Calibri"/>
          <w:sz w:val="21"/>
        </w:rPr>
      </w:pPr>
      <w:r>
        <w:rPr>
          <w:spacing w:val="-3"/>
          <w:w w:val="95"/>
          <w:sz w:val="21"/>
        </w:rPr>
        <w:t xml:space="preserve">查看日志常用 </w:t>
      </w:r>
      <w:r>
        <w:rPr>
          <w:rFonts w:ascii="Calibri" w:eastAsia="Calibri"/>
          <w:w w:val="95"/>
          <w:sz w:val="21"/>
        </w:rPr>
        <w:t>less</w:t>
      </w:r>
      <w:r>
        <w:rPr>
          <w:rFonts w:ascii="Calibri" w:eastAsia="Calibri"/>
          <w:spacing w:val="38"/>
          <w:w w:val="95"/>
          <w:sz w:val="21"/>
        </w:rPr>
        <w:t xml:space="preserve"> </w:t>
      </w:r>
      <w:r>
        <w:rPr>
          <w:spacing w:val="-3"/>
          <w:w w:val="95"/>
          <w:sz w:val="21"/>
        </w:rPr>
        <w:t xml:space="preserve">命令或者 </w:t>
      </w:r>
      <w:r>
        <w:rPr>
          <w:rFonts w:ascii="Calibri" w:eastAsia="Calibri"/>
          <w:w w:val="95"/>
          <w:sz w:val="21"/>
        </w:rPr>
        <w:t>view</w:t>
      </w:r>
      <w:r>
        <w:rPr>
          <w:rFonts w:ascii="Calibri" w:eastAsia="Calibri"/>
          <w:spacing w:val="38"/>
          <w:w w:val="95"/>
          <w:sz w:val="21"/>
        </w:rPr>
        <w:t xml:space="preserve"> </w:t>
      </w:r>
      <w:r>
        <w:rPr>
          <w:w w:val="95"/>
          <w:sz w:val="21"/>
        </w:rPr>
        <w:t>命令。</w:t>
      </w:r>
    </w:p>
    <w:p w14:paraId="43767E67" w14:textId="77777777" w:rsidR="00382F71" w:rsidRDefault="00382F71">
      <w:pPr>
        <w:pStyle w:val="a3"/>
        <w:spacing w:before="6"/>
        <w:rPr>
          <w:sz w:val="15"/>
        </w:rPr>
      </w:pPr>
    </w:p>
    <w:p w14:paraId="33DC110E" w14:textId="77777777" w:rsidR="00382F71" w:rsidRDefault="00000000">
      <w:pPr>
        <w:pStyle w:val="a5"/>
        <w:numPr>
          <w:ilvl w:val="3"/>
          <w:numId w:val="126"/>
        </w:numPr>
        <w:tabs>
          <w:tab w:val="left" w:pos="1103"/>
        </w:tabs>
        <w:spacing w:before="1" w:line="417" w:lineRule="auto"/>
        <w:ind w:left="471" w:right="245" w:firstLine="420"/>
        <w:jc w:val="left"/>
        <w:rPr>
          <w:rFonts w:ascii="Calibri" w:eastAsia="Calibri"/>
          <w:sz w:val="21"/>
        </w:rPr>
      </w:pPr>
      <w:r>
        <w:rPr>
          <w:spacing w:val="-1"/>
          <w:sz w:val="21"/>
        </w:rPr>
        <w:t>主要查看程序运行的记录，比如支付失败，后台就有报</w:t>
      </w:r>
      <w:proofErr w:type="gramStart"/>
      <w:r>
        <w:rPr>
          <w:spacing w:val="-1"/>
          <w:sz w:val="21"/>
        </w:rPr>
        <w:t>错信息</w:t>
      </w:r>
      <w:proofErr w:type="gramEnd"/>
      <w:r>
        <w:rPr>
          <w:spacing w:val="-1"/>
          <w:sz w:val="21"/>
        </w:rPr>
        <w:t>打印到</w:t>
      </w:r>
      <w:r>
        <w:rPr>
          <w:rFonts w:ascii="Calibri" w:eastAsia="Calibri"/>
          <w:spacing w:val="-1"/>
          <w:sz w:val="21"/>
        </w:rPr>
        <w:t>.log</w:t>
      </w:r>
      <w:r>
        <w:rPr>
          <w:rFonts w:ascii="Calibri" w:eastAsia="Calibri"/>
          <w:spacing w:val="-11"/>
          <w:sz w:val="21"/>
        </w:rPr>
        <w:t xml:space="preserve"> </w:t>
      </w:r>
      <w:r>
        <w:rPr>
          <w:spacing w:val="-1"/>
          <w:sz w:val="21"/>
        </w:rPr>
        <w:t>日志文件中，就可以通</w:t>
      </w:r>
      <w:r>
        <w:rPr>
          <w:w w:val="95"/>
          <w:sz w:val="21"/>
        </w:rPr>
        <w:t>过分析日志信息来初步定为问题。（补充：同时也去查询数据库，分析订单数据，查看支付状态等等）</w:t>
      </w:r>
    </w:p>
    <w:p w14:paraId="1C87258C" w14:textId="77777777" w:rsidR="00382F71" w:rsidRDefault="00000000">
      <w:pPr>
        <w:pStyle w:val="a3"/>
        <w:spacing w:line="417" w:lineRule="auto"/>
        <w:ind w:left="471" w:right="353" w:firstLine="420"/>
      </w:pPr>
      <w:r>
        <w:rPr>
          <w:rFonts w:ascii="Calibri" w:eastAsia="Calibri"/>
          <w:w w:val="95"/>
        </w:rPr>
        <w:t>PS:</w:t>
      </w:r>
      <w:r>
        <w:rPr>
          <w:w w:val="95"/>
        </w:rPr>
        <w:t>日志就是</w:t>
      </w:r>
      <w:r>
        <w:rPr>
          <w:rFonts w:ascii="Calibri" w:eastAsia="Calibri"/>
          <w:w w:val="95"/>
        </w:rPr>
        <w:t>.log</w:t>
      </w:r>
      <w:r>
        <w:rPr>
          <w:rFonts w:ascii="Calibri" w:eastAsia="Calibri"/>
          <w:spacing w:val="31"/>
          <w:w w:val="95"/>
        </w:rPr>
        <w:t xml:space="preserve"> </w:t>
      </w:r>
      <w:r>
        <w:rPr>
          <w:w w:val="95"/>
        </w:rPr>
        <w:t>的文本文件，和</w:t>
      </w:r>
      <w:r>
        <w:rPr>
          <w:rFonts w:ascii="Calibri" w:eastAsia="Calibri"/>
          <w:w w:val="95"/>
        </w:rPr>
        <w:t>.txt</w:t>
      </w:r>
      <w:r>
        <w:rPr>
          <w:rFonts w:ascii="Calibri" w:eastAsia="Calibri"/>
          <w:spacing w:val="28"/>
          <w:w w:val="95"/>
        </w:rPr>
        <w:t xml:space="preserve"> </w:t>
      </w:r>
      <w:r>
        <w:rPr>
          <w:w w:val="95"/>
        </w:rPr>
        <w:t>一样属于文本文件。</w:t>
      </w:r>
      <w:r>
        <w:rPr>
          <w:rFonts w:ascii="Calibri" w:eastAsia="Calibri"/>
          <w:w w:val="95"/>
        </w:rPr>
        <w:t>vi</w:t>
      </w:r>
      <w:r>
        <w:rPr>
          <w:rFonts w:ascii="Calibri" w:eastAsia="Calibri"/>
          <w:spacing w:val="35"/>
          <w:w w:val="95"/>
        </w:rPr>
        <w:t xml:space="preserve"> </w:t>
      </w:r>
      <w:r>
        <w:rPr>
          <w:spacing w:val="8"/>
          <w:w w:val="95"/>
        </w:rPr>
        <w:t xml:space="preserve">或者 </w:t>
      </w:r>
      <w:r>
        <w:rPr>
          <w:rFonts w:ascii="Calibri" w:eastAsia="Calibri"/>
          <w:w w:val="95"/>
        </w:rPr>
        <w:t>vim</w:t>
      </w:r>
      <w:r>
        <w:rPr>
          <w:rFonts w:ascii="Calibri" w:eastAsia="Calibri"/>
          <w:spacing w:val="75"/>
        </w:rPr>
        <w:t xml:space="preserve"> </w:t>
      </w:r>
      <w:r>
        <w:rPr>
          <w:w w:val="95"/>
        </w:rPr>
        <w:t>编辑器属于记事本软件，一般</w:t>
      </w:r>
      <w:r>
        <w:t>不会用来查看日志。</w:t>
      </w:r>
    </w:p>
    <w:p w14:paraId="07B82F13" w14:textId="77777777" w:rsidR="00382F71" w:rsidRDefault="00382F71">
      <w:pPr>
        <w:pStyle w:val="a3"/>
        <w:rPr>
          <w:sz w:val="20"/>
        </w:rPr>
      </w:pPr>
    </w:p>
    <w:p w14:paraId="3FF29CC2" w14:textId="77777777" w:rsidR="00382F71" w:rsidRDefault="00382F71">
      <w:pPr>
        <w:pStyle w:val="a3"/>
        <w:rPr>
          <w:sz w:val="20"/>
        </w:rPr>
      </w:pPr>
    </w:p>
    <w:p w14:paraId="5974826F" w14:textId="77777777" w:rsidR="00382F71" w:rsidRDefault="00382F71">
      <w:pPr>
        <w:pStyle w:val="a3"/>
        <w:spacing w:before="6"/>
        <w:rPr>
          <w:sz w:val="18"/>
        </w:rPr>
      </w:pPr>
    </w:p>
    <w:p w14:paraId="65BCD2DC" w14:textId="77777777" w:rsidR="00382F71" w:rsidRDefault="00000000">
      <w:pPr>
        <w:pStyle w:val="2"/>
        <w:numPr>
          <w:ilvl w:val="1"/>
          <w:numId w:val="126"/>
        </w:numPr>
        <w:tabs>
          <w:tab w:val="left" w:pos="1048"/>
        </w:tabs>
        <w:spacing w:before="0"/>
        <w:ind w:hanging="577"/>
      </w:pPr>
      <w:bookmarkStart w:id="623" w:name="2.2Linux练习题"/>
      <w:bookmarkStart w:id="624" w:name="_bookmark312"/>
      <w:bookmarkEnd w:id="623"/>
      <w:bookmarkEnd w:id="624"/>
      <w:r>
        <w:rPr>
          <w:color w:val="1F487C"/>
        </w:rPr>
        <w:t>Linux</w:t>
      </w:r>
      <w:r>
        <w:rPr>
          <w:color w:val="1F487C"/>
          <w:spacing w:val="-18"/>
        </w:rPr>
        <w:t xml:space="preserve"> 练习题</w:t>
      </w:r>
    </w:p>
    <w:p w14:paraId="17F22967" w14:textId="77777777" w:rsidR="00382F71" w:rsidRDefault="00382F71">
      <w:pPr>
        <w:pStyle w:val="a3"/>
        <w:spacing w:before="4"/>
        <w:rPr>
          <w:sz w:val="37"/>
        </w:rPr>
      </w:pPr>
    </w:p>
    <w:p w14:paraId="402B01FA" w14:textId="77777777" w:rsidR="00382F71" w:rsidRDefault="00000000">
      <w:pPr>
        <w:pStyle w:val="a3"/>
        <w:ind w:left="471"/>
      </w:pPr>
      <w:r>
        <w:rPr>
          <w:color w:val="FF0000"/>
          <w:w w:val="95"/>
        </w:rPr>
        <w:t>本套笔试题参考答案章节末尾</w:t>
      </w:r>
    </w:p>
    <w:p w14:paraId="4CF79814" w14:textId="77777777" w:rsidR="00382F71" w:rsidRDefault="00382F71">
      <w:pPr>
        <w:pStyle w:val="a3"/>
        <w:rPr>
          <w:sz w:val="20"/>
        </w:rPr>
      </w:pPr>
    </w:p>
    <w:p w14:paraId="51922350" w14:textId="77777777" w:rsidR="00382F71" w:rsidRDefault="00000000">
      <w:pPr>
        <w:pStyle w:val="a5"/>
        <w:numPr>
          <w:ilvl w:val="2"/>
          <w:numId w:val="126"/>
        </w:numPr>
        <w:tabs>
          <w:tab w:val="left" w:pos="1192"/>
        </w:tabs>
        <w:spacing w:before="156"/>
        <w:ind w:hanging="721"/>
        <w:rPr>
          <w:sz w:val="28"/>
        </w:rPr>
      </w:pPr>
      <w:bookmarkStart w:id="625" w:name="2.2.1cron_后台常驻程序_(daemon)_用于：_"/>
      <w:bookmarkStart w:id="626" w:name="_bookmark313"/>
      <w:bookmarkEnd w:id="625"/>
      <w:bookmarkEnd w:id="626"/>
      <w:proofErr w:type="spellStart"/>
      <w:r>
        <w:rPr>
          <w:rFonts w:ascii="Calibri" w:eastAsia="Calibri"/>
          <w:b/>
          <w:color w:val="4AACC5"/>
          <w:sz w:val="28"/>
        </w:rPr>
        <w:t>cron</w:t>
      </w:r>
      <w:proofErr w:type="spellEnd"/>
      <w:r>
        <w:rPr>
          <w:rFonts w:ascii="Calibri" w:eastAsia="Calibri"/>
          <w:b/>
          <w:color w:val="4AACC5"/>
          <w:spacing w:val="76"/>
          <w:sz w:val="28"/>
        </w:rPr>
        <w:t xml:space="preserve"> </w:t>
      </w:r>
      <w:r>
        <w:rPr>
          <w:color w:val="4AACC5"/>
          <w:spacing w:val="-1"/>
          <w:sz w:val="28"/>
        </w:rPr>
        <w:t xml:space="preserve">后台常驻程序 </w:t>
      </w:r>
      <w:r>
        <w:rPr>
          <w:rFonts w:ascii="Calibri" w:eastAsia="Calibri"/>
          <w:b/>
          <w:color w:val="4AACC5"/>
          <w:sz w:val="28"/>
        </w:rPr>
        <w:t>(daemon)</w:t>
      </w:r>
      <w:r>
        <w:rPr>
          <w:rFonts w:ascii="Calibri" w:eastAsia="Calibri"/>
          <w:b/>
          <w:color w:val="4AACC5"/>
          <w:spacing w:val="74"/>
          <w:sz w:val="28"/>
        </w:rPr>
        <w:t xml:space="preserve"> </w:t>
      </w:r>
      <w:r>
        <w:rPr>
          <w:color w:val="4AACC5"/>
          <w:sz w:val="28"/>
        </w:rPr>
        <w:t>用于：</w:t>
      </w:r>
    </w:p>
    <w:p w14:paraId="6E618B0D" w14:textId="77777777" w:rsidR="00382F71" w:rsidRDefault="00382F71">
      <w:pPr>
        <w:pStyle w:val="a3"/>
        <w:spacing w:before="10"/>
        <w:rPr>
          <w:sz w:val="22"/>
        </w:rPr>
      </w:pPr>
    </w:p>
    <w:p w14:paraId="2F206D81" w14:textId="77777777" w:rsidR="00382F71" w:rsidRDefault="00000000">
      <w:pPr>
        <w:pStyle w:val="a5"/>
        <w:numPr>
          <w:ilvl w:val="0"/>
          <w:numId w:val="127"/>
        </w:numPr>
        <w:tabs>
          <w:tab w:val="left" w:pos="752"/>
        </w:tabs>
        <w:rPr>
          <w:sz w:val="21"/>
        </w:rPr>
      </w:pPr>
      <w:r>
        <w:rPr>
          <w:sz w:val="21"/>
        </w:rPr>
        <w:t>负责文件在网络中的共享</w:t>
      </w:r>
    </w:p>
    <w:p w14:paraId="0A15CA67" w14:textId="77777777" w:rsidR="00382F71" w:rsidRDefault="00382F71">
      <w:pPr>
        <w:pStyle w:val="a3"/>
        <w:spacing w:before="7"/>
        <w:rPr>
          <w:sz w:val="15"/>
        </w:rPr>
      </w:pPr>
    </w:p>
    <w:p w14:paraId="01029169" w14:textId="77777777" w:rsidR="00382F71" w:rsidRDefault="00000000">
      <w:pPr>
        <w:pStyle w:val="a5"/>
        <w:numPr>
          <w:ilvl w:val="0"/>
          <w:numId w:val="127"/>
        </w:numPr>
        <w:tabs>
          <w:tab w:val="left" w:pos="685"/>
        </w:tabs>
        <w:ind w:left="684" w:hanging="214"/>
        <w:rPr>
          <w:sz w:val="21"/>
        </w:rPr>
      </w:pPr>
      <w:r>
        <w:rPr>
          <w:sz w:val="21"/>
        </w:rPr>
        <w:lastRenderedPageBreak/>
        <w:t>管理打印子系统</w:t>
      </w:r>
    </w:p>
    <w:p w14:paraId="5A912144" w14:textId="77777777" w:rsidR="00382F71" w:rsidRDefault="00382F71">
      <w:pPr>
        <w:rPr>
          <w:sz w:val="21"/>
        </w:rPr>
        <w:sectPr w:rsidR="00382F71">
          <w:pgSz w:w="11910" w:h="16840"/>
          <w:pgMar w:top="1580" w:right="940" w:bottom="680" w:left="820" w:header="0" w:footer="406" w:gutter="0"/>
          <w:cols w:space="720"/>
        </w:sectPr>
      </w:pPr>
    </w:p>
    <w:p w14:paraId="0CB6096C" w14:textId="77777777" w:rsidR="00382F71" w:rsidRDefault="00000000">
      <w:pPr>
        <w:pStyle w:val="a5"/>
        <w:numPr>
          <w:ilvl w:val="0"/>
          <w:numId w:val="127"/>
        </w:numPr>
        <w:tabs>
          <w:tab w:val="left" w:pos="740"/>
        </w:tabs>
        <w:spacing w:before="49"/>
        <w:ind w:left="740" w:hanging="269"/>
        <w:rPr>
          <w:sz w:val="21"/>
        </w:rPr>
      </w:pPr>
      <w:r>
        <w:rPr>
          <w:w w:val="95"/>
          <w:sz w:val="21"/>
        </w:rPr>
        <w:lastRenderedPageBreak/>
        <w:t>跟踪管理系统信息和错误</w:t>
      </w:r>
    </w:p>
    <w:p w14:paraId="3E941966" w14:textId="77777777" w:rsidR="00382F71" w:rsidRDefault="00382F71">
      <w:pPr>
        <w:pStyle w:val="a3"/>
        <w:spacing w:before="6"/>
        <w:rPr>
          <w:sz w:val="15"/>
        </w:rPr>
      </w:pPr>
    </w:p>
    <w:p w14:paraId="529F3B7D" w14:textId="77777777" w:rsidR="00382F71" w:rsidRDefault="00000000">
      <w:pPr>
        <w:pStyle w:val="a5"/>
        <w:numPr>
          <w:ilvl w:val="0"/>
          <w:numId w:val="127"/>
        </w:numPr>
        <w:tabs>
          <w:tab w:val="left" w:pos="755"/>
        </w:tabs>
        <w:ind w:left="754" w:hanging="284"/>
        <w:rPr>
          <w:sz w:val="21"/>
        </w:rPr>
      </w:pPr>
      <w:r>
        <w:rPr>
          <w:w w:val="95"/>
          <w:sz w:val="21"/>
        </w:rPr>
        <w:t>管理系统日常任务的调度</w:t>
      </w:r>
    </w:p>
    <w:p w14:paraId="41BA17A8" w14:textId="77777777" w:rsidR="00382F71" w:rsidRDefault="00382F71">
      <w:pPr>
        <w:pStyle w:val="a3"/>
        <w:spacing w:before="2"/>
        <w:rPr>
          <w:sz w:val="32"/>
        </w:rPr>
      </w:pPr>
    </w:p>
    <w:p w14:paraId="1B2A5B6E" w14:textId="77777777" w:rsidR="00382F71" w:rsidRDefault="00000000">
      <w:pPr>
        <w:pStyle w:val="a5"/>
        <w:numPr>
          <w:ilvl w:val="2"/>
          <w:numId w:val="126"/>
        </w:numPr>
        <w:tabs>
          <w:tab w:val="left" w:pos="1192"/>
        </w:tabs>
        <w:spacing w:before="1"/>
        <w:ind w:hanging="721"/>
        <w:rPr>
          <w:sz w:val="28"/>
        </w:rPr>
      </w:pPr>
      <w:bookmarkStart w:id="627" w:name="2.2.2下面哪个Linux命令可以一次显示一页内容？_"/>
      <w:bookmarkStart w:id="628" w:name="_bookmark314"/>
      <w:bookmarkEnd w:id="627"/>
      <w:bookmarkEnd w:id="628"/>
      <w:r>
        <w:rPr>
          <w:color w:val="4AACC5"/>
          <w:spacing w:val="-14"/>
          <w:sz w:val="28"/>
        </w:rPr>
        <w:t xml:space="preserve">下面哪个 </w:t>
      </w:r>
      <w:r>
        <w:rPr>
          <w:rFonts w:ascii="Calibri" w:eastAsia="Calibri"/>
          <w:b/>
          <w:color w:val="4AACC5"/>
          <w:sz w:val="28"/>
        </w:rPr>
        <w:t>Linux</w:t>
      </w:r>
      <w:r>
        <w:rPr>
          <w:rFonts w:ascii="Calibri" w:eastAsia="Calibri"/>
          <w:b/>
          <w:color w:val="4AACC5"/>
          <w:spacing w:val="7"/>
          <w:sz w:val="28"/>
        </w:rPr>
        <w:t xml:space="preserve"> </w:t>
      </w:r>
      <w:r>
        <w:rPr>
          <w:color w:val="4AACC5"/>
          <w:sz w:val="28"/>
        </w:rPr>
        <w:t>命令可以一次显示一页内容？</w:t>
      </w:r>
    </w:p>
    <w:p w14:paraId="430244CE" w14:textId="77777777" w:rsidR="00382F71" w:rsidRDefault="00382F71">
      <w:pPr>
        <w:pStyle w:val="a3"/>
        <w:spacing w:before="4"/>
        <w:rPr>
          <w:sz w:val="23"/>
        </w:rPr>
      </w:pPr>
    </w:p>
    <w:p w14:paraId="4916755E" w14:textId="77777777" w:rsidR="00382F71" w:rsidRDefault="00000000">
      <w:pPr>
        <w:pStyle w:val="a5"/>
        <w:numPr>
          <w:ilvl w:val="0"/>
          <w:numId w:val="128"/>
        </w:numPr>
        <w:tabs>
          <w:tab w:val="left" w:pos="695"/>
        </w:tabs>
        <w:spacing w:before="1"/>
        <w:rPr>
          <w:rFonts w:ascii="Calibri"/>
          <w:sz w:val="21"/>
        </w:rPr>
      </w:pPr>
      <w:r>
        <w:rPr>
          <w:rFonts w:ascii="Calibri"/>
          <w:sz w:val="21"/>
        </w:rPr>
        <w:t>pause</w:t>
      </w:r>
    </w:p>
    <w:p w14:paraId="7DA16B84" w14:textId="77777777" w:rsidR="00382F71" w:rsidRDefault="00382F71">
      <w:pPr>
        <w:pStyle w:val="a3"/>
        <w:spacing w:before="4"/>
        <w:rPr>
          <w:rFonts w:ascii="Calibri"/>
          <w:sz w:val="17"/>
        </w:rPr>
      </w:pPr>
    </w:p>
    <w:p w14:paraId="34A69506" w14:textId="77777777" w:rsidR="00382F71" w:rsidRDefault="00000000">
      <w:pPr>
        <w:pStyle w:val="a5"/>
        <w:numPr>
          <w:ilvl w:val="0"/>
          <w:numId w:val="128"/>
        </w:numPr>
        <w:tabs>
          <w:tab w:val="left" w:pos="685"/>
        </w:tabs>
        <w:ind w:left="684" w:hanging="214"/>
        <w:rPr>
          <w:rFonts w:ascii="Calibri"/>
          <w:sz w:val="21"/>
        </w:rPr>
      </w:pPr>
      <w:r>
        <w:rPr>
          <w:rFonts w:ascii="Calibri"/>
          <w:sz w:val="21"/>
        </w:rPr>
        <w:t>cat</w:t>
      </w:r>
    </w:p>
    <w:p w14:paraId="75AFDA92" w14:textId="77777777" w:rsidR="00382F71" w:rsidRDefault="00382F71">
      <w:pPr>
        <w:pStyle w:val="a3"/>
        <w:spacing w:before="4"/>
        <w:rPr>
          <w:rFonts w:ascii="Calibri"/>
          <w:sz w:val="17"/>
        </w:rPr>
      </w:pPr>
    </w:p>
    <w:p w14:paraId="7661199B" w14:textId="77777777" w:rsidR="00382F71" w:rsidRDefault="00000000">
      <w:pPr>
        <w:pStyle w:val="a5"/>
        <w:numPr>
          <w:ilvl w:val="0"/>
          <w:numId w:val="128"/>
        </w:numPr>
        <w:tabs>
          <w:tab w:val="left" w:pos="685"/>
        </w:tabs>
        <w:ind w:left="684" w:hanging="214"/>
        <w:rPr>
          <w:rFonts w:ascii="Calibri"/>
          <w:sz w:val="21"/>
        </w:rPr>
      </w:pPr>
      <w:r>
        <w:rPr>
          <w:rFonts w:ascii="Calibri"/>
          <w:sz w:val="21"/>
        </w:rPr>
        <w:t>more</w:t>
      </w:r>
    </w:p>
    <w:p w14:paraId="06205835" w14:textId="77777777" w:rsidR="00382F71" w:rsidRDefault="00382F71">
      <w:pPr>
        <w:pStyle w:val="a3"/>
        <w:spacing w:before="4"/>
        <w:rPr>
          <w:rFonts w:ascii="Calibri"/>
          <w:sz w:val="17"/>
        </w:rPr>
      </w:pPr>
    </w:p>
    <w:p w14:paraId="21E49756" w14:textId="77777777" w:rsidR="00382F71" w:rsidRDefault="00000000">
      <w:pPr>
        <w:pStyle w:val="a5"/>
        <w:numPr>
          <w:ilvl w:val="0"/>
          <w:numId w:val="128"/>
        </w:numPr>
        <w:tabs>
          <w:tab w:val="left" w:pos="697"/>
        </w:tabs>
        <w:ind w:left="696" w:hanging="226"/>
        <w:rPr>
          <w:rFonts w:ascii="Calibri"/>
          <w:sz w:val="21"/>
        </w:rPr>
      </w:pPr>
      <w:r>
        <w:rPr>
          <w:rFonts w:ascii="Calibri"/>
          <w:sz w:val="21"/>
        </w:rPr>
        <w:t>grep</w:t>
      </w:r>
    </w:p>
    <w:p w14:paraId="598E8CEA" w14:textId="77777777" w:rsidR="00382F71" w:rsidRDefault="00382F71">
      <w:pPr>
        <w:pStyle w:val="a3"/>
        <w:rPr>
          <w:rFonts w:ascii="Calibri"/>
          <w:sz w:val="20"/>
        </w:rPr>
      </w:pPr>
    </w:p>
    <w:p w14:paraId="4CC0E292" w14:textId="77777777" w:rsidR="00382F71" w:rsidRDefault="00000000">
      <w:pPr>
        <w:pStyle w:val="4"/>
        <w:numPr>
          <w:ilvl w:val="2"/>
          <w:numId w:val="126"/>
        </w:numPr>
        <w:tabs>
          <w:tab w:val="left" w:pos="1192"/>
        </w:tabs>
        <w:spacing w:before="173"/>
        <w:ind w:hanging="721"/>
      </w:pPr>
      <w:bookmarkStart w:id="629" w:name="_bookmark315"/>
      <w:bookmarkStart w:id="630" w:name="2.2.3怎样了解您在当前目录下还有多大空间？_"/>
      <w:bookmarkEnd w:id="629"/>
      <w:bookmarkEnd w:id="630"/>
      <w:r>
        <w:rPr>
          <w:color w:val="4AACC5"/>
        </w:rPr>
        <w:t>怎样了解您在当前目录下还有多大空间？</w:t>
      </w:r>
    </w:p>
    <w:p w14:paraId="1EC0D4A8" w14:textId="77777777" w:rsidR="00382F71" w:rsidRDefault="00382F71">
      <w:pPr>
        <w:pStyle w:val="a3"/>
        <w:spacing w:before="5"/>
        <w:rPr>
          <w:sz w:val="23"/>
        </w:rPr>
      </w:pPr>
    </w:p>
    <w:p w14:paraId="66AAEDCC" w14:textId="77777777" w:rsidR="00382F71" w:rsidRDefault="00000000">
      <w:pPr>
        <w:pStyle w:val="a5"/>
        <w:numPr>
          <w:ilvl w:val="0"/>
          <w:numId w:val="129"/>
        </w:numPr>
        <w:tabs>
          <w:tab w:val="left" w:pos="695"/>
        </w:tabs>
        <w:rPr>
          <w:rFonts w:ascii="Calibri"/>
          <w:sz w:val="21"/>
        </w:rPr>
      </w:pPr>
      <w:r>
        <w:rPr>
          <w:rFonts w:ascii="Calibri"/>
          <w:sz w:val="21"/>
        </w:rPr>
        <w:t xml:space="preserve">Use </w:t>
      </w:r>
      <w:proofErr w:type="spellStart"/>
      <w:r>
        <w:rPr>
          <w:rFonts w:ascii="Calibri"/>
          <w:sz w:val="21"/>
        </w:rPr>
        <w:t>df</w:t>
      </w:r>
      <w:proofErr w:type="spellEnd"/>
    </w:p>
    <w:p w14:paraId="467190DD" w14:textId="77777777" w:rsidR="00382F71" w:rsidRDefault="00382F71">
      <w:pPr>
        <w:pStyle w:val="a3"/>
        <w:spacing w:before="4"/>
        <w:rPr>
          <w:rFonts w:ascii="Calibri"/>
          <w:sz w:val="17"/>
        </w:rPr>
      </w:pPr>
    </w:p>
    <w:p w14:paraId="0DCF3B64" w14:textId="77777777" w:rsidR="00382F71" w:rsidRDefault="00000000">
      <w:pPr>
        <w:pStyle w:val="a5"/>
        <w:numPr>
          <w:ilvl w:val="0"/>
          <w:numId w:val="129"/>
        </w:numPr>
        <w:tabs>
          <w:tab w:val="left" w:pos="685"/>
        </w:tabs>
        <w:ind w:left="684" w:hanging="214"/>
        <w:rPr>
          <w:rFonts w:ascii="Calibri"/>
          <w:sz w:val="21"/>
        </w:rPr>
      </w:pPr>
      <w:r>
        <w:rPr>
          <w:rFonts w:ascii="Calibri"/>
          <w:sz w:val="21"/>
        </w:rPr>
        <w:t>Use du</w:t>
      </w:r>
      <w:r>
        <w:rPr>
          <w:rFonts w:ascii="Calibri"/>
          <w:spacing w:val="-1"/>
          <w:sz w:val="21"/>
        </w:rPr>
        <w:t xml:space="preserve"> </w:t>
      </w:r>
      <w:r>
        <w:rPr>
          <w:rFonts w:ascii="Calibri"/>
          <w:sz w:val="21"/>
        </w:rPr>
        <w:t>/</w:t>
      </w:r>
    </w:p>
    <w:p w14:paraId="62261B48" w14:textId="77777777" w:rsidR="00382F71" w:rsidRDefault="00382F71">
      <w:pPr>
        <w:pStyle w:val="a3"/>
        <w:spacing w:before="4"/>
        <w:rPr>
          <w:rFonts w:ascii="Calibri"/>
          <w:sz w:val="17"/>
        </w:rPr>
      </w:pPr>
    </w:p>
    <w:p w14:paraId="6AF17C95" w14:textId="77777777" w:rsidR="00382F71" w:rsidRDefault="00000000">
      <w:pPr>
        <w:pStyle w:val="a5"/>
        <w:numPr>
          <w:ilvl w:val="0"/>
          <w:numId w:val="129"/>
        </w:numPr>
        <w:tabs>
          <w:tab w:val="left" w:pos="685"/>
        </w:tabs>
        <w:ind w:left="684" w:hanging="214"/>
        <w:rPr>
          <w:rFonts w:ascii="Calibri"/>
          <w:sz w:val="21"/>
        </w:rPr>
      </w:pPr>
      <w:r>
        <w:rPr>
          <w:rFonts w:ascii="Calibri"/>
          <w:sz w:val="21"/>
        </w:rPr>
        <w:t>Use</w:t>
      </w:r>
      <w:r>
        <w:rPr>
          <w:rFonts w:ascii="Calibri"/>
          <w:spacing w:val="-3"/>
          <w:sz w:val="21"/>
        </w:rPr>
        <w:t xml:space="preserve"> </w:t>
      </w:r>
      <w:proofErr w:type="gramStart"/>
      <w:r>
        <w:rPr>
          <w:rFonts w:ascii="Calibri"/>
          <w:sz w:val="21"/>
        </w:rPr>
        <w:t>du</w:t>
      </w:r>
      <w:r>
        <w:rPr>
          <w:rFonts w:ascii="Calibri"/>
          <w:spacing w:val="-1"/>
          <w:sz w:val="21"/>
        </w:rPr>
        <w:t xml:space="preserve"> </w:t>
      </w:r>
      <w:r>
        <w:rPr>
          <w:rFonts w:ascii="Calibri"/>
          <w:sz w:val="21"/>
        </w:rPr>
        <w:t>.</w:t>
      </w:r>
      <w:proofErr w:type="gramEnd"/>
    </w:p>
    <w:p w14:paraId="4D4561C1" w14:textId="77777777" w:rsidR="00382F71" w:rsidRDefault="00382F71">
      <w:pPr>
        <w:pStyle w:val="a3"/>
        <w:spacing w:before="4"/>
        <w:rPr>
          <w:rFonts w:ascii="Calibri"/>
          <w:sz w:val="17"/>
        </w:rPr>
      </w:pPr>
    </w:p>
    <w:p w14:paraId="79C40C3D" w14:textId="77777777" w:rsidR="00382F71" w:rsidRDefault="00000000">
      <w:pPr>
        <w:pStyle w:val="a5"/>
        <w:numPr>
          <w:ilvl w:val="0"/>
          <w:numId w:val="129"/>
        </w:numPr>
        <w:tabs>
          <w:tab w:val="left" w:pos="697"/>
        </w:tabs>
        <w:ind w:left="696" w:hanging="226"/>
        <w:rPr>
          <w:rFonts w:ascii="Calibri"/>
          <w:sz w:val="21"/>
        </w:rPr>
      </w:pPr>
      <w:r>
        <w:rPr>
          <w:rFonts w:ascii="Calibri"/>
          <w:sz w:val="21"/>
        </w:rPr>
        <w:t>Use</w:t>
      </w:r>
      <w:r>
        <w:rPr>
          <w:rFonts w:ascii="Calibri"/>
          <w:spacing w:val="-3"/>
          <w:sz w:val="21"/>
        </w:rPr>
        <w:t xml:space="preserve"> </w:t>
      </w:r>
      <w:proofErr w:type="spellStart"/>
      <w:proofErr w:type="gramStart"/>
      <w:r>
        <w:rPr>
          <w:rFonts w:ascii="Calibri"/>
          <w:sz w:val="21"/>
        </w:rPr>
        <w:t>df</w:t>
      </w:r>
      <w:proofErr w:type="spellEnd"/>
      <w:r>
        <w:rPr>
          <w:rFonts w:ascii="Calibri"/>
          <w:spacing w:val="-1"/>
          <w:sz w:val="21"/>
        </w:rPr>
        <w:t xml:space="preserve"> </w:t>
      </w:r>
      <w:r>
        <w:rPr>
          <w:rFonts w:ascii="Calibri"/>
          <w:sz w:val="21"/>
        </w:rPr>
        <w:t>.</w:t>
      </w:r>
      <w:proofErr w:type="gramEnd"/>
    </w:p>
    <w:p w14:paraId="71168C46" w14:textId="77777777" w:rsidR="00382F71" w:rsidRDefault="00382F71">
      <w:pPr>
        <w:pStyle w:val="a3"/>
        <w:rPr>
          <w:rFonts w:ascii="Calibri"/>
          <w:sz w:val="20"/>
        </w:rPr>
      </w:pPr>
    </w:p>
    <w:p w14:paraId="09104D0C" w14:textId="77777777" w:rsidR="00382F71" w:rsidRDefault="00000000">
      <w:pPr>
        <w:pStyle w:val="4"/>
        <w:numPr>
          <w:ilvl w:val="2"/>
          <w:numId w:val="126"/>
        </w:numPr>
        <w:tabs>
          <w:tab w:val="left" w:pos="1192"/>
        </w:tabs>
        <w:spacing w:before="174"/>
        <w:ind w:hanging="721"/>
      </w:pPr>
      <w:bookmarkStart w:id="631" w:name="2.2.4怎样更改一个文件的权限设置？_"/>
      <w:bookmarkStart w:id="632" w:name="_bookmark316"/>
      <w:bookmarkEnd w:id="631"/>
      <w:bookmarkEnd w:id="632"/>
      <w:r>
        <w:rPr>
          <w:color w:val="4AACC5"/>
        </w:rPr>
        <w:t>怎样更改一个文件的权限设置？</w:t>
      </w:r>
    </w:p>
    <w:p w14:paraId="51688353" w14:textId="77777777" w:rsidR="00382F71" w:rsidRDefault="00382F71">
      <w:pPr>
        <w:pStyle w:val="a3"/>
        <w:spacing w:before="4"/>
        <w:rPr>
          <w:sz w:val="23"/>
        </w:rPr>
      </w:pPr>
    </w:p>
    <w:p w14:paraId="3182E94F" w14:textId="77777777" w:rsidR="00382F71" w:rsidRDefault="00000000">
      <w:pPr>
        <w:pStyle w:val="a5"/>
        <w:numPr>
          <w:ilvl w:val="0"/>
          <w:numId w:val="130"/>
        </w:numPr>
        <w:tabs>
          <w:tab w:val="left" w:pos="695"/>
        </w:tabs>
        <w:spacing w:before="1"/>
        <w:rPr>
          <w:rFonts w:ascii="Calibri"/>
          <w:sz w:val="21"/>
        </w:rPr>
      </w:pPr>
      <w:proofErr w:type="spellStart"/>
      <w:r>
        <w:rPr>
          <w:rFonts w:ascii="Calibri"/>
          <w:sz w:val="21"/>
        </w:rPr>
        <w:t>attrib</w:t>
      </w:r>
      <w:proofErr w:type="spellEnd"/>
    </w:p>
    <w:p w14:paraId="063D5398" w14:textId="77777777" w:rsidR="00382F71" w:rsidRDefault="00382F71">
      <w:pPr>
        <w:pStyle w:val="a3"/>
        <w:spacing w:before="3"/>
        <w:rPr>
          <w:rFonts w:ascii="Calibri"/>
          <w:sz w:val="17"/>
        </w:rPr>
      </w:pPr>
    </w:p>
    <w:p w14:paraId="79BCA42A" w14:textId="77777777" w:rsidR="00382F71" w:rsidRDefault="00000000">
      <w:pPr>
        <w:pStyle w:val="a5"/>
        <w:numPr>
          <w:ilvl w:val="0"/>
          <w:numId w:val="130"/>
        </w:numPr>
        <w:tabs>
          <w:tab w:val="left" w:pos="685"/>
        </w:tabs>
        <w:spacing w:before="1"/>
        <w:ind w:left="684" w:hanging="214"/>
        <w:rPr>
          <w:rFonts w:ascii="Calibri"/>
          <w:sz w:val="21"/>
        </w:rPr>
      </w:pPr>
      <w:proofErr w:type="spellStart"/>
      <w:r>
        <w:rPr>
          <w:rFonts w:ascii="Calibri"/>
          <w:sz w:val="21"/>
        </w:rPr>
        <w:t>chmod</w:t>
      </w:r>
      <w:proofErr w:type="spellEnd"/>
    </w:p>
    <w:p w14:paraId="54F2D711" w14:textId="77777777" w:rsidR="00382F71" w:rsidRDefault="00382F71">
      <w:pPr>
        <w:pStyle w:val="a3"/>
        <w:spacing w:before="4"/>
        <w:rPr>
          <w:rFonts w:ascii="Calibri"/>
          <w:sz w:val="17"/>
        </w:rPr>
      </w:pPr>
    </w:p>
    <w:p w14:paraId="0331921A" w14:textId="77777777" w:rsidR="00382F71" w:rsidRDefault="00000000">
      <w:pPr>
        <w:pStyle w:val="a5"/>
        <w:numPr>
          <w:ilvl w:val="0"/>
          <w:numId w:val="130"/>
        </w:numPr>
        <w:tabs>
          <w:tab w:val="left" w:pos="685"/>
        </w:tabs>
        <w:ind w:left="684" w:hanging="214"/>
        <w:rPr>
          <w:rFonts w:ascii="Calibri"/>
          <w:sz w:val="21"/>
        </w:rPr>
      </w:pPr>
      <w:r>
        <w:rPr>
          <w:rFonts w:ascii="Calibri"/>
          <w:sz w:val="21"/>
        </w:rPr>
        <w:t>change</w:t>
      </w:r>
    </w:p>
    <w:p w14:paraId="1FBEAAA4" w14:textId="77777777" w:rsidR="00382F71" w:rsidRDefault="00382F71">
      <w:pPr>
        <w:pStyle w:val="a3"/>
        <w:spacing w:before="4"/>
        <w:rPr>
          <w:rFonts w:ascii="Calibri"/>
          <w:sz w:val="17"/>
        </w:rPr>
      </w:pPr>
    </w:p>
    <w:p w14:paraId="70A51C16" w14:textId="77777777" w:rsidR="00382F71" w:rsidRDefault="00000000">
      <w:pPr>
        <w:pStyle w:val="a5"/>
        <w:numPr>
          <w:ilvl w:val="0"/>
          <w:numId w:val="130"/>
        </w:numPr>
        <w:tabs>
          <w:tab w:val="left" w:pos="697"/>
        </w:tabs>
        <w:ind w:left="696" w:hanging="226"/>
        <w:rPr>
          <w:rFonts w:ascii="Calibri"/>
          <w:sz w:val="21"/>
        </w:rPr>
      </w:pPr>
      <w:r>
        <w:rPr>
          <w:rFonts w:ascii="Calibri"/>
          <w:sz w:val="21"/>
        </w:rPr>
        <w:t>file</w:t>
      </w:r>
    </w:p>
    <w:p w14:paraId="093365EA" w14:textId="77777777" w:rsidR="00382F71" w:rsidRDefault="00382F71">
      <w:pPr>
        <w:pStyle w:val="a3"/>
        <w:rPr>
          <w:rFonts w:ascii="Calibri"/>
          <w:sz w:val="20"/>
        </w:rPr>
      </w:pPr>
    </w:p>
    <w:p w14:paraId="13D98778" w14:textId="77777777" w:rsidR="00382F71" w:rsidRDefault="00000000">
      <w:pPr>
        <w:pStyle w:val="4"/>
        <w:numPr>
          <w:ilvl w:val="2"/>
          <w:numId w:val="126"/>
        </w:numPr>
        <w:tabs>
          <w:tab w:val="left" w:pos="1192"/>
        </w:tabs>
        <w:spacing w:before="173"/>
        <w:ind w:hanging="721"/>
      </w:pPr>
      <w:bookmarkStart w:id="633" w:name="2.2.5下面哪个命令可以列出定义在以后特定时间运行一次的所有任务？"/>
      <w:bookmarkStart w:id="634" w:name="_bookmark317"/>
      <w:bookmarkEnd w:id="633"/>
      <w:bookmarkEnd w:id="634"/>
      <w:r>
        <w:rPr>
          <w:color w:val="4AACC5"/>
        </w:rPr>
        <w:t>下面哪个命令可以列出定义在以后特定时间运行一次的所有任务？</w:t>
      </w:r>
    </w:p>
    <w:p w14:paraId="1B2EC8AF" w14:textId="77777777" w:rsidR="00382F71" w:rsidRDefault="00382F71">
      <w:pPr>
        <w:pStyle w:val="a3"/>
        <w:spacing w:before="5"/>
        <w:rPr>
          <w:sz w:val="23"/>
        </w:rPr>
      </w:pPr>
    </w:p>
    <w:p w14:paraId="6CD59CFD" w14:textId="77777777" w:rsidR="00382F71" w:rsidRDefault="00000000">
      <w:pPr>
        <w:pStyle w:val="a5"/>
        <w:numPr>
          <w:ilvl w:val="0"/>
          <w:numId w:val="131"/>
        </w:numPr>
        <w:tabs>
          <w:tab w:val="left" w:pos="695"/>
        </w:tabs>
        <w:rPr>
          <w:rFonts w:ascii="Calibri"/>
          <w:sz w:val="21"/>
        </w:rPr>
      </w:pPr>
      <w:proofErr w:type="spellStart"/>
      <w:r>
        <w:rPr>
          <w:rFonts w:ascii="Calibri"/>
          <w:sz w:val="21"/>
        </w:rPr>
        <w:t>atq</w:t>
      </w:r>
      <w:proofErr w:type="spellEnd"/>
    </w:p>
    <w:p w14:paraId="59F497AF" w14:textId="77777777" w:rsidR="00382F71" w:rsidRDefault="00382F71">
      <w:pPr>
        <w:pStyle w:val="a3"/>
        <w:spacing w:before="4"/>
        <w:rPr>
          <w:rFonts w:ascii="Calibri"/>
          <w:sz w:val="17"/>
        </w:rPr>
      </w:pPr>
    </w:p>
    <w:p w14:paraId="176C057E" w14:textId="77777777" w:rsidR="00382F71" w:rsidRDefault="00000000">
      <w:pPr>
        <w:pStyle w:val="a5"/>
        <w:numPr>
          <w:ilvl w:val="0"/>
          <w:numId w:val="131"/>
        </w:numPr>
        <w:tabs>
          <w:tab w:val="left" w:pos="685"/>
        </w:tabs>
        <w:ind w:left="684" w:hanging="214"/>
        <w:rPr>
          <w:rFonts w:ascii="Calibri"/>
          <w:sz w:val="21"/>
        </w:rPr>
      </w:pPr>
      <w:proofErr w:type="spellStart"/>
      <w:r>
        <w:rPr>
          <w:rFonts w:ascii="Calibri"/>
          <w:sz w:val="21"/>
        </w:rPr>
        <w:t>cron</w:t>
      </w:r>
      <w:proofErr w:type="spellEnd"/>
    </w:p>
    <w:p w14:paraId="261B8259" w14:textId="77777777" w:rsidR="00382F71" w:rsidRDefault="00382F71">
      <w:pPr>
        <w:pStyle w:val="a3"/>
        <w:spacing w:before="4"/>
        <w:rPr>
          <w:rFonts w:ascii="Calibri"/>
          <w:sz w:val="17"/>
        </w:rPr>
      </w:pPr>
    </w:p>
    <w:p w14:paraId="0864666E" w14:textId="77777777" w:rsidR="00382F71" w:rsidRDefault="00000000">
      <w:pPr>
        <w:pStyle w:val="a5"/>
        <w:numPr>
          <w:ilvl w:val="0"/>
          <w:numId w:val="131"/>
        </w:numPr>
        <w:tabs>
          <w:tab w:val="left" w:pos="685"/>
        </w:tabs>
        <w:ind w:left="684" w:hanging="214"/>
        <w:rPr>
          <w:rFonts w:ascii="Calibri"/>
          <w:sz w:val="21"/>
        </w:rPr>
      </w:pPr>
      <w:r>
        <w:rPr>
          <w:rFonts w:ascii="Calibri"/>
          <w:sz w:val="21"/>
        </w:rPr>
        <w:t>batch</w:t>
      </w:r>
    </w:p>
    <w:p w14:paraId="0EBA3220" w14:textId="77777777" w:rsidR="00382F71" w:rsidRDefault="00382F71">
      <w:pPr>
        <w:pStyle w:val="a3"/>
        <w:spacing w:before="4"/>
        <w:rPr>
          <w:rFonts w:ascii="Calibri"/>
          <w:sz w:val="17"/>
        </w:rPr>
      </w:pPr>
    </w:p>
    <w:p w14:paraId="1821B6E4" w14:textId="77777777" w:rsidR="00382F71" w:rsidRDefault="00000000">
      <w:pPr>
        <w:pStyle w:val="a5"/>
        <w:numPr>
          <w:ilvl w:val="0"/>
          <w:numId w:val="131"/>
        </w:numPr>
        <w:tabs>
          <w:tab w:val="left" w:pos="697"/>
        </w:tabs>
        <w:ind w:left="696" w:hanging="226"/>
        <w:rPr>
          <w:rFonts w:ascii="Calibri"/>
          <w:sz w:val="21"/>
        </w:rPr>
      </w:pPr>
      <w:r>
        <w:rPr>
          <w:rFonts w:ascii="Calibri"/>
          <w:sz w:val="21"/>
        </w:rPr>
        <w:t>at</w:t>
      </w:r>
    </w:p>
    <w:p w14:paraId="60720452" w14:textId="77777777" w:rsidR="00382F71" w:rsidRDefault="00382F71">
      <w:pPr>
        <w:pStyle w:val="a3"/>
        <w:rPr>
          <w:rFonts w:ascii="Calibri"/>
          <w:sz w:val="20"/>
        </w:rPr>
      </w:pPr>
    </w:p>
    <w:p w14:paraId="111CA02C" w14:textId="77777777" w:rsidR="00382F71" w:rsidRDefault="00000000">
      <w:pPr>
        <w:pStyle w:val="a5"/>
        <w:numPr>
          <w:ilvl w:val="2"/>
          <w:numId w:val="126"/>
        </w:numPr>
        <w:tabs>
          <w:tab w:val="left" w:pos="1192"/>
        </w:tabs>
        <w:spacing w:before="173"/>
        <w:ind w:hanging="721"/>
        <w:rPr>
          <w:sz w:val="28"/>
        </w:rPr>
      </w:pPr>
      <w:bookmarkStart w:id="635" w:name="2.2.6在bash中，export命令的作用是："/>
      <w:bookmarkStart w:id="636" w:name="_bookmark318"/>
      <w:bookmarkEnd w:id="635"/>
      <w:bookmarkEnd w:id="636"/>
      <w:r>
        <w:rPr>
          <w:color w:val="4AACC5"/>
          <w:spacing w:val="-35"/>
          <w:sz w:val="28"/>
        </w:rPr>
        <w:t xml:space="preserve">在 </w:t>
      </w:r>
      <w:r>
        <w:rPr>
          <w:rFonts w:ascii="Calibri" w:eastAsia="Calibri"/>
          <w:b/>
          <w:color w:val="4AACC5"/>
          <w:sz w:val="28"/>
        </w:rPr>
        <w:t>bash</w:t>
      </w:r>
      <w:r>
        <w:rPr>
          <w:rFonts w:ascii="Calibri" w:eastAsia="Calibri"/>
          <w:b/>
          <w:color w:val="4AACC5"/>
          <w:spacing w:val="4"/>
          <w:sz w:val="28"/>
        </w:rPr>
        <w:t xml:space="preserve"> </w:t>
      </w:r>
      <w:r>
        <w:rPr>
          <w:color w:val="4AACC5"/>
          <w:sz w:val="28"/>
        </w:rPr>
        <w:t>中，</w:t>
      </w:r>
      <w:r>
        <w:rPr>
          <w:rFonts w:ascii="Calibri" w:eastAsia="Calibri"/>
          <w:b/>
          <w:color w:val="4AACC5"/>
          <w:sz w:val="28"/>
        </w:rPr>
        <w:t>export</w:t>
      </w:r>
      <w:r>
        <w:rPr>
          <w:rFonts w:ascii="Calibri" w:eastAsia="Calibri"/>
          <w:b/>
          <w:color w:val="4AACC5"/>
          <w:spacing w:val="4"/>
          <w:sz w:val="28"/>
        </w:rPr>
        <w:t xml:space="preserve"> </w:t>
      </w:r>
      <w:r>
        <w:rPr>
          <w:color w:val="4AACC5"/>
          <w:sz w:val="28"/>
        </w:rPr>
        <w:t>命令的作用是：</w:t>
      </w:r>
    </w:p>
    <w:p w14:paraId="12397E6C" w14:textId="77777777" w:rsidR="00382F71" w:rsidRDefault="00382F71">
      <w:pPr>
        <w:pStyle w:val="a3"/>
        <w:spacing w:before="10"/>
        <w:rPr>
          <w:sz w:val="22"/>
        </w:rPr>
      </w:pPr>
    </w:p>
    <w:p w14:paraId="42B39ED2" w14:textId="77777777" w:rsidR="00382F71" w:rsidRDefault="00000000">
      <w:pPr>
        <w:pStyle w:val="a5"/>
        <w:numPr>
          <w:ilvl w:val="0"/>
          <w:numId w:val="132"/>
        </w:numPr>
        <w:tabs>
          <w:tab w:val="left" w:pos="752"/>
        </w:tabs>
        <w:spacing w:before="1"/>
        <w:rPr>
          <w:sz w:val="21"/>
        </w:rPr>
      </w:pPr>
      <w:r>
        <w:rPr>
          <w:spacing w:val="-7"/>
          <w:w w:val="95"/>
          <w:sz w:val="21"/>
        </w:rPr>
        <w:t xml:space="preserve">在子 </w:t>
      </w:r>
      <w:r>
        <w:rPr>
          <w:rFonts w:ascii="Calibri" w:eastAsia="Calibri"/>
          <w:w w:val="95"/>
          <w:sz w:val="21"/>
        </w:rPr>
        <w:t>shell</w:t>
      </w:r>
      <w:r>
        <w:rPr>
          <w:rFonts w:ascii="Calibri" w:eastAsia="Calibri"/>
          <w:spacing w:val="35"/>
          <w:w w:val="95"/>
          <w:sz w:val="21"/>
        </w:rPr>
        <w:t xml:space="preserve"> </w:t>
      </w:r>
      <w:r>
        <w:rPr>
          <w:w w:val="95"/>
          <w:sz w:val="21"/>
        </w:rPr>
        <w:t>中运行命令</w:t>
      </w:r>
    </w:p>
    <w:p w14:paraId="7FE0B0DB" w14:textId="77777777" w:rsidR="00382F71" w:rsidRDefault="00382F71">
      <w:pPr>
        <w:pStyle w:val="a3"/>
        <w:spacing w:before="6"/>
        <w:rPr>
          <w:sz w:val="15"/>
        </w:rPr>
      </w:pPr>
    </w:p>
    <w:p w14:paraId="69EDC834" w14:textId="77777777" w:rsidR="00382F71" w:rsidRDefault="00000000">
      <w:pPr>
        <w:pStyle w:val="a5"/>
        <w:numPr>
          <w:ilvl w:val="0"/>
          <w:numId w:val="132"/>
        </w:numPr>
        <w:tabs>
          <w:tab w:val="left" w:pos="745"/>
        </w:tabs>
        <w:ind w:left="744" w:hanging="274"/>
        <w:rPr>
          <w:sz w:val="21"/>
        </w:rPr>
      </w:pPr>
      <w:r>
        <w:rPr>
          <w:spacing w:val="-1"/>
          <w:w w:val="95"/>
          <w:sz w:val="21"/>
        </w:rPr>
        <w:t xml:space="preserve">使在子 </w:t>
      </w:r>
      <w:r>
        <w:rPr>
          <w:rFonts w:ascii="Calibri" w:eastAsia="Calibri"/>
          <w:w w:val="95"/>
          <w:sz w:val="21"/>
        </w:rPr>
        <w:t>shell</w:t>
      </w:r>
      <w:r>
        <w:rPr>
          <w:rFonts w:ascii="Calibri" w:eastAsia="Calibri"/>
          <w:spacing w:val="55"/>
          <w:sz w:val="21"/>
        </w:rPr>
        <w:t xml:space="preserve"> </w:t>
      </w:r>
      <w:r>
        <w:rPr>
          <w:w w:val="95"/>
          <w:sz w:val="21"/>
        </w:rPr>
        <w:t>中可以使用命令历史记录</w:t>
      </w:r>
    </w:p>
    <w:p w14:paraId="62265C76" w14:textId="77777777" w:rsidR="00382F71" w:rsidRDefault="00382F71">
      <w:pPr>
        <w:pStyle w:val="a3"/>
        <w:spacing w:before="7"/>
        <w:rPr>
          <w:sz w:val="15"/>
        </w:rPr>
      </w:pPr>
    </w:p>
    <w:p w14:paraId="74B61872" w14:textId="77777777" w:rsidR="00382F71" w:rsidRDefault="00000000">
      <w:pPr>
        <w:pStyle w:val="a5"/>
        <w:numPr>
          <w:ilvl w:val="0"/>
          <w:numId w:val="132"/>
        </w:numPr>
        <w:tabs>
          <w:tab w:val="left" w:pos="740"/>
        </w:tabs>
        <w:ind w:left="740" w:hanging="269"/>
        <w:rPr>
          <w:sz w:val="21"/>
        </w:rPr>
      </w:pPr>
      <w:r>
        <w:rPr>
          <w:sz w:val="21"/>
        </w:rPr>
        <w:t>为其它应用程序设置环境变量</w:t>
      </w:r>
    </w:p>
    <w:p w14:paraId="08D4B7BE" w14:textId="77777777" w:rsidR="00382F71" w:rsidRDefault="00382F71">
      <w:pPr>
        <w:pStyle w:val="a3"/>
        <w:spacing w:before="7"/>
        <w:rPr>
          <w:sz w:val="15"/>
        </w:rPr>
      </w:pPr>
    </w:p>
    <w:p w14:paraId="63999DE8" w14:textId="77777777" w:rsidR="00382F71" w:rsidRDefault="00000000">
      <w:pPr>
        <w:pStyle w:val="a5"/>
        <w:numPr>
          <w:ilvl w:val="0"/>
          <w:numId w:val="132"/>
        </w:numPr>
        <w:tabs>
          <w:tab w:val="left" w:pos="755"/>
        </w:tabs>
        <w:ind w:left="754" w:hanging="284"/>
        <w:rPr>
          <w:sz w:val="21"/>
        </w:rPr>
      </w:pPr>
      <w:r>
        <w:rPr>
          <w:w w:val="95"/>
          <w:sz w:val="21"/>
        </w:rPr>
        <w:t xml:space="preserve">提供 </w:t>
      </w:r>
      <w:r>
        <w:rPr>
          <w:rFonts w:ascii="Calibri" w:eastAsia="Calibri"/>
          <w:w w:val="95"/>
          <w:sz w:val="21"/>
        </w:rPr>
        <w:t>NFS</w:t>
      </w:r>
      <w:r>
        <w:rPr>
          <w:rFonts w:ascii="Calibri" w:eastAsia="Calibri"/>
          <w:spacing w:val="53"/>
          <w:sz w:val="21"/>
        </w:rPr>
        <w:t xml:space="preserve"> </w:t>
      </w:r>
      <w:r>
        <w:rPr>
          <w:w w:val="95"/>
          <w:sz w:val="21"/>
        </w:rPr>
        <w:t>分区给网络中的其它系统使用</w:t>
      </w:r>
    </w:p>
    <w:p w14:paraId="174BBBBA" w14:textId="77777777" w:rsidR="00382F71" w:rsidRDefault="00382F71">
      <w:pPr>
        <w:rPr>
          <w:sz w:val="21"/>
        </w:rPr>
        <w:sectPr w:rsidR="00382F71">
          <w:pgSz w:w="11910" w:h="16840"/>
          <w:pgMar w:top="1260" w:right="940" w:bottom="680" w:left="820" w:header="0" w:footer="406" w:gutter="0"/>
          <w:cols w:space="720"/>
        </w:sectPr>
      </w:pPr>
    </w:p>
    <w:p w14:paraId="4F6D9E5E" w14:textId="77777777" w:rsidR="00382F71" w:rsidRDefault="00000000">
      <w:pPr>
        <w:pStyle w:val="a5"/>
        <w:numPr>
          <w:ilvl w:val="2"/>
          <w:numId w:val="126"/>
        </w:numPr>
        <w:tabs>
          <w:tab w:val="left" w:pos="1192"/>
        </w:tabs>
        <w:spacing w:before="42" w:line="417" w:lineRule="auto"/>
        <w:ind w:right="351"/>
        <w:rPr>
          <w:sz w:val="28"/>
        </w:rPr>
      </w:pPr>
      <w:bookmarkStart w:id="637" w:name="2.2.7有一个备份程序mybackup，需要在周一至周五下午1点和晚上8点各运"/>
      <w:bookmarkStart w:id="638" w:name="_bookmark319"/>
      <w:bookmarkEnd w:id="637"/>
      <w:bookmarkEnd w:id="638"/>
      <w:r>
        <w:rPr>
          <w:color w:val="4AACC5"/>
          <w:spacing w:val="-9"/>
          <w:sz w:val="28"/>
        </w:rPr>
        <w:lastRenderedPageBreak/>
        <w:t xml:space="preserve">有一个备份程序 </w:t>
      </w:r>
      <w:proofErr w:type="spellStart"/>
      <w:r>
        <w:rPr>
          <w:rFonts w:ascii="Calibri" w:eastAsia="Calibri"/>
          <w:b/>
          <w:color w:val="4AACC5"/>
          <w:sz w:val="28"/>
        </w:rPr>
        <w:t>mybackup</w:t>
      </w:r>
      <w:proofErr w:type="spellEnd"/>
      <w:r>
        <w:rPr>
          <w:color w:val="4AACC5"/>
          <w:spacing w:val="-6"/>
          <w:sz w:val="28"/>
        </w:rPr>
        <w:t xml:space="preserve">，需要在周一至周五下午 </w:t>
      </w:r>
      <w:r>
        <w:rPr>
          <w:rFonts w:ascii="Calibri" w:eastAsia="Calibri"/>
          <w:b/>
          <w:color w:val="4AACC5"/>
          <w:sz w:val="28"/>
        </w:rPr>
        <w:t>1</w:t>
      </w:r>
      <w:r>
        <w:rPr>
          <w:rFonts w:ascii="Calibri" w:eastAsia="Calibri"/>
          <w:b/>
          <w:color w:val="4AACC5"/>
          <w:spacing w:val="14"/>
          <w:sz w:val="28"/>
        </w:rPr>
        <w:t xml:space="preserve"> </w:t>
      </w:r>
      <w:r>
        <w:rPr>
          <w:color w:val="4AACC5"/>
          <w:spacing w:val="-13"/>
          <w:sz w:val="28"/>
        </w:rPr>
        <w:t xml:space="preserve">点和晚上 </w:t>
      </w:r>
      <w:r>
        <w:rPr>
          <w:rFonts w:ascii="Calibri" w:eastAsia="Calibri"/>
          <w:b/>
          <w:color w:val="4AACC5"/>
          <w:sz w:val="28"/>
        </w:rPr>
        <w:t>8</w:t>
      </w:r>
      <w:r>
        <w:rPr>
          <w:rFonts w:ascii="Calibri" w:eastAsia="Calibri"/>
          <w:b/>
          <w:color w:val="4AACC5"/>
          <w:spacing w:val="12"/>
          <w:sz w:val="28"/>
        </w:rPr>
        <w:t xml:space="preserve"> </w:t>
      </w:r>
      <w:r>
        <w:rPr>
          <w:color w:val="4AACC5"/>
          <w:sz w:val="28"/>
        </w:rPr>
        <w:t>点</w:t>
      </w:r>
      <w:proofErr w:type="gramStart"/>
      <w:r>
        <w:rPr>
          <w:color w:val="4AACC5"/>
          <w:sz w:val="28"/>
        </w:rPr>
        <w:t>各</w:t>
      </w:r>
      <w:r>
        <w:rPr>
          <w:color w:val="4AACC5"/>
          <w:spacing w:val="-8"/>
          <w:sz w:val="28"/>
        </w:rPr>
        <w:t>运行</w:t>
      </w:r>
      <w:proofErr w:type="gramEnd"/>
      <w:r>
        <w:rPr>
          <w:color w:val="4AACC5"/>
          <w:spacing w:val="-8"/>
          <w:sz w:val="28"/>
        </w:rPr>
        <w:t xml:space="preserve">一次，下面哪条 </w:t>
      </w:r>
      <w:r>
        <w:rPr>
          <w:rFonts w:ascii="Calibri" w:eastAsia="Calibri"/>
          <w:b/>
          <w:color w:val="4AACC5"/>
          <w:sz w:val="28"/>
        </w:rPr>
        <w:t>crontab</w:t>
      </w:r>
      <w:r>
        <w:rPr>
          <w:rFonts w:ascii="Calibri" w:eastAsia="Calibri"/>
          <w:b/>
          <w:color w:val="4AACC5"/>
          <w:spacing w:val="4"/>
          <w:sz w:val="28"/>
        </w:rPr>
        <w:t xml:space="preserve"> </w:t>
      </w:r>
      <w:r>
        <w:rPr>
          <w:color w:val="4AACC5"/>
          <w:sz w:val="28"/>
        </w:rPr>
        <w:t>的项可以完成这项工作？</w:t>
      </w:r>
    </w:p>
    <w:p w14:paraId="3B616726" w14:textId="77777777" w:rsidR="00382F71" w:rsidRDefault="00000000">
      <w:pPr>
        <w:pStyle w:val="a3"/>
        <w:spacing w:before="34"/>
        <w:ind w:left="471"/>
        <w:rPr>
          <w:rFonts w:ascii="Calibri"/>
        </w:rPr>
      </w:pPr>
      <w:r>
        <w:rPr>
          <w:rFonts w:ascii="Calibri"/>
        </w:rPr>
        <w:t>A.</w:t>
      </w:r>
      <w:r>
        <w:rPr>
          <w:rFonts w:ascii="Calibri"/>
          <w:spacing w:val="-3"/>
        </w:rPr>
        <w:t xml:space="preserve"> </w:t>
      </w:r>
      <w:r>
        <w:rPr>
          <w:rFonts w:ascii="Calibri"/>
        </w:rPr>
        <w:t>0</w:t>
      </w:r>
      <w:r>
        <w:rPr>
          <w:rFonts w:ascii="Calibri"/>
          <w:spacing w:val="-2"/>
        </w:rPr>
        <w:t xml:space="preserve"> </w:t>
      </w:r>
      <w:r>
        <w:rPr>
          <w:rFonts w:ascii="Calibri"/>
        </w:rPr>
        <w:t>13,20</w:t>
      </w:r>
      <w:r>
        <w:rPr>
          <w:rFonts w:ascii="Calibri"/>
          <w:spacing w:val="-1"/>
        </w:rPr>
        <w:t xml:space="preserve"> </w:t>
      </w:r>
      <w:r>
        <w:rPr>
          <w:rFonts w:ascii="Calibri"/>
        </w:rPr>
        <w:t>*</w:t>
      </w:r>
      <w:r>
        <w:rPr>
          <w:rFonts w:ascii="Calibri"/>
          <w:spacing w:val="-3"/>
        </w:rPr>
        <w:t xml:space="preserve"> </w:t>
      </w:r>
      <w:r>
        <w:rPr>
          <w:rFonts w:ascii="Calibri"/>
        </w:rPr>
        <w:t>*</w:t>
      </w:r>
      <w:r>
        <w:rPr>
          <w:rFonts w:ascii="Calibri"/>
          <w:spacing w:val="-1"/>
        </w:rPr>
        <w:t xml:space="preserve"> </w:t>
      </w:r>
      <w:r>
        <w:rPr>
          <w:rFonts w:ascii="Calibri"/>
        </w:rPr>
        <w:t>1,5</w:t>
      </w:r>
      <w:r>
        <w:rPr>
          <w:rFonts w:ascii="Calibri"/>
          <w:spacing w:val="-2"/>
        </w:rPr>
        <w:t xml:space="preserve"> </w:t>
      </w:r>
      <w:proofErr w:type="spellStart"/>
      <w:r>
        <w:rPr>
          <w:rFonts w:ascii="Calibri"/>
        </w:rPr>
        <w:t>mybackup</w:t>
      </w:r>
      <w:proofErr w:type="spellEnd"/>
    </w:p>
    <w:p w14:paraId="22BEDEF8" w14:textId="77777777" w:rsidR="00382F71" w:rsidRDefault="00382F71">
      <w:pPr>
        <w:pStyle w:val="a3"/>
        <w:spacing w:before="4"/>
        <w:rPr>
          <w:rFonts w:ascii="Calibri"/>
          <w:sz w:val="17"/>
        </w:rPr>
      </w:pPr>
    </w:p>
    <w:p w14:paraId="0F7C927C" w14:textId="77777777" w:rsidR="00382F71" w:rsidRDefault="00000000">
      <w:pPr>
        <w:pStyle w:val="a3"/>
        <w:ind w:left="471"/>
        <w:rPr>
          <w:rFonts w:ascii="Calibri"/>
        </w:rPr>
      </w:pPr>
      <w:r>
        <w:rPr>
          <w:rFonts w:ascii="Calibri"/>
        </w:rPr>
        <w:t>B.</w:t>
      </w:r>
      <w:r>
        <w:rPr>
          <w:rFonts w:ascii="Calibri"/>
          <w:spacing w:val="-5"/>
        </w:rPr>
        <w:t xml:space="preserve"> </w:t>
      </w:r>
      <w:r>
        <w:rPr>
          <w:rFonts w:ascii="Calibri"/>
        </w:rPr>
        <w:t>0</w:t>
      </w:r>
      <w:r>
        <w:rPr>
          <w:rFonts w:ascii="Calibri"/>
          <w:spacing w:val="-2"/>
        </w:rPr>
        <w:t xml:space="preserve"> </w:t>
      </w:r>
      <w:r>
        <w:rPr>
          <w:rFonts w:ascii="Calibri"/>
        </w:rPr>
        <w:t>13,20</w:t>
      </w:r>
      <w:r>
        <w:rPr>
          <w:rFonts w:ascii="Calibri"/>
          <w:spacing w:val="-2"/>
        </w:rPr>
        <w:t xml:space="preserve"> </w:t>
      </w:r>
      <w:r>
        <w:rPr>
          <w:rFonts w:ascii="Calibri"/>
        </w:rPr>
        <w:t>*</w:t>
      </w:r>
      <w:r>
        <w:rPr>
          <w:rFonts w:ascii="Calibri"/>
          <w:spacing w:val="-5"/>
        </w:rPr>
        <w:t xml:space="preserve"> </w:t>
      </w:r>
      <w:r>
        <w:rPr>
          <w:rFonts w:ascii="Calibri"/>
        </w:rPr>
        <w:t>*</w:t>
      </w:r>
      <w:r>
        <w:rPr>
          <w:rFonts w:ascii="Calibri"/>
          <w:spacing w:val="-5"/>
        </w:rPr>
        <w:t xml:space="preserve"> </w:t>
      </w:r>
      <w:r>
        <w:rPr>
          <w:rFonts w:ascii="Calibri"/>
        </w:rPr>
        <w:t>1,2,3,4,5</w:t>
      </w:r>
      <w:r>
        <w:rPr>
          <w:rFonts w:ascii="Calibri"/>
          <w:spacing w:val="-3"/>
        </w:rPr>
        <w:t xml:space="preserve"> </w:t>
      </w:r>
      <w:proofErr w:type="spellStart"/>
      <w:r>
        <w:rPr>
          <w:rFonts w:ascii="Calibri"/>
        </w:rPr>
        <w:t>mybackup</w:t>
      </w:r>
      <w:proofErr w:type="spellEnd"/>
    </w:p>
    <w:p w14:paraId="390C4FFA" w14:textId="77777777" w:rsidR="00382F71" w:rsidRDefault="00382F71">
      <w:pPr>
        <w:pStyle w:val="a3"/>
        <w:spacing w:before="4"/>
        <w:rPr>
          <w:rFonts w:ascii="Calibri"/>
          <w:sz w:val="17"/>
        </w:rPr>
      </w:pPr>
    </w:p>
    <w:p w14:paraId="2864F4C0" w14:textId="77777777" w:rsidR="00382F71" w:rsidRDefault="00000000">
      <w:pPr>
        <w:pStyle w:val="a3"/>
        <w:ind w:left="471"/>
        <w:rPr>
          <w:rFonts w:ascii="Calibri"/>
        </w:rPr>
      </w:pPr>
      <w:r>
        <w:rPr>
          <w:rFonts w:ascii="Calibri"/>
        </w:rPr>
        <w:t>C.</w:t>
      </w:r>
      <w:r>
        <w:rPr>
          <w:rFonts w:ascii="Calibri"/>
          <w:spacing w:val="-2"/>
        </w:rPr>
        <w:t xml:space="preserve"> </w:t>
      </w:r>
      <w:r>
        <w:rPr>
          <w:rFonts w:ascii="Calibri"/>
        </w:rPr>
        <w:t>*</w:t>
      </w:r>
      <w:r>
        <w:rPr>
          <w:rFonts w:ascii="Calibri"/>
          <w:spacing w:val="-6"/>
        </w:rPr>
        <w:t xml:space="preserve"> </w:t>
      </w:r>
      <w:r>
        <w:rPr>
          <w:rFonts w:ascii="Calibri"/>
        </w:rPr>
        <w:t>13,20</w:t>
      </w:r>
      <w:r>
        <w:rPr>
          <w:rFonts w:ascii="Calibri"/>
          <w:spacing w:val="-3"/>
        </w:rPr>
        <w:t xml:space="preserve"> </w:t>
      </w:r>
      <w:r>
        <w:rPr>
          <w:rFonts w:ascii="Calibri"/>
        </w:rPr>
        <w:t>*</w:t>
      </w:r>
      <w:r>
        <w:rPr>
          <w:rFonts w:ascii="Calibri"/>
          <w:spacing w:val="-5"/>
        </w:rPr>
        <w:t xml:space="preserve"> </w:t>
      </w:r>
      <w:r>
        <w:rPr>
          <w:rFonts w:ascii="Calibri"/>
        </w:rPr>
        <w:t>*</w:t>
      </w:r>
      <w:r>
        <w:rPr>
          <w:rFonts w:ascii="Calibri"/>
          <w:spacing w:val="-3"/>
        </w:rPr>
        <w:t xml:space="preserve"> </w:t>
      </w:r>
      <w:r>
        <w:rPr>
          <w:rFonts w:ascii="Calibri"/>
        </w:rPr>
        <w:t>1,2,3,4,5</w:t>
      </w:r>
      <w:r>
        <w:rPr>
          <w:rFonts w:ascii="Calibri"/>
          <w:spacing w:val="-3"/>
        </w:rPr>
        <w:t xml:space="preserve"> </w:t>
      </w:r>
      <w:proofErr w:type="spellStart"/>
      <w:r>
        <w:rPr>
          <w:rFonts w:ascii="Calibri"/>
        </w:rPr>
        <w:t>mybackup</w:t>
      </w:r>
      <w:proofErr w:type="spellEnd"/>
    </w:p>
    <w:p w14:paraId="440E35CD" w14:textId="77777777" w:rsidR="00382F71" w:rsidRDefault="00382F71">
      <w:pPr>
        <w:pStyle w:val="a3"/>
        <w:spacing w:before="4"/>
        <w:rPr>
          <w:rFonts w:ascii="Calibri"/>
          <w:sz w:val="17"/>
        </w:rPr>
      </w:pPr>
    </w:p>
    <w:p w14:paraId="7032E152" w14:textId="77777777" w:rsidR="00382F71" w:rsidRDefault="00000000">
      <w:pPr>
        <w:pStyle w:val="a3"/>
        <w:ind w:left="471"/>
        <w:rPr>
          <w:rFonts w:ascii="Calibri"/>
        </w:rPr>
      </w:pPr>
      <w:r>
        <w:rPr>
          <w:rFonts w:ascii="Calibri"/>
        </w:rPr>
        <w:t>D.</w:t>
      </w:r>
      <w:r>
        <w:rPr>
          <w:rFonts w:ascii="Calibri"/>
          <w:spacing w:val="-5"/>
        </w:rPr>
        <w:t xml:space="preserve"> </w:t>
      </w:r>
      <w:r>
        <w:rPr>
          <w:rFonts w:ascii="Calibri"/>
        </w:rPr>
        <w:t>0</w:t>
      </w:r>
      <w:r>
        <w:rPr>
          <w:rFonts w:ascii="Calibri"/>
          <w:spacing w:val="-2"/>
        </w:rPr>
        <w:t xml:space="preserve"> </w:t>
      </w:r>
      <w:r>
        <w:rPr>
          <w:rFonts w:ascii="Calibri"/>
        </w:rPr>
        <w:t>13,20 1,5</w:t>
      </w:r>
      <w:r>
        <w:rPr>
          <w:rFonts w:ascii="Calibri"/>
          <w:spacing w:val="-2"/>
        </w:rPr>
        <w:t xml:space="preserve"> </w:t>
      </w:r>
      <w:r>
        <w:rPr>
          <w:rFonts w:ascii="Calibri"/>
        </w:rPr>
        <w:t>* *</w:t>
      </w:r>
      <w:r>
        <w:rPr>
          <w:rFonts w:ascii="Calibri"/>
          <w:spacing w:val="51"/>
        </w:rPr>
        <w:t xml:space="preserve"> </w:t>
      </w:r>
      <w:proofErr w:type="spellStart"/>
      <w:r>
        <w:rPr>
          <w:rFonts w:ascii="Calibri"/>
        </w:rPr>
        <w:t>mybackup</w:t>
      </w:r>
      <w:proofErr w:type="spellEnd"/>
    </w:p>
    <w:p w14:paraId="6AFAFD8C" w14:textId="77777777" w:rsidR="00382F71" w:rsidRDefault="00382F71">
      <w:pPr>
        <w:pStyle w:val="a3"/>
        <w:rPr>
          <w:rFonts w:ascii="Calibri"/>
          <w:sz w:val="20"/>
        </w:rPr>
      </w:pPr>
    </w:p>
    <w:p w14:paraId="39DDE051" w14:textId="77777777" w:rsidR="00382F71" w:rsidRDefault="00000000">
      <w:pPr>
        <w:pStyle w:val="4"/>
        <w:numPr>
          <w:ilvl w:val="2"/>
          <w:numId w:val="126"/>
        </w:numPr>
        <w:tabs>
          <w:tab w:val="left" w:pos="1192"/>
        </w:tabs>
        <w:spacing w:before="173"/>
        <w:ind w:hanging="721"/>
      </w:pPr>
      <w:bookmarkStart w:id="639" w:name="2.2.8如何从当前系统中卸载一个已装载的文件系统"/>
      <w:bookmarkStart w:id="640" w:name="_bookmark320"/>
      <w:bookmarkEnd w:id="639"/>
      <w:bookmarkEnd w:id="640"/>
      <w:r>
        <w:rPr>
          <w:color w:val="4AACC5"/>
        </w:rPr>
        <w:t>如何从当前系统中卸载一个已装载的文件系统</w:t>
      </w:r>
    </w:p>
    <w:p w14:paraId="0FF35207" w14:textId="77777777" w:rsidR="00382F71" w:rsidRDefault="00382F71">
      <w:pPr>
        <w:pStyle w:val="a3"/>
        <w:spacing w:before="5"/>
        <w:rPr>
          <w:sz w:val="23"/>
        </w:rPr>
      </w:pPr>
    </w:p>
    <w:p w14:paraId="049E9EC7" w14:textId="77777777" w:rsidR="00382F71" w:rsidRDefault="00000000">
      <w:pPr>
        <w:pStyle w:val="a5"/>
        <w:numPr>
          <w:ilvl w:val="0"/>
          <w:numId w:val="133"/>
        </w:numPr>
        <w:tabs>
          <w:tab w:val="left" w:pos="695"/>
        </w:tabs>
        <w:rPr>
          <w:rFonts w:ascii="Calibri"/>
          <w:sz w:val="21"/>
        </w:rPr>
      </w:pPr>
      <w:proofErr w:type="spellStart"/>
      <w:r>
        <w:rPr>
          <w:rFonts w:ascii="Calibri"/>
          <w:sz w:val="21"/>
        </w:rPr>
        <w:t>umount</w:t>
      </w:r>
      <w:proofErr w:type="spellEnd"/>
    </w:p>
    <w:p w14:paraId="543DEFAA" w14:textId="77777777" w:rsidR="00382F71" w:rsidRDefault="00382F71">
      <w:pPr>
        <w:pStyle w:val="a3"/>
        <w:spacing w:before="4"/>
        <w:rPr>
          <w:rFonts w:ascii="Calibri"/>
          <w:sz w:val="17"/>
        </w:rPr>
      </w:pPr>
    </w:p>
    <w:p w14:paraId="67202F83" w14:textId="77777777" w:rsidR="00382F71" w:rsidRDefault="00000000">
      <w:pPr>
        <w:pStyle w:val="a5"/>
        <w:numPr>
          <w:ilvl w:val="0"/>
          <w:numId w:val="133"/>
        </w:numPr>
        <w:tabs>
          <w:tab w:val="left" w:pos="685"/>
        </w:tabs>
        <w:spacing w:before="1"/>
        <w:ind w:left="684" w:hanging="214"/>
        <w:rPr>
          <w:rFonts w:ascii="Calibri"/>
          <w:sz w:val="21"/>
        </w:rPr>
      </w:pPr>
      <w:r>
        <w:rPr>
          <w:rFonts w:ascii="Calibri"/>
          <w:sz w:val="21"/>
        </w:rPr>
        <w:t>dismount</w:t>
      </w:r>
    </w:p>
    <w:p w14:paraId="58CB9DDD" w14:textId="77777777" w:rsidR="00382F71" w:rsidRDefault="00382F71">
      <w:pPr>
        <w:pStyle w:val="a3"/>
        <w:spacing w:before="3"/>
        <w:rPr>
          <w:rFonts w:ascii="Calibri"/>
          <w:sz w:val="17"/>
        </w:rPr>
      </w:pPr>
    </w:p>
    <w:p w14:paraId="167408FF" w14:textId="77777777" w:rsidR="00382F71" w:rsidRDefault="00000000">
      <w:pPr>
        <w:pStyle w:val="a5"/>
        <w:numPr>
          <w:ilvl w:val="0"/>
          <w:numId w:val="133"/>
        </w:numPr>
        <w:tabs>
          <w:tab w:val="left" w:pos="685"/>
        </w:tabs>
        <w:spacing w:before="1"/>
        <w:ind w:left="684" w:hanging="214"/>
        <w:rPr>
          <w:rFonts w:ascii="Calibri"/>
          <w:sz w:val="21"/>
        </w:rPr>
      </w:pPr>
      <w:r>
        <w:rPr>
          <w:rFonts w:ascii="Calibri"/>
          <w:sz w:val="21"/>
        </w:rPr>
        <w:t>mount</w:t>
      </w:r>
      <w:r>
        <w:rPr>
          <w:rFonts w:ascii="Calibri"/>
          <w:spacing w:val="-5"/>
          <w:sz w:val="21"/>
        </w:rPr>
        <w:t xml:space="preserve"> </w:t>
      </w:r>
      <w:r>
        <w:rPr>
          <w:rFonts w:ascii="Calibri"/>
          <w:sz w:val="21"/>
        </w:rPr>
        <w:t>-u</w:t>
      </w:r>
    </w:p>
    <w:p w14:paraId="7C89CCB7" w14:textId="77777777" w:rsidR="00382F71" w:rsidRDefault="00382F71">
      <w:pPr>
        <w:pStyle w:val="a3"/>
        <w:spacing w:before="8"/>
        <w:rPr>
          <w:rFonts w:ascii="Calibri"/>
          <w:sz w:val="16"/>
        </w:rPr>
      </w:pPr>
    </w:p>
    <w:p w14:paraId="4D7F7D85" w14:textId="77777777" w:rsidR="00382F71" w:rsidRDefault="00000000">
      <w:pPr>
        <w:pStyle w:val="a5"/>
        <w:numPr>
          <w:ilvl w:val="0"/>
          <w:numId w:val="133"/>
        </w:numPr>
        <w:tabs>
          <w:tab w:val="left" w:pos="755"/>
        </w:tabs>
        <w:ind w:left="754" w:hanging="284"/>
        <w:rPr>
          <w:sz w:val="21"/>
        </w:rPr>
      </w:pPr>
      <w:r>
        <w:rPr>
          <w:spacing w:val="-5"/>
          <w:sz w:val="21"/>
        </w:rPr>
        <w:t xml:space="preserve">从 </w:t>
      </w:r>
      <w:r>
        <w:rPr>
          <w:rFonts w:ascii="Calibri" w:eastAsia="Calibri"/>
          <w:sz w:val="21"/>
        </w:rPr>
        <w:t>/</w:t>
      </w:r>
      <w:proofErr w:type="spellStart"/>
      <w:r>
        <w:rPr>
          <w:rFonts w:ascii="Calibri" w:eastAsia="Calibri"/>
          <w:sz w:val="21"/>
        </w:rPr>
        <w:t>etc</w:t>
      </w:r>
      <w:proofErr w:type="spellEnd"/>
      <w:r>
        <w:rPr>
          <w:rFonts w:ascii="Calibri" w:eastAsia="Calibri"/>
          <w:sz w:val="21"/>
        </w:rPr>
        <w:t>/</w:t>
      </w:r>
      <w:proofErr w:type="spellStart"/>
      <w:r>
        <w:rPr>
          <w:rFonts w:ascii="Calibri" w:eastAsia="Calibri"/>
          <w:sz w:val="21"/>
        </w:rPr>
        <w:t>fstab</w:t>
      </w:r>
      <w:proofErr w:type="spellEnd"/>
      <w:r>
        <w:rPr>
          <w:rFonts w:ascii="Calibri" w:eastAsia="Calibri"/>
          <w:spacing w:val="45"/>
          <w:sz w:val="21"/>
        </w:rPr>
        <w:t xml:space="preserve"> </w:t>
      </w:r>
      <w:r>
        <w:rPr>
          <w:sz w:val="21"/>
        </w:rPr>
        <w:t>中删除这个文件系统项</w:t>
      </w:r>
    </w:p>
    <w:p w14:paraId="2EFF26AB" w14:textId="77777777" w:rsidR="00382F71" w:rsidRDefault="00382F71">
      <w:pPr>
        <w:pStyle w:val="a3"/>
        <w:spacing w:before="2"/>
        <w:rPr>
          <w:sz w:val="32"/>
        </w:rPr>
      </w:pPr>
    </w:p>
    <w:p w14:paraId="0D7B2F50" w14:textId="77777777" w:rsidR="00382F71" w:rsidRDefault="00000000">
      <w:pPr>
        <w:pStyle w:val="a5"/>
        <w:numPr>
          <w:ilvl w:val="2"/>
          <w:numId w:val="126"/>
        </w:numPr>
        <w:tabs>
          <w:tab w:val="left" w:pos="1192"/>
        </w:tabs>
        <w:ind w:hanging="721"/>
        <w:rPr>
          <w:sz w:val="28"/>
        </w:rPr>
      </w:pPr>
      <w:bookmarkStart w:id="641" w:name="2.2.9哪一条命令用来装载所有在_/etc/fstab_中定义的文件系统？"/>
      <w:bookmarkStart w:id="642" w:name="_bookmark321"/>
      <w:bookmarkEnd w:id="641"/>
      <w:bookmarkEnd w:id="642"/>
      <w:r>
        <w:rPr>
          <w:color w:val="4AACC5"/>
          <w:spacing w:val="-1"/>
          <w:sz w:val="28"/>
        </w:rPr>
        <w:t xml:space="preserve">哪一条命令用来装载所有在 </w:t>
      </w:r>
      <w:r>
        <w:rPr>
          <w:rFonts w:ascii="Calibri" w:eastAsia="Calibri"/>
          <w:b/>
          <w:color w:val="4AACC5"/>
          <w:sz w:val="28"/>
        </w:rPr>
        <w:t>/</w:t>
      </w:r>
      <w:proofErr w:type="spellStart"/>
      <w:r>
        <w:rPr>
          <w:rFonts w:ascii="Calibri" w:eastAsia="Calibri"/>
          <w:b/>
          <w:color w:val="4AACC5"/>
          <w:sz w:val="28"/>
        </w:rPr>
        <w:t>etc</w:t>
      </w:r>
      <w:proofErr w:type="spellEnd"/>
      <w:r>
        <w:rPr>
          <w:rFonts w:ascii="Calibri" w:eastAsia="Calibri"/>
          <w:b/>
          <w:color w:val="4AACC5"/>
          <w:sz w:val="28"/>
        </w:rPr>
        <w:t>/</w:t>
      </w:r>
      <w:proofErr w:type="spellStart"/>
      <w:r>
        <w:rPr>
          <w:rFonts w:ascii="Calibri" w:eastAsia="Calibri"/>
          <w:b/>
          <w:color w:val="4AACC5"/>
          <w:sz w:val="28"/>
        </w:rPr>
        <w:t>fstab</w:t>
      </w:r>
      <w:proofErr w:type="spellEnd"/>
      <w:r>
        <w:rPr>
          <w:rFonts w:ascii="Calibri" w:eastAsia="Calibri"/>
          <w:b/>
          <w:color w:val="4AACC5"/>
          <w:spacing w:val="66"/>
          <w:sz w:val="28"/>
        </w:rPr>
        <w:t xml:space="preserve"> </w:t>
      </w:r>
      <w:r>
        <w:rPr>
          <w:color w:val="4AACC5"/>
          <w:sz w:val="28"/>
        </w:rPr>
        <w:t>中定义的文件系统？</w:t>
      </w:r>
    </w:p>
    <w:p w14:paraId="49D2C496" w14:textId="77777777" w:rsidR="00382F71" w:rsidRDefault="00382F71">
      <w:pPr>
        <w:pStyle w:val="a3"/>
        <w:spacing w:before="5"/>
        <w:rPr>
          <w:sz w:val="23"/>
        </w:rPr>
      </w:pPr>
    </w:p>
    <w:p w14:paraId="35CC94FF" w14:textId="77777777" w:rsidR="00382F71" w:rsidRDefault="00000000">
      <w:pPr>
        <w:pStyle w:val="a5"/>
        <w:numPr>
          <w:ilvl w:val="0"/>
          <w:numId w:val="134"/>
        </w:numPr>
        <w:tabs>
          <w:tab w:val="left" w:pos="695"/>
        </w:tabs>
        <w:rPr>
          <w:rFonts w:ascii="Calibri"/>
          <w:sz w:val="21"/>
        </w:rPr>
      </w:pPr>
      <w:r>
        <w:rPr>
          <w:rFonts w:ascii="Calibri"/>
          <w:sz w:val="21"/>
        </w:rPr>
        <w:t>amount</w:t>
      </w:r>
    </w:p>
    <w:p w14:paraId="047CC0B3" w14:textId="77777777" w:rsidR="00382F71" w:rsidRDefault="00382F71">
      <w:pPr>
        <w:pStyle w:val="a3"/>
        <w:spacing w:before="4"/>
        <w:rPr>
          <w:rFonts w:ascii="Calibri"/>
          <w:sz w:val="17"/>
        </w:rPr>
      </w:pPr>
    </w:p>
    <w:p w14:paraId="40F94022" w14:textId="77777777" w:rsidR="00382F71" w:rsidRDefault="00000000">
      <w:pPr>
        <w:pStyle w:val="a5"/>
        <w:numPr>
          <w:ilvl w:val="0"/>
          <w:numId w:val="134"/>
        </w:numPr>
        <w:tabs>
          <w:tab w:val="left" w:pos="685"/>
        </w:tabs>
        <w:spacing w:before="1"/>
        <w:ind w:left="684" w:hanging="214"/>
        <w:rPr>
          <w:rFonts w:ascii="Calibri"/>
          <w:sz w:val="21"/>
        </w:rPr>
      </w:pPr>
      <w:r>
        <w:rPr>
          <w:rFonts w:ascii="Calibri"/>
          <w:sz w:val="21"/>
        </w:rPr>
        <w:t>mount</w:t>
      </w:r>
      <w:r>
        <w:rPr>
          <w:rFonts w:ascii="Calibri"/>
          <w:spacing w:val="-1"/>
          <w:sz w:val="21"/>
        </w:rPr>
        <w:t xml:space="preserve"> </w:t>
      </w:r>
      <w:r>
        <w:rPr>
          <w:rFonts w:ascii="Calibri"/>
          <w:sz w:val="21"/>
        </w:rPr>
        <w:t>-a</w:t>
      </w:r>
    </w:p>
    <w:p w14:paraId="351E3F87" w14:textId="77777777" w:rsidR="00382F71" w:rsidRDefault="00382F71">
      <w:pPr>
        <w:pStyle w:val="a3"/>
        <w:spacing w:before="4"/>
        <w:rPr>
          <w:rFonts w:ascii="Calibri"/>
          <w:sz w:val="17"/>
        </w:rPr>
      </w:pPr>
    </w:p>
    <w:p w14:paraId="6477FC73" w14:textId="77777777" w:rsidR="00382F71" w:rsidRDefault="00000000">
      <w:pPr>
        <w:pStyle w:val="a5"/>
        <w:numPr>
          <w:ilvl w:val="0"/>
          <w:numId w:val="134"/>
        </w:numPr>
        <w:tabs>
          <w:tab w:val="left" w:pos="685"/>
        </w:tabs>
        <w:ind w:left="684" w:hanging="214"/>
        <w:rPr>
          <w:rFonts w:ascii="Calibri"/>
          <w:sz w:val="21"/>
        </w:rPr>
      </w:pPr>
      <w:proofErr w:type="spellStart"/>
      <w:r>
        <w:rPr>
          <w:rFonts w:ascii="Calibri"/>
          <w:sz w:val="21"/>
        </w:rPr>
        <w:t>fmount</w:t>
      </w:r>
      <w:proofErr w:type="spellEnd"/>
    </w:p>
    <w:p w14:paraId="6A1CC2E2" w14:textId="77777777" w:rsidR="00382F71" w:rsidRDefault="00382F71">
      <w:pPr>
        <w:pStyle w:val="a3"/>
        <w:spacing w:before="4"/>
        <w:rPr>
          <w:rFonts w:ascii="Calibri"/>
          <w:sz w:val="17"/>
        </w:rPr>
      </w:pPr>
    </w:p>
    <w:p w14:paraId="6C6D42A6" w14:textId="77777777" w:rsidR="00382F71" w:rsidRDefault="00000000">
      <w:pPr>
        <w:pStyle w:val="a5"/>
        <w:numPr>
          <w:ilvl w:val="0"/>
          <w:numId w:val="134"/>
        </w:numPr>
        <w:tabs>
          <w:tab w:val="left" w:pos="697"/>
        </w:tabs>
        <w:ind w:left="696" w:hanging="226"/>
        <w:rPr>
          <w:rFonts w:ascii="Calibri"/>
          <w:sz w:val="21"/>
        </w:rPr>
      </w:pPr>
      <w:r>
        <w:rPr>
          <w:rFonts w:ascii="Calibri"/>
          <w:sz w:val="21"/>
        </w:rPr>
        <w:t>mount</w:t>
      </w:r>
      <w:r>
        <w:rPr>
          <w:rFonts w:ascii="Calibri"/>
          <w:spacing w:val="-2"/>
          <w:sz w:val="21"/>
        </w:rPr>
        <w:t xml:space="preserve"> </w:t>
      </w:r>
      <w:r>
        <w:rPr>
          <w:rFonts w:ascii="Calibri"/>
          <w:sz w:val="21"/>
        </w:rPr>
        <w:t>-f</w:t>
      </w:r>
    </w:p>
    <w:p w14:paraId="36A2BF62" w14:textId="77777777" w:rsidR="00382F71" w:rsidRDefault="00382F71">
      <w:pPr>
        <w:pStyle w:val="a3"/>
        <w:rPr>
          <w:rFonts w:ascii="Calibri"/>
          <w:sz w:val="20"/>
        </w:rPr>
      </w:pPr>
    </w:p>
    <w:p w14:paraId="1C94EDCB" w14:textId="77777777" w:rsidR="00382F71" w:rsidRDefault="00000000">
      <w:pPr>
        <w:pStyle w:val="4"/>
        <w:numPr>
          <w:ilvl w:val="2"/>
          <w:numId w:val="126"/>
        </w:numPr>
        <w:tabs>
          <w:tab w:val="left" w:pos="1192"/>
        </w:tabs>
        <w:spacing w:before="173"/>
        <w:ind w:hanging="721"/>
      </w:pPr>
      <w:bookmarkStart w:id="643" w:name="2.2.10运行一个脚本，用户不需要什么样的权限？"/>
      <w:bookmarkStart w:id="644" w:name="_bookmark322"/>
      <w:bookmarkEnd w:id="643"/>
      <w:bookmarkEnd w:id="644"/>
      <w:r>
        <w:rPr>
          <w:color w:val="4AACC5"/>
        </w:rPr>
        <w:t>运行一个脚本，用户不需要什么样的权限？</w:t>
      </w:r>
    </w:p>
    <w:p w14:paraId="18733A66" w14:textId="77777777" w:rsidR="00382F71" w:rsidRDefault="00382F71">
      <w:pPr>
        <w:pStyle w:val="a3"/>
        <w:spacing w:before="5"/>
        <w:rPr>
          <w:sz w:val="23"/>
        </w:rPr>
      </w:pPr>
    </w:p>
    <w:p w14:paraId="179410A2" w14:textId="77777777" w:rsidR="00382F71" w:rsidRDefault="00000000">
      <w:pPr>
        <w:pStyle w:val="a5"/>
        <w:numPr>
          <w:ilvl w:val="0"/>
          <w:numId w:val="135"/>
        </w:numPr>
        <w:tabs>
          <w:tab w:val="left" w:pos="695"/>
        </w:tabs>
        <w:rPr>
          <w:rFonts w:ascii="Calibri"/>
          <w:sz w:val="21"/>
        </w:rPr>
      </w:pPr>
      <w:r>
        <w:rPr>
          <w:rFonts w:ascii="Calibri"/>
          <w:sz w:val="21"/>
        </w:rPr>
        <w:t>read</w:t>
      </w:r>
    </w:p>
    <w:p w14:paraId="264EC575" w14:textId="77777777" w:rsidR="00382F71" w:rsidRDefault="00382F71">
      <w:pPr>
        <w:pStyle w:val="a3"/>
        <w:spacing w:before="4"/>
        <w:rPr>
          <w:rFonts w:ascii="Calibri"/>
          <w:sz w:val="17"/>
        </w:rPr>
      </w:pPr>
    </w:p>
    <w:p w14:paraId="36F9F298" w14:textId="77777777" w:rsidR="00382F71" w:rsidRDefault="00000000">
      <w:pPr>
        <w:pStyle w:val="a5"/>
        <w:numPr>
          <w:ilvl w:val="0"/>
          <w:numId w:val="135"/>
        </w:numPr>
        <w:tabs>
          <w:tab w:val="left" w:pos="685"/>
        </w:tabs>
        <w:ind w:left="684" w:hanging="214"/>
        <w:rPr>
          <w:rFonts w:ascii="Calibri"/>
          <w:sz w:val="21"/>
        </w:rPr>
      </w:pPr>
      <w:r>
        <w:rPr>
          <w:rFonts w:ascii="Calibri"/>
          <w:sz w:val="21"/>
        </w:rPr>
        <w:t>write</w:t>
      </w:r>
    </w:p>
    <w:p w14:paraId="2DDC89EF" w14:textId="77777777" w:rsidR="00382F71" w:rsidRDefault="00382F71">
      <w:pPr>
        <w:pStyle w:val="a3"/>
        <w:spacing w:before="4"/>
        <w:rPr>
          <w:rFonts w:ascii="Calibri"/>
          <w:sz w:val="17"/>
        </w:rPr>
      </w:pPr>
    </w:p>
    <w:p w14:paraId="00A47211" w14:textId="77777777" w:rsidR="00382F71" w:rsidRDefault="00000000">
      <w:pPr>
        <w:pStyle w:val="a5"/>
        <w:numPr>
          <w:ilvl w:val="0"/>
          <w:numId w:val="135"/>
        </w:numPr>
        <w:tabs>
          <w:tab w:val="left" w:pos="685"/>
        </w:tabs>
        <w:ind w:left="684" w:hanging="214"/>
        <w:rPr>
          <w:rFonts w:ascii="Calibri"/>
          <w:sz w:val="21"/>
        </w:rPr>
      </w:pPr>
      <w:r>
        <w:rPr>
          <w:rFonts w:ascii="Calibri"/>
          <w:sz w:val="21"/>
        </w:rPr>
        <w:t>execute</w:t>
      </w:r>
    </w:p>
    <w:p w14:paraId="3FB89A4B" w14:textId="77777777" w:rsidR="00382F71" w:rsidRDefault="00382F71">
      <w:pPr>
        <w:pStyle w:val="a3"/>
        <w:spacing w:before="4"/>
        <w:rPr>
          <w:rFonts w:ascii="Calibri"/>
          <w:sz w:val="17"/>
        </w:rPr>
      </w:pPr>
    </w:p>
    <w:p w14:paraId="2803F7DB" w14:textId="77777777" w:rsidR="00382F71" w:rsidRDefault="00000000">
      <w:pPr>
        <w:pStyle w:val="a5"/>
        <w:numPr>
          <w:ilvl w:val="0"/>
          <w:numId w:val="135"/>
        </w:numPr>
        <w:tabs>
          <w:tab w:val="left" w:pos="697"/>
        </w:tabs>
        <w:ind w:left="696" w:hanging="226"/>
        <w:rPr>
          <w:rFonts w:ascii="Calibri"/>
          <w:sz w:val="21"/>
        </w:rPr>
      </w:pPr>
      <w:r>
        <w:rPr>
          <w:rFonts w:ascii="Calibri"/>
          <w:sz w:val="21"/>
        </w:rPr>
        <w:t>browse</w:t>
      </w:r>
      <w:r>
        <w:rPr>
          <w:rFonts w:ascii="Calibri"/>
          <w:spacing w:val="-6"/>
          <w:sz w:val="21"/>
        </w:rPr>
        <w:t xml:space="preserve"> </w:t>
      </w:r>
      <w:r>
        <w:rPr>
          <w:rFonts w:ascii="Calibri"/>
          <w:sz w:val="21"/>
        </w:rPr>
        <w:t>on</w:t>
      </w:r>
      <w:r>
        <w:rPr>
          <w:rFonts w:ascii="Calibri"/>
          <w:spacing w:val="-4"/>
          <w:sz w:val="21"/>
        </w:rPr>
        <w:t xml:space="preserve"> </w:t>
      </w:r>
      <w:r>
        <w:rPr>
          <w:rFonts w:ascii="Calibri"/>
          <w:sz w:val="21"/>
        </w:rPr>
        <w:t>the</w:t>
      </w:r>
      <w:r>
        <w:rPr>
          <w:rFonts w:ascii="Calibri"/>
          <w:spacing w:val="-5"/>
          <w:sz w:val="21"/>
        </w:rPr>
        <w:t xml:space="preserve"> </w:t>
      </w:r>
      <w:r>
        <w:rPr>
          <w:rFonts w:ascii="Calibri"/>
          <w:sz w:val="21"/>
        </w:rPr>
        <w:t>directory</w:t>
      </w:r>
    </w:p>
    <w:p w14:paraId="3B484BE0" w14:textId="77777777" w:rsidR="00382F71" w:rsidRDefault="00382F71">
      <w:pPr>
        <w:pStyle w:val="a3"/>
        <w:rPr>
          <w:rFonts w:ascii="Calibri"/>
          <w:sz w:val="20"/>
        </w:rPr>
      </w:pPr>
    </w:p>
    <w:p w14:paraId="5F939682" w14:textId="77777777" w:rsidR="00382F71" w:rsidRDefault="00000000">
      <w:pPr>
        <w:pStyle w:val="a5"/>
        <w:numPr>
          <w:ilvl w:val="2"/>
          <w:numId w:val="126"/>
        </w:numPr>
        <w:tabs>
          <w:tab w:val="left" w:pos="1192"/>
        </w:tabs>
        <w:spacing w:before="173"/>
        <w:ind w:hanging="721"/>
        <w:rPr>
          <w:rFonts w:ascii="Calibri" w:eastAsia="Calibri"/>
          <w:b/>
          <w:sz w:val="28"/>
        </w:rPr>
      </w:pPr>
      <w:bookmarkStart w:id="645" w:name="2.2.11下面哪条命令可以把f1.txt复制为f2.txt?"/>
      <w:bookmarkStart w:id="646" w:name="_bookmark323"/>
      <w:bookmarkEnd w:id="645"/>
      <w:bookmarkEnd w:id="646"/>
      <w:r>
        <w:rPr>
          <w:color w:val="4AACC5"/>
          <w:spacing w:val="-8"/>
          <w:sz w:val="28"/>
        </w:rPr>
        <w:t xml:space="preserve">下面哪条命令可以把 </w:t>
      </w:r>
      <w:r>
        <w:rPr>
          <w:rFonts w:ascii="Calibri" w:eastAsia="Calibri"/>
          <w:b/>
          <w:color w:val="4AACC5"/>
          <w:spacing w:val="-1"/>
          <w:sz w:val="28"/>
        </w:rPr>
        <w:t>f1.txt</w:t>
      </w:r>
      <w:r>
        <w:rPr>
          <w:rFonts w:ascii="Calibri" w:eastAsia="Calibri"/>
          <w:b/>
          <w:color w:val="4AACC5"/>
          <w:spacing w:val="8"/>
          <w:sz w:val="28"/>
        </w:rPr>
        <w:t xml:space="preserve"> </w:t>
      </w:r>
      <w:r>
        <w:rPr>
          <w:color w:val="4AACC5"/>
          <w:spacing w:val="-18"/>
          <w:sz w:val="28"/>
        </w:rPr>
        <w:t xml:space="preserve">复制为 </w:t>
      </w:r>
      <w:r>
        <w:rPr>
          <w:rFonts w:ascii="Calibri" w:eastAsia="Calibri"/>
          <w:b/>
          <w:color w:val="4AACC5"/>
          <w:sz w:val="28"/>
        </w:rPr>
        <w:t>f2.txt?</w:t>
      </w:r>
    </w:p>
    <w:p w14:paraId="3C01D3AA" w14:textId="77777777" w:rsidR="00382F71" w:rsidRDefault="00382F71">
      <w:pPr>
        <w:pStyle w:val="a3"/>
        <w:spacing w:before="7"/>
        <w:rPr>
          <w:rFonts w:ascii="Calibri"/>
          <w:b/>
          <w:sz w:val="24"/>
        </w:rPr>
      </w:pPr>
    </w:p>
    <w:p w14:paraId="2D2203D1" w14:textId="77777777" w:rsidR="00382F71" w:rsidRDefault="00000000">
      <w:pPr>
        <w:pStyle w:val="a5"/>
        <w:numPr>
          <w:ilvl w:val="0"/>
          <w:numId w:val="136"/>
        </w:numPr>
        <w:tabs>
          <w:tab w:val="left" w:pos="695"/>
        </w:tabs>
        <w:rPr>
          <w:rFonts w:ascii="Calibri"/>
          <w:sz w:val="21"/>
        </w:rPr>
      </w:pPr>
      <w:r>
        <w:rPr>
          <w:rFonts w:ascii="Calibri"/>
          <w:sz w:val="21"/>
        </w:rPr>
        <w:t>cp</w:t>
      </w:r>
      <w:r>
        <w:rPr>
          <w:rFonts w:ascii="Calibri"/>
          <w:spacing w:val="-4"/>
          <w:sz w:val="21"/>
        </w:rPr>
        <w:t xml:space="preserve"> </w:t>
      </w:r>
      <w:r>
        <w:rPr>
          <w:rFonts w:ascii="Calibri"/>
          <w:sz w:val="21"/>
        </w:rPr>
        <w:t>f1.txt</w:t>
      </w:r>
      <w:r>
        <w:rPr>
          <w:rFonts w:ascii="Calibri"/>
          <w:spacing w:val="-5"/>
          <w:sz w:val="21"/>
        </w:rPr>
        <w:t xml:space="preserve"> </w:t>
      </w:r>
      <w:r>
        <w:rPr>
          <w:rFonts w:ascii="Calibri"/>
          <w:sz w:val="21"/>
        </w:rPr>
        <w:t>|</w:t>
      </w:r>
      <w:r>
        <w:rPr>
          <w:rFonts w:ascii="Calibri"/>
          <w:spacing w:val="-4"/>
          <w:sz w:val="21"/>
        </w:rPr>
        <w:t xml:space="preserve"> </w:t>
      </w:r>
      <w:r>
        <w:rPr>
          <w:rFonts w:ascii="Calibri"/>
          <w:sz w:val="21"/>
        </w:rPr>
        <w:t>f2.txt</w:t>
      </w:r>
    </w:p>
    <w:p w14:paraId="0CF9215A" w14:textId="77777777" w:rsidR="00382F71" w:rsidRDefault="00382F71">
      <w:pPr>
        <w:pStyle w:val="a3"/>
        <w:spacing w:before="4"/>
        <w:rPr>
          <w:rFonts w:ascii="Calibri"/>
          <w:sz w:val="17"/>
        </w:rPr>
      </w:pPr>
    </w:p>
    <w:p w14:paraId="4C81248E" w14:textId="77777777" w:rsidR="00382F71" w:rsidRDefault="00000000">
      <w:pPr>
        <w:pStyle w:val="a5"/>
        <w:numPr>
          <w:ilvl w:val="0"/>
          <w:numId w:val="136"/>
        </w:numPr>
        <w:tabs>
          <w:tab w:val="left" w:pos="685"/>
        </w:tabs>
        <w:ind w:left="684" w:hanging="214"/>
        <w:rPr>
          <w:rFonts w:ascii="Calibri"/>
          <w:sz w:val="21"/>
        </w:rPr>
      </w:pPr>
      <w:r>
        <w:rPr>
          <w:rFonts w:ascii="Calibri"/>
          <w:sz w:val="21"/>
        </w:rPr>
        <w:t>cat</w:t>
      </w:r>
      <w:r>
        <w:rPr>
          <w:rFonts w:ascii="Calibri"/>
          <w:spacing w:val="-6"/>
          <w:sz w:val="21"/>
        </w:rPr>
        <w:t xml:space="preserve"> </w:t>
      </w:r>
      <w:r>
        <w:rPr>
          <w:rFonts w:ascii="Calibri"/>
          <w:sz w:val="21"/>
        </w:rPr>
        <w:t>f1.txt</w:t>
      </w:r>
      <w:r>
        <w:rPr>
          <w:rFonts w:ascii="Calibri"/>
          <w:spacing w:val="-5"/>
          <w:sz w:val="21"/>
        </w:rPr>
        <w:t xml:space="preserve"> </w:t>
      </w:r>
      <w:r>
        <w:rPr>
          <w:rFonts w:ascii="Calibri"/>
          <w:sz w:val="21"/>
        </w:rPr>
        <w:t>|</w:t>
      </w:r>
      <w:r>
        <w:rPr>
          <w:rFonts w:ascii="Calibri"/>
          <w:spacing w:val="-5"/>
          <w:sz w:val="21"/>
        </w:rPr>
        <w:t xml:space="preserve"> </w:t>
      </w:r>
      <w:r>
        <w:rPr>
          <w:rFonts w:ascii="Calibri"/>
          <w:sz w:val="21"/>
        </w:rPr>
        <w:t>f2.txt</w:t>
      </w:r>
    </w:p>
    <w:p w14:paraId="11643188" w14:textId="77777777" w:rsidR="00382F71" w:rsidRDefault="00382F71">
      <w:pPr>
        <w:pStyle w:val="a3"/>
        <w:spacing w:before="4"/>
        <w:rPr>
          <w:rFonts w:ascii="Calibri"/>
          <w:sz w:val="17"/>
        </w:rPr>
      </w:pPr>
    </w:p>
    <w:p w14:paraId="4BCCEEFE" w14:textId="77777777" w:rsidR="00382F71" w:rsidRDefault="00000000">
      <w:pPr>
        <w:pStyle w:val="a5"/>
        <w:numPr>
          <w:ilvl w:val="0"/>
          <w:numId w:val="136"/>
        </w:numPr>
        <w:tabs>
          <w:tab w:val="left" w:pos="685"/>
        </w:tabs>
        <w:ind w:left="684" w:hanging="214"/>
        <w:rPr>
          <w:rFonts w:ascii="Calibri"/>
          <w:sz w:val="21"/>
        </w:rPr>
      </w:pPr>
      <w:r>
        <w:rPr>
          <w:rFonts w:ascii="Calibri"/>
          <w:sz w:val="21"/>
        </w:rPr>
        <w:t>cat</w:t>
      </w:r>
      <w:r>
        <w:rPr>
          <w:rFonts w:ascii="Calibri"/>
          <w:spacing w:val="-9"/>
          <w:sz w:val="21"/>
        </w:rPr>
        <w:t xml:space="preserve"> </w:t>
      </w:r>
      <w:r>
        <w:rPr>
          <w:rFonts w:ascii="Calibri"/>
          <w:sz w:val="21"/>
        </w:rPr>
        <w:t>f1.txt</w:t>
      </w:r>
      <w:r>
        <w:rPr>
          <w:rFonts w:ascii="Calibri"/>
          <w:spacing w:val="-5"/>
          <w:sz w:val="21"/>
        </w:rPr>
        <w:t xml:space="preserve"> </w:t>
      </w:r>
      <w:r>
        <w:rPr>
          <w:rFonts w:ascii="Calibri"/>
          <w:sz w:val="21"/>
        </w:rPr>
        <w:t>&gt;</w:t>
      </w:r>
      <w:r>
        <w:rPr>
          <w:rFonts w:ascii="Calibri"/>
          <w:spacing w:val="-7"/>
          <w:sz w:val="21"/>
        </w:rPr>
        <w:t xml:space="preserve"> </w:t>
      </w:r>
      <w:r>
        <w:rPr>
          <w:rFonts w:ascii="Calibri"/>
          <w:sz w:val="21"/>
        </w:rPr>
        <w:t>f2.txt</w:t>
      </w:r>
    </w:p>
    <w:p w14:paraId="0FF97625" w14:textId="77777777" w:rsidR="00382F71" w:rsidRDefault="00382F71">
      <w:pPr>
        <w:pStyle w:val="a3"/>
        <w:spacing w:before="4"/>
        <w:rPr>
          <w:rFonts w:ascii="Calibri"/>
          <w:sz w:val="17"/>
        </w:rPr>
      </w:pPr>
    </w:p>
    <w:p w14:paraId="7036242F" w14:textId="77777777" w:rsidR="00382F71" w:rsidRDefault="00000000">
      <w:pPr>
        <w:pStyle w:val="a5"/>
        <w:numPr>
          <w:ilvl w:val="0"/>
          <w:numId w:val="136"/>
        </w:numPr>
        <w:tabs>
          <w:tab w:val="left" w:pos="697"/>
        </w:tabs>
        <w:spacing w:before="1"/>
        <w:ind w:left="696" w:hanging="226"/>
        <w:rPr>
          <w:rFonts w:ascii="Calibri"/>
          <w:sz w:val="21"/>
        </w:rPr>
      </w:pPr>
      <w:r>
        <w:rPr>
          <w:rFonts w:ascii="Calibri"/>
          <w:sz w:val="21"/>
        </w:rPr>
        <w:t>copy</w:t>
      </w:r>
      <w:r>
        <w:rPr>
          <w:rFonts w:ascii="Calibri"/>
          <w:spacing w:val="-5"/>
          <w:sz w:val="21"/>
        </w:rPr>
        <w:t xml:space="preserve"> </w:t>
      </w:r>
      <w:r>
        <w:rPr>
          <w:rFonts w:ascii="Calibri"/>
          <w:sz w:val="21"/>
        </w:rPr>
        <w:t>f1.txt</w:t>
      </w:r>
      <w:r>
        <w:rPr>
          <w:rFonts w:ascii="Calibri"/>
          <w:spacing w:val="-4"/>
          <w:sz w:val="21"/>
        </w:rPr>
        <w:t xml:space="preserve"> </w:t>
      </w:r>
      <w:r>
        <w:rPr>
          <w:rFonts w:ascii="Calibri"/>
          <w:sz w:val="21"/>
        </w:rPr>
        <w:t>|</w:t>
      </w:r>
      <w:r>
        <w:rPr>
          <w:rFonts w:ascii="Calibri"/>
          <w:spacing w:val="-4"/>
          <w:sz w:val="21"/>
        </w:rPr>
        <w:t xml:space="preserve"> </w:t>
      </w:r>
      <w:r>
        <w:rPr>
          <w:rFonts w:ascii="Calibri"/>
          <w:sz w:val="21"/>
        </w:rPr>
        <w:t>f2.txt</w:t>
      </w:r>
    </w:p>
    <w:p w14:paraId="6817087F" w14:textId="77777777" w:rsidR="00382F71" w:rsidRDefault="00382F71">
      <w:pPr>
        <w:rPr>
          <w:rFonts w:ascii="Calibri"/>
          <w:sz w:val="21"/>
        </w:rPr>
        <w:sectPr w:rsidR="00382F71">
          <w:pgSz w:w="11910" w:h="16840"/>
          <w:pgMar w:top="1300" w:right="940" w:bottom="680" w:left="820" w:header="0" w:footer="406" w:gutter="0"/>
          <w:cols w:space="720"/>
        </w:sectPr>
      </w:pPr>
    </w:p>
    <w:p w14:paraId="56ADDFDB" w14:textId="77777777" w:rsidR="00382F71" w:rsidRDefault="00000000">
      <w:pPr>
        <w:pStyle w:val="4"/>
        <w:numPr>
          <w:ilvl w:val="2"/>
          <w:numId w:val="126"/>
        </w:numPr>
        <w:tabs>
          <w:tab w:val="left" w:pos="1192"/>
        </w:tabs>
        <w:spacing w:before="42"/>
        <w:ind w:hanging="721"/>
      </w:pPr>
      <w:bookmarkStart w:id="647" w:name="2.2.12显示一个文件最后几行的命令是："/>
      <w:bookmarkStart w:id="648" w:name="_bookmark324"/>
      <w:bookmarkEnd w:id="647"/>
      <w:bookmarkEnd w:id="648"/>
      <w:r>
        <w:rPr>
          <w:color w:val="4AACC5"/>
        </w:rPr>
        <w:lastRenderedPageBreak/>
        <w:t>显示一个文件最后几行的命令是：</w:t>
      </w:r>
    </w:p>
    <w:p w14:paraId="6771A7BA" w14:textId="77777777" w:rsidR="00382F71" w:rsidRDefault="00382F71">
      <w:pPr>
        <w:pStyle w:val="a3"/>
        <w:spacing w:before="5"/>
        <w:rPr>
          <w:sz w:val="23"/>
        </w:rPr>
      </w:pPr>
    </w:p>
    <w:p w14:paraId="0E3C7C3D" w14:textId="77777777" w:rsidR="00382F71" w:rsidRDefault="00000000">
      <w:pPr>
        <w:pStyle w:val="a5"/>
        <w:numPr>
          <w:ilvl w:val="0"/>
          <w:numId w:val="137"/>
        </w:numPr>
        <w:tabs>
          <w:tab w:val="left" w:pos="695"/>
        </w:tabs>
        <w:rPr>
          <w:rFonts w:ascii="Calibri"/>
          <w:sz w:val="21"/>
        </w:rPr>
      </w:pPr>
      <w:r>
        <w:rPr>
          <w:rFonts w:ascii="Calibri"/>
          <w:sz w:val="21"/>
        </w:rPr>
        <w:t>tac</w:t>
      </w:r>
    </w:p>
    <w:p w14:paraId="4176F8B1" w14:textId="77777777" w:rsidR="00382F71" w:rsidRDefault="00382F71">
      <w:pPr>
        <w:pStyle w:val="a3"/>
        <w:spacing w:before="4"/>
        <w:rPr>
          <w:rFonts w:ascii="Calibri"/>
          <w:sz w:val="17"/>
        </w:rPr>
      </w:pPr>
    </w:p>
    <w:p w14:paraId="0C2F718D" w14:textId="77777777" w:rsidR="00382F71" w:rsidRDefault="00000000">
      <w:pPr>
        <w:pStyle w:val="a5"/>
        <w:numPr>
          <w:ilvl w:val="0"/>
          <w:numId w:val="137"/>
        </w:numPr>
        <w:tabs>
          <w:tab w:val="left" w:pos="685"/>
        </w:tabs>
        <w:ind w:left="684" w:hanging="214"/>
        <w:rPr>
          <w:rFonts w:ascii="Calibri"/>
          <w:sz w:val="21"/>
        </w:rPr>
      </w:pPr>
      <w:r>
        <w:rPr>
          <w:rFonts w:ascii="Calibri"/>
          <w:sz w:val="21"/>
        </w:rPr>
        <w:t>tail</w:t>
      </w:r>
    </w:p>
    <w:p w14:paraId="1323DA22" w14:textId="77777777" w:rsidR="00382F71" w:rsidRDefault="00382F71">
      <w:pPr>
        <w:pStyle w:val="a3"/>
        <w:spacing w:before="4"/>
        <w:rPr>
          <w:rFonts w:ascii="Calibri"/>
          <w:sz w:val="17"/>
        </w:rPr>
      </w:pPr>
    </w:p>
    <w:p w14:paraId="61740EC2" w14:textId="77777777" w:rsidR="00382F71" w:rsidRDefault="00000000">
      <w:pPr>
        <w:pStyle w:val="a5"/>
        <w:numPr>
          <w:ilvl w:val="0"/>
          <w:numId w:val="137"/>
        </w:numPr>
        <w:tabs>
          <w:tab w:val="left" w:pos="685"/>
        </w:tabs>
        <w:ind w:left="684" w:hanging="214"/>
        <w:rPr>
          <w:rFonts w:ascii="Calibri"/>
          <w:sz w:val="21"/>
        </w:rPr>
      </w:pPr>
      <w:r>
        <w:rPr>
          <w:rFonts w:ascii="Calibri"/>
          <w:sz w:val="21"/>
        </w:rPr>
        <w:t>rear</w:t>
      </w:r>
    </w:p>
    <w:p w14:paraId="3C672276" w14:textId="77777777" w:rsidR="00382F71" w:rsidRDefault="00382F71">
      <w:pPr>
        <w:pStyle w:val="a3"/>
        <w:spacing w:before="4"/>
        <w:rPr>
          <w:rFonts w:ascii="Calibri"/>
          <w:sz w:val="17"/>
        </w:rPr>
      </w:pPr>
    </w:p>
    <w:p w14:paraId="5BA1D79E" w14:textId="77777777" w:rsidR="00382F71" w:rsidRDefault="00000000">
      <w:pPr>
        <w:pStyle w:val="a5"/>
        <w:numPr>
          <w:ilvl w:val="0"/>
          <w:numId w:val="137"/>
        </w:numPr>
        <w:tabs>
          <w:tab w:val="left" w:pos="697"/>
        </w:tabs>
        <w:ind w:left="696" w:hanging="226"/>
        <w:rPr>
          <w:rFonts w:ascii="Calibri"/>
          <w:sz w:val="21"/>
        </w:rPr>
      </w:pPr>
      <w:r>
        <w:rPr>
          <w:rFonts w:ascii="Calibri"/>
          <w:sz w:val="21"/>
        </w:rPr>
        <w:t>last</w:t>
      </w:r>
    </w:p>
    <w:p w14:paraId="6AD99E90" w14:textId="77777777" w:rsidR="00382F71" w:rsidRDefault="00382F71">
      <w:pPr>
        <w:pStyle w:val="a3"/>
        <w:rPr>
          <w:rFonts w:ascii="Calibri"/>
          <w:sz w:val="20"/>
        </w:rPr>
      </w:pPr>
    </w:p>
    <w:p w14:paraId="39A4F62B" w14:textId="77777777" w:rsidR="00382F71" w:rsidRDefault="00000000">
      <w:pPr>
        <w:pStyle w:val="a5"/>
        <w:numPr>
          <w:ilvl w:val="2"/>
          <w:numId w:val="126"/>
        </w:numPr>
        <w:tabs>
          <w:tab w:val="left" w:pos="1192"/>
        </w:tabs>
        <w:spacing w:before="173"/>
        <w:ind w:hanging="721"/>
        <w:rPr>
          <w:sz w:val="28"/>
        </w:rPr>
      </w:pPr>
      <w:bookmarkStart w:id="649" w:name="2.2.13如何快速切换到用户John的主目录下？"/>
      <w:bookmarkStart w:id="650" w:name="_bookmark325"/>
      <w:bookmarkEnd w:id="649"/>
      <w:bookmarkEnd w:id="650"/>
      <w:r>
        <w:rPr>
          <w:color w:val="4AACC5"/>
          <w:spacing w:val="-7"/>
          <w:sz w:val="28"/>
        </w:rPr>
        <w:t xml:space="preserve">如何快速切换到用户 </w:t>
      </w:r>
      <w:r>
        <w:rPr>
          <w:rFonts w:ascii="Calibri" w:eastAsia="Calibri"/>
          <w:b/>
          <w:color w:val="4AACC5"/>
          <w:sz w:val="28"/>
        </w:rPr>
        <w:t>John</w:t>
      </w:r>
      <w:r>
        <w:rPr>
          <w:rFonts w:ascii="Calibri" w:eastAsia="Calibri"/>
          <w:b/>
          <w:color w:val="4AACC5"/>
          <w:spacing w:val="10"/>
          <w:sz w:val="28"/>
        </w:rPr>
        <w:t xml:space="preserve"> </w:t>
      </w:r>
      <w:r>
        <w:rPr>
          <w:color w:val="4AACC5"/>
          <w:sz w:val="28"/>
        </w:rPr>
        <w:t>的主目录下？</w:t>
      </w:r>
    </w:p>
    <w:p w14:paraId="0884B334" w14:textId="77777777" w:rsidR="00382F71" w:rsidRDefault="00382F71">
      <w:pPr>
        <w:pStyle w:val="a3"/>
        <w:spacing w:before="5"/>
        <w:rPr>
          <w:sz w:val="23"/>
        </w:rPr>
      </w:pPr>
    </w:p>
    <w:p w14:paraId="65DB94BA" w14:textId="77777777" w:rsidR="00382F71" w:rsidRDefault="00000000">
      <w:pPr>
        <w:pStyle w:val="a5"/>
        <w:numPr>
          <w:ilvl w:val="0"/>
          <w:numId w:val="138"/>
        </w:numPr>
        <w:tabs>
          <w:tab w:val="left" w:pos="695"/>
        </w:tabs>
        <w:rPr>
          <w:rFonts w:ascii="Calibri"/>
          <w:sz w:val="21"/>
        </w:rPr>
      </w:pPr>
      <w:r>
        <w:rPr>
          <w:rFonts w:ascii="Calibri"/>
          <w:sz w:val="21"/>
        </w:rPr>
        <w:t>cd</w:t>
      </w:r>
      <w:r>
        <w:rPr>
          <w:rFonts w:ascii="Calibri"/>
          <w:spacing w:val="-1"/>
          <w:sz w:val="21"/>
        </w:rPr>
        <w:t xml:space="preserve"> </w:t>
      </w:r>
      <w:r>
        <w:rPr>
          <w:rFonts w:ascii="Calibri"/>
          <w:sz w:val="21"/>
        </w:rPr>
        <w:t>@John</w:t>
      </w:r>
    </w:p>
    <w:p w14:paraId="33E57E4F" w14:textId="77777777" w:rsidR="00382F71" w:rsidRDefault="00382F71">
      <w:pPr>
        <w:pStyle w:val="a3"/>
        <w:spacing w:before="4"/>
        <w:rPr>
          <w:rFonts w:ascii="Calibri"/>
          <w:sz w:val="17"/>
        </w:rPr>
      </w:pPr>
    </w:p>
    <w:p w14:paraId="062B7545" w14:textId="77777777" w:rsidR="00382F71" w:rsidRDefault="00000000">
      <w:pPr>
        <w:pStyle w:val="a5"/>
        <w:numPr>
          <w:ilvl w:val="0"/>
          <w:numId w:val="138"/>
        </w:numPr>
        <w:tabs>
          <w:tab w:val="left" w:pos="685"/>
        </w:tabs>
        <w:spacing w:before="1"/>
        <w:ind w:left="684" w:hanging="214"/>
        <w:rPr>
          <w:rFonts w:ascii="Calibri"/>
          <w:sz w:val="21"/>
        </w:rPr>
      </w:pPr>
      <w:r>
        <w:rPr>
          <w:rFonts w:ascii="Calibri"/>
          <w:sz w:val="21"/>
        </w:rPr>
        <w:t>cd</w:t>
      </w:r>
      <w:r>
        <w:rPr>
          <w:rFonts w:ascii="Calibri"/>
          <w:spacing w:val="-4"/>
          <w:sz w:val="21"/>
        </w:rPr>
        <w:t xml:space="preserve"> </w:t>
      </w:r>
      <w:r>
        <w:rPr>
          <w:rFonts w:ascii="Calibri"/>
          <w:sz w:val="21"/>
        </w:rPr>
        <w:t>#John</w:t>
      </w:r>
    </w:p>
    <w:p w14:paraId="4C3E8001" w14:textId="77777777" w:rsidR="00382F71" w:rsidRDefault="00382F71">
      <w:pPr>
        <w:pStyle w:val="a3"/>
        <w:spacing w:before="3"/>
        <w:rPr>
          <w:rFonts w:ascii="Calibri"/>
          <w:sz w:val="17"/>
        </w:rPr>
      </w:pPr>
    </w:p>
    <w:p w14:paraId="14C17916" w14:textId="77777777" w:rsidR="00382F71" w:rsidRDefault="00000000">
      <w:pPr>
        <w:pStyle w:val="a5"/>
        <w:numPr>
          <w:ilvl w:val="0"/>
          <w:numId w:val="138"/>
        </w:numPr>
        <w:tabs>
          <w:tab w:val="left" w:pos="685"/>
        </w:tabs>
        <w:spacing w:before="1"/>
        <w:ind w:left="684" w:hanging="214"/>
        <w:rPr>
          <w:rFonts w:ascii="Calibri"/>
          <w:sz w:val="21"/>
        </w:rPr>
      </w:pPr>
      <w:r>
        <w:rPr>
          <w:rFonts w:ascii="Calibri"/>
          <w:sz w:val="21"/>
        </w:rPr>
        <w:t>cd</w:t>
      </w:r>
      <w:r>
        <w:rPr>
          <w:rFonts w:ascii="Calibri"/>
          <w:spacing w:val="-4"/>
          <w:sz w:val="21"/>
        </w:rPr>
        <w:t xml:space="preserve"> </w:t>
      </w:r>
      <w:r>
        <w:rPr>
          <w:rFonts w:ascii="Calibri"/>
          <w:sz w:val="21"/>
        </w:rPr>
        <w:t>&amp;John</w:t>
      </w:r>
    </w:p>
    <w:p w14:paraId="5D4F08D9" w14:textId="77777777" w:rsidR="00382F71" w:rsidRDefault="00382F71">
      <w:pPr>
        <w:pStyle w:val="a3"/>
        <w:spacing w:before="4"/>
        <w:rPr>
          <w:rFonts w:ascii="Calibri"/>
          <w:sz w:val="17"/>
        </w:rPr>
      </w:pPr>
    </w:p>
    <w:p w14:paraId="3C134E17" w14:textId="77777777" w:rsidR="00382F71" w:rsidRDefault="00000000">
      <w:pPr>
        <w:pStyle w:val="a5"/>
        <w:numPr>
          <w:ilvl w:val="0"/>
          <w:numId w:val="138"/>
        </w:numPr>
        <w:tabs>
          <w:tab w:val="left" w:pos="697"/>
        </w:tabs>
        <w:ind w:left="696" w:hanging="226"/>
        <w:rPr>
          <w:rFonts w:ascii="Calibri"/>
          <w:sz w:val="21"/>
        </w:rPr>
      </w:pPr>
      <w:r>
        <w:rPr>
          <w:rFonts w:ascii="Calibri"/>
          <w:sz w:val="21"/>
        </w:rPr>
        <w:t>cd</w:t>
      </w:r>
      <w:r>
        <w:rPr>
          <w:rFonts w:ascii="Calibri"/>
          <w:spacing w:val="-4"/>
          <w:sz w:val="21"/>
        </w:rPr>
        <w:t xml:space="preserve"> </w:t>
      </w:r>
      <w:r>
        <w:rPr>
          <w:rFonts w:ascii="Calibri"/>
          <w:sz w:val="21"/>
        </w:rPr>
        <w:t>~John</w:t>
      </w:r>
    </w:p>
    <w:p w14:paraId="4BA7995A" w14:textId="77777777" w:rsidR="00382F71" w:rsidRDefault="00382F71">
      <w:pPr>
        <w:pStyle w:val="a3"/>
        <w:rPr>
          <w:rFonts w:ascii="Calibri"/>
          <w:sz w:val="20"/>
        </w:rPr>
      </w:pPr>
    </w:p>
    <w:p w14:paraId="77B2F918" w14:textId="77777777" w:rsidR="00382F71" w:rsidRDefault="00000000">
      <w:pPr>
        <w:pStyle w:val="4"/>
        <w:numPr>
          <w:ilvl w:val="2"/>
          <w:numId w:val="126"/>
        </w:numPr>
        <w:tabs>
          <w:tab w:val="left" w:pos="1192"/>
        </w:tabs>
        <w:spacing w:before="173"/>
        <w:ind w:hanging="721"/>
      </w:pPr>
      <w:bookmarkStart w:id="651" w:name="2.2.14如何在文件中查找显示所有以&quot;*&quot;打头的行？"/>
      <w:bookmarkStart w:id="652" w:name="_bookmark326"/>
      <w:bookmarkEnd w:id="651"/>
      <w:bookmarkEnd w:id="652"/>
      <w:r>
        <w:rPr>
          <w:color w:val="4AACC5"/>
        </w:rPr>
        <w:t>如何在文件中查找显示所有以"*"打头的行？</w:t>
      </w:r>
    </w:p>
    <w:p w14:paraId="280B0109" w14:textId="77777777" w:rsidR="00382F71" w:rsidRDefault="00382F71">
      <w:pPr>
        <w:pStyle w:val="a3"/>
        <w:spacing w:before="5"/>
        <w:rPr>
          <w:sz w:val="23"/>
        </w:rPr>
      </w:pPr>
    </w:p>
    <w:p w14:paraId="49337EBA" w14:textId="77777777" w:rsidR="00382F71" w:rsidRDefault="00000000">
      <w:pPr>
        <w:pStyle w:val="a5"/>
        <w:numPr>
          <w:ilvl w:val="0"/>
          <w:numId w:val="139"/>
        </w:numPr>
        <w:tabs>
          <w:tab w:val="left" w:pos="695"/>
        </w:tabs>
        <w:rPr>
          <w:rFonts w:ascii="Calibri"/>
          <w:sz w:val="21"/>
        </w:rPr>
      </w:pPr>
      <w:r>
        <w:rPr>
          <w:rFonts w:ascii="Calibri"/>
          <w:sz w:val="21"/>
        </w:rPr>
        <w:t>find \*</w:t>
      </w:r>
      <w:r>
        <w:rPr>
          <w:rFonts w:ascii="Calibri"/>
          <w:spacing w:val="-1"/>
          <w:sz w:val="21"/>
        </w:rPr>
        <w:t xml:space="preserve"> </w:t>
      </w:r>
      <w:r>
        <w:rPr>
          <w:rFonts w:ascii="Calibri"/>
          <w:sz w:val="21"/>
        </w:rPr>
        <w:t>file</w:t>
      </w:r>
    </w:p>
    <w:p w14:paraId="579171D9" w14:textId="77777777" w:rsidR="00382F71" w:rsidRDefault="00382F71">
      <w:pPr>
        <w:pStyle w:val="a3"/>
        <w:spacing w:before="4"/>
        <w:rPr>
          <w:rFonts w:ascii="Calibri"/>
          <w:sz w:val="17"/>
        </w:rPr>
      </w:pPr>
    </w:p>
    <w:p w14:paraId="01C9683A" w14:textId="77777777" w:rsidR="00382F71" w:rsidRDefault="00000000">
      <w:pPr>
        <w:pStyle w:val="a5"/>
        <w:numPr>
          <w:ilvl w:val="0"/>
          <w:numId w:val="139"/>
        </w:numPr>
        <w:tabs>
          <w:tab w:val="left" w:pos="685"/>
        </w:tabs>
        <w:ind w:left="684" w:hanging="214"/>
        <w:rPr>
          <w:rFonts w:ascii="Calibri"/>
          <w:sz w:val="21"/>
        </w:rPr>
      </w:pPr>
      <w:proofErr w:type="spellStart"/>
      <w:r>
        <w:rPr>
          <w:rFonts w:ascii="Calibri"/>
          <w:sz w:val="21"/>
        </w:rPr>
        <w:t>wc</w:t>
      </w:r>
      <w:proofErr w:type="spellEnd"/>
      <w:r>
        <w:rPr>
          <w:rFonts w:ascii="Calibri"/>
          <w:spacing w:val="-1"/>
          <w:sz w:val="21"/>
        </w:rPr>
        <w:t xml:space="preserve"> </w:t>
      </w:r>
      <w:r>
        <w:rPr>
          <w:rFonts w:ascii="Calibri"/>
          <w:sz w:val="21"/>
        </w:rPr>
        <w:t>-l</w:t>
      </w:r>
      <w:r>
        <w:rPr>
          <w:rFonts w:ascii="Calibri"/>
          <w:spacing w:val="-1"/>
          <w:sz w:val="21"/>
        </w:rPr>
        <w:t xml:space="preserve"> </w:t>
      </w:r>
      <w:r>
        <w:rPr>
          <w:rFonts w:ascii="Calibri"/>
          <w:sz w:val="21"/>
        </w:rPr>
        <w:t>*</w:t>
      </w:r>
      <w:r>
        <w:rPr>
          <w:rFonts w:ascii="Calibri"/>
          <w:spacing w:val="-2"/>
          <w:sz w:val="21"/>
        </w:rPr>
        <w:t xml:space="preserve"> </w:t>
      </w:r>
      <w:r>
        <w:rPr>
          <w:rFonts w:ascii="Calibri"/>
          <w:sz w:val="21"/>
        </w:rPr>
        <w:t>&lt;</w:t>
      </w:r>
      <w:r>
        <w:rPr>
          <w:rFonts w:ascii="Calibri"/>
          <w:spacing w:val="2"/>
          <w:sz w:val="21"/>
        </w:rPr>
        <w:t xml:space="preserve"> </w:t>
      </w:r>
      <w:r>
        <w:rPr>
          <w:rFonts w:ascii="Calibri"/>
          <w:sz w:val="21"/>
        </w:rPr>
        <w:t>file</w:t>
      </w:r>
    </w:p>
    <w:p w14:paraId="26B03D1B" w14:textId="77777777" w:rsidR="00382F71" w:rsidRDefault="00382F71">
      <w:pPr>
        <w:pStyle w:val="a3"/>
        <w:spacing w:before="4"/>
        <w:rPr>
          <w:rFonts w:ascii="Calibri"/>
          <w:sz w:val="17"/>
        </w:rPr>
      </w:pPr>
    </w:p>
    <w:p w14:paraId="52250BF4" w14:textId="77777777" w:rsidR="00382F71" w:rsidRDefault="00000000">
      <w:pPr>
        <w:pStyle w:val="a5"/>
        <w:numPr>
          <w:ilvl w:val="0"/>
          <w:numId w:val="139"/>
        </w:numPr>
        <w:tabs>
          <w:tab w:val="left" w:pos="685"/>
        </w:tabs>
        <w:ind w:left="684" w:hanging="214"/>
        <w:rPr>
          <w:rFonts w:ascii="Calibri"/>
          <w:sz w:val="21"/>
        </w:rPr>
      </w:pPr>
      <w:r>
        <w:rPr>
          <w:rFonts w:ascii="Calibri"/>
          <w:sz w:val="21"/>
        </w:rPr>
        <w:t>grep</w:t>
      </w:r>
      <w:r>
        <w:rPr>
          <w:rFonts w:ascii="Calibri"/>
          <w:spacing w:val="-1"/>
          <w:sz w:val="21"/>
        </w:rPr>
        <w:t xml:space="preserve"> </w:t>
      </w:r>
      <w:r>
        <w:rPr>
          <w:rFonts w:ascii="Calibri"/>
          <w:sz w:val="21"/>
        </w:rPr>
        <w:t>-n</w:t>
      </w:r>
      <w:r>
        <w:rPr>
          <w:rFonts w:ascii="Calibri"/>
          <w:spacing w:val="-3"/>
          <w:sz w:val="21"/>
        </w:rPr>
        <w:t xml:space="preserve"> </w:t>
      </w:r>
      <w:r>
        <w:rPr>
          <w:rFonts w:ascii="Calibri"/>
          <w:sz w:val="21"/>
        </w:rPr>
        <w:t>*</w:t>
      </w:r>
      <w:r>
        <w:rPr>
          <w:rFonts w:ascii="Calibri"/>
          <w:spacing w:val="-2"/>
          <w:sz w:val="21"/>
        </w:rPr>
        <w:t xml:space="preserve"> </w:t>
      </w:r>
      <w:r>
        <w:rPr>
          <w:rFonts w:ascii="Calibri"/>
          <w:sz w:val="21"/>
        </w:rPr>
        <w:t>file</w:t>
      </w:r>
    </w:p>
    <w:p w14:paraId="724863A2" w14:textId="77777777" w:rsidR="00382F71" w:rsidRDefault="00382F71">
      <w:pPr>
        <w:pStyle w:val="a3"/>
        <w:spacing w:before="9"/>
        <w:rPr>
          <w:rFonts w:ascii="Calibri"/>
          <w:sz w:val="16"/>
        </w:rPr>
      </w:pPr>
    </w:p>
    <w:p w14:paraId="5E232F71" w14:textId="77777777" w:rsidR="00382F71" w:rsidRDefault="00000000">
      <w:pPr>
        <w:pStyle w:val="a5"/>
        <w:numPr>
          <w:ilvl w:val="0"/>
          <w:numId w:val="139"/>
        </w:numPr>
        <w:tabs>
          <w:tab w:val="left" w:pos="697"/>
        </w:tabs>
        <w:ind w:left="696" w:hanging="226"/>
        <w:rPr>
          <w:rFonts w:ascii="Calibri" w:hAnsi="Calibri"/>
          <w:sz w:val="21"/>
        </w:rPr>
      </w:pPr>
      <w:r>
        <w:rPr>
          <w:rFonts w:ascii="Calibri" w:hAnsi="Calibri"/>
          <w:sz w:val="21"/>
        </w:rPr>
        <w:t>grep</w:t>
      </w:r>
      <w:r>
        <w:rPr>
          <w:rFonts w:ascii="Calibri" w:hAnsi="Calibri"/>
          <w:spacing w:val="7"/>
          <w:sz w:val="21"/>
        </w:rPr>
        <w:t xml:space="preserve"> </w:t>
      </w:r>
      <w:r>
        <w:rPr>
          <w:sz w:val="21"/>
        </w:rPr>
        <w:t>‘</w:t>
      </w:r>
      <w:r>
        <w:rPr>
          <w:rFonts w:ascii="Calibri" w:hAnsi="Calibri"/>
          <w:sz w:val="21"/>
        </w:rPr>
        <w:t>^\*</w:t>
      </w:r>
      <w:r>
        <w:rPr>
          <w:sz w:val="21"/>
        </w:rPr>
        <w:t>’</w:t>
      </w:r>
      <w:r>
        <w:rPr>
          <w:spacing w:val="-3"/>
          <w:sz w:val="21"/>
        </w:rPr>
        <w:t xml:space="preserve"> </w:t>
      </w:r>
      <w:r>
        <w:rPr>
          <w:rFonts w:ascii="Calibri" w:hAnsi="Calibri"/>
          <w:sz w:val="21"/>
        </w:rPr>
        <w:t>file</w:t>
      </w:r>
    </w:p>
    <w:p w14:paraId="06DFE9FB" w14:textId="77777777" w:rsidR="00382F71" w:rsidRDefault="00382F71">
      <w:pPr>
        <w:pStyle w:val="a3"/>
        <w:rPr>
          <w:rFonts w:ascii="Calibri"/>
          <w:sz w:val="22"/>
        </w:rPr>
      </w:pPr>
    </w:p>
    <w:p w14:paraId="571FF330" w14:textId="77777777" w:rsidR="00382F71" w:rsidRDefault="00382F71">
      <w:pPr>
        <w:pStyle w:val="a3"/>
        <w:rPr>
          <w:rFonts w:ascii="Calibri"/>
          <w:sz w:val="22"/>
        </w:rPr>
      </w:pPr>
    </w:p>
    <w:p w14:paraId="7FC14A55" w14:textId="77777777" w:rsidR="00382F71" w:rsidRDefault="00382F71">
      <w:pPr>
        <w:pStyle w:val="a3"/>
        <w:spacing w:before="1"/>
        <w:rPr>
          <w:rFonts w:ascii="Calibri"/>
          <w:sz w:val="28"/>
        </w:rPr>
      </w:pPr>
    </w:p>
    <w:p w14:paraId="354D8D2D" w14:textId="77777777" w:rsidR="00382F71" w:rsidRDefault="00000000">
      <w:pPr>
        <w:pStyle w:val="4"/>
        <w:numPr>
          <w:ilvl w:val="2"/>
          <w:numId w:val="126"/>
        </w:numPr>
        <w:tabs>
          <w:tab w:val="left" w:pos="1192"/>
        </w:tabs>
        <w:ind w:hanging="721"/>
      </w:pPr>
      <w:bookmarkStart w:id="653" w:name="2.2.15在ps命令中什么参数是用来显示所有用户的进程的？"/>
      <w:bookmarkStart w:id="654" w:name="_bookmark327"/>
      <w:bookmarkEnd w:id="653"/>
      <w:bookmarkEnd w:id="654"/>
      <w:r>
        <w:rPr>
          <w:color w:val="4AACC5"/>
          <w:spacing w:val="-33"/>
        </w:rPr>
        <w:t xml:space="preserve">在 </w:t>
      </w:r>
      <w:proofErr w:type="spellStart"/>
      <w:r>
        <w:rPr>
          <w:color w:val="4AACC5"/>
        </w:rPr>
        <w:t>ps</w:t>
      </w:r>
      <w:proofErr w:type="spellEnd"/>
      <w:r>
        <w:rPr>
          <w:color w:val="4AACC5"/>
          <w:spacing w:val="7"/>
        </w:rPr>
        <w:t xml:space="preserve"> </w:t>
      </w:r>
      <w:r>
        <w:rPr>
          <w:color w:val="4AACC5"/>
        </w:rPr>
        <w:t>命令中什么参数是用来显示所有用户的进程的？</w:t>
      </w:r>
    </w:p>
    <w:p w14:paraId="7B2DB935" w14:textId="77777777" w:rsidR="00382F71" w:rsidRDefault="00382F71">
      <w:pPr>
        <w:pStyle w:val="a3"/>
        <w:spacing w:before="5"/>
        <w:rPr>
          <w:sz w:val="23"/>
        </w:rPr>
      </w:pPr>
    </w:p>
    <w:p w14:paraId="2427197F" w14:textId="77777777" w:rsidR="00382F71" w:rsidRDefault="00000000">
      <w:pPr>
        <w:pStyle w:val="a5"/>
        <w:numPr>
          <w:ilvl w:val="0"/>
          <w:numId w:val="140"/>
        </w:numPr>
        <w:tabs>
          <w:tab w:val="left" w:pos="695"/>
        </w:tabs>
        <w:rPr>
          <w:rFonts w:ascii="Calibri"/>
          <w:sz w:val="21"/>
        </w:rPr>
      </w:pPr>
      <w:r>
        <w:rPr>
          <w:rFonts w:ascii="Calibri"/>
          <w:w w:val="99"/>
          <w:sz w:val="21"/>
        </w:rPr>
        <w:t>a</w:t>
      </w:r>
    </w:p>
    <w:p w14:paraId="0B09DEB4" w14:textId="77777777" w:rsidR="00382F71" w:rsidRDefault="00382F71">
      <w:pPr>
        <w:pStyle w:val="a3"/>
        <w:spacing w:before="4"/>
        <w:rPr>
          <w:rFonts w:ascii="Calibri"/>
          <w:sz w:val="17"/>
        </w:rPr>
      </w:pPr>
    </w:p>
    <w:p w14:paraId="14B15066" w14:textId="77777777" w:rsidR="00382F71" w:rsidRDefault="00000000">
      <w:pPr>
        <w:pStyle w:val="a5"/>
        <w:numPr>
          <w:ilvl w:val="0"/>
          <w:numId w:val="140"/>
        </w:numPr>
        <w:tabs>
          <w:tab w:val="left" w:pos="685"/>
        </w:tabs>
        <w:ind w:left="684" w:hanging="214"/>
        <w:rPr>
          <w:rFonts w:ascii="Calibri"/>
          <w:sz w:val="21"/>
        </w:rPr>
      </w:pPr>
      <w:r>
        <w:rPr>
          <w:rFonts w:ascii="Calibri"/>
          <w:w w:val="99"/>
          <w:sz w:val="21"/>
        </w:rPr>
        <w:t>b</w:t>
      </w:r>
    </w:p>
    <w:p w14:paraId="71660496" w14:textId="77777777" w:rsidR="00382F71" w:rsidRDefault="00382F71">
      <w:pPr>
        <w:pStyle w:val="a3"/>
        <w:spacing w:before="4"/>
        <w:rPr>
          <w:rFonts w:ascii="Calibri"/>
          <w:sz w:val="17"/>
        </w:rPr>
      </w:pPr>
    </w:p>
    <w:p w14:paraId="71CADCC9" w14:textId="77777777" w:rsidR="00382F71" w:rsidRDefault="00000000">
      <w:pPr>
        <w:pStyle w:val="a5"/>
        <w:numPr>
          <w:ilvl w:val="0"/>
          <w:numId w:val="140"/>
        </w:numPr>
        <w:tabs>
          <w:tab w:val="left" w:pos="685"/>
        </w:tabs>
        <w:ind w:left="684" w:hanging="214"/>
        <w:rPr>
          <w:rFonts w:ascii="Calibri"/>
          <w:sz w:val="21"/>
        </w:rPr>
      </w:pPr>
      <w:r>
        <w:rPr>
          <w:rFonts w:ascii="Calibri"/>
          <w:w w:val="99"/>
          <w:sz w:val="21"/>
        </w:rPr>
        <w:t>u</w:t>
      </w:r>
    </w:p>
    <w:p w14:paraId="0E84F340" w14:textId="77777777" w:rsidR="00382F71" w:rsidRDefault="00382F71">
      <w:pPr>
        <w:pStyle w:val="a3"/>
        <w:spacing w:before="4"/>
        <w:rPr>
          <w:rFonts w:ascii="Calibri"/>
          <w:sz w:val="17"/>
        </w:rPr>
      </w:pPr>
    </w:p>
    <w:p w14:paraId="1D7484D7" w14:textId="77777777" w:rsidR="00382F71" w:rsidRDefault="00000000">
      <w:pPr>
        <w:pStyle w:val="a5"/>
        <w:numPr>
          <w:ilvl w:val="0"/>
          <w:numId w:val="140"/>
        </w:numPr>
        <w:tabs>
          <w:tab w:val="left" w:pos="697"/>
        </w:tabs>
        <w:ind w:left="696" w:hanging="226"/>
        <w:rPr>
          <w:rFonts w:ascii="Calibri"/>
          <w:sz w:val="21"/>
        </w:rPr>
      </w:pPr>
      <w:r>
        <w:rPr>
          <w:rFonts w:ascii="Calibri"/>
          <w:w w:val="99"/>
          <w:sz w:val="21"/>
        </w:rPr>
        <w:t>x</w:t>
      </w:r>
    </w:p>
    <w:p w14:paraId="1A18F47D" w14:textId="77777777" w:rsidR="00382F71" w:rsidRDefault="00382F71">
      <w:pPr>
        <w:pStyle w:val="a3"/>
        <w:rPr>
          <w:rFonts w:ascii="Calibri"/>
          <w:sz w:val="20"/>
        </w:rPr>
      </w:pPr>
    </w:p>
    <w:p w14:paraId="4A6824B8" w14:textId="77777777" w:rsidR="00382F71" w:rsidRDefault="00000000">
      <w:pPr>
        <w:pStyle w:val="4"/>
        <w:numPr>
          <w:ilvl w:val="2"/>
          <w:numId w:val="126"/>
        </w:numPr>
        <w:tabs>
          <w:tab w:val="left" w:pos="1192"/>
        </w:tabs>
        <w:spacing w:before="173"/>
        <w:ind w:hanging="721"/>
      </w:pPr>
      <w:bookmarkStart w:id="655" w:name="2.2.16在一行结束位置加上什么符号，表示未结束，下一行继续？"/>
      <w:bookmarkStart w:id="656" w:name="_bookmark328"/>
      <w:bookmarkEnd w:id="655"/>
      <w:bookmarkEnd w:id="656"/>
      <w:r>
        <w:rPr>
          <w:color w:val="4AACC5"/>
        </w:rPr>
        <w:t>在一行结束位置加上什么符号，表示未结束，下一行继续？</w:t>
      </w:r>
    </w:p>
    <w:p w14:paraId="1855815C" w14:textId="77777777" w:rsidR="00382F71" w:rsidRDefault="00382F71">
      <w:pPr>
        <w:pStyle w:val="a3"/>
        <w:spacing w:before="5"/>
        <w:rPr>
          <w:sz w:val="23"/>
        </w:rPr>
      </w:pPr>
    </w:p>
    <w:p w14:paraId="23506A16" w14:textId="77777777" w:rsidR="00382F71" w:rsidRDefault="00000000">
      <w:pPr>
        <w:pStyle w:val="a5"/>
        <w:numPr>
          <w:ilvl w:val="0"/>
          <w:numId w:val="141"/>
        </w:numPr>
        <w:tabs>
          <w:tab w:val="left" w:pos="695"/>
        </w:tabs>
        <w:spacing w:before="1"/>
        <w:rPr>
          <w:rFonts w:ascii="Calibri"/>
          <w:sz w:val="21"/>
        </w:rPr>
      </w:pPr>
      <w:r>
        <w:rPr>
          <w:rFonts w:ascii="Calibri"/>
          <w:w w:val="99"/>
          <w:sz w:val="21"/>
        </w:rPr>
        <w:t>/</w:t>
      </w:r>
    </w:p>
    <w:p w14:paraId="5F02824A" w14:textId="77777777" w:rsidR="00382F71" w:rsidRDefault="00382F71">
      <w:pPr>
        <w:pStyle w:val="a3"/>
        <w:spacing w:before="3"/>
        <w:rPr>
          <w:rFonts w:ascii="Calibri"/>
          <w:sz w:val="17"/>
        </w:rPr>
      </w:pPr>
    </w:p>
    <w:p w14:paraId="7E4D48D7" w14:textId="77777777" w:rsidR="00382F71" w:rsidRDefault="00000000">
      <w:pPr>
        <w:pStyle w:val="a5"/>
        <w:numPr>
          <w:ilvl w:val="0"/>
          <w:numId w:val="141"/>
        </w:numPr>
        <w:tabs>
          <w:tab w:val="left" w:pos="685"/>
        </w:tabs>
        <w:spacing w:before="1"/>
        <w:ind w:left="684" w:hanging="214"/>
        <w:rPr>
          <w:rFonts w:ascii="Calibri"/>
          <w:sz w:val="21"/>
        </w:rPr>
      </w:pPr>
      <w:r>
        <w:rPr>
          <w:rFonts w:ascii="Calibri"/>
          <w:w w:val="99"/>
          <w:sz w:val="21"/>
        </w:rPr>
        <w:t>\</w:t>
      </w:r>
    </w:p>
    <w:p w14:paraId="75F058E3" w14:textId="77777777" w:rsidR="00382F71" w:rsidRDefault="00382F71">
      <w:pPr>
        <w:pStyle w:val="a3"/>
        <w:spacing w:before="4"/>
        <w:rPr>
          <w:rFonts w:ascii="Calibri"/>
          <w:sz w:val="17"/>
        </w:rPr>
      </w:pPr>
    </w:p>
    <w:p w14:paraId="208EF52D" w14:textId="77777777" w:rsidR="00382F71" w:rsidRDefault="00000000">
      <w:pPr>
        <w:pStyle w:val="a5"/>
        <w:numPr>
          <w:ilvl w:val="0"/>
          <w:numId w:val="141"/>
        </w:numPr>
        <w:tabs>
          <w:tab w:val="left" w:pos="685"/>
        </w:tabs>
        <w:ind w:left="684" w:hanging="214"/>
        <w:rPr>
          <w:rFonts w:ascii="Calibri"/>
          <w:sz w:val="21"/>
        </w:rPr>
      </w:pPr>
      <w:r>
        <w:rPr>
          <w:rFonts w:ascii="Calibri"/>
          <w:w w:val="99"/>
          <w:sz w:val="21"/>
        </w:rPr>
        <w:t>;</w:t>
      </w:r>
    </w:p>
    <w:p w14:paraId="27608ACD" w14:textId="77777777" w:rsidR="00382F71" w:rsidRDefault="00382F71">
      <w:pPr>
        <w:pStyle w:val="a3"/>
        <w:spacing w:before="4"/>
        <w:rPr>
          <w:rFonts w:ascii="Calibri"/>
          <w:sz w:val="17"/>
        </w:rPr>
      </w:pPr>
    </w:p>
    <w:p w14:paraId="3DB9B0F1" w14:textId="77777777" w:rsidR="00382F71" w:rsidRDefault="00000000">
      <w:pPr>
        <w:pStyle w:val="a5"/>
        <w:numPr>
          <w:ilvl w:val="0"/>
          <w:numId w:val="141"/>
        </w:numPr>
        <w:tabs>
          <w:tab w:val="left" w:pos="697"/>
        </w:tabs>
        <w:ind w:left="696" w:hanging="226"/>
        <w:rPr>
          <w:rFonts w:ascii="Calibri"/>
          <w:sz w:val="21"/>
        </w:rPr>
      </w:pPr>
      <w:r>
        <w:rPr>
          <w:rFonts w:ascii="Calibri"/>
          <w:w w:val="99"/>
          <w:sz w:val="21"/>
        </w:rPr>
        <w:t>|</w:t>
      </w:r>
    </w:p>
    <w:p w14:paraId="17C5D88F" w14:textId="77777777" w:rsidR="00382F71" w:rsidRDefault="00382F71">
      <w:pPr>
        <w:rPr>
          <w:rFonts w:ascii="Calibri"/>
          <w:sz w:val="21"/>
        </w:rPr>
        <w:sectPr w:rsidR="00382F71">
          <w:pgSz w:w="11910" w:h="16840"/>
          <w:pgMar w:top="1300" w:right="940" w:bottom="680" w:left="820" w:header="0" w:footer="406" w:gutter="0"/>
          <w:cols w:space="720"/>
        </w:sectPr>
      </w:pPr>
    </w:p>
    <w:p w14:paraId="1C11929C" w14:textId="77777777" w:rsidR="00382F71" w:rsidRDefault="00000000">
      <w:pPr>
        <w:pStyle w:val="a5"/>
        <w:numPr>
          <w:ilvl w:val="2"/>
          <w:numId w:val="126"/>
        </w:numPr>
        <w:tabs>
          <w:tab w:val="left" w:pos="1192"/>
        </w:tabs>
        <w:spacing w:before="42"/>
        <w:ind w:hanging="721"/>
        <w:rPr>
          <w:sz w:val="28"/>
        </w:rPr>
      </w:pPr>
      <w:bookmarkStart w:id="657" w:name="2.2.17命令_kill_9_的含义是："/>
      <w:bookmarkStart w:id="658" w:name="_bookmark329"/>
      <w:bookmarkEnd w:id="657"/>
      <w:bookmarkEnd w:id="658"/>
      <w:r>
        <w:rPr>
          <w:color w:val="4AACC5"/>
          <w:sz w:val="28"/>
        </w:rPr>
        <w:lastRenderedPageBreak/>
        <w:t xml:space="preserve">命令 </w:t>
      </w:r>
      <w:r>
        <w:rPr>
          <w:rFonts w:ascii="Calibri" w:eastAsia="Calibri"/>
          <w:b/>
          <w:color w:val="4AACC5"/>
          <w:sz w:val="28"/>
        </w:rPr>
        <w:t>kill</w:t>
      </w:r>
      <w:r>
        <w:rPr>
          <w:rFonts w:ascii="Calibri" w:eastAsia="Calibri"/>
          <w:b/>
          <w:color w:val="4AACC5"/>
          <w:spacing w:val="-3"/>
          <w:sz w:val="28"/>
        </w:rPr>
        <w:t xml:space="preserve"> </w:t>
      </w:r>
      <w:r>
        <w:rPr>
          <w:rFonts w:ascii="Calibri" w:eastAsia="Calibri"/>
          <w:b/>
          <w:color w:val="4AACC5"/>
          <w:sz w:val="28"/>
        </w:rPr>
        <w:t>9</w:t>
      </w:r>
      <w:r>
        <w:rPr>
          <w:rFonts w:ascii="Calibri" w:eastAsia="Calibri"/>
          <w:b/>
          <w:color w:val="4AACC5"/>
          <w:spacing w:val="79"/>
          <w:sz w:val="28"/>
        </w:rPr>
        <w:t xml:space="preserve"> </w:t>
      </w:r>
      <w:r>
        <w:rPr>
          <w:color w:val="4AACC5"/>
          <w:sz w:val="28"/>
        </w:rPr>
        <w:t>的含义是：</w:t>
      </w:r>
    </w:p>
    <w:p w14:paraId="69322809" w14:textId="77777777" w:rsidR="00382F71" w:rsidRDefault="00382F71">
      <w:pPr>
        <w:pStyle w:val="a3"/>
        <w:spacing w:before="5"/>
        <w:rPr>
          <w:sz w:val="23"/>
        </w:rPr>
      </w:pPr>
    </w:p>
    <w:p w14:paraId="4436D868" w14:textId="77777777" w:rsidR="00382F71" w:rsidRDefault="00000000">
      <w:pPr>
        <w:pStyle w:val="a5"/>
        <w:numPr>
          <w:ilvl w:val="0"/>
          <w:numId w:val="142"/>
        </w:numPr>
        <w:tabs>
          <w:tab w:val="left" w:pos="695"/>
        </w:tabs>
        <w:rPr>
          <w:rFonts w:ascii="Calibri"/>
          <w:sz w:val="21"/>
        </w:rPr>
      </w:pPr>
      <w:r>
        <w:rPr>
          <w:rFonts w:ascii="Calibri"/>
          <w:sz w:val="21"/>
        </w:rPr>
        <w:t>kills</w:t>
      </w:r>
      <w:r>
        <w:rPr>
          <w:rFonts w:ascii="Calibri"/>
          <w:spacing w:val="-3"/>
          <w:sz w:val="21"/>
        </w:rPr>
        <w:t xml:space="preserve"> </w:t>
      </w:r>
      <w:r>
        <w:rPr>
          <w:rFonts w:ascii="Calibri"/>
          <w:sz w:val="21"/>
        </w:rPr>
        <w:t>the</w:t>
      </w:r>
      <w:r>
        <w:rPr>
          <w:rFonts w:ascii="Calibri"/>
          <w:spacing w:val="-1"/>
          <w:sz w:val="21"/>
        </w:rPr>
        <w:t xml:space="preserve"> </w:t>
      </w:r>
      <w:r>
        <w:rPr>
          <w:rFonts w:ascii="Calibri"/>
          <w:sz w:val="21"/>
        </w:rPr>
        <w:t>process</w:t>
      </w:r>
      <w:r>
        <w:rPr>
          <w:rFonts w:ascii="Calibri"/>
          <w:spacing w:val="-1"/>
          <w:sz w:val="21"/>
        </w:rPr>
        <w:t xml:space="preserve"> </w:t>
      </w:r>
      <w:r>
        <w:rPr>
          <w:rFonts w:ascii="Calibri"/>
          <w:sz w:val="21"/>
        </w:rPr>
        <w:t>whose</w:t>
      </w:r>
      <w:r>
        <w:rPr>
          <w:rFonts w:ascii="Calibri"/>
          <w:spacing w:val="-1"/>
          <w:sz w:val="21"/>
        </w:rPr>
        <w:t xml:space="preserve"> </w:t>
      </w:r>
      <w:r>
        <w:rPr>
          <w:rFonts w:ascii="Calibri"/>
          <w:sz w:val="21"/>
        </w:rPr>
        <w:t>PID</w:t>
      </w:r>
      <w:r>
        <w:rPr>
          <w:rFonts w:ascii="Calibri"/>
          <w:spacing w:val="-1"/>
          <w:sz w:val="21"/>
        </w:rPr>
        <w:t xml:space="preserve"> </w:t>
      </w:r>
      <w:r>
        <w:rPr>
          <w:rFonts w:ascii="Calibri"/>
          <w:sz w:val="21"/>
        </w:rPr>
        <w:t>is</w:t>
      </w:r>
      <w:r>
        <w:rPr>
          <w:rFonts w:ascii="Calibri"/>
          <w:spacing w:val="-3"/>
          <w:sz w:val="21"/>
        </w:rPr>
        <w:t xml:space="preserve"> </w:t>
      </w:r>
      <w:r>
        <w:rPr>
          <w:rFonts w:ascii="Calibri"/>
          <w:sz w:val="21"/>
        </w:rPr>
        <w:t>9.</w:t>
      </w:r>
    </w:p>
    <w:p w14:paraId="0718E048" w14:textId="77777777" w:rsidR="00382F71" w:rsidRDefault="00382F71">
      <w:pPr>
        <w:pStyle w:val="a3"/>
        <w:spacing w:before="4"/>
        <w:rPr>
          <w:rFonts w:ascii="Calibri"/>
          <w:sz w:val="17"/>
        </w:rPr>
      </w:pPr>
    </w:p>
    <w:p w14:paraId="6060DD1B" w14:textId="77777777" w:rsidR="00382F71" w:rsidRDefault="00000000">
      <w:pPr>
        <w:pStyle w:val="a5"/>
        <w:numPr>
          <w:ilvl w:val="0"/>
          <w:numId w:val="142"/>
        </w:numPr>
        <w:tabs>
          <w:tab w:val="left" w:pos="685"/>
        </w:tabs>
        <w:ind w:left="684" w:hanging="214"/>
        <w:rPr>
          <w:rFonts w:ascii="Calibri"/>
          <w:sz w:val="21"/>
        </w:rPr>
      </w:pPr>
      <w:r>
        <w:rPr>
          <w:rFonts w:ascii="Calibri"/>
          <w:sz w:val="21"/>
        </w:rPr>
        <w:t>kills</w:t>
      </w:r>
      <w:r>
        <w:rPr>
          <w:rFonts w:ascii="Calibri"/>
          <w:spacing w:val="-1"/>
          <w:sz w:val="21"/>
        </w:rPr>
        <w:t xml:space="preserve"> </w:t>
      </w:r>
      <w:r>
        <w:rPr>
          <w:rFonts w:ascii="Calibri"/>
          <w:sz w:val="21"/>
        </w:rPr>
        <w:t>all</w:t>
      </w:r>
      <w:r>
        <w:rPr>
          <w:rFonts w:ascii="Calibri"/>
          <w:spacing w:val="-5"/>
          <w:sz w:val="21"/>
        </w:rPr>
        <w:t xml:space="preserve"> </w:t>
      </w:r>
      <w:r>
        <w:rPr>
          <w:rFonts w:ascii="Calibri"/>
          <w:sz w:val="21"/>
        </w:rPr>
        <w:t>processes</w:t>
      </w:r>
      <w:r>
        <w:rPr>
          <w:rFonts w:ascii="Calibri"/>
          <w:spacing w:val="-1"/>
          <w:sz w:val="21"/>
        </w:rPr>
        <w:t xml:space="preserve"> </w:t>
      </w:r>
      <w:r>
        <w:rPr>
          <w:rFonts w:ascii="Calibri"/>
          <w:sz w:val="21"/>
        </w:rPr>
        <w:t>belonging to</w:t>
      </w:r>
      <w:r>
        <w:rPr>
          <w:rFonts w:ascii="Calibri"/>
          <w:spacing w:val="-4"/>
          <w:sz w:val="21"/>
        </w:rPr>
        <w:t xml:space="preserve"> </w:t>
      </w:r>
      <w:r>
        <w:rPr>
          <w:rFonts w:ascii="Calibri"/>
          <w:sz w:val="21"/>
        </w:rPr>
        <w:t>UID</w:t>
      </w:r>
      <w:r>
        <w:rPr>
          <w:rFonts w:ascii="Calibri"/>
          <w:spacing w:val="-2"/>
          <w:sz w:val="21"/>
        </w:rPr>
        <w:t xml:space="preserve"> </w:t>
      </w:r>
      <w:r>
        <w:rPr>
          <w:rFonts w:ascii="Calibri"/>
          <w:sz w:val="21"/>
        </w:rPr>
        <w:t>9.</w:t>
      </w:r>
    </w:p>
    <w:p w14:paraId="7F0F426D" w14:textId="77777777" w:rsidR="00382F71" w:rsidRDefault="00382F71">
      <w:pPr>
        <w:pStyle w:val="a3"/>
        <w:spacing w:before="4"/>
        <w:rPr>
          <w:rFonts w:ascii="Calibri"/>
          <w:sz w:val="17"/>
        </w:rPr>
      </w:pPr>
    </w:p>
    <w:p w14:paraId="077445D7" w14:textId="77777777" w:rsidR="00382F71" w:rsidRDefault="00000000">
      <w:pPr>
        <w:pStyle w:val="a5"/>
        <w:numPr>
          <w:ilvl w:val="0"/>
          <w:numId w:val="142"/>
        </w:numPr>
        <w:tabs>
          <w:tab w:val="left" w:pos="685"/>
        </w:tabs>
        <w:ind w:left="684" w:hanging="214"/>
        <w:rPr>
          <w:rFonts w:ascii="Calibri"/>
          <w:sz w:val="21"/>
        </w:rPr>
      </w:pPr>
      <w:r>
        <w:rPr>
          <w:rFonts w:ascii="Calibri"/>
          <w:sz w:val="21"/>
        </w:rPr>
        <w:t>sends</w:t>
      </w:r>
      <w:r>
        <w:rPr>
          <w:rFonts w:ascii="Calibri"/>
          <w:spacing w:val="-4"/>
          <w:sz w:val="21"/>
        </w:rPr>
        <w:t xml:space="preserve"> </w:t>
      </w:r>
      <w:r>
        <w:rPr>
          <w:rFonts w:ascii="Calibri"/>
          <w:sz w:val="21"/>
        </w:rPr>
        <w:t>SIGKILL to</w:t>
      </w:r>
      <w:r>
        <w:rPr>
          <w:rFonts w:ascii="Calibri"/>
          <w:spacing w:val="-5"/>
          <w:sz w:val="21"/>
        </w:rPr>
        <w:t xml:space="preserve"> </w:t>
      </w:r>
      <w:r>
        <w:rPr>
          <w:rFonts w:ascii="Calibri"/>
          <w:sz w:val="21"/>
        </w:rPr>
        <w:t>the</w:t>
      </w:r>
      <w:r>
        <w:rPr>
          <w:rFonts w:ascii="Calibri"/>
          <w:spacing w:val="-2"/>
          <w:sz w:val="21"/>
        </w:rPr>
        <w:t xml:space="preserve"> </w:t>
      </w:r>
      <w:r>
        <w:rPr>
          <w:rFonts w:ascii="Calibri"/>
          <w:sz w:val="21"/>
        </w:rPr>
        <w:t>process</w:t>
      </w:r>
      <w:r>
        <w:rPr>
          <w:rFonts w:ascii="Calibri"/>
          <w:spacing w:val="-1"/>
          <w:sz w:val="21"/>
        </w:rPr>
        <w:t xml:space="preserve"> </w:t>
      </w:r>
      <w:r>
        <w:rPr>
          <w:rFonts w:ascii="Calibri"/>
          <w:sz w:val="21"/>
        </w:rPr>
        <w:t>whose</w:t>
      </w:r>
      <w:r>
        <w:rPr>
          <w:rFonts w:ascii="Calibri"/>
          <w:spacing w:val="-1"/>
          <w:sz w:val="21"/>
        </w:rPr>
        <w:t xml:space="preserve"> </w:t>
      </w:r>
      <w:r>
        <w:rPr>
          <w:rFonts w:ascii="Calibri"/>
          <w:sz w:val="21"/>
        </w:rPr>
        <w:t>PID</w:t>
      </w:r>
      <w:r>
        <w:rPr>
          <w:rFonts w:ascii="Calibri"/>
          <w:spacing w:val="-3"/>
          <w:sz w:val="21"/>
        </w:rPr>
        <w:t xml:space="preserve"> </w:t>
      </w:r>
      <w:r>
        <w:rPr>
          <w:rFonts w:ascii="Calibri"/>
          <w:sz w:val="21"/>
        </w:rPr>
        <w:t>is</w:t>
      </w:r>
      <w:r>
        <w:rPr>
          <w:rFonts w:ascii="Calibri"/>
          <w:spacing w:val="-3"/>
          <w:sz w:val="21"/>
        </w:rPr>
        <w:t xml:space="preserve"> </w:t>
      </w:r>
      <w:r>
        <w:rPr>
          <w:rFonts w:ascii="Calibri"/>
          <w:sz w:val="21"/>
        </w:rPr>
        <w:t>9.</w:t>
      </w:r>
    </w:p>
    <w:p w14:paraId="12A7EE7F" w14:textId="77777777" w:rsidR="00382F71" w:rsidRDefault="00382F71">
      <w:pPr>
        <w:pStyle w:val="a3"/>
        <w:spacing w:before="4"/>
        <w:rPr>
          <w:rFonts w:ascii="Calibri"/>
          <w:sz w:val="17"/>
        </w:rPr>
      </w:pPr>
    </w:p>
    <w:p w14:paraId="4F754A1D" w14:textId="77777777" w:rsidR="00382F71" w:rsidRDefault="00000000">
      <w:pPr>
        <w:pStyle w:val="a5"/>
        <w:numPr>
          <w:ilvl w:val="0"/>
          <w:numId w:val="142"/>
        </w:numPr>
        <w:tabs>
          <w:tab w:val="left" w:pos="697"/>
        </w:tabs>
        <w:ind w:left="696" w:hanging="226"/>
        <w:rPr>
          <w:rFonts w:ascii="Calibri"/>
          <w:sz w:val="21"/>
        </w:rPr>
      </w:pPr>
      <w:r>
        <w:rPr>
          <w:rFonts w:ascii="Calibri"/>
          <w:sz w:val="21"/>
        </w:rPr>
        <w:t>sends</w:t>
      </w:r>
      <w:r>
        <w:rPr>
          <w:rFonts w:ascii="Calibri"/>
          <w:spacing w:val="-4"/>
          <w:sz w:val="21"/>
        </w:rPr>
        <w:t xml:space="preserve"> </w:t>
      </w:r>
      <w:r>
        <w:rPr>
          <w:rFonts w:ascii="Calibri"/>
          <w:sz w:val="21"/>
        </w:rPr>
        <w:t>SIGTERM to</w:t>
      </w:r>
      <w:r>
        <w:rPr>
          <w:rFonts w:ascii="Calibri"/>
          <w:spacing w:val="-5"/>
          <w:sz w:val="21"/>
        </w:rPr>
        <w:t xml:space="preserve"> </w:t>
      </w:r>
      <w:r>
        <w:rPr>
          <w:rFonts w:ascii="Calibri"/>
          <w:sz w:val="21"/>
        </w:rPr>
        <w:t>the</w:t>
      </w:r>
      <w:r>
        <w:rPr>
          <w:rFonts w:ascii="Calibri"/>
          <w:spacing w:val="-1"/>
          <w:sz w:val="21"/>
        </w:rPr>
        <w:t xml:space="preserve"> </w:t>
      </w:r>
      <w:r>
        <w:rPr>
          <w:rFonts w:ascii="Calibri"/>
          <w:sz w:val="21"/>
        </w:rPr>
        <w:t>process</w:t>
      </w:r>
      <w:r>
        <w:rPr>
          <w:rFonts w:ascii="Calibri"/>
          <w:spacing w:val="-2"/>
          <w:sz w:val="21"/>
        </w:rPr>
        <w:t xml:space="preserve"> </w:t>
      </w:r>
      <w:r>
        <w:rPr>
          <w:rFonts w:ascii="Calibri"/>
          <w:sz w:val="21"/>
        </w:rPr>
        <w:t>whose</w:t>
      </w:r>
      <w:r>
        <w:rPr>
          <w:rFonts w:ascii="Calibri"/>
          <w:spacing w:val="-1"/>
          <w:sz w:val="21"/>
        </w:rPr>
        <w:t xml:space="preserve"> </w:t>
      </w:r>
      <w:r>
        <w:rPr>
          <w:rFonts w:ascii="Calibri"/>
          <w:sz w:val="21"/>
        </w:rPr>
        <w:t>PID</w:t>
      </w:r>
      <w:r>
        <w:rPr>
          <w:rFonts w:ascii="Calibri"/>
          <w:spacing w:val="-3"/>
          <w:sz w:val="21"/>
        </w:rPr>
        <w:t xml:space="preserve"> </w:t>
      </w:r>
      <w:r>
        <w:rPr>
          <w:rFonts w:ascii="Calibri"/>
          <w:sz w:val="21"/>
        </w:rPr>
        <w:t>IS</w:t>
      </w:r>
      <w:r>
        <w:rPr>
          <w:rFonts w:ascii="Calibri"/>
          <w:spacing w:val="-3"/>
          <w:sz w:val="21"/>
        </w:rPr>
        <w:t xml:space="preserve"> </w:t>
      </w:r>
      <w:r>
        <w:rPr>
          <w:rFonts w:ascii="Calibri"/>
          <w:sz w:val="21"/>
        </w:rPr>
        <w:t>9.</w:t>
      </w:r>
    </w:p>
    <w:p w14:paraId="61A91B6A" w14:textId="77777777" w:rsidR="00382F71" w:rsidRDefault="00382F71">
      <w:pPr>
        <w:pStyle w:val="a3"/>
        <w:rPr>
          <w:rFonts w:ascii="Calibri"/>
          <w:sz w:val="20"/>
        </w:rPr>
      </w:pPr>
    </w:p>
    <w:p w14:paraId="2F8DAC64" w14:textId="77777777" w:rsidR="00382F71" w:rsidRDefault="00382F71">
      <w:pPr>
        <w:pStyle w:val="a3"/>
        <w:rPr>
          <w:rFonts w:ascii="Calibri"/>
          <w:sz w:val="20"/>
        </w:rPr>
      </w:pPr>
    </w:p>
    <w:p w14:paraId="691B4DF8" w14:textId="77777777" w:rsidR="00382F71" w:rsidRDefault="00382F71">
      <w:pPr>
        <w:pStyle w:val="a3"/>
        <w:rPr>
          <w:rFonts w:ascii="Calibri"/>
          <w:sz w:val="20"/>
        </w:rPr>
      </w:pPr>
    </w:p>
    <w:p w14:paraId="578B1489" w14:textId="77777777" w:rsidR="00382F71" w:rsidRDefault="00000000">
      <w:pPr>
        <w:pStyle w:val="a5"/>
        <w:numPr>
          <w:ilvl w:val="2"/>
          <w:numId w:val="126"/>
        </w:numPr>
        <w:tabs>
          <w:tab w:val="left" w:pos="1192"/>
        </w:tabs>
        <w:spacing w:before="153"/>
        <w:ind w:hanging="721"/>
        <w:rPr>
          <w:sz w:val="28"/>
        </w:rPr>
      </w:pPr>
      <w:bookmarkStart w:id="659" w:name="2.2.18如何删除一个非空子目录/tmp？"/>
      <w:bookmarkStart w:id="660" w:name="_bookmark330"/>
      <w:bookmarkEnd w:id="659"/>
      <w:bookmarkEnd w:id="660"/>
      <w:r>
        <w:rPr>
          <w:color w:val="4AACC5"/>
          <w:sz w:val="28"/>
        </w:rPr>
        <w:t>如何删除一个非空子目录</w:t>
      </w:r>
      <w:r>
        <w:rPr>
          <w:rFonts w:ascii="Calibri" w:eastAsia="Calibri"/>
          <w:b/>
          <w:color w:val="4AACC5"/>
          <w:sz w:val="28"/>
        </w:rPr>
        <w:t>/</w:t>
      </w:r>
      <w:proofErr w:type="spellStart"/>
      <w:r>
        <w:rPr>
          <w:rFonts w:ascii="Calibri" w:eastAsia="Calibri"/>
          <w:b/>
          <w:color w:val="4AACC5"/>
          <w:sz w:val="28"/>
        </w:rPr>
        <w:t>tmp</w:t>
      </w:r>
      <w:proofErr w:type="spellEnd"/>
      <w:r>
        <w:rPr>
          <w:color w:val="4AACC5"/>
          <w:sz w:val="28"/>
        </w:rPr>
        <w:t>？</w:t>
      </w:r>
    </w:p>
    <w:p w14:paraId="0D9FA5C3" w14:textId="77777777" w:rsidR="00382F71" w:rsidRDefault="00382F71">
      <w:pPr>
        <w:pStyle w:val="a3"/>
        <w:spacing w:before="5"/>
        <w:rPr>
          <w:sz w:val="23"/>
        </w:rPr>
      </w:pPr>
    </w:p>
    <w:p w14:paraId="40A6E316" w14:textId="77777777" w:rsidR="00382F71" w:rsidRDefault="00000000">
      <w:pPr>
        <w:pStyle w:val="a5"/>
        <w:numPr>
          <w:ilvl w:val="0"/>
          <w:numId w:val="143"/>
        </w:numPr>
        <w:tabs>
          <w:tab w:val="left" w:pos="695"/>
        </w:tabs>
        <w:rPr>
          <w:rFonts w:ascii="Calibri"/>
          <w:sz w:val="21"/>
        </w:rPr>
      </w:pPr>
      <w:r>
        <w:rPr>
          <w:rFonts w:ascii="Calibri"/>
          <w:sz w:val="21"/>
        </w:rPr>
        <w:t>del</w:t>
      </w:r>
      <w:r>
        <w:rPr>
          <w:rFonts w:ascii="Calibri"/>
          <w:spacing w:val="-6"/>
          <w:sz w:val="21"/>
        </w:rPr>
        <w:t xml:space="preserve"> </w:t>
      </w:r>
      <w:r>
        <w:rPr>
          <w:rFonts w:ascii="Calibri"/>
          <w:sz w:val="21"/>
        </w:rPr>
        <w:t>/</w:t>
      </w:r>
      <w:proofErr w:type="spellStart"/>
      <w:r>
        <w:rPr>
          <w:rFonts w:ascii="Calibri"/>
          <w:sz w:val="21"/>
        </w:rPr>
        <w:t>tmp</w:t>
      </w:r>
      <w:proofErr w:type="spellEnd"/>
      <w:r>
        <w:rPr>
          <w:rFonts w:ascii="Calibri"/>
          <w:sz w:val="21"/>
        </w:rPr>
        <w:t>/*</w:t>
      </w:r>
    </w:p>
    <w:p w14:paraId="5D629423" w14:textId="77777777" w:rsidR="00382F71" w:rsidRDefault="00382F71">
      <w:pPr>
        <w:pStyle w:val="a3"/>
        <w:spacing w:before="4"/>
        <w:rPr>
          <w:rFonts w:ascii="Calibri"/>
          <w:sz w:val="17"/>
        </w:rPr>
      </w:pPr>
    </w:p>
    <w:p w14:paraId="29D9F80E" w14:textId="77777777" w:rsidR="00382F71" w:rsidRDefault="00000000">
      <w:pPr>
        <w:pStyle w:val="a5"/>
        <w:numPr>
          <w:ilvl w:val="0"/>
          <w:numId w:val="143"/>
        </w:numPr>
        <w:tabs>
          <w:tab w:val="left" w:pos="685"/>
        </w:tabs>
        <w:ind w:left="684" w:hanging="214"/>
        <w:rPr>
          <w:rFonts w:ascii="Calibri"/>
          <w:sz w:val="21"/>
        </w:rPr>
      </w:pPr>
      <w:r>
        <w:rPr>
          <w:rFonts w:ascii="Calibri"/>
          <w:sz w:val="21"/>
        </w:rPr>
        <w:t>rm</w:t>
      </w:r>
      <w:r>
        <w:rPr>
          <w:rFonts w:ascii="Calibri"/>
          <w:spacing w:val="-1"/>
          <w:sz w:val="21"/>
        </w:rPr>
        <w:t xml:space="preserve"> </w:t>
      </w:r>
      <w:r>
        <w:rPr>
          <w:rFonts w:ascii="Calibri"/>
          <w:sz w:val="21"/>
        </w:rPr>
        <w:t>-rf</w:t>
      </w:r>
      <w:r>
        <w:rPr>
          <w:rFonts w:ascii="Calibri"/>
          <w:spacing w:val="-2"/>
          <w:sz w:val="21"/>
        </w:rPr>
        <w:t xml:space="preserve"> </w:t>
      </w:r>
      <w:r>
        <w:rPr>
          <w:rFonts w:ascii="Calibri"/>
          <w:sz w:val="21"/>
        </w:rPr>
        <w:t>/</w:t>
      </w:r>
      <w:proofErr w:type="spellStart"/>
      <w:r>
        <w:rPr>
          <w:rFonts w:ascii="Calibri"/>
          <w:sz w:val="21"/>
        </w:rPr>
        <w:t>tmp</w:t>
      </w:r>
      <w:proofErr w:type="spellEnd"/>
    </w:p>
    <w:p w14:paraId="2A0DF5CC" w14:textId="77777777" w:rsidR="00382F71" w:rsidRDefault="00382F71">
      <w:pPr>
        <w:pStyle w:val="a3"/>
        <w:spacing w:before="4"/>
        <w:rPr>
          <w:rFonts w:ascii="Calibri"/>
          <w:sz w:val="17"/>
        </w:rPr>
      </w:pPr>
    </w:p>
    <w:p w14:paraId="749B5C3D" w14:textId="77777777" w:rsidR="00382F71" w:rsidRDefault="00000000">
      <w:pPr>
        <w:pStyle w:val="a5"/>
        <w:numPr>
          <w:ilvl w:val="0"/>
          <w:numId w:val="143"/>
        </w:numPr>
        <w:tabs>
          <w:tab w:val="left" w:pos="685"/>
        </w:tabs>
        <w:ind w:left="684" w:hanging="214"/>
        <w:rPr>
          <w:rFonts w:ascii="Calibri"/>
          <w:sz w:val="21"/>
        </w:rPr>
      </w:pPr>
      <w:r>
        <w:rPr>
          <w:rFonts w:ascii="Calibri"/>
          <w:sz w:val="21"/>
        </w:rPr>
        <w:t>rm</w:t>
      </w:r>
      <w:r>
        <w:rPr>
          <w:rFonts w:ascii="Calibri"/>
          <w:spacing w:val="-2"/>
          <w:sz w:val="21"/>
        </w:rPr>
        <w:t xml:space="preserve"> </w:t>
      </w:r>
      <w:r>
        <w:rPr>
          <w:rFonts w:ascii="Calibri"/>
          <w:sz w:val="21"/>
        </w:rPr>
        <w:t>-Ra</w:t>
      </w:r>
      <w:r>
        <w:rPr>
          <w:rFonts w:ascii="Calibri"/>
          <w:spacing w:val="-1"/>
          <w:sz w:val="21"/>
        </w:rPr>
        <w:t xml:space="preserve"> </w:t>
      </w:r>
      <w:r>
        <w:rPr>
          <w:rFonts w:ascii="Calibri"/>
          <w:sz w:val="21"/>
        </w:rPr>
        <w:t>/</w:t>
      </w:r>
      <w:proofErr w:type="spellStart"/>
      <w:r>
        <w:rPr>
          <w:rFonts w:ascii="Calibri"/>
          <w:sz w:val="21"/>
        </w:rPr>
        <w:t>tmp</w:t>
      </w:r>
      <w:proofErr w:type="spellEnd"/>
      <w:r>
        <w:rPr>
          <w:rFonts w:ascii="Calibri"/>
          <w:sz w:val="21"/>
        </w:rPr>
        <w:t>/*</w:t>
      </w:r>
    </w:p>
    <w:p w14:paraId="072E74CB" w14:textId="77777777" w:rsidR="00382F71" w:rsidRDefault="00382F71">
      <w:pPr>
        <w:pStyle w:val="a3"/>
        <w:spacing w:before="4"/>
        <w:rPr>
          <w:rFonts w:ascii="Calibri"/>
          <w:sz w:val="17"/>
        </w:rPr>
      </w:pPr>
    </w:p>
    <w:p w14:paraId="1C434120" w14:textId="77777777" w:rsidR="00382F71" w:rsidRDefault="00000000">
      <w:pPr>
        <w:pStyle w:val="a5"/>
        <w:numPr>
          <w:ilvl w:val="0"/>
          <w:numId w:val="143"/>
        </w:numPr>
        <w:tabs>
          <w:tab w:val="left" w:pos="697"/>
        </w:tabs>
        <w:spacing w:before="1"/>
        <w:ind w:left="696" w:hanging="226"/>
        <w:rPr>
          <w:rFonts w:ascii="Calibri"/>
          <w:sz w:val="21"/>
        </w:rPr>
      </w:pPr>
      <w:r>
        <w:rPr>
          <w:rFonts w:ascii="Calibri"/>
          <w:sz w:val="21"/>
        </w:rPr>
        <w:t>rm</w:t>
      </w:r>
      <w:r>
        <w:rPr>
          <w:rFonts w:ascii="Calibri"/>
          <w:spacing w:val="-2"/>
          <w:sz w:val="21"/>
        </w:rPr>
        <w:t xml:space="preserve"> </w:t>
      </w:r>
      <w:r>
        <w:rPr>
          <w:rFonts w:ascii="Calibri"/>
          <w:sz w:val="21"/>
        </w:rPr>
        <w:t>-rf</w:t>
      </w:r>
      <w:r>
        <w:rPr>
          <w:rFonts w:ascii="Calibri"/>
          <w:spacing w:val="-1"/>
          <w:sz w:val="21"/>
        </w:rPr>
        <w:t xml:space="preserve"> </w:t>
      </w:r>
      <w:r>
        <w:rPr>
          <w:rFonts w:ascii="Calibri"/>
          <w:sz w:val="21"/>
        </w:rPr>
        <w:t>/</w:t>
      </w:r>
      <w:proofErr w:type="spellStart"/>
      <w:r>
        <w:rPr>
          <w:rFonts w:ascii="Calibri"/>
          <w:sz w:val="21"/>
        </w:rPr>
        <w:t>tmp</w:t>
      </w:r>
      <w:proofErr w:type="spellEnd"/>
      <w:r>
        <w:rPr>
          <w:rFonts w:ascii="Calibri"/>
          <w:sz w:val="21"/>
        </w:rPr>
        <w:t>/*</w:t>
      </w:r>
    </w:p>
    <w:p w14:paraId="5B263700" w14:textId="77777777" w:rsidR="00382F71" w:rsidRDefault="00382F71">
      <w:pPr>
        <w:pStyle w:val="a3"/>
        <w:rPr>
          <w:rFonts w:ascii="Calibri"/>
          <w:sz w:val="20"/>
        </w:rPr>
      </w:pPr>
    </w:p>
    <w:p w14:paraId="6418D4B0" w14:textId="77777777" w:rsidR="00382F71" w:rsidRDefault="00382F71">
      <w:pPr>
        <w:pStyle w:val="a3"/>
        <w:rPr>
          <w:rFonts w:ascii="Calibri"/>
          <w:sz w:val="20"/>
        </w:rPr>
      </w:pPr>
    </w:p>
    <w:p w14:paraId="27A44E0A" w14:textId="77777777" w:rsidR="00382F71" w:rsidRDefault="00382F71">
      <w:pPr>
        <w:pStyle w:val="a3"/>
        <w:rPr>
          <w:rFonts w:ascii="Calibri"/>
          <w:sz w:val="20"/>
        </w:rPr>
      </w:pPr>
    </w:p>
    <w:p w14:paraId="655290E6" w14:textId="77777777" w:rsidR="00382F71" w:rsidRDefault="00000000">
      <w:pPr>
        <w:pStyle w:val="4"/>
        <w:numPr>
          <w:ilvl w:val="2"/>
          <w:numId w:val="126"/>
        </w:numPr>
        <w:tabs>
          <w:tab w:val="left" w:pos="1192"/>
        </w:tabs>
        <w:spacing w:before="152"/>
        <w:ind w:hanging="721"/>
      </w:pPr>
      <w:bookmarkStart w:id="661" w:name="2.2.19对所有用户的变量设置，应当放在哪个文件下？"/>
      <w:bookmarkStart w:id="662" w:name="_bookmark331"/>
      <w:bookmarkEnd w:id="661"/>
      <w:bookmarkEnd w:id="662"/>
      <w:r>
        <w:rPr>
          <w:color w:val="4AACC5"/>
        </w:rPr>
        <w:t>对所有用户的变量设置，应当放在哪个文件下？</w:t>
      </w:r>
    </w:p>
    <w:p w14:paraId="2B8DBB65" w14:textId="77777777" w:rsidR="00382F71" w:rsidRDefault="00382F71">
      <w:pPr>
        <w:pStyle w:val="a3"/>
        <w:spacing w:before="5"/>
        <w:rPr>
          <w:sz w:val="23"/>
        </w:rPr>
      </w:pPr>
    </w:p>
    <w:p w14:paraId="775AE47C" w14:textId="77777777" w:rsidR="00382F71" w:rsidRDefault="00000000">
      <w:pPr>
        <w:pStyle w:val="a5"/>
        <w:numPr>
          <w:ilvl w:val="0"/>
          <w:numId w:val="144"/>
        </w:numPr>
        <w:tabs>
          <w:tab w:val="left" w:pos="695"/>
        </w:tabs>
        <w:rPr>
          <w:rFonts w:ascii="Calibri"/>
          <w:sz w:val="21"/>
        </w:rPr>
      </w:pPr>
      <w:r>
        <w:rPr>
          <w:rFonts w:ascii="Calibri"/>
          <w:sz w:val="21"/>
        </w:rPr>
        <w:t>/</w:t>
      </w:r>
      <w:proofErr w:type="spellStart"/>
      <w:r>
        <w:rPr>
          <w:rFonts w:ascii="Calibri"/>
          <w:sz w:val="21"/>
        </w:rPr>
        <w:t>etc</w:t>
      </w:r>
      <w:proofErr w:type="spellEnd"/>
      <w:r>
        <w:rPr>
          <w:rFonts w:ascii="Calibri"/>
          <w:sz w:val="21"/>
        </w:rPr>
        <w:t>/</w:t>
      </w:r>
      <w:proofErr w:type="spellStart"/>
      <w:r>
        <w:rPr>
          <w:rFonts w:ascii="Calibri"/>
          <w:sz w:val="21"/>
        </w:rPr>
        <w:t>bashrc</w:t>
      </w:r>
      <w:proofErr w:type="spellEnd"/>
    </w:p>
    <w:p w14:paraId="74FC5E3B" w14:textId="77777777" w:rsidR="00382F71" w:rsidRDefault="00382F71">
      <w:pPr>
        <w:pStyle w:val="a3"/>
        <w:spacing w:before="4"/>
        <w:rPr>
          <w:rFonts w:ascii="Calibri"/>
          <w:sz w:val="17"/>
        </w:rPr>
      </w:pPr>
    </w:p>
    <w:p w14:paraId="10B800F0" w14:textId="77777777" w:rsidR="00382F71" w:rsidRDefault="00000000">
      <w:pPr>
        <w:pStyle w:val="a5"/>
        <w:numPr>
          <w:ilvl w:val="0"/>
          <w:numId w:val="144"/>
        </w:numPr>
        <w:tabs>
          <w:tab w:val="left" w:pos="685"/>
        </w:tabs>
        <w:ind w:left="684" w:hanging="214"/>
        <w:rPr>
          <w:rFonts w:ascii="Calibri"/>
          <w:sz w:val="21"/>
        </w:rPr>
      </w:pPr>
      <w:r>
        <w:rPr>
          <w:rFonts w:ascii="Calibri"/>
          <w:sz w:val="21"/>
        </w:rPr>
        <w:t>/</w:t>
      </w:r>
      <w:proofErr w:type="spellStart"/>
      <w:r>
        <w:rPr>
          <w:rFonts w:ascii="Calibri"/>
          <w:sz w:val="21"/>
        </w:rPr>
        <w:t>etc</w:t>
      </w:r>
      <w:proofErr w:type="spellEnd"/>
      <w:r>
        <w:rPr>
          <w:rFonts w:ascii="Calibri"/>
          <w:sz w:val="21"/>
        </w:rPr>
        <w:t>/profile</w:t>
      </w:r>
    </w:p>
    <w:p w14:paraId="7E08A245" w14:textId="77777777" w:rsidR="00382F71" w:rsidRDefault="00382F71">
      <w:pPr>
        <w:pStyle w:val="a3"/>
        <w:spacing w:before="4"/>
        <w:rPr>
          <w:rFonts w:ascii="Calibri"/>
          <w:sz w:val="17"/>
        </w:rPr>
      </w:pPr>
    </w:p>
    <w:p w14:paraId="2C461BEA" w14:textId="77777777" w:rsidR="00382F71" w:rsidRDefault="00000000">
      <w:pPr>
        <w:pStyle w:val="a5"/>
        <w:numPr>
          <w:ilvl w:val="0"/>
          <w:numId w:val="144"/>
        </w:numPr>
        <w:tabs>
          <w:tab w:val="left" w:pos="685"/>
        </w:tabs>
        <w:spacing w:before="1"/>
        <w:ind w:left="684" w:hanging="214"/>
        <w:rPr>
          <w:rFonts w:ascii="Calibri"/>
          <w:sz w:val="21"/>
        </w:rPr>
      </w:pPr>
      <w:r>
        <w:rPr>
          <w:rFonts w:ascii="Calibri"/>
          <w:sz w:val="21"/>
        </w:rPr>
        <w:t>~/.</w:t>
      </w:r>
      <w:proofErr w:type="spellStart"/>
      <w:r>
        <w:rPr>
          <w:rFonts w:ascii="Calibri"/>
          <w:sz w:val="21"/>
        </w:rPr>
        <w:t>bash_profile</w:t>
      </w:r>
      <w:proofErr w:type="spellEnd"/>
    </w:p>
    <w:p w14:paraId="18A9BAC0" w14:textId="77777777" w:rsidR="00382F71" w:rsidRDefault="00382F71">
      <w:pPr>
        <w:pStyle w:val="a3"/>
        <w:spacing w:before="4"/>
        <w:rPr>
          <w:rFonts w:ascii="Calibri"/>
          <w:sz w:val="17"/>
        </w:rPr>
      </w:pPr>
    </w:p>
    <w:p w14:paraId="426E09F4" w14:textId="77777777" w:rsidR="00382F71" w:rsidRDefault="00000000">
      <w:pPr>
        <w:pStyle w:val="a5"/>
        <w:numPr>
          <w:ilvl w:val="0"/>
          <w:numId w:val="144"/>
        </w:numPr>
        <w:tabs>
          <w:tab w:val="left" w:pos="697"/>
        </w:tabs>
        <w:ind w:left="696" w:hanging="226"/>
        <w:rPr>
          <w:rFonts w:ascii="Calibri"/>
          <w:sz w:val="21"/>
        </w:rPr>
      </w:pPr>
      <w:r>
        <w:rPr>
          <w:rFonts w:ascii="Calibri"/>
          <w:sz w:val="21"/>
        </w:rPr>
        <w:t>/</w:t>
      </w:r>
      <w:proofErr w:type="spellStart"/>
      <w:r>
        <w:rPr>
          <w:rFonts w:ascii="Calibri"/>
          <w:sz w:val="21"/>
        </w:rPr>
        <w:t>etc</w:t>
      </w:r>
      <w:proofErr w:type="spellEnd"/>
      <w:r>
        <w:rPr>
          <w:rFonts w:ascii="Calibri"/>
          <w:sz w:val="21"/>
        </w:rPr>
        <w:t>/</w:t>
      </w:r>
      <w:proofErr w:type="spellStart"/>
      <w:r>
        <w:rPr>
          <w:rFonts w:ascii="Calibri"/>
          <w:sz w:val="21"/>
        </w:rPr>
        <w:t>skel</w:t>
      </w:r>
      <w:proofErr w:type="spellEnd"/>
      <w:proofErr w:type="gramStart"/>
      <w:r>
        <w:rPr>
          <w:rFonts w:ascii="Calibri"/>
          <w:sz w:val="21"/>
        </w:rPr>
        <w:t>/.</w:t>
      </w:r>
      <w:proofErr w:type="spellStart"/>
      <w:r>
        <w:rPr>
          <w:rFonts w:ascii="Calibri"/>
          <w:sz w:val="21"/>
        </w:rPr>
        <w:t>bashrc</w:t>
      </w:r>
      <w:proofErr w:type="spellEnd"/>
      <w:proofErr w:type="gramEnd"/>
    </w:p>
    <w:p w14:paraId="1280A3F2" w14:textId="77777777" w:rsidR="00382F71" w:rsidRDefault="00382F71">
      <w:pPr>
        <w:pStyle w:val="a3"/>
        <w:rPr>
          <w:rFonts w:ascii="Calibri"/>
          <w:sz w:val="20"/>
        </w:rPr>
      </w:pPr>
    </w:p>
    <w:p w14:paraId="6C1E2745" w14:textId="77777777" w:rsidR="00382F71" w:rsidRDefault="00000000">
      <w:pPr>
        <w:pStyle w:val="a5"/>
        <w:numPr>
          <w:ilvl w:val="2"/>
          <w:numId w:val="126"/>
        </w:numPr>
        <w:tabs>
          <w:tab w:val="left" w:pos="1192"/>
        </w:tabs>
        <w:spacing w:before="173"/>
        <w:ind w:hanging="721"/>
        <w:rPr>
          <w:sz w:val="28"/>
        </w:rPr>
      </w:pPr>
      <w:bookmarkStart w:id="663" w:name="2.2.20在Linux系统中的脚本文件一般以什么开头？"/>
      <w:bookmarkStart w:id="664" w:name="_bookmark332"/>
      <w:bookmarkEnd w:id="663"/>
      <w:bookmarkEnd w:id="664"/>
      <w:r>
        <w:rPr>
          <w:color w:val="4AACC5"/>
          <w:spacing w:val="-33"/>
          <w:sz w:val="28"/>
        </w:rPr>
        <w:t xml:space="preserve">在 </w:t>
      </w:r>
      <w:r>
        <w:rPr>
          <w:rFonts w:ascii="Calibri" w:eastAsia="Calibri"/>
          <w:b/>
          <w:color w:val="4AACC5"/>
          <w:sz w:val="28"/>
        </w:rPr>
        <w:t>Linux</w:t>
      </w:r>
      <w:r>
        <w:rPr>
          <w:rFonts w:ascii="Calibri" w:eastAsia="Calibri"/>
          <w:b/>
          <w:color w:val="4AACC5"/>
          <w:spacing w:val="7"/>
          <w:sz w:val="28"/>
        </w:rPr>
        <w:t xml:space="preserve"> </w:t>
      </w:r>
      <w:r>
        <w:rPr>
          <w:color w:val="4AACC5"/>
          <w:sz w:val="28"/>
        </w:rPr>
        <w:t>系统中的脚本文件一般以什么开头？</w:t>
      </w:r>
    </w:p>
    <w:p w14:paraId="5BD57049" w14:textId="77777777" w:rsidR="00382F71" w:rsidRDefault="00382F71">
      <w:pPr>
        <w:pStyle w:val="a3"/>
        <w:spacing w:before="5"/>
        <w:rPr>
          <w:sz w:val="23"/>
        </w:rPr>
      </w:pPr>
    </w:p>
    <w:p w14:paraId="264181DA" w14:textId="77777777" w:rsidR="00382F71" w:rsidRDefault="00000000">
      <w:pPr>
        <w:pStyle w:val="a5"/>
        <w:numPr>
          <w:ilvl w:val="0"/>
          <w:numId w:val="145"/>
        </w:numPr>
        <w:tabs>
          <w:tab w:val="left" w:pos="695"/>
        </w:tabs>
        <w:rPr>
          <w:rFonts w:ascii="Calibri"/>
          <w:sz w:val="21"/>
        </w:rPr>
      </w:pPr>
      <w:r>
        <w:rPr>
          <w:rFonts w:ascii="Calibri"/>
          <w:sz w:val="21"/>
        </w:rPr>
        <w:t>$/bin/</w:t>
      </w:r>
      <w:proofErr w:type="spellStart"/>
      <w:r>
        <w:rPr>
          <w:rFonts w:ascii="Calibri"/>
          <w:sz w:val="21"/>
        </w:rPr>
        <w:t>sh</w:t>
      </w:r>
      <w:proofErr w:type="spellEnd"/>
    </w:p>
    <w:p w14:paraId="3A1F6029" w14:textId="77777777" w:rsidR="00382F71" w:rsidRDefault="00382F71">
      <w:pPr>
        <w:pStyle w:val="a3"/>
        <w:spacing w:before="4"/>
        <w:rPr>
          <w:rFonts w:ascii="Calibri"/>
          <w:sz w:val="17"/>
        </w:rPr>
      </w:pPr>
    </w:p>
    <w:p w14:paraId="60B8E82C" w14:textId="77777777" w:rsidR="00382F71" w:rsidRDefault="00000000">
      <w:pPr>
        <w:pStyle w:val="a5"/>
        <w:numPr>
          <w:ilvl w:val="0"/>
          <w:numId w:val="145"/>
        </w:numPr>
        <w:tabs>
          <w:tab w:val="left" w:pos="685"/>
        </w:tabs>
        <w:ind w:left="684" w:hanging="214"/>
        <w:rPr>
          <w:rFonts w:ascii="Calibri"/>
          <w:sz w:val="21"/>
        </w:rPr>
      </w:pPr>
      <w:proofErr w:type="gramStart"/>
      <w:r>
        <w:rPr>
          <w:rFonts w:ascii="Calibri"/>
          <w:sz w:val="21"/>
        </w:rPr>
        <w:t>#!/</w:t>
      </w:r>
      <w:proofErr w:type="gramEnd"/>
      <w:r>
        <w:rPr>
          <w:rFonts w:ascii="Calibri"/>
          <w:sz w:val="21"/>
        </w:rPr>
        <w:t>bin/sh</w:t>
      </w:r>
    </w:p>
    <w:p w14:paraId="30AFD3AD" w14:textId="77777777" w:rsidR="00382F71" w:rsidRDefault="00382F71">
      <w:pPr>
        <w:pStyle w:val="a3"/>
        <w:spacing w:before="4"/>
        <w:rPr>
          <w:rFonts w:ascii="Calibri"/>
          <w:sz w:val="17"/>
        </w:rPr>
      </w:pPr>
    </w:p>
    <w:p w14:paraId="645858B4" w14:textId="77777777" w:rsidR="00382F71" w:rsidRDefault="00000000">
      <w:pPr>
        <w:pStyle w:val="a5"/>
        <w:numPr>
          <w:ilvl w:val="0"/>
          <w:numId w:val="145"/>
        </w:numPr>
        <w:tabs>
          <w:tab w:val="left" w:pos="685"/>
        </w:tabs>
        <w:ind w:left="684" w:hanging="214"/>
        <w:rPr>
          <w:rFonts w:ascii="Calibri"/>
          <w:sz w:val="21"/>
        </w:rPr>
      </w:pPr>
      <w:r>
        <w:rPr>
          <w:rFonts w:ascii="Calibri"/>
          <w:sz w:val="21"/>
        </w:rPr>
        <w:t>use</w:t>
      </w:r>
      <w:r>
        <w:rPr>
          <w:rFonts w:ascii="Calibri"/>
          <w:spacing w:val="-5"/>
          <w:sz w:val="21"/>
        </w:rPr>
        <w:t xml:space="preserve"> </w:t>
      </w:r>
      <w:r>
        <w:rPr>
          <w:rFonts w:ascii="Calibri"/>
          <w:sz w:val="21"/>
        </w:rPr>
        <w:t>/bin/</w:t>
      </w:r>
      <w:proofErr w:type="spellStart"/>
      <w:r>
        <w:rPr>
          <w:rFonts w:ascii="Calibri"/>
          <w:sz w:val="21"/>
        </w:rPr>
        <w:t>sh</w:t>
      </w:r>
      <w:proofErr w:type="spellEnd"/>
    </w:p>
    <w:p w14:paraId="2C4FEED2" w14:textId="77777777" w:rsidR="00382F71" w:rsidRDefault="00382F71">
      <w:pPr>
        <w:pStyle w:val="a3"/>
        <w:spacing w:before="4"/>
        <w:rPr>
          <w:rFonts w:ascii="Calibri"/>
          <w:sz w:val="17"/>
        </w:rPr>
      </w:pPr>
    </w:p>
    <w:p w14:paraId="1189CAAE" w14:textId="77777777" w:rsidR="00382F71" w:rsidRDefault="00000000">
      <w:pPr>
        <w:pStyle w:val="a5"/>
        <w:numPr>
          <w:ilvl w:val="0"/>
          <w:numId w:val="145"/>
        </w:numPr>
        <w:tabs>
          <w:tab w:val="left" w:pos="697"/>
        </w:tabs>
        <w:ind w:left="696" w:hanging="226"/>
        <w:rPr>
          <w:rFonts w:ascii="Calibri"/>
          <w:sz w:val="21"/>
        </w:rPr>
      </w:pPr>
      <w:r>
        <w:rPr>
          <w:rFonts w:ascii="Calibri"/>
          <w:sz w:val="21"/>
        </w:rPr>
        <w:t>set</w:t>
      </w:r>
      <w:r>
        <w:rPr>
          <w:rFonts w:ascii="Calibri"/>
          <w:spacing w:val="-6"/>
          <w:sz w:val="21"/>
        </w:rPr>
        <w:t xml:space="preserve"> </w:t>
      </w:r>
      <w:r>
        <w:rPr>
          <w:rFonts w:ascii="Calibri"/>
          <w:sz w:val="21"/>
        </w:rPr>
        <w:t>shell=/bin/</w:t>
      </w:r>
      <w:proofErr w:type="spellStart"/>
      <w:r>
        <w:rPr>
          <w:rFonts w:ascii="Calibri"/>
          <w:sz w:val="21"/>
        </w:rPr>
        <w:t>sh</w:t>
      </w:r>
      <w:proofErr w:type="spellEnd"/>
    </w:p>
    <w:p w14:paraId="6E312743" w14:textId="77777777" w:rsidR="00382F71" w:rsidRDefault="00382F71">
      <w:pPr>
        <w:pStyle w:val="a3"/>
        <w:rPr>
          <w:rFonts w:ascii="Calibri"/>
          <w:sz w:val="20"/>
        </w:rPr>
      </w:pPr>
    </w:p>
    <w:p w14:paraId="6EBC1C10" w14:textId="77777777" w:rsidR="00382F71" w:rsidRDefault="00382F71">
      <w:pPr>
        <w:pStyle w:val="a3"/>
        <w:rPr>
          <w:rFonts w:ascii="Calibri"/>
          <w:sz w:val="20"/>
        </w:rPr>
      </w:pPr>
    </w:p>
    <w:p w14:paraId="418D9337" w14:textId="77777777" w:rsidR="00382F71" w:rsidRDefault="00382F71">
      <w:pPr>
        <w:pStyle w:val="a3"/>
        <w:rPr>
          <w:rFonts w:ascii="Calibri"/>
          <w:sz w:val="20"/>
        </w:rPr>
      </w:pPr>
    </w:p>
    <w:p w14:paraId="6F557321" w14:textId="77777777" w:rsidR="00382F71" w:rsidRDefault="00000000">
      <w:pPr>
        <w:pStyle w:val="a5"/>
        <w:numPr>
          <w:ilvl w:val="2"/>
          <w:numId w:val="126"/>
        </w:numPr>
        <w:tabs>
          <w:tab w:val="left" w:pos="1192"/>
        </w:tabs>
        <w:spacing w:before="153"/>
        <w:ind w:hanging="721"/>
        <w:rPr>
          <w:sz w:val="28"/>
        </w:rPr>
      </w:pPr>
      <w:bookmarkStart w:id="665" w:name="2.2.21Linux中，提供TCP/IP包过滤功能的软件叫什么？"/>
      <w:bookmarkStart w:id="666" w:name="_bookmark333"/>
      <w:bookmarkEnd w:id="665"/>
      <w:bookmarkEnd w:id="666"/>
      <w:r>
        <w:rPr>
          <w:rFonts w:ascii="Calibri" w:eastAsia="Calibri"/>
          <w:b/>
          <w:color w:val="4AACC5"/>
          <w:spacing w:val="-1"/>
          <w:sz w:val="28"/>
        </w:rPr>
        <w:t>Linux</w:t>
      </w:r>
      <w:r>
        <w:rPr>
          <w:rFonts w:ascii="Calibri" w:eastAsia="Calibri"/>
          <w:b/>
          <w:color w:val="4AACC5"/>
          <w:spacing w:val="4"/>
          <w:sz w:val="28"/>
        </w:rPr>
        <w:t xml:space="preserve"> </w:t>
      </w:r>
      <w:r>
        <w:rPr>
          <w:color w:val="4AACC5"/>
          <w:spacing w:val="-15"/>
          <w:sz w:val="28"/>
        </w:rPr>
        <w:t xml:space="preserve">中，提供 </w:t>
      </w:r>
      <w:r>
        <w:rPr>
          <w:rFonts w:ascii="Calibri" w:eastAsia="Calibri"/>
          <w:b/>
          <w:color w:val="4AACC5"/>
          <w:spacing w:val="-1"/>
          <w:sz w:val="28"/>
        </w:rPr>
        <w:t>TCP/IP</w:t>
      </w:r>
      <w:r>
        <w:rPr>
          <w:rFonts w:ascii="Calibri" w:eastAsia="Calibri"/>
          <w:b/>
          <w:color w:val="4AACC5"/>
          <w:spacing w:val="3"/>
          <w:sz w:val="28"/>
        </w:rPr>
        <w:t xml:space="preserve"> </w:t>
      </w:r>
      <w:r>
        <w:rPr>
          <w:color w:val="4AACC5"/>
          <w:sz w:val="28"/>
        </w:rPr>
        <w:t>包过滤功能的软件叫什么？</w:t>
      </w:r>
    </w:p>
    <w:p w14:paraId="3C2EA423" w14:textId="77777777" w:rsidR="00382F71" w:rsidRDefault="00382F71">
      <w:pPr>
        <w:pStyle w:val="a3"/>
        <w:spacing w:before="5"/>
        <w:rPr>
          <w:sz w:val="23"/>
        </w:rPr>
      </w:pPr>
    </w:p>
    <w:p w14:paraId="645BA2F6" w14:textId="77777777" w:rsidR="00382F71" w:rsidRDefault="00000000">
      <w:pPr>
        <w:pStyle w:val="a5"/>
        <w:numPr>
          <w:ilvl w:val="0"/>
          <w:numId w:val="146"/>
        </w:numPr>
        <w:tabs>
          <w:tab w:val="left" w:pos="695"/>
        </w:tabs>
        <w:rPr>
          <w:rFonts w:ascii="Calibri"/>
          <w:sz w:val="21"/>
        </w:rPr>
      </w:pPr>
      <w:proofErr w:type="spellStart"/>
      <w:r>
        <w:rPr>
          <w:rFonts w:ascii="Calibri"/>
          <w:sz w:val="21"/>
        </w:rPr>
        <w:t>rarp</w:t>
      </w:r>
      <w:proofErr w:type="spellEnd"/>
    </w:p>
    <w:p w14:paraId="2A87A5D0" w14:textId="77777777" w:rsidR="00382F71" w:rsidRDefault="00382F71">
      <w:pPr>
        <w:pStyle w:val="a3"/>
        <w:spacing w:before="4"/>
        <w:rPr>
          <w:rFonts w:ascii="Calibri"/>
          <w:sz w:val="17"/>
        </w:rPr>
      </w:pPr>
    </w:p>
    <w:p w14:paraId="30F0EC5D" w14:textId="77777777" w:rsidR="00382F71" w:rsidRDefault="00000000">
      <w:pPr>
        <w:pStyle w:val="a5"/>
        <w:numPr>
          <w:ilvl w:val="0"/>
          <w:numId w:val="146"/>
        </w:numPr>
        <w:tabs>
          <w:tab w:val="left" w:pos="685"/>
        </w:tabs>
        <w:ind w:left="684" w:hanging="214"/>
        <w:rPr>
          <w:rFonts w:ascii="Calibri"/>
          <w:sz w:val="21"/>
        </w:rPr>
      </w:pPr>
      <w:r>
        <w:rPr>
          <w:rFonts w:ascii="Calibri"/>
          <w:sz w:val="21"/>
        </w:rPr>
        <w:t>route</w:t>
      </w:r>
    </w:p>
    <w:p w14:paraId="25A8706C" w14:textId="77777777" w:rsidR="00382F71" w:rsidRDefault="00382F71">
      <w:pPr>
        <w:pStyle w:val="a3"/>
        <w:spacing w:before="4"/>
        <w:rPr>
          <w:rFonts w:ascii="Calibri"/>
          <w:sz w:val="17"/>
        </w:rPr>
      </w:pPr>
    </w:p>
    <w:p w14:paraId="49EDA165" w14:textId="77777777" w:rsidR="00382F71" w:rsidRDefault="00000000">
      <w:pPr>
        <w:pStyle w:val="a5"/>
        <w:numPr>
          <w:ilvl w:val="0"/>
          <w:numId w:val="146"/>
        </w:numPr>
        <w:tabs>
          <w:tab w:val="left" w:pos="685"/>
        </w:tabs>
        <w:ind w:left="684" w:hanging="214"/>
        <w:rPr>
          <w:rFonts w:ascii="Calibri"/>
          <w:sz w:val="21"/>
        </w:rPr>
      </w:pPr>
      <w:r>
        <w:rPr>
          <w:rFonts w:ascii="Calibri"/>
          <w:sz w:val="21"/>
        </w:rPr>
        <w:t>iptables</w:t>
      </w:r>
    </w:p>
    <w:p w14:paraId="3C558871" w14:textId="77777777" w:rsidR="00382F71" w:rsidRDefault="00382F71">
      <w:pPr>
        <w:pStyle w:val="a3"/>
        <w:spacing w:before="4"/>
        <w:rPr>
          <w:rFonts w:ascii="Calibri"/>
          <w:sz w:val="17"/>
        </w:rPr>
      </w:pPr>
    </w:p>
    <w:p w14:paraId="38602E58" w14:textId="77777777" w:rsidR="00382F71" w:rsidRDefault="00000000">
      <w:pPr>
        <w:pStyle w:val="a5"/>
        <w:numPr>
          <w:ilvl w:val="0"/>
          <w:numId w:val="146"/>
        </w:numPr>
        <w:tabs>
          <w:tab w:val="left" w:pos="697"/>
        </w:tabs>
        <w:ind w:left="696" w:hanging="226"/>
        <w:rPr>
          <w:rFonts w:ascii="Calibri"/>
          <w:sz w:val="21"/>
        </w:rPr>
      </w:pPr>
      <w:r>
        <w:rPr>
          <w:rFonts w:ascii="Calibri"/>
          <w:sz w:val="21"/>
        </w:rPr>
        <w:t>filter</w:t>
      </w:r>
    </w:p>
    <w:p w14:paraId="5CDEB0E5" w14:textId="77777777" w:rsidR="00382F71" w:rsidRDefault="00382F71">
      <w:pPr>
        <w:rPr>
          <w:rFonts w:ascii="Calibri"/>
          <w:sz w:val="21"/>
        </w:rPr>
        <w:sectPr w:rsidR="00382F71">
          <w:pgSz w:w="11910" w:h="16840"/>
          <w:pgMar w:top="1300" w:right="940" w:bottom="680" w:left="820" w:header="0" w:footer="406" w:gutter="0"/>
          <w:cols w:space="720"/>
        </w:sectPr>
      </w:pPr>
    </w:p>
    <w:p w14:paraId="6635339B" w14:textId="77777777" w:rsidR="00382F71" w:rsidRDefault="00000000">
      <w:pPr>
        <w:pStyle w:val="4"/>
        <w:numPr>
          <w:ilvl w:val="2"/>
          <w:numId w:val="126"/>
        </w:numPr>
        <w:tabs>
          <w:tab w:val="left" w:pos="1192"/>
        </w:tabs>
        <w:spacing w:before="42"/>
        <w:ind w:hanging="721"/>
      </w:pPr>
      <w:bookmarkStart w:id="667" w:name="2.2.22在vi中退出不保存的命令是？"/>
      <w:bookmarkStart w:id="668" w:name="_bookmark334"/>
      <w:bookmarkEnd w:id="667"/>
      <w:bookmarkEnd w:id="668"/>
      <w:r>
        <w:rPr>
          <w:color w:val="4AACC5"/>
          <w:spacing w:val="-34"/>
        </w:rPr>
        <w:lastRenderedPageBreak/>
        <w:t xml:space="preserve">在 </w:t>
      </w:r>
      <w:r>
        <w:rPr>
          <w:color w:val="4AACC5"/>
        </w:rPr>
        <w:t>vi</w:t>
      </w:r>
      <w:r>
        <w:rPr>
          <w:color w:val="4AACC5"/>
          <w:spacing w:val="6"/>
        </w:rPr>
        <w:t xml:space="preserve"> </w:t>
      </w:r>
      <w:r>
        <w:rPr>
          <w:color w:val="4AACC5"/>
        </w:rPr>
        <w:t>中退出不保存的命令是？</w:t>
      </w:r>
    </w:p>
    <w:p w14:paraId="2209A929" w14:textId="77777777" w:rsidR="00382F71" w:rsidRDefault="00382F71">
      <w:pPr>
        <w:pStyle w:val="a3"/>
        <w:spacing w:before="5"/>
        <w:rPr>
          <w:sz w:val="23"/>
        </w:rPr>
      </w:pPr>
    </w:p>
    <w:p w14:paraId="67AB5A4A" w14:textId="77777777" w:rsidR="00382F71" w:rsidRDefault="00000000">
      <w:pPr>
        <w:pStyle w:val="a5"/>
        <w:numPr>
          <w:ilvl w:val="0"/>
          <w:numId w:val="147"/>
        </w:numPr>
        <w:tabs>
          <w:tab w:val="left" w:pos="695"/>
        </w:tabs>
        <w:rPr>
          <w:rFonts w:ascii="Calibri"/>
          <w:sz w:val="21"/>
        </w:rPr>
      </w:pPr>
      <w:proofErr w:type="gramStart"/>
      <w:r>
        <w:rPr>
          <w:rFonts w:ascii="Calibri"/>
          <w:sz w:val="21"/>
        </w:rPr>
        <w:t>:q</w:t>
      </w:r>
      <w:proofErr w:type="gramEnd"/>
    </w:p>
    <w:p w14:paraId="33B3C544" w14:textId="77777777" w:rsidR="00382F71" w:rsidRDefault="00382F71">
      <w:pPr>
        <w:pStyle w:val="a3"/>
        <w:spacing w:before="4"/>
        <w:rPr>
          <w:rFonts w:ascii="Calibri"/>
          <w:sz w:val="17"/>
        </w:rPr>
      </w:pPr>
    </w:p>
    <w:p w14:paraId="12A38943" w14:textId="77777777" w:rsidR="00382F71" w:rsidRDefault="00000000">
      <w:pPr>
        <w:pStyle w:val="a5"/>
        <w:numPr>
          <w:ilvl w:val="0"/>
          <w:numId w:val="147"/>
        </w:numPr>
        <w:tabs>
          <w:tab w:val="left" w:pos="685"/>
        </w:tabs>
        <w:ind w:left="684" w:hanging="214"/>
        <w:rPr>
          <w:rFonts w:ascii="Calibri"/>
          <w:sz w:val="21"/>
        </w:rPr>
      </w:pPr>
      <w:proofErr w:type="gramStart"/>
      <w:r>
        <w:rPr>
          <w:rFonts w:ascii="Calibri"/>
          <w:sz w:val="21"/>
        </w:rPr>
        <w:t>:w</w:t>
      </w:r>
      <w:proofErr w:type="gramEnd"/>
    </w:p>
    <w:p w14:paraId="26D594BA" w14:textId="77777777" w:rsidR="00382F71" w:rsidRDefault="00382F71">
      <w:pPr>
        <w:pStyle w:val="a3"/>
        <w:spacing w:before="4"/>
        <w:rPr>
          <w:rFonts w:ascii="Calibri"/>
          <w:sz w:val="17"/>
        </w:rPr>
      </w:pPr>
    </w:p>
    <w:p w14:paraId="6AB75EB0" w14:textId="77777777" w:rsidR="00382F71" w:rsidRDefault="00000000">
      <w:pPr>
        <w:pStyle w:val="a5"/>
        <w:numPr>
          <w:ilvl w:val="0"/>
          <w:numId w:val="147"/>
        </w:numPr>
        <w:tabs>
          <w:tab w:val="left" w:pos="685"/>
        </w:tabs>
        <w:ind w:left="684" w:hanging="214"/>
        <w:rPr>
          <w:rFonts w:ascii="Calibri"/>
          <w:sz w:val="21"/>
        </w:rPr>
      </w:pPr>
      <w:proofErr w:type="gramStart"/>
      <w:r>
        <w:rPr>
          <w:rFonts w:ascii="Calibri"/>
          <w:sz w:val="21"/>
        </w:rPr>
        <w:t>:</w:t>
      </w:r>
      <w:proofErr w:type="spellStart"/>
      <w:r>
        <w:rPr>
          <w:rFonts w:ascii="Calibri"/>
          <w:sz w:val="21"/>
        </w:rPr>
        <w:t>wq</w:t>
      </w:r>
      <w:proofErr w:type="spellEnd"/>
      <w:proofErr w:type="gramEnd"/>
    </w:p>
    <w:p w14:paraId="17B86BD8" w14:textId="77777777" w:rsidR="00382F71" w:rsidRDefault="00382F71">
      <w:pPr>
        <w:pStyle w:val="a3"/>
        <w:spacing w:before="4"/>
        <w:rPr>
          <w:rFonts w:ascii="Calibri"/>
          <w:sz w:val="17"/>
        </w:rPr>
      </w:pPr>
    </w:p>
    <w:p w14:paraId="190DF225" w14:textId="77777777" w:rsidR="00382F71" w:rsidRDefault="00000000">
      <w:pPr>
        <w:pStyle w:val="a5"/>
        <w:numPr>
          <w:ilvl w:val="0"/>
          <w:numId w:val="147"/>
        </w:numPr>
        <w:tabs>
          <w:tab w:val="left" w:pos="697"/>
        </w:tabs>
        <w:ind w:left="696" w:hanging="226"/>
        <w:rPr>
          <w:rFonts w:ascii="Calibri"/>
          <w:sz w:val="21"/>
        </w:rPr>
      </w:pPr>
      <w:proofErr w:type="gramStart"/>
      <w:r>
        <w:rPr>
          <w:rFonts w:ascii="Calibri"/>
          <w:sz w:val="21"/>
        </w:rPr>
        <w:t>:q</w:t>
      </w:r>
      <w:proofErr w:type="gramEnd"/>
      <w:r>
        <w:rPr>
          <w:rFonts w:ascii="Calibri"/>
          <w:sz w:val="21"/>
        </w:rPr>
        <w:t>!</w:t>
      </w:r>
    </w:p>
    <w:p w14:paraId="470F4384" w14:textId="77777777" w:rsidR="00382F71" w:rsidRDefault="00382F71">
      <w:pPr>
        <w:pStyle w:val="a3"/>
        <w:rPr>
          <w:rFonts w:ascii="Calibri"/>
          <w:sz w:val="20"/>
        </w:rPr>
      </w:pPr>
    </w:p>
    <w:p w14:paraId="2F9E0322" w14:textId="77777777" w:rsidR="00382F71" w:rsidRDefault="00000000">
      <w:pPr>
        <w:pStyle w:val="4"/>
        <w:numPr>
          <w:ilvl w:val="2"/>
          <w:numId w:val="126"/>
        </w:numPr>
        <w:tabs>
          <w:tab w:val="left" w:pos="1192"/>
        </w:tabs>
        <w:spacing w:before="173"/>
        <w:ind w:hanging="721"/>
      </w:pPr>
      <w:bookmarkStart w:id="669" w:name="2.2.23使用什么命令检测基本网络连接？"/>
      <w:bookmarkStart w:id="670" w:name="_bookmark335"/>
      <w:bookmarkEnd w:id="669"/>
      <w:bookmarkEnd w:id="670"/>
      <w:r>
        <w:rPr>
          <w:color w:val="4AACC5"/>
        </w:rPr>
        <w:t>使用什么命令检测基本网络连接？</w:t>
      </w:r>
    </w:p>
    <w:p w14:paraId="5BEB0392" w14:textId="77777777" w:rsidR="00382F71" w:rsidRDefault="00382F71">
      <w:pPr>
        <w:pStyle w:val="a3"/>
        <w:spacing w:before="5"/>
        <w:rPr>
          <w:sz w:val="23"/>
        </w:rPr>
      </w:pPr>
    </w:p>
    <w:p w14:paraId="61F4D82C" w14:textId="77777777" w:rsidR="00382F71" w:rsidRDefault="00000000">
      <w:pPr>
        <w:pStyle w:val="a5"/>
        <w:numPr>
          <w:ilvl w:val="0"/>
          <w:numId w:val="148"/>
        </w:numPr>
        <w:tabs>
          <w:tab w:val="left" w:pos="695"/>
        </w:tabs>
        <w:rPr>
          <w:rFonts w:ascii="Calibri"/>
          <w:sz w:val="21"/>
        </w:rPr>
      </w:pPr>
      <w:r>
        <w:rPr>
          <w:rFonts w:ascii="Calibri"/>
          <w:sz w:val="21"/>
        </w:rPr>
        <w:t>ping</w:t>
      </w:r>
    </w:p>
    <w:p w14:paraId="0915EB8D" w14:textId="77777777" w:rsidR="00382F71" w:rsidRDefault="00382F71">
      <w:pPr>
        <w:pStyle w:val="a3"/>
        <w:spacing w:before="4"/>
        <w:rPr>
          <w:rFonts w:ascii="Calibri"/>
          <w:sz w:val="17"/>
        </w:rPr>
      </w:pPr>
    </w:p>
    <w:p w14:paraId="28FA325A" w14:textId="77777777" w:rsidR="00382F71" w:rsidRDefault="00000000">
      <w:pPr>
        <w:pStyle w:val="a5"/>
        <w:numPr>
          <w:ilvl w:val="0"/>
          <w:numId w:val="148"/>
        </w:numPr>
        <w:tabs>
          <w:tab w:val="left" w:pos="685"/>
        </w:tabs>
        <w:spacing w:before="1"/>
        <w:ind w:left="684" w:hanging="214"/>
        <w:rPr>
          <w:rFonts w:ascii="Calibri"/>
          <w:sz w:val="21"/>
        </w:rPr>
      </w:pPr>
      <w:r>
        <w:rPr>
          <w:rFonts w:ascii="Calibri"/>
          <w:sz w:val="21"/>
        </w:rPr>
        <w:t>route</w:t>
      </w:r>
    </w:p>
    <w:p w14:paraId="216A6E07" w14:textId="77777777" w:rsidR="00382F71" w:rsidRDefault="00382F71">
      <w:pPr>
        <w:pStyle w:val="a3"/>
        <w:spacing w:before="3"/>
        <w:rPr>
          <w:rFonts w:ascii="Calibri"/>
          <w:sz w:val="17"/>
        </w:rPr>
      </w:pPr>
    </w:p>
    <w:p w14:paraId="0B0BD963" w14:textId="77777777" w:rsidR="00382F71" w:rsidRDefault="00000000">
      <w:pPr>
        <w:pStyle w:val="a5"/>
        <w:numPr>
          <w:ilvl w:val="0"/>
          <w:numId w:val="148"/>
        </w:numPr>
        <w:tabs>
          <w:tab w:val="left" w:pos="685"/>
        </w:tabs>
        <w:spacing w:before="1"/>
        <w:ind w:left="684" w:hanging="214"/>
        <w:rPr>
          <w:rFonts w:ascii="Calibri"/>
          <w:sz w:val="21"/>
        </w:rPr>
      </w:pPr>
      <w:r>
        <w:rPr>
          <w:rFonts w:ascii="Calibri"/>
          <w:sz w:val="21"/>
        </w:rPr>
        <w:t>netstat</w:t>
      </w:r>
    </w:p>
    <w:p w14:paraId="609F7272" w14:textId="77777777" w:rsidR="00382F71" w:rsidRDefault="00382F71">
      <w:pPr>
        <w:pStyle w:val="a3"/>
        <w:spacing w:before="4"/>
        <w:rPr>
          <w:rFonts w:ascii="Calibri"/>
          <w:sz w:val="17"/>
        </w:rPr>
      </w:pPr>
    </w:p>
    <w:p w14:paraId="5FF66431" w14:textId="77777777" w:rsidR="00382F71" w:rsidRDefault="00000000">
      <w:pPr>
        <w:pStyle w:val="a5"/>
        <w:numPr>
          <w:ilvl w:val="0"/>
          <w:numId w:val="148"/>
        </w:numPr>
        <w:tabs>
          <w:tab w:val="left" w:pos="697"/>
        </w:tabs>
        <w:ind w:left="696" w:hanging="226"/>
        <w:rPr>
          <w:rFonts w:ascii="Calibri"/>
          <w:sz w:val="21"/>
        </w:rPr>
      </w:pPr>
      <w:proofErr w:type="spellStart"/>
      <w:r>
        <w:rPr>
          <w:rFonts w:ascii="Calibri"/>
          <w:sz w:val="21"/>
        </w:rPr>
        <w:t>ifconfig</w:t>
      </w:r>
      <w:proofErr w:type="spellEnd"/>
    </w:p>
    <w:p w14:paraId="0A6E9168" w14:textId="77777777" w:rsidR="00382F71" w:rsidRDefault="00382F71">
      <w:pPr>
        <w:pStyle w:val="a3"/>
        <w:rPr>
          <w:rFonts w:ascii="Calibri"/>
          <w:sz w:val="20"/>
        </w:rPr>
      </w:pPr>
    </w:p>
    <w:p w14:paraId="4ECD01F2" w14:textId="77777777" w:rsidR="00382F71" w:rsidRDefault="00382F71">
      <w:pPr>
        <w:pStyle w:val="a3"/>
        <w:rPr>
          <w:rFonts w:ascii="Calibri"/>
          <w:sz w:val="20"/>
        </w:rPr>
      </w:pPr>
    </w:p>
    <w:p w14:paraId="29D07F7A" w14:textId="77777777" w:rsidR="00382F71" w:rsidRDefault="00382F71">
      <w:pPr>
        <w:pStyle w:val="a3"/>
        <w:rPr>
          <w:rFonts w:ascii="Calibri"/>
          <w:sz w:val="20"/>
        </w:rPr>
      </w:pPr>
    </w:p>
    <w:p w14:paraId="3EB727A3" w14:textId="77777777" w:rsidR="00382F71" w:rsidRDefault="00000000">
      <w:pPr>
        <w:pStyle w:val="4"/>
        <w:numPr>
          <w:ilvl w:val="2"/>
          <w:numId w:val="126"/>
        </w:numPr>
        <w:tabs>
          <w:tab w:val="left" w:pos="1192"/>
        </w:tabs>
        <w:spacing w:before="153"/>
        <w:ind w:hanging="721"/>
      </w:pPr>
      <w:bookmarkStart w:id="671" w:name="2.2.24下面哪个命令可以压缩部分文件："/>
      <w:bookmarkStart w:id="672" w:name="_bookmark336"/>
      <w:bookmarkEnd w:id="671"/>
      <w:bookmarkEnd w:id="672"/>
      <w:r>
        <w:rPr>
          <w:color w:val="4AACC5"/>
        </w:rPr>
        <w:t>下面哪个命令可以压缩部分文件：</w:t>
      </w:r>
    </w:p>
    <w:p w14:paraId="13787A86" w14:textId="77777777" w:rsidR="00382F71" w:rsidRDefault="00382F71">
      <w:pPr>
        <w:pStyle w:val="a3"/>
        <w:spacing w:before="4"/>
        <w:rPr>
          <w:sz w:val="23"/>
        </w:rPr>
      </w:pPr>
    </w:p>
    <w:p w14:paraId="10012626" w14:textId="77777777" w:rsidR="00382F71" w:rsidRDefault="00000000">
      <w:pPr>
        <w:pStyle w:val="a5"/>
        <w:numPr>
          <w:ilvl w:val="0"/>
          <w:numId w:val="149"/>
        </w:numPr>
        <w:tabs>
          <w:tab w:val="left" w:pos="695"/>
        </w:tabs>
        <w:spacing w:before="1"/>
        <w:rPr>
          <w:rFonts w:ascii="Calibri"/>
          <w:sz w:val="21"/>
        </w:rPr>
      </w:pPr>
      <w:r>
        <w:rPr>
          <w:rFonts w:ascii="Calibri"/>
          <w:sz w:val="21"/>
        </w:rPr>
        <w:t>tar</w:t>
      </w:r>
      <w:r>
        <w:rPr>
          <w:rFonts w:ascii="Calibri"/>
          <w:spacing w:val="-5"/>
          <w:sz w:val="21"/>
        </w:rPr>
        <w:t xml:space="preserve"> </w:t>
      </w:r>
      <w:r>
        <w:rPr>
          <w:rFonts w:ascii="Calibri"/>
          <w:sz w:val="21"/>
        </w:rPr>
        <w:t>-</w:t>
      </w:r>
      <w:proofErr w:type="spellStart"/>
      <w:r>
        <w:rPr>
          <w:rFonts w:ascii="Calibri"/>
          <w:sz w:val="21"/>
        </w:rPr>
        <w:t>dzvf</w:t>
      </w:r>
      <w:proofErr w:type="spellEnd"/>
      <w:r>
        <w:rPr>
          <w:rFonts w:ascii="Calibri"/>
          <w:spacing w:val="-3"/>
          <w:sz w:val="21"/>
        </w:rPr>
        <w:t xml:space="preserve"> </w:t>
      </w:r>
      <w:r>
        <w:rPr>
          <w:rFonts w:ascii="Calibri"/>
          <w:sz w:val="21"/>
        </w:rPr>
        <w:t>filename.tgz</w:t>
      </w:r>
      <w:r>
        <w:rPr>
          <w:rFonts w:ascii="Calibri"/>
          <w:spacing w:val="-4"/>
          <w:sz w:val="21"/>
        </w:rPr>
        <w:t xml:space="preserve"> </w:t>
      </w:r>
      <w:r>
        <w:rPr>
          <w:rFonts w:ascii="Calibri"/>
          <w:sz w:val="21"/>
        </w:rPr>
        <w:t>*</w:t>
      </w:r>
    </w:p>
    <w:p w14:paraId="17212D84" w14:textId="77777777" w:rsidR="00382F71" w:rsidRDefault="00382F71">
      <w:pPr>
        <w:pStyle w:val="a3"/>
        <w:spacing w:before="4"/>
        <w:rPr>
          <w:rFonts w:ascii="Calibri"/>
          <w:sz w:val="17"/>
        </w:rPr>
      </w:pPr>
    </w:p>
    <w:p w14:paraId="6EDBCCC9" w14:textId="77777777" w:rsidR="00382F71" w:rsidRDefault="00000000">
      <w:pPr>
        <w:pStyle w:val="a5"/>
        <w:numPr>
          <w:ilvl w:val="0"/>
          <w:numId w:val="149"/>
        </w:numPr>
        <w:tabs>
          <w:tab w:val="left" w:pos="685"/>
        </w:tabs>
        <w:ind w:left="684" w:hanging="214"/>
        <w:rPr>
          <w:rFonts w:ascii="Calibri"/>
          <w:sz w:val="21"/>
        </w:rPr>
      </w:pPr>
      <w:r>
        <w:rPr>
          <w:rFonts w:ascii="Calibri"/>
          <w:sz w:val="21"/>
        </w:rPr>
        <w:t>tar</w:t>
      </w:r>
      <w:r>
        <w:rPr>
          <w:rFonts w:ascii="Calibri"/>
          <w:spacing w:val="-7"/>
          <w:sz w:val="21"/>
        </w:rPr>
        <w:t xml:space="preserve"> </w:t>
      </w:r>
      <w:r>
        <w:rPr>
          <w:rFonts w:ascii="Calibri"/>
          <w:sz w:val="21"/>
        </w:rPr>
        <w:t>-</w:t>
      </w:r>
      <w:proofErr w:type="spellStart"/>
      <w:r>
        <w:rPr>
          <w:rFonts w:ascii="Calibri"/>
          <w:sz w:val="21"/>
        </w:rPr>
        <w:t>tzvf</w:t>
      </w:r>
      <w:proofErr w:type="spellEnd"/>
      <w:r>
        <w:rPr>
          <w:rFonts w:ascii="Calibri"/>
          <w:spacing w:val="-3"/>
          <w:sz w:val="21"/>
        </w:rPr>
        <w:t xml:space="preserve"> </w:t>
      </w:r>
      <w:r>
        <w:rPr>
          <w:rFonts w:ascii="Calibri"/>
          <w:sz w:val="21"/>
        </w:rPr>
        <w:t>filename.tgz</w:t>
      </w:r>
      <w:r>
        <w:rPr>
          <w:rFonts w:ascii="Calibri"/>
          <w:spacing w:val="-6"/>
          <w:sz w:val="21"/>
        </w:rPr>
        <w:t xml:space="preserve"> </w:t>
      </w:r>
      <w:r>
        <w:rPr>
          <w:rFonts w:ascii="Calibri"/>
          <w:sz w:val="21"/>
        </w:rPr>
        <w:t>*</w:t>
      </w:r>
    </w:p>
    <w:p w14:paraId="014C1ED4" w14:textId="77777777" w:rsidR="00382F71" w:rsidRDefault="00382F71">
      <w:pPr>
        <w:pStyle w:val="a3"/>
        <w:spacing w:before="4"/>
        <w:rPr>
          <w:rFonts w:ascii="Calibri"/>
          <w:sz w:val="17"/>
        </w:rPr>
      </w:pPr>
    </w:p>
    <w:p w14:paraId="60475C64" w14:textId="77777777" w:rsidR="00382F71" w:rsidRDefault="00000000">
      <w:pPr>
        <w:pStyle w:val="a5"/>
        <w:numPr>
          <w:ilvl w:val="0"/>
          <w:numId w:val="149"/>
        </w:numPr>
        <w:tabs>
          <w:tab w:val="left" w:pos="685"/>
        </w:tabs>
        <w:ind w:left="684" w:hanging="214"/>
        <w:rPr>
          <w:rFonts w:ascii="Calibri"/>
          <w:sz w:val="21"/>
        </w:rPr>
      </w:pPr>
      <w:r>
        <w:rPr>
          <w:rFonts w:ascii="Calibri"/>
          <w:sz w:val="21"/>
        </w:rPr>
        <w:t>tar</w:t>
      </w:r>
      <w:r>
        <w:rPr>
          <w:rFonts w:ascii="Calibri"/>
          <w:spacing w:val="-7"/>
          <w:sz w:val="21"/>
        </w:rPr>
        <w:t xml:space="preserve"> </w:t>
      </w:r>
      <w:r>
        <w:rPr>
          <w:rFonts w:ascii="Calibri"/>
          <w:sz w:val="21"/>
        </w:rPr>
        <w:t>-</w:t>
      </w:r>
      <w:proofErr w:type="spellStart"/>
      <w:r>
        <w:rPr>
          <w:rFonts w:ascii="Calibri"/>
          <w:sz w:val="21"/>
        </w:rPr>
        <w:t>czvf</w:t>
      </w:r>
      <w:proofErr w:type="spellEnd"/>
      <w:r>
        <w:rPr>
          <w:rFonts w:ascii="Calibri"/>
          <w:spacing w:val="-5"/>
          <w:sz w:val="21"/>
        </w:rPr>
        <w:t xml:space="preserve"> </w:t>
      </w:r>
      <w:r>
        <w:rPr>
          <w:rFonts w:ascii="Calibri"/>
          <w:sz w:val="21"/>
        </w:rPr>
        <w:t>filename.tgz</w:t>
      </w:r>
      <w:r>
        <w:rPr>
          <w:rFonts w:ascii="Calibri"/>
          <w:spacing w:val="-4"/>
          <w:sz w:val="21"/>
        </w:rPr>
        <w:t xml:space="preserve"> </w:t>
      </w:r>
      <w:r>
        <w:rPr>
          <w:rFonts w:ascii="Calibri"/>
          <w:sz w:val="21"/>
        </w:rPr>
        <w:t>*</w:t>
      </w:r>
    </w:p>
    <w:p w14:paraId="2CB05D12" w14:textId="77777777" w:rsidR="00382F71" w:rsidRDefault="00382F71">
      <w:pPr>
        <w:pStyle w:val="a3"/>
        <w:spacing w:before="4"/>
        <w:rPr>
          <w:rFonts w:ascii="Calibri"/>
          <w:sz w:val="17"/>
        </w:rPr>
      </w:pPr>
    </w:p>
    <w:p w14:paraId="04EF3A55" w14:textId="77777777" w:rsidR="00382F71" w:rsidRDefault="00000000">
      <w:pPr>
        <w:pStyle w:val="a5"/>
        <w:numPr>
          <w:ilvl w:val="0"/>
          <w:numId w:val="149"/>
        </w:numPr>
        <w:tabs>
          <w:tab w:val="left" w:pos="697"/>
        </w:tabs>
        <w:ind w:left="696" w:hanging="226"/>
        <w:rPr>
          <w:rFonts w:ascii="Calibri"/>
          <w:sz w:val="21"/>
        </w:rPr>
      </w:pPr>
      <w:r>
        <w:rPr>
          <w:rFonts w:ascii="Calibri"/>
          <w:sz w:val="21"/>
        </w:rPr>
        <w:t>tar</w:t>
      </w:r>
      <w:r>
        <w:rPr>
          <w:rFonts w:ascii="Calibri"/>
          <w:spacing w:val="-7"/>
          <w:sz w:val="21"/>
        </w:rPr>
        <w:t xml:space="preserve"> </w:t>
      </w:r>
      <w:r>
        <w:rPr>
          <w:rFonts w:ascii="Calibri"/>
          <w:sz w:val="21"/>
        </w:rPr>
        <w:t>-</w:t>
      </w:r>
      <w:proofErr w:type="spellStart"/>
      <w:r>
        <w:rPr>
          <w:rFonts w:ascii="Calibri"/>
          <w:sz w:val="21"/>
        </w:rPr>
        <w:t>xzvf</w:t>
      </w:r>
      <w:proofErr w:type="spellEnd"/>
      <w:r>
        <w:rPr>
          <w:rFonts w:ascii="Calibri"/>
          <w:spacing w:val="-5"/>
          <w:sz w:val="21"/>
        </w:rPr>
        <w:t xml:space="preserve"> </w:t>
      </w:r>
      <w:r>
        <w:rPr>
          <w:rFonts w:ascii="Calibri"/>
          <w:sz w:val="21"/>
        </w:rPr>
        <w:t>filename.tgz</w:t>
      </w:r>
      <w:r>
        <w:rPr>
          <w:rFonts w:ascii="Calibri"/>
          <w:spacing w:val="-4"/>
          <w:sz w:val="21"/>
        </w:rPr>
        <w:t xml:space="preserve"> </w:t>
      </w:r>
      <w:r>
        <w:rPr>
          <w:rFonts w:ascii="Calibri"/>
          <w:sz w:val="21"/>
        </w:rPr>
        <w:t>*</w:t>
      </w:r>
    </w:p>
    <w:p w14:paraId="689D8A98" w14:textId="77777777" w:rsidR="00382F71" w:rsidRDefault="00382F71">
      <w:pPr>
        <w:pStyle w:val="a3"/>
        <w:rPr>
          <w:rFonts w:ascii="Calibri"/>
          <w:sz w:val="20"/>
        </w:rPr>
      </w:pPr>
    </w:p>
    <w:p w14:paraId="7EDAE080" w14:textId="77777777" w:rsidR="00382F71" w:rsidRDefault="00000000">
      <w:pPr>
        <w:pStyle w:val="a5"/>
        <w:numPr>
          <w:ilvl w:val="2"/>
          <w:numId w:val="126"/>
        </w:numPr>
        <w:tabs>
          <w:tab w:val="left" w:pos="1192"/>
        </w:tabs>
        <w:spacing w:before="173"/>
        <w:ind w:hanging="721"/>
        <w:rPr>
          <w:sz w:val="28"/>
        </w:rPr>
      </w:pPr>
      <w:bookmarkStart w:id="673" w:name="2.2.25对于Apache服务器，提供的子进程的缺省的用户是："/>
      <w:bookmarkStart w:id="674" w:name="_bookmark337"/>
      <w:bookmarkEnd w:id="673"/>
      <w:bookmarkEnd w:id="674"/>
      <w:r>
        <w:rPr>
          <w:color w:val="4AACC5"/>
          <w:spacing w:val="-22"/>
          <w:sz w:val="28"/>
        </w:rPr>
        <w:t xml:space="preserve">对于 </w:t>
      </w:r>
      <w:r>
        <w:rPr>
          <w:rFonts w:ascii="Calibri" w:eastAsia="Calibri"/>
          <w:b/>
          <w:color w:val="4AACC5"/>
          <w:sz w:val="28"/>
        </w:rPr>
        <w:t>Apache</w:t>
      </w:r>
      <w:r>
        <w:rPr>
          <w:rFonts w:ascii="Calibri" w:eastAsia="Calibri"/>
          <w:b/>
          <w:color w:val="4AACC5"/>
          <w:spacing w:val="10"/>
          <w:sz w:val="28"/>
        </w:rPr>
        <w:t xml:space="preserve"> </w:t>
      </w:r>
      <w:r>
        <w:rPr>
          <w:color w:val="4AACC5"/>
          <w:sz w:val="28"/>
        </w:rPr>
        <w:t>服务器，提供的子进程的缺省的用户是：</w:t>
      </w:r>
    </w:p>
    <w:p w14:paraId="2DE3954C" w14:textId="77777777" w:rsidR="00382F71" w:rsidRDefault="00382F71">
      <w:pPr>
        <w:pStyle w:val="a3"/>
        <w:spacing w:before="5"/>
        <w:rPr>
          <w:sz w:val="23"/>
        </w:rPr>
      </w:pPr>
    </w:p>
    <w:p w14:paraId="0EE355C3" w14:textId="77777777" w:rsidR="00382F71" w:rsidRDefault="00000000">
      <w:pPr>
        <w:pStyle w:val="a5"/>
        <w:numPr>
          <w:ilvl w:val="0"/>
          <w:numId w:val="150"/>
        </w:numPr>
        <w:tabs>
          <w:tab w:val="left" w:pos="695"/>
        </w:tabs>
        <w:rPr>
          <w:rFonts w:ascii="Calibri"/>
          <w:sz w:val="21"/>
        </w:rPr>
      </w:pPr>
      <w:r>
        <w:rPr>
          <w:rFonts w:ascii="Calibri"/>
          <w:sz w:val="21"/>
        </w:rPr>
        <w:t>root</w:t>
      </w:r>
    </w:p>
    <w:p w14:paraId="425DC273" w14:textId="77777777" w:rsidR="00382F71" w:rsidRDefault="00382F71">
      <w:pPr>
        <w:pStyle w:val="a3"/>
        <w:spacing w:before="4"/>
        <w:rPr>
          <w:rFonts w:ascii="Calibri"/>
          <w:sz w:val="17"/>
        </w:rPr>
      </w:pPr>
    </w:p>
    <w:p w14:paraId="21F9A0DA" w14:textId="77777777" w:rsidR="00382F71" w:rsidRDefault="00000000">
      <w:pPr>
        <w:pStyle w:val="a5"/>
        <w:numPr>
          <w:ilvl w:val="0"/>
          <w:numId w:val="150"/>
        </w:numPr>
        <w:tabs>
          <w:tab w:val="left" w:pos="685"/>
        </w:tabs>
        <w:ind w:left="684" w:hanging="214"/>
        <w:rPr>
          <w:rFonts w:ascii="Calibri"/>
          <w:sz w:val="21"/>
        </w:rPr>
      </w:pPr>
      <w:proofErr w:type="spellStart"/>
      <w:r>
        <w:rPr>
          <w:rFonts w:ascii="Calibri"/>
          <w:sz w:val="21"/>
        </w:rPr>
        <w:t>apached</w:t>
      </w:r>
      <w:proofErr w:type="spellEnd"/>
    </w:p>
    <w:p w14:paraId="009C9454" w14:textId="77777777" w:rsidR="00382F71" w:rsidRDefault="00382F71">
      <w:pPr>
        <w:pStyle w:val="a3"/>
        <w:spacing w:before="4"/>
        <w:rPr>
          <w:rFonts w:ascii="Calibri"/>
          <w:sz w:val="17"/>
        </w:rPr>
      </w:pPr>
    </w:p>
    <w:p w14:paraId="11F318C9" w14:textId="77777777" w:rsidR="00382F71" w:rsidRDefault="00000000">
      <w:pPr>
        <w:pStyle w:val="a5"/>
        <w:numPr>
          <w:ilvl w:val="0"/>
          <w:numId w:val="150"/>
        </w:numPr>
        <w:tabs>
          <w:tab w:val="left" w:pos="685"/>
        </w:tabs>
        <w:ind w:left="684" w:hanging="214"/>
        <w:rPr>
          <w:rFonts w:ascii="Calibri"/>
          <w:sz w:val="21"/>
        </w:rPr>
      </w:pPr>
      <w:r>
        <w:rPr>
          <w:rFonts w:ascii="Calibri"/>
          <w:sz w:val="21"/>
        </w:rPr>
        <w:t>httpd</w:t>
      </w:r>
    </w:p>
    <w:p w14:paraId="360A8853" w14:textId="77777777" w:rsidR="00382F71" w:rsidRDefault="00382F71">
      <w:pPr>
        <w:pStyle w:val="a3"/>
        <w:spacing w:before="4"/>
        <w:rPr>
          <w:rFonts w:ascii="Calibri"/>
          <w:sz w:val="17"/>
        </w:rPr>
      </w:pPr>
    </w:p>
    <w:p w14:paraId="4D1CAB0F" w14:textId="77777777" w:rsidR="00382F71" w:rsidRDefault="00000000">
      <w:pPr>
        <w:pStyle w:val="a5"/>
        <w:numPr>
          <w:ilvl w:val="0"/>
          <w:numId w:val="150"/>
        </w:numPr>
        <w:tabs>
          <w:tab w:val="left" w:pos="697"/>
        </w:tabs>
        <w:ind w:left="696" w:hanging="226"/>
        <w:rPr>
          <w:rFonts w:ascii="Calibri"/>
          <w:sz w:val="21"/>
        </w:rPr>
      </w:pPr>
      <w:r>
        <w:rPr>
          <w:rFonts w:ascii="Calibri"/>
          <w:sz w:val="21"/>
        </w:rPr>
        <w:t>nobody</w:t>
      </w:r>
    </w:p>
    <w:p w14:paraId="5FDB4AF2" w14:textId="77777777" w:rsidR="00382F71" w:rsidRDefault="00382F71">
      <w:pPr>
        <w:pStyle w:val="a3"/>
        <w:rPr>
          <w:rFonts w:ascii="Calibri"/>
          <w:sz w:val="20"/>
        </w:rPr>
      </w:pPr>
    </w:p>
    <w:p w14:paraId="7AD70059" w14:textId="77777777" w:rsidR="00382F71" w:rsidRDefault="00000000">
      <w:pPr>
        <w:pStyle w:val="a5"/>
        <w:numPr>
          <w:ilvl w:val="2"/>
          <w:numId w:val="126"/>
        </w:numPr>
        <w:tabs>
          <w:tab w:val="left" w:pos="1192"/>
        </w:tabs>
        <w:spacing w:before="173"/>
        <w:ind w:hanging="721"/>
        <w:rPr>
          <w:sz w:val="28"/>
        </w:rPr>
      </w:pPr>
      <w:bookmarkStart w:id="675" w:name="2.2.26apache的主配置文件是："/>
      <w:bookmarkStart w:id="676" w:name="_bookmark338"/>
      <w:bookmarkEnd w:id="675"/>
      <w:bookmarkEnd w:id="676"/>
      <w:proofErr w:type="spellStart"/>
      <w:r>
        <w:rPr>
          <w:rFonts w:ascii="Calibri" w:eastAsia="Calibri"/>
          <w:b/>
          <w:color w:val="4AACC5"/>
          <w:sz w:val="28"/>
        </w:rPr>
        <w:t>apache</w:t>
      </w:r>
      <w:proofErr w:type="spellEnd"/>
      <w:r>
        <w:rPr>
          <w:rFonts w:ascii="Calibri" w:eastAsia="Calibri"/>
          <w:b/>
          <w:color w:val="4AACC5"/>
          <w:spacing w:val="8"/>
          <w:sz w:val="28"/>
        </w:rPr>
        <w:t xml:space="preserve"> </w:t>
      </w:r>
      <w:r>
        <w:rPr>
          <w:color w:val="4AACC5"/>
          <w:sz w:val="28"/>
        </w:rPr>
        <w:t>的主配置文件是：</w:t>
      </w:r>
    </w:p>
    <w:p w14:paraId="25355FC1" w14:textId="77777777" w:rsidR="00382F71" w:rsidRDefault="00382F71">
      <w:pPr>
        <w:pStyle w:val="a3"/>
        <w:spacing w:before="5"/>
        <w:rPr>
          <w:sz w:val="23"/>
        </w:rPr>
      </w:pPr>
    </w:p>
    <w:p w14:paraId="0BA727B0" w14:textId="77777777" w:rsidR="00382F71" w:rsidRDefault="00000000">
      <w:pPr>
        <w:pStyle w:val="a5"/>
        <w:numPr>
          <w:ilvl w:val="0"/>
          <w:numId w:val="151"/>
        </w:numPr>
        <w:tabs>
          <w:tab w:val="left" w:pos="695"/>
        </w:tabs>
        <w:spacing w:before="1"/>
        <w:rPr>
          <w:rFonts w:ascii="Calibri"/>
          <w:sz w:val="21"/>
        </w:rPr>
      </w:pPr>
      <w:proofErr w:type="spellStart"/>
      <w:r>
        <w:rPr>
          <w:rFonts w:ascii="Calibri"/>
          <w:sz w:val="21"/>
        </w:rPr>
        <w:t>httpd.conf</w:t>
      </w:r>
      <w:proofErr w:type="spellEnd"/>
    </w:p>
    <w:p w14:paraId="26AA43BC" w14:textId="77777777" w:rsidR="00382F71" w:rsidRDefault="00382F71">
      <w:pPr>
        <w:pStyle w:val="a3"/>
        <w:spacing w:before="3"/>
        <w:rPr>
          <w:rFonts w:ascii="Calibri"/>
          <w:sz w:val="17"/>
        </w:rPr>
      </w:pPr>
    </w:p>
    <w:p w14:paraId="6CF550FF" w14:textId="77777777" w:rsidR="00382F71" w:rsidRDefault="00000000">
      <w:pPr>
        <w:pStyle w:val="a5"/>
        <w:numPr>
          <w:ilvl w:val="0"/>
          <w:numId w:val="151"/>
        </w:numPr>
        <w:tabs>
          <w:tab w:val="left" w:pos="685"/>
        </w:tabs>
        <w:spacing w:before="1"/>
        <w:ind w:left="684" w:hanging="214"/>
        <w:rPr>
          <w:rFonts w:ascii="Calibri"/>
          <w:sz w:val="21"/>
        </w:rPr>
      </w:pPr>
      <w:proofErr w:type="spellStart"/>
      <w:r>
        <w:rPr>
          <w:rFonts w:ascii="Calibri"/>
          <w:sz w:val="21"/>
        </w:rPr>
        <w:t>httpd.cfg</w:t>
      </w:r>
      <w:proofErr w:type="spellEnd"/>
    </w:p>
    <w:p w14:paraId="1A312E57" w14:textId="77777777" w:rsidR="00382F71" w:rsidRDefault="00382F71">
      <w:pPr>
        <w:pStyle w:val="a3"/>
        <w:spacing w:before="4"/>
        <w:rPr>
          <w:rFonts w:ascii="Calibri"/>
          <w:sz w:val="17"/>
        </w:rPr>
      </w:pPr>
    </w:p>
    <w:p w14:paraId="6BCB8211" w14:textId="77777777" w:rsidR="00382F71" w:rsidRDefault="00000000">
      <w:pPr>
        <w:pStyle w:val="a5"/>
        <w:numPr>
          <w:ilvl w:val="0"/>
          <w:numId w:val="151"/>
        </w:numPr>
        <w:tabs>
          <w:tab w:val="left" w:pos="685"/>
        </w:tabs>
        <w:ind w:left="684" w:hanging="214"/>
        <w:rPr>
          <w:rFonts w:ascii="Calibri"/>
          <w:sz w:val="21"/>
        </w:rPr>
      </w:pPr>
      <w:proofErr w:type="spellStart"/>
      <w:r>
        <w:rPr>
          <w:rFonts w:ascii="Calibri"/>
          <w:sz w:val="21"/>
        </w:rPr>
        <w:t>access.cfg</w:t>
      </w:r>
      <w:proofErr w:type="spellEnd"/>
    </w:p>
    <w:p w14:paraId="7949A46F" w14:textId="77777777" w:rsidR="00382F71" w:rsidRDefault="00382F71">
      <w:pPr>
        <w:pStyle w:val="a3"/>
        <w:spacing w:before="4"/>
        <w:rPr>
          <w:rFonts w:ascii="Calibri"/>
          <w:sz w:val="17"/>
        </w:rPr>
      </w:pPr>
    </w:p>
    <w:p w14:paraId="193623A6" w14:textId="77777777" w:rsidR="00382F71" w:rsidRDefault="00000000">
      <w:pPr>
        <w:pStyle w:val="a5"/>
        <w:numPr>
          <w:ilvl w:val="0"/>
          <w:numId w:val="151"/>
        </w:numPr>
        <w:tabs>
          <w:tab w:val="left" w:pos="697"/>
        </w:tabs>
        <w:ind w:left="696" w:hanging="226"/>
        <w:rPr>
          <w:rFonts w:ascii="Calibri"/>
          <w:sz w:val="21"/>
        </w:rPr>
      </w:pPr>
      <w:proofErr w:type="spellStart"/>
      <w:r>
        <w:rPr>
          <w:rFonts w:ascii="Calibri"/>
          <w:sz w:val="21"/>
        </w:rPr>
        <w:t>apache.conf</w:t>
      </w:r>
      <w:proofErr w:type="spellEnd"/>
    </w:p>
    <w:p w14:paraId="4D024B61" w14:textId="77777777" w:rsidR="00382F71" w:rsidRDefault="00382F71">
      <w:pPr>
        <w:rPr>
          <w:rFonts w:ascii="Calibri"/>
          <w:sz w:val="21"/>
        </w:rPr>
        <w:sectPr w:rsidR="00382F71">
          <w:pgSz w:w="11910" w:h="16840"/>
          <w:pgMar w:top="1300" w:right="940" w:bottom="680" w:left="820" w:header="0" w:footer="406" w:gutter="0"/>
          <w:cols w:space="720"/>
        </w:sectPr>
      </w:pPr>
    </w:p>
    <w:p w14:paraId="6C12AB4B" w14:textId="77777777" w:rsidR="00382F71" w:rsidRDefault="00000000">
      <w:pPr>
        <w:pStyle w:val="a5"/>
        <w:numPr>
          <w:ilvl w:val="2"/>
          <w:numId w:val="126"/>
        </w:numPr>
        <w:tabs>
          <w:tab w:val="left" w:pos="1192"/>
        </w:tabs>
        <w:spacing w:before="42"/>
        <w:ind w:hanging="721"/>
        <w:rPr>
          <w:sz w:val="28"/>
        </w:rPr>
      </w:pPr>
      <w:bookmarkStart w:id="677" w:name="2.2.27通过Makefile来安装已编译过的代码的命令是："/>
      <w:bookmarkStart w:id="678" w:name="_bookmark339"/>
      <w:bookmarkEnd w:id="677"/>
      <w:bookmarkEnd w:id="678"/>
      <w:r>
        <w:rPr>
          <w:color w:val="4AACC5"/>
          <w:spacing w:val="-23"/>
          <w:sz w:val="28"/>
        </w:rPr>
        <w:lastRenderedPageBreak/>
        <w:t xml:space="preserve">通过 </w:t>
      </w:r>
      <w:proofErr w:type="spellStart"/>
      <w:r>
        <w:rPr>
          <w:rFonts w:ascii="Calibri" w:eastAsia="Calibri"/>
          <w:b/>
          <w:color w:val="4AACC5"/>
          <w:spacing w:val="-1"/>
          <w:sz w:val="28"/>
        </w:rPr>
        <w:t>Makefile</w:t>
      </w:r>
      <w:proofErr w:type="spellEnd"/>
      <w:r>
        <w:rPr>
          <w:rFonts w:ascii="Calibri" w:eastAsia="Calibri"/>
          <w:b/>
          <w:color w:val="4AACC5"/>
          <w:spacing w:val="7"/>
          <w:sz w:val="28"/>
        </w:rPr>
        <w:t xml:space="preserve"> </w:t>
      </w:r>
      <w:r>
        <w:rPr>
          <w:color w:val="4AACC5"/>
          <w:sz w:val="28"/>
        </w:rPr>
        <w:t>来安装已编译过的代码的命令是：</w:t>
      </w:r>
    </w:p>
    <w:p w14:paraId="23423B08" w14:textId="77777777" w:rsidR="00382F71" w:rsidRDefault="00382F71">
      <w:pPr>
        <w:pStyle w:val="a3"/>
        <w:spacing w:before="5"/>
        <w:rPr>
          <w:sz w:val="23"/>
        </w:rPr>
      </w:pPr>
    </w:p>
    <w:p w14:paraId="3EDF7334" w14:textId="77777777" w:rsidR="00382F71" w:rsidRDefault="00000000">
      <w:pPr>
        <w:pStyle w:val="a5"/>
        <w:numPr>
          <w:ilvl w:val="0"/>
          <w:numId w:val="152"/>
        </w:numPr>
        <w:tabs>
          <w:tab w:val="left" w:pos="695"/>
        </w:tabs>
        <w:rPr>
          <w:rFonts w:ascii="Calibri"/>
          <w:sz w:val="21"/>
        </w:rPr>
      </w:pPr>
      <w:r>
        <w:rPr>
          <w:rFonts w:ascii="Calibri"/>
          <w:sz w:val="21"/>
        </w:rPr>
        <w:t>make</w:t>
      </w:r>
    </w:p>
    <w:p w14:paraId="1D536ECE" w14:textId="77777777" w:rsidR="00382F71" w:rsidRDefault="00382F71">
      <w:pPr>
        <w:pStyle w:val="a3"/>
        <w:spacing w:before="4"/>
        <w:rPr>
          <w:rFonts w:ascii="Calibri"/>
          <w:sz w:val="17"/>
        </w:rPr>
      </w:pPr>
    </w:p>
    <w:p w14:paraId="24CE914E" w14:textId="77777777" w:rsidR="00382F71" w:rsidRDefault="00000000">
      <w:pPr>
        <w:pStyle w:val="a5"/>
        <w:numPr>
          <w:ilvl w:val="0"/>
          <w:numId w:val="152"/>
        </w:numPr>
        <w:tabs>
          <w:tab w:val="left" w:pos="685"/>
        </w:tabs>
        <w:ind w:left="684" w:hanging="214"/>
        <w:rPr>
          <w:rFonts w:ascii="Calibri"/>
          <w:sz w:val="21"/>
        </w:rPr>
      </w:pPr>
      <w:r>
        <w:rPr>
          <w:rFonts w:ascii="Calibri"/>
          <w:sz w:val="21"/>
        </w:rPr>
        <w:t>install</w:t>
      </w:r>
    </w:p>
    <w:p w14:paraId="23A92738" w14:textId="77777777" w:rsidR="00382F71" w:rsidRDefault="00382F71">
      <w:pPr>
        <w:pStyle w:val="a3"/>
        <w:spacing w:before="4"/>
        <w:rPr>
          <w:rFonts w:ascii="Calibri"/>
          <w:sz w:val="17"/>
        </w:rPr>
      </w:pPr>
    </w:p>
    <w:p w14:paraId="2B524691" w14:textId="77777777" w:rsidR="00382F71" w:rsidRDefault="00000000">
      <w:pPr>
        <w:pStyle w:val="a5"/>
        <w:numPr>
          <w:ilvl w:val="0"/>
          <w:numId w:val="152"/>
        </w:numPr>
        <w:tabs>
          <w:tab w:val="left" w:pos="685"/>
        </w:tabs>
        <w:ind w:left="684" w:hanging="214"/>
        <w:rPr>
          <w:rFonts w:ascii="Calibri"/>
          <w:sz w:val="21"/>
        </w:rPr>
      </w:pPr>
      <w:r>
        <w:rPr>
          <w:rFonts w:ascii="Calibri"/>
          <w:sz w:val="21"/>
        </w:rPr>
        <w:t>make</w:t>
      </w:r>
      <w:r>
        <w:rPr>
          <w:rFonts w:ascii="Calibri"/>
          <w:spacing w:val="-8"/>
          <w:sz w:val="21"/>
        </w:rPr>
        <w:t xml:space="preserve"> </w:t>
      </w:r>
      <w:r>
        <w:rPr>
          <w:rFonts w:ascii="Calibri"/>
          <w:sz w:val="21"/>
        </w:rPr>
        <w:t>depend</w:t>
      </w:r>
    </w:p>
    <w:p w14:paraId="0E69FD7F" w14:textId="77777777" w:rsidR="00382F71" w:rsidRDefault="00382F71">
      <w:pPr>
        <w:pStyle w:val="a3"/>
        <w:spacing w:before="4"/>
        <w:rPr>
          <w:rFonts w:ascii="Calibri"/>
          <w:sz w:val="17"/>
        </w:rPr>
      </w:pPr>
    </w:p>
    <w:p w14:paraId="132EBC4B" w14:textId="77777777" w:rsidR="00382F71" w:rsidRDefault="00000000">
      <w:pPr>
        <w:pStyle w:val="a5"/>
        <w:numPr>
          <w:ilvl w:val="0"/>
          <w:numId w:val="152"/>
        </w:numPr>
        <w:tabs>
          <w:tab w:val="left" w:pos="697"/>
        </w:tabs>
        <w:ind w:left="696" w:hanging="226"/>
        <w:rPr>
          <w:rFonts w:ascii="Calibri"/>
          <w:sz w:val="21"/>
        </w:rPr>
      </w:pPr>
      <w:r>
        <w:rPr>
          <w:rFonts w:ascii="Calibri"/>
          <w:sz w:val="21"/>
        </w:rPr>
        <w:t>make</w:t>
      </w:r>
      <w:r>
        <w:rPr>
          <w:rFonts w:ascii="Calibri"/>
          <w:spacing w:val="-8"/>
          <w:sz w:val="21"/>
        </w:rPr>
        <w:t xml:space="preserve"> </w:t>
      </w:r>
      <w:r>
        <w:rPr>
          <w:rFonts w:ascii="Calibri"/>
          <w:sz w:val="21"/>
        </w:rPr>
        <w:t>install</w:t>
      </w:r>
    </w:p>
    <w:p w14:paraId="02FA43D8" w14:textId="77777777" w:rsidR="00382F71" w:rsidRDefault="00382F71">
      <w:pPr>
        <w:pStyle w:val="a3"/>
        <w:rPr>
          <w:rFonts w:ascii="Calibri"/>
          <w:sz w:val="20"/>
        </w:rPr>
      </w:pPr>
    </w:p>
    <w:p w14:paraId="56096A98" w14:textId="77777777" w:rsidR="00382F71" w:rsidRDefault="00382F71">
      <w:pPr>
        <w:pStyle w:val="a3"/>
        <w:rPr>
          <w:rFonts w:ascii="Calibri"/>
          <w:sz w:val="20"/>
        </w:rPr>
      </w:pPr>
    </w:p>
    <w:p w14:paraId="424B1ABE" w14:textId="77777777" w:rsidR="00382F71" w:rsidRDefault="00382F71">
      <w:pPr>
        <w:pStyle w:val="a3"/>
        <w:rPr>
          <w:rFonts w:ascii="Calibri"/>
          <w:sz w:val="20"/>
        </w:rPr>
      </w:pPr>
    </w:p>
    <w:p w14:paraId="564DCD7A" w14:textId="77777777" w:rsidR="00382F71" w:rsidRDefault="00000000">
      <w:pPr>
        <w:pStyle w:val="a5"/>
        <w:numPr>
          <w:ilvl w:val="2"/>
          <w:numId w:val="126"/>
        </w:numPr>
        <w:tabs>
          <w:tab w:val="left" w:pos="1192"/>
        </w:tabs>
        <w:spacing w:before="153"/>
        <w:ind w:hanging="721"/>
        <w:rPr>
          <w:sz w:val="28"/>
        </w:rPr>
      </w:pPr>
      <w:bookmarkStart w:id="679" w:name="2.2.28什么命令解压缩tar文件？"/>
      <w:bookmarkStart w:id="680" w:name="_bookmark340"/>
      <w:bookmarkEnd w:id="679"/>
      <w:bookmarkEnd w:id="680"/>
      <w:r>
        <w:rPr>
          <w:color w:val="4AACC5"/>
          <w:spacing w:val="-9"/>
          <w:sz w:val="28"/>
        </w:rPr>
        <w:t xml:space="preserve">什么命令解压缩 </w:t>
      </w:r>
      <w:r>
        <w:rPr>
          <w:rFonts w:ascii="Calibri" w:eastAsia="Calibri"/>
          <w:b/>
          <w:color w:val="4AACC5"/>
          <w:sz w:val="28"/>
        </w:rPr>
        <w:t>tar</w:t>
      </w:r>
      <w:r>
        <w:rPr>
          <w:rFonts w:ascii="Calibri" w:eastAsia="Calibri"/>
          <w:b/>
          <w:color w:val="4AACC5"/>
          <w:spacing w:val="8"/>
          <w:sz w:val="28"/>
        </w:rPr>
        <w:t xml:space="preserve"> </w:t>
      </w:r>
      <w:r>
        <w:rPr>
          <w:color w:val="4AACC5"/>
          <w:sz w:val="28"/>
        </w:rPr>
        <w:t>文件？</w:t>
      </w:r>
    </w:p>
    <w:p w14:paraId="01D0B517" w14:textId="77777777" w:rsidR="00382F71" w:rsidRDefault="00382F71">
      <w:pPr>
        <w:pStyle w:val="a3"/>
        <w:spacing w:before="5"/>
        <w:rPr>
          <w:sz w:val="23"/>
        </w:rPr>
      </w:pPr>
    </w:p>
    <w:p w14:paraId="3EBFD8D2" w14:textId="77777777" w:rsidR="00382F71" w:rsidRDefault="00000000">
      <w:pPr>
        <w:pStyle w:val="a5"/>
        <w:numPr>
          <w:ilvl w:val="0"/>
          <w:numId w:val="153"/>
        </w:numPr>
        <w:tabs>
          <w:tab w:val="left" w:pos="695"/>
        </w:tabs>
        <w:rPr>
          <w:rFonts w:ascii="Calibri"/>
          <w:sz w:val="21"/>
        </w:rPr>
      </w:pPr>
      <w:r>
        <w:rPr>
          <w:rFonts w:ascii="Calibri"/>
          <w:sz w:val="21"/>
        </w:rPr>
        <w:t>tar</w:t>
      </w:r>
      <w:r>
        <w:rPr>
          <w:rFonts w:ascii="Calibri"/>
          <w:spacing w:val="-9"/>
          <w:sz w:val="21"/>
        </w:rPr>
        <w:t xml:space="preserve"> </w:t>
      </w:r>
      <w:r>
        <w:rPr>
          <w:rFonts w:ascii="Calibri"/>
          <w:sz w:val="21"/>
        </w:rPr>
        <w:t>-</w:t>
      </w:r>
      <w:proofErr w:type="spellStart"/>
      <w:r>
        <w:rPr>
          <w:rFonts w:ascii="Calibri"/>
          <w:sz w:val="21"/>
        </w:rPr>
        <w:t>czvf</w:t>
      </w:r>
      <w:proofErr w:type="spellEnd"/>
      <w:r>
        <w:rPr>
          <w:rFonts w:ascii="Calibri"/>
          <w:spacing w:val="-7"/>
          <w:sz w:val="21"/>
        </w:rPr>
        <w:t xml:space="preserve"> </w:t>
      </w:r>
      <w:r>
        <w:rPr>
          <w:rFonts w:ascii="Calibri"/>
          <w:sz w:val="21"/>
        </w:rPr>
        <w:t>filename.tgz</w:t>
      </w:r>
    </w:p>
    <w:p w14:paraId="60EDC33C" w14:textId="77777777" w:rsidR="00382F71" w:rsidRDefault="00382F71">
      <w:pPr>
        <w:pStyle w:val="a3"/>
        <w:spacing w:before="4"/>
        <w:rPr>
          <w:rFonts w:ascii="Calibri"/>
          <w:sz w:val="17"/>
        </w:rPr>
      </w:pPr>
    </w:p>
    <w:p w14:paraId="1C67C890" w14:textId="77777777" w:rsidR="00382F71" w:rsidRDefault="00000000">
      <w:pPr>
        <w:pStyle w:val="a5"/>
        <w:numPr>
          <w:ilvl w:val="0"/>
          <w:numId w:val="153"/>
        </w:numPr>
        <w:tabs>
          <w:tab w:val="left" w:pos="685"/>
        </w:tabs>
        <w:ind w:left="684" w:hanging="214"/>
        <w:rPr>
          <w:rFonts w:ascii="Calibri"/>
          <w:sz w:val="21"/>
        </w:rPr>
      </w:pPr>
      <w:r>
        <w:rPr>
          <w:rFonts w:ascii="Calibri"/>
          <w:sz w:val="21"/>
        </w:rPr>
        <w:t>tar</w:t>
      </w:r>
      <w:r>
        <w:rPr>
          <w:rFonts w:ascii="Calibri"/>
          <w:spacing w:val="-9"/>
          <w:sz w:val="21"/>
        </w:rPr>
        <w:t xml:space="preserve"> </w:t>
      </w:r>
      <w:r>
        <w:rPr>
          <w:rFonts w:ascii="Calibri"/>
          <w:sz w:val="21"/>
        </w:rPr>
        <w:t>-</w:t>
      </w:r>
      <w:proofErr w:type="spellStart"/>
      <w:r>
        <w:rPr>
          <w:rFonts w:ascii="Calibri"/>
          <w:sz w:val="21"/>
        </w:rPr>
        <w:t>xzvf</w:t>
      </w:r>
      <w:proofErr w:type="spellEnd"/>
      <w:r>
        <w:rPr>
          <w:rFonts w:ascii="Calibri"/>
          <w:spacing w:val="-7"/>
          <w:sz w:val="21"/>
        </w:rPr>
        <w:t xml:space="preserve"> </w:t>
      </w:r>
      <w:r>
        <w:rPr>
          <w:rFonts w:ascii="Calibri"/>
          <w:sz w:val="21"/>
        </w:rPr>
        <w:t>filename.tgz</w:t>
      </w:r>
    </w:p>
    <w:p w14:paraId="54860824" w14:textId="77777777" w:rsidR="00382F71" w:rsidRDefault="00382F71">
      <w:pPr>
        <w:pStyle w:val="a3"/>
        <w:spacing w:before="4"/>
        <w:rPr>
          <w:rFonts w:ascii="Calibri"/>
          <w:sz w:val="17"/>
        </w:rPr>
      </w:pPr>
    </w:p>
    <w:p w14:paraId="34F32006" w14:textId="77777777" w:rsidR="00382F71" w:rsidRDefault="00000000">
      <w:pPr>
        <w:pStyle w:val="a5"/>
        <w:numPr>
          <w:ilvl w:val="0"/>
          <w:numId w:val="153"/>
        </w:numPr>
        <w:tabs>
          <w:tab w:val="left" w:pos="685"/>
        </w:tabs>
        <w:ind w:left="684" w:hanging="214"/>
        <w:rPr>
          <w:rFonts w:ascii="Calibri"/>
          <w:sz w:val="21"/>
        </w:rPr>
      </w:pPr>
      <w:r>
        <w:rPr>
          <w:rFonts w:ascii="Calibri"/>
          <w:sz w:val="21"/>
        </w:rPr>
        <w:t>tar</w:t>
      </w:r>
      <w:r>
        <w:rPr>
          <w:rFonts w:ascii="Calibri"/>
          <w:spacing w:val="-10"/>
          <w:sz w:val="21"/>
        </w:rPr>
        <w:t xml:space="preserve"> </w:t>
      </w:r>
      <w:r>
        <w:rPr>
          <w:rFonts w:ascii="Calibri"/>
          <w:sz w:val="21"/>
        </w:rPr>
        <w:t>-</w:t>
      </w:r>
      <w:proofErr w:type="spellStart"/>
      <w:r>
        <w:rPr>
          <w:rFonts w:ascii="Calibri"/>
          <w:sz w:val="21"/>
        </w:rPr>
        <w:t>tzvf</w:t>
      </w:r>
      <w:proofErr w:type="spellEnd"/>
      <w:r>
        <w:rPr>
          <w:rFonts w:ascii="Calibri"/>
          <w:spacing w:val="-8"/>
          <w:sz w:val="21"/>
        </w:rPr>
        <w:t xml:space="preserve"> </w:t>
      </w:r>
      <w:r>
        <w:rPr>
          <w:rFonts w:ascii="Calibri"/>
          <w:sz w:val="21"/>
        </w:rPr>
        <w:t>filename.tgz</w:t>
      </w:r>
    </w:p>
    <w:p w14:paraId="6E2062F0" w14:textId="77777777" w:rsidR="00382F71" w:rsidRDefault="00382F71">
      <w:pPr>
        <w:pStyle w:val="a3"/>
        <w:spacing w:before="4"/>
        <w:rPr>
          <w:rFonts w:ascii="Calibri"/>
          <w:sz w:val="17"/>
        </w:rPr>
      </w:pPr>
    </w:p>
    <w:p w14:paraId="6B808C71" w14:textId="77777777" w:rsidR="00382F71" w:rsidRDefault="00000000">
      <w:pPr>
        <w:pStyle w:val="a5"/>
        <w:numPr>
          <w:ilvl w:val="0"/>
          <w:numId w:val="153"/>
        </w:numPr>
        <w:tabs>
          <w:tab w:val="left" w:pos="697"/>
        </w:tabs>
        <w:spacing w:before="1"/>
        <w:ind w:left="696" w:hanging="226"/>
        <w:rPr>
          <w:rFonts w:ascii="Calibri"/>
          <w:sz w:val="21"/>
        </w:rPr>
      </w:pPr>
      <w:r>
        <w:rPr>
          <w:rFonts w:ascii="Calibri"/>
          <w:sz w:val="21"/>
        </w:rPr>
        <w:t>tar</w:t>
      </w:r>
      <w:r>
        <w:rPr>
          <w:rFonts w:ascii="Calibri"/>
          <w:spacing w:val="-6"/>
          <w:sz w:val="21"/>
        </w:rPr>
        <w:t xml:space="preserve"> </w:t>
      </w:r>
      <w:r>
        <w:rPr>
          <w:rFonts w:ascii="Calibri"/>
          <w:sz w:val="21"/>
        </w:rPr>
        <w:t>-</w:t>
      </w:r>
      <w:proofErr w:type="spellStart"/>
      <w:r>
        <w:rPr>
          <w:rFonts w:ascii="Calibri"/>
          <w:sz w:val="21"/>
        </w:rPr>
        <w:t>dzvf</w:t>
      </w:r>
      <w:proofErr w:type="spellEnd"/>
      <w:r>
        <w:rPr>
          <w:rFonts w:ascii="Calibri"/>
          <w:spacing w:val="-4"/>
          <w:sz w:val="21"/>
        </w:rPr>
        <w:t xml:space="preserve"> </w:t>
      </w:r>
      <w:r>
        <w:rPr>
          <w:rFonts w:ascii="Calibri"/>
          <w:sz w:val="21"/>
        </w:rPr>
        <w:t>filename.tgz</w:t>
      </w:r>
    </w:p>
    <w:p w14:paraId="3D98C39C" w14:textId="77777777" w:rsidR="00382F71" w:rsidRDefault="00382F71">
      <w:pPr>
        <w:pStyle w:val="a3"/>
        <w:rPr>
          <w:rFonts w:ascii="Calibri"/>
          <w:sz w:val="20"/>
        </w:rPr>
      </w:pPr>
    </w:p>
    <w:p w14:paraId="28951B8E" w14:textId="77777777" w:rsidR="00382F71" w:rsidRDefault="00382F71">
      <w:pPr>
        <w:pStyle w:val="a3"/>
        <w:rPr>
          <w:rFonts w:ascii="Calibri"/>
          <w:sz w:val="20"/>
        </w:rPr>
      </w:pPr>
    </w:p>
    <w:p w14:paraId="7B4ECEEE" w14:textId="77777777" w:rsidR="00382F71" w:rsidRDefault="00382F71">
      <w:pPr>
        <w:pStyle w:val="a3"/>
        <w:rPr>
          <w:rFonts w:ascii="Calibri"/>
          <w:sz w:val="20"/>
        </w:rPr>
      </w:pPr>
    </w:p>
    <w:p w14:paraId="19657115" w14:textId="77777777" w:rsidR="00382F71" w:rsidRDefault="00000000">
      <w:pPr>
        <w:pStyle w:val="a5"/>
        <w:numPr>
          <w:ilvl w:val="2"/>
          <w:numId w:val="126"/>
        </w:numPr>
        <w:tabs>
          <w:tab w:val="left" w:pos="1192"/>
        </w:tabs>
        <w:spacing w:before="152"/>
        <w:ind w:hanging="721"/>
        <w:rPr>
          <w:sz w:val="28"/>
        </w:rPr>
      </w:pPr>
      <w:bookmarkStart w:id="681" w:name="2.2.29命令_netstat_-a_停了很长时间没有响应，这可能是哪里的问题"/>
      <w:bookmarkStart w:id="682" w:name="_bookmark341"/>
      <w:bookmarkEnd w:id="681"/>
      <w:bookmarkEnd w:id="682"/>
      <w:r>
        <w:rPr>
          <w:color w:val="4AACC5"/>
          <w:sz w:val="28"/>
        </w:rPr>
        <w:t xml:space="preserve">命令 </w:t>
      </w:r>
      <w:r>
        <w:rPr>
          <w:rFonts w:ascii="Calibri" w:eastAsia="Calibri"/>
          <w:b/>
          <w:color w:val="4AACC5"/>
          <w:sz w:val="28"/>
        </w:rPr>
        <w:t>netstat</w:t>
      </w:r>
      <w:r>
        <w:rPr>
          <w:rFonts w:ascii="Calibri" w:eastAsia="Calibri"/>
          <w:b/>
          <w:color w:val="4AACC5"/>
          <w:spacing w:val="-4"/>
          <w:sz w:val="28"/>
        </w:rPr>
        <w:t xml:space="preserve"> </w:t>
      </w:r>
      <w:r>
        <w:rPr>
          <w:rFonts w:ascii="Calibri" w:eastAsia="Calibri"/>
          <w:b/>
          <w:color w:val="4AACC5"/>
          <w:sz w:val="28"/>
        </w:rPr>
        <w:t>-a</w:t>
      </w:r>
      <w:r>
        <w:rPr>
          <w:rFonts w:ascii="Calibri" w:eastAsia="Calibri"/>
          <w:b/>
          <w:color w:val="4AACC5"/>
          <w:spacing w:val="73"/>
          <w:sz w:val="28"/>
        </w:rPr>
        <w:t xml:space="preserve"> </w:t>
      </w:r>
      <w:r>
        <w:rPr>
          <w:color w:val="4AACC5"/>
          <w:sz w:val="28"/>
        </w:rPr>
        <w:t>停了很长时间没有响应，这可能是哪里的问题？</w:t>
      </w:r>
    </w:p>
    <w:p w14:paraId="63AFE667" w14:textId="77777777" w:rsidR="00382F71" w:rsidRDefault="00382F71">
      <w:pPr>
        <w:pStyle w:val="a3"/>
        <w:spacing w:before="5"/>
        <w:rPr>
          <w:sz w:val="23"/>
        </w:rPr>
      </w:pPr>
    </w:p>
    <w:p w14:paraId="6E26EAF6" w14:textId="77777777" w:rsidR="00382F71" w:rsidRDefault="00000000">
      <w:pPr>
        <w:pStyle w:val="a5"/>
        <w:numPr>
          <w:ilvl w:val="0"/>
          <w:numId w:val="154"/>
        </w:numPr>
        <w:tabs>
          <w:tab w:val="left" w:pos="695"/>
        </w:tabs>
        <w:rPr>
          <w:rFonts w:ascii="Calibri"/>
          <w:sz w:val="21"/>
        </w:rPr>
      </w:pPr>
      <w:r>
        <w:rPr>
          <w:rFonts w:ascii="Calibri"/>
          <w:sz w:val="21"/>
        </w:rPr>
        <w:t>NFS.</w:t>
      </w:r>
    </w:p>
    <w:p w14:paraId="6610CEA2" w14:textId="77777777" w:rsidR="00382F71" w:rsidRDefault="00382F71">
      <w:pPr>
        <w:pStyle w:val="a3"/>
        <w:spacing w:before="4"/>
        <w:rPr>
          <w:rFonts w:ascii="Calibri"/>
          <w:sz w:val="17"/>
        </w:rPr>
      </w:pPr>
    </w:p>
    <w:p w14:paraId="2DD41304" w14:textId="77777777" w:rsidR="00382F71" w:rsidRDefault="00000000">
      <w:pPr>
        <w:pStyle w:val="a5"/>
        <w:numPr>
          <w:ilvl w:val="0"/>
          <w:numId w:val="154"/>
        </w:numPr>
        <w:tabs>
          <w:tab w:val="left" w:pos="685"/>
        </w:tabs>
        <w:ind w:left="684" w:hanging="214"/>
        <w:rPr>
          <w:rFonts w:ascii="Calibri"/>
          <w:sz w:val="21"/>
        </w:rPr>
      </w:pPr>
      <w:r>
        <w:rPr>
          <w:rFonts w:ascii="Calibri"/>
          <w:sz w:val="21"/>
        </w:rPr>
        <w:t>DNS.</w:t>
      </w:r>
    </w:p>
    <w:p w14:paraId="3BEA4517" w14:textId="77777777" w:rsidR="00382F71" w:rsidRDefault="00382F71">
      <w:pPr>
        <w:pStyle w:val="a3"/>
        <w:spacing w:before="4"/>
        <w:rPr>
          <w:rFonts w:ascii="Calibri"/>
          <w:sz w:val="17"/>
        </w:rPr>
      </w:pPr>
    </w:p>
    <w:p w14:paraId="25694585" w14:textId="77777777" w:rsidR="00382F71" w:rsidRDefault="00000000">
      <w:pPr>
        <w:pStyle w:val="a5"/>
        <w:numPr>
          <w:ilvl w:val="0"/>
          <w:numId w:val="154"/>
        </w:numPr>
        <w:tabs>
          <w:tab w:val="left" w:pos="685"/>
        </w:tabs>
        <w:spacing w:before="1"/>
        <w:ind w:left="684" w:hanging="214"/>
        <w:rPr>
          <w:rFonts w:ascii="Calibri"/>
          <w:sz w:val="21"/>
        </w:rPr>
      </w:pPr>
      <w:r>
        <w:rPr>
          <w:rFonts w:ascii="Calibri"/>
          <w:sz w:val="21"/>
        </w:rPr>
        <w:t>NIS.</w:t>
      </w:r>
    </w:p>
    <w:p w14:paraId="529CC1B4" w14:textId="77777777" w:rsidR="00382F71" w:rsidRDefault="00382F71">
      <w:pPr>
        <w:pStyle w:val="a3"/>
        <w:spacing w:before="4"/>
        <w:rPr>
          <w:rFonts w:ascii="Calibri"/>
          <w:sz w:val="17"/>
        </w:rPr>
      </w:pPr>
    </w:p>
    <w:p w14:paraId="62BFEDAE" w14:textId="77777777" w:rsidR="00382F71" w:rsidRDefault="00000000">
      <w:pPr>
        <w:pStyle w:val="a5"/>
        <w:numPr>
          <w:ilvl w:val="0"/>
          <w:numId w:val="154"/>
        </w:numPr>
        <w:tabs>
          <w:tab w:val="left" w:pos="697"/>
        </w:tabs>
        <w:ind w:left="696" w:hanging="226"/>
        <w:rPr>
          <w:rFonts w:ascii="Calibri"/>
          <w:sz w:val="21"/>
        </w:rPr>
      </w:pPr>
      <w:r>
        <w:rPr>
          <w:rFonts w:ascii="Calibri"/>
          <w:sz w:val="21"/>
        </w:rPr>
        <w:t>routing.</w:t>
      </w:r>
    </w:p>
    <w:p w14:paraId="780E1D80" w14:textId="77777777" w:rsidR="00382F71" w:rsidRDefault="00382F71">
      <w:pPr>
        <w:pStyle w:val="a3"/>
        <w:rPr>
          <w:rFonts w:ascii="Calibri"/>
          <w:sz w:val="20"/>
        </w:rPr>
      </w:pPr>
    </w:p>
    <w:p w14:paraId="508EA9EA" w14:textId="77777777" w:rsidR="00382F71" w:rsidRDefault="00382F71">
      <w:pPr>
        <w:pStyle w:val="a3"/>
        <w:rPr>
          <w:rFonts w:ascii="Calibri"/>
          <w:sz w:val="20"/>
        </w:rPr>
      </w:pPr>
    </w:p>
    <w:p w14:paraId="0C195DF0" w14:textId="77777777" w:rsidR="00382F71" w:rsidRDefault="00382F71">
      <w:pPr>
        <w:pStyle w:val="a3"/>
        <w:rPr>
          <w:rFonts w:ascii="Calibri"/>
          <w:sz w:val="20"/>
        </w:rPr>
      </w:pPr>
    </w:p>
    <w:p w14:paraId="44357131" w14:textId="77777777" w:rsidR="00382F71" w:rsidRDefault="00000000">
      <w:pPr>
        <w:pStyle w:val="a5"/>
        <w:numPr>
          <w:ilvl w:val="2"/>
          <w:numId w:val="126"/>
        </w:numPr>
        <w:tabs>
          <w:tab w:val="left" w:pos="1192"/>
        </w:tabs>
        <w:spacing w:before="152"/>
        <w:ind w:hanging="721"/>
        <w:rPr>
          <w:sz w:val="28"/>
        </w:rPr>
      </w:pPr>
      <w:bookmarkStart w:id="683" w:name="2.2.30ping使用的协议是："/>
      <w:bookmarkStart w:id="684" w:name="_bookmark342"/>
      <w:bookmarkEnd w:id="683"/>
      <w:bookmarkEnd w:id="684"/>
      <w:r>
        <w:rPr>
          <w:rFonts w:ascii="Calibri" w:eastAsia="Calibri"/>
          <w:b/>
          <w:color w:val="4AACC5"/>
          <w:sz w:val="28"/>
        </w:rPr>
        <w:t>ping</w:t>
      </w:r>
      <w:r>
        <w:rPr>
          <w:rFonts w:ascii="Calibri" w:eastAsia="Calibri"/>
          <w:b/>
          <w:color w:val="4AACC5"/>
          <w:spacing w:val="10"/>
          <w:sz w:val="28"/>
        </w:rPr>
        <w:t xml:space="preserve"> </w:t>
      </w:r>
      <w:r>
        <w:rPr>
          <w:color w:val="4AACC5"/>
          <w:sz w:val="28"/>
        </w:rPr>
        <w:t>使用的协议是：</w:t>
      </w:r>
    </w:p>
    <w:p w14:paraId="514436B2" w14:textId="77777777" w:rsidR="00382F71" w:rsidRDefault="00382F71">
      <w:pPr>
        <w:pStyle w:val="a3"/>
        <w:spacing w:before="5"/>
        <w:rPr>
          <w:sz w:val="23"/>
        </w:rPr>
      </w:pPr>
    </w:p>
    <w:p w14:paraId="40F338F5" w14:textId="77777777" w:rsidR="00382F71" w:rsidRDefault="00000000">
      <w:pPr>
        <w:pStyle w:val="a5"/>
        <w:numPr>
          <w:ilvl w:val="0"/>
          <w:numId w:val="155"/>
        </w:numPr>
        <w:tabs>
          <w:tab w:val="left" w:pos="695"/>
        </w:tabs>
        <w:rPr>
          <w:rFonts w:ascii="Calibri"/>
          <w:sz w:val="21"/>
        </w:rPr>
      </w:pPr>
      <w:r>
        <w:rPr>
          <w:rFonts w:ascii="Calibri"/>
          <w:sz w:val="21"/>
        </w:rPr>
        <w:t>TCP</w:t>
      </w:r>
    </w:p>
    <w:p w14:paraId="4DDCF73B" w14:textId="77777777" w:rsidR="00382F71" w:rsidRDefault="00382F71">
      <w:pPr>
        <w:pStyle w:val="a3"/>
        <w:spacing w:before="4"/>
        <w:rPr>
          <w:rFonts w:ascii="Calibri"/>
          <w:sz w:val="17"/>
        </w:rPr>
      </w:pPr>
    </w:p>
    <w:p w14:paraId="31055F50" w14:textId="77777777" w:rsidR="00382F71" w:rsidRDefault="00000000">
      <w:pPr>
        <w:pStyle w:val="a5"/>
        <w:numPr>
          <w:ilvl w:val="0"/>
          <w:numId w:val="155"/>
        </w:numPr>
        <w:tabs>
          <w:tab w:val="left" w:pos="685"/>
        </w:tabs>
        <w:spacing w:before="1"/>
        <w:ind w:left="684" w:hanging="214"/>
        <w:rPr>
          <w:rFonts w:ascii="Calibri"/>
          <w:sz w:val="21"/>
        </w:rPr>
      </w:pPr>
      <w:r>
        <w:rPr>
          <w:rFonts w:ascii="Calibri"/>
          <w:sz w:val="21"/>
        </w:rPr>
        <w:t>UDP</w:t>
      </w:r>
    </w:p>
    <w:p w14:paraId="3626417A" w14:textId="77777777" w:rsidR="00382F71" w:rsidRDefault="00382F71">
      <w:pPr>
        <w:pStyle w:val="a3"/>
        <w:spacing w:before="4"/>
        <w:rPr>
          <w:rFonts w:ascii="Calibri"/>
          <w:sz w:val="17"/>
        </w:rPr>
      </w:pPr>
    </w:p>
    <w:p w14:paraId="74AAAEBF" w14:textId="77777777" w:rsidR="00382F71" w:rsidRDefault="00000000">
      <w:pPr>
        <w:pStyle w:val="a5"/>
        <w:numPr>
          <w:ilvl w:val="0"/>
          <w:numId w:val="155"/>
        </w:numPr>
        <w:tabs>
          <w:tab w:val="left" w:pos="685"/>
        </w:tabs>
        <w:ind w:left="684" w:hanging="214"/>
        <w:rPr>
          <w:rFonts w:ascii="Calibri"/>
          <w:sz w:val="21"/>
        </w:rPr>
      </w:pPr>
      <w:r>
        <w:rPr>
          <w:rFonts w:ascii="Calibri"/>
          <w:sz w:val="21"/>
        </w:rPr>
        <w:t>SMB</w:t>
      </w:r>
    </w:p>
    <w:p w14:paraId="52FED5E3" w14:textId="77777777" w:rsidR="00382F71" w:rsidRDefault="00382F71">
      <w:pPr>
        <w:pStyle w:val="a3"/>
        <w:spacing w:before="4"/>
        <w:rPr>
          <w:rFonts w:ascii="Calibri"/>
          <w:sz w:val="17"/>
        </w:rPr>
      </w:pPr>
    </w:p>
    <w:p w14:paraId="15605316" w14:textId="77777777" w:rsidR="00382F71" w:rsidRDefault="00000000">
      <w:pPr>
        <w:pStyle w:val="a5"/>
        <w:numPr>
          <w:ilvl w:val="0"/>
          <w:numId w:val="155"/>
        </w:numPr>
        <w:tabs>
          <w:tab w:val="left" w:pos="697"/>
        </w:tabs>
        <w:ind w:left="696" w:hanging="226"/>
        <w:rPr>
          <w:rFonts w:ascii="Calibri"/>
          <w:sz w:val="21"/>
        </w:rPr>
      </w:pPr>
      <w:r>
        <w:rPr>
          <w:rFonts w:ascii="Calibri"/>
          <w:sz w:val="21"/>
        </w:rPr>
        <w:t>ICMP</w:t>
      </w:r>
    </w:p>
    <w:p w14:paraId="2B6042DE" w14:textId="77777777" w:rsidR="00382F71" w:rsidRDefault="00382F71">
      <w:pPr>
        <w:pStyle w:val="a3"/>
        <w:rPr>
          <w:rFonts w:ascii="Calibri"/>
          <w:sz w:val="20"/>
        </w:rPr>
      </w:pPr>
    </w:p>
    <w:p w14:paraId="26F20A41" w14:textId="77777777" w:rsidR="00382F71" w:rsidRDefault="00382F71">
      <w:pPr>
        <w:pStyle w:val="a3"/>
        <w:rPr>
          <w:rFonts w:ascii="Calibri"/>
          <w:sz w:val="20"/>
        </w:rPr>
      </w:pPr>
    </w:p>
    <w:p w14:paraId="2E801DA8" w14:textId="77777777" w:rsidR="00382F71" w:rsidRDefault="00382F71">
      <w:pPr>
        <w:pStyle w:val="a3"/>
        <w:rPr>
          <w:rFonts w:ascii="Calibri"/>
          <w:sz w:val="20"/>
        </w:rPr>
      </w:pPr>
    </w:p>
    <w:p w14:paraId="03FE78CC" w14:textId="77777777" w:rsidR="00382F71" w:rsidRDefault="00000000">
      <w:pPr>
        <w:pStyle w:val="4"/>
        <w:numPr>
          <w:ilvl w:val="2"/>
          <w:numId w:val="126"/>
        </w:numPr>
        <w:tabs>
          <w:tab w:val="left" w:pos="1192"/>
        </w:tabs>
        <w:spacing w:before="153"/>
        <w:ind w:hanging="721"/>
      </w:pPr>
      <w:bookmarkStart w:id="685" w:name="2.2.31下面哪个命令不是用来查看网络故障的？"/>
      <w:bookmarkStart w:id="686" w:name="_bookmark343"/>
      <w:bookmarkEnd w:id="685"/>
      <w:bookmarkEnd w:id="686"/>
      <w:r>
        <w:rPr>
          <w:color w:val="4AACC5"/>
        </w:rPr>
        <w:t>下面哪个命令不是用来查看网络故障的？</w:t>
      </w:r>
    </w:p>
    <w:p w14:paraId="546CD784" w14:textId="77777777" w:rsidR="00382F71" w:rsidRDefault="00382F71">
      <w:pPr>
        <w:pStyle w:val="a3"/>
        <w:spacing w:before="4"/>
        <w:rPr>
          <w:sz w:val="23"/>
        </w:rPr>
      </w:pPr>
    </w:p>
    <w:p w14:paraId="6E94BFA3" w14:textId="77777777" w:rsidR="00382F71" w:rsidRDefault="00000000">
      <w:pPr>
        <w:pStyle w:val="a5"/>
        <w:numPr>
          <w:ilvl w:val="0"/>
          <w:numId w:val="156"/>
        </w:numPr>
        <w:tabs>
          <w:tab w:val="left" w:pos="695"/>
        </w:tabs>
        <w:spacing w:before="1"/>
        <w:rPr>
          <w:rFonts w:ascii="Calibri"/>
          <w:sz w:val="21"/>
        </w:rPr>
      </w:pPr>
      <w:r>
        <w:rPr>
          <w:rFonts w:ascii="Calibri"/>
          <w:sz w:val="21"/>
        </w:rPr>
        <w:t>ping</w:t>
      </w:r>
    </w:p>
    <w:p w14:paraId="5B88C481" w14:textId="77777777" w:rsidR="00382F71" w:rsidRDefault="00382F71">
      <w:pPr>
        <w:pStyle w:val="a3"/>
        <w:spacing w:before="4"/>
        <w:rPr>
          <w:rFonts w:ascii="Calibri"/>
          <w:sz w:val="17"/>
        </w:rPr>
      </w:pPr>
    </w:p>
    <w:p w14:paraId="28E75F1C" w14:textId="77777777" w:rsidR="00382F71" w:rsidRDefault="00000000">
      <w:pPr>
        <w:pStyle w:val="a5"/>
        <w:numPr>
          <w:ilvl w:val="0"/>
          <w:numId w:val="156"/>
        </w:numPr>
        <w:tabs>
          <w:tab w:val="left" w:pos="685"/>
        </w:tabs>
        <w:ind w:left="684" w:hanging="214"/>
        <w:rPr>
          <w:rFonts w:ascii="Calibri"/>
          <w:sz w:val="21"/>
        </w:rPr>
      </w:pPr>
      <w:proofErr w:type="spellStart"/>
      <w:r>
        <w:rPr>
          <w:rFonts w:ascii="Calibri"/>
          <w:sz w:val="21"/>
        </w:rPr>
        <w:t>init</w:t>
      </w:r>
      <w:proofErr w:type="spellEnd"/>
    </w:p>
    <w:p w14:paraId="4F386B45" w14:textId="77777777" w:rsidR="00382F71" w:rsidRDefault="00382F71">
      <w:pPr>
        <w:pStyle w:val="a3"/>
        <w:spacing w:before="4"/>
        <w:rPr>
          <w:rFonts w:ascii="Calibri"/>
          <w:sz w:val="17"/>
        </w:rPr>
      </w:pPr>
    </w:p>
    <w:p w14:paraId="42781573" w14:textId="77777777" w:rsidR="00382F71" w:rsidRDefault="00000000">
      <w:pPr>
        <w:pStyle w:val="a5"/>
        <w:numPr>
          <w:ilvl w:val="0"/>
          <w:numId w:val="156"/>
        </w:numPr>
        <w:tabs>
          <w:tab w:val="left" w:pos="685"/>
        </w:tabs>
        <w:ind w:left="684" w:hanging="214"/>
        <w:rPr>
          <w:rFonts w:ascii="Calibri"/>
          <w:sz w:val="21"/>
        </w:rPr>
      </w:pPr>
      <w:r>
        <w:rPr>
          <w:rFonts w:ascii="Calibri"/>
          <w:sz w:val="21"/>
        </w:rPr>
        <w:t>telnet</w:t>
      </w:r>
    </w:p>
    <w:p w14:paraId="13DBBF63" w14:textId="77777777" w:rsidR="00382F71" w:rsidRDefault="00382F71">
      <w:pPr>
        <w:rPr>
          <w:rFonts w:ascii="Calibri"/>
          <w:sz w:val="21"/>
        </w:rPr>
        <w:sectPr w:rsidR="00382F71">
          <w:pgSz w:w="11910" w:h="16840"/>
          <w:pgMar w:top="1300" w:right="940" w:bottom="680" w:left="820" w:header="0" w:footer="406" w:gutter="0"/>
          <w:cols w:space="720"/>
        </w:sectPr>
      </w:pPr>
    </w:p>
    <w:p w14:paraId="7049EDF0" w14:textId="77777777" w:rsidR="00382F71" w:rsidRDefault="00000000">
      <w:pPr>
        <w:pStyle w:val="a5"/>
        <w:numPr>
          <w:ilvl w:val="0"/>
          <w:numId w:val="156"/>
        </w:numPr>
        <w:tabs>
          <w:tab w:val="left" w:pos="697"/>
        </w:tabs>
        <w:spacing w:before="36"/>
        <w:ind w:left="696" w:hanging="226"/>
        <w:rPr>
          <w:rFonts w:ascii="Calibri"/>
          <w:sz w:val="21"/>
        </w:rPr>
      </w:pPr>
      <w:r>
        <w:rPr>
          <w:rFonts w:ascii="Calibri"/>
          <w:sz w:val="21"/>
        </w:rPr>
        <w:lastRenderedPageBreak/>
        <w:t>netstat</w:t>
      </w:r>
    </w:p>
    <w:p w14:paraId="5F39FA22" w14:textId="77777777" w:rsidR="00382F71" w:rsidRDefault="00382F71">
      <w:pPr>
        <w:pStyle w:val="a3"/>
        <w:rPr>
          <w:rFonts w:ascii="Calibri"/>
          <w:sz w:val="20"/>
        </w:rPr>
      </w:pPr>
    </w:p>
    <w:p w14:paraId="4E3DE48F" w14:textId="77777777" w:rsidR="00382F71" w:rsidRDefault="00382F71">
      <w:pPr>
        <w:pStyle w:val="a3"/>
        <w:rPr>
          <w:rFonts w:ascii="Calibri"/>
          <w:sz w:val="20"/>
        </w:rPr>
      </w:pPr>
    </w:p>
    <w:p w14:paraId="3776259B" w14:textId="77777777" w:rsidR="00382F71" w:rsidRDefault="00382F71">
      <w:pPr>
        <w:pStyle w:val="a3"/>
        <w:rPr>
          <w:rFonts w:ascii="Calibri"/>
          <w:sz w:val="20"/>
        </w:rPr>
      </w:pPr>
    </w:p>
    <w:p w14:paraId="4A8D751D" w14:textId="77777777" w:rsidR="00382F71" w:rsidRDefault="00000000">
      <w:pPr>
        <w:pStyle w:val="a5"/>
        <w:numPr>
          <w:ilvl w:val="2"/>
          <w:numId w:val="126"/>
        </w:numPr>
        <w:tabs>
          <w:tab w:val="left" w:pos="1192"/>
        </w:tabs>
        <w:spacing w:before="153"/>
        <w:ind w:hanging="721"/>
        <w:rPr>
          <w:sz w:val="28"/>
        </w:rPr>
      </w:pPr>
      <w:bookmarkStart w:id="687" w:name="2.2.32TCP/IP中，哪个协议是用来进行IP自动分配的？"/>
      <w:bookmarkStart w:id="688" w:name="_bookmark344"/>
      <w:bookmarkEnd w:id="687"/>
      <w:bookmarkEnd w:id="688"/>
      <w:r>
        <w:rPr>
          <w:rFonts w:ascii="Calibri" w:eastAsia="Calibri"/>
          <w:b/>
          <w:color w:val="4AACC5"/>
          <w:spacing w:val="-1"/>
          <w:sz w:val="28"/>
        </w:rPr>
        <w:t>TCP/IP</w:t>
      </w:r>
      <w:r>
        <w:rPr>
          <w:rFonts w:ascii="Calibri" w:eastAsia="Calibri"/>
          <w:b/>
          <w:color w:val="4AACC5"/>
          <w:spacing w:val="5"/>
          <w:sz w:val="28"/>
        </w:rPr>
        <w:t xml:space="preserve"> </w:t>
      </w:r>
      <w:r>
        <w:rPr>
          <w:color w:val="4AACC5"/>
          <w:spacing w:val="-7"/>
          <w:sz w:val="28"/>
        </w:rPr>
        <w:t xml:space="preserve">中，哪个协议是用来进行 </w:t>
      </w:r>
      <w:r>
        <w:rPr>
          <w:rFonts w:ascii="Calibri" w:eastAsia="Calibri"/>
          <w:b/>
          <w:color w:val="4AACC5"/>
          <w:sz w:val="28"/>
        </w:rPr>
        <w:t>IP</w:t>
      </w:r>
      <w:r>
        <w:rPr>
          <w:rFonts w:ascii="Calibri" w:eastAsia="Calibri"/>
          <w:b/>
          <w:color w:val="4AACC5"/>
          <w:spacing w:val="7"/>
          <w:sz w:val="28"/>
        </w:rPr>
        <w:t xml:space="preserve"> </w:t>
      </w:r>
      <w:r>
        <w:rPr>
          <w:color w:val="4AACC5"/>
          <w:sz w:val="28"/>
        </w:rPr>
        <w:t>自动分配的？</w:t>
      </w:r>
    </w:p>
    <w:p w14:paraId="2FD2B027" w14:textId="77777777" w:rsidR="00382F71" w:rsidRDefault="00382F71">
      <w:pPr>
        <w:pStyle w:val="a3"/>
        <w:spacing w:before="5"/>
        <w:rPr>
          <w:sz w:val="23"/>
        </w:rPr>
      </w:pPr>
    </w:p>
    <w:p w14:paraId="40BCA11C" w14:textId="77777777" w:rsidR="00382F71" w:rsidRDefault="00000000">
      <w:pPr>
        <w:pStyle w:val="a5"/>
        <w:numPr>
          <w:ilvl w:val="0"/>
          <w:numId w:val="157"/>
        </w:numPr>
        <w:tabs>
          <w:tab w:val="left" w:pos="695"/>
        </w:tabs>
        <w:rPr>
          <w:rFonts w:ascii="Calibri"/>
          <w:sz w:val="21"/>
        </w:rPr>
      </w:pPr>
      <w:r>
        <w:rPr>
          <w:rFonts w:ascii="Calibri"/>
          <w:sz w:val="21"/>
        </w:rPr>
        <w:t>ARP</w:t>
      </w:r>
    </w:p>
    <w:p w14:paraId="1F7D79F4" w14:textId="77777777" w:rsidR="00382F71" w:rsidRDefault="00382F71">
      <w:pPr>
        <w:pStyle w:val="a3"/>
        <w:spacing w:before="4"/>
        <w:rPr>
          <w:rFonts w:ascii="Calibri"/>
          <w:sz w:val="17"/>
        </w:rPr>
      </w:pPr>
    </w:p>
    <w:p w14:paraId="2BBC43C2" w14:textId="77777777" w:rsidR="00382F71" w:rsidRDefault="00000000">
      <w:pPr>
        <w:pStyle w:val="a5"/>
        <w:numPr>
          <w:ilvl w:val="0"/>
          <w:numId w:val="157"/>
        </w:numPr>
        <w:tabs>
          <w:tab w:val="left" w:pos="685"/>
        </w:tabs>
        <w:ind w:left="684" w:hanging="214"/>
        <w:rPr>
          <w:rFonts w:ascii="Calibri"/>
          <w:sz w:val="21"/>
        </w:rPr>
      </w:pPr>
      <w:r>
        <w:rPr>
          <w:rFonts w:ascii="Calibri"/>
          <w:sz w:val="21"/>
        </w:rPr>
        <w:t>NFS</w:t>
      </w:r>
    </w:p>
    <w:p w14:paraId="70803334" w14:textId="77777777" w:rsidR="00382F71" w:rsidRDefault="00382F71">
      <w:pPr>
        <w:pStyle w:val="a3"/>
        <w:spacing w:before="4"/>
        <w:rPr>
          <w:rFonts w:ascii="Calibri"/>
          <w:sz w:val="17"/>
        </w:rPr>
      </w:pPr>
    </w:p>
    <w:p w14:paraId="013947E8" w14:textId="77777777" w:rsidR="00382F71" w:rsidRDefault="00000000">
      <w:pPr>
        <w:pStyle w:val="a5"/>
        <w:numPr>
          <w:ilvl w:val="0"/>
          <w:numId w:val="157"/>
        </w:numPr>
        <w:tabs>
          <w:tab w:val="left" w:pos="685"/>
        </w:tabs>
        <w:ind w:left="684" w:hanging="214"/>
        <w:rPr>
          <w:rFonts w:ascii="Calibri"/>
          <w:sz w:val="21"/>
        </w:rPr>
      </w:pPr>
      <w:r>
        <w:rPr>
          <w:rFonts w:ascii="Calibri"/>
          <w:sz w:val="21"/>
        </w:rPr>
        <w:t>DHCP</w:t>
      </w:r>
    </w:p>
    <w:p w14:paraId="0D88460F" w14:textId="77777777" w:rsidR="00382F71" w:rsidRDefault="00382F71">
      <w:pPr>
        <w:pStyle w:val="a3"/>
        <w:spacing w:before="4"/>
        <w:rPr>
          <w:rFonts w:ascii="Calibri"/>
          <w:sz w:val="17"/>
        </w:rPr>
      </w:pPr>
    </w:p>
    <w:p w14:paraId="3FF45876" w14:textId="77777777" w:rsidR="00382F71" w:rsidRDefault="00000000">
      <w:pPr>
        <w:pStyle w:val="a5"/>
        <w:numPr>
          <w:ilvl w:val="0"/>
          <w:numId w:val="157"/>
        </w:numPr>
        <w:tabs>
          <w:tab w:val="left" w:pos="697"/>
        </w:tabs>
        <w:spacing w:before="1"/>
        <w:ind w:left="696" w:hanging="226"/>
        <w:rPr>
          <w:rFonts w:ascii="Calibri"/>
          <w:sz w:val="21"/>
        </w:rPr>
      </w:pPr>
      <w:r>
        <w:rPr>
          <w:rFonts w:ascii="Calibri"/>
          <w:sz w:val="21"/>
        </w:rPr>
        <w:t>DNS</w:t>
      </w:r>
    </w:p>
    <w:p w14:paraId="1BF26FE3" w14:textId="77777777" w:rsidR="00382F71" w:rsidRDefault="00382F71">
      <w:pPr>
        <w:pStyle w:val="a3"/>
        <w:rPr>
          <w:rFonts w:ascii="Calibri"/>
          <w:sz w:val="20"/>
        </w:rPr>
      </w:pPr>
    </w:p>
    <w:p w14:paraId="3EBB1E7F" w14:textId="77777777" w:rsidR="00382F71" w:rsidRDefault="00000000">
      <w:pPr>
        <w:pStyle w:val="a5"/>
        <w:numPr>
          <w:ilvl w:val="2"/>
          <w:numId w:val="126"/>
        </w:numPr>
        <w:tabs>
          <w:tab w:val="left" w:pos="1192"/>
        </w:tabs>
        <w:spacing w:before="173"/>
        <w:ind w:hanging="721"/>
        <w:rPr>
          <w:sz w:val="28"/>
        </w:rPr>
      </w:pPr>
      <w:bookmarkStart w:id="689" w:name="2.2.33Linux参考答案："/>
      <w:bookmarkStart w:id="690" w:name="_bookmark345"/>
      <w:bookmarkEnd w:id="689"/>
      <w:bookmarkEnd w:id="690"/>
      <w:r>
        <w:rPr>
          <w:rFonts w:ascii="Calibri" w:eastAsia="Calibri"/>
          <w:b/>
          <w:color w:val="4AACC5"/>
          <w:sz w:val="28"/>
        </w:rPr>
        <w:t>Linux</w:t>
      </w:r>
      <w:r>
        <w:rPr>
          <w:rFonts w:ascii="Calibri" w:eastAsia="Calibri"/>
          <w:b/>
          <w:color w:val="4AACC5"/>
          <w:spacing w:val="5"/>
          <w:sz w:val="28"/>
        </w:rPr>
        <w:t xml:space="preserve"> </w:t>
      </w:r>
      <w:r>
        <w:rPr>
          <w:color w:val="4AACC5"/>
          <w:sz w:val="28"/>
        </w:rPr>
        <w:t>参考答案：</w:t>
      </w:r>
    </w:p>
    <w:p w14:paraId="2B8DCF78" w14:textId="77777777" w:rsidR="00382F71" w:rsidRDefault="00382F71">
      <w:pPr>
        <w:pStyle w:val="a3"/>
        <w:rPr>
          <w:sz w:val="20"/>
        </w:rPr>
      </w:pPr>
    </w:p>
    <w:p w14:paraId="7A5D068E" w14:textId="77777777" w:rsidR="00382F71" w:rsidRDefault="00382F71">
      <w:pPr>
        <w:pStyle w:val="a3"/>
        <w:spacing w:before="5"/>
        <w:rPr>
          <w:sz w:val="10"/>
        </w:rPr>
      </w:pPr>
    </w:p>
    <w:tbl>
      <w:tblPr>
        <w:tblW w:w="0" w:type="auto"/>
        <w:tblInd w:w="428" w:type="dxa"/>
        <w:tblLayout w:type="fixed"/>
        <w:tblCellMar>
          <w:left w:w="0" w:type="dxa"/>
          <w:right w:w="0" w:type="dxa"/>
        </w:tblCellMar>
        <w:tblLook w:val="04A0" w:firstRow="1" w:lastRow="0" w:firstColumn="1" w:lastColumn="0" w:noHBand="0" w:noVBand="1"/>
      </w:tblPr>
      <w:tblGrid>
        <w:gridCol w:w="737"/>
        <w:gridCol w:w="840"/>
        <w:gridCol w:w="840"/>
        <w:gridCol w:w="840"/>
        <w:gridCol w:w="737"/>
      </w:tblGrid>
      <w:tr w:rsidR="00382F71" w14:paraId="0D081E99" w14:textId="77777777">
        <w:trPr>
          <w:trHeight w:val="452"/>
        </w:trPr>
        <w:tc>
          <w:tcPr>
            <w:tcW w:w="737" w:type="dxa"/>
          </w:tcPr>
          <w:p w14:paraId="5DD17F3A" w14:textId="77777777" w:rsidR="00382F71" w:rsidRDefault="00000000">
            <w:pPr>
              <w:pStyle w:val="TableParagraph"/>
              <w:spacing w:line="286" w:lineRule="exact"/>
              <w:ind w:left="50"/>
              <w:rPr>
                <w:rFonts w:ascii="Calibri"/>
                <w:b/>
                <w:sz w:val="28"/>
              </w:rPr>
            </w:pPr>
            <w:r>
              <w:rPr>
                <w:rFonts w:ascii="Calibri"/>
                <w:b/>
                <w:color w:val="FF0000"/>
                <w:sz w:val="28"/>
              </w:rPr>
              <w:t>01.D</w:t>
            </w:r>
          </w:p>
        </w:tc>
        <w:tc>
          <w:tcPr>
            <w:tcW w:w="840" w:type="dxa"/>
          </w:tcPr>
          <w:p w14:paraId="490AC7D6" w14:textId="77777777" w:rsidR="00382F71" w:rsidRDefault="00000000">
            <w:pPr>
              <w:pStyle w:val="TableParagraph"/>
              <w:spacing w:line="286" w:lineRule="exact"/>
              <w:ind w:left="104" w:right="132"/>
              <w:jc w:val="center"/>
              <w:rPr>
                <w:rFonts w:ascii="Calibri"/>
                <w:b/>
                <w:sz w:val="28"/>
              </w:rPr>
            </w:pPr>
            <w:r>
              <w:rPr>
                <w:rFonts w:ascii="Calibri"/>
                <w:b/>
                <w:color w:val="FF0000"/>
                <w:sz w:val="28"/>
              </w:rPr>
              <w:t>02.C</w:t>
            </w:r>
          </w:p>
        </w:tc>
        <w:tc>
          <w:tcPr>
            <w:tcW w:w="840" w:type="dxa"/>
          </w:tcPr>
          <w:p w14:paraId="3DA12892" w14:textId="77777777" w:rsidR="00382F71" w:rsidRDefault="00000000">
            <w:pPr>
              <w:pStyle w:val="TableParagraph"/>
              <w:spacing w:line="286" w:lineRule="exact"/>
              <w:ind w:left="153"/>
              <w:rPr>
                <w:rFonts w:ascii="Calibri"/>
                <w:b/>
                <w:sz w:val="28"/>
              </w:rPr>
            </w:pPr>
            <w:r>
              <w:rPr>
                <w:rFonts w:ascii="Calibri"/>
                <w:b/>
                <w:color w:val="FF0000"/>
                <w:sz w:val="28"/>
              </w:rPr>
              <w:t>03.C</w:t>
            </w:r>
          </w:p>
        </w:tc>
        <w:tc>
          <w:tcPr>
            <w:tcW w:w="840" w:type="dxa"/>
          </w:tcPr>
          <w:p w14:paraId="6A9E3BFB" w14:textId="77777777" w:rsidR="00382F71" w:rsidRDefault="00000000">
            <w:pPr>
              <w:pStyle w:val="TableParagraph"/>
              <w:spacing w:line="286" w:lineRule="exact"/>
              <w:ind w:left="116" w:right="132"/>
              <w:jc w:val="center"/>
              <w:rPr>
                <w:rFonts w:ascii="Calibri"/>
                <w:b/>
                <w:sz w:val="28"/>
              </w:rPr>
            </w:pPr>
            <w:r>
              <w:rPr>
                <w:rFonts w:ascii="Calibri"/>
                <w:b/>
                <w:color w:val="FF0000"/>
                <w:sz w:val="28"/>
              </w:rPr>
              <w:t>04.B</w:t>
            </w:r>
          </w:p>
        </w:tc>
        <w:tc>
          <w:tcPr>
            <w:tcW w:w="737" w:type="dxa"/>
          </w:tcPr>
          <w:p w14:paraId="53700F4F" w14:textId="77777777" w:rsidR="00382F71" w:rsidRDefault="00000000">
            <w:pPr>
              <w:pStyle w:val="TableParagraph"/>
              <w:spacing w:line="286" w:lineRule="exact"/>
              <w:ind w:right="51"/>
              <w:jc w:val="right"/>
              <w:rPr>
                <w:rFonts w:ascii="Calibri"/>
                <w:b/>
                <w:sz w:val="28"/>
              </w:rPr>
            </w:pPr>
            <w:r>
              <w:rPr>
                <w:rFonts w:ascii="Calibri"/>
                <w:b/>
                <w:color w:val="FF0000"/>
                <w:sz w:val="28"/>
              </w:rPr>
              <w:t>05.A</w:t>
            </w:r>
          </w:p>
        </w:tc>
      </w:tr>
      <w:tr w:rsidR="00382F71" w14:paraId="41D71687" w14:textId="77777777">
        <w:trPr>
          <w:trHeight w:val="623"/>
        </w:trPr>
        <w:tc>
          <w:tcPr>
            <w:tcW w:w="737" w:type="dxa"/>
          </w:tcPr>
          <w:p w14:paraId="0B8A7F58" w14:textId="77777777" w:rsidR="00382F71" w:rsidRDefault="00000000">
            <w:pPr>
              <w:pStyle w:val="TableParagraph"/>
              <w:spacing w:before="115"/>
              <w:ind w:left="50"/>
              <w:rPr>
                <w:rFonts w:ascii="Calibri"/>
                <w:b/>
                <w:sz w:val="28"/>
              </w:rPr>
            </w:pPr>
            <w:r>
              <w:rPr>
                <w:rFonts w:ascii="Calibri"/>
                <w:b/>
                <w:color w:val="FF0000"/>
                <w:sz w:val="28"/>
              </w:rPr>
              <w:t>06.C</w:t>
            </w:r>
          </w:p>
        </w:tc>
        <w:tc>
          <w:tcPr>
            <w:tcW w:w="840" w:type="dxa"/>
          </w:tcPr>
          <w:p w14:paraId="5B440971" w14:textId="77777777" w:rsidR="00382F71" w:rsidRDefault="00000000">
            <w:pPr>
              <w:pStyle w:val="TableParagraph"/>
              <w:spacing w:before="115"/>
              <w:ind w:left="116" w:right="132"/>
              <w:jc w:val="center"/>
              <w:rPr>
                <w:rFonts w:ascii="Calibri"/>
                <w:b/>
                <w:sz w:val="28"/>
              </w:rPr>
            </w:pPr>
            <w:r>
              <w:rPr>
                <w:rFonts w:ascii="Calibri"/>
                <w:b/>
                <w:color w:val="FF0000"/>
                <w:sz w:val="28"/>
              </w:rPr>
              <w:t>07.B</w:t>
            </w:r>
          </w:p>
        </w:tc>
        <w:tc>
          <w:tcPr>
            <w:tcW w:w="840" w:type="dxa"/>
          </w:tcPr>
          <w:p w14:paraId="5C2B0FE9" w14:textId="77777777" w:rsidR="00382F71" w:rsidRDefault="00000000">
            <w:pPr>
              <w:pStyle w:val="TableParagraph"/>
              <w:spacing w:before="115"/>
              <w:ind w:left="153"/>
              <w:rPr>
                <w:rFonts w:ascii="Calibri"/>
                <w:b/>
                <w:sz w:val="28"/>
              </w:rPr>
            </w:pPr>
            <w:r>
              <w:rPr>
                <w:rFonts w:ascii="Calibri"/>
                <w:b/>
                <w:color w:val="FF0000"/>
                <w:sz w:val="28"/>
              </w:rPr>
              <w:t>08.A</w:t>
            </w:r>
          </w:p>
        </w:tc>
        <w:tc>
          <w:tcPr>
            <w:tcW w:w="840" w:type="dxa"/>
          </w:tcPr>
          <w:p w14:paraId="7B0E5201" w14:textId="77777777" w:rsidR="00382F71" w:rsidRDefault="00000000">
            <w:pPr>
              <w:pStyle w:val="TableParagraph"/>
              <w:spacing w:before="115"/>
              <w:ind w:left="116" w:right="132"/>
              <w:jc w:val="center"/>
              <w:rPr>
                <w:rFonts w:ascii="Calibri"/>
                <w:b/>
                <w:sz w:val="28"/>
              </w:rPr>
            </w:pPr>
            <w:r>
              <w:rPr>
                <w:rFonts w:ascii="Calibri"/>
                <w:b/>
                <w:color w:val="FF0000"/>
                <w:sz w:val="28"/>
              </w:rPr>
              <w:t>09.B</w:t>
            </w:r>
          </w:p>
        </w:tc>
        <w:tc>
          <w:tcPr>
            <w:tcW w:w="737" w:type="dxa"/>
          </w:tcPr>
          <w:p w14:paraId="6F6CF3EF" w14:textId="77777777" w:rsidR="00382F71" w:rsidRDefault="00000000">
            <w:pPr>
              <w:pStyle w:val="TableParagraph"/>
              <w:spacing w:before="115"/>
              <w:ind w:right="66"/>
              <w:jc w:val="right"/>
              <w:rPr>
                <w:rFonts w:ascii="Calibri"/>
                <w:b/>
                <w:sz w:val="28"/>
              </w:rPr>
            </w:pPr>
            <w:r>
              <w:rPr>
                <w:rFonts w:ascii="Calibri"/>
                <w:b/>
                <w:color w:val="FF0000"/>
                <w:sz w:val="28"/>
              </w:rPr>
              <w:t>10.B</w:t>
            </w:r>
          </w:p>
        </w:tc>
      </w:tr>
      <w:tr w:rsidR="00382F71" w14:paraId="1E62B0E5" w14:textId="77777777">
        <w:trPr>
          <w:trHeight w:val="623"/>
        </w:trPr>
        <w:tc>
          <w:tcPr>
            <w:tcW w:w="737" w:type="dxa"/>
          </w:tcPr>
          <w:p w14:paraId="738818E0" w14:textId="77777777" w:rsidR="00382F71" w:rsidRDefault="00000000">
            <w:pPr>
              <w:pStyle w:val="TableParagraph"/>
              <w:spacing w:before="115"/>
              <w:ind w:left="50"/>
              <w:rPr>
                <w:rFonts w:ascii="Calibri"/>
                <w:b/>
                <w:sz w:val="28"/>
              </w:rPr>
            </w:pPr>
            <w:r>
              <w:rPr>
                <w:rFonts w:ascii="Calibri"/>
                <w:b/>
                <w:color w:val="FF0000"/>
                <w:sz w:val="28"/>
              </w:rPr>
              <w:t>11.C</w:t>
            </w:r>
          </w:p>
        </w:tc>
        <w:tc>
          <w:tcPr>
            <w:tcW w:w="840" w:type="dxa"/>
          </w:tcPr>
          <w:p w14:paraId="472F2F6D" w14:textId="77777777" w:rsidR="00382F71" w:rsidRDefault="00000000">
            <w:pPr>
              <w:pStyle w:val="TableParagraph"/>
              <w:spacing w:before="115"/>
              <w:ind w:left="116" w:right="132"/>
              <w:jc w:val="center"/>
              <w:rPr>
                <w:rFonts w:ascii="Calibri"/>
                <w:b/>
                <w:sz w:val="28"/>
              </w:rPr>
            </w:pPr>
            <w:r>
              <w:rPr>
                <w:rFonts w:ascii="Calibri"/>
                <w:b/>
                <w:color w:val="FF0000"/>
                <w:sz w:val="28"/>
              </w:rPr>
              <w:t>12.B</w:t>
            </w:r>
          </w:p>
        </w:tc>
        <w:tc>
          <w:tcPr>
            <w:tcW w:w="840" w:type="dxa"/>
          </w:tcPr>
          <w:p w14:paraId="783B51B8" w14:textId="77777777" w:rsidR="00382F71" w:rsidRDefault="00000000">
            <w:pPr>
              <w:pStyle w:val="TableParagraph"/>
              <w:spacing w:before="115"/>
              <w:ind w:left="153"/>
              <w:rPr>
                <w:rFonts w:ascii="Calibri"/>
                <w:b/>
                <w:sz w:val="28"/>
              </w:rPr>
            </w:pPr>
            <w:r>
              <w:rPr>
                <w:rFonts w:ascii="Calibri"/>
                <w:b/>
                <w:color w:val="FF0000"/>
                <w:sz w:val="28"/>
              </w:rPr>
              <w:t>13.D</w:t>
            </w:r>
          </w:p>
        </w:tc>
        <w:tc>
          <w:tcPr>
            <w:tcW w:w="840" w:type="dxa"/>
          </w:tcPr>
          <w:p w14:paraId="16BAF9FB" w14:textId="77777777" w:rsidR="00382F71" w:rsidRDefault="00000000">
            <w:pPr>
              <w:pStyle w:val="TableParagraph"/>
              <w:spacing w:before="115"/>
              <w:ind w:left="132" w:right="132"/>
              <w:jc w:val="center"/>
              <w:rPr>
                <w:rFonts w:ascii="Calibri"/>
                <w:b/>
                <w:sz w:val="28"/>
              </w:rPr>
            </w:pPr>
            <w:r>
              <w:rPr>
                <w:rFonts w:ascii="Calibri"/>
                <w:b/>
                <w:color w:val="FF0000"/>
                <w:sz w:val="28"/>
              </w:rPr>
              <w:t>14.D</w:t>
            </w:r>
          </w:p>
        </w:tc>
        <w:tc>
          <w:tcPr>
            <w:tcW w:w="737" w:type="dxa"/>
          </w:tcPr>
          <w:p w14:paraId="1E14C8A9" w14:textId="77777777" w:rsidR="00382F71" w:rsidRDefault="00000000">
            <w:pPr>
              <w:pStyle w:val="TableParagraph"/>
              <w:spacing w:before="115"/>
              <w:ind w:right="51"/>
              <w:jc w:val="right"/>
              <w:rPr>
                <w:rFonts w:ascii="Calibri"/>
                <w:b/>
                <w:sz w:val="28"/>
              </w:rPr>
            </w:pPr>
            <w:r>
              <w:rPr>
                <w:rFonts w:ascii="Calibri"/>
                <w:b/>
                <w:color w:val="FF0000"/>
                <w:sz w:val="28"/>
              </w:rPr>
              <w:t>15.A</w:t>
            </w:r>
          </w:p>
        </w:tc>
      </w:tr>
      <w:tr w:rsidR="00382F71" w14:paraId="5C513C47" w14:textId="77777777">
        <w:trPr>
          <w:trHeight w:val="624"/>
        </w:trPr>
        <w:tc>
          <w:tcPr>
            <w:tcW w:w="737" w:type="dxa"/>
          </w:tcPr>
          <w:p w14:paraId="4B290F31" w14:textId="77777777" w:rsidR="00382F71" w:rsidRDefault="00000000">
            <w:pPr>
              <w:pStyle w:val="TableParagraph"/>
              <w:spacing w:before="115"/>
              <w:ind w:left="50"/>
              <w:rPr>
                <w:rFonts w:ascii="Calibri"/>
                <w:b/>
                <w:sz w:val="28"/>
              </w:rPr>
            </w:pPr>
            <w:r>
              <w:rPr>
                <w:rFonts w:ascii="Calibri"/>
                <w:b/>
                <w:color w:val="FF0000"/>
                <w:sz w:val="28"/>
              </w:rPr>
              <w:t>16.B</w:t>
            </w:r>
          </w:p>
        </w:tc>
        <w:tc>
          <w:tcPr>
            <w:tcW w:w="840" w:type="dxa"/>
          </w:tcPr>
          <w:p w14:paraId="0138A804" w14:textId="77777777" w:rsidR="00382F71" w:rsidRDefault="00000000">
            <w:pPr>
              <w:pStyle w:val="TableParagraph"/>
              <w:spacing w:before="115"/>
              <w:ind w:left="132" w:right="132"/>
              <w:jc w:val="center"/>
              <w:rPr>
                <w:rFonts w:ascii="Calibri"/>
                <w:b/>
                <w:sz w:val="28"/>
              </w:rPr>
            </w:pPr>
            <w:r>
              <w:rPr>
                <w:rFonts w:ascii="Calibri"/>
                <w:b/>
                <w:color w:val="FF0000"/>
                <w:sz w:val="28"/>
              </w:rPr>
              <w:t>17.D</w:t>
            </w:r>
          </w:p>
        </w:tc>
        <w:tc>
          <w:tcPr>
            <w:tcW w:w="840" w:type="dxa"/>
          </w:tcPr>
          <w:p w14:paraId="7592536D" w14:textId="77777777" w:rsidR="00382F71" w:rsidRDefault="00000000">
            <w:pPr>
              <w:pStyle w:val="TableParagraph"/>
              <w:spacing w:before="115"/>
              <w:ind w:left="153"/>
              <w:rPr>
                <w:rFonts w:ascii="Calibri"/>
                <w:b/>
                <w:sz w:val="28"/>
              </w:rPr>
            </w:pPr>
            <w:r>
              <w:rPr>
                <w:rFonts w:ascii="Calibri"/>
                <w:b/>
                <w:color w:val="FF0000"/>
                <w:sz w:val="28"/>
              </w:rPr>
              <w:t>18.B</w:t>
            </w:r>
          </w:p>
        </w:tc>
        <w:tc>
          <w:tcPr>
            <w:tcW w:w="840" w:type="dxa"/>
          </w:tcPr>
          <w:p w14:paraId="099782B9" w14:textId="77777777" w:rsidR="00382F71" w:rsidRDefault="00000000">
            <w:pPr>
              <w:pStyle w:val="TableParagraph"/>
              <w:spacing w:before="115"/>
              <w:ind w:left="116" w:right="132"/>
              <w:jc w:val="center"/>
              <w:rPr>
                <w:rFonts w:ascii="Calibri"/>
                <w:b/>
                <w:sz w:val="28"/>
              </w:rPr>
            </w:pPr>
            <w:r>
              <w:rPr>
                <w:rFonts w:ascii="Calibri"/>
                <w:b/>
                <w:color w:val="FF0000"/>
                <w:sz w:val="28"/>
              </w:rPr>
              <w:t>19.B</w:t>
            </w:r>
          </w:p>
        </w:tc>
        <w:tc>
          <w:tcPr>
            <w:tcW w:w="737" w:type="dxa"/>
          </w:tcPr>
          <w:p w14:paraId="147EB778" w14:textId="77777777" w:rsidR="00382F71" w:rsidRDefault="00000000">
            <w:pPr>
              <w:pStyle w:val="TableParagraph"/>
              <w:spacing w:before="115"/>
              <w:ind w:right="66"/>
              <w:jc w:val="right"/>
              <w:rPr>
                <w:rFonts w:ascii="Calibri"/>
                <w:b/>
                <w:sz w:val="28"/>
              </w:rPr>
            </w:pPr>
            <w:r>
              <w:rPr>
                <w:rFonts w:ascii="Calibri"/>
                <w:b/>
                <w:color w:val="FF0000"/>
                <w:sz w:val="28"/>
              </w:rPr>
              <w:t>20.B</w:t>
            </w:r>
          </w:p>
        </w:tc>
      </w:tr>
      <w:tr w:rsidR="00382F71" w14:paraId="29FB299D" w14:textId="77777777">
        <w:trPr>
          <w:trHeight w:val="624"/>
        </w:trPr>
        <w:tc>
          <w:tcPr>
            <w:tcW w:w="737" w:type="dxa"/>
          </w:tcPr>
          <w:p w14:paraId="338246C9" w14:textId="77777777" w:rsidR="00382F71" w:rsidRDefault="00000000">
            <w:pPr>
              <w:pStyle w:val="TableParagraph"/>
              <w:spacing w:before="115"/>
              <w:ind w:left="50"/>
              <w:rPr>
                <w:rFonts w:ascii="Calibri"/>
                <w:b/>
                <w:sz w:val="28"/>
              </w:rPr>
            </w:pPr>
            <w:r>
              <w:rPr>
                <w:rFonts w:ascii="Calibri"/>
                <w:b/>
                <w:color w:val="FF0000"/>
                <w:sz w:val="28"/>
              </w:rPr>
              <w:t>21.C</w:t>
            </w:r>
          </w:p>
        </w:tc>
        <w:tc>
          <w:tcPr>
            <w:tcW w:w="840" w:type="dxa"/>
          </w:tcPr>
          <w:p w14:paraId="27E26271" w14:textId="77777777" w:rsidR="00382F71" w:rsidRDefault="00000000">
            <w:pPr>
              <w:pStyle w:val="TableParagraph"/>
              <w:spacing w:before="115"/>
              <w:ind w:left="132" w:right="132"/>
              <w:jc w:val="center"/>
              <w:rPr>
                <w:rFonts w:ascii="Calibri"/>
                <w:b/>
                <w:sz w:val="28"/>
              </w:rPr>
            </w:pPr>
            <w:r>
              <w:rPr>
                <w:rFonts w:ascii="Calibri"/>
                <w:b/>
                <w:color w:val="FF0000"/>
                <w:sz w:val="28"/>
              </w:rPr>
              <w:t>22.D</w:t>
            </w:r>
          </w:p>
        </w:tc>
        <w:tc>
          <w:tcPr>
            <w:tcW w:w="840" w:type="dxa"/>
          </w:tcPr>
          <w:p w14:paraId="32E73F3A" w14:textId="77777777" w:rsidR="00382F71" w:rsidRDefault="00000000">
            <w:pPr>
              <w:pStyle w:val="TableParagraph"/>
              <w:spacing w:before="115"/>
              <w:ind w:left="153"/>
              <w:rPr>
                <w:rFonts w:ascii="Calibri"/>
                <w:b/>
                <w:sz w:val="28"/>
              </w:rPr>
            </w:pPr>
            <w:r>
              <w:rPr>
                <w:rFonts w:ascii="Calibri"/>
                <w:b/>
                <w:color w:val="FF0000"/>
                <w:sz w:val="28"/>
              </w:rPr>
              <w:t>23.A</w:t>
            </w:r>
          </w:p>
        </w:tc>
        <w:tc>
          <w:tcPr>
            <w:tcW w:w="840" w:type="dxa"/>
          </w:tcPr>
          <w:p w14:paraId="6C71540F" w14:textId="77777777" w:rsidR="00382F71" w:rsidRDefault="00000000">
            <w:pPr>
              <w:pStyle w:val="TableParagraph"/>
              <w:spacing w:before="115"/>
              <w:ind w:left="104" w:right="132"/>
              <w:jc w:val="center"/>
              <w:rPr>
                <w:rFonts w:ascii="Calibri"/>
                <w:b/>
                <w:sz w:val="28"/>
              </w:rPr>
            </w:pPr>
            <w:r>
              <w:rPr>
                <w:rFonts w:ascii="Calibri"/>
                <w:b/>
                <w:color w:val="FF0000"/>
                <w:sz w:val="28"/>
              </w:rPr>
              <w:t>24.C</w:t>
            </w:r>
          </w:p>
        </w:tc>
        <w:tc>
          <w:tcPr>
            <w:tcW w:w="737" w:type="dxa"/>
          </w:tcPr>
          <w:p w14:paraId="52B2A1EF" w14:textId="77777777" w:rsidR="00382F71" w:rsidRDefault="00000000">
            <w:pPr>
              <w:pStyle w:val="TableParagraph"/>
              <w:spacing w:before="115"/>
              <w:ind w:right="47"/>
              <w:jc w:val="right"/>
              <w:rPr>
                <w:rFonts w:ascii="Calibri"/>
                <w:b/>
                <w:sz w:val="28"/>
              </w:rPr>
            </w:pPr>
            <w:r>
              <w:rPr>
                <w:rFonts w:ascii="Calibri"/>
                <w:b/>
                <w:color w:val="FF0000"/>
                <w:sz w:val="28"/>
              </w:rPr>
              <w:t>25.D</w:t>
            </w:r>
          </w:p>
        </w:tc>
      </w:tr>
      <w:tr w:rsidR="00382F71" w14:paraId="69018BDC" w14:textId="77777777">
        <w:trPr>
          <w:trHeight w:val="623"/>
        </w:trPr>
        <w:tc>
          <w:tcPr>
            <w:tcW w:w="737" w:type="dxa"/>
          </w:tcPr>
          <w:p w14:paraId="23783312" w14:textId="77777777" w:rsidR="00382F71" w:rsidRDefault="00000000">
            <w:pPr>
              <w:pStyle w:val="TableParagraph"/>
              <w:spacing w:before="115"/>
              <w:ind w:left="50"/>
              <w:rPr>
                <w:rFonts w:ascii="Calibri"/>
                <w:b/>
                <w:sz w:val="28"/>
              </w:rPr>
            </w:pPr>
            <w:r>
              <w:rPr>
                <w:rFonts w:ascii="Calibri"/>
                <w:b/>
                <w:color w:val="FF0000"/>
                <w:sz w:val="28"/>
              </w:rPr>
              <w:t>26.A</w:t>
            </w:r>
          </w:p>
        </w:tc>
        <w:tc>
          <w:tcPr>
            <w:tcW w:w="840" w:type="dxa"/>
          </w:tcPr>
          <w:p w14:paraId="554BF482" w14:textId="77777777" w:rsidR="00382F71" w:rsidRDefault="00000000">
            <w:pPr>
              <w:pStyle w:val="TableParagraph"/>
              <w:spacing w:before="115"/>
              <w:ind w:left="132" w:right="132"/>
              <w:jc w:val="center"/>
              <w:rPr>
                <w:rFonts w:ascii="Calibri"/>
                <w:b/>
                <w:sz w:val="28"/>
              </w:rPr>
            </w:pPr>
            <w:r>
              <w:rPr>
                <w:rFonts w:ascii="Calibri"/>
                <w:b/>
                <w:color w:val="FF0000"/>
                <w:sz w:val="28"/>
              </w:rPr>
              <w:t>27.D</w:t>
            </w:r>
          </w:p>
        </w:tc>
        <w:tc>
          <w:tcPr>
            <w:tcW w:w="840" w:type="dxa"/>
          </w:tcPr>
          <w:p w14:paraId="5DEFF731" w14:textId="77777777" w:rsidR="00382F71" w:rsidRDefault="00000000">
            <w:pPr>
              <w:pStyle w:val="TableParagraph"/>
              <w:spacing w:before="115"/>
              <w:ind w:left="153"/>
              <w:rPr>
                <w:rFonts w:ascii="Calibri"/>
                <w:b/>
                <w:sz w:val="28"/>
              </w:rPr>
            </w:pPr>
            <w:r>
              <w:rPr>
                <w:rFonts w:ascii="Calibri"/>
                <w:b/>
                <w:color w:val="FF0000"/>
                <w:sz w:val="28"/>
              </w:rPr>
              <w:t>28.B</w:t>
            </w:r>
          </w:p>
        </w:tc>
        <w:tc>
          <w:tcPr>
            <w:tcW w:w="840" w:type="dxa"/>
          </w:tcPr>
          <w:p w14:paraId="59EAF614" w14:textId="77777777" w:rsidR="00382F71" w:rsidRDefault="00000000">
            <w:pPr>
              <w:pStyle w:val="TableParagraph"/>
              <w:spacing w:before="115"/>
              <w:ind w:left="116" w:right="132"/>
              <w:jc w:val="center"/>
              <w:rPr>
                <w:rFonts w:ascii="Calibri"/>
                <w:b/>
                <w:sz w:val="28"/>
              </w:rPr>
            </w:pPr>
            <w:r>
              <w:rPr>
                <w:rFonts w:ascii="Calibri"/>
                <w:b/>
                <w:color w:val="FF0000"/>
                <w:sz w:val="28"/>
              </w:rPr>
              <w:t>29.B</w:t>
            </w:r>
          </w:p>
        </w:tc>
        <w:tc>
          <w:tcPr>
            <w:tcW w:w="737" w:type="dxa"/>
          </w:tcPr>
          <w:p w14:paraId="25EF50F5" w14:textId="77777777" w:rsidR="00382F71" w:rsidRDefault="00000000">
            <w:pPr>
              <w:pStyle w:val="TableParagraph"/>
              <w:spacing w:before="115"/>
              <w:ind w:right="47"/>
              <w:jc w:val="right"/>
              <w:rPr>
                <w:rFonts w:ascii="Calibri"/>
                <w:b/>
                <w:sz w:val="28"/>
              </w:rPr>
            </w:pPr>
            <w:r>
              <w:rPr>
                <w:rFonts w:ascii="Calibri"/>
                <w:b/>
                <w:color w:val="FF0000"/>
                <w:sz w:val="28"/>
              </w:rPr>
              <w:t>30.D</w:t>
            </w:r>
          </w:p>
        </w:tc>
      </w:tr>
      <w:tr w:rsidR="00382F71" w14:paraId="547D624B" w14:textId="77777777">
        <w:trPr>
          <w:trHeight w:val="452"/>
        </w:trPr>
        <w:tc>
          <w:tcPr>
            <w:tcW w:w="737" w:type="dxa"/>
          </w:tcPr>
          <w:p w14:paraId="7B5F7459" w14:textId="77777777" w:rsidR="00382F71" w:rsidRDefault="00000000">
            <w:pPr>
              <w:pStyle w:val="TableParagraph"/>
              <w:spacing w:before="115" w:line="317" w:lineRule="exact"/>
              <w:ind w:left="50"/>
              <w:rPr>
                <w:rFonts w:ascii="Calibri"/>
                <w:b/>
                <w:sz w:val="28"/>
              </w:rPr>
            </w:pPr>
            <w:r>
              <w:rPr>
                <w:rFonts w:ascii="Calibri"/>
                <w:b/>
                <w:color w:val="FF0000"/>
                <w:sz w:val="28"/>
              </w:rPr>
              <w:t>31.B</w:t>
            </w:r>
          </w:p>
        </w:tc>
        <w:tc>
          <w:tcPr>
            <w:tcW w:w="840" w:type="dxa"/>
          </w:tcPr>
          <w:p w14:paraId="17FF7D16" w14:textId="77777777" w:rsidR="00382F71" w:rsidRDefault="00000000">
            <w:pPr>
              <w:pStyle w:val="TableParagraph"/>
              <w:spacing w:before="115" w:line="317" w:lineRule="exact"/>
              <w:ind w:left="104" w:right="132"/>
              <w:jc w:val="center"/>
              <w:rPr>
                <w:rFonts w:ascii="Calibri"/>
                <w:b/>
                <w:sz w:val="28"/>
              </w:rPr>
            </w:pPr>
            <w:r>
              <w:rPr>
                <w:rFonts w:ascii="Calibri"/>
                <w:b/>
                <w:color w:val="FF0000"/>
                <w:sz w:val="28"/>
              </w:rPr>
              <w:t>32.C</w:t>
            </w:r>
          </w:p>
        </w:tc>
        <w:tc>
          <w:tcPr>
            <w:tcW w:w="840" w:type="dxa"/>
          </w:tcPr>
          <w:p w14:paraId="3F6E671F" w14:textId="77777777" w:rsidR="00382F71" w:rsidRDefault="00382F71">
            <w:pPr>
              <w:pStyle w:val="TableParagraph"/>
              <w:rPr>
                <w:rFonts w:ascii="Times New Roman"/>
                <w:sz w:val="26"/>
              </w:rPr>
            </w:pPr>
          </w:p>
        </w:tc>
        <w:tc>
          <w:tcPr>
            <w:tcW w:w="840" w:type="dxa"/>
          </w:tcPr>
          <w:p w14:paraId="0976D799" w14:textId="77777777" w:rsidR="00382F71" w:rsidRDefault="00382F71">
            <w:pPr>
              <w:pStyle w:val="TableParagraph"/>
              <w:rPr>
                <w:rFonts w:ascii="Times New Roman"/>
                <w:sz w:val="26"/>
              </w:rPr>
            </w:pPr>
          </w:p>
        </w:tc>
        <w:tc>
          <w:tcPr>
            <w:tcW w:w="737" w:type="dxa"/>
          </w:tcPr>
          <w:p w14:paraId="2F39B910" w14:textId="77777777" w:rsidR="00382F71" w:rsidRDefault="00382F71">
            <w:pPr>
              <w:pStyle w:val="TableParagraph"/>
              <w:rPr>
                <w:rFonts w:ascii="Times New Roman"/>
                <w:sz w:val="26"/>
              </w:rPr>
            </w:pPr>
          </w:p>
        </w:tc>
      </w:tr>
    </w:tbl>
    <w:p w14:paraId="6930BC06" w14:textId="77777777" w:rsidR="00382F71" w:rsidRDefault="00382F71">
      <w:pPr>
        <w:rPr>
          <w:rFonts w:ascii="Times New Roman"/>
          <w:sz w:val="26"/>
        </w:rPr>
        <w:sectPr w:rsidR="00382F71">
          <w:pgSz w:w="11910" w:h="16840"/>
          <w:pgMar w:top="1280" w:right="940" w:bottom="680" w:left="820" w:header="0" w:footer="406" w:gutter="0"/>
          <w:cols w:space="720"/>
        </w:sectPr>
      </w:pPr>
    </w:p>
    <w:p w14:paraId="0DAA17C9" w14:textId="77777777" w:rsidR="00382F71" w:rsidRDefault="00000000">
      <w:pPr>
        <w:pStyle w:val="a5"/>
        <w:numPr>
          <w:ilvl w:val="3"/>
          <w:numId w:val="126"/>
        </w:numPr>
        <w:tabs>
          <w:tab w:val="left" w:pos="891"/>
          <w:tab w:val="left" w:pos="892"/>
        </w:tabs>
        <w:spacing w:before="14"/>
        <w:ind w:left="891" w:hanging="421"/>
        <w:jc w:val="left"/>
        <w:rPr>
          <w:rFonts w:ascii="Calibri" w:eastAsia="Calibri"/>
          <w:sz w:val="36"/>
        </w:rPr>
      </w:pPr>
      <w:bookmarkStart w:id="691" w:name="3MySQL基础"/>
      <w:bookmarkStart w:id="692" w:name="_bookmark346"/>
      <w:bookmarkEnd w:id="691"/>
      <w:bookmarkEnd w:id="692"/>
      <w:r>
        <w:rPr>
          <w:rFonts w:ascii="Calibri" w:eastAsia="Calibri"/>
          <w:b/>
          <w:sz w:val="44"/>
        </w:rPr>
        <w:lastRenderedPageBreak/>
        <w:t>MySQL</w:t>
      </w:r>
      <w:r>
        <w:rPr>
          <w:rFonts w:ascii="Calibri" w:eastAsia="Calibri"/>
          <w:b/>
          <w:spacing w:val="9"/>
          <w:sz w:val="44"/>
        </w:rPr>
        <w:t xml:space="preserve"> </w:t>
      </w:r>
      <w:r>
        <w:rPr>
          <w:sz w:val="44"/>
        </w:rPr>
        <w:t>基础</w:t>
      </w:r>
    </w:p>
    <w:p w14:paraId="515F392F" w14:textId="77777777" w:rsidR="00382F71" w:rsidRDefault="00382F71">
      <w:pPr>
        <w:pStyle w:val="a3"/>
        <w:spacing w:before="5"/>
        <w:rPr>
          <w:sz w:val="42"/>
        </w:rPr>
      </w:pPr>
    </w:p>
    <w:p w14:paraId="4D219EA2" w14:textId="77777777" w:rsidR="00382F71" w:rsidRDefault="00000000">
      <w:pPr>
        <w:pStyle w:val="1"/>
        <w:tabs>
          <w:tab w:val="left" w:pos="1048"/>
        </w:tabs>
        <w:spacing w:before="0"/>
        <w:ind w:left="470" w:firstLine="0"/>
      </w:pPr>
      <w:bookmarkStart w:id="693" w:name="3.1基础知识"/>
      <w:bookmarkStart w:id="694" w:name="_bookmark347"/>
      <w:bookmarkEnd w:id="693"/>
      <w:bookmarkEnd w:id="694"/>
      <w:r>
        <w:rPr>
          <w:rFonts w:hint="eastAsia"/>
          <w:color w:val="1F487C"/>
        </w:rPr>
        <w:t>3数据库</w:t>
      </w:r>
      <w:r>
        <w:rPr>
          <w:color w:val="1F487C"/>
        </w:rPr>
        <w:t>基础知识</w:t>
      </w:r>
    </w:p>
    <w:p w14:paraId="1DCF8F89" w14:textId="77777777" w:rsidR="00382F71" w:rsidRDefault="00382F71">
      <w:pPr>
        <w:pStyle w:val="a3"/>
        <w:spacing w:before="12"/>
        <w:rPr>
          <w:sz w:val="39"/>
        </w:rPr>
      </w:pPr>
    </w:p>
    <w:p w14:paraId="3EC236B6" w14:textId="77777777" w:rsidR="00382F71" w:rsidRDefault="00000000">
      <w:pPr>
        <w:pStyle w:val="3"/>
        <w:tabs>
          <w:tab w:val="left" w:pos="1192"/>
        </w:tabs>
        <w:ind w:left="470" w:firstLine="0"/>
        <w:rPr>
          <w:rFonts w:ascii="Calibri" w:eastAsia="Calibri"/>
          <w:color w:val="4AACC5"/>
        </w:rPr>
      </w:pPr>
      <w:bookmarkStart w:id="695" w:name="3.1.1什么是数据库？"/>
      <w:bookmarkStart w:id="696" w:name="_bookmark348"/>
      <w:bookmarkEnd w:id="695"/>
      <w:bookmarkEnd w:id="696"/>
      <w:r>
        <w:rPr>
          <w:rFonts w:hint="eastAsia"/>
          <w:color w:val="4AACC5"/>
        </w:rPr>
        <w:t>3.1.1</w:t>
      </w:r>
      <w:r>
        <w:rPr>
          <w:color w:val="4AACC5"/>
        </w:rPr>
        <w:t>什么是数据库？</w:t>
      </w:r>
    </w:p>
    <w:p w14:paraId="3BB9C9F2" w14:textId="77777777" w:rsidR="00382F71" w:rsidRDefault="00382F71">
      <w:pPr>
        <w:pStyle w:val="a3"/>
        <w:spacing w:before="10"/>
        <w:rPr>
          <w:sz w:val="22"/>
        </w:rPr>
      </w:pPr>
    </w:p>
    <w:p w14:paraId="61851CFB" w14:textId="77777777" w:rsidR="00382F71" w:rsidRDefault="00000000">
      <w:pPr>
        <w:pStyle w:val="a3"/>
        <w:ind w:left="471"/>
      </w:pPr>
      <w:r>
        <w:t>数据库</w:t>
      </w:r>
      <w:r>
        <w:rPr>
          <w:rFonts w:ascii="Calibri" w:eastAsia="Calibri"/>
        </w:rPr>
        <w:t>(Database)</w:t>
      </w:r>
      <w:r>
        <w:t>是按照数据结构来组织、存储和管理数据的仓库</w:t>
      </w:r>
    </w:p>
    <w:p w14:paraId="4AB5C1BE" w14:textId="77777777" w:rsidR="00382F71" w:rsidRDefault="00382F71">
      <w:pPr>
        <w:pStyle w:val="a3"/>
        <w:rPr>
          <w:sz w:val="22"/>
        </w:rPr>
      </w:pPr>
    </w:p>
    <w:p w14:paraId="39D679D4" w14:textId="77777777" w:rsidR="00382F71" w:rsidRDefault="00382F71">
      <w:pPr>
        <w:pStyle w:val="a3"/>
        <w:rPr>
          <w:sz w:val="22"/>
        </w:rPr>
      </w:pPr>
    </w:p>
    <w:p w14:paraId="740C91C1" w14:textId="77777777" w:rsidR="00382F71" w:rsidRDefault="00382F71">
      <w:pPr>
        <w:pStyle w:val="a3"/>
        <w:spacing w:before="9"/>
        <w:rPr>
          <w:sz w:val="24"/>
        </w:rPr>
      </w:pPr>
    </w:p>
    <w:p w14:paraId="21408DDB" w14:textId="77777777" w:rsidR="00382F71" w:rsidRDefault="00000000">
      <w:pPr>
        <w:pStyle w:val="3"/>
        <w:numPr>
          <w:ilvl w:val="5"/>
          <w:numId w:val="0"/>
        </w:numPr>
        <w:tabs>
          <w:tab w:val="left" w:pos="1192"/>
        </w:tabs>
        <w:ind w:left="1191" w:hanging="721"/>
        <w:rPr>
          <w:rFonts w:ascii="Calibri" w:eastAsia="Calibri"/>
          <w:color w:val="4AACC5"/>
        </w:rPr>
      </w:pPr>
      <w:bookmarkStart w:id="697" w:name="3.1.2什么是关系型数据库，主键，外键，索引分别是什么？"/>
      <w:bookmarkStart w:id="698" w:name="_bookmark349"/>
      <w:bookmarkEnd w:id="697"/>
      <w:bookmarkEnd w:id="698"/>
      <w:r>
        <w:rPr>
          <w:rFonts w:ascii="Calibri" w:eastAsia="Calibri" w:hint="eastAsia"/>
          <w:b/>
          <w:bCs/>
          <w:color w:val="4AACC5"/>
          <w:spacing w:val="-1"/>
        </w:rPr>
        <w:t>3</w:t>
      </w:r>
      <w:r>
        <w:rPr>
          <w:rFonts w:ascii="Calibri" w:eastAsia="Calibri"/>
          <w:b/>
          <w:bCs/>
          <w:color w:val="4AACC5"/>
          <w:spacing w:val="-1"/>
        </w:rPr>
        <w:t>.1.</w:t>
      </w:r>
      <w:r>
        <w:rPr>
          <w:rFonts w:ascii="Calibri" w:eastAsia="Calibri" w:hint="eastAsia"/>
          <w:b/>
          <w:bCs/>
          <w:color w:val="4AACC5"/>
          <w:spacing w:val="-1"/>
        </w:rPr>
        <w:t>2</w:t>
      </w:r>
      <w:r>
        <w:rPr>
          <w:color w:val="4AACC5"/>
        </w:rPr>
        <w:t>什么是关系型数据库，主键，外键，索引分别是什么？</w:t>
      </w:r>
    </w:p>
    <w:p w14:paraId="448EBE09" w14:textId="77777777" w:rsidR="00382F71" w:rsidRDefault="00382F71">
      <w:pPr>
        <w:pStyle w:val="a3"/>
        <w:spacing w:before="10"/>
        <w:rPr>
          <w:sz w:val="22"/>
        </w:rPr>
      </w:pPr>
    </w:p>
    <w:p w14:paraId="331D30F1" w14:textId="77777777" w:rsidR="00382F71" w:rsidRDefault="00000000">
      <w:pPr>
        <w:pStyle w:val="a3"/>
        <w:ind w:left="471"/>
      </w:pPr>
      <w:r>
        <w:t>关系型数据库是由多张能互相联接的二维行列表格组成的数据库</w:t>
      </w:r>
    </w:p>
    <w:p w14:paraId="01EB66F2" w14:textId="77777777" w:rsidR="00382F71" w:rsidRDefault="00382F71">
      <w:pPr>
        <w:pStyle w:val="a3"/>
        <w:spacing w:before="7"/>
        <w:rPr>
          <w:sz w:val="15"/>
        </w:rPr>
      </w:pPr>
    </w:p>
    <w:p w14:paraId="3ED8F9C7" w14:textId="77777777" w:rsidR="00382F71" w:rsidRDefault="00000000">
      <w:pPr>
        <w:pStyle w:val="a3"/>
        <w:ind w:left="471"/>
      </w:pPr>
      <w:r>
        <w:rPr>
          <w:w w:val="95"/>
        </w:rPr>
        <w:t>主关键字</w:t>
      </w:r>
      <w:r>
        <w:rPr>
          <w:rFonts w:ascii="Calibri" w:eastAsia="Calibri"/>
          <w:w w:val="95"/>
        </w:rPr>
        <w:t>(primary</w:t>
      </w:r>
      <w:r>
        <w:rPr>
          <w:rFonts w:ascii="Calibri" w:eastAsia="Calibri"/>
          <w:spacing w:val="72"/>
        </w:rPr>
        <w:t xml:space="preserve">   </w:t>
      </w:r>
      <w:r>
        <w:rPr>
          <w:rFonts w:ascii="Calibri" w:eastAsia="Calibri"/>
          <w:w w:val="95"/>
        </w:rPr>
        <w:t>key)</w:t>
      </w:r>
      <w:r>
        <w:rPr>
          <w:w w:val="95"/>
        </w:rPr>
        <w:t>是表中的一个或多个字段，它的</w:t>
      </w:r>
      <w:proofErr w:type="gramStart"/>
      <w:r>
        <w:rPr>
          <w:w w:val="95"/>
        </w:rPr>
        <w:t>值用于</w:t>
      </w:r>
      <w:proofErr w:type="gramEnd"/>
      <w:r>
        <w:rPr>
          <w:w w:val="95"/>
        </w:rPr>
        <w:t>唯一地标识表中的某一条记录</w:t>
      </w:r>
    </w:p>
    <w:p w14:paraId="24F3130D" w14:textId="77777777" w:rsidR="00382F71" w:rsidRDefault="00382F71">
      <w:pPr>
        <w:pStyle w:val="a3"/>
        <w:spacing w:before="7"/>
        <w:rPr>
          <w:sz w:val="15"/>
        </w:rPr>
      </w:pPr>
    </w:p>
    <w:p w14:paraId="1C2E9658" w14:textId="77777777" w:rsidR="00382F71" w:rsidRDefault="00000000">
      <w:pPr>
        <w:pStyle w:val="a3"/>
        <w:spacing w:line="417" w:lineRule="auto"/>
        <w:ind w:left="471" w:right="351"/>
      </w:pPr>
      <w:proofErr w:type="gramStart"/>
      <w:r>
        <w:rPr>
          <w:w w:val="95"/>
        </w:rPr>
        <w:t>外键表示</w:t>
      </w:r>
      <w:proofErr w:type="gramEnd"/>
      <w:r>
        <w:rPr>
          <w:w w:val="95"/>
        </w:rPr>
        <w:t>了两个关系之间的相关联系。以另一个关系的外键</w:t>
      </w:r>
      <w:proofErr w:type="gramStart"/>
      <w:r>
        <w:rPr>
          <w:w w:val="95"/>
        </w:rPr>
        <w:t>作主</w:t>
      </w:r>
      <w:proofErr w:type="gramEnd"/>
      <w:r>
        <w:rPr>
          <w:w w:val="95"/>
        </w:rPr>
        <w:t>关键字的表被称为主表，具有</w:t>
      </w:r>
      <w:proofErr w:type="gramStart"/>
      <w:r>
        <w:rPr>
          <w:w w:val="95"/>
        </w:rPr>
        <w:t>此外键</w:t>
      </w:r>
      <w:proofErr w:type="gramEnd"/>
      <w:r>
        <w:rPr>
          <w:spacing w:val="236"/>
        </w:rPr>
        <w:t xml:space="preserve"> </w:t>
      </w:r>
      <w:r>
        <w:t>的表被称为主表的从表。</w:t>
      </w:r>
      <w:proofErr w:type="gramStart"/>
      <w:r>
        <w:t>外键又</w:t>
      </w:r>
      <w:proofErr w:type="gramEnd"/>
      <w:r>
        <w:t>称作外关键字</w:t>
      </w:r>
    </w:p>
    <w:p w14:paraId="424A5F6C" w14:textId="77777777" w:rsidR="00382F71" w:rsidRDefault="00000000">
      <w:pPr>
        <w:pStyle w:val="a3"/>
        <w:spacing w:line="417" w:lineRule="auto"/>
        <w:ind w:left="471" w:right="245"/>
      </w:pPr>
      <w:r>
        <w:rPr>
          <w:w w:val="95"/>
        </w:rPr>
        <w:t>在关系数据库中，索引是一种单独的、物理的对数据库表中一列或多列的值进行排序的一种存储结构，</w:t>
      </w:r>
      <w:r>
        <w:rPr>
          <w:spacing w:val="142"/>
        </w:rPr>
        <w:t xml:space="preserve"> </w:t>
      </w:r>
      <w:r>
        <w:t>它是某个表中一列或</w:t>
      </w:r>
      <w:proofErr w:type="gramStart"/>
      <w:r>
        <w:t>若干列值</w:t>
      </w:r>
      <w:proofErr w:type="gramEnd"/>
      <w:r>
        <w:t>的集合和相应的指向表中物理标识这些值的数据页的逻辑指针清单</w:t>
      </w:r>
    </w:p>
    <w:p w14:paraId="3A3B8794" w14:textId="77777777" w:rsidR="00382F71" w:rsidRDefault="00382F71">
      <w:pPr>
        <w:pStyle w:val="a3"/>
        <w:spacing w:before="7"/>
        <w:rPr>
          <w:sz w:val="16"/>
        </w:rPr>
      </w:pPr>
    </w:p>
    <w:p w14:paraId="18CD0E56" w14:textId="77777777" w:rsidR="00382F71" w:rsidRDefault="00000000">
      <w:pPr>
        <w:pStyle w:val="a5"/>
        <w:numPr>
          <w:ilvl w:val="5"/>
          <w:numId w:val="0"/>
        </w:numPr>
        <w:tabs>
          <w:tab w:val="left" w:pos="1192"/>
        </w:tabs>
        <w:ind w:left="1191" w:hanging="721"/>
        <w:rPr>
          <w:rFonts w:ascii="Calibri" w:eastAsia="Calibri"/>
          <w:color w:val="4AACC5"/>
          <w:sz w:val="28"/>
        </w:rPr>
      </w:pPr>
      <w:bookmarkStart w:id="699" w:name="3.1.3写出表的增删改查SQL语法"/>
      <w:bookmarkStart w:id="700" w:name="_bookmark350"/>
      <w:bookmarkEnd w:id="699"/>
      <w:bookmarkEnd w:id="700"/>
      <w:r>
        <w:rPr>
          <w:rFonts w:ascii="Calibri" w:eastAsia="Calibri" w:hint="eastAsia"/>
          <w:b/>
          <w:bCs/>
          <w:color w:val="4AACC5"/>
          <w:spacing w:val="-1"/>
          <w:sz w:val="28"/>
        </w:rPr>
        <w:t>3</w:t>
      </w:r>
      <w:r>
        <w:rPr>
          <w:rFonts w:ascii="Calibri" w:eastAsia="Calibri"/>
          <w:b/>
          <w:bCs/>
          <w:color w:val="4AACC5"/>
          <w:spacing w:val="-1"/>
          <w:sz w:val="28"/>
        </w:rPr>
        <w:t>.1.</w:t>
      </w:r>
      <w:r>
        <w:rPr>
          <w:rFonts w:ascii="Calibri" w:eastAsia="Calibri" w:hint="eastAsia"/>
          <w:b/>
          <w:bCs/>
          <w:color w:val="4AACC5"/>
          <w:spacing w:val="-1"/>
          <w:sz w:val="28"/>
        </w:rPr>
        <w:t>3</w:t>
      </w:r>
      <w:proofErr w:type="gramStart"/>
      <w:r>
        <w:rPr>
          <w:color w:val="4AACC5"/>
          <w:spacing w:val="-8"/>
          <w:sz w:val="28"/>
        </w:rPr>
        <w:t>写出表</w:t>
      </w:r>
      <w:proofErr w:type="gramEnd"/>
      <w:r>
        <w:rPr>
          <w:color w:val="4AACC5"/>
          <w:spacing w:val="-8"/>
          <w:sz w:val="28"/>
        </w:rPr>
        <w:t>的</w:t>
      </w:r>
      <w:proofErr w:type="gramStart"/>
      <w:r>
        <w:rPr>
          <w:color w:val="4AACC5"/>
          <w:spacing w:val="-8"/>
          <w:sz w:val="28"/>
        </w:rPr>
        <w:t>增删改查</w:t>
      </w:r>
      <w:proofErr w:type="gramEnd"/>
      <w:r>
        <w:rPr>
          <w:color w:val="4AACC5"/>
          <w:spacing w:val="-8"/>
          <w:sz w:val="28"/>
        </w:rPr>
        <w:t xml:space="preserve"> </w:t>
      </w:r>
      <w:r>
        <w:rPr>
          <w:rFonts w:ascii="Calibri" w:eastAsia="Calibri"/>
          <w:b/>
          <w:color w:val="4AACC5"/>
          <w:sz w:val="28"/>
        </w:rPr>
        <w:t>SQL</w:t>
      </w:r>
      <w:r>
        <w:rPr>
          <w:rFonts w:ascii="Calibri" w:eastAsia="Calibri"/>
          <w:b/>
          <w:color w:val="4AACC5"/>
          <w:spacing w:val="9"/>
          <w:sz w:val="28"/>
        </w:rPr>
        <w:t xml:space="preserve"> </w:t>
      </w:r>
      <w:r>
        <w:rPr>
          <w:color w:val="4AACC5"/>
          <w:sz w:val="28"/>
        </w:rPr>
        <w:t>语法</w:t>
      </w:r>
    </w:p>
    <w:p w14:paraId="0DABBD5B" w14:textId="77777777" w:rsidR="00382F71" w:rsidRDefault="00382F71">
      <w:pPr>
        <w:pStyle w:val="a3"/>
        <w:spacing w:before="10"/>
        <w:rPr>
          <w:sz w:val="22"/>
        </w:rPr>
      </w:pPr>
    </w:p>
    <w:p w14:paraId="108C03CF" w14:textId="77777777" w:rsidR="00382F71" w:rsidRDefault="00000000">
      <w:pPr>
        <w:pStyle w:val="a3"/>
        <w:spacing w:before="1" w:line="417" w:lineRule="auto"/>
        <w:ind w:left="471" w:right="3383"/>
      </w:pPr>
      <w:r>
        <w:rPr>
          <w:w w:val="95"/>
        </w:rPr>
        <w:t>表的创建：</w:t>
      </w:r>
      <w:r>
        <w:rPr>
          <w:rFonts w:ascii="Calibri" w:eastAsia="Calibri" w:hAnsi="Calibri"/>
          <w:w w:val="95"/>
        </w:rPr>
        <w:t>create</w:t>
      </w:r>
      <w:r>
        <w:rPr>
          <w:rFonts w:ascii="Calibri" w:eastAsia="Calibri" w:hAnsi="Calibri"/>
          <w:spacing w:val="12"/>
          <w:w w:val="95"/>
        </w:rPr>
        <w:t xml:space="preserve"> </w:t>
      </w:r>
      <w:r>
        <w:rPr>
          <w:rFonts w:ascii="Calibri" w:eastAsia="Calibri" w:hAnsi="Calibri"/>
          <w:w w:val="95"/>
        </w:rPr>
        <w:t>table</w:t>
      </w:r>
      <w:r>
        <w:rPr>
          <w:rFonts w:ascii="Calibri" w:eastAsia="Calibri" w:hAnsi="Calibri"/>
          <w:spacing w:val="44"/>
        </w:rPr>
        <w:t xml:space="preserve"> </w:t>
      </w:r>
      <w:r>
        <w:rPr>
          <w:spacing w:val="12"/>
          <w:w w:val="95"/>
        </w:rPr>
        <w:t xml:space="preserve">表名 </w:t>
      </w:r>
      <w:r>
        <w:rPr>
          <w:rFonts w:ascii="Calibri" w:eastAsia="Calibri" w:hAnsi="Calibri"/>
          <w:w w:val="95"/>
        </w:rPr>
        <w:t>(</w:t>
      </w:r>
      <w:r>
        <w:rPr>
          <w:spacing w:val="-10"/>
          <w:w w:val="95"/>
        </w:rPr>
        <w:t xml:space="preserve">列名 </w:t>
      </w:r>
      <w:r>
        <w:rPr>
          <w:rFonts w:ascii="Calibri" w:eastAsia="Calibri" w:hAnsi="Calibri"/>
          <w:w w:val="95"/>
        </w:rPr>
        <w:t>1</w:t>
      </w:r>
      <w:r>
        <w:rPr>
          <w:rFonts w:ascii="Calibri" w:eastAsia="Calibri" w:hAnsi="Calibri"/>
          <w:spacing w:val="45"/>
        </w:rPr>
        <w:t xml:space="preserve"> </w:t>
      </w:r>
      <w:r>
        <w:rPr>
          <w:spacing w:val="-1"/>
          <w:w w:val="95"/>
        </w:rPr>
        <w:t xml:space="preserve">类型 约束，列 </w:t>
      </w:r>
      <w:r>
        <w:rPr>
          <w:rFonts w:ascii="Calibri" w:eastAsia="Calibri" w:hAnsi="Calibri"/>
          <w:w w:val="95"/>
        </w:rPr>
        <w:t>2</w:t>
      </w:r>
      <w:r>
        <w:rPr>
          <w:rFonts w:ascii="Calibri" w:eastAsia="Calibri" w:hAnsi="Calibri"/>
          <w:spacing w:val="47"/>
        </w:rPr>
        <w:t xml:space="preserve"> </w:t>
      </w:r>
      <w:r>
        <w:rPr>
          <w:spacing w:val="5"/>
          <w:w w:val="95"/>
        </w:rPr>
        <w:t>类型 约束…</w:t>
      </w:r>
      <w:r>
        <w:rPr>
          <w:rFonts w:ascii="Calibri" w:eastAsia="Calibri" w:hAnsi="Calibri"/>
          <w:w w:val="95"/>
        </w:rPr>
        <w:t>)</w:t>
      </w:r>
      <w:r>
        <w:rPr>
          <w:rFonts w:ascii="Calibri" w:eastAsia="Calibri" w:hAnsi="Calibri"/>
          <w:spacing w:val="-43"/>
          <w:w w:val="95"/>
        </w:rPr>
        <w:t xml:space="preserve"> </w:t>
      </w:r>
      <w:r>
        <w:t>表的删除：</w:t>
      </w:r>
      <w:r>
        <w:rPr>
          <w:rFonts w:ascii="Calibri" w:eastAsia="Calibri" w:hAnsi="Calibri"/>
        </w:rPr>
        <w:t>drop</w:t>
      </w:r>
      <w:r>
        <w:rPr>
          <w:rFonts w:ascii="Calibri" w:eastAsia="Calibri" w:hAnsi="Calibri"/>
          <w:spacing w:val="-3"/>
        </w:rPr>
        <w:t xml:space="preserve"> </w:t>
      </w:r>
      <w:r>
        <w:rPr>
          <w:rFonts w:ascii="Calibri" w:eastAsia="Calibri" w:hAnsi="Calibri"/>
        </w:rPr>
        <w:t>table</w:t>
      </w:r>
      <w:r>
        <w:rPr>
          <w:rFonts w:ascii="Calibri" w:eastAsia="Calibri" w:hAnsi="Calibri"/>
          <w:spacing w:val="10"/>
        </w:rPr>
        <w:t xml:space="preserve"> </w:t>
      </w:r>
      <w:r>
        <w:t>表名</w:t>
      </w:r>
    </w:p>
    <w:p w14:paraId="667AD511" w14:textId="77777777" w:rsidR="00382F71" w:rsidRDefault="00000000">
      <w:pPr>
        <w:pStyle w:val="a3"/>
        <w:spacing w:line="417" w:lineRule="auto"/>
        <w:ind w:left="471" w:right="1899"/>
      </w:pPr>
      <w:r>
        <w:t>表的更改（结构的更改，不是记录的更新）：</w:t>
      </w:r>
      <w:r>
        <w:rPr>
          <w:rFonts w:ascii="Calibri" w:eastAsia="Calibri" w:hAnsi="Calibri"/>
        </w:rPr>
        <w:t>alter</w:t>
      </w:r>
      <w:r>
        <w:rPr>
          <w:rFonts w:ascii="Calibri" w:eastAsia="Calibri" w:hAnsi="Calibri"/>
          <w:spacing w:val="-5"/>
        </w:rPr>
        <w:t xml:space="preserve"> </w:t>
      </w:r>
      <w:r>
        <w:rPr>
          <w:rFonts w:ascii="Calibri" w:eastAsia="Calibri" w:hAnsi="Calibri"/>
        </w:rPr>
        <w:t>table</w:t>
      </w:r>
      <w:r>
        <w:rPr>
          <w:rFonts w:ascii="Calibri" w:eastAsia="Calibri" w:hAnsi="Calibri"/>
          <w:spacing w:val="1"/>
        </w:rPr>
        <w:t xml:space="preserve"> </w:t>
      </w:r>
      <w:r>
        <w:rPr>
          <w:spacing w:val="-3"/>
        </w:rPr>
        <w:t xml:space="preserve">表名 </w:t>
      </w:r>
      <w:proofErr w:type="spellStart"/>
      <w:r>
        <w:rPr>
          <w:rFonts w:ascii="Calibri" w:eastAsia="Calibri" w:hAnsi="Calibri"/>
        </w:rPr>
        <w:t>add|drop</w:t>
      </w:r>
      <w:proofErr w:type="spellEnd"/>
      <w:r>
        <w:rPr>
          <w:rFonts w:ascii="Calibri" w:eastAsia="Calibri" w:hAnsi="Calibri"/>
          <w:spacing w:val="3"/>
        </w:rPr>
        <w:t xml:space="preserve"> </w:t>
      </w:r>
      <w:r>
        <w:t>列名</w:t>
      </w:r>
      <w:r>
        <w:rPr>
          <w:rFonts w:ascii="Calibri" w:eastAsia="Calibri" w:hAnsi="Calibri"/>
        </w:rPr>
        <w:t>|</w:t>
      </w:r>
      <w:r>
        <w:t>约束名插入记录：</w:t>
      </w:r>
      <w:r>
        <w:rPr>
          <w:rFonts w:ascii="Calibri" w:eastAsia="Calibri" w:hAnsi="Calibri"/>
        </w:rPr>
        <w:t>insert</w:t>
      </w:r>
      <w:r>
        <w:rPr>
          <w:rFonts w:ascii="Calibri" w:eastAsia="Calibri" w:hAnsi="Calibri"/>
          <w:spacing w:val="-1"/>
        </w:rPr>
        <w:t xml:space="preserve"> </w:t>
      </w:r>
      <w:r>
        <w:rPr>
          <w:rFonts w:ascii="Calibri" w:eastAsia="Calibri" w:hAnsi="Calibri"/>
        </w:rPr>
        <w:t>into</w:t>
      </w:r>
      <w:r>
        <w:rPr>
          <w:rFonts w:ascii="Calibri" w:eastAsia="Calibri" w:hAnsi="Calibri"/>
          <w:spacing w:val="9"/>
        </w:rPr>
        <w:t xml:space="preserve"> </w:t>
      </w:r>
      <w:r>
        <w:t>表名…</w:t>
      </w:r>
      <w:r>
        <w:rPr>
          <w:rFonts w:ascii="Calibri" w:eastAsia="Calibri" w:hAnsi="Calibri"/>
        </w:rPr>
        <w:t>values</w:t>
      </w:r>
      <w:r>
        <w:t>…</w:t>
      </w:r>
    </w:p>
    <w:p w14:paraId="114CE836" w14:textId="77777777" w:rsidR="00382F71" w:rsidRDefault="00000000">
      <w:pPr>
        <w:pStyle w:val="a3"/>
        <w:spacing w:line="417" w:lineRule="auto"/>
        <w:ind w:left="471" w:right="5127"/>
      </w:pPr>
      <w:r>
        <w:t>更新记录：</w:t>
      </w:r>
      <w:r>
        <w:rPr>
          <w:rFonts w:ascii="Calibri" w:eastAsia="Calibri"/>
        </w:rPr>
        <w:t>update</w:t>
      </w:r>
      <w:r>
        <w:rPr>
          <w:rFonts w:ascii="Calibri" w:eastAsia="Calibri"/>
          <w:spacing w:val="4"/>
        </w:rPr>
        <w:t xml:space="preserve"> </w:t>
      </w:r>
      <w:r>
        <w:rPr>
          <w:spacing w:val="-1"/>
        </w:rPr>
        <w:t xml:space="preserve">表名 </w:t>
      </w:r>
      <w:r>
        <w:rPr>
          <w:rFonts w:ascii="Calibri" w:eastAsia="Calibri"/>
        </w:rPr>
        <w:t>set</w:t>
      </w:r>
      <w:r>
        <w:rPr>
          <w:rFonts w:ascii="Calibri" w:eastAsia="Calibri"/>
          <w:spacing w:val="8"/>
        </w:rPr>
        <w:t xml:space="preserve"> </w:t>
      </w:r>
      <w:r>
        <w:t>列名</w:t>
      </w:r>
      <w:r>
        <w:rPr>
          <w:rFonts w:ascii="Calibri" w:eastAsia="Calibri"/>
        </w:rPr>
        <w:t>=</w:t>
      </w:r>
      <w:r>
        <w:rPr>
          <w:spacing w:val="-3"/>
        </w:rPr>
        <w:t xml:space="preserve">值 </w:t>
      </w:r>
      <w:r>
        <w:rPr>
          <w:rFonts w:ascii="Calibri" w:eastAsia="Calibri"/>
        </w:rPr>
        <w:t>where</w:t>
      </w:r>
      <w:r>
        <w:rPr>
          <w:rFonts w:ascii="Calibri" w:eastAsia="Calibri"/>
          <w:spacing w:val="5"/>
        </w:rPr>
        <w:t xml:space="preserve"> </w:t>
      </w:r>
      <w:r>
        <w:t>条件删除记录：</w:t>
      </w:r>
      <w:r>
        <w:rPr>
          <w:rFonts w:ascii="Calibri" w:eastAsia="Calibri"/>
        </w:rPr>
        <w:t>delete</w:t>
      </w:r>
      <w:r>
        <w:rPr>
          <w:rFonts w:ascii="Calibri" w:eastAsia="Calibri"/>
          <w:spacing w:val="-2"/>
        </w:rPr>
        <w:t xml:space="preserve"> </w:t>
      </w:r>
      <w:r>
        <w:rPr>
          <w:rFonts w:ascii="Calibri" w:eastAsia="Calibri"/>
        </w:rPr>
        <w:t>from</w:t>
      </w:r>
      <w:r>
        <w:rPr>
          <w:rFonts w:ascii="Calibri" w:eastAsia="Calibri"/>
          <w:spacing w:val="8"/>
        </w:rPr>
        <w:t xml:space="preserve"> </w:t>
      </w:r>
      <w:r>
        <w:t xml:space="preserve">表名 </w:t>
      </w:r>
      <w:r>
        <w:rPr>
          <w:rFonts w:ascii="Calibri" w:eastAsia="Calibri"/>
        </w:rPr>
        <w:t>where</w:t>
      </w:r>
      <w:r>
        <w:rPr>
          <w:rFonts w:ascii="Calibri" w:eastAsia="Calibri"/>
          <w:spacing w:val="8"/>
        </w:rPr>
        <w:t xml:space="preserve"> </w:t>
      </w:r>
      <w:r>
        <w:t>条件</w:t>
      </w:r>
    </w:p>
    <w:p w14:paraId="4E751CD5" w14:textId="77777777" w:rsidR="00382F71" w:rsidRDefault="00382F71">
      <w:pPr>
        <w:pStyle w:val="a3"/>
        <w:rPr>
          <w:sz w:val="22"/>
        </w:rPr>
      </w:pPr>
    </w:p>
    <w:p w14:paraId="7DE00093" w14:textId="77777777" w:rsidR="00382F71" w:rsidRDefault="00382F71">
      <w:pPr>
        <w:pStyle w:val="a3"/>
        <w:spacing w:before="1"/>
        <w:rPr>
          <w:sz w:val="31"/>
        </w:rPr>
      </w:pPr>
    </w:p>
    <w:p w14:paraId="15830882" w14:textId="77777777" w:rsidR="00382F71" w:rsidRDefault="00000000">
      <w:pPr>
        <w:pStyle w:val="a5"/>
        <w:numPr>
          <w:ilvl w:val="5"/>
          <w:numId w:val="0"/>
        </w:numPr>
        <w:tabs>
          <w:tab w:val="left" w:pos="1192"/>
        </w:tabs>
        <w:ind w:left="1191" w:hanging="721"/>
        <w:rPr>
          <w:rFonts w:ascii="Calibri" w:eastAsia="Calibri"/>
          <w:color w:val="4AACC5"/>
          <w:sz w:val="28"/>
        </w:rPr>
      </w:pPr>
      <w:bookmarkStart w:id="701" w:name="3.1.4SQL的表连接方式有哪些？"/>
      <w:bookmarkStart w:id="702" w:name="_bookmark351"/>
      <w:bookmarkEnd w:id="701"/>
      <w:bookmarkEnd w:id="702"/>
      <w:r>
        <w:rPr>
          <w:rFonts w:ascii="Calibri" w:eastAsia="Calibri" w:hint="eastAsia"/>
          <w:b/>
          <w:bCs/>
          <w:color w:val="4AACC5"/>
          <w:spacing w:val="-1"/>
          <w:sz w:val="28"/>
        </w:rPr>
        <w:t>3</w:t>
      </w:r>
      <w:r>
        <w:rPr>
          <w:rFonts w:ascii="Calibri" w:eastAsia="Calibri"/>
          <w:b/>
          <w:bCs/>
          <w:color w:val="4AACC5"/>
          <w:spacing w:val="-1"/>
          <w:sz w:val="28"/>
        </w:rPr>
        <w:t>.1.</w:t>
      </w:r>
      <w:r>
        <w:rPr>
          <w:rFonts w:ascii="Calibri" w:eastAsia="Calibri" w:hint="eastAsia"/>
          <w:b/>
          <w:bCs/>
          <w:color w:val="4AACC5"/>
          <w:spacing w:val="-1"/>
          <w:sz w:val="28"/>
        </w:rPr>
        <w:t>4</w:t>
      </w:r>
      <w:r>
        <w:rPr>
          <w:rFonts w:ascii="Calibri" w:eastAsia="Calibri"/>
          <w:b/>
          <w:color w:val="4AACC5"/>
          <w:sz w:val="28"/>
        </w:rPr>
        <w:t>SQL</w:t>
      </w:r>
      <w:r>
        <w:rPr>
          <w:rFonts w:ascii="Calibri" w:eastAsia="Calibri"/>
          <w:b/>
          <w:color w:val="4AACC5"/>
          <w:spacing w:val="10"/>
          <w:sz w:val="28"/>
        </w:rPr>
        <w:t xml:space="preserve"> </w:t>
      </w:r>
      <w:r>
        <w:rPr>
          <w:color w:val="4AACC5"/>
          <w:sz w:val="28"/>
        </w:rPr>
        <w:t>的表连接方式有哪些？</w:t>
      </w:r>
    </w:p>
    <w:p w14:paraId="5EEA1580" w14:textId="77777777" w:rsidR="00382F71" w:rsidRDefault="00382F71">
      <w:pPr>
        <w:pStyle w:val="a3"/>
        <w:spacing w:before="10"/>
        <w:rPr>
          <w:sz w:val="22"/>
        </w:rPr>
      </w:pPr>
    </w:p>
    <w:p w14:paraId="5547CB21" w14:textId="77777777" w:rsidR="00382F71" w:rsidRDefault="00000000">
      <w:pPr>
        <w:pStyle w:val="a3"/>
        <w:ind w:left="471"/>
      </w:pPr>
      <w:r>
        <w:rPr>
          <w:rFonts w:ascii="Calibri" w:eastAsia="Calibri"/>
        </w:rPr>
        <w:t>SQL</w:t>
      </w:r>
      <w:r>
        <w:rPr>
          <w:rFonts w:ascii="Calibri" w:eastAsia="Calibri"/>
          <w:spacing w:val="-1"/>
        </w:rPr>
        <w:t xml:space="preserve"> </w:t>
      </w:r>
      <w:r>
        <w:t>中</w:t>
      </w:r>
      <w:proofErr w:type="gramStart"/>
      <w:r>
        <w:t>连接按结果集</w:t>
      </w:r>
      <w:proofErr w:type="gramEnd"/>
      <w:r>
        <w:t>分为：内连接，外连接，交叉连接</w:t>
      </w:r>
    </w:p>
    <w:p w14:paraId="3E48A5F4" w14:textId="77777777" w:rsidR="00382F71" w:rsidRDefault="00382F71">
      <w:pPr>
        <w:pStyle w:val="a3"/>
        <w:spacing w:before="6"/>
        <w:rPr>
          <w:sz w:val="15"/>
        </w:rPr>
      </w:pPr>
    </w:p>
    <w:p w14:paraId="041349E0" w14:textId="77777777" w:rsidR="00382F71" w:rsidRDefault="00000000">
      <w:pPr>
        <w:pStyle w:val="a3"/>
        <w:spacing w:before="1" w:line="417" w:lineRule="auto"/>
        <w:ind w:left="471" w:right="1450"/>
      </w:pPr>
      <w:r>
        <w:rPr>
          <w:w w:val="95"/>
        </w:rPr>
        <w:t>内连接：</w:t>
      </w:r>
      <w:r>
        <w:rPr>
          <w:rFonts w:ascii="Calibri" w:eastAsia="Calibri"/>
          <w:w w:val="95"/>
        </w:rPr>
        <w:t>inner</w:t>
      </w:r>
      <w:r>
        <w:rPr>
          <w:rFonts w:ascii="Calibri" w:eastAsia="Calibri"/>
          <w:spacing w:val="111"/>
        </w:rPr>
        <w:t xml:space="preserve"> </w:t>
      </w:r>
      <w:r>
        <w:rPr>
          <w:rFonts w:ascii="Calibri" w:eastAsia="Calibri"/>
          <w:w w:val="95"/>
        </w:rPr>
        <w:t>join</w:t>
      </w:r>
      <w:r>
        <w:rPr>
          <w:rFonts w:ascii="Calibri" w:eastAsia="Calibri"/>
          <w:spacing w:val="107"/>
        </w:rPr>
        <w:t xml:space="preserve"> </w:t>
      </w:r>
      <w:r>
        <w:rPr>
          <w:rFonts w:ascii="Calibri" w:eastAsia="Calibri"/>
          <w:w w:val="95"/>
        </w:rPr>
        <w:t>on</w:t>
      </w:r>
      <w:r>
        <w:rPr>
          <w:w w:val="95"/>
        </w:rPr>
        <w:t>，两表都满足的组合。内连接分为等值连接，不等连接，自然连接。</w:t>
      </w:r>
      <w:r>
        <w:t>等值连接：两表中相同的列都会出现在结果集中。</w:t>
      </w:r>
    </w:p>
    <w:p w14:paraId="7305CDBF" w14:textId="77777777" w:rsidR="00382F71" w:rsidRDefault="00000000">
      <w:pPr>
        <w:pStyle w:val="a3"/>
        <w:spacing w:line="417" w:lineRule="auto"/>
        <w:ind w:left="471" w:right="3159"/>
      </w:pPr>
      <w:r>
        <w:rPr>
          <w:w w:val="95"/>
        </w:rPr>
        <w:t>自然连接：两表中</w:t>
      </w:r>
      <w:proofErr w:type="gramStart"/>
      <w:r>
        <w:rPr>
          <w:w w:val="95"/>
        </w:rPr>
        <w:t>具体相同</w:t>
      </w:r>
      <w:proofErr w:type="gramEnd"/>
      <w:r>
        <w:rPr>
          <w:w w:val="95"/>
        </w:rPr>
        <w:t>列表的</w:t>
      </w:r>
      <w:proofErr w:type="gramStart"/>
      <w:r>
        <w:rPr>
          <w:w w:val="95"/>
        </w:rPr>
        <w:t>列会</w:t>
      </w:r>
      <w:proofErr w:type="gramEnd"/>
      <w:r>
        <w:rPr>
          <w:w w:val="95"/>
        </w:rPr>
        <w:t>合并为同一列出现在结果集中。</w:t>
      </w:r>
      <w:r>
        <w:rPr>
          <w:spacing w:val="26"/>
          <w:w w:val="95"/>
        </w:rPr>
        <w:t xml:space="preserve"> </w:t>
      </w:r>
      <w:r>
        <w:t>外连接：分为左（外）连接，右（外）连接，全连接</w:t>
      </w:r>
    </w:p>
    <w:p w14:paraId="40B2FB24" w14:textId="77777777" w:rsidR="00382F71" w:rsidRDefault="00382F71">
      <w:pPr>
        <w:spacing w:line="417" w:lineRule="auto"/>
        <w:sectPr w:rsidR="00382F71">
          <w:pgSz w:w="11910" w:h="16840"/>
          <w:pgMar w:top="1300" w:right="940" w:bottom="680" w:left="820" w:header="0" w:footer="406" w:gutter="0"/>
          <w:cols w:space="720"/>
        </w:sectPr>
      </w:pPr>
    </w:p>
    <w:p w14:paraId="2D597D81" w14:textId="77777777" w:rsidR="00382F71" w:rsidRDefault="00000000">
      <w:pPr>
        <w:pStyle w:val="a3"/>
        <w:spacing w:before="49"/>
        <w:ind w:left="471"/>
      </w:pPr>
      <w:r>
        <w:rPr>
          <w:w w:val="95"/>
        </w:rPr>
        <w:lastRenderedPageBreak/>
        <w:t>左（外）连接：</w:t>
      </w:r>
      <w:r>
        <w:rPr>
          <w:rFonts w:ascii="Calibri" w:eastAsia="Calibri"/>
          <w:w w:val="95"/>
        </w:rPr>
        <w:t>A</w:t>
      </w:r>
      <w:r>
        <w:rPr>
          <w:rFonts w:ascii="Calibri" w:eastAsia="Calibri"/>
          <w:spacing w:val="48"/>
        </w:rPr>
        <w:t xml:space="preserve"> </w:t>
      </w:r>
      <w:r>
        <w:rPr>
          <w:rFonts w:ascii="Calibri" w:eastAsia="Calibri"/>
          <w:w w:val="95"/>
        </w:rPr>
        <w:t>left</w:t>
      </w:r>
      <w:r>
        <w:rPr>
          <w:rFonts w:ascii="Calibri" w:eastAsia="Calibri"/>
          <w:spacing w:val="46"/>
        </w:rPr>
        <w:t xml:space="preserve"> </w:t>
      </w:r>
      <w:r>
        <w:rPr>
          <w:rFonts w:ascii="Calibri" w:eastAsia="Calibri"/>
          <w:w w:val="95"/>
        </w:rPr>
        <w:t>(outer)</w:t>
      </w:r>
      <w:r>
        <w:rPr>
          <w:rFonts w:ascii="Calibri" w:eastAsia="Calibri"/>
          <w:spacing w:val="50"/>
        </w:rPr>
        <w:t xml:space="preserve"> </w:t>
      </w:r>
      <w:r>
        <w:rPr>
          <w:rFonts w:ascii="Calibri" w:eastAsia="Calibri"/>
          <w:w w:val="95"/>
        </w:rPr>
        <w:t>join</w:t>
      </w:r>
      <w:r>
        <w:rPr>
          <w:rFonts w:ascii="Calibri" w:eastAsia="Calibri"/>
          <w:spacing w:val="48"/>
        </w:rPr>
        <w:t xml:space="preserve"> </w:t>
      </w:r>
      <w:r>
        <w:rPr>
          <w:rFonts w:ascii="Calibri" w:eastAsia="Calibri"/>
          <w:w w:val="95"/>
        </w:rPr>
        <w:t>B,</w:t>
      </w:r>
      <w:r>
        <w:rPr>
          <w:spacing w:val="4"/>
          <w:w w:val="95"/>
        </w:rPr>
        <w:t xml:space="preserve">以 </w:t>
      </w:r>
      <w:r>
        <w:rPr>
          <w:rFonts w:ascii="Calibri" w:eastAsia="Calibri"/>
          <w:w w:val="95"/>
        </w:rPr>
        <w:t>A</w:t>
      </w:r>
      <w:r>
        <w:rPr>
          <w:rFonts w:ascii="Calibri" w:eastAsia="Calibri"/>
          <w:spacing w:val="54"/>
        </w:rPr>
        <w:t xml:space="preserve"> </w:t>
      </w:r>
      <w:r>
        <w:rPr>
          <w:w w:val="95"/>
        </w:rPr>
        <w:t>表为基础，</w:t>
      </w:r>
      <w:r>
        <w:rPr>
          <w:rFonts w:ascii="Calibri" w:eastAsia="Calibri"/>
          <w:w w:val="95"/>
        </w:rPr>
        <w:t>A</w:t>
      </w:r>
      <w:r>
        <w:rPr>
          <w:rFonts w:ascii="Calibri" w:eastAsia="Calibri"/>
          <w:spacing w:val="55"/>
        </w:rPr>
        <w:t xml:space="preserve"> </w:t>
      </w:r>
      <w:r>
        <w:rPr>
          <w:w w:val="95"/>
        </w:rPr>
        <w:t>表的全部数据，</w:t>
      </w:r>
      <w:r>
        <w:rPr>
          <w:rFonts w:ascii="Calibri" w:eastAsia="Calibri"/>
          <w:w w:val="95"/>
        </w:rPr>
        <w:t>B</w:t>
      </w:r>
      <w:r>
        <w:rPr>
          <w:rFonts w:ascii="Calibri" w:eastAsia="Calibri"/>
          <w:spacing w:val="54"/>
        </w:rPr>
        <w:t xml:space="preserve"> </w:t>
      </w:r>
      <w:r>
        <w:rPr>
          <w:w w:val="95"/>
        </w:rPr>
        <w:t>表有的组合，没有的为。</w:t>
      </w:r>
    </w:p>
    <w:p w14:paraId="5D308724" w14:textId="77777777" w:rsidR="00382F71" w:rsidRDefault="00382F71">
      <w:pPr>
        <w:pStyle w:val="a3"/>
        <w:spacing w:before="6"/>
        <w:rPr>
          <w:sz w:val="15"/>
        </w:rPr>
      </w:pPr>
    </w:p>
    <w:p w14:paraId="29BD62A5" w14:textId="77777777" w:rsidR="00382F71" w:rsidRDefault="00000000">
      <w:pPr>
        <w:pStyle w:val="a3"/>
        <w:spacing w:line="417" w:lineRule="auto"/>
        <w:ind w:left="471" w:right="350"/>
      </w:pPr>
      <w:r>
        <w:rPr>
          <w:w w:val="95"/>
        </w:rPr>
        <w:t>右（外）连接：</w:t>
      </w:r>
      <w:r>
        <w:rPr>
          <w:rFonts w:ascii="Calibri" w:eastAsia="Calibri"/>
          <w:w w:val="95"/>
        </w:rPr>
        <w:t>A</w:t>
      </w:r>
      <w:r>
        <w:rPr>
          <w:rFonts w:ascii="Calibri" w:eastAsia="Calibri"/>
          <w:spacing w:val="45"/>
        </w:rPr>
        <w:t xml:space="preserve"> </w:t>
      </w:r>
      <w:r>
        <w:rPr>
          <w:rFonts w:ascii="Calibri" w:eastAsia="Calibri"/>
          <w:w w:val="95"/>
        </w:rPr>
        <w:t>right(outer)</w:t>
      </w:r>
      <w:r>
        <w:rPr>
          <w:rFonts w:ascii="Calibri" w:eastAsia="Calibri"/>
          <w:spacing w:val="48"/>
        </w:rPr>
        <w:t xml:space="preserve"> </w:t>
      </w:r>
      <w:r>
        <w:rPr>
          <w:rFonts w:ascii="Calibri" w:eastAsia="Calibri"/>
          <w:w w:val="95"/>
        </w:rPr>
        <w:t>join</w:t>
      </w:r>
      <w:r>
        <w:rPr>
          <w:rFonts w:ascii="Calibri" w:eastAsia="Calibri"/>
          <w:spacing w:val="46"/>
        </w:rPr>
        <w:t xml:space="preserve"> </w:t>
      </w:r>
      <w:r>
        <w:rPr>
          <w:rFonts w:ascii="Calibri" w:eastAsia="Calibri"/>
          <w:w w:val="95"/>
        </w:rPr>
        <w:t>B,</w:t>
      </w:r>
      <w:r>
        <w:rPr>
          <w:w w:val="95"/>
        </w:rPr>
        <w:t xml:space="preserve">以 </w:t>
      </w:r>
      <w:r>
        <w:rPr>
          <w:rFonts w:ascii="Calibri" w:eastAsia="Calibri"/>
          <w:w w:val="95"/>
        </w:rPr>
        <w:t>B</w:t>
      </w:r>
      <w:r>
        <w:rPr>
          <w:rFonts w:ascii="Calibri" w:eastAsia="Calibri"/>
          <w:spacing w:val="54"/>
        </w:rPr>
        <w:t xml:space="preserve"> </w:t>
      </w:r>
      <w:r>
        <w:rPr>
          <w:w w:val="95"/>
        </w:rPr>
        <w:t>表为基础，</w:t>
      </w:r>
      <w:r>
        <w:rPr>
          <w:rFonts w:ascii="Calibri" w:eastAsia="Calibri"/>
          <w:w w:val="95"/>
        </w:rPr>
        <w:t>B</w:t>
      </w:r>
      <w:r>
        <w:rPr>
          <w:rFonts w:ascii="Calibri" w:eastAsia="Calibri"/>
          <w:spacing w:val="55"/>
        </w:rPr>
        <w:t xml:space="preserve"> </w:t>
      </w:r>
      <w:r>
        <w:rPr>
          <w:w w:val="95"/>
        </w:rPr>
        <w:t>表的全部数据，</w:t>
      </w:r>
      <w:r>
        <w:rPr>
          <w:rFonts w:ascii="Calibri" w:eastAsia="Calibri"/>
          <w:w w:val="95"/>
        </w:rPr>
        <w:t>A</w:t>
      </w:r>
      <w:r>
        <w:rPr>
          <w:rFonts w:ascii="Calibri" w:eastAsia="Calibri"/>
          <w:spacing w:val="54"/>
        </w:rPr>
        <w:t xml:space="preserve"> </w:t>
      </w:r>
      <w:r>
        <w:rPr>
          <w:w w:val="95"/>
        </w:rPr>
        <w:t xml:space="preserve">表有的组合，没有的位 </w:t>
      </w:r>
      <w:r>
        <w:rPr>
          <w:rFonts w:ascii="Calibri" w:eastAsia="Calibri"/>
          <w:w w:val="95"/>
        </w:rPr>
        <w:t>null</w:t>
      </w:r>
      <w:r>
        <w:rPr>
          <w:w w:val="95"/>
        </w:rPr>
        <w:t>。全连接：</w:t>
      </w:r>
      <w:r>
        <w:rPr>
          <w:rFonts w:ascii="Calibri" w:eastAsia="Calibri"/>
          <w:w w:val="95"/>
        </w:rPr>
        <w:t>A</w:t>
      </w:r>
      <w:r>
        <w:rPr>
          <w:rFonts w:ascii="Calibri" w:eastAsia="Calibri"/>
          <w:spacing w:val="20"/>
          <w:w w:val="95"/>
        </w:rPr>
        <w:t xml:space="preserve"> </w:t>
      </w:r>
      <w:r>
        <w:rPr>
          <w:rFonts w:ascii="Calibri" w:eastAsia="Calibri"/>
          <w:w w:val="95"/>
        </w:rPr>
        <w:t>full</w:t>
      </w:r>
      <w:r>
        <w:rPr>
          <w:rFonts w:ascii="Calibri" w:eastAsia="Calibri"/>
          <w:spacing w:val="53"/>
        </w:rPr>
        <w:t xml:space="preserve"> </w:t>
      </w:r>
      <w:r>
        <w:rPr>
          <w:rFonts w:ascii="Calibri" w:eastAsia="Calibri"/>
          <w:w w:val="95"/>
        </w:rPr>
        <w:t>(outer)</w:t>
      </w:r>
      <w:r>
        <w:rPr>
          <w:rFonts w:ascii="Calibri" w:eastAsia="Calibri"/>
          <w:spacing w:val="61"/>
        </w:rPr>
        <w:t xml:space="preserve"> </w:t>
      </w:r>
      <w:r>
        <w:rPr>
          <w:rFonts w:ascii="Calibri" w:eastAsia="Calibri"/>
          <w:w w:val="95"/>
        </w:rPr>
        <w:t>join</w:t>
      </w:r>
      <w:r>
        <w:rPr>
          <w:rFonts w:ascii="Calibri" w:eastAsia="Calibri"/>
          <w:spacing w:val="88"/>
        </w:rPr>
        <w:t xml:space="preserve"> </w:t>
      </w:r>
      <w:r>
        <w:rPr>
          <w:w w:val="95"/>
        </w:rPr>
        <w:t>两</w:t>
      </w:r>
      <w:proofErr w:type="gramStart"/>
      <w:r>
        <w:rPr>
          <w:w w:val="95"/>
        </w:rPr>
        <w:t>表相同</w:t>
      </w:r>
      <w:proofErr w:type="gramEnd"/>
      <w:r>
        <w:rPr>
          <w:w w:val="95"/>
        </w:rPr>
        <w:t>的组合在一起，</w:t>
      </w:r>
      <w:r>
        <w:rPr>
          <w:rFonts w:ascii="Calibri" w:eastAsia="Calibri"/>
          <w:w w:val="95"/>
        </w:rPr>
        <w:t>A</w:t>
      </w:r>
      <w:r>
        <w:rPr>
          <w:rFonts w:ascii="Calibri" w:eastAsia="Calibri"/>
          <w:spacing w:val="67"/>
        </w:rPr>
        <w:t xml:space="preserve"> </w:t>
      </w:r>
      <w:r>
        <w:rPr>
          <w:w w:val="95"/>
        </w:rPr>
        <w:t>表有，</w:t>
      </w:r>
      <w:r>
        <w:rPr>
          <w:rFonts w:ascii="Calibri" w:eastAsia="Calibri"/>
          <w:w w:val="95"/>
        </w:rPr>
        <w:t>B</w:t>
      </w:r>
      <w:r>
        <w:rPr>
          <w:rFonts w:ascii="Calibri" w:eastAsia="Calibri"/>
          <w:spacing w:val="71"/>
        </w:rPr>
        <w:t xml:space="preserve"> </w:t>
      </w:r>
      <w:r>
        <w:rPr>
          <w:w w:val="95"/>
        </w:rPr>
        <w:t>表没有的数据（</w:t>
      </w:r>
      <w:r>
        <w:rPr>
          <w:spacing w:val="4"/>
          <w:w w:val="95"/>
        </w:rPr>
        <w:t xml:space="preserve">显示为 </w:t>
      </w:r>
      <w:r>
        <w:rPr>
          <w:rFonts w:ascii="Calibri" w:eastAsia="Calibri"/>
          <w:w w:val="95"/>
        </w:rPr>
        <w:t>null</w:t>
      </w:r>
      <w:r>
        <w:rPr>
          <w:w w:val="95"/>
        </w:rPr>
        <w:t>）</w:t>
      </w:r>
      <w:r>
        <w:rPr>
          <w:spacing w:val="5"/>
          <w:w w:val="95"/>
        </w:rPr>
        <w:t xml:space="preserve">，同样 </w:t>
      </w:r>
      <w:r>
        <w:rPr>
          <w:rFonts w:ascii="Calibri" w:eastAsia="Calibri"/>
          <w:w w:val="95"/>
        </w:rPr>
        <w:t>B</w:t>
      </w:r>
      <w:r>
        <w:rPr>
          <w:rFonts w:ascii="Calibri" w:eastAsia="Calibri"/>
          <w:spacing w:val="1"/>
          <w:w w:val="95"/>
        </w:rPr>
        <w:t xml:space="preserve"> </w:t>
      </w:r>
      <w:r>
        <w:t>表有，</w:t>
      </w:r>
      <w:r>
        <w:rPr>
          <w:rFonts w:ascii="Calibri" w:eastAsia="Calibri"/>
        </w:rPr>
        <w:t>A</w:t>
      </w:r>
      <w:r>
        <w:rPr>
          <w:rFonts w:ascii="Calibri" w:eastAsia="Calibri"/>
          <w:spacing w:val="3"/>
        </w:rPr>
        <w:t xml:space="preserve"> </w:t>
      </w:r>
      <w:r>
        <w:rPr>
          <w:spacing w:val="-7"/>
        </w:rPr>
        <w:t xml:space="preserve">表没有的显示为 </w:t>
      </w:r>
      <w:r>
        <w:rPr>
          <w:rFonts w:ascii="Calibri" w:eastAsia="Calibri"/>
        </w:rPr>
        <w:t>null</w:t>
      </w:r>
      <w:r>
        <w:t>。</w:t>
      </w:r>
    </w:p>
    <w:p w14:paraId="617E235D" w14:textId="77777777" w:rsidR="00382F71" w:rsidRDefault="00000000">
      <w:pPr>
        <w:pStyle w:val="a3"/>
        <w:spacing w:line="269" w:lineRule="exact"/>
        <w:ind w:left="471"/>
      </w:pPr>
      <w:r>
        <w:rPr>
          <w:w w:val="95"/>
        </w:rPr>
        <w:t>交叉连接：</w:t>
      </w:r>
      <w:r>
        <w:rPr>
          <w:rFonts w:ascii="Calibri" w:eastAsia="Calibri"/>
          <w:w w:val="95"/>
        </w:rPr>
        <w:t>cross</w:t>
      </w:r>
      <w:r>
        <w:rPr>
          <w:rFonts w:ascii="Calibri" w:eastAsia="Calibri"/>
          <w:spacing w:val="58"/>
        </w:rPr>
        <w:t xml:space="preserve">  </w:t>
      </w:r>
      <w:r>
        <w:rPr>
          <w:rFonts w:ascii="Calibri" w:eastAsia="Calibri"/>
          <w:w w:val="95"/>
        </w:rPr>
        <w:t>join,</w:t>
      </w:r>
      <w:r>
        <w:rPr>
          <w:w w:val="95"/>
        </w:rPr>
        <w:t>就是笛卡尔乘积。</w:t>
      </w:r>
    </w:p>
    <w:p w14:paraId="3F1F954E" w14:textId="77777777" w:rsidR="00382F71" w:rsidRDefault="00382F71">
      <w:pPr>
        <w:pStyle w:val="a3"/>
        <w:spacing w:before="2"/>
        <w:rPr>
          <w:sz w:val="32"/>
        </w:rPr>
      </w:pPr>
    </w:p>
    <w:p w14:paraId="39AFA81B" w14:textId="77777777" w:rsidR="00382F71" w:rsidRDefault="00000000">
      <w:pPr>
        <w:pStyle w:val="3"/>
        <w:numPr>
          <w:ilvl w:val="5"/>
          <w:numId w:val="0"/>
        </w:numPr>
        <w:tabs>
          <w:tab w:val="left" w:pos="1192"/>
        </w:tabs>
        <w:spacing w:before="1"/>
        <w:ind w:left="1191" w:hanging="721"/>
        <w:rPr>
          <w:rFonts w:ascii="Calibri" w:eastAsia="Calibri"/>
          <w:color w:val="4AACC5"/>
        </w:rPr>
      </w:pPr>
      <w:bookmarkStart w:id="703" w:name="3.1.5表的连接查询方式有哪些，有什么区别？"/>
      <w:bookmarkStart w:id="704" w:name="_bookmark352"/>
      <w:bookmarkEnd w:id="703"/>
      <w:bookmarkEnd w:id="704"/>
      <w:r>
        <w:rPr>
          <w:rFonts w:ascii="Calibri" w:eastAsia="Calibri" w:hint="eastAsia"/>
          <w:b/>
          <w:bCs/>
          <w:color w:val="4AACC5"/>
          <w:spacing w:val="-1"/>
        </w:rPr>
        <w:t>3</w:t>
      </w:r>
      <w:r>
        <w:rPr>
          <w:rFonts w:ascii="Calibri" w:eastAsia="Calibri"/>
          <w:b/>
          <w:bCs/>
          <w:color w:val="4AACC5"/>
          <w:spacing w:val="-1"/>
        </w:rPr>
        <w:t>.1.</w:t>
      </w:r>
      <w:r>
        <w:rPr>
          <w:rFonts w:ascii="Calibri" w:eastAsia="Calibri" w:hint="eastAsia"/>
          <w:b/>
          <w:bCs/>
          <w:color w:val="4AACC5"/>
          <w:spacing w:val="-1"/>
        </w:rPr>
        <w:t>5</w:t>
      </w:r>
      <w:r>
        <w:rPr>
          <w:color w:val="4AACC5"/>
        </w:rPr>
        <w:t>表的连接查询方式有哪些，有什么区别？</w:t>
      </w:r>
    </w:p>
    <w:p w14:paraId="22D0D453" w14:textId="77777777" w:rsidR="00382F71" w:rsidRDefault="00382F71">
      <w:pPr>
        <w:pStyle w:val="a3"/>
        <w:rPr>
          <w:sz w:val="30"/>
        </w:rPr>
      </w:pPr>
    </w:p>
    <w:p w14:paraId="406E36B0" w14:textId="77777777" w:rsidR="00382F71" w:rsidRDefault="00382F71">
      <w:pPr>
        <w:pStyle w:val="a3"/>
        <w:spacing w:before="4"/>
        <w:rPr>
          <w:sz w:val="29"/>
        </w:rPr>
      </w:pPr>
    </w:p>
    <w:p w14:paraId="5F34E32A" w14:textId="77777777" w:rsidR="00382F71" w:rsidRDefault="00000000">
      <w:pPr>
        <w:pStyle w:val="a3"/>
        <w:ind w:left="471"/>
      </w:pPr>
      <w:r>
        <w:t>交叉</w:t>
      </w:r>
      <w:proofErr w:type="gramStart"/>
      <w:r>
        <w:t>连接即笛卡</w:t>
      </w:r>
      <w:proofErr w:type="gramEnd"/>
      <w:r>
        <w:t>儿乘积，是指两个关系中所有元组的任意组合</w:t>
      </w:r>
    </w:p>
    <w:p w14:paraId="0AFBAB50" w14:textId="77777777" w:rsidR="00382F71" w:rsidRDefault="00382F71">
      <w:pPr>
        <w:pStyle w:val="a3"/>
        <w:spacing w:before="6"/>
        <w:rPr>
          <w:sz w:val="15"/>
        </w:rPr>
      </w:pPr>
    </w:p>
    <w:p w14:paraId="73E7C27F" w14:textId="77777777" w:rsidR="00382F71" w:rsidRDefault="00000000">
      <w:pPr>
        <w:pStyle w:val="a3"/>
        <w:spacing w:line="417" w:lineRule="auto"/>
        <w:ind w:left="471" w:right="352"/>
      </w:pPr>
      <w:r>
        <w:rPr>
          <w:spacing w:val="-9"/>
        </w:rPr>
        <w:t>使用内连接时，如果两个表的相关字段满足连接条件，就从这两个表中提取数据并组合成新的记录 自</w:t>
      </w:r>
      <w:r>
        <w:t>连接是一种特殊的内连接，它是指相互连接的表在物理上为同一张表，但可以在逻辑上分为两张表</w:t>
      </w:r>
      <w:r>
        <w:rPr>
          <w:spacing w:val="1"/>
        </w:rPr>
        <w:t xml:space="preserve"> </w:t>
      </w:r>
      <w:r>
        <w:rPr>
          <w:w w:val="95"/>
        </w:rPr>
        <w:t>外连接是只限制一张表中的数据必须满足连接条件，而另一张表中的数据可以不满足连接条件的连接</w:t>
      </w:r>
      <w:r>
        <w:rPr>
          <w:spacing w:val="235"/>
        </w:rPr>
        <w:t xml:space="preserve"> </w:t>
      </w:r>
      <w:r>
        <w:t>方式</w:t>
      </w:r>
    </w:p>
    <w:p w14:paraId="1D1D894F" w14:textId="77777777" w:rsidR="00382F71" w:rsidRDefault="00382F71">
      <w:pPr>
        <w:pStyle w:val="a3"/>
        <w:spacing w:before="8"/>
        <w:rPr>
          <w:sz w:val="16"/>
        </w:rPr>
      </w:pPr>
    </w:p>
    <w:p w14:paraId="11296941" w14:textId="77777777" w:rsidR="00382F71" w:rsidRDefault="00000000">
      <w:pPr>
        <w:pStyle w:val="3"/>
        <w:numPr>
          <w:ilvl w:val="5"/>
          <w:numId w:val="0"/>
        </w:numPr>
        <w:tabs>
          <w:tab w:val="left" w:pos="1192"/>
        </w:tabs>
        <w:ind w:left="1191" w:hanging="721"/>
        <w:rPr>
          <w:rFonts w:ascii="Calibri" w:eastAsia="Calibri"/>
          <w:color w:val="4AACC5"/>
        </w:rPr>
      </w:pPr>
      <w:bookmarkStart w:id="705" w:name="3.1.6什么三范式？"/>
      <w:bookmarkStart w:id="706" w:name="_bookmark353"/>
      <w:bookmarkEnd w:id="705"/>
      <w:bookmarkEnd w:id="706"/>
      <w:r>
        <w:rPr>
          <w:rFonts w:ascii="Calibri" w:eastAsia="Calibri" w:hint="eastAsia"/>
          <w:b/>
          <w:bCs/>
          <w:color w:val="4AACC5"/>
          <w:spacing w:val="-1"/>
        </w:rPr>
        <w:t>3</w:t>
      </w:r>
      <w:r>
        <w:rPr>
          <w:rFonts w:ascii="Calibri" w:eastAsia="Calibri"/>
          <w:b/>
          <w:bCs/>
          <w:color w:val="4AACC5"/>
          <w:spacing w:val="-1"/>
        </w:rPr>
        <w:t>.1.</w:t>
      </w:r>
      <w:r>
        <w:rPr>
          <w:rFonts w:ascii="Calibri" w:eastAsia="Calibri" w:hint="eastAsia"/>
          <w:b/>
          <w:bCs/>
          <w:color w:val="4AACC5"/>
          <w:spacing w:val="-1"/>
        </w:rPr>
        <w:t>6</w:t>
      </w:r>
      <w:r>
        <w:rPr>
          <w:color w:val="4AACC5"/>
        </w:rPr>
        <w:t>什么三范式？</w:t>
      </w:r>
    </w:p>
    <w:p w14:paraId="7CB79603" w14:textId="77777777" w:rsidR="00382F71" w:rsidRDefault="00382F71">
      <w:pPr>
        <w:pStyle w:val="a3"/>
        <w:spacing w:before="10"/>
        <w:rPr>
          <w:sz w:val="22"/>
        </w:rPr>
      </w:pPr>
    </w:p>
    <w:p w14:paraId="2A02E229" w14:textId="77777777" w:rsidR="00382F71" w:rsidRDefault="00000000">
      <w:pPr>
        <w:pStyle w:val="a3"/>
        <w:ind w:left="471"/>
      </w:pPr>
      <w:r>
        <w:rPr>
          <w:rFonts w:ascii="Calibri" w:eastAsia="Calibri"/>
        </w:rPr>
        <w:t>1NF:</w:t>
      </w:r>
      <w:r>
        <w:t>表中的字段都是单一属性，不再可分。</w:t>
      </w:r>
    </w:p>
    <w:p w14:paraId="4BAAF61E" w14:textId="77777777" w:rsidR="00382F71" w:rsidRDefault="00382F71">
      <w:pPr>
        <w:pStyle w:val="a3"/>
        <w:spacing w:before="7"/>
        <w:rPr>
          <w:sz w:val="15"/>
        </w:rPr>
      </w:pPr>
    </w:p>
    <w:p w14:paraId="78B0B1B7" w14:textId="77777777" w:rsidR="00382F71" w:rsidRDefault="00000000">
      <w:pPr>
        <w:pStyle w:val="a3"/>
        <w:spacing w:line="417" w:lineRule="auto"/>
        <w:ind w:left="471" w:right="351"/>
      </w:pPr>
      <w:r>
        <w:rPr>
          <w:rFonts w:ascii="Calibri" w:eastAsia="Calibri"/>
          <w:w w:val="95"/>
        </w:rPr>
        <w:t>2NF</w:t>
      </w:r>
      <w:r>
        <w:rPr>
          <w:spacing w:val="31"/>
          <w:w w:val="95"/>
        </w:rPr>
        <w:t xml:space="preserve">：在 </w:t>
      </w:r>
      <w:r>
        <w:rPr>
          <w:rFonts w:ascii="Calibri" w:eastAsia="Calibri"/>
          <w:w w:val="95"/>
        </w:rPr>
        <w:t>1NF</w:t>
      </w:r>
      <w:r>
        <w:rPr>
          <w:rFonts w:ascii="Calibri" w:eastAsia="Calibri"/>
          <w:spacing w:val="67"/>
        </w:rPr>
        <w:t xml:space="preserve"> </w:t>
      </w:r>
      <w:r>
        <w:rPr>
          <w:w w:val="95"/>
        </w:rPr>
        <w:t>的基础上，表中所有的非主属性都必须完全依赖于任意一组候选键，不能仅依赖于候选键</w:t>
      </w:r>
      <w:r>
        <w:t>中的某个属性。</w:t>
      </w:r>
    </w:p>
    <w:p w14:paraId="2D9EAB00" w14:textId="77777777" w:rsidR="00382F71" w:rsidRDefault="00000000">
      <w:pPr>
        <w:pStyle w:val="a3"/>
        <w:spacing w:line="269" w:lineRule="exact"/>
        <w:ind w:left="471"/>
      </w:pPr>
      <w:r>
        <w:rPr>
          <w:rFonts w:ascii="Calibri" w:eastAsia="Calibri"/>
          <w:w w:val="95"/>
        </w:rPr>
        <w:t>3NF</w:t>
      </w:r>
      <w:r>
        <w:rPr>
          <w:spacing w:val="19"/>
          <w:w w:val="95"/>
        </w:rPr>
        <w:t xml:space="preserve">：在 </w:t>
      </w:r>
      <w:r>
        <w:rPr>
          <w:rFonts w:ascii="Calibri" w:eastAsia="Calibri"/>
          <w:w w:val="95"/>
        </w:rPr>
        <w:t>2NF</w:t>
      </w:r>
      <w:r>
        <w:rPr>
          <w:rFonts w:ascii="Calibri" w:eastAsia="Calibri"/>
          <w:spacing w:val="110"/>
        </w:rPr>
        <w:t xml:space="preserve"> </w:t>
      </w:r>
      <w:r>
        <w:rPr>
          <w:w w:val="95"/>
        </w:rPr>
        <w:t>的基础上，表中所有的属性都不依赖其他非主属性。</w:t>
      </w:r>
    </w:p>
    <w:p w14:paraId="3B12D9AB" w14:textId="77777777" w:rsidR="00382F71" w:rsidRDefault="00382F71">
      <w:pPr>
        <w:pStyle w:val="a3"/>
        <w:spacing w:before="6"/>
        <w:rPr>
          <w:sz w:val="15"/>
        </w:rPr>
      </w:pPr>
    </w:p>
    <w:p w14:paraId="5D355793" w14:textId="77777777" w:rsidR="00382F71" w:rsidRDefault="00000000">
      <w:pPr>
        <w:pStyle w:val="a3"/>
        <w:spacing w:before="1" w:line="417" w:lineRule="auto"/>
        <w:ind w:left="471" w:right="351"/>
      </w:pPr>
      <w:r>
        <w:rPr>
          <w:spacing w:val="-1"/>
        </w:rPr>
        <w:t>简单的说就是：</w:t>
      </w:r>
      <w:r>
        <w:rPr>
          <w:rFonts w:ascii="Calibri" w:eastAsia="Calibri"/>
          <w:spacing w:val="-1"/>
        </w:rPr>
        <w:t>1NF</w:t>
      </w:r>
      <w:r>
        <w:rPr>
          <w:rFonts w:ascii="Calibri" w:eastAsia="Calibri"/>
          <w:spacing w:val="-10"/>
        </w:rPr>
        <w:t xml:space="preserve"> </w:t>
      </w:r>
      <w:r>
        <w:t>表示每个属性不可分割，</w:t>
      </w:r>
      <w:r>
        <w:rPr>
          <w:rFonts w:ascii="Calibri" w:eastAsia="Calibri"/>
        </w:rPr>
        <w:t>2NF</w:t>
      </w:r>
      <w:r>
        <w:rPr>
          <w:rFonts w:ascii="Calibri" w:eastAsia="Calibri"/>
          <w:spacing w:val="-12"/>
        </w:rPr>
        <w:t xml:space="preserve"> </w:t>
      </w:r>
      <w:r>
        <w:t>表示非主属性不存在对主键的部分依赖，</w:t>
      </w:r>
      <w:r>
        <w:rPr>
          <w:rFonts w:ascii="Calibri" w:eastAsia="Calibri"/>
        </w:rPr>
        <w:t>3NF</w:t>
      </w:r>
      <w:r>
        <w:rPr>
          <w:rFonts w:ascii="Calibri" w:eastAsia="Calibri"/>
          <w:spacing w:val="-10"/>
        </w:rPr>
        <w:t xml:space="preserve"> </w:t>
      </w:r>
      <w:r>
        <w:t>表示不存在非主属性对主键的依赖传递。</w:t>
      </w:r>
    </w:p>
    <w:p w14:paraId="626D962A" w14:textId="77777777" w:rsidR="00382F71" w:rsidRDefault="00382F71">
      <w:pPr>
        <w:pStyle w:val="a3"/>
        <w:spacing w:before="7"/>
        <w:rPr>
          <w:sz w:val="16"/>
        </w:rPr>
      </w:pPr>
    </w:p>
    <w:p w14:paraId="2126BB73" w14:textId="77777777" w:rsidR="00382F71" w:rsidRDefault="00000000">
      <w:pPr>
        <w:pStyle w:val="a5"/>
        <w:numPr>
          <w:ilvl w:val="5"/>
          <w:numId w:val="0"/>
        </w:numPr>
        <w:tabs>
          <w:tab w:val="left" w:pos="1192"/>
        </w:tabs>
        <w:ind w:left="1191" w:hanging="721"/>
        <w:rPr>
          <w:rFonts w:ascii="Calibri" w:eastAsia="Calibri"/>
          <w:color w:val="4AACC5"/>
          <w:sz w:val="28"/>
        </w:rPr>
      </w:pPr>
      <w:bookmarkStart w:id="707" w:name="3.1.7SQL_的_select_语句完整的执行顺序？"/>
      <w:bookmarkStart w:id="708" w:name="_bookmark354"/>
      <w:bookmarkEnd w:id="707"/>
      <w:bookmarkEnd w:id="708"/>
      <w:r>
        <w:rPr>
          <w:rFonts w:ascii="Calibri" w:eastAsia="Calibri" w:hint="eastAsia"/>
          <w:b/>
          <w:bCs/>
          <w:color w:val="4AACC5"/>
          <w:spacing w:val="-1"/>
          <w:sz w:val="28"/>
        </w:rPr>
        <w:t>3</w:t>
      </w:r>
      <w:r>
        <w:rPr>
          <w:rFonts w:ascii="Calibri" w:eastAsia="Calibri"/>
          <w:b/>
          <w:bCs/>
          <w:color w:val="4AACC5"/>
          <w:spacing w:val="-1"/>
          <w:sz w:val="28"/>
        </w:rPr>
        <w:t>.1.</w:t>
      </w:r>
      <w:r>
        <w:rPr>
          <w:rFonts w:ascii="Calibri" w:eastAsia="Calibri" w:hint="eastAsia"/>
          <w:b/>
          <w:bCs/>
          <w:color w:val="4AACC5"/>
          <w:spacing w:val="-1"/>
          <w:sz w:val="28"/>
        </w:rPr>
        <w:t>7</w:t>
      </w:r>
      <w:r>
        <w:rPr>
          <w:rFonts w:ascii="Calibri" w:eastAsia="Calibri"/>
          <w:b/>
          <w:color w:val="4AACC5"/>
          <w:sz w:val="28"/>
        </w:rPr>
        <w:t>SQL</w:t>
      </w:r>
      <w:r>
        <w:rPr>
          <w:rFonts w:ascii="Calibri" w:eastAsia="Calibri"/>
          <w:b/>
          <w:color w:val="4AACC5"/>
          <w:spacing w:val="77"/>
          <w:sz w:val="28"/>
        </w:rPr>
        <w:t xml:space="preserve"> </w:t>
      </w:r>
      <w:r>
        <w:rPr>
          <w:color w:val="4AACC5"/>
          <w:sz w:val="28"/>
        </w:rPr>
        <w:t xml:space="preserve">的 </w:t>
      </w:r>
      <w:r>
        <w:rPr>
          <w:rFonts w:ascii="Calibri" w:eastAsia="Calibri"/>
          <w:b/>
          <w:color w:val="4AACC5"/>
          <w:sz w:val="28"/>
        </w:rPr>
        <w:t>select</w:t>
      </w:r>
      <w:r>
        <w:rPr>
          <w:rFonts w:ascii="Calibri" w:eastAsia="Calibri"/>
          <w:b/>
          <w:color w:val="4AACC5"/>
          <w:spacing w:val="78"/>
          <w:sz w:val="28"/>
        </w:rPr>
        <w:t xml:space="preserve"> </w:t>
      </w:r>
      <w:r>
        <w:rPr>
          <w:color w:val="4AACC5"/>
          <w:sz w:val="28"/>
        </w:rPr>
        <w:t>语句完整的执行顺序？</w:t>
      </w:r>
    </w:p>
    <w:p w14:paraId="65F1FDB9" w14:textId="77777777" w:rsidR="00382F71" w:rsidRDefault="00382F71">
      <w:pPr>
        <w:pStyle w:val="a3"/>
        <w:spacing w:before="10"/>
        <w:rPr>
          <w:sz w:val="22"/>
        </w:rPr>
      </w:pPr>
    </w:p>
    <w:p w14:paraId="0F9F7EF9" w14:textId="77777777" w:rsidR="00382F71" w:rsidRDefault="00000000">
      <w:pPr>
        <w:pStyle w:val="a3"/>
        <w:tabs>
          <w:tab w:val="left" w:pos="1409"/>
        </w:tabs>
        <w:spacing w:before="1"/>
        <w:ind w:left="471"/>
      </w:pPr>
      <w:r>
        <w:rPr>
          <w:rFonts w:ascii="Calibri" w:eastAsia="Calibri"/>
        </w:rPr>
        <w:t>1</w:t>
      </w:r>
      <w:r>
        <w:t>、</w:t>
      </w:r>
      <w:r>
        <w:rPr>
          <w:rFonts w:ascii="Calibri" w:eastAsia="Calibri"/>
        </w:rPr>
        <w:t>from</w:t>
      </w:r>
      <w:r>
        <w:rPr>
          <w:rFonts w:ascii="Calibri" w:eastAsia="Calibri"/>
        </w:rPr>
        <w:tab/>
      </w:r>
      <w:r>
        <w:t>子句组装来自不同数据源的数据；</w:t>
      </w:r>
    </w:p>
    <w:p w14:paraId="74D6C4FC" w14:textId="77777777" w:rsidR="00382F71" w:rsidRDefault="00382F71">
      <w:pPr>
        <w:pStyle w:val="a3"/>
        <w:spacing w:before="6"/>
        <w:rPr>
          <w:sz w:val="15"/>
        </w:rPr>
      </w:pPr>
    </w:p>
    <w:p w14:paraId="6E4FF007" w14:textId="77777777" w:rsidR="00382F71" w:rsidRDefault="00000000">
      <w:pPr>
        <w:pStyle w:val="a3"/>
        <w:ind w:left="471"/>
      </w:pPr>
      <w:r>
        <w:rPr>
          <w:rFonts w:ascii="Calibri" w:eastAsia="Calibri"/>
        </w:rPr>
        <w:t>2</w:t>
      </w:r>
      <w:r>
        <w:t>、</w:t>
      </w:r>
      <w:r>
        <w:rPr>
          <w:rFonts w:ascii="Calibri" w:eastAsia="Calibri"/>
        </w:rPr>
        <w:t>where</w:t>
      </w:r>
      <w:r>
        <w:rPr>
          <w:rFonts w:ascii="Calibri" w:eastAsia="Calibri"/>
          <w:spacing w:val="3"/>
        </w:rPr>
        <w:t xml:space="preserve"> </w:t>
      </w:r>
      <w:r>
        <w:rPr>
          <w:spacing w:val="-1"/>
        </w:rPr>
        <w:t xml:space="preserve">子句基于指定的条件对记录行进行筛选； </w:t>
      </w:r>
      <w:r>
        <w:rPr>
          <w:rFonts w:ascii="Calibri" w:eastAsia="Calibri"/>
        </w:rPr>
        <w:t>3</w:t>
      </w:r>
      <w:r>
        <w:t>、</w:t>
      </w:r>
      <w:r>
        <w:rPr>
          <w:rFonts w:ascii="Calibri" w:eastAsia="Calibri"/>
        </w:rPr>
        <w:t>group</w:t>
      </w:r>
      <w:r>
        <w:rPr>
          <w:rFonts w:ascii="Calibri" w:eastAsia="Calibri"/>
          <w:spacing w:val="-5"/>
        </w:rPr>
        <w:t xml:space="preserve"> </w:t>
      </w:r>
      <w:r>
        <w:rPr>
          <w:rFonts w:ascii="Calibri" w:eastAsia="Calibri"/>
        </w:rPr>
        <w:t>by</w:t>
      </w:r>
      <w:r>
        <w:rPr>
          <w:rFonts w:ascii="Calibri" w:eastAsia="Calibri"/>
          <w:spacing w:val="50"/>
        </w:rPr>
        <w:t xml:space="preserve"> </w:t>
      </w:r>
      <w:r>
        <w:t>子句将数据划分为多个分组；</w:t>
      </w:r>
    </w:p>
    <w:p w14:paraId="0BB83FBF" w14:textId="77777777" w:rsidR="00382F71" w:rsidRDefault="00382F71">
      <w:pPr>
        <w:pStyle w:val="a3"/>
        <w:spacing w:before="7"/>
        <w:rPr>
          <w:sz w:val="15"/>
        </w:rPr>
      </w:pPr>
    </w:p>
    <w:p w14:paraId="367237F6" w14:textId="77777777" w:rsidR="00382F71" w:rsidRDefault="00000000">
      <w:pPr>
        <w:pStyle w:val="a3"/>
        <w:ind w:left="471"/>
      </w:pPr>
      <w:r>
        <w:rPr>
          <w:rFonts w:ascii="Calibri" w:eastAsia="Calibri"/>
        </w:rPr>
        <w:t>4</w:t>
      </w:r>
      <w:r>
        <w:t>、使用聚集函数进行计算；</w:t>
      </w:r>
    </w:p>
    <w:p w14:paraId="56D9AD56" w14:textId="77777777" w:rsidR="00382F71" w:rsidRDefault="00382F71">
      <w:pPr>
        <w:pStyle w:val="a3"/>
        <w:spacing w:before="7"/>
        <w:rPr>
          <w:sz w:val="15"/>
        </w:rPr>
      </w:pPr>
    </w:p>
    <w:p w14:paraId="77DB9554" w14:textId="77777777" w:rsidR="00382F71" w:rsidRDefault="00000000">
      <w:pPr>
        <w:pStyle w:val="a3"/>
        <w:spacing w:line="417" w:lineRule="auto"/>
        <w:ind w:left="471" w:right="4371"/>
      </w:pPr>
      <w:r>
        <w:rPr>
          <w:rFonts w:ascii="Calibri" w:eastAsia="Calibri"/>
        </w:rPr>
        <w:t>5</w:t>
      </w:r>
      <w:r>
        <w:rPr>
          <w:spacing w:val="-2"/>
        </w:rPr>
        <w:t xml:space="preserve">、使用 </w:t>
      </w:r>
      <w:r>
        <w:rPr>
          <w:rFonts w:ascii="Calibri" w:eastAsia="Calibri"/>
        </w:rPr>
        <w:t>having</w:t>
      </w:r>
      <w:r>
        <w:rPr>
          <w:rFonts w:ascii="Calibri" w:eastAsia="Calibri"/>
          <w:spacing w:val="4"/>
        </w:rPr>
        <w:t xml:space="preserve"> </w:t>
      </w:r>
      <w:r>
        <w:rPr>
          <w:spacing w:val="-1"/>
        </w:rPr>
        <w:t xml:space="preserve">子句筛选分组； </w:t>
      </w:r>
      <w:r>
        <w:rPr>
          <w:rFonts w:ascii="Calibri" w:eastAsia="Calibri"/>
        </w:rPr>
        <w:t>6</w:t>
      </w:r>
      <w:r>
        <w:t>、计算所有的表达式；</w:t>
      </w:r>
      <w:r>
        <w:rPr>
          <w:spacing w:val="-102"/>
        </w:rPr>
        <w:t xml:space="preserve"> </w:t>
      </w:r>
      <w:r>
        <w:rPr>
          <w:rFonts w:ascii="Calibri" w:eastAsia="Calibri"/>
        </w:rPr>
        <w:t>7</w:t>
      </w:r>
      <w:r>
        <w:t>、</w:t>
      </w:r>
      <w:r>
        <w:rPr>
          <w:rFonts w:ascii="Calibri" w:eastAsia="Calibri"/>
        </w:rPr>
        <w:t>select</w:t>
      </w:r>
      <w:r>
        <w:rPr>
          <w:rFonts w:ascii="Calibri" w:eastAsia="Calibri"/>
          <w:spacing w:val="10"/>
        </w:rPr>
        <w:t xml:space="preserve"> </w:t>
      </w:r>
      <w:r>
        <w:t>的字段；</w:t>
      </w:r>
    </w:p>
    <w:p w14:paraId="3DFCB698" w14:textId="77777777" w:rsidR="00382F71" w:rsidRDefault="00000000">
      <w:pPr>
        <w:pStyle w:val="a3"/>
        <w:spacing w:line="269" w:lineRule="exact"/>
        <w:ind w:left="471"/>
      </w:pPr>
      <w:r>
        <w:rPr>
          <w:rFonts w:ascii="Calibri" w:eastAsia="Calibri"/>
        </w:rPr>
        <w:t>8</w:t>
      </w:r>
      <w:r>
        <w:rPr>
          <w:spacing w:val="-1"/>
        </w:rPr>
        <w:t xml:space="preserve">、使用 </w:t>
      </w:r>
      <w:r>
        <w:rPr>
          <w:rFonts w:ascii="Calibri" w:eastAsia="Calibri"/>
        </w:rPr>
        <w:t>order</w:t>
      </w:r>
      <w:r>
        <w:rPr>
          <w:rFonts w:ascii="Calibri" w:eastAsia="Calibri"/>
          <w:spacing w:val="-3"/>
        </w:rPr>
        <w:t xml:space="preserve"> </w:t>
      </w:r>
      <w:r>
        <w:rPr>
          <w:rFonts w:ascii="Calibri" w:eastAsia="Calibri"/>
        </w:rPr>
        <w:t>by</w:t>
      </w:r>
      <w:r>
        <w:rPr>
          <w:rFonts w:ascii="Calibri" w:eastAsia="Calibri"/>
          <w:spacing w:val="6"/>
        </w:rPr>
        <w:t xml:space="preserve"> </w:t>
      </w:r>
      <w:r>
        <w:t>对结果集进行排序。</w:t>
      </w:r>
    </w:p>
    <w:p w14:paraId="22F5C175" w14:textId="77777777" w:rsidR="00382F71" w:rsidRDefault="00382F71">
      <w:pPr>
        <w:spacing w:line="269" w:lineRule="exact"/>
        <w:sectPr w:rsidR="00382F71">
          <w:pgSz w:w="11910" w:h="16840"/>
          <w:pgMar w:top="1260" w:right="940" w:bottom="680" w:left="820" w:header="0" w:footer="406" w:gutter="0"/>
          <w:cols w:space="720"/>
        </w:sectPr>
      </w:pPr>
    </w:p>
    <w:p w14:paraId="490B6FFB" w14:textId="77777777" w:rsidR="00382F71" w:rsidRDefault="00000000">
      <w:pPr>
        <w:pStyle w:val="a5"/>
        <w:numPr>
          <w:ilvl w:val="5"/>
          <w:numId w:val="0"/>
        </w:numPr>
        <w:tabs>
          <w:tab w:val="left" w:pos="1192"/>
        </w:tabs>
        <w:spacing w:before="42"/>
        <w:ind w:left="1191" w:hanging="721"/>
        <w:rPr>
          <w:rFonts w:ascii="Calibri" w:eastAsia="Calibri"/>
          <w:color w:val="4AACC5"/>
          <w:sz w:val="28"/>
        </w:rPr>
      </w:pPr>
      <w:bookmarkStart w:id="709" w:name="3.1.8说一下_Mysql_数据库存储的原理？"/>
      <w:bookmarkStart w:id="710" w:name="_bookmark355"/>
      <w:bookmarkEnd w:id="709"/>
      <w:bookmarkEnd w:id="710"/>
      <w:r>
        <w:rPr>
          <w:rFonts w:ascii="Calibri" w:eastAsia="Calibri" w:hint="eastAsia"/>
          <w:b/>
          <w:bCs/>
          <w:color w:val="4AACC5"/>
          <w:spacing w:val="-1"/>
          <w:sz w:val="28"/>
        </w:rPr>
        <w:lastRenderedPageBreak/>
        <w:t>3</w:t>
      </w:r>
      <w:r>
        <w:rPr>
          <w:rFonts w:ascii="Calibri" w:eastAsia="Calibri"/>
          <w:b/>
          <w:bCs/>
          <w:color w:val="4AACC5"/>
          <w:spacing w:val="-1"/>
          <w:sz w:val="28"/>
        </w:rPr>
        <w:t>.1.</w:t>
      </w:r>
      <w:r>
        <w:rPr>
          <w:rFonts w:ascii="Calibri" w:eastAsia="Calibri" w:hint="eastAsia"/>
          <w:b/>
          <w:bCs/>
          <w:color w:val="4AACC5"/>
          <w:spacing w:val="-1"/>
          <w:sz w:val="28"/>
        </w:rPr>
        <w:t>8</w:t>
      </w:r>
      <w:r>
        <w:rPr>
          <w:color w:val="4AACC5"/>
          <w:sz w:val="28"/>
        </w:rPr>
        <w:t xml:space="preserve">说一下 </w:t>
      </w:r>
      <w:proofErr w:type="spellStart"/>
      <w:r>
        <w:rPr>
          <w:rFonts w:ascii="Calibri" w:eastAsia="Calibri"/>
          <w:b/>
          <w:color w:val="4AACC5"/>
          <w:sz w:val="28"/>
        </w:rPr>
        <w:t>Mysql</w:t>
      </w:r>
      <w:proofErr w:type="spellEnd"/>
      <w:r>
        <w:rPr>
          <w:rFonts w:ascii="Calibri" w:eastAsia="Calibri"/>
          <w:b/>
          <w:color w:val="4AACC5"/>
          <w:spacing w:val="74"/>
          <w:sz w:val="28"/>
        </w:rPr>
        <w:t xml:space="preserve"> </w:t>
      </w:r>
      <w:r>
        <w:rPr>
          <w:color w:val="4AACC5"/>
          <w:sz w:val="28"/>
        </w:rPr>
        <w:t>数据库存储的原理？</w:t>
      </w:r>
    </w:p>
    <w:p w14:paraId="56D3DF27" w14:textId="77777777" w:rsidR="00382F71" w:rsidRDefault="00382F71">
      <w:pPr>
        <w:pStyle w:val="a3"/>
        <w:spacing w:before="10"/>
        <w:rPr>
          <w:sz w:val="22"/>
        </w:rPr>
      </w:pPr>
    </w:p>
    <w:p w14:paraId="1924B562" w14:textId="77777777" w:rsidR="00382F71" w:rsidRDefault="00000000">
      <w:pPr>
        <w:pStyle w:val="a3"/>
        <w:spacing w:line="417" w:lineRule="auto"/>
        <w:ind w:left="471" w:right="351"/>
        <w:jc w:val="both"/>
      </w:pPr>
      <w:r>
        <w:rPr>
          <w:spacing w:val="-1"/>
        </w:rPr>
        <w:t xml:space="preserve">储存过程是一个可编程的函数，它在数据库中创建并保存。它可以有 </w:t>
      </w:r>
      <w:r>
        <w:rPr>
          <w:rFonts w:ascii="Calibri" w:eastAsia="Calibri"/>
        </w:rPr>
        <w:t>SQL</w:t>
      </w:r>
      <w:r>
        <w:rPr>
          <w:rFonts w:ascii="Calibri" w:eastAsia="Calibri"/>
          <w:spacing w:val="32"/>
        </w:rPr>
        <w:t xml:space="preserve"> </w:t>
      </w:r>
      <w:r>
        <w:t>语句和一些特殊的控制结构</w:t>
      </w:r>
      <w:r>
        <w:rPr>
          <w:w w:val="95"/>
        </w:rPr>
        <w:t>组成。当希望在不同的应用程序或平台上执行相同的函数，或者封装特定功能时，存储过程是非常有</w:t>
      </w:r>
      <w:r>
        <w:rPr>
          <w:spacing w:val="246"/>
        </w:rPr>
        <w:t xml:space="preserve"> </w:t>
      </w:r>
      <w:r>
        <w:rPr>
          <w:w w:val="95"/>
        </w:rPr>
        <w:t>用的。数据库中的存储过程可以</w:t>
      </w:r>
      <w:proofErr w:type="gramStart"/>
      <w:r>
        <w:rPr>
          <w:w w:val="95"/>
        </w:rPr>
        <w:t>看做</w:t>
      </w:r>
      <w:proofErr w:type="gramEnd"/>
      <w:r>
        <w:rPr>
          <w:w w:val="95"/>
        </w:rPr>
        <w:t>是对编程中面向对象方法的模拟。它允许控制数据的访问方式。</w:t>
      </w:r>
      <w:r>
        <w:rPr>
          <w:spacing w:val="236"/>
        </w:rPr>
        <w:t xml:space="preserve"> </w:t>
      </w:r>
      <w:r>
        <w:t>存储过程通常有以下优点：</w:t>
      </w:r>
    </w:p>
    <w:p w14:paraId="304F3EC1" w14:textId="77777777" w:rsidR="00382F71" w:rsidRDefault="00000000">
      <w:pPr>
        <w:pStyle w:val="a3"/>
        <w:spacing w:line="268" w:lineRule="exact"/>
        <w:ind w:left="471"/>
      </w:pPr>
      <w:r>
        <w:rPr>
          <w:rFonts w:ascii="Calibri" w:eastAsia="Calibri"/>
          <w:w w:val="95"/>
        </w:rPr>
        <w:t>1</w:t>
      </w:r>
      <w:r>
        <w:rPr>
          <w:w w:val="95"/>
        </w:rPr>
        <w:t>、存储过程能实现较快的执行速度</w:t>
      </w:r>
    </w:p>
    <w:p w14:paraId="6B2736E5" w14:textId="77777777" w:rsidR="00382F71" w:rsidRDefault="00382F71">
      <w:pPr>
        <w:pStyle w:val="a3"/>
        <w:spacing w:before="7"/>
        <w:rPr>
          <w:sz w:val="15"/>
        </w:rPr>
      </w:pPr>
    </w:p>
    <w:p w14:paraId="5A71E5A7" w14:textId="77777777" w:rsidR="00382F71" w:rsidRDefault="00000000">
      <w:pPr>
        <w:pStyle w:val="a3"/>
        <w:ind w:left="471"/>
      </w:pPr>
      <w:r>
        <w:rPr>
          <w:rFonts w:ascii="Calibri" w:eastAsia="Calibri"/>
          <w:w w:val="95"/>
        </w:rPr>
        <w:t>2</w:t>
      </w:r>
      <w:r>
        <w:rPr>
          <w:w w:val="95"/>
        </w:rPr>
        <w:t>、存储过程允许标准组件是编程。</w:t>
      </w:r>
    </w:p>
    <w:p w14:paraId="5E841840" w14:textId="77777777" w:rsidR="00382F71" w:rsidRDefault="00382F71">
      <w:pPr>
        <w:pStyle w:val="a3"/>
        <w:spacing w:before="6"/>
        <w:rPr>
          <w:sz w:val="15"/>
        </w:rPr>
      </w:pPr>
    </w:p>
    <w:p w14:paraId="0CA32E43" w14:textId="77777777" w:rsidR="00382F71" w:rsidRDefault="00000000">
      <w:pPr>
        <w:pStyle w:val="a3"/>
        <w:spacing w:before="1"/>
        <w:ind w:left="471"/>
      </w:pPr>
      <w:r>
        <w:rPr>
          <w:rFonts w:ascii="Calibri" w:eastAsia="Calibri"/>
        </w:rPr>
        <w:t>3</w:t>
      </w:r>
      <w:r>
        <w:t>、存储过程可以用流程控制语句编写，有很强的灵活性，可以完成复杂的判断和较复杂的运算。</w:t>
      </w:r>
    </w:p>
    <w:p w14:paraId="6B32801A" w14:textId="77777777" w:rsidR="00382F71" w:rsidRDefault="00382F71">
      <w:pPr>
        <w:pStyle w:val="a3"/>
        <w:spacing w:before="6"/>
        <w:rPr>
          <w:sz w:val="15"/>
        </w:rPr>
      </w:pPr>
    </w:p>
    <w:p w14:paraId="0B695564" w14:textId="77777777" w:rsidR="00382F71" w:rsidRDefault="00000000">
      <w:pPr>
        <w:pStyle w:val="a3"/>
        <w:ind w:left="471"/>
      </w:pPr>
      <w:r>
        <w:rPr>
          <w:rFonts w:ascii="Calibri" w:eastAsia="Calibri"/>
        </w:rPr>
        <w:t>4</w:t>
      </w:r>
      <w:r>
        <w:t>、存储过程可被作为一种安全机制来充分利用。</w:t>
      </w:r>
    </w:p>
    <w:p w14:paraId="62FD9F30" w14:textId="77777777" w:rsidR="00382F71" w:rsidRDefault="00382F71">
      <w:pPr>
        <w:pStyle w:val="a3"/>
        <w:spacing w:before="7"/>
        <w:rPr>
          <w:sz w:val="15"/>
        </w:rPr>
      </w:pPr>
    </w:p>
    <w:p w14:paraId="36D0E7AE" w14:textId="77777777" w:rsidR="00382F71" w:rsidRDefault="00000000">
      <w:pPr>
        <w:pStyle w:val="a3"/>
        <w:ind w:left="471"/>
      </w:pPr>
      <w:r>
        <w:rPr>
          <w:rFonts w:ascii="Calibri" w:eastAsia="Calibri"/>
        </w:rPr>
        <w:t>5</w:t>
      </w:r>
      <w:r>
        <w:t>、存储过程能够减少网络流量</w:t>
      </w:r>
    </w:p>
    <w:p w14:paraId="0754BFA1" w14:textId="77777777" w:rsidR="00382F71" w:rsidRDefault="00382F71">
      <w:pPr>
        <w:pStyle w:val="a3"/>
        <w:rPr>
          <w:sz w:val="22"/>
        </w:rPr>
      </w:pPr>
    </w:p>
    <w:p w14:paraId="5948268E" w14:textId="77777777" w:rsidR="00382F71" w:rsidRDefault="00382F71">
      <w:pPr>
        <w:pStyle w:val="a3"/>
        <w:rPr>
          <w:sz w:val="22"/>
        </w:rPr>
      </w:pPr>
    </w:p>
    <w:p w14:paraId="3FFBEFBA" w14:textId="77777777" w:rsidR="00382F71" w:rsidRDefault="00382F71">
      <w:pPr>
        <w:pStyle w:val="a3"/>
        <w:spacing w:before="9"/>
        <w:rPr>
          <w:sz w:val="24"/>
        </w:rPr>
      </w:pPr>
    </w:p>
    <w:p w14:paraId="3F2879C1" w14:textId="77777777" w:rsidR="00382F71" w:rsidRDefault="00000000">
      <w:pPr>
        <w:pStyle w:val="3"/>
        <w:numPr>
          <w:ilvl w:val="5"/>
          <w:numId w:val="0"/>
        </w:numPr>
        <w:tabs>
          <w:tab w:val="left" w:pos="1192"/>
        </w:tabs>
        <w:ind w:left="1191" w:hanging="721"/>
        <w:rPr>
          <w:rFonts w:ascii="Calibri" w:eastAsia="Calibri"/>
          <w:color w:val="4AACC5"/>
        </w:rPr>
      </w:pPr>
      <w:bookmarkStart w:id="711" w:name="3.1.9事务的特性？"/>
      <w:bookmarkStart w:id="712" w:name="_bookmark356"/>
      <w:bookmarkEnd w:id="711"/>
      <w:bookmarkEnd w:id="712"/>
      <w:r>
        <w:rPr>
          <w:rFonts w:ascii="Calibri" w:eastAsia="Calibri" w:hint="eastAsia"/>
          <w:b/>
          <w:bCs/>
          <w:color w:val="4AACC5"/>
          <w:spacing w:val="-1"/>
        </w:rPr>
        <w:t>3</w:t>
      </w:r>
      <w:r>
        <w:rPr>
          <w:rFonts w:ascii="Calibri" w:eastAsia="Calibri"/>
          <w:b/>
          <w:bCs/>
          <w:color w:val="4AACC5"/>
          <w:spacing w:val="-1"/>
        </w:rPr>
        <w:t>.1.</w:t>
      </w:r>
      <w:r>
        <w:rPr>
          <w:rFonts w:ascii="Calibri" w:eastAsia="Calibri" w:hint="eastAsia"/>
          <w:b/>
          <w:bCs/>
          <w:color w:val="4AACC5"/>
          <w:spacing w:val="-1"/>
        </w:rPr>
        <w:t>9</w:t>
      </w:r>
      <w:r>
        <w:rPr>
          <w:color w:val="4AACC5"/>
        </w:rPr>
        <w:t>事务的特性？</w:t>
      </w:r>
    </w:p>
    <w:p w14:paraId="0ED3AA06" w14:textId="77777777" w:rsidR="00382F71" w:rsidRDefault="00382F71">
      <w:pPr>
        <w:pStyle w:val="a3"/>
        <w:spacing w:before="10"/>
        <w:rPr>
          <w:sz w:val="22"/>
        </w:rPr>
      </w:pPr>
    </w:p>
    <w:p w14:paraId="692E518A" w14:textId="77777777" w:rsidR="00382F71" w:rsidRDefault="00000000">
      <w:pPr>
        <w:pStyle w:val="a3"/>
        <w:ind w:left="471"/>
      </w:pPr>
      <w:r>
        <w:rPr>
          <w:rFonts w:ascii="Calibri" w:eastAsia="Calibri"/>
        </w:rPr>
        <w:t>1</w:t>
      </w:r>
      <w:r>
        <w:t>、原子性</w:t>
      </w:r>
      <w:r>
        <w:rPr>
          <w:rFonts w:ascii="Calibri" w:eastAsia="Calibri"/>
        </w:rPr>
        <w:t>(Atomicity)</w:t>
      </w:r>
      <w:r>
        <w:t>：事务中的全部操作在数据库中是不可分割的，要么全部完成，要么均不执行。</w:t>
      </w:r>
    </w:p>
    <w:p w14:paraId="30FAFF2A" w14:textId="77777777" w:rsidR="00382F71" w:rsidRDefault="00382F71">
      <w:pPr>
        <w:pStyle w:val="a3"/>
        <w:spacing w:before="7"/>
        <w:rPr>
          <w:sz w:val="15"/>
        </w:rPr>
      </w:pPr>
    </w:p>
    <w:p w14:paraId="281BB48B" w14:textId="77777777" w:rsidR="00382F71" w:rsidRDefault="00000000">
      <w:pPr>
        <w:pStyle w:val="a3"/>
        <w:ind w:left="471"/>
      </w:pPr>
      <w:r>
        <w:rPr>
          <w:rFonts w:ascii="Calibri" w:eastAsia="Calibri"/>
          <w:w w:val="95"/>
        </w:rPr>
        <w:t>2</w:t>
      </w:r>
      <w:r>
        <w:rPr>
          <w:w w:val="95"/>
        </w:rPr>
        <w:t>、一致性</w:t>
      </w:r>
      <w:r>
        <w:rPr>
          <w:rFonts w:ascii="Calibri" w:eastAsia="Calibri"/>
          <w:w w:val="95"/>
        </w:rPr>
        <w:t>(Consistency)</w:t>
      </w:r>
      <w:r>
        <w:rPr>
          <w:w w:val="95"/>
        </w:rPr>
        <w:t>：几个并行执行的事务，其执行结果必须与按某一顺序串行执行的结果相一致。</w:t>
      </w:r>
    </w:p>
    <w:p w14:paraId="49E9FA82" w14:textId="77777777" w:rsidR="00382F71" w:rsidRDefault="00382F71">
      <w:pPr>
        <w:pStyle w:val="a3"/>
        <w:spacing w:before="6"/>
        <w:rPr>
          <w:sz w:val="15"/>
        </w:rPr>
      </w:pPr>
    </w:p>
    <w:p w14:paraId="303C280A" w14:textId="77777777" w:rsidR="00382F71" w:rsidRDefault="00000000">
      <w:pPr>
        <w:pStyle w:val="a3"/>
        <w:spacing w:before="1"/>
        <w:ind w:left="471"/>
      </w:pPr>
      <w:r>
        <w:rPr>
          <w:rFonts w:ascii="Calibri" w:eastAsia="Calibri"/>
          <w:w w:val="95"/>
        </w:rPr>
        <w:t>3</w:t>
      </w:r>
      <w:r>
        <w:rPr>
          <w:w w:val="95"/>
        </w:rPr>
        <w:t>、隔离性</w:t>
      </w:r>
      <w:r>
        <w:rPr>
          <w:rFonts w:ascii="Calibri" w:eastAsia="Calibri"/>
          <w:w w:val="95"/>
        </w:rPr>
        <w:t>(Isolation)</w:t>
      </w:r>
      <w:r>
        <w:rPr>
          <w:spacing w:val="-4"/>
          <w:w w:val="95"/>
        </w:rPr>
        <w:t>：事务的执行不受其他事务的干扰，事务执行的中间结果对其他事务必须是透明的。</w:t>
      </w:r>
    </w:p>
    <w:p w14:paraId="0ED8E72B" w14:textId="77777777" w:rsidR="00382F71" w:rsidRDefault="00382F71">
      <w:pPr>
        <w:pStyle w:val="a3"/>
        <w:spacing w:before="6"/>
        <w:rPr>
          <w:sz w:val="15"/>
        </w:rPr>
      </w:pPr>
    </w:p>
    <w:p w14:paraId="322926CD" w14:textId="77777777" w:rsidR="00382F71" w:rsidRDefault="00000000">
      <w:pPr>
        <w:pStyle w:val="a3"/>
        <w:spacing w:line="417" w:lineRule="auto"/>
        <w:ind w:left="471" w:right="353"/>
      </w:pPr>
      <w:r>
        <w:rPr>
          <w:rFonts w:ascii="Calibri" w:eastAsia="Calibri"/>
          <w:w w:val="95"/>
        </w:rPr>
        <w:t>4</w:t>
      </w:r>
      <w:r>
        <w:rPr>
          <w:w w:val="95"/>
        </w:rPr>
        <w:t>、持久性</w:t>
      </w:r>
      <w:r>
        <w:rPr>
          <w:rFonts w:ascii="Calibri" w:eastAsia="Calibri"/>
          <w:w w:val="95"/>
        </w:rPr>
        <w:t>(Durability)</w:t>
      </w:r>
      <w:r>
        <w:rPr>
          <w:w w:val="95"/>
        </w:rPr>
        <w:t>：对于</w:t>
      </w:r>
      <w:proofErr w:type="gramStart"/>
      <w:r>
        <w:rPr>
          <w:w w:val="95"/>
        </w:rPr>
        <w:t>任意已</w:t>
      </w:r>
      <w:proofErr w:type="gramEnd"/>
      <w:r>
        <w:rPr>
          <w:w w:val="95"/>
        </w:rPr>
        <w:t>提交事务，系统必须保证该事务对数据库的改变不被丢失，即使数</w:t>
      </w:r>
      <w:r>
        <w:rPr>
          <w:spacing w:val="217"/>
        </w:rPr>
        <w:t xml:space="preserve"> </w:t>
      </w:r>
      <w:proofErr w:type="gramStart"/>
      <w:r>
        <w:t>据库出现</w:t>
      </w:r>
      <w:proofErr w:type="gramEnd"/>
      <w:r>
        <w:t>故障</w:t>
      </w:r>
    </w:p>
    <w:p w14:paraId="6FC25991" w14:textId="77777777" w:rsidR="00382F71" w:rsidRDefault="00382F71">
      <w:pPr>
        <w:pStyle w:val="a3"/>
        <w:spacing w:before="8"/>
        <w:rPr>
          <w:sz w:val="16"/>
        </w:rPr>
      </w:pPr>
    </w:p>
    <w:p w14:paraId="0DF2FA61" w14:textId="77777777" w:rsidR="00382F71" w:rsidRDefault="00000000">
      <w:pPr>
        <w:pStyle w:val="3"/>
        <w:numPr>
          <w:ilvl w:val="5"/>
          <w:numId w:val="0"/>
        </w:numPr>
        <w:tabs>
          <w:tab w:val="left" w:pos="1192"/>
        </w:tabs>
        <w:ind w:left="1191" w:hanging="721"/>
        <w:rPr>
          <w:rFonts w:ascii="Calibri" w:eastAsia="Calibri"/>
          <w:color w:val="4AACC5"/>
        </w:rPr>
      </w:pPr>
      <w:bookmarkStart w:id="713" w:name="3.1.10简述什么是存储过程和触发器？"/>
      <w:bookmarkStart w:id="714" w:name="_bookmark357"/>
      <w:bookmarkEnd w:id="713"/>
      <w:bookmarkEnd w:id="714"/>
      <w:r>
        <w:rPr>
          <w:rFonts w:ascii="Calibri" w:eastAsia="Calibri" w:hint="eastAsia"/>
          <w:b/>
          <w:bCs/>
          <w:color w:val="4AACC5"/>
          <w:spacing w:val="-1"/>
        </w:rPr>
        <w:t>3</w:t>
      </w:r>
      <w:r>
        <w:rPr>
          <w:rFonts w:ascii="Calibri" w:eastAsia="Calibri"/>
          <w:b/>
          <w:bCs/>
          <w:color w:val="4AACC5"/>
          <w:spacing w:val="-1"/>
        </w:rPr>
        <w:t>.1.</w:t>
      </w:r>
      <w:r>
        <w:rPr>
          <w:rFonts w:ascii="Calibri" w:eastAsia="Calibri" w:hint="eastAsia"/>
          <w:b/>
          <w:bCs/>
          <w:color w:val="4AACC5"/>
          <w:spacing w:val="-1"/>
        </w:rPr>
        <w:t>10</w:t>
      </w:r>
      <w:r>
        <w:rPr>
          <w:color w:val="4AACC5"/>
        </w:rPr>
        <w:t>简述什么是存储过程和触发器？</w:t>
      </w:r>
    </w:p>
    <w:p w14:paraId="3D7C0187" w14:textId="77777777" w:rsidR="00382F71" w:rsidRDefault="00382F71">
      <w:pPr>
        <w:pStyle w:val="a3"/>
        <w:spacing w:before="10"/>
        <w:rPr>
          <w:sz w:val="22"/>
        </w:rPr>
      </w:pPr>
    </w:p>
    <w:p w14:paraId="59536AEA" w14:textId="77777777" w:rsidR="00382F71" w:rsidRDefault="00000000">
      <w:pPr>
        <w:pStyle w:val="a3"/>
        <w:spacing w:line="417" w:lineRule="auto"/>
        <w:ind w:left="471" w:right="353"/>
      </w:pPr>
      <w:r>
        <w:rPr>
          <w:spacing w:val="-2"/>
        </w:rPr>
        <w:t>存储过程：是数据库中的一个对象，</w:t>
      </w:r>
      <w:r>
        <w:rPr>
          <w:rFonts w:ascii="Calibri" w:eastAsia="Calibri"/>
          <w:spacing w:val="-2"/>
        </w:rPr>
        <w:t>Transact-SQL</w:t>
      </w:r>
      <w:r>
        <w:rPr>
          <w:rFonts w:ascii="Calibri" w:eastAsia="Calibri"/>
          <w:spacing w:val="25"/>
        </w:rPr>
        <w:t xml:space="preserve"> </w:t>
      </w:r>
      <w:r>
        <w:rPr>
          <w:spacing w:val="-1"/>
        </w:rPr>
        <w:t>语句的预编译集合，这些语句在一个名称下存储并作</w:t>
      </w:r>
      <w:r>
        <w:rPr>
          <w:w w:val="95"/>
        </w:rPr>
        <w:t>为一个单元进行处理。（</w:t>
      </w:r>
      <w:r>
        <w:rPr>
          <w:spacing w:val="-6"/>
          <w:w w:val="95"/>
        </w:rPr>
        <w:t xml:space="preserve">可以理解为 </w:t>
      </w:r>
      <w:r>
        <w:rPr>
          <w:rFonts w:ascii="Calibri" w:eastAsia="Calibri"/>
          <w:w w:val="95"/>
        </w:rPr>
        <w:t>C</w:t>
      </w:r>
      <w:r>
        <w:rPr>
          <w:rFonts w:ascii="Calibri" w:eastAsia="Calibri"/>
          <w:spacing w:val="17"/>
          <w:w w:val="95"/>
        </w:rPr>
        <w:t xml:space="preserve"> </w:t>
      </w:r>
      <w:r>
        <w:rPr>
          <w:w w:val="95"/>
        </w:rPr>
        <w:t>语言中的函数，有参数、返回值等函数特性）</w:t>
      </w:r>
    </w:p>
    <w:p w14:paraId="703968CC" w14:textId="77777777" w:rsidR="00382F71" w:rsidRDefault="00000000">
      <w:pPr>
        <w:pStyle w:val="a3"/>
        <w:spacing w:line="417" w:lineRule="auto"/>
        <w:ind w:left="471" w:right="351"/>
      </w:pPr>
      <w:r>
        <w:rPr>
          <w:w w:val="95"/>
        </w:rPr>
        <w:t>触发器是一种特殊类型的存储过程，当使用下面的一种或多种数据修改操作在指定表中对数据进行修</w:t>
      </w:r>
      <w:r>
        <w:rPr>
          <w:spacing w:val="236"/>
        </w:rPr>
        <w:t xml:space="preserve"> </w:t>
      </w:r>
      <w:r>
        <w:t>改时，触发器会生效：</w:t>
      </w:r>
      <w:r>
        <w:rPr>
          <w:rFonts w:ascii="Calibri" w:eastAsia="Calibri"/>
        </w:rPr>
        <w:t>UPDATE</w:t>
      </w:r>
      <w:r>
        <w:t>、</w:t>
      </w:r>
      <w:r>
        <w:rPr>
          <w:rFonts w:ascii="Calibri" w:eastAsia="Calibri"/>
        </w:rPr>
        <w:t>INSERT</w:t>
      </w:r>
      <w:r>
        <w:rPr>
          <w:rFonts w:ascii="Calibri" w:eastAsia="Calibri"/>
          <w:spacing w:val="9"/>
        </w:rPr>
        <w:t xml:space="preserve"> </w:t>
      </w:r>
      <w:r>
        <w:t xml:space="preserve">或 </w:t>
      </w:r>
      <w:r>
        <w:rPr>
          <w:rFonts w:ascii="Calibri" w:eastAsia="Calibri"/>
        </w:rPr>
        <w:t>DELETE</w:t>
      </w:r>
      <w:r>
        <w:t>。</w:t>
      </w:r>
    </w:p>
    <w:p w14:paraId="6576597C" w14:textId="77777777" w:rsidR="00382F71" w:rsidRDefault="00382F71">
      <w:pPr>
        <w:pStyle w:val="a3"/>
        <w:rPr>
          <w:sz w:val="22"/>
        </w:rPr>
      </w:pPr>
    </w:p>
    <w:p w14:paraId="0853E229" w14:textId="77777777" w:rsidR="00382F71" w:rsidRDefault="00382F71">
      <w:pPr>
        <w:pStyle w:val="a3"/>
        <w:spacing w:before="2"/>
        <w:rPr>
          <w:sz w:val="31"/>
        </w:rPr>
      </w:pPr>
    </w:p>
    <w:p w14:paraId="1517F8E4" w14:textId="77777777" w:rsidR="00382F71" w:rsidRDefault="00000000">
      <w:pPr>
        <w:pStyle w:val="3"/>
        <w:numPr>
          <w:ilvl w:val="5"/>
          <w:numId w:val="0"/>
        </w:numPr>
        <w:tabs>
          <w:tab w:val="left" w:pos="1192"/>
        </w:tabs>
        <w:ind w:left="1191" w:hanging="721"/>
        <w:rPr>
          <w:rFonts w:ascii="Calibri" w:eastAsia="Calibri"/>
          <w:color w:val="4AACC5"/>
        </w:rPr>
      </w:pPr>
      <w:bookmarkStart w:id="715" w:name="3.1.11什么是数据库索引？"/>
      <w:bookmarkStart w:id="716" w:name="_bookmark358"/>
      <w:bookmarkEnd w:id="715"/>
      <w:bookmarkEnd w:id="716"/>
      <w:r>
        <w:rPr>
          <w:rFonts w:ascii="Calibri" w:eastAsia="Calibri" w:hint="eastAsia"/>
          <w:b/>
          <w:bCs/>
          <w:color w:val="4AACC5"/>
          <w:spacing w:val="-1"/>
        </w:rPr>
        <w:t>3</w:t>
      </w:r>
      <w:r>
        <w:rPr>
          <w:rFonts w:ascii="Calibri" w:eastAsia="Calibri"/>
          <w:b/>
          <w:bCs/>
          <w:color w:val="4AACC5"/>
          <w:spacing w:val="-1"/>
        </w:rPr>
        <w:t>.1.1</w:t>
      </w:r>
      <w:r>
        <w:rPr>
          <w:rFonts w:ascii="Calibri" w:eastAsia="Calibri" w:hint="eastAsia"/>
          <w:b/>
          <w:bCs/>
          <w:color w:val="4AACC5"/>
          <w:spacing w:val="-1"/>
        </w:rPr>
        <w:t>1</w:t>
      </w:r>
      <w:r>
        <w:rPr>
          <w:color w:val="4AACC5"/>
        </w:rPr>
        <w:t>什么是数据库索引？</w:t>
      </w:r>
    </w:p>
    <w:p w14:paraId="53B40CEE" w14:textId="77777777" w:rsidR="00382F71" w:rsidRDefault="00382F71">
      <w:pPr>
        <w:pStyle w:val="a3"/>
        <w:spacing w:before="10"/>
        <w:rPr>
          <w:sz w:val="22"/>
        </w:rPr>
      </w:pPr>
    </w:p>
    <w:p w14:paraId="3D60F8F4" w14:textId="77777777" w:rsidR="00382F71" w:rsidRDefault="00000000">
      <w:pPr>
        <w:pStyle w:val="a3"/>
        <w:spacing w:line="417" w:lineRule="auto"/>
        <w:ind w:left="471" w:right="245"/>
        <w:jc w:val="both"/>
      </w:pPr>
      <w:r>
        <w:t>数据库索引，是数据库管理系统中一个排序的数据结构，以协助快速查询、更新数据库表中数据。索</w:t>
      </w:r>
      <w:r>
        <w:rPr>
          <w:spacing w:val="1"/>
        </w:rPr>
        <w:t xml:space="preserve">引的实现通常使用 </w:t>
      </w:r>
      <w:r>
        <w:rPr>
          <w:rFonts w:ascii="Calibri" w:eastAsia="Calibri"/>
        </w:rPr>
        <w:t>B_TREE</w:t>
      </w:r>
      <w:r>
        <w:t>。</w:t>
      </w:r>
      <w:r>
        <w:rPr>
          <w:rFonts w:ascii="Calibri" w:eastAsia="Calibri"/>
        </w:rPr>
        <w:t>B_TREE</w:t>
      </w:r>
      <w:r>
        <w:rPr>
          <w:rFonts w:ascii="Calibri" w:eastAsia="Calibri"/>
          <w:spacing w:val="27"/>
        </w:rPr>
        <w:t xml:space="preserve"> </w:t>
      </w:r>
      <w:r>
        <w:t>索引加速了数据访问，因为存储引擎不会再去扫描</w:t>
      </w:r>
      <w:proofErr w:type="gramStart"/>
      <w:r>
        <w:t>整张表</w:t>
      </w:r>
      <w:proofErr w:type="gramEnd"/>
      <w:r>
        <w:t>得到需</w:t>
      </w:r>
      <w:r>
        <w:rPr>
          <w:w w:val="95"/>
        </w:rPr>
        <w:t>要的数据；相反，它从根节点开始，根节点保存了子节点的指针，存储引擎会根据指针快速寻找数据。</w:t>
      </w:r>
    </w:p>
    <w:p w14:paraId="4C3B7119" w14:textId="77777777" w:rsidR="00382F71" w:rsidRDefault="00382F71">
      <w:pPr>
        <w:spacing w:line="417" w:lineRule="auto"/>
        <w:jc w:val="both"/>
        <w:sectPr w:rsidR="00382F71">
          <w:pgSz w:w="11910" w:h="16840"/>
          <w:pgMar w:top="1300" w:right="940" w:bottom="680" w:left="820" w:header="0" w:footer="406" w:gutter="0"/>
          <w:cols w:space="720"/>
        </w:sectPr>
      </w:pPr>
    </w:p>
    <w:p w14:paraId="1F6E985D" w14:textId="77777777" w:rsidR="00382F71" w:rsidRDefault="00000000">
      <w:pPr>
        <w:pStyle w:val="3"/>
        <w:numPr>
          <w:ilvl w:val="5"/>
          <w:numId w:val="0"/>
        </w:numPr>
        <w:tabs>
          <w:tab w:val="left" w:pos="1192"/>
        </w:tabs>
        <w:spacing w:before="42"/>
        <w:ind w:left="1191" w:hanging="721"/>
        <w:rPr>
          <w:rFonts w:ascii="Calibri" w:eastAsia="Calibri"/>
          <w:color w:val="4AACC5"/>
        </w:rPr>
      </w:pPr>
      <w:bookmarkStart w:id="717" w:name="3.1.12数据库怎么优化查询效率？"/>
      <w:bookmarkStart w:id="718" w:name="_bookmark359"/>
      <w:bookmarkEnd w:id="717"/>
      <w:bookmarkEnd w:id="718"/>
      <w:r>
        <w:rPr>
          <w:rFonts w:ascii="Calibri" w:eastAsia="Calibri" w:hint="eastAsia"/>
          <w:b/>
          <w:bCs/>
          <w:color w:val="4AACC5"/>
          <w:spacing w:val="-1"/>
        </w:rPr>
        <w:lastRenderedPageBreak/>
        <w:t>3</w:t>
      </w:r>
      <w:r>
        <w:rPr>
          <w:rFonts w:ascii="Calibri" w:eastAsia="Calibri"/>
          <w:b/>
          <w:bCs/>
          <w:color w:val="4AACC5"/>
          <w:spacing w:val="-1"/>
        </w:rPr>
        <w:t>.1.1</w:t>
      </w:r>
      <w:r>
        <w:rPr>
          <w:rFonts w:ascii="Calibri" w:eastAsia="Calibri" w:hint="eastAsia"/>
          <w:b/>
          <w:bCs/>
          <w:color w:val="4AACC5"/>
          <w:spacing w:val="-1"/>
        </w:rPr>
        <w:t>2</w:t>
      </w:r>
      <w:r>
        <w:rPr>
          <w:color w:val="4AACC5"/>
        </w:rPr>
        <w:t>数据库怎么优化查询效率？</w:t>
      </w:r>
    </w:p>
    <w:p w14:paraId="70D7D7D0" w14:textId="77777777" w:rsidR="00382F71" w:rsidRDefault="00382F71">
      <w:pPr>
        <w:pStyle w:val="a3"/>
        <w:spacing w:before="10"/>
        <w:rPr>
          <w:sz w:val="22"/>
        </w:rPr>
      </w:pPr>
    </w:p>
    <w:p w14:paraId="237F30F6" w14:textId="77777777" w:rsidR="00382F71" w:rsidRDefault="00000000">
      <w:pPr>
        <w:pStyle w:val="a3"/>
        <w:spacing w:line="417" w:lineRule="auto"/>
        <w:ind w:left="471" w:right="351"/>
      </w:pPr>
      <w:r>
        <w:rPr>
          <w:rFonts w:ascii="Calibri" w:eastAsia="Calibri"/>
        </w:rPr>
        <w:t>1</w:t>
      </w:r>
      <w:r>
        <w:t xml:space="preserve">、储存引擎选择：如果数据表需要事务处理，应该考虑使用 </w:t>
      </w:r>
      <w:r>
        <w:rPr>
          <w:rFonts w:ascii="Calibri" w:eastAsia="Calibri"/>
        </w:rPr>
        <w:t>InnoDB</w:t>
      </w:r>
      <w:r>
        <w:rPr>
          <w:spacing w:val="2"/>
        </w:rPr>
        <w:t xml:space="preserve">，因为它完全符合 </w:t>
      </w:r>
      <w:r>
        <w:rPr>
          <w:rFonts w:ascii="Calibri" w:eastAsia="Calibri"/>
        </w:rPr>
        <w:t>ACID</w:t>
      </w:r>
      <w:r>
        <w:rPr>
          <w:rFonts w:ascii="Calibri" w:eastAsia="Calibri"/>
          <w:spacing w:val="32"/>
        </w:rPr>
        <w:t xml:space="preserve"> </w:t>
      </w:r>
      <w:r>
        <w:t xml:space="preserve">特性。如果不需要事务处理，使用默认存储引擎 </w:t>
      </w:r>
      <w:proofErr w:type="spellStart"/>
      <w:r>
        <w:rPr>
          <w:rFonts w:ascii="Calibri" w:eastAsia="Calibri"/>
        </w:rPr>
        <w:t>MyISAM</w:t>
      </w:r>
      <w:proofErr w:type="spellEnd"/>
      <w:r>
        <w:rPr>
          <w:rFonts w:ascii="Calibri" w:eastAsia="Calibri"/>
          <w:spacing w:val="11"/>
        </w:rPr>
        <w:t xml:space="preserve"> </w:t>
      </w:r>
      <w:r>
        <w:t>是比较明智的</w:t>
      </w:r>
    </w:p>
    <w:p w14:paraId="61862482" w14:textId="77777777" w:rsidR="00382F71" w:rsidRDefault="00000000">
      <w:pPr>
        <w:pStyle w:val="a3"/>
        <w:spacing w:line="269" w:lineRule="exact"/>
        <w:ind w:left="471"/>
      </w:pPr>
      <w:r>
        <w:rPr>
          <w:rFonts w:ascii="Calibri" w:eastAsia="Calibri"/>
        </w:rPr>
        <w:t>2</w:t>
      </w:r>
      <w:r>
        <w:t>、分表分库，主从。</w:t>
      </w:r>
    </w:p>
    <w:p w14:paraId="72337294" w14:textId="77777777" w:rsidR="00382F71" w:rsidRDefault="00382F71">
      <w:pPr>
        <w:pStyle w:val="a3"/>
        <w:spacing w:before="7"/>
        <w:rPr>
          <w:sz w:val="15"/>
        </w:rPr>
      </w:pPr>
    </w:p>
    <w:p w14:paraId="3ABF926D" w14:textId="77777777" w:rsidR="00382F71" w:rsidRDefault="00000000">
      <w:pPr>
        <w:pStyle w:val="a3"/>
        <w:ind w:left="471"/>
      </w:pPr>
      <w:r>
        <w:rPr>
          <w:rFonts w:ascii="Calibri" w:eastAsia="Calibri"/>
        </w:rPr>
        <w:t>3</w:t>
      </w:r>
      <w:r>
        <w:rPr>
          <w:spacing w:val="-1"/>
        </w:rPr>
        <w:t>、对查询进行优化，要尽量</w:t>
      </w:r>
      <w:proofErr w:type="gramStart"/>
      <w:r>
        <w:rPr>
          <w:spacing w:val="-1"/>
        </w:rPr>
        <w:t>避免全表扫描</w:t>
      </w:r>
      <w:proofErr w:type="gramEnd"/>
      <w:r>
        <w:rPr>
          <w:spacing w:val="-1"/>
        </w:rPr>
        <w:t xml:space="preserve">，首先应考虑在 </w:t>
      </w:r>
      <w:r>
        <w:rPr>
          <w:rFonts w:ascii="Calibri" w:eastAsia="Calibri"/>
        </w:rPr>
        <w:t>where</w:t>
      </w:r>
      <w:r>
        <w:rPr>
          <w:rFonts w:ascii="Calibri" w:eastAsia="Calibri"/>
          <w:spacing w:val="4"/>
        </w:rPr>
        <w:t xml:space="preserve"> </w:t>
      </w:r>
      <w:r>
        <w:rPr>
          <w:spacing w:val="-2"/>
        </w:rPr>
        <w:t xml:space="preserve">及 </w:t>
      </w:r>
      <w:r>
        <w:rPr>
          <w:rFonts w:ascii="Calibri" w:eastAsia="Calibri"/>
        </w:rPr>
        <w:t>order</w:t>
      </w:r>
      <w:r>
        <w:rPr>
          <w:rFonts w:ascii="Calibri" w:eastAsia="Calibri"/>
          <w:spacing w:val="-4"/>
        </w:rPr>
        <w:t xml:space="preserve"> </w:t>
      </w:r>
      <w:r>
        <w:rPr>
          <w:rFonts w:ascii="Calibri" w:eastAsia="Calibri"/>
        </w:rPr>
        <w:t>by</w:t>
      </w:r>
      <w:r>
        <w:rPr>
          <w:rFonts w:ascii="Calibri" w:eastAsia="Calibri"/>
          <w:spacing w:val="51"/>
        </w:rPr>
        <w:t xml:space="preserve"> </w:t>
      </w:r>
      <w:r>
        <w:t>涉及的列上建立索引</w:t>
      </w:r>
    </w:p>
    <w:p w14:paraId="62612069" w14:textId="77777777" w:rsidR="00382F71" w:rsidRDefault="00382F71">
      <w:pPr>
        <w:pStyle w:val="a3"/>
        <w:spacing w:before="6"/>
        <w:rPr>
          <w:sz w:val="15"/>
        </w:rPr>
      </w:pPr>
    </w:p>
    <w:p w14:paraId="43253A8E" w14:textId="77777777" w:rsidR="00382F71" w:rsidRDefault="00000000">
      <w:pPr>
        <w:pStyle w:val="a3"/>
        <w:spacing w:before="1" w:line="417" w:lineRule="auto"/>
        <w:ind w:left="471" w:right="351"/>
      </w:pPr>
      <w:r>
        <w:rPr>
          <w:rFonts w:ascii="Calibri" w:eastAsia="Calibri"/>
        </w:rPr>
        <w:t>4</w:t>
      </w:r>
      <w:r>
        <w:rPr>
          <w:spacing w:val="-2"/>
        </w:rPr>
        <w:t xml:space="preserve">、应尽量避免在 </w:t>
      </w:r>
      <w:r>
        <w:rPr>
          <w:rFonts w:ascii="Calibri" w:eastAsia="Calibri"/>
        </w:rPr>
        <w:t>where</w:t>
      </w:r>
      <w:r>
        <w:rPr>
          <w:rFonts w:ascii="Calibri" w:eastAsia="Calibri"/>
          <w:spacing w:val="40"/>
        </w:rPr>
        <w:t xml:space="preserve"> </w:t>
      </w:r>
      <w:r>
        <w:rPr>
          <w:spacing w:val="-2"/>
        </w:rPr>
        <w:t xml:space="preserve">子句中对字段进行 </w:t>
      </w:r>
      <w:r>
        <w:rPr>
          <w:rFonts w:ascii="Calibri" w:eastAsia="Calibri"/>
        </w:rPr>
        <w:t>null</w:t>
      </w:r>
      <w:r>
        <w:rPr>
          <w:rFonts w:ascii="Calibri" w:eastAsia="Calibri"/>
          <w:spacing w:val="42"/>
        </w:rPr>
        <w:t xml:space="preserve"> </w:t>
      </w:r>
      <w:r>
        <w:t>值判断，否则将导致引擎放弃使用索引而</w:t>
      </w:r>
      <w:proofErr w:type="gramStart"/>
      <w:r>
        <w:t>进行全表扫描</w:t>
      </w:r>
      <w:proofErr w:type="gramEnd"/>
    </w:p>
    <w:p w14:paraId="06442E55" w14:textId="77777777" w:rsidR="00382F71" w:rsidRDefault="00000000">
      <w:pPr>
        <w:pStyle w:val="a3"/>
        <w:spacing w:line="269" w:lineRule="exact"/>
        <w:ind w:left="471"/>
      </w:pPr>
      <w:r>
        <w:rPr>
          <w:rFonts w:ascii="Calibri" w:eastAsia="Calibri"/>
          <w:w w:val="95"/>
        </w:rPr>
        <w:t>5</w:t>
      </w:r>
      <w:r>
        <w:rPr>
          <w:spacing w:val="2"/>
          <w:w w:val="95"/>
        </w:rPr>
        <w:t xml:space="preserve">、应尽量避免在 </w:t>
      </w:r>
      <w:r>
        <w:rPr>
          <w:rFonts w:ascii="Calibri" w:eastAsia="Calibri"/>
          <w:w w:val="95"/>
        </w:rPr>
        <w:t>where</w:t>
      </w:r>
      <w:r>
        <w:rPr>
          <w:rFonts w:ascii="Calibri" w:eastAsia="Calibri"/>
          <w:spacing w:val="66"/>
        </w:rPr>
        <w:t xml:space="preserve">  </w:t>
      </w:r>
      <w:r>
        <w:rPr>
          <w:w w:val="95"/>
        </w:rPr>
        <w:t>子句中使用</w:t>
      </w:r>
      <w:r>
        <w:rPr>
          <w:rFonts w:ascii="Calibri" w:eastAsia="Calibri"/>
          <w:w w:val="95"/>
        </w:rPr>
        <w:t>!=</w:t>
      </w:r>
      <w:r>
        <w:rPr>
          <w:rFonts w:ascii="Calibri" w:eastAsia="Calibri"/>
          <w:spacing w:val="69"/>
        </w:rPr>
        <w:t xml:space="preserve">  </w:t>
      </w:r>
      <w:r>
        <w:rPr>
          <w:w w:val="95"/>
        </w:rPr>
        <w:t>或</w:t>
      </w:r>
      <w:r>
        <w:rPr>
          <w:rFonts w:ascii="Calibri" w:eastAsia="Calibri"/>
          <w:w w:val="95"/>
        </w:rPr>
        <w:t>&lt;&gt;</w:t>
      </w:r>
      <w:r>
        <w:rPr>
          <w:w w:val="95"/>
        </w:rPr>
        <w:t>操作符，否则将引擎放弃使用索引而</w:t>
      </w:r>
      <w:proofErr w:type="gramStart"/>
      <w:r>
        <w:rPr>
          <w:w w:val="95"/>
        </w:rPr>
        <w:t>进行全表扫描</w:t>
      </w:r>
      <w:proofErr w:type="gramEnd"/>
    </w:p>
    <w:p w14:paraId="00B23711" w14:textId="77777777" w:rsidR="00382F71" w:rsidRDefault="00382F71">
      <w:pPr>
        <w:pStyle w:val="a3"/>
        <w:spacing w:before="6"/>
        <w:rPr>
          <w:sz w:val="15"/>
        </w:rPr>
      </w:pPr>
    </w:p>
    <w:p w14:paraId="4FF745E4" w14:textId="77777777" w:rsidR="00382F71" w:rsidRDefault="00000000">
      <w:pPr>
        <w:pStyle w:val="a3"/>
        <w:spacing w:line="417" w:lineRule="auto"/>
        <w:ind w:left="471" w:right="351"/>
      </w:pPr>
      <w:r>
        <w:rPr>
          <w:rFonts w:ascii="Calibri" w:eastAsia="Calibri"/>
        </w:rPr>
        <w:t>6</w:t>
      </w:r>
      <w:r>
        <w:rPr>
          <w:spacing w:val="2"/>
        </w:rPr>
        <w:t xml:space="preserve">、应尽量避免在 </w:t>
      </w:r>
      <w:r>
        <w:rPr>
          <w:rFonts w:ascii="Calibri" w:eastAsia="Calibri"/>
        </w:rPr>
        <w:t>where</w:t>
      </w:r>
      <w:r>
        <w:rPr>
          <w:rFonts w:ascii="Calibri" w:eastAsia="Calibri"/>
          <w:spacing w:val="26"/>
        </w:rPr>
        <w:t xml:space="preserve"> </w:t>
      </w:r>
      <w:r>
        <w:rPr>
          <w:spacing w:val="2"/>
        </w:rPr>
        <w:t xml:space="preserve">子句中使用 </w:t>
      </w:r>
      <w:r>
        <w:rPr>
          <w:rFonts w:ascii="Calibri" w:eastAsia="Calibri"/>
        </w:rPr>
        <w:t>or</w:t>
      </w:r>
      <w:r>
        <w:rPr>
          <w:rFonts w:ascii="Calibri" w:eastAsia="Calibri"/>
          <w:spacing w:val="28"/>
        </w:rPr>
        <w:t xml:space="preserve"> </w:t>
      </w:r>
      <w:r>
        <w:t>来连接条件，如果一个字段有索引，一个字段没有索引，将导致引擎放弃使用索引而</w:t>
      </w:r>
      <w:proofErr w:type="gramStart"/>
      <w:r>
        <w:t>进行全表扫描</w:t>
      </w:r>
      <w:proofErr w:type="gramEnd"/>
    </w:p>
    <w:p w14:paraId="5C4116F1" w14:textId="77777777" w:rsidR="00382F71" w:rsidRDefault="00000000">
      <w:pPr>
        <w:pStyle w:val="a3"/>
        <w:spacing w:line="417" w:lineRule="auto"/>
        <w:ind w:left="471" w:right="353"/>
      </w:pPr>
      <w:r>
        <w:rPr>
          <w:rFonts w:ascii="Calibri" w:eastAsia="Calibri"/>
          <w:w w:val="95"/>
        </w:rPr>
        <w:t>7</w:t>
      </w:r>
      <w:r>
        <w:rPr>
          <w:w w:val="95"/>
        </w:rPr>
        <w:t>、</w:t>
      </w:r>
      <w:r>
        <w:rPr>
          <w:rFonts w:ascii="Calibri" w:eastAsia="Calibri"/>
          <w:w w:val="95"/>
        </w:rPr>
        <w:t>Update</w:t>
      </w:r>
      <w:r>
        <w:rPr>
          <w:rFonts w:ascii="Calibri" w:eastAsia="Calibri"/>
          <w:spacing w:val="83"/>
        </w:rPr>
        <w:t xml:space="preserve"> </w:t>
      </w:r>
      <w:r>
        <w:rPr>
          <w:spacing w:val="8"/>
          <w:w w:val="95"/>
        </w:rPr>
        <w:t xml:space="preserve">语句，如果只更改 </w:t>
      </w:r>
      <w:r>
        <w:rPr>
          <w:rFonts w:ascii="Calibri" w:eastAsia="Calibri"/>
          <w:w w:val="95"/>
        </w:rPr>
        <w:t>1</w:t>
      </w:r>
      <w:r>
        <w:rPr>
          <w:w w:val="95"/>
        </w:rPr>
        <w:t>、</w:t>
      </w:r>
      <w:r>
        <w:rPr>
          <w:rFonts w:ascii="Calibri" w:eastAsia="Calibri"/>
          <w:w w:val="95"/>
        </w:rPr>
        <w:t>2</w:t>
      </w:r>
      <w:r>
        <w:rPr>
          <w:rFonts w:ascii="Calibri" w:eastAsia="Calibri"/>
          <w:spacing w:val="83"/>
        </w:rPr>
        <w:t xml:space="preserve"> </w:t>
      </w:r>
      <w:proofErr w:type="gramStart"/>
      <w:r>
        <w:rPr>
          <w:spacing w:val="-2"/>
          <w:w w:val="95"/>
        </w:rPr>
        <w:t>个</w:t>
      </w:r>
      <w:proofErr w:type="gramEnd"/>
      <w:r>
        <w:rPr>
          <w:spacing w:val="-2"/>
          <w:w w:val="95"/>
        </w:rPr>
        <w:t xml:space="preserve">字段，不要 </w:t>
      </w:r>
      <w:r>
        <w:rPr>
          <w:rFonts w:ascii="Calibri" w:eastAsia="Calibri"/>
          <w:w w:val="95"/>
        </w:rPr>
        <w:t>Update</w:t>
      </w:r>
      <w:r>
        <w:rPr>
          <w:rFonts w:ascii="Calibri" w:eastAsia="Calibri"/>
          <w:spacing w:val="82"/>
        </w:rPr>
        <w:t xml:space="preserve"> </w:t>
      </w:r>
      <w:r>
        <w:rPr>
          <w:w w:val="95"/>
        </w:rPr>
        <w:t>全部字段，否则频繁调用会引起明显的性能</w:t>
      </w:r>
      <w:r>
        <w:t>消耗，同时带来大量日志</w:t>
      </w:r>
    </w:p>
    <w:p w14:paraId="4819FC0F" w14:textId="77777777" w:rsidR="00382F71" w:rsidRDefault="00000000">
      <w:pPr>
        <w:pStyle w:val="a3"/>
        <w:spacing w:line="417" w:lineRule="auto"/>
        <w:ind w:left="471" w:right="351"/>
      </w:pPr>
      <w:r>
        <w:rPr>
          <w:rFonts w:ascii="Calibri" w:eastAsia="Calibri"/>
        </w:rPr>
        <w:t>8</w:t>
      </w:r>
      <w:r>
        <w:t xml:space="preserve">、对于多张大数据量（这里几百条就算大了）的表 </w:t>
      </w:r>
      <w:r>
        <w:rPr>
          <w:rFonts w:ascii="Calibri" w:eastAsia="Calibri"/>
        </w:rPr>
        <w:t>JOIN</w:t>
      </w:r>
      <w:r>
        <w:t xml:space="preserve">，要先分页再 </w:t>
      </w:r>
      <w:r>
        <w:rPr>
          <w:rFonts w:ascii="Calibri" w:eastAsia="Calibri"/>
        </w:rPr>
        <w:t>JOIN</w:t>
      </w:r>
      <w:r>
        <w:t>，否则</w:t>
      </w:r>
      <w:proofErr w:type="gramStart"/>
      <w:r>
        <w:t>逻辑读会</w:t>
      </w:r>
      <w:proofErr w:type="gramEnd"/>
      <w:r>
        <w:t>很高，性能很差。</w:t>
      </w:r>
    </w:p>
    <w:p w14:paraId="27E7A37E" w14:textId="77777777" w:rsidR="00382F71" w:rsidRDefault="00382F71">
      <w:pPr>
        <w:pStyle w:val="a3"/>
        <w:spacing w:before="7"/>
        <w:rPr>
          <w:sz w:val="16"/>
        </w:rPr>
      </w:pPr>
    </w:p>
    <w:p w14:paraId="7C77DCA8" w14:textId="77777777" w:rsidR="00382F71" w:rsidRDefault="00000000">
      <w:pPr>
        <w:pStyle w:val="a5"/>
        <w:numPr>
          <w:ilvl w:val="5"/>
          <w:numId w:val="0"/>
        </w:numPr>
        <w:tabs>
          <w:tab w:val="left" w:pos="1192"/>
        </w:tabs>
        <w:ind w:left="1191" w:hanging="721"/>
        <w:rPr>
          <w:rFonts w:ascii="Calibri" w:eastAsia="Calibri"/>
          <w:color w:val="4AACC5"/>
          <w:sz w:val="28"/>
        </w:rPr>
      </w:pPr>
      <w:bookmarkStart w:id="719" w:name="3.1.13你用的_Mysql_是哪个引擎，各引擎之间有什么区别？"/>
      <w:bookmarkStart w:id="720" w:name="_bookmark360"/>
      <w:bookmarkEnd w:id="719"/>
      <w:bookmarkEnd w:id="720"/>
      <w:r>
        <w:rPr>
          <w:rFonts w:ascii="Calibri" w:eastAsia="Calibri" w:hint="eastAsia"/>
          <w:b/>
          <w:bCs/>
          <w:color w:val="4AACC5"/>
          <w:spacing w:val="-1"/>
          <w:sz w:val="28"/>
        </w:rPr>
        <w:t>3</w:t>
      </w:r>
      <w:r>
        <w:rPr>
          <w:rFonts w:ascii="Calibri" w:eastAsia="Calibri"/>
          <w:b/>
          <w:bCs/>
          <w:color w:val="4AACC5"/>
          <w:spacing w:val="-1"/>
          <w:sz w:val="28"/>
        </w:rPr>
        <w:t>.1.1</w:t>
      </w:r>
      <w:r>
        <w:rPr>
          <w:rFonts w:ascii="Calibri" w:eastAsia="Calibri" w:hint="eastAsia"/>
          <w:b/>
          <w:bCs/>
          <w:color w:val="4AACC5"/>
          <w:spacing w:val="-1"/>
          <w:sz w:val="28"/>
        </w:rPr>
        <w:t>3</w:t>
      </w:r>
      <w:r>
        <w:rPr>
          <w:color w:val="4AACC5"/>
          <w:sz w:val="28"/>
        </w:rPr>
        <w:t xml:space="preserve">你用的 </w:t>
      </w:r>
      <w:proofErr w:type="spellStart"/>
      <w:r>
        <w:rPr>
          <w:rFonts w:ascii="Calibri" w:eastAsia="Calibri"/>
          <w:b/>
          <w:color w:val="4AACC5"/>
          <w:sz w:val="28"/>
        </w:rPr>
        <w:t>Mysql</w:t>
      </w:r>
      <w:proofErr w:type="spellEnd"/>
      <w:r>
        <w:rPr>
          <w:rFonts w:ascii="Calibri" w:eastAsia="Calibri"/>
          <w:b/>
          <w:color w:val="4AACC5"/>
          <w:spacing w:val="76"/>
          <w:sz w:val="28"/>
        </w:rPr>
        <w:t xml:space="preserve"> </w:t>
      </w:r>
      <w:r>
        <w:rPr>
          <w:color w:val="4AACC5"/>
          <w:sz w:val="28"/>
        </w:rPr>
        <w:t>是哪个引擎，各引擎之间有什么区别？</w:t>
      </w:r>
    </w:p>
    <w:p w14:paraId="1D59089A" w14:textId="77777777" w:rsidR="00382F71" w:rsidRDefault="00382F71">
      <w:pPr>
        <w:pStyle w:val="a3"/>
        <w:spacing w:before="10"/>
        <w:rPr>
          <w:sz w:val="22"/>
        </w:rPr>
      </w:pPr>
    </w:p>
    <w:p w14:paraId="7BABC140" w14:textId="77777777" w:rsidR="00382F71" w:rsidRDefault="00000000">
      <w:pPr>
        <w:pStyle w:val="a3"/>
        <w:spacing w:before="1" w:line="417" w:lineRule="auto"/>
        <w:ind w:left="471" w:right="351" w:firstLine="420"/>
        <w:jc w:val="both"/>
      </w:pPr>
      <w:r>
        <w:rPr>
          <w:spacing w:val="-8"/>
        </w:rPr>
        <w:t xml:space="preserve">主要 </w:t>
      </w:r>
      <w:proofErr w:type="spellStart"/>
      <w:r>
        <w:rPr>
          <w:rFonts w:ascii="Calibri" w:eastAsia="Calibri"/>
        </w:rPr>
        <w:t>MyISAM</w:t>
      </w:r>
      <w:proofErr w:type="spellEnd"/>
      <w:r>
        <w:rPr>
          <w:rFonts w:ascii="Calibri" w:eastAsia="Calibri"/>
          <w:spacing w:val="37"/>
        </w:rPr>
        <w:t xml:space="preserve"> </w:t>
      </w:r>
      <w:r>
        <w:rPr>
          <w:spacing w:val="-11"/>
        </w:rPr>
        <w:t xml:space="preserve">与 </w:t>
      </w:r>
      <w:r>
        <w:rPr>
          <w:rFonts w:ascii="Calibri" w:eastAsia="Calibri"/>
        </w:rPr>
        <w:t>InnoDB</w:t>
      </w:r>
      <w:r>
        <w:rPr>
          <w:rFonts w:ascii="Calibri" w:eastAsia="Calibri"/>
          <w:spacing w:val="37"/>
        </w:rPr>
        <w:t xml:space="preserve"> </w:t>
      </w:r>
      <w:r>
        <w:t>两个引擎，其主要区别如下：</w:t>
      </w:r>
      <w:r>
        <w:rPr>
          <w:rFonts w:ascii="Calibri" w:eastAsia="Calibri"/>
        </w:rPr>
        <w:t>InnoDB</w:t>
      </w:r>
      <w:r>
        <w:rPr>
          <w:rFonts w:ascii="Calibri" w:eastAsia="Calibri"/>
          <w:spacing w:val="35"/>
        </w:rPr>
        <w:t xml:space="preserve"> </w:t>
      </w:r>
      <w:r>
        <w:t>支持事务，</w:t>
      </w:r>
      <w:proofErr w:type="spellStart"/>
      <w:r>
        <w:rPr>
          <w:rFonts w:ascii="Calibri" w:eastAsia="Calibri"/>
        </w:rPr>
        <w:t>MyISAM</w:t>
      </w:r>
      <w:proofErr w:type="spellEnd"/>
      <w:r>
        <w:rPr>
          <w:rFonts w:ascii="Calibri" w:eastAsia="Calibri"/>
          <w:spacing w:val="39"/>
        </w:rPr>
        <w:t xml:space="preserve"> </w:t>
      </w:r>
      <w:r>
        <w:t>不支持，这一</w:t>
      </w:r>
      <w:r>
        <w:rPr>
          <w:w w:val="95"/>
        </w:rPr>
        <w:t>点是非常之重要。事务是一种高级的处理方式，如在</w:t>
      </w:r>
      <w:proofErr w:type="gramStart"/>
      <w:r>
        <w:rPr>
          <w:w w:val="95"/>
        </w:rPr>
        <w:t>一些列</w:t>
      </w:r>
      <w:proofErr w:type="gramEnd"/>
      <w:r>
        <w:rPr>
          <w:w w:val="95"/>
        </w:rPr>
        <w:t>增删改中只要哪个出错还</w:t>
      </w:r>
      <w:proofErr w:type="gramStart"/>
      <w:r>
        <w:rPr>
          <w:w w:val="95"/>
        </w:rPr>
        <w:t>可以回滚还原</w:t>
      </w:r>
      <w:proofErr w:type="gramEnd"/>
      <w:r>
        <w:rPr>
          <w:w w:val="95"/>
        </w:rPr>
        <w:t>，</w:t>
      </w:r>
      <w:r>
        <w:rPr>
          <w:spacing w:val="236"/>
        </w:rPr>
        <w:t xml:space="preserve"> </w:t>
      </w:r>
      <w:r>
        <w:t xml:space="preserve">而 </w:t>
      </w:r>
      <w:proofErr w:type="spellStart"/>
      <w:r>
        <w:rPr>
          <w:rFonts w:ascii="Calibri" w:eastAsia="Calibri"/>
        </w:rPr>
        <w:t>MyISAM</w:t>
      </w:r>
      <w:proofErr w:type="spellEnd"/>
      <w:r>
        <w:rPr>
          <w:rFonts w:ascii="Calibri" w:eastAsia="Calibri"/>
          <w:spacing w:val="6"/>
        </w:rPr>
        <w:t xml:space="preserve"> </w:t>
      </w:r>
      <w:r>
        <w:t>就不可以了；</w:t>
      </w:r>
    </w:p>
    <w:p w14:paraId="0721B521" w14:textId="77777777" w:rsidR="00382F71" w:rsidRDefault="00000000">
      <w:pPr>
        <w:pStyle w:val="a3"/>
        <w:spacing w:line="269" w:lineRule="exact"/>
        <w:ind w:left="891"/>
      </w:pPr>
      <w:proofErr w:type="spellStart"/>
      <w:r>
        <w:rPr>
          <w:rFonts w:ascii="Calibri" w:eastAsia="Calibri"/>
        </w:rPr>
        <w:t>MyISAM</w:t>
      </w:r>
      <w:proofErr w:type="spellEnd"/>
      <w:r>
        <w:rPr>
          <w:rFonts w:ascii="Calibri" w:eastAsia="Calibri"/>
          <w:spacing w:val="12"/>
        </w:rPr>
        <w:t xml:space="preserve">   </w:t>
      </w:r>
      <w:r>
        <w:t>适合查询以及插入为主的应用，</w:t>
      </w:r>
      <w:r>
        <w:rPr>
          <w:rFonts w:ascii="Calibri" w:eastAsia="Calibri"/>
        </w:rPr>
        <w:t>InnoDB</w:t>
      </w:r>
      <w:r>
        <w:rPr>
          <w:rFonts w:ascii="Calibri" w:eastAsia="Calibri"/>
          <w:spacing w:val="12"/>
        </w:rPr>
        <w:t xml:space="preserve">   </w:t>
      </w:r>
      <w:r>
        <w:t>适合频繁修改以及涉及到安全性较高的应用；</w:t>
      </w:r>
    </w:p>
    <w:p w14:paraId="332E76A6" w14:textId="77777777" w:rsidR="00382F71" w:rsidRDefault="00382F71">
      <w:pPr>
        <w:pStyle w:val="a3"/>
        <w:spacing w:before="6"/>
        <w:rPr>
          <w:sz w:val="15"/>
        </w:rPr>
      </w:pPr>
    </w:p>
    <w:p w14:paraId="188A98F8" w14:textId="77777777" w:rsidR="00382F71" w:rsidRDefault="00000000">
      <w:pPr>
        <w:pStyle w:val="a3"/>
        <w:ind w:left="891"/>
      </w:pPr>
      <w:r>
        <w:rPr>
          <w:rFonts w:ascii="Calibri" w:eastAsia="Calibri"/>
        </w:rPr>
        <w:t>InnoDB</w:t>
      </w:r>
      <w:r>
        <w:rPr>
          <w:rFonts w:ascii="Calibri" w:eastAsia="Calibri"/>
          <w:spacing w:val="5"/>
        </w:rPr>
        <w:t xml:space="preserve"> </w:t>
      </w:r>
      <w:r>
        <w:t>支持外键，</w:t>
      </w:r>
      <w:proofErr w:type="spellStart"/>
      <w:r>
        <w:rPr>
          <w:rFonts w:ascii="Calibri" w:eastAsia="Calibri"/>
        </w:rPr>
        <w:t>MyISAM</w:t>
      </w:r>
      <w:proofErr w:type="spellEnd"/>
      <w:r>
        <w:rPr>
          <w:rFonts w:ascii="Calibri" w:eastAsia="Calibri"/>
          <w:spacing w:val="53"/>
        </w:rPr>
        <w:t xml:space="preserve"> </w:t>
      </w:r>
      <w:r>
        <w:t>不支持；</w:t>
      </w:r>
    </w:p>
    <w:p w14:paraId="181B33B2" w14:textId="77777777" w:rsidR="00382F71" w:rsidRDefault="00382F71">
      <w:pPr>
        <w:pStyle w:val="a3"/>
        <w:spacing w:before="7"/>
        <w:rPr>
          <w:sz w:val="15"/>
        </w:rPr>
      </w:pPr>
    </w:p>
    <w:p w14:paraId="669ADFB8" w14:textId="77777777" w:rsidR="00382F71" w:rsidRDefault="00000000">
      <w:pPr>
        <w:pStyle w:val="a3"/>
        <w:ind w:left="891"/>
      </w:pPr>
      <w:proofErr w:type="spellStart"/>
      <w:r>
        <w:rPr>
          <w:rFonts w:ascii="Calibri" w:eastAsia="Calibri"/>
          <w:w w:val="95"/>
        </w:rPr>
        <w:t>MyISAM</w:t>
      </w:r>
      <w:proofErr w:type="spellEnd"/>
      <w:r>
        <w:rPr>
          <w:rFonts w:ascii="Calibri" w:eastAsia="Calibri"/>
          <w:spacing w:val="107"/>
        </w:rPr>
        <w:t xml:space="preserve"> </w:t>
      </w:r>
      <w:r>
        <w:rPr>
          <w:w w:val="95"/>
        </w:rPr>
        <w:t>是默认引擎，</w:t>
      </w:r>
      <w:r>
        <w:rPr>
          <w:rFonts w:ascii="Calibri" w:eastAsia="Calibri"/>
          <w:w w:val="95"/>
        </w:rPr>
        <w:t>InnoDB</w:t>
      </w:r>
      <w:r>
        <w:rPr>
          <w:rFonts w:ascii="Calibri" w:eastAsia="Calibri"/>
          <w:spacing w:val="109"/>
        </w:rPr>
        <w:t xml:space="preserve"> </w:t>
      </w:r>
      <w:r>
        <w:rPr>
          <w:spacing w:val="9"/>
          <w:w w:val="95"/>
        </w:rPr>
        <w:t xml:space="preserve">需要指定； </w:t>
      </w:r>
      <w:r>
        <w:rPr>
          <w:rFonts w:ascii="Calibri" w:eastAsia="Calibri"/>
          <w:w w:val="95"/>
        </w:rPr>
        <w:t>InnoDB</w:t>
      </w:r>
      <w:r>
        <w:rPr>
          <w:rFonts w:ascii="Calibri" w:eastAsia="Calibri"/>
          <w:spacing w:val="105"/>
        </w:rPr>
        <w:t xml:space="preserve"> </w:t>
      </w:r>
      <w:r>
        <w:rPr>
          <w:spacing w:val="-5"/>
          <w:w w:val="95"/>
        </w:rPr>
        <w:t xml:space="preserve">不支持 </w:t>
      </w:r>
      <w:r>
        <w:rPr>
          <w:rFonts w:ascii="Calibri" w:eastAsia="Calibri"/>
          <w:w w:val="95"/>
        </w:rPr>
        <w:t>FULLTEXT</w:t>
      </w:r>
      <w:r>
        <w:rPr>
          <w:rFonts w:ascii="Calibri" w:eastAsia="Calibri"/>
          <w:spacing w:val="109"/>
        </w:rPr>
        <w:t xml:space="preserve"> </w:t>
      </w:r>
      <w:r>
        <w:rPr>
          <w:w w:val="95"/>
        </w:rPr>
        <w:t>类型的索引；</w:t>
      </w:r>
    </w:p>
    <w:p w14:paraId="5E858E8D" w14:textId="77777777" w:rsidR="00382F71" w:rsidRDefault="00382F71">
      <w:pPr>
        <w:pStyle w:val="a3"/>
        <w:spacing w:before="7"/>
        <w:rPr>
          <w:sz w:val="15"/>
        </w:rPr>
      </w:pPr>
    </w:p>
    <w:p w14:paraId="44BAA8F7" w14:textId="77777777" w:rsidR="00382F71" w:rsidRDefault="00000000">
      <w:pPr>
        <w:pStyle w:val="a3"/>
        <w:spacing w:line="417" w:lineRule="auto"/>
        <w:ind w:left="471" w:right="352" w:firstLine="420"/>
        <w:jc w:val="both"/>
      </w:pPr>
      <w:r>
        <w:rPr>
          <w:rFonts w:ascii="Calibri" w:eastAsia="Calibri"/>
        </w:rPr>
        <w:t>InnoDB</w:t>
      </w:r>
      <w:r>
        <w:rPr>
          <w:rFonts w:ascii="Calibri" w:eastAsia="Calibri"/>
          <w:spacing w:val="44"/>
        </w:rPr>
        <w:t xml:space="preserve"> </w:t>
      </w:r>
      <w:r>
        <w:rPr>
          <w:spacing w:val="-1"/>
        </w:rPr>
        <w:t xml:space="preserve">中不保存表的行数，如 </w:t>
      </w:r>
      <w:r>
        <w:rPr>
          <w:rFonts w:ascii="Calibri" w:eastAsia="Calibri"/>
        </w:rPr>
        <w:t>select</w:t>
      </w:r>
      <w:r>
        <w:rPr>
          <w:rFonts w:ascii="Calibri" w:eastAsia="Calibri"/>
          <w:spacing w:val="-4"/>
        </w:rPr>
        <w:t xml:space="preserve"> </w:t>
      </w:r>
      <w:r>
        <w:rPr>
          <w:rFonts w:ascii="Calibri" w:eastAsia="Calibri"/>
        </w:rPr>
        <w:t>count(</w:t>
      </w:r>
      <w:r>
        <w:rPr>
          <w:rFonts w:ascii="Calibri" w:eastAsia="Calibri"/>
          <w:spacing w:val="-3"/>
        </w:rPr>
        <w:t xml:space="preserve">) </w:t>
      </w:r>
      <w:r>
        <w:rPr>
          <w:rFonts w:ascii="Calibri" w:eastAsia="Calibri"/>
        </w:rPr>
        <w:t>from</w:t>
      </w:r>
      <w:r>
        <w:rPr>
          <w:rFonts w:ascii="Calibri" w:eastAsia="Calibri"/>
          <w:spacing w:val="-4"/>
        </w:rPr>
        <w:t xml:space="preserve"> </w:t>
      </w:r>
      <w:r>
        <w:rPr>
          <w:rFonts w:ascii="Calibri" w:eastAsia="Calibri"/>
        </w:rPr>
        <w:t>table</w:t>
      </w:r>
      <w:r>
        <w:rPr>
          <w:rFonts w:ascii="Calibri" w:eastAsia="Calibri"/>
          <w:spacing w:val="44"/>
        </w:rPr>
        <w:t xml:space="preserve"> </w:t>
      </w:r>
      <w:r>
        <w:t>时，</w:t>
      </w:r>
      <w:r>
        <w:rPr>
          <w:rFonts w:ascii="Calibri" w:eastAsia="Calibri"/>
        </w:rPr>
        <w:t>InnoDB</w:t>
      </w:r>
      <w:r>
        <w:t>；需要扫描一遍整个表来计算</w:t>
      </w:r>
      <w:r>
        <w:rPr>
          <w:spacing w:val="-12"/>
        </w:rPr>
        <w:t xml:space="preserve">有多少行，但是 </w:t>
      </w:r>
      <w:proofErr w:type="spellStart"/>
      <w:r>
        <w:rPr>
          <w:rFonts w:ascii="Calibri" w:eastAsia="Calibri"/>
        </w:rPr>
        <w:t>MyISAM</w:t>
      </w:r>
      <w:proofErr w:type="spellEnd"/>
      <w:r>
        <w:rPr>
          <w:rFonts w:ascii="Calibri" w:eastAsia="Calibri"/>
          <w:spacing w:val="5"/>
        </w:rPr>
        <w:t xml:space="preserve"> </w:t>
      </w:r>
      <w:r>
        <w:rPr>
          <w:spacing w:val="-9"/>
        </w:rPr>
        <w:t xml:space="preserve">只要简单的读出保存好的行数即可。注意的是，当 </w:t>
      </w:r>
      <w:r>
        <w:rPr>
          <w:rFonts w:ascii="Calibri" w:eastAsia="Calibri"/>
        </w:rPr>
        <w:t>count()</w:t>
      </w:r>
      <w:r>
        <w:rPr>
          <w:spacing w:val="-2"/>
        </w:rPr>
        <w:t xml:space="preserve">语句包含 </w:t>
      </w:r>
      <w:r>
        <w:rPr>
          <w:rFonts w:ascii="Calibri" w:eastAsia="Calibri"/>
        </w:rPr>
        <w:t>where</w:t>
      </w:r>
      <w:r>
        <w:rPr>
          <w:rFonts w:ascii="Calibri" w:eastAsia="Calibri"/>
          <w:spacing w:val="2"/>
        </w:rPr>
        <w:t xml:space="preserve"> </w:t>
      </w:r>
      <w:r>
        <w:t>条</w:t>
      </w:r>
      <w:r>
        <w:rPr>
          <w:spacing w:val="-17"/>
        </w:rPr>
        <w:t xml:space="preserve">件时 </w:t>
      </w:r>
      <w:proofErr w:type="spellStart"/>
      <w:r>
        <w:rPr>
          <w:rFonts w:ascii="Calibri" w:eastAsia="Calibri"/>
        </w:rPr>
        <w:t>MyISAM</w:t>
      </w:r>
      <w:proofErr w:type="spellEnd"/>
      <w:r>
        <w:rPr>
          <w:rFonts w:ascii="Calibri" w:eastAsia="Calibri"/>
          <w:spacing w:val="12"/>
        </w:rPr>
        <w:t xml:space="preserve"> </w:t>
      </w:r>
      <w:r>
        <w:t>也需要扫描整个表；</w:t>
      </w:r>
    </w:p>
    <w:p w14:paraId="47F0DB3B" w14:textId="77777777" w:rsidR="00382F71" w:rsidRDefault="00000000">
      <w:pPr>
        <w:pStyle w:val="a3"/>
        <w:spacing w:line="269" w:lineRule="exact"/>
        <w:ind w:left="471"/>
        <w:jc w:val="both"/>
      </w:pPr>
      <w:r>
        <w:rPr>
          <w:w w:val="95"/>
        </w:rPr>
        <w:t>对于自增长的字段，</w:t>
      </w:r>
      <w:r>
        <w:rPr>
          <w:rFonts w:ascii="Calibri" w:eastAsia="Calibri"/>
          <w:w w:val="95"/>
        </w:rPr>
        <w:t>InnoDB</w:t>
      </w:r>
      <w:r>
        <w:rPr>
          <w:rFonts w:ascii="Calibri" w:eastAsia="Calibri"/>
          <w:spacing w:val="69"/>
        </w:rPr>
        <w:t xml:space="preserve">  </w:t>
      </w:r>
      <w:r>
        <w:rPr>
          <w:spacing w:val="1"/>
          <w:w w:val="95"/>
        </w:rPr>
        <w:t xml:space="preserve">中必须包含只有该字段的索引，但是在 </w:t>
      </w:r>
      <w:proofErr w:type="spellStart"/>
      <w:r>
        <w:rPr>
          <w:rFonts w:ascii="Calibri" w:eastAsia="Calibri"/>
          <w:w w:val="95"/>
        </w:rPr>
        <w:t>MyISAM</w:t>
      </w:r>
      <w:proofErr w:type="spellEnd"/>
      <w:r>
        <w:rPr>
          <w:rFonts w:ascii="Calibri" w:eastAsia="Calibri"/>
          <w:spacing w:val="71"/>
        </w:rPr>
        <w:t xml:space="preserve">  </w:t>
      </w:r>
      <w:r>
        <w:rPr>
          <w:w w:val="95"/>
        </w:rPr>
        <w:t>表中可以和其他字</w:t>
      </w:r>
    </w:p>
    <w:p w14:paraId="7E17358E" w14:textId="77777777" w:rsidR="00382F71" w:rsidRDefault="00382F71">
      <w:pPr>
        <w:pStyle w:val="a3"/>
        <w:spacing w:before="6"/>
        <w:rPr>
          <w:sz w:val="15"/>
        </w:rPr>
      </w:pPr>
    </w:p>
    <w:p w14:paraId="5B6E8198" w14:textId="77777777" w:rsidR="00382F71" w:rsidRDefault="00000000">
      <w:pPr>
        <w:pStyle w:val="a3"/>
        <w:spacing w:before="1"/>
        <w:ind w:left="471"/>
      </w:pPr>
      <w:r>
        <w:rPr>
          <w:spacing w:val="-1"/>
        </w:rPr>
        <w:t>段一起建立联合索引；清空整个表时，</w:t>
      </w:r>
      <w:r>
        <w:rPr>
          <w:rFonts w:ascii="Calibri" w:eastAsia="Calibri"/>
          <w:spacing w:val="-1"/>
        </w:rPr>
        <w:t>InnoDB</w:t>
      </w:r>
      <w:r>
        <w:rPr>
          <w:rFonts w:ascii="Calibri" w:eastAsia="Calibri"/>
          <w:spacing w:val="21"/>
        </w:rPr>
        <w:t xml:space="preserve"> </w:t>
      </w:r>
      <w:r>
        <w:rPr>
          <w:spacing w:val="-1"/>
        </w:rPr>
        <w:t>是一行</w:t>
      </w:r>
      <w:proofErr w:type="gramStart"/>
      <w:r>
        <w:rPr>
          <w:spacing w:val="-1"/>
        </w:rPr>
        <w:t>一行</w:t>
      </w:r>
      <w:proofErr w:type="gramEnd"/>
      <w:r>
        <w:rPr>
          <w:spacing w:val="-1"/>
        </w:rPr>
        <w:t>的删除，效率非常慢。</w:t>
      </w:r>
      <w:proofErr w:type="spellStart"/>
      <w:r>
        <w:rPr>
          <w:rFonts w:ascii="Calibri" w:eastAsia="Calibri"/>
          <w:spacing w:val="-1"/>
        </w:rPr>
        <w:t>MyISAM</w:t>
      </w:r>
      <w:proofErr w:type="spellEnd"/>
      <w:r>
        <w:rPr>
          <w:rFonts w:ascii="Calibri" w:eastAsia="Calibri"/>
          <w:spacing w:val="23"/>
        </w:rPr>
        <w:t xml:space="preserve"> </w:t>
      </w:r>
      <w:r>
        <w:t>则会重建表；</w:t>
      </w:r>
    </w:p>
    <w:p w14:paraId="396E8B8C" w14:textId="77777777" w:rsidR="00382F71" w:rsidRDefault="00382F71">
      <w:pPr>
        <w:pStyle w:val="a3"/>
        <w:spacing w:before="6"/>
        <w:rPr>
          <w:sz w:val="15"/>
        </w:rPr>
      </w:pPr>
    </w:p>
    <w:p w14:paraId="60EC3FD7" w14:textId="77777777" w:rsidR="00382F71" w:rsidRDefault="00000000">
      <w:pPr>
        <w:pStyle w:val="a3"/>
        <w:ind w:left="471"/>
        <w:jc w:val="both"/>
        <w:rPr>
          <w:rFonts w:ascii="Calibri" w:eastAsia="Calibri"/>
        </w:rPr>
      </w:pPr>
      <w:r>
        <w:rPr>
          <w:rFonts w:ascii="Calibri" w:eastAsia="Calibri"/>
        </w:rPr>
        <w:t>InnoDB</w:t>
      </w:r>
      <w:r>
        <w:rPr>
          <w:rFonts w:ascii="Calibri" w:eastAsia="Calibri"/>
          <w:spacing w:val="2"/>
        </w:rPr>
        <w:t xml:space="preserve"> </w:t>
      </w:r>
      <w:r>
        <w:t>支持行锁（</w:t>
      </w:r>
      <w:r>
        <w:rPr>
          <w:spacing w:val="-1"/>
        </w:rPr>
        <w:t>某些情况下</w:t>
      </w:r>
      <w:proofErr w:type="gramStart"/>
      <w:r>
        <w:rPr>
          <w:spacing w:val="-1"/>
        </w:rPr>
        <w:t>还是锁整表</w:t>
      </w:r>
      <w:proofErr w:type="gramEnd"/>
      <w:r>
        <w:rPr>
          <w:spacing w:val="-1"/>
        </w:rPr>
        <w:t xml:space="preserve">，如 </w:t>
      </w:r>
      <w:r>
        <w:rPr>
          <w:rFonts w:ascii="Calibri" w:eastAsia="Calibri"/>
        </w:rPr>
        <w:t>update</w:t>
      </w:r>
      <w:r>
        <w:rPr>
          <w:rFonts w:ascii="Calibri" w:eastAsia="Calibri"/>
          <w:spacing w:val="-4"/>
        </w:rPr>
        <w:t xml:space="preserve"> </w:t>
      </w:r>
      <w:r>
        <w:rPr>
          <w:rFonts w:ascii="Calibri" w:eastAsia="Calibri"/>
        </w:rPr>
        <w:t>table</w:t>
      </w:r>
      <w:r>
        <w:rPr>
          <w:rFonts w:ascii="Calibri" w:eastAsia="Calibri"/>
          <w:spacing w:val="-5"/>
        </w:rPr>
        <w:t xml:space="preserve"> </w:t>
      </w:r>
      <w:r>
        <w:rPr>
          <w:rFonts w:ascii="Calibri" w:eastAsia="Calibri"/>
        </w:rPr>
        <w:t>set</w:t>
      </w:r>
      <w:r>
        <w:rPr>
          <w:rFonts w:ascii="Calibri" w:eastAsia="Calibri"/>
          <w:spacing w:val="-3"/>
        </w:rPr>
        <w:t xml:space="preserve"> </w:t>
      </w:r>
      <w:r>
        <w:rPr>
          <w:rFonts w:ascii="Calibri" w:eastAsia="Calibri"/>
        </w:rPr>
        <w:t>a=1</w:t>
      </w:r>
      <w:r>
        <w:rPr>
          <w:rFonts w:ascii="Calibri" w:eastAsia="Calibri"/>
          <w:spacing w:val="-2"/>
        </w:rPr>
        <w:t xml:space="preserve"> </w:t>
      </w:r>
      <w:r>
        <w:rPr>
          <w:rFonts w:ascii="Calibri" w:eastAsia="Calibri"/>
        </w:rPr>
        <w:t>where</w:t>
      </w:r>
      <w:r>
        <w:rPr>
          <w:rFonts w:ascii="Calibri" w:eastAsia="Calibri"/>
          <w:spacing w:val="-2"/>
        </w:rPr>
        <w:t xml:space="preserve"> </w:t>
      </w:r>
      <w:r>
        <w:rPr>
          <w:rFonts w:ascii="Calibri" w:eastAsia="Calibri"/>
        </w:rPr>
        <w:t>user</w:t>
      </w:r>
      <w:r>
        <w:rPr>
          <w:rFonts w:ascii="Calibri" w:eastAsia="Calibri"/>
          <w:spacing w:val="-1"/>
        </w:rPr>
        <w:t xml:space="preserve"> </w:t>
      </w:r>
      <w:r>
        <w:rPr>
          <w:rFonts w:ascii="Calibri" w:eastAsia="Calibri"/>
        </w:rPr>
        <w:t>like</w:t>
      </w:r>
      <w:r>
        <w:rPr>
          <w:rFonts w:ascii="Calibri" w:eastAsia="Calibri"/>
          <w:spacing w:val="-3"/>
        </w:rPr>
        <w:t xml:space="preserve"> '%</w:t>
      </w:r>
      <w:r>
        <w:rPr>
          <w:rFonts w:ascii="Calibri" w:eastAsia="Calibri"/>
        </w:rPr>
        <w:t>lee%'</w:t>
      </w:r>
    </w:p>
    <w:p w14:paraId="625A0DF8" w14:textId="77777777" w:rsidR="00382F71" w:rsidRDefault="00382F71">
      <w:pPr>
        <w:jc w:val="both"/>
        <w:rPr>
          <w:rFonts w:ascii="Calibri" w:eastAsia="Calibri"/>
        </w:rPr>
        <w:sectPr w:rsidR="00382F71">
          <w:pgSz w:w="11910" w:h="16840"/>
          <w:pgMar w:top="1300" w:right="940" w:bottom="680" w:left="820" w:header="0" w:footer="406" w:gutter="0"/>
          <w:cols w:space="720"/>
        </w:sectPr>
      </w:pPr>
    </w:p>
    <w:p w14:paraId="33D6CE64" w14:textId="77777777" w:rsidR="00382F71" w:rsidRDefault="00000000">
      <w:pPr>
        <w:pStyle w:val="3"/>
        <w:numPr>
          <w:ilvl w:val="5"/>
          <w:numId w:val="0"/>
        </w:numPr>
        <w:tabs>
          <w:tab w:val="left" w:pos="1192"/>
        </w:tabs>
        <w:spacing w:before="42"/>
        <w:ind w:left="1191" w:hanging="721"/>
        <w:rPr>
          <w:rFonts w:ascii="Calibri" w:eastAsia="Calibri"/>
          <w:color w:val="4AACC5"/>
        </w:rPr>
      </w:pPr>
      <w:bookmarkStart w:id="721" w:name="3.1.14如何对查询命令进行优化？"/>
      <w:bookmarkStart w:id="722" w:name="_bookmark361"/>
      <w:bookmarkEnd w:id="721"/>
      <w:bookmarkEnd w:id="722"/>
      <w:r>
        <w:rPr>
          <w:rFonts w:ascii="Calibri" w:eastAsia="Calibri" w:hint="eastAsia"/>
          <w:b/>
          <w:bCs/>
          <w:color w:val="4AACC5"/>
          <w:spacing w:val="-1"/>
        </w:rPr>
        <w:lastRenderedPageBreak/>
        <w:t>3</w:t>
      </w:r>
      <w:r>
        <w:rPr>
          <w:rFonts w:ascii="Calibri" w:eastAsia="Calibri"/>
          <w:b/>
          <w:bCs/>
          <w:color w:val="4AACC5"/>
          <w:spacing w:val="-1"/>
        </w:rPr>
        <w:t>.1.1</w:t>
      </w:r>
      <w:r>
        <w:rPr>
          <w:rFonts w:ascii="Calibri" w:eastAsia="Calibri" w:hint="eastAsia"/>
          <w:b/>
          <w:bCs/>
          <w:color w:val="4AACC5"/>
          <w:spacing w:val="-1"/>
        </w:rPr>
        <w:t>4</w:t>
      </w:r>
      <w:r>
        <w:rPr>
          <w:color w:val="4AACC5"/>
        </w:rPr>
        <w:t>如何对查询命令进行优化？</w:t>
      </w:r>
    </w:p>
    <w:p w14:paraId="52B8B05D" w14:textId="77777777" w:rsidR="00382F71" w:rsidRDefault="00382F71">
      <w:pPr>
        <w:pStyle w:val="a3"/>
        <w:spacing w:before="10"/>
        <w:rPr>
          <w:sz w:val="22"/>
        </w:rPr>
      </w:pPr>
    </w:p>
    <w:p w14:paraId="1252B80E" w14:textId="77777777" w:rsidR="00382F71" w:rsidRDefault="00000000">
      <w:pPr>
        <w:pStyle w:val="a5"/>
        <w:numPr>
          <w:ilvl w:val="0"/>
          <w:numId w:val="158"/>
        </w:numPr>
        <w:tabs>
          <w:tab w:val="left" w:pos="626"/>
        </w:tabs>
        <w:rPr>
          <w:sz w:val="21"/>
        </w:rPr>
      </w:pPr>
      <w:r>
        <w:rPr>
          <w:spacing w:val="-1"/>
          <w:w w:val="95"/>
          <w:sz w:val="21"/>
        </w:rPr>
        <w:t>应尽量</w:t>
      </w:r>
      <w:proofErr w:type="gramStart"/>
      <w:r>
        <w:rPr>
          <w:spacing w:val="-1"/>
          <w:w w:val="95"/>
          <w:sz w:val="21"/>
        </w:rPr>
        <w:t>避免全表扫描</w:t>
      </w:r>
      <w:proofErr w:type="gramEnd"/>
      <w:r>
        <w:rPr>
          <w:spacing w:val="-1"/>
          <w:w w:val="95"/>
          <w:sz w:val="21"/>
        </w:rPr>
        <w:t xml:space="preserve">，首先应考虑在 </w:t>
      </w:r>
      <w:r>
        <w:rPr>
          <w:rFonts w:ascii="Calibri" w:eastAsia="Calibri"/>
          <w:w w:val="95"/>
          <w:sz w:val="21"/>
        </w:rPr>
        <w:t>where</w:t>
      </w:r>
      <w:r>
        <w:rPr>
          <w:rFonts w:ascii="Calibri" w:eastAsia="Calibri"/>
          <w:spacing w:val="119"/>
          <w:sz w:val="21"/>
        </w:rPr>
        <w:t xml:space="preserve"> </w:t>
      </w:r>
      <w:r>
        <w:rPr>
          <w:spacing w:val="38"/>
          <w:w w:val="95"/>
          <w:sz w:val="21"/>
        </w:rPr>
        <w:t xml:space="preserve">及 </w:t>
      </w:r>
      <w:r>
        <w:rPr>
          <w:rFonts w:ascii="Calibri" w:eastAsia="Calibri"/>
          <w:w w:val="95"/>
          <w:sz w:val="21"/>
        </w:rPr>
        <w:t>order</w:t>
      </w:r>
      <w:r>
        <w:rPr>
          <w:rFonts w:ascii="Calibri" w:eastAsia="Calibri"/>
          <w:spacing w:val="31"/>
          <w:w w:val="95"/>
          <w:sz w:val="21"/>
        </w:rPr>
        <w:t xml:space="preserve"> </w:t>
      </w:r>
      <w:r>
        <w:rPr>
          <w:rFonts w:ascii="Calibri" w:eastAsia="Calibri"/>
          <w:w w:val="95"/>
          <w:sz w:val="21"/>
        </w:rPr>
        <w:t>by</w:t>
      </w:r>
      <w:r>
        <w:rPr>
          <w:rFonts w:ascii="Calibri" w:eastAsia="Calibri"/>
          <w:spacing w:val="123"/>
          <w:sz w:val="21"/>
        </w:rPr>
        <w:t xml:space="preserve"> </w:t>
      </w:r>
      <w:r>
        <w:rPr>
          <w:w w:val="95"/>
          <w:sz w:val="21"/>
        </w:rPr>
        <w:t>涉及的列上建立索。</w:t>
      </w:r>
    </w:p>
    <w:p w14:paraId="0A6BA384" w14:textId="77777777" w:rsidR="00382F71" w:rsidRDefault="00382F71">
      <w:pPr>
        <w:pStyle w:val="a3"/>
        <w:spacing w:before="7"/>
        <w:rPr>
          <w:sz w:val="15"/>
        </w:rPr>
      </w:pPr>
    </w:p>
    <w:p w14:paraId="5E6CBBCB" w14:textId="77777777" w:rsidR="00382F71" w:rsidRDefault="00000000">
      <w:pPr>
        <w:pStyle w:val="a5"/>
        <w:numPr>
          <w:ilvl w:val="0"/>
          <w:numId w:val="158"/>
        </w:numPr>
        <w:tabs>
          <w:tab w:val="left" w:pos="637"/>
        </w:tabs>
        <w:spacing w:line="417" w:lineRule="auto"/>
        <w:ind w:left="471" w:right="353" w:firstLine="0"/>
        <w:rPr>
          <w:sz w:val="21"/>
        </w:rPr>
      </w:pPr>
      <w:r>
        <w:rPr>
          <w:w w:val="95"/>
          <w:sz w:val="21"/>
        </w:rPr>
        <w:t xml:space="preserve">应尽量避免在 </w:t>
      </w:r>
      <w:r>
        <w:rPr>
          <w:rFonts w:ascii="Calibri" w:eastAsia="Calibri"/>
          <w:w w:val="95"/>
          <w:sz w:val="21"/>
        </w:rPr>
        <w:t>where</w:t>
      </w:r>
      <w:r>
        <w:rPr>
          <w:rFonts w:ascii="Calibri" w:eastAsia="Calibri"/>
          <w:spacing w:val="98"/>
          <w:sz w:val="21"/>
        </w:rPr>
        <w:t xml:space="preserve"> </w:t>
      </w:r>
      <w:r>
        <w:rPr>
          <w:w w:val="95"/>
          <w:sz w:val="21"/>
        </w:rPr>
        <w:t xml:space="preserve">子句中对字段进行 </w:t>
      </w:r>
      <w:r>
        <w:rPr>
          <w:rFonts w:ascii="Calibri" w:eastAsia="Calibri"/>
          <w:w w:val="95"/>
          <w:sz w:val="21"/>
        </w:rPr>
        <w:t>null</w:t>
      </w:r>
      <w:r>
        <w:rPr>
          <w:rFonts w:ascii="Calibri" w:eastAsia="Calibri"/>
          <w:spacing w:val="106"/>
          <w:sz w:val="21"/>
        </w:rPr>
        <w:t xml:space="preserve"> </w:t>
      </w:r>
      <w:r>
        <w:rPr>
          <w:w w:val="95"/>
          <w:sz w:val="21"/>
        </w:rPr>
        <w:t>值判断，避免使用</w:t>
      </w:r>
      <w:r>
        <w:rPr>
          <w:rFonts w:ascii="Calibri" w:eastAsia="Calibri"/>
          <w:w w:val="95"/>
          <w:sz w:val="21"/>
        </w:rPr>
        <w:t>!=</w:t>
      </w:r>
      <w:r>
        <w:rPr>
          <w:w w:val="95"/>
          <w:sz w:val="21"/>
        </w:rPr>
        <w:t>或</w:t>
      </w:r>
      <w:r>
        <w:rPr>
          <w:rFonts w:ascii="Calibri" w:eastAsia="Calibri"/>
          <w:w w:val="95"/>
          <w:sz w:val="21"/>
        </w:rPr>
        <w:t>&lt;&gt;</w:t>
      </w:r>
      <w:r>
        <w:rPr>
          <w:spacing w:val="10"/>
          <w:w w:val="95"/>
          <w:sz w:val="21"/>
        </w:rPr>
        <w:t xml:space="preserve">操作符，避免使用 </w:t>
      </w:r>
      <w:r>
        <w:rPr>
          <w:rFonts w:ascii="Calibri" w:eastAsia="Calibri"/>
          <w:w w:val="95"/>
          <w:sz w:val="21"/>
        </w:rPr>
        <w:t>or</w:t>
      </w:r>
      <w:r>
        <w:rPr>
          <w:rFonts w:ascii="Calibri" w:eastAsia="Calibri"/>
          <w:spacing w:val="104"/>
          <w:sz w:val="21"/>
        </w:rPr>
        <w:t xml:space="preserve"> </w:t>
      </w:r>
      <w:r>
        <w:rPr>
          <w:w w:val="95"/>
          <w:sz w:val="21"/>
        </w:rPr>
        <w:t>连接条</w:t>
      </w:r>
      <w:r>
        <w:rPr>
          <w:spacing w:val="-7"/>
          <w:w w:val="95"/>
          <w:sz w:val="21"/>
        </w:rPr>
        <w:t xml:space="preserve">件，或在 </w:t>
      </w:r>
      <w:r>
        <w:rPr>
          <w:rFonts w:ascii="Calibri" w:eastAsia="Calibri"/>
          <w:w w:val="95"/>
          <w:sz w:val="21"/>
        </w:rPr>
        <w:t>where</w:t>
      </w:r>
      <w:r>
        <w:rPr>
          <w:rFonts w:ascii="Calibri" w:eastAsia="Calibri"/>
          <w:spacing w:val="41"/>
          <w:w w:val="95"/>
          <w:sz w:val="21"/>
        </w:rPr>
        <w:t xml:space="preserve"> </w:t>
      </w:r>
      <w:r>
        <w:rPr>
          <w:w w:val="95"/>
          <w:sz w:val="21"/>
        </w:rPr>
        <w:t>子句中使用参数、对字段进行表达式或函数操作，否则会导致权标扫描</w:t>
      </w:r>
    </w:p>
    <w:p w14:paraId="0C6D4778" w14:textId="77777777" w:rsidR="00382F71" w:rsidRDefault="00000000">
      <w:pPr>
        <w:pStyle w:val="a5"/>
        <w:numPr>
          <w:ilvl w:val="0"/>
          <w:numId w:val="158"/>
        </w:numPr>
        <w:tabs>
          <w:tab w:val="left" w:pos="614"/>
        </w:tabs>
        <w:spacing w:line="417" w:lineRule="auto"/>
        <w:ind w:left="471" w:right="353" w:firstLine="0"/>
        <w:rPr>
          <w:sz w:val="21"/>
        </w:rPr>
      </w:pPr>
      <w:r>
        <w:rPr>
          <w:spacing w:val="21"/>
          <w:w w:val="95"/>
          <w:sz w:val="21"/>
        </w:rPr>
        <w:t xml:space="preserve">不要在 </w:t>
      </w:r>
      <w:r>
        <w:rPr>
          <w:rFonts w:ascii="Calibri" w:eastAsia="Calibri" w:hAnsi="Calibri"/>
          <w:w w:val="95"/>
          <w:sz w:val="21"/>
        </w:rPr>
        <w:t>where</w:t>
      </w:r>
      <w:r>
        <w:rPr>
          <w:rFonts w:ascii="Calibri" w:eastAsia="Calibri" w:hAnsi="Calibri"/>
          <w:spacing w:val="81"/>
          <w:sz w:val="21"/>
        </w:rPr>
        <w:t xml:space="preserve">  </w:t>
      </w:r>
      <w:r>
        <w:rPr>
          <w:w w:val="95"/>
          <w:sz w:val="21"/>
        </w:rPr>
        <w:t>子句中的</w:t>
      </w:r>
      <w:r>
        <w:rPr>
          <w:rFonts w:ascii="Calibri" w:eastAsia="Calibri" w:hAnsi="Calibri"/>
          <w:w w:val="95"/>
          <w:sz w:val="21"/>
        </w:rPr>
        <w:t>“=”</w:t>
      </w:r>
      <w:r>
        <w:rPr>
          <w:w w:val="95"/>
          <w:sz w:val="21"/>
        </w:rPr>
        <w:t>左边进行函数、算术运算或其他表达式运算，否则系统将可能无法正确使</w:t>
      </w:r>
      <w:r>
        <w:rPr>
          <w:sz w:val="21"/>
        </w:rPr>
        <w:t>用索引。</w:t>
      </w:r>
    </w:p>
    <w:p w14:paraId="575B8F93" w14:textId="77777777" w:rsidR="00382F71" w:rsidRDefault="00000000">
      <w:pPr>
        <w:pStyle w:val="a5"/>
        <w:numPr>
          <w:ilvl w:val="0"/>
          <w:numId w:val="158"/>
        </w:numPr>
        <w:tabs>
          <w:tab w:val="left" w:pos="636"/>
        </w:tabs>
        <w:spacing w:line="417" w:lineRule="auto"/>
        <w:ind w:left="471" w:right="351" w:firstLine="0"/>
        <w:rPr>
          <w:sz w:val="21"/>
        </w:rPr>
      </w:pPr>
      <w:r>
        <w:rPr>
          <w:w w:val="95"/>
          <w:sz w:val="21"/>
        </w:rPr>
        <w:t>使用索引字段作为条件时，如果该索引是复合索引，那么必须使用到该索引中的第一个字段作为条件</w:t>
      </w:r>
      <w:r>
        <w:rPr>
          <w:spacing w:val="77"/>
          <w:w w:val="95"/>
          <w:sz w:val="21"/>
        </w:rPr>
        <w:t xml:space="preserve"> </w:t>
      </w:r>
      <w:r>
        <w:rPr>
          <w:sz w:val="21"/>
        </w:rPr>
        <w:t>时才能保证系统使用该索引，否则该索引将不会被使用。</w:t>
      </w:r>
    </w:p>
    <w:p w14:paraId="6E9FD118" w14:textId="77777777" w:rsidR="00382F71" w:rsidRDefault="00000000">
      <w:pPr>
        <w:pStyle w:val="a5"/>
        <w:numPr>
          <w:ilvl w:val="0"/>
          <w:numId w:val="158"/>
        </w:numPr>
        <w:tabs>
          <w:tab w:val="left" w:pos="630"/>
        </w:tabs>
        <w:spacing w:line="417" w:lineRule="auto"/>
        <w:ind w:left="471" w:right="6259" w:firstLine="0"/>
        <w:rPr>
          <w:sz w:val="21"/>
        </w:rPr>
      </w:pPr>
      <w:r>
        <w:rPr>
          <w:spacing w:val="-1"/>
          <w:sz w:val="21"/>
        </w:rPr>
        <w:t xml:space="preserve">很多时候可考虑用 </w:t>
      </w:r>
      <w:r>
        <w:rPr>
          <w:rFonts w:ascii="Calibri" w:eastAsia="Calibri"/>
          <w:sz w:val="21"/>
        </w:rPr>
        <w:t>exists</w:t>
      </w:r>
      <w:r>
        <w:rPr>
          <w:rFonts w:ascii="Calibri" w:eastAsia="Calibri"/>
          <w:spacing w:val="5"/>
          <w:sz w:val="21"/>
        </w:rPr>
        <w:t xml:space="preserve"> </w:t>
      </w:r>
      <w:r>
        <w:rPr>
          <w:spacing w:val="-2"/>
          <w:sz w:val="21"/>
        </w:rPr>
        <w:t xml:space="preserve">代替 </w:t>
      </w:r>
      <w:r>
        <w:rPr>
          <w:rFonts w:ascii="Calibri" w:eastAsia="Calibri"/>
          <w:sz w:val="21"/>
        </w:rPr>
        <w:t>in</w:t>
      </w:r>
      <w:r>
        <w:rPr>
          <w:sz w:val="21"/>
        </w:rPr>
        <w:t>。</w:t>
      </w:r>
      <w:r>
        <w:rPr>
          <w:rFonts w:ascii="Calibri" w:eastAsia="Calibri"/>
          <w:sz w:val="21"/>
        </w:rPr>
        <w:t>f.</w:t>
      </w:r>
      <w:r>
        <w:rPr>
          <w:sz w:val="21"/>
        </w:rPr>
        <w:t>尽量使用数字型字段。</w:t>
      </w:r>
    </w:p>
    <w:p w14:paraId="042565A2" w14:textId="77777777" w:rsidR="00382F71" w:rsidRDefault="00000000">
      <w:pPr>
        <w:pStyle w:val="a3"/>
        <w:spacing w:line="269" w:lineRule="exact"/>
        <w:ind w:left="471"/>
      </w:pPr>
      <w:r>
        <w:rPr>
          <w:rFonts w:ascii="Calibri" w:eastAsia="Calibri"/>
        </w:rPr>
        <w:t>g.</w:t>
      </w:r>
      <w:r>
        <w:rPr>
          <w:spacing w:val="-2"/>
        </w:rPr>
        <w:t xml:space="preserve">尽可能的使用 </w:t>
      </w:r>
      <w:r>
        <w:rPr>
          <w:rFonts w:ascii="Calibri" w:eastAsia="Calibri"/>
        </w:rPr>
        <w:t>varchar/</w:t>
      </w:r>
      <w:proofErr w:type="spellStart"/>
      <w:r>
        <w:rPr>
          <w:rFonts w:ascii="Calibri" w:eastAsia="Calibri"/>
        </w:rPr>
        <w:t>nvarchar</w:t>
      </w:r>
      <w:proofErr w:type="spellEnd"/>
      <w:r>
        <w:rPr>
          <w:rFonts w:ascii="Calibri" w:eastAsia="Calibri"/>
          <w:spacing w:val="47"/>
        </w:rPr>
        <w:t xml:space="preserve"> </w:t>
      </w:r>
      <w:r>
        <w:rPr>
          <w:spacing w:val="-4"/>
        </w:rPr>
        <w:t xml:space="preserve">代替 </w:t>
      </w:r>
      <w:r>
        <w:rPr>
          <w:rFonts w:ascii="Calibri" w:eastAsia="Calibri"/>
        </w:rPr>
        <w:t>char/</w:t>
      </w:r>
      <w:proofErr w:type="spellStart"/>
      <w:r>
        <w:rPr>
          <w:rFonts w:ascii="Calibri" w:eastAsia="Calibri"/>
        </w:rPr>
        <w:t>nchar</w:t>
      </w:r>
      <w:proofErr w:type="spellEnd"/>
      <w:r>
        <w:t>。</w:t>
      </w:r>
    </w:p>
    <w:p w14:paraId="29B89826" w14:textId="77777777" w:rsidR="00382F71" w:rsidRDefault="00382F71">
      <w:pPr>
        <w:pStyle w:val="a3"/>
        <w:spacing w:before="5"/>
        <w:rPr>
          <w:sz w:val="15"/>
        </w:rPr>
      </w:pPr>
    </w:p>
    <w:p w14:paraId="29B1A84C" w14:textId="77777777" w:rsidR="00382F71" w:rsidRDefault="00000000">
      <w:pPr>
        <w:pStyle w:val="a3"/>
        <w:spacing w:before="1" w:line="417" w:lineRule="auto"/>
        <w:ind w:left="471" w:right="910"/>
      </w:pPr>
      <w:r>
        <w:rPr>
          <w:rFonts w:ascii="Calibri" w:eastAsia="Calibri" w:hAnsi="Calibri"/>
        </w:rPr>
        <w:t>h.</w:t>
      </w:r>
      <w:r>
        <w:rPr>
          <w:spacing w:val="-2"/>
        </w:rPr>
        <w:t xml:space="preserve">任何地方都不要使用 </w:t>
      </w:r>
      <w:r>
        <w:rPr>
          <w:rFonts w:ascii="Calibri" w:eastAsia="Calibri" w:hAnsi="Calibri"/>
        </w:rPr>
        <w:t>select</w:t>
      </w:r>
      <w:r>
        <w:rPr>
          <w:rFonts w:ascii="Calibri" w:eastAsia="Calibri" w:hAnsi="Calibri"/>
          <w:spacing w:val="-2"/>
        </w:rPr>
        <w:t xml:space="preserve"> </w:t>
      </w:r>
      <w:r>
        <w:rPr>
          <w:rFonts w:ascii="Calibri" w:eastAsia="Calibri" w:hAnsi="Calibri"/>
        </w:rPr>
        <w:t>from</w:t>
      </w:r>
      <w:r>
        <w:rPr>
          <w:rFonts w:ascii="Calibri" w:eastAsia="Calibri" w:hAnsi="Calibri"/>
          <w:spacing w:val="-4"/>
        </w:rPr>
        <w:t xml:space="preserve"> </w:t>
      </w:r>
      <w:r>
        <w:rPr>
          <w:rFonts w:ascii="Calibri" w:eastAsia="Calibri" w:hAnsi="Calibri"/>
        </w:rPr>
        <w:t>t</w:t>
      </w:r>
      <w:r>
        <w:rPr>
          <w:rFonts w:ascii="Calibri" w:eastAsia="Calibri" w:hAnsi="Calibri"/>
          <w:spacing w:val="48"/>
        </w:rPr>
        <w:t xml:space="preserve"> </w:t>
      </w:r>
      <w:r>
        <w:t>，用具体的字段列表代替</w:t>
      </w:r>
      <w:r>
        <w:rPr>
          <w:rFonts w:ascii="Calibri" w:eastAsia="Calibri" w:hAnsi="Calibri"/>
        </w:rPr>
        <w:t>“”</w:t>
      </w:r>
      <w:r>
        <w:t>，不要返回用不到的任何字段。尽量使用表变量来代替临时表。</w:t>
      </w:r>
    </w:p>
    <w:p w14:paraId="1F9231D2" w14:textId="77777777" w:rsidR="00382F71" w:rsidRDefault="00000000">
      <w:pPr>
        <w:pStyle w:val="a3"/>
        <w:spacing w:line="417" w:lineRule="auto"/>
        <w:ind w:left="471" w:right="4320"/>
      </w:pPr>
      <w:r>
        <w:rPr>
          <w:rFonts w:ascii="Calibri" w:eastAsia="Calibri"/>
          <w:w w:val="95"/>
        </w:rPr>
        <w:t>j.</w:t>
      </w:r>
      <w:r>
        <w:rPr>
          <w:w w:val="95"/>
        </w:rPr>
        <w:t>避免频繁创建和删除临时表，以减少系统</w:t>
      </w:r>
      <w:proofErr w:type="gramStart"/>
      <w:r>
        <w:rPr>
          <w:w w:val="95"/>
        </w:rPr>
        <w:t>表资源</w:t>
      </w:r>
      <w:proofErr w:type="gramEnd"/>
      <w:r>
        <w:rPr>
          <w:w w:val="95"/>
        </w:rPr>
        <w:t>的消耗。</w:t>
      </w:r>
      <w:r>
        <w:rPr>
          <w:spacing w:val="26"/>
          <w:w w:val="95"/>
        </w:rPr>
        <w:t xml:space="preserve"> </w:t>
      </w:r>
      <w:r>
        <w:rPr>
          <w:rFonts w:ascii="Calibri" w:eastAsia="Calibri"/>
        </w:rPr>
        <w:t>k.</w:t>
      </w:r>
      <w:r>
        <w:t>尽量避免使用游标，因为游标的效率较差。</w:t>
      </w:r>
    </w:p>
    <w:p w14:paraId="468E0055" w14:textId="77777777" w:rsidR="00382F71" w:rsidRDefault="00000000">
      <w:pPr>
        <w:pStyle w:val="a3"/>
        <w:tabs>
          <w:tab w:val="left" w:pos="5911"/>
        </w:tabs>
        <w:spacing w:line="417" w:lineRule="auto"/>
        <w:ind w:left="471" w:right="490"/>
      </w:pPr>
      <w:r>
        <w:rPr>
          <w:rFonts w:ascii="Calibri" w:eastAsia="Calibri"/>
        </w:rPr>
        <w:t>l.</w:t>
      </w:r>
      <w:r>
        <w:t>在所有的存储过程和触发器的开始处设置</w:t>
      </w:r>
      <w:r>
        <w:rPr>
          <w:spacing w:val="-7"/>
        </w:rPr>
        <w:t xml:space="preserve"> </w:t>
      </w:r>
      <w:r>
        <w:rPr>
          <w:rFonts w:ascii="Calibri" w:eastAsia="Calibri"/>
        </w:rPr>
        <w:t>SET NOCOUNT</w:t>
      </w:r>
      <w:r>
        <w:rPr>
          <w:rFonts w:ascii="Calibri" w:eastAsia="Calibri"/>
        </w:rPr>
        <w:tab/>
        <w:t>ON</w:t>
      </w:r>
      <w:r>
        <w:rPr>
          <w:rFonts w:ascii="Calibri" w:eastAsia="Calibri"/>
          <w:spacing w:val="6"/>
        </w:rPr>
        <w:t xml:space="preserve"> </w:t>
      </w:r>
      <w:r>
        <w:t>，在结束时设置</w:t>
      </w:r>
      <w:r>
        <w:rPr>
          <w:spacing w:val="-7"/>
        </w:rPr>
        <w:t xml:space="preserve"> </w:t>
      </w:r>
      <w:r>
        <w:rPr>
          <w:rFonts w:ascii="Calibri" w:eastAsia="Calibri"/>
        </w:rPr>
        <w:t>SETNOCOUNT</w:t>
      </w:r>
      <w:r>
        <w:rPr>
          <w:rFonts w:ascii="Calibri" w:eastAsia="Calibri"/>
          <w:spacing w:val="-3"/>
        </w:rPr>
        <w:t xml:space="preserve"> </w:t>
      </w:r>
      <w:r>
        <w:rPr>
          <w:rFonts w:ascii="Calibri" w:eastAsia="Calibri"/>
        </w:rPr>
        <w:t>OFF</w:t>
      </w:r>
      <w:r>
        <w:t>。</w:t>
      </w:r>
      <w:r>
        <w:rPr>
          <w:rFonts w:ascii="Calibri" w:eastAsia="Calibri"/>
        </w:rPr>
        <w:t>m.</w:t>
      </w:r>
      <w:r>
        <w:t>尽量避免大事务操作，提高系统并发能力。</w:t>
      </w:r>
    </w:p>
    <w:p w14:paraId="50AF9BD0" w14:textId="77777777" w:rsidR="00382F71" w:rsidRDefault="00000000">
      <w:pPr>
        <w:pStyle w:val="a3"/>
        <w:spacing w:line="269" w:lineRule="exact"/>
        <w:ind w:left="471"/>
      </w:pPr>
      <w:r>
        <w:rPr>
          <w:rFonts w:ascii="Calibri" w:eastAsia="Calibri"/>
        </w:rPr>
        <w:t>n.</w:t>
      </w:r>
      <w:r>
        <w:t>尽量避免向客户端返回大数据量，</w:t>
      </w:r>
      <w:proofErr w:type="gramStart"/>
      <w:r>
        <w:t>若数据</w:t>
      </w:r>
      <w:proofErr w:type="gramEnd"/>
      <w:r>
        <w:t>量过大，应该考虑相应需求是否合理。</w:t>
      </w:r>
    </w:p>
    <w:p w14:paraId="7BF959B8" w14:textId="77777777" w:rsidR="00382F71" w:rsidRDefault="00382F71">
      <w:pPr>
        <w:pStyle w:val="a3"/>
        <w:rPr>
          <w:sz w:val="22"/>
        </w:rPr>
      </w:pPr>
    </w:p>
    <w:p w14:paraId="27F3DBE9" w14:textId="77777777" w:rsidR="00382F71" w:rsidRDefault="00382F71">
      <w:pPr>
        <w:pStyle w:val="a3"/>
        <w:rPr>
          <w:sz w:val="22"/>
        </w:rPr>
      </w:pPr>
    </w:p>
    <w:p w14:paraId="51483B0E" w14:textId="77777777" w:rsidR="00382F71" w:rsidRDefault="00382F71">
      <w:pPr>
        <w:pStyle w:val="a3"/>
        <w:spacing w:before="8"/>
        <w:rPr>
          <w:sz w:val="24"/>
        </w:rPr>
      </w:pPr>
    </w:p>
    <w:p w14:paraId="5B0E77E1" w14:textId="77777777" w:rsidR="00382F71" w:rsidRDefault="00000000">
      <w:pPr>
        <w:pStyle w:val="3"/>
        <w:numPr>
          <w:ilvl w:val="5"/>
          <w:numId w:val="0"/>
        </w:numPr>
        <w:tabs>
          <w:tab w:val="left" w:pos="1192"/>
        </w:tabs>
        <w:ind w:left="1191" w:hanging="721"/>
        <w:rPr>
          <w:rFonts w:ascii="Calibri" w:eastAsia="Calibri"/>
          <w:color w:val="4AACC5"/>
        </w:rPr>
      </w:pPr>
      <w:bookmarkStart w:id="723" w:name="3.1.15数据库的优化？"/>
      <w:bookmarkStart w:id="724" w:name="_bookmark362"/>
      <w:bookmarkEnd w:id="723"/>
      <w:bookmarkEnd w:id="724"/>
      <w:r>
        <w:rPr>
          <w:rFonts w:ascii="Calibri" w:eastAsia="Calibri" w:hint="eastAsia"/>
          <w:b/>
          <w:bCs/>
          <w:color w:val="4AACC5"/>
          <w:spacing w:val="-1"/>
        </w:rPr>
        <w:t>3</w:t>
      </w:r>
      <w:r>
        <w:rPr>
          <w:rFonts w:ascii="Calibri" w:eastAsia="Calibri"/>
          <w:b/>
          <w:bCs/>
          <w:color w:val="4AACC5"/>
          <w:spacing w:val="-1"/>
        </w:rPr>
        <w:t>.1.1</w:t>
      </w:r>
      <w:r>
        <w:rPr>
          <w:rFonts w:ascii="Calibri" w:eastAsia="Calibri" w:hint="eastAsia"/>
          <w:b/>
          <w:bCs/>
          <w:color w:val="4AACC5"/>
          <w:spacing w:val="-1"/>
        </w:rPr>
        <w:t>5</w:t>
      </w:r>
      <w:r>
        <w:rPr>
          <w:color w:val="4AACC5"/>
        </w:rPr>
        <w:t>数据库的优化？</w:t>
      </w:r>
    </w:p>
    <w:p w14:paraId="5519CCE0" w14:textId="77777777" w:rsidR="00382F71" w:rsidRDefault="00382F71">
      <w:pPr>
        <w:pStyle w:val="a3"/>
        <w:spacing w:before="10"/>
        <w:rPr>
          <w:sz w:val="22"/>
        </w:rPr>
      </w:pPr>
    </w:p>
    <w:p w14:paraId="59D59AEB" w14:textId="77777777" w:rsidR="00382F71" w:rsidRDefault="00000000">
      <w:pPr>
        <w:pStyle w:val="a5"/>
        <w:numPr>
          <w:ilvl w:val="0"/>
          <w:numId w:val="159"/>
        </w:numPr>
        <w:tabs>
          <w:tab w:val="left" w:pos="632"/>
          <w:tab w:val="left" w:pos="2215"/>
        </w:tabs>
        <w:rPr>
          <w:sz w:val="21"/>
        </w:rPr>
      </w:pPr>
      <w:r>
        <w:rPr>
          <w:sz w:val="21"/>
        </w:rPr>
        <w:t>优化索引、</w:t>
      </w:r>
      <w:r>
        <w:rPr>
          <w:rFonts w:ascii="Calibri" w:eastAsia="Calibri"/>
          <w:sz w:val="21"/>
        </w:rPr>
        <w:t>SQL</w:t>
      </w:r>
      <w:r>
        <w:rPr>
          <w:rFonts w:ascii="Calibri" w:eastAsia="Calibri"/>
          <w:sz w:val="21"/>
        </w:rPr>
        <w:tab/>
      </w:r>
      <w:r>
        <w:rPr>
          <w:sz w:val="21"/>
        </w:rPr>
        <w:t>语句、分析慢查询；</w:t>
      </w:r>
    </w:p>
    <w:p w14:paraId="72A518A3" w14:textId="77777777" w:rsidR="00382F71" w:rsidRDefault="00382F71">
      <w:pPr>
        <w:pStyle w:val="a3"/>
        <w:spacing w:before="7"/>
        <w:rPr>
          <w:sz w:val="15"/>
        </w:rPr>
      </w:pPr>
    </w:p>
    <w:p w14:paraId="42AF1B4D" w14:textId="77777777" w:rsidR="00382F71" w:rsidRDefault="00000000">
      <w:pPr>
        <w:pStyle w:val="a5"/>
        <w:numPr>
          <w:ilvl w:val="0"/>
          <w:numId w:val="159"/>
        </w:numPr>
        <w:tabs>
          <w:tab w:val="left" w:pos="632"/>
        </w:tabs>
        <w:rPr>
          <w:sz w:val="21"/>
        </w:rPr>
      </w:pPr>
      <w:r>
        <w:rPr>
          <w:sz w:val="21"/>
        </w:rPr>
        <w:t>设计表的时候严格根据数据库的设计范式来设计数据库；</w:t>
      </w:r>
    </w:p>
    <w:p w14:paraId="52B73D00" w14:textId="77777777" w:rsidR="00382F71" w:rsidRDefault="00382F71">
      <w:pPr>
        <w:pStyle w:val="a3"/>
        <w:spacing w:before="6"/>
        <w:rPr>
          <w:sz w:val="15"/>
        </w:rPr>
      </w:pPr>
    </w:p>
    <w:p w14:paraId="5AAC15A5" w14:textId="77777777" w:rsidR="00382F71" w:rsidRDefault="00000000">
      <w:pPr>
        <w:pStyle w:val="a5"/>
        <w:numPr>
          <w:ilvl w:val="0"/>
          <w:numId w:val="159"/>
        </w:numPr>
        <w:tabs>
          <w:tab w:val="left" w:pos="632"/>
        </w:tabs>
        <w:rPr>
          <w:rFonts w:ascii="Calibri" w:eastAsia="Calibri"/>
          <w:sz w:val="21"/>
        </w:rPr>
      </w:pPr>
      <w:r>
        <w:rPr>
          <w:spacing w:val="-1"/>
          <w:sz w:val="21"/>
        </w:rPr>
        <w:t xml:space="preserve">使用缓存，把经常访问到的数据而且不需要经常变化的数据放在缓存中，能节约磁盘 </w:t>
      </w:r>
      <w:r>
        <w:rPr>
          <w:rFonts w:ascii="Calibri" w:eastAsia="Calibri"/>
          <w:sz w:val="21"/>
        </w:rPr>
        <w:t>IO</w:t>
      </w:r>
    </w:p>
    <w:p w14:paraId="16C74352" w14:textId="77777777" w:rsidR="00382F71" w:rsidRDefault="00382F71">
      <w:pPr>
        <w:pStyle w:val="a3"/>
        <w:spacing w:before="4"/>
        <w:rPr>
          <w:rFonts w:ascii="Calibri"/>
          <w:sz w:val="16"/>
        </w:rPr>
      </w:pPr>
    </w:p>
    <w:p w14:paraId="756E553C" w14:textId="77777777" w:rsidR="00382F71" w:rsidRDefault="00000000">
      <w:pPr>
        <w:pStyle w:val="a5"/>
        <w:numPr>
          <w:ilvl w:val="0"/>
          <w:numId w:val="159"/>
        </w:numPr>
        <w:tabs>
          <w:tab w:val="left" w:pos="632"/>
        </w:tabs>
        <w:rPr>
          <w:sz w:val="21"/>
        </w:rPr>
      </w:pPr>
      <w:r>
        <w:rPr>
          <w:spacing w:val="-2"/>
          <w:sz w:val="21"/>
        </w:rPr>
        <w:t xml:space="preserve">优化硬件；采用 </w:t>
      </w:r>
      <w:r>
        <w:rPr>
          <w:rFonts w:ascii="Calibri" w:eastAsia="Calibri"/>
          <w:sz w:val="21"/>
        </w:rPr>
        <w:t>SSD</w:t>
      </w:r>
      <w:r>
        <w:rPr>
          <w:sz w:val="21"/>
        </w:rPr>
        <w:t>，使用磁盘队列技术</w:t>
      </w:r>
      <w:r>
        <w:rPr>
          <w:rFonts w:ascii="Calibri" w:eastAsia="Calibri"/>
          <w:sz w:val="21"/>
        </w:rPr>
        <w:t>(RAID0,RAID1,RDID5)</w:t>
      </w:r>
      <w:r>
        <w:rPr>
          <w:sz w:val="21"/>
        </w:rPr>
        <w:t>等</w:t>
      </w:r>
    </w:p>
    <w:p w14:paraId="24C8E4B2" w14:textId="77777777" w:rsidR="00382F71" w:rsidRDefault="00382F71">
      <w:pPr>
        <w:pStyle w:val="a3"/>
        <w:spacing w:before="7"/>
        <w:rPr>
          <w:sz w:val="15"/>
        </w:rPr>
      </w:pPr>
    </w:p>
    <w:p w14:paraId="49FA4AEB" w14:textId="77777777" w:rsidR="00382F71" w:rsidRDefault="00000000">
      <w:pPr>
        <w:pStyle w:val="a5"/>
        <w:numPr>
          <w:ilvl w:val="0"/>
          <w:numId w:val="159"/>
        </w:numPr>
        <w:tabs>
          <w:tab w:val="left" w:pos="632"/>
        </w:tabs>
        <w:rPr>
          <w:sz w:val="21"/>
        </w:rPr>
      </w:pPr>
      <w:r>
        <w:rPr>
          <w:spacing w:val="-4"/>
          <w:sz w:val="21"/>
        </w:rPr>
        <w:t xml:space="preserve">采用 </w:t>
      </w:r>
      <w:r>
        <w:rPr>
          <w:rFonts w:ascii="Calibri" w:eastAsia="Calibri"/>
          <w:sz w:val="21"/>
        </w:rPr>
        <w:t>MySQL</w:t>
      </w:r>
      <w:r>
        <w:rPr>
          <w:rFonts w:ascii="Calibri" w:eastAsia="Calibri"/>
          <w:spacing w:val="2"/>
          <w:sz w:val="21"/>
        </w:rPr>
        <w:t xml:space="preserve"> </w:t>
      </w:r>
      <w:r>
        <w:rPr>
          <w:sz w:val="21"/>
        </w:rPr>
        <w:t>内部自带的表分区技术，把数据分层不同的文件，能够提高磁盘的读取效率；</w:t>
      </w:r>
    </w:p>
    <w:p w14:paraId="2218F370" w14:textId="77777777" w:rsidR="00382F71" w:rsidRDefault="00382F71">
      <w:pPr>
        <w:pStyle w:val="a3"/>
        <w:spacing w:before="6"/>
        <w:rPr>
          <w:sz w:val="15"/>
        </w:rPr>
      </w:pPr>
    </w:p>
    <w:p w14:paraId="323FCFE7" w14:textId="77777777" w:rsidR="00382F71" w:rsidRDefault="00000000">
      <w:pPr>
        <w:pStyle w:val="a5"/>
        <w:numPr>
          <w:ilvl w:val="0"/>
          <w:numId w:val="159"/>
        </w:numPr>
        <w:tabs>
          <w:tab w:val="left" w:pos="632"/>
        </w:tabs>
        <w:spacing w:before="1"/>
        <w:rPr>
          <w:sz w:val="21"/>
        </w:rPr>
      </w:pPr>
      <w:r>
        <w:rPr>
          <w:spacing w:val="-1"/>
          <w:sz w:val="21"/>
        </w:rPr>
        <w:t xml:space="preserve">垂直分表；把一些不经常读的数据放在一张表里，节约磁盘 </w:t>
      </w:r>
      <w:r>
        <w:rPr>
          <w:rFonts w:ascii="Calibri" w:eastAsia="Calibri"/>
          <w:sz w:val="21"/>
        </w:rPr>
        <w:t>I/O</w:t>
      </w:r>
      <w:r>
        <w:rPr>
          <w:sz w:val="21"/>
        </w:rPr>
        <w:t>；</w:t>
      </w:r>
    </w:p>
    <w:p w14:paraId="55179DF1" w14:textId="77777777" w:rsidR="00382F71" w:rsidRDefault="00382F71">
      <w:pPr>
        <w:pStyle w:val="a3"/>
        <w:spacing w:before="6"/>
        <w:rPr>
          <w:sz w:val="15"/>
        </w:rPr>
      </w:pPr>
    </w:p>
    <w:p w14:paraId="06131C44" w14:textId="77777777" w:rsidR="00382F71" w:rsidRDefault="00000000">
      <w:pPr>
        <w:pStyle w:val="a5"/>
        <w:numPr>
          <w:ilvl w:val="0"/>
          <w:numId w:val="159"/>
        </w:numPr>
        <w:tabs>
          <w:tab w:val="left" w:pos="632"/>
        </w:tabs>
        <w:rPr>
          <w:sz w:val="21"/>
        </w:rPr>
      </w:pPr>
      <w:r>
        <w:rPr>
          <w:sz w:val="21"/>
        </w:rPr>
        <w:t>主从分离读写；采用主从复制把数据库的读操作和写入操作分离开来；</w:t>
      </w:r>
    </w:p>
    <w:p w14:paraId="26301DE5" w14:textId="77777777" w:rsidR="00382F71" w:rsidRDefault="00382F71">
      <w:pPr>
        <w:pStyle w:val="a3"/>
        <w:spacing w:before="7"/>
        <w:rPr>
          <w:sz w:val="15"/>
        </w:rPr>
      </w:pPr>
    </w:p>
    <w:p w14:paraId="1EF78EB8" w14:textId="77777777" w:rsidR="00382F71" w:rsidRDefault="00000000">
      <w:pPr>
        <w:pStyle w:val="a5"/>
        <w:numPr>
          <w:ilvl w:val="0"/>
          <w:numId w:val="159"/>
        </w:numPr>
        <w:tabs>
          <w:tab w:val="left" w:pos="632"/>
        </w:tabs>
        <w:rPr>
          <w:sz w:val="21"/>
        </w:rPr>
      </w:pPr>
      <w:r>
        <w:rPr>
          <w:sz w:val="21"/>
        </w:rPr>
        <w:t>分库分表分机器（数据量特别大），主要的原理就是数据路由；</w:t>
      </w:r>
    </w:p>
    <w:p w14:paraId="1A2AE8FC" w14:textId="77777777" w:rsidR="00382F71" w:rsidRDefault="00382F71">
      <w:pPr>
        <w:pStyle w:val="a3"/>
        <w:spacing w:before="7"/>
        <w:rPr>
          <w:sz w:val="15"/>
        </w:rPr>
      </w:pPr>
    </w:p>
    <w:p w14:paraId="7B38D19A" w14:textId="77777777" w:rsidR="00382F71" w:rsidRDefault="00000000">
      <w:pPr>
        <w:pStyle w:val="a5"/>
        <w:numPr>
          <w:ilvl w:val="0"/>
          <w:numId w:val="159"/>
        </w:numPr>
        <w:tabs>
          <w:tab w:val="left" w:pos="632"/>
        </w:tabs>
        <w:rPr>
          <w:sz w:val="21"/>
        </w:rPr>
      </w:pPr>
      <w:r>
        <w:rPr>
          <w:sz w:val="21"/>
        </w:rPr>
        <w:t>选择合适的表引擎，参数上的优化</w:t>
      </w:r>
    </w:p>
    <w:p w14:paraId="4DCDFAC7" w14:textId="77777777" w:rsidR="00382F71" w:rsidRDefault="00382F71">
      <w:pPr>
        <w:pStyle w:val="a3"/>
        <w:spacing w:before="6"/>
        <w:rPr>
          <w:sz w:val="15"/>
        </w:rPr>
      </w:pPr>
    </w:p>
    <w:p w14:paraId="721A8B9E" w14:textId="77777777" w:rsidR="00382F71" w:rsidRDefault="00000000">
      <w:pPr>
        <w:pStyle w:val="a5"/>
        <w:numPr>
          <w:ilvl w:val="0"/>
          <w:numId w:val="159"/>
        </w:numPr>
        <w:tabs>
          <w:tab w:val="left" w:pos="738"/>
        </w:tabs>
        <w:spacing w:before="1"/>
        <w:ind w:left="737" w:hanging="267"/>
        <w:rPr>
          <w:sz w:val="21"/>
        </w:rPr>
      </w:pPr>
      <w:r>
        <w:rPr>
          <w:sz w:val="21"/>
        </w:rPr>
        <w:t>进行架构级别的缓存，静态化和分布式；</w:t>
      </w:r>
    </w:p>
    <w:p w14:paraId="7F6B18BE" w14:textId="77777777" w:rsidR="00382F71" w:rsidRDefault="00382F71">
      <w:pPr>
        <w:rPr>
          <w:sz w:val="21"/>
        </w:rPr>
        <w:sectPr w:rsidR="00382F71">
          <w:pgSz w:w="11910" w:h="16840"/>
          <w:pgMar w:top="1300" w:right="940" w:bottom="680" w:left="820" w:header="0" w:footer="406" w:gutter="0"/>
          <w:cols w:space="720"/>
        </w:sectPr>
      </w:pPr>
    </w:p>
    <w:p w14:paraId="4AA1240A" w14:textId="77777777" w:rsidR="00382F71" w:rsidRDefault="00000000">
      <w:pPr>
        <w:pStyle w:val="a5"/>
        <w:numPr>
          <w:ilvl w:val="0"/>
          <w:numId w:val="159"/>
        </w:numPr>
        <w:tabs>
          <w:tab w:val="left" w:pos="738"/>
        </w:tabs>
        <w:spacing w:before="49"/>
        <w:ind w:left="737" w:hanging="267"/>
        <w:rPr>
          <w:sz w:val="21"/>
        </w:rPr>
      </w:pPr>
      <w:r>
        <w:rPr>
          <w:sz w:val="21"/>
        </w:rPr>
        <w:lastRenderedPageBreak/>
        <w:t>不采用全文索引；</w:t>
      </w:r>
    </w:p>
    <w:p w14:paraId="22F06695" w14:textId="77777777" w:rsidR="00382F71" w:rsidRDefault="00382F71">
      <w:pPr>
        <w:pStyle w:val="a3"/>
        <w:spacing w:before="6"/>
        <w:rPr>
          <w:sz w:val="15"/>
        </w:rPr>
      </w:pPr>
    </w:p>
    <w:p w14:paraId="7B9C1886" w14:textId="77777777" w:rsidR="00382F71" w:rsidRDefault="00000000">
      <w:pPr>
        <w:pStyle w:val="a5"/>
        <w:numPr>
          <w:ilvl w:val="0"/>
          <w:numId w:val="159"/>
        </w:numPr>
        <w:tabs>
          <w:tab w:val="left" w:pos="738"/>
        </w:tabs>
        <w:ind w:left="737" w:hanging="267"/>
        <w:rPr>
          <w:sz w:val="21"/>
        </w:rPr>
      </w:pPr>
      <w:r>
        <w:rPr>
          <w:spacing w:val="2"/>
          <w:w w:val="95"/>
          <w:sz w:val="21"/>
        </w:rPr>
        <w:t xml:space="preserve">采用更快的存储方式，例如 </w:t>
      </w:r>
      <w:r>
        <w:rPr>
          <w:rFonts w:ascii="Calibri" w:eastAsia="Calibri"/>
          <w:w w:val="95"/>
          <w:sz w:val="21"/>
        </w:rPr>
        <w:t>NoSQL</w:t>
      </w:r>
      <w:r>
        <w:rPr>
          <w:rFonts w:ascii="Calibri" w:eastAsia="Calibri"/>
          <w:spacing w:val="84"/>
          <w:sz w:val="21"/>
        </w:rPr>
        <w:t xml:space="preserve">  </w:t>
      </w:r>
      <w:r>
        <w:rPr>
          <w:w w:val="95"/>
          <w:sz w:val="21"/>
        </w:rPr>
        <w:t>存储经常访问的数据。</w:t>
      </w:r>
    </w:p>
    <w:p w14:paraId="2E65C7F0" w14:textId="77777777" w:rsidR="00382F71" w:rsidRDefault="00382F71">
      <w:pPr>
        <w:pStyle w:val="a3"/>
        <w:rPr>
          <w:sz w:val="22"/>
        </w:rPr>
      </w:pPr>
    </w:p>
    <w:p w14:paraId="11B41463" w14:textId="77777777" w:rsidR="00382F71" w:rsidRDefault="00382F71">
      <w:pPr>
        <w:pStyle w:val="a3"/>
        <w:rPr>
          <w:sz w:val="22"/>
        </w:rPr>
      </w:pPr>
    </w:p>
    <w:p w14:paraId="447ED768" w14:textId="77777777" w:rsidR="00382F71" w:rsidRDefault="00382F71">
      <w:pPr>
        <w:pStyle w:val="a3"/>
        <w:spacing w:before="9"/>
        <w:rPr>
          <w:sz w:val="24"/>
        </w:rPr>
      </w:pPr>
    </w:p>
    <w:p w14:paraId="511A8886" w14:textId="77777777" w:rsidR="00382F71" w:rsidRDefault="00000000">
      <w:pPr>
        <w:pStyle w:val="a5"/>
        <w:numPr>
          <w:ilvl w:val="5"/>
          <w:numId w:val="0"/>
        </w:numPr>
        <w:tabs>
          <w:tab w:val="left" w:pos="1192"/>
        </w:tabs>
        <w:ind w:left="1191" w:hanging="721"/>
        <w:rPr>
          <w:rFonts w:ascii="Calibri" w:eastAsia="Calibri"/>
          <w:color w:val="4AACC5"/>
          <w:sz w:val="28"/>
        </w:rPr>
      </w:pPr>
      <w:bookmarkStart w:id="725" w:name="3.1.16Sql_注入是如何产生的，如何防止？"/>
      <w:bookmarkStart w:id="726" w:name="_bookmark363"/>
      <w:bookmarkEnd w:id="725"/>
      <w:bookmarkEnd w:id="726"/>
      <w:r>
        <w:rPr>
          <w:rFonts w:ascii="Calibri" w:eastAsia="Calibri" w:hint="eastAsia"/>
          <w:b/>
          <w:bCs/>
          <w:color w:val="4AACC5"/>
          <w:spacing w:val="-1"/>
          <w:sz w:val="28"/>
        </w:rPr>
        <w:t>3</w:t>
      </w:r>
      <w:r>
        <w:rPr>
          <w:rFonts w:ascii="Calibri" w:eastAsia="Calibri"/>
          <w:b/>
          <w:bCs/>
          <w:color w:val="4AACC5"/>
          <w:spacing w:val="-1"/>
          <w:sz w:val="28"/>
        </w:rPr>
        <w:t>.1.1</w:t>
      </w:r>
      <w:r>
        <w:rPr>
          <w:rFonts w:ascii="Calibri" w:eastAsia="Calibri" w:hint="eastAsia"/>
          <w:b/>
          <w:bCs/>
          <w:color w:val="4AACC5"/>
          <w:spacing w:val="-1"/>
          <w:sz w:val="28"/>
        </w:rPr>
        <w:t>6</w:t>
      </w:r>
      <w:r>
        <w:rPr>
          <w:rFonts w:ascii="Calibri" w:eastAsia="Calibri"/>
          <w:b/>
          <w:color w:val="4AACC5"/>
          <w:sz w:val="28"/>
        </w:rPr>
        <w:t>Sql</w:t>
      </w:r>
      <w:r>
        <w:rPr>
          <w:rFonts w:ascii="Calibri" w:eastAsia="Calibri"/>
          <w:b/>
          <w:color w:val="4AACC5"/>
          <w:spacing w:val="83"/>
          <w:sz w:val="28"/>
        </w:rPr>
        <w:t xml:space="preserve"> </w:t>
      </w:r>
      <w:r>
        <w:rPr>
          <w:color w:val="4AACC5"/>
          <w:sz w:val="28"/>
        </w:rPr>
        <w:t>注入是如何产生的，如何防止？</w:t>
      </w:r>
    </w:p>
    <w:p w14:paraId="01F44B0F" w14:textId="77777777" w:rsidR="00382F71" w:rsidRDefault="00382F71">
      <w:pPr>
        <w:pStyle w:val="a3"/>
        <w:spacing w:before="10"/>
        <w:rPr>
          <w:sz w:val="22"/>
        </w:rPr>
      </w:pPr>
    </w:p>
    <w:p w14:paraId="13F031C7" w14:textId="77777777" w:rsidR="00382F71" w:rsidRDefault="00000000">
      <w:pPr>
        <w:pStyle w:val="a3"/>
        <w:spacing w:before="1"/>
        <w:ind w:left="471"/>
        <w:jc w:val="both"/>
        <w:rPr>
          <w:rFonts w:ascii="Calibri" w:eastAsia="Calibri"/>
        </w:rPr>
      </w:pPr>
      <w:r>
        <w:rPr>
          <w:spacing w:val="-1"/>
        </w:rPr>
        <w:t xml:space="preserve">程序开发过程中不注意规范书写 </w:t>
      </w:r>
      <w:proofErr w:type="spellStart"/>
      <w:r>
        <w:rPr>
          <w:rFonts w:ascii="Calibri" w:eastAsia="Calibri"/>
        </w:rPr>
        <w:t>sql</w:t>
      </w:r>
      <w:proofErr w:type="spellEnd"/>
      <w:r>
        <w:rPr>
          <w:rFonts w:ascii="Calibri" w:eastAsia="Calibri"/>
          <w:spacing w:val="3"/>
        </w:rPr>
        <w:t xml:space="preserve"> </w:t>
      </w:r>
      <w:r>
        <w:rPr>
          <w:spacing w:val="-7"/>
        </w:rPr>
        <w:t xml:space="preserve">语句和对特殊字符进行过滤，导致客户端可以通过全局变量 </w:t>
      </w:r>
      <w:r>
        <w:rPr>
          <w:rFonts w:ascii="Calibri" w:eastAsia="Calibri"/>
        </w:rPr>
        <w:t>POST</w:t>
      </w:r>
    </w:p>
    <w:p w14:paraId="00B26309" w14:textId="77777777" w:rsidR="00382F71" w:rsidRDefault="00382F71">
      <w:pPr>
        <w:pStyle w:val="a3"/>
        <w:spacing w:before="3"/>
        <w:rPr>
          <w:rFonts w:ascii="Calibri"/>
          <w:sz w:val="16"/>
        </w:rPr>
      </w:pPr>
    </w:p>
    <w:p w14:paraId="568DFC2D" w14:textId="77777777" w:rsidR="00382F71" w:rsidRDefault="00000000">
      <w:pPr>
        <w:pStyle w:val="a3"/>
        <w:spacing w:line="417" w:lineRule="auto"/>
        <w:ind w:left="471" w:right="3010"/>
        <w:jc w:val="both"/>
      </w:pPr>
      <w:r>
        <w:rPr>
          <w:spacing w:val="28"/>
          <w:w w:val="95"/>
        </w:rPr>
        <w:t xml:space="preserve">和 </w:t>
      </w:r>
      <w:r>
        <w:rPr>
          <w:rFonts w:ascii="Calibri" w:eastAsia="Calibri"/>
          <w:w w:val="95"/>
        </w:rPr>
        <w:t>GET</w:t>
      </w:r>
      <w:r>
        <w:rPr>
          <w:rFonts w:ascii="Calibri" w:eastAsia="Calibri"/>
          <w:spacing w:val="65"/>
        </w:rPr>
        <w:t xml:space="preserve"> </w:t>
      </w:r>
      <w:r>
        <w:rPr>
          <w:spacing w:val="10"/>
          <w:w w:val="95"/>
        </w:rPr>
        <w:t xml:space="preserve">提交一些 </w:t>
      </w:r>
      <w:proofErr w:type="spellStart"/>
      <w:r>
        <w:rPr>
          <w:rFonts w:ascii="Calibri" w:eastAsia="Calibri"/>
          <w:w w:val="95"/>
        </w:rPr>
        <w:t>sql</w:t>
      </w:r>
      <w:proofErr w:type="spellEnd"/>
      <w:r>
        <w:rPr>
          <w:rFonts w:ascii="Calibri" w:eastAsia="Calibri"/>
          <w:spacing w:val="65"/>
        </w:rPr>
        <w:t xml:space="preserve"> </w:t>
      </w:r>
      <w:r>
        <w:rPr>
          <w:spacing w:val="-3"/>
          <w:w w:val="95"/>
        </w:rPr>
        <w:t xml:space="preserve">语句正常执行。产生 </w:t>
      </w:r>
      <w:proofErr w:type="spellStart"/>
      <w:r>
        <w:rPr>
          <w:rFonts w:ascii="Calibri" w:eastAsia="Calibri"/>
          <w:w w:val="95"/>
        </w:rPr>
        <w:t>Sql</w:t>
      </w:r>
      <w:proofErr w:type="spellEnd"/>
      <w:r>
        <w:rPr>
          <w:rFonts w:ascii="Calibri" w:eastAsia="Calibri"/>
          <w:spacing w:val="105"/>
        </w:rPr>
        <w:t xml:space="preserve"> </w:t>
      </w:r>
      <w:r>
        <w:rPr>
          <w:w w:val="95"/>
        </w:rPr>
        <w:t>注入。下面是防止办法：</w:t>
      </w:r>
      <w:r>
        <w:rPr>
          <w:spacing w:val="-98"/>
          <w:w w:val="95"/>
        </w:rPr>
        <w:t xml:space="preserve"> </w:t>
      </w:r>
      <w:r>
        <w:rPr>
          <w:rFonts w:ascii="Calibri" w:eastAsia="Calibri"/>
          <w:w w:val="95"/>
        </w:rPr>
        <w:t>a.</w:t>
      </w:r>
      <w:r>
        <w:rPr>
          <w:w w:val="95"/>
        </w:rPr>
        <w:t>过滤掉一些常见的数据库操作关键字，或者通过系统函数来进行过滤。</w:t>
      </w:r>
      <w:r>
        <w:rPr>
          <w:spacing w:val="84"/>
          <w:w w:val="95"/>
        </w:rPr>
        <w:t xml:space="preserve"> </w:t>
      </w:r>
      <w:r>
        <w:rPr>
          <w:rFonts w:ascii="Calibri" w:eastAsia="Calibri"/>
          <w:w w:val="95"/>
        </w:rPr>
        <w:t>b.</w:t>
      </w:r>
      <w:r>
        <w:rPr>
          <w:spacing w:val="10"/>
          <w:w w:val="95"/>
        </w:rPr>
        <w:t xml:space="preserve">在 </w:t>
      </w:r>
      <w:r>
        <w:rPr>
          <w:rFonts w:ascii="Calibri" w:eastAsia="Calibri"/>
          <w:w w:val="95"/>
        </w:rPr>
        <w:t>PHP</w:t>
      </w:r>
      <w:r>
        <w:rPr>
          <w:rFonts w:ascii="Calibri" w:eastAsia="Calibri"/>
          <w:spacing w:val="36"/>
          <w:w w:val="95"/>
        </w:rPr>
        <w:t xml:space="preserve"> </w:t>
      </w:r>
      <w:r>
        <w:rPr>
          <w:spacing w:val="-6"/>
          <w:w w:val="95"/>
        </w:rPr>
        <w:t xml:space="preserve">配置文件中将 </w:t>
      </w:r>
      <w:proofErr w:type="spellStart"/>
      <w:r>
        <w:rPr>
          <w:rFonts w:ascii="Calibri" w:eastAsia="Calibri"/>
          <w:w w:val="95"/>
        </w:rPr>
        <w:t>Register_globals</w:t>
      </w:r>
      <w:proofErr w:type="spellEnd"/>
      <w:r>
        <w:rPr>
          <w:rFonts w:ascii="Calibri" w:eastAsia="Calibri"/>
          <w:w w:val="95"/>
        </w:rPr>
        <w:t>=off;</w:t>
      </w:r>
      <w:r>
        <w:rPr>
          <w:w w:val="95"/>
        </w:rPr>
        <w:t>设置为关闭状态</w:t>
      </w:r>
    </w:p>
    <w:p w14:paraId="20103520" w14:textId="77777777" w:rsidR="00382F71" w:rsidRDefault="00000000">
      <w:pPr>
        <w:pStyle w:val="a3"/>
        <w:spacing w:line="269" w:lineRule="exact"/>
        <w:ind w:left="471"/>
        <w:jc w:val="both"/>
      </w:pPr>
      <w:proofErr w:type="spellStart"/>
      <w:r>
        <w:rPr>
          <w:rFonts w:ascii="Calibri" w:eastAsia="Calibri"/>
        </w:rPr>
        <w:t>c.SQL</w:t>
      </w:r>
      <w:proofErr w:type="spellEnd"/>
      <w:r>
        <w:rPr>
          <w:rFonts w:ascii="Calibri" w:eastAsia="Calibri"/>
          <w:spacing w:val="4"/>
        </w:rPr>
        <w:t xml:space="preserve"> </w:t>
      </w:r>
      <w:r>
        <w:t>语句书写的时候尽量不要省略小引号</w:t>
      </w:r>
      <w:r>
        <w:rPr>
          <w:rFonts w:ascii="Calibri" w:eastAsia="Calibri"/>
        </w:rPr>
        <w:t>(tab</w:t>
      </w:r>
      <w:r>
        <w:rPr>
          <w:rFonts w:ascii="Calibri" w:eastAsia="Calibri"/>
          <w:spacing w:val="47"/>
        </w:rPr>
        <w:t xml:space="preserve"> </w:t>
      </w:r>
      <w:r>
        <w:t>键上面那个</w:t>
      </w:r>
      <w:r>
        <w:rPr>
          <w:rFonts w:ascii="Calibri" w:eastAsia="Calibri"/>
        </w:rPr>
        <w:t>)</w:t>
      </w:r>
      <w:r>
        <w:t>和单引号</w:t>
      </w:r>
    </w:p>
    <w:p w14:paraId="28D2C559" w14:textId="77777777" w:rsidR="00382F71" w:rsidRDefault="00382F71">
      <w:pPr>
        <w:pStyle w:val="a3"/>
        <w:spacing w:before="7"/>
        <w:rPr>
          <w:sz w:val="15"/>
        </w:rPr>
      </w:pPr>
    </w:p>
    <w:p w14:paraId="38E9AE11" w14:textId="77777777" w:rsidR="00382F71" w:rsidRDefault="00000000">
      <w:pPr>
        <w:pStyle w:val="a3"/>
        <w:spacing w:line="417" w:lineRule="auto"/>
        <w:ind w:left="471" w:right="1952"/>
        <w:jc w:val="both"/>
      </w:pPr>
      <w:r>
        <w:rPr>
          <w:rFonts w:ascii="Calibri" w:eastAsia="Calibri"/>
          <w:w w:val="95"/>
        </w:rPr>
        <w:t>d.</w:t>
      </w:r>
      <w:r>
        <w:rPr>
          <w:w w:val="95"/>
        </w:rPr>
        <w:t>提高数据库命名技巧，对于一些重要的字段根据程序的特点命名，取不易被猜到的</w:t>
      </w:r>
      <w:r>
        <w:rPr>
          <w:spacing w:val="136"/>
        </w:rPr>
        <w:t xml:space="preserve"> </w:t>
      </w:r>
      <w:r>
        <w:rPr>
          <w:rFonts w:ascii="Calibri" w:eastAsia="Calibri"/>
          <w:w w:val="95"/>
        </w:rPr>
        <w:t>e.</w:t>
      </w:r>
      <w:r>
        <w:rPr>
          <w:spacing w:val="-3"/>
          <w:w w:val="95"/>
        </w:rPr>
        <w:t>对于常用的方法加以封装，避免</w:t>
      </w:r>
      <w:proofErr w:type="gramStart"/>
      <w:r>
        <w:rPr>
          <w:spacing w:val="-3"/>
          <w:w w:val="95"/>
        </w:rPr>
        <w:t>直接暴漏</w:t>
      </w:r>
      <w:proofErr w:type="gramEnd"/>
      <w:r>
        <w:rPr>
          <w:spacing w:val="-3"/>
          <w:w w:val="95"/>
        </w:rPr>
        <w:t xml:space="preserve"> </w:t>
      </w:r>
      <w:r>
        <w:rPr>
          <w:rFonts w:ascii="Calibri" w:eastAsia="Calibri"/>
          <w:w w:val="95"/>
        </w:rPr>
        <w:t>SQL</w:t>
      </w:r>
      <w:r>
        <w:rPr>
          <w:rFonts w:ascii="Calibri" w:eastAsia="Calibri"/>
          <w:spacing w:val="22"/>
          <w:w w:val="95"/>
        </w:rPr>
        <w:t xml:space="preserve"> </w:t>
      </w:r>
      <w:r>
        <w:rPr>
          <w:w w:val="95"/>
        </w:rPr>
        <w:t>语句</w:t>
      </w:r>
    </w:p>
    <w:p w14:paraId="77C787A2" w14:textId="77777777" w:rsidR="00382F71" w:rsidRDefault="00000000">
      <w:pPr>
        <w:pStyle w:val="a5"/>
        <w:numPr>
          <w:ilvl w:val="0"/>
          <w:numId w:val="160"/>
        </w:numPr>
        <w:tabs>
          <w:tab w:val="left" w:pos="578"/>
        </w:tabs>
        <w:spacing w:line="269" w:lineRule="exact"/>
        <w:jc w:val="both"/>
        <w:rPr>
          <w:rFonts w:ascii="Calibri" w:eastAsia="Calibri"/>
          <w:sz w:val="21"/>
        </w:rPr>
      </w:pPr>
      <w:r>
        <w:rPr>
          <w:spacing w:val="-2"/>
          <w:sz w:val="21"/>
        </w:rPr>
        <w:t xml:space="preserve">开启 </w:t>
      </w:r>
      <w:r>
        <w:rPr>
          <w:rFonts w:ascii="Calibri" w:eastAsia="Calibri"/>
          <w:sz w:val="21"/>
        </w:rPr>
        <w:t>PHP</w:t>
      </w:r>
      <w:r>
        <w:rPr>
          <w:rFonts w:ascii="Calibri" w:eastAsia="Calibri"/>
          <w:spacing w:val="4"/>
          <w:sz w:val="21"/>
        </w:rPr>
        <w:t xml:space="preserve"> </w:t>
      </w:r>
      <w:r>
        <w:rPr>
          <w:sz w:val="21"/>
        </w:rPr>
        <w:t>安全模式：</w:t>
      </w:r>
      <w:proofErr w:type="spellStart"/>
      <w:r>
        <w:rPr>
          <w:rFonts w:ascii="Calibri" w:eastAsia="Calibri"/>
          <w:sz w:val="21"/>
        </w:rPr>
        <w:t>Safe_mode</w:t>
      </w:r>
      <w:proofErr w:type="spellEnd"/>
      <w:r>
        <w:rPr>
          <w:rFonts w:ascii="Calibri" w:eastAsia="Calibri"/>
          <w:sz w:val="21"/>
        </w:rPr>
        <w:t>=on;</w:t>
      </w:r>
    </w:p>
    <w:p w14:paraId="3CAB3A4D" w14:textId="77777777" w:rsidR="00382F71" w:rsidRDefault="00382F71">
      <w:pPr>
        <w:pStyle w:val="a3"/>
        <w:spacing w:before="3"/>
        <w:rPr>
          <w:rFonts w:ascii="Calibri"/>
          <w:sz w:val="16"/>
        </w:rPr>
      </w:pPr>
    </w:p>
    <w:p w14:paraId="0FE87DE8" w14:textId="77777777" w:rsidR="00382F71" w:rsidRDefault="00000000">
      <w:pPr>
        <w:pStyle w:val="a5"/>
        <w:numPr>
          <w:ilvl w:val="0"/>
          <w:numId w:val="160"/>
        </w:numPr>
        <w:tabs>
          <w:tab w:val="left" w:pos="624"/>
        </w:tabs>
        <w:spacing w:before="1"/>
        <w:ind w:left="623" w:hanging="153"/>
        <w:jc w:val="both"/>
        <w:rPr>
          <w:sz w:val="21"/>
        </w:rPr>
      </w:pPr>
      <w:r>
        <w:rPr>
          <w:spacing w:val="14"/>
          <w:w w:val="95"/>
          <w:sz w:val="21"/>
        </w:rPr>
        <w:t xml:space="preserve">打开 </w:t>
      </w:r>
      <w:proofErr w:type="spellStart"/>
      <w:r>
        <w:rPr>
          <w:rFonts w:ascii="Calibri" w:eastAsia="Calibri"/>
          <w:w w:val="95"/>
          <w:sz w:val="21"/>
        </w:rPr>
        <w:t>magic_quotes_gpc</w:t>
      </w:r>
      <w:proofErr w:type="spellEnd"/>
      <w:r>
        <w:rPr>
          <w:rFonts w:ascii="Calibri" w:eastAsia="Calibri"/>
          <w:spacing w:val="53"/>
          <w:sz w:val="21"/>
        </w:rPr>
        <w:t xml:space="preserve"> </w:t>
      </w:r>
      <w:r>
        <w:rPr>
          <w:spacing w:val="-8"/>
          <w:w w:val="95"/>
          <w:sz w:val="21"/>
        </w:rPr>
        <w:t xml:space="preserve">来防止 </w:t>
      </w:r>
      <w:r>
        <w:rPr>
          <w:rFonts w:ascii="Calibri" w:eastAsia="Calibri"/>
          <w:w w:val="95"/>
          <w:sz w:val="21"/>
        </w:rPr>
        <w:t>SQL</w:t>
      </w:r>
      <w:r>
        <w:rPr>
          <w:rFonts w:ascii="Calibri" w:eastAsia="Calibri"/>
          <w:spacing w:val="92"/>
          <w:sz w:val="21"/>
        </w:rPr>
        <w:t xml:space="preserve"> </w:t>
      </w:r>
      <w:r>
        <w:rPr>
          <w:w w:val="95"/>
          <w:sz w:val="21"/>
        </w:rPr>
        <w:t>注入</w:t>
      </w:r>
    </w:p>
    <w:p w14:paraId="6532F044" w14:textId="77777777" w:rsidR="00382F71" w:rsidRDefault="00382F71">
      <w:pPr>
        <w:pStyle w:val="a3"/>
        <w:spacing w:before="6"/>
        <w:rPr>
          <w:sz w:val="15"/>
        </w:rPr>
      </w:pPr>
    </w:p>
    <w:p w14:paraId="6E384960" w14:textId="77777777" w:rsidR="00382F71" w:rsidRDefault="00000000">
      <w:pPr>
        <w:pStyle w:val="a5"/>
        <w:numPr>
          <w:ilvl w:val="0"/>
          <w:numId w:val="160"/>
        </w:numPr>
        <w:tabs>
          <w:tab w:val="left" w:pos="636"/>
        </w:tabs>
        <w:spacing w:line="417" w:lineRule="auto"/>
        <w:ind w:left="471" w:right="3633" w:firstLine="0"/>
        <w:rPr>
          <w:sz w:val="21"/>
        </w:rPr>
      </w:pPr>
      <w:r>
        <w:rPr>
          <w:w w:val="95"/>
          <w:sz w:val="21"/>
        </w:rPr>
        <w:t>控制错误信息：关闭错误提示信息，将错误信息写到系统日志。</w:t>
      </w:r>
      <w:r>
        <w:rPr>
          <w:spacing w:val="96"/>
          <w:w w:val="95"/>
          <w:sz w:val="21"/>
        </w:rPr>
        <w:t xml:space="preserve"> </w:t>
      </w:r>
      <w:proofErr w:type="spellStart"/>
      <w:r>
        <w:rPr>
          <w:rFonts w:ascii="Calibri" w:eastAsia="Calibri"/>
          <w:sz w:val="21"/>
        </w:rPr>
        <w:t>i</w:t>
      </w:r>
      <w:proofErr w:type="spellEnd"/>
      <w:r>
        <w:rPr>
          <w:rFonts w:ascii="Calibri" w:eastAsia="Calibri"/>
          <w:sz w:val="21"/>
        </w:rPr>
        <w:t>.</w:t>
      </w:r>
      <w:r>
        <w:rPr>
          <w:sz w:val="21"/>
        </w:rPr>
        <w:t xml:space="preserve">使用 </w:t>
      </w:r>
      <w:proofErr w:type="spellStart"/>
      <w:r>
        <w:rPr>
          <w:rFonts w:ascii="Calibri" w:eastAsia="Calibri"/>
          <w:sz w:val="21"/>
        </w:rPr>
        <w:t>mysqli</w:t>
      </w:r>
      <w:proofErr w:type="spellEnd"/>
      <w:r>
        <w:rPr>
          <w:rFonts w:ascii="Calibri" w:eastAsia="Calibri"/>
          <w:spacing w:val="8"/>
          <w:sz w:val="21"/>
        </w:rPr>
        <w:t xml:space="preserve"> </w:t>
      </w:r>
      <w:r>
        <w:rPr>
          <w:spacing w:val="1"/>
          <w:sz w:val="21"/>
        </w:rPr>
        <w:t xml:space="preserve">或 </w:t>
      </w:r>
      <w:proofErr w:type="spellStart"/>
      <w:r>
        <w:rPr>
          <w:rFonts w:ascii="Calibri" w:eastAsia="Calibri"/>
          <w:sz w:val="21"/>
        </w:rPr>
        <w:t>pdo</w:t>
      </w:r>
      <w:proofErr w:type="spellEnd"/>
      <w:r>
        <w:rPr>
          <w:rFonts w:ascii="Calibri" w:eastAsia="Calibri"/>
          <w:spacing w:val="8"/>
          <w:sz w:val="21"/>
        </w:rPr>
        <w:t xml:space="preserve"> </w:t>
      </w:r>
      <w:r>
        <w:rPr>
          <w:sz w:val="21"/>
        </w:rPr>
        <w:t>预处理。</w:t>
      </w:r>
    </w:p>
    <w:p w14:paraId="0063DE91" w14:textId="77777777" w:rsidR="00382F71" w:rsidRDefault="00382F71">
      <w:pPr>
        <w:pStyle w:val="a3"/>
        <w:rPr>
          <w:sz w:val="22"/>
        </w:rPr>
      </w:pPr>
    </w:p>
    <w:p w14:paraId="125E095D" w14:textId="77777777" w:rsidR="00382F71" w:rsidRDefault="00382F71">
      <w:pPr>
        <w:pStyle w:val="a3"/>
        <w:spacing w:before="2"/>
        <w:rPr>
          <w:sz w:val="31"/>
        </w:rPr>
      </w:pPr>
    </w:p>
    <w:p w14:paraId="3C9A0077" w14:textId="77777777" w:rsidR="00382F71" w:rsidRDefault="00000000">
      <w:pPr>
        <w:pStyle w:val="a5"/>
        <w:numPr>
          <w:ilvl w:val="5"/>
          <w:numId w:val="0"/>
        </w:numPr>
        <w:tabs>
          <w:tab w:val="left" w:pos="1192"/>
        </w:tabs>
        <w:ind w:left="1191" w:hanging="721"/>
        <w:jc w:val="both"/>
        <w:rPr>
          <w:rFonts w:ascii="Calibri" w:eastAsia="Calibri"/>
          <w:color w:val="4AACC5"/>
          <w:sz w:val="28"/>
        </w:rPr>
      </w:pPr>
      <w:bookmarkStart w:id="727" w:name="3.1.17NoSQL_和关系数据库的区别？"/>
      <w:bookmarkStart w:id="728" w:name="_bookmark364"/>
      <w:bookmarkEnd w:id="727"/>
      <w:bookmarkEnd w:id="728"/>
      <w:r>
        <w:rPr>
          <w:rFonts w:ascii="Calibri" w:eastAsia="Calibri" w:hint="eastAsia"/>
          <w:b/>
          <w:bCs/>
          <w:color w:val="4AACC5"/>
          <w:spacing w:val="-1"/>
          <w:sz w:val="28"/>
        </w:rPr>
        <w:t>3</w:t>
      </w:r>
      <w:r>
        <w:rPr>
          <w:rFonts w:ascii="Calibri" w:eastAsia="Calibri"/>
          <w:b/>
          <w:bCs/>
          <w:color w:val="4AACC5"/>
          <w:spacing w:val="-1"/>
          <w:sz w:val="28"/>
        </w:rPr>
        <w:t>.1.1</w:t>
      </w:r>
      <w:r>
        <w:rPr>
          <w:rFonts w:ascii="Calibri" w:eastAsia="Calibri" w:hint="eastAsia"/>
          <w:b/>
          <w:bCs/>
          <w:color w:val="4AACC5"/>
          <w:spacing w:val="-1"/>
          <w:sz w:val="28"/>
        </w:rPr>
        <w:t>7</w:t>
      </w:r>
      <w:r>
        <w:rPr>
          <w:rFonts w:ascii="Calibri" w:eastAsia="Calibri"/>
          <w:b/>
          <w:color w:val="4AACC5"/>
          <w:sz w:val="28"/>
        </w:rPr>
        <w:t>NoSQL</w:t>
      </w:r>
      <w:r>
        <w:rPr>
          <w:rFonts w:ascii="Calibri" w:eastAsia="Calibri"/>
          <w:b/>
          <w:color w:val="4AACC5"/>
          <w:spacing w:val="78"/>
          <w:sz w:val="28"/>
        </w:rPr>
        <w:t xml:space="preserve"> </w:t>
      </w:r>
      <w:r>
        <w:rPr>
          <w:color w:val="4AACC5"/>
          <w:sz w:val="28"/>
        </w:rPr>
        <w:t>和关系数据库的区别？</w:t>
      </w:r>
    </w:p>
    <w:p w14:paraId="7B10A89B" w14:textId="77777777" w:rsidR="00382F71" w:rsidRDefault="00382F71">
      <w:pPr>
        <w:pStyle w:val="a3"/>
        <w:spacing w:before="10"/>
        <w:rPr>
          <w:sz w:val="22"/>
        </w:rPr>
      </w:pPr>
    </w:p>
    <w:p w14:paraId="49212A62" w14:textId="77777777" w:rsidR="00382F71" w:rsidRDefault="00000000">
      <w:pPr>
        <w:pStyle w:val="a5"/>
        <w:numPr>
          <w:ilvl w:val="6"/>
          <w:numId w:val="0"/>
        </w:numPr>
        <w:tabs>
          <w:tab w:val="left" w:pos="1046"/>
        </w:tabs>
        <w:spacing w:line="417" w:lineRule="auto"/>
        <w:ind w:left="471" w:right="245" w:firstLine="420"/>
        <w:jc w:val="both"/>
        <w:rPr>
          <w:sz w:val="21"/>
        </w:rPr>
      </w:pPr>
      <w:proofErr w:type="spellStart"/>
      <w:r>
        <w:rPr>
          <w:rFonts w:ascii="Calibri" w:eastAsia="Calibri" w:hAnsi="Calibri" w:cs="Calibri"/>
          <w:w w:val="99"/>
          <w:sz w:val="19"/>
          <w:szCs w:val="19"/>
        </w:rPr>
        <w:t>a.</w:t>
      </w:r>
      <w:r>
        <w:rPr>
          <w:rFonts w:ascii="Calibri" w:eastAsia="Calibri"/>
          <w:sz w:val="21"/>
        </w:rPr>
        <w:t>SQL</w:t>
      </w:r>
      <w:proofErr w:type="spellEnd"/>
      <w:r>
        <w:rPr>
          <w:rFonts w:ascii="Calibri" w:eastAsia="Calibri"/>
          <w:spacing w:val="5"/>
          <w:sz w:val="21"/>
        </w:rPr>
        <w:t xml:space="preserve"> </w:t>
      </w:r>
      <w:r>
        <w:rPr>
          <w:spacing w:val="-7"/>
          <w:sz w:val="21"/>
        </w:rPr>
        <w:t xml:space="preserve">数据存在特定结构的表中；而 </w:t>
      </w:r>
      <w:r>
        <w:rPr>
          <w:rFonts w:ascii="Calibri" w:eastAsia="Calibri"/>
          <w:sz w:val="21"/>
        </w:rPr>
        <w:t>NoSQL</w:t>
      </w:r>
      <w:r>
        <w:rPr>
          <w:rFonts w:ascii="Calibri" w:eastAsia="Calibri"/>
          <w:spacing w:val="8"/>
          <w:sz w:val="21"/>
        </w:rPr>
        <w:t xml:space="preserve"> </w:t>
      </w:r>
      <w:r>
        <w:rPr>
          <w:spacing w:val="-8"/>
          <w:sz w:val="21"/>
        </w:rPr>
        <w:t>则更加灵活和</w:t>
      </w:r>
      <w:proofErr w:type="gramStart"/>
      <w:r>
        <w:rPr>
          <w:spacing w:val="-8"/>
          <w:sz w:val="21"/>
        </w:rPr>
        <w:t>可</w:t>
      </w:r>
      <w:proofErr w:type="gramEnd"/>
      <w:r>
        <w:rPr>
          <w:spacing w:val="-8"/>
          <w:sz w:val="21"/>
        </w:rPr>
        <w:t xml:space="preserve">扩展，存储方式可以省是 </w:t>
      </w:r>
      <w:r>
        <w:rPr>
          <w:rFonts w:ascii="Calibri" w:eastAsia="Calibri"/>
          <w:sz w:val="21"/>
        </w:rPr>
        <w:t>JSON</w:t>
      </w:r>
      <w:r>
        <w:rPr>
          <w:rFonts w:ascii="Calibri" w:eastAsia="Calibri"/>
          <w:spacing w:val="6"/>
          <w:sz w:val="21"/>
        </w:rPr>
        <w:t xml:space="preserve"> </w:t>
      </w:r>
      <w:r>
        <w:rPr>
          <w:sz w:val="21"/>
        </w:rPr>
        <w:t>文档、哈希表或者其他方式。</w:t>
      </w:r>
    </w:p>
    <w:p w14:paraId="1863D6FB" w14:textId="77777777" w:rsidR="00382F71" w:rsidRDefault="00000000">
      <w:pPr>
        <w:pStyle w:val="a5"/>
        <w:numPr>
          <w:ilvl w:val="6"/>
          <w:numId w:val="0"/>
        </w:numPr>
        <w:tabs>
          <w:tab w:val="left" w:pos="1057"/>
        </w:tabs>
        <w:spacing w:line="417" w:lineRule="auto"/>
        <w:ind w:left="471" w:right="351" w:firstLine="420"/>
        <w:jc w:val="both"/>
        <w:rPr>
          <w:sz w:val="21"/>
        </w:rPr>
      </w:pPr>
      <w:r>
        <w:rPr>
          <w:rFonts w:ascii="Calibri" w:eastAsia="Calibri" w:hAnsi="Calibri" w:cs="Calibri"/>
          <w:w w:val="99"/>
          <w:sz w:val="19"/>
          <w:szCs w:val="19"/>
        </w:rPr>
        <w:t>b.</w:t>
      </w:r>
      <w:r>
        <w:rPr>
          <w:spacing w:val="1"/>
          <w:sz w:val="21"/>
        </w:rPr>
        <w:t xml:space="preserve">在 </w:t>
      </w:r>
      <w:r>
        <w:rPr>
          <w:rFonts w:ascii="Calibri" w:eastAsia="Calibri"/>
          <w:sz w:val="21"/>
        </w:rPr>
        <w:t>SQL</w:t>
      </w:r>
      <w:r>
        <w:rPr>
          <w:rFonts w:ascii="Calibri" w:eastAsia="Calibri"/>
          <w:spacing w:val="26"/>
          <w:sz w:val="21"/>
        </w:rPr>
        <w:t xml:space="preserve"> </w:t>
      </w:r>
      <w:r>
        <w:rPr>
          <w:sz w:val="21"/>
        </w:rPr>
        <w:t>中，必须定义好表和字段结构后才能添加数据，例如定义表的主键</w:t>
      </w:r>
      <w:r>
        <w:rPr>
          <w:rFonts w:ascii="Calibri" w:eastAsia="Calibri"/>
          <w:sz w:val="21"/>
        </w:rPr>
        <w:t>(primary</w:t>
      </w:r>
      <w:r>
        <w:rPr>
          <w:rFonts w:ascii="Calibri" w:eastAsia="Calibri"/>
          <w:spacing w:val="2"/>
          <w:sz w:val="21"/>
        </w:rPr>
        <w:t xml:space="preserve"> </w:t>
      </w:r>
      <w:r>
        <w:rPr>
          <w:rFonts w:ascii="Calibri" w:eastAsia="Calibri"/>
          <w:sz w:val="21"/>
        </w:rPr>
        <w:t>key)</w:t>
      </w:r>
      <w:r>
        <w:rPr>
          <w:sz w:val="21"/>
        </w:rPr>
        <w:t>，索引</w:t>
      </w:r>
      <w:r>
        <w:rPr>
          <w:rFonts w:ascii="Calibri" w:eastAsia="Calibri"/>
          <w:w w:val="95"/>
          <w:sz w:val="21"/>
        </w:rPr>
        <w:t>(index),</w:t>
      </w:r>
      <w:r>
        <w:rPr>
          <w:w w:val="95"/>
          <w:sz w:val="21"/>
        </w:rPr>
        <w:t>触发器</w:t>
      </w:r>
      <w:r>
        <w:rPr>
          <w:rFonts w:ascii="Calibri" w:eastAsia="Calibri"/>
          <w:w w:val="95"/>
          <w:sz w:val="21"/>
        </w:rPr>
        <w:t>(trigger),</w:t>
      </w:r>
      <w:r>
        <w:rPr>
          <w:w w:val="95"/>
          <w:sz w:val="21"/>
        </w:rPr>
        <w:t>存储过程</w:t>
      </w:r>
      <w:r>
        <w:rPr>
          <w:rFonts w:ascii="Calibri" w:eastAsia="Calibri"/>
          <w:w w:val="95"/>
          <w:sz w:val="21"/>
        </w:rPr>
        <w:t>(stored</w:t>
      </w:r>
      <w:r>
        <w:rPr>
          <w:rFonts w:ascii="Calibri" w:eastAsia="Calibri"/>
          <w:spacing w:val="70"/>
          <w:sz w:val="21"/>
        </w:rPr>
        <w:t xml:space="preserve">   </w:t>
      </w:r>
      <w:r>
        <w:rPr>
          <w:rFonts w:ascii="Calibri" w:eastAsia="Calibri"/>
          <w:w w:val="95"/>
          <w:sz w:val="21"/>
        </w:rPr>
        <w:t>procedure)</w:t>
      </w:r>
      <w:r>
        <w:rPr>
          <w:w w:val="95"/>
          <w:sz w:val="21"/>
        </w:rPr>
        <w:t>等。表结构可以在被定义之后更新，但是如果有比较</w:t>
      </w:r>
      <w:r>
        <w:rPr>
          <w:spacing w:val="-1"/>
          <w:w w:val="95"/>
          <w:sz w:val="21"/>
        </w:rPr>
        <w:t xml:space="preserve">大的结构变更的话就会变得比较复杂。在 </w:t>
      </w:r>
      <w:r>
        <w:rPr>
          <w:rFonts w:ascii="Calibri" w:eastAsia="Calibri"/>
          <w:w w:val="95"/>
          <w:sz w:val="21"/>
        </w:rPr>
        <w:t>NoSQL</w:t>
      </w:r>
      <w:r>
        <w:rPr>
          <w:rFonts w:ascii="Calibri" w:eastAsia="Calibri"/>
          <w:spacing w:val="45"/>
          <w:w w:val="95"/>
          <w:sz w:val="21"/>
        </w:rPr>
        <w:t xml:space="preserve"> </w:t>
      </w:r>
      <w:r>
        <w:rPr>
          <w:w w:val="95"/>
          <w:sz w:val="21"/>
        </w:rPr>
        <w:t>中，数据可以在任何时候任何地方添加，不需要</w:t>
      </w:r>
    </w:p>
    <w:p w14:paraId="493B2BCE" w14:textId="77777777" w:rsidR="00382F71" w:rsidRDefault="00000000">
      <w:pPr>
        <w:pStyle w:val="a3"/>
        <w:spacing w:line="269" w:lineRule="exact"/>
        <w:ind w:left="471"/>
      </w:pPr>
      <w:r>
        <w:t>先定义表。</w:t>
      </w:r>
    </w:p>
    <w:p w14:paraId="7E0C68C1" w14:textId="77777777" w:rsidR="00382F71" w:rsidRDefault="00382F71">
      <w:pPr>
        <w:pStyle w:val="a3"/>
        <w:spacing w:before="6"/>
        <w:rPr>
          <w:sz w:val="15"/>
        </w:rPr>
      </w:pPr>
    </w:p>
    <w:p w14:paraId="3D1BBC09" w14:textId="77777777" w:rsidR="00382F71" w:rsidRDefault="00000000">
      <w:pPr>
        <w:pStyle w:val="a5"/>
        <w:numPr>
          <w:ilvl w:val="6"/>
          <w:numId w:val="0"/>
        </w:numPr>
        <w:tabs>
          <w:tab w:val="left" w:pos="1034"/>
        </w:tabs>
        <w:spacing w:before="1" w:line="417" w:lineRule="auto"/>
        <w:ind w:left="471" w:right="245" w:firstLine="420"/>
        <w:rPr>
          <w:sz w:val="21"/>
        </w:rPr>
      </w:pPr>
      <w:proofErr w:type="spellStart"/>
      <w:r>
        <w:rPr>
          <w:rFonts w:ascii="Calibri" w:eastAsia="Calibri" w:hAnsi="Calibri" w:cs="Calibri"/>
          <w:w w:val="99"/>
          <w:sz w:val="19"/>
          <w:szCs w:val="19"/>
        </w:rPr>
        <w:t>c.</w:t>
      </w:r>
      <w:r>
        <w:rPr>
          <w:rFonts w:ascii="Calibri" w:eastAsia="Calibri"/>
          <w:sz w:val="21"/>
        </w:rPr>
        <w:t>SQL</w:t>
      </w:r>
      <w:proofErr w:type="spellEnd"/>
      <w:r>
        <w:rPr>
          <w:rFonts w:ascii="Calibri" w:eastAsia="Calibri"/>
          <w:spacing w:val="39"/>
          <w:sz w:val="21"/>
        </w:rPr>
        <w:t xml:space="preserve"> </w:t>
      </w:r>
      <w:r>
        <w:rPr>
          <w:spacing w:val="-9"/>
          <w:sz w:val="21"/>
        </w:rPr>
        <w:t>中如果需要增加外部关联数据的话，规范化做法是在原表中增加一个外键，关联外部数据表。</w:t>
      </w:r>
      <w:r>
        <w:rPr>
          <w:spacing w:val="29"/>
          <w:w w:val="95"/>
          <w:sz w:val="21"/>
        </w:rPr>
        <w:t xml:space="preserve">而在 </w:t>
      </w:r>
      <w:r>
        <w:rPr>
          <w:rFonts w:ascii="Calibri" w:eastAsia="Calibri"/>
          <w:w w:val="95"/>
          <w:sz w:val="21"/>
        </w:rPr>
        <w:t>NoSQL</w:t>
      </w:r>
      <w:r>
        <w:rPr>
          <w:rFonts w:ascii="Calibri" w:eastAsia="Calibri"/>
          <w:spacing w:val="56"/>
          <w:sz w:val="21"/>
        </w:rPr>
        <w:t xml:space="preserve">   </w:t>
      </w:r>
      <w:r>
        <w:rPr>
          <w:w w:val="95"/>
          <w:sz w:val="21"/>
        </w:rPr>
        <w:t>中除了这种规范化的外部数据表做法以外，我们还能用如下的非规范化方式把外部数据直</w:t>
      </w:r>
      <w:r>
        <w:rPr>
          <w:sz w:val="21"/>
        </w:rPr>
        <w:t>接放到原数据集中，以提高查询效率。缺点也比较明显，更新审核人数据的时候将会比较麻烦。</w:t>
      </w:r>
    </w:p>
    <w:p w14:paraId="6C096BED" w14:textId="77777777" w:rsidR="00382F71" w:rsidRDefault="00000000">
      <w:pPr>
        <w:pStyle w:val="a5"/>
        <w:numPr>
          <w:ilvl w:val="6"/>
          <w:numId w:val="0"/>
        </w:numPr>
        <w:tabs>
          <w:tab w:val="left" w:pos="1056"/>
        </w:tabs>
        <w:spacing w:line="417" w:lineRule="auto"/>
        <w:ind w:left="471" w:right="286" w:firstLine="420"/>
        <w:rPr>
          <w:sz w:val="21"/>
        </w:rPr>
      </w:pPr>
      <w:proofErr w:type="spellStart"/>
      <w:r>
        <w:rPr>
          <w:rFonts w:ascii="Calibri" w:eastAsia="Calibri" w:hAnsi="Calibri" w:cs="Calibri"/>
          <w:w w:val="99"/>
          <w:sz w:val="19"/>
          <w:szCs w:val="19"/>
        </w:rPr>
        <w:t>d.</w:t>
      </w:r>
      <w:r>
        <w:rPr>
          <w:rFonts w:ascii="Calibri" w:eastAsia="Calibri"/>
          <w:sz w:val="21"/>
        </w:rPr>
        <w:t>SQL</w:t>
      </w:r>
      <w:proofErr w:type="spellEnd"/>
      <w:r>
        <w:rPr>
          <w:rFonts w:ascii="Calibri" w:eastAsia="Calibri"/>
          <w:spacing w:val="4"/>
          <w:sz w:val="21"/>
        </w:rPr>
        <w:t xml:space="preserve"> </w:t>
      </w:r>
      <w:r>
        <w:rPr>
          <w:spacing w:val="-2"/>
          <w:sz w:val="21"/>
        </w:rPr>
        <w:t xml:space="preserve">中可以使用 </w:t>
      </w:r>
      <w:r>
        <w:rPr>
          <w:rFonts w:ascii="Calibri" w:eastAsia="Calibri"/>
          <w:sz w:val="21"/>
        </w:rPr>
        <w:t>JOIN</w:t>
      </w:r>
      <w:r>
        <w:rPr>
          <w:rFonts w:ascii="Calibri" w:eastAsia="Calibri"/>
          <w:spacing w:val="3"/>
          <w:sz w:val="21"/>
        </w:rPr>
        <w:t xml:space="preserve"> </w:t>
      </w:r>
      <w:r>
        <w:rPr>
          <w:sz w:val="21"/>
        </w:rPr>
        <w:t>表链接方式将多个关系数据表中的数据用一条简单的查询语句查询出来。</w:t>
      </w:r>
      <w:r>
        <w:rPr>
          <w:rFonts w:ascii="Calibri" w:eastAsia="Calibri"/>
          <w:sz w:val="21"/>
        </w:rPr>
        <w:t>NoSQL</w:t>
      </w:r>
      <w:r>
        <w:rPr>
          <w:rFonts w:ascii="Calibri" w:eastAsia="Calibri"/>
          <w:spacing w:val="53"/>
          <w:sz w:val="21"/>
        </w:rPr>
        <w:t xml:space="preserve"> </w:t>
      </w:r>
      <w:r>
        <w:rPr>
          <w:spacing w:val="-1"/>
          <w:sz w:val="21"/>
        </w:rPr>
        <w:t xml:space="preserve">暂未提供类似 </w:t>
      </w:r>
      <w:r>
        <w:rPr>
          <w:rFonts w:ascii="Calibri" w:eastAsia="Calibri"/>
          <w:sz w:val="21"/>
        </w:rPr>
        <w:t>JOIN</w:t>
      </w:r>
      <w:r>
        <w:rPr>
          <w:rFonts w:ascii="Calibri" w:eastAsia="Calibri"/>
          <w:spacing w:val="53"/>
          <w:sz w:val="21"/>
        </w:rPr>
        <w:t xml:space="preserve"> </w:t>
      </w:r>
      <w:r>
        <w:rPr>
          <w:spacing w:val="-1"/>
          <w:sz w:val="21"/>
        </w:rPr>
        <w:t xml:space="preserve">的查询方式对多个数据集中的数据做查询。所以大部分 </w:t>
      </w:r>
      <w:r>
        <w:rPr>
          <w:rFonts w:ascii="Calibri" w:eastAsia="Calibri"/>
          <w:sz w:val="21"/>
        </w:rPr>
        <w:t>NoSQL</w:t>
      </w:r>
      <w:r>
        <w:rPr>
          <w:rFonts w:ascii="Calibri" w:eastAsia="Calibri"/>
          <w:spacing w:val="54"/>
          <w:sz w:val="21"/>
        </w:rPr>
        <w:t xml:space="preserve"> </w:t>
      </w:r>
      <w:r>
        <w:rPr>
          <w:sz w:val="21"/>
        </w:rPr>
        <w:t>使用非规范化的数据存储方式存储数据。</w:t>
      </w:r>
    </w:p>
    <w:p w14:paraId="407E47F4" w14:textId="77777777" w:rsidR="00382F71" w:rsidRDefault="00000000">
      <w:pPr>
        <w:pStyle w:val="a5"/>
        <w:numPr>
          <w:ilvl w:val="6"/>
          <w:numId w:val="0"/>
        </w:numPr>
        <w:tabs>
          <w:tab w:val="left" w:pos="1049"/>
        </w:tabs>
        <w:spacing w:line="269" w:lineRule="exact"/>
        <w:ind w:left="1048" w:hanging="158"/>
        <w:rPr>
          <w:sz w:val="21"/>
        </w:rPr>
      </w:pPr>
      <w:proofErr w:type="spellStart"/>
      <w:r>
        <w:rPr>
          <w:rFonts w:ascii="Calibri" w:eastAsia="Calibri" w:hAnsi="Calibri" w:cs="Calibri"/>
          <w:w w:val="99"/>
          <w:sz w:val="19"/>
          <w:szCs w:val="19"/>
        </w:rPr>
        <w:t>e.</w:t>
      </w:r>
      <w:r>
        <w:rPr>
          <w:rFonts w:ascii="Calibri" w:eastAsia="Calibri"/>
          <w:w w:val="95"/>
          <w:sz w:val="21"/>
        </w:rPr>
        <w:t>SQL</w:t>
      </w:r>
      <w:proofErr w:type="spellEnd"/>
      <w:r>
        <w:rPr>
          <w:rFonts w:ascii="Calibri" w:eastAsia="Calibri"/>
          <w:spacing w:val="78"/>
          <w:sz w:val="21"/>
        </w:rPr>
        <w:t xml:space="preserve">  </w:t>
      </w:r>
      <w:r>
        <w:rPr>
          <w:spacing w:val="1"/>
          <w:w w:val="95"/>
          <w:sz w:val="21"/>
        </w:rPr>
        <w:t xml:space="preserve">中不允许删除已经被使用的外部数据，而 </w:t>
      </w:r>
      <w:r>
        <w:rPr>
          <w:rFonts w:ascii="Calibri" w:eastAsia="Calibri"/>
          <w:w w:val="95"/>
          <w:sz w:val="21"/>
        </w:rPr>
        <w:t>NoSQL</w:t>
      </w:r>
      <w:r>
        <w:rPr>
          <w:rFonts w:ascii="Calibri" w:eastAsia="Calibri"/>
          <w:spacing w:val="76"/>
          <w:sz w:val="21"/>
        </w:rPr>
        <w:t xml:space="preserve">  </w:t>
      </w:r>
      <w:r>
        <w:rPr>
          <w:w w:val="95"/>
          <w:sz w:val="21"/>
        </w:rPr>
        <w:t>中则没有这种强耦合的概念，可以随时</w:t>
      </w:r>
      <w:proofErr w:type="gramStart"/>
      <w:r>
        <w:rPr>
          <w:w w:val="95"/>
          <w:sz w:val="21"/>
        </w:rPr>
        <w:t>删</w:t>
      </w:r>
      <w:proofErr w:type="gramEnd"/>
    </w:p>
    <w:p w14:paraId="479B2200" w14:textId="77777777" w:rsidR="00382F71" w:rsidRDefault="00382F71">
      <w:pPr>
        <w:spacing w:line="269" w:lineRule="exact"/>
        <w:rPr>
          <w:sz w:val="21"/>
        </w:rPr>
        <w:sectPr w:rsidR="00382F71">
          <w:pgSz w:w="11910" w:h="16840"/>
          <w:pgMar w:top="1260" w:right="940" w:bottom="680" w:left="820" w:header="0" w:footer="406" w:gutter="0"/>
          <w:cols w:space="720"/>
        </w:sectPr>
      </w:pPr>
    </w:p>
    <w:p w14:paraId="257422FB" w14:textId="77777777" w:rsidR="00382F71" w:rsidRDefault="00000000">
      <w:pPr>
        <w:pStyle w:val="a3"/>
        <w:spacing w:before="49"/>
        <w:ind w:left="471"/>
      </w:pPr>
      <w:proofErr w:type="gramStart"/>
      <w:r>
        <w:lastRenderedPageBreak/>
        <w:t>除任何</w:t>
      </w:r>
      <w:proofErr w:type="gramEnd"/>
      <w:r>
        <w:t>数据。</w:t>
      </w:r>
    </w:p>
    <w:p w14:paraId="736ECDDF" w14:textId="77777777" w:rsidR="00382F71" w:rsidRDefault="00382F71">
      <w:pPr>
        <w:pStyle w:val="a3"/>
        <w:spacing w:before="6"/>
        <w:rPr>
          <w:sz w:val="15"/>
        </w:rPr>
      </w:pPr>
    </w:p>
    <w:p w14:paraId="7CDCEA48" w14:textId="77777777" w:rsidR="00382F71" w:rsidRDefault="00000000">
      <w:pPr>
        <w:pStyle w:val="a5"/>
        <w:numPr>
          <w:ilvl w:val="6"/>
          <w:numId w:val="0"/>
        </w:numPr>
        <w:tabs>
          <w:tab w:val="left" w:pos="1043"/>
        </w:tabs>
        <w:spacing w:line="417" w:lineRule="auto"/>
        <w:ind w:left="471" w:right="351" w:firstLine="420"/>
        <w:jc w:val="both"/>
        <w:rPr>
          <w:sz w:val="21"/>
        </w:rPr>
      </w:pPr>
      <w:proofErr w:type="spellStart"/>
      <w:r>
        <w:rPr>
          <w:rFonts w:ascii="Calibri" w:eastAsia="Calibri" w:hAnsi="Calibri" w:cs="Calibri"/>
          <w:w w:val="99"/>
          <w:sz w:val="19"/>
          <w:szCs w:val="19"/>
        </w:rPr>
        <w:t>f.</w:t>
      </w:r>
      <w:r>
        <w:rPr>
          <w:rFonts w:ascii="Calibri" w:eastAsia="Calibri"/>
          <w:sz w:val="21"/>
        </w:rPr>
        <w:t>SQL</w:t>
      </w:r>
      <w:proofErr w:type="spellEnd"/>
      <w:r>
        <w:rPr>
          <w:rFonts w:ascii="Calibri" w:eastAsia="Calibri"/>
          <w:spacing w:val="37"/>
          <w:sz w:val="21"/>
        </w:rPr>
        <w:t xml:space="preserve"> </w:t>
      </w:r>
      <w:r>
        <w:rPr>
          <w:spacing w:val="-5"/>
          <w:sz w:val="21"/>
        </w:rPr>
        <w:t>中如果多张表数据需要同批次被更新，即如果其中一张表更新失败的话其他表也不能更新成</w:t>
      </w:r>
      <w:r>
        <w:rPr>
          <w:spacing w:val="1"/>
          <w:w w:val="95"/>
          <w:sz w:val="21"/>
        </w:rPr>
        <w:t xml:space="preserve">功。这种场景可以通过事务来控制，可以在所有命令完成后再统一提交事务。而 </w:t>
      </w:r>
      <w:r>
        <w:rPr>
          <w:rFonts w:ascii="Calibri" w:eastAsia="Calibri"/>
          <w:w w:val="95"/>
          <w:sz w:val="21"/>
        </w:rPr>
        <w:t>NoSQL</w:t>
      </w:r>
      <w:r>
        <w:rPr>
          <w:rFonts w:ascii="Calibri" w:eastAsia="Calibri"/>
          <w:spacing w:val="77"/>
          <w:sz w:val="21"/>
        </w:rPr>
        <w:t xml:space="preserve">  </w:t>
      </w:r>
      <w:r>
        <w:rPr>
          <w:w w:val="95"/>
          <w:sz w:val="21"/>
        </w:rPr>
        <w:t>中没有事务这</w:t>
      </w:r>
      <w:r>
        <w:rPr>
          <w:sz w:val="21"/>
        </w:rPr>
        <w:t>个概念，每一个数据集的操作都是原子级的。</w:t>
      </w:r>
    </w:p>
    <w:p w14:paraId="4214B92D" w14:textId="77777777" w:rsidR="00382F71" w:rsidRDefault="00000000">
      <w:pPr>
        <w:pStyle w:val="a5"/>
        <w:numPr>
          <w:ilvl w:val="6"/>
          <w:numId w:val="0"/>
        </w:numPr>
        <w:tabs>
          <w:tab w:val="left" w:pos="1045"/>
        </w:tabs>
        <w:spacing w:line="417" w:lineRule="auto"/>
        <w:ind w:left="471" w:right="353" w:firstLine="420"/>
        <w:jc w:val="both"/>
        <w:rPr>
          <w:sz w:val="21"/>
        </w:rPr>
      </w:pPr>
      <w:r>
        <w:rPr>
          <w:rFonts w:ascii="Calibri" w:eastAsia="Calibri" w:hAnsi="Calibri" w:cs="Calibri"/>
          <w:w w:val="99"/>
          <w:sz w:val="19"/>
          <w:szCs w:val="19"/>
        </w:rPr>
        <w:t>g.</w:t>
      </w:r>
      <w:r>
        <w:rPr>
          <w:spacing w:val="-1"/>
          <w:sz w:val="21"/>
        </w:rPr>
        <w:t xml:space="preserve">在相同水平的系统设计的前提下，因为 </w:t>
      </w:r>
      <w:r>
        <w:rPr>
          <w:rFonts w:ascii="Calibri" w:eastAsia="Calibri"/>
          <w:sz w:val="21"/>
        </w:rPr>
        <w:t>NoSQL</w:t>
      </w:r>
      <w:r>
        <w:rPr>
          <w:rFonts w:ascii="Calibri" w:eastAsia="Calibri"/>
          <w:spacing w:val="9"/>
          <w:sz w:val="21"/>
        </w:rPr>
        <w:t xml:space="preserve"> </w:t>
      </w:r>
      <w:r>
        <w:rPr>
          <w:spacing w:val="-1"/>
          <w:sz w:val="21"/>
        </w:rPr>
        <w:t xml:space="preserve">中省略了 </w:t>
      </w:r>
      <w:r>
        <w:rPr>
          <w:rFonts w:ascii="Calibri" w:eastAsia="Calibri"/>
          <w:sz w:val="21"/>
        </w:rPr>
        <w:t>JOIN</w:t>
      </w:r>
      <w:r>
        <w:rPr>
          <w:rFonts w:ascii="Calibri" w:eastAsia="Calibri"/>
          <w:spacing w:val="7"/>
          <w:sz w:val="21"/>
        </w:rPr>
        <w:t xml:space="preserve"> </w:t>
      </w:r>
      <w:r>
        <w:rPr>
          <w:sz w:val="21"/>
        </w:rPr>
        <w:t xml:space="preserve">查询的消耗，故理论上性能上是优于 </w:t>
      </w:r>
      <w:r>
        <w:rPr>
          <w:rFonts w:ascii="Calibri" w:eastAsia="Calibri"/>
          <w:sz w:val="21"/>
        </w:rPr>
        <w:t>SQL</w:t>
      </w:r>
      <w:r>
        <w:rPr>
          <w:rFonts w:ascii="Calibri" w:eastAsia="Calibri"/>
          <w:spacing w:val="12"/>
          <w:sz w:val="21"/>
        </w:rPr>
        <w:t xml:space="preserve"> </w:t>
      </w:r>
      <w:r>
        <w:rPr>
          <w:sz w:val="21"/>
        </w:rPr>
        <w:t>的 。</w:t>
      </w:r>
    </w:p>
    <w:p w14:paraId="3010D847" w14:textId="77777777" w:rsidR="00382F71" w:rsidRDefault="00382F71">
      <w:pPr>
        <w:pStyle w:val="a3"/>
        <w:rPr>
          <w:sz w:val="22"/>
        </w:rPr>
      </w:pPr>
    </w:p>
    <w:p w14:paraId="1145E8F9" w14:textId="77777777" w:rsidR="00382F71" w:rsidRDefault="00382F71">
      <w:pPr>
        <w:pStyle w:val="a3"/>
        <w:spacing w:before="2"/>
        <w:rPr>
          <w:sz w:val="31"/>
        </w:rPr>
      </w:pPr>
    </w:p>
    <w:p w14:paraId="42074F61" w14:textId="77777777" w:rsidR="00382F71" w:rsidRDefault="00000000">
      <w:pPr>
        <w:pStyle w:val="a5"/>
        <w:numPr>
          <w:ilvl w:val="5"/>
          <w:numId w:val="0"/>
        </w:numPr>
        <w:tabs>
          <w:tab w:val="left" w:pos="1192"/>
        </w:tabs>
        <w:ind w:left="1191" w:hanging="721"/>
        <w:rPr>
          <w:rFonts w:ascii="Calibri" w:eastAsia="Calibri"/>
          <w:color w:val="4AACC5"/>
          <w:sz w:val="28"/>
        </w:rPr>
      </w:pPr>
      <w:bookmarkStart w:id="729" w:name="3.1.18MySQL_与_MongoDB_本质之间最基本的差别是什么"/>
      <w:bookmarkStart w:id="730" w:name="_bookmark365"/>
      <w:bookmarkEnd w:id="729"/>
      <w:bookmarkEnd w:id="730"/>
      <w:r>
        <w:rPr>
          <w:rFonts w:ascii="Calibri" w:eastAsia="Calibri" w:hint="eastAsia"/>
          <w:b/>
          <w:bCs/>
          <w:color w:val="4AACC5"/>
          <w:spacing w:val="-1"/>
          <w:sz w:val="28"/>
        </w:rPr>
        <w:t>3</w:t>
      </w:r>
      <w:r>
        <w:rPr>
          <w:rFonts w:ascii="Calibri" w:eastAsia="Calibri"/>
          <w:b/>
          <w:bCs/>
          <w:color w:val="4AACC5"/>
          <w:spacing w:val="-1"/>
          <w:sz w:val="28"/>
        </w:rPr>
        <w:t>.1.1</w:t>
      </w:r>
      <w:r>
        <w:rPr>
          <w:rFonts w:ascii="Calibri" w:eastAsia="Calibri" w:hint="eastAsia"/>
          <w:b/>
          <w:bCs/>
          <w:color w:val="4AACC5"/>
          <w:spacing w:val="-1"/>
          <w:sz w:val="28"/>
        </w:rPr>
        <w:t>8</w:t>
      </w:r>
      <w:r>
        <w:rPr>
          <w:rFonts w:ascii="Calibri" w:eastAsia="Calibri"/>
          <w:b/>
          <w:color w:val="4AACC5"/>
          <w:sz w:val="28"/>
        </w:rPr>
        <w:t>MySQL</w:t>
      </w:r>
      <w:r>
        <w:rPr>
          <w:rFonts w:ascii="Calibri" w:eastAsia="Calibri"/>
          <w:b/>
          <w:color w:val="4AACC5"/>
          <w:spacing w:val="76"/>
          <w:sz w:val="28"/>
        </w:rPr>
        <w:t xml:space="preserve"> </w:t>
      </w:r>
      <w:r>
        <w:rPr>
          <w:color w:val="4AACC5"/>
          <w:sz w:val="28"/>
        </w:rPr>
        <w:t xml:space="preserve">与 </w:t>
      </w:r>
      <w:r>
        <w:rPr>
          <w:rFonts w:ascii="Calibri" w:eastAsia="Calibri"/>
          <w:b/>
          <w:color w:val="4AACC5"/>
          <w:sz w:val="28"/>
        </w:rPr>
        <w:t>MongoDB</w:t>
      </w:r>
      <w:r>
        <w:rPr>
          <w:rFonts w:ascii="Calibri" w:eastAsia="Calibri"/>
          <w:b/>
          <w:color w:val="4AACC5"/>
          <w:spacing w:val="74"/>
          <w:sz w:val="28"/>
        </w:rPr>
        <w:t xml:space="preserve"> </w:t>
      </w:r>
      <w:r>
        <w:rPr>
          <w:color w:val="4AACC5"/>
          <w:sz w:val="28"/>
        </w:rPr>
        <w:t>本质之间最基本的差别是什么</w:t>
      </w:r>
    </w:p>
    <w:p w14:paraId="2D7D1B8C" w14:textId="77777777" w:rsidR="00382F71" w:rsidRDefault="00382F71">
      <w:pPr>
        <w:pStyle w:val="a3"/>
        <w:spacing w:before="10"/>
        <w:rPr>
          <w:sz w:val="22"/>
        </w:rPr>
      </w:pPr>
    </w:p>
    <w:p w14:paraId="3396A57F" w14:textId="77777777" w:rsidR="00382F71" w:rsidRDefault="00000000">
      <w:pPr>
        <w:pStyle w:val="a3"/>
        <w:spacing w:line="417" w:lineRule="auto"/>
        <w:ind w:left="471" w:right="352" w:firstLine="420"/>
        <w:jc w:val="both"/>
      </w:pPr>
      <w:r>
        <w:rPr>
          <w:w w:val="95"/>
        </w:rPr>
        <w:t>差别在多方面，例如：数据的表示、查询、关系、事务、模式的设计和定义、速度和性能。</w:t>
      </w:r>
      <w:r>
        <w:rPr>
          <w:rFonts w:ascii="Calibri" w:eastAsia="Calibri"/>
          <w:w w:val="95"/>
        </w:rPr>
        <w:t>MongoDB</w:t>
      </w:r>
      <w:r>
        <w:rPr>
          <w:rFonts w:ascii="Calibri" w:eastAsia="Calibri"/>
          <w:spacing w:val="1"/>
          <w:w w:val="95"/>
        </w:rPr>
        <w:t xml:space="preserve"> </w:t>
      </w:r>
      <w:r>
        <w:rPr>
          <w:w w:val="95"/>
        </w:rPr>
        <w:t>是由</w:t>
      </w:r>
      <w:r>
        <w:rPr>
          <w:spacing w:val="114"/>
        </w:rPr>
        <w:t xml:space="preserve">  </w:t>
      </w:r>
      <w:r>
        <w:rPr>
          <w:rFonts w:ascii="Calibri" w:eastAsia="Calibri"/>
          <w:w w:val="95"/>
        </w:rPr>
        <w:t>C++</w:t>
      </w:r>
      <w:r>
        <w:rPr>
          <w:w w:val="95"/>
        </w:rPr>
        <w:t>语言编写的，是一个基于分布式文件存储的开源数据库系统。在高负载的情况下，添加更多</w:t>
      </w:r>
      <w:r>
        <w:t>的节点， 可以保证服务器性能。</w:t>
      </w:r>
    </w:p>
    <w:p w14:paraId="3557D899" w14:textId="77777777" w:rsidR="00382F71" w:rsidRDefault="00000000">
      <w:pPr>
        <w:pStyle w:val="a3"/>
        <w:spacing w:line="269" w:lineRule="exact"/>
        <w:ind w:left="891"/>
        <w:jc w:val="both"/>
      </w:pPr>
      <w:r>
        <w:rPr>
          <w:rFonts w:ascii="Calibri" w:eastAsia="Calibri"/>
        </w:rPr>
        <w:t>MongoDB</w:t>
      </w:r>
      <w:r>
        <w:rPr>
          <w:rFonts w:ascii="Calibri" w:eastAsia="Calibri"/>
          <w:spacing w:val="7"/>
        </w:rPr>
        <w:t xml:space="preserve"> </w:t>
      </w:r>
      <w:r>
        <w:rPr>
          <w:spacing w:val="-2"/>
        </w:rPr>
        <w:t xml:space="preserve">旨在为 </w:t>
      </w:r>
      <w:r>
        <w:rPr>
          <w:rFonts w:ascii="Calibri" w:eastAsia="Calibri"/>
        </w:rPr>
        <w:t>WEB</w:t>
      </w:r>
      <w:r>
        <w:rPr>
          <w:rFonts w:ascii="Calibri" w:eastAsia="Calibri"/>
          <w:spacing w:val="53"/>
        </w:rPr>
        <w:t xml:space="preserve"> </w:t>
      </w:r>
      <w:r>
        <w:t>应用提供可扩展的高性能数据存储解决方案。</w:t>
      </w:r>
    </w:p>
    <w:p w14:paraId="061D28CC" w14:textId="77777777" w:rsidR="00382F71" w:rsidRDefault="00382F71">
      <w:pPr>
        <w:pStyle w:val="a3"/>
        <w:spacing w:before="6"/>
        <w:rPr>
          <w:sz w:val="15"/>
        </w:rPr>
      </w:pPr>
    </w:p>
    <w:p w14:paraId="27B2CAF7" w14:textId="77777777" w:rsidR="00382F71" w:rsidRDefault="00000000">
      <w:pPr>
        <w:pStyle w:val="a3"/>
        <w:spacing w:before="1"/>
        <w:ind w:left="891"/>
      </w:pPr>
      <w:r>
        <w:rPr>
          <w:rFonts w:ascii="Calibri" w:eastAsia="Calibri"/>
        </w:rPr>
        <w:t>MongoDB</w:t>
      </w:r>
      <w:r>
        <w:rPr>
          <w:rFonts w:ascii="Calibri" w:eastAsia="Calibri"/>
          <w:spacing w:val="14"/>
        </w:rPr>
        <w:t xml:space="preserve">   </w:t>
      </w:r>
      <w:r>
        <w:t>将数据存储为一个文档，</w:t>
      </w:r>
      <w:proofErr w:type="gramStart"/>
      <w:r>
        <w:t>数据结构由键值</w:t>
      </w:r>
      <w:proofErr w:type="gramEnd"/>
      <w:r>
        <w:rPr>
          <w:rFonts w:ascii="Calibri" w:eastAsia="Calibri"/>
        </w:rPr>
        <w:t>(key=&gt;value)</w:t>
      </w:r>
      <w:r>
        <w:t>对组成。</w:t>
      </w:r>
      <w:r>
        <w:rPr>
          <w:rFonts w:ascii="Calibri" w:eastAsia="Calibri"/>
        </w:rPr>
        <w:t>MongoDB</w:t>
      </w:r>
      <w:r>
        <w:rPr>
          <w:rFonts w:ascii="Calibri" w:eastAsia="Calibri"/>
          <w:spacing w:val="14"/>
        </w:rPr>
        <w:t xml:space="preserve">   </w:t>
      </w:r>
      <w:r>
        <w:t>文档类似于</w:t>
      </w:r>
    </w:p>
    <w:p w14:paraId="112129B2" w14:textId="77777777" w:rsidR="00382F71" w:rsidRDefault="00382F71">
      <w:pPr>
        <w:pStyle w:val="a3"/>
        <w:spacing w:before="6"/>
        <w:rPr>
          <w:sz w:val="15"/>
        </w:rPr>
      </w:pPr>
    </w:p>
    <w:p w14:paraId="40493B79" w14:textId="77777777" w:rsidR="00382F71" w:rsidRDefault="00000000">
      <w:pPr>
        <w:pStyle w:val="a3"/>
        <w:ind w:left="471"/>
      </w:pPr>
      <w:r>
        <w:rPr>
          <w:rFonts w:ascii="Calibri" w:eastAsia="Calibri"/>
        </w:rPr>
        <w:t>JSON</w:t>
      </w:r>
      <w:r>
        <w:rPr>
          <w:rFonts w:ascii="Calibri" w:eastAsia="Calibri"/>
          <w:spacing w:val="3"/>
        </w:rPr>
        <w:t xml:space="preserve"> </w:t>
      </w:r>
      <w:r>
        <w:t>对象。字段值可以包含其他文档，数组及文档数组。</w:t>
      </w:r>
    </w:p>
    <w:p w14:paraId="547B786F" w14:textId="77777777" w:rsidR="00382F71" w:rsidRDefault="00382F71">
      <w:pPr>
        <w:pStyle w:val="a3"/>
        <w:spacing w:before="7"/>
        <w:rPr>
          <w:sz w:val="15"/>
        </w:rPr>
      </w:pPr>
    </w:p>
    <w:p w14:paraId="1FC80E3F" w14:textId="77777777" w:rsidR="00382F71" w:rsidRDefault="00000000">
      <w:pPr>
        <w:pStyle w:val="a3"/>
        <w:spacing w:line="417" w:lineRule="auto"/>
        <w:ind w:left="471" w:right="351" w:firstLine="420"/>
        <w:jc w:val="both"/>
      </w:pPr>
      <w:r>
        <w:rPr>
          <w:rFonts w:ascii="Calibri" w:eastAsia="Calibri"/>
        </w:rPr>
        <w:t>MongoDB</w:t>
      </w:r>
      <w:r>
        <w:rPr>
          <w:rFonts w:ascii="Calibri" w:eastAsia="Calibri"/>
          <w:spacing w:val="27"/>
        </w:rPr>
        <w:t xml:space="preserve"> </w:t>
      </w:r>
      <w:r>
        <w:rPr>
          <w:spacing w:val="1"/>
        </w:rPr>
        <w:t xml:space="preserve">是一个面向文档的数据库，目前由 </w:t>
      </w:r>
      <w:r>
        <w:rPr>
          <w:rFonts w:ascii="Calibri" w:eastAsia="Calibri"/>
        </w:rPr>
        <w:t>10gen</w:t>
      </w:r>
      <w:r>
        <w:rPr>
          <w:rFonts w:ascii="Calibri" w:eastAsia="Calibri"/>
          <w:spacing w:val="26"/>
        </w:rPr>
        <w:t xml:space="preserve"> </w:t>
      </w:r>
      <w:r>
        <w:t xml:space="preserve">开发并维护，它的功能丰富齐全，所以完全可以替代 </w:t>
      </w:r>
      <w:r>
        <w:rPr>
          <w:rFonts w:ascii="Calibri" w:eastAsia="Calibri"/>
        </w:rPr>
        <w:t>MySQL</w:t>
      </w:r>
      <w:r>
        <w:t>。</w:t>
      </w:r>
    </w:p>
    <w:p w14:paraId="58D74B25" w14:textId="77777777" w:rsidR="00382F71" w:rsidRDefault="00000000">
      <w:pPr>
        <w:pStyle w:val="a3"/>
        <w:spacing w:line="269" w:lineRule="exact"/>
        <w:ind w:left="891"/>
        <w:jc w:val="both"/>
      </w:pPr>
      <w:r>
        <w:rPr>
          <w:spacing w:val="-2"/>
        </w:rPr>
        <w:t xml:space="preserve">与 </w:t>
      </w:r>
      <w:r>
        <w:rPr>
          <w:rFonts w:ascii="Calibri" w:eastAsia="Calibri"/>
        </w:rPr>
        <w:t>MySQL</w:t>
      </w:r>
      <w:r>
        <w:rPr>
          <w:rFonts w:ascii="Calibri" w:eastAsia="Calibri"/>
          <w:spacing w:val="5"/>
        </w:rPr>
        <w:t xml:space="preserve"> </w:t>
      </w:r>
      <w:r>
        <w:t>等关系型数据库相比，</w:t>
      </w:r>
      <w:r>
        <w:rPr>
          <w:rFonts w:ascii="Calibri" w:eastAsia="Calibri"/>
        </w:rPr>
        <w:t>MongoDB</w:t>
      </w:r>
      <w:r>
        <w:rPr>
          <w:rFonts w:ascii="Calibri" w:eastAsia="Calibri"/>
          <w:spacing w:val="54"/>
        </w:rPr>
        <w:t xml:space="preserve"> </w:t>
      </w:r>
      <w:r>
        <w:t>的优点如下：</w:t>
      </w:r>
    </w:p>
    <w:p w14:paraId="566AB67D" w14:textId="77777777" w:rsidR="00382F71" w:rsidRDefault="00382F71">
      <w:pPr>
        <w:pStyle w:val="a3"/>
        <w:spacing w:before="7"/>
        <w:rPr>
          <w:sz w:val="15"/>
        </w:rPr>
      </w:pPr>
    </w:p>
    <w:p w14:paraId="56E7B067" w14:textId="77777777" w:rsidR="00382F71" w:rsidRDefault="00000000">
      <w:pPr>
        <w:pStyle w:val="a3"/>
        <w:ind w:left="891"/>
      </w:pPr>
      <w:r>
        <w:rPr>
          <w:rFonts w:ascii="Calibri" w:eastAsia="Calibri" w:hAnsi="Calibri"/>
        </w:rPr>
        <w:t>①</w:t>
      </w:r>
      <w:r>
        <w:t>弱一致性，更能保证用户的访问速度。</w:t>
      </w:r>
    </w:p>
    <w:p w14:paraId="116734D7" w14:textId="77777777" w:rsidR="00382F71" w:rsidRDefault="00382F71">
      <w:pPr>
        <w:pStyle w:val="a3"/>
        <w:spacing w:before="6"/>
        <w:rPr>
          <w:sz w:val="15"/>
        </w:rPr>
      </w:pPr>
    </w:p>
    <w:p w14:paraId="3F62D247" w14:textId="77777777" w:rsidR="00382F71" w:rsidRDefault="00000000">
      <w:pPr>
        <w:pStyle w:val="a3"/>
        <w:spacing w:before="1"/>
        <w:ind w:left="891"/>
      </w:pPr>
      <w:r>
        <w:rPr>
          <w:rFonts w:ascii="Calibri" w:eastAsia="Calibri" w:hAnsi="Calibri"/>
        </w:rPr>
        <w:t>②</w:t>
      </w:r>
      <w:r>
        <w:t>文档结构的存储方式，能够更便捷的获取数据。</w:t>
      </w:r>
    </w:p>
    <w:p w14:paraId="4D29D425" w14:textId="77777777" w:rsidR="00382F71" w:rsidRDefault="00382F71">
      <w:pPr>
        <w:pStyle w:val="a3"/>
        <w:spacing w:before="6"/>
        <w:rPr>
          <w:sz w:val="15"/>
        </w:rPr>
      </w:pPr>
    </w:p>
    <w:p w14:paraId="58BC6DED" w14:textId="77777777" w:rsidR="00382F71" w:rsidRDefault="00000000">
      <w:pPr>
        <w:pStyle w:val="a3"/>
        <w:ind w:left="891"/>
      </w:pPr>
      <w:r>
        <w:rPr>
          <w:rFonts w:ascii="Calibri" w:eastAsia="Calibri" w:hAnsi="Calibri"/>
        </w:rPr>
        <w:t>③</w:t>
      </w:r>
      <w:r>
        <w:rPr>
          <w:spacing w:val="-3"/>
        </w:rPr>
        <w:t xml:space="preserve">内置 </w:t>
      </w:r>
      <w:proofErr w:type="spellStart"/>
      <w:r>
        <w:rPr>
          <w:rFonts w:ascii="Calibri" w:eastAsia="Calibri" w:hAnsi="Calibri"/>
        </w:rPr>
        <w:t>GridFS</w:t>
      </w:r>
      <w:proofErr w:type="spellEnd"/>
      <w:r>
        <w:t>，支持大容量的存储。</w:t>
      </w:r>
    </w:p>
    <w:p w14:paraId="4FD1F8CF" w14:textId="77777777" w:rsidR="00382F71" w:rsidRDefault="00382F71">
      <w:pPr>
        <w:pStyle w:val="a3"/>
        <w:spacing w:before="7"/>
        <w:rPr>
          <w:sz w:val="15"/>
        </w:rPr>
      </w:pPr>
    </w:p>
    <w:p w14:paraId="454303A0" w14:textId="77777777" w:rsidR="00382F71" w:rsidRDefault="00000000">
      <w:pPr>
        <w:pStyle w:val="a3"/>
        <w:ind w:left="891"/>
      </w:pPr>
      <w:r>
        <w:rPr>
          <w:rFonts w:ascii="Calibri" w:eastAsia="Calibri" w:hAnsi="Calibri"/>
        </w:rPr>
        <w:t>④</w:t>
      </w:r>
      <w:r>
        <w:rPr>
          <w:spacing w:val="-2"/>
        </w:rPr>
        <w:t xml:space="preserve">内置 </w:t>
      </w:r>
      <w:r>
        <w:rPr>
          <w:rFonts w:ascii="Calibri" w:eastAsia="Calibri" w:hAnsi="Calibri"/>
        </w:rPr>
        <w:t>Sharding</w:t>
      </w:r>
      <w:r>
        <w:t>。</w:t>
      </w:r>
    </w:p>
    <w:p w14:paraId="36EEF694" w14:textId="77777777" w:rsidR="00382F71" w:rsidRDefault="00382F71">
      <w:pPr>
        <w:pStyle w:val="a3"/>
        <w:spacing w:before="7"/>
        <w:rPr>
          <w:sz w:val="15"/>
        </w:rPr>
      </w:pPr>
    </w:p>
    <w:p w14:paraId="0876635C" w14:textId="77777777" w:rsidR="00382F71" w:rsidRDefault="00000000">
      <w:pPr>
        <w:pStyle w:val="a3"/>
        <w:ind w:left="891"/>
        <w:rPr>
          <w:rFonts w:ascii="Calibri" w:eastAsia="Calibri" w:hAnsi="Calibri"/>
        </w:rPr>
      </w:pPr>
      <w:r>
        <w:rPr>
          <w:rFonts w:ascii="Calibri" w:eastAsia="Calibri" w:hAnsi="Calibri"/>
          <w:w w:val="95"/>
        </w:rPr>
        <w:t>⑤</w:t>
      </w:r>
      <w:r>
        <w:rPr>
          <w:w w:val="95"/>
        </w:rPr>
        <w:t>第三方支持丰富。</w:t>
      </w:r>
      <w:r>
        <w:rPr>
          <w:rFonts w:ascii="Calibri" w:eastAsia="Calibri" w:hAnsi="Calibri"/>
          <w:w w:val="95"/>
        </w:rPr>
        <w:t>(</w:t>
      </w:r>
      <w:r>
        <w:rPr>
          <w:w w:val="95"/>
        </w:rPr>
        <w:t xml:space="preserve">这是与其他的 </w:t>
      </w:r>
      <w:r>
        <w:rPr>
          <w:rFonts w:ascii="Calibri" w:eastAsia="Calibri" w:hAnsi="Calibri"/>
          <w:w w:val="95"/>
        </w:rPr>
        <w:t>NoSQL</w:t>
      </w:r>
      <w:r>
        <w:rPr>
          <w:rFonts w:ascii="Calibri" w:eastAsia="Calibri" w:hAnsi="Calibri"/>
          <w:spacing w:val="53"/>
        </w:rPr>
        <w:t xml:space="preserve">  </w:t>
      </w:r>
      <w:r>
        <w:rPr>
          <w:w w:val="95"/>
        </w:rPr>
        <w:t>相比，</w:t>
      </w:r>
      <w:r>
        <w:rPr>
          <w:rFonts w:ascii="Calibri" w:eastAsia="Calibri" w:hAnsi="Calibri"/>
          <w:w w:val="95"/>
        </w:rPr>
        <w:t>MongoDB</w:t>
      </w:r>
      <w:r>
        <w:rPr>
          <w:rFonts w:ascii="Calibri" w:eastAsia="Calibri" w:hAnsi="Calibri"/>
          <w:spacing w:val="54"/>
        </w:rPr>
        <w:t xml:space="preserve">  </w:t>
      </w:r>
      <w:r>
        <w:rPr>
          <w:w w:val="95"/>
        </w:rPr>
        <w:t>也具有的优势</w:t>
      </w:r>
      <w:r>
        <w:rPr>
          <w:rFonts w:ascii="Calibri" w:eastAsia="Calibri" w:hAnsi="Calibri"/>
          <w:w w:val="95"/>
        </w:rPr>
        <w:t>)</w:t>
      </w:r>
    </w:p>
    <w:p w14:paraId="40CE80DC" w14:textId="77777777" w:rsidR="00382F71" w:rsidRDefault="00382F71">
      <w:pPr>
        <w:pStyle w:val="a3"/>
        <w:spacing w:before="3"/>
        <w:rPr>
          <w:rFonts w:ascii="Calibri"/>
          <w:sz w:val="16"/>
        </w:rPr>
      </w:pPr>
    </w:p>
    <w:p w14:paraId="4D3259DA" w14:textId="77777777" w:rsidR="00382F71" w:rsidRDefault="00000000">
      <w:pPr>
        <w:pStyle w:val="a3"/>
        <w:spacing w:before="1"/>
        <w:ind w:left="891"/>
      </w:pPr>
      <w:r>
        <w:rPr>
          <w:rFonts w:ascii="Calibri" w:eastAsia="Calibri" w:hAnsi="Calibri"/>
        </w:rPr>
        <w:t>⑥</w:t>
      </w:r>
      <w:r>
        <w:t>性能优越：</w:t>
      </w:r>
    </w:p>
    <w:p w14:paraId="1FADE98C" w14:textId="77777777" w:rsidR="00382F71" w:rsidRDefault="00382F71">
      <w:pPr>
        <w:pStyle w:val="a3"/>
        <w:spacing w:before="6"/>
        <w:rPr>
          <w:sz w:val="15"/>
        </w:rPr>
      </w:pPr>
    </w:p>
    <w:p w14:paraId="6DE5622B" w14:textId="77777777" w:rsidR="00382F71" w:rsidRDefault="00000000">
      <w:pPr>
        <w:pStyle w:val="a3"/>
        <w:spacing w:line="417" w:lineRule="auto"/>
        <w:ind w:left="471" w:right="352" w:firstLine="420"/>
      </w:pPr>
      <w:r>
        <w:rPr>
          <w:rFonts w:ascii="Calibri" w:eastAsia="Calibri"/>
        </w:rPr>
        <w:t>MongoDB</w:t>
      </w:r>
      <w:r>
        <w:rPr>
          <w:rFonts w:ascii="Calibri" w:eastAsia="Calibri"/>
          <w:spacing w:val="2"/>
        </w:rPr>
        <w:t xml:space="preserve"> </w:t>
      </w:r>
      <w:r>
        <w:rPr>
          <w:spacing w:val="-1"/>
        </w:rPr>
        <w:t xml:space="preserve">本身它还算比较年轻的一个产品，所以它的问题，就是成熟度肯定没有传统 </w:t>
      </w:r>
      <w:r>
        <w:rPr>
          <w:rFonts w:ascii="Calibri" w:eastAsia="Calibri"/>
        </w:rPr>
        <w:t>MySQL</w:t>
      </w:r>
      <w:r>
        <w:rPr>
          <w:rFonts w:ascii="Calibri" w:eastAsia="Calibri"/>
          <w:spacing w:val="1"/>
        </w:rPr>
        <w:t xml:space="preserve"> </w:t>
      </w:r>
      <w:r>
        <w:t>那么成熟稳定。所以在使用的时候：</w:t>
      </w:r>
    </w:p>
    <w:p w14:paraId="13F4024F" w14:textId="77777777" w:rsidR="00382F71" w:rsidRDefault="00000000">
      <w:pPr>
        <w:pStyle w:val="a3"/>
        <w:spacing w:line="269" w:lineRule="exact"/>
        <w:ind w:left="891"/>
      </w:pPr>
      <w:r>
        <w:t>尽量使用稳定版，不要在线上使用开发版，这是一个大原则；</w:t>
      </w:r>
    </w:p>
    <w:p w14:paraId="13095FC0" w14:textId="77777777" w:rsidR="00382F71" w:rsidRDefault="00000000">
      <w:pPr>
        <w:pStyle w:val="a3"/>
        <w:spacing w:before="8" w:line="460" w:lineRule="atLeast"/>
        <w:ind w:left="471" w:right="328" w:firstLine="420"/>
        <w:jc w:val="both"/>
      </w:pPr>
      <w:r>
        <w:rPr>
          <w:spacing w:val="-1"/>
        </w:rPr>
        <w:t>另外一点，备份很重要，</w:t>
      </w:r>
      <w:r>
        <w:rPr>
          <w:rFonts w:ascii="Calibri" w:eastAsia="Calibri"/>
        </w:rPr>
        <w:t>MongoDB</w:t>
      </w:r>
      <w:r>
        <w:rPr>
          <w:rFonts w:ascii="Calibri" w:eastAsia="Calibri"/>
          <w:spacing w:val="22"/>
        </w:rPr>
        <w:t xml:space="preserve"> </w:t>
      </w:r>
      <w:r>
        <w:t>如果出现一些异常情况，备份一定是要能跟上。除了通过传统</w:t>
      </w:r>
      <w:r>
        <w:rPr>
          <w:w w:val="95"/>
        </w:rPr>
        <w:t>的复制的方式来做备份，离线备份也还是要有，不管你是用什么方式，都要有一个完整的离线备份。</w:t>
      </w:r>
      <w:r>
        <w:rPr>
          <w:spacing w:val="259"/>
        </w:rPr>
        <w:t xml:space="preserve"> </w:t>
      </w:r>
      <w:r>
        <w:t>往往最后出现了特殊情况，它能帮助到你；另外，</w:t>
      </w:r>
      <w:r>
        <w:rPr>
          <w:rFonts w:ascii="Calibri" w:eastAsia="Calibri"/>
        </w:rPr>
        <w:t>MongoDB</w:t>
      </w:r>
      <w:r>
        <w:rPr>
          <w:rFonts w:ascii="Calibri" w:eastAsia="Calibri"/>
          <w:spacing w:val="67"/>
        </w:rPr>
        <w:t xml:space="preserve"> </w:t>
      </w:r>
      <w:r>
        <w:t>性能的一个关键点就是索引，索引是不</w:t>
      </w:r>
      <w:r>
        <w:rPr>
          <w:w w:val="95"/>
        </w:rPr>
        <w:t>是能有比较好的使用效率，索引是不是能够放在内存中，这样能够提升随机读写的性能。如果你的索</w:t>
      </w:r>
      <w:r>
        <w:rPr>
          <w:spacing w:val="269"/>
        </w:rPr>
        <w:t xml:space="preserve"> </w:t>
      </w:r>
      <w:proofErr w:type="gramStart"/>
      <w:r>
        <w:rPr>
          <w:w w:val="95"/>
        </w:rPr>
        <w:t>引不能</w:t>
      </w:r>
      <w:proofErr w:type="gramEnd"/>
      <w:r>
        <w:rPr>
          <w:w w:val="95"/>
        </w:rPr>
        <w:t>完全放在内存中， 一旦出现随机读写比较高的时候，它就会频繁地进行磁盘交换，这个时候，</w:t>
      </w:r>
    </w:p>
    <w:p w14:paraId="69AB146D" w14:textId="77777777" w:rsidR="00382F71" w:rsidRDefault="00382F71">
      <w:pPr>
        <w:spacing w:line="460" w:lineRule="atLeast"/>
        <w:jc w:val="both"/>
        <w:sectPr w:rsidR="00382F71">
          <w:pgSz w:w="11910" w:h="16840"/>
          <w:pgMar w:top="1260" w:right="940" w:bottom="680" w:left="820" w:header="0" w:footer="406" w:gutter="0"/>
          <w:cols w:space="720"/>
        </w:sectPr>
      </w:pPr>
    </w:p>
    <w:p w14:paraId="633B84F8" w14:textId="77777777" w:rsidR="00382F71" w:rsidRDefault="00000000">
      <w:pPr>
        <w:pStyle w:val="a3"/>
        <w:spacing w:before="49"/>
        <w:ind w:left="471"/>
        <w:jc w:val="both"/>
      </w:pPr>
      <w:r>
        <w:rPr>
          <w:rFonts w:ascii="Calibri" w:eastAsia="Calibri"/>
        </w:rPr>
        <w:lastRenderedPageBreak/>
        <w:t>MongoDB</w:t>
      </w:r>
      <w:r>
        <w:rPr>
          <w:rFonts w:ascii="Calibri" w:eastAsia="Calibri"/>
          <w:spacing w:val="7"/>
        </w:rPr>
        <w:t xml:space="preserve"> </w:t>
      </w:r>
      <w:r>
        <w:rPr>
          <w:spacing w:val="-1"/>
        </w:rPr>
        <w:t>的性能就会急剧下降， 会出现波动。</w:t>
      </w:r>
    </w:p>
    <w:p w14:paraId="7D690318" w14:textId="77777777" w:rsidR="00382F71" w:rsidRDefault="00382F71">
      <w:pPr>
        <w:pStyle w:val="a3"/>
        <w:spacing w:before="6"/>
        <w:rPr>
          <w:sz w:val="15"/>
        </w:rPr>
      </w:pPr>
    </w:p>
    <w:p w14:paraId="40A8AA3A" w14:textId="77777777" w:rsidR="00382F71" w:rsidRDefault="00000000">
      <w:pPr>
        <w:pStyle w:val="a3"/>
        <w:spacing w:line="417" w:lineRule="auto"/>
        <w:ind w:left="471" w:right="351" w:firstLine="420"/>
        <w:jc w:val="both"/>
      </w:pPr>
      <w:r>
        <w:rPr>
          <w:spacing w:val="-1"/>
        </w:rPr>
        <w:t>另外，</w:t>
      </w:r>
      <w:r>
        <w:rPr>
          <w:rFonts w:ascii="Calibri" w:eastAsia="Calibri"/>
          <w:spacing w:val="-1"/>
        </w:rPr>
        <w:t>MongoDB</w:t>
      </w:r>
      <w:r>
        <w:rPr>
          <w:rFonts w:ascii="Calibri" w:eastAsia="Calibri"/>
          <w:spacing w:val="22"/>
        </w:rPr>
        <w:t xml:space="preserve"> </w:t>
      </w:r>
      <w:r>
        <w:rPr>
          <w:spacing w:val="-1"/>
        </w:rPr>
        <w:t>还有一个最大的缺点，就是它占用的空间很大，因为它属于典型空间换时间原则</w:t>
      </w:r>
      <w:r>
        <w:rPr>
          <w:w w:val="95"/>
        </w:rPr>
        <w:t>的类型。那么它的磁盘空间比普通数据库会浪费一些，而且到目前为止它还没有实现在线压缩功能，</w:t>
      </w:r>
      <w:r>
        <w:rPr>
          <w:spacing w:val="236"/>
        </w:rPr>
        <w:t xml:space="preserve"> </w:t>
      </w:r>
      <w:r>
        <w:rPr>
          <w:spacing w:val="13"/>
        </w:rPr>
        <w:t xml:space="preserve">在 </w:t>
      </w:r>
      <w:r>
        <w:rPr>
          <w:rFonts w:ascii="Calibri" w:eastAsia="Calibri"/>
        </w:rPr>
        <w:t>MongoDB</w:t>
      </w:r>
      <w:r>
        <w:rPr>
          <w:rFonts w:ascii="Calibri" w:eastAsia="Calibri"/>
          <w:spacing w:val="33"/>
        </w:rPr>
        <w:t xml:space="preserve"> </w:t>
      </w:r>
      <w:r>
        <w:t>中频繁的进行数据增删改时，如果记录变了，例如数据大小发生了变化，这时候容易产生一些数据碎片，出现碎片引发的结果，一个是索引会出现性能问题。</w:t>
      </w:r>
    </w:p>
    <w:p w14:paraId="21974C50" w14:textId="77777777" w:rsidR="00382F71" w:rsidRDefault="00000000">
      <w:pPr>
        <w:pStyle w:val="a3"/>
        <w:spacing w:line="417" w:lineRule="auto"/>
        <w:ind w:left="471" w:right="351" w:firstLine="420"/>
        <w:jc w:val="both"/>
      </w:pPr>
      <w:r>
        <w:rPr>
          <w:w w:val="95"/>
        </w:rPr>
        <w:t>另外一个就是在一定的时间后，所占空间会莫名其妙地增大，所以要定期把数据库做修复，定期</w:t>
      </w:r>
      <w:r>
        <w:rPr>
          <w:spacing w:val="225"/>
        </w:rPr>
        <w:t xml:space="preserve"> </w:t>
      </w:r>
      <w:r>
        <w:rPr>
          <w:spacing w:val="3"/>
          <w:w w:val="95"/>
        </w:rPr>
        <w:t xml:space="preserve">重新做索引，这样会提升 </w:t>
      </w:r>
      <w:r>
        <w:rPr>
          <w:rFonts w:ascii="Calibri" w:eastAsia="Calibri"/>
          <w:w w:val="95"/>
        </w:rPr>
        <w:t>MongoDB</w:t>
      </w:r>
      <w:r>
        <w:rPr>
          <w:rFonts w:ascii="Calibri" w:eastAsia="Calibri"/>
          <w:spacing w:val="60"/>
        </w:rPr>
        <w:t xml:space="preserve">  </w:t>
      </w:r>
      <w:r>
        <w:rPr>
          <w:w w:val="95"/>
        </w:rPr>
        <w:t>的稳定性和效率。在最新的版本里，它已经在实现在线压缩，估计</w:t>
      </w:r>
      <w:r>
        <w:rPr>
          <w:spacing w:val="-1"/>
        </w:rPr>
        <w:t xml:space="preserve">应该在 </w:t>
      </w:r>
      <w:r>
        <w:rPr>
          <w:rFonts w:ascii="Calibri" w:eastAsia="Calibri"/>
        </w:rPr>
        <w:t>2.0</w:t>
      </w:r>
      <w:r>
        <w:rPr>
          <w:rFonts w:ascii="Calibri" w:eastAsia="Calibri"/>
          <w:spacing w:val="6"/>
        </w:rPr>
        <w:t xml:space="preserve"> </w:t>
      </w:r>
      <w:r>
        <w:rPr>
          <w:spacing w:val="-1"/>
        </w:rPr>
        <w:t xml:space="preserve">版左右，应该能够实现在线压缩，可以在后台执行现在 </w:t>
      </w:r>
      <w:r>
        <w:rPr>
          <w:rFonts w:ascii="Calibri" w:eastAsia="Calibri"/>
        </w:rPr>
        <w:t xml:space="preserve">repair </w:t>
      </w:r>
      <w:proofErr w:type="spellStart"/>
      <w:r>
        <w:rPr>
          <w:rFonts w:ascii="Calibri" w:eastAsia="Calibri"/>
        </w:rPr>
        <w:t>DataBase</w:t>
      </w:r>
      <w:proofErr w:type="spellEnd"/>
      <w:r>
        <w:rPr>
          <w:rFonts w:ascii="Calibri" w:eastAsia="Calibri"/>
          <w:spacing w:val="8"/>
        </w:rPr>
        <w:t xml:space="preserve"> </w:t>
      </w:r>
      <w:r>
        <w:t>的一些操作。</w:t>
      </w:r>
    </w:p>
    <w:p w14:paraId="4457595A" w14:textId="77777777" w:rsidR="00382F71" w:rsidRDefault="00000000">
      <w:pPr>
        <w:pStyle w:val="a3"/>
        <w:spacing w:line="269" w:lineRule="exact"/>
        <w:ind w:left="891"/>
      </w:pPr>
      <w:r>
        <w:t>如果那样，就解决了目前困扰我们的大问题。</w:t>
      </w:r>
    </w:p>
    <w:p w14:paraId="660BA5B0" w14:textId="77777777" w:rsidR="00382F71" w:rsidRDefault="00382F71">
      <w:pPr>
        <w:pStyle w:val="a3"/>
        <w:rPr>
          <w:sz w:val="20"/>
        </w:rPr>
      </w:pPr>
    </w:p>
    <w:p w14:paraId="67E04287" w14:textId="77777777" w:rsidR="00382F71" w:rsidRDefault="00382F71">
      <w:pPr>
        <w:pStyle w:val="a3"/>
        <w:rPr>
          <w:sz w:val="20"/>
        </w:rPr>
      </w:pPr>
    </w:p>
    <w:p w14:paraId="21651CF8" w14:textId="77777777" w:rsidR="00382F71" w:rsidRDefault="00382F71">
      <w:pPr>
        <w:pStyle w:val="a3"/>
        <w:spacing w:before="8"/>
        <w:rPr>
          <w:sz w:val="28"/>
        </w:rPr>
      </w:pPr>
    </w:p>
    <w:p w14:paraId="3F152D76" w14:textId="77777777" w:rsidR="00382F71" w:rsidRDefault="00000000">
      <w:pPr>
        <w:pStyle w:val="a5"/>
        <w:numPr>
          <w:ilvl w:val="5"/>
          <w:numId w:val="0"/>
        </w:numPr>
        <w:tabs>
          <w:tab w:val="left" w:pos="1192"/>
        </w:tabs>
        <w:spacing w:before="1"/>
        <w:ind w:left="1191" w:hanging="721"/>
        <w:jc w:val="both"/>
        <w:rPr>
          <w:rFonts w:ascii="Calibri" w:eastAsia="Calibri"/>
          <w:color w:val="4AACC5"/>
          <w:sz w:val="28"/>
        </w:rPr>
      </w:pPr>
      <w:bookmarkStart w:id="731" w:name="3.1.19Mysql_数据库中怎么实现分页？"/>
      <w:bookmarkStart w:id="732" w:name="_bookmark366"/>
      <w:bookmarkEnd w:id="731"/>
      <w:bookmarkEnd w:id="732"/>
      <w:r>
        <w:rPr>
          <w:rFonts w:ascii="Calibri" w:eastAsia="Calibri" w:hint="eastAsia"/>
          <w:b/>
          <w:bCs/>
          <w:color w:val="4AACC5"/>
          <w:spacing w:val="-1"/>
          <w:sz w:val="28"/>
        </w:rPr>
        <w:t>3</w:t>
      </w:r>
      <w:r>
        <w:rPr>
          <w:rFonts w:ascii="Calibri" w:eastAsia="Calibri"/>
          <w:b/>
          <w:bCs/>
          <w:color w:val="4AACC5"/>
          <w:spacing w:val="-1"/>
          <w:sz w:val="28"/>
        </w:rPr>
        <w:t>.1.1</w:t>
      </w:r>
      <w:r>
        <w:rPr>
          <w:rFonts w:ascii="Calibri" w:eastAsia="Calibri" w:hint="eastAsia"/>
          <w:b/>
          <w:bCs/>
          <w:color w:val="4AACC5"/>
          <w:spacing w:val="-1"/>
          <w:sz w:val="28"/>
        </w:rPr>
        <w:t>9</w:t>
      </w:r>
      <w:r>
        <w:rPr>
          <w:rFonts w:ascii="Calibri" w:eastAsia="Calibri"/>
          <w:b/>
          <w:color w:val="4AACC5"/>
          <w:sz w:val="28"/>
        </w:rPr>
        <w:t>Mysql</w:t>
      </w:r>
      <w:r>
        <w:rPr>
          <w:rFonts w:ascii="Calibri" w:eastAsia="Calibri"/>
          <w:b/>
          <w:color w:val="4AACC5"/>
          <w:spacing w:val="77"/>
          <w:sz w:val="28"/>
        </w:rPr>
        <w:t xml:space="preserve"> </w:t>
      </w:r>
      <w:r>
        <w:rPr>
          <w:color w:val="4AACC5"/>
          <w:sz w:val="28"/>
        </w:rPr>
        <w:t>数据库中怎么实现分页？</w:t>
      </w:r>
    </w:p>
    <w:p w14:paraId="2A7DD9C4" w14:textId="77777777" w:rsidR="00382F71" w:rsidRDefault="00382F71">
      <w:pPr>
        <w:pStyle w:val="a3"/>
        <w:spacing w:before="4"/>
        <w:rPr>
          <w:sz w:val="23"/>
        </w:rPr>
      </w:pPr>
    </w:p>
    <w:p w14:paraId="3917FC23" w14:textId="77777777" w:rsidR="00382F71" w:rsidRDefault="00000000">
      <w:pPr>
        <w:pStyle w:val="a3"/>
        <w:spacing w:before="1"/>
        <w:ind w:left="471"/>
        <w:rPr>
          <w:rFonts w:ascii="Calibri"/>
        </w:rPr>
      </w:pPr>
      <w:r>
        <w:rPr>
          <w:rFonts w:ascii="Calibri"/>
        </w:rPr>
        <w:t>select</w:t>
      </w:r>
      <w:r>
        <w:rPr>
          <w:rFonts w:ascii="Calibri"/>
          <w:spacing w:val="-5"/>
        </w:rPr>
        <w:t xml:space="preserve"> </w:t>
      </w:r>
      <w:r>
        <w:rPr>
          <w:rFonts w:ascii="Calibri"/>
        </w:rPr>
        <w:t>*</w:t>
      </w:r>
      <w:r>
        <w:rPr>
          <w:rFonts w:ascii="Calibri"/>
          <w:spacing w:val="-2"/>
        </w:rPr>
        <w:t xml:space="preserve"> </w:t>
      </w:r>
      <w:r>
        <w:rPr>
          <w:rFonts w:ascii="Calibri"/>
        </w:rPr>
        <w:t>from</w:t>
      </w:r>
      <w:r>
        <w:rPr>
          <w:rFonts w:ascii="Calibri"/>
          <w:spacing w:val="-5"/>
        </w:rPr>
        <w:t xml:space="preserve"> </w:t>
      </w:r>
      <w:r>
        <w:rPr>
          <w:rFonts w:ascii="Calibri"/>
        </w:rPr>
        <w:t>table</w:t>
      </w:r>
      <w:r>
        <w:rPr>
          <w:rFonts w:ascii="Calibri"/>
          <w:spacing w:val="-5"/>
        </w:rPr>
        <w:t xml:space="preserve"> </w:t>
      </w:r>
      <w:r>
        <w:rPr>
          <w:rFonts w:ascii="Calibri"/>
        </w:rPr>
        <w:t>limit</w:t>
      </w:r>
      <w:r>
        <w:rPr>
          <w:rFonts w:ascii="Calibri"/>
          <w:spacing w:val="-4"/>
        </w:rPr>
        <w:t xml:space="preserve"> </w:t>
      </w:r>
      <w:r>
        <w:rPr>
          <w:rFonts w:ascii="Calibri"/>
        </w:rPr>
        <w:t>(start-</w:t>
      </w:r>
      <w:proofErr w:type="gramStart"/>
      <w:r>
        <w:rPr>
          <w:rFonts w:ascii="Calibri"/>
        </w:rPr>
        <w:t>1)*</w:t>
      </w:r>
      <w:proofErr w:type="spellStart"/>
      <w:proofErr w:type="gramEnd"/>
      <w:r>
        <w:rPr>
          <w:rFonts w:ascii="Calibri"/>
        </w:rPr>
        <w:t>limit,limit</w:t>
      </w:r>
      <w:proofErr w:type="spellEnd"/>
      <w:r>
        <w:rPr>
          <w:rFonts w:ascii="Calibri"/>
        </w:rPr>
        <w:t>;</w:t>
      </w:r>
    </w:p>
    <w:p w14:paraId="68308C93" w14:textId="77777777" w:rsidR="00382F71" w:rsidRDefault="00382F71">
      <w:pPr>
        <w:pStyle w:val="a3"/>
        <w:spacing w:before="8"/>
        <w:rPr>
          <w:rFonts w:ascii="Calibri"/>
          <w:sz w:val="16"/>
        </w:rPr>
      </w:pPr>
    </w:p>
    <w:p w14:paraId="298DD6A5" w14:textId="77777777" w:rsidR="00382F71" w:rsidRDefault="00000000">
      <w:pPr>
        <w:pStyle w:val="a3"/>
        <w:ind w:left="471"/>
        <w:jc w:val="both"/>
      </w:pPr>
      <w:r>
        <w:rPr>
          <w:spacing w:val="-1"/>
        </w:rPr>
        <w:t xml:space="preserve">其中 </w:t>
      </w:r>
      <w:r>
        <w:rPr>
          <w:rFonts w:ascii="Calibri" w:eastAsia="Calibri"/>
        </w:rPr>
        <w:t>start</w:t>
      </w:r>
      <w:r>
        <w:rPr>
          <w:rFonts w:ascii="Calibri" w:eastAsia="Calibri"/>
          <w:spacing w:val="6"/>
        </w:rPr>
        <w:t xml:space="preserve"> </w:t>
      </w:r>
      <w:r>
        <w:t>是页码，</w:t>
      </w:r>
      <w:r>
        <w:rPr>
          <w:rFonts w:ascii="Calibri" w:eastAsia="Calibri"/>
        </w:rPr>
        <w:t>limit</w:t>
      </w:r>
      <w:r>
        <w:rPr>
          <w:rFonts w:ascii="Calibri" w:eastAsia="Calibri"/>
          <w:spacing w:val="52"/>
        </w:rPr>
        <w:t xml:space="preserve"> </w:t>
      </w:r>
      <w:r>
        <w:t>是每页显示的条数。</w:t>
      </w:r>
    </w:p>
    <w:p w14:paraId="4170395B" w14:textId="77777777" w:rsidR="00382F71" w:rsidRDefault="00382F71">
      <w:pPr>
        <w:pStyle w:val="a3"/>
        <w:rPr>
          <w:sz w:val="22"/>
        </w:rPr>
      </w:pPr>
    </w:p>
    <w:p w14:paraId="0955217E" w14:textId="77777777" w:rsidR="00382F71" w:rsidRDefault="00382F71">
      <w:pPr>
        <w:pStyle w:val="a3"/>
        <w:rPr>
          <w:sz w:val="22"/>
        </w:rPr>
      </w:pPr>
    </w:p>
    <w:p w14:paraId="21F2928D" w14:textId="77777777" w:rsidR="00382F71" w:rsidRDefault="00382F71">
      <w:pPr>
        <w:pStyle w:val="a3"/>
        <w:spacing w:before="9"/>
        <w:rPr>
          <w:sz w:val="24"/>
        </w:rPr>
      </w:pPr>
    </w:p>
    <w:p w14:paraId="71ECF267" w14:textId="77777777" w:rsidR="00382F71" w:rsidRDefault="00000000">
      <w:pPr>
        <w:pStyle w:val="a5"/>
        <w:numPr>
          <w:ilvl w:val="5"/>
          <w:numId w:val="0"/>
        </w:numPr>
        <w:tabs>
          <w:tab w:val="left" w:pos="1192"/>
        </w:tabs>
        <w:ind w:left="1191" w:hanging="721"/>
        <w:rPr>
          <w:rFonts w:ascii="Calibri" w:eastAsia="Calibri"/>
          <w:b/>
          <w:color w:val="4AACC5"/>
          <w:sz w:val="28"/>
        </w:rPr>
      </w:pPr>
      <w:bookmarkStart w:id="733" w:name="3.1.20Mysql_数据库的操作?"/>
      <w:bookmarkStart w:id="734" w:name="_bookmark367"/>
      <w:bookmarkEnd w:id="733"/>
      <w:bookmarkEnd w:id="734"/>
      <w:r>
        <w:rPr>
          <w:rFonts w:ascii="Calibri" w:eastAsia="Calibri" w:hint="eastAsia"/>
          <w:b/>
          <w:bCs/>
          <w:color w:val="4AACC5"/>
          <w:spacing w:val="-1"/>
          <w:sz w:val="28"/>
        </w:rPr>
        <w:t>3</w:t>
      </w:r>
      <w:r>
        <w:rPr>
          <w:rFonts w:ascii="Calibri" w:eastAsia="Calibri"/>
          <w:b/>
          <w:bCs/>
          <w:color w:val="4AACC5"/>
          <w:spacing w:val="-1"/>
          <w:sz w:val="28"/>
        </w:rPr>
        <w:t>.1.</w:t>
      </w:r>
      <w:r>
        <w:rPr>
          <w:rFonts w:ascii="Calibri" w:eastAsia="Calibri" w:hint="eastAsia"/>
          <w:b/>
          <w:bCs/>
          <w:color w:val="4AACC5"/>
          <w:spacing w:val="-1"/>
          <w:sz w:val="28"/>
        </w:rPr>
        <w:t>20</w:t>
      </w:r>
      <w:r>
        <w:rPr>
          <w:rFonts w:ascii="Calibri" w:eastAsia="Calibri"/>
          <w:b/>
          <w:color w:val="4AACC5"/>
          <w:sz w:val="28"/>
        </w:rPr>
        <w:t>Mysql</w:t>
      </w:r>
      <w:r>
        <w:rPr>
          <w:rFonts w:ascii="Calibri" w:eastAsia="Calibri"/>
          <w:b/>
          <w:color w:val="4AACC5"/>
          <w:spacing w:val="75"/>
          <w:sz w:val="28"/>
        </w:rPr>
        <w:t xml:space="preserve"> </w:t>
      </w:r>
      <w:r>
        <w:rPr>
          <w:color w:val="4AACC5"/>
          <w:sz w:val="28"/>
        </w:rPr>
        <w:t>数据库的操作</w:t>
      </w:r>
      <w:r>
        <w:rPr>
          <w:rFonts w:ascii="Calibri" w:eastAsia="Calibri"/>
          <w:b/>
          <w:color w:val="4AACC5"/>
          <w:sz w:val="28"/>
        </w:rPr>
        <w:t>?</w:t>
      </w:r>
    </w:p>
    <w:p w14:paraId="2A1C48B0" w14:textId="77777777" w:rsidR="00382F71" w:rsidRDefault="00382F71">
      <w:pPr>
        <w:pStyle w:val="a3"/>
        <w:spacing w:before="11"/>
        <w:rPr>
          <w:rFonts w:ascii="Calibri"/>
          <w:b/>
          <w:sz w:val="23"/>
        </w:rPr>
      </w:pPr>
    </w:p>
    <w:p w14:paraId="1A1D57BD" w14:textId="77777777" w:rsidR="00382F71" w:rsidRDefault="00000000">
      <w:pPr>
        <w:pStyle w:val="a3"/>
        <w:spacing w:before="1"/>
        <w:ind w:left="471"/>
      </w:pPr>
      <w:r>
        <w:t>修改表</w:t>
      </w:r>
      <w:r>
        <w:rPr>
          <w:rFonts w:ascii="Calibri" w:eastAsia="Calibri"/>
        </w:rPr>
        <w:t>-</w:t>
      </w:r>
      <w:r>
        <w:t>修改字段，重命名版：</w:t>
      </w:r>
    </w:p>
    <w:p w14:paraId="72BBB24B" w14:textId="77777777" w:rsidR="00382F71" w:rsidRDefault="00382F71">
      <w:pPr>
        <w:pStyle w:val="a3"/>
        <w:spacing w:before="6"/>
        <w:rPr>
          <w:sz w:val="15"/>
        </w:rPr>
      </w:pPr>
    </w:p>
    <w:p w14:paraId="25B3CFC6" w14:textId="77777777" w:rsidR="00382F71" w:rsidRDefault="00000000">
      <w:pPr>
        <w:pStyle w:val="a3"/>
        <w:ind w:left="471"/>
      </w:pPr>
      <w:r>
        <w:rPr>
          <w:rFonts w:ascii="Calibri" w:eastAsia="Calibri"/>
        </w:rPr>
        <w:t>alter</w:t>
      </w:r>
      <w:r>
        <w:rPr>
          <w:rFonts w:ascii="Calibri" w:eastAsia="Calibri"/>
          <w:spacing w:val="-4"/>
        </w:rPr>
        <w:t xml:space="preserve"> </w:t>
      </w:r>
      <w:r>
        <w:rPr>
          <w:rFonts w:ascii="Calibri" w:eastAsia="Calibri"/>
        </w:rPr>
        <w:t>table</w:t>
      </w:r>
      <w:r>
        <w:rPr>
          <w:rFonts w:ascii="Calibri" w:eastAsia="Calibri"/>
          <w:spacing w:val="5"/>
        </w:rPr>
        <w:t xml:space="preserve"> </w:t>
      </w:r>
      <w:r>
        <w:rPr>
          <w:spacing w:val="-2"/>
        </w:rPr>
        <w:t xml:space="preserve">表名 </w:t>
      </w:r>
      <w:r>
        <w:rPr>
          <w:rFonts w:ascii="Calibri" w:eastAsia="Calibri"/>
        </w:rPr>
        <w:t>change</w:t>
      </w:r>
      <w:r>
        <w:rPr>
          <w:rFonts w:ascii="Calibri" w:eastAsia="Calibri"/>
          <w:spacing w:val="51"/>
        </w:rPr>
        <w:t xml:space="preserve"> </w:t>
      </w:r>
      <w:r>
        <w:t>原名新名类型及约束；</w:t>
      </w:r>
    </w:p>
    <w:p w14:paraId="7E36A163" w14:textId="77777777" w:rsidR="00382F71" w:rsidRDefault="00382F71">
      <w:pPr>
        <w:pStyle w:val="a3"/>
        <w:spacing w:before="7"/>
        <w:rPr>
          <w:sz w:val="15"/>
        </w:rPr>
      </w:pPr>
    </w:p>
    <w:p w14:paraId="10DA5797" w14:textId="77777777" w:rsidR="00382F71" w:rsidRDefault="00000000">
      <w:pPr>
        <w:pStyle w:val="a3"/>
        <w:ind w:left="471"/>
      </w:pPr>
      <w:r>
        <w:rPr>
          <w:rFonts w:ascii="Calibri" w:eastAsia="Calibri"/>
        </w:rPr>
        <w:t>alter</w:t>
      </w:r>
      <w:r>
        <w:rPr>
          <w:rFonts w:ascii="Calibri" w:eastAsia="Calibri"/>
          <w:spacing w:val="-6"/>
        </w:rPr>
        <w:t xml:space="preserve"> </w:t>
      </w:r>
      <w:r>
        <w:rPr>
          <w:rFonts w:ascii="Calibri" w:eastAsia="Calibri"/>
        </w:rPr>
        <w:t>table</w:t>
      </w:r>
      <w:r>
        <w:rPr>
          <w:rFonts w:ascii="Calibri" w:eastAsia="Calibri"/>
          <w:spacing w:val="-5"/>
        </w:rPr>
        <w:t xml:space="preserve"> </w:t>
      </w:r>
      <w:r>
        <w:rPr>
          <w:rFonts w:ascii="Calibri" w:eastAsia="Calibri"/>
        </w:rPr>
        <w:t>students</w:t>
      </w:r>
      <w:r>
        <w:rPr>
          <w:rFonts w:ascii="Calibri" w:eastAsia="Calibri"/>
          <w:spacing w:val="-4"/>
        </w:rPr>
        <w:t xml:space="preserve"> </w:t>
      </w:r>
      <w:r>
        <w:rPr>
          <w:rFonts w:ascii="Calibri" w:eastAsia="Calibri"/>
        </w:rPr>
        <w:t>change</w:t>
      </w:r>
      <w:r>
        <w:rPr>
          <w:rFonts w:ascii="Calibri" w:eastAsia="Calibri"/>
          <w:spacing w:val="-5"/>
        </w:rPr>
        <w:t xml:space="preserve"> </w:t>
      </w:r>
      <w:r>
        <w:rPr>
          <w:rFonts w:ascii="Calibri" w:eastAsia="Calibri"/>
        </w:rPr>
        <w:t>birthday</w:t>
      </w:r>
      <w:r>
        <w:rPr>
          <w:rFonts w:ascii="Calibri" w:eastAsia="Calibri"/>
          <w:spacing w:val="-7"/>
        </w:rPr>
        <w:t xml:space="preserve"> </w:t>
      </w:r>
      <w:r>
        <w:rPr>
          <w:rFonts w:ascii="Calibri" w:eastAsia="Calibri"/>
        </w:rPr>
        <w:t>birth</w:t>
      </w:r>
      <w:r>
        <w:rPr>
          <w:rFonts w:ascii="Calibri" w:eastAsia="Calibri"/>
          <w:spacing w:val="-1"/>
        </w:rPr>
        <w:t xml:space="preserve"> </w:t>
      </w:r>
      <w:r>
        <w:rPr>
          <w:rFonts w:ascii="Calibri" w:eastAsia="Calibri"/>
        </w:rPr>
        <w:t>datetime</w:t>
      </w:r>
      <w:r>
        <w:rPr>
          <w:rFonts w:ascii="Calibri" w:eastAsia="Calibri"/>
          <w:spacing w:val="-6"/>
        </w:rPr>
        <w:t xml:space="preserve"> </w:t>
      </w:r>
      <w:r>
        <w:rPr>
          <w:rFonts w:ascii="Calibri" w:eastAsia="Calibri"/>
        </w:rPr>
        <w:t>not</w:t>
      </w:r>
      <w:r>
        <w:rPr>
          <w:rFonts w:ascii="Calibri" w:eastAsia="Calibri"/>
          <w:spacing w:val="-2"/>
        </w:rPr>
        <w:t xml:space="preserve"> </w:t>
      </w:r>
      <w:r>
        <w:rPr>
          <w:rFonts w:ascii="Calibri" w:eastAsia="Calibri"/>
        </w:rPr>
        <w:t xml:space="preserve">null;  </w:t>
      </w:r>
      <w:r>
        <w:t>修改表</w:t>
      </w:r>
      <w:r>
        <w:rPr>
          <w:rFonts w:ascii="Calibri" w:eastAsia="Calibri"/>
        </w:rPr>
        <w:t>-</w:t>
      </w:r>
      <w:r>
        <w:t>修改字段，</w:t>
      </w:r>
      <w:proofErr w:type="gramStart"/>
      <w:r>
        <w:t>不</w:t>
      </w:r>
      <w:proofErr w:type="gramEnd"/>
      <w:r>
        <w:t>重名版本：</w:t>
      </w:r>
    </w:p>
    <w:p w14:paraId="235F02D1" w14:textId="77777777" w:rsidR="00382F71" w:rsidRDefault="00382F71">
      <w:pPr>
        <w:pStyle w:val="a3"/>
        <w:spacing w:before="7"/>
        <w:rPr>
          <w:sz w:val="15"/>
        </w:rPr>
      </w:pPr>
    </w:p>
    <w:p w14:paraId="0EFBBFEE" w14:textId="77777777" w:rsidR="00382F71" w:rsidRDefault="00000000">
      <w:pPr>
        <w:pStyle w:val="a3"/>
        <w:spacing w:line="417" w:lineRule="auto"/>
        <w:ind w:left="471" w:right="350"/>
        <w:rPr>
          <w:rFonts w:ascii="Calibri" w:eastAsia="Calibri"/>
        </w:rPr>
      </w:pPr>
      <w:r>
        <w:rPr>
          <w:rFonts w:ascii="Calibri" w:eastAsia="Calibri"/>
          <w:w w:val="99"/>
        </w:rPr>
        <w:t>al</w:t>
      </w:r>
      <w:r>
        <w:rPr>
          <w:rFonts w:ascii="Calibri" w:eastAsia="Calibri"/>
          <w:spacing w:val="-1"/>
          <w:w w:val="99"/>
        </w:rPr>
        <w:t>te</w:t>
      </w:r>
      <w:r>
        <w:rPr>
          <w:rFonts w:ascii="Calibri" w:eastAsia="Calibri"/>
          <w:w w:val="99"/>
        </w:rPr>
        <w:t>r</w:t>
      </w:r>
      <w:r>
        <w:rPr>
          <w:rFonts w:ascii="Calibri" w:eastAsia="Calibri"/>
          <w:spacing w:val="-1"/>
        </w:rPr>
        <w:t xml:space="preserve"> </w:t>
      </w:r>
      <w:r>
        <w:rPr>
          <w:rFonts w:ascii="Calibri" w:eastAsia="Calibri"/>
          <w:spacing w:val="-1"/>
          <w:w w:val="99"/>
        </w:rPr>
        <w:t>t</w:t>
      </w:r>
      <w:r>
        <w:rPr>
          <w:rFonts w:ascii="Calibri" w:eastAsia="Calibri"/>
          <w:w w:val="99"/>
        </w:rPr>
        <w:t>able</w:t>
      </w:r>
      <w:r>
        <w:rPr>
          <w:rFonts w:ascii="Calibri" w:eastAsia="Calibri"/>
          <w:spacing w:val="4"/>
        </w:rPr>
        <w:t xml:space="preserve">  </w:t>
      </w:r>
      <w:r>
        <w:rPr>
          <w:spacing w:val="-1"/>
          <w:w w:val="99"/>
        </w:rPr>
        <w:t>表名</w:t>
      </w:r>
      <w:r>
        <w:rPr>
          <w:spacing w:val="2"/>
        </w:rPr>
        <w:t xml:space="preserve"> </w:t>
      </w:r>
      <w:r>
        <w:rPr>
          <w:rFonts w:ascii="Calibri" w:eastAsia="Calibri"/>
          <w:spacing w:val="1"/>
          <w:w w:val="99"/>
        </w:rPr>
        <w:t>m</w:t>
      </w:r>
      <w:r>
        <w:rPr>
          <w:rFonts w:ascii="Calibri" w:eastAsia="Calibri"/>
          <w:w w:val="99"/>
        </w:rPr>
        <w:t>odi</w:t>
      </w:r>
      <w:r>
        <w:rPr>
          <w:rFonts w:ascii="Calibri" w:eastAsia="Calibri"/>
          <w:spacing w:val="1"/>
          <w:w w:val="99"/>
        </w:rPr>
        <w:t>f</w:t>
      </w:r>
      <w:r>
        <w:rPr>
          <w:rFonts w:ascii="Calibri" w:eastAsia="Calibri"/>
          <w:w w:val="99"/>
        </w:rPr>
        <w:t>y</w:t>
      </w:r>
      <w:r>
        <w:rPr>
          <w:rFonts w:ascii="Calibri" w:eastAsia="Calibri"/>
          <w:spacing w:val="4"/>
        </w:rPr>
        <w:t xml:space="preserve">  </w:t>
      </w:r>
      <w:r>
        <w:rPr>
          <w:spacing w:val="-1"/>
          <w:w w:val="99"/>
        </w:rPr>
        <w:t>列名类型和约束；</w:t>
      </w:r>
      <w:r>
        <w:rPr>
          <w:rFonts w:ascii="Calibri" w:eastAsia="Calibri"/>
          <w:w w:val="99"/>
        </w:rPr>
        <w:t>al</w:t>
      </w:r>
      <w:r>
        <w:rPr>
          <w:rFonts w:ascii="Calibri" w:eastAsia="Calibri"/>
          <w:spacing w:val="-1"/>
          <w:w w:val="99"/>
        </w:rPr>
        <w:t>te</w:t>
      </w:r>
      <w:r>
        <w:rPr>
          <w:rFonts w:ascii="Calibri" w:eastAsia="Calibri"/>
          <w:w w:val="99"/>
        </w:rPr>
        <w:t>r</w:t>
      </w:r>
      <w:r>
        <w:rPr>
          <w:rFonts w:ascii="Calibri" w:eastAsia="Calibri"/>
          <w:spacing w:val="-1"/>
        </w:rPr>
        <w:t xml:space="preserve"> </w:t>
      </w:r>
      <w:r>
        <w:rPr>
          <w:rFonts w:ascii="Calibri" w:eastAsia="Calibri"/>
          <w:spacing w:val="-1"/>
          <w:w w:val="99"/>
        </w:rPr>
        <w:t>t</w:t>
      </w:r>
      <w:r>
        <w:rPr>
          <w:rFonts w:ascii="Calibri" w:eastAsia="Calibri"/>
          <w:w w:val="99"/>
        </w:rPr>
        <w:t>able</w:t>
      </w:r>
      <w:r>
        <w:rPr>
          <w:rFonts w:ascii="Calibri" w:eastAsia="Calibri"/>
          <w:spacing w:val="-1"/>
        </w:rPr>
        <w:t xml:space="preserve"> </w:t>
      </w:r>
      <w:r>
        <w:rPr>
          <w:rFonts w:ascii="Calibri" w:eastAsia="Calibri"/>
          <w:spacing w:val="-3"/>
          <w:w w:val="99"/>
        </w:rPr>
        <w:t>s</w:t>
      </w:r>
      <w:r>
        <w:rPr>
          <w:rFonts w:ascii="Calibri" w:eastAsia="Calibri"/>
          <w:spacing w:val="-1"/>
          <w:w w:val="99"/>
        </w:rPr>
        <w:t>t</w:t>
      </w:r>
      <w:r>
        <w:rPr>
          <w:rFonts w:ascii="Calibri" w:eastAsia="Calibri"/>
          <w:w w:val="99"/>
        </w:rPr>
        <w:t>ud</w:t>
      </w:r>
      <w:r>
        <w:rPr>
          <w:rFonts w:ascii="Calibri" w:eastAsia="Calibri"/>
          <w:spacing w:val="-1"/>
          <w:w w:val="99"/>
        </w:rPr>
        <w:t>e</w:t>
      </w:r>
      <w:r>
        <w:rPr>
          <w:rFonts w:ascii="Calibri" w:eastAsia="Calibri"/>
          <w:w w:val="99"/>
        </w:rPr>
        <w:t>n</w:t>
      </w:r>
      <w:r>
        <w:rPr>
          <w:rFonts w:ascii="Calibri" w:eastAsia="Calibri"/>
          <w:spacing w:val="-1"/>
          <w:w w:val="99"/>
        </w:rPr>
        <w:t>t</w:t>
      </w:r>
      <w:r>
        <w:rPr>
          <w:rFonts w:ascii="Calibri" w:eastAsia="Calibri"/>
          <w:w w:val="99"/>
        </w:rPr>
        <w:t>s</w:t>
      </w:r>
      <w:r>
        <w:rPr>
          <w:rFonts w:ascii="Calibri" w:eastAsia="Calibri"/>
        </w:rPr>
        <w:t xml:space="preserve"> </w:t>
      </w:r>
      <w:r>
        <w:rPr>
          <w:rFonts w:ascii="Calibri" w:eastAsia="Calibri"/>
          <w:spacing w:val="1"/>
          <w:w w:val="99"/>
        </w:rPr>
        <w:t>m</w:t>
      </w:r>
      <w:r>
        <w:rPr>
          <w:rFonts w:ascii="Calibri" w:eastAsia="Calibri"/>
          <w:w w:val="99"/>
        </w:rPr>
        <w:t>odi</w:t>
      </w:r>
      <w:r>
        <w:rPr>
          <w:rFonts w:ascii="Calibri" w:eastAsia="Calibri"/>
          <w:spacing w:val="1"/>
          <w:w w:val="99"/>
        </w:rPr>
        <w:t>f</w:t>
      </w:r>
      <w:r>
        <w:rPr>
          <w:rFonts w:ascii="Calibri" w:eastAsia="Calibri"/>
          <w:w w:val="99"/>
        </w:rPr>
        <w:t>y</w:t>
      </w:r>
      <w:r>
        <w:rPr>
          <w:rFonts w:ascii="Calibri" w:eastAsia="Calibri"/>
          <w:spacing w:val="1"/>
        </w:rPr>
        <w:t xml:space="preserve"> </w:t>
      </w:r>
      <w:r>
        <w:rPr>
          <w:rFonts w:ascii="Calibri" w:eastAsia="Calibri"/>
          <w:w w:val="99"/>
        </w:rPr>
        <w:t>bi</w:t>
      </w:r>
      <w:r>
        <w:rPr>
          <w:rFonts w:ascii="Calibri" w:eastAsia="Calibri"/>
          <w:spacing w:val="-1"/>
          <w:w w:val="99"/>
        </w:rPr>
        <w:t>rt</w:t>
      </w:r>
      <w:r>
        <w:rPr>
          <w:rFonts w:ascii="Calibri" w:eastAsia="Calibri"/>
          <w:w w:val="99"/>
        </w:rPr>
        <w:t>h</w:t>
      </w:r>
      <w:r>
        <w:rPr>
          <w:rFonts w:ascii="Calibri" w:eastAsia="Calibri"/>
          <w:spacing w:val="1"/>
        </w:rPr>
        <w:t xml:space="preserve"> </w:t>
      </w:r>
      <w:r>
        <w:rPr>
          <w:rFonts w:ascii="Calibri" w:eastAsia="Calibri"/>
          <w:w w:val="99"/>
        </w:rPr>
        <w:t>da</w:t>
      </w:r>
      <w:r>
        <w:rPr>
          <w:rFonts w:ascii="Calibri" w:eastAsia="Calibri"/>
          <w:spacing w:val="-3"/>
          <w:w w:val="99"/>
        </w:rPr>
        <w:t>t</w:t>
      </w:r>
      <w:r>
        <w:rPr>
          <w:rFonts w:ascii="Calibri" w:eastAsia="Calibri"/>
          <w:w w:val="99"/>
        </w:rPr>
        <w:t>e</w:t>
      </w:r>
      <w:r>
        <w:rPr>
          <w:rFonts w:ascii="Calibri" w:eastAsia="Calibri"/>
          <w:spacing w:val="-1"/>
        </w:rPr>
        <w:t xml:space="preserve"> </w:t>
      </w:r>
      <w:r>
        <w:rPr>
          <w:rFonts w:ascii="Calibri" w:eastAsia="Calibri"/>
          <w:w w:val="99"/>
        </w:rPr>
        <w:t>not</w:t>
      </w:r>
      <w:r>
        <w:rPr>
          <w:rFonts w:ascii="Calibri" w:eastAsia="Calibri"/>
        </w:rPr>
        <w:t xml:space="preserve"> </w:t>
      </w:r>
      <w:r>
        <w:rPr>
          <w:rFonts w:ascii="Calibri" w:eastAsia="Calibri"/>
          <w:w w:val="99"/>
        </w:rPr>
        <w:t>null</w:t>
      </w:r>
      <w:r>
        <w:rPr>
          <w:rFonts w:ascii="Calibri" w:eastAsia="Calibri"/>
          <w:spacing w:val="5"/>
        </w:rPr>
        <w:t xml:space="preserve">  </w:t>
      </w:r>
      <w:r>
        <w:rPr>
          <w:spacing w:val="-21"/>
          <w:w w:val="99"/>
        </w:rPr>
        <w:t>全列插入：</w:t>
      </w:r>
      <w:r>
        <w:rPr>
          <w:rFonts w:ascii="Calibri" w:eastAsia="Calibri"/>
          <w:w w:val="99"/>
        </w:rPr>
        <w:t>in</w:t>
      </w:r>
      <w:r>
        <w:rPr>
          <w:rFonts w:ascii="Calibri" w:eastAsia="Calibri"/>
          <w:spacing w:val="-1"/>
          <w:w w:val="99"/>
        </w:rPr>
        <w:t>se</w:t>
      </w:r>
      <w:r>
        <w:rPr>
          <w:rFonts w:ascii="Calibri" w:eastAsia="Calibri"/>
          <w:spacing w:val="1"/>
          <w:w w:val="99"/>
        </w:rPr>
        <w:t>r</w:t>
      </w:r>
      <w:r>
        <w:rPr>
          <w:rFonts w:ascii="Calibri" w:eastAsia="Calibri"/>
          <w:w w:val="99"/>
        </w:rPr>
        <w:t xml:space="preserve">t </w:t>
      </w:r>
      <w:r>
        <w:rPr>
          <w:rFonts w:ascii="Calibri" w:eastAsia="Calibri"/>
        </w:rPr>
        <w:t>into</w:t>
      </w:r>
      <w:r>
        <w:rPr>
          <w:rFonts w:ascii="Calibri" w:eastAsia="Calibri"/>
          <w:spacing w:val="11"/>
        </w:rPr>
        <w:t xml:space="preserve"> </w:t>
      </w:r>
      <w:r>
        <w:rPr>
          <w:spacing w:val="-1"/>
        </w:rPr>
        <w:t xml:space="preserve">表名 </w:t>
      </w:r>
      <w:r>
        <w:rPr>
          <w:rFonts w:ascii="Calibri" w:eastAsia="Calibri"/>
        </w:rPr>
        <w:t>values(...)</w:t>
      </w:r>
    </w:p>
    <w:p w14:paraId="6AFEC32F" w14:textId="77777777" w:rsidR="00382F71" w:rsidRDefault="00000000">
      <w:pPr>
        <w:pStyle w:val="a3"/>
        <w:spacing w:line="417" w:lineRule="auto"/>
        <w:ind w:left="471" w:right="352"/>
        <w:rPr>
          <w:rFonts w:ascii="Calibri" w:eastAsia="Calibri"/>
        </w:rPr>
      </w:pPr>
      <w:r>
        <w:rPr>
          <w:rFonts w:ascii="Calibri" w:eastAsia="Calibri"/>
        </w:rPr>
        <w:t>insert</w:t>
      </w:r>
      <w:r>
        <w:rPr>
          <w:rFonts w:ascii="Calibri" w:eastAsia="Calibri"/>
          <w:spacing w:val="-1"/>
        </w:rPr>
        <w:t xml:space="preserve"> </w:t>
      </w:r>
      <w:r>
        <w:rPr>
          <w:rFonts w:ascii="Calibri" w:eastAsia="Calibri"/>
        </w:rPr>
        <w:t>into</w:t>
      </w:r>
      <w:r>
        <w:rPr>
          <w:rFonts w:ascii="Calibri" w:eastAsia="Calibri"/>
          <w:spacing w:val="-5"/>
        </w:rPr>
        <w:t xml:space="preserve"> </w:t>
      </w:r>
      <w:r>
        <w:rPr>
          <w:rFonts w:ascii="Calibri" w:eastAsia="Calibri"/>
        </w:rPr>
        <w:t>students</w:t>
      </w:r>
      <w:r>
        <w:rPr>
          <w:rFonts w:ascii="Calibri" w:eastAsia="Calibri"/>
          <w:spacing w:val="-4"/>
        </w:rPr>
        <w:t xml:space="preserve"> </w:t>
      </w:r>
      <w:r>
        <w:rPr>
          <w:rFonts w:ascii="Calibri" w:eastAsia="Calibri"/>
        </w:rPr>
        <w:t>values(0,"</w:t>
      </w:r>
      <w:r>
        <w:t>郭靖</w:t>
      </w:r>
      <w:r>
        <w:rPr>
          <w:rFonts w:ascii="Calibri" w:eastAsia="Calibri"/>
          <w:spacing w:val="-2"/>
        </w:rPr>
        <w:t xml:space="preserve">", </w:t>
      </w:r>
      <w:r>
        <w:rPr>
          <w:rFonts w:ascii="Calibri" w:eastAsia="Calibri"/>
        </w:rPr>
        <w:t>1,"</w:t>
      </w:r>
      <w:r>
        <w:t>内蒙</w:t>
      </w:r>
      <w:r>
        <w:rPr>
          <w:rFonts w:ascii="Calibri" w:eastAsia="Calibri"/>
        </w:rPr>
        <w:t>","2017-6</w:t>
      </w:r>
      <w:r>
        <w:rPr>
          <w:rFonts w:ascii="Calibri" w:eastAsia="Calibri"/>
          <w:spacing w:val="1"/>
        </w:rPr>
        <w:t xml:space="preserve">"); </w:t>
      </w:r>
      <w:r>
        <w:t>部分插入：值的顺序与给出的列顺序对应：</w:t>
      </w:r>
      <w:r>
        <w:rPr>
          <w:spacing w:val="1"/>
        </w:rPr>
        <w:t xml:space="preserve"> </w:t>
      </w:r>
      <w:r>
        <w:rPr>
          <w:rFonts w:ascii="Calibri" w:eastAsia="Calibri"/>
        </w:rPr>
        <w:t>insert into</w:t>
      </w:r>
      <w:r>
        <w:rPr>
          <w:rFonts w:ascii="Calibri" w:eastAsia="Calibri"/>
          <w:spacing w:val="1"/>
        </w:rPr>
        <w:t xml:space="preserve"> </w:t>
      </w:r>
      <w:r>
        <w:rPr>
          <w:rFonts w:ascii="Calibri" w:eastAsia="Calibri"/>
        </w:rPr>
        <w:t>students(name, birthday) values("</w:t>
      </w:r>
      <w:r>
        <w:t>黄蓉</w:t>
      </w:r>
      <w:r>
        <w:rPr>
          <w:rFonts w:ascii="Calibri" w:eastAsia="Calibri"/>
        </w:rPr>
        <w:t>","2017-8</w:t>
      </w:r>
      <w:r>
        <w:rPr>
          <w:rFonts w:ascii="Calibri" w:eastAsia="Calibri"/>
          <w:spacing w:val="2"/>
        </w:rPr>
        <w:t xml:space="preserve">"); </w:t>
      </w:r>
      <w:r>
        <w:t>修改：</w:t>
      </w:r>
      <w:r>
        <w:rPr>
          <w:rFonts w:ascii="Calibri" w:eastAsia="Calibri"/>
        </w:rPr>
        <w:t>update</w:t>
      </w:r>
      <w:r>
        <w:rPr>
          <w:rFonts w:ascii="Calibri" w:eastAsia="Calibri"/>
          <w:spacing w:val="9"/>
        </w:rPr>
        <w:t xml:space="preserve"> </w:t>
      </w:r>
      <w:r>
        <w:t xml:space="preserve">表名 </w:t>
      </w:r>
      <w:r>
        <w:rPr>
          <w:rFonts w:ascii="Calibri" w:eastAsia="Calibri"/>
        </w:rPr>
        <w:t>set</w:t>
      </w:r>
      <w:r>
        <w:rPr>
          <w:rFonts w:ascii="Calibri" w:eastAsia="Calibri"/>
          <w:spacing w:val="9"/>
        </w:rPr>
        <w:t xml:space="preserve"> </w:t>
      </w:r>
      <w:r>
        <w:t xml:space="preserve">列 </w:t>
      </w:r>
      <w:r>
        <w:rPr>
          <w:rFonts w:ascii="Calibri" w:eastAsia="Calibri"/>
        </w:rPr>
        <w:t>1=</w:t>
      </w:r>
      <w:r>
        <w:rPr>
          <w:spacing w:val="-1"/>
        </w:rPr>
        <w:t xml:space="preserve">值 </w:t>
      </w:r>
      <w:r>
        <w:rPr>
          <w:rFonts w:ascii="Calibri" w:eastAsia="Calibri"/>
        </w:rPr>
        <w:t>1</w:t>
      </w:r>
      <w:r>
        <w:t xml:space="preserve">，列 </w:t>
      </w:r>
      <w:r>
        <w:rPr>
          <w:rFonts w:ascii="Calibri" w:eastAsia="Calibri"/>
        </w:rPr>
        <w:t>2=</w:t>
      </w:r>
      <w:r>
        <w:rPr>
          <w:rFonts w:ascii="Calibri" w:eastAsia="Calibri"/>
          <w:spacing w:val="-45"/>
        </w:rPr>
        <w:t xml:space="preserve"> </w:t>
      </w:r>
      <w:r>
        <w:t xml:space="preserve">值 </w:t>
      </w:r>
      <w:r>
        <w:rPr>
          <w:rFonts w:ascii="Calibri" w:eastAsia="Calibri"/>
        </w:rPr>
        <w:t>2.</w:t>
      </w:r>
      <w:r>
        <w:t>。。</w:t>
      </w:r>
      <w:proofErr w:type="gramStart"/>
      <w:r>
        <w:rPr>
          <w:rFonts w:ascii="Calibri" w:eastAsia="Calibri"/>
        </w:rPr>
        <w:t>where</w:t>
      </w:r>
      <w:proofErr w:type="gramEnd"/>
    </w:p>
    <w:p w14:paraId="4A92C4FB" w14:textId="77777777" w:rsidR="00382F71" w:rsidRDefault="00000000">
      <w:pPr>
        <w:pStyle w:val="a3"/>
        <w:spacing w:line="417" w:lineRule="auto"/>
        <w:ind w:left="471" w:right="351"/>
        <w:rPr>
          <w:rFonts w:ascii="Calibri" w:eastAsia="Calibri"/>
        </w:rPr>
      </w:pPr>
      <w:r>
        <w:rPr>
          <w:rFonts w:ascii="Calibri" w:eastAsia="Calibri"/>
        </w:rPr>
        <w:t>update</w:t>
      </w:r>
      <w:r>
        <w:rPr>
          <w:rFonts w:ascii="Calibri" w:eastAsia="Calibri"/>
          <w:spacing w:val="12"/>
        </w:rPr>
        <w:t xml:space="preserve"> </w:t>
      </w:r>
      <w:r>
        <w:rPr>
          <w:rFonts w:ascii="Calibri" w:eastAsia="Calibri"/>
        </w:rPr>
        <w:t>students</w:t>
      </w:r>
      <w:r>
        <w:rPr>
          <w:rFonts w:ascii="Calibri" w:eastAsia="Calibri"/>
          <w:spacing w:val="12"/>
        </w:rPr>
        <w:t xml:space="preserve"> </w:t>
      </w:r>
      <w:r>
        <w:rPr>
          <w:rFonts w:ascii="Calibri" w:eastAsia="Calibri"/>
        </w:rPr>
        <w:t>set</w:t>
      </w:r>
      <w:r>
        <w:rPr>
          <w:rFonts w:ascii="Calibri" w:eastAsia="Calibri"/>
          <w:spacing w:val="12"/>
        </w:rPr>
        <w:t xml:space="preserve"> </w:t>
      </w:r>
      <w:r>
        <w:rPr>
          <w:rFonts w:ascii="Calibri" w:eastAsia="Calibri"/>
        </w:rPr>
        <w:t>gender=0</w:t>
      </w:r>
      <w:r>
        <w:rPr>
          <w:rFonts w:ascii="Calibri" w:eastAsia="Calibri"/>
          <w:spacing w:val="8"/>
        </w:rPr>
        <w:t xml:space="preserve">, </w:t>
      </w:r>
      <w:proofErr w:type="spellStart"/>
      <w:r>
        <w:rPr>
          <w:rFonts w:ascii="Calibri" w:eastAsia="Calibri"/>
        </w:rPr>
        <w:t>homwtown</w:t>
      </w:r>
      <w:proofErr w:type="spellEnd"/>
      <w:r>
        <w:rPr>
          <w:rFonts w:ascii="Calibri" w:eastAsia="Calibri"/>
        </w:rPr>
        <w:t>="</w:t>
      </w:r>
      <w:r>
        <w:rPr>
          <w:spacing w:val="15"/>
        </w:rPr>
        <w:t>古墓</w:t>
      </w:r>
      <w:r>
        <w:rPr>
          <w:rFonts w:ascii="Calibri" w:eastAsia="Calibri"/>
        </w:rPr>
        <w:t>"</w:t>
      </w:r>
      <w:r>
        <w:rPr>
          <w:spacing w:val="12"/>
        </w:rPr>
        <w:t xml:space="preserve">， </w:t>
      </w:r>
      <w:r>
        <w:rPr>
          <w:rFonts w:ascii="Calibri" w:eastAsia="Calibri"/>
        </w:rPr>
        <w:t>where</w:t>
      </w:r>
      <w:r>
        <w:rPr>
          <w:rFonts w:ascii="Calibri" w:eastAsia="Calibri"/>
          <w:spacing w:val="12"/>
        </w:rPr>
        <w:t xml:space="preserve"> </w:t>
      </w:r>
      <w:r>
        <w:rPr>
          <w:rFonts w:ascii="Calibri" w:eastAsia="Calibri"/>
        </w:rPr>
        <w:t>id</w:t>
      </w:r>
      <w:r>
        <w:rPr>
          <w:rFonts w:ascii="Calibri" w:eastAsia="Calibri"/>
          <w:spacing w:val="8"/>
        </w:rPr>
        <w:t xml:space="preserve"> = </w:t>
      </w:r>
      <w:r>
        <w:rPr>
          <w:rFonts w:ascii="Calibri" w:eastAsia="Calibri"/>
        </w:rPr>
        <w:t>5</w:t>
      </w:r>
      <w:r>
        <w:rPr>
          <w:rFonts w:ascii="Calibri" w:eastAsia="Calibri"/>
          <w:spacing w:val="12"/>
        </w:rPr>
        <w:t xml:space="preserve">; </w:t>
      </w:r>
      <w:r>
        <w:rPr>
          <w:spacing w:val="10"/>
        </w:rPr>
        <w:t>备份：</w:t>
      </w:r>
      <w:proofErr w:type="spellStart"/>
      <w:r>
        <w:rPr>
          <w:rFonts w:ascii="Calibri" w:eastAsia="Calibri"/>
        </w:rPr>
        <w:t>mysqldump</w:t>
      </w:r>
      <w:proofErr w:type="spellEnd"/>
      <w:r>
        <w:rPr>
          <w:rFonts w:ascii="Calibri" w:eastAsia="Calibri"/>
          <w:spacing w:val="13"/>
        </w:rPr>
        <w:t xml:space="preserve"> </w:t>
      </w:r>
      <w:r>
        <w:rPr>
          <w:rFonts w:ascii="Calibri" w:eastAsia="Calibri"/>
        </w:rPr>
        <w:t>-</w:t>
      </w:r>
      <w:proofErr w:type="spellStart"/>
      <w:r>
        <w:rPr>
          <w:rFonts w:ascii="Calibri" w:eastAsia="Calibri"/>
        </w:rPr>
        <w:t>uroot</w:t>
      </w:r>
      <w:proofErr w:type="spellEnd"/>
      <w:r>
        <w:rPr>
          <w:rFonts w:ascii="Calibri" w:eastAsia="Calibri"/>
          <w:spacing w:val="12"/>
        </w:rPr>
        <w:t xml:space="preserve"> </w:t>
      </w:r>
      <w:r>
        <w:rPr>
          <w:rFonts w:ascii="Calibri" w:eastAsia="Calibri"/>
        </w:rPr>
        <w:t>-p</w:t>
      </w:r>
      <w:r>
        <w:rPr>
          <w:rFonts w:ascii="Calibri" w:eastAsia="Calibri"/>
          <w:spacing w:val="20"/>
        </w:rPr>
        <w:t xml:space="preserve"> </w:t>
      </w:r>
      <w:r>
        <w:rPr>
          <w:spacing w:val="10"/>
        </w:rPr>
        <w:t>数据库</w:t>
      </w:r>
      <w:r>
        <w:t>名</w:t>
      </w:r>
      <w:r>
        <w:rPr>
          <w:rFonts w:ascii="Calibri" w:eastAsia="Calibri"/>
        </w:rPr>
        <w:t>&gt;</w:t>
      </w:r>
      <w:proofErr w:type="spellStart"/>
      <w:r>
        <w:rPr>
          <w:rFonts w:ascii="Calibri" w:eastAsia="Calibri"/>
        </w:rPr>
        <w:t>python.sql</w:t>
      </w:r>
      <w:proofErr w:type="spellEnd"/>
      <w:r>
        <w:rPr>
          <w:rFonts w:ascii="Calibri" w:eastAsia="Calibri"/>
        </w:rPr>
        <w:t>,</w:t>
      </w:r>
    </w:p>
    <w:p w14:paraId="7B9BA207" w14:textId="77777777" w:rsidR="00382F71" w:rsidRDefault="00000000">
      <w:pPr>
        <w:pStyle w:val="a3"/>
        <w:spacing w:line="269" w:lineRule="exact"/>
        <w:ind w:left="471"/>
        <w:rPr>
          <w:rFonts w:ascii="Calibri" w:eastAsia="Calibri"/>
        </w:rPr>
      </w:pPr>
      <w:r>
        <w:t>恢复：</w:t>
      </w:r>
      <w:proofErr w:type="spellStart"/>
      <w:r>
        <w:rPr>
          <w:rFonts w:ascii="Calibri" w:eastAsia="Calibri"/>
        </w:rPr>
        <w:t>mysql</w:t>
      </w:r>
      <w:proofErr w:type="spellEnd"/>
      <w:r>
        <w:rPr>
          <w:rFonts w:ascii="Calibri" w:eastAsia="Calibri"/>
          <w:spacing w:val="-4"/>
        </w:rPr>
        <w:t xml:space="preserve"> </w:t>
      </w:r>
      <w:r>
        <w:rPr>
          <w:rFonts w:ascii="Calibri" w:eastAsia="Calibri"/>
        </w:rPr>
        <w:t>-</w:t>
      </w:r>
      <w:proofErr w:type="spellStart"/>
      <w:r>
        <w:rPr>
          <w:rFonts w:ascii="Calibri" w:eastAsia="Calibri"/>
        </w:rPr>
        <w:t>uroot</w:t>
      </w:r>
      <w:proofErr w:type="spellEnd"/>
      <w:r>
        <w:rPr>
          <w:rFonts w:ascii="Calibri" w:eastAsia="Calibri"/>
          <w:spacing w:val="-4"/>
        </w:rPr>
        <w:t xml:space="preserve"> </w:t>
      </w:r>
      <w:r>
        <w:rPr>
          <w:rFonts w:ascii="Calibri" w:eastAsia="Calibri"/>
        </w:rPr>
        <w:t>-p</w:t>
      </w:r>
      <w:r>
        <w:rPr>
          <w:rFonts w:ascii="Calibri" w:eastAsia="Calibri"/>
          <w:spacing w:val="1"/>
        </w:rPr>
        <w:t xml:space="preserve"> </w:t>
      </w:r>
      <w:r>
        <w:t>数据库名</w:t>
      </w:r>
      <w:r>
        <w:rPr>
          <w:rFonts w:ascii="Calibri" w:eastAsia="Calibri"/>
          <w:spacing w:val="-1"/>
        </w:rPr>
        <w:t xml:space="preserve">&lt; </w:t>
      </w:r>
      <w:proofErr w:type="spellStart"/>
      <w:r>
        <w:rPr>
          <w:rFonts w:ascii="Calibri" w:eastAsia="Calibri"/>
        </w:rPr>
        <w:t>python.sql</w:t>
      </w:r>
      <w:proofErr w:type="spellEnd"/>
    </w:p>
    <w:p w14:paraId="1CA3E660" w14:textId="77777777" w:rsidR="00382F71" w:rsidRDefault="00382F71">
      <w:pPr>
        <w:pStyle w:val="a3"/>
        <w:rPr>
          <w:rFonts w:ascii="Calibri"/>
          <w:sz w:val="22"/>
        </w:rPr>
      </w:pPr>
    </w:p>
    <w:p w14:paraId="56C99FDB" w14:textId="77777777" w:rsidR="00382F71" w:rsidRDefault="00382F71">
      <w:pPr>
        <w:pStyle w:val="a3"/>
        <w:rPr>
          <w:rFonts w:ascii="Calibri"/>
          <w:sz w:val="22"/>
        </w:rPr>
      </w:pPr>
    </w:p>
    <w:p w14:paraId="10066A21" w14:textId="77777777" w:rsidR="00382F71" w:rsidRDefault="00382F71">
      <w:pPr>
        <w:pStyle w:val="a3"/>
        <w:rPr>
          <w:rFonts w:ascii="Calibri"/>
          <w:sz w:val="28"/>
        </w:rPr>
      </w:pPr>
    </w:p>
    <w:p w14:paraId="61223819" w14:textId="77777777" w:rsidR="00382F71" w:rsidRDefault="00000000">
      <w:pPr>
        <w:pStyle w:val="3"/>
        <w:numPr>
          <w:ilvl w:val="5"/>
          <w:numId w:val="0"/>
        </w:numPr>
        <w:tabs>
          <w:tab w:val="left" w:pos="1192"/>
        </w:tabs>
        <w:ind w:left="1191" w:hanging="721"/>
        <w:rPr>
          <w:rFonts w:ascii="Calibri" w:eastAsia="Calibri"/>
          <w:color w:val="4AACC5"/>
        </w:rPr>
      </w:pPr>
      <w:bookmarkStart w:id="735" w:name="3.1.21优化数据库？提高数据库的性能？"/>
      <w:bookmarkStart w:id="736" w:name="_bookmark368"/>
      <w:bookmarkEnd w:id="735"/>
      <w:bookmarkEnd w:id="736"/>
      <w:r>
        <w:rPr>
          <w:rFonts w:ascii="Calibri" w:eastAsia="Calibri" w:hint="eastAsia"/>
          <w:b/>
          <w:bCs/>
          <w:color w:val="4AACC5"/>
          <w:spacing w:val="-1"/>
        </w:rPr>
        <w:t>3</w:t>
      </w:r>
      <w:r>
        <w:rPr>
          <w:rFonts w:ascii="Calibri" w:eastAsia="Calibri"/>
          <w:b/>
          <w:bCs/>
          <w:color w:val="4AACC5"/>
          <w:spacing w:val="-1"/>
        </w:rPr>
        <w:t>.1.2</w:t>
      </w:r>
      <w:r>
        <w:rPr>
          <w:rFonts w:ascii="Calibri" w:eastAsia="Calibri" w:hint="eastAsia"/>
          <w:b/>
          <w:bCs/>
          <w:color w:val="4AACC5"/>
          <w:spacing w:val="-1"/>
        </w:rPr>
        <w:t>1</w:t>
      </w:r>
      <w:r>
        <w:rPr>
          <w:color w:val="4AACC5"/>
        </w:rPr>
        <w:t>优化数据库？提高数据库的性能？</w:t>
      </w:r>
    </w:p>
    <w:p w14:paraId="78CEF530" w14:textId="77777777" w:rsidR="00382F71" w:rsidRDefault="00382F71">
      <w:pPr>
        <w:pStyle w:val="a3"/>
        <w:spacing w:before="10"/>
        <w:rPr>
          <w:sz w:val="22"/>
        </w:rPr>
      </w:pPr>
    </w:p>
    <w:p w14:paraId="36A13809" w14:textId="77777777" w:rsidR="00382F71" w:rsidRDefault="00000000">
      <w:pPr>
        <w:pStyle w:val="a5"/>
        <w:numPr>
          <w:ilvl w:val="0"/>
          <w:numId w:val="161"/>
        </w:numPr>
        <w:tabs>
          <w:tab w:val="left" w:pos="1052"/>
        </w:tabs>
        <w:rPr>
          <w:sz w:val="21"/>
        </w:rPr>
      </w:pPr>
      <w:r>
        <w:rPr>
          <w:sz w:val="21"/>
        </w:rPr>
        <w:t>对语句的优化</w:t>
      </w:r>
    </w:p>
    <w:p w14:paraId="61EF8603" w14:textId="77777777" w:rsidR="00382F71" w:rsidRDefault="00382F71">
      <w:pPr>
        <w:rPr>
          <w:sz w:val="21"/>
        </w:rPr>
        <w:sectPr w:rsidR="00382F71">
          <w:pgSz w:w="11910" w:h="16840"/>
          <w:pgMar w:top="1260" w:right="940" w:bottom="680" w:left="820" w:header="0" w:footer="406" w:gutter="0"/>
          <w:cols w:space="720"/>
        </w:sectPr>
      </w:pPr>
    </w:p>
    <w:p w14:paraId="3CF50BA3" w14:textId="77777777" w:rsidR="00382F71" w:rsidRDefault="00000000">
      <w:pPr>
        <w:pStyle w:val="a3"/>
        <w:spacing w:before="49" w:line="417" w:lineRule="auto"/>
        <w:ind w:left="471" w:right="351" w:firstLine="420"/>
      </w:pPr>
      <w:r>
        <w:rPr>
          <w:rFonts w:ascii="Calibri" w:eastAsia="Calibri" w:hAnsi="Calibri"/>
          <w:w w:val="95"/>
        </w:rPr>
        <w:lastRenderedPageBreak/>
        <w:t>①</w:t>
      </w:r>
      <w:r>
        <w:rPr>
          <w:w w:val="95"/>
        </w:rPr>
        <w:t>用程序中，保证在实现功能的基础上，尽量减少对数据库的访问次数；通过搜索参数，尽量减</w:t>
      </w:r>
      <w:r>
        <w:rPr>
          <w:spacing w:val="149"/>
        </w:rPr>
        <w:t xml:space="preserve"> </w:t>
      </w:r>
      <w:r>
        <w:t>少对表的访问行数</w:t>
      </w:r>
      <w:r>
        <w:rPr>
          <w:rFonts w:ascii="Calibri" w:eastAsia="Calibri" w:hAnsi="Calibri"/>
        </w:rPr>
        <w:t>,</w:t>
      </w:r>
      <w:r>
        <w:t>最小</w:t>
      </w:r>
      <w:proofErr w:type="gramStart"/>
      <w:r>
        <w:t>化结果集</w:t>
      </w:r>
      <w:proofErr w:type="gramEnd"/>
      <w:r>
        <w:t>，从而减轻网络负担；</w:t>
      </w:r>
    </w:p>
    <w:p w14:paraId="1FCC514C" w14:textId="77777777" w:rsidR="00382F71" w:rsidRDefault="00000000">
      <w:pPr>
        <w:pStyle w:val="a3"/>
        <w:spacing w:line="417" w:lineRule="auto"/>
        <w:ind w:left="471" w:right="353" w:firstLine="420"/>
      </w:pPr>
      <w:r>
        <w:rPr>
          <w:rFonts w:ascii="Calibri" w:eastAsia="Calibri" w:hAnsi="Calibri"/>
          <w:spacing w:val="-2"/>
        </w:rPr>
        <w:t>②</w:t>
      </w:r>
      <w:r>
        <w:rPr>
          <w:spacing w:val="-3"/>
        </w:rPr>
        <w:t xml:space="preserve">能够分开的操作尽量分开处理，提高每次的响应速度；在数据窗口使用 </w:t>
      </w:r>
      <w:r>
        <w:rPr>
          <w:rFonts w:ascii="Calibri" w:eastAsia="Calibri" w:hAnsi="Calibri"/>
          <w:spacing w:val="-1"/>
        </w:rPr>
        <w:t>SQL</w:t>
      </w:r>
      <w:r>
        <w:rPr>
          <w:rFonts w:ascii="Calibri" w:eastAsia="Calibri" w:hAnsi="Calibri"/>
          <w:spacing w:val="33"/>
        </w:rPr>
        <w:t xml:space="preserve"> </w:t>
      </w:r>
      <w:r>
        <w:rPr>
          <w:spacing w:val="-1"/>
        </w:rPr>
        <w:t>时，尽量把使用的</w:t>
      </w:r>
      <w:r>
        <w:t>索引放在选择的首列；算法的结构尽量简单；</w:t>
      </w:r>
    </w:p>
    <w:p w14:paraId="7C57855B" w14:textId="77777777" w:rsidR="00382F71" w:rsidRDefault="00000000">
      <w:pPr>
        <w:pStyle w:val="a3"/>
        <w:spacing w:line="417" w:lineRule="auto"/>
        <w:ind w:left="471" w:firstLine="420"/>
      </w:pPr>
      <w:r>
        <w:rPr>
          <w:rFonts w:ascii="Calibri" w:eastAsia="Calibri" w:hAnsi="Calibri"/>
          <w:w w:val="99"/>
        </w:rPr>
        <w:t>③</w:t>
      </w:r>
      <w:r>
        <w:rPr>
          <w:spacing w:val="-10"/>
          <w:w w:val="99"/>
        </w:rPr>
        <w:t>在查询时，不要过多地使用通配符如</w:t>
      </w:r>
      <w:r>
        <w:t xml:space="preserve"> </w:t>
      </w:r>
      <w:r>
        <w:rPr>
          <w:rFonts w:ascii="Calibri" w:eastAsia="Calibri" w:hAnsi="Calibri"/>
          <w:spacing w:val="-1"/>
          <w:w w:val="99"/>
        </w:rPr>
        <w:t>S</w:t>
      </w:r>
      <w:r>
        <w:rPr>
          <w:rFonts w:ascii="Calibri" w:eastAsia="Calibri" w:hAnsi="Calibri"/>
          <w:spacing w:val="-2"/>
          <w:w w:val="99"/>
        </w:rPr>
        <w:t>E</w:t>
      </w:r>
      <w:r>
        <w:rPr>
          <w:rFonts w:ascii="Calibri" w:eastAsia="Calibri" w:hAnsi="Calibri"/>
          <w:w w:val="99"/>
        </w:rPr>
        <w:t>L</w:t>
      </w:r>
      <w:r>
        <w:rPr>
          <w:rFonts w:ascii="Calibri" w:eastAsia="Calibri" w:hAnsi="Calibri"/>
          <w:spacing w:val="-2"/>
          <w:w w:val="99"/>
        </w:rPr>
        <w:t>E</w:t>
      </w:r>
      <w:r>
        <w:rPr>
          <w:rFonts w:ascii="Calibri" w:eastAsia="Calibri" w:hAnsi="Calibri"/>
          <w:spacing w:val="1"/>
          <w:w w:val="99"/>
        </w:rPr>
        <w:t>C</w:t>
      </w:r>
      <w:r>
        <w:rPr>
          <w:rFonts w:ascii="Calibri" w:eastAsia="Calibri" w:hAnsi="Calibri"/>
          <w:w w:val="99"/>
        </w:rPr>
        <w:t>T</w:t>
      </w:r>
      <w:r>
        <w:rPr>
          <w:rFonts w:ascii="Calibri" w:eastAsia="Calibri" w:hAnsi="Calibri"/>
          <w:spacing w:val="4"/>
        </w:rPr>
        <w:t xml:space="preserve"> </w:t>
      </w:r>
      <w:r>
        <w:rPr>
          <w:rFonts w:ascii="Calibri" w:eastAsia="Calibri" w:hAnsi="Calibri"/>
          <w:w w:val="99"/>
        </w:rPr>
        <w:t>*</w:t>
      </w:r>
      <w:r>
        <w:rPr>
          <w:rFonts w:ascii="Calibri" w:eastAsia="Calibri" w:hAnsi="Calibri"/>
          <w:spacing w:val="-1"/>
        </w:rPr>
        <w:t xml:space="preserve"> </w:t>
      </w:r>
      <w:r>
        <w:rPr>
          <w:rFonts w:ascii="Calibri" w:eastAsia="Calibri" w:hAnsi="Calibri"/>
          <w:spacing w:val="-1"/>
          <w:w w:val="99"/>
        </w:rPr>
        <w:t>FR</w:t>
      </w:r>
      <w:r>
        <w:rPr>
          <w:rFonts w:ascii="Calibri" w:eastAsia="Calibri" w:hAnsi="Calibri"/>
          <w:w w:val="99"/>
        </w:rPr>
        <w:t>OM</w:t>
      </w:r>
      <w:r>
        <w:rPr>
          <w:rFonts w:ascii="Calibri" w:eastAsia="Calibri" w:hAnsi="Calibri"/>
          <w:spacing w:val="-1"/>
        </w:rPr>
        <w:t xml:space="preserve"> </w:t>
      </w:r>
      <w:r>
        <w:rPr>
          <w:rFonts w:ascii="Calibri" w:eastAsia="Calibri" w:hAnsi="Calibri"/>
          <w:spacing w:val="-2"/>
          <w:w w:val="99"/>
        </w:rPr>
        <w:t>T</w:t>
      </w:r>
      <w:r>
        <w:rPr>
          <w:rFonts w:ascii="Calibri" w:eastAsia="Calibri" w:hAnsi="Calibri"/>
          <w:w w:val="99"/>
        </w:rPr>
        <w:t>1</w:t>
      </w:r>
      <w:r>
        <w:rPr>
          <w:rFonts w:ascii="Calibri" w:eastAsia="Calibri" w:hAnsi="Calibri"/>
          <w:spacing w:val="6"/>
        </w:rPr>
        <w:t xml:space="preserve">  </w:t>
      </w:r>
      <w:r>
        <w:rPr>
          <w:spacing w:val="-16"/>
          <w:w w:val="99"/>
        </w:rPr>
        <w:t>语句，要用到几列就选择几</w:t>
      </w:r>
      <w:proofErr w:type="gramStart"/>
      <w:r>
        <w:rPr>
          <w:spacing w:val="-16"/>
          <w:w w:val="99"/>
        </w:rPr>
        <w:t>列如</w:t>
      </w:r>
      <w:proofErr w:type="gramEnd"/>
      <w:r>
        <w:rPr>
          <w:spacing w:val="-16"/>
          <w:w w:val="99"/>
        </w:rPr>
        <w:t>：</w:t>
      </w:r>
      <w:r>
        <w:rPr>
          <w:rFonts w:ascii="Calibri" w:eastAsia="Calibri" w:hAnsi="Calibri"/>
          <w:spacing w:val="-1"/>
          <w:w w:val="99"/>
        </w:rPr>
        <w:t>S</w:t>
      </w:r>
      <w:r>
        <w:rPr>
          <w:rFonts w:ascii="Calibri" w:eastAsia="Calibri" w:hAnsi="Calibri"/>
          <w:spacing w:val="-2"/>
          <w:w w:val="99"/>
        </w:rPr>
        <w:t>E</w:t>
      </w:r>
      <w:r>
        <w:rPr>
          <w:rFonts w:ascii="Calibri" w:eastAsia="Calibri" w:hAnsi="Calibri"/>
          <w:w w:val="99"/>
        </w:rPr>
        <w:t>L</w:t>
      </w:r>
      <w:r>
        <w:rPr>
          <w:rFonts w:ascii="Calibri" w:eastAsia="Calibri" w:hAnsi="Calibri"/>
          <w:spacing w:val="-2"/>
          <w:w w:val="99"/>
        </w:rPr>
        <w:t>E</w:t>
      </w:r>
      <w:r>
        <w:rPr>
          <w:rFonts w:ascii="Calibri" w:eastAsia="Calibri" w:hAnsi="Calibri"/>
          <w:spacing w:val="1"/>
          <w:w w:val="99"/>
        </w:rPr>
        <w:t>C</w:t>
      </w:r>
      <w:r>
        <w:rPr>
          <w:rFonts w:ascii="Calibri" w:eastAsia="Calibri" w:hAnsi="Calibri"/>
          <w:w w:val="99"/>
        </w:rPr>
        <w:t xml:space="preserve">T </w:t>
      </w:r>
      <w:r>
        <w:rPr>
          <w:rFonts w:ascii="Calibri" w:eastAsia="Calibri" w:hAnsi="Calibri"/>
        </w:rPr>
        <w:t>COL1,COL2</w:t>
      </w:r>
      <w:r>
        <w:rPr>
          <w:rFonts w:ascii="Calibri" w:eastAsia="Calibri" w:hAnsi="Calibri"/>
          <w:spacing w:val="-1"/>
        </w:rPr>
        <w:t xml:space="preserve"> </w:t>
      </w:r>
      <w:r>
        <w:rPr>
          <w:rFonts w:ascii="Calibri" w:eastAsia="Calibri" w:hAnsi="Calibri"/>
        </w:rPr>
        <w:t>FROM</w:t>
      </w:r>
      <w:r>
        <w:rPr>
          <w:rFonts w:ascii="Calibri" w:eastAsia="Calibri" w:hAnsi="Calibri"/>
          <w:spacing w:val="-1"/>
        </w:rPr>
        <w:t xml:space="preserve"> </w:t>
      </w:r>
      <w:r>
        <w:rPr>
          <w:rFonts w:ascii="Calibri" w:eastAsia="Calibri" w:hAnsi="Calibri"/>
        </w:rPr>
        <w:t>T1</w:t>
      </w:r>
      <w:r>
        <w:t>；</w:t>
      </w:r>
    </w:p>
    <w:p w14:paraId="44A3EF77" w14:textId="77777777" w:rsidR="00382F71" w:rsidRDefault="00000000">
      <w:pPr>
        <w:pStyle w:val="a3"/>
        <w:spacing w:line="417" w:lineRule="auto"/>
        <w:ind w:left="471" w:right="353" w:firstLine="420"/>
      </w:pPr>
      <w:r>
        <w:rPr>
          <w:rFonts w:ascii="Calibri" w:eastAsia="Calibri" w:hAnsi="Calibri"/>
          <w:w w:val="99"/>
        </w:rPr>
        <w:t>④</w:t>
      </w:r>
      <w:r>
        <w:rPr>
          <w:spacing w:val="-6"/>
          <w:w w:val="99"/>
        </w:rPr>
        <w:t>在可能的情况下尽量限制尽量结果集行数如：</w:t>
      </w:r>
      <w:r>
        <w:rPr>
          <w:rFonts w:ascii="Calibri" w:eastAsia="Calibri" w:hAnsi="Calibri"/>
          <w:spacing w:val="-1"/>
          <w:w w:val="99"/>
        </w:rPr>
        <w:t>S</w:t>
      </w:r>
      <w:r>
        <w:rPr>
          <w:rFonts w:ascii="Calibri" w:eastAsia="Calibri" w:hAnsi="Calibri"/>
          <w:spacing w:val="-2"/>
          <w:w w:val="99"/>
        </w:rPr>
        <w:t>E</w:t>
      </w:r>
      <w:r>
        <w:rPr>
          <w:rFonts w:ascii="Calibri" w:eastAsia="Calibri" w:hAnsi="Calibri"/>
          <w:w w:val="99"/>
        </w:rPr>
        <w:t>L</w:t>
      </w:r>
      <w:r>
        <w:rPr>
          <w:rFonts w:ascii="Calibri" w:eastAsia="Calibri" w:hAnsi="Calibri"/>
          <w:spacing w:val="-2"/>
          <w:w w:val="99"/>
        </w:rPr>
        <w:t>E</w:t>
      </w:r>
      <w:r>
        <w:rPr>
          <w:rFonts w:ascii="Calibri" w:eastAsia="Calibri" w:hAnsi="Calibri"/>
          <w:spacing w:val="1"/>
          <w:w w:val="99"/>
        </w:rPr>
        <w:t>C</w:t>
      </w:r>
      <w:r>
        <w:rPr>
          <w:rFonts w:ascii="Calibri" w:eastAsia="Calibri" w:hAnsi="Calibri"/>
          <w:w w:val="99"/>
        </w:rPr>
        <w:t>T</w:t>
      </w:r>
      <w:r>
        <w:rPr>
          <w:rFonts w:ascii="Calibri" w:eastAsia="Calibri" w:hAnsi="Calibri"/>
          <w:spacing w:val="1"/>
        </w:rPr>
        <w:t xml:space="preserve"> </w:t>
      </w:r>
      <w:r>
        <w:rPr>
          <w:rFonts w:ascii="Calibri" w:eastAsia="Calibri" w:hAnsi="Calibri"/>
          <w:spacing w:val="-4"/>
          <w:w w:val="99"/>
        </w:rPr>
        <w:t>T</w:t>
      </w:r>
      <w:r>
        <w:rPr>
          <w:rFonts w:ascii="Calibri" w:eastAsia="Calibri" w:hAnsi="Calibri"/>
          <w:spacing w:val="-2"/>
          <w:w w:val="99"/>
        </w:rPr>
        <w:t>O</w:t>
      </w:r>
      <w:r>
        <w:rPr>
          <w:rFonts w:ascii="Calibri" w:eastAsia="Calibri" w:hAnsi="Calibri"/>
          <w:w w:val="99"/>
        </w:rPr>
        <w:t>P</w:t>
      </w:r>
      <w:r>
        <w:rPr>
          <w:rFonts w:ascii="Calibri" w:eastAsia="Calibri" w:hAnsi="Calibri"/>
        </w:rPr>
        <w:t xml:space="preserve"> </w:t>
      </w:r>
      <w:r>
        <w:rPr>
          <w:rFonts w:ascii="Calibri" w:eastAsia="Calibri" w:hAnsi="Calibri"/>
          <w:spacing w:val="-1"/>
          <w:w w:val="99"/>
        </w:rPr>
        <w:t>30</w:t>
      </w:r>
      <w:r>
        <w:rPr>
          <w:rFonts w:ascii="Calibri" w:eastAsia="Calibri" w:hAnsi="Calibri"/>
          <w:w w:val="99"/>
        </w:rPr>
        <w:t>0</w:t>
      </w:r>
      <w:r>
        <w:rPr>
          <w:rFonts w:ascii="Calibri" w:eastAsia="Calibri" w:hAnsi="Calibri"/>
        </w:rPr>
        <w:t xml:space="preserve"> </w:t>
      </w:r>
      <w:r>
        <w:rPr>
          <w:rFonts w:ascii="Calibri" w:eastAsia="Calibri" w:hAnsi="Calibri"/>
          <w:spacing w:val="-2"/>
          <w:w w:val="99"/>
        </w:rPr>
        <w:t>C</w:t>
      </w:r>
      <w:r>
        <w:rPr>
          <w:rFonts w:ascii="Calibri" w:eastAsia="Calibri" w:hAnsi="Calibri"/>
          <w:w w:val="99"/>
        </w:rPr>
        <w:t>OL</w:t>
      </w:r>
      <w:r>
        <w:rPr>
          <w:rFonts w:ascii="Calibri" w:eastAsia="Calibri" w:hAnsi="Calibri"/>
          <w:spacing w:val="-1"/>
          <w:w w:val="99"/>
        </w:rPr>
        <w:t>1</w:t>
      </w:r>
      <w:r>
        <w:rPr>
          <w:rFonts w:ascii="Calibri" w:eastAsia="Calibri" w:hAnsi="Calibri"/>
          <w:w w:val="99"/>
        </w:rPr>
        <w:t>,</w:t>
      </w:r>
      <w:r>
        <w:rPr>
          <w:rFonts w:ascii="Calibri" w:eastAsia="Calibri" w:hAnsi="Calibri"/>
          <w:spacing w:val="-2"/>
          <w:w w:val="99"/>
        </w:rPr>
        <w:t>C</w:t>
      </w:r>
      <w:r>
        <w:rPr>
          <w:rFonts w:ascii="Calibri" w:eastAsia="Calibri" w:hAnsi="Calibri"/>
          <w:w w:val="99"/>
        </w:rPr>
        <w:t>OL</w:t>
      </w:r>
      <w:r>
        <w:rPr>
          <w:rFonts w:ascii="Calibri" w:eastAsia="Calibri" w:hAnsi="Calibri"/>
          <w:spacing w:val="-1"/>
          <w:w w:val="99"/>
        </w:rPr>
        <w:t>2</w:t>
      </w:r>
      <w:r>
        <w:rPr>
          <w:rFonts w:ascii="Calibri" w:eastAsia="Calibri" w:hAnsi="Calibri"/>
          <w:w w:val="99"/>
        </w:rPr>
        <w:t>,</w:t>
      </w:r>
      <w:r>
        <w:rPr>
          <w:rFonts w:ascii="Calibri" w:eastAsia="Calibri" w:hAnsi="Calibri"/>
          <w:spacing w:val="-2"/>
          <w:w w:val="99"/>
        </w:rPr>
        <w:t>C</w:t>
      </w:r>
      <w:r>
        <w:rPr>
          <w:rFonts w:ascii="Calibri" w:eastAsia="Calibri" w:hAnsi="Calibri"/>
          <w:w w:val="99"/>
        </w:rPr>
        <w:t>OL3</w:t>
      </w:r>
      <w:r>
        <w:rPr>
          <w:rFonts w:ascii="Calibri" w:eastAsia="Calibri" w:hAnsi="Calibri"/>
        </w:rPr>
        <w:t xml:space="preserve"> </w:t>
      </w:r>
      <w:r>
        <w:rPr>
          <w:rFonts w:ascii="Calibri" w:eastAsia="Calibri" w:hAnsi="Calibri"/>
          <w:spacing w:val="-1"/>
          <w:w w:val="99"/>
        </w:rPr>
        <w:t>FR</w:t>
      </w:r>
      <w:r>
        <w:rPr>
          <w:rFonts w:ascii="Calibri" w:eastAsia="Calibri" w:hAnsi="Calibri"/>
          <w:w w:val="99"/>
        </w:rPr>
        <w:t>O</w:t>
      </w:r>
      <w:r>
        <w:rPr>
          <w:rFonts w:ascii="Calibri" w:eastAsia="Calibri" w:hAnsi="Calibri"/>
          <w:spacing w:val="-2"/>
          <w:w w:val="99"/>
        </w:rPr>
        <w:t>MT</w:t>
      </w:r>
      <w:r>
        <w:rPr>
          <w:rFonts w:ascii="Calibri" w:eastAsia="Calibri" w:hAnsi="Calibri"/>
          <w:spacing w:val="2"/>
          <w:w w:val="99"/>
        </w:rPr>
        <w:t>1</w:t>
      </w:r>
      <w:r>
        <w:rPr>
          <w:rFonts w:ascii="Calibri" w:eastAsia="Calibri" w:hAnsi="Calibri"/>
          <w:w w:val="99"/>
        </w:rPr>
        <w:t>,</w:t>
      </w:r>
      <w:r>
        <w:rPr>
          <w:spacing w:val="-1"/>
          <w:w w:val="99"/>
        </w:rPr>
        <w:t>因为某些</w:t>
      </w:r>
      <w:r>
        <w:t>情况下用户是不需要那么多的数据的。</w:t>
      </w:r>
    </w:p>
    <w:p w14:paraId="6026885D" w14:textId="77777777" w:rsidR="00382F71" w:rsidRDefault="00000000">
      <w:pPr>
        <w:pStyle w:val="a3"/>
        <w:spacing w:line="417" w:lineRule="auto"/>
        <w:ind w:left="471" w:right="353" w:firstLine="420"/>
      </w:pPr>
      <w:r>
        <w:rPr>
          <w:rFonts w:ascii="Calibri" w:eastAsia="Calibri" w:hAnsi="Calibri"/>
          <w:spacing w:val="-2"/>
        </w:rPr>
        <w:t>⑤</w:t>
      </w:r>
      <w:r>
        <w:rPr>
          <w:spacing w:val="-3"/>
        </w:rPr>
        <w:t xml:space="preserve">不要在应用中使用数据库游标，游标是非常有用的工具，但比使用常规的、面向集的 </w:t>
      </w:r>
      <w:r>
        <w:rPr>
          <w:rFonts w:ascii="Calibri" w:eastAsia="Calibri" w:hAnsi="Calibri"/>
          <w:spacing w:val="-1"/>
        </w:rPr>
        <w:t>SQL</w:t>
      </w:r>
      <w:r>
        <w:rPr>
          <w:rFonts w:ascii="Calibri" w:eastAsia="Calibri" w:hAnsi="Calibri"/>
          <w:spacing w:val="33"/>
        </w:rPr>
        <w:t xml:space="preserve"> </w:t>
      </w:r>
      <w:r>
        <w:rPr>
          <w:spacing w:val="-1"/>
        </w:rPr>
        <w:t>语句</w:t>
      </w:r>
      <w:r>
        <w:t>需要更大的开销；按照特定顺序提取数据的查找。</w:t>
      </w:r>
    </w:p>
    <w:p w14:paraId="414A3359" w14:textId="77777777" w:rsidR="00382F71" w:rsidRDefault="00382F71">
      <w:pPr>
        <w:pStyle w:val="a3"/>
        <w:rPr>
          <w:sz w:val="20"/>
        </w:rPr>
      </w:pPr>
    </w:p>
    <w:p w14:paraId="56A0B5D2" w14:textId="77777777" w:rsidR="00382F71" w:rsidRDefault="00382F71">
      <w:pPr>
        <w:pStyle w:val="a3"/>
        <w:spacing w:before="5"/>
        <w:rPr>
          <w:sz w:val="16"/>
        </w:rPr>
      </w:pPr>
    </w:p>
    <w:p w14:paraId="6E6C26FB" w14:textId="77777777" w:rsidR="00382F71" w:rsidRDefault="00000000">
      <w:pPr>
        <w:pStyle w:val="a5"/>
        <w:numPr>
          <w:ilvl w:val="0"/>
          <w:numId w:val="161"/>
        </w:numPr>
        <w:tabs>
          <w:tab w:val="left" w:pos="1052"/>
        </w:tabs>
        <w:rPr>
          <w:sz w:val="21"/>
        </w:rPr>
      </w:pPr>
      <w:r>
        <w:rPr>
          <w:sz w:val="21"/>
        </w:rPr>
        <w:t>避免使用不兼容的数据类型</w:t>
      </w:r>
    </w:p>
    <w:p w14:paraId="46206864" w14:textId="77777777" w:rsidR="00382F71" w:rsidRDefault="00382F71">
      <w:pPr>
        <w:pStyle w:val="a3"/>
        <w:spacing w:before="6"/>
        <w:rPr>
          <w:sz w:val="15"/>
        </w:rPr>
      </w:pPr>
    </w:p>
    <w:p w14:paraId="64518BE2" w14:textId="77777777" w:rsidR="00382F71" w:rsidRDefault="00000000">
      <w:pPr>
        <w:pStyle w:val="a3"/>
        <w:spacing w:before="1" w:line="417" w:lineRule="auto"/>
        <w:ind w:left="471" w:right="348" w:firstLine="420"/>
        <w:rPr>
          <w:rFonts w:ascii="Calibri" w:eastAsia="Calibri"/>
        </w:rPr>
      </w:pPr>
      <w:r>
        <w:rPr>
          <w:spacing w:val="1"/>
        </w:rPr>
        <w:t xml:space="preserve">例如 </w:t>
      </w:r>
      <w:r>
        <w:rPr>
          <w:rFonts w:ascii="Calibri" w:eastAsia="Calibri"/>
        </w:rPr>
        <w:t>float</w:t>
      </w:r>
      <w:r>
        <w:rPr>
          <w:rFonts w:ascii="Calibri" w:eastAsia="Calibri"/>
          <w:spacing w:val="12"/>
        </w:rPr>
        <w:t xml:space="preserve"> </w:t>
      </w:r>
      <w:r>
        <w:t xml:space="preserve">和 </w:t>
      </w:r>
      <w:r>
        <w:rPr>
          <w:rFonts w:ascii="Calibri" w:eastAsia="Calibri"/>
        </w:rPr>
        <w:t>int</w:t>
      </w:r>
      <w:r>
        <w:t>、</w:t>
      </w:r>
      <w:r>
        <w:rPr>
          <w:rFonts w:ascii="Calibri" w:eastAsia="Calibri"/>
        </w:rPr>
        <w:t>char</w:t>
      </w:r>
      <w:r>
        <w:rPr>
          <w:rFonts w:ascii="Calibri" w:eastAsia="Calibri"/>
          <w:spacing w:val="12"/>
        </w:rPr>
        <w:t xml:space="preserve"> </w:t>
      </w:r>
      <w:r>
        <w:rPr>
          <w:spacing w:val="2"/>
        </w:rPr>
        <w:t xml:space="preserve">和 </w:t>
      </w:r>
      <w:r>
        <w:rPr>
          <w:rFonts w:ascii="Calibri" w:eastAsia="Calibri"/>
        </w:rPr>
        <w:t>varchar</w:t>
      </w:r>
      <w:r>
        <w:t>、</w:t>
      </w:r>
      <w:r>
        <w:rPr>
          <w:rFonts w:ascii="Calibri" w:eastAsia="Calibri"/>
        </w:rPr>
        <w:t>binary</w:t>
      </w:r>
      <w:r>
        <w:rPr>
          <w:rFonts w:ascii="Calibri" w:eastAsia="Calibri"/>
          <w:spacing w:val="14"/>
        </w:rPr>
        <w:t xml:space="preserve"> </w:t>
      </w:r>
      <w:r>
        <w:rPr>
          <w:spacing w:val="2"/>
        </w:rPr>
        <w:t xml:space="preserve">和 </w:t>
      </w:r>
      <w:proofErr w:type="spellStart"/>
      <w:r>
        <w:rPr>
          <w:rFonts w:ascii="Calibri" w:eastAsia="Calibri"/>
        </w:rPr>
        <w:t>varbinary</w:t>
      </w:r>
      <w:proofErr w:type="spellEnd"/>
      <w:r>
        <w:rPr>
          <w:rFonts w:ascii="Calibri" w:eastAsia="Calibri"/>
          <w:spacing w:val="61"/>
        </w:rPr>
        <w:t xml:space="preserve"> </w:t>
      </w:r>
      <w:r>
        <w:t>是不兼容的。数据类型的不兼容可能使优化器无法执行一些本来可以进行的优化操作。例如</w:t>
      </w:r>
      <w:r>
        <w:rPr>
          <w:rFonts w:ascii="Calibri" w:eastAsia="Calibri"/>
        </w:rPr>
        <w:t>:</w:t>
      </w:r>
    </w:p>
    <w:p w14:paraId="277048DA" w14:textId="77777777" w:rsidR="00382F71" w:rsidRDefault="00000000">
      <w:pPr>
        <w:pStyle w:val="a3"/>
        <w:spacing w:line="269" w:lineRule="exact"/>
        <w:ind w:left="891"/>
        <w:rPr>
          <w:rFonts w:ascii="Calibri" w:eastAsia="Calibri"/>
        </w:rPr>
      </w:pPr>
      <w:r>
        <w:rPr>
          <w:rFonts w:ascii="Calibri" w:eastAsia="Calibri"/>
        </w:rPr>
        <w:t>SELECT</w:t>
      </w:r>
      <w:r>
        <w:rPr>
          <w:rFonts w:ascii="Calibri" w:eastAsia="Calibri"/>
          <w:spacing w:val="-2"/>
        </w:rPr>
        <w:t xml:space="preserve"> </w:t>
      </w:r>
      <w:r>
        <w:rPr>
          <w:rFonts w:ascii="Calibri" w:eastAsia="Calibri"/>
        </w:rPr>
        <w:t>name</w:t>
      </w:r>
      <w:r>
        <w:rPr>
          <w:rFonts w:ascii="Calibri" w:eastAsia="Calibri"/>
          <w:spacing w:val="-4"/>
        </w:rPr>
        <w:t xml:space="preserve"> </w:t>
      </w:r>
      <w:r>
        <w:rPr>
          <w:rFonts w:ascii="Calibri" w:eastAsia="Calibri"/>
        </w:rPr>
        <w:t>FROM</w:t>
      </w:r>
      <w:r>
        <w:rPr>
          <w:rFonts w:ascii="Calibri" w:eastAsia="Calibri"/>
          <w:spacing w:val="-2"/>
        </w:rPr>
        <w:t xml:space="preserve"> </w:t>
      </w:r>
      <w:r>
        <w:rPr>
          <w:rFonts w:ascii="Calibri" w:eastAsia="Calibri"/>
        </w:rPr>
        <w:t>employee</w:t>
      </w:r>
      <w:r>
        <w:rPr>
          <w:rFonts w:ascii="Calibri" w:eastAsia="Calibri"/>
          <w:spacing w:val="-3"/>
        </w:rPr>
        <w:t xml:space="preserve"> </w:t>
      </w:r>
      <w:r>
        <w:rPr>
          <w:rFonts w:ascii="Calibri" w:eastAsia="Calibri"/>
        </w:rPr>
        <w:t>WHERE</w:t>
      </w:r>
      <w:r>
        <w:rPr>
          <w:rFonts w:ascii="Calibri" w:eastAsia="Calibri"/>
          <w:spacing w:val="-2"/>
        </w:rPr>
        <w:t xml:space="preserve"> </w:t>
      </w:r>
      <w:r>
        <w:rPr>
          <w:rFonts w:ascii="Calibri" w:eastAsia="Calibri"/>
        </w:rPr>
        <w:t>salary</w:t>
      </w:r>
      <w:r>
        <w:rPr>
          <w:rFonts w:ascii="Calibri" w:eastAsia="Calibri"/>
          <w:spacing w:val="4"/>
        </w:rPr>
        <w:t xml:space="preserve"> </w:t>
      </w:r>
      <w:r>
        <w:t>＞</w:t>
      </w:r>
      <w:r>
        <w:rPr>
          <w:spacing w:val="-4"/>
        </w:rPr>
        <w:t xml:space="preserve"> </w:t>
      </w:r>
      <w:r>
        <w:rPr>
          <w:rFonts w:ascii="Calibri" w:eastAsia="Calibri"/>
        </w:rPr>
        <w:t>60000</w:t>
      </w:r>
    </w:p>
    <w:p w14:paraId="19A78E51" w14:textId="77777777" w:rsidR="00382F71" w:rsidRDefault="00382F71">
      <w:pPr>
        <w:pStyle w:val="a3"/>
        <w:rPr>
          <w:rFonts w:ascii="Calibri"/>
          <w:sz w:val="22"/>
        </w:rPr>
      </w:pPr>
    </w:p>
    <w:p w14:paraId="4C0B78F7" w14:textId="77777777" w:rsidR="00382F71" w:rsidRDefault="00382F71">
      <w:pPr>
        <w:pStyle w:val="a3"/>
        <w:spacing w:before="7"/>
        <w:rPr>
          <w:rFonts w:ascii="Calibri"/>
          <w:sz w:val="32"/>
        </w:rPr>
      </w:pPr>
    </w:p>
    <w:p w14:paraId="6F2C76C4" w14:textId="77777777" w:rsidR="00382F71" w:rsidRDefault="00000000">
      <w:pPr>
        <w:pStyle w:val="a3"/>
        <w:spacing w:line="417" w:lineRule="auto"/>
        <w:ind w:left="471" w:right="351" w:firstLine="420"/>
        <w:jc w:val="both"/>
      </w:pPr>
      <w:r>
        <w:t>在这条语句中</w:t>
      </w:r>
      <w:r>
        <w:rPr>
          <w:rFonts w:ascii="Calibri" w:eastAsia="Calibri"/>
        </w:rPr>
        <w:t>,</w:t>
      </w:r>
      <w:r>
        <w:rPr>
          <w:spacing w:val="15"/>
        </w:rPr>
        <w:t xml:space="preserve">如 </w:t>
      </w:r>
      <w:r>
        <w:rPr>
          <w:rFonts w:ascii="Calibri" w:eastAsia="Calibri"/>
        </w:rPr>
        <w:t>salary</w:t>
      </w:r>
      <w:r>
        <w:rPr>
          <w:rFonts w:ascii="Calibri" w:eastAsia="Calibri"/>
          <w:spacing w:val="38"/>
        </w:rPr>
        <w:t xml:space="preserve"> </w:t>
      </w:r>
      <w:r>
        <w:rPr>
          <w:spacing w:val="8"/>
        </w:rPr>
        <w:t xml:space="preserve">字段是 </w:t>
      </w:r>
      <w:r>
        <w:rPr>
          <w:rFonts w:ascii="Calibri" w:eastAsia="Calibri"/>
        </w:rPr>
        <w:t>money</w:t>
      </w:r>
      <w:r>
        <w:rPr>
          <w:rFonts w:ascii="Calibri" w:eastAsia="Calibri"/>
          <w:spacing w:val="35"/>
        </w:rPr>
        <w:t xml:space="preserve"> </w:t>
      </w:r>
      <w:r>
        <w:t>型的</w:t>
      </w:r>
      <w:r>
        <w:rPr>
          <w:rFonts w:ascii="Calibri" w:eastAsia="Calibri"/>
        </w:rPr>
        <w:t>,</w:t>
      </w:r>
      <w:r>
        <w:t>则优化器很难对其进行优化</w:t>
      </w:r>
      <w:r>
        <w:rPr>
          <w:rFonts w:ascii="Calibri" w:eastAsia="Calibri"/>
        </w:rPr>
        <w:t>,</w:t>
      </w:r>
      <w:r>
        <w:rPr>
          <w:spacing w:val="10"/>
        </w:rPr>
        <w:t xml:space="preserve">因为 </w:t>
      </w:r>
      <w:r>
        <w:rPr>
          <w:rFonts w:ascii="Calibri" w:eastAsia="Calibri"/>
        </w:rPr>
        <w:t>60000</w:t>
      </w:r>
      <w:r>
        <w:rPr>
          <w:rFonts w:ascii="Calibri" w:eastAsia="Calibri"/>
          <w:spacing w:val="39"/>
        </w:rPr>
        <w:t xml:space="preserve"> </w:t>
      </w:r>
      <w:r>
        <w:t>是个整型</w:t>
      </w:r>
      <w:r>
        <w:rPr>
          <w:w w:val="95"/>
        </w:rPr>
        <w:t>数。我们应当在编程时将整型转化成为钱币型</w:t>
      </w:r>
      <w:r>
        <w:rPr>
          <w:rFonts w:ascii="Calibri" w:eastAsia="Calibri"/>
          <w:w w:val="95"/>
        </w:rPr>
        <w:t>,</w:t>
      </w:r>
      <w:r>
        <w:rPr>
          <w:w w:val="95"/>
        </w:rPr>
        <w:t>而不要等到运行时转化。若在查询时强制转换，查询速</w:t>
      </w:r>
      <w:r>
        <w:rPr>
          <w:spacing w:val="186"/>
        </w:rPr>
        <w:t xml:space="preserve"> </w:t>
      </w:r>
      <w:r>
        <w:t>度会明显减慢。</w:t>
      </w:r>
    </w:p>
    <w:p w14:paraId="17D531A5" w14:textId="77777777" w:rsidR="00382F71" w:rsidRDefault="00000000">
      <w:pPr>
        <w:pStyle w:val="a5"/>
        <w:numPr>
          <w:ilvl w:val="0"/>
          <w:numId w:val="161"/>
        </w:numPr>
        <w:tabs>
          <w:tab w:val="left" w:pos="1052"/>
        </w:tabs>
        <w:spacing w:line="269" w:lineRule="exact"/>
        <w:jc w:val="both"/>
        <w:rPr>
          <w:sz w:val="21"/>
        </w:rPr>
      </w:pPr>
      <w:r>
        <w:rPr>
          <w:spacing w:val="-2"/>
          <w:sz w:val="21"/>
        </w:rPr>
        <w:t xml:space="preserve">避免在 </w:t>
      </w:r>
      <w:r>
        <w:rPr>
          <w:rFonts w:ascii="Calibri" w:eastAsia="Calibri"/>
          <w:sz w:val="21"/>
        </w:rPr>
        <w:t>WHERE</w:t>
      </w:r>
      <w:r>
        <w:rPr>
          <w:rFonts w:ascii="Calibri" w:eastAsia="Calibri"/>
          <w:spacing w:val="5"/>
          <w:sz w:val="21"/>
        </w:rPr>
        <w:t xml:space="preserve"> </w:t>
      </w:r>
      <w:r>
        <w:rPr>
          <w:sz w:val="21"/>
        </w:rPr>
        <w:t>子句中对字段进行函数或表达式操作。</w:t>
      </w:r>
    </w:p>
    <w:p w14:paraId="68DE44E8" w14:textId="77777777" w:rsidR="00382F71" w:rsidRDefault="00382F71">
      <w:pPr>
        <w:pStyle w:val="a3"/>
        <w:spacing w:before="7"/>
        <w:rPr>
          <w:sz w:val="15"/>
        </w:rPr>
      </w:pPr>
    </w:p>
    <w:p w14:paraId="32065A70" w14:textId="77777777" w:rsidR="00382F71" w:rsidRDefault="00000000">
      <w:pPr>
        <w:pStyle w:val="a3"/>
        <w:ind w:left="471"/>
      </w:pPr>
      <w:r>
        <w:t>若进行函数或表达式操作，将导致引擎放弃使用索引而</w:t>
      </w:r>
      <w:proofErr w:type="gramStart"/>
      <w:r>
        <w:t>进行全表扫描</w:t>
      </w:r>
      <w:proofErr w:type="gramEnd"/>
      <w:r>
        <w:t>。</w:t>
      </w:r>
    </w:p>
    <w:p w14:paraId="38C85294" w14:textId="77777777" w:rsidR="00382F71" w:rsidRDefault="00382F71">
      <w:pPr>
        <w:pStyle w:val="a3"/>
        <w:spacing w:before="7"/>
        <w:rPr>
          <w:sz w:val="15"/>
        </w:rPr>
      </w:pPr>
    </w:p>
    <w:p w14:paraId="7814D413" w14:textId="77777777" w:rsidR="00382F71" w:rsidRDefault="00000000">
      <w:pPr>
        <w:pStyle w:val="a5"/>
        <w:numPr>
          <w:ilvl w:val="0"/>
          <w:numId w:val="161"/>
        </w:numPr>
        <w:tabs>
          <w:tab w:val="left" w:pos="1052"/>
        </w:tabs>
        <w:rPr>
          <w:sz w:val="21"/>
        </w:rPr>
      </w:pPr>
      <w:r>
        <w:rPr>
          <w:sz w:val="21"/>
        </w:rPr>
        <w:t>避免使用</w:t>
      </w:r>
      <w:r>
        <w:rPr>
          <w:rFonts w:ascii="Calibri" w:eastAsia="Calibri"/>
          <w:sz w:val="21"/>
        </w:rPr>
        <w:t>!=</w:t>
      </w:r>
      <w:r>
        <w:rPr>
          <w:sz w:val="21"/>
        </w:rPr>
        <w:t>或＜＞、</w:t>
      </w:r>
      <w:r>
        <w:rPr>
          <w:rFonts w:ascii="Calibri" w:eastAsia="Calibri"/>
          <w:sz w:val="21"/>
        </w:rPr>
        <w:t>IS</w:t>
      </w:r>
      <w:r>
        <w:rPr>
          <w:rFonts w:ascii="Calibri" w:eastAsia="Calibri"/>
          <w:spacing w:val="-2"/>
          <w:sz w:val="21"/>
        </w:rPr>
        <w:t xml:space="preserve"> </w:t>
      </w:r>
      <w:r>
        <w:rPr>
          <w:rFonts w:ascii="Calibri" w:eastAsia="Calibri"/>
          <w:sz w:val="21"/>
        </w:rPr>
        <w:t>NULL</w:t>
      </w:r>
      <w:r>
        <w:rPr>
          <w:rFonts w:ascii="Calibri" w:eastAsia="Calibri"/>
          <w:spacing w:val="7"/>
          <w:sz w:val="21"/>
        </w:rPr>
        <w:t xml:space="preserve"> </w:t>
      </w:r>
      <w:r>
        <w:rPr>
          <w:spacing w:val="-3"/>
          <w:sz w:val="21"/>
        </w:rPr>
        <w:t xml:space="preserve">或 </w:t>
      </w:r>
      <w:r>
        <w:rPr>
          <w:rFonts w:ascii="Calibri" w:eastAsia="Calibri"/>
          <w:sz w:val="21"/>
        </w:rPr>
        <w:t>IS</w:t>
      </w:r>
      <w:r>
        <w:rPr>
          <w:rFonts w:ascii="Calibri" w:eastAsia="Calibri"/>
          <w:spacing w:val="-1"/>
          <w:sz w:val="21"/>
        </w:rPr>
        <w:t xml:space="preserve"> </w:t>
      </w:r>
      <w:r>
        <w:rPr>
          <w:rFonts w:ascii="Calibri" w:eastAsia="Calibri"/>
          <w:sz w:val="21"/>
        </w:rPr>
        <w:t>NOT</w:t>
      </w:r>
      <w:r>
        <w:rPr>
          <w:rFonts w:ascii="Calibri" w:eastAsia="Calibri"/>
          <w:spacing w:val="-5"/>
          <w:sz w:val="21"/>
        </w:rPr>
        <w:t xml:space="preserve"> </w:t>
      </w:r>
      <w:r>
        <w:rPr>
          <w:rFonts w:ascii="Calibri" w:eastAsia="Calibri"/>
          <w:sz w:val="21"/>
        </w:rPr>
        <w:t>NULL</w:t>
      </w:r>
      <w:r>
        <w:rPr>
          <w:sz w:val="21"/>
        </w:rPr>
        <w:t>、</w:t>
      </w:r>
      <w:r>
        <w:rPr>
          <w:rFonts w:ascii="Calibri" w:eastAsia="Calibri"/>
          <w:sz w:val="21"/>
        </w:rPr>
        <w:t>IN</w:t>
      </w:r>
      <w:r>
        <w:rPr>
          <w:rFonts w:ascii="Calibri" w:eastAsia="Calibri"/>
          <w:spacing w:val="53"/>
          <w:sz w:val="21"/>
        </w:rPr>
        <w:t xml:space="preserve"> </w:t>
      </w:r>
      <w:r>
        <w:rPr>
          <w:sz w:val="21"/>
        </w:rPr>
        <w:t>，</w:t>
      </w:r>
      <w:r>
        <w:rPr>
          <w:rFonts w:ascii="Calibri" w:eastAsia="Calibri"/>
          <w:sz w:val="21"/>
        </w:rPr>
        <w:t>NOT</w:t>
      </w:r>
      <w:r>
        <w:rPr>
          <w:rFonts w:ascii="Calibri" w:eastAsia="Calibri"/>
          <w:spacing w:val="-5"/>
          <w:sz w:val="21"/>
        </w:rPr>
        <w:t xml:space="preserve"> </w:t>
      </w:r>
      <w:r>
        <w:rPr>
          <w:rFonts w:ascii="Calibri" w:eastAsia="Calibri"/>
          <w:sz w:val="21"/>
        </w:rPr>
        <w:t>IN</w:t>
      </w:r>
      <w:r>
        <w:rPr>
          <w:rFonts w:ascii="Calibri" w:eastAsia="Calibri"/>
          <w:spacing w:val="56"/>
          <w:sz w:val="21"/>
        </w:rPr>
        <w:t xml:space="preserve"> </w:t>
      </w:r>
      <w:r>
        <w:rPr>
          <w:sz w:val="21"/>
        </w:rPr>
        <w:t>等这样的操作符</w:t>
      </w:r>
    </w:p>
    <w:p w14:paraId="5218D4B6" w14:textId="77777777" w:rsidR="00382F71" w:rsidRDefault="00382F71">
      <w:pPr>
        <w:pStyle w:val="a3"/>
        <w:spacing w:before="6"/>
        <w:rPr>
          <w:sz w:val="15"/>
        </w:rPr>
      </w:pPr>
    </w:p>
    <w:p w14:paraId="1DA5350B" w14:textId="77777777" w:rsidR="00382F71" w:rsidRDefault="00000000">
      <w:pPr>
        <w:pStyle w:val="a5"/>
        <w:numPr>
          <w:ilvl w:val="0"/>
          <w:numId w:val="161"/>
        </w:numPr>
        <w:tabs>
          <w:tab w:val="left" w:pos="1052"/>
        </w:tabs>
        <w:spacing w:before="1"/>
        <w:rPr>
          <w:sz w:val="21"/>
        </w:rPr>
      </w:pPr>
      <w:r>
        <w:rPr>
          <w:sz w:val="21"/>
        </w:rPr>
        <w:t>尽量使用数字型字段</w:t>
      </w:r>
    </w:p>
    <w:p w14:paraId="65F0A230" w14:textId="77777777" w:rsidR="00382F71" w:rsidRDefault="00382F71">
      <w:pPr>
        <w:pStyle w:val="a3"/>
        <w:spacing w:before="6"/>
        <w:rPr>
          <w:sz w:val="15"/>
        </w:rPr>
      </w:pPr>
    </w:p>
    <w:p w14:paraId="5B8AF84F" w14:textId="77777777" w:rsidR="00382F71" w:rsidRDefault="00000000">
      <w:pPr>
        <w:pStyle w:val="a5"/>
        <w:numPr>
          <w:ilvl w:val="0"/>
          <w:numId w:val="161"/>
        </w:numPr>
        <w:tabs>
          <w:tab w:val="left" w:pos="1052"/>
        </w:tabs>
        <w:rPr>
          <w:sz w:val="21"/>
        </w:rPr>
      </w:pPr>
      <w:r>
        <w:rPr>
          <w:spacing w:val="-5"/>
          <w:w w:val="95"/>
          <w:sz w:val="21"/>
        </w:rPr>
        <w:t xml:space="preserve">合理使用 </w:t>
      </w:r>
      <w:r>
        <w:rPr>
          <w:rFonts w:ascii="Calibri" w:eastAsia="Calibri"/>
          <w:w w:val="95"/>
          <w:sz w:val="21"/>
        </w:rPr>
        <w:t>EXISTS,NOT</w:t>
      </w:r>
      <w:r>
        <w:rPr>
          <w:rFonts w:ascii="Calibri" w:eastAsia="Calibri"/>
          <w:spacing w:val="22"/>
          <w:w w:val="95"/>
          <w:sz w:val="21"/>
        </w:rPr>
        <w:t xml:space="preserve"> </w:t>
      </w:r>
      <w:r>
        <w:rPr>
          <w:rFonts w:ascii="Calibri" w:eastAsia="Calibri"/>
          <w:w w:val="95"/>
          <w:sz w:val="21"/>
        </w:rPr>
        <w:t>EXISTS</w:t>
      </w:r>
      <w:r>
        <w:rPr>
          <w:rFonts w:ascii="Calibri" w:eastAsia="Calibri"/>
          <w:spacing w:val="106"/>
          <w:sz w:val="21"/>
        </w:rPr>
        <w:t xml:space="preserve"> </w:t>
      </w:r>
      <w:r>
        <w:rPr>
          <w:w w:val="95"/>
          <w:sz w:val="21"/>
        </w:rPr>
        <w:t>子句。</w:t>
      </w:r>
    </w:p>
    <w:p w14:paraId="7D64C59D" w14:textId="77777777" w:rsidR="00382F71" w:rsidRDefault="00382F71">
      <w:pPr>
        <w:pStyle w:val="a3"/>
        <w:spacing w:before="7"/>
        <w:rPr>
          <w:sz w:val="15"/>
        </w:rPr>
      </w:pPr>
    </w:p>
    <w:p w14:paraId="1DFE0CDA" w14:textId="77777777" w:rsidR="00382F71" w:rsidRDefault="00000000">
      <w:pPr>
        <w:pStyle w:val="a5"/>
        <w:numPr>
          <w:ilvl w:val="0"/>
          <w:numId w:val="161"/>
        </w:numPr>
        <w:tabs>
          <w:tab w:val="left" w:pos="1052"/>
        </w:tabs>
        <w:rPr>
          <w:sz w:val="21"/>
        </w:rPr>
      </w:pPr>
      <w:r>
        <w:rPr>
          <w:sz w:val="21"/>
        </w:rPr>
        <w:t>尽量避免在索引过的字符数据中，使用非打头字母搜索。</w:t>
      </w:r>
    </w:p>
    <w:p w14:paraId="363FC191" w14:textId="77777777" w:rsidR="00382F71" w:rsidRDefault="00382F71">
      <w:pPr>
        <w:pStyle w:val="a3"/>
        <w:spacing w:before="7"/>
        <w:rPr>
          <w:sz w:val="15"/>
        </w:rPr>
      </w:pPr>
    </w:p>
    <w:p w14:paraId="46F19E42" w14:textId="77777777" w:rsidR="00382F71" w:rsidRDefault="00000000">
      <w:pPr>
        <w:pStyle w:val="a5"/>
        <w:numPr>
          <w:ilvl w:val="0"/>
          <w:numId w:val="161"/>
        </w:numPr>
        <w:tabs>
          <w:tab w:val="left" w:pos="1052"/>
        </w:tabs>
        <w:rPr>
          <w:sz w:val="21"/>
        </w:rPr>
      </w:pPr>
      <w:r>
        <w:rPr>
          <w:sz w:val="21"/>
        </w:rPr>
        <w:t>分利用连接条件</w:t>
      </w:r>
    </w:p>
    <w:p w14:paraId="3E5127DD" w14:textId="77777777" w:rsidR="00382F71" w:rsidRDefault="00382F71">
      <w:pPr>
        <w:pStyle w:val="a3"/>
        <w:spacing w:before="6"/>
        <w:rPr>
          <w:sz w:val="15"/>
        </w:rPr>
      </w:pPr>
    </w:p>
    <w:p w14:paraId="4A73139D" w14:textId="77777777" w:rsidR="00382F71" w:rsidRDefault="00000000">
      <w:pPr>
        <w:pStyle w:val="a5"/>
        <w:numPr>
          <w:ilvl w:val="0"/>
          <w:numId w:val="161"/>
        </w:numPr>
        <w:tabs>
          <w:tab w:val="left" w:pos="1052"/>
        </w:tabs>
        <w:spacing w:before="1"/>
        <w:rPr>
          <w:sz w:val="21"/>
        </w:rPr>
      </w:pPr>
      <w:r>
        <w:rPr>
          <w:sz w:val="21"/>
        </w:rPr>
        <w:t>消除对大型表行数据的顺序存取</w:t>
      </w:r>
    </w:p>
    <w:p w14:paraId="3BC44F11" w14:textId="77777777" w:rsidR="00382F71" w:rsidRDefault="00382F71">
      <w:pPr>
        <w:pStyle w:val="a3"/>
        <w:spacing w:before="6"/>
        <w:rPr>
          <w:sz w:val="15"/>
        </w:rPr>
      </w:pPr>
    </w:p>
    <w:p w14:paraId="751A21A1" w14:textId="77777777" w:rsidR="00382F71" w:rsidRDefault="00000000">
      <w:pPr>
        <w:pStyle w:val="a5"/>
        <w:numPr>
          <w:ilvl w:val="0"/>
          <w:numId w:val="161"/>
        </w:numPr>
        <w:tabs>
          <w:tab w:val="left" w:pos="1158"/>
        </w:tabs>
        <w:ind w:left="1157" w:hanging="267"/>
        <w:rPr>
          <w:sz w:val="21"/>
        </w:rPr>
      </w:pPr>
      <w:r>
        <w:rPr>
          <w:sz w:val="21"/>
        </w:rPr>
        <w:t>避免困难的正规表达式</w:t>
      </w:r>
    </w:p>
    <w:p w14:paraId="06891142" w14:textId="77777777" w:rsidR="00382F71" w:rsidRDefault="00382F71">
      <w:pPr>
        <w:pStyle w:val="a3"/>
        <w:spacing w:before="7"/>
        <w:rPr>
          <w:sz w:val="15"/>
        </w:rPr>
      </w:pPr>
    </w:p>
    <w:p w14:paraId="5367B684" w14:textId="77777777" w:rsidR="00382F71" w:rsidRDefault="00000000">
      <w:pPr>
        <w:pStyle w:val="a5"/>
        <w:numPr>
          <w:ilvl w:val="0"/>
          <w:numId w:val="161"/>
        </w:numPr>
        <w:tabs>
          <w:tab w:val="left" w:pos="1158"/>
        </w:tabs>
        <w:ind w:left="1157" w:hanging="267"/>
        <w:rPr>
          <w:sz w:val="21"/>
        </w:rPr>
      </w:pPr>
      <w:r>
        <w:rPr>
          <w:sz w:val="21"/>
        </w:rPr>
        <w:t>使用视图加速查询</w:t>
      </w:r>
    </w:p>
    <w:p w14:paraId="4CD1BFDE" w14:textId="77777777" w:rsidR="00382F71" w:rsidRDefault="00382F71">
      <w:pPr>
        <w:pStyle w:val="a3"/>
        <w:spacing w:before="7"/>
        <w:rPr>
          <w:sz w:val="15"/>
        </w:rPr>
      </w:pPr>
    </w:p>
    <w:p w14:paraId="25BA804A" w14:textId="77777777" w:rsidR="00382F71" w:rsidRDefault="00000000">
      <w:pPr>
        <w:pStyle w:val="a5"/>
        <w:numPr>
          <w:ilvl w:val="0"/>
          <w:numId w:val="161"/>
        </w:numPr>
        <w:tabs>
          <w:tab w:val="left" w:pos="1158"/>
        </w:tabs>
        <w:ind w:left="1157" w:hanging="267"/>
        <w:rPr>
          <w:rFonts w:ascii="Calibri" w:eastAsia="Calibri"/>
          <w:sz w:val="21"/>
        </w:rPr>
      </w:pPr>
      <w:r>
        <w:rPr>
          <w:spacing w:val="-7"/>
          <w:w w:val="95"/>
          <w:sz w:val="21"/>
        </w:rPr>
        <w:t xml:space="preserve">能够用 </w:t>
      </w:r>
      <w:r>
        <w:rPr>
          <w:rFonts w:ascii="Calibri" w:eastAsia="Calibri"/>
          <w:w w:val="95"/>
          <w:sz w:val="21"/>
        </w:rPr>
        <w:t>BETWEEN</w:t>
      </w:r>
      <w:r>
        <w:rPr>
          <w:rFonts w:ascii="Calibri" w:eastAsia="Calibri"/>
          <w:spacing w:val="100"/>
          <w:sz w:val="21"/>
        </w:rPr>
        <w:t xml:space="preserve"> </w:t>
      </w:r>
      <w:r>
        <w:rPr>
          <w:spacing w:val="7"/>
          <w:w w:val="95"/>
          <w:sz w:val="21"/>
        </w:rPr>
        <w:t xml:space="preserve">的就不要用 </w:t>
      </w:r>
      <w:r>
        <w:rPr>
          <w:rFonts w:ascii="Calibri" w:eastAsia="Calibri"/>
          <w:w w:val="95"/>
          <w:sz w:val="21"/>
        </w:rPr>
        <w:t>IN</w:t>
      </w:r>
    </w:p>
    <w:p w14:paraId="7ED86C26" w14:textId="77777777" w:rsidR="00382F71" w:rsidRDefault="00382F71">
      <w:pPr>
        <w:pStyle w:val="a3"/>
        <w:spacing w:before="3"/>
        <w:rPr>
          <w:rFonts w:ascii="Calibri"/>
          <w:sz w:val="16"/>
        </w:rPr>
      </w:pPr>
    </w:p>
    <w:p w14:paraId="4FB9E2C4" w14:textId="77777777" w:rsidR="00382F71" w:rsidRDefault="00000000">
      <w:pPr>
        <w:pStyle w:val="a5"/>
        <w:numPr>
          <w:ilvl w:val="0"/>
          <w:numId w:val="161"/>
        </w:numPr>
        <w:tabs>
          <w:tab w:val="left" w:pos="1157"/>
        </w:tabs>
        <w:ind w:left="1156" w:hanging="266"/>
        <w:rPr>
          <w:rFonts w:ascii="Calibri" w:eastAsia="Calibri"/>
          <w:sz w:val="21"/>
        </w:rPr>
      </w:pPr>
      <w:r>
        <w:rPr>
          <w:rFonts w:ascii="Calibri" w:eastAsia="Calibri"/>
          <w:w w:val="95"/>
          <w:sz w:val="21"/>
        </w:rPr>
        <w:t>DISTINCT</w:t>
      </w:r>
      <w:r>
        <w:rPr>
          <w:rFonts w:ascii="Calibri" w:eastAsia="Calibri"/>
          <w:spacing w:val="100"/>
          <w:sz w:val="21"/>
        </w:rPr>
        <w:t xml:space="preserve"> </w:t>
      </w:r>
      <w:r>
        <w:rPr>
          <w:spacing w:val="-5"/>
          <w:w w:val="95"/>
          <w:sz w:val="21"/>
        </w:rPr>
        <w:t xml:space="preserve">的就不用 </w:t>
      </w:r>
      <w:r>
        <w:rPr>
          <w:rFonts w:ascii="Calibri" w:eastAsia="Calibri"/>
          <w:w w:val="95"/>
          <w:sz w:val="21"/>
        </w:rPr>
        <w:t>GROUP</w:t>
      </w:r>
      <w:r>
        <w:rPr>
          <w:rFonts w:ascii="Calibri" w:eastAsia="Calibri"/>
          <w:spacing w:val="21"/>
          <w:w w:val="95"/>
          <w:sz w:val="21"/>
        </w:rPr>
        <w:t xml:space="preserve"> </w:t>
      </w:r>
      <w:r>
        <w:rPr>
          <w:rFonts w:ascii="Calibri" w:eastAsia="Calibri"/>
          <w:w w:val="95"/>
          <w:sz w:val="21"/>
        </w:rPr>
        <w:t>BY</w:t>
      </w:r>
    </w:p>
    <w:p w14:paraId="293D67E0" w14:textId="77777777" w:rsidR="00382F71" w:rsidRDefault="00382F71">
      <w:pPr>
        <w:pStyle w:val="a3"/>
        <w:spacing w:before="4"/>
        <w:rPr>
          <w:rFonts w:ascii="Calibri"/>
          <w:sz w:val="16"/>
        </w:rPr>
      </w:pPr>
    </w:p>
    <w:p w14:paraId="33C6BAB7" w14:textId="77777777" w:rsidR="00382F71" w:rsidRDefault="00000000">
      <w:pPr>
        <w:pStyle w:val="a5"/>
        <w:numPr>
          <w:ilvl w:val="0"/>
          <w:numId w:val="161"/>
        </w:numPr>
        <w:tabs>
          <w:tab w:val="left" w:pos="1158"/>
        </w:tabs>
        <w:ind w:left="1157" w:hanging="267"/>
        <w:rPr>
          <w:sz w:val="21"/>
        </w:rPr>
      </w:pPr>
      <w:r>
        <w:rPr>
          <w:sz w:val="21"/>
        </w:rPr>
        <w:lastRenderedPageBreak/>
        <w:t>部分利用索引</w:t>
      </w:r>
    </w:p>
    <w:p w14:paraId="69F5DD1D" w14:textId="77777777" w:rsidR="00382F71" w:rsidRDefault="00382F71">
      <w:pPr>
        <w:rPr>
          <w:sz w:val="21"/>
        </w:rPr>
        <w:sectPr w:rsidR="00382F71">
          <w:pgSz w:w="11910" w:h="16840"/>
          <w:pgMar w:top="1260" w:right="940" w:bottom="660" w:left="820" w:header="0" w:footer="406" w:gutter="0"/>
          <w:cols w:space="720"/>
        </w:sectPr>
      </w:pPr>
    </w:p>
    <w:p w14:paraId="18308B30" w14:textId="77777777" w:rsidR="00382F71" w:rsidRDefault="00000000">
      <w:pPr>
        <w:pStyle w:val="a5"/>
        <w:numPr>
          <w:ilvl w:val="0"/>
          <w:numId w:val="161"/>
        </w:numPr>
        <w:tabs>
          <w:tab w:val="left" w:pos="1158"/>
        </w:tabs>
        <w:spacing w:before="49"/>
        <w:ind w:left="1157" w:hanging="267"/>
        <w:rPr>
          <w:rFonts w:ascii="Calibri" w:eastAsia="Calibri"/>
          <w:sz w:val="21"/>
        </w:rPr>
      </w:pPr>
      <w:r>
        <w:rPr>
          <w:spacing w:val="-10"/>
          <w:w w:val="95"/>
          <w:sz w:val="21"/>
        </w:rPr>
        <w:lastRenderedPageBreak/>
        <w:t xml:space="preserve">能用 </w:t>
      </w:r>
      <w:r>
        <w:rPr>
          <w:rFonts w:ascii="Calibri" w:eastAsia="Calibri"/>
          <w:w w:val="95"/>
          <w:sz w:val="21"/>
        </w:rPr>
        <w:t>UNION</w:t>
      </w:r>
      <w:r>
        <w:rPr>
          <w:rFonts w:ascii="Calibri" w:eastAsia="Calibri"/>
          <w:spacing w:val="20"/>
          <w:w w:val="95"/>
          <w:sz w:val="21"/>
        </w:rPr>
        <w:t xml:space="preserve"> </w:t>
      </w:r>
      <w:r>
        <w:rPr>
          <w:rFonts w:ascii="Calibri" w:eastAsia="Calibri"/>
          <w:w w:val="95"/>
          <w:sz w:val="21"/>
        </w:rPr>
        <w:t>ALL</w:t>
      </w:r>
      <w:r>
        <w:rPr>
          <w:rFonts w:ascii="Calibri" w:eastAsia="Calibri"/>
          <w:spacing w:val="44"/>
          <w:sz w:val="21"/>
        </w:rPr>
        <w:t xml:space="preserve"> </w:t>
      </w:r>
      <w:r>
        <w:rPr>
          <w:spacing w:val="8"/>
          <w:w w:val="95"/>
          <w:sz w:val="21"/>
        </w:rPr>
        <w:t xml:space="preserve">就不要用 </w:t>
      </w:r>
      <w:r>
        <w:rPr>
          <w:rFonts w:ascii="Calibri" w:eastAsia="Calibri"/>
          <w:w w:val="95"/>
          <w:sz w:val="21"/>
        </w:rPr>
        <w:t>UNION</w:t>
      </w:r>
    </w:p>
    <w:p w14:paraId="19586843" w14:textId="77777777" w:rsidR="00382F71" w:rsidRDefault="00382F71">
      <w:pPr>
        <w:pStyle w:val="a3"/>
        <w:spacing w:before="3"/>
        <w:rPr>
          <w:rFonts w:ascii="Calibri"/>
          <w:sz w:val="16"/>
        </w:rPr>
      </w:pPr>
    </w:p>
    <w:p w14:paraId="6FA4922D" w14:textId="77777777" w:rsidR="00382F71" w:rsidRDefault="00000000">
      <w:pPr>
        <w:pStyle w:val="a5"/>
        <w:numPr>
          <w:ilvl w:val="0"/>
          <w:numId w:val="161"/>
        </w:numPr>
        <w:tabs>
          <w:tab w:val="left" w:pos="1158"/>
        </w:tabs>
        <w:ind w:left="1157" w:hanging="267"/>
        <w:rPr>
          <w:sz w:val="21"/>
        </w:rPr>
      </w:pPr>
      <w:r>
        <w:rPr>
          <w:w w:val="95"/>
          <w:sz w:val="21"/>
        </w:rPr>
        <w:t>不要写一些不做任何事的查询</w:t>
      </w:r>
    </w:p>
    <w:p w14:paraId="1788BF43" w14:textId="77777777" w:rsidR="00382F71" w:rsidRDefault="00382F71">
      <w:pPr>
        <w:pStyle w:val="a3"/>
        <w:spacing w:before="7"/>
        <w:rPr>
          <w:sz w:val="15"/>
        </w:rPr>
      </w:pPr>
    </w:p>
    <w:p w14:paraId="741E2B01" w14:textId="77777777" w:rsidR="00382F71" w:rsidRDefault="00000000">
      <w:pPr>
        <w:pStyle w:val="a5"/>
        <w:numPr>
          <w:ilvl w:val="0"/>
          <w:numId w:val="161"/>
        </w:numPr>
        <w:tabs>
          <w:tab w:val="left" w:pos="1158"/>
        </w:tabs>
        <w:ind w:left="1157" w:hanging="267"/>
        <w:rPr>
          <w:sz w:val="21"/>
        </w:rPr>
      </w:pPr>
      <w:r>
        <w:rPr>
          <w:spacing w:val="-4"/>
          <w:w w:val="95"/>
          <w:sz w:val="21"/>
        </w:rPr>
        <w:t xml:space="preserve">尽量不要用 </w:t>
      </w:r>
      <w:r>
        <w:rPr>
          <w:rFonts w:ascii="Calibri" w:eastAsia="Calibri"/>
          <w:w w:val="95"/>
          <w:sz w:val="21"/>
        </w:rPr>
        <w:t>SELECT</w:t>
      </w:r>
      <w:r>
        <w:rPr>
          <w:rFonts w:ascii="Calibri" w:eastAsia="Calibri"/>
          <w:spacing w:val="28"/>
          <w:w w:val="95"/>
          <w:sz w:val="21"/>
        </w:rPr>
        <w:t xml:space="preserve"> </w:t>
      </w:r>
      <w:r>
        <w:rPr>
          <w:rFonts w:ascii="Calibri" w:eastAsia="Calibri"/>
          <w:w w:val="95"/>
          <w:sz w:val="21"/>
        </w:rPr>
        <w:t>INTO</w:t>
      </w:r>
      <w:r>
        <w:rPr>
          <w:rFonts w:ascii="Calibri" w:eastAsia="Calibri"/>
          <w:spacing w:val="113"/>
          <w:sz w:val="21"/>
        </w:rPr>
        <w:t xml:space="preserve"> </w:t>
      </w:r>
      <w:r>
        <w:rPr>
          <w:w w:val="95"/>
          <w:sz w:val="21"/>
        </w:rPr>
        <w:t>语句</w:t>
      </w:r>
    </w:p>
    <w:p w14:paraId="4464B202" w14:textId="77777777" w:rsidR="00382F71" w:rsidRDefault="00382F71">
      <w:pPr>
        <w:pStyle w:val="a3"/>
        <w:spacing w:before="7"/>
        <w:rPr>
          <w:sz w:val="15"/>
        </w:rPr>
      </w:pPr>
    </w:p>
    <w:p w14:paraId="660DDF40" w14:textId="77777777" w:rsidR="00382F71" w:rsidRDefault="00000000">
      <w:pPr>
        <w:pStyle w:val="a5"/>
        <w:numPr>
          <w:ilvl w:val="0"/>
          <w:numId w:val="161"/>
        </w:numPr>
        <w:tabs>
          <w:tab w:val="left" w:pos="1158"/>
        </w:tabs>
        <w:ind w:left="1157" w:hanging="267"/>
        <w:rPr>
          <w:sz w:val="21"/>
        </w:rPr>
      </w:pPr>
      <w:r>
        <w:rPr>
          <w:sz w:val="21"/>
        </w:rPr>
        <w:t>必要时强制查询优化器使用某个索引</w:t>
      </w:r>
    </w:p>
    <w:p w14:paraId="3D3A8300" w14:textId="77777777" w:rsidR="00382F71" w:rsidRDefault="00382F71">
      <w:pPr>
        <w:pStyle w:val="a3"/>
        <w:spacing w:before="6"/>
        <w:rPr>
          <w:sz w:val="15"/>
        </w:rPr>
      </w:pPr>
    </w:p>
    <w:p w14:paraId="08C06E4C" w14:textId="77777777" w:rsidR="00382F71" w:rsidRDefault="00000000">
      <w:pPr>
        <w:pStyle w:val="a5"/>
        <w:numPr>
          <w:ilvl w:val="0"/>
          <w:numId w:val="161"/>
        </w:numPr>
        <w:tabs>
          <w:tab w:val="left" w:pos="1158"/>
        </w:tabs>
        <w:spacing w:before="1"/>
        <w:ind w:left="1157" w:hanging="267"/>
        <w:rPr>
          <w:sz w:val="21"/>
        </w:rPr>
      </w:pPr>
      <w:r>
        <w:rPr>
          <w:spacing w:val="-1"/>
          <w:w w:val="95"/>
          <w:sz w:val="21"/>
        </w:rPr>
        <w:t xml:space="preserve">虽然 </w:t>
      </w:r>
      <w:r>
        <w:rPr>
          <w:rFonts w:ascii="Calibri" w:eastAsia="Calibri"/>
          <w:w w:val="95"/>
          <w:sz w:val="21"/>
        </w:rPr>
        <w:t>UPDATE</w:t>
      </w:r>
      <w:r>
        <w:rPr>
          <w:w w:val="95"/>
          <w:sz w:val="21"/>
        </w:rPr>
        <w:t>、</w:t>
      </w:r>
      <w:r>
        <w:rPr>
          <w:rFonts w:ascii="Calibri" w:eastAsia="Calibri"/>
          <w:w w:val="95"/>
          <w:sz w:val="21"/>
        </w:rPr>
        <w:t>DELETE</w:t>
      </w:r>
      <w:r>
        <w:rPr>
          <w:rFonts w:ascii="Calibri" w:eastAsia="Calibri"/>
          <w:spacing w:val="49"/>
          <w:sz w:val="21"/>
        </w:rPr>
        <w:t xml:space="preserve">  </w:t>
      </w:r>
      <w:r>
        <w:rPr>
          <w:spacing w:val="-1"/>
          <w:w w:val="95"/>
          <w:sz w:val="21"/>
        </w:rPr>
        <w:t xml:space="preserve">语句的写法基本固定，但是还是对 </w:t>
      </w:r>
      <w:r>
        <w:rPr>
          <w:rFonts w:ascii="Calibri" w:eastAsia="Calibri"/>
          <w:w w:val="95"/>
          <w:sz w:val="21"/>
        </w:rPr>
        <w:t>UPDATE</w:t>
      </w:r>
      <w:r>
        <w:rPr>
          <w:rFonts w:ascii="Calibri" w:eastAsia="Calibri"/>
          <w:spacing w:val="42"/>
          <w:sz w:val="21"/>
        </w:rPr>
        <w:t xml:space="preserve">  </w:t>
      </w:r>
      <w:r>
        <w:rPr>
          <w:w w:val="95"/>
          <w:sz w:val="21"/>
        </w:rPr>
        <w:t>语句给点建议：</w:t>
      </w:r>
    </w:p>
    <w:p w14:paraId="5953FE2C" w14:textId="77777777" w:rsidR="00382F71" w:rsidRDefault="00382F71">
      <w:pPr>
        <w:pStyle w:val="a3"/>
        <w:spacing w:before="6"/>
        <w:rPr>
          <w:sz w:val="15"/>
        </w:rPr>
      </w:pPr>
    </w:p>
    <w:p w14:paraId="064AD067" w14:textId="77777777" w:rsidR="00382F71" w:rsidRDefault="00000000">
      <w:pPr>
        <w:pStyle w:val="a5"/>
        <w:numPr>
          <w:ilvl w:val="0"/>
          <w:numId w:val="162"/>
        </w:numPr>
        <w:tabs>
          <w:tab w:val="left" w:pos="1057"/>
        </w:tabs>
        <w:rPr>
          <w:sz w:val="21"/>
        </w:rPr>
      </w:pPr>
      <w:r>
        <w:rPr>
          <w:sz w:val="21"/>
        </w:rPr>
        <w:t>尽量不要修改主键字段。</w:t>
      </w:r>
    </w:p>
    <w:p w14:paraId="7F29C0E7" w14:textId="77777777" w:rsidR="00382F71" w:rsidRDefault="00382F71">
      <w:pPr>
        <w:pStyle w:val="a3"/>
        <w:spacing w:before="7"/>
        <w:rPr>
          <w:sz w:val="15"/>
        </w:rPr>
      </w:pPr>
    </w:p>
    <w:p w14:paraId="7FDA54AD" w14:textId="77777777" w:rsidR="00382F71" w:rsidRDefault="00000000">
      <w:pPr>
        <w:pStyle w:val="a5"/>
        <w:numPr>
          <w:ilvl w:val="0"/>
          <w:numId w:val="162"/>
        </w:numPr>
        <w:tabs>
          <w:tab w:val="left" w:pos="1067"/>
        </w:tabs>
        <w:ind w:left="1066" w:hanging="176"/>
        <w:rPr>
          <w:sz w:val="21"/>
        </w:rPr>
      </w:pPr>
      <w:r>
        <w:rPr>
          <w:spacing w:val="3"/>
          <w:w w:val="95"/>
          <w:sz w:val="21"/>
        </w:rPr>
        <w:t xml:space="preserve">当修改 </w:t>
      </w:r>
      <w:r>
        <w:rPr>
          <w:rFonts w:ascii="Calibri" w:eastAsia="Calibri"/>
          <w:w w:val="95"/>
          <w:sz w:val="21"/>
        </w:rPr>
        <w:t>VARCHAR</w:t>
      </w:r>
      <w:r>
        <w:rPr>
          <w:rFonts w:ascii="Calibri" w:eastAsia="Calibri"/>
          <w:spacing w:val="66"/>
          <w:sz w:val="21"/>
        </w:rPr>
        <w:t xml:space="preserve">  </w:t>
      </w:r>
      <w:r>
        <w:rPr>
          <w:w w:val="95"/>
          <w:sz w:val="21"/>
        </w:rPr>
        <w:t>型字段时，尽量使用相同长度内容的值代替。</w:t>
      </w:r>
    </w:p>
    <w:p w14:paraId="75EF6D4D" w14:textId="77777777" w:rsidR="00382F71" w:rsidRDefault="00382F71">
      <w:pPr>
        <w:pStyle w:val="a3"/>
        <w:spacing w:before="7"/>
        <w:rPr>
          <w:sz w:val="15"/>
        </w:rPr>
      </w:pPr>
    </w:p>
    <w:p w14:paraId="7D4117EF" w14:textId="77777777" w:rsidR="00382F71" w:rsidRDefault="00000000">
      <w:pPr>
        <w:pStyle w:val="a5"/>
        <w:numPr>
          <w:ilvl w:val="0"/>
          <w:numId w:val="162"/>
        </w:numPr>
        <w:tabs>
          <w:tab w:val="left" w:pos="1045"/>
        </w:tabs>
        <w:ind w:left="1044" w:hanging="154"/>
        <w:rPr>
          <w:sz w:val="21"/>
        </w:rPr>
      </w:pPr>
      <w:r>
        <w:rPr>
          <w:spacing w:val="-3"/>
          <w:w w:val="95"/>
          <w:sz w:val="21"/>
        </w:rPr>
        <w:t xml:space="preserve">尽量最小化对于含有 </w:t>
      </w:r>
      <w:r>
        <w:rPr>
          <w:rFonts w:ascii="Calibri" w:eastAsia="Calibri"/>
          <w:w w:val="95"/>
          <w:sz w:val="21"/>
        </w:rPr>
        <w:t>UPDATE</w:t>
      </w:r>
      <w:r>
        <w:rPr>
          <w:rFonts w:ascii="Calibri" w:eastAsia="Calibri"/>
          <w:spacing w:val="112"/>
          <w:sz w:val="21"/>
        </w:rPr>
        <w:t xml:space="preserve"> </w:t>
      </w:r>
      <w:r>
        <w:rPr>
          <w:spacing w:val="-3"/>
          <w:w w:val="95"/>
          <w:sz w:val="21"/>
        </w:rPr>
        <w:t xml:space="preserve">触发器的表的 </w:t>
      </w:r>
      <w:r>
        <w:rPr>
          <w:rFonts w:ascii="Calibri" w:eastAsia="Calibri"/>
          <w:w w:val="95"/>
          <w:sz w:val="21"/>
        </w:rPr>
        <w:t>UPDATE</w:t>
      </w:r>
      <w:r>
        <w:rPr>
          <w:rFonts w:ascii="Calibri" w:eastAsia="Calibri"/>
          <w:spacing w:val="114"/>
          <w:sz w:val="21"/>
        </w:rPr>
        <w:t xml:space="preserve"> </w:t>
      </w:r>
      <w:r>
        <w:rPr>
          <w:w w:val="95"/>
          <w:sz w:val="21"/>
        </w:rPr>
        <w:t>操作。</w:t>
      </w:r>
    </w:p>
    <w:p w14:paraId="45401A7E" w14:textId="77777777" w:rsidR="00382F71" w:rsidRDefault="00382F71">
      <w:pPr>
        <w:pStyle w:val="a3"/>
        <w:spacing w:before="6"/>
        <w:rPr>
          <w:sz w:val="15"/>
        </w:rPr>
      </w:pPr>
    </w:p>
    <w:p w14:paraId="4745388D" w14:textId="77777777" w:rsidR="00382F71" w:rsidRDefault="00000000">
      <w:pPr>
        <w:pStyle w:val="a5"/>
        <w:numPr>
          <w:ilvl w:val="0"/>
          <w:numId w:val="162"/>
        </w:numPr>
        <w:tabs>
          <w:tab w:val="left" w:pos="1067"/>
        </w:tabs>
        <w:spacing w:before="1"/>
        <w:ind w:left="1066" w:hanging="176"/>
        <w:rPr>
          <w:sz w:val="21"/>
        </w:rPr>
      </w:pPr>
      <w:r>
        <w:rPr>
          <w:spacing w:val="-4"/>
          <w:sz w:val="21"/>
        </w:rPr>
        <w:t xml:space="preserve">避免 </w:t>
      </w:r>
      <w:r>
        <w:rPr>
          <w:rFonts w:ascii="Calibri" w:eastAsia="Calibri"/>
          <w:sz w:val="21"/>
        </w:rPr>
        <w:t>UPDATE</w:t>
      </w:r>
      <w:r>
        <w:rPr>
          <w:rFonts w:ascii="Calibri" w:eastAsia="Calibri"/>
          <w:spacing w:val="45"/>
          <w:sz w:val="21"/>
        </w:rPr>
        <w:t xml:space="preserve"> </w:t>
      </w:r>
      <w:r>
        <w:rPr>
          <w:sz w:val="21"/>
        </w:rPr>
        <w:t>将要复制到其他数据库的列。</w:t>
      </w:r>
    </w:p>
    <w:p w14:paraId="45975ED3" w14:textId="77777777" w:rsidR="00382F71" w:rsidRDefault="00382F71">
      <w:pPr>
        <w:pStyle w:val="a3"/>
        <w:spacing w:before="6"/>
        <w:rPr>
          <w:sz w:val="15"/>
        </w:rPr>
      </w:pPr>
    </w:p>
    <w:p w14:paraId="5B1DAA2E" w14:textId="77777777" w:rsidR="00382F71" w:rsidRDefault="00000000">
      <w:pPr>
        <w:pStyle w:val="a5"/>
        <w:numPr>
          <w:ilvl w:val="0"/>
          <w:numId w:val="162"/>
        </w:numPr>
        <w:tabs>
          <w:tab w:val="left" w:pos="1060"/>
        </w:tabs>
        <w:ind w:left="1059" w:hanging="169"/>
        <w:rPr>
          <w:sz w:val="21"/>
        </w:rPr>
      </w:pPr>
      <w:r>
        <w:rPr>
          <w:spacing w:val="-4"/>
          <w:sz w:val="21"/>
        </w:rPr>
        <w:t xml:space="preserve">避免 </w:t>
      </w:r>
      <w:r>
        <w:rPr>
          <w:rFonts w:ascii="Calibri" w:eastAsia="Calibri"/>
          <w:sz w:val="21"/>
        </w:rPr>
        <w:t>UPDATE</w:t>
      </w:r>
      <w:r>
        <w:rPr>
          <w:rFonts w:ascii="Calibri" w:eastAsia="Calibri"/>
          <w:spacing w:val="46"/>
          <w:sz w:val="21"/>
        </w:rPr>
        <w:t xml:space="preserve"> </w:t>
      </w:r>
      <w:r>
        <w:rPr>
          <w:sz w:val="21"/>
        </w:rPr>
        <w:t>建有很多索引的列。</w:t>
      </w:r>
    </w:p>
    <w:p w14:paraId="1C168546" w14:textId="77777777" w:rsidR="00382F71" w:rsidRDefault="00382F71">
      <w:pPr>
        <w:pStyle w:val="a3"/>
        <w:spacing w:before="7"/>
        <w:rPr>
          <w:sz w:val="15"/>
        </w:rPr>
      </w:pPr>
    </w:p>
    <w:p w14:paraId="27038AC0" w14:textId="77777777" w:rsidR="00382F71" w:rsidRDefault="00000000">
      <w:pPr>
        <w:pStyle w:val="a5"/>
        <w:numPr>
          <w:ilvl w:val="0"/>
          <w:numId w:val="162"/>
        </w:numPr>
        <w:tabs>
          <w:tab w:val="left" w:pos="1021"/>
        </w:tabs>
        <w:ind w:left="1020" w:hanging="130"/>
        <w:rPr>
          <w:sz w:val="21"/>
        </w:rPr>
      </w:pPr>
      <w:r>
        <w:rPr>
          <w:spacing w:val="-2"/>
          <w:sz w:val="21"/>
        </w:rPr>
        <w:t xml:space="preserve">避免 </w:t>
      </w:r>
      <w:r>
        <w:rPr>
          <w:rFonts w:ascii="Calibri" w:eastAsia="Calibri"/>
          <w:sz w:val="21"/>
        </w:rPr>
        <w:t>UPDATE</w:t>
      </w:r>
      <w:r>
        <w:rPr>
          <w:rFonts w:ascii="Calibri" w:eastAsia="Calibri"/>
          <w:spacing w:val="3"/>
          <w:sz w:val="21"/>
        </w:rPr>
        <w:t xml:space="preserve"> </w:t>
      </w:r>
      <w:r>
        <w:rPr>
          <w:spacing w:val="-3"/>
          <w:sz w:val="21"/>
        </w:rPr>
        <w:t xml:space="preserve">在 </w:t>
      </w:r>
      <w:r>
        <w:rPr>
          <w:rFonts w:ascii="Calibri" w:eastAsia="Calibri"/>
          <w:sz w:val="21"/>
        </w:rPr>
        <w:t>WHERE</w:t>
      </w:r>
      <w:r>
        <w:rPr>
          <w:rFonts w:ascii="Calibri" w:eastAsia="Calibri"/>
          <w:spacing w:val="49"/>
          <w:sz w:val="21"/>
        </w:rPr>
        <w:t xml:space="preserve"> </w:t>
      </w:r>
      <w:r>
        <w:rPr>
          <w:sz w:val="21"/>
        </w:rPr>
        <w:t>子句条件中的列。</w:t>
      </w:r>
    </w:p>
    <w:p w14:paraId="4DEEA3B1" w14:textId="77777777" w:rsidR="00382F71" w:rsidRDefault="00382F71">
      <w:pPr>
        <w:pStyle w:val="a3"/>
        <w:spacing w:before="2"/>
        <w:rPr>
          <w:sz w:val="32"/>
        </w:rPr>
      </w:pPr>
    </w:p>
    <w:p w14:paraId="570AA321" w14:textId="77777777" w:rsidR="00382F71" w:rsidRDefault="00000000">
      <w:pPr>
        <w:pStyle w:val="3"/>
        <w:numPr>
          <w:ilvl w:val="5"/>
          <w:numId w:val="0"/>
        </w:numPr>
        <w:tabs>
          <w:tab w:val="left" w:pos="1192"/>
        </w:tabs>
        <w:ind w:left="1191" w:hanging="721"/>
        <w:rPr>
          <w:rFonts w:ascii="Calibri" w:eastAsia="Calibri"/>
          <w:color w:val="4AACC5"/>
        </w:rPr>
      </w:pPr>
      <w:bookmarkStart w:id="737" w:name="3.1.22什么是数据的完整性？"/>
      <w:bookmarkStart w:id="738" w:name="_bookmark369"/>
      <w:bookmarkEnd w:id="737"/>
      <w:bookmarkEnd w:id="738"/>
      <w:r>
        <w:rPr>
          <w:rFonts w:ascii="Calibri" w:eastAsia="Calibri" w:hint="eastAsia"/>
          <w:b/>
          <w:bCs/>
          <w:color w:val="4AACC5"/>
          <w:spacing w:val="-1"/>
        </w:rPr>
        <w:t>3</w:t>
      </w:r>
      <w:r>
        <w:rPr>
          <w:rFonts w:ascii="Calibri" w:eastAsia="Calibri"/>
          <w:b/>
          <w:bCs/>
          <w:color w:val="4AACC5"/>
          <w:spacing w:val="-1"/>
        </w:rPr>
        <w:t>.1.2</w:t>
      </w:r>
      <w:r>
        <w:rPr>
          <w:rFonts w:ascii="Calibri" w:eastAsia="Calibri" w:hint="eastAsia"/>
          <w:b/>
          <w:bCs/>
          <w:color w:val="4AACC5"/>
          <w:spacing w:val="-1"/>
        </w:rPr>
        <w:t>2</w:t>
      </w:r>
      <w:r>
        <w:rPr>
          <w:color w:val="4AACC5"/>
        </w:rPr>
        <w:t>什么是数据的完整性？</w:t>
      </w:r>
    </w:p>
    <w:p w14:paraId="4E20FD0F" w14:textId="77777777" w:rsidR="00382F71" w:rsidRDefault="00382F71">
      <w:pPr>
        <w:pStyle w:val="a3"/>
        <w:spacing w:before="10"/>
        <w:rPr>
          <w:sz w:val="22"/>
        </w:rPr>
      </w:pPr>
    </w:p>
    <w:p w14:paraId="6298FAA5" w14:textId="77777777" w:rsidR="00382F71" w:rsidRDefault="00000000">
      <w:pPr>
        <w:pStyle w:val="a3"/>
        <w:spacing w:line="417" w:lineRule="auto"/>
        <w:ind w:left="471" w:right="4004"/>
      </w:pPr>
      <w:r>
        <w:rPr>
          <w:w w:val="95"/>
        </w:rPr>
        <w:t>数据完整性指的是存储在数据库中的数据的一致性和准确性。</w:t>
      </w:r>
      <w:r>
        <w:rPr>
          <w:spacing w:val="1"/>
          <w:w w:val="95"/>
        </w:rPr>
        <w:t xml:space="preserve"> </w:t>
      </w:r>
      <w:r>
        <w:t>完整性分类：</w:t>
      </w:r>
    </w:p>
    <w:p w14:paraId="21D46FC0" w14:textId="77777777" w:rsidR="00382F71" w:rsidRDefault="00000000">
      <w:pPr>
        <w:pStyle w:val="a5"/>
        <w:numPr>
          <w:ilvl w:val="0"/>
          <w:numId w:val="163"/>
        </w:numPr>
        <w:tabs>
          <w:tab w:val="left" w:pos="998"/>
        </w:tabs>
        <w:spacing w:line="269" w:lineRule="exact"/>
        <w:rPr>
          <w:sz w:val="21"/>
        </w:rPr>
      </w:pPr>
      <w:r>
        <w:rPr>
          <w:sz w:val="21"/>
        </w:rPr>
        <w:t>实体完整性：主键</w:t>
      </w:r>
      <w:proofErr w:type="gramStart"/>
      <w:r>
        <w:rPr>
          <w:sz w:val="21"/>
        </w:rPr>
        <w:t>值必须</w:t>
      </w:r>
      <w:proofErr w:type="gramEnd"/>
      <w:r>
        <w:rPr>
          <w:sz w:val="21"/>
        </w:rPr>
        <w:t>唯一且非空。（主键约束）</w:t>
      </w:r>
    </w:p>
    <w:p w14:paraId="6DCFCA20" w14:textId="77777777" w:rsidR="00382F71" w:rsidRDefault="00382F71">
      <w:pPr>
        <w:pStyle w:val="a3"/>
        <w:spacing w:before="7"/>
        <w:rPr>
          <w:sz w:val="15"/>
        </w:rPr>
      </w:pPr>
    </w:p>
    <w:p w14:paraId="578A225D" w14:textId="77777777" w:rsidR="00382F71" w:rsidRDefault="00000000">
      <w:pPr>
        <w:pStyle w:val="a5"/>
        <w:numPr>
          <w:ilvl w:val="0"/>
          <w:numId w:val="163"/>
        </w:numPr>
        <w:tabs>
          <w:tab w:val="left" w:pos="1045"/>
        </w:tabs>
        <w:ind w:left="1044" w:hanging="574"/>
        <w:rPr>
          <w:sz w:val="21"/>
        </w:rPr>
      </w:pPr>
      <w:r>
        <w:rPr>
          <w:sz w:val="21"/>
        </w:rPr>
        <w:t>引用完整性（也叫参照完整性）：</w:t>
      </w:r>
      <w:proofErr w:type="gramStart"/>
      <w:r>
        <w:rPr>
          <w:sz w:val="21"/>
        </w:rPr>
        <w:t>外键要么</w:t>
      </w:r>
      <w:proofErr w:type="gramEnd"/>
      <w:r>
        <w:rPr>
          <w:sz w:val="21"/>
        </w:rPr>
        <w:t>为空，要么引用主表中存在的记录。（</w:t>
      </w:r>
      <w:proofErr w:type="gramStart"/>
      <w:r>
        <w:rPr>
          <w:sz w:val="21"/>
        </w:rPr>
        <w:t>外键约束</w:t>
      </w:r>
      <w:proofErr w:type="gramEnd"/>
      <w:r>
        <w:rPr>
          <w:sz w:val="21"/>
        </w:rPr>
        <w:t>）。</w:t>
      </w:r>
    </w:p>
    <w:p w14:paraId="6955239F" w14:textId="77777777" w:rsidR="00382F71" w:rsidRDefault="00382F71">
      <w:pPr>
        <w:pStyle w:val="a3"/>
        <w:spacing w:before="7"/>
        <w:rPr>
          <w:sz w:val="15"/>
        </w:rPr>
      </w:pPr>
    </w:p>
    <w:p w14:paraId="024482CD" w14:textId="77777777" w:rsidR="00382F71" w:rsidRDefault="00000000">
      <w:pPr>
        <w:pStyle w:val="a5"/>
        <w:numPr>
          <w:ilvl w:val="0"/>
          <w:numId w:val="163"/>
        </w:numPr>
        <w:tabs>
          <w:tab w:val="left" w:pos="998"/>
        </w:tabs>
        <w:rPr>
          <w:sz w:val="21"/>
        </w:rPr>
      </w:pPr>
      <w:r>
        <w:rPr>
          <w:sz w:val="21"/>
        </w:rPr>
        <w:t>用户自定义完整性：针对某一具体关系数据库中的约束条件。</w:t>
      </w:r>
    </w:p>
    <w:p w14:paraId="195AA580" w14:textId="77777777" w:rsidR="00382F71" w:rsidRDefault="00382F71">
      <w:pPr>
        <w:pStyle w:val="a3"/>
        <w:rPr>
          <w:sz w:val="22"/>
        </w:rPr>
      </w:pPr>
    </w:p>
    <w:p w14:paraId="458BEDBA" w14:textId="77777777" w:rsidR="00382F71" w:rsidRDefault="00382F71">
      <w:pPr>
        <w:pStyle w:val="a3"/>
        <w:rPr>
          <w:sz w:val="22"/>
        </w:rPr>
      </w:pPr>
    </w:p>
    <w:p w14:paraId="242BDB54" w14:textId="77777777" w:rsidR="00382F71" w:rsidRDefault="00382F71">
      <w:pPr>
        <w:pStyle w:val="a3"/>
        <w:spacing w:before="9"/>
        <w:rPr>
          <w:sz w:val="24"/>
        </w:rPr>
      </w:pPr>
    </w:p>
    <w:p w14:paraId="4189E86D" w14:textId="77777777" w:rsidR="00382F71" w:rsidRDefault="00000000">
      <w:pPr>
        <w:pStyle w:val="3"/>
        <w:numPr>
          <w:ilvl w:val="5"/>
          <w:numId w:val="0"/>
        </w:numPr>
        <w:tabs>
          <w:tab w:val="left" w:pos="1192"/>
        </w:tabs>
        <w:ind w:left="1191" w:hanging="721"/>
        <w:rPr>
          <w:rFonts w:ascii="Calibri" w:eastAsia="Calibri"/>
          <w:b/>
          <w:color w:val="4AACC5"/>
        </w:rPr>
      </w:pPr>
      <w:bookmarkStart w:id="739" w:name="3.1.23存储过程和函数的区别?"/>
      <w:bookmarkStart w:id="740" w:name="_bookmark370"/>
      <w:bookmarkEnd w:id="739"/>
      <w:bookmarkEnd w:id="740"/>
      <w:r>
        <w:rPr>
          <w:rFonts w:ascii="Calibri" w:eastAsia="Calibri" w:hint="eastAsia"/>
          <w:b/>
          <w:bCs/>
          <w:color w:val="4AACC5"/>
          <w:spacing w:val="-1"/>
        </w:rPr>
        <w:t>3</w:t>
      </w:r>
      <w:r>
        <w:rPr>
          <w:rFonts w:ascii="Calibri" w:eastAsia="Calibri"/>
          <w:b/>
          <w:bCs/>
          <w:color w:val="4AACC5"/>
          <w:spacing w:val="-1"/>
        </w:rPr>
        <w:t>.1.2</w:t>
      </w:r>
      <w:r>
        <w:rPr>
          <w:rFonts w:ascii="Calibri" w:eastAsia="Calibri" w:hint="eastAsia"/>
          <w:b/>
          <w:bCs/>
          <w:color w:val="4AACC5"/>
          <w:spacing w:val="-1"/>
        </w:rPr>
        <w:t>3</w:t>
      </w:r>
      <w:r>
        <w:rPr>
          <w:color w:val="4AACC5"/>
        </w:rPr>
        <w:t>存储过程和函数的区别</w:t>
      </w:r>
      <w:r>
        <w:rPr>
          <w:rFonts w:ascii="Calibri" w:eastAsia="Calibri"/>
          <w:b/>
          <w:color w:val="4AACC5"/>
        </w:rPr>
        <w:t>?</w:t>
      </w:r>
    </w:p>
    <w:p w14:paraId="62A67F4D" w14:textId="77777777" w:rsidR="00382F71" w:rsidRDefault="00382F71">
      <w:pPr>
        <w:pStyle w:val="a3"/>
        <w:spacing w:before="11"/>
        <w:rPr>
          <w:rFonts w:ascii="Calibri"/>
          <w:b/>
          <w:sz w:val="23"/>
        </w:rPr>
      </w:pPr>
    </w:p>
    <w:p w14:paraId="286EA7C8" w14:textId="77777777" w:rsidR="00382F71" w:rsidRDefault="00000000">
      <w:pPr>
        <w:pStyle w:val="a3"/>
        <w:ind w:left="471"/>
      </w:pPr>
      <w:r>
        <w:rPr>
          <w:spacing w:val="-1"/>
        </w:rPr>
        <w:t xml:space="preserve">相同点：存储过程和函数都是为了可重复的执行操作数据库的 </w:t>
      </w:r>
      <w:proofErr w:type="spellStart"/>
      <w:r>
        <w:rPr>
          <w:rFonts w:ascii="Calibri" w:eastAsia="Calibri"/>
        </w:rPr>
        <w:t>sql</w:t>
      </w:r>
      <w:proofErr w:type="spellEnd"/>
      <w:r>
        <w:rPr>
          <w:rFonts w:ascii="Calibri" w:eastAsia="Calibri"/>
          <w:spacing w:val="2"/>
        </w:rPr>
        <w:t xml:space="preserve"> </w:t>
      </w:r>
      <w:r>
        <w:t>语句的集合。</w:t>
      </w:r>
    </w:p>
    <w:p w14:paraId="38277255" w14:textId="77777777" w:rsidR="00382F71" w:rsidRDefault="00382F71">
      <w:pPr>
        <w:pStyle w:val="a3"/>
        <w:spacing w:before="7"/>
        <w:rPr>
          <w:sz w:val="15"/>
        </w:rPr>
      </w:pPr>
    </w:p>
    <w:p w14:paraId="5C59F614" w14:textId="77777777" w:rsidR="00382F71" w:rsidRDefault="00000000">
      <w:pPr>
        <w:pStyle w:val="a3"/>
        <w:spacing w:line="417" w:lineRule="auto"/>
        <w:ind w:left="471" w:right="352"/>
      </w:pPr>
      <w:r>
        <w:rPr>
          <w:rFonts w:ascii="Calibri" w:eastAsia="Calibri"/>
          <w:spacing w:val="-1"/>
        </w:rPr>
        <w:t>1</w:t>
      </w:r>
      <w:r>
        <w:rPr>
          <w:spacing w:val="-1"/>
        </w:rPr>
        <w:t>）</w:t>
      </w:r>
      <w:r>
        <w:rPr>
          <w:spacing w:val="-2"/>
        </w:rPr>
        <w:t xml:space="preserve">存储过程和函数都是一次编译，就会被缓存起来，下次使用就直接命中已经编译好的 </w:t>
      </w:r>
      <w:proofErr w:type="spellStart"/>
      <w:r>
        <w:rPr>
          <w:rFonts w:ascii="Calibri" w:eastAsia="Calibri"/>
        </w:rPr>
        <w:t>sql</w:t>
      </w:r>
      <w:proofErr w:type="spellEnd"/>
      <w:r>
        <w:rPr>
          <w:rFonts w:ascii="Calibri" w:eastAsia="Calibri"/>
          <w:spacing w:val="32"/>
        </w:rPr>
        <w:t xml:space="preserve"> </w:t>
      </w:r>
      <w:r>
        <w:t>语句，不需要重复使用。减少网络交互，减少网络访问流量。</w:t>
      </w:r>
    </w:p>
    <w:p w14:paraId="024236E2" w14:textId="77777777" w:rsidR="00382F71" w:rsidRDefault="00382F71">
      <w:pPr>
        <w:pStyle w:val="a3"/>
        <w:rPr>
          <w:sz w:val="20"/>
        </w:rPr>
      </w:pPr>
    </w:p>
    <w:p w14:paraId="414038DE" w14:textId="77777777" w:rsidR="00382F71" w:rsidRDefault="00382F71">
      <w:pPr>
        <w:pStyle w:val="a3"/>
        <w:spacing w:before="6"/>
        <w:rPr>
          <w:sz w:val="16"/>
        </w:rPr>
      </w:pPr>
    </w:p>
    <w:p w14:paraId="57D28267" w14:textId="77777777" w:rsidR="00382F71" w:rsidRDefault="00000000">
      <w:pPr>
        <w:pStyle w:val="a3"/>
        <w:ind w:left="471"/>
      </w:pPr>
      <w:r>
        <w:rPr>
          <w:spacing w:val="-1"/>
        </w:rPr>
        <w:t xml:space="preserve">不同点：标识符不同，函数的标识符是 </w:t>
      </w:r>
      <w:r>
        <w:rPr>
          <w:rFonts w:ascii="Calibri" w:eastAsia="Calibri"/>
        </w:rPr>
        <w:t>function</w:t>
      </w:r>
      <w:r>
        <w:rPr>
          <w:spacing w:val="-2"/>
        </w:rPr>
        <w:t xml:space="preserve">，存储过程是 </w:t>
      </w:r>
      <w:proofErr w:type="spellStart"/>
      <w:r>
        <w:rPr>
          <w:rFonts w:ascii="Calibri" w:eastAsia="Calibri"/>
        </w:rPr>
        <w:t>proceduce</w:t>
      </w:r>
      <w:proofErr w:type="spellEnd"/>
      <w:r>
        <w:t>。</w:t>
      </w:r>
    </w:p>
    <w:p w14:paraId="41E18D86" w14:textId="77777777" w:rsidR="00382F71" w:rsidRDefault="00382F71">
      <w:pPr>
        <w:pStyle w:val="a3"/>
        <w:spacing w:before="7"/>
        <w:rPr>
          <w:sz w:val="15"/>
        </w:rPr>
      </w:pPr>
    </w:p>
    <w:p w14:paraId="04FF1AEF" w14:textId="77777777" w:rsidR="00382F71" w:rsidRDefault="00000000">
      <w:pPr>
        <w:pStyle w:val="a5"/>
        <w:numPr>
          <w:ilvl w:val="0"/>
          <w:numId w:val="164"/>
        </w:numPr>
        <w:tabs>
          <w:tab w:val="left" w:pos="791"/>
        </w:tabs>
        <w:spacing w:line="417" w:lineRule="auto"/>
        <w:ind w:right="351" w:firstLine="0"/>
        <w:rPr>
          <w:sz w:val="21"/>
        </w:rPr>
      </w:pPr>
      <w:r>
        <w:rPr>
          <w:w w:val="95"/>
          <w:sz w:val="21"/>
        </w:rPr>
        <w:t>函数中有返回值，且必须有返回值，而过程没有返回值，但是可以通过设置参数类型（</w:t>
      </w:r>
      <w:proofErr w:type="spellStart"/>
      <w:r>
        <w:rPr>
          <w:rFonts w:ascii="Calibri" w:eastAsia="Calibri"/>
          <w:w w:val="95"/>
          <w:sz w:val="21"/>
        </w:rPr>
        <w:t>in,out</w:t>
      </w:r>
      <w:proofErr w:type="spellEnd"/>
      <w:r>
        <w:rPr>
          <w:rFonts w:ascii="Calibri" w:eastAsia="Calibri"/>
          <w:w w:val="95"/>
          <w:sz w:val="21"/>
        </w:rPr>
        <w:t>)</w:t>
      </w:r>
      <w:r>
        <w:rPr>
          <w:w w:val="95"/>
          <w:sz w:val="21"/>
        </w:rPr>
        <w:t>来实</w:t>
      </w:r>
      <w:r>
        <w:rPr>
          <w:spacing w:val="177"/>
          <w:sz w:val="21"/>
        </w:rPr>
        <w:t xml:space="preserve"> </w:t>
      </w:r>
      <w:r>
        <w:rPr>
          <w:sz w:val="21"/>
        </w:rPr>
        <w:t>现多个参数或者返回值。</w:t>
      </w:r>
    </w:p>
    <w:p w14:paraId="49B900B7" w14:textId="77777777" w:rsidR="00382F71" w:rsidRDefault="00000000">
      <w:pPr>
        <w:pStyle w:val="a5"/>
        <w:numPr>
          <w:ilvl w:val="0"/>
          <w:numId w:val="164"/>
        </w:numPr>
        <w:tabs>
          <w:tab w:val="left" w:pos="787"/>
        </w:tabs>
        <w:spacing w:line="269" w:lineRule="exact"/>
        <w:ind w:left="786" w:hanging="316"/>
        <w:rPr>
          <w:sz w:val="21"/>
        </w:rPr>
      </w:pPr>
      <w:r>
        <w:rPr>
          <w:spacing w:val="-1"/>
          <w:sz w:val="21"/>
        </w:rPr>
        <w:t xml:space="preserve">存储函数使用 </w:t>
      </w:r>
      <w:r>
        <w:rPr>
          <w:rFonts w:ascii="Calibri" w:eastAsia="Calibri"/>
          <w:sz w:val="21"/>
        </w:rPr>
        <w:t>select</w:t>
      </w:r>
      <w:r>
        <w:rPr>
          <w:rFonts w:ascii="Calibri" w:eastAsia="Calibri"/>
          <w:spacing w:val="7"/>
          <w:sz w:val="21"/>
        </w:rPr>
        <w:t xml:space="preserve"> </w:t>
      </w:r>
      <w:r>
        <w:rPr>
          <w:spacing w:val="-1"/>
          <w:sz w:val="21"/>
        </w:rPr>
        <w:t xml:space="preserve">调用，存储过程需要使用 </w:t>
      </w:r>
      <w:r>
        <w:rPr>
          <w:rFonts w:ascii="Calibri" w:eastAsia="Calibri"/>
          <w:sz w:val="21"/>
        </w:rPr>
        <w:t>call</w:t>
      </w:r>
      <w:r>
        <w:rPr>
          <w:rFonts w:ascii="Calibri" w:eastAsia="Calibri"/>
          <w:spacing w:val="53"/>
          <w:sz w:val="21"/>
        </w:rPr>
        <w:t xml:space="preserve"> </w:t>
      </w:r>
      <w:r>
        <w:rPr>
          <w:sz w:val="21"/>
        </w:rPr>
        <w:t>调用。</w:t>
      </w:r>
    </w:p>
    <w:p w14:paraId="595D47AB" w14:textId="77777777" w:rsidR="00382F71" w:rsidRDefault="00382F71">
      <w:pPr>
        <w:pStyle w:val="a3"/>
        <w:spacing w:before="7"/>
        <w:rPr>
          <w:sz w:val="15"/>
        </w:rPr>
      </w:pPr>
    </w:p>
    <w:p w14:paraId="6A934721" w14:textId="77777777" w:rsidR="00382F71" w:rsidRDefault="00000000">
      <w:pPr>
        <w:pStyle w:val="a5"/>
        <w:numPr>
          <w:ilvl w:val="0"/>
          <w:numId w:val="164"/>
        </w:numPr>
        <w:tabs>
          <w:tab w:val="left" w:pos="787"/>
        </w:tabs>
        <w:ind w:left="786" w:hanging="316"/>
        <w:rPr>
          <w:sz w:val="21"/>
        </w:rPr>
      </w:pPr>
      <w:r>
        <w:rPr>
          <w:rFonts w:ascii="Calibri" w:eastAsia="Calibri"/>
          <w:sz w:val="21"/>
        </w:rPr>
        <w:t>select</w:t>
      </w:r>
      <w:r>
        <w:rPr>
          <w:rFonts w:ascii="Calibri" w:eastAsia="Calibri"/>
          <w:spacing w:val="46"/>
          <w:sz w:val="21"/>
        </w:rPr>
        <w:t xml:space="preserve"> </w:t>
      </w:r>
      <w:r>
        <w:rPr>
          <w:spacing w:val="-1"/>
          <w:sz w:val="21"/>
        </w:rPr>
        <w:t xml:space="preserve">语句可以在存储过程中调用，但是除了 </w:t>
      </w:r>
      <w:proofErr w:type="spellStart"/>
      <w:r>
        <w:rPr>
          <w:rFonts w:ascii="Calibri" w:eastAsia="Calibri"/>
          <w:sz w:val="21"/>
        </w:rPr>
        <w:t>select..into</w:t>
      </w:r>
      <w:proofErr w:type="spellEnd"/>
      <w:r>
        <w:rPr>
          <w:rFonts w:ascii="Calibri" w:eastAsia="Calibri"/>
          <w:spacing w:val="43"/>
          <w:sz w:val="21"/>
        </w:rPr>
        <w:t xml:space="preserve"> </w:t>
      </w:r>
      <w:r>
        <w:rPr>
          <w:spacing w:val="-3"/>
          <w:sz w:val="21"/>
        </w:rPr>
        <w:t xml:space="preserve">之外的 </w:t>
      </w:r>
      <w:r>
        <w:rPr>
          <w:rFonts w:ascii="Calibri" w:eastAsia="Calibri"/>
          <w:sz w:val="21"/>
        </w:rPr>
        <w:t xml:space="preserve">select  </w:t>
      </w:r>
      <w:r>
        <w:rPr>
          <w:sz w:val="21"/>
        </w:rPr>
        <w:t>语句都不能在函数中使用。</w:t>
      </w:r>
    </w:p>
    <w:p w14:paraId="2F1CBF4A" w14:textId="77777777" w:rsidR="00382F71" w:rsidRDefault="00382F71">
      <w:pPr>
        <w:pStyle w:val="a3"/>
        <w:spacing w:before="6"/>
        <w:rPr>
          <w:sz w:val="15"/>
        </w:rPr>
      </w:pPr>
    </w:p>
    <w:p w14:paraId="7CE34ED9" w14:textId="77777777" w:rsidR="00382F71" w:rsidRDefault="00000000">
      <w:pPr>
        <w:pStyle w:val="a5"/>
        <w:numPr>
          <w:ilvl w:val="0"/>
          <w:numId w:val="164"/>
        </w:numPr>
        <w:tabs>
          <w:tab w:val="left" w:pos="787"/>
        </w:tabs>
        <w:ind w:left="786" w:hanging="316"/>
        <w:rPr>
          <w:sz w:val="21"/>
        </w:rPr>
      </w:pPr>
      <w:r>
        <w:rPr>
          <w:spacing w:val="-1"/>
          <w:sz w:val="21"/>
        </w:rPr>
        <w:t xml:space="preserve">通过 </w:t>
      </w:r>
      <w:r>
        <w:rPr>
          <w:rFonts w:ascii="Calibri" w:eastAsia="Calibri"/>
          <w:sz w:val="21"/>
        </w:rPr>
        <w:t>in</w:t>
      </w:r>
      <w:r>
        <w:rPr>
          <w:rFonts w:ascii="Calibri" w:eastAsia="Calibri"/>
          <w:spacing w:val="-1"/>
          <w:sz w:val="21"/>
        </w:rPr>
        <w:t xml:space="preserve"> </w:t>
      </w:r>
      <w:r>
        <w:rPr>
          <w:rFonts w:ascii="Calibri" w:eastAsia="Calibri"/>
          <w:sz w:val="21"/>
        </w:rPr>
        <w:t>out</w:t>
      </w:r>
      <w:r>
        <w:rPr>
          <w:rFonts w:ascii="Calibri" w:eastAsia="Calibri"/>
          <w:spacing w:val="6"/>
          <w:sz w:val="21"/>
        </w:rPr>
        <w:t xml:space="preserve"> </w:t>
      </w:r>
      <w:r>
        <w:rPr>
          <w:sz w:val="21"/>
        </w:rPr>
        <w:t>参数，过程相关函数更加灵活，可以返回多个结果。</w:t>
      </w:r>
    </w:p>
    <w:p w14:paraId="3754DA49" w14:textId="77777777" w:rsidR="00382F71" w:rsidRDefault="00382F71">
      <w:pPr>
        <w:rPr>
          <w:sz w:val="21"/>
        </w:rPr>
        <w:sectPr w:rsidR="00382F71">
          <w:pgSz w:w="11910" w:h="16840"/>
          <w:pgMar w:top="1260" w:right="940" w:bottom="680" w:left="820" w:header="0" w:footer="406" w:gutter="0"/>
          <w:cols w:space="720"/>
        </w:sectPr>
      </w:pPr>
    </w:p>
    <w:p w14:paraId="4D46FB4F" w14:textId="77777777" w:rsidR="00382F71" w:rsidRDefault="00000000">
      <w:pPr>
        <w:pStyle w:val="a5"/>
        <w:numPr>
          <w:ilvl w:val="5"/>
          <w:numId w:val="0"/>
        </w:numPr>
        <w:tabs>
          <w:tab w:val="left" w:pos="1192"/>
        </w:tabs>
        <w:spacing w:before="42"/>
        <w:ind w:left="1191" w:hanging="721"/>
        <w:rPr>
          <w:rFonts w:ascii="Calibri" w:eastAsia="Calibri"/>
          <w:color w:val="4AACC5"/>
          <w:sz w:val="28"/>
        </w:rPr>
      </w:pPr>
      <w:bookmarkStart w:id="741" w:name="3.1.24怎么进行SQL的查询优化？"/>
      <w:bookmarkStart w:id="742" w:name="_bookmark371"/>
      <w:bookmarkEnd w:id="741"/>
      <w:bookmarkEnd w:id="742"/>
      <w:r>
        <w:rPr>
          <w:rFonts w:ascii="Calibri" w:eastAsia="Calibri" w:hint="eastAsia"/>
          <w:b/>
          <w:bCs/>
          <w:color w:val="4AACC5"/>
          <w:spacing w:val="-1"/>
          <w:sz w:val="28"/>
        </w:rPr>
        <w:lastRenderedPageBreak/>
        <w:t>3</w:t>
      </w:r>
      <w:r>
        <w:rPr>
          <w:rFonts w:ascii="Calibri" w:eastAsia="Calibri"/>
          <w:b/>
          <w:bCs/>
          <w:color w:val="4AACC5"/>
          <w:spacing w:val="-1"/>
          <w:sz w:val="28"/>
        </w:rPr>
        <w:t>.1.2</w:t>
      </w:r>
      <w:r>
        <w:rPr>
          <w:rFonts w:ascii="Calibri" w:eastAsia="Calibri" w:hint="eastAsia"/>
          <w:b/>
          <w:bCs/>
          <w:color w:val="4AACC5"/>
          <w:spacing w:val="-1"/>
          <w:sz w:val="28"/>
        </w:rPr>
        <w:t>4</w:t>
      </w:r>
      <w:r>
        <w:rPr>
          <w:color w:val="4AACC5"/>
          <w:spacing w:val="-14"/>
          <w:sz w:val="28"/>
        </w:rPr>
        <w:t xml:space="preserve">怎么进行 </w:t>
      </w:r>
      <w:r>
        <w:rPr>
          <w:rFonts w:ascii="Calibri" w:eastAsia="Calibri"/>
          <w:b/>
          <w:color w:val="4AACC5"/>
          <w:sz w:val="28"/>
        </w:rPr>
        <w:t>SQL</w:t>
      </w:r>
      <w:r>
        <w:rPr>
          <w:rFonts w:ascii="Calibri" w:eastAsia="Calibri"/>
          <w:b/>
          <w:color w:val="4AACC5"/>
          <w:spacing w:val="8"/>
          <w:sz w:val="28"/>
        </w:rPr>
        <w:t xml:space="preserve"> </w:t>
      </w:r>
      <w:r>
        <w:rPr>
          <w:color w:val="4AACC5"/>
          <w:sz w:val="28"/>
        </w:rPr>
        <w:t>的查询优化？</w:t>
      </w:r>
    </w:p>
    <w:p w14:paraId="3723E8E8" w14:textId="77777777" w:rsidR="00382F71" w:rsidRDefault="00382F71">
      <w:pPr>
        <w:pStyle w:val="a3"/>
        <w:spacing w:before="10"/>
        <w:rPr>
          <w:sz w:val="22"/>
        </w:rPr>
      </w:pPr>
    </w:p>
    <w:p w14:paraId="77AAD2A3" w14:textId="77777777" w:rsidR="00382F71" w:rsidRDefault="00000000">
      <w:pPr>
        <w:pStyle w:val="a5"/>
        <w:numPr>
          <w:ilvl w:val="0"/>
          <w:numId w:val="165"/>
        </w:numPr>
        <w:tabs>
          <w:tab w:val="left" w:pos="998"/>
        </w:tabs>
        <w:spacing w:line="417" w:lineRule="auto"/>
        <w:ind w:right="351" w:firstLine="0"/>
        <w:rPr>
          <w:sz w:val="21"/>
        </w:rPr>
      </w:pPr>
      <w:r>
        <w:rPr>
          <w:w w:val="95"/>
          <w:sz w:val="21"/>
        </w:rPr>
        <w:t>从表连接的角度优化：尽量使用内连接，因为内连接是两表都满足的行的组合，而外连接是以其</w:t>
      </w:r>
      <w:r>
        <w:rPr>
          <w:spacing w:val="108"/>
          <w:sz w:val="21"/>
        </w:rPr>
        <w:t xml:space="preserve"> </w:t>
      </w:r>
      <w:r>
        <w:rPr>
          <w:sz w:val="21"/>
        </w:rPr>
        <w:t>中一个表的全部为基准。</w:t>
      </w:r>
    </w:p>
    <w:p w14:paraId="6F5FA68E" w14:textId="77777777" w:rsidR="00382F71" w:rsidRDefault="00000000">
      <w:pPr>
        <w:pStyle w:val="a5"/>
        <w:numPr>
          <w:ilvl w:val="0"/>
          <w:numId w:val="165"/>
        </w:numPr>
        <w:tabs>
          <w:tab w:val="left" w:pos="998"/>
        </w:tabs>
        <w:spacing w:line="417" w:lineRule="auto"/>
        <w:ind w:right="351" w:firstLine="0"/>
        <w:rPr>
          <w:sz w:val="21"/>
        </w:rPr>
      </w:pPr>
      <w:r>
        <w:rPr>
          <w:spacing w:val="2"/>
          <w:w w:val="95"/>
          <w:sz w:val="21"/>
        </w:rPr>
        <w:t xml:space="preserve">尽量使用存储过程代替临时写 </w:t>
      </w:r>
      <w:r>
        <w:rPr>
          <w:rFonts w:ascii="Calibri" w:eastAsia="Calibri"/>
          <w:w w:val="95"/>
          <w:sz w:val="21"/>
        </w:rPr>
        <w:t>SQL</w:t>
      </w:r>
      <w:r>
        <w:rPr>
          <w:rFonts w:ascii="Calibri" w:eastAsia="Calibri"/>
          <w:spacing w:val="9"/>
          <w:w w:val="95"/>
          <w:sz w:val="21"/>
        </w:rPr>
        <w:t xml:space="preserve"> </w:t>
      </w:r>
      <w:r>
        <w:rPr>
          <w:spacing w:val="2"/>
          <w:w w:val="95"/>
          <w:sz w:val="21"/>
        </w:rPr>
        <w:t xml:space="preserve">语句：因为存储过程是预先编译好的 </w:t>
      </w:r>
      <w:r>
        <w:rPr>
          <w:rFonts w:ascii="Calibri" w:eastAsia="Calibri"/>
          <w:w w:val="95"/>
          <w:sz w:val="21"/>
        </w:rPr>
        <w:t>SQL</w:t>
      </w:r>
      <w:r>
        <w:rPr>
          <w:rFonts w:ascii="Calibri" w:eastAsia="Calibri"/>
          <w:spacing w:val="51"/>
          <w:sz w:val="21"/>
        </w:rPr>
        <w:t xml:space="preserve"> </w:t>
      </w:r>
      <w:r>
        <w:rPr>
          <w:w w:val="95"/>
          <w:sz w:val="21"/>
        </w:rPr>
        <w:t>语句的集合，这样可</w:t>
      </w:r>
      <w:r>
        <w:rPr>
          <w:sz w:val="21"/>
        </w:rPr>
        <w:t>以减少编译时间。</w:t>
      </w:r>
    </w:p>
    <w:p w14:paraId="438592CB" w14:textId="77777777" w:rsidR="00382F71" w:rsidRDefault="00000000">
      <w:pPr>
        <w:pStyle w:val="a5"/>
        <w:numPr>
          <w:ilvl w:val="0"/>
          <w:numId w:val="165"/>
        </w:numPr>
        <w:tabs>
          <w:tab w:val="left" w:pos="998"/>
        </w:tabs>
        <w:spacing w:line="417" w:lineRule="auto"/>
        <w:ind w:right="351" w:firstLine="0"/>
        <w:rPr>
          <w:sz w:val="21"/>
        </w:rPr>
      </w:pPr>
      <w:r>
        <w:rPr>
          <w:w w:val="95"/>
          <w:sz w:val="21"/>
        </w:rPr>
        <w:t>从索引的角度优化：对那些常用的查询字段简历索引，这样查询时值进行索引扫描，</w:t>
      </w:r>
      <w:proofErr w:type="gramStart"/>
      <w:r>
        <w:rPr>
          <w:w w:val="95"/>
          <w:sz w:val="21"/>
        </w:rPr>
        <w:t>不</w:t>
      </w:r>
      <w:proofErr w:type="gramEnd"/>
      <w:r>
        <w:rPr>
          <w:w w:val="95"/>
          <w:sz w:val="21"/>
        </w:rPr>
        <w:t>读取数据</w:t>
      </w:r>
      <w:r>
        <w:rPr>
          <w:spacing w:val="108"/>
          <w:sz w:val="21"/>
        </w:rPr>
        <w:t xml:space="preserve"> </w:t>
      </w:r>
      <w:r>
        <w:rPr>
          <w:sz w:val="21"/>
        </w:rPr>
        <w:t>块。</w:t>
      </w:r>
    </w:p>
    <w:p w14:paraId="765D3D4D" w14:textId="77777777" w:rsidR="00382F71" w:rsidRDefault="00000000">
      <w:pPr>
        <w:pStyle w:val="a5"/>
        <w:numPr>
          <w:ilvl w:val="0"/>
          <w:numId w:val="165"/>
        </w:numPr>
        <w:tabs>
          <w:tab w:val="left" w:pos="998"/>
        </w:tabs>
        <w:spacing w:line="269" w:lineRule="exact"/>
        <w:ind w:left="998"/>
        <w:rPr>
          <w:sz w:val="21"/>
        </w:rPr>
      </w:pPr>
      <w:r>
        <w:rPr>
          <w:spacing w:val="-1"/>
          <w:w w:val="95"/>
          <w:sz w:val="21"/>
        </w:rPr>
        <w:t xml:space="preserve">还有一些常用的 </w:t>
      </w:r>
      <w:r>
        <w:rPr>
          <w:rFonts w:ascii="Calibri" w:eastAsia="Calibri"/>
          <w:w w:val="95"/>
          <w:sz w:val="21"/>
        </w:rPr>
        <w:t>select</w:t>
      </w:r>
      <w:r>
        <w:rPr>
          <w:rFonts w:ascii="Calibri" w:eastAsia="Calibri"/>
          <w:spacing w:val="45"/>
          <w:sz w:val="21"/>
        </w:rPr>
        <w:t xml:space="preserve"> </w:t>
      </w:r>
      <w:r>
        <w:rPr>
          <w:w w:val="95"/>
          <w:sz w:val="21"/>
        </w:rPr>
        <w:t>优化技巧：</w:t>
      </w:r>
    </w:p>
    <w:p w14:paraId="72059EB8" w14:textId="77777777" w:rsidR="00382F71" w:rsidRDefault="00382F71">
      <w:pPr>
        <w:pStyle w:val="a3"/>
        <w:spacing w:before="6"/>
        <w:rPr>
          <w:sz w:val="15"/>
        </w:rPr>
      </w:pPr>
    </w:p>
    <w:p w14:paraId="5CA6DA79" w14:textId="77777777" w:rsidR="00382F71" w:rsidRDefault="00000000">
      <w:pPr>
        <w:pStyle w:val="a3"/>
        <w:ind w:left="471"/>
        <w:rPr>
          <w:rFonts w:ascii="Calibri" w:eastAsia="Calibri"/>
        </w:rPr>
      </w:pPr>
      <w:r>
        <w:rPr>
          <w:w w:val="95"/>
        </w:rPr>
        <w:t>（</w:t>
      </w:r>
      <w:r>
        <w:rPr>
          <w:rFonts w:ascii="Calibri" w:eastAsia="Calibri"/>
          <w:w w:val="95"/>
        </w:rPr>
        <w:t>5</w:t>
      </w:r>
      <w:r>
        <w:rPr>
          <w:w w:val="95"/>
        </w:rPr>
        <w:t>）</w:t>
      </w:r>
      <w:r>
        <w:rPr>
          <w:rFonts w:ascii="Calibri" w:eastAsia="Calibri"/>
          <w:w w:val="95"/>
        </w:rPr>
        <w:t>A.</w:t>
      </w:r>
      <w:r>
        <w:rPr>
          <w:w w:val="95"/>
        </w:rPr>
        <w:t>只查询那些需要访问的字段，来代替</w:t>
      </w:r>
      <w:r>
        <w:rPr>
          <w:spacing w:val="95"/>
        </w:rPr>
        <w:t xml:space="preserve"> </w:t>
      </w:r>
      <w:r>
        <w:rPr>
          <w:rFonts w:ascii="Calibri" w:eastAsia="Calibri"/>
          <w:w w:val="95"/>
        </w:rPr>
        <w:t>select*</w:t>
      </w:r>
    </w:p>
    <w:p w14:paraId="081847E0" w14:textId="77777777" w:rsidR="00382F71" w:rsidRDefault="00382F71">
      <w:pPr>
        <w:pStyle w:val="a3"/>
        <w:spacing w:before="4"/>
        <w:rPr>
          <w:rFonts w:ascii="Calibri"/>
          <w:sz w:val="16"/>
        </w:rPr>
      </w:pPr>
    </w:p>
    <w:p w14:paraId="268A0FC7" w14:textId="77777777" w:rsidR="00382F71" w:rsidRDefault="00000000">
      <w:pPr>
        <w:pStyle w:val="a3"/>
        <w:spacing w:line="417" w:lineRule="auto"/>
        <w:ind w:left="471" w:right="353" w:firstLine="525"/>
      </w:pPr>
      <w:r>
        <w:rPr>
          <w:rFonts w:ascii="Calibri" w:eastAsia="Calibri"/>
          <w:w w:val="95"/>
        </w:rPr>
        <w:t>B</w:t>
      </w:r>
      <w:r>
        <w:rPr>
          <w:spacing w:val="1"/>
          <w:w w:val="95"/>
        </w:rPr>
        <w:t xml:space="preserve">、将过滤记录越多的 </w:t>
      </w:r>
      <w:r>
        <w:rPr>
          <w:rFonts w:ascii="Calibri" w:eastAsia="Calibri"/>
          <w:w w:val="95"/>
        </w:rPr>
        <w:t>where</w:t>
      </w:r>
      <w:r>
        <w:rPr>
          <w:rFonts w:ascii="Calibri" w:eastAsia="Calibri"/>
          <w:spacing w:val="31"/>
          <w:w w:val="95"/>
        </w:rPr>
        <w:t xml:space="preserve"> </w:t>
      </w:r>
      <w:r>
        <w:rPr>
          <w:spacing w:val="1"/>
          <w:w w:val="95"/>
        </w:rPr>
        <w:t xml:space="preserve">语句向前移：在一个 </w:t>
      </w:r>
      <w:r>
        <w:rPr>
          <w:rFonts w:ascii="Calibri" w:eastAsia="Calibri"/>
          <w:w w:val="95"/>
        </w:rPr>
        <w:t>SQL</w:t>
      </w:r>
      <w:r>
        <w:rPr>
          <w:rFonts w:ascii="Calibri" w:eastAsia="Calibri"/>
          <w:spacing w:val="31"/>
          <w:w w:val="95"/>
        </w:rPr>
        <w:t xml:space="preserve"> </w:t>
      </w:r>
      <w:r>
        <w:rPr>
          <w:spacing w:val="2"/>
          <w:w w:val="95"/>
        </w:rPr>
        <w:t xml:space="preserve">语句中，如果一个 </w:t>
      </w:r>
      <w:r>
        <w:rPr>
          <w:rFonts w:ascii="Calibri" w:eastAsia="Calibri"/>
          <w:w w:val="95"/>
        </w:rPr>
        <w:t>where</w:t>
      </w:r>
      <w:r>
        <w:rPr>
          <w:rFonts w:ascii="Calibri" w:eastAsia="Calibri"/>
          <w:spacing w:val="26"/>
          <w:w w:val="95"/>
        </w:rPr>
        <w:t xml:space="preserve"> </w:t>
      </w:r>
      <w:r>
        <w:rPr>
          <w:w w:val="95"/>
        </w:rPr>
        <w:t>条件过滤的数据</w:t>
      </w:r>
      <w:r>
        <w:rPr>
          <w:spacing w:val="-3"/>
          <w:w w:val="95"/>
        </w:rPr>
        <w:t xml:space="preserve">库记录越多，定位越准确，则该 </w:t>
      </w:r>
      <w:r>
        <w:rPr>
          <w:rFonts w:ascii="Calibri" w:eastAsia="Calibri"/>
          <w:w w:val="95"/>
        </w:rPr>
        <w:t>where</w:t>
      </w:r>
      <w:r>
        <w:rPr>
          <w:rFonts w:ascii="Calibri" w:eastAsia="Calibri"/>
          <w:spacing w:val="9"/>
          <w:w w:val="95"/>
        </w:rPr>
        <w:t xml:space="preserve"> </w:t>
      </w:r>
      <w:r>
        <w:rPr>
          <w:w w:val="95"/>
        </w:rPr>
        <w:t>条件越应该前移。</w:t>
      </w:r>
    </w:p>
    <w:p w14:paraId="198C1000" w14:textId="77777777" w:rsidR="00382F71" w:rsidRDefault="00382F71">
      <w:pPr>
        <w:pStyle w:val="a3"/>
        <w:spacing w:before="7"/>
        <w:rPr>
          <w:sz w:val="16"/>
        </w:rPr>
      </w:pPr>
    </w:p>
    <w:p w14:paraId="2D4E8726" w14:textId="77777777" w:rsidR="00382F71" w:rsidRDefault="00000000">
      <w:pPr>
        <w:pStyle w:val="3"/>
        <w:numPr>
          <w:ilvl w:val="5"/>
          <w:numId w:val="0"/>
        </w:numPr>
        <w:tabs>
          <w:tab w:val="left" w:pos="1192"/>
        </w:tabs>
        <w:spacing w:before="1"/>
        <w:ind w:left="1191" w:hanging="721"/>
        <w:rPr>
          <w:rFonts w:ascii="Calibri" w:eastAsia="Calibri"/>
          <w:color w:val="4AACC5"/>
        </w:rPr>
      </w:pPr>
      <w:bookmarkStart w:id="743" w:name="3.1.25索引的作用，聚集索引与非聚集索引的区别"/>
      <w:bookmarkStart w:id="744" w:name="_bookmark372"/>
      <w:bookmarkEnd w:id="743"/>
      <w:bookmarkEnd w:id="744"/>
      <w:r>
        <w:rPr>
          <w:rFonts w:ascii="Calibri" w:eastAsia="Calibri" w:hint="eastAsia"/>
          <w:b/>
          <w:bCs/>
          <w:color w:val="4AACC5"/>
          <w:spacing w:val="-1"/>
        </w:rPr>
        <w:t>3</w:t>
      </w:r>
      <w:r>
        <w:rPr>
          <w:rFonts w:ascii="Calibri" w:eastAsia="Calibri"/>
          <w:b/>
          <w:bCs/>
          <w:color w:val="4AACC5"/>
          <w:spacing w:val="-1"/>
        </w:rPr>
        <w:t>.1.2</w:t>
      </w:r>
      <w:r>
        <w:rPr>
          <w:rFonts w:ascii="Calibri" w:eastAsia="Calibri" w:hint="eastAsia"/>
          <w:b/>
          <w:bCs/>
          <w:color w:val="4AACC5"/>
          <w:spacing w:val="-1"/>
        </w:rPr>
        <w:t>5</w:t>
      </w:r>
      <w:r>
        <w:rPr>
          <w:color w:val="4AACC5"/>
        </w:rPr>
        <w:t>索引的作用，聚集索引与非聚集索引的区别</w:t>
      </w:r>
    </w:p>
    <w:p w14:paraId="38A38AA8" w14:textId="77777777" w:rsidR="00382F71" w:rsidRDefault="00382F71">
      <w:pPr>
        <w:pStyle w:val="a3"/>
        <w:spacing w:before="10"/>
        <w:rPr>
          <w:sz w:val="22"/>
        </w:rPr>
      </w:pPr>
    </w:p>
    <w:p w14:paraId="750B1E4D" w14:textId="77777777" w:rsidR="00382F71" w:rsidRDefault="00000000">
      <w:pPr>
        <w:pStyle w:val="a3"/>
        <w:spacing w:line="417" w:lineRule="auto"/>
        <w:ind w:left="471" w:right="351" w:firstLine="420"/>
      </w:pPr>
      <w:r>
        <w:rPr>
          <w:w w:val="95"/>
        </w:rPr>
        <w:t>索引是一个数据库对象，使用索引，可以是数据库程序无须对整个数据进行扫描，就可以在其中</w:t>
      </w:r>
      <w:r>
        <w:rPr>
          <w:spacing w:val="225"/>
        </w:rPr>
        <w:t xml:space="preserve"> </w:t>
      </w:r>
      <w:r>
        <w:rPr>
          <w:spacing w:val="-2"/>
          <w:w w:val="95"/>
        </w:rPr>
        <w:t xml:space="preserve">找到目标数据，从而提高查找效率。索引的底层采用的是 </w:t>
      </w:r>
      <w:r>
        <w:rPr>
          <w:rFonts w:ascii="Calibri" w:eastAsia="Calibri"/>
          <w:w w:val="95"/>
        </w:rPr>
        <w:t>B</w:t>
      </w:r>
      <w:r>
        <w:rPr>
          <w:rFonts w:ascii="Calibri" w:eastAsia="Calibri"/>
          <w:spacing w:val="12"/>
          <w:w w:val="95"/>
        </w:rPr>
        <w:t xml:space="preserve"> </w:t>
      </w:r>
      <w:r>
        <w:rPr>
          <w:w w:val="95"/>
        </w:rPr>
        <w:t>树。</w:t>
      </w:r>
    </w:p>
    <w:p w14:paraId="469676EB" w14:textId="77777777" w:rsidR="00382F71" w:rsidRDefault="00000000">
      <w:pPr>
        <w:pStyle w:val="a3"/>
        <w:spacing w:line="269" w:lineRule="exact"/>
        <w:ind w:left="891"/>
      </w:pPr>
      <w:r>
        <w:rPr>
          <w:spacing w:val="1"/>
          <w:w w:val="95"/>
        </w:rPr>
        <w:t xml:space="preserve">聚集索引：根据记录的 </w:t>
      </w:r>
      <w:r>
        <w:rPr>
          <w:rFonts w:ascii="Calibri" w:eastAsia="Calibri"/>
          <w:w w:val="95"/>
        </w:rPr>
        <w:t>key</w:t>
      </w:r>
      <w:r>
        <w:rPr>
          <w:rFonts w:ascii="Calibri" w:eastAsia="Calibri"/>
          <w:spacing w:val="64"/>
        </w:rPr>
        <w:t xml:space="preserve"> </w:t>
      </w:r>
      <w:r>
        <w:rPr>
          <w:w w:val="95"/>
        </w:rPr>
        <w:t>再表中排序数据行。</w:t>
      </w:r>
    </w:p>
    <w:p w14:paraId="155CF475" w14:textId="77777777" w:rsidR="00382F71" w:rsidRDefault="00382F71">
      <w:pPr>
        <w:pStyle w:val="a3"/>
        <w:spacing w:before="6"/>
        <w:rPr>
          <w:sz w:val="15"/>
        </w:rPr>
      </w:pPr>
    </w:p>
    <w:p w14:paraId="2A1AF33D" w14:textId="77777777" w:rsidR="00382F71" w:rsidRDefault="00000000">
      <w:pPr>
        <w:pStyle w:val="a3"/>
        <w:spacing w:before="1" w:line="417" w:lineRule="auto"/>
        <w:ind w:left="471" w:right="351" w:firstLine="420"/>
      </w:pPr>
      <w:r>
        <w:rPr>
          <w:w w:val="95"/>
        </w:rPr>
        <w:t>非聚集索引：独立于记录的结构，非聚集所以包含的</w:t>
      </w:r>
      <w:r>
        <w:rPr>
          <w:spacing w:val="197"/>
        </w:rPr>
        <w:t xml:space="preserve"> </w:t>
      </w:r>
      <w:r>
        <w:rPr>
          <w:rFonts w:ascii="Calibri" w:eastAsia="Calibri"/>
          <w:w w:val="95"/>
        </w:rPr>
        <w:t>key</w:t>
      </w:r>
      <w:r>
        <w:rPr>
          <w:w w:val="95"/>
        </w:rPr>
        <w:t>，且每个</w:t>
      </w:r>
      <w:proofErr w:type="gramStart"/>
      <w:r>
        <w:rPr>
          <w:w w:val="95"/>
        </w:rPr>
        <w:t>键值项都有</w:t>
      </w:r>
      <w:proofErr w:type="gramEnd"/>
      <w:r>
        <w:rPr>
          <w:w w:val="95"/>
        </w:rPr>
        <w:t>指向该</w:t>
      </w:r>
      <w:proofErr w:type="gramStart"/>
      <w:r>
        <w:rPr>
          <w:w w:val="95"/>
        </w:rPr>
        <w:t>简直的</w:t>
      </w:r>
      <w:proofErr w:type="gramEnd"/>
      <w:r>
        <w:rPr>
          <w:w w:val="95"/>
        </w:rPr>
        <w:t>数据行</w:t>
      </w:r>
      <w:r>
        <w:t>的指针。</w:t>
      </w:r>
    </w:p>
    <w:p w14:paraId="66F2309E" w14:textId="77777777" w:rsidR="00382F71" w:rsidRDefault="00382F71">
      <w:pPr>
        <w:pStyle w:val="a3"/>
        <w:rPr>
          <w:sz w:val="20"/>
        </w:rPr>
      </w:pPr>
    </w:p>
    <w:p w14:paraId="744005D8" w14:textId="77777777" w:rsidR="00382F71" w:rsidRDefault="00382F71">
      <w:pPr>
        <w:pStyle w:val="a3"/>
        <w:spacing w:before="6"/>
        <w:rPr>
          <w:sz w:val="16"/>
        </w:rPr>
      </w:pPr>
    </w:p>
    <w:p w14:paraId="572D379D" w14:textId="77777777" w:rsidR="00382F71" w:rsidRDefault="00000000">
      <w:pPr>
        <w:pStyle w:val="a3"/>
        <w:ind w:left="891"/>
      </w:pPr>
      <w:r>
        <w:t>聚集索引与非聚集索引的区别：</w:t>
      </w:r>
    </w:p>
    <w:p w14:paraId="7CBB5D85" w14:textId="77777777" w:rsidR="00382F71" w:rsidRDefault="00382F71">
      <w:pPr>
        <w:pStyle w:val="a3"/>
        <w:spacing w:before="7"/>
        <w:rPr>
          <w:sz w:val="15"/>
        </w:rPr>
      </w:pPr>
    </w:p>
    <w:p w14:paraId="3AFFAF34" w14:textId="77777777" w:rsidR="00382F71" w:rsidRDefault="00000000">
      <w:pPr>
        <w:pStyle w:val="a5"/>
        <w:numPr>
          <w:ilvl w:val="0"/>
          <w:numId w:val="166"/>
        </w:numPr>
        <w:tabs>
          <w:tab w:val="left" w:pos="1418"/>
        </w:tabs>
        <w:rPr>
          <w:sz w:val="21"/>
        </w:rPr>
      </w:pPr>
      <w:r>
        <w:rPr>
          <w:sz w:val="21"/>
        </w:rPr>
        <w:t>聚集索引的物理</w:t>
      </w:r>
      <w:proofErr w:type="gramStart"/>
      <w:r>
        <w:rPr>
          <w:sz w:val="21"/>
        </w:rPr>
        <w:t>存储按</w:t>
      </w:r>
      <w:proofErr w:type="gramEnd"/>
      <w:r>
        <w:rPr>
          <w:sz w:val="21"/>
        </w:rPr>
        <w:t>索引排序，非聚集所以的物理存储不按索引排序。</w:t>
      </w:r>
    </w:p>
    <w:p w14:paraId="7DF12957" w14:textId="77777777" w:rsidR="00382F71" w:rsidRDefault="00382F71">
      <w:pPr>
        <w:pStyle w:val="a3"/>
        <w:spacing w:before="6"/>
        <w:rPr>
          <w:sz w:val="15"/>
        </w:rPr>
      </w:pPr>
    </w:p>
    <w:p w14:paraId="27CBEB70" w14:textId="77777777" w:rsidR="00382F71" w:rsidRDefault="00000000">
      <w:pPr>
        <w:pStyle w:val="a5"/>
        <w:numPr>
          <w:ilvl w:val="0"/>
          <w:numId w:val="166"/>
        </w:numPr>
        <w:tabs>
          <w:tab w:val="left" w:pos="1465"/>
        </w:tabs>
        <w:ind w:left="1464" w:hanging="574"/>
        <w:rPr>
          <w:sz w:val="21"/>
        </w:rPr>
      </w:pPr>
      <w:r>
        <w:rPr>
          <w:sz w:val="21"/>
        </w:rPr>
        <w:t>聚集索引插入，更新数据的速度比非聚集索引慢，单查询速度更快。</w:t>
      </w:r>
    </w:p>
    <w:p w14:paraId="5513F2D7" w14:textId="77777777" w:rsidR="00382F71" w:rsidRDefault="00382F71">
      <w:pPr>
        <w:pStyle w:val="a3"/>
        <w:spacing w:before="7"/>
        <w:rPr>
          <w:sz w:val="15"/>
        </w:rPr>
      </w:pPr>
    </w:p>
    <w:p w14:paraId="7958030F" w14:textId="77777777" w:rsidR="00382F71" w:rsidRDefault="00000000">
      <w:pPr>
        <w:pStyle w:val="a5"/>
        <w:numPr>
          <w:ilvl w:val="0"/>
          <w:numId w:val="166"/>
        </w:numPr>
        <w:tabs>
          <w:tab w:val="left" w:pos="1429"/>
        </w:tabs>
        <w:spacing w:line="417" w:lineRule="auto"/>
        <w:ind w:left="471" w:right="353" w:firstLine="420"/>
        <w:rPr>
          <w:sz w:val="21"/>
        </w:rPr>
      </w:pPr>
      <w:r>
        <w:rPr>
          <w:w w:val="95"/>
          <w:sz w:val="21"/>
        </w:rPr>
        <w:t>聚集索引的叶级结点保存的是时间的数据项，而非聚集结点的叶级结点保存的是指向数据项</w:t>
      </w:r>
      <w:r>
        <w:rPr>
          <w:spacing w:val="80"/>
          <w:w w:val="95"/>
          <w:sz w:val="21"/>
        </w:rPr>
        <w:t xml:space="preserve"> </w:t>
      </w:r>
      <w:r>
        <w:rPr>
          <w:sz w:val="21"/>
        </w:rPr>
        <w:t>的指针。</w:t>
      </w:r>
    </w:p>
    <w:p w14:paraId="407A584D" w14:textId="77777777" w:rsidR="00382F71" w:rsidRDefault="00000000">
      <w:pPr>
        <w:pStyle w:val="a5"/>
        <w:numPr>
          <w:ilvl w:val="0"/>
          <w:numId w:val="166"/>
        </w:numPr>
        <w:tabs>
          <w:tab w:val="left" w:pos="1418"/>
        </w:tabs>
        <w:spacing w:line="269" w:lineRule="exact"/>
        <w:rPr>
          <w:sz w:val="21"/>
        </w:rPr>
      </w:pPr>
      <w:r>
        <w:rPr>
          <w:sz w:val="21"/>
        </w:rPr>
        <w:t>一个</w:t>
      </w:r>
      <w:proofErr w:type="gramStart"/>
      <w:r>
        <w:rPr>
          <w:sz w:val="21"/>
        </w:rPr>
        <w:t>表只能</w:t>
      </w:r>
      <w:proofErr w:type="gramEnd"/>
      <w:r>
        <w:rPr>
          <w:sz w:val="21"/>
        </w:rPr>
        <w:t>有一个聚集索引（因为只有一种排序方式），但可以有多个非聚集索引。</w:t>
      </w:r>
    </w:p>
    <w:p w14:paraId="309A5392" w14:textId="77777777" w:rsidR="00382F71" w:rsidRDefault="00382F71">
      <w:pPr>
        <w:pStyle w:val="a3"/>
        <w:rPr>
          <w:sz w:val="22"/>
        </w:rPr>
      </w:pPr>
    </w:p>
    <w:p w14:paraId="2B84DA76" w14:textId="77777777" w:rsidR="00382F71" w:rsidRDefault="00382F71">
      <w:pPr>
        <w:pStyle w:val="a3"/>
        <w:rPr>
          <w:sz w:val="22"/>
        </w:rPr>
      </w:pPr>
    </w:p>
    <w:p w14:paraId="22BDB337" w14:textId="77777777" w:rsidR="00382F71" w:rsidRDefault="00382F71">
      <w:pPr>
        <w:pStyle w:val="a3"/>
        <w:spacing w:before="1"/>
        <w:rPr>
          <w:sz w:val="30"/>
        </w:rPr>
      </w:pPr>
    </w:p>
    <w:p w14:paraId="6291105B" w14:textId="77777777" w:rsidR="00382F71" w:rsidRDefault="00000000">
      <w:pPr>
        <w:pStyle w:val="2"/>
        <w:numPr>
          <w:ilvl w:val="4"/>
          <w:numId w:val="0"/>
        </w:numPr>
        <w:tabs>
          <w:tab w:val="left" w:pos="1048"/>
        </w:tabs>
        <w:spacing w:before="0"/>
        <w:ind w:left="1047" w:hanging="577"/>
      </w:pPr>
      <w:bookmarkStart w:id="745" w:name="3.2查询练习"/>
      <w:bookmarkStart w:id="746" w:name="_bookmark373"/>
      <w:bookmarkEnd w:id="745"/>
      <w:bookmarkEnd w:id="746"/>
      <w:r>
        <w:rPr>
          <w:rFonts w:hint="eastAsia"/>
          <w:sz w:val="30"/>
          <w:szCs w:val="30"/>
        </w:rPr>
        <w:t>3</w:t>
      </w:r>
      <w:r>
        <w:rPr>
          <w:sz w:val="30"/>
          <w:szCs w:val="30"/>
        </w:rPr>
        <w:t>.2</w:t>
      </w:r>
      <w:r>
        <w:rPr>
          <w:color w:val="1F487C"/>
        </w:rPr>
        <w:t>查询练习</w:t>
      </w:r>
    </w:p>
    <w:p w14:paraId="722D68EB" w14:textId="77777777" w:rsidR="00382F71" w:rsidRDefault="00382F71">
      <w:pPr>
        <w:pStyle w:val="a3"/>
        <w:spacing w:before="12"/>
        <w:rPr>
          <w:sz w:val="39"/>
        </w:rPr>
      </w:pPr>
    </w:p>
    <w:p w14:paraId="531EF4DC" w14:textId="77777777" w:rsidR="00382F71" w:rsidRDefault="00000000">
      <w:pPr>
        <w:pStyle w:val="3"/>
        <w:numPr>
          <w:ilvl w:val="5"/>
          <w:numId w:val="0"/>
        </w:numPr>
        <w:tabs>
          <w:tab w:val="left" w:pos="1192"/>
        </w:tabs>
        <w:ind w:left="1191" w:hanging="721"/>
        <w:rPr>
          <w:color w:val="4AACC5"/>
        </w:rPr>
      </w:pPr>
      <w:bookmarkStart w:id="747" w:name="3.2.1Student-Sourse-SC-Teacher_表关系如下："/>
      <w:bookmarkStart w:id="748" w:name="_bookmark374"/>
      <w:bookmarkEnd w:id="747"/>
      <w:bookmarkEnd w:id="748"/>
      <w:r>
        <w:rPr>
          <w:rFonts w:hint="eastAsia"/>
          <w:b/>
          <w:bCs/>
          <w:color w:val="4AACC5"/>
          <w:spacing w:val="-1"/>
        </w:rPr>
        <w:t>3</w:t>
      </w:r>
      <w:r>
        <w:rPr>
          <w:b/>
          <w:bCs/>
          <w:color w:val="4AACC5"/>
          <w:spacing w:val="-1"/>
        </w:rPr>
        <w:t>.2.1</w:t>
      </w:r>
      <w:r>
        <w:rPr>
          <w:color w:val="4AACC5"/>
        </w:rPr>
        <w:t>Student-Sourse-SC-Teacher</w:t>
      </w:r>
      <w:r>
        <w:rPr>
          <w:color w:val="4AACC5"/>
          <w:spacing w:val="42"/>
        </w:rPr>
        <w:t xml:space="preserve"> </w:t>
      </w:r>
      <w:r>
        <w:rPr>
          <w:rFonts w:hint="eastAsia"/>
          <w:color w:val="4AACC5"/>
        </w:rPr>
        <w:t>表关系如下：</w:t>
      </w:r>
    </w:p>
    <w:p w14:paraId="65A46E91" w14:textId="77777777" w:rsidR="00382F71" w:rsidRDefault="00382F71">
      <w:pPr>
        <w:pStyle w:val="a3"/>
        <w:spacing w:before="10"/>
        <w:rPr>
          <w:sz w:val="22"/>
        </w:rPr>
      </w:pPr>
    </w:p>
    <w:p w14:paraId="703297ED" w14:textId="77777777" w:rsidR="00382F71" w:rsidRDefault="00000000">
      <w:pPr>
        <w:pStyle w:val="a3"/>
        <w:ind w:left="682"/>
      </w:pPr>
      <w:r>
        <w:rPr>
          <w:rFonts w:ascii="Calibri" w:eastAsia="Calibri"/>
        </w:rPr>
        <w:t>Student</w:t>
      </w:r>
      <w:r>
        <w:t>（</w:t>
      </w:r>
      <w:proofErr w:type="spellStart"/>
      <w:r>
        <w:rPr>
          <w:rFonts w:ascii="Calibri" w:eastAsia="Calibri"/>
        </w:rPr>
        <w:t>sid</w:t>
      </w:r>
      <w:proofErr w:type="spellEnd"/>
      <w:r>
        <w:t>，</w:t>
      </w:r>
      <w:proofErr w:type="spellStart"/>
      <w:r>
        <w:rPr>
          <w:rFonts w:ascii="Calibri" w:eastAsia="Calibri"/>
        </w:rPr>
        <w:t>Sname</w:t>
      </w:r>
      <w:proofErr w:type="spellEnd"/>
      <w:r>
        <w:t>，</w:t>
      </w:r>
      <w:r>
        <w:rPr>
          <w:rFonts w:ascii="Calibri" w:eastAsia="Calibri"/>
        </w:rPr>
        <w:t>Sage</w:t>
      </w:r>
      <w:r>
        <w:t>，</w:t>
      </w:r>
      <w:proofErr w:type="spellStart"/>
      <w:r>
        <w:rPr>
          <w:rFonts w:ascii="Calibri" w:eastAsia="Calibri"/>
        </w:rPr>
        <w:t>Ssex</w:t>
      </w:r>
      <w:proofErr w:type="spellEnd"/>
      <w:r>
        <w:t>）学生表</w:t>
      </w:r>
    </w:p>
    <w:p w14:paraId="5FFB4479" w14:textId="77777777" w:rsidR="00382F71" w:rsidRDefault="00382F71">
      <w:pPr>
        <w:sectPr w:rsidR="00382F71">
          <w:pgSz w:w="11910" w:h="16840"/>
          <w:pgMar w:top="1300" w:right="940" w:bottom="680" w:left="820" w:header="0" w:footer="406" w:gutter="0"/>
          <w:cols w:space="720"/>
        </w:sectPr>
      </w:pPr>
    </w:p>
    <w:p w14:paraId="457ECD05" w14:textId="77777777" w:rsidR="00382F71" w:rsidRDefault="00000000">
      <w:pPr>
        <w:pStyle w:val="a3"/>
        <w:spacing w:before="49" w:line="417" w:lineRule="auto"/>
        <w:ind w:left="682" w:right="5235"/>
      </w:pPr>
      <w:r>
        <w:rPr>
          <w:rFonts w:ascii="Calibri" w:eastAsia="Calibri"/>
        </w:rPr>
        <w:lastRenderedPageBreak/>
        <w:t>Course</w:t>
      </w:r>
      <w:r>
        <w:t>（</w:t>
      </w:r>
      <w:proofErr w:type="spellStart"/>
      <w:r>
        <w:rPr>
          <w:rFonts w:ascii="Calibri" w:eastAsia="Calibri"/>
        </w:rPr>
        <w:t>cid</w:t>
      </w:r>
      <w:proofErr w:type="spellEnd"/>
      <w:r>
        <w:t>，</w:t>
      </w:r>
      <w:proofErr w:type="spellStart"/>
      <w:r>
        <w:rPr>
          <w:rFonts w:ascii="Calibri" w:eastAsia="Calibri"/>
        </w:rPr>
        <w:t>Cname</w:t>
      </w:r>
      <w:proofErr w:type="spellEnd"/>
      <w:r>
        <w:t>，</w:t>
      </w:r>
      <w:proofErr w:type="spellStart"/>
      <w:r>
        <w:rPr>
          <w:rFonts w:ascii="Calibri" w:eastAsia="Calibri"/>
        </w:rPr>
        <w:t>tid</w:t>
      </w:r>
      <w:proofErr w:type="spellEnd"/>
      <w:r>
        <w:t>）课程表</w:t>
      </w:r>
      <w:r>
        <w:rPr>
          <w:rFonts w:ascii="Calibri" w:eastAsia="Calibri"/>
        </w:rPr>
        <w:t>SC</w:t>
      </w:r>
      <w:r>
        <w:t>（</w:t>
      </w:r>
      <w:proofErr w:type="spellStart"/>
      <w:r>
        <w:rPr>
          <w:rFonts w:ascii="Calibri" w:eastAsia="Calibri"/>
        </w:rPr>
        <w:t>sid</w:t>
      </w:r>
      <w:proofErr w:type="spellEnd"/>
      <w:r>
        <w:t>，</w:t>
      </w:r>
      <w:proofErr w:type="spellStart"/>
      <w:r>
        <w:rPr>
          <w:rFonts w:ascii="Calibri" w:eastAsia="Calibri"/>
        </w:rPr>
        <w:t>cid</w:t>
      </w:r>
      <w:proofErr w:type="spellEnd"/>
      <w:r>
        <w:t>，</w:t>
      </w:r>
      <w:r>
        <w:rPr>
          <w:rFonts w:ascii="Calibri" w:eastAsia="Calibri"/>
        </w:rPr>
        <w:t>score</w:t>
      </w:r>
      <w:r>
        <w:t>）成绩表</w:t>
      </w:r>
      <w:r>
        <w:rPr>
          <w:rFonts w:ascii="Calibri" w:eastAsia="Calibri"/>
        </w:rPr>
        <w:t>Teacher</w:t>
      </w:r>
      <w:r>
        <w:t>（</w:t>
      </w:r>
      <w:proofErr w:type="spellStart"/>
      <w:r>
        <w:rPr>
          <w:rFonts w:ascii="Calibri" w:eastAsia="Calibri"/>
        </w:rPr>
        <w:t>tid</w:t>
      </w:r>
      <w:proofErr w:type="spellEnd"/>
      <w:r>
        <w:t>，</w:t>
      </w:r>
      <w:proofErr w:type="spellStart"/>
      <w:r>
        <w:rPr>
          <w:rFonts w:ascii="Calibri" w:eastAsia="Calibri"/>
        </w:rPr>
        <w:t>Tname</w:t>
      </w:r>
      <w:proofErr w:type="spellEnd"/>
      <w:r>
        <w:t>）</w:t>
      </w:r>
      <w:r>
        <w:rPr>
          <w:spacing w:val="-4"/>
        </w:rPr>
        <w:t xml:space="preserve">教师表写出 </w:t>
      </w:r>
      <w:proofErr w:type="spellStart"/>
      <w:r>
        <w:rPr>
          <w:rFonts w:ascii="Calibri" w:eastAsia="Calibri"/>
        </w:rPr>
        <w:t>sql</w:t>
      </w:r>
      <w:proofErr w:type="spellEnd"/>
      <w:r>
        <w:rPr>
          <w:rFonts w:ascii="Calibri" w:eastAsia="Calibri"/>
          <w:spacing w:val="38"/>
        </w:rPr>
        <w:t xml:space="preserve"> </w:t>
      </w:r>
      <w:r>
        <w:t>语句：</w:t>
      </w:r>
    </w:p>
    <w:p w14:paraId="2C8C0458" w14:textId="77777777" w:rsidR="00382F71" w:rsidRDefault="00000000">
      <w:pPr>
        <w:pStyle w:val="a3"/>
        <w:spacing w:line="269" w:lineRule="exact"/>
        <w:ind w:left="471"/>
      </w:pPr>
      <w:r>
        <w:rPr>
          <w:rFonts w:ascii="Calibri" w:eastAsia="Calibri" w:hAnsi="Calibri"/>
        </w:rPr>
        <w:t>1</w:t>
      </w:r>
      <w:r>
        <w:rPr>
          <w:rFonts w:ascii="Calibri" w:eastAsia="Calibri" w:hAnsi="Calibri"/>
          <w:spacing w:val="23"/>
        </w:rPr>
        <w:t xml:space="preserve">. </w:t>
      </w:r>
      <w:r>
        <w:t>查询课程</w:t>
      </w:r>
      <w:proofErr w:type="gramStart"/>
      <w:r>
        <w:rPr>
          <w:rFonts w:ascii="Calibri" w:eastAsia="Calibri" w:hAnsi="Calibri"/>
        </w:rPr>
        <w:t>“</w:t>
      </w:r>
      <w:proofErr w:type="gramEnd"/>
      <w:r>
        <w:rPr>
          <w:rFonts w:ascii="Calibri" w:eastAsia="Calibri" w:hAnsi="Calibri"/>
        </w:rPr>
        <w:t>001“</w:t>
      </w:r>
      <w:r>
        <w:t>课程比</w:t>
      </w:r>
      <w:r>
        <w:rPr>
          <w:rFonts w:ascii="Calibri" w:eastAsia="Calibri" w:hAnsi="Calibri"/>
        </w:rPr>
        <w:t>”002“</w:t>
      </w:r>
      <w:r>
        <w:t>课程成绩高的所有学生的学号</w:t>
      </w:r>
    </w:p>
    <w:p w14:paraId="128F8168" w14:textId="77777777" w:rsidR="00382F71" w:rsidRDefault="00382F71">
      <w:pPr>
        <w:pStyle w:val="a3"/>
        <w:spacing w:before="6"/>
        <w:rPr>
          <w:sz w:val="15"/>
        </w:rPr>
      </w:pPr>
    </w:p>
    <w:p w14:paraId="266439AA" w14:textId="77777777" w:rsidR="00382F71" w:rsidRDefault="00000000">
      <w:pPr>
        <w:pStyle w:val="a3"/>
        <w:ind w:left="471"/>
        <w:rPr>
          <w:rFonts w:ascii="Calibri" w:eastAsia="Calibri" w:hAnsi="Calibri"/>
        </w:rPr>
      </w:pPr>
      <w:r>
        <w:rPr>
          <w:rFonts w:ascii="Calibri" w:eastAsia="Calibri" w:hAnsi="Calibri"/>
        </w:rPr>
        <w:t>2</w:t>
      </w:r>
      <w:r>
        <w:rPr>
          <w:rFonts w:ascii="Calibri" w:eastAsia="Calibri" w:hAnsi="Calibri"/>
          <w:spacing w:val="27"/>
        </w:rPr>
        <w:t xml:space="preserve">. </w:t>
      </w:r>
      <w:r>
        <w:rPr>
          <w:spacing w:val="-1"/>
        </w:rPr>
        <w:t xml:space="preserve">修改学号为 </w:t>
      </w:r>
      <w:r>
        <w:rPr>
          <w:rFonts w:ascii="Calibri" w:eastAsia="Calibri" w:hAnsi="Calibri"/>
        </w:rPr>
        <w:t>20131201</w:t>
      </w:r>
      <w:r>
        <w:rPr>
          <w:rFonts w:ascii="Calibri" w:eastAsia="Calibri" w:hAnsi="Calibri"/>
          <w:spacing w:val="55"/>
        </w:rPr>
        <w:t xml:space="preserve"> </w:t>
      </w:r>
      <w:r>
        <w:rPr>
          <w:spacing w:val="-1"/>
        </w:rPr>
        <w:t xml:space="preserve">的语文成绩为 </w:t>
      </w:r>
      <w:r>
        <w:rPr>
          <w:rFonts w:ascii="Calibri" w:eastAsia="Calibri" w:hAnsi="Calibri"/>
        </w:rPr>
        <w:t>100‘</w:t>
      </w:r>
    </w:p>
    <w:p w14:paraId="6E050227" w14:textId="77777777" w:rsidR="00382F71" w:rsidRDefault="00382F71">
      <w:pPr>
        <w:pStyle w:val="a3"/>
        <w:spacing w:before="4"/>
        <w:rPr>
          <w:rFonts w:ascii="Calibri"/>
          <w:sz w:val="16"/>
        </w:rPr>
      </w:pPr>
    </w:p>
    <w:p w14:paraId="51307260" w14:textId="77777777" w:rsidR="00382F71" w:rsidRDefault="00000000">
      <w:pPr>
        <w:pStyle w:val="a5"/>
        <w:numPr>
          <w:ilvl w:val="0"/>
          <w:numId w:val="167"/>
        </w:numPr>
        <w:tabs>
          <w:tab w:val="left" w:pos="784"/>
        </w:tabs>
        <w:ind w:hanging="313"/>
        <w:rPr>
          <w:sz w:val="21"/>
        </w:rPr>
      </w:pPr>
      <w:r>
        <w:rPr>
          <w:sz w:val="21"/>
        </w:rPr>
        <w:t>插入一条名为</w:t>
      </w:r>
      <w:r>
        <w:rPr>
          <w:rFonts w:ascii="Calibri" w:eastAsia="Calibri" w:hAnsi="Calibri"/>
          <w:sz w:val="21"/>
        </w:rPr>
        <w:t>“</w:t>
      </w:r>
      <w:r>
        <w:rPr>
          <w:sz w:val="21"/>
        </w:rPr>
        <w:t>李四</w:t>
      </w:r>
      <w:r>
        <w:rPr>
          <w:rFonts w:ascii="Calibri" w:eastAsia="Calibri" w:hAnsi="Calibri"/>
          <w:sz w:val="21"/>
        </w:rPr>
        <w:t>”</w:t>
      </w:r>
      <w:r>
        <w:rPr>
          <w:sz w:val="21"/>
        </w:rPr>
        <w:t>的教师记录</w:t>
      </w:r>
    </w:p>
    <w:p w14:paraId="4AA0AF68" w14:textId="77777777" w:rsidR="00382F71" w:rsidRDefault="00382F71">
      <w:pPr>
        <w:pStyle w:val="a3"/>
        <w:spacing w:before="7"/>
        <w:rPr>
          <w:sz w:val="15"/>
        </w:rPr>
      </w:pPr>
    </w:p>
    <w:p w14:paraId="1175FD27" w14:textId="77777777" w:rsidR="00382F71" w:rsidRDefault="00000000">
      <w:pPr>
        <w:pStyle w:val="a5"/>
        <w:numPr>
          <w:ilvl w:val="0"/>
          <w:numId w:val="167"/>
        </w:numPr>
        <w:tabs>
          <w:tab w:val="left" w:pos="784"/>
        </w:tabs>
        <w:ind w:hanging="313"/>
        <w:rPr>
          <w:sz w:val="21"/>
        </w:rPr>
      </w:pPr>
      <w:r>
        <w:rPr>
          <w:sz w:val="21"/>
        </w:rPr>
        <w:t>删除学习</w:t>
      </w:r>
      <w:r>
        <w:rPr>
          <w:rFonts w:ascii="Calibri" w:eastAsia="Calibri" w:hAnsi="Calibri"/>
          <w:sz w:val="21"/>
        </w:rPr>
        <w:t>“</w:t>
      </w:r>
      <w:r>
        <w:rPr>
          <w:sz w:val="21"/>
        </w:rPr>
        <w:t>叶平</w:t>
      </w:r>
      <w:r>
        <w:rPr>
          <w:rFonts w:ascii="Calibri" w:eastAsia="Calibri" w:hAnsi="Calibri"/>
          <w:sz w:val="21"/>
        </w:rPr>
        <w:t>”</w:t>
      </w:r>
      <w:r>
        <w:rPr>
          <w:spacing w:val="-1"/>
          <w:sz w:val="21"/>
        </w:rPr>
        <w:t xml:space="preserve">老师课程的 </w:t>
      </w:r>
      <w:proofErr w:type="spellStart"/>
      <w:r>
        <w:rPr>
          <w:rFonts w:ascii="Calibri" w:eastAsia="Calibri" w:hAnsi="Calibri"/>
          <w:sz w:val="21"/>
        </w:rPr>
        <w:t>sc</w:t>
      </w:r>
      <w:proofErr w:type="spellEnd"/>
      <w:r>
        <w:rPr>
          <w:rFonts w:ascii="Calibri" w:eastAsia="Calibri" w:hAnsi="Calibri"/>
          <w:spacing w:val="8"/>
          <w:sz w:val="21"/>
        </w:rPr>
        <w:t xml:space="preserve"> </w:t>
      </w:r>
      <w:r>
        <w:rPr>
          <w:sz w:val="21"/>
        </w:rPr>
        <w:t>表记录</w:t>
      </w:r>
    </w:p>
    <w:p w14:paraId="767D88DF" w14:textId="77777777" w:rsidR="00382F71" w:rsidRDefault="00382F71">
      <w:pPr>
        <w:pStyle w:val="a3"/>
        <w:rPr>
          <w:sz w:val="22"/>
        </w:rPr>
      </w:pPr>
    </w:p>
    <w:p w14:paraId="48F8CCB2" w14:textId="77777777" w:rsidR="00382F71" w:rsidRDefault="00382F71">
      <w:pPr>
        <w:pStyle w:val="a3"/>
        <w:rPr>
          <w:sz w:val="22"/>
        </w:rPr>
      </w:pPr>
    </w:p>
    <w:p w14:paraId="0BD1A1E8" w14:textId="77777777" w:rsidR="00382F71" w:rsidRDefault="00382F71">
      <w:pPr>
        <w:pStyle w:val="a3"/>
        <w:spacing w:before="9"/>
        <w:rPr>
          <w:sz w:val="24"/>
        </w:rPr>
      </w:pPr>
    </w:p>
    <w:p w14:paraId="043D0193" w14:textId="77777777" w:rsidR="00382F71" w:rsidRDefault="00000000">
      <w:pPr>
        <w:pStyle w:val="4"/>
        <w:numPr>
          <w:ilvl w:val="5"/>
          <w:numId w:val="0"/>
        </w:numPr>
        <w:tabs>
          <w:tab w:val="left" w:pos="1192"/>
        </w:tabs>
        <w:ind w:left="1191" w:hanging="721"/>
        <w:rPr>
          <w:color w:val="4AACC5"/>
        </w:rPr>
      </w:pPr>
      <w:bookmarkStart w:id="749" w:name="3.2.2员工信息A-员工亲属信息表B_表关系如下："/>
      <w:bookmarkStart w:id="750" w:name="_bookmark375"/>
      <w:bookmarkEnd w:id="749"/>
      <w:bookmarkEnd w:id="750"/>
      <w:r>
        <w:rPr>
          <w:rFonts w:hint="eastAsia"/>
          <w:color w:val="4AACC5"/>
          <w:spacing w:val="-1"/>
        </w:rPr>
        <w:t>3</w:t>
      </w:r>
      <w:r>
        <w:rPr>
          <w:color w:val="4AACC5"/>
          <w:spacing w:val="-1"/>
        </w:rPr>
        <w:t>.2.2</w:t>
      </w:r>
      <w:r>
        <w:rPr>
          <w:color w:val="4AACC5"/>
          <w:spacing w:val="-14"/>
        </w:rPr>
        <w:t xml:space="preserve">员工信息 </w:t>
      </w:r>
      <w:r>
        <w:rPr>
          <w:color w:val="4AACC5"/>
        </w:rPr>
        <w:t>A-</w:t>
      </w:r>
      <w:r>
        <w:rPr>
          <w:color w:val="4AACC5"/>
          <w:spacing w:val="-9"/>
        </w:rPr>
        <w:t xml:space="preserve">员工亲属信息表 </w:t>
      </w:r>
      <w:r>
        <w:rPr>
          <w:color w:val="4AACC5"/>
        </w:rPr>
        <w:t>B</w:t>
      </w:r>
      <w:r>
        <w:rPr>
          <w:color w:val="4AACC5"/>
          <w:spacing w:val="80"/>
        </w:rPr>
        <w:t xml:space="preserve"> </w:t>
      </w:r>
      <w:r>
        <w:rPr>
          <w:color w:val="4AACC5"/>
        </w:rPr>
        <w:t>表关系如下：</w:t>
      </w:r>
    </w:p>
    <w:p w14:paraId="33721209" w14:textId="77777777" w:rsidR="00382F71" w:rsidRDefault="00382F71">
      <w:pPr>
        <w:pStyle w:val="a3"/>
        <w:spacing w:before="10"/>
        <w:rPr>
          <w:sz w:val="22"/>
        </w:rPr>
      </w:pPr>
    </w:p>
    <w:p w14:paraId="3A2AAE80" w14:textId="77777777" w:rsidR="00382F71" w:rsidRDefault="00000000">
      <w:pPr>
        <w:pStyle w:val="a3"/>
        <w:spacing w:line="417" w:lineRule="auto"/>
        <w:ind w:left="471" w:right="353" w:firstLine="211"/>
      </w:pPr>
      <w:r>
        <w:rPr>
          <w:spacing w:val="7"/>
          <w:w w:val="95"/>
        </w:rPr>
        <w:t xml:space="preserve">员工信息表 </w:t>
      </w:r>
      <w:r>
        <w:rPr>
          <w:rFonts w:ascii="Calibri" w:eastAsia="Calibri"/>
          <w:w w:val="95"/>
        </w:rPr>
        <w:t>A</w:t>
      </w:r>
      <w:r>
        <w:rPr>
          <w:w w:val="95"/>
        </w:rPr>
        <w:t>：员工标号（</w:t>
      </w:r>
      <w:proofErr w:type="spellStart"/>
      <w:r>
        <w:rPr>
          <w:rFonts w:ascii="Calibri" w:eastAsia="Calibri"/>
          <w:w w:val="95"/>
        </w:rPr>
        <w:t>codecode</w:t>
      </w:r>
      <w:proofErr w:type="spellEnd"/>
      <w:r>
        <w:rPr>
          <w:w w:val="95"/>
        </w:rPr>
        <w:t>，</w:t>
      </w:r>
      <w:r>
        <w:rPr>
          <w:rFonts w:ascii="Calibri" w:eastAsia="Calibri"/>
          <w:w w:val="95"/>
        </w:rPr>
        <w:t>PK</w:t>
      </w:r>
      <w:r>
        <w:rPr>
          <w:w w:val="95"/>
        </w:rPr>
        <w:t>），员工姓名（</w:t>
      </w:r>
      <w:r>
        <w:rPr>
          <w:rFonts w:ascii="Calibri" w:eastAsia="Calibri"/>
          <w:w w:val="95"/>
        </w:rPr>
        <w:t>codename</w:t>
      </w:r>
      <w:r>
        <w:rPr>
          <w:w w:val="95"/>
        </w:rPr>
        <w:t>），员工性别（</w:t>
      </w:r>
      <w:proofErr w:type="spellStart"/>
      <w:r>
        <w:rPr>
          <w:rFonts w:ascii="Calibri" w:eastAsia="Calibri"/>
          <w:w w:val="95"/>
        </w:rPr>
        <w:t>codesex</w:t>
      </w:r>
      <w:proofErr w:type="spellEnd"/>
      <w:r>
        <w:rPr>
          <w:w w:val="95"/>
        </w:rPr>
        <w:t>）</w:t>
      </w:r>
      <w:r>
        <w:rPr>
          <w:spacing w:val="18"/>
          <w:w w:val="95"/>
        </w:rPr>
        <w:t>， 联系</w:t>
      </w:r>
      <w:r>
        <w:t>电话（</w:t>
      </w:r>
      <w:proofErr w:type="spellStart"/>
      <w:r>
        <w:rPr>
          <w:rFonts w:ascii="Calibri" w:eastAsia="Calibri"/>
        </w:rPr>
        <w:t>codetel</w:t>
      </w:r>
      <w:proofErr w:type="spellEnd"/>
      <w:r>
        <w:t>），备注（</w:t>
      </w:r>
      <w:r>
        <w:rPr>
          <w:rFonts w:ascii="Calibri" w:eastAsia="Calibri"/>
        </w:rPr>
        <w:t>remarks</w:t>
      </w:r>
      <w:r>
        <w:t>）</w:t>
      </w:r>
    </w:p>
    <w:p w14:paraId="12752611" w14:textId="77777777" w:rsidR="00382F71" w:rsidRDefault="00000000">
      <w:pPr>
        <w:pStyle w:val="a3"/>
        <w:spacing w:line="417" w:lineRule="auto"/>
        <w:ind w:left="471" w:right="247" w:firstLine="211"/>
      </w:pPr>
      <w:r>
        <w:rPr>
          <w:spacing w:val="-1"/>
          <w:w w:val="99"/>
        </w:rPr>
        <w:t>员工亲属信息表</w:t>
      </w:r>
      <w:r>
        <w:rPr>
          <w:spacing w:val="-53"/>
        </w:rPr>
        <w:t xml:space="preserve"> </w:t>
      </w:r>
      <w:r>
        <w:rPr>
          <w:rFonts w:ascii="Calibri" w:eastAsia="Calibri"/>
          <w:spacing w:val="-1"/>
          <w:w w:val="99"/>
        </w:rPr>
        <w:t>B</w:t>
      </w:r>
      <w:r>
        <w:rPr>
          <w:spacing w:val="-11"/>
          <w:w w:val="99"/>
        </w:rPr>
        <w:t>：员工编码</w:t>
      </w:r>
      <w:r>
        <w:rPr>
          <w:spacing w:val="-1"/>
          <w:w w:val="99"/>
        </w:rPr>
        <w:t>（</w:t>
      </w:r>
      <w:proofErr w:type="spellStart"/>
      <w:r>
        <w:rPr>
          <w:rFonts w:ascii="Calibri" w:eastAsia="Calibri"/>
          <w:w w:val="99"/>
        </w:rPr>
        <w:t>cod</w:t>
      </w:r>
      <w:r>
        <w:rPr>
          <w:rFonts w:ascii="Calibri" w:eastAsia="Calibri"/>
          <w:spacing w:val="-1"/>
          <w:w w:val="99"/>
        </w:rPr>
        <w:t>e</w:t>
      </w:r>
      <w:r>
        <w:rPr>
          <w:rFonts w:ascii="Calibri" w:eastAsia="Calibri"/>
          <w:spacing w:val="-2"/>
          <w:w w:val="99"/>
        </w:rPr>
        <w:t>c</w:t>
      </w:r>
      <w:r>
        <w:rPr>
          <w:rFonts w:ascii="Calibri" w:eastAsia="Calibri"/>
          <w:w w:val="99"/>
        </w:rPr>
        <w:t>od</w:t>
      </w:r>
      <w:r>
        <w:rPr>
          <w:rFonts w:ascii="Calibri" w:eastAsia="Calibri"/>
          <w:spacing w:val="-1"/>
          <w:w w:val="99"/>
        </w:rPr>
        <w:t>e</w:t>
      </w:r>
      <w:proofErr w:type="spellEnd"/>
      <w:r>
        <w:rPr>
          <w:spacing w:val="-27"/>
          <w:w w:val="99"/>
        </w:rPr>
        <w:t>），</w:t>
      </w:r>
      <w:r>
        <w:rPr>
          <w:spacing w:val="-8"/>
          <w:w w:val="99"/>
        </w:rPr>
        <w:t>亲属编码</w:t>
      </w:r>
      <w:r>
        <w:rPr>
          <w:spacing w:val="-1"/>
          <w:w w:val="99"/>
        </w:rPr>
        <w:t>（</w:t>
      </w:r>
      <w:proofErr w:type="spellStart"/>
      <w:r>
        <w:rPr>
          <w:rFonts w:ascii="Calibri" w:eastAsia="Calibri"/>
          <w:spacing w:val="-1"/>
          <w:w w:val="99"/>
        </w:rPr>
        <w:t>re</w:t>
      </w:r>
      <w:r>
        <w:rPr>
          <w:rFonts w:ascii="Calibri" w:eastAsia="Calibri"/>
          <w:w w:val="99"/>
        </w:rPr>
        <w:t>cod</w:t>
      </w:r>
      <w:r>
        <w:rPr>
          <w:rFonts w:ascii="Calibri" w:eastAsia="Calibri"/>
          <w:spacing w:val="-1"/>
          <w:w w:val="99"/>
        </w:rPr>
        <w:t>e</w:t>
      </w:r>
      <w:r>
        <w:rPr>
          <w:rFonts w:ascii="Calibri" w:eastAsia="Calibri"/>
          <w:w w:val="99"/>
        </w:rPr>
        <w:t>cod</w:t>
      </w:r>
      <w:r>
        <w:rPr>
          <w:rFonts w:ascii="Calibri" w:eastAsia="Calibri"/>
          <w:spacing w:val="-1"/>
          <w:w w:val="99"/>
        </w:rPr>
        <w:t>e</w:t>
      </w:r>
      <w:proofErr w:type="spellEnd"/>
      <w:r>
        <w:rPr>
          <w:spacing w:val="-29"/>
          <w:w w:val="99"/>
        </w:rPr>
        <w:t>，</w:t>
      </w:r>
      <w:r>
        <w:rPr>
          <w:rFonts w:ascii="Calibri" w:eastAsia="Calibri"/>
          <w:w w:val="99"/>
        </w:rPr>
        <w:t>P</w:t>
      </w:r>
      <w:r>
        <w:rPr>
          <w:rFonts w:ascii="Calibri" w:eastAsia="Calibri"/>
          <w:spacing w:val="1"/>
          <w:w w:val="99"/>
        </w:rPr>
        <w:t>K</w:t>
      </w:r>
      <w:r>
        <w:rPr>
          <w:spacing w:val="-29"/>
          <w:w w:val="99"/>
        </w:rPr>
        <w:t>）</w:t>
      </w:r>
      <w:r>
        <w:rPr>
          <w:spacing w:val="-11"/>
          <w:w w:val="99"/>
        </w:rPr>
        <w:t>，亲属姓名</w:t>
      </w:r>
      <w:r>
        <w:rPr>
          <w:spacing w:val="-1"/>
          <w:w w:val="99"/>
        </w:rPr>
        <w:t>（</w:t>
      </w:r>
      <w:proofErr w:type="spellStart"/>
      <w:r>
        <w:rPr>
          <w:rFonts w:ascii="Calibri" w:eastAsia="Calibri"/>
          <w:spacing w:val="-1"/>
          <w:w w:val="99"/>
        </w:rPr>
        <w:t>re</w:t>
      </w:r>
      <w:r>
        <w:rPr>
          <w:rFonts w:ascii="Calibri" w:eastAsia="Calibri"/>
          <w:spacing w:val="-2"/>
          <w:w w:val="99"/>
        </w:rPr>
        <w:t>c</w:t>
      </w:r>
      <w:r>
        <w:rPr>
          <w:rFonts w:ascii="Calibri" w:eastAsia="Calibri"/>
          <w:w w:val="99"/>
        </w:rPr>
        <w:t>od</w:t>
      </w:r>
      <w:r>
        <w:rPr>
          <w:rFonts w:ascii="Calibri" w:eastAsia="Calibri"/>
          <w:spacing w:val="-1"/>
          <w:w w:val="99"/>
        </w:rPr>
        <w:t>e</w:t>
      </w:r>
      <w:r>
        <w:rPr>
          <w:rFonts w:ascii="Calibri" w:eastAsia="Calibri"/>
          <w:w w:val="99"/>
        </w:rPr>
        <w:t>na</w:t>
      </w:r>
      <w:r>
        <w:rPr>
          <w:rFonts w:ascii="Calibri" w:eastAsia="Calibri"/>
          <w:spacing w:val="1"/>
          <w:w w:val="99"/>
        </w:rPr>
        <w:t>me</w:t>
      </w:r>
      <w:proofErr w:type="spellEnd"/>
      <w:r>
        <w:rPr>
          <w:spacing w:val="-106"/>
          <w:w w:val="99"/>
        </w:rPr>
        <w:t>）</w:t>
      </w:r>
      <w:r>
        <w:rPr>
          <w:w w:val="99"/>
        </w:rPr>
        <w:t>，</w:t>
      </w:r>
      <w:r>
        <w:t>联系电话（</w:t>
      </w:r>
      <w:proofErr w:type="spellStart"/>
      <w:r>
        <w:rPr>
          <w:rFonts w:ascii="Calibri" w:eastAsia="Calibri"/>
        </w:rPr>
        <w:t>recodetel</w:t>
      </w:r>
      <w:proofErr w:type="spellEnd"/>
      <w:r>
        <w:t>），备注（</w:t>
      </w:r>
      <w:r>
        <w:rPr>
          <w:rFonts w:ascii="Calibri" w:eastAsia="Calibri"/>
        </w:rPr>
        <w:t>remarks</w:t>
      </w:r>
      <w:r>
        <w:t>）</w:t>
      </w:r>
    </w:p>
    <w:p w14:paraId="33420B2E" w14:textId="77777777" w:rsidR="00382F71" w:rsidRDefault="00000000">
      <w:pPr>
        <w:pStyle w:val="a3"/>
        <w:spacing w:line="269" w:lineRule="exact"/>
        <w:ind w:left="471"/>
      </w:pPr>
      <w:r>
        <w:rPr>
          <w:spacing w:val="-1"/>
        </w:rPr>
        <w:t xml:space="preserve">写出 </w:t>
      </w:r>
      <w:proofErr w:type="spellStart"/>
      <w:r>
        <w:rPr>
          <w:rFonts w:ascii="Calibri" w:eastAsia="Calibri"/>
        </w:rPr>
        <w:t>sql</w:t>
      </w:r>
      <w:proofErr w:type="spellEnd"/>
      <w:r>
        <w:rPr>
          <w:rFonts w:ascii="Calibri" w:eastAsia="Calibri"/>
          <w:spacing w:val="8"/>
        </w:rPr>
        <w:t xml:space="preserve"> </w:t>
      </w:r>
      <w:r>
        <w:t>语句：</w:t>
      </w:r>
    </w:p>
    <w:p w14:paraId="07B3B59C" w14:textId="77777777" w:rsidR="00382F71" w:rsidRDefault="00382F71">
      <w:pPr>
        <w:pStyle w:val="a3"/>
        <w:spacing w:before="6"/>
        <w:rPr>
          <w:sz w:val="15"/>
        </w:rPr>
      </w:pPr>
    </w:p>
    <w:p w14:paraId="144AE99B" w14:textId="77777777" w:rsidR="00382F71" w:rsidRDefault="00000000">
      <w:pPr>
        <w:pStyle w:val="a5"/>
        <w:numPr>
          <w:ilvl w:val="0"/>
          <w:numId w:val="168"/>
        </w:numPr>
        <w:tabs>
          <w:tab w:val="left" w:pos="784"/>
        </w:tabs>
        <w:ind w:hanging="313"/>
        <w:rPr>
          <w:sz w:val="21"/>
        </w:rPr>
      </w:pPr>
      <w:r>
        <w:rPr>
          <w:sz w:val="21"/>
        </w:rPr>
        <w:t>向员工信息表中插入一条数据：（</w:t>
      </w:r>
      <w:r>
        <w:rPr>
          <w:rFonts w:ascii="Calibri" w:eastAsia="Calibri"/>
          <w:sz w:val="21"/>
        </w:rPr>
        <w:t>001</w:t>
      </w:r>
      <w:r>
        <w:rPr>
          <w:sz w:val="21"/>
        </w:rPr>
        <w:t>，张三，男，</w:t>
      </w:r>
      <w:r>
        <w:rPr>
          <w:rFonts w:ascii="Calibri" w:eastAsia="Calibri"/>
          <w:sz w:val="21"/>
        </w:rPr>
        <w:t>010-62570007</w:t>
      </w:r>
      <w:r>
        <w:rPr>
          <w:sz w:val="21"/>
        </w:rPr>
        <w:t>，北京市海淀区）</w:t>
      </w:r>
    </w:p>
    <w:p w14:paraId="18F0A12C" w14:textId="77777777" w:rsidR="00382F71" w:rsidRDefault="00382F71">
      <w:pPr>
        <w:pStyle w:val="a3"/>
        <w:spacing w:before="7"/>
        <w:rPr>
          <w:sz w:val="15"/>
        </w:rPr>
      </w:pPr>
    </w:p>
    <w:p w14:paraId="6263E1DC" w14:textId="77777777" w:rsidR="00382F71" w:rsidRDefault="00000000">
      <w:pPr>
        <w:pStyle w:val="a5"/>
        <w:numPr>
          <w:ilvl w:val="0"/>
          <w:numId w:val="168"/>
        </w:numPr>
        <w:tabs>
          <w:tab w:val="left" w:pos="784"/>
        </w:tabs>
        <w:spacing w:line="417" w:lineRule="auto"/>
        <w:ind w:left="471" w:right="351" w:firstLine="0"/>
        <w:rPr>
          <w:sz w:val="21"/>
        </w:rPr>
      </w:pPr>
      <w:r>
        <w:rPr>
          <w:spacing w:val="3"/>
          <w:sz w:val="21"/>
        </w:rPr>
        <w:t xml:space="preserve">查询出亲属数量大于 </w:t>
      </w:r>
      <w:r>
        <w:rPr>
          <w:rFonts w:ascii="Calibri" w:eastAsia="Calibri"/>
          <w:sz w:val="21"/>
        </w:rPr>
        <w:t>1</w:t>
      </w:r>
      <w:r>
        <w:rPr>
          <w:rFonts w:ascii="Calibri" w:eastAsia="Calibri"/>
          <w:spacing w:val="41"/>
          <w:sz w:val="21"/>
        </w:rPr>
        <w:t xml:space="preserve"> </w:t>
      </w:r>
      <w:r>
        <w:rPr>
          <w:sz w:val="21"/>
        </w:rPr>
        <w:t>的员工编码，员工姓名，员工亲属数量有部分员工亲属信息重复录入（亲属编码不同，其他相同），出现这种情况的员工编码，重复的亲属编码，亲属姓名查询出来。</w:t>
      </w:r>
    </w:p>
    <w:p w14:paraId="2CDC9CB3" w14:textId="77777777" w:rsidR="00382F71" w:rsidRDefault="00382F71">
      <w:pPr>
        <w:pStyle w:val="a3"/>
        <w:rPr>
          <w:sz w:val="20"/>
        </w:rPr>
      </w:pPr>
    </w:p>
    <w:p w14:paraId="26744875" w14:textId="77777777" w:rsidR="00382F71" w:rsidRDefault="00382F71">
      <w:pPr>
        <w:pStyle w:val="a3"/>
        <w:rPr>
          <w:sz w:val="20"/>
        </w:rPr>
      </w:pPr>
    </w:p>
    <w:p w14:paraId="560C8AA4" w14:textId="77777777" w:rsidR="00382F71" w:rsidRDefault="00000000">
      <w:pPr>
        <w:pStyle w:val="a5"/>
        <w:numPr>
          <w:ilvl w:val="5"/>
          <w:numId w:val="0"/>
        </w:numPr>
        <w:tabs>
          <w:tab w:val="left" w:pos="1192"/>
        </w:tabs>
        <w:spacing w:before="168"/>
        <w:ind w:left="1191" w:hanging="721"/>
        <w:rPr>
          <w:rFonts w:ascii="Calibri" w:eastAsia="Calibri"/>
          <w:color w:val="4AACC5"/>
          <w:sz w:val="28"/>
        </w:rPr>
      </w:pPr>
      <w:bookmarkStart w:id="751" w:name="3.2.3部门表dept-雇员表emp_表关系如下："/>
      <w:bookmarkStart w:id="752" w:name="_bookmark376"/>
      <w:bookmarkEnd w:id="751"/>
      <w:bookmarkEnd w:id="752"/>
      <w:r>
        <w:rPr>
          <w:rFonts w:ascii="Calibri" w:eastAsia="Calibri" w:hint="eastAsia"/>
          <w:b/>
          <w:bCs/>
          <w:color w:val="4AACC5"/>
          <w:spacing w:val="-1"/>
          <w:sz w:val="28"/>
        </w:rPr>
        <w:t>3.</w:t>
      </w:r>
      <w:r>
        <w:rPr>
          <w:rFonts w:ascii="Calibri" w:eastAsia="Calibri"/>
          <w:b/>
          <w:bCs/>
          <w:color w:val="4AACC5"/>
          <w:spacing w:val="-1"/>
          <w:sz w:val="28"/>
        </w:rPr>
        <w:t>2.3</w:t>
      </w:r>
      <w:r>
        <w:rPr>
          <w:color w:val="4AACC5"/>
          <w:spacing w:val="-18"/>
          <w:sz w:val="28"/>
        </w:rPr>
        <w:t xml:space="preserve">部门表 </w:t>
      </w:r>
      <w:r>
        <w:rPr>
          <w:rFonts w:ascii="Calibri" w:eastAsia="Calibri"/>
          <w:b/>
          <w:color w:val="4AACC5"/>
          <w:sz w:val="28"/>
        </w:rPr>
        <w:t>dept-</w:t>
      </w:r>
      <w:r>
        <w:rPr>
          <w:color w:val="4AACC5"/>
          <w:spacing w:val="-17"/>
          <w:sz w:val="28"/>
        </w:rPr>
        <w:t xml:space="preserve">雇员表 </w:t>
      </w:r>
      <w:r>
        <w:rPr>
          <w:rFonts w:ascii="Calibri" w:eastAsia="Calibri"/>
          <w:b/>
          <w:color w:val="4AACC5"/>
          <w:sz w:val="28"/>
        </w:rPr>
        <w:t>emp</w:t>
      </w:r>
      <w:r>
        <w:rPr>
          <w:rFonts w:ascii="Calibri" w:eastAsia="Calibri"/>
          <w:b/>
          <w:color w:val="4AACC5"/>
          <w:spacing w:val="74"/>
          <w:sz w:val="28"/>
        </w:rPr>
        <w:t xml:space="preserve"> </w:t>
      </w:r>
      <w:r>
        <w:rPr>
          <w:color w:val="4AACC5"/>
          <w:sz w:val="28"/>
        </w:rPr>
        <w:t>表关系如下：</w:t>
      </w:r>
    </w:p>
    <w:p w14:paraId="3A2FA320" w14:textId="77777777" w:rsidR="00382F71" w:rsidRDefault="00382F71">
      <w:pPr>
        <w:pStyle w:val="a3"/>
        <w:spacing w:before="10"/>
        <w:rPr>
          <w:sz w:val="22"/>
        </w:rPr>
      </w:pPr>
    </w:p>
    <w:p w14:paraId="5091CB88" w14:textId="77777777" w:rsidR="00382F71" w:rsidRDefault="00000000">
      <w:pPr>
        <w:pStyle w:val="a3"/>
        <w:spacing w:before="1"/>
        <w:ind w:left="682"/>
      </w:pPr>
      <w:r>
        <w:rPr>
          <w:spacing w:val="-5"/>
        </w:rPr>
        <w:t xml:space="preserve">部门表 </w:t>
      </w:r>
      <w:r>
        <w:rPr>
          <w:rFonts w:ascii="Calibri" w:eastAsia="Calibri"/>
        </w:rPr>
        <w:t>dept</w:t>
      </w:r>
      <w:r>
        <w:t>：部门标号（</w:t>
      </w:r>
      <w:r>
        <w:rPr>
          <w:rFonts w:ascii="Calibri" w:eastAsia="Calibri"/>
        </w:rPr>
        <w:t>DEPTNO</w:t>
      </w:r>
      <w:r>
        <w:t>），部门名称（</w:t>
      </w:r>
      <w:r>
        <w:rPr>
          <w:rFonts w:ascii="Calibri" w:eastAsia="Calibri"/>
        </w:rPr>
        <w:t>DNAME</w:t>
      </w:r>
      <w:r>
        <w:t>），所在位置（</w:t>
      </w:r>
      <w:r>
        <w:rPr>
          <w:rFonts w:ascii="Calibri" w:eastAsia="Calibri"/>
        </w:rPr>
        <w:t>LOC</w:t>
      </w:r>
      <w:r>
        <w:t>）</w:t>
      </w:r>
    </w:p>
    <w:p w14:paraId="0439F022" w14:textId="77777777" w:rsidR="00382F71" w:rsidRDefault="00382F71">
      <w:pPr>
        <w:pStyle w:val="a3"/>
        <w:spacing w:before="6"/>
        <w:rPr>
          <w:sz w:val="15"/>
        </w:rPr>
      </w:pPr>
    </w:p>
    <w:p w14:paraId="3DBE0605" w14:textId="77777777" w:rsidR="00382F71" w:rsidRDefault="00000000">
      <w:pPr>
        <w:pStyle w:val="a3"/>
        <w:spacing w:line="417" w:lineRule="auto"/>
        <w:ind w:left="471" w:right="352" w:firstLine="211"/>
      </w:pPr>
      <w:r>
        <w:rPr>
          <w:spacing w:val="-1"/>
        </w:rPr>
        <w:t xml:space="preserve">雇员表 </w:t>
      </w:r>
      <w:r>
        <w:rPr>
          <w:rFonts w:ascii="Calibri" w:eastAsia="Calibri"/>
        </w:rPr>
        <w:t>emp</w:t>
      </w:r>
      <w:r>
        <w:t>：员工标号（</w:t>
      </w:r>
      <w:proofErr w:type="spellStart"/>
      <w:r>
        <w:rPr>
          <w:rFonts w:ascii="Calibri" w:eastAsia="Calibri"/>
        </w:rPr>
        <w:t>Empno</w:t>
      </w:r>
      <w:proofErr w:type="spellEnd"/>
      <w:r>
        <w:t>），员工名称（</w:t>
      </w:r>
      <w:proofErr w:type="spellStart"/>
      <w:r>
        <w:rPr>
          <w:rFonts w:ascii="Calibri" w:eastAsia="Calibri"/>
        </w:rPr>
        <w:t>Emname</w:t>
      </w:r>
      <w:proofErr w:type="spellEnd"/>
      <w:r>
        <w:t>），员工工位（</w:t>
      </w:r>
      <w:r>
        <w:rPr>
          <w:rFonts w:ascii="Calibri" w:eastAsia="Calibri"/>
        </w:rPr>
        <w:t>Job</w:t>
      </w:r>
      <w:r>
        <w:t>），经理（</w:t>
      </w:r>
      <w:proofErr w:type="spellStart"/>
      <w:r>
        <w:rPr>
          <w:rFonts w:ascii="Calibri" w:eastAsia="Calibri"/>
        </w:rPr>
        <w:t>Mgr</w:t>
      </w:r>
      <w:proofErr w:type="spellEnd"/>
      <w:r>
        <w:t>）</w:t>
      </w:r>
      <w:r>
        <w:rPr>
          <w:spacing w:val="-2"/>
        </w:rPr>
        <w:t>， 雇</w:t>
      </w:r>
      <w:r>
        <w:t>佣日期（</w:t>
      </w:r>
      <w:proofErr w:type="spellStart"/>
      <w:r>
        <w:rPr>
          <w:rFonts w:ascii="Calibri" w:eastAsia="Calibri"/>
        </w:rPr>
        <w:t>Hiredate</w:t>
      </w:r>
      <w:proofErr w:type="spellEnd"/>
      <w:r>
        <w:t>），薪水（</w:t>
      </w:r>
      <w:r>
        <w:rPr>
          <w:rFonts w:ascii="Calibri" w:eastAsia="Calibri"/>
        </w:rPr>
        <w:t>Sal</w:t>
      </w:r>
      <w:r>
        <w:t>），部门编号（</w:t>
      </w:r>
      <w:proofErr w:type="spellStart"/>
      <w:r>
        <w:rPr>
          <w:rFonts w:ascii="Calibri" w:eastAsia="Calibri"/>
        </w:rPr>
        <w:t>Deptno</w:t>
      </w:r>
      <w:proofErr w:type="spellEnd"/>
      <w:r>
        <w:t>）</w:t>
      </w:r>
    </w:p>
    <w:p w14:paraId="3DF9B419" w14:textId="77777777" w:rsidR="00382F71" w:rsidRDefault="00000000">
      <w:pPr>
        <w:pStyle w:val="a3"/>
        <w:spacing w:line="269" w:lineRule="exact"/>
        <w:ind w:left="471"/>
      </w:pPr>
      <w:r>
        <w:rPr>
          <w:spacing w:val="-1"/>
        </w:rPr>
        <w:t xml:space="preserve">写出 </w:t>
      </w:r>
      <w:proofErr w:type="spellStart"/>
      <w:r>
        <w:rPr>
          <w:rFonts w:ascii="Calibri" w:eastAsia="Calibri"/>
        </w:rPr>
        <w:t>sql</w:t>
      </w:r>
      <w:proofErr w:type="spellEnd"/>
      <w:r>
        <w:rPr>
          <w:rFonts w:ascii="Calibri" w:eastAsia="Calibri"/>
          <w:spacing w:val="8"/>
        </w:rPr>
        <w:t xml:space="preserve"> </w:t>
      </w:r>
      <w:r>
        <w:t>语句：</w:t>
      </w:r>
    </w:p>
    <w:p w14:paraId="2F7F0B75" w14:textId="77777777" w:rsidR="00382F71" w:rsidRDefault="00382F71">
      <w:pPr>
        <w:pStyle w:val="a3"/>
        <w:spacing w:before="7"/>
        <w:rPr>
          <w:sz w:val="15"/>
        </w:rPr>
      </w:pPr>
    </w:p>
    <w:p w14:paraId="37E76251" w14:textId="77777777" w:rsidR="00382F71" w:rsidRDefault="00000000">
      <w:pPr>
        <w:pStyle w:val="a5"/>
        <w:numPr>
          <w:ilvl w:val="0"/>
          <w:numId w:val="169"/>
        </w:numPr>
        <w:tabs>
          <w:tab w:val="left" w:pos="784"/>
        </w:tabs>
        <w:ind w:hanging="313"/>
        <w:rPr>
          <w:sz w:val="21"/>
        </w:rPr>
      </w:pPr>
      <w:r>
        <w:rPr>
          <w:w w:val="95"/>
          <w:sz w:val="21"/>
        </w:rPr>
        <w:t xml:space="preserve">找出部门名称为 </w:t>
      </w:r>
      <w:r>
        <w:rPr>
          <w:rFonts w:ascii="Calibri" w:eastAsia="Calibri"/>
          <w:w w:val="95"/>
          <w:sz w:val="21"/>
        </w:rPr>
        <w:t>ACCOUNTING</w:t>
      </w:r>
      <w:r>
        <w:rPr>
          <w:rFonts w:ascii="Calibri" w:eastAsia="Calibri"/>
          <w:spacing w:val="62"/>
          <w:sz w:val="21"/>
        </w:rPr>
        <w:t xml:space="preserve">  </w:t>
      </w:r>
      <w:r>
        <w:rPr>
          <w:w w:val="95"/>
          <w:sz w:val="21"/>
        </w:rPr>
        <w:t>的部门下的所有员工名称？</w:t>
      </w:r>
    </w:p>
    <w:p w14:paraId="42B39CF6" w14:textId="77777777" w:rsidR="00382F71" w:rsidRDefault="00382F71">
      <w:pPr>
        <w:pStyle w:val="a3"/>
        <w:spacing w:before="7"/>
        <w:rPr>
          <w:sz w:val="15"/>
        </w:rPr>
      </w:pPr>
    </w:p>
    <w:p w14:paraId="7F99538B" w14:textId="77777777" w:rsidR="00382F71" w:rsidRDefault="00000000">
      <w:pPr>
        <w:pStyle w:val="a5"/>
        <w:numPr>
          <w:ilvl w:val="0"/>
          <w:numId w:val="169"/>
        </w:numPr>
        <w:tabs>
          <w:tab w:val="left" w:pos="784"/>
        </w:tabs>
        <w:ind w:hanging="313"/>
        <w:rPr>
          <w:sz w:val="21"/>
        </w:rPr>
      </w:pPr>
      <w:r>
        <w:rPr>
          <w:spacing w:val="1"/>
          <w:w w:val="95"/>
          <w:sz w:val="21"/>
        </w:rPr>
        <w:t xml:space="preserve">找出部门名称为 </w:t>
      </w:r>
      <w:r>
        <w:rPr>
          <w:rFonts w:ascii="Calibri" w:eastAsia="Calibri"/>
          <w:w w:val="95"/>
          <w:sz w:val="21"/>
        </w:rPr>
        <w:t>SALES</w:t>
      </w:r>
      <w:r>
        <w:rPr>
          <w:rFonts w:ascii="Calibri" w:eastAsia="Calibri"/>
          <w:spacing w:val="63"/>
          <w:sz w:val="21"/>
        </w:rPr>
        <w:t xml:space="preserve">  </w:t>
      </w:r>
      <w:r>
        <w:rPr>
          <w:w w:val="95"/>
          <w:sz w:val="21"/>
        </w:rPr>
        <w:t>的部门下每月需要发出的薪水总额？</w:t>
      </w:r>
    </w:p>
    <w:p w14:paraId="3826F4F5" w14:textId="77777777" w:rsidR="00382F71" w:rsidRDefault="00382F71">
      <w:pPr>
        <w:pStyle w:val="a3"/>
        <w:spacing w:before="6"/>
        <w:rPr>
          <w:sz w:val="15"/>
        </w:rPr>
      </w:pPr>
    </w:p>
    <w:p w14:paraId="49901F6A" w14:textId="77777777" w:rsidR="00382F71" w:rsidRDefault="00000000">
      <w:pPr>
        <w:pStyle w:val="a5"/>
        <w:numPr>
          <w:ilvl w:val="0"/>
          <w:numId w:val="169"/>
        </w:numPr>
        <w:tabs>
          <w:tab w:val="left" w:pos="784"/>
        </w:tabs>
        <w:spacing w:before="1"/>
        <w:ind w:hanging="313"/>
        <w:rPr>
          <w:sz w:val="21"/>
        </w:rPr>
      </w:pPr>
      <w:r>
        <w:rPr>
          <w:spacing w:val="-1"/>
          <w:w w:val="95"/>
          <w:sz w:val="21"/>
        </w:rPr>
        <w:t xml:space="preserve">找出部门名称为 </w:t>
      </w:r>
      <w:r>
        <w:rPr>
          <w:rFonts w:ascii="Calibri" w:eastAsia="Calibri"/>
          <w:w w:val="95"/>
          <w:sz w:val="21"/>
        </w:rPr>
        <w:t>SALES</w:t>
      </w:r>
      <w:r>
        <w:rPr>
          <w:rFonts w:ascii="Calibri" w:eastAsia="Calibri"/>
          <w:spacing w:val="46"/>
          <w:sz w:val="21"/>
        </w:rPr>
        <w:t xml:space="preserve">  </w:t>
      </w:r>
      <w:proofErr w:type="gramStart"/>
      <w:r>
        <w:rPr>
          <w:w w:val="95"/>
          <w:sz w:val="21"/>
        </w:rPr>
        <w:t>的部门的部门</w:t>
      </w:r>
      <w:proofErr w:type="gramEnd"/>
      <w:r>
        <w:rPr>
          <w:w w:val="95"/>
          <w:sz w:val="21"/>
        </w:rPr>
        <w:t>经理？</w:t>
      </w:r>
    </w:p>
    <w:p w14:paraId="3911F921" w14:textId="77777777" w:rsidR="00382F71" w:rsidRDefault="00382F71">
      <w:pPr>
        <w:pStyle w:val="a3"/>
        <w:spacing w:before="6"/>
        <w:rPr>
          <w:sz w:val="15"/>
        </w:rPr>
      </w:pPr>
    </w:p>
    <w:p w14:paraId="018F35BE" w14:textId="77777777" w:rsidR="00382F71" w:rsidRDefault="00000000">
      <w:pPr>
        <w:pStyle w:val="a5"/>
        <w:numPr>
          <w:ilvl w:val="0"/>
          <w:numId w:val="169"/>
        </w:numPr>
        <w:tabs>
          <w:tab w:val="left" w:pos="784"/>
        </w:tabs>
        <w:ind w:hanging="313"/>
        <w:rPr>
          <w:sz w:val="21"/>
        </w:rPr>
      </w:pPr>
      <w:r>
        <w:rPr>
          <w:spacing w:val="-2"/>
          <w:w w:val="95"/>
          <w:sz w:val="21"/>
        </w:rPr>
        <w:t xml:space="preserve">找出部门名称为 </w:t>
      </w:r>
      <w:r>
        <w:rPr>
          <w:rFonts w:ascii="Calibri" w:eastAsia="Calibri"/>
          <w:w w:val="95"/>
          <w:sz w:val="21"/>
        </w:rPr>
        <w:t>RESEARCH</w:t>
      </w:r>
      <w:r>
        <w:rPr>
          <w:rFonts w:ascii="Calibri" w:eastAsia="Calibri"/>
          <w:spacing w:val="126"/>
          <w:sz w:val="21"/>
        </w:rPr>
        <w:t xml:space="preserve"> </w:t>
      </w:r>
      <w:r>
        <w:rPr>
          <w:spacing w:val="7"/>
          <w:w w:val="95"/>
          <w:sz w:val="21"/>
        </w:rPr>
        <w:t xml:space="preserve">的部门下雇佣日期为 </w:t>
      </w:r>
      <w:r>
        <w:rPr>
          <w:rFonts w:ascii="Calibri" w:eastAsia="Calibri"/>
          <w:w w:val="95"/>
          <w:sz w:val="21"/>
        </w:rPr>
        <w:t>1980-12-17</w:t>
      </w:r>
      <w:r>
        <w:rPr>
          <w:rFonts w:ascii="Calibri" w:eastAsia="Calibri"/>
          <w:spacing w:val="126"/>
          <w:sz w:val="21"/>
        </w:rPr>
        <w:t xml:space="preserve"> </w:t>
      </w:r>
      <w:r>
        <w:rPr>
          <w:w w:val="95"/>
          <w:sz w:val="21"/>
        </w:rPr>
        <w:t>的员工？</w:t>
      </w:r>
    </w:p>
    <w:p w14:paraId="6E0D69D3" w14:textId="77777777" w:rsidR="00382F71" w:rsidRDefault="00382F71">
      <w:pPr>
        <w:rPr>
          <w:sz w:val="21"/>
        </w:rPr>
        <w:sectPr w:rsidR="00382F71">
          <w:pgSz w:w="11910" w:h="16840"/>
          <w:pgMar w:top="1260" w:right="940" w:bottom="680" w:left="820" w:header="0" w:footer="406" w:gutter="0"/>
          <w:cols w:space="720"/>
        </w:sectPr>
      </w:pPr>
    </w:p>
    <w:p w14:paraId="13A1BF83" w14:textId="77777777" w:rsidR="00382F71" w:rsidRDefault="00000000">
      <w:pPr>
        <w:pStyle w:val="3"/>
        <w:numPr>
          <w:ilvl w:val="5"/>
          <w:numId w:val="0"/>
        </w:numPr>
        <w:tabs>
          <w:tab w:val="left" w:pos="1192"/>
        </w:tabs>
        <w:spacing w:before="42"/>
        <w:ind w:left="1191" w:hanging="721"/>
        <w:rPr>
          <w:color w:val="4AACC5"/>
        </w:rPr>
      </w:pPr>
      <w:bookmarkStart w:id="753" w:name="3.2.4Student-coures-Studentcourse_表关系如下："/>
      <w:bookmarkStart w:id="754" w:name="_bookmark377"/>
      <w:bookmarkEnd w:id="753"/>
      <w:bookmarkEnd w:id="754"/>
      <w:r>
        <w:rPr>
          <w:rFonts w:hint="eastAsia"/>
          <w:b/>
          <w:bCs/>
          <w:color w:val="4AACC5"/>
          <w:spacing w:val="-1"/>
        </w:rPr>
        <w:lastRenderedPageBreak/>
        <w:t>3</w:t>
      </w:r>
      <w:r>
        <w:rPr>
          <w:b/>
          <w:bCs/>
          <w:color w:val="4AACC5"/>
          <w:spacing w:val="-1"/>
        </w:rPr>
        <w:t>.2.4</w:t>
      </w:r>
      <w:r>
        <w:rPr>
          <w:color w:val="4AACC5"/>
        </w:rPr>
        <w:t>Student-coures-Studentcourse</w:t>
      </w:r>
      <w:r>
        <w:rPr>
          <w:color w:val="4AACC5"/>
          <w:spacing w:val="51"/>
        </w:rPr>
        <w:t xml:space="preserve"> </w:t>
      </w:r>
      <w:r>
        <w:rPr>
          <w:rFonts w:hint="eastAsia"/>
          <w:color w:val="4AACC5"/>
        </w:rPr>
        <w:t>表关系如下：</w:t>
      </w:r>
    </w:p>
    <w:p w14:paraId="3F3CCD58" w14:textId="77777777" w:rsidR="00382F71" w:rsidRDefault="00382F71">
      <w:pPr>
        <w:pStyle w:val="a3"/>
        <w:spacing w:before="10"/>
        <w:rPr>
          <w:sz w:val="22"/>
        </w:rPr>
      </w:pPr>
    </w:p>
    <w:p w14:paraId="1A9E911F" w14:textId="77777777" w:rsidR="00382F71" w:rsidRDefault="00000000">
      <w:pPr>
        <w:pStyle w:val="a3"/>
        <w:spacing w:line="417" w:lineRule="auto"/>
        <w:ind w:left="682" w:right="4779"/>
      </w:pPr>
      <w:r>
        <w:rPr>
          <w:rFonts w:ascii="Calibri" w:eastAsia="Calibri"/>
        </w:rPr>
        <w:t>student(</w:t>
      </w:r>
      <w:proofErr w:type="spellStart"/>
      <w:r>
        <w:rPr>
          <w:rFonts w:ascii="Calibri" w:eastAsia="Calibri"/>
        </w:rPr>
        <w:t>sno,sname,age,sdept</w:t>
      </w:r>
      <w:proofErr w:type="spellEnd"/>
      <w:r>
        <w:rPr>
          <w:rFonts w:ascii="Calibri" w:eastAsia="Calibri"/>
          <w:spacing w:val="4"/>
        </w:rPr>
        <w:t xml:space="preserve">) </w:t>
      </w:r>
      <w:r>
        <w:t>学生表</w:t>
      </w:r>
      <w:r>
        <w:rPr>
          <w:rFonts w:ascii="Calibri" w:eastAsia="Calibri"/>
        </w:rPr>
        <w:t>course(</w:t>
      </w:r>
      <w:proofErr w:type="spellStart"/>
      <w:r>
        <w:rPr>
          <w:rFonts w:ascii="Calibri" w:eastAsia="Calibri"/>
        </w:rPr>
        <w:t>cno,cname,teacher</w:t>
      </w:r>
      <w:proofErr w:type="spellEnd"/>
      <w:r>
        <w:rPr>
          <w:rFonts w:ascii="Calibri" w:eastAsia="Calibri"/>
          <w:spacing w:val="4"/>
        </w:rPr>
        <w:t xml:space="preserve">) </w:t>
      </w:r>
      <w:r>
        <w:t>课程表</w:t>
      </w:r>
      <w:proofErr w:type="spellStart"/>
      <w:r>
        <w:rPr>
          <w:rFonts w:ascii="Calibri" w:eastAsia="Calibri"/>
        </w:rPr>
        <w:t>Studentcourse</w:t>
      </w:r>
      <w:proofErr w:type="spellEnd"/>
      <w:r>
        <w:rPr>
          <w:rFonts w:ascii="Calibri" w:eastAsia="Calibri"/>
        </w:rPr>
        <w:t>(</w:t>
      </w:r>
      <w:proofErr w:type="spellStart"/>
      <w:r>
        <w:rPr>
          <w:rFonts w:ascii="Calibri" w:eastAsia="Calibri"/>
        </w:rPr>
        <w:t>sno,cno,grade</w:t>
      </w:r>
      <w:proofErr w:type="spellEnd"/>
      <w:r>
        <w:rPr>
          <w:rFonts w:ascii="Calibri" w:eastAsia="Calibri"/>
        </w:rPr>
        <w:t>)</w:t>
      </w:r>
      <w:r>
        <w:rPr>
          <w:spacing w:val="-4"/>
        </w:rPr>
        <w:t xml:space="preserve">选课表写出 </w:t>
      </w:r>
      <w:proofErr w:type="spellStart"/>
      <w:r>
        <w:rPr>
          <w:rFonts w:ascii="Calibri" w:eastAsia="Calibri"/>
        </w:rPr>
        <w:t>sql</w:t>
      </w:r>
      <w:proofErr w:type="spellEnd"/>
      <w:r>
        <w:rPr>
          <w:rFonts w:ascii="Calibri" w:eastAsia="Calibri"/>
          <w:spacing w:val="38"/>
        </w:rPr>
        <w:t xml:space="preserve"> </w:t>
      </w:r>
      <w:r>
        <w:t>语句：</w:t>
      </w:r>
    </w:p>
    <w:p w14:paraId="5032182B" w14:textId="77777777" w:rsidR="00382F71" w:rsidRDefault="00000000">
      <w:pPr>
        <w:pStyle w:val="a5"/>
        <w:numPr>
          <w:ilvl w:val="0"/>
          <w:numId w:val="170"/>
        </w:numPr>
        <w:tabs>
          <w:tab w:val="left" w:pos="784"/>
        </w:tabs>
        <w:spacing w:line="269" w:lineRule="exact"/>
        <w:ind w:hanging="313"/>
        <w:rPr>
          <w:sz w:val="21"/>
        </w:rPr>
      </w:pPr>
      <w:r>
        <w:rPr>
          <w:sz w:val="21"/>
        </w:rPr>
        <w:t>查询所有课程都及格的学生号和姓名</w:t>
      </w:r>
    </w:p>
    <w:p w14:paraId="2CD61585" w14:textId="77777777" w:rsidR="00382F71" w:rsidRDefault="00382F71">
      <w:pPr>
        <w:pStyle w:val="a3"/>
        <w:spacing w:before="7"/>
        <w:rPr>
          <w:sz w:val="15"/>
        </w:rPr>
      </w:pPr>
    </w:p>
    <w:p w14:paraId="2C04585F" w14:textId="77777777" w:rsidR="00382F71" w:rsidRDefault="00000000">
      <w:pPr>
        <w:pStyle w:val="a5"/>
        <w:numPr>
          <w:ilvl w:val="0"/>
          <w:numId w:val="170"/>
        </w:numPr>
        <w:tabs>
          <w:tab w:val="left" w:pos="784"/>
        </w:tabs>
        <w:ind w:hanging="313"/>
        <w:rPr>
          <w:sz w:val="21"/>
        </w:rPr>
      </w:pPr>
      <w:r>
        <w:rPr>
          <w:sz w:val="21"/>
        </w:rPr>
        <w:t>查询平均分不及格的课程号和平均成绩</w:t>
      </w:r>
    </w:p>
    <w:p w14:paraId="3DBF122C" w14:textId="77777777" w:rsidR="00382F71" w:rsidRDefault="00382F71">
      <w:pPr>
        <w:pStyle w:val="a3"/>
        <w:spacing w:before="6"/>
        <w:rPr>
          <w:sz w:val="15"/>
        </w:rPr>
      </w:pPr>
    </w:p>
    <w:p w14:paraId="6628FDC5" w14:textId="77777777" w:rsidR="00382F71" w:rsidRDefault="00000000">
      <w:pPr>
        <w:pStyle w:val="a5"/>
        <w:numPr>
          <w:ilvl w:val="0"/>
          <w:numId w:val="170"/>
        </w:numPr>
        <w:tabs>
          <w:tab w:val="left" w:pos="784"/>
        </w:tabs>
        <w:spacing w:before="1"/>
        <w:ind w:hanging="313"/>
        <w:rPr>
          <w:sz w:val="21"/>
        </w:rPr>
      </w:pPr>
      <w:r>
        <w:rPr>
          <w:sz w:val="21"/>
        </w:rPr>
        <w:t>找出各门课程的平均成绩，输出课程号和平均成绩</w:t>
      </w:r>
    </w:p>
    <w:p w14:paraId="4D9C5BF6" w14:textId="77777777" w:rsidR="00382F71" w:rsidRDefault="00382F71">
      <w:pPr>
        <w:pStyle w:val="a3"/>
        <w:spacing w:before="6"/>
        <w:rPr>
          <w:sz w:val="15"/>
        </w:rPr>
      </w:pPr>
    </w:p>
    <w:p w14:paraId="0280CDB4" w14:textId="77777777" w:rsidR="00382F71" w:rsidRDefault="00000000">
      <w:pPr>
        <w:pStyle w:val="a5"/>
        <w:numPr>
          <w:ilvl w:val="0"/>
          <w:numId w:val="170"/>
        </w:numPr>
        <w:tabs>
          <w:tab w:val="left" w:pos="784"/>
        </w:tabs>
        <w:ind w:hanging="313"/>
        <w:rPr>
          <w:sz w:val="21"/>
        </w:rPr>
      </w:pPr>
      <w:r>
        <w:rPr>
          <w:spacing w:val="-1"/>
          <w:sz w:val="21"/>
        </w:rPr>
        <w:t xml:space="preserve">找出没有选择 </w:t>
      </w:r>
      <w:r>
        <w:rPr>
          <w:rFonts w:ascii="Calibri" w:eastAsia="Calibri"/>
          <w:sz w:val="21"/>
        </w:rPr>
        <w:t>c2</w:t>
      </w:r>
      <w:r>
        <w:rPr>
          <w:rFonts w:ascii="Calibri" w:eastAsia="Calibri"/>
          <w:spacing w:val="7"/>
          <w:sz w:val="21"/>
        </w:rPr>
        <w:t xml:space="preserve"> </w:t>
      </w:r>
      <w:r>
        <w:rPr>
          <w:sz w:val="21"/>
        </w:rPr>
        <w:t>课程的学生信息</w:t>
      </w:r>
    </w:p>
    <w:p w14:paraId="226023FF" w14:textId="77777777" w:rsidR="00382F71" w:rsidRDefault="00382F71">
      <w:pPr>
        <w:pStyle w:val="a3"/>
        <w:spacing w:before="2"/>
        <w:rPr>
          <w:sz w:val="32"/>
        </w:rPr>
      </w:pPr>
    </w:p>
    <w:p w14:paraId="5D51AA8E" w14:textId="77777777" w:rsidR="00382F71" w:rsidRDefault="00000000">
      <w:pPr>
        <w:pStyle w:val="4"/>
        <w:numPr>
          <w:ilvl w:val="5"/>
          <w:numId w:val="0"/>
        </w:numPr>
        <w:tabs>
          <w:tab w:val="left" w:pos="1192"/>
        </w:tabs>
        <w:ind w:left="1191" w:hanging="721"/>
        <w:rPr>
          <w:color w:val="4AACC5"/>
        </w:rPr>
      </w:pPr>
      <w:bookmarkStart w:id="755" w:name="3.2.5看下图回答问题"/>
      <w:bookmarkStart w:id="756" w:name="_bookmark378"/>
      <w:bookmarkEnd w:id="755"/>
      <w:bookmarkEnd w:id="756"/>
      <w:r>
        <w:rPr>
          <w:rFonts w:hint="eastAsia"/>
          <w:color w:val="4AACC5"/>
          <w:spacing w:val="-1"/>
        </w:rPr>
        <w:t>3</w:t>
      </w:r>
      <w:r>
        <w:rPr>
          <w:color w:val="4AACC5"/>
          <w:spacing w:val="-1"/>
        </w:rPr>
        <w:t>.2.5</w:t>
      </w:r>
      <w:r>
        <w:rPr>
          <w:color w:val="4AACC5"/>
        </w:rPr>
        <w:t>看下图回答问题</w:t>
      </w:r>
    </w:p>
    <w:p w14:paraId="2108EDEB" w14:textId="77777777" w:rsidR="00382F71" w:rsidRDefault="00000000">
      <w:pPr>
        <w:pStyle w:val="a3"/>
        <w:spacing w:before="1"/>
        <w:rPr>
          <w:sz w:val="13"/>
        </w:rPr>
      </w:pPr>
      <w:r>
        <w:rPr>
          <w:noProof/>
        </w:rPr>
        <w:drawing>
          <wp:anchor distT="0" distB="0" distL="0" distR="0" simplePos="0" relativeHeight="251629056" behindDoc="0" locked="0" layoutInCell="1" allowOverlap="1" wp14:anchorId="026C4AE1" wp14:editId="0F8149B2">
            <wp:simplePos x="0" y="0"/>
            <wp:positionH relativeFrom="page">
              <wp:posOffset>819785</wp:posOffset>
            </wp:positionH>
            <wp:positionV relativeFrom="paragraph">
              <wp:posOffset>130810</wp:posOffset>
            </wp:positionV>
            <wp:extent cx="5077460" cy="275272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23" cstate="print"/>
                    <a:stretch>
                      <a:fillRect/>
                    </a:stretch>
                  </pic:blipFill>
                  <pic:spPr>
                    <a:xfrm>
                      <a:off x="0" y="0"/>
                      <a:ext cx="5077146" cy="2752725"/>
                    </a:xfrm>
                    <a:prstGeom prst="rect">
                      <a:avLst/>
                    </a:prstGeom>
                  </pic:spPr>
                </pic:pic>
              </a:graphicData>
            </a:graphic>
          </wp:anchor>
        </w:drawing>
      </w:r>
    </w:p>
    <w:p w14:paraId="6E9C0C29" w14:textId="77777777" w:rsidR="00382F71" w:rsidRDefault="00000000">
      <w:pPr>
        <w:pStyle w:val="a5"/>
        <w:numPr>
          <w:ilvl w:val="0"/>
          <w:numId w:val="171"/>
        </w:numPr>
        <w:tabs>
          <w:tab w:val="left" w:pos="784"/>
        </w:tabs>
        <w:spacing w:before="90"/>
        <w:ind w:hanging="313"/>
        <w:rPr>
          <w:sz w:val="21"/>
        </w:rPr>
      </w:pPr>
      <w:r>
        <w:rPr>
          <w:spacing w:val="-3"/>
          <w:w w:val="95"/>
          <w:sz w:val="21"/>
        </w:rPr>
        <w:t xml:space="preserve">请用一条 </w:t>
      </w:r>
      <w:r>
        <w:rPr>
          <w:rFonts w:ascii="Calibri" w:eastAsia="Calibri"/>
          <w:w w:val="95"/>
          <w:sz w:val="21"/>
        </w:rPr>
        <w:t>SQL</w:t>
      </w:r>
      <w:r>
        <w:rPr>
          <w:rFonts w:ascii="Calibri" w:eastAsia="Calibri"/>
          <w:spacing w:val="119"/>
          <w:sz w:val="21"/>
        </w:rPr>
        <w:t xml:space="preserve"> </w:t>
      </w:r>
      <w:r>
        <w:rPr>
          <w:spacing w:val="5"/>
          <w:w w:val="95"/>
          <w:sz w:val="21"/>
        </w:rPr>
        <w:t>语句查询</w:t>
      </w:r>
      <w:proofErr w:type="gramStart"/>
      <w:r>
        <w:rPr>
          <w:spacing w:val="5"/>
          <w:w w:val="95"/>
          <w:sz w:val="21"/>
        </w:rPr>
        <w:t>出发帖数大于</w:t>
      </w:r>
      <w:proofErr w:type="gramEnd"/>
      <w:r>
        <w:rPr>
          <w:spacing w:val="5"/>
          <w:w w:val="95"/>
          <w:sz w:val="21"/>
        </w:rPr>
        <w:t xml:space="preserve"> </w:t>
      </w:r>
      <w:r>
        <w:rPr>
          <w:rFonts w:ascii="Calibri" w:eastAsia="Calibri"/>
          <w:w w:val="95"/>
          <w:sz w:val="21"/>
        </w:rPr>
        <w:t>5</w:t>
      </w:r>
      <w:r>
        <w:rPr>
          <w:rFonts w:ascii="Calibri" w:eastAsia="Calibri"/>
          <w:spacing w:val="121"/>
          <w:sz w:val="21"/>
        </w:rPr>
        <w:t xml:space="preserve"> </w:t>
      </w:r>
      <w:r>
        <w:rPr>
          <w:w w:val="95"/>
          <w:sz w:val="21"/>
        </w:rPr>
        <w:t>点击数由高到低排序？</w:t>
      </w:r>
    </w:p>
    <w:p w14:paraId="738B7F25" w14:textId="77777777" w:rsidR="00382F71" w:rsidRDefault="00382F71">
      <w:pPr>
        <w:pStyle w:val="a3"/>
        <w:spacing w:before="6"/>
        <w:rPr>
          <w:sz w:val="15"/>
        </w:rPr>
      </w:pPr>
    </w:p>
    <w:p w14:paraId="4999B131" w14:textId="77777777" w:rsidR="00382F71" w:rsidRDefault="00000000">
      <w:pPr>
        <w:pStyle w:val="a5"/>
        <w:numPr>
          <w:ilvl w:val="0"/>
          <w:numId w:val="171"/>
        </w:numPr>
        <w:tabs>
          <w:tab w:val="left" w:pos="784"/>
        </w:tabs>
        <w:spacing w:before="1"/>
        <w:ind w:hanging="313"/>
        <w:rPr>
          <w:sz w:val="21"/>
        </w:rPr>
      </w:pPr>
      <w:r>
        <w:rPr>
          <w:spacing w:val="-6"/>
          <w:w w:val="95"/>
          <w:sz w:val="21"/>
        </w:rPr>
        <w:t xml:space="preserve">用一条 </w:t>
      </w:r>
      <w:r>
        <w:rPr>
          <w:rFonts w:ascii="Calibri" w:eastAsia="Calibri" w:hAnsi="Calibri"/>
          <w:w w:val="95"/>
          <w:sz w:val="21"/>
        </w:rPr>
        <w:t>SQL</w:t>
      </w:r>
      <w:r>
        <w:rPr>
          <w:rFonts w:ascii="Calibri" w:eastAsia="Calibri" w:hAnsi="Calibri"/>
          <w:spacing w:val="108"/>
          <w:sz w:val="21"/>
        </w:rPr>
        <w:t xml:space="preserve"> </w:t>
      </w:r>
      <w:r>
        <w:rPr>
          <w:w w:val="95"/>
          <w:sz w:val="21"/>
        </w:rPr>
        <w:t>语句将</w:t>
      </w:r>
      <w:r>
        <w:rPr>
          <w:rFonts w:ascii="Calibri" w:eastAsia="Calibri" w:hAnsi="Calibri"/>
          <w:w w:val="95"/>
          <w:sz w:val="21"/>
        </w:rPr>
        <w:t>“</w:t>
      </w:r>
      <w:r>
        <w:rPr>
          <w:w w:val="95"/>
          <w:sz w:val="21"/>
        </w:rPr>
        <w:t>日期</w:t>
      </w:r>
      <w:r>
        <w:rPr>
          <w:rFonts w:ascii="Calibri" w:eastAsia="Calibri" w:hAnsi="Calibri"/>
          <w:w w:val="95"/>
          <w:sz w:val="21"/>
        </w:rPr>
        <w:t>”</w:t>
      </w:r>
      <w:r>
        <w:rPr>
          <w:spacing w:val="27"/>
          <w:w w:val="95"/>
          <w:sz w:val="21"/>
        </w:rPr>
        <w:t xml:space="preserve">为 </w:t>
      </w:r>
      <w:r>
        <w:rPr>
          <w:rFonts w:ascii="Calibri" w:eastAsia="Calibri" w:hAnsi="Calibri"/>
          <w:w w:val="95"/>
          <w:sz w:val="21"/>
        </w:rPr>
        <w:t>21</w:t>
      </w:r>
      <w:r>
        <w:rPr>
          <w:rFonts w:ascii="Calibri" w:eastAsia="Calibri" w:hAnsi="Calibri"/>
          <w:spacing w:val="109"/>
          <w:sz w:val="21"/>
        </w:rPr>
        <w:t xml:space="preserve"> </w:t>
      </w:r>
      <w:r>
        <w:rPr>
          <w:spacing w:val="4"/>
          <w:w w:val="95"/>
          <w:sz w:val="21"/>
        </w:rPr>
        <w:t>日的记录帖子</w:t>
      </w:r>
      <w:proofErr w:type="gramStart"/>
      <w:r>
        <w:rPr>
          <w:spacing w:val="4"/>
          <w:w w:val="95"/>
          <w:sz w:val="21"/>
        </w:rPr>
        <w:t>数全部</w:t>
      </w:r>
      <w:proofErr w:type="gramEnd"/>
      <w:r>
        <w:rPr>
          <w:spacing w:val="4"/>
          <w:w w:val="95"/>
          <w:sz w:val="21"/>
        </w:rPr>
        <w:t xml:space="preserve">设置为 </w:t>
      </w:r>
      <w:r>
        <w:rPr>
          <w:rFonts w:ascii="Calibri" w:eastAsia="Calibri" w:hAnsi="Calibri"/>
          <w:w w:val="95"/>
          <w:sz w:val="21"/>
        </w:rPr>
        <w:t>0</w:t>
      </w:r>
      <w:r>
        <w:rPr>
          <w:w w:val="95"/>
          <w:sz w:val="21"/>
        </w:rPr>
        <w:t>？</w:t>
      </w:r>
    </w:p>
    <w:p w14:paraId="282F7D4B" w14:textId="77777777" w:rsidR="00382F71" w:rsidRDefault="00382F71">
      <w:pPr>
        <w:pStyle w:val="a3"/>
        <w:spacing w:before="6"/>
        <w:rPr>
          <w:sz w:val="15"/>
        </w:rPr>
      </w:pPr>
    </w:p>
    <w:p w14:paraId="40E66D94" w14:textId="77777777" w:rsidR="00382F71" w:rsidRDefault="00000000">
      <w:pPr>
        <w:pStyle w:val="a5"/>
        <w:numPr>
          <w:ilvl w:val="0"/>
          <w:numId w:val="171"/>
        </w:numPr>
        <w:tabs>
          <w:tab w:val="left" w:pos="784"/>
        </w:tabs>
        <w:ind w:hanging="313"/>
        <w:rPr>
          <w:sz w:val="21"/>
        </w:rPr>
      </w:pPr>
      <w:r>
        <w:rPr>
          <w:spacing w:val="-9"/>
          <w:w w:val="95"/>
          <w:sz w:val="21"/>
        </w:rPr>
        <w:t xml:space="preserve">用一条 </w:t>
      </w:r>
      <w:r>
        <w:rPr>
          <w:rFonts w:ascii="Calibri" w:eastAsia="Calibri"/>
          <w:w w:val="95"/>
          <w:sz w:val="21"/>
        </w:rPr>
        <w:t>SQL</w:t>
      </w:r>
      <w:r>
        <w:rPr>
          <w:rFonts w:ascii="Calibri" w:eastAsia="Calibri"/>
          <w:spacing w:val="87"/>
          <w:sz w:val="21"/>
        </w:rPr>
        <w:t xml:space="preserve"> </w:t>
      </w:r>
      <w:r>
        <w:rPr>
          <w:spacing w:val="8"/>
          <w:w w:val="95"/>
          <w:sz w:val="21"/>
        </w:rPr>
        <w:t xml:space="preserve">筛选出 </w:t>
      </w:r>
      <w:r>
        <w:rPr>
          <w:rFonts w:ascii="Calibri" w:eastAsia="Calibri"/>
          <w:w w:val="95"/>
          <w:sz w:val="21"/>
        </w:rPr>
        <w:t>2014</w:t>
      </w:r>
      <w:r>
        <w:rPr>
          <w:rFonts w:ascii="Calibri" w:eastAsia="Calibri"/>
          <w:spacing w:val="44"/>
          <w:sz w:val="21"/>
        </w:rPr>
        <w:t xml:space="preserve"> </w:t>
      </w:r>
      <w:r>
        <w:rPr>
          <w:spacing w:val="-6"/>
          <w:w w:val="95"/>
          <w:sz w:val="21"/>
        </w:rPr>
        <w:t xml:space="preserve">年的记录且 </w:t>
      </w:r>
      <w:r>
        <w:rPr>
          <w:rFonts w:ascii="Calibri" w:eastAsia="Calibri"/>
          <w:w w:val="95"/>
          <w:sz w:val="21"/>
        </w:rPr>
        <w:t>post</w:t>
      </w:r>
      <w:r>
        <w:rPr>
          <w:rFonts w:ascii="Calibri" w:eastAsia="Calibri"/>
          <w:spacing w:val="82"/>
          <w:sz w:val="21"/>
        </w:rPr>
        <w:t xml:space="preserve"> </w:t>
      </w:r>
      <w:r>
        <w:rPr>
          <w:spacing w:val="12"/>
          <w:w w:val="95"/>
          <w:sz w:val="21"/>
        </w:rPr>
        <w:t xml:space="preserve">大约 </w:t>
      </w:r>
      <w:r>
        <w:rPr>
          <w:rFonts w:ascii="Calibri" w:eastAsia="Calibri"/>
          <w:w w:val="95"/>
          <w:sz w:val="21"/>
        </w:rPr>
        <w:t>500</w:t>
      </w:r>
      <w:r>
        <w:rPr>
          <w:rFonts w:ascii="Calibri" w:eastAsia="Calibri"/>
          <w:spacing w:val="89"/>
          <w:sz w:val="21"/>
        </w:rPr>
        <w:t xml:space="preserve"> </w:t>
      </w:r>
      <w:r>
        <w:rPr>
          <w:spacing w:val="-5"/>
          <w:w w:val="95"/>
          <w:sz w:val="21"/>
        </w:rPr>
        <w:t xml:space="preserve">的数据，将其 </w:t>
      </w:r>
      <w:r>
        <w:rPr>
          <w:rFonts w:ascii="Calibri" w:eastAsia="Calibri"/>
          <w:w w:val="95"/>
          <w:sz w:val="21"/>
        </w:rPr>
        <w:t>hits</w:t>
      </w:r>
      <w:r>
        <w:rPr>
          <w:rFonts w:ascii="Calibri" w:eastAsia="Calibri"/>
          <w:spacing w:val="86"/>
          <w:sz w:val="21"/>
        </w:rPr>
        <w:t xml:space="preserve"> </w:t>
      </w:r>
      <w:r>
        <w:rPr>
          <w:spacing w:val="12"/>
          <w:w w:val="95"/>
          <w:sz w:val="21"/>
        </w:rPr>
        <w:t xml:space="preserve">减少 </w:t>
      </w:r>
      <w:r>
        <w:rPr>
          <w:rFonts w:ascii="Calibri" w:eastAsia="Calibri"/>
          <w:w w:val="95"/>
          <w:sz w:val="21"/>
        </w:rPr>
        <w:t>50</w:t>
      </w:r>
      <w:r>
        <w:rPr>
          <w:w w:val="95"/>
          <w:sz w:val="21"/>
        </w:rPr>
        <w:t>？</w:t>
      </w:r>
    </w:p>
    <w:p w14:paraId="63069D9B" w14:textId="77777777" w:rsidR="00382F71" w:rsidRDefault="00382F71">
      <w:pPr>
        <w:rPr>
          <w:sz w:val="21"/>
        </w:rPr>
        <w:sectPr w:rsidR="00382F71">
          <w:pgSz w:w="11910" w:h="16840"/>
          <w:pgMar w:top="1300" w:right="940" w:bottom="680" w:left="820" w:header="0" w:footer="406" w:gutter="0"/>
          <w:cols w:space="720"/>
        </w:sectPr>
      </w:pPr>
    </w:p>
    <w:p w14:paraId="0FD93128" w14:textId="77777777" w:rsidR="00382F71" w:rsidRDefault="00000000">
      <w:pPr>
        <w:pStyle w:val="a5"/>
        <w:numPr>
          <w:ilvl w:val="5"/>
          <w:numId w:val="0"/>
        </w:numPr>
        <w:tabs>
          <w:tab w:val="left" w:pos="1312"/>
        </w:tabs>
        <w:spacing w:before="29"/>
        <w:ind w:left="1311" w:hanging="841"/>
        <w:rPr>
          <w:color w:val="4AACC5"/>
          <w:sz w:val="30"/>
        </w:rPr>
      </w:pPr>
      <w:bookmarkStart w:id="757" w:name="3.2.6SQL_操作，有两张表，如下图所示"/>
      <w:bookmarkStart w:id="758" w:name="_bookmark379"/>
      <w:bookmarkEnd w:id="757"/>
      <w:bookmarkEnd w:id="758"/>
      <w:r>
        <w:rPr>
          <w:rFonts w:hint="eastAsia"/>
          <w:b/>
          <w:bCs/>
          <w:color w:val="4AACC5"/>
          <w:spacing w:val="-1"/>
          <w:sz w:val="30"/>
        </w:rPr>
        <w:lastRenderedPageBreak/>
        <w:t>3</w:t>
      </w:r>
      <w:r>
        <w:rPr>
          <w:b/>
          <w:bCs/>
          <w:color w:val="4AACC5"/>
          <w:spacing w:val="-1"/>
          <w:sz w:val="30"/>
        </w:rPr>
        <w:t>.2.6</w:t>
      </w:r>
      <w:r>
        <w:rPr>
          <w:rFonts w:ascii="Calibri" w:eastAsia="Calibri"/>
          <w:b/>
          <w:color w:val="4AACC5"/>
          <w:spacing w:val="-1"/>
          <w:sz w:val="30"/>
        </w:rPr>
        <w:t>SQL</w:t>
      </w:r>
      <w:r>
        <w:rPr>
          <w:rFonts w:ascii="Calibri" w:eastAsia="Calibri"/>
          <w:b/>
          <w:color w:val="4AACC5"/>
          <w:spacing w:val="25"/>
          <w:sz w:val="30"/>
        </w:rPr>
        <w:t xml:space="preserve"> </w:t>
      </w:r>
      <w:r>
        <w:rPr>
          <w:color w:val="4AACC5"/>
          <w:spacing w:val="-1"/>
          <w:sz w:val="30"/>
        </w:rPr>
        <w:t>操作，有两张表，如下图所示</w:t>
      </w:r>
    </w:p>
    <w:p w14:paraId="1A3F89F3" w14:textId="77777777" w:rsidR="00382F71" w:rsidRDefault="00000000">
      <w:pPr>
        <w:pStyle w:val="a3"/>
        <w:rPr>
          <w:sz w:val="12"/>
        </w:rPr>
      </w:pPr>
      <w:r>
        <w:rPr>
          <w:noProof/>
        </w:rPr>
        <w:drawing>
          <wp:anchor distT="0" distB="0" distL="0" distR="0" simplePos="0" relativeHeight="251630080" behindDoc="0" locked="0" layoutInCell="1" allowOverlap="1" wp14:anchorId="6DF4EEBB" wp14:editId="68776E32">
            <wp:simplePos x="0" y="0"/>
            <wp:positionH relativeFrom="page">
              <wp:posOffset>819785</wp:posOffset>
            </wp:positionH>
            <wp:positionV relativeFrom="paragraph">
              <wp:posOffset>122555</wp:posOffset>
            </wp:positionV>
            <wp:extent cx="5935980" cy="216916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24" cstate="print"/>
                    <a:stretch>
                      <a:fillRect/>
                    </a:stretch>
                  </pic:blipFill>
                  <pic:spPr>
                    <a:xfrm>
                      <a:off x="0" y="0"/>
                      <a:ext cx="5936055" cy="2169414"/>
                    </a:xfrm>
                    <a:prstGeom prst="rect">
                      <a:avLst/>
                    </a:prstGeom>
                  </pic:spPr>
                </pic:pic>
              </a:graphicData>
            </a:graphic>
          </wp:anchor>
        </w:drawing>
      </w:r>
    </w:p>
    <w:p w14:paraId="129BEE85" w14:textId="77777777" w:rsidR="00382F71" w:rsidRDefault="00000000">
      <w:pPr>
        <w:pStyle w:val="a5"/>
        <w:numPr>
          <w:ilvl w:val="0"/>
          <w:numId w:val="172"/>
        </w:numPr>
        <w:tabs>
          <w:tab w:val="left" w:pos="784"/>
        </w:tabs>
        <w:spacing w:before="72"/>
        <w:ind w:hanging="313"/>
        <w:rPr>
          <w:rFonts w:ascii="Calibri" w:eastAsia="Calibri"/>
          <w:sz w:val="21"/>
        </w:rPr>
      </w:pPr>
      <w:r>
        <w:rPr>
          <w:spacing w:val="-1"/>
          <w:sz w:val="21"/>
        </w:rPr>
        <w:t xml:space="preserve">用 </w:t>
      </w:r>
      <w:r>
        <w:rPr>
          <w:rFonts w:ascii="Calibri" w:eastAsia="Calibri"/>
          <w:sz w:val="21"/>
        </w:rPr>
        <w:t>SQL</w:t>
      </w:r>
      <w:r>
        <w:rPr>
          <w:rFonts w:ascii="Calibri" w:eastAsia="Calibri"/>
          <w:spacing w:val="7"/>
          <w:sz w:val="21"/>
        </w:rPr>
        <w:t xml:space="preserve"> </w:t>
      </w:r>
      <w:r>
        <w:rPr>
          <w:spacing w:val="-1"/>
          <w:sz w:val="21"/>
        </w:rPr>
        <w:t xml:space="preserve">查询购买过 </w:t>
      </w:r>
      <w:proofErr w:type="spellStart"/>
      <w:r>
        <w:rPr>
          <w:rFonts w:ascii="Calibri" w:eastAsia="Calibri"/>
          <w:sz w:val="21"/>
        </w:rPr>
        <w:t>goods_id</w:t>
      </w:r>
      <w:proofErr w:type="spellEnd"/>
      <w:r>
        <w:rPr>
          <w:rFonts w:ascii="Calibri" w:eastAsia="Calibri"/>
          <w:spacing w:val="57"/>
          <w:sz w:val="21"/>
        </w:rPr>
        <w:t xml:space="preserve"> </w:t>
      </w:r>
      <w:r>
        <w:rPr>
          <w:spacing w:val="-2"/>
          <w:sz w:val="21"/>
        </w:rPr>
        <w:t xml:space="preserve">为 </w:t>
      </w:r>
      <w:r>
        <w:rPr>
          <w:rFonts w:ascii="Calibri" w:eastAsia="Calibri"/>
          <w:sz w:val="21"/>
        </w:rPr>
        <w:t>1001</w:t>
      </w:r>
      <w:r>
        <w:rPr>
          <w:rFonts w:ascii="Calibri" w:eastAsia="Calibri"/>
          <w:spacing w:val="56"/>
          <w:sz w:val="21"/>
        </w:rPr>
        <w:t xml:space="preserve"> </w:t>
      </w:r>
      <w:r>
        <w:rPr>
          <w:spacing w:val="-1"/>
          <w:sz w:val="21"/>
        </w:rPr>
        <w:t xml:space="preserve">的用户的 </w:t>
      </w:r>
      <w:proofErr w:type="spellStart"/>
      <w:r>
        <w:rPr>
          <w:rFonts w:ascii="Calibri" w:eastAsia="Calibri"/>
          <w:sz w:val="21"/>
        </w:rPr>
        <w:t>user_id</w:t>
      </w:r>
      <w:proofErr w:type="spellEnd"/>
    </w:p>
    <w:p w14:paraId="031A237C" w14:textId="77777777" w:rsidR="00382F71" w:rsidRDefault="00382F71">
      <w:pPr>
        <w:pStyle w:val="a3"/>
        <w:spacing w:before="4"/>
        <w:rPr>
          <w:rFonts w:ascii="Calibri"/>
          <w:sz w:val="16"/>
        </w:rPr>
      </w:pPr>
    </w:p>
    <w:p w14:paraId="1CD0043F" w14:textId="77777777" w:rsidR="00382F71" w:rsidRDefault="00000000">
      <w:pPr>
        <w:pStyle w:val="a5"/>
        <w:numPr>
          <w:ilvl w:val="0"/>
          <w:numId w:val="172"/>
        </w:numPr>
        <w:tabs>
          <w:tab w:val="left" w:pos="784"/>
        </w:tabs>
        <w:spacing w:line="417" w:lineRule="auto"/>
        <w:ind w:left="471" w:right="299" w:firstLine="0"/>
        <w:rPr>
          <w:rFonts w:ascii="Calibri" w:eastAsia="Calibri"/>
          <w:sz w:val="21"/>
        </w:rPr>
      </w:pPr>
      <w:r>
        <w:rPr>
          <w:spacing w:val="-1"/>
          <w:sz w:val="21"/>
        </w:rPr>
        <w:t xml:space="preserve">用 </w:t>
      </w:r>
      <w:r>
        <w:rPr>
          <w:rFonts w:ascii="Calibri" w:eastAsia="Calibri"/>
          <w:sz w:val="21"/>
        </w:rPr>
        <w:t>SQL</w:t>
      </w:r>
      <w:r>
        <w:rPr>
          <w:rFonts w:ascii="Calibri" w:eastAsia="Calibri"/>
          <w:spacing w:val="7"/>
          <w:sz w:val="21"/>
        </w:rPr>
        <w:t xml:space="preserve"> </w:t>
      </w:r>
      <w:r>
        <w:rPr>
          <w:spacing w:val="-1"/>
          <w:sz w:val="21"/>
        </w:rPr>
        <w:t xml:space="preserve">查询 </w:t>
      </w:r>
      <w:r>
        <w:rPr>
          <w:rFonts w:ascii="Calibri" w:eastAsia="Calibri"/>
          <w:sz w:val="21"/>
        </w:rPr>
        <w:t>2017</w:t>
      </w:r>
      <w:r>
        <w:rPr>
          <w:rFonts w:ascii="Calibri" w:eastAsia="Calibri"/>
          <w:spacing w:val="10"/>
          <w:sz w:val="21"/>
        </w:rPr>
        <w:t xml:space="preserve"> </w:t>
      </w:r>
      <w:r>
        <w:rPr>
          <w:spacing w:val="-1"/>
          <w:sz w:val="21"/>
        </w:rPr>
        <w:t xml:space="preserve">年 </w:t>
      </w:r>
      <w:r>
        <w:rPr>
          <w:rFonts w:ascii="Calibri" w:eastAsia="Calibri"/>
          <w:sz w:val="21"/>
        </w:rPr>
        <w:t>7</w:t>
      </w:r>
      <w:r>
        <w:rPr>
          <w:rFonts w:ascii="Calibri" w:eastAsia="Calibri"/>
          <w:spacing w:val="8"/>
          <w:sz w:val="21"/>
        </w:rPr>
        <w:t xml:space="preserve"> </w:t>
      </w:r>
      <w:r>
        <w:rPr>
          <w:spacing w:val="-1"/>
          <w:sz w:val="21"/>
        </w:rPr>
        <w:t xml:space="preserve">月 </w:t>
      </w:r>
      <w:r>
        <w:rPr>
          <w:rFonts w:ascii="Calibri" w:eastAsia="Calibri"/>
          <w:sz w:val="21"/>
        </w:rPr>
        <w:t>1</w:t>
      </w:r>
      <w:r>
        <w:rPr>
          <w:rFonts w:ascii="Calibri" w:eastAsia="Calibri"/>
          <w:spacing w:val="5"/>
          <w:sz w:val="21"/>
        </w:rPr>
        <w:t xml:space="preserve"> </w:t>
      </w:r>
      <w:r>
        <w:rPr>
          <w:spacing w:val="-45"/>
          <w:sz w:val="21"/>
        </w:rPr>
        <w:t>号后</w:t>
      </w:r>
      <w:r>
        <w:rPr>
          <w:sz w:val="21"/>
        </w:rPr>
        <w:t>（</w:t>
      </w:r>
      <w:r>
        <w:rPr>
          <w:spacing w:val="-2"/>
          <w:sz w:val="21"/>
        </w:rPr>
        <w:t xml:space="preserve">含 </w:t>
      </w:r>
      <w:r>
        <w:rPr>
          <w:rFonts w:ascii="Calibri" w:eastAsia="Calibri"/>
          <w:sz w:val="21"/>
        </w:rPr>
        <w:t>7</w:t>
      </w:r>
      <w:r>
        <w:rPr>
          <w:rFonts w:ascii="Calibri" w:eastAsia="Calibri"/>
          <w:spacing w:val="8"/>
          <w:sz w:val="21"/>
        </w:rPr>
        <w:t xml:space="preserve"> </w:t>
      </w:r>
      <w:r>
        <w:rPr>
          <w:sz w:val="21"/>
        </w:rPr>
        <w:t xml:space="preserve">月 </w:t>
      </w:r>
      <w:r>
        <w:rPr>
          <w:rFonts w:ascii="Calibri" w:eastAsia="Calibri"/>
          <w:sz w:val="21"/>
        </w:rPr>
        <w:t>1</w:t>
      </w:r>
      <w:r>
        <w:rPr>
          <w:rFonts w:ascii="Calibri" w:eastAsia="Calibri"/>
          <w:spacing w:val="8"/>
          <w:sz w:val="21"/>
        </w:rPr>
        <w:t xml:space="preserve"> </w:t>
      </w:r>
      <w:r>
        <w:rPr>
          <w:sz w:val="21"/>
        </w:rPr>
        <w:t>号</w:t>
      </w:r>
      <w:r>
        <w:rPr>
          <w:spacing w:val="-94"/>
          <w:sz w:val="21"/>
        </w:rPr>
        <w:t>）</w:t>
      </w:r>
      <w:r>
        <w:rPr>
          <w:spacing w:val="-1"/>
          <w:sz w:val="21"/>
        </w:rPr>
        <w:t xml:space="preserve">购买过 </w:t>
      </w:r>
      <w:r>
        <w:rPr>
          <w:rFonts w:ascii="Calibri" w:eastAsia="Calibri"/>
          <w:sz w:val="21"/>
        </w:rPr>
        <w:t>1001</w:t>
      </w:r>
      <w:r>
        <w:rPr>
          <w:rFonts w:ascii="Calibri" w:eastAsia="Calibri"/>
          <w:spacing w:val="10"/>
          <w:sz w:val="21"/>
        </w:rPr>
        <w:t xml:space="preserve"> </w:t>
      </w:r>
      <w:r>
        <w:rPr>
          <w:spacing w:val="-1"/>
          <w:sz w:val="21"/>
        </w:rPr>
        <w:t xml:space="preserve">这个商品的 </w:t>
      </w:r>
      <w:proofErr w:type="spellStart"/>
      <w:r>
        <w:rPr>
          <w:rFonts w:ascii="Calibri" w:eastAsia="Calibri"/>
          <w:sz w:val="21"/>
        </w:rPr>
        <w:t>user_id</w:t>
      </w:r>
      <w:proofErr w:type="spellEnd"/>
      <w:r>
        <w:rPr>
          <w:rFonts w:ascii="Calibri" w:eastAsia="Calibri"/>
          <w:spacing w:val="11"/>
          <w:sz w:val="21"/>
        </w:rPr>
        <w:t xml:space="preserve"> </w:t>
      </w:r>
      <w:r>
        <w:rPr>
          <w:spacing w:val="-1"/>
          <w:sz w:val="21"/>
        </w:rPr>
        <w:t xml:space="preserve">和 </w:t>
      </w:r>
      <w:proofErr w:type="spellStart"/>
      <w:r>
        <w:rPr>
          <w:rFonts w:ascii="Calibri" w:eastAsia="Calibri"/>
          <w:sz w:val="21"/>
        </w:rPr>
        <w:t>oeder_id</w:t>
      </w:r>
      <w:proofErr w:type="spellEnd"/>
      <w:r>
        <w:rPr>
          <w:rFonts w:ascii="Calibri" w:eastAsia="Calibri"/>
          <w:sz w:val="21"/>
        </w:rPr>
        <w:t>,</w:t>
      </w:r>
      <w:r>
        <w:rPr>
          <w:rFonts w:ascii="Calibri" w:eastAsia="Calibri"/>
          <w:spacing w:val="-45"/>
          <w:sz w:val="21"/>
        </w:rPr>
        <w:t xml:space="preserve"> </w:t>
      </w:r>
      <w:proofErr w:type="spellStart"/>
      <w:r>
        <w:rPr>
          <w:rFonts w:ascii="Calibri" w:eastAsia="Calibri"/>
          <w:sz w:val="21"/>
        </w:rPr>
        <w:t>goods_id</w:t>
      </w:r>
      <w:proofErr w:type="spellEnd"/>
      <w:r>
        <w:rPr>
          <w:rFonts w:ascii="Calibri" w:eastAsia="Calibri"/>
          <w:spacing w:val="14"/>
          <w:sz w:val="21"/>
        </w:rPr>
        <w:t xml:space="preserve"> </w:t>
      </w:r>
      <w:r>
        <w:rPr>
          <w:spacing w:val="-1"/>
          <w:sz w:val="21"/>
        </w:rPr>
        <w:t xml:space="preserve">和 </w:t>
      </w:r>
      <w:r>
        <w:rPr>
          <w:rFonts w:ascii="Calibri" w:eastAsia="Calibri"/>
          <w:sz w:val="21"/>
        </w:rPr>
        <w:t>price</w:t>
      </w:r>
    </w:p>
    <w:p w14:paraId="733FA134" w14:textId="77777777" w:rsidR="00382F71" w:rsidRDefault="00000000">
      <w:pPr>
        <w:pStyle w:val="a5"/>
        <w:numPr>
          <w:ilvl w:val="0"/>
          <w:numId w:val="172"/>
        </w:numPr>
        <w:tabs>
          <w:tab w:val="left" w:pos="784"/>
        </w:tabs>
        <w:spacing w:line="269" w:lineRule="exact"/>
        <w:ind w:hanging="313"/>
        <w:rPr>
          <w:rFonts w:ascii="Calibri" w:eastAsia="Calibri"/>
          <w:sz w:val="21"/>
        </w:rPr>
      </w:pPr>
      <w:r>
        <w:rPr>
          <w:spacing w:val="-2"/>
          <w:sz w:val="21"/>
        </w:rPr>
        <w:t xml:space="preserve">用 </w:t>
      </w:r>
      <w:r>
        <w:rPr>
          <w:rFonts w:ascii="Calibri" w:eastAsia="Calibri"/>
          <w:sz w:val="21"/>
        </w:rPr>
        <w:t>SQL</w:t>
      </w:r>
      <w:r>
        <w:rPr>
          <w:rFonts w:ascii="Calibri" w:eastAsia="Calibri"/>
          <w:spacing w:val="6"/>
          <w:sz w:val="21"/>
        </w:rPr>
        <w:t xml:space="preserve"> </w:t>
      </w:r>
      <w:r>
        <w:rPr>
          <w:sz w:val="21"/>
        </w:rPr>
        <w:t>查询出订单所含商品</w:t>
      </w:r>
      <w:proofErr w:type="gramStart"/>
      <w:r>
        <w:rPr>
          <w:sz w:val="21"/>
        </w:rPr>
        <w:t>明细总</w:t>
      </w:r>
      <w:proofErr w:type="gramEnd"/>
      <w:r>
        <w:rPr>
          <w:sz w:val="21"/>
        </w:rPr>
        <w:t>金额〉</w:t>
      </w:r>
      <w:r>
        <w:rPr>
          <w:rFonts w:ascii="Calibri" w:eastAsia="Calibri"/>
          <w:sz w:val="21"/>
        </w:rPr>
        <w:t>=50</w:t>
      </w:r>
      <w:r>
        <w:rPr>
          <w:rFonts w:ascii="Calibri" w:eastAsia="Calibri"/>
          <w:spacing w:val="54"/>
          <w:sz w:val="21"/>
        </w:rPr>
        <w:t xml:space="preserve"> </w:t>
      </w:r>
      <w:r>
        <w:rPr>
          <w:spacing w:val="-1"/>
          <w:sz w:val="21"/>
        </w:rPr>
        <w:t xml:space="preserve">的 </w:t>
      </w:r>
      <w:proofErr w:type="spellStart"/>
      <w:r>
        <w:rPr>
          <w:rFonts w:ascii="Calibri" w:eastAsia="Calibri"/>
          <w:sz w:val="21"/>
        </w:rPr>
        <w:t>order_id</w:t>
      </w:r>
      <w:proofErr w:type="spellEnd"/>
      <w:r>
        <w:rPr>
          <w:rFonts w:ascii="Calibri" w:eastAsia="Calibri"/>
          <w:spacing w:val="54"/>
          <w:sz w:val="21"/>
        </w:rPr>
        <w:t xml:space="preserve"> </w:t>
      </w:r>
      <w:r>
        <w:rPr>
          <w:spacing w:val="-1"/>
          <w:sz w:val="21"/>
        </w:rPr>
        <w:t xml:space="preserve">和 </w:t>
      </w:r>
      <w:proofErr w:type="spellStart"/>
      <w:r>
        <w:rPr>
          <w:rFonts w:ascii="Calibri" w:eastAsia="Calibri"/>
          <w:sz w:val="21"/>
        </w:rPr>
        <w:t>user_id</w:t>
      </w:r>
      <w:proofErr w:type="spellEnd"/>
    </w:p>
    <w:p w14:paraId="6B184132" w14:textId="77777777" w:rsidR="00382F71" w:rsidRDefault="00382F71">
      <w:pPr>
        <w:pStyle w:val="a3"/>
        <w:rPr>
          <w:rFonts w:ascii="Calibri"/>
          <w:sz w:val="22"/>
        </w:rPr>
      </w:pPr>
    </w:p>
    <w:p w14:paraId="1C8A1E5E" w14:textId="77777777" w:rsidR="00382F71" w:rsidRDefault="00382F71">
      <w:pPr>
        <w:pStyle w:val="a3"/>
        <w:rPr>
          <w:rFonts w:ascii="Calibri"/>
          <w:sz w:val="22"/>
        </w:rPr>
      </w:pPr>
    </w:p>
    <w:p w14:paraId="79BBB1B8" w14:textId="77777777" w:rsidR="00382F71" w:rsidRDefault="00382F71">
      <w:pPr>
        <w:pStyle w:val="a3"/>
        <w:spacing w:before="1"/>
        <w:rPr>
          <w:rFonts w:ascii="Calibri"/>
          <w:sz w:val="28"/>
        </w:rPr>
      </w:pPr>
    </w:p>
    <w:p w14:paraId="309DDB2D" w14:textId="77777777" w:rsidR="00382F71" w:rsidRDefault="00000000">
      <w:pPr>
        <w:pStyle w:val="a5"/>
        <w:numPr>
          <w:ilvl w:val="5"/>
          <w:numId w:val="0"/>
        </w:numPr>
        <w:tabs>
          <w:tab w:val="left" w:pos="1192"/>
        </w:tabs>
        <w:ind w:left="1191" w:hanging="721"/>
        <w:rPr>
          <w:rFonts w:ascii="Calibri" w:eastAsia="Calibri"/>
          <w:color w:val="4AACC5"/>
          <w:sz w:val="28"/>
        </w:rPr>
      </w:pPr>
      <w:bookmarkStart w:id="759" w:name="3.2.7下面是学生成绩表（score）结构说明"/>
      <w:bookmarkStart w:id="760" w:name="_bookmark380"/>
      <w:bookmarkEnd w:id="759"/>
      <w:bookmarkEnd w:id="760"/>
      <w:r>
        <w:rPr>
          <w:rFonts w:ascii="Calibri" w:eastAsia="Calibri" w:hint="eastAsia"/>
          <w:b/>
          <w:bCs/>
          <w:color w:val="4AACC5"/>
          <w:spacing w:val="-1"/>
          <w:sz w:val="28"/>
        </w:rPr>
        <w:t>3</w:t>
      </w:r>
      <w:r>
        <w:rPr>
          <w:rFonts w:ascii="Calibri" w:eastAsia="Calibri"/>
          <w:b/>
          <w:bCs/>
          <w:color w:val="4AACC5"/>
          <w:spacing w:val="-1"/>
          <w:sz w:val="28"/>
        </w:rPr>
        <w:t>.2.7</w:t>
      </w:r>
      <w:r>
        <w:rPr>
          <w:color w:val="4AACC5"/>
          <w:spacing w:val="-1"/>
          <w:sz w:val="28"/>
        </w:rPr>
        <w:t>下面是学生成绩表</w:t>
      </w:r>
      <w:r>
        <w:rPr>
          <w:color w:val="4AACC5"/>
          <w:sz w:val="28"/>
        </w:rPr>
        <w:t>（</w:t>
      </w:r>
      <w:r>
        <w:rPr>
          <w:rFonts w:ascii="Calibri" w:eastAsia="Calibri"/>
          <w:b/>
          <w:color w:val="4AACC5"/>
          <w:sz w:val="28"/>
        </w:rPr>
        <w:t>score</w:t>
      </w:r>
      <w:r>
        <w:rPr>
          <w:color w:val="4AACC5"/>
          <w:sz w:val="28"/>
        </w:rPr>
        <w:t>）结构说明</w:t>
      </w:r>
    </w:p>
    <w:p w14:paraId="32EE2697" w14:textId="77777777" w:rsidR="00382F71" w:rsidRDefault="00000000">
      <w:pPr>
        <w:pStyle w:val="a3"/>
        <w:spacing w:before="4"/>
        <w:rPr>
          <w:sz w:val="23"/>
        </w:rPr>
      </w:pPr>
      <w:r>
        <w:rPr>
          <w:noProof/>
        </w:rPr>
        <w:drawing>
          <wp:anchor distT="0" distB="0" distL="0" distR="0" simplePos="0" relativeHeight="251631104" behindDoc="0" locked="0" layoutInCell="1" allowOverlap="1" wp14:anchorId="48CB7484" wp14:editId="4041CB90">
            <wp:simplePos x="0" y="0"/>
            <wp:positionH relativeFrom="page">
              <wp:posOffset>819785</wp:posOffset>
            </wp:positionH>
            <wp:positionV relativeFrom="paragraph">
              <wp:posOffset>214630</wp:posOffset>
            </wp:positionV>
            <wp:extent cx="5875655" cy="19919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25" cstate="print"/>
                    <a:stretch>
                      <a:fillRect/>
                    </a:stretch>
                  </pic:blipFill>
                  <pic:spPr>
                    <a:xfrm>
                      <a:off x="0" y="0"/>
                      <a:ext cx="5875631" cy="1992153"/>
                    </a:xfrm>
                    <a:prstGeom prst="rect">
                      <a:avLst/>
                    </a:prstGeom>
                  </pic:spPr>
                </pic:pic>
              </a:graphicData>
            </a:graphic>
          </wp:anchor>
        </w:drawing>
      </w:r>
    </w:p>
    <w:p w14:paraId="754B2F24" w14:textId="77777777" w:rsidR="00382F71" w:rsidRDefault="00000000">
      <w:pPr>
        <w:pStyle w:val="a3"/>
        <w:spacing w:before="220"/>
        <w:ind w:left="471"/>
      </w:pPr>
      <w:r>
        <w:t>下面是课程表（</w:t>
      </w:r>
      <w:r>
        <w:rPr>
          <w:rFonts w:ascii="Calibri" w:eastAsia="Calibri"/>
        </w:rPr>
        <w:t>course</w:t>
      </w:r>
      <w:r>
        <w:t>）说明</w:t>
      </w:r>
    </w:p>
    <w:p w14:paraId="605C726F" w14:textId="77777777" w:rsidR="00382F71" w:rsidRDefault="00000000">
      <w:pPr>
        <w:pStyle w:val="a3"/>
        <w:spacing w:before="6"/>
        <w:rPr>
          <w:sz w:val="9"/>
        </w:rPr>
      </w:pPr>
      <w:r>
        <w:rPr>
          <w:noProof/>
        </w:rPr>
        <w:drawing>
          <wp:anchor distT="0" distB="0" distL="0" distR="0" simplePos="0" relativeHeight="251632128" behindDoc="0" locked="0" layoutInCell="1" allowOverlap="1" wp14:anchorId="372B2476" wp14:editId="0D2291D8">
            <wp:simplePos x="0" y="0"/>
            <wp:positionH relativeFrom="page">
              <wp:posOffset>819785</wp:posOffset>
            </wp:positionH>
            <wp:positionV relativeFrom="paragraph">
              <wp:posOffset>101600</wp:posOffset>
            </wp:positionV>
            <wp:extent cx="5945505" cy="111442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pic:cNvPicPr>
                      <a:picLocks noChangeAspect="1"/>
                    </pic:cNvPicPr>
                  </pic:nvPicPr>
                  <pic:blipFill>
                    <a:blip r:embed="rId26" cstate="print"/>
                    <a:stretch>
                      <a:fillRect/>
                    </a:stretch>
                  </pic:blipFill>
                  <pic:spPr>
                    <a:xfrm>
                      <a:off x="0" y="0"/>
                      <a:ext cx="5945641" cy="1114425"/>
                    </a:xfrm>
                    <a:prstGeom prst="rect">
                      <a:avLst/>
                    </a:prstGeom>
                  </pic:spPr>
                </pic:pic>
              </a:graphicData>
            </a:graphic>
          </wp:anchor>
        </w:drawing>
      </w:r>
    </w:p>
    <w:p w14:paraId="559EFDFD" w14:textId="77777777" w:rsidR="00382F71" w:rsidRDefault="00000000">
      <w:pPr>
        <w:pStyle w:val="a5"/>
        <w:numPr>
          <w:ilvl w:val="0"/>
          <w:numId w:val="173"/>
        </w:numPr>
        <w:tabs>
          <w:tab w:val="left" w:pos="787"/>
        </w:tabs>
        <w:spacing w:before="126"/>
        <w:rPr>
          <w:sz w:val="21"/>
        </w:rPr>
      </w:pPr>
      <w:r>
        <w:rPr>
          <w:sz w:val="21"/>
        </w:rPr>
        <w:t>请说明主键，</w:t>
      </w:r>
      <w:proofErr w:type="gramStart"/>
      <w:r>
        <w:rPr>
          <w:sz w:val="21"/>
        </w:rPr>
        <w:t>外键的</w:t>
      </w:r>
      <w:proofErr w:type="gramEnd"/>
      <w:r>
        <w:rPr>
          <w:sz w:val="21"/>
        </w:rPr>
        <w:t>作用，以及建立索引的好处及坏处。</w:t>
      </w:r>
    </w:p>
    <w:p w14:paraId="4F82C1CE" w14:textId="77777777" w:rsidR="00382F71" w:rsidRDefault="00382F71">
      <w:pPr>
        <w:pStyle w:val="a3"/>
        <w:spacing w:before="6"/>
        <w:rPr>
          <w:sz w:val="15"/>
        </w:rPr>
      </w:pPr>
    </w:p>
    <w:p w14:paraId="6651CF14" w14:textId="77777777" w:rsidR="00382F71" w:rsidRDefault="00000000">
      <w:pPr>
        <w:pStyle w:val="a5"/>
        <w:numPr>
          <w:ilvl w:val="0"/>
          <w:numId w:val="173"/>
        </w:numPr>
        <w:tabs>
          <w:tab w:val="left" w:pos="787"/>
        </w:tabs>
        <w:spacing w:before="1"/>
        <w:rPr>
          <w:sz w:val="21"/>
        </w:rPr>
      </w:pPr>
      <w:r>
        <w:rPr>
          <w:spacing w:val="-2"/>
          <w:w w:val="95"/>
          <w:sz w:val="21"/>
        </w:rPr>
        <w:t>请写出课程表</w:t>
      </w:r>
      <w:proofErr w:type="gramStart"/>
      <w:r>
        <w:rPr>
          <w:spacing w:val="-2"/>
          <w:w w:val="95"/>
          <w:sz w:val="21"/>
        </w:rPr>
        <w:t>中建表</w:t>
      </w:r>
      <w:proofErr w:type="gramEnd"/>
      <w:r>
        <w:rPr>
          <w:spacing w:val="-2"/>
          <w:w w:val="95"/>
          <w:sz w:val="21"/>
        </w:rPr>
        <w:t xml:space="preserve"> </w:t>
      </w:r>
      <w:r>
        <w:rPr>
          <w:rFonts w:ascii="Calibri" w:eastAsia="Calibri"/>
          <w:w w:val="95"/>
          <w:sz w:val="21"/>
        </w:rPr>
        <w:t>SQL</w:t>
      </w:r>
      <w:r>
        <w:rPr>
          <w:rFonts w:ascii="Calibri" w:eastAsia="Calibri"/>
          <w:spacing w:val="120"/>
          <w:sz w:val="21"/>
        </w:rPr>
        <w:t xml:space="preserve"> </w:t>
      </w:r>
      <w:r>
        <w:rPr>
          <w:w w:val="95"/>
          <w:sz w:val="21"/>
        </w:rPr>
        <w:t>语句。</w:t>
      </w:r>
    </w:p>
    <w:p w14:paraId="6B822AE6" w14:textId="77777777" w:rsidR="00382F71" w:rsidRDefault="00382F71">
      <w:pPr>
        <w:pStyle w:val="a3"/>
        <w:spacing w:before="6"/>
        <w:rPr>
          <w:sz w:val="15"/>
        </w:rPr>
      </w:pPr>
    </w:p>
    <w:p w14:paraId="7BB4A453" w14:textId="77777777" w:rsidR="00382F71" w:rsidRDefault="00000000">
      <w:pPr>
        <w:pStyle w:val="a5"/>
        <w:numPr>
          <w:ilvl w:val="0"/>
          <w:numId w:val="173"/>
        </w:numPr>
        <w:tabs>
          <w:tab w:val="left" w:pos="787"/>
        </w:tabs>
        <w:rPr>
          <w:sz w:val="21"/>
        </w:rPr>
      </w:pPr>
      <w:r>
        <w:rPr>
          <w:spacing w:val="-1"/>
          <w:sz w:val="21"/>
        </w:rPr>
        <w:t xml:space="preserve">如果学号的前两位表示年级，要查找 </w:t>
      </w:r>
      <w:r>
        <w:rPr>
          <w:rFonts w:ascii="Calibri" w:eastAsia="Calibri"/>
          <w:sz w:val="21"/>
        </w:rPr>
        <w:t>98</w:t>
      </w:r>
      <w:r>
        <w:rPr>
          <w:rFonts w:ascii="Calibri" w:eastAsia="Calibri"/>
          <w:spacing w:val="6"/>
          <w:sz w:val="21"/>
        </w:rPr>
        <w:t xml:space="preserve"> </w:t>
      </w:r>
      <w:r>
        <w:rPr>
          <w:spacing w:val="-1"/>
          <w:sz w:val="21"/>
        </w:rPr>
        <w:t xml:space="preserve">级女生的姓名，请写出相应的 </w:t>
      </w:r>
      <w:r>
        <w:rPr>
          <w:rFonts w:ascii="Calibri" w:eastAsia="Calibri"/>
          <w:sz w:val="21"/>
        </w:rPr>
        <w:t>SQL</w:t>
      </w:r>
      <w:r>
        <w:rPr>
          <w:rFonts w:ascii="Calibri" w:eastAsia="Calibri"/>
          <w:spacing w:val="54"/>
          <w:sz w:val="21"/>
        </w:rPr>
        <w:t xml:space="preserve"> </w:t>
      </w:r>
      <w:r>
        <w:rPr>
          <w:sz w:val="21"/>
        </w:rPr>
        <w:t>语句。</w:t>
      </w:r>
    </w:p>
    <w:p w14:paraId="5C10FE36" w14:textId="77777777" w:rsidR="00382F71" w:rsidRDefault="00382F71">
      <w:pPr>
        <w:pStyle w:val="a3"/>
        <w:spacing w:before="7"/>
        <w:rPr>
          <w:sz w:val="15"/>
        </w:rPr>
      </w:pPr>
    </w:p>
    <w:p w14:paraId="12F5336A" w14:textId="77777777" w:rsidR="00382F71" w:rsidRDefault="00000000">
      <w:pPr>
        <w:pStyle w:val="a5"/>
        <w:numPr>
          <w:ilvl w:val="0"/>
          <w:numId w:val="173"/>
        </w:numPr>
        <w:tabs>
          <w:tab w:val="left" w:pos="787"/>
        </w:tabs>
        <w:rPr>
          <w:sz w:val="21"/>
        </w:rPr>
      </w:pPr>
      <w:r>
        <w:rPr>
          <w:sz w:val="21"/>
        </w:rPr>
        <w:t>要查找所需要补考（</w:t>
      </w:r>
      <w:r>
        <w:rPr>
          <w:spacing w:val="-5"/>
          <w:sz w:val="21"/>
        </w:rPr>
        <w:t xml:space="preserve">小于 </w:t>
      </w:r>
      <w:r>
        <w:rPr>
          <w:rFonts w:ascii="Calibri" w:eastAsia="Calibri"/>
          <w:sz w:val="21"/>
        </w:rPr>
        <w:t xml:space="preserve">60  </w:t>
      </w:r>
      <w:r>
        <w:rPr>
          <w:sz w:val="21"/>
        </w:rPr>
        <w:t>分）</w:t>
      </w:r>
      <w:r>
        <w:rPr>
          <w:spacing w:val="-1"/>
          <w:sz w:val="21"/>
        </w:rPr>
        <w:t xml:space="preserve">的学生姓名和这门课程的名称和成绩，请写出相应的 </w:t>
      </w:r>
      <w:r>
        <w:rPr>
          <w:rFonts w:ascii="Calibri" w:eastAsia="Calibri"/>
          <w:sz w:val="21"/>
        </w:rPr>
        <w:t>SQL</w:t>
      </w:r>
      <w:r>
        <w:rPr>
          <w:rFonts w:ascii="Calibri" w:eastAsia="Calibri"/>
          <w:spacing w:val="47"/>
          <w:sz w:val="21"/>
        </w:rPr>
        <w:t xml:space="preserve"> </w:t>
      </w:r>
      <w:r>
        <w:rPr>
          <w:sz w:val="21"/>
        </w:rPr>
        <w:t>语句。</w:t>
      </w:r>
    </w:p>
    <w:p w14:paraId="63C21C28" w14:textId="77777777" w:rsidR="00382F71" w:rsidRDefault="00382F71">
      <w:pPr>
        <w:rPr>
          <w:sz w:val="21"/>
        </w:rPr>
        <w:sectPr w:rsidR="00382F71">
          <w:pgSz w:w="11910" w:h="16840"/>
          <w:pgMar w:top="1300" w:right="940" w:bottom="660" w:left="820" w:header="0" w:footer="406" w:gutter="0"/>
          <w:cols w:space="720"/>
        </w:sectPr>
      </w:pPr>
    </w:p>
    <w:p w14:paraId="28BF22A5" w14:textId="77777777" w:rsidR="00382F71" w:rsidRDefault="00000000">
      <w:pPr>
        <w:pStyle w:val="a5"/>
        <w:numPr>
          <w:ilvl w:val="0"/>
          <w:numId w:val="173"/>
        </w:numPr>
        <w:tabs>
          <w:tab w:val="left" w:pos="787"/>
        </w:tabs>
        <w:spacing w:before="49"/>
        <w:rPr>
          <w:sz w:val="21"/>
        </w:rPr>
      </w:pPr>
      <w:r>
        <w:rPr>
          <w:sz w:val="21"/>
        </w:rPr>
        <w:lastRenderedPageBreak/>
        <w:t>查询每个学生需要补考（</w:t>
      </w:r>
      <w:r>
        <w:rPr>
          <w:spacing w:val="-2"/>
          <w:sz w:val="21"/>
        </w:rPr>
        <w:t xml:space="preserve">小于 </w:t>
      </w:r>
      <w:r>
        <w:rPr>
          <w:rFonts w:ascii="Calibri" w:eastAsia="Calibri"/>
          <w:sz w:val="21"/>
        </w:rPr>
        <w:t>60</w:t>
      </w:r>
      <w:r>
        <w:rPr>
          <w:rFonts w:ascii="Calibri" w:eastAsia="Calibri"/>
          <w:spacing w:val="5"/>
          <w:sz w:val="21"/>
        </w:rPr>
        <w:t xml:space="preserve"> </w:t>
      </w:r>
      <w:r>
        <w:rPr>
          <w:sz w:val="21"/>
        </w:rPr>
        <w:t>分）的课程的平均分，并以平均分排序。</w:t>
      </w:r>
    </w:p>
    <w:p w14:paraId="47A0CDF0" w14:textId="77777777" w:rsidR="00382F71" w:rsidRDefault="00382F71">
      <w:pPr>
        <w:pStyle w:val="a3"/>
        <w:spacing w:before="6"/>
        <w:rPr>
          <w:sz w:val="15"/>
        </w:rPr>
      </w:pPr>
    </w:p>
    <w:p w14:paraId="7F093A4A" w14:textId="77777777" w:rsidR="00382F71" w:rsidRDefault="00000000">
      <w:pPr>
        <w:pStyle w:val="a3"/>
        <w:spacing w:line="417" w:lineRule="auto"/>
        <w:ind w:left="471" w:right="353"/>
      </w:pPr>
      <w:r>
        <w:rPr>
          <w:rFonts w:ascii="Calibri" w:eastAsia="Calibri"/>
          <w:w w:val="95"/>
        </w:rPr>
        <w:t>6</w:t>
      </w:r>
      <w:r>
        <w:rPr>
          <w:w w:val="95"/>
        </w:rPr>
        <w:t>）（非必答题，请量力选做）请分析这两个表的设计，并谈谈这两个表设计中存在的问题，并根据你</w:t>
      </w:r>
      <w:r>
        <w:rPr>
          <w:spacing w:val="132"/>
        </w:rPr>
        <w:t xml:space="preserve"> </w:t>
      </w:r>
      <w:r>
        <w:t>的理解给出优化的方案。</w:t>
      </w:r>
    </w:p>
    <w:p w14:paraId="200E1B60" w14:textId="77777777" w:rsidR="00382F71" w:rsidRDefault="00000000">
      <w:pPr>
        <w:pStyle w:val="a3"/>
        <w:spacing w:line="417" w:lineRule="auto"/>
        <w:ind w:left="471" w:right="351"/>
        <w:jc w:val="both"/>
      </w:pPr>
      <w:r>
        <w:rPr>
          <w:rFonts w:ascii="Calibri" w:eastAsia="Calibri"/>
          <w:w w:val="95"/>
        </w:rPr>
        <w:t>7</w:t>
      </w:r>
      <w:r>
        <w:rPr>
          <w:w w:val="95"/>
        </w:rPr>
        <w:t>）（非必答题，请量力选做）针对学生考试管理系统，如果要实现学生管理，课程管理，考试成绩管</w:t>
      </w:r>
      <w:r>
        <w:rPr>
          <w:spacing w:val="145"/>
        </w:rPr>
        <w:t xml:space="preserve"> </w:t>
      </w:r>
      <w:r>
        <w:rPr>
          <w:w w:val="95"/>
        </w:rPr>
        <w:t xml:space="preserve">理的基本需求，请根据你对需求的理解，使用 </w:t>
      </w:r>
      <w:r>
        <w:rPr>
          <w:rFonts w:ascii="Calibri" w:eastAsia="Calibri"/>
          <w:w w:val="95"/>
        </w:rPr>
        <w:t>UML</w:t>
      </w:r>
      <w:r>
        <w:rPr>
          <w:rFonts w:ascii="Calibri" w:eastAsia="Calibri"/>
          <w:spacing w:val="78"/>
        </w:rPr>
        <w:t xml:space="preserve"> </w:t>
      </w:r>
      <w:r>
        <w:rPr>
          <w:spacing w:val="3"/>
          <w:w w:val="95"/>
        </w:rPr>
        <w:t xml:space="preserve">或者 </w:t>
      </w:r>
      <w:r>
        <w:rPr>
          <w:rFonts w:ascii="Calibri" w:eastAsia="Calibri"/>
          <w:w w:val="95"/>
        </w:rPr>
        <w:t>E-R</w:t>
      </w:r>
      <w:r>
        <w:rPr>
          <w:rFonts w:ascii="Calibri" w:eastAsia="Calibri"/>
          <w:spacing w:val="113"/>
        </w:rPr>
        <w:t xml:space="preserve"> </w:t>
      </w:r>
      <w:r>
        <w:rPr>
          <w:w w:val="95"/>
        </w:rPr>
        <w:t>图的方式给出一个简洁明了的数据库设计</w:t>
      </w:r>
      <w:r>
        <w:t>方案。</w:t>
      </w:r>
    </w:p>
    <w:p w14:paraId="583CFA54" w14:textId="77777777" w:rsidR="00382F71" w:rsidRDefault="00382F71">
      <w:pPr>
        <w:pStyle w:val="a3"/>
        <w:rPr>
          <w:sz w:val="20"/>
        </w:rPr>
      </w:pPr>
    </w:p>
    <w:p w14:paraId="365C5B28" w14:textId="77777777" w:rsidR="00382F71" w:rsidRDefault="00382F71">
      <w:pPr>
        <w:pStyle w:val="a3"/>
        <w:rPr>
          <w:sz w:val="20"/>
        </w:rPr>
      </w:pPr>
    </w:p>
    <w:p w14:paraId="1021E3ED" w14:textId="77777777" w:rsidR="00382F71" w:rsidRDefault="00000000">
      <w:pPr>
        <w:pStyle w:val="4"/>
        <w:numPr>
          <w:ilvl w:val="5"/>
          <w:numId w:val="0"/>
        </w:numPr>
        <w:tabs>
          <w:tab w:val="left" w:pos="1192"/>
        </w:tabs>
        <w:spacing w:before="168" w:after="13" w:line="417" w:lineRule="auto"/>
        <w:ind w:left="1191" w:right="351" w:hanging="720"/>
        <w:rPr>
          <w:color w:val="4AACC5"/>
        </w:rPr>
      </w:pPr>
      <w:bookmarkStart w:id="761" w:name="3.2.8懒投资首页的懒人播报，统计了在懒投资平台的投资富豪榜，对应的库表简化如"/>
      <w:bookmarkStart w:id="762" w:name="_bookmark381"/>
      <w:bookmarkEnd w:id="761"/>
      <w:bookmarkEnd w:id="762"/>
      <w:r>
        <w:rPr>
          <w:rFonts w:hint="eastAsia"/>
          <w:color w:val="4AACC5"/>
          <w:spacing w:val="-1"/>
        </w:rPr>
        <w:t>3</w:t>
      </w:r>
      <w:r>
        <w:rPr>
          <w:color w:val="4AACC5"/>
          <w:spacing w:val="-1"/>
        </w:rPr>
        <w:t>.2.8</w:t>
      </w:r>
      <w:proofErr w:type="gramStart"/>
      <w:r>
        <w:rPr>
          <w:color w:val="4AACC5"/>
          <w:spacing w:val="-8"/>
        </w:rPr>
        <w:t>懒投资</w:t>
      </w:r>
      <w:proofErr w:type="gramEnd"/>
      <w:r>
        <w:rPr>
          <w:color w:val="4AACC5"/>
          <w:spacing w:val="-8"/>
        </w:rPr>
        <w:t>首页的懒人播报，统计了在</w:t>
      </w:r>
      <w:proofErr w:type="gramStart"/>
      <w:r>
        <w:rPr>
          <w:color w:val="4AACC5"/>
          <w:spacing w:val="-8"/>
        </w:rPr>
        <w:t>懒投资</w:t>
      </w:r>
      <w:proofErr w:type="gramEnd"/>
      <w:r>
        <w:rPr>
          <w:color w:val="4AACC5"/>
          <w:spacing w:val="-8"/>
        </w:rPr>
        <w:t>平台的投资富豪榜，对应</w:t>
      </w:r>
      <w:proofErr w:type="gramStart"/>
      <w:r>
        <w:rPr>
          <w:color w:val="4AACC5"/>
          <w:spacing w:val="-8"/>
        </w:rPr>
        <w:t>的库</w:t>
      </w:r>
      <w:r>
        <w:rPr>
          <w:color w:val="4AACC5"/>
        </w:rPr>
        <w:t>表简化</w:t>
      </w:r>
      <w:proofErr w:type="gramEnd"/>
      <w:r>
        <w:rPr>
          <w:color w:val="4AACC5"/>
        </w:rPr>
        <w:t>如下：</w:t>
      </w:r>
    </w:p>
    <w:p w14:paraId="7F31BF21" w14:textId="77777777" w:rsidR="00382F71" w:rsidRDefault="00000000">
      <w:pPr>
        <w:pStyle w:val="a3"/>
        <w:ind w:left="471"/>
        <w:rPr>
          <w:sz w:val="20"/>
        </w:rPr>
      </w:pPr>
      <w:r>
        <w:rPr>
          <w:noProof/>
          <w:sz w:val="20"/>
        </w:rPr>
        <w:drawing>
          <wp:inline distT="0" distB="0" distL="0" distR="0" wp14:anchorId="0241D02F" wp14:editId="31DC3DD8">
            <wp:extent cx="5753100" cy="205486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7" cstate="print"/>
                    <a:stretch>
                      <a:fillRect/>
                    </a:stretch>
                  </pic:blipFill>
                  <pic:spPr>
                    <a:xfrm>
                      <a:off x="0" y="0"/>
                      <a:ext cx="5753106" cy="2055114"/>
                    </a:xfrm>
                    <a:prstGeom prst="rect">
                      <a:avLst/>
                    </a:prstGeom>
                  </pic:spPr>
                </pic:pic>
              </a:graphicData>
            </a:graphic>
          </wp:inline>
        </w:drawing>
      </w:r>
    </w:p>
    <w:p w14:paraId="327E527F" w14:textId="77777777" w:rsidR="00382F71" w:rsidRDefault="00000000">
      <w:pPr>
        <w:pStyle w:val="a3"/>
        <w:spacing w:before="209"/>
        <w:ind w:left="471"/>
      </w:pPr>
      <w:r>
        <w:t>富豪榜统计需求：</w:t>
      </w:r>
    </w:p>
    <w:p w14:paraId="332F8F34" w14:textId="77777777" w:rsidR="00382F71" w:rsidRDefault="00382F71">
      <w:pPr>
        <w:pStyle w:val="a3"/>
        <w:spacing w:before="6"/>
        <w:rPr>
          <w:sz w:val="15"/>
        </w:rPr>
      </w:pPr>
    </w:p>
    <w:p w14:paraId="42959927" w14:textId="77777777" w:rsidR="00382F71" w:rsidRDefault="00000000">
      <w:pPr>
        <w:pStyle w:val="a5"/>
        <w:numPr>
          <w:ilvl w:val="0"/>
          <w:numId w:val="174"/>
        </w:numPr>
        <w:tabs>
          <w:tab w:val="left" w:pos="787"/>
        </w:tabs>
        <w:spacing w:before="1" w:line="417" w:lineRule="auto"/>
        <w:ind w:right="352" w:firstLine="0"/>
        <w:rPr>
          <w:sz w:val="21"/>
        </w:rPr>
      </w:pPr>
      <w:r>
        <w:rPr>
          <w:spacing w:val="-2"/>
          <w:sz w:val="21"/>
        </w:rPr>
        <w:t xml:space="preserve">请给出，所有投资用户中，投资总额排名前 </w:t>
      </w:r>
      <w:r>
        <w:rPr>
          <w:rFonts w:ascii="Calibri" w:eastAsia="Calibri"/>
          <w:sz w:val="21"/>
        </w:rPr>
        <w:t>10</w:t>
      </w:r>
      <w:r>
        <w:rPr>
          <w:rFonts w:ascii="Calibri" w:eastAsia="Calibri"/>
          <w:spacing w:val="39"/>
          <w:sz w:val="21"/>
        </w:rPr>
        <w:t xml:space="preserve"> </w:t>
      </w:r>
      <w:r>
        <w:rPr>
          <w:sz w:val="21"/>
        </w:rPr>
        <w:t>位的用户，按投资总额倒序排列，输出项如下，例如：</w:t>
      </w:r>
    </w:p>
    <w:p w14:paraId="00215027" w14:textId="77777777" w:rsidR="00382F71" w:rsidRDefault="00000000">
      <w:pPr>
        <w:pStyle w:val="a3"/>
        <w:spacing w:line="269" w:lineRule="exact"/>
        <w:ind w:left="471"/>
        <w:rPr>
          <w:rFonts w:ascii="Calibri" w:eastAsia="Calibri"/>
        </w:rPr>
      </w:pPr>
      <w:r>
        <w:rPr>
          <w:spacing w:val="-2"/>
        </w:rPr>
        <w:t>用户名，投资总额张 三 ，</w:t>
      </w:r>
      <w:r>
        <w:rPr>
          <w:rFonts w:ascii="Calibri" w:eastAsia="Calibri"/>
        </w:rPr>
        <w:t>9000000</w:t>
      </w:r>
      <w:r>
        <w:rPr>
          <w:rFonts w:ascii="Calibri" w:eastAsia="Calibri"/>
          <w:spacing w:val="7"/>
        </w:rPr>
        <w:t xml:space="preserve"> </w:t>
      </w:r>
      <w:r>
        <w:t>李四，</w:t>
      </w:r>
      <w:r>
        <w:rPr>
          <w:rFonts w:ascii="Calibri" w:eastAsia="Calibri"/>
        </w:rPr>
        <w:t>8000000</w:t>
      </w:r>
    </w:p>
    <w:p w14:paraId="190C99A0" w14:textId="77777777" w:rsidR="00382F71" w:rsidRDefault="00382F71">
      <w:pPr>
        <w:pStyle w:val="a3"/>
        <w:spacing w:before="11"/>
        <w:rPr>
          <w:rFonts w:ascii="Calibri"/>
          <w:sz w:val="16"/>
        </w:rPr>
      </w:pPr>
    </w:p>
    <w:p w14:paraId="136E3E1C" w14:textId="77777777" w:rsidR="00382F71" w:rsidRDefault="00000000">
      <w:pPr>
        <w:pStyle w:val="a3"/>
        <w:ind w:left="471"/>
        <w:rPr>
          <w:rFonts w:ascii="Calibri" w:hAnsi="Calibri"/>
        </w:rPr>
      </w:pPr>
      <w:r>
        <w:rPr>
          <w:rFonts w:ascii="Calibri" w:hAnsi="Calibri"/>
        </w:rPr>
        <w:t>……</w:t>
      </w:r>
    </w:p>
    <w:p w14:paraId="075175BF" w14:textId="77777777" w:rsidR="00382F71" w:rsidRDefault="00382F71">
      <w:pPr>
        <w:pStyle w:val="a3"/>
        <w:spacing w:before="8"/>
        <w:rPr>
          <w:rFonts w:ascii="Calibri"/>
          <w:sz w:val="16"/>
        </w:rPr>
      </w:pPr>
    </w:p>
    <w:p w14:paraId="5B1EE78C" w14:textId="77777777" w:rsidR="00382F71" w:rsidRDefault="00000000">
      <w:pPr>
        <w:pStyle w:val="a5"/>
        <w:numPr>
          <w:ilvl w:val="0"/>
          <w:numId w:val="174"/>
        </w:numPr>
        <w:tabs>
          <w:tab w:val="left" w:pos="788"/>
        </w:tabs>
        <w:spacing w:before="1"/>
        <w:ind w:left="788" w:hanging="317"/>
        <w:rPr>
          <w:sz w:val="21"/>
        </w:rPr>
      </w:pPr>
      <w:r>
        <w:rPr>
          <w:sz w:val="21"/>
        </w:rPr>
        <w:t>给出富豪榜第一名的用户的单笔平均投资额</w:t>
      </w:r>
    </w:p>
    <w:p w14:paraId="4BA5DCFA" w14:textId="77777777" w:rsidR="00382F71" w:rsidRDefault="00382F71">
      <w:pPr>
        <w:pStyle w:val="a3"/>
        <w:rPr>
          <w:sz w:val="22"/>
        </w:rPr>
      </w:pPr>
    </w:p>
    <w:p w14:paraId="351B3D2F" w14:textId="77777777" w:rsidR="00382F71" w:rsidRDefault="00382F71">
      <w:pPr>
        <w:pStyle w:val="a3"/>
        <w:rPr>
          <w:sz w:val="22"/>
        </w:rPr>
      </w:pPr>
    </w:p>
    <w:p w14:paraId="71071029" w14:textId="77777777" w:rsidR="00382F71" w:rsidRDefault="00382F71">
      <w:pPr>
        <w:pStyle w:val="a3"/>
        <w:rPr>
          <w:sz w:val="30"/>
        </w:rPr>
      </w:pPr>
    </w:p>
    <w:p w14:paraId="3703D7CD" w14:textId="77777777" w:rsidR="00382F71" w:rsidRDefault="00000000">
      <w:pPr>
        <w:pStyle w:val="2"/>
        <w:numPr>
          <w:ilvl w:val="4"/>
          <w:numId w:val="0"/>
        </w:numPr>
        <w:tabs>
          <w:tab w:val="left" w:pos="1048"/>
        </w:tabs>
        <w:spacing w:before="0"/>
        <w:ind w:left="1047" w:hanging="577"/>
      </w:pPr>
      <w:bookmarkStart w:id="763" w:name="3.3万年学生表经典面试题汇总"/>
      <w:bookmarkStart w:id="764" w:name="_bookmark382"/>
      <w:bookmarkEnd w:id="763"/>
      <w:bookmarkEnd w:id="764"/>
      <w:r>
        <w:rPr>
          <w:rFonts w:hint="eastAsia"/>
          <w:sz w:val="30"/>
          <w:szCs w:val="30"/>
        </w:rPr>
        <w:t>3</w:t>
      </w:r>
      <w:r>
        <w:rPr>
          <w:sz w:val="30"/>
          <w:szCs w:val="30"/>
        </w:rPr>
        <w:t>.3</w:t>
      </w:r>
      <w:r>
        <w:rPr>
          <w:color w:val="1F487C"/>
        </w:rPr>
        <w:t>万年学生表经典面试题汇总</w:t>
      </w:r>
    </w:p>
    <w:p w14:paraId="297AA452" w14:textId="77777777" w:rsidR="00382F71" w:rsidRDefault="00382F71">
      <w:pPr>
        <w:pStyle w:val="a3"/>
        <w:spacing w:before="5"/>
        <w:rPr>
          <w:sz w:val="37"/>
        </w:rPr>
      </w:pPr>
    </w:p>
    <w:p w14:paraId="60FEB740" w14:textId="77777777" w:rsidR="00382F71" w:rsidRDefault="00000000">
      <w:pPr>
        <w:pStyle w:val="a3"/>
        <w:spacing w:line="417" w:lineRule="auto"/>
        <w:ind w:left="471" w:right="4207"/>
        <w:rPr>
          <w:rFonts w:ascii="Calibri" w:eastAsia="Calibri"/>
        </w:rPr>
      </w:pPr>
      <w:r>
        <w:rPr>
          <w:spacing w:val="10"/>
          <w:w w:val="95"/>
        </w:rPr>
        <w:t xml:space="preserve">有 </w:t>
      </w:r>
      <w:r>
        <w:rPr>
          <w:rFonts w:ascii="Calibri" w:eastAsia="Calibri"/>
          <w:w w:val="95"/>
        </w:rPr>
        <w:t>student</w:t>
      </w:r>
      <w:r>
        <w:rPr>
          <w:rFonts w:ascii="Calibri" w:eastAsia="Calibri"/>
          <w:spacing w:val="29"/>
          <w:w w:val="95"/>
        </w:rPr>
        <w:t xml:space="preserve"> </w:t>
      </w:r>
      <w:r>
        <w:rPr>
          <w:spacing w:val="9"/>
          <w:w w:val="95"/>
        </w:rPr>
        <w:t xml:space="preserve">表和 </w:t>
      </w:r>
      <w:r>
        <w:rPr>
          <w:rFonts w:ascii="Calibri" w:eastAsia="Calibri"/>
          <w:w w:val="95"/>
        </w:rPr>
        <w:t>score</w:t>
      </w:r>
      <w:r>
        <w:rPr>
          <w:w w:val="95"/>
        </w:rPr>
        <w:t>，创建表的语法如下，完成数据库题目</w:t>
      </w:r>
      <w:r>
        <w:rPr>
          <w:spacing w:val="-15"/>
          <w:w w:val="95"/>
        </w:rPr>
        <w:t xml:space="preserve">创建 </w:t>
      </w:r>
      <w:r>
        <w:rPr>
          <w:rFonts w:ascii="Calibri" w:eastAsia="Calibri"/>
          <w:w w:val="95"/>
        </w:rPr>
        <w:t>student</w:t>
      </w:r>
    </w:p>
    <w:p w14:paraId="26C90DCF" w14:textId="77777777" w:rsidR="00382F71" w:rsidRDefault="00000000">
      <w:pPr>
        <w:pStyle w:val="a3"/>
        <w:spacing w:before="5"/>
        <w:ind w:left="471"/>
        <w:rPr>
          <w:rFonts w:ascii="Calibri"/>
        </w:rPr>
      </w:pPr>
      <w:r>
        <w:rPr>
          <w:rFonts w:ascii="Calibri"/>
        </w:rPr>
        <w:t>CREATE</w:t>
      </w:r>
      <w:r>
        <w:rPr>
          <w:rFonts w:ascii="Calibri"/>
          <w:spacing w:val="-8"/>
        </w:rPr>
        <w:t xml:space="preserve"> </w:t>
      </w:r>
      <w:r>
        <w:rPr>
          <w:rFonts w:ascii="Calibri"/>
        </w:rPr>
        <w:t>or</w:t>
      </w:r>
      <w:r>
        <w:rPr>
          <w:rFonts w:ascii="Calibri"/>
          <w:spacing w:val="-4"/>
        </w:rPr>
        <w:t xml:space="preserve"> </w:t>
      </w:r>
      <w:r>
        <w:rPr>
          <w:rFonts w:ascii="Calibri"/>
        </w:rPr>
        <w:t>REPLACE</w:t>
      </w:r>
      <w:r>
        <w:rPr>
          <w:rFonts w:ascii="Calibri"/>
          <w:spacing w:val="-6"/>
        </w:rPr>
        <w:t xml:space="preserve"> </w:t>
      </w:r>
      <w:r>
        <w:rPr>
          <w:rFonts w:ascii="Calibri"/>
        </w:rPr>
        <w:t>TABLE</w:t>
      </w:r>
      <w:r>
        <w:rPr>
          <w:rFonts w:ascii="Calibri"/>
          <w:spacing w:val="38"/>
        </w:rPr>
        <w:t xml:space="preserve"> </w:t>
      </w:r>
      <w:r>
        <w:rPr>
          <w:rFonts w:ascii="Calibri"/>
        </w:rPr>
        <w:t>student</w:t>
      </w:r>
      <w:r>
        <w:rPr>
          <w:rFonts w:ascii="Calibri"/>
          <w:spacing w:val="-9"/>
        </w:rPr>
        <w:t xml:space="preserve"> </w:t>
      </w:r>
      <w:r>
        <w:rPr>
          <w:rFonts w:ascii="Calibri"/>
        </w:rPr>
        <w:t>(</w:t>
      </w:r>
    </w:p>
    <w:p w14:paraId="0A2385D6" w14:textId="77777777" w:rsidR="00382F71" w:rsidRDefault="00000000">
      <w:pPr>
        <w:pStyle w:val="a3"/>
        <w:spacing w:line="470" w:lineRule="atLeast"/>
        <w:ind w:left="891" w:right="5263"/>
        <w:rPr>
          <w:rFonts w:ascii="Calibri"/>
        </w:rPr>
      </w:pPr>
      <w:r>
        <w:rPr>
          <w:rFonts w:ascii="Calibri"/>
        </w:rPr>
        <w:t>id</w:t>
      </w:r>
      <w:r>
        <w:rPr>
          <w:rFonts w:ascii="Calibri"/>
          <w:spacing w:val="8"/>
        </w:rPr>
        <w:t xml:space="preserve"> </w:t>
      </w:r>
      <w:proofErr w:type="gramStart"/>
      <w:r>
        <w:rPr>
          <w:rFonts w:ascii="Calibri"/>
        </w:rPr>
        <w:t>INT(</w:t>
      </w:r>
      <w:proofErr w:type="gramEnd"/>
      <w:r>
        <w:rPr>
          <w:rFonts w:ascii="Calibri"/>
        </w:rPr>
        <w:t>10)</w:t>
      </w:r>
      <w:r>
        <w:rPr>
          <w:rFonts w:ascii="Calibri"/>
          <w:spacing w:val="7"/>
        </w:rPr>
        <w:t xml:space="preserve"> </w:t>
      </w:r>
      <w:r>
        <w:rPr>
          <w:rFonts w:ascii="Calibri"/>
        </w:rPr>
        <w:t>NOT</w:t>
      </w:r>
      <w:r>
        <w:rPr>
          <w:rFonts w:ascii="Calibri"/>
          <w:spacing w:val="-3"/>
        </w:rPr>
        <w:t xml:space="preserve"> </w:t>
      </w:r>
      <w:r>
        <w:rPr>
          <w:rFonts w:ascii="Calibri"/>
        </w:rPr>
        <w:t>NULL</w:t>
      </w:r>
      <w:r>
        <w:rPr>
          <w:rFonts w:ascii="Calibri"/>
          <w:spacing w:val="6"/>
        </w:rPr>
        <w:t xml:space="preserve"> </w:t>
      </w:r>
      <w:r>
        <w:rPr>
          <w:rFonts w:ascii="Calibri"/>
        </w:rPr>
        <w:t>UNIQUE</w:t>
      </w:r>
      <w:r>
        <w:rPr>
          <w:rFonts w:ascii="Calibri"/>
          <w:spacing w:val="9"/>
        </w:rPr>
        <w:t xml:space="preserve"> </w:t>
      </w:r>
      <w:r>
        <w:rPr>
          <w:rFonts w:ascii="Calibri"/>
        </w:rPr>
        <w:t>PRIMARY</w:t>
      </w:r>
      <w:r>
        <w:rPr>
          <w:rFonts w:ascii="Calibri"/>
          <w:spacing w:val="-2"/>
        </w:rPr>
        <w:t xml:space="preserve"> </w:t>
      </w:r>
      <w:r>
        <w:rPr>
          <w:rFonts w:ascii="Calibri"/>
        </w:rPr>
        <w:t>KEY</w:t>
      </w:r>
      <w:r>
        <w:rPr>
          <w:rFonts w:ascii="Calibri"/>
          <w:spacing w:val="54"/>
        </w:rPr>
        <w:t xml:space="preserve"> </w:t>
      </w:r>
      <w:r>
        <w:rPr>
          <w:rFonts w:ascii="Calibri"/>
        </w:rPr>
        <w:t>,</w:t>
      </w:r>
      <w:r>
        <w:rPr>
          <w:rFonts w:ascii="Calibri"/>
          <w:spacing w:val="-45"/>
        </w:rPr>
        <w:t xml:space="preserve"> </w:t>
      </w:r>
      <w:r>
        <w:rPr>
          <w:rFonts w:ascii="Calibri"/>
        </w:rPr>
        <w:t>name</w:t>
      </w:r>
      <w:r>
        <w:rPr>
          <w:rFonts w:ascii="Calibri"/>
          <w:spacing w:val="9"/>
        </w:rPr>
        <w:t xml:space="preserve"> </w:t>
      </w:r>
      <w:r>
        <w:rPr>
          <w:rFonts w:ascii="Calibri"/>
        </w:rPr>
        <w:t>VARCHAR(20)</w:t>
      </w:r>
      <w:r>
        <w:rPr>
          <w:rFonts w:ascii="Calibri"/>
          <w:spacing w:val="8"/>
        </w:rPr>
        <w:t xml:space="preserve"> </w:t>
      </w:r>
      <w:r>
        <w:rPr>
          <w:rFonts w:ascii="Calibri"/>
        </w:rPr>
        <w:t>NOT</w:t>
      </w:r>
      <w:r>
        <w:rPr>
          <w:rFonts w:ascii="Calibri"/>
          <w:spacing w:val="-2"/>
        </w:rPr>
        <w:t xml:space="preserve"> </w:t>
      </w:r>
      <w:r>
        <w:rPr>
          <w:rFonts w:ascii="Calibri"/>
        </w:rPr>
        <w:t>NULL ,</w:t>
      </w:r>
    </w:p>
    <w:p w14:paraId="0FD208BC" w14:textId="77777777" w:rsidR="00382F71" w:rsidRDefault="00382F71">
      <w:pPr>
        <w:spacing w:line="470" w:lineRule="atLeast"/>
        <w:rPr>
          <w:rFonts w:ascii="Calibri"/>
        </w:rPr>
        <w:sectPr w:rsidR="00382F71">
          <w:pgSz w:w="11910" w:h="16840"/>
          <w:pgMar w:top="1260" w:right="940" w:bottom="680" w:left="820" w:header="0" w:footer="406" w:gutter="0"/>
          <w:cols w:space="720"/>
        </w:sectPr>
      </w:pPr>
    </w:p>
    <w:p w14:paraId="07A5CB4C" w14:textId="77777777" w:rsidR="00382F71" w:rsidRDefault="00000000">
      <w:pPr>
        <w:pStyle w:val="a3"/>
        <w:spacing w:before="36"/>
        <w:ind w:left="891"/>
        <w:rPr>
          <w:rFonts w:ascii="Calibri"/>
        </w:rPr>
      </w:pPr>
      <w:r>
        <w:rPr>
          <w:rFonts w:ascii="Calibri"/>
        </w:rPr>
        <w:lastRenderedPageBreak/>
        <w:t>sex</w:t>
      </w:r>
      <w:r>
        <w:rPr>
          <w:rFonts w:ascii="Calibri"/>
          <w:spacing w:val="94"/>
        </w:rPr>
        <w:t xml:space="preserve"> </w:t>
      </w:r>
      <w:proofErr w:type="gramStart"/>
      <w:r>
        <w:rPr>
          <w:rFonts w:ascii="Calibri"/>
        </w:rPr>
        <w:t>VARCHAR(</w:t>
      </w:r>
      <w:proofErr w:type="gramEnd"/>
      <w:r>
        <w:rPr>
          <w:rFonts w:ascii="Calibri"/>
        </w:rPr>
        <w:t>4)</w:t>
      </w:r>
      <w:r>
        <w:rPr>
          <w:rFonts w:ascii="Calibri"/>
          <w:spacing w:val="52"/>
        </w:rPr>
        <w:t xml:space="preserve"> </w:t>
      </w:r>
      <w:r>
        <w:rPr>
          <w:rFonts w:ascii="Calibri"/>
        </w:rPr>
        <w:t>,</w:t>
      </w:r>
    </w:p>
    <w:p w14:paraId="7E74E285" w14:textId="77777777" w:rsidR="00382F71" w:rsidRDefault="00382F71">
      <w:pPr>
        <w:pStyle w:val="a3"/>
        <w:spacing w:before="4"/>
        <w:rPr>
          <w:rFonts w:ascii="Calibri"/>
          <w:sz w:val="17"/>
        </w:rPr>
      </w:pPr>
    </w:p>
    <w:p w14:paraId="65230632" w14:textId="77777777" w:rsidR="00382F71" w:rsidRDefault="00000000">
      <w:pPr>
        <w:pStyle w:val="a3"/>
        <w:ind w:left="891"/>
        <w:rPr>
          <w:rFonts w:ascii="Calibri"/>
        </w:rPr>
      </w:pPr>
      <w:r>
        <w:rPr>
          <w:rFonts w:ascii="Calibri"/>
        </w:rPr>
        <w:t>birth</w:t>
      </w:r>
      <w:r>
        <w:rPr>
          <w:rFonts w:ascii="Calibri"/>
          <w:spacing w:val="52"/>
        </w:rPr>
        <w:t xml:space="preserve"> </w:t>
      </w:r>
      <w:r>
        <w:rPr>
          <w:rFonts w:ascii="Calibri"/>
        </w:rPr>
        <w:t>YEAR,</w:t>
      </w:r>
    </w:p>
    <w:p w14:paraId="0BB18C00" w14:textId="77777777" w:rsidR="00382F71" w:rsidRDefault="00382F71">
      <w:pPr>
        <w:pStyle w:val="a3"/>
        <w:spacing w:before="4"/>
        <w:rPr>
          <w:rFonts w:ascii="Calibri"/>
          <w:sz w:val="17"/>
        </w:rPr>
      </w:pPr>
    </w:p>
    <w:p w14:paraId="35549BB1" w14:textId="77777777" w:rsidR="00382F71" w:rsidRDefault="00000000">
      <w:pPr>
        <w:pStyle w:val="a3"/>
        <w:spacing w:before="1" w:line="439" w:lineRule="auto"/>
        <w:ind w:left="891" w:right="6629"/>
        <w:rPr>
          <w:rFonts w:ascii="Calibri"/>
        </w:rPr>
      </w:pPr>
      <w:r>
        <w:rPr>
          <w:rFonts w:ascii="Calibri"/>
        </w:rPr>
        <w:t>department</w:t>
      </w:r>
      <w:r>
        <w:rPr>
          <w:rFonts w:ascii="Calibri"/>
          <w:spacing w:val="1"/>
        </w:rPr>
        <w:t xml:space="preserve"> </w:t>
      </w:r>
      <w:proofErr w:type="gramStart"/>
      <w:r>
        <w:rPr>
          <w:rFonts w:ascii="Calibri"/>
        </w:rPr>
        <w:t>VARCHAR(</w:t>
      </w:r>
      <w:proofErr w:type="gramEnd"/>
      <w:r>
        <w:rPr>
          <w:rFonts w:ascii="Calibri"/>
        </w:rPr>
        <w:t>20) ,</w:t>
      </w:r>
      <w:r>
        <w:rPr>
          <w:rFonts w:ascii="Calibri"/>
          <w:spacing w:val="-46"/>
        </w:rPr>
        <w:t xml:space="preserve"> </w:t>
      </w:r>
      <w:r>
        <w:rPr>
          <w:rFonts w:ascii="Calibri"/>
        </w:rPr>
        <w:t>address</w:t>
      </w:r>
      <w:r>
        <w:rPr>
          <w:rFonts w:ascii="Calibri"/>
          <w:spacing w:val="6"/>
        </w:rPr>
        <w:t xml:space="preserve"> </w:t>
      </w:r>
      <w:r>
        <w:rPr>
          <w:rFonts w:ascii="Calibri"/>
        </w:rPr>
        <w:t>VARCHAR(50)</w:t>
      </w:r>
    </w:p>
    <w:p w14:paraId="09E597EA" w14:textId="77777777" w:rsidR="00382F71" w:rsidRDefault="00000000">
      <w:pPr>
        <w:pStyle w:val="a3"/>
        <w:spacing w:line="254" w:lineRule="exact"/>
        <w:ind w:left="471"/>
        <w:rPr>
          <w:rFonts w:ascii="Calibri"/>
        </w:rPr>
      </w:pPr>
      <w:r>
        <w:rPr>
          <w:rFonts w:ascii="Calibri"/>
        </w:rPr>
        <w:t>);</w:t>
      </w:r>
    </w:p>
    <w:p w14:paraId="4801B1D7" w14:textId="77777777" w:rsidR="00382F71" w:rsidRDefault="00382F71">
      <w:pPr>
        <w:pStyle w:val="a3"/>
        <w:spacing w:before="8"/>
        <w:rPr>
          <w:rFonts w:ascii="Calibri"/>
          <w:sz w:val="16"/>
        </w:rPr>
      </w:pPr>
    </w:p>
    <w:p w14:paraId="04106A0A" w14:textId="77777777" w:rsidR="00382F71" w:rsidRDefault="00000000">
      <w:pPr>
        <w:pStyle w:val="a3"/>
        <w:ind w:left="471"/>
      </w:pPr>
      <w:r>
        <w:rPr>
          <w:spacing w:val="-10"/>
          <w:w w:val="95"/>
        </w:rPr>
        <w:t xml:space="preserve">创建 </w:t>
      </w:r>
      <w:r>
        <w:rPr>
          <w:rFonts w:ascii="Calibri" w:eastAsia="Calibri"/>
          <w:w w:val="95"/>
        </w:rPr>
        <w:t>score</w:t>
      </w:r>
      <w:r>
        <w:rPr>
          <w:rFonts w:ascii="Calibri" w:eastAsia="Calibri"/>
          <w:spacing w:val="21"/>
          <w:w w:val="95"/>
        </w:rPr>
        <w:t xml:space="preserve"> </w:t>
      </w:r>
      <w:r>
        <w:rPr>
          <w:w w:val="95"/>
        </w:rPr>
        <w:t>表：</w:t>
      </w:r>
    </w:p>
    <w:p w14:paraId="04C0A873" w14:textId="77777777" w:rsidR="00382F71" w:rsidRDefault="00382F71">
      <w:pPr>
        <w:pStyle w:val="a3"/>
        <w:spacing w:before="2"/>
        <w:rPr>
          <w:sz w:val="16"/>
        </w:rPr>
      </w:pPr>
    </w:p>
    <w:p w14:paraId="6E0AFAB3" w14:textId="77777777" w:rsidR="00382F71" w:rsidRDefault="00000000">
      <w:pPr>
        <w:pStyle w:val="a3"/>
        <w:ind w:left="471"/>
        <w:rPr>
          <w:rFonts w:ascii="Calibri"/>
        </w:rPr>
      </w:pPr>
      <w:r>
        <w:rPr>
          <w:rFonts w:ascii="Calibri"/>
        </w:rPr>
        <w:t>CREATE</w:t>
      </w:r>
      <w:r>
        <w:rPr>
          <w:rFonts w:ascii="Calibri"/>
          <w:spacing w:val="-8"/>
        </w:rPr>
        <w:t xml:space="preserve"> </w:t>
      </w:r>
      <w:r>
        <w:rPr>
          <w:rFonts w:ascii="Calibri"/>
        </w:rPr>
        <w:t>or</w:t>
      </w:r>
      <w:r>
        <w:rPr>
          <w:rFonts w:ascii="Calibri"/>
          <w:spacing w:val="-4"/>
        </w:rPr>
        <w:t xml:space="preserve"> </w:t>
      </w:r>
      <w:r>
        <w:rPr>
          <w:rFonts w:ascii="Calibri"/>
        </w:rPr>
        <w:t>REPLACE</w:t>
      </w:r>
      <w:r>
        <w:rPr>
          <w:rFonts w:ascii="Calibri"/>
          <w:spacing w:val="-6"/>
        </w:rPr>
        <w:t xml:space="preserve"> </w:t>
      </w:r>
      <w:r>
        <w:rPr>
          <w:rFonts w:ascii="Calibri"/>
        </w:rPr>
        <w:t>TABLE</w:t>
      </w:r>
      <w:r>
        <w:rPr>
          <w:rFonts w:ascii="Calibri"/>
          <w:spacing w:val="37"/>
        </w:rPr>
        <w:t xml:space="preserve"> </w:t>
      </w:r>
      <w:r>
        <w:rPr>
          <w:rFonts w:ascii="Calibri"/>
        </w:rPr>
        <w:t>score</w:t>
      </w:r>
      <w:r>
        <w:rPr>
          <w:rFonts w:ascii="Calibri"/>
          <w:spacing w:val="-7"/>
        </w:rPr>
        <w:t xml:space="preserve"> </w:t>
      </w:r>
      <w:r>
        <w:rPr>
          <w:rFonts w:ascii="Calibri"/>
        </w:rPr>
        <w:t>(</w:t>
      </w:r>
    </w:p>
    <w:p w14:paraId="36408456" w14:textId="77777777" w:rsidR="00382F71" w:rsidRDefault="00382F71">
      <w:pPr>
        <w:pStyle w:val="a3"/>
        <w:spacing w:before="4"/>
        <w:rPr>
          <w:rFonts w:ascii="Calibri"/>
          <w:sz w:val="17"/>
        </w:rPr>
      </w:pPr>
    </w:p>
    <w:p w14:paraId="6421B2E1" w14:textId="77777777" w:rsidR="00382F71" w:rsidRDefault="00000000">
      <w:pPr>
        <w:pStyle w:val="a3"/>
        <w:spacing w:line="439" w:lineRule="auto"/>
        <w:ind w:left="891" w:right="3375"/>
        <w:rPr>
          <w:rFonts w:ascii="Calibri"/>
        </w:rPr>
      </w:pPr>
      <w:r>
        <w:rPr>
          <w:rFonts w:ascii="Calibri"/>
        </w:rPr>
        <w:t>id</w:t>
      </w:r>
      <w:r>
        <w:rPr>
          <w:rFonts w:ascii="Calibri"/>
          <w:spacing w:val="6"/>
        </w:rPr>
        <w:t xml:space="preserve"> </w:t>
      </w:r>
      <w:proofErr w:type="gramStart"/>
      <w:r>
        <w:rPr>
          <w:rFonts w:ascii="Calibri"/>
        </w:rPr>
        <w:t>INT(</w:t>
      </w:r>
      <w:proofErr w:type="gramEnd"/>
      <w:r>
        <w:rPr>
          <w:rFonts w:ascii="Calibri"/>
        </w:rPr>
        <w:t>10)</w:t>
      </w:r>
      <w:r>
        <w:rPr>
          <w:rFonts w:ascii="Calibri"/>
          <w:spacing w:val="5"/>
        </w:rPr>
        <w:t xml:space="preserve"> </w:t>
      </w:r>
      <w:r>
        <w:rPr>
          <w:rFonts w:ascii="Calibri"/>
        </w:rPr>
        <w:t>NOT</w:t>
      </w:r>
      <w:r>
        <w:rPr>
          <w:rFonts w:ascii="Calibri"/>
          <w:spacing w:val="-3"/>
        </w:rPr>
        <w:t xml:space="preserve"> </w:t>
      </w:r>
      <w:r>
        <w:rPr>
          <w:rFonts w:ascii="Calibri"/>
        </w:rPr>
        <w:t>NULL</w:t>
      </w:r>
      <w:r>
        <w:rPr>
          <w:rFonts w:ascii="Calibri"/>
          <w:spacing w:val="4"/>
        </w:rPr>
        <w:t xml:space="preserve"> </w:t>
      </w:r>
      <w:r>
        <w:rPr>
          <w:rFonts w:ascii="Calibri"/>
        </w:rPr>
        <w:t>UNIQUE</w:t>
      </w:r>
      <w:r>
        <w:rPr>
          <w:rFonts w:ascii="Calibri"/>
          <w:spacing w:val="6"/>
        </w:rPr>
        <w:t xml:space="preserve"> </w:t>
      </w:r>
      <w:r>
        <w:rPr>
          <w:rFonts w:ascii="Calibri"/>
        </w:rPr>
        <w:t>PRIMARY</w:t>
      </w:r>
      <w:r>
        <w:rPr>
          <w:rFonts w:ascii="Calibri"/>
          <w:spacing w:val="-3"/>
        </w:rPr>
        <w:t xml:space="preserve"> </w:t>
      </w:r>
      <w:r>
        <w:rPr>
          <w:rFonts w:ascii="Calibri"/>
        </w:rPr>
        <w:t>KEY</w:t>
      </w:r>
      <w:r>
        <w:rPr>
          <w:rFonts w:ascii="Calibri"/>
          <w:spacing w:val="5"/>
        </w:rPr>
        <w:t xml:space="preserve"> </w:t>
      </w:r>
      <w:r>
        <w:rPr>
          <w:rFonts w:ascii="Calibri"/>
        </w:rPr>
        <w:t>AUTO_INCREMENT</w:t>
      </w:r>
      <w:r>
        <w:rPr>
          <w:rFonts w:ascii="Calibri"/>
          <w:spacing w:val="-1"/>
        </w:rPr>
        <w:t xml:space="preserve"> </w:t>
      </w:r>
      <w:r>
        <w:rPr>
          <w:rFonts w:ascii="Calibri"/>
        </w:rPr>
        <w:t>,</w:t>
      </w:r>
      <w:r>
        <w:rPr>
          <w:rFonts w:ascii="Calibri"/>
          <w:spacing w:val="-45"/>
        </w:rPr>
        <w:t xml:space="preserve"> </w:t>
      </w:r>
      <w:proofErr w:type="spellStart"/>
      <w:r>
        <w:rPr>
          <w:rFonts w:ascii="Calibri"/>
        </w:rPr>
        <w:t>stu_id</w:t>
      </w:r>
      <w:proofErr w:type="spellEnd"/>
      <w:r>
        <w:rPr>
          <w:rFonts w:ascii="Calibri"/>
          <w:spacing w:val="11"/>
        </w:rPr>
        <w:t xml:space="preserve"> </w:t>
      </w:r>
      <w:r>
        <w:rPr>
          <w:rFonts w:ascii="Calibri"/>
        </w:rPr>
        <w:t>INT(10)</w:t>
      </w:r>
      <w:r>
        <w:rPr>
          <w:rFonts w:ascii="Calibri"/>
          <w:spacing w:val="10"/>
        </w:rPr>
        <w:t xml:space="preserve"> </w:t>
      </w:r>
      <w:r>
        <w:rPr>
          <w:rFonts w:ascii="Calibri"/>
        </w:rPr>
        <w:t>NOT</w:t>
      </w:r>
      <w:r>
        <w:rPr>
          <w:rFonts w:ascii="Calibri"/>
          <w:spacing w:val="-2"/>
        </w:rPr>
        <w:t xml:space="preserve"> </w:t>
      </w:r>
      <w:r>
        <w:rPr>
          <w:rFonts w:ascii="Calibri"/>
        </w:rPr>
        <w:t>NULL</w:t>
      </w:r>
      <w:r>
        <w:rPr>
          <w:rFonts w:ascii="Calibri"/>
          <w:spacing w:val="1"/>
        </w:rPr>
        <w:t xml:space="preserve"> </w:t>
      </w:r>
      <w:r>
        <w:rPr>
          <w:rFonts w:ascii="Calibri"/>
        </w:rPr>
        <w:t>,</w:t>
      </w:r>
    </w:p>
    <w:p w14:paraId="7BD84132" w14:textId="77777777" w:rsidR="00382F71" w:rsidRDefault="00000000">
      <w:pPr>
        <w:pStyle w:val="a3"/>
        <w:spacing w:line="439" w:lineRule="auto"/>
        <w:ind w:left="891" w:right="7155"/>
        <w:rPr>
          <w:rFonts w:ascii="Calibri"/>
        </w:rPr>
      </w:pPr>
      <w:proofErr w:type="spellStart"/>
      <w:r>
        <w:rPr>
          <w:rFonts w:ascii="Calibri"/>
        </w:rPr>
        <w:t>c_name</w:t>
      </w:r>
      <w:proofErr w:type="spellEnd"/>
      <w:r>
        <w:rPr>
          <w:rFonts w:ascii="Calibri"/>
          <w:spacing w:val="1"/>
        </w:rPr>
        <w:t xml:space="preserve"> </w:t>
      </w:r>
      <w:proofErr w:type="gramStart"/>
      <w:r>
        <w:rPr>
          <w:rFonts w:ascii="Calibri"/>
        </w:rPr>
        <w:t>VARCHAR(</w:t>
      </w:r>
      <w:proofErr w:type="gramEnd"/>
      <w:r>
        <w:rPr>
          <w:rFonts w:ascii="Calibri"/>
        </w:rPr>
        <w:t>20) ,</w:t>
      </w:r>
      <w:r>
        <w:rPr>
          <w:rFonts w:ascii="Calibri"/>
          <w:spacing w:val="-45"/>
        </w:rPr>
        <w:t xml:space="preserve"> </w:t>
      </w:r>
      <w:r>
        <w:rPr>
          <w:rFonts w:ascii="Calibri"/>
        </w:rPr>
        <w:t>grade</w:t>
      </w:r>
      <w:r>
        <w:rPr>
          <w:rFonts w:ascii="Calibri"/>
          <w:spacing w:val="9"/>
        </w:rPr>
        <w:t xml:space="preserve"> </w:t>
      </w:r>
      <w:r>
        <w:rPr>
          <w:rFonts w:ascii="Calibri"/>
        </w:rPr>
        <w:t>INT(10)</w:t>
      </w:r>
    </w:p>
    <w:p w14:paraId="324A04BD" w14:textId="77777777" w:rsidR="00382F71" w:rsidRDefault="00000000">
      <w:pPr>
        <w:pStyle w:val="a3"/>
        <w:spacing w:line="254" w:lineRule="exact"/>
        <w:ind w:left="471"/>
        <w:rPr>
          <w:rFonts w:ascii="Calibri"/>
        </w:rPr>
      </w:pPr>
      <w:r>
        <w:rPr>
          <w:rFonts w:ascii="Calibri"/>
        </w:rPr>
        <w:t>);</w:t>
      </w:r>
    </w:p>
    <w:p w14:paraId="5CA49DF3" w14:textId="77777777" w:rsidR="00382F71" w:rsidRDefault="00382F71">
      <w:pPr>
        <w:pStyle w:val="a3"/>
        <w:rPr>
          <w:rFonts w:ascii="Calibri"/>
          <w:sz w:val="20"/>
        </w:rPr>
      </w:pPr>
    </w:p>
    <w:p w14:paraId="324C6492" w14:textId="77777777" w:rsidR="00382F71" w:rsidRDefault="00382F71">
      <w:pPr>
        <w:pStyle w:val="a3"/>
        <w:rPr>
          <w:rFonts w:ascii="Calibri"/>
          <w:sz w:val="20"/>
        </w:rPr>
      </w:pPr>
    </w:p>
    <w:p w14:paraId="37BB0118" w14:textId="77777777" w:rsidR="00382F71" w:rsidRDefault="00382F71">
      <w:pPr>
        <w:pStyle w:val="a3"/>
        <w:rPr>
          <w:rFonts w:ascii="Calibri"/>
          <w:sz w:val="20"/>
        </w:rPr>
      </w:pPr>
    </w:p>
    <w:p w14:paraId="1C25B735" w14:textId="77777777" w:rsidR="00382F71" w:rsidRDefault="00000000">
      <w:pPr>
        <w:pStyle w:val="a5"/>
        <w:numPr>
          <w:ilvl w:val="5"/>
          <w:numId w:val="0"/>
        </w:numPr>
        <w:tabs>
          <w:tab w:val="left" w:pos="1192"/>
        </w:tabs>
        <w:spacing w:before="151"/>
        <w:ind w:left="1191" w:hanging="721"/>
        <w:rPr>
          <w:rFonts w:ascii="Calibri" w:eastAsia="Calibri"/>
          <w:color w:val="4AACC5"/>
          <w:sz w:val="28"/>
        </w:rPr>
      </w:pPr>
      <w:bookmarkStart w:id="765" w:name="3.3.1为student表和score表增加记录"/>
      <w:bookmarkStart w:id="766" w:name="_bookmark383"/>
      <w:bookmarkEnd w:id="765"/>
      <w:bookmarkEnd w:id="766"/>
      <w:r>
        <w:rPr>
          <w:rFonts w:ascii="Calibri" w:eastAsia="Calibri" w:hint="eastAsia"/>
          <w:b/>
          <w:bCs/>
          <w:color w:val="4AACC5"/>
          <w:spacing w:val="-1"/>
          <w:sz w:val="28"/>
        </w:rPr>
        <w:t>3</w:t>
      </w:r>
      <w:r>
        <w:rPr>
          <w:rFonts w:ascii="Calibri" w:eastAsia="Calibri"/>
          <w:b/>
          <w:bCs/>
          <w:color w:val="4AACC5"/>
          <w:spacing w:val="-1"/>
          <w:sz w:val="28"/>
        </w:rPr>
        <w:t>.3.1</w:t>
      </w:r>
      <w:r>
        <w:rPr>
          <w:color w:val="4AACC5"/>
          <w:spacing w:val="-35"/>
          <w:sz w:val="28"/>
        </w:rPr>
        <w:t xml:space="preserve">为 </w:t>
      </w:r>
      <w:r>
        <w:rPr>
          <w:rFonts w:ascii="Calibri" w:eastAsia="Calibri"/>
          <w:b/>
          <w:color w:val="4AACC5"/>
          <w:spacing w:val="-1"/>
          <w:sz w:val="28"/>
        </w:rPr>
        <w:t>student</w:t>
      </w:r>
      <w:r>
        <w:rPr>
          <w:rFonts w:ascii="Calibri" w:eastAsia="Calibri"/>
          <w:b/>
          <w:color w:val="4AACC5"/>
          <w:spacing w:val="3"/>
          <w:sz w:val="28"/>
        </w:rPr>
        <w:t xml:space="preserve"> </w:t>
      </w:r>
      <w:r>
        <w:rPr>
          <w:color w:val="4AACC5"/>
          <w:spacing w:val="-23"/>
          <w:sz w:val="28"/>
        </w:rPr>
        <w:t xml:space="preserve">表和 </w:t>
      </w:r>
      <w:r>
        <w:rPr>
          <w:rFonts w:ascii="Calibri" w:eastAsia="Calibri"/>
          <w:b/>
          <w:color w:val="4AACC5"/>
          <w:sz w:val="28"/>
        </w:rPr>
        <w:t>score</w:t>
      </w:r>
      <w:r>
        <w:rPr>
          <w:rFonts w:ascii="Calibri" w:eastAsia="Calibri"/>
          <w:b/>
          <w:color w:val="4AACC5"/>
          <w:spacing w:val="2"/>
          <w:sz w:val="28"/>
        </w:rPr>
        <w:t xml:space="preserve"> </w:t>
      </w:r>
      <w:proofErr w:type="gramStart"/>
      <w:r>
        <w:rPr>
          <w:color w:val="4AACC5"/>
          <w:sz w:val="28"/>
        </w:rPr>
        <w:t>表增加</w:t>
      </w:r>
      <w:proofErr w:type="gramEnd"/>
      <w:r>
        <w:rPr>
          <w:color w:val="4AACC5"/>
          <w:sz w:val="28"/>
        </w:rPr>
        <w:t>记录</w:t>
      </w:r>
    </w:p>
    <w:p w14:paraId="6DF23CA6" w14:textId="77777777" w:rsidR="00382F71" w:rsidRDefault="00382F71">
      <w:pPr>
        <w:pStyle w:val="a3"/>
        <w:spacing w:before="10"/>
        <w:rPr>
          <w:sz w:val="22"/>
        </w:rPr>
      </w:pPr>
    </w:p>
    <w:p w14:paraId="010DA8B1" w14:textId="77777777" w:rsidR="00382F71" w:rsidRDefault="00000000">
      <w:pPr>
        <w:pStyle w:val="a3"/>
        <w:ind w:left="471"/>
      </w:pPr>
      <w:r>
        <w:rPr>
          <w:rFonts w:ascii="Calibri" w:eastAsia="Calibri"/>
          <w:w w:val="95"/>
        </w:rPr>
        <w:t>#</w:t>
      </w:r>
      <w:r>
        <w:rPr>
          <w:spacing w:val="-9"/>
          <w:w w:val="95"/>
        </w:rPr>
        <w:t xml:space="preserve">向 </w:t>
      </w:r>
      <w:r>
        <w:rPr>
          <w:rFonts w:ascii="Calibri" w:eastAsia="Calibri"/>
          <w:w w:val="95"/>
        </w:rPr>
        <w:t>student</w:t>
      </w:r>
      <w:r>
        <w:rPr>
          <w:rFonts w:ascii="Calibri" w:eastAsia="Calibri"/>
          <w:spacing w:val="33"/>
          <w:w w:val="95"/>
        </w:rPr>
        <w:t xml:space="preserve"> </w:t>
      </w:r>
      <w:r>
        <w:rPr>
          <w:w w:val="95"/>
        </w:rPr>
        <w:t>表插入记录：</w:t>
      </w:r>
    </w:p>
    <w:p w14:paraId="040D2F7F" w14:textId="77777777" w:rsidR="00382F71" w:rsidRDefault="00382F71">
      <w:pPr>
        <w:pStyle w:val="a3"/>
        <w:spacing w:before="6"/>
        <w:rPr>
          <w:sz w:val="15"/>
        </w:rPr>
      </w:pPr>
    </w:p>
    <w:p w14:paraId="08E3E086" w14:textId="77777777" w:rsidR="00382F71" w:rsidRDefault="00000000">
      <w:pPr>
        <w:pStyle w:val="a3"/>
        <w:spacing w:before="1" w:line="417" w:lineRule="auto"/>
        <w:ind w:left="471" w:right="2470"/>
        <w:rPr>
          <w:rFonts w:ascii="Calibri" w:eastAsia="Calibri"/>
        </w:rPr>
      </w:pPr>
      <w:r>
        <w:rPr>
          <w:rFonts w:ascii="Calibri" w:eastAsia="Calibri"/>
        </w:rPr>
        <w:t>INSERT</w:t>
      </w:r>
      <w:r>
        <w:rPr>
          <w:rFonts w:ascii="Calibri" w:eastAsia="Calibri"/>
          <w:spacing w:val="-8"/>
        </w:rPr>
        <w:t xml:space="preserve"> </w:t>
      </w:r>
      <w:r>
        <w:rPr>
          <w:rFonts w:ascii="Calibri" w:eastAsia="Calibri"/>
        </w:rPr>
        <w:t>INTO</w:t>
      </w:r>
      <w:r>
        <w:rPr>
          <w:rFonts w:ascii="Calibri" w:eastAsia="Calibri"/>
          <w:spacing w:val="-11"/>
        </w:rPr>
        <w:t xml:space="preserve"> </w:t>
      </w:r>
      <w:r>
        <w:rPr>
          <w:rFonts w:ascii="Calibri" w:eastAsia="Calibri"/>
        </w:rPr>
        <w:t>student</w:t>
      </w:r>
      <w:r>
        <w:rPr>
          <w:rFonts w:ascii="Calibri" w:eastAsia="Calibri"/>
          <w:spacing w:val="-11"/>
        </w:rPr>
        <w:t xml:space="preserve"> </w:t>
      </w:r>
      <w:r>
        <w:rPr>
          <w:rFonts w:ascii="Calibri" w:eastAsia="Calibri"/>
        </w:rPr>
        <w:t>VALUES</w:t>
      </w:r>
      <w:r>
        <w:rPr>
          <w:rFonts w:ascii="Calibri" w:eastAsia="Calibri"/>
          <w:spacing w:val="-5"/>
        </w:rPr>
        <w:t xml:space="preserve">( </w:t>
      </w:r>
      <w:r>
        <w:rPr>
          <w:rFonts w:ascii="Calibri" w:eastAsia="Calibri"/>
        </w:rPr>
        <w:t>901,'</w:t>
      </w:r>
      <w:r>
        <w:t>张老大</w:t>
      </w:r>
      <w:r>
        <w:rPr>
          <w:rFonts w:ascii="Calibri" w:eastAsia="Calibri"/>
          <w:spacing w:val="-3"/>
        </w:rPr>
        <w:t>', '</w:t>
      </w:r>
      <w:r>
        <w:t>男</w:t>
      </w:r>
      <w:r>
        <w:rPr>
          <w:rFonts w:ascii="Calibri" w:eastAsia="Calibri"/>
        </w:rPr>
        <w:t>',1985,'</w:t>
      </w:r>
      <w:r>
        <w:t>计算机系</w:t>
      </w:r>
      <w:r>
        <w:rPr>
          <w:rFonts w:ascii="Calibri" w:eastAsia="Calibri"/>
          <w:spacing w:val="-3"/>
        </w:rPr>
        <w:t>', '</w:t>
      </w:r>
      <w:r>
        <w:t>北京市海淀区</w:t>
      </w:r>
      <w:r>
        <w:rPr>
          <w:rFonts w:ascii="Calibri" w:eastAsia="Calibri"/>
        </w:rPr>
        <w:t>');</w:t>
      </w:r>
      <w:r>
        <w:rPr>
          <w:rFonts w:ascii="Calibri" w:eastAsia="Calibri"/>
          <w:spacing w:val="-45"/>
        </w:rPr>
        <w:t xml:space="preserve"> </w:t>
      </w:r>
      <w:r>
        <w:rPr>
          <w:rFonts w:ascii="Calibri" w:eastAsia="Calibri"/>
        </w:rPr>
        <w:t>INSERT</w:t>
      </w:r>
      <w:r>
        <w:rPr>
          <w:rFonts w:ascii="Calibri" w:eastAsia="Calibri"/>
          <w:spacing w:val="-4"/>
        </w:rPr>
        <w:t xml:space="preserve"> </w:t>
      </w:r>
      <w:r>
        <w:rPr>
          <w:rFonts w:ascii="Calibri" w:eastAsia="Calibri"/>
        </w:rPr>
        <w:t>INTO</w:t>
      </w:r>
      <w:r>
        <w:rPr>
          <w:rFonts w:ascii="Calibri" w:eastAsia="Calibri"/>
          <w:spacing w:val="-7"/>
        </w:rPr>
        <w:t xml:space="preserve"> </w:t>
      </w:r>
      <w:r>
        <w:rPr>
          <w:rFonts w:ascii="Calibri" w:eastAsia="Calibri"/>
        </w:rPr>
        <w:t>student</w:t>
      </w:r>
      <w:r>
        <w:rPr>
          <w:rFonts w:ascii="Calibri" w:eastAsia="Calibri"/>
          <w:spacing w:val="-8"/>
        </w:rPr>
        <w:t xml:space="preserve"> </w:t>
      </w:r>
      <w:r>
        <w:rPr>
          <w:rFonts w:ascii="Calibri" w:eastAsia="Calibri"/>
        </w:rPr>
        <w:t>VALUES</w:t>
      </w:r>
      <w:r>
        <w:rPr>
          <w:rFonts w:ascii="Calibri" w:eastAsia="Calibri"/>
          <w:spacing w:val="-3"/>
        </w:rPr>
        <w:t xml:space="preserve">( </w:t>
      </w:r>
      <w:r>
        <w:rPr>
          <w:rFonts w:ascii="Calibri" w:eastAsia="Calibri"/>
        </w:rPr>
        <w:t>902,'</w:t>
      </w:r>
      <w:r>
        <w:t>张老二</w:t>
      </w:r>
      <w:r>
        <w:rPr>
          <w:rFonts w:ascii="Calibri" w:eastAsia="Calibri"/>
          <w:spacing w:val="-3"/>
        </w:rPr>
        <w:t>', '</w:t>
      </w:r>
      <w:r>
        <w:t>男</w:t>
      </w:r>
      <w:r>
        <w:rPr>
          <w:rFonts w:ascii="Calibri" w:eastAsia="Calibri"/>
        </w:rPr>
        <w:t>',1986,'</w:t>
      </w:r>
      <w:r>
        <w:t>中文系</w:t>
      </w:r>
      <w:r>
        <w:rPr>
          <w:rFonts w:ascii="Calibri" w:eastAsia="Calibri"/>
          <w:spacing w:val="-3"/>
        </w:rPr>
        <w:t>', '</w:t>
      </w:r>
      <w:r>
        <w:t>北京市</w:t>
      </w:r>
      <w:proofErr w:type="gramStart"/>
      <w:r>
        <w:t>昌平区</w:t>
      </w:r>
      <w:proofErr w:type="gramEnd"/>
      <w:r>
        <w:rPr>
          <w:rFonts w:ascii="Calibri" w:eastAsia="Calibri"/>
        </w:rPr>
        <w:t>');</w:t>
      </w:r>
      <w:r>
        <w:rPr>
          <w:rFonts w:ascii="Calibri" w:eastAsia="Calibri"/>
          <w:spacing w:val="1"/>
        </w:rPr>
        <w:t xml:space="preserve"> </w:t>
      </w:r>
      <w:r>
        <w:rPr>
          <w:rFonts w:ascii="Calibri" w:eastAsia="Calibri"/>
        </w:rPr>
        <w:t>INSERT</w:t>
      </w:r>
      <w:r>
        <w:rPr>
          <w:rFonts w:ascii="Calibri" w:eastAsia="Calibri"/>
          <w:spacing w:val="-3"/>
        </w:rPr>
        <w:t xml:space="preserve"> </w:t>
      </w:r>
      <w:r>
        <w:rPr>
          <w:rFonts w:ascii="Calibri" w:eastAsia="Calibri"/>
        </w:rPr>
        <w:t>INTO</w:t>
      </w:r>
      <w:r>
        <w:rPr>
          <w:rFonts w:ascii="Calibri" w:eastAsia="Calibri"/>
          <w:spacing w:val="-6"/>
        </w:rPr>
        <w:t xml:space="preserve"> </w:t>
      </w:r>
      <w:r>
        <w:rPr>
          <w:rFonts w:ascii="Calibri" w:eastAsia="Calibri"/>
        </w:rPr>
        <w:t>student</w:t>
      </w:r>
      <w:r>
        <w:rPr>
          <w:rFonts w:ascii="Calibri" w:eastAsia="Calibri"/>
          <w:spacing w:val="-6"/>
        </w:rPr>
        <w:t xml:space="preserve"> </w:t>
      </w:r>
      <w:r>
        <w:rPr>
          <w:rFonts w:ascii="Calibri" w:eastAsia="Calibri"/>
        </w:rPr>
        <w:t>VALUES</w:t>
      </w:r>
      <w:r>
        <w:rPr>
          <w:rFonts w:ascii="Calibri" w:eastAsia="Calibri"/>
          <w:spacing w:val="-3"/>
        </w:rPr>
        <w:t xml:space="preserve">( </w:t>
      </w:r>
      <w:r>
        <w:rPr>
          <w:rFonts w:ascii="Calibri" w:eastAsia="Calibri"/>
        </w:rPr>
        <w:t>903,'</w:t>
      </w:r>
      <w:r>
        <w:t>张三</w:t>
      </w:r>
      <w:r>
        <w:rPr>
          <w:rFonts w:ascii="Calibri" w:eastAsia="Calibri"/>
          <w:spacing w:val="-1"/>
        </w:rPr>
        <w:t>', '</w:t>
      </w:r>
      <w:r>
        <w:t>女</w:t>
      </w:r>
      <w:r>
        <w:rPr>
          <w:rFonts w:ascii="Calibri" w:eastAsia="Calibri"/>
        </w:rPr>
        <w:t>',1990,'</w:t>
      </w:r>
      <w:r>
        <w:t>中文系</w:t>
      </w:r>
      <w:r>
        <w:rPr>
          <w:rFonts w:ascii="Calibri" w:eastAsia="Calibri"/>
          <w:spacing w:val="-1"/>
        </w:rPr>
        <w:t>', '</w:t>
      </w:r>
      <w:r>
        <w:t>湖南省永州市</w:t>
      </w:r>
      <w:r>
        <w:rPr>
          <w:rFonts w:ascii="Calibri" w:eastAsia="Calibri"/>
        </w:rPr>
        <w:t>');</w:t>
      </w:r>
      <w:r>
        <w:rPr>
          <w:rFonts w:ascii="Calibri" w:eastAsia="Calibri"/>
          <w:spacing w:val="1"/>
        </w:rPr>
        <w:t xml:space="preserve"> </w:t>
      </w:r>
      <w:r>
        <w:rPr>
          <w:rFonts w:ascii="Calibri" w:eastAsia="Calibri"/>
        </w:rPr>
        <w:t>INSERT</w:t>
      </w:r>
      <w:r>
        <w:rPr>
          <w:rFonts w:ascii="Calibri" w:eastAsia="Calibri"/>
          <w:spacing w:val="-3"/>
        </w:rPr>
        <w:t xml:space="preserve"> </w:t>
      </w:r>
      <w:r>
        <w:rPr>
          <w:rFonts w:ascii="Calibri" w:eastAsia="Calibri"/>
        </w:rPr>
        <w:t>INTO</w:t>
      </w:r>
      <w:r>
        <w:rPr>
          <w:rFonts w:ascii="Calibri" w:eastAsia="Calibri"/>
          <w:spacing w:val="-6"/>
        </w:rPr>
        <w:t xml:space="preserve"> </w:t>
      </w:r>
      <w:r>
        <w:rPr>
          <w:rFonts w:ascii="Calibri" w:eastAsia="Calibri"/>
        </w:rPr>
        <w:t>student</w:t>
      </w:r>
      <w:r>
        <w:rPr>
          <w:rFonts w:ascii="Calibri" w:eastAsia="Calibri"/>
          <w:spacing w:val="-6"/>
        </w:rPr>
        <w:t xml:space="preserve"> </w:t>
      </w:r>
      <w:r>
        <w:rPr>
          <w:rFonts w:ascii="Calibri" w:eastAsia="Calibri"/>
        </w:rPr>
        <w:t>VALUES</w:t>
      </w:r>
      <w:r>
        <w:rPr>
          <w:rFonts w:ascii="Calibri" w:eastAsia="Calibri"/>
          <w:spacing w:val="-3"/>
        </w:rPr>
        <w:t xml:space="preserve">( </w:t>
      </w:r>
      <w:r>
        <w:rPr>
          <w:rFonts w:ascii="Calibri" w:eastAsia="Calibri"/>
        </w:rPr>
        <w:t>904,'</w:t>
      </w:r>
      <w:r>
        <w:t>李四</w:t>
      </w:r>
      <w:r>
        <w:rPr>
          <w:rFonts w:ascii="Calibri" w:eastAsia="Calibri"/>
          <w:spacing w:val="-1"/>
        </w:rPr>
        <w:t>', '</w:t>
      </w:r>
      <w:r>
        <w:t>男</w:t>
      </w:r>
      <w:r>
        <w:rPr>
          <w:rFonts w:ascii="Calibri" w:eastAsia="Calibri"/>
        </w:rPr>
        <w:t>',1990,'</w:t>
      </w:r>
      <w:r>
        <w:t>英语系</w:t>
      </w:r>
      <w:r>
        <w:rPr>
          <w:rFonts w:ascii="Calibri" w:eastAsia="Calibri"/>
          <w:spacing w:val="-1"/>
        </w:rPr>
        <w:t>', '</w:t>
      </w:r>
      <w:r>
        <w:t>辽宁省阜新市</w:t>
      </w:r>
      <w:r>
        <w:rPr>
          <w:rFonts w:ascii="Calibri" w:eastAsia="Calibri"/>
        </w:rPr>
        <w:t>');</w:t>
      </w:r>
      <w:r>
        <w:rPr>
          <w:rFonts w:ascii="Calibri" w:eastAsia="Calibri"/>
          <w:spacing w:val="1"/>
        </w:rPr>
        <w:t xml:space="preserve"> </w:t>
      </w:r>
      <w:r>
        <w:rPr>
          <w:rFonts w:ascii="Calibri" w:eastAsia="Calibri"/>
        </w:rPr>
        <w:t>INSERT</w:t>
      </w:r>
      <w:r>
        <w:rPr>
          <w:rFonts w:ascii="Calibri" w:eastAsia="Calibri"/>
          <w:spacing w:val="-3"/>
        </w:rPr>
        <w:t xml:space="preserve"> </w:t>
      </w:r>
      <w:r>
        <w:rPr>
          <w:rFonts w:ascii="Calibri" w:eastAsia="Calibri"/>
        </w:rPr>
        <w:t>INTO</w:t>
      </w:r>
      <w:r>
        <w:rPr>
          <w:rFonts w:ascii="Calibri" w:eastAsia="Calibri"/>
          <w:spacing w:val="-6"/>
        </w:rPr>
        <w:t xml:space="preserve"> </w:t>
      </w:r>
      <w:r>
        <w:rPr>
          <w:rFonts w:ascii="Calibri" w:eastAsia="Calibri"/>
        </w:rPr>
        <w:t>student</w:t>
      </w:r>
      <w:r>
        <w:rPr>
          <w:rFonts w:ascii="Calibri" w:eastAsia="Calibri"/>
          <w:spacing w:val="-6"/>
        </w:rPr>
        <w:t xml:space="preserve"> </w:t>
      </w:r>
      <w:r>
        <w:rPr>
          <w:rFonts w:ascii="Calibri" w:eastAsia="Calibri"/>
        </w:rPr>
        <w:t>VALUES</w:t>
      </w:r>
      <w:r>
        <w:rPr>
          <w:rFonts w:ascii="Calibri" w:eastAsia="Calibri"/>
          <w:spacing w:val="-3"/>
        </w:rPr>
        <w:t xml:space="preserve">( </w:t>
      </w:r>
      <w:r>
        <w:rPr>
          <w:rFonts w:ascii="Calibri" w:eastAsia="Calibri"/>
        </w:rPr>
        <w:t>905,'</w:t>
      </w:r>
      <w:r>
        <w:t>王五</w:t>
      </w:r>
      <w:r>
        <w:rPr>
          <w:rFonts w:ascii="Calibri" w:eastAsia="Calibri"/>
          <w:spacing w:val="-1"/>
        </w:rPr>
        <w:t>', '</w:t>
      </w:r>
      <w:r>
        <w:t>女</w:t>
      </w:r>
      <w:r>
        <w:rPr>
          <w:rFonts w:ascii="Calibri" w:eastAsia="Calibri"/>
        </w:rPr>
        <w:t>',1991,'</w:t>
      </w:r>
      <w:r>
        <w:t>英语系</w:t>
      </w:r>
      <w:r>
        <w:rPr>
          <w:rFonts w:ascii="Calibri" w:eastAsia="Calibri"/>
          <w:spacing w:val="-1"/>
        </w:rPr>
        <w:t>', '</w:t>
      </w:r>
      <w:r>
        <w:t>福建省厦门市</w:t>
      </w:r>
      <w:r>
        <w:rPr>
          <w:rFonts w:ascii="Calibri" w:eastAsia="Calibri"/>
        </w:rPr>
        <w:t>');</w:t>
      </w:r>
      <w:r>
        <w:rPr>
          <w:rFonts w:ascii="Calibri" w:eastAsia="Calibri"/>
          <w:spacing w:val="1"/>
        </w:rPr>
        <w:t xml:space="preserve"> </w:t>
      </w:r>
      <w:r>
        <w:rPr>
          <w:rFonts w:ascii="Calibri" w:eastAsia="Calibri"/>
        </w:rPr>
        <w:t>INSERT</w:t>
      </w:r>
      <w:r>
        <w:rPr>
          <w:rFonts w:ascii="Calibri" w:eastAsia="Calibri"/>
          <w:spacing w:val="-5"/>
        </w:rPr>
        <w:t xml:space="preserve"> </w:t>
      </w:r>
      <w:r>
        <w:rPr>
          <w:rFonts w:ascii="Calibri" w:eastAsia="Calibri"/>
        </w:rPr>
        <w:t>INTO</w:t>
      </w:r>
      <w:r>
        <w:rPr>
          <w:rFonts w:ascii="Calibri" w:eastAsia="Calibri"/>
          <w:spacing w:val="-6"/>
        </w:rPr>
        <w:t xml:space="preserve"> </w:t>
      </w:r>
      <w:r>
        <w:rPr>
          <w:rFonts w:ascii="Calibri" w:eastAsia="Calibri"/>
        </w:rPr>
        <w:t>student</w:t>
      </w:r>
      <w:r>
        <w:rPr>
          <w:rFonts w:ascii="Calibri" w:eastAsia="Calibri"/>
          <w:spacing w:val="-8"/>
        </w:rPr>
        <w:t xml:space="preserve"> </w:t>
      </w:r>
      <w:r>
        <w:rPr>
          <w:rFonts w:ascii="Calibri" w:eastAsia="Calibri"/>
        </w:rPr>
        <w:t>VALUES</w:t>
      </w:r>
      <w:r>
        <w:rPr>
          <w:rFonts w:ascii="Calibri" w:eastAsia="Calibri"/>
          <w:spacing w:val="-3"/>
        </w:rPr>
        <w:t xml:space="preserve">( </w:t>
      </w:r>
      <w:r>
        <w:rPr>
          <w:rFonts w:ascii="Calibri" w:eastAsia="Calibri"/>
        </w:rPr>
        <w:t>906,'</w:t>
      </w:r>
      <w:r>
        <w:t>王六</w:t>
      </w:r>
      <w:r>
        <w:rPr>
          <w:rFonts w:ascii="Calibri" w:eastAsia="Calibri"/>
          <w:spacing w:val="-2"/>
        </w:rPr>
        <w:t>', '</w:t>
      </w:r>
      <w:r>
        <w:t>男</w:t>
      </w:r>
      <w:r>
        <w:rPr>
          <w:rFonts w:ascii="Calibri" w:eastAsia="Calibri"/>
        </w:rPr>
        <w:t>',1988,'</w:t>
      </w:r>
      <w:r>
        <w:t>计算机系</w:t>
      </w:r>
      <w:r>
        <w:rPr>
          <w:rFonts w:ascii="Calibri" w:eastAsia="Calibri"/>
          <w:spacing w:val="-3"/>
        </w:rPr>
        <w:t>', '</w:t>
      </w:r>
      <w:r>
        <w:t>湖南省衡阳市</w:t>
      </w:r>
      <w:r>
        <w:rPr>
          <w:rFonts w:ascii="Calibri" w:eastAsia="Calibri"/>
        </w:rPr>
        <w:t>');</w:t>
      </w:r>
    </w:p>
    <w:p w14:paraId="29293B4C" w14:textId="77777777" w:rsidR="00382F71" w:rsidRDefault="00382F71">
      <w:pPr>
        <w:pStyle w:val="a3"/>
        <w:rPr>
          <w:rFonts w:ascii="Calibri"/>
          <w:sz w:val="22"/>
        </w:rPr>
      </w:pPr>
    </w:p>
    <w:p w14:paraId="2DD4992D" w14:textId="77777777" w:rsidR="00382F71" w:rsidRDefault="00382F71">
      <w:pPr>
        <w:pStyle w:val="a3"/>
        <w:spacing w:before="3"/>
        <w:rPr>
          <w:rFonts w:ascii="Calibri"/>
          <w:sz w:val="16"/>
        </w:rPr>
      </w:pPr>
    </w:p>
    <w:p w14:paraId="500512BD" w14:textId="77777777" w:rsidR="00382F71" w:rsidRDefault="00000000">
      <w:pPr>
        <w:pStyle w:val="a3"/>
        <w:ind w:left="471"/>
      </w:pPr>
      <w:r>
        <w:rPr>
          <w:rFonts w:ascii="Calibri" w:eastAsia="Calibri"/>
          <w:w w:val="95"/>
        </w:rPr>
        <w:t>#</w:t>
      </w:r>
      <w:r>
        <w:rPr>
          <w:spacing w:val="-11"/>
          <w:w w:val="95"/>
        </w:rPr>
        <w:t xml:space="preserve">向 </w:t>
      </w:r>
      <w:r>
        <w:rPr>
          <w:rFonts w:ascii="Calibri" w:eastAsia="Calibri"/>
          <w:w w:val="95"/>
        </w:rPr>
        <w:t>score</w:t>
      </w:r>
      <w:r>
        <w:rPr>
          <w:rFonts w:ascii="Calibri" w:eastAsia="Calibri"/>
          <w:spacing w:val="33"/>
          <w:w w:val="95"/>
        </w:rPr>
        <w:t xml:space="preserve"> </w:t>
      </w:r>
      <w:r>
        <w:rPr>
          <w:w w:val="95"/>
        </w:rPr>
        <w:t>表插入记录：</w:t>
      </w:r>
    </w:p>
    <w:p w14:paraId="6DACA9C2" w14:textId="77777777" w:rsidR="00382F71" w:rsidRDefault="00000000">
      <w:pPr>
        <w:pStyle w:val="a3"/>
        <w:spacing w:before="8" w:line="460" w:lineRule="atLeast"/>
        <w:ind w:left="471" w:right="5263"/>
        <w:rPr>
          <w:rFonts w:ascii="Calibri" w:eastAsia="Calibri"/>
        </w:rPr>
      </w:pPr>
      <w:r>
        <w:rPr>
          <w:rFonts w:ascii="Calibri" w:eastAsia="Calibri"/>
          <w:spacing w:val="-1"/>
        </w:rPr>
        <w:t>INSERT</w:t>
      </w:r>
      <w:r>
        <w:rPr>
          <w:rFonts w:ascii="Calibri" w:eastAsia="Calibri"/>
          <w:spacing w:val="-10"/>
        </w:rPr>
        <w:t xml:space="preserve"> </w:t>
      </w:r>
      <w:r>
        <w:rPr>
          <w:rFonts w:ascii="Calibri" w:eastAsia="Calibri"/>
        </w:rPr>
        <w:t>INTO</w:t>
      </w:r>
      <w:r>
        <w:rPr>
          <w:rFonts w:ascii="Calibri" w:eastAsia="Calibri"/>
          <w:spacing w:val="-11"/>
        </w:rPr>
        <w:t xml:space="preserve"> </w:t>
      </w:r>
      <w:r>
        <w:rPr>
          <w:rFonts w:ascii="Calibri" w:eastAsia="Calibri"/>
        </w:rPr>
        <w:t>score</w:t>
      </w:r>
      <w:r>
        <w:rPr>
          <w:rFonts w:ascii="Calibri" w:eastAsia="Calibri"/>
          <w:spacing w:val="-11"/>
        </w:rPr>
        <w:t xml:space="preserve"> </w:t>
      </w:r>
      <w:r>
        <w:rPr>
          <w:rFonts w:ascii="Calibri" w:eastAsia="Calibri"/>
        </w:rPr>
        <w:t>VALUES(NULL,901</w:t>
      </w:r>
      <w:r>
        <w:rPr>
          <w:rFonts w:ascii="Calibri" w:eastAsia="Calibri"/>
          <w:spacing w:val="-3"/>
        </w:rPr>
        <w:t>, '</w:t>
      </w:r>
      <w:r>
        <w:t>计算机</w:t>
      </w:r>
      <w:r>
        <w:rPr>
          <w:rFonts w:ascii="Calibri" w:eastAsia="Calibri"/>
        </w:rPr>
        <w:t>',98);</w:t>
      </w:r>
      <w:r>
        <w:rPr>
          <w:rFonts w:ascii="Calibri" w:eastAsia="Calibri"/>
          <w:spacing w:val="-45"/>
        </w:rPr>
        <w:t xml:space="preserve"> </w:t>
      </w:r>
      <w:r>
        <w:rPr>
          <w:rFonts w:ascii="Calibri" w:eastAsia="Calibri"/>
        </w:rPr>
        <w:t>INSERT</w:t>
      </w:r>
      <w:r>
        <w:rPr>
          <w:rFonts w:ascii="Calibri" w:eastAsia="Calibri"/>
          <w:spacing w:val="-5"/>
        </w:rPr>
        <w:t xml:space="preserve"> </w:t>
      </w:r>
      <w:r>
        <w:rPr>
          <w:rFonts w:ascii="Calibri" w:eastAsia="Calibri"/>
        </w:rPr>
        <w:t>INTO</w:t>
      </w:r>
      <w:r>
        <w:rPr>
          <w:rFonts w:ascii="Calibri" w:eastAsia="Calibri"/>
          <w:spacing w:val="-8"/>
        </w:rPr>
        <w:t xml:space="preserve"> </w:t>
      </w:r>
      <w:r>
        <w:rPr>
          <w:rFonts w:ascii="Calibri" w:eastAsia="Calibri"/>
        </w:rPr>
        <w:t>score</w:t>
      </w:r>
      <w:r>
        <w:rPr>
          <w:rFonts w:ascii="Calibri" w:eastAsia="Calibri"/>
          <w:spacing w:val="-6"/>
        </w:rPr>
        <w:t xml:space="preserve"> </w:t>
      </w:r>
      <w:r>
        <w:rPr>
          <w:rFonts w:ascii="Calibri" w:eastAsia="Calibri"/>
        </w:rPr>
        <w:t>VALUES(NULL,901</w:t>
      </w:r>
      <w:r>
        <w:rPr>
          <w:rFonts w:ascii="Calibri" w:eastAsia="Calibri"/>
          <w:spacing w:val="-2"/>
        </w:rPr>
        <w:t>, '</w:t>
      </w:r>
      <w:r>
        <w:t>英语</w:t>
      </w:r>
      <w:r>
        <w:rPr>
          <w:rFonts w:ascii="Calibri" w:eastAsia="Calibri"/>
        </w:rPr>
        <w:t>', 80);</w:t>
      </w:r>
      <w:r>
        <w:rPr>
          <w:rFonts w:ascii="Calibri" w:eastAsia="Calibri"/>
          <w:spacing w:val="1"/>
        </w:rPr>
        <w:t xml:space="preserve"> </w:t>
      </w:r>
      <w:r>
        <w:rPr>
          <w:rFonts w:ascii="Calibri" w:eastAsia="Calibri"/>
          <w:spacing w:val="-1"/>
        </w:rPr>
        <w:t>INSERT</w:t>
      </w:r>
      <w:r>
        <w:rPr>
          <w:rFonts w:ascii="Calibri" w:eastAsia="Calibri"/>
          <w:spacing w:val="-10"/>
        </w:rPr>
        <w:t xml:space="preserve"> </w:t>
      </w:r>
      <w:r>
        <w:rPr>
          <w:rFonts w:ascii="Calibri" w:eastAsia="Calibri"/>
        </w:rPr>
        <w:t>INTO</w:t>
      </w:r>
      <w:r>
        <w:rPr>
          <w:rFonts w:ascii="Calibri" w:eastAsia="Calibri"/>
          <w:spacing w:val="-11"/>
        </w:rPr>
        <w:t xml:space="preserve"> </w:t>
      </w:r>
      <w:r>
        <w:rPr>
          <w:rFonts w:ascii="Calibri" w:eastAsia="Calibri"/>
        </w:rPr>
        <w:t>score</w:t>
      </w:r>
      <w:r>
        <w:rPr>
          <w:rFonts w:ascii="Calibri" w:eastAsia="Calibri"/>
          <w:spacing w:val="-11"/>
        </w:rPr>
        <w:t xml:space="preserve"> </w:t>
      </w:r>
      <w:r>
        <w:rPr>
          <w:rFonts w:ascii="Calibri" w:eastAsia="Calibri"/>
        </w:rPr>
        <w:t>VALUES(NULL,902</w:t>
      </w:r>
      <w:r>
        <w:rPr>
          <w:rFonts w:ascii="Calibri" w:eastAsia="Calibri"/>
          <w:spacing w:val="-3"/>
        </w:rPr>
        <w:t>, '</w:t>
      </w:r>
      <w:r>
        <w:t>计算机</w:t>
      </w:r>
      <w:r>
        <w:rPr>
          <w:rFonts w:ascii="Calibri" w:eastAsia="Calibri"/>
        </w:rPr>
        <w:t>',65);</w:t>
      </w:r>
      <w:r>
        <w:rPr>
          <w:rFonts w:ascii="Calibri" w:eastAsia="Calibri"/>
          <w:spacing w:val="-45"/>
        </w:rPr>
        <w:t xml:space="preserve"> </w:t>
      </w:r>
      <w:r>
        <w:rPr>
          <w:rFonts w:ascii="Calibri" w:eastAsia="Calibri"/>
        </w:rPr>
        <w:t>INSERT</w:t>
      </w:r>
      <w:r>
        <w:rPr>
          <w:rFonts w:ascii="Calibri" w:eastAsia="Calibri"/>
          <w:spacing w:val="-5"/>
        </w:rPr>
        <w:t xml:space="preserve"> </w:t>
      </w:r>
      <w:r>
        <w:rPr>
          <w:rFonts w:ascii="Calibri" w:eastAsia="Calibri"/>
        </w:rPr>
        <w:t>INTO</w:t>
      </w:r>
      <w:r>
        <w:rPr>
          <w:rFonts w:ascii="Calibri" w:eastAsia="Calibri"/>
          <w:spacing w:val="-7"/>
        </w:rPr>
        <w:t xml:space="preserve"> </w:t>
      </w:r>
      <w:r>
        <w:rPr>
          <w:rFonts w:ascii="Calibri" w:eastAsia="Calibri"/>
        </w:rPr>
        <w:t>score</w:t>
      </w:r>
      <w:r>
        <w:rPr>
          <w:rFonts w:ascii="Calibri" w:eastAsia="Calibri"/>
          <w:spacing w:val="-7"/>
        </w:rPr>
        <w:t xml:space="preserve"> </w:t>
      </w:r>
      <w:r>
        <w:rPr>
          <w:rFonts w:ascii="Calibri" w:eastAsia="Calibri"/>
        </w:rPr>
        <w:t>VALUES(NULL,902</w:t>
      </w:r>
      <w:r>
        <w:rPr>
          <w:rFonts w:ascii="Calibri" w:eastAsia="Calibri"/>
          <w:spacing w:val="-2"/>
        </w:rPr>
        <w:t>, '</w:t>
      </w:r>
      <w:r>
        <w:t>中文</w:t>
      </w:r>
      <w:r>
        <w:rPr>
          <w:rFonts w:ascii="Calibri" w:eastAsia="Calibri"/>
        </w:rPr>
        <w:t>',88);</w:t>
      </w:r>
      <w:r>
        <w:rPr>
          <w:rFonts w:ascii="Calibri" w:eastAsia="Calibri"/>
          <w:spacing w:val="1"/>
        </w:rPr>
        <w:t xml:space="preserve"> </w:t>
      </w:r>
      <w:r>
        <w:rPr>
          <w:rFonts w:ascii="Calibri" w:eastAsia="Calibri"/>
        </w:rPr>
        <w:t>INSERT</w:t>
      </w:r>
      <w:r>
        <w:rPr>
          <w:rFonts w:ascii="Calibri" w:eastAsia="Calibri"/>
          <w:spacing w:val="-5"/>
        </w:rPr>
        <w:t xml:space="preserve"> </w:t>
      </w:r>
      <w:r>
        <w:rPr>
          <w:rFonts w:ascii="Calibri" w:eastAsia="Calibri"/>
        </w:rPr>
        <w:t>INTO</w:t>
      </w:r>
      <w:r>
        <w:rPr>
          <w:rFonts w:ascii="Calibri" w:eastAsia="Calibri"/>
          <w:spacing w:val="-7"/>
        </w:rPr>
        <w:t xml:space="preserve"> </w:t>
      </w:r>
      <w:r>
        <w:rPr>
          <w:rFonts w:ascii="Calibri" w:eastAsia="Calibri"/>
        </w:rPr>
        <w:t>score</w:t>
      </w:r>
      <w:r>
        <w:rPr>
          <w:rFonts w:ascii="Calibri" w:eastAsia="Calibri"/>
          <w:spacing w:val="-7"/>
        </w:rPr>
        <w:t xml:space="preserve"> </w:t>
      </w:r>
      <w:r>
        <w:rPr>
          <w:rFonts w:ascii="Calibri" w:eastAsia="Calibri"/>
        </w:rPr>
        <w:t>VALUES(NULL,903</w:t>
      </w:r>
      <w:r>
        <w:rPr>
          <w:rFonts w:ascii="Calibri" w:eastAsia="Calibri"/>
          <w:spacing w:val="-2"/>
        </w:rPr>
        <w:t>, '</w:t>
      </w:r>
      <w:r>
        <w:t>中文</w:t>
      </w:r>
      <w:r>
        <w:rPr>
          <w:rFonts w:ascii="Calibri" w:eastAsia="Calibri"/>
        </w:rPr>
        <w:t>',95);</w:t>
      </w:r>
      <w:r>
        <w:rPr>
          <w:rFonts w:ascii="Calibri" w:eastAsia="Calibri"/>
          <w:spacing w:val="1"/>
        </w:rPr>
        <w:t xml:space="preserve"> </w:t>
      </w:r>
      <w:r>
        <w:rPr>
          <w:rFonts w:ascii="Calibri" w:eastAsia="Calibri"/>
          <w:spacing w:val="-1"/>
        </w:rPr>
        <w:t>INSERT</w:t>
      </w:r>
      <w:r>
        <w:rPr>
          <w:rFonts w:ascii="Calibri" w:eastAsia="Calibri"/>
          <w:spacing w:val="-10"/>
        </w:rPr>
        <w:t xml:space="preserve"> </w:t>
      </w:r>
      <w:r>
        <w:rPr>
          <w:rFonts w:ascii="Calibri" w:eastAsia="Calibri"/>
        </w:rPr>
        <w:t>INTO</w:t>
      </w:r>
      <w:r>
        <w:rPr>
          <w:rFonts w:ascii="Calibri" w:eastAsia="Calibri"/>
          <w:spacing w:val="-11"/>
        </w:rPr>
        <w:t xml:space="preserve"> </w:t>
      </w:r>
      <w:r>
        <w:rPr>
          <w:rFonts w:ascii="Calibri" w:eastAsia="Calibri"/>
        </w:rPr>
        <w:t>score</w:t>
      </w:r>
      <w:r>
        <w:rPr>
          <w:rFonts w:ascii="Calibri" w:eastAsia="Calibri"/>
          <w:spacing w:val="-11"/>
        </w:rPr>
        <w:t xml:space="preserve"> </w:t>
      </w:r>
      <w:r>
        <w:rPr>
          <w:rFonts w:ascii="Calibri" w:eastAsia="Calibri"/>
        </w:rPr>
        <w:t>VALUES(NULL,904</w:t>
      </w:r>
      <w:r>
        <w:rPr>
          <w:rFonts w:ascii="Calibri" w:eastAsia="Calibri"/>
          <w:spacing w:val="-3"/>
        </w:rPr>
        <w:t>, '</w:t>
      </w:r>
      <w:r>
        <w:t>计算机</w:t>
      </w:r>
      <w:r>
        <w:rPr>
          <w:rFonts w:ascii="Calibri" w:eastAsia="Calibri"/>
        </w:rPr>
        <w:t>',70);</w:t>
      </w:r>
      <w:r>
        <w:rPr>
          <w:rFonts w:ascii="Calibri" w:eastAsia="Calibri"/>
          <w:spacing w:val="-45"/>
        </w:rPr>
        <w:t xml:space="preserve"> </w:t>
      </w:r>
      <w:r>
        <w:rPr>
          <w:rFonts w:ascii="Calibri" w:eastAsia="Calibri"/>
        </w:rPr>
        <w:t>INSERT</w:t>
      </w:r>
      <w:r>
        <w:rPr>
          <w:rFonts w:ascii="Calibri" w:eastAsia="Calibri"/>
          <w:spacing w:val="-5"/>
        </w:rPr>
        <w:t xml:space="preserve"> </w:t>
      </w:r>
      <w:r>
        <w:rPr>
          <w:rFonts w:ascii="Calibri" w:eastAsia="Calibri"/>
        </w:rPr>
        <w:t>INTO</w:t>
      </w:r>
      <w:r>
        <w:rPr>
          <w:rFonts w:ascii="Calibri" w:eastAsia="Calibri"/>
          <w:spacing w:val="-7"/>
        </w:rPr>
        <w:t xml:space="preserve"> </w:t>
      </w:r>
      <w:r>
        <w:rPr>
          <w:rFonts w:ascii="Calibri" w:eastAsia="Calibri"/>
        </w:rPr>
        <w:t>score</w:t>
      </w:r>
      <w:r>
        <w:rPr>
          <w:rFonts w:ascii="Calibri" w:eastAsia="Calibri"/>
          <w:spacing w:val="-7"/>
        </w:rPr>
        <w:t xml:space="preserve"> </w:t>
      </w:r>
      <w:r>
        <w:rPr>
          <w:rFonts w:ascii="Calibri" w:eastAsia="Calibri"/>
        </w:rPr>
        <w:t>VALUES(NULL,904</w:t>
      </w:r>
      <w:r>
        <w:rPr>
          <w:rFonts w:ascii="Calibri" w:eastAsia="Calibri"/>
          <w:spacing w:val="-2"/>
        </w:rPr>
        <w:t>, '</w:t>
      </w:r>
      <w:r>
        <w:t>英语</w:t>
      </w:r>
      <w:r>
        <w:rPr>
          <w:rFonts w:ascii="Calibri" w:eastAsia="Calibri"/>
        </w:rPr>
        <w:t>',92);</w:t>
      </w:r>
      <w:r>
        <w:rPr>
          <w:rFonts w:ascii="Calibri" w:eastAsia="Calibri"/>
          <w:spacing w:val="1"/>
        </w:rPr>
        <w:t xml:space="preserve"> </w:t>
      </w:r>
      <w:r>
        <w:rPr>
          <w:rFonts w:ascii="Calibri" w:eastAsia="Calibri"/>
        </w:rPr>
        <w:t>INSERT</w:t>
      </w:r>
      <w:r>
        <w:rPr>
          <w:rFonts w:ascii="Calibri" w:eastAsia="Calibri"/>
          <w:spacing w:val="-5"/>
        </w:rPr>
        <w:t xml:space="preserve"> </w:t>
      </w:r>
      <w:r>
        <w:rPr>
          <w:rFonts w:ascii="Calibri" w:eastAsia="Calibri"/>
        </w:rPr>
        <w:t>INTO</w:t>
      </w:r>
      <w:r>
        <w:rPr>
          <w:rFonts w:ascii="Calibri" w:eastAsia="Calibri"/>
          <w:spacing w:val="-7"/>
        </w:rPr>
        <w:t xml:space="preserve"> </w:t>
      </w:r>
      <w:r>
        <w:rPr>
          <w:rFonts w:ascii="Calibri" w:eastAsia="Calibri"/>
        </w:rPr>
        <w:t>score</w:t>
      </w:r>
      <w:r>
        <w:rPr>
          <w:rFonts w:ascii="Calibri" w:eastAsia="Calibri"/>
          <w:spacing w:val="-7"/>
        </w:rPr>
        <w:t xml:space="preserve"> </w:t>
      </w:r>
      <w:r>
        <w:rPr>
          <w:rFonts w:ascii="Calibri" w:eastAsia="Calibri"/>
        </w:rPr>
        <w:t>VALUES(NULL,905</w:t>
      </w:r>
      <w:r>
        <w:rPr>
          <w:rFonts w:ascii="Calibri" w:eastAsia="Calibri"/>
          <w:spacing w:val="-2"/>
        </w:rPr>
        <w:t>, '</w:t>
      </w:r>
      <w:r>
        <w:t>英语</w:t>
      </w:r>
      <w:r>
        <w:rPr>
          <w:rFonts w:ascii="Calibri" w:eastAsia="Calibri"/>
        </w:rPr>
        <w:t>',94);</w:t>
      </w:r>
    </w:p>
    <w:p w14:paraId="13F97429" w14:textId="77777777" w:rsidR="00382F71" w:rsidRDefault="00382F71">
      <w:pPr>
        <w:spacing w:line="460" w:lineRule="atLeast"/>
        <w:rPr>
          <w:rFonts w:ascii="Calibri" w:eastAsia="Calibri"/>
        </w:rPr>
        <w:sectPr w:rsidR="00382F71">
          <w:pgSz w:w="11910" w:h="16840"/>
          <w:pgMar w:top="1280" w:right="940" w:bottom="680" w:left="820" w:header="0" w:footer="406" w:gutter="0"/>
          <w:cols w:space="720"/>
        </w:sectPr>
      </w:pPr>
    </w:p>
    <w:p w14:paraId="63EA05F6" w14:textId="77777777" w:rsidR="00382F71" w:rsidRDefault="00000000">
      <w:pPr>
        <w:pStyle w:val="a3"/>
        <w:spacing w:before="49" w:line="417" w:lineRule="auto"/>
        <w:ind w:left="471" w:right="5263"/>
        <w:rPr>
          <w:rFonts w:ascii="Calibri" w:eastAsia="Calibri"/>
        </w:rPr>
      </w:pPr>
      <w:r>
        <w:rPr>
          <w:rFonts w:ascii="Calibri" w:eastAsia="Calibri"/>
          <w:spacing w:val="-1"/>
        </w:rPr>
        <w:lastRenderedPageBreak/>
        <w:t>INSERT</w:t>
      </w:r>
      <w:r>
        <w:rPr>
          <w:rFonts w:ascii="Calibri" w:eastAsia="Calibri"/>
          <w:spacing w:val="-10"/>
        </w:rPr>
        <w:t xml:space="preserve"> </w:t>
      </w:r>
      <w:r>
        <w:rPr>
          <w:rFonts w:ascii="Calibri" w:eastAsia="Calibri"/>
        </w:rPr>
        <w:t>INTO</w:t>
      </w:r>
      <w:r>
        <w:rPr>
          <w:rFonts w:ascii="Calibri" w:eastAsia="Calibri"/>
          <w:spacing w:val="-11"/>
        </w:rPr>
        <w:t xml:space="preserve"> </w:t>
      </w:r>
      <w:r>
        <w:rPr>
          <w:rFonts w:ascii="Calibri" w:eastAsia="Calibri"/>
        </w:rPr>
        <w:t>score</w:t>
      </w:r>
      <w:r>
        <w:rPr>
          <w:rFonts w:ascii="Calibri" w:eastAsia="Calibri"/>
          <w:spacing w:val="-11"/>
        </w:rPr>
        <w:t xml:space="preserve"> </w:t>
      </w:r>
      <w:r>
        <w:rPr>
          <w:rFonts w:ascii="Calibri" w:eastAsia="Calibri"/>
        </w:rPr>
        <w:t>VALUES(NULL,906</w:t>
      </w:r>
      <w:r>
        <w:rPr>
          <w:rFonts w:ascii="Calibri" w:eastAsia="Calibri"/>
          <w:spacing w:val="-3"/>
        </w:rPr>
        <w:t>, '</w:t>
      </w:r>
      <w:r>
        <w:t>计算机</w:t>
      </w:r>
      <w:r>
        <w:rPr>
          <w:rFonts w:ascii="Calibri" w:eastAsia="Calibri"/>
        </w:rPr>
        <w:t>',90);</w:t>
      </w:r>
      <w:r>
        <w:rPr>
          <w:rFonts w:ascii="Calibri" w:eastAsia="Calibri"/>
          <w:spacing w:val="-45"/>
        </w:rPr>
        <w:t xml:space="preserve"> </w:t>
      </w:r>
      <w:r>
        <w:rPr>
          <w:rFonts w:ascii="Calibri" w:eastAsia="Calibri"/>
        </w:rPr>
        <w:t>INSERT</w:t>
      </w:r>
      <w:r>
        <w:rPr>
          <w:rFonts w:ascii="Calibri" w:eastAsia="Calibri"/>
          <w:spacing w:val="-5"/>
        </w:rPr>
        <w:t xml:space="preserve"> </w:t>
      </w:r>
      <w:r>
        <w:rPr>
          <w:rFonts w:ascii="Calibri" w:eastAsia="Calibri"/>
        </w:rPr>
        <w:t>INTO</w:t>
      </w:r>
      <w:r>
        <w:rPr>
          <w:rFonts w:ascii="Calibri" w:eastAsia="Calibri"/>
          <w:spacing w:val="-7"/>
        </w:rPr>
        <w:t xml:space="preserve"> </w:t>
      </w:r>
      <w:r>
        <w:rPr>
          <w:rFonts w:ascii="Calibri" w:eastAsia="Calibri"/>
        </w:rPr>
        <w:t>score</w:t>
      </w:r>
      <w:r>
        <w:rPr>
          <w:rFonts w:ascii="Calibri" w:eastAsia="Calibri"/>
          <w:spacing w:val="-7"/>
        </w:rPr>
        <w:t xml:space="preserve"> </w:t>
      </w:r>
      <w:r>
        <w:rPr>
          <w:rFonts w:ascii="Calibri" w:eastAsia="Calibri"/>
        </w:rPr>
        <w:t>VALUES(NULL,906</w:t>
      </w:r>
      <w:r>
        <w:rPr>
          <w:rFonts w:ascii="Calibri" w:eastAsia="Calibri"/>
          <w:spacing w:val="-2"/>
        </w:rPr>
        <w:t>, '</w:t>
      </w:r>
      <w:r>
        <w:t>英语</w:t>
      </w:r>
      <w:r>
        <w:rPr>
          <w:rFonts w:ascii="Calibri" w:eastAsia="Calibri"/>
        </w:rPr>
        <w:t>',85);</w:t>
      </w:r>
    </w:p>
    <w:p w14:paraId="23F389A2" w14:textId="77777777" w:rsidR="00382F71" w:rsidRDefault="00382F71">
      <w:pPr>
        <w:pStyle w:val="a3"/>
        <w:spacing w:before="5"/>
        <w:rPr>
          <w:rFonts w:ascii="Calibri"/>
          <w:sz w:val="17"/>
        </w:rPr>
      </w:pPr>
    </w:p>
    <w:p w14:paraId="50F3C878" w14:textId="77777777" w:rsidR="00382F71" w:rsidRDefault="00000000">
      <w:pPr>
        <w:pStyle w:val="a5"/>
        <w:numPr>
          <w:ilvl w:val="5"/>
          <w:numId w:val="0"/>
        </w:numPr>
        <w:tabs>
          <w:tab w:val="left" w:pos="1192"/>
        </w:tabs>
        <w:ind w:left="1191" w:hanging="721"/>
        <w:rPr>
          <w:rFonts w:ascii="Calibri" w:eastAsia="Calibri"/>
          <w:color w:val="4AACC5"/>
          <w:sz w:val="28"/>
        </w:rPr>
      </w:pPr>
      <w:bookmarkStart w:id="767" w:name="3.3.2查询student表的所有记录"/>
      <w:bookmarkStart w:id="768" w:name="_bookmark384"/>
      <w:bookmarkEnd w:id="767"/>
      <w:bookmarkEnd w:id="768"/>
      <w:r>
        <w:rPr>
          <w:rFonts w:ascii="Calibri" w:eastAsia="Calibri" w:hint="eastAsia"/>
          <w:b/>
          <w:bCs/>
          <w:color w:val="4AACC5"/>
          <w:spacing w:val="-1"/>
          <w:sz w:val="28"/>
        </w:rPr>
        <w:t>3</w:t>
      </w:r>
      <w:r>
        <w:rPr>
          <w:rFonts w:ascii="Calibri" w:eastAsia="Calibri"/>
          <w:b/>
          <w:bCs/>
          <w:color w:val="4AACC5"/>
          <w:spacing w:val="-1"/>
          <w:sz w:val="28"/>
        </w:rPr>
        <w:t>.3.2</w:t>
      </w:r>
      <w:r>
        <w:rPr>
          <w:color w:val="4AACC5"/>
          <w:spacing w:val="-24"/>
          <w:sz w:val="28"/>
        </w:rPr>
        <w:t xml:space="preserve">查询 </w:t>
      </w:r>
      <w:r>
        <w:rPr>
          <w:rFonts w:ascii="Calibri" w:eastAsia="Calibri"/>
          <w:b/>
          <w:color w:val="4AACC5"/>
          <w:sz w:val="28"/>
        </w:rPr>
        <w:t>student</w:t>
      </w:r>
      <w:r>
        <w:rPr>
          <w:rFonts w:ascii="Calibri" w:eastAsia="Calibri"/>
          <w:b/>
          <w:color w:val="4AACC5"/>
          <w:spacing w:val="2"/>
          <w:sz w:val="28"/>
        </w:rPr>
        <w:t xml:space="preserve"> </w:t>
      </w:r>
      <w:r>
        <w:rPr>
          <w:color w:val="4AACC5"/>
          <w:sz w:val="28"/>
        </w:rPr>
        <w:t>表的所有记录</w:t>
      </w:r>
    </w:p>
    <w:p w14:paraId="335E7B69" w14:textId="77777777" w:rsidR="00382F71" w:rsidRDefault="00382F71">
      <w:pPr>
        <w:pStyle w:val="a3"/>
        <w:spacing w:before="5"/>
        <w:rPr>
          <w:sz w:val="23"/>
        </w:rPr>
      </w:pPr>
    </w:p>
    <w:p w14:paraId="4AB1407D" w14:textId="77777777" w:rsidR="00382F71" w:rsidRDefault="00000000">
      <w:pPr>
        <w:pStyle w:val="a3"/>
        <w:ind w:left="519"/>
        <w:rPr>
          <w:rFonts w:ascii="Calibri"/>
        </w:rPr>
      </w:pPr>
      <w:r>
        <w:rPr>
          <w:rFonts w:ascii="Calibri"/>
        </w:rPr>
        <w:t>SELECT</w:t>
      </w:r>
      <w:r>
        <w:rPr>
          <w:rFonts w:ascii="Calibri"/>
          <w:spacing w:val="-4"/>
        </w:rPr>
        <w:t xml:space="preserve"> </w:t>
      </w:r>
      <w:r>
        <w:rPr>
          <w:rFonts w:ascii="Calibri"/>
        </w:rPr>
        <w:t>*</w:t>
      </w:r>
      <w:r>
        <w:rPr>
          <w:rFonts w:ascii="Calibri"/>
          <w:spacing w:val="-6"/>
        </w:rPr>
        <w:t xml:space="preserve"> </w:t>
      </w:r>
      <w:r>
        <w:rPr>
          <w:rFonts w:ascii="Calibri"/>
        </w:rPr>
        <w:t>FROM</w:t>
      </w:r>
      <w:r>
        <w:rPr>
          <w:rFonts w:ascii="Calibri"/>
          <w:spacing w:val="-4"/>
        </w:rPr>
        <w:t xml:space="preserve"> </w:t>
      </w:r>
      <w:r>
        <w:rPr>
          <w:rFonts w:ascii="Calibri"/>
        </w:rPr>
        <w:t>student;</w:t>
      </w:r>
    </w:p>
    <w:p w14:paraId="0D03D0FB" w14:textId="77777777" w:rsidR="00382F71" w:rsidRDefault="00382F71">
      <w:pPr>
        <w:pStyle w:val="a3"/>
        <w:rPr>
          <w:rFonts w:ascii="Calibri"/>
          <w:sz w:val="20"/>
        </w:rPr>
      </w:pPr>
    </w:p>
    <w:p w14:paraId="6674F14B" w14:textId="77777777" w:rsidR="00382F71" w:rsidRDefault="00000000">
      <w:pPr>
        <w:pStyle w:val="a5"/>
        <w:numPr>
          <w:ilvl w:val="5"/>
          <w:numId w:val="0"/>
        </w:numPr>
        <w:tabs>
          <w:tab w:val="left" w:pos="1192"/>
        </w:tabs>
        <w:spacing w:before="173"/>
        <w:ind w:left="1191" w:hanging="721"/>
        <w:rPr>
          <w:rFonts w:ascii="Calibri" w:eastAsia="Calibri"/>
          <w:color w:val="4AACC5"/>
          <w:sz w:val="28"/>
        </w:rPr>
      </w:pPr>
      <w:bookmarkStart w:id="769" w:name="3.3.3查询student表的第2条到4条记录"/>
      <w:bookmarkStart w:id="770" w:name="_bookmark385"/>
      <w:bookmarkEnd w:id="769"/>
      <w:bookmarkEnd w:id="770"/>
      <w:r>
        <w:rPr>
          <w:rFonts w:ascii="Calibri" w:eastAsia="Calibri" w:hint="eastAsia"/>
          <w:b/>
          <w:bCs/>
          <w:color w:val="4AACC5"/>
          <w:spacing w:val="-1"/>
          <w:sz w:val="28"/>
        </w:rPr>
        <w:t>3</w:t>
      </w:r>
      <w:r>
        <w:rPr>
          <w:rFonts w:ascii="Calibri" w:eastAsia="Calibri"/>
          <w:b/>
          <w:bCs/>
          <w:color w:val="4AACC5"/>
          <w:spacing w:val="-1"/>
          <w:sz w:val="28"/>
        </w:rPr>
        <w:t>.3.3</w:t>
      </w:r>
      <w:r>
        <w:rPr>
          <w:color w:val="4AACC5"/>
          <w:spacing w:val="-24"/>
          <w:sz w:val="28"/>
        </w:rPr>
        <w:t xml:space="preserve">查询 </w:t>
      </w:r>
      <w:r>
        <w:rPr>
          <w:rFonts w:ascii="Calibri" w:eastAsia="Calibri"/>
          <w:b/>
          <w:color w:val="4AACC5"/>
          <w:sz w:val="28"/>
        </w:rPr>
        <w:t>student</w:t>
      </w:r>
      <w:r>
        <w:rPr>
          <w:rFonts w:ascii="Calibri" w:eastAsia="Calibri"/>
          <w:b/>
          <w:color w:val="4AACC5"/>
          <w:spacing w:val="2"/>
          <w:sz w:val="28"/>
        </w:rPr>
        <w:t xml:space="preserve"> </w:t>
      </w:r>
      <w:r>
        <w:rPr>
          <w:color w:val="4AACC5"/>
          <w:spacing w:val="-18"/>
          <w:sz w:val="28"/>
        </w:rPr>
        <w:t xml:space="preserve">表的第 </w:t>
      </w:r>
      <w:r>
        <w:rPr>
          <w:rFonts w:ascii="Calibri" w:eastAsia="Calibri"/>
          <w:b/>
          <w:color w:val="4AACC5"/>
          <w:sz w:val="28"/>
        </w:rPr>
        <w:t>2</w:t>
      </w:r>
      <w:r>
        <w:rPr>
          <w:rFonts w:ascii="Calibri" w:eastAsia="Calibri"/>
          <w:b/>
          <w:color w:val="4AACC5"/>
          <w:spacing w:val="5"/>
          <w:sz w:val="28"/>
        </w:rPr>
        <w:t xml:space="preserve"> </w:t>
      </w:r>
      <w:proofErr w:type="gramStart"/>
      <w:r>
        <w:rPr>
          <w:color w:val="4AACC5"/>
          <w:spacing w:val="-23"/>
          <w:sz w:val="28"/>
        </w:rPr>
        <w:t>条到</w:t>
      </w:r>
      <w:proofErr w:type="gramEnd"/>
      <w:r>
        <w:rPr>
          <w:color w:val="4AACC5"/>
          <w:spacing w:val="-23"/>
          <w:sz w:val="28"/>
        </w:rPr>
        <w:t xml:space="preserve"> </w:t>
      </w:r>
      <w:r>
        <w:rPr>
          <w:rFonts w:ascii="Calibri" w:eastAsia="Calibri"/>
          <w:b/>
          <w:color w:val="4AACC5"/>
          <w:sz w:val="28"/>
        </w:rPr>
        <w:t>4</w:t>
      </w:r>
      <w:r>
        <w:rPr>
          <w:rFonts w:ascii="Calibri" w:eastAsia="Calibri"/>
          <w:b/>
          <w:color w:val="4AACC5"/>
          <w:spacing w:val="5"/>
          <w:sz w:val="28"/>
        </w:rPr>
        <w:t xml:space="preserve"> </w:t>
      </w:r>
      <w:r>
        <w:rPr>
          <w:color w:val="4AACC5"/>
          <w:sz w:val="28"/>
        </w:rPr>
        <w:t>条记录</w:t>
      </w:r>
    </w:p>
    <w:p w14:paraId="2F59A85B" w14:textId="77777777" w:rsidR="00382F71" w:rsidRDefault="00382F71">
      <w:pPr>
        <w:pStyle w:val="a3"/>
        <w:spacing w:before="5"/>
        <w:rPr>
          <w:sz w:val="23"/>
        </w:rPr>
      </w:pPr>
    </w:p>
    <w:p w14:paraId="1D9C8A4B" w14:textId="77777777" w:rsidR="00382F71" w:rsidRDefault="00000000">
      <w:pPr>
        <w:pStyle w:val="a3"/>
        <w:ind w:left="471"/>
        <w:rPr>
          <w:rFonts w:ascii="Calibri"/>
        </w:rPr>
      </w:pPr>
      <w:r>
        <w:rPr>
          <w:rFonts w:ascii="Calibri"/>
        </w:rPr>
        <w:t>SELECT</w:t>
      </w:r>
      <w:r>
        <w:rPr>
          <w:rFonts w:ascii="Calibri"/>
          <w:spacing w:val="-4"/>
        </w:rPr>
        <w:t xml:space="preserve"> </w:t>
      </w:r>
      <w:r>
        <w:rPr>
          <w:rFonts w:ascii="Calibri"/>
        </w:rPr>
        <w:t>*</w:t>
      </w:r>
      <w:r>
        <w:rPr>
          <w:rFonts w:ascii="Calibri"/>
          <w:spacing w:val="-5"/>
        </w:rPr>
        <w:t xml:space="preserve"> </w:t>
      </w:r>
      <w:r>
        <w:rPr>
          <w:rFonts w:ascii="Calibri"/>
        </w:rPr>
        <w:t>FROM</w:t>
      </w:r>
      <w:r>
        <w:rPr>
          <w:rFonts w:ascii="Calibri"/>
          <w:spacing w:val="-3"/>
        </w:rPr>
        <w:t xml:space="preserve"> </w:t>
      </w:r>
      <w:r>
        <w:rPr>
          <w:rFonts w:ascii="Calibri"/>
        </w:rPr>
        <w:t>student</w:t>
      </w:r>
      <w:r>
        <w:rPr>
          <w:rFonts w:ascii="Calibri"/>
          <w:spacing w:val="-5"/>
        </w:rPr>
        <w:t xml:space="preserve"> </w:t>
      </w:r>
      <w:r>
        <w:rPr>
          <w:rFonts w:ascii="Calibri"/>
        </w:rPr>
        <w:t>LIMIT</w:t>
      </w:r>
      <w:r>
        <w:rPr>
          <w:rFonts w:ascii="Calibri"/>
          <w:spacing w:val="-3"/>
        </w:rPr>
        <w:t xml:space="preserve"> </w:t>
      </w:r>
      <w:r>
        <w:rPr>
          <w:rFonts w:ascii="Calibri"/>
        </w:rPr>
        <w:t>1,3;</w:t>
      </w:r>
    </w:p>
    <w:p w14:paraId="197233EB" w14:textId="77777777" w:rsidR="00382F71" w:rsidRDefault="00382F71">
      <w:pPr>
        <w:pStyle w:val="a3"/>
        <w:spacing w:before="9"/>
        <w:rPr>
          <w:rFonts w:ascii="Calibri"/>
          <w:sz w:val="16"/>
        </w:rPr>
      </w:pPr>
    </w:p>
    <w:p w14:paraId="4D3E7B96" w14:textId="77777777" w:rsidR="00382F71" w:rsidRDefault="00000000">
      <w:pPr>
        <w:pStyle w:val="a3"/>
        <w:ind w:left="471"/>
      </w:pPr>
      <w:r>
        <w:t>说明：</w:t>
      </w:r>
    </w:p>
    <w:p w14:paraId="711812B0" w14:textId="77777777" w:rsidR="00382F71" w:rsidRDefault="00382F71">
      <w:pPr>
        <w:pStyle w:val="a3"/>
        <w:spacing w:before="6"/>
        <w:rPr>
          <w:sz w:val="15"/>
        </w:rPr>
      </w:pPr>
    </w:p>
    <w:p w14:paraId="4391EB0A" w14:textId="77777777" w:rsidR="00382F71" w:rsidRDefault="00000000">
      <w:pPr>
        <w:pStyle w:val="a3"/>
        <w:spacing w:before="1" w:line="417" w:lineRule="auto"/>
        <w:ind w:left="471" w:right="351"/>
        <w:jc w:val="both"/>
        <w:rPr>
          <w:rFonts w:ascii="Calibri" w:eastAsia="Calibri"/>
        </w:rPr>
      </w:pPr>
      <w:r>
        <w:rPr>
          <w:rFonts w:ascii="Calibri" w:eastAsia="Calibri"/>
        </w:rPr>
        <w:t>LIMIT</w:t>
      </w:r>
      <w:r>
        <w:rPr>
          <w:rFonts w:ascii="Calibri" w:eastAsia="Calibri"/>
          <w:spacing w:val="5"/>
        </w:rPr>
        <w:t xml:space="preserve"> </w:t>
      </w:r>
      <w:r>
        <w:rPr>
          <w:spacing w:val="-1"/>
        </w:rPr>
        <w:t xml:space="preserve">子句可以被用于强制 </w:t>
      </w:r>
      <w:r>
        <w:rPr>
          <w:rFonts w:ascii="Calibri" w:eastAsia="Calibri"/>
        </w:rPr>
        <w:t>SELECT</w:t>
      </w:r>
      <w:r>
        <w:rPr>
          <w:rFonts w:ascii="Calibri" w:eastAsia="Calibri"/>
          <w:spacing w:val="4"/>
        </w:rPr>
        <w:t xml:space="preserve"> </w:t>
      </w:r>
      <w:r>
        <w:t>语句返回指定的记录数。</w:t>
      </w:r>
      <w:r>
        <w:rPr>
          <w:rFonts w:ascii="Calibri" w:eastAsia="Calibri"/>
        </w:rPr>
        <w:t>LIMIT</w:t>
      </w:r>
      <w:r>
        <w:rPr>
          <w:rFonts w:ascii="Calibri" w:eastAsia="Calibri"/>
          <w:spacing w:val="4"/>
        </w:rPr>
        <w:t xml:space="preserve"> </w:t>
      </w:r>
      <w:r>
        <w:t>接受一个或两个数字参数。参数必</w:t>
      </w:r>
      <w:r>
        <w:rPr>
          <w:w w:val="95"/>
        </w:rPr>
        <w:t>须是一个整数常量。如果给定两个参数，第一个参数指定第一个返回记录行的偏移量，第二个参数指</w:t>
      </w:r>
      <w:r>
        <w:rPr>
          <w:spacing w:val="246"/>
        </w:rPr>
        <w:t xml:space="preserve"> </w:t>
      </w:r>
      <w:r>
        <w:rPr>
          <w:w w:val="95"/>
        </w:rPr>
        <w:t xml:space="preserve">定返回记录行的最大数目。初始记录行的偏移量是 </w:t>
      </w:r>
      <w:r>
        <w:rPr>
          <w:rFonts w:ascii="Calibri" w:eastAsia="Calibri"/>
          <w:w w:val="95"/>
        </w:rPr>
        <w:t>0(</w:t>
      </w:r>
      <w:r>
        <w:rPr>
          <w:spacing w:val="-11"/>
          <w:w w:val="95"/>
        </w:rPr>
        <w:t xml:space="preserve">而不是 </w:t>
      </w:r>
      <w:r>
        <w:rPr>
          <w:rFonts w:ascii="Calibri" w:eastAsia="Calibri"/>
          <w:w w:val="95"/>
        </w:rPr>
        <w:t>1)</w:t>
      </w:r>
    </w:p>
    <w:p w14:paraId="4FF2B746" w14:textId="77777777" w:rsidR="00382F71" w:rsidRDefault="00382F71">
      <w:pPr>
        <w:pStyle w:val="a3"/>
        <w:spacing w:before="5"/>
        <w:rPr>
          <w:rFonts w:ascii="Calibri"/>
          <w:sz w:val="17"/>
        </w:rPr>
      </w:pPr>
    </w:p>
    <w:p w14:paraId="2D6DCDB3" w14:textId="77777777" w:rsidR="00382F71" w:rsidRDefault="00000000">
      <w:pPr>
        <w:pStyle w:val="a5"/>
        <w:numPr>
          <w:ilvl w:val="5"/>
          <w:numId w:val="0"/>
        </w:numPr>
        <w:tabs>
          <w:tab w:val="left" w:pos="1192"/>
        </w:tabs>
        <w:ind w:left="1191" w:hanging="721"/>
        <w:rPr>
          <w:rFonts w:ascii="Calibri" w:eastAsia="Calibri"/>
          <w:color w:val="4AACC5"/>
          <w:sz w:val="28"/>
        </w:rPr>
      </w:pPr>
      <w:bookmarkStart w:id="771" w:name="3.3.4从student表查询所有学生的学号（id）、姓名（name）和院系（"/>
      <w:bookmarkStart w:id="772" w:name="_bookmark386"/>
      <w:bookmarkEnd w:id="771"/>
      <w:bookmarkEnd w:id="772"/>
      <w:r>
        <w:rPr>
          <w:rFonts w:ascii="Calibri" w:eastAsia="Calibri" w:hint="eastAsia"/>
          <w:b/>
          <w:bCs/>
          <w:color w:val="4AACC5"/>
          <w:spacing w:val="-1"/>
          <w:sz w:val="28"/>
        </w:rPr>
        <w:t>3</w:t>
      </w:r>
      <w:r>
        <w:rPr>
          <w:rFonts w:ascii="Calibri" w:eastAsia="Calibri"/>
          <w:b/>
          <w:bCs/>
          <w:color w:val="4AACC5"/>
          <w:spacing w:val="-1"/>
          <w:sz w:val="28"/>
        </w:rPr>
        <w:t>.3.4</w:t>
      </w:r>
      <w:r>
        <w:rPr>
          <w:color w:val="4AACC5"/>
          <w:spacing w:val="-15"/>
          <w:sz w:val="28"/>
        </w:rPr>
        <w:t xml:space="preserve">从 </w:t>
      </w:r>
      <w:r>
        <w:rPr>
          <w:rFonts w:ascii="Calibri" w:eastAsia="Calibri"/>
          <w:b/>
          <w:color w:val="4AACC5"/>
          <w:sz w:val="28"/>
        </w:rPr>
        <w:t>student</w:t>
      </w:r>
      <w:r>
        <w:rPr>
          <w:rFonts w:ascii="Calibri" w:eastAsia="Calibri"/>
          <w:b/>
          <w:color w:val="4AACC5"/>
          <w:spacing w:val="43"/>
          <w:sz w:val="28"/>
        </w:rPr>
        <w:t xml:space="preserve"> </w:t>
      </w:r>
      <w:r>
        <w:rPr>
          <w:color w:val="4AACC5"/>
          <w:spacing w:val="33"/>
          <w:sz w:val="28"/>
        </w:rPr>
        <w:t>表查询所有学生的学号</w:t>
      </w:r>
      <w:r>
        <w:rPr>
          <w:color w:val="4AACC5"/>
          <w:sz w:val="28"/>
        </w:rPr>
        <w:t>（</w:t>
      </w:r>
      <w:r>
        <w:rPr>
          <w:color w:val="4AACC5"/>
          <w:spacing w:val="-105"/>
          <w:sz w:val="28"/>
        </w:rPr>
        <w:t xml:space="preserve"> </w:t>
      </w:r>
      <w:r>
        <w:rPr>
          <w:rFonts w:ascii="Calibri" w:eastAsia="Calibri"/>
          <w:b/>
          <w:color w:val="4AACC5"/>
          <w:sz w:val="28"/>
        </w:rPr>
        <w:t>id</w:t>
      </w:r>
      <w:r>
        <w:rPr>
          <w:rFonts w:ascii="Calibri" w:eastAsia="Calibri"/>
          <w:b/>
          <w:color w:val="4AACC5"/>
          <w:spacing w:val="-31"/>
          <w:sz w:val="28"/>
        </w:rPr>
        <w:t xml:space="preserve"> </w:t>
      </w:r>
      <w:r>
        <w:rPr>
          <w:color w:val="4AACC5"/>
          <w:spacing w:val="33"/>
          <w:sz w:val="28"/>
        </w:rPr>
        <w:t>）</w:t>
      </w:r>
      <w:r>
        <w:rPr>
          <w:color w:val="4AACC5"/>
          <w:spacing w:val="34"/>
          <w:sz w:val="28"/>
        </w:rPr>
        <w:t>、姓名</w:t>
      </w:r>
      <w:r>
        <w:rPr>
          <w:color w:val="4AACC5"/>
          <w:sz w:val="28"/>
        </w:rPr>
        <w:t>（</w:t>
      </w:r>
      <w:r>
        <w:rPr>
          <w:color w:val="4AACC5"/>
          <w:spacing w:val="-105"/>
          <w:sz w:val="28"/>
        </w:rPr>
        <w:t xml:space="preserve"> </w:t>
      </w:r>
      <w:r>
        <w:rPr>
          <w:rFonts w:ascii="Calibri" w:eastAsia="Calibri"/>
          <w:b/>
          <w:color w:val="4AACC5"/>
          <w:sz w:val="28"/>
        </w:rPr>
        <w:t>name</w:t>
      </w:r>
      <w:r>
        <w:rPr>
          <w:rFonts w:ascii="Calibri" w:eastAsia="Calibri"/>
          <w:b/>
          <w:color w:val="4AACC5"/>
          <w:spacing w:val="-29"/>
          <w:sz w:val="28"/>
        </w:rPr>
        <w:t xml:space="preserve"> </w:t>
      </w:r>
      <w:r>
        <w:rPr>
          <w:color w:val="4AACC5"/>
          <w:sz w:val="28"/>
        </w:rPr>
        <w:t>）</w:t>
      </w:r>
      <w:r>
        <w:rPr>
          <w:color w:val="4AACC5"/>
          <w:spacing w:val="-10"/>
          <w:sz w:val="28"/>
        </w:rPr>
        <w:t xml:space="preserve"> 和院系</w:t>
      </w:r>
    </w:p>
    <w:p w14:paraId="68791AA0" w14:textId="77777777" w:rsidR="00382F71" w:rsidRDefault="00000000">
      <w:pPr>
        <w:spacing w:before="265"/>
        <w:ind w:left="1191"/>
        <w:rPr>
          <w:sz w:val="28"/>
        </w:rPr>
      </w:pPr>
      <w:r>
        <w:rPr>
          <w:color w:val="4AACC5"/>
          <w:sz w:val="28"/>
        </w:rPr>
        <w:t>（</w:t>
      </w:r>
      <w:r>
        <w:rPr>
          <w:rFonts w:ascii="Calibri" w:eastAsia="Calibri"/>
          <w:b/>
          <w:color w:val="4AACC5"/>
          <w:sz w:val="28"/>
        </w:rPr>
        <w:t>department</w:t>
      </w:r>
      <w:r>
        <w:rPr>
          <w:color w:val="4AACC5"/>
          <w:sz w:val="28"/>
        </w:rPr>
        <w:t>）的信息</w:t>
      </w:r>
    </w:p>
    <w:p w14:paraId="08FF5AB9" w14:textId="77777777" w:rsidR="00382F71" w:rsidRDefault="00382F71">
      <w:pPr>
        <w:pStyle w:val="a3"/>
        <w:spacing w:before="5"/>
        <w:rPr>
          <w:sz w:val="23"/>
        </w:rPr>
      </w:pPr>
    </w:p>
    <w:p w14:paraId="47482294" w14:textId="77777777" w:rsidR="00382F71" w:rsidRDefault="00000000">
      <w:pPr>
        <w:pStyle w:val="a3"/>
        <w:ind w:left="471"/>
        <w:rPr>
          <w:rFonts w:ascii="Calibri"/>
        </w:rPr>
      </w:pPr>
      <w:r>
        <w:rPr>
          <w:rFonts w:ascii="Calibri"/>
        </w:rPr>
        <w:t>SELECT</w:t>
      </w:r>
      <w:r>
        <w:rPr>
          <w:rFonts w:ascii="Calibri"/>
          <w:spacing w:val="-6"/>
        </w:rPr>
        <w:t xml:space="preserve"> </w:t>
      </w:r>
      <w:proofErr w:type="spellStart"/>
      <w:proofErr w:type="gramStart"/>
      <w:r>
        <w:rPr>
          <w:rFonts w:ascii="Calibri"/>
        </w:rPr>
        <w:t>id,name</w:t>
      </w:r>
      <w:proofErr w:type="gramEnd"/>
      <w:r>
        <w:rPr>
          <w:rFonts w:ascii="Calibri"/>
        </w:rPr>
        <w:t>,department</w:t>
      </w:r>
      <w:proofErr w:type="spellEnd"/>
      <w:r>
        <w:rPr>
          <w:rFonts w:ascii="Calibri"/>
          <w:spacing w:val="-6"/>
        </w:rPr>
        <w:t xml:space="preserve"> </w:t>
      </w:r>
      <w:r>
        <w:rPr>
          <w:rFonts w:ascii="Calibri"/>
        </w:rPr>
        <w:t>FROM</w:t>
      </w:r>
      <w:r>
        <w:rPr>
          <w:rFonts w:ascii="Calibri"/>
          <w:spacing w:val="-7"/>
        </w:rPr>
        <w:t xml:space="preserve"> </w:t>
      </w:r>
      <w:r>
        <w:rPr>
          <w:rFonts w:ascii="Calibri"/>
        </w:rPr>
        <w:t>student;</w:t>
      </w:r>
    </w:p>
    <w:p w14:paraId="35636A86" w14:textId="77777777" w:rsidR="00382F71" w:rsidRDefault="00382F71">
      <w:pPr>
        <w:pStyle w:val="a3"/>
        <w:rPr>
          <w:rFonts w:ascii="Calibri"/>
          <w:sz w:val="20"/>
        </w:rPr>
      </w:pPr>
    </w:p>
    <w:p w14:paraId="41FA5997" w14:textId="77777777" w:rsidR="00382F71" w:rsidRDefault="00000000">
      <w:pPr>
        <w:pStyle w:val="a5"/>
        <w:numPr>
          <w:ilvl w:val="5"/>
          <w:numId w:val="0"/>
        </w:numPr>
        <w:tabs>
          <w:tab w:val="left" w:pos="1192"/>
        </w:tabs>
        <w:spacing w:before="173"/>
        <w:ind w:left="1191" w:hanging="721"/>
        <w:rPr>
          <w:rFonts w:ascii="Calibri" w:eastAsia="Calibri"/>
          <w:color w:val="4AACC5"/>
          <w:sz w:val="28"/>
        </w:rPr>
      </w:pPr>
      <w:bookmarkStart w:id="773" w:name="3.3.5从student表中查询计算机系和英语系的学生的信息"/>
      <w:bookmarkStart w:id="774" w:name="_bookmark387"/>
      <w:bookmarkEnd w:id="773"/>
      <w:bookmarkEnd w:id="774"/>
      <w:r>
        <w:rPr>
          <w:rFonts w:ascii="Calibri" w:eastAsia="Calibri" w:hint="eastAsia"/>
          <w:b/>
          <w:bCs/>
          <w:color w:val="4AACC5"/>
          <w:spacing w:val="-1"/>
          <w:sz w:val="28"/>
        </w:rPr>
        <w:t>3</w:t>
      </w:r>
      <w:r>
        <w:rPr>
          <w:rFonts w:ascii="Calibri" w:eastAsia="Calibri"/>
          <w:b/>
          <w:bCs/>
          <w:color w:val="4AACC5"/>
          <w:spacing w:val="-1"/>
          <w:sz w:val="28"/>
        </w:rPr>
        <w:t>.3.5</w:t>
      </w:r>
      <w:r>
        <w:rPr>
          <w:color w:val="4AACC5"/>
          <w:spacing w:val="-34"/>
          <w:sz w:val="28"/>
        </w:rPr>
        <w:t xml:space="preserve">从 </w:t>
      </w:r>
      <w:r>
        <w:rPr>
          <w:rFonts w:ascii="Calibri" w:eastAsia="Calibri"/>
          <w:b/>
          <w:color w:val="4AACC5"/>
          <w:sz w:val="28"/>
        </w:rPr>
        <w:t>student</w:t>
      </w:r>
      <w:r>
        <w:rPr>
          <w:rFonts w:ascii="Calibri" w:eastAsia="Calibri"/>
          <w:b/>
          <w:color w:val="4AACC5"/>
          <w:spacing w:val="4"/>
          <w:sz w:val="28"/>
        </w:rPr>
        <w:t xml:space="preserve"> </w:t>
      </w:r>
      <w:r>
        <w:rPr>
          <w:color w:val="4AACC5"/>
          <w:sz w:val="28"/>
        </w:rPr>
        <w:t>表中查询计算机系和英语系的学生的信息</w:t>
      </w:r>
    </w:p>
    <w:p w14:paraId="3C4BD790" w14:textId="77777777" w:rsidR="00382F71" w:rsidRDefault="00382F71">
      <w:pPr>
        <w:pStyle w:val="a3"/>
        <w:spacing w:before="5"/>
        <w:rPr>
          <w:sz w:val="23"/>
        </w:rPr>
      </w:pPr>
    </w:p>
    <w:p w14:paraId="449983C2" w14:textId="77777777" w:rsidR="00382F71" w:rsidRDefault="00000000">
      <w:pPr>
        <w:pStyle w:val="a3"/>
        <w:ind w:left="471"/>
        <w:rPr>
          <w:rFonts w:ascii="Calibri"/>
        </w:rPr>
      </w:pPr>
      <w:r>
        <w:rPr>
          <w:rFonts w:ascii="Calibri"/>
        </w:rPr>
        <w:t>SELECT</w:t>
      </w:r>
      <w:r>
        <w:rPr>
          <w:rFonts w:ascii="Calibri"/>
          <w:spacing w:val="-3"/>
        </w:rPr>
        <w:t xml:space="preserve"> </w:t>
      </w:r>
      <w:r>
        <w:rPr>
          <w:rFonts w:ascii="Calibri"/>
        </w:rPr>
        <w:t>*</w:t>
      </w:r>
    </w:p>
    <w:p w14:paraId="50607827" w14:textId="77777777" w:rsidR="00382F71" w:rsidRDefault="00382F71">
      <w:pPr>
        <w:pStyle w:val="a3"/>
        <w:spacing w:before="4"/>
        <w:rPr>
          <w:rFonts w:ascii="Calibri"/>
          <w:sz w:val="17"/>
        </w:rPr>
      </w:pPr>
    </w:p>
    <w:p w14:paraId="1FEE3F5F" w14:textId="77777777" w:rsidR="00382F71" w:rsidRDefault="00000000">
      <w:pPr>
        <w:pStyle w:val="a3"/>
        <w:ind w:left="471"/>
        <w:rPr>
          <w:rFonts w:ascii="Calibri"/>
        </w:rPr>
      </w:pPr>
      <w:r>
        <w:rPr>
          <w:rFonts w:ascii="Calibri"/>
        </w:rPr>
        <w:t>FROM</w:t>
      </w:r>
      <w:r>
        <w:rPr>
          <w:rFonts w:ascii="Calibri"/>
          <w:spacing w:val="-6"/>
        </w:rPr>
        <w:t xml:space="preserve"> </w:t>
      </w:r>
      <w:r>
        <w:rPr>
          <w:rFonts w:ascii="Calibri"/>
        </w:rPr>
        <w:t>student</w:t>
      </w:r>
    </w:p>
    <w:p w14:paraId="1201D2C4" w14:textId="77777777" w:rsidR="00382F71" w:rsidRDefault="00382F71">
      <w:pPr>
        <w:pStyle w:val="a3"/>
        <w:spacing w:before="9"/>
        <w:rPr>
          <w:rFonts w:ascii="Calibri"/>
          <w:sz w:val="16"/>
        </w:rPr>
      </w:pPr>
    </w:p>
    <w:p w14:paraId="6AFF65F8" w14:textId="77777777" w:rsidR="00382F71" w:rsidRDefault="00000000">
      <w:pPr>
        <w:pStyle w:val="a3"/>
        <w:ind w:left="519"/>
        <w:rPr>
          <w:rFonts w:ascii="Calibri" w:eastAsia="Calibri"/>
        </w:rPr>
      </w:pPr>
      <w:r>
        <w:rPr>
          <w:rFonts w:ascii="Calibri" w:eastAsia="Calibri"/>
        </w:rPr>
        <w:t>WHERE</w:t>
      </w:r>
      <w:r>
        <w:rPr>
          <w:rFonts w:ascii="Calibri" w:eastAsia="Calibri"/>
          <w:spacing w:val="-4"/>
        </w:rPr>
        <w:t xml:space="preserve"> </w:t>
      </w:r>
      <w:r>
        <w:rPr>
          <w:rFonts w:ascii="Calibri" w:eastAsia="Calibri"/>
        </w:rPr>
        <w:t>department</w:t>
      </w:r>
      <w:r>
        <w:rPr>
          <w:rFonts w:ascii="Calibri" w:eastAsia="Calibri"/>
          <w:spacing w:val="-3"/>
        </w:rPr>
        <w:t xml:space="preserve"> </w:t>
      </w:r>
      <w:r>
        <w:rPr>
          <w:rFonts w:ascii="Calibri" w:eastAsia="Calibri"/>
        </w:rPr>
        <w:t>IN</w:t>
      </w:r>
      <w:r>
        <w:rPr>
          <w:rFonts w:ascii="Calibri" w:eastAsia="Calibri"/>
          <w:spacing w:val="-2"/>
        </w:rPr>
        <w:t xml:space="preserve"> ('</w:t>
      </w:r>
      <w:r>
        <w:t>计算机系</w:t>
      </w:r>
      <w:r>
        <w:rPr>
          <w:rFonts w:ascii="Calibri" w:eastAsia="Calibri"/>
        </w:rPr>
        <w:t>','</w:t>
      </w:r>
      <w:r>
        <w:t>英语系</w:t>
      </w:r>
      <w:r>
        <w:rPr>
          <w:rFonts w:ascii="Calibri" w:eastAsia="Calibri"/>
        </w:rPr>
        <w:t>');</w:t>
      </w:r>
    </w:p>
    <w:p w14:paraId="62F7C0D8" w14:textId="77777777" w:rsidR="00382F71" w:rsidRDefault="00382F71">
      <w:pPr>
        <w:pStyle w:val="a3"/>
        <w:rPr>
          <w:rFonts w:ascii="Calibri"/>
          <w:sz w:val="22"/>
        </w:rPr>
      </w:pPr>
    </w:p>
    <w:p w14:paraId="55AE1215" w14:textId="77777777" w:rsidR="00382F71" w:rsidRDefault="00000000">
      <w:pPr>
        <w:pStyle w:val="a5"/>
        <w:numPr>
          <w:ilvl w:val="5"/>
          <w:numId w:val="0"/>
        </w:numPr>
        <w:tabs>
          <w:tab w:val="left" w:pos="1192"/>
        </w:tabs>
        <w:spacing w:before="143"/>
        <w:ind w:left="1191" w:hanging="721"/>
        <w:rPr>
          <w:rFonts w:ascii="Calibri" w:eastAsia="Calibri"/>
          <w:color w:val="4AACC5"/>
          <w:sz w:val="28"/>
        </w:rPr>
      </w:pPr>
      <w:bookmarkStart w:id="775" w:name="3.3.6从student表中查询年龄18~22岁的学生信息"/>
      <w:bookmarkStart w:id="776" w:name="_bookmark388"/>
      <w:bookmarkEnd w:id="775"/>
      <w:bookmarkEnd w:id="776"/>
      <w:r>
        <w:rPr>
          <w:rFonts w:ascii="Calibri" w:eastAsia="Calibri" w:hint="eastAsia"/>
          <w:b/>
          <w:bCs/>
          <w:color w:val="4AACC5"/>
          <w:spacing w:val="-1"/>
          <w:sz w:val="28"/>
        </w:rPr>
        <w:t>3</w:t>
      </w:r>
      <w:r>
        <w:rPr>
          <w:rFonts w:ascii="Calibri" w:eastAsia="Calibri"/>
          <w:b/>
          <w:bCs/>
          <w:color w:val="4AACC5"/>
          <w:spacing w:val="-1"/>
          <w:sz w:val="28"/>
        </w:rPr>
        <w:t>.3.6</w:t>
      </w:r>
      <w:r>
        <w:rPr>
          <w:color w:val="4AACC5"/>
          <w:spacing w:val="-35"/>
          <w:sz w:val="28"/>
        </w:rPr>
        <w:t xml:space="preserve">从 </w:t>
      </w:r>
      <w:r>
        <w:rPr>
          <w:rFonts w:ascii="Calibri" w:eastAsia="Calibri"/>
          <w:b/>
          <w:color w:val="4AACC5"/>
          <w:sz w:val="28"/>
        </w:rPr>
        <w:t>student</w:t>
      </w:r>
      <w:r>
        <w:rPr>
          <w:rFonts w:ascii="Calibri" w:eastAsia="Calibri"/>
          <w:b/>
          <w:color w:val="4AACC5"/>
          <w:spacing w:val="3"/>
          <w:sz w:val="28"/>
        </w:rPr>
        <w:t xml:space="preserve"> </w:t>
      </w:r>
      <w:r>
        <w:rPr>
          <w:color w:val="4AACC5"/>
          <w:spacing w:val="-10"/>
          <w:sz w:val="28"/>
        </w:rPr>
        <w:t xml:space="preserve">表中查询年龄 </w:t>
      </w:r>
      <w:r>
        <w:rPr>
          <w:rFonts w:ascii="Calibri" w:eastAsia="Calibri"/>
          <w:b/>
          <w:color w:val="4AACC5"/>
          <w:sz w:val="28"/>
        </w:rPr>
        <w:t>18~22</w:t>
      </w:r>
      <w:r>
        <w:rPr>
          <w:rFonts w:ascii="Calibri" w:eastAsia="Calibri"/>
          <w:b/>
          <w:color w:val="4AACC5"/>
          <w:spacing w:val="7"/>
          <w:sz w:val="28"/>
        </w:rPr>
        <w:t xml:space="preserve"> </w:t>
      </w:r>
      <w:r>
        <w:rPr>
          <w:color w:val="4AACC5"/>
          <w:sz w:val="28"/>
        </w:rPr>
        <w:t>岁的学生信息</w:t>
      </w:r>
    </w:p>
    <w:p w14:paraId="11F893E3" w14:textId="77777777" w:rsidR="00382F71" w:rsidRDefault="00382F71">
      <w:pPr>
        <w:pStyle w:val="a3"/>
        <w:spacing w:before="5"/>
        <w:rPr>
          <w:sz w:val="23"/>
        </w:rPr>
      </w:pPr>
    </w:p>
    <w:p w14:paraId="084E204B" w14:textId="77777777" w:rsidR="00382F71" w:rsidRDefault="00000000">
      <w:pPr>
        <w:pStyle w:val="a3"/>
        <w:spacing w:line="439" w:lineRule="auto"/>
        <w:ind w:left="471" w:right="5412"/>
        <w:rPr>
          <w:rFonts w:ascii="Calibri"/>
        </w:rPr>
      </w:pPr>
      <w:r>
        <w:rPr>
          <w:rFonts w:ascii="Calibri"/>
        </w:rPr>
        <w:t>SELECT</w:t>
      </w:r>
      <w:r>
        <w:rPr>
          <w:rFonts w:ascii="Calibri"/>
          <w:spacing w:val="-7"/>
        </w:rPr>
        <w:t xml:space="preserve"> </w:t>
      </w:r>
      <w:proofErr w:type="gramStart"/>
      <w:r>
        <w:rPr>
          <w:rFonts w:ascii="Calibri"/>
        </w:rPr>
        <w:t>id,name</w:t>
      </w:r>
      <w:proofErr w:type="gramEnd"/>
      <w:r>
        <w:rPr>
          <w:rFonts w:ascii="Calibri"/>
        </w:rPr>
        <w:t>,sex,2018-birth</w:t>
      </w:r>
      <w:r>
        <w:rPr>
          <w:rFonts w:ascii="Calibri"/>
          <w:spacing w:val="-7"/>
        </w:rPr>
        <w:t xml:space="preserve"> </w:t>
      </w:r>
      <w:r>
        <w:rPr>
          <w:rFonts w:ascii="Calibri"/>
        </w:rPr>
        <w:t>AS</w:t>
      </w:r>
      <w:r>
        <w:rPr>
          <w:rFonts w:ascii="Calibri"/>
          <w:spacing w:val="-7"/>
        </w:rPr>
        <w:t xml:space="preserve"> </w:t>
      </w:r>
      <w:r>
        <w:rPr>
          <w:rFonts w:ascii="Calibri"/>
        </w:rPr>
        <w:t>age,</w:t>
      </w:r>
      <w:r>
        <w:rPr>
          <w:rFonts w:ascii="Calibri"/>
          <w:spacing w:val="-44"/>
        </w:rPr>
        <w:t xml:space="preserve"> </w:t>
      </w:r>
      <w:proofErr w:type="spellStart"/>
      <w:r>
        <w:rPr>
          <w:rFonts w:ascii="Calibri"/>
        </w:rPr>
        <w:t>department,address</w:t>
      </w:r>
      <w:proofErr w:type="spellEnd"/>
    </w:p>
    <w:p w14:paraId="383992E5" w14:textId="77777777" w:rsidR="00382F71" w:rsidRDefault="00000000">
      <w:pPr>
        <w:pStyle w:val="a3"/>
        <w:spacing w:line="254" w:lineRule="exact"/>
        <w:ind w:left="471"/>
        <w:rPr>
          <w:rFonts w:ascii="Calibri"/>
        </w:rPr>
      </w:pPr>
      <w:r>
        <w:rPr>
          <w:rFonts w:ascii="Calibri"/>
        </w:rPr>
        <w:t>FROM</w:t>
      </w:r>
      <w:r>
        <w:rPr>
          <w:rFonts w:ascii="Calibri"/>
          <w:spacing w:val="-6"/>
        </w:rPr>
        <w:t xml:space="preserve"> </w:t>
      </w:r>
      <w:r>
        <w:rPr>
          <w:rFonts w:ascii="Calibri"/>
        </w:rPr>
        <w:t>student</w:t>
      </w:r>
    </w:p>
    <w:p w14:paraId="13C53722" w14:textId="77777777" w:rsidR="00382F71" w:rsidRDefault="00382F71">
      <w:pPr>
        <w:pStyle w:val="a3"/>
        <w:spacing w:before="4"/>
        <w:rPr>
          <w:rFonts w:ascii="Calibri"/>
          <w:sz w:val="17"/>
        </w:rPr>
      </w:pPr>
    </w:p>
    <w:p w14:paraId="0FE0C1F6" w14:textId="77777777" w:rsidR="00382F71" w:rsidRDefault="00000000">
      <w:pPr>
        <w:pStyle w:val="a3"/>
        <w:spacing w:before="1"/>
        <w:ind w:left="471"/>
        <w:rPr>
          <w:rFonts w:ascii="Calibri"/>
        </w:rPr>
      </w:pPr>
      <w:r>
        <w:rPr>
          <w:rFonts w:ascii="Calibri"/>
        </w:rPr>
        <w:t>WHERE</w:t>
      </w:r>
      <w:r>
        <w:rPr>
          <w:rFonts w:ascii="Calibri"/>
          <w:spacing w:val="-2"/>
        </w:rPr>
        <w:t xml:space="preserve"> </w:t>
      </w:r>
      <w:r>
        <w:rPr>
          <w:rFonts w:ascii="Calibri"/>
        </w:rPr>
        <w:t>2018-birth</w:t>
      </w:r>
      <w:r>
        <w:rPr>
          <w:rFonts w:ascii="Calibri"/>
          <w:spacing w:val="-1"/>
        </w:rPr>
        <w:t xml:space="preserve"> </w:t>
      </w:r>
      <w:r>
        <w:rPr>
          <w:rFonts w:ascii="Calibri"/>
        </w:rPr>
        <w:t>BETWEEN</w:t>
      </w:r>
      <w:r>
        <w:rPr>
          <w:rFonts w:ascii="Calibri"/>
          <w:spacing w:val="51"/>
        </w:rPr>
        <w:t xml:space="preserve"> </w:t>
      </w:r>
      <w:r>
        <w:rPr>
          <w:rFonts w:ascii="Calibri"/>
        </w:rPr>
        <w:t>18</w:t>
      </w:r>
      <w:r>
        <w:rPr>
          <w:rFonts w:ascii="Calibri"/>
          <w:spacing w:val="-1"/>
        </w:rPr>
        <w:t xml:space="preserve"> </w:t>
      </w:r>
      <w:r>
        <w:rPr>
          <w:rFonts w:ascii="Calibri"/>
        </w:rPr>
        <w:t>AND</w:t>
      </w:r>
      <w:r>
        <w:rPr>
          <w:rFonts w:ascii="Calibri"/>
          <w:spacing w:val="1"/>
        </w:rPr>
        <w:t xml:space="preserve"> </w:t>
      </w:r>
      <w:r>
        <w:rPr>
          <w:rFonts w:ascii="Calibri"/>
        </w:rPr>
        <w:t>22;</w:t>
      </w:r>
    </w:p>
    <w:p w14:paraId="3C7DAD18" w14:textId="77777777" w:rsidR="00382F71" w:rsidRDefault="00382F71">
      <w:pPr>
        <w:pStyle w:val="a3"/>
        <w:rPr>
          <w:rFonts w:ascii="Calibri"/>
          <w:sz w:val="20"/>
        </w:rPr>
      </w:pPr>
    </w:p>
    <w:p w14:paraId="3C664A6F" w14:textId="77777777" w:rsidR="00382F71" w:rsidRDefault="00382F71">
      <w:pPr>
        <w:pStyle w:val="a3"/>
        <w:rPr>
          <w:rFonts w:ascii="Calibri"/>
          <w:sz w:val="20"/>
        </w:rPr>
      </w:pPr>
    </w:p>
    <w:p w14:paraId="3B426090" w14:textId="77777777" w:rsidR="00382F71" w:rsidRDefault="00382F71">
      <w:pPr>
        <w:pStyle w:val="a3"/>
        <w:spacing w:before="8"/>
        <w:rPr>
          <w:rFonts w:ascii="Calibri"/>
          <w:sz w:val="15"/>
        </w:rPr>
      </w:pPr>
    </w:p>
    <w:p w14:paraId="7C7F3ECA" w14:textId="77777777" w:rsidR="00382F71" w:rsidRDefault="00000000">
      <w:pPr>
        <w:pStyle w:val="a3"/>
        <w:spacing w:line="439" w:lineRule="auto"/>
        <w:ind w:left="471" w:right="5412"/>
        <w:rPr>
          <w:rFonts w:ascii="Calibri"/>
        </w:rPr>
      </w:pPr>
      <w:r>
        <w:rPr>
          <w:rFonts w:ascii="Calibri"/>
        </w:rPr>
        <w:t>SELECT</w:t>
      </w:r>
      <w:r>
        <w:rPr>
          <w:rFonts w:ascii="Calibri"/>
          <w:spacing w:val="-7"/>
        </w:rPr>
        <w:t xml:space="preserve"> </w:t>
      </w:r>
      <w:proofErr w:type="gramStart"/>
      <w:r>
        <w:rPr>
          <w:rFonts w:ascii="Calibri"/>
        </w:rPr>
        <w:t>id,name</w:t>
      </w:r>
      <w:proofErr w:type="gramEnd"/>
      <w:r>
        <w:rPr>
          <w:rFonts w:ascii="Calibri"/>
        </w:rPr>
        <w:t>,sex,2018-birth</w:t>
      </w:r>
      <w:r>
        <w:rPr>
          <w:rFonts w:ascii="Calibri"/>
          <w:spacing w:val="-7"/>
        </w:rPr>
        <w:t xml:space="preserve"> </w:t>
      </w:r>
      <w:r>
        <w:rPr>
          <w:rFonts w:ascii="Calibri"/>
        </w:rPr>
        <w:t>AS</w:t>
      </w:r>
      <w:r>
        <w:rPr>
          <w:rFonts w:ascii="Calibri"/>
          <w:spacing w:val="-7"/>
        </w:rPr>
        <w:t xml:space="preserve"> </w:t>
      </w:r>
      <w:r>
        <w:rPr>
          <w:rFonts w:ascii="Calibri"/>
        </w:rPr>
        <w:t>age,</w:t>
      </w:r>
      <w:r>
        <w:rPr>
          <w:rFonts w:ascii="Calibri"/>
          <w:spacing w:val="-44"/>
        </w:rPr>
        <w:t xml:space="preserve"> </w:t>
      </w:r>
      <w:proofErr w:type="spellStart"/>
      <w:r>
        <w:rPr>
          <w:rFonts w:ascii="Calibri"/>
        </w:rPr>
        <w:t>department,address</w:t>
      </w:r>
      <w:proofErr w:type="spellEnd"/>
    </w:p>
    <w:p w14:paraId="3898BA5A" w14:textId="77777777" w:rsidR="00382F71" w:rsidRDefault="00000000">
      <w:pPr>
        <w:pStyle w:val="a3"/>
        <w:spacing w:line="254" w:lineRule="exact"/>
        <w:ind w:left="471"/>
        <w:rPr>
          <w:rFonts w:ascii="Calibri"/>
        </w:rPr>
      </w:pPr>
      <w:r>
        <w:rPr>
          <w:rFonts w:ascii="Calibri"/>
        </w:rPr>
        <w:t>FROM</w:t>
      </w:r>
      <w:r>
        <w:rPr>
          <w:rFonts w:ascii="Calibri"/>
          <w:spacing w:val="-6"/>
        </w:rPr>
        <w:t xml:space="preserve"> </w:t>
      </w:r>
      <w:r>
        <w:rPr>
          <w:rFonts w:ascii="Calibri"/>
        </w:rPr>
        <w:t>student</w:t>
      </w:r>
    </w:p>
    <w:p w14:paraId="5631E8FC" w14:textId="77777777" w:rsidR="00382F71" w:rsidRDefault="00382F71">
      <w:pPr>
        <w:pStyle w:val="a3"/>
        <w:spacing w:before="4"/>
        <w:rPr>
          <w:rFonts w:ascii="Calibri"/>
          <w:sz w:val="17"/>
        </w:rPr>
      </w:pPr>
    </w:p>
    <w:p w14:paraId="53C3E0AA" w14:textId="77777777" w:rsidR="00382F71" w:rsidRDefault="00000000">
      <w:pPr>
        <w:pStyle w:val="a3"/>
        <w:ind w:left="471"/>
        <w:rPr>
          <w:rFonts w:ascii="Calibri"/>
        </w:rPr>
      </w:pPr>
      <w:r>
        <w:rPr>
          <w:rFonts w:ascii="Calibri"/>
        </w:rPr>
        <w:t>WHERE</w:t>
      </w:r>
      <w:r>
        <w:rPr>
          <w:rFonts w:ascii="Calibri"/>
          <w:spacing w:val="-4"/>
        </w:rPr>
        <w:t xml:space="preserve"> </w:t>
      </w:r>
      <w:r>
        <w:rPr>
          <w:rFonts w:ascii="Calibri"/>
        </w:rPr>
        <w:t>2018-birth&gt;=18</w:t>
      </w:r>
      <w:r>
        <w:rPr>
          <w:rFonts w:ascii="Calibri"/>
          <w:spacing w:val="-3"/>
        </w:rPr>
        <w:t xml:space="preserve"> </w:t>
      </w:r>
      <w:r>
        <w:rPr>
          <w:rFonts w:ascii="Calibri"/>
        </w:rPr>
        <w:t>AND</w:t>
      </w:r>
      <w:r>
        <w:rPr>
          <w:rFonts w:ascii="Calibri"/>
          <w:spacing w:val="-6"/>
        </w:rPr>
        <w:t xml:space="preserve"> </w:t>
      </w:r>
      <w:r>
        <w:rPr>
          <w:rFonts w:ascii="Calibri"/>
        </w:rPr>
        <w:t>2018-birth&lt;=22;</w:t>
      </w:r>
    </w:p>
    <w:p w14:paraId="1C8EC0C9" w14:textId="77777777" w:rsidR="00382F71" w:rsidRDefault="00382F71">
      <w:pPr>
        <w:rPr>
          <w:rFonts w:ascii="Calibri"/>
        </w:rPr>
        <w:sectPr w:rsidR="00382F71">
          <w:pgSz w:w="11910" w:h="16840"/>
          <w:pgMar w:top="1260" w:right="940" w:bottom="680" w:left="820" w:header="0" w:footer="406" w:gutter="0"/>
          <w:cols w:space="720"/>
        </w:sectPr>
      </w:pPr>
    </w:p>
    <w:p w14:paraId="2B86AF7E" w14:textId="77777777" w:rsidR="00382F71" w:rsidRDefault="00000000">
      <w:pPr>
        <w:pStyle w:val="a5"/>
        <w:numPr>
          <w:ilvl w:val="5"/>
          <w:numId w:val="0"/>
        </w:numPr>
        <w:tabs>
          <w:tab w:val="left" w:pos="1192"/>
        </w:tabs>
        <w:spacing w:before="42"/>
        <w:ind w:left="1191" w:hanging="721"/>
        <w:rPr>
          <w:rFonts w:ascii="Calibri" w:eastAsia="Calibri"/>
          <w:color w:val="4AACC5"/>
          <w:sz w:val="28"/>
        </w:rPr>
      </w:pPr>
      <w:bookmarkStart w:id="777" w:name="3.3.7从student表中查询每个院系有多少人"/>
      <w:bookmarkStart w:id="778" w:name="_bookmark389"/>
      <w:bookmarkEnd w:id="777"/>
      <w:bookmarkEnd w:id="778"/>
      <w:r>
        <w:rPr>
          <w:rFonts w:ascii="Calibri" w:eastAsia="Calibri" w:hint="eastAsia"/>
          <w:b/>
          <w:bCs/>
          <w:color w:val="4AACC5"/>
          <w:spacing w:val="-1"/>
          <w:sz w:val="28"/>
        </w:rPr>
        <w:lastRenderedPageBreak/>
        <w:t>3</w:t>
      </w:r>
      <w:r>
        <w:rPr>
          <w:rFonts w:ascii="Calibri" w:eastAsia="Calibri"/>
          <w:b/>
          <w:bCs/>
          <w:color w:val="4AACC5"/>
          <w:spacing w:val="-1"/>
          <w:sz w:val="28"/>
        </w:rPr>
        <w:t>.3.7</w:t>
      </w:r>
      <w:r>
        <w:rPr>
          <w:color w:val="4AACC5"/>
          <w:spacing w:val="-35"/>
          <w:sz w:val="28"/>
        </w:rPr>
        <w:t xml:space="preserve">从 </w:t>
      </w:r>
      <w:r>
        <w:rPr>
          <w:rFonts w:ascii="Calibri" w:eastAsia="Calibri"/>
          <w:b/>
          <w:color w:val="4AACC5"/>
          <w:sz w:val="28"/>
        </w:rPr>
        <w:t>student</w:t>
      </w:r>
      <w:r>
        <w:rPr>
          <w:rFonts w:ascii="Calibri" w:eastAsia="Calibri"/>
          <w:b/>
          <w:color w:val="4AACC5"/>
          <w:spacing w:val="2"/>
          <w:sz w:val="28"/>
        </w:rPr>
        <w:t xml:space="preserve"> </w:t>
      </w:r>
      <w:r>
        <w:rPr>
          <w:color w:val="4AACC5"/>
          <w:sz w:val="28"/>
        </w:rPr>
        <w:t>表中查询每个院系有多少人</w:t>
      </w:r>
    </w:p>
    <w:p w14:paraId="690751C2" w14:textId="77777777" w:rsidR="00382F71" w:rsidRDefault="00382F71">
      <w:pPr>
        <w:pStyle w:val="a3"/>
        <w:spacing w:before="5"/>
        <w:rPr>
          <w:sz w:val="23"/>
        </w:rPr>
      </w:pPr>
    </w:p>
    <w:p w14:paraId="58D86946" w14:textId="77777777" w:rsidR="00382F71" w:rsidRDefault="00000000">
      <w:pPr>
        <w:pStyle w:val="a3"/>
        <w:spacing w:line="439" w:lineRule="auto"/>
        <w:ind w:left="471" w:right="6991"/>
        <w:rPr>
          <w:rFonts w:ascii="Calibri"/>
        </w:rPr>
      </w:pPr>
      <w:r>
        <w:rPr>
          <w:rFonts w:ascii="Calibri"/>
        </w:rPr>
        <w:t>SELECT</w:t>
      </w:r>
      <w:r>
        <w:rPr>
          <w:rFonts w:ascii="Calibri"/>
          <w:spacing w:val="-8"/>
        </w:rPr>
        <w:t xml:space="preserve"> </w:t>
      </w:r>
      <w:r>
        <w:rPr>
          <w:rFonts w:ascii="Calibri"/>
        </w:rPr>
        <w:t>department,</w:t>
      </w:r>
      <w:r>
        <w:rPr>
          <w:rFonts w:ascii="Calibri"/>
          <w:spacing w:val="-8"/>
        </w:rPr>
        <w:t xml:space="preserve"> </w:t>
      </w:r>
      <w:proofErr w:type="gramStart"/>
      <w:r>
        <w:rPr>
          <w:rFonts w:ascii="Calibri"/>
        </w:rPr>
        <w:t>COUNT(</w:t>
      </w:r>
      <w:proofErr w:type="gramEnd"/>
      <w:r>
        <w:rPr>
          <w:rFonts w:ascii="Calibri"/>
        </w:rPr>
        <w:t>id)</w:t>
      </w:r>
      <w:r>
        <w:rPr>
          <w:rFonts w:ascii="Calibri"/>
          <w:spacing w:val="-45"/>
        </w:rPr>
        <w:t xml:space="preserve"> </w:t>
      </w:r>
      <w:r>
        <w:rPr>
          <w:rFonts w:ascii="Calibri"/>
        </w:rPr>
        <w:t>FROM</w:t>
      </w:r>
      <w:r>
        <w:rPr>
          <w:rFonts w:ascii="Calibri"/>
          <w:spacing w:val="-2"/>
        </w:rPr>
        <w:t xml:space="preserve"> </w:t>
      </w:r>
      <w:r>
        <w:rPr>
          <w:rFonts w:ascii="Calibri"/>
        </w:rPr>
        <w:t>student</w:t>
      </w:r>
    </w:p>
    <w:p w14:paraId="014B8E8E" w14:textId="77777777" w:rsidR="00382F71" w:rsidRDefault="00000000">
      <w:pPr>
        <w:pStyle w:val="a3"/>
        <w:spacing w:line="254" w:lineRule="exact"/>
        <w:ind w:left="471"/>
        <w:rPr>
          <w:rFonts w:ascii="Calibri"/>
        </w:rPr>
      </w:pPr>
      <w:r>
        <w:rPr>
          <w:rFonts w:ascii="Calibri"/>
        </w:rPr>
        <w:t>GROUP</w:t>
      </w:r>
      <w:r>
        <w:rPr>
          <w:rFonts w:ascii="Calibri"/>
          <w:spacing w:val="-5"/>
        </w:rPr>
        <w:t xml:space="preserve"> </w:t>
      </w:r>
      <w:r>
        <w:rPr>
          <w:rFonts w:ascii="Calibri"/>
        </w:rPr>
        <w:t>BY</w:t>
      </w:r>
      <w:r>
        <w:rPr>
          <w:rFonts w:ascii="Calibri"/>
          <w:spacing w:val="-6"/>
        </w:rPr>
        <w:t xml:space="preserve"> </w:t>
      </w:r>
      <w:r>
        <w:rPr>
          <w:rFonts w:ascii="Calibri"/>
        </w:rPr>
        <w:t>department;</w:t>
      </w:r>
    </w:p>
    <w:p w14:paraId="4AA8952F" w14:textId="77777777" w:rsidR="00382F71" w:rsidRDefault="00382F71">
      <w:pPr>
        <w:pStyle w:val="a3"/>
        <w:rPr>
          <w:rFonts w:ascii="Calibri"/>
          <w:sz w:val="20"/>
        </w:rPr>
      </w:pPr>
    </w:p>
    <w:p w14:paraId="406FFD5F" w14:textId="77777777" w:rsidR="00382F71" w:rsidRDefault="00000000">
      <w:pPr>
        <w:pStyle w:val="a5"/>
        <w:numPr>
          <w:ilvl w:val="5"/>
          <w:numId w:val="0"/>
        </w:numPr>
        <w:tabs>
          <w:tab w:val="left" w:pos="1192"/>
        </w:tabs>
        <w:spacing w:before="173"/>
        <w:ind w:left="1191" w:hanging="721"/>
        <w:rPr>
          <w:rFonts w:ascii="Calibri" w:eastAsia="Calibri"/>
          <w:color w:val="4AACC5"/>
          <w:sz w:val="28"/>
        </w:rPr>
      </w:pPr>
      <w:bookmarkStart w:id="779" w:name="3.3.8从score表中查询每个科目的最高分"/>
      <w:bookmarkStart w:id="780" w:name="_bookmark390"/>
      <w:bookmarkEnd w:id="779"/>
      <w:bookmarkEnd w:id="780"/>
      <w:r>
        <w:rPr>
          <w:rFonts w:ascii="Calibri" w:eastAsia="Calibri" w:hint="eastAsia"/>
          <w:b/>
          <w:bCs/>
          <w:color w:val="4AACC5"/>
          <w:spacing w:val="-1"/>
          <w:sz w:val="28"/>
        </w:rPr>
        <w:t>3</w:t>
      </w:r>
      <w:r>
        <w:rPr>
          <w:rFonts w:ascii="Calibri" w:eastAsia="Calibri"/>
          <w:b/>
          <w:bCs/>
          <w:color w:val="4AACC5"/>
          <w:spacing w:val="-1"/>
          <w:sz w:val="28"/>
        </w:rPr>
        <w:t>.3.8</w:t>
      </w:r>
      <w:r>
        <w:rPr>
          <w:color w:val="4AACC5"/>
          <w:spacing w:val="-34"/>
          <w:sz w:val="28"/>
        </w:rPr>
        <w:t xml:space="preserve">从 </w:t>
      </w:r>
      <w:r>
        <w:rPr>
          <w:rFonts w:ascii="Calibri" w:eastAsia="Calibri"/>
          <w:b/>
          <w:color w:val="4AACC5"/>
          <w:sz w:val="28"/>
        </w:rPr>
        <w:t>score</w:t>
      </w:r>
      <w:r>
        <w:rPr>
          <w:rFonts w:ascii="Calibri" w:eastAsia="Calibri"/>
          <w:b/>
          <w:color w:val="4AACC5"/>
          <w:spacing w:val="2"/>
          <w:sz w:val="28"/>
        </w:rPr>
        <w:t xml:space="preserve"> </w:t>
      </w:r>
      <w:r>
        <w:rPr>
          <w:color w:val="4AACC5"/>
          <w:sz w:val="28"/>
        </w:rPr>
        <w:t>表中查询每个科目的最高分</w:t>
      </w:r>
    </w:p>
    <w:p w14:paraId="23580DE4" w14:textId="77777777" w:rsidR="00382F71" w:rsidRDefault="00382F71">
      <w:pPr>
        <w:pStyle w:val="a3"/>
        <w:spacing w:before="5"/>
        <w:rPr>
          <w:sz w:val="23"/>
        </w:rPr>
      </w:pPr>
    </w:p>
    <w:p w14:paraId="04199848" w14:textId="77777777" w:rsidR="00382F71" w:rsidRDefault="00000000">
      <w:pPr>
        <w:pStyle w:val="a3"/>
        <w:spacing w:line="439" w:lineRule="auto"/>
        <w:ind w:left="471" w:right="7253"/>
        <w:rPr>
          <w:rFonts w:ascii="Calibri"/>
        </w:rPr>
      </w:pPr>
      <w:r>
        <w:rPr>
          <w:rFonts w:ascii="Calibri"/>
        </w:rPr>
        <w:t xml:space="preserve">SELECT </w:t>
      </w:r>
      <w:proofErr w:type="spellStart"/>
      <w:r>
        <w:rPr>
          <w:rFonts w:ascii="Calibri"/>
        </w:rPr>
        <w:t>c_</w:t>
      </w:r>
      <w:proofErr w:type="gramStart"/>
      <w:r>
        <w:rPr>
          <w:rFonts w:ascii="Calibri"/>
        </w:rPr>
        <w:t>name,MAX</w:t>
      </w:r>
      <w:proofErr w:type="spellEnd"/>
      <w:proofErr w:type="gramEnd"/>
      <w:r>
        <w:rPr>
          <w:rFonts w:ascii="Calibri"/>
        </w:rPr>
        <w:t>(grade)</w:t>
      </w:r>
      <w:r>
        <w:rPr>
          <w:rFonts w:ascii="Calibri"/>
          <w:spacing w:val="-46"/>
        </w:rPr>
        <w:t xml:space="preserve"> </w:t>
      </w:r>
      <w:r>
        <w:rPr>
          <w:rFonts w:ascii="Calibri"/>
        </w:rPr>
        <w:t>FROM</w:t>
      </w:r>
      <w:r>
        <w:rPr>
          <w:rFonts w:ascii="Calibri"/>
          <w:spacing w:val="-2"/>
        </w:rPr>
        <w:t xml:space="preserve"> </w:t>
      </w:r>
      <w:r>
        <w:rPr>
          <w:rFonts w:ascii="Calibri"/>
        </w:rPr>
        <w:t>score</w:t>
      </w:r>
    </w:p>
    <w:p w14:paraId="64F3BB53" w14:textId="77777777" w:rsidR="00382F71" w:rsidRDefault="00000000">
      <w:pPr>
        <w:pStyle w:val="a3"/>
        <w:spacing w:line="254" w:lineRule="exact"/>
        <w:ind w:left="471"/>
        <w:rPr>
          <w:rFonts w:ascii="Calibri"/>
        </w:rPr>
      </w:pPr>
      <w:r>
        <w:rPr>
          <w:rFonts w:ascii="Calibri"/>
        </w:rPr>
        <w:t>GROUP</w:t>
      </w:r>
      <w:r>
        <w:rPr>
          <w:rFonts w:ascii="Calibri"/>
          <w:spacing w:val="-4"/>
        </w:rPr>
        <w:t xml:space="preserve"> </w:t>
      </w:r>
      <w:r>
        <w:rPr>
          <w:rFonts w:ascii="Calibri"/>
        </w:rPr>
        <w:t>BY</w:t>
      </w:r>
      <w:r>
        <w:rPr>
          <w:rFonts w:ascii="Calibri"/>
          <w:spacing w:val="-5"/>
        </w:rPr>
        <w:t xml:space="preserve"> </w:t>
      </w:r>
      <w:proofErr w:type="spellStart"/>
      <w:r>
        <w:rPr>
          <w:rFonts w:ascii="Calibri"/>
        </w:rPr>
        <w:t>c_name</w:t>
      </w:r>
      <w:proofErr w:type="spellEnd"/>
      <w:r>
        <w:rPr>
          <w:rFonts w:ascii="Calibri"/>
        </w:rPr>
        <w:t>;</w:t>
      </w:r>
    </w:p>
    <w:p w14:paraId="75664FB1" w14:textId="77777777" w:rsidR="00382F71" w:rsidRDefault="00382F71">
      <w:pPr>
        <w:pStyle w:val="a3"/>
        <w:rPr>
          <w:rFonts w:ascii="Calibri"/>
          <w:sz w:val="20"/>
        </w:rPr>
      </w:pPr>
    </w:p>
    <w:p w14:paraId="710C32C2" w14:textId="77777777" w:rsidR="00382F71" w:rsidRDefault="00000000">
      <w:pPr>
        <w:pStyle w:val="4"/>
        <w:numPr>
          <w:ilvl w:val="5"/>
          <w:numId w:val="0"/>
        </w:numPr>
        <w:tabs>
          <w:tab w:val="left" w:pos="1192"/>
        </w:tabs>
        <w:spacing w:before="173"/>
        <w:ind w:left="1191" w:hanging="721"/>
        <w:rPr>
          <w:color w:val="4AACC5"/>
        </w:rPr>
      </w:pPr>
      <w:bookmarkStart w:id="781" w:name="3.3.9计算每个考试科目的平均成绩"/>
      <w:bookmarkStart w:id="782" w:name="_bookmark391"/>
      <w:bookmarkEnd w:id="781"/>
      <w:bookmarkEnd w:id="782"/>
      <w:r>
        <w:rPr>
          <w:rFonts w:hint="eastAsia"/>
          <w:color w:val="4AACC5"/>
          <w:spacing w:val="-1"/>
        </w:rPr>
        <w:t>33</w:t>
      </w:r>
      <w:r>
        <w:rPr>
          <w:color w:val="4AACC5"/>
          <w:spacing w:val="-1"/>
        </w:rPr>
        <w:t>.3.9</w:t>
      </w:r>
      <w:r>
        <w:rPr>
          <w:color w:val="4AACC5"/>
        </w:rPr>
        <w:t>计算每个考试科目的平均成绩</w:t>
      </w:r>
    </w:p>
    <w:p w14:paraId="7C04273F" w14:textId="77777777" w:rsidR="00382F71" w:rsidRDefault="00382F71">
      <w:pPr>
        <w:pStyle w:val="a3"/>
        <w:spacing w:before="5"/>
        <w:rPr>
          <w:sz w:val="23"/>
        </w:rPr>
      </w:pPr>
    </w:p>
    <w:p w14:paraId="466295F2" w14:textId="77777777" w:rsidR="00382F71" w:rsidRDefault="00000000">
      <w:pPr>
        <w:pStyle w:val="a3"/>
        <w:spacing w:line="439" w:lineRule="auto"/>
        <w:ind w:left="471" w:right="6928"/>
        <w:rPr>
          <w:rFonts w:ascii="Calibri"/>
        </w:rPr>
      </w:pPr>
      <w:r>
        <w:rPr>
          <w:rFonts w:ascii="Calibri"/>
        </w:rPr>
        <w:t xml:space="preserve">SELECT </w:t>
      </w:r>
      <w:proofErr w:type="spellStart"/>
      <w:r>
        <w:rPr>
          <w:rFonts w:ascii="Calibri"/>
        </w:rPr>
        <w:t>c_</w:t>
      </w:r>
      <w:proofErr w:type="gramStart"/>
      <w:r>
        <w:rPr>
          <w:rFonts w:ascii="Calibri"/>
        </w:rPr>
        <w:t>name,AVG</w:t>
      </w:r>
      <w:proofErr w:type="spellEnd"/>
      <w:proofErr w:type="gramEnd"/>
      <w:r>
        <w:rPr>
          <w:rFonts w:ascii="Calibri"/>
        </w:rPr>
        <w:t>(grade)</w:t>
      </w:r>
      <w:r>
        <w:rPr>
          <w:rFonts w:ascii="Calibri"/>
          <w:spacing w:val="1"/>
        </w:rPr>
        <w:t xml:space="preserve"> </w:t>
      </w:r>
      <w:r>
        <w:rPr>
          <w:rFonts w:ascii="Calibri"/>
        </w:rPr>
        <w:t>FROM</w:t>
      </w:r>
      <w:r>
        <w:rPr>
          <w:rFonts w:ascii="Calibri"/>
          <w:spacing w:val="-7"/>
        </w:rPr>
        <w:t xml:space="preserve"> </w:t>
      </w:r>
      <w:r>
        <w:rPr>
          <w:rFonts w:ascii="Calibri"/>
        </w:rPr>
        <w:t>score</w:t>
      </w:r>
      <w:r>
        <w:rPr>
          <w:rFonts w:ascii="Calibri"/>
          <w:spacing w:val="-4"/>
        </w:rPr>
        <w:t xml:space="preserve"> </w:t>
      </w:r>
      <w:r>
        <w:rPr>
          <w:rFonts w:ascii="Calibri"/>
        </w:rPr>
        <w:t>GROUP</w:t>
      </w:r>
      <w:r>
        <w:rPr>
          <w:rFonts w:ascii="Calibri"/>
          <w:spacing w:val="-6"/>
        </w:rPr>
        <w:t xml:space="preserve"> </w:t>
      </w:r>
      <w:r>
        <w:rPr>
          <w:rFonts w:ascii="Calibri"/>
        </w:rPr>
        <w:t>BY</w:t>
      </w:r>
      <w:r>
        <w:rPr>
          <w:rFonts w:ascii="Calibri"/>
          <w:spacing w:val="-9"/>
        </w:rPr>
        <w:t xml:space="preserve"> </w:t>
      </w:r>
      <w:proofErr w:type="spellStart"/>
      <w:r>
        <w:rPr>
          <w:rFonts w:ascii="Calibri"/>
        </w:rPr>
        <w:t>c_name</w:t>
      </w:r>
      <w:proofErr w:type="spellEnd"/>
      <w:r>
        <w:rPr>
          <w:rFonts w:ascii="Calibri"/>
        </w:rPr>
        <w:t>;</w:t>
      </w:r>
    </w:p>
    <w:p w14:paraId="4F1F3AB5" w14:textId="77777777" w:rsidR="00382F71" w:rsidRDefault="00382F71">
      <w:pPr>
        <w:pStyle w:val="a3"/>
        <w:spacing w:before="8"/>
        <w:rPr>
          <w:rFonts w:ascii="Calibri"/>
          <w:sz w:val="16"/>
        </w:rPr>
      </w:pPr>
    </w:p>
    <w:p w14:paraId="7C1C0AC4" w14:textId="77777777" w:rsidR="00382F71" w:rsidRDefault="00000000">
      <w:pPr>
        <w:pStyle w:val="4"/>
        <w:numPr>
          <w:ilvl w:val="5"/>
          <w:numId w:val="0"/>
        </w:numPr>
        <w:tabs>
          <w:tab w:val="left" w:pos="1192"/>
        </w:tabs>
        <w:ind w:left="1191" w:hanging="721"/>
        <w:rPr>
          <w:color w:val="4AACC5"/>
        </w:rPr>
      </w:pPr>
      <w:bookmarkStart w:id="783" w:name="3.3.10将计算机考试成绩按从高到低进行排序"/>
      <w:bookmarkStart w:id="784" w:name="_bookmark392"/>
      <w:bookmarkEnd w:id="783"/>
      <w:bookmarkEnd w:id="784"/>
      <w:r>
        <w:rPr>
          <w:rFonts w:hint="eastAsia"/>
          <w:color w:val="4AACC5"/>
          <w:spacing w:val="-1"/>
        </w:rPr>
        <w:t>3</w:t>
      </w:r>
      <w:r>
        <w:rPr>
          <w:color w:val="4AACC5"/>
          <w:spacing w:val="-1"/>
        </w:rPr>
        <w:t>.3.10</w:t>
      </w:r>
      <w:r>
        <w:rPr>
          <w:color w:val="4AACC5"/>
        </w:rPr>
        <w:t>将计算机考试成绩按从高到低进行排序</w:t>
      </w:r>
    </w:p>
    <w:p w14:paraId="5AD5F950" w14:textId="77777777" w:rsidR="00382F71" w:rsidRDefault="00382F71">
      <w:pPr>
        <w:pStyle w:val="a3"/>
        <w:spacing w:before="5"/>
        <w:rPr>
          <w:sz w:val="23"/>
        </w:rPr>
      </w:pPr>
    </w:p>
    <w:p w14:paraId="5DCA527E" w14:textId="77777777" w:rsidR="00382F71" w:rsidRDefault="00000000">
      <w:pPr>
        <w:pStyle w:val="a3"/>
        <w:spacing w:line="439" w:lineRule="auto"/>
        <w:ind w:left="471" w:right="7909"/>
        <w:rPr>
          <w:rFonts w:ascii="Calibri"/>
        </w:rPr>
      </w:pPr>
      <w:r>
        <w:rPr>
          <w:rFonts w:ascii="Calibri"/>
        </w:rPr>
        <w:t>SELECT</w:t>
      </w:r>
      <w:r>
        <w:rPr>
          <w:rFonts w:ascii="Calibri"/>
          <w:spacing w:val="-8"/>
        </w:rPr>
        <w:t xml:space="preserve"> </w:t>
      </w:r>
      <w:proofErr w:type="spellStart"/>
      <w:r>
        <w:rPr>
          <w:rFonts w:ascii="Calibri"/>
        </w:rPr>
        <w:t>stu_id</w:t>
      </w:r>
      <w:proofErr w:type="spellEnd"/>
      <w:r>
        <w:rPr>
          <w:rFonts w:ascii="Calibri"/>
        </w:rPr>
        <w:t>,</w:t>
      </w:r>
      <w:r>
        <w:rPr>
          <w:rFonts w:ascii="Calibri"/>
          <w:spacing w:val="-7"/>
        </w:rPr>
        <w:t xml:space="preserve"> </w:t>
      </w:r>
      <w:r>
        <w:rPr>
          <w:rFonts w:ascii="Calibri"/>
        </w:rPr>
        <w:t>grade</w:t>
      </w:r>
      <w:r>
        <w:rPr>
          <w:rFonts w:ascii="Calibri"/>
          <w:spacing w:val="-44"/>
        </w:rPr>
        <w:t xml:space="preserve"> </w:t>
      </w:r>
      <w:r>
        <w:rPr>
          <w:rFonts w:ascii="Calibri"/>
        </w:rPr>
        <w:t>FROM</w:t>
      </w:r>
      <w:r>
        <w:rPr>
          <w:rFonts w:ascii="Calibri"/>
          <w:spacing w:val="-2"/>
        </w:rPr>
        <w:t xml:space="preserve"> </w:t>
      </w:r>
      <w:r>
        <w:rPr>
          <w:rFonts w:ascii="Calibri"/>
        </w:rPr>
        <w:t>score</w:t>
      </w:r>
    </w:p>
    <w:p w14:paraId="35CBA336" w14:textId="77777777" w:rsidR="00382F71" w:rsidRDefault="00000000">
      <w:pPr>
        <w:pStyle w:val="a3"/>
        <w:spacing w:line="424" w:lineRule="auto"/>
        <w:ind w:left="471" w:right="7433"/>
        <w:rPr>
          <w:rFonts w:ascii="Calibri" w:eastAsia="Calibri"/>
        </w:rPr>
      </w:pPr>
      <w:r>
        <w:rPr>
          <w:rFonts w:ascii="Calibri" w:eastAsia="Calibri"/>
        </w:rPr>
        <w:t>WHERE</w:t>
      </w:r>
      <w:r>
        <w:rPr>
          <w:rFonts w:ascii="Calibri" w:eastAsia="Calibri"/>
          <w:spacing w:val="-4"/>
        </w:rPr>
        <w:t xml:space="preserve"> </w:t>
      </w:r>
      <w:proofErr w:type="spellStart"/>
      <w:r>
        <w:rPr>
          <w:rFonts w:ascii="Calibri" w:eastAsia="Calibri"/>
        </w:rPr>
        <w:t>c_name</w:t>
      </w:r>
      <w:proofErr w:type="spellEnd"/>
      <w:r>
        <w:rPr>
          <w:rFonts w:ascii="Calibri" w:eastAsia="Calibri"/>
          <w:spacing w:val="-2"/>
        </w:rPr>
        <w:t>= '</w:t>
      </w:r>
      <w:r>
        <w:t>计算机</w:t>
      </w:r>
      <w:r>
        <w:rPr>
          <w:rFonts w:ascii="Calibri" w:eastAsia="Calibri"/>
        </w:rPr>
        <w:t>'</w:t>
      </w:r>
      <w:r>
        <w:rPr>
          <w:rFonts w:ascii="Calibri" w:eastAsia="Calibri"/>
          <w:spacing w:val="-45"/>
        </w:rPr>
        <w:t xml:space="preserve"> </w:t>
      </w:r>
      <w:r>
        <w:rPr>
          <w:rFonts w:ascii="Calibri" w:eastAsia="Calibri"/>
        </w:rPr>
        <w:t>ORDER</w:t>
      </w:r>
      <w:r>
        <w:rPr>
          <w:rFonts w:ascii="Calibri" w:eastAsia="Calibri"/>
          <w:spacing w:val="-3"/>
        </w:rPr>
        <w:t xml:space="preserve"> </w:t>
      </w:r>
      <w:r>
        <w:rPr>
          <w:rFonts w:ascii="Calibri" w:eastAsia="Calibri"/>
        </w:rPr>
        <w:t>BY</w:t>
      </w:r>
      <w:r>
        <w:rPr>
          <w:rFonts w:ascii="Calibri" w:eastAsia="Calibri"/>
          <w:spacing w:val="-3"/>
        </w:rPr>
        <w:t xml:space="preserve"> </w:t>
      </w:r>
      <w:r>
        <w:rPr>
          <w:rFonts w:ascii="Calibri" w:eastAsia="Calibri"/>
        </w:rPr>
        <w:t>grade</w:t>
      </w:r>
      <w:r>
        <w:rPr>
          <w:rFonts w:ascii="Calibri" w:eastAsia="Calibri"/>
          <w:spacing w:val="-3"/>
        </w:rPr>
        <w:t xml:space="preserve"> </w:t>
      </w:r>
      <w:r>
        <w:rPr>
          <w:rFonts w:ascii="Calibri" w:eastAsia="Calibri"/>
        </w:rPr>
        <w:t>DESC;</w:t>
      </w:r>
    </w:p>
    <w:p w14:paraId="6041169F" w14:textId="77777777" w:rsidR="00382F71" w:rsidRDefault="00382F71">
      <w:pPr>
        <w:pStyle w:val="a3"/>
        <w:rPr>
          <w:rFonts w:ascii="Calibri"/>
          <w:sz w:val="20"/>
        </w:rPr>
      </w:pPr>
    </w:p>
    <w:p w14:paraId="3C0DC0F5" w14:textId="77777777" w:rsidR="00382F71" w:rsidRDefault="00382F71">
      <w:pPr>
        <w:pStyle w:val="a3"/>
        <w:rPr>
          <w:rFonts w:ascii="Calibri"/>
          <w:sz w:val="18"/>
        </w:rPr>
      </w:pPr>
    </w:p>
    <w:p w14:paraId="76B03FC2" w14:textId="77777777" w:rsidR="00382F71" w:rsidRDefault="00000000">
      <w:pPr>
        <w:pStyle w:val="a3"/>
        <w:ind w:left="471"/>
      </w:pPr>
      <w:r>
        <w:rPr>
          <w:rFonts w:ascii="Calibri" w:eastAsia="Calibri"/>
        </w:rPr>
        <w:t>desc</w:t>
      </w:r>
      <w:r>
        <w:rPr>
          <w:rFonts w:ascii="Calibri" w:eastAsia="Calibri"/>
          <w:spacing w:val="7"/>
        </w:rPr>
        <w:t xml:space="preserve"> </w:t>
      </w:r>
      <w:r>
        <w:rPr>
          <w:spacing w:val="-1"/>
        </w:rPr>
        <w:t xml:space="preserve">降序排列 </w:t>
      </w:r>
      <w:r>
        <w:rPr>
          <w:rFonts w:ascii="Calibri" w:eastAsia="Calibri"/>
        </w:rPr>
        <w:t>esc</w:t>
      </w:r>
      <w:r>
        <w:t>：升序排列</w:t>
      </w:r>
    </w:p>
    <w:p w14:paraId="628ADDA0" w14:textId="77777777" w:rsidR="00382F71" w:rsidRDefault="00382F71">
      <w:pPr>
        <w:pStyle w:val="a3"/>
        <w:spacing w:before="2"/>
        <w:rPr>
          <w:sz w:val="32"/>
        </w:rPr>
      </w:pPr>
    </w:p>
    <w:p w14:paraId="04652F8D" w14:textId="77777777" w:rsidR="00382F71" w:rsidRDefault="00000000">
      <w:pPr>
        <w:pStyle w:val="4"/>
        <w:numPr>
          <w:ilvl w:val="5"/>
          <w:numId w:val="0"/>
        </w:numPr>
        <w:tabs>
          <w:tab w:val="left" w:pos="1192"/>
        </w:tabs>
        <w:spacing w:line="417" w:lineRule="auto"/>
        <w:ind w:left="1191" w:right="351" w:hanging="720"/>
        <w:rPr>
          <w:color w:val="4AACC5"/>
        </w:rPr>
      </w:pPr>
      <w:bookmarkStart w:id="785" w:name="3.3.11查询student表中学生的学号、姓名、年龄、院系和籍贯并且按照年龄"/>
      <w:bookmarkStart w:id="786" w:name="_bookmark393"/>
      <w:bookmarkEnd w:id="785"/>
      <w:bookmarkEnd w:id="786"/>
      <w:r>
        <w:rPr>
          <w:rFonts w:hint="eastAsia"/>
          <w:color w:val="4AACC5"/>
          <w:spacing w:val="-1"/>
        </w:rPr>
        <w:t>3</w:t>
      </w:r>
      <w:r>
        <w:rPr>
          <w:color w:val="4AACC5"/>
          <w:spacing w:val="-1"/>
        </w:rPr>
        <w:t>.3.11</w:t>
      </w:r>
      <w:r>
        <w:rPr>
          <w:color w:val="4AACC5"/>
          <w:spacing w:val="-24"/>
        </w:rPr>
        <w:t xml:space="preserve">查询 </w:t>
      </w:r>
      <w:r>
        <w:rPr>
          <w:color w:val="4AACC5"/>
          <w:spacing w:val="-1"/>
        </w:rPr>
        <w:t>student</w:t>
      </w:r>
      <w:r>
        <w:rPr>
          <w:color w:val="4AACC5"/>
          <w:spacing w:val="2"/>
        </w:rPr>
        <w:t xml:space="preserve"> </w:t>
      </w:r>
      <w:r>
        <w:rPr>
          <w:color w:val="4AACC5"/>
          <w:spacing w:val="-1"/>
        </w:rPr>
        <w:t>表中学生的学号、姓名、年龄、院系和籍贯并且按照年龄</w:t>
      </w:r>
      <w:r>
        <w:rPr>
          <w:color w:val="4AACC5"/>
        </w:rPr>
        <w:t>从小到大的顺序排列</w:t>
      </w:r>
    </w:p>
    <w:p w14:paraId="38DDE155" w14:textId="77777777" w:rsidR="00382F71" w:rsidRDefault="00000000">
      <w:pPr>
        <w:pStyle w:val="a3"/>
        <w:spacing w:before="34" w:line="439" w:lineRule="auto"/>
        <w:ind w:left="471" w:right="4738"/>
        <w:rPr>
          <w:rFonts w:ascii="Calibri"/>
        </w:rPr>
      </w:pPr>
      <w:r>
        <w:rPr>
          <w:rFonts w:ascii="Calibri"/>
          <w:spacing w:val="-1"/>
        </w:rPr>
        <w:t>select</w:t>
      </w:r>
      <w:r>
        <w:rPr>
          <w:rFonts w:ascii="Calibri"/>
          <w:spacing w:val="9"/>
        </w:rPr>
        <w:t xml:space="preserve"> </w:t>
      </w:r>
      <w:proofErr w:type="gramStart"/>
      <w:r>
        <w:rPr>
          <w:rFonts w:ascii="Calibri"/>
          <w:spacing w:val="-1"/>
        </w:rPr>
        <w:t>student.id,name</w:t>
      </w:r>
      <w:proofErr w:type="gramEnd"/>
      <w:r>
        <w:rPr>
          <w:rFonts w:ascii="Calibri"/>
          <w:spacing w:val="-1"/>
        </w:rPr>
        <w:t>,2017-birth,department,address</w:t>
      </w:r>
      <w:r>
        <w:rPr>
          <w:rFonts w:ascii="Calibri"/>
          <w:spacing w:val="-45"/>
        </w:rPr>
        <w:t xml:space="preserve"> </w:t>
      </w:r>
      <w:r>
        <w:rPr>
          <w:rFonts w:ascii="Calibri"/>
        </w:rPr>
        <w:t>from student</w:t>
      </w:r>
    </w:p>
    <w:p w14:paraId="331A3AB1" w14:textId="77777777" w:rsidR="00382F71" w:rsidRDefault="00000000">
      <w:pPr>
        <w:pStyle w:val="a3"/>
        <w:spacing w:line="254" w:lineRule="exact"/>
        <w:ind w:left="471"/>
        <w:rPr>
          <w:rFonts w:ascii="Calibri"/>
        </w:rPr>
      </w:pPr>
      <w:r>
        <w:rPr>
          <w:rFonts w:ascii="Calibri"/>
        </w:rPr>
        <w:t>where</w:t>
      </w:r>
      <w:r>
        <w:rPr>
          <w:rFonts w:ascii="Calibri"/>
          <w:spacing w:val="-7"/>
        </w:rPr>
        <w:t xml:space="preserve"> </w:t>
      </w:r>
      <w:r>
        <w:rPr>
          <w:rFonts w:ascii="Calibri"/>
        </w:rPr>
        <w:t>2017-birthORDER</w:t>
      </w:r>
      <w:r>
        <w:rPr>
          <w:rFonts w:ascii="Calibri"/>
          <w:spacing w:val="-4"/>
        </w:rPr>
        <w:t xml:space="preserve"> </w:t>
      </w:r>
      <w:r>
        <w:rPr>
          <w:rFonts w:ascii="Calibri"/>
        </w:rPr>
        <w:t>BY</w:t>
      </w:r>
      <w:r>
        <w:rPr>
          <w:rFonts w:ascii="Calibri"/>
          <w:spacing w:val="-7"/>
        </w:rPr>
        <w:t xml:space="preserve"> </w:t>
      </w:r>
      <w:r>
        <w:rPr>
          <w:rFonts w:ascii="Calibri"/>
        </w:rPr>
        <w:t>2017-birth</w:t>
      </w:r>
    </w:p>
    <w:p w14:paraId="104A76B7" w14:textId="77777777" w:rsidR="00382F71" w:rsidRDefault="00382F71">
      <w:pPr>
        <w:pStyle w:val="a3"/>
        <w:rPr>
          <w:rFonts w:ascii="Calibri"/>
          <w:sz w:val="20"/>
        </w:rPr>
      </w:pPr>
    </w:p>
    <w:p w14:paraId="13B8F8DD" w14:textId="77777777" w:rsidR="00382F71" w:rsidRDefault="00000000">
      <w:pPr>
        <w:pStyle w:val="4"/>
        <w:numPr>
          <w:ilvl w:val="5"/>
          <w:numId w:val="0"/>
        </w:numPr>
        <w:tabs>
          <w:tab w:val="left" w:pos="1192"/>
        </w:tabs>
        <w:spacing w:before="174" w:line="417" w:lineRule="auto"/>
        <w:ind w:left="1191" w:right="351" w:hanging="720"/>
        <w:rPr>
          <w:color w:val="4AACC5"/>
        </w:rPr>
      </w:pPr>
      <w:bookmarkStart w:id="787" w:name="3.3.12查询score表中学生的学号、考试科目和成绩并且按照成绩从高到低的顺"/>
      <w:bookmarkStart w:id="788" w:name="_bookmark394"/>
      <w:bookmarkEnd w:id="787"/>
      <w:bookmarkEnd w:id="788"/>
      <w:r>
        <w:rPr>
          <w:rFonts w:hint="eastAsia"/>
          <w:color w:val="4AACC5"/>
          <w:spacing w:val="-1"/>
        </w:rPr>
        <w:t>3</w:t>
      </w:r>
      <w:r>
        <w:rPr>
          <w:color w:val="4AACC5"/>
          <w:spacing w:val="-1"/>
        </w:rPr>
        <w:t>.3.12</w:t>
      </w:r>
      <w:r>
        <w:rPr>
          <w:color w:val="4AACC5"/>
          <w:spacing w:val="-24"/>
        </w:rPr>
        <w:t xml:space="preserve">查询 </w:t>
      </w:r>
      <w:r>
        <w:rPr>
          <w:color w:val="4AACC5"/>
          <w:spacing w:val="-1"/>
        </w:rPr>
        <w:t>score</w:t>
      </w:r>
      <w:r>
        <w:rPr>
          <w:color w:val="4AACC5"/>
          <w:spacing w:val="1"/>
        </w:rPr>
        <w:t xml:space="preserve"> </w:t>
      </w:r>
      <w:r>
        <w:rPr>
          <w:color w:val="4AACC5"/>
          <w:spacing w:val="-1"/>
        </w:rPr>
        <w:t>表中学生的学号、考试科目和成绩并且按照成绩从高到低的</w:t>
      </w:r>
      <w:r>
        <w:rPr>
          <w:color w:val="4AACC5"/>
        </w:rPr>
        <w:t>顺序排列。</w:t>
      </w:r>
    </w:p>
    <w:p w14:paraId="3A2FFA78" w14:textId="77777777" w:rsidR="00382F71" w:rsidRDefault="00000000">
      <w:pPr>
        <w:pStyle w:val="a3"/>
        <w:spacing w:before="34"/>
        <w:ind w:left="471"/>
        <w:rPr>
          <w:rFonts w:ascii="Calibri"/>
        </w:rPr>
      </w:pPr>
      <w:r>
        <w:rPr>
          <w:rFonts w:ascii="Calibri"/>
        </w:rPr>
        <w:t>select</w:t>
      </w:r>
      <w:r>
        <w:rPr>
          <w:rFonts w:ascii="Calibri"/>
          <w:spacing w:val="-10"/>
        </w:rPr>
        <w:t xml:space="preserve"> </w:t>
      </w:r>
      <w:proofErr w:type="spellStart"/>
      <w:r>
        <w:rPr>
          <w:rFonts w:ascii="Calibri"/>
        </w:rPr>
        <w:t>score.stu_</w:t>
      </w:r>
      <w:proofErr w:type="gramStart"/>
      <w:r>
        <w:rPr>
          <w:rFonts w:ascii="Calibri"/>
        </w:rPr>
        <w:t>id,c</w:t>
      </w:r>
      <w:proofErr w:type="gramEnd"/>
      <w:r>
        <w:rPr>
          <w:rFonts w:ascii="Calibri"/>
        </w:rPr>
        <w:t>_name,grade</w:t>
      </w:r>
      <w:proofErr w:type="spellEnd"/>
    </w:p>
    <w:p w14:paraId="5DA8B2AC" w14:textId="77777777" w:rsidR="00382F71" w:rsidRDefault="00382F71">
      <w:pPr>
        <w:rPr>
          <w:rFonts w:ascii="Calibri"/>
        </w:rPr>
        <w:sectPr w:rsidR="00382F71">
          <w:pgSz w:w="11910" w:h="16840"/>
          <w:pgMar w:top="1300" w:right="940" w:bottom="680" w:left="820" w:header="0" w:footer="406" w:gutter="0"/>
          <w:cols w:space="720"/>
        </w:sectPr>
      </w:pPr>
    </w:p>
    <w:p w14:paraId="2BDB4B99" w14:textId="77777777" w:rsidR="00382F71" w:rsidRDefault="00000000">
      <w:pPr>
        <w:pStyle w:val="a3"/>
        <w:spacing w:before="36"/>
        <w:ind w:left="471"/>
        <w:rPr>
          <w:rFonts w:ascii="Calibri"/>
        </w:rPr>
      </w:pPr>
      <w:r>
        <w:rPr>
          <w:rFonts w:ascii="Calibri"/>
        </w:rPr>
        <w:lastRenderedPageBreak/>
        <w:t>from</w:t>
      </w:r>
      <w:r>
        <w:rPr>
          <w:rFonts w:ascii="Calibri"/>
          <w:spacing w:val="-4"/>
        </w:rPr>
        <w:t xml:space="preserve"> </w:t>
      </w:r>
      <w:r>
        <w:rPr>
          <w:rFonts w:ascii="Calibri"/>
        </w:rPr>
        <w:t>score</w:t>
      </w:r>
    </w:p>
    <w:p w14:paraId="16F001A1" w14:textId="77777777" w:rsidR="00382F71" w:rsidRDefault="00382F71">
      <w:pPr>
        <w:pStyle w:val="a3"/>
        <w:spacing w:before="4"/>
        <w:rPr>
          <w:rFonts w:ascii="Calibri"/>
          <w:sz w:val="17"/>
        </w:rPr>
      </w:pPr>
    </w:p>
    <w:p w14:paraId="107B3730" w14:textId="77777777" w:rsidR="00382F71" w:rsidRDefault="00000000">
      <w:pPr>
        <w:pStyle w:val="a3"/>
        <w:ind w:left="236" w:right="7564"/>
        <w:jc w:val="center"/>
        <w:rPr>
          <w:rFonts w:ascii="Calibri"/>
        </w:rPr>
      </w:pPr>
      <w:r>
        <w:rPr>
          <w:rFonts w:ascii="Calibri"/>
        </w:rPr>
        <w:t>ORDER</w:t>
      </w:r>
      <w:r>
        <w:rPr>
          <w:rFonts w:ascii="Calibri"/>
          <w:spacing w:val="-5"/>
        </w:rPr>
        <w:t xml:space="preserve"> </w:t>
      </w:r>
      <w:r>
        <w:rPr>
          <w:rFonts w:ascii="Calibri"/>
        </w:rPr>
        <w:t>BY</w:t>
      </w:r>
      <w:r>
        <w:rPr>
          <w:rFonts w:ascii="Calibri"/>
          <w:spacing w:val="-5"/>
        </w:rPr>
        <w:t xml:space="preserve"> </w:t>
      </w:r>
      <w:r>
        <w:rPr>
          <w:rFonts w:ascii="Calibri"/>
        </w:rPr>
        <w:t>grade</w:t>
      </w:r>
      <w:r>
        <w:rPr>
          <w:rFonts w:ascii="Calibri"/>
          <w:spacing w:val="-5"/>
        </w:rPr>
        <w:t xml:space="preserve"> </w:t>
      </w:r>
      <w:r>
        <w:rPr>
          <w:rFonts w:ascii="Calibri"/>
        </w:rPr>
        <w:t>DESC</w:t>
      </w:r>
    </w:p>
    <w:p w14:paraId="6200DAAB" w14:textId="77777777" w:rsidR="00382F71" w:rsidRDefault="00382F71">
      <w:pPr>
        <w:pStyle w:val="a3"/>
        <w:spacing w:before="9"/>
        <w:rPr>
          <w:rFonts w:ascii="Calibri"/>
          <w:sz w:val="16"/>
        </w:rPr>
      </w:pPr>
    </w:p>
    <w:p w14:paraId="55D1AEBB" w14:textId="77777777" w:rsidR="00382F71" w:rsidRDefault="00000000">
      <w:pPr>
        <w:pStyle w:val="a3"/>
        <w:ind w:left="471"/>
      </w:pPr>
      <w:r>
        <w:t>数据检索</w:t>
      </w:r>
      <w:r>
        <w:rPr>
          <w:rFonts w:ascii="Calibri" w:eastAsia="Calibri"/>
        </w:rPr>
        <w:t>-</w:t>
      </w:r>
      <w:r>
        <w:t>多表查询</w:t>
      </w:r>
    </w:p>
    <w:p w14:paraId="68292940" w14:textId="77777777" w:rsidR="00382F71" w:rsidRDefault="00382F71">
      <w:pPr>
        <w:pStyle w:val="a3"/>
        <w:spacing w:before="2"/>
        <w:rPr>
          <w:sz w:val="32"/>
        </w:rPr>
      </w:pPr>
    </w:p>
    <w:p w14:paraId="0E207CFB" w14:textId="77777777" w:rsidR="00382F71" w:rsidRDefault="00000000">
      <w:pPr>
        <w:pStyle w:val="a5"/>
        <w:numPr>
          <w:ilvl w:val="5"/>
          <w:numId w:val="0"/>
        </w:numPr>
        <w:tabs>
          <w:tab w:val="left" w:pos="1192"/>
        </w:tabs>
        <w:ind w:left="1191" w:hanging="721"/>
        <w:rPr>
          <w:rFonts w:ascii="Calibri" w:eastAsia="Calibri"/>
          <w:color w:val="4AACC5"/>
          <w:sz w:val="28"/>
        </w:rPr>
      </w:pPr>
      <w:bookmarkStart w:id="789" w:name="3.3.13查询李四的考试科目（c_name）和考试成绩（grade）"/>
      <w:bookmarkStart w:id="790" w:name="_bookmark395"/>
      <w:bookmarkEnd w:id="789"/>
      <w:bookmarkEnd w:id="790"/>
      <w:r>
        <w:rPr>
          <w:rFonts w:ascii="Calibri" w:eastAsia="Calibri" w:hint="eastAsia"/>
          <w:b/>
          <w:bCs/>
          <w:color w:val="4AACC5"/>
          <w:spacing w:val="-1"/>
          <w:sz w:val="28"/>
        </w:rPr>
        <w:t>3</w:t>
      </w:r>
      <w:r>
        <w:rPr>
          <w:rFonts w:ascii="Calibri" w:eastAsia="Calibri"/>
          <w:b/>
          <w:bCs/>
          <w:color w:val="4AACC5"/>
          <w:spacing w:val="-1"/>
          <w:sz w:val="28"/>
        </w:rPr>
        <w:t>.3.13</w:t>
      </w:r>
      <w:r>
        <w:rPr>
          <w:color w:val="4AACC5"/>
          <w:spacing w:val="-1"/>
          <w:sz w:val="28"/>
        </w:rPr>
        <w:t>查询李四的考试科目</w:t>
      </w:r>
      <w:r>
        <w:rPr>
          <w:color w:val="4AACC5"/>
          <w:sz w:val="28"/>
        </w:rPr>
        <w:t>（</w:t>
      </w:r>
      <w:proofErr w:type="spellStart"/>
      <w:r>
        <w:rPr>
          <w:rFonts w:ascii="Calibri" w:eastAsia="Calibri"/>
          <w:b/>
          <w:color w:val="4AACC5"/>
          <w:sz w:val="28"/>
        </w:rPr>
        <w:t>c_name</w:t>
      </w:r>
      <w:proofErr w:type="spellEnd"/>
      <w:r>
        <w:rPr>
          <w:color w:val="4AACC5"/>
          <w:sz w:val="28"/>
        </w:rPr>
        <w:t>）和考试成绩（</w:t>
      </w:r>
      <w:r>
        <w:rPr>
          <w:rFonts w:ascii="Calibri" w:eastAsia="Calibri"/>
          <w:b/>
          <w:color w:val="4AACC5"/>
          <w:sz w:val="28"/>
        </w:rPr>
        <w:t>grade</w:t>
      </w:r>
      <w:r>
        <w:rPr>
          <w:color w:val="4AACC5"/>
          <w:sz w:val="28"/>
        </w:rPr>
        <w:t>）</w:t>
      </w:r>
    </w:p>
    <w:p w14:paraId="0F675EE9" w14:textId="77777777" w:rsidR="00382F71" w:rsidRDefault="00382F71">
      <w:pPr>
        <w:pStyle w:val="a3"/>
        <w:spacing w:before="5"/>
        <w:rPr>
          <w:sz w:val="23"/>
        </w:rPr>
      </w:pPr>
    </w:p>
    <w:p w14:paraId="0BB0CD31" w14:textId="77777777" w:rsidR="00382F71" w:rsidRDefault="00000000">
      <w:pPr>
        <w:pStyle w:val="a3"/>
        <w:spacing w:line="439" w:lineRule="auto"/>
        <w:ind w:left="471" w:right="7757"/>
        <w:rPr>
          <w:rFonts w:ascii="Calibri"/>
        </w:rPr>
      </w:pPr>
      <w:r>
        <w:rPr>
          <w:rFonts w:ascii="Calibri"/>
        </w:rPr>
        <w:t>SELECT</w:t>
      </w:r>
      <w:r>
        <w:rPr>
          <w:rFonts w:ascii="Calibri"/>
          <w:spacing w:val="-7"/>
        </w:rPr>
        <w:t xml:space="preserve"> </w:t>
      </w:r>
      <w:proofErr w:type="spellStart"/>
      <w:r>
        <w:rPr>
          <w:rFonts w:ascii="Calibri"/>
        </w:rPr>
        <w:t>c_name</w:t>
      </w:r>
      <w:proofErr w:type="spellEnd"/>
      <w:r>
        <w:rPr>
          <w:rFonts w:ascii="Calibri"/>
        </w:rPr>
        <w:t>,</w:t>
      </w:r>
      <w:r>
        <w:rPr>
          <w:rFonts w:ascii="Calibri"/>
          <w:spacing w:val="-7"/>
        </w:rPr>
        <w:t xml:space="preserve"> </w:t>
      </w:r>
      <w:r>
        <w:rPr>
          <w:rFonts w:ascii="Calibri"/>
        </w:rPr>
        <w:t>grade</w:t>
      </w:r>
      <w:r>
        <w:rPr>
          <w:rFonts w:ascii="Calibri"/>
          <w:spacing w:val="-44"/>
        </w:rPr>
        <w:t xml:space="preserve"> </w:t>
      </w:r>
      <w:r>
        <w:rPr>
          <w:rFonts w:ascii="Calibri"/>
        </w:rPr>
        <w:t>FROM</w:t>
      </w:r>
      <w:r>
        <w:rPr>
          <w:rFonts w:ascii="Calibri"/>
          <w:spacing w:val="-2"/>
        </w:rPr>
        <w:t xml:space="preserve"> </w:t>
      </w:r>
      <w:r>
        <w:rPr>
          <w:rFonts w:ascii="Calibri"/>
        </w:rPr>
        <w:t>score</w:t>
      </w:r>
    </w:p>
    <w:p w14:paraId="18BC7B4A" w14:textId="77777777" w:rsidR="00382F71" w:rsidRDefault="00000000">
      <w:pPr>
        <w:pStyle w:val="a3"/>
        <w:spacing w:line="254" w:lineRule="exact"/>
        <w:ind w:left="471"/>
        <w:rPr>
          <w:rFonts w:ascii="Calibri"/>
        </w:rPr>
      </w:pPr>
      <w:proofErr w:type="gramStart"/>
      <w:r>
        <w:rPr>
          <w:rFonts w:ascii="Calibri"/>
        </w:rPr>
        <w:t>WHERE</w:t>
      </w:r>
      <w:proofErr w:type="gramEnd"/>
    </w:p>
    <w:p w14:paraId="11D278FD" w14:textId="77777777" w:rsidR="00382F71" w:rsidRDefault="00382F71">
      <w:pPr>
        <w:pStyle w:val="a3"/>
        <w:spacing w:before="4"/>
        <w:rPr>
          <w:rFonts w:ascii="Calibri"/>
          <w:sz w:val="17"/>
        </w:rPr>
      </w:pPr>
    </w:p>
    <w:p w14:paraId="527830BD" w14:textId="77777777" w:rsidR="00382F71" w:rsidRDefault="00000000">
      <w:pPr>
        <w:pStyle w:val="a3"/>
        <w:ind w:left="240" w:right="7564"/>
        <w:jc w:val="center"/>
        <w:rPr>
          <w:rFonts w:ascii="Calibri"/>
        </w:rPr>
      </w:pPr>
      <w:proofErr w:type="spellStart"/>
      <w:r>
        <w:rPr>
          <w:rFonts w:ascii="Calibri"/>
        </w:rPr>
        <w:t>stu_id</w:t>
      </w:r>
      <w:proofErr w:type="spellEnd"/>
      <w:proofErr w:type="gramStart"/>
      <w:r>
        <w:rPr>
          <w:rFonts w:ascii="Calibri"/>
        </w:rPr>
        <w:t>=(</w:t>
      </w:r>
      <w:proofErr w:type="gramEnd"/>
      <w:r>
        <w:rPr>
          <w:rFonts w:ascii="Calibri"/>
        </w:rPr>
        <w:t>SELECT</w:t>
      </w:r>
      <w:r>
        <w:rPr>
          <w:rFonts w:ascii="Calibri"/>
          <w:spacing w:val="-5"/>
        </w:rPr>
        <w:t xml:space="preserve"> </w:t>
      </w:r>
      <w:r>
        <w:rPr>
          <w:rFonts w:ascii="Calibri"/>
        </w:rPr>
        <w:t>id</w:t>
      </w:r>
    </w:p>
    <w:p w14:paraId="67F2B0A7" w14:textId="77777777" w:rsidR="00382F71" w:rsidRDefault="00382F71">
      <w:pPr>
        <w:pStyle w:val="a3"/>
        <w:spacing w:before="4"/>
        <w:rPr>
          <w:rFonts w:ascii="Calibri"/>
          <w:sz w:val="17"/>
        </w:rPr>
      </w:pPr>
    </w:p>
    <w:p w14:paraId="646FE962" w14:textId="77777777" w:rsidR="00382F71" w:rsidRDefault="00000000">
      <w:pPr>
        <w:pStyle w:val="a3"/>
        <w:spacing w:before="1"/>
        <w:ind w:left="1738"/>
        <w:rPr>
          <w:rFonts w:ascii="Calibri"/>
        </w:rPr>
      </w:pPr>
      <w:r>
        <w:rPr>
          <w:rFonts w:ascii="Calibri"/>
        </w:rPr>
        <w:t>FROM</w:t>
      </w:r>
      <w:r>
        <w:rPr>
          <w:rFonts w:ascii="Calibri"/>
          <w:spacing w:val="-6"/>
        </w:rPr>
        <w:t xml:space="preserve"> </w:t>
      </w:r>
      <w:r>
        <w:rPr>
          <w:rFonts w:ascii="Calibri"/>
        </w:rPr>
        <w:t>student</w:t>
      </w:r>
    </w:p>
    <w:p w14:paraId="345931F7" w14:textId="77777777" w:rsidR="00382F71" w:rsidRDefault="00382F71">
      <w:pPr>
        <w:pStyle w:val="a3"/>
        <w:spacing w:before="8"/>
        <w:rPr>
          <w:rFonts w:ascii="Calibri"/>
          <w:sz w:val="16"/>
        </w:rPr>
      </w:pPr>
    </w:p>
    <w:p w14:paraId="5CDE90A5" w14:textId="77777777" w:rsidR="00382F71" w:rsidRDefault="00000000">
      <w:pPr>
        <w:pStyle w:val="a3"/>
        <w:ind w:left="1738"/>
        <w:rPr>
          <w:rFonts w:ascii="Calibri" w:eastAsia="Calibri"/>
        </w:rPr>
      </w:pPr>
      <w:r>
        <w:rPr>
          <w:rFonts w:ascii="Calibri" w:eastAsia="Calibri"/>
        </w:rPr>
        <w:t>WHERE</w:t>
      </w:r>
      <w:r>
        <w:rPr>
          <w:rFonts w:ascii="Calibri" w:eastAsia="Calibri"/>
          <w:spacing w:val="-2"/>
        </w:rPr>
        <w:t xml:space="preserve"> </w:t>
      </w:r>
      <w:r>
        <w:rPr>
          <w:rFonts w:ascii="Calibri" w:eastAsia="Calibri"/>
        </w:rPr>
        <w:t>name= '</w:t>
      </w:r>
      <w:r>
        <w:t>李四</w:t>
      </w:r>
      <w:r>
        <w:rPr>
          <w:rFonts w:ascii="Calibri" w:eastAsia="Calibri"/>
          <w:spacing w:val="-2"/>
        </w:rPr>
        <w:t>' );</w:t>
      </w:r>
    </w:p>
    <w:p w14:paraId="615FE175" w14:textId="77777777" w:rsidR="00382F71" w:rsidRDefault="00382F71">
      <w:pPr>
        <w:pStyle w:val="a3"/>
        <w:rPr>
          <w:rFonts w:ascii="Calibri"/>
          <w:sz w:val="22"/>
        </w:rPr>
      </w:pPr>
    </w:p>
    <w:p w14:paraId="36592557" w14:textId="77777777" w:rsidR="00382F71" w:rsidRDefault="00000000">
      <w:pPr>
        <w:pStyle w:val="4"/>
        <w:numPr>
          <w:ilvl w:val="5"/>
          <w:numId w:val="0"/>
        </w:numPr>
        <w:tabs>
          <w:tab w:val="left" w:pos="1192"/>
        </w:tabs>
        <w:spacing w:before="144"/>
        <w:ind w:left="1191" w:hanging="721"/>
        <w:rPr>
          <w:color w:val="4AACC5"/>
        </w:rPr>
      </w:pPr>
      <w:bookmarkStart w:id="791" w:name="3.3.14用连接的方式查询所有学生的信息和考试信息"/>
      <w:bookmarkStart w:id="792" w:name="_bookmark396"/>
      <w:bookmarkEnd w:id="791"/>
      <w:bookmarkEnd w:id="792"/>
      <w:r>
        <w:rPr>
          <w:rFonts w:hint="eastAsia"/>
          <w:color w:val="4AACC5"/>
          <w:spacing w:val="-1"/>
        </w:rPr>
        <w:t>3</w:t>
      </w:r>
      <w:r>
        <w:rPr>
          <w:color w:val="4AACC5"/>
          <w:spacing w:val="-1"/>
        </w:rPr>
        <w:t>.3.14</w:t>
      </w:r>
      <w:r>
        <w:rPr>
          <w:color w:val="4AACC5"/>
        </w:rPr>
        <w:t>用连接的方式查询所有学生的信息和考试信息</w:t>
      </w:r>
    </w:p>
    <w:p w14:paraId="14FA3A4C" w14:textId="77777777" w:rsidR="00382F71" w:rsidRDefault="00382F71">
      <w:pPr>
        <w:pStyle w:val="a3"/>
        <w:spacing w:before="5"/>
        <w:rPr>
          <w:sz w:val="23"/>
        </w:rPr>
      </w:pPr>
    </w:p>
    <w:p w14:paraId="5E9B3838" w14:textId="77777777" w:rsidR="00382F71" w:rsidRDefault="00000000">
      <w:pPr>
        <w:pStyle w:val="a3"/>
        <w:spacing w:line="439" w:lineRule="auto"/>
        <w:ind w:left="471" w:right="6629"/>
        <w:rPr>
          <w:rFonts w:ascii="Calibri"/>
        </w:rPr>
      </w:pPr>
      <w:r>
        <w:rPr>
          <w:rFonts w:ascii="Calibri"/>
        </w:rPr>
        <w:t xml:space="preserve">SELECT </w:t>
      </w:r>
      <w:proofErr w:type="spellStart"/>
      <w:proofErr w:type="gramStart"/>
      <w:r>
        <w:rPr>
          <w:rFonts w:ascii="Calibri"/>
        </w:rPr>
        <w:t>student.id,name</w:t>
      </w:r>
      <w:proofErr w:type="gramEnd"/>
      <w:r>
        <w:rPr>
          <w:rFonts w:ascii="Calibri"/>
        </w:rPr>
        <w:t>,sex,birth</w:t>
      </w:r>
      <w:proofErr w:type="spellEnd"/>
      <w:r>
        <w:rPr>
          <w:rFonts w:ascii="Calibri"/>
        </w:rPr>
        <w:t>,</w:t>
      </w:r>
      <w:r>
        <w:rPr>
          <w:rFonts w:ascii="Calibri"/>
          <w:spacing w:val="1"/>
        </w:rPr>
        <w:t xml:space="preserve"> </w:t>
      </w:r>
      <w:proofErr w:type="spellStart"/>
      <w:r>
        <w:rPr>
          <w:rFonts w:ascii="Calibri"/>
          <w:spacing w:val="-1"/>
        </w:rPr>
        <w:t>department,address,c_name,grade</w:t>
      </w:r>
      <w:proofErr w:type="spellEnd"/>
      <w:r>
        <w:rPr>
          <w:rFonts w:ascii="Calibri"/>
          <w:spacing w:val="-45"/>
        </w:rPr>
        <w:t xml:space="preserve"> </w:t>
      </w:r>
      <w:r>
        <w:rPr>
          <w:rFonts w:ascii="Calibri"/>
        </w:rPr>
        <w:t>FROM</w:t>
      </w:r>
      <w:r>
        <w:rPr>
          <w:rFonts w:ascii="Calibri"/>
          <w:spacing w:val="-2"/>
        </w:rPr>
        <w:t xml:space="preserve"> </w:t>
      </w:r>
      <w:proofErr w:type="spellStart"/>
      <w:r>
        <w:rPr>
          <w:rFonts w:ascii="Calibri"/>
        </w:rPr>
        <w:t>student,score</w:t>
      </w:r>
      <w:proofErr w:type="spellEnd"/>
    </w:p>
    <w:p w14:paraId="03C8A88B" w14:textId="77777777" w:rsidR="00382F71" w:rsidRDefault="00000000">
      <w:pPr>
        <w:pStyle w:val="a3"/>
        <w:spacing w:line="253" w:lineRule="exact"/>
        <w:ind w:left="471"/>
        <w:rPr>
          <w:rFonts w:ascii="Calibri"/>
        </w:rPr>
      </w:pPr>
      <w:r>
        <w:rPr>
          <w:rFonts w:ascii="Calibri"/>
        </w:rPr>
        <w:t>WHERE</w:t>
      </w:r>
      <w:r>
        <w:rPr>
          <w:rFonts w:ascii="Calibri"/>
          <w:spacing w:val="-10"/>
        </w:rPr>
        <w:t xml:space="preserve"> </w:t>
      </w:r>
      <w:r>
        <w:rPr>
          <w:rFonts w:ascii="Calibri"/>
        </w:rPr>
        <w:t>student.id=</w:t>
      </w:r>
      <w:proofErr w:type="spellStart"/>
      <w:r>
        <w:rPr>
          <w:rFonts w:ascii="Calibri"/>
        </w:rPr>
        <w:t>score.stu_id</w:t>
      </w:r>
      <w:proofErr w:type="spellEnd"/>
      <w:r>
        <w:rPr>
          <w:rFonts w:ascii="Calibri"/>
        </w:rPr>
        <w:t>;</w:t>
      </w:r>
    </w:p>
    <w:p w14:paraId="43F69B10" w14:textId="77777777" w:rsidR="00382F71" w:rsidRDefault="00382F71">
      <w:pPr>
        <w:pStyle w:val="a3"/>
        <w:spacing w:before="8"/>
        <w:rPr>
          <w:rFonts w:ascii="Calibri"/>
          <w:sz w:val="16"/>
        </w:rPr>
      </w:pPr>
    </w:p>
    <w:p w14:paraId="66A781FD" w14:textId="77777777" w:rsidR="00382F71" w:rsidRDefault="00000000">
      <w:pPr>
        <w:pStyle w:val="a3"/>
        <w:spacing w:before="1"/>
        <w:ind w:left="471"/>
      </w:pPr>
      <w:r>
        <w:t>作业：左连接右链接，内连接和外链接的区别。</w:t>
      </w:r>
    </w:p>
    <w:p w14:paraId="4332A432" w14:textId="77777777" w:rsidR="00382F71" w:rsidRDefault="00382F71">
      <w:pPr>
        <w:pStyle w:val="a3"/>
        <w:rPr>
          <w:sz w:val="20"/>
        </w:rPr>
      </w:pPr>
    </w:p>
    <w:p w14:paraId="08D1F17A" w14:textId="77777777" w:rsidR="00382F71" w:rsidRDefault="00000000">
      <w:pPr>
        <w:pStyle w:val="4"/>
        <w:numPr>
          <w:ilvl w:val="5"/>
          <w:numId w:val="0"/>
        </w:numPr>
        <w:tabs>
          <w:tab w:val="left" w:pos="1192"/>
        </w:tabs>
        <w:spacing w:before="155"/>
        <w:ind w:left="1191" w:hanging="721"/>
        <w:rPr>
          <w:color w:val="4AACC5"/>
        </w:rPr>
      </w:pPr>
      <w:bookmarkStart w:id="793" w:name="3.3.15计算每个学生的总成绩"/>
      <w:bookmarkStart w:id="794" w:name="_bookmark397"/>
      <w:bookmarkEnd w:id="793"/>
      <w:bookmarkEnd w:id="794"/>
      <w:r>
        <w:rPr>
          <w:rFonts w:hint="eastAsia"/>
          <w:color w:val="4AACC5"/>
          <w:spacing w:val="-1"/>
        </w:rPr>
        <w:t>3</w:t>
      </w:r>
      <w:r>
        <w:rPr>
          <w:color w:val="4AACC5"/>
          <w:spacing w:val="-1"/>
        </w:rPr>
        <w:t>.3.15</w:t>
      </w:r>
      <w:r>
        <w:rPr>
          <w:color w:val="4AACC5"/>
        </w:rPr>
        <w:t>计算每个学生的总成绩</w:t>
      </w:r>
    </w:p>
    <w:p w14:paraId="79298A97" w14:textId="77777777" w:rsidR="00382F71" w:rsidRDefault="00382F71">
      <w:pPr>
        <w:pStyle w:val="a3"/>
        <w:spacing w:before="5"/>
        <w:rPr>
          <w:sz w:val="23"/>
        </w:rPr>
      </w:pPr>
    </w:p>
    <w:p w14:paraId="49B6C8AD" w14:textId="77777777" w:rsidR="00382F71" w:rsidRDefault="00000000">
      <w:pPr>
        <w:pStyle w:val="a3"/>
        <w:spacing w:line="439" w:lineRule="auto"/>
        <w:ind w:left="471" w:right="6315"/>
        <w:rPr>
          <w:rFonts w:ascii="Calibri"/>
        </w:rPr>
      </w:pPr>
      <w:r>
        <w:rPr>
          <w:rFonts w:ascii="Calibri"/>
          <w:spacing w:val="-1"/>
        </w:rPr>
        <w:t>SELECT</w:t>
      </w:r>
      <w:r>
        <w:rPr>
          <w:rFonts w:ascii="Calibri"/>
          <w:spacing w:val="4"/>
        </w:rPr>
        <w:t xml:space="preserve"> </w:t>
      </w:r>
      <w:proofErr w:type="spellStart"/>
      <w:proofErr w:type="gramStart"/>
      <w:r>
        <w:rPr>
          <w:rFonts w:ascii="Calibri"/>
          <w:spacing w:val="-1"/>
        </w:rPr>
        <w:t>student.id,name</w:t>
      </w:r>
      <w:proofErr w:type="gramEnd"/>
      <w:r>
        <w:rPr>
          <w:rFonts w:ascii="Calibri"/>
          <w:spacing w:val="-1"/>
        </w:rPr>
        <w:t>,SUM</w:t>
      </w:r>
      <w:proofErr w:type="spellEnd"/>
      <w:r>
        <w:rPr>
          <w:rFonts w:ascii="Calibri"/>
          <w:spacing w:val="-1"/>
        </w:rPr>
        <w:t>(grade)</w:t>
      </w:r>
      <w:r>
        <w:rPr>
          <w:rFonts w:ascii="Calibri"/>
          <w:spacing w:val="-44"/>
        </w:rPr>
        <w:t xml:space="preserve"> </w:t>
      </w:r>
      <w:r>
        <w:rPr>
          <w:rFonts w:ascii="Calibri"/>
        </w:rPr>
        <w:t>FROM</w:t>
      </w:r>
      <w:r>
        <w:rPr>
          <w:rFonts w:ascii="Calibri"/>
          <w:spacing w:val="-2"/>
        </w:rPr>
        <w:t xml:space="preserve"> </w:t>
      </w:r>
      <w:proofErr w:type="spellStart"/>
      <w:r>
        <w:rPr>
          <w:rFonts w:ascii="Calibri"/>
        </w:rPr>
        <w:t>student,score</w:t>
      </w:r>
      <w:proofErr w:type="spellEnd"/>
    </w:p>
    <w:p w14:paraId="043D7E93" w14:textId="77777777" w:rsidR="00382F71" w:rsidRDefault="00000000">
      <w:pPr>
        <w:pStyle w:val="a3"/>
        <w:spacing w:line="439" w:lineRule="auto"/>
        <w:ind w:left="471" w:right="6629"/>
        <w:rPr>
          <w:rFonts w:ascii="Calibri"/>
        </w:rPr>
      </w:pPr>
      <w:r>
        <w:rPr>
          <w:rFonts w:ascii="Calibri"/>
          <w:spacing w:val="-1"/>
        </w:rPr>
        <w:t>WHERE</w:t>
      </w:r>
      <w:r>
        <w:rPr>
          <w:rFonts w:ascii="Calibri"/>
          <w:spacing w:val="3"/>
        </w:rPr>
        <w:t xml:space="preserve"> </w:t>
      </w:r>
      <w:r>
        <w:rPr>
          <w:rFonts w:ascii="Calibri"/>
          <w:spacing w:val="-1"/>
        </w:rPr>
        <w:t>student.id=</w:t>
      </w:r>
      <w:proofErr w:type="spellStart"/>
      <w:r>
        <w:rPr>
          <w:rFonts w:ascii="Calibri"/>
          <w:spacing w:val="-1"/>
        </w:rPr>
        <w:t>score.stu_id</w:t>
      </w:r>
      <w:proofErr w:type="spellEnd"/>
      <w:r>
        <w:rPr>
          <w:rFonts w:ascii="Calibri"/>
          <w:spacing w:val="-45"/>
        </w:rPr>
        <w:t xml:space="preserve"> </w:t>
      </w:r>
      <w:r>
        <w:rPr>
          <w:rFonts w:ascii="Calibri"/>
        </w:rPr>
        <w:t>GROUP</w:t>
      </w:r>
      <w:r>
        <w:rPr>
          <w:rFonts w:ascii="Calibri"/>
          <w:spacing w:val="-1"/>
        </w:rPr>
        <w:t xml:space="preserve"> </w:t>
      </w:r>
      <w:r>
        <w:rPr>
          <w:rFonts w:ascii="Calibri"/>
        </w:rPr>
        <w:t>BY</w:t>
      </w:r>
      <w:r>
        <w:rPr>
          <w:rFonts w:ascii="Calibri"/>
          <w:spacing w:val="-1"/>
        </w:rPr>
        <w:t xml:space="preserve"> </w:t>
      </w:r>
      <w:r>
        <w:rPr>
          <w:rFonts w:ascii="Calibri"/>
        </w:rPr>
        <w:t>id;</w:t>
      </w:r>
    </w:p>
    <w:p w14:paraId="462D8C31" w14:textId="77777777" w:rsidR="00382F71" w:rsidRDefault="00382F71">
      <w:pPr>
        <w:pStyle w:val="a3"/>
        <w:spacing w:before="6"/>
        <w:rPr>
          <w:rFonts w:ascii="Calibri"/>
          <w:sz w:val="16"/>
        </w:rPr>
      </w:pPr>
    </w:p>
    <w:p w14:paraId="5C6815E1" w14:textId="77777777" w:rsidR="00382F71" w:rsidRDefault="00000000">
      <w:pPr>
        <w:pStyle w:val="4"/>
        <w:numPr>
          <w:ilvl w:val="5"/>
          <w:numId w:val="0"/>
        </w:numPr>
        <w:tabs>
          <w:tab w:val="left" w:pos="1192"/>
        </w:tabs>
        <w:ind w:left="1191" w:hanging="721"/>
        <w:rPr>
          <w:color w:val="4AACC5"/>
        </w:rPr>
      </w:pPr>
      <w:bookmarkStart w:id="795" w:name="3.3.16查询计算机成绩低于95的学生信息"/>
      <w:bookmarkStart w:id="796" w:name="_bookmark398"/>
      <w:bookmarkEnd w:id="795"/>
      <w:bookmarkEnd w:id="796"/>
      <w:r>
        <w:rPr>
          <w:rFonts w:hint="eastAsia"/>
          <w:color w:val="4AACC5"/>
          <w:spacing w:val="-1"/>
        </w:rPr>
        <w:t>3</w:t>
      </w:r>
      <w:r>
        <w:rPr>
          <w:color w:val="4AACC5"/>
          <w:spacing w:val="-1"/>
        </w:rPr>
        <w:t>.3.16</w:t>
      </w:r>
      <w:r>
        <w:rPr>
          <w:color w:val="4AACC5"/>
          <w:spacing w:val="-7"/>
        </w:rPr>
        <w:t xml:space="preserve">查询计算机成绩低于 </w:t>
      </w:r>
      <w:r>
        <w:rPr>
          <w:color w:val="4AACC5"/>
        </w:rPr>
        <w:t>95</w:t>
      </w:r>
      <w:r>
        <w:rPr>
          <w:color w:val="4AACC5"/>
          <w:spacing w:val="10"/>
        </w:rPr>
        <w:t xml:space="preserve"> </w:t>
      </w:r>
      <w:r>
        <w:rPr>
          <w:color w:val="4AACC5"/>
        </w:rPr>
        <w:t>的学生信息</w:t>
      </w:r>
    </w:p>
    <w:p w14:paraId="201C5007" w14:textId="77777777" w:rsidR="00382F71" w:rsidRDefault="00382F71">
      <w:pPr>
        <w:pStyle w:val="a3"/>
        <w:spacing w:before="5"/>
        <w:rPr>
          <w:sz w:val="23"/>
        </w:rPr>
      </w:pPr>
    </w:p>
    <w:p w14:paraId="7936D69C" w14:textId="77777777" w:rsidR="00382F71" w:rsidRDefault="00000000">
      <w:pPr>
        <w:pStyle w:val="a3"/>
        <w:spacing w:line="439" w:lineRule="auto"/>
        <w:ind w:left="471" w:right="7637"/>
        <w:rPr>
          <w:rFonts w:ascii="Calibri"/>
        </w:rPr>
      </w:pPr>
      <w:r>
        <w:rPr>
          <w:rFonts w:ascii="Calibri"/>
        </w:rPr>
        <w:t>SELECT</w:t>
      </w:r>
      <w:r>
        <w:rPr>
          <w:rFonts w:ascii="Calibri"/>
          <w:spacing w:val="-6"/>
        </w:rPr>
        <w:t xml:space="preserve"> </w:t>
      </w:r>
      <w:r>
        <w:rPr>
          <w:rFonts w:ascii="Calibri"/>
        </w:rPr>
        <w:t>*</w:t>
      </w:r>
      <w:r>
        <w:rPr>
          <w:rFonts w:ascii="Calibri"/>
          <w:spacing w:val="-6"/>
        </w:rPr>
        <w:t xml:space="preserve"> </w:t>
      </w:r>
      <w:r>
        <w:rPr>
          <w:rFonts w:ascii="Calibri"/>
        </w:rPr>
        <w:t>FROM</w:t>
      </w:r>
      <w:r>
        <w:rPr>
          <w:rFonts w:ascii="Calibri"/>
          <w:spacing w:val="-5"/>
        </w:rPr>
        <w:t xml:space="preserve"> </w:t>
      </w:r>
      <w:r>
        <w:rPr>
          <w:rFonts w:ascii="Calibri"/>
        </w:rPr>
        <w:t>student</w:t>
      </w:r>
      <w:r>
        <w:rPr>
          <w:rFonts w:ascii="Calibri"/>
          <w:spacing w:val="-45"/>
        </w:rPr>
        <w:t xml:space="preserve"> </w:t>
      </w:r>
      <w:r>
        <w:rPr>
          <w:rFonts w:ascii="Calibri"/>
        </w:rPr>
        <w:t>WHERE id</w:t>
      </w:r>
      <w:r>
        <w:rPr>
          <w:rFonts w:ascii="Calibri"/>
          <w:spacing w:val="1"/>
        </w:rPr>
        <w:t xml:space="preserve"> </w:t>
      </w:r>
      <w:r>
        <w:rPr>
          <w:rFonts w:ascii="Calibri"/>
        </w:rPr>
        <w:t>IN</w:t>
      </w:r>
    </w:p>
    <w:p w14:paraId="47D4161C" w14:textId="77777777" w:rsidR="00382F71" w:rsidRDefault="00000000">
      <w:pPr>
        <w:pStyle w:val="a3"/>
        <w:spacing w:line="254" w:lineRule="exact"/>
        <w:ind w:left="471"/>
        <w:rPr>
          <w:rFonts w:ascii="Calibri"/>
        </w:rPr>
      </w:pPr>
      <w:r>
        <w:rPr>
          <w:rFonts w:ascii="Calibri"/>
        </w:rPr>
        <w:t>(SELECT</w:t>
      </w:r>
      <w:r>
        <w:rPr>
          <w:rFonts w:ascii="Calibri"/>
          <w:spacing w:val="-6"/>
        </w:rPr>
        <w:t xml:space="preserve"> </w:t>
      </w:r>
      <w:proofErr w:type="spellStart"/>
      <w:r>
        <w:rPr>
          <w:rFonts w:ascii="Calibri"/>
        </w:rPr>
        <w:t>stu_id</w:t>
      </w:r>
      <w:proofErr w:type="spellEnd"/>
      <w:r>
        <w:rPr>
          <w:rFonts w:ascii="Calibri"/>
          <w:spacing w:val="-4"/>
        </w:rPr>
        <w:t xml:space="preserve"> </w:t>
      </w:r>
      <w:r>
        <w:rPr>
          <w:rFonts w:ascii="Calibri"/>
        </w:rPr>
        <w:t>FROM</w:t>
      </w:r>
      <w:r>
        <w:rPr>
          <w:rFonts w:ascii="Calibri"/>
          <w:spacing w:val="-5"/>
        </w:rPr>
        <w:t xml:space="preserve"> </w:t>
      </w:r>
      <w:r>
        <w:rPr>
          <w:rFonts w:ascii="Calibri"/>
        </w:rPr>
        <w:t>score</w:t>
      </w:r>
    </w:p>
    <w:p w14:paraId="2E60F854" w14:textId="77777777" w:rsidR="00382F71" w:rsidRDefault="00382F71">
      <w:pPr>
        <w:pStyle w:val="a3"/>
        <w:spacing w:before="9"/>
        <w:rPr>
          <w:rFonts w:ascii="Calibri"/>
          <w:sz w:val="16"/>
        </w:rPr>
      </w:pPr>
    </w:p>
    <w:p w14:paraId="59238548" w14:textId="77777777" w:rsidR="00382F71" w:rsidRDefault="00000000">
      <w:pPr>
        <w:pStyle w:val="a3"/>
        <w:ind w:left="471"/>
        <w:rPr>
          <w:rFonts w:ascii="Calibri" w:eastAsia="Calibri"/>
        </w:rPr>
      </w:pPr>
      <w:r>
        <w:rPr>
          <w:rFonts w:ascii="Calibri" w:eastAsia="Calibri"/>
        </w:rPr>
        <w:t>WHERE</w:t>
      </w:r>
      <w:r>
        <w:rPr>
          <w:rFonts w:ascii="Calibri" w:eastAsia="Calibri"/>
          <w:spacing w:val="-4"/>
        </w:rPr>
        <w:t xml:space="preserve"> </w:t>
      </w:r>
      <w:proofErr w:type="spellStart"/>
      <w:r>
        <w:rPr>
          <w:rFonts w:ascii="Calibri" w:eastAsia="Calibri"/>
        </w:rPr>
        <w:t>c_name</w:t>
      </w:r>
      <w:proofErr w:type="spellEnd"/>
      <w:r>
        <w:rPr>
          <w:rFonts w:ascii="Calibri" w:eastAsia="Calibri"/>
        </w:rPr>
        <w:t>="</w:t>
      </w:r>
      <w:r>
        <w:t>计算机</w:t>
      </w:r>
      <w:r>
        <w:rPr>
          <w:rFonts w:ascii="Calibri" w:eastAsia="Calibri"/>
          <w:spacing w:val="-3"/>
        </w:rPr>
        <w:t xml:space="preserve">" </w:t>
      </w:r>
      <w:r>
        <w:rPr>
          <w:rFonts w:ascii="Calibri" w:eastAsia="Calibri"/>
        </w:rPr>
        <w:t>and</w:t>
      </w:r>
      <w:r>
        <w:rPr>
          <w:rFonts w:ascii="Calibri" w:eastAsia="Calibri"/>
          <w:spacing w:val="-4"/>
        </w:rPr>
        <w:t xml:space="preserve"> </w:t>
      </w:r>
      <w:r>
        <w:rPr>
          <w:rFonts w:ascii="Calibri" w:eastAsia="Calibri"/>
        </w:rPr>
        <w:t>grade&lt;95);</w:t>
      </w:r>
    </w:p>
    <w:p w14:paraId="42BD0208" w14:textId="77777777" w:rsidR="00382F71" w:rsidRDefault="00382F71">
      <w:pPr>
        <w:rPr>
          <w:rFonts w:ascii="Calibri" w:eastAsia="Calibri"/>
        </w:rPr>
        <w:sectPr w:rsidR="00382F71">
          <w:pgSz w:w="11910" w:h="16840"/>
          <w:pgMar w:top="1280" w:right="940" w:bottom="680" w:left="820" w:header="0" w:footer="406" w:gutter="0"/>
          <w:cols w:space="720"/>
        </w:sectPr>
      </w:pPr>
    </w:p>
    <w:p w14:paraId="6803D5CE" w14:textId="77777777" w:rsidR="00382F71" w:rsidRDefault="00000000">
      <w:pPr>
        <w:pStyle w:val="4"/>
        <w:numPr>
          <w:ilvl w:val="5"/>
          <w:numId w:val="0"/>
        </w:numPr>
        <w:tabs>
          <w:tab w:val="left" w:pos="1192"/>
        </w:tabs>
        <w:spacing w:before="42"/>
        <w:ind w:left="1191" w:hanging="721"/>
        <w:rPr>
          <w:color w:val="4AACC5"/>
        </w:rPr>
      </w:pPr>
      <w:bookmarkStart w:id="797" w:name="3.3.17查询同时参加计算机和英语考试的学生的信息"/>
      <w:bookmarkStart w:id="798" w:name="_bookmark399"/>
      <w:bookmarkEnd w:id="797"/>
      <w:bookmarkEnd w:id="798"/>
      <w:r>
        <w:rPr>
          <w:rFonts w:hint="eastAsia"/>
          <w:color w:val="4AACC5"/>
          <w:spacing w:val="-1"/>
        </w:rPr>
        <w:lastRenderedPageBreak/>
        <w:t>3</w:t>
      </w:r>
      <w:r>
        <w:rPr>
          <w:color w:val="4AACC5"/>
          <w:spacing w:val="-1"/>
        </w:rPr>
        <w:t>.3.17</w:t>
      </w:r>
      <w:r>
        <w:rPr>
          <w:color w:val="4AACC5"/>
        </w:rPr>
        <w:t>查询同时参加计算机和英语考试的学生的信息</w:t>
      </w:r>
    </w:p>
    <w:p w14:paraId="762E2510" w14:textId="77777777" w:rsidR="00382F71" w:rsidRDefault="00382F71">
      <w:pPr>
        <w:pStyle w:val="a3"/>
        <w:spacing w:before="5"/>
        <w:rPr>
          <w:sz w:val="23"/>
        </w:rPr>
      </w:pPr>
    </w:p>
    <w:p w14:paraId="6350BFDC" w14:textId="77777777" w:rsidR="00382F71" w:rsidRDefault="00000000">
      <w:pPr>
        <w:pStyle w:val="a3"/>
        <w:spacing w:line="439" w:lineRule="auto"/>
        <w:ind w:left="471" w:right="7575"/>
        <w:rPr>
          <w:rFonts w:ascii="Calibri"/>
        </w:rPr>
      </w:pPr>
      <w:r>
        <w:rPr>
          <w:rFonts w:ascii="Calibri"/>
        </w:rPr>
        <w:t>SELECT *</w:t>
      </w:r>
      <w:r>
        <w:rPr>
          <w:rFonts w:ascii="Calibri"/>
          <w:spacing w:val="1"/>
        </w:rPr>
        <w:t xml:space="preserve"> </w:t>
      </w:r>
      <w:r>
        <w:rPr>
          <w:rFonts w:ascii="Calibri"/>
        </w:rPr>
        <w:t>FROM student</w:t>
      </w:r>
      <w:r>
        <w:rPr>
          <w:rFonts w:ascii="Calibri"/>
          <w:spacing w:val="-45"/>
        </w:rPr>
        <w:t xml:space="preserve"> </w:t>
      </w:r>
      <w:proofErr w:type="gramStart"/>
      <w:r>
        <w:rPr>
          <w:rFonts w:ascii="Calibri"/>
        </w:rPr>
        <w:t>WHERE</w:t>
      </w:r>
      <w:proofErr w:type="gramEnd"/>
    </w:p>
    <w:p w14:paraId="2BDD4E3D" w14:textId="77777777" w:rsidR="00382F71" w:rsidRDefault="00000000">
      <w:pPr>
        <w:pStyle w:val="a3"/>
        <w:spacing w:line="254" w:lineRule="exact"/>
        <w:ind w:left="471"/>
        <w:rPr>
          <w:rFonts w:ascii="Calibri"/>
        </w:rPr>
      </w:pPr>
      <w:r>
        <w:rPr>
          <w:rFonts w:ascii="Calibri"/>
        </w:rPr>
        <w:t>id</w:t>
      </w:r>
      <w:r>
        <w:rPr>
          <w:rFonts w:ascii="Calibri"/>
          <w:spacing w:val="-3"/>
        </w:rPr>
        <w:t xml:space="preserve"> </w:t>
      </w:r>
      <w:r>
        <w:rPr>
          <w:rFonts w:ascii="Calibri"/>
        </w:rPr>
        <w:t>=</w:t>
      </w:r>
      <w:proofErr w:type="gramStart"/>
      <w:r>
        <w:rPr>
          <w:rFonts w:ascii="Calibri"/>
        </w:rPr>
        <w:t>ANY(</w:t>
      </w:r>
      <w:r>
        <w:rPr>
          <w:rFonts w:ascii="Calibri"/>
          <w:spacing w:val="-2"/>
        </w:rPr>
        <w:t xml:space="preserve"> </w:t>
      </w:r>
      <w:r>
        <w:rPr>
          <w:rFonts w:ascii="Calibri"/>
        </w:rPr>
        <w:t>SELECT</w:t>
      </w:r>
      <w:proofErr w:type="gramEnd"/>
      <w:r>
        <w:rPr>
          <w:rFonts w:ascii="Calibri"/>
          <w:spacing w:val="-3"/>
        </w:rPr>
        <w:t xml:space="preserve"> </w:t>
      </w:r>
      <w:proofErr w:type="spellStart"/>
      <w:r>
        <w:rPr>
          <w:rFonts w:ascii="Calibri"/>
        </w:rPr>
        <w:t>stu_id</w:t>
      </w:r>
      <w:proofErr w:type="spellEnd"/>
    </w:p>
    <w:p w14:paraId="640F428A" w14:textId="77777777" w:rsidR="00382F71" w:rsidRDefault="00382F71">
      <w:pPr>
        <w:pStyle w:val="a3"/>
        <w:spacing w:before="4"/>
        <w:rPr>
          <w:rFonts w:ascii="Calibri"/>
          <w:sz w:val="17"/>
        </w:rPr>
      </w:pPr>
    </w:p>
    <w:p w14:paraId="387893CE" w14:textId="77777777" w:rsidR="00382F71" w:rsidRDefault="00000000">
      <w:pPr>
        <w:pStyle w:val="a3"/>
        <w:spacing w:line="439" w:lineRule="auto"/>
        <w:ind w:left="1690" w:right="6843"/>
        <w:rPr>
          <w:rFonts w:ascii="Calibri"/>
        </w:rPr>
      </w:pPr>
      <w:r>
        <w:rPr>
          <w:rFonts w:ascii="Calibri"/>
        </w:rPr>
        <w:t>FROM score</w:t>
      </w:r>
      <w:r>
        <w:rPr>
          <w:rFonts w:ascii="Calibri"/>
          <w:spacing w:val="1"/>
        </w:rPr>
        <w:t xml:space="preserve"> </w:t>
      </w:r>
      <w:r>
        <w:rPr>
          <w:rFonts w:ascii="Calibri"/>
        </w:rPr>
        <w:t>WHERE</w:t>
      </w:r>
      <w:r>
        <w:rPr>
          <w:rFonts w:ascii="Calibri"/>
          <w:spacing w:val="-4"/>
        </w:rPr>
        <w:t xml:space="preserve"> </w:t>
      </w:r>
      <w:proofErr w:type="spellStart"/>
      <w:r>
        <w:rPr>
          <w:rFonts w:ascii="Calibri"/>
        </w:rPr>
        <w:t>stu_id</w:t>
      </w:r>
      <w:proofErr w:type="spellEnd"/>
      <w:r>
        <w:rPr>
          <w:rFonts w:ascii="Calibri"/>
          <w:spacing w:val="-4"/>
        </w:rPr>
        <w:t xml:space="preserve"> </w:t>
      </w:r>
      <w:r>
        <w:rPr>
          <w:rFonts w:ascii="Calibri"/>
        </w:rPr>
        <w:t>IN</w:t>
      </w:r>
      <w:r>
        <w:rPr>
          <w:rFonts w:ascii="Calibri"/>
          <w:spacing w:val="-7"/>
        </w:rPr>
        <w:t xml:space="preserve"> </w:t>
      </w:r>
      <w:r>
        <w:rPr>
          <w:rFonts w:ascii="Calibri"/>
        </w:rPr>
        <w:t>(</w:t>
      </w:r>
    </w:p>
    <w:p w14:paraId="04CB205A" w14:textId="77777777" w:rsidR="00382F71" w:rsidRDefault="00000000">
      <w:pPr>
        <w:pStyle w:val="a3"/>
        <w:spacing w:line="254" w:lineRule="exact"/>
        <w:ind w:left="2652"/>
        <w:rPr>
          <w:rFonts w:ascii="Calibri"/>
        </w:rPr>
      </w:pPr>
      <w:r>
        <w:rPr>
          <w:rFonts w:ascii="Calibri"/>
        </w:rPr>
        <w:t>SELECT</w:t>
      </w:r>
      <w:r>
        <w:rPr>
          <w:rFonts w:ascii="Calibri"/>
          <w:spacing w:val="-4"/>
        </w:rPr>
        <w:t xml:space="preserve"> </w:t>
      </w:r>
      <w:proofErr w:type="spellStart"/>
      <w:r>
        <w:rPr>
          <w:rFonts w:ascii="Calibri"/>
        </w:rPr>
        <w:t>stu_id</w:t>
      </w:r>
      <w:proofErr w:type="spellEnd"/>
      <w:r>
        <w:rPr>
          <w:rFonts w:ascii="Calibri"/>
          <w:spacing w:val="-4"/>
        </w:rPr>
        <w:t xml:space="preserve"> </w:t>
      </w:r>
      <w:r>
        <w:rPr>
          <w:rFonts w:ascii="Calibri"/>
        </w:rPr>
        <w:t>FROM</w:t>
      </w:r>
    </w:p>
    <w:p w14:paraId="7FA4E05A" w14:textId="77777777" w:rsidR="00382F71" w:rsidRDefault="00382F71">
      <w:pPr>
        <w:pStyle w:val="a3"/>
        <w:spacing w:before="9"/>
        <w:rPr>
          <w:rFonts w:ascii="Calibri"/>
          <w:sz w:val="16"/>
        </w:rPr>
      </w:pPr>
    </w:p>
    <w:p w14:paraId="733FDDB8" w14:textId="77777777" w:rsidR="00382F71" w:rsidRDefault="00000000">
      <w:pPr>
        <w:pStyle w:val="a3"/>
        <w:spacing w:line="417" w:lineRule="auto"/>
        <w:ind w:left="2652" w:right="4306"/>
        <w:rPr>
          <w:rFonts w:ascii="Calibri" w:eastAsia="Calibri"/>
        </w:rPr>
      </w:pPr>
      <w:r>
        <w:rPr>
          <w:rFonts w:ascii="Calibri" w:eastAsia="Calibri"/>
        </w:rPr>
        <w:t>score</w:t>
      </w:r>
      <w:r>
        <w:rPr>
          <w:rFonts w:ascii="Calibri" w:eastAsia="Calibri"/>
          <w:spacing w:val="-3"/>
        </w:rPr>
        <w:t xml:space="preserve"> </w:t>
      </w:r>
      <w:r>
        <w:rPr>
          <w:rFonts w:ascii="Calibri" w:eastAsia="Calibri"/>
        </w:rPr>
        <w:t>WHERE</w:t>
      </w:r>
      <w:r>
        <w:rPr>
          <w:rFonts w:ascii="Calibri" w:eastAsia="Calibri"/>
          <w:spacing w:val="-3"/>
        </w:rPr>
        <w:t xml:space="preserve"> </w:t>
      </w:r>
      <w:proofErr w:type="spellStart"/>
      <w:r>
        <w:rPr>
          <w:rFonts w:ascii="Calibri" w:eastAsia="Calibri"/>
        </w:rPr>
        <w:t>c_name</w:t>
      </w:r>
      <w:proofErr w:type="spellEnd"/>
      <w:r>
        <w:rPr>
          <w:rFonts w:ascii="Calibri" w:eastAsia="Calibri"/>
          <w:spacing w:val="15"/>
        </w:rPr>
        <w:t>= '</w:t>
      </w:r>
      <w:r>
        <w:t>计算机</w:t>
      </w:r>
      <w:r>
        <w:rPr>
          <w:rFonts w:ascii="Calibri" w:eastAsia="Calibri"/>
        </w:rPr>
        <w:t>')</w:t>
      </w:r>
      <w:r>
        <w:rPr>
          <w:rFonts w:ascii="Calibri" w:eastAsia="Calibri"/>
          <w:spacing w:val="-45"/>
        </w:rPr>
        <w:t xml:space="preserve"> </w:t>
      </w:r>
      <w:r>
        <w:rPr>
          <w:rFonts w:ascii="Calibri" w:eastAsia="Calibri"/>
        </w:rPr>
        <w:t xml:space="preserve">AND </w:t>
      </w:r>
      <w:proofErr w:type="spellStart"/>
      <w:r>
        <w:rPr>
          <w:rFonts w:ascii="Calibri" w:eastAsia="Calibri"/>
        </w:rPr>
        <w:t>c_name</w:t>
      </w:r>
      <w:proofErr w:type="spellEnd"/>
      <w:r>
        <w:rPr>
          <w:rFonts w:ascii="Calibri" w:eastAsia="Calibri"/>
        </w:rPr>
        <w:t>= '</w:t>
      </w:r>
      <w:r>
        <w:t>英语</w:t>
      </w:r>
      <w:r>
        <w:rPr>
          <w:rFonts w:ascii="Calibri" w:eastAsia="Calibri"/>
        </w:rPr>
        <w:t>' );</w:t>
      </w:r>
    </w:p>
    <w:p w14:paraId="7429D3F3" w14:textId="77777777" w:rsidR="00382F71" w:rsidRDefault="00382F71">
      <w:pPr>
        <w:pStyle w:val="a3"/>
        <w:rPr>
          <w:rFonts w:ascii="Calibri"/>
          <w:sz w:val="22"/>
        </w:rPr>
      </w:pPr>
    </w:p>
    <w:p w14:paraId="03B51814" w14:textId="77777777" w:rsidR="00382F71" w:rsidRDefault="00382F71">
      <w:pPr>
        <w:pStyle w:val="a3"/>
        <w:spacing w:before="11"/>
        <w:rPr>
          <w:rFonts w:ascii="Calibri"/>
          <w:sz w:val="16"/>
        </w:rPr>
      </w:pPr>
    </w:p>
    <w:p w14:paraId="5569620C" w14:textId="77777777" w:rsidR="00382F71" w:rsidRDefault="00000000">
      <w:pPr>
        <w:pStyle w:val="a3"/>
        <w:spacing w:line="439" w:lineRule="auto"/>
        <w:ind w:left="471" w:right="5412"/>
        <w:rPr>
          <w:rFonts w:ascii="Calibri"/>
        </w:rPr>
      </w:pPr>
      <w:r>
        <w:rPr>
          <w:rFonts w:ascii="Calibri"/>
        </w:rPr>
        <w:t>SELECT</w:t>
      </w:r>
      <w:r>
        <w:rPr>
          <w:rFonts w:ascii="Calibri"/>
          <w:spacing w:val="-3"/>
        </w:rPr>
        <w:t xml:space="preserve"> </w:t>
      </w:r>
      <w:r>
        <w:rPr>
          <w:rFonts w:ascii="Calibri"/>
        </w:rPr>
        <w:t>a.*</w:t>
      </w:r>
      <w:r>
        <w:rPr>
          <w:rFonts w:ascii="Calibri"/>
          <w:spacing w:val="-5"/>
        </w:rPr>
        <w:t xml:space="preserve"> </w:t>
      </w:r>
      <w:r>
        <w:rPr>
          <w:rFonts w:ascii="Calibri"/>
        </w:rPr>
        <w:t>FROM</w:t>
      </w:r>
      <w:r>
        <w:rPr>
          <w:rFonts w:ascii="Calibri"/>
          <w:spacing w:val="-3"/>
        </w:rPr>
        <w:t xml:space="preserve"> </w:t>
      </w:r>
      <w:r>
        <w:rPr>
          <w:rFonts w:ascii="Calibri"/>
        </w:rPr>
        <w:t>student</w:t>
      </w:r>
      <w:r>
        <w:rPr>
          <w:rFonts w:ascii="Calibri"/>
          <w:spacing w:val="-7"/>
        </w:rPr>
        <w:t xml:space="preserve"> </w:t>
      </w:r>
      <w:proofErr w:type="gramStart"/>
      <w:r>
        <w:rPr>
          <w:rFonts w:ascii="Calibri"/>
        </w:rPr>
        <w:t>a</w:t>
      </w:r>
      <w:r>
        <w:rPr>
          <w:rFonts w:ascii="Calibri"/>
          <w:spacing w:val="-3"/>
        </w:rPr>
        <w:t xml:space="preserve"> </w:t>
      </w:r>
      <w:r>
        <w:rPr>
          <w:rFonts w:ascii="Calibri"/>
        </w:rPr>
        <w:t>,score</w:t>
      </w:r>
      <w:proofErr w:type="gramEnd"/>
      <w:r>
        <w:rPr>
          <w:rFonts w:ascii="Calibri"/>
          <w:spacing w:val="-5"/>
        </w:rPr>
        <w:t xml:space="preserve"> </w:t>
      </w:r>
      <w:r>
        <w:rPr>
          <w:rFonts w:ascii="Calibri"/>
        </w:rPr>
        <w:t>b</w:t>
      </w:r>
      <w:r>
        <w:rPr>
          <w:rFonts w:ascii="Calibri"/>
          <w:spacing w:val="-3"/>
        </w:rPr>
        <w:t xml:space="preserve"> </w:t>
      </w:r>
      <w:r>
        <w:rPr>
          <w:rFonts w:ascii="Calibri"/>
        </w:rPr>
        <w:t>,score</w:t>
      </w:r>
      <w:r>
        <w:rPr>
          <w:rFonts w:ascii="Calibri"/>
          <w:spacing w:val="-4"/>
        </w:rPr>
        <w:t xml:space="preserve"> </w:t>
      </w:r>
      <w:r>
        <w:rPr>
          <w:rFonts w:ascii="Calibri"/>
        </w:rPr>
        <w:t>c</w:t>
      </w:r>
      <w:r>
        <w:rPr>
          <w:rFonts w:ascii="Calibri"/>
          <w:spacing w:val="-45"/>
        </w:rPr>
        <w:t xml:space="preserve"> </w:t>
      </w:r>
      <w:r>
        <w:rPr>
          <w:rFonts w:ascii="Calibri"/>
        </w:rPr>
        <w:t>WHERE</w:t>
      </w:r>
    </w:p>
    <w:p w14:paraId="46E35BB2" w14:textId="77777777" w:rsidR="00382F71" w:rsidRDefault="00000000">
      <w:pPr>
        <w:pStyle w:val="a3"/>
        <w:spacing w:line="254" w:lineRule="exact"/>
        <w:ind w:left="471"/>
        <w:rPr>
          <w:rFonts w:ascii="Calibri"/>
        </w:rPr>
      </w:pPr>
      <w:r>
        <w:rPr>
          <w:rFonts w:ascii="Calibri"/>
        </w:rPr>
        <w:t>a.id=</w:t>
      </w:r>
      <w:proofErr w:type="spellStart"/>
      <w:r>
        <w:rPr>
          <w:rFonts w:ascii="Calibri"/>
        </w:rPr>
        <w:t>b.stu_id</w:t>
      </w:r>
      <w:proofErr w:type="spellEnd"/>
    </w:p>
    <w:p w14:paraId="1B41A6BD" w14:textId="77777777" w:rsidR="00382F71" w:rsidRDefault="00382F71">
      <w:pPr>
        <w:pStyle w:val="a3"/>
        <w:spacing w:before="9"/>
        <w:rPr>
          <w:rFonts w:ascii="Calibri"/>
          <w:sz w:val="16"/>
        </w:rPr>
      </w:pPr>
    </w:p>
    <w:p w14:paraId="40A669CA" w14:textId="77777777" w:rsidR="00382F71" w:rsidRDefault="00000000">
      <w:pPr>
        <w:pStyle w:val="a3"/>
        <w:spacing w:line="424" w:lineRule="auto"/>
        <w:ind w:left="471" w:right="7570"/>
        <w:rPr>
          <w:rFonts w:ascii="Calibri" w:eastAsia="Calibri"/>
        </w:rPr>
      </w:pPr>
      <w:r>
        <w:rPr>
          <w:rFonts w:ascii="Calibri" w:eastAsia="Calibri"/>
        </w:rPr>
        <w:t>AND</w:t>
      </w:r>
      <w:r>
        <w:rPr>
          <w:rFonts w:ascii="Calibri" w:eastAsia="Calibri"/>
          <w:spacing w:val="-12"/>
        </w:rPr>
        <w:t xml:space="preserve"> </w:t>
      </w:r>
      <w:proofErr w:type="spellStart"/>
      <w:r>
        <w:rPr>
          <w:rFonts w:ascii="Calibri" w:eastAsia="Calibri"/>
        </w:rPr>
        <w:t>b.c_name</w:t>
      </w:r>
      <w:proofErr w:type="spellEnd"/>
      <w:r>
        <w:rPr>
          <w:rFonts w:ascii="Calibri" w:eastAsia="Calibri"/>
        </w:rPr>
        <w:t>='</w:t>
      </w:r>
      <w:r>
        <w:t>计算机</w:t>
      </w:r>
      <w:r>
        <w:rPr>
          <w:rFonts w:ascii="Calibri" w:eastAsia="Calibri"/>
        </w:rPr>
        <w:t>'</w:t>
      </w:r>
      <w:r>
        <w:rPr>
          <w:rFonts w:ascii="Calibri" w:eastAsia="Calibri"/>
          <w:spacing w:val="-45"/>
        </w:rPr>
        <w:t xml:space="preserve"> </w:t>
      </w:r>
      <w:r>
        <w:rPr>
          <w:rFonts w:ascii="Calibri" w:eastAsia="Calibri"/>
        </w:rPr>
        <w:t>AND a.id=</w:t>
      </w:r>
      <w:proofErr w:type="spellStart"/>
      <w:r>
        <w:rPr>
          <w:rFonts w:ascii="Calibri" w:eastAsia="Calibri"/>
        </w:rPr>
        <w:t>c.stu_id</w:t>
      </w:r>
      <w:proofErr w:type="spellEnd"/>
    </w:p>
    <w:p w14:paraId="4B354F03" w14:textId="77777777" w:rsidR="00382F71" w:rsidRDefault="00000000">
      <w:pPr>
        <w:pStyle w:val="a3"/>
        <w:spacing w:before="6"/>
        <w:ind w:left="471"/>
        <w:rPr>
          <w:rFonts w:ascii="Calibri" w:eastAsia="Calibri"/>
        </w:rPr>
      </w:pPr>
      <w:r>
        <w:rPr>
          <w:rFonts w:ascii="Calibri" w:eastAsia="Calibri"/>
        </w:rPr>
        <w:t>AND</w:t>
      </w:r>
      <w:r>
        <w:rPr>
          <w:rFonts w:ascii="Calibri" w:eastAsia="Calibri"/>
          <w:spacing w:val="-3"/>
        </w:rPr>
        <w:t xml:space="preserve"> </w:t>
      </w:r>
      <w:proofErr w:type="spellStart"/>
      <w:r>
        <w:rPr>
          <w:rFonts w:ascii="Calibri" w:eastAsia="Calibri"/>
        </w:rPr>
        <w:t>c.c_name</w:t>
      </w:r>
      <w:proofErr w:type="spellEnd"/>
      <w:r>
        <w:rPr>
          <w:rFonts w:ascii="Calibri" w:eastAsia="Calibri"/>
        </w:rPr>
        <w:t>='</w:t>
      </w:r>
      <w:r>
        <w:t>英语</w:t>
      </w:r>
      <w:r>
        <w:rPr>
          <w:rFonts w:ascii="Calibri" w:eastAsia="Calibri"/>
        </w:rPr>
        <w:t>';</w:t>
      </w:r>
    </w:p>
    <w:p w14:paraId="5724FDC1" w14:textId="77777777" w:rsidR="00382F71" w:rsidRDefault="00382F71">
      <w:pPr>
        <w:pStyle w:val="a3"/>
        <w:rPr>
          <w:rFonts w:ascii="Calibri"/>
          <w:sz w:val="22"/>
        </w:rPr>
      </w:pPr>
    </w:p>
    <w:p w14:paraId="4127C2E2" w14:textId="77777777" w:rsidR="00382F71" w:rsidRDefault="00000000">
      <w:pPr>
        <w:pStyle w:val="a5"/>
        <w:numPr>
          <w:ilvl w:val="5"/>
          <w:numId w:val="0"/>
        </w:numPr>
        <w:tabs>
          <w:tab w:val="left" w:pos="1192"/>
        </w:tabs>
        <w:spacing w:before="143"/>
        <w:ind w:left="1191" w:hanging="721"/>
        <w:rPr>
          <w:rFonts w:ascii="Calibri" w:eastAsia="Calibri"/>
          <w:color w:val="4AACC5"/>
          <w:sz w:val="28"/>
        </w:rPr>
      </w:pPr>
      <w:bookmarkStart w:id="799" w:name="3.3.18从student表和score表中查询出学生的学号，然后合并查询结果"/>
      <w:bookmarkStart w:id="800" w:name="_bookmark400"/>
      <w:bookmarkEnd w:id="799"/>
      <w:bookmarkEnd w:id="800"/>
      <w:r>
        <w:rPr>
          <w:rFonts w:ascii="Calibri" w:eastAsia="Calibri" w:hint="eastAsia"/>
          <w:b/>
          <w:bCs/>
          <w:color w:val="4AACC5"/>
          <w:spacing w:val="-1"/>
          <w:sz w:val="28"/>
        </w:rPr>
        <w:t>3</w:t>
      </w:r>
      <w:r>
        <w:rPr>
          <w:rFonts w:ascii="Calibri" w:eastAsia="Calibri"/>
          <w:b/>
          <w:bCs/>
          <w:color w:val="4AACC5"/>
          <w:spacing w:val="-1"/>
          <w:sz w:val="28"/>
        </w:rPr>
        <w:t>.3.18</w:t>
      </w:r>
      <w:r>
        <w:rPr>
          <w:color w:val="4AACC5"/>
          <w:spacing w:val="-35"/>
          <w:sz w:val="28"/>
        </w:rPr>
        <w:t xml:space="preserve">从 </w:t>
      </w:r>
      <w:r>
        <w:rPr>
          <w:rFonts w:ascii="Calibri" w:eastAsia="Calibri"/>
          <w:b/>
          <w:color w:val="4AACC5"/>
          <w:sz w:val="28"/>
        </w:rPr>
        <w:t>student</w:t>
      </w:r>
      <w:r>
        <w:rPr>
          <w:rFonts w:ascii="Calibri" w:eastAsia="Calibri"/>
          <w:b/>
          <w:color w:val="4AACC5"/>
          <w:spacing w:val="2"/>
          <w:sz w:val="28"/>
        </w:rPr>
        <w:t xml:space="preserve"> </w:t>
      </w:r>
      <w:r>
        <w:rPr>
          <w:color w:val="4AACC5"/>
          <w:spacing w:val="-23"/>
          <w:sz w:val="28"/>
        </w:rPr>
        <w:t xml:space="preserve">表和 </w:t>
      </w:r>
      <w:r>
        <w:rPr>
          <w:rFonts w:ascii="Calibri" w:eastAsia="Calibri"/>
          <w:b/>
          <w:color w:val="4AACC5"/>
          <w:sz w:val="28"/>
        </w:rPr>
        <w:t>score</w:t>
      </w:r>
      <w:r>
        <w:rPr>
          <w:rFonts w:ascii="Calibri" w:eastAsia="Calibri"/>
          <w:b/>
          <w:color w:val="4AACC5"/>
          <w:spacing w:val="1"/>
          <w:sz w:val="28"/>
        </w:rPr>
        <w:t xml:space="preserve"> </w:t>
      </w:r>
      <w:r>
        <w:rPr>
          <w:color w:val="4AACC5"/>
          <w:sz w:val="28"/>
        </w:rPr>
        <w:t>表中查询出学生的学号，然后合并查询结果</w:t>
      </w:r>
    </w:p>
    <w:p w14:paraId="2D6C35EA" w14:textId="77777777" w:rsidR="00382F71" w:rsidRDefault="00382F71">
      <w:pPr>
        <w:pStyle w:val="a3"/>
        <w:spacing w:before="5"/>
        <w:rPr>
          <w:sz w:val="23"/>
        </w:rPr>
      </w:pPr>
    </w:p>
    <w:p w14:paraId="2B5D155F" w14:textId="77777777" w:rsidR="00382F71" w:rsidRDefault="00000000">
      <w:pPr>
        <w:pStyle w:val="a3"/>
        <w:spacing w:line="439" w:lineRule="auto"/>
        <w:ind w:left="471" w:right="7155"/>
        <w:rPr>
          <w:rFonts w:ascii="Calibri"/>
        </w:rPr>
      </w:pPr>
      <w:r>
        <w:rPr>
          <w:rFonts w:ascii="Calibri"/>
        </w:rPr>
        <w:t>SELECT id</w:t>
      </w:r>
      <w:r>
        <w:rPr>
          <w:rFonts w:ascii="Calibri"/>
          <w:spacing w:val="1"/>
        </w:rPr>
        <w:t xml:space="preserve"> </w:t>
      </w:r>
      <w:r>
        <w:rPr>
          <w:rFonts w:ascii="Calibri"/>
        </w:rPr>
        <w:t>FROM student</w:t>
      </w:r>
      <w:r>
        <w:rPr>
          <w:rFonts w:ascii="Calibri"/>
          <w:spacing w:val="-45"/>
        </w:rPr>
        <w:t xml:space="preserve"> </w:t>
      </w:r>
      <w:r>
        <w:rPr>
          <w:rFonts w:ascii="Calibri"/>
        </w:rPr>
        <w:t>UNION</w:t>
      </w:r>
    </w:p>
    <w:p w14:paraId="2D099C4E" w14:textId="77777777" w:rsidR="00382F71" w:rsidRDefault="00000000">
      <w:pPr>
        <w:pStyle w:val="a3"/>
        <w:spacing w:line="254" w:lineRule="exact"/>
        <w:ind w:left="471"/>
        <w:rPr>
          <w:rFonts w:ascii="Calibri"/>
        </w:rPr>
      </w:pPr>
      <w:r>
        <w:rPr>
          <w:rFonts w:ascii="Calibri"/>
        </w:rPr>
        <w:t>SELECT</w:t>
      </w:r>
      <w:r>
        <w:rPr>
          <w:rFonts w:ascii="Calibri"/>
          <w:spacing w:val="-3"/>
        </w:rPr>
        <w:t xml:space="preserve"> </w:t>
      </w:r>
      <w:proofErr w:type="spellStart"/>
      <w:r>
        <w:rPr>
          <w:rFonts w:ascii="Calibri"/>
        </w:rPr>
        <w:t>stu_id</w:t>
      </w:r>
      <w:proofErr w:type="spellEnd"/>
      <w:r>
        <w:rPr>
          <w:rFonts w:ascii="Calibri"/>
          <w:spacing w:val="47"/>
        </w:rPr>
        <w:t xml:space="preserve"> </w:t>
      </w:r>
      <w:r>
        <w:rPr>
          <w:rFonts w:ascii="Calibri"/>
        </w:rPr>
        <w:t>FROM</w:t>
      </w:r>
      <w:r>
        <w:rPr>
          <w:rFonts w:ascii="Calibri"/>
          <w:spacing w:val="-5"/>
        </w:rPr>
        <w:t xml:space="preserve"> </w:t>
      </w:r>
      <w:r>
        <w:rPr>
          <w:rFonts w:ascii="Calibri"/>
        </w:rPr>
        <w:t>score;</w:t>
      </w:r>
    </w:p>
    <w:p w14:paraId="64BE180D" w14:textId="77777777" w:rsidR="00382F71" w:rsidRDefault="00382F71">
      <w:pPr>
        <w:pStyle w:val="a3"/>
        <w:rPr>
          <w:rFonts w:ascii="Calibri"/>
          <w:sz w:val="20"/>
        </w:rPr>
      </w:pPr>
    </w:p>
    <w:p w14:paraId="6BADA202" w14:textId="77777777" w:rsidR="00382F71" w:rsidRDefault="00000000">
      <w:pPr>
        <w:pStyle w:val="4"/>
        <w:numPr>
          <w:ilvl w:val="5"/>
          <w:numId w:val="0"/>
        </w:numPr>
        <w:tabs>
          <w:tab w:val="left" w:pos="1192"/>
        </w:tabs>
        <w:spacing w:before="174"/>
        <w:ind w:left="1191" w:hanging="721"/>
        <w:rPr>
          <w:color w:val="4AACC5"/>
        </w:rPr>
      </w:pPr>
      <w:bookmarkStart w:id="801" w:name="3.3.19查询姓张或者姓王的同学的姓名、院系和考试科目及成绩"/>
      <w:bookmarkStart w:id="802" w:name="_bookmark401"/>
      <w:bookmarkEnd w:id="801"/>
      <w:bookmarkEnd w:id="802"/>
      <w:r>
        <w:rPr>
          <w:rFonts w:hint="eastAsia"/>
          <w:color w:val="4AACC5"/>
          <w:spacing w:val="-1"/>
        </w:rPr>
        <w:t>3</w:t>
      </w:r>
      <w:r>
        <w:rPr>
          <w:color w:val="4AACC5"/>
          <w:spacing w:val="-1"/>
        </w:rPr>
        <w:t>.3.19</w:t>
      </w:r>
      <w:r>
        <w:rPr>
          <w:color w:val="4AACC5"/>
        </w:rPr>
        <w:t>查询姓张或者姓王的同学的姓名、院系和考试科目及成绩</w:t>
      </w:r>
    </w:p>
    <w:p w14:paraId="7F2D0728" w14:textId="77777777" w:rsidR="00382F71" w:rsidRDefault="00382F71">
      <w:pPr>
        <w:pStyle w:val="a3"/>
        <w:spacing w:before="4"/>
        <w:rPr>
          <w:sz w:val="23"/>
        </w:rPr>
      </w:pPr>
    </w:p>
    <w:p w14:paraId="7D78810A" w14:textId="77777777" w:rsidR="00382F71" w:rsidRDefault="00000000">
      <w:pPr>
        <w:pStyle w:val="a3"/>
        <w:spacing w:before="1" w:line="439" w:lineRule="auto"/>
        <w:ind w:left="471" w:right="6573"/>
        <w:rPr>
          <w:rFonts w:ascii="Calibri"/>
        </w:rPr>
      </w:pPr>
      <w:r>
        <w:rPr>
          <w:rFonts w:ascii="Calibri"/>
        </w:rPr>
        <w:t xml:space="preserve">SELECT student.id, </w:t>
      </w:r>
      <w:proofErr w:type="spellStart"/>
      <w:proofErr w:type="gramStart"/>
      <w:r>
        <w:rPr>
          <w:rFonts w:ascii="Calibri"/>
        </w:rPr>
        <w:t>name,sex</w:t>
      </w:r>
      <w:proofErr w:type="gramEnd"/>
      <w:r>
        <w:rPr>
          <w:rFonts w:ascii="Calibri"/>
        </w:rPr>
        <w:t>,birth</w:t>
      </w:r>
      <w:proofErr w:type="spellEnd"/>
      <w:r>
        <w:rPr>
          <w:rFonts w:ascii="Calibri"/>
        </w:rPr>
        <w:t>,</w:t>
      </w:r>
      <w:r>
        <w:rPr>
          <w:rFonts w:ascii="Calibri"/>
          <w:spacing w:val="1"/>
        </w:rPr>
        <w:t xml:space="preserve"> </w:t>
      </w:r>
      <w:r>
        <w:rPr>
          <w:rFonts w:ascii="Calibri"/>
        </w:rPr>
        <w:t>department,</w:t>
      </w:r>
      <w:r>
        <w:rPr>
          <w:rFonts w:ascii="Calibri"/>
          <w:spacing w:val="-8"/>
        </w:rPr>
        <w:t xml:space="preserve"> </w:t>
      </w:r>
      <w:r>
        <w:rPr>
          <w:rFonts w:ascii="Calibri"/>
        </w:rPr>
        <w:t>address,</w:t>
      </w:r>
      <w:r>
        <w:rPr>
          <w:rFonts w:ascii="Calibri"/>
          <w:spacing w:val="-8"/>
        </w:rPr>
        <w:t xml:space="preserve"> </w:t>
      </w:r>
      <w:proofErr w:type="spellStart"/>
      <w:r>
        <w:rPr>
          <w:rFonts w:ascii="Calibri"/>
        </w:rPr>
        <w:t>c_name,grade</w:t>
      </w:r>
      <w:proofErr w:type="spellEnd"/>
      <w:r>
        <w:rPr>
          <w:rFonts w:ascii="Calibri"/>
          <w:spacing w:val="-45"/>
        </w:rPr>
        <w:t xml:space="preserve"> </w:t>
      </w:r>
      <w:r>
        <w:rPr>
          <w:rFonts w:ascii="Calibri"/>
        </w:rPr>
        <w:t>FROM</w:t>
      </w:r>
      <w:r>
        <w:rPr>
          <w:rFonts w:ascii="Calibri"/>
          <w:spacing w:val="-2"/>
        </w:rPr>
        <w:t xml:space="preserve"> </w:t>
      </w:r>
      <w:r>
        <w:rPr>
          <w:rFonts w:ascii="Calibri"/>
        </w:rPr>
        <w:t>student, score</w:t>
      </w:r>
    </w:p>
    <w:p w14:paraId="12FB520C" w14:textId="77777777" w:rsidR="00382F71" w:rsidRDefault="00000000">
      <w:pPr>
        <w:pStyle w:val="a3"/>
        <w:spacing w:line="253" w:lineRule="exact"/>
        <w:ind w:left="471"/>
        <w:rPr>
          <w:rFonts w:ascii="Calibri"/>
        </w:rPr>
      </w:pPr>
      <w:proofErr w:type="gramStart"/>
      <w:r>
        <w:rPr>
          <w:rFonts w:ascii="Calibri"/>
        </w:rPr>
        <w:t>WHERE</w:t>
      </w:r>
      <w:proofErr w:type="gramEnd"/>
    </w:p>
    <w:p w14:paraId="4E87621C" w14:textId="77777777" w:rsidR="00382F71" w:rsidRDefault="00382F71">
      <w:pPr>
        <w:pStyle w:val="a3"/>
        <w:spacing w:before="8"/>
        <w:rPr>
          <w:rFonts w:ascii="Calibri"/>
          <w:sz w:val="16"/>
        </w:rPr>
      </w:pPr>
    </w:p>
    <w:p w14:paraId="3ACBBE83" w14:textId="77777777" w:rsidR="00382F71" w:rsidRDefault="00000000">
      <w:pPr>
        <w:pStyle w:val="a3"/>
        <w:spacing w:line="424" w:lineRule="auto"/>
        <w:ind w:left="471" w:right="6315"/>
        <w:rPr>
          <w:rFonts w:ascii="Calibri" w:eastAsia="Calibri"/>
        </w:rPr>
      </w:pPr>
      <w:r>
        <w:rPr>
          <w:rFonts w:ascii="Calibri" w:eastAsia="Calibri"/>
        </w:rPr>
        <w:t>(name LIKE</w:t>
      </w:r>
      <w:r>
        <w:rPr>
          <w:rFonts w:ascii="Calibri" w:eastAsia="Calibri"/>
          <w:spacing w:val="2"/>
        </w:rPr>
        <w:t xml:space="preserve"> '</w:t>
      </w:r>
      <w:r>
        <w:t>张</w:t>
      </w:r>
      <w:r>
        <w:rPr>
          <w:rFonts w:ascii="Calibri" w:eastAsia="Calibri"/>
          <w:spacing w:val="2"/>
        </w:rPr>
        <w:t xml:space="preserve">%' </w:t>
      </w:r>
      <w:r>
        <w:rPr>
          <w:rFonts w:ascii="Calibri" w:eastAsia="Calibri"/>
        </w:rPr>
        <w:t>OR</w:t>
      </w:r>
      <w:r>
        <w:rPr>
          <w:rFonts w:ascii="Calibri" w:eastAsia="Calibri"/>
          <w:spacing w:val="1"/>
        </w:rPr>
        <w:t xml:space="preserve"> </w:t>
      </w:r>
      <w:r>
        <w:rPr>
          <w:rFonts w:ascii="Calibri" w:eastAsia="Calibri"/>
        </w:rPr>
        <w:t>name</w:t>
      </w:r>
      <w:r>
        <w:rPr>
          <w:rFonts w:ascii="Calibri" w:eastAsia="Calibri"/>
          <w:spacing w:val="-2"/>
        </w:rPr>
        <w:t xml:space="preserve"> </w:t>
      </w:r>
      <w:r>
        <w:rPr>
          <w:rFonts w:ascii="Calibri" w:eastAsia="Calibri"/>
        </w:rPr>
        <w:t>LIKE</w:t>
      </w:r>
      <w:r>
        <w:rPr>
          <w:rFonts w:ascii="Calibri" w:eastAsia="Calibri"/>
          <w:spacing w:val="2"/>
        </w:rPr>
        <w:t xml:space="preserve"> '</w:t>
      </w:r>
      <w:r>
        <w:t>王</w:t>
      </w:r>
      <w:r>
        <w:rPr>
          <w:rFonts w:ascii="Calibri" w:eastAsia="Calibri"/>
        </w:rPr>
        <w:t>%')</w:t>
      </w:r>
      <w:r>
        <w:rPr>
          <w:rFonts w:ascii="Calibri" w:eastAsia="Calibri"/>
          <w:spacing w:val="-45"/>
        </w:rPr>
        <w:t xml:space="preserve"> </w:t>
      </w:r>
      <w:r>
        <w:rPr>
          <w:rFonts w:ascii="Calibri" w:eastAsia="Calibri"/>
        </w:rPr>
        <w:t>AND</w:t>
      </w:r>
    </w:p>
    <w:p w14:paraId="35588879" w14:textId="77777777" w:rsidR="00382F71" w:rsidRDefault="00000000">
      <w:pPr>
        <w:pStyle w:val="a3"/>
        <w:spacing w:before="14"/>
        <w:ind w:left="471"/>
        <w:rPr>
          <w:rFonts w:ascii="Calibri"/>
        </w:rPr>
      </w:pPr>
      <w:r>
        <w:rPr>
          <w:rFonts w:ascii="Calibri"/>
        </w:rPr>
        <w:t>student.id=</w:t>
      </w:r>
      <w:proofErr w:type="spellStart"/>
      <w:r>
        <w:rPr>
          <w:rFonts w:ascii="Calibri"/>
        </w:rPr>
        <w:t>score.stu_</w:t>
      </w:r>
      <w:proofErr w:type="gramStart"/>
      <w:r>
        <w:rPr>
          <w:rFonts w:ascii="Calibri"/>
        </w:rPr>
        <w:t>id</w:t>
      </w:r>
      <w:proofErr w:type="spellEnd"/>
      <w:r>
        <w:rPr>
          <w:rFonts w:ascii="Calibri"/>
          <w:spacing w:val="-8"/>
        </w:rPr>
        <w:t xml:space="preserve"> </w:t>
      </w:r>
      <w:r>
        <w:rPr>
          <w:rFonts w:ascii="Calibri"/>
        </w:rPr>
        <w:t>;</w:t>
      </w:r>
      <w:proofErr w:type="gramEnd"/>
    </w:p>
    <w:p w14:paraId="20785E7A" w14:textId="77777777" w:rsidR="00382F71" w:rsidRDefault="00382F71">
      <w:pPr>
        <w:rPr>
          <w:rFonts w:ascii="Calibri"/>
        </w:rPr>
        <w:sectPr w:rsidR="00382F71">
          <w:pgSz w:w="11910" w:h="16840"/>
          <w:pgMar w:top="1300" w:right="940" w:bottom="680" w:left="820" w:header="0" w:footer="406" w:gutter="0"/>
          <w:cols w:space="720"/>
        </w:sectPr>
      </w:pPr>
    </w:p>
    <w:p w14:paraId="44CD43F7" w14:textId="77777777" w:rsidR="00382F71" w:rsidRDefault="00000000">
      <w:pPr>
        <w:pStyle w:val="4"/>
        <w:numPr>
          <w:ilvl w:val="5"/>
          <w:numId w:val="0"/>
        </w:numPr>
        <w:tabs>
          <w:tab w:val="left" w:pos="1192"/>
        </w:tabs>
        <w:spacing w:before="42"/>
        <w:ind w:left="1191" w:hanging="721"/>
        <w:rPr>
          <w:color w:val="4AACC5"/>
        </w:rPr>
      </w:pPr>
      <w:bookmarkStart w:id="803" w:name="3.3.20查询都是湖南的学生的姓名、年龄、院系和考试科目及成绩"/>
      <w:bookmarkStart w:id="804" w:name="_bookmark402"/>
      <w:bookmarkEnd w:id="803"/>
      <w:bookmarkEnd w:id="804"/>
      <w:r>
        <w:rPr>
          <w:rFonts w:hint="eastAsia"/>
          <w:color w:val="4AACC5"/>
          <w:spacing w:val="-1"/>
        </w:rPr>
        <w:lastRenderedPageBreak/>
        <w:t>3</w:t>
      </w:r>
      <w:r>
        <w:rPr>
          <w:color w:val="4AACC5"/>
          <w:spacing w:val="-1"/>
        </w:rPr>
        <w:t>.3.20</w:t>
      </w:r>
      <w:r>
        <w:rPr>
          <w:color w:val="4AACC5"/>
        </w:rPr>
        <w:t>查询都是湖南的学生的姓名、年龄、院系和考试科目及成绩</w:t>
      </w:r>
    </w:p>
    <w:p w14:paraId="11B525D0" w14:textId="77777777" w:rsidR="00382F71" w:rsidRDefault="00382F71">
      <w:pPr>
        <w:pStyle w:val="a3"/>
        <w:spacing w:before="5"/>
        <w:rPr>
          <w:sz w:val="23"/>
        </w:rPr>
      </w:pPr>
    </w:p>
    <w:p w14:paraId="6D785030" w14:textId="77777777" w:rsidR="00382F71" w:rsidRDefault="00000000">
      <w:pPr>
        <w:pStyle w:val="a3"/>
        <w:spacing w:line="439" w:lineRule="auto"/>
        <w:ind w:left="471" w:right="3375"/>
        <w:rPr>
          <w:rFonts w:ascii="Calibri"/>
        </w:rPr>
      </w:pPr>
      <w:r>
        <w:rPr>
          <w:rFonts w:ascii="Calibri"/>
        </w:rPr>
        <w:t>SELECT</w:t>
      </w:r>
      <w:r>
        <w:rPr>
          <w:rFonts w:ascii="Calibri"/>
          <w:spacing w:val="-10"/>
        </w:rPr>
        <w:t xml:space="preserve"> </w:t>
      </w:r>
      <w:r>
        <w:rPr>
          <w:rFonts w:ascii="Calibri"/>
        </w:rPr>
        <w:t>student.id,</w:t>
      </w:r>
      <w:r>
        <w:rPr>
          <w:rFonts w:ascii="Calibri"/>
          <w:spacing w:val="-11"/>
        </w:rPr>
        <w:t xml:space="preserve"> </w:t>
      </w:r>
      <w:proofErr w:type="spellStart"/>
      <w:proofErr w:type="gramStart"/>
      <w:r>
        <w:rPr>
          <w:rFonts w:ascii="Calibri"/>
        </w:rPr>
        <w:t>name,sex</w:t>
      </w:r>
      <w:proofErr w:type="gramEnd"/>
      <w:r>
        <w:rPr>
          <w:rFonts w:ascii="Calibri"/>
        </w:rPr>
        <w:t>,birth,department</w:t>
      </w:r>
      <w:proofErr w:type="spellEnd"/>
      <w:r>
        <w:rPr>
          <w:rFonts w:ascii="Calibri"/>
        </w:rPr>
        <w:t>,</w:t>
      </w:r>
      <w:r>
        <w:rPr>
          <w:rFonts w:ascii="Calibri"/>
          <w:spacing w:val="-9"/>
        </w:rPr>
        <w:t xml:space="preserve"> </w:t>
      </w:r>
      <w:r>
        <w:rPr>
          <w:rFonts w:ascii="Calibri"/>
        </w:rPr>
        <w:t>address,</w:t>
      </w:r>
      <w:r>
        <w:rPr>
          <w:rFonts w:ascii="Calibri"/>
          <w:spacing w:val="-9"/>
        </w:rPr>
        <w:t xml:space="preserve"> </w:t>
      </w:r>
      <w:proofErr w:type="spellStart"/>
      <w:r>
        <w:rPr>
          <w:rFonts w:ascii="Calibri"/>
        </w:rPr>
        <w:t>c_name,grade</w:t>
      </w:r>
      <w:proofErr w:type="spellEnd"/>
      <w:r>
        <w:rPr>
          <w:rFonts w:ascii="Calibri"/>
          <w:spacing w:val="-44"/>
        </w:rPr>
        <w:t xml:space="preserve"> </w:t>
      </w:r>
      <w:r>
        <w:rPr>
          <w:rFonts w:ascii="Calibri"/>
        </w:rPr>
        <w:t>FROM</w:t>
      </w:r>
      <w:r>
        <w:rPr>
          <w:rFonts w:ascii="Calibri"/>
          <w:spacing w:val="-2"/>
        </w:rPr>
        <w:t xml:space="preserve"> </w:t>
      </w:r>
      <w:r>
        <w:rPr>
          <w:rFonts w:ascii="Calibri"/>
        </w:rPr>
        <w:t>student,</w:t>
      </w:r>
      <w:r>
        <w:rPr>
          <w:rFonts w:ascii="Calibri"/>
          <w:spacing w:val="1"/>
        </w:rPr>
        <w:t xml:space="preserve"> </w:t>
      </w:r>
      <w:r>
        <w:rPr>
          <w:rFonts w:ascii="Calibri"/>
        </w:rPr>
        <w:t>score</w:t>
      </w:r>
    </w:p>
    <w:p w14:paraId="3BA9210C" w14:textId="77777777" w:rsidR="00382F71" w:rsidRDefault="00000000">
      <w:pPr>
        <w:pStyle w:val="a3"/>
        <w:tabs>
          <w:tab w:val="left" w:pos="3127"/>
        </w:tabs>
        <w:spacing w:line="424" w:lineRule="auto"/>
        <w:ind w:left="471" w:right="6633"/>
        <w:rPr>
          <w:rFonts w:ascii="Calibri" w:eastAsia="Calibri"/>
        </w:rPr>
      </w:pPr>
      <w:r>
        <w:rPr>
          <w:rFonts w:ascii="Calibri" w:eastAsia="Calibri"/>
        </w:rPr>
        <w:t>WHERE</w:t>
      </w:r>
      <w:r>
        <w:rPr>
          <w:rFonts w:ascii="Calibri" w:eastAsia="Calibri"/>
          <w:spacing w:val="-2"/>
        </w:rPr>
        <w:t xml:space="preserve"> </w:t>
      </w:r>
      <w:r>
        <w:rPr>
          <w:rFonts w:ascii="Calibri" w:eastAsia="Calibri"/>
        </w:rPr>
        <w:t>address</w:t>
      </w:r>
      <w:r>
        <w:rPr>
          <w:rFonts w:ascii="Calibri" w:eastAsia="Calibri"/>
          <w:spacing w:val="-3"/>
        </w:rPr>
        <w:t xml:space="preserve"> </w:t>
      </w:r>
      <w:r>
        <w:rPr>
          <w:rFonts w:ascii="Calibri" w:eastAsia="Calibri"/>
        </w:rPr>
        <w:t>LIKE</w:t>
      </w:r>
      <w:r>
        <w:rPr>
          <w:rFonts w:ascii="Calibri" w:eastAsia="Calibri"/>
          <w:spacing w:val="-2"/>
        </w:rPr>
        <w:t xml:space="preserve"> </w:t>
      </w:r>
      <w:r>
        <w:rPr>
          <w:rFonts w:ascii="Calibri" w:eastAsia="Calibri"/>
        </w:rPr>
        <w:t>'</w:t>
      </w:r>
      <w:r>
        <w:t>湖南</w:t>
      </w:r>
      <w:r>
        <w:rPr>
          <w:rFonts w:ascii="Calibri" w:eastAsia="Calibri"/>
        </w:rPr>
        <w:t>%'</w:t>
      </w:r>
      <w:r>
        <w:rPr>
          <w:rFonts w:ascii="Calibri" w:eastAsia="Calibri"/>
        </w:rPr>
        <w:tab/>
      </w:r>
      <w:r>
        <w:rPr>
          <w:rFonts w:ascii="Calibri" w:eastAsia="Calibri"/>
          <w:spacing w:val="-2"/>
        </w:rPr>
        <w:t>AND</w:t>
      </w:r>
      <w:r>
        <w:rPr>
          <w:rFonts w:ascii="Calibri" w:eastAsia="Calibri"/>
          <w:spacing w:val="-44"/>
        </w:rPr>
        <w:t xml:space="preserve"> </w:t>
      </w:r>
      <w:r>
        <w:rPr>
          <w:rFonts w:ascii="Calibri" w:eastAsia="Calibri"/>
        </w:rPr>
        <w:t>student.id=</w:t>
      </w:r>
      <w:proofErr w:type="spellStart"/>
      <w:r>
        <w:rPr>
          <w:rFonts w:ascii="Calibri" w:eastAsia="Calibri"/>
        </w:rPr>
        <w:t>score.stu_id</w:t>
      </w:r>
      <w:proofErr w:type="spellEnd"/>
      <w:r>
        <w:rPr>
          <w:rFonts w:ascii="Calibri" w:eastAsia="Calibri"/>
        </w:rPr>
        <w:t>;</w:t>
      </w:r>
    </w:p>
    <w:p w14:paraId="62659A81" w14:textId="77777777" w:rsidR="00382F71" w:rsidRDefault="00382F71">
      <w:pPr>
        <w:pStyle w:val="a3"/>
        <w:spacing w:before="9"/>
        <w:rPr>
          <w:rFonts w:ascii="Calibri"/>
          <w:sz w:val="22"/>
        </w:rPr>
      </w:pPr>
    </w:p>
    <w:p w14:paraId="6EE53C33" w14:textId="77777777" w:rsidR="00382F71" w:rsidRDefault="00000000">
      <w:pPr>
        <w:pStyle w:val="2"/>
        <w:numPr>
          <w:ilvl w:val="4"/>
          <w:numId w:val="0"/>
        </w:numPr>
        <w:tabs>
          <w:tab w:val="left" w:pos="1048"/>
        </w:tabs>
        <w:spacing w:before="0"/>
        <w:ind w:left="1047" w:hanging="577"/>
      </w:pPr>
      <w:bookmarkStart w:id="805" w:name="3.4数据库企业真题"/>
      <w:bookmarkStart w:id="806" w:name="_bookmark403"/>
      <w:bookmarkEnd w:id="805"/>
      <w:bookmarkEnd w:id="806"/>
      <w:r>
        <w:rPr>
          <w:rFonts w:hint="eastAsia"/>
          <w:sz w:val="30"/>
          <w:szCs w:val="30"/>
        </w:rPr>
        <w:t>3</w:t>
      </w:r>
      <w:r>
        <w:rPr>
          <w:sz w:val="30"/>
          <w:szCs w:val="30"/>
        </w:rPr>
        <w:t>.4</w:t>
      </w:r>
      <w:r>
        <w:rPr>
          <w:color w:val="1F487C"/>
        </w:rPr>
        <w:t>数据库企业真题</w:t>
      </w:r>
    </w:p>
    <w:p w14:paraId="6B435B99" w14:textId="77777777" w:rsidR="00382F71" w:rsidRDefault="00382F71">
      <w:pPr>
        <w:pStyle w:val="a3"/>
        <w:spacing w:before="12"/>
        <w:rPr>
          <w:sz w:val="39"/>
        </w:rPr>
      </w:pPr>
    </w:p>
    <w:p w14:paraId="121DEC27" w14:textId="77777777" w:rsidR="00382F71" w:rsidRDefault="00000000">
      <w:pPr>
        <w:pStyle w:val="a5"/>
        <w:numPr>
          <w:ilvl w:val="5"/>
          <w:numId w:val="0"/>
        </w:numPr>
        <w:tabs>
          <w:tab w:val="left" w:pos="1192"/>
        </w:tabs>
        <w:ind w:left="1191" w:hanging="721"/>
        <w:rPr>
          <w:rFonts w:ascii="Calibri" w:eastAsia="Calibri"/>
          <w:b/>
          <w:color w:val="4AACC5"/>
          <w:sz w:val="28"/>
        </w:rPr>
      </w:pPr>
      <w:bookmarkStart w:id="807" w:name="3.4.1请编写SQL语句:"/>
      <w:bookmarkStart w:id="808" w:name="_bookmark404"/>
      <w:bookmarkEnd w:id="807"/>
      <w:bookmarkEnd w:id="808"/>
      <w:r>
        <w:rPr>
          <w:rFonts w:ascii="Calibri" w:eastAsia="Calibri" w:hint="eastAsia"/>
          <w:b/>
          <w:bCs/>
          <w:color w:val="4AACC5"/>
          <w:spacing w:val="-1"/>
          <w:sz w:val="28"/>
        </w:rPr>
        <w:t>3</w:t>
      </w:r>
      <w:r>
        <w:rPr>
          <w:rFonts w:ascii="Calibri" w:eastAsia="Calibri"/>
          <w:b/>
          <w:bCs/>
          <w:color w:val="4AACC5"/>
          <w:spacing w:val="-1"/>
          <w:sz w:val="28"/>
        </w:rPr>
        <w:t>.4.1</w:t>
      </w:r>
      <w:r>
        <w:rPr>
          <w:color w:val="4AACC5"/>
          <w:spacing w:val="-17"/>
          <w:sz w:val="28"/>
        </w:rPr>
        <w:t xml:space="preserve">请编写 </w:t>
      </w:r>
      <w:r>
        <w:rPr>
          <w:rFonts w:ascii="Calibri" w:eastAsia="Calibri"/>
          <w:b/>
          <w:color w:val="4AACC5"/>
          <w:sz w:val="28"/>
        </w:rPr>
        <w:t>SQL</w:t>
      </w:r>
      <w:r>
        <w:rPr>
          <w:rFonts w:ascii="Calibri" w:eastAsia="Calibri"/>
          <w:b/>
          <w:color w:val="4AACC5"/>
          <w:spacing w:val="7"/>
          <w:sz w:val="28"/>
        </w:rPr>
        <w:t xml:space="preserve"> </w:t>
      </w:r>
      <w:r>
        <w:rPr>
          <w:color w:val="4AACC5"/>
          <w:sz w:val="28"/>
        </w:rPr>
        <w:t>语句</w:t>
      </w:r>
      <w:r>
        <w:rPr>
          <w:rFonts w:ascii="Calibri" w:eastAsia="Calibri"/>
          <w:b/>
          <w:color w:val="4AACC5"/>
          <w:sz w:val="28"/>
        </w:rPr>
        <w:t>:</w:t>
      </w:r>
    </w:p>
    <w:p w14:paraId="20F9597B" w14:textId="77777777" w:rsidR="00382F71" w:rsidRDefault="00382F71">
      <w:pPr>
        <w:pStyle w:val="a3"/>
        <w:spacing w:before="5"/>
        <w:rPr>
          <w:rFonts w:ascii="Calibri"/>
          <w:b/>
          <w:sz w:val="24"/>
        </w:rPr>
      </w:pPr>
    </w:p>
    <w:p w14:paraId="18EA77D6" w14:textId="77777777" w:rsidR="00382F71" w:rsidRDefault="00000000">
      <w:pPr>
        <w:pStyle w:val="a5"/>
        <w:numPr>
          <w:ilvl w:val="0"/>
          <w:numId w:val="175"/>
        </w:numPr>
        <w:tabs>
          <w:tab w:val="left" w:pos="793"/>
        </w:tabs>
        <w:spacing w:line="516" w:lineRule="auto"/>
        <w:ind w:right="1663" w:hanging="264"/>
        <w:rPr>
          <w:color w:val="333333"/>
          <w:sz w:val="18"/>
        </w:rPr>
      </w:pPr>
      <w:r>
        <w:rPr>
          <w:color w:val="333333"/>
          <w:spacing w:val="13"/>
          <w:w w:val="95"/>
          <w:sz w:val="20"/>
        </w:rPr>
        <w:t>创建一张学生表，包含以下信息，学号，姓名，年龄，性别，家庭住址，联系电话</w:t>
      </w:r>
      <w:r>
        <w:rPr>
          <w:color w:val="333333"/>
          <w:sz w:val="20"/>
        </w:rPr>
        <w:t>CREATE</w:t>
      </w:r>
      <w:r>
        <w:rPr>
          <w:color w:val="333333"/>
          <w:spacing w:val="19"/>
          <w:sz w:val="20"/>
        </w:rPr>
        <w:t xml:space="preserve"> </w:t>
      </w:r>
      <w:r>
        <w:rPr>
          <w:color w:val="333333"/>
          <w:sz w:val="20"/>
        </w:rPr>
        <w:t>TABLE</w:t>
      </w:r>
      <w:r>
        <w:rPr>
          <w:color w:val="333333"/>
          <w:spacing w:val="20"/>
          <w:sz w:val="20"/>
        </w:rPr>
        <w:t xml:space="preserve"> </w:t>
      </w:r>
      <w:r>
        <w:rPr>
          <w:color w:val="333333"/>
          <w:sz w:val="20"/>
        </w:rPr>
        <w:t>Student(</w:t>
      </w:r>
    </w:p>
    <w:p w14:paraId="76041066" w14:textId="77777777" w:rsidR="00382F71" w:rsidRDefault="00000000">
      <w:pPr>
        <w:spacing w:before="74"/>
        <w:ind w:left="1529"/>
        <w:rPr>
          <w:sz w:val="20"/>
        </w:rPr>
      </w:pPr>
      <w:proofErr w:type="spellStart"/>
      <w:r>
        <w:rPr>
          <w:color w:val="333333"/>
          <w:sz w:val="20"/>
        </w:rPr>
        <w:t>s_id</w:t>
      </w:r>
      <w:proofErr w:type="spellEnd"/>
      <w:r>
        <w:rPr>
          <w:color w:val="333333"/>
          <w:spacing w:val="50"/>
          <w:sz w:val="20"/>
        </w:rPr>
        <w:t xml:space="preserve"> </w:t>
      </w:r>
      <w:proofErr w:type="gramStart"/>
      <w:r>
        <w:rPr>
          <w:color w:val="333333"/>
          <w:sz w:val="20"/>
        </w:rPr>
        <w:t>int(</w:t>
      </w:r>
      <w:proofErr w:type="gramEnd"/>
      <w:r>
        <w:rPr>
          <w:color w:val="333333"/>
          <w:sz w:val="20"/>
        </w:rPr>
        <w:t>5),</w:t>
      </w:r>
    </w:p>
    <w:p w14:paraId="14F61A16" w14:textId="77777777" w:rsidR="00382F71" w:rsidRDefault="00382F71">
      <w:pPr>
        <w:pStyle w:val="a3"/>
        <w:spacing w:before="9"/>
        <w:rPr>
          <w:sz w:val="28"/>
        </w:rPr>
      </w:pPr>
    </w:p>
    <w:p w14:paraId="40536960" w14:textId="77777777" w:rsidR="00382F71" w:rsidRDefault="00000000">
      <w:pPr>
        <w:spacing w:line="585" w:lineRule="auto"/>
        <w:ind w:left="1529" w:right="6629"/>
        <w:rPr>
          <w:sz w:val="20"/>
        </w:rPr>
      </w:pPr>
      <w:proofErr w:type="spellStart"/>
      <w:r>
        <w:rPr>
          <w:color w:val="333333"/>
          <w:sz w:val="20"/>
        </w:rPr>
        <w:t>s_name</w:t>
      </w:r>
      <w:proofErr w:type="spellEnd"/>
      <w:r>
        <w:rPr>
          <w:color w:val="333333"/>
          <w:spacing w:val="1"/>
          <w:sz w:val="20"/>
        </w:rPr>
        <w:t xml:space="preserve"> </w:t>
      </w:r>
      <w:proofErr w:type="gramStart"/>
      <w:r>
        <w:rPr>
          <w:color w:val="333333"/>
          <w:sz w:val="20"/>
        </w:rPr>
        <w:t>VARCHAR(</w:t>
      </w:r>
      <w:proofErr w:type="gramEnd"/>
      <w:r>
        <w:rPr>
          <w:color w:val="333333"/>
          <w:sz w:val="20"/>
        </w:rPr>
        <w:t>20),</w:t>
      </w:r>
      <w:r>
        <w:rPr>
          <w:color w:val="333333"/>
          <w:spacing w:val="-97"/>
          <w:sz w:val="20"/>
        </w:rPr>
        <w:t xml:space="preserve"> </w:t>
      </w:r>
      <w:proofErr w:type="spellStart"/>
      <w:r>
        <w:rPr>
          <w:color w:val="333333"/>
          <w:sz w:val="20"/>
        </w:rPr>
        <w:t>s_age</w:t>
      </w:r>
      <w:proofErr w:type="spellEnd"/>
      <w:r>
        <w:rPr>
          <w:color w:val="333333"/>
          <w:spacing w:val="26"/>
          <w:sz w:val="20"/>
        </w:rPr>
        <w:t xml:space="preserve"> </w:t>
      </w:r>
      <w:r>
        <w:rPr>
          <w:color w:val="333333"/>
          <w:sz w:val="20"/>
        </w:rPr>
        <w:t>INT(3),</w:t>
      </w:r>
    </w:p>
    <w:p w14:paraId="5AFE683B" w14:textId="77777777" w:rsidR="00382F71" w:rsidRDefault="00000000">
      <w:pPr>
        <w:spacing w:line="585" w:lineRule="auto"/>
        <w:ind w:left="1529" w:right="6315"/>
        <w:rPr>
          <w:sz w:val="20"/>
        </w:rPr>
      </w:pPr>
      <w:proofErr w:type="spellStart"/>
      <w:r>
        <w:rPr>
          <w:color w:val="333333"/>
          <w:sz w:val="20"/>
        </w:rPr>
        <w:t>s_sex</w:t>
      </w:r>
      <w:proofErr w:type="spellEnd"/>
      <w:r>
        <w:rPr>
          <w:color w:val="333333"/>
          <w:spacing w:val="100"/>
          <w:sz w:val="20"/>
        </w:rPr>
        <w:t xml:space="preserve"> </w:t>
      </w:r>
      <w:proofErr w:type="gramStart"/>
      <w:r>
        <w:rPr>
          <w:color w:val="333333"/>
          <w:sz w:val="20"/>
        </w:rPr>
        <w:t>char(</w:t>
      </w:r>
      <w:proofErr w:type="gramEnd"/>
      <w:r>
        <w:rPr>
          <w:color w:val="333333"/>
          <w:sz w:val="20"/>
        </w:rPr>
        <w:t>2),</w:t>
      </w:r>
      <w:r>
        <w:rPr>
          <w:color w:val="333333"/>
          <w:spacing w:val="1"/>
          <w:sz w:val="20"/>
        </w:rPr>
        <w:t xml:space="preserve"> </w:t>
      </w:r>
      <w:proofErr w:type="spellStart"/>
      <w:r>
        <w:rPr>
          <w:color w:val="333333"/>
          <w:sz w:val="20"/>
        </w:rPr>
        <w:t>s_address</w:t>
      </w:r>
      <w:proofErr w:type="spellEnd"/>
      <w:r>
        <w:rPr>
          <w:color w:val="333333"/>
          <w:spacing w:val="22"/>
          <w:sz w:val="20"/>
        </w:rPr>
        <w:t xml:space="preserve"> </w:t>
      </w:r>
      <w:r>
        <w:rPr>
          <w:color w:val="333333"/>
          <w:sz w:val="20"/>
        </w:rPr>
        <w:t>VARCHAR(20),</w:t>
      </w:r>
    </w:p>
    <w:p w14:paraId="6CF18FE6" w14:textId="77777777" w:rsidR="00382F71" w:rsidRDefault="00000000">
      <w:pPr>
        <w:spacing w:line="254" w:lineRule="exact"/>
        <w:ind w:left="1529"/>
        <w:rPr>
          <w:sz w:val="20"/>
        </w:rPr>
      </w:pPr>
      <w:proofErr w:type="spellStart"/>
      <w:r>
        <w:rPr>
          <w:color w:val="333333"/>
          <w:sz w:val="20"/>
        </w:rPr>
        <w:t>s_phone</w:t>
      </w:r>
      <w:proofErr w:type="spellEnd"/>
      <w:r>
        <w:rPr>
          <w:color w:val="333333"/>
          <w:spacing w:val="66"/>
          <w:sz w:val="20"/>
        </w:rPr>
        <w:t xml:space="preserve"> </w:t>
      </w:r>
      <w:proofErr w:type="gramStart"/>
      <w:r>
        <w:rPr>
          <w:color w:val="333333"/>
          <w:sz w:val="20"/>
        </w:rPr>
        <w:t>char(</w:t>
      </w:r>
      <w:proofErr w:type="gramEnd"/>
      <w:r>
        <w:rPr>
          <w:color w:val="333333"/>
          <w:sz w:val="20"/>
        </w:rPr>
        <w:t>11)</w:t>
      </w:r>
    </w:p>
    <w:p w14:paraId="0A2A5D0C" w14:textId="77777777" w:rsidR="00382F71" w:rsidRDefault="00382F71">
      <w:pPr>
        <w:pStyle w:val="a3"/>
        <w:spacing w:before="12"/>
      </w:pPr>
    </w:p>
    <w:p w14:paraId="16405DD1" w14:textId="77777777" w:rsidR="00382F71" w:rsidRDefault="00000000">
      <w:pPr>
        <w:ind w:left="2127"/>
        <w:rPr>
          <w:sz w:val="20"/>
        </w:rPr>
      </w:pPr>
      <w:r>
        <w:rPr>
          <w:color w:val="333333"/>
          <w:w w:val="99"/>
          <w:sz w:val="20"/>
        </w:rPr>
        <w:t>）</w:t>
      </w:r>
    </w:p>
    <w:p w14:paraId="3E5BE734" w14:textId="77777777" w:rsidR="00382F71" w:rsidRDefault="00382F71">
      <w:pPr>
        <w:pStyle w:val="a3"/>
        <w:rPr>
          <w:sz w:val="20"/>
        </w:rPr>
      </w:pPr>
    </w:p>
    <w:p w14:paraId="66C18C48" w14:textId="77777777" w:rsidR="00382F71" w:rsidRDefault="00382F71">
      <w:pPr>
        <w:pStyle w:val="a3"/>
        <w:rPr>
          <w:sz w:val="20"/>
        </w:rPr>
      </w:pPr>
    </w:p>
    <w:p w14:paraId="2A2F908E" w14:textId="77777777" w:rsidR="00382F71" w:rsidRDefault="00382F71">
      <w:pPr>
        <w:pStyle w:val="a3"/>
        <w:spacing w:before="3"/>
        <w:rPr>
          <w:sz w:val="25"/>
        </w:rPr>
      </w:pPr>
    </w:p>
    <w:p w14:paraId="7DC96EB9" w14:textId="77777777" w:rsidR="00382F71" w:rsidRDefault="00000000">
      <w:pPr>
        <w:pStyle w:val="a5"/>
        <w:numPr>
          <w:ilvl w:val="0"/>
          <w:numId w:val="175"/>
        </w:numPr>
        <w:tabs>
          <w:tab w:val="left" w:pos="793"/>
        </w:tabs>
        <w:spacing w:line="439" w:lineRule="auto"/>
        <w:ind w:left="807" w:right="4960" w:hanging="336"/>
        <w:rPr>
          <w:color w:val="333333"/>
          <w:sz w:val="18"/>
        </w:rPr>
      </w:pPr>
      <w:r>
        <w:rPr>
          <w:color w:val="333333"/>
          <w:spacing w:val="13"/>
          <w:sz w:val="20"/>
        </w:rPr>
        <w:t>修改学生表的结构，添加一列信息，学历</w:t>
      </w:r>
      <w:r>
        <w:rPr>
          <w:color w:val="333333"/>
          <w:spacing w:val="1"/>
          <w:sz w:val="20"/>
        </w:rPr>
        <w:t xml:space="preserve"> </w:t>
      </w:r>
      <w:r>
        <w:rPr>
          <w:color w:val="333333"/>
          <w:sz w:val="20"/>
        </w:rPr>
        <w:t>alter</w:t>
      </w:r>
      <w:r>
        <w:rPr>
          <w:color w:val="333333"/>
          <w:spacing w:val="51"/>
          <w:sz w:val="20"/>
        </w:rPr>
        <w:t xml:space="preserve"> </w:t>
      </w:r>
      <w:r>
        <w:rPr>
          <w:color w:val="333333"/>
          <w:sz w:val="20"/>
        </w:rPr>
        <w:t>TABLE</w:t>
      </w:r>
      <w:r>
        <w:rPr>
          <w:color w:val="333333"/>
          <w:spacing w:val="49"/>
          <w:sz w:val="20"/>
        </w:rPr>
        <w:t xml:space="preserve"> </w:t>
      </w:r>
      <w:r>
        <w:rPr>
          <w:color w:val="333333"/>
          <w:sz w:val="20"/>
        </w:rPr>
        <w:t>Student</w:t>
      </w:r>
      <w:r>
        <w:rPr>
          <w:color w:val="333333"/>
          <w:spacing w:val="52"/>
          <w:sz w:val="20"/>
        </w:rPr>
        <w:t xml:space="preserve"> </w:t>
      </w:r>
      <w:r>
        <w:rPr>
          <w:color w:val="333333"/>
          <w:sz w:val="20"/>
        </w:rPr>
        <w:t>add</w:t>
      </w:r>
      <w:r>
        <w:rPr>
          <w:color w:val="333333"/>
          <w:spacing w:val="49"/>
          <w:sz w:val="20"/>
        </w:rPr>
        <w:t xml:space="preserve"> </w:t>
      </w:r>
      <w:proofErr w:type="spellStart"/>
      <w:r>
        <w:rPr>
          <w:color w:val="333333"/>
          <w:sz w:val="20"/>
        </w:rPr>
        <w:t>s_ed</w:t>
      </w:r>
      <w:proofErr w:type="spellEnd"/>
      <w:r>
        <w:rPr>
          <w:color w:val="333333"/>
          <w:spacing w:val="52"/>
          <w:sz w:val="20"/>
        </w:rPr>
        <w:t xml:space="preserve"> </w:t>
      </w:r>
      <w:r>
        <w:rPr>
          <w:color w:val="333333"/>
          <w:sz w:val="20"/>
        </w:rPr>
        <w:t>VARCHAR(10);</w:t>
      </w:r>
    </w:p>
    <w:p w14:paraId="33A9B8ED" w14:textId="77777777" w:rsidR="00382F71" w:rsidRDefault="00000000">
      <w:pPr>
        <w:pStyle w:val="a5"/>
        <w:numPr>
          <w:ilvl w:val="0"/>
          <w:numId w:val="175"/>
        </w:numPr>
        <w:tabs>
          <w:tab w:val="left" w:pos="793"/>
        </w:tabs>
        <w:spacing w:line="254" w:lineRule="exact"/>
        <w:ind w:left="792"/>
        <w:rPr>
          <w:rFonts w:ascii="Calibri" w:eastAsia="Calibri"/>
          <w:color w:val="333333"/>
          <w:sz w:val="18"/>
        </w:rPr>
      </w:pPr>
      <w:r>
        <w:rPr>
          <w:color w:val="333333"/>
          <w:spacing w:val="13"/>
          <w:sz w:val="20"/>
        </w:rPr>
        <w:t>修改学生表结构，删除一列信息，家庭住址</w:t>
      </w:r>
    </w:p>
    <w:p w14:paraId="1128308C" w14:textId="77777777" w:rsidR="00382F71" w:rsidRDefault="00382F71">
      <w:pPr>
        <w:pStyle w:val="a3"/>
        <w:spacing w:before="7"/>
        <w:rPr>
          <w:sz w:val="16"/>
        </w:rPr>
      </w:pPr>
    </w:p>
    <w:p w14:paraId="4DDB132C" w14:textId="77777777" w:rsidR="00382F71" w:rsidRDefault="00000000">
      <w:pPr>
        <w:ind w:left="1299"/>
        <w:rPr>
          <w:sz w:val="20"/>
        </w:rPr>
      </w:pPr>
      <w:r>
        <w:rPr>
          <w:color w:val="333333"/>
          <w:sz w:val="20"/>
        </w:rPr>
        <w:t>ALTER</w:t>
      </w:r>
      <w:r>
        <w:rPr>
          <w:color w:val="333333"/>
          <w:spacing w:val="50"/>
          <w:sz w:val="20"/>
        </w:rPr>
        <w:t xml:space="preserve"> </w:t>
      </w:r>
      <w:r>
        <w:rPr>
          <w:color w:val="333333"/>
          <w:sz w:val="20"/>
        </w:rPr>
        <w:t>TABLE</w:t>
      </w:r>
      <w:r>
        <w:rPr>
          <w:color w:val="333333"/>
          <w:spacing w:val="48"/>
          <w:sz w:val="20"/>
        </w:rPr>
        <w:t xml:space="preserve"> </w:t>
      </w:r>
      <w:r>
        <w:rPr>
          <w:color w:val="333333"/>
          <w:sz w:val="20"/>
        </w:rPr>
        <w:t>Student</w:t>
      </w:r>
      <w:r>
        <w:rPr>
          <w:color w:val="333333"/>
          <w:spacing w:val="50"/>
          <w:sz w:val="20"/>
        </w:rPr>
        <w:t xml:space="preserve"> </w:t>
      </w:r>
      <w:r>
        <w:rPr>
          <w:color w:val="333333"/>
          <w:sz w:val="20"/>
        </w:rPr>
        <w:t>DROP</w:t>
      </w:r>
      <w:r>
        <w:rPr>
          <w:color w:val="333333"/>
          <w:spacing w:val="50"/>
          <w:sz w:val="20"/>
        </w:rPr>
        <w:t xml:space="preserve"> </w:t>
      </w:r>
      <w:r>
        <w:rPr>
          <w:color w:val="333333"/>
          <w:sz w:val="20"/>
        </w:rPr>
        <w:t>COLUMN</w:t>
      </w:r>
      <w:r>
        <w:rPr>
          <w:color w:val="333333"/>
          <w:spacing w:val="51"/>
          <w:sz w:val="20"/>
        </w:rPr>
        <w:t xml:space="preserve"> </w:t>
      </w:r>
      <w:proofErr w:type="spellStart"/>
      <w:r>
        <w:rPr>
          <w:color w:val="333333"/>
          <w:sz w:val="20"/>
        </w:rPr>
        <w:t>s_address</w:t>
      </w:r>
      <w:proofErr w:type="spellEnd"/>
      <w:r>
        <w:rPr>
          <w:color w:val="333333"/>
          <w:sz w:val="20"/>
        </w:rPr>
        <w:t>;</w:t>
      </w:r>
    </w:p>
    <w:p w14:paraId="687B4E2E" w14:textId="77777777" w:rsidR="00382F71" w:rsidRDefault="00382F71">
      <w:pPr>
        <w:pStyle w:val="a3"/>
        <w:rPr>
          <w:sz w:val="20"/>
        </w:rPr>
      </w:pPr>
    </w:p>
    <w:p w14:paraId="5D733AB0" w14:textId="77777777" w:rsidR="00382F71" w:rsidRDefault="00382F71">
      <w:pPr>
        <w:pStyle w:val="a3"/>
        <w:rPr>
          <w:sz w:val="20"/>
        </w:rPr>
      </w:pPr>
    </w:p>
    <w:p w14:paraId="289F5512" w14:textId="77777777" w:rsidR="00382F71" w:rsidRDefault="00000000">
      <w:pPr>
        <w:pStyle w:val="a5"/>
        <w:numPr>
          <w:ilvl w:val="0"/>
          <w:numId w:val="175"/>
        </w:numPr>
        <w:tabs>
          <w:tab w:val="left" w:pos="793"/>
        </w:tabs>
        <w:spacing w:before="167"/>
        <w:ind w:left="792"/>
        <w:rPr>
          <w:rFonts w:ascii="Calibri" w:eastAsia="Calibri"/>
          <w:color w:val="333333"/>
          <w:sz w:val="18"/>
        </w:rPr>
      </w:pPr>
      <w:r>
        <w:rPr>
          <w:color w:val="333333"/>
          <w:spacing w:val="10"/>
          <w:sz w:val="20"/>
        </w:rPr>
        <w:t>向学生表添加如下信息： 学号 姓名 年龄 性别 联系电话 学历</w:t>
      </w:r>
    </w:p>
    <w:p w14:paraId="038F52EF" w14:textId="77777777" w:rsidR="00382F71" w:rsidRDefault="00382F71">
      <w:pPr>
        <w:pStyle w:val="a3"/>
        <w:spacing w:before="7"/>
        <w:rPr>
          <w:sz w:val="16"/>
        </w:rPr>
      </w:pPr>
    </w:p>
    <w:p w14:paraId="2C6D4190" w14:textId="77777777" w:rsidR="00382F71" w:rsidRDefault="00000000">
      <w:pPr>
        <w:ind w:left="723"/>
        <w:rPr>
          <w:sz w:val="20"/>
        </w:rPr>
      </w:pPr>
      <w:r>
        <w:rPr>
          <w:rFonts w:ascii="Calibri" w:eastAsia="Calibri"/>
          <w:color w:val="333333"/>
          <w:w w:val="95"/>
          <w:sz w:val="20"/>
        </w:rPr>
        <w:t>1A22</w:t>
      </w:r>
      <w:r>
        <w:rPr>
          <w:rFonts w:ascii="Calibri" w:eastAsia="Calibri"/>
          <w:color w:val="333333"/>
          <w:spacing w:val="53"/>
          <w:sz w:val="20"/>
        </w:rPr>
        <w:t xml:space="preserve"> </w:t>
      </w:r>
      <w:r>
        <w:rPr>
          <w:color w:val="333333"/>
          <w:spacing w:val="3"/>
          <w:w w:val="95"/>
          <w:sz w:val="20"/>
        </w:rPr>
        <w:t xml:space="preserve">男 </w:t>
      </w:r>
      <w:r>
        <w:rPr>
          <w:color w:val="333333"/>
          <w:w w:val="95"/>
          <w:sz w:val="20"/>
        </w:rPr>
        <w:t>123456</w:t>
      </w:r>
      <w:r>
        <w:rPr>
          <w:color w:val="333333"/>
          <w:spacing w:val="8"/>
          <w:w w:val="95"/>
          <w:sz w:val="20"/>
        </w:rPr>
        <w:t xml:space="preserve"> 小学；</w:t>
      </w:r>
      <w:r>
        <w:rPr>
          <w:color w:val="333333"/>
          <w:w w:val="95"/>
          <w:sz w:val="20"/>
        </w:rPr>
        <w:t>2B21</w:t>
      </w:r>
      <w:r>
        <w:rPr>
          <w:color w:val="333333"/>
          <w:spacing w:val="4"/>
          <w:w w:val="95"/>
          <w:sz w:val="20"/>
        </w:rPr>
        <w:t xml:space="preserve"> 男 </w:t>
      </w:r>
      <w:r>
        <w:rPr>
          <w:rFonts w:ascii="Calibri" w:eastAsia="Calibri"/>
          <w:color w:val="333333"/>
          <w:w w:val="95"/>
          <w:sz w:val="20"/>
        </w:rPr>
        <w:t>119</w:t>
      </w:r>
      <w:r>
        <w:rPr>
          <w:rFonts w:ascii="Calibri" w:eastAsia="Calibri"/>
          <w:color w:val="333333"/>
          <w:spacing w:val="50"/>
          <w:sz w:val="20"/>
        </w:rPr>
        <w:t xml:space="preserve"> </w:t>
      </w:r>
      <w:r>
        <w:rPr>
          <w:color w:val="333333"/>
          <w:spacing w:val="9"/>
          <w:w w:val="95"/>
          <w:sz w:val="20"/>
        </w:rPr>
        <w:t>中学；</w:t>
      </w:r>
    </w:p>
    <w:p w14:paraId="767907A0" w14:textId="77777777" w:rsidR="00382F71" w:rsidRDefault="00382F71">
      <w:pPr>
        <w:pStyle w:val="a3"/>
        <w:spacing w:before="6"/>
        <w:rPr>
          <w:sz w:val="16"/>
        </w:rPr>
      </w:pPr>
    </w:p>
    <w:p w14:paraId="1C268EEC" w14:textId="77777777" w:rsidR="00382F71" w:rsidRDefault="00000000">
      <w:pPr>
        <w:ind w:left="723"/>
        <w:rPr>
          <w:sz w:val="20"/>
        </w:rPr>
      </w:pPr>
      <w:r>
        <w:rPr>
          <w:color w:val="333333"/>
          <w:w w:val="95"/>
          <w:sz w:val="20"/>
        </w:rPr>
        <w:t>3C23</w:t>
      </w:r>
      <w:r>
        <w:rPr>
          <w:color w:val="333333"/>
          <w:spacing w:val="-1"/>
          <w:w w:val="95"/>
          <w:sz w:val="20"/>
        </w:rPr>
        <w:t xml:space="preserve"> 男 </w:t>
      </w:r>
      <w:r>
        <w:rPr>
          <w:rFonts w:ascii="Calibri" w:eastAsia="Calibri"/>
          <w:color w:val="333333"/>
          <w:w w:val="95"/>
          <w:sz w:val="20"/>
        </w:rPr>
        <w:t>110</w:t>
      </w:r>
      <w:r>
        <w:rPr>
          <w:rFonts w:ascii="Calibri" w:eastAsia="Calibri"/>
          <w:color w:val="333333"/>
          <w:spacing w:val="46"/>
          <w:sz w:val="20"/>
        </w:rPr>
        <w:t xml:space="preserve"> </w:t>
      </w:r>
      <w:r>
        <w:rPr>
          <w:color w:val="333333"/>
          <w:spacing w:val="9"/>
          <w:w w:val="95"/>
          <w:sz w:val="20"/>
        </w:rPr>
        <w:t>高中；</w:t>
      </w:r>
      <w:r>
        <w:rPr>
          <w:color w:val="333333"/>
          <w:w w:val="95"/>
          <w:sz w:val="20"/>
        </w:rPr>
        <w:t xml:space="preserve">4D18 女 </w:t>
      </w:r>
      <w:r>
        <w:rPr>
          <w:rFonts w:ascii="Calibri" w:eastAsia="Calibri"/>
          <w:color w:val="333333"/>
          <w:w w:val="95"/>
          <w:sz w:val="20"/>
        </w:rPr>
        <w:t>114</w:t>
      </w:r>
      <w:r>
        <w:rPr>
          <w:rFonts w:ascii="Calibri" w:eastAsia="Calibri"/>
          <w:color w:val="333333"/>
          <w:spacing w:val="46"/>
          <w:sz w:val="20"/>
        </w:rPr>
        <w:t xml:space="preserve"> </w:t>
      </w:r>
      <w:r>
        <w:rPr>
          <w:color w:val="333333"/>
          <w:spacing w:val="7"/>
          <w:w w:val="95"/>
          <w:sz w:val="20"/>
        </w:rPr>
        <w:t>大学</w:t>
      </w:r>
    </w:p>
    <w:p w14:paraId="0E45A8B6" w14:textId="77777777" w:rsidR="00382F71" w:rsidRDefault="00382F71">
      <w:pPr>
        <w:pStyle w:val="a3"/>
        <w:spacing w:before="7"/>
        <w:rPr>
          <w:sz w:val="16"/>
        </w:rPr>
      </w:pPr>
    </w:p>
    <w:p w14:paraId="216611B4" w14:textId="77777777" w:rsidR="00382F71" w:rsidRDefault="00000000">
      <w:pPr>
        <w:ind w:left="723"/>
        <w:rPr>
          <w:rFonts w:ascii="Calibri" w:eastAsia="Calibri"/>
          <w:sz w:val="20"/>
        </w:rPr>
      </w:pPr>
      <w:r>
        <w:rPr>
          <w:color w:val="333333"/>
          <w:sz w:val="20"/>
        </w:rPr>
        <w:t>INSERT</w:t>
      </w:r>
      <w:r>
        <w:rPr>
          <w:color w:val="333333"/>
          <w:spacing w:val="95"/>
          <w:sz w:val="20"/>
        </w:rPr>
        <w:t xml:space="preserve"> </w:t>
      </w:r>
      <w:r>
        <w:rPr>
          <w:color w:val="333333"/>
          <w:sz w:val="20"/>
        </w:rPr>
        <w:t>into</w:t>
      </w:r>
      <w:r>
        <w:rPr>
          <w:color w:val="333333"/>
          <w:spacing w:val="95"/>
          <w:sz w:val="20"/>
        </w:rPr>
        <w:t xml:space="preserve"> </w:t>
      </w:r>
      <w:r>
        <w:rPr>
          <w:color w:val="333333"/>
          <w:sz w:val="20"/>
        </w:rPr>
        <w:t>Student</w:t>
      </w:r>
      <w:r>
        <w:rPr>
          <w:color w:val="333333"/>
          <w:spacing w:val="95"/>
          <w:sz w:val="20"/>
        </w:rPr>
        <w:t xml:space="preserve"> </w:t>
      </w:r>
      <w:r>
        <w:rPr>
          <w:color w:val="333333"/>
          <w:sz w:val="20"/>
        </w:rPr>
        <w:t>VALUES(1,'A',22</w:t>
      </w:r>
      <w:r>
        <w:rPr>
          <w:color w:val="333333"/>
          <w:spacing w:val="4"/>
          <w:sz w:val="20"/>
        </w:rPr>
        <w:t>,'男</w:t>
      </w:r>
      <w:r>
        <w:rPr>
          <w:rFonts w:ascii="Calibri" w:eastAsia="Calibri"/>
          <w:color w:val="333333"/>
          <w:sz w:val="20"/>
        </w:rPr>
        <w:t>','123456','</w:t>
      </w:r>
      <w:r>
        <w:rPr>
          <w:color w:val="333333"/>
          <w:spacing w:val="15"/>
          <w:sz w:val="20"/>
        </w:rPr>
        <w:t>小学</w:t>
      </w:r>
      <w:r>
        <w:rPr>
          <w:rFonts w:ascii="Calibri" w:eastAsia="Calibri"/>
          <w:color w:val="333333"/>
          <w:sz w:val="20"/>
        </w:rPr>
        <w:t>');</w:t>
      </w:r>
    </w:p>
    <w:p w14:paraId="63C1FA15" w14:textId="77777777" w:rsidR="00382F71" w:rsidRDefault="00382F71">
      <w:pPr>
        <w:rPr>
          <w:rFonts w:ascii="Calibri" w:eastAsia="Calibri"/>
          <w:sz w:val="20"/>
        </w:rPr>
        <w:sectPr w:rsidR="00382F71">
          <w:pgSz w:w="11910" w:h="16840"/>
          <w:pgMar w:top="1300" w:right="940" w:bottom="680" w:left="820" w:header="0" w:footer="406" w:gutter="0"/>
          <w:cols w:space="720"/>
        </w:sectPr>
      </w:pPr>
    </w:p>
    <w:p w14:paraId="23A3F3B6" w14:textId="77777777" w:rsidR="00382F71" w:rsidRDefault="00000000">
      <w:pPr>
        <w:spacing w:before="56"/>
        <w:ind w:left="723"/>
        <w:rPr>
          <w:rFonts w:ascii="Calibri" w:eastAsia="Calibri"/>
          <w:sz w:val="20"/>
        </w:rPr>
      </w:pPr>
      <w:r>
        <w:rPr>
          <w:color w:val="333333"/>
          <w:sz w:val="20"/>
        </w:rPr>
        <w:lastRenderedPageBreak/>
        <w:t>INSERT</w:t>
      </w:r>
      <w:r>
        <w:rPr>
          <w:color w:val="333333"/>
          <w:spacing w:val="103"/>
          <w:sz w:val="20"/>
        </w:rPr>
        <w:t xml:space="preserve"> </w:t>
      </w:r>
      <w:r>
        <w:rPr>
          <w:color w:val="333333"/>
          <w:sz w:val="20"/>
        </w:rPr>
        <w:t>into</w:t>
      </w:r>
      <w:r>
        <w:rPr>
          <w:color w:val="333333"/>
          <w:spacing w:val="103"/>
          <w:sz w:val="20"/>
        </w:rPr>
        <w:t xml:space="preserve"> </w:t>
      </w:r>
      <w:r>
        <w:rPr>
          <w:color w:val="333333"/>
          <w:sz w:val="20"/>
        </w:rPr>
        <w:t>Student</w:t>
      </w:r>
      <w:r>
        <w:rPr>
          <w:color w:val="333333"/>
          <w:spacing w:val="104"/>
          <w:sz w:val="20"/>
        </w:rPr>
        <w:t xml:space="preserve"> </w:t>
      </w:r>
      <w:r>
        <w:rPr>
          <w:color w:val="333333"/>
          <w:sz w:val="20"/>
        </w:rPr>
        <w:t>VALUES(2,'B',21</w:t>
      </w:r>
      <w:r>
        <w:rPr>
          <w:color w:val="333333"/>
          <w:spacing w:val="4"/>
          <w:sz w:val="20"/>
        </w:rPr>
        <w:t>,'男</w:t>
      </w:r>
      <w:r>
        <w:rPr>
          <w:rFonts w:ascii="Calibri" w:eastAsia="Calibri"/>
          <w:color w:val="333333"/>
          <w:sz w:val="20"/>
        </w:rPr>
        <w:t>','119','</w:t>
      </w:r>
      <w:r>
        <w:rPr>
          <w:color w:val="333333"/>
          <w:spacing w:val="14"/>
          <w:sz w:val="20"/>
        </w:rPr>
        <w:t>中学</w:t>
      </w:r>
      <w:r>
        <w:rPr>
          <w:rFonts w:ascii="Calibri" w:eastAsia="Calibri"/>
          <w:color w:val="333333"/>
          <w:sz w:val="20"/>
        </w:rPr>
        <w:t>');</w:t>
      </w:r>
    </w:p>
    <w:p w14:paraId="63C95F29" w14:textId="77777777" w:rsidR="00382F71" w:rsidRDefault="00382F71">
      <w:pPr>
        <w:pStyle w:val="a3"/>
        <w:spacing w:before="4"/>
        <w:rPr>
          <w:rFonts w:ascii="Calibri"/>
          <w:sz w:val="17"/>
        </w:rPr>
      </w:pPr>
    </w:p>
    <w:p w14:paraId="3F54A420" w14:textId="77777777" w:rsidR="00382F71" w:rsidRDefault="00000000">
      <w:pPr>
        <w:spacing w:before="1"/>
        <w:ind w:left="723"/>
        <w:rPr>
          <w:rFonts w:ascii="Calibri" w:eastAsia="Calibri"/>
          <w:sz w:val="20"/>
        </w:rPr>
      </w:pPr>
      <w:r>
        <w:rPr>
          <w:color w:val="333333"/>
          <w:sz w:val="20"/>
        </w:rPr>
        <w:t>INSERT</w:t>
      </w:r>
      <w:r>
        <w:rPr>
          <w:color w:val="333333"/>
          <w:spacing w:val="103"/>
          <w:sz w:val="20"/>
        </w:rPr>
        <w:t xml:space="preserve"> </w:t>
      </w:r>
      <w:r>
        <w:rPr>
          <w:color w:val="333333"/>
          <w:sz w:val="20"/>
        </w:rPr>
        <w:t>into</w:t>
      </w:r>
      <w:r>
        <w:rPr>
          <w:color w:val="333333"/>
          <w:spacing w:val="103"/>
          <w:sz w:val="20"/>
        </w:rPr>
        <w:t xml:space="preserve"> </w:t>
      </w:r>
      <w:r>
        <w:rPr>
          <w:color w:val="333333"/>
          <w:sz w:val="20"/>
        </w:rPr>
        <w:t>Student</w:t>
      </w:r>
      <w:r>
        <w:rPr>
          <w:color w:val="333333"/>
          <w:spacing w:val="104"/>
          <w:sz w:val="20"/>
        </w:rPr>
        <w:t xml:space="preserve"> </w:t>
      </w:r>
      <w:r>
        <w:rPr>
          <w:color w:val="333333"/>
          <w:sz w:val="20"/>
        </w:rPr>
        <w:t>VALUES(3,'C',23</w:t>
      </w:r>
      <w:r>
        <w:rPr>
          <w:color w:val="333333"/>
          <w:spacing w:val="4"/>
          <w:sz w:val="20"/>
        </w:rPr>
        <w:t>,'男</w:t>
      </w:r>
      <w:r>
        <w:rPr>
          <w:rFonts w:ascii="Calibri" w:eastAsia="Calibri"/>
          <w:color w:val="333333"/>
          <w:sz w:val="20"/>
        </w:rPr>
        <w:t>','110','</w:t>
      </w:r>
      <w:r>
        <w:rPr>
          <w:color w:val="333333"/>
          <w:spacing w:val="14"/>
          <w:sz w:val="20"/>
        </w:rPr>
        <w:t>高中</w:t>
      </w:r>
      <w:r>
        <w:rPr>
          <w:rFonts w:ascii="Calibri" w:eastAsia="Calibri"/>
          <w:color w:val="333333"/>
          <w:sz w:val="20"/>
        </w:rPr>
        <w:t>');</w:t>
      </w:r>
    </w:p>
    <w:p w14:paraId="2D293F9C" w14:textId="77777777" w:rsidR="00382F71" w:rsidRDefault="00382F71">
      <w:pPr>
        <w:pStyle w:val="a3"/>
        <w:spacing w:before="4"/>
        <w:rPr>
          <w:rFonts w:ascii="Calibri"/>
          <w:sz w:val="17"/>
        </w:rPr>
      </w:pPr>
    </w:p>
    <w:p w14:paraId="227A114D" w14:textId="77777777" w:rsidR="00382F71" w:rsidRDefault="00000000">
      <w:pPr>
        <w:ind w:left="723"/>
        <w:rPr>
          <w:rFonts w:ascii="Calibri" w:eastAsia="Calibri"/>
          <w:sz w:val="20"/>
        </w:rPr>
      </w:pPr>
      <w:r>
        <w:rPr>
          <w:color w:val="333333"/>
          <w:sz w:val="20"/>
        </w:rPr>
        <w:t>INSERT</w:t>
      </w:r>
      <w:r>
        <w:rPr>
          <w:color w:val="333333"/>
          <w:spacing w:val="103"/>
          <w:sz w:val="20"/>
        </w:rPr>
        <w:t xml:space="preserve"> </w:t>
      </w:r>
      <w:r>
        <w:rPr>
          <w:color w:val="333333"/>
          <w:sz w:val="20"/>
        </w:rPr>
        <w:t>into</w:t>
      </w:r>
      <w:r>
        <w:rPr>
          <w:color w:val="333333"/>
          <w:spacing w:val="103"/>
          <w:sz w:val="20"/>
        </w:rPr>
        <w:t xml:space="preserve"> </w:t>
      </w:r>
      <w:r>
        <w:rPr>
          <w:color w:val="333333"/>
          <w:sz w:val="20"/>
        </w:rPr>
        <w:t>Student</w:t>
      </w:r>
      <w:r>
        <w:rPr>
          <w:color w:val="333333"/>
          <w:spacing w:val="104"/>
          <w:sz w:val="20"/>
        </w:rPr>
        <w:t xml:space="preserve"> </w:t>
      </w:r>
      <w:r>
        <w:rPr>
          <w:color w:val="333333"/>
          <w:sz w:val="20"/>
        </w:rPr>
        <w:t>VALUES(4,'B',18</w:t>
      </w:r>
      <w:r>
        <w:rPr>
          <w:color w:val="333333"/>
          <w:spacing w:val="4"/>
          <w:sz w:val="20"/>
        </w:rPr>
        <w:t>,'女</w:t>
      </w:r>
      <w:r>
        <w:rPr>
          <w:rFonts w:ascii="Calibri" w:eastAsia="Calibri"/>
          <w:color w:val="333333"/>
          <w:sz w:val="20"/>
        </w:rPr>
        <w:t>','114','</w:t>
      </w:r>
      <w:r>
        <w:rPr>
          <w:color w:val="333333"/>
          <w:spacing w:val="14"/>
          <w:sz w:val="20"/>
        </w:rPr>
        <w:t>大学</w:t>
      </w:r>
      <w:r>
        <w:rPr>
          <w:rFonts w:ascii="Calibri" w:eastAsia="Calibri"/>
          <w:color w:val="333333"/>
          <w:sz w:val="20"/>
        </w:rPr>
        <w:t>');</w:t>
      </w:r>
    </w:p>
    <w:p w14:paraId="3FF67158" w14:textId="77777777" w:rsidR="00382F71" w:rsidRDefault="00382F71">
      <w:pPr>
        <w:pStyle w:val="a3"/>
        <w:rPr>
          <w:rFonts w:ascii="Calibri"/>
          <w:sz w:val="22"/>
        </w:rPr>
      </w:pPr>
    </w:p>
    <w:p w14:paraId="6C67038C" w14:textId="77777777" w:rsidR="00382F71" w:rsidRDefault="00382F71">
      <w:pPr>
        <w:pStyle w:val="a3"/>
        <w:rPr>
          <w:rFonts w:ascii="Calibri"/>
          <w:sz w:val="22"/>
        </w:rPr>
      </w:pPr>
    </w:p>
    <w:p w14:paraId="4700161C" w14:textId="77777777" w:rsidR="00382F71" w:rsidRDefault="00000000">
      <w:pPr>
        <w:spacing w:before="142" w:line="439" w:lineRule="auto"/>
        <w:ind w:left="1299" w:right="3156" w:hanging="828"/>
        <w:rPr>
          <w:rFonts w:ascii="Calibri" w:eastAsia="Calibri" w:hAnsi="Calibri"/>
          <w:sz w:val="20"/>
        </w:rPr>
      </w:pPr>
      <w:r>
        <w:rPr>
          <w:color w:val="333333"/>
          <w:w w:val="95"/>
          <w:sz w:val="20"/>
        </w:rPr>
        <w:t>5</w:t>
      </w:r>
      <w:r>
        <w:rPr>
          <w:color w:val="333333"/>
          <w:spacing w:val="9"/>
          <w:w w:val="95"/>
          <w:sz w:val="20"/>
        </w:rPr>
        <w:t xml:space="preserve">)修改学生表的数据，将电话号码以 </w:t>
      </w:r>
      <w:r>
        <w:rPr>
          <w:color w:val="333333"/>
          <w:w w:val="95"/>
          <w:sz w:val="20"/>
        </w:rPr>
        <w:t>11</w:t>
      </w:r>
      <w:r>
        <w:rPr>
          <w:color w:val="333333"/>
          <w:spacing w:val="19"/>
          <w:w w:val="95"/>
          <w:sz w:val="20"/>
        </w:rPr>
        <w:t xml:space="preserve"> 开头的学员的学历改为</w:t>
      </w:r>
      <w:r>
        <w:rPr>
          <w:rFonts w:ascii="Calibri" w:eastAsia="Calibri" w:hAnsi="Calibri"/>
          <w:color w:val="333333"/>
          <w:w w:val="95"/>
          <w:sz w:val="20"/>
        </w:rPr>
        <w:t>“</w:t>
      </w:r>
      <w:r>
        <w:rPr>
          <w:color w:val="333333"/>
          <w:spacing w:val="14"/>
          <w:w w:val="95"/>
          <w:sz w:val="20"/>
        </w:rPr>
        <w:t>大专</w:t>
      </w:r>
      <w:r>
        <w:rPr>
          <w:rFonts w:ascii="Calibri" w:eastAsia="Calibri" w:hAnsi="Calibri"/>
          <w:color w:val="333333"/>
          <w:w w:val="95"/>
          <w:sz w:val="20"/>
        </w:rPr>
        <w:t>‘’</w:t>
      </w:r>
      <w:r>
        <w:rPr>
          <w:rFonts w:ascii="Calibri" w:eastAsia="Calibri" w:hAnsi="Calibri"/>
          <w:color w:val="333333"/>
          <w:spacing w:val="1"/>
          <w:w w:val="95"/>
          <w:sz w:val="20"/>
        </w:rPr>
        <w:t xml:space="preserve"> </w:t>
      </w:r>
      <w:r>
        <w:rPr>
          <w:color w:val="333333"/>
          <w:sz w:val="20"/>
        </w:rPr>
        <w:t>UPDATE</w:t>
      </w:r>
      <w:r>
        <w:rPr>
          <w:color w:val="333333"/>
          <w:spacing w:val="52"/>
          <w:sz w:val="20"/>
        </w:rPr>
        <w:t xml:space="preserve"> </w:t>
      </w:r>
      <w:r>
        <w:rPr>
          <w:color w:val="333333"/>
          <w:sz w:val="20"/>
        </w:rPr>
        <w:t>Student</w:t>
      </w:r>
      <w:r>
        <w:rPr>
          <w:color w:val="333333"/>
          <w:spacing w:val="52"/>
          <w:sz w:val="20"/>
        </w:rPr>
        <w:t xml:space="preserve"> </w:t>
      </w:r>
      <w:r>
        <w:rPr>
          <w:color w:val="333333"/>
          <w:sz w:val="20"/>
        </w:rPr>
        <w:t>SET</w:t>
      </w:r>
      <w:r>
        <w:rPr>
          <w:color w:val="333333"/>
          <w:spacing w:val="50"/>
          <w:sz w:val="20"/>
        </w:rPr>
        <w:t xml:space="preserve"> </w:t>
      </w:r>
      <w:proofErr w:type="spellStart"/>
      <w:r>
        <w:rPr>
          <w:color w:val="333333"/>
          <w:sz w:val="20"/>
        </w:rPr>
        <w:t>s_ed</w:t>
      </w:r>
      <w:proofErr w:type="spellEnd"/>
      <w:r>
        <w:rPr>
          <w:color w:val="333333"/>
          <w:spacing w:val="6"/>
          <w:sz w:val="20"/>
        </w:rPr>
        <w:t>='大专</w:t>
      </w:r>
      <w:r>
        <w:rPr>
          <w:rFonts w:ascii="Calibri" w:eastAsia="Calibri" w:hAnsi="Calibri"/>
          <w:color w:val="333333"/>
          <w:spacing w:val="15"/>
          <w:sz w:val="20"/>
        </w:rPr>
        <w:t xml:space="preserve">' </w:t>
      </w:r>
      <w:r>
        <w:rPr>
          <w:rFonts w:ascii="Calibri" w:eastAsia="Calibri" w:hAnsi="Calibri"/>
          <w:color w:val="333333"/>
          <w:sz w:val="20"/>
        </w:rPr>
        <w:t>WHERE</w:t>
      </w:r>
      <w:r>
        <w:rPr>
          <w:rFonts w:ascii="Calibri" w:eastAsia="Calibri" w:hAnsi="Calibri"/>
          <w:color w:val="333333"/>
          <w:spacing w:val="37"/>
          <w:sz w:val="20"/>
        </w:rPr>
        <w:t xml:space="preserve"> </w:t>
      </w:r>
      <w:proofErr w:type="spellStart"/>
      <w:r>
        <w:rPr>
          <w:rFonts w:ascii="Calibri" w:eastAsia="Calibri" w:hAnsi="Calibri"/>
          <w:color w:val="333333"/>
          <w:sz w:val="20"/>
        </w:rPr>
        <w:t>s_phone</w:t>
      </w:r>
      <w:proofErr w:type="spellEnd"/>
      <w:r>
        <w:rPr>
          <w:rFonts w:ascii="Calibri" w:eastAsia="Calibri" w:hAnsi="Calibri"/>
          <w:color w:val="333333"/>
          <w:spacing w:val="37"/>
          <w:sz w:val="20"/>
        </w:rPr>
        <w:t xml:space="preserve"> </w:t>
      </w:r>
      <w:r>
        <w:rPr>
          <w:rFonts w:ascii="Calibri" w:eastAsia="Calibri" w:hAnsi="Calibri"/>
          <w:color w:val="333333"/>
          <w:sz w:val="20"/>
        </w:rPr>
        <w:t>like</w:t>
      </w:r>
      <w:r>
        <w:rPr>
          <w:rFonts w:ascii="Calibri" w:eastAsia="Calibri" w:hAnsi="Calibri"/>
          <w:color w:val="333333"/>
          <w:spacing w:val="18"/>
          <w:sz w:val="20"/>
        </w:rPr>
        <w:t xml:space="preserve"> '</w:t>
      </w:r>
      <w:r>
        <w:rPr>
          <w:rFonts w:ascii="Calibri" w:eastAsia="Calibri" w:hAnsi="Calibri"/>
          <w:color w:val="333333"/>
          <w:sz w:val="20"/>
        </w:rPr>
        <w:t>11%';</w:t>
      </w:r>
    </w:p>
    <w:p w14:paraId="695CFA93" w14:textId="77777777" w:rsidR="00382F71" w:rsidRDefault="00382F71">
      <w:pPr>
        <w:pStyle w:val="a3"/>
        <w:rPr>
          <w:rFonts w:ascii="Calibri"/>
          <w:sz w:val="22"/>
        </w:rPr>
      </w:pPr>
    </w:p>
    <w:p w14:paraId="2F05C167" w14:textId="77777777" w:rsidR="00382F71" w:rsidRDefault="00382F71">
      <w:pPr>
        <w:pStyle w:val="a3"/>
        <w:spacing w:before="2"/>
        <w:rPr>
          <w:rFonts w:ascii="Calibri"/>
          <w:sz w:val="16"/>
        </w:rPr>
      </w:pPr>
    </w:p>
    <w:p w14:paraId="0AD96AC2" w14:textId="77777777" w:rsidR="00382F71" w:rsidRDefault="00000000">
      <w:pPr>
        <w:spacing w:before="1" w:line="439" w:lineRule="auto"/>
        <w:ind w:left="941" w:right="3375" w:hanging="471"/>
        <w:rPr>
          <w:rFonts w:ascii="Calibri" w:eastAsia="Calibri" w:hAnsi="Calibri"/>
          <w:sz w:val="20"/>
        </w:rPr>
      </w:pPr>
      <w:r>
        <w:rPr>
          <w:rFonts w:ascii="Calibri" w:eastAsia="Calibri" w:hAnsi="Calibri"/>
          <w:color w:val="333333"/>
          <w:w w:val="95"/>
          <w:sz w:val="20"/>
        </w:rPr>
        <w:t>6</w:t>
      </w:r>
      <w:r>
        <w:rPr>
          <w:rFonts w:ascii="Calibri" w:eastAsia="Calibri" w:hAnsi="Calibri"/>
          <w:color w:val="333333"/>
          <w:spacing w:val="60"/>
          <w:sz w:val="20"/>
        </w:rPr>
        <w:t xml:space="preserve"> </w:t>
      </w:r>
      <w:r>
        <w:rPr>
          <w:rFonts w:ascii="Calibri" w:eastAsia="Calibri" w:hAnsi="Calibri"/>
          <w:color w:val="333333"/>
          <w:w w:val="95"/>
          <w:sz w:val="20"/>
        </w:rPr>
        <w:t>)</w:t>
      </w:r>
      <w:r>
        <w:rPr>
          <w:color w:val="333333"/>
          <w:spacing w:val="12"/>
          <w:w w:val="95"/>
          <w:sz w:val="20"/>
        </w:rPr>
        <w:t xml:space="preserve">删除学生表的数据，姓名以 </w:t>
      </w:r>
      <w:r>
        <w:rPr>
          <w:color w:val="333333"/>
          <w:w w:val="95"/>
          <w:sz w:val="20"/>
        </w:rPr>
        <w:t>C</w:t>
      </w:r>
      <w:r>
        <w:rPr>
          <w:color w:val="333333"/>
          <w:spacing w:val="13"/>
          <w:w w:val="95"/>
          <w:sz w:val="20"/>
        </w:rPr>
        <w:t xml:space="preserve"> 开头，性别为</w:t>
      </w:r>
      <w:r>
        <w:rPr>
          <w:rFonts w:ascii="Calibri" w:eastAsia="Calibri" w:hAnsi="Calibri"/>
          <w:color w:val="333333"/>
          <w:w w:val="95"/>
          <w:sz w:val="20"/>
        </w:rPr>
        <w:t>“</w:t>
      </w:r>
      <w:r>
        <w:rPr>
          <w:color w:val="333333"/>
          <w:spacing w:val="14"/>
          <w:w w:val="95"/>
          <w:sz w:val="20"/>
        </w:rPr>
        <w:t>男</w:t>
      </w:r>
      <w:r>
        <w:rPr>
          <w:rFonts w:ascii="Calibri" w:eastAsia="Calibri" w:hAnsi="Calibri"/>
          <w:color w:val="333333"/>
          <w:w w:val="95"/>
          <w:sz w:val="20"/>
        </w:rPr>
        <w:t>”</w:t>
      </w:r>
      <w:r>
        <w:rPr>
          <w:color w:val="333333"/>
          <w:spacing w:val="11"/>
          <w:w w:val="95"/>
          <w:sz w:val="20"/>
        </w:rPr>
        <w:t>的记录删除</w:t>
      </w:r>
      <w:r>
        <w:rPr>
          <w:color w:val="333333"/>
          <w:sz w:val="20"/>
        </w:rPr>
        <w:t>DELETE</w:t>
      </w:r>
      <w:r>
        <w:rPr>
          <w:color w:val="333333"/>
          <w:spacing w:val="52"/>
          <w:sz w:val="20"/>
        </w:rPr>
        <w:t xml:space="preserve"> </w:t>
      </w:r>
      <w:r>
        <w:rPr>
          <w:color w:val="333333"/>
          <w:sz w:val="20"/>
        </w:rPr>
        <w:t>FROM</w:t>
      </w:r>
      <w:r>
        <w:rPr>
          <w:color w:val="333333"/>
          <w:spacing w:val="52"/>
          <w:sz w:val="20"/>
        </w:rPr>
        <w:t xml:space="preserve"> </w:t>
      </w:r>
      <w:r>
        <w:rPr>
          <w:color w:val="333333"/>
          <w:sz w:val="20"/>
        </w:rPr>
        <w:t>Student</w:t>
      </w:r>
      <w:r>
        <w:rPr>
          <w:color w:val="333333"/>
          <w:spacing w:val="50"/>
          <w:sz w:val="20"/>
        </w:rPr>
        <w:t xml:space="preserve"> </w:t>
      </w:r>
      <w:r>
        <w:rPr>
          <w:color w:val="333333"/>
          <w:sz w:val="20"/>
        </w:rPr>
        <w:t>where</w:t>
      </w:r>
      <w:r>
        <w:rPr>
          <w:color w:val="333333"/>
          <w:spacing w:val="52"/>
          <w:sz w:val="20"/>
        </w:rPr>
        <w:t xml:space="preserve"> </w:t>
      </w:r>
      <w:proofErr w:type="spellStart"/>
      <w:r>
        <w:rPr>
          <w:color w:val="333333"/>
          <w:sz w:val="20"/>
        </w:rPr>
        <w:t>s_sex</w:t>
      </w:r>
      <w:proofErr w:type="spellEnd"/>
      <w:r>
        <w:rPr>
          <w:color w:val="333333"/>
          <w:spacing w:val="4"/>
          <w:sz w:val="20"/>
        </w:rPr>
        <w:t>='男</w:t>
      </w:r>
      <w:r>
        <w:rPr>
          <w:rFonts w:ascii="Calibri" w:eastAsia="Calibri" w:hAnsi="Calibri"/>
          <w:color w:val="333333"/>
          <w:spacing w:val="15"/>
          <w:sz w:val="20"/>
        </w:rPr>
        <w:t xml:space="preserve">' </w:t>
      </w:r>
      <w:r>
        <w:rPr>
          <w:rFonts w:ascii="Calibri" w:eastAsia="Calibri" w:hAnsi="Calibri"/>
          <w:color w:val="333333"/>
          <w:sz w:val="20"/>
        </w:rPr>
        <w:t>and</w:t>
      </w:r>
      <w:r>
        <w:rPr>
          <w:rFonts w:ascii="Calibri" w:eastAsia="Calibri" w:hAnsi="Calibri"/>
          <w:color w:val="333333"/>
          <w:spacing w:val="36"/>
          <w:sz w:val="20"/>
        </w:rPr>
        <w:t xml:space="preserve"> </w:t>
      </w:r>
      <w:proofErr w:type="spellStart"/>
      <w:r>
        <w:rPr>
          <w:rFonts w:ascii="Calibri" w:eastAsia="Calibri" w:hAnsi="Calibri"/>
          <w:color w:val="333333"/>
          <w:sz w:val="20"/>
        </w:rPr>
        <w:t>s_name</w:t>
      </w:r>
      <w:proofErr w:type="spellEnd"/>
      <w:r>
        <w:rPr>
          <w:rFonts w:ascii="Calibri" w:eastAsia="Calibri" w:hAnsi="Calibri"/>
          <w:color w:val="333333"/>
          <w:spacing w:val="38"/>
          <w:sz w:val="20"/>
        </w:rPr>
        <w:t xml:space="preserve"> </w:t>
      </w:r>
      <w:r>
        <w:rPr>
          <w:rFonts w:ascii="Calibri" w:eastAsia="Calibri" w:hAnsi="Calibri"/>
          <w:color w:val="333333"/>
          <w:sz w:val="20"/>
        </w:rPr>
        <w:t>like</w:t>
      </w:r>
      <w:r>
        <w:rPr>
          <w:rFonts w:ascii="Calibri" w:eastAsia="Calibri" w:hAnsi="Calibri"/>
          <w:color w:val="333333"/>
          <w:spacing w:val="20"/>
          <w:sz w:val="20"/>
        </w:rPr>
        <w:t xml:space="preserve"> '</w:t>
      </w:r>
      <w:r>
        <w:rPr>
          <w:rFonts w:ascii="Calibri" w:eastAsia="Calibri" w:hAnsi="Calibri"/>
          <w:color w:val="333333"/>
          <w:sz w:val="20"/>
        </w:rPr>
        <w:t>C%';</w:t>
      </w:r>
    </w:p>
    <w:p w14:paraId="51E13BE3" w14:textId="77777777" w:rsidR="00382F71" w:rsidRDefault="00000000">
      <w:pPr>
        <w:spacing w:before="25" w:line="403" w:lineRule="auto"/>
        <w:ind w:left="1299" w:right="889" w:hanging="828"/>
        <w:rPr>
          <w:rFonts w:ascii="Calibri" w:eastAsia="Calibri" w:hAnsi="Calibri"/>
          <w:sz w:val="20"/>
        </w:rPr>
      </w:pPr>
      <w:r>
        <w:rPr>
          <w:rFonts w:ascii="Calibri" w:eastAsia="Calibri" w:hAnsi="Calibri"/>
          <w:color w:val="333333"/>
          <w:spacing w:val="10"/>
          <w:w w:val="95"/>
          <w:sz w:val="20"/>
        </w:rPr>
        <w:t>7</w:t>
      </w:r>
      <w:r>
        <w:rPr>
          <w:rFonts w:ascii="Microsoft YaHei UI" w:eastAsia="Microsoft YaHei UI" w:hAnsi="Microsoft YaHei UI" w:hint="eastAsia"/>
          <w:color w:val="333333"/>
          <w:spacing w:val="10"/>
          <w:w w:val="95"/>
          <w:sz w:val="20"/>
        </w:rPr>
        <w:t>）</w:t>
      </w:r>
      <w:r>
        <w:rPr>
          <w:color w:val="333333"/>
          <w:spacing w:val="14"/>
          <w:w w:val="95"/>
          <w:sz w:val="20"/>
        </w:rPr>
        <w:t xml:space="preserve">查询学生表的数据，将所有年龄小于 </w:t>
      </w:r>
      <w:r>
        <w:rPr>
          <w:color w:val="333333"/>
          <w:w w:val="95"/>
          <w:sz w:val="20"/>
        </w:rPr>
        <w:t>22</w:t>
      </w:r>
      <w:r>
        <w:rPr>
          <w:color w:val="333333"/>
          <w:spacing w:val="15"/>
          <w:w w:val="95"/>
          <w:sz w:val="20"/>
        </w:rPr>
        <w:t xml:space="preserve"> 岁的，学历为</w:t>
      </w:r>
      <w:r>
        <w:rPr>
          <w:rFonts w:ascii="Calibri" w:eastAsia="Calibri" w:hAnsi="Calibri"/>
          <w:color w:val="333333"/>
          <w:w w:val="95"/>
          <w:sz w:val="20"/>
        </w:rPr>
        <w:t>“’</w:t>
      </w:r>
      <w:r>
        <w:rPr>
          <w:color w:val="333333"/>
          <w:spacing w:val="14"/>
          <w:w w:val="95"/>
          <w:sz w:val="20"/>
        </w:rPr>
        <w:t>大专</w:t>
      </w:r>
      <w:r>
        <w:rPr>
          <w:rFonts w:ascii="Calibri" w:eastAsia="Calibri" w:hAnsi="Calibri"/>
          <w:color w:val="333333"/>
          <w:w w:val="95"/>
          <w:sz w:val="20"/>
        </w:rPr>
        <w:t>”</w:t>
      </w:r>
      <w:r>
        <w:rPr>
          <w:color w:val="333333"/>
          <w:spacing w:val="12"/>
          <w:w w:val="95"/>
          <w:sz w:val="20"/>
        </w:rPr>
        <w:t>的，学生的姓名和学号示出来</w:t>
      </w:r>
      <w:r>
        <w:rPr>
          <w:color w:val="333333"/>
          <w:sz w:val="20"/>
        </w:rPr>
        <w:t>SELECT</w:t>
      </w:r>
      <w:r>
        <w:rPr>
          <w:color w:val="333333"/>
          <w:spacing w:val="30"/>
          <w:sz w:val="20"/>
        </w:rPr>
        <w:t xml:space="preserve"> </w:t>
      </w:r>
      <w:proofErr w:type="spellStart"/>
      <w:r>
        <w:rPr>
          <w:color w:val="333333"/>
          <w:sz w:val="20"/>
        </w:rPr>
        <w:t>s_name,s_id</w:t>
      </w:r>
      <w:proofErr w:type="spellEnd"/>
      <w:r>
        <w:rPr>
          <w:color w:val="333333"/>
          <w:spacing w:val="31"/>
          <w:sz w:val="20"/>
        </w:rPr>
        <w:t xml:space="preserve"> </w:t>
      </w:r>
      <w:r>
        <w:rPr>
          <w:color w:val="333333"/>
          <w:sz w:val="20"/>
        </w:rPr>
        <w:t>FROM</w:t>
      </w:r>
      <w:r>
        <w:rPr>
          <w:color w:val="333333"/>
          <w:spacing w:val="31"/>
          <w:sz w:val="20"/>
        </w:rPr>
        <w:t xml:space="preserve"> </w:t>
      </w:r>
      <w:r>
        <w:rPr>
          <w:color w:val="333333"/>
          <w:sz w:val="20"/>
        </w:rPr>
        <w:t>Student</w:t>
      </w:r>
      <w:r>
        <w:rPr>
          <w:color w:val="333333"/>
          <w:spacing w:val="31"/>
          <w:sz w:val="20"/>
        </w:rPr>
        <w:t xml:space="preserve"> </w:t>
      </w:r>
      <w:r>
        <w:rPr>
          <w:color w:val="333333"/>
          <w:sz w:val="20"/>
        </w:rPr>
        <w:t>WHERE</w:t>
      </w:r>
      <w:r>
        <w:rPr>
          <w:color w:val="333333"/>
          <w:spacing w:val="28"/>
          <w:sz w:val="20"/>
        </w:rPr>
        <w:t xml:space="preserve"> </w:t>
      </w:r>
      <w:proofErr w:type="spellStart"/>
      <w:r>
        <w:rPr>
          <w:color w:val="333333"/>
          <w:sz w:val="20"/>
        </w:rPr>
        <w:t>s_sex</w:t>
      </w:r>
      <w:proofErr w:type="spellEnd"/>
      <w:r>
        <w:rPr>
          <w:color w:val="333333"/>
          <w:spacing w:val="18"/>
          <w:sz w:val="20"/>
        </w:rPr>
        <w:t xml:space="preserve"> &lt; </w:t>
      </w:r>
      <w:r>
        <w:rPr>
          <w:color w:val="333333"/>
          <w:sz w:val="20"/>
        </w:rPr>
        <w:t>22</w:t>
      </w:r>
      <w:r>
        <w:rPr>
          <w:color w:val="333333"/>
          <w:spacing w:val="31"/>
          <w:sz w:val="20"/>
        </w:rPr>
        <w:t xml:space="preserve"> </w:t>
      </w:r>
      <w:r>
        <w:rPr>
          <w:color w:val="333333"/>
          <w:sz w:val="20"/>
        </w:rPr>
        <w:t>and</w:t>
      </w:r>
      <w:r>
        <w:rPr>
          <w:color w:val="333333"/>
          <w:spacing w:val="29"/>
          <w:sz w:val="20"/>
        </w:rPr>
        <w:t xml:space="preserve"> </w:t>
      </w:r>
      <w:proofErr w:type="spellStart"/>
      <w:r>
        <w:rPr>
          <w:color w:val="333333"/>
          <w:sz w:val="20"/>
        </w:rPr>
        <w:t>s_ed</w:t>
      </w:r>
      <w:proofErr w:type="spellEnd"/>
      <w:r>
        <w:rPr>
          <w:color w:val="333333"/>
          <w:spacing w:val="6"/>
          <w:sz w:val="20"/>
        </w:rPr>
        <w:t>='大专</w:t>
      </w:r>
      <w:r>
        <w:rPr>
          <w:rFonts w:ascii="Calibri" w:eastAsia="Calibri" w:hAnsi="Calibri"/>
          <w:color w:val="333333"/>
          <w:sz w:val="20"/>
        </w:rPr>
        <w:t>';</w:t>
      </w:r>
    </w:p>
    <w:p w14:paraId="48C36222" w14:textId="77777777" w:rsidR="00382F71" w:rsidRDefault="00382F71">
      <w:pPr>
        <w:pStyle w:val="a3"/>
        <w:rPr>
          <w:rFonts w:ascii="Calibri"/>
          <w:sz w:val="22"/>
        </w:rPr>
      </w:pPr>
    </w:p>
    <w:p w14:paraId="0A98970F" w14:textId="77777777" w:rsidR="00382F71" w:rsidRDefault="00382F71">
      <w:pPr>
        <w:pStyle w:val="a3"/>
        <w:rPr>
          <w:rFonts w:ascii="Calibri"/>
          <w:sz w:val="22"/>
        </w:rPr>
      </w:pPr>
    </w:p>
    <w:p w14:paraId="1AE7D2B9" w14:textId="77777777" w:rsidR="00382F71" w:rsidRDefault="00000000">
      <w:pPr>
        <w:pStyle w:val="a5"/>
        <w:numPr>
          <w:ilvl w:val="5"/>
          <w:numId w:val="0"/>
        </w:numPr>
        <w:tabs>
          <w:tab w:val="left" w:pos="1192"/>
        </w:tabs>
        <w:spacing w:before="173"/>
        <w:ind w:left="1191" w:hanging="721"/>
        <w:rPr>
          <w:rFonts w:ascii="Calibri" w:eastAsia="Calibri"/>
          <w:color w:val="4AACC5"/>
          <w:sz w:val="28"/>
        </w:rPr>
      </w:pPr>
      <w:bookmarkStart w:id="809" w:name="3.4.2写入如下SQL语句"/>
      <w:bookmarkStart w:id="810" w:name="_bookmark405"/>
      <w:bookmarkEnd w:id="809"/>
      <w:bookmarkEnd w:id="810"/>
      <w:r>
        <w:rPr>
          <w:rFonts w:ascii="Calibri" w:eastAsia="Calibri" w:hint="eastAsia"/>
          <w:b/>
          <w:bCs/>
          <w:color w:val="4AACC5"/>
          <w:spacing w:val="-1"/>
          <w:sz w:val="28"/>
        </w:rPr>
        <w:t>3</w:t>
      </w:r>
      <w:r>
        <w:rPr>
          <w:rFonts w:ascii="Calibri" w:eastAsia="Calibri"/>
          <w:b/>
          <w:bCs/>
          <w:color w:val="4AACC5"/>
          <w:spacing w:val="-1"/>
          <w:sz w:val="28"/>
        </w:rPr>
        <w:t>.4.2</w:t>
      </w:r>
      <w:r>
        <w:rPr>
          <w:color w:val="4AACC5"/>
          <w:spacing w:val="-14"/>
          <w:sz w:val="28"/>
        </w:rPr>
        <w:t xml:space="preserve">写入如下 </w:t>
      </w:r>
      <w:r>
        <w:rPr>
          <w:rFonts w:ascii="Calibri" w:eastAsia="Calibri"/>
          <w:b/>
          <w:color w:val="4AACC5"/>
          <w:sz w:val="28"/>
        </w:rPr>
        <w:t>SQL</w:t>
      </w:r>
      <w:r>
        <w:rPr>
          <w:rFonts w:ascii="Calibri" w:eastAsia="Calibri"/>
          <w:b/>
          <w:color w:val="4AACC5"/>
          <w:spacing w:val="8"/>
          <w:sz w:val="28"/>
        </w:rPr>
        <w:t xml:space="preserve"> </w:t>
      </w:r>
      <w:r>
        <w:rPr>
          <w:color w:val="4AACC5"/>
          <w:sz w:val="28"/>
        </w:rPr>
        <w:t>语句</w:t>
      </w:r>
    </w:p>
    <w:p w14:paraId="4A8BC67E" w14:textId="77777777" w:rsidR="00382F71" w:rsidRDefault="00000000">
      <w:pPr>
        <w:pStyle w:val="a3"/>
        <w:spacing w:before="1"/>
        <w:rPr>
          <w:sz w:val="15"/>
        </w:rPr>
      </w:pPr>
      <w:r>
        <w:rPr>
          <w:noProof/>
        </w:rPr>
        <w:drawing>
          <wp:anchor distT="0" distB="0" distL="0" distR="0" simplePos="0" relativeHeight="251633152" behindDoc="0" locked="0" layoutInCell="1" allowOverlap="1" wp14:anchorId="693D45BC" wp14:editId="6EA92BF7">
            <wp:simplePos x="0" y="0"/>
            <wp:positionH relativeFrom="page">
              <wp:posOffset>819785</wp:posOffset>
            </wp:positionH>
            <wp:positionV relativeFrom="paragraph">
              <wp:posOffset>147320</wp:posOffset>
            </wp:positionV>
            <wp:extent cx="5741035" cy="194881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8" cstate="print"/>
                    <a:stretch>
                      <a:fillRect/>
                    </a:stretch>
                  </pic:blipFill>
                  <pic:spPr>
                    <a:xfrm>
                      <a:off x="0" y="0"/>
                      <a:ext cx="5740979" cy="1948814"/>
                    </a:xfrm>
                    <a:prstGeom prst="rect">
                      <a:avLst/>
                    </a:prstGeom>
                  </pic:spPr>
                </pic:pic>
              </a:graphicData>
            </a:graphic>
          </wp:anchor>
        </w:drawing>
      </w:r>
    </w:p>
    <w:p w14:paraId="6F4AADF5" w14:textId="77777777" w:rsidR="00382F71" w:rsidRDefault="00382F71">
      <w:pPr>
        <w:pStyle w:val="a3"/>
        <w:rPr>
          <w:sz w:val="30"/>
        </w:rPr>
      </w:pPr>
    </w:p>
    <w:p w14:paraId="1F007635" w14:textId="77777777" w:rsidR="00382F71" w:rsidRDefault="00000000">
      <w:pPr>
        <w:pStyle w:val="a3"/>
        <w:spacing w:before="266"/>
        <w:ind w:left="471"/>
      </w:pPr>
      <w:r>
        <w:rPr>
          <w:rFonts w:ascii="Calibri" w:eastAsia="Calibri"/>
        </w:rPr>
        <w:t>a</w:t>
      </w:r>
      <w:r>
        <w:t>：</w:t>
      </w:r>
    </w:p>
    <w:p w14:paraId="6FC39FCD" w14:textId="77777777" w:rsidR="00382F71" w:rsidRDefault="00382F71">
      <w:pPr>
        <w:pStyle w:val="a3"/>
        <w:spacing w:before="12"/>
        <w:rPr>
          <w:sz w:val="15"/>
        </w:rPr>
      </w:pPr>
    </w:p>
    <w:p w14:paraId="3ED65F6D" w14:textId="77777777" w:rsidR="00382F71" w:rsidRDefault="00000000">
      <w:pPr>
        <w:pStyle w:val="a3"/>
        <w:spacing w:line="439" w:lineRule="auto"/>
        <w:ind w:left="471" w:right="4843"/>
        <w:rPr>
          <w:rFonts w:ascii="Calibri"/>
        </w:rPr>
      </w:pPr>
      <w:r>
        <w:rPr>
          <w:rFonts w:ascii="Calibri"/>
          <w:spacing w:val="-2"/>
        </w:rPr>
        <w:t>select</w:t>
      </w:r>
      <w:r>
        <w:rPr>
          <w:rFonts w:ascii="Calibri"/>
          <w:spacing w:val="12"/>
        </w:rPr>
        <w:t xml:space="preserve"> </w:t>
      </w:r>
      <w:proofErr w:type="spellStart"/>
      <w:r>
        <w:rPr>
          <w:rFonts w:ascii="Calibri"/>
          <w:spacing w:val="-2"/>
        </w:rPr>
        <w:t>e.emp_</w:t>
      </w:r>
      <w:proofErr w:type="gramStart"/>
      <w:r>
        <w:rPr>
          <w:rFonts w:ascii="Calibri"/>
          <w:spacing w:val="-2"/>
        </w:rPr>
        <w:t>no,e</w:t>
      </w:r>
      <w:proofErr w:type="gramEnd"/>
      <w:r>
        <w:rPr>
          <w:rFonts w:ascii="Calibri"/>
          <w:spacing w:val="-2"/>
        </w:rPr>
        <w:t>.ename,w.work_date,w.work_hour</w:t>
      </w:r>
      <w:proofErr w:type="spellEnd"/>
      <w:r>
        <w:rPr>
          <w:rFonts w:ascii="Calibri"/>
          <w:spacing w:val="-45"/>
        </w:rPr>
        <w:t xml:space="preserve"> </w:t>
      </w:r>
      <w:r>
        <w:rPr>
          <w:rFonts w:ascii="Calibri"/>
        </w:rPr>
        <w:t>from emp</w:t>
      </w:r>
      <w:r>
        <w:rPr>
          <w:rFonts w:ascii="Calibri"/>
          <w:spacing w:val="1"/>
        </w:rPr>
        <w:t xml:space="preserve"> </w:t>
      </w:r>
      <w:r>
        <w:rPr>
          <w:rFonts w:ascii="Calibri"/>
        </w:rPr>
        <w:t>as</w:t>
      </w:r>
      <w:r>
        <w:rPr>
          <w:rFonts w:ascii="Calibri"/>
          <w:spacing w:val="-1"/>
        </w:rPr>
        <w:t xml:space="preserve"> </w:t>
      </w:r>
      <w:r>
        <w:rPr>
          <w:rFonts w:ascii="Calibri"/>
        </w:rPr>
        <w:t>e</w:t>
      </w:r>
      <w:r>
        <w:rPr>
          <w:rFonts w:ascii="Calibri"/>
          <w:spacing w:val="-1"/>
        </w:rPr>
        <w:t xml:space="preserve"> </w:t>
      </w:r>
      <w:r>
        <w:rPr>
          <w:rFonts w:ascii="Calibri"/>
        </w:rPr>
        <w:t xml:space="preserve">join </w:t>
      </w:r>
      <w:proofErr w:type="spellStart"/>
      <w:r>
        <w:rPr>
          <w:rFonts w:ascii="Calibri"/>
        </w:rPr>
        <w:t>work_log</w:t>
      </w:r>
      <w:proofErr w:type="spellEnd"/>
      <w:r>
        <w:rPr>
          <w:rFonts w:ascii="Calibri"/>
          <w:spacing w:val="2"/>
        </w:rPr>
        <w:t xml:space="preserve"> </w:t>
      </w:r>
      <w:r>
        <w:rPr>
          <w:rFonts w:ascii="Calibri"/>
        </w:rPr>
        <w:t>as w</w:t>
      </w:r>
    </w:p>
    <w:p w14:paraId="4117BE6D" w14:textId="77777777" w:rsidR="00382F71" w:rsidRDefault="00000000">
      <w:pPr>
        <w:pStyle w:val="a3"/>
        <w:spacing w:line="439" w:lineRule="auto"/>
        <w:ind w:left="471" w:right="7210"/>
        <w:rPr>
          <w:rFonts w:ascii="Calibri" w:hAnsi="Calibri"/>
        </w:rPr>
      </w:pPr>
      <w:r>
        <w:rPr>
          <w:rFonts w:ascii="Calibri" w:hAnsi="Calibri"/>
          <w:spacing w:val="-1"/>
        </w:rPr>
        <w:t xml:space="preserve">where </w:t>
      </w:r>
      <w:proofErr w:type="spellStart"/>
      <w:r>
        <w:rPr>
          <w:rFonts w:ascii="Calibri" w:hAnsi="Calibri"/>
          <w:spacing w:val="-1"/>
        </w:rPr>
        <w:t>e.emp_no</w:t>
      </w:r>
      <w:proofErr w:type="spellEnd"/>
      <w:r>
        <w:rPr>
          <w:rFonts w:ascii="Calibri" w:hAnsi="Calibri"/>
          <w:spacing w:val="-1"/>
        </w:rPr>
        <w:t>=</w:t>
      </w:r>
      <w:proofErr w:type="spellStart"/>
      <w:r>
        <w:rPr>
          <w:rFonts w:ascii="Calibri" w:hAnsi="Calibri"/>
          <w:spacing w:val="-1"/>
        </w:rPr>
        <w:t>w.emp_no</w:t>
      </w:r>
      <w:proofErr w:type="spellEnd"/>
      <w:r>
        <w:rPr>
          <w:rFonts w:ascii="Calibri" w:hAnsi="Calibri"/>
          <w:spacing w:val="-45"/>
        </w:rPr>
        <w:t xml:space="preserve"> </w:t>
      </w:r>
      <w:r>
        <w:rPr>
          <w:rFonts w:ascii="Calibri" w:hAnsi="Calibri"/>
        </w:rPr>
        <w:t xml:space="preserve">and </w:t>
      </w:r>
      <w:proofErr w:type="spellStart"/>
      <w:proofErr w:type="gramStart"/>
      <w:r>
        <w:rPr>
          <w:rFonts w:ascii="Calibri" w:hAnsi="Calibri"/>
        </w:rPr>
        <w:t>e.ename</w:t>
      </w:r>
      <w:proofErr w:type="spellEnd"/>
      <w:proofErr w:type="gramEnd"/>
      <w:r>
        <w:rPr>
          <w:rFonts w:ascii="Calibri" w:hAnsi="Calibri"/>
          <w:spacing w:val="1"/>
        </w:rPr>
        <w:t xml:space="preserve"> </w:t>
      </w:r>
      <w:r>
        <w:rPr>
          <w:rFonts w:ascii="Calibri" w:hAnsi="Calibri"/>
        </w:rPr>
        <w:t>='</w:t>
      </w:r>
      <w:proofErr w:type="spellStart"/>
      <w:r>
        <w:rPr>
          <w:rFonts w:ascii="Calibri" w:hAnsi="Calibri"/>
        </w:rPr>
        <w:t>james</w:t>
      </w:r>
      <w:proofErr w:type="spellEnd"/>
      <w:r>
        <w:rPr>
          <w:rFonts w:ascii="Calibri" w:hAnsi="Calibri"/>
        </w:rPr>
        <w:t>’</w:t>
      </w:r>
    </w:p>
    <w:p w14:paraId="46F12FAB" w14:textId="77777777" w:rsidR="00382F71" w:rsidRDefault="00000000">
      <w:pPr>
        <w:pStyle w:val="a3"/>
        <w:spacing w:line="254" w:lineRule="exact"/>
        <w:ind w:left="471"/>
        <w:rPr>
          <w:rFonts w:ascii="Calibri"/>
        </w:rPr>
      </w:pPr>
      <w:r>
        <w:rPr>
          <w:rFonts w:ascii="Calibri"/>
          <w:spacing w:val="-1"/>
        </w:rPr>
        <w:t>and</w:t>
      </w:r>
      <w:r>
        <w:rPr>
          <w:rFonts w:ascii="Calibri"/>
          <w:spacing w:val="-6"/>
        </w:rPr>
        <w:t xml:space="preserve"> </w:t>
      </w:r>
      <w:r>
        <w:rPr>
          <w:rFonts w:ascii="Calibri"/>
          <w:spacing w:val="-1"/>
        </w:rPr>
        <w:t>month(</w:t>
      </w:r>
      <w:proofErr w:type="spellStart"/>
      <w:proofErr w:type="gramStart"/>
      <w:r>
        <w:rPr>
          <w:rFonts w:ascii="Calibri"/>
          <w:spacing w:val="-1"/>
        </w:rPr>
        <w:t>w.work</w:t>
      </w:r>
      <w:proofErr w:type="gramEnd"/>
      <w:r>
        <w:rPr>
          <w:rFonts w:ascii="Calibri"/>
          <w:spacing w:val="-1"/>
        </w:rPr>
        <w:t>_date</w:t>
      </w:r>
      <w:proofErr w:type="spellEnd"/>
      <w:r>
        <w:rPr>
          <w:rFonts w:ascii="Calibri"/>
          <w:spacing w:val="-1"/>
        </w:rPr>
        <w:t>)=1;</w:t>
      </w:r>
    </w:p>
    <w:p w14:paraId="2DBE8552" w14:textId="77777777" w:rsidR="00382F71" w:rsidRDefault="00382F71">
      <w:pPr>
        <w:pStyle w:val="a3"/>
        <w:rPr>
          <w:rFonts w:ascii="Calibri"/>
          <w:sz w:val="20"/>
        </w:rPr>
      </w:pPr>
    </w:p>
    <w:p w14:paraId="010D583C" w14:textId="77777777" w:rsidR="00382F71" w:rsidRDefault="00382F71">
      <w:pPr>
        <w:pStyle w:val="a3"/>
        <w:rPr>
          <w:rFonts w:ascii="Calibri"/>
          <w:sz w:val="20"/>
        </w:rPr>
      </w:pPr>
    </w:p>
    <w:p w14:paraId="77FEA72C" w14:textId="77777777" w:rsidR="00382F71" w:rsidRDefault="00382F71">
      <w:pPr>
        <w:pStyle w:val="a3"/>
        <w:spacing w:before="6"/>
        <w:rPr>
          <w:rFonts w:ascii="Calibri"/>
          <w:sz w:val="15"/>
        </w:rPr>
      </w:pPr>
    </w:p>
    <w:p w14:paraId="7F6037B8" w14:textId="77777777" w:rsidR="00382F71" w:rsidRDefault="00000000">
      <w:pPr>
        <w:pStyle w:val="a3"/>
        <w:ind w:left="471"/>
        <w:rPr>
          <w:rFonts w:ascii="Calibri"/>
        </w:rPr>
      </w:pPr>
      <w:r>
        <w:rPr>
          <w:rFonts w:ascii="Calibri"/>
        </w:rPr>
        <w:t>b:</w:t>
      </w:r>
    </w:p>
    <w:p w14:paraId="29469970" w14:textId="77777777" w:rsidR="00382F71" w:rsidRDefault="00382F71">
      <w:pPr>
        <w:pStyle w:val="a3"/>
        <w:spacing w:before="11"/>
        <w:rPr>
          <w:rFonts w:ascii="Calibri"/>
          <w:sz w:val="16"/>
        </w:rPr>
      </w:pPr>
    </w:p>
    <w:p w14:paraId="14792074" w14:textId="77777777" w:rsidR="00382F71" w:rsidRDefault="00000000">
      <w:pPr>
        <w:pStyle w:val="a3"/>
        <w:ind w:left="471"/>
      </w:pPr>
      <w:r>
        <w:rPr>
          <w:rFonts w:ascii="Calibri" w:eastAsia="Calibri"/>
        </w:rPr>
        <w:t>select</w:t>
      </w:r>
      <w:r>
        <w:rPr>
          <w:rFonts w:ascii="Calibri" w:eastAsia="Calibri"/>
          <w:spacing w:val="-9"/>
        </w:rPr>
        <w:t xml:space="preserve"> </w:t>
      </w:r>
      <w:proofErr w:type="spellStart"/>
      <w:r>
        <w:rPr>
          <w:rFonts w:ascii="Calibri" w:eastAsia="Calibri"/>
        </w:rPr>
        <w:t>e.emp_no,e.ename,sum</w:t>
      </w:r>
      <w:proofErr w:type="spellEnd"/>
      <w:r>
        <w:rPr>
          <w:rFonts w:ascii="Calibri" w:eastAsia="Calibri"/>
        </w:rPr>
        <w:t>(</w:t>
      </w:r>
      <w:proofErr w:type="spellStart"/>
      <w:r>
        <w:rPr>
          <w:rFonts w:ascii="Calibri" w:eastAsia="Calibri"/>
        </w:rPr>
        <w:t>w.work_hour</w:t>
      </w:r>
      <w:proofErr w:type="spellEnd"/>
      <w:r>
        <w:rPr>
          <w:rFonts w:ascii="Calibri" w:eastAsia="Calibri"/>
          <w:spacing w:val="-3"/>
        </w:rPr>
        <w:t xml:space="preserve">) </w:t>
      </w:r>
      <w:r>
        <w:rPr>
          <w:rFonts w:ascii="Calibri" w:eastAsia="Calibri"/>
        </w:rPr>
        <w:t>as</w:t>
      </w:r>
      <w:r>
        <w:rPr>
          <w:rFonts w:ascii="Calibri" w:eastAsia="Calibri"/>
          <w:spacing w:val="40"/>
        </w:rPr>
        <w:t xml:space="preserve"> </w:t>
      </w:r>
      <w:r>
        <w:t>工时</w:t>
      </w:r>
    </w:p>
    <w:p w14:paraId="05DEAF8D" w14:textId="77777777" w:rsidR="00382F71" w:rsidRDefault="00382F71">
      <w:pPr>
        <w:sectPr w:rsidR="00382F71">
          <w:pgSz w:w="11910" w:h="16840"/>
          <w:pgMar w:top="1260" w:right="940" w:bottom="680" w:left="820" w:header="0" w:footer="406" w:gutter="0"/>
          <w:cols w:space="720"/>
        </w:sectPr>
      </w:pPr>
    </w:p>
    <w:p w14:paraId="4B016A8C" w14:textId="77777777" w:rsidR="00382F71" w:rsidRDefault="00000000">
      <w:pPr>
        <w:pStyle w:val="a3"/>
        <w:spacing w:before="36" w:line="439" w:lineRule="auto"/>
        <w:ind w:left="471" w:right="6629"/>
        <w:rPr>
          <w:rFonts w:ascii="Calibri"/>
        </w:rPr>
      </w:pPr>
      <w:r>
        <w:rPr>
          <w:rFonts w:ascii="Calibri"/>
        </w:rPr>
        <w:lastRenderedPageBreak/>
        <w:t>from</w:t>
      </w:r>
      <w:r>
        <w:rPr>
          <w:rFonts w:ascii="Calibri"/>
          <w:spacing w:val="-3"/>
        </w:rPr>
        <w:t xml:space="preserve"> </w:t>
      </w:r>
      <w:r>
        <w:rPr>
          <w:rFonts w:ascii="Calibri"/>
        </w:rPr>
        <w:t>emp</w:t>
      </w:r>
      <w:r>
        <w:rPr>
          <w:rFonts w:ascii="Calibri"/>
          <w:spacing w:val="-3"/>
        </w:rPr>
        <w:t xml:space="preserve"> </w:t>
      </w:r>
      <w:r>
        <w:rPr>
          <w:rFonts w:ascii="Calibri"/>
        </w:rPr>
        <w:t>as</w:t>
      </w:r>
      <w:r>
        <w:rPr>
          <w:rFonts w:ascii="Calibri"/>
          <w:spacing w:val="-3"/>
        </w:rPr>
        <w:t xml:space="preserve"> </w:t>
      </w:r>
      <w:r>
        <w:rPr>
          <w:rFonts w:ascii="Calibri"/>
        </w:rPr>
        <w:t>e</w:t>
      </w:r>
      <w:r>
        <w:rPr>
          <w:rFonts w:ascii="Calibri"/>
          <w:spacing w:val="-5"/>
        </w:rPr>
        <w:t xml:space="preserve"> </w:t>
      </w:r>
      <w:r>
        <w:rPr>
          <w:rFonts w:ascii="Calibri"/>
        </w:rPr>
        <w:t>join</w:t>
      </w:r>
      <w:r>
        <w:rPr>
          <w:rFonts w:ascii="Calibri"/>
          <w:spacing w:val="-3"/>
        </w:rPr>
        <w:t xml:space="preserve"> </w:t>
      </w:r>
      <w:proofErr w:type="spellStart"/>
      <w:r>
        <w:rPr>
          <w:rFonts w:ascii="Calibri"/>
        </w:rPr>
        <w:t>work_log</w:t>
      </w:r>
      <w:proofErr w:type="spellEnd"/>
      <w:r>
        <w:rPr>
          <w:rFonts w:ascii="Calibri"/>
          <w:spacing w:val="-1"/>
        </w:rPr>
        <w:t xml:space="preserve"> </w:t>
      </w:r>
      <w:r>
        <w:rPr>
          <w:rFonts w:ascii="Calibri"/>
        </w:rPr>
        <w:t>as</w:t>
      </w:r>
      <w:r>
        <w:rPr>
          <w:rFonts w:ascii="Calibri"/>
          <w:spacing w:val="-4"/>
        </w:rPr>
        <w:t xml:space="preserve"> </w:t>
      </w:r>
      <w:r>
        <w:rPr>
          <w:rFonts w:ascii="Calibri"/>
        </w:rPr>
        <w:t>w</w:t>
      </w:r>
      <w:r>
        <w:rPr>
          <w:rFonts w:ascii="Calibri"/>
          <w:spacing w:val="-44"/>
        </w:rPr>
        <w:t xml:space="preserve"> </w:t>
      </w:r>
      <w:r>
        <w:rPr>
          <w:rFonts w:ascii="Calibri"/>
        </w:rPr>
        <w:t>where</w:t>
      </w:r>
      <w:r>
        <w:rPr>
          <w:rFonts w:ascii="Calibri"/>
          <w:spacing w:val="-4"/>
        </w:rPr>
        <w:t xml:space="preserve"> </w:t>
      </w:r>
      <w:proofErr w:type="spellStart"/>
      <w:r>
        <w:rPr>
          <w:rFonts w:ascii="Calibri"/>
        </w:rPr>
        <w:t>e.emp_no</w:t>
      </w:r>
      <w:proofErr w:type="spellEnd"/>
      <w:r>
        <w:rPr>
          <w:rFonts w:ascii="Calibri"/>
        </w:rPr>
        <w:t>=</w:t>
      </w:r>
      <w:proofErr w:type="spellStart"/>
      <w:r>
        <w:rPr>
          <w:rFonts w:ascii="Calibri"/>
        </w:rPr>
        <w:t>w.emp_no</w:t>
      </w:r>
      <w:proofErr w:type="spellEnd"/>
    </w:p>
    <w:p w14:paraId="10614ACA" w14:textId="77777777" w:rsidR="00382F71" w:rsidRDefault="00000000">
      <w:pPr>
        <w:pStyle w:val="a3"/>
        <w:spacing w:line="439" w:lineRule="auto"/>
        <w:ind w:left="471" w:right="7287"/>
        <w:rPr>
          <w:rFonts w:ascii="Calibri"/>
        </w:rPr>
      </w:pPr>
      <w:r>
        <w:rPr>
          <w:rFonts w:ascii="Calibri"/>
          <w:spacing w:val="-2"/>
        </w:rPr>
        <w:t xml:space="preserve">and </w:t>
      </w:r>
      <w:r>
        <w:rPr>
          <w:rFonts w:ascii="Calibri"/>
          <w:spacing w:val="-1"/>
        </w:rPr>
        <w:t>month(</w:t>
      </w:r>
      <w:proofErr w:type="spellStart"/>
      <w:proofErr w:type="gramStart"/>
      <w:r>
        <w:rPr>
          <w:rFonts w:ascii="Calibri"/>
          <w:spacing w:val="-1"/>
        </w:rPr>
        <w:t>w.work</w:t>
      </w:r>
      <w:proofErr w:type="gramEnd"/>
      <w:r>
        <w:rPr>
          <w:rFonts w:ascii="Calibri"/>
          <w:spacing w:val="-1"/>
        </w:rPr>
        <w:t>_date</w:t>
      </w:r>
      <w:proofErr w:type="spellEnd"/>
      <w:r>
        <w:rPr>
          <w:rFonts w:ascii="Calibri"/>
          <w:spacing w:val="-1"/>
        </w:rPr>
        <w:t>)=1</w:t>
      </w:r>
      <w:r>
        <w:rPr>
          <w:rFonts w:ascii="Calibri"/>
          <w:spacing w:val="-45"/>
        </w:rPr>
        <w:t xml:space="preserve"> </w:t>
      </w:r>
      <w:r>
        <w:rPr>
          <w:rFonts w:ascii="Calibri"/>
        </w:rPr>
        <w:t>group</w:t>
      </w:r>
      <w:r>
        <w:rPr>
          <w:rFonts w:ascii="Calibri"/>
          <w:spacing w:val="-3"/>
        </w:rPr>
        <w:t xml:space="preserve"> </w:t>
      </w:r>
      <w:r>
        <w:rPr>
          <w:rFonts w:ascii="Calibri"/>
        </w:rPr>
        <w:t>by</w:t>
      </w:r>
      <w:r>
        <w:rPr>
          <w:rFonts w:ascii="Calibri"/>
          <w:spacing w:val="-1"/>
        </w:rPr>
        <w:t xml:space="preserve"> </w:t>
      </w:r>
      <w:proofErr w:type="spellStart"/>
      <w:r>
        <w:rPr>
          <w:rFonts w:ascii="Calibri"/>
        </w:rPr>
        <w:t>e.emp_no</w:t>
      </w:r>
      <w:proofErr w:type="spellEnd"/>
    </w:p>
    <w:p w14:paraId="7F7ED742" w14:textId="77777777" w:rsidR="00382F71" w:rsidRDefault="00000000">
      <w:pPr>
        <w:pStyle w:val="a3"/>
        <w:spacing w:line="259" w:lineRule="exact"/>
        <w:ind w:left="471"/>
      </w:pPr>
      <w:r>
        <w:rPr>
          <w:rFonts w:ascii="Calibri" w:eastAsia="Calibri"/>
          <w:spacing w:val="-1"/>
        </w:rPr>
        <w:t>having</w:t>
      </w:r>
      <w:r>
        <w:rPr>
          <w:rFonts w:ascii="Calibri" w:eastAsia="Calibri"/>
          <w:spacing w:val="-5"/>
        </w:rPr>
        <w:t xml:space="preserve"> </w:t>
      </w:r>
      <w:r>
        <w:rPr>
          <w:rFonts w:ascii="Calibri" w:eastAsia="Calibri"/>
          <w:spacing w:val="-1"/>
        </w:rPr>
        <w:t>sum(</w:t>
      </w:r>
      <w:proofErr w:type="spellStart"/>
      <w:r>
        <w:rPr>
          <w:rFonts w:ascii="Calibri" w:eastAsia="Calibri"/>
          <w:spacing w:val="-1"/>
        </w:rPr>
        <w:t>w.work_hour</w:t>
      </w:r>
      <w:proofErr w:type="spellEnd"/>
      <w:r>
        <w:rPr>
          <w:rFonts w:ascii="Calibri" w:eastAsia="Calibri"/>
          <w:spacing w:val="-1"/>
        </w:rPr>
        <w:t>)&lt;160</w:t>
      </w:r>
      <w:r>
        <w:rPr>
          <w:spacing w:val="-1"/>
        </w:rPr>
        <w:t>；</w:t>
      </w:r>
    </w:p>
    <w:p w14:paraId="401501CD" w14:textId="77777777" w:rsidR="00382F71" w:rsidRDefault="00382F71">
      <w:pPr>
        <w:pStyle w:val="a3"/>
        <w:rPr>
          <w:sz w:val="32"/>
        </w:rPr>
      </w:pPr>
    </w:p>
    <w:p w14:paraId="00F2F503" w14:textId="77777777" w:rsidR="00382F71" w:rsidRDefault="00000000">
      <w:pPr>
        <w:pStyle w:val="a5"/>
        <w:numPr>
          <w:ilvl w:val="5"/>
          <w:numId w:val="0"/>
        </w:numPr>
        <w:tabs>
          <w:tab w:val="left" w:pos="1192"/>
        </w:tabs>
        <w:ind w:left="1191" w:hanging="721"/>
        <w:rPr>
          <w:rFonts w:ascii="Calibri" w:eastAsia="Calibri"/>
          <w:b/>
          <w:color w:val="4AACC5"/>
          <w:sz w:val="28"/>
        </w:rPr>
      </w:pPr>
      <w:bookmarkStart w:id="811" w:name="3.4.3编写SQL"/>
      <w:bookmarkStart w:id="812" w:name="_bookmark406"/>
      <w:bookmarkEnd w:id="811"/>
      <w:bookmarkEnd w:id="812"/>
      <w:r>
        <w:rPr>
          <w:rFonts w:ascii="Calibri" w:eastAsia="Calibri" w:hint="eastAsia"/>
          <w:b/>
          <w:bCs/>
          <w:color w:val="4AACC5"/>
          <w:spacing w:val="-1"/>
          <w:sz w:val="28"/>
        </w:rPr>
        <w:t>3</w:t>
      </w:r>
      <w:r>
        <w:rPr>
          <w:rFonts w:ascii="Calibri" w:eastAsia="Calibri"/>
          <w:b/>
          <w:bCs/>
          <w:color w:val="4AACC5"/>
          <w:spacing w:val="-1"/>
          <w:sz w:val="28"/>
        </w:rPr>
        <w:t>.4.3</w:t>
      </w:r>
      <w:r>
        <w:rPr>
          <w:color w:val="4AACC5"/>
          <w:spacing w:val="-24"/>
          <w:sz w:val="28"/>
        </w:rPr>
        <w:t xml:space="preserve">编写 </w:t>
      </w:r>
      <w:r>
        <w:rPr>
          <w:rFonts w:ascii="Calibri" w:eastAsia="Calibri"/>
          <w:b/>
          <w:color w:val="4AACC5"/>
          <w:sz w:val="28"/>
        </w:rPr>
        <w:t>SQL</w:t>
      </w:r>
    </w:p>
    <w:p w14:paraId="03AE17E9" w14:textId="77777777" w:rsidR="00382F71" w:rsidRDefault="00382F71">
      <w:pPr>
        <w:pStyle w:val="a3"/>
        <w:spacing w:before="11"/>
        <w:rPr>
          <w:rFonts w:ascii="Calibri"/>
          <w:b/>
          <w:sz w:val="23"/>
        </w:rPr>
      </w:pPr>
    </w:p>
    <w:p w14:paraId="48D7F261" w14:textId="77777777" w:rsidR="00382F71" w:rsidRDefault="00000000">
      <w:pPr>
        <w:pStyle w:val="a3"/>
        <w:spacing w:before="1"/>
        <w:ind w:left="471"/>
      </w:pPr>
      <w:r>
        <w:pict w14:anchorId="6B08876F">
          <v:group id="_x0000_s2051" style="position:absolute;left:0;text-align:left;margin-left:60.1pt;margin-top:18.45pt;width:475.1pt;height:43.85pt;z-index:-251638272;mso-position-horizontal-relative:page" coordorigin="1202,370" coordsize="9502,877">
            <v:shape id="_x0000_s2052" style="position:absolute;left:1202;top:370;width:9502;height:867" coordorigin="1202,370" coordsize="9502,867" o:spt="100" adj="0,,0" path="m1202,380r9502,m1202,1237r9502,m1212,370r,857m5037,370r,857m10694,370r,857e" filled="f" strokecolor="#999" strokeweight=".96pt">
              <v:stroke joinstyle="round"/>
              <v:formulas/>
              <v:path arrowok="t" o:connecttype="segments"/>
            </v:shape>
            <v:shapetype id="_x0000_t202" coordsize="21600,21600" o:spt="202" path="m,l,21600r21600,l21600,xe">
              <v:stroke joinstyle="miter"/>
              <v:path gradientshapeok="t" o:connecttype="rect"/>
            </v:shapetype>
            <v:shape id="_x0000_s2053" type="#_x0000_t202" style="position:absolute;left:5116;top:733;width:557;height:209" filled="f" stroked="f">
              <v:textbox inset="0,0,0,0">
                <w:txbxContent>
                  <w:p w14:paraId="7FC9F1CB" w14:textId="77777777" w:rsidR="00382F71" w:rsidRDefault="00000000">
                    <w:pPr>
                      <w:spacing w:line="209" w:lineRule="exact"/>
                      <w:rPr>
                        <w:rFonts w:ascii="Calibri"/>
                        <w:sz w:val="21"/>
                      </w:rPr>
                    </w:pPr>
                    <w:r>
                      <w:rPr>
                        <w:rFonts w:ascii="Calibri"/>
                        <w:sz w:val="21"/>
                      </w:rPr>
                      <w:t>NAME</w:t>
                    </w:r>
                  </w:p>
                </w:txbxContent>
              </v:textbox>
            </v:shape>
            <v:shape id="_x0000_s2054" type="#_x0000_t202" style="position:absolute;left:1291;top:733;width:202;height:209" filled="f" stroked="f">
              <v:textbox inset="0,0,0,0">
                <w:txbxContent>
                  <w:p w14:paraId="2574498C" w14:textId="77777777" w:rsidR="00382F71" w:rsidRDefault="00000000">
                    <w:pPr>
                      <w:spacing w:line="209" w:lineRule="exact"/>
                      <w:rPr>
                        <w:rFonts w:ascii="Calibri"/>
                        <w:sz w:val="21"/>
                      </w:rPr>
                    </w:pPr>
                    <w:r>
                      <w:rPr>
                        <w:rFonts w:ascii="Calibri"/>
                        <w:sz w:val="21"/>
                      </w:rPr>
                      <w:t>ID</w:t>
                    </w:r>
                  </w:p>
                </w:txbxContent>
              </v:textbox>
            </v:shape>
            <w10:wrap type="topAndBottom" anchorx="page"/>
          </v:group>
        </w:pict>
      </w:r>
      <w:r>
        <w:t>学生表</w:t>
      </w:r>
      <w:r>
        <w:rPr>
          <w:rFonts w:ascii="Calibri" w:eastAsia="Calibri"/>
        </w:rPr>
        <w:t>(</w:t>
      </w:r>
      <w:proofErr w:type="spellStart"/>
      <w:r>
        <w:rPr>
          <w:rFonts w:ascii="Calibri" w:eastAsia="Calibri"/>
        </w:rPr>
        <w:t>t_student</w:t>
      </w:r>
      <w:proofErr w:type="spellEnd"/>
      <w:r>
        <w:rPr>
          <w:rFonts w:ascii="Calibri" w:eastAsia="Calibri"/>
        </w:rPr>
        <w:t>)</w:t>
      </w:r>
      <w:r>
        <w:t>：</w:t>
      </w:r>
    </w:p>
    <w:p w14:paraId="1F7A4312" w14:textId="77777777" w:rsidR="00382F71" w:rsidRDefault="00000000">
      <w:pPr>
        <w:pStyle w:val="a3"/>
        <w:spacing w:before="71"/>
        <w:ind w:left="471"/>
      </w:pPr>
      <w:r>
        <w:t>课程分数表</w:t>
      </w:r>
      <w:r>
        <w:rPr>
          <w:rFonts w:ascii="Calibri" w:eastAsia="Calibri"/>
        </w:rPr>
        <w:t>(</w:t>
      </w:r>
      <w:proofErr w:type="spellStart"/>
      <w:r>
        <w:rPr>
          <w:rFonts w:ascii="Calibri" w:eastAsia="Calibri"/>
        </w:rPr>
        <w:t>t_score</w:t>
      </w:r>
      <w:proofErr w:type="spellEnd"/>
      <w:r>
        <w:rPr>
          <w:rFonts w:ascii="Calibri" w:eastAsia="Calibri"/>
        </w:rPr>
        <w:t>)</w:t>
      </w:r>
      <w:r>
        <w:t>：</w:t>
      </w:r>
    </w:p>
    <w:p w14:paraId="306BDD3C" w14:textId="77777777" w:rsidR="00382F71" w:rsidRDefault="00382F71">
      <w:pPr>
        <w:pStyle w:val="a3"/>
        <w:spacing w:before="9"/>
        <w:rPr>
          <w:sz w:val="7"/>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3085"/>
        <w:gridCol w:w="3215"/>
        <w:gridCol w:w="3182"/>
      </w:tblGrid>
      <w:tr w:rsidR="00382F71" w14:paraId="3AB5C98F" w14:textId="77777777">
        <w:trPr>
          <w:trHeight w:val="678"/>
        </w:trPr>
        <w:tc>
          <w:tcPr>
            <w:tcW w:w="3085" w:type="dxa"/>
          </w:tcPr>
          <w:p w14:paraId="35131C84" w14:textId="77777777" w:rsidR="00382F71" w:rsidRDefault="00382F71">
            <w:pPr>
              <w:pStyle w:val="TableParagraph"/>
              <w:spacing w:before="2"/>
              <w:rPr>
                <w:sz w:val="17"/>
              </w:rPr>
            </w:pPr>
          </w:p>
          <w:p w14:paraId="3939C600" w14:textId="77777777" w:rsidR="00382F71" w:rsidRDefault="00000000">
            <w:pPr>
              <w:pStyle w:val="TableParagraph"/>
              <w:ind w:left="78"/>
              <w:rPr>
                <w:rFonts w:ascii="Calibri"/>
                <w:sz w:val="21"/>
              </w:rPr>
            </w:pPr>
            <w:r>
              <w:rPr>
                <w:rFonts w:ascii="Calibri"/>
                <w:sz w:val="21"/>
              </w:rPr>
              <w:t>ID</w:t>
            </w:r>
          </w:p>
        </w:tc>
        <w:tc>
          <w:tcPr>
            <w:tcW w:w="3215" w:type="dxa"/>
          </w:tcPr>
          <w:p w14:paraId="786DC3DD" w14:textId="77777777" w:rsidR="00382F71" w:rsidRDefault="00382F71">
            <w:pPr>
              <w:pStyle w:val="TableParagraph"/>
              <w:spacing w:before="2"/>
              <w:rPr>
                <w:sz w:val="17"/>
              </w:rPr>
            </w:pPr>
          </w:p>
          <w:p w14:paraId="25FFFBA2" w14:textId="77777777" w:rsidR="00382F71" w:rsidRDefault="00000000">
            <w:pPr>
              <w:pStyle w:val="TableParagraph"/>
              <w:ind w:left="80"/>
              <w:rPr>
                <w:rFonts w:ascii="Calibri"/>
                <w:sz w:val="21"/>
              </w:rPr>
            </w:pPr>
            <w:r>
              <w:rPr>
                <w:rFonts w:ascii="Calibri"/>
                <w:sz w:val="21"/>
              </w:rPr>
              <w:t>COURSE</w:t>
            </w:r>
          </w:p>
        </w:tc>
        <w:tc>
          <w:tcPr>
            <w:tcW w:w="3182" w:type="dxa"/>
          </w:tcPr>
          <w:p w14:paraId="6865438D" w14:textId="77777777" w:rsidR="00382F71" w:rsidRDefault="00382F71">
            <w:pPr>
              <w:pStyle w:val="TableParagraph"/>
              <w:spacing w:before="2"/>
              <w:rPr>
                <w:sz w:val="17"/>
              </w:rPr>
            </w:pPr>
          </w:p>
          <w:p w14:paraId="0FDD5FED" w14:textId="77777777" w:rsidR="00382F71" w:rsidRDefault="00000000">
            <w:pPr>
              <w:pStyle w:val="TableParagraph"/>
              <w:ind w:left="78"/>
              <w:rPr>
                <w:rFonts w:ascii="Calibri"/>
                <w:sz w:val="21"/>
              </w:rPr>
            </w:pPr>
            <w:r>
              <w:rPr>
                <w:rFonts w:ascii="Calibri"/>
                <w:sz w:val="21"/>
              </w:rPr>
              <w:t>SCORE</w:t>
            </w:r>
          </w:p>
        </w:tc>
      </w:tr>
    </w:tbl>
    <w:p w14:paraId="6B025135" w14:textId="77777777" w:rsidR="00382F71" w:rsidRDefault="00000000">
      <w:pPr>
        <w:pStyle w:val="a5"/>
        <w:numPr>
          <w:ilvl w:val="0"/>
          <w:numId w:val="176"/>
        </w:numPr>
        <w:tabs>
          <w:tab w:val="left" w:pos="998"/>
        </w:tabs>
        <w:spacing w:before="100"/>
        <w:rPr>
          <w:sz w:val="21"/>
        </w:rPr>
      </w:pPr>
      <w:r>
        <w:rPr>
          <w:sz w:val="21"/>
        </w:rPr>
        <w:t>查出班级中所有重名的学生</w:t>
      </w:r>
    </w:p>
    <w:p w14:paraId="52F24B6C" w14:textId="77777777" w:rsidR="00382F71" w:rsidRDefault="00382F71">
      <w:pPr>
        <w:pStyle w:val="a3"/>
        <w:spacing w:before="7"/>
        <w:rPr>
          <w:sz w:val="15"/>
        </w:rPr>
      </w:pPr>
    </w:p>
    <w:p w14:paraId="3444611A" w14:textId="77777777" w:rsidR="00382F71" w:rsidRDefault="00000000">
      <w:pPr>
        <w:pStyle w:val="a5"/>
        <w:numPr>
          <w:ilvl w:val="0"/>
          <w:numId w:val="176"/>
        </w:numPr>
        <w:tabs>
          <w:tab w:val="left" w:pos="998"/>
        </w:tabs>
        <w:rPr>
          <w:sz w:val="21"/>
        </w:rPr>
      </w:pPr>
      <w:r>
        <w:rPr>
          <w:sz w:val="21"/>
        </w:rPr>
        <w:t>按照课程总分数排名，找出排名前十的学生</w:t>
      </w:r>
    </w:p>
    <w:p w14:paraId="3E4DE761" w14:textId="77777777" w:rsidR="00382F71" w:rsidRDefault="00382F71">
      <w:pPr>
        <w:pStyle w:val="a3"/>
        <w:spacing w:before="6"/>
        <w:rPr>
          <w:sz w:val="15"/>
        </w:rPr>
      </w:pPr>
    </w:p>
    <w:p w14:paraId="4DB25246" w14:textId="77777777" w:rsidR="00382F71" w:rsidRDefault="00000000">
      <w:pPr>
        <w:pStyle w:val="a5"/>
        <w:numPr>
          <w:ilvl w:val="0"/>
          <w:numId w:val="177"/>
        </w:numPr>
        <w:tabs>
          <w:tab w:val="left" w:pos="1103"/>
        </w:tabs>
        <w:spacing w:before="1"/>
        <w:rPr>
          <w:rFonts w:ascii="Calibri" w:eastAsia="Calibri"/>
          <w:sz w:val="21"/>
        </w:rPr>
      </w:pPr>
      <w:r>
        <w:rPr>
          <w:rFonts w:ascii="Calibri" w:eastAsia="Calibri"/>
          <w:sz w:val="21"/>
        </w:rPr>
        <w:t>select</w:t>
      </w:r>
      <w:r>
        <w:rPr>
          <w:rFonts w:ascii="Calibri" w:eastAsia="Calibri"/>
          <w:spacing w:val="-4"/>
          <w:sz w:val="21"/>
        </w:rPr>
        <w:t xml:space="preserve"> </w:t>
      </w:r>
      <w:proofErr w:type="gramStart"/>
      <w:r>
        <w:rPr>
          <w:rFonts w:ascii="Calibri" w:eastAsia="Calibri"/>
          <w:sz w:val="21"/>
        </w:rPr>
        <w:t>ID,NAME</w:t>
      </w:r>
      <w:proofErr w:type="gramEnd"/>
      <w:r>
        <w:rPr>
          <w:rFonts w:ascii="Calibri" w:eastAsia="Calibri"/>
          <w:spacing w:val="-6"/>
          <w:sz w:val="21"/>
        </w:rPr>
        <w:t xml:space="preserve"> </w:t>
      </w:r>
      <w:r>
        <w:rPr>
          <w:rFonts w:ascii="Calibri" w:eastAsia="Calibri"/>
          <w:sz w:val="21"/>
        </w:rPr>
        <w:t>from</w:t>
      </w:r>
      <w:r>
        <w:rPr>
          <w:rFonts w:ascii="Calibri" w:eastAsia="Calibri"/>
          <w:spacing w:val="-4"/>
          <w:sz w:val="21"/>
        </w:rPr>
        <w:t xml:space="preserve"> </w:t>
      </w:r>
      <w:proofErr w:type="spellStart"/>
      <w:r>
        <w:rPr>
          <w:rFonts w:ascii="Calibri" w:eastAsia="Calibri"/>
          <w:sz w:val="21"/>
        </w:rPr>
        <w:t>t_student</w:t>
      </w:r>
      <w:proofErr w:type="spellEnd"/>
      <w:r>
        <w:rPr>
          <w:rFonts w:ascii="Calibri" w:eastAsia="Calibri"/>
          <w:spacing w:val="-5"/>
          <w:sz w:val="21"/>
        </w:rPr>
        <w:t xml:space="preserve"> </w:t>
      </w:r>
      <w:r>
        <w:rPr>
          <w:rFonts w:ascii="Calibri" w:eastAsia="Calibri"/>
          <w:sz w:val="21"/>
        </w:rPr>
        <w:t>group</w:t>
      </w:r>
      <w:r>
        <w:rPr>
          <w:rFonts w:ascii="Calibri" w:eastAsia="Calibri"/>
          <w:spacing w:val="-7"/>
          <w:sz w:val="21"/>
        </w:rPr>
        <w:t xml:space="preserve"> </w:t>
      </w:r>
      <w:r>
        <w:rPr>
          <w:rFonts w:ascii="Calibri" w:eastAsia="Calibri"/>
          <w:sz w:val="21"/>
        </w:rPr>
        <w:t>by</w:t>
      </w:r>
      <w:r>
        <w:rPr>
          <w:rFonts w:ascii="Calibri" w:eastAsia="Calibri"/>
          <w:spacing w:val="-6"/>
          <w:sz w:val="21"/>
        </w:rPr>
        <w:t xml:space="preserve"> </w:t>
      </w:r>
      <w:r>
        <w:rPr>
          <w:rFonts w:ascii="Calibri" w:eastAsia="Calibri"/>
          <w:sz w:val="21"/>
        </w:rPr>
        <w:t>NAME</w:t>
      </w:r>
      <w:r>
        <w:rPr>
          <w:rFonts w:ascii="Calibri" w:eastAsia="Calibri"/>
          <w:spacing w:val="-1"/>
          <w:sz w:val="21"/>
        </w:rPr>
        <w:t xml:space="preserve"> </w:t>
      </w:r>
      <w:r>
        <w:rPr>
          <w:rFonts w:ascii="Calibri" w:eastAsia="Calibri"/>
          <w:sz w:val="21"/>
        </w:rPr>
        <w:t>having</w:t>
      </w:r>
      <w:r>
        <w:rPr>
          <w:rFonts w:ascii="Calibri" w:eastAsia="Calibri"/>
          <w:spacing w:val="-5"/>
          <w:sz w:val="21"/>
        </w:rPr>
        <w:t xml:space="preserve"> </w:t>
      </w:r>
      <w:r>
        <w:rPr>
          <w:rFonts w:ascii="Calibri" w:eastAsia="Calibri"/>
          <w:sz w:val="21"/>
        </w:rPr>
        <w:t>count(1)&gt;1;</w:t>
      </w:r>
    </w:p>
    <w:p w14:paraId="4D0B1FB2" w14:textId="77777777" w:rsidR="00382F71" w:rsidRDefault="00382F71">
      <w:pPr>
        <w:pStyle w:val="a3"/>
        <w:spacing w:before="3"/>
        <w:rPr>
          <w:rFonts w:ascii="Calibri"/>
          <w:sz w:val="16"/>
        </w:rPr>
      </w:pPr>
    </w:p>
    <w:p w14:paraId="3ECBC874" w14:textId="77777777" w:rsidR="00382F71" w:rsidRDefault="00000000">
      <w:pPr>
        <w:pStyle w:val="a5"/>
        <w:numPr>
          <w:ilvl w:val="0"/>
          <w:numId w:val="177"/>
        </w:numPr>
        <w:tabs>
          <w:tab w:val="left" w:pos="1103"/>
          <w:tab w:val="left" w:pos="4649"/>
        </w:tabs>
        <w:spacing w:line="424" w:lineRule="auto"/>
        <w:ind w:left="1311" w:right="4188" w:hanging="840"/>
        <w:rPr>
          <w:rFonts w:ascii="Calibri" w:eastAsia="Calibri"/>
          <w:sz w:val="21"/>
        </w:rPr>
      </w:pPr>
      <w:r>
        <w:rPr>
          <w:rFonts w:ascii="Calibri" w:eastAsia="Calibri"/>
          <w:sz w:val="21"/>
        </w:rPr>
        <w:t>select</w:t>
      </w:r>
      <w:r>
        <w:rPr>
          <w:rFonts w:ascii="Calibri" w:eastAsia="Calibri"/>
          <w:spacing w:val="-4"/>
          <w:sz w:val="21"/>
        </w:rPr>
        <w:t xml:space="preserve"> </w:t>
      </w:r>
      <w:proofErr w:type="gramStart"/>
      <w:r>
        <w:rPr>
          <w:rFonts w:ascii="Calibri" w:eastAsia="Calibri"/>
          <w:sz w:val="21"/>
        </w:rPr>
        <w:t>t1.ID,t1.NAME</w:t>
      </w:r>
      <w:proofErr w:type="gramEnd"/>
      <w:r>
        <w:rPr>
          <w:rFonts w:ascii="Calibri" w:eastAsia="Calibri"/>
          <w:spacing w:val="-4"/>
          <w:sz w:val="21"/>
        </w:rPr>
        <w:t xml:space="preserve"> </w:t>
      </w:r>
      <w:r>
        <w:rPr>
          <w:rFonts w:ascii="Calibri" w:eastAsia="Calibri"/>
          <w:sz w:val="21"/>
        </w:rPr>
        <w:t>from</w:t>
      </w:r>
      <w:r>
        <w:rPr>
          <w:rFonts w:ascii="Calibri" w:eastAsia="Calibri"/>
          <w:spacing w:val="-4"/>
          <w:sz w:val="21"/>
        </w:rPr>
        <w:t xml:space="preserve"> </w:t>
      </w:r>
      <w:proofErr w:type="spellStart"/>
      <w:r>
        <w:rPr>
          <w:rFonts w:ascii="Calibri" w:eastAsia="Calibri"/>
          <w:sz w:val="21"/>
        </w:rPr>
        <w:t>t_student</w:t>
      </w:r>
      <w:proofErr w:type="spellEnd"/>
      <w:r>
        <w:rPr>
          <w:rFonts w:ascii="Calibri" w:eastAsia="Calibri"/>
          <w:spacing w:val="-6"/>
          <w:sz w:val="21"/>
        </w:rPr>
        <w:t xml:space="preserve"> </w:t>
      </w:r>
      <w:r>
        <w:rPr>
          <w:rFonts w:ascii="Calibri" w:eastAsia="Calibri"/>
          <w:sz w:val="21"/>
        </w:rPr>
        <w:t>as</w:t>
      </w:r>
      <w:r>
        <w:rPr>
          <w:rFonts w:ascii="Calibri" w:eastAsia="Calibri"/>
          <w:sz w:val="21"/>
        </w:rPr>
        <w:tab/>
      </w:r>
      <w:r>
        <w:rPr>
          <w:rFonts w:ascii="Calibri" w:eastAsia="Calibri"/>
          <w:spacing w:val="-1"/>
          <w:sz w:val="21"/>
        </w:rPr>
        <w:t xml:space="preserve">t1,t_score </w:t>
      </w:r>
      <w:r>
        <w:rPr>
          <w:rFonts w:ascii="Calibri" w:eastAsia="Calibri"/>
          <w:sz w:val="21"/>
        </w:rPr>
        <w:t>as t2</w:t>
      </w:r>
      <w:r>
        <w:rPr>
          <w:rFonts w:ascii="Calibri" w:eastAsia="Calibri"/>
          <w:spacing w:val="-44"/>
          <w:sz w:val="21"/>
        </w:rPr>
        <w:t xml:space="preserve"> </w:t>
      </w:r>
      <w:r>
        <w:rPr>
          <w:rFonts w:ascii="Calibri" w:eastAsia="Calibri"/>
          <w:sz w:val="21"/>
        </w:rPr>
        <w:t>where</w:t>
      </w:r>
      <w:r>
        <w:rPr>
          <w:rFonts w:ascii="Calibri" w:eastAsia="Calibri"/>
          <w:spacing w:val="-2"/>
          <w:sz w:val="21"/>
        </w:rPr>
        <w:t xml:space="preserve"> </w:t>
      </w:r>
      <w:r>
        <w:rPr>
          <w:rFonts w:ascii="Calibri" w:eastAsia="Calibri"/>
          <w:sz w:val="21"/>
        </w:rPr>
        <w:t>t1.ID=t2.ID</w:t>
      </w:r>
    </w:p>
    <w:p w14:paraId="2AD5ED59" w14:textId="77777777" w:rsidR="00382F71" w:rsidRDefault="00000000">
      <w:pPr>
        <w:pStyle w:val="a3"/>
        <w:spacing w:before="14"/>
        <w:ind w:left="1311"/>
        <w:rPr>
          <w:rFonts w:ascii="Calibri"/>
        </w:rPr>
      </w:pPr>
      <w:r>
        <w:rPr>
          <w:rFonts w:ascii="Calibri"/>
        </w:rPr>
        <w:t>group</w:t>
      </w:r>
      <w:r>
        <w:rPr>
          <w:rFonts w:ascii="Calibri"/>
          <w:spacing w:val="-5"/>
        </w:rPr>
        <w:t xml:space="preserve"> </w:t>
      </w:r>
      <w:r>
        <w:rPr>
          <w:rFonts w:ascii="Calibri"/>
        </w:rPr>
        <w:t>by</w:t>
      </w:r>
      <w:r>
        <w:rPr>
          <w:rFonts w:ascii="Calibri"/>
          <w:spacing w:val="-3"/>
        </w:rPr>
        <w:t xml:space="preserve"> </w:t>
      </w:r>
      <w:r>
        <w:rPr>
          <w:rFonts w:ascii="Calibri"/>
        </w:rPr>
        <w:t>t1.ID</w:t>
      </w:r>
    </w:p>
    <w:p w14:paraId="6BFF35B0" w14:textId="77777777" w:rsidR="00382F71" w:rsidRDefault="00382F71">
      <w:pPr>
        <w:pStyle w:val="a3"/>
        <w:spacing w:before="4"/>
        <w:rPr>
          <w:rFonts w:ascii="Calibri"/>
          <w:sz w:val="17"/>
        </w:rPr>
      </w:pPr>
    </w:p>
    <w:p w14:paraId="38BB9048" w14:textId="77777777" w:rsidR="00382F71" w:rsidRDefault="00000000">
      <w:pPr>
        <w:pStyle w:val="a3"/>
        <w:spacing w:line="439" w:lineRule="auto"/>
        <w:ind w:left="1311" w:right="6349"/>
        <w:rPr>
          <w:rFonts w:ascii="Calibri"/>
        </w:rPr>
      </w:pPr>
      <w:r>
        <w:rPr>
          <w:rFonts w:ascii="Calibri"/>
        </w:rPr>
        <w:t>order</w:t>
      </w:r>
      <w:r>
        <w:rPr>
          <w:rFonts w:ascii="Calibri"/>
          <w:spacing w:val="-7"/>
        </w:rPr>
        <w:t xml:space="preserve"> </w:t>
      </w:r>
      <w:r>
        <w:rPr>
          <w:rFonts w:ascii="Calibri"/>
        </w:rPr>
        <w:t>by</w:t>
      </w:r>
      <w:r>
        <w:rPr>
          <w:rFonts w:ascii="Calibri"/>
          <w:spacing w:val="-6"/>
        </w:rPr>
        <w:t xml:space="preserve"> </w:t>
      </w:r>
      <w:r>
        <w:rPr>
          <w:rFonts w:ascii="Calibri"/>
        </w:rPr>
        <w:t>sum(t</w:t>
      </w:r>
      <w:proofErr w:type="gramStart"/>
      <w:r>
        <w:rPr>
          <w:rFonts w:ascii="Calibri"/>
        </w:rPr>
        <w:t>2.SCORE</w:t>
      </w:r>
      <w:proofErr w:type="gramEnd"/>
      <w:r>
        <w:rPr>
          <w:rFonts w:ascii="Calibri"/>
        </w:rPr>
        <w:t>)</w:t>
      </w:r>
      <w:r>
        <w:rPr>
          <w:rFonts w:ascii="Calibri"/>
          <w:spacing w:val="-4"/>
        </w:rPr>
        <w:t xml:space="preserve"> </w:t>
      </w:r>
      <w:r>
        <w:rPr>
          <w:rFonts w:ascii="Calibri"/>
        </w:rPr>
        <w:t>desc</w:t>
      </w:r>
      <w:r>
        <w:rPr>
          <w:rFonts w:ascii="Calibri"/>
          <w:spacing w:val="-44"/>
        </w:rPr>
        <w:t xml:space="preserve"> </w:t>
      </w:r>
      <w:r>
        <w:rPr>
          <w:rFonts w:ascii="Calibri"/>
        </w:rPr>
        <w:t>limit</w:t>
      </w:r>
      <w:r>
        <w:rPr>
          <w:rFonts w:ascii="Calibri"/>
          <w:spacing w:val="-1"/>
        </w:rPr>
        <w:t xml:space="preserve"> </w:t>
      </w:r>
      <w:r>
        <w:rPr>
          <w:rFonts w:ascii="Calibri"/>
        </w:rPr>
        <w:t>0,10;</w:t>
      </w:r>
    </w:p>
    <w:p w14:paraId="0E9AF100" w14:textId="77777777" w:rsidR="00382F71" w:rsidRDefault="00000000">
      <w:pPr>
        <w:pStyle w:val="a3"/>
        <w:spacing w:line="259" w:lineRule="exact"/>
        <w:ind w:left="471"/>
      </w:pPr>
      <w:r>
        <w:t>此题考察分组、排序和分</w:t>
      </w:r>
      <w:proofErr w:type="gramStart"/>
      <w:r>
        <w:t>页能够</w:t>
      </w:r>
      <w:proofErr w:type="gramEnd"/>
      <w:r>
        <w:t>做到上面这步已经是满分了，如果考虑总分相同属于同一名次，那么</w:t>
      </w:r>
    </w:p>
    <w:p w14:paraId="691C547B" w14:textId="77777777" w:rsidR="00382F71" w:rsidRDefault="00382F71">
      <w:pPr>
        <w:pStyle w:val="a3"/>
        <w:spacing w:before="7"/>
        <w:rPr>
          <w:sz w:val="15"/>
        </w:rPr>
      </w:pPr>
    </w:p>
    <w:p w14:paraId="7EE1D775" w14:textId="77777777" w:rsidR="00382F71" w:rsidRDefault="00000000">
      <w:pPr>
        <w:pStyle w:val="a3"/>
        <w:ind w:left="471"/>
      </w:pPr>
      <w:r>
        <w:rPr>
          <w:rFonts w:ascii="Calibri" w:eastAsia="Calibri"/>
        </w:rPr>
        <w:t>SQL</w:t>
      </w:r>
      <w:r>
        <w:rPr>
          <w:rFonts w:ascii="Calibri" w:eastAsia="Calibri"/>
          <w:spacing w:val="2"/>
        </w:rPr>
        <w:t xml:space="preserve"> </w:t>
      </w:r>
      <w:r>
        <w:t>可以这样写：</w:t>
      </w:r>
    </w:p>
    <w:p w14:paraId="3913AF78" w14:textId="77777777" w:rsidR="00382F71" w:rsidRDefault="00382F71">
      <w:pPr>
        <w:pStyle w:val="a3"/>
        <w:spacing w:before="1"/>
        <w:rPr>
          <w:sz w:val="16"/>
        </w:rPr>
      </w:pPr>
    </w:p>
    <w:p w14:paraId="433F741F" w14:textId="77777777" w:rsidR="00382F71" w:rsidRDefault="00000000">
      <w:pPr>
        <w:pStyle w:val="a3"/>
        <w:ind w:left="891"/>
        <w:rPr>
          <w:rFonts w:ascii="Calibri"/>
        </w:rPr>
      </w:pPr>
      <w:r>
        <w:rPr>
          <w:rFonts w:ascii="Calibri"/>
        </w:rPr>
        <w:t>select</w:t>
      </w:r>
      <w:r>
        <w:rPr>
          <w:rFonts w:ascii="Calibri"/>
          <w:spacing w:val="-8"/>
        </w:rPr>
        <w:t xml:space="preserve"> </w:t>
      </w:r>
      <w:proofErr w:type="gramStart"/>
      <w:r>
        <w:rPr>
          <w:rFonts w:ascii="Calibri"/>
        </w:rPr>
        <w:t>t3.ID,t3.NAME</w:t>
      </w:r>
      <w:proofErr w:type="gramEnd"/>
      <w:r>
        <w:rPr>
          <w:rFonts w:ascii="Calibri"/>
          <w:spacing w:val="-4"/>
        </w:rPr>
        <w:t xml:space="preserve"> </w:t>
      </w:r>
      <w:r>
        <w:rPr>
          <w:rFonts w:ascii="Calibri"/>
        </w:rPr>
        <w:t>from</w:t>
      </w:r>
    </w:p>
    <w:p w14:paraId="7456A7D1" w14:textId="77777777" w:rsidR="00382F71" w:rsidRDefault="00382F71">
      <w:pPr>
        <w:pStyle w:val="a3"/>
        <w:spacing w:before="4"/>
        <w:rPr>
          <w:rFonts w:ascii="Calibri"/>
          <w:sz w:val="17"/>
        </w:rPr>
      </w:pPr>
    </w:p>
    <w:p w14:paraId="3B7105F8" w14:textId="77777777" w:rsidR="00382F71" w:rsidRDefault="00000000">
      <w:pPr>
        <w:pStyle w:val="a3"/>
        <w:tabs>
          <w:tab w:val="left" w:pos="6672"/>
        </w:tabs>
        <w:spacing w:before="1" w:line="439" w:lineRule="auto"/>
        <w:ind w:left="891" w:right="2162"/>
        <w:rPr>
          <w:rFonts w:ascii="Calibri"/>
        </w:rPr>
      </w:pPr>
      <w:r>
        <w:rPr>
          <w:rFonts w:ascii="Calibri"/>
        </w:rPr>
        <w:t>(select</w:t>
      </w:r>
      <w:r>
        <w:rPr>
          <w:rFonts w:ascii="Calibri"/>
          <w:spacing w:val="-4"/>
        </w:rPr>
        <w:t xml:space="preserve"> </w:t>
      </w:r>
      <w:proofErr w:type="gramStart"/>
      <w:r>
        <w:rPr>
          <w:rFonts w:ascii="Calibri"/>
        </w:rPr>
        <w:t>t1.ID,t1.NAME</w:t>
      </w:r>
      <w:proofErr w:type="gramEnd"/>
      <w:r>
        <w:rPr>
          <w:rFonts w:ascii="Calibri"/>
        </w:rPr>
        <w:t>,sum(t2.SCORE)</w:t>
      </w:r>
      <w:r>
        <w:rPr>
          <w:rFonts w:ascii="Calibri"/>
          <w:spacing w:val="-4"/>
        </w:rPr>
        <w:t xml:space="preserve"> </w:t>
      </w:r>
      <w:r>
        <w:rPr>
          <w:rFonts w:ascii="Calibri"/>
        </w:rPr>
        <w:t>as</w:t>
      </w:r>
      <w:r>
        <w:rPr>
          <w:rFonts w:ascii="Calibri"/>
          <w:spacing w:val="-9"/>
        </w:rPr>
        <w:t xml:space="preserve"> </w:t>
      </w:r>
      <w:r>
        <w:rPr>
          <w:rFonts w:ascii="Calibri"/>
        </w:rPr>
        <w:t>socre1</w:t>
      </w:r>
      <w:r>
        <w:rPr>
          <w:rFonts w:ascii="Calibri"/>
          <w:spacing w:val="-4"/>
        </w:rPr>
        <w:t xml:space="preserve"> </w:t>
      </w:r>
      <w:r>
        <w:rPr>
          <w:rFonts w:ascii="Calibri"/>
        </w:rPr>
        <w:t>from</w:t>
      </w:r>
      <w:r>
        <w:rPr>
          <w:rFonts w:ascii="Calibri"/>
          <w:spacing w:val="-6"/>
        </w:rPr>
        <w:t xml:space="preserve"> </w:t>
      </w:r>
      <w:proofErr w:type="spellStart"/>
      <w:r>
        <w:rPr>
          <w:rFonts w:ascii="Calibri"/>
        </w:rPr>
        <w:t>t_student</w:t>
      </w:r>
      <w:proofErr w:type="spellEnd"/>
      <w:r>
        <w:rPr>
          <w:rFonts w:ascii="Calibri"/>
          <w:spacing w:val="-4"/>
        </w:rPr>
        <w:t xml:space="preserve"> </w:t>
      </w:r>
      <w:r>
        <w:rPr>
          <w:rFonts w:ascii="Calibri"/>
        </w:rPr>
        <w:t>as</w:t>
      </w:r>
      <w:r>
        <w:rPr>
          <w:rFonts w:ascii="Calibri"/>
        </w:rPr>
        <w:tab/>
        <w:t>t1,t_score</w:t>
      </w:r>
      <w:r>
        <w:rPr>
          <w:rFonts w:ascii="Calibri"/>
          <w:spacing w:val="-11"/>
        </w:rPr>
        <w:t xml:space="preserve"> </w:t>
      </w:r>
      <w:r>
        <w:rPr>
          <w:rFonts w:ascii="Calibri"/>
        </w:rPr>
        <w:t>as</w:t>
      </w:r>
      <w:r>
        <w:rPr>
          <w:rFonts w:ascii="Calibri"/>
          <w:spacing w:val="-10"/>
        </w:rPr>
        <w:t xml:space="preserve"> </w:t>
      </w:r>
      <w:r>
        <w:rPr>
          <w:rFonts w:ascii="Calibri"/>
        </w:rPr>
        <w:t>t2</w:t>
      </w:r>
      <w:r>
        <w:rPr>
          <w:rFonts w:ascii="Calibri"/>
          <w:spacing w:val="-45"/>
        </w:rPr>
        <w:t xml:space="preserve"> </w:t>
      </w:r>
      <w:r>
        <w:rPr>
          <w:rFonts w:ascii="Calibri"/>
        </w:rPr>
        <w:t>where</w:t>
      </w:r>
      <w:r>
        <w:rPr>
          <w:rFonts w:ascii="Calibri"/>
          <w:spacing w:val="-2"/>
        </w:rPr>
        <w:t xml:space="preserve"> </w:t>
      </w:r>
      <w:r>
        <w:rPr>
          <w:rFonts w:ascii="Calibri"/>
        </w:rPr>
        <w:t>t1.ID=t2.ID</w:t>
      </w:r>
    </w:p>
    <w:p w14:paraId="79FEDD79" w14:textId="77777777" w:rsidR="00382F71" w:rsidRDefault="00000000">
      <w:pPr>
        <w:pStyle w:val="a3"/>
        <w:spacing w:line="439" w:lineRule="auto"/>
        <w:ind w:left="891" w:right="7512"/>
        <w:rPr>
          <w:rFonts w:ascii="Calibri"/>
        </w:rPr>
      </w:pPr>
      <w:r>
        <w:rPr>
          <w:rFonts w:ascii="Calibri"/>
        </w:rPr>
        <w:t>group</w:t>
      </w:r>
      <w:r>
        <w:rPr>
          <w:rFonts w:ascii="Calibri"/>
          <w:spacing w:val="-7"/>
        </w:rPr>
        <w:t xml:space="preserve"> </w:t>
      </w:r>
      <w:r>
        <w:rPr>
          <w:rFonts w:ascii="Calibri"/>
        </w:rPr>
        <w:t>by</w:t>
      </w:r>
      <w:r>
        <w:rPr>
          <w:rFonts w:ascii="Calibri"/>
          <w:spacing w:val="-6"/>
        </w:rPr>
        <w:t xml:space="preserve"> </w:t>
      </w:r>
      <w:r>
        <w:rPr>
          <w:rFonts w:ascii="Calibri"/>
        </w:rPr>
        <w:t>t1.ID)</w:t>
      </w:r>
      <w:r>
        <w:rPr>
          <w:rFonts w:ascii="Calibri"/>
          <w:spacing w:val="-3"/>
        </w:rPr>
        <w:t xml:space="preserve"> </w:t>
      </w:r>
      <w:r>
        <w:rPr>
          <w:rFonts w:ascii="Calibri"/>
        </w:rPr>
        <w:t>as</w:t>
      </w:r>
      <w:r>
        <w:rPr>
          <w:rFonts w:ascii="Calibri"/>
          <w:spacing w:val="-5"/>
        </w:rPr>
        <w:t xml:space="preserve"> </w:t>
      </w:r>
      <w:r>
        <w:rPr>
          <w:rFonts w:ascii="Calibri"/>
        </w:rPr>
        <w:t>t3</w:t>
      </w:r>
      <w:r>
        <w:rPr>
          <w:rFonts w:ascii="Calibri"/>
          <w:spacing w:val="-44"/>
        </w:rPr>
        <w:t xml:space="preserve"> </w:t>
      </w:r>
      <w:r>
        <w:rPr>
          <w:rFonts w:ascii="Calibri"/>
        </w:rPr>
        <w:t>join (</w:t>
      </w:r>
    </w:p>
    <w:p w14:paraId="418357C1" w14:textId="77777777" w:rsidR="00382F71" w:rsidRDefault="00000000">
      <w:pPr>
        <w:pStyle w:val="a3"/>
        <w:tabs>
          <w:tab w:val="left" w:pos="2621"/>
          <w:tab w:val="left" w:pos="3370"/>
        </w:tabs>
        <w:spacing w:line="439" w:lineRule="auto"/>
        <w:ind w:left="891" w:right="5983"/>
        <w:rPr>
          <w:rFonts w:ascii="Calibri"/>
        </w:rPr>
      </w:pPr>
      <w:r>
        <w:rPr>
          <w:rFonts w:ascii="Calibri"/>
        </w:rPr>
        <w:t>select</w:t>
      </w:r>
      <w:r>
        <w:rPr>
          <w:rFonts w:ascii="Calibri"/>
          <w:spacing w:val="-4"/>
        </w:rPr>
        <w:t xml:space="preserve"> </w:t>
      </w:r>
      <w:r>
        <w:rPr>
          <w:rFonts w:ascii="Calibri"/>
        </w:rPr>
        <w:t>distinct</w:t>
      </w:r>
      <w:r>
        <w:rPr>
          <w:rFonts w:ascii="Calibri"/>
          <w:spacing w:val="-4"/>
        </w:rPr>
        <w:t xml:space="preserve"> </w:t>
      </w:r>
      <w:proofErr w:type="gramStart"/>
      <w:r>
        <w:rPr>
          <w:rFonts w:ascii="Calibri"/>
        </w:rPr>
        <w:t>sum(</w:t>
      </w:r>
      <w:proofErr w:type="gramEnd"/>
      <w:r>
        <w:rPr>
          <w:rFonts w:ascii="Calibri"/>
        </w:rPr>
        <w:t>SCORE)</w:t>
      </w:r>
      <w:r>
        <w:rPr>
          <w:rFonts w:ascii="Calibri"/>
        </w:rPr>
        <w:tab/>
      </w:r>
      <w:r>
        <w:rPr>
          <w:rFonts w:ascii="Calibri"/>
          <w:spacing w:val="-1"/>
        </w:rPr>
        <w:t>as score2</w:t>
      </w:r>
      <w:r>
        <w:rPr>
          <w:rFonts w:ascii="Calibri"/>
          <w:spacing w:val="-45"/>
        </w:rPr>
        <w:t xml:space="preserve"> </w:t>
      </w:r>
      <w:r>
        <w:rPr>
          <w:rFonts w:ascii="Calibri"/>
        </w:rPr>
        <w:t>from</w:t>
      </w:r>
      <w:r>
        <w:rPr>
          <w:rFonts w:ascii="Calibri"/>
          <w:spacing w:val="-3"/>
        </w:rPr>
        <w:t xml:space="preserve"> </w:t>
      </w:r>
      <w:proofErr w:type="spellStart"/>
      <w:r>
        <w:rPr>
          <w:rFonts w:ascii="Calibri"/>
        </w:rPr>
        <w:t>t_student</w:t>
      </w:r>
      <w:proofErr w:type="spellEnd"/>
      <w:r>
        <w:rPr>
          <w:rFonts w:ascii="Calibri"/>
          <w:spacing w:val="-3"/>
        </w:rPr>
        <w:t xml:space="preserve"> </w:t>
      </w:r>
      <w:r>
        <w:rPr>
          <w:rFonts w:ascii="Calibri"/>
        </w:rPr>
        <w:t>as</w:t>
      </w:r>
      <w:r>
        <w:rPr>
          <w:rFonts w:ascii="Calibri"/>
        </w:rPr>
        <w:tab/>
        <w:t>t1,t_score as t2</w:t>
      </w:r>
      <w:r>
        <w:rPr>
          <w:rFonts w:ascii="Calibri"/>
          <w:spacing w:val="1"/>
        </w:rPr>
        <w:t xml:space="preserve"> </w:t>
      </w:r>
      <w:r>
        <w:rPr>
          <w:rFonts w:ascii="Calibri"/>
        </w:rPr>
        <w:t>where</w:t>
      </w:r>
      <w:r>
        <w:rPr>
          <w:rFonts w:ascii="Calibri"/>
          <w:spacing w:val="-2"/>
        </w:rPr>
        <w:t xml:space="preserve"> </w:t>
      </w:r>
      <w:r>
        <w:rPr>
          <w:rFonts w:ascii="Calibri"/>
        </w:rPr>
        <w:t>t1.ID=t2.ID</w:t>
      </w:r>
    </w:p>
    <w:p w14:paraId="66CA570F" w14:textId="77777777" w:rsidR="00382F71" w:rsidRDefault="00000000">
      <w:pPr>
        <w:pStyle w:val="a3"/>
        <w:spacing w:line="253" w:lineRule="exact"/>
        <w:ind w:left="891"/>
        <w:rPr>
          <w:rFonts w:ascii="Calibri"/>
        </w:rPr>
      </w:pPr>
      <w:r>
        <w:rPr>
          <w:rFonts w:ascii="Calibri"/>
        </w:rPr>
        <w:t>group</w:t>
      </w:r>
      <w:r>
        <w:rPr>
          <w:rFonts w:ascii="Calibri"/>
          <w:spacing w:val="-5"/>
        </w:rPr>
        <w:t xml:space="preserve"> </w:t>
      </w:r>
      <w:r>
        <w:rPr>
          <w:rFonts w:ascii="Calibri"/>
        </w:rPr>
        <w:t>by</w:t>
      </w:r>
      <w:r>
        <w:rPr>
          <w:rFonts w:ascii="Calibri"/>
          <w:spacing w:val="-3"/>
        </w:rPr>
        <w:t xml:space="preserve"> </w:t>
      </w:r>
      <w:r>
        <w:rPr>
          <w:rFonts w:ascii="Calibri"/>
        </w:rPr>
        <w:t>t1.ID</w:t>
      </w:r>
    </w:p>
    <w:p w14:paraId="7B7AD361" w14:textId="77777777" w:rsidR="00382F71" w:rsidRDefault="00382F71">
      <w:pPr>
        <w:spacing w:line="253" w:lineRule="exact"/>
        <w:rPr>
          <w:rFonts w:ascii="Calibri"/>
        </w:rPr>
        <w:sectPr w:rsidR="00382F71">
          <w:pgSz w:w="11910" w:h="16840"/>
          <w:pgMar w:top="1280" w:right="940" w:bottom="680" w:left="820" w:header="0" w:footer="406" w:gutter="0"/>
          <w:cols w:space="720"/>
        </w:sectPr>
      </w:pPr>
    </w:p>
    <w:p w14:paraId="320C36E3" w14:textId="77777777" w:rsidR="00382F71" w:rsidRDefault="00000000">
      <w:pPr>
        <w:pStyle w:val="a3"/>
        <w:tabs>
          <w:tab w:val="left" w:pos="1966"/>
        </w:tabs>
        <w:spacing w:before="36" w:line="439" w:lineRule="auto"/>
        <w:ind w:left="891" w:right="7004"/>
        <w:rPr>
          <w:rFonts w:ascii="Calibri"/>
        </w:rPr>
      </w:pPr>
      <w:r>
        <w:rPr>
          <w:rFonts w:ascii="Calibri"/>
        </w:rPr>
        <w:lastRenderedPageBreak/>
        <w:t>order</w:t>
      </w:r>
      <w:r>
        <w:rPr>
          <w:rFonts w:ascii="Calibri"/>
          <w:spacing w:val="-7"/>
        </w:rPr>
        <w:t xml:space="preserve"> </w:t>
      </w:r>
      <w:r>
        <w:rPr>
          <w:rFonts w:ascii="Calibri"/>
        </w:rPr>
        <w:t>by</w:t>
      </w:r>
      <w:r>
        <w:rPr>
          <w:rFonts w:ascii="Calibri"/>
          <w:spacing w:val="-7"/>
        </w:rPr>
        <w:t xml:space="preserve"> </w:t>
      </w:r>
      <w:proofErr w:type="gramStart"/>
      <w:r>
        <w:rPr>
          <w:rFonts w:ascii="Calibri"/>
        </w:rPr>
        <w:t>sum(</w:t>
      </w:r>
      <w:proofErr w:type="gramEnd"/>
      <w:r>
        <w:rPr>
          <w:rFonts w:ascii="Calibri"/>
        </w:rPr>
        <w:t>SCORE)</w:t>
      </w:r>
      <w:r>
        <w:rPr>
          <w:rFonts w:ascii="Calibri"/>
          <w:spacing w:val="-4"/>
        </w:rPr>
        <w:t xml:space="preserve"> </w:t>
      </w:r>
      <w:r>
        <w:rPr>
          <w:rFonts w:ascii="Calibri"/>
        </w:rPr>
        <w:t>desc</w:t>
      </w:r>
      <w:r>
        <w:rPr>
          <w:rFonts w:ascii="Calibri"/>
          <w:spacing w:val="-44"/>
        </w:rPr>
        <w:t xml:space="preserve"> </w:t>
      </w:r>
      <w:r>
        <w:rPr>
          <w:rFonts w:ascii="Calibri"/>
        </w:rPr>
        <w:t>limit</w:t>
      </w:r>
      <w:r>
        <w:rPr>
          <w:rFonts w:ascii="Calibri"/>
          <w:spacing w:val="-2"/>
        </w:rPr>
        <w:t xml:space="preserve"> </w:t>
      </w:r>
      <w:r>
        <w:rPr>
          <w:rFonts w:ascii="Calibri"/>
        </w:rPr>
        <w:t>0,10)</w:t>
      </w:r>
      <w:r>
        <w:rPr>
          <w:rFonts w:ascii="Calibri"/>
        </w:rPr>
        <w:tab/>
        <w:t>as t4</w:t>
      </w:r>
    </w:p>
    <w:p w14:paraId="19A265AE" w14:textId="77777777" w:rsidR="00382F71" w:rsidRDefault="00000000">
      <w:pPr>
        <w:pStyle w:val="a3"/>
        <w:spacing w:line="254" w:lineRule="exact"/>
        <w:ind w:left="891"/>
        <w:rPr>
          <w:rFonts w:ascii="Calibri"/>
        </w:rPr>
      </w:pPr>
      <w:r>
        <w:rPr>
          <w:rFonts w:ascii="Calibri"/>
        </w:rPr>
        <w:t>where</w:t>
      </w:r>
      <w:r>
        <w:rPr>
          <w:rFonts w:ascii="Calibri"/>
          <w:spacing w:val="-7"/>
        </w:rPr>
        <w:t xml:space="preserve"> </w:t>
      </w:r>
      <w:r>
        <w:rPr>
          <w:rFonts w:ascii="Calibri"/>
        </w:rPr>
        <w:t>t</w:t>
      </w:r>
      <w:proofErr w:type="gramStart"/>
      <w:r>
        <w:rPr>
          <w:rFonts w:ascii="Calibri"/>
        </w:rPr>
        <w:t>3.score</w:t>
      </w:r>
      <w:proofErr w:type="gramEnd"/>
      <w:r>
        <w:rPr>
          <w:rFonts w:ascii="Calibri"/>
        </w:rPr>
        <w:t>1</w:t>
      </w:r>
      <w:r>
        <w:rPr>
          <w:rFonts w:ascii="Calibri"/>
          <w:spacing w:val="-5"/>
        </w:rPr>
        <w:t xml:space="preserve"> </w:t>
      </w:r>
      <w:r>
        <w:rPr>
          <w:rFonts w:ascii="Calibri"/>
        </w:rPr>
        <w:t>=</w:t>
      </w:r>
      <w:r>
        <w:rPr>
          <w:rFonts w:ascii="Calibri"/>
          <w:spacing w:val="-6"/>
        </w:rPr>
        <w:t xml:space="preserve"> </w:t>
      </w:r>
      <w:r>
        <w:rPr>
          <w:rFonts w:ascii="Calibri"/>
        </w:rPr>
        <w:t>t4.score2;</w:t>
      </w:r>
    </w:p>
    <w:p w14:paraId="06237511" w14:textId="77777777" w:rsidR="00382F71" w:rsidRDefault="00382F71">
      <w:pPr>
        <w:pStyle w:val="a3"/>
        <w:rPr>
          <w:rFonts w:ascii="Calibri"/>
          <w:sz w:val="20"/>
        </w:rPr>
      </w:pPr>
    </w:p>
    <w:p w14:paraId="194ED123" w14:textId="77777777" w:rsidR="00382F71" w:rsidRDefault="00000000">
      <w:pPr>
        <w:pStyle w:val="a5"/>
        <w:numPr>
          <w:ilvl w:val="5"/>
          <w:numId w:val="0"/>
        </w:numPr>
        <w:tabs>
          <w:tab w:val="left" w:pos="1192"/>
        </w:tabs>
        <w:spacing w:before="173"/>
        <w:ind w:left="1191" w:hanging="721"/>
        <w:rPr>
          <w:rFonts w:ascii="Calibri" w:eastAsia="Calibri"/>
          <w:color w:val="4AACC5"/>
          <w:sz w:val="28"/>
        </w:rPr>
      </w:pPr>
      <w:bookmarkStart w:id="813" w:name="3.4.4用一条SQL语句：查询出每门课都大于80分的学生姓名(表面：TestS"/>
      <w:bookmarkStart w:id="814" w:name="_bookmark407"/>
      <w:bookmarkEnd w:id="813"/>
      <w:bookmarkEnd w:id="814"/>
      <w:r>
        <w:rPr>
          <w:rFonts w:ascii="Calibri" w:eastAsia="Calibri" w:hint="eastAsia"/>
          <w:b/>
          <w:bCs/>
          <w:color w:val="4AACC5"/>
          <w:spacing w:val="-1"/>
          <w:sz w:val="28"/>
        </w:rPr>
        <w:t>3</w:t>
      </w:r>
      <w:r>
        <w:rPr>
          <w:rFonts w:ascii="Calibri" w:eastAsia="Calibri"/>
          <w:b/>
          <w:bCs/>
          <w:color w:val="4AACC5"/>
          <w:spacing w:val="-1"/>
          <w:sz w:val="28"/>
        </w:rPr>
        <w:t>.4.4</w:t>
      </w:r>
      <w:r>
        <w:rPr>
          <w:color w:val="4AACC5"/>
          <w:spacing w:val="5"/>
          <w:sz w:val="28"/>
        </w:rPr>
        <w:t xml:space="preserve">用一条 </w:t>
      </w:r>
      <w:r>
        <w:rPr>
          <w:rFonts w:ascii="Calibri" w:eastAsia="Calibri"/>
          <w:b/>
          <w:color w:val="4AACC5"/>
          <w:sz w:val="28"/>
        </w:rPr>
        <w:t>SQL</w:t>
      </w:r>
      <w:r>
        <w:rPr>
          <w:rFonts w:ascii="Calibri" w:eastAsia="Calibri"/>
          <w:b/>
          <w:color w:val="4AACC5"/>
          <w:spacing w:val="40"/>
          <w:sz w:val="28"/>
        </w:rPr>
        <w:t xml:space="preserve"> </w:t>
      </w:r>
      <w:r>
        <w:rPr>
          <w:color w:val="4AACC5"/>
          <w:spacing w:val="7"/>
          <w:sz w:val="28"/>
        </w:rPr>
        <w:t xml:space="preserve">语句： 查询出每门课都大于 </w:t>
      </w:r>
      <w:r>
        <w:rPr>
          <w:rFonts w:ascii="Calibri" w:eastAsia="Calibri"/>
          <w:b/>
          <w:color w:val="4AACC5"/>
          <w:sz w:val="28"/>
        </w:rPr>
        <w:t>80</w:t>
      </w:r>
      <w:r>
        <w:rPr>
          <w:rFonts w:ascii="Calibri" w:eastAsia="Calibri"/>
          <w:b/>
          <w:color w:val="4AACC5"/>
          <w:spacing w:val="41"/>
          <w:sz w:val="28"/>
        </w:rPr>
        <w:t xml:space="preserve"> </w:t>
      </w:r>
      <w:r>
        <w:rPr>
          <w:color w:val="4AACC5"/>
          <w:spacing w:val="28"/>
          <w:sz w:val="28"/>
        </w:rPr>
        <w:t>分的学生姓名</w:t>
      </w:r>
      <w:r>
        <w:rPr>
          <w:rFonts w:ascii="Calibri" w:eastAsia="Calibri"/>
          <w:b/>
          <w:color w:val="4AACC5"/>
          <w:spacing w:val="-16"/>
          <w:sz w:val="28"/>
        </w:rPr>
        <w:t xml:space="preserve">( </w:t>
      </w:r>
      <w:r>
        <w:rPr>
          <w:color w:val="4AACC5"/>
          <w:spacing w:val="19"/>
          <w:sz w:val="28"/>
        </w:rPr>
        <w:t>表面：</w:t>
      </w:r>
    </w:p>
    <w:p w14:paraId="7FB9FBE2" w14:textId="77777777" w:rsidR="00382F71" w:rsidRDefault="00382F71">
      <w:pPr>
        <w:pStyle w:val="a3"/>
        <w:spacing w:before="5"/>
      </w:pPr>
    </w:p>
    <w:p w14:paraId="1D011AF1" w14:textId="77777777" w:rsidR="00382F71" w:rsidRDefault="00382F71">
      <w:pPr>
        <w:pStyle w:val="a3"/>
        <w:spacing w:before="6"/>
        <w:rPr>
          <w:rFonts w:ascii="Calibri"/>
          <w:b/>
          <w:sz w:val="16"/>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3157"/>
        <w:gridCol w:w="3178"/>
        <w:gridCol w:w="3147"/>
      </w:tblGrid>
      <w:tr w:rsidR="00382F71" w14:paraId="0B5B06F8" w14:textId="77777777">
        <w:trPr>
          <w:trHeight w:val="607"/>
        </w:trPr>
        <w:tc>
          <w:tcPr>
            <w:tcW w:w="3157" w:type="dxa"/>
          </w:tcPr>
          <w:p w14:paraId="4E73638B" w14:textId="77777777" w:rsidR="00382F71" w:rsidRDefault="00382F71">
            <w:pPr>
              <w:pStyle w:val="TableParagraph"/>
              <w:spacing w:before="2"/>
              <w:rPr>
                <w:rFonts w:ascii="Calibri"/>
                <w:b/>
                <w:sz w:val="15"/>
              </w:rPr>
            </w:pPr>
          </w:p>
          <w:p w14:paraId="3BBEBD17" w14:textId="77777777" w:rsidR="00382F71" w:rsidRDefault="00000000">
            <w:pPr>
              <w:pStyle w:val="TableParagraph"/>
              <w:ind w:left="78"/>
              <w:rPr>
                <w:rFonts w:ascii="Calibri"/>
                <w:sz w:val="21"/>
              </w:rPr>
            </w:pPr>
            <w:r>
              <w:rPr>
                <w:rFonts w:ascii="Calibri"/>
                <w:sz w:val="21"/>
              </w:rPr>
              <w:t>Name</w:t>
            </w:r>
          </w:p>
        </w:tc>
        <w:tc>
          <w:tcPr>
            <w:tcW w:w="3178" w:type="dxa"/>
          </w:tcPr>
          <w:p w14:paraId="1F68DCEC" w14:textId="77777777" w:rsidR="00382F71" w:rsidRDefault="00382F71">
            <w:pPr>
              <w:pStyle w:val="TableParagraph"/>
              <w:spacing w:before="2"/>
              <w:rPr>
                <w:rFonts w:ascii="Calibri"/>
                <w:b/>
                <w:sz w:val="15"/>
              </w:rPr>
            </w:pPr>
          </w:p>
          <w:p w14:paraId="14EFFABE" w14:textId="77777777" w:rsidR="00382F71" w:rsidRDefault="00000000">
            <w:pPr>
              <w:pStyle w:val="TableParagraph"/>
              <w:ind w:left="80"/>
              <w:rPr>
                <w:rFonts w:ascii="Calibri"/>
                <w:sz w:val="21"/>
              </w:rPr>
            </w:pPr>
            <w:r>
              <w:rPr>
                <w:rFonts w:ascii="Calibri"/>
                <w:sz w:val="21"/>
              </w:rPr>
              <w:t>Course</w:t>
            </w:r>
          </w:p>
        </w:tc>
        <w:tc>
          <w:tcPr>
            <w:tcW w:w="3147" w:type="dxa"/>
          </w:tcPr>
          <w:p w14:paraId="5572F68E" w14:textId="77777777" w:rsidR="00382F71" w:rsidRDefault="00382F71">
            <w:pPr>
              <w:pStyle w:val="TableParagraph"/>
              <w:spacing w:before="2"/>
              <w:rPr>
                <w:rFonts w:ascii="Calibri"/>
                <w:b/>
                <w:sz w:val="15"/>
              </w:rPr>
            </w:pPr>
          </w:p>
          <w:p w14:paraId="366993E2" w14:textId="77777777" w:rsidR="00382F71" w:rsidRDefault="00000000">
            <w:pPr>
              <w:pStyle w:val="TableParagraph"/>
              <w:ind w:left="79"/>
              <w:rPr>
                <w:rFonts w:ascii="Calibri"/>
                <w:sz w:val="21"/>
              </w:rPr>
            </w:pPr>
            <w:r>
              <w:rPr>
                <w:rFonts w:ascii="Calibri"/>
                <w:sz w:val="21"/>
              </w:rPr>
              <w:t>Score</w:t>
            </w:r>
          </w:p>
        </w:tc>
      </w:tr>
      <w:tr w:rsidR="00382F71" w14:paraId="046AF423" w14:textId="77777777">
        <w:trPr>
          <w:trHeight w:val="607"/>
        </w:trPr>
        <w:tc>
          <w:tcPr>
            <w:tcW w:w="3157" w:type="dxa"/>
          </w:tcPr>
          <w:p w14:paraId="3E26FE9B" w14:textId="77777777" w:rsidR="00382F71" w:rsidRDefault="00000000">
            <w:pPr>
              <w:pStyle w:val="TableParagraph"/>
              <w:spacing w:before="178"/>
              <w:ind w:left="78"/>
              <w:rPr>
                <w:sz w:val="21"/>
              </w:rPr>
            </w:pPr>
            <w:r>
              <w:rPr>
                <w:sz w:val="21"/>
              </w:rPr>
              <w:t>张三</w:t>
            </w:r>
          </w:p>
        </w:tc>
        <w:tc>
          <w:tcPr>
            <w:tcW w:w="3178" w:type="dxa"/>
          </w:tcPr>
          <w:p w14:paraId="79026815" w14:textId="77777777" w:rsidR="00382F71" w:rsidRDefault="00000000">
            <w:pPr>
              <w:pStyle w:val="TableParagraph"/>
              <w:spacing w:before="178"/>
              <w:ind w:left="80"/>
              <w:rPr>
                <w:sz w:val="21"/>
              </w:rPr>
            </w:pPr>
            <w:r>
              <w:rPr>
                <w:sz w:val="21"/>
              </w:rPr>
              <w:t>语文</w:t>
            </w:r>
          </w:p>
        </w:tc>
        <w:tc>
          <w:tcPr>
            <w:tcW w:w="3147" w:type="dxa"/>
          </w:tcPr>
          <w:p w14:paraId="6C5FDD6B" w14:textId="77777777" w:rsidR="00382F71" w:rsidRDefault="00382F71">
            <w:pPr>
              <w:pStyle w:val="TableParagraph"/>
              <w:spacing w:before="3"/>
              <w:rPr>
                <w:rFonts w:ascii="Calibri"/>
                <w:b/>
                <w:sz w:val="15"/>
              </w:rPr>
            </w:pPr>
          </w:p>
          <w:p w14:paraId="34BE5260" w14:textId="77777777" w:rsidR="00382F71" w:rsidRDefault="00000000">
            <w:pPr>
              <w:pStyle w:val="TableParagraph"/>
              <w:ind w:left="79"/>
              <w:rPr>
                <w:rFonts w:ascii="Calibri"/>
                <w:sz w:val="21"/>
              </w:rPr>
            </w:pPr>
            <w:r>
              <w:rPr>
                <w:rFonts w:ascii="Calibri"/>
                <w:sz w:val="21"/>
              </w:rPr>
              <w:t>81</w:t>
            </w:r>
          </w:p>
        </w:tc>
      </w:tr>
      <w:tr w:rsidR="00382F71" w14:paraId="71B0BFB3" w14:textId="77777777">
        <w:trPr>
          <w:trHeight w:val="607"/>
        </w:trPr>
        <w:tc>
          <w:tcPr>
            <w:tcW w:w="3157" w:type="dxa"/>
          </w:tcPr>
          <w:p w14:paraId="16248C3A" w14:textId="77777777" w:rsidR="00382F71" w:rsidRDefault="00000000">
            <w:pPr>
              <w:pStyle w:val="TableParagraph"/>
              <w:spacing w:before="179"/>
              <w:ind w:left="78"/>
              <w:rPr>
                <w:sz w:val="21"/>
              </w:rPr>
            </w:pPr>
            <w:r>
              <w:rPr>
                <w:sz w:val="21"/>
              </w:rPr>
              <w:t>张三</w:t>
            </w:r>
          </w:p>
        </w:tc>
        <w:tc>
          <w:tcPr>
            <w:tcW w:w="3178" w:type="dxa"/>
          </w:tcPr>
          <w:p w14:paraId="132458AD" w14:textId="77777777" w:rsidR="00382F71" w:rsidRDefault="00000000">
            <w:pPr>
              <w:pStyle w:val="TableParagraph"/>
              <w:spacing w:before="179"/>
              <w:ind w:left="80"/>
              <w:rPr>
                <w:sz w:val="21"/>
              </w:rPr>
            </w:pPr>
            <w:r>
              <w:rPr>
                <w:sz w:val="21"/>
              </w:rPr>
              <w:t>数学</w:t>
            </w:r>
          </w:p>
        </w:tc>
        <w:tc>
          <w:tcPr>
            <w:tcW w:w="3147" w:type="dxa"/>
          </w:tcPr>
          <w:p w14:paraId="746AA2E3" w14:textId="77777777" w:rsidR="00382F71" w:rsidRDefault="00382F71">
            <w:pPr>
              <w:pStyle w:val="TableParagraph"/>
              <w:spacing w:before="3"/>
              <w:rPr>
                <w:rFonts w:ascii="Calibri"/>
                <w:b/>
                <w:sz w:val="15"/>
              </w:rPr>
            </w:pPr>
          </w:p>
          <w:p w14:paraId="39F7C797" w14:textId="77777777" w:rsidR="00382F71" w:rsidRDefault="00000000">
            <w:pPr>
              <w:pStyle w:val="TableParagraph"/>
              <w:spacing w:before="1"/>
              <w:ind w:left="79"/>
              <w:rPr>
                <w:rFonts w:ascii="Calibri"/>
                <w:sz w:val="21"/>
              </w:rPr>
            </w:pPr>
            <w:r>
              <w:rPr>
                <w:rFonts w:ascii="Calibri"/>
                <w:sz w:val="21"/>
              </w:rPr>
              <w:t>75</w:t>
            </w:r>
          </w:p>
        </w:tc>
      </w:tr>
      <w:tr w:rsidR="00382F71" w14:paraId="1F9F38DD" w14:textId="77777777">
        <w:trPr>
          <w:trHeight w:val="608"/>
        </w:trPr>
        <w:tc>
          <w:tcPr>
            <w:tcW w:w="3157" w:type="dxa"/>
          </w:tcPr>
          <w:p w14:paraId="24B719AF" w14:textId="77777777" w:rsidR="00382F71" w:rsidRDefault="00382F71">
            <w:pPr>
              <w:pStyle w:val="TableParagraph"/>
              <w:spacing w:before="9"/>
              <w:rPr>
                <w:rFonts w:ascii="Calibri"/>
                <w:b/>
                <w:sz w:val="14"/>
              </w:rPr>
            </w:pPr>
          </w:p>
          <w:p w14:paraId="1F611888" w14:textId="77777777" w:rsidR="00382F71" w:rsidRDefault="00000000">
            <w:pPr>
              <w:pStyle w:val="TableParagraph"/>
              <w:ind w:left="78"/>
              <w:rPr>
                <w:sz w:val="21"/>
              </w:rPr>
            </w:pPr>
            <w:r>
              <w:rPr>
                <w:sz w:val="21"/>
              </w:rPr>
              <w:t>李四</w:t>
            </w:r>
          </w:p>
        </w:tc>
        <w:tc>
          <w:tcPr>
            <w:tcW w:w="3178" w:type="dxa"/>
          </w:tcPr>
          <w:p w14:paraId="6AF6D798" w14:textId="77777777" w:rsidR="00382F71" w:rsidRDefault="00382F71">
            <w:pPr>
              <w:pStyle w:val="TableParagraph"/>
              <w:spacing w:before="9"/>
              <w:rPr>
                <w:rFonts w:ascii="Calibri"/>
                <w:b/>
                <w:sz w:val="14"/>
              </w:rPr>
            </w:pPr>
          </w:p>
          <w:p w14:paraId="1AB9D948" w14:textId="77777777" w:rsidR="00382F71" w:rsidRDefault="00000000">
            <w:pPr>
              <w:pStyle w:val="TableParagraph"/>
              <w:ind w:left="80"/>
              <w:rPr>
                <w:sz w:val="21"/>
              </w:rPr>
            </w:pPr>
            <w:r>
              <w:rPr>
                <w:sz w:val="21"/>
              </w:rPr>
              <w:t>语文</w:t>
            </w:r>
          </w:p>
        </w:tc>
        <w:tc>
          <w:tcPr>
            <w:tcW w:w="3147" w:type="dxa"/>
          </w:tcPr>
          <w:p w14:paraId="66D16AC2" w14:textId="77777777" w:rsidR="00382F71" w:rsidRDefault="00382F71">
            <w:pPr>
              <w:pStyle w:val="TableParagraph"/>
              <w:spacing w:before="2"/>
              <w:rPr>
                <w:rFonts w:ascii="Calibri"/>
                <w:b/>
                <w:sz w:val="15"/>
              </w:rPr>
            </w:pPr>
          </w:p>
          <w:p w14:paraId="0AF978E2" w14:textId="77777777" w:rsidR="00382F71" w:rsidRDefault="00000000">
            <w:pPr>
              <w:pStyle w:val="TableParagraph"/>
              <w:ind w:left="79"/>
              <w:rPr>
                <w:rFonts w:ascii="Calibri"/>
                <w:sz w:val="21"/>
              </w:rPr>
            </w:pPr>
            <w:r>
              <w:rPr>
                <w:rFonts w:ascii="Calibri"/>
                <w:sz w:val="21"/>
              </w:rPr>
              <w:t>76</w:t>
            </w:r>
          </w:p>
        </w:tc>
      </w:tr>
      <w:tr w:rsidR="00382F71" w14:paraId="0E5373F0" w14:textId="77777777">
        <w:trPr>
          <w:trHeight w:val="608"/>
        </w:trPr>
        <w:tc>
          <w:tcPr>
            <w:tcW w:w="3157" w:type="dxa"/>
          </w:tcPr>
          <w:p w14:paraId="3A554A0E" w14:textId="77777777" w:rsidR="00382F71" w:rsidRDefault="00000000">
            <w:pPr>
              <w:pStyle w:val="TableParagraph"/>
              <w:spacing w:before="178"/>
              <w:ind w:left="78"/>
              <w:rPr>
                <w:sz w:val="21"/>
              </w:rPr>
            </w:pPr>
            <w:r>
              <w:rPr>
                <w:sz w:val="21"/>
              </w:rPr>
              <w:t>李四</w:t>
            </w:r>
          </w:p>
        </w:tc>
        <w:tc>
          <w:tcPr>
            <w:tcW w:w="3178" w:type="dxa"/>
          </w:tcPr>
          <w:p w14:paraId="7506D7C5" w14:textId="77777777" w:rsidR="00382F71" w:rsidRDefault="00000000">
            <w:pPr>
              <w:pStyle w:val="TableParagraph"/>
              <w:spacing w:before="178"/>
              <w:ind w:left="80"/>
              <w:rPr>
                <w:sz w:val="21"/>
              </w:rPr>
            </w:pPr>
            <w:r>
              <w:rPr>
                <w:sz w:val="21"/>
              </w:rPr>
              <w:t>语文</w:t>
            </w:r>
          </w:p>
        </w:tc>
        <w:tc>
          <w:tcPr>
            <w:tcW w:w="3147" w:type="dxa"/>
          </w:tcPr>
          <w:p w14:paraId="229094DB" w14:textId="77777777" w:rsidR="00382F71" w:rsidRDefault="00382F71">
            <w:pPr>
              <w:pStyle w:val="TableParagraph"/>
              <w:spacing w:before="3"/>
              <w:rPr>
                <w:rFonts w:ascii="Calibri"/>
                <w:b/>
                <w:sz w:val="15"/>
              </w:rPr>
            </w:pPr>
          </w:p>
          <w:p w14:paraId="1FAB6BCE" w14:textId="77777777" w:rsidR="00382F71" w:rsidRDefault="00000000">
            <w:pPr>
              <w:pStyle w:val="TableParagraph"/>
              <w:ind w:left="79"/>
              <w:rPr>
                <w:rFonts w:ascii="Calibri"/>
                <w:sz w:val="21"/>
              </w:rPr>
            </w:pPr>
            <w:r>
              <w:rPr>
                <w:rFonts w:ascii="Calibri"/>
                <w:sz w:val="21"/>
              </w:rPr>
              <w:t>76</w:t>
            </w:r>
          </w:p>
        </w:tc>
      </w:tr>
      <w:tr w:rsidR="00382F71" w14:paraId="222DC1CB" w14:textId="77777777">
        <w:trPr>
          <w:trHeight w:val="607"/>
        </w:trPr>
        <w:tc>
          <w:tcPr>
            <w:tcW w:w="3157" w:type="dxa"/>
          </w:tcPr>
          <w:p w14:paraId="32937736" w14:textId="77777777" w:rsidR="00382F71" w:rsidRDefault="00000000">
            <w:pPr>
              <w:pStyle w:val="TableParagraph"/>
              <w:spacing w:before="179"/>
              <w:ind w:left="78"/>
              <w:rPr>
                <w:sz w:val="21"/>
              </w:rPr>
            </w:pPr>
            <w:r>
              <w:rPr>
                <w:sz w:val="21"/>
              </w:rPr>
              <w:t>王五</w:t>
            </w:r>
          </w:p>
        </w:tc>
        <w:tc>
          <w:tcPr>
            <w:tcW w:w="3178" w:type="dxa"/>
          </w:tcPr>
          <w:p w14:paraId="5E510EDC" w14:textId="77777777" w:rsidR="00382F71" w:rsidRDefault="00000000">
            <w:pPr>
              <w:pStyle w:val="TableParagraph"/>
              <w:spacing w:before="179"/>
              <w:ind w:left="80"/>
              <w:rPr>
                <w:sz w:val="21"/>
              </w:rPr>
            </w:pPr>
            <w:r>
              <w:rPr>
                <w:sz w:val="21"/>
              </w:rPr>
              <w:t>语文</w:t>
            </w:r>
          </w:p>
        </w:tc>
        <w:tc>
          <w:tcPr>
            <w:tcW w:w="3147" w:type="dxa"/>
          </w:tcPr>
          <w:p w14:paraId="66B3E942" w14:textId="77777777" w:rsidR="00382F71" w:rsidRDefault="00382F71">
            <w:pPr>
              <w:pStyle w:val="TableParagraph"/>
              <w:spacing w:before="3"/>
              <w:rPr>
                <w:rFonts w:ascii="Calibri"/>
                <w:b/>
                <w:sz w:val="15"/>
              </w:rPr>
            </w:pPr>
          </w:p>
          <w:p w14:paraId="1F0872ED" w14:textId="77777777" w:rsidR="00382F71" w:rsidRDefault="00000000">
            <w:pPr>
              <w:pStyle w:val="TableParagraph"/>
              <w:spacing w:before="1"/>
              <w:ind w:left="79"/>
              <w:rPr>
                <w:rFonts w:ascii="Calibri"/>
                <w:sz w:val="21"/>
              </w:rPr>
            </w:pPr>
            <w:r>
              <w:rPr>
                <w:rFonts w:ascii="Calibri"/>
                <w:sz w:val="21"/>
              </w:rPr>
              <w:t>81</w:t>
            </w:r>
          </w:p>
        </w:tc>
      </w:tr>
      <w:tr w:rsidR="00382F71" w14:paraId="63D03CD5" w14:textId="77777777">
        <w:trPr>
          <w:trHeight w:val="607"/>
        </w:trPr>
        <w:tc>
          <w:tcPr>
            <w:tcW w:w="3157" w:type="dxa"/>
          </w:tcPr>
          <w:p w14:paraId="50705E77" w14:textId="77777777" w:rsidR="00382F71" w:rsidRDefault="00382F71">
            <w:pPr>
              <w:pStyle w:val="TableParagraph"/>
              <w:spacing w:before="9"/>
              <w:rPr>
                <w:rFonts w:ascii="Calibri"/>
                <w:b/>
                <w:sz w:val="14"/>
              </w:rPr>
            </w:pPr>
          </w:p>
          <w:p w14:paraId="01E4CD48" w14:textId="77777777" w:rsidR="00382F71" w:rsidRDefault="00000000">
            <w:pPr>
              <w:pStyle w:val="TableParagraph"/>
              <w:ind w:left="78"/>
              <w:rPr>
                <w:sz w:val="21"/>
              </w:rPr>
            </w:pPr>
            <w:r>
              <w:rPr>
                <w:sz w:val="21"/>
              </w:rPr>
              <w:t>王五</w:t>
            </w:r>
          </w:p>
        </w:tc>
        <w:tc>
          <w:tcPr>
            <w:tcW w:w="3178" w:type="dxa"/>
          </w:tcPr>
          <w:p w14:paraId="41A3F2A9" w14:textId="77777777" w:rsidR="00382F71" w:rsidRDefault="00382F71">
            <w:pPr>
              <w:pStyle w:val="TableParagraph"/>
              <w:spacing w:before="9"/>
              <w:rPr>
                <w:rFonts w:ascii="Calibri"/>
                <w:b/>
                <w:sz w:val="14"/>
              </w:rPr>
            </w:pPr>
          </w:p>
          <w:p w14:paraId="49A11D61" w14:textId="77777777" w:rsidR="00382F71" w:rsidRDefault="00000000">
            <w:pPr>
              <w:pStyle w:val="TableParagraph"/>
              <w:ind w:left="80"/>
              <w:rPr>
                <w:sz w:val="21"/>
              </w:rPr>
            </w:pPr>
            <w:r>
              <w:rPr>
                <w:sz w:val="21"/>
              </w:rPr>
              <w:t>数学</w:t>
            </w:r>
          </w:p>
        </w:tc>
        <w:tc>
          <w:tcPr>
            <w:tcW w:w="3147" w:type="dxa"/>
          </w:tcPr>
          <w:p w14:paraId="44F0F6DE" w14:textId="77777777" w:rsidR="00382F71" w:rsidRDefault="00382F71">
            <w:pPr>
              <w:pStyle w:val="TableParagraph"/>
              <w:spacing w:before="2"/>
              <w:rPr>
                <w:rFonts w:ascii="Calibri"/>
                <w:b/>
                <w:sz w:val="15"/>
              </w:rPr>
            </w:pPr>
          </w:p>
          <w:p w14:paraId="6B3B7A50" w14:textId="77777777" w:rsidR="00382F71" w:rsidRDefault="00000000">
            <w:pPr>
              <w:pStyle w:val="TableParagraph"/>
              <w:ind w:left="79"/>
              <w:rPr>
                <w:rFonts w:ascii="Calibri"/>
                <w:sz w:val="21"/>
              </w:rPr>
            </w:pPr>
            <w:r>
              <w:rPr>
                <w:rFonts w:ascii="Calibri"/>
                <w:sz w:val="21"/>
              </w:rPr>
              <w:t>100</w:t>
            </w:r>
          </w:p>
        </w:tc>
      </w:tr>
      <w:tr w:rsidR="00382F71" w14:paraId="5802B336" w14:textId="77777777">
        <w:trPr>
          <w:trHeight w:val="608"/>
        </w:trPr>
        <w:tc>
          <w:tcPr>
            <w:tcW w:w="3157" w:type="dxa"/>
          </w:tcPr>
          <w:p w14:paraId="46BA9544" w14:textId="77777777" w:rsidR="00382F71" w:rsidRDefault="00000000">
            <w:pPr>
              <w:pStyle w:val="TableParagraph"/>
              <w:spacing w:before="178"/>
              <w:ind w:left="78"/>
              <w:rPr>
                <w:sz w:val="21"/>
              </w:rPr>
            </w:pPr>
            <w:r>
              <w:rPr>
                <w:sz w:val="21"/>
              </w:rPr>
              <w:t>王五</w:t>
            </w:r>
          </w:p>
        </w:tc>
        <w:tc>
          <w:tcPr>
            <w:tcW w:w="3178" w:type="dxa"/>
          </w:tcPr>
          <w:p w14:paraId="7EFD1C07" w14:textId="77777777" w:rsidR="00382F71" w:rsidRDefault="00000000">
            <w:pPr>
              <w:pStyle w:val="TableParagraph"/>
              <w:spacing w:before="178"/>
              <w:ind w:left="80"/>
              <w:rPr>
                <w:sz w:val="21"/>
              </w:rPr>
            </w:pPr>
            <w:r>
              <w:rPr>
                <w:sz w:val="21"/>
              </w:rPr>
              <w:t>英语</w:t>
            </w:r>
          </w:p>
        </w:tc>
        <w:tc>
          <w:tcPr>
            <w:tcW w:w="3147" w:type="dxa"/>
          </w:tcPr>
          <w:p w14:paraId="4F293FF0" w14:textId="77777777" w:rsidR="00382F71" w:rsidRDefault="00382F71">
            <w:pPr>
              <w:pStyle w:val="TableParagraph"/>
              <w:spacing w:before="3"/>
              <w:rPr>
                <w:rFonts w:ascii="Calibri"/>
                <w:b/>
                <w:sz w:val="15"/>
              </w:rPr>
            </w:pPr>
          </w:p>
          <w:p w14:paraId="7C86BCB7" w14:textId="77777777" w:rsidR="00382F71" w:rsidRDefault="00000000">
            <w:pPr>
              <w:pStyle w:val="TableParagraph"/>
              <w:ind w:left="79"/>
              <w:rPr>
                <w:rFonts w:ascii="Calibri"/>
                <w:sz w:val="21"/>
              </w:rPr>
            </w:pPr>
            <w:r>
              <w:rPr>
                <w:rFonts w:ascii="Calibri"/>
                <w:sz w:val="21"/>
              </w:rPr>
              <w:t>90</w:t>
            </w:r>
          </w:p>
        </w:tc>
      </w:tr>
    </w:tbl>
    <w:p w14:paraId="7AA20CD5" w14:textId="77777777" w:rsidR="00382F71" w:rsidRDefault="00382F71">
      <w:pPr>
        <w:pStyle w:val="a3"/>
        <w:rPr>
          <w:rFonts w:ascii="Calibri"/>
          <w:b/>
          <w:sz w:val="28"/>
        </w:rPr>
      </w:pPr>
    </w:p>
    <w:p w14:paraId="35D34F00" w14:textId="77777777" w:rsidR="00382F71" w:rsidRDefault="00000000">
      <w:pPr>
        <w:pStyle w:val="a3"/>
        <w:spacing w:before="227"/>
        <w:ind w:left="471"/>
      </w:pPr>
      <w:r>
        <w:t>参考答案：</w:t>
      </w:r>
    </w:p>
    <w:p w14:paraId="068A8427" w14:textId="77777777" w:rsidR="00382F71" w:rsidRDefault="00382F71">
      <w:pPr>
        <w:pStyle w:val="a3"/>
        <w:spacing w:before="6"/>
        <w:rPr>
          <w:sz w:val="15"/>
        </w:rPr>
      </w:pPr>
    </w:p>
    <w:p w14:paraId="0AFC74C8" w14:textId="77777777" w:rsidR="00382F71" w:rsidRDefault="00000000">
      <w:pPr>
        <w:pStyle w:val="a3"/>
        <w:spacing w:line="429" w:lineRule="auto"/>
        <w:ind w:left="471" w:right="4443"/>
        <w:rPr>
          <w:rFonts w:ascii="Calibri" w:eastAsia="Calibri"/>
        </w:rPr>
      </w:pPr>
      <w:r>
        <w:rPr>
          <w:w w:val="95"/>
        </w:rPr>
        <w:t>方法</w:t>
      </w:r>
      <w:proofErr w:type="gramStart"/>
      <w:r>
        <w:rPr>
          <w:w w:val="95"/>
        </w:rPr>
        <w:t>一</w:t>
      </w:r>
      <w:proofErr w:type="gramEnd"/>
      <w:r>
        <w:rPr>
          <w:w w:val="95"/>
        </w:rPr>
        <w:t xml:space="preserve">：使用 </w:t>
      </w:r>
      <w:r>
        <w:rPr>
          <w:rFonts w:ascii="Calibri" w:eastAsia="Calibri"/>
          <w:w w:val="95"/>
        </w:rPr>
        <w:t>NOT</w:t>
      </w:r>
      <w:r>
        <w:rPr>
          <w:rFonts w:ascii="Calibri" w:eastAsia="Calibri"/>
          <w:spacing w:val="39"/>
          <w:w w:val="95"/>
        </w:rPr>
        <w:t xml:space="preserve"> </w:t>
      </w:r>
      <w:r>
        <w:rPr>
          <w:rFonts w:ascii="Calibri" w:eastAsia="Calibri"/>
          <w:w w:val="95"/>
        </w:rPr>
        <w:t>IN</w:t>
      </w:r>
      <w:r>
        <w:rPr>
          <w:rFonts w:ascii="Calibri" w:eastAsia="Calibri"/>
          <w:spacing w:val="5"/>
          <w:w w:val="95"/>
        </w:rPr>
        <w:t xml:space="preserve"> </w:t>
      </w:r>
      <w:r>
        <w:rPr>
          <w:spacing w:val="-1"/>
          <w:w w:val="95"/>
        </w:rPr>
        <w:t xml:space="preserve">排除课程分数有小于等于 </w:t>
      </w:r>
      <w:r>
        <w:rPr>
          <w:rFonts w:ascii="Calibri" w:eastAsia="Calibri"/>
          <w:w w:val="95"/>
        </w:rPr>
        <w:t>80</w:t>
      </w:r>
      <w:r>
        <w:rPr>
          <w:rFonts w:ascii="Calibri" w:eastAsia="Calibri"/>
          <w:spacing w:val="9"/>
          <w:w w:val="95"/>
        </w:rPr>
        <w:t xml:space="preserve"> </w:t>
      </w:r>
      <w:r>
        <w:rPr>
          <w:w w:val="95"/>
        </w:rPr>
        <w:t>的同学</w:t>
      </w:r>
      <w:r>
        <w:rPr>
          <w:rFonts w:ascii="Calibri" w:eastAsia="Calibri"/>
        </w:rPr>
        <w:t xml:space="preserve">select distinct Name from </w:t>
      </w:r>
      <w:proofErr w:type="spellStart"/>
      <w:r>
        <w:rPr>
          <w:rFonts w:ascii="Calibri" w:eastAsia="Calibri"/>
        </w:rPr>
        <w:t>TestScores</w:t>
      </w:r>
      <w:proofErr w:type="spellEnd"/>
      <w:r>
        <w:rPr>
          <w:rFonts w:ascii="Calibri" w:eastAsia="Calibri"/>
        </w:rPr>
        <w:t xml:space="preserve"> where Name not in</w:t>
      </w:r>
      <w:r>
        <w:rPr>
          <w:rFonts w:ascii="Calibri" w:eastAsia="Calibri"/>
          <w:spacing w:val="1"/>
        </w:rPr>
        <w:t xml:space="preserve"> </w:t>
      </w:r>
      <w:r>
        <w:rPr>
          <w:rFonts w:ascii="Calibri" w:eastAsia="Calibri"/>
        </w:rPr>
        <w:t>(select</w:t>
      </w:r>
      <w:r>
        <w:rPr>
          <w:rFonts w:ascii="Calibri" w:eastAsia="Calibri"/>
          <w:spacing w:val="-1"/>
        </w:rPr>
        <w:t xml:space="preserve"> </w:t>
      </w:r>
      <w:r>
        <w:rPr>
          <w:rFonts w:ascii="Calibri" w:eastAsia="Calibri"/>
        </w:rPr>
        <w:t>Name from</w:t>
      </w:r>
      <w:r>
        <w:rPr>
          <w:rFonts w:ascii="Calibri" w:eastAsia="Calibri"/>
          <w:spacing w:val="-3"/>
        </w:rPr>
        <w:t xml:space="preserve"> </w:t>
      </w:r>
      <w:proofErr w:type="spellStart"/>
      <w:r>
        <w:rPr>
          <w:rFonts w:ascii="Calibri" w:eastAsia="Calibri"/>
        </w:rPr>
        <w:t>TestScores</w:t>
      </w:r>
      <w:proofErr w:type="spellEnd"/>
      <w:r>
        <w:rPr>
          <w:rFonts w:ascii="Calibri" w:eastAsia="Calibri"/>
        </w:rPr>
        <w:t xml:space="preserve"> where</w:t>
      </w:r>
      <w:r>
        <w:rPr>
          <w:rFonts w:ascii="Calibri" w:eastAsia="Calibri"/>
          <w:spacing w:val="-3"/>
        </w:rPr>
        <w:t xml:space="preserve"> </w:t>
      </w:r>
      <w:r>
        <w:rPr>
          <w:rFonts w:ascii="Calibri" w:eastAsia="Calibri"/>
        </w:rPr>
        <w:t>Score</w:t>
      </w:r>
      <w:r>
        <w:rPr>
          <w:rFonts w:ascii="Calibri" w:eastAsia="Calibri"/>
          <w:spacing w:val="-1"/>
        </w:rPr>
        <w:t xml:space="preserve"> &lt;= </w:t>
      </w:r>
      <w:r>
        <w:rPr>
          <w:rFonts w:ascii="Calibri" w:eastAsia="Calibri"/>
        </w:rPr>
        <w:t>80);</w:t>
      </w:r>
    </w:p>
    <w:p w14:paraId="1218E15E" w14:textId="77777777" w:rsidR="00382F71" w:rsidRDefault="00000000">
      <w:pPr>
        <w:pStyle w:val="a3"/>
        <w:spacing w:before="5"/>
        <w:ind w:left="471"/>
      </w:pPr>
      <w:r>
        <w:rPr>
          <w:w w:val="95"/>
        </w:rPr>
        <w:t xml:space="preserve">方法二：使用 </w:t>
      </w:r>
      <w:r>
        <w:rPr>
          <w:rFonts w:ascii="Calibri" w:eastAsia="Calibri"/>
          <w:w w:val="95"/>
        </w:rPr>
        <w:t>EXISTS</w:t>
      </w:r>
      <w:r>
        <w:rPr>
          <w:rFonts w:ascii="Calibri" w:eastAsia="Calibri"/>
          <w:spacing w:val="51"/>
        </w:rPr>
        <w:t xml:space="preserve"> </w:t>
      </w:r>
      <w:r>
        <w:rPr>
          <w:w w:val="95"/>
        </w:rPr>
        <w:t xml:space="preserve">子查询排除有课程分数小于等于 </w:t>
      </w:r>
      <w:r>
        <w:rPr>
          <w:rFonts w:ascii="Calibri" w:eastAsia="Calibri"/>
          <w:w w:val="95"/>
        </w:rPr>
        <w:t>80</w:t>
      </w:r>
      <w:r>
        <w:rPr>
          <w:rFonts w:ascii="Calibri" w:eastAsia="Calibri"/>
          <w:spacing w:val="55"/>
        </w:rPr>
        <w:t xml:space="preserve"> </w:t>
      </w:r>
      <w:r>
        <w:rPr>
          <w:w w:val="95"/>
        </w:rPr>
        <w:t>的同学</w:t>
      </w:r>
    </w:p>
    <w:p w14:paraId="5F8A9C47" w14:textId="77777777" w:rsidR="00382F71" w:rsidRDefault="00382F71">
      <w:pPr>
        <w:pStyle w:val="a3"/>
        <w:spacing w:before="12"/>
        <w:rPr>
          <w:sz w:val="15"/>
        </w:rPr>
      </w:pPr>
    </w:p>
    <w:p w14:paraId="639A346B" w14:textId="77777777" w:rsidR="00382F71" w:rsidRDefault="00000000">
      <w:pPr>
        <w:pStyle w:val="a3"/>
        <w:spacing w:line="439" w:lineRule="auto"/>
        <w:ind w:left="471" w:right="6093"/>
        <w:rPr>
          <w:rFonts w:ascii="Calibri"/>
        </w:rPr>
      </w:pPr>
      <w:r>
        <w:rPr>
          <w:rFonts w:ascii="Calibri"/>
        </w:rPr>
        <w:t>select</w:t>
      </w:r>
      <w:r>
        <w:rPr>
          <w:rFonts w:ascii="Calibri"/>
          <w:spacing w:val="-8"/>
        </w:rPr>
        <w:t xml:space="preserve"> </w:t>
      </w:r>
      <w:r>
        <w:rPr>
          <w:rFonts w:ascii="Calibri"/>
        </w:rPr>
        <w:t>distinct</w:t>
      </w:r>
      <w:r>
        <w:rPr>
          <w:rFonts w:ascii="Calibri"/>
          <w:spacing w:val="-8"/>
        </w:rPr>
        <w:t xml:space="preserve"> </w:t>
      </w:r>
      <w:r>
        <w:rPr>
          <w:rFonts w:ascii="Calibri"/>
        </w:rPr>
        <w:t>Name</w:t>
      </w:r>
      <w:r>
        <w:rPr>
          <w:rFonts w:ascii="Calibri"/>
          <w:spacing w:val="-6"/>
        </w:rPr>
        <w:t xml:space="preserve"> </w:t>
      </w:r>
      <w:r>
        <w:rPr>
          <w:rFonts w:ascii="Calibri"/>
        </w:rPr>
        <w:t>from</w:t>
      </w:r>
      <w:r>
        <w:rPr>
          <w:rFonts w:ascii="Calibri"/>
          <w:spacing w:val="-7"/>
        </w:rPr>
        <w:t xml:space="preserve"> </w:t>
      </w:r>
      <w:proofErr w:type="spellStart"/>
      <w:r>
        <w:rPr>
          <w:rFonts w:ascii="Calibri"/>
        </w:rPr>
        <w:t>TestScores</w:t>
      </w:r>
      <w:proofErr w:type="spellEnd"/>
      <w:r>
        <w:rPr>
          <w:rFonts w:ascii="Calibri"/>
          <w:spacing w:val="-8"/>
        </w:rPr>
        <w:t xml:space="preserve"> </w:t>
      </w:r>
      <w:r>
        <w:rPr>
          <w:rFonts w:ascii="Calibri"/>
        </w:rPr>
        <w:t>as</w:t>
      </w:r>
      <w:r>
        <w:rPr>
          <w:rFonts w:ascii="Calibri"/>
          <w:spacing w:val="-8"/>
        </w:rPr>
        <w:t xml:space="preserve"> </w:t>
      </w:r>
      <w:r>
        <w:rPr>
          <w:rFonts w:ascii="Calibri"/>
        </w:rPr>
        <w:t>t1</w:t>
      </w:r>
      <w:r>
        <w:rPr>
          <w:rFonts w:ascii="Calibri"/>
          <w:spacing w:val="-44"/>
        </w:rPr>
        <w:t xml:space="preserve"> </w:t>
      </w:r>
      <w:r>
        <w:rPr>
          <w:rFonts w:ascii="Calibri"/>
        </w:rPr>
        <w:t>where</w:t>
      </w:r>
      <w:r>
        <w:rPr>
          <w:rFonts w:ascii="Calibri"/>
          <w:spacing w:val="-2"/>
        </w:rPr>
        <w:t xml:space="preserve"> </w:t>
      </w:r>
      <w:r>
        <w:rPr>
          <w:rFonts w:ascii="Calibri"/>
        </w:rPr>
        <w:t>not exists</w:t>
      </w:r>
    </w:p>
    <w:p w14:paraId="2DD9EAE7" w14:textId="77777777" w:rsidR="00382F71" w:rsidRDefault="00000000">
      <w:pPr>
        <w:pStyle w:val="a3"/>
        <w:spacing w:line="439" w:lineRule="auto"/>
        <w:ind w:left="576" w:right="5073" w:hanging="106"/>
        <w:rPr>
          <w:rFonts w:ascii="Calibri"/>
        </w:rPr>
      </w:pPr>
      <w:r>
        <w:rPr>
          <w:rFonts w:ascii="Calibri"/>
        </w:rPr>
        <w:t>(select</w:t>
      </w:r>
      <w:r>
        <w:rPr>
          <w:rFonts w:ascii="Calibri"/>
          <w:spacing w:val="-7"/>
        </w:rPr>
        <w:t xml:space="preserve"> </w:t>
      </w:r>
      <w:r>
        <w:rPr>
          <w:rFonts w:ascii="Calibri"/>
        </w:rPr>
        <w:t>*</w:t>
      </w:r>
      <w:r>
        <w:rPr>
          <w:rFonts w:ascii="Calibri"/>
          <w:spacing w:val="-8"/>
        </w:rPr>
        <w:t xml:space="preserve"> </w:t>
      </w:r>
      <w:r>
        <w:rPr>
          <w:rFonts w:ascii="Calibri"/>
        </w:rPr>
        <w:t>from</w:t>
      </w:r>
      <w:r>
        <w:rPr>
          <w:rFonts w:ascii="Calibri"/>
          <w:spacing w:val="-7"/>
        </w:rPr>
        <w:t xml:space="preserve"> </w:t>
      </w:r>
      <w:proofErr w:type="spellStart"/>
      <w:r>
        <w:rPr>
          <w:rFonts w:ascii="Calibri"/>
        </w:rPr>
        <w:t>TestScores</w:t>
      </w:r>
      <w:proofErr w:type="spellEnd"/>
      <w:r>
        <w:rPr>
          <w:rFonts w:ascii="Calibri"/>
          <w:spacing w:val="-8"/>
        </w:rPr>
        <w:t xml:space="preserve"> </w:t>
      </w:r>
      <w:r>
        <w:rPr>
          <w:rFonts w:ascii="Calibri"/>
        </w:rPr>
        <w:t>as</w:t>
      </w:r>
      <w:r>
        <w:rPr>
          <w:rFonts w:ascii="Calibri"/>
          <w:spacing w:val="-8"/>
        </w:rPr>
        <w:t xml:space="preserve"> </w:t>
      </w:r>
      <w:r>
        <w:rPr>
          <w:rFonts w:ascii="Calibri"/>
        </w:rPr>
        <w:t>t2</w:t>
      </w:r>
      <w:r>
        <w:rPr>
          <w:rFonts w:ascii="Calibri"/>
          <w:spacing w:val="-6"/>
        </w:rPr>
        <w:t xml:space="preserve"> </w:t>
      </w:r>
      <w:r>
        <w:rPr>
          <w:rFonts w:ascii="Calibri"/>
        </w:rPr>
        <w:t>where</w:t>
      </w:r>
      <w:r>
        <w:rPr>
          <w:rFonts w:ascii="Calibri"/>
          <w:spacing w:val="-8"/>
        </w:rPr>
        <w:t xml:space="preserve"> </w:t>
      </w:r>
      <w:r>
        <w:rPr>
          <w:rFonts w:ascii="Calibri"/>
        </w:rPr>
        <w:t>t</w:t>
      </w:r>
      <w:proofErr w:type="gramStart"/>
      <w:r>
        <w:rPr>
          <w:rFonts w:ascii="Calibri"/>
        </w:rPr>
        <w:t>2.Score</w:t>
      </w:r>
      <w:proofErr w:type="gramEnd"/>
      <w:r>
        <w:rPr>
          <w:rFonts w:ascii="Calibri"/>
        </w:rPr>
        <w:t>&lt;=80</w:t>
      </w:r>
      <w:r>
        <w:rPr>
          <w:rFonts w:ascii="Calibri"/>
          <w:spacing w:val="-45"/>
        </w:rPr>
        <w:t xml:space="preserve"> </w:t>
      </w:r>
      <w:r>
        <w:rPr>
          <w:rFonts w:ascii="Calibri"/>
        </w:rPr>
        <w:t>and</w:t>
      </w:r>
      <w:r>
        <w:rPr>
          <w:rFonts w:ascii="Calibri"/>
          <w:spacing w:val="-3"/>
        </w:rPr>
        <w:t xml:space="preserve"> </w:t>
      </w:r>
      <w:r>
        <w:rPr>
          <w:rFonts w:ascii="Calibri"/>
        </w:rPr>
        <w:t>t1.Name=t2.Name);</w:t>
      </w:r>
    </w:p>
    <w:p w14:paraId="1C156754" w14:textId="77777777" w:rsidR="00382F71" w:rsidRDefault="00000000">
      <w:pPr>
        <w:pStyle w:val="a3"/>
        <w:spacing w:line="262" w:lineRule="exact"/>
        <w:ind w:left="471"/>
      </w:pPr>
      <w:r>
        <w:rPr>
          <w:w w:val="95"/>
        </w:rPr>
        <w:t xml:space="preserve">方法三：逆向思维，每门课都大于 </w:t>
      </w:r>
      <w:r>
        <w:rPr>
          <w:rFonts w:ascii="Calibri" w:eastAsia="Calibri"/>
          <w:w w:val="95"/>
        </w:rPr>
        <w:t>80</w:t>
      </w:r>
      <w:r>
        <w:rPr>
          <w:rFonts w:ascii="Calibri" w:eastAsia="Calibri"/>
          <w:spacing w:val="73"/>
        </w:rPr>
        <w:t xml:space="preserve"> </w:t>
      </w:r>
      <w:r>
        <w:rPr>
          <w:w w:val="95"/>
        </w:rPr>
        <w:t xml:space="preserve">分，表示所有课程最低分数也大于 </w:t>
      </w:r>
      <w:r>
        <w:rPr>
          <w:rFonts w:ascii="Calibri" w:eastAsia="Calibri"/>
          <w:w w:val="95"/>
        </w:rPr>
        <w:t>80</w:t>
      </w:r>
      <w:r>
        <w:rPr>
          <w:rFonts w:ascii="Calibri" w:eastAsia="Calibri"/>
          <w:spacing w:val="73"/>
        </w:rPr>
        <w:t xml:space="preserve"> </w:t>
      </w:r>
      <w:r>
        <w:rPr>
          <w:w w:val="95"/>
        </w:rPr>
        <w:t>分</w:t>
      </w:r>
    </w:p>
    <w:p w14:paraId="7C29B8F6" w14:textId="77777777" w:rsidR="00382F71" w:rsidRDefault="00382F71">
      <w:pPr>
        <w:pStyle w:val="a3"/>
        <w:spacing w:before="9"/>
        <w:rPr>
          <w:sz w:val="15"/>
        </w:rPr>
      </w:pPr>
    </w:p>
    <w:p w14:paraId="67A99F17" w14:textId="77777777" w:rsidR="00382F71" w:rsidRDefault="00000000">
      <w:pPr>
        <w:pStyle w:val="a3"/>
        <w:spacing w:before="1" w:line="439" w:lineRule="auto"/>
        <w:ind w:left="471" w:right="7634"/>
        <w:rPr>
          <w:rFonts w:ascii="Calibri"/>
        </w:rPr>
      </w:pPr>
      <w:r>
        <w:rPr>
          <w:rFonts w:ascii="Calibri"/>
        </w:rPr>
        <w:t>select</w:t>
      </w:r>
      <w:r>
        <w:rPr>
          <w:rFonts w:ascii="Calibri"/>
          <w:spacing w:val="-10"/>
        </w:rPr>
        <w:t xml:space="preserve"> </w:t>
      </w:r>
      <w:proofErr w:type="spellStart"/>
      <w:proofErr w:type="gramStart"/>
      <w:r>
        <w:rPr>
          <w:rFonts w:ascii="Calibri"/>
        </w:rPr>
        <w:t>Name,min</w:t>
      </w:r>
      <w:proofErr w:type="spellEnd"/>
      <w:proofErr w:type="gramEnd"/>
      <w:r>
        <w:rPr>
          <w:rFonts w:ascii="Calibri"/>
        </w:rPr>
        <w:t>(Score)</w:t>
      </w:r>
      <w:r>
        <w:rPr>
          <w:rFonts w:ascii="Calibri"/>
          <w:spacing w:val="-45"/>
        </w:rPr>
        <w:t xml:space="preserve"> </w:t>
      </w:r>
      <w:r>
        <w:rPr>
          <w:rFonts w:ascii="Calibri"/>
        </w:rPr>
        <w:t>from</w:t>
      </w:r>
      <w:r>
        <w:rPr>
          <w:rFonts w:ascii="Calibri"/>
          <w:spacing w:val="-2"/>
        </w:rPr>
        <w:t xml:space="preserve"> </w:t>
      </w:r>
      <w:proofErr w:type="spellStart"/>
      <w:r>
        <w:rPr>
          <w:rFonts w:ascii="Calibri"/>
        </w:rPr>
        <w:t>TestScores</w:t>
      </w:r>
      <w:proofErr w:type="spellEnd"/>
    </w:p>
    <w:p w14:paraId="71491A95" w14:textId="77777777" w:rsidR="00382F71" w:rsidRDefault="00000000">
      <w:pPr>
        <w:pStyle w:val="a3"/>
        <w:spacing w:line="254" w:lineRule="exact"/>
        <w:ind w:left="471"/>
        <w:rPr>
          <w:rFonts w:ascii="Calibri"/>
        </w:rPr>
      </w:pPr>
      <w:r>
        <w:rPr>
          <w:rFonts w:ascii="Calibri"/>
        </w:rPr>
        <w:t>group</w:t>
      </w:r>
      <w:r>
        <w:rPr>
          <w:rFonts w:ascii="Calibri"/>
          <w:spacing w:val="-6"/>
        </w:rPr>
        <w:t xml:space="preserve"> </w:t>
      </w:r>
      <w:r>
        <w:rPr>
          <w:rFonts w:ascii="Calibri"/>
        </w:rPr>
        <w:t>by</w:t>
      </w:r>
      <w:r>
        <w:rPr>
          <w:rFonts w:ascii="Calibri"/>
          <w:spacing w:val="-4"/>
        </w:rPr>
        <w:t xml:space="preserve"> </w:t>
      </w:r>
      <w:r>
        <w:rPr>
          <w:rFonts w:ascii="Calibri"/>
        </w:rPr>
        <w:t>Name</w:t>
      </w:r>
    </w:p>
    <w:p w14:paraId="1C8DAF2E" w14:textId="77777777" w:rsidR="00382F71" w:rsidRDefault="00382F71">
      <w:pPr>
        <w:pStyle w:val="a3"/>
        <w:spacing w:before="4"/>
        <w:rPr>
          <w:rFonts w:ascii="Calibri"/>
          <w:sz w:val="17"/>
        </w:rPr>
      </w:pPr>
    </w:p>
    <w:p w14:paraId="028644AB" w14:textId="77777777" w:rsidR="00382F71" w:rsidRDefault="00000000">
      <w:pPr>
        <w:pStyle w:val="a3"/>
        <w:ind w:left="471"/>
        <w:rPr>
          <w:rFonts w:ascii="Calibri"/>
        </w:rPr>
      </w:pPr>
      <w:r>
        <w:rPr>
          <w:rFonts w:ascii="Calibri"/>
        </w:rPr>
        <w:t>having</w:t>
      </w:r>
      <w:r>
        <w:rPr>
          <w:rFonts w:ascii="Calibri"/>
          <w:spacing w:val="-5"/>
        </w:rPr>
        <w:t xml:space="preserve"> </w:t>
      </w:r>
      <w:proofErr w:type="gramStart"/>
      <w:r>
        <w:rPr>
          <w:rFonts w:ascii="Calibri"/>
        </w:rPr>
        <w:t>min(</w:t>
      </w:r>
      <w:proofErr w:type="gramEnd"/>
      <w:r>
        <w:rPr>
          <w:rFonts w:ascii="Calibri"/>
        </w:rPr>
        <w:t>Score)</w:t>
      </w:r>
      <w:r>
        <w:rPr>
          <w:rFonts w:ascii="Calibri"/>
          <w:spacing w:val="-5"/>
        </w:rPr>
        <w:t xml:space="preserve"> </w:t>
      </w:r>
      <w:r>
        <w:rPr>
          <w:rFonts w:ascii="Calibri"/>
        </w:rPr>
        <w:t>&gt;80;</w:t>
      </w:r>
    </w:p>
    <w:p w14:paraId="7404F623" w14:textId="77777777" w:rsidR="00382F71" w:rsidRDefault="00382F71">
      <w:pPr>
        <w:rPr>
          <w:rFonts w:ascii="Calibri"/>
        </w:rPr>
        <w:sectPr w:rsidR="00382F71">
          <w:pgSz w:w="11910" w:h="16840"/>
          <w:pgMar w:top="1280" w:right="940" w:bottom="680" w:left="820" w:header="0" w:footer="406" w:gutter="0"/>
          <w:cols w:space="720"/>
        </w:sectPr>
      </w:pPr>
    </w:p>
    <w:p w14:paraId="7D638863" w14:textId="77777777" w:rsidR="00382F71" w:rsidRDefault="00000000">
      <w:pPr>
        <w:pStyle w:val="a3"/>
        <w:spacing w:before="49"/>
        <w:ind w:left="471"/>
        <w:rPr>
          <w:rFonts w:ascii="Calibri" w:eastAsia="Calibri"/>
        </w:rPr>
      </w:pPr>
      <w:r>
        <w:rPr>
          <w:spacing w:val="2"/>
          <w:w w:val="95"/>
        </w:rPr>
        <w:lastRenderedPageBreak/>
        <w:t xml:space="preserve">方法四：自表关联，某同学的所有课程数等于其大于 </w:t>
      </w:r>
      <w:r>
        <w:rPr>
          <w:rFonts w:ascii="Calibri" w:eastAsia="Calibri"/>
          <w:w w:val="95"/>
        </w:rPr>
        <w:t>80</w:t>
      </w:r>
      <w:r>
        <w:rPr>
          <w:rFonts w:ascii="Calibri" w:eastAsia="Calibri"/>
          <w:spacing w:val="98"/>
        </w:rPr>
        <w:t xml:space="preserve"> </w:t>
      </w:r>
      <w:r>
        <w:rPr>
          <w:spacing w:val="2"/>
          <w:w w:val="95"/>
        </w:rPr>
        <w:t xml:space="preserve">分的课程数，那么该同学的所有课程都大于 </w:t>
      </w:r>
      <w:r>
        <w:rPr>
          <w:rFonts w:ascii="Calibri" w:eastAsia="Calibri"/>
          <w:w w:val="95"/>
        </w:rPr>
        <w:t>80</w:t>
      </w:r>
    </w:p>
    <w:p w14:paraId="6E742F7B" w14:textId="77777777" w:rsidR="00382F71" w:rsidRDefault="00382F71">
      <w:pPr>
        <w:pStyle w:val="a3"/>
        <w:spacing w:before="3"/>
        <w:rPr>
          <w:rFonts w:ascii="Calibri"/>
          <w:sz w:val="16"/>
        </w:rPr>
      </w:pPr>
    </w:p>
    <w:p w14:paraId="7A4E62B6" w14:textId="77777777" w:rsidR="00382F71" w:rsidRDefault="00000000">
      <w:pPr>
        <w:pStyle w:val="a3"/>
        <w:ind w:left="471"/>
      </w:pPr>
      <w:r>
        <w:rPr>
          <w:w w:val="99"/>
        </w:rPr>
        <w:t>分</w:t>
      </w:r>
    </w:p>
    <w:p w14:paraId="2C2DE903" w14:textId="77777777" w:rsidR="00382F71" w:rsidRDefault="00382F71">
      <w:pPr>
        <w:pStyle w:val="a3"/>
        <w:spacing w:before="2"/>
        <w:rPr>
          <w:sz w:val="16"/>
        </w:rPr>
      </w:pPr>
    </w:p>
    <w:p w14:paraId="7850EC88" w14:textId="77777777" w:rsidR="00382F71" w:rsidRDefault="00000000">
      <w:pPr>
        <w:pStyle w:val="a3"/>
        <w:ind w:left="471"/>
        <w:rPr>
          <w:rFonts w:ascii="Calibri"/>
        </w:rPr>
      </w:pPr>
      <w:r>
        <w:rPr>
          <w:rFonts w:ascii="Calibri"/>
        </w:rPr>
        <w:t>select</w:t>
      </w:r>
      <w:r>
        <w:rPr>
          <w:rFonts w:ascii="Calibri"/>
          <w:spacing w:val="-4"/>
        </w:rPr>
        <w:t xml:space="preserve"> </w:t>
      </w:r>
      <w:r>
        <w:rPr>
          <w:rFonts w:ascii="Calibri"/>
        </w:rPr>
        <w:t>t</w:t>
      </w:r>
      <w:proofErr w:type="gramStart"/>
      <w:r>
        <w:rPr>
          <w:rFonts w:ascii="Calibri"/>
        </w:rPr>
        <w:t>1.Name</w:t>
      </w:r>
      <w:proofErr w:type="gramEnd"/>
      <w:r>
        <w:rPr>
          <w:rFonts w:ascii="Calibri"/>
          <w:spacing w:val="-1"/>
        </w:rPr>
        <w:t xml:space="preserve"> </w:t>
      </w:r>
      <w:r>
        <w:rPr>
          <w:rFonts w:ascii="Calibri"/>
        </w:rPr>
        <w:t>from</w:t>
      </w:r>
    </w:p>
    <w:p w14:paraId="538F1272" w14:textId="77777777" w:rsidR="00382F71" w:rsidRDefault="00382F71">
      <w:pPr>
        <w:pStyle w:val="a3"/>
        <w:spacing w:before="4"/>
        <w:rPr>
          <w:rFonts w:ascii="Calibri"/>
          <w:sz w:val="17"/>
        </w:rPr>
      </w:pPr>
    </w:p>
    <w:p w14:paraId="32C36EC4" w14:textId="77777777" w:rsidR="00382F71" w:rsidRDefault="00000000">
      <w:pPr>
        <w:pStyle w:val="a3"/>
        <w:ind w:left="471"/>
        <w:rPr>
          <w:rFonts w:ascii="Calibri"/>
        </w:rPr>
      </w:pPr>
      <w:r>
        <w:rPr>
          <w:rFonts w:ascii="Calibri"/>
        </w:rPr>
        <w:t>(select</w:t>
      </w:r>
      <w:r>
        <w:rPr>
          <w:rFonts w:ascii="Calibri"/>
          <w:spacing w:val="-5"/>
        </w:rPr>
        <w:t xml:space="preserve"> </w:t>
      </w:r>
      <w:proofErr w:type="spellStart"/>
      <w:proofErr w:type="gramStart"/>
      <w:r>
        <w:rPr>
          <w:rFonts w:ascii="Calibri"/>
        </w:rPr>
        <w:t>Name,count</w:t>
      </w:r>
      <w:proofErr w:type="spellEnd"/>
      <w:proofErr w:type="gramEnd"/>
      <w:r>
        <w:rPr>
          <w:rFonts w:ascii="Calibri"/>
        </w:rPr>
        <w:t>(1)</w:t>
      </w:r>
      <w:r>
        <w:rPr>
          <w:rFonts w:ascii="Calibri"/>
          <w:spacing w:val="-5"/>
        </w:rPr>
        <w:t xml:space="preserve"> </w:t>
      </w:r>
      <w:r>
        <w:rPr>
          <w:rFonts w:ascii="Calibri"/>
        </w:rPr>
        <w:t>as</w:t>
      </w:r>
      <w:r>
        <w:rPr>
          <w:rFonts w:ascii="Calibri"/>
          <w:spacing w:val="-7"/>
        </w:rPr>
        <w:t xml:space="preserve"> </w:t>
      </w:r>
      <w:proofErr w:type="spellStart"/>
      <w:r>
        <w:rPr>
          <w:rFonts w:ascii="Calibri"/>
        </w:rPr>
        <w:t>toatalNum</w:t>
      </w:r>
      <w:proofErr w:type="spellEnd"/>
      <w:r>
        <w:rPr>
          <w:rFonts w:ascii="Calibri"/>
          <w:spacing w:val="-5"/>
        </w:rPr>
        <w:t xml:space="preserve"> </w:t>
      </w:r>
      <w:r>
        <w:rPr>
          <w:rFonts w:ascii="Calibri"/>
        </w:rPr>
        <w:t>from</w:t>
      </w:r>
      <w:r>
        <w:rPr>
          <w:rFonts w:ascii="Calibri"/>
          <w:spacing w:val="-8"/>
        </w:rPr>
        <w:t xml:space="preserve"> </w:t>
      </w:r>
      <w:proofErr w:type="spellStart"/>
      <w:r>
        <w:rPr>
          <w:rFonts w:ascii="Calibri"/>
        </w:rPr>
        <w:t>TestScores</w:t>
      </w:r>
      <w:proofErr w:type="spellEnd"/>
      <w:r>
        <w:rPr>
          <w:rFonts w:ascii="Calibri"/>
          <w:spacing w:val="-4"/>
        </w:rPr>
        <w:t xml:space="preserve"> </w:t>
      </w:r>
      <w:r>
        <w:rPr>
          <w:rFonts w:ascii="Calibri"/>
        </w:rPr>
        <w:t>group</w:t>
      </w:r>
      <w:r>
        <w:rPr>
          <w:rFonts w:ascii="Calibri"/>
          <w:spacing w:val="-9"/>
        </w:rPr>
        <w:t xml:space="preserve"> </w:t>
      </w:r>
      <w:r>
        <w:rPr>
          <w:rFonts w:ascii="Calibri"/>
        </w:rPr>
        <w:t>by</w:t>
      </w:r>
      <w:r>
        <w:rPr>
          <w:rFonts w:ascii="Calibri"/>
          <w:spacing w:val="-7"/>
        </w:rPr>
        <w:t xml:space="preserve"> </w:t>
      </w:r>
      <w:r>
        <w:rPr>
          <w:rFonts w:ascii="Calibri"/>
        </w:rPr>
        <w:t>Name)</w:t>
      </w:r>
      <w:r>
        <w:rPr>
          <w:rFonts w:ascii="Calibri"/>
          <w:spacing w:val="-6"/>
        </w:rPr>
        <w:t xml:space="preserve"> </w:t>
      </w:r>
      <w:r>
        <w:rPr>
          <w:rFonts w:ascii="Calibri"/>
        </w:rPr>
        <w:t>as</w:t>
      </w:r>
      <w:r>
        <w:rPr>
          <w:rFonts w:ascii="Calibri"/>
          <w:spacing w:val="-6"/>
        </w:rPr>
        <w:t xml:space="preserve"> </w:t>
      </w:r>
      <w:r>
        <w:rPr>
          <w:rFonts w:ascii="Calibri"/>
        </w:rPr>
        <w:t>t1,</w:t>
      </w:r>
    </w:p>
    <w:p w14:paraId="0E7D1665" w14:textId="77777777" w:rsidR="00382F71" w:rsidRDefault="00382F71">
      <w:pPr>
        <w:pStyle w:val="a3"/>
        <w:spacing w:before="4"/>
        <w:rPr>
          <w:rFonts w:ascii="Calibri"/>
          <w:sz w:val="17"/>
        </w:rPr>
      </w:pPr>
    </w:p>
    <w:p w14:paraId="6FD0D537" w14:textId="77777777" w:rsidR="00382F71" w:rsidRDefault="00000000">
      <w:pPr>
        <w:pStyle w:val="a3"/>
        <w:spacing w:line="439" w:lineRule="auto"/>
        <w:ind w:left="471" w:right="1484"/>
        <w:rPr>
          <w:rFonts w:ascii="Calibri"/>
        </w:rPr>
      </w:pPr>
      <w:r>
        <w:rPr>
          <w:rFonts w:ascii="Calibri"/>
        </w:rPr>
        <w:t>(select</w:t>
      </w:r>
      <w:r>
        <w:rPr>
          <w:rFonts w:ascii="Calibri"/>
          <w:spacing w:val="-5"/>
        </w:rPr>
        <w:t xml:space="preserve"> </w:t>
      </w:r>
      <w:proofErr w:type="spellStart"/>
      <w:proofErr w:type="gramStart"/>
      <w:r>
        <w:rPr>
          <w:rFonts w:ascii="Calibri"/>
        </w:rPr>
        <w:t>Name,count</w:t>
      </w:r>
      <w:proofErr w:type="spellEnd"/>
      <w:proofErr w:type="gramEnd"/>
      <w:r>
        <w:rPr>
          <w:rFonts w:ascii="Calibri"/>
        </w:rPr>
        <w:t>(1)</w:t>
      </w:r>
      <w:r>
        <w:rPr>
          <w:rFonts w:ascii="Calibri"/>
          <w:spacing w:val="-5"/>
        </w:rPr>
        <w:t xml:space="preserve"> </w:t>
      </w:r>
      <w:r>
        <w:rPr>
          <w:rFonts w:ascii="Calibri"/>
        </w:rPr>
        <w:t>as</w:t>
      </w:r>
      <w:r>
        <w:rPr>
          <w:rFonts w:ascii="Calibri"/>
          <w:spacing w:val="-7"/>
        </w:rPr>
        <w:t xml:space="preserve"> </w:t>
      </w:r>
      <w:r>
        <w:rPr>
          <w:rFonts w:ascii="Calibri"/>
        </w:rPr>
        <w:t>above80Num</w:t>
      </w:r>
      <w:r>
        <w:rPr>
          <w:rFonts w:ascii="Calibri"/>
          <w:spacing w:val="-6"/>
        </w:rPr>
        <w:t xml:space="preserve"> </w:t>
      </w:r>
      <w:r>
        <w:rPr>
          <w:rFonts w:ascii="Calibri"/>
        </w:rPr>
        <w:t>from</w:t>
      </w:r>
      <w:r>
        <w:rPr>
          <w:rFonts w:ascii="Calibri"/>
          <w:spacing w:val="-5"/>
        </w:rPr>
        <w:t xml:space="preserve"> </w:t>
      </w:r>
      <w:proofErr w:type="spellStart"/>
      <w:r>
        <w:rPr>
          <w:rFonts w:ascii="Calibri"/>
        </w:rPr>
        <w:t>TestScores</w:t>
      </w:r>
      <w:proofErr w:type="spellEnd"/>
      <w:r>
        <w:rPr>
          <w:rFonts w:ascii="Calibri"/>
          <w:spacing w:val="-7"/>
        </w:rPr>
        <w:t xml:space="preserve"> </w:t>
      </w:r>
      <w:r>
        <w:rPr>
          <w:rFonts w:ascii="Calibri"/>
        </w:rPr>
        <w:t>where</w:t>
      </w:r>
      <w:r>
        <w:rPr>
          <w:rFonts w:ascii="Calibri"/>
          <w:spacing w:val="-7"/>
        </w:rPr>
        <w:t xml:space="preserve"> </w:t>
      </w:r>
      <w:r>
        <w:rPr>
          <w:rFonts w:ascii="Calibri"/>
        </w:rPr>
        <w:t>Score&gt;=80</w:t>
      </w:r>
      <w:r>
        <w:rPr>
          <w:rFonts w:ascii="Calibri"/>
          <w:spacing w:val="-7"/>
        </w:rPr>
        <w:t xml:space="preserve"> </w:t>
      </w:r>
      <w:r>
        <w:rPr>
          <w:rFonts w:ascii="Calibri"/>
        </w:rPr>
        <w:t>group</w:t>
      </w:r>
      <w:r>
        <w:rPr>
          <w:rFonts w:ascii="Calibri"/>
          <w:spacing w:val="-6"/>
        </w:rPr>
        <w:t xml:space="preserve"> </w:t>
      </w:r>
      <w:r>
        <w:rPr>
          <w:rFonts w:ascii="Calibri"/>
        </w:rPr>
        <w:t>by</w:t>
      </w:r>
      <w:r>
        <w:rPr>
          <w:rFonts w:ascii="Calibri"/>
          <w:spacing w:val="-7"/>
        </w:rPr>
        <w:t xml:space="preserve"> </w:t>
      </w:r>
      <w:r>
        <w:rPr>
          <w:rFonts w:ascii="Calibri"/>
        </w:rPr>
        <w:t>Name)</w:t>
      </w:r>
      <w:r>
        <w:rPr>
          <w:rFonts w:ascii="Calibri"/>
          <w:spacing w:val="-8"/>
        </w:rPr>
        <w:t xml:space="preserve"> </w:t>
      </w:r>
      <w:r>
        <w:rPr>
          <w:rFonts w:ascii="Calibri"/>
        </w:rPr>
        <w:t>as</w:t>
      </w:r>
      <w:r>
        <w:rPr>
          <w:rFonts w:ascii="Calibri"/>
          <w:spacing w:val="-6"/>
        </w:rPr>
        <w:t xml:space="preserve"> </w:t>
      </w:r>
      <w:r>
        <w:rPr>
          <w:rFonts w:ascii="Calibri"/>
        </w:rPr>
        <w:t>t2</w:t>
      </w:r>
      <w:r>
        <w:rPr>
          <w:rFonts w:ascii="Calibri"/>
          <w:spacing w:val="-45"/>
        </w:rPr>
        <w:t xml:space="preserve"> </w:t>
      </w:r>
      <w:r>
        <w:rPr>
          <w:rFonts w:ascii="Calibri"/>
        </w:rPr>
        <w:t>where</w:t>
      </w:r>
      <w:r>
        <w:rPr>
          <w:rFonts w:ascii="Calibri"/>
          <w:spacing w:val="-2"/>
        </w:rPr>
        <w:t xml:space="preserve"> </w:t>
      </w:r>
      <w:r>
        <w:rPr>
          <w:rFonts w:ascii="Calibri"/>
        </w:rPr>
        <w:t>t1.Name=t2.Name</w:t>
      </w:r>
      <w:r>
        <w:rPr>
          <w:rFonts w:ascii="Calibri"/>
          <w:spacing w:val="-2"/>
        </w:rPr>
        <w:t xml:space="preserve"> </w:t>
      </w:r>
      <w:r>
        <w:rPr>
          <w:rFonts w:ascii="Calibri"/>
        </w:rPr>
        <w:t>and</w:t>
      </w:r>
      <w:r>
        <w:rPr>
          <w:rFonts w:ascii="Calibri"/>
          <w:spacing w:val="1"/>
        </w:rPr>
        <w:t xml:space="preserve"> </w:t>
      </w:r>
      <w:r>
        <w:rPr>
          <w:rFonts w:ascii="Calibri"/>
        </w:rPr>
        <w:t>t1.toatalNum=t2.above80Num;</w:t>
      </w:r>
    </w:p>
    <w:p w14:paraId="3990857C" w14:textId="77777777" w:rsidR="00382F71" w:rsidRDefault="00000000">
      <w:pPr>
        <w:pStyle w:val="a3"/>
        <w:spacing w:line="259" w:lineRule="exact"/>
        <w:ind w:left="471"/>
      </w:pPr>
      <w:r>
        <w:rPr>
          <w:spacing w:val="2"/>
          <w:w w:val="95"/>
        </w:rPr>
        <w:t xml:space="preserve">方法五：使用左连接过滤出课程分数没有小于或等于 </w:t>
      </w:r>
      <w:r>
        <w:rPr>
          <w:rFonts w:ascii="Calibri" w:eastAsia="Calibri"/>
          <w:w w:val="95"/>
        </w:rPr>
        <w:t>80</w:t>
      </w:r>
      <w:r>
        <w:rPr>
          <w:rFonts w:ascii="Calibri" w:eastAsia="Calibri"/>
          <w:spacing w:val="112"/>
        </w:rPr>
        <w:t xml:space="preserve"> </w:t>
      </w:r>
      <w:r>
        <w:rPr>
          <w:w w:val="95"/>
        </w:rPr>
        <w:t>分的同学</w:t>
      </w:r>
    </w:p>
    <w:p w14:paraId="785DAC1A" w14:textId="77777777" w:rsidR="00382F71" w:rsidRDefault="00382F71">
      <w:pPr>
        <w:pStyle w:val="a3"/>
        <w:spacing w:before="2"/>
        <w:rPr>
          <w:sz w:val="16"/>
        </w:rPr>
      </w:pPr>
    </w:p>
    <w:p w14:paraId="3CA05B47" w14:textId="77777777" w:rsidR="00382F71" w:rsidRDefault="00000000">
      <w:pPr>
        <w:pStyle w:val="a3"/>
        <w:ind w:left="471"/>
        <w:rPr>
          <w:rFonts w:ascii="Calibri"/>
        </w:rPr>
      </w:pPr>
      <w:r>
        <w:rPr>
          <w:rFonts w:ascii="Calibri"/>
        </w:rPr>
        <w:t>select</w:t>
      </w:r>
      <w:r>
        <w:rPr>
          <w:rFonts w:ascii="Calibri"/>
          <w:spacing w:val="-7"/>
        </w:rPr>
        <w:t xml:space="preserve"> </w:t>
      </w:r>
      <w:r>
        <w:rPr>
          <w:rFonts w:ascii="Calibri"/>
        </w:rPr>
        <w:t>distinct</w:t>
      </w:r>
      <w:r>
        <w:rPr>
          <w:rFonts w:ascii="Calibri"/>
          <w:spacing w:val="-7"/>
        </w:rPr>
        <w:t xml:space="preserve"> </w:t>
      </w:r>
      <w:r>
        <w:rPr>
          <w:rFonts w:ascii="Calibri"/>
        </w:rPr>
        <w:t>t</w:t>
      </w:r>
      <w:proofErr w:type="gramStart"/>
      <w:r>
        <w:rPr>
          <w:rFonts w:ascii="Calibri"/>
        </w:rPr>
        <w:t>1.Name</w:t>
      </w:r>
      <w:proofErr w:type="gramEnd"/>
      <w:r>
        <w:rPr>
          <w:rFonts w:ascii="Calibri"/>
          <w:spacing w:val="-5"/>
        </w:rPr>
        <w:t xml:space="preserve"> </w:t>
      </w:r>
      <w:r>
        <w:rPr>
          <w:rFonts w:ascii="Calibri"/>
        </w:rPr>
        <w:t>from</w:t>
      </w:r>
      <w:r>
        <w:rPr>
          <w:rFonts w:ascii="Calibri"/>
          <w:spacing w:val="-8"/>
        </w:rPr>
        <w:t xml:space="preserve"> </w:t>
      </w:r>
      <w:proofErr w:type="spellStart"/>
      <w:r>
        <w:rPr>
          <w:rFonts w:ascii="Calibri"/>
        </w:rPr>
        <w:t>TestScores</w:t>
      </w:r>
      <w:proofErr w:type="spellEnd"/>
      <w:r>
        <w:rPr>
          <w:rFonts w:ascii="Calibri"/>
          <w:spacing w:val="-5"/>
        </w:rPr>
        <w:t xml:space="preserve"> </w:t>
      </w:r>
      <w:r>
        <w:rPr>
          <w:rFonts w:ascii="Calibri"/>
        </w:rPr>
        <w:t>as</w:t>
      </w:r>
      <w:r>
        <w:rPr>
          <w:rFonts w:ascii="Calibri"/>
          <w:spacing w:val="-6"/>
        </w:rPr>
        <w:t xml:space="preserve"> </w:t>
      </w:r>
      <w:r>
        <w:rPr>
          <w:rFonts w:ascii="Calibri"/>
        </w:rPr>
        <w:t>t1</w:t>
      </w:r>
    </w:p>
    <w:p w14:paraId="6EDA9A1E" w14:textId="77777777" w:rsidR="00382F71" w:rsidRDefault="00382F71">
      <w:pPr>
        <w:pStyle w:val="a3"/>
        <w:spacing w:before="4"/>
        <w:rPr>
          <w:rFonts w:ascii="Calibri"/>
          <w:sz w:val="17"/>
        </w:rPr>
      </w:pPr>
    </w:p>
    <w:p w14:paraId="53575D3E" w14:textId="77777777" w:rsidR="00382F71" w:rsidRDefault="00000000">
      <w:pPr>
        <w:pStyle w:val="a3"/>
        <w:spacing w:line="439" w:lineRule="auto"/>
        <w:ind w:left="471" w:right="4738"/>
        <w:rPr>
          <w:rFonts w:ascii="Calibri"/>
        </w:rPr>
      </w:pPr>
      <w:r>
        <w:rPr>
          <w:rFonts w:ascii="Calibri"/>
        </w:rPr>
        <w:t>left</w:t>
      </w:r>
      <w:r>
        <w:rPr>
          <w:rFonts w:ascii="Calibri"/>
          <w:spacing w:val="-6"/>
        </w:rPr>
        <w:t xml:space="preserve"> </w:t>
      </w:r>
      <w:r>
        <w:rPr>
          <w:rFonts w:ascii="Calibri"/>
        </w:rPr>
        <w:t>join</w:t>
      </w:r>
      <w:r>
        <w:rPr>
          <w:rFonts w:ascii="Calibri"/>
          <w:spacing w:val="-5"/>
        </w:rPr>
        <w:t xml:space="preserve"> </w:t>
      </w:r>
      <w:r>
        <w:rPr>
          <w:rFonts w:ascii="Calibri"/>
        </w:rPr>
        <w:t>(select</w:t>
      </w:r>
      <w:r>
        <w:rPr>
          <w:rFonts w:ascii="Calibri"/>
          <w:spacing w:val="-4"/>
        </w:rPr>
        <w:t xml:space="preserve"> </w:t>
      </w:r>
      <w:r>
        <w:rPr>
          <w:rFonts w:ascii="Calibri"/>
        </w:rPr>
        <w:t>*</w:t>
      </w:r>
      <w:r>
        <w:rPr>
          <w:rFonts w:ascii="Calibri"/>
          <w:spacing w:val="-7"/>
        </w:rPr>
        <w:t xml:space="preserve"> </w:t>
      </w:r>
      <w:r>
        <w:rPr>
          <w:rFonts w:ascii="Calibri"/>
        </w:rPr>
        <w:t>from</w:t>
      </w:r>
      <w:r>
        <w:rPr>
          <w:rFonts w:ascii="Calibri"/>
          <w:spacing w:val="-5"/>
        </w:rPr>
        <w:t xml:space="preserve"> </w:t>
      </w:r>
      <w:proofErr w:type="spellStart"/>
      <w:r>
        <w:rPr>
          <w:rFonts w:ascii="Calibri"/>
        </w:rPr>
        <w:t>TestScores</w:t>
      </w:r>
      <w:proofErr w:type="spellEnd"/>
      <w:r>
        <w:rPr>
          <w:rFonts w:ascii="Calibri"/>
          <w:spacing w:val="-6"/>
        </w:rPr>
        <w:t xml:space="preserve"> </w:t>
      </w:r>
      <w:r>
        <w:rPr>
          <w:rFonts w:ascii="Calibri"/>
        </w:rPr>
        <w:t>where</w:t>
      </w:r>
      <w:r>
        <w:rPr>
          <w:rFonts w:ascii="Calibri"/>
          <w:spacing w:val="-7"/>
        </w:rPr>
        <w:t xml:space="preserve"> </w:t>
      </w:r>
      <w:r>
        <w:rPr>
          <w:rFonts w:ascii="Calibri"/>
        </w:rPr>
        <w:t>Score</w:t>
      </w:r>
      <w:r>
        <w:rPr>
          <w:rFonts w:ascii="Calibri"/>
          <w:spacing w:val="-6"/>
        </w:rPr>
        <w:t xml:space="preserve"> </w:t>
      </w:r>
      <w:r>
        <w:rPr>
          <w:rFonts w:ascii="Calibri"/>
        </w:rPr>
        <w:t>&lt;=80)</w:t>
      </w:r>
      <w:r>
        <w:rPr>
          <w:rFonts w:ascii="Calibri"/>
          <w:spacing w:val="-5"/>
        </w:rPr>
        <w:t xml:space="preserve"> </w:t>
      </w:r>
      <w:r>
        <w:rPr>
          <w:rFonts w:ascii="Calibri"/>
        </w:rPr>
        <w:t>as</w:t>
      </w:r>
      <w:r>
        <w:rPr>
          <w:rFonts w:ascii="Calibri"/>
          <w:spacing w:val="-6"/>
        </w:rPr>
        <w:t xml:space="preserve"> </w:t>
      </w:r>
      <w:r>
        <w:rPr>
          <w:rFonts w:ascii="Calibri"/>
        </w:rPr>
        <w:t>t2</w:t>
      </w:r>
      <w:r>
        <w:rPr>
          <w:rFonts w:ascii="Calibri"/>
          <w:spacing w:val="-45"/>
        </w:rPr>
        <w:t xml:space="preserve"> </w:t>
      </w:r>
      <w:r>
        <w:rPr>
          <w:rFonts w:ascii="Calibri"/>
        </w:rPr>
        <w:t>on t</w:t>
      </w:r>
      <w:proofErr w:type="gramStart"/>
      <w:r>
        <w:rPr>
          <w:rFonts w:ascii="Calibri"/>
        </w:rPr>
        <w:t>1.Name</w:t>
      </w:r>
      <w:proofErr w:type="gramEnd"/>
      <w:r>
        <w:rPr>
          <w:rFonts w:ascii="Calibri"/>
          <w:spacing w:val="-1"/>
        </w:rPr>
        <w:t xml:space="preserve"> </w:t>
      </w:r>
      <w:r>
        <w:rPr>
          <w:rFonts w:ascii="Calibri"/>
        </w:rPr>
        <w:t>=</w:t>
      </w:r>
      <w:r>
        <w:rPr>
          <w:rFonts w:ascii="Calibri"/>
          <w:spacing w:val="2"/>
        </w:rPr>
        <w:t xml:space="preserve"> </w:t>
      </w:r>
      <w:r>
        <w:rPr>
          <w:rFonts w:ascii="Calibri"/>
        </w:rPr>
        <w:t>t2.Name</w:t>
      </w:r>
    </w:p>
    <w:p w14:paraId="59A1068A" w14:textId="77777777" w:rsidR="00382F71" w:rsidRDefault="00000000">
      <w:pPr>
        <w:pStyle w:val="a3"/>
        <w:spacing w:line="254" w:lineRule="exact"/>
        <w:ind w:left="471"/>
        <w:rPr>
          <w:rFonts w:ascii="Calibri"/>
        </w:rPr>
      </w:pPr>
      <w:r>
        <w:rPr>
          <w:rFonts w:ascii="Calibri"/>
        </w:rPr>
        <w:t>where</w:t>
      </w:r>
      <w:r>
        <w:rPr>
          <w:rFonts w:ascii="Calibri"/>
          <w:spacing w:val="-5"/>
        </w:rPr>
        <w:t xml:space="preserve"> </w:t>
      </w:r>
      <w:r>
        <w:rPr>
          <w:rFonts w:ascii="Calibri"/>
        </w:rPr>
        <w:t>t</w:t>
      </w:r>
      <w:proofErr w:type="gramStart"/>
      <w:r>
        <w:rPr>
          <w:rFonts w:ascii="Calibri"/>
        </w:rPr>
        <w:t>2.Name</w:t>
      </w:r>
      <w:proofErr w:type="gramEnd"/>
      <w:r>
        <w:rPr>
          <w:rFonts w:ascii="Calibri"/>
          <w:spacing w:val="-4"/>
        </w:rPr>
        <w:t xml:space="preserve"> </w:t>
      </w:r>
      <w:r>
        <w:rPr>
          <w:rFonts w:ascii="Calibri"/>
        </w:rPr>
        <w:t>is</w:t>
      </w:r>
      <w:r>
        <w:rPr>
          <w:rFonts w:ascii="Calibri"/>
          <w:spacing w:val="-3"/>
        </w:rPr>
        <w:t xml:space="preserve"> </w:t>
      </w:r>
      <w:r>
        <w:rPr>
          <w:rFonts w:ascii="Calibri"/>
        </w:rPr>
        <w:t>null;</w:t>
      </w:r>
    </w:p>
    <w:p w14:paraId="1184AF02" w14:textId="77777777" w:rsidR="00382F71" w:rsidRDefault="00382F71">
      <w:pPr>
        <w:pStyle w:val="a3"/>
        <w:rPr>
          <w:rFonts w:ascii="Calibri"/>
          <w:sz w:val="20"/>
        </w:rPr>
      </w:pPr>
    </w:p>
    <w:p w14:paraId="2A3A8F28" w14:textId="77777777" w:rsidR="00382F71" w:rsidRDefault="00000000">
      <w:pPr>
        <w:pStyle w:val="a5"/>
        <w:numPr>
          <w:ilvl w:val="5"/>
          <w:numId w:val="0"/>
        </w:numPr>
        <w:tabs>
          <w:tab w:val="left" w:pos="1192"/>
        </w:tabs>
        <w:spacing w:before="173"/>
        <w:ind w:left="1191" w:hanging="721"/>
        <w:rPr>
          <w:rFonts w:ascii="Calibri" w:eastAsia="Calibri"/>
          <w:color w:val="4AACC5"/>
          <w:sz w:val="28"/>
        </w:rPr>
      </w:pPr>
      <w:bookmarkStart w:id="815" w:name="3.4.5SQL试题"/>
      <w:bookmarkStart w:id="816" w:name="_bookmark408"/>
      <w:bookmarkEnd w:id="815"/>
      <w:bookmarkEnd w:id="816"/>
      <w:r>
        <w:rPr>
          <w:rFonts w:ascii="Calibri" w:eastAsia="Calibri" w:hint="eastAsia"/>
          <w:b/>
          <w:bCs/>
          <w:color w:val="4AACC5"/>
          <w:spacing w:val="-1"/>
          <w:sz w:val="28"/>
        </w:rPr>
        <w:t>3</w:t>
      </w:r>
      <w:r>
        <w:rPr>
          <w:rFonts w:ascii="Calibri" w:eastAsia="Calibri"/>
          <w:b/>
          <w:bCs/>
          <w:color w:val="4AACC5"/>
          <w:spacing w:val="-1"/>
          <w:sz w:val="28"/>
        </w:rPr>
        <w:t>.4.5</w:t>
      </w:r>
      <w:r>
        <w:rPr>
          <w:rFonts w:ascii="Calibri" w:eastAsia="Calibri"/>
          <w:b/>
          <w:color w:val="4AACC5"/>
          <w:sz w:val="28"/>
        </w:rPr>
        <w:t>SQL</w:t>
      </w:r>
      <w:r>
        <w:rPr>
          <w:rFonts w:ascii="Calibri" w:eastAsia="Calibri"/>
          <w:b/>
          <w:color w:val="4AACC5"/>
          <w:spacing w:val="7"/>
          <w:sz w:val="28"/>
        </w:rPr>
        <w:t xml:space="preserve"> </w:t>
      </w:r>
      <w:r>
        <w:rPr>
          <w:color w:val="4AACC5"/>
          <w:sz w:val="28"/>
        </w:rPr>
        <w:t>试题</w:t>
      </w:r>
    </w:p>
    <w:p w14:paraId="2392CA8C" w14:textId="77777777" w:rsidR="00382F71" w:rsidRDefault="00382F71">
      <w:pPr>
        <w:pStyle w:val="a3"/>
        <w:spacing w:before="10"/>
        <w:rPr>
          <w:sz w:val="22"/>
        </w:rPr>
      </w:pPr>
    </w:p>
    <w:p w14:paraId="51712E9B" w14:textId="77777777" w:rsidR="00382F71" w:rsidRDefault="00000000">
      <w:pPr>
        <w:pStyle w:val="a3"/>
        <w:tabs>
          <w:tab w:val="left" w:pos="3960"/>
        </w:tabs>
        <w:ind w:left="471"/>
        <w:rPr>
          <w:rFonts w:ascii="Calibri" w:eastAsia="Calibri"/>
        </w:rPr>
      </w:pPr>
      <w:r>
        <w:rPr>
          <w:w w:val="95"/>
        </w:rPr>
        <w:t>学生表</w:t>
      </w:r>
      <w:r>
        <w:rPr>
          <w:rFonts w:ascii="Calibri" w:eastAsia="Calibri"/>
          <w:w w:val="95"/>
        </w:rPr>
        <w:t>(</w:t>
      </w:r>
      <w:r>
        <w:rPr>
          <w:w w:val="95"/>
        </w:rPr>
        <w:t>学生</w:t>
      </w:r>
      <w:r>
        <w:rPr>
          <w:spacing w:val="-4"/>
          <w:w w:val="95"/>
        </w:rPr>
        <w:t xml:space="preserve"> </w:t>
      </w:r>
      <w:r>
        <w:rPr>
          <w:rFonts w:ascii="Calibri" w:eastAsia="Calibri"/>
          <w:w w:val="95"/>
        </w:rPr>
        <w:t>id</w:t>
      </w:r>
      <w:r>
        <w:rPr>
          <w:w w:val="95"/>
        </w:rPr>
        <w:t>，姓名，性别，分数</w:t>
      </w:r>
      <w:r>
        <w:rPr>
          <w:rFonts w:ascii="Calibri" w:eastAsia="Calibri"/>
          <w:w w:val="95"/>
        </w:rPr>
        <w:t>)</w:t>
      </w:r>
      <w:r>
        <w:rPr>
          <w:rFonts w:ascii="Calibri" w:eastAsia="Calibri"/>
          <w:w w:val="95"/>
        </w:rPr>
        <w:tab/>
      </w:r>
      <w:r>
        <w:rPr>
          <w:rFonts w:ascii="Calibri" w:eastAsia="Calibri"/>
        </w:rPr>
        <w:t>student(</w:t>
      </w:r>
      <w:proofErr w:type="spellStart"/>
      <w:r>
        <w:rPr>
          <w:rFonts w:ascii="Calibri" w:eastAsia="Calibri"/>
        </w:rPr>
        <w:t>s_id,name,sex,score</w:t>
      </w:r>
      <w:proofErr w:type="spellEnd"/>
      <w:r>
        <w:rPr>
          <w:rFonts w:ascii="Calibri" w:eastAsia="Calibri"/>
        </w:rPr>
        <w:t>)</w:t>
      </w:r>
    </w:p>
    <w:p w14:paraId="7E15D0AA" w14:textId="77777777" w:rsidR="00382F71" w:rsidRDefault="00382F71">
      <w:pPr>
        <w:pStyle w:val="a3"/>
        <w:spacing w:before="4"/>
        <w:rPr>
          <w:rFonts w:ascii="Calibri"/>
          <w:sz w:val="16"/>
        </w:rPr>
      </w:pPr>
    </w:p>
    <w:p w14:paraId="25F2FA3A" w14:textId="77777777" w:rsidR="00382F71" w:rsidRDefault="00000000">
      <w:pPr>
        <w:pStyle w:val="a3"/>
        <w:ind w:left="471"/>
      </w:pPr>
      <w:r>
        <w:rPr>
          <w:w w:val="95"/>
        </w:rPr>
        <w:t>班级表（</w:t>
      </w:r>
      <w:r>
        <w:rPr>
          <w:spacing w:val="32"/>
          <w:w w:val="95"/>
        </w:rPr>
        <w:t xml:space="preserve">班级 </w:t>
      </w:r>
      <w:r>
        <w:rPr>
          <w:rFonts w:ascii="Calibri" w:eastAsia="Calibri"/>
          <w:w w:val="95"/>
        </w:rPr>
        <w:t>id,</w:t>
      </w:r>
      <w:r>
        <w:rPr>
          <w:w w:val="95"/>
        </w:rPr>
        <w:t>班级名称），</w:t>
      </w:r>
      <w:r>
        <w:rPr>
          <w:rFonts w:ascii="Calibri" w:eastAsia="Calibri"/>
          <w:w w:val="95"/>
        </w:rPr>
        <w:t>class</w:t>
      </w:r>
      <w:r>
        <w:rPr>
          <w:w w:val="95"/>
        </w:rPr>
        <w:t>（</w:t>
      </w:r>
      <w:proofErr w:type="spellStart"/>
      <w:r>
        <w:rPr>
          <w:rFonts w:ascii="Calibri" w:eastAsia="Calibri"/>
          <w:w w:val="95"/>
        </w:rPr>
        <w:t>c_id,c_name</w:t>
      </w:r>
      <w:proofErr w:type="spellEnd"/>
      <w:r>
        <w:rPr>
          <w:w w:val="95"/>
        </w:rPr>
        <w:t>）</w:t>
      </w:r>
    </w:p>
    <w:p w14:paraId="75764F45" w14:textId="77777777" w:rsidR="00382F71" w:rsidRDefault="00382F71">
      <w:pPr>
        <w:pStyle w:val="a3"/>
        <w:spacing w:before="6"/>
        <w:rPr>
          <w:sz w:val="15"/>
        </w:rPr>
      </w:pPr>
    </w:p>
    <w:p w14:paraId="56CBFFDA" w14:textId="77777777" w:rsidR="00382F71" w:rsidRDefault="00000000">
      <w:pPr>
        <w:pStyle w:val="a3"/>
        <w:spacing w:before="1"/>
        <w:ind w:left="471"/>
      </w:pPr>
      <w:r>
        <w:rPr>
          <w:spacing w:val="-1"/>
        </w:rPr>
        <w:t>学生班级表（</w:t>
      </w:r>
      <w:r>
        <w:rPr>
          <w:spacing w:val="-16"/>
        </w:rPr>
        <w:t xml:space="preserve">班级 </w:t>
      </w:r>
      <w:r>
        <w:rPr>
          <w:rFonts w:ascii="Calibri" w:eastAsia="Calibri"/>
          <w:spacing w:val="-1"/>
        </w:rPr>
        <w:t>id</w:t>
      </w:r>
      <w:r>
        <w:rPr>
          <w:spacing w:val="-13"/>
        </w:rPr>
        <w:t xml:space="preserve">，学生 </w:t>
      </w:r>
      <w:r>
        <w:rPr>
          <w:rFonts w:ascii="Calibri" w:eastAsia="Calibri"/>
          <w:spacing w:val="-1"/>
        </w:rPr>
        <w:t>id</w:t>
      </w:r>
      <w:r>
        <w:rPr>
          <w:spacing w:val="-1"/>
        </w:rPr>
        <w:t>），</w:t>
      </w:r>
      <w:proofErr w:type="spellStart"/>
      <w:r>
        <w:rPr>
          <w:rFonts w:ascii="Calibri" w:eastAsia="Calibri"/>
          <w:spacing w:val="-1"/>
        </w:rPr>
        <w:t>student_class</w:t>
      </w:r>
      <w:proofErr w:type="spellEnd"/>
      <w:r>
        <w:rPr>
          <w:spacing w:val="-1"/>
        </w:rPr>
        <w:t>（</w:t>
      </w:r>
      <w:proofErr w:type="spellStart"/>
      <w:r>
        <w:rPr>
          <w:rFonts w:ascii="Calibri" w:eastAsia="Calibri"/>
          <w:spacing w:val="-1"/>
        </w:rPr>
        <w:t>s_id,c_id</w:t>
      </w:r>
      <w:proofErr w:type="spellEnd"/>
      <w:r>
        <w:rPr>
          <w:spacing w:val="-1"/>
        </w:rPr>
        <w:t>）</w:t>
      </w:r>
    </w:p>
    <w:p w14:paraId="6B233CB6" w14:textId="77777777" w:rsidR="00382F71" w:rsidRDefault="00382F71">
      <w:pPr>
        <w:pStyle w:val="a3"/>
        <w:spacing w:before="6"/>
        <w:rPr>
          <w:sz w:val="15"/>
        </w:rPr>
      </w:pPr>
    </w:p>
    <w:p w14:paraId="41DD0F3F" w14:textId="77777777" w:rsidR="00382F71" w:rsidRDefault="00000000">
      <w:pPr>
        <w:pStyle w:val="a5"/>
        <w:numPr>
          <w:ilvl w:val="0"/>
          <w:numId w:val="178"/>
        </w:numPr>
        <w:tabs>
          <w:tab w:val="left" w:pos="1103"/>
        </w:tabs>
        <w:rPr>
          <w:sz w:val="21"/>
        </w:rPr>
      </w:pPr>
      <w:r>
        <w:rPr>
          <w:spacing w:val="-2"/>
          <w:w w:val="95"/>
          <w:sz w:val="21"/>
        </w:rPr>
        <w:t xml:space="preserve">查询一班得分在 </w:t>
      </w:r>
      <w:r>
        <w:rPr>
          <w:rFonts w:ascii="Calibri" w:eastAsia="Calibri"/>
          <w:w w:val="95"/>
          <w:sz w:val="21"/>
        </w:rPr>
        <w:t>80</w:t>
      </w:r>
      <w:r>
        <w:rPr>
          <w:rFonts w:ascii="Calibri" w:eastAsia="Calibri"/>
          <w:spacing w:val="47"/>
          <w:sz w:val="21"/>
        </w:rPr>
        <w:t xml:space="preserve"> </w:t>
      </w:r>
      <w:r>
        <w:rPr>
          <w:spacing w:val="-2"/>
          <w:w w:val="95"/>
          <w:sz w:val="21"/>
        </w:rPr>
        <w:t xml:space="preserve">分以上或者等于 </w:t>
      </w:r>
      <w:r>
        <w:rPr>
          <w:rFonts w:ascii="Calibri" w:eastAsia="Calibri"/>
          <w:w w:val="95"/>
          <w:sz w:val="21"/>
        </w:rPr>
        <w:t>60,61,62</w:t>
      </w:r>
      <w:r>
        <w:rPr>
          <w:rFonts w:ascii="Calibri" w:eastAsia="Calibri"/>
          <w:spacing w:val="47"/>
          <w:sz w:val="21"/>
        </w:rPr>
        <w:t xml:space="preserve"> </w:t>
      </w:r>
      <w:r>
        <w:rPr>
          <w:w w:val="95"/>
          <w:sz w:val="21"/>
        </w:rPr>
        <w:t>的学生</w:t>
      </w:r>
    </w:p>
    <w:p w14:paraId="589ECAE9" w14:textId="77777777" w:rsidR="00382F71" w:rsidRDefault="00382F71">
      <w:pPr>
        <w:pStyle w:val="a3"/>
        <w:spacing w:before="7"/>
        <w:rPr>
          <w:sz w:val="15"/>
        </w:rPr>
      </w:pPr>
    </w:p>
    <w:p w14:paraId="5EDB437B" w14:textId="77777777" w:rsidR="00382F71" w:rsidRDefault="00000000">
      <w:pPr>
        <w:pStyle w:val="a5"/>
        <w:numPr>
          <w:ilvl w:val="0"/>
          <w:numId w:val="178"/>
        </w:numPr>
        <w:tabs>
          <w:tab w:val="left" w:pos="1103"/>
        </w:tabs>
        <w:rPr>
          <w:sz w:val="21"/>
        </w:rPr>
      </w:pPr>
      <w:r>
        <w:rPr>
          <w:sz w:val="21"/>
        </w:rPr>
        <w:t>查询所有班级的名称，和所有班中女生人数和女生的平均分</w:t>
      </w:r>
    </w:p>
    <w:p w14:paraId="1CB8A2AC" w14:textId="77777777" w:rsidR="00382F71" w:rsidRDefault="00382F71">
      <w:pPr>
        <w:pStyle w:val="a3"/>
        <w:rPr>
          <w:sz w:val="22"/>
        </w:rPr>
      </w:pPr>
    </w:p>
    <w:p w14:paraId="724563EB" w14:textId="77777777" w:rsidR="00382F71" w:rsidRDefault="00382F71">
      <w:pPr>
        <w:pStyle w:val="a3"/>
        <w:rPr>
          <w:sz w:val="22"/>
        </w:rPr>
      </w:pPr>
    </w:p>
    <w:p w14:paraId="6B171A7E" w14:textId="77777777" w:rsidR="00382F71" w:rsidRDefault="00382F71">
      <w:pPr>
        <w:pStyle w:val="a3"/>
        <w:rPr>
          <w:sz w:val="22"/>
        </w:rPr>
      </w:pPr>
    </w:p>
    <w:p w14:paraId="706031CE" w14:textId="77777777" w:rsidR="00382F71" w:rsidRDefault="00382F71">
      <w:pPr>
        <w:pStyle w:val="a3"/>
        <w:spacing w:before="7"/>
        <w:rPr>
          <w:sz w:val="22"/>
        </w:rPr>
      </w:pPr>
    </w:p>
    <w:p w14:paraId="3563AA8A" w14:textId="77777777" w:rsidR="00382F71" w:rsidRDefault="00000000">
      <w:pPr>
        <w:pStyle w:val="a5"/>
        <w:numPr>
          <w:ilvl w:val="0"/>
          <w:numId w:val="179"/>
        </w:numPr>
        <w:tabs>
          <w:tab w:val="left" w:pos="1103"/>
        </w:tabs>
        <w:spacing w:line="427" w:lineRule="auto"/>
        <w:ind w:right="5072" w:hanging="840"/>
        <w:rPr>
          <w:rFonts w:ascii="Calibri" w:eastAsia="Calibri"/>
          <w:sz w:val="21"/>
        </w:rPr>
      </w:pPr>
      <w:r>
        <w:rPr>
          <w:rFonts w:ascii="Calibri" w:eastAsia="Calibri"/>
          <w:sz w:val="21"/>
        </w:rPr>
        <w:t>select</w:t>
      </w:r>
      <w:r>
        <w:rPr>
          <w:rFonts w:ascii="Calibri" w:eastAsia="Calibri"/>
          <w:spacing w:val="-3"/>
          <w:sz w:val="21"/>
        </w:rPr>
        <w:t xml:space="preserve"> </w:t>
      </w:r>
      <w:r>
        <w:rPr>
          <w:rFonts w:ascii="Calibri" w:eastAsia="Calibri"/>
          <w:sz w:val="21"/>
        </w:rPr>
        <w:t>*</w:t>
      </w:r>
      <w:r>
        <w:rPr>
          <w:rFonts w:ascii="Calibri" w:eastAsia="Calibri"/>
          <w:spacing w:val="-6"/>
          <w:sz w:val="21"/>
        </w:rPr>
        <w:t xml:space="preserve"> </w:t>
      </w:r>
      <w:r>
        <w:rPr>
          <w:rFonts w:ascii="Calibri" w:eastAsia="Calibri"/>
          <w:sz w:val="21"/>
        </w:rPr>
        <w:t>from</w:t>
      </w:r>
      <w:r>
        <w:rPr>
          <w:rFonts w:ascii="Calibri" w:eastAsia="Calibri"/>
          <w:spacing w:val="-4"/>
          <w:sz w:val="21"/>
        </w:rPr>
        <w:t xml:space="preserve"> </w:t>
      </w:r>
      <w:r>
        <w:rPr>
          <w:rFonts w:ascii="Calibri" w:eastAsia="Calibri"/>
          <w:sz w:val="21"/>
        </w:rPr>
        <w:t>student</w:t>
      </w:r>
      <w:r>
        <w:rPr>
          <w:rFonts w:ascii="Calibri" w:eastAsia="Calibri"/>
          <w:spacing w:val="-4"/>
          <w:sz w:val="21"/>
        </w:rPr>
        <w:t xml:space="preserve"> </w:t>
      </w:r>
      <w:r>
        <w:rPr>
          <w:rFonts w:ascii="Calibri" w:eastAsia="Calibri"/>
          <w:sz w:val="21"/>
        </w:rPr>
        <w:t>a</w:t>
      </w:r>
      <w:r>
        <w:rPr>
          <w:rFonts w:ascii="Calibri" w:eastAsia="Calibri"/>
          <w:spacing w:val="-7"/>
          <w:sz w:val="21"/>
        </w:rPr>
        <w:t xml:space="preserve"> </w:t>
      </w:r>
      <w:r>
        <w:rPr>
          <w:rFonts w:ascii="Calibri" w:eastAsia="Calibri"/>
          <w:sz w:val="21"/>
        </w:rPr>
        <w:t>,class</w:t>
      </w:r>
      <w:r>
        <w:rPr>
          <w:rFonts w:ascii="Calibri" w:eastAsia="Calibri"/>
          <w:spacing w:val="-2"/>
          <w:sz w:val="21"/>
        </w:rPr>
        <w:t xml:space="preserve"> </w:t>
      </w:r>
      <w:proofErr w:type="spellStart"/>
      <w:r>
        <w:rPr>
          <w:rFonts w:ascii="Calibri" w:eastAsia="Calibri"/>
          <w:sz w:val="21"/>
        </w:rPr>
        <w:t>b,student_class</w:t>
      </w:r>
      <w:proofErr w:type="spellEnd"/>
      <w:r>
        <w:rPr>
          <w:rFonts w:ascii="Calibri" w:eastAsia="Calibri"/>
          <w:spacing w:val="-3"/>
          <w:sz w:val="21"/>
        </w:rPr>
        <w:t xml:space="preserve"> </w:t>
      </w:r>
      <w:r>
        <w:rPr>
          <w:rFonts w:ascii="Calibri" w:eastAsia="Calibri"/>
          <w:sz w:val="21"/>
        </w:rPr>
        <w:t>c</w:t>
      </w:r>
      <w:r>
        <w:rPr>
          <w:rFonts w:ascii="Calibri" w:eastAsia="Calibri"/>
          <w:spacing w:val="-45"/>
          <w:sz w:val="21"/>
        </w:rPr>
        <w:t xml:space="preserve"> </w:t>
      </w:r>
      <w:r>
        <w:rPr>
          <w:rFonts w:ascii="Calibri" w:eastAsia="Calibri"/>
          <w:sz w:val="21"/>
        </w:rPr>
        <w:t xml:space="preserve">where </w:t>
      </w:r>
      <w:proofErr w:type="spellStart"/>
      <w:r>
        <w:rPr>
          <w:rFonts w:ascii="Calibri" w:eastAsia="Calibri"/>
          <w:sz w:val="21"/>
        </w:rPr>
        <w:t>a.s_id</w:t>
      </w:r>
      <w:proofErr w:type="spellEnd"/>
      <w:r>
        <w:rPr>
          <w:rFonts w:ascii="Calibri" w:eastAsia="Calibri"/>
          <w:sz w:val="21"/>
        </w:rPr>
        <w:t xml:space="preserve"> = </w:t>
      </w:r>
      <w:proofErr w:type="spellStart"/>
      <w:r>
        <w:rPr>
          <w:rFonts w:ascii="Calibri" w:eastAsia="Calibri"/>
          <w:sz w:val="21"/>
        </w:rPr>
        <w:t>c.s_id</w:t>
      </w:r>
      <w:proofErr w:type="spellEnd"/>
      <w:r>
        <w:rPr>
          <w:rFonts w:ascii="Calibri" w:eastAsia="Calibri"/>
          <w:spacing w:val="47"/>
          <w:sz w:val="21"/>
        </w:rPr>
        <w:t xml:space="preserve"> </w:t>
      </w:r>
      <w:r>
        <w:rPr>
          <w:rFonts w:ascii="Calibri" w:eastAsia="Calibri"/>
          <w:sz w:val="21"/>
        </w:rPr>
        <w:t xml:space="preserve">and </w:t>
      </w:r>
      <w:proofErr w:type="spellStart"/>
      <w:r>
        <w:rPr>
          <w:rFonts w:ascii="Calibri" w:eastAsia="Calibri"/>
          <w:sz w:val="21"/>
        </w:rPr>
        <w:t>b.c_id</w:t>
      </w:r>
      <w:proofErr w:type="spellEnd"/>
      <w:r>
        <w:rPr>
          <w:rFonts w:ascii="Calibri" w:eastAsia="Calibri"/>
          <w:sz w:val="21"/>
        </w:rPr>
        <w:t xml:space="preserve"> = </w:t>
      </w:r>
      <w:proofErr w:type="spellStart"/>
      <w:r>
        <w:rPr>
          <w:rFonts w:ascii="Calibri" w:eastAsia="Calibri"/>
          <w:sz w:val="21"/>
        </w:rPr>
        <w:t>c.c_id</w:t>
      </w:r>
      <w:proofErr w:type="spellEnd"/>
      <w:r>
        <w:rPr>
          <w:rFonts w:ascii="Calibri" w:eastAsia="Calibri"/>
          <w:spacing w:val="1"/>
          <w:sz w:val="21"/>
        </w:rPr>
        <w:t xml:space="preserve"> </w:t>
      </w:r>
      <w:r>
        <w:rPr>
          <w:rFonts w:ascii="Calibri" w:eastAsia="Calibri"/>
          <w:sz w:val="21"/>
        </w:rPr>
        <w:t xml:space="preserve">and </w:t>
      </w:r>
      <w:proofErr w:type="spellStart"/>
      <w:r>
        <w:rPr>
          <w:rFonts w:ascii="Calibri" w:eastAsia="Calibri"/>
          <w:sz w:val="21"/>
        </w:rPr>
        <w:t>c_name</w:t>
      </w:r>
      <w:proofErr w:type="spellEnd"/>
      <w:r>
        <w:rPr>
          <w:rFonts w:ascii="Calibri" w:eastAsia="Calibri"/>
          <w:sz w:val="21"/>
        </w:rPr>
        <w:t xml:space="preserve"> = '</w:t>
      </w:r>
      <w:r>
        <w:rPr>
          <w:sz w:val="21"/>
        </w:rPr>
        <w:t>一班</w:t>
      </w:r>
      <w:r>
        <w:rPr>
          <w:rFonts w:ascii="Calibri" w:eastAsia="Calibri"/>
          <w:sz w:val="21"/>
        </w:rPr>
        <w:t>'</w:t>
      </w:r>
    </w:p>
    <w:p w14:paraId="4B924FF7" w14:textId="77777777" w:rsidR="00382F71" w:rsidRDefault="00000000">
      <w:pPr>
        <w:pStyle w:val="a3"/>
        <w:spacing w:line="254" w:lineRule="exact"/>
        <w:ind w:left="1311"/>
        <w:rPr>
          <w:rFonts w:ascii="Calibri"/>
        </w:rPr>
      </w:pPr>
      <w:r>
        <w:rPr>
          <w:rFonts w:ascii="Calibri"/>
        </w:rPr>
        <w:t>and</w:t>
      </w:r>
      <w:r>
        <w:rPr>
          <w:rFonts w:ascii="Calibri"/>
          <w:spacing w:val="-3"/>
        </w:rPr>
        <w:t xml:space="preserve"> </w:t>
      </w:r>
      <w:r>
        <w:rPr>
          <w:rFonts w:ascii="Calibri"/>
        </w:rPr>
        <w:t>(</w:t>
      </w:r>
      <w:proofErr w:type="spellStart"/>
      <w:proofErr w:type="gramStart"/>
      <w:r>
        <w:rPr>
          <w:rFonts w:ascii="Calibri"/>
        </w:rPr>
        <w:t>a.score</w:t>
      </w:r>
      <w:proofErr w:type="spellEnd"/>
      <w:proofErr w:type="gramEnd"/>
      <w:r>
        <w:rPr>
          <w:rFonts w:ascii="Calibri"/>
          <w:spacing w:val="-4"/>
        </w:rPr>
        <w:t xml:space="preserve"> </w:t>
      </w:r>
      <w:r>
        <w:rPr>
          <w:rFonts w:ascii="Calibri"/>
        </w:rPr>
        <w:t>&gt;</w:t>
      </w:r>
      <w:r>
        <w:rPr>
          <w:rFonts w:ascii="Calibri"/>
          <w:spacing w:val="-4"/>
        </w:rPr>
        <w:t xml:space="preserve"> </w:t>
      </w:r>
      <w:r>
        <w:rPr>
          <w:rFonts w:ascii="Calibri"/>
        </w:rPr>
        <w:t>80</w:t>
      </w:r>
      <w:r>
        <w:rPr>
          <w:rFonts w:ascii="Calibri"/>
          <w:spacing w:val="-3"/>
        </w:rPr>
        <w:t xml:space="preserve"> </w:t>
      </w:r>
      <w:r>
        <w:rPr>
          <w:rFonts w:ascii="Calibri"/>
        </w:rPr>
        <w:t>or</w:t>
      </w:r>
      <w:r>
        <w:rPr>
          <w:rFonts w:ascii="Calibri"/>
          <w:spacing w:val="-2"/>
        </w:rPr>
        <w:t xml:space="preserve"> </w:t>
      </w:r>
      <w:proofErr w:type="spellStart"/>
      <w:r>
        <w:rPr>
          <w:rFonts w:ascii="Calibri"/>
        </w:rPr>
        <w:t>a.s_id</w:t>
      </w:r>
      <w:proofErr w:type="spellEnd"/>
      <w:r>
        <w:rPr>
          <w:rFonts w:ascii="Calibri"/>
          <w:spacing w:val="-2"/>
        </w:rPr>
        <w:t xml:space="preserve"> </w:t>
      </w:r>
      <w:r>
        <w:rPr>
          <w:rFonts w:ascii="Calibri"/>
        </w:rPr>
        <w:t>in</w:t>
      </w:r>
      <w:r>
        <w:rPr>
          <w:rFonts w:ascii="Calibri"/>
          <w:spacing w:val="-2"/>
        </w:rPr>
        <w:t xml:space="preserve"> </w:t>
      </w:r>
      <w:r>
        <w:rPr>
          <w:rFonts w:ascii="Calibri"/>
        </w:rPr>
        <w:t>(60,61,62))</w:t>
      </w:r>
    </w:p>
    <w:p w14:paraId="47129CC8" w14:textId="77777777" w:rsidR="00382F71" w:rsidRDefault="00382F71">
      <w:pPr>
        <w:pStyle w:val="a3"/>
        <w:spacing w:before="9"/>
        <w:rPr>
          <w:rFonts w:ascii="Calibri"/>
          <w:sz w:val="16"/>
        </w:rPr>
      </w:pPr>
    </w:p>
    <w:p w14:paraId="30158DA2" w14:textId="77777777" w:rsidR="00382F71" w:rsidRDefault="00000000">
      <w:pPr>
        <w:pStyle w:val="a5"/>
        <w:numPr>
          <w:ilvl w:val="0"/>
          <w:numId w:val="179"/>
        </w:numPr>
        <w:tabs>
          <w:tab w:val="left" w:pos="1103"/>
        </w:tabs>
        <w:spacing w:line="424" w:lineRule="auto"/>
        <w:ind w:right="5562" w:hanging="840"/>
        <w:rPr>
          <w:rFonts w:ascii="Calibri" w:eastAsia="Calibri"/>
          <w:sz w:val="21"/>
        </w:rPr>
      </w:pPr>
      <w:r>
        <w:rPr>
          <w:rFonts w:ascii="Calibri" w:eastAsia="Calibri"/>
          <w:sz w:val="21"/>
        </w:rPr>
        <w:t xml:space="preserve">select </w:t>
      </w:r>
      <w:proofErr w:type="spellStart"/>
      <w:r>
        <w:rPr>
          <w:rFonts w:ascii="Calibri" w:eastAsia="Calibri"/>
          <w:sz w:val="21"/>
        </w:rPr>
        <w:t>c_</w:t>
      </w:r>
      <w:proofErr w:type="gramStart"/>
      <w:r>
        <w:rPr>
          <w:rFonts w:ascii="Calibri" w:eastAsia="Calibri"/>
          <w:sz w:val="21"/>
        </w:rPr>
        <w:t>name,count</w:t>
      </w:r>
      <w:proofErr w:type="spellEnd"/>
      <w:proofErr w:type="gramEnd"/>
      <w:r>
        <w:rPr>
          <w:rFonts w:ascii="Calibri" w:eastAsia="Calibri"/>
          <w:sz w:val="21"/>
        </w:rPr>
        <w:t>(*),avg(</w:t>
      </w:r>
      <w:proofErr w:type="spellStart"/>
      <w:r>
        <w:rPr>
          <w:rFonts w:ascii="Calibri" w:eastAsia="Calibri"/>
          <w:sz w:val="21"/>
        </w:rPr>
        <w:t>a.score</w:t>
      </w:r>
      <w:proofErr w:type="spellEnd"/>
      <w:r>
        <w:rPr>
          <w:rFonts w:ascii="Calibri" w:eastAsia="Calibri"/>
          <w:sz w:val="21"/>
        </w:rPr>
        <w:t>)</w:t>
      </w:r>
      <w:r>
        <w:rPr>
          <w:rFonts w:ascii="Calibri" w:eastAsia="Calibri"/>
          <w:spacing w:val="1"/>
          <w:sz w:val="21"/>
        </w:rPr>
        <w:t xml:space="preserve"> </w:t>
      </w:r>
      <w:r>
        <w:rPr>
          <w:rFonts w:ascii="Calibri" w:eastAsia="Calibri"/>
          <w:sz w:val="21"/>
        </w:rPr>
        <w:t>from</w:t>
      </w:r>
      <w:r>
        <w:rPr>
          <w:rFonts w:ascii="Calibri" w:eastAsia="Calibri"/>
          <w:spacing w:val="-5"/>
          <w:sz w:val="21"/>
        </w:rPr>
        <w:t xml:space="preserve"> </w:t>
      </w:r>
      <w:r>
        <w:rPr>
          <w:rFonts w:ascii="Calibri" w:eastAsia="Calibri"/>
          <w:sz w:val="21"/>
        </w:rPr>
        <w:t>student</w:t>
      </w:r>
      <w:r>
        <w:rPr>
          <w:rFonts w:ascii="Calibri" w:eastAsia="Calibri"/>
          <w:spacing w:val="-5"/>
          <w:sz w:val="21"/>
        </w:rPr>
        <w:t xml:space="preserve"> </w:t>
      </w:r>
      <w:r>
        <w:rPr>
          <w:rFonts w:ascii="Calibri" w:eastAsia="Calibri"/>
          <w:sz w:val="21"/>
        </w:rPr>
        <w:t>a</w:t>
      </w:r>
      <w:r>
        <w:rPr>
          <w:rFonts w:ascii="Calibri" w:eastAsia="Calibri"/>
          <w:spacing w:val="-4"/>
          <w:sz w:val="21"/>
        </w:rPr>
        <w:t xml:space="preserve"> </w:t>
      </w:r>
      <w:r>
        <w:rPr>
          <w:rFonts w:ascii="Calibri" w:eastAsia="Calibri"/>
          <w:sz w:val="21"/>
        </w:rPr>
        <w:t>,class</w:t>
      </w:r>
      <w:r>
        <w:rPr>
          <w:rFonts w:ascii="Calibri" w:eastAsia="Calibri"/>
          <w:spacing w:val="-6"/>
          <w:sz w:val="21"/>
        </w:rPr>
        <w:t xml:space="preserve"> </w:t>
      </w:r>
      <w:proofErr w:type="spellStart"/>
      <w:r>
        <w:rPr>
          <w:rFonts w:ascii="Calibri" w:eastAsia="Calibri"/>
          <w:sz w:val="21"/>
        </w:rPr>
        <w:t>b,student_class</w:t>
      </w:r>
      <w:proofErr w:type="spellEnd"/>
      <w:r>
        <w:rPr>
          <w:rFonts w:ascii="Calibri" w:eastAsia="Calibri"/>
          <w:spacing w:val="-5"/>
          <w:sz w:val="21"/>
        </w:rPr>
        <w:t xml:space="preserve"> </w:t>
      </w:r>
      <w:r>
        <w:rPr>
          <w:rFonts w:ascii="Calibri" w:eastAsia="Calibri"/>
          <w:sz w:val="21"/>
        </w:rPr>
        <w:t>c</w:t>
      </w:r>
    </w:p>
    <w:p w14:paraId="45E745AF" w14:textId="77777777" w:rsidR="00382F71" w:rsidRDefault="00000000">
      <w:pPr>
        <w:pStyle w:val="a3"/>
        <w:spacing w:before="14" w:line="432" w:lineRule="auto"/>
        <w:ind w:left="1311" w:right="5263"/>
        <w:rPr>
          <w:rFonts w:ascii="Calibri" w:eastAsia="Calibri"/>
        </w:rPr>
      </w:pPr>
      <w:r>
        <w:rPr>
          <w:rFonts w:ascii="Calibri" w:eastAsia="Calibri"/>
        </w:rPr>
        <w:t xml:space="preserve">where </w:t>
      </w:r>
      <w:proofErr w:type="spellStart"/>
      <w:r>
        <w:rPr>
          <w:rFonts w:ascii="Calibri" w:eastAsia="Calibri"/>
        </w:rPr>
        <w:t>a.s_id</w:t>
      </w:r>
      <w:proofErr w:type="spellEnd"/>
      <w:r>
        <w:rPr>
          <w:rFonts w:ascii="Calibri" w:eastAsia="Calibri"/>
        </w:rPr>
        <w:t xml:space="preserve"> = </w:t>
      </w:r>
      <w:proofErr w:type="spellStart"/>
      <w:r>
        <w:rPr>
          <w:rFonts w:ascii="Calibri" w:eastAsia="Calibri"/>
        </w:rPr>
        <w:t>c.s_id</w:t>
      </w:r>
      <w:proofErr w:type="spellEnd"/>
      <w:r>
        <w:rPr>
          <w:rFonts w:ascii="Calibri" w:eastAsia="Calibri"/>
          <w:spacing w:val="1"/>
        </w:rPr>
        <w:t xml:space="preserve"> </w:t>
      </w:r>
      <w:r>
        <w:rPr>
          <w:rFonts w:ascii="Calibri" w:eastAsia="Calibri"/>
        </w:rPr>
        <w:t xml:space="preserve">and </w:t>
      </w:r>
      <w:proofErr w:type="spellStart"/>
      <w:r>
        <w:rPr>
          <w:rFonts w:ascii="Calibri" w:eastAsia="Calibri"/>
        </w:rPr>
        <w:t>b.c_id</w:t>
      </w:r>
      <w:proofErr w:type="spellEnd"/>
      <w:r>
        <w:rPr>
          <w:rFonts w:ascii="Calibri" w:eastAsia="Calibri"/>
        </w:rPr>
        <w:t xml:space="preserve"> = </w:t>
      </w:r>
      <w:proofErr w:type="spellStart"/>
      <w:r>
        <w:rPr>
          <w:rFonts w:ascii="Calibri" w:eastAsia="Calibri"/>
        </w:rPr>
        <w:t>c.c_id</w:t>
      </w:r>
      <w:proofErr w:type="spellEnd"/>
      <w:r>
        <w:rPr>
          <w:rFonts w:ascii="Calibri" w:eastAsia="Calibri"/>
          <w:spacing w:val="-46"/>
        </w:rPr>
        <w:t xml:space="preserve"> </w:t>
      </w:r>
      <w:r>
        <w:rPr>
          <w:rFonts w:ascii="Calibri" w:eastAsia="Calibri"/>
        </w:rPr>
        <w:t xml:space="preserve">and </w:t>
      </w:r>
      <w:proofErr w:type="spellStart"/>
      <w:r>
        <w:rPr>
          <w:rFonts w:ascii="Calibri" w:eastAsia="Calibri"/>
        </w:rPr>
        <w:t>a.sex</w:t>
      </w:r>
      <w:proofErr w:type="spellEnd"/>
      <w:r>
        <w:rPr>
          <w:rFonts w:ascii="Calibri" w:eastAsia="Calibri"/>
        </w:rPr>
        <w:t>='</w:t>
      </w:r>
      <w:r>
        <w:t>女</w:t>
      </w:r>
      <w:r>
        <w:rPr>
          <w:rFonts w:ascii="Calibri" w:eastAsia="Calibri"/>
        </w:rPr>
        <w:t>'</w:t>
      </w:r>
    </w:p>
    <w:p w14:paraId="54692F80" w14:textId="77777777" w:rsidR="00382F71" w:rsidRDefault="00000000">
      <w:pPr>
        <w:pStyle w:val="a3"/>
        <w:spacing w:line="247" w:lineRule="exact"/>
        <w:ind w:left="1311"/>
        <w:rPr>
          <w:rFonts w:ascii="Calibri"/>
        </w:rPr>
      </w:pPr>
      <w:r>
        <w:rPr>
          <w:rFonts w:ascii="Calibri"/>
        </w:rPr>
        <w:t>group</w:t>
      </w:r>
      <w:r>
        <w:rPr>
          <w:rFonts w:ascii="Calibri"/>
          <w:spacing w:val="-5"/>
        </w:rPr>
        <w:t xml:space="preserve"> </w:t>
      </w:r>
      <w:r>
        <w:rPr>
          <w:rFonts w:ascii="Calibri"/>
        </w:rPr>
        <w:t>by</w:t>
      </w:r>
      <w:r>
        <w:rPr>
          <w:rFonts w:ascii="Calibri"/>
          <w:spacing w:val="-4"/>
        </w:rPr>
        <w:t xml:space="preserve"> </w:t>
      </w:r>
      <w:proofErr w:type="spellStart"/>
      <w:r>
        <w:rPr>
          <w:rFonts w:ascii="Calibri"/>
        </w:rPr>
        <w:t>c_name</w:t>
      </w:r>
      <w:proofErr w:type="spellEnd"/>
      <w:r>
        <w:rPr>
          <w:rFonts w:ascii="Calibri"/>
        </w:rPr>
        <w:t>;</w:t>
      </w:r>
    </w:p>
    <w:p w14:paraId="6250350A" w14:textId="77777777" w:rsidR="00382F71" w:rsidRDefault="00382F71">
      <w:pPr>
        <w:pStyle w:val="a3"/>
        <w:rPr>
          <w:rFonts w:ascii="Calibri"/>
          <w:sz w:val="20"/>
        </w:rPr>
      </w:pPr>
    </w:p>
    <w:p w14:paraId="3A0F9DEB" w14:textId="77777777" w:rsidR="00382F71" w:rsidRDefault="00382F71">
      <w:pPr>
        <w:pStyle w:val="a3"/>
        <w:spacing w:before="7"/>
        <w:rPr>
          <w:rFonts w:ascii="Calibri"/>
          <w:sz w:val="18"/>
        </w:rPr>
      </w:pPr>
    </w:p>
    <w:p w14:paraId="042A1FAF" w14:textId="77777777" w:rsidR="00382F71" w:rsidRDefault="00000000">
      <w:pPr>
        <w:pStyle w:val="a3"/>
        <w:spacing w:line="470" w:lineRule="atLeast"/>
        <w:ind w:left="471" w:right="351"/>
      </w:pPr>
      <w:r>
        <w:rPr>
          <w:rFonts w:ascii="Calibri" w:eastAsia="Calibri"/>
          <w:w w:val="95"/>
        </w:rPr>
        <w:t>IN</w:t>
      </w:r>
      <w:r>
        <w:rPr>
          <w:rFonts w:ascii="Calibri" w:eastAsia="Calibri"/>
          <w:spacing w:val="41"/>
          <w:w w:val="95"/>
        </w:rPr>
        <w:t xml:space="preserve"> </w:t>
      </w:r>
      <w:r>
        <w:rPr>
          <w:spacing w:val="-6"/>
          <w:w w:val="95"/>
        </w:rPr>
        <w:t xml:space="preserve">或 </w:t>
      </w:r>
      <w:r>
        <w:rPr>
          <w:rFonts w:ascii="Calibri" w:eastAsia="Calibri"/>
          <w:w w:val="95"/>
        </w:rPr>
        <w:t>NOT</w:t>
      </w:r>
      <w:r>
        <w:rPr>
          <w:rFonts w:ascii="Calibri" w:eastAsia="Calibri"/>
          <w:spacing w:val="29"/>
          <w:w w:val="95"/>
        </w:rPr>
        <w:t xml:space="preserve"> </w:t>
      </w:r>
      <w:r>
        <w:rPr>
          <w:rFonts w:ascii="Calibri" w:eastAsia="Calibri"/>
          <w:w w:val="95"/>
        </w:rPr>
        <w:t>IN</w:t>
      </w:r>
      <w:r>
        <w:rPr>
          <w:rFonts w:ascii="Calibri" w:eastAsia="Calibri"/>
          <w:spacing w:val="42"/>
          <w:w w:val="95"/>
        </w:rPr>
        <w:t xml:space="preserve"> </w:t>
      </w:r>
      <w:r>
        <w:rPr>
          <w:w w:val="95"/>
        </w:rPr>
        <w:t>的语法为：</w:t>
      </w:r>
      <w:r>
        <w:rPr>
          <w:rFonts w:ascii="Calibri" w:eastAsia="Calibri"/>
          <w:w w:val="95"/>
        </w:rPr>
        <w:t>SELECT</w:t>
      </w:r>
      <w:r>
        <w:rPr>
          <w:rFonts w:ascii="Calibri" w:eastAsia="Calibri"/>
          <w:spacing w:val="34"/>
          <w:w w:val="95"/>
        </w:rPr>
        <w:t xml:space="preserve"> </w:t>
      </w:r>
      <w:r>
        <w:rPr>
          <w:rFonts w:ascii="Calibri" w:eastAsia="Calibri"/>
          <w:w w:val="95"/>
        </w:rPr>
        <w:t>*</w:t>
      </w:r>
      <w:r>
        <w:rPr>
          <w:rFonts w:ascii="Calibri" w:eastAsia="Calibri"/>
          <w:spacing w:val="34"/>
          <w:w w:val="95"/>
        </w:rPr>
        <w:t xml:space="preserve"> </w:t>
      </w:r>
      <w:r>
        <w:rPr>
          <w:rFonts w:ascii="Calibri" w:eastAsia="Calibri"/>
          <w:w w:val="95"/>
        </w:rPr>
        <w:t>FROM</w:t>
      </w:r>
      <w:r>
        <w:rPr>
          <w:rFonts w:ascii="Calibri" w:eastAsia="Calibri"/>
          <w:spacing w:val="35"/>
          <w:w w:val="95"/>
        </w:rPr>
        <w:t xml:space="preserve"> </w:t>
      </w:r>
      <w:proofErr w:type="spellStart"/>
      <w:r>
        <w:rPr>
          <w:rFonts w:ascii="Calibri" w:eastAsia="Calibri"/>
          <w:w w:val="95"/>
        </w:rPr>
        <w:t>table_name</w:t>
      </w:r>
      <w:proofErr w:type="spellEnd"/>
      <w:r>
        <w:rPr>
          <w:rFonts w:ascii="Calibri" w:eastAsia="Calibri"/>
          <w:spacing w:val="34"/>
          <w:w w:val="95"/>
        </w:rPr>
        <w:t xml:space="preserve"> </w:t>
      </w:r>
      <w:r>
        <w:rPr>
          <w:rFonts w:ascii="Calibri" w:eastAsia="Calibri"/>
          <w:w w:val="95"/>
        </w:rPr>
        <w:t>WHERE</w:t>
      </w:r>
      <w:r>
        <w:rPr>
          <w:rFonts w:ascii="Calibri" w:eastAsia="Calibri"/>
          <w:spacing w:val="34"/>
          <w:w w:val="95"/>
        </w:rPr>
        <w:t xml:space="preserve"> </w:t>
      </w:r>
      <w:r>
        <w:rPr>
          <w:rFonts w:ascii="Calibri" w:eastAsia="Calibri"/>
          <w:w w:val="95"/>
        </w:rPr>
        <w:t>field</w:t>
      </w:r>
      <w:r>
        <w:rPr>
          <w:rFonts w:ascii="Calibri" w:eastAsia="Calibri"/>
          <w:spacing w:val="18"/>
          <w:w w:val="95"/>
        </w:rPr>
        <w:t xml:space="preserve"> [</w:t>
      </w:r>
      <w:r>
        <w:rPr>
          <w:rFonts w:ascii="Calibri" w:eastAsia="Calibri"/>
          <w:w w:val="95"/>
        </w:rPr>
        <w:t>NOT</w:t>
      </w:r>
      <w:r>
        <w:rPr>
          <w:rFonts w:ascii="Calibri" w:eastAsia="Calibri"/>
          <w:spacing w:val="16"/>
          <w:w w:val="95"/>
        </w:rPr>
        <w:t xml:space="preserve">] </w:t>
      </w:r>
      <w:r>
        <w:rPr>
          <w:rFonts w:ascii="Calibri" w:eastAsia="Calibri"/>
          <w:w w:val="95"/>
        </w:rPr>
        <w:t>IN(</w:t>
      </w:r>
      <w:proofErr w:type="spellStart"/>
      <w:r>
        <w:rPr>
          <w:rFonts w:ascii="Calibri" w:eastAsia="Calibri"/>
          <w:w w:val="95"/>
        </w:rPr>
        <w:t>data_list</w:t>
      </w:r>
      <w:proofErr w:type="spellEnd"/>
      <w:r>
        <w:rPr>
          <w:rFonts w:ascii="Calibri" w:eastAsia="Calibri"/>
          <w:w w:val="95"/>
        </w:rPr>
        <w:t>)</w:t>
      </w:r>
      <w:r>
        <w:rPr>
          <w:spacing w:val="-3"/>
          <w:w w:val="95"/>
        </w:rPr>
        <w:t xml:space="preserve">。其中 </w:t>
      </w:r>
      <w:proofErr w:type="spellStart"/>
      <w:r>
        <w:rPr>
          <w:rFonts w:ascii="Calibri" w:eastAsia="Calibri"/>
          <w:w w:val="95"/>
        </w:rPr>
        <w:t>data_list</w:t>
      </w:r>
      <w:proofErr w:type="spellEnd"/>
      <w:r>
        <w:rPr>
          <w:rFonts w:ascii="Calibri" w:eastAsia="Calibri"/>
          <w:spacing w:val="42"/>
          <w:w w:val="95"/>
        </w:rPr>
        <w:t xml:space="preserve"> </w:t>
      </w:r>
      <w:r>
        <w:rPr>
          <w:w w:val="95"/>
        </w:rPr>
        <w:t>可以是具体的数值，也可以是通过子查询得到的数据集，</w:t>
      </w:r>
      <w:r>
        <w:rPr>
          <w:rFonts w:ascii="Calibri" w:eastAsia="Calibri"/>
          <w:w w:val="95"/>
        </w:rPr>
        <w:t>IN</w:t>
      </w:r>
      <w:r>
        <w:rPr>
          <w:rFonts w:ascii="Calibri" w:eastAsia="Calibri"/>
          <w:spacing w:val="16"/>
          <w:w w:val="95"/>
        </w:rPr>
        <w:t xml:space="preserve"> </w:t>
      </w:r>
      <w:r>
        <w:rPr>
          <w:spacing w:val="-7"/>
          <w:w w:val="95"/>
        </w:rPr>
        <w:t xml:space="preserve">相当于多个 </w:t>
      </w:r>
      <w:r>
        <w:rPr>
          <w:rFonts w:ascii="Calibri" w:eastAsia="Calibri"/>
          <w:w w:val="95"/>
        </w:rPr>
        <w:t>OR</w:t>
      </w:r>
      <w:r>
        <w:rPr>
          <w:rFonts w:ascii="Calibri" w:eastAsia="Calibri"/>
          <w:spacing w:val="21"/>
          <w:w w:val="95"/>
        </w:rPr>
        <w:t xml:space="preserve"> </w:t>
      </w:r>
      <w:r>
        <w:rPr>
          <w:w w:val="95"/>
        </w:rPr>
        <w:t>条件的叠加。</w:t>
      </w:r>
    </w:p>
    <w:p w14:paraId="5F0E31D9" w14:textId="77777777" w:rsidR="00382F71" w:rsidRDefault="00382F71">
      <w:pPr>
        <w:spacing w:line="470" w:lineRule="atLeast"/>
        <w:sectPr w:rsidR="00382F71">
          <w:pgSz w:w="11910" w:h="16840"/>
          <w:pgMar w:top="1260" w:right="940" w:bottom="680" w:left="820" w:header="0" w:footer="406" w:gutter="0"/>
          <w:cols w:space="720"/>
        </w:sectPr>
      </w:pPr>
    </w:p>
    <w:p w14:paraId="3E9B314B" w14:textId="77777777" w:rsidR="00382F71" w:rsidRDefault="00382F71">
      <w:pPr>
        <w:pStyle w:val="a3"/>
        <w:spacing w:before="2"/>
        <w:rPr>
          <w:sz w:val="27"/>
        </w:rPr>
      </w:pPr>
    </w:p>
    <w:p w14:paraId="62BECD74" w14:textId="77777777" w:rsidR="00382F71" w:rsidRDefault="00000000">
      <w:pPr>
        <w:pStyle w:val="a5"/>
        <w:numPr>
          <w:ilvl w:val="5"/>
          <w:numId w:val="0"/>
        </w:numPr>
        <w:tabs>
          <w:tab w:val="left" w:pos="1192"/>
        </w:tabs>
        <w:spacing w:before="62"/>
        <w:ind w:left="1191" w:hanging="721"/>
        <w:rPr>
          <w:rFonts w:ascii="Calibri" w:eastAsia="Calibri"/>
          <w:color w:val="4AACC5"/>
          <w:sz w:val="28"/>
        </w:rPr>
      </w:pPr>
      <w:bookmarkStart w:id="817" w:name="3.4.6MySQL/Oracle如何查询某一个表的前10行记录"/>
      <w:bookmarkStart w:id="818" w:name="_bookmark409"/>
      <w:bookmarkEnd w:id="817"/>
      <w:bookmarkEnd w:id="818"/>
      <w:r>
        <w:rPr>
          <w:rFonts w:ascii="Calibri" w:eastAsia="Calibri" w:hint="eastAsia"/>
          <w:b/>
          <w:bCs/>
          <w:color w:val="4AACC5"/>
          <w:spacing w:val="-1"/>
          <w:sz w:val="28"/>
        </w:rPr>
        <w:t>3</w:t>
      </w:r>
      <w:r>
        <w:rPr>
          <w:rFonts w:ascii="Calibri" w:eastAsia="Calibri"/>
          <w:b/>
          <w:bCs/>
          <w:color w:val="4AACC5"/>
          <w:spacing w:val="-1"/>
          <w:sz w:val="28"/>
        </w:rPr>
        <w:t>.4.6</w:t>
      </w:r>
      <w:r>
        <w:rPr>
          <w:rFonts w:ascii="Calibri" w:eastAsia="Calibri"/>
          <w:b/>
          <w:color w:val="4AACC5"/>
          <w:spacing w:val="-1"/>
          <w:sz w:val="28"/>
        </w:rPr>
        <w:t>MySQL/Oracle</w:t>
      </w:r>
      <w:r>
        <w:rPr>
          <w:rFonts w:ascii="Calibri" w:eastAsia="Calibri"/>
          <w:b/>
          <w:color w:val="4AACC5"/>
          <w:spacing w:val="8"/>
          <w:sz w:val="28"/>
        </w:rPr>
        <w:t xml:space="preserve"> </w:t>
      </w:r>
      <w:r>
        <w:rPr>
          <w:color w:val="4AACC5"/>
          <w:spacing w:val="-7"/>
          <w:sz w:val="28"/>
        </w:rPr>
        <w:t xml:space="preserve">如何查询某一个表的前 </w:t>
      </w:r>
      <w:r>
        <w:rPr>
          <w:rFonts w:ascii="Calibri" w:eastAsia="Calibri"/>
          <w:b/>
          <w:color w:val="4AACC5"/>
          <w:sz w:val="28"/>
        </w:rPr>
        <w:t>10</w:t>
      </w:r>
      <w:r>
        <w:rPr>
          <w:rFonts w:ascii="Calibri" w:eastAsia="Calibri"/>
          <w:b/>
          <w:color w:val="4AACC5"/>
          <w:spacing w:val="10"/>
          <w:sz w:val="28"/>
        </w:rPr>
        <w:t xml:space="preserve"> </w:t>
      </w:r>
      <w:r>
        <w:rPr>
          <w:color w:val="4AACC5"/>
          <w:sz w:val="28"/>
        </w:rPr>
        <w:t>行记录</w:t>
      </w:r>
    </w:p>
    <w:p w14:paraId="4CDCD8B8" w14:textId="77777777" w:rsidR="00382F71" w:rsidRDefault="00382F71">
      <w:pPr>
        <w:pStyle w:val="a3"/>
        <w:spacing w:before="10"/>
        <w:rPr>
          <w:sz w:val="22"/>
        </w:rPr>
      </w:pPr>
    </w:p>
    <w:p w14:paraId="4F72F52B" w14:textId="77777777" w:rsidR="00382F71" w:rsidRDefault="00000000">
      <w:pPr>
        <w:pStyle w:val="a3"/>
        <w:spacing w:line="417" w:lineRule="auto"/>
        <w:ind w:left="471" w:right="6543"/>
        <w:rPr>
          <w:rFonts w:ascii="Calibri" w:eastAsia="Calibri"/>
        </w:rPr>
      </w:pPr>
      <w:r>
        <w:rPr>
          <w:spacing w:val="-11"/>
          <w:w w:val="95"/>
        </w:rPr>
        <w:t xml:space="preserve">查询 </w:t>
      </w:r>
      <w:r>
        <w:rPr>
          <w:rFonts w:ascii="Calibri" w:eastAsia="Calibri"/>
          <w:w w:val="95"/>
        </w:rPr>
        <w:t>MySQL</w:t>
      </w:r>
      <w:r>
        <w:rPr>
          <w:rFonts w:ascii="Calibri" w:eastAsia="Calibri"/>
          <w:spacing w:val="23"/>
          <w:w w:val="95"/>
        </w:rPr>
        <w:t xml:space="preserve"> </w:t>
      </w:r>
      <w:r>
        <w:rPr>
          <w:spacing w:val="-8"/>
          <w:w w:val="95"/>
        </w:rPr>
        <w:t xml:space="preserve">表的前 </w:t>
      </w:r>
      <w:r>
        <w:rPr>
          <w:rFonts w:ascii="Calibri" w:eastAsia="Calibri"/>
          <w:w w:val="95"/>
        </w:rPr>
        <w:t>10</w:t>
      </w:r>
      <w:r>
        <w:rPr>
          <w:rFonts w:ascii="Calibri" w:eastAsia="Calibri"/>
          <w:spacing w:val="21"/>
          <w:w w:val="95"/>
        </w:rPr>
        <w:t xml:space="preserve"> </w:t>
      </w:r>
      <w:r>
        <w:rPr>
          <w:w w:val="95"/>
        </w:rPr>
        <w:t>条记录：</w:t>
      </w:r>
      <w:r>
        <w:rPr>
          <w:spacing w:val="1"/>
          <w:w w:val="95"/>
        </w:rPr>
        <w:t xml:space="preserve"> </w:t>
      </w:r>
      <w:r>
        <w:rPr>
          <w:rFonts w:ascii="Calibri" w:eastAsia="Calibri"/>
        </w:rPr>
        <w:t>select</w:t>
      </w:r>
      <w:r>
        <w:rPr>
          <w:rFonts w:ascii="Calibri" w:eastAsia="Calibri"/>
          <w:spacing w:val="7"/>
        </w:rPr>
        <w:t xml:space="preserve"> </w:t>
      </w:r>
      <w:r>
        <w:rPr>
          <w:rFonts w:ascii="Calibri" w:eastAsia="Calibri"/>
        </w:rPr>
        <w:t>*</w:t>
      </w:r>
      <w:r>
        <w:rPr>
          <w:rFonts w:ascii="Calibri" w:eastAsia="Calibri"/>
          <w:spacing w:val="9"/>
        </w:rPr>
        <w:t xml:space="preserve"> </w:t>
      </w:r>
      <w:r>
        <w:rPr>
          <w:rFonts w:ascii="Calibri" w:eastAsia="Calibri"/>
        </w:rPr>
        <w:t>from</w:t>
      </w:r>
      <w:r>
        <w:rPr>
          <w:rFonts w:ascii="Calibri" w:eastAsia="Calibri"/>
          <w:spacing w:val="64"/>
        </w:rPr>
        <w:t xml:space="preserve"> </w:t>
      </w:r>
      <w:r>
        <w:rPr>
          <w:spacing w:val="2"/>
        </w:rPr>
        <w:t xml:space="preserve">表名 </w:t>
      </w:r>
      <w:r>
        <w:rPr>
          <w:rFonts w:ascii="Calibri" w:eastAsia="Calibri"/>
        </w:rPr>
        <w:t>limit</w:t>
      </w:r>
      <w:r>
        <w:rPr>
          <w:rFonts w:ascii="Calibri" w:eastAsia="Calibri"/>
          <w:spacing w:val="7"/>
        </w:rPr>
        <w:t xml:space="preserve"> </w:t>
      </w:r>
      <w:r>
        <w:rPr>
          <w:rFonts w:ascii="Calibri" w:eastAsia="Calibri"/>
        </w:rPr>
        <w:t>0,10;</w:t>
      </w:r>
      <w:r>
        <w:rPr>
          <w:rFonts w:ascii="Calibri" w:eastAsia="Calibri"/>
          <w:spacing w:val="1"/>
        </w:rPr>
        <w:t xml:space="preserve"> </w:t>
      </w:r>
      <w:r>
        <w:rPr>
          <w:rFonts w:ascii="Calibri" w:eastAsia="Calibri"/>
        </w:rPr>
        <w:t>select</w:t>
      </w:r>
      <w:r>
        <w:rPr>
          <w:rFonts w:ascii="Calibri" w:eastAsia="Calibri"/>
          <w:spacing w:val="-3"/>
        </w:rPr>
        <w:t xml:space="preserve"> </w:t>
      </w:r>
      <w:r>
        <w:rPr>
          <w:rFonts w:ascii="Calibri" w:eastAsia="Calibri"/>
        </w:rPr>
        <w:t>*</w:t>
      </w:r>
      <w:r>
        <w:rPr>
          <w:rFonts w:ascii="Calibri" w:eastAsia="Calibri"/>
          <w:spacing w:val="-1"/>
        </w:rPr>
        <w:t xml:space="preserve"> </w:t>
      </w:r>
      <w:r>
        <w:rPr>
          <w:rFonts w:ascii="Calibri" w:eastAsia="Calibri"/>
        </w:rPr>
        <w:t>from</w:t>
      </w:r>
      <w:r>
        <w:rPr>
          <w:rFonts w:ascii="Calibri" w:eastAsia="Calibri"/>
          <w:spacing w:val="7"/>
        </w:rPr>
        <w:t xml:space="preserve"> </w:t>
      </w:r>
      <w:r>
        <w:t xml:space="preserve">表名 </w:t>
      </w:r>
      <w:r>
        <w:rPr>
          <w:rFonts w:ascii="Calibri" w:eastAsia="Calibri"/>
        </w:rPr>
        <w:t>limit 10 offset 0;</w:t>
      </w:r>
      <w:r>
        <w:rPr>
          <w:rFonts w:ascii="Calibri" w:eastAsia="Calibri"/>
          <w:spacing w:val="-45"/>
        </w:rPr>
        <w:t xml:space="preserve"> </w:t>
      </w:r>
      <w:r>
        <w:rPr>
          <w:rFonts w:ascii="Calibri" w:eastAsia="Calibri"/>
        </w:rPr>
        <w:t>select</w:t>
      </w:r>
      <w:r>
        <w:rPr>
          <w:rFonts w:ascii="Calibri" w:eastAsia="Calibri"/>
          <w:spacing w:val="-1"/>
        </w:rPr>
        <w:t xml:space="preserve"> </w:t>
      </w:r>
      <w:r>
        <w:rPr>
          <w:rFonts w:ascii="Calibri" w:eastAsia="Calibri"/>
        </w:rPr>
        <w:t>*</w:t>
      </w:r>
      <w:r>
        <w:rPr>
          <w:rFonts w:ascii="Calibri" w:eastAsia="Calibri"/>
          <w:spacing w:val="1"/>
        </w:rPr>
        <w:t xml:space="preserve"> </w:t>
      </w:r>
      <w:r>
        <w:rPr>
          <w:rFonts w:ascii="Calibri" w:eastAsia="Calibri"/>
        </w:rPr>
        <w:t>from</w:t>
      </w:r>
      <w:r>
        <w:rPr>
          <w:rFonts w:ascii="Calibri" w:eastAsia="Calibri"/>
          <w:spacing w:val="10"/>
        </w:rPr>
        <w:t xml:space="preserve"> </w:t>
      </w:r>
      <w:r>
        <w:rPr>
          <w:spacing w:val="-1"/>
        </w:rPr>
        <w:t xml:space="preserve">表名 </w:t>
      </w:r>
      <w:r>
        <w:rPr>
          <w:rFonts w:ascii="Calibri" w:eastAsia="Calibri"/>
        </w:rPr>
        <w:t>limit 10;</w:t>
      </w:r>
    </w:p>
    <w:p w14:paraId="083442CC" w14:textId="77777777" w:rsidR="00382F71" w:rsidRDefault="00000000">
      <w:pPr>
        <w:pStyle w:val="a3"/>
        <w:spacing w:line="268" w:lineRule="exact"/>
        <w:ind w:left="471"/>
      </w:pPr>
      <w:r>
        <w:rPr>
          <w:spacing w:val="-8"/>
          <w:w w:val="95"/>
        </w:rPr>
        <w:t xml:space="preserve">查询 </w:t>
      </w:r>
      <w:r>
        <w:rPr>
          <w:rFonts w:ascii="Calibri" w:eastAsia="Calibri"/>
          <w:w w:val="95"/>
        </w:rPr>
        <w:t>Oracle</w:t>
      </w:r>
      <w:r>
        <w:rPr>
          <w:rFonts w:ascii="Calibri" w:eastAsia="Calibri"/>
          <w:spacing w:val="27"/>
          <w:w w:val="95"/>
        </w:rPr>
        <w:t xml:space="preserve"> </w:t>
      </w:r>
      <w:r>
        <w:rPr>
          <w:spacing w:val="-7"/>
          <w:w w:val="95"/>
        </w:rPr>
        <w:t xml:space="preserve">表的前 </w:t>
      </w:r>
      <w:r>
        <w:rPr>
          <w:rFonts w:ascii="Calibri" w:eastAsia="Calibri"/>
          <w:w w:val="95"/>
        </w:rPr>
        <w:t>10</w:t>
      </w:r>
      <w:r>
        <w:rPr>
          <w:rFonts w:ascii="Calibri" w:eastAsia="Calibri"/>
          <w:spacing w:val="31"/>
          <w:w w:val="95"/>
        </w:rPr>
        <w:t xml:space="preserve"> </w:t>
      </w:r>
      <w:r>
        <w:rPr>
          <w:w w:val="95"/>
        </w:rPr>
        <w:t>条记录：</w:t>
      </w:r>
    </w:p>
    <w:p w14:paraId="57F34D39" w14:textId="77777777" w:rsidR="00382F71" w:rsidRDefault="00382F71">
      <w:pPr>
        <w:pStyle w:val="a3"/>
        <w:spacing w:before="7"/>
        <w:rPr>
          <w:sz w:val="15"/>
        </w:rPr>
      </w:pPr>
    </w:p>
    <w:p w14:paraId="2BE657A1" w14:textId="77777777" w:rsidR="00382F71" w:rsidRDefault="00000000">
      <w:pPr>
        <w:pStyle w:val="a3"/>
        <w:ind w:left="471"/>
        <w:rPr>
          <w:rFonts w:ascii="Calibri" w:eastAsia="Calibri"/>
        </w:rPr>
      </w:pPr>
      <w:r>
        <w:rPr>
          <w:rFonts w:ascii="Calibri" w:eastAsia="Calibri"/>
          <w:spacing w:val="-1"/>
        </w:rPr>
        <w:t>select</w:t>
      </w:r>
      <w:r>
        <w:rPr>
          <w:rFonts w:ascii="Calibri" w:eastAsia="Calibri"/>
        </w:rPr>
        <w:t xml:space="preserve"> </w:t>
      </w:r>
      <w:r>
        <w:rPr>
          <w:rFonts w:ascii="Calibri" w:eastAsia="Calibri"/>
          <w:spacing w:val="-1"/>
        </w:rPr>
        <w:t>*</w:t>
      </w:r>
      <w:r>
        <w:rPr>
          <w:rFonts w:ascii="Calibri" w:eastAsia="Calibri"/>
          <w:spacing w:val="3"/>
        </w:rPr>
        <w:t xml:space="preserve"> </w:t>
      </w:r>
      <w:r>
        <w:rPr>
          <w:rFonts w:ascii="Calibri" w:eastAsia="Calibri"/>
          <w:spacing w:val="-1"/>
        </w:rPr>
        <w:t>from</w:t>
      </w:r>
      <w:r>
        <w:rPr>
          <w:rFonts w:ascii="Calibri" w:eastAsia="Calibri"/>
          <w:spacing w:val="14"/>
        </w:rPr>
        <w:t xml:space="preserve"> </w:t>
      </w:r>
      <w:r>
        <w:rPr>
          <w:spacing w:val="-19"/>
        </w:rPr>
        <w:t xml:space="preserve">表名 </w:t>
      </w:r>
      <w:r>
        <w:rPr>
          <w:rFonts w:ascii="Calibri" w:eastAsia="Calibri"/>
          <w:spacing w:val="-1"/>
        </w:rPr>
        <w:t>where</w:t>
      </w:r>
      <w:r>
        <w:rPr>
          <w:rFonts w:ascii="Calibri" w:eastAsia="Calibri"/>
        </w:rPr>
        <w:t xml:space="preserve"> </w:t>
      </w:r>
      <w:proofErr w:type="spellStart"/>
      <w:r>
        <w:rPr>
          <w:rFonts w:ascii="Calibri" w:eastAsia="Calibri"/>
          <w:spacing w:val="-1"/>
        </w:rPr>
        <w:t>rownum</w:t>
      </w:r>
      <w:proofErr w:type="spellEnd"/>
      <w:r>
        <w:rPr>
          <w:rFonts w:ascii="Calibri" w:eastAsia="Calibri"/>
          <w:spacing w:val="-1"/>
        </w:rPr>
        <w:t>&lt;=10;</w:t>
      </w:r>
    </w:p>
    <w:p w14:paraId="3EBC7FC0" w14:textId="77777777" w:rsidR="00382F71" w:rsidRDefault="00382F71">
      <w:pPr>
        <w:pStyle w:val="a3"/>
        <w:rPr>
          <w:rFonts w:ascii="Calibri"/>
          <w:sz w:val="22"/>
        </w:rPr>
      </w:pPr>
    </w:p>
    <w:p w14:paraId="607DAE6F" w14:textId="77777777" w:rsidR="00382F71" w:rsidRDefault="00000000">
      <w:pPr>
        <w:pStyle w:val="a5"/>
        <w:numPr>
          <w:ilvl w:val="5"/>
          <w:numId w:val="0"/>
        </w:numPr>
        <w:tabs>
          <w:tab w:val="left" w:pos="1192"/>
        </w:tabs>
        <w:spacing w:before="143"/>
        <w:ind w:left="1191" w:hanging="721"/>
        <w:rPr>
          <w:rFonts w:ascii="Calibri" w:eastAsia="Calibri"/>
          <w:color w:val="4AACC5"/>
          <w:sz w:val="28"/>
        </w:rPr>
      </w:pPr>
      <w:bookmarkStart w:id="819" w:name="3.4.7SQL面试题"/>
      <w:bookmarkStart w:id="820" w:name="_bookmark410"/>
      <w:bookmarkEnd w:id="819"/>
      <w:bookmarkEnd w:id="820"/>
      <w:r>
        <w:rPr>
          <w:rFonts w:ascii="Calibri" w:eastAsia="Calibri" w:hint="eastAsia"/>
          <w:b/>
          <w:bCs/>
          <w:color w:val="4AACC5"/>
          <w:spacing w:val="-1"/>
          <w:sz w:val="28"/>
        </w:rPr>
        <w:t>3</w:t>
      </w:r>
      <w:r>
        <w:rPr>
          <w:rFonts w:ascii="Calibri" w:eastAsia="Calibri"/>
          <w:b/>
          <w:bCs/>
          <w:color w:val="4AACC5"/>
          <w:spacing w:val="-1"/>
          <w:sz w:val="28"/>
        </w:rPr>
        <w:t>.4.7</w:t>
      </w:r>
      <w:r>
        <w:rPr>
          <w:rFonts w:ascii="Calibri" w:eastAsia="Calibri"/>
          <w:b/>
          <w:color w:val="4AACC5"/>
          <w:sz w:val="28"/>
        </w:rPr>
        <w:t>SQL</w:t>
      </w:r>
      <w:r>
        <w:rPr>
          <w:rFonts w:ascii="Calibri" w:eastAsia="Calibri"/>
          <w:b/>
          <w:color w:val="4AACC5"/>
          <w:spacing w:val="7"/>
          <w:sz w:val="28"/>
        </w:rPr>
        <w:t xml:space="preserve"> </w:t>
      </w:r>
      <w:r>
        <w:rPr>
          <w:color w:val="4AACC5"/>
          <w:sz w:val="28"/>
        </w:rPr>
        <w:t>面试题</w:t>
      </w:r>
    </w:p>
    <w:p w14:paraId="5099AF51" w14:textId="77777777" w:rsidR="00382F71" w:rsidRDefault="00382F71">
      <w:pPr>
        <w:pStyle w:val="a3"/>
        <w:spacing w:before="11"/>
        <w:rPr>
          <w:sz w:val="25"/>
        </w:rPr>
      </w:pPr>
    </w:p>
    <w:p w14:paraId="32E78BD8" w14:textId="77777777" w:rsidR="00382F71" w:rsidRDefault="00000000">
      <w:pPr>
        <w:spacing w:line="436" w:lineRule="auto"/>
        <w:ind w:left="471" w:right="8066"/>
        <w:rPr>
          <w:rFonts w:ascii="Segoe Print" w:eastAsia="Segoe Print"/>
        </w:rPr>
      </w:pPr>
      <w:r>
        <w:pict w14:anchorId="41408BF5">
          <v:shape id="_x0000_s2055" type="#_x0000_t202" style="position:absolute;left:0;text-align:left;margin-left:60.1pt;margin-top:64.5pt;width:475.55pt;height:210.95pt;z-index:251665920;mso-position-horizontal-relative:page;mso-width-relative:page;mso-height-relative:page" filled="f" stroked="f">
            <v:textbox inset="0,0,0,0">
              <w:txbxContent>
                <w:tbl>
                  <w:tblPr>
                    <w:tblW w:w="0" w:type="auto"/>
                    <w:tblInd w:w="1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4807"/>
                    <w:gridCol w:w="4675"/>
                  </w:tblGrid>
                  <w:tr w:rsidR="00382F71" w14:paraId="30D263A1" w14:textId="77777777">
                    <w:trPr>
                      <w:trHeight w:val="678"/>
                    </w:trPr>
                    <w:tc>
                      <w:tcPr>
                        <w:tcW w:w="4807" w:type="dxa"/>
                      </w:tcPr>
                      <w:p w14:paraId="34B1A9FD" w14:textId="77777777" w:rsidR="00382F71" w:rsidRDefault="00382F71">
                        <w:pPr>
                          <w:pStyle w:val="TableParagraph"/>
                          <w:spacing w:before="6"/>
                          <w:rPr>
                            <w:rFonts w:ascii="Calibri"/>
                            <w:sz w:val="17"/>
                          </w:rPr>
                        </w:pPr>
                      </w:p>
                      <w:p w14:paraId="1ED30FBA" w14:textId="77777777" w:rsidR="00382F71" w:rsidRDefault="00000000">
                        <w:pPr>
                          <w:pStyle w:val="TableParagraph"/>
                          <w:ind w:left="78"/>
                          <w:rPr>
                            <w:sz w:val="21"/>
                          </w:rPr>
                        </w:pPr>
                        <w:r>
                          <w:rPr>
                            <w:sz w:val="21"/>
                          </w:rPr>
                          <w:t>字段名</w:t>
                        </w:r>
                      </w:p>
                    </w:tc>
                    <w:tc>
                      <w:tcPr>
                        <w:tcW w:w="4675" w:type="dxa"/>
                      </w:tcPr>
                      <w:p w14:paraId="220F0A9E" w14:textId="77777777" w:rsidR="00382F71" w:rsidRDefault="00382F71">
                        <w:pPr>
                          <w:pStyle w:val="TableParagraph"/>
                          <w:spacing w:before="6"/>
                          <w:rPr>
                            <w:rFonts w:ascii="Calibri"/>
                            <w:sz w:val="17"/>
                          </w:rPr>
                        </w:pPr>
                      </w:p>
                      <w:p w14:paraId="36172425" w14:textId="77777777" w:rsidR="00382F71" w:rsidRDefault="00000000">
                        <w:pPr>
                          <w:pStyle w:val="TableParagraph"/>
                          <w:ind w:left="78"/>
                          <w:rPr>
                            <w:sz w:val="21"/>
                          </w:rPr>
                        </w:pPr>
                        <w:r>
                          <w:rPr>
                            <w:sz w:val="21"/>
                          </w:rPr>
                          <w:t>中文名</w:t>
                        </w:r>
                      </w:p>
                    </w:tc>
                  </w:tr>
                  <w:tr w:rsidR="00382F71" w14:paraId="1CC87493" w14:textId="77777777">
                    <w:trPr>
                      <w:trHeight w:val="680"/>
                    </w:trPr>
                    <w:tc>
                      <w:tcPr>
                        <w:tcW w:w="4807" w:type="dxa"/>
                      </w:tcPr>
                      <w:p w14:paraId="1244D635" w14:textId="77777777" w:rsidR="00382F71" w:rsidRDefault="00382F71">
                        <w:pPr>
                          <w:pStyle w:val="TableParagraph"/>
                          <w:spacing w:before="3"/>
                          <w:rPr>
                            <w:rFonts w:ascii="Calibri"/>
                            <w:sz w:val="18"/>
                          </w:rPr>
                        </w:pPr>
                      </w:p>
                      <w:p w14:paraId="75DA6400" w14:textId="77777777" w:rsidR="00382F71" w:rsidRDefault="00000000">
                        <w:pPr>
                          <w:pStyle w:val="TableParagraph"/>
                          <w:ind w:left="78"/>
                          <w:rPr>
                            <w:rFonts w:ascii="Calibri"/>
                            <w:sz w:val="21"/>
                          </w:rPr>
                        </w:pPr>
                        <w:proofErr w:type="spellStart"/>
                        <w:r>
                          <w:rPr>
                            <w:rFonts w:ascii="Calibri"/>
                            <w:sz w:val="21"/>
                          </w:rPr>
                          <w:t>prj_id</w:t>
                        </w:r>
                        <w:proofErr w:type="spellEnd"/>
                      </w:p>
                    </w:tc>
                    <w:tc>
                      <w:tcPr>
                        <w:tcW w:w="4675" w:type="dxa"/>
                      </w:tcPr>
                      <w:p w14:paraId="563B4F68" w14:textId="77777777" w:rsidR="00382F71" w:rsidRDefault="00382F71">
                        <w:pPr>
                          <w:pStyle w:val="TableParagraph"/>
                          <w:spacing w:before="8"/>
                          <w:rPr>
                            <w:rFonts w:ascii="Calibri"/>
                            <w:sz w:val="17"/>
                          </w:rPr>
                        </w:pPr>
                      </w:p>
                      <w:p w14:paraId="3C6228EA" w14:textId="77777777" w:rsidR="00382F71" w:rsidRDefault="00000000">
                        <w:pPr>
                          <w:pStyle w:val="TableParagraph"/>
                          <w:ind w:left="78"/>
                          <w:rPr>
                            <w:sz w:val="21"/>
                          </w:rPr>
                        </w:pPr>
                        <w:r>
                          <w:rPr>
                            <w:sz w:val="21"/>
                          </w:rPr>
                          <w:t>项目编号</w:t>
                        </w:r>
                      </w:p>
                    </w:tc>
                  </w:tr>
                  <w:tr w:rsidR="00382F71" w14:paraId="60F3A6BF" w14:textId="77777777">
                    <w:trPr>
                      <w:trHeight w:val="680"/>
                    </w:trPr>
                    <w:tc>
                      <w:tcPr>
                        <w:tcW w:w="4807" w:type="dxa"/>
                      </w:tcPr>
                      <w:p w14:paraId="512CDD87" w14:textId="77777777" w:rsidR="00382F71" w:rsidRDefault="00382F71">
                        <w:pPr>
                          <w:pStyle w:val="TableParagraph"/>
                          <w:spacing w:before="1"/>
                          <w:rPr>
                            <w:rFonts w:ascii="Calibri"/>
                            <w:sz w:val="18"/>
                          </w:rPr>
                        </w:pPr>
                      </w:p>
                      <w:p w14:paraId="413B71BD" w14:textId="77777777" w:rsidR="00382F71" w:rsidRDefault="00000000">
                        <w:pPr>
                          <w:pStyle w:val="TableParagraph"/>
                          <w:spacing w:before="1"/>
                          <w:ind w:left="78"/>
                          <w:rPr>
                            <w:rFonts w:ascii="Calibri"/>
                            <w:sz w:val="21"/>
                          </w:rPr>
                        </w:pPr>
                        <w:proofErr w:type="spellStart"/>
                        <w:r>
                          <w:rPr>
                            <w:rFonts w:ascii="Calibri"/>
                            <w:sz w:val="21"/>
                          </w:rPr>
                          <w:t>prj_name</w:t>
                        </w:r>
                        <w:proofErr w:type="spellEnd"/>
                      </w:p>
                    </w:tc>
                    <w:tc>
                      <w:tcPr>
                        <w:tcW w:w="4675" w:type="dxa"/>
                      </w:tcPr>
                      <w:p w14:paraId="20873681" w14:textId="77777777" w:rsidR="00382F71" w:rsidRDefault="00382F71">
                        <w:pPr>
                          <w:pStyle w:val="TableParagraph"/>
                          <w:spacing w:before="8"/>
                          <w:rPr>
                            <w:rFonts w:ascii="Calibri"/>
                            <w:sz w:val="17"/>
                          </w:rPr>
                        </w:pPr>
                      </w:p>
                      <w:p w14:paraId="7E42BA57" w14:textId="77777777" w:rsidR="00382F71" w:rsidRDefault="00000000">
                        <w:pPr>
                          <w:pStyle w:val="TableParagraph"/>
                          <w:spacing w:before="1"/>
                          <w:ind w:left="78"/>
                          <w:rPr>
                            <w:sz w:val="21"/>
                          </w:rPr>
                        </w:pPr>
                        <w:r>
                          <w:rPr>
                            <w:sz w:val="21"/>
                          </w:rPr>
                          <w:t>项目名称</w:t>
                        </w:r>
                      </w:p>
                    </w:tc>
                  </w:tr>
                  <w:tr w:rsidR="00382F71" w14:paraId="4BF7174C" w14:textId="77777777">
                    <w:trPr>
                      <w:trHeight w:val="679"/>
                    </w:trPr>
                    <w:tc>
                      <w:tcPr>
                        <w:tcW w:w="4807" w:type="dxa"/>
                      </w:tcPr>
                      <w:p w14:paraId="7E50D310" w14:textId="77777777" w:rsidR="00382F71" w:rsidRDefault="00382F71">
                        <w:pPr>
                          <w:pStyle w:val="TableParagraph"/>
                          <w:spacing w:before="2"/>
                          <w:rPr>
                            <w:rFonts w:ascii="Calibri"/>
                            <w:sz w:val="18"/>
                          </w:rPr>
                        </w:pPr>
                      </w:p>
                      <w:p w14:paraId="7DBDF94E" w14:textId="77777777" w:rsidR="00382F71" w:rsidRDefault="00000000">
                        <w:pPr>
                          <w:pStyle w:val="TableParagraph"/>
                          <w:ind w:left="78"/>
                          <w:rPr>
                            <w:rFonts w:ascii="Calibri"/>
                            <w:sz w:val="21"/>
                          </w:rPr>
                        </w:pPr>
                        <w:proofErr w:type="spellStart"/>
                        <w:r>
                          <w:rPr>
                            <w:rFonts w:ascii="Calibri"/>
                            <w:sz w:val="21"/>
                          </w:rPr>
                          <w:t>prj_num</w:t>
                        </w:r>
                        <w:proofErr w:type="spellEnd"/>
                      </w:p>
                    </w:tc>
                    <w:tc>
                      <w:tcPr>
                        <w:tcW w:w="4675" w:type="dxa"/>
                      </w:tcPr>
                      <w:p w14:paraId="7C122622" w14:textId="77777777" w:rsidR="00382F71" w:rsidRDefault="00382F71">
                        <w:pPr>
                          <w:pStyle w:val="TableParagraph"/>
                          <w:spacing w:before="7"/>
                          <w:rPr>
                            <w:rFonts w:ascii="Calibri"/>
                            <w:sz w:val="17"/>
                          </w:rPr>
                        </w:pPr>
                      </w:p>
                      <w:p w14:paraId="5F4DEFD8" w14:textId="77777777" w:rsidR="00382F71" w:rsidRDefault="00000000">
                        <w:pPr>
                          <w:pStyle w:val="TableParagraph"/>
                          <w:ind w:left="78"/>
                          <w:rPr>
                            <w:sz w:val="21"/>
                          </w:rPr>
                        </w:pPr>
                        <w:r>
                          <w:rPr>
                            <w:sz w:val="21"/>
                          </w:rPr>
                          <w:t>项目金额</w:t>
                        </w:r>
                      </w:p>
                    </w:tc>
                  </w:tr>
                  <w:tr w:rsidR="00382F71" w14:paraId="1BFB422D" w14:textId="77777777">
                    <w:trPr>
                      <w:trHeight w:val="680"/>
                    </w:trPr>
                    <w:tc>
                      <w:tcPr>
                        <w:tcW w:w="4807" w:type="dxa"/>
                      </w:tcPr>
                      <w:p w14:paraId="614592AD" w14:textId="77777777" w:rsidR="00382F71" w:rsidRDefault="00382F71">
                        <w:pPr>
                          <w:pStyle w:val="TableParagraph"/>
                          <w:spacing w:before="3"/>
                          <w:rPr>
                            <w:rFonts w:ascii="Calibri"/>
                            <w:sz w:val="18"/>
                          </w:rPr>
                        </w:pPr>
                      </w:p>
                      <w:p w14:paraId="4518EF68" w14:textId="77777777" w:rsidR="00382F71" w:rsidRDefault="00000000">
                        <w:pPr>
                          <w:pStyle w:val="TableParagraph"/>
                          <w:ind w:left="78"/>
                          <w:rPr>
                            <w:rFonts w:ascii="Calibri"/>
                            <w:sz w:val="21"/>
                          </w:rPr>
                        </w:pPr>
                        <w:proofErr w:type="spellStart"/>
                        <w:r>
                          <w:rPr>
                            <w:rFonts w:ascii="Calibri"/>
                            <w:sz w:val="21"/>
                          </w:rPr>
                          <w:t>per_id</w:t>
                        </w:r>
                        <w:proofErr w:type="spellEnd"/>
                      </w:p>
                    </w:tc>
                    <w:tc>
                      <w:tcPr>
                        <w:tcW w:w="4675" w:type="dxa"/>
                      </w:tcPr>
                      <w:p w14:paraId="68A54C95" w14:textId="77777777" w:rsidR="00382F71" w:rsidRDefault="00382F71">
                        <w:pPr>
                          <w:pStyle w:val="TableParagraph"/>
                          <w:spacing w:before="8"/>
                          <w:rPr>
                            <w:rFonts w:ascii="Calibri"/>
                            <w:sz w:val="17"/>
                          </w:rPr>
                        </w:pPr>
                      </w:p>
                      <w:p w14:paraId="2877EE3C" w14:textId="77777777" w:rsidR="00382F71" w:rsidRDefault="00000000">
                        <w:pPr>
                          <w:pStyle w:val="TableParagraph"/>
                          <w:ind w:left="78"/>
                          <w:rPr>
                            <w:rFonts w:ascii="Calibri" w:eastAsia="Calibri"/>
                            <w:sz w:val="21"/>
                          </w:rPr>
                        </w:pPr>
                        <w:r>
                          <w:rPr>
                            <w:sz w:val="21"/>
                          </w:rPr>
                          <w:t>项目经理</w:t>
                        </w:r>
                        <w:r>
                          <w:rPr>
                            <w:rFonts w:ascii="Calibri" w:eastAsia="Calibri"/>
                            <w:sz w:val="21"/>
                          </w:rPr>
                          <w:t>(</w:t>
                        </w:r>
                        <w:r>
                          <w:rPr>
                            <w:sz w:val="21"/>
                          </w:rPr>
                          <w:t>人员编码</w:t>
                        </w:r>
                        <w:r>
                          <w:rPr>
                            <w:rFonts w:ascii="Calibri" w:eastAsia="Calibri"/>
                            <w:sz w:val="21"/>
                          </w:rPr>
                          <w:t>)</w:t>
                        </w:r>
                      </w:p>
                    </w:tc>
                  </w:tr>
                  <w:tr w:rsidR="00382F71" w14:paraId="34B28C39" w14:textId="77777777">
                    <w:trPr>
                      <w:trHeight w:val="680"/>
                    </w:trPr>
                    <w:tc>
                      <w:tcPr>
                        <w:tcW w:w="4807" w:type="dxa"/>
                      </w:tcPr>
                      <w:p w14:paraId="11266BAD" w14:textId="77777777" w:rsidR="00382F71" w:rsidRDefault="00382F71">
                        <w:pPr>
                          <w:pStyle w:val="TableParagraph"/>
                          <w:spacing w:before="1"/>
                          <w:rPr>
                            <w:rFonts w:ascii="Calibri"/>
                            <w:sz w:val="18"/>
                          </w:rPr>
                        </w:pPr>
                      </w:p>
                      <w:p w14:paraId="09FD8F96" w14:textId="77777777" w:rsidR="00382F71" w:rsidRDefault="00000000">
                        <w:pPr>
                          <w:pStyle w:val="TableParagraph"/>
                          <w:spacing w:before="1"/>
                          <w:ind w:left="78"/>
                          <w:rPr>
                            <w:rFonts w:ascii="Calibri"/>
                            <w:sz w:val="21"/>
                          </w:rPr>
                        </w:pPr>
                        <w:proofErr w:type="spellStart"/>
                        <w:r>
                          <w:rPr>
                            <w:rFonts w:ascii="Calibri"/>
                            <w:sz w:val="21"/>
                          </w:rPr>
                          <w:t>per_lev</w:t>
                        </w:r>
                        <w:proofErr w:type="spellEnd"/>
                      </w:p>
                    </w:tc>
                    <w:tc>
                      <w:tcPr>
                        <w:tcW w:w="4675" w:type="dxa"/>
                      </w:tcPr>
                      <w:p w14:paraId="5F7A28C2" w14:textId="77777777" w:rsidR="00382F71" w:rsidRDefault="00382F71">
                        <w:pPr>
                          <w:pStyle w:val="TableParagraph"/>
                          <w:spacing w:before="8"/>
                          <w:rPr>
                            <w:rFonts w:ascii="Calibri"/>
                            <w:sz w:val="17"/>
                          </w:rPr>
                        </w:pPr>
                      </w:p>
                      <w:p w14:paraId="6C7A8E50" w14:textId="77777777" w:rsidR="00382F71" w:rsidRDefault="00000000">
                        <w:pPr>
                          <w:pStyle w:val="TableParagraph"/>
                          <w:spacing w:before="1"/>
                          <w:ind w:left="78"/>
                          <w:rPr>
                            <w:sz w:val="21"/>
                          </w:rPr>
                        </w:pPr>
                        <w:r>
                          <w:rPr>
                            <w:sz w:val="21"/>
                          </w:rPr>
                          <w:t>项目经理等级</w:t>
                        </w:r>
                      </w:p>
                    </w:tc>
                  </w:tr>
                </w:tbl>
                <w:p w14:paraId="40BA359B" w14:textId="77777777" w:rsidR="00382F71" w:rsidRDefault="00382F71">
                  <w:pPr>
                    <w:pStyle w:val="a3"/>
                  </w:pPr>
                </w:p>
              </w:txbxContent>
            </v:textbox>
            <w10:wrap anchorx="page"/>
          </v:shape>
        </w:pict>
      </w:r>
      <w:r>
        <w:rPr>
          <w:color w:val="333333"/>
          <w:spacing w:val="-1"/>
        </w:rPr>
        <w:t>已知如下表结构</w:t>
      </w:r>
      <w:r>
        <w:rPr>
          <w:rFonts w:ascii="Segoe Print" w:eastAsia="Segoe Print"/>
          <w:color w:val="333333"/>
        </w:rPr>
        <w:t>:</w:t>
      </w:r>
      <w:r>
        <w:rPr>
          <w:rFonts w:ascii="Segoe Print" w:eastAsia="Segoe Print"/>
          <w:color w:val="333333"/>
          <w:spacing w:val="-85"/>
        </w:rPr>
        <w:t xml:space="preserve"> </w:t>
      </w:r>
      <w:r>
        <w:rPr>
          <w:color w:val="333333"/>
          <w:spacing w:val="-15"/>
        </w:rPr>
        <w:t xml:space="preserve">项目表 </w:t>
      </w:r>
      <w:proofErr w:type="spellStart"/>
      <w:r>
        <w:rPr>
          <w:rFonts w:ascii="Segoe Print" w:eastAsia="Segoe Print"/>
          <w:color w:val="333333"/>
        </w:rPr>
        <w:t>prj</w:t>
      </w:r>
      <w:proofErr w:type="spellEnd"/>
    </w:p>
    <w:p w14:paraId="77ECBA01" w14:textId="77777777" w:rsidR="00382F71" w:rsidRDefault="00382F71">
      <w:pPr>
        <w:pStyle w:val="a3"/>
        <w:rPr>
          <w:rFonts w:ascii="Segoe Print"/>
          <w:sz w:val="38"/>
        </w:rPr>
      </w:pPr>
    </w:p>
    <w:p w14:paraId="4FA89EB7" w14:textId="77777777" w:rsidR="00382F71" w:rsidRDefault="00382F71">
      <w:pPr>
        <w:pStyle w:val="a3"/>
        <w:rPr>
          <w:rFonts w:ascii="Segoe Print"/>
          <w:sz w:val="38"/>
        </w:rPr>
      </w:pPr>
    </w:p>
    <w:p w14:paraId="12DDB11E" w14:textId="77777777" w:rsidR="00382F71" w:rsidRDefault="00382F71">
      <w:pPr>
        <w:pStyle w:val="a3"/>
        <w:rPr>
          <w:rFonts w:ascii="Segoe Print"/>
          <w:sz w:val="38"/>
        </w:rPr>
      </w:pPr>
    </w:p>
    <w:p w14:paraId="5DE08F2F" w14:textId="77777777" w:rsidR="00382F71" w:rsidRDefault="00382F71">
      <w:pPr>
        <w:pStyle w:val="a3"/>
        <w:rPr>
          <w:rFonts w:ascii="Segoe Print"/>
          <w:sz w:val="38"/>
        </w:rPr>
      </w:pPr>
    </w:p>
    <w:p w14:paraId="0AE1DC43" w14:textId="77777777" w:rsidR="00382F71" w:rsidRDefault="00382F71">
      <w:pPr>
        <w:pStyle w:val="a3"/>
        <w:rPr>
          <w:rFonts w:ascii="Segoe Print"/>
          <w:sz w:val="38"/>
        </w:rPr>
      </w:pPr>
    </w:p>
    <w:p w14:paraId="15CBB62F" w14:textId="77777777" w:rsidR="00382F71" w:rsidRDefault="00382F71">
      <w:pPr>
        <w:pStyle w:val="a3"/>
        <w:rPr>
          <w:rFonts w:ascii="Segoe Print"/>
          <w:sz w:val="38"/>
        </w:rPr>
      </w:pPr>
    </w:p>
    <w:p w14:paraId="4318D342" w14:textId="77777777" w:rsidR="00382F71" w:rsidRDefault="00382F71">
      <w:pPr>
        <w:pStyle w:val="a3"/>
        <w:spacing w:before="3"/>
        <w:rPr>
          <w:rFonts w:ascii="Segoe Print"/>
          <w:sz w:val="36"/>
        </w:rPr>
      </w:pPr>
    </w:p>
    <w:p w14:paraId="2A6D6EEF" w14:textId="77777777" w:rsidR="00382F71" w:rsidRDefault="00000000">
      <w:pPr>
        <w:pStyle w:val="a3"/>
        <w:ind w:left="471"/>
        <w:rPr>
          <w:rFonts w:ascii="Calibri" w:eastAsia="Calibri"/>
        </w:rPr>
      </w:pPr>
      <w:r>
        <w:rPr>
          <w:spacing w:val="-1"/>
          <w:w w:val="95"/>
        </w:rPr>
        <w:t xml:space="preserve">人员表 </w:t>
      </w:r>
      <w:r>
        <w:rPr>
          <w:rFonts w:ascii="Calibri" w:eastAsia="Calibri"/>
          <w:w w:val="95"/>
        </w:rPr>
        <w:t>per:</w:t>
      </w:r>
    </w:p>
    <w:p w14:paraId="43458624" w14:textId="77777777" w:rsidR="00382F71" w:rsidRDefault="00382F71">
      <w:pPr>
        <w:pStyle w:val="a3"/>
        <w:spacing w:before="2"/>
        <w:rPr>
          <w:rFonts w:ascii="Calibri"/>
          <w:sz w:val="8"/>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4797"/>
        <w:gridCol w:w="4685"/>
      </w:tblGrid>
      <w:tr w:rsidR="00382F71" w14:paraId="06F20583" w14:textId="77777777">
        <w:trPr>
          <w:trHeight w:val="680"/>
        </w:trPr>
        <w:tc>
          <w:tcPr>
            <w:tcW w:w="4797" w:type="dxa"/>
          </w:tcPr>
          <w:p w14:paraId="5D37D936" w14:textId="77777777" w:rsidR="00382F71" w:rsidRDefault="00382F71">
            <w:pPr>
              <w:pStyle w:val="TableParagraph"/>
              <w:spacing w:before="8"/>
              <w:rPr>
                <w:rFonts w:ascii="Calibri"/>
                <w:sz w:val="17"/>
              </w:rPr>
            </w:pPr>
          </w:p>
          <w:p w14:paraId="4294C70E" w14:textId="77777777" w:rsidR="00382F71" w:rsidRDefault="00000000">
            <w:pPr>
              <w:pStyle w:val="TableParagraph"/>
              <w:spacing w:before="1"/>
              <w:ind w:left="78"/>
              <w:rPr>
                <w:sz w:val="21"/>
              </w:rPr>
            </w:pPr>
            <w:r>
              <w:rPr>
                <w:sz w:val="21"/>
              </w:rPr>
              <w:t>字段名</w:t>
            </w:r>
          </w:p>
        </w:tc>
        <w:tc>
          <w:tcPr>
            <w:tcW w:w="4685" w:type="dxa"/>
          </w:tcPr>
          <w:p w14:paraId="60A54724" w14:textId="77777777" w:rsidR="00382F71" w:rsidRDefault="00382F71">
            <w:pPr>
              <w:pStyle w:val="TableParagraph"/>
              <w:spacing w:before="8"/>
              <w:rPr>
                <w:rFonts w:ascii="Calibri"/>
                <w:sz w:val="17"/>
              </w:rPr>
            </w:pPr>
          </w:p>
          <w:p w14:paraId="3FA70EDD" w14:textId="77777777" w:rsidR="00382F71" w:rsidRDefault="00000000">
            <w:pPr>
              <w:pStyle w:val="TableParagraph"/>
              <w:spacing w:before="1"/>
              <w:ind w:left="79"/>
              <w:rPr>
                <w:sz w:val="21"/>
              </w:rPr>
            </w:pPr>
            <w:r>
              <w:rPr>
                <w:sz w:val="21"/>
              </w:rPr>
              <w:t>中文名</w:t>
            </w:r>
          </w:p>
        </w:tc>
      </w:tr>
      <w:tr w:rsidR="00382F71" w14:paraId="41A27A64" w14:textId="77777777">
        <w:trPr>
          <w:trHeight w:val="680"/>
        </w:trPr>
        <w:tc>
          <w:tcPr>
            <w:tcW w:w="4797" w:type="dxa"/>
          </w:tcPr>
          <w:p w14:paraId="0DCA222C" w14:textId="77777777" w:rsidR="00382F71" w:rsidRDefault="00382F71">
            <w:pPr>
              <w:pStyle w:val="TableParagraph"/>
              <w:spacing w:before="2"/>
              <w:rPr>
                <w:rFonts w:ascii="Calibri"/>
                <w:sz w:val="18"/>
              </w:rPr>
            </w:pPr>
          </w:p>
          <w:p w14:paraId="1E8DB293" w14:textId="77777777" w:rsidR="00382F71" w:rsidRDefault="00000000">
            <w:pPr>
              <w:pStyle w:val="TableParagraph"/>
              <w:ind w:left="78"/>
              <w:rPr>
                <w:rFonts w:ascii="Calibri"/>
                <w:sz w:val="21"/>
              </w:rPr>
            </w:pPr>
            <w:proofErr w:type="spellStart"/>
            <w:r>
              <w:rPr>
                <w:rFonts w:ascii="Calibri"/>
                <w:sz w:val="21"/>
              </w:rPr>
              <w:t>per_id</w:t>
            </w:r>
            <w:proofErr w:type="spellEnd"/>
          </w:p>
        </w:tc>
        <w:tc>
          <w:tcPr>
            <w:tcW w:w="4685" w:type="dxa"/>
          </w:tcPr>
          <w:p w14:paraId="3D087AE8" w14:textId="77777777" w:rsidR="00382F71" w:rsidRDefault="00382F71">
            <w:pPr>
              <w:pStyle w:val="TableParagraph"/>
              <w:spacing w:before="7"/>
              <w:rPr>
                <w:rFonts w:ascii="Calibri"/>
                <w:sz w:val="17"/>
              </w:rPr>
            </w:pPr>
          </w:p>
          <w:p w14:paraId="095FF764" w14:textId="77777777" w:rsidR="00382F71" w:rsidRDefault="00000000">
            <w:pPr>
              <w:pStyle w:val="TableParagraph"/>
              <w:ind w:left="79"/>
              <w:rPr>
                <w:sz w:val="21"/>
              </w:rPr>
            </w:pPr>
            <w:r>
              <w:rPr>
                <w:sz w:val="21"/>
              </w:rPr>
              <w:t>人员编码</w:t>
            </w:r>
          </w:p>
        </w:tc>
      </w:tr>
      <w:tr w:rsidR="00382F71" w14:paraId="20427A42" w14:textId="77777777">
        <w:trPr>
          <w:trHeight w:val="678"/>
        </w:trPr>
        <w:tc>
          <w:tcPr>
            <w:tcW w:w="4797" w:type="dxa"/>
          </w:tcPr>
          <w:p w14:paraId="113E179C" w14:textId="77777777" w:rsidR="00382F71" w:rsidRDefault="00382F71">
            <w:pPr>
              <w:pStyle w:val="TableParagraph"/>
              <w:spacing w:before="1"/>
              <w:rPr>
                <w:rFonts w:ascii="Calibri"/>
                <w:sz w:val="18"/>
              </w:rPr>
            </w:pPr>
          </w:p>
          <w:p w14:paraId="161C87E0" w14:textId="77777777" w:rsidR="00382F71" w:rsidRDefault="00000000">
            <w:pPr>
              <w:pStyle w:val="TableParagraph"/>
              <w:ind w:left="78"/>
              <w:rPr>
                <w:rFonts w:ascii="Calibri"/>
                <w:sz w:val="21"/>
              </w:rPr>
            </w:pPr>
            <w:proofErr w:type="spellStart"/>
            <w:r>
              <w:rPr>
                <w:rFonts w:ascii="Calibri"/>
                <w:sz w:val="21"/>
              </w:rPr>
              <w:t>per_name</w:t>
            </w:r>
            <w:proofErr w:type="spellEnd"/>
          </w:p>
        </w:tc>
        <w:tc>
          <w:tcPr>
            <w:tcW w:w="4685" w:type="dxa"/>
          </w:tcPr>
          <w:p w14:paraId="5F956BCC" w14:textId="77777777" w:rsidR="00382F71" w:rsidRDefault="00382F71">
            <w:pPr>
              <w:pStyle w:val="TableParagraph"/>
              <w:spacing w:before="5"/>
              <w:rPr>
                <w:rFonts w:ascii="Calibri"/>
                <w:sz w:val="17"/>
              </w:rPr>
            </w:pPr>
          </w:p>
          <w:p w14:paraId="02555FA2" w14:textId="77777777" w:rsidR="00382F71" w:rsidRDefault="00000000">
            <w:pPr>
              <w:pStyle w:val="TableParagraph"/>
              <w:ind w:left="79"/>
              <w:rPr>
                <w:sz w:val="21"/>
              </w:rPr>
            </w:pPr>
            <w:r>
              <w:rPr>
                <w:sz w:val="21"/>
              </w:rPr>
              <w:t>人员姓名</w:t>
            </w:r>
          </w:p>
        </w:tc>
      </w:tr>
      <w:tr w:rsidR="00382F71" w14:paraId="6E2F22DA" w14:textId="77777777">
        <w:trPr>
          <w:trHeight w:val="678"/>
        </w:trPr>
        <w:tc>
          <w:tcPr>
            <w:tcW w:w="4797" w:type="dxa"/>
          </w:tcPr>
          <w:p w14:paraId="3158F67E" w14:textId="77777777" w:rsidR="00382F71" w:rsidRDefault="00382F71">
            <w:pPr>
              <w:pStyle w:val="TableParagraph"/>
              <w:spacing w:before="2"/>
              <w:rPr>
                <w:rFonts w:ascii="Calibri"/>
                <w:sz w:val="18"/>
              </w:rPr>
            </w:pPr>
          </w:p>
          <w:p w14:paraId="3CF51950" w14:textId="77777777" w:rsidR="00382F71" w:rsidRDefault="00000000">
            <w:pPr>
              <w:pStyle w:val="TableParagraph"/>
              <w:spacing w:before="1"/>
              <w:ind w:left="78"/>
              <w:rPr>
                <w:rFonts w:ascii="Calibri"/>
                <w:sz w:val="21"/>
              </w:rPr>
            </w:pPr>
            <w:proofErr w:type="spellStart"/>
            <w:r>
              <w:rPr>
                <w:rFonts w:ascii="Calibri"/>
                <w:sz w:val="21"/>
              </w:rPr>
              <w:t>per_job</w:t>
            </w:r>
            <w:proofErr w:type="spellEnd"/>
          </w:p>
        </w:tc>
        <w:tc>
          <w:tcPr>
            <w:tcW w:w="4685" w:type="dxa"/>
          </w:tcPr>
          <w:p w14:paraId="21D8EE3A" w14:textId="77777777" w:rsidR="00382F71" w:rsidRDefault="00382F71">
            <w:pPr>
              <w:pStyle w:val="TableParagraph"/>
              <w:spacing w:before="9"/>
              <w:rPr>
                <w:rFonts w:ascii="Calibri"/>
                <w:sz w:val="17"/>
              </w:rPr>
            </w:pPr>
          </w:p>
          <w:p w14:paraId="1A37EA95" w14:textId="77777777" w:rsidR="00382F71" w:rsidRDefault="00000000">
            <w:pPr>
              <w:pStyle w:val="TableParagraph"/>
              <w:spacing w:before="1"/>
              <w:ind w:left="79"/>
              <w:rPr>
                <w:rFonts w:ascii="Calibri" w:eastAsia="Calibri"/>
                <w:sz w:val="21"/>
              </w:rPr>
            </w:pPr>
            <w:r>
              <w:rPr>
                <w:sz w:val="21"/>
              </w:rPr>
              <w:t>人员职级</w:t>
            </w:r>
            <w:r>
              <w:rPr>
                <w:rFonts w:ascii="Calibri" w:eastAsia="Calibri"/>
                <w:sz w:val="21"/>
              </w:rPr>
              <w:t>(</w:t>
            </w:r>
            <w:r>
              <w:rPr>
                <w:sz w:val="21"/>
              </w:rPr>
              <w:t>初级、中级、高级</w:t>
            </w:r>
            <w:r>
              <w:rPr>
                <w:rFonts w:ascii="Calibri" w:eastAsia="Calibri"/>
                <w:sz w:val="21"/>
              </w:rPr>
              <w:t>)</w:t>
            </w:r>
          </w:p>
        </w:tc>
      </w:tr>
    </w:tbl>
    <w:p w14:paraId="21590566" w14:textId="77777777" w:rsidR="00382F71" w:rsidRDefault="00382F71">
      <w:pPr>
        <w:rPr>
          <w:rFonts w:ascii="Calibri" w:eastAsia="Calibri"/>
          <w:sz w:val="21"/>
        </w:rPr>
        <w:sectPr w:rsidR="00382F71">
          <w:pgSz w:w="11910" w:h="16840"/>
          <w:pgMar w:top="1580" w:right="940" w:bottom="680" w:left="820" w:header="0" w:footer="406" w:gutter="0"/>
          <w:cols w:space="720"/>
        </w:sect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4797"/>
        <w:gridCol w:w="4685"/>
      </w:tblGrid>
      <w:tr w:rsidR="00382F71" w14:paraId="113E8796" w14:textId="77777777">
        <w:trPr>
          <w:trHeight w:val="680"/>
        </w:trPr>
        <w:tc>
          <w:tcPr>
            <w:tcW w:w="4797" w:type="dxa"/>
          </w:tcPr>
          <w:p w14:paraId="6F30EBCD" w14:textId="77777777" w:rsidR="00382F71" w:rsidRDefault="00382F71">
            <w:pPr>
              <w:pStyle w:val="TableParagraph"/>
              <w:spacing w:before="1"/>
              <w:rPr>
                <w:rFonts w:ascii="Calibri"/>
                <w:sz w:val="18"/>
              </w:rPr>
            </w:pPr>
          </w:p>
          <w:p w14:paraId="42D2F7D5" w14:textId="77777777" w:rsidR="00382F71" w:rsidRDefault="00000000">
            <w:pPr>
              <w:pStyle w:val="TableParagraph"/>
              <w:ind w:left="78"/>
              <w:rPr>
                <w:rFonts w:ascii="Calibri"/>
                <w:sz w:val="21"/>
              </w:rPr>
            </w:pPr>
            <w:proofErr w:type="spellStart"/>
            <w:r>
              <w:rPr>
                <w:rFonts w:ascii="Calibri"/>
                <w:sz w:val="21"/>
              </w:rPr>
              <w:t>dep_id</w:t>
            </w:r>
            <w:proofErr w:type="spellEnd"/>
          </w:p>
        </w:tc>
        <w:tc>
          <w:tcPr>
            <w:tcW w:w="4685" w:type="dxa"/>
          </w:tcPr>
          <w:p w14:paraId="327A70A2" w14:textId="77777777" w:rsidR="00382F71" w:rsidRDefault="00382F71">
            <w:pPr>
              <w:pStyle w:val="TableParagraph"/>
              <w:spacing w:before="8"/>
              <w:rPr>
                <w:rFonts w:ascii="Calibri"/>
                <w:sz w:val="17"/>
              </w:rPr>
            </w:pPr>
          </w:p>
          <w:p w14:paraId="1E3FD0EB" w14:textId="77777777" w:rsidR="00382F71" w:rsidRDefault="00000000">
            <w:pPr>
              <w:pStyle w:val="TableParagraph"/>
              <w:ind w:left="79"/>
              <w:rPr>
                <w:rFonts w:ascii="Calibri" w:eastAsia="Calibri"/>
                <w:sz w:val="21"/>
              </w:rPr>
            </w:pPr>
            <w:r>
              <w:rPr>
                <w:sz w:val="21"/>
              </w:rPr>
              <w:t>所属部门</w:t>
            </w:r>
            <w:r>
              <w:rPr>
                <w:rFonts w:ascii="Calibri" w:eastAsia="Calibri"/>
                <w:sz w:val="21"/>
              </w:rPr>
              <w:t>(</w:t>
            </w:r>
            <w:r>
              <w:rPr>
                <w:sz w:val="21"/>
              </w:rPr>
              <w:t>部门编码</w:t>
            </w:r>
            <w:r>
              <w:rPr>
                <w:rFonts w:ascii="Calibri" w:eastAsia="Calibri"/>
                <w:sz w:val="21"/>
              </w:rPr>
              <w:t>)</w:t>
            </w:r>
          </w:p>
        </w:tc>
      </w:tr>
    </w:tbl>
    <w:p w14:paraId="26E45285" w14:textId="77777777" w:rsidR="00382F71" w:rsidRDefault="00000000">
      <w:pPr>
        <w:pStyle w:val="a3"/>
        <w:spacing w:before="110"/>
        <w:ind w:left="471"/>
        <w:rPr>
          <w:rFonts w:ascii="Calibri" w:eastAsia="Calibri"/>
        </w:rPr>
      </w:pPr>
      <w:r>
        <w:rPr>
          <w:spacing w:val="-8"/>
          <w:w w:val="95"/>
        </w:rPr>
        <w:t xml:space="preserve">部门表 </w:t>
      </w:r>
      <w:r>
        <w:rPr>
          <w:rFonts w:ascii="Calibri" w:eastAsia="Calibri"/>
          <w:w w:val="95"/>
        </w:rPr>
        <w:t>dep:</w:t>
      </w:r>
    </w:p>
    <w:p w14:paraId="203E87AB" w14:textId="77777777" w:rsidR="00382F71" w:rsidRDefault="00382F71">
      <w:pPr>
        <w:pStyle w:val="a3"/>
        <w:spacing w:before="2"/>
        <w:rPr>
          <w:rFonts w:ascii="Calibri"/>
          <w:sz w:val="8"/>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4826"/>
        <w:gridCol w:w="4656"/>
      </w:tblGrid>
      <w:tr w:rsidR="00382F71" w14:paraId="11E20D23" w14:textId="77777777">
        <w:trPr>
          <w:trHeight w:val="679"/>
        </w:trPr>
        <w:tc>
          <w:tcPr>
            <w:tcW w:w="4826" w:type="dxa"/>
          </w:tcPr>
          <w:p w14:paraId="19E76C50" w14:textId="77777777" w:rsidR="00382F71" w:rsidRDefault="00382F71">
            <w:pPr>
              <w:pStyle w:val="TableParagraph"/>
              <w:spacing w:before="6"/>
              <w:rPr>
                <w:rFonts w:ascii="Calibri"/>
                <w:sz w:val="17"/>
              </w:rPr>
            </w:pPr>
          </w:p>
          <w:p w14:paraId="5E32ED96" w14:textId="77777777" w:rsidR="00382F71" w:rsidRDefault="00000000">
            <w:pPr>
              <w:pStyle w:val="TableParagraph"/>
              <w:ind w:left="78"/>
              <w:rPr>
                <w:sz w:val="21"/>
              </w:rPr>
            </w:pPr>
            <w:r>
              <w:rPr>
                <w:sz w:val="21"/>
              </w:rPr>
              <w:t>字段名</w:t>
            </w:r>
          </w:p>
        </w:tc>
        <w:tc>
          <w:tcPr>
            <w:tcW w:w="4656" w:type="dxa"/>
          </w:tcPr>
          <w:p w14:paraId="62D179FE" w14:textId="77777777" w:rsidR="00382F71" w:rsidRDefault="00382F71">
            <w:pPr>
              <w:pStyle w:val="TableParagraph"/>
              <w:spacing w:before="6"/>
              <w:rPr>
                <w:rFonts w:ascii="Calibri"/>
                <w:sz w:val="17"/>
              </w:rPr>
            </w:pPr>
          </w:p>
          <w:p w14:paraId="1941F1B3" w14:textId="77777777" w:rsidR="00382F71" w:rsidRDefault="00000000">
            <w:pPr>
              <w:pStyle w:val="TableParagraph"/>
              <w:ind w:left="79"/>
              <w:rPr>
                <w:sz w:val="21"/>
              </w:rPr>
            </w:pPr>
            <w:r>
              <w:rPr>
                <w:sz w:val="21"/>
              </w:rPr>
              <w:t>中文名</w:t>
            </w:r>
          </w:p>
        </w:tc>
      </w:tr>
      <w:tr w:rsidR="00382F71" w14:paraId="6AB48861" w14:textId="77777777">
        <w:trPr>
          <w:trHeight w:val="680"/>
        </w:trPr>
        <w:tc>
          <w:tcPr>
            <w:tcW w:w="4826" w:type="dxa"/>
          </w:tcPr>
          <w:p w14:paraId="281EB888" w14:textId="77777777" w:rsidR="00382F71" w:rsidRDefault="00382F71">
            <w:pPr>
              <w:pStyle w:val="TableParagraph"/>
              <w:spacing w:before="3"/>
              <w:rPr>
                <w:rFonts w:ascii="Calibri"/>
                <w:sz w:val="18"/>
              </w:rPr>
            </w:pPr>
          </w:p>
          <w:p w14:paraId="3D99F174" w14:textId="77777777" w:rsidR="00382F71" w:rsidRDefault="00000000">
            <w:pPr>
              <w:pStyle w:val="TableParagraph"/>
              <w:ind w:left="78"/>
              <w:rPr>
                <w:rFonts w:ascii="Calibri"/>
                <w:sz w:val="21"/>
              </w:rPr>
            </w:pPr>
            <w:proofErr w:type="spellStart"/>
            <w:r>
              <w:rPr>
                <w:rFonts w:ascii="Calibri"/>
                <w:sz w:val="21"/>
              </w:rPr>
              <w:t>dep_id</w:t>
            </w:r>
            <w:proofErr w:type="spellEnd"/>
          </w:p>
        </w:tc>
        <w:tc>
          <w:tcPr>
            <w:tcW w:w="4656" w:type="dxa"/>
          </w:tcPr>
          <w:p w14:paraId="55D0C3E2" w14:textId="77777777" w:rsidR="00382F71" w:rsidRDefault="00382F71">
            <w:pPr>
              <w:pStyle w:val="TableParagraph"/>
              <w:spacing w:before="8"/>
              <w:rPr>
                <w:rFonts w:ascii="Calibri"/>
                <w:sz w:val="17"/>
              </w:rPr>
            </w:pPr>
          </w:p>
          <w:p w14:paraId="44F79FA6" w14:textId="77777777" w:rsidR="00382F71" w:rsidRDefault="00000000">
            <w:pPr>
              <w:pStyle w:val="TableParagraph"/>
              <w:ind w:left="79"/>
              <w:rPr>
                <w:sz w:val="21"/>
              </w:rPr>
            </w:pPr>
            <w:r>
              <w:rPr>
                <w:sz w:val="21"/>
              </w:rPr>
              <w:t>部门编码</w:t>
            </w:r>
          </w:p>
        </w:tc>
      </w:tr>
      <w:tr w:rsidR="00382F71" w14:paraId="126C303A" w14:textId="77777777">
        <w:trPr>
          <w:trHeight w:val="680"/>
        </w:trPr>
        <w:tc>
          <w:tcPr>
            <w:tcW w:w="4826" w:type="dxa"/>
          </w:tcPr>
          <w:p w14:paraId="2AE0F2B7" w14:textId="77777777" w:rsidR="00382F71" w:rsidRDefault="00382F71">
            <w:pPr>
              <w:pStyle w:val="TableParagraph"/>
              <w:spacing w:before="1"/>
              <w:rPr>
                <w:rFonts w:ascii="Calibri"/>
                <w:sz w:val="18"/>
              </w:rPr>
            </w:pPr>
          </w:p>
          <w:p w14:paraId="12CC2B87" w14:textId="77777777" w:rsidR="00382F71" w:rsidRDefault="00000000">
            <w:pPr>
              <w:pStyle w:val="TableParagraph"/>
              <w:spacing w:before="1"/>
              <w:ind w:left="78"/>
              <w:rPr>
                <w:rFonts w:ascii="Calibri"/>
                <w:sz w:val="21"/>
              </w:rPr>
            </w:pPr>
            <w:proofErr w:type="spellStart"/>
            <w:r>
              <w:rPr>
                <w:rFonts w:ascii="Calibri"/>
                <w:sz w:val="21"/>
              </w:rPr>
              <w:t>dep_name</w:t>
            </w:r>
            <w:proofErr w:type="spellEnd"/>
          </w:p>
        </w:tc>
        <w:tc>
          <w:tcPr>
            <w:tcW w:w="4656" w:type="dxa"/>
          </w:tcPr>
          <w:p w14:paraId="3DAE93BD" w14:textId="77777777" w:rsidR="00382F71" w:rsidRDefault="00382F71">
            <w:pPr>
              <w:pStyle w:val="TableParagraph"/>
              <w:spacing w:before="8"/>
              <w:rPr>
                <w:rFonts w:ascii="Calibri"/>
                <w:sz w:val="17"/>
              </w:rPr>
            </w:pPr>
          </w:p>
          <w:p w14:paraId="6D668E40" w14:textId="77777777" w:rsidR="00382F71" w:rsidRDefault="00000000">
            <w:pPr>
              <w:pStyle w:val="TableParagraph"/>
              <w:spacing w:before="1"/>
              <w:ind w:left="79"/>
              <w:rPr>
                <w:sz w:val="21"/>
              </w:rPr>
            </w:pPr>
            <w:r>
              <w:rPr>
                <w:sz w:val="21"/>
              </w:rPr>
              <w:t>部门名称</w:t>
            </w:r>
          </w:p>
        </w:tc>
      </w:tr>
      <w:tr w:rsidR="00382F71" w14:paraId="2C82E4EF" w14:textId="77777777">
        <w:trPr>
          <w:trHeight w:val="680"/>
        </w:trPr>
        <w:tc>
          <w:tcPr>
            <w:tcW w:w="4826" w:type="dxa"/>
          </w:tcPr>
          <w:p w14:paraId="5B82E807" w14:textId="77777777" w:rsidR="00382F71" w:rsidRDefault="00382F71">
            <w:pPr>
              <w:pStyle w:val="TableParagraph"/>
              <w:spacing w:before="2"/>
              <w:rPr>
                <w:rFonts w:ascii="Calibri"/>
                <w:sz w:val="18"/>
              </w:rPr>
            </w:pPr>
          </w:p>
          <w:p w14:paraId="480C2EE8" w14:textId="77777777" w:rsidR="00382F71" w:rsidRDefault="00000000">
            <w:pPr>
              <w:pStyle w:val="TableParagraph"/>
              <w:ind w:left="78"/>
              <w:rPr>
                <w:rFonts w:ascii="Calibri"/>
                <w:sz w:val="21"/>
              </w:rPr>
            </w:pPr>
            <w:proofErr w:type="spellStart"/>
            <w:r>
              <w:rPr>
                <w:rFonts w:ascii="Calibri"/>
                <w:sz w:val="21"/>
              </w:rPr>
              <w:t>dep_lend</w:t>
            </w:r>
            <w:proofErr w:type="spellEnd"/>
          </w:p>
        </w:tc>
        <w:tc>
          <w:tcPr>
            <w:tcW w:w="4656" w:type="dxa"/>
          </w:tcPr>
          <w:p w14:paraId="1670565F" w14:textId="77777777" w:rsidR="00382F71" w:rsidRDefault="00382F71">
            <w:pPr>
              <w:pStyle w:val="TableParagraph"/>
              <w:spacing w:before="7"/>
              <w:rPr>
                <w:rFonts w:ascii="Calibri"/>
                <w:sz w:val="17"/>
              </w:rPr>
            </w:pPr>
          </w:p>
          <w:p w14:paraId="6EAE370D" w14:textId="77777777" w:rsidR="00382F71" w:rsidRDefault="00000000">
            <w:pPr>
              <w:pStyle w:val="TableParagraph"/>
              <w:ind w:left="79"/>
              <w:rPr>
                <w:sz w:val="21"/>
              </w:rPr>
            </w:pPr>
            <w:r>
              <w:rPr>
                <w:sz w:val="21"/>
              </w:rPr>
              <w:t>部门经理</w:t>
            </w:r>
          </w:p>
        </w:tc>
      </w:tr>
    </w:tbl>
    <w:p w14:paraId="34957E5D" w14:textId="77777777" w:rsidR="00382F71" w:rsidRDefault="00000000">
      <w:pPr>
        <w:pStyle w:val="a5"/>
        <w:numPr>
          <w:ilvl w:val="0"/>
          <w:numId w:val="180"/>
        </w:numPr>
        <w:tabs>
          <w:tab w:val="left" w:pos="736"/>
        </w:tabs>
        <w:spacing w:before="101"/>
        <w:ind w:hanging="265"/>
        <w:rPr>
          <w:sz w:val="21"/>
        </w:rPr>
      </w:pPr>
      <w:r>
        <w:rPr>
          <w:spacing w:val="16"/>
          <w:w w:val="95"/>
          <w:sz w:val="21"/>
        </w:rPr>
        <w:t xml:space="preserve">请使用 </w:t>
      </w:r>
      <w:r>
        <w:rPr>
          <w:rFonts w:ascii="Calibri" w:eastAsia="Calibri"/>
          <w:w w:val="95"/>
          <w:sz w:val="21"/>
        </w:rPr>
        <w:t>SQL</w:t>
      </w:r>
      <w:r>
        <w:rPr>
          <w:rFonts w:ascii="Calibri" w:eastAsia="Calibri"/>
          <w:spacing w:val="123"/>
          <w:sz w:val="21"/>
        </w:rPr>
        <w:t xml:space="preserve"> </w:t>
      </w:r>
      <w:r>
        <w:rPr>
          <w:w w:val="95"/>
          <w:sz w:val="21"/>
        </w:rPr>
        <w:t>语句查询出所有项目，项目经理的名称及其所属部门的名称</w:t>
      </w:r>
    </w:p>
    <w:p w14:paraId="661D91F2" w14:textId="77777777" w:rsidR="00382F71" w:rsidRDefault="00382F71">
      <w:pPr>
        <w:pStyle w:val="a3"/>
        <w:spacing w:before="6"/>
        <w:rPr>
          <w:sz w:val="15"/>
        </w:rPr>
      </w:pPr>
    </w:p>
    <w:p w14:paraId="1774DACA" w14:textId="77777777" w:rsidR="00382F71" w:rsidRDefault="00000000">
      <w:pPr>
        <w:pStyle w:val="a5"/>
        <w:numPr>
          <w:ilvl w:val="0"/>
          <w:numId w:val="180"/>
        </w:numPr>
        <w:tabs>
          <w:tab w:val="left" w:pos="736"/>
        </w:tabs>
        <w:ind w:hanging="265"/>
        <w:rPr>
          <w:sz w:val="21"/>
        </w:rPr>
      </w:pPr>
      <w:r>
        <w:rPr>
          <w:spacing w:val="5"/>
          <w:w w:val="95"/>
          <w:sz w:val="21"/>
        </w:rPr>
        <w:t xml:space="preserve">请使用 </w:t>
      </w:r>
      <w:r>
        <w:rPr>
          <w:rFonts w:ascii="Calibri" w:eastAsia="Calibri"/>
          <w:w w:val="95"/>
          <w:sz w:val="21"/>
        </w:rPr>
        <w:t>SQL</w:t>
      </w:r>
      <w:r>
        <w:rPr>
          <w:rFonts w:ascii="Calibri" w:eastAsia="Calibri"/>
          <w:spacing w:val="79"/>
          <w:sz w:val="21"/>
        </w:rPr>
        <w:t xml:space="preserve"> </w:t>
      </w:r>
      <w:r>
        <w:rPr>
          <w:w w:val="95"/>
          <w:sz w:val="21"/>
        </w:rPr>
        <w:t>语句将没有人员的部门从部门表中删除</w:t>
      </w:r>
    </w:p>
    <w:p w14:paraId="78FA441B" w14:textId="77777777" w:rsidR="00382F71" w:rsidRDefault="00382F71">
      <w:pPr>
        <w:pStyle w:val="a3"/>
        <w:spacing w:before="7"/>
        <w:rPr>
          <w:sz w:val="15"/>
        </w:rPr>
      </w:pPr>
    </w:p>
    <w:p w14:paraId="3413C003" w14:textId="77777777" w:rsidR="00382F71" w:rsidRDefault="00000000">
      <w:pPr>
        <w:pStyle w:val="a5"/>
        <w:numPr>
          <w:ilvl w:val="0"/>
          <w:numId w:val="180"/>
        </w:numPr>
        <w:tabs>
          <w:tab w:val="left" w:pos="736"/>
        </w:tabs>
        <w:spacing w:line="417" w:lineRule="auto"/>
        <w:ind w:left="471" w:right="353" w:firstLine="0"/>
        <w:jc w:val="both"/>
        <w:rPr>
          <w:sz w:val="21"/>
        </w:rPr>
      </w:pPr>
      <w:r>
        <w:rPr>
          <w:w w:val="95"/>
          <w:sz w:val="21"/>
        </w:rPr>
        <w:t>请使用</w:t>
      </w:r>
      <w:r>
        <w:rPr>
          <w:spacing w:val="131"/>
          <w:sz w:val="21"/>
        </w:rPr>
        <w:t xml:space="preserve"> </w:t>
      </w:r>
      <w:r>
        <w:rPr>
          <w:rFonts w:ascii="Calibri" w:eastAsia="Calibri"/>
          <w:w w:val="95"/>
          <w:sz w:val="21"/>
        </w:rPr>
        <w:t>SQL</w:t>
      </w:r>
      <w:r>
        <w:rPr>
          <w:rFonts w:ascii="Calibri" w:eastAsia="Calibri"/>
          <w:spacing w:val="92"/>
          <w:sz w:val="21"/>
        </w:rPr>
        <w:t xml:space="preserve"> </w:t>
      </w:r>
      <w:r>
        <w:rPr>
          <w:w w:val="95"/>
          <w:sz w:val="21"/>
        </w:rPr>
        <w:t>语句将项目表中的项目经理等级修改为该员工在人员表中的职级。并且将人员表中所有</w:t>
      </w:r>
      <w:r>
        <w:rPr>
          <w:sz w:val="21"/>
        </w:rPr>
        <w:t>市场部的人员姓名后面加上</w:t>
      </w:r>
      <w:r>
        <w:rPr>
          <w:rFonts w:ascii="Calibri" w:eastAsia="Calibri"/>
          <w:sz w:val="21"/>
        </w:rPr>
        <w:t>"-</w:t>
      </w:r>
      <w:r>
        <w:rPr>
          <w:sz w:val="21"/>
        </w:rPr>
        <w:t>商务</w:t>
      </w:r>
      <w:r>
        <w:rPr>
          <w:rFonts w:ascii="Calibri" w:eastAsia="Calibri"/>
          <w:sz w:val="21"/>
        </w:rPr>
        <w:t>"</w:t>
      </w:r>
      <w:r>
        <w:rPr>
          <w:sz w:val="21"/>
        </w:rPr>
        <w:t>，如</w:t>
      </w:r>
      <w:r>
        <w:rPr>
          <w:rFonts w:ascii="Calibri" w:eastAsia="Calibri"/>
          <w:sz w:val="21"/>
        </w:rPr>
        <w:t>"</w:t>
      </w:r>
      <w:r>
        <w:rPr>
          <w:sz w:val="21"/>
        </w:rPr>
        <w:t>张三</w:t>
      </w:r>
      <w:r>
        <w:rPr>
          <w:rFonts w:ascii="Calibri" w:eastAsia="Calibri"/>
          <w:sz w:val="21"/>
        </w:rPr>
        <w:t>-</w:t>
      </w:r>
      <w:r>
        <w:rPr>
          <w:sz w:val="21"/>
        </w:rPr>
        <w:t>商务</w:t>
      </w:r>
      <w:r>
        <w:rPr>
          <w:rFonts w:ascii="Calibri" w:eastAsia="Calibri"/>
          <w:sz w:val="21"/>
        </w:rPr>
        <w:t>"</w:t>
      </w:r>
      <w:r>
        <w:rPr>
          <w:sz w:val="21"/>
        </w:rPr>
        <w:t>。</w:t>
      </w:r>
    </w:p>
    <w:p w14:paraId="74BA04D5" w14:textId="77777777" w:rsidR="00382F71" w:rsidRDefault="00382F71">
      <w:pPr>
        <w:pStyle w:val="a3"/>
        <w:rPr>
          <w:sz w:val="22"/>
        </w:rPr>
      </w:pPr>
    </w:p>
    <w:p w14:paraId="1F58661A" w14:textId="77777777" w:rsidR="00382F71" w:rsidRDefault="00000000">
      <w:pPr>
        <w:pStyle w:val="a3"/>
        <w:spacing w:before="186"/>
        <w:ind w:left="471"/>
      </w:pPr>
      <w:r>
        <w:t>参考答案：</w:t>
      </w:r>
    </w:p>
    <w:p w14:paraId="1D51BDB4" w14:textId="77777777" w:rsidR="00382F71" w:rsidRDefault="00382F71">
      <w:pPr>
        <w:pStyle w:val="a3"/>
        <w:spacing w:before="12"/>
        <w:rPr>
          <w:sz w:val="15"/>
        </w:rPr>
      </w:pPr>
    </w:p>
    <w:p w14:paraId="63E75617" w14:textId="77777777" w:rsidR="00382F71" w:rsidRDefault="00000000">
      <w:pPr>
        <w:pStyle w:val="a3"/>
        <w:spacing w:line="439" w:lineRule="auto"/>
        <w:ind w:left="471" w:right="4843"/>
        <w:rPr>
          <w:rFonts w:ascii="Calibri"/>
        </w:rPr>
      </w:pPr>
      <w:r>
        <w:rPr>
          <w:rFonts w:ascii="Calibri"/>
          <w:spacing w:val="-1"/>
        </w:rPr>
        <w:t xml:space="preserve">select </w:t>
      </w:r>
      <w:proofErr w:type="spellStart"/>
      <w:proofErr w:type="gramStart"/>
      <w:r>
        <w:rPr>
          <w:rFonts w:ascii="Calibri"/>
          <w:spacing w:val="-1"/>
        </w:rPr>
        <w:t>prj.Prj</w:t>
      </w:r>
      <w:proofErr w:type="gramEnd"/>
      <w:r>
        <w:rPr>
          <w:rFonts w:ascii="Calibri"/>
          <w:spacing w:val="-1"/>
        </w:rPr>
        <w:t>_name,per.Per_name,dep.Dep_id</w:t>
      </w:r>
      <w:proofErr w:type="spellEnd"/>
      <w:r>
        <w:rPr>
          <w:rFonts w:ascii="Calibri"/>
          <w:spacing w:val="-1"/>
        </w:rPr>
        <w:t xml:space="preserve"> </w:t>
      </w:r>
      <w:r>
        <w:rPr>
          <w:rFonts w:ascii="Calibri"/>
        </w:rPr>
        <w:t xml:space="preserve">from </w:t>
      </w:r>
      <w:proofErr w:type="spellStart"/>
      <w:r>
        <w:rPr>
          <w:rFonts w:ascii="Calibri"/>
        </w:rPr>
        <w:t>prj</w:t>
      </w:r>
      <w:proofErr w:type="spellEnd"/>
      <w:r>
        <w:rPr>
          <w:rFonts w:ascii="Calibri"/>
          <w:spacing w:val="-45"/>
        </w:rPr>
        <w:t xml:space="preserve"> </w:t>
      </w:r>
      <w:r>
        <w:rPr>
          <w:rFonts w:ascii="Calibri"/>
        </w:rPr>
        <w:t>left</w:t>
      </w:r>
      <w:r>
        <w:rPr>
          <w:rFonts w:ascii="Calibri"/>
          <w:spacing w:val="-2"/>
        </w:rPr>
        <w:t xml:space="preserve"> </w:t>
      </w:r>
      <w:r>
        <w:rPr>
          <w:rFonts w:ascii="Calibri"/>
        </w:rPr>
        <w:t>join per</w:t>
      </w:r>
      <w:r>
        <w:rPr>
          <w:rFonts w:ascii="Calibri"/>
          <w:spacing w:val="1"/>
        </w:rPr>
        <w:t xml:space="preserve"> </w:t>
      </w:r>
      <w:r>
        <w:rPr>
          <w:rFonts w:ascii="Calibri"/>
        </w:rPr>
        <w:t>on</w:t>
      </w:r>
      <w:r>
        <w:rPr>
          <w:rFonts w:ascii="Calibri"/>
          <w:spacing w:val="-3"/>
        </w:rPr>
        <w:t xml:space="preserve"> </w:t>
      </w:r>
      <w:proofErr w:type="spellStart"/>
      <w:r>
        <w:rPr>
          <w:rFonts w:ascii="Calibri"/>
        </w:rPr>
        <w:t>prj.Per_id</w:t>
      </w:r>
      <w:proofErr w:type="spellEnd"/>
      <w:r>
        <w:rPr>
          <w:rFonts w:ascii="Calibri"/>
          <w:spacing w:val="1"/>
        </w:rPr>
        <w:t xml:space="preserve"> </w:t>
      </w:r>
      <w:r>
        <w:rPr>
          <w:rFonts w:ascii="Calibri"/>
        </w:rPr>
        <w:t>=</w:t>
      </w:r>
      <w:r>
        <w:rPr>
          <w:rFonts w:ascii="Calibri"/>
          <w:spacing w:val="-2"/>
        </w:rPr>
        <w:t xml:space="preserve"> </w:t>
      </w:r>
      <w:proofErr w:type="spellStart"/>
      <w:r>
        <w:rPr>
          <w:rFonts w:ascii="Calibri"/>
        </w:rPr>
        <w:t>per.Per_id</w:t>
      </w:r>
      <w:proofErr w:type="spellEnd"/>
    </w:p>
    <w:p w14:paraId="3CDE96EF" w14:textId="77777777" w:rsidR="00382F71" w:rsidRDefault="00000000">
      <w:pPr>
        <w:pStyle w:val="a3"/>
        <w:spacing w:line="254" w:lineRule="exact"/>
        <w:ind w:left="471"/>
        <w:rPr>
          <w:rFonts w:ascii="Calibri"/>
        </w:rPr>
      </w:pPr>
      <w:r>
        <w:rPr>
          <w:rFonts w:ascii="Calibri"/>
        </w:rPr>
        <w:t>left</w:t>
      </w:r>
      <w:r>
        <w:rPr>
          <w:rFonts w:ascii="Calibri"/>
          <w:spacing w:val="-8"/>
        </w:rPr>
        <w:t xml:space="preserve"> </w:t>
      </w:r>
      <w:r>
        <w:rPr>
          <w:rFonts w:ascii="Calibri"/>
        </w:rPr>
        <w:t>join</w:t>
      </w:r>
      <w:r>
        <w:rPr>
          <w:rFonts w:ascii="Calibri"/>
          <w:spacing w:val="-8"/>
        </w:rPr>
        <w:t xml:space="preserve"> </w:t>
      </w:r>
      <w:r>
        <w:rPr>
          <w:rFonts w:ascii="Calibri"/>
        </w:rPr>
        <w:t>dep</w:t>
      </w:r>
      <w:r>
        <w:rPr>
          <w:rFonts w:ascii="Calibri"/>
          <w:spacing w:val="-7"/>
        </w:rPr>
        <w:t xml:space="preserve"> </w:t>
      </w:r>
      <w:r>
        <w:rPr>
          <w:rFonts w:ascii="Calibri"/>
        </w:rPr>
        <w:t>on</w:t>
      </w:r>
      <w:r>
        <w:rPr>
          <w:rFonts w:ascii="Calibri"/>
          <w:spacing w:val="-7"/>
        </w:rPr>
        <w:t xml:space="preserve"> </w:t>
      </w:r>
      <w:proofErr w:type="spellStart"/>
      <w:proofErr w:type="gramStart"/>
      <w:r>
        <w:rPr>
          <w:rFonts w:ascii="Calibri"/>
        </w:rPr>
        <w:t>dep.Dep</w:t>
      </w:r>
      <w:proofErr w:type="gramEnd"/>
      <w:r>
        <w:rPr>
          <w:rFonts w:ascii="Calibri"/>
        </w:rPr>
        <w:t>_name</w:t>
      </w:r>
      <w:proofErr w:type="spellEnd"/>
      <w:r>
        <w:rPr>
          <w:rFonts w:ascii="Calibri"/>
        </w:rPr>
        <w:t>=</w:t>
      </w:r>
      <w:proofErr w:type="spellStart"/>
      <w:r>
        <w:rPr>
          <w:rFonts w:ascii="Calibri"/>
        </w:rPr>
        <w:t>per.Per_name</w:t>
      </w:r>
      <w:proofErr w:type="spellEnd"/>
      <w:r>
        <w:rPr>
          <w:rFonts w:ascii="Calibri"/>
        </w:rPr>
        <w:t>;</w:t>
      </w:r>
    </w:p>
    <w:p w14:paraId="42511BDA" w14:textId="77777777" w:rsidR="00382F71" w:rsidRDefault="00382F71">
      <w:pPr>
        <w:pStyle w:val="a3"/>
        <w:rPr>
          <w:rFonts w:ascii="Calibri"/>
          <w:sz w:val="20"/>
        </w:rPr>
      </w:pPr>
    </w:p>
    <w:p w14:paraId="3CA6498B" w14:textId="77777777" w:rsidR="00382F71" w:rsidRDefault="00382F71">
      <w:pPr>
        <w:pStyle w:val="a3"/>
        <w:rPr>
          <w:rFonts w:ascii="Calibri"/>
          <w:sz w:val="20"/>
        </w:rPr>
      </w:pPr>
    </w:p>
    <w:p w14:paraId="5260410C" w14:textId="77777777" w:rsidR="00382F71" w:rsidRDefault="00382F71">
      <w:pPr>
        <w:pStyle w:val="a3"/>
        <w:rPr>
          <w:rFonts w:ascii="Calibri"/>
          <w:sz w:val="20"/>
        </w:rPr>
      </w:pPr>
    </w:p>
    <w:p w14:paraId="51AC443F" w14:textId="77777777" w:rsidR="00382F71" w:rsidRDefault="00000000">
      <w:pPr>
        <w:pStyle w:val="4"/>
        <w:numPr>
          <w:ilvl w:val="5"/>
          <w:numId w:val="0"/>
        </w:numPr>
        <w:tabs>
          <w:tab w:val="left" w:pos="1192"/>
        </w:tabs>
        <w:spacing w:before="155"/>
        <w:ind w:left="1191" w:hanging="721"/>
        <w:jc w:val="both"/>
        <w:rPr>
          <w:color w:val="4AACC5"/>
        </w:rPr>
      </w:pPr>
      <w:bookmarkStart w:id="821" w:name="3.4.8数据库面试题"/>
      <w:bookmarkStart w:id="822" w:name="_bookmark411"/>
      <w:bookmarkEnd w:id="821"/>
      <w:bookmarkEnd w:id="822"/>
      <w:r>
        <w:rPr>
          <w:rFonts w:hint="eastAsia"/>
          <w:color w:val="4AACC5"/>
          <w:spacing w:val="-1"/>
        </w:rPr>
        <w:t>3</w:t>
      </w:r>
      <w:r>
        <w:rPr>
          <w:color w:val="4AACC5"/>
          <w:spacing w:val="-1"/>
        </w:rPr>
        <w:t>.4.8</w:t>
      </w:r>
      <w:r>
        <w:rPr>
          <w:color w:val="4AACC5"/>
        </w:rPr>
        <w:t>数据库面试题</w:t>
      </w:r>
    </w:p>
    <w:p w14:paraId="58C30B63" w14:textId="77777777" w:rsidR="00382F71" w:rsidRDefault="00382F71">
      <w:pPr>
        <w:pStyle w:val="a3"/>
        <w:spacing w:before="10"/>
        <w:rPr>
          <w:sz w:val="22"/>
        </w:rPr>
      </w:pPr>
    </w:p>
    <w:p w14:paraId="4D98C163" w14:textId="77777777" w:rsidR="00382F71" w:rsidRDefault="00000000">
      <w:pPr>
        <w:pStyle w:val="a5"/>
        <w:numPr>
          <w:ilvl w:val="0"/>
          <w:numId w:val="181"/>
        </w:numPr>
        <w:tabs>
          <w:tab w:val="left" w:pos="736"/>
        </w:tabs>
        <w:ind w:hanging="265"/>
        <w:rPr>
          <w:sz w:val="21"/>
        </w:rPr>
      </w:pPr>
      <w:r>
        <w:rPr>
          <w:sz w:val="21"/>
        </w:rPr>
        <w:t>进行多表联查时，应该注意什么</w:t>
      </w:r>
    </w:p>
    <w:p w14:paraId="783FC66F" w14:textId="77777777" w:rsidR="00382F71" w:rsidRDefault="00382F71">
      <w:pPr>
        <w:pStyle w:val="a3"/>
        <w:spacing w:before="7"/>
        <w:rPr>
          <w:sz w:val="15"/>
        </w:rPr>
      </w:pPr>
    </w:p>
    <w:p w14:paraId="41AC7780" w14:textId="77777777" w:rsidR="00382F71" w:rsidRDefault="00000000">
      <w:pPr>
        <w:pStyle w:val="a5"/>
        <w:numPr>
          <w:ilvl w:val="0"/>
          <w:numId w:val="181"/>
        </w:numPr>
        <w:tabs>
          <w:tab w:val="left" w:pos="736"/>
        </w:tabs>
        <w:ind w:hanging="265"/>
        <w:rPr>
          <w:sz w:val="21"/>
        </w:rPr>
      </w:pPr>
      <w:r>
        <w:rPr>
          <w:sz w:val="21"/>
        </w:rPr>
        <w:t>如何对查询结果进行条件映射归集</w:t>
      </w:r>
    </w:p>
    <w:p w14:paraId="107147FD" w14:textId="77777777" w:rsidR="00382F71" w:rsidRDefault="00382F71">
      <w:pPr>
        <w:pStyle w:val="a3"/>
        <w:spacing w:before="7"/>
        <w:rPr>
          <w:sz w:val="15"/>
        </w:rPr>
      </w:pPr>
    </w:p>
    <w:p w14:paraId="64E36A42" w14:textId="77777777" w:rsidR="00382F71" w:rsidRDefault="00000000">
      <w:pPr>
        <w:pStyle w:val="a5"/>
        <w:numPr>
          <w:ilvl w:val="0"/>
          <w:numId w:val="181"/>
        </w:numPr>
        <w:tabs>
          <w:tab w:val="left" w:pos="736"/>
        </w:tabs>
        <w:ind w:hanging="265"/>
        <w:rPr>
          <w:rFonts w:ascii="Calibri" w:eastAsia="Calibri"/>
          <w:sz w:val="21"/>
        </w:rPr>
      </w:pPr>
      <w:r>
        <w:rPr>
          <w:w w:val="95"/>
          <w:sz w:val="21"/>
        </w:rPr>
        <w:t>对某个表的值进行按天统计总条数、总金额数量，如何编写这个</w:t>
      </w:r>
      <w:r>
        <w:rPr>
          <w:spacing w:val="171"/>
          <w:sz w:val="21"/>
        </w:rPr>
        <w:t xml:space="preserve"> </w:t>
      </w:r>
      <w:r>
        <w:rPr>
          <w:rFonts w:ascii="Calibri" w:eastAsia="Calibri"/>
          <w:w w:val="95"/>
          <w:sz w:val="21"/>
        </w:rPr>
        <w:t>SQL</w:t>
      </w:r>
    </w:p>
    <w:p w14:paraId="03704C68" w14:textId="77777777" w:rsidR="00382F71" w:rsidRDefault="00382F71">
      <w:pPr>
        <w:pStyle w:val="a3"/>
        <w:rPr>
          <w:rFonts w:ascii="Calibri"/>
          <w:sz w:val="22"/>
        </w:rPr>
      </w:pPr>
    </w:p>
    <w:p w14:paraId="062FF0E0" w14:textId="77777777" w:rsidR="00382F71" w:rsidRDefault="00382F71">
      <w:pPr>
        <w:pStyle w:val="a3"/>
        <w:spacing w:before="7"/>
        <w:rPr>
          <w:rFonts w:ascii="Calibri"/>
          <w:sz w:val="32"/>
        </w:rPr>
      </w:pPr>
    </w:p>
    <w:p w14:paraId="7838729A" w14:textId="77777777" w:rsidR="00382F71" w:rsidRDefault="00000000">
      <w:pPr>
        <w:pStyle w:val="a3"/>
        <w:ind w:left="471"/>
      </w:pPr>
      <w:r>
        <w:t>参考答案：</w:t>
      </w:r>
    </w:p>
    <w:p w14:paraId="289164C0" w14:textId="77777777" w:rsidR="00382F71" w:rsidRDefault="00382F71">
      <w:pPr>
        <w:pStyle w:val="a3"/>
        <w:spacing w:before="7"/>
        <w:rPr>
          <w:sz w:val="15"/>
        </w:rPr>
      </w:pPr>
    </w:p>
    <w:p w14:paraId="6CD2D551" w14:textId="77777777" w:rsidR="00382F71" w:rsidRDefault="00000000">
      <w:pPr>
        <w:pStyle w:val="a5"/>
        <w:numPr>
          <w:ilvl w:val="0"/>
          <w:numId w:val="182"/>
        </w:numPr>
        <w:tabs>
          <w:tab w:val="left" w:pos="738"/>
        </w:tabs>
        <w:spacing w:line="417" w:lineRule="auto"/>
        <w:ind w:right="351" w:firstLine="0"/>
        <w:jc w:val="both"/>
        <w:rPr>
          <w:sz w:val="21"/>
        </w:rPr>
      </w:pPr>
      <w:r>
        <w:rPr>
          <w:w w:val="95"/>
          <w:sz w:val="21"/>
        </w:rPr>
        <w:t>多表联查的关键在于</w:t>
      </w:r>
      <w:proofErr w:type="gramStart"/>
      <w:r>
        <w:rPr>
          <w:w w:val="95"/>
          <w:sz w:val="21"/>
        </w:rPr>
        <w:t>找出表</w:t>
      </w:r>
      <w:proofErr w:type="gramEnd"/>
      <w:r>
        <w:rPr>
          <w:w w:val="95"/>
          <w:sz w:val="21"/>
        </w:rPr>
        <w:t>与表之间的关联字段，一般设计表的时候会根据具体业务和模块将数据</w:t>
      </w:r>
      <w:r>
        <w:rPr>
          <w:spacing w:val="180"/>
          <w:sz w:val="21"/>
        </w:rPr>
        <w:t xml:space="preserve"> </w:t>
      </w:r>
      <w:r>
        <w:rPr>
          <w:w w:val="95"/>
          <w:sz w:val="21"/>
        </w:rPr>
        <w:t>拆分保存到多个表中间，在一个表中设计字段指代另一个表的字段，从而保证数据间的关系。</w:t>
      </w:r>
      <w:proofErr w:type="gramStart"/>
      <w:r>
        <w:rPr>
          <w:w w:val="95"/>
          <w:sz w:val="21"/>
        </w:rPr>
        <w:t>另外多</w:t>
      </w:r>
      <w:proofErr w:type="gramEnd"/>
      <w:r>
        <w:rPr>
          <w:spacing w:val="236"/>
          <w:sz w:val="21"/>
        </w:rPr>
        <w:t xml:space="preserve"> </w:t>
      </w:r>
      <w:r>
        <w:rPr>
          <w:sz w:val="21"/>
        </w:rPr>
        <w:t>表联查要根据需要选择合适的连接查询方式，如内连接，左外连接，右外连接等</w:t>
      </w:r>
    </w:p>
    <w:p w14:paraId="6F4E6DC6" w14:textId="77777777" w:rsidR="00382F71" w:rsidRDefault="00000000">
      <w:pPr>
        <w:pStyle w:val="a5"/>
        <w:numPr>
          <w:ilvl w:val="0"/>
          <w:numId w:val="182"/>
        </w:numPr>
        <w:tabs>
          <w:tab w:val="left" w:pos="736"/>
        </w:tabs>
        <w:spacing w:line="417" w:lineRule="auto"/>
        <w:ind w:right="351" w:firstLine="0"/>
        <w:jc w:val="both"/>
        <w:rPr>
          <w:sz w:val="21"/>
        </w:rPr>
      </w:pPr>
      <w:r>
        <w:rPr>
          <w:w w:val="95"/>
          <w:sz w:val="21"/>
        </w:rPr>
        <w:t>条件查询相当于对结果集进行的过滤筛选。这时候我们会使用</w:t>
      </w:r>
      <w:r>
        <w:rPr>
          <w:spacing w:val="133"/>
          <w:sz w:val="21"/>
        </w:rPr>
        <w:t xml:space="preserve"> </w:t>
      </w:r>
      <w:r>
        <w:rPr>
          <w:rFonts w:ascii="Calibri" w:eastAsia="Calibri"/>
          <w:w w:val="95"/>
          <w:sz w:val="21"/>
        </w:rPr>
        <w:t>where</w:t>
      </w:r>
      <w:r>
        <w:rPr>
          <w:rFonts w:ascii="Calibri" w:eastAsia="Calibri"/>
          <w:spacing w:val="87"/>
          <w:sz w:val="21"/>
        </w:rPr>
        <w:t xml:space="preserve"> </w:t>
      </w:r>
      <w:r>
        <w:rPr>
          <w:w w:val="95"/>
          <w:sz w:val="21"/>
        </w:rPr>
        <w:t>字句，后面使用一个或者多个</w:t>
      </w:r>
      <w:r>
        <w:rPr>
          <w:spacing w:val="-3"/>
          <w:w w:val="95"/>
          <w:sz w:val="21"/>
        </w:rPr>
        <w:t xml:space="preserve">条件表达式，多个条件表达式之间使用 </w:t>
      </w:r>
      <w:r>
        <w:rPr>
          <w:rFonts w:ascii="Calibri" w:eastAsia="Calibri"/>
          <w:w w:val="95"/>
          <w:sz w:val="21"/>
        </w:rPr>
        <w:t>and</w:t>
      </w:r>
      <w:r>
        <w:rPr>
          <w:rFonts w:ascii="Calibri" w:eastAsia="Calibri"/>
          <w:spacing w:val="11"/>
          <w:w w:val="95"/>
          <w:sz w:val="21"/>
        </w:rPr>
        <w:t xml:space="preserve"> </w:t>
      </w:r>
      <w:r>
        <w:rPr>
          <w:spacing w:val="-14"/>
          <w:w w:val="95"/>
          <w:sz w:val="21"/>
        </w:rPr>
        <w:t xml:space="preserve">或者 </w:t>
      </w:r>
      <w:r>
        <w:rPr>
          <w:rFonts w:ascii="Calibri" w:eastAsia="Calibri"/>
          <w:w w:val="95"/>
          <w:sz w:val="21"/>
        </w:rPr>
        <w:t>or</w:t>
      </w:r>
      <w:r>
        <w:rPr>
          <w:rFonts w:ascii="Calibri" w:eastAsia="Calibri"/>
          <w:spacing w:val="12"/>
          <w:w w:val="95"/>
          <w:sz w:val="21"/>
        </w:rPr>
        <w:t xml:space="preserve"> </w:t>
      </w:r>
      <w:r>
        <w:rPr>
          <w:w w:val="95"/>
          <w:sz w:val="21"/>
        </w:rPr>
        <w:t>进行连接</w:t>
      </w:r>
    </w:p>
    <w:p w14:paraId="2ED62DC1" w14:textId="77777777" w:rsidR="00382F71" w:rsidRDefault="00000000">
      <w:pPr>
        <w:pStyle w:val="a5"/>
        <w:numPr>
          <w:ilvl w:val="0"/>
          <w:numId w:val="182"/>
        </w:numPr>
        <w:tabs>
          <w:tab w:val="left" w:pos="736"/>
        </w:tabs>
        <w:spacing w:line="269" w:lineRule="exact"/>
        <w:ind w:left="735" w:hanging="265"/>
        <w:jc w:val="both"/>
        <w:rPr>
          <w:sz w:val="21"/>
        </w:rPr>
      </w:pPr>
      <w:r>
        <w:rPr>
          <w:w w:val="95"/>
          <w:sz w:val="21"/>
        </w:rPr>
        <w:t xml:space="preserve">加上表名为 </w:t>
      </w:r>
      <w:proofErr w:type="spellStart"/>
      <w:r>
        <w:rPr>
          <w:rFonts w:ascii="Calibri" w:eastAsia="Calibri"/>
          <w:w w:val="95"/>
          <w:sz w:val="21"/>
        </w:rPr>
        <w:t>table_name</w:t>
      </w:r>
      <w:proofErr w:type="spellEnd"/>
      <w:r>
        <w:rPr>
          <w:rFonts w:ascii="Calibri" w:eastAsia="Calibri"/>
          <w:w w:val="95"/>
          <w:sz w:val="21"/>
        </w:rPr>
        <w:t>,</w:t>
      </w:r>
      <w:r>
        <w:rPr>
          <w:w w:val="95"/>
          <w:sz w:val="21"/>
        </w:rPr>
        <w:t xml:space="preserve">日期字段为 </w:t>
      </w:r>
      <w:proofErr w:type="spellStart"/>
      <w:r>
        <w:rPr>
          <w:rFonts w:ascii="Calibri" w:eastAsia="Calibri"/>
          <w:w w:val="95"/>
          <w:sz w:val="21"/>
        </w:rPr>
        <w:t>create_time</w:t>
      </w:r>
      <w:proofErr w:type="spellEnd"/>
      <w:r>
        <w:rPr>
          <w:rFonts w:ascii="Calibri" w:eastAsia="Calibri"/>
          <w:w w:val="95"/>
          <w:sz w:val="21"/>
        </w:rPr>
        <w:t>,</w:t>
      </w:r>
      <w:r>
        <w:rPr>
          <w:w w:val="95"/>
          <w:sz w:val="21"/>
        </w:rPr>
        <w:t xml:space="preserve">金额字段为 </w:t>
      </w:r>
      <w:r>
        <w:rPr>
          <w:rFonts w:ascii="Calibri" w:eastAsia="Calibri"/>
          <w:w w:val="95"/>
          <w:sz w:val="21"/>
        </w:rPr>
        <w:t>amount</w:t>
      </w:r>
      <w:r>
        <w:rPr>
          <w:spacing w:val="2"/>
          <w:w w:val="95"/>
          <w:sz w:val="21"/>
        </w:rPr>
        <w:t xml:space="preserve">，则 </w:t>
      </w:r>
      <w:proofErr w:type="spellStart"/>
      <w:r>
        <w:rPr>
          <w:rFonts w:ascii="Calibri" w:eastAsia="Calibri"/>
          <w:w w:val="95"/>
          <w:sz w:val="21"/>
        </w:rPr>
        <w:t>sql</w:t>
      </w:r>
      <w:proofErr w:type="spellEnd"/>
      <w:r>
        <w:rPr>
          <w:rFonts w:ascii="Calibri" w:eastAsia="Calibri"/>
          <w:spacing w:val="55"/>
          <w:sz w:val="21"/>
        </w:rPr>
        <w:t xml:space="preserve"> </w:t>
      </w:r>
      <w:r>
        <w:rPr>
          <w:w w:val="95"/>
          <w:sz w:val="21"/>
        </w:rPr>
        <w:t>如下</w:t>
      </w:r>
    </w:p>
    <w:p w14:paraId="69A62372" w14:textId="77777777" w:rsidR="00382F71" w:rsidRDefault="00382F71">
      <w:pPr>
        <w:spacing w:line="269" w:lineRule="exact"/>
        <w:jc w:val="both"/>
        <w:rPr>
          <w:sz w:val="21"/>
        </w:rPr>
        <w:sectPr w:rsidR="00382F71">
          <w:pgSz w:w="11910" w:h="16840"/>
          <w:pgMar w:top="1200" w:right="940" w:bottom="680" w:left="820" w:header="0" w:footer="406" w:gutter="0"/>
          <w:cols w:space="720"/>
        </w:sectPr>
      </w:pPr>
    </w:p>
    <w:p w14:paraId="25AAC08E" w14:textId="77777777" w:rsidR="00382F71" w:rsidRDefault="00000000">
      <w:pPr>
        <w:pStyle w:val="a3"/>
        <w:spacing w:before="49"/>
        <w:ind w:left="471"/>
      </w:pPr>
      <w:r>
        <w:rPr>
          <w:rFonts w:ascii="Calibri" w:eastAsia="Calibri"/>
        </w:rPr>
        <w:lastRenderedPageBreak/>
        <w:t>select</w:t>
      </w:r>
      <w:r>
        <w:rPr>
          <w:rFonts w:ascii="Calibri" w:eastAsia="Calibri"/>
          <w:spacing w:val="-7"/>
        </w:rPr>
        <w:t xml:space="preserve"> </w:t>
      </w:r>
      <w:proofErr w:type="spellStart"/>
      <w:r>
        <w:rPr>
          <w:rFonts w:ascii="Calibri" w:eastAsia="Calibri"/>
        </w:rPr>
        <w:t>date_format</w:t>
      </w:r>
      <w:proofErr w:type="spellEnd"/>
      <w:r>
        <w:rPr>
          <w:rFonts w:ascii="Calibri" w:eastAsia="Calibri"/>
        </w:rPr>
        <w:t>(create_time,'%</w:t>
      </w:r>
      <w:proofErr w:type="spellStart"/>
      <w:r>
        <w:rPr>
          <w:rFonts w:ascii="Calibri" w:eastAsia="Calibri"/>
        </w:rPr>
        <w:t>Y%m%d</w:t>
      </w:r>
      <w:proofErr w:type="spellEnd"/>
      <w:r>
        <w:rPr>
          <w:rFonts w:ascii="Calibri" w:eastAsia="Calibri"/>
          <w:spacing w:val="-1"/>
        </w:rPr>
        <w:t xml:space="preserve">') </w:t>
      </w:r>
      <w:r>
        <w:rPr>
          <w:rFonts w:ascii="Calibri" w:eastAsia="Calibri"/>
        </w:rPr>
        <w:t>as</w:t>
      </w:r>
      <w:r>
        <w:rPr>
          <w:rFonts w:ascii="Calibri" w:eastAsia="Calibri"/>
          <w:spacing w:val="42"/>
        </w:rPr>
        <w:t xml:space="preserve"> </w:t>
      </w:r>
      <w:r>
        <w:t>日期</w:t>
      </w:r>
    </w:p>
    <w:p w14:paraId="22A9CFE5" w14:textId="77777777" w:rsidR="00382F71" w:rsidRDefault="00382F71">
      <w:pPr>
        <w:pStyle w:val="a3"/>
        <w:spacing w:before="6"/>
        <w:rPr>
          <w:sz w:val="15"/>
        </w:rPr>
      </w:pPr>
    </w:p>
    <w:p w14:paraId="67994288" w14:textId="77777777" w:rsidR="00382F71" w:rsidRDefault="00000000">
      <w:pPr>
        <w:pStyle w:val="a3"/>
        <w:ind w:left="471"/>
      </w:pPr>
      <w:r>
        <w:rPr>
          <w:rFonts w:ascii="Calibri" w:eastAsia="Calibri"/>
        </w:rPr>
        <w:t>count(1</w:t>
      </w:r>
      <w:r>
        <w:rPr>
          <w:rFonts w:ascii="Calibri" w:eastAsia="Calibri"/>
          <w:spacing w:val="-1"/>
        </w:rPr>
        <w:t xml:space="preserve">) </w:t>
      </w:r>
      <w:r>
        <w:rPr>
          <w:rFonts w:ascii="Calibri" w:eastAsia="Calibri"/>
        </w:rPr>
        <w:t>as</w:t>
      </w:r>
      <w:r>
        <w:rPr>
          <w:rFonts w:ascii="Calibri" w:eastAsia="Calibri"/>
          <w:spacing w:val="5"/>
        </w:rPr>
        <w:t xml:space="preserve"> </w:t>
      </w:r>
      <w:r>
        <w:t>总条数</w:t>
      </w:r>
      <w:r>
        <w:rPr>
          <w:rFonts w:ascii="Calibri" w:eastAsia="Calibri"/>
        </w:rPr>
        <w:t>,sum(amount</w:t>
      </w:r>
      <w:r>
        <w:rPr>
          <w:rFonts w:ascii="Calibri" w:eastAsia="Calibri"/>
          <w:spacing w:val="-1"/>
        </w:rPr>
        <w:t xml:space="preserve">) </w:t>
      </w:r>
      <w:r>
        <w:rPr>
          <w:rFonts w:ascii="Calibri" w:eastAsia="Calibri"/>
        </w:rPr>
        <w:t>as</w:t>
      </w:r>
      <w:r>
        <w:rPr>
          <w:rFonts w:ascii="Calibri" w:eastAsia="Calibri"/>
          <w:spacing w:val="51"/>
        </w:rPr>
        <w:t xml:space="preserve"> </w:t>
      </w:r>
      <w:r>
        <w:t>总金额</w:t>
      </w:r>
    </w:p>
    <w:p w14:paraId="7D9A3A0A" w14:textId="77777777" w:rsidR="00382F71" w:rsidRDefault="00382F71">
      <w:pPr>
        <w:pStyle w:val="a3"/>
        <w:spacing w:before="2"/>
        <w:rPr>
          <w:sz w:val="16"/>
        </w:rPr>
      </w:pPr>
    </w:p>
    <w:p w14:paraId="20B17B49" w14:textId="77777777" w:rsidR="00382F71" w:rsidRDefault="00000000">
      <w:pPr>
        <w:pStyle w:val="a3"/>
        <w:ind w:left="471"/>
        <w:rPr>
          <w:rFonts w:ascii="Calibri"/>
        </w:rPr>
      </w:pPr>
      <w:r>
        <w:rPr>
          <w:rFonts w:ascii="Calibri"/>
        </w:rPr>
        <w:t>from</w:t>
      </w:r>
      <w:r>
        <w:rPr>
          <w:rFonts w:ascii="Calibri"/>
          <w:spacing w:val="-5"/>
        </w:rPr>
        <w:t xml:space="preserve"> </w:t>
      </w:r>
      <w:proofErr w:type="spellStart"/>
      <w:r>
        <w:rPr>
          <w:rFonts w:ascii="Calibri"/>
        </w:rPr>
        <w:t>table_name</w:t>
      </w:r>
      <w:proofErr w:type="spellEnd"/>
    </w:p>
    <w:p w14:paraId="53D3577D" w14:textId="77777777" w:rsidR="00382F71" w:rsidRDefault="00382F71">
      <w:pPr>
        <w:pStyle w:val="a3"/>
        <w:spacing w:before="4"/>
        <w:rPr>
          <w:rFonts w:ascii="Calibri"/>
          <w:sz w:val="17"/>
        </w:rPr>
      </w:pPr>
    </w:p>
    <w:p w14:paraId="6DD04A8C" w14:textId="77777777" w:rsidR="00382F71" w:rsidRDefault="00000000">
      <w:pPr>
        <w:pStyle w:val="a3"/>
        <w:ind w:left="471"/>
        <w:rPr>
          <w:rFonts w:ascii="Calibri"/>
        </w:rPr>
      </w:pPr>
      <w:r>
        <w:rPr>
          <w:rFonts w:ascii="Calibri"/>
        </w:rPr>
        <w:t>group</w:t>
      </w:r>
      <w:r>
        <w:rPr>
          <w:rFonts w:ascii="Calibri"/>
          <w:spacing w:val="-12"/>
        </w:rPr>
        <w:t xml:space="preserve"> </w:t>
      </w:r>
      <w:r>
        <w:rPr>
          <w:rFonts w:ascii="Calibri"/>
        </w:rPr>
        <w:t>by</w:t>
      </w:r>
      <w:r>
        <w:rPr>
          <w:rFonts w:ascii="Calibri"/>
          <w:spacing w:val="-11"/>
        </w:rPr>
        <w:t xml:space="preserve"> </w:t>
      </w:r>
      <w:proofErr w:type="spellStart"/>
      <w:r>
        <w:rPr>
          <w:rFonts w:ascii="Calibri"/>
        </w:rPr>
        <w:t>date_format</w:t>
      </w:r>
      <w:proofErr w:type="spellEnd"/>
      <w:r>
        <w:rPr>
          <w:rFonts w:ascii="Calibri"/>
        </w:rPr>
        <w:t>(create_time,'%</w:t>
      </w:r>
      <w:proofErr w:type="spellStart"/>
      <w:r>
        <w:rPr>
          <w:rFonts w:ascii="Calibri"/>
        </w:rPr>
        <w:t>Y%m%d</w:t>
      </w:r>
      <w:proofErr w:type="spellEnd"/>
      <w:r>
        <w:rPr>
          <w:rFonts w:ascii="Calibri"/>
        </w:rPr>
        <w:t>');</w:t>
      </w:r>
    </w:p>
    <w:p w14:paraId="6AC8CB87" w14:textId="77777777" w:rsidR="00382F71" w:rsidRDefault="00382F71">
      <w:pPr>
        <w:pStyle w:val="a3"/>
        <w:rPr>
          <w:rFonts w:ascii="Calibri"/>
          <w:sz w:val="20"/>
        </w:rPr>
      </w:pPr>
    </w:p>
    <w:p w14:paraId="3434DED3" w14:textId="77777777" w:rsidR="00382F71" w:rsidRDefault="00000000">
      <w:pPr>
        <w:pStyle w:val="4"/>
        <w:numPr>
          <w:ilvl w:val="5"/>
          <w:numId w:val="0"/>
        </w:numPr>
        <w:tabs>
          <w:tab w:val="left" w:pos="1192"/>
        </w:tabs>
        <w:spacing w:before="173" w:line="417" w:lineRule="auto"/>
        <w:ind w:left="1191" w:right="351" w:hanging="720"/>
        <w:rPr>
          <w:color w:val="4AACC5"/>
        </w:rPr>
      </w:pPr>
      <w:bookmarkStart w:id="823" w:name="3.4.9根据所学的SQL知识，写出如下相应的SQL语句，要求数据库返回的结果为"/>
      <w:bookmarkStart w:id="824" w:name="_bookmark412"/>
      <w:bookmarkEnd w:id="823"/>
      <w:bookmarkEnd w:id="824"/>
      <w:r>
        <w:rPr>
          <w:rFonts w:hint="eastAsia"/>
          <w:color w:val="4AACC5"/>
          <w:spacing w:val="-1"/>
        </w:rPr>
        <w:t>3</w:t>
      </w:r>
      <w:r>
        <w:rPr>
          <w:color w:val="4AACC5"/>
          <w:spacing w:val="-1"/>
        </w:rPr>
        <w:t>.4.9</w:t>
      </w:r>
      <w:r>
        <w:rPr>
          <w:color w:val="4AACC5"/>
          <w:spacing w:val="-6"/>
        </w:rPr>
        <w:t xml:space="preserve">根据所学的 </w:t>
      </w:r>
      <w:r>
        <w:rPr>
          <w:color w:val="4AACC5"/>
        </w:rPr>
        <w:t>SQL</w:t>
      </w:r>
      <w:r>
        <w:rPr>
          <w:color w:val="4AACC5"/>
          <w:spacing w:val="37"/>
        </w:rPr>
        <w:t xml:space="preserve"> </w:t>
      </w:r>
      <w:r>
        <w:rPr>
          <w:color w:val="4AACC5"/>
          <w:spacing w:val="-4"/>
        </w:rPr>
        <w:t xml:space="preserve">知识，写出如下相应的 </w:t>
      </w:r>
      <w:r>
        <w:rPr>
          <w:color w:val="4AACC5"/>
        </w:rPr>
        <w:t>SQL</w:t>
      </w:r>
      <w:r>
        <w:rPr>
          <w:color w:val="4AACC5"/>
          <w:spacing w:val="37"/>
        </w:rPr>
        <w:t xml:space="preserve"> </w:t>
      </w:r>
      <w:r>
        <w:rPr>
          <w:color w:val="4AACC5"/>
        </w:rPr>
        <w:t>语句，要求数据库返回的结果为：删除除了自动编号不同，其他都相同的学生冗余信息</w:t>
      </w:r>
    </w:p>
    <w:p w14:paraId="6B5503F7" w14:textId="77777777" w:rsidR="00382F71" w:rsidRDefault="00000000">
      <w:pPr>
        <w:pStyle w:val="a3"/>
        <w:spacing w:before="27"/>
        <w:ind w:left="471"/>
      </w:pPr>
      <w:r>
        <w:rPr>
          <w:spacing w:val="-6"/>
          <w:w w:val="95"/>
        </w:rPr>
        <w:t xml:space="preserve">学生表 </w:t>
      </w:r>
      <w:r>
        <w:rPr>
          <w:rFonts w:ascii="Calibri" w:eastAsia="Calibri"/>
          <w:w w:val="95"/>
        </w:rPr>
        <w:t>student</w:t>
      </w:r>
      <w:r>
        <w:rPr>
          <w:rFonts w:ascii="Calibri" w:eastAsia="Calibri"/>
          <w:spacing w:val="32"/>
          <w:w w:val="95"/>
        </w:rPr>
        <w:t xml:space="preserve"> </w:t>
      </w:r>
      <w:r>
        <w:rPr>
          <w:w w:val="95"/>
        </w:rPr>
        <w:t>如下：</w:t>
      </w:r>
    </w:p>
    <w:p w14:paraId="3786073A" w14:textId="77777777" w:rsidR="00382F71" w:rsidRDefault="00382F71">
      <w:pPr>
        <w:pStyle w:val="a3"/>
        <w:spacing w:before="10"/>
        <w:rPr>
          <w:sz w:val="7"/>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1545"/>
        <w:gridCol w:w="1695"/>
        <w:gridCol w:w="1545"/>
        <w:gridCol w:w="1605"/>
        <w:gridCol w:w="1545"/>
        <w:gridCol w:w="1547"/>
      </w:tblGrid>
      <w:tr w:rsidR="00382F71" w14:paraId="4735B9B4" w14:textId="77777777">
        <w:trPr>
          <w:trHeight w:val="679"/>
        </w:trPr>
        <w:tc>
          <w:tcPr>
            <w:tcW w:w="1545" w:type="dxa"/>
          </w:tcPr>
          <w:p w14:paraId="2BD01683" w14:textId="77777777" w:rsidR="00382F71" w:rsidRDefault="00382F71">
            <w:pPr>
              <w:pStyle w:val="TableParagraph"/>
              <w:spacing w:before="8"/>
              <w:rPr>
                <w:sz w:val="16"/>
              </w:rPr>
            </w:pPr>
          </w:p>
          <w:p w14:paraId="68FC5C48" w14:textId="77777777" w:rsidR="00382F71" w:rsidRDefault="00000000">
            <w:pPr>
              <w:pStyle w:val="TableParagraph"/>
              <w:spacing w:before="1"/>
              <w:ind w:left="78"/>
              <w:rPr>
                <w:sz w:val="21"/>
              </w:rPr>
            </w:pPr>
            <w:r>
              <w:rPr>
                <w:sz w:val="21"/>
              </w:rPr>
              <w:t>自动编号</w:t>
            </w:r>
          </w:p>
        </w:tc>
        <w:tc>
          <w:tcPr>
            <w:tcW w:w="1695" w:type="dxa"/>
          </w:tcPr>
          <w:p w14:paraId="346D14F1" w14:textId="77777777" w:rsidR="00382F71" w:rsidRDefault="00382F71">
            <w:pPr>
              <w:pStyle w:val="TableParagraph"/>
              <w:spacing w:before="8"/>
              <w:rPr>
                <w:sz w:val="16"/>
              </w:rPr>
            </w:pPr>
          </w:p>
          <w:p w14:paraId="57C932C6" w14:textId="77777777" w:rsidR="00382F71" w:rsidRDefault="00000000">
            <w:pPr>
              <w:pStyle w:val="TableParagraph"/>
              <w:spacing w:before="1"/>
              <w:ind w:left="79"/>
              <w:rPr>
                <w:sz w:val="21"/>
              </w:rPr>
            </w:pPr>
            <w:r>
              <w:rPr>
                <w:sz w:val="21"/>
              </w:rPr>
              <w:t>学号</w:t>
            </w:r>
          </w:p>
        </w:tc>
        <w:tc>
          <w:tcPr>
            <w:tcW w:w="1545" w:type="dxa"/>
          </w:tcPr>
          <w:p w14:paraId="5CADABDF" w14:textId="77777777" w:rsidR="00382F71" w:rsidRDefault="00382F71">
            <w:pPr>
              <w:pStyle w:val="TableParagraph"/>
              <w:spacing w:before="8"/>
              <w:rPr>
                <w:sz w:val="16"/>
              </w:rPr>
            </w:pPr>
          </w:p>
          <w:p w14:paraId="0DA770F7" w14:textId="77777777" w:rsidR="00382F71" w:rsidRDefault="00000000">
            <w:pPr>
              <w:pStyle w:val="TableParagraph"/>
              <w:spacing w:before="1"/>
              <w:ind w:left="78"/>
              <w:rPr>
                <w:sz w:val="21"/>
              </w:rPr>
            </w:pPr>
            <w:r>
              <w:rPr>
                <w:sz w:val="21"/>
              </w:rPr>
              <w:t>姓名</w:t>
            </w:r>
          </w:p>
        </w:tc>
        <w:tc>
          <w:tcPr>
            <w:tcW w:w="1605" w:type="dxa"/>
          </w:tcPr>
          <w:p w14:paraId="6BA57D3C" w14:textId="77777777" w:rsidR="00382F71" w:rsidRDefault="00382F71">
            <w:pPr>
              <w:pStyle w:val="TableParagraph"/>
              <w:spacing w:before="8"/>
              <w:rPr>
                <w:sz w:val="16"/>
              </w:rPr>
            </w:pPr>
          </w:p>
          <w:p w14:paraId="46C247E7" w14:textId="77777777" w:rsidR="00382F71" w:rsidRDefault="00000000">
            <w:pPr>
              <w:pStyle w:val="TableParagraph"/>
              <w:spacing w:before="1"/>
              <w:ind w:left="79"/>
              <w:rPr>
                <w:sz w:val="21"/>
              </w:rPr>
            </w:pPr>
            <w:r>
              <w:rPr>
                <w:sz w:val="21"/>
              </w:rPr>
              <w:t>课程编号</w:t>
            </w:r>
          </w:p>
        </w:tc>
        <w:tc>
          <w:tcPr>
            <w:tcW w:w="1545" w:type="dxa"/>
          </w:tcPr>
          <w:p w14:paraId="264D5258" w14:textId="77777777" w:rsidR="00382F71" w:rsidRDefault="00382F71">
            <w:pPr>
              <w:pStyle w:val="TableParagraph"/>
              <w:spacing w:before="8"/>
              <w:rPr>
                <w:sz w:val="16"/>
              </w:rPr>
            </w:pPr>
          </w:p>
          <w:p w14:paraId="7F5CC33F" w14:textId="77777777" w:rsidR="00382F71" w:rsidRDefault="00000000">
            <w:pPr>
              <w:pStyle w:val="TableParagraph"/>
              <w:spacing w:before="1"/>
              <w:ind w:left="80"/>
              <w:rPr>
                <w:sz w:val="21"/>
              </w:rPr>
            </w:pPr>
            <w:r>
              <w:rPr>
                <w:sz w:val="21"/>
              </w:rPr>
              <w:t>课程名称</w:t>
            </w:r>
          </w:p>
        </w:tc>
        <w:tc>
          <w:tcPr>
            <w:tcW w:w="1547" w:type="dxa"/>
          </w:tcPr>
          <w:p w14:paraId="24BB3A74" w14:textId="77777777" w:rsidR="00382F71" w:rsidRDefault="00382F71">
            <w:pPr>
              <w:pStyle w:val="TableParagraph"/>
              <w:spacing w:before="8"/>
              <w:rPr>
                <w:sz w:val="16"/>
              </w:rPr>
            </w:pPr>
          </w:p>
          <w:p w14:paraId="3DBE43A4" w14:textId="77777777" w:rsidR="00382F71" w:rsidRDefault="00000000">
            <w:pPr>
              <w:pStyle w:val="TableParagraph"/>
              <w:spacing w:before="1"/>
              <w:ind w:left="80"/>
              <w:rPr>
                <w:sz w:val="21"/>
              </w:rPr>
            </w:pPr>
            <w:r>
              <w:rPr>
                <w:sz w:val="21"/>
              </w:rPr>
              <w:t>分数</w:t>
            </w:r>
          </w:p>
        </w:tc>
      </w:tr>
      <w:tr w:rsidR="00382F71" w14:paraId="34922F44" w14:textId="77777777">
        <w:trPr>
          <w:trHeight w:val="678"/>
        </w:trPr>
        <w:tc>
          <w:tcPr>
            <w:tcW w:w="1545" w:type="dxa"/>
          </w:tcPr>
          <w:p w14:paraId="73220109" w14:textId="77777777" w:rsidR="00382F71" w:rsidRDefault="00382F71">
            <w:pPr>
              <w:pStyle w:val="TableParagraph"/>
              <w:spacing w:before="3"/>
              <w:rPr>
                <w:sz w:val="17"/>
              </w:rPr>
            </w:pPr>
          </w:p>
          <w:p w14:paraId="7A8E9D84" w14:textId="77777777" w:rsidR="00382F71" w:rsidRDefault="00000000">
            <w:pPr>
              <w:pStyle w:val="TableParagraph"/>
              <w:ind w:left="78"/>
              <w:rPr>
                <w:rFonts w:ascii="Calibri"/>
                <w:sz w:val="21"/>
              </w:rPr>
            </w:pPr>
            <w:r>
              <w:rPr>
                <w:rFonts w:ascii="Calibri"/>
                <w:w w:val="99"/>
                <w:sz w:val="21"/>
              </w:rPr>
              <w:t>1</w:t>
            </w:r>
          </w:p>
        </w:tc>
        <w:tc>
          <w:tcPr>
            <w:tcW w:w="1695" w:type="dxa"/>
          </w:tcPr>
          <w:p w14:paraId="4C3DDCD8" w14:textId="77777777" w:rsidR="00382F71" w:rsidRDefault="00382F71">
            <w:pPr>
              <w:pStyle w:val="TableParagraph"/>
              <w:spacing w:before="3"/>
              <w:rPr>
                <w:sz w:val="17"/>
              </w:rPr>
            </w:pPr>
          </w:p>
          <w:p w14:paraId="7C4E291A" w14:textId="77777777" w:rsidR="00382F71" w:rsidRDefault="00000000">
            <w:pPr>
              <w:pStyle w:val="TableParagraph"/>
              <w:ind w:left="79"/>
              <w:rPr>
                <w:rFonts w:ascii="Calibri"/>
                <w:sz w:val="21"/>
              </w:rPr>
            </w:pPr>
            <w:r>
              <w:rPr>
                <w:rFonts w:ascii="Calibri"/>
                <w:sz w:val="21"/>
              </w:rPr>
              <w:t>2005001</w:t>
            </w:r>
          </w:p>
        </w:tc>
        <w:tc>
          <w:tcPr>
            <w:tcW w:w="1545" w:type="dxa"/>
          </w:tcPr>
          <w:p w14:paraId="5D8BB418" w14:textId="77777777" w:rsidR="00382F71" w:rsidRDefault="00382F71">
            <w:pPr>
              <w:pStyle w:val="TableParagraph"/>
              <w:spacing w:before="8"/>
              <w:rPr>
                <w:sz w:val="16"/>
              </w:rPr>
            </w:pPr>
          </w:p>
          <w:p w14:paraId="5388DB0D" w14:textId="77777777" w:rsidR="00382F71" w:rsidRDefault="00000000">
            <w:pPr>
              <w:pStyle w:val="TableParagraph"/>
              <w:ind w:left="78"/>
              <w:rPr>
                <w:sz w:val="21"/>
              </w:rPr>
            </w:pPr>
            <w:r>
              <w:rPr>
                <w:sz w:val="21"/>
              </w:rPr>
              <w:t>张三</w:t>
            </w:r>
          </w:p>
        </w:tc>
        <w:tc>
          <w:tcPr>
            <w:tcW w:w="1605" w:type="dxa"/>
          </w:tcPr>
          <w:p w14:paraId="444875DD" w14:textId="77777777" w:rsidR="00382F71" w:rsidRDefault="00382F71">
            <w:pPr>
              <w:pStyle w:val="TableParagraph"/>
              <w:spacing w:before="3"/>
              <w:rPr>
                <w:sz w:val="17"/>
              </w:rPr>
            </w:pPr>
          </w:p>
          <w:p w14:paraId="2ADE6798" w14:textId="77777777" w:rsidR="00382F71" w:rsidRDefault="00000000">
            <w:pPr>
              <w:pStyle w:val="TableParagraph"/>
              <w:ind w:left="79"/>
              <w:rPr>
                <w:rFonts w:ascii="Calibri"/>
                <w:sz w:val="21"/>
              </w:rPr>
            </w:pPr>
            <w:r>
              <w:rPr>
                <w:rFonts w:ascii="Calibri"/>
                <w:sz w:val="21"/>
              </w:rPr>
              <w:t>0001</w:t>
            </w:r>
          </w:p>
        </w:tc>
        <w:tc>
          <w:tcPr>
            <w:tcW w:w="1545" w:type="dxa"/>
          </w:tcPr>
          <w:p w14:paraId="3138F08F" w14:textId="77777777" w:rsidR="00382F71" w:rsidRDefault="00382F71">
            <w:pPr>
              <w:pStyle w:val="TableParagraph"/>
              <w:spacing w:before="8"/>
              <w:rPr>
                <w:sz w:val="16"/>
              </w:rPr>
            </w:pPr>
          </w:p>
          <w:p w14:paraId="70717C95" w14:textId="77777777" w:rsidR="00382F71" w:rsidRDefault="00000000">
            <w:pPr>
              <w:pStyle w:val="TableParagraph"/>
              <w:ind w:left="80"/>
              <w:rPr>
                <w:sz w:val="21"/>
              </w:rPr>
            </w:pPr>
            <w:r>
              <w:rPr>
                <w:sz w:val="21"/>
              </w:rPr>
              <w:t>数学</w:t>
            </w:r>
          </w:p>
        </w:tc>
        <w:tc>
          <w:tcPr>
            <w:tcW w:w="1547" w:type="dxa"/>
          </w:tcPr>
          <w:p w14:paraId="4CC549C7" w14:textId="77777777" w:rsidR="00382F71" w:rsidRDefault="00382F71">
            <w:pPr>
              <w:pStyle w:val="TableParagraph"/>
              <w:spacing w:before="3"/>
              <w:rPr>
                <w:sz w:val="17"/>
              </w:rPr>
            </w:pPr>
          </w:p>
          <w:p w14:paraId="47AC35A1" w14:textId="77777777" w:rsidR="00382F71" w:rsidRDefault="00000000">
            <w:pPr>
              <w:pStyle w:val="TableParagraph"/>
              <w:ind w:left="80"/>
              <w:rPr>
                <w:rFonts w:ascii="Calibri"/>
                <w:sz w:val="21"/>
              </w:rPr>
            </w:pPr>
            <w:r>
              <w:rPr>
                <w:rFonts w:ascii="Calibri"/>
                <w:sz w:val="21"/>
              </w:rPr>
              <w:t>69</w:t>
            </w:r>
          </w:p>
        </w:tc>
      </w:tr>
      <w:tr w:rsidR="00382F71" w14:paraId="0A95F739" w14:textId="77777777">
        <w:trPr>
          <w:trHeight w:val="679"/>
        </w:trPr>
        <w:tc>
          <w:tcPr>
            <w:tcW w:w="1545" w:type="dxa"/>
          </w:tcPr>
          <w:p w14:paraId="672C0C02" w14:textId="77777777" w:rsidR="00382F71" w:rsidRDefault="00382F71">
            <w:pPr>
              <w:pStyle w:val="TableParagraph"/>
              <w:spacing w:before="2"/>
              <w:rPr>
                <w:sz w:val="17"/>
              </w:rPr>
            </w:pPr>
          </w:p>
          <w:p w14:paraId="1FD58D6F" w14:textId="77777777" w:rsidR="00382F71" w:rsidRDefault="00000000">
            <w:pPr>
              <w:pStyle w:val="TableParagraph"/>
              <w:ind w:left="78"/>
              <w:rPr>
                <w:rFonts w:ascii="Calibri"/>
                <w:sz w:val="21"/>
              </w:rPr>
            </w:pPr>
            <w:r>
              <w:rPr>
                <w:rFonts w:ascii="Calibri"/>
                <w:w w:val="99"/>
                <w:sz w:val="21"/>
              </w:rPr>
              <w:t>2</w:t>
            </w:r>
          </w:p>
        </w:tc>
        <w:tc>
          <w:tcPr>
            <w:tcW w:w="1695" w:type="dxa"/>
          </w:tcPr>
          <w:p w14:paraId="5E9F9398" w14:textId="77777777" w:rsidR="00382F71" w:rsidRDefault="00382F71">
            <w:pPr>
              <w:pStyle w:val="TableParagraph"/>
              <w:spacing w:before="2"/>
              <w:rPr>
                <w:sz w:val="17"/>
              </w:rPr>
            </w:pPr>
          </w:p>
          <w:p w14:paraId="2AEE17DF" w14:textId="77777777" w:rsidR="00382F71" w:rsidRDefault="00000000">
            <w:pPr>
              <w:pStyle w:val="TableParagraph"/>
              <w:ind w:left="79"/>
              <w:rPr>
                <w:rFonts w:ascii="Calibri"/>
                <w:sz w:val="21"/>
              </w:rPr>
            </w:pPr>
            <w:r>
              <w:rPr>
                <w:rFonts w:ascii="Calibri"/>
                <w:sz w:val="21"/>
              </w:rPr>
              <w:t>2005002</w:t>
            </w:r>
          </w:p>
        </w:tc>
        <w:tc>
          <w:tcPr>
            <w:tcW w:w="1545" w:type="dxa"/>
          </w:tcPr>
          <w:p w14:paraId="0B167DD6" w14:textId="77777777" w:rsidR="00382F71" w:rsidRDefault="00382F71">
            <w:pPr>
              <w:pStyle w:val="TableParagraph"/>
              <w:spacing w:before="10"/>
              <w:rPr>
                <w:sz w:val="16"/>
              </w:rPr>
            </w:pPr>
          </w:p>
          <w:p w14:paraId="78E63A94" w14:textId="77777777" w:rsidR="00382F71" w:rsidRDefault="00000000">
            <w:pPr>
              <w:pStyle w:val="TableParagraph"/>
              <w:ind w:left="78"/>
              <w:rPr>
                <w:sz w:val="21"/>
              </w:rPr>
            </w:pPr>
            <w:r>
              <w:rPr>
                <w:sz w:val="21"/>
              </w:rPr>
              <w:t>李四</w:t>
            </w:r>
          </w:p>
        </w:tc>
        <w:tc>
          <w:tcPr>
            <w:tcW w:w="1605" w:type="dxa"/>
          </w:tcPr>
          <w:p w14:paraId="336236AE" w14:textId="77777777" w:rsidR="00382F71" w:rsidRDefault="00382F71">
            <w:pPr>
              <w:pStyle w:val="TableParagraph"/>
              <w:spacing w:before="2"/>
              <w:rPr>
                <w:sz w:val="17"/>
              </w:rPr>
            </w:pPr>
          </w:p>
          <w:p w14:paraId="59D86EE0" w14:textId="77777777" w:rsidR="00382F71" w:rsidRDefault="00000000">
            <w:pPr>
              <w:pStyle w:val="TableParagraph"/>
              <w:ind w:left="79"/>
              <w:rPr>
                <w:rFonts w:ascii="Calibri"/>
                <w:sz w:val="21"/>
              </w:rPr>
            </w:pPr>
            <w:r>
              <w:rPr>
                <w:rFonts w:ascii="Calibri"/>
                <w:sz w:val="21"/>
              </w:rPr>
              <w:t>0001</w:t>
            </w:r>
          </w:p>
        </w:tc>
        <w:tc>
          <w:tcPr>
            <w:tcW w:w="1545" w:type="dxa"/>
          </w:tcPr>
          <w:p w14:paraId="5F227405" w14:textId="77777777" w:rsidR="00382F71" w:rsidRDefault="00382F71">
            <w:pPr>
              <w:pStyle w:val="TableParagraph"/>
              <w:spacing w:before="10"/>
              <w:rPr>
                <w:sz w:val="16"/>
              </w:rPr>
            </w:pPr>
          </w:p>
          <w:p w14:paraId="47C9CC31" w14:textId="77777777" w:rsidR="00382F71" w:rsidRDefault="00000000">
            <w:pPr>
              <w:pStyle w:val="TableParagraph"/>
              <w:ind w:left="80"/>
              <w:rPr>
                <w:sz w:val="21"/>
              </w:rPr>
            </w:pPr>
            <w:r>
              <w:rPr>
                <w:sz w:val="21"/>
              </w:rPr>
              <w:t>数学</w:t>
            </w:r>
          </w:p>
        </w:tc>
        <w:tc>
          <w:tcPr>
            <w:tcW w:w="1547" w:type="dxa"/>
          </w:tcPr>
          <w:p w14:paraId="23AB4E9E" w14:textId="77777777" w:rsidR="00382F71" w:rsidRDefault="00382F71">
            <w:pPr>
              <w:pStyle w:val="TableParagraph"/>
              <w:spacing w:before="2"/>
              <w:rPr>
                <w:sz w:val="17"/>
              </w:rPr>
            </w:pPr>
          </w:p>
          <w:p w14:paraId="7DF3BC91" w14:textId="77777777" w:rsidR="00382F71" w:rsidRDefault="00000000">
            <w:pPr>
              <w:pStyle w:val="TableParagraph"/>
              <w:ind w:left="80"/>
              <w:rPr>
                <w:rFonts w:ascii="Calibri"/>
                <w:sz w:val="21"/>
              </w:rPr>
            </w:pPr>
            <w:r>
              <w:rPr>
                <w:rFonts w:ascii="Calibri"/>
                <w:sz w:val="21"/>
              </w:rPr>
              <w:t>89</w:t>
            </w:r>
          </w:p>
        </w:tc>
      </w:tr>
      <w:tr w:rsidR="00382F71" w14:paraId="6B8E1E77" w14:textId="77777777">
        <w:trPr>
          <w:trHeight w:val="678"/>
        </w:trPr>
        <w:tc>
          <w:tcPr>
            <w:tcW w:w="1545" w:type="dxa"/>
          </w:tcPr>
          <w:p w14:paraId="3639F297" w14:textId="77777777" w:rsidR="00382F71" w:rsidRDefault="00382F71">
            <w:pPr>
              <w:pStyle w:val="TableParagraph"/>
              <w:spacing w:before="4"/>
              <w:rPr>
                <w:sz w:val="17"/>
              </w:rPr>
            </w:pPr>
          </w:p>
          <w:p w14:paraId="681C5D20" w14:textId="77777777" w:rsidR="00382F71" w:rsidRDefault="00000000">
            <w:pPr>
              <w:pStyle w:val="TableParagraph"/>
              <w:ind w:left="78"/>
              <w:rPr>
                <w:rFonts w:ascii="Calibri" w:hAnsi="Calibri"/>
                <w:sz w:val="21"/>
              </w:rPr>
            </w:pPr>
            <w:r>
              <w:rPr>
                <w:rFonts w:ascii="Calibri" w:hAnsi="Calibri"/>
                <w:sz w:val="21"/>
              </w:rPr>
              <w:t>3·</w:t>
            </w:r>
          </w:p>
        </w:tc>
        <w:tc>
          <w:tcPr>
            <w:tcW w:w="1695" w:type="dxa"/>
          </w:tcPr>
          <w:p w14:paraId="232D7F66" w14:textId="77777777" w:rsidR="00382F71" w:rsidRDefault="00382F71">
            <w:pPr>
              <w:pStyle w:val="TableParagraph"/>
              <w:spacing w:before="4"/>
              <w:rPr>
                <w:sz w:val="17"/>
              </w:rPr>
            </w:pPr>
          </w:p>
          <w:p w14:paraId="237D3FAD" w14:textId="77777777" w:rsidR="00382F71" w:rsidRDefault="00000000">
            <w:pPr>
              <w:pStyle w:val="TableParagraph"/>
              <w:ind w:left="79"/>
              <w:rPr>
                <w:rFonts w:ascii="Calibri"/>
                <w:sz w:val="21"/>
              </w:rPr>
            </w:pPr>
            <w:r>
              <w:rPr>
                <w:rFonts w:ascii="Calibri"/>
                <w:sz w:val="21"/>
              </w:rPr>
              <w:t>2005001</w:t>
            </w:r>
          </w:p>
        </w:tc>
        <w:tc>
          <w:tcPr>
            <w:tcW w:w="1545" w:type="dxa"/>
          </w:tcPr>
          <w:p w14:paraId="17009E9A" w14:textId="77777777" w:rsidR="00382F71" w:rsidRDefault="00382F71">
            <w:pPr>
              <w:pStyle w:val="TableParagraph"/>
              <w:spacing w:before="9"/>
              <w:rPr>
                <w:sz w:val="16"/>
              </w:rPr>
            </w:pPr>
          </w:p>
          <w:p w14:paraId="0DD129C1" w14:textId="77777777" w:rsidR="00382F71" w:rsidRDefault="00000000">
            <w:pPr>
              <w:pStyle w:val="TableParagraph"/>
              <w:ind w:left="78"/>
              <w:rPr>
                <w:sz w:val="21"/>
              </w:rPr>
            </w:pPr>
            <w:r>
              <w:rPr>
                <w:sz w:val="21"/>
              </w:rPr>
              <w:t>张三</w:t>
            </w:r>
          </w:p>
        </w:tc>
        <w:tc>
          <w:tcPr>
            <w:tcW w:w="1605" w:type="dxa"/>
          </w:tcPr>
          <w:p w14:paraId="2C3B803F" w14:textId="77777777" w:rsidR="00382F71" w:rsidRDefault="00382F71">
            <w:pPr>
              <w:pStyle w:val="TableParagraph"/>
              <w:spacing w:before="4"/>
              <w:rPr>
                <w:sz w:val="17"/>
              </w:rPr>
            </w:pPr>
          </w:p>
          <w:p w14:paraId="01B3AE08" w14:textId="77777777" w:rsidR="00382F71" w:rsidRDefault="00000000">
            <w:pPr>
              <w:pStyle w:val="TableParagraph"/>
              <w:ind w:left="79"/>
              <w:rPr>
                <w:rFonts w:ascii="Calibri"/>
                <w:sz w:val="21"/>
              </w:rPr>
            </w:pPr>
            <w:r>
              <w:rPr>
                <w:rFonts w:ascii="Calibri"/>
                <w:sz w:val="21"/>
              </w:rPr>
              <w:t>0001</w:t>
            </w:r>
          </w:p>
        </w:tc>
        <w:tc>
          <w:tcPr>
            <w:tcW w:w="1545" w:type="dxa"/>
          </w:tcPr>
          <w:p w14:paraId="652824C6" w14:textId="77777777" w:rsidR="00382F71" w:rsidRDefault="00382F71">
            <w:pPr>
              <w:pStyle w:val="TableParagraph"/>
              <w:spacing w:before="9"/>
              <w:rPr>
                <w:sz w:val="16"/>
              </w:rPr>
            </w:pPr>
          </w:p>
          <w:p w14:paraId="50179ECA" w14:textId="77777777" w:rsidR="00382F71" w:rsidRDefault="00000000">
            <w:pPr>
              <w:pStyle w:val="TableParagraph"/>
              <w:ind w:left="80"/>
              <w:rPr>
                <w:sz w:val="21"/>
              </w:rPr>
            </w:pPr>
            <w:r>
              <w:rPr>
                <w:sz w:val="21"/>
              </w:rPr>
              <w:t>数学</w:t>
            </w:r>
          </w:p>
        </w:tc>
        <w:tc>
          <w:tcPr>
            <w:tcW w:w="1547" w:type="dxa"/>
          </w:tcPr>
          <w:p w14:paraId="35339A94" w14:textId="77777777" w:rsidR="00382F71" w:rsidRDefault="00382F71">
            <w:pPr>
              <w:pStyle w:val="TableParagraph"/>
              <w:spacing w:before="4"/>
              <w:rPr>
                <w:sz w:val="17"/>
              </w:rPr>
            </w:pPr>
          </w:p>
          <w:p w14:paraId="17BDE886" w14:textId="77777777" w:rsidR="00382F71" w:rsidRDefault="00000000">
            <w:pPr>
              <w:pStyle w:val="TableParagraph"/>
              <w:ind w:left="80"/>
              <w:rPr>
                <w:rFonts w:ascii="Calibri"/>
                <w:sz w:val="21"/>
              </w:rPr>
            </w:pPr>
            <w:r>
              <w:rPr>
                <w:rFonts w:ascii="Calibri"/>
                <w:sz w:val="21"/>
              </w:rPr>
              <w:t>69</w:t>
            </w:r>
          </w:p>
        </w:tc>
      </w:tr>
    </w:tbl>
    <w:p w14:paraId="4633A780" w14:textId="77777777" w:rsidR="00382F71" w:rsidRDefault="00382F71">
      <w:pPr>
        <w:pStyle w:val="a3"/>
        <w:rPr>
          <w:sz w:val="22"/>
        </w:rPr>
      </w:pPr>
    </w:p>
    <w:p w14:paraId="46ADC579" w14:textId="77777777" w:rsidR="00382F71" w:rsidRDefault="00382F71">
      <w:pPr>
        <w:pStyle w:val="a3"/>
        <w:spacing w:before="3"/>
        <w:rPr>
          <w:sz w:val="22"/>
        </w:rPr>
      </w:pPr>
    </w:p>
    <w:p w14:paraId="137D82FC" w14:textId="77777777" w:rsidR="00382F71" w:rsidRDefault="00000000">
      <w:pPr>
        <w:pStyle w:val="a3"/>
        <w:ind w:left="471"/>
      </w:pPr>
      <w:r>
        <w:t>参考答案：</w:t>
      </w:r>
    </w:p>
    <w:p w14:paraId="5116B0B9" w14:textId="77777777" w:rsidR="00382F71" w:rsidRDefault="00382F71">
      <w:pPr>
        <w:pStyle w:val="a3"/>
        <w:spacing w:before="9"/>
        <w:rPr>
          <w:sz w:val="15"/>
        </w:rPr>
      </w:pPr>
    </w:p>
    <w:p w14:paraId="6E86855E" w14:textId="77777777" w:rsidR="00382F71" w:rsidRDefault="00000000">
      <w:pPr>
        <w:pStyle w:val="a5"/>
        <w:numPr>
          <w:ilvl w:val="0"/>
          <w:numId w:val="183"/>
        </w:numPr>
        <w:tabs>
          <w:tab w:val="left" w:pos="736"/>
        </w:tabs>
        <w:spacing w:line="417" w:lineRule="auto"/>
        <w:ind w:right="353" w:firstLine="0"/>
        <w:rPr>
          <w:sz w:val="21"/>
        </w:rPr>
      </w:pPr>
      <w:r>
        <w:rPr>
          <w:w w:val="95"/>
          <w:sz w:val="21"/>
        </w:rPr>
        <w:t>思路：通过对除了自动编号之外的字段进行分组，得到某一条重复信息编号</w:t>
      </w:r>
      <w:r>
        <w:rPr>
          <w:rFonts w:ascii="Calibri" w:eastAsia="Calibri"/>
          <w:w w:val="95"/>
          <w:sz w:val="21"/>
        </w:rPr>
        <w:t>(</w:t>
      </w:r>
      <w:r>
        <w:rPr>
          <w:w w:val="95"/>
          <w:sz w:val="21"/>
        </w:rPr>
        <w:t>如编号最大的或者最小</w:t>
      </w:r>
      <w:r>
        <w:rPr>
          <w:spacing w:val="109"/>
          <w:sz w:val="21"/>
        </w:rPr>
        <w:t xml:space="preserve"> </w:t>
      </w:r>
      <w:r>
        <w:rPr>
          <w:sz w:val="21"/>
        </w:rPr>
        <w:t>的</w:t>
      </w:r>
      <w:r>
        <w:rPr>
          <w:rFonts w:ascii="Calibri" w:eastAsia="Calibri"/>
          <w:sz w:val="21"/>
        </w:rPr>
        <w:t>)</w:t>
      </w:r>
      <w:r>
        <w:rPr>
          <w:sz w:val="21"/>
        </w:rPr>
        <w:t>，再删除每组内除了该条信息外的其它重复的信息</w:t>
      </w:r>
    </w:p>
    <w:p w14:paraId="39B75106" w14:textId="77777777" w:rsidR="00382F71" w:rsidRDefault="00000000">
      <w:pPr>
        <w:pStyle w:val="a5"/>
        <w:numPr>
          <w:ilvl w:val="0"/>
          <w:numId w:val="183"/>
        </w:numPr>
        <w:tabs>
          <w:tab w:val="left" w:pos="736"/>
        </w:tabs>
        <w:spacing w:line="269" w:lineRule="exact"/>
        <w:ind w:left="735" w:hanging="265"/>
        <w:rPr>
          <w:sz w:val="21"/>
        </w:rPr>
      </w:pPr>
      <w:r>
        <w:rPr>
          <w:w w:val="95"/>
          <w:sz w:val="21"/>
        </w:rPr>
        <w:t>分组获取重复信息最小的</w:t>
      </w:r>
      <w:r>
        <w:rPr>
          <w:rFonts w:ascii="Calibri" w:eastAsia="Calibri"/>
          <w:w w:val="95"/>
          <w:sz w:val="21"/>
        </w:rPr>
        <w:t>(</w:t>
      </w:r>
      <w:r>
        <w:rPr>
          <w:w w:val="95"/>
          <w:sz w:val="21"/>
        </w:rPr>
        <w:t>或最大</w:t>
      </w:r>
      <w:r>
        <w:rPr>
          <w:rFonts w:ascii="Calibri" w:eastAsia="Calibri"/>
          <w:w w:val="95"/>
          <w:sz w:val="21"/>
        </w:rPr>
        <w:t>)</w:t>
      </w:r>
      <w:r>
        <w:rPr>
          <w:w w:val="95"/>
          <w:sz w:val="21"/>
        </w:rPr>
        <w:t>的自动编号</w:t>
      </w:r>
    </w:p>
    <w:p w14:paraId="48AC1FFB" w14:textId="77777777" w:rsidR="00382F71" w:rsidRDefault="00382F71">
      <w:pPr>
        <w:pStyle w:val="a3"/>
        <w:spacing w:before="12"/>
        <w:rPr>
          <w:sz w:val="15"/>
        </w:rPr>
      </w:pPr>
    </w:p>
    <w:p w14:paraId="0E53C0FF" w14:textId="77777777" w:rsidR="00382F71" w:rsidRDefault="00000000">
      <w:pPr>
        <w:pStyle w:val="a3"/>
        <w:ind w:left="471"/>
        <w:rPr>
          <w:rFonts w:ascii="Calibri"/>
        </w:rPr>
      </w:pPr>
      <w:r>
        <w:rPr>
          <w:rFonts w:ascii="Calibri"/>
        </w:rPr>
        <w:t>select</w:t>
      </w:r>
      <w:r>
        <w:rPr>
          <w:rFonts w:ascii="Calibri"/>
          <w:spacing w:val="-6"/>
        </w:rPr>
        <w:t xml:space="preserve"> </w:t>
      </w:r>
      <w:r>
        <w:rPr>
          <w:rFonts w:ascii="Calibri"/>
        </w:rPr>
        <w:t>min(id)</w:t>
      </w:r>
      <w:r>
        <w:rPr>
          <w:rFonts w:ascii="Calibri"/>
          <w:spacing w:val="-5"/>
        </w:rPr>
        <w:t xml:space="preserve"> </w:t>
      </w:r>
      <w:r>
        <w:rPr>
          <w:rFonts w:ascii="Calibri"/>
        </w:rPr>
        <w:t>from</w:t>
      </w:r>
      <w:r>
        <w:rPr>
          <w:rFonts w:ascii="Calibri"/>
          <w:spacing w:val="-4"/>
        </w:rPr>
        <w:t xml:space="preserve"> </w:t>
      </w:r>
      <w:r>
        <w:rPr>
          <w:rFonts w:ascii="Calibri"/>
        </w:rPr>
        <w:t>student</w:t>
      </w:r>
      <w:r>
        <w:rPr>
          <w:rFonts w:ascii="Calibri"/>
          <w:spacing w:val="-9"/>
        </w:rPr>
        <w:t xml:space="preserve"> </w:t>
      </w:r>
      <w:r>
        <w:rPr>
          <w:rFonts w:ascii="Calibri"/>
        </w:rPr>
        <w:t>group</w:t>
      </w:r>
      <w:r>
        <w:rPr>
          <w:rFonts w:ascii="Calibri"/>
          <w:spacing w:val="-7"/>
        </w:rPr>
        <w:t xml:space="preserve"> </w:t>
      </w:r>
      <w:r>
        <w:rPr>
          <w:rFonts w:ascii="Calibri"/>
        </w:rPr>
        <w:t>by</w:t>
      </w:r>
      <w:r>
        <w:rPr>
          <w:rFonts w:ascii="Calibri"/>
          <w:spacing w:val="-7"/>
        </w:rPr>
        <w:t xml:space="preserve"> </w:t>
      </w:r>
      <w:proofErr w:type="spellStart"/>
      <w:proofErr w:type="gramStart"/>
      <w:r>
        <w:rPr>
          <w:rFonts w:ascii="Calibri"/>
        </w:rPr>
        <w:t>name,sex</w:t>
      </w:r>
      <w:proofErr w:type="gramEnd"/>
      <w:r>
        <w:rPr>
          <w:rFonts w:ascii="Calibri"/>
        </w:rPr>
        <w:t>,sorce,subject</w:t>
      </w:r>
      <w:proofErr w:type="spellEnd"/>
    </w:p>
    <w:p w14:paraId="3E1F9DD3" w14:textId="77777777" w:rsidR="00382F71" w:rsidRDefault="00382F71">
      <w:pPr>
        <w:pStyle w:val="a3"/>
        <w:spacing w:before="11"/>
        <w:rPr>
          <w:rFonts w:ascii="Calibri"/>
          <w:sz w:val="16"/>
        </w:rPr>
      </w:pPr>
    </w:p>
    <w:p w14:paraId="5DF6816A" w14:textId="77777777" w:rsidR="00382F71" w:rsidRDefault="00000000">
      <w:pPr>
        <w:pStyle w:val="a5"/>
        <w:numPr>
          <w:ilvl w:val="0"/>
          <w:numId w:val="183"/>
        </w:numPr>
        <w:tabs>
          <w:tab w:val="left" w:pos="736"/>
        </w:tabs>
        <w:ind w:left="735" w:hanging="265"/>
        <w:rPr>
          <w:sz w:val="21"/>
        </w:rPr>
      </w:pPr>
      <w:r>
        <w:rPr>
          <w:sz w:val="21"/>
        </w:rPr>
        <w:t>删除较大自动编号重复信息，剩余每组自动编号最小的记录</w:t>
      </w:r>
    </w:p>
    <w:p w14:paraId="54CFB093" w14:textId="77777777" w:rsidR="00382F71" w:rsidRDefault="00382F71">
      <w:pPr>
        <w:pStyle w:val="a3"/>
        <w:spacing w:before="12"/>
        <w:rPr>
          <w:sz w:val="15"/>
        </w:rPr>
      </w:pPr>
    </w:p>
    <w:p w14:paraId="3EB5D4EA" w14:textId="77777777" w:rsidR="00382F71" w:rsidRDefault="00000000">
      <w:pPr>
        <w:pStyle w:val="a3"/>
        <w:ind w:left="471"/>
        <w:rPr>
          <w:rFonts w:ascii="Calibri"/>
        </w:rPr>
      </w:pPr>
      <w:r>
        <w:rPr>
          <w:rFonts w:ascii="Calibri"/>
        </w:rPr>
        <w:t>delete</w:t>
      </w:r>
      <w:r>
        <w:rPr>
          <w:rFonts w:ascii="Calibri"/>
          <w:spacing w:val="-6"/>
        </w:rPr>
        <w:t xml:space="preserve"> </w:t>
      </w:r>
      <w:r>
        <w:rPr>
          <w:rFonts w:ascii="Calibri"/>
        </w:rPr>
        <w:t>from</w:t>
      </w:r>
      <w:r>
        <w:rPr>
          <w:rFonts w:ascii="Calibri"/>
          <w:spacing w:val="-4"/>
        </w:rPr>
        <w:t xml:space="preserve"> </w:t>
      </w:r>
      <w:r>
        <w:rPr>
          <w:rFonts w:ascii="Calibri"/>
        </w:rPr>
        <w:t>student</w:t>
      </w:r>
      <w:r>
        <w:rPr>
          <w:rFonts w:ascii="Calibri"/>
          <w:spacing w:val="-8"/>
        </w:rPr>
        <w:t xml:space="preserve"> </w:t>
      </w:r>
      <w:r>
        <w:rPr>
          <w:rFonts w:ascii="Calibri"/>
        </w:rPr>
        <w:t>where</w:t>
      </w:r>
      <w:r>
        <w:rPr>
          <w:rFonts w:ascii="Calibri"/>
          <w:spacing w:val="-6"/>
        </w:rPr>
        <w:t xml:space="preserve"> </w:t>
      </w:r>
      <w:proofErr w:type="spellStart"/>
      <w:r>
        <w:rPr>
          <w:rFonts w:ascii="Calibri"/>
        </w:rPr>
        <w:t>id</w:t>
      </w:r>
      <w:proofErr w:type="spellEnd"/>
      <w:r>
        <w:rPr>
          <w:rFonts w:ascii="Calibri"/>
          <w:spacing w:val="-4"/>
        </w:rPr>
        <w:t xml:space="preserve"> </w:t>
      </w:r>
      <w:r>
        <w:rPr>
          <w:rFonts w:ascii="Calibri"/>
        </w:rPr>
        <w:t>not</w:t>
      </w:r>
      <w:r>
        <w:rPr>
          <w:rFonts w:ascii="Calibri"/>
          <w:spacing w:val="-5"/>
        </w:rPr>
        <w:t xml:space="preserve"> </w:t>
      </w:r>
      <w:proofErr w:type="gramStart"/>
      <w:r>
        <w:rPr>
          <w:rFonts w:ascii="Calibri"/>
        </w:rPr>
        <w:t>in(</w:t>
      </w:r>
      <w:proofErr w:type="gramEnd"/>
      <w:r>
        <w:rPr>
          <w:rFonts w:ascii="Calibri"/>
        </w:rPr>
        <w:t>select</w:t>
      </w:r>
      <w:r>
        <w:rPr>
          <w:rFonts w:ascii="Calibri"/>
          <w:spacing w:val="-3"/>
        </w:rPr>
        <w:t xml:space="preserve"> </w:t>
      </w:r>
      <w:r>
        <w:rPr>
          <w:rFonts w:ascii="Calibri"/>
        </w:rPr>
        <w:t>min(id)</w:t>
      </w:r>
      <w:r>
        <w:rPr>
          <w:rFonts w:ascii="Calibri"/>
          <w:spacing w:val="-4"/>
        </w:rPr>
        <w:t xml:space="preserve"> </w:t>
      </w:r>
      <w:r>
        <w:rPr>
          <w:rFonts w:ascii="Calibri"/>
        </w:rPr>
        <w:t>from</w:t>
      </w:r>
      <w:r>
        <w:rPr>
          <w:rFonts w:ascii="Calibri"/>
          <w:spacing w:val="-4"/>
        </w:rPr>
        <w:t xml:space="preserve"> </w:t>
      </w:r>
      <w:r>
        <w:rPr>
          <w:rFonts w:ascii="Calibri"/>
        </w:rPr>
        <w:t>student</w:t>
      </w:r>
      <w:r>
        <w:rPr>
          <w:rFonts w:ascii="Calibri"/>
          <w:spacing w:val="-5"/>
        </w:rPr>
        <w:t xml:space="preserve"> </w:t>
      </w:r>
      <w:r>
        <w:rPr>
          <w:rFonts w:ascii="Calibri"/>
        </w:rPr>
        <w:t>group</w:t>
      </w:r>
      <w:r>
        <w:rPr>
          <w:rFonts w:ascii="Calibri"/>
          <w:spacing w:val="-6"/>
        </w:rPr>
        <w:t xml:space="preserve"> </w:t>
      </w:r>
      <w:r>
        <w:rPr>
          <w:rFonts w:ascii="Calibri"/>
        </w:rPr>
        <w:t>by</w:t>
      </w:r>
      <w:r>
        <w:rPr>
          <w:rFonts w:ascii="Calibri"/>
          <w:spacing w:val="-6"/>
        </w:rPr>
        <w:t xml:space="preserve"> </w:t>
      </w:r>
      <w:proofErr w:type="spellStart"/>
      <w:r>
        <w:rPr>
          <w:rFonts w:ascii="Calibri"/>
        </w:rPr>
        <w:t>name,sex,sorce,subject</w:t>
      </w:r>
      <w:proofErr w:type="spellEnd"/>
      <w:r>
        <w:rPr>
          <w:rFonts w:ascii="Calibri"/>
        </w:rPr>
        <w:t>)</w:t>
      </w:r>
    </w:p>
    <w:p w14:paraId="60B5E2DB" w14:textId="77777777" w:rsidR="00382F71" w:rsidRDefault="00382F71">
      <w:pPr>
        <w:pStyle w:val="a3"/>
        <w:rPr>
          <w:rFonts w:ascii="Calibri"/>
          <w:sz w:val="20"/>
        </w:rPr>
      </w:pPr>
    </w:p>
    <w:p w14:paraId="3CCCE132" w14:textId="77777777" w:rsidR="00382F71" w:rsidRDefault="00382F71">
      <w:pPr>
        <w:pStyle w:val="a3"/>
        <w:rPr>
          <w:rFonts w:ascii="Calibri"/>
          <w:sz w:val="20"/>
        </w:rPr>
      </w:pPr>
    </w:p>
    <w:p w14:paraId="1AE81BC0" w14:textId="77777777" w:rsidR="00382F71" w:rsidRDefault="00382F71">
      <w:pPr>
        <w:pStyle w:val="a3"/>
        <w:rPr>
          <w:rFonts w:ascii="Calibri"/>
          <w:sz w:val="20"/>
        </w:rPr>
      </w:pPr>
    </w:p>
    <w:p w14:paraId="557D4D65" w14:textId="77777777" w:rsidR="00382F71" w:rsidRDefault="00000000">
      <w:pPr>
        <w:pStyle w:val="a5"/>
        <w:numPr>
          <w:ilvl w:val="5"/>
          <w:numId w:val="0"/>
        </w:numPr>
        <w:tabs>
          <w:tab w:val="left" w:pos="1192"/>
        </w:tabs>
        <w:spacing w:before="156"/>
        <w:ind w:left="1191" w:hanging="721"/>
        <w:rPr>
          <w:rFonts w:ascii="Calibri" w:eastAsia="Calibri"/>
          <w:color w:val="4AACC5"/>
          <w:sz w:val="28"/>
        </w:rPr>
      </w:pPr>
      <w:bookmarkStart w:id="825" w:name="3.4.10SQL题目："/>
      <w:bookmarkStart w:id="826" w:name="_bookmark413"/>
      <w:bookmarkEnd w:id="825"/>
      <w:bookmarkEnd w:id="826"/>
      <w:r>
        <w:rPr>
          <w:rFonts w:ascii="Calibri" w:eastAsia="Calibri" w:hint="eastAsia"/>
          <w:b/>
          <w:bCs/>
          <w:color w:val="4AACC5"/>
          <w:spacing w:val="-1"/>
          <w:sz w:val="28"/>
        </w:rPr>
        <w:t>3</w:t>
      </w:r>
      <w:r>
        <w:rPr>
          <w:rFonts w:ascii="Calibri" w:eastAsia="Calibri"/>
          <w:b/>
          <w:bCs/>
          <w:color w:val="4AACC5"/>
          <w:spacing w:val="-1"/>
          <w:sz w:val="28"/>
        </w:rPr>
        <w:t>.4.10</w:t>
      </w:r>
      <w:r>
        <w:rPr>
          <w:rFonts w:ascii="Calibri" w:eastAsia="Calibri"/>
          <w:b/>
          <w:color w:val="4AACC5"/>
          <w:sz w:val="28"/>
        </w:rPr>
        <w:t>SQL</w:t>
      </w:r>
      <w:r>
        <w:rPr>
          <w:rFonts w:ascii="Calibri" w:eastAsia="Calibri"/>
          <w:b/>
          <w:color w:val="4AACC5"/>
          <w:spacing w:val="7"/>
          <w:sz w:val="28"/>
        </w:rPr>
        <w:t xml:space="preserve"> </w:t>
      </w:r>
      <w:r>
        <w:rPr>
          <w:color w:val="4AACC5"/>
          <w:sz w:val="28"/>
        </w:rPr>
        <w:t>题目：</w:t>
      </w:r>
    </w:p>
    <w:p w14:paraId="430F01D2" w14:textId="77777777" w:rsidR="00382F71" w:rsidRDefault="00382F71">
      <w:pPr>
        <w:pStyle w:val="a3"/>
        <w:spacing w:before="9"/>
        <w:rPr>
          <w:sz w:val="22"/>
        </w:rPr>
      </w:pPr>
    </w:p>
    <w:p w14:paraId="31C59EDF" w14:textId="77777777" w:rsidR="00382F71" w:rsidRDefault="00000000">
      <w:pPr>
        <w:pStyle w:val="a3"/>
        <w:spacing w:before="1"/>
        <w:ind w:left="471"/>
      </w:pPr>
      <w:r>
        <w:rPr>
          <w:spacing w:val="-27"/>
        </w:rPr>
        <w:t xml:space="preserve">表 </w:t>
      </w:r>
      <w:r>
        <w:rPr>
          <w:rFonts w:ascii="Calibri" w:eastAsia="Calibri"/>
          <w:spacing w:val="-1"/>
        </w:rPr>
        <w:t>1</w:t>
      </w:r>
      <w:r>
        <w:rPr>
          <w:spacing w:val="-1"/>
        </w:rPr>
        <w:t>：</w:t>
      </w:r>
      <w:r>
        <w:rPr>
          <w:rFonts w:ascii="Calibri" w:eastAsia="Calibri"/>
          <w:spacing w:val="-1"/>
        </w:rPr>
        <w:t>student</w:t>
      </w:r>
      <w:r>
        <w:rPr>
          <w:rFonts w:ascii="Calibri" w:eastAsia="Calibri"/>
          <w:spacing w:val="4"/>
        </w:rPr>
        <w:t xml:space="preserve"> </w:t>
      </w:r>
      <w:r>
        <w:t>表</w:t>
      </w:r>
    </w:p>
    <w:p w14:paraId="056C92BA" w14:textId="77777777" w:rsidR="00382F71" w:rsidRDefault="00382F71">
      <w:pPr>
        <w:pStyle w:val="a3"/>
        <w:spacing w:before="8"/>
        <w:rPr>
          <w:sz w:val="7"/>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2337"/>
        <w:gridCol w:w="2407"/>
        <w:gridCol w:w="2354"/>
        <w:gridCol w:w="2384"/>
      </w:tblGrid>
      <w:tr w:rsidR="00382F71" w14:paraId="4406000A" w14:textId="77777777">
        <w:trPr>
          <w:trHeight w:val="960"/>
        </w:trPr>
        <w:tc>
          <w:tcPr>
            <w:tcW w:w="2337" w:type="dxa"/>
          </w:tcPr>
          <w:p w14:paraId="3145A883" w14:textId="77777777" w:rsidR="00382F71" w:rsidRDefault="00382F71">
            <w:pPr>
              <w:pStyle w:val="TableParagraph"/>
              <w:spacing w:before="11"/>
              <w:rPr>
                <w:sz w:val="27"/>
              </w:rPr>
            </w:pPr>
          </w:p>
          <w:p w14:paraId="585E733E" w14:textId="77777777" w:rsidR="00382F71" w:rsidRDefault="00000000">
            <w:pPr>
              <w:pStyle w:val="TableParagraph"/>
              <w:ind w:left="78"/>
              <w:rPr>
                <w:rFonts w:ascii="Calibri" w:eastAsia="Calibri"/>
                <w:sz w:val="21"/>
              </w:rPr>
            </w:pPr>
            <w:r>
              <w:rPr>
                <w:spacing w:val="-1"/>
                <w:sz w:val="21"/>
              </w:rPr>
              <w:t xml:space="preserve">学号 </w:t>
            </w:r>
            <w:r>
              <w:rPr>
                <w:rFonts w:ascii="Calibri" w:eastAsia="Calibri"/>
                <w:sz w:val="21"/>
              </w:rPr>
              <w:t>id</w:t>
            </w:r>
          </w:p>
        </w:tc>
        <w:tc>
          <w:tcPr>
            <w:tcW w:w="2407" w:type="dxa"/>
          </w:tcPr>
          <w:p w14:paraId="3A780091" w14:textId="77777777" w:rsidR="00382F71" w:rsidRDefault="00382F71">
            <w:pPr>
              <w:pStyle w:val="TableParagraph"/>
              <w:spacing w:before="11"/>
              <w:rPr>
                <w:sz w:val="27"/>
              </w:rPr>
            </w:pPr>
          </w:p>
          <w:p w14:paraId="28BA9BDC" w14:textId="77777777" w:rsidR="00382F71" w:rsidRDefault="00000000">
            <w:pPr>
              <w:pStyle w:val="TableParagraph"/>
              <w:ind w:left="79"/>
              <w:rPr>
                <w:rFonts w:ascii="Calibri" w:eastAsia="Calibri"/>
                <w:sz w:val="21"/>
              </w:rPr>
            </w:pPr>
            <w:r>
              <w:rPr>
                <w:spacing w:val="-1"/>
                <w:sz w:val="21"/>
              </w:rPr>
              <w:t xml:space="preserve">姓名 </w:t>
            </w:r>
            <w:r>
              <w:rPr>
                <w:rFonts w:ascii="Calibri" w:eastAsia="Calibri"/>
                <w:sz w:val="21"/>
              </w:rPr>
              <w:t>name</w:t>
            </w:r>
          </w:p>
        </w:tc>
        <w:tc>
          <w:tcPr>
            <w:tcW w:w="2354" w:type="dxa"/>
          </w:tcPr>
          <w:p w14:paraId="19FA10F4" w14:textId="77777777" w:rsidR="00382F71" w:rsidRDefault="00382F71">
            <w:pPr>
              <w:pStyle w:val="TableParagraph"/>
              <w:spacing w:before="11"/>
              <w:rPr>
                <w:sz w:val="27"/>
              </w:rPr>
            </w:pPr>
          </w:p>
          <w:p w14:paraId="296925CD" w14:textId="77777777" w:rsidR="00382F71" w:rsidRDefault="00000000">
            <w:pPr>
              <w:pStyle w:val="TableParagraph"/>
              <w:ind w:left="79"/>
              <w:rPr>
                <w:rFonts w:ascii="Calibri" w:eastAsia="Calibri"/>
                <w:sz w:val="21"/>
              </w:rPr>
            </w:pPr>
            <w:r>
              <w:rPr>
                <w:spacing w:val="-1"/>
                <w:sz w:val="21"/>
              </w:rPr>
              <w:t xml:space="preserve">性别 </w:t>
            </w:r>
            <w:r>
              <w:rPr>
                <w:rFonts w:ascii="Calibri" w:eastAsia="Calibri"/>
                <w:sz w:val="21"/>
              </w:rPr>
              <w:t>sex</w:t>
            </w:r>
          </w:p>
        </w:tc>
        <w:tc>
          <w:tcPr>
            <w:tcW w:w="2384" w:type="dxa"/>
          </w:tcPr>
          <w:p w14:paraId="41DBF60D" w14:textId="77777777" w:rsidR="00382F71" w:rsidRDefault="00382F71">
            <w:pPr>
              <w:pStyle w:val="TableParagraph"/>
              <w:spacing w:before="11"/>
              <w:rPr>
                <w:sz w:val="27"/>
              </w:rPr>
            </w:pPr>
          </w:p>
          <w:p w14:paraId="2E7B1CA0" w14:textId="77777777" w:rsidR="00382F71" w:rsidRDefault="00000000">
            <w:pPr>
              <w:pStyle w:val="TableParagraph"/>
              <w:ind w:left="80"/>
              <w:rPr>
                <w:rFonts w:ascii="Calibri" w:eastAsia="Calibri"/>
                <w:sz w:val="21"/>
              </w:rPr>
            </w:pPr>
            <w:r>
              <w:rPr>
                <w:spacing w:val="-1"/>
                <w:sz w:val="21"/>
              </w:rPr>
              <w:t xml:space="preserve">系别 </w:t>
            </w:r>
            <w:r>
              <w:rPr>
                <w:rFonts w:ascii="Calibri" w:eastAsia="Calibri"/>
                <w:sz w:val="21"/>
              </w:rPr>
              <w:t>dept</w:t>
            </w:r>
          </w:p>
        </w:tc>
      </w:tr>
      <w:tr w:rsidR="00382F71" w14:paraId="10C2A4A1" w14:textId="77777777">
        <w:trPr>
          <w:trHeight w:val="680"/>
        </w:trPr>
        <w:tc>
          <w:tcPr>
            <w:tcW w:w="2337" w:type="dxa"/>
          </w:tcPr>
          <w:p w14:paraId="353C5846" w14:textId="77777777" w:rsidR="00382F71" w:rsidRDefault="00382F71">
            <w:pPr>
              <w:pStyle w:val="TableParagraph"/>
              <w:spacing w:before="4"/>
              <w:rPr>
                <w:sz w:val="17"/>
              </w:rPr>
            </w:pPr>
          </w:p>
          <w:p w14:paraId="67134AB2" w14:textId="77777777" w:rsidR="00382F71" w:rsidRDefault="00000000">
            <w:pPr>
              <w:pStyle w:val="TableParagraph"/>
              <w:ind w:left="78"/>
              <w:rPr>
                <w:rFonts w:ascii="Calibri"/>
                <w:sz w:val="21"/>
              </w:rPr>
            </w:pPr>
            <w:r>
              <w:rPr>
                <w:rFonts w:ascii="Calibri"/>
                <w:w w:val="99"/>
                <w:sz w:val="21"/>
              </w:rPr>
              <w:t>1</w:t>
            </w:r>
          </w:p>
        </w:tc>
        <w:tc>
          <w:tcPr>
            <w:tcW w:w="2407" w:type="dxa"/>
          </w:tcPr>
          <w:p w14:paraId="6A2583A0" w14:textId="77777777" w:rsidR="00382F71" w:rsidRDefault="00382F71">
            <w:pPr>
              <w:pStyle w:val="TableParagraph"/>
              <w:spacing w:before="9"/>
              <w:rPr>
                <w:sz w:val="16"/>
              </w:rPr>
            </w:pPr>
          </w:p>
          <w:p w14:paraId="3C377FB8" w14:textId="77777777" w:rsidR="00382F71" w:rsidRDefault="00000000">
            <w:pPr>
              <w:pStyle w:val="TableParagraph"/>
              <w:ind w:left="79"/>
              <w:rPr>
                <w:sz w:val="21"/>
              </w:rPr>
            </w:pPr>
            <w:r>
              <w:rPr>
                <w:sz w:val="21"/>
              </w:rPr>
              <w:t>王鑫</w:t>
            </w:r>
          </w:p>
        </w:tc>
        <w:tc>
          <w:tcPr>
            <w:tcW w:w="2354" w:type="dxa"/>
          </w:tcPr>
          <w:p w14:paraId="382B9394" w14:textId="77777777" w:rsidR="00382F71" w:rsidRDefault="00382F71">
            <w:pPr>
              <w:pStyle w:val="TableParagraph"/>
              <w:spacing w:before="9"/>
              <w:rPr>
                <w:sz w:val="16"/>
              </w:rPr>
            </w:pPr>
          </w:p>
          <w:p w14:paraId="7AC97785" w14:textId="77777777" w:rsidR="00382F71" w:rsidRDefault="00000000">
            <w:pPr>
              <w:pStyle w:val="TableParagraph"/>
              <w:ind w:left="79"/>
              <w:rPr>
                <w:sz w:val="21"/>
              </w:rPr>
            </w:pPr>
            <w:r>
              <w:rPr>
                <w:w w:val="99"/>
                <w:sz w:val="21"/>
              </w:rPr>
              <w:t>男</w:t>
            </w:r>
          </w:p>
        </w:tc>
        <w:tc>
          <w:tcPr>
            <w:tcW w:w="2384" w:type="dxa"/>
          </w:tcPr>
          <w:p w14:paraId="1DFB1298" w14:textId="77777777" w:rsidR="00382F71" w:rsidRDefault="00382F71">
            <w:pPr>
              <w:pStyle w:val="TableParagraph"/>
              <w:spacing w:before="9"/>
              <w:rPr>
                <w:sz w:val="16"/>
              </w:rPr>
            </w:pPr>
          </w:p>
          <w:p w14:paraId="44050CA3" w14:textId="77777777" w:rsidR="00382F71" w:rsidRDefault="00000000">
            <w:pPr>
              <w:pStyle w:val="TableParagraph"/>
              <w:ind w:left="80"/>
              <w:rPr>
                <w:sz w:val="21"/>
              </w:rPr>
            </w:pPr>
            <w:r>
              <w:rPr>
                <w:sz w:val="21"/>
              </w:rPr>
              <w:t>计算机系</w:t>
            </w:r>
          </w:p>
        </w:tc>
      </w:tr>
      <w:tr w:rsidR="00382F71" w14:paraId="491A087F" w14:textId="77777777">
        <w:trPr>
          <w:trHeight w:val="677"/>
        </w:trPr>
        <w:tc>
          <w:tcPr>
            <w:tcW w:w="2337" w:type="dxa"/>
          </w:tcPr>
          <w:p w14:paraId="16327F0B" w14:textId="77777777" w:rsidR="00382F71" w:rsidRDefault="00382F71">
            <w:pPr>
              <w:pStyle w:val="TableParagraph"/>
              <w:spacing w:before="5"/>
              <w:rPr>
                <w:sz w:val="17"/>
              </w:rPr>
            </w:pPr>
          </w:p>
          <w:p w14:paraId="2A409892" w14:textId="77777777" w:rsidR="00382F71" w:rsidRDefault="00000000">
            <w:pPr>
              <w:pStyle w:val="TableParagraph"/>
              <w:ind w:left="78"/>
              <w:rPr>
                <w:rFonts w:ascii="Calibri"/>
                <w:sz w:val="21"/>
              </w:rPr>
            </w:pPr>
            <w:r>
              <w:rPr>
                <w:rFonts w:ascii="Calibri"/>
                <w:w w:val="99"/>
                <w:sz w:val="21"/>
              </w:rPr>
              <w:t>2</w:t>
            </w:r>
          </w:p>
        </w:tc>
        <w:tc>
          <w:tcPr>
            <w:tcW w:w="2407" w:type="dxa"/>
          </w:tcPr>
          <w:p w14:paraId="0B29EF23" w14:textId="77777777" w:rsidR="00382F71" w:rsidRDefault="00382F71">
            <w:pPr>
              <w:pStyle w:val="TableParagraph"/>
              <w:spacing w:before="10"/>
              <w:rPr>
                <w:sz w:val="16"/>
              </w:rPr>
            </w:pPr>
          </w:p>
          <w:p w14:paraId="62C7B9E0" w14:textId="77777777" w:rsidR="00382F71" w:rsidRDefault="00000000">
            <w:pPr>
              <w:pStyle w:val="TableParagraph"/>
              <w:ind w:left="79"/>
              <w:rPr>
                <w:sz w:val="21"/>
              </w:rPr>
            </w:pPr>
            <w:proofErr w:type="gramStart"/>
            <w:r>
              <w:rPr>
                <w:sz w:val="21"/>
              </w:rPr>
              <w:t>周洋</w:t>
            </w:r>
            <w:proofErr w:type="gramEnd"/>
          </w:p>
        </w:tc>
        <w:tc>
          <w:tcPr>
            <w:tcW w:w="2354" w:type="dxa"/>
          </w:tcPr>
          <w:p w14:paraId="2332AE01" w14:textId="77777777" w:rsidR="00382F71" w:rsidRDefault="00382F71">
            <w:pPr>
              <w:pStyle w:val="TableParagraph"/>
              <w:spacing w:before="10"/>
              <w:rPr>
                <w:sz w:val="16"/>
              </w:rPr>
            </w:pPr>
          </w:p>
          <w:p w14:paraId="6A4A17DB" w14:textId="77777777" w:rsidR="00382F71" w:rsidRDefault="00000000">
            <w:pPr>
              <w:pStyle w:val="TableParagraph"/>
              <w:ind w:left="79"/>
              <w:rPr>
                <w:rFonts w:ascii="Calibri" w:eastAsia="Calibri" w:hAnsi="Calibri"/>
                <w:sz w:val="21"/>
              </w:rPr>
            </w:pPr>
            <w:r>
              <w:rPr>
                <w:sz w:val="21"/>
              </w:rPr>
              <w:t>女</w:t>
            </w:r>
            <w:r>
              <w:rPr>
                <w:rFonts w:ascii="Calibri" w:eastAsia="Calibri" w:hAnsi="Calibri"/>
                <w:sz w:val="21"/>
              </w:rPr>
              <w:t>·</w:t>
            </w:r>
          </w:p>
        </w:tc>
        <w:tc>
          <w:tcPr>
            <w:tcW w:w="2384" w:type="dxa"/>
          </w:tcPr>
          <w:p w14:paraId="37820EF1" w14:textId="77777777" w:rsidR="00382F71" w:rsidRDefault="00382F71">
            <w:pPr>
              <w:pStyle w:val="TableParagraph"/>
              <w:spacing w:before="10"/>
              <w:rPr>
                <w:sz w:val="16"/>
              </w:rPr>
            </w:pPr>
          </w:p>
          <w:p w14:paraId="1383F9FD" w14:textId="77777777" w:rsidR="00382F71" w:rsidRDefault="00000000">
            <w:pPr>
              <w:pStyle w:val="TableParagraph"/>
              <w:ind w:left="80"/>
              <w:rPr>
                <w:sz w:val="21"/>
              </w:rPr>
            </w:pPr>
            <w:proofErr w:type="gramStart"/>
            <w:r>
              <w:rPr>
                <w:sz w:val="21"/>
              </w:rPr>
              <w:t>计算技系</w:t>
            </w:r>
            <w:proofErr w:type="gramEnd"/>
          </w:p>
        </w:tc>
      </w:tr>
    </w:tbl>
    <w:p w14:paraId="06C4C2B6" w14:textId="77777777" w:rsidR="00382F71" w:rsidRDefault="00382F71">
      <w:pPr>
        <w:rPr>
          <w:sz w:val="21"/>
        </w:rPr>
        <w:sectPr w:rsidR="00382F71">
          <w:pgSz w:w="11910" w:h="16840"/>
          <w:pgMar w:top="1260" w:right="940" w:bottom="680" w:left="820" w:header="0" w:footer="406" w:gutter="0"/>
          <w:cols w:space="720"/>
        </w:sect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2337"/>
        <w:gridCol w:w="2407"/>
        <w:gridCol w:w="2354"/>
        <w:gridCol w:w="2384"/>
      </w:tblGrid>
      <w:tr w:rsidR="00382F71" w14:paraId="02A9A3BB" w14:textId="77777777">
        <w:trPr>
          <w:trHeight w:val="680"/>
        </w:trPr>
        <w:tc>
          <w:tcPr>
            <w:tcW w:w="2337" w:type="dxa"/>
          </w:tcPr>
          <w:p w14:paraId="456E7A09" w14:textId="77777777" w:rsidR="00382F71" w:rsidRDefault="00382F71">
            <w:pPr>
              <w:pStyle w:val="TableParagraph"/>
              <w:spacing w:before="3"/>
              <w:rPr>
                <w:sz w:val="17"/>
              </w:rPr>
            </w:pPr>
          </w:p>
          <w:p w14:paraId="3A4C94C5" w14:textId="77777777" w:rsidR="00382F71" w:rsidRDefault="00000000">
            <w:pPr>
              <w:pStyle w:val="TableParagraph"/>
              <w:ind w:left="78"/>
              <w:rPr>
                <w:rFonts w:ascii="Calibri"/>
                <w:sz w:val="21"/>
              </w:rPr>
            </w:pPr>
            <w:r>
              <w:rPr>
                <w:rFonts w:ascii="Calibri"/>
                <w:w w:val="99"/>
                <w:sz w:val="21"/>
              </w:rPr>
              <w:t>3</w:t>
            </w:r>
          </w:p>
        </w:tc>
        <w:tc>
          <w:tcPr>
            <w:tcW w:w="2407" w:type="dxa"/>
          </w:tcPr>
          <w:p w14:paraId="26F419D1" w14:textId="77777777" w:rsidR="00382F71" w:rsidRDefault="00382F71">
            <w:pPr>
              <w:pStyle w:val="TableParagraph"/>
              <w:spacing w:before="11"/>
              <w:rPr>
                <w:sz w:val="16"/>
              </w:rPr>
            </w:pPr>
          </w:p>
          <w:p w14:paraId="7D8F2F01" w14:textId="77777777" w:rsidR="00382F71" w:rsidRDefault="00000000">
            <w:pPr>
              <w:pStyle w:val="TableParagraph"/>
              <w:ind w:left="79"/>
              <w:rPr>
                <w:sz w:val="21"/>
              </w:rPr>
            </w:pPr>
            <w:r>
              <w:rPr>
                <w:sz w:val="21"/>
              </w:rPr>
              <w:t>肖青萍</w:t>
            </w:r>
          </w:p>
        </w:tc>
        <w:tc>
          <w:tcPr>
            <w:tcW w:w="2354" w:type="dxa"/>
          </w:tcPr>
          <w:p w14:paraId="790B2F86" w14:textId="77777777" w:rsidR="00382F71" w:rsidRDefault="00382F71">
            <w:pPr>
              <w:pStyle w:val="TableParagraph"/>
              <w:spacing w:before="11"/>
              <w:rPr>
                <w:sz w:val="16"/>
              </w:rPr>
            </w:pPr>
          </w:p>
          <w:p w14:paraId="3D2B12C1" w14:textId="77777777" w:rsidR="00382F71" w:rsidRDefault="00000000">
            <w:pPr>
              <w:pStyle w:val="TableParagraph"/>
              <w:ind w:left="79"/>
              <w:rPr>
                <w:sz w:val="21"/>
              </w:rPr>
            </w:pPr>
            <w:r>
              <w:rPr>
                <w:w w:val="99"/>
                <w:sz w:val="21"/>
              </w:rPr>
              <w:t>女</w:t>
            </w:r>
          </w:p>
        </w:tc>
        <w:tc>
          <w:tcPr>
            <w:tcW w:w="2384" w:type="dxa"/>
          </w:tcPr>
          <w:p w14:paraId="387B3F52" w14:textId="77777777" w:rsidR="00382F71" w:rsidRDefault="00382F71">
            <w:pPr>
              <w:pStyle w:val="TableParagraph"/>
              <w:spacing w:before="11"/>
              <w:rPr>
                <w:sz w:val="16"/>
              </w:rPr>
            </w:pPr>
          </w:p>
          <w:p w14:paraId="6B38F205" w14:textId="77777777" w:rsidR="00382F71" w:rsidRDefault="00000000">
            <w:pPr>
              <w:pStyle w:val="TableParagraph"/>
              <w:ind w:left="80"/>
              <w:rPr>
                <w:sz w:val="21"/>
              </w:rPr>
            </w:pPr>
            <w:r>
              <w:rPr>
                <w:sz w:val="21"/>
              </w:rPr>
              <w:t>历史系</w:t>
            </w:r>
          </w:p>
        </w:tc>
      </w:tr>
      <w:tr w:rsidR="00382F71" w14:paraId="15008E67" w14:textId="77777777">
        <w:trPr>
          <w:trHeight w:val="680"/>
        </w:trPr>
        <w:tc>
          <w:tcPr>
            <w:tcW w:w="2337" w:type="dxa"/>
          </w:tcPr>
          <w:p w14:paraId="40FADE6D" w14:textId="77777777" w:rsidR="00382F71" w:rsidRDefault="00382F71">
            <w:pPr>
              <w:pStyle w:val="TableParagraph"/>
              <w:spacing w:before="4"/>
              <w:rPr>
                <w:sz w:val="17"/>
              </w:rPr>
            </w:pPr>
          </w:p>
          <w:p w14:paraId="7333DCDB" w14:textId="77777777" w:rsidR="00382F71" w:rsidRDefault="00000000">
            <w:pPr>
              <w:pStyle w:val="TableParagraph"/>
              <w:ind w:left="78"/>
              <w:rPr>
                <w:rFonts w:ascii="Calibri"/>
                <w:sz w:val="21"/>
              </w:rPr>
            </w:pPr>
            <w:r>
              <w:rPr>
                <w:rFonts w:ascii="Calibri"/>
                <w:w w:val="99"/>
                <w:sz w:val="21"/>
              </w:rPr>
              <w:t>4</w:t>
            </w:r>
          </w:p>
        </w:tc>
        <w:tc>
          <w:tcPr>
            <w:tcW w:w="2407" w:type="dxa"/>
          </w:tcPr>
          <w:p w14:paraId="27ACA590" w14:textId="77777777" w:rsidR="00382F71" w:rsidRDefault="00382F71">
            <w:pPr>
              <w:pStyle w:val="TableParagraph"/>
              <w:spacing w:before="9"/>
              <w:rPr>
                <w:sz w:val="16"/>
              </w:rPr>
            </w:pPr>
          </w:p>
          <w:p w14:paraId="25583D49" w14:textId="77777777" w:rsidR="00382F71" w:rsidRDefault="00000000">
            <w:pPr>
              <w:pStyle w:val="TableParagraph"/>
              <w:ind w:left="79"/>
              <w:rPr>
                <w:sz w:val="21"/>
              </w:rPr>
            </w:pPr>
            <w:r>
              <w:rPr>
                <w:sz w:val="21"/>
              </w:rPr>
              <w:t>沈小勤</w:t>
            </w:r>
          </w:p>
        </w:tc>
        <w:tc>
          <w:tcPr>
            <w:tcW w:w="2354" w:type="dxa"/>
          </w:tcPr>
          <w:p w14:paraId="4533E74C" w14:textId="77777777" w:rsidR="00382F71" w:rsidRDefault="00382F71">
            <w:pPr>
              <w:pStyle w:val="TableParagraph"/>
              <w:spacing w:before="9"/>
              <w:rPr>
                <w:sz w:val="16"/>
              </w:rPr>
            </w:pPr>
          </w:p>
          <w:p w14:paraId="733D16EA" w14:textId="77777777" w:rsidR="00382F71" w:rsidRDefault="00000000">
            <w:pPr>
              <w:pStyle w:val="TableParagraph"/>
              <w:ind w:left="79"/>
              <w:rPr>
                <w:sz w:val="21"/>
              </w:rPr>
            </w:pPr>
            <w:r>
              <w:rPr>
                <w:w w:val="99"/>
                <w:sz w:val="21"/>
              </w:rPr>
              <w:t>女</w:t>
            </w:r>
          </w:p>
        </w:tc>
        <w:tc>
          <w:tcPr>
            <w:tcW w:w="2384" w:type="dxa"/>
          </w:tcPr>
          <w:p w14:paraId="09A4F3B7" w14:textId="77777777" w:rsidR="00382F71" w:rsidRDefault="00382F71">
            <w:pPr>
              <w:pStyle w:val="TableParagraph"/>
              <w:spacing w:before="9"/>
              <w:rPr>
                <w:sz w:val="16"/>
              </w:rPr>
            </w:pPr>
          </w:p>
          <w:p w14:paraId="18266BC1" w14:textId="77777777" w:rsidR="00382F71" w:rsidRDefault="00000000">
            <w:pPr>
              <w:pStyle w:val="TableParagraph"/>
              <w:ind w:left="80"/>
              <w:rPr>
                <w:sz w:val="21"/>
              </w:rPr>
            </w:pPr>
            <w:r>
              <w:rPr>
                <w:sz w:val="21"/>
              </w:rPr>
              <w:t>数学系</w:t>
            </w:r>
          </w:p>
        </w:tc>
      </w:tr>
      <w:tr w:rsidR="00382F71" w14:paraId="11D297A1" w14:textId="77777777">
        <w:trPr>
          <w:trHeight w:val="680"/>
        </w:trPr>
        <w:tc>
          <w:tcPr>
            <w:tcW w:w="2337" w:type="dxa"/>
          </w:tcPr>
          <w:p w14:paraId="5163BD3D" w14:textId="77777777" w:rsidR="00382F71" w:rsidRDefault="00382F71">
            <w:pPr>
              <w:pStyle w:val="TableParagraph"/>
              <w:spacing w:before="5"/>
              <w:rPr>
                <w:sz w:val="17"/>
              </w:rPr>
            </w:pPr>
          </w:p>
          <w:p w14:paraId="7A5FB35C" w14:textId="77777777" w:rsidR="00382F71" w:rsidRDefault="00000000">
            <w:pPr>
              <w:pStyle w:val="TableParagraph"/>
              <w:ind w:left="78"/>
              <w:rPr>
                <w:rFonts w:ascii="Calibri"/>
                <w:sz w:val="21"/>
              </w:rPr>
            </w:pPr>
            <w:r>
              <w:rPr>
                <w:rFonts w:ascii="Calibri"/>
                <w:w w:val="99"/>
                <w:sz w:val="21"/>
              </w:rPr>
              <w:t>5</w:t>
            </w:r>
          </w:p>
        </w:tc>
        <w:tc>
          <w:tcPr>
            <w:tcW w:w="2407" w:type="dxa"/>
          </w:tcPr>
          <w:p w14:paraId="4470C755" w14:textId="77777777" w:rsidR="00382F71" w:rsidRDefault="00382F71">
            <w:pPr>
              <w:pStyle w:val="TableParagraph"/>
              <w:spacing w:before="10"/>
              <w:rPr>
                <w:sz w:val="16"/>
              </w:rPr>
            </w:pPr>
          </w:p>
          <w:p w14:paraId="359BEBE9" w14:textId="77777777" w:rsidR="00382F71" w:rsidRDefault="00000000">
            <w:pPr>
              <w:pStyle w:val="TableParagraph"/>
              <w:ind w:left="79"/>
              <w:rPr>
                <w:sz w:val="21"/>
              </w:rPr>
            </w:pPr>
            <w:r>
              <w:rPr>
                <w:sz w:val="21"/>
              </w:rPr>
              <w:t>杨</w:t>
            </w:r>
            <w:proofErr w:type="gramStart"/>
            <w:r>
              <w:rPr>
                <w:sz w:val="21"/>
              </w:rPr>
              <w:t>世</w:t>
            </w:r>
            <w:proofErr w:type="gramEnd"/>
            <w:r>
              <w:rPr>
                <w:sz w:val="21"/>
              </w:rPr>
              <w:t>才</w:t>
            </w:r>
          </w:p>
        </w:tc>
        <w:tc>
          <w:tcPr>
            <w:tcW w:w="2354" w:type="dxa"/>
          </w:tcPr>
          <w:p w14:paraId="39B60FEE" w14:textId="77777777" w:rsidR="00382F71" w:rsidRDefault="00382F71">
            <w:pPr>
              <w:pStyle w:val="TableParagraph"/>
              <w:spacing w:before="10"/>
              <w:rPr>
                <w:sz w:val="16"/>
              </w:rPr>
            </w:pPr>
          </w:p>
          <w:p w14:paraId="188DDF7A" w14:textId="77777777" w:rsidR="00382F71" w:rsidRDefault="00000000">
            <w:pPr>
              <w:pStyle w:val="TableParagraph"/>
              <w:ind w:left="79"/>
              <w:rPr>
                <w:sz w:val="21"/>
              </w:rPr>
            </w:pPr>
            <w:r>
              <w:rPr>
                <w:w w:val="99"/>
                <w:sz w:val="21"/>
              </w:rPr>
              <w:t>男</w:t>
            </w:r>
          </w:p>
        </w:tc>
        <w:tc>
          <w:tcPr>
            <w:tcW w:w="2384" w:type="dxa"/>
          </w:tcPr>
          <w:p w14:paraId="15C2FFC6" w14:textId="77777777" w:rsidR="00382F71" w:rsidRDefault="00382F71">
            <w:pPr>
              <w:pStyle w:val="TableParagraph"/>
              <w:spacing w:before="10"/>
              <w:rPr>
                <w:sz w:val="16"/>
              </w:rPr>
            </w:pPr>
          </w:p>
          <w:p w14:paraId="74DB0819" w14:textId="77777777" w:rsidR="00382F71" w:rsidRDefault="00000000">
            <w:pPr>
              <w:pStyle w:val="TableParagraph"/>
              <w:ind w:left="80"/>
              <w:rPr>
                <w:sz w:val="21"/>
              </w:rPr>
            </w:pPr>
            <w:r>
              <w:rPr>
                <w:sz w:val="21"/>
              </w:rPr>
              <w:t>数学系</w:t>
            </w:r>
          </w:p>
        </w:tc>
      </w:tr>
    </w:tbl>
    <w:p w14:paraId="570FA85F" w14:textId="77777777" w:rsidR="00382F71" w:rsidRDefault="00000000">
      <w:pPr>
        <w:pStyle w:val="a3"/>
        <w:spacing w:before="111"/>
        <w:ind w:left="471"/>
      </w:pPr>
      <w:r>
        <w:rPr>
          <w:spacing w:val="-17"/>
          <w:w w:val="95"/>
        </w:rPr>
        <w:t xml:space="preserve">表 </w:t>
      </w:r>
      <w:r>
        <w:rPr>
          <w:rFonts w:ascii="Calibri" w:eastAsia="Calibri"/>
          <w:w w:val="95"/>
        </w:rPr>
        <w:t>2</w:t>
      </w:r>
      <w:r>
        <w:rPr>
          <w:w w:val="95"/>
        </w:rPr>
        <w:t>，</w:t>
      </w:r>
      <w:r>
        <w:rPr>
          <w:rFonts w:ascii="Calibri" w:eastAsia="Calibri"/>
          <w:w w:val="95"/>
        </w:rPr>
        <w:t>Score</w:t>
      </w:r>
      <w:r>
        <w:rPr>
          <w:rFonts w:ascii="Calibri" w:eastAsia="Calibri"/>
          <w:spacing w:val="24"/>
          <w:w w:val="95"/>
        </w:rPr>
        <w:t xml:space="preserve"> </w:t>
      </w:r>
      <w:r>
        <w:rPr>
          <w:w w:val="95"/>
        </w:rPr>
        <w:t>表</w:t>
      </w:r>
    </w:p>
    <w:p w14:paraId="0EBB16C9" w14:textId="77777777" w:rsidR="00382F71" w:rsidRDefault="00382F71">
      <w:pPr>
        <w:pStyle w:val="a3"/>
        <w:spacing w:before="9"/>
        <w:rPr>
          <w:sz w:val="7"/>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3079"/>
        <w:gridCol w:w="3253"/>
        <w:gridCol w:w="3150"/>
      </w:tblGrid>
      <w:tr w:rsidR="00382F71" w14:paraId="3B1953FB" w14:textId="77777777">
        <w:trPr>
          <w:trHeight w:val="607"/>
        </w:trPr>
        <w:tc>
          <w:tcPr>
            <w:tcW w:w="3079" w:type="dxa"/>
          </w:tcPr>
          <w:p w14:paraId="3A65E16E" w14:textId="77777777" w:rsidR="00382F71" w:rsidRDefault="00000000">
            <w:pPr>
              <w:pStyle w:val="TableParagraph"/>
              <w:spacing w:before="179"/>
              <w:ind w:left="78"/>
              <w:rPr>
                <w:rFonts w:ascii="Calibri" w:eastAsia="Calibri"/>
                <w:sz w:val="21"/>
              </w:rPr>
            </w:pPr>
            <w:r>
              <w:rPr>
                <w:spacing w:val="-1"/>
                <w:sz w:val="21"/>
              </w:rPr>
              <w:t xml:space="preserve">学号 </w:t>
            </w:r>
            <w:r>
              <w:rPr>
                <w:rFonts w:ascii="Calibri" w:eastAsia="Calibri"/>
                <w:sz w:val="21"/>
              </w:rPr>
              <w:t>id</w:t>
            </w:r>
          </w:p>
        </w:tc>
        <w:tc>
          <w:tcPr>
            <w:tcW w:w="3253" w:type="dxa"/>
          </w:tcPr>
          <w:p w14:paraId="71860C94" w14:textId="77777777" w:rsidR="00382F71" w:rsidRDefault="00000000">
            <w:pPr>
              <w:pStyle w:val="TableParagraph"/>
              <w:spacing w:before="179"/>
              <w:ind w:left="79"/>
              <w:rPr>
                <w:rFonts w:ascii="Calibri" w:eastAsia="Calibri"/>
                <w:sz w:val="21"/>
              </w:rPr>
            </w:pPr>
            <w:r>
              <w:rPr>
                <w:spacing w:val="-2"/>
                <w:sz w:val="21"/>
              </w:rPr>
              <w:t xml:space="preserve">课程名 </w:t>
            </w:r>
            <w:proofErr w:type="spellStart"/>
            <w:r>
              <w:rPr>
                <w:rFonts w:ascii="Calibri" w:eastAsia="Calibri"/>
                <w:sz w:val="21"/>
              </w:rPr>
              <w:t>classname</w:t>
            </w:r>
            <w:proofErr w:type="spellEnd"/>
          </w:p>
        </w:tc>
        <w:tc>
          <w:tcPr>
            <w:tcW w:w="3150" w:type="dxa"/>
          </w:tcPr>
          <w:p w14:paraId="3E9D7EE1" w14:textId="77777777" w:rsidR="00382F71" w:rsidRDefault="00000000">
            <w:pPr>
              <w:pStyle w:val="TableParagraph"/>
              <w:spacing w:before="179"/>
              <w:ind w:left="80"/>
              <w:rPr>
                <w:rFonts w:ascii="Calibri" w:eastAsia="Calibri"/>
                <w:sz w:val="21"/>
              </w:rPr>
            </w:pPr>
            <w:r>
              <w:rPr>
                <w:spacing w:val="-2"/>
                <w:sz w:val="21"/>
              </w:rPr>
              <w:t xml:space="preserve">成绩 </w:t>
            </w:r>
            <w:r>
              <w:rPr>
                <w:rFonts w:ascii="Calibri" w:eastAsia="Calibri"/>
                <w:sz w:val="21"/>
              </w:rPr>
              <w:t>grade</w:t>
            </w:r>
          </w:p>
        </w:tc>
      </w:tr>
      <w:tr w:rsidR="00382F71" w14:paraId="662C9A92" w14:textId="77777777">
        <w:trPr>
          <w:trHeight w:val="608"/>
        </w:trPr>
        <w:tc>
          <w:tcPr>
            <w:tcW w:w="3079" w:type="dxa"/>
          </w:tcPr>
          <w:p w14:paraId="55B7A0A5" w14:textId="77777777" w:rsidR="00382F71" w:rsidRDefault="00382F71">
            <w:pPr>
              <w:pStyle w:val="TableParagraph"/>
              <w:spacing w:before="6"/>
              <w:rPr>
                <w:sz w:val="14"/>
              </w:rPr>
            </w:pPr>
          </w:p>
          <w:p w14:paraId="009AB954" w14:textId="77777777" w:rsidR="00382F71" w:rsidRDefault="00000000">
            <w:pPr>
              <w:pStyle w:val="TableParagraph"/>
              <w:ind w:left="78"/>
              <w:rPr>
                <w:rFonts w:ascii="Calibri"/>
                <w:sz w:val="21"/>
              </w:rPr>
            </w:pPr>
            <w:r>
              <w:rPr>
                <w:rFonts w:ascii="Calibri"/>
                <w:w w:val="99"/>
                <w:sz w:val="21"/>
              </w:rPr>
              <w:t>1</w:t>
            </w:r>
          </w:p>
        </w:tc>
        <w:tc>
          <w:tcPr>
            <w:tcW w:w="3253" w:type="dxa"/>
          </w:tcPr>
          <w:p w14:paraId="4AC487C2" w14:textId="77777777" w:rsidR="00382F71" w:rsidRDefault="00000000">
            <w:pPr>
              <w:pStyle w:val="TableParagraph"/>
              <w:spacing w:before="180"/>
              <w:ind w:left="79"/>
              <w:rPr>
                <w:sz w:val="21"/>
              </w:rPr>
            </w:pPr>
            <w:r>
              <w:rPr>
                <w:rFonts w:ascii="Calibri" w:eastAsia="Calibri"/>
                <w:sz w:val="21"/>
              </w:rPr>
              <w:t>C</w:t>
            </w:r>
            <w:r>
              <w:rPr>
                <w:rFonts w:ascii="Calibri" w:eastAsia="Calibri"/>
                <w:spacing w:val="4"/>
                <w:sz w:val="21"/>
              </w:rPr>
              <w:t xml:space="preserve"> </w:t>
            </w:r>
            <w:r>
              <w:rPr>
                <w:sz w:val="21"/>
              </w:rPr>
              <w:t>语言基础</w:t>
            </w:r>
          </w:p>
        </w:tc>
        <w:tc>
          <w:tcPr>
            <w:tcW w:w="3150" w:type="dxa"/>
          </w:tcPr>
          <w:p w14:paraId="7098F8D0" w14:textId="77777777" w:rsidR="00382F71" w:rsidRDefault="00382F71">
            <w:pPr>
              <w:pStyle w:val="TableParagraph"/>
              <w:spacing w:before="6"/>
              <w:rPr>
                <w:sz w:val="14"/>
              </w:rPr>
            </w:pPr>
          </w:p>
          <w:p w14:paraId="378E38FA" w14:textId="77777777" w:rsidR="00382F71" w:rsidRDefault="00000000">
            <w:pPr>
              <w:pStyle w:val="TableParagraph"/>
              <w:ind w:left="80"/>
              <w:rPr>
                <w:rFonts w:ascii="Calibri"/>
                <w:sz w:val="21"/>
              </w:rPr>
            </w:pPr>
            <w:r>
              <w:rPr>
                <w:rFonts w:ascii="Calibri"/>
                <w:sz w:val="21"/>
              </w:rPr>
              <w:t>71</w:t>
            </w:r>
          </w:p>
        </w:tc>
      </w:tr>
      <w:tr w:rsidR="00382F71" w14:paraId="57C8B3B6" w14:textId="77777777">
        <w:trPr>
          <w:trHeight w:val="607"/>
        </w:trPr>
        <w:tc>
          <w:tcPr>
            <w:tcW w:w="3079" w:type="dxa"/>
          </w:tcPr>
          <w:p w14:paraId="5832C561" w14:textId="77777777" w:rsidR="00382F71" w:rsidRDefault="00382F71">
            <w:pPr>
              <w:pStyle w:val="TableParagraph"/>
              <w:spacing w:before="6"/>
              <w:rPr>
                <w:sz w:val="14"/>
              </w:rPr>
            </w:pPr>
          </w:p>
          <w:p w14:paraId="2ECAFB1F" w14:textId="77777777" w:rsidR="00382F71" w:rsidRDefault="00000000">
            <w:pPr>
              <w:pStyle w:val="TableParagraph"/>
              <w:spacing w:before="1"/>
              <w:ind w:left="78"/>
              <w:rPr>
                <w:rFonts w:ascii="Calibri"/>
                <w:sz w:val="21"/>
              </w:rPr>
            </w:pPr>
            <w:r>
              <w:rPr>
                <w:rFonts w:ascii="Calibri"/>
                <w:w w:val="99"/>
                <w:sz w:val="21"/>
              </w:rPr>
              <w:t>1</w:t>
            </w:r>
          </w:p>
        </w:tc>
        <w:tc>
          <w:tcPr>
            <w:tcW w:w="3253" w:type="dxa"/>
          </w:tcPr>
          <w:p w14:paraId="3C10A8C8" w14:textId="77777777" w:rsidR="00382F71" w:rsidRDefault="00000000">
            <w:pPr>
              <w:pStyle w:val="TableParagraph"/>
              <w:spacing w:before="178"/>
              <w:ind w:left="79"/>
              <w:rPr>
                <w:sz w:val="21"/>
              </w:rPr>
            </w:pPr>
            <w:r>
              <w:rPr>
                <w:sz w:val="21"/>
              </w:rPr>
              <w:t>数据库</w:t>
            </w:r>
          </w:p>
        </w:tc>
        <w:tc>
          <w:tcPr>
            <w:tcW w:w="3150" w:type="dxa"/>
          </w:tcPr>
          <w:p w14:paraId="6627D64C" w14:textId="77777777" w:rsidR="00382F71" w:rsidRDefault="00382F71">
            <w:pPr>
              <w:pStyle w:val="TableParagraph"/>
              <w:spacing w:before="6"/>
              <w:rPr>
                <w:sz w:val="14"/>
              </w:rPr>
            </w:pPr>
          </w:p>
          <w:p w14:paraId="2155130E" w14:textId="77777777" w:rsidR="00382F71" w:rsidRDefault="00000000">
            <w:pPr>
              <w:pStyle w:val="TableParagraph"/>
              <w:spacing w:before="1"/>
              <w:ind w:left="80"/>
              <w:rPr>
                <w:rFonts w:ascii="Calibri"/>
                <w:sz w:val="21"/>
              </w:rPr>
            </w:pPr>
            <w:r>
              <w:rPr>
                <w:rFonts w:ascii="Calibri"/>
                <w:sz w:val="21"/>
              </w:rPr>
              <w:t>65</w:t>
            </w:r>
          </w:p>
        </w:tc>
      </w:tr>
      <w:tr w:rsidR="00382F71" w14:paraId="504B119E" w14:textId="77777777">
        <w:trPr>
          <w:trHeight w:val="607"/>
        </w:trPr>
        <w:tc>
          <w:tcPr>
            <w:tcW w:w="3079" w:type="dxa"/>
          </w:tcPr>
          <w:p w14:paraId="49A32CBA" w14:textId="77777777" w:rsidR="00382F71" w:rsidRDefault="00382F71">
            <w:pPr>
              <w:pStyle w:val="TableParagraph"/>
              <w:spacing w:before="7"/>
              <w:rPr>
                <w:sz w:val="14"/>
              </w:rPr>
            </w:pPr>
          </w:p>
          <w:p w14:paraId="13F7ACB8" w14:textId="77777777" w:rsidR="00382F71" w:rsidRDefault="00000000">
            <w:pPr>
              <w:pStyle w:val="TableParagraph"/>
              <w:ind w:left="78"/>
              <w:rPr>
                <w:rFonts w:ascii="Calibri"/>
                <w:sz w:val="21"/>
              </w:rPr>
            </w:pPr>
            <w:r>
              <w:rPr>
                <w:rFonts w:ascii="Calibri"/>
                <w:w w:val="99"/>
                <w:sz w:val="21"/>
              </w:rPr>
              <w:t>2</w:t>
            </w:r>
          </w:p>
        </w:tc>
        <w:tc>
          <w:tcPr>
            <w:tcW w:w="3253" w:type="dxa"/>
          </w:tcPr>
          <w:p w14:paraId="1FA9DDD2" w14:textId="77777777" w:rsidR="00382F71" w:rsidRDefault="00000000">
            <w:pPr>
              <w:pStyle w:val="TableParagraph"/>
              <w:spacing w:before="179"/>
              <w:ind w:left="79"/>
              <w:rPr>
                <w:sz w:val="21"/>
              </w:rPr>
            </w:pPr>
            <w:r>
              <w:rPr>
                <w:rFonts w:ascii="Calibri" w:eastAsia="Calibri"/>
                <w:sz w:val="21"/>
              </w:rPr>
              <w:t>C</w:t>
            </w:r>
            <w:r>
              <w:rPr>
                <w:rFonts w:ascii="Calibri" w:eastAsia="Calibri"/>
                <w:spacing w:val="4"/>
                <w:sz w:val="21"/>
              </w:rPr>
              <w:t xml:space="preserve"> </w:t>
            </w:r>
            <w:r>
              <w:rPr>
                <w:sz w:val="21"/>
              </w:rPr>
              <w:t>语言基础</w:t>
            </w:r>
          </w:p>
        </w:tc>
        <w:tc>
          <w:tcPr>
            <w:tcW w:w="3150" w:type="dxa"/>
          </w:tcPr>
          <w:p w14:paraId="52AF85FF" w14:textId="77777777" w:rsidR="00382F71" w:rsidRDefault="00382F71">
            <w:pPr>
              <w:pStyle w:val="TableParagraph"/>
              <w:spacing w:before="7"/>
              <w:rPr>
                <w:sz w:val="14"/>
              </w:rPr>
            </w:pPr>
          </w:p>
          <w:p w14:paraId="32B47722" w14:textId="77777777" w:rsidR="00382F71" w:rsidRDefault="00000000">
            <w:pPr>
              <w:pStyle w:val="TableParagraph"/>
              <w:ind w:left="80"/>
              <w:rPr>
                <w:rFonts w:ascii="Calibri"/>
                <w:sz w:val="21"/>
              </w:rPr>
            </w:pPr>
            <w:r>
              <w:rPr>
                <w:rFonts w:ascii="Calibri"/>
                <w:sz w:val="21"/>
              </w:rPr>
              <w:t>53</w:t>
            </w:r>
          </w:p>
        </w:tc>
      </w:tr>
      <w:tr w:rsidR="00382F71" w14:paraId="34A5453E" w14:textId="77777777">
        <w:trPr>
          <w:trHeight w:val="607"/>
        </w:trPr>
        <w:tc>
          <w:tcPr>
            <w:tcW w:w="3079" w:type="dxa"/>
          </w:tcPr>
          <w:p w14:paraId="6AEFB210" w14:textId="77777777" w:rsidR="00382F71" w:rsidRDefault="00382F71">
            <w:pPr>
              <w:pStyle w:val="TableParagraph"/>
              <w:spacing w:before="6"/>
              <w:rPr>
                <w:sz w:val="14"/>
              </w:rPr>
            </w:pPr>
          </w:p>
          <w:p w14:paraId="088EFD96" w14:textId="77777777" w:rsidR="00382F71" w:rsidRDefault="00000000">
            <w:pPr>
              <w:pStyle w:val="TableParagraph"/>
              <w:ind w:left="78"/>
              <w:rPr>
                <w:rFonts w:ascii="Calibri"/>
                <w:sz w:val="21"/>
              </w:rPr>
            </w:pPr>
            <w:r>
              <w:rPr>
                <w:rFonts w:ascii="Calibri"/>
                <w:w w:val="99"/>
                <w:sz w:val="21"/>
              </w:rPr>
              <w:t>2</w:t>
            </w:r>
          </w:p>
        </w:tc>
        <w:tc>
          <w:tcPr>
            <w:tcW w:w="3253" w:type="dxa"/>
          </w:tcPr>
          <w:p w14:paraId="70A31B03" w14:textId="77777777" w:rsidR="00382F71" w:rsidRDefault="00382F71">
            <w:pPr>
              <w:pStyle w:val="TableParagraph"/>
              <w:rPr>
                <w:sz w:val="14"/>
              </w:rPr>
            </w:pPr>
          </w:p>
          <w:p w14:paraId="3C5032C8" w14:textId="77777777" w:rsidR="00382F71" w:rsidRDefault="00000000">
            <w:pPr>
              <w:pStyle w:val="TableParagraph"/>
              <w:spacing w:before="1"/>
              <w:ind w:left="79"/>
              <w:rPr>
                <w:sz w:val="21"/>
              </w:rPr>
            </w:pPr>
            <w:r>
              <w:rPr>
                <w:sz w:val="21"/>
              </w:rPr>
              <w:t>数据库</w:t>
            </w:r>
          </w:p>
        </w:tc>
        <w:tc>
          <w:tcPr>
            <w:tcW w:w="3150" w:type="dxa"/>
          </w:tcPr>
          <w:p w14:paraId="6BB903B0" w14:textId="77777777" w:rsidR="00382F71" w:rsidRDefault="00382F71">
            <w:pPr>
              <w:pStyle w:val="TableParagraph"/>
              <w:spacing w:before="6"/>
              <w:rPr>
                <w:sz w:val="14"/>
              </w:rPr>
            </w:pPr>
          </w:p>
          <w:p w14:paraId="33CF5965" w14:textId="77777777" w:rsidR="00382F71" w:rsidRDefault="00000000">
            <w:pPr>
              <w:pStyle w:val="TableParagraph"/>
              <w:ind w:left="80"/>
              <w:rPr>
                <w:rFonts w:ascii="Calibri"/>
                <w:sz w:val="21"/>
              </w:rPr>
            </w:pPr>
            <w:r>
              <w:rPr>
                <w:rFonts w:ascii="Calibri"/>
                <w:sz w:val="21"/>
              </w:rPr>
              <w:t>79</w:t>
            </w:r>
          </w:p>
        </w:tc>
      </w:tr>
      <w:tr w:rsidR="00382F71" w14:paraId="04964512" w14:textId="77777777">
        <w:trPr>
          <w:trHeight w:val="608"/>
        </w:trPr>
        <w:tc>
          <w:tcPr>
            <w:tcW w:w="3079" w:type="dxa"/>
          </w:tcPr>
          <w:p w14:paraId="435E354A" w14:textId="77777777" w:rsidR="00382F71" w:rsidRDefault="00382F71">
            <w:pPr>
              <w:pStyle w:val="TableParagraph"/>
              <w:spacing w:before="6"/>
              <w:rPr>
                <w:sz w:val="14"/>
              </w:rPr>
            </w:pPr>
          </w:p>
          <w:p w14:paraId="102F2297" w14:textId="77777777" w:rsidR="00382F71" w:rsidRDefault="00000000">
            <w:pPr>
              <w:pStyle w:val="TableParagraph"/>
              <w:spacing w:before="1"/>
              <w:ind w:left="78"/>
              <w:rPr>
                <w:rFonts w:ascii="Calibri"/>
                <w:sz w:val="21"/>
              </w:rPr>
            </w:pPr>
            <w:r>
              <w:rPr>
                <w:rFonts w:ascii="Calibri"/>
                <w:w w:val="99"/>
                <w:sz w:val="21"/>
              </w:rPr>
              <w:t>3</w:t>
            </w:r>
          </w:p>
        </w:tc>
        <w:tc>
          <w:tcPr>
            <w:tcW w:w="3253" w:type="dxa"/>
          </w:tcPr>
          <w:p w14:paraId="7B4EB200" w14:textId="77777777" w:rsidR="00382F71" w:rsidRDefault="00000000">
            <w:pPr>
              <w:pStyle w:val="TableParagraph"/>
              <w:spacing w:before="178"/>
              <w:ind w:left="79"/>
              <w:rPr>
                <w:sz w:val="21"/>
              </w:rPr>
            </w:pPr>
            <w:r>
              <w:rPr>
                <w:sz w:val="21"/>
              </w:rPr>
              <w:t>哲学</w:t>
            </w:r>
          </w:p>
        </w:tc>
        <w:tc>
          <w:tcPr>
            <w:tcW w:w="3150" w:type="dxa"/>
          </w:tcPr>
          <w:p w14:paraId="150F9E37" w14:textId="77777777" w:rsidR="00382F71" w:rsidRDefault="00382F71">
            <w:pPr>
              <w:pStyle w:val="TableParagraph"/>
              <w:spacing w:before="6"/>
              <w:rPr>
                <w:sz w:val="14"/>
              </w:rPr>
            </w:pPr>
          </w:p>
          <w:p w14:paraId="13357355" w14:textId="77777777" w:rsidR="00382F71" w:rsidRDefault="00000000">
            <w:pPr>
              <w:pStyle w:val="TableParagraph"/>
              <w:spacing w:before="1"/>
              <w:ind w:left="80"/>
              <w:rPr>
                <w:rFonts w:ascii="Calibri"/>
                <w:sz w:val="21"/>
              </w:rPr>
            </w:pPr>
            <w:r>
              <w:rPr>
                <w:rFonts w:ascii="Calibri"/>
                <w:sz w:val="21"/>
              </w:rPr>
              <w:t>77</w:t>
            </w:r>
          </w:p>
        </w:tc>
      </w:tr>
      <w:tr w:rsidR="00382F71" w14:paraId="6D94BC65" w14:textId="77777777">
        <w:trPr>
          <w:trHeight w:val="607"/>
        </w:trPr>
        <w:tc>
          <w:tcPr>
            <w:tcW w:w="3079" w:type="dxa"/>
          </w:tcPr>
          <w:p w14:paraId="13E47811" w14:textId="77777777" w:rsidR="00382F71" w:rsidRDefault="00382F71">
            <w:pPr>
              <w:pStyle w:val="TableParagraph"/>
              <w:spacing w:before="7"/>
              <w:rPr>
                <w:sz w:val="14"/>
              </w:rPr>
            </w:pPr>
          </w:p>
          <w:p w14:paraId="3EDEE451" w14:textId="77777777" w:rsidR="00382F71" w:rsidRDefault="00000000">
            <w:pPr>
              <w:pStyle w:val="TableParagraph"/>
              <w:ind w:left="78"/>
              <w:rPr>
                <w:rFonts w:ascii="Calibri"/>
                <w:sz w:val="21"/>
              </w:rPr>
            </w:pPr>
            <w:r>
              <w:rPr>
                <w:rFonts w:ascii="Calibri"/>
                <w:w w:val="99"/>
                <w:sz w:val="21"/>
              </w:rPr>
              <w:t>3</w:t>
            </w:r>
          </w:p>
        </w:tc>
        <w:tc>
          <w:tcPr>
            <w:tcW w:w="3253" w:type="dxa"/>
          </w:tcPr>
          <w:p w14:paraId="07E9BD7D" w14:textId="77777777" w:rsidR="00382F71" w:rsidRDefault="00000000">
            <w:pPr>
              <w:pStyle w:val="TableParagraph"/>
              <w:spacing w:before="179"/>
              <w:ind w:left="79"/>
              <w:rPr>
                <w:sz w:val="21"/>
              </w:rPr>
            </w:pPr>
            <w:r>
              <w:rPr>
                <w:sz w:val="21"/>
              </w:rPr>
              <w:t>史学概论</w:t>
            </w:r>
          </w:p>
        </w:tc>
        <w:tc>
          <w:tcPr>
            <w:tcW w:w="3150" w:type="dxa"/>
          </w:tcPr>
          <w:p w14:paraId="2D171185" w14:textId="77777777" w:rsidR="00382F71" w:rsidRDefault="00382F71">
            <w:pPr>
              <w:pStyle w:val="TableParagraph"/>
              <w:spacing w:before="7"/>
              <w:rPr>
                <w:sz w:val="14"/>
              </w:rPr>
            </w:pPr>
          </w:p>
          <w:p w14:paraId="6907DC21" w14:textId="77777777" w:rsidR="00382F71" w:rsidRDefault="00000000">
            <w:pPr>
              <w:pStyle w:val="TableParagraph"/>
              <w:ind w:left="80"/>
              <w:rPr>
                <w:rFonts w:ascii="Calibri"/>
                <w:sz w:val="21"/>
              </w:rPr>
            </w:pPr>
            <w:r>
              <w:rPr>
                <w:rFonts w:ascii="Calibri"/>
                <w:sz w:val="21"/>
              </w:rPr>
              <w:t>91</w:t>
            </w:r>
          </w:p>
        </w:tc>
      </w:tr>
      <w:tr w:rsidR="00382F71" w14:paraId="4BA0FC61" w14:textId="77777777">
        <w:trPr>
          <w:trHeight w:val="608"/>
        </w:trPr>
        <w:tc>
          <w:tcPr>
            <w:tcW w:w="3079" w:type="dxa"/>
          </w:tcPr>
          <w:p w14:paraId="7E0C69CC" w14:textId="77777777" w:rsidR="00382F71" w:rsidRDefault="00382F71">
            <w:pPr>
              <w:pStyle w:val="TableParagraph"/>
              <w:spacing w:before="6"/>
              <w:rPr>
                <w:sz w:val="14"/>
              </w:rPr>
            </w:pPr>
          </w:p>
          <w:p w14:paraId="3D43A1BC" w14:textId="77777777" w:rsidR="00382F71" w:rsidRDefault="00000000">
            <w:pPr>
              <w:pStyle w:val="TableParagraph"/>
              <w:ind w:left="78"/>
              <w:rPr>
                <w:rFonts w:ascii="Calibri"/>
                <w:sz w:val="21"/>
              </w:rPr>
            </w:pPr>
            <w:r>
              <w:rPr>
                <w:rFonts w:ascii="Calibri"/>
                <w:w w:val="99"/>
                <w:sz w:val="21"/>
              </w:rPr>
              <w:t>4</w:t>
            </w:r>
          </w:p>
        </w:tc>
        <w:tc>
          <w:tcPr>
            <w:tcW w:w="3253" w:type="dxa"/>
          </w:tcPr>
          <w:p w14:paraId="66A06F0E" w14:textId="77777777" w:rsidR="00382F71" w:rsidRDefault="00382F71">
            <w:pPr>
              <w:pStyle w:val="TableParagraph"/>
              <w:rPr>
                <w:sz w:val="14"/>
              </w:rPr>
            </w:pPr>
          </w:p>
          <w:p w14:paraId="33D14A0C" w14:textId="77777777" w:rsidR="00382F71" w:rsidRDefault="00000000">
            <w:pPr>
              <w:pStyle w:val="TableParagraph"/>
              <w:spacing w:before="1"/>
              <w:ind w:left="79"/>
              <w:rPr>
                <w:sz w:val="21"/>
              </w:rPr>
            </w:pPr>
            <w:r>
              <w:rPr>
                <w:sz w:val="21"/>
              </w:rPr>
              <w:t>高等数学</w:t>
            </w:r>
          </w:p>
        </w:tc>
        <w:tc>
          <w:tcPr>
            <w:tcW w:w="3150" w:type="dxa"/>
          </w:tcPr>
          <w:p w14:paraId="7F127FA7" w14:textId="77777777" w:rsidR="00382F71" w:rsidRDefault="00382F71">
            <w:pPr>
              <w:pStyle w:val="TableParagraph"/>
              <w:spacing w:before="6"/>
              <w:rPr>
                <w:sz w:val="14"/>
              </w:rPr>
            </w:pPr>
          </w:p>
          <w:p w14:paraId="03B82CF2" w14:textId="77777777" w:rsidR="00382F71" w:rsidRDefault="00000000">
            <w:pPr>
              <w:pStyle w:val="TableParagraph"/>
              <w:ind w:left="80"/>
              <w:rPr>
                <w:rFonts w:ascii="Calibri"/>
                <w:sz w:val="21"/>
              </w:rPr>
            </w:pPr>
            <w:r>
              <w:rPr>
                <w:rFonts w:ascii="Calibri"/>
                <w:sz w:val="21"/>
              </w:rPr>
              <w:t>75</w:t>
            </w:r>
          </w:p>
        </w:tc>
      </w:tr>
      <w:tr w:rsidR="00382F71" w14:paraId="2C466FC0" w14:textId="77777777">
        <w:trPr>
          <w:trHeight w:val="607"/>
        </w:trPr>
        <w:tc>
          <w:tcPr>
            <w:tcW w:w="3079" w:type="dxa"/>
          </w:tcPr>
          <w:p w14:paraId="79FF057A" w14:textId="77777777" w:rsidR="00382F71" w:rsidRDefault="00382F71">
            <w:pPr>
              <w:pStyle w:val="TableParagraph"/>
              <w:spacing w:before="6"/>
              <w:rPr>
                <w:sz w:val="14"/>
              </w:rPr>
            </w:pPr>
          </w:p>
          <w:p w14:paraId="47821D45" w14:textId="77777777" w:rsidR="00382F71" w:rsidRDefault="00000000">
            <w:pPr>
              <w:pStyle w:val="TableParagraph"/>
              <w:spacing w:before="1"/>
              <w:ind w:left="78"/>
              <w:rPr>
                <w:rFonts w:ascii="Calibri"/>
                <w:sz w:val="21"/>
              </w:rPr>
            </w:pPr>
            <w:r>
              <w:rPr>
                <w:rFonts w:ascii="Calibri"/>
                <w:w w:val="99"/>
                <w:sz w:val="21"/>
              </w:rPr>
              <w:t>4</w:t>
            </w:r>
          </w:p>
        </w:tc>
        <w:tc>
          <w:tcPr>
            <w:tcW w:w="3253" w:type="dxa"/>
          </w:tcPr>
          <w:p w14:paraId="65A9B4F5" w14:textId="77777777" w:rsidR="00382F71" w:rsidRDefault="00000000">
            <w:pPr>
              <w:pStyle w:val="TableParagraph"/>
              <w:spacing w:before="178"/>
              <w:ind w:left="79"/>
              <w:rPr>
                <w:sz w:val="21"/>
              </w:rPr>
            </w:pPr>
            <w:r>
              <w:rPr>
                <w:sz w:val="21"/>
              </w:rPr>
              <w:t>统计学</w:t>
            </w:r>
          </w:p>
        </w:tc>
        <w:tc>
          <w:tcPr>
            <w:tcW w:w="3150" w:type="dxa"/>
          </w:tcPr>
          <w:p w14:paraId="3A90137D" w14:textId="77777777" w:rsidR="00382F71" w:rsidRDefault="00382F71">
            <w:pPr>
              <w:pStyle w:val="TableParagraph"/>
              <w:spacing w:before="6"/>
              <w:rPr>
                <w:sz w:val="14"/>
              </w:rPr>
            </w:pPr>
          </w:p>
          <w:p w14:paraId="44487F3F" w14:textId="77777777" w:rsidR="00382F71" w:rsidRDefault="00000000">
            <w:pPr>
              <w:pStyle w:val="TableParagraph"/>
              <w:spacing w:before="1"/>
              <w:ind w:left="80"/>
              <w:rPr>
                <w:rFonts w:ascii="Calibri"/>
                <w:sz w:val="21"/>
              </w:rPr>
            </w:pPr>
            <w:r>
              <w:rPr>
                <w:rFonts w:ascii="Calibri"/>
                <w:sz w:val="21"/>
              </w:rPr>
              <w:t>60</w:t>
            </w:r>
          </w:p>
        </w:tc>
      </w:tr>
      <w:tr w:rsidR="00382F71" w14:paraId="6CAD2394" w14:textId="77777777">
        <w:trPr>
          <w:trHeight w:val="607"/>
        </w:trPr>
        <w:tc>
          <w:tcPr>
            <w:tcW w:w="3079" w:type="dxa"/>
          </w:tcPr>
          <w:p w14:paraId="2539E6C1" w14:textId="77777777" w:rsidR="00382F71" w:rsidRDefault="00382F71">
            <w:pPr>
              <w:pStyle w:val="TableParagraph"/>
              <w:spacing w:before="7"/>
              <w:rPr>
                <w:sz w:val="14"/>
              </w:rPr>
            </w:pPr>
          </w:p>
          <w:p w14:paraId="395630F6" w14:textId="77777777" w:rsidR="00382F71" w:rsidRDefault="00000000">
            <w:pPr>
              <w:pStyle w:val="TableParagraph"/>
              <w:ind w:left="78"/>
              <w:rPr>
                <w:rFonts w:ascii="Calibri"/>
                <w:sz w:val="21"/>
              </w:rPr>
            </w:pPr>
            <w:r>
              <w:rPr>
                <w:rFonts w:ascii="Calibri"/>
                <w:w w:val="99"/>
                <w:sz w:val="21"/>
              </w:rPr>
              <w:t>5</w:t>
            </w:r>
          </w:p>
        </w:tc>
        <w:tc>
          <w:tcPr>
            <w:tcW w:w="3253" w:type="dxa"/>
          </w:tcPr>
          <w:p w14:paraId="3AA125B5" w14:textId="77777777" w:rsidR="00382F71" w:rsidRDefault="00000000">
            <w:pPr>
              <w:pStyle w:val="TableParagraph"/>
              <w:spacing w:before="179"/>
              <w:ind w:left="79"/>
              <w:rPr>
                <w:sz w:val="21"/>
              </w:rPr>
            </w:pPr>
            <w:r>
              <w:rPr>
                <w:sz w:val="21"/>
              </w:rPr>
              <w:t>高等数学</w:t>
            </w:r>
          </w:p>
        </w:tc>
        <w:tc>
          <w:tcPr>
            <w:tcW w:w="3150" w:type="dxa"/>
          </w:tcPr>
          <w:p w14:paraId="53307083" w14:textId="77777777" w:rsidR="00382F71" w:rsidRDefault="00382F71">
            <w:pPr>
              <w:pStyle w:val="TableParagraph"/>
              <w:spacing w:before="7"/>
              <w:rPr>
                <w:sz w:val="14"/>
              </w:rPr>
            </w:pPr>
          </w:p>
          <w:p w14:paraId="045930AE" w14:textId="77777777" w:rsidR="00382F71" w:rsidRDefault="00000000">
            <w:pPr>
              <w:pStyle w:val="TableParagraph"/>
              <w:ind w:left="80"/>
              <w:rPr>
                <w:rFonts w:ascii="Calibri"/>
                <w:sz w:val="21"/>
              </w:rPr>
            </w:pPr>
            <w:r>
              <w:rPr>
                <w:rFonts w:ascii="Calibri"/>
                <w:sz w:val="21"/>
              </w:rPr>
              <w:t>90</w:t>
            </w:r>
          </w:p>
        </w:tc>
      </w:tr>
      <w:tr w:rsidR="00382F71" w14:paraId="4A679DD7" w14:textId="77777777">
        <w:trPr>
          <w:trHeight w:val="607"/>
        </w:trPr>
        <w:tc>
          <w:tcPr>
            <w:tcW w:w="3079" w:type="dxa"/>
          </w:tcPr>
          <w:p w14:paraId="493AD096" w14:textId="77777777" w:rsidR="00382F71" w:rsidRDefault="00382F71">
            <w:pPr>
              <w:pStyle w:val="TableParagraph"/>
              <w:spacing w:before="6"/>
              <w:rPr>
                <w:sz w:val="14"/>
              </w:rPr>
            </w:pPr>
          </w:p>
          <w:p w14:paraId="7060F304" w14:textId="77777777" w:rsidR="00382F71" w:rsidRDefault="00000000">
            <w:pPr>
              <w:pStyle w:val="TableParagraph"/>
              <w:ind w:left="78"/>
              <w:rPr>
                <w:rFonts w:ascii="Calibri"/>
                <w:sz w:val="21"/>
              </w:rPr>
            </w:pPr>
            <w:r>
              <w:rPr>
                <w:rFonts w:ascii="Calibri"/>
                <w:w w:val="99"/>
                <w:sz w:val="21"/>
              </w:rPr>
              <w:t>5</w:t>
            </w:r>
          </w:p>
        </w:tc>
        <w:tc>
          <w:tcPr>
            <w:tcW w:w="3253" w:type="dxa"/>
          </w:tcPr>
          <w:p w14:paraId="5257C934" w14:textId="77777777" w:rsidR="00382F71" w:rsidRDefault="00382F71">
            <w:pPr>
              <w:pStyle w:val="TableParagraph"/>
              <w:rPr>
                <w:sz w:val="14"/>
              </w:rPr>
            </w:pPr>
          </w:p>
          <w:p w14:paraId="0CCEA756" w14:textId="77777777" w:rsidR="00382F71" w:rsidRDefault="00000000">
            <w:pPr>
              <w:pStyle w:val="TableParagraph"/>
              <w:spacing w:before="1"/>
              <w:ind w:left="79"/>
              <w:rPr>
                <w:sz w:val="21"/>
              </w:rPr>
            </w:pPr>
            <w:r>
              <w:rPr>
                <w:sz w:val="21"/>
              </w:rPr>
              <w:t>统计学</w:t>
            </w:r>
          </w:p>
        </w:tc>
        <w:tc>
          <w:tcPr>
            <w:tcW w:w="3150" w:type="dxa"/>
          </w:tcPr>
          <w:p w14:paraId="6EF640BE" w14:textId="77777777" w:rsidR="00382F71" w:rsidRDefault="00382F71">
            <w:pPr>
              <w:pStyle w:val="TableParagraph"/>
              <w:spacing w:before="6"/>
              <w:rPr>
                <w:sz w:val="14"/>
              </w:rPr>
            </w:pPr>
          </w:p>
          <w:p w14:paraId="781EA332" w14:textId="77777777" w:rsidR="00382F71" w:rsidRDefault="00000000">
            <w:pPr>
              <w:pStyle w:val="TableParagraph"/>
              <w:ind w:left="80"/>
              <w:rPr>
                <w:rFonts w:ascii="Calibri"/>
                <w:sz w:val="21"/>
              </w:rPr>
            </w:pPr>
            <w:r>
              <w:rPr>
                <w:rFonts w:ascii="Calibri"/>
                <w:sz w:val="21"/>
              </w:rPr>
              <w:t>87</w:t>
            </w:r>
          </w:p>
        </w:tc>
      </w:tr>
    </w:tbl>
    <w:p w14:paraId="041F1182" w14:textId="77777777" w:rsidR="00382F71" w:rsidRDefault="00000000">
      <w:pPr>
        <w:pStyle w:val="a5"/>
        <w:numPr>
          <w:ilvl w:val="0"/>
          <w:numId w:val="184"/>
        </w:numPr>
        <w:tabs>
          <w:tab w:val="left" w:pos="1103"/>
        </w:tabs>
        <w:spacing w:before="100"/>
        <w:rPr>
          <w:sz w:val="21"/>
        </w:rPr>
      </w:pPr>
      <w:r>
        <w:rPr>
          <w:sz w:val="21"/>
        </w:rPr>
        <w:t>用连接方式查询所有学生的信息和考试成绩信息</w:t>
      </w:r>
    </w:p>
    <w:p w14:paraId="36EF57E2" w14:textId="77777777" w:rsidR="00382F71" w:rsidRDefault="00382F71">
      <w:pPr>
        <w:pStyle w:val="a3"/>
        <w:spacing w:before="6"/>
        <w:rPr>
          <w:sz w:val="15"/>
        </w:rPr>
      </w:pPr>
    </w:p>
    <w:p w14:paraId="170B40A9" w14:textId="77777777" w:rsidR="00382F71" w:rsidRDefault="00000000">
      <w:pPr>
        <w:pStyle w:val="a5"/>
        <w:numPr>
          <w:ilvl w:val="0"/>
          <w:numId w:val="184"/>
        </w:numPr>
        <w:tabs>
          <w:tab w:val="left" w:pos="1103"/>
        </w:tabs>
        <w:rPr>
          <w:sz w:val="21"/>
        </w:rPr>
      </w:pPr>
      <w:r>
        <w:rPr>
          <w:sz w:val="21"/>
        </w:rPr>
        <w:t>计算每个学生的总成绩</w:t>
      </w:r>
    </w:p>
    <w:p w14:paraId="25BC58C8" w14:textId="77777777" w:rsidR="00382F71" w:rsidRDefault="00382F71">
      <w:pPr>
        <w:pStyle w:val="a3"/>
        <w:rPr>
          <w:sz w:val="22"/>
        </w:rPr>
      </w:pPr>
    </w:p>
    <w:p w14:paraId="45A6ABC6" w14:textId="77777777" w:rsidR="00382F71" w:rsidRDefault="00382F71">
      <w:pPr>
        <w:pStyle w:val="a3"/>
        <w:spacing w:before="1"/>
        <w:rPr>
          <w:sz w:val="30"/>
        </w:rPr>
      </w:pPr>
    </w:p>
    <w:p w14:paraId="2618B0D6" w14:textId="77777777" w:rsidR="00382F71" w:rsidRDefault="00000000">
      <w:pPr>
        <w:pStyle w:val="a3"/>
        <w:ind w:left="471"/>
      </w:pPr>
      <w:r>
        <w:t>参考答案：</w:t>
      </w:r>
    </w:p>
    <w:p w14:paraId="1C44B66B" w14:textId="77777777" w:rsidR="00382F71" w:rsidRDefault="00382F71">
      <w:pPr>
        <w:pStyle w:val="a3"/>
        <w:spacing w:before="7"/>
        <w:rPr>
          <w:sz w:val="15"/>
        </w:rPr>
      </w:pPr>
    </w:p>
    <w:p w14:paraId="1316F4F3" w14:textId="77777777" w:rsidR="00382F71" w:rsidRDefault="00000000">
      <w:pPr>
        <w:pStyle w:val="a5"/>
        <w:numPr>
          <w:ilvl w:val="0"/>
          <w:numId w:val="185"/>
        </w:numPr>
        <w:tabs>
          <w:tab w:val="left" w:pos="1103"/>
        </w:tabs>
        <w:spacing w:line="424" w:lineRule="auto"/>
        <w:ind w:right="5791" w:firstLine="0"/>
        <w:rPr>
          <w:rFonts w:ascii="Calibri" w:eastAsia="Calibri"/>
          <w:sz w:val="21"/>
        </w:rPr>
      </w:pPr>
      <w:r>
        <w:rPr>
          <w:rFonts w:ascii="Calibri" w:eastAsia="Calibri"/>
          <w:sz w:val="21"/>
        </w:rPr>
        <w:t>select</w:t>
      </w:r>
      <w:r>
        <w:rPr>
          <w:rFonts w:ascii="Calibri" w:eastAsia="Calibri"/>
          <w:spacing w:val="-2"/>
          <w:sz w:val="21"/>
        </w:rPr>
        <w:t xml:space="preserve"> </w:t>
      </w:r>
      <w:r>
        <w:rPr>
          <w:rFonts w:ascii="Calibri" w:eastAsia="Calibri"/>
          <w:sz w:val="21"/>
        </w:rPr>
        <w:t>*</w:t>
      </w:r>
      <w:r>
        <w:rPr>
          <w:rFonts w:ascii="Calibri" w:eastAsia="Calibri"/>
          <w:spacing w:val="-5"/>
          <w:sz w:val="21"/>
        </w:rPr>
        <w:t xml:space="preserve"> </w:t>
      </w:r>
      <w:r>
        <w:rPr>
          <w:rFonts w:ascii="Calibri" w:eastAsia="Calibri"/>
          <w:sz w:val="21"/>
        </w:rPr>
        <w:t>from</w:t>
      </w:r>
      <w:r>
        <w:rPr>
          <w:rFonts w:ascii="Calibri" w:eastAsia="Calibri"/>
          <w:spacing w:val="-3"/>
          <w:sz w:val="21"/>
        </w:rPr>
        <w:t xml:space="preserve"> </w:t>
      </w:r>
      <w:r>
        <w:rPr>
          <w:rFonts w:ascii="Calibri" w:eastAsia="Calibri"/>
          <w:sz w:val="21"/>
        </w:rPr>
        <w:t>student</w:t>
      </w:r>
      <w:r>
        <w:rPr>
          <w:rFonts w:ascii="Calibri" w:eastAsia="Calibri"/>
          <w:spacing w:val="-4"/>
          <w:sz w:val="21"/>
        </w:rPr>
        <w:t xml:space="preserve"> </w:t>
      </w:r>
      <w:r>
        <w:rPr>
          <w:rFonts w:ascii="Calibri" w:eastAsia="Calibri"/>
          <w:sz w:val="21"/>
        </w:rPr>
        <w:t>as</w:t>
      </w:r>
      <w:r>
        <w:rPr>
          <w:rFonts w:ascii="Calibri" w:eastAsia="Calibri"/>
          <w:spacing w:val="-3"/>
          <w:sz w:val="21"/>
        </w:rPr>
        <w:t xml:space="preserve"> </w:t>
      </w:r>
      <w:r>
        <w:rPr>
          <w:rFonts w:ascii="Calibri" w:eastAsia="Calibri"/>
          <w:sz w:val="21"/>
        </w:rPr>
        <w:t>s</w:t>
      </w:r>
      <w:proofErr w:type="gramStart"/>
      <w:r>
        <w:rPr>
          <w:rFonts w:ascii="Calibri" w:eastAsia="Calibri"/>
          <w:sz w:val="21"/>
        </w:rPr>
        <w:t>1,score</w:t>
      </w:r>
      <w:proofErr w:type="gramEnd"/>
      <w:r>
        <w:rPr>
          <w:rFonts w:ascii="Calibri" w:eastAsia="Calibri"/>
          <w:spacing w:val="-5"/>
          <w:sz w:val="21"/>
        </w:rPr>
        <w:t xml:space="preserve"> </w:t>
      </w:r>
      <w:r>
        <w:rPr>
          <w:rFonts w:ascii="Calibri" w:eastAsia="Calibri"/>
          <w:sz w:val="21"/>
        </w:rPr>
        <w:t>as</w:t>
      </w:r>
      <w:r>
        <w:rPr>
          <w:rFonts w:ascii="Calibri" w:eastAsia="Calibri"/>
          <w:spacing w:val="-7"/>
          <w:sz w:val="21"/>
        </w:rPr>
        <w:t xml:space="preserve"> </w:t>
      </w:r>
      <w:r>
        <w:rPr>
          <w:rFonts w:ascii="Calibri" w:eastAsia="Calibri"/>
          <w:sz w:val="21"/>
        </w:rPr>
        <w:t>s2</w:t>
      </w:r>
      <w:r>
        <w:rPr>
          <w:rFonts w:ascii="Calibri" w:eastAsia="Calibri"/>
          <w:spacing w:val="-44"/>
          <w:sz w:val="21"/>
        </w:rPr>
        <w:t xml:space="preserve"> </w:t>
      </w:r>
      <w:r>
        <w:rPr>
          <w:rFonts w:ascii="Calibri" w:eastAsia="Calibri"/>
          <w:sz w:val="21"/>
        </w:rPr>
        <w:t>where</w:t>
      </w:r>
      <w:r>
        <w:rPr>
          <w:rFonts w:ascii="Calibri" w:eastAsia="Calibri"/>
          <w:spacing w:val="-2"/>
          <w:sz w:val="21"/>
        </w:rPr>
        <w:t xml:space="preserve"> </w:t>
      </w:r>
      <w:r>
        <w:rPr>
          <w:rFonts w:ascii="Calibri" w:eastAsia="Calibri"/>
          <w:sz w:val="21"/>
        </w:rPr>
        <w:t>s1.id=s2.id;</w:t>
      </w:r>
    </w:p>
    <w:p w14:paraId="72BFCC17" w14:textId="77777777" w:rsidR="00382F71" w:rsidRDefault="00000000">
      <w:pPr>
        <w:pStyle w:val="a5"/>
        <w:numPr>
          <w:ilvl w:val="0"/>
          <w:numId w:val="185"/>
        </w:numPr>
        <w:tabs>
          <w:tab w:val="left" w:pos="1103"/>
        </w:tabs>
        <w:spacing w:before="6"/>
        <w:ind w:left="1102"/>
        <w:rPr>
          <w:sz w:val="21"/>
        </w:rPr>
      </w:pPr>
      <w:r>
        <w:rPr>
          <w:rFonts w:ascii="Calibri" w:eastAsia="Calibri"/>
          <w:sz w:val="21"/>
        </w:rPr>
        <w:t>select</w:t>
      </w:r>
      <w:r>
        <w:rPr>
          <w:rFonts w:ascii="Calibri" w:eastAsia="Calibri"/>
          <w:spacing w:val="-1"/>
          <w:sz w:val="21"/>
        </w:rPr>
        <w:t xml:space="preserve"> </w:t>
      </w:r>
      <w:r>
        <w:rPr>
          <w:rFonts w:ascii="Calibri" w:eastAsia="Calibri"/>
          <w:sz w:val="21"/>
        </w:rPr>
        <w:t>s1.name</w:t>
      </w:r>
      <w:r>
        <w:rPr>
          <w:rFonts w:ascii="Calibri" w:eastAsia="Calibri"/>
          <w:spacing w:val="-4"/>
          <w:sz w:val="21"/>
        </w:rPr>
        <w:t xml:space="preserve"> </w:t>
      </w:r>
      <w:r>
        <w:rPr>
          <w:rFonts w:ascii="Calibri" w:eastAsia="Calibri"/>
          <w:sz w:val="21"/>
        </w:rPr>
        <w:t>as</w:t>
      </w:r>
      <w:r>
        <w:rPr>
          <w:rFonts w:ascii="Calibri" w:eastAsia="Calibri"/>
          <w:spacing w:val="5"/>
          <w:sz w:val="21"/>
        </w:rPr>
        <w:t xml:space="preserve"> </w:t>
      </w:r>
      <w:r>
        <w:rPr>
          <w:sz w:val="21"/>
        </w:rPr>
        <w:t>姓名</w:t>
      </w:r>
      <w:r>
        <w:rPr>
          <w:rFonts w:ascii="Calibri" w:eastAsia="Calibri"/>
          <w:sz w:val="21"/>
        </w:rPr>
        <w:t>,sum(s2.grade) as</w:t>
      </w:r>
      <w:r>
        <w:rPr>
          <w:rFonts w:ascii="Calibri" w:eastAsia="Calibri"/>
          <w:spacing w:val="52"/>
          <w:sz w:val="21"/>
        </w:rPr>
        <w:t xml:space="preserve"> </w:t>
      </w:r>
      <w:r>
        <w:rPr>
          <w:sz w:val="21"/>
        </w:rPr>
        <w:t>分数</w:t>
      </w:r>
    </w:p>
    <w:p w14:paraId="430588F0" w14:textId="77777777" w:rsidR="00382F71" w:rsidRDefault="00382F71">
      <w:pPr>
        <w:pStyle w:val="a3"/>
        <w:spacing w:before="1"/>
        <w:rPr>
          <w:sz w:val="16"/>
        </w:rPr>
      </w:pPr>
    </w:p>
    <w:p w14:paraId="46633F52" w14:textId="77777777" w:rsidR="00382F71" w:rsidRDefault="00000000">
      <w:pPr>
        <w:pStyle w:val="a3"/>
        <w:spacing w:line="439" w:lineRule="auto"/>
        <w:ind w:left="471" w:right="7094" w:firstLine="105"/>
        <w:rPr>
          <w:rFonts w:ascii="Calibri"/>
        </w:rPr>
      </w:pPr>
      <w:r>
        <w:rPr>
          <w:rFonts w:ascii="Calibri"/>
        </w:rPr>
        <w:t>from</w:t>
      </w:r>
      <w:r>
        <w:rPr>
          <w:rFonts w:ascii="Calibri"/>
          <w:spacing w:val="-6"/>
        </w:rPr>
        <w:t xml:space="preserve"> </w:t>
      </w:r>
      <w:r>
        <w:rPr>
          <w:rFonts w:ascii="Calibri"/>
        </w:rPr>
        <w:t>student</w:t>
      </w:r>
      <w:r>
        <w:rPr>
          <w:rFonts w:ascii="Calibri"/>
          <w:spacing w:val="-4"/>
        </w:rPr>
        <w:t xml:space="preserve"> </w:t>
      </w:r>
      <w:r>
        <w:rPr>
          <w:rFonts w:ascii="Calibri"/>
        </w:rPr>
        <w:t>as</w:t>
      </w:r>
      <w:r>
        <w:rPr>
          <w:rFonts w:ascii="Calibri"/>
          <w:spacing w:val="-5"/>
        </w:rPr>
        <w:t xml:space="preserve"> </w:t>
      </w:r>
      <w:proofErr w:type="gramStart"/>
      <w:r>
        <w:rPr>
          <w:rFonts w:ascii="Calibri"/>
        </w:rPr>
        <w:t>1,score</w:t>
      </w:r>
      <w:proofErr w:type="gramEnd"/>
      <w:r>
        <w:rPr>
          <w:rFonts w:ascii="Calibri"/>
          <w:spacing w:val="-5"/>
        </w:rPr>
        <w:t xml:space="preserve"> </w:t>
      </w:r>
      <w:r>
        <w:rPr>
          <w:rFonts w:ascii="Calibri"/>
        </w:rPr>
        <w:t>as</w:t>
      </w:r>
      <w:r>
        <w:rPr>
          <w:rFonts w:ascii="Calibri"/>
          <w:spacing w:val="-4"/>
        </w:rPr>
        <w:t xml:space="preserve"> </w:t>
      </w:r>
      <w:r>
        <w:rPr>
          <w:rFonts w:ascii="Calibri"/>
        </w:rPr>
        <w:t>s2</w:t>
      </w:r>
      <w:r>
        <w:rPr>
          <w:rFonts w:ascii="Calibri"/>
          <w:spacing w:val="-45"/>
        </w:rPr>
        <w:t xml:space="preserve"> </w:t>
      </w:r>
      <w:r>
        <w:rPr>
          <w:rFonts w:ascii="Calibri"/>
        </w:rPr>
        <w:t>where</w:t>
      </w:r>
      <w:r>
        <w:rPr>
          <w:rFonts w:ascii="Calibri"/>
          <w:spacing w:val="-2"/>
        </w:rPr>
        <w:t xml:space="preserve"> </w:t>
      </w:r>
      <w:r>
        <w:rPr>
          <w:rFonts w:ascii="Calibri"/>
        </w:rPr>
        <w:t>s1.id=s2.id</w:t>
      </w:r>
    </w:p>
    <w:p w14:paraId="68810859" w14:textId="77777777" w:rsidR="00382F71" w:rsidRDefault="00000000">
      <w:pPr>
        <w:pStyle w:val="a3"/>
        <w:spacing w:line="254" w:lineRule="exact"/>
        <w:ind w:left="471"/>
        <w:rPr>
          <w:rFonts w:ascii="Calibri"/>
        </w:rPr>
      </w:pPr>
      <w:r>
        <w:rPr>
          <w:rFonts w:ascii="Calibri"/>
        </w:rPr>
        <w:t>group</w:t>
      </w:r>
      <w:r>
        <w:rPr>
          <w:rFonts w:ascii="Calibri"/>
          <w:spacing w:val="-5"/>
        </w:rPr>
        <w:t xml:space="preserve"> </w:t>
      </w:r>
      <w:r>
        <w:rPr>
          <w:rFonts w:ascii="Calibri"/>
        </w:rPr>
        <w:t>by</w:t>
      </w:r>
      <w:r>
        <w:rPr>
          <w:rFonts w:ascii="Calibri"/>
          <w:spacing w:val="-3"/>
        </w:rPr>
        <w:t xml:space="preserve"> </w:t>
      </w:r>
      <w:r>
        <w:rPr>
          <w:rFonts w:ascii="Calibri"/>
        </w:rPr>
        <w:t>s1.id;</w:t>
      </w:r>
    </w:p>
    <w:p w14:paraId="392A3D30" w14:textId="77777777" w:rsidR="00382F71" w:rsidRDefault="00382F71">
      <w:pPr>
        <w:spacing w:line="254" w:lineRule="exact"/>
        <w:rPr>
          <w:rFonts w:ascii="Calibri"/>
        </w:rPr>
        <w:sectPr w:rsidR="00382F71">
          <w:pgSz w:w="11910" w:h="16840"/>
          <w:pgMar w:top="1200" w:right="940" w:bottom="680" w:left="820" w:header="0" w:footer="406" w:gutter="0"/>
          <w:cols w:space="720"/>
        </w:sectPr>
      </w:pPr>
    </w:p>
    <w:p w14:paraId="247A21C5" w14:textId="77777777" w:rsidR="00382F71" w:rsidRDefault="00000000">
      <w:pPr>
        <w:pStyle w:val="a5"/>
        <w:numPr>
          <w:ilvl w:val="5"/>
          <w:numId w:val="0"/>
        </w:numPr>
        <w:tabs>
          <w:tab w:val="left" w:pos="1192"/>
        </w:tabs>
        <w:spacing w:before="42"/>
        <w:ind w:left="1191" w:hanging="721"/>
        <w:rPr>
          <w:rFonts w:ascii="Calibri" w:eastAsia="Calibri"/>
          <w:color w:val="4AACC5"/>
          <w:sz w:val="28"/>
        </w:rPr>
      </w:pPr>
      <w:bookmarkStart w:id="827" w:name="3.4.11现有emp表，结构及数据如下"/>
      <w:bookmarkStart w:id="828" w:name="_bookmark414"/>
      <w:bookmarkEnd w:id="827"/>
      <w:bookmarkEnd w:id="828"/>
      <w:r>
        <w:rPr>
          <w:rFonts w:ascii="Calibri" w:eastAsia="Calibri" w:hint="eastAsia"/>
          <w:b/>
          <w:bCs/>
          <w:color w:val="4AACC5"/>
          <w:spacing w:val="-1"/>
          <w:sz w:val="28"/>
        </w:rPr>
        <w:lastRenderedPageBreak/>
        <w:t>3</w:t>
      </w:r>
      <w:r>
        <w:rPr>
          <w:rFonts w:ascii="Calibri" w:eastAsia="Calibri"/>
          <w:b/>
          <w:bCs/>
          <w:color w:val="4AACC5"/>
          <w:spacing w:val="-1"/>
          <w:sz w:val="28"/>
        </w:rPr>
        <w:t>.4.11</w:t>
      </w:r>
      <w:r>
        <w:rPr>
          <w:color w:val="4AACC5"/>
          <w:spacing w:val="-22"/>
          <w:sz w:val="28"/>
        </w:rPr>
        <w:t xml:space="preserve">现有 </w:t>
      </w:r>
      <w:r>
        <w:rPr>
          <w:rFonts w:ascii="Calibri" w:eastAsia="Calibri"/>
          <w:b/>
          <w:color w:val="4AACC5"/>
          <w:sz w:val="28"/>
        </w:rPr>
        <w:t>emp</w:t>
      </w:r>
      <w:r>
        <w:rPr>
          <w:rFonts w:ascii="Calibri" w:eastAsia="Calibri"/>
          <w:b/>
          <w:color w:val="4AACC5"/>
          <w:spacing w:val="6"/>
          <w:sz w:val="28"/>
        </w:rPr>
        <w:t xml:space="preserve"> </w:t>
      </w:r>
      <w:r>
        <w:rPr>
          <w:color w:val="4AACC5"/>
          <w:sz w:val="28"/>
        </w:rPr>
        <w:t>表，结构及数据如下</w:t>
      </w:r>
    </w:p>
    <w:p w14:paraId="7C6E5968" w14:textId="77777777" w:rsidR="00382F71" w:rsidRDefault="00382F71">
      <w:pPr>
        <w:pStyle w:val="a3"/>
        <w:spacing w:before="1"/>
        <w:rPr>
          <w:sz w:val="15"/>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1040"/>
        <w:gridCol w:w="1095"/>
        <w:gridCol w:w="1458"/>
        <w:gridCol w:w="1040"/>
        <w:gridCol w:w="1528"/>
        <w:gridCol w:w="803"/>
        <w:gridCol w:w="1144"/>
      </w:tblGrid>
      <w:tr w:rsidR="00382F71" w14:paraId="08F66806" w14:textId="77777777">
        <w:trPr>
          <w:trHeight w:val="1410"/>
        </w:trPr>
        <w:tc>
          <w:tcPr>
            <w:tcW w:w="1040" w:type="dxa"/>
          </w:tcPr>
          <w:p w14:paraId="3068D8A1" w14:textId="77777777" w:rsidR="00382F71" w:rsidRDefault="00000000">
            <w:pPr>
              <w:pStyle w:val="TableParagraph"/>
              <w:spacing w:before="278"/>
              <w:ind w:left="78"/>
              <w:rPr>
                <w:rFonts w:ascii="Segoe Print"/>
              </w:rPr>
            </w:pPr>
            <w:r>
              <w:rPr>
                <w:rFonts w:ascii="Segoe Print"/>
                <w:color w:val="333333"/>
              </w:rPr>
              <w:t>EMPNO</w:t>
            </w:r>
          </w:p>
          <w:p w14:paraId="414B570E" w14:textId="77777777" w:rsidR="00382F71" w:rsidRDefault="00000000">
            <w:pPr>
              <w:pStyle w:val="TableParagraph"/>
              <w:spacing w:before="260"/>
              <w:ind w:left="78"/>
            </w:pPr>
            <w:r>
              <w:rPr>
                <w:color w:val="333333"/>
                <w:spacing w:val="-1"/>
              </w:rPr>
              <w:t>员工编号</w:t>
            </w:r>
          </w:p>
        </w:tc>
        <w:tc>
          <w:tcPr>
            <w:tcW w:w="1095" w:type="dxa"/>
          </w:tcPr>
          <w:p w14:paraId="02578144" w14:textId="77777777" w:rsidR="00382F71" w:rsidRDefault="00000000">
            <w:pPr>
              <w:pStyle w:val="TableParagraph"/>
              <w:spacing w:before="278"/>
              <w:ind w:left="80"/>
              <w:rPr>
                <w:rFonts w:ascii="Segoe Print"/>
              </w:rPr>
            </w:pPr>
            <w:r>
              <w:rPr>
                <w:rFonts w:ascii="Segoe Print"/>
                <w:color w:val="333333"/>
              </w:rPr>
              <w:t>ENAME</w:t>
            </w:r>
          </w:p>
          <w:p w14:paraId="7206C49F" w14:textId="77777777" w:rsidR="00382F71" w:rsidRDefault="00000000">
            <w:pPr>
              <w:pStyle w:val="TableParagraph"/>
              <w:spacing w:before="260"/>
              <w:ind w:left="80"/>
            </w:pPr>
            <w:r>
              <w:rPr>
                <w:color w:val="333333"/>
              </w:rPr>
              <w:t>姓名</w:t>
            </w:r>
          </w:p>
        </w:tc>
        <w:tc>
          <w:tcPr>
            <w:tcW w:w="1458" w:type="dxa"/>
          </w:tcPr>
          <w:p w14:paraId="08B20D71" w14:textId="77777777" w:rsidR="00382F71" w:rsidRDefault="00000000">
            <w:pPr>
              <w:pStyle w:val="TableParagraph"/>
              <w:spacing w:before="278"/>
              <w:ind w:left="79"/>
              <w:rPr>
                <w:rFonts w:ascii="Segoe Print"/>
              </w:rPr>
            </w:pPr>
            <w:r>
              <w:rPr>
                <w:rFonts w:ascii="Segoe Print"/>
                <w:color w:val="333333"/>
              </w:rPr>
              <w:t>JOB</w:t>
            </w:r>
          </w:p>
          <w:p w14:paraId="31BA4E0A" w14:textId="77777777" w:rsidR="00382F71" w:rsidRDefault="00000000">
            <w:pPr>
              <w:pStyle w:val="TableParagraph"/>
              <w:spacing w:before="260"/>
              <w:ind w:left="79"/>
            </w:pPr>
            <w:r>
              <w:rPr>
                <w:color w:val="333333"/>
              </w:rPr>
              <w:t>职位</w:t>
            </w:r>
          </w:p>
        </w:tc>
        <w:tc>
          <w:tcPr>
            <w:tcW w:w="1040" w:type="dxa"/>
          </w:tcPr>
          <w:p w14:paraId="5350B2FE" w14:textId="77777777" w:rsidR="00382F71" w:rsidRDefault="00000000">
            <w:pPr>
              <w:pStyle w:val="TableParagraph"/>
              <w:spacing w:before="278"/>
              <w:ind w:left="78"/>
              <w:rPr>
                <w:rFonts w:ascii="Segoe Print"/>
              </w:rPr>
            </w:pPr>
            <w:r>
              <w:rPr>
                <w:rFonts w:ascii="Segoe Print"/>
                <w:color w:val="333333"/>
              </w:rPr>
              <w:t>MGR</w:t>
            </w:r>
          </w:p>
          <w:p w14:paraId="59EFA08D" w14:textId="77777777" w:rsidR="00382F71" w:rsidRDefault="00000000">
            <w:pPr>
              <w:pStyle w:val="TableParagraph"/>
              <w:spacing w:before="260"/>
              <w:ind w:left="78"/>
            </w:pPr>
            <w:r>
              <w:rPr>
                <w:color w:val="333333"/>
              </w:rPr>
              <w:t>所属上司</w:t>
            </w:r>
          </w:p>
        </w:tc>
        <w:tc>
          <w:tcPr>
            <w:tcW w:w="1528" w:type="dxa"/>
          </w:tcPr>
          <w:p w14:paraId="58EF18BD" w14:textId="77777777" w:rsidR="00382F71" w:rsidRDefault="00000000">
            <w:pPr>
              <w:pStyle w:val="TableParagraph"/>
              <w:spacing w:before="278"/>
              <w:ind w:left="80"/>
              <w:rPr>
                <w:rFonts w:ascii="Segoe Print"/>
              </w:rPr>
            </w:pPr>
            <w:r>
              <w:rPr>
                <w:rFonts w:ascii="Segoe Print"/>
                <w:color w:val="333333"/>
              </w:rPr>
              <w:t>BIRTHDAY</w:t>
            </w:r>
          </w:p>
          <w:p w14:paraId="6794EA7E" w14:textId="77777777" w:rsidR="00382F71" w:rsidRDefault="00000000">
            <w:pPr>
              <w:pStyle w:val="TableParagraph"/>
              <w:spacing w:before="260"/>
              <w:ind w:left="80"/>
            </w:pPr>
            <w:r>
              <w:rPr>
                <w:color w:val="333333"/>
              </w:rPr>
              <w:t>出生日期</w:t>
            </w:r>
          </w:p>
        </w:tc>
        <w:tc>
          <w:tcPr>
            <w:tcW w:w="803" w:type="dxa"/>
          </w:tcPr>
          <w:p w14:paraId="56F4C9D3" w14:textId="77777777" w:rsidR="00382F71" w:rsidRDefault="00000000">
            <w:pPr>
              <w:pStyle w:val="TableParagraph"/>
              <w:spacing w:before="278"/>
              <w:ind w:left="78"/>
              <w:rPr>
                <w:rFonts w:ascii="Segoe Print"/>
              </w:rPr>
            </w:pPr>
            <w:r>
              <w:rPr>
                <w:rFonts w:ascii="Segoe Print"/>
                <w:color w:val="333333"/>
              </w:rPr>
              <w:t>SAL</w:t>
            </w:r>
          </w:p>
          <w:p w14:paraId="07EF8CA1" w14:textId="77777777" w:rsidR="00382F71" w:rsidRDefault="00000000">
            <w:pPr>
              <w:pStyle w:val="TableParagraph"/>
              <w:spacing w:before="260"/>
              <w:ind w:left="78"/>
            </w:pPr>
            <w:r>
              <w:rPr>
                <w:color w:val="333333"/>
              </w:rPr>
              <w:t>工资</w:t>
            </w:r>
          </w:p>
        </w:tc>
        <w:tc>
          <w:tcPr>
            <w:tcW w:w="1144" w:type="dxa"/>
          </w:tcPr>
          <w:p w14:paraId="0BF2C253" w14:textId="77777777" w:rsidR="00382F71" w:rsidRDefault="00000000">
            <w:pPr>
              <w:pStyle w:val="TableParagraph"/>
              <w:spacing w:before="278"/>
              <w:ind w:left="79"/>
              <w:rPr>
                <w:rFonts w:ascii="Segoe Print"/>
              </w:rPr>
            </w:pPr>
            <w:r>
              <w:rPr>
                <w:rFonts w:ascii="Segoe Print"/>
                <w:color w:val="333333"/>
              </w:rPr>
              <w:t>DEPTNO</w:t>
            </w:r>
          </w:p>
          <w:p w14:paraId="7B15A8B7" w14:textId="77777777" w:rsidR="00382F71" w:rsidRDefault="00000000">
            <w:pPr>
              <w:pStyle w:val="TableParagraph"/>
              <w:spacing w:before="260"/>
              <w:ind w:left="79"/>
            </w:pPr>
            <w:r>
              <w:rPr>
                <w:color w:val="333333"/>
              </w:rPr>
              <w:t>部门号</w:t>
            </w:r>
          </w:p>
        </w:tc>
      </w:tr>
      <w:tr w:rsidR="00382F71" w14:paraId="112F1179" w14:textId="77777777">
        <w:trPr>
          <w:trHeight w:val="923"/>
        </w:trPr>
        <w:tc>
          <w:tcPr>
            <w:tcW w:w="1040" w:type="dxa"/>
          </w:tcPr>
          <w:p w14:paraId="70016540" w14:textId="77777777" w:rsidR="00382F71" w:rsidRDefault="00000000">
            <w:pPr>
              <w:pStyle w:val="TableParagraph"/>
              <w:spacing w:before="276"/>
              <w:ind w:left="78"/>
              <w:rPr>
                <w:rFonts w:ascii="Segoe Print"/>
              </w:rPr>
            </w:pPr>
            <w:r>
              <w:rPr>
                <w:rFonts w:ascii="Segoe Print"/>
                <w:color w:val="333333"/>
              </w:rPr>
              <w:t>7369</w:t>
            </w:r>
          </w:p>
        </w:tc>
        <w:tc>
          <w:tcPr>
            <w:tcW w:w="1095" w:type="dxa"/>
          </w:tcPr>
          <w:p w14:paraId="00963580" w14:textId="77777777" w:rsidR="00382F71" w:rsidRDefault="00000000">
            <w:pPr>
              <w:pStyle w:val="TableParagraph"/>
              <w:spacing w:before="276"/>
              <w:ind w:left="80"/>
              <w:rPr>
                <w:rFonts w:ascii="Segoe Print"/>
              </w:rPr>
            </w:pPr>
            <w:r>
              <w:rPr>
                <w:rFonts w:ascii="Segoe Print"/>
                <w:color w:val="333333"/>
              </w:rPr>
              <w:t>SIMTH</w:t>
            </w:r>
          </w:p>
        </w:tc>
        <w:tc>
          <w:tcPr>
            <w:tcW w:w="1458" w:type="dxa"/>
          </w:tcPr>
          <w:p w14:paraId="1D8F1CAF" w14:textId="77777777" w:rsidR="00382F71" w:rsidRDefault="00000000">
            <w:pPr>
              <w:pStyle w:val="TableParagraph"/>
              <w:spacing w:before="276"/>
              <w:ind w:left="79"/>
              <w:rPr>
                <w:rFonts w:ascii="Segoe Print"/>
              </w:rPr>
            </w:pPr>
            <w:r>
              <w:rPr>
                <w:rFonts w:ascii="Segoe Print"/>
                <w:color w:val="333333"/>
              </w:rPr>
              <w:t>CLERK</w:t>
            </w:r>
          </w:p>
        </w:tc>
        <w:tc>
          <w:tcPr>
            <w:tcW w:w="1040" w:type="dxa"/>
          </w:tcPr>
          <w:p w14:paraId="164C2D5C" w14:textId="77777777" w:rsidR="00382F71" w:rsidRDefault="00000000">
            <w:pPr>
              <w:pStyle w:val="TableParagraph"/>
              <w:spacing w:before="276"/>
              <w:ind w:left="78"/>
              <w:rPr>
                <w:rFonts w:ascii="Segoe Print"/>
              </w:rPr>
            </w:pPr>
            <w:r>
              <w:rPr>
                <w:rFonts w:ascii="Segoe Print"/>
                <w:color w:val="333333"/>
              </w:rPr>
              <w:t>7902</w:t>
            </w:r>
          </w:p>
        </w:tc>
        <w:tc>
          <w:tcPr>
            <w:tcW w:w="1528" w:type="dxa"/>
          </w:tcPr>
          <w:p w14:paraId="0374E1DA" w14:textId="77777777" w:rsidR="00382F71" w:rsidRDefault="00000000">
            <w:pPr>
              <w:pStyle w:val="TableParagraph"/>
              <w:spacing w:before="276"/>
              <w:ind w:left="23" w:right="40"/>
              <w:jc w:val="center"/>
              <w:rPr>
                <w:rFonts w:ascii="Segoe Print"/>
              </w:rPr>
            </w:pPr>
            <w:r>
              <w:rPr>
                <w:rFonts w:ascii="Segoe Print"/>
                <w:color w:val="333333"/>
              </w:rPr>
              <w:t>17-Dec-80</w:t>
            </w:r>
          </w:p>
        </w:tc>
        <w:tc>
          <w:tcPr>
            <w:tcW w:w="803" w:type="dxa"/>
          </w:tcPr>
          <w:p w14:paraId="3609259A" w14:textId="77777777" w:rsidR="00382F71" w:rsidRDefault="00000000">
            <w:pPr>
              <w:pStyle w:val="TableParagraph"/>
              <w:spacing w:before="276"/>
              <w:ind w:left="78"/>
              <w:rPr>
                <w:rFonts w:ascii="Segoe Print"/>
              </w:rPr>
            </w:pPr>
            <w:r>
              <w:rPr>
                <w:rFonts w:ascii="Segoe Print"/>
                <w:color w:val="333333"/>
              </w:rPr>
              <w:t>800</w:t>
            </w:r>
          </w:p>
        </w:tc>
        <w:tc>
          <w:tcPr>
            <w:tcW w:w="1144" w:type="dxa"/>
          </w:tcPr>
          <w:p w14:paraId="17F44606" w14:textId="77777777" w:rsidR="00382F71" w:rsidRDefault="00000000">
            <w:pPr>
              <w:pStyle w:val="TableParagraph"/>
              <w:spacing w:before="276"/>
              <w:ind w:left="79"/>
              <w:rPr>
                <w:rFonts w:ascii="Segoe Print"/>
              </w:rPr>
            </w:pPr>
            <w:r>
              <w:rPr>
                <w:rFonts w:ascii="Segoe Print"/>
                <w:color w:val="333333"/>
              </w:rPr>
              <w:t>20</w:t>
            </w:r>
          </w:p>
        </w:tc>
      </w:tr>
      <w:tr w:rsidR="00382F71" w14:paraId="6C5E902D" w14:textId="77777777">
        <w:trPr>
          <w:trHeight w:val="924"/>
        </w:trPr>
        <w:tc>
          <w:tcPr>
            <w:tcW w:w="1040" w:type="dxa"/>
          </w:tcPr>
          <w:p w14:paraId="55BE18C3" w14:textId="77777777" w:rsidR="00382F71" w:rsidRDefault="00000000">
            <w:pPr>
              <w:pStyle w:val="TableParagraph"/>
              <w:spacing w:before="276"/>
              <w:ind w:left="78"/>
              <w:rPr>
                <w:rFonts w:ascii="Segoe Print"/>
              </w:rPr>
            </w:pPr>
            <w:r>
              <w:rPr>
                <w:rFonts w:ascii="Segoe Print"/>
                <w:color w:val="333333"/>
              </w:rPr>
              <w:t>7499</w:t>
            </w:r>
          </w:p>
        </w:tc>
        <w:tc>
          <w:tcPr>
            <w:tcW w:w="1095" w:type="dxa"/>
          </w:tcPr>
          <w:p w14:paraId="78C8C774" w14:textId="77777777" w:rsidR="00382F71" w:rsidRDefault="00000000">
            <w:pPr>
              <w:pStyle w:val="TableParagraph"/>
              <w:spacing w:before="276"/>
              <w:ind w:left="80"/>
              <w:rPr>
                <w:rFonts w:ascii="Segoe Print"/>
              </w:rPr>
            </w:pPr>
            <w:r>
              <w:rPr>
                <w:rFonts w:ascii="Segoe Print"/>
                <w:color w:val="333333"/>
              </w:rPr>
              <w:t>ALLEN</w:t>
            </w:r>
          </w:p>
        </w:tc>
        <w:tc>
          <w:tcPr>
            <w:tcW w:w="1458" w:type="dxa"/>
          </w:tcPr>
          <w:p w14:paraId="4998AC72" w14:textId="77777777" w:rsidR="00382F71" w:rsidRDefault="00000000">
            <w:pPr>
              <w:pStyle w:val="TableParagraph"/>
              <w:spacing w:before="276"/>
              <w:ind w:left="79"/>
              <w:rPr>
                <w:rFonts w:ascii="Segoe Print"/>
              </w:rPr>
            </w:pPr>
            <w:r>
              <w:rPr>
                <w:rFonts w:ascii="Segoe Print"/>
                <w:color w:val="333333"/>
              </w:rPr>
              <w:t>SALESMAN</w:t>
            </w:r>
          </w:p>
        </w:tc>
        <w:tc>
          <w:tcPr>
            <w:tcW w:w="1040" w:type="dxa"/>
          </w:tcPr>
          <w:p w14:paraId="011C5C46" w14:textId="77777777" w:rsidR="00382F71" w:rsidRDefault="00000000">
            <w:pPr>
              <w:pStyle w:val="TableParagraph"/>
              <w:spacing w:before="276"/>
              <w:ind w:left="78"/>
              <w:rPr>
                <w:rFonts w:ascii="Segoe Print"/>
              </w:rPr>
            </w:pPr>
            <w:r>
              <w:rPr>
                <w:rFonts w:ascii="Segoe Print"/>
                <w:color w:val="333333"/>
              </w:rPr>
              <w:t>7698</w:t>
            </w:r>
          </w:p>
        </w:tc>
        <w:tc>
          <w:tcPr>
            <w:tcW w:w="1528" w:type="dxa"/>
          </w:tcPr>
          <w:p w14:paraId="380C8827" w14:textId="77777777" w:rsidR="00382F71" w:rsidRDefault="00000000">
            <w:pPr>
              <w:pStyle w:val="TableParagraph"/>
              <w:spacing w:before="276"/>
              <w:ind w:left="60" w:right="40"/>
              <w:jc w:val="center"/>
              <w:rPr>
                <w:rFonts w:ascii="Segoe Print"/>
              </w:rPr>
            </w:pPr>
            <w:r>
              <w:rPr>
                <w:rFonts w:ascii="Segoe Print"/>
                <w:color w:val="333333"/>
              </w:rPr>
              <w:t>20-FEB-81</w:t>
            </w:r>
          </w:p>
        </w:tc>
        <w:tc>
          <w:tcPr>
            <w:tcW w:w="803" w:type="dxa"/>
          </w:tcPr>
          <w:p w14:paraId="53D005C7" w14:textId="77777777" w:rsidR="00382F71" w:rsidRDefault="00000000">
            <w:pPr>
              <w:pStyle w:val="TableParagraph"/>
              <w:spacing w:before="276"/>
              <w:ind w:left="78"/>
              <w:rPr>
                <w:rFonts w:ascii="Segoe Print"/>
              </w:rPr>
            </w:pPr>
            <w:r>
              <w:rPr>
                <w:rFonts w:ascii="Segoe Print"/>
                <w:color w:val="333333"/>
              </w:rPr>
              <w:t>1600</w:t>
            </w:r>
          </w:p>
        </w:tc>
        <w:tc>
          <w:tcPr>
            <w:tcW w:w="1144" w:type="dxa"/>
          </w:tcPr>
          <w:p w14:paraId="6E7A7EC7" w14:textId="77777777" w:rsidR="00382F71" w:rsidRDefault="00000000">
            <w:pPr>
              <w:pStyle w:val="TableParagraph"/>
              <w:spacing w:before="276"/>
              <w:ind w:left="79"/>
              <w:rPr>
                <w:rFonts w:ascii="Segoe Print"/>
              </w:rPr>
            </w:pPr>
            <w:r>
              <w:rPr>
                <w:rFonts w:ascii="Segoe Print"/>
                <w:color w:val="333333"/>
              </w:rPr>
              <w:t>30</w:t>
            </w:r>
          </w:p>
        </w:tc>
      </w:tr>
      <w:tr w:rsidR="00382F71" w14:paraId="1750A137" w14:textId="77777777">
        <w:trPr>
          <w:trHeight w:val="923"/>
        </w:trPr>
        <w:tc>
          <w:tcPr>
            <w:tcW w:w="1040" w:type="dxa"/>
          </w:tcPr>
          <w:p w14:paraId="02CE002B" w14:textId="77777777" w:rsidR="00382F71" w:rsidRDefault="00000000">
            <w:pPr>
              <w:pStyle w:val="TableParagraph"/>
              <w:spacing w:before="277"/>
              <w:ind w:left="78"/>
              <w:rPr>
                <w:rFonts w:ascii="Segoe Print"/>
              </w:rPr>
            </w:pPr>
            <w:r>
              <w:rPr>
                <w:rFonts w:ascii="Segoe Print"/>
                <w:color w:val="333333"/>
              </w:rPr>
              <w:t>7521</w:t>
            </w:r>
          </w:p>
        </w:tc>
        <w:tc>
          <w:tcPr>
            <w:tcW w:w="1095" w:type="dxa"/>
          </w:tcPr>
          <w:p w14:paraId="33E921CD" w14:textId="77777777" w:rsidR="00382F71" w:rsidRDefault="00000000">
            <w:pPr>
              <w:pStyle w:val="TableParagraph"/>
              <w:spacing w:before="277"/>
              <w:ind w:left="80"/>
              <w:rPr>
                <w:rFonts w:ascii="Segoe Print"/>
              </w:rPr>
            </w:pPr>
            <w:r>
              <w:rPr>
                <w:rFonts w:ascii="Segoe Print"/>
                <w:color w:val="333333"/>
              </w:rPr>
              <w:t>WARD</w:t>
            </w:r>
          </w:p>
        </w:tc>
        <w:tc>
          <w:tcPr>
            <w:tcW w:w="1458" w:type="dxa"/>
          </w:tcPr>
          <w:p w14:paraId="11C28773" w14:textId="77777777" w:rsidR="00382F71" w:rsidRDefault="00000000">
            <w:pPr>
              <w:pStyle w:val="TableParagraph"/>
              <w:spacing w:before="277"/>
              <w:ind w:left="79"/>
              <w:rPr>
                <w:rFonts w:ascii="Segoe Print"/>
              </w:rPr>
            </w:pPr>
            <w:r>
              <w:rPr>
                <w:rFonts w:ascii="Segoe Print"/>
                <w:color w:val="333333"/>
              </w:rPr>
              <w:t>SALESMAN</w:t>
            </w:r>
          </w:p>
        </w:tc>
        <w:tc>
          <w:tcPr>
            <w:tcW w:w="1040" w:type="dxa"/>
          </w:tcPr>
          <w:p w14:paraId="6ED30650" w14:textId="77777777" w:rsidR="00382F71" w:rsidRDefault="00000000">
            <w:pPr>
              <w:pStyle w:val="TableParagraph"/>
              <w:spacing w:before="277"/>
              <w:ind w:left="78"/>
              <w:rPr>
                <w:rFonts w:ascii="Segoe Print"/>
              </w:rPr>
            </w:pPr>
            <w:r>
              <w:rPr>
                <w:rFonts w:ascii="Segoe Print"/>
                <w:color w:val="333333"/>
              </w:rPr>
              <w:t>7698</w:t>
            </w:r>
          </w:p>
        </w:tc>
        <w:tc>
          <w:tcPr>
            <w:tcW w:w="1528" w:type="dxa"/>
          </w:tcPr>
          <w:p w14:paraId="30A62C77" w14:textId="77777777" w:rsidR="00382F71" w:rsidRDefault="00000000">
            <w:pPr>
              <w:pStyle w:val="TableParagraph"/>
              <w:spacing w:before="277"/>
              <w:ind w:left="60" w:right="40"/>
              <w:jc w:val="center"/>
              <w:rPr>
                <w:rFonts w:ascii="Segoe Print"/>
              </w:rPr>
            </w:pPr>
            <w:r>
              <w:rPr>
                <w:rFonts w:ascii="Segoe Print"/>
                <w:color w:val="333333"/>
              </w:rPr>
              <w:t>22-FEB-81</w:t>
            </w:r>
          </w:p>
        </w:tc>
        <w:tc>
          <w:tcPr>
            <w:tcW w:w="803" w:type="dxa"/>
          </w:tcPr>
          <w:p w14:paraId="72049F61" w14:textId="77777777" w:rsidR="00382F71" w:rsidRDefault="00000000">
            <w:pPr>
              <w:pStyle w:val="TableParagraph"/>
              <w:spacing w:before="277"/>
              <w:ind w:left="78"/>
              <w:rPr>
                <w:rFonts w:ascii="Segoe Print"/>
              </w:rPr>
            </w:pPr>
            <w:r>
              <w:rPr>
                <w:rFonts w:ascii="Segoe Print"/>
                <w:color w:val="333333"/>
              </w:rPr>
              <w:t>1250</w:t>
            </w:r>
          </w:p>
        </w:tc>
        <w:tc>
          <w:tcPr>
            <w:tcW w:w="1144" w:type="dxa"/>
          </w:tcPr>
          <w:p w14:paraId="36633763" w14:textId="77777777" w:rsidR="00382F71" w:rsidRDefault="00000000">
            <w:pPr>
              <w:pStyle w:val="TableParagraph"/>
              <w:spacing w:before="277"/>
              <w:ind w:left="79"/>
              <w:rPr>
                <w:rFonts w:ascii="Segoe Print"/>
              </w:rPr>
            </w:pPr>
            <w:r>
              <w:rPr>
                <w:rFonts w:ascii="Segoe Print"/>
                <w:color w:val="333333"/>
              </w:rPr>
              <w:t>30</w:t>
            </w:r>
          </w:p>
        </w:tc>
      </w:tr>
      <w:tr w:rsidR="00382F71" w14:paraId="4D0F19DB" w14:textId="77777777">
        <w:trPr>
          <w:trHeight w:val="924"/>
        </w:trPr>
        <w:tc>
          <w:tcPr>
            <w:tcW w:w="1040" w:type="dxa"/>
          </w:tcPr>
          <w:p w14:paraId="0B458311" w14:textId="77777777" w:rsidR="00382F71" w:rsidRDefault="00000000">
            <w:pPr>
              <w:pStyle w:val="TableParagraph"/>
              <w:spacing w:before="276"/>
              <w:ind w:left="78"/>
              <w:rPr>
                <w:rFonts w:ascii="Segoe Print"/>
              </w:rPr>
            </w:pPr>
            <w:r>
              <w:rPr>
                <w:rFonts w:ascii="Segoe Print"/>
                <w:color w:val="333333"/>
              </w:rPr>
              <w:t>7566</w:t>
            </w:r>
          </w:p>
        </w:tc>
        <w:tc>
          <w:tcPr>
            <w:tcW w:w="1095" w:type="dxa"/>
          </w:tcPr>
          <w:p w14:paraId="04C1CC9D" w14:textId="77777777" w:rsidR="00382F71" w:rsidRDefault="00000000">
            <w:pPr>
              <w:pStyle w:val="TableParagraph"/>
              <w:spacing w:before="276"/>
              <w:ind w:left="80"/>
              <w:rPr>
                <w:rFonts w:ascii="Segoe Print"/>
              </w:rPr>
            </w:pPr>
            <w:r>
              <w:rPr>
                <w:rFonts w:ascii="Segoe Print"/>
                <w:color w:val="333333"/>
              </w:rPr>
              <w:t>JONES</w:t>
            </w:r>
          </w:p>
        </w:tc>
        <w:tc>
          <w:tcPr>
            <w:tcW w:w="1458" w:type="dxa"/>
          </w:tcPr>
          <w:p w14:paraId="19D367AC" w14:textId="77777777" w:rsidR="00382F71" w:rsidRDefault="00000000">
            <w:pPr>
              <w:pStyle w:val="TableParagraph"/>
              <w:spacing w:before="276"/>
              <w:ind w:left="79"/>
              <w:rPr>
                <w:rFonts w:ascii="Segoe Print"/>
              </w:rPr>
            </w:pPr>
            <w:r>
              <w:rPr>
                <w:rFonts w:ascii="Segoe Print"/>
                <w:color w:val="333333"/>
              </w:rPr>
              <w:t>MANAGER</w:t>
            </w:r>
          </w:p>
        </w:tc>
        <w:tc>
          <w:tcPr>
            <w:tcW w:w="1040" w:type="dxa"/>
          </w:tcPr>
          <w:p w14:paraId="5E3CF3A5" w14:textId="77777777" w:rsidR="00382F71" w:rsidRDefault="00000000">
            <w:pPr>
              <w:pStyle w:val="TableParagraph"/>
              <w:spacing w:before="276"/>
              <w:ind w:left="78"/>
              <w:rPr>
                <w:rFonts w:ascii="Segoe Print"/>
              </w:rPr>
            </w:pPr>
            <w:r>
              <w:rPr>
                <w:rFonts w:ascii="Segoe Print"/>
                <w:color w:val="333333"/>
              </w:rPr>
              <w:t>7839</w:t>
            </w:r>
          </w:p>
        </w:tc>
        <w:tc>
          <w:tcPr>
            <w:tcW w:w="1528" w:type="dxa"/>
          </w:tcPr>
          <w:p w14:paraId="635BE9B0" w14:textId="77777777" w:rsidR="00382F71" w:rsidRDefault="00000000">
            <w:pPr>
              <w:pStyle w:val="TableParagraph"/>
              <w:spacing w:before="276"/>
              <w:ind w:left="20" w:right="174"/>
              <w:jc w:val="center"/>
              <w:rPr>
                <w:rFonts w:ascii="Segoe Print"/>
              </w:rPr>
            </w:pPr>
            <w:r>
              <w:rPr>
                <w:rFonts w:ascii="Segoe Print"/>
                <w:color w:val="333333"/>
              </w:rPr>
              <w:t>2-Apr-81</w:t>
            </w:r>
          </w:p>
        </w:tc>
        <w:tc>
          <w:tcPr>
            <w:tcW w:w="803" w:type="dxa"/>
          </w:tcPr>
          <w:p w14:paraId="58210297" w14:textId="77777777" w:rsidR="00382F71" w:rsidRDefault="00000000">
            <w:pPr>
              <w:pStyle w:val="TableParagraph"/>
              <w:spacing w:before="276"/>
              <w:ind w:left="78"/>
              <w:rPr>
                <w:rFonts w:ascii="Segoe Print"/>
              </w:rPr>
            </w:pPr>
            <w:r>
              <w:rPr>
                <w:rFonts w:ascii="Segoe Print"/>
                <w:color w:val="333333"/>
              </w:rPr>
              <w:t>2975</w:t>
            </w:r>
          </w:p>
        </w:tc>
        <w:tc>
          <w:tcPr>
            <w:tcW w:w="1144" w:type="dxa"/>
          </w:tcPr>
          <w:p w14:paraId="056D4C27" w14:textId="77777777" w:rsidR="00382F71" w:rsidRDefault="00000000">
            <w:pPr>
              <w:pStyle w:val="TableParagraph"/>
              <w:spacing w:before="276"/>
              <w:ind w:left="79"/>
              <w:rPr>
                <w:rFonts w:ascii="Segoe Print"/>
              </w:rPr>
            </w:pPr>
            <w:r>
              <w:rPr>
                <w:rFonts w:ascii="Segoe Print"/>
                <w:color w:val="333333"/>
              </w:rPr>
              <w:t>20</w:t>
            </w:r>
          </w:p>
        </w:tc>
      </w:tr>
      <w:tr w:rsidR="00382F71" w14:paraId="6E9DC064" w14:textId="77777777">
        <w:trPr>
          <w:trHeight w:val="923"/>
        </w:trPr>
        <w:tc>
          <w:tcPr>
            <w:tcW w:w="1040" w:type="dxa"/>
          </w:tcPr>
          <w:p w14:paraId="575FCE68" w14:textId="77777777" w:rsidR="00382F71" w:rsidRDefault="00000000">
            <w:pPr>
              <w:pStyle w:val="TableParagraph"/>
              <w:spacing w:before="276"/>
              <w:ind w:left="78"/>
              <w:rPr>
                <w:rFonts w:ascii="Segoe Print"/>
              </w:rPr>
            </w:pPr>
            <w:r>
              <w:rPr>
                <w:rFonts w:ascii="Segoe Print"/>
                <w:color w:val="333333"/>
              </w:rPr>
              <w:t>7654</w:t>
            </w:r>
          </w:p>
        </w:tc>
        <w:tc>
          <w:tcPr>
            <w:tcW w:w="1095" w:type="dxa"/>
          </w:tcPr>
          <w:p w14:paraId="117E628C" w14:textId="77777777" w:rsidR="00382F71" w:rsidRDefault="00000000">
            <w:pPr>
              <w:pStyle w:val="TableParagraph"/>
              <w:spacing w:before="276"/>
              <w:ind w:left="80"/>
              <w:rPr>
                <w:rFonts w:ascii="Segoe Print"/>
              </w:rPr>
            </w:pPr>
            <w:r>
              <w:rPr>
                <w:rFonts w:ascii="Segoe Print"/>
                <w:color w:val="333333"/>
              </w:rPr>
              <w:t>MARTIN</w:t>
            </w:r>
          </w:p>
        </w:tc>
        <w:tc>
          <w:tcPr>
            <w:tcW w:w="1458" w:type="dxa"/>
          </w:tcPr>
          <w:p w14:paraId="38974484" w14:textId="77777777" w:rsidR="00382F71" w:rsidRDefault="00000000">
            <w:pPr>
              <w:pStyle w:val="TableParagraph"/>
              <w:spacing w:before="276"/>
              <w:ind w:left="79"/>
              <w:rPr>
                <w:rFonts w:ascii="Segoe Print"/>
              </w:rPr>
            </w:pPr>
            <w:r>
              <w:rPr>
                <w:rFonts w:ascii="Segoe Print"/>
                <w:color w:val="333333"/>
              </w:rPr>
              <w:t>SALESMAN</w:t>
            </w:r>
          </w:p>
        </w:tc>
        <w:tc>
          <w:tcPr>
            <w:tcW w:w="1040" w:type="dxa"/>
          </w:tcPr>
          <w:p w14:paraId="1E2C4383" w14:textId="77777777" w:rsidR="00382F71" w:rsidRDefault="00000000">
            <w:pPr>
              <w:pStyle w:val="TableParagraph"/>
              <w:spacing w:before="276"/>
              <w:ind w:left="78"/>
              <w:rPr>
                <w:rFonts w:ascii="Segoe Print"/>
              </w:rPr>
            </w:pPr>
            <w:r>
              <w:rPr>
                <w:rFonts w:ascii="Segoe Print"/>
                <w:color w:val="333333"/>
              </w:rPr>
              <w:t>7698</w:t>
            </w:r>
          </w:p>
        </w:tc>
        <w:tc>
          <w:tcPr>
            <w:tcW w:w="1528" w:type="dxa"/>
          </w:tcPr>
          <w:p w14:paraId="2326BDFA" w14:textId="77777777" w:rsidR="00382F71" w:rsidRDefault="00000000">
            <w:pPr>
              <w:pStyle w:val="TableParagraph"/>
              <w:spacing w:before="276"/>
              <w:ind w:left="18" w:right="40"/>
              <w:jc w:val="center"/>
              <w:rPr>
                <w:rFonts w:ascii="Segoe Print"/>
              </w:rPr>
            </w:pPr>
            <w:r>
              <w:rPr>
                <w:rFonts w:ascii="Segoe Print"/>
                <w:color w:val="333333"/>
              </w:rPr>
              <w:t>28-Sep-81</w:t>
            </w:r>
          </w:p>
        </w:tc>
        <w:tc>
          <w:tcPr>
            <w:tcW w:w="803" w:type="dxa"/>
          </w:tcPr>
          <w:p w14:paraId="2052DAF1" w14:textId="77777777" w:rsidR="00382F71" w:rsidRDefault="00000000">
            <w:pPr>
              <w:pStyle w:val="TableParagraph"/>
              <w:spacing w:before="276"/>
              <w:ind w:left="78"/>
              <w:rPr>
                <w:rFonts w:ascii="Segoe Print"/>
              </w:rPr>
            </w:pPr>
            <w:r>
              <w:rPr>
                <w:rFonts w:ascii="Segoe Print"/>
                <w:color w:val="333333"/>
              </w:rPr>
              <w:t>1250</w:t>
            </w:r>
          </w:p>
        </w:tc>
        <w:tc>
          <w:tcPr>
            <w:tcW w:w="1144" w:type="dxa"/>
          </w:tcPr>
          <w:p w14:paraId="25A60F18" w14:textId="77777777" w:rsidR="00382F71" w:rsidRDefault="00000000">
            <w:pPr>
              <w:pStyle w:val="TableParagraph"/>
              <w:spacing w:before="276"/>
              <w:ind w:left="79"/>
              <w:rPr>
                <w:rFonts w:ascii="Segoe Print"/>
              </w:rPr>
            </w:pPr>
            <w:r>
              <w:rPr>
                <w:rFonts w:ascii="Segoe Print"/>
                <w:color w:val="333333"/>
              </w:rPr>
              <w:t>30</w:t>
            </w:r>
          </w:p>
        </w:tc>
      </w:tr>
      <w:tr w:rsidR="00382F71" w14:paraId="1AEC0FF2" w14:textId="77777777">
        <w:trPr>
          <w:trHeight w:val="923"/>
        </w:trPr>
        <w:tc>
          <w:tcPr>
            <w:tcW w:w="1040" w:type="dxa"/>
          </w:tcPr>
          <w:p w14:paraId="34EAB0C5" w14:textId="77777777" w:rsidR="00382F71" w:rsidRDefault="00000000">
            <w:pPr>
              <w:pStyle w:val="TableParagraph"/>
              <w:spacing w:before="277"/>
              <w:ind w:left="78"/>
              <w:rPr>
                <w:rFonts w:ascii="Segoe Print"/>
              </w:rPr>
            </w:pPr>
            <w:r>
              <w:rPr>
                <w:rFonts w:ascii="Segoe Print"/>
                <w:color w:val="333333"/>
              </w:rPr>
              <w:t>7698</w:t>
            </w:r>
          </w:p>
        </w:tc>
        <w:tc>
          <w:tcPr>
            <w:tcW w:w="1095" w:type="dxa"/>
          </w:tcPr>
          <w:p w14:paraId="2A8C3389" w14:textId="77777777" w:rsidR="00382F71" w:rsidRDefault="00000000">
            <w:pPr>
              <w:pStyle w:val="TableParagraph"/>
              <w:spacing w:before="277"/>
              <w:ind w:left="80"/>
              <w:rPr>
                <w:rFonts w:ascii="Segoe Print"/>
              </w:rPr>
            </w:pPr>
            <w:r>
              <w:rPr>
                <w:rFonts w:ascii="Segoe Print"/>
                <w:color w:val="333333"/>
              </w:rPr>
              <w:t>BLAKE</w:t>
            </w:r>
          </w:p>
        </w:tc>
        <w:tc>
          <w:tcPr>
            <w:tcW w:w="1458" w:type="dxa"/>
          </w:tcPr>
          <w:p w14:paraId="5FA1CA90" w14:textId="77777777" w:rsidR="00382F71" w:rsidRDefault="00000000">
            <w:pPr>
              <w:pStyle w:val="TableParagraph"/>
              <w:spacing w:before="277"/>
              <w:ind w:left="79"/>
              <w:rPr>
                <w:rFonts w:ascii="Segoe Print"/>
              </w:rPr>
            </w:pPr>
            <w:r>
              <w:rPr>
                <w:rFonts w:ascii="Segoe Print"/>
                <w:color w:val="333333"/>
              </w:rPr>
              <w:t>MANAGER</w:t>
            </w:r>
          </w:p>
        </w:tc>
        <w:tc>
          <w:tcPr>
            <w:tcW w:w="1040" w:type="dxa"/>
          </w:tcPr>
          <w:p w14:paraId="5CE4CE34" w14:textId="77777777" w:rsidR="00382F71" w:rsidRDefault="00000000">
            <w:pPr>
              <w:pStyle w:val="TableParagraph"/>
              <w:spacing w:before="277"/>
              <w:ind w:left="78"/>
              <w:rPr>
                <w:rFonts w:ascii="Segoe Print"/>
              </w:rPr>
            </w:pPr>
            <w:r>
              <w:rPr>
                <w:rFonts w:ascii="Segoe Print"/>
                <w:color w:val="333333"/>
              </w:rPr>
              <w:t>7839</w:t>
            </w:r>
          </w:p>
        </w:tc>
        <w:tc>
          <w:tcPr>
            <w:tcW w:w="1528" w:type="dxa"/>
          </w:tcPr>
          <w:p w14:paraId="50C77D34" w14:textId="77777777" w:rsidR="00382F71" w:rsidRDefault="00000000">
            <w:pPr>
              <w:pStyle w:val="TableParagraph"/>
              <w:spacing w:before="277"/>
              <w:ind w:left="60" w:right="173"/>
              <w:jc w:val="center"/>
              <w:rPr>
                <w:rFonts w:ascii="Segoe Print"/>
              </w:rPr>
            </w:pPr>
            <w:r>
              <w:rPr>
                <w:rFonts w:ascii="Segoe Print"/>
                <w:color w:val="333333"/>
              </w:rPr>
              <w:t>1-May-81</w:t>
            </w:r>
          </w:p>
        </w:tc>
        <w:tc>
          <w:tcPr>
            <w:tcW w:w="803" w:type="dxa"/>
          </w:tcPr>
          <w:p w14:paraId="101B0557" w14:textId="77777777" w:rsidR="00382F71" w:rsidRDefault="00000000">
            <w:pPr>
              <w:pStyle w:val="TableParagraph"/>
              <w:spacing w:before="277"/>
              <w:ind w:left="78"/>
              <w:rPr>
                <w:rFonts w:ascii="Segoe Print"/>
              </w:rPr>
            </w:pPr>
            <w:r>
              <w:rPr>
                <w:rFonts w:ascii="Segoe Print"/>
                <w:color w:val="333333"/>
              </w:rPr>
              <w:t>2850</w:t>
            </w:r>
          </w:p>
        </w:tc>
        <w:tc>
          <w:tcPr>
            <w:tcW w:w="1144" w:type="dxa"/>
          </w:tcPr>
          <w:p w14:paraId="77A89F16" w14:textId="77777777" w:rsidR="00382F71" w:rsidRDefault="00000000">
            <w:pPr>
              <w:pStyle w:val="TableParagraph"/>
              <w:spacing w:before="277"/>
              <w:ind w:left="79"/>
              <w:rPr>
                <w:rFonts w:ascii="Segoe Print"/>
              </w:rPr>
            </w:pPr>
            <w:r>
              <w:rPr>
                <w:rFonts w:ascii="Segoe Print"/>
                <w:color w:val="333333"/>
              </w:rPr>
              <w:t>30</w:t>
            </w:r>
          </w:p>
        </w:tc>
      </w:tr>
    </w:tbl>
    <w:p w14:paraId="6D2C819D" w14:textId="77777777" w:rsidR="00382F71" w:rsidRDefault="00000000">
      <w:pPr>
        <w:pStyle w:val="a5"/>
        <w:numPr>
          <w:ilvl w:val="0"/>
          <w:numId w:val="186"/>
        </w:numPr>
        <w:tabs>
          <w:tab w:val="left" w:pos="1103"/>
        </w:tabs>
        <w:spacing w:before="99"/>
        <w:rPr>
          <w:sz w:val="21"/>
        </w:rPr>
      </w:pPr>
      <w:r>
        <w:rPr>
          <w:w w:val="95"/>
          <w:sz w:val="21"/>
        </w:rPr>
        <w:t xml:space="preserve">计算职位为 </w:t>
      </w:r>
      <w:r>
        <w:rPr>
          <w:rFonts w:ascii="Calibri" w:eastAsia="Calibri"/>
          <w:w w:val="95"/>
          <w:sz w:val="21"/>
        </w:rPr>
        <w:t>SALESMAN</w:t>
      </w:r>
      <w:r>
        <w:rPr>
          <w:rFonts w:ascii="Calibri" w:eastAsia="Calibri"/>
          <w:spacing w:val="58"/>
          <w:sz w:val="21"/>
        </w:rPr>
        <w:t xml:space="preserve"> </w:t>
      </w:r>
      <w:r>
        <w:rPr>
          <w:w w:val="95"/>
          <w:sz w:val="21"/>
        </w:rPr>
        <w:t>的员工的工资总和</w:t>
      </w:r>
    </w:p>
    <w:p w14:paraId="5F7567E8" w14:textId="77777777" w:rsidR="00382F71" w:rsidRDefault="00382F71">
      <w:pPr>
        <w:pStyle w:val="a3"/>
        <w:spacing w:before="7"/>
        <w:rPr>
          <w:sz w:val="15"/>
        </w:rPr>
      </w:pPr>
    </w:p>
    <w:p w14:paraId="3620237F" w14:textId="77777777" w:rsidR="00382F71" w:rsidRDefault="00000000">
      <w:pPr>
        <w:pStyle w:val="a5"/>
        <w:numPr>
          <w:ilvl w:val="0"/>
          <w:numId w:val="186"/>
        </w:numPr>
        <w:tabs>
          <w:tab w:val="left" w:pos="1103"/>
        </w:tabs>
        <w:rPr>
          <w:sz w:val="21"/>
        </w:rPr>
      </w:pPr>
      <w:r>
        <w:rPr>
          <w:spacing w:val="1"/>
          <w:w w:val="95"/>
          <w:sz w:val="21"/>
        </w:rPr>
        <w:t xml:space="preserve">部门号为 </w:t>
      </w:r>
      <w:r>
        <w:rPr>
          <w:rFonts w:ascii="Calibri" w:eastAsia="Calibri"/>
          <w:w w:val="95"/>
          <w:sz w:val="21"/>
        </w:rPr>
        <w:t>20</w:t>
      </w:r>
      <w:r>
        <w:rPr>
          <w:rFonts w:ascii="Calibri" w:eastAsia="Calibri"/>
          <w:spacing w:val="57"/>
          <w:sz w:val="21"/>
        </w:rPr>
        <w:t xml:space="preserve"> </w:t>
      </w:r>
      <w:r>
        <w:rPr>
          <w:w w:val="95"/>
          <w:sz w:val="21"/>
        </w:rPr>
        <w:t>的员工，工资从高到底排列</w:t>
      </w:r>
    </w:p>
    <w:p w14:paraId="09FE8E6A" w14:textId="77777777" w:rsidR="00382F71" w:rsidRDefault="00382F71">
      <w:pPr>
        <w:pStyle w:val="a3"/>
        <w:spacing w:before="6"/>
        <w:rPr>
          <w:sz w:val="15"/>
        </w:rPr>
      </w:pPr>
    </w:p>
    <w:p w14:paraId="05AA32BB" w14:textId="77777777" w:rsidR="00382F71" w:rsidRDefault="00000000">
      <w:pPr>
        <w:pStyle w:val="a5"/>
        <w:numPr>
          <w:ilvl w:val="0"/>
          <w:numId w:val="186"/>
        </w:numPr>
        <w:tabs>
          <w:tab w:val="left" w:pos="1103"/>
        </w:tabs>
        <w:spacing w:before="1"/>
        <w:rPr>
          <w:sz w:val="21"/>
        </w:rPr>
      </w:pPr>
      <w:r>
        <w:rPr>
          <w:spacing w:val="-1"/>
          <w:w w:val="95"/>
          <w:sz w:val="21"/>
        </w:rPr>
        <w:t xml:space="preserve">计算各个部门中，出生日期在 </w:t>
      </w:r>
      <w:r>
        <w:rPr>
          <w:rFonts w:ascii="Calibri" w:eastAsia="Calibri"/>
          <w:w w:val="95"/>
          <w:sz w:val="21"/>
        </w:rPr>
        <w:t>1981</w:t>
      </w:r>
      <w:r>
        <w:rPr>
          <w:rFonts w:ascii="Calibri" w:eastAsia="Calibri"/>
          <w:spacing w:val="44"/>
          <w:sz w:val="21"/>
        </w:rPr>
        <w:t xml:space="preserve"> </w:t>
      </w:r>
      <w:r>
        <w:rPr>
          <w:spacing w:val="-3"/>
          <w:w w:val="95"/>
          <w:sz w:val="21"/>
        </w:rPr>
        <w:t xml:space="preserve">你那 </w:t>
      </w:r>
      <w:r>
        <w:rPr>
          <w:rFonts w:ascii="Calibri" w:eastAsia="Calibri"/>
          <w:w w:val="95"/>
          <w:sz w:val="21"/>
        </w:rPr>
        <w:t>6</w:t>
      </w:r>
      <w:r>
        <w:rPr>
          <w:rFonts w:ascii="Calibri" w:eastAsia="Calibri"/>
          <w:spacing w:val="42"/>
          <w:w w:val="95"/>
          <w:sz w:val="21"/>
        </w:rPr>
        <w:t xml:space="preserve"> </w:t>
      </w:r>
      <w:r>
        <w:rPr>
          <w:spacing w:val="-7"/>
          <w:w w:val="95"/>
          <w:sz w:val="21"/>
        </w:rPr>
        <w:t xml:space="preserve">月 </w:t>
      </w:r>
      <w:r>
        <w:rPr>
          <w:rFonts w:ascii="Calibri" w:eastAsia="Calibri"/>
          <w:w w:val="95"/>
          <w:sz w:val="21"/>
        </w:rPr>
        <w:t>1</w:t>
      </w:r>
      <w:r>
        <w:rPr>
          <w:rFonts w:ascii="Calibri" w:eastAsia="Calibri"/>
          <w:spacing w:val="44"/>
          <w:sz w:val="21"/>
        </w:rPr>
        <w:t xml:space="preserve"> </w:t>
      </w:r>
      <w:r>
        <w:rPr>
          <w:w w:val="95"/>
          <w:sz w:val="21"/>
        </w:rPr>
        <w:t>日之后的员工总数</w:t>
      </w:r>
    </w:p>
    <w:p w14:paraId="6D68E894" w14:textId="77777777" w:rsidR="00382F71" w:rsidRDefault="00382F71">
      <w:pPr>
        <w:pStyle w:val="a3"/>
        <w:rPr>
          <w:sz w:val="22"/>
        </w:rPr>
      </w:pPr>
    </w:p>
    <w:p w14:paraId="6CAF5BE4" w14:textId="77777777" w:rsidR="00382F71" w:rsidRDefault="00382F71">
      <w:pPr>
        <w:pStyle w:val="a3"/>
        <w:rPr>
          <w:sz w:val="30"/>
        </w:rPr>
      </w:pPr>
    </w:p>
    <w:p w14:paraId="1E6529D9" w14:textId="77777777" w:rsidR="00382F71" w:rsidRDefault="00000000">
      <w:pPr>
        <w:pStyle w:val="a3"/>
        <w:ind w:left="471"/>
      </w:pPr>
      <w:r>
        <w:t>参考答案：</w:t>
      </w:r>
    </w:p>
    <w:p w14:paraId="2A033297" w14:textId="77777777" w:rsidR="00382F71" w:rsidRDefault="00382F71">
      <w:pPr>
        <w:pStyle w:val="a3"/>
        <w:spacing w:before="7"/>
        <w:rPr>
          <w:sz w:val="15"/>
        </w:rPr>
      </w:pPr>
    </w:p>
    <w:p w14:paraId="57B88CA4" w14:textId="77777777" w:rsidR="00382F71" w:rsidRDefault="00000000">
      <w:pPr>
        <w:pStyle w:val="a5"/>
        <w:numPr>
          <w:ilvl w:val="0"/>
          <w:numId w:val="187"/>
        </w:numPr>
        <w:tabs>
          <w:tab w:val="left" w:pos="1103"/>
        </w:tabs>
        <w:rPr>
          <w:rFonts w:ascii="Calibri" w:eastAsia="Calibri"/>
          <w:sz w:val="21"/>
        </w:rPr>
      </w:pPr>
      <w:r>
        <w:rPr>
          <w:rFonts w:ascii="Calibri" w:eastAsia="Calibri"/>
          <w:sz w:val="21"/>
        </w:rPr>
        <w:t>select</w:t>
      </w:r>
      <w:r>
        <w:rPr>
          <w:rFonts w:ascii="Calibri" w:eastAsia="Calibri"/>
          <w:spacing w:val="-2"/>
          <w:sz w:val="21"/>
        </w:rPr>
        <w:t xml:space="preserve"> </w:t>
      </w:r>
      <w:r>
        <w:rPr>
          <w:rFonts w:ascii="Calibri" w:eastAsia="Calibri"/>
          <w:sz w:val="21"/>
        </w:rPr>
        <w:t>sum(SAL)</w:t>
      </w:r>
      <w:r>
        <w:rPr>
          <w:rFonts w:ascii="Calibri" w:eastAsia="Calibri"/>
          <w:spacing w:val="2"/>
          <w:sz w:val="21"/>
        </w:rPr>
        <w:t xml:space="preserve"> </w:t>
      </w:r>
      <w:r>
        <w:rPr>
          <w:spacing w:val="-2"/>
          <w:sz w:val="21"/>
        </w:rPr>
        <w:t xml:space="preserve">工资总和 </w:t>
      </w:r>
      <w:r>
        <w:rPr>
          <w:rFonts w:ascii="Calibri" w:eastAsia="Calibri"/>
          <w:sz w:val="21"/>
        </w:rPr>
        <w:t>from</w:t>
      </w:r>
      <w:r>
        <w:rPr>
          <w:rFonts w:ascii="Calibri" w:eastAsia="Calibri"/>
          <w:spacing w:val="-3"/>
          <w:sz w:val="21"/>
        </w:rPr>
        <w:t xml:space="preserve"> </w:t>
      </w:r>
      <w:r>
        <w:rPr>
          <w:rFonts w:ascii="Calibri" w:eastAsia="Calibri"/>
          <w:sz w:val="21"/>
        </w:rPr>
        <w:t>emp</w:t>
      </w:r>
      <w:r>
        <w:rPr>
          <w:rFonts w:ascii="Calibri" w:eastAsia="Calibri"/>
          <w:spacing w:val="-3"/>
          <w:sz w:val="21"/>
        </w:rPr>
        <w:t xml:space="preserve"> </w:t>
      </w:r>
      <w:r>
        <w:rPr>
          <w:rFonts w:ascii="Calibri" w:eastAsia="Calibri"/>
          <w:sz w:val="21"/>
        </w:rPr>
        <w:t>where</w:t>
      </w:r>
      <w:r>
        <w:rPr>
          <w:rFonts w:ascii="Calibri" w:eastAsia="Calibri"/>
          <w:spacing w:val="-4"/>
          <w:sz w:val="21"/>
        </w:rPr>
        <w:t xml:space="preserve"> </w:t>
      </w:r>
      <w:r>
        <w:rPr>
          <w:rFonts w:ascii="Calibri" w:eastAsia="Calibri"/>
          <w:sz w:val="21"/>
        </w:rPr>
        <w:t>JOB="SELESMAN";</w:t>
      </w:r>
    </w:p>
    <w:p w14:paraId="5DF85BD9" w14:textId="77777777" w:rsidR="00382F71" w:rsidRDefault="00382F71">
      <w:pPr>
        <w:pStyle w:val="a3"/>
        <w:spacing w:before="3"/>
        <w:rPr>
          <w:rFonts w:ascii="Calibri"/>
          <w:sz w:val="16"/>
        </w:rPr>
      </w:pPr>
    </w:p>
    <w:p w14:paraId="1BE87FBB" w14:textId="77777777" w:rsidR="00382F71" w:rsidRDefault="00000000">
      <w:pPr>
        <w:pStyle w:val="a5"/>
        <w:numPr>
          <w:ilvl w:val="0"/>
          <w:numId w:val="187"/>
        </w:numPr>
        <w:tabs>
          <w:tab w:val="left" w:pos="1103"/>
        </w:tabs>
        <w:spacing w:before="1"/>
        <w:rPr>
          <w:rFonts w:ascii="Calibri" w:eastAsia="Calibri"/>
          <w:sz w:val="21"/>
        </w:rPr>
      </w:pPr>
      <w:r>
        <w:rPr>
          <w:rFonts w:ascii="Calibri" w:eastAsia="Calibri"/>
          <w:sz w:val="21"/>
        </w:rPr>
        <w:t>select</w:t>
      </w:r>
      <w:r>
        <w:rPr>
          <w:rFonts w:ascii="Calibri" w:eastAsia="Calibri"/>
          <w:spacing w:val="-2"/>
          <w:sz w:val="21"/>
        </w:rPr>
        <w:t xml:space="preserve"> </w:t>
      </w:r>
      <w:r>
        <w:rPr>
          <w:rFonts w:ascii="Calibri" w:eastAsia="Calibri"/>
          <w:sz w:val="21"/>
        </w:rPr>
        <w:t>*</w:t>
      </w:r>
      <w:r>
        <w:rPr>
          <w:rFonts w:ascii="Calibri" w:eastAsia="Calibri"/>
          <w:spacing w:val="-4"/>
          <w:sz w:val="21"/>
        </w:rPr>
        <w:t xml:space="preserve"> </w:t>
      </w:r>
      <w:r>
        <w:rPr>
          <w:rFonts w:ascii="Calibri" w:eastAsia="Calibri"/>
          <w:sz w:val="21"/>
        </w:rPr>
        <w:t>from</w:t>
      </w:r>
      <w:r>
        <w:rPr>
          <w:rFonts w:ascii="Calibri" w:eastAsia="Calibri"/>
          <w:spacing w:val="-3"/>
          <w:sz w:val="21"/>
        </w:rPr>
        <w:t xml:space="preserve"> </w:t>
      </w:r>
      <w:proofErr w:type="spellStart"/>
      <w:r>
        <w:rPr>
          <w:rFonts w:ascii="Calibri" w:eastAsia="Calibri"/>
          <w:sz w:val="21"/>
        </w:rPr>
        <w:t>from</w:t>
      </w:r>
      <w:proofErr w:type="spellEnd"/>
      <w:r>
        <w:rPr>
          <w:rFonts w:ascii="Calibri" w:eastAsia="Calibri"/>
          <w:spacing w:val="-4"/>
          <w:sz w:val="21"/>
        </w:rPr>
        <w:t xml:space="preserve"> </w:t>
      </w:r>
      <w:r>
        <w:rPr>
          <w:rFonts w:ascii="Calibri" w:eastAsia="Calibri"/>
          <w:sz w:val="21"/>
        </w:rPr>
        <w:t>emp</w:t>
      </w:r>
      <w:r>
        <w:rPr>
          <w:rFonts w:ascii="Calibri" w:eastAsia="Calibri"/>
          <w:spacing w:val="-1"/>
          <w:sz w:val="21"/>
        </w:rPr>
        <w:t xml:space="preserve"> </w:t>
      </w:r>
      <w:r>
        <w:rPr>
          <w:rFonts w:ascii="Calibri" w:eastAsia="Calibri"/>
          <w:sz w:val="21"/>
        </w:rPr>
        <w:t>where</w:t>
      </w:r>
      <w:r>
        <w:rPr>
          <w:rFonts w:ascii="Calibri" w:eastAsia="Calibri"/>
          <w:spacing w:val="-4"/>
          <w:sz w:val="21"/>
        </w:rPr>
        <w:t xml:space="preserve"> </w:t>
      </w:r>
      <w:r>
        <w:rPr>
          <w:rFonts w:ascii="Calibri" w:eastAsia="Calibri"/>
          <w:sz w:val="21"/>
        </w:rPr>
        <w:t>DEPTNO=20</w:t>
      </w:r>
      <w:r>
        <w:rPr>
          <w:rFonts w:ascii="Calibri" w:eastAsia="Calibri"/>
          <w:spacing w:val="-2"/>
          <w:sz w:val="21"/>
        </w:rPr>
        <w:t xml:space="preserve"> </w:t>
      </w:r>
      <w:r>
        <w:rPr>
          <w:rFonts w:ascii="Calibri" w:eastAsia="Calibri"/>
          <w:sz w:val="21"/>
        </w:rPr>
        <w:t>order</w:t>
      </w:r>
      <w:r>
        <w:rPr>
          <w:rFonts w:ascii="Calibri" w:eastAsia="Calibri"/>
          <w:spacing w:val="-4"/>
          <w:sz w:val="21"/>
        </w:rPr>
        <w:t xml:space="preserve"> </w:t>
      </w:r>
      <w:r>
        <w:rPr>
          <w:rFonts w:ascii="Calibri" w:eastAsia="Calibri"/>
          <w:sz w:val="21"/>
        </w:rPr>
        <w:t>by</w:t>
      </w:r>
      <w:r>
        <w:rPr>
          <w:rFonts w:ascii="Calibri" w:eastAsia="Calibri"/>
          <w:spacing w:val="-5"/>
          <w:sz w:val="21"/>
        </w:rPr>
        <w:t xml:space="preserve"> </w:t>
      </w:r>
      <w:r>
        <w:rPr>
          <w:rFonts w:ascii="Calibri" w:eastAsia="Calibri"/>
          <w:sz w:val="21"/>
        </w:rPr>
        <w:t>SAL</w:t>
      </w:r>
      <w:r>
        <w:rPr>
          <w:rFonts w:ascii="Calibri" w:eastAsia="Calibri"/>
          <w:spacing w:val="-2"/>
          <w:sz w:val="21"/>
        </w:rPr>
        <w:t xml:space="preserve"> </w:t>
      </w:r>
      <w:r>
        <w:rPr>
          <w:rFonts w:ascii="Calibri" w:eastAsia="Calibri"/>
          <w:sz w:val="21"/>
        </w:rPr>
        <w:t>desc;</w:t>
      </w:r>
    </w:p>
    <w:p w14:paraId="4178F1FD" w14:textId="77777777" w:rsidR="00382F71" w:rsidRDefault="00382F71">
      <w:pPr>
        <w:pStyle w:val="a3"/>
        <w:spacing w:before="3"/>
        <w:rPr>
          <w:rFonts w:ascii="Calibri"/>
          <w:sz w:val="16"/>
        </w:rPr>
      </w:pPr>
    </w:p>
    <w:p w14:paraId="57E85492" w14:textId="77777777" w:rsidR="00382F71" w:rsidRDefault="00000000">
      <w:pPr>
        <w:pStyle w:val="a5"/>
        <w:numPr>
          <w:ilvl w:val="0"/>
          <w:numId w:val="187"/>
        </w:numPr>
        <w:tabs>
          <w:tab w:val="left" w:pos="1103"/>
        </w:tabs>
        <w:rPr>
          <w:sz w:val="21"/>
        </w:rPr>
      </w:pPr>
      <w:r>
        <w:rPr>
          <w:rFonts w:ascii="Calibri" w:eastAsia="Calibri"/>
          <w:sz w:val="21"/>
        </w:rPr>
        <w:t>select</w:t>
      </w:r>
      <w:r>
        <w:rPr>
          <w:rFonts w:ascii="Calibri" w:eastAsia="Calibri"/>
          <w:spacing w:val="-2"/>
          <w:sz w:val="21"/>
        </w:rPr>
        <w:t xml:space="preserve"> </w:t>
      </w:r>
      <w:r>
        <w:rPr>
          <w:rFonts w:ascii="Calibri" w:eastAsia="Calibri"/>
          <w:sz w:val="21"/>
        </w:rPr>
        <w:t>count(1</w:t>
      </w:r>
      <w:r>
        <w:rPr>
          <w:rFonts w:ascii="Calibri" w:eastAsia="Calibri"/>
          <w:spacing w:val="-1"/>
          <w:sz w:val="21"/>
        </w:rPr>
        <w:t xml:space="preserve">) </w:t>
      </w:r>
      <w:r>
        <w:rPr>
          <w:rFonts w:ascii="Calibri" w:eastAsia="Calibri"/>
          <w:sz w:val="21"/>
        </w:rPr>
        <w:t>as</w:t>
      </w:r>
      <w:r>
        <w:rPr>
          <w:rFonts w:ascii="Calibri" w:eastAsia="Calibri"/>
          <w:spacing w:val="5"/>
          <w:sz w:val="21"/>
        </w:rPr>
        <w:t xml:space="preserve"> </w:t>
      </w:r>
      <w:r>
        <w:rPr>
          <w:sz w:val="21"/>
        </w:rPr>
        <w:t>员工总数</w:t>
      </w:r>
    </w:p>
    <w:p w14:paraId="070140D4" w14:textId="77777777" w:rsidR="00382F71" w:rsidRDefault="00382F71">
      <w:pPr>
        <w:pStyle w:val="a3"/>
        <w:spacing w:before="12"/>
        <w:rPr>
          <w:sz w:val="15"/>
        </w:rPr>
      </w:pPr>
    </w:p>
    <w:p w14:paraId="5620CC0C" w14:textId="77777777" w:rsidR="00382F71" w:rsidRDefault="00000000">
      <w:pPr>
        <w:pStyle w:val="a3"/>
        <w:ind w:left="1311"/>
        <w:rPr>
          <w:rFonts w:ascii="Calibri"/>
        </w:rPr>
      </w:pPr>
      <w:r>
        <w:rPr>
          <w:rFonts w:ascii="Calibri"/>
        </w:rPr>
        <w:t>from</w:t>
      </w:r>
      <w:r>
        <w:rPr>
          <w:rFonts w:ascii="Calibri"/>
          <w:spacing w:val="-2"/>
        </w:rPr>
        <w:t xml:space="preserve"> </w:t>
      </w:r>
      <w:r>
        <w:rPr>
          <w:rFonts w:ascii="Calibri"/>
        </w:rPr>
        <w:t>emp</w:t>
      </w:r>
    </w:p>
    <w:p w14:paraId="4340C9B1" w14:textId="77777777" w:rsidR="00382F71" w:rsidRDefault="00382F71">
      <w:pPr>
        <w:pStyle w:val="a3"/>
        <w:spacing w:before="4"/>
        <w:rPr>
          <w:rFonts w:ascii="Calibri"/>
          <w:sz w:val="17"/>
        </w:rPr>
      </w:pPr>
    </w:p>
    <w:p w14:paraId="27866345" w14:textId="77777777" w:rsidR="00382F71" w:rsidRDefault="00000000">
      <w:pPr>
        <w:pStyle w:val="a3"/>
        <w:ind w:left="1311"/>
        <w:rPr>
          <w:rFonts w:ascii="Calibri"/>
        </w:rPr>
      </w:pPr>
      <w:r>
        <w:rPr>
          <w:rFonts w:ascii="Calibri"/>
          <w:spacing w:val="-1"/>
        </w:rPr>
        <w:t>where</w:t>
      </w:r>
      <w:r>
        <w:rPr>
          <w:rFonts w:ascii="Calibri"/>
          <w:spacing w:val="-11"/>
        </w:rPr>
        <w:t xml:space="preserve"> </w:t>
      </w:r>
      <w:proofErr w:type="spellStart"/>
      <w:r>
        <w:rPr>
          <w:rFonts w:ascii="Calibri"/>
          <w:spacing w:val="-1"/>
        </w:rPr>
        <w:t>to_</w:t>
      </w:r>
      <w:proofErr w:type="gramStart"/>
      <w:r>
        <w:rPr>
          <w:rFonts w:ascii="Calibri"/>
          <w:spacing w:val="-1"/>
        </w:rPr>
        <w:t>date</w:t>
      </w:r>
      <w:proofErr w:type="spellEnd"/>
      <w:r>
        <w:rPr>
          <w:rFonts w:ascii="Calibri"/>
          <w:spacing w:val="-1"/>
        </w:rPr>
        <w:t>(</w:t>
      </w:r>
      <w:proofErr w:type="spellStart"/>
      <w:proofErr w:type="gramEnd"/>
      <w:r>
        <w:rPr>
          <w:rFonts w:ascii="Calibri"/>
          <w:spacing w:val="-1"/>
        </w:rPr>
        <w:t>BIRTHDAY,'dd</w:t>
      </w:r>
      <w:proofErr w:type="spellEnd"/>
      <w:r>
        <w:rPr>
          <w:rFonts w:ascii="Calibri"/>
          <w:spacing w:val="-1"/>
        </w:rPr>
        <w:t>-mm-</w:t>
      </w:r>
      <w:proofErr w:type="spellStart"/>
      <w:r>
        <w:rPr>
          <w:rFonts w:ascii="Calibri"/>
          <w:spacing w:val="-1"/>
        </w:rPr>
        <w:t>yy</w:t>
      </w:r>
      <w:proofErr w:type="spellEnd"/>
      <w:r>
        <w:rPr>
          <w:rFonts w:ascii="Calibri"/>
          <w:spacing w:val="-1"/>
        </w:rPr>
        <w:t>')&gt;</w:t>
      </w:r>
      <w:proofErr w:type="spellStart"/>
      <w:r>
        <w:rPr>
          <w:rFonts w:ascii="Calibri"/>
          <w:spacing w:val="-1"/>
        </w:rPr>
        <w:t>to_date</w:t>
      </w:r>
      <w:proofErr w:type="spellEnd"/>
      <w:r>
        <w:rPr>
          <w:rFonts w:ascii="Calibri"/>
          <w:spacing w:val="-1"/>
        </w:rPr>
        <w:t>('1981-06-01','dd-mm-yy')</w:t>
      </w:r>
    </w:p>
    <w:p w14:paraId="699B0AFB" w14:textId="77777777" w:rsidR="00382F71" w:rsidRDefault="00382F71">
      <w:pPr>
        <w:pStyle w:val="a3"/>
        <w:spacing w:before="11"/>
        <w:rPr>
          <w:rFonts w:ascii="Calibri"/>
          <w:sz w:val="16"/>
        </w:rPr>
      </w:pPr>
    </w:p>
    <w:p w14:paraId="7C0132DF" w14:textId="77777777" w:rsidR="00382F71" w:rsidRDefault="00000000">
      <w:pPr>
        <w:pStyle w:val="a3"/>
        <w:spacing w:before="1" w:line="417" w:lineRule="auto"/>
        <w:ind w:left="471" w:right="350"/>
      </w:pPr>
      <w:r>
        <w:rPr>
          <w:rFonts w:ascii="Calibri" w:eastAsia="Calibri"/>
          <w:w w:val="99"/>
        </w:rPr>
        <w:t>O</w:t>
      </w:r>
      <w:r>
        <w:rPr>
          <w:rFonts w:ascii="Calibri" w:eastAsia="Calibri"/>
          <w:spacing w:val="-1"/>
          <w:w w:val="99"/>
        </w:rPr>
        <w:t>R</w:t>
      </w:r>
      <w:r>
        <w:rPr>
          <w:rFonts w:ascii="Calibri" w:eastAsia="Calibri"/>
          <w:spacing w:val="1"/>
          <w:w w:val="99"/>
        </w:rPr>
        <w:t>DE</w:t>
      </w:r>
      <w:r>
        <w:rPr>
          <w:rFonts w:ascii="Calibri" w:eastAsia="Calibri"/>
          <w:w w:val="99"/>
        </w:rPr>
        <w:t>R</w:t>
      </w:r>
      <w:r>
        <w:rPr>
          <w:rFonts w:ascii="Calibri" w:eastAsia="Calibri"/>
          <w:spacing w:val="-1"/>
        </w:rPr>
        <w:t xml:space="preserve"> </w:t>
      </w:r>
      <w:r>
        <w:rPr>
          <w:rFonts w:ascii="Calibri" w:eastAsia="Calibri"/>
          <w:spacing w:val="-4"/>
          <w:w w:val="99"/>
        </w:rPr>
        <w:t>B</w:t>
      </w:r>
      <w:r>
        <w:rPr>
          <w:rFonts w:ascii="Calibri" w:eastAsia="Calibri"/>
          <w:w w:val="99"/>
        </w:rPr>
        <w:t>Y</w:t>
      </w:r>
      <w:r>
        <w:rPr>
          <w:rFonts w:ascii="Calibri" w:eastAsia="Calibri"/>
          <w:spacing w:val="4"/>
        </w:rPr>
        <w:t xml:space="preserve">  </w:t>
      </w:r>
      <w:r>
        <w:rPr>
          <w:w w:val="99"/>
        </w:rPr>
        <w:t>是</w:t>
      </w:r>
      <w:r>
        <w:rPr>
          <w:spacing w:val="-53"/>
        </w:rPr>
        <w:t xml:space="preserve"> </w:t>
      </w:r>
      <w:r>
        <w:rPr>
          <w:rFonts w:ascii="Calibri" w:eastAsia="Calibri"/>
          <w:spacing w:val="-1"/>
          <w:w w:val="99"/>
        </w:rPr>
        <w:t>S</w:t>
      </w:r>
      <w:r>
        <w:rPr>
          <w:rFonts w:ascii="Calibri" w:eastAsia="Calibri"/>
          <w:spacing w:val="1"/>
          <w:w w:val="99"/>
        </w:rPr>
        <w:t>Q</w:t>
      </w:r>
      <w:r>
        <w:rPr>
          <w:rFonts w:ascii="Calibri" w:eastAsia="Calibri"/>
          <w:w w:val="99"/>
        </w:rPr>
        <w:t>L</w:t>
      </w:r>
      <w:r>
        <w:rPr>
          <w:rFonts w:ascii="Calibri" w:eastAsia="Calibri"/>
          <w:spacing w:val="6"/>
        </w:rPr>
        <w:t xml:space="preserve"> </w:t>
      </w:r>
      <w:r>
        <w:rPr>
          <w:spacing w:val="-19"/>
          <w:w w:val="99"/>
        </w:rPr>
        <w:t>中间的排序字句，语法为：</w:t>
      </w:r>
      <w:r>
        <w:rPr>
          <w:rFonts w:ascii="Calibri" w:eastAsia="Calibri"/>
          <w:spacing w:val="1"/>
          <w:w w:val="99"/>
        </w:rPr>
        <w:t>f</w:t>
      </w:r>
      <w:r>
        <w:rPr>
          <w:rFonts w:ascii="Calibri" w:eastAsia="Calibri"/>
          <w:w w:val="99"/>
        </w:rPr>
        <w:t>i</w:t>
      </w:r>
      <w:r>
        <w:rPr>
          <w:rFonts w:ascii="Calibri" w:eastAsia="Calibri"/>
          <w:spacing w:val="-1"/>
          <w:w w:val="99"/>
        </w:rPr>
        <w:t>e</w:t>
      </w:r>
      <w:r>
        <w:rPr>
          <w:rFonts w:ascii="Calibri" w:eastAsia="Calibri"/>
          <w:w w:val="99"/>
        </w:rPr>
        <w:t>ld</w:t>
      </w:r>
      <w:r>
        <w:rPr>
          <w:rFonts w:ascii="Calibri" w:eastAsia="Calibri"/>
          <w:spacing w:val="3"/>
        </w:rPr>
        <w:t xml:space="preserve"> </w:t>
      </w:r>
      <w:r>
        <w:rPr>
          <w:rFonts w:ascii="Calibri" w:eastAsia="Calibri"/>
          <w:w w:val="99"/>
        </w:rPr>
        <w:t>[</w:t>
      </w:r>
      <w:r>
        <w:rPr>
          <w:rFonts w:ascii="Calibri" w:eastAsia="Calibri"/>
          <w:spacing w:val="-1"/>
          <w:w w:val="99"/>
        </w:rPr>
        <w:t>AS</w:t>
      </w:r>
      <w:r>
        <w:rPr>
          <w:rFonts w:ascii="Calibri" w:eastAsia="Calibri"/>
          <w:spacing w:val="-2"/>
          <w:w w:val="99"/>
        </w:rPr>
        <w:t>C</w:t>
      </w:r>
      <w:r>
        <w:rPr>
          <w:rFonts w:ascii="Calibri" w:eastAsia="Calibri"/>
          <w:spacing w:val="2"/>
          <w:w w:val="99"/>
        </w:rPr>
        <w:t>|</w:t>
      </w:r>
      <w:r>
        <w:rPr>
          <w:rFonts w:ascii="Calibri" w:eastAsia="Calibri"/>
          <w:spacing w:val="1"/>
          <w:w w:val="99"/>
        </w:rPr>
        <w:t>D</w:t>
      </w:r>
      <w:r>
        <w:rPr>
          <w:rFonts w:ascii="Calibri" w:eastAsia="Calibri"/>
          <w:spacing w:val="-2"/>
          <w:w w:val="99"/>
        </w:rPr>
        <w:t>E</w:t>
      </w:r>
      <w:r>
        <w:rPr>
          <w:rFonts w:ascii="Calibri" w:eastAsia="Calibri"/>
          <w:spacing w:val="-1"/>
          <w:w w:val="99"/>
        </w:rPr>
        <w:t>S</w:t>
      </w:r>
      <w:r>
        <w:rPr>
          <w:rFonts w:ascii="Calibri" w:eastAsia="Calibri"/>
          <w:spacing w:val="-2"/>
          <w:w w:val="99"/>
        </w:rPr>
        <w:t>C</w:t>
      </w:r>
      <w:r>
        <w:rPr>
          <w:rFonts w:ascii="Calibri" w:eastAsia="Calibri"/>
          <w:w w:val="99"/>
        </w:rPr>
        <w:t>]...</w:t>
      </w:r>
      <w:r>
        <w:rPr>
          <w:spacing w:val="-1"/>
          <w:w w:val="99"/>
        </w:rPr>
        <w:t>其中</w:t>
      </w:r>
      <w:r>
        <w:rPr>
          <w:spacing w:val="-50"/>
        </w:rPr>
        <w:t xml:space="preserve"> </w:t>
      </w:r>
      <w:r>
        <w:rPr>
          <w:rFonts w:ascii="Calibri" w:eastAsia="Calibri"/>
          <w:spacing w:val="-1"/>
          <w:w w:val="99"/>
        </w:rPr>
        <w:t>AS</w:t>
      </w:r>
      <w:r>
        <w:rPr>
          <w:rFonts w:ascii="Calibri" w:eastAsia="Calibri"/>
          <w:w w:val="99"/>
        </w:rPr>
        <w:t>C</w:t>
      </w:r>
      <w:r>
        <w:rPr>
          <w:rFonts w:ascii="Calibri" w:eastAsia="Calibri"/>
          <w:spacing w:val="6"/>
        </w:rPr>
        <w:t xml:space="preserve"> </w:t>
      </w:r>
      <w:r>
        <w:rPr>
          <w:spacing w:val="-22"/>
          <w:w w:val="99"/>
        </w:rPr>
        <w:t>表示升序，</w:t>
      </w:r>
      <w:r>
        <w:rPr>
          <w:rFonts w:ascii="Calibri" w:eastAsia="Calibri"/>
          <w:spacing w:val="1"/>
          <w:w w:val="99"/>
        </w:rPr>
        <w:t>D</w:t>
      </w:r>
      <w:r>
        <w:rPr>
          <w:rFonts w:ascii="Calibri" w:eastAsia="Calibri"/>
          <w:spacing w:val="-2"/>
          <w:w w:val="99"/>
        </w:rPr>
        <w:t>E</w:t>
      </w:r>
      <w:r>
        <w:rPr>
          <w:rFonts w:ascii="Calibri" w:eastAsia="Calibri"/>
          <w:spacing w:val="-3"/>
          <w:w w:val="99"/>
        </w:rPr>
        <w:t>S</w:t>
      </w:r>
      <w:r>
        <w:rPr>
          <w:rFonts w:ascii="Calibri" w:eastAsia="Calibri"/>
          <w:w w:val="99"/>
        </w:rPr>
        <w:t>C</w:t>
      </w:r>
      <w:r>
        <w:rPr>
          <w:rFonts w:ascii="Calibri" w:eastAsia="Calibri"/>
          <w:spacing w:val="6"/>
        </w:rPr>
        <w:t xml:space="preserve"> </w:t>
      </w:r>
      <w:r>
        <w:rPr>
          <w:spacing w:val="-22"/>
          <w:w w:val="99"/>
        </w:rPr>
        <w:t>表示降序，</w:t>
      </w:r>
      <w:r>
        <w:rPr>
          <w:rFonts w:ascii="Calibri" w:eastAsia="Calibri"/>
          <w:w w:val="99"/>
        </w:rPr>
        <w:t>O</w:t>
      </w:r>
      <w:r>
        <w:rPr>
          <w:rFonts w:ascii="Calibri" w:eastAsia="Calibri"/>
          <w:spacing w:val="-1"/>
          <w:w w:val="99"/>
        </w:rPr>
        <w:t>R</w:t>
      </w:r>
      <w:r>
        <w:rPr>
          <w:rFonts w:ascii="Calibri" w:eastAsia="Calibri"/>
          <w:spacing w:val="1"/>
          <w:w w:val="99"/>
        </w:rPr>
        <w:t>D</w:t>
      </w:r>
      <w:r>
        <w:rPr>
          <w:rFonts w:ascii="Calibri" w:eastAsia="Calibri"/>
          <w:spacing w:val="-2"/>
          <w:w w:val="99"/>
        </w:rPr>
        <w:t>E</w:t>
      </w:r>
      <w:r>
        <w:rPr>
          <w:rFonts w:ascii="Calibri" w:eastAsia="Calibri"/>
          <w:w w:val="99"/>
        </w:rPr>
        <w:t xml:space="preserve">R </w:t>
      </w:r>
      <w:r>
        <w:rPr>
          <w:rFonts w:ascii="Calibri" w:eastAsia="Calibri"/>
        </w:rPr>
        <w:t>BY</w:t>
      </w:r>
      <w:r>
        <w:rPr>
          <w:rFonts w:ascii="Calibri" w:eastAsia="Calibri"/>
          <w:spacing w:val="3"/>
        </w:rPr>
        <w:t xml:space="preserve"> </w:t>
      </w:r>
      <w:r>
        <w:t>可以使用任意字段作为排序条件，可以指定多个字段进行排序，如：</w:t>
      </w:r>
    </w:p>
    <w:p w14:paraId="5509803C" w14:textId="77777777" w:rsidR="00382F71" w:rsidRDefault="00000000">
      <w:pPr>
        <w:pStyle w:val="a3"/>
        <w:spacing w:line="269" w:lineRule="exact"/>
        <w:ind w:left="471"/>
        <w:rPr>
          <w:rFonts w:ascii="Calibri" w:eastAsia="Calibri"/>
        </w:rPr>
      </w:pPr>
      <w:r>
        <w:rPr>
          <w:rFonts w:ascii="Calibri" w:eastAsia="Calibri"/>
        </w:rPr>
        <w:t>SELECT</w:t>
      </w:r>
      <w:r>
        <w:rPr>
          <w:rFonts w:ascii="Calibri" w:eastAsia="Calibri"/>
          <w:spacing w:val="-2"/>
        </w:rPr>
        <w:t xml:space="preserve"> </w:t>
      </w:r>
      <w:r>
        <w:rPr>
          <w:rFonts w:ascii="Calibri" w:eastAsia="Calibri"/>
        </w:rPr>
        <w:t>*</w:t>
      </w:r>
      <w:r>
        <w:rPr>
          <w:rFonts w:ascii="Calibri" w:eastAsia="Calibri"/>
          <w:spacing w:val="-3"/>
        </w:rPr>
        <w:t xml:space="preserve"> </w:t>
      </w:r>
      <w:r>
        <w:rPr>
          <w:rFonts w:ascii="Calibri" w:eastAsia="Calibri"/>
        </w:rPr>
        <w:t>FROM</w:t>
      </w:r>
      <w:r>
        <w:rPr>
          <w:rFonts w:ascii="Calibri" w:eastAsia="Calibri"/>
          <w:spacing w:val="7"/>
        </w:rPr>
        <w:t xml:space="preserve"> </w:t>
      </w:r>
      <w:r>
        <w:rPr>
          <w:spacing w:val="-1"/>
        </w:rPr>
        <w:t xml:space="preserve">表名 </w:t>
      </w:r>
      <w:r>
        <w:rPr>
          <w:rFonts w:ascii="Calibri" w:eastAsia="Calibri"/>
        </w:rPr>
        <w:t>ORDER</w:t>
      </w:r>
      <w:r>
        <w:rPr>
          <w:rFonts w:ascii="Calibri" w:eastAsia="Calibri"/>
          <w:spacing w:val="-1"/>
        </w:rPr>
        <w:t xml:space="preserve"> </w:t>
      </w:r>
      <w:r>
        <w:rPr>
          <w:rFonts w:ascii="Calibri" w:eastAsia="Calibri"/>
        </w:rPr>
        <w:t>BY</w:t>
      </w:r>
      <w:r>
        <w:rPr>
          <w:rFonts w:ascii="Calibri" w:eastAsia="Calibri"/>
          <w:spacing w:val="50"/>
        </w:rPr>
        <w:t xml:space="preserve"> </w:t>
      </w:r>
      <w:r>
        <w:rPr>
          <w:spacing w:val="-1"/>
        </w:rPr>
        <w:t xml:space="preserve">字段 </w:t>
      </w:r>
      <w:r>
        <w:rPr>
          <w:rFonts w:ascii="Calibri" w:eastAsia="Calibri"/>
        </w:rPr>
        <w:t>ASC;</w:t>
      </w:r>
    </w:p>
    <w:p w14:paraId="688954F0" w14:textId="77777777" w:rsidR="00382F71" w:rsidRDefault="00382F71">
      <w:pPr>
        <w:pStyle w:val="a3"/>
        <w:spacing w:before="3"/>
        <w:rPr>
          <w:rFonts w:ascii="Calibri"/>
          <w:sz w:val="16"/>
        </w:rPr>
      </w:pPr>
    </w:p>
    <w:p w14:paraId="778C5E8A" w14:textId="77777777" w:rsidR="00382F71" w:rsidRDefault="00000000">
      <w:pPr>
        <w:pStyle w:val="a3"/>
        <w:ind w:left="471"/>
        <w:rPr>
          <w:rFonts w:ascii="Calibri" w:eastAsia="Calibri"/>
        </w:rPr>
      </w:pPr>
      <w:r>
        <w:rPr>
          <w:rFonts w:ascii="Calibri" w:eastAsia="Calibri"/>
          <w:w w:val="95"/>
        </w:rPr>
        <w:t>SELECT</w:t>
      </w:r>
      <w:r>
        <w:rPr>
          <w:rFonts w:ascii="Calibri" w:eastAsia="Calibri"/>
          <w:spacing w:val="15"/>
          <w:w w:val="95"/>
        </w:rPr>
        <w:t xml:space="preserve"> </w:t>
      </w:r>
      <w:r>
        <w:rPr>
          <w:rFonts w:ascii="Calibri" w:eastAsia="Calibri"/>
          <w:w w:val="95"/>
        </w:rPr>
        <w:t>*</w:t>
      </w:r>
      <w:r>
        <w:rPr>
          <w:rFonts w:ascii="Calibri" w:eastAsia="Calibri"/>
          <w:spacing w:val="12"/>
          <w:w w:val="95"/>
        </w:rPr>
        <w:t xml:space="preserve"> </w:t>
      </w:r>
      <w:r>
        <w:rPr>
          <w:rFonts w:ascii="Calibri" w:eastAsia="Calibri"/>
          <w:w w:val="95"/>
        </w:rPr>
        <w:t>FROM</w:t>
      </w:r>
      <w:r>
        <w:rPr>
          <w:rFonts w:ascii="Calibri" w:eastAsia="Calibri"/>
          <w:spacing w:val="43"/>
          <w:w w:val="95"/>
        </w:rPr>
        <w:t xml:space="preserve"> </w:t>
      </w:r>
      <w:r>
        <w:rPr>
          <w:spacing w:val="11"/>
          <w:w w:val="95"/>
        </w:rPr>
        <w:t xml:space="preserve">表名 </w:t>
      </w:r>
      <w:r>
        <w:rPr>
          <w:rFonts w:ascii="Calibri" w:eastAsia="Calibri"/>
          <w:w w:val="95"/>
        </w:rPr>
        <w:t>ORDER</w:t>
      </w:r>
      <w:r>
        <w:rPr>
          <w:rFonts w:ascii="Calibri" w:eastAsia="Calibri"/>
          <w:spacing w:val="16"/>
          <w:w w:val="95"/>
        </w:rPr>
        <w:t xml:space="preserve"> </w:t>
      </w:r>
      <w:r>
        <w:rPr>
          <w:rFonts w:ascii="Calibri" w:eastAsia="Calibri"/>
          <w:w w:val="95"/>
        </w:rPr>
        <w:t>BY</w:t>
      </w:r>
      <w:r>
        <w:rPr>
          <w:rFonts w:ascii="Calibri" w:eastAsia="Calibri"/>
          <w:spacing w:val="80"/>
        </w:rPr>
        <w:t xml:space="preserve"> </w:t>
      </w:r>
      <w:r>
        <w:rPr>
          <w:spacing w:val="-11"/>
          <w:w w:val="95"/>
        </w:rPr>
        <w:t xml:space="preserve">字段 </w:t>
      </w:r>
      <w:r>
        <w:rPr>
          <w:rFonts w:ascii="Calibri" w:eastAsia="Calibri"/>
          <w:w w:val="95"/>
        </w:rPr>
        <w:t>1</w:t>
      </w:r>
      <w:r>
        <w:rPr>
          <w:rFonts w:ascii="Calibri" w:eastAsia="Calibri"/>
          <w:spacing w:val="14"/>
          <w:w w:val="95"/>
        </w:rPr>
        <w:t xml:space="preserve"> </w:t>
      </w:r>
      <w:r>
        <w:rPr>
          <w:rFonts w:ascii="Calibri" w:eastAsia="Calibri"/>
          <w:w w:val="95"/>
        </w:rPr>
        <w:t>ASC,</w:t>
      </w:r>
      <w:r>
        <w:rPr>
          <w:spacing w:val="-11"/>
          <w:w w:val="95"/>
        </w:rPr>
        <w:t xml:space="preserve">字段 </w:t>
      </w:r>
      <w:r>
        <w:rPr>
          <w:rFonts w:ascii="Calibri" w:eastAsia="Calibri"/>
          <w:w w:val="95"/>
        </w:rPr>
        <w:t>2</w:t>
      </w:r>
      <w:r>
        <w:rPr>
          <w:rFonts w:ascii="Calibri" w:eastAsia="Calibri"/>
          <w:spacing w:val="14"/>
          <w:w w:val="95"/>
        </w:rPr>
        <w:t xml:space="preserve"> </w:t>
      </w:r>
      <w:r>
        <w:rPr>
          <w:rFonts w:ascii="Calibri" w:eastAsia="Calibri"/>
          <w:w w:val="95"/>
        </w:rPr>
        <w:t>DESC;</w:t>
      </w:r>
    </w:p>
    <w:p w14:paraId="5F13CECA" w14:textId="77777777" w:rsidR="00382F71" w:rsidRDefault="00382F71">
      <w:pPr>
        <w:pStyle w:val="a3"/>
        <w:spacing w:before="4"/>
        <w:rPr>
          <w:rFonts w:ascii="Calibri"/>
          <w:sz w:val="16"/>
        </w:rPr>
      </w:pPr>
    </w:p>
    <w:p w14:paraId="15F10290" w14:textId="77777777" w:rsidR="00382F71" w:rsidRDefault="00000000">
      <w:pPr>
        <w:pStyle w:val="a3"/>
        <w:ind w:left="471"/>
      </w:pPr>
      <w:r>
        <w:rPr>
          <w:spacing w:val="-5"/>
          <w:w w:val="95"/>
        </w:rPr>
        <w:t xml:space="preserve">上面的 </w:t>
      </w:r>
      <w:r>
        <w:rPr>
          <w:rFonts w:ascii="Calibri" w:eastAsia="Calibri"/>
          <w:w w:val="95"/>
        </w:rPr>
        <w:t>SQL</w:t>
      </w:r>
      <w:r>
        <w:rPr>
          <w:rFonts w:ascii="Calibri" w:eastAsia="Calibri"/>
          <w:spacing w:val="40"/>
          <w:w w:val="95"/>
        </w:rPr>
        <w:t xml:space="preserve"> </w:t>
      </w:r>
      <w:r>
        <w:rPr>
          <w:spacing w:val="-2"/>
          <w:w w:val="95"/>
        </w:rPr>
        <w:t xml:space="preserve">表示先以字段 </w:t>
      </w:r>
      <w:r>
        <w:rPr>
          <w:rFonts w:ascii="Calibri" w:eastAsia="Calibri"/>
          <w:w w:val="95"/>
        </w:rPr>
        <w:t>1</w:t>
      </w:r>
      <w:r>
        <w:rPr>
          <w:rFonts w:ascii="Calibri" w:eastAsia="Calibri"/>
          <w:spacing w:val="37"/>
          <w:w w:val="95"/>
        </w:rPr>
        <w:t xml:space="preserve"> </w:t>
      </w:r>
      <w:r>
        <w:rPr>
          <w:spacing w:val="-2"/>
          <w:w w:val="95"/>
        </w:rPr>
        <w:t xml:space="preserve">升序，字段 </w:t>
      </w:r>
      <w:r>
        <w:rPr>
          <w:rFonts w:ascii="Calibri" w:eastAsia="Calibri"/>
          <w:w w:val="95"/>
        </w:rPr>
        <w:t>1</w:t>
      </w:r>
      <w:r>
        <w:rPr>
          <w:rFonts w:ascii="Calibri" w:eastAsia="Calibri"/>
          <w:spacing w:val="38"/>
          <w:w w:val="95"/>
        </w:rPr>
        <w:t xml:space="preserve"> </w:t>
      </w:r>
      <w:r>
        <w:rPr>
          <w:spacing w:val="-3"/>
          <w:w w:val="95"/>
        </w:rPr>
        <w:t xml:space="preserve">相同，再以字段 </w:t>
      </w:r>
      <w:r>
        <w:rPr>
          <w:rFonts w:ascii="Calibri" w:eastAsia="Calibri"/>
          <w:w w:val="95"/>
        </w:rPr>
        <w:t>2</w:t>
      </w:r>
      <w:r>
        <w:rPr>
          <w:rFonts w:ascii="Calibri" w:eastAsia="Calibri"/>
          <w:spacing w:val="41"/>
          <w:w w:val="95"/>
        </w:rPr>
        <w:t xml:space="preserve"> </w:t>
      </w:r>
      <w:r>
        <w:rPr>
          <w:w w:val="95"/>
        </w:rPr>
        <w:t>降序进行排序</w:t>
      </w:r>
    </w:p>
    <w:p w14:paraId="59FC065C" w14:textId="77777777" w:rsidR="00382F71" w:rsidRDefault="00382F71">
      <w:pPr>
        <w:sectPr w:rsidR="00382F71">
          <w:pgSz w:w="11910" w:h="16840"/>
          <w:pgMar w:top="1300" w:right="940" w:bottom="680" w:left="820" w:header="0" w:footer="406" w:gutter="0"/>
          <w:cols w:space="720"/>
        </w:sectPr>
      </w:pPr>
    </w:p>
    <w:p w14:paraId="348CCC2B" w14:textId="77777777" w:rsidR="00382F71" w:rsidRDefault="00382F71">
      <w:pPr>
        <w:pStyle w:val="a3"/>
        <w:spacing w:before="2"/>
        <w:rPr>
          <w:sz w:val="27"/>
        </w:rPr>
      </w:pPr>
    </w:p>
    <w:p w14:paraId="188151CF" w14:textId="77777777" w:rsidR="00382F71" w:rsidRDefault="00000000">
      <w:pPr>
        <w:pStyle w:val="a5"/>
        <w:numPr>
          <w:ilvl w:val="5"/>
          <w:numId w:val="0"/>
        </w:numPr>
        <w:tabs>
          <w:tab w:val="left" w:pos="1192"/>
        </w:tabs>
        <w:spacing w:before="62"/>
        <w:ind w:left="1191" w:hanging="721"/>
        <w:rPr>
          <w:rFonts w:ascii="Calibri" w:eastAsia="Calibri"/>
          <w:color w:val="4AACC5"/>
          <w:sz w:val="28"/>
        </w:rPr>
      </w:pPr>
      <w:bookmarkStart w:id="829" w:name="3.4.12SQL编写题"/>
      <w:bookmarkStart w:id="830" w:name="_bookmark415"/>
      <w:bookmarkEnd w:id="829"/>
      <w:bookmarkEnd w:id="830"/>
      <w:r>
        <w:rPr>
          <w:rFonts w:ascii="Calibri" w:eastAsia="Calibri" w:hint="eastAsia"/>
          <w:b/>
          <w:bCs/>
          <w:color w:val="4AACC5"/>
          <w:spacing w:val="-1"/>
          <w:sz w:val="28"/>
        </w:rPr>
        <w:t>3</w:t>
      </w:r>
      <w:r>
        <w:rPr>
          <w:rFonts w:ascii="Calibri" w:eastAsia="Calibri"/>
          <w:b/>
          <w:bCs/>
          <w:color w:val="4AACC5"/>
          <w:spacing w:val="-1"/>
          <w:sz w:val="28"/>
        </w:rPr>
        <w:t>.4.12</w:t>
      </w:r>
      <w:r>
        <w:rPr>
          <w:rFonts w:ascii="Calibri" w:eastAsia="Calibri"/>
          <w:b/>
          <w:color w:val="4AACC5"/>
          <w:sz w:val="28"/>
        </w:rPr>
        <w:t>SQL</w:t>
      </w:r>
      <w:r>
        <w:rPr>
          <w:rFonts w:ascii="Calibri" w:eastAsia="Calibri"/>
          <w:b/>
          <w:color w:val="4AACC5"/>
          <w:spacing w:val="7"/>
          <w:sz w:val="28"/>
        </w:rPr>
        <w:t xml:space="preserve"> </w:t>
      </w:r>
      <w:r>
        <w:rPr>
          <w:color w:val="4AACC5"/>
          <w:sz w:val="28"/>
        </w:rPr>
        <w:t>编写题</w:t>
      </w:r>
    </w:p>
    <w:p w14:paraId="342C30EA" w14:textId="77777777" w:rsidR="00382F71" w:rsidRDefault="00000000">
      <w:pPr>
        <w:pStyle w:val="a3"/>
        <w:spacing w:before="1"/>
        <w:rPr>
          <w:sz w:val="15"/>
        </w:rPr>
      </w:pPr>
      <w:r>
        <w:rPr>
          <w:noProof/>
        </w:rPr>
        <w:drawing>
          <wp:anchor distT="0" distB="0" distL="0" distR="0" simplePos="0" relativeHeight="251634176" behindDoc="0" locked="0" layoutInCell="1" allowOverlap="1" wp14:anchorId="64461FBA" wp14:editId="713C07B9">
            <wp:simplePos x="0" y="0"/>
            <wp:positionH relativeFrom="page">
              <wp:posOffset>819785</wp:posOffset>
            </wp:positionH>
            <wp:positionV relativeFrom="paragraph">
              <wp:posOffset>147320</wp:posOffset>
            </wp:positionV>
            <wp:extent cx="5742305" cy="1958340"/>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pic:cNvPicPr>
                      <a:picLocks noChangeAspect="1"/>
                    </pic:cNvPicPr>
                  </pic:nvPicPr>
                  <pic:blipFill>
                    <a:blip r:embed="rId29" cstate="print"/>
                    <a:stretch>
                      <a:fillRect/>
                    </a:stretch>
                  </pic:blipFill>
                  <pic:spPr>
                    <a:xfrm>
                      <a:off x="0" y="0"/>
                      <a:ext cx="5742017" cy="1958340"/>
                    </a:xfrm>
                    <a:prstGeom prst="rect">
                      <a:avLst/>
                    </a:prstGeom>
                  </pic:spPr>
                </pic:pic>
              </a:graphicData>
            </a:graphic>
          </wp:anchor>
        </w:drawing>
      </w:r>
    </w:p>
    <w:p w14:paraId="1E5D5C1F" w14:textId="77777777" w:rsidR="00382F71" w:rsidRDefault="00382F71">
      <w:pPr>
        <w:pStyle w:val="a3"/>
        <w:rPr>
          <w:sz w:val="30"/>
        </w:rPr>
      </w:pPr>
    </w:p>
    <w:p w14:paraId="7EA3E64D" w14:textId="77777777" w:rsidR="00382F71" w:rsidRDefault="00000000">
      <w:pPr>
        <w:pStyle w:val="a3"/>
        <w:spacing w:before="251"/>
        <w:ind w:left="471"/>
      </w:pPr>
      <w:r>
        <w:t>参考答案：</w:t>
      </w:r>
    </w:p>
    <w:p w14:paraId="70C71E64" w14:textId="77777777" w:rsidR="00382F71" w:rsidRDefault="00382F71">
      <w:pPr>
        <w:pStyle w:val="a3"/>
        <w:spacing w:before="6"/>
        <w:rPr>
          <w:sz w:val="15"/>
        </w:rPr>
      </w:pPr>
    </w:p>
    <w:p w14:paraId="21E5DD70" w14:textId="77777777" w:rsidR="00382F71" w:rsidRDefault="00000000">
      <w:pPr>
        <w:pStyle w:val="a3"/>
        <w:spacing w:before="1" w:line="429" w:lineRule="auto"/>
        <w:ind w:left="1102" w:right="5942" w:hanging="632"/>
        <w:rPr>
          <w:rFonts w:ascii="Calibri" w:eastAsia="Calibri"/>
        </w:rPr>
      </w:pPr>
      <w:r>
        <w:rPr>
          <w:rFonts w:ascii="Calibri" w:eastAsia="Calibri"/>
        </w:rPr>
        <w:t>A</w:t>
      </w:r>
      <w:r>
        <w:t>：</w:t>
      </w:r>
      <w:r>
        <w:rPr>
          <w:rFonts w:ascii="Calibri" w:eastAsia="Calibri"/>
        </w:rPr>
        <w:t xml:space="preserve">select </w:t>
      </w:r>
      <w:proofErr w:type="spellStart"/>
      <w:proofErr w:type="gramStart"/>
      <w:r>
        <w:rPr>
          <w:rFonts w:ascii="Calibri" w:eastAsia="Calibri"/>
        </w:rPr>
        <w:t>a.AName</w:t>
      </w:r>
      <w:proofErr w:type="gramEnd"/>
      <w:r>
        <w:rPr>
          <w:rFonts w:ascii="Calibri" w:eastAsia="Calibri"/>
        </w:rPr>
        <w:t>,b.BName,b.PName</w:t>
      </w:r>
      <w:proofErr w:type="spellEnd"/>
      <w:r>
        <w:rPr>
          <w:rFonts w:ascii="Calibri" w:eastAsia="Calibri"/>
          <w:spacing w:val="1"/>
        </w:rPr>
        <w:t xml:space="preserve"> </w:t>
      </w:r>
      <w:r>
        <w:rPr>
          <w:rFonts w:ascii="Calibri" w:eastAsia="Calibri"/>
        </w:rPr>
        <w:t xml:space="preserve">from </w:t>
      </w:r>
      <w:proofErr w:type="spellStart"/>
      <w:r>
        <w:rPr>
          <w:rFonts w:ascii="Calibri" w:eastAsia="Calibri"/>
        </w:rPr>
        <w:t>T_Book</w:t>
      </w:r>
      <w:proofErr w:type="spellEnd"/>
      <w:r>
        <w:rPr>
          <w:rFonts w:ascii="Calibri" w:eastAsia="Calibri"/>
        </w:rPr>
        <w:t xml:space="preserve"> as b join </w:t>
      </w:r>
      <w:proofErr w:type="spellStart"/>
      <w:r>
        <w:rPr>
          <w:rFonts w:ascii="Calibri" w:eastAsia="Calibri"/>
        </w:rPr>
        <w:t>T_Author</w:t>
      </w:r>
      <w:proofErr w:type="spellEnd"/>
      <w:r>
        <w:rPr>
          <w:rFonts w:ascii="Calibri" w:eastAsia="Calibri"/>
        </w:rPr>
        <w:t xml:space="preserve"> as a</w:t>
      </w:r>
      <w:r>
        <w:rPr>
          <w:rFonts w:ascii="Calibri" w:eastAsia="Calibri"/>
          <w:spacing w:val="-46"/>
        </w:rPr>
        <w:t xml:space="preserve"> </w:t>
      </w:r>
      <w:r>
        <w:rPr>
          <w:rFonts w:ascii="Calibri" w:eastAsia="Calibri"/>
        </w:rPr>
        <w:t>where</w:t>
      </w:r>
      <w:r>
        <w:rPr>
          <w:rFonts w:ascii="Calibri" w:eastAsia="Calibri"/>
          <w:spacing w:val="-2"/>
        </w:rPr>
        <w:t xml:space="preserve"> </w:t>
      </w:r>
      <w:proofErr w:type="spellStart"/>
      <w:r>
        <w:rPr>
          <w:rFonts w:ascii="Calibri" w:eastAsia="Calibri"/>
        </w:rPr>
        <w:t>b.AID</w:t>
      </w:r>
      <w:proofErr w:type="spellEnd"/>
      <w:r>
        <w:rPr>
          <w:rFonts w:ascii="Calibri" w:eastAsia="Calibri"/>
        </w:rPr>
        <w:t>=</w:t>
      </w:r>
      <w:proofErr w:type="spellStart"/>
      <w:r>
        <w:rPr>
          <w:rFonts w:ascii="Calibri" w:eastAsia="Calibri"/>
        </w:rPr>
        <w:t>a.AID</w:t>
      </w:r>
      <w:proofErr w:type="spellEnd"/>
    </w:p>
    <w:p w14:paraId="0A6CD5F3" w14:textId="77777777" w:rsidR="00382F71" w:rsidRDefault="00000000">
      <w:pPr>
        <w:pStyle w:val="a3"/>
        <w:spacing w:before="10"/>
        <w:ind w:left="996"/>
        <w:rPr>
          <w:rFonts w:ascii="Calibri"/>
        </w:rPr>
      </w:pPr>
      <w:r>
        <w:rPr>
          <w:rFonts w:ascii="Calibri"/>
        </w:rPr>
        <w:t>and</w:t>
      </w:r>
      <w:r>
        <w:rPr>
          <w:rFonts w:ascii="Calibri"/>
          <w:spacing w:val="-8"/>
        </w:rPr>
        <w:t xml:space="preserve"> </w:t>
      </w:r>
      <w:r>
        <w:rPr>
          <w:rFonts w:ascii="Calibri"/>
        </w:rPr>
        <w:t>age</w:t>
      </w:r>
      <w:proofErr w:type="gramStart"/>
      <w:r>
        <w:rPr>
          <w:rFonts w:ascii="Calibri"/>
        </w:rPr>
        <w:t>&lt;(</w:t>
      </w:r>
      <w:proofErr w:type="gramEnd"/>
      <w:r>
        <w:rPr>
          <w:rFonts w:ascii="Calibri"/>
        </w:rPr>
        <w:t>select</w:t>
      </w:r>
      <w:r>
        <w:rPr>
          <w:rFonts w:ascii="Calibri"/>
          <w:spacing w:val="-4"/>
        </w:rPr>
        <w:t xml:space="preserve"> </w:t>
      </w:r>
      <w:r>
        <w:rPr>
          <w:rFonts w:ascii="Calibri"/>
        </w:rPr>
        <w:t>avg(AAge)</w:t>
      </w:r>
      <w:r>
        <w:rPr>
          <w:rFonts w:ascii="Calibri"/>
          <w:spacing w:val="-3"/>
        </w:rPr>
        <w:t xml:space="preserve"> </w:t>
      </w:r>
      <w:r>
        <w:rPr>
          <w:rFonts w:ascii="Calibri"/>
        </w:rPr>
        <w:t>from</w:t>
      </w:r>
      <w:r>
        <w:rPr>
          <w:rFonts w:ascii="Calibri"/>
          <w:spacing w:val="-5"/>
        </w:rPr>
        <w:t xml:space="preserve"> </w:t>
      </w:r>
      <w:proofErr w:type="spellStart"/>
      <w:r>
        <w:rPr>
          <w:rFonts w:ascii="Calibri"/>
        </w:rPr>
        <w:t>T_Author</w:t>
      </w:r>
      <w:proofErr w:type="spellEnd"/>
      <w:r>
        <w:rPr>
          <w:rFonts w:ascii="Calibri"/>
        </w:rPr>
        <w:t>);</w:t>
      </w:r>
    </w:p>
    <w:p w14:paraId="0C5890F7" w14:textId="77777777" w:rsidR="00382F71" w:rsidRDefault="00382F71">
      <w:pPr>
        <w:pStyle w:val="a3"/>
        <w:spacing w:before="10"/>
        <w:rPr>
          <w:rFonts w:ascii="Calibri"/>
          <w:sz w:val="16"/>
        </w:rPr>
      </w:pPr>
    </w:p>
    <w:p w14:paraId="3CBE045C" w14:textId="77777777" w:rsidR="00382F71" w:rsidRDefault="00000000">
      <w:pPr>
        <w:pStyle w:val="a3"/>
        <w:spacing w:before="1"/>
        <w:ind w:left="471"/>
        <w:rPr>
          <w:rFonts w:ascii="Calibri" w:eastAsia="Calibri"/>
        </w:rPr>
      </w:pPr>
      <w:r>
        <w:rPr>
          <w:rFonts w:ascii="Calibri" w:eastAsia="Calibri"/>
        </w:rPr>
        <w:t>B</w:t>
      </w:r>
      <w:r>
        <w:t>：</w:t>
      </w:r>
      <w:r>
        <w:rPr>
          <w:rFonts w:ascii="Calibri" w:eastAsia="Calibri"/>
        </w:rPr>
        <w:t>select</w:t>
      </w:r>
      <w:r>
        <w:rPr>
          <w:rFonts w:ascii="Calibri" w:eastAsia="Calibri"/>
          <w:spacing w:val="-1"/>
        </w:rPr>
        <w:t xml:space="preserve"> </w:t>
      </w:r>
      <w:r>
        <w:rPr>
          <w:rFonts w:ascii="Calibri" w:eastAsia="Calibri"/>
        </w:rPr>
        <w:t>name</w:t>
      </w:r>
    </w:p>
    <w:p w14:paraId="60BA12D7" w14:textId="77777777" w:rsidR="00382F71" w:rsidRDefault="00382F71">
      <w:pPr>
        <w:pStyle w:val="a3"/>
        <w:spacing w:before="8"/>
        <w:rPr>
          <w:rFonts w:ascii="Calibri"/>
          <w:sz w:val="16"/>
        </w:rPr>
      </w:pPr>
    </w:p>
    <w:p w14:paraId="5D719EA4" w14:textId="77777777" w:rsidR="00382F71" w:rsidRDefault="00000000">
      <w:pPr>
        <w:pStyle w:val="a3"/>
        <w:spacing w:before="1" w:line="439" w:lineRule="auto"/>
        <w:ind w:left="891" w:right="7783" w:firstLine="105"/>
        <w:rPr>
          <w:rFonts w:ascii="Calibri"/>
        </w:rPr>
      </w:pPr>
      <w:r>
        <w:rPr>
          <w:rFonts w:ascii="Calibri"/>
        </w:rPr>
        <w:t xml:space="preserve">from </w:t>
      </w:r>
      <w:proofErr w:type="spellStart"/>
      <w:r>
        <w:rPr>
          <w:rFonts w:ascii="Calibri"/>
        </w:rPr>
        <w:t>t_score</w:t>
      </w:r>
      <w:proofErr w:type="spellEnd"/>
      <w:r>
        <w:rPr>
          <w:rFonts w:ascii="Calibri"/>
          <w:spacing w:val="1"/>
        </w:rPr>
        <w:t xml:space="preserve"> </w:t>
      </w:r>
      <w:r>
        <w:rPr>
          <w:rFonts w:ascii="Calibri"/>
        </w:rPr>
        <w:t>group</w:t>
      </w:r>
      <w:r>
        <w:rPr>
          <w:rFonts w:ascii="Calibri"/>
          <w:spacing w:val="-10"/>
        </w:rPr>
        <w:t xml:space="preserve"> </w:t>
      </w:r>
      <w:r>
        <w:rPr>
          <w:rFonts w:ascii="Calibri"/>
        </w:rPr>
        <w:t>by</w:t>
      </w:r>
      <w:r>
        <w:rPr>
          <w:rFonts w:ascii="Calibri"/>
          <w:spacing w:val="-9"/>
        </w:rPr>
        <w:t xml:space="preserve"> </w:t>
      </w:r>
      <w:r>
        <w:rPr>
          <w:rFonts w:ascii="Calibri"/>
        </w:rPr>
        <w:t>name</w:t>
      </w:r>
    </w:p>
    <w:p w14:paraId="6ADFDFEE" w14:textId="77777777" w:rsidR="00382F71" w:rsidRDefault="00000000">
      <w:pPr>
        <w:pStyle w:val="a3"/>
        <w:spacing w:line="254" w:lineRule="exact"/>
        <w:ind w:left="891"/>
        <w:rPr>
          <w:rFonts w:ascii="Calibri"/>
        </w:rPr>
      </w:pPr>
      <w:r>
        <w:rPr>
          <w:rFonts w:ascii="Calibri"/>
        </w:rPr>
        <w:t>having</w:t>
      </w:r>
      <w:r>
        <w:rPr>
          <w:rFonts w:ascii="Calibri"/>
          <w:spacing w:val="-6"/>
        </w:rPr>
        <w:t xml:space="preserve"> </w:t>
      </w:r>
      <w:r>
        <w:rPr>
          <w:rFonts w:ascii="Calibri"/>
        </w:rPr>
        <w:t>min(score)</w:t>
      </w:r>
      <w:r>
        <w:rPr>
          <w:rFonts w:ascii="Calibri"/>
          <w:spacing w:val="-3"/>
        </w:rPr>
        <w:t xml:space="preserve"> </w:t>
      </w:r>
      <w:r>
        <w:rPr>
          <w:rFonts w:ascii="Calibri"/>
        </w:rPr>
        <w:t>&gt;60;</w:t>
      </w:r>
    </w:p>
    <w:p w14:paraId="299E8BF2" w14:textId="77777777" w:rsidR="00382F71" w:rsidRDefault="00382F71">
      <w:pPr>
        <w:pStyle w:val="a3"/>
        <w:spacing w:before="10"/>
        <w:rPr>
          <w:rFonts w:ascii="Calibri"/>
          <w:sz w:val="16"/>
        </w:rPr>
      </w:pPr>
    </w:p>
    <w:p w14:paraId="426B9EB4" w14:textId="77777777" w:rsidR="00382F71" w:rsidRDefault="00000000">
      <w:pPr>
        <w:pStyle w:val="a3"/>
        <w:spacing w:before="1"/>
        <w:ind w:left="891"/>
      </w:pPr>
      <w:r>
        <w:rPr>
          <w:w w:val="95"/>
        </w:rPr>
        <w:t>使用逆向思维，所有成绩都合格，表示所有课程最低分数大于</w:t>
      </w:r>
      <w:r>
        <w:rPr>
          <w:spacing w:val="109"/>
        </w:rPr>
        <w:t xml:space="preserve"> </w:t>
      </w:r>
      <w:r>
        <w:rPr>
          <w:rFonts w:ascii="Calibri" w:eastAsia="Calibri"/>
          <w:w w:val="95"/>
        </w:rPr>
        <w:t>60</w:t>
      </w:r>
      <w:r>
        <w:rPr>
          <w:rFonts w:ascii="Calibri" w:eastAsia="Calibri"/>
          <w:spacing w:val="58"/>
        </w:rPr>
        <w:t xml:space="preserve">  </w:t>
      </w:r>
      <w:r>
        <w:rPr>
          <w:w w:val="95"/>
        </w:rPr>
        <w:t>分。因此可以对学生按姓名进行</w:t>
      </w:r>
    </w:p>
    <w:p w14:paraId="35B4266C" w14:textId="77777777" w:rsidR="00382F71" w:rsidRDefault="00382F71">
      <w:pPr>
        <w:pStyle w:val="a3"/>
        <w:spacing w:before="6"/>
        <w:rPr>
          <w:sz w:val="15"/>
        </w:rPr>
      </w:pPr>
    </w:p>
    <w:p w14:paraId="5B32DE91" w14:textId="77777777" w:rsidR="00382F71" w:rsidRDefault="00000000">
      <w:pPr>
        <w:pStyle w:val="a3"/>
        <w:ind w:left="471"/>
      </w:pPr>
      <w:r>
        <w:rPr>
          <w:spacing w:val="4"/>
          <w:w w:val="95"/>
        </w:rPr>
        <w:t xml:space="preserve">分组，设置最低分数大于 </w:t>
      </w:r>
      <w:r>
        <w:rPr>
          <w:rFonts w:ascii="Calibri" w:eastAsia="Calibri"/>
          <w:w w:val="95"/>
        </w:rPr>
        <w:t>60</w:t>
      </w:r>
      <w:r>
        <w:rPr>
          <w:rFonts w:ascii="Calibri" w:eastAsia="Calibri"/>
          <w:spacing w:val="117"/>
        </w:rPr>
        <w:t xml:space="preserve"> </w:t>
      </w:r>
      <w:r>
        <w:rPr>
          <w:w w:val="95"/>
        </w:rPr>
        <w:t>分的分组条件，筛选出满足要求的学生</w:t>
      </w:r>
    </w:p>
    <w:p w14:paraId="499138A4" w14:textId="77777777" w:rsidR="00382F71" w:rsidRDefault="00382F71">
      <w:pPr>
        <w:pStyle w:val="a3"/>
        <w:rPr>
          <w:sz w:val="22"/>
        </w:rPr>
      </w:pPr>
    </w:p>
    <w:p w14:paraId="6336CEDB" w14:textId="77777777" w:rsidR="00382F71" w:rsidRDefault="00382F71">
      <w:pPr>
        <w:pStyle w:val="a3"/>
        <w:rPr>
          <w:sz w:val="22"/>
        </w:rPr>
      </w:pPr>
    </w:p>
    <w:p w14:paraId="48AA9B3F" w14:textId="77777777" w:rsidR="00382F71" w:rsidRDefault="00382F71">
      <w:pPr>
        <w:pStyle w:val="a3"/>
        <w:spacing w:before="9"/>
        <w:rPr>
          <w:sz w:val="24"/>
        </w:rPr>
      </w:pPr>
    </w:p>
    <w:p w14:paraId="5412AB1C" w14:textId="77777777" w:rsidR="00382F71" w:rsidRDefault="00000000">
      <w:pPr>
        <w:pStyle w:val="a5"/>
        <w:numPr>
          <w:ilvl w:val="5"/>
          <w:numId w:val="0"/>
        </w:numPr>
        <w:tabs>
          <w:tab w:val="left" w:pos="1192"/>
        </w:tabs>
        <w:ind w:left="1191" w:hanging="721"/>
        <w:rPr>
          <w:rFonts w:ascii="Calibri" w:eastAsia="Calibri"/>
          <w:color w:val="4AACC5"/>
          <w:sz w:val="28"/>
        </w:rPr>
      </w:pPr>
      <w:bookmarkStart w:id="831" w:name="3.4.13根据表结构写出1、2题的SQL："/>
      <w:bookmarkStart w:id="832" w:name="_bookmark416"/>
      <w:bookmarkEnd w:id="831"/>
      <w:bookmarkEnd w:id="832"/>
      <w:r>
        <w:rPr>
          <w:rFonts w:ascii="Calibri" w:eastAsia="Calibri" w:hint="eastAsia"/>
          <w:b/>
          <w:bCs/>
          <w:color w:val="4AACC5"/>
          <w:spacing w:val="-1"/>
          <w:sz w:val="28"/>
        </w:rPr>
        <w:t>3</w:t>
      </w:r>
      <w:r>
        <w:rPr>
          <w:rFonts w:ascii="Calibri" w:eastAsia="Calibri"/>
          <w:b/>
          <w:bCs/>
          <w:color w:val="4AACC5"/>
          <w:spacing w:val="-1"/>
          <w:sz w:val="28"/>
        </w:rPr>
        <w:t>.4.13</w:t>
      </w:r>
      <w:r>
        <w:rPr>
          <w:color w:val="4AACC5"/>
          <w:spacing w:val="-9"/>
          <w:sz w:val="28"/>
        </w:rPr>
        <w:t xml:space="preserve">根据表结构写出 </w:t>
      </w:r>
      <w:r>
        <w:rPr>
          <w:rFonts w:ascii="Calibri" w:eastAsia="Calibri"/>
          <w:b/>
          <w:color w:val="4AACC5"/>
          <w:sz w:val="28"/>
        </w:rPr>
        <w:t>1</w:t>
      </w:r>
      <w:r>
        <w:rPr>
          <w:color w:val="4AACC5"/>
          <w:sz w:val="28"/>
        </w:rPr>
        <w:t>、</w:t>
      </w:r>
      <w:r>
        <w:rPr>
          <w:rFonts w:ascii="Calibri" w:eastAsia="Calibri"/>
          <w:b/>
          <w:color w:val="4AACC5"/>
          <w:sz w:val="28"/>
        </w:rPr>
        <w:t>2</w:t>
      </w:r>
      <w:r>
        <w:rPr>
          <w:rFonts w:ascii="Calibri" w:eastAsia="Calibri"/>
          <w:b/>
          <w:color w:val="4AACC5"/>
          <w:spacing w:val="9"/>
          <w:sz w:val="28"/>
        </w:rPr>
        <w:t xml:space="preserve"> </w:t>
      </w:r>
      <w:r>
        <w:rPr>
          <w:color w:val="4AACC5"/>
          <w:spacing w:val="-23"/>
          <w:sz w:val="28"/>
        </w:rPr>
        <w:t xml:space="preserve">题的 </w:t>
      </w:r>
      <w:r>
        <w:rPr>
          <w:rFonts w:ascii="Calibri" w:eastAsia="Calibri"/>
          <w:b/>
          <w:color w:val="4AACC5"/>
          <w:sz w:val="28"/>
        </w:rPr>
        <w:t>SQL</w:t>
      </w:r>
      <w:r>
        <w:rPr>
          <w:color w:val="4AACC5"/>
          <w:sz w:val="28"/>
        </w:rPr>
        <w:t>：</w:t>
      </w:r>
    </w:p>
    <w:p w14:paraId="6B3B283C" w14:textId="77777777" w:rsidR="00382F71" w:rsidRDefault="00382F71">
      <w:pPr>
        <w:pStyle w:val="a3"/>
        <w:spacing w:before="10"/>
        <w:rPr>
          <w:sz w:val="22"/>
        </w:rPr>
      </w:pPr>
    </w:p>
    <w:p w14:paraId="5783888C" w14:textId="77777777" w:rsidR="00382F71" w:rsidRDefault="00000000">
      <w:pPr>
        <w:pStyle w:val="a3"/>
        <w:tabs>
          <w:tab w:val="left" w:pos="4671"/>
        </w:tabs>
        <w:ind w:left="471"/>
      </w:pPr>
      <w:r>
        <w:t>数据库：</w:t>
      </w:r>
      <w:r>
        <w:rPr>
          <w:spacing w:val="-10"/>
        </w:rPr>
        <w:t xml:space="preserve"> </w:t>
      </w:r>
      <w:r>
        <w:rPr>
          <w:rFonts w:ascii="Calibri" w:eastAsia="Calibri"/>
        </w:rPr>
        <w:t>--Student(S#,</w:t>
      </w:r>
      <w:proofErr w:type="spellStart"/>
      <w:r>
        <w:rPr>
          <w:rFonts w:ascii="Calibri" w:eastAsia="Calibri"/>
        </w:rPr>
        <w:t>Sname,Sage,Ssex</w:t>
      </w:r>
      <w:proofErr w:type="spellEnd"/>
      <w:r>
        <w:rPr>
          <w:rFonts w:ascii="Calibri" w:eastAsia="Calibri"/>
        </w:rPr>
        <w:t>)</w:t>
      </w:r>
      <w:r>
        <w:rPr>
          <w:rFonts w:ascii="Calibri" w:eastAsia="Calibri"/>
        </w:rPr>
        <w:tab/>
        <w:t>--</w:t>
      </w:r>
      <w:r>
        <w:t>学生表</w:t>
      </w:r>
    </w:p>
    <w:p w14:paraId="6C1A3B59" w14:textId="77777777" w:rsidR="00382F71" w:rsidRDefault="00382F71">
      <w:pPr>
        <w:pStyle w:val="a3"/>
        <w:spacing w:before="7"/>
        <w:rPr>
          <w:sz w:val="15"/>
        </w:rPr>
      </w:pPr>
    </w:p>
    <w:p w14:paraId="4563B307" w14:textId="77777777" w:rsidR="00382F71" w:rsidRDefault="00000000">
      <w:pPr>
        <w:pStyle w:val="a3"/>
        <w:tabs>
          <w:tab w:val="left" w:pos="4042"/>
        </w:tabs>
        <w:ind w:left="471"/>
      </w:pPr>
      <w:r>
        <w:rPr>
          <w:rFonts w:ascii="Calibri" w:eastAsia="Calibri"/>
        </w:rPr>
        <w:t>--</w:t>
      </w:r>
      <w:proofErr w:type="spellStart"/>
      <w:r>
        <w:rPr>
          <w:rFonts w:ascii="Calibri" w:eastAsia="Calibri"/>
        </w:rPr>
        <w:t>Sourse</w:t>
      </w:r>
      <w:proofErr w:type="spellEnd"/>
      <w:r>
        <w:rPr>
          <w:rFonts w:ascii="Calibri" w:eastAsia="Calibri"/>
        </w:rPr>
        <w:t>(C#,</w:t>
      </w:r>
      <w:proofErr w:type="spellStart"/>
      <w:r>
        <w:rPr>
          <w:rFonts w:ascii="Calibri" w:eastAsia="Calibri"/>
        </w:rPr>
        <w:t>Cname,T</w:t>
      </w:r>
      <w:proofErr w:type="spellEnd"/>
      <w:r>
        <w:rPr>
          <w:rFonts w:ascii="Calibri" w:eastAsia="Calibri"/>
        </w:rPr>
        <w:t>#)</w:t>
      </w:r>
      <w:r>
        <w:rPr>
          <w:rFonts w:ascii="Calibri" w:eastAsia="Calibri"/>
        </w:rPr>
        <w:tab/>
      </w:r>
      <w:r>
        <w:rPr>
          <w:rFonts w:ascii="Calibri" w:eastAsia="Calibri"/>
          <w:w w:val="95"/>
        </w:rPr>
        <w:t>--</w:t>
      </w:r>
      <w:r>
        <w:rPr>
          <w:w w:val="95"/>
        </w:rPr>
        <w:t>课程表</w:t>
      </w:r>
    </w:p>
    <w:p w14:paraId="1CD7EA63" w14:textId="77777777" w:rsidR="00382F71" w:rsidRDefault="00382F71">
      <w:pPr>
        <w:pStyle w:val="a3"/>
        <w:spacing w:before="7"/>
        <w:rPr>
          <w:sz w:val="15"/>
        </w:rPr>
      </w:pPr>
    </w:p>
    <w:p w14:paraId="22479F73" w14:textId="77777777" w:rsidR="00382F71" w:rsidRDefault="00000000">
      <w:pPr>
        <w:pStyle w:val="a3"/>
        <w:tabs>
          <w:tab w:val="left" w:pos="4042"/>
        </w:tabs>
        <w:ind w:left="471"/>
      </w:pPr>
      <w:r>
        <w:rPr>
          <w:rFonts w:ascii="Calibri" w:eastAsia="Calibri"/>
        </w:rPr>
        <w:t>--SC(</w:t>
      </w:r>
      <w:proofErr w:type="spellStart"/>
      <w:r>
        <w:rPr>
          <w:rFonts w:ascii="Calibri" w:eastAsia="Calibri"/>
        </w:rPr>
        <w:t>S#,C#,score</w:t>
      </w:r>
      <w:proofErr w:type="spellEnd"/>
      <w:r>
        <w:rPr>
          <w:rFonts w:ascii="Calibri" w:eastAsia="Calibri"/>
        </w:rPr>
        <w:t>)</w:t>
      </w:r>
      <w:r>
        <w:rPr>
          <w:rFonts w:ascii="Calibri" w:eastAsia="Calibri"/>
        </w:rPr>
        <w:tab/>
      </w:r>
      <w:r>
        <w:rPr>
          <w:rFonts w:ascii="Calibri" w:eastAsia="Calibri"/>
          <w:w w:val="95"/>
        </w:rPr>
        <w:t>--</w:t>
      </w:r>
      <w:r>
        <w:rPr>
          <w:w w:val="95"/>
        </w:rPr>
        <w:t>成绩表</w:t>
      </w:r>
    </w:p>
    <w:p w14:paraId="30BCBD32" w14:textId="77777777" w:rsidR="00382F71" w:rsidRDefault="00382F71">
      <w:pPr>
        <w:pStyle w:val="a3"/>
        <w:spacing w:before="7"/>
        <w:rPr>
          <w:sz w:val="15"/>
        </w:rPr>
      </w:pPr>
    </w:p>
    <w:p w14:paraId="53B2E667" w14:textId="77777777" w:rsidR="00382F71" w:rsidRDefault="00000000">
      <w:pPr>
        <w:pStyle w:val="a3"/>
        <w:tabs>
          <w:tab w:val="left" w:pos="4039"/>
        </w:tabs>
        <w:spacing w:line="417" w:lineRule="auto"/>
        <w:ind w:left="471" w:right="5345"/>
      </w:pPr>
      <w:r>
        <w:rPr>
          <w:rFonts w:ascii="Calibri" w:eastAsia="Calibri"/>
          <w:spacing w:val="-1"/>
        </w:rPr>
        <w:t>--Teacher(T#,</w:t>
      </w:r>
      <w:proofErr w:type="spellStart"/>
      <w:r>
        <w:rPr>
          <w:rFonts w:ascii="Calibri" w:eastAsia="Calibri"/>
          <w:spacing w:val="-1"/>
        </w:rPr>
        <w:t>Tname</w:t>
      </w:r>
      <w:proofErr w:type="spellEnd"/>
      <w:r>
        <w:rPr>
          <w:rFonts w:ascii="Calibri" w:eastAsia="Calibri"/>
          <w:spacing w:val="-1"/>
        </w:rPr>
        <w:t>)</w:t>
      </w:r>
      <w:r>
        <w:rPr>
          <w:rFonts w:ascii="Calibri" w:eastAsia="Calibri"/>
          <w:spacing w:val="-8"/>
        </w:rPr>
        <w:t xml:space="preserve"> </w:t>
      </w:r>
      <w:r>
        <w:rPr>
          <w:rFonts w:ascii="Calibri" w:eastAsia="Calibri"/>
        </w:rPr>
        <w:t>--</w:t>
      </w:r>
      <w:r>
        <w:t>教师表</w:t>
      </w:r>
      <w:r>
        <w:tab/>
      </w:r>
      <w:r>
        <w:rPr>
          <w:rFonts w:ascii="Calibri" w:eastAsia="Calibri"/>
          <w:spacing w:val="-1"/>
        </w:rPr>
        <w:t>--</w:t>
      </w:r>
      <w:r>
        <w:t>教师表</w:t>
      </w:r>
      <w:r>
        <w:rPr>
          <w:rFonts w:ascii="Calibri" w:eastAsia="Calibri"/>
        </w:rPr>
        <w:t>1</w:t>
      </w:r>
      <w:r>
        <w:t>、</w:t>
      </w:r>
      <w:r>
        <w:rPr>
          <w:spacing w:val="1"/>
        </w:rPr>
        <w:t xml:space="preserve"> </w:t>
      </w:r>
      <w:r>
        <w:t>查询每门课程被选修的学生数</w:t>
      </w:r>
    </w:p>
    <w:p w14:paraId="113DE2F3" w14:textId="77777777" w:rsidR="00382F71" w:rsidRDefault="00000000">
      <w:pPr>
        <w:pStyle w:val="a3"/>
        <w:spacing w:line="269" w:lineRule="exact"/>
        <w:ind w:left="471"/>
      </w:pPr>
      <w:r>
        <w:rPr>
          <w:rFonts w:ascii="Calibri" w:eastAsia="Calibri"/>
          <w:w w:val="95"/>
        </w:rPr>
        <w:t>2</w:t>
      </w:r>
      <w:r>
        <w:rPr>
          <w:w w:val="95"/>
        </w:rPr>
        <w:t>、</w:t>
      </w:r>
      <w:r>
        <w:rPr>
          <w:spacing w:val="114"/>
        </w:rPr>
        <w:t xml:space="preserve"> </w:t>
      </w:r>
      <w:r>
        <w:rPr>
          <w:w w:val="95"/>
        </w:rPr>
        <w:t>查询课程名称为</w:t>
      </w:r>
      <w:r>
        <w:rPr>
          <w:rFonts w:ascii="Calibri" w:eastAsia="Calibri"/>
          <w:w w:val="95"/>
        </w:rPr>
        <w:t>"</w:t>
      </w:r>
      <w:r>
        <w:rPr>
          <w:w w:val="95"/>
        </w:rPr>
        <w:t>编程基础</w:t>
      </w:r>
      <w:r>
        <w:rPr>
          <w:rFonts w:ascii="Calibri" w:eastAsia="Calibri"/>
          <w:w w:val="95"/>
        </w:rPr>
        <w:t>"</w:t>
      </w:r>
      <w:r>
        <w:rPr>
          <w:spacing w:val="1"/>
          <w:w w:val="95"/>
        </w:rPr>
        <w:t xml:space="preserve">，且分数不少于 </w:t>
      </w:r>
      <w:r>
        <w:rPr>
          <w:rFonts w:ascii="Calibri" w:eastAsia="Calibri"/>
          <w:w w:val="95"/>
        </w:rPr>
        <w:t>90</w:t>
      </w:r>
      <w:r>
        <w:rPr>
          <w:rFonts w:ascii="Calibri" w:eastAsia="Calibri"/>
          <w:spacing w:val="61"/>
        </w:rPr>
        <w:t xml:space="preserve"> </w:t>
      </w:r>
      <w:r>
        <w:rPr>
          <w:w w:val="95"/>
        </w:rPr>
        <w:t>分的学生姓名和分数</w:t>
      </w:r>
    </w:p>
    <w:p w14:paraId="0E383C7A" w14:textId="77777777" w:rsidR="00382F71" w:rsidRDefault="00382F71">
      <w:pPr>
        <w:spacing w:line="269" w:lineRule="exact"/>
        <w:sectPr w:rsidR="00382F71">
          <w:pgSz w:w="11910" w:h="16840"/>
          <w:pgMar w:top="1580" w:right="940" w:bottom="680" w:left="820" w:header="0" w:footer="406" w:gutter="0"/>
          <w:cols w:space="720"/>
        </w:sectPr>
      </w:pPr>
    </w:p>
    <w:p w14:paraId="1E74D0A4" w14:textId="77777777" w:rsidR="00382F71" w:rsidRDefault="00000000">
      <w:pPr>
        <w:pStyle w:val="a3"/>
        <w:spacing w:before="49"/>
        <w:ind w:left="471"/>
      </w:pPr>
      <w:r>
        <w:lastRenderedPageBreak/>
        <w:t>参考答案：</w:t>
      </w:r>
    </w:p>
    <w:p w14:paraId="0274DF86" w14:textId="77777777" w:rsidR="00382F71" w:rsidRDefault="00382F71">
      <w:pPr>
        <w:pStyle w:val="a3"/>
        <w:spacing w:before="6"/>
        <w:rPr>
          <w:sz w:val="15"/>
        </w:rPr>
      </w:pPr>
    </w:p>
    <w:p w14:paraId="58AFD725" w14:textId="77777777" w:rsidR="00382F71" w:rsidRDefault="00000000">
      <w:pPr>
        <w:pStyle w:val="a5"/>
        <w:numPr>
          <w:ilvl w:val="0"/>
          <w:numId w:val="188"/>
        </w:numPr>
        <w:tabs>
          <w:tab w:val="left" w:pos="1103"/>
        </w:tabs>
        <w:rPr>
          <w:rFonts w:ascii="Calibri" w:eastAsia="Calibri"/>
          <w:sz w:val="21"/>
        </w:rPr>
      </w:pPr>
      <w:r>
        <w:rPr>
          <w:rFonts w:ascii="Calibri" w:eastAsia="Calibri"/>
          <w:sz w:val="21"/>
        </w:rPr>
        <w:t>select</w:t>
      </w:r>
      <w:r>
        <w:rPr>
          <w:rFonts w:ascii="Calibri" w:eastAsia="Calibri"/>
          <w:spacing w:val="-2"/>
          <w:sz w:val="21"/>
        </w:rPr>
        <w:t xml:space="preserve"> </w:t>
      </w:r>
      <w:proofErr w:type="spellStart"/>
      <w:proofErr w:type="gramStart"/>
      <w:r>
        <w:rPr>
          <w:rFonts w:ascii="Calibri" w:eastAsia="Calibri"/>
          <w:sz w:val="21"/>
        </w:rPr>
        <w:t>C#,count</w:t>
      </w:r>
      <w:proofErr w:type="spellEnd"/>
      <w:proofErr w:type="gramEnd"/>
      <w:r>
        <w:rPr>
          <w:rFonts w:ascii="Calibri" w:eastAsia="Calibri"/>
          <w:sz w:val="21"/>
        </w:rPr>
        <w:t>(S#)</w:t>
      </w:r>
      <w:r>
        <w:rPr>
          <w:rFonts w:ascii="Calibri" w:eastAsia="Calibri"/>
          <w:spacing w:val="-3"/>
          <w:sz w:val="21"/>
        </w:rPr>
        <w:t xml:space="preserve"> </w:t>
      </w:r>
      <w:r>
        <w:rPr>
          <w:rFonts w:ascii="Calibri" w:eastAsia="Calibri"/>
          <w:sz w:val="21"/>
        </w:rPr>
        <w:t>from</w:t>
      </w:r>
      <w:r>
        <w:rPr>
          <w:rFonts w:ascii="Calibri" w:eastAsia="Calibri"/>
          <w:spacing w:val="-2"/>
          <w:sz w:val="21"/>
        </w:rPr>
        <w:t xml:space="preserve"> </w:t>
      </w:r>
      <w:proofErr w:type="spellStart"/>
      <w:r>
        <w:rPr>
          <w:rFonts w:ascii="Calibri" w:eastAsia="Calibri"/>
          <w:sz w:val="21"/>
        </w:rPr>
        <w:t>sc</w:t>
      </w:r>
      <w:proofErr w:type="spellEnd"/>
      <w:r>
        <w:rPr>
          <w:rFonts w:ascii="Calibri" w:eastAsia="Calibri"/>
          <w:spacing w:val="-4"/>
          <w:sz w:val="21"/>
        </w:rPr>
        <w:t xml:space="preserve"> </w:t>
      </w:r>
      <w:r>
        <w:rPr>
          <w:rFonts w:ascii="Calibri" w:eastAsia="Calibri"/>
          <w:sz w:val="21"/>
        </w:rPr>
        <w:t>group</w:t>
      </w:r>
      <w:r>
        <w:rPr>
          <w:rFonts w:ascii="Calibri" w:eastAsia="Calibri"/>
          <w:spacing w:val="-6"/>
          <w:sz w:val="21"/>
        </w:rPr>
        <w:t xml:space="preserve"> </w:t>
      </w:r>
      <w:r>
        <w:rPr>
          <w:rFonts w:ascii="Calibri" w:eastAsia="Calibri"/>
          <w:sz w:val="21"/>
        </w:rPr>
        <w:t>by</w:t>
      </w:r>
      <w:r>
        <w:rPr>
          <w:rFonts w:ascii="Calibri" w:eastAsia="Calibri"/>
          <w:spacing w:val="-5"/>
          <w:sz w:val="21"/>
        </w:rPr>
        <w:t xml:space="preserve"> </w:t>
      </w:r>
      <w:r>
        <w:rPr>
          <w:rFonts w:ascii="Calibri" w:eastAsia="Calibri"/>
          <w:sz w:val="21"/>
        </w:rPr>
        <w:t>c#;</w:t>
      </w:r>
    </w:p>
    <w:p w14:paraId="6CDD7A83" w14:textId="77777777" w:rsidR="00382F71" w:rsidRDefault="00382F71">
      <w:pPr>
        <w:pStyle w:val="a3"/>
        <w:spacing w:before="4"/>
        <w:rPr>
          <w:rFonts w:ascii="Calibri"/>
          <w:sz w:val="16"/>
        </w:rPr>
      </w:pPr>
    </w:p>
    <w:p w14:paraId="07B1DCCB" w14:textId="77777777" w:rsidR="00382F71" w:rsidRDefault="00000000">
      <w:pPr>
        <w:pStyle w:val="a5"/>
        <w:numPr>
          <w:ilvl w:val="0"/>
          <w:numId w:val="188"/>
        </w:numPr>
        <w:tabs>
          <w:tab w:val="left" w:pos="1103"/>
        </w:tabs>
        <w:spacing w:line="424" w:lineRule="auto"/>
        <w:ind w:left="471" w:right="5034" w:firstLine="0"/>
        <w:rPr>
          <w:rFonts w:ascii="Calibri" w:eastAsia="Calibri"/>
          <w:sz w:val="21"/>
        </w:rPr>
      </w:pPr>
      <w:r>
        <w:rPr>
          <w:rFonts w:ascii="Calibri" w:eastAsia="Calibri"/>
          <w:spacing w:val="-1"/>
          <w:sz w:val="21"/>
        </w:rPr>
        <w:t>SELECT</w:t>
      </w:r>
      <w:r>
        <w:rPr>
          <w:rFonts w:ascii="Calibri" w:eastAsia="Calibri"/>
          <w:spacing w:val="2"/>
          <w:sz w:val="21"/>
        </w:rPr>
        <w:t xml:space="preserve"> </w:t>
      </w:r>
      <w:proofErr w:type="spellStart"/>
      <w:proofErr w:type="gramStart"/>
      <w:r>
        <w:rPr>
          <w:rFonts w:ascii="Calibri" w:eastAsia="Calibri"/>
          <w:spacing w:val="-1"/>
          <w:sz w:val="21"/>
        </w:rPr>
        <w:t>Student.Sname,Course.Cname</w:t>
      </w:r>
      <w:proofErr w:type="gramEnd"/>
      <w:r>
        <w:rPr>
          <w:rFonts w:ascii="Calibri" w:eastAsia="Calibri"/>
          <w:spacing w:val="-1"/>
          <w:sz w:val="21"/>
        </w:rPr>
        <w:t>,SC.score</w:t>
      </w:r>
      <w:proofErr w:type="spellEnd"/>
      <w:r>
        <w:rPr>
          <w:rFonts w:ascii="Calibri" w:eastAsia="Calibri"/>
          <w:spacing w:val="-44"/>
          <w:sz w:val="21"/>
        </w:rPr>
        <w:t xml:space="preserve"> </w:t>
      </w:r>
      <w:r>
        <w:rPr>
          <w:rFonts w:ascii="Calibri" w:eastAsia="Calibri"/>
          <w:sz w:val="21"/>
        </w:rPr>
        <w:t>FROM</w:t>
      </w:r>
      <w:r>
        <w:rPr>
          <w:rFonts w:ascii="Calibri" w:eastAsia="Calibri"/>
          <w:spacing w:val="-2"/>
          <w:sz w:val="21"/>
        </w:rPr>
        <w:t xml:space="preserve"> </w:t>
      </w:r>
      <w:proofErr w:type="spellStart"/>
      <w:r>
        <w:rPr>
          <w:rFonts w:ascii="Calibri" w:eastAsia="Calibri"/>
          <w:sz w:val="21"/>
        </w:rPr>
        <w:t>Student,Course,SC</w:t>
      </w:r>
      <w:proofErr w:type="spellEnd"/>
    </w:p>
    <w:p w14:paraId="4D700C1F" w14:textId="77777777" w:rsidR="00382F71" w:rsidRDefault="00000000">
      <w:pPr>
        <w:pStyle w:val="a3"/>
        <w:spacing w:before="6" w:line="424" w:lineRule="auto"/>
        <w:ind w:left="471" w:right="6635"/>
        <w:rPr>
          <w:rFonts w:ascii="Calibri" w:eastAsia="Calibri"/>
        </w:rPr>
      </w:pPr>
      <w:r>
        <w:rPr>
          <w:rFonts w:ascii="Calibri" w:eastAsia="Calibri"/>
          <w:spacing w:val="-1"/>
        </w:rPr>
        <w:t>WHERE</w:t>
      </w:r>
      <w:r>
        <w:rPr>
          <w:rFonts w:ascii="Calibri" w:eastAsia="Calibri"/>
          <w:spacing w:val="-10"/>
        </w:rPr>
        <w:t xml:space="preserve"> </w:t>
      </w:r>
      <w:proofErr w:type="spellStart"/>
      <w:r>
        <w:rPr>
          <w:rFonts w:ascii="Calibri" w:eastAsia="Calibri"/>
        </w:rPr>
        <w:t>Course.Cname</w:t>
      </w:r>
      <w:proofErr w:type="spellEnd"/>
      <w:r>
        <w:rPr>
          <w:rFonts w:ascii="Calibri" w:eastAsia="Calibri"/>
        </w:rPr>
        <w:t>="</w:t>
      </w:r>
      <w:r>
        <w:t>编程基础</w:t>
      </w:r>
      <w:r>
        <w:rPr>
          <w:rFonts w:ascii="Calibri" w:eastAsia="Calibri"/>
        </w:rPr>
        <w:t>"</w:t>
      </w:r>
      <w:r>
        <w:rPr>
          <w:rFonts w:ascii="Calibri" w:eastAsia="Calibri"/>
          <w:spacing w:val="-44"/>
        </w:rPr>
        <w:t xml:space="preserve"> </w:t>
      </w:r>
      <w:r>
        <w:rPr>
          <w:rFonts w:ascii="Calibri" w:eastAsia="Calibri"/>
        </w:rPr>
        <w:t xml:space="preserve">AND </w:t>
      </w:r>
      <w:proofErr w:type="spellStart"/>
      <w:r>
        <w:rPr>
          <w:rFonts w:ascii="Calibri" w:eastAsia="Calibri"/>
        </w:rPr>
        <w:t>Student.S</w:t>
      </w:r>
      <w:proofErr w:type="spellEnd"/>
      <w:r>
        <w:rPr>
          <w:rFonts w:ascii="Calibri" w:eastAsia="Calibri"/>
        </w:rPr>
        <w:t>#=SC.S#</w:t>
      </w:r>
    </w:p>
    <w:p w14:paraId="5E8DD9D3" w14:textId="77777777" w:rsidR="00382F71" w:rsidRDefault="00000000">
      <w:pPr>
        <w:pStyle w:val="a3"/>
        <w:spacing w:before="14"/>
        <w:ind w:left="471"/>
        <w:rPr>
          <w:rFonts w:ascii="Calibri"/>
        </w:rPr>
      </w:pPr>
      <w:r>
        <w:rPr>
          <w:rFonts w:ascii="Calibri"/>
        </w:rPr>
        <w:t>AND</w:t>
      </w:r>
      <w:r>
        <w:rPr>
          <w:rFonts w:ascii="Calibri"/>
          <w:spacing w:val="-9"/>
        </w:rPr>
        <w:t xml:space="preserve"> </w:t>
      </w:r>
      <w:proofErr w:type="spellStart"/>
      <w:r>
        <w:rPr>
          <w:rFonts w:ascii="Calibri"/>
        </w:rPr>
        <w:t>Course.C</w:t>
      </w:r>
      <w:proofErr w:type="spellEnd"/>
      <w:r>
        <w:rPr>
          <w:rFonts w:ascii="Calibri"/>
        </w:rPr>
        <w:t>#=SC.C#</w:t>
      </w:r>
    </w:p>
    <w:p w14:paraId="02EA6852" w14:textId="77777777" w:rsidR="00382F71" w:rsidRDefault="00382F71">
      <w:pPr>
        <w:pStyle w:val="a3"/>
        <w:spacing w:before="4"/>
        <w:rPr>
          <w:rFonts w:ascii="Calibri"/>
          <w:sz w:val="17"/>
        </w:rPr>
      </w:pPr>
    </w:p>
    <w:p w14:paraId="75B0BE25" w14:textId="77777777" w:rsidR="00382F71" w:rsidRDefault="00000000">
      <w:pPr>
        <w:pStyle w:val="a3"/>
        <w:ind w:left="471"/>
        <w:rPr>
          <w:rFonts w:ascii="Calibri"/>
        </w:rPr>
      </w:pPr>
      <w:r>
        <w:rPr>
          <w:rFonts w:ascii="Calibri"/>
        </w:rPr>
        <w:t>AND</w:t>
      </w:r>
      <w:r>
        <w:rPr>
          <w:rFonts w:ascii="Calibri"/>
          <w:spacing w:val="-5"/>
        </w:rPr>
        <w:t xml:space="preserve"> </w:t>
      </w:r>
      <w:proofErr w:type="spellStart"/>
      <w:proofErr w:type="gramStart"/>
      <w:r>
        <w:rPr>
          <w:rFonts w:ascii="Calibri"/>
        </w:rPr>
        <w:t>SC.score</w:t>
      </w:r>
      <w:proofErr w:type="spellEnd"/>
      <w:proofErr w:type="gramEnd"/>
      <w:r>
        <w:rPr>
          <w:rFonts w:ascii="Calibri"/>
        </w:rPr>
        <w:t>&gt;90;</w:t>
      </w:r>
    </w:p>
    <w:p w14:paraId="187B7FAA" w14:textId="77777777" w:rsidR="00382F71" w:rsidRDefault="00382F71">
      <w:pPr>
        <w:pStyle w:val="a3"/>
        <w:rPr>
          <w:rFonts w:ascii="Calibri"/>
          <w:sz w:val="20"/>
        </w:rPr>
      </w:pPr>
    </w:p>
    <w:p w14:paraId="54DD6EA7" w14:textId="77777777" w:rsidR="00382F71" w:rsidRDefault="00382F71">
      <w:pPr>
        <w:pStyle w:val="a3"/>
        <w:rPr>
          <w:rFonts w:ascii="Calibri"/>
          <w:sz w:val="20"/>
        </w:rPr>
      </w:pPr>
    </w:p>
    <w:p w14:paraId="4DEAEAF6" w14:textId="77777777" w:rsidR="00382F71" w:rsidRDefault="00382F71">
      <w:pPr>
        <w:pStyle w:val="a3"/>
        <w:rPr>
          <w:rFonts w:ascii="Calibri"/>
          <w:sz w:val="20"/>
        </w:rPr>
      </w:pPr>
    </w:p>
    <w:p w14:paraId="4844C798" w14:textId="77777777" w:rsidR="00382F71" w:rsidRDefault="00000000">
      <w:pPr>
        <w:pStyle w:val="a5"/>
        <w:numPr>
          <w:ilvl w:val="5"/>
          <w:numId w:val="0"/>
        </w:numPr>
        <w:tabs>
          <w:tab w:val="left" w:pos="1192"/>
        </w:tabs>
        <w:spacing w:before="153"/>
        <w:ind w:left="1191" w:hanging="721"/>
        <w:rPr>
          <w:rFonts w:ascii="Calibri" w:eastAsia="Calibri"/>
          <w:b/>
          <w:color w:val="4AACC5"/>
          <w:sz w:val="28"/>
        </w:rPr>
      </w:pPr>
      <w:bookmarkStart w:id="833" w:name="3.4.14编写SQL"/>
      <w:bookmarkStart w:id="834" w:name="_bookmark417"/>
      <w:bookmarkEnd w:id="833"/>
      <w:bookmarkEnd w:id="834"/>
      <w:r>
        <w:rPr>
          <w:rFonts w:ascii="Calibri" w:eastAsia="Calibri" w:hint="eastAsia"/>
          <w:b/>
          <w:bCs/>
          <w:color w:val="4AACC5"/>
          <w:spacing w:val="-1"/>
          <w:sz w:val="28"/>
        </w:rPr>
        <w:t>3</w:t>
      </w:r>
      <w:r>
        <w:rPr>
          <w:rFonts w:ascii="Calibri" w:eastAsia="Calibri"/>
          <w:b/>
          <w:bCs/>
          <w:color w:val="4AACC5"/>
          <w:spacing w:val="-1"/>
          <w:sz w:val="28"/>
        </w:rPr>
        <w:t>.4.14</w:t>
      </w:r>
      <w:r>
        <w:rPr>
          <w:color w:val="4AACC5"/>
          <w:spacing w:val="-24"/>
          <w:sz w:val="28"/>
        </w:rPr>
        <w:t xml:space="preserve">编写 </w:t>
      </w:r>
      <w:r>
        <w:rPr>
          <w:rFonts w:ascii="Calibri" w:eastAsia="Calibri"/>
          <w:b/>
          <w:color w:val="4AACC5"/>
          <w:sz w:val="28"/>
        </w:rPr>
        <w:t>SQL</w:t>
      </w:r>
    </w:p>
    <w:p w14:paraId="11A9DF19" w14:textId="77777777" w:rsidR="00382F71" w:rsidRDefault="00382F71">
      <w:pPr>
        <w:pStyle w:val="a3"/>
        <w:spacing w:before="11"/>
        <w:rPr>
          <w:rFonts w:ascii="Calibri"/>
          <w:b/>
          <w:sz w:val="23"/>
        </w:rPr>
      </w:pPr>
    </w:p>
    <w:p w14:paraId="3CE0837F" w14:textId="77777777" w:rsidR="00382F71" w:rsidRDefault="00000000">
      <w:pPr>
        <w:pStyle w:val="a3"/>
        <w:spacing w:line="417" w:lineRule="auto"/>
        <w:ind w:left="471" w:right="7590"/>
      </w:pPr>
      <w:r>
        <w:pict w14:anchorId="2701264A">
          <v:shape id="_x0000_s2056" type="#_x0000_t202" style="position:absolute;left:0;text-align:left;margin-left:60.1pt;margin-top:41.8pt;width:475.55pt;height:126.6pt;z-index:251666944;mso-position-horizontal-relative:page;mso-width-relative:page;mso-height-relative:page" filled="f" stroked="f">
            <v:textbox inset="0,0,0,0">
              <w:txbxContent>
                <w:tbl>
                  <w:tblPr>
                    <w:tblW w:w="0" w:type="auto"/>
                    <w:tblInd w:w="10"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4754"/>
                    <w:gridCol w:w="4728"/>
                  </w:tblGrid>
                  <w:tr w:rsidR="00382F71" w14:paraId="395E5F3D" w14:textId="77777777">
                    <w:trPr>
                      <w:trHeight w:val="607"/>
                    </w:trPr>
                    <w:tc>
                      <w:tcPr>
                        <w:tcW w:w="4754" w:type="dxa"/>
                      </w:tcPr>
                      <w:p w14:paraId="2A0432C3" w14:textId="77777777" w:rsidR="00382F71" w:rsidRDefault="00382F71">
                        <w:pPr>
                          <w:pStyle w:val="TableParagraph"/>
                          <w:spacing w:before="2"/>
                          <w:rPr>
                            <w:rFonts w:ascii="Calibri"/>
                            <w:sz w:val="15"/>
                          </w:rPr>
                        </w:pPr>
                      </w:p>
                      <w:p w14:paraId="7E1C20BA" w14:textId="77777777" w:rsidR="00382F71" w:rsidRDefault="00000000">
                        <w:pPr>
                          <w:pStyle w:val="TableParagraph"/>
                          <w:ind w:left="78"/>
                          <w:rPr>
                            <w:rFonts w:ascii="Calibri"/>
                            <w:sz w:val="21"/>
                          </w:rPr>
                        </w:pPr>
                        <w:r>
                          <w:rPr>
                            <w:rFonts w:ascii="Calibri"/>
                            <w:sz w:val="21"/>
                          </w:rPr>
                          <w:t>NAME</w:t>
                        </w:r>
                      </w:p>
                    </w:tc>
                    <w:tc>
                      <w:tcPr>
                        <w:tcW w:w="4728" w:type="dxa"/>
                      </w:tcPr>
                      <w:p w14:paraId="18208120" w14:textId="77777777" w:rsidR="00382F71" w:rsidRDefault="00382F71">
                        <w:pPr>
                          <w:pStyle w:val="TableParagraph"/>
                          <w:spacing w:before="2"/>
                          <w:rPr>
                            <w:rFonts w:ascii="Calibri"/>
                            <w:sz w:val="15"/>
                          </w:rPr>
                        </w:pPr>
                      </w:p>
                      <w:p w14:paraId="32065E5A" w14:textId="77777777" w:rsidR="00382F71" w:rsidRDefault="00000000">
                        <w:pPr>
                          <w:pStyle w:val="TableParagraph"/>
                          <w:ind w:left="79"/>
                          <w:rPr>
                            <w:rFonts w:ascii="Calibri"/>
                            <w:sz w:val="21"/>
                          </w:rPr>
                        </w:pPr>
                        <w:r>
                          <w:rPr>
                            <w:rFonts w:ascii="Calibri"/>
                            <w:sz w:val="21"/>
                          </w:rPr>
                          <w:t>TYPE</w:t>
                        </w:r>
                      </w:p>
                    </w:tc>
                  </w:tr>
                  <w:tr w:rsidR="00382F71" w14:paraId="13C47F34" w14:textId="77777777">
                    <w:trPr>
                      <w:trHeight w:val="607"/>
                    </w:trPr>
                    <w:tc>
                      <w:tcPr>
                        <w:tcW w:w="4754" w:type="dxa"/>
                      </w:tcPr>
                      <w:p w14:paraId="74787801" w14:textId="77777777" w:rsidR="00382F71" w:rsidRDefault="00382F71">
                        <w:pPr>
                          <w:pStyle w:val="TableParagraph"/>
                          <w:spacing w:before="3"/>
                          <w:rPr>
                            <w:rFonts w:ascii="Calibri"/>
                            <w:sz w:val="15"/>
                          </w:rPr>
                        </w:pPr>
                      </w:p>
                      <w:p w14:paraId="4CA0BE31" w14:textId="77777777" w:rsidR="00382F71" w:rsidRDefault="00000000">
                        <w:pPr>
                          <w:pStyle w:val="TableParagraph"/>
                          <w:ind w:left="78"/>
                          <w:rPr>
                            <w:rFonts w:ascii="Calibri"/>
                            <w:sz w:val="21"/>
                          </w:rPr>
                        </w:pPr>
                        <w:r>
                          <w:rPr>
                            <w:rFonts w:ascii="Calibri"/>
                            <w:sz w:val="21"/>
                          </w:rPr>
                          <w:t>USER_ID</w:t>
                        </w:r>
                      </w:p>
                    </w:tc>
                    <w:tc>
                      <w:tcPr>
                        <w:tcW w:w="4728" w:type="dxa"/>
                      </w:tcPr>
                      <w:p w14:paraId="4DAD3325" w14:textId="77777777" w:rsidR="00382F71" w:rsidRDefault="00382F71">
                        <w:pPr>
                          <w:pStyle w:val="TableParagraph"/>
                          <w:spacing w:before="3"/>
                          <w:rPr>
                            <w:rFonts w:ascii="Calibri"/>
                            <w:sz w:val="15"/>
                          </w:rPr>
                        </w:pPr>
                      </w:p>
                      <w:p w14:paraId="088FE803" w14:textId="77777777" w:rsidR="00382F71" w:rsidRDefault="00000000">
                        <w:pPr>
                          <w:pStyle w:val="TableParagraph"/>
                          <w:ind w:left="79"/>
                          <w:rPr>
                            <w:rFonts w:ascii="Calibri"/>
                            <w:sz w:val="21"/>
                          </w:rPr>
                        </w:pPr>
                        <w:proofErr w:type="gramStart"/>
                        <w:r>
                          <w:rPr>
                            <w:rFonts w:ascii="Calibri"/>
                            <w:sz w:val="21"/>
                          </w:rPr>
                          <w:t>NUMBER(</w:t>
                        </w:r>
                        <w:proofErr w:type="gramEnd"/>
                        <w:r>
                          <w:rPr>
                            <w:rFonts w:ascii="Calibri"/>
                            <w:sz w:val="21"/>
                          </w:rPr>
                          <w:t>10,0)</w:t>
                        </w:r>
                      </w:p>
                    </w:tc>
                  </w:tr>
                  <w:tr w:rsidR="00382F71" w14:paraId="19EB3C84" w14:textId="77777777">
                    <w:trPr>
                      <w:trHeight w:val="608"/>
                    </w:trPr>
                    <w:tc>
                      <w:tcPr>
                        <w:tcW w:w="4754" w:type="dxa"/>
                      </w:tcPr>
                      <w:p w14:paraId="7450A5A2" w14:textId="77777777" w:rsidR="00382F71" w:rsidRDefault="00382F71">
                        <w:pPr>
                          <w:pStyle w:val="TableParagraph"/>
                          <w:spacing w:before="3"/>
                          <w:rPr>
                            <w:rFonts w:ascii="Calibri"/>
                            <w:sz w:val="15"/>
                          </w:rPr>
                        </w:pPr>
                      </w:p>
                      <w:p w14:paraId="54EF3D73" w14:textId="77777777" w:rsidR="00382F71" w:rsidRDefault="00000000">
                        <w:pPr>
                          <w:pStyle w:val="TableParagraph"/>
                          <w:spacing w:before="1"/>
                          <w:ind w:left="78"/>
                          <w:rPr>
                            <w:rFonts w:ascii="Calibri"/>
                            <w:sz w:val="21"/>
                          </w:rPr>
                        </w:pPr>
                        <w:r>
                          <w:rPr>
                            <w:rFonts w:ascii="Calibri"/>
                            <w:sz w:val="21"/>
                          </w:rPr>
                          <w:t>USER_NAME</w:t>
                        </w:r>
                      </w:p>
                    </w:tc>
                    <w:tc>
                      <w:tcPr>
                        <w:tcW w:w="4728" w:type="dxa"/>
                      </w:tcPr>
                      <w:p w14:paraId="79153985" w14:textId="77777777" w:rsidR="00382F71" w:rsidRDefault="00382F71">
                        <w:pPr>
                          <w:pStyle w:val="TableParagraph"/>
                          <w:spacing w:before="3"/>
                          <w:rPr>
                            <w:rFonts w:ascii="Calibri"/>
                            <w:sz w:val="15"/>
                          </w:rPr>
                        </w:pPr>
                      </w:p>
                      <w:p w14:paraId="3E4C8DDD" w14:textId="77777777" w:rsidR="00382F71" w:rsidRDefault="00000000">
                        <w:pPr>
                          <w:pStyle w:val="TableParagraph"/>
                          <w:spacing w:before="1"/>
                          <w:ind w:left="79"/>
                          <w:rPr>
                            <w:rFonts w:ascii="Calibri"/>
                            <w:sz w:val="21"/>
                          </w:rPr>
                        </w:pPr>
                        <w:r>
                          <w:rPr>
                            <w:rFonts w:ascii="Calibri"/>
                            <w:sz w:val="21"/>
                          </w:rPr>
                          <w:t>VARCHAR2(20</w:t>
                        </w:r>
                        <w:r>
                          <w:rPr>
                            <w:rFonts w:ascii="Calibri"/>
                            <w:spacing w:val="-12"/>
                            <w:sz w:val="21"/>
                          </w:rPr>
                          <w:t xml:space="preserve"> </w:t>
                        </w:r>
                        <w:r>
                          <w:rPr>
                            <w:rFonts w:ascii="Calibri"/>
                            <w:sz w:val="21"/>
                          </w:rPr>
                          <w:t>BYTE)</w:t>
                        </w:r>
                      </w:p>
                    </w:tc>
                  </w:tr>
                  <w:tr w:rsidR="00382F71" w14:paraId="02EA134E" w14:textId="77777777">
                    <w:trPr>
                      <w:trHeight w:val="607"/>
                    </w:trPr>
                    <w:tc>
                      <w:tcPr>
                        <w:tcW w:w="4754" w:type="dxa"/>
                      </w:tcPr>
                      <w:p w14:paraId="707D56A3" w14:textId="77777777" w:rsidR="00382F71" w:rsidRDefault="00382F71">
                        <w:pPr>
                          <w:pStyle w:val="TableParagraph"/>
                          <w:spacing w:before="2"/>
                          <w:rPr>
                            <w:rFonts w:ascii="Calibri"/>
                            <w:sz w:val="15"/>
                          </w:rPr>
                        </w:pPr>
                      </w:p>
                      <w:p w14:paraId="13719E62" w14:textId="77777777" w:rsidR="00382F71" w:rsidRDefault="00000000">
                        <w:pPr>
                          <w:pStyle w:val="TableParagraph"/>
                          <w:ind w:left="78"/>
                          <w:rPr>
                            <w:rFonts w:ascii="Calibri"/>
                            <w:sz w:val="21"/>
                          </w:rPr>
                        </w:pPr>
                        <w:r>
                          <w:rPr>
                            <w:rFonts w:ascii="Calibri"/>
                            <w:sz w:val="21"/>
                          </w:rPr>
                          <w:t>USER_BIR_DATE</w:t>
                        </w:r>
                      </w:p>
                    </w:tc>
                    <w:tc>
                      <w:tcPr>
                        <w:tcW w:w="4728" w:type="dxa"/>
                      </w:tcPr>
                      <w:p w14:paraId="08D5D020" w14:textId="77777777" w:rsidR="00382F71" w:rsidRDefault="00382F71">
                        <w:pPr>
                          <w:pStyle w:val="TableParagraph"/>
                          <w:spacing w:before="2"/>
                          <w:rPr>
                            <w:rFonts w:ascii="Calibri"/>
                            <w:sz w:val="15"/>
                          </w:rPr>
                        </w:pPr>
                      </w:p>
                      <w:p w14:paraId="0D9E09C9" w14:textId="77777777" w:rsidR="00382F71" w:rsidRDefault="00000000">
                        <w:pPr>
                          <w:pStyle w:val="TableParagraph"/>
                          <w:ind w:left="79"/>
                          <w:rPr>
                            <w:rFonts w:ascii="Calibri"/>
                            <w:sz w:val="21"/>
                          </w:rPr>
                        </w:pPr>
                        <w:r>
                          <w:rPr>
                            <w:rFonts w:ascii="Calibri"/>
                            <w:sz w:val="21"/>
                          </w:rPr>
                          <w:t>DATE</w:t>
                        </w:r>
                      </w:p>
                    </w:tc>
                  </w:tr>
                </w:tbl>
                <w:p w14:paraId="68F33C0C" w14:textId="77777777" w:rsidR="00382F71" w:rsidRDefault="00382F71">
                  <w:pPr>
                    <w:pStyle w:val="a3"/>
                  </w:pPr>
                </w:p>
              </w:txbxContent>
            </v:textbox>
            <w10:wrap anchorx="page"/>
          </v:shape>
        </w:pict>
      </w:r>
      <w:r>
        <w:rPr>
          <w:rFonts w:ascii="Calibri" w:eastAsia="Calibri"/>
          <w:spacing w:val="-1"/>
        </w:rPr>
        <w:t>First</w:t>
      </w:r>
      <w:r>
        <w:rPr>
          <w:rFonts w:ascii="Calibri" w:eastAsia="Calibri"/>
          <w:spacing w:val="-9"/>
        </w:rPr>
        <w:t xml:space="preserve"> </w:t>
      </w:r>
      <w:r>
        <w:rPr>
          <w:rFonts w:ascii="Calibri" w:eastAsia="Calibri"/>
          <w:spacing w:val="-1"/>
        </w:rPr>
        <w:t>Table</w:t>
      </w:r>
      <w:r>
        <w:rPr>
          <w:rFonts w:ascii="Calibri" w:eastAsia="Calibri"/>
          <w:spacing w:val="-10"/>
        </w:rPr>
        <w:t xml:space="preserve"> </w:t>
      </w:r>
      <w:r>
        <w:rPr>
          <w:rFonts w:ascii="Calibri" w:eastAsia="Calibri"/>
        </w:rPr>
        <w:t>Name</w:t>
      </w:r>
      <w:r>
        <w:t>：</w:t>
      </w:r>
      <w:r>
        <w:rPr>
          <w:rFonts w:ascii="Calibri" w:eastAsia="Calibri"/>
        </w:rPr>
        <w:t>USER</w:t>
      </w:r>
      <w:r>
        <w:rPr>
          <w:rFonts w:ascii="Calibri" w:eastAsia="Calibri"/>
          <w:spacing w:val="-45"/>
        </w:rPr>
        <w:t xml:space="preserve"> </w:t>
      </w:r>
      <w:r>
        <w:rPr>
          <w:rFonts w:ascii="Calibri" w:eastAsia="Calibri"/>
        </w:rPr>
        <w:t>Table</w:t>
      </w:r>
      <w:r>
        <w:rPr>
          <w:rFonts w:ascii="Calibri" w:eastAsia="Calibri"/>
          <w:spacing w:val="-3"/>
        </w:rPr>
        <w:t xml:space="preserve"> </w:t>
      </w:r>
      <w:r>
        <w:rPr>
          <w:rFonts w:ascii="Calibri" w:eastAsia="Calibri"/>
        </w:rPr>
        <w:t>Design</w:t>
      </w:r>
      <w:r>
        <w:t>：</w:t>
      </w:r>
    </w:p>
    <w:p w14:paraId="0C216892" w14:textId="77777777" w:rsidR="00382F71" w:rsidRDefault="00382F71">
      <w:pPr>
        <w:pStyle w:val="a3"/>
        <w:rPr>
          <w:sz w:val="22"/>
        </w:rPr>
      </w:pPr>
    </w:p>
    <w:p w14:paraId="78B55CD0" w14:textId="77777777" w:rsidR="00382F71" w:rsidRDefault="00382F71">
      <w:pPr>
        <w:pStyle w:val="a3"/>
        <w:rPr>
          <w:sz w:val="22"/>
        </w:rPr>
      </w:pPr>
    </w:p>
    <w:p w14:paraId="60B6851B" w14:textId="77777777" w:rsidR="00382F71" w:rsidRDefault="00382F71">
      <w:pPr>
        <w:pStyle w:val="a3"/>
        <w:rPr>
          <w:sz w:val="22"/>
        </w:rPr>
      </w:pPr>
    </w:p>
    <w:p w14:paraId="551D4C3A" w14:textId="77777777" w:rsidR="00382F71" w:rsidRDefault="00382F71">
      <w:pPr>
        <w:pStyle w:val="a3"/>
        <w:rPr>
          <w:sz w:val="22"/>
        </w:rPr>
      </w:pPr>
    </w:p>
    <w:p w14:paraId="60022ABB" w14:textId="77777777" w:rsidR="00382F71" w:rsidRDefault="00382F71">
      <w:pPr>
        <w:pStyle w:val="a3"/>
        <w:rPr>
          <w:sz w:val="22"/>
        </w:rPr>
      </w:pPr>
    </w:p>
    <w:p w14:paraId="4E2E23B8" w14:textId="77777777" w:rsidR="00382F71" w:rsidRDefault="00382F71">
      <w:pPr>
        <w:pStyle w:val="a3"/>
        <w:rPr>
          <w:sz w:val="22"/>
        </w:rPr>
      </w:pPr>
    </w:p>
    <w:p w14:paraId="5B1D373D" w14:textId="77777777" w:rsidR="00382F71" w:rsidRDefault="00382F71">
      <w:pPr>
        <w:pStyle w:val="a3"/>
        <w:rPr>
          <w:sz w:val="22"/>
        </w:rPr>
      </w:pPr>
    </w:p>
    <w:p w14:paraId="0ADD007F" w14:textId="77777777" w:rsidR="00382F71" w:rsidRDefault="00382F71">
      <w:pPr>
        <w:pStyle w:val="a3"/>
        <w:rPr>
          <w:sz w:val="22"/>
        </w:rPr>
      </w:pPr>
    </w:p>
    <w:p w14:paraId="5B68B9BD" w14:textId="77777777" w:rsidR="00382F71" w:rsidRDefault="00382F71">
      <w:pPr>
        <w:pStyle w:val="a3"/>
        <w:rPr>
          <w:sz w:val="22"/>
        </w:rPr>
      </w:pPr>
    </w:p>
    <w:p w14:paraId="5BAA6AF0" w14:textId="77777777" w:rsidR="00382F71" w:rsidRDefault="00382F71">
      <w:pPr>
        <w:pStyle w:val="a3"/>
        <w:rPr>
          <w:sz w:val="22"/>
        </w:rPr>
      </w:pPr>
    </w:p>
    <w:p w14:paraId="33D56CE1" w14:textId="77777777" w:rsidR="00382F71" w:rsidRDefault="00000000">
      <w:pPr>
        <w:pStyle w:val="a5"/>
        <w:numPr>
          <w:ilvl w:val="0"/>
          <w:numId w:val="189"/>
        </w:numPr>
        <w:tabs>
          <w:tab w:val="left" w:pos="625"/>
        </w:tabs>
        <w:spacing w:before="189"/>
        <w:rPr>
          <w:rFonts w:ascii="Calibri" w:hAnsi="Calibri"/>
          <w:sz w:val="21"/>
        </w:rPr>
      </w:pPr>
      <w:r>
        <w:rPr>
          <w:rFonts w:ascii="Calibri" w:hAnsi="Calibri"/>
          <w:sz w:val="21"/>
        </w:rPr>
        <w:t>USER_ID</w:t>
      </w:r>
      <w:r>
        <w:rPr>
          <w:rFonts w:ascii="Calibri" w:hAnsi="Calibri"/>
          <w:spacing w:val="-3"/>
          <w:sz w:val="21"/>
        </w:rPr>
        <w:t xml:space="preserve"> </w:t>
      </w:r>
      <w:r>
        <w:rPr>
          <w:rFonts w:ascii="Calibri" w:hAnsi="Calibri"/>
          <w:sz w:val="21"/>
        </w:rPr>
        <w:t>is</w:t>
      </w:r>
      <w:r>
        <w:rPr>
          <w:rFonts w:ascii="Calibri" w:hAnsi="Calibri"/>
          <w:spacing w:val="-3"/>
          <w:sz w:val="21"/>
        </w:rPr>
        <w:t xml:space="preserve"> </w:t>
      </w:r>
      <w:r>
        <w:rPr>
          <w:rFonts w:ascii="Calibri" w:hAnsi="Calibri"/>
          <w:sz w:val="21"/>
        </w:rPr>
        <w:t>a</w:t>
      </w:r>
      <w:r>
        <w:rPr>
          <w:rFonts w:ascii="Calibri" w:hAnsi="Calibri"/>
          <w:spacing w:val="-3"/>
          <w:sz w:val="21"/>
        </w:rPr>
        <w:t xml:space="preserve"> </w:t>
      </w:r>
      <w:r>
        <w:rPr>
          <w:rFonts w:ascii="Calibri" w:hAnsi="Calibri"/>
          <w:sz w:val="21"/>
        </w:rPr>
        <w:t>primary</w:t>
      </w:r>
      <w:r>
        <w:rPr>
          <w:rFonts w:ascii="Calibri" w:hAnsi="Calibri"/>
          <w:spacing w:val="-3"/>
          <w:sz w:val="21"/>
        </w:rPr>
        <w:t xml:space="preserve"> </w:t>
      </w:r>
      <w:r>
        <w:rPr>
          <w:rFonts w:ascii="Calibri" w:hAnsi="Calibri"/>
          <w:sz w:val="21"/>
        </w:rPr>
        <w:t>key</w:t>
      </w:r>
    </w:p>
    <w:p w14:paraId="1DBEB89A" w14:textId="77777777" w:rsidR="00382F71" w:rsidRDefault="00382F71">
      <w:pPr>
        <w:pStyle w:val="a3"/>
        <w:rPr>
          <w:rFonts w:ascii="Calibri"/>
          <w:sz w:val="20"/>
        </w:rPr>
      </w:pPr>
    </w:p>
    <w:p w14:paraId="38BC9CA6" w14:textId="77777777" w:rsidR="00382F71" w:rsidRDefault="00382F71">
      <w:pPr>
        <w:pStyle w:val="a3"/>
        <w:rPr>
          <w:rFonts w:ascii="Calibri"/>
          <w:sz w:val="20"/>
        </w:rPr>
      </w:pPr>
    </w:p>
    <w:p w14:paraId="36D268B1" w14:textId="77777777" w:rsidR="00382F71" w:rsidRDefault="00382F71">
      <w:pPr>
        <w:pStyle w:val="a3"/>
        <w:spacing w:before="8"/>
        <w:rPr>
          <w:rFonts w:ascii="Calibri"/>
          <w:sz w:val="15"/>
        </w:rPr>
      </w:pPr>
    </w:p>
    <w:p w14:paraId="410726B7" w14:textId="77777777" w:rsidR="00382F71" w:rsidRDefault="00000000">
      <w:pPr>
        <w:pStyle w:val="a3"/>
        <w:ind w:left="471"/>
        <w:rPr>
          <w:rFonts w:ascii="Calibri"/>
        </w:rPr>
      </w:pPr>
      <w:r>
        <w:rPr>
          <w:rFonts w:ascii="Calibri"/>
          <w:spacing w:val="-1"/>
        </w:rPr>
        <w:t>TABLE</w:t>
      </w:r>
      <w:r>
        <w:rPr>
          <w:rFonts w:ascii="Calibri"/>
          <w:spacing w:val="-10"/>
        </w:rPr>
        <w:t xml:space="preserve"> </w:t>
      </w:r>
      <w:r>
        <w:rPr>
          <w:rFonts w:ascii="Calibri"/>
          <w:spacing w:val="-1"/>
        </w:rPr>
        <w:t>Value</w:t>
      </w:r>
    </w:p>
    <w:p w14:paraId="4A652135" w14:textId="77777777" w:rsidR="00382F71" w:rsidRDefault="00382F71">
      <w:pPr>
        <w:pStyle w:val="a3"/>
        <w:spacing w:before="7"/>
        <w:rPr>
          <w:rFonts w:ascii="Calibri"/>
          <w:sz w:val="8"/>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3058"/>
        <w:gridCol w:w="3168"/>
        <w:gridCol w:w="3256"/>
      </w:tblGrid>
      <w:tr w:rsidR="00382F71" w14:paraId="5F0854E8" w14:textId="77777777">
        <w:trPr>
          <w:trHeight w:val="608"/>
        </w:trPr>
        <w:tc>
          <w:tcPr>
            <w:tcW w:w="3058" w:type="dxa"/>
          </w:tcPr>
          <w:p w14:paraId="24B7C938" w14:textId="77777777" w:rsidR="00382F71" w:rsidRDefault="00382F71">
            <w:pPr>
              <w:pStyle w:val="TableParagraph"/>
              <w:spacing w:before="2"/>
              <w:rPr>
                <w:rFonts w:ascii="Calibri"/>
                <w:sz w:val="15"/>
              </w:rPr>
            </w:pPr>
          </w:p>
          <w:p w14:paraId="39AF3074" w14:textId="77777777" w:rsidR="00382F71" w:rsidRDefault="00000000">
            <w:pPr>
              <w:pStyle w:val="TableParagraph"/>
              <w:ind w:left="78"/>
              <w:rPr>
                <w:rFonts w:ascii="Calibri"/>
                <w:sz w:val="21"/>
              </w:rPr>
            </w:pPr>
            <w:r>
              <w:rPr>
                <w:rFonts w:ascii="Calibri"/>
                <w:sz w:val="21"/>
              </w:rPr>
              <w:t>USER_ID</w:t>
            </w:r>
          </w:p>
        </w:tc>
        <w:tc>
          <w:tcPr>
            <w:tcW w:w="3168" w:type="dxa"/>
          </w:tcPr>
          <w:p w14:paraId="10E29415" w14:textId="77777777" w:rsidR="00382F71" w:rsidRDefault="00382F71">
            <w:pPr>
              <w:pStyle w:val="TableParagraph"/>
              <w:spacing w:before="2"/>
              <w:rPr>
                <w:rFonts w:ascii="Calibri"/>
                <w:sz w:val="15"/>
              </w:rPr>
            </w:pPr>
          </w:p>
          <w:p w14:paraId="5F57971C" w14:textId="77777777" w:rsidR="00382F71" w:rsidRDefault="00000000">
            <w:pPr>
              <w:pStyle w:val="TableParagraph"/>
              <w:ind w:left="78"/>
              <w:rPr>
                <w:rFonts w:ascii="Calibri"/>
                <w:sz w:val="21"/>
              </w:rPr>
            </w:pPr>
            <w:r>
              <w:rPr>
                <w:rFonts w:ascii="Calibri"/>
                <w:sz w:val="21"/>
              </w:rPr>
              <w:t>USER_NAME</w:t>
            </w:r>
          </w:p>
        </w:tc>
        <w:tc>
          <w:tcPr>
            <w:tcW w:w="3256" w:type="dxa"/>
          </w:tcPr>
          <w:p w14:paraId="3E4CF0D4" w14:textId="77777777" w:rsidR="00382F71" w:rsidRDefault="00382F71">
            <w:pPr>
              <w:pStyle w:val="TableParagraph"/>
              <w:spacing w:before="2"/>
              <w:rPr>
                <w:rFonts w:ascii="Calibri"/>
                <w:sz w:val="15"/>
              </w:rPr>
            </w:pPr>
          </w:p>
          <w:p w14:paraId="28BFBED2" w14:textId="77777777" w:rsidR="00382F71" w:rsidRDefault="00000000">
            <w:pPr>
              <w:pStyle w:val="TableParagraph"/>
              <w:ind w:left="78"/>
              <w:rPr>
                <w:rFonts w:ascii="Calibri"/>
                <w:sz w:val="21"/>
              </w:rPr>
            </w:pPr>
            <w:r>
              <w:rPr>
                <w:rFonts w:ascii="Calibri"/>
                <w:sz w:val="21"/>
              </w:rPr>
              <w:t>USER_BIR_DATE</w:t>
            </w:r>
          </w:p>
        </w:tc>
      </w:tr>
      <w:tr w:rsidR="00382F71" w14:paraId="79FBDB9E" w14:textId="77777777">
        <w:trPr>
          <w:trHeight w:val="607"/>
        </w:trPr>
        <w:tc>
          <w:tcPr>
            <w:tcW w:w="3058" w:type="dxa"/>
          </w:tcPr>
          <w:p w14:paraId="5DAE2138" w14:textId="77777777" w:rsidR="00382F71" w:rsidRDefault="00382F71">
            <w:pPr>
              <w:pStyle w:val="TableParagraph"/>
              <w:spacing w:before="3"/>
              <w:rPr>
                <w:rFonts w:ascii="Calibri"/>
                <w:sz w:val="15"/>
              </w:rPr>
            </w:pPr>
          </w:p>
          <w:p w14:paraId="7C3D527B" w14:textId="77777777" w:rsidR="00382F71" w:rsidRDefault="00000000">
            <w:pPr>
              <w:pStyle w:val="TableParagraph"/>
              <w:ind w:left="78"/>
              <w:rPr>
                <w:rFonts w:ascii="Calibri"/>
                <w:sz w:val="21"/>
              </w:rPr>
            </w:pPr>
            <w:r>
              <w:rPr>
                <w:rFonts w:ascii="Calibri"/>
                <w:sz w:val="21"/>
              </w:rPr>
              <w:t>10001</w:t>
            </w:r>
          </w:p>
        </w:tc>
        <w:tc>
          <w:tcPr>
            <w:tcW w:w="3168" w:type="dxa"/>
          </w:tcPr>
          <w:p w14:paraId="57924386" w14:textId="77777777" w:rsidR="00382F71" w:rsidRDefault="00382F71">
            <w:pPr>
              <w:pStyle w:val="TableParagraph"/>
              <w:spacing w:before="3"/>
              <w:rPr>
                <w:rFonts w:ascii="Calibri"/>
                <w:sz w:val="15"/>
              </w:rPr>
            </w:pPr>
          </w:p>
          <w:p w14:paraId="21355BD9" w14:textId="77777777" w:rsidR="00382F71" w:rsidRDefault="00000000">
            <w:pPr>
              <w:pStyle w:val="TableParagraph"/>
              <w:ind w:left="78"/>
              <w:rPr>
                <w:rFonts w:ascii="Calibri"/>
                <w:sz w:val="21"/>
              </w:rPr>
            </w:pPr>
            <w:r>
              <w:rPr>
                <w:rFonts w:ascii="Calibri"/>
                <w:sz w:val="21"/>
              </w:rPr>
              <w:t>TESTING</w:t>
            </w:r>
          </w:p>
        </w:tc>
        <w:tc>
          <w:tcPr>
            <w:tcW w:w="3256" w:type="dxa"/>
          </w:tcPr>
          <w:p w14:paraId="17116A74" w14:textId="77777777" w:rsidR="00382F71" w:rsidRDefault="00382F71">
            <w:pPr>
              <w:pStyle w:val="TableParagraph"/>
              <w:spacing w:before="3"/>
              <w:rPr>
                <w:rFonts w:ascii="Calibri"/>
                <w:sz w:val="15"/>
              </w:rPr>
            </w:pPr>
          </w:p>
          <w:p w14:paraId="122D96B8" w14:textId="77777777" w:rsidR="00382F71" w:rsidRDefault="00000000">
            <w:pPr>
              <w:pStyle w:val="TableParagraph"/>
              <w:ind w:left="78"/>
              <w:rPr>
                <w:rFonts w:ascii="Calibri"/>
                <w:sz w:val="21"/>
              </w:rPr>
            </w:pPr>
            <w:r>
              <w:rPr>
                <w:rFonts w:ascii="Calibri"/>
                <w:sz w:val="21"/>
              </w:rPr>
              <w:t>2020-01-01</w:t>
            </w:r>
          </w:p>
        </w:tc>
      </w:tr>
      <w:tr w:rsidR="00382F71" w14:paraId="509DEC20" w14:textId="77777777">
        <w:trPr>
          <w:trHeight w:val="607"/>
        </w:trPr>
        <w:tc>
          <w:tcPr>
            <w:tcW w:w="3058" w:type="dxa"/>
          </w:tcPr>
          <w:p w14:paraId="4E25473D" w14:textId="77777777" w:rsidR="00382F71" w:rsidRDefault="00382F71">
            <w:pPr>
              <w:pStyle w:val="TableParagraph"/>
              <w:spacing w:before="3"/>
              <w:rPr>
                <w:rFonts w:ascii="Calibri"/>
                <w:sz w:val="15"/>
              </w:rPr>
            </w:pPr>
          </w:p>
          <w:p w14:paraId="072ADF55" w14:textId="77777777" w:rsidR="00382F71" w:rsidRDefault="00000000">
            <w:pPr>
              <w:pStyle w:val="TableParagraph"/>
              <w:spacing w:before="1"/>
              <w:ind w:left="78"/>
              <w:rPr>
                <w:rFonts w:ascii="Calibri"/>
                <w:sz w:val="21"/>
              </w:rPr>
            </w:pPr>
            <w:r>
              <w:rPr>
                <w:rFonts w:ascii="Calibri"/>
                <w:sz w:val="21"/>
              </w:rPr>
              <w:t>10002</w:t>
            </w:r>
          </w:p>
        </w:tc>
        <w:tc>
          <w:tcPr>
            <w:tcW w:w="3168" w:type="dxa"/>
          </w:tcPr>
          <w:p w14:paraId="12C67023" w14:textId="77777777" w:rsidR="00382F71" w:rsidRDefault="00382F71">
            <w:pPr>
              <w:pStyle w:val="TableParagraph"/>
              <w:spacing w:before="3"/>
              <w:rPr>
                <w:rFonts w:ascii="Calibri"/>
                <w:sz w:val="15"/>
              </w:rPr>
            </w:pPr>
          </w:p>
          <w:p w14:paraId="61C8A14A" w14:textId="77777777" w:rsidR="00382F71" w:rsidRDefault="00000000">
            <w:pPr>
              <w:pStyle w:val="TableParagraph"/>
              <w:spacing w:before="1"/>
              <w:ind w:left="78"/>
              <w:rPr>
                <w:rFonts w:ascii="Calibri"/>
                <w:sz w:val="21"/>
              </w:rPr>
            </w:pPr>
            <w:r>
              <w:rPr>
                <w:rFonts w:ascii="Calibri"/>
                <w:sz w:val="21"/>
              </w:rPr>
              <w:t>TESTING1</w:t>
            </w:r>
          </w:p>
        </w:tc>
        <w:tc>
          <w:tcPr>
            <w:tcW w:w="3256" w:type="dxa"/>
          </w:tcPr>
          <w:p w14:paraId="68E08506" w14:textId="77777777" w:rsidR="00382F71" w:rsidRDefault="00382F71">
            <w:pPr>
              <w:pStyle w:val="TableParagraph"/>
              <w:spacing w:before="3"/>
              <w:rPr>
                <w:rFonts w:ascii="Calibri"/>
                <w:sz w:val="15"/>
              </w:rPr>
            </w:pPr>
          </w:p>
          <w:p w14:paraId="085C1BAA" w14:textId="77777777" w:rsidR="00382F71" w:rsidRDefault="00000000">
            <w:pPr>
              <w:pStyle w:val="TableParagraph"/>
              <w:spacing w:before="1"/>
              <w:ind w:left="78"/>
              <w:rPr>
                <w:rFonts w:ascii="Calibri"/>
                <w:sz w:val="21"/>
              </w:rPr>
            </w:pPr>
            <w:r>
              <w:rPr>
                <w:rFonts w:ascii="Calibri"/>
                <w:sz w:val="21"/>
              </w:rPr>
              <w:t>2020-01-02</w:t>
            </w:r>
          </w:p>
        </w:tc>
      </w:tr>
      <w:tr w:rsidR="00382F71" w14:paraId="679227DC" w14:textId="77777777">
        <w:trPr>
          <w:trHeight w:val="607"/>
        </w:trPr>
        <w:tc>
          <w:tcPr>
            <w:tcW w:w="3058" w:type="dxa"/>
          </w:tcPr>
          <w:p w14:paraId="55785746" w14:textId="77777777" w:rsidR="00382F71" w:rsidRDefault="00382F71">
            <w:pPr>
              <w:pStyle w:val="TableParagraph"/>
              <w:spacing w:before="2"/>
              <w:rPr>
                <w:rFonts w:ascii="Calibri"/>
                <w:sz w:val="15"/>
              </w:rPr>
            </w:pPr>
          </w:p>
          <w:p w14:paraId="04B8F57F" w14:textId="77777777" w:rsidR="00382F71" w:rsidRDefault="00000000">
            <w:pPr>
              <w:pStyle w:val="TableParagraph"/>
              <w:ind w:left="78"/>
              <w:rPr>
                <w:rFonts w:ascii="Calibri"/>
                <w:sz w:val="21"/>
              </w:rPr>
            </w:pPr>
            <w:r>
              <w:rPr>
                <w:rFonts w:ascii="Calibri"/>
                <w:sz w:val="21"/>
              </w:rPr>
              <w:t>10003</w:t>
            </w:r>
          </w:p>
        </w:tc>
        <w:tc>
          <w:tcPr>
            <w:tcW w:w="3168" w:type="dxa"/>
          </w:tcPr>
          <w:p w14:paraId="46AEAD2D" w14:textId="77777777" w:rsidR="00382F71" w:rsidRDefault="00382F71">
            <w:pPr>
              <w:pStyle w:val="TableParagraph"/>
              <w:spacing w:before="2"/>
              <w:rPr>
                <w:rFonts w:ascii="Calibri"/>
                <w:sz w:val="15"/>
              </w:rPr>
            </w:pPr>
          </w:p>
          <w:p w14:paraId="36367F59" w14:textId="77777777" w:rsidR="00382F71" w:rsidRDefault="00000000">
            <w:pPr>
              <w:pStyle w:val="TableParagraph"/>
              <w:ind w:left="78"/>
              <w:rPr>
                <w:rFonts w:ascii="Calibri"/>
                <w:sz w:val="21"/>
              </w:rPr>
            </w:pPr>
            <w:r>
              <w:rPr>
                <w:rFonts w:ascii="Calibri"/>
                <w:sz w:val="21"/>
              </w:rPr>
              <w:t>TESTING2</w:t>
            </w:r>
          </w:p>
        </w:tc>
        <w:tc>
          <w:tcPr>
            <w:tcW w:w="3256" w:type="dxa"/>
          </w:tcPr>
          <w:p w14:paraId="63C057AA" w14:textId="77777777" w:rsidR="00382F71" w:rsidRDefault="00382F71">
            <w:pPr>
              <w:pStyle w:val="TableParagraph"/>
              <w:spacing w:before="2"/>
              <w:rPr>
                <w:rFonts w:ascii="Calibri"/>
                <w:sz w:val="15"/>
              </w:rPr>
            </w:pPr>
          </w:p>
          <w:p w14:paraId="64F008E5" w14:textId="77777777" w:rsidR="00382F71" w:rsidRDefault="00000000">
            <w:pPr>
              <w:pStyle w:val="TableParagraph"/>
              <w:ind w:left="78"/>
              <w:rPr>
                <w:rFonts w:ascii="Calibri"/>
                <w:sz w:val="21"/>
              </w:rPr>
            </w:pPr>
            <w:r>
              <w:rPr>
                <w:rFonts w:ascii="Calibri"/>
                <w:sz w:val="21"/>
              </w:rPr>
              <w:t>2020-01-03</w:t>
            </w:r>
          </w:p>
        </w:tc>
      </w:tr>
    </w:tbl>
    <w:p w14:paraId="6D1007A0" w14:textId="77777777" w:rsidR="00382F71" w:rsidRDefault="00382F71">
      <w:pPr>
        <w:pStyle w:val="a3"/>
        <w:rPr>
          <w:rFonts w:ascii="Calibri"/>
          <w:sz w:val="20"/>
        </w:rPr>
      </w:pPr>
    </w:p>
    <w:p w14:paraId="1B0163C3" w14:textId="77777777" w:rsidR="00382F71" w:rsidRDefault="00382F71">
      <w:pPr>
        <w:pStyle w:val="a3"/>
        <w:spacing w:before="6"/>
        <w:rPr>
          <w:rFonts w:ascii="Calibri"/>
          <w:sz w:val="26"/>
        </w:rPr>
      </w:pPr>
    </w:p>
    <w:p w14:paraId="1F5CF334" w14:textId="77777777" w:rsidR="00382F71" w:rsidRDefault="00000000">
      <w:pPr>
        <w:pStyle w:val="a3"/>
        <w:spacing w:line="424" w:lineRule="auto"/>
        <w:ind w:left="471" w:right="6759"/>
        <w:rPr>
          <w:rFonts w:ascii="Calibri" w:eastAsia="Calibri"/>
        </w:rPr>
      </w:pPr>
      <w:r>
        <w:rPr>
          <w:rFonts w:ascii="Calibri" w:eastAsia="Calibri"/>
          <w:spacing w:val="-1"/>
        </w:rPr>
        <w:t>Second</w:t>
      </w:r>
      <w:r>
        <w:rPr>
          <w:rFonts w:ascii="Calibri" w:eastAsia="Calibri"/>
          <w:spacing w:val="-9"/>
        </w:rPr>
        <w:t xml:space="preserve"> </w:t>
      </w:r>
      <w:r>
        <w:rPr>
          <w:rFonts w:ascii="Calibri" w:eastAsia="Calibri"/>
          <w:spacing w:val="-1"/>
        </w:rPr>
        <w:t>Table</w:t>
      </w:r>
      <w:r>
        <w:rPr>
          <w:rFonts w:ascii="Calibri" w:eastAsia="Calibri"/>
          <w:spacing w:val="-10"/>
        </w:rPr>
        <w:t xml:space="preserve"> </w:t>
      </w:r>
      <w:r>
        <w:rPr>
          <w:rFonts w:ascii="Calibri" w:eastAsia="Calibri"/>
        </w:rPr>
        <w:t>Name</w:t>
      </w:r>
      <w:r>
        <w:t>：</w:t>
      </w:r>
      <w:r>
        <w:rPr>
          <w:rFonts w:ascii="Calibri" w:eastAsia="Calibri"/>
        </w:rPr>
        <w:t>USER_CARD</w:t>
      </w:r>
      <w:r>
        <w:rPr>
          <w:rFonts w:ascii="Calibri" w:eastAsia="Calibri"/>
          <w:spacing w:val="-45"/>
        </w:rPr>
        <w:t xml:space="preserve"> </w:t>
      </w:r>
      <w:r>
        <w:rPr>
          <w:rFonts w:ascii="Calibri" w:eastAsia="Calibri"/>
        </w:rPr>
        <w:t>TABLE</w:t>
      </w:r>
      <w:r>
        <w:rPr>
          <w:rFonts w:ascii="Calibri" w:eastAsia="Calibri"/>
          <w:spacing w:val="-2"/>
        </w:rPr>
        <w:t xml:space="preserve"> </w:t>
      </w:r>
      <w:r>
        <w:rPr>
          <w:rFonts w:ascii="Calibri" w:eastAsia="Calibri"/>
        </w:rPr>
        <w:t>Design:</w:t>
      </w:r>
    </w:p>
    <w:p w14:paraId="4BEAD0AE" w14:textId="77777777" w:rsidR="00382F71" w:rsidRDefault="00382F71">
      <w:pPr>
        <w:spacing w:line="424" w:lineRule="auto"/>
        <w:rPr>
          <w:rFonts w:ascii="Calibri" w:eastAsia="Calibri"/>
        </w:rPr>
        <w:sectPr w:rsidR="00382F71">
          <w:pgSz w:w="11910" w:h="16840"/>
          <w:pgMar w:top="1260" w:right="940" w:bottom="680" w:left="820" w:header="0" w:footer="406" w:gutter="0"/>
          <w:cols w:space="720"/>
        </w:sect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4753"/>
        <w:gridCol w:w="4729"/>
      </w:tblGrid>
      <w:tr w:rsidR="00382F71" w14:paraId="46DB2BE7" w14:textId="77777777">
        <w:trPr>
          <w:trHeight w:val="607"/>
        </w:trPr>
        <w:tc>
          <w:tcPr>
            <w:tcW w:w="4753" w:type="dxa"/>
          </w:tcPr>
          <w:p w14:paraId="0A54854C" w14:textId="77777777" w:rsidR="00382F71" w:rsidRDefault="00382F71">
            <w:pPr>
              <w:pStyle w:val="TableParagraph"/>
              <w:spacing w:before="2"/>
              <w:rPr>
                <w:rFonts w:ascii="Calibri"/>
                <w:sz w:val="15"/>
              </w:rPr>
            </w:pPr>
          </w:p>
          <w:p w14:paraId="678A5F2B" w14:textId="77777777" w:rsidR="00382F71" w:rsidRDefault="00000000">
            <w:pPr>
              <w:pStyle w:val="TableParagraph"/>
              <w:ind w:left="78"/>
              <w:rPr>
                <w:rFonts w:ascii="Calibri"/>
                <w:sz w:val="21"/>
              </w:rPr>
            </w:pPr>
            <w:r>
              <w:rPr>
                <w:rFonts w:ascii="Calibri"/>
                <w:sz w:val="21"/>
              </w:rPr>
              <w:t>NAME</w:t>
            </w:r>
          </w:p>
        </w:tc>
        <w:tc>
          <w:tcPr>
            <w:tcW w:w="4729" w:type="dxa"/>
          </w:tcPr>
          <w:p w14:paraId="4271D50E" w14:textId="77777777" w:rsidR="00382F71" w:rsidRDefault="00382F71">
            <w:pPr>
              <w:pStyle w:val="TableParagraph"/>
              <w:spacing w:before="2"/>
              <w:rPr>
                <w:rFonts w:ascii="Calibri"/>
                <w:sz w:val="15"/>
              </w:rPr>
            </w:pPr>
          </w:p>
          <w:p w14:paraId="24074B29" w14:textId="77777777" w:rsidR="00382F71" w:rsidRDefault="00000000">
            <w:pPr>
              <w:pStyle w:val="TableParagraph"/>
              <w:ind w:left="80"/>
              <w:rPr>
                <w:rFonts w:ascii="Calibri"/>
                <w:sz w:val="21"/>
              </w:rPr>
            </w:pPr>
            <w:r>
              <w:rPr>
                <w:rFonts w:ascii="Calibri"/>
                <w:sz w:val="21"/>
              </w:rPr>
              <w:t>TYPE</w:t>
            </w:r>
          </w:p>
        </w:tc>
      </w:tr>
      <w:tr w:rsidR="00382F71" w14:paraId="5A5FF851" w14:textId="77777777">
        <w:trPr>
          <w:trHeight w:val="607"/>
        </w:trPr>
        <w:tc>
          <w:tcPr>
            <w:tcW w:w="4753" w:type="dxa"/>
          </w:tcPr>
          <w:p w14:paraId="613005BF" w14:textId="77777777" w:rsidR="00382F71" w:rsidRDefault="00382F71">
            <w:pPr>
              <w:pStyle w:val="TableParagraph"/>
              <w:spacing w:before="3"/>
              <w:rPr>
                <w:rFonts w:ascii="Calibri"/>
                <w:sz w:val="15"/>
              </w:rPr>
            </w:pPr>
          </w:p>
          <w:p w14:paraId="0A595F82" w14:textId="77777777" w:rsidR="00382F71" w:rsidRDefault="00000000">
            <w:pPr>
              <w:pStyle w:val="TableParagraph"/>
              <w:ind w:left="78"/>
              <w:rPr>
                <w:rFonts w:ascii="Calibri"/>
                <w:sz w:val="21"/>
              </w:rPr>
            </w:pPr>
            <w:r>
              <w:rPr>
                <w:rFonts w:ascii="Calibri"/>
                <w:sz w:val="21"/>
              </w:rPr>
              <w:t>USER_CARD_ID</w:t>
            </w:r>
          </w:p>
        </w:tc>
        <w:tc>
          <w:tcPr>
            <w:tcW w:w="4729" w:type="dxa"/>
          </w:tcPr>
          <w:p w14:paraId="21B1C004" w14:textId="77777777" w:rsidR="00382F71" w:rsidRDefault="00382F71">
            <w:pPr>
              <w:pStyle w:val="TableParagraph"/>
              <w:spacing w:before="3"/>
              <w:rPr>
                <w:rFonts w:ascii="Calibri"/>
                <w:sz w:val="15"/>
              </w:rPr>
            </w:pPr>
          </w:p>
          <w:p w14:paraId="3B201F5D" w14:textId="77777777" w:rsidR="00382F71" w:rsidRDefault="00000000">
            <w:pPr>
              <w:pStyle w:val="TableParagraph"/>
              <w:ind w:left="80"/>
              <w:rPr>
                <w:rFonts w:ascii="Calibri"/>
                <w:sz w:val="21"/>
              </w:rPr>
            </w:pPr>
            <w:proofErr w:type="gramStart"/>
            <w:r>
              <w:rPr>
                <w:rFonts w:ascii="Calibri"/>
                <w:sz w:val="21"/>
              </w:rPr>
              <w:t>NUMBER(</w:t>
            </w:r>
            <w:proofErr w:type="gramEnd"/>
            <w:r>
              <w:rPr>
                <w:rFonts w:ascii="Calibri"/>
                <w:sz w:val="21"/>
              </w:rPr>
              <w:t>10,0)</w:t>
            </w:r>
          </w:p>
        </w:tc>
      </w:tr>
      <w:tr w:rsidR="00382F71" w14:paraId="220C517D" w14:textId="77777777">
        <w:trPr>
          <w:trHeight w:val="608"/>
        </w:trPr>
        <w:tc>
          <w:tcPr>
            <w:tcW w:w="4753" w:type="dxa"/>
          </w:tcPr>
          <w:p w14:paraId="2EC62AD8" w14:textId="77777777" w:rsidR="00382F71" w:rsidRDefault="00382F71">
            <w:pPr>
              <w:pStyle w:val="TableParagraph"/>
              <w:spacing w:before="3"/>
              <w:rPr>
                <w:rFonts w:ascii="Calibri"/>
                <w:sz w:val="15"/>
              </w:rPr>
            </w:pPr>
          </w:p>
          <w:p w14:paraId="03667E22" w14:textId="77777777" w:rsidR="00382F71" w:rsidRDefault="00000000">
            <w:pPr>
              <w:pStyle w:val="TableParagraph"/>
              <w:spacing w:before="1"/>
              <w:ind w:left="78"/>
              <w:rPr>
                <w:rFonts w:ascii="Calibri"/>
                <w:sz w:val="21"/>
              </w:rPr>
            </w:pPr>
            <w:r>
              <w:rPr>
                <w:rFonts w:ascii="Calibri"/>
                <w:sz w:val="21"/>
              </w:rPr>
              <w:t>USER_ID</w:t>
            </w:r>
          </w:p>
        </w:tc>
        <w:tc>
          <w:tcPr>
            <w:tcW w:w="4729" w:type="dxa"/>
          </w:tcPr>
          <w:p w14:paraId="0E0193C7" w14:textId="77777777" w:rsidR="00382F71" w:rsidRDefault="00382F71">
            <w:pPr>
              <w:pStyle w:val="TableParagraph"/>
              <w:spacing w:before="3"/>
              <w:rPr>
                <w:rFonts w:ascii="Calibri"/>
                <w:sz w:val="15"/>
              </w:rPr>
            </w:pPr>
          </w:p>
          <w:p w14:paraId="6D8F0053" w14:textId="77777777" w:rsidR="00382F71" w:rsidRDefault="00000000">
            <w:pPr>
              <w:pStyle w:val="TableParagraph"/>
              <w:spacing w:before="1"/>
              <w:ind w:left="80"/>
              <w:rPr>
                <w:rFonts w:ascii="Calibri"/>
                <w:sz w:val="21"/>
              </w:rPr>
            </w:pPr>
            <w:proofErr w:type="gramStart"/>
            <w:r>
              <w:rPr>
                <w:rFonts w:ascii="Calibri"/>
                <w:sz w:val="21"/>
              </w:rPr>
              <w:t>NUMBER(</w:t>
            </w:r>
            <w:proofErr w:type="gramEnd"/>
            <w:r>
              <w:rPr>
                <w:rFonts w:ascii="Calibri"/>
                <w:sz w:val="21"/>
              </w:rPr>
              <w:t>10,0)</w:t>
            </w:r>
          </w:p>
        </w:tc>
      </w:tr>
      <w:tr w:rsidR="00382F71" w14:paraId="0049F72C" w14:textId="77777777">
        <w:trPr>
          <w:trHeight w:val="607"/>
        </w:trPr>
        <w:tc>
          <w:tcPr>
            <w:tcW w:w="4753" w:type="dxa"/>
          </w:tcPr>
          <w:p w14:paraId="4D9EDA16" w14:textId="77777777" w:rsidR="00382F71" w:rsidRDefault="00382F71">
            <w:pPr>
              <w:pStyle w:val="TableParagraph"/>
              <w:spacing w:before="2"/>
              <w:rPr>
                <w:rFonts w:ascii="Calibri"/>
                <w:sz w:val="15"/>
              </w:rPr>
            </w:pPr>
          </w:p>
          <w:p w14:paraId="6221683D" w14:textId="77777777" w:rsidR="00382F71" w:rsidRDefault="00000000">
            <w:pPr>
              <w:pStyle w:val="TableParagraph"/>
              <w:ind w:left="78"/>
              <w:rPr>
                <w:rFonts w:ascii="Calibri"/>
                <w:sz w:val="21"/>
              </w:rPr>
            </w:pPr>
            <w:r>
              <w:rPr>
                <w:rFonts w:ascii="Calibri"/>
                <w:sz w:val="21"/>
              </w:rPr>
              <w:t>CARD_NUMBER</w:t>
            </w:r>
          </w:p>
        </w:tc>
        <w:tc>
          <w:tcPr>
            <w:tcW w:w="4729" w:type="dxa"/>
          </w:tcPr>
          <w:p w14:paraId="36A8DBBB" w14:textId="77777777" w:rsidR="00382F71" w:rsidRDefault="00382F71">
            <w:pPr>
              <w:pStyle w:val="TableParagraph"/>
              <w:spacing w:before="2"/>
              <w:rPr>
                <w:rFonts w:ascii="Calibri"/>
                <w:sz w:val="15"/>
              </w:rPr>
            </w:pPr>
          </w:p>
          <w:p w14:paraId="07025A2C" w14:textId="77777777" w:rsidR="00382F71" w:rsidRDefault="00000000">
            <w:pPr>
              <w:pStyle w:val="TableParagraph"/>
              <w:ind w:left="80"/>
              <w:rPr>
                <w:rFonts w:ascii="Calibri"/>
                <w:sz w:val="21"/>
              </w:rPr>
            </w:pPr>
            <w:r>
              <w:rPr>
                <w:rFonts w:ascii="Calibri"/>
                <w:sz w:val="21"/>
              </w:rPr>
              <w:t>VARCHAR2(20</w:t>
            </w:r>
            <w:r>
              <w:rPr>
                <w:rFonts w:ascii="Calibri"/>
                <w:spacing w:val="-11"/>
                <w:sz w:val="21"/>
              </w:rPr>
              <w:t xml:space="preserve"> </w:t>
            </w:r>
            <w:r>
              <w:rPr>
                <w:rFonts w:ascii="Calibri"/>
                <w:sz w:val="21"/>
              </w:rPr>
              <w:t>BYTE)</w:t>
            </w:r>
          </w:p>
        </w:tc>
      </w:tr>
    </w:tbl>
    <w:p w14:paraId="309BF467" w14:textId="77777777" w:rsidR="00382F71" w:rsidRDefault="00382F71">
      <w:pPr>
        <w:pStyle w:val="a3"/>
        <w:rPr>
          <w:rFonts w:ascii="Calibri"/>
          <w:sz w:val="20"/>
        </w:rPr>
      </w:pPr>
    </w:p>
    <w:p w14:paraId="69FBEDB5" w14:textId="77777777" w:rsidR="00382F71" w:rsidRDefault="00382F71">
      <w:pPr>
        <w:pStyle w:val="a3"/>
        <w:spacing w:before="3"/>
        <w:rPr>
          <w:rFonts w:ascii="Calibri"/>
          <w:sz w:val="23"/>
        </w:rPr>
      </w:pPr>
    </w:p>
    <w:p w14:paraId="00DB1C43" w14:textId="77777777" w:rsidR="00382F71" w:rsidRDefault="00000000">
      <w:pPr>
        <w:pStyle w:val="a3"/>
        <w:spacing w:before="57"/>
        <w:ind w:left="471"/>
        <w:rPr>
          <w:rFonts w:ascii="Calibri"/>
        </w:rPr>
      </w:pPr>
      <w:r>
        <w:rPr>
          <w:rFonts w:ascii="Calibri"/>
        </w:rPr>
        <w:t>*USER_CARD_ID is</w:t>
      </w:r>
      <w:r>
        <w:rPr>
          <w:rFonts w:ascii="Calibri"/>
          <w:spacing w:val="-4"/>
        </w:rPr>
        <w:t xml:space="preserve"> </w:t>
      </w:r>
      <w:r>
        <w:rPr>
          <w:rFonts w:ascii="Calibri"/>
        </w:rPr>
        <w:t>a</w:t>
      </w:r>
      <w:r>
        <w:rPr>
          <w:rFonts w:ascii="Calibri"/>
          <w:spacing w:val="-5"/>
        </w:rPr>
        <w:t xml:space="preserve"> </w:t>
      </w:r>
      <w:r>
        <w:rPr>
          <w:rFonts w:ascii="Calibri"/>
        </w:rPr>
        <w:t>primary</w:t>
      </w:r>
      <w:r>
        <w:rPr>
          <w:rFonts w:ascii="Calibri"/>
          <w:spacing w:val="-3"/>
        </w:rPr>
        <w:t xml:space="preserve"> </w:t>
      </w:r>
      <w:r>
        <w:rPr>
          <w:rFonts w:ascii="Calibri"/>
        </w:rPr>
        <w:t>key</w:t>
      </w:r>
    </w:p>
    <w:p w14:paraId="70D7F234" w14:textId="77777777" w:rsidR="00382F71" w:rsidRDefault="00382F71">
      <w:pPr>
        <w:pStyle w:val="a3"/>
        <w:rPr>
          <w:rFonts w:ascii="Calibri"/>
          <w:sz w:val="20"/>
        </w:rPr>
      </w:pPr>
    </w:p>
    <w:p w14:paraId="2773BA1E" w14:textId="77777777" w:rsidR="00382F71" w:rsidRDefault="00382F71">
      <w:pPr>
        <w:pStyle w:val="a3"/>
        <w:rPr>
          <w:rFonts w:ascii="Calibri"/>
          <w:sz w:val="20"/>
        </w:rPr>
      </w:pPr>
    </w:p>
    <w:p w14:paraId="1DB7CE44" w14:textId="77777777" w:rsidR="00382F71" w:rsidRDefault="00382F71">
      <w:pPr>
        <w:pStyle w:val="a3"/>
        <w:spacing w:before="8"/>
        <w:rPr>
          <w:rFonts w:ascii="Calibri"/>
          <w:sz w:val="15"/>
        </w:rPr>
      </w:pPr>
    </w:p>
    <w:p w14:paraId="2F70D77A" w14:textId="77777777" w:rsidR="00382F71" w:rsidRDefault="00000000">
      <w:pPr>
        <w:pStyle w:val="a3"/>
        <w:spacing w:before="1"/>
        <w:ind w:left="471"/>
        <w:rPr>
          <w:rFonts w:ascii="Calibri"/>
        </w:rPr>
      </w:pPr>
      <w:r>
        <w:rPr>
          <w:rFonts w:ascii="Calibri"/>
          <w:spacing w:val="-1"/>
        </w:rPr>
        <w:t>TABLE</w:t>
      </w:r>
      <w:r>
        <w:rPr>
          <w:rFonts w:ascii="Calibri"/>
          <w:spacing w:val="-10"/>
        </w:rPr>
        <w:t xml:space="preserve"> </w:t>
      </w:r>
      <w:r>
        <w:rPr>
          <w:rFonts w:ascii="Calibri"/>
          <w:spacing w:val="-1"/>
        </w:rPr>
        <w:t>Value:</w:t>
      </w:r>
    </w:p>
    <w:p w14:paraId="170735D2" w14:textId="77777777" w:rsidR="00382F71" w:rsidRDefault="00382F71">
      <w:pPr>
        <w:pStyle w:val="a3"/>
        <w:spacing w:before="7"/>
        <w:rPr>
          <w:rFonts w:ascii="Calibri"/>
          <w:sz w:val="8"/>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3217"/>
        <w:gridCol w:w="3034"/>
        <w:gridCol w:w="3231"/>
      </w:tblGrid>
      <w:tr w:rsidR="00382F71" w14:paraId="6CF2BF01" w14:textId="77777777">
        <w:trPr>
          <w:trHeight w:val="607"/>
        </w:trPr>
        <w:tc>
          <w:tcPr>
            <w:tcW w:w="3217" w:type="dxa"/>
          </w:tcPr>
          <w:p w14:paraId="0AA86C3E" w14:textId="77777777" w:rsidR="00382F71" w:rsidRDefault="00382F71">
            <w:pPr>
              <w:pStyle w:val="TableParagraph"/>
              <w:spacing w:before="2"/>
              <w:rPr>
                <w:rFonts w:ascii="Calibri"/>
                <w:sz w:val="15"/>
              </w:rPr>
            </w:pPr>
          </w:p>
          <w:p w14:paraId="7A4D4DC7" w14:textId="77777777" w:rsidR="00382F71" w:rsidRDefault="00000000">
            <w:pPr>
              <w:pStyle w:val="TableParagraph"/>
              <w:ind w:left="78"/>
              <w:rPr>
                <w:rFonts w:ascii="Calibri"/>
                <w:sz w:val="21"/>
              </w:rPr>
            </w:pPr>
            <w:r>
              <w:rPr>
                <w:rFonts w:ascii="Calibri"/>
                <w:sz w:val="21"/>
              </w:rPr>
              <w:t>USER_CARD_ID</w:t>
            </w:r>
          </w:p>
        </w:tc>
        <w:tc>
          <w:tcPr>
            <w:tcW w:w="3034" w:type="dxa"/>
          </w:tcPr>
          <w:p w14:paraId="02ADC189" w14:textId="77777777" w:rsidR="00382F71" w:rsidRDefault="00382F71">
            <w:pPr>
              <w:pStyle w:val="TableParagraph"/>
              <w:spacing w:before="2"/>
              <w:rPr>
                <w:rFonts w:ascii="Calibri"/>
                <w:sz w:val="15"/>
              </w:rPr>
            </w:pPr>
          </w:p>
          <w:p w14:paraId="5EE64A28" w14:textId="77777777" w:rsidR="00382F71" w:rsidRDefault="00000000">
            <w:pPr>
              <w:pStyle w:val="TableParagraph"/>
              <w:ind w:left="80"/>
              <w:rPr>
                <w:rFonts w:ascii="Calibri"/>
                <w:sz w:val="21"/>
              </w:rPr>
            </w:pPr>
            <w:r>
              <w:rPr>
                <w:rFonts w:ascii="Calibri"/>
                <w:sz w:val="21"/>
              </w:rPr>
              <w:t>USER_ID</w:t>
            </w:r>
          </w:p>
        </w:tc>
        <w:tc>
          <w:tcPr>
            <w:tcW w:w="3231" w:type="dxa"/>
          </w:tcPr>
          <w:p w14:paraId="43B7D2E0" w14:textId="77777777" w:rsidR="00382F71" w:rsidRDefault="00382F71">
            <w:pPr>
              <w:pStyle w:val="TableParagraph"/>
              <w:spacing w:before="2"/>
              <w:rPr>
                <w:rFonts w:ascii="Calibri"/>
                <w:sz w:val="15"/>
              </w:rPr>
            </w:pPr>
          </w:p>
          <w:p w14:paraId="7E21ACE5" w14:textId="77777777" w:rsidR="00382F71" w:rsidRDefault="00000000">
            <w:pPr>
              <w:pStyle w:val="TableParagraph"/>
              <w:ind w:left="79"/>
              <w:rPr>
                <w:rFonts w:ascii="Calibri"/>
                <w:sz w:val="21"/>
              </w:rPr>
            </w:pPr>
            <w:r>
              <w:rPr>
                <w:rFonts w:ascii="Calibri"/>
                <w:sz w:val="21"/>
              </w:rPr>
              <w:t>CARD_NUMBER</w:t>
            </w:r>
          </w:p>
        </w:tc>
      </w:tr>
      <w:tr w:rsidR="00382F71" w14:paraId="0E768385" w14:textId="77777777">
        <w:trPr>
          <w:trHeight w:val="607"/>
        </w:trPr>
        <w:tc>
          <w:tcPr>
            <w:tcW w:w="3217" w:type="dxa"/>
          </w:tcPr>
          <w:p w14:paraId="37968645" w14:textId="77777777" w:rsidR="00382F71" w:rsidRDefault="00382F71">
            <w:pPr>
              <w:pStyle w:val="TableParagraph"/>
              <w:spacing w:before="3"/>
              <w:rPr>
                <w:rFonts w:ascii="Calibri"/>
                <w:sz w:val="15"/>
              </w:rPr>
            </w:pPr>
          </w:p>
          <w:p w14:paraId="24A9D71D" w14:textId="77777777" w:rsidR="00382F71" w:rsidRDefault="00000000">
            <w:pPr>
              <w:pStyle w:val="TableParagraph"/>
              <w:ind w:left="78"/>
              <w:rPr>
                <w:rFonts w:ascii="Calibri"/>
                <w:sz w:val="21"/>
              </w:rPr>
            </w:pPr>
            <w:r>
              <w:rPr>
                <w:rFonts w:ascii="Calibri"/>
                <w:sz w:val="21"/>
              </w:rPr>
              <w:t>20001</w:t>
            </w:r>
          </w:p>
        </w:tc>
        <w:tc>
          <w:tcPr>
            <w:tcW w:w="3034" w:type="dxa"/>
          </w:tcPr>
          <w:p w14:paraId="22AE4968" w14:textId="77777777" w:rsidR="00382F71" w:rsidRDefault="00382F71">
            <w:pPr>
              <w:pStyle w:val="TableParagraph"/>
              <w:spacing w:before="3"/>
              <w:rPr>
                <w:rFonts w:ascii="Calibri"/>
                <w:sz w:val="15"/>
              </w:rPr>
            </w:pPr>
          </w:p>
          <w:p w14:paraId="1342D467" w14:textId="77777777" w:rsidR="00382F71" w:rsidRDefault="00000000">
            <w:pPr>
              <w:pStyle w:val="TableParagraph"/>
              <w:ind w:left="80"/>
              <w:rPr>
                <w:rFonts w:ascii="Calibri"/>
                <w:sz w:val="21"/>
              </w:rPr>
            </w:pPr>
            <w:r>
              <w:rPr>
                <w:rFonts w:ascii="Calibri"/>
                <w:sz w:val="21"/>
              </w:rPr>
              <w:t>10001</w:t>
            </w:r>
          </w:p>
        </w:tc>
        <w:tc>
          <w:tcPr>
            <w:tcW w:w="3231" w:type="dxa"/>
          </w:tcPr>
          <w:p w14:paraId="05DB410C" w14:textId="77777777" w:rsidR="00382F71" w:rsidRDefault="00382F71">
            <w:pPr>
              <w:pStyle w:val="TableParagraph"/>
              <w:spacing w:before="3"/>
              <w:rPr>
                <w:rFonts w:ascii="Calibri"/>
                <w:sz w:val="15"/>
              </w:rPr>
            </w:pPr>
          </w:p>
          <w:p w14:paraId="475B23BA" w14:textId="77777777" w:rsidR="00382F71" w:rsidRDefault="00000000">
            <w:pPr>
              <w:pStyle w:val="TableParagraph"/>
              <w:ind w:left="79"/>
              <w:rPr>
                <w:rFonts w:ascii="Calibri"/>
                <w:sz w:val="21"/>
              </w:rPr>
            </w:pPr>
            <w:r>
              <w:rPr>
                <w:rFonts w:ascii="Calibri"/>
                <w:sz w:val="21"/>
              </w:rPr>
              <w:t>A12345678</w:t>
            </w:r>
          </w:p>
        </w:tc>
      </w:tr>
      <w:tr w:rsidR="00382F71" w14:paraId="63E784B5" w14:textId="77777777">
        <w:trPr>
          <w:trHeight w:val="607"/>
        </w:trPr>
        <w:tc>
          <w:tcPr>
            <w:tcW w:w="3217" w:type="dxa"/>
          </w:tcPr>
          <w:p w14:paraId="73A03CD6" w14:textId="77777777" w:rsidR="00382F71" w:rsidRDefault="00382F71">
            <w:pPr>
              <w:pStyle w:val="TableParagraph"/>
              <w:spacing w:before="3"/>
              <w:rPr>
                <w:rFonts w:ascii="Calibri"/>
                <w:sz w:val="15"/>
              </w:rPr>
            </w:pPr>
          </w:p>
          <w:p w14:paraId="654ACE6F" w14:textId="77777777" w:rsidR="00382F71" w:rsidRDefault="00000000">
            <w:pPr>
              <w:pStyle w:val="TableParagraph"/>
              <w:spacing w:before="1"/>
              <w:ind w:left="78"/>
              <w:rPr>
                <w:rFonts w:ascii="Calibri"/>
                <w:sz w:val="21"/>
              </w:rPr>
            </w:pPr>
            <w:r>
              <w:rPr>
                <w:rFonts w:ascii="Calibri"/>
                <w:sz w:val="21"/>
              </w:rPr>
              <w:t>20002</w:t>
            </w:r>
          </w:p>
        </w:tc>
        <w:tc>
          <w:tcPr>
            <w:tcW w:w="3034" w:type="dxa"/>
          </w:tcPr>
          <w:p w14:paraId="01DE595C" w14:textId="77777777" w:rsidR="00382F71" w:rsidRDefault="00382F71">
            <w:pPr>
              <w:pStyle w:val="TableParagraph"/>
              <w:spacing w:before="3"/>
              <w:rPr>
                <w:rFonts w:ascii="Calibri"/>
                <w:sz w:val="15"/>
              </w:rPr>
            </w:pPr>
          </w:p>
          <w:p w14:paraId="4A16DA84" w14:textId="77777777" w:rsidR="00382F71" w:rsidRDefault="00000000">
            <w:pPr>
              <w:pStyle w:val="TableParagraph"/>
              <w:spacing w:before="1"/>
              <w:ind w:left="80"/>
              <w:rPr>
                <w:rFonts w:ascii="Calibri"/>
                <w:sz w:val="21"/>
              </w:rPr>
            </w:pPr>
            <w:r>
              <w:rPr>
                <w:rFonts w:ascii="Calibri"/>
                <w:sz w:val="21"/>
              </w:rPr>
              <w:t>10002</w:t>
            </w:r>
          </w:p>
        </w:tc>
        <w:tc>
          <w:tcPr>
            <w:tcW w:w="3231" w:type="dxa"/>
          </w:tcPr>
          <w:p w14:paraId="69C9C75B" w14:textId="77777777" w:rsidR="00382F71" w:rsidRDefault="00382F71">
            <w:pPr>
              <w:pStyle w:val="TableParagraph"/>
              <w:spacing w:before="3"/>
              <w:rPr>
                <w:rFonts w:ascii="Calibri"/>
                <w:sz w:val="15"/>
              </w:rPr>
            </w:pPr>
          </w:p>
          <w:p w14:paraId="7CF1D0E3" w14:textId="77777777" w:rsidR="00382F71" w:rsidRDefault="00000000">
            <w:pPr>
              <w:pStyle w:val="TableParagraph"/>
              <w:spacing w:before="1"/>
              <w:ind w:left="79"/>
              <w:rPr>
                <w:rFonts w:ascii="Calibri"/>
                <w:sz w:val="21"/>
              </w:rPr>
            </w:pPr>
            <w:r>
              <w:rPr>
                <w:rFonts w:ascii="Calibri"/>
                <w:sz w:val="21"/>
              </w:rPr>
              <w:t>A87654321</w:t>
            </w:r>
          </w:p>
        </w:tc>
      </w:tr>
      <w:tr w:rsidR="00382F71" w14:paraId="3D6EC41F" w14:textId="77777777">
        <w:trPr>
          <w:trHeight w:val="608"/>
        </w:trPr>
        <w:tc>
          <w:tcPr>
            <w:tcW w:w="3217" w:type="dxa"/>
          </w:tcPr>
          <w:p w14:paraId="43DAF17D" w14:textId="77777777" w:rsidR="00382F71" w:rsidRDefault="00382F71">
            <w:pPr>
              <w:pStyle w:val="TableParagraph"/>
              <w:spacing w:before="2"/>
              <w:rPr>
                <w:rFonts w:ascii="Calibri"/>
                <w:sz w:val="15"/>
              </w:rPr>
            </w:pPr>
          </w:p>
          <w:p w14:paraId="416F2B2A" w14:textId="77777777" w:rsidR="00382F71" w:rsidRDefault="00000000">
            <w:pPr>
              <w:pStyle w:val="TableParagraph"/>
              <w:ind w:left="78"/>
              <w:rPr>
                <w:rFonts w:ascii="Calibri"/>
                <w:sz w:val="21"/>
              </w:rPr>
            </w:pPr>
            <w:r>
              <w:rPr>
                <w:rFonts w:ascii="Calibri"/>
                <w:sz w:val="21"/>
              </w:rPr>
              <w:t>20003</w:t>
            </w:r>
          </w:p>
        </w:tc>
        <w:tc>
          <w:tcPr>
            <w:tcW w:w="3034" w:type="dxa"/>
          </w:tcPr>
          <w:p w14:paraId="60D7D388" w14:textId="77777777" w:rsidR="00382F71" w:rsidRDefault="00382F71">
            <w:pPr>
              <w:pStyle w:val="TableParagraph"/>
              <w:spacing w:before="2"/>
              <w:rPr>
                <w:rFonts w:ascii="Calibri"/>
                <w:sz w:val="15"/>
              </w:rPr>
            </w:pPr>
          </w:p>
          <w:p w14:paraId="52DAEA1D" w14:textId="77777777" w:rsidR="00382F71" w:rsidRDefault="00000000">
            <w:pPr>
              <w:pStyle w:val="TableParagraph"/>
              <w:ind w:left="80"/>
              <w:rPr>
                <w:rFonts w:ascii="Calibri"/>
                <w:sz w:val="21"/>
              </w:rPr>
            </w:pPr>
            <w:r>
              <w:rPr>
                <w:rFonts w:ascii="Calibri"/>
                <w:sz w:val="21"/>
              </w:rPr>
              <w:t>100003</w:t>
            </w:r>
          </w:p>
        </w:tc>
        <w:tc>
          <w:tcPr>
            <w:tcW w:w="3231" w:type="dxa"/>
          </w:tcPr>
          <w:p w14:paraId="33542EFB" w14:textId="77777777" w:rsidR="00382F71" w:rsidRDefault="00382F71">
            <w:pPr>
              <w:pStyle w:val="TableParagraph"/>
              <w:spacing w:before="2"/>
              <w:rPr>
                <w:rFonts w:ascii="Calibri"/>
                <w:sz w:val="15"/>
              </w:rPr>
            </w:pPr>
          </w:p>
          <w:p w14:paraId="3F9B21DC" w14:textId="77777777" w:rsidR="00382F71" w:rsidRDefault="00000000">
            <w:pPr>
              <w:pStyle w:val="TableParagraph"/>
              <w:ind w:left="79"/>
              <w:rPr>
                <w:rFonts w:ascii="Calibri"/>
                <w:sz w:val="21"/>
              </w:rPr>
            </w:pPr>
            <w:r>
              <w:rPr>
                <w:rFonts w:ascii="Calibri"/>
                <w:sz w:val="21"/>
              </w:rPr>
              <w:t>A24681357</w:t>
            </w:r>
          </w:p>
        </w:tc>
      </w:tr>
    </w:tbl>
    <w:p w14:paraId="5D66B2E0" w14:textId="77777777" w:rsidR="00382F71" w:rsidRDefault="00382F71">
      <w:pPr>
        <w:pStyle w:val="a3"/>
        <w:rPr>
          <w:rFonts w:ascii="Calibri"/>
          <w:sz w:val="20"/>
        </w:rPr>
      </w:pPr>
    </w:p>
    <w:p w14:paraId="47E91E81" w14:textId="77777777" w:rsidR="00382F71" w:rsidRDefault="00382F71">
      <w:pPr>
        <w:pStyle w:val="a3"/>
        <w:spacing w:before="6"/>
        <w:rPr>
          <w:rFonts w:ascii="Calibri"/>
          <w:sz w:val="26"/>
        </w:rPr>
      </w:pPr>
    </w:p>
    <w:p w14:paraId="5544209D" w14:textId="77777777" w:rsidR="00382F71" w:rsidRDefault="00000000">
      <w:pPr>
        <w:pStyle w:val="a5"/>
        <w:numPr>
          <w:ilvl w:val="0"/>
          <w:numId w:val="190"/>
        </w:numPr>
        <w:tabs>
          <w:tab w:val="left" w:pos="1103"/>
        </w:tabs>
        <w:rPr>
          <w:sz w:val="21"/>
        </w:rPr>
      </w:pPr>
      <w:r>
        <w:rPr>
          <w:sz w:val="21"/>
        </w:rPr>
        <w:t>查询出</w:t>
      </w:r>
      <w:r>
        <w:rPr>
          <w:rFonts w:ascii="Calibri" w:eastAsia="Calibri"/>
          <w:sz w:val="21"/>
        </w:rPr>
        <w:t>"USER"</w:t>
      </w:r>
      <w:r>
        <w:rPr>
          <w:sz w:val="21"/>
        </w:rPr>
        <w:t>表中</w:t>
      </w:r>
      <w:r>
        <w:rPr>
          <w:rFonts w:ascii="Calibri" w:eastAsia="Calibri"/>
          <w:sz w:val="21"/>
        </w:rPr>
        <w:t>"USER_ID"</w:t>
      </w:r>
      <w:r>
        <w:rPr>
          <w:sz w:val="21"/>
        </w:rPr>
        <w:t>为</w:t>
      </w:r>
      <w:r>
        <w:rPr>
          <w:rFonts w:ascii="Calibri" w:eastAsia="Calibri"/>
          <w:sz w:val="21"/>
        </w:rPr>
        <w:t>"0001"</w:t>
      </w:r>
      <w:r>
        <w:rPr>
          <w:sz w:val="21"/>
        </w:rPr>
        <w:t>的数据</w:t>
      </w:r>
    </w:p>
    <w:p w14:paraId="31A41A80" w14:textId="77777777" w:rsidR="00382F71" w:rsidRDefault="00382F71">
      <w:pPr>
        <w:pStyle w:val="a3"/>
        <w:spacing w:before="7"/>
        <w:rPr>
          <w:sz w:val="15"/>
        </w:rPr>
      </w:pPr>
    </w:p>
    <w:p w14:paraId="7F9976D0" w14:textId="77777777" w:rsidR="00382F71" w:rsidRDefault="00000000">
      <w:pPr>
        <w:pStyle w:val="a5"/>
        <w:numPr>
          <w:ilvl w:val="0"/>
          <w:numId w:val="190"/>
        </w:numPr>
        <w:tabs>
          <w:tab w:val="left" w:pos="1103"/>
        </w:tabs>
        <w:rPr>
          <w:sz w:val="21"/>
        </w:rPr>
      </w:pPr>
      <w:r>
        <w:rPr>
          <w:sz w:val="21"/>
        </w:rPr>
        <w:t>查询出</w:t>
      </w:r>
      <w:r>
        <w:rPr>
          <w:rFonts w:ascii="Calibri" w:eastAsia="Calibri"/>
          <w:sz w:val="21"/>
        </w:rPr>
        <w:t>"USER_CARD"</w:t>
      </w:r>
      <w:r>
        <w:rPr>
          <w:sz w:val="21"/>
        </w:rPr>
        <w:t>表中</w:t>
      </w:r>
      <w:r>
        <w:rPr>
          <w:rFonts w:ascii="Calibri" w:eastAsia="Calibri"/>
          <w:sz w:val="21"/>
        </w:rPr>
        <w:t>"USER_ID"</w:t>
      </w:r>
      <w:r>
        <w:rPr>
          <w:sz w:val="21"/>
        </w:rPr>
        <w:t>属于</w:t>
      </w:r>
      <w:r>
        <w:rPr>
          <w:rFonts w:ascii="Calibri" w:eastAsia="Calibri"/>
          <w:sz w:val="21"/>
        </w:rPr>
        <w:t>"USER"</w:t>
      </w:r>
      <w:r>
        <w:rPr>
          <w:sz w:val="21"/>
        </w:rPr>
        <w:t>表中的数据</w:t>
      </w:r>
    </w:p>
    <w:p w14:paraId="3D70135B" w14:textId="77777777" w:rsidR="00382F71" w:rsidRDefault="00382F71">
      <w:pPr>
        <w:pStyle w:val="a3"/>
        <w:spacing w:before="6"/>
        <w:rPr>
          <w:sz w:val="15"/>
        </w:rPr>
      </w:pPr>
    </w:p>
    <w:p w14:paraId="0FA36566" w14:textId="77777777" w:rsidR="00382F71" w:rsidRDefault="00000000">
      <w:pPr>
        <w:pStyle w:val="a5"/>
        <w:numPr>
          <w:ilvl w:val="0"/>
          <w:numId w:val="190"/>
        </w:numPr>
        <w:tabs>
          <w:tab w:val="left" w:pos="1103"/>
        </w:tabs>
        <w:rPr>
          <w:sz w:val="21"/>
        </w:rPr>
      </w:pPr>
      <w:r>
        <w:rPr>
          <w:sz w:val="21"/>
        </w:rPr>
        <w:t>按</w:t>
      </w:r>
      <w:r>
        <w:rPr>
          <w:rFonts w:ascii="Calibri" w:eastAsia="Calibri"/>
          <w:sz w:val="21"/>
        </w:rPr>
        <w:t>"USER_ID"</w:t>
      </w:r>
      <w:r>
        <w:rPr>
          <w:sz w:val="21"/>
        </w:rPr>
        <w:t>降序查找出</w:t>
      </w:r>
      <w:r>
        <w:rPr>
          <w:rFonts w:ascii="Calibri" w:eastAsia="Calibri"/>
          <w:sz w:val="21"/>
        </w:rPr>
        <w:t>"USER_CARD"</w:t>
      </w:r>
      <w:r>
        <w:rPr>
          <w:sz w:val="21"/>
        </w:rPr>
        <w:t>表中</w:t>
      </w:r>
      <w:r>
        <w:rPr>
          <w:rFonts w:ascii="Calibri" w:eastAsia="Calibri"/>
          <w:sz w:val="21"/>
        </w:rPr>
        <w:t>"USER_ID"</w:t>
      </w:r>
      <w:r>
        <w:rPr>
          <w:sz w:val="21"/>
        </w:rPr>
        <w:t>属于</w:t>
      </w:r>
      <w:r>
        <w:rPr>
          <w:rFonts w:ascii="Calibri" w:eastAsia="Calibri"/>
          <w:sz w:val="21"/>
        </w:rPr>
        <w:t>"USER"</w:t>
      </w:r>
      <w:r>
        <w:rPr>
          <w:sz w:val="21"/>
        </w:rPr>
        <w:t>表的数据</w:t>
      </w:r>
    </w:p>
    <w:p w14:paraId="0A75BDA5" w14:textId="77777777" w:rsidR="00382F71" w:rsidRDefault="00382F71">
      <w:pPr>
        <w:pStyle w:val="a3"/>
        <w:spacing w:before="7"/>
        <w:rPr>
          <w:sz w:val="15"/>
        </w:rPr>
      </w:pPr>
    </w:p>
    <w:p w14:paraId="61F91045" w14:textId="77777777" w:rsidR="00382F71" w:rsidRDefault="00000000">
      <w:pPr>
        <w:pStyle w:val="a5"/>
        <w:numPr>
          <w:ilvl w:val="0"/>
          <w:numId w:val="190"/>
        </w:numPr>
        <w:tabs>
          <w:tab w:val="left" w:pos="1103"/>
        </w:tabs>
        <w:rPr>
          <w:sz w:val="21"/>
        </w:rPr>
      </w:pPr>
      <w:r>
        <w:rPr>
          <w:sz w:val="21"/>
        </w:rPr>
        <w:t>查找出</w:t>
      </w:r>
      <w:r>
        <w:rPr>
          <w:rFonts w:ascii="Calibri" w:eastAsia="Calibri"/>
          <w:sz w:val="21"/>
        </w:rPr>
        <w:t>"USER_CARD"</w:t>
      </w:r>
      <w:r>
        <w:rPr>
          <w:sz w:val="21"/>
        </w:rPr>
        <w:t>表中</w:t>
      </w:r>
      <w:r>
        <w:rPr>
          <w:rFonts w:ascii="Calibri" w:eastAsia="Calibri"/>
          <w:sz w:val="21"/>
        </w:rPr>
        <w:t>"USER_ID"</w:t>
      </w:r>
      <w:r>
        <w:rPr>
          <w:sz w:val="21"/>
        </w:rPr>
        <w:t>属于</w:t>
      </w:r>
      <w:r>
        <w:rPr>
          <w:rFonts w:ascii="Calibri" w:eastAsia="Calibri"/>
          <w:sz w:val="21"/>
        </w:rPr>
        <w:t>"USER"</w:t>
      </w:r>
      <w:r>
        <w:rPr>
          <w:sz w:val="21"/>
        </w:rPr>
        <w:t>表的第一条数据</w:t>
      </w:r>
    </w:p>
    <w:p w14:paraId="2AF22326" w14:textId="77777777" w:rsidR="00382F71" w:rsidRDefault="00382F71">
      <w:pPr>
        <w:pStyle w:val="a3"/>
        <w:spacing w:before="7"/>
        <w:rPr>
          <w:sz w:val="15"/>
        </w:rPr>
      </w:pPr>
    </w:p>
    <w:p w14:paraId="263B3ADA" w14:textId="77777777" w:rsidR="00382F71" w:rsidRDefault="00000000">
      <w:pPr>
        <w:pStyle w:val="a5"/>
        <w:numPr>
          <w:ilvl w:val="0"/>
          <w:numId w:val="190"/>
        </w:numPr>
        <w:tabs>
          <w:tab w:val="left" w:pos="1110"/>
        </w:tabs>
        <w:ind w:left="1109" w:hanging="639"/>
        <w:rPr>
          <w:sz w:val="21"/>
        </w:rPr>
      </w:pPr>
      <w:r>
        <w:rPr>
          <w:sz w:val="21"/>
        </w:rPr>
        <w:t>按照表的字段类型及条件</w:t>
      </w:r>
      <w:r>
        <w:rPr>
          <w:rFonts w:ascii="Calibri" w:eastAsia="Calibri"/>
          <w:sz w:val="21"/>
        </w:rPr>
        <w:t>"USER_ID"</w:t>
      </w:r>
      <w:r>
        <w:rPr>
          <w:sz w:val="21"/>
        </w:rPr>
        <w:t>为</w:t>
      </w:r>
      <w:r>
        <w:rPr>
          <w:rFonts w:ascii="Calibri" w:eastAsia="Calibri"/>
          <w:sz w:val="21"/>
        </w:rPr>
        <w:t>"0004"</w:t>
      </w:r>
      <w:r>
        <w:rPr>
          <w:sz w:val="21"/>
        </w:rPr>
        <w:t>，</w:t>
      </w:r>
      <w:r>
        <w:rPr>
          <w:rFonts w:ascii="Calibri" w:eastAsia="Calibri"/>
          <w:sz w:val="21"/>
        </w:rPr>
        <w:t>"USER_NAME"</w:t>
      </w:r>
      <w:r>
        <w:rPr>
          <w:sz w:val="21"/>
        </w:rPr>
        <w:t>为</w:t>
      </w:r>
      <w:r>
        <w:rPr>
          <w:rFonts w:ascii="Calibri" w:eastAsia="Calibri"/>
          <w:sz w:val="21"/>
        </w:rPr>
        <w:t>"TESTING3"</w:t>
      </w:r>
      <w:r>
        <w:rPr>
          <w:sz w:val="21"/>
        </w:rPr>
        <w:t>，</w:t>
      </w:r>
      <w:r>
        <w:rPr>
          <w:rFonts w:ascii="Calibri" w:eastAsia="Calibri"/>
          <w:sz w:val="21"/>
        </w:rPr>
        <w:t>"USER_BIR_DATE"</w:t>
      </w:r>
      <w:r>
        <w:rPr>
          <w:sz w:val="21"/>
        </w:rPr>
        <w:t>为</w:t>
      </w:r>
    </w:p>
    <w:p w14:paraId="494D9310" w14:textId="77777777" w:rsidR="00382F71" w:rsidRDefault="00382F71">
      <w:pPr>
        <w:pStyle w:val="a3"/>
        <w:spacing w:before="7"/>
        <w:rPr>
          <w:sz w:val="15"/>
        </w:rPr>
      </w:pPr>
    </w:p>
    <w:p w14:paraId="400FACCC" w14:textId="77777777" w:rsidR="00382F71" w:rsidRDefault="00000000">
      <w:pPr>
        <w:pStyle w:val="a3"/>
        <w:ind w:left="471"/>
      </w:pPr>
      <w:r>
        <w:rPr>
          <w:rFonts w:ascii="Calibri" w:eastAsia="Calibri"/>
        </w:rPr>
        <w:t>"2020-01-04",</w:t>
      </w:r>
      <w:r>
        <w:t>插入到</w:t>
      </w:r>
      <w:r>
        <w:rPr>
          <w:rFonts w:ascii="Calibri" w:eastAsia="Calibri"/>
        </w:rPr>
        <w:t>"USER"</w:t>
      </w:r>
      <w:r>
        <w:t>表中</w:t>
      </w:r>
    </w:p>
    <w:p w14:paraId="3464DBBC" w14:textId="77777777" w:rsidR="00382F71" w:rsidRDefault="00382F71">
      <w:pPr>
        <w:pStyle w:val="a3"/>
        <w:rPr>
          <w:sz w:val="22"/>
        </w:rPr>
      </w:pPr>
    </w:p>
    <w:p w14:paraId="1C4E9C08" w14:textId="77777777" w:rsidR="00382F71" w:rsidRDefault="00382F71">
      <w:pPr>
        <w:pStyle w:val="a3"/>
        <w:rPr>
          <w:sz w:val="22"/>
        </w:rPr>
      </w:pPr>
    </w:p>
    <w:p w14:paraId="0EC4A57E" w14:textId="77777777" w:rsidR="00382F71" w:rsidRDefault="00382F71">
      <w:pPr>
        <w:pStyle w:val="a3"/>
        <w:rPr>
          <w:sz w:val="22"/>
        </w:rPr>
      </w:pPr>
    </w:p>
    <w:p w14:paraId="290D8A4C" w14:textId="77777777" w:rsidR="00382F71" w:rsidRDefault="00382F71">
      <w:pPr>
        <w:pStyle w:val="a3"/>
        <w:spacing w:before="7"/>
        <w:rPr>
          <w:sz w:val="22"/>
        </w:rPr>
      </w:pPr>
    </w:p>
    <w:p w14:paraId="077F4FF1" w14:textId="77777777" w:rsidR="00382F71" w:rsidRDefault="00000000">
      <w:pPr>
        <w:pStyle w:val="a3"/>
        <w:ind w:left="471"/>
      </w:pPr>
      <w:r>
        <w:t>参考答案：</w:t>
      </w:r>
    </w:p>
    <w:p w14:paraId="3A2A8B38" w14:textId="77777777" w:rsidR="00382F71" w:rsidRDefault="00382F71">
      <w:pPr>
        <w:pStyle w:val="a3"/>
        <w:spacing w:before="7"/>
        <w:rPr>
          <w:sz w:val="15"/>
        </w:rPr>
      </w:pPr>
    </w:p>
    <w:p w14:paraId="0D2BC5CE" w14:textId="77777777" w:rsidR="00382F71" w:rsidRDefault="00000000">
      <w:pPr>
        <w:pStyle w:val="a5"/>
        <w:numPr>
          <w:ilvl w:val="0"/>
          <w:numId w:val="191"/>
        </w:numPr>
        <w:tabs>
          <w:tab w:val="left" w:pos="1103"/>
        </w:tabs>
        <w:rPr>
          <w:rFonts w:ascii="Calibri" w:eastAsia="Calibri"/>
          <w:sz w:val="21"/>
        </w:rPr>
      </w:pPr>
      <w:r>
        <w:rPr>
          <w:rFonts w:ascii="Calibri" w:eastAsia="Calibri"/>
          <w:sz w:val="21"/>
        </w:rPr>
        <w:t>select</w:t>
      </w:r>
      <w:r>
        <w:rPr>
          <w:rFonts w:ascii="Calibri" w:eastAsia="Calibri"/>
          <w:spacing w:val="-2"/>
          <w:sz w:val="21"/>
        </w:rPr>
        <w:t xml:space="preserve"> </w:t>
      </w:r>
      <w:r>
        <w:rPr>
          <w:rFonts w:ascii="Calibri" w:eastAsia="Calibri"/>
          <w:sz w:val="21"/>
        </w:rPr>
        <w:t>*</w:t>
      </w:r>
      <w:r>
        <w:rPr>
          <w:rFonts w:ascii="Calibri" w:eastAsia="Calibri"/>
          <w:spacing w:val="-4"/>
          <w:sz w:val="21"/>
        </w:rPr>
        <w:t xml:space="preserve"> </w:t>
      </w:r>
      <w:r>
        <w:rPr>
          <w:rFonts w:ascii="Calibri" w:eastAsia="Calibri"/>
          <w:sz w:val="21"/>
        </w:rPr>
        <w:t>from</w:t>
      </w:r>
      <w:r>
        <w:rPr>
          <w:rFonts w:ascii="Calibri" w:eastAsia="Calibri"/>
          <w:spacing w:val="-2"/>
          <w:sz w:val="21"/>
        </w:rPr>
        <w:t xml:space="preserve"> </w:t>
      </w:r>
      <w:r>
        <w:rPr>
          <w:rFonts w:ascii="Calibri" w:eastAsia="Calibri"/>
          <w:sz w:val="21"/>
        </w:rPr>
        <w:t>user</w:t>
      </w:r>
      <w:r>
        <w:rPr>
          <w:rFonts w:ascii="Calibri" w:eastAsia="Calibri"/>
          <w:spacing w:val="-4"/>
          <w:sz w:val="21"/>
        </w:rPr>
        <w:t xml:space="preserve"> </w:t>
      </w:r>
      <w:r>
        <w:rPr>
          <w:rFonts w:ascii="Calibri" w:eastAsia="Calibri"/>
          <w:sz w:val="21"/>
        </w:rPr>
        <w:t>where</w:t>
      </w:r>
      <w:r>
        <w:rPr>
          <w:rFonts w:ascii="Calibri" w:eastAsia="Calibri"/>
          <w:spacing w:val="-4"/>
          <w:sz w:val="21"/>
        </w:rPr>
        <w:t xml:space="preserve"> </w:t>
      </w:r>
      <w:proofErr w:type="spellStart"/>
      <w:r>
        <w:rPr>
          <w:rFonts w:ascii="Calibri" w:eastAsia="Calibri"/>
          <w:sz w:val="21"/>
        </w:rPr>
        <w:t>user_id</w:t>
      </w:r>
      <w:proofErr w:type="spellEnd"/>
      <w:r>
        <w:rPr>
          <w:rFonts w:ascii="Calibri" w:eastAsia="Calibri"/>
          <w:spacing w:val="-1"/>
          <w:sz w:val="21"/>
        </w:rPr>
        <w:t xml:space="preserve"> </w:t>
      </w:r>
      <w:r>
        <w:rPr>
          <w:rFonts w:ascii="Calibri" w:eastAsia="Calibri"/>
          <w:sz w:val="21"/>
        </w:rPr>
        <w:t>=</w:t>
      </w:r>
      <w:r>
        <w:rPr>
          <w:rFonts w:ascii="Calibri" w:eastAsia="Calibri"/>
          <w:spacing w:val="-1"/>
          <w:sz w:val="21"/>
        </w:rPr>
        <w:t xml:space="preserve"> </w:t>
      </w:r>
      <w:r>
        <w:rPr>
          <w:rFonts w:ascii="Calibri" w:eastAsia="Calibri"/>
          <w:sz w:val="21"/>
        </w:rPr>
        <w:t>'0001';</w:t>
      </w:r>
    </w:p>
    <w:p w14:paraId="635016DF" w14:textId="77777777" w:rsidR="00382F71" w:rsidRDefault="00382F71">
      <w:pPr>
        <w:pStyle w:val="a3"/>
        <w:spacing w:before="3"/>
        <w:rPr>
          <w:rFonts w:ascii="Calibri"/>
          <w:sz w:val="16"/>
        </w:rPr>
      </w:pPr>
    </w:p>
    <w:p w14:paraId="128A5B35" w14:textId="77777777" w:rsidR="00382F71" w:rsidRDefault="00000000">
      <w:pPr>
        <w:pStyle w:val="a5"/>
        <w:numPr>
          <w:ilvl w:val="0"/>
          <w:numId w:val="191"/>
        </w:numPr>
        <w:tabs>
          <w:tab w:val="left" w:pos="1103"/>
        </w:tabs>
        <w:spacing w:before="1"/>
        <w:rPr>
          <w:rFonts w:ascii="Calibri" w:eastAsia="Calibri"/>
          <w:sz w:val="21"/>
        </w:rPr>
      </w:pPr>
      <w:r>
        <w:rPr>
          <w:rFonts w:ascii="Calibri" w:eastAsia="Calibri"/>
          <w:sz w:val="21"/>
        </w:rPr>
        <w:t>select</w:t>
      </w:r>
      <w:r>
        <w:rPr>
          <w:rFonts w:ascii="Calibri" w:eastAsia="Calibri"/>
          <w:spacing w:val="-2"/>
          <w:sz w:val="21"/>
        </w:rPr>
        <w:t xml:space="preserve"> </w:t>
      </w:r>
      <w:r>
        <w:rPr>
          <w:rFonts w:ascii="Calibri" w:eastAsia="Calibri"/>
          <w:sz w:val="21"/>
        </w:rPr>
        <w:t>*</w:t>
      </w:r>
      <w:r>
        <w:rPr>
          <w:rFonts w:ascii="Calibri" w:eastAsia="Calibri"/>
          <w:spacing w:val="-4"/>
          <w:sz w:val="21"/>
        </w:rPr>
        <w:t xml:space="preserve"> </w:t>
      </w:r>
      <w:r>
        <w:rPr>
          <w:rFonts w:ascii="Calibri" w:eastAsia="Calibri"/>
          <w:sz w:val="21"/>
        </w:rPr>
        <w:t>from</w:t>
      </w:r>
      <w:r>
        <w:rPr>
          <w:rFonts w:ascii="Calibri" w:eastAsia="Calibri"/>
          <w:spacing w:val="-3"/>
          <w:sz w:val="21"/>
        </w:rPr>
        <w:t xml:space="preserve"> </w:t>
      </w:r>
      <w:proofErr w:type="spellStart"/>
      <w:r>
        <w:rPr>
          <w:rFonts w:ascii="Calibri" w:eastAsia="Calibri"/>
          <w:sz w:val="21"/>
        </w:rPr>
        <w:t>user_card</w:t>
      </w:r>
      <w:proofErr w:type="spellEnd"/>
      <w:r>
        <w:rPr>
          <w:rFonts w:ascii="Calibri" w:eastAsia="Calibri"/>
          <w:spacing w:val="-5"/>
          <w:sz w:val="21"/>
        </w:rPr>
        <w:t xml:space="preserve"> </w:t>
      </w:r>
      <w:proofErr w:type="gramStart"/>
      <w:r>
        <w:rPr>
          <w:rFonts w:ascii="Calibri" w:eastAsia="Calibri"/>
          <w:sz w:val="21"/>
        </w:rPr>
        <w:t>a</w:t>
      </w:r>
      <w:r>
        <w:rPr>
          <w:rFonts w:ascii="Calibri" w:eastAsia="Calibri"/>
          <w:spacing w:val="-5"/>
          <w:sz w:val="21"/>
        </w:rPr>
        <w:t xml:space="preserve"> </w:t>
      </w:r>
      <w:r>
        <w:rPr>
          <w:rFonts w:ascii="Calibri" w:eastAsia="Calibri"/>
          <w:sz w:val="21"/>
        </w:rPr>
        <w:t>,user</w:t>
      </w:r>
      <w:proofErr w:type="gramEnd"/>
      <w:r>
        <w:rPr>
          <w:rFonts w:ascii="Calibri" w:eastAsia="Calibri"/>
          <w:spacing w:val="-2"/>
          <w:sz w:val="21"/>
        </w:rPr>
        <w:t xml:space="preserve"> </w:t>
      </w:r>
      <w:r>
        <w:rPr>
          <w:rFonts w:ascii="Calibri" w:eastAsia="Calibri"/>
          <w:sz w:val="21"/>
        </w:rPr>
        <w:t>b</w:t>
      </w:r>
      <w:r>
        <w:rPr>
          <w:rFonts w:ascii="Calibri" w:eastAsia="Calibri"/>
          <w:spacing w:val="-2"/>
          <w:sz w:val="21"/>
        </w:rPr>
        <w:t xml:space="preserve"> </w:t>
      </w:r>
      <w:r>
        <w:rPr>
          <w:rFonts w:ascii="Calibri" w:eastAsia="Calibri"/>
          <w:sz w:val="21"/>
        </w:rPr>
        <w:t>where</w:t>
      </w:r>
      <w:r>
        <w:rPr>
          <w:rFonts w:ascii="Calibri" w:eastAsia="Calibri"/>
          <w:spacing w:val="-1"/>
          <w:sz w:val="21"/>
        </w:rPr>
        <w:t xml:space="preserve"> </w:t>
      </w:r>
      <w:proofErr w:type="spellStart"/>
      <w:r>
        <w:rPr>
          <w:rFonts w:ascii="Calibri" w:eastAsia="Calibri"/>
          <w:sz w:val="21"/>
        </w:rPr>
        <w:t>a.user_id</w:t>
      </w:r>
      <w:proofErr w:type="spellEnd"/>
      <w:r>
        <w:rPr>
          <w:rFonts w:ascii="Calibri" w:eastAsia="Calibri"/>
          <w:spacing w:val="-3"/>
          <w:sz w:val="21"/>
        </w:rPr>
        <w:t xml:space="preserve"> </w:t>
      </w:r>
      <w:r>
        <w:rPr>
          <w:rFonts w:ascii="Calibri" w:eastAsia="Calibri"/>
          <w:sz w:val="21"/>
        </w:rPr>
        <w:t>=</w:t>
      </w:r>
      <w:r>
        <w:rPr>
          <w:rFonts w:ascii="Calibri" w:eastAsia="Calibri"/>
          <w:spacing w:val="-1"/>
          <w:sz w:val="21"/>
        </w:rPr>
        <w:t xml:space="preserve"> </w:t>
      </w:r>
      <w:proofErr w:type="spellStart"/>
      <w:r>
        <w:rPr>
          <w:rFonts w:ascii="Calibri" w:eastAsia="Calibri"/>
          <w:sz w:val="21"/>
        </w:rPr>
        <w:t>b.user_id</w:t>
      </w:r>
      <w:proofErr w:type="spellEnd"/>
      <w:r>
        <w:rPr>
          <w:rFonts w:ascii="Calibri" w:eastAsia="Calibri"/>
          <w:sz w:val="21"/>
        </w:rPr>
        <w:t>;</w:t>
      </w:r>
    </w:p>
    <w:p w14:paraId="60D9ACD6" w14:textId="77777777" w:rsidR="00382F71" w:rsidRDefault="00382F71">
      <w:pPr>
        <w:pStyle w:val="a3"/>
        <w:spacing w:before="3"/>
        <w:rPr>
          <w:rFonts w:ascii="Calibri"/>
          <w:sz w:val="16"/>
        </w:rPr>
      </w:pPr>
    </w:p>
    <w:p w14:paraId="19C86A82" w14:textId="77777777" w:rsidR="00382F71" w:rsidRDefault="00000000">
      <w:pPr>
        <w:pStyle w:val="a5"/>
        <w:numPr>
          <w:ilvl w:val="0"/>
          <w:numId w:val="191"/>
        </w:numPr>
        <w:tabs>
          <w:tab w:val="left" w:pos="1103"/>
        </w:tabs>
        <w:rPr>
          <w:rFonts w:ascii="Calibri" w:eastAsia="Calibri"/>
          <w:sz w:val="21"/>
        </w:rPr>
      </w:pPr>
      <w:r>
        <w:rPr>
          <w:rFonts w:ascii="Calibri" w:eastAsia="Calibri"/>
          <w:sz w:val="21"/>
        </w:rPr>
        <w:t>select</w:t>
      </w:r>
      <w:r>
        <w:rPr>
          <w:rFonts w:ascii="Calibri" w:eastAsia="Calibri"/>
          <w:spacing w:val="-2"/>
          <w:sz w:val="21"/>
        </w:rPr>
        <w:t xml:space="preserve"> </w:t>
      </w:r>
      <w:r>
        <w:rPr>
          <w:rFonts w:ascii="Calibri" w:eastAsia="Calibri"/>
          <w:sz w:val="21"/>
        </w:rPr>
        <w:t>*</w:t>
      </w:r>
      <w:r>
        <w:rPr>
          <w:rFonts w:ascii="Calibri" w:eastAsia="Calibri"/>
          <w:spacing w:val="-4"/>
          <w:sz w:val="21"/>
        </w:rPr>
        <w:t xml:space="preserve"> </w:t>
      </w:r>
      <w:r>
        <w:rPr>
          <w:rFonts w:ascii="Calibri" w:eastAsia="Calibri"/>
          <w:sz w:val="21"/>
        </w:rPr>
        <w:t>from</w:t>
      </w:r>
      <w:r>
        <w:rPr>
          <w:rFonts w:ascii="Calibri" w:eastAsia="Calibri"/>
          <w:spacing w:val="-3"/>
          <w:sz w:val="21"/>
        </w:rPr>
        <w:t xml:space="preserve"> </w:t>
      </w:r>
      <w:proofErr w:type="spellStart"/>
      <w:r>
        <w:rPr>
          <w:rFonts w:ascii="Calibri" w:eastAsia="Calibri"/>
          <w:sz w:val="21"/>
        </w:rPr>
        <w:t>user_card</w:t>
      </w:r>
      <w:proofErr w:type="spellEnd"/>
      <w:r>
        <w:rPr>
          <w:rFonts w:ascii="Calibri" w:eastAsia="Calibri"/>
          <w:spacing w:val="-5"/>
          <w:sz w:val="21"/>
        </w:rPr>
        <w:t xml:space="preserve"> </w:t>
      </w:r>
      <w:proofErr w:type="gramStart"/>
      <w:r>
        <w:rPr>
          <w:rFonts w:ascii="Calibri" w:eastAsia="Calibri"/>
          <w:sz w:val="21"/>
        </w:rPr>
        <w:t>a</w:t>
      </w:r>
      <w:r>
        <w:rPr>
          <w:rFonts w:ascii="Calibri" w:eastAsia="Calibri"/>
          <w:spacing w:val="-5"/>
          <w:sz w:val="21"/>
        </w:rPr>
        <w:t xml:space="preserve"> </w:t>
      </w:r>
      <w:r>
        <w:rPr>
          <w:rFonts w:ascii="Calibri" w:eastAsia="Calibri"/>
          <w:sz w:val="21"/>
        </w:rPr>
        <w:t>,user</w:t>
      </w:r>
      <w:proofErr w:type="gramEnd"/>
      <w:r>
        <w:rPr>
          <w:rFonts w:ascii="Calibri" w:eastAsia="Calibri"/>
          <w:spacing w:val="-2"/>
          <w:sz w:val="21"/>
        </w:rPr>
        <w:t xml:space="preserve"> </w:t>
      </w:r>
      <w:r>
        <w:rPr>
          <w:rFonts w:ascii="Calibri" w:eastAsia="Calibri"/>
          <w:sz w:val="21"/>
        </w:rPr>
        <w:t>b</w:t>
      </w:r>
      <w:r>
        <w:rPr>
          <w:rFonts w:ascii="Calibri" w:eastAsia="Calibri"/>
          <w:spacing w:val="-3"/>
          <w:sz w:val="21"/>
        </w:rPr>
        <w:t xml:space="preserve"> </w:t>
      </w:r>
      <w:r>
        <w:rPr>
          <w:rFonts w:ascii="Calibri" w:eastAsia="Calibri"/>
          <w:sz w:val="21"/>
        </w:rPr>
        <w:t>where</w:t>
      </w:r>
      <w:r>
        <w:rPr>
          <w:rFonts w:ascii="Calibri" w:eastAsia="Calibri"/>
          <w:spacing w:val="-1"/>
          <w:sz w:val="21"/>
        </w:rPr>
        <w:t xml:space="preserve"> </w:t>
      </w:r>
      <w:proofErr w:type="spellStart"/>
      <w:r>
        <w:rPr>
          <w:rFonts w:ascii="Calibri" w:eastAsia="Calibri"/>
          <w:sz w:val="21"/>
        </w:rPr>
        <w:t>a.user_id</w:t>
      </w:r>
      <w:proofErr w:type="spellEnd"/>
      <w:r>
        <w:rPr>
          <w:rFonts w:ascii="Calibri" w:eastAsia="Calibri"/>
          <w:spacing w:val="-3"/>
          <w:sz w:val="21"/>
        </w:rPr>
        <w:t xml:space="preserve"> </w:t>
      </w:r>
      <w:r>
        <w:rPr>
          <w:rFonts w:ascii="Calibri" w:eastAsia="Calibri"/>
          <w:sz w:val="21"/>
        </w:rPr>
        <w:t>=</w:t>
      </w:r>
      <w:r>
        <w:rPr>
          <w:rFonts w:ascii="Calibri" w:eastAsia="Calibri"/>
          <w:spacing w:val="-1"/>
          <w:sz w:val="21"/>
        </w:rPr>
        <w:t xml:space="preserve"> </w:t>
      </w:r>
      <w:proofErr w:type="spellStart"/>
      <w:r>
        <w:rPr>
          <w:rFonts w:ascii="Calibri" w:eastAsia="Calibri"/>
          <w:sz w:val="21"/>
        </w:rPr>
        <w:t>b.user_id</w:t>
      </w:r>
      <w:proofErr w:type="spellEnd"/>
      <w:r>
        <w:rPr>
          <w:rFonts w:ascii="Calibri" w:eastAsia="Calibri"/>
          <w:spacing w:val="-3"/>
          <w:sz w:val="21"/>
        </w:rPr>
        <w:t xml:space="preserve"> </w:t>
      </w:r>
      <w:r>
        <w:rPr>
          <w:rFonts w:ascii="Calibri" w:eastAsia="Calibri"/>
          <w:sz w:val="21"/>
        </w:rPr>
        <w:t>order</w:t>
      </w:r>
      <w:r>
        <w:rPr>
          <w:rFonts w:ascii="Calibri" w:eastAsia="Calibri"/>
          <w:spacing w:val="-1"/>
          <w:sz w:val="21"/>
        </w:rPr>
        <w:t xml:space="preserve"> </w:t>
      </w:r>
      <w:r>
        <w:rPr>
          <w:rFonts w:ascii="Calibri" w:eastAsia="Calibri"/>
          <w:sz w:val="21"/>
        </w:rPr>
        <w:t>by</w:t>
      </w:r>
      <w:r>
        <w:rPr>
          <w:rFonts w:ascii="Calibri" w:eastAsia="Calibri"/>
          <w:spacing w:val="-5"/>
          <w:sz w:val="21"/>
        </w:rPr>
        <w:t xml:space="preserve"> </w:t>
      </w:r>
      <w:proofErr w:type="spellStart"/>
      <w:r>
        <w:rPr>
          <w:rFonts w:ascii="Calibri" w:eastAsia="Calibri"/>
          <w:sz w:val="21"/>
        </w:rPr>
        <w:t>a.user_id</w:t>
      </w:r>
      <w:proofErr w:type="spellEnd"/>
      <w:r>
        <w:rPr>
          <w:rFonts w:ascii="Calibri" w:eastAsia="Calibri"/>
          <w:spacing w:val="-2"/>
          <w:sz w:val="21"/>
        </w:rPr>
        <w:t xml:space="preserve"> </w:t>
      </w:r>
      <w:r>
        <w:rPr>
          <w:rFonts w:ascii="Calibri" w:eastAsia="Calibri"/>
          <w:sz w:val="21"/>
        </w:rPr>
        <w:t>desc;</w:t>
      </w:r>
    </w:p>
    <w:p w14:paraId="38AAABC2" w14:textId="77777777" w:rsidR="00382F71" w:rsidRDefault="00382F71">
      <w:pPr>
        <w:pStyle w:val="a3"/>
        <w:spacing w:before="4"/>
        <w:rPr>
          <w:rFonts w:ascii="Calibri"/>
          <w:sz w:val="16"/>
        </w:rPr>
      </w:pPr>
    </w:p>
    <w:p w14:paraId="068C039A" w14:textId="77777777" w:rsidR="00382F71" w:rsidRDefault="00000000">
      <w:pPr>
        <w:pStyle w:val="a5"/>
        <w:numPr>
          <w:ilvl w:val="0"/>
          <w:numId w:val="191"/>
        </w:numPr>
        <w:tabs>
          <w:tab w:val="left" w:pos="1103"/>
        </w:tabs>
        <w:rPr>
          <w:rFonts w:ascii="Calibri" w:eastAsia="Calibri"/>
          <w:sz w:val="21"/>
        </w:rPr>
      </w:pPr>
      <w:r>
        <w:rPr>
          <w:rFonts w:ascii="Calibri" w:eastAsia="Calibri"/>
          <w:sz w:val="21"/>
        </w:rPr>
        <w:t>select</w:t>
      </w:r>
      <w:r>
        <w:rPr>
          <w:rFonts w:ascii="Calibri" w:eastAsia="Calibri"/>
          <w:spacing w:val="-2"/>
          <w:sz w:val="21"/>
        </w:rPr>
        <w:t xml:space="preserve"> </w:t>
      </w:r>
      <w:r>
        <w:rPr>
          <w:rFonts w:ascii="Calibri" w:eastAsia="Calibri"/>
          <w:sz w:val="21"/>
        </w:rPr>
        <w:t>*</w:t>
      </w:r>
      <w:r>
        <w:rPr>
          <w:rFonts w:ascii="Calibri" w:eastAsia="Calibri"/>
          <w:spacing w:val="-4"/>
          <w:sz w:val="21"/>
        </w:rPr>
        <w:t xml:space="preserve"> </w:t>
      </w:r>
      <w:r>
        <w:rPr>
          <w:rFonts w:ascii="Calibri" w:eastAsia="Calibri"/>
          <w:sz w:val="21"/>
        </w:rPr>
        <w:t>from</w:t>
      </w:r>
      <w:r>
        <w:rPr>
          <w:rFonts w:ascii="Calibri" w:eastAsia="Calibri"/>
          <w:spacing w:val="-2"/>
          <w:sz w:val="21"/>
        </w:rPr>
        <w:t xml:space="preserve"> </w:t>
      </w:r>
      <w:proofErr w:type="spellStart"/>
      <w:r>
        <w:rPr>
          <w:rFonts w:ascii="Calibri" w:eastAsia="Calibri"/>
          <w:sz w:val="21"/>
        </w:rPr>
        <w:t>user_card</w:t>
      </w:r>
      <w:proofErr w:type="spellEnd"/>
      <w:r>
        <w:rPr>
          <w:rFonts w:ascii="Calibri" w:eastAsia="Calibri"/>
          <w:spacing w:val="-5"/>
          <w:sz w:val="21"/>
        </w:rPr>
        <w:t xml:space="preserve"> </w:t>
      </w:r>
      <w:proofErr w:type="gramStart"/>
      <w:r>
        <w:rPr>
          <w:rFonts w:ascii="Calibri" w:eastAsia="Calibri"/>
          <w:sz w:val="21"/>
        </w:rPr>
        <w:t>a</w:t>
      </w:r>
      <w:r>
        <w:rPr>
          <w:rFonts w:ascii="Calibri" w:eastAsia="Calibri"/>
          <w:spacing w:val="-4"/>
          <w:sz w:val="21"/>
        </w:rPr>
        <w:t xml:space="preserve"> </w:t>
      </w:r>
      <w:r>
        <w:rPr>
          <w:rFonts w:ascii="Calibri" w:eastAsia="Calibri"/>
          <w:sz w:val="21"/>
        </w:rPr>
        <w:t>,user</w:t>
      </w:r>
      <w:proofErr w:type="gramEnd"/>
      <w:r>
        <w:rPr>
          <w:rFonts w:ascii="Calibri" w:eastAsia="Calibri"/>
          <w:spacing w:val="-2"/>
          <w:sz w:val="21"/>
        </w:rPr>
        <w:t xml:space="preserve"> </w:t>
      </w:r>
      <w:r>
        <w:rPr>
          <w:rFonts w:ascii="Calibri" w:eastAsia="Calibri"/>
          <w:sz w:val="21"/>
        </w:rPr>
        <w:t>b</w:t>
      </w:r>
      <w:r>
        <w:rPr>
          <w:rFonts w:ascii="Calibri" w:eastAsia="Calibri"/>
          <w:spacing w:val="-2"/>
          <w:sz w:val="21"/>
        </w:rPr>
        <w:t xml:space="preserve"> </w:t>
      </w:r>
      <w:r>
        <w:rPr>
          <w:rFonts w:ascii="Calibri" w:eastAsia="Calibri"/>
          <w:sz w:val="21"/>
        </w:rPr>
        <w:t>where</w:t>
      </w:r>
      <w:r>
        <w:rPr>
          <w:rFonts w:ascii="Calibri" w:eastAsia="Calibri"/>
          <w:spacing w:val="-1"/>
          <w:sz w:val="21"/>
        </w:rPr>
        <w:t xml:space="preserve"> </w:t>
      </w:r>
      <w:proofErr w:type="spellStart"/>
      <w:r>
        <w:rPr>
          <w:rFonts w:ascii="Calibri" w:eastAsia="Calibri"/>
          <w:sz w:val="21"/>
        </w:rPr>
        <w:t>a.user_id</w:t>
      </w:r>
      <w:proofErr w:type="spellEnd"/>
      <w:r>
        <w:rPr>
          <w:rFonts w:ascii="Calibri" w:eastAsia="Calibri"/>
          <w:spacing w:val="-2"/>
          <w:sz w:val="21"/>
        </w:rPr>
        <w:t xml:space="preserve"> </w:t>
      </w:r>
      <w:r>
        <w:rPr>
          <w:rFonts w:ascii="Calibri" w:eastAsia="Calibri"/>
          <w:sz w:val="21"/>
        </w:rPr>
        <w:t>=</w:t>
      </w:r>
      <w:r>
        <w:rPr>
          <w:rFonts w:ascii="Calibri" w:eastAsia="Calibri"/>
          <w:spacing w:val="-1"/>
          <w:sz w:val="21"/>
        </w:rPr>
        <w:t xml:space="preserve"> </w:t>
      </w:r>
      <w:proofErr w:type="spellStart"/>
      <w:r>
        <w:rPr>
          <w:rFonts w:ascii="Calibri" w:eastAsia="Calibri"/>
          <w:sz w:val="21"/>
        </w:rPr>
        <w:t>b.user_id</w:t>
      </w:r>
      <w:proofErr w:type="spellEnd"/>
      <w:r>
        <w:rPr>
          <w:rFonts w:ascii="Calibri" w:eastAsia="Calibri"/>
          <w:spacing w:val="-2"/>
          <w:sz w:val="21"/>
        </w:rPr>
        <w:t xml:space="preserve"> </w:t>
      </w:r>
      <w:r>
        <w:rPr>
          <w:rFonts w:ascii="Calibri" w:eastAsia="Calibri"/>
          <w:sz w:val="21"/>
        </w:rPr>
        <w:t>limit</w:t>
      </w:r>
      <w:r>
        <w:rPr>
          <w:rFonts w:ascii="Calibri" w:eastAsia="Calibri"/>
          <w:spacing w:val="-1"/>
          <w:sz w:val="21"/>
        </w:rPr>
        <w:t xml:space="preserve"> </w:t>
      </w:r>
      <w:r>
        <w:rPr>
          <w:rFonts w:ascii="Calibri" w:eastAsia="Calibri"/>
          <w:sz w:val="21"/>
        </w:rPr>
        <w:t>1;</w:t>
      </w:r>
    </w:p>
    <w:p w14:paraId="4472E16B" w14:textId="77777777" w:rsidR="00382F71" w:rsidRDefault="00382F71">
      <w:pPr>
        <w:pStyle w:val="a3"/>
        <w:spacing w:before="3"/>
        <w:rPr>
          <w:rFonts w:ascii="Calibri"/>
          <w:sz w:val="16"/>
        </w:rPr>
      </w:pPr>
    </w:p>
    <w:p w14:paraId="063EA1BD" w14:textId="77777777" w:rsidR="00382F71" w:rsidRDefault="00000000">
      <w:pPr>
        <w:pStyle w:val="a5"/>
        <w:numPr>
          <w:ilvl w:val="0"/>
          <w:numId w:val="191"/>
        </w:numPr>
        <w:tabs>
          <w:tab w:val="left" w:pos="1103"/>
        </w:tabs>
        <w:rPr>
          <w:rFonts w:ascii="Calibri" w:eastAsia="Calibri"/>
          <w:sz w:val="21"/>
        </w:rPr>
      </w:pPr>
      <w:r>
        <w:rPr>
          <w:rFonts w:ascii="Calibri" w:eastAsia="Calibri"/>
          <w:sz w:val="21"/>
        </w:rPr>
        <w:t>insert</w:t>
      </w:r>
      <w:r>
        <w:rPr>
          <w:rFonts w:ascii="Calibri" w:eastAsia="Calibri"/>
          <w:spacing w:val="-7"/>
          <w:sz w:val="21"/>
        </w:rPr>
        <w:t xml:space="preserve"> </w:t>
      </w:r>
      <w:r>
        <w:rPr>
          <w:rFonts w:ascii="Calibri" w:eastAsia="Calibri"/>
          <w:sz w:val="21"/>
        </w:rPr>
        <w:t>into</w:t>
      </w:r>
      <w:r>
        <w:rPr>
          <w:rFonts w:ascii="Calibri" w:eastAsia="Calibri"/>
          <w:spacing w:val="-10"/>
          <w:sz w:val="21"/>
        </w:rPr>
        <w:t xml:space="preserve"> </w:t>
      </w:r>
      <w:r>
        <w:rPr>
          <w:rFonts w:ascii="Calibri" w:eastAsia="Calibri"/>
          <w:sz w:val="21"/>
        </w:rPr>
        <w:t>user</w:t>
      </w:r>
      <w:r>
        <w:rPr>
          <w:rFonts w:ascii="Calibri" w:eastAsia="Calibri"/>
          <w:spacing w:val="-7"/>
          <w:sz w:val="21"/>
        </w:rPr>
        <w:t xml:space="preserve"> </w:t>
      </w:r>
      <w:r>
        <w:rPr>
          <w:rFonts w:ascii="Calibri" w:eastAsia="Calibri"/>
          <w:sz w:val="21"/>
        </w:rPr>
        <w:t>values('0004,'TESTING3','2020-01-04');</w:t>
      </w:r>
    </w:p>
    <w:p w14:paraId="2BCF774C" w14:textId="77777777" w:rsidR="00382F71" w:rsidRDefault="00382F71">
      <w:pPr>
        <w:rPr>
          <w:rFonts w:ascii="Calibri" w:eastAsia="Calibri"/>
          <w:sz w:val="21"/>
        </w:rPr>
        <w:sectPr w:rsidR="00382F71">
          <w:pgSz w:w="11910" w:h="16840"/>
          <w:pgMar w:top="1200" w:right="940" w:bottom="680" w:left="820" w:header="0" w:footer="406" w:gutter="0"/>
          <w:cols w:space="720"/>
        </w:sectPr>
      </w:pPr>
    </w:p>
    <w:p w14:paraId="51207BD2" w14:textId="77777777" w:rsidR="00382F71" w:rsidRDefault="00000000">
      <w:pPr>
        <w:pStyle w:val="4"/>
        <w:numPr>
          <w:ilvl w:val="5"/>
          <w:numId w:val="0"/>
        </w:numPr>
        <w:tabs>
          <w:tab w:val="left" w:pos="1192"/>
        </w:tabs>
        <w:spacing w:before="42"/>
        <w:ind w:left="1191" w:hanging="721"/>
        <w:rPr>
          <w:color w:val="4AACC5"/>
        </w:rPr>
      </w:pPr>
      <w:bookmarkStart w:id="835" w:name="3.4.15现有以下三张表"/>
      <w:bookmarkStart w:id="836" w:name="_bookmark418"/>
      <w:bookmarkEnd w:id="835"/>
      <w:bookmarkEnd w:id="836"/>
      <w:r>
        <w:rPr>
          <w:rFonts w:hint="eastAsia"/>
          <w:color w:val="4AACC5"/>
          <w:spacing w:val="-1"/>
        </w:rPr>
        <w:lastRenderedPageBreak/>
        <w:t>3</w:t>
      </w:r>
      <w:r>
        <w:rPr>
          <w:color w:val="4AACC5"/>
          <w:spacing w:val="-1"/>
        </w:rPr>
        <w:t>.4.15</w:t>
      </w:r>
      <w:r>
        <w:rPr>
          <w:color w:val="4AACC5"/>
        </w:rPr>
        <w:t>现有以下三张表</w:t>
      </w:r>
    </w:p>
    <w:p w14:paraId="663AFFA1" w14:textId="77777777" w:rsidR="00382F71" w:rsidRDefault="00382F71">
      <w:pPr>
        <w:pStyle w:val="a3"/>
        <w:spacing w:before="10"/>
        <w:rPr>
          <w:sz w:val="22"/>
        </w:rPr>
      </w:pPr>
    </w:p>
    <w:p w14:paraId="006DA340" w14:textId="77777777" w:rsidR="00382F71" w:rsidRDefault="00000000">
      <w:pPr>
        <w:pStyle w:val="a3"/>
        <w:ind w:left="471"/>
      </w:pPr>
      <w:r>
        <w:rPr>
          <w:spacing w:val="3"/>
          <w:w w:val="95"/>
        </w:rPr>
        <w:t xml:space="preserve">第一张表为 </w:t>
      </w:r>
      <w:proofErr w:type="spellStart"/>
      <w:r>
        <w:rPr>
          <w:rFonts w:ascii="Calibri" w:eastAsia="Calibri"/>
          <w:w w:val="95"/>
        </w:rPr>
        <w:t>cust</w:t>
      </w:r>
      <w:proofErr w:type="spellEnd"/>
      <w:r>
        <w:rPr>
          <w:w w:val="95"/>
        </w:rPr>
        <w:t>，其表结构如下：</w:t>
      </w:r>
    </w:p>
    <w:p w14:paraId="091C86F9" w14:textId="77777777" w:rsidR="00382F71" w:rsidRDefault="00382F71">
      <w:pPr>
        <w:pStyle w:val="a3"/>
        <w:spacing w:before="10"/>
        <w:rPr>
          <w:sz w:val="7"/>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2101"/>
        <w:gridCol w:w="4253"/>
        <w:gridCol w:w="3128"/>
      </w:tblGrid>
      <w:tr w:rsidR="00382F71" w14:paraId="330CD35E" w14:textId="77777777">
        <w:trPr>
          <w:trHeight w:val="607"/>
        </w:trPr>
        <w:tc>
          <w:tcPr>
            <w:tcW w:w="2101" w:type="dxa"/>
          </w:tcPr>
          <w:p w14:paraId="2672C531" w14:textId="77777777" w:rsidR="00382F71" w:rsidRDefault="00382F71">
            <w:pPr>
              <w:pStyle w:val="TableParagraph"/>
              <w:rPr>
                <w:sz w:val="14"/>
              </w:rPr>
            </w:pPr>
          </w:p>
          <w:p w14:paraId="1C03B9C3" w14:textId="77777777" w:rsidR="00382F71" w:rsidRDefault="00000000">
            <w:pPr>
              <w:pStyle w:val="TableParagraph"/>
              <w:spacing w:before="1"/>
              <w:ind w:left="78"/>
              <w:rPr>
                <w:sz w:val="21"/>
              </w:rPr>
            </w:pPr>
            <w:r>
              <w:rPr>
                <w:sz w:val="21"/>
              </w:rPr>
              <w:t>字段名</w:t>
            </w:r>
          </w:p>
        </w:tc>
        <w:tc>
          <w:tcPr>
            <w:tcW w:w="4253" w:type="dxa"/>
          </w:tcPr>
          <w:p w14:paraId="55FA3E93" w14:textId="77777777" w:rsidR="00382F71" w:rsidRDefault="00382F71">
            <w:pPr>
              <w:pStyle w:val="TableParagraph"/>
              <w:rPr>
                <w:sz w:val="14"/>
              </w:rPr>
            </w:pPr>
          </w:p>
          <w:p w14:paraId="7C3F6F98" w14:textId="77777777" w:rsidR="00382F71" w:rsidRDefault="00000000">
            <w:pPr>
              <w:pStyle w:val="TableParagraph"/>
              <w:spacing w:before="1"/>
              <w:ind w:left="80"/>
              <w:rPr>
                <w:sz w:val="21"/>
              </w:rPr>
            </w:pPr>
            <w:r>
              <w:rPr>
                <w:sz w:val="21"/>
              </w:rPr>
              <w:t>字段说明</w:t>
            </w:r>
          </w:p>
        </w:tc>
        <w:tc>
          <w:tcPr>
            <w:tcW w:w="3128" w:type="dxa"/>
          </w:tcPr>
          <w:p w14:paraId="28A908D1" w14:textId="77777777" w:rsidR="00382F71" w:rsidRDefault="00382F71">
            <w:pPr>
              <w:pStyle w:val="TableParagraph"/>
              <w:rPr>
                <w:sz w:val="14"/>
              </w:rPr>
            </w:pPr>
          </w:p>
          <w:p w14:paraId="77C3F14B" w14:textId="77777777" w:rsidR="00382F71" w:rsidRDefault="00000000">
            <w:pPr>
              <w:pStyle w:val="TableParagraph"/>
              <w:spacing w:before="1"/>
              <w:ind w:left="79"/>
              <w:rPr>
                <w:sz w:val="21"/>
              </w:rPr>
            </w:pPr>
            <w:r>
              <w:rPr>
                <w:sz w:val="21"/>
              </w:rPr>
              <w:t>是否为主键</w:t>
            </w:r>
          </w:p>
        </w:tc>
      </w:tr>
      <w:tr w:rsidR="00382F71" w14:paraId="06D49E14" w14:textId="77777777">
        <w:trPr>
          <w:trHeight w:val="607"/>
        </w:trPr>
        <w:tc>
          <w:tcPr>
            <w:tcW w:w="2101" w:type="dxa"/>
          </w:tcPr>
          <w:p w14:paraId="0E158036" w14:textId="77777777" w:rsidR="00382F71" w:rsidRDefault="00382F71">
            <w:pPr>
              <w:pStyle w:val="TableParagraph"/>
              <w:spacing w:before="6"/>
              <w:rPr>
                <w:sz w:val="14"/>
              </w:rPr>
            </w:pPr>
          </w:p>
          <w:p w14:paraId="69E460E5" w14:textId="77777777" w:rsidR="00382F71" w:rsidRDefault="00000000">
            <w:pPr>
              <w:pStyle w:val="TableParagraph"/>
              <w:spacing w:before="1"/>
              <w:ind w:left="78"/>
              <w:rPr>
                <w:rFonts w:ascii="Calibri"/>
                <w:sz w:val="21"/>
              </w:rPr>
            </w:pPr>
            <w:proofErr w:type="spellStart"/>
            <w:r>
              <w:rPr>
                <w:rFonts w:ascii="Calibri"/>
                <w:sz w:val="21"/>
              </w:rPr>
              <w:t>Studentno</w:t>
            </w:r>
            <w:proofErr w:type="spellEnd"/>
          </w:p>
        </w:tc>
        <w:tc>
          <w:tcPr>
            <w:tcW w:w="4253" w:type="dxa"/>
          </w:tcPr>
          <w:p w14:paraId="796623C1" w14:textId="77777777" w:rsidR="00382F71" w:rsidRDefault="00000000">
            <w:pPr>
              <w:pStyle w:val="TableParagraph"/>
              <w:spacing w:before="178"/>
              <w:ind w:left="80"/>
              <w:rPr>
                <w:sz w:val="21"/>
              </w:rPr>
            </w:pPr>
            <w:r>
              <w:rPr>
                <w:sz w:val="21"/>
              </w:rPr>
              <w:t>学号，数据类型为整型的</w:t>
            </w:r>
          </w:p>
        </w:tc>
        <w:tc>
          <w:tcPr>
            <w:tcW w:w="3128" w:type="dxa"/>
          </w:tcPr>
          <w:p w14:paraId="5E7698E6" w14:textId="77777777" w:rsidR="00382F71" w:rsidRDefault="00000000">
            <w:pPr>
              <w:pStyle w:val="TableParagraph"/>
              <w:spacing w:before="178"/>
              <w:ind w:left="79"/>
              <w:rPr>
                <w:sz w:val="21"/>
              </w:rPr>
            </w:pPr>
            <w:r>
              <w:rPr>
                <w:w w:val="99"/>
                <w:sz w:val="21"/>
              </w:rPr>
              <w:t>是</w:t>
            </w:r>
          </w:p>
        </w:tc>
      </w:tr>
      <w:tr w:rsidR="00382F71" w14:paraId="5AEB75AF" w14:textId="77777777">
        <w:trPr>
          <w:trHeight w:val="607"/>
        </w:trPr>
        <w:tc>
          <w:tcPr>
            <w:tcW w:w="2101" w:type="dxa"/>
          </w:tcPr>
          <w:p w14:paraId="25C115AC" w14:textId="77777777" w:rsidR="00382F71" w:rsidRDefault="00382F71">
            <w:pPr>
              <w:pStyle w:val="TableParagraph"/>
              <w:spacing w:before="7"/>
              <w:rPr>
                <w:sz w:val="14"/>
              </w:rPr>
            </w:pPr>
          </w:p>
          <w:p w14:paraId="7B6927FF" w14:textId="77777777" w:rsidR="00382F71" w:rsidRDefault="00000000">
            <w:pPr>
              <w:pStyle w:val="TableParagraph"/>
              <w:ind w:left="78"/>
              <w:rPr>
                <w:rFonts w:ascii="Calibri"/>
                <w:sz w:val="21"/>
              </w:rPr>
            </w:pPr>
            <w:r>
              <w:rPr>
                <w:rFonts w:ascii="Calibri"/>
                <w:sz w:val="21"/>
              </w:rPr>
              <w:t>Name</w:t>
            </w:r>
          </w:p>
        </w:tc>
        <w:tc>
          <w:tcPr>
            <w:tcW w:w="4253" w:type="dxa"/>
          </w:tcPr>
          <w:p w14:paraId="0C304A8A" w14:textId="77777777" w:rsidR="00382F71" w:rsidRDefault="00000000">
            <w:pPr>
              <w:pStyle w:val="TableParagraph"/>
              <w:spacing w:before="179"/>
              <w:ind w:left="80"/>
              <w:rPr>
                <w:sz w:val="21"/>
              </w:rPr>
            </w:pPr>
            <w:r>
              <w:rPr>
                <w:sz w:val="21"/>
              </w:rPr>
              <w:t>学生名字，数据类型为字符串型的</w:t>
            </w:r>
          </w:p>
        </w:tc>
        <w:tc>
          <w:tcPr>
            <w:tcW w:w="3128" w:type="dxa"/>
          </w:tcPr>
          <w:p w14:paraId="33A84F00" w14:textId="77777777" w:rsidR="00382F71" w:rsidRDefault="00000000">
            <w:pPr>
              <w:pStyle w:val="TableParagraph"/>
              <w:spacing w:before="179"/>
              <w:ind w:left="79"/>
              <w:rPr>
                <w:sz w:val="21"/>
              </w:rPr>
            </w:pPr>
            <w:r>
              <w:rPr>
                <w:w w:val="99"/>
                <w:sz w:val="21"/>
              </w:rPr>
              <w:t>否</w:t>
            </w:r>
          </w:p>
        </w:tc>
      </w:tr>
      <w:tr w:rsidR="00382F71" w14:paraId="404D5ACE" w14:textId="77777777">
        <w:trPr>
          <w:trHeight w:val="608"/>
        </w:trPr>
        <w:tc>
          <w:tcPr>
            <w:tcW w:w="2101" w:type="dxa"/>
          </w:tcPr>
          <w:p w14:paraId="160EADBE" w14:textId="77777777" w:rsidR="00382F71" w:rsidRDefault="00382F71">
            <w:pPr>
              <w:pStyle w:val="TableParagraph"/>
              <w:spacing w:before="6"/>
              <w:rPr>
                <w:sz w:val="14"/>
              </w:rPr>
            </w:pPr>
          </w:p>
          <w:p w14:paraId="4C2C0C78" w14:textId="77777777" w:rsidR="00382F71" w:rsidRDefault="00000000">
            <w:pPr>
              <w:pStyle w:val="TableParagraph"/>
              <w:ind w:left="78"/>
              <w:rPr>
                <w:rFonts w:ascii="Calibri"/>
                <w:sz w:val="21"/>
              </w:rPr>
            </w:pPr>
            <w:r>
              <w:rPr>
                <w:rFonts w:ascii="Calibri"/>
                <w:sz w:val="21"/>
              </w:rPr>
              <w:t>Address</w:t>
            </w:r>
          </w:p>
        </w:tc>
        <w:tc>
          <w:tcPr>
            <w:tcW w:w="4253" w:type="dxa"/>
          </w:tcPr>
          <w:p w14:paraId="50E72525" w14:textId="77777777" w:rsidR="00382F71" w:rsidRDefault="00382F71">
            <w:pPr>
              <w:pStyle w:val="TableParagraph"/>
              <w:rPr>
                <w:sz w:val="14"/>
              </w:rPr>
            </w:pPr>
          </w:p>
          <w:p w14:paraId="4E88D634" w14:textId="77777777" w:rsidR="00382F71" w:rsidRDefault="00000000">
            <w:pPr>
              <w:pStyle w:val="TableParagraph"/>
              <w:spacing w:before="1"/>
              <w:ind w:left="80"/>
              <w:rPr>
                <w:sz w:val="21"/>
              </w:rPr>
            </w:pPr>
            <w:r>
              <w:rPr>
                <w:sz w:val="21"/>
              </w:rPr>
              <w:t>学生住址，数据类型为字符串型的</w:t>
            </w:r>
          </w:p>
        </w:tc>
        <w:tc>
          <w:tcPr>
            <w:tcW w:w="3128" w:type="dxa"/>
          </w:tcPr>
          <w:p w14:paraId="728E79F4" w14:textId="77777777" w:rsidR="00382F71" w:rsidRDefault="00382F71">
            <w:pPr>
              <w:pStyle w:val="TableParagraph"/>
              <w:rPr>
                <w:sz w:val="14"/>
              </w:rPr>
            </w:pPr>
          </w:p>
          <w:p w14:paraId="5EE98983" w14:textId="77777777" w:rsidR="00382F71" w:rsidRDefault="00000000">
            <w:pPr>
              <w:pStyle w:val="TableParagraph"/>
              <w:spacing w:before="1"/>
              <w:ind w:left="79"/>
              <w:rPr>
                <w:sz w:val="21"/>
              </w:rPr>
            </w:pPr>
            <w:r>
              <w:rPr>
                <w:w w:val="99"/>
                <w:sz w:val="21"/>
              </w:rPr>
              <w:t>否</w:t>
            </w:r>
          </w:p>
        </w:tc>
      </w:tr>
      <w:tr w:rsidR="00382F71" w14:paraId="53D7CBCC" w14:textId="77777777">
        <w:trPr>
          <w:trHeight w:val="607"/>
        </w:trPr>
        <w:tc>
          <w:tcPr>
            <w:tcW w:w="2101" w:type="dxa"/>
          </w:tcPr>
          <w:p w14:paraId="72A1601B" w14:textId="77777777" w:rsidR="00382F71" w:rsidRDefault="00382F71">
            <w:pPr>
              <w:pStyle w:val="TableParagraph"/>
              <w:spacing w:before="6"/>
              <w:rPr>
                <w:sz w:val="14"/>
              </w:rPr>
            </w:pPr>
          </w:p>
          <w:p w14:paraId="33F0F2C1" w14:textId="77777777" w:rsidR="00382F71" w:rsidRDefault="00000000">
            <w:pPr>
              <w:pStyle w:val="TableParagraph"/>
              <w:spacing w:before="1"/>
              <w:ind w:left="78"/>
              <w:rPr>
                <w:rFonts w:ascii="Calibri"/>
                <w:sz w:val="21"/>
              </w:rPr>
            </w:pPr>
            <w:proofErr w:type="spellStart"/>
            <w:r>
              <w:rPr>
                <w:rFonts w:ascii="Calibri"/>
                <w:sz w:val="21"/>
              </w:rPr>
              <w:t>Telno</w:t>
            </w:r>
            <w:proofErr w:type="spellEnd"/>
          </w:p>
        </w:tc>
        <w:tc>
          <w:tcPr>
            <w:tcW w:w="4253" w:type="dxa"/>
          </w:tcPr>
          <w:p w14:paraId="3D9DB533" w14:textId="77777777" w:rsidR="00382F71" w:rsidRDefault="00000000">
            <w:pPr>
              <w:pStyle w:val="TableParagraph"/>
              <w:spacing w:before="178"/>
              <w:ind w:left="80"/>
              <w:rPr>
                <w:sz w:val="21"/>
              </w:rPr>
            </w:pPr>
            <w:r>
              <w:rPr>
                <w:sz w:val="21"/>
              </w:rPr>
              <w:t>电话号码，数据类型为字符串型的</w:t>
            </w:r>
          </w:p>
        </w:tc>
        <w:tc>
          <w:tcPr>
            <w:tcW w:w="3128" w:type="dxa"/>
          </w:tcPr>
          <w:p w14:paraId="663D2C42" w14:textId="77777777" w:rsidR="00382F71" w:rsidRDefault="00000000">
            <w:pPr>
              <w:pStyle w:val="TableParagraph"/>
              <w:spacing w:before="178"/>
              <w:ind w:left="79"/>
              <w:rPr>
                <w:sz w:val="21"/>
              </w:rPr>
            </w:pPr>
            <w:r>
              <w:rPr>
                <w:w w:val="99"/>
                <w:sz w:val="21"/>
              </w:rPr>
              <w:t>否</w:t>
            </w:r>
          </w:p>
        </w:tc>
      </w:tr>
      <w:tr w:rsidR="00382F71" w14:paraId="2575310A" w14:textId="77777777">
        <w:trPr>
          <w:trHeight w:val="607"/>
        </w:trPr>
        <w:tc>
          <w:tcPr>
            <w:tcW w:w="2101" w:type="dxa"/>
          </w:tcPr>
          <w:p w14:paraId="18B23990" w14:textId="77777777" w:rsidR="00382F71" w:rsidRDefault="00382F71">
            <w:pPr>
              <w:pStyle w:val="TableParagraph"/>
              <w:spacing w:before="7"/>
              <w:rPr>
                <w:sz w:val="14"/>
              </w:rPr>
            </w:pPr>
          </w:p>
          <w:p w14:paraId="085704BC" w14:textId="77777777" w:rsidR="00382F71" w:rsidRDefault="00000000">
            <w:pPr>
              <w:pStyle w:val="TableParagraph"/>
              <w:ind w:left="78"/>
              <w:rPr>
                <w:rFonts w:ascii="Calibri"/>
                <w:sz w:val="21"/>
              </w:rPr>
            </w:pPr>
            <w:proofErr w:type="spellStart"/>
            <w:r>
              <w:rPr>
                <w:rFonts w:ascii="Calibri"/>
                <w:sz w:val="21"/>
              </w:rPr>
              <w:t>DepartID</w:t>
            </w:r>
            <w:proofErr w:type="spellEnd"/>
          </w:p>
        </w:tc>
        <w:tc>
          <w:tcPr>
            <w:tcW w:w="4253" w:type="dxa"/>
          </w:tcPr>
          <w:p w14:paraId="0D5D5559" w14:textId="77777777" w:rsidR="00382F71" w:rsidRDefault="00000000">
            <w:pPr>
              <w:pStyle w:val="TableParagraph"/>
              <w:spacing w:before="179"/>
              <w:ind w:left="80"/>
              <w:rPr>
                <w:sz w:val="21"/>
              </w:rPr>
            </w:pPr>
            <w:r>
              <w:rPr>
                <w:spacing w:val="1"/>
                <w:w w:val="95"/>
                <w:sz w:val="21"/>
              </w:rPr>
              <w:t xml:space="preserve">系名对应 </w:t>
            </w:r>
            <w:r>
              <w:rPr>
                <w:rFonts w:ascii="Calibri" w:eastAsia="Calibri"/>
                <w:w w:val="95"/>
                <w:sz w:val="21"/>
              </w:rPr>
              <w:t>ID</w:t>
            </w:r>
            <w:r>
              <w:rPr>
                <w:w w:val="95"/>
                <w:sz w:val="21"/>
              </w:rPr>
              <w:t>，数据类型为整型</w:t>
            </w:r>
          </w:p>
        </w:tc>
        <w:tc>
          <w:tcPr>
            <w:tcW w:w="3128" w:type="dxa"/>
          </w:tcPr>
          <w:p w14:paraId="50A001E3" w14:textId="77777777" w:rsidR="00382F71" w:rsidRDefault="00000000">
            <w:pPr>
              <w:pStyle w:val="TableParagraph"/>
              <w:spacing w:before="179"/>
              <w:ind w:left="79"/>
              <w:rPr>
                <w:sz w:val="21"/>
              </w:rPr>
            </w:pPr>
            <w:r>
              <w:rPr>
                <w:w w:val="99"/>
                <w:sz w:val="21"/>
              </w:rPr>
              <w:t>否</w:t>
            </w:r>
          </w:p>
        </w:tc>
      </w:tr>
    </w:tbl>
    <w:p w14:paraId="1BE722BA" w14:textId="77777777" w:rsidR="00382F71" w:rsidRDefault="00382F71">
      <w:pPr>
        <w:pStyle w:val="a3"/>
        <w:rPr>
          <w:sz w:val="22"/>
        </w:rPr>
      </w:pPr>
    </w:p>
    <w:p w14:paraId="0D2C0819" w14:textId="77777777" w:rsidR="00382F71" w:rsidRDefault="00382F71">
      <w:pPr>
        <w:pStyle w:val="a3"/>
        <w:spacing w:before="5"/>
        <w:rPr>
          <w:sz w:val="22"/>
        </w:rPr>
      </w:pPr>
    </w:p>
    <w:p w14:paraId="6D3F6858" w14:textId="77777777" w:rsidR="00382F71" w:rsidRDefault="00000000">
      <w:pPr>
        <w:pStyle w:val="a3"/>
        <w:ind w:left="471"/>
      </w:pPr>
      <w:r>
        <w:rPr>
          <w:spacing w:val="5"/>
          <w:w w:val="95"/>
        </w:rPr>
        <w:t xml:space="preserve">第二张表为 </w:t>
      </w:r>
      <w:r>
        <w:rPr>
          <w:rFonts w:ascii="Calibri" w:eastAsia="Calibri"/>
          <w:w w:val="95"/>
        </w:rPr>
        <w:t>mark</w:t>
      </w:r>
      <w:r>
        <w:rPr>
          <w:w w:val="95"/>
        </w:rPr>
        <w:t>，其表结构如下：</w:t>
      </w:r>
    </w:p>
    <w:p w14:paraId="3492D9D3" w14:textId="77777777" w:rsidR="00382F71" w:rsidRDefault="00382F71">
      <w:pPr>
        <w:pStyle w:val="a3"/>
        <w:spacing w:before="9"/>
        <w:rPr>
          <w:sz w:val="7"/>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2088"/>
        <w:gridCol w:w="4247"/>
        <w:gridCol w:w="3147"/>
      </w:tblGrid>
      <w:tr w:rsidR="00382F71" w14:paraId="73CE9215" w14:textId="77777777">
        <w:trPr>
          <w:trHeight w:val="607"/>
        </w:trPr>
        <w:tc>
          <w:tcPr>
            <w:tcW w:w="2088" w:type="dxa"/>
          </w:tcPr>
          <w:p w14:paraId="00BB5630" w14:textId="77777777" w:rsidR="00382F71" w:rsidRDefault="00000000">
            <w:pPr>
              <w:pStyle w:val="TableParagraph"/>
              <w:spacing w:before="179"/>
              <w:ind w:left="78"/>
              <w:rPr>
                <w:sz w:val="21"/>
              </w:rPr>
            </w:pPr>
            <w:r>
              <w:rPr>
                <w:sz w:val="21"/>
              </w:rPr>
              <w:t>字段名</w:t>
            </w:r>
          </w:p>
        </w:tc>
        <w:tc>
          <w:tcPr>
            <w:tcW w:w="4247" w:type="dxa"/>
          </w:tcPr>
          <w:p w14:paraId="2DE61D72" w14:textId="77777777" w:rsidR="00382F71" w:rsidRDefault="00000000">
            <w:pPr>
              <w:pStyle w:val="TableParagraph"/>
              <w:spacing w:before="179"/>
              <w:ind w:left="78"/>
              <w:rPr>
                <w:sz w:val="21"/>
              </w:rPr>
            </w:pPr>
            <w:r>
              <w:rPr>
                <w:sz w:val="21"/>
              </w:rPr>
              <w:t>字段说明</w:t>
            </w:r>
          </w:p>
        </w:tc>
        <w:tc>
          <w:tcPr>
            <w:tcW w:w="3147" w:type="dxa"/>
          </w:tcPr>
          <w:p w14:paraId="7004661E" w14:textId="77777777" w:rsidR="00382F71" w:rsidRDefault="00000000">
            <w:pPr>
              <w:pStyle w:val="TableParagraph"/>
              <w:spacing w:before="179"/>
              <w:ind w:left="79"/>
              <w:rPr>
                <w:sz w:val="21"/>
              </w:rPr>
            </w:pPr>
            <w:r>
              <w:rPr>
                <w:sz w:val="21"/>
              </w:rPr>
              <w:t>是否为主键</w:t>
            </w:r>
          </w:p>
        </w:tc>
      </w:tr>
      <w:tr w:rsidR="00382F71" w14:paraId="13EFD4E9" w14:textId="77777777">
        <w:trPr>
          <w:trHeight w:val="608"/>
        </w:trPr>
        <w:tc>
          <w:tcPr>
            <w:tcW w:w="2088" w:type="dxa"/>
          </w:tcPr>
          <w:p w14:paraId="56C7178E" w14:textId="77777777" w:rsidR="00382F71" w:rsidRDefault="00382F71">
            <w:pPr>
              <w:pStyle w:val="TableParagraph"/>
              <w:spacing w:before="6"/>
              <w:rPr>
                <w:sz w:val="14"/>
              </w:rPr>
            </w:pPr>
          </w:p>
          <w:p w14:paraId="2EDF7A07" w14:textId="77777777" w:rsidR="00382F71" w:rsidRDefault="00000000">
            <w:pPr>
              <w:pStyle w:val="TableParagraph"/>
              <w:ind w:left="78"/>
              <w:rPr>
                <w:rFonts w:ascii="Calibri"/>
                <w:sz w:val="21"/>
              </w:rPr>
            </w:pPr>
            <w:proofErr w:type="spellStart"/>
            <w:r>
              <w:rPr>
                <w:rFonts w:ascii="Calibri"/>
                <w:sz w:val="21"/>
              </w:rPr>
              <w:t>studentno</w:t>
            </w:r>
            <w:proofErr w:type="spellEnd"/>
          </w:p>
        </w:tc>
        <w:tc>
          <w:tcPr>
            <w:tcW w:w="4247" w:type="dxa"/>
          </w:tcPr>
          <w:p w14:paraId="4E593768" w14:textId="77777777" w:rsidR="00382F71" w:rsidRDefault="00382F71">
            <w:pPr>
              <w:pStyle w:val="TableParagraph"/>
              <w:rPr>
                <w:sz w:val="14"/>
              </w:rPr>
            </w:pPr>
          </w:p>
          <w:p w14:paraId="4FAF7AF4" w14:textId="77777777" w:rsidR="00382F71" w:rsidRDefault="00000000">
            <w:pPr>
              <w:pStyle w:val="TableParagraph"/>
              <w:spacing w:before="1"/>
              <w:ind w:left="78"/>
              <w:rPr>
                <w:sz w:val="21"/>
              </w:rPr>
            </w:pPr>
            <w:r>
              <w:rPr>
                <w:sz w:val="21"/>
              </w:rPr>
              <w:t>学号，数据类型为整型的</w:t>
            </w:r>
          </w:p>
        </w:tc>
        <w:tc>
          <w:tcPr>
            <w:tcW w:w="3147" w:type="dxa"/>
          </w:tcPr>
          <w:p w14:paraId="1A0CCB3E" w14:textId="77777777" w:rsidR="00382F71" w:rsidRDefault="00382F71">
            <w:pPr>
              <w:pStyle w:val="TableParagraph"/>
              <w:rPr>
                <w:sz w:val="14"/>
              </w:rPr>
            </w:pPr>
          </w:p>
          <w:p w14:paraId="77DDD2E0" w14:textId="77777777" w:rsidR="00382F71" w:rsidRDefault="00000000">
            <w:pPr>
              <w:pStyle w:val="TableParagraph"/>
              <w:spacing w:before="1"/>
              <w:ind w:left="79"/>
              <w:rPr>
                <w:sz w:val="21"/>
              </w:rPr>
            </w:pPr>
            <w:r>
              <w:rPr>
                <w:w w:val="99"/>
                <w:sz w:val="21"/>
              </w:rPr>
              <w:t>是</w:t>
            </w:r>
          </w:p>
        </w:tc>
      </w:tr>
      <w:tr w:rsidR="00382F71" w14:paraId="08870CBE" w14:textId="77777777">
        <w:trPr>
          <w:trHeight w:val="607"/>
        </w:trPr>
        <w:tc>
          <w:tcPr>
            <w:tcW w:w="2088" w:type="dxa"/>
          </w:tcPr>
          <w:p w14:paraId="72C7BA18" w14:textId="77777777" w:rsidR="00382F71" w:rsidRDefault="00382F71">
            <w:pPr>
              <w:pStyle w:val="TableParagraph"/>
              <w:spacing w:before="6"/>
              <w:rPr>
                <w:sz w:val="14"/>
              </w:rPr>
            </w:pPr>
          </w:p>
          <w:p w14:paraId="733B278C" w14:textId="77777777" w:rsidR="00382F71" w:rsidRDefault="00000000">
            <w:pPr>
              <w:pStyle w:val="TableParagraph"/>
              <w:spacing w:before="1"/>
              <w:ind w:left="78"/>
              <w:rPr>
                <w:rFonts w:ascii="Calibri"/>
                <w:sz w:val="21"/>
              </w:rPr>
            </w:pPr>
            <w:proofErr w:type="spellStart"/>
            <w:r>
              <w:rPr>
                <w:rFonts w:ascii="Calibri"/>
                <w:sz w:val="21"/>
              </w:rPr>
              <w:t>english</w:t>
            </w:r>
            <w:proofErr w:type="spellEnd"/>
          </w:p>
        </w:tc>
        <w:tc>
          <w:tcPr>
            <w:tcW w:w="4247" w:type="dxa"/>
          </w:tcPr>
          <w:p w14:paraId="3F691760" w14:textId="77777777" w:rsidR="00382F71" w:rsidRDefault="00000000">
            <w:pPr>
              <w:pStyle w:val="TableParagraph"/>
              <w:spacing w:before="178"/>
              <w:ind w:left="78"/>
              <w:rPr>
                <w:sz w:val="21"/>
              </w:rPr>
            </w:pPr>
            <w:r>
              <w:rPr>
                <w:sz w:val="21"/>
              </w:rPr>
              <w:t>英语成绩，数据类型为字符串型的</w:t>
            </w:r>
          </w:p>
        </w:tc>
        <w:tc>
          <w:tcPr>
            <w:tcW w:w="3147" w:type="dxa"/>
          </w:tcPr>
          <w:p w14:paraId="3DB29EE8" w14:textId="77777777" w:rsidR="00382F71" w:rsidRDefault="00000000">
            <w:pPr>
              <w:pStyle w:val="TableParagraph"/>
              <w:spacing w:before="178"/>
              <w:ind w:left="79"/>
              <w:rPr>
                <w:sz w:val="21"/>
              </w:rPr>
            </w:pPr>
            <w:r>
              <w:rPr>
                <w:w w:val="99"/>
                <w:sz w:val="21"/>
              </w:rPr>
              <w:t>否</w:t>
            </w:r>
          </w:p>
        </w:tc>
      </w:tr>
      <w:tr w:rsidR="00382F71" w14:paraId="1B6677D1" w14:textId="77777777">
        <w:trPr>
          <w:trHeight w:val="607"/>
        </w:trPr>
        <w:tc>
          <w:tcPr>
            <w:tcW w:w="2088" w:type="dxa"/>
          </w:tcPr>
          <w:p w14:paraId="40007C10" w14:textId="77777777" w:rsidR="00382F71" w:rsidRDefault="00382F71">
            <w:pPr>
              <w:pStyle w:val="TableParagraph"/>
              <w:spacing w:before="7"/>
              <w:rPr>
                <w:sz w:val="14"/>
              </w:rPr>
            </w:pPr>
          </w:p>
          <w:p w14:paraId="6DA43DA3" w14:textId="77777777" w:rsidR="00382F71" w:rsidRDefault="00000000">
            <w:pPr>
              <w:pStyle w:val="TableParagraph"/>
              <w:ind w:left="78"/>
              <w:rPr>
                <w:rFonts w:ascii="Calibri"/>
                <w:sz w:val="21"/>
              </w:rPr>
            </w:pPr>
            <w:r>
              <w:rPr>
                <w:rFonts w:ascii="Calibri"/>
                <w:sz w:val="21"/>
              </w:rPr>
              <w:t>math</w:t>
            </w:r>
          </w:p>
        </w:tc>
        <w:tc>
          <w:tcPr>
            <w:tcW w:w="4247" w:type="dxa"/>
          </w:tcPr>
          <w:p w14:paraId="50DD8F86" w14:textId="77777777" w:rsidR="00382F71" w:rsidRDefault="00000000">
            <w:pPr>
              <w:pStyle w:val="TableParagraph"/>
              <w:spacing w:before="179"/>
              <w:ind w:left="78"/>
              <w:rPr>
                <w:sz w:val="21"/>
              </w:rPr>
            </w:pPr>
            <w:r>
              <w:rPr>
                <w:sz w:val="21"/>
              </w:rPr>
              <w:t>数学成绩，数据类型为字符串型的</w:t>
            </w:r>
          </w:p>
        </w:tc>
        <w:tc>
          <w:tcPr>
            <w:tcW w:w="3147" w:type="dxa"/>
          </w:tcPr>
          <w:p w14:paraId="5ED7E484" w14:textId="77777777" w:rsidR="00382F71" w:rsidRDefault="00000000">
            <w:pPr>
              <w:pStyle w:val="TableParagraph"/>
              <w:spacing w:before="179"/>
              <w:ind w:left="79"/>
              <w:rPr>
                <w:sz w:val="21"/>
              </w:rPr>
            </w:pPr>
            <w:r>
              <w:rPr>
                <w:w w:val="99"/>
                <w:sz w:val="21"/>
              </w:rPr>
              <w:t>否</w:t>
            </w:r>
          </w:p>
        </w:tc>
      </w:tr>
      <w:tr w:rsidR="00382F71" w14:paraId="0E250930" w14:textId="77777777">
        <w:trPr>
          <w:trHeight w:val="607"/>
        </w:trPr>
        <w:tc>
          <w:tcPr>
            <w:tcW w:w="2088" w:type="dxa"/>
          </w:tcPr>
          <w:p w14:paraId="450F5AED" w14:textId="77777777" w:rsidR="00382F71" w:rsidRDefault="00382F71">
            <w:pPr>
              <w:pStyle w:val="TableParagraph"/>
              <w:spacing w:before="6"/>
              <w:rPr>
                <w:sz w:val="14"/>
              </w:rPr>
            </w:pPr>
          </w:p>
          <w:p w14:paraId="7920134E" w14:textId="77777777" w:rsidR="00382F71" w:rsidRDefault="00000000">
            <w:pPr>
              <w:pStyle w:val="TableParagraph"/>
              <w:ind w:left="78"/>
              <w:rPr>
                <w:rFonts w:ascii="Calibri"/>
                <w:sz w:val="21"/>
              </w:rPr>
            </w:pPr>
            <w:r>
              <w:rPr>
                <w:rFonts w:ascii="Calibri"/>
                <w:sz w:val="21"/>
              </w:rPr>
              <w:t>computer</w:t>
            </w:r>
          </w:p>
        </w:tc>
        <w:tc>
          <w:tcPr>
            <w:tcW w:w="4247" w:type="dxa"/>
          </w:tcPr>
          <w:p w14:paraId="5E91960A" w14:textId="77777777" w:rsidR="00382F71" w:rsidRDefault="00382F71">
            <w:pPr>
              <w:pStyle w:val="TableParagraph"/>
              <w:rPr>
                <w:sz w:val="14"/>
              </w:rPr>
            </w:pPr>
          </w:p>
          <w:p w14:paraId="1235DD78" w14:textId="77777777" w:rsidR="00382F71" w:rsidRDefault="00000000">
            <w:pPr>
              <w:pStyle w:val="TableParagraph"/>
              <w:spacing w:before="1"/>
              <w:ind w:left="78"/>
              <w:rPr>
                <w:sz w:val="21"/>
              </w:rPr>
            </w:pPr>
            <w:r>
              <w:rPr>
                <w:sz w:val="21"/>
              </w:rPr>
              <w:t>计算机成绩，数据类型为字符串型的</w:t>
            </w:r>
          </w:p>
        </w:tc>
        <w:tc>
          <w:tcPr>
            <w:tcW w:w="3147" w:type="dxa"/>
          </w:tcPr>
          <w:p w14:paraId="377E0449" w14:textId="77777777" w:rsidR="00382F71" w:rsidRDefault="00382F71">
            <w:pPr>
              <w:pStyle w:val="TableParagraph"/>
              <w:rPr>
                <w:sz w:val="14"/>
              </w:rPr>
            </w:pPr>
          </w:p>
          <w:p w14:paraId="78772721" w14:textId="77777777" w:rsidR="00382F71" w:rsidRDefault="00000000">
            <w:pPr>
              <w:pStyle w:val="TableParagraph"/>
              <w:spacing w:before="1"/>
              <w:ind w:left="79"/>
              <w:rPr>
                <w:sz w:val="21"/>
              </w:rPr>
            </w:pPr>
            <w:r>
              <w:rPr>
                <w:w w:val="99"/>
                <w:sz w:val="21"/>
              </w:rPr>
              <w:t>否</w:t>
            </w:r>
          </w:p>
        </w:tc>
      </w:tr>
    </w:tbl>
    <w:p w14:paraId="3DDE3501" w14:textId="77777777" w:rsidR="00382F71" w:rsidRDefault="00382F71">
      <w:pPr>
        <w:pStyle w:val="a3"/>
        <w:rPr>
          <w:sz w:val="22"/>
        </w:rPr>
      </w:pPr>
    </w:p>
    <w:p w14:paraId="10A4348B" w14:textId="77777777" w:rsidR="00382F71" w:rsidRDefault="00382F71">
      <w:pPr>
        <w:pStyle w:val="a3"/>
        <w:spacing w:before="4"/>
        <w:rPr>
          <w:sz w:val="22"/>
        </w:rPr>
      </w:pPr>
    </w:p>
    <w:p w14:paraId="06806F6C" w14:textId="77777777" w:rsidR="00382F71" w:rsidRDefault="00000000">
      <w:pPr>
        <w:pStyle w:val="a3"/>
        <w:ind w:left="471"/>
      </w:pPr>
      <w:r>
        <w:rPr>
          <w:spacing w:val="9"/>
          <w:w w:val="95"/>
        </w:rPr>
        <w:t xml:space="preserve">第三章表名为 </w:t>
      </w:r>
      <w:r>
        <w:rPr>
          <w:rFonts w:ascii="Calibri" w:eastAsia="Calibri"/>
          <w:w w:val="95"/>
        </w:rPr>
        <w:t>department</w:t>
      </w:r>
      <w:r>
        <w:rPr>
          <w:w w:val="95"/>
        </w:rPr>
        <w:t>，其表结构如下：</w:t>
      </w:r>
    </w:p>
    <w:p w14:paraId="083F3B2F" w14:textId="77777777" w:rsidR="00382F71" w:rsidRDefault="00382F71">
      <w:pPr>
        <w:pStyle w:val="a3"/>
        <w:spacing w:before="10"/>
        <w:rPr>
          <w:sz w:val="7"/>
        </w:rPr>
      </w:pPr>
    </w:p>
    <w:tbl>
      <w:tblPr>
        <w:tblW w:w="0" w:type="auto"/>
        <w:tblInd w:w="402" w:type="dxa"/>
        <w:tblBorders>
          <w:top w:val="single" w:sz="8" w:space="0" w:color="999999"/>
          <w:left w:val="single" w:sz="8" w:space="0" w:color="999999"/>
          <w:bottom w:val="single" w:sz="8" w:space="0" w:color="999999"/>
          <w:right w:val="single" w:sz="8" w:space="0" w:color="999999"/>
          <w:insideH w:val="single" w:sz="8" w:space="0" w:color="999999"/>
          <w:insideV w:val="single" w:sz="8" w:space="0" w:color="999999"/>
        </w:tblBorders>
        <w:tblLayout w:type="fixed"/>
        <w:tblCellMar>
          <w:left w:w="0" w:type="dxa"/>
          <w:right w:w="0" w:type="dxa"/>
        </w:tblCellMar>
        <w:tblLook w:val="04A0" w:firstRow="1" w:lastRow="0" w:firstColumn="1" w:lastColumn="0" w:noHBand="0" w:noVBand="1"/>
      </w:tblPr>
      <w:tblGrid>
        <w:gridCol w:w="2188"/>
        <w:gridCol w:w="4144"/>
        <w:gridCol w:w="3150"/>
      </w:tblGrid>
      <w:tr w:rsidR="00382F71" w14:paraId="64B492B3" w14:textId="77777777">
        <w:trPr>
          <w:trHeight w:val="607"/>
        </w:trPr>
        <w:tc>
          <w:tcPr>
            <w:tcW w:w="2188" w:type="dxa"/>
          </w:tcPr>
          <w:p w14:paraId="7CCE2F58" w14:textId="77777777" w:rsidR="00382F71" w:rsidRDefault="00382F71">
            <w:pPr>
              <w:pStyle w:val="TableParagraph"/>
              <w:spacing w:before="6"/>
              <w:rPr>
                <w:sz w:val="14"/>
              </w:rPr>
            </w:pPr>
          </w:p>
          <w:p w14:paraId="0CFB48CB" w14:textId="77777777" w:rsidR="00382F71" w:rsidRDefault="00000000">
            <w:pPr>
              <w:pStyle w:val="TableParagraph"/>
              <w:ind w:left="78"/>
              <w:rPr>
                <w:rFonts w:ascii="Calibri"/>
                <w:sz w:val="21"/>
              </w:rPr>
            </w:pPr>
            <w:proofErr w:type="spellStart"/>
            <w:r>
              <w:rPr>
                <w:rFonts w:ascii="Calibri"/>
                <w:sz w:val="21"/>
              </w:rPr>
              <w:t>DepartID</w:t>
            </w:r>
            <w:proofErr w:type="spellEnd"/>
          </w:p>
        </w:tc>
        <w:tc>
          <w:tcPr>
            <w:tcW w:w="4144" w:type="dxa"/>
          </w:tcPr>
          <w:p w14:paraId="1F24571C" w14:textId="77777777" w:rsidR="00382F71" w:rsidRDefault="00000000">
            <w:pPr>
              <w:pStyle w:val="TableParagraph"/>
              <w:spacing w:before="180"/>
              <w:ind w:left="79"/>
              <w:rPr>
                <w:sz w:val="21"/>
              </w:rPr>
            </w:pPr>
            <w:r>
              <w:rPr>
                <w:spacing w:val="3"/>
                <w:w w:val="95"/>
                <w:sz w:val="21"/>
              </w:rPr>
              <w:t xml:space="preserve">系名对应 </w:t>
            </w:r>
            <w:r>
              <w:rPr>
                <w:rFonts w:ascii="Calibri" w:eastAsia="Calibri"/>
                <w:w w:val="95"/>
                <w:sz w:val="21"/>
              </w:rPr>
              <w:t>ID</w:t>
            </w:r>
            <w:r>
              <w:rPr>
                <w:w w:val="95"/>
                <w:sz w:val="21"/>
              </w:rPr>
              <w:t>，数据类型为整型的</w:t>
            </w:r>
          </w:p>
        </w:tc>
        <w:tc>
          <w:tcPr>
            <w:tcW w:w="3150" w:type="dxa"/>
          </w:tcPr>
          <w:p w14:paraId="502E8BF6" w14:textId="77777777" w:rsidR="00382F71" w:rsidRDefault="00382F71">
            <w:pPr>
              <w:pStyle w:val="TableParagraph"/>
              <w:rPr>
                <w:sz w:val="14"/>
              </w:rPr>
            </w:pPr>
          </w:p>
          <w:p w14:paraId="24BC3E73" w14:textId="77777777" w:rsidR="00382F71" w:rsidRDefault="00000000">
            <w:pPr>
              <w:pStyle w:val="TableParagraph"/>
              <w:spacing w:before="1"/>
              <w:ind w:left="80"/>
              <w:rPr>
                <w:sz w:val="21"/>
              </w:rPr>
            </w:pPr>
            <w:r>
              <w:rPr>
                <w:w w:val="99"/>
                <w:sz w:val="21"/>
              </w:rPr>
              <w:t>是</w:t>
            </w:r>
          </w:p>
        </w:tc>
      </w:tr>
      <w:tr w:rsidR="00382F71" w14:paraId="533FC831" w14:textId="77777777">
        <w:trPr>
          <w:trHeight w:val="607"/>
        </w:trPr>
        <w:tc>
          <w:tcPr>
            <w:tcW w:w="2188" w:type="dxa"/>
          </w:tcPr>
          <w:p w14:paraId="7E6CBD75" w14:textId="77777777" w:rsidR="00382F71" w:rsidRDefault="00382F71">
            <w:pPr>
              <w:pStyle w:val="TableParagraph"/>
              <w:spacing w:before="6"/>
              <w:rPr>
                <w:sz w:val="14"/>
              </w:rPr>
            </w:pPr>
          </w:p>
          <w:p w14:paraId="2CAD28F1" w14:textId="77777777" w:rsidR="00382F71" w:rsidRDefault="00000000">
            <w:pPr>
              <w:pStyle w:val="TableParagraph"/>
              <w:spacing w:before="1"/>
              <w:ind w:left="78"/>
              <w:rPr>
                <w:rFonts w:ascii="Calibri"/>
                <w:sz w:val="21"/>
              </w:rPr>
            </w:pPr>
            <w:proofErr w:type="spellStart"/>
            <w:r>
              <w:rPr>
                <w:rFonts w:ascii="Calibri"/>
                <w:sz w:val="21"/>
              </w:rPr>
              <w:t>DepartName</w:t>
            </w:r>
            <w:proofErr w:type="spellEnd"/>
          </w:p>
        </w:tc>
        <w:tc>
          <w:tcPr>
            <w:tcW w:w="4144" w:type="dxa"/>
          </w:tcPr>
          <w:p w14:paraId="0A086DB6" w14:textId="77777777" w:rsidR="00382F71" w:rsidRDefault="00000000">
            <w:pPr>
              <w:pStyle w:val="TableParagraph"/>
              <w:spacing w:before="178"/>
              <w:ind w:left="79"/>
              <w:rPr>
                <w:sz w:val="21"/>
              </w:rPr>
            </w:pPr>
            <w:r>
              <w:rPr>
                <w:sz w:val="21"/>
              </w:rPr>
              <w:t>系名，数据类型为字符串型的</w:t>
            </w:r>
          </w:p>
        </w:tc>
        <w:tc>
          <w:tcPr>
            <w:tcW w:w="3150" w:type="dxa"/>
          </w:tcPr>
          <w:p w14:paraId="00658F86" w14:textId="77777777" w:rsidR="00382F71" w:rsidRDefault="00000000">
            <w:pPr>
              <w:pStyle w:val="TableParagraph"/>
              <w:spacing w:before="178"/>
              <w:ind w:left="80"/>
              <w:rPr>
                <w:sz w:val="21"/>
              </w:rPr>
            </w:pPr>
            <w:r>
              <w:rPr>
                <w:w w:val="99"/>
                <w:sz w:val="21"/>
              </w:rPr>
              <w:t>否</w:t>
            </w:r>
          </w:p>
        </w:tc>
      </w:tr>
    </w:tbl>
    <w:p w14:paraId="50EFE8B3" w14:textId="77777777" w:rsidR="00382F71" w:rsidRDefault="00382F71">
      <w:pPr>
        <w:pStyle w:val="a3"/>
        <w:rPr>
          <w:sz w:val="22"/>
        </w:rPr>
      </w:pPr>
    </w:p>
    <w:p w14:paraId="1EBF0EA5" w14:textId="77777777" w:rsidR="00382F71" w:rsidRDefault="00382F71">
      <w:pPr>
        <w:pStyle w:val="a3"/>
        <w:spacing w:before="4"/>
        <w:rPr>
          <w:sz w:val="22"/>
        </w:rPr>
      </w:pPr>
    </w:p>
    <w:p w14:paraId="22A18DD6" w14:textId="77777777" w:rsidR="00382F71" w:rsidRDefault="00000000">
      <w:pPr>
        <w:pStyle w:val="a5"/>
        <w:numPr>
          <w:ilvl w:val="0"/>
          <w:numId w:val="192"/>
        </w:numPr>
        <w:tabs>
          <w:tab w:val="left" w:pos="1103"/>
        </w:tabs>
        <w:spacing w:before="1"/>
        <w:rPr>
          <w:sz w:val="21"/>
        </w:rPr>
      </w:pPr>
      <w:r>
        <w:rPr>
          <w:w w:val="95"/>
          <w:sz w:val="21"/>
        </w:rPr>
        <w:t>【</w:t>
      </w:r>
      <w:r>
        <w:rPr>
          <w:rFonts w:ascii="Calibri" w:eastAsia="Calibri"/>
          <w:w w:val="95"/>
          <w:sz w:val="21"/>
        </w:rPr>
        <w:t>2</w:t>
      </w:r>
      <w:r>
        <w:rPr>
          <w:rFonts w:ascii="Calibri" w:eastAsia="Calibri"/>
          <w:spacing w:val="59"/>
          <w:sz w:val="21"/>
        </w:rPr>
        <w:t xml:space="preserve"> </w:t>
      </w:r>
      <w:r>
        <w:rPr>
          <w:w w:val="95"/>
          <w:sz w:val="21"/>
        </w:rPr>
        <w:t xml:space="preserve">分】请写出计算所有学生的英语平均成绩的 </w:t>
      </w:r>
      <w:proofErr w:type="spellStart"/>
      <w:r>
        <w:rPr>
          <w:rFonts w:ascii="Calibri" w:eastAsia="Calibri"/>
          <w:w w:val="95"/>
          <w:sz w:val="21"/>
        </w:rPr>
        <w:t>sql</w:t>
      </w:r>
      <w:proofErr w:type="spellEnd"/>
      <w:r>
        <w:rPr>
          <w:rFonts w:ascii="Calibri" w:eastAsia="Calibri"/>
          <w:spacing w:val="63"/>
          <w:sz w:val="21"/>
        </w:rPr>
        <w:t xml:space="preserve"> </w:t>
      </w:r>
      <w:r>
        <w:rPr>
          <w:w w:val="95"/>
          <w:sz w:val="21"/>
        </w:rPr>
        <w:t>语句</w:t>
      </w:r>
    </w:p>
    <w:p w14:paraId="2ACAFF91" w14:textId="77777777" w:rsidR="00382F71" w:rsidRDefault="00382F71">
      <w:pPr>
        <w:pStyle w:val="a3"/>
        <w:spacing w:before="6"/>
        <w:rPr>
          <w:sz w:val="15"/>
        </w:rPr>
      </w:pPr>
    </w:p>
    <w:p w14:paraId="48BB39B0" w14:textId="77777777" w:rsidR="00382F71" w:rsidRDefault="00000000">
      <w:pPr>
        <w:pStyle w:val="a5"/>
        <w:numPr>
          <w:ilvl w:val="0"/>
          <w:numId w:val="192"/>
        </w:numPr>
        <w:tabs>
          <w:tab w:val="left" w:pos="1110"/>
        </w:tabs>
        <w:spacing w:line="417" w:lineRule="auto"/>
        <w:ind w:left="471" w:right="351" w:firstLine="0"/>
        <w:rPr>
          <w:sz w:val="21"/>
        </w:rPr>
      </w:pPr>
      <w:r>
        <w:rPr>
          <w:w w:val="95"/>
          <w:sz w:val="21"/>
        </w:rPr>
        <w:t>【</w:t>
      </w:r>
      <w:r>
        <w:rPr>
          <w:rFonts w:ascii="Calibri" w:eastAsia="Calibri"/>
          <w:w w:val="95"/>
          <w:sz w:val="21"/>
        </w:rPr>
        <w:t>5</w:t>
      </w:r>
      <w:r>
        <w:rPr>
          <w:rFonts w:ascii="Calibri" w:eastAsia="Calibri"/>
          <w:spacing w:val="11"/>
          <w:w w:val="95"/>
          <w:sz w:val="21"/>
        </w:rPr>
        <w:t xml:space="preserve"> </w:t>
      </w:r>
      <w:r>
        <w:rPr>
          <w:spacing w:val="3"/>
          <w:w w:val="95"/>
          <w:sz w:val="21"/>
        </w:rPr>
        <w:t xml:space="preserve">分】现有五个学生，其学号假定分别为 </w:t>
      </w:r>
      <w:r>
        <w:rPr>
          <w:rFonts w:ascii="Calibri" w:eastAsia="Calibri"/>
          <w:w w:val="95"/>
          <w:sz w:val="21"/>
        </w:rPr>
        <w:t>11,22,33,44,55</w:t>
      </w:r>
      <w:r>
        <w:rPr>
          <w:spacing w:val="10"/>
          <w:w w:val="95"/>
          <w:sz w:val="21"/>
        </w:rPr>
        <w:t xml:space="preserve">；请用一条 </w:t>
      </w:r>
      <w:r>
        <w:rPr>
          <w:rFonts w:ascii="Calibri" w:eastAsia="Calibri"/>
          <w:w w:val="95"/>
          <w:sz w:val="21"/>
        </w:rPr>
        <w:t>SQL</w:t>
      </w:r>
      <w:r>
        <w:rPr>
          <w:rFonts w:ascii="Calibri" w:eastAsia="Calibri"/>
          <w:spacing w:val="58"/>
          <w:sz w:val="21"/>
        </w:rPr>
        <w:t xml:space="preserve"> </w:t>
      </w:r>
      <w:r>
        <w:rPr>
          <w:w w:val="95"/>
          <w:sz w:val="21"/>
        </w:rPr>
        <w:t>语句实现列出这个学</w:t>
      </w:r>
      <w:r>
        <w:rPr>
          <w:sz w:val="21"/>
        </w:rPr>
        <w:t>生的数学成绩及其姓名、学生地址、电话号码；</w:t>
      </w:r>
    </w:p>
    <w:p w14:paraId="51A0F0E0" w14:textId="77777777" w:rsidR="00382F71" w:rsidRDefault="00000000">
      <w:pPr>
        <w:pStyle w:val="a5"/>
        <w:numPr>
          <w:ilvl w:val="0"/>
          <w:numId w:val="192"/>
        </w:numPr>
        <w:tabs>
          <w:tab w:val="left" w:pos="1103"/>
        </w:tabs>
        <w:spacing w:line="269" w:lineRule="exact"/>
        <w:rPr>
          <w:sz w:val="21"/>
        </w:rPr>
      </w:pPr>
      <w:r>
        <w:rPr>
          <w:sz w:val="21"/>
        </w:rPr>
        <w:t>【</w:t>
      </w:r>
      <w:r>
        <w:rPr>
          <w:rFonts w:ascii="Calibri" w:eastAsia="Calibri"/>
          <w:sz w:val="21"/>
        </w:rPr>
        <w:t>5</w:t>
      </w:r>
      <w:r>
        <w:rPr>
          <w:rFonts w:ascii="Calibri" w:eastAsia="Calibri"/>
          <w:spacing w:val="-2"/>
          <w:sz w:val="21"/>
        </w:rPr>
        <w:t xml:space="preserve"> </w:t>
      </w:r>
      <w:r>
        <w:rPr>
          <w:sz w:val="21"/>
        </w:rPr>
        <w:t>分】查询所有学生的姓名、计算机成绩，按照计算机成绩从高到低排序</w:t>
      </w:r>
    </w:p>
    <w:p w14:paraId="26459658" w14:textId="77777777" w:rsidR="00382F71" w:rsidRDefault="00382F71">
      <w:pPr>
        <w:pStyle w:val="a3"/>
        <w:spacing w:before="7"/>
        <w:rPr>
          <w:sz w:val="15"/>
        </w:rPr>
      </w:pPr>
    </w:p>
    <w:p w14:paraId="56A5870F" w14:textId="77777777" w:rsidR="00382F71" w:rsidRDefault="00000000">
      <w:pPr>
        <w:pStyle w:val="a5"/>
        <w:numPr>
          <w:ilvl w:val="0"/>
          <w:numId w:val="192"/>
        </w:numPr>
        <w:tabs>
          <w:tab w:val="left" w:pos="1103"/>
        </w:tabs>
        <w:rPr>
          <w:sz w:val="21"/>
        </w:rPr>
      </w:pPr>
      <w:r>
        <w:rPr>
          <w:w w:val="95"/>
          <w:sz w:val="21"/>
        </w:rPr>
        <w:t>【</w:t>
      </w:r>
      <w:r>
        <w:rPr>
          <w:rFonts w:ascii="Calibri" w:eastAsia="Calibri"/>
          <w:w w:val="95"/>
          <w:sz w:val="21"/>
        </w:rPr>
        <w:t>5</w:t>
      </w:r>
      <w:r>
        <w:rPr>
          <w:rFonts w:ascii="Calibri" w:eastAsia="Calibri"/>
          <w:spacing w:val="42"/>
          <w:sz w:val="21"/>
        </w:rPr>
        <w:t xml:space="preserve">  </w:t>
      </w:r>
      <w:r>
        <w:rPr>
          <w:spacing w:val="6"/>
          <w:w w:val="95"/>
          <w:sz w:val="21"/>
        </w:rPr>
        <w:t xml:space="preserve">分】查询所有总成绩大于 </w:t>
      </w:r>
      <w:r>
        <w:rPr>
          <w:rFonts w:ascii="Calibri" w:eastAsia="Calibri"/>
          <w:w w:val="95"/>
          <w:sz w:val="21"/>
        </w:rPr>
        <w:t>240</w:t>
      </w:r>
      <w:r>
        <w:rPr>
          <w:rFonts w:ascii="Calibri" w:eastAsia="Calibri"/>
          <w:spacing w:val="46"/>
          <w:sz w:val="21"/>
        </w:rPr>
        <w:t xml:space="preserve">  </w:t>
      </w:r>
      <w:r>
        <w:rPr>
          <w:w w:val="95"/>
          <w:sz w:val="21"/>
        </w:rPr>
        <w:t>分的学生学号、姓名、总成绩，按照总成绩从高到底排序</w:t>
      </w:r>
    </w:p>
    <w:p w14:paraId="273B232B" w14:textId="77777777" w:rsidR="00382F71" w:rsidRDefault="00382F71">
      <w:pPr>
        <w:pStyle w:val="a3"/>
        <w:spacing w:before="7"/>
        <w:rPr>
          <w:sz w:val="15"/>
        </w:rPr>
      </w:pPr>
    </w:p>
    <w:p w14:paraId="22C0DE7F" w14:textId="77777777" w:rsidR="00382F71" w:rsidRDefault="00000000">
      <w:pPr>
        <w:pStyle w:val="a5"/>
        <w:numPr>
          <w:ilvl w:val="0"/>
          <w:numId w:val="192"/>
        </w:numPr>
        <w:tabs>
          <w:tab w:val="left" w:pos="1103"/>
        </w:tabs>
        <w:rPr>
          <w:sz w:val="21"/>
        </w:rPr>
      </w:pPr>
      <w:r>
        <w:rPr>
          <w:w w:val="95"/>
          <w:sz w:val="21"/>
        </w:rPr>
        <w:t>【</w:t>
      </w:r>
      <w:r>
        <w:rPr>
          <w:rFonts w:ascii="Calibri" w:eastAsia="Calibri"/>
          <w:w w:val="95"/>
          <w:sz w:val="21"/>
        </w:rPr>
        <w:t>8</w:t>
      </w:r>
      <w:r>
        <w:rPr>
          <w:rFonts w:ascii="Calibri" w:eastAsia="Calibri"/>
          <w:spacing w:val="64"/>
          <w:sz w:val="21"/>
        </w:rPr>
        <w:t xml:space="preserve">    </w:t>
      </w:r>
      <w:r>
        <w:rPr>
          <w:w w:val="95"/>
          <w:sz w:val="21"/>
        </w:rPr>
        <w:t>分】将每个系总成绩第一名的学生查出来，查询结果包括系名、学号、姓名、总成绩；</w:t>
      </w:r>
    </w:p>
    <w:p w14:paraId="5C24789D" w14:textId="77777777" w:rsidR="00382F71" w:rsidRDefault="00382F71">
      <w:pPr>
        <w:rPr>
          <w:sz w:val="21"/>
        </w:rPr>
        <w:sectPr w:rsidR="00382F71">
          <w:pgSz w:w="11910" w:h="16840"/>
          <w:pgMar w:top="1300" w:right="940" w:bottom="680" w:left="820" w:header="0" w:footer="406" w:gutter="0"/>
          <w:cols w:space="720"/>
        </w:sectPr>
      </w:pPr>
    </w:p>
    <w:p w14:paraId="7E340E00" w14:textId="77777777" w:rsidR="00382F71" w:rsidRDefault="00382F71">
      <w:pPr>
        <w:pStyle w:val="a3"/>
        <w:spacing w:before="12"/>
        <w:rPr>
          <w:sz w:val="9"/>
        </w:rPr>
      </w:pPr>
    </w:p>
    <w:p w14:paraId="2E0A1694" w14:textId="77777777" w:rsidR="00382F71" w:rsidRDefault="00000000">
      <w:pPr>
        <w:pStyle w:val="a3"/>
        <w:spacing w:before="69"/>
        <w:ind w:left="471"/>
      </w:pPr>
      <w:r>
        <w:t>参考答案：</w:t>
      </w:r>
    </w:p>
    <w:p w14:paraId="5410F9EA" w14:textId="77777777" w:rsidR="00382F71" w:rsidRDefault="00382F71">
      <w:pPr>
        <w:pStyle w:val="a3"/>
        <w:spacing w:before="2"/>
        <w:rPr>
          <w:sz w:val="16"/>
        </w:rPr>
      </w:pPr>
    </w:p>
    <w:p w14:paraId="2A507128" w14:textId="77777777" w:rsidR="00382F71" w:rsidRDefault="00000000">
      <w:pPr>
        <w:pStyle w:val="a5"/>
        <w:numPr>
          <w:ilvl w:val="0"/>
          <w:numId w:val="193"/>
        </w:numPr>
        <w:tabs>
          <w:tab w:val="left" w:pos="736"/>
        </w:tabs>
        <w:ind w:hanging="265"/>
        <w:rPr>
          <w:rFonts w:ascii="Calibri"/>
          <w:sz w:val="21"/>
        </w:rPr>
      </w:pPr>
      <w:r>
        <w:rPr>
          <w:rFonts w:ascii="Calibri"/>
          <w:sz w:val="21"/>
        </w:rPr>
        <w:t>select</w:t>
      </w:r>
      <w:r>
        <w:rPr>
          <w:rFonts w:ascii="Calibri"/>
          <w:spacing w:val="-5"/>
          <w:sz w:val="21"/>
        </w:rPr>
        <w:t xml:space="preserve"> </w:t>
      </w:r>
      <w:r>
        <w:rPr>
          <w:rFonts w:ascii="Calibri"/>
          <w:sz w:val="21"/>
        </w:rPr>
        <w:t>avg(</w:t>
      </w:r>
      <w:proofErr w:type="spellStart"/>
      <w:r>
        <w:rPr>
          <w:rFonts w:ascii="Calibri"/>
          <w:sz w:val="21"/>
        </w:rPr>
        <w:t>english</w:t>
      </w:r>
      <w:proofErr w:type="spellEnd"/>
      <w:r>
        <w:rPr>
          <w:rFonts w:ascii="Calibri"/>
          <w:sz w:val="21"/>
        </w:rPr>
        <w:t>)</w:t>
      </w:r>
      <w:r>
        <w:rPr>
          <w:rFonts w:ascii="Calibri"/>
          <w:spacing w:val="-1"/>
          <w:sz w:val="21"/>
        </w:rPr>
        <w:t xml:space="preserve"> </w:t>
      </w:r>
      <w:r>
        <w:rPr>
          <w:rFonts w:ascii="Calibri"/>
          <w:sz w:val="21"/>
        </w:rPr>
        <w:t>from</w:t>
      </w:r>
      <w:r>
        <w:rPr>
          <w:rFonts w:ascii="Calibri"/>
          <w:spacing w:val="-6"/>
          <w:sz w:val="21"/>
        </w:rPr>
        <w:t xml:space="preserve"> </w:t>
      </w:r>
      <w:r>
        <w:rPr>
          <w:rFonts w:ascii="Calibri"/>
          <w:sz w:val="21"/>
        </w:rPr>
        <w:t>mark;</w:t>
      </w:r>
    </w:p>
    <w:p w14:paraId="6B11DBA1" w14:textId="77777777" w:rsidR="00382F71" w:rsidRDefault="00382F71">
      <w:pPr>
        <w:pStyle w:val="a3"/>
        <w:rPr>
          <w:rFonts w:ascii="Calibri"/>
          <w:sz w:val="20"/>
        </w:rPr>
      </w:pPr>
    </w:p>
    <w:p w14:paraId="27238FFF" w14:textId="77777777" w:rsidR="00382F71" w:rsidRDefault="00382F71">
      <w:pPr>
        <w:pStyle w:val="a3"/>
        <w:rPr>
          <w:rFonts w:ascii="Calibri"/>
          <w:sz w:val="20"/>
        </w:rPr>
      </w:pPr>
    </w:p>
    <w:p w14:paraId="1A5801AE" w14:textId="77777777" w:rsidR="00382F71" w:rsidRDefault="00382F71">
      <w:pPr>
        <w:pStyle w:val="a3"/>
        <w:rPr>
          <w:rFonts w:ascii="Calibri"/>
          <w:sz w:val="15"/>
        </w:rPr>
      </w:pPr>
    </w:p>
    <w:p w14:paraId="3D453419" w14:textId="77777777" w:rsidR="00382F71" w:rsidRDefault="00000000">
      <w:pPr>
        <w:pStyle w:val="a5"/>
        <w:numPr>
          <w:ilvl w:val="0"/>
          <w:numId w:val="193"/>
        </w:numPr>
        <w:tabs>
          <w:tab w:val="left" w:pos="678"/>
          <w:tab w:val="left" w:pos="1387"/>
        </w:tabs>
        <w:spacing w:before="1"/>
        <w:ind w:left="677" w:hanging="207"/>
        <w:rPr>
          <w:sz w:val="21"/>
        </w:rPr>
      </w:pPr>
      <w:r>
        <w:rPr>
          <w:rFonts w:ascii="Calibri" w:eastAsia="Calibri"/>
          <w:sz w:val="21"/>
        </w:rPr>
        <w:t>select</w:t>
      </w:r>
      <w:r>
        <w:rPr>
          <w:rFonts w:ascii="Calibri" w:eastAsia="Calibri"/>
          <w:sz w:val="21"/>
        </w:rPr>
        <w:tab/>
        <w:t>Name</w:t>
      </w:r>
      <w:r>
        <w:rPr>
          <w:rFonts w:ascii="Calibri" w:eastAsia="Calibri"/>
          <w:spacing w:val="43"/>
          <w:sz w:val="21"/>
        </w:rPr>
        <w:t xml:space="preserve"> </w:t>
      </w:r>
      <w:r>
        <w:rPr>
          <w:sz w:val="21"/>
        </w:rPr>
        <w:t>姓名</w:t>
      </w:r>
      <w:r>
        <w:rPr>
          <w:rFonts w:ascii="Calibri" w:eastAsia="Calibri"/>
          <w:sz w:val="21"/>
        </w:rPr>
        <w:t>,Address</w:t>
      </w:r>
      <w:r>
        <w:rPr>
          <w:rFonts w:ascii="Calibri" w:eastAsia="Calibri"/>
          <w:spacing w:val="45"/>
          <w:sz w:val="21"/>
        </w:rPr>
        <w:t xml:space="preserve"> </w:t>
      </w:r>
      <w:r>
        <w:rPr>
          <w:sz w:val="21"/>
        </w:rPr>
        <w:t>地址</w:t>
      </w:r>
      <w:r>
        <w:rPr>
          <w:rFonts w:ascii="Calibri" w:eastAsia="Calibri"/>
          <w:sz w:val="21"/>
        </w:rPr>
        <w:t>,</w:t>
      </w:r>
      <w:proofErr w:type="spellStart"/>
      <w:r>
        <w:rPr>
          <w:rFonts w:ascii="Calibri" w:eastAsia="Calibri"/>
          <w:sz w:val="21"/>
        </w:rPr>
        <w:t>Telno</w:t>
      </w:r>
      <w:proofErr w:type="spellEnd"/>
      <w:r>
        <w:rPr>
          <w:rFonts w:ascii="Calibri" w:eastAsia="Calibri"/>
          <w:spacing w:val="44"/>
          <w:sz w:val="21"/>
        </w:rPr>
        <w:t xml:space="preserve"> </w:t>
      </w:r>
      <w:r>
        <w:rPr>
          <w:sz w:val="21"/>
        </w:rPr>
        <w:t>电话号码</w:t>
      </w:r>
    </w:p>
    <w:p w14:paraId="22EC6C4A" w14:textId="77777777" w:rsidR="00382F71" w:rsidRDefault="00382F71">
      <w:pPr>
        <w:pStyle w:val="a3"/>
        <w:spacing w:before="1"/>
        <w:rPr>
          <w:sz w:val="16"/>
        </w:rPr>
      </w:pPr>
    </w:p>
    <w:p w14:paraId="6303181D" w14:textId="77777777" w:rsidR="00382F71" w:rsidRDefault="00000000">
      <w:pPr>
        <w:pStyle w:val="a3"/>
        <w:ind w:left="471"/>
        <w:rPr>
          <w:rFonts w:ascii="Calibri"/>
        </w:rPr>
      </w:pPr>
      <w:r>
        <w:rPr>
          <w:rFonts w:ascii="Calibri"/>
        </w:rPr>
        <w:t>from</w:t>
      </w:r>
      <w:r>
        <w:rPr>
          <w:rFonts w:ascii="Calibri"/>
          <w:spacing w:val="-5"/>
        </w:rPr>
        <w:t xml:space="preserve"> </w:t>
      </w:r>
      <w:proofErr w:type="spellStart"/>
      <w:r>
        <w:rPr>
          <w:rFonts w:ascii="Calibri"/>
        </w:rPr>
        <w:t>cust</w:t>
      </w:r>
      <w:proofErr w:type="spellEnd"/>
      <w:r>
        <w:rPr>
          <w:rFonts w:ascii="Calibri"/>
          <w:spacing w:val="-6"/>
        </w:rPr>
        <w:t xml:space="preserve"> </w:t>
      </w:r>
      <w:r>
        <w:rPr>
          <w:rFonts w:ascii="Calibri"/>
        </w:rPr>
        <w:t>where</w:t>
      </w:r>
      <w:r>
        <w:rPr>
          <w:rFonts w:ascii="Calibri"/>
          <w:spacing w:val="-7"/>
        </w:rPr>
        <w:t xml:space="preserve"> </w:t>
      </w:r>
      <w:proofErr w:type="spellStart"/>
      <w:r>
        <w:rPr>
          <w:rFonts w:ascii="Calibri"/>
        </w:rPr>
        <w:t>Studentno</w:t>
      </w:r>
      <w:proofErr w:type="spellEnd"/>
      <w:r>
        <w:rPr>
          <w:rFonts w:ascii="Calibri"/>
          <w:spacing w:val="-6"/>
        </w:rPr>
        <w:t xml:space="preserve"> </w:t>
      </w:r>
      <w:proofErr w:type="gramStart"/>
      <w:r>
        <w:rPr>
          <w:rFonts w:ascii="Calibri"/>
        </w:rPr>
        <w:t>in(</w:t>
      </w:r>
      <w:proofErr w:type="gramEnd"/>
      <w:r>
        <w:rPr>
          <w:rFonts w:ascii="Calibri"/>
        </w:rPr>
        <w:t>11,22,33,44,55);</w:t>
      </w:r>
    </w:p>
    <w:p w14:paraId="08C10A72" w14:textId="77777777" w:rsidR="00382F71" w:rsidRDefault="00382F71">
      <w:pPr>
        <w:pStyle w:val="a3"/>
        <w:rPr>
          <w:rFonts w:ascii="Calibri"/>
          <w:sz w:val="20"/>
        </w:rPr>
      </w:pPr>
    </w:p>
    <w:p w14:paraId="70BA7F31" w14:textId="77777777" w:rsidR="00382F71" w:rsidRDefault="00382F71">
      <w:pPr>
        <w:pStyle w:val="a3"/>
        <w:rPr>
          <w:rFonts w:ascii="Calibri"/>
          <w:sz w:val="20"/>
        </w:rPr>
      </w:pPr>
    </w:p>
    <w:p w14:paraId="3DAE7B74" w14:textId="77777777" w:rsidR="00382F71" w:rsidRDefault="00382F71">
      <w:pPr>
        <w:pStyle w:val="a3"/>
        <w:spacing w:before="1"/>
        <w:rPr>
          <w:rFonts w:ascii="Calibri"/>
          <w:sz w:val="15"/>
        </w:rPr>
      </w:pPr>
    </w:p>
    <w:p w14:paraId="69C2E655" w14:textId="77777777" w:rsidR="00382F71" w:rsidRDefault="00000000">
      <w:pPr>
        <w:pStyle w:val="a5"/>
        <w:numPr>
          <w:ilvl w:val="0"/>
          <w:numId w:val="193"/>
        </w:numPr>
        <w:tabs>
          <w:tab w:val="left" w:pos="678"/>
        </w:tabs>
        <w:ind w:left="677" w:hanging="207"/>
        <w:rPr>
          <w:sz w:val="21"/>
        </w:rPr>
      </w:pPr>
      <w:r>
        <w:rPr>
          <w:rFonts w:ascii="Calibri" w:eastAsia="Calibri"/>
          <w:sz w:val="21"/>
        </w:rPr>
        <w:t>select</w:t>
      </w:r>
      <w:r>
        <w:rPr>
          <w:rFonts w:ascii="Calibri" w:eastAsia="Calibri"/>
          <w:spacing w:val="-1"/>
          <w:sz w:val="21"/>
        </w:rPr>
        <w:t xml:space="preserve"> </w:t>
      </w:r>
      <w:proofErr w:type="spellStart"/>
      <w:r>
        <w:rPr>
          <w:rFonts w:ascii="Calibri" w:eastAsia="Calibri"/>
          <w:sz w:val="21"/>
        </w:rPr>
        <w:t>c.Name</w:t>
      </w:r>
      <w:proofErr w:type="spellEnd"/>
      <w:r>
        <w:rPr>
          <w:rFonts w:ascii="Calibri" w:eastAsia="Calibri"/>
          <w:spacing w:val="7"/>
          <w:sz w:val="21"/>
        </w:rPr>
        <w:t xml:space="preserve"> </w:t>
      </w:r>
      <w:r>
        <w:rPr>
          <w:sz w:val="21"/>
        </w:rPr>
        <w:t>姓名</w:t>
      </w:r>
      <w:r>
        <w:rPr>
          <w:rFonts w:ascii="Calibri" w:eastAsia="Calibri"/>
          <w:sz w:val="21"/>
        </w:rPr>
        <w:t>,</w:t>
      </w:r>
      <w:proofErr w:type="spellStart"/>
      <w:r>
        <w:rPr>
          <w:rFonts w:ascii="Calibri" w:eastAsia="Calibri"/>
          <w:sz w:val="21"/>
        </w:rPr>
        <w:t>m.computer</w:t>
      </w:r>
      <w:proofErr w:type="spellEnd"/>
      <w:r>
        <w:rPr>
          <w:rFonts w:ascii="Calibri" w:eastAsia="Calibri"/>
          <w:spacing w:val="51"/>
          <w:sz w:val="21"/>
        </w:rPr>
        <w:t xml:space="preserve"> </w:t>
      </w:r>
      <w:r>
        <w:rPr>
          <w:sz w:val="21"/>
        </w:rPr>
        <w:t>计算器成绩</w:t>
      </w:r>
    </w:p>
    <w:p w14:paraId="750B38DF" w14:textId="77777777" w:rsidR="00382F71" w:rsidRDefault="00382F71">
      <w:pPr>
        <w:pStyle w:val="a3"/>
        <w:spacing w:before="1"/>
        <w:rPr>
          <w:sz w:val="16"/>
        </w:rPr>
      </w:pPr>
    </w:p>
    <w:p w14:paraId="4A91B5BA" w14:textId="77777777" w:rsidR="00382F71" w:rsidRDefault="00000000">
      <w:pPr>
        <w:pStyle w:val="a3"/>
        <w:ind w:left="471"/>
        <w:rPr>
          <w:rFonts w:ascii="Calibri"/>
        </w:rPr>
      </w:pPr>
      <w:r>
        <w:rPr>
          <w:rFonts w:ascii="Calibri"/>
        </w:rPr>
        <w:t>from</w:t>
      </w:r>
      <w:r>
        <w:rPr>
          <w:rFonts w:ascii="Calibri"/>
          <w:spacing w:val="-2"/>
        </w:rPr>
        <w:t xml:space="preserve"> </w:t>
      </w:r>
      <w:proofErr w:type="spellStart"/>
      <w:r>
        <w:rPr>
          <w:rFonts w:ascii="Calibri"/>
        </w:rPr>
        <w:t>cust</w:t>
      </w:r>
      <w:proofErr w:type="spellEnd"/>
      <w:r>
        <w:rPr>
          <w:rFonts w:ascii="Calibri"/>
          <w:spacing w:val="-2"/>
        </w:rPr>
        <w:t xml:space="preserve"> </w:t>
      </w:r>
      <w:r>
        <w:rPr>
          <w:rFonts w:ascii="Calibri"/>
        </w:rPr>
        <w:t>c</w:t>
      </w:r>
      <w:r>
        <w:rPr>
          <w:rFonts w:ascii="Calibri"/>
          <w:spacing w:val="-2"/>
        </w:rPr>
        <w:t xml:space="preserve"> </w:t>
      </w:r>
      <w:r>
        <w:rPr>
          <w:rFonts w:ascii="Calibri"/>
        </w:rPr>
        <w:t>join</w:t>
      </w:r>
      <w:r>
        <w:rPr>
          <w:rFonts w:ascii="Calibri"/>
          <w:spacing w:val="-1"/>
        </w:rPr>
        <w:t xml:space="preserve"> </w:t>
      </w:r>
      <w:r>
        <w:rPr>
          <w:rFonts w:ascii="Calibri"/>
        </w:rPr>
        <w:t>mark</w:t>
      </w:r>
      <w:r>
        <w:rPr>
          <w:rFonts w:ascii="Calibri"/>
          <w:spacing w:val="-2"/>
        </w:rPr>
        <w:t xml:space="preserve"> </w:t>
      </w:r>
      <w:r>
        <w:rPr>
          <w:rFonts w:ascii="Calibri"/>
        </w:rPr>
        <w:t>m</w:t>
      </w:r>
    </w:p>
    <w:p w14:paraId="52F57E01" w14:textId="77777777" w:rsidR="00382F71" w:rsidRDefault="00382F71">
      <w:pPr>
        <w:pStyle w:val="a3"/>
        <w:spacing w:before="4"/>
        <w:rPr>
          <w:rFonts w:ascii="Calibri"/>
          <w:sz w:val="17"/>
        </w:rPr>
      </w:pPr>
    </w:p>
    <w:p w14:paraId="2EEFD99C" w14:textId="77777777" w:rsidR="00382F71" w:rsidRDefault="00000000">
      <w:pPr>
        <w:pStyle w:val="a3"/>
        <w:spacing w:before="1" w:line="439" w:lineRule="auto"/>
        <w:ind w:left="471" w:right="7054"/>
        <w:rPr>
          <w:rFonts w:ascii="Calibri"/>
        </w:rPr>
      </w:pPr>
      <w:r>
        <w:rPr>
          <w:rFonts w:ascii="Calibri"/>
        </w:rPr>
        <w:t>on</w:t>
      </w:r>
      <w:r>
        <w:rPr>
          <w:rFonts w:ascii="Calibri"/>
          <w:spacing w:val="-5"/>
        </w:rPr>
        <w:t xml:space="preserve"> </w:t>
      </w:r>
      <w:proofErr w:type="spellStart"/>
      <w:proofErr w:type="gramStart"/>
      <w:r>
        <w:rPr>
          <w:rFonts w:ascii="Calibri"/>
        </w:rPr>
        <w:t>c.Studentno</w:t>
      </w:r>
      <w:proofErr w:type="spellEnd"/>
      <w:proofErr w:type="gramEnd"/>
      <w:r>
        <w:rPr>
          <w:rFonts w:ascii="Calibri"/>
          <w:spacing w:val="-6"/>
        </w:rPr>
        <w:t xml:space="preserve"> </w:t>
      </w:r>
      <w:r>
        <w:rPr>
          <w:rFonts w:ascii="Calibri"/>
        </w:rPr>
        <w:t>=</w:t>
      </w:r>
      <w:r>
        <w:rPr>
          <w:rFonts w:ascii="Calibri"/>
          <w:spacing w:val="-3"/>
        </w:rPr>
        <w:t xml:space="preserve"> </w:t>
      </w:r>
      <w:proofErr w:type="spellStart"/>
      <w:r>
        <w:rPr>
          <w:rFonts w:ascii="Calibri"/>
        </w:rPr>
        <w:t>m.Studentno</w:t>
      </w:r>
      <w:proofErr w:type="spellEnd"/>
      <w:r>
        <w:rPr>
          <w:rFonts w:ascii="Calibri"/>
          <w:spacing w:val="-45"/>
        </w:rPr>
        <w:t xml:space="preserve"> </w:t>
      </w:r>
      <w:r>
        <w:rPr>
          <w:rFonts w:ascii="Calibri"/>
        </w:rPr>
        <w:t>order</w:t>
      </w:r>
      <w:r>
        <w:rPr>
          <w:rFonts w:ascii="Calibri"/>
          <w:spacing w:val="-3"/>
        </w:rPr>
        <w:t xml:space="preserve"> </w:t>
      </w:r>
      <w:r>
        <w:rPr>
          <w:rFonts w:ascii="Calibri"/>
        </w:rPr>
        <w:t>by</w:t>
      </w:r>
      <w:r>
        <w:rPr>
          <w:rFonts w:ascii="Calibri"/>
          <w:spacing w:val="-3"/>
        </w:rPr>
        <w:t xml:space="preserve"> </w:t>
      </w:r>
      <w:proofErr w:type="spellStart"/>
      <w:r>
        <w:rPr>
          <w:rFonts w:ascii="Calibri"/>
        </w:rPr>
        <w:t>m.computer</w:t>
      </w:r>
      <w:proofErr w:type="spellEnd"/>
      <w:r>
        <w:rPr>
          <w:rFonts w:ascii="Calibri"/>
        </w:rPr>
        <w:t xml:space="preserve"> desc;</w:t>
      </w:r>
    </w:p>
    <w:p w14:paraId="427C0911" w14:textId="77777777" w:rsidR="00382F71" w:rsidRDefault="00382F71">
      <w:pPr>
        <w:pStyle w:val="a3"/>
        <w:rPr>
          <w:rFonts w:ascii="Calibri"/>
          <w:sz w:val="20"/>
        </w:rPr>
      </w:pPr>
    </w:p>
    <w:p w14:paraId="2B74B163" w14:textId="77777777" w:rsidR="00382F71" w:rsidRDefault="00382F71">
      <w:pPr>
        <w:pStyle w:val="a3"/>
        <w:spacing w:before="6"/>
        <w:rPr>
          <w:rFonts w:ascii="Calibri"/>
          <w:sz w:val="17"/>
        </w:rPr>
      </w:pPr>
    </w:p>
    <w:p w14:paraId="36C5DF22" w14:textId="77777777" w:rsidR="00382F71" w:rsidRDefault="00000000">
      <w:pPr>
        <w:pStyle w:val="a5"/>
        <w:numPr>
          <w:ilvl w:val="0"/>
          <w:numId w:val="193"/>
        </w:numPr>
        <w:tabs>
          <w:tab w:val="left" w:pos="678"/>
        </w:tabs>
        <w:ind w:left="677" w:hanging="207"/>
        <w:rPr>
          <w:sz w:val="21"/>
        </w:rPr>
      </w:pPr>
      <w:r>
        <w:rPr>
          <w:rFonts w:ascii="Calibri" w:eastAsia="Calibri"/>
          <w:sz w:val="21"/>
        </w:rPr>
        <w:t>select</w:t>
      </w:r>
      <w:r>
        <w:rPr>
          <w:rFonts w:ascii="Calibri" w:eastAsia="Calibri"/>
          <w:spacing w:val="-3"/>
          <w:sz w:val="21"/>
        </w:rPr>
        <w:t xml:space="preserve"> </w:t>
      </w:r>
      <w:proofErr w:type="spellStart"/>
      <w:r>
        <w:rPr>
          <w:rFonts w:ascii="Calibri" w:eastAsia="Calibri"/>
          <w:sz w:val="21"/>
        </w:rPr>
        <w:t>c.Studentno</w:t>
      </w:r>
      <w:proofErr w:type="spellEnd"/>
      <w:r>
        <w:rPr>
          <w:rFonts w:ascii="Calibri" w:eastAsia="Calibri"/>
          <w:spacing w:val="2"/>
          <w:sz w:val="21"/>
        </w:rPr>
        <w:t xml:space="preserve"> </w:t>
      </w:r>
      <w:r>
        <w:rPr>
          <w:sz w:val="21"/>
        </w:rPr>
        <w:t>学号</w:t>
      </w:r>
      <w:r>
        <w:rPr>
          <w:rFonts w:ascii="Calibri" w:eastAsia="Calibri"/>
          <w:sz w:val="21"/>
        </w:rPr>
        <w:t>,</w:t>
      </w:r>
      <w:proofErr w:type="spellStart"/>
      <w:r>
        <w:rPr>
          <w:rFonts w:ascii="Calibri" w:eastAsia="Calibri"/>
          <w:sz w:val="21"/>
        </w:rPr>
        <w:t>c.Name</w:t>
      </w:r>
      <w:proofErr w:type="spellEnd"/>
      <w:r>
        <w:rPr>
          <w:rFonts w:ascii="Calibri" w:eastAsia="Calibri"/>
          <w:spacing w:val="51"/>
          <w:sz w:val="21"/>
        </w:rPr>
        <w:t xml:space="preserve"> </w:t>
      </w:r>
      <w:r>
        <w:rPr>
          <w:sz w:val="21"/>
        </w:rPr>
        <w:t>姓名</w:t>
      </w:r>
      <w:r>
        <w:rPr>
          <w:rFonts w:ascii="Calibri" w:eastAsia="Calibri"/>
          <w:sz w:val="21"/>
        </w:rPr>
        <w:t>,(</w:t>
      </w:r>
      <w:proofErr w:type="spellStart"/>
      <w:r>
        <w:rPr>
          <w:rFonts w:ascii="Calibri" w:eastAsia="Calibri"/>
          <w:sz w:val="21"/>
        </w:rPr>
        <w:t>m.english+m.math,m.computer</w:t>
      </w:r>
      <w:proofErr w:type="spellEnd"/>
      <w:r>
        <w:rPr>
          <w:rFonts w:ascii="Calibri" w:eastAsia="Calibri"/>
          <w:spacing w:val="25"/>
          <w:sz w:val="21"/>
        </w:rPr>
        <w:t xml:space="preserve">) </w:t>
      </w:r>
      <w:r>
        <w:rPr>
          <w:sz w:val="21"/>
        </w:rPr>
        <w:t>总成绩</w:t>
      </w:r>
    </w:p>
    <w:p w14:paraId="600DEFB8" w14:textId="77777777" w:rsidR="00382F71" w:rsidRDefault="00382F71">
      <w:pPr>
        <w:pStyle w:val="a3"/>
        <w:spacing w:before="1"/>
        <w:rPr>
          <w:sz w:val="16"/>
        </w:rPr>
      </w:pPr>
    </w:p>
    <w:p w14:paraId="11B253EB" w14:textId="77777777" w:rsidR="00382F71" w:rsidRDefault="00000000">
      <w:pPr>
        <w:pStyle w:val="a3"/>
        <w:spacing w:before="1"/>
        <w:ind w:left="471"/>
        <w:rPr>
          <w:rFonts w:ascii="Calibri"/>
        </w:rPr>
      </w:pPr>
      <w:r>
        <w:rPr>
          <w:rFonts w:ascii="Calibri"/>
        </w:rPr>
        <w:t>from</w:t>
      </w:r>
      <w:r>
        <w:rPr>
          <w:rFonts w:ascii="Calibri"/>
          <w:spacing w:val="-2"/>
        </w:rPr>
        <w:t xml:space="preserve"> </w:t>
      </w:r>
      <w:proofErr w:type="spellStart"/>
      <w:r>
        <w:rPr>
          <w:rFonts w:ascii="Calibri"/>
        </w:rPr>
        <w:t>cust</w:t>
      </w:r>
      <w:proofErr w:type="spellEnd"/>
      <w:r>
        <w:rPr>
          <w:rFonts w:ascii="Calibri"/>
          <w:spacing w:val="-2"/>
        </w:rPr>
        <w:t xml:space="preserve"> </w:t>
      </w:r>
      <w:r>
        <w:rPr>
          <w:rFonts w:ascii="Calibri"/>
        </w:rPr>
        <w:t>c</w:t>
      </w:r>
      <w:r>
        <w:rPr>
          <w:rFonts w:ascii="Calibri"/>
          <w:spacing w:val="-2"/>
        </w:rPr>
        <w:t xml:space="preserve"> </w:t>
      </w:r>
      <w:r>
        <w:rPr>
          <w:rFonts w:ascii="Calibri"/>
        </w:rPr>
        <w:t>join</w:t>
      </w:r>
      <w:r>
        <w:rPr>
          <w:rFonts w:ascii="Calibri"/>
          <w:spacing w:val="-1"/>
        </w:rPr>
        <w:t xml:space="preserve"> </w:t>
      </w:r>
      <w:r>
        <w:rPr>
          <w:rFonts w:ascii="Calibri"/>
        </w:rPr>
        <w:t>mark</w:t>
      </w:r>
      <w:r>
        <w:rPr>
          <w:rFonts w:ascii="Calibri"/>
          <w:spacing w:val="-2"/>
        </w:rPr>
        <w:t xml:space="preserve"> </w:t>
      </w:r>
      <w:r>
        <w:rPr>
          <w:rFonts w:ascii="Calibri"/>
        </w:rPr>
        <w:t>m</w:t>
      </w:r>
    </w:p>
    <w:p w14:paraId="014A0B55" w14:textId="77777777" w:rsidR="00382F71" w:rsidRDefault="00382F71">
      <w:pPr>
        <w:pStyle w:val="a3"/>
        <w:spacing w:before="4"/>
        <w:rPr>
          <w:rFonts w:ascii="Calibri"/>
          <w:sz w:val="17"/>
        </w:rPr>
      </w:pPr>
    </w:p>
    <w:p w14:paraId="10A16EC2" w14:textId="77777777" w:rsidR="00382F71" w:rsidRDefault="00000000">
      <w:pPr>
        <w:pStyle w:val="a3"/>
        <w:spacing w:line="432" w:lineRule="auto"/>
        <w:ind w:left="471" w:right="7054"/>
        <w:rPr>
          <w:rFonts w:ascii="Calibri" w:eastAsia="Calibri"/>
        </w:rPr>
      </w:pPr>
      <w:r>
        <w:rPr>
          <w:rFonts w:ascii="Calibri" w:eastAsia="Calibri"/>
        </w:rPr>
        <w:t>on</w:t>
      </w:r>
      <w:r>
        <w:rPr>
          <w:rFonts w:ascii="Calibri" w:eastAsia="Calibri"/>
          <w:spacing w:val="-5"/>
        </w:rPr>
        <w:t xml:space="preserve"> </w:t>
      </w:r>
      <w:proofErr w:type="spellStart"/>
      <w:r>
        <w:rPr>
          <w:rFonts w:ascii="Calibri" w:eastAsia="Calibri"/>
        </w:rPr>
        <w:t>c.Studentno</w:t>
      </w:r>
      <w:proofErr w:type="spellEnd"/>
      <w:r>
        <w:rPr>
          <w:rFonts w:ascii="Calibri" w:eastAsia="Calibri"/>
          <w:spacing w:val="-3"/>
        </w:rPr>
        <w:t xml:space="preserve"> = </w:t>
      </w:r>
      <w:proofErr w:type="spellStart"/>
      <w:r>
        <w:rPr>
          <w:rFonts w:ascii="Calibri" w:eastAsia="Calibri"/>
        </w:rPr>
        <w:t>m.Studentno</w:t>
      </w:r>
      <w:proofErr w:type="spellEnd"/>
      <w:r>
        <w:rPr>
          <w:rFonts w:ascii="Calibri" w:eastAsia="Calibri"/>
          <w:spacing w:val="-45"/>
        </w:rPr>
        <w:t xml:space="preserve"> </w:t>
      </w:r>
      <w:r>
        <w:rPr>
          <w:rFonts w:ascii="Calibri" w:eastAsia="Calibri"/>
        </w:rPr>
        <w:t>where</w:t>
      </w:r>
      <w:r>
        <w:rPr>
          <w:rFonts w:ascii="Calibri" w:eastAsia="Calibri"/>
          <w:spacing w:val="9"/>
        </w:rPr>
        <w:t xml:space="preserve"> </w:t>
      </w:r>
      <w:r>
        <w:t>总成绩</w:t>
      </w:r>
      <w:r>
        <w:rPr>
          <w:rFonts w:ascii="Calibri" w:eastAsia="Calibri"/>
        </w:rPr>
        <w:t>&gt;240</w:t>
      </w:r>
    </w:p>
    <w:p w14:paraId="1C22C8C5" w14:textId="77777777" w:rsidR="00382F71" w:rsidRDefault="00000000">
      <w:pPr>
        <w:pStyle w:val="a3"/>
        <w:spacing w:line="252" w:lineRule="exact"/>
        <w:ind w:left="471"/>
        <w:rPr>
          <w:rFonts w:ascii="Calibri" w:eastAsia="Calibri"/>
        </w:rPr>
      </w:pPr>
      <w:r>
        <w:rPr>
          <w:rFonts w:ascii="Calibri" w:eastAsia="Calibri"/>
        </w:rPr>
        <w:t>order</w:t>
      </w:r>
      <w:r>
        <w:rPr>
          <w:rFonts w:ascii="Calibri" w:eastAsia="Calibri"/>
          <w:spacing w:val="-3"/>
        </w:rPr>
        <w:t xml:space="preserve"> </w:t>
      </w:r>
      <w:r>
        <w:rPr>
          <w:rFonts w:ascii="Calibri" w:eastAsia="Calibri"/>
        </w:rPr>
        <w:t>by</w:t>
      </w:r>
      <w:r>
        <w:rPr>
          <w:rFonts w:ascii="Calibri" w:eastAsia="Calibri"/>
          <w:spacing w:val="7"/>
        </w:rPr>
        <w:t xml:space="preserve"> </w:t>
      </w:r>
      <w:r>
        <w:rPr>
          <w:spacing w:val="-1"/>
        </w:rPr>
        <w:t xml:space="preserve">总成绩 </w:t>
      </w:r>
      <w:r>
        <w:rPr>
          <w:rFonts w:ascii="Calibri" w:eastAsia="Calibri"/>
        </w:rPr>
        <w:t>desc</w:t>
      </w:r>
    </w:p>
    <w:p w14:paraId="7D7CE6B2" w14:textId="77777777" w:rsidR="00382F71" w:rsidRDefault="00382F71">
      <w:pPr>
        <w:pStyle w:val="a3"/>
        <w:rPr>
          <w:rFonts w:ascii="Calibri"/>
          <w:sz w:val="22"/>
        </w:rPr>
      </w:pPr>
    </w:p>
    <w:p w14:paraId="3BAB3AE8" w14:textId="77777777" w:rsidR="00382F71" w:rsidRDefault="00382F71">
      <w:pPr>
        <w:pStyle w:val="a3"/>
        <w:spacing w:before="7"/>
        <w:rPr>
          <w:rFonts w:ascii="Calibri"/>
          <w:sz w:val="32"/>
        </w:rPr>
      </w:pPr>
    </w:p>
    <w:p w14:paraId="32FF984B" w14:textId="77777777" w:rsidR="00382F71" w:rsidRDefault="00000000">
      <w:pPr>
        <w:pStyle w:val="a5"/>
        <w:numPr>
          <w:ilvl w:val="0"/>
          <w:numId w:val="193"/>
        </w:numPr>
        <w:tabs>
          <w:tab w:val="left" w:pos="678"/>
        </w:tabs>
        <w:spacing w:line="417" w:lineRule="auto"/>
        <w:ind w:left="471" w:right="4011" w:firstLine="0"/>
        <w:rPr>
          <w:sz w:val="21"/>
        </w:rPr>
      </w:pPr>
      <w:r>
        <w:rPr>
          <w:rFonts w:ascii="Calibri" w:eastAsia="Calibri"/>
          <w:sz w:val="21"/>
        </w:rPr>
        <w:t>select</w:t>
      </w:r>
      <w:r>
        <w:rPr>
          <w:rFonts w:ascii="Calibri" w:eastAsia="Calibri"/>
          <w:spacing w:val="-3"/>
          <w:sz w:val="21"/>
        </w:rPr>
        <w:t xml:space="preserve"> </w:t>
      </w:r>
      <w:r>
        <w:rPr>
          <w:rFonts w:ascii="Calibri" w:eastAsia="Calibri"/>
          <w:sz w:val="21"/>
        </w:rPr>
        <w:t>t3.DepartName</w:t>
      </w:r>
      <w:r>
        <w:rPr>
          <w:rFonts w:ascii="Calibri" w:eastAsia="Calibri"/>
          <w:spacing w:val="3"/>
          <w:sz w:val="21"/>
        </w:rPr>
        <w:t xml:space="preserve"> </w:t>
      </w:r>
      <w:r>
        <w:rPr>
          <w:sz w:val="21"/>
        </w:rPr>
        <w:t>系名</w:t>
      </w:r>
      <w:r>
        <w:rPr>
          <w:rFonts w:ascii="Calibri" w:eastAsia="Calibri"/>
          <w:sz w:val="21"/>
        </w:rPr>
        <w:t>,t1.Studentno</w:t>
      </w:r>
      <w:r>
        <w:rPr>
          <w:rFonts w:ascii="Calibri" w:eastAsia="Calibri"/>
          <w:spacing w:val="1"/>
          <w:sz w:val="21"/>
        </w:rPr>
        <w:t xml:space="preserve"> </w:t>
      </w:r>
      <w:r>
        <w:rPr>
          <w:sz w:val="21"/>
        </w:rPr>
        <w:t>学号</w:t>
      </w:r>
      <w:r>
        <w:rPr>
          <w:rFonts w:ascii="Calibri" w:eastAsia="Calibri"/>
          <w:sz w:val="21"/>
        </w:rPr>
        <w:t>,t1.Name</w:t>
      </w:r>
      <w:r>
        <w:rPr>
          <w:rFonts w:ascii="Calibri" w:eastAsia="Calibri"/>
          <w:spacing w:val="47"/>
          <w:sz w:val="21"/>
        </w:rPr>
        <w:t xml:space="preserve"> </w:t>
      </w:r>
      <w:r>
        <w:rPr>
          <w:sz w:val="21"/>
        </w:rPr>
        <w:t>姓名</w:t>
      </w:r>
      <w:r>
        <w:rPr>
          <w:rFonts w:ascii="Calibri" w:eastAsia="Calibri"/>
          <w:sz w:val="21"/>
        </w:rPr>
        <w:t>,</w:t>
      </w:r>
      <w:r>
        <w:rPr>
          <w:rFonts w:ascii="Calibri" w:eastAsia="Calibri"/>
          <w:spacing w:val="-45"/>
          <w:sz w:val="21"/>
        </w:rPr>
        <w:t xml:space="preserve"> </w:t>
      </w:r>
      <w:r>
        <w:rPr>
          <w:rFonts w:ascii="Calibri" w:eastAsia="Calibri"/>
          <w:sz w:val="21"/>
        </w:rPr>
        <w:t>(t2.english+t2.math,t2.computer</w:t>
      </w:r>
      <w:r>
        <w:rPr>
          <w:rFonts w:ascii="Calibri" w:eastAsia="Calibri"/>
          <w:spacing w:val="5"/>
          <w:sz w:val="21"/>
        </w:rPr>
        <w:t xml:space="preserve">) </w:t>
      </w:r>
      <w:r>
        <w:rPr>
          <w:sz w:val="21"/>
        </w:rPr>
        <w:t>总成绩</w:t>
      </w:r>
    </w:p>
    <w:p w14:paraId="12825010" w14:textId="77777777" w:rsidR="00382F71" w:rsidRDefault="00000000">
      <w:pPr>
        <w:pStyle w:val="a3"/>
        <w:spacing w:before="8" w:line="439" w:lineRule="auto"/>
        <w:ind w:left="471" w:right="6866"/>
        <w:rPr>
          <w:rFonts w:ascii="Calibri"/>
        </w:rPr>
      </w:pPr>
      <w:r>
        <w:rPr>
          <w:rFonts w:ascii="Calibri"/>
        </w:rPr>
        <w:t>from</w:t>
      </w:r>
      <w:r>
        <w:rPr>
          <w:rFonts w:ascii="Calibri"/>
          <w:spacing w:val="8"/>
        </w:rPr>
        <w:t xml:space="preserve"> </w:t>
      </w:r>
      <w:proofErr w:type="spellStart"/>
      <w:r>
        <w:rPr>
          <w:rFonts w:ascii="Calibri"/>
        </w:rPr>
        <w:t>cust</w:t>
      </w:r>
      <w:proofErr w:type="spellEnd"/>
      <w:r>
        <w:rPr>
          <w:rFonts w:ascii="Calibri"/>
          <w:spacing w:val="7"/>
        </w:rPr>
        <w:t xml:space="preserve"> </w:t>
      </w:r>
      <w:r>
        <w:rPr>
          <w:rFonts w:ascii="Calibri"/>
        </w:rPr>
        <w:t>as</w:t>
      </w:r>
      <w:r>
        <w:rPr>
          <w:rFonts w:ascii="Calibri"/>
          <w:spacing w:val="7"/>
        </w:rPr>
        <w:t xml:space="preserve"> </w:t>
      </w:r>
      <w:r>
        <w:rPr>
          <w:rFonts w:ascii="Calibri"/>
        </w:rPr>
        <w:t>t</w:t>
      </w:r>
      <w:proofErr w:type="gramStart"/>
      <w:r>
        <w:rPr>
          <w:rFonts w:ascii="Calibri"/>
        </w:rPr>
        <w:t>1,mark</w:t>
      </w:r>
      <w:proofErr w:type="gramEnd"/>
      <w:r>
        <w:rPr>
          <w:rFonts w:ascii="Calibri"/>
          <w:spacing w:val="8"/>
        </w:rPr>
        <w:t xml:space="preserve"> </w:t>
      </w:r>
      <w:r>
        <w:rPr>
          <w:rFonts w:ascii="Calibri"/>
        </w:rPr>
        <w:t>as</w:t>
      </w:r>
      <w:r>
        <w:rPr>
          <w:rFonts w:ascii="Calibri"/>
          <w:spacing w:val="7"/>
        </w:rPr>
        <w:t xml:space="preserve"> </w:t>
      </w:r>
      <w:r>
        <w:rPr>
          <w:rFonts w:ascii="Calibri"/>
        </w:rPr>
        <w:t>t2</w:t>
      </w:r>
      <w:r>
        <w:rPr>
          <w:rFonts w:ascii="Calibri"/>
          <w:spacing w:val="1"/>
        </w:rPr>
        <w:t xml:space="preserve"> </w:t>
      </w:r>
      <w:r>
        <w:rPr>
          <w:rFonts w:ascii="Calibri"/>
        </w:rPr>
        <w:t>(select</w:t>
      </w:r>
      <w:r>
        <w:rPr>
          <w:rFonts w:ascii="Calibri"/>
          <w:spacing w:val="-12"/>
        </w:rPr>
        <w:t xml:space="preserve"> </w:t>
      </w:r>
      <w:proofErr w:type="spellStart"/>
      <w:r>
        <w:rPr>
          <w:rFonts w:ascii="Calibri"/>
        </w:rPr>
        <w:t>c.DepartID,c.DepartName</w:t>
      </w:r>
      <w:proofErr w:type="spellEnd"/>
    </w:p>
    <w:p w14:paraId="2C462EFC" w14:textId="77777777" w:rsidR="00382F71" w:rsidRDefault="00000000">
      <w:pPr>
        <w:pStyle w:val="a3"/>
        <w:spacing w:line="439" w:lineRule="auto"/>
        <w:ind w:left="471" w:right="5412"/>
        <w:rPr>
          <w:rFonts w:ascii="Calibri"/>
        </w:rPr>
      </w:pPr>
      <w:r>
        <w:rPr>
          <w:rFonts w:ascii="Calibri"/>
          <w:spacing w:val="-1"/>
        </w:rPr>
        <w:t>max(</w:t>
      </w:r>
      <w:proofErr w:type="spellStart"/>
      <w:proofErr w:type="gramStart"/>
      <w:r>
        <w:rPr>
          <w:rFonts w:ascii="Calibri"/>
          <w:spacing w:val="-1"/>
        </w:rPr>
        <w:t>m.english</w:t>
      </w:r>
      <w:proofErr w:type="gramEnd"/>
      <w:r>
        <w:rPr>
          <w:rFonts w:ascii="Calibri"/>
          <w:spacing w:val="-1"/>
        </w:rPr>
        <w:t>+m.math,m.computer</w:t>
      </w:r>
      <w:proofErr w:type="spellEnd"/>
      <w:r>
        <w:rPr>
          <w:rFonts w:ascii="Calibri"/>
          <w:spacing w:val="-1"/>
        </w:rPr>
        <w:t>)</w:t>
      </w:r>
      <w:r>
        <w:rPr>
          <w:rFonts w:ascii="Calibri"/>
          <w:spacing w:val="1"/>
        </w:rPr>
        <w:t xml:space="preserve"> </w:t>
      </w:r>
      <w:proofErr w:type="spellStart"/>
      <w:r>
        <w:rPr>
          <w:rFonts w:ascii="Calibri"/>
        </w:rPr>
        <w:t>totalScore</w:t>
      </w:r>
      <w:proofErr w:type="spellEnd"/>
      <w:r>
        <w:rPr>
          <w:rFonts w:ascii="Calibri"/>
          <w:spacing w:val="-44"/>
        </w:rPr>
        <w:t xml:space="preserve"> </w:t>
      </w:r>
      <w:r>
        <w:rPr>
          <w:rFonts w:ascii="Calibri"/>
        </w:rPr>
        <w:t xml:space="preserve">from </w:t>
      </w:r>
      <w:proofErr w:type="spellStart"/>
      <w:r>
        <w:rPr>
          <w:rFonts w:ascii="Calibri"/>
        </w:rPr>
        <w:t>cust</w:t>
      </w:r>
      <w:proofErr w:type="spellEnd"/>
      <w:r>
        <w:rPr>
          <w:rFonts w:ascii="Calibri"/>
          <w:spacing w:val="-1"/>
        </w:rPr>
        <w:t xml:space="preserve"> </w:t>
      </w:r>
      <w:r>
        <w:rPr>
          <w:rFonts w:ascii="Calibri"/>
        </w:rPr>
        <w:t>c</w:t>
      </w:r>
      <w:r>
        <w:rPr>
          <w:rFonts w:ascii="Calibri"/>
          <w:spacing w:val="-1"/>
        </w:rPr>
        <w:t xml:space="preserve"> </w:t>
      </w:r>
      <w:r>
        <w:rPr>
          <w:rFonts w:ascii="Calibri"/>
        </w:rPr>
        <w:t xml:space="preserve">join mark </w:t>
      </w:r>
      <w:proofErr w:type="spellStart"/>
      <w:r>
        <w:rPr>
          <w:rFonts w:ascii="Calibri"/>
        </w:rPr>
        <w:t>m,department</w:t>
      </w:r>
      <w:proofErr w:type="spellEnd"/>
      <w:r>
        <w:rPr>
          <w:rFonts w:ascii="Calibri"/>
          <w:spacing w:val="-3"/>
        </w:rPr>
        <w:t xml:space="preserve"> </w:t>
      </w:r>
      <w:r>
        <w:rPr>
          <w:rFonts w:ascii="Calibri"/>
        </w:rPr>
        <w:t>d</w:t>
      </w:r>
    </w:p>
    <w:p w14:paraId="1B8543BA" w14:textId="77777777" w:rsidR="00382F71" w:rsidRDefault="00000000">
      <w:pPr>
        <w:pStyle w:val="a3"/>
        <w:spacing w:line="439" w:lineRule="auto"/>
        <w:ind w:left="471" w:right="7054"/>
        <w:rPr>
          <w:rFonts w:ascii="Calibri"/>
        </w:rPr>
      </w:pPr>
      <w:r>
        <w:rPr>
          <w:rFonts w:ascii="Calibri"/>
        </w:rPr>
        <w:t>on</w:t>
      </w:r>
      <w:r>
        <w:rPr>
          <w:rFonts w:ascii="Calibri"/>
          <w:spacing w:val="-5"/>
        </w:rPr>
        <w:t xml:space="preserve"> </w:t>
      </w:r>
      <w:proofErr w:type="spellStart"/>
      <w:proofErr w:type="gramStart"/>
      <w:r>
        <w:rPr>
          <w:rFonts w:ascii="Calibri"/>
        </w:rPr>
        <w:t>c.Studentno</w:t>
      </w:r>
      <w:proofErr w:type="spellEnd"/>
      <w:proofErr w:type="gramEnd"/>
      <w:r>
        <w:rPr>
          <w:rFonts w:ascii="Calibri"/>
          <w:spacing w:val="-6"/>
        </w:rPr>
        <w:t xml:space="preserve"> </w:t>
      </w:r>
      <w:r>
        <w:rPr>
          <w:rFonts w:ascii="Calibri"/>
        </w:rPr>
        <w:t>=</w:t>
      </w:r>
      <w:r>
        <w:rPr>
          <w:rFonts w:ascii="Calibri"/>
          <w:spacing w:val="-3"/>
        </w:rPr>
        <w:t xml:space="preserve"> </w:t>
      </w:r>
      <w:proofErr w:type="spellStart"/>
      <w:r>
        <w:rPr>
          <w:rFonts w:ascii="Calibri"/>
        </w:rPr>
        <w:t>m.Studentno</w:t>
      </w:r>
      <w:proofErr w:type="spellEnd"/>
      <w:r>
        <w:rPr>
          <w:rFonts w:ascii="Calibri"/>
          <w:spacing w:val="-45"/>
        </w:rPr>
        <w:t xml:space="preserve"> </w:t>
      </w:r>
      <w:r>
        <w:rPr>
          <w:rFonts w:ascii="Calibri"/>
        </w:rPr>
        <w:t>and</w:t>
      </w:r>
      <w:r>
        <w:rPr>
          <w:rFonts w:ascii="Calibri"/>
          <w:spacing w:val="-1"/>
        </w:rPr>
        <w:t xml:space="preserve"> </w:t>
      </w:r>
      <w:proofErr w:type="spellStart"/>
      <w:r>
        <w:rPr>
          <w:rFonts w:ascii="Calibri"/>
        </w:rPr>
        <w:t>c.DepartID</w:t>
      </w:r>
      <w:proofErr w:type="spellEnd"/>
      <w:r>
        <w:rPr>
          <w:rFonts w:ascii="Calibri"/>
        </w:rPr>
        <w:t>=</w:t>
      </w:r>
      <w:proofErr w:type="spellStart"/>
      <w:r>
        <w:rPr>
          <w:rFonts w:ascii="Calibri"/>
        </w:rPr>
        <w:t>m.DepartID</w:t>
      </w:r>
      <w:proofErr w:type="spellEnd"/>
    </w:p>
    <w:p w14:paraId="628409AA" w14:textId="77777777" w:rsidR="00382F71" w:rsidRDefault="00000000">
      <w:pPr>
        <w:pStyle w:val="a3"/>
        <w:tabs>
          <w:tab w:val="left" w:pos="1219"/>
        </w:tabs>
        <w:spacing w:line="439" w:lineRule="auto"/>
        <w:ind w:left="471" w:right="6158"/>
        <w:rPr>
          <w:rFonts w:ascii="Calibri"/>
        </w:rPr>
      </w:pPr>
      <w:r>
        <w:rPr>
          <w:rFonts w:ascii="Calibri"/>
        </w:rPr>
        <w:t>group</w:t>
      </w:r>
      <w:r>
        <w:rPr>
          <w:rFonts w:ascii="Calibri"/>
          <w:spacing w:val="-7"/>
        </w:rPr>
        <w:t xml:space="preserve"> </w:t>
      </w:r>
      <w:r>
        <w:rPr>
          <w:rFonts w:ascii="Calibri"/>
        </w:rPr>
        <w:t>by</w:t>
      </w:r>
      <w:r>
        <w:rPr>
          <w:rFonts w:ascii="Calibri"/>
          <w:spacing w:val="-6"/>
        </w:rPr>
        <w:t xml:space="preserve"> </w:t>
      </w:r>
      <w:proofErr w:type="spellStart"/>
      <w:proofErr w:type="gramStart"/>
      <w:r>
        <w:rPr>
          <w:rFonts w:ascii="Calibri"/>
        </w:rPr>
        <w:t>c.DepartID</w:t>
      </w:r>
      <w:proofErr w:type="gramEnd"/>
      <w:r>
        <w:rPr>
          <w:rFonts w:ascii="Calibri"/>
        </w:rPr>
        <w:t>,c.DepartName</w:t>
      </w:r>
      <w:proofErr w:type="spellEnd"/>
      <w:r>
        <w:rPr>
          <w:rFonts w:ascii="Calibri"/>
        </w:rPr>
        <w:t>)</w:t>
      </w:r>
      <w:r>
        <w:rPr>
          <w:rFonts w:ascii="Calibri"/>
          <w:spacing w:val="-3"/>
        </w:rPr>
        <w:t xml:space="preserve"> </w:t>
      </w:r>
      <w:r>
        <w:rPr>
          <w:rFonts w:ascii="Calibri"/>
        </w:rPr>
        <w:t>as</w:t>
      </w:r>
      <w:r>
        <w:rPr>
          <w:rFonts w:ascii="Calibri"/>
          <w:spacing w:val="-5"/>
        </w:rPr>
        <w:t xml:space="preserve"> </w:t>
      </w:r>
      <w:r>
        <w:rPr>
          <w:rFonts w:ascii="Calibri"/>
        </w:rPr>
        <w:t>t3</w:t>
      </w:r>
      <w:r>
        <w:rPr>
          <w:rFonts w:ascii="Calibri"/>
          <w:spacing w:val="-45"/>
        </w:rPr>
        <w:t xml:space="preserve"> </w:t>
      </w:r>
      <w:r>
        <w:rPr>
          <w:rFonts w:ascii="Calibri"/>
        </w:rPr>
        <w:t>where</w:t>
      </w:r>
      <w:r>
        <w:rPr>
          <w:rFonts w:ascii="Calibri"/>
        </w:rPr>
        <w:tab/>
        <w:t>t1.Studentno</w:t>
      </w:r>
      <w:r>
        <w:rPr>
          <w:rFonts w:ascii="Calibri"/>
          <w:spacing w:val="1"/>
        </w:rPr>
        <w:t xml:space="preserve"> </w:t>
      </w:r>
      <w:r>
        <w:rPr>
          <w:rFonts w:ascii="Calibri"/>
        </w:rPr>
        <w:t>=</w:t>
      </w:r>
      <w:r>
        <w:rPr>
          <w:rFonts w:ascii="Calibri"/>
          <w:spacing w:val="4"/>
        </w:rPr>
        <w:t xml:space="preserve"> </w:t>
      </w:r>
      <w:r>
        <w:rPr>
          <w:rFonts w:ascii="Calibri"/>
        </w:rPr>
        <w:t>t2.Studentno</w:t>
      </w:r>
      <w:r>
        <w:rPr>
          <w:rFonts w:ascii="Calibri"/>
          <w:spacing w:val="1"/>
        </w:rPr>
        <w:t xml:space="preserve"> </w:t>
      </w:r>
      <w:r>
        <w:rPr>
          <w:rFonts w:ascii="Calibri"/>
        </w:rPr>
        <w:t>and t1.DepartID=t2.DepartID</w:t>
      </w:r>
    </w:p>
    <w:p w14:paraId="7E73A974" w14:textId="77777777" w:rsidR="00382F71" w:rsidRDefault="00000000">
      <w:pPr>
        <w:pStyle w:val="a3"/>
        <w:spacing w:line="253" w:lineRule="exact"/>
        <w:ind w:left="471"/>
        <w:rPr>
          <w:rFonts w:ascii="Calibri"/>
        </w:rPr>
      </w:pPr>
      <w:r>
        <w:rPr>
          <w:rFonts w:ascii="Calibri"/>
        </w:rPr>
        <w:t>and</w:t>
      </w:r>
      <w:r>
        <w:rPr>
          <w:rFonts w:ascii="Calibri"/>
          <w:spacing w:val="-9"/>
        </w:rPr>
        <w:t xml:space="preserve"> </w:t>
      </w:r>
      <w:r>
        <w:rPr>
          <w:rFonts w:ascii="Calibri"/>
        </w:rPr>
        <w:t>(t</w:t>
      </w:r>
      <w:proofErr w:type="gramStart"/>
      <w:r>
        <w:rPr>
          <w:rFonts w:ascii="Calibri"/>
        </w:rPr>
        <w:t>2.english+t2.math</w:t>
      </w:r>
      <w:proofErr w:type="gramEnd"/>
      <w:r>
        <w:rPr>
          <w:rFonts w:ascii="Calibri"/>
        </w:rPr>
        <w:t>,t2.computer)</w:t>
      </w:r>
      <w:r>
        <w:rPr>
          <w:rFonts w:ascii="Calibri"/>
          <w:spacing w:val="-8"/>
        </w:rPr>
        <w:t xml:space="preserve"> </w:t>
      </w:r>
      <w:r>
        <w:rPr>
          <w:rFonts w:ascii="Calibri"/>
        </w:rPr>
        <w:t>=t3.totalScore</w:t>
      </w:r>
      <w:r>
        <w:rPr>
          <w:rFonts w:ascii="Calibri"/>
          <w:spacing w:val="-11"/>
        </w:rPr>
        <w:t xml:space="preserve"> </w:t>
      </w:r>
      <w:r>
        <w:rPr>
          <w:rFonts w:ascii="Calibri"/>
        </w:rPr>
        <w:t>;</w:t>
      </w:r>
    </w:p>
    <w:p w14:paraId="3638BA28" w14:textId="77777777" w:rsidR="00382F71" w:rsidRDefault="00382F71">
      <w:pPr>
        <w:spacing w:line="253" w:lineRule="exact"/>
        <w:rPr>
          <w:rFonts w:ascii="Calibri"/>
        </w:rPr>
        <w:sectPr w:rsidR="00382F71">
          <w:pgSz w:w="11910" w:h="16840"/>
          <w:pgMar w:top="1580" w:right="940" w:bottom="680" w:left="820" w:header="0" w:footer="406" w:gutter="0"/>
          <w:cols w:space="720"/>
        </w:sectPr>
      </w:pPr>
    </w:p>
    <w:p w14:paraId="394A637A" w14:textId="77777777" w:rsidR="00382F71" w:rsidRDefault="00000000">
      <w:pPr>
        <w:pStyle w:val="4"/>
        <w:numPr>
          <w:ilvl w:val="5"/>
          <w:numId w:val="0"/>
        </w:numPr>
        <w:tabs>
          <w:tab w:val="left" w:pos="1192"/>
        </w:tabs>
        <w:spacing w:before="42"/>
        <w:ind w:left="1191" w:hanging="721"/>
        <w:rPr>
          <w:color w:val="4AACC5"/>
        </w:rPr>
      </w:pPr>
      <w:bookmarkStart w:id="837" w:name="3.4.16数据库面试题"/>
      <w:bookmarkStart w:id="838" w:name="_bookmark419"/>
      <w:bookmarkEnd w:id="837"/>
      <w:bookmarkEnd w:id="838"/>
      <w:r>
        <w:rPr>
          <w:rFonts w:hint="eastAsia"/>
          <w:color w:val="4AACC5"/>
          <w:spacing w:val="-1"/>
        </w:rPr>
        <w:lastRenderedPageBreak/>
        <w:t>3</w:t>
      </w:r>
      <w:r>
        <w:rPr>
          <w:color w:val="4AACC5"/>
          <w:spacing w:val="-1"/>
        </w:rPr>
        <w:t>.4.16</w:t>
      </w:r>
      <w:r>
        <w:rPr>
          <w:color w:val="4AACC5"/>
        </w:rPr>
        <w:t>数据库面试题</w:t>
      </w:r>
    </w:p>
    <w:p w14:paraId="75D71C14" w14:textId="77777777" w:rsidR="00382F71" w:rsidRDefault="00000000">
      <w:pPr>
        <w:pStyle w:val="a3"/>
        <w:spacing w:before="12"/>
        <w:rPr>
          <w:sz w:val="16"/>
        </w:rPr>
      </w:pPr>
      <w:r>
        <w:rPr>
          <w:noProof/>
        </w:rPr>
        <w:drawing>
          <wp:anchor distT="0" distB="0" distL="0" distR="0" simplePos="0" relativeHeight="251635200" behindDoc="0" locked="0" layoutInCell="1" allowOverlap="1" wp14:anchorId="7226B5E1" wp14:editId="521C6023">
            <wp:simplePos x="0" y="0"/>
            <wp:positionH relativeFrom="page">
              <wp:posOffset>819785</wp:posOffset>
            </wp:positionH>
            <wp:positionV relativeFrom="paragraph">
              <wp:posOffset>162560</wp:posOffset>
            </wp:positionV>
            <wp:extent cx="5720715" cy="269430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30" cstate="print"/>
                    <a:stretch>
                      <a:fillRect/>
                    </a:stretch>
                  </pic:blipFill>
                  <pic:spPr>
                    <a:xfrm>
                      <a:off x="0" y="0"/>
                      <a:ext cx="5720908" cy="2694431"/>
                    </a:xfrm>
                    <a:prstGeom prst="rect">
                      <a:avLst/>
                    </a:prstGeom>
                  </pic:spPr>
                </pic:pic>
              </a:graphicData>
            </a:graphic>
          </wp:anchor>
        </w:drawing>
      </w:r>
    </w:p>
    <w:p w14:paraId="585D2686" w14:textId="77777777" w:rsidR="00382F71" w:rsidRDefault="00000000">
      <w:pPr>
        <w:pStyle w:val="a3"/>
        <w:spacing w:before="232"/>
        <w:ind w:left="471"/>
      </w:pPr>
      <w:r>
        <w:t>参考答案：</w:t>
      </w:r>
    </w:p>
    <w:p w14:paraId="089BB4E1" w14:textId="77777777" w:rsidR="00382F71" w:rsidRDefault="00382F71">
      <w:pPr>
        <w:pStyle w:val="a3"/>
        <w:spacing w:before="7"/>
        <w:rPr>
          <w:sz w:val="15"/>
        </w:rPr>
      </w:pPr>
    </w:p>
    <w:p w14:paraId="5876D92E" w14:textId="77777777" w:rsidR="00382F71" w:rsidRDefault="00000000">
      <w:pPr>
        <w:pStyle w:val="a3"/>
        <w:spacing w:line="422" w:lineRule="auto"/>
        <w:ind w:left="471" w:right="5874"/>
        <w:rPr>
          <w:rFonts w:ascii="Calibri" w:eastAsia="Calibri"/>
        </w:rPr>
      </w:pPr>
      <w:r>
        <w:rPr>
          <w:rFonts w:ascii="Calibri" w:eastAsia="Calibri"/>
        </w:rPr>
        <w:t>1</w:t>
      </w:r>
      <w:r>
        <w:rPr>
          <w:spacing w:val="-8"/>
        </w:rPr>
        <w:t xml:space="preserve">、 </w:t>
      </w:r>
      <w:r>
        <w:rPr>
          <w:rFonts w:ascii="Calibri" w:eastAsia="Calibri"/>
        </w:rPr>
        <w:t>select</w:t>
      </w:r>
      <w:r>
        <w:rPr>
          <w:rFonts w:ascii="Calibri" w:eastAsia="Calibri"/>
          <w:spacing w:val="-7"/>
        </w:rPr>
        <w:t xml:space="preserve"> </w:t>
      </w:r>
      <w:r>
        <w:rPr>
          <w:rFonts w:ascii="Calibri" w:eastAsia="Calibri"/>
        </w:rPr>
        <w:t>t1.cid,</w:t>
      </w:r>
      <w:r>
        <w:rPr>
          <w:rFonts w:ascii="Calibri" w:eastAsia="Calibri"/>
          <w:spacing w:val="-5"/>
        </w:rPr>
        <w:t xml:space="preserve"> </w:t>
      </w:r>
      <w:proofErr w:type="gramStart"/>
      <w:r>
        <w:rPr>
          <w:rFonts w:ascii="Calibri" w:eastAsia="Calibri"/>
        </w:rPr>
        <w:t>t1.sid,t</w:t>
      </w:r>
      <w:proofErr w:type="gramEnd"/>
      <w:r>
        <w:rPr>
          <w:rFonts w:ascii="Calibri" w:eastAsia="Calibri"/>
        </w:rPr>
        <w:t>.sname,avg(</w:t>
      </w:r>
      <w:proofErr w:type="spellStart"/>
      <w:r>
        <w:rPr>
          <w:rFonts w:ascii="Calibri" w:eastAsia="Calibri"/>
        </w:rPr>
        <w:t>t.score</w:t>
      </w:r>
      <w:proofErr w:type="spellEnd"/>
      <w:r>
        <w:rPr>
          <w:rFonts w:ascii="Calibri" w:eastAsia="Calibri"/>
        </w:rPr>
        <w:t>)</w:t>
      </w:r>
      <w:r>
        <w:rPr>
          <w:rFonts w:ascii="Calibri" w:eastAsia="Calibri"/>
          <w:spacing w:val="-45"/>
        </w:rPr>
        <w:t xml:space="preserve"> </w:t>
      </w:r>
      <w:r>
        <w:rPr>
          <w:rFonts w:ascii="Calibri" w:eastAsia="Calibri"/>
        </w:rPr>
        <w:t>from</w:t>
      </w:r>
      <w:r>
        <w:rPr>
          <w:rFonts w:ascii="Calibri" w:eastAsia="Calibri"/>
          <w:spacing w:val="-1"/>
        </w:rPr>
        <w:t xml:space="preserve"> </w:t>
      </w:r>
      <w:r>
        <w:rPr>
          <w:rFonts w:ascii="Calibri" w:eastAsia="Calibri"/>
        </w:rPr>
        <w:t>student</w:t>
      </w:r>
      <w:r>
        <w:rPr>
          <w:rFonts w:ascii="Calibri" w:eastAsia="Calibri"/>
          <w:spacing w:val="-1"/>
        </w:rPr>
        <w:t xml:space="preserve"> </w:t>
      </w:r>
      <w:r>
        <w:rPr>
          <w:rFonts w:ascii="Calibri" w:eastAsia="Calibri"/>
        </w:rPr>
        <w:t xml:space="preserve">t, </w:t>
      </w:r>
      <w:proofErr w:type="spellStart"/>
      <w:r>
        <w:rPr>
          <w:rFonts w:ascii="Calibri" w:eastAsia="Calibri"/>
        </w:rPr>
        <w:t>student_class</w:t>
      </w:r>
      <w:proofErr w:type="spellEnd"/>
      <w:r>
        <w:rPr>
          <w:rFonts w:ascii="Calibri" w:eastAsia="Calibri"/>
          <w:spacing w:val="-1"/>
        </w:rPr>
        <w:t xml:space="preserve"> </w:t>
      </w:r>
      <w:r>
        <w:rPr>
          <w:rFonts w:ascii="Calibri" w:eastAsia="Calibri"/>
        </w:rPr>
        <w:t>t1</w:t>
      </w:r>
    </w:p>
    <w:p w14:paraId="62769173" w14:textId="77777777" w:rsidR="00382F71" w:rsidRDefault="00000000">
      <w:pPr>
        <w:pStyle w:val="a3"/>
        <w:spacing w:before="16" w:line="439" w:lineRule="auto"/>
        <w:ind w:left="471" w:right="7992"/>
        <w:rPr>
          <w:rFonts w:ascii="Calibri"/>
        </w:rPr>
      </w:pPr>
      <w:r>
        <w:rPr>
          <w:rFonts w:ascii="Calibri"/>
        </w:rPr>
        <w:t>where</w:t>
      </w:r>
      <w:r>
        <w:rPr>
          <w:rFonts w:ascii="Calibri"/>
          <w:spacing w:val="-7"/>
        </w:rPr>
        <w:t xml:space="preserve"> </w:t>
      </w:r>
      <w:proofErr w:type="spellStart"/>
      <w:r>
        <w:rPr>
          <w:rFonts w:ascii="Calibri"/>
        </w:rPr>
        <w:t>t.sid</w:t>
      </w:r>
      <w:proofErr w:type="spellEnd"/>
      <w:r>
        <w:rPr>
          <w:rFonts w:ascii="Calibri"/>
          <w:spacing w:val="-6"/>
        </w:rPr>
        <w:t xml:space="preserve"> </w:t>
      </w:r>
      <w:r>
        <w:rPr>
          <w:rFonts w:ascii="Calibri"/>
        </w:rPr>
        <w:t>=</w:t>
      </w:r>
      <w:r>
        <w:rPr>
          <w:rFonts w:ascii="Calibri"/>
          <w:spacing w:val="-7"/>
        </w:rPr>
        <w:t xml:space="preserve"> </w:t>
      </w:r>
      <w:r>
        <w:rPr>
          <w:rFonts w:ascii="Calibri"/>
        </w:rPr>
        <w:t>t1.sid</w:t>
      </w:r>
      <w:r>
        <w:rPr>
          <w:rFonts w:ascii="Calibri"/>
          <w:spacing w:val="-44"/>
        </w:rPr>
        <w:t xml:space="preserve"> </w:t>
      </w:r>
      <w:r>
        <w:rPr>
          <w:rFonts w:ascii="Calibri"/>
        </w:rPr>
        <w:t>group</w:t>
      </w:r>
      <w:r>
        <w:rPr>
          <w:rFonts w:ascii="Calibri"/>
          <w:spacing w:val="-3"/>
        </w:rPr>
        <w:t xml:space="preserve"> </w:t>
      </w:r>
      <w:r>
        <w:rPr>
          <w:rFonts w:ascii="Calibri"/>
        </w:rPr>
        <w:t>by</w:t>
      </w:r>
      <w:r>
        <w:rPr>
          <w:rFonts w:ascii="Calibri"/>
          <w:spacing w:val="-2"/>
        </w:rPr>
        <w:t xml:space="preserve"> </w:t>
      </w:r>
      <w:r>
        <w:rPr>
          <w:rFonts w:ascii="Calibri"/>
        </w:rPr>
        <w:t>t1.cid</w:t>
      </w:r>
    </w:p>
    <w:p w14:paraId="79B6DD83" w14:textId="77777777" w:rsidR="00382F71" w:rsidRDefault="00000000">
      <w:pPr>
        <w:pStyle w:val="a3"/>
        <w:spacing w:line="434" w:lineRule="auto"/>
        <w:ind w:left="471" w:right="7575"/>
        <w:rPr>
          <w:rFonts w:ascii="Calibri" w:eastAsia="Calibri"/>
        </w:rPr>
      </w:pPr>
      <w:r>
        <w:rPr>
          <w:rFonts w:ascii="Calibri" w:eastAsia="Calibri"/>
        </w:rPr>
        <w:t>having</w:t>
      </w:r>
      <w:r>
        <w:rPr>
          <w:rFonts w:ascii="Calibri" w:eastAsia="Calibri"/>
          <w:spacing w:val="-10"/>
        </w:rPr>
        <w:t xml:space="preserve"> </w:t>
      </w:r>
      <w:r>
        <w:rPr>
          <w:rFonts w:ascii="Calibri" w:eastAsia="Calibri"/>
        </w:rPr>
        <w:t>avg(</w:t>
      </w:r>
      <w:proofErr w:type="spellStart"/>
      <w:r>
        <w:rPr>
          <w:rFonts w:ascii="Calibri" w:eastAsia="Calibri"/>
        </w:rPr>
        <w:t>t.score</w:t>
      </w:r>
      <w:proofErr w:type="spellEnd"/>
      <w:r>
        <w:rPr>
          <w:rFonts w:ascii="Calibri" w:eastAsia="Calibri"/>
          <w:spacing w:val="-5"/>
        </w:rPr>
        <w:t xml:space="preserve">) &gt; </w:t>
      </w:r>
      <w:r>
        <w:rPr>
          <w:rFonts w:ascii="Calibri" w:eastAsia="Calibri"/>
        </w:rPr>
        <w:t>80</w:t>
      </w:r>
      <w:r>
        <w:rPr>
          <w:rFonts w:ascii="Calibri" w:eastAsia="Calibri"/>
          <w:spacing w:val="-44"/>
        </w:rPr>
        <w:t xml:space="preserve"> </w:t>
      </w:r>
      <w:r>
        <w:rPr>
          <w:rFonts w:ascii="Calibri" w:eastAsia="Calibri"/>
        </w:rPr>
        <w:t xml:space="preserve">and </w:t>
      </w:r>
      <w:proofErr w:type="spellStart"/>
      <w:r>
        <w:rPr>
          <w:rFonts w:ascii="Calibri" w:eastAsia="Calibri"/>
        </w:rPr>
        <w:t>t.sex</w:t>
      </w:r>
      <w:proofErr w:type="spellEnd"/>
      <w:r>
        <w:rPr>
          <w:rFonts w:ascii="Calibri" w:eastAsia="Calibri"/>
          <w:spacing w:val="-1"/>
        </w:rPr>
        <w:t xml:space="preserve"> = '</w:t>
      </w:r>
      <w:r>
        <w:t>男</w:t>
      </w:r>
      <w:r>
        <w:rPr>
          <w:rFonts w:ascii="Calibri" w:eastAsia="Calibri"/>
        </w:rPr>
        <w:t>'</w:t>
      </w:r>
    </w:p>
    <w:p w14:paraId="775CEAA4" w14:textId="77777777" w:rsidR="00382F71" w:rsidRDefault="00000000">
      <w:pPr>
        <w:pStyle w:val="a3"/>
        <w:spacing w:line="249" w:lineRule="exact"/>
        <w:ind w:left="471"/>
        <w:rPr>
          <w:rFonts w:ascii="Calibri" w:eastAsia="Calibri"/>
        </w:rPr>
      </w:pPr>
      <w:r>
        <w:rPr>
          <w:rFonts w:ascii="Calibri" w:eastAsia="Calibri"/>
        </w:rPr>
        <w:t>and</w:t>
      </w:r>
      <w:r>
        <w:rPr>
          <w:rFonts w:ascii="Calibri" w:eastAsia="Calibri"/>
          <w:spacing w:val="-1"/>
        </w:rPr>
        <w:t xml:space="preserve"> </w:t>
      </w:r>
      <w:r>
        <w:rPr>
          <w:rFonts w:ascii="Calibri" w:eastAsia="Calibri"/>
        </w:rPr>
        <w:t>t1.cid</w:t>
      </w:r>
      <w:r>
        <w:rPr>
          <w:rFonts w:ascii="Calibri" w:eastAsia="Calibri"/>
          <w:spacing w:val="-1"/>
        </w:rPr>
        <w:t xml:space="preserve"> = '</w:t>
      </w:r>
      <w:r>
        <w:rPr>
          <w:rFonts w:ascii="Calibri" w:eastAsia="Calibri"/>
        </w:rPr>
        <w:t>A</w:t>
      </w:r>
      <w:r>
        <w:rPr>
          <w:rFonts w:ascii="Calibri" w:eastAsia="Calibri"/>
          <w:spacing w:val="2"/>
        </w:rPr>
        <w:t xml:space="preserve"> </w:t>
      </w:r>
      <w:r>
        <w:t>班</w:t>
      </w:r>
      <w:r>
        <w:rPr>
          <w:rFonts w:ascii="Calibri" w:eastAsia="Calibri"/>
        </w:rPr>
        <w:t>';</w:t>
      </w:r>
    </w:p>
    <w:p w14:paraId="42A27FC0" w14:textId="77777777" w:rsidR="00382F71" w:rsidRDefault="00382F71">
      <w:pPr>
        <w:pStyle w:val="a3"/>
        <w:rPr>
          <w:rFonts w:ascii="Calibri"/>
          <w:sz w:val="22"/>
        </w:rPr>
      </w:pPr>
    </w:p>
    <w:p w14:paraId="6F0BD16C" w14:textId="77777777" w:rsidR="00382F71" w:rsidRDefault="00382F71">
      <w:pPr>
        <w:pStyle w:val="a3"/>
        <w:spacing w:before="6"/>
        <w:rPr>
          <w:rFonts w:ascii="Calibri"/>
          <w:sz w:val="32"/>
        </w:rPr>
      </w:pPr>
    </w:p>
    <w:p w14:paraId="336E12EC" w14:textId="77777777" w:rsidR="00382F71" w:rsidRDefault="00000000">
      <w:pPr>
        <w:pStyle w:val="a3"/>
        <w:spacing w:line="422" w:lineRule="auto"/>
        <w:ind w:left="471" w:right="5874"/>
        <w:rPr>
          <w:rFonts w:ascii="Calibri" w:eastAsia="Calibri"/>
        </w:rPr>
      </w:pPr>
      <w:r>
        <w:rPr>
          <w:rFonts w:ascii="Calibri" w:eastAsia="Calibri"/>
        </w:rPr>
        <w:t>2</w:t>
      </w:r>
      <w:r>
        <w:rPr>
          <w:spacing w:val="-8"/>
        </w:rPr>
        <w:t xml:space="preserve">、 </w:t>
      </w:r>
      <w:r>
        <w:rPr>
          <w:rFonts w:ascii="Calibri" w:eastAsia="Calibri"/>
        </w:rPr>
        <w:t>select</w:t>
      </w:r>
      <w:r>
        <w:rPr>
          <w:rFonts w:ascii="Calibri" w:eastAsia="Calibri"/>
          <w:spacing w:val="-7"/>
        </w:rPr>
        <w:t xml:space="preserve"> </w:t>
      </w:r>
      <w:r>
        <w:rPr>
          <w:rFonts w:ascii="Calibri" w:eastAsia="Calibri"/>
        </w:rPr>
        <w:t>t1.cid,</w:t>
      </w:r>
      <w:r>
        <w:rPr>
          <w:rFonts w:ascii="Calibri" w:eastAsia="Calibri"/>
          <w:spacing w:val="-5"/>
        </w:rPr>
        <w:t xml:space="preserve"> </w:t>
      </w:r>
      <w:proofErr w:type="gramStart"/>
      <w:r>
        <w:rPr>
          <w:rFonts w:ascii="Calibri" w:eastAsia="Calibri"/>
        </w:rPr>
        <w:t>t1.sid,t</w:t>
      </w:r>
      <w:proofErr w:type="gramEnd"/>
      <w:r>
        <w:rPr>
          <w:rFonts w:ascii="Calibri" w:eastAsia="Calibri"/>
        </w:rPr>
        <w:t>.sname,avg(</w:t>
      </w:r>
      <w:proofErr w:type="spellStart"/>
      <w:r>
        <w:rPr>
          <w:rFonts w:ascii="Calibri" w:eastAsia="Calibri"/>
        </w:rPr>
        <w:t>t.score</w:t>
      </w:r>
      <w:proofErr w:type="spellEnd"/>
      <w:r>
        <w:rPr>
          <w:rFonts w:ascii="Calibri" w:eastAsia="Calibri"/>
        </w:rPr>
        <w:t>)</w:t>
      </w:r>
      <w:r>
        <w:rPr>
          <w:rFonts w:ascii="Calibri" w:eastAsia="Calibri"/>
          <w:spacing w:val="-45"/>
        </w:rPr>
        <w:t xml:space="preserve"> </w:t>
      </w:r>
      <w:r>
        <w:rPr>
          <w:rFonts w:ascii="Calibri" w:eastAsia="Calibri"/>
        </w:rPr>
        <w:t>from</w:t>
      </w:r>
      <w:r>
        <w:rPr>
          <w:rFonts w:ascii="Calibri" w:eastAsia="Calibri"/>
          <w:spacing w:val="-1"/>
        </w:rPr>
        <w:t xml:space="preserve"> </w:t>
      </w:r>
      <w:r>
        <w:rPr>
          <w:rFonts w:ascii="Calibri" w:eastAsia="Calibri"/>
        </w:rPr>
        <w:t>student</w:t>
      </w:r>
      <w:r>
        <w:rPr>
          <w:rFonts w:ascii="Calibri" w:eastAsia="Calibri"/>
          <w:spacing w:val="-1"/>
        </w:rPr>
        <w:t xml:space="preserve"> </w:t>
      </w:r>
      <w:r>
        <w:rPr>
          <w:rFonts w:ascii="Calibri" w:eastAsia="Calibri"/>
        </w:rPr>
        <w:t xml:space="preserve">t, </w:t>
      </w:r>
      <w:proofErr w:type="spellStart"/>
      <w:r>
        <w:rPr>
          <w:rFonts w:ascii="Calibri" w:eastAsia="Calibri"/>
        </w:rPr>
        <w:t>student_class</w:t>
      </w:r>
      <w:proofErr w:type="spellEnd"/>
      <w:r>
        <w:rPr>
          <w:rFonts w:ascii="Calibri" w:eastAsia="Calibri"/>
          <w:spacing w:val="-1"/>
        </w:rPr>
        <w:t xml:space="preserve"> </w:t>
      </w:r>
      <w:r>
        <w:rPr>
          <w:rFonts w:ascii="Calibri" w:eastAsia="Calibri"/>
        </w:rPr>
        <w:t>t1</w:t>
      </w:r>
    </w:p>
    <w:p w14:paraId="20D8B6C9" w14:textId="77777777" w:rsidR="00382F71" w:rsidRDefault="00000000">
      <w:pPr>
        <w:pStyle w:val="a3"/>
        <w:spacing w:before="16" w:line="434" w:lineRule="auto"/>
        <w:ind w:left="471" w:right="7992" w:firstLine="48"/>
        <w:rPr>
          <w:rFonts w:ascii="Calibri" w:eastAsia="Calibri"/>
        </w:rPr>
      </w:pPr>
      <w:r>
        <w:rPr>
          <w:rFonts w:ascii="Calibri" w:eastAsia="Calibri"/>
        </w:rPr>
        <w:t>where</w:t>
      </w:r>
      <w:r>
        <w:rPr>
          <w:rFonts w:ascii="Calibri" w:eastAsia="Calibri"/>
          <w:spacing w:val="-8"/>
        </w:rPr>
        <w:t xml:space="preserve"> </w:t>
      </w:r>
      <w:proofErr w:type="spellStart"/>
      <w:r>
        <w:rPr>
          <w:rFonts w:ascii="Calibri" w:eastAsia="Calibri"/>
        </w:rPr>
        <w:t>t.sid</w:t>
      </w:r>
      <w:proofErr w:type="spellEnd"/>
      <w:r>
        <w:rPr>
          <w:rFonts w:ascii="Calibri" w:eastAsia="Calibri"/>
          <w:spacing w:val="-4"/>
        </w:rPr>
        <w:t xml:space="preserve"> = </w:t>
      </w:r>
      <w:r>
        <w:rPr>
          <w:rFonts w:ascii="Calibri" w:eastAsia="Calibri"/>
        </w:rPr>
        <w:t>t1.sid</w:t>
      </w:r>
      <w:r>
        <w:rPr>
          <w:rFonts w:ascii="Calibri" w:eastAsia="Calibri"/>
          <w:spacing w:val="-45"/>
        </w:rPr>
        <w:t xml:space="preserve"> </w:t>
      </w:r>
      <w:r>
        <w:rPr>
          <w:rFonts w:ascii="Calibri" w:eastAsia="Calibri"/>
        </w:rPr>
        <w:t>and</w:t>
      </w:r>
      <w:r>
        <w:rPr>
          <w:rFonts w:ascii="Calibri" w:eastAsia="Calibri"/>
          <w:spacing w:val="-1"/>
        </w:rPr>
        <w:t xml:space="preserve"> </w:t>
      </w:r>
      <w:r>
        <w:rPr>
          <w:rFonts w:ascii="Calibri" w:eastAsia="Calibri"/>
        </w:rPr>
        <w:t>t1.cid = 'A</w:t>
      </w:r>
      <w:r>
        <w:rPr>
          <w:rFonts w:ascii="Calibri" w:eastAsia="Calibri"/>
          <w:spacing w:val="3"/>
        </w:rPr>
        <w:t xml:space="preserve"> </w:t>
      </w:r>
      <w:r>
        <w:t>班</w:t>
      </w:r>
      <w:r>
        <w:rPr>
          <w:rFonts w:ascii="Calibri" w:eastAsia="Calibri"/>
        </w:rPr>
        <w:t>';</w:t>
      </w:r>
    </w:p>
    <w:p w14:paraId="34E908B3" w14:textId="77777777" w:rsidR="00382F71" w:rsidRDefault="00382F71">
      <w:pPr>
        <w:pStyle w:val="a3"/>
        <w:rPr>
          <w:rFonts w:ascii="Calibri"/>
          <w:sz w:val="22"/>
        </w:rPr>
      </w:pPr>
    </w:p>
    <w:p w14:paraId="6AFF8009" w14:textId="77777777" w:rsidR="00382F71" w:rsidRDefault="00000000">
      <w:pPr>
        <w:pStyle w:val="a3"/>
        <w:spacing w:before="180" w:line="417" w:lineRule="auto"/>
        <w:ind w:left="471" w:right="353"/>
      </w:pPr>
      <w:r>
        <w:rPr>
          <w:rFonts w:ascii="Calibri" w:eastAsia="Calibri"/>
          <w:w w:val="95"/>
        </w:rPr>
        <w:t>HAVING</w:t>
      </w:r>
      <w:r>
        <w:rPr>
          <w:rFonts w:ascii="Calibri" w:eastAsia="Calibri"/>
          <w:spacing w:val="2"/>
          <w:w w:val="95"/>
        </w:rPr>
        <w:t xml:space="preserve"> </w:t>
      </w:r>
      <w:r>
        <w:rPr>
          <w:spacing w:val="-3"/>
          <w:w w:val="95"/>
        </w:rPr>
        <w:t xml:space="preserve">一般和 </w:t>
      </w:r>
      <w:r>
        <w:rPr>
          <w:rFonts w:ascii="Calibri" w:eastAsia="Calibri"/>
          <w:w w:val="95"/>
        </w:rPr>
        <w:t>GROUP</w:t>
      </w:r>
      <w:r>
        <w:rPr>
          <w:rFonts w:ascii="Calibri" w:eastAsia="Calibri"/>
          <w:spacing w:val="35"/>
          <w:w w:val="95"/>
        </w:rPr>
        <w:t xml:space="preserve"> </w:t>
      </w:r>
      <w:r>
        <w:rPr>
          <w:rFonts w:ascii="Calibri" w:eastAsia="Calibri"/>
          <w:w w:val="95"/>
        </w:rPr>
        <w:t>BY</w:t>
      </w:r>
      <w:r>
        <w:rPr>
          <w:rFonts w:ascii="Calibri" w:eastAsia="Calibri"/>
          <w:spacing w:val="42"/>
          <w:w w:val="95"/>
        </w:rPr>
        <w:t xml:space="preserve"> </w:t>
      </w:r>
      <w:r>
        <w:rPr>
          <w:spacing w:val="-1"/>
          <w:w w:val="95"/>
        </w:rPr>
        <w:t xml:space="preserve">字句联合使用，筛选分组后的数据。与 </w:t>
      </w:r>
      <w:r>
        <w:rPr>
          <w:rFonts w:ascii="Calibri" w:eastAsia="Calibri"/>
          <w:w w:val="95"/>
        </w:rPr>
        <w:t>WHERE</w:t>
      </w:r>
      <w:r>
        <w:rPr>
          <w:rFonts w:ascii="Calibri" w:eastAsia="Calibri"/>
          <w:spacing w:val="4"/>
          <w:w w:val="95"/>
        </w:rPr>
        <w:t xml:space="preserve"> </w:t>
      </w:r>
      <w:r>
        <w:rPr>
          <w:spacing w:val="-3"/>
          <w:w w:val="95"/>
        </w:rPr>
        <w:t xml:space="preserve">的区别是 </w:t>
      </w:r>
      <w:r>
        <w:rPr>
          <w:rFonts w:ascii="Calibri" w:eastAsia="Calibri"/>
          <w:w w:val="95"/>
        </w:rPr>
        <w:t>where</w:t>
      </w:r>
      <w:r>
        <w:rPr>
          <w:rFonts w:ascii="Calibri" w:eastAsia="Calibri"/>
          <w:spacing w:val="42"/>
          <w:w w:val="95"/>
        </w:rPr>
        <w:t xml:space="preserve"> </w:t>
      </w:r>
      <w:r>
        <w:rPr>
          <w:w w:val="95"/>
        </w:rPr>
        <w:t>字句在聚合前</w:t>
      </w:r>
      <w:r>
        <w:rPr>
          <w:spacing w:val="-4"/>
          <w:w w:val="95"/>
        </w:rPr>
        <w:t xml:space="preserve">先筛选记录，作用在 </w:t>
      </w:r>
      <w:r>
        <w:rPr>
          <w:rFonts w:ascii="Calibri" w:eastAsia="Calibri"/>
          <w:w w:val="95"/>
        </w:rPr>
        <w:t>group</w:t>
      </w:r>
      <w:r>
        <w:rPr>
          <w:rFonts w:ascii="Calibri" w:eastAsia="Calibri"/>
          <w:spacing w:val="16"/>
          <w:w w:val="95"/>
        </w:rPr>
        <w:t xml:space="preserve"> </w:t>
      </w:r>
      <w:r>
        <w:rPr>
          <w:rFonts w:ascii="Calibri" w:eastAsia="Calibri"/>
          <w:w w:val="95"/>
        </w:rPr>
        <w:t>by</w:t>
      </w:r>
      <w:r>
        <w:rPr>
          <w:rFonts w:ascii="Calibri" w:eastAsia="Calibri"/>
          <w:spacing w:val="15"/>
          <w:w w:val="95"/>
        </w:rPr>
        <w:t xml:space="preserve"> </w:t>
      </w:r>
      <w:r>
        <w:rPr>
          <w:spacing w:val="-16"/>
          <w:w w:val="95"/>
        </w:rPr>
        <w:t xml:space="preserve">和 </w:t>
      </w:r>
      <w:r>
        <w:rPr>
          <w:rFonts w:ascii="Calibri" w:eastAsia="Calibri"/>
          <w:w w:val="95"/>
        </w:rPr>
        <w:t>having</w:t>
      </w:r>
      <w:r>
        <w:rPr>
          <w:rFonts w:ascii="Calibri" w:eastAsia="Calibri"/>
          <w:spacing w:val="21"/>
          <w:w w:val="95"/>
        </w:rPr>
        <w:t xml:space="preserve"> </w:t>
      </w:r>
      <w:r>
        <w:rPr>
          <w:spacing w:val="5"/>
          <w:w w:val="95"/>
        </w:rPr>
        <w:t xml:space="preserve">字句前，而 </w:t>
      </w:r>
      <w:r>
        <w:rPr>
          <w:rFonts w:ascii="Calibri" w:eastAsia="Calibri"/>
          <w:w w:val="95"/>
        </w:rPr>
        <w:t>having</w:t>
      </w:r>
      <w:r>
        <w:rPr>
          <w:rFonts w:ascii="Calibri" w:eastAsia="Calibri"/>
          <w:spacing w:val="20"/>
          <w:w w:val="95"/>
        </w:rPr>
        <w:t xml:space="preserve"> </w:t>
      </w:r>
      <w:r>
        <w:rPr>
          <w:w w:val="95"/>
        </w:rPr>
        <w:t>子句在聚合后对</w:t>
      </w:r>
      <w:proofErr w:type="gramStart"/>
      <w:r>
        <w:rPr>
          <w:w w:val="95"/>
        </w:rPr>
        <w:t>组记录</w:t>
      </w:r>
      <w:proofErr w:type="gramEnd"/>
      <w:r>
        <w:rPr>
          <w:w w:val="95"/>
        </w:rPr>
        <w:t>进行筛选</w:t>
      </w:r>
    </w:p>
    <w:p w14:paraId="66DFBE45" w14:textId="77777777" w:rsidR="00382F71" w:rsidRDefault="00382F71">
      <w:pPr>
        <w:spacing w:line="417" w:lineRule="auto"/>
        <w:sectPr w:rsidR="00382F71">
          <w:pgSz w:w="11910" w:h="16840"/>
          <w:pgMar w:top="1300" w:right="940" w:bottom="680" w:left="820" w:header="0" w:footer="406" w:gutter="0"/>
          <w:cols w:space="720"/>
        </w:sectPr>
      </w:pPr>
    </w:p>
    <w:p w14:paraId="30935793" w14:textId="77777777" w:rsidR="00382F71" w:rsidRDefault="00000000">
      <w:pPr>
        <w:pStyle w:val="4"/>
        <w:numPr>
          <w:ilvl w:val="5"/>
          <w:numId w:val="0"/>
        </w:numPr>
        <w:tabs>
          <w:tab w:val="left" w:pos="1192"/>
        </w:tabs>
        <w:spacing w:before="42"/>
        <w:ind w:left="1191" w:hanging="721"/>
        <w:rPr>
          <w:color w:val="4AACC5"/>
        </w:rPr>
      </w:pPr>
      <w:bookmarkStart w:id="839" w:name="3.4.17分组查询"/>
      <w:bookmarkStart w:id="840" w:name="_bookmark420"/>
      <w:bookmarkEnd w:id="839"/>
      <w:bookmarkEnd w:id="840"/>
      <w:r>
        <w:rPr>
          <w:rFonts w:hint="eastAsia"/>
          <w:color w:val="4AACC5"/>
          <w:spacing w:val="-1"/>
        </w:rPr>
        <w:lastRenderedPageBreak/>
        <w:t>3</w:t>
      </w:r>
      <w:r>
        <w:rPr>
          <w:color w:val="4AACC5"/>
          <w:spacing w:val="-1"/>
        </w:rPr>
        <w:t>.4.17</w:t>
      </w:r>
      <w:r>
        <w:rPr>
          <w:color w:val="4AACC5"/>
        </w:rPr>
        <w:t>分组查询</w:t>
      </w:r>
    </w:p>
    <w:p w14:paraId="1F937B92" w14:textId="77777777" w:rsidR="00382F71" w:rsidRDefault="00000000">
      <w:pPr>
        <w:pStyle w:val="a3"/>
        <w:rPr>
          <w:sz w:val="16"/>
        </w:rPr>
      </w:pPr>
      <w:r>
        <w:rPr>
          <w:noProof/>
        </w:rPr>
        <w:drawing>
          <wp:anchor distT="0" distB="0" distL="0" distR="0" simplePos="0" relativeHeight="251636224" behindDoc="0" locked="0" layoutInCell="1" allowOverlap="1" wp14:anchorId="25A11208" wp14:editId="2F3D854A">
            <wp:simplePos x="0" y="0"/>
            <wp:positionH relativeFrom="page">
              <wp:posOffset>819785</wp:posOffset>
            </wp:positionH>
            <wp:positionV relativeFrom="paragraph">
              <wp:posOffset>154940</wp:posOffset>
            </wp:positionV>
            <wp:extent cx="5723255" cy="2323465"/>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pic:cNvPicPr>
                      <a:picLocks noChangeAspect="1"/>
                    </pic:cNvPicPr>
                  </pic:nvPicPr>
                  <pic:blipFill>
                    <a:blip r:embed="rId31" cstate="print"/>
                    <a:stretch>
                      <a:fillRect/>
                    </a:stretch>
                  </pic:blipFill>
                  <pic:spPr>
                    <a:xfrm>
                      <a:off x="0" y="0"/>
                      <a:ext cx="5722971" cy="2323623"/>
                    </a:xfrm>
                    <a:prstGeom prst="rect">
                      <a:avLst/>
                    </a:prstGeom>
                  </pic:spPr>
                </pic:pic>
              </a:graphicData>
            </a:graphic>
          </wp:anchor>
        </w:drawing>
      </w:r>
    </w:p>
    <w:p w14:paraId="77F8495B" w14:textId="77777777" w:rsidR="00382F71" w:rsidRDefault="00382F71">
      <w:pPr>
        <w:pStyle w:val="a3"/>
        <w:rPr>
          <w:sz w:val="30"/>
        </w:rPr>
      </w:pPr>
    </w:p>
    <w:p w14:paraId="0B23268B" w14:textId="77777777" w:rsidR="00382F71" w:rsidRDefault="00382F71">
      <w:pPr>
        <w:pStyle w:val="a3"/>
        <w:spacing w:before="6"/>
        <w:rPr>
          <w:sz w:val="22"/>
        </w:rPr>
      </w:pPr>
    </w:p>
    <w:p w14:paraId="5E8A46FC" w14:textId="77777777" w:rsidR="00382F71" w:rsidRDefault="00000000">
      <w:pPr>
        <w:pStyle w:val="a3"/>
        <w:ind w:left="471"/>
      </w:pPr>
      <w:r>
        <w:t>参考答案：</w:t>
      </w:r>
    </w:p>
    <w:p w14:paraId="79D21CFE" w14:textId="77777777" w:rsidR="00382F71" w:rsidRDefault="00382F71">
      <w:pPr>
        <w:pStyle w:val="a3"/>
        <w:spacing w:before="6"/>
        <w:rPr>
          <w:sz w:val="15"/>
        </w:rPr>
      </w:pPr>
    </w:p>
    <w:p w14:paraId="0CAF2840" w14:textId="77777777" w:rsidR="00382F71" w:rsidRDefault="00000000">
      <w:pPr>
        <w:pStyle w:val="a3"/>
        <w:spacing w:before="1"/>
        <w:ind w:left="471"/>
        <w:rPr>
          <w:rFonts w:ascii="Calibri" w:eastAsia="Calibri"/>
        </w:rPr>
      </w:pPr>
      <w:r>
        <w:rPr>
          <w:rFonts w:ascii="Calibri" w:eastAsia="Calibri"/>
        </w:rPr>
        <w:t>select</w:t>
      </w:r>
      <w:r>
        <w:rPr>
          <w:rFonts w:ascii="Calibri" w:eastAsia="Calibri"/>
          <w:spacing w:val="-3"/>
        </w:rPr>
        <w:t xml:space="preserve"> </w:t>
      </w:r>
      <w:r>
        <w:rPr>
          <w:rFonts w:ascii="Calibri" w:eastAsia="Calibri"/>
        </w:rPr>
        <w:t>`</w:t>
      </w:r>
      <w:r>
        <w:t>届次</w:t>
      </w:r>
      <w:r>
        <w:rPr>
          <w:rFonts w:ascii="Calibri" w:eastAsia="Calibri"/>
        </w:rPr>
        <w:t>`,count(1</w:t>
      </w:r>
      <w:r>
        <w:rPr>
          <w:rFonts w:ascii="Calibri" w:eastAsia="Calibri"/>
          <w:spacing w:val="-2"/>
        </w:rPr>
        <w:t xml:space="preserve">) </w:t>
      </w:r>
      <w:r>
        <w:rPr>
          <w:rFonts w:ascii="Calibri" w:eastAsia="Calibri"/>
        </w:rPr>
        <w:t>as</w:t>
      </w:r>
      <w:r>
        <w:rPr>
          <w:rFonts w:ascii="Calibri" w:eastAsia="Calibri"/>
          <w:spacing w:val="4"/>
        </w:rPr>
        <w:t xml:space="preserve"> </w:t>
      </w:r>
      <w:r>
        <w:rPr>
          <w:spacing w:val="-2"/>
        </w:rPr>
        <w:t xml:space="preserve">人数 </w:t>
      </w:r>
      <w:r>
        <w:rPr>
          <w:rFonts w:ascii="Calibri" w:eastAsia="Calibri"/>
        </w:rPr>
        <w:t>from</w:t>
      </w:r>
      <w:r>
        <w:rPr>
          <w:rFonts w:ascii="Calibri" w:eastAsia="Calibri"/>
          <w:spacing w:val="-2"/>
        </w:rPr>
        <w:t xml:space="preserve"> </w:t>
      </w:r>
      <w:r>
        <w:rPr>
          <w:rFonts w:ascii="Calibri" w:eastAsia="Calibri"/>
        </w:rPr>
        <w:t>Students</w:t>
      </w:r>
      <w:r>
        <w:rPr>
          <w:rFonts w:ascii="Calibri" w:eastAsia="Calibri"/>
          <w:spacing w:val="-3"/>
        </w:rPr>
        <w:t xml:space="preserve"> </w:t>
      </w:r>
      <w:r>
        <w:rPr>
          <w:rFonts w:ascii="Calibri" w:eastAsia="Calibri"/>
        </w:rPr>
        <w:t>group</w:t>
      </w:r>
      <w:r>
        <w:rPr>
          <w:rFonts w:ascii="Calibri" w:eastAsia="Calibri"/>
          <w:spacing w:val="-5"/>
        </w:rPr>
        <w:t xml:space="preserve"> </w:t>
      </w:r>
      <w:r>
        <w:rPr>
          <w:rFonts w:ascii="Calibri" w:eastAsia="Calibri"/>
        </w:rPr>
        <w:t>by</w:t>
      </w:r>
      <w:r>
        <w:rPr>
          <w:rFonts w:ascii="Calibri" w:eastAsia="Calibri"/>
          <w:spacing w:val="-3"/>
        </w:rPr>
        <w:t xml:space="preserve"> </w:t>
      </w:r>
      <w:r>
        <w:rPr>
          <w:rFonts w:ascii="Calibri" w:eastAsia="Calibri"/>
        </w:rPr>
        <w:t>`</w:t>
      </w:r>
      <w:r>
        <w:t>届次</w:t>
      </w:r>
      <w:r>
        <w:rPr>
          <w:rFonts w:ascii="Calibri" w:eastAsia="Calibri"/>
        </w:rPr>
        <w:t>`;</w:t>
      </w:r>
    </w:p>
    <w:p w14:paraId="36A7C8FC" w14:textId="77777777" w:rsidR="00382F71" w:rsidRDefault="00382F71">
      <w:pPr>
        <w:pStyle w:val="a3"/>
        <w:rPr>
          <w:rFonts w:ascii="Calibri"/>
          <w:sz w:val="22"/>
        </w:rPr>
      </w:pPr>
    </w:p>
    <w:p w14:paraId="5DD64C0E" w14:textId="77777777" w:rsidR="00382F71" w:rsidRDefault="00382F71">
      <w:pPr>
        <w:pStyle w:val="a3"/>
        <w:spacing w:before="7"/>
        <w:rPr>
          <w:rFonts w:ascii="Calibri"/>
          <w:sz w:val="32"/>
        </w:rPr>
      </w:pPr>
    </w:p>
    <w:p w14:paraId="01308D21" w14:textId="77777777" w:rsidR="00382F71" w:rsidRDefault="00000000">
      <w:pPr>
        <w:pStyle w:val="a3"/>
        <w:ind w:left="471"/>
      </w:pPr>
      <w:r>
        <w:t>解析：</w:t>
      </w:r>
    </w:p>
    <w:p w14:paraId="3EA2EEE0" w14:textId="77777777" w:rsidR="00382F71" w:rsidRDefault="00382F71">
      <w:pPr>
        <w:pStyle w:val="a3"/>
        <w:spacing w:before="7"/>
        <w:rPr>
          <w:sz w:val="15"/>
        </w:rPr>
      </w:pPr>
    </w:p>
    <w:p w14:paraId="0BB2D096" w14:textId="77777777" w:rsidR="00382F71" w:rsidRDefault="00000000">
      <w:pPr>
        <w:pStyle w:val="a3"/>
        <w:ind w:left="471"/>
      </w:pPr>
      <w:r>
        <w:t>根据一列或多列对结果集进行分组的语法是：</w:t>
      </w:r>
    </w:p>
    <w:p w14:paraId="65F8B4D3" w14:textId="77777777" w:rsidR="00382F71" w:rsidRDefault="00382F71">
      <w:pPr>
        <w:pStyle w:val="a3"/>
        <w:spacing w:before="7"/>
        <w:rPr>
          <w:sz w:val="15"/>
        </w:rPr>
      </w:pPr>
    </w:p>
    <w:p w14:paraId="113DF48C" w14:textId="77777777" w:rsidR="00382F71" w:rsidRDefault="00000000">
      <w:pPr>
        <w:pStyle w:val="a3"/>
        <w:ind w:left="891"/>
        <w:rPr>
          <w:rFonts w:ascii="Calibri" w:eastAsia="Calibri"/>
        </w:rPr>
      </w:pPr>
      <w:r>
        <w:rPr>
          <w:rFonts w:ascii="Calibri" w:eastAsia="Calibri"/>
          <w:w w:val="95"/>
        </w:rPr>
        <w:t>GROUP</w:t>
      </w:r>
      <w:r>
        <w:rPr>
          <w:rFonts w:ascii="Calibri" w:eastAsia="Calibri"/>
          <w:spacing w:val="14"/>
          <w:w w:val="95"/>
        </w:rPr>
        <w:t xml:space="preserve"> </w:t>
      </w:r>
      <w:r>
        <w:rPr>
          <w:rFonts w:ascii="Calibri" w:eastAsia="Calibri"/>
          <w:w w:val="95"/>
        </w:rPr>
        <w:t>BY</w:t>
      </w:r>
      <w:r>
        <w:rPr>
          <w:rFonts w:ascii="Calibri" w:eastAsia="Calibri"/>
          <w:spacing w:val="39"/>
          <w:w w:val="95"/>
        </w:rPr>
        <w:t xml:space="preserve"> </w:t>
      </w:r>
      <w:r>
        <w:rPr>
          <w:spacing w:val="-11"/>
          <w:w w:val="95"/>
        </w:rPr>
        <w:t xml:space="preserve">字段 </w:t>
      </w:r>
      <w:r>
        <w:rPr>
          <w:rFonts w:ascii="Calibri" w:eastAsia="Calibri"/>
          <w:w w:val="95"/>
        </w:rPr>
        <w:t>1,</w:t>
      </w:r>
      <w:r>
        <w:rPr>
          <w:spacing w:val="-12"/>
          <w:w w:val="95"/>
        </w:rPr>
        <w:t xml:space="preserve">字段 </w:t>
      </w:r>
      <w:r>
        <w:rPr>
          <w:rFonts w:ascii="Calibri" w:eastAsia="Calibri"/>
          <w:w w:val="95"/>
        </w:rPr>
        <w:t>2</w:t>
      </w:r>
    </w:p>
    <w:p w14:paraId="10DB55EF" w14:textId="77777777" w:rsidR="00382F71" w:rsidRDefault="00382F71">
      <w:pPr>
        <w:pStyle w:val="a3"/>
        <w:spacing w:before="3"/>
        <w:rPr>
          <w:rFonts w:ascii="Calibri"/>
          <w:sz w:val="16"/>
        </w:rPr>
      </w:pPr>
    </w:p>
    <w:p w14:paraId="497C78B5" w14:textId="77777777" w:rsidR="00382F71" w:rsidRDefault="00000000">
      <w:pPr>
        <w:pStyle w:val="a3"/>
        <w:ind w:left="471"/>
      </w:pPr>
      <w:r>
        <w:rPr>
          <w:spacing w:val="-2"/>
          <w:w w:val="95"/>
        </w:rPr>
        <w:t xml:space="preserve">意思是字段 </w:t>
      </w:r>
      <w:r>
        <w:rPr>
          <w:rFonts w:ascii="Calibri" w:eastAsia="Calibri"/>
          <w:w w:val="95"/>
        </w:rPr>
        <w:t>1</w:t>
      </w:r>
      <w:r>
        <w:rPr>
          <w:spacing w:val="-3"/>
          <w:w w:val="95"/>
        </w:rPr>
        <w:t xml:space="preserve">、字段 </w:t>
      </w:r>
      <w:r>
        <w:rPr>
          <w:rFonts w:ascii="Calibri" w:eastAsia="Calibri"/>
          <w:w w:val="95"/>
        </w:rPr>
        <w:t>2</w:t>
      </w:r>
      <w:r>
        <w:rPr>
          <w:rFonts w:ascii="Calibri" w:eastAsia="Calibri"/>
          <w:spacing w:val="44"/>
          <w:w w:val="95"/>
        </w:rPr>
        <w:t xml:space="preserve"> </w:t>
      </w:r>
      <w:r>
        <w:rPr>
          <w:w w:val="95"/>
        </w:rPr>
        <w:t>相同的为一组。</w:t>
      </w:r>
    </w:p>
    <w:p w14:paraId="472F8B26" w14:textId="77777777" w:rsidR="00382F71" w:rsidRDefault="00382F71">
      <w:pPr>
        <w:pStyle w:val="a3"/>
        <w:spacing w:before="7"/>
        <w:rPr>
          <w:sz w:val="15"/>
        </w:rPr>
      </w:pPr>
    </w:p>
    <w:p w14:paraId="05FA1104" w14:textId="77777777" w:rsidR="00382F71" w:rsidRDefault="00000000">
      <w:pPr>
        <w:pStyle w:val="a3"/>
        <w:spacing w:line="417" w:lineRule="auto"/>
        <w:ind w:left="471" w:right="352"/>
        <w:rPr>
          <w:rFonts w:ascii="Calibri" w:eastAsia="Calibri"/>
        </w:rPr>
      </w:pPr>
      <w:r>
        <w:rPr>
          <w:w w:val="95"/>
        </w:rPr>
        <w:t>在分组的列上我们可以使用聚合函数，常见的有：</w:t>
      </w:r>
      <w:r>
        <w:rPr>
          <w:rFonts w:ascii="Calibri" w:eastAsia="Calibri"/>
          <w:w w:val="95"/>
        </w:rPr>
        <w:t>COUNT</w:t>
      </w:r>
      <w:r>
        <w:rPr>
          <w:w w:val="95"/>
        </w:rPr>
        <w:t>、</w:t>
      </w:r>
      <w:r>
        <w:rPr>
          <w:rFonts w:ascii="Calibri" w:eastAsia="Calibri"/>
          <w:w w:val="95"/>
        </w:rPr>
        <w:t>SUM</w:t>
      </w:r>
      <w:r>
        <w:rPr>
          <w:w w:val="95"/>
        </w:rPr>
        <w:t>、</w:t>
      </w:r>
      <w:r>
        <w:rPr>
          <w:rFonts w:ascii="Calibri" w:eastAsia="Calibri"/>
          <w:w w:val="95"/>
        </w:rPr>
        <w:t>AVG</w:t>
      </w:r>
      <w:r>
        <w:rPr>
          <w:w w:val="95"/>
        </w:rPr>
        <w:t>、</w:t>
      </w:r>
      <w:r>
        <w:rPr>
          <w:rFonts w:ascii="Calibri" w:eastAsia="Calibri"/>
          <w:w w:val="95"/>
        </w:rPr>
        <w:t>MAX</w:t>
      </w:r>
      <w:r>
        <w:rPr>
          <w:w w:val="95"/>
        </w:rPr>
        <w:t>、</w:t>
      </w:r>
      <w:r>
        <w:rPr>
          <w:rFonts w:ascii="Calibri" w:eastAsia="Calibri"/>
          <w:w w:val="95"/>
        </w:rPr>
        <w:t>MIN</w:t>
      </w:r>
      <w:r>
        <w:rPr>
          <w:w w:val="95"/>
        </w:rPr>
        <w:t>，如：</w:t>
      </w:r>
      <w:r>
        <w:rPr>
          <w:rFonts w:ascii="Calibri" w:eastAsia="Calibri"/>
          <w:w w:val="95"/>
        </w:rPr>
        <w:t>SELECT</w:t>
      </w:r>
      <w:r>
        <w:rPr>
          <w:rFonts w:ascii="Calibri" w:eastAsia="Calibri"/>
          <w:spacing w:val="26"/>
          <w:w w:val="95"/>
        </w:rPr>
        <w:t xml:space="preserve"> </w:t>
      </w:r>
      <w:r>
        <w:rPr>
          <w:rFonts w:ascii="Calibri" w:eastAsia="Calibri"/>
          <w:w w:val="95"/>
        </w:rPr>
        <w:t>AVG(</w:t>
      </w:r>
      <w:r>
        <w:rPr>
          <w:w w:val="95"/>
        </w:rPr>
        <w:t>字</w:t>
      </w:r>
      <w:r>
        <w:t>段</w:t>
      </w:r>
      <w:r>
        <w:rPr>
          <w:rFonts w:ascii="Calibri" w:eastAsia="Calibri"/>
          <w:spacing w:val="-1"/>
        </w:rPr>
        <w:t xml:space="preserve">) </w:t>
      </w:r>
      <w:r>
        <w:rPr>
          <w:rFonts w:ascii="Calibri" w:eastAsia="Calibri"/>
        </w:rPr>
        <w:t>FROM</w:t>
      </w:r>
      <w:r>
        <w:rPr>
          <w:rFonts w:ascii="Calibri" w:eastAsia="Calibri"/>
          <w:spacing w:val="-1"/>
        </w:rPr>
        <w:t xml:space="preserve"> </w:t>
      </w:r>
      <w:r>
        <w:rPr>
          <w:rFonts w:ascii="Calibri" w:eastAsia="Calibri"/>
        </w:rPr>
        <w:t>S GROUP BY</w:t>
      </w:r>
      <w:r>
        <w:rPr>
          <w:rFonts w:ascii="Calibri" w:eastAsia="Calibri"/>
          <w:spacing w:val="10"/>
        </w:rPr>
        <w:t xml:space="preserve"> </w:t>
      </w:r>
      <w:r>
        <w:t>字段</w:t>
      </w:r>
      <w:r>
        <w:rPr>
          <w:rFonts w:ascii="Calibri" w:eastAsia="Calibri"/>
        </w:rPr>
        <w:t>;</w:t>
      </w:r>
    </w:p>
    <w:p w14:paraId="656B829E" w14:textId="77777777" w:rsidR="00382F71" w:rsidRDefault="00382F71">
      <w:pPr>
        <w:pStyle w:val="a3"/>
        <w:rPr>
          <w:rFonts w:ascii="Calibri"/>
          <w:sz w:val="22"/>
        </w:rPr>
      </w:pPr>
    </w:p>
    <w:p w14:paraId="687EE221" w14:textId="77777777" w:rsidR="00382F71" w:rsidRDefault="00382F71">
      <w:pPr>
        <w:pStyle w:val="a3"/>
        <w:rPr>
          <w:rFonts w:ascii="Calibri"/>
          <w:sz w:val="22"/>
        </w:rPr>
      </w:pPr>
    </w:p>
    <w:p w14:paraId="66B5FA0E" w14:textId="77777777" w:rsidR="00382F71" w:rsidRDefault="00000000">
      <w:pPr>
        <w:pStyle w:val="4"/>
        <w:numPr>
          <w:ilvl w:val="5"/>
          <w:numId w:val="0"/>
        </w:numPr>
        <w:tabs>
          <w:tab w:val="left" w:pos="1192"/>
        </w:tabs>
        <w:spacing w:before="144"/>
        <w:ind w:left="1191" w:hanging="721"/>
        <w:rPr>
          <w:color w:val="4AACC5"/>
        </w:rPr>
      </w:pPr>
      <w:bookmarkStart w:id="841" w:name="3.4.18数据库面试题"/>
      <w:bookmarkStart w:id="842" w:name="_bookmark421"/>
      <w:bookmarkEnd w:id="841"/>
      <w:bookmarkEnd w:id="842"/>
      <w:r>
        <w:rPr>
          <w:rFonts w:hint="eastAsia"/>
          <w:color w:val="4AACC5"/>
          <w:spacing w:val="-1"/>
        </w:rPr>
        <w:t>3</w:t>
      </w:r>
      <w:r>
        <w:rPr>
          <w:color w:val="4AACC5"/>
          <w:spacing w:val="-1"/>
        </w:rPr>
        <w:t>.4.18</w:t>
      </w:r>
      <w:r>
        <w:rPr>
          <w:color w:val="4AACC5"/>
        </w:rPr>
        <w:t>数据库面试题</w:t>
      </w:r>
    </w:p>
    <w:p w14:paraId="6E46E4C4" w14:textId="77777777" w:rsidR="00382F71" w:rsidRDefault="00000000">
      <w:pPr>
        <w:pStyle w:val="a3"/>
        <w:spacing w:before="12"/>
        <w:rPr>
          <w:sz w:val="16"/>
        </w:rPr>
      </w:pPr>
      <w:r>
        <w:rPr>
          <w:noProof/>
        </w:rPr>
        <w:drawing>
          <wp:anchor distT="0" distB="0" distL="0" distR="0" simplePos="0" relativeHeight="251637248" behindDoc="0" locked="0" layoutInCell="1" allowOverlap="1" wp14:anchorId="662F2D31" wp14:editId="3AE58B51">
            <wp:simplePos x="0" y="0"/>
            <wp:positionH relativeFrom="page">
              <wp:posOffset>819785</wp:posOffset>
            </wp:positionH>
            <wp:positionV relativeFrom="paragraph">
              <wp:posOffset>162560</wp:posOffset>
            </wp:positionV>
            <wp:extent cx="5720715" cy="2694305"/>
            <wp:effectExtent l="0" t="0" r="0" b="0"/>
            <wp:wrapTopAndBottom/>
            <wp:docPr id="4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9.jpeg"/>
                    <pic:cNvPicPr>
                      <a:picLocks noChangeAspect="1"/>
                    </pic:cNvPicPr>
                  </pic:nvPicPr>
                  <pic:blipFill>
                    <a:blip r:embed="rId30" cstate="print"/>
                    <a:stretch>
                      <a:fillRect/>
                    </a:stretch>
                  </pic:blipFill>
                  <pic:spPr>
                    <a:xfrm>
                      <a:off x="0" y="0"/>
                      <a:ext cx="5720908" cy="2694432"/>
                    </a:xfrm>
                    <a:prstGeom prst="rect">
                      <a:avLst/>
                    </a:prstGeom>
                  </pic:spPr>
                </pic:pic>
              </a:graphicData>
            </a:graphic>
          </wp:anchor>
        </w:drawing>
      </w:r>
    </w:p>
    <w:p w14:paraId="30C332CF" w14:textId="77777777" w:rsidR="00382F71" w:rsidRDefault="00382F71">
      <w:pPr>
        <w:rPr>
          <w:sz w:val="16"/>
        </w:rPr>
        <w:sectPr w:rsidR="00382F71">
          <w:pgSz w:w="11910" w:h="16840"/>
          <w:pgMar w:top="1300" w:right="940" w:bottom="680" w:left="820" w:header="0" w:footer="406" w:gutter="0"/>
          <w:cols w:space="720"/>
        </w:sectPr>
      </w:pPr>
    </w:p>
    <w:p w14:paraId="4B80EF90" w14:textId="77777777" w:rsidR="00382F71" w:rsidRDefault="00382F71">
      <w:pPr>
        <w:pStyle w:val="a3"/>
        <w:spacing w:before="12"/>
        <w:rPr>
          <w:sz w:val="9"/>
        </w:rPr>
      </w:pPr>
    </w:p>
    <w:p w14:paraId="2C734247" w14:textId="77777777" w:rsidR="00382F71" w:rsidRDefault="00000000">
      <w:pPr>
        <w:pStyle w:val="a3"/>
        <w:spacing w:before="69"/>
        <w:ind w:left="471"/>
      </w:pPr>
      <w:r>
        <w:t>参考答案：</w:t>
      </w:r>
    </w:p>
    <w:p w14:paraId="5CC264E6" w14:textId="77777777" w:rsidR="00382F71" w:rsidRDefault="00382F71">
      <w:pPr>
        <w:pStyle w:val="a3"/>
        <w:spacing w:before="7"/>
        <w:rPr>
          <w:sz w:val="15"/>
        </w:rPr>
      </w:pPr>
    </w:p>
    <w:p w14:paraId="28A5B3DB" w14:textId="77777777" w:rsidR="00382F71" w:rsidRDefault="00000000">
      <w:pPr>
        <w:pStyle w:val="a3"/>
        <w:spacing w:line="424" w:lineRule="auto"/>
        <w:ind w:left="471" w:right="5874"/>
        <w:rPr>
          <w:rFonts w:ascii="Calibri" w:eastAsia="Calibri"/>
        </w:rPr>
      </w:pPr>
      <w:r>
        <w:rPr>
          <w:rFonts w:ascii="Calibri" w:eastAsia="Calibri"/>
        </w:rPr>
        <w:t>1</w:t>
      </w:r>
      <w:r>
        <w:rPr>
          <w:spacing w:val="-8"/>
        </w:rPr>
        <w:t xml:space="preserve">、 </w:t>
      </w:r>
      <w:r>
        <w:rPr>
          <w:rFonts w:ascii="Calibri" w:eastAsia="Calibri"/>
        </w:rPr>
        <w:t>select</w:t>
      </w:r>
      <w:r>
        <w:rPr>
          <w:rFonts w:ascii="Calibri" w:eastAsia="Calibri"/>
          <w:spacing w:val="-7"/>
        </w:rPr>
        <w:t xml:space="preserve"> </w:t>
      </w:r>
      <w:r>
        <w:rPr>
          <w:rFonts w:ascii="Calibri" w:eastAsia="Calibri"/>
        </w:rPr>
        <w:t>t1.cid,</w:t>
      </w:r>
      <w:r>
        <w:rPr>
          <w:rFonts w:ascii="Calibri" w:eastAsia="Calibri"/>
          <w:spacing w:val="-5"/>
        </w:rPr>
        <w:t xml:space="preserve"> </w:t>
      </w:r>
      <w:proofErr w:type="gramStart"/>
      <w:r>
        <w:rPr>
          <w:rFonts w:ascii="Calibri" w:eastAsia="Calibri"/>
        </w:rPr>
        <w:t>t1.sid,t</w:t>
      </w:r>
      <w:proofErr w:type="gramEnd"/>
      <w:r>
        <w:rPr>
          <w:rFonts w:ascii="Calibri" w:eastAsia="Calibri"/>
        </w:rPr>
        <w:t>.sname,avg(</w:t>
      </w:r>
      <w:proofErr w:type="spellStart"/>
      <w:r>
        <w:rPr>
          <w:rFonts w:ascii="Calibri" w:eastAsia="Calibri"/>
        </w:rPr>
        <w:t>t.score</w:t>
      </w:r>
      <w:proofErr w:type="spellEnd"/>
      <w:r>
        <w:rPr>
          <w:rFonts w:ascii="Calibri" w:eastAsia="Calibri"/>
        </w:rPr>
        <w:t>)</w:t>
      </w:r>
      <w:r>
        <w:rPr>
          <w:rFonts w:ascii="Calibri" w:eastAsia="Calibri"/>
          <w:spacing w:val="-45"/>
        </w:rPr>
        <w:t xml:space="preserve"> </w:t>
      </w:r>
      <w:r>
        <w:rPr>
          <w:rFonts w:ascii="Calibri" w:eastAsia="Calibri"/>
        </w:rPr>
        <w:t>from</w:t>
      </w:r>
      <w:r>
        <w:rPr>
          <w:rFonts w:ascii="Calibri" w:eastAsia="Calibri"/>
          <w:spacing w:val="-1"/>
        </w:rPr>
        <w:t xml:space="preserve"> </w:t>
      </w:r>
      <w:r>
        <w:rPr>
          <w:rFonts w:ascii="Calibri" w:eastAsia="Calibri"/>
        </w:rPr>
        <w:t>student</w:t>
      </w:r>
      <w:r>
        <w:rPr>
          <w:rFonts w:ascii="Calibri" w:eastAsia="Calibri"/>
          <w:spacing w:val="-1"/>
        </w:rPr>
        <w:t xml:space="preserve"> </w:t>
      </w:r>
      <w:r>
        <w:rPr>
          <w:rFonts w:ascii="Calibri" w:eastAsia="Calibri"/>
        </w:rPr>
        <w:t xml:space="preserve">t, </w:t>
      </w:r>
      <w:proofErr w:type="spellStart"/>
      <w:r>
        <w:rPr>
          <w:rFonts w:ascii="Calibri" w:eastAsia="Calibri"/>
        </w:rPr>
        <w:t>student_class</w:t>
      </w:r>
      <w:proofErr w:type="spellEnd"/>
      <w:r>
        <w:rPr>
          <w:rFonts w:ascii="Calibri" w:eastAsia="Calibri"/>
          <w:spacing w:val="-1"/>
        </w:rPr>
        <w:t xml:space="preserve"> </w:t>
      </w:r>
      <w:r>
        <w:rPr>
          <w:rFonts w:ascii="Calibri" w:eastAsia="Calibri"/>
        </w:rPr>
        <w:t>t1</w:t>
      </w:r>
    </w:p>
    <w:p w14:paraId="77F1AC66" w14:textId="77777777" w:rsidR="00382F71" w:rsidRDefault="00000000">
      <w:pPr>
        <w:pStyle w:val="a3"/>
        <w:spacing w:before="14" w:line="439" w:lineRule="auto"/>
        <w:ind w:left="471" w:right="7992"/>
        <w:rPr>
          <w:rFonts w:ascii="Calibri"/>
        </w:rPr>
      </w:pPr>
      <w:r>
        <w:rPr>
          <w:rFonts w:ascii="Calibri"/>
        </w:rPr>
        <w:t>where</w:t>
      </w:r>
      <w:r>
        <w:rPr>
          <w:rFonts w:ascii="Calibri"/>
          <w:spacing w:val="-7"/>
        </w:rPr>
        <w:t xml:space="preserve"> </w:t>
      </w:r>
      <w:proofErr w:type="spellStart"/>
      <w:r>
        <w:rPr>
          <w:rFonts w:ascii="Calibri"/>
        </w:rPr>
        <w:t>t.sid</w:t>
      </w:r>
      <w:proofErr w:type="spellEnd"/>
      <w:r>
        <w:rPr>
          <w:rFonts w:ascii="Calibri"/>
          <w:spacing w:val="-6"/>
        </w:rPr>
        <w:t xml:space="preserve"> </w:t>
      </w:r>
      <w:r>
        <w:rPr>
          <w:rFonts w:ascii="Calibri"/>
        </w:rPr>
        <w:t>=</w:t>
      </w:r>
      <w:r>
        <w:rPr>
          <w:rFonts w:ascii="Calibri"/>
          <w:spacing w:val="-7"/>
        </w:rPr>
        <w:t xml:space="preserve"> </w:t>
      </w:r>
      <w:r>
        <w:rPr>
          <w:rFonts w:ascii="Calibri"/>
        </w:rPr>
        <w:t>t1.sid</w:t>
      </w:r>
      <w:r>
        <w:rPr>
          <w:rFonts w:ascii="Calibri"/>
          <w:spacing w:val="-44"/>
        </w:rPr>
        <w:t xml:space="preserve"> </w:t>
      </w:r>
      <w:r>
        <w:rPr>
          <w:rFonts w:ascii="Calibri"/>
        </w:rPr>
        <w:t>group</w:t>
      </w:r>
      <w:r>
        <w:rPr>
          <w:rFonts w:ascii="Calibri"/>
          <w:spacing w:val="-3"/>
        </w:rPr>
        <w:t xml:space="preserve"> </w:t>
      </w:r>
      <w:r>
        <w:rPr>
          <w:rFonts w:ascii="Calibri"/>
        </w:rPr>
        <w:t>by</w:t>
      </w:r>
      <w:r>
        <w:rPr>
          <w:rFonts w:ascii="Calibri"/>
          <w:spacing w:val="-2"/>
        </w:rPr>
        <w:t xml:space="preserve"> </w:t>
      </w:r>
      <w:r>
        <w:rPr>
          <w:rFonts w:ascii="Calibri"/>
        </w:rPr>
        <w:t>t1.cid</w:t>
      </w:r>
    </w:p>
    <w:p w14:paraId="0D6FCF13" w14:textId="77777777" w:rsidR="00382F71" w:rsidRDefault="00000000">
      <w:pPr>
        <w:pStyle w:val="a3"/>
        <w:spacing w:line="432" w:lineRule="auto"/>
        <w:ind w:left="471" w:right="7575"/>
        <w:rPr>
          <w:rFonts w:ascii="Calibri" w:eastAsia="Calibri"/>
        </w:rPr>
      </w:pPr>
      <w:r>
        <w:rPr>
          <w:rFonts w:ascii="Calibri" w:eastAsia="Calibri"/>
        </w:rPr>
        <w:t>having</w:t>
      </w:r>
      <w:r>
        <w:rPr>
          <w:rFonts w:ascii="Calibri" w:eastAsia="Calibri"/>
          <w:spacing w:val="-10"/>
        </w:rPr>
        <w:t xml:space="preserve"> </w:t>
      </w:r>
      <w:r>
        <w:rPr>
          <w:rFonts w:ascii="Calibri" w:eastAsia="Calibri"/>
        </w:rPr>
        <w:t>avg(</w:t>
      </w:r>
      <w:proofErr w:type="spellStart"/>
      <w:r>
        <w:rPr>
          <w:rFonts w:ascii="Calibri" w:eastAsia="Calibri"/>
        </w:rPr>
        <w:t>t.score</w:t>
      </w:r>
      <w:proofErr w:type="spellEnd"/>
      <w:r>
        <w:rPr>
          <w:rFonts w:ascii="Calibri" w:eastAsia="Calibri"/>
          <w:spacing w:val="-5"/>
        </w:rPr>
        <w:t xml:space="preserve">) &gt; </w:t>
      </w:r>
      <w:r>
        <w:rPr>
          <w:rFonts w:ascii="Calibri" w:eastAsia="Calibri"/>
        </w:rPr>
        <w:t>80</w:t>
      </w:r>
      <w:r>
        <w:rPr>
          <w:rFonts w:ascii="Calibri" w:eastAsia="Calibri"/>
          <w:spacing w:val="-44"/>
        </w:rPr>
        <w:t xml:space="preserve"> </w:t>
      </w:r>
      <w:r>
        <w:rPr>
          <w:rFonts w:ascii="Calibri" w:eastAsia="Calibri"/>
        </w:rPr>
        <w:t xml:space="preserve">and </w:t>
      </w:r>
      <w:proofErr w:type="spellStart"/>
      <w:r>
        <w:rPr>
          <w:rFonts w:ascii="Calibri" w:eastAsia="Calibri"/>
        </w:rPr>
        <w:t>t.sex</w:t>
      </w:r>
      <w:proofErr w:type="spellEnd"/>
      <w:r>
        <w:rPr>
          <w:rFonts w:ascii="Calibri" w:eastAsia="Calibri"/>
          <w:spacing w:val="-1"/>
        </w:rPr>
        <w:t xml:space="preserve"> = '</w:t>
      </w:r>
      <w:r>
        <w:t>男</w:t>
      </w:r>
      <w:r>
        <w:rPr>
          <w:rFonts w:ascii="Calibri" w:eastAsia="Calibri"/>
        </w:rPr>
        <w:t>'</w:t>
      </w:r>
    </w:p>
    <w:p w14:paraId="1567D5DC" w14:textId="77777777" w:rsidR="00382F71" w:rsidRDefault="00000000">
      <w:pPr>
        <w:pStyle w:val="a3"/>
        <w:spacing w:line="252" w:lineRule="exact"/>
        <w:ind w:left="471"/>
        <w:rPr>
          <w:rFonts w:ascii="Calibri" w:eastAsia="Calibri"/>
        </w:rPr>
      </w:pPr>
      <w:r>
        <w:rPr>
          <w:rFonts w:ascii="Calibri" w:eastAsia="Calibri"/>
        </w:rPr>
        <w:t>and</w:t>
      </w:r>
      <w:r>
        <w:rPr>
          <w:rFonts w:ascii="Calibri" w:eastAsia="Calibri"/>
          <w:spacing w:val="-1"/>
        </w:rPr>
        <w:t xml:space="preserve"> </w:t>
      </w:r>
      <w:r>
        <w:rPr>
          <w:rFonts w:ascii="Calibri" w:eastAsia="Calibri"/>
        </w:rPr>
        <w:t>t1.cid</w:t>
      </w:r>
      <w:r>
        <w:rPr>
          <w:rFonts w:ascii="Calibri" w:eastAsia="Calibri"/>
          <w:spacing w:val="-1"/>
        </w:rPr>
        <w:t xml:space="preserve"> = '</w:t>
      </w:r>
      <w:r>
        <w:rPr>
          <w:rFonts w:ascii="Calibri" w:eastAsia="Calibri"/>
        </w:rPr>
        <w:t>A</w:t>
      </w:r>
      <w:r>
        <w:rPr>
          <w:rFonts w:ascii="Calibri" w:eastAsia="Calibri"/>
          <w:spacing w:val="2"/>
        </w:rPr>
        <w:t xml:space="preserve"> </w:t>
      </w:r>
      <w:r>
        <w:t>班</w:t>
      </w:r>
      <w:r>
        <w:rPr>
          <w:rFonts w:ascii="Calibri" w:eastAsia="Calibri"/>
        </w:rPr>
        <w:t>';</w:t>
      </w:r>
    </w:p>
    <w:p w14:paraId="4B84171D" w14:textId="77777777" w:rsidR="00382F71" w:rsidRDefault="00382F71">
      <w:pPr>
        <w:pStyle w:val="a3"/>
        <w:rPr>
          <w:rFonts w:ascii="Calibri"/>
          <w:sz w:val="22"/>
        </w:rPr>
      </w:pPr>
    </w:p>
    <w:p w14:paraId="2577843C" w14:textId="77777777" w:rsidR="00382F71" w:rsidRDefault="00382F71">
      <w:pPr>
        <w:pStyle w:val="a3"/>
        <w:spacing w:before="5"/>
        <w:rPr>
          <w:rFonts w:ascii="Calibri"/>
          <w:sz w:val="32"/>
        </w:rPr>
      </w:pPr>
    </w:p>
    <w:p w14:paraId="7518BD52" w14:textId="77777777" w:rsidR="00382F71" w:rsidRDefault="00000000">
      <w:pPr>
        <w:pStyle w:val="a3"/>
        <w:spacing w:line="424" w:lineRule="auto"/>
        <w:ind w:left="471" w:right="5874"/>
        <w:rPr>
          <w:rFonts w:ascii="Calibri" w:eastAsia="Calibri"/>
        </w:rPr>
      </w:pPr>
      <w:r>
        <w:rPr>
          <w:rFonts w:ascii="Calibri" w:eastAsia="Calibri"/>
        </w:rPr>
        <w:t>2</w:t>
      </w:r>
      <w:r>
        <w:rPr>
          <w:spacing w:val="-8"/>
        </w:rPr>
        <w:t xml:space="preserve">、 </w:t>
      </w:r>
      <w:r>
        <w:rPr>
          <w:rFonts w:ascii="Calibri" w:eastAsia="Calibri"/>
        </w:rPr>
        <w:t>select</w:t>
      </w:r>
      <w:r>
        <w:rPr>
          <w:rFonts w:ascii="Calibri" w:eastAsia="Calibri"/>
          <w:spacing w:val="-7"/>
        </w:rPr>
        <w:t xml:space="preserve"> </w:t>
      </w:r>
      <w:r>
        <w:rPr>
          <w:rFonts w:ascii="Calibri" w:eastAsia="Calibri"/>
        </w:rPr>
        <w:t>t1.cid,</w:t>
      </w:r>
      <w:r>
        <w:rPr>
          <w:rFonts w:ascii="Calibri" w:eastAsia="Calibri"/>
          <w:spacing w:val="-5"/>
        </w:rPr>
        <w:t xml:space="preserve"> </w:t>
      </w:r>
      <w:proofErr w:type="gramStart"/>
      <w:r>
        <w:rPr>
          <w:rFonts w:ascii="Calibri" w:eastAsia="Calibri"/>
        </w:rPr>
        <w:t>t1.sid,t</w:t>
      </w:r>
      <w:proofErr w:type="gramEnd"/>
      <w:r>
        <w:rPr>
          <w:rFonts w:ascii="Calibri" w:eastAsia="Calibri"/>
        </w:rPr>
        <w:t>.sname,avg(</w:t>
      </w:r>
      <w:proofErr w:type="spellStart"/>
      <w:r>
        <w:rPr>
          <w:rFonts w:ascii="Calibri" w:eastAsia="Calibri"/>
        </w:rPr>
        <w:t>t.score</w:t>
      </w:r>
      <w:proofErr w:type="spellEnd"/>
      <w:r>
        <w:rPr>
          <w:rFonts w:ascii="Calibri" w:eastAsia="Calibri"/>
        </w:rPr>
        <w:t>)</w:t>
      </w:r>
      <w:r>
        <w:rPr>
          <w:rFonts w:ascii="Calibri" w:eastAsia="Calibri"/>
          <w:spacing w:val="-45"/>
        </w:rPr>
        <w:t xml:space="preserve"> </w:t>
      </w:r>
      <w:r>
        <w:rPr>
          <w:rFonts w:ascii="Calibri" w:eastAsia="Calibri"/>
        </w:rPr>
        <w:t>from</w:t>
      </w:r>
      <w:r>
        <w:rPr>
          <w:rFonts w:ascii="Calibri" w:eastAsia="Calibri"/>
          <w:spacing w:val="-1"/>
        </w:rPr>
        <w:t xml:space="preserve"> </w:t>
      </w:r>
      <w:r>
        <w:rPr>
          <w:rFonts w:ascii="Calibri" w:eastAsia="Calibri"/>
        </w:rPr>
        <w:t>student</w:t>
      </w:r>
      <w:r>
        <w:rPr>
          <w:rFonts w:ascii="Calibri" w:eastAsia="Calibri"/>
          <w:spacing w:val="-1"/>
        </w:rPr>
        <w:t xml:space="preserve"> </w:t>
      </w:r>
      <w:r>
        <w:rPr>
          <w:rFonts w:ascii="Calibri" w:eastAsia="Calibri"/>
        </w:rPr>
        <w:t xml:space="preserve">t, </w:t>
      </w:r>
      <w:proofErr w:type="spellStart"/>
      <w:r>
        <w:rPr>
          <w:rFonts w:ascii="Calibri" w:eastAsia="Calibri"/>
        </w:rPr>
        <w:t>student_class</w:t>
      </w:r>
      <w:proofErr w:type="spellEnd"/>
      <w:r>
        <w:rPr>
          <w:rFonts w:ascii="Calibri" w:eastAsia="Calibri"/>
          <w:spacing w:val="-1"/>
        </w:rPr>
        <w:t xml:space="preserve"> </w:t>
      </w:r>
      <w:r>
        <w:rPr>
          <w:rFonts w:ascii="Calibri" w:eastAsia="Calibri"/>
        </w:rPr>
        <w:t>t1</w:t>
      </w:r>
    </w:p>
    <w:p w14:paraId="5123F696" w14:textId="77777777" w:rsidR="00382F71" w:rsidRDefault="00000000">
      <w:pPr>
        <w:pStyle w:val="a3"/>
        <w:spacing w:before="14" w:line="432" w:lineRule="auto"/>
        <w:ind w:left="471" w:right="7992" w:firstLine="48"/>
        <w:rPr>
          <w:rFonts w:ascii="Calibri" w:eastAsia="Calibri"/>
        </w:rPr>
      </w:pPr>
      <w:r>
        <w:rPr>
          <w:rFonts w:ascii="Calibri" w:eastAsia="Calibri"/>
        </w:rPr>
        <w:t>where</w:t>
      </w:r>
      <w:r>
        <w:rPr>
          <w:rFonts w:ascii="Calibri" w:eastAsia="Calibri"/>
          <w:spacing w:val="-8"/>
        </w:rPr>
        <w:t xml:space="preserve"> </w:t>
      </w:r>
      <w:proofErr w:type="spellStart"/>
      <w:r>
        <w:rPr>
          <w:rFonts w:ascii="Calibri" w:eastAsia="Calibri"/>
        </w:rPr>
        <w:t>t.sid</w:t>
      </w:r>
      <w:proofErr w:type="spellEnd"/>
      <w:r>
        <w:rPr>
          <w:rFonts w:ascii="Calibri" w:eastAsia="Calibri"/>
          <w:spacing w:val="-4"/>
        </w:rPr>
        <w:t xml:space="preserve"> = </w:t>
      </w:r>
      <w:r>
        <w:rPr>
          <w:rFonts w:ascii="Calibri" w:eastAsia="Calibri"/>
        </w:rPr>
        <w:t>t1.sid</w:t>
      </w:r>
      <w:r>
        <w:rPr>
          <w:rFonts w:ascii="Calibri" w:eastAsia="Calibri"/>
          <w:spacing w:val="-45"/>
        </w:rPr>
        <w:t xml:space="preserve"> </w:t>
      </w:r>
      <w:r>
        <w:rPr>
          <w:rFonts w:ascii="Calibri" w:eastAsia="Calibri"/>
        </w:rPr>
        <w:t>and</w:t>
      </w:r>
      <w:r>
        <w:rPr>
          <w:rFonts w:ascii="Calibri" w:eastAsia="Calibri"/>
          <w:spacing w:val="-1"/>
        </w:rPr>
        <w:t xml:space="preserve"> </w:t>
      </w:r>
      <w:r>
        <w:rPr>
          <w:rFonts w:ascii="Calibri" w:eastAsia="Calibri"/>
        </w:rPr>
        <w:t>t1.cid = 'A</w:t>
      </w:r>
      <w:r>
        <w:rPr>
          <w:rFonts w:ascii="Calibri" w:eastAsia="Calibri"/>
          <w:spacing w:val="3"/>
        </w:rPr>
        <w:t xml:space="preserve"> </w:t>
      </w:r>
      <w:r>
        <w:t>班</w:t>
      </w:r>
      <w:r>
        <w:rPr>
          <w:rFonts w:ascii="Calibri" w:eastAsia="Calibri"/>
        </w:rPr>
        <w:t>';</w:t>
      </w:r>
    </w:p>
    <w:p w14:paraId="6BB7C5CF" w14:textId="77777777" w:rsidR="00382F71" w:rsidRDefault="00382F71">
      <w:pPr>
        <w:pStyle w:val="a3"/>
        <w:rPr>
          <w:rFonts w:ascii="Calibri"/>
          <w:sz w:val="22"/>
        </w:rPr>
      </w:pPr>
    </w:p>
    <w:p w14:paraId="042C96EE" w14:textId="77777777" w:rsidR="00382F71" w:rsidRDefault="00000000">
      <w:pPr>
        <w:pStyle w:val="a3"/>
        <w:spacing w:before="182" w:line="417" w:lineRule="auto"/>
        <w:ind w:left="471" w:right="353"/>
      </w:pPr>
      <w:r>
        <w:rPr>
          <w:rFonts w:ascii="Calibri" w:eastAsia="Calibri"/>
          <w:w w:val="95"/>
        </w:rPr>
        <w:t>HAVING</w:t>
      </w:r>
      <w:r>
        <w:rPr>
          <w:rFonts w:ascii="Calibri" w:eastAsia="Calibri"/>
          <w:spacing w:val="2"/>
          <w:w w:val="95"/>
        </w:rPr>
        <w:t xml:space="preserve"> </w:t>
      </w:r>
      <w:r>
        <w:rPr>
          <w:spacing w:val="-3"/>
          <w:w w:val="95"/>
        </w:rPr>
        <w:t xml:space="preserve">一般和 </w:t>
      </w:r>
      <w:r>
        <w:rPr>
          <w:rFonts w:ascii="Calibri" w:eastAsia="Calibri"/>
          <w:w w:val="95"/>
        </w:rPr>
        <w:t>GROUP</w:t>
      </w:r>
      <w:r>
        <w:rPr>
          <w:rFonts w:ascii="Calibri" w:eastAsia="Calibri"/>
          <w:spacing w:val="35"/>
          <w:w w:val="95"/>
        </w:rPr>
        <w:t xml:space="preserve"> </w:t>
      </w:r>
      <w:r>
        <w:rPr>
          <w:rFonts w:ascii="Calibri" w:eastAsia="Calibri"/>
          <w:w w:val="95"/>
        </w:rPr>
        <w:t>BY</w:t>
      </w:r>
      <w:r>
        <w:rPr>
          <w:rFonts w:ascii="Calibri" w:eastAsia="Calibri"/>
          <w:spacing w:val="42"/>
          <w:w w:val="95"/>
        </w:rPr>
        <w:t xml:space="preserve"> </w:t>
      </w:r>
      <w:r>
        <w:rPr>
          <w:spacing w:val="-1"/>
          <w:w w:val="95"/>
        </w:rPr>
        <w:t xml:space="preserve">字句联合使用，筛选分组后的数据。与 </w:t>
      </w:r>
      <w:r>
        <w:rPr>
          <w:rFonts w:ascii="Calibri" w:eastAsia="Calibri"/>
          <w:w w:val="95"/>
        </w:rPr>
        <w:t>WHERE</w:t>
      </w:r>
      <w:r>
        <w:rPr>
          <w:rFonts w:ascii="Calibri" w:eastAsia="Calibri"/>
          <w:spacing w:val="4"/>
          <w:w w:val="95"/>
        </w:rPr>
        <w:t xml:space="preserve"> </w:t>
      </w:r>
      <w:r>
        <w:rPr>
          <w:spacing w:val="-3"/>
          <w:w w:val="95"/>
        </w:rPr>
        <w:t xml:space="preserve">的区别是 </w:t>
      </w:r>
      <w:r>
        <w:rPr>
          <w:rFonts w:ascii="Calibri" w:eastAsia="Calibri"/>
          <w:w w:val="95"/>
        </w:rPr>
        <w:t>where</w:t>
      </w:r>
      <w:r>
        <w:rPr>
          <w:rFonts w:ascii="Calibri" w:eastAsia="Calibri"/>
          <w:spacing w:val="42"/>
          <w:w w:val="95"/>
        </w:rPr>
        <w:t xml:space="preserve"> </w:t>
      </w:r>
      <w:r>
        <w:rPr>
          <w:w w:val="95"/>
        </w:rPr>
        <w:t>字句在聚合前</w:t>
      </w:r>
      <w:r>
        <w:rPr>
          <w:spacing w:val="-4"/>
          <w:w w:val="95"/>
        </w:rPr>
        <w:t xml:space="preserve">先筛选记录，作用在 </w:t>
      </w:r>
      <w:r>
        <w:rPr>
          <w:rFonts w:ascii="Calibri" w:eastAsia="Calibri"/>
          <w:w w:val="95"/>
        </w:rPr>
        <w:t>group</w:t>
      </w:r>
      <w:r>
        <w:rPr>
          <w:rFonts w:ascii="Calibri" w:eastAsia="Calibri"/>
          <w:spacing w:val="16"/>
          <w:w w:val="95"/>
        </w:rPr>
        <w:t xml:space="preserve"> </w:t>
      </w:r>
      <w:r>
        <w:rPr>
          <w:rFonts w:ascii="Calibri" w:eastAsia="Calibri"/>
          <w:w w:val="95"/>
        </w:rPr>
        <w:t>by</w:t>
      </w:r>
      <w:r>
        <w:rPr>
          <w:rFonts w:ascii="Calibri" w:eastAsia="Calibri"/>
          <w:spacing w:val="15"/>
          <w:w w:val="95"/>
        </w:rPr>
        <w:t xml:space="preserve"> </w:t>
      </w:r>
      <w:r>
        <w:rPr>
          <w:spacing w:val="-16"/>
          <w:w w:val="95"/>
        </w:rPr>
        <w:t xml:space="preserve">和 </w:t>
      </w:r>
      <w:r>
        <w:rPr>
          <w:rFonts w:ascii="Calibri" w:eastAsia="Calibri"/>
          <w:w w:val="95"/>
        </w:rPr>
        <w:t>having</w:t>
      </w:r>
      <w:r>
        <w:rPr>
          <w:rFonts w:ascii="Calibri" w:eastAsia="Calibri"/>
          <w:spacing w:val="21"/>
          <w:w w:val="95"/>
        </w:rPr>
        <w:t xml:space="preserve"> </w:t>
      </w:r>
      <w:r>
        <w:rPr>
          <w:spacing w:val="5"/>
          <w:w w:val="95"/>
        </w:rPr>
        <w:t xml:space="preserve">字句前，而 </w:t>
      </w:r>
      <w:r>
        <w:rPr>
          <w:rFonts w:ascii="Calibri" w:eastAsia="Calibri"/>
          <w:w w:val="95"/>
        </w:rPr>
        <w:t>having</w:t>
      </w:r>
      <w:r>
        <w:rPr>
          <w:rFonts w:ascii="Calibri" w:eastAsia="Calibri"/>
          <w:spacing w:val="20"/>
          <w:w w:val="95"/>
        </w:rPr>
        <w:t xml:space="preserve"> </w:t>
      </w:r>
      <w:r>
        <w:rPr>
          <w:w w:val="95"/>
        </w:rPr>
        <w:t>子句在聚合后对</w:t>
      </w:r>
      <w:proofErr w:type="gramStart"/>
      <w:r>
        <w:rPr>
          <w:w w:val="95"/>
        </w:rPr>
        <w:t>组记录</w:t>
      </w:r>
      <w:proofErr w:type="gramEnd"/>
      <w:r>
        <w:rPr>
          <w:w w:val="95"/>
        </w:rPr>
        <w:t>进行筛选</w:t>
      </w:r>
    </w:p>
    <w:p w14:paraId="3DA6DE56" w14:textId="77777777" w:rsidR="00382F71" w:rsidRDefault="00382F71">
      <w:pPr>
        <w:pStyle w:val="a3"/>
        <w:rPr>
          <w:sz w:val="22"/>
        </w:rPr>
      </w:pPr>
    </w:p>
    <w:p w14:paraId="45AC53B9" w14:textId="77777777" w:rsidR="00382F71" w:rsidRDefault="00382F71">
      <w:pPr>
        <w:pStyle w:val="a3"/>
        <w:spacing w:before="2"/>
        <w:rPr>
          <w:sz w:val="31"/>
        </w:rPr>
      </w:pPr>
    </w:p>
    <w:p w14:paraId="7F14A8CF" w14:textId="77777777" w:rsidR="00382F71" w:rsidRDefault="00000000">
      <w:pPr>
        <w:pStyle w:val="4"/>
        <w:numPr>
          <w:ilvl w:val="5"/>
          <w:numId w:val="0"/>
        </w:numPr>
        <w:tabs>
          <w:tab w:val="left" w:pos="1192"/>
        </w:tabs>
        <w:ind w:left="1191" w:hanging="721"/>
        <w:rPr>
          <w:color w:val="4AACC5"/>
        </w:rPr>
      </w:pPr>
      <w:bookmarkStart w:id="843" w:name="3.4.19数据库面试真题"/>
      <w:bookmarkStart w:id="844" w:name="_bookmark422"/>
      <w:bookmarkEnd w:id="843"/>
      <w:bookmarkEnd w:id="844"/>
      <w:r>
        <w:rPr>
          <w:rFonts w:hint="eastAsia"/>
          <w:color w:val="4AACC5"/>
          <w:spacing w:val="-1"/>
        </w:rPr>
        <w:t>3</w:t>
      </w:r>
      <w:r>
        <w:rPr>
          <w:color w:val="4AACC5"/>
          <w:spacing w:val="-1"/>
        </w:rPr>
        <w:t>.4.19</w:t>
      </w:r>
      <w:r>
        <w:rPr>
          <w:color w:val="4AACC5"/>
        </w:rPr>
        <w:t>数据库面试真题</w:t>
      </w:r>
    </w:p>
    <w:p w14:paraId="569D0DC6" w14:textId="77777777" w:rsidR="00382F71" w:rsidRDefault="00000000">
      <w:pPr>
        <w:pStyle w:val="a3"/>
        <w:spacing w:before="5"/>
        <w:rPr>
          <w:sz w:val="25"/>
        </w:rPr>
      </w:pPr>
      <w:r>
        <w:rPr>
          <w:noProof/>
        </w:rPr>
        <w:drawing>
          <wp:anchor distT="0" distB="0" distL="0" distR="0" simplePos="0" relativeHeight="251638272" behindDoc="0" locked="0" layoutInCell="1" allowOverlap="1" wp14:anchorId="131E6617" wp14:editId="103F34A9">
            <wp:simplePos x="0" y="0"/>
            <wp:positionH relativeFrom="page">
              <wp:posOffset>819785</wp:posOffset>
            </wp:positionH>
            <wp:positionV relativeFrom="paragraph">
              <wp:posOffset>231140</wp:posOffset>
            </wp:positionV>
            <wp:extent cx="5731510" cy="1182370"/>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1.jpeg"/>
                    <pic:cNvPicPr>
                      <a:picLocks noChangeAspect="1"/>
                    </pic:cNvPicPr>
                  </pic:nvPicPr>
                  <pic:blipFill>
                    <a:blip r:embed="rId32" cstate="print"/>
                    <a:stretch>
                      <a:fillRect/>
                    </a:stretch>
                  </pic:blipFill>
                  <pic:spPr>
                    <a:xfrm>
                      <a:off x="0" y="0"/>
                      <a:ext cx="5731529" cy="1182624"/>
                    </a:xfrm>
                    <a:prstGeom prst="rect">
                      <a:avLst/>
                    </a:prstGeom>
                  </pic:spPr>
                </pic:pic>
              </a:graphicData>
            </a:graphic>
          </wp:anchor>
        </w:drawing>
      </w:r>
      <w:r>
        <w:rPr>
          <w:noProof/>
        </w:rPr>
        <w:drawing>
          <wp:anchor distT="0" distB="0" distL="0" distR="0" simplePos="0" relativeHeight="251639296" behindDoc="0" locked="0" layoutInCell="1" allowOverlap="1" wp14:anchorId="63D3E2A0" wp14:editId="52AA0CE9">
            <wp:simplePos x="0" y="0"/>
            <wp:positionH relativeFrom="page">
              <wp:posOffset>819785</wp:posOffset>
            </wp:positionH>
            <wp:positionV relativeFrom="paragraph">
              <wp:posOffset>1640840</wp:posOffset>
            </wp:positionV>
            <wp:extent cx="5723890" cy="43878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2.jpeg"/>
                    <pic:cNvPicPr>
                      <a:picLocks noChangeAspect="1"/>
                    </pic:cNvPicPr>
                  </pic:nvPicPr>
                  <pic:blipFill>
                    <a:blip r:embed="rId33" cstate="print"/>
                    <a:stretch>
                      <a:fillRect/>
                    </a:stretch>
                  </pic:blipFill>
                  <pic:spPr>
                    <a:xfrm>
                      <a:off x="0" y="0"/>
                      <a:ext cx="5724144" cy="438912"/>
                    </a:xfrm>
                    <a:prstGeom prst="rect">
                      <a:avLst/>
                    </a:prstGeom>
                  </pic:spPr>
                </pic:pic>
              </a:graphicData>
            </a:graphic>
          </wp:anchor>
        </w:drawing>
      </w:r>
      <w:r>
        <w:rPr>
          <w:noProof/>
        </w:rPr>
        <w:drawing>
          <wp:anchor distT="0" distB="0" distL="0" distR="0" simplePos="0" relativeHeight="251640320" behindDoc="0" locked="0" layoutInCell="1" allowOverlap="1" wp14:anchorId="60BE18FD" wp14:editId="77D193A6">
            <wp:simplePos x="0" y="0"/>
            <wp:positionH relativeFrom="page">
              <wp:posOffset>819785</wp:posOffset>
            </wp:positionH>
            <wp:positionV relativeFrom="paragraph">
              <wp:posOffset>2235200</wp:posOffset>
            </wp:positionV>
            <wp:extent cx="5696585" cy="550545"/>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34" cstate="print"/>
                    <a:stretch>
                      <a:fillRect/>
                    </a:stretch>
                  </pic:blipFill>
                  <pic:spPr>
                    <a:xfrm>
                      <a:off x="0" y="0"/>
                      <a:ext cx="5696548" cy="550544"/>
                    </a:xfrm>
                    <a:prstGeom prst="rect">
                      <a:avLst/>
                    </a:prstGeom>
                  </pic:spPr>
                </pic:pic>
              </a:graphicData>
            </a:graphic>
          </wp:anchor>
        </w:drawing>
      </w:r>
    </w:p>
    <w:p w14:paraId="62265971" w14:textId="77777777" w:rsidR="00382F71" w:rsidRDefault="00382F71">
      <w:pPr>
        <w:pStyle w:val="a3"/>
        <w:spacing w:before="7"/>
        <w:rPr>
          <w:sz w:val="22"/>
        </w:rPr>
      </w:pPr>
    </w:p>
    <w:p w14:paraId="74422F32" w14:textId="77777777" w:rsidR="00382F71" w:rsidRDefault="00382F71">
      <w:pPr>
        <w:pStyle w:val="a3"/>
        <w:spacing w:before="10"/>
        <w:rPr>
          <w:sz w:val="13"/>
        </w:rPr>
      </w:pPr>
    </w:p>
    <w:p w14:paraId="2A1987A1" w14:textId="77777777" w:rsidR="00382F71" w:rsidRDefault="00382F71">
      <w:pPr>
        <w:pStyle w:val="a3"/>
        <w:rPr>
          <w:sz w:val="30"/>
        </w:rPr>
      </w:pPr>
    </w:p>
    <w:p w14:paraId="3074E5B5" w14:textId="77777777" w:rsidR="00382F71" w:rsidRDefault="00382F71">
      <w:pPr>
        <w:pStyle w:val="a3"/>
        <w:spacing w:before="5"/>
      </w:pPr>
    </w:p>
    <w:p w14:paraId="0F9D2FC4" w14:textId="77777777" w:rsidR="00382F71" w:rsidRDefault="00000000">
      <w:pPr>
        <w:pStyle w:val="a3"/>
        <w:ind w:left="471"/>
      </w:pPr>
      <w:r>
        <w:t>参考答案：</w:t>
      </w:r>
    </w:p>
    <w:p w14:paraId="1C3E31F8" w14:textId="77777777" w:rsidR="00382F71" w:rsidRDefault="00382F71">
      <w:pPr>
        <w:sectPr w:rsidR="00382F71">
          <w:pgSz w:w="11910" w:h="16840"/>
          <w:pgMar w:top="1580" w:right="940" w:bottom="680" w:left="820" w:header="0" w:footer="406" w:gutter="0"/>
          <w:cols w:space="720"/>
        </w:sectPr>
      </w:pPr>
    </w:p>
    <w:p w14:paraId="190FC0AD" w14:textId="77777777" w:rsidR="00382F71" w:rsidRDefault="00000000">
      <w:pPr>
        <w:pStyle w:val="a3"/>
        <w:spacing w:before="49" w:line="424" w:lineRule="auto"/>
        <w:ind w:left="471" w:right="4306"/>
        <w:rPr>
          <w:rFonts w:ascii="Calibri" w:eastAsia="Calibri"/>
        </w:rPr>
      </w:pPr>
      <w:r>
        <w:rPr>
          <w:rFonts w:ascii="Calibri" w:eastAsia="Calibri"/>
        </w:rPr>
        <w:lastRenderedPageBreak/>
        <w:t>1</w:t>
      </w:r>
      <w:r>
        <w:rPr>
          <w:spacing w:val="-12"/>
        </w:rPr>
        <w:t xml:space="preserve">、 </w:t>
      </w:r>
      <w:r>
        <w:rPr>
          <w:rFonts w:ascii="Calibri" w:eastAsia="Calibri"/>
        </w:rPr>
        <w:t>select</w:t>
      </w:r>
      <w:r>
        <w:rPr>
          <w:rFonts w:ascii="Calibri" w:eastAsia="Calibri"/>
          <w:spacing w:val="-12"/>
        </w:rPr>
        <w:t xml:space="preserve"> </w:t>
      </w:r>
      <w:proofErr w:type="spellStart"/>
      <w:r>
        <w:rPr>
          <w:rFonts w:ascii="Calibri" w:eastAsia="Calibri"/>
        </w:rPr>
        <w:t>c.</w:t>
      </w:r>
      <w:proofErr w:type="gramStart"/>
      <w:r>
        <w:rPr>
          <w:rFonts w:ascii="Calibri" w:eastAsia="Calibri"/>
        </w:rPr>
        <w:t>name,c</w:t>
      </w:r>
      <w:proofErr w:type="gramEnd"/>
      <w:r>
        <w:rPr>
          <w:rFonts w:ascii="Calibri" w:eastAsia="Calibri"/>
        </w:rPr>
        <w:t>.date,b.bug_no,b.bug_state,b.bug_level</w:t>
      </w:r>
      <w:proofErr w:type="spellEnd"/>
      <w:r>
        <w:rPr>
          <w:rFonts w:ascii="Calibri" w:eastAsia="Calibri"/>
          <w:spacing w:val="-44"/>
        </w:rPr>
        <w:t xml:space="preserve"> </w:t>
      </w:r>
      <w:r>
        <w:rPr>
          <w:rFonts w:ascii="Calibri" w:eastAsia="Calibri"/>
        </w:rPr>
        <w:t>from</w:t>
      </w:r>
      <w:r>
        <w:rPr>
          <w:rFonts w:ascii="Calibri" w:eastAsia="Calibri"/>
          <w:spacing w:val="-1"/>
        </w:rPr>
        <w:t xml:space="preserve"> </w:t>
      </w:r>
      <w:proofErr w:type="spellStart"/>
      <w:r>
        <w:rPr>
          <w:rFonts w:ascii="Calibri" w:eastAsia="Calibri"/>
        </w:rPr>
        <w:t>case_info</w:t>
      </w:r>
      <w:proofErr w:type="spellEnd"/>
      <w:r>
        <w:rPr>
          <w:rFonts w:ascii="Calibri" w:eastAsia="Calibri"/>
          <w:spacing w:val="-6"/>
        </w:rPr>
        <w:t xml:space="preserve"> </w:t>
      </w:r>
      <w:r>
        <w:rPr>
          <w:rFonts w:ascii="Calibri" w:eastAsia="Calibri"/>
        </w:rPr>
        <w:t>as</w:t>
      </w:r>
      <w:r>
        <w:rPr>
          <w:rFonts w:ascii="Calibri" w:eastAsia="Calibri"/>
          <w:spacing w:val="1"/>
        </w:rPr>
        <w:t xml:space="preserve"> </w:t>
      </w:r>
      <w:r>
        <w:rPr>
          <w:rFonts w:ascii="Calibri" w:eastAsia="Calibri"/>
        </w:rPr>
        <w:t>c</w:t>
      </w:r>
      <w:r>
        <w:rPr>
          <w:rFonts w:ascii="Calibri" w:eastAsia="Calibri"/>
          <w:spacing w:val="-3"/>
        </w:rPr>
        <w:t xml:space="preserve"> </w:t>
      </w:r>
      <w:r>
        <w:rPr>
          <w:rFonts w:ascii="Calibri" w:eastAsia="Calibri"/>
        </w:rPr>
        <w:t xml:space="preserve">join </w:t>
      </w:r>
      <w:proofErr w:type="spellStart"/>
      <w:r>
        <w:rPr>
          <w:rFonts w:ascii="Calibri" w:eastAsia="Calibri"/>
        </w:rPr>
        <w:t>bug_info</w:t>
      </w:r>
      <w:proofErr w:type="spellEnd"/>
      <w:r>
        <w:rPr>
          <w:rFonts w:ascii="Calibri" w:eastAsia="Calibri"/>
          <w:spacing w:val="-4"/>
        </w:rPr>
        <w:t xml:space="preserve"> </w:t>
      </w:r>
      <w:r>
        <w:rPr>
          <w:rFonts w:ascii="Calibri" w:eastAsia="Calibri"/>
        </w:rPr>
        <w:t>as</w:t>
      </w:r>
      <w:r>
        <w:rPr>
          <w:rFonts w:ascii="Calibri" w:eastAsia="Calibri"/>
          <w:spacing w:val="-1"/>
        </w:rPr>
        <w:t xml:space="preserve"> </w:t>
      </w:r>
      <w:r>
        <w:rPr>
          <w:rFonts w:ascii="Calibri" w:eastAsia="Calibri"/>
        </w:rPr>
        <w:t>b on c.no=b.no</w:t>
      </w:r>
    </w:p>
    <w:p w14:paraId="0C5F6E90" w14:textId="77777777" w:rsidR="00382F71" w:rsidRDefault="00000000">
      <w:pPr>
        <w:pStyle w:val="a3"/>
        <w:spacing w:before="6" w:line="424" w:lineRule="auto"/>
        <w:ind w:left="471" w:right="7361"/>
        <w:rPr>
          <w:rFonts w:ascii="Calibri" w:eastAsia="Calibri"/>
        </w:rPr>
      </w:pPr>
      <w:r>
        <w:rPr>
          <w:rFonts w:ascii="Calibri" w:eastAsia="Calibri"/>
        </w:rPr>
        <w:t>where</w:t>
      </w:r>
      <w:r>
        <w:rPr>
          <w:rFonts w:ascii="Calibri" w:eastAsia="Calibri"/>
          <w:spacing w:val="-10"/>
        </w:rPr>
        <w:t xml:space="preserve"> </w:t>
      </w:r>
      <w:proofErr w:type="spellStart"/>
      <w:r>
        <w:rPr>
          <w:rFonts w:ascii="Calibri" w:eastAsia="Calibri"/>
        </w:rPr>
        <w:t>c.user_name</w:t>
      </w:r>
      <w:proofErr w:type="spellEnd"/>
      <w:r>
        <w:rPr>
          <w:rFonts w:ascii="Calibri" w:eastAsia="Calibri"/>
        </w:rPr>
        <w:t>='</w:t>
      </w:r>
      <w:r>
        <w:t>张三</w:t>
      </w:r>
      <w:r>
        <w:rPr>
          <w:rFonts w:ascii="Calibri" w:eastAsia="Calibri"/>
        </w:rPr>
        <w:t>'</w:t>
      </w:r>
      <w:r>
        <w:rPr>
          <w:rFonts w:ascii="Calibri" w:eastAsia="Calibri"/>
          <w:spacing w:val="-44"/>
        </w:rPr>
        <w:t xml:space="preserve"> </w:t>
      </w:r>
      <w:r>
        <w:rPr>
          <w:rFonts w:ascii="Calibri" w:eastAsia="Calibri"/>
        </w:rPr>
        <w:t>order</w:t>
      </w:r>
      <w:r>
        <w:rPr>
          <w:rFonts w:ascii="Calibri" w:eastAsia="Calibri"/>
          <w:spacing w:val="-3"/>
        </w:rPr>
        <w:t xml:space="preserve"> </w:t>
      </w:r>
      <w:r>
        <w:rPr>
          <w:rFonts w:ascii="Calibri" w:eastAsia="Calibri"/>
        </w:rPr>
        <w:t>by</w:t>
      </w:r>
      <w:r>
        <w:rPr>
          <w:rFonts w:ascii="Calibri" w:eastAsia="Calibri"/>
          <w:spacing w:val="-2"/>
        </w:rPr>
        <w:t xml:space="preserve"> </w:t>
      </w:r>
      <w:proofErr w:type="spellStart"/>
      <w:r>
        <w:rPr>
          <w:rFonts w:ascii="Calibri" w:eastAsia="Calibri"/>
        </w:rPr>
        <w:t>c.date</w:t>
      </w:r>
      <w:proofErr w:type="spellEnd"/>
      <w:r>
        <w:rPr>
          <w:rFonts w:ascii="Calibri" w:eastAsia="Calibri"/>
          <w:spacing w:val="-2"/>
        </w:rPr>
        <w:t xml:space="preserve"> </w:t>
      </w:r>
      <w:r>
        <w:rPr>
          <w:rFonts w:ascii="Calibri" w:eastAsia="Calibri"/>
        </w:rPr>
        <w:t>desc;</w:t>
      </w:r>
    </w:p>
    <w:p w14:paraId="44214941" w14:textId="77777777" w:rsidR="00382F71" w:rsidRDefault="00382F71">
      <w:pPr>
        <w:pStyle w:val="a3"/>
        <w:rPr>
          <w:rFonts w:ascii="Calibri"/>
          <w:sz w:val="20"/>
        </w:rPr>
      </w:pPr>
    </w:p>
    <w:p w14:paraId="4C040C44" w14:textId="77777777" w:rsidR="00382F71" w:rsidRDefault="00382F71">
      <w:pPr>
        <w:pStyle w:val="a3"/>
        <w:spacing w:before="10"/>
        <w:rPr>
          <w:rFonts w:ascii="Calibri"/>
          <w:sz w:val="18"/>
        </w:rPr>
      </w:pPr>
    </w:p>
    <w:p w14:paraId="52577BBF" w14:textId="77777777" w:rsidR="00382F71" w:rsidRDefault="00000000">
      <w:pPr>
        <w:pStyle w:val="a3"/>
        <w:spacing w:line="424" w:lineRule="auto"/>
        <w:ind w:left="576" w:right="5630" w:hanging="106"/>
        <w:rPr>
          <w:rFonts w:ascii="Calibri" w:eastAsia="Calibri"/>
        </w:rPr>
      </w:pPr>
      <w:r>
        <w:rPr>
          <w:rFonts w:ascii="Calibri" w:eastAsia="Calibri"/>
        </w:rPr>
        <w:t>2</w:t>
      </w:r>
      <w:r>
        <w:rPr>
          <w:spacing w:val="46"/>
        </w:rPr>
        <w:t xml:space="preserve">、 </w:t>
      </w:r>
      <w:r>
        <w:rPr>
          <w:rFonts w:ascii="Calibri" w:eastAsia="Calibri"/>
        </w:rPr>
        <w:t>select</w:t>
      </w:r>
      <w:r>
        <w:rPr>
          <w:rFonts w:ascii="Calibri" w:eastAsia="Calibri"/>
          <w:spacing w:val="-1"/>
        </w:rPr>
        <w:t xml:space="preserve"> </w:t>
      </w:r>
      <w:proofErr w:type="spellStart"/>
      <w:r>
        <w:rPr>
          <w:rFonts w:ascii="Calibri" w:eastAsia="Calibri"/>
        </w:rPr>
        <w:t>bug_level,count</w:t>
      </w:r>
      <w:proofErr w:type="spellEnd"/>
      <w:r>
        <w:rPr>
          <w:rFonts w:ascii="Calibri" w:eastAsia="Calibri"/>
        </w:rPr>
        <w:t>(1</w:t>
      </w:r>
      <w:r>
        <w:rPr>
          <w:rFonts w:ascii="Calibri" w:eastAsia="Calibri"/>
          <w:spacing w:val="-1"/>
        </w:rPr>
        <w:t xml:space="preserve">) </w:t>
      </w:r>
      <w:r>
        <w:rPr>
          <w:rFonts w:ascii="Calibri" w:eastAsia="Calibri"/>
        </w:rPr>
        <w:t>as</w:t>
      </w:r>
      <w:r>
        <w:rPr>
          <w:rFonts w:ascii="Calibri" w:eastAsia="Calibri"/>
          <w:spacing w:val="-2"/>
        </w:rPr>
        <w:t xml:space="preserve"> '</w:t>
      </w:r>
      <w:r>
        <w:t>缺陷数</w:t>
      </w:r>
      <w:r>
        <w:rPr>
          <w:rFonts w:ascii="Calibri" w:eastAsia="Calibri"/>
        </w:rPr>
        <w:t>'</w:t>
      </w:r>
      <w:r>
        <w:rPr>
          <w:rFonts w:ascii="Calibri" w:eastAsia="Calibri"/>
          <w:spacing w:val="-45"/>
        </w:rPr>
        <w:t xml:space="preserve"> </w:t>
      </w:r>
      <w:r>
        <w:rPr>
          <w:rFonts w:ascii="Calibri" w:eastAsia="Calibri"/>
        </w:rPr>
        <w:t>from</w:t>
      </w:r>
      <w:r>
        <w:rPr>
          <w:rFonts w:ascii="Calibri" w:eastAsia="Calibri"/>
          <w:spacing w:val="-2"/>
        </w:rPr>
        <w:t xml:space="preserve"> </w:t>
      </w:r>
      <w:proofErr w:type="spellStart"/>
      <w:r>
        <w:rPr>
          <w:rFonts w:ascii="Calibri" w:eastAsia="Calibri"/>
        </w:rPr>
        <w:t>bug_info</w:t>
      </w:r>
      <w:proofErr w:type="spellEnd"/>
    </w:p>
    <w:p w14:paraId="01332F93" w14:textId="77777777" w:rsidR="00382F71" w:rsidRDefault="00000000">
      <w:pPr>
        <w:pStyle w:val="a3"/>
        <w:spacing w:before="6" w:line="424" w:lineRule="auto"/>
        <w:ind w:left="471" w:right="7374" w:firstLine="105"/>
        <w:rPr>
          <w:rFonts w:ascii="Calibri" w:eastAsia="Calibri"/>
        </w:rPr>
      </w:pPr>
      <w:r>
        <w:rPr>
          <w:rFonts w:ascii="Calibri" w:eastAsia="Calibri"/>
        </w:rPr>
        <w:t>where</w:t>
      </w:r>
      <w:r>
        <w:rPr>
          <w:rFonts w:ascii="Calibri" w:eastAsia="Calibri"/>
          <w:spacing w:val="-6"/>
        </w:rPr>
        <w:t xml:space="preserve"> </w:t>
      </w:r>
      <w:proofErr w:type="spellStart"/>
      <w:r>
        <w:rPr>
          <w:rFonts w:ascii="Calibri" w:eastAsia="Calibri"/>
        </w:rPr>
        <w:t>bug_</w:t>
      </w:r>
      <w:proofErr w:type="gramStart"/>
      <w:r>
        <w:rPr>
          <w:rFonts w:ascii="Calibri" w:eastAsia="Calibri"/>
        </w:rPr>
        <w:t>level</w:t>
      </w:r>
      <w:proofErr w:type="spellEnd"/>
      <w:r>
        <w:rPr>
          <w:rFonts w:ascii="Calibri" w:eastAsia="Calibri"/>
          <w:spacing w:val="-2"/>
        </w:rPr>
        <w:t xml:space="preserve"> !</w:t>
      </w:r>
      <w:proofErr w:type="gramEnd"/>
      <w:r>
        <w:rPr>
          <w:rFonts w:ascii="Calibri" w:eastAsia="Calibri"/>
          <w:spacing w:val="-2"/>
        </w:rPr>
        <w:t>= '</w:t>
      </w:r>
      <w:r>
        <w:t>关闭</w:t>
      </w:r>
      <w:r>
        <w:rPr>
          <w:rFonts w:ascii="Calibri" w:eastAsia="Calibri"/>
        </w:rPr>
        <w:t>'</w:t>
      </w:r>
      <w:r>
        <w:rPr>
          <w:rFonts w:ascii="Calibri" w:eastAsia="Calibri"/>
          <w:spacing w:val="-44"/>
        </w:rPr>
        <w:t xml:space="preserve"> </w:t>
      </w:r>
      <w:r>
        <w:rPr>
          <w:rFonts w:ascii="Calibri" w:eastAsia="Calibri"/>
        </w:rPr>
        <w:t>group</w:t>
      </w:r>
      <w:r>
        <w:rPr>
          <w:rFonts w:ascii="Calibri" w:eastAsia="Calibri"/>
          <w:spacing w:val="-3"/>
        </w:rPr>
        <w:t xml:space="preserve"> </w:t>
      </w:r>
      <w:r>
        <w:rPr>
          <w:rFonts w:ascii="Calibri" w:eastAsia="Calibri"/>
        </w:rPr>
        <w:t>by</w:t>
      </w:r>
      <w:r>
        <w:rPr>
          <w:rFonts w:ascii="Calibri" w:eastAsia="Calibri"/>
          <w:spacing w:val="-2"/>
        </w:rPr>
        <w:t xml:space="preserve"> </w:t>
      </w:r>
      <w:proofErr w:type="spellStart"/>
      <w:r>
        <w:rPr>
          <w:rFonts w:ascii="Calibri" w:eastAsia="Calibri"/>
        </w:rPr>
        <w:t>bug_level</w:t>
      </w:r>
      <w:proofErr w:type="spellEnd"/>
      <w:r>
        <w:rPr>
          <w:rFonts w:ascii="Calibri" w:eastAsia="Calibri"/>
        </w:rPr>
        <w:t>;</w:t>
      </w:r>
    </w:p>
    <w:p w14:paraId="23B4BE12" w14:textId="77777777" w:rsidR="00382F71" w:rsidRDefault="00382F71">
      <w:pPr>
        <w:pStyle w:val="a3"/>
        <w:rPr>
          <w:rFonts w:ascii="Calibri"/>
          <w:sz w:val="20"/>
        </w:rPr>
      </w:pPr>
    </w:p>
    <w:p w14:paraId="67EC7DB2" w14:textId="77777777" w:rsidR="00382F71" w:rsidRDefault="00382F71">
      <w:pPr>
        <w:pStyle w:val="a3"/>
        <w:spacing w:before="10"/>
        <w:rPr>
          <w:rFonts w:ascii="Calibri"/>
          <w:sz w:val="18"/>
        </w:rPr>
      </w:pPr>
    </w:p>
    <w:p w14:paraId="769F141A" w14:textId="77777777" w:rsidR="00382F71" w:rsidRDefault="00000000">
      <w:pPr>
        <w:pStyle w:val="a3"/>
        <w:spacing w:line="424" w:lineRule="auto"/>
        <w:ind w:left="471" w:right="4306"/>
        <w:rPr>
          <w:rFonts w:ascii="Calibri" w:eastAsia="Calibri"/>
        </w:rPr>
      </w:pPr>
      <w:r>
        <w:rPr>
          <w:rFonts w:ascii="Calibri" w:eastAsia="Calibri"/>
        </w:rPr>
        <w:t>3</w:t>
      </w:r>
      <w:r>
        <w:rPr>
          <w:spacing w:val="-7"/>
        </w:rPr>
        <w:t xml:space="preserve">、 </w:t>
      </w:r>
      <w:r>
        <w:rPr>
          <w:rFonts w:ascii="Calibri" w:eastAsia="Calibri"/>
        </w:rPr>
        <w:t>select</w:t>
      </w:r>
      <w:r>
        <w:rPr>
          <w:rFonts w:ascii="Calibri" w:eastAsia="Calibri"/>
          <w:spacing w:val="-6"/>
        </w:rPr>
        <w:t xml:space="preserve"> </w:t>
      </w:r>
      <w:r>
        <w:rPr>
          <w:rFonts w:ascii="Calibri" w:eastAsia="Calibri"/>
        </w:rPr>
        <w:t>t1.user_name,t1.date,count(1</w:t>
      </w:r>
      <w:r>
        <w:rPr>
          <w:rFonts w:ascii="Calibri" w:eastAsia="Calibri"/>
          <w:spacing w:val="-4"/>
        </w:rPr>
        <w:t xml:space="preserve">) </w:t>
      </w:r>
      <w:r>
        <w:rPr>
          <w:rFonts w:ascii="Calibri" w:eastAsia="Calibri"/>
        </w:rPr>
        <w:t>as</w:t>
      </w:r>
      <w:r>
        <w:rPr>
          <w:rFonts w:ascii="Calibri" w:eastAsia="Calibri"/>
          <w:spacing w:val="-3"/>
        </w:rPr>
        <w:t xml:space="preserve"> '</w:t>
      </w:r>
      <w:r>
        <w:t>当日执行数</w:t>
      </w:r>
      <w:r>
        <w:rPr>
          <w:rFonts w:ascii="Calibri" w:eastAsia="Calibri"/>
        </w:rPr>
        <w:t>'</w:t>
      </w:r>
      <w:r>
        <w:rPr>
          <w:rFonts w:ascii="Calibri" w:eastAsia="Calibri"/>
          <w:spacing w:val="-44"/>
        </w:rPr>
        <w:t xml:space="preserve"> </w:t>
      </w:r>
      <w:r>
        <w:rPr>
          <w:rFonts w:ascii="Calibri" w:eastAsia="Calibri"/>
        </w:rPr>
        <w:t xml:space="preserve">from </w:t>
      </w:r>
      <w:proofErr w:type="spellStart"/>
      <w:r>
        <w:rPr>
          <w:rFonts w:ascii="Calibri" w:eastAsia="Calibri"/>
        </w:rPr>
        <w:t>case_info</w:t>
      </w:r>
      <w:proofErr w:type="spellEnd"/>
      <w:r>
        <w:rPr>
          <w:rFonts w:ascii="Calibri" w:eastAsia="Calibri"/>
          <w:spacing w:val="-5"/>
        </w:rPr>
        <w:t xml:space="preserve"> </w:t>
      </w:r>
      <w:r>
        <w:rPr>
          <w:rFonts w:ascii="Calibri" w:eastAsia="Calibri"/>
        </w:rPr>
        <w:t>as</w:t>
      </w:r>
      <w:r>
        <w:rPr>
          <w:rFonts w:ascii="Calibri" w:eastAsia="Calibri"/>
          <w:spacing w:val="2"/>
        </w:rPr>
        <w:t xml:space="preserve"> </w:t>
      </w:r>
      <w:r>
        <w:rPr>
          <w:rFonts w:ascii="Calibri" w:eastAsia="Calibri"/>
        </w:rPr>
        <w:t>t1</w:t>
      </w:r>
    </w:p>
    <w:p w14:paraId="4FD32A52" w14:textId="77777777" w:rsidR="00382F71" w:rsidRDefault="00000000">
      <w:pPr>
        <w:pStyle w:val="a3"/>
        <w:spacing w:before="14" w:line="439" w:lineRule="auto"/>
        <w:ind w:left="471" w:right="6961"/>
        <w:rPr>
          <w:rFonts w:ascii="Calibri"/>
        </w:rPr>
      </w:pPr>
      <w:r>
        <w:rPr>
          <w:rFonts w:ascii="Calibri"/>
        </w:rPr>
        <w:t>join</w:t>
      </w:r>
      <w:r>
        <w:rPr>
          <w:rFonts w:ascii="Calibri"/>
          <w:spacing w:val="-8"/>
        </w:rPr>
        <w:t xml:space="preserve"> </w:t>
      </w:r>
      <w:r>
        <w:rPr>
          <w:rFonts w:ascii="Calibri"/>
        </w:rPr>
        <w:t>(select</w:t>
      </w:r>
      <w:r>
        <w:rPr>
          <w:rFonts w:ascii="Calibri"/>
          <w:spacing w:val="-6"/>
        </w:rPr>
        <w:t xml:space="preserve"> </w:t>
      </w:r>
      <w:proofErr w:type="spellStart"/>
      <w:r>
        <w:rPr>
          <w:rFonts w:ascii="Calibri"/>
        </w:rPr>
        <w:t>user_</w:t>
      </w:r>
      <w:proofErr w:type="gramStart"/>
      <w:r>
        <w:rPr>
          <w:rFonts w:ascii="Calibri"/>
        </w:rPr>
        <w:t>name,count</w:t>
      </w:r>
      <w:proofErr w:type="spellEnd"/>
      <w:proofErr w:type="gramEnd"/>
      <w:r>
        <w:rPr>
          <w:rFonts w:ascii="Calibri"/>
        </w:rPr>
        <w:t>(1)</w:t>
      </w:r>
      <w:r>
        <w:rPr>
          <w:rFonts w:ascii="Calibri"/>
          <w:spacing w:val="-45"/>
        </w:rPr>
        <w:t xml:space="preserve"> </w:t>
      </w:r>
      <w:r>
        <w:rPr>
          <w:rFonts w:ascii="Calibri"/>
        </w:rPr>
        <w:t xml:space="preserve">from </w:t>
      </w:r>
      <w:proofErr w:type="spellStart"/>
      <w:r>
        <w:rPr>
          <w:rFonts w:ascii="Calibri"/>
        </w:rPr>
        <w:t>case_info</w:t>
      </w:r>
      <w:proofErr w:type="spellEnd"/>
      <w:r>
        <w:rPr>
          <w:rFonts w:ascii="Calibri"/>
          <w:spacing w:val="-5"/>
        </w:rPr>
        <w:t xml:space="preserve"> </w:t>
      </w:r>
      <w:r>
        <w:rPr>
          <w:rFonts w:ascii="Calibri"/>
        </w:rPr>
        <w:t>a</w:t>
      </w:r>
    </w:p>
    <w:p w14:paraId="730B75CF" w14:textId="77777777" w:rsidR="00382F71" w:rsidRDefault="00000000">
      <w:pPr>
        <w:pStyle w:val="a3"/>
        <w:spacing w:line="439" w:lineRule="auto"/>
        <w:ind w:left="471" w:right="4074"/>
        <w:rPr>
          <w:rFonts w:ascii="Calibri"/>
        </w:rPr>
      </w:pPr>
      <w:r>
        <w:rPr>
          <w:rFonts w:ascii="Calibri"/>
        </w:rPr>
        <w:t>group</w:t>
      </w:r>
      <w:r>
        <w:rPr>
          <w:rFonts w:ascii="Calibri"/>
          <w:spacing w:val="-7"/>
        </w:rPr>
        <w:t xml:space="preserve"> </w:t>
      </w:r>
      <w:r>
        <w:rPr>
          <w:rFonts w:ascii="Calibri"/>
        </w:rPr>
        <w:t>by</w:t>
      </w:r>
      <w:r>
        <w:rPr>
          <w:rFonts w:ascii="Calibri"/>
          <w:spacing w:val="-6"/>
        </w:rPr>
        <w:t xml:space="preserve"> </w:t>
      </w:r>
      <w:proofErr w:type="spellStart"/>
      <w:r>
        <w:rPr>
          <w:rFonts w:ascii="Calibri"/>
        </w:rPr>
        <w:t>user_</w:t>
      </w:r>
      <w:proofErr w:type="gramStart"/>
      <w:r>
        <w:rPr>
          <w:rFonts w:ascii="Calibri"/>
        </w:rPr>
        <w:t>name,date</w:t>
      </w:r>
      <w:proofErr w:type="spellEnd"/>
      <w:proofErr w:type="gramEnd"/>
      <w:r>
        <w:rPr>
          <w:rFonts w:ascii="Calibri"/>
        </w:rPr>
        <w:t>)</w:t>
      </w:r>
      <w:r>
        <w:rPr>
          <w:rFonts w:ascii="Calibri"/>
          <w:spacing w:val="-6"/>
        </w:rPr>
        <w:t xml:space="preserve"> </w:t>
      </w:r>
      <w:r>
        <w:rPr>
          <w:rFonts w:ascii="Calibri"/>
        </w:rPr>
        <w:t>as</w:t>
      </w:r>
      <w:r>
        <w:rPr>
          <w:rFonts w:ascii="Calibri"/>
          <w:spacing w:val="-4"/>
        </w:rPr>
        <w:t xml:space="preserve"> </w:t>
      </w:r>
      <w:r>
        <w:rPr>
          <w:rFonts w:ascii="Calibri"/>
        </w:rPr>
        <w:t>t2</w:t>
      </w:r>
      <w:r>
        <w:rPr>
          <w:rFonts w:ascii="Calibri"/>
          <w:spacing w:val="-3"/>
        </w:rPr>
        <w:t xml:space="preserve"> </w:t>
      </w:r>
      <w:r>
        <w:rPr>
          <w:rFonts w:ascii="Calibri"/>
        </w:rPr>
        <w:t>on</w:t>
      </w:r>
      <w:r>
        <w:rPr>
          <w:rFonts w:ascii="Calibri"/>
          <w:spacing w:val="-4"/>
        </w:rPr>
        <w:t xml:space="preserve"> </w:t>
      </w:r>
      <w:r>
        <w:rPr>
          <w:rFonts w:ascii="Calibri"/>
        </w:rPr>
        <w:t>t1.user_name=t2.user_name</w:t>
      </w:r>
      <w:r>
        <w:rPr>
          <w:rFonts w:ascii="Calibri"/>
          <w:spacing w:val="-45"/>
        </w:rPr>
        <w:t xml:space="preserve"> </w:t>
      </w:r>
      <w:r>
        <w:rPr>
          <w:rFonts w:ascii="Calibri"/>
        </w:rPr>
        <w:t>where</w:t>
      </w:r>
      <w:r>
        <w:rPr>
          <w:rFonts w:ascii="Calibri"/>
          <w:spacing w:val="-2"/>
        </w:rPr>
        <w:t xml:space="preserve"> </w:t>
      </w:r>
      <w:r>
        <w:rPr>
          <w:rFonts w:ascii="Calibri"/>
        </w:rPr>
        <w:t>t1.user_name</w:t>
      </w:r>
      <w:r>
        <w:rPr>
          <w:rFonts w:ascii="Calibri"/>
          <w:spacing w:val="-1"/>
        </w:rPr>
        <w:t xml:space="preserve"> </w:t>
      </w:r>
      <w:r>
        <w:rPr>
          <w:rFonts w:ascii="Calibri"/>
        </w:rPr>
        <w:t>in(</w:t>
      </w:r>
    </w:p>
    <w:p w14:paraId="19B3873A" w14:textId="77777777" w:rsidR="00382F71" w:rsidRDefault="00000000">
      <w:pPr>
        <w:pStyle w:val="a3"/>
        <w:spacing w:line="254" w:lineRule="exact"/>
        <w:ind w:left="471"/>
        <w:rPr>
          <w:rFonts w:ascii="Calibri"/>
        </w:rPr>
      </w:pPr>
      <w:r>
        <w:rPr>
          <w:rFonts w:ascii="Calibri"/>
        </w:rPr>
        <w:t>select</w:t>
      </w:r>
      <w:r>
        <w:rPr>
          <w:rFonts w:ascii="Calibri"/>
          <w:spacing w:val="-4"/>
        </w:rPr>
        <w:t xml:space="preserve"> </w:t>
      </w:r>
      <w:proofErr w:type="spellStart"/>
      <w:r>
        <w:rPr>
          <w:rFonts w:ascii="Calibri"/>
        </w:rPr>
        <w:t>user_name</w:t>
      </w:r>
      <w:proofErr w:type="spellEnd"/>
    </w:p>
    <w:p w14:paraId="17578DD2" w14:textId="77777777" w:rsidR="00382F71" w:rsidRDefault="00382F71">
      <w:pPr>
        <w:pStyle w:val="a3"/>
        <w:spacing w:before="1"/>
        <w:rPr>
          <w:rFonts w:ascii="Calibri"/>
          <w:sz w:val="17"/>
        </w:rPr>
      </w:pPr>
    </w:p>
    <w:p w14:paraId="14E86B49" w14:textId="77777777" w:rsidR="00382F71" w:rsidRDefault="00000000">
      <w:pPr>
        <w:pStyle w:val="a3"/>
        <w:spacing w:before="1" w:line="439" w:lineRule="auto"/>
        <w:ind w:left="471" w:right="5263"/>
        <w:rPr>
          <w:rFonts w:ascii="Calibri"/>
        </w:rPr>
      </w:pPr>
      <w:r>
        <w:rPr>
          <w:rFonts w:ascii="Calibri"/>
        </w:rPr>
        <w:t>from</w:t>
      </w:r>
      <w:r>
        <w:rPr>
          <w:rFonts w:ascii="Calibri"/>
          <w:spacing w:val="-3"/>
        </w:rPr>
        <w:t xml:space="preserve"> </w:t>
      </w:r>
      <w:proofErr w:type="spellStart"/>
      <w:r>
        <w:rPr>
          <w:rFonts w:ascii="Calibri"/>
        </w:rPr>
        <w:t>case_info</w:t>
      </w:r>
      <w:proofErr w:type="spellEnd"/>
      <w:r>
        <w:rPr>
          <w:rFonts w:ascii="Calibri"/>
          <w:spacing w:val="-8"/>
        </w:rPr>
        <w:t xml:space="preserve"> </w:t>
      </w:r>
      <w:r>
        <w:rPr>
          <w:rFonts w:ascii="Calibri"/>
        </w:rPr>
        <w:t>as</w:t>
      </w:r>
      <w:r>
        <w:rPr>
          <w:rFonts w:ascii="Calibri"/>
          <w:spacing w:val="-1"/>
        </w:rPr>
        <w:t xml:space="preserve"> </w:t>
      </w:r>
      <w:r>
        <w:rPr>
          <w:rFonts w:ascii="Calibri"/>
        </w:rPr>
        <w:t>c</w:t>
      </w:r>
      <w:r>
        <w:rPr>
          <w:rFonts w:ascii="Calibri"/>
          <w:spacing w:val="-5"/>
        </w:rPr>
        <w:t xml:space="preserve"> </w:t>
      </w:r>
      <w:r>
        <w:rPr>
          <w:rFonts w:ascii="Calibri"/>
        </w:rPr>
        <w:t>join</w:t>
      </w:r>
      <w:r>
        <w:rPr>
          <w:rFonts w:ascii="Calibri"/>
          <w:spacing w:val="-3"/>
        </w:rPr>
        <w:t xml:space="preserve"> </w:t>
      </w:r>
      <w:proofErr w:type="spellStart"/>
      <w:r>
        <w:rPr>
          <w:rFonts w:ascii="Calibri"/>
        </w:rPr>
        <w:t>bug_info</w:t>
      </w:r>
      <w:proofErr w:type="spellEnd"/>
      <w:r>
        <w:rPr>
          <w:rFonts w:ascii="Calibri"/>
          <w:spacing w:val="-5"/>
        </w:rPr>
        <w:t xml:space="preserve"> </w:t>
      </w:r>
      <w:r>
        <w:rPr>
          <w:rFonts w:ascii="Calibri"/>
        </w:rPr>
        <w:t>as</w:t>
      </w:r>
      <w:r>
        <w:rPr>
          <w:rFonts w:ascii="Calibri"/>
          <w:spacing w:val="-3"/>
        </w:rPr>
        <w:t xml:space="preserve"> </w:t>
      </w:r>
      <w:r>
        <w:rPr>
          <w:rFonts w:ascii="Calibri"/>
        </w:rPr>
        <w:t>b</w:t>
      </w:r>
      <w:r>
        <w:rPr>
          <w:rFonts w:ascii="Calibri"/>
          <w:spacing w:val="-2"/>
        </w:rPr>
        <w:t xml:space="preserve"> </w:t>
      </w:r>
      <w:r>
        <w:rPr>
          <w:rFonts w:ascii="Calibri"/>
        </w:rPr>
        <w:t>on</w:t>
      </w:r>
      <w:r>
        <w:rPr>
          <w:rFonts w:ascii="Calibri"/>
          <w:spacing w:val="-3"/>
        </w:rPr>
        <w:t xml:space="preserve"> </w:t>
      </w:r>
      <w:proofErr w:type="gramStart"/>
      <w:r>
        <w:rPr>
          <w:rFonts w:ascii="Calibri"/>
        </w:rPr>
        <w:t>c.no=b.no</w:t>
      </w:r>
      <w:proofErr w:type="gramEnd"/>
      <w:r>
        <w:rPr>
          <w:rFonts w:ascii="Calibri"/>
          <w:spacing w:val="-44"/>
        </w:rPr>
        <w:t xml:space="preserve"> </w:t>
      </w:r>
      <w:r>
        <w:rPr>
          <w:rFonts w:ascii="Calibri"/>
        </w:rPr>
        <w:t>group</w:t>
      </w:r>
      <w:r>
        <w:rPr>
          <w:rFonts w:ascii="Calibri"/>
          <w:spacing w:val="-3"/>
        </w:rPr>
        <w:t xml:space="preserve"> </w:t>
      </w:r>
      <w:r>
        <w:rPr>
          <w:rFonts w:ascii="Calibri"/>
        </w:rPr>
        <w:t>by</w:t>
      </w:r>
      <w:r>
        <w:rPr>
          <w:rFonts w:ascii="Calibri"/>
          <w:spacing w:val="-1"/>
        </w:rPr>
        <w:t xml:space="preserve"> </w:t>
      </w:r>
      <w:proofErr w:type="spellStart"/>
      <w:r>
        <w:rPr>
          <w:rFonts w:ascii="Calibri"/>
        </w:rPr>
        <w:t>c.user_username</w:t>
      </w:r>
      <w:proofErr w:type="spellEnd"/>
    </w:p>
    <w:p w14:paraId="336899A0" w14:textId="77777777" w:rsidR="00382F71" w:rsidRDefault="00000000">
      <w:pPr>
        <w:pStyle w:val="a3"/>
        <w:spacing w:line="254" w:lineRule="exact"/>
        <w:ind w:left="471"/>
        <w:rPr>
          <w:rFonts w:ascii="Calibri"/>
        </w:rPr>
      </w:pPr>
      <w:r>
        <w:rPr>
          <w:rFonts w:ascii="Calibri"/>
        </w:rPr>
        <w:t>having</w:t>
      </w:r>
      <w:r>
        <w:rPr>
          <w:rFonts w:ascii="Calibri"/>
          <w:spacing w:val="-7"/>
        </w:rPr>
        <w:t xml:space="preserve"> </w:t>
      </w:r>
      <w:proofErr w:type="gramStart"/>
      <w:r>
        <w:rPr>
          <w:rFonts w:ascii="Calibri"/>
        </w:rPr>
        <w:t>count(</w:t>
      </w:r>
      <w:proofErr w:type="gramEnd"/>
      <w:r>
        <w:rPr>
          <w:rFonts w:ascii="Calibri"/>
        </w:rPr>
        <w:t>1)&gt;=10);</w:t>
      </w:r>
    </w:p>
    <w:p w14:paraId="4EDA5B40" w14:textId="77777777" w:rsidR="00382F71" w:rsidRDefault="00382F71">
      <w:pPr>
        <w:pStyle w:val="a3"/>
        <w:rPr>
          <w:rFonts w:ascii="Calibri"/>
          <w:sz w:val="20"/>
        </w:rPr>
      </w:pPr>
    </w:p>
    <w:p w14:paraId="29EB9512" w14:textId="77777777" w:rsidR="00382F71" w:rsidRDefault="00382F71">
      <w:pPr>
        <w:pStyle w:val="a3"/>
        <w:rPr>
          <w:rFonts w:ascii="Calibri"/>
          <w:sz w:val="20"/>
        </w:rPr>
      </w:pPr>
    </w:p>
    <w:p w14:paraId="4DC29FD1" w14:textId="77777777" w:rsidR="00382F71" w:rsidRDefault="00382F71">
      <w:pPr>
        <w:pStyle w:val="a3"/>
        <w:rPr>
          <w:rFonts w:ascii="Calibri"/>
          <w:sz w:val="15"/>
        </w:rPr>
      </w:pPr>
    </w:p>
    <w:p w14:paraId="3E79EB52" w14:textId="77777777" w:rsidR="00382F71" w:rsidRDefault="00000000">
      <w:pPr>
        <w:pStyle w:val="a3"/>
        <w:ind w:left="471"/>
      </w:pPr>
      <w:r>
        <w:t>解析：</w:t>
      </w:r>
    </w:p>
    <w:p w14:paraId="66456CD2" w14:textId="77777777" w:rsidR="00382F71" w:rsidRDefault="00382F71">
      <w:pPr>
        <w:pStyle w:val="a3"/>
        <w:spacing w:before="7"/>
        <w:rPr>
          <w:sz w:val="15"/>
        </w:rPr>
      </w:pPr>
    </w:p>
    <w:p w14:paraId="106CB1CC" w14:textId="77777777" w:rsidR="00382F71" w:rsidRDefault="00000000">
      <w:pPr>
        <w:pStyle w:val="a3"/>
        <w:spacing w:line="417" w:lineRule="auto"/>
        <w:ind w:left="471" w:right="353"/>
      </w:pPr>
      <w:r>
        <w:rPr>
          <w:rFonts w:ascii="Calibri" w:eastAsia="Calibri"/>
          <w:w w:val="95"/>
        </w:rPr>
        <w:t>HAVING</w:t>
      </w:r>
      <w:r>
        <w:rPr>
          <w:rFonts w:ascii="Calibri" w:eastAsia="Calibri"/>
          <w:spacing w:val="2"/>
          <w:w w:val="95"/>
        </w:rPr>
        <w:t xml:space="preserve"> </w:t>
      </w:r>
      <w:r>
        <w:rPr>
          <w:spacing w:val="-3"/>
          <w:w w:val="95"/>
        </w:rPr>
        <w:t xml:space="preserve">一般和 </w:t>
      </w:r>
      <w:r>
        <w:rPr>
          <w:rFonts w:ascii="Calibri" w:eastAsia="Calibri"/>
          <w:w w:val="95"/>
        </w:rPr>
        <w:t>GROUP</w:t>
      </w:r>
      <w:r>
        <w:rPr>
          <w:rFonts w:ascii="Calibri" w:eastAsia="Calibri"/>
          <w:spacing w:val="35"/>
          <w:w w:val="95"/>
        </w:rPr>
        <w:t xml:space="preserve"> </w:t>
      </w:r>
      <w:r>
        <w:rPr>
          <w:rFonts w:ascii="Calibri" w:eastAsia="Calibri"/>
          <w:w w:val="95"/>
        </w:rPr>
        <w:t>BY</w:t>
      </w:r>
      <w:r>
        <w:rPr>
          <w:rFonts w:ascii="Calibri" w:eastAsia="Calibri"/>
          <w:spacing w:val="42"/>
          <w:w w:val="95"/>
        </w:rPr>
        <w:t xml:space="preserve"> </w:t>
      </w:r>
      <w:r>
        <w:rPr>
          <w:spacing w:val="-1"/>
          <w:w w:val="95"/>
        </w:rPr>
        <w:t xml:space="preserve">字句联合使用，筛选分组后的数据。与 </w:t>
      </w:r>
      <w:r>
        <w:rPr>
          <w:rFonts w:ascii="Calibri" w:eastAsia="Calibri"/>
          <w:w w:val="95"/>
        </w:rPr>
        <w:t>WHERE</w:t>
      </w:r>
      <w:r>
        <w:rPr>
          <w:rFonts w:ascii="Calibri" w:eastAsia="Calibri"/>
          <w:spacing w:val="4"/>
          <w:w w:val="95"/>
        </w:rPr>
        <w:t xml:space="preserve"> </w:t>
      </w:r>
      <w:r>
        <w:rPr>
          <w:spacing w:val="-3"/>
          <w:w w:val="95"/>
        </w:rPr>
        <w:t xml:space="preserve">的区别是 </w:t>
      </w:r>
      <w:r>
        <w:rPr>
          <w:rFonts w:ascii="Calibri" w:eastAsia="Calibri"/>
          <w:w w:val="95"/>
        </w:rPr>
        <w:t>where</w:t>
      </w:r>
      <w:r>
        <w:rPr>
          <w:rFonts w:ascii="Calibri" w:eastAsia="Calibri"/>
          <w:spacing w:val="42"/>
          <w:w w:val="95"/>
        </w:rPr>
        <w:t xml:space="preserve"> </w:t>
      </w:r>
      <w:r>
        <w:rPr>
          <w:w w:val="95"/>
        </w:rPr>
        <w:t>字句在聚合前</w:t>
      </w:r>
      <w:r>
        <w:rPr>
          <w:spacing w:val="-4"/>
          <w:w w:val="95"/>
        </w:rPr>
        <w:t xml:space="preserve">先筛选记录，作用在 </w:t>
      </w:r>
      <w:r>
        <w:rPr>
          <w:rFonts w:ascii="Calibri" w:eastAsia="Calibri"/>
          <w:w w:val="95"/>
        </w:rPr>
        <w:t>group</w:t>
      </w:r>
      <w:r>
        <w:rPr>
          <w:rFonts w:ascii="Calibri" w:eastAsia="Calibri"/>
          <w:spacing w:val="16"/>
          <w:w w:val="95"/>
        </w:rPr>
        <w:t xml:space="preserve"> </w:t>
      </w:r>
      <w:r>
        <w:rPr>
          <w:rFonts w:ascii="Calibri" w:eastAsia="Calibri"/>
          <w:w w:val="95"/>
        </w:rPr>
        <w:t>by</w:t>
      </w:r>
      <w:r>
        <w:rPr>
          <w:rFonts w:ascii="Calibri" w:eastAsia="Calibri"/>
          <w:spacing w:val="15"/>
          <w:w w:val="95"/>
        </w:rPr>
        <w:t xml:space="preserve"> </w:t>
      </w:r>
      <w:r>
        <w:rPr>
          <w:spacing w:val="-16"/>
          <w:w w:val="95"/>
        </w:rPr>
        <w:t xml:space="preserve">和 </w:t>
      </w:r>
      <w:r>
        <w:rPr>
          <w:rFonts w:ascii="Calibri" w:eastAsia="Calibri"/>
          <w:w w:val="95"/>
        </w:rPr>
        <w:t>having</w:t>
      </w:r>
      <w:r>
        <w:rPr>
          <w:rFonts w:ascii="Calibri" w:eastAsia="Calibri"/>
          <w:spacing w:val="21"/>
          <w:w w:val="95"/>
        </w:rPr>
        <w:t xml:space="preserve"> </w:t>
      </w:r>
      <w:r>
        <w:rPr>
          <w:spacing w:val="5"/>
          <w:w w:val="95"/>
        </w:rPr>
        <w:t xml:space="preserve">字句前，而 </w:t>
      </w:r>
      <w:r>
        <w:rPr>
          <w:rFonts w:ascii="Calibri" w:eastAsia="Calibri"/>
          <w:w w:val="95"/>
        </w:rPr>
        <w:t>having</w:t>
      </w:r>
      <w:r>
        <w:rPr>
          <w:rFonts w:ascii="Calibri" w:eastAsia="Calibri"/>
          <w:spacing w:val="20"/>
          <w:w w:val="95"/>
        </w:rPr>
        <w:t xml:space="preserve"> </w:t>
      </w:r>
      <w:r>
        <w:rPr>
          <w:w w:val="95"/>
        </w:rPr>
        <w:t>子句在聚合后对</w:t>
      </w:r>
      <w:proofErr w:type="gramStart"/>
      <w:r>
        <w:rPr>
          <w:w w:val="95"/>
        </w:rPr>
        <w:t>组记录</w:t>
      </w:r>
      <w:proofErr w:type="gramEnd"/>
      <w:r>
        <w:rPr>
          <w:w w:val="95"/>
        </w:rPr>
        <w:t>进行筛选</w:t>
      </w:r>
    </w:p>
    <w:p w14:paraId="34ED9C1A" w14:textId="77777777" w:rsidR="00382F71" w:rsidRDefault="00382F71">
      <w:pPr>
        <w:pStyle w:val="a3"/>
        <w:rPr>
          <w:sz w:val="22"/>
        </w:rPr>
      </w:pPr>
    </w:p>
    <w:p w14:paraId="1A8A65BE" w14:textId="77777777" w:rsidR="00382F71" w:rsidRDefault="00382F71">
      <w:pPr>
        <w:pStyle w:val="a3"/>
        <w:spacing w:before="2"/>
        <w:rPr>
          <w:sz w:val="31"/>
        </w:rPr>
      </w:pPr>
    </w:p>
    <w:p w14:paraId="4A6DEAC3" w14:textId="77777777" w:rsidR="00382F71" w:rsidRDefault="00000000">
      <w:pPr>
        <w:pStyle w:val="a5"/>
        <w:numPr>
          <w:ilvl w:val="5"/>
          <w:numId w:val="0"/>
        </w:numPr>
        <w:tabs>
          <w:tab w:val="left" w:pos="1192"/>
        </w:tabs>
        <w:ind w:left="1191" w:hanging="721"/>
        <w:rPr>
          <w:rFonts w:ascii="Calibri" w:eastAsia="Calibri"/>
          <w:color w:val="4AACC5"/>
          <w:sz w:val="28"/>
        </w:rPr>
      </w:pPr>
      <w:bookmarkStart w:id="845" w:name="3.4.20SQL编写"/>
      <w:bookmarkStart w:id="846" w:name="_bookmark423"/>
      <w:bookmarkEnd w:id="845"/>
      <w:bookmarkEnd w:id="846"/>
      <w:r>
        <w:rPr>
          <w:rFonts w:ascii="Calibri" w:eastAsia="Calibri" w:hint="eastAsia"/>
          <w:b/>
          <w:bCs/>
          <w:color w:val="4AACC5"/>
          <w:spacing w:val="-1"/>
          <w:sz w:val="28"/>
        </w:rPr>
        <w:t>3</w:t>
      </w:r>
      <w:r>
        <w:rPr>
          <w:rFonts w:ascii="Calibri" w:eastAsia="Calibri"/>
          <w:b/>
          <w:bCs/>
          <w:color w:val="4AACC5"/>
          <w:spacing w:val="-1"/>
          <w:sz w:val="28"/>
        </w:rPr>
        <w:t>.4.20</w:t>
      </w:r>
      <w:r>
        <w:rPr>
          <w:rFonts w:ascii="Calibri" w:eastAsia="Calibri"/>
          <w:b/>
          <w:color w:val="4AACC5"/>
          <w:sz w:val="28"/>
        </w:rPr>
        <w:t>SQL</w:t>
      </w:r>
      <w:r>
        <w:rPr>
          <w:rFonts w:ascii="Calibri" w:eastAsia="Calibri"/>
          <w:b/>
          <w:color w:val="4AACC5"/>
          <w:spacing w:val="7"/>
          <w:sz w:val="28"/>
        </w:rPr>
        <w:t xml:space="preserve"> </w:t>
      </w:r>
      <w:r>
        <w:rPr>
          <w:color w:val="4AACC5"/>
          <w:sz w:val="28"/>
        </w:rPr>
        <w:t>编写</w:t>
      </w:r>
    </w:p>
    <w:p w14:paraId="75D41247" w14:textId="77777777" w:rsidR="00382F71" w:rsidRDefault="00000000">
      <w:pPr>
        <w:pStyle w:val="a3"/>
        <w:spacing w:before="9"/>
        <w:rPr>
          <w:sz w:val="17"/>
        </w:rPr>
      </w:pPr>
      <w:r>
        <w:rPr>
          <w:noProof/>
        </w:rPr>
        <w:drawing>
          <wp:anchor distT="0" distB="0" distL="0" distR="0" simplePos="0" relativeHeight="251641344" behindDoc="0" locked="0" layoutInCell="1" allowOverlap="1" wp14:anchorId="3E1A3D2B" wp14:editId="0FA969D3">
            <wp:simplePos x="0" y="0"/>
            <wp:positionH relativeFrom="page">
              <wp:posOffset>819785</wp:posOffset>
            </wp:positionH>
            <wp:positionV relativeFrom="paragraph">
              <wp:posOffset>168275</wp:posOffset>
            </wp:positionV>
            <wp:extent cx="5641340" cy="1296035"/>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4.jpeg"/>
                    <pic:cNvPicPr>
                      <a:picLocks noChangeAspect="1"/>
                    </pic:cNvPicPr>
                  </pic:nvPicPr>
                  <pic:blipFill>
                    <a:blip r:embed="rId35" cstate="print"/>
                    <a:stretch>
                      <a:fillRect/>
                    </a:stretch>
                  </pic:blipFill>
                  <pic:spPr>
                    <a:xfrm>
                      <a:off x="0" y="0"/>
                      <a:ext cx="5641233" cy="1296162"/>
                    </a:xfrm>
                    <a:prstGeom prst="rect">
                      <a:avLst/>
                    </a:prstGeom>
                  </pic:spPr>
                </pic:pic>
              </a:graphicData>
            </a:graphic>
          </wp:anchor>
        </w:drawing>
      </w:r>
    </w:p>
    <w:p w14:paraId="63CE2D05" w14:textId="77777777" w:rsidR="00382F71" w:rsidRDefault="00382F71">
      <w:pPr>
        <w:rPr>
          <w:sz w:val="17"/>
        </w:rPr>
        <w:sectPr w:rsidR="00382F71">
          <w:pgSz w:w="11910" w:h="16840"/>
          <w:pgMar w:top="1260" w:right="940" w:bottom="680" w:left="820" w:header="0" w:footer="406" w:gutter="0"/>
          <w:cols w:space="720"/>
        </w:sectPr>
      </w:pPr>
    </w:p>
    <w:p w14:paraId="77A20323" w14:textId="77777777" w:rsidR="00382F71" w:rsidRDefault="00000000">
      <w:pPr>
        <w:pStyle w:val="a3"/>
        <w:spacing w:before="49" w:line="424" w:lineRule="auto"/>
        <w:ind w:left="471" w:right="6615"/>
        <w:rPr>
          <w:rFonts w:ascii="Calibri" w:eastAsia="Calibri"/>
        </w:rPr>
      </w:pPr>
      <w:r>
        <w:rPr>
          <w:rFonts w:ascii="Calibri" w:eastAsia="Calibri"/>
        </w:rPr>
        <w:lastRenderedPageBreak/>
        <w:t>1</w:t>
      </w:r>
      <w:r>
        <w:rPr>
          <w:spacing w:val="-6"/>
        </w:rPr>
        <w:t xml:space="preserve">、 </w:t>
      </w:r>
      <w:r>
        <w:rPr>
          <w:rFonts w:ascii="Calibri" w:eastAsia="Calibri"/>
        </w:rPr>
        <w:t>select</w:t>
      </w:r>
      <w:r>
        <w:rPr>
          <w:rFonts w:ascii="Calibri" w:eastAsia="Calibri"/>
          <w:spacing w:val="-6"/>
        </w:rPr>
        <w:t xml:space="preserve"> </w:t>
      </w:r>
      <w:r>
        <w:rPr>
          <w:rFonts w:ascii="Calibri" w:eastAsia="Calibri"/>
        </w:rPr>
        <w:t>max(</w:t>
      </w:r>
      <w:proofErr w:type="spellStart"/>
      <w:r>
        <w:rPr>
          <w:rFonts w:ascii="Calibri" w:eastAsia="Calibri"/>
        </w:rPr>
        <w:t>b.time</w:t>
      </w:r>
      <w:proofErr w:type="spellEnd"/>
      <w:r>
        <w:rPr>
          <w:rFonts w:ascii="Calibri" w:eastAsia="Calibri"/>
        </w:rPr>
        <w:t>),</w:t>
      </w:r>
      <w:proofErr w:type="spellStart"/>
      <w:r>
        <w:rPr>
          <w:rFonts w:ascii="Calibri" w:eastAsia="Calibri"/>
        </w:rPr>
        <w:t>a.</w:t>
      </w:r>
      <w:proofErr w:type="gramStart"/>
      <w:r>
        <w:rPr>
          <w:rFonts w:ascii="Calibri" w:eastAsia="Calibri"/>
        </w:rPr>
        <w:t>name,a</w:t>
      </w:r>
      <w:proofErr w:type="gramEnd"/>
      <w:r>
        <w:rPr>
          <w:rFonts w:ascii="Calibri" w:eastAsia="Calibri"/>
        </w:rPr>
        <w:t>.id</w:t>
      </w:r>
      <w:proofErr w:type="spellEnd"/>
      <w:r>
        <w:rPr>
          <w:rFonts w:ascii="Calibri" w:eastAsia="Calibri"/>
          <w:spacing w:val="-45"/>
        </w:rPr>
        <w:t xml:space="preserve"> </w:t>
      </w:r>
      <w:r>
        <w:rPr>
          <w:rFonts w:ascii="Calibri" w:eastAsia="Calibri"/>
        </w:rPr>
        <w:t>from a</w:t>
      </w:r>
      <w:r>
        <w:rPr>
          <w:rFonts w:ascii="Calibri" w:eastAsia="Calibri"/>
          <w:spacing w:val="-3"/>
        </w:rPr>
        <w:t xml:space="preserve"> </w:t>
      </w:r>
      <w:r>
        <w:rPr>
          <w:rFonts w:ascii="Calibri" w:eastAsia="Calibri"/>
        </w:rPr>
        <w:t>join</w:t>
      </w:r>
      <w:r>
        <w:rPr>
          <w:rFonts w:ascii="Calibri" w:eastAsia="Calibri"/>
          <w:spacing w:val="1"/>
        </w:rPr>
        <w:t xml:space="preserve"> </w:t>
      </w:r>
      <w:r>
        <w:rPr>
          <w:rFonts w:ascii="Calibri" w:eastAsia="Calibri"/>
        </w:rPr>
        <w:t>b on</w:t>
      </w:r>
      <w:r>
        <w:rPr>
          <w:rFonts w:ascii="Calibri" w:eastAsia="Calibri"/>
          <w:spacing w:val="1"/>
        </w:rPr>
        <w:t xml:space="preserve"> </w:t>
      </w:r>
      <w:r>
        <w:rPr>
          <w:rFonts w:ascii="Calibri" w:eastAsia="Calibri"/>
        </w:rPr>
        <w:t>a.id=b.id</w:t>
      </w:r>
    </w:p>
    <w:p w14:paraId="1D5F4C41" w14:textId="77777777" w:rsidR="00382F71" w:rsidRDefault="00000000">
      <w:pPr>
        <w:pStyle w:val="a3"/>
        <w:spacing w:before="13"/>
        <w:ind w:left="471"/>
        <w:rPr>
          <w:rFonts w:ascii="Calibri"/>
        </w:rPr>
      </w:pPr>
      <w:r>
        <w:rPr>
          <w:rFonts w:ascii="Calibri"/>
        </w:rPr>
        <w:t>group</w:t>
      </w:r>
      <w:r>
        <w:rPr>
          <w:rFonts w:ascii="Calibri"/>
          <w:spacing w:val="-4"/>
        </w:rPr>
        <w:t xml:space="preserve"> </w:t>
      </w:r>
      <w:r>
        <w:rPr>
          <w:rFonts w:ascii="Calibri"/>
        </w:rPr>
        <w:t>by</w:t>
      </w:r>
      <w:r>
        <w:rPr>
          <w:rFonts w:ascii="Calibri"/>
          <w:spacing w:val="-3"/>
        </w:rPr>
        <w:t xml:space="preserve"> </w:t>
      </w:r>
      <w:r>
        <w:rPr>
          <w:rFonts w:ascii="Calibri"/>
        </w:rPr>
        <w:t>a.id;</w:t>
      </w:r>
    </w:p>
    <w:p w14:paraId="6BFD1AE0" w14:textId="77777777" w:rsidR="00382F71" w:rsidRDefault="00382F71">
      <w:pPr>
        <w:pStyle w:val="a3"/>
        <w:rPr>
          <w:rFonts w:ascii="Calibri"/>
          <w:sz w:val="20"/>
        </w:rPr>
      </w:pPr>
    </w:p>
    <w:p w14:paraId="67FCE53B" w14:textId="77777777" w:rsidR="00382F71" w:rsidRDefault="00382F71">
      <w:pPr>
        <w:pStyle w:val="a3"/>
        <w:rPr>
          <w:rFonts w:ascii="Calibri"/>
          <w:sz w:val="20"/>
        </w:rPr>
      </w:pPr>
    </w:p>
    <w:p w14:paraId="6BF2EAF6" w14:textId="77777777" w:rsidR="00382F71" w:rsidRDefault="00382F71">
      <w:pPr>
        <w:pStyle w:val="a3"/>
        <w:spacing w:before="1"/>
        <w:rPr>
          <w:rFonts w:ascii="Calibri"/>
          <w:sz w:val="15"/>
        </w:rPr>
      </w:pPr>
    </w:p>
    <w:p w14:paraId="612CDA19" w14:textId="77777777" w:rsidR="00382F71" w:rsidRDefault="00000000">
      <w:pPr>
        <w:pStyle w:val="a3"/>
        <w:spacing w:line="424" w:lineRule="auto"/>
        <w:ind w:left="471" w:right="6615"/>
        <w:rPr>
          <w:rFonts w:ascii="Calibri" w:eastAsia="Calibri"/>
        </w:rPr>
      </w:pPr>
      <w:r>
        <w:rPr>
          <w:rFonts w:ascii="Calibri" w:eastAsia="Calibri"/>
        </w:rPr>
        <w:t>2</w:t>
      </w:r>
      <w:r>
        <w:rPr>
          <w:spacing w:val="-6"/>
        </w:rPr>
        <w:t xml:space="preserve">、 </w:t>
      </w:r>
      <w:r>
        <w:rPr>
          <w:rFonts w:ascii="Calibri" w:eastAsia="Calibri"/>
        </w:rPr>
        <w:t>select</w:t>
      </w:r>
      <w:r>
        <w:rPr>
          <w:rFonts w:ascii="Calibri" w:eastAsia="Calibri"/>
          <w:spacing w:val="-6"/>
        </w:rPr>
        <w:t xml:space="preserve"> </w:t>
      </w:r>
      <w:proofErr w:type="spellStart"/>
      <w:r>
        <w:rPr>
          <w:rFonts w:ascii="Calibri" w:eastAsia="Calibri"/>
        </w:rPr>
        <w:t>a.</w:t>
      </w:r>
      <w:proofErr w:type="gramStart"/>
      <w:r>
        <w:rPr>
          <w:rFonts w:ascii="Calibri" w:eastAsia="Calibri"/>
        </w:rPr>
        <w:t>id,a</w:t>
      </w:r>
      <w:proofErr w:type="gramEnd"/>
      <w:r>
        <w:rPr>
          <w:rFonts w:ascii="Calibri" w:eastAsia="Calibri"/>
        </w:rPr>
        <w:t>.name,max</w:t>
      </w:r>
      <w:proofErr w:type="spellEnd"/>
      <w:r>
        <w:rPr>
          <w:rFonts w:ascii="Calibri" w:eastAsia="Calibri"/>
        </w:rPr>
        <w:t>(</w:t>
      </w:r>
      <w:proofErr w:type="spellStart"/>
      <w:r>
        <w:rPr>
          <w:rFonts w:ascii="Calibri" w:eastAsia="Calibri"/>
        </w:rPr>
        <w:t>b.time</w:t>
      </w:r>
      <w:proofErr w:type="spellEnd"/>
      <w:r>
        <w:rPr>
          <w:rFonts w:ascii="Calibri" w:eastAsia="Calibri"/>
        </w:rPr>
        <w:t>)</w:t>
      </w:r>
      <w:r>
        <w:rPr>
          <w:rFonts w:ascii="Calibri" w:eastAsia="Calibri"/>
          <w:spacing w:val="-45"/>
        </w:rPr>
        <w:t xml:space="preserve"> </w:t>
      </w:r>
      <w:r>
        <w:rPr>
          <w:rFonts w:ascii="Calibri" w:eastAsia="Calibri"/>
        </w:rPr>
        <w:t>from c</w:t>
      </w:r>
      <w:r>
        <w:rPr>
          <w:rFonts w:ascii="Calibri" w:eastAsia="Calibri"/>
          <w:spacing w:val="-1"/>
        </w:rPr>
        <w:t xml:space="preserve"> </w:t>
      </w:r>
      <w:r>
        <w:rPr>
          <w:rFonts w:ascii="Calibri" w:eastAsia="Calibri"/>
        </w:rPr>
        <w:t>left</w:t>
      </w:r>
      <w:r>
        <w:rPr>
          <w:rFonts w:ascii="Calibri" w:eastAsia="Calibri"/>
          <w:spacing w:val="-4"/>
        </w:rPr>
        <w:t xml:space="preserve"> </w:t>
      </w:r>
      <w:r>
        <w:rPr>
          <w:rFonts w:ascii="Calibri" w:eastAsia="Calibri"/>
        </w:rPr>
        <w:t>join</w:t>
      </w:r>
      <w:r>
        <w:rPr>
          <w:rFonts w:ascii="Calibri" w:eastAsia="Calibri"/>
          <w:spacing w:val="1"/>
        </w:rPr>
        <w:t xml:space="preserve"> </w:t>
      </w:r>
      <w:r>
        <w:rPr>
          <w:rFonts w:ascii="Calibri" w:eastAsia="Calibri"/>
        </w:rPr>
        <w:t>a on c.id=a.id</w:t>
      </w:r>
    </w:p>
    <w:p w14:paraId="10B7DF4E" w14:textId="77777777" w:rsidR="00382F71" w:rsidRDefault="00000000">
      <w:pPr>
        <w:pStyle w:val="a3"/>
        <w:spacing w:before="14" w:line="439" w:lineRule="auto"/>
        <w:ind w:left="471" w:right="7783"/>
        <w:rPr>
          <w:rFonts w:ascii="Calibri"/>
        </w:rPr>
      </w:pPr>
      <w:r>
        <w:rPr>
          <w:rFonts w:ascii="Calibri"/>
        </w:rPr>
        <w:t>left</w:t>
      </w:r>
      <w:r>
        <w:rPr>
          <w:rFonts w:ascii="Calibri"/>
          <w:spacing w:val="-5"/>
        </w:rPr>
        <w:t xml:space="preserve"> </w:t>
      </w:r>
      <w:r>
        <w:rPr>
          <w:rFonts w:ascii="Calibri"/>
        </w:rPr>
        <w:t>join</w:t>
      </w:r>
      <w:r>
        <w:rPr>
          <w:rFonts w:ascii="Calibri"/>
          <w:spacing w:val="-5"/>
        </w:rPr>
        <w:t xml:space="preserve"> </w:t>
      </w:r>
      <w:r>
        <w:rPr>
          <w:rFonts w:ascii="Calibri"/>
        </w:rPr>
        <w:t>b</w:t>
      </w:r>
      <w:r>
        <w:rPr>
          <w:rFonts w:ascii="Calibri"/>
          <w:spacing w:val="-6"/>
        </w:rPr>
        <w:t xml:space="preserve"> </w:t>
      </w:r>
      <w:r>
        <w:rPr>
          <w:rFonts w:ascii="Calibri"/>
        </w:rPr>
        <w:t>on</w:t>
      </w:r>
      <w:r>
        <w:rPr>
          <w:rFonts w:ascii="Calibri"/>
          <w:spacing w:val="-4"/>
        </w:rPr>
        <w:t xml:space="preserve"> </w:t>
      </w:r>
      <w:proofErr w:type="gramStart"/>
      <w:r>
        <w:rPr>
          <w:rFonts w:ascii="Calibri"/>
        </w:rPr>
        <w:t>a.id=b.id</w:t>
      </w:r>
      <w:proofErr w:type="gramEnd"/>
      <w:r>
        <w:rPr>
          <w:rFonts w:ascii="Calibri"/>
          <w:spacing w:val="-45"/>
        </w:rPr>
        <w:t xml:space="preserve"> </w:t>
      </w:r>
      <w:r>
        <w:rPr>
          <w:rFonts w:ascii="Calibri"/>
        </w:rPr>
        <w:t>where a.id is not null</w:t>
      </w:r>
      <w:r>
        <w:rPr>
          <w:rFonts w:ascii="Calibri"/>
          <w:spacing w:val="1"/>
        </w:rPr>
        <w:t xml:space="preserve"> </w:t>
      </w:r>
      <w:r>
        <w:rPr>
          <w:rFonts w:ascii="Calibri"/>
        </w:rPr>
        <w:t>group</w:t>
      </w:r>
      <w:r>
        <w:rPr>
          <w:rFonts w:ascii="Calibri"/>
          <w:spacing w:val="-3"/>
        </w:rPr>
        <w:t xml:space="preserve"> </w:t>
      </w:r>
      <w:r>
        <w:rPr>
          <w:rFonts w:ascii="Calibri"/>
        </w:rPr>
        <w:t>by</w:t>
      </w:r>
      <w:r>
        <w:rPr>
          <w:rFonts w:ascii="Calibri"/>
          <w:spacing w:val="-1"/>
        </w:rPr>
        <w:t xml:space="preserve"> </w:t>
      </w:r>
      <w:r>
        <w:rPr>
          <w:rFonts w:ascii="Calibri"/>
        </w:rPr>
        <w:t>a.id;</w:t>
      </w:r>
    </w:p>
    <w:p w14:paraId="78FE6E3A" w14:textId="77777777" w:rsidR="00382F71" w:rsidRDefault="00382F71">
      <w:pPr>
        <w:pStyle w:val="a3"/>
        <w:rPr>
          <w:rFonts w:ascii="Calibri"/>
          <w:sz w:val="20"/>
        </w:rPr>
      </w:pPr>
    </w:p>
    <w:p w14:paraId="53D79E6E" w14:textId="77777777" w:rsidR="00382F71" w:rsidRDefault="00382F71">
      <w:pPr>
        <w:pStyle w:val="a3"/>
        <w:spacing w:before="5"/>
        <w:rPr>
          <w:rFonts w:ascii="Calibri"/>
          <w:sz w:val="17"/>
        </w:rPr>
      </w:pPr>
    </w:p>
    <w:p w14:paraId="11E5C971" w14:textId="77777777" w:rsidR="00382F71" w:rsidRDefault="00000000">
      <w:pPr>
        <w:pStyle w:val="a3"/>
        <w:ind w:left="471"/>
      </w:pPr>
      <w:r>
        <w:t>解析：</w:t>
      </w:r>
    </w:p>
    <w:p w14:paraId="376DA19C" w14:textId="77777777" w:rsidR="00382F71" w:rsidRDefault="00382F71">
      <w:pPr>
        <w:pStyle w:val="a3"/>
        <w:spacing w:before="7"/>
        <w:rPr>
          <w:sz w:val="15"/>
        </w:rPr>
      </w:pPr>
    </w:p>
    <w:p w14:paraId="03DDA1F0" w14:textId="77777777" w:rsidR="00382F71" w:rsidRDefault="00000000">
      <w:pPr>
        <w:pStyle w:val="a3"/>
        <w:spacing w:line="417" w:lineRule="auto"/>
        <w:ind w:left="471" w:right="6943"/>
        <w:rPr>
          <w:rFonts w:ascii="Calibri" w:eastAsia="Calibri"/>
        </w:rPr>
      </w:pPr>
      <w:r>
        <w:rPr>
          <w:spacing w:val="-1"/>
        </w:rPr>
        <w:t>常见的连接查询有如下几种：</w:t>
      </w:r>
      <w:r>
        <w:rPr>
          <w:spacing w:val="-102"/>
        </w:rPr>
        <w:t xml:space="preserve"> </w:t>
      </w:r>
      <w:r>
        <w:t>内连接</w:t>
      </w:r>
      <w:r>
        <w:rPr>
          <w:rFonts w:ascii="Calibri" w:eastAsia="Calibri"/>
        </w:rPr>
        <w:t>-INNER</w:t>
      </w:r>
      <w:r>
        <w:rPr>
          <w:rFonts w:ascii="Calibri" w:eastAsia="Calibri"/>
          <w:spacing w:val="-2"/>
        </w:rPr>
        <w:t xml:space="preserve"> </w:t>
      </w:r>
      <w:r>
        <w:rPr>
          <w:rFonts w:ascii="Calibri" w:eastAsia="Calibri"/>
        </w:rPr>
        <w:t>JOIN</w:t>
      </w:r>
    </w:p>
    <w:p w14:paraId="689A1381" w14:textId="77777777" w:rsidR="00382F71" w:rsidRDefault="00000000">
      <w:pPr>
        <w:pStyle w:val="a3"/>
        <w:spacing w:line="417" w:lineRule="auto"/>
        <w:ind w:left="471" w:right="3375" w:firstLine="420"/>
        <w:rPr>
          <w:rFonts w:ascii="Calibri" w:eastAsia="Calibri"/>
        </w:rPr>
      </w:pPr>
      <w:r>
        <w:rPr>
          <w:w w:val="95"/>
        </w:rPr>
        <w:t>内连接又称为等值连接，会显示左表及右</w:t>
      </w:r>
      <w:proofErr w:type="gramStart"/>
      <w:r>
        <w:rPr>
          <w:w w:val="95"/>
        </w:rPr>
        <w:t>表符合</w:t>
      </w:r>
      <w:proofErr w:type="gramEnd"/>
      <w:r>
        <w:rPr>
          <w:w w:val="95"/>
        </w:rPr>
        <w:t>连接条件的记录</w:t>
      </w:r>
      <w:r>
        <w:rPr>
          <w:spacing w:val="1"/>
          <w:w w:val="95"/>
        </w:rPr>
        <w:t xml:space="preserve"> </w:t>
      </w:r>
      <w:r>
        <w:t>左外连接</w:t>
      </w:r>
      <w:r>
        <w:rPr>
          <w:rFonts w:ascii="Calibri" w:eastAsia="Calibri"/>
        </w:rPr>
        <w:t>-LEFT JOIN</w:t>
      </w:r>
    </w:p>
    <w:p w14:paraId="79EB3937" w14:textId="77777777" w:rsidR="00382F71" w:rsidRDefault="00000000">
      <w:pPr>
        <w:pStyle w:val="a3"/>
        <w:spacing w:line="417" w:lineRule="auto"/>
        <w:ind w:left="471" w:right="352" w:firstLine="420"/>
        <w:rPr>
          <w:rFonts w:ascii="Calibri" w:eastAsia="Calibri"/>
        </w:rPr>
      </w:pPr>
      <w:r>
        <w:rPr>
          <w:w w:val="95"/>
        </w:rPr>
        <w:t>也称为左连接，显示左表的全部记录及右</w:t>
      </w:r>
      <w:proofErr w:type="gramStart"/>
      <w:r>
        <w:rPr>
          <w:w w:val="95"/>
        </w:rPr>
        <w:t>表符合</w:t>
      </w:r>
      <w:proofErr w:type="gramEnd"/>
      <w:r>
        <w:rPr>
          <w:w w:val="95"/>
        </w:rPr>
        <w:t>连接条件的记录，右表不符合条件的显示</w:t>
      </w:r>
      <w:r>
        <w:rPr>
          <w:spacing w:val="235"/>
        </w:rPr>
        <w:t xml:space="preserve"> </w:t>
      </w:r>
      <w:r>
        <w:rPr>
          <w:rFonts w:ascii="Calibri" w:eastAsia="Calibri"/>
          <w:w w:val="95"/>
        </w:rPr>
        <w:t>NULL</w:t>
      </w:r>
      <w:r>
        <w:rPr>
          <w:w w:val="95"/>
        </w:rPr>
        <w:t>。</w:t>
      </w:r>
      <w:r>
        <w:t>如：</w:t>
      </w:r>
      <w:r>
        <w:rPr>
          <w:rFonts w:ascii="Calibri" w:eastAsia="Calibri"/>
        </w:rPr>
        <w:t>SELECT *</w:t>
      </w:r>
      <w:r>
        <w:rPr>
          <w:rFonts w:ascii="Calibri" w:eastAsia="Calibri"/>
          <w:spacing w:val="-1"/>
        </w:rPr>
        <w:t xml:space="preserve"> </w:t>
      </w:r>
      <w:r>
        <w:rPr>
          <w:rFonts w:ascii="Calibri" w:eastAsia="Calibri"/>
        </w:rPr>
        <w:t>FROM A</w:t>
      </w:r>
      <w:r>
        <w:rPr>
          <w:rFonts w:ascii="Calibri" w:eastAsia="Calibri"/>
          <w:spacing w:val="-1"/>
        </w:rPr>
        <w:t xml:space="preserve"> </w:t>
      </w:r>
      <w:r>
        <w:rPr>
          <w:rFonts w:ascii="Calibri" w:eastAsia="Calibri"/>
        </w:rPr>
        <w:t>LEFT</w:t>
      </w:r>
      <w:r>
        <w:rPr>
          <w:rFonts w:ascii="Calibri" w:eastAsia="Calibri"/>
          <w:spacing w:val="1"/>
        </w:rPr>
        <w:t xml:space="preserve"> </w:t>
      </w:r>
      <w:r>
        <w:rPr>
          <w:rFonts w:ascii="Calibri" w:eastAsia="Calibri"/>
        </w:rPr>
        <w:t>JOIN</w:t>
      </w:r>
      <w:r>
        <w:rPr>
          <w:rFonts w:ascii="Calibri" w:eastAsia="Calibri"/>
          <w:spacing w:val="-1"/>
        </w:rPr>
        <w:t xml:space="preserve"> </w:t>
      </w:r>
      <w:r>
        <w:rPr>
          <w:rFonts w:ascii="Calibri" w:eastAsia="Calibri"/>
        </w:rPr>
        <w:t>B</w:t>
      </w:r>
      <w:r>
        <w:rPr>
          <w:rFonts w:ascii="Calibri" w:eastAsia="Calibri"/>
          <w:spacing w:val="2"/>
        </w:rPr>
        <w:t xml:space="preserve"> </w:t>
      </w:r>
      <w:r>
        <w:rPr>
          <w:rFonts w:ascii="Calibri" w:eastAsia="Calibri"/>
        </w:rPr>
        <w:t>ON</w:t>
      </w:r>
      <w:r>
        <w:rPr>
          <w:rFonts w:ascii="Calibri" w:eastAsia="Calibri"/>
          <w:spacing w:val="-1"/>
        </w:rPr>
        <w:t xml:space="preserve"> </w:t>
      </w:r>
      <w:proofErr w:type="spellStart"/>
      <w:r>
        <w:rPr>
          <w:rFonts w:ascii="Calibri" w:eastAsia="Calibri"/>
        </w:rPr>
        <w:t>A.key</w:t>
      </w:r>
      <w:proofErr w:type="spellEnd"/>
      <w:r>
        <w:rPr>
          <w:rFonts w:ascii="Calibri" w:eastAsia="Calibri"/>
        </w:rPr>
        <w:t>=</w:t>
      </w:r>
      <w:proofErr w:type="spellStart"/>
      <w:r>
        <w:rPr>
          <w:rFonts w:ascii="Calibri" w:eastAsia="Calibri"/>
        </w:rPr>
        <w:t>B.key</w:t>
      </w:r>
      <w:proofErr w:type="spellEnd"/>
      <w:r>
        <w:rPr>
          <w:rFonts w:ascii="Calibri" w:eastAsia="Calibri"/>
        </w:rPr>
        <w:t>;</w:t>
      </w:r>
    </w:p>
    <w:p w14:paraId="4FFEEEC3" w14:textId="77777777" w:rsidR="00382F71" w:rsidRDefault="00000000">
      <w:pPr>
        <w:pStyle w:val="a3"/>
        <w:spacing w:line="269" w:lineRule="exact"/>
        <w:ind w:left="471"/>
        <w:rPr>
          <w:rFonts w:ascii="Calibri" w:eastAsia="Calibri"/>
        </w:rPr>
      </w:pPr>
      <w:r>
        <w:t>右外连接</w:t>
      </w:r>
      <w:r>
        <w:rPr>
          <w:rFonts w:ascii="Calibri" w:eastAsia="Calibri"/>
        </w:rPr>
        <w:t>-RIGHT</w:t>
      </w:r>
      <w:r>
        <w:rPr>
          <w:rFonts w:ascii="Calibri" w:eastAsia="Calibri"/>
          <w:spacing w:val="-2"/>
        </w:rPr>
        <w:t xml:space="preserve"> </w:t>
      </w:r>
      <w:r>
        <w:rPr>
          <w:rFonts w:ascii="Calibri" w:eastAsia="Calibri"/>
        </w:rPr>
        <w:t>JOIN</w:t>
      </w:r>
    </w:p>
    <w:p w14:paraId="021A8B61" w14:textId="77777777" w:rsidR="00382F71" w:rsidRDefault="00382F71">
      <w:pPr>
        <w:pStyle w:val="a3"/>
        <w:spacing w:before="3"/>
        <w:rPr>
          <w:rFonts w:ascii="Calibri"/>
          <w:sz w:val="16"/>
        </w:rPr>
      </w:pPr>
    </w:p>
    <w:p w14:paraId="4F61C83A" w14:textId="77777777" w:rsidR="00382F71" w:rsidRDefault="00000000">
      <w:pPr>
        <w:pStyle w:val="a3"/>
        <w:spacing w:line="417" w:lineRule="auto"/>
        <w:ind w:left="471" w:right="352" w:firstLine="420"/>
        <w:rPr>
          <w:rFonts w:ascii="Calibri" w:eastAsia="Calibri"/>
        </w:rPr>
      </w:pPr>
      <w:r>
        <w:rPr>
          <w:w w:val="95"/>
        </w:rPr>
        <w:t>也称为右连接，显示右表的全部记录及左表符合连接条件的记录，左表不符合条件的显示</w:t>
      </w:r>
      <w:r>
        <w:rPr>
          <w:spacing w:val="195"/>
        </w:rPr>
        <w:t xml:space="preserve"> </w:t>
      </w:r>
      <w:r>
        <w:rPr>
          <w:rFonts w:ascii="Calibri" w:eastAsia="Calibri"/>
          <w:w w:val="95"/>
        </w:rPr>
        <w:t>NULL</w:t>
      </w:r>
      <w:r>
        <w:rPr>
          <w:w w:val="95"/>
        </w:rPr>
        <w:t>，</w:t>
      </w:r>
      <w:r>
        <w:rPr>
          <w:spacing w:val="1"/>
          <w:w w:val="95"/>
        </w:rPr>
        <w:t xml:space="preserve"> </w:t>
      </w:r>
      <w:r>
        <w:t>如：</w:t>
      </w:r>
      <w:r>
        <w:rPr>
          <w:rFonts w:ascii="Calibri" w:eastAsia="Calibri"/>
        </w:rPr>
        <w:t>SELECT *</w:t>
      </w:r>
      <w:r>
        <w:rPr>
          <w:rFonts w:ascii="Calibri" w:eastAsia="Calibri"/>
          <w:spacing w:val="-1"/>
        </w:rPr>
        <w:t xml:space="preserve"> </w:t>
      </w:r>
      <w:r>
        <w:rPr>
          <w:rFonts w:ascii="Calibri" w:eastAsia="Calibri"/>
        </w:rPr>
        <w:t>FROM A</w:t>
      </w:r>
      <w:r>
        <w:rPr>
          <w:rFonts w:ascii="Calibri" w:eastAsia="Calibri"/>
          <w:spacing w:val="-1"/>
        </w:rPr>
        <w:t xml:space="preserve"> </w:t>
      </w:r>
      <w:r>
        <w:rPr>
          <w:rFonts w:ascii="Calibri" w:eastAsia="Calibri"/>
        </w:rPr>
        <w:t>RIGHT</w:t>
      </w:r>
      <w:r>
        <w:rPr>
          <w:rFonts w:ascii="Calibri" w:eastAsia="Calibri"/>
          <w:spacing w:val="1"/>
        </w:rPr>
        <w:t xml:space="preserve"> </w:t>
      </w:r>
      <w:r>
        <w:rPr>
          <w:rFonts w:ascii="Calibri" w:eastAsia="Calibri"/>
        </w:rPr>
        <w:t>JOIN</w:t>
      </w:r>
      <w:r>
        <w:rPr>
          <w:rFonts w:ascii="Calibri" w:eastAsia="Calibri"/>
          <w:spacing w:val="-1"/>
        </w:rPr>
        <w:t xml:space="preserve"> </w:t>
      </w:r>
      <w:r>
        <w:rPr>
          <w:rFonts w:ascii="Calibri" w:eastAsia="Calibri"/>
        </w:rPr>
        <w:t>B</w:t>
      </w:r>
      <w:r>
        <w:rPr>
          <w:rFonts w:ascii="Calibri" w:eastAsia="Calibri"/>
          <w:spacing w:val="-1"/>
        </w:rPr>
        <w:t xml:space="preserve"> </w:t>
      </w:r>
      <w:r>
        <w:rPr>
          <w:rFonts w:ascii="Calibri" w:eastAsia="Calibri"/>
        </w:rPr>
        <w:t>ON</w:t>
      </w:r>
      <w:r>
        <w:rPr>
          <w:rFonts w:ascii="Calibri" w:eastAsia="Calibri"/>
          <w:spacing w:val="2"/>
        </w:rPr>
        <w:t xml:space="preserve"> </w:t>
      </w:r>
      <w:proofErr w:type="spellStart"/>
      <w:r>
        <w:rPr>
          <w:rFonts w:ascii="Calibri" w:eastAsia="Calibri"/>
        </w:rPr>
        <w:t>A.key</w:t>
      </w:r>
      <w:proofErr w:type="spellEnd"/>
      <w:r>
        <w:rPr>
          <w:rFonts w:ascii="Calibri" w:eastAsia="Calibri"/>
        </w:rPr>
        <w:t>=</w:t>
      </w:r>
      <w:proofErr w:type="spellStart"/>
      <w:r>
        <w:rPr>
          <w:rFonts w:ascii="Calibri" w:eastAsia="Calibri"/>
        </w:rPr>
        <w:t>B.key</w:t>
      </w:r>
      <w:proofErr w:type="spellEnd"/>
      <w:r>
        <w:rPr>
          <w:rFonts w:ascii="Calibri" w:eastAsia="Calibri"/>
        </w:rPr>
        <w:t>;</w:t>
      </w:r>
    </w:p>
    <w:p w14:paraId="754B378E" w14:textId="77777777" w:rsidR="00382F71" w:rsidRDefault="00382F71">
      <w:pPr>
        <w:pStyle w:val="a3"/>
        <w:rPr>
          <w:rFonts w:ascii="Calibri"/>
          <w:sz w:val="22"/>
        </w:rPr>
      </w:pPr>
    </w:p>
    <w:p w14:paraId="619F354D" w14:textId="77777777" w:rsidR="00382F71" w:rsidRDefault="00382F71">
      <w:pPr>
        <w:pStyle w:val="a3"/>
        <w:rPr>
          <w:rFonts w:ascii="Calibri"/>
          <w:sz w:val="22"/>
        </w:rPr>
      </w:pPr>
    </w:p>
    <w:p w14:paraId="33CCA869" w14:textId="77777777" w:rsidR="00382F71" w:rsidRDefault="00000000">
      <w:pPr>
        <w:pStyle w:val="a5"/>
        <w:numPr>
          <w:ilvl w:val="5"/>
          <w:numId w:val="0"/>
        </w:numPr>
        <w:tabs>
          <w:tab w:val="left" w:pos="1192"/>
        </w:tabs>
        <w:spacing w:before="143"/>
        <w:ind w:left="1191" w:hanging="721"/>
        <w:rPr>
          <w:rFonts w:ascii="Calibri" w:eastAsia="Calibri"/>
          <w:color w:val="4AACC5"/>
          <w:sz w:val="28"/>
        </w:rPr>
      </w:pPr>
      <w:bookmarkStart w:id="847" w:name="3.4.21SQL编写"/>
      <w:bookmarkStart w:id="848" w:name="_bookmark424"/>
      <w:bookmarkEnd w:id="847"/>
      <w:bookmarkEnd w:id="848"/>
      <w:r>
        <w:rPr>
          <w:rFonts w:ascii="Calibri" w:eastAsia="Calibri" w:hint="eastAsia"/>
          <w:b/>
          <w:bCs/>
          <w:color w:val="4AACC5"/>
          <w:spacing w:val="-1"/>
          <w:sz w:val="28"/>
        </w:rPr>
        <w:t>3</w:t>
      </w:r>
      <w:r>
        <w:rPr>
          <w:rFonts w:ascii="Calibri" w:eastAsia="Calibri"/>
          <w:b/>
          <w:bCs/>
          <w:color w:val="4AACC5"/>
          <w:spacing w:val="-1"/>
          <w:sz w:val="28"/>
        </w:rPr>
        <w:t>.4.21</w:t>
      </w:r>
      <w:r>
        <w:rPr>
          <w:rFonts w:ascii="Calibri" w:eastAsia="Calibri"/>
          <w:b/>
          <w:color w:val="4AACC5"/>
          <w:sz w:val="28"/>
        </w:rPr>
        <w:t>SQL</w:t>
      </w:r>
      <w:r>
        <w:rPr>
          <w:rFonts w:ascii="Calibri" w:eastAsia="Calibri"/>
          <w:b/>
          <w:color w:val="4AACC5"/>
          <w:spacing w:val="7"/>
          <w:sz w:val="28"/>
        </w:rPr>
        <w:t xml:space="preserve"> </w:t>
      </w:r>
      <w:r>
        <w:rPr>
          <w:color w:val="4AACC5"/>
          <w:sz w:val="28"/>
        </w:rPr>
        <w:t>编写</w:t>
      </w:r>
    </w:p>
    <w:p w14:paraId="4D658B07" w14:textId="77777777" w:rsidR="00382F71" w:rsidRDefault="00000000">
      <w:pPr>
        <w:pStyle w:val="a3"/>
        <w:spacing w:before="9"/>
        <w:rPr>
          <w:sz w:val="20"/>
        </w:rPr>
      </w:pPr>
      <w:r>
        <w:rPr>
          <w:noProof/>
        </w:rPr>
        <w:drawing>
          <wp:anchor distT="0" distB="0" distL="0" distR="0" simplePos="0" relativeHeight="251642368" behindDoc="0" locked="0" layoutInCell="1" allowOverlap="1" wp14:anchorId="714D76E7" wp14:editId="43D75F0C">
            <wp:simplePos x="0" y="0"/>
            <wp:positionH relativeFrom="page">
              <wp:posOffset>819785</wp:posOffset>
            </wp:positionH>
            <wp:positionV relativeFrom="paragraph">
              <wp:posOffset>193675</wp:posOffset>
            </wp:positionV>
            <wp:extent cx="5730875" cy="1249680"/>
            <wp:effectExtent l="0" t="0" r="0" b="0"/>
            <wp:wrapTopAndBottom/>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jpeg"/>
                    <pic:cNvPicPr>
                      <a:picLocks noChangeAspect="1"/>
                    </pic:cNvPicPr>
                  </pic:nvPicPr>
                  <pic:blipFill>
                    <a:blip r:embed="rId36" cstate="print"/>
                    <a:stretch>
                      <a:fillRect/>
                    </a:stretch>
                  </pic:blipFill>
                  <pic:spPr>
                    <a:xfrm>
                      <a:off x="0" y="0"/>
                      <a:ext cx="5731133" cy="1249680"/>
                    </a:xfrm>
                    <a:prstGeom prst="rect">
                      <a:avLst/>
                    </a:prstGeom>
                  </pic:spPr>
                </pic:pic>
              </a:graphicData>
            </a:graphic>
          </wp:anchor>
        </w:drawing>
      </w:r>
    </w:p>
    <w:p w14:paraId="4B935EF0" w14:textId="77777777" w:rsidR="00382F71" w:rsidRDefault="00382F71">
      <w:pPr>
        <w:pStyle w:val="a3"/>
        <w:rPr>
          <w:sz w:val="30"/>
        </w:rPr>
      </w:pPr>
    </w:p>
    <w:p w14:paraId="6FADFD65" w14:textId="77777777" w:rsidR="00382F71" w:rsidRDefault="00382F71">
      <w:pPr>
        <w:pStyle w:val="a3"/>
        <w:rPr>
          <w:sz w:val="28"/>
        </w:rPr>
      </w:pPr>
    </w:p>
    <w:p w14:paraId="00DEEE3A" w14:textId="77777777" w:rsidR="00382F71" w:rsidRDefault="00000000">
      <w:pPr>
        <w:pStyle w:val="a3"/>
        <w:ind w:left="471"/>
      </w:pPr>
      <w:r>
        <w:t>参考答案：</w:t>
      </w:r>
    </w:p>
    <w:p w14:paraId="0365D528" w14:textId="77777777" w:rsidR="00382F71" w:rsidRDefault="00382F71">
      <w:pPr>
        <w:pStyle w:val="a3"/>
        <w:rPr>
          <w:sz w:val="15"/>
        </w:rPr>
      </w:pPr>
    </w:p>
    <w:p w14:paraId="74AF07D7" w14:textId="77777777" w:rsidR="00382F71" w:rsidRDefault="00000000">
      <w:pPr>
        <w:pStyle w:val="a3"/>
        <w:spacing w:line="417" w:lineRule="auto"/>
        <w:ind w:left="471" w:right="5181"/>
      </w:pPr>
      <w:r>
        <w:rPr>
          <w:rFonts w:ascii="Calibri" w:eastAsia="Calibri"/>
        </w:rPr>
        <w:t>1</w:t>
      </w:r>
      <w:r>
        <w:rPr>
          <w:spacing w:val="-5"/>
        </w:rPr>
        <w:t xml:space="preserve">、 </w:t>
      </w:r>
      <w:r>
        <w:rPr>
          <w:rFonts w:ascii="Calibri" w:eastAsia="Calibri"/>
        </w:rPr>
        <w:t>select</w:t>
      </w:r>
      <w:r>
        <w:rPr>
          <w:rFonts w:ascii="Calibri" w:eastAsia="Calibri"/>
          <w:spacing w:val="-5"/>
        </w:rPr>
        <w:t xml:space="preserve"> </w:t>
      </w:r>
      <w:r>
        <w:rPr>
          <w:rFonts w:ascii="Calibri" w:eastAsia="Calibri"/>
        </w:rPr>
        <w:t>avg(grade</w:t>
      </w:r>
      <w:r>
        <w:rPr>
          <w:rFonts w:ascii="Calibri" w:eastAsia="Calibri"/>
          <w:spacing w:val="-2"/>
        </w:rPr>
        <w:t xml:space="preserve">) </w:t>
      </w:r>
      <w:r>
        <w:rPr>
          <w:rFonts w:ascii="Calibri" w:eastAsia="Calibri"/>
        </w:rPr>
        <w:t>from</w:t>
      </w:r>
      <w:r>
        <w:rPr>
          <w:rFonts w:ascii="Calibri" w:eastAsia="Calibri"/>
          <w:spacing w:val="-6"/>
        </w:rPr>
        <w:t xml:space="preserve"> </w:t>
      </w:r>
      <w:r>
        <w:rPr>
          <w:rFonts w:ascii="Calibri" w:eastAsia="Calibri"/>
        </w:rPr>
        <w:t>student</w:t>
      </w:r>
      <w:r>
        <w:rPr>
          <w:rFonts w:ascii="Calibri" w:eastAsia="Calibri"/>
          <w:spacing w:val="-5"/>
        </w:rPr>
        <w:t xml:space="preserve"> </w:t>
      </w:r>
      <w:r>
        <w:rPr>
          <w:rFonts w:ascii="Calibri" w:eastAsia="Calibri"/>
        </w:rPr>
        <w:t>group</w:t>
      </w:r>
      <w:r>
        <w:rPr>
          <w:rFonts w:ascii="Calibri" w:eastAsia="Calibri"/>
          <w:spacing w:val="-4"/>
        </w:rPr>
        <w:t xml:space="preserve"> </w:t>
      </w:r>
      <w:r>
        <w:rPr>
          <w:rFonts w:ascii="Calibri" w:eastAsia="Calibri"/>
        </w:rPr>
        <w:t>by</w:t>
      </w:r>
      <w:r>
        <w:rPr>
          <w:rFonts w:ascii="Calibri" w:eastAsia="Calibri"/>
          <w:spacing w:val="-5"/>
        </w:rPr>
        <w:t xml:space="preserve"> </w:t>
      </w:r>
      <w:proofErr w:type="spellStart"/>
      <w:r>
        <w:rPr>
          <w:rFonts w:ascii="Calibri" w:eastAsia="Calibri"/>
        </w:rPr>
        <w:t>classid</w:t>
      </w:r>
      <w:proofErr w:type="spellEnd"/>
      <w:r>
        <w:rPr>
          <w:rFonts w:ascii="Calibri" w:eastAsia="Calibri"/>
        </w:rPr>
        <w:t>;</w:t>
      </w:r>
      <w:r>
        <w:rPr>
          <w:rFonts w:ascii="Calibri" w:eastAsia="Calibri"/>
          <w:spacing w:val="-45"/>
        </w:rPr>
        <w:t xml:space="preserve"> </w:t>
      </w:r>
      <w:r>
        <w:rPr>
          <w:rFonts w:ascii="Calibri" w:eastAsia="Calibri"/>
        </w:rPr>
        <w:t>2</w:t>
      </w:r>
      <w:r>
        <w:t>、 使用相关子查询</w:t>
      </w:r>
    </w:p>
    <w:p w14:paraId="79CCC429" w14:textId="77777777" w:rsidR="00382F71" w:rsidRDefault="00382F71">
      <w:pPr>
        <w:spacing w:line="417" w:lineRule="auto"/>
        <w:sectPr w:rsidR="00382F71">
          <w:pgSz w:w="11910" w:h="16840"/>
          <w:pgMar w:top="1260" w:right="940" w:bottom="680" w:left="820" w:header="0" w:footer="406" w:gutter="0"/>
          <w:cols w:space="720"/>
        </w:sectPr>
      </w:pPr>
    </w:p>
    <w:p w14:paraId="3F8E5FFE" w14:textId="77777777" w:rsidR="00382F71" w:rsidRDefault="00000000">
      <w:pPr>
        <w:pStyle w:val="a3"/>
        <w:spacing w:before="36" w:line="439" w:lineRule="auto"/>
        <w:ind w:left="471" w:right="7630"/>
        <w:rPr>
          <w:rFonts w:ascii="Calibri"/>
        </w:rPr>
      </w:pPr>
      <w:r>
        <w:rPr>
          <w:rFonts w:ascii="Calibri"/>
        </w:rPr>
        <w:lastRenderedPageBreak/>
        <w:t>select</w:t>
      </w:r>
      <w:r>
        <w:rPr>
          <w:rFonts w:ascii="Calibri"/>
          <w:spacing w:val="-4"/>
        </w:rPr>
        <w:t xml:space="preserve"> </w:t>
      </w:r>
      <w:r>
        <w:rPr>
          <w:rFonts w:ascii="Calibri"/>
        </w:rPr>
        <w:t>*</w:t>
      </w:r>
      <w:r>
        <w:rPr>
          <w:rFonts w:ascii="Calibri"/>
          <w:spacing w:val="-2"/>
        </w:rPr>
        <w:t xml:space="preserve"> </w:t>
      </w:r>
      <w:r>
        <w:rPr>
          <w:rFonts w:ascii="Calibri"/>
        </w:rPr>
        <w:t>from</w:t>
      </w:r>
      <w:r>
        <w:rPr>
          <w:rFonts w:ascii="Calibri"/>
          <w:spacing w:val="-5"/>
        </w:rPr>
        <w:t xml:space="preserve"> </w:t>
      </w:r>
      <w:r>
        <w:rPr>
          <w:rFonts w:ascii="Calibri"/>
        </w:rPr>
        <w:t>student</w:t>
      </w:r>
      <w:r>
        <w:rPr>
          <w:rFonts w:ascii="Calibri"/>
          <w:spacing w:val="-4"/>
        </w:rPr>
        <w:t xml:space="preserve"> </w:t>
      </w:r>
      <w:r>
        <w:rPr>
          <w:rFonts w:ascii="Calibri"/>
        </w:rPr>
        <w:t>t1</w:t>
      </w:r>
      <w:r>
        <w:rPr>
          <w:rFonts w:ascii="Calibri"/>
          <w:spacing w:val="-45"/>
        </w:rPr>
        <w:t xml:space="preserve"> </w:t>
      </w:r>
      <w:r>
        <w:rPr>
          <w:rFonts w:ascii="Calibri"/>
        </w:rPr>
        <w:t>where</w:t>
      </w:r>
      <w:r>
        <w:rPr>
          <w:rFonts w:ascii="Calibri"/>
          <w:spacing w:val="-2"/>
        </w:rPr>
        <w:t xml:space="preserve"> </w:t>
      </w:r>
      <w:r>
        <w:rPr>
          <w:rFonts w:ascii="Calibri"/>
        </w:rPr>
        <w:t>t</w:t>
      </w:r>
      <w:proofErr w:type="gramStart"/>
      <w:r>
        <w:rPr>
          <w:rFonts w:ascii="Calibri"/>
        </w:rPr>
        <w:t>1.grade</w:t>
      </w:r>
      <w:proofErr w:type="gramEnd"/>
      <w:r>
        <w:rPr>
          <w:rFonts w:ascii="Calibri"/>
          <w:spacing w:val="-2"/>
        </w:rPr>
        <w:t xml:space="preserve"> </w:t>
      </w:r>
      <w:r>
        <w:rPr>
          <w:rFonts w:ascii="Calibri"/>
        </w:rPr>
        <w:t>&gt;(</w:t>
      </w:r>
    </w:p>
    <w:p w14:paraId="540559EE" w14:textId="77777777" w:rsidR="00382F71" w:rsidRDefault="00000000">
      <w:pPr>
        <w:pStyle w:val="a3"/>
        <w:tabs>
          <w:tab w:val="left" w:pos="4023"/>
        </w:tabs>
        <w:spacing w:line="439" w:lineRule="auto"/>
        <w:ind w:left="1836" w:right="5916" w:hanging="629"/>
        <w:rPr>
          <w:rFonts w:ascii="Calibri"/>
        </w:rPr>
      </w:pPr>
      <w:r>
        <w:rPr>
          <w:rFonts w:ascii="Calibri"/>
        </w:rPr>
        <w:t>select</w:t>
      </w:r>
      <w:r>
        <w:rPr>
          <w:rFonts w:ascii="Calibri"/>
          <w:spacing w:val="-4"/>
        </w:rPr>
        <w:t xml:space="preserve"> </w:t>
      </w:r>
      <w:r>
        <w:rPr>
          <w:rFonts w:ascii="Calibri"/>
        </w:rPr>
        <w:t>avg(grade)</w:t>
      </w:r>
      <w:r>
        <w:rPr>
          <w:rFonts w:ascii="Calibri"/>
          <w:spacing w:val="-6"/>
        </w:rPr>
        <w:t xml:space="preserve"> </w:t>
      </w:r>
      <w:r>
        <w:rPr>
          <w:rFonts w:ascii="Calibri"/>
        </w:rPr>
        <w:t>from</w:t>
      </w:r>
      <w:r>
        <w:rPr>
          <w:rFonts w:ascii="Calibri"/>
          <w:spacing w:val="-4"/>
        </w:rPr>
        <w:t xml:space="preserve"> </w:t>
      </w:r>
      <w:r>
        <w:rPr>
          <w:rFonts w:ascii="Calibri"/>
        </w:rPr>
        <w:t>student</w:t>
      </w:r>
      <w:r>
        <w:rPr>
          <w:rFonts w:ascii="Calibri"/>
        </w:rPr>
        <w:tab/>
        <w:t>t2</w:t>
      </w:r>
      <w:r>
        <w:rPr>
          <w:rFonts w:ascii="Calibri"/>
          <w:spacing w:val="-45"/>
        </w:rPr>
        <w:t xml:space="preserve"> </w:t>
      </w:r>
      <w:r>
        <w:rPr>
          <w:rFonts w:ascii="Calibri"/>
        </w:rPr>
        <w:t>where</w:t>
      </w:r>
      <w:r>
        <w:rPr>
          <w:rFonts w:ascii="Calibri"/>
          <w:spacing w:val="-12"/>
        </w:rPr>
        <w:t xml:space="preserve"> </w:t>
      </w:r>
      <w:r>
        <w:rPr>
          <w:rFonts w:ascii="Calibri"/>
        </w:rPr>
        <w:t>t</w:t>
      </w:r>
      <w:proofErr w:type="gramStart"/>
      <w:r>
        <w:rPr>
          <w:rFonts w:ascii="Calibri"/>
        </w:rPr>
        <w:t>1.classid=t2.classid</w:t>
      </w:r>
      <w:proofErr w:type="gramEnd"/>
      <w:r>
        <w:rPr>
          <w:rFonts w:ascii="Calibri"/>
        </w:rPr>
        <w:t>);</w:t>
      </w:r>
    </w:p>
    <w:p w14:paraId="6C57E450" w14:textId="77777777" w:rsidR="00382F71" w:rsidRDefault="00000000">
      <w:pPr>
        <w:pStyle w:val="a3"/>
        <w:spacing w:line="432" w:lineRule="auto"/>
        <w:ind w:left="471" w:right="7137" w:firstLine="631"/>
        <w:rPr>
          <w:rFonts w:ascii="Calibri" w:eastAsia="Calibri"/>
        </w:rPr>
      </w:pPr>
      <w:r>
        <w:t>或采用关联查询</w:t>
      </w:r>
      <w:r>
        <w:rPr>
          <w:rFonts w:ascii="Calibri" w:eastAsia="Calibri"/>
          <w:spacing w:val="-1"/>
        </w:rPr>
        <w:t>select</w:t>
      </w:r>
      <w:r>
        <w:rPr>
          <w:rFonts w:ascii="Calibri" w:eastAsia="Calibri"/>
          <w:spacing w:val="5"/>
        </w:rPr>
        <w:t xml:space="preserve"> </w:t>
      </w:r>
      <w:r>
        <w:rPr>
          <w:rFonts w:ascii="Calibri" w:eastAsia="Calibri"/>
          <w:spacing w:val="-1"/>
        </w:rPr>
        <w:t>t1.</w:t>
      </w:r>
      <w:proofErr w:type="gramStart"/>
      <w:r>
        <w:rPr>
          <w:rFonts w:ascii="Calibri" w:eastAsia="Calibri"/>
          <w:spacing w:val="-1"/>
        </w:rPr>
        <w:t>classid,t1.id</w:t>
      </w:r>
      <w:proofErr w:type="gramEnd"/>
      <w:r>
        <w:rPr>
          <w:rFonts w:ascii="Calibri" w:eastAsia="Calibri"/>
          <w:spacing w:val="-1"/>
        </w:rPr>
        <w:t>,t1.grade</w:t>
      </w:r>
      <w:r>
        <w:rPr>
          <w:rFonts w:ascii="Calibri" w:eastAsia="Calibri"/>
          <w:spacing w:val="-44"/>
        </w:rPr>
        <w:t xml:space="preserve"> </w:t>
      </w:r>
      <w:r>
        <w:rPr>
          <w:rFonts w:ascii="Calibri" w:eastAsia="Calibri"/>
        </w:rPr>
        <w:t>from</w:t>
      </w:r>
      <w:r>
        <w:rPr>
          <w:rFonts w:ascii="Calibri" w:eastAsia="Calibri"/>
          <w:spacing w:val="-2"/>
        </w:rPr>
        <w:t xml:space="preserve"> </w:t>
      </w:r>
      <w:r>
        <w:rPr>
          <w:rFonts w:ascii="Calibri" w:eastAsia="Calibri"/>
        </w:rPr>
        <w:t>student t1</w:t>
      </w:r>
    </w:p>
    <w:p w14:paraId="02DEBDA3" w14:textId="77777777" w:rsidR="00382F71" w:rsidRDefault="00000000">
      <w:pPr>
        <w:pStyle w:val="a3"/>
        <w:tabs>
          <w:tab w:val="left" w:pos="4896"/>
        </w:tabs>
        <w:spacing w:line="439" w:lineRule="auto"/>
        <w:ind w:left="1836" w:right="5071" w:hanging="1260"/>
        <w:rPr>
          <w:rFonts w:ascii="Calibri"/>
        </w:rPr>
      </w:pPr>
      <w:r>
        <w:rPr>
          <w:rFonts w:ascii="Calibri"/>
        </w:rPr>
        <w:t>join</w:t>
      </w:r>
      <w:r>
        <w:rPr>
          <w:rFonts w:ascii="Calibri"/>
          <w:spacing w:val="-5"/>
        </w:rPr>
        <w:t xml:space="preserve"> </w:t>
      </w:r>
      <w:r>
        <w:rPr>
          <w:rFonts w:ascii="Calibri"/>
        </w:rPr>
        <w:t>(select</w:t>
      </w:r>
      <w:r>
        <w:rPr>
          <w:rFonts w:ascii="Calibri"/>
          <w:spacing w:val="-4"/>
        </w:rPr>
        <w:t xml:space="preserve"> </w:t>
      </w:r>
      <w:r>
        <w:rPr>
          <w:rFonts w:ascii="Calibri"/>
        </w:rPr>
        <w:t>t</w:t>
      </w:r>
      <w:proofErr w:type="gramStart"/>
      <w:r>
        <w:rPr>
          <w:rFonts w:ascii="Calibri"/>
        </w:rPr>
        <w:t>2.classid</w:t>
      </w:r>
      <w:proofErr w:type="gramEnd"/>
      <w:r>
        <w:rPr>
          <w:rFonts w:ascii="Calibri"/>
        </w:rPr>
        <w:t>,avg(t2.grade)</w:t>
      </w:r>
      <w:r>
        <w:rPr>
          <w:rFonts w:ascii="Calibri"/>
          <w:spacing w:val="-4"/>
        </w:rPr>
        <w:t xml:space="preserve"> </w:t>
      </w:r>
      <w:r>
        <w:rPr>
          <w:rFonts w:ascii="Calibri"/>
        </w:rPr>
        <w:t>from</w:t>
      </w:r>
      <w:r>
        <w:rPr>
          <w:rFonts w:ascii="Calibri"/>
          <w:spacing w:val="-7"/>
        </w:rPr>
        <w:t xml:space="preserve"> </w:t>
      </w:r>
      <w:r>
        <w:rPr>
          <w:rFonts w:ascii="Calibri"/>
        </w:rPr>
        <w:t>student</w:t>
      </w:r>
      <w:r>
        <w:rPr>
          <w:rFonts w:ascii="Calibri"/>
        </w:rPr>
        <w:tab/>
      </w:r>
      <w:r>
        <w:rPr>
          <w:rFonts w:ascii="Calibri"/>
          <w:spacing w:val="-1"/>
        </w:rPr>
        <w:t>t2</w:t>
      </w:r>
      <w:r>
        <w:rPr>
          <w:rFonts w:ascii="Calibri"/>
          <w:spacing w:val="-44"/>
        </w:rPr>
        <w:t xml:space="preserve"> </w:t>
      </w:r>
      <w:r>
        <w:rPr>
          <w:rFonts w:ascii="Calibri"/>
        </w:rPr>
        <w:t>group</w:t>
      </w:r>
      <w:r>
        <w:rPr>
          <w:rFonts w:ascii="Calibri"/>
          <w:spacing w:val="-3"/>
        </w:rPr>
        <w:t xml:space="preserve"> </w:t>
      </w:r>
      <w:r>
        <w:rPr>
          <w:rFonts w:ascii="Calibri"/>
        </w:rPr>
        <w:t>by</w:t>
      </w:r>
      <w:r>
        <w:rPr>
          <w:rFonts w:ascii="Calibri"/>
          <w:spacing w:val="-1"/>
        </w:rPr>
        <w:t xml:space="preserve"> </w:t>
      </w:r>
      <w:r>
        <w:rPr>
          <w:rFonts w:ascii="Calibri"/>
        </w:rPr>
        <w:t>t2.classid)</w:t>
      </w:r>
      <w:r>
        <w:rPr>
          <w:rFonts w:ascii="Calibri"/>
          <w:spacing w:val="-2"/>
        </w:rPr>
        <w:t xml:space="preserve"> </w:t>
      </w:r>
      <w:r>
        <w:rPr>
          <w:rFonts w:ascii="Calibri"/>
        </w:rPr>
        <w:t>as t3</w:t>
      </w:r>
    </w:p>
    <w:p w14:paraId="361DD156" w14:textId="77777777" w:rsidR="00382F71" w:rsidRDefault="00000000">
      <w:pPr>
        <w:pStyle w:val="a3"/>
        <w:spacing w:line="439" w:lineRule="auto"/>
        <w:ind w:left="1102" w:right="6856"/>
        <w:rPr>
          <w:rFonts w:ascii="Calibri"/>
        </w:rPr>
      </w:pPr>
      <w:r>
        <w:rPr>
          <w:rFonts w:ascii="Calibri"/>
        </w:rPr>
        <w:t>on t</w:t>
      </w:r>
      <w:proofErr w:type="gramStart"/>
      <w:r>
        <w:rPr>
          <w:rFonts w:ascii="Calibri"/>
        </w:rPr>
        <w:t>1.classid=t3.classid</w:t>
      </w:r>
      <w:proofErr w:type="gramEnd"/>
      <w:r>
        <w:rPr>
          <w:rFonts w:ascii="Calibri"/>
          <w:spacing w:val="1"/>
        </w:rPr>
        <w:t xml:space="preserve"> </w:t>
      </w:r>
      <w:r>
        <w:rPr>
          <w:rFonts w:ascii="Calibri"/>
          <w:spacing w:val="-1"/>
        </w:rPr>
        <w:t>where</w:t>
      </w:r>
      <w:r>
        <w:rPr>
          <w:rFonts w:ascii="Calibri"/>
          <w:spacing w:val="-9"/>
        </w:rPr>
        <w:t xml:space="preserve"> </w:t>
      </w:r>
      <w:r>
        <w:rPr>
          <w:rFonts w:ascii="Calibri"/>
        </w:rPr>
        <w:t>t1.grade&gt;t3.grade;</w:t>
      </w:r>
    </w:p>
    <w:p w14:paraId="30F48FC9" w14:textId="77777777" w:rsidR="00382F71" w:rsidRDefault="00382F71">
      <w:pPr>
        <w:pStyle w:val="a3"/>
        <w:rPr>
          <w:rFonts w:ascii="Calibri"/>
          <w:sz w:val="20"/>
        </w:rPr>
      </w:pPr>
    </w:p>
    <w:p w14:paraId="313CDDB3" w14:textId="77777777" w:rsidR="00382F71" w:rsidRDefault="00382F71">
      <w:pPr>
        <w:pStyle w:val="a3"/>
        <w:spacing w:before="9"/>
        <w:rPr>
          <w:rFonts w:ascii="Calibri"/>
          <w:sz w:val="16"/>
        </w:rPr>
      </w:pPr>
    </w:p>
    <w:p w14:paraId="0711E10A" w14:textId="77777777" w:rsidR="00382F71" w:rsidRDefault="00000000">
      <w:pPr>
        <w:pStyle w:val="a3"/>
        <w:ind w:left="471"/>
      </w:pPr>
      <w:r>
        <w:t>解析：</w:t>
      </w:r>
    </w:p>
    <w:p w14:paraId="53F2FB46" w14:textId="77777777" w:rsidR="00382F71" w:rsidRDefault="00382F71">
      <w:pPr>
        <w:pStyle w:val="a3"/>
        <w:spacing w:before="7"/>
        <w:rPr>
          <w:sz w:val="15"/>
        </w:rPr>
      </w:pPr>
    </w:p>
    <w:p w14:paraId="2B9E8093" w14:textId="77777777" w:rsidR="00382F71" w:rsidRDefault="00000000">
      <w:pPr>
        <w:pStyle w:val="a3"/>
        <w:spacing w:line="417" w:lineRule="auto"/>
        <w:ind w:left="471" w:right="351"/>
      </w:pPr>
      <w:r>
        <w:rPr>
          <w:w w:val="95"/>
        </w:rPr>
        <w:t>相关子查询依赖于外部查询的数据，外部查询每执行一次，子查询就执行一次。而非相关子查询则独</w:t>
      </w:r>
      <w:r>
        <w:rPr>
          <w:spacing w:val="236"/>
        </w:rPr>
        <w:t xml:space="preserve"> </w:t>
      </w:r>
      <w:r>
        <w:t>立于外部查询，子查询只执行一次，执行完将结果传递给外部查询，如：</w:t>
      </w:r>
    </w:p>
    <w:p w14:paraId="7AB76090" w14:textId="77777777" w:rsidR="00382F71" w:rsidRDefault="00000000">
      <w:pPr>
        <w:pStyle w:val="a3"/>
        <w:spacing w:before="7"/>
        <w:ind w:left="471"/>
        <w:rPr>
          <w:rFonts w:ascii="Calibri"/>
        </w:rPr>
      </w:pPr>
      <w:r>
        <w:rPr>
          <w:rFonts w:ascii="Calibri"/>
        </w:rPr>
        <w:t>SELECT</w:t>
      </w:r>
      <w:r>
        <w:rPr>
          <w:rFonts w:ascii="Calibri"/>
          <w:spacing w:val="-2"/>
        </w:rPr>
        <w:t xml:space="preserve"> </w:t>
      </w:r>
      <w:r>
        <w:rPr>
          <w:rFonts w:ascii="Calibri"/>
        </w:rPr>
        <w:t>*</w:t>
      </w:r>
      <w:r>
        <w:rPr>
          <w:rFonts w:ascii="Calibri"/>
          <w:spacing w:val="-4"/>
        </w:rPr>
        <w:t xml:space="preserve"> </w:t>
      </w:r>
      <w:r>
        <w:rPr>
          <w:rFonts w:ascii="Calibri"/>
        </w:rPr>
        <w:t>FROM</w:t>
      </w:r>
      <w:r>
        <w:rPr>
          <w:rFonts w:ascii="Calibri"/>
          <w:spacing w:val="-2"/>
        </w:rPr>
        <w:t xml:space="preserve"> </w:t>
      </w:r>
      <w:r>
        <w:rPr>
          <w:rFonts w:ascii="Calibri"/>
        </w:rPr>
        <w:t>A</w:t>
      </w:r>
      <w:r>
        <w:rPr>
          <w:rFonts w:ascii="Calibri"/>
          <w:spacing w:val="-4"/>
        </w:rPr>
        <w:t xml:space="preserve"> </w:t>
      </w:r>
      <w:r>
        <w:rPr>
          <w:rFonts w:ascii="Calibri"/>
        </w:rPr>
        <w:t>WHERE</w:t>
      </w:r>
      <w:r>
        <w:rPr>
          <w:rFonts w:ascii="Calibri"/>
          <w:spacing w:val="-2"/>
        </w:rPr>
        <w:t xml:space="preserve"> </w:t>
      </w:r>
      <w:r>
        <w:rPr>
          <w:rFonts w:ascii="Calibri"/>
        </w:rPr>
        <w:t>A.id</w:t>
      </w:r>
      <w:r>
        <w:rPr>
          <w:rFonts w:ascii="Calibri"/>
          <w:spacing w:val="-1"/>
        </w:rPr>
        <w:t xml:space="preserve"> </w:t>
      </w:r>
      <w:proofErr w:type="gramStart"/>
      <w:r>
        <w:rPr>
          <w:rFonts w:ascii="Calibri"/>
        </w:rPr>
        <w:t>in(</w:t>
      </w:r>
      <w:proofErr w:type="gramEnd"/>
      <w:r>
        <w:rPr>
          <w:rFonts w:ascii="Calibri"/>
        </w:rPr>
        <w:t>SELECT</w:t>
      </w:r>
      <w:r>
        <w:rPr>
          <w:rFonts w:ascii="Calibri"/>
          <w:spacing w:val="-2"/>
        </w:rPr>
        <w:t xml:space="preserve"> </w:t>
      </w:r>
      <w:r>
        <w:rPr>
          <w:rFonts w:ascii="Calibri"/>
        </w:rPr>
        <w:t>id</w:t>
      </w:r>
      <w:r>
        <w:rPr>
          <w:rFonts w:ascii="Calibri"/>
          <w:spacing w:val="-2"/>
        </w:rPr>
        <w:t xml:space="preserve"> </w:t>
      </w:r>
      <w:r>
        <w:rPr>
          <w:rFonts w:ascii="Calibri"/>
        </w:rPr>
        <w:t>FROM</w:t>
      </w:r>
      <w:r>
        <w:rPr>
          <w:rFonts w:ascii="Calibri"/>
          <w:spacing w:val="-4"/>
        </w:rPr>
        <w:t xml:space="preserve"> </w:t>
      </w:r>
      <w:r>
        <w:rPr>
          <w:rFonts w:ascii="Calibri"/>
        </w:rPr>
        <w:t>B);</w:t>
      </w:r>
    </w:p>
    <w:p w14:paraId="68007A5B" w14:textId="77777777" w:rsidR="00382F71" w:rsidRDefault="00382F71">
      <w:pPr>
        <w:pStyle w:val="a3"/>
        <w:rPr>
          <w:rFonts w:ascii="Calibri"/>
          <w:sz w:val="20"/>
        </w:rPr>
      </w:pPr>
    </w:p>
    <w:p w14:paraId="7562F39C" w14:textId="77777777" w:rsidR="00382F71" w:rsidRDefault="00382F71">
      <w:pPr>
        <w:pStyle w:val="a3"/>
        <w:rPr>
          <w:rFonts w:ascii="Calibri"/>
          <w:sz w:val="20"/>
        </w:rPr>
      </w:pPr>
    </w:p>
    <w:p w14:paraId="70289FDB" w14:textId="77777777" w:rsidR="00382F71" w:rsidRDefault="00382F71">
      <w:pPr>
        <w:pStyle w:val="a3"/>
        <w:rPr>
          <w:rFonts w:ascii="Calibri"/>
          <w:sz w:val="20"/>
        </w:rPr>
      </w:pPr>
    </w:p>
    <w:p w14:paraId="61897BE2" w14:textId="77777777" w:rsidR="00382F71" w:rsidRDefault="00000000">
      <w:pPr>
        <w:pStyle w:val="4"/>
        <w:numPr>
          <w:ilvl w:val="5"/>
          <w:numId w:val="0"/>
        </w:numPr>
        <w:tabs>
          <w:tab w:val="left" w:pos="1192"/>
        </w:tabs>
        <w:spacing w:before="153" w:line="417" w:lineRule="auto"/>
        <w:ind w:left="1191" w:right="352" w:hanging="720"/>
        <w:rPr>
          <w:color w:val="4AACC5"/>
        </w:rPr>
      </w:pPr>
      <w:r>
        <w:rPr>
          <w:rFonts w:hint="eastAsia"/>
          <w:color w:val="4AACC5"/>
          <w:spacing w:val="-1"/>
        </w:rPr>
        <w:t>3</w:t>
      </w:r>
      <w:r>
        <w:rPr>
          <w:color w:val="4AACC5"/>
          <w:spacing w:val="-1"/>
        </w:rPr>
        <w:t>.4.22</w:t>
      </w:r>
      <w:r>
        <w:pict w14:anchorId="38663530">
          <v:shape id="_x0000_s2057" type="#_x0000_t202" style="position:absolute;left:0;text-align:left;margin-left:60.1pt;margin-top:66.4pt;width:475.55pt;height:142.6pt;z-index:251667968;mso-position-horizontal-relative:page;mso-position-vertical-relative:text;mso-width-relative:page;mso-height-relative:page" filled="f" stroked="f">
            <v:textbox inset="0,0,0,0">
              <w:txbxContent>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2353"/>
                    <w:gridCol w:w="2366"/>
                    <w:gridCol w:w="2392"/>
                    <w:gridCol w:w="2371"/>
                  </w:tblGrid>
                  <w:tr w:rsidR="00382F71" w14:paraId="7258BE69" w14:textId="77777777">
                    <w:trPr>
                      <w:trHeight w:val="451"/>
                    </w:trPr>
                    <w:tc>
                      <w:tcPr>
                        <w:tcW w:w="2353" w:type="dxa"/>
                      </w:tcPr>
                      <w:p w14:paraId="601674BA" w14:textId="77777777" w:rsidR="00382F71" w:rsidRDefault="00000000">
                        <w:pPr>
                          <w:pStyle w:val="TableParagraph"/>
                          <w:spacing w:before="101"/>
                          <w:ind w:left="498"/>
                          <w:rPr>
                            <w:sz w:val="21"/>
                          </w:rPr>
                        </w:pPr>
                        <w:r>
                          <w:rPr>
                            <w:sz w:val="21"/>
                          </w:rPr>
                          <w:t>id</w:t>
                        </w:r>
                      </w:p>
                    </w:tc>
                    <w:tc>
                      <w:tcPr>
                        <w:tcW w:w="2366" w:type="dxa"/>
                      </w:tcPr>
                      <w:p w14:paraId="5888F203" w14:textId="77777777" w:rsidR="00382F71" w:rsidRDefault="00000000">
                        <w:pPr>
                          <w:pStyle w:val="TableParagraph"/>
                          <w:spacing w:before="101"/>
                          <w:ind w:left="500"/>
                          <w:rPr>
                            <w:sz w:val="21"/>
                          </w:rPr>
                        </w:pPr>
                        <w:r>
                          <w:rPr>
                            <w:sz w:val="21"/>
                          </w:rPr>
                          <w:t>movie</w:t>
                        </w:r>
                      </w:p>
                    </w:tc>
                    <w:tc>
                      <w:tcPr>
                        <w:tcW w:w="2392" w:type="dxa"/>
                      </w:tcPr>
                      <w:p w14:paraId="18B95341" w14:textId="77777777" w:rsidR="00382F71" w:rsidRDefault="00000000">
                        <w:pPr>
                          <w:pStyle w:val="TableParagraph"/>
                          <w:spacing w:before="101"/>
                          <w:ind w:left="500"/>
                          <w:rPr>
                            <w:sz w:val="21"/>
                          </w:rPr>
                        </w:pPr>
                        <w:r>
                          <w:rPr>
                            <w:sz w:val="21"/>
                          </w:rPr>
                          <w:t>description</w:t>
                        </w:r>
                      </w:p>
                    </w:tc>
                    <w:tc>
                      <w:tcPr>
                        <w:tcW w:w="2371" w:type="dxa"/>
                      </w:tcPr>
                      <w:p w14:paraId="18BBA940" w14:textId="77777777" w:rsidR="00382F71" w:rsidRDefault="00000000">
                        <w:pPr>
                          <w:pStyle w:val="TableParagraph"/>
                          <w:spacing w:before="101"/>
                          <w:ind w:left="499"/>
                          <w:rPr>
                            <w:sz w:val="21"/>
                          </w:rPr>
                        </w:pPr>
                        <w:r>
                          <w:rPr>
                            <w:sz w:val="21"/>
                          </w:rPr>
                          <w:t>rating</w:t>
                        </w:r>
                      </w:p>
                    </w:tc>
                  </w:tr>
                  <w:tr w:rsidR="00382F71" w14:paraId="79D31657" w14:textId="77777777">
                    <w:trPr>
                      <w:trHeight w:val="452"/>
                    </w:trPr>
                    <w:tc>
                      <w:tcPr>
                        <w:tcW w:w="2353" w:type="dxa"/>
                      </w:tcPr>
                      <w:p w14:paraId="518DAAE5" w14:textId="77777777" w:rsidR="00382F71" w:rsidRDefault="00000000">
                        <w:pPr>
                          <w:pStyle w:val="TableParagraph"/>
                          <w:spacing w:before="101"/>
                          <w:ind w:left="498"/>
                          <w:rPr>
                            <w:sz w:val="21"/>
                          </w:rPr>
                        </w:pPr>
                        <w:r>
                          <w:rPr>
                            <w:w w:val="99"/>
                            <w:sz w:val="21"/>
                          </w:rPr>
                          <w:t>1</w:t>
                        </w:r>
                      </w:p>
                    </w:tc>
                    <w:tc>
                      <w:tcPr>
                        <w:tcW w:w="2366" w:type="dxa"/>
                      </w:tcPr>
                      <w:p w14:paraId="42E1EAA2" w14:textId="77777777" w:rsidR="00382F71" w:rsidRDefault="00000000">
                        <w:pPr>
                          <w:pStyle w:val="TableParagraph"/>
                          <w:spacing w:before="101"/>
                          <w:ind w:left="500"/>
                          <w:rPr>
                            <w:rFonts w:ascii="Calibri" w:eastAsia="Calibri"/>
                            <w:sz w:val="21"/>
                          </w:rPr>
                        </w:pPr>
                        <w:r>
                          <w:rPr>
                            <w:spacing w:val="-5"/>
                            <w:w w:val="95"/>
                            <w:sz w:val="21"/>
                          </w:rPr>
                          <w:t xml:space="preserve">复仇者联盟 </w:t>
                        </w:r>
                        <w:r>
                          <w:rPr>
                            <w:rFonts w:ascii="Calibri" w:eastAsia="Calibri"/>
                            <w:w w:val="95"/>
                            <w:sz w:val="21"/>
                          </w:rPr>
                          <w:t>4</w:t>
                        </w:r>
                      </w:p>
                    </w:tc>
                    <w:tc>
                      <w:tcPr>
                        <w:tcW w:w="2392" w:type="dxa"/>
                      </w:tcPr>
                      <w:p w14:paraId="6FF321B7" w14:textId="77777777" w:rsidR="00382F71" w:rsidRDefault="00000000">
                        <w:pPr>
                          <w:pStyle w:val="TableParagraph"/>
                          <w:spacing w:before="101"/>
                          <w:ind w:left="500"/>
                          <w:rPr>
                            <w:sz w:val="21"/>
                          </w:rPr>
                        </w:pPr>
                        <w:r>
                          <w:rPr>
                            <w:sz w:val="21"/>
                          </w:rPr>
                          <w:t>还没看</w:t>
                        </w:r>
                      </w:p>
                    </w:tc>
                    <w:tc>
                      <w:tcPr>
                        <w:tcW w:w="2371" w:type="dxa"/>
                      </w:tcPr>
                      <w:p w14:paraId="5D6153A7" w14:textId="77777777" w:rsidR="00382F71" w:rsidRDefault="00000000">
                        <w:pPr>
                          <w:pStyle w:val="TableParagraph"/>
                          <w:spacing w:before="101"/>
                          <w:ind w:left="499"/>
                          <w:rPr>
                            <w:sz w:val="21"/>
                          </w:rPr>
                        </w:pPr>
                        <w:r>
                          <w:rPr>
                            <w:sz w:val="21"/>
                          </w:rPr>
                          <w:t>9.1</w:t>
                        </w:r>
                      </w:p>
                    </w:tc>
                  </w:tr>
                  <w:tr w:rsidR="00382F71" w14:paraId="3AB11FD5" w14:textId="77777777">
                    <w:trPr>
                      <w:trHeight w:val="452"/>
                    </w:trPr>
                    <w:tc>
                      <w:tcPr>
                        <w:tcW w:w="2353" w:type="dxa"/>
                      </w:tcPr>
                      <w:p w14:paraId="320CFE4B" w14:textId="77777777" w:rsidR="00382F71" w:rsidRDefault="00000000">
                        <w:pPr>
                          <w:pStyle w:val="TableParagraph"/>
                          <w:spacing w:before="100"/>
                          <w:ind w:left="498"/>
                          <w:rPr>
                            <w:sz w:val="21"/>
                          </w:rPr>
                        </w:pPr>
                        <w:r>
                          <w:rPr>
                            <w:w w:val="99"/>
                            <w:sz w:val="21"/>
                          </w:rPr>
                          <w:t>2</w:t>
                        </w:r>
                      </w:p>
                    </w:tc>
                    <w:tc>
                      <w:tcPr>
                        <w:tcW w:w="2366" w:type="dxa"/>
                      </w:tcPr>
                      <w:p w14:paraId="3784524C" w14:textId="77777777" w:rsidR="00382F71" w:rsidRDefault="00000000">
                        <w:pPr>
                          <w:pStyle w:val="TableParagraph"/>
                          <w:spacing w:before="100"/>
                          <w:ind w:left="500"/>
                          <w:rPr>
                            <w:sz w:val="21"/>
                          </w:rPr>
                        </w:pPr>
                        <w:r>
                          <w:rPr>
                            <w:sz w:val="21"/>
                          </w:rPr>
                          <w:t>正义联盟</w:t>
                        </w:r>
                      </w:p>
                    </w:tc>
                    <w:tc>
                      <w:tcPr>
                        <w:tcW w:w="2392" w:type="dxa"/>
                      </w:tcPr>
                      <w:p w14:paraId="6A55F949" w14:textId="77777777" w:rsidR="00382F71" w:rsidRDefault="00000000">
                        <w:pPr>
                          <w:pStyle w:val="TableParagraph"/>
                          <w:spacing w:before="100"/>
                          <w:ind w:left="500"/>
                          <w:rPr>
                            <w:sz w:val="21"/>
                          </w:rPr>
                        </w:pPr>
                        <w:r>
                          <w:rPr>
                            <w:sz w:val="21"/>
                          </w:rPr>
                          <w:t>非常好看</w:t>
                        </w:r>
                      </w:p>
                    </w:tc>
                    <w:tc>
                      <w:tcPr>
                        <w:tcW w:w="2371" w:type="dxa"/>
                      </w:tcPr>
                      <w:p w14:paraId="7F4950E3" w14:textId="77777777" w:rsidR="00382F71" w:rsidRDefault="00000000">
                        <w:pPr>
                          <w:pStyle w:val="TableParagraph"/>
                          <w:spacing w:before="100"/>
                          <w:ind w:left="499"/>
                          <w:rPr>
                            <w:sz w:val="21"/>
                          </w:rPr>
                        </w:pPr>
                        <w:r>
                          <w:rPr>
                            <w:sz w:val="21"/>
                          </w:rPr>
                          <w:t>9.8</w:t>
                        </w:r>
                      </w:p>
                    </w:tc>
                  </w:tr>
                  <w:tr w:rsidR="00382F71" w14:paraId="59389C5F" w14:textId="77777777">
                    <w:trPr>
                      <w:trHeight w:val="452"/>
                    </w:trPr>
                    <w:tc>
                      <w:tcPr>
                        <w:tcW w:w="2353" w:type="dxa"/>
                      </w:tcPr>
                      <w:p w14:paraId="381F0286" w14:textId="77777777" w:rsidR="00382F71" w:rsidRDefault="00000000">
                        <w:pPr>
                          <w:pStyle w:val="TableParagraph"/>
                          <w:spacing w:before="101"/>
                          <w:ind w:left="498"/>
                          <w:rPr>
                            <w:sz w:val="21"/>
                          </w:rPr>
                        </w:pPr>
                        <w:r>
                          <w:rPr>
                            <w:w w:val="99"/>
                            <w:sz w:val="21"/>
                          </w:rPr>
                          <w:t>3</w:t>
                        </w:r>
                      </w:p>
                    </w:tc>
                    <w:tc>
                      <w:tcPr>
                        <w:tcW w:w="2366" w:type="dxa"/>
                      </w:tcPr>
                      <w:p w14:paraId="18B0A7D9" w14:textId="77777777" w:rsidR="00382F71" w:rsidRDefault="00000000">
                        <w:pPr>
                          <w:pStyle w:val="TableParagraph"/>
                          <w:spacing w:before="101"/>
                          <w:ind w:left="500"/>
                          <w:rPr>
                            <w:sz w:val="21"/>
                          </w:rPr>
                        </w:pPr>
                        <w:r>
                          <w:rPr>
                            <w:sz w:val="21"/>
                          </w:rPr>
                          <w:t>祖宗十八代</w:t>
                        </w:r>
                      </w:p>
                    </w:tc>
                    <w:tc>
                      <w:tcPr>
                        <w:tcW w:w="2392" w:type="dxa"/>
                      </w:tcPr>
                      <w:p w14:paraId="4C23E927" w14:textId="77777777" w:rsidR="00382F71" w:rsidRDefault="00000000">
                        <w:pPr>
                          <w:pStyle w:val="TableParagraph"/>
                          <w:spacing w:before="101"/>
                          <w:ind w:left="500"/>
                          <w:rPr>
                            <w:sz w:val="21"/>
                          </w:rPr>
                        </w:pPr>
                        <w:r>
                          <w:rPr>
                            <w:sz w:val="21"/>
                          </w:rPr>
                          <w:t>无聊</w:t>
                        </w:r>
                      </w:p>
                    </w:tc>
                    <w:tc>
                      <w:tcPr>
                        <w:tcW w:w="2371" w:type="dxa"/>
                      </w:tcPr>
                      <w:p w14:paraId="18B45549" w14:textId="77777777" w:rsidR="00382F71" w:rsidRDefault="00000000">
                        <w:pPr>
                          <w:pStyle w:val="TableParagraph"/>
                          <w:spacing w:before="101"/>
                          <w:ind w:left="499"/>
                          <w:rPr>
                            <w:sz w:val="21"/>
                          </w:rPr>
                        </w:pPr>
                        <w:r>
                          <w:rPr>
                            <w:sz w:val="21"/>
                          </w:rPr>
                          <w:t>6.6</w:t>
                        </w:r>
                      </w:p>
                    </w:tc>
                  </w:tr>
                  <w:tr w:rsidR="00382F71" w14:paraId="47944DC7" w14:textId="77777777">
                    <w:trPr>
                      <w:trHeight w:val="452"/>
                    </w:trPr>
                    <w:tc>
                      <w:tcPr>
                        <w:tcW w:w="2353" w:type="dxa"/>
                      </w:tcPr>
                      <w:p w14:paraId="6BD3D3F5" w14:textId="77777777" w:rsidR="00382F71" w:rsidRDefault="00000000">
                        <w:pPr>
                          <w:pStyle w:val="TableParagraph"/>
                          <w:spacing w:before="101"/>
                          <w:ind w:left="498"/>
                          <w:rPr>
                            <w:sz w:val="21"/>
                          </w:rPr>
                        </w:pPr>
                        <w:r>
                          <w:rPr>
                            <w:w w:val="99"/>
                            <w:sz w:val="21"/>
                          </w:rPr>
                          <w:t>4</w:t>
                        </w:r>
                      </w:p>
                    </w:tc>
                    <w:tc>
                      <w:tcPr>
                        <w:tcW w:w="2366" w:type="dxa"/>
                      </w:tcPr>
                      <w:p w14:paraId="387749FA" w14:textId="77777777" w:rsidR="00382F71" w:rsidRDefault="00000000">
                        <w:pPr>
                          <w:pStyle w:val="TableParagraph"/>
                          <w:spacing w:before="101"/>
                          <w:ind w:left="500"/>
                          <w:rPr>
                            <w:sz w:val="21"/>
                          </w:rPr>
                        </w:pPr>
                        <w:r>
                          <w:rPr>
                            <w:sz w:val="21"/>
                          </w:rPr>
                          <w:t>何以为家</w:t>
                        </w:r>
                      </w:p>
                    </w:tc>
                    <w:tc>
                      <w:tcPr>
                        <w:tcW w:w="2392" w:type="dxa"/>
                      </w:tcPr>
                      <w:p w14:paraId="535DCBEB" w14:textId="77777777" w:rsidR="00382F71" w:rsidRDefault="00000000">
                        <w:pPr>
                          <w:pStyle w:val="TableParagraph"/>
                          <w:spacing w:before="101"/>
                          <w:ind w:left="500"/>
                          <w:rPr>
                            <w:sz w:val="21"/>
                          </w:rPr>
                        </w:pPr>
                        <w:r>
                          <w:rPr>
                            <w:sz w:val="21"/>
                          </w:rPr>
                          <w:t>2D，感动</w:t>
                        </w:r>
                      </w:p>
                    </w:tc>
                    <w:tc>
                      <w:tcPr>
                        <w:tcW w:w="2371" w:type="dxa"/>
                      </w:tcPr>
                      <w:p w14:paraId="5064D6E1" w14:textId="77777777" w:rsidR="00382F71" w:rsidRDefault="00000000">
                        <w:pPr>
                          <w:pStyle w:val="TableParagraph"/>
                          <w:spacing w:before="101"/>
                          <w:ind w:left="499"/>
                          <w:rPr>
                            <w:sz w:val="21"/>
                          </w:rPr>
                        </w:pPr>
                        <w:r>
                          <w:rPr>
                            <w:sz w:val="21"/>
                          </w:rPr>
                          <w:t>8.9</w:t>
                        </w:r>
                      </w:p>
                    </w:tc>
                  </w:tr>
                  <w:tr w:rsidR="00382F71" w14:paraId="6D1C0B43" w14:textId="77777777">
                    <w:trPr>
                      <w:trHeight w:val="451"/>
                    </w:trPr>
                    <w:tc>
                      <w:tcPr>
                        <w:tcW w:w="2353" w:type="dxa"/>
                      </w:tcPr>
                      <w:p w14:paraId="1F78B58B" w14:textId="77777777" w:rsidR="00382F71" w:rsidRDefault="00000000">
                        <w:pPr>
                          <w:pStyle w:val="TableParagraph"/>
                          <w:spacing w:before="100"/>
                          <w:ind w:left="498"/>
                          <w:rPr>
                            <w:sz w:val="21"/>
                          </w:rPr>
                        </w:pPr>
                        <w:r>
                          <w:rPr>
                            <w:w w:val="99"/>
                            <w:sz w:val="21"/>
                          </w:rPr>
                          <w:t>5</w:t>
                        </w:r>
                      </w:p>
                    </w:tc>
                    <w:tc>
                      <w:tcPr>
                        <w:tcW w:w="2366" w:type="dxa"/>
                      </w:tcPr>
                      <w:p w14:paraId="74D95EB3" w14:textId="77777777" w:rsidR="00382F71" w:rsidRDefault="00000000">
                        <w:pPr>
                          <w:pStyle w:val="TableParagraph"/>
                          <w:spacing w:before="102"/>
                          <w:ind w:left="500"/>
                          <w:rPr>
                            <w:rFonts w:ascii="Calibri" w:eastAsia="Calibri"/>
                            <w:sz w:val="21"/>
                          </w:rPr>
                        </w:pPr>
                        <w:r>
                          <w:rPr>
                            <w:spacing w:val="-6"/>
                            <w:w w:val="95"/>
                            <w:sz w:val="21"/>
                          </w:rPr>
                          <w:t xml:space="preserve">金蝉脱壳 </w:t>
                        </w:r>
                        <w:r>
                          <w:rPr>
                            <w:rFonts w:ascii="Calibri" w:eastAsia="Calibri"/>
                            <w:w w:val="95"/>
                            <w:sz w:val="21"/>
                          </w:rPr>
                          <w:t>2</w:t>
                        </w:r>
                      </w:p>
                    </w:tc>
                    <w:tc>
                      <w:tcPr>
                        <w:tcW w:w="2392" w:type="dxa"/>
                      </w:tcPr>
                      <w:p w14:paraId="5212E4A0" w14:textId="77777777" w:rsidR="00382F71" w:rsidRDefault="00000000">
                        <w:pPr>
                          <w:pStyle w:val="TableParagraph"/>
                          <w:spacing w:before="100"/>
                          <w:ind w:left="500"/>
                          <w:rPr>
                            <w:sz w:val="21"/>
                          </w:rPr>
                        </w:pPr>
                        <w:r>
                          <w:rPr>
                            <w:sz w:val="21"/>
                          </w:rPr>
                          <w:t>无聊</w:t>
                        </w:r>
                      </w:p>
                    </w:tc>
                    <w:tc>
                      <w:tcPr>
                        <w:tcW w:w="2371" w:type="dxa"/>
                      </w:tcPr>
                      <w:p w14:paraId="39D9A1AC" w14:textId="77777777" w:rsidR="00382F71" w:rsidRDefault="00000000">
                        <w:pPr>
                          <w:pStyle w:val="TableParagraph"/>
                          <w:spacing w:before="100"/>
                          <w:ind w:left="499"/>
                          <w:rPr>
                            <w:sz w:val="21"/>
                          </w:rPr>
                        </w:pPr>
                        <w:r>
                          <w:rPr>
                            <w:sz w:val="21"/>
                          </w:rPr>
                          <w:t>6.5</w:t>
                        </w:r>
                      </w:p>
                    </w:tc>
                  </w:tr>
                </w:tbl>
                <w:p w14:paraId="67E909FD" w14:textId="77777777" w:rsidR="00382F71" w:rsidRDefault="00382F71">
                  <w:pPr>
                    <w:pStyle w:val="a3"/>
                  </w:pPr>
                </w:p>
              </w:txbxContent>
            </v:textbox>
            <w10:wrap anchorx="page"/>
          </v:shape>
        </w:pict>
      </w:r>
      <w:bookmarkStart w:id="849" w:name="3.4.22现有一个表格，请编写SQL查询筛选出所有描述不是“无聊”且id为奇数"/>
      <w:bookmarkStart w:id="850" w:name="_bookmark425"/>
      <w:bookmarkEnd w:id="849"/>
      <w:bookmarkEnd w:id="850"/>
      <w:r>
        <w:rPr>
          <w:color w:val="4AACC5"/>
          <w:spacing w:val="-5"/>
        </w:rPr>
        <w:t xml:space="preserve">现有一个表格，请编写 </w:t>
      </w:r>
      <w:r>
        <w:rPr>
          <w:color w:val="4AACC5"/>
        </w:rPr>
        <w:t>SQL</w:t>
      </w:r>
      <w:r>
        <w:rPr>
          <w:color w:val="4AACC5"/>
          <w:spacing w:val="29"/>
        </w:rPr>
        <w:t xml:space="preserve"> </w:t>
      </w:r>
      <w:r>
        <w:rPr>
          <w:color w:val="4AACC5"/>
          <w:spacing w:val="-3"/>
        </w:rPr>
        <w:t xml:space="preserve">查询筛选出所有描述不是“无聊”且 </w:t>
      </w:r>
      <w:r>
        <w:rPr>
          <w:color w:val="4AACC5"/>
        </w:rPr>
        <w:t>id</w:t>
      </w:r>
      <w:r>
        <w:rPr>
          <w:color w:val="4AACC5"/>
          <w:spacing w:val="25"/>
        </w:rPr>
        <w:t xml:space="preserve"> </w:t>
      </w:r>
      <w:r>
        <w:rPr>
          <w:color w:val="4AACC5"/>
        </w:rPr>
        <w:t>为奇数的影片，结果按评分排序</w:t>
      </w:r>
    </w:p>
    <w:p w14:paraId="72627985" w14:textId="77777777" w:rsidR="00382F71" w:rsidRDefault="00382F71">
      <w:pPr>
        <w:pStyle w:val="a3"/>
        <w:rPr>
          <w:sz w:val="28"/>
        </w:rPr>
      </w:pPr>
    </w:p>
    <w:p w14:paraId="46DCDD26" w14:textId="77777777" w:rsidR="00382F71" w:rsidRDefault="00382F71">
      <w:pPr>
        <w:pStyle w:val="a3"/>
        <w:rPr>
          <w:sz w:val="28"/>
        </w:rPr>
      </w:pPr>
    </w:p>
    <w:p w14:paraId="221CE222" w14:textId="77777777" w:rsidR="00382F71" w:rsidRDefault="00382F71">
      <w:pPr>
        <w:pStyle w:val="a3"/>
        <w:rPr>
          <w:sz w:val="28"/>
        </w:rPr>
      </w:pPr>
    </w:p>
    <w:p w14:paraId="491BF856" w14:textId="77777777" w:rsidR="00382F71" w:rsidRDefault="00382F71">
      <w:pPr>
        <w:pStyle w:val="a3"/>
        <w:rPr>
          <w:sz w:val="28"/>
        </w:rPr>
      </w:pPr>
    </w:p>
    <w:p w14:paraId="5112C7BE" w14:textId="77777777" w:rsidR="00382F71" w:rsidRDefault="00382F71">
      <w:pPr>
        <w:pStyle w:val="a3"/>
        <w:rPr>
          <w:sz w:val="28"/>
        </w:rPr>
      </w:pPr>
    </w:p>
    <w:p w14:paraId="5885AF52" w14:textId="77777777" w:rsidR="00382F71" w:rsidRDefault="00382F71">
      <w:pPr>
        <w:pStyle w:val="a3"/>
        <w:rPr>
          <w:sz w:val="28"/>
        </w:rPr>
      </w:pPr>
    </w:p>
    <w:p w14:paraId="1BA3BAD4" w14:textId="77777777" w:rsidR="00382F71" w:rsidRDefault="00382F71">
      <w:pPr>
        <w:pStyle w:val="a3"/>
        <w:rPr>
          <w:sz w:val="28"/>
        </w:rPr>
      </w:pPr>
    </w:p>
    <w:p w14:paraId="734308EA" w14:textId="77777777" w:rsidR="00382F71" w:rsidRDefault="00382F71">
      <w:pPr>
        <w:pStyle w:val="a3"/>
        <w:rPr>
          <w:sz w:val="28"/>
        </w:rPr>
      </w:pPr>
    </w:p>
    <w:p w14:paraId="6DB9F829" w14:textId="77777777" w:rsidR="00382F71" w:rsidRDefault="00382F71">
      <w:pPr>
        <w:pStyle w:val="a3"/>
        <w:spacing w:before="1"/>
        <w:rPr>
          <w:sz w:val="37"/>
        </w:rPr>
      </w:pPr>
    </w:p>
    <w:p w14:paraId="1272202D" w14:textId="77777777" w:rsidR="00382F71" w:rsidRDefault="00000000">
      <w:pPr>
        <w:pStyle w:val="a3"/>
        <w:ind w:left="471"/>
      </w:pPr>
      <w:r>
        <w:t>参考答案：</w:t>
      </w:r>
    </w:p>
    <w:p w14:paraId="3F492BC0" w14:textId="77777777" w:rsidR="00382F71" w:rsidRDefault="00382F71">
      <w:pPr>
        <w:pStyle w:val="a3"/>
        <w:rPr>
          <w:sz w:val="20"/>
        </w:rPr>
      </w:pPr>
    </w:p>
    <w:p w14:paraId="75203093" w14:textId="77777777" w:rsidR="00382F71" w:rsidRDefault="00382F71">
      <w:pPr>
        <w:pStyle w:val="a3"/>
        <w:rPr>
          <w:sz w:val="20"/>
        </w:rPr>
      </w:pPr>
    </w:p>
    <w:p w14:paraId="6EF470B5" w14:textId="77777777" w:rsidR="00382F71" w:rsidRDefault="00000000">
      <w:pPr>
        <w:pStyle w:val="a3"/>
        <w:spacing w:before="163" w:line="434" w:lineRule="auto"/>
        <w:ind w:left="471" w:right="7394"/>
        <w:rPr>
          <w:rFonts w:ascii="Calibri" w:eastAsia="Calibri"/>
        </w:rPr>
      </w:pPr>
      <w:r>
        <w:rPr>
          <w:rFonts w:ascii="Calibri" w:eastAsia="Calibri"/>
        </w:rPr>
        <w:t xml:space="preserve">select * from </w:t>
      </w:r>
      <w:proofErr w:type="spellStart"/>
      <w:r>
        <w:rPr>
          <w:rFonts w:ascii="Calibri" w:eastAsia="Calibri"/>
        </w:rPr>
        <w:t>table_name</w:t>
      </w:r>
      <w:proofErr w:type="spellEnd"/>
      <w:r>
        <w:rPr>
          <w:rFonts w:ascii="Calibri" w:eastAsia="Calibri"/>
          <w:spacing w:val="1"/>
        </w:rPr>
        <w:t xml:space="preserve"> </w:t>
      </w:r>
      <w:r>
        <w:rPr>
          <w:rFonts w:ascii="Calibri" w:eastAsia="Calibri"/>
        </w:rPr>
        <w:t>where</w:t>
      </w:r>
      <w:r>
        <w:rPr>
          <w:rFonts w:ascii="Calibri" w:eastAsia="Calibri"/>
          <w:spacing w:val="-8"/>
        </w:rPr>
        <w:t xml:space="preserve"> </w:t>
      </w:r>
      <w:proofErr w:type="gramStart"/>
      <w:r>
        <w:rPr>
          <w:rFonts w:ascii="Calibri" w:eastAsia="Calibri"/>
        </w:rPr>
        <w:t>description</w:t>
      </w:r>
      <w:r>
        <w:rPr>
          <w:rFonts w:ascii="Calibri" w:eastAsia="Calibri"/>
          <w:spacing w:val="-2"/>
        </w:rPr>
        <w:t>!=</w:t>
      </w:r>
      <w:proofErr w:type="gramEnd"/>
      <w:r>
        <w:rPr>
          <w:rFonts w:ascii="Calibri" w:eastAsia="Calibri"/>
          <w:spacing w:val="-2"/>
        </w:rPr>
        <w:t xml:space="preserve"> '</w:t>
      </w:r>
      <w:r>
        <w:t>无聊</w:t>
      </w:r>
      <w:r>
        <w:rPr>
          <w:rFonts w:ascii="Calibri" w:eastAsia="Calibri"/>
        </w:rPr>
        <w:t>'</w:t>
      </w:r>
    </w:p>
    <w:p w14:paraId="3294D2F4" w14:textId="77777777" w:rsidR="00382F71" w:rsidRDefault="00382F71">
      <w:pPr>
        <w:spacing w:line="434" w:lineRule="auto"/>
        <w:rPr>
          <w:rFonts w:ascii="Calibri" w:eastAsia="Calibri"/>
        </w:rPr>
        <w:sectPr w:rsidR="00382F71">
          <w:pgSz w:w="11910" w:h="16840"/>
          <w:pgMar w:top="1280" w:right="940" w:bottom="680" w:left="820" w:header="0" w:footer="406" w:gutter="0"/>
          <w:cols w:space="720"/>
        </w:sectPr>
      </w:pPr>
    </w:p>
    <w:p w14:paraId="126DB695" w14:textId="77777777" w:rsidR="00382F71" w:rsidRDefault="00000000">
      <w:pPr>
        <w:pStyle w:val="a3"/>
        <w:spacing w:before="36"/>
        <w:ind w:left="471"/>
        <w:rPr>
          <w:rFonts w:ascii="Calibri"/>
        </w:rPr>
      </w:pPr>
      <w:r>
        <w:rPr>
          <w:rFonts w:ascii="Calibri"/>
        </w:rPr>
        <w:lastRenderedPageBreak/>
        <w:t>and</w:t>
      </w:r>
      <w:r>
        <w:rPr>
          <w:rFonts w:ascii="Calibri"/>
          <w:spacing w:val="-2"/>
        </w:rPr>
        <w:t xml:space="preserve"> </w:t>
      </w:r>
      <w:r>
        <w:rPr>
          <w:rFonts w:ascii="Calibri"/>
        </w:rPr>
        <w:t>id%2=1</w:t>
      </w:r>
    </w:p>
    <w:p w14:paraId="160220BD" w14:textId="77777777" w:rsidR="00382F71" w:rsidRDefault="00382F71">
      <w:pPr>
        <w:pStyle w:val="a3"/>
        <w:spacing w:before="4"/>
        <w:rPr>
          <w:rFonts w:ascii="Calibri"/>
          <w:sz w:val="17"/>
        </w:rPr>
      </w:pPr>
    </w:p>
    <w:p w14:paraId="6AAEA562" w14:textId="77777777" w:rsidR="00382F71" w:rsidRDefault="00000000">
      <w:pPr>
        <w:pStyle w:val="a3"/>
        <w:ind w:left="471"/>
        <w:rPr>
          <w:rFonts w:ascii="Calibri"/>
        </w:rPr>
      </w:pPr>
      <w:r>
        <w:rPr>
          <w:rFonts w:ascii="Calibri"/>
        </w:rPr>
        <w:t>order</w:t>
      </w:r>
      <w:r>
        <w:rPr>
          <w:rFonts w:ascii="Calibri"/>
          <w:spacing w:val="-6"/>
        </w:rPr>
        <w:t xml:space="preserve"> </w:t>
      </w:r>
      <w:r>
        <w:rPr>
          <w:rFonts w:ascii="Calibri"/>
        </w:rPr>
        <w:t>by</w:t>
      </w:r>
      <w:r>
        <w:rPr>
          <w:rFonts w:ascii="Calibri"/>
          <w:spacing w:val="-5"/>
        </w:rPr>
        <w:t xml:space="preserve"> </w:t>
      </w:r>
      <w:r>
        <w:rPr>
          <w:rFonts w:ascii="Calibri"/>
        </w:rPr>
        <w:t>rating</w:t>
      </w:r>
      <w:r>
        <w:rPr>
          <w:rFonts w:ascii="Calibri"/>
          <w:spacing w:val="-1"/>
        </w:rPr>
        <w:t xml:space="preserve"> </w:t>
      </w:r>
      <w:r>
        <w:rPr>
          <w:rFonts w:ascii="Calibri"/>
        </w:rPr>
        <w:t>desc;</w:t>
      </w:r>
    </w:p>
    <w:p w14:paraId="490B9FAE" w14:textId="77777777" w:rsidR="00382F71" w:rsidRDefault="00382F71">
      <w:pPr>
        <w:pStyle w:val="a3"/>
        <w:rPr>
          <w:rFonts w:ascii="Calibri"/>
          <w:sz w:val="20"/>
        </w:rPr>
      </w:pPr>
    </w:p>
    <w:p w14:paraId="5DF9B272" w14:textId="77777777" w:rsidR="00382F71" w:rsidRDefault="00000000">
      <w:pPr>
        <w:pStyle w:val="4"/>
        <w:numPr>
          <w:ilvl w:val="5"/>
          <w:numId w:val="0"/>
        </w:numPr>
        <w:tabs>
          <w:tab w:val="left" w:pos="1192"/>
        </w:tabs>
        <w:spacing w:before="174"/>
        <w:ind w:left="1191" w:hanging="721"/>
        <w:rPr>
          <w:color w:val="4AACC5"/>
        </w:rPr>
      </w:pPr>
      <w:bookmarkStart w:id="851" w:name="3.4.23万年学生表"/>
      <w:bookmarkStart w:id="852" w:name="_bookmark426"/>
      <w:bookmarkEnd w:id="851"/>
      <w:bookmarkEnd w:id="852"/>
      <w:r>
        <w:rPr>
          <w:rFonts w:hint="eastAsia"/>
          <w:color w:val="4AACC5"/>
          <w:spacing w:val="-1"/>
        </w:rPr>
        <w:t>3</w:t>
      </w:r>
      <w:r>
        <w:rPr>
          <w:color w:val="4AACC5"/>
          <w:spacing w:val="-1"/>
        </w:rPr>
        <w:t>.4.23</w:t>
      </w:r>
      <w:r>
        <w:rPr>
          <w:color w:val="4AACC5"/>
        </w:rPr>
        <w:t>万年学生表</w:t>
      </w:r>
    </w:p>
    <w:p w14:paraId="4F3FB041" w14:textId="77777777" w:rsidR="00382F71" w:rsidRDefault="00000000">
      <w:pPr>
        <w:pStyle w:val="a3"/>
        <w:rPr>
          <w:sz w:val="15"/>
        </w:rPr>
      </w:pPr>
      <w:r>
        <w:rPr>
          <w:noProof/>
        </w:rPr>
        <w:drawing>
          <wp:anchor distT="0" distB="0" distL="0" distR="0" simplePos="0" relativeHeight="251643392" behindDoc="0" locked="0" layoutInCell="1" allowOverlap="1" wp14:anchorId="44134682" wp14:editId="3284BB6D">
            <wp:simplePos x="0" y="0"/>
            <wp:positionH relativeFrom="page">
              <wp:posOffset>819785</wp:posOffset>
            </wp:positionH>
            <wp:positionV relativeFrom="paragraph">
              <wp:posOffset>147320</wp:posOffset>
            </wp:positionV>
            <wp:extent cx="5723255" cy="1933575"/>
            <wp:effectExtent l="0" t="0" r="0" b="0"/>
            <wp:wrapTopAndBottom/>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jpeg"/>
                    <pic:cNvPicPr>
                      <a:picLocks noChangeAspect="1"/>
                    </pic:cNvPicPr>
                  </pic:nvPicPr>
                  <pic:blipFill>
                    <a:blip r:embed="rId37" cstate="print"/>
                    <a:stretch>
                      <a:fillRect/>
                    </a:stretch>
                  </pic:blipFill>
                  <pic:spPr>
                    <a:xfrm>
                      <a:off x="0" y="0"/>
                      <a:ext cx="5723298" cy="1933670"/>
                    </a:xfrm>
                    <a:prstGeom prst="rect">
                      <a:avLst/>
                    </a:prstGeom>
                  </pic:spPr>
                </pic:pic>
              </a:graphicData>
            </a:graphic>
          </wp:anchor>
        </w:drawing>
      </w:r>
    </w:p>
    <w:p w14:paraId="59599C95" w14:textId="77777777" w:rsidR="00382F71" w:rsidRDefault="00000000">
      <w:pPr>
        <w:pStyle w:val="a3"/>
        <w:spacing w:before="206"/>
        <w:ind w:left="471"/>
      </w:pPr>
      <w:r>
        <w:t>参考答案：</w:t>
      </w:r>
    </w:p>
    <w:p w14:paraId="5DD8DA57" w14:textId="77777777" w:rsidR="00382F71" w:rsidRDefault="00382F71">
      <w:pPr>
        <w:pStyle w:val="a3"/>
        <w:spacing w:before="7"/>
        <w:rPr>
          <w:sz w:val="15"/>
        </w:rPr>
      </w:pPr>
    </w:p>
    <w:p w14:paraId="633D301E" w14:textId="77777777" w:rsidR="00382F71" w:rsidRDefault="00000000">
      <w:pPr>
        <w:pStyle w:val="a3"/>
        <w:spacing w:line="429" w:lineRule="auto"/>
        <w:ind w:left="471" w:right="7385"/>
        <w:jc w:val="both"/>
        <w:rPr>
          <w:rFonts w:ascii="Calibri" w:eastAsia="Calibri"/>
        </w:rPr>
      </w:pPr>
      <w:r>
        <w:rPr>
          <w:rFonts w:ascii="Calibri" w:eastAsia="Calibri"/>
        </w:rPr>
        <w:t>1</w:t>
      </w:r>
      <w:r>
        <w:t xml:space="preserve">、 </w:t>
      </w:r>
      <w:r>
        <w:rPr>
          <w:rFonts w:ascii="Calibri" w:eastAsia="Calibri"/>
        </w:rPr>
        <w:t xml:space="preserve">select </w:t>
      </w:r>
      <w:proofErr w:type="spellStart"/>
      <w:r>
        <w:rPr>
          <w:rFonts w:ascii="Calibri" w:eastAsia="Calibri"/>
        </w:rPr>
        <w:t>s.</w:t>
      </w:r>
      <w:proofErr w:type="gramStart"/>
      <w:r>
        <w:rPr>
          <w:rFonts w:ascii="Calibri" w:eastAsia="Calibri"/>
        </w:rPr>
        <w:t>name,g</w:t>
      </w:r>
      <w:proofErr w:type="gramEnd"/>
      <w:r>
        <w:rPr>
          <w:rFonts w:ascii="Calibri" w:eastAsia="Calibri"/>
        </w:rPr>
        <w:t>.score</w:t>
      </w:r>
      <w:proofErr w:type="spellEnd"/>
      <w:r>
        <w:rPr>
          <w:rFonts w:ascii="Calibri" w:eastAsia="Calibri"/>
          <w:spacing w:val="-45"/>
        </w:rPr>
        <w:t xml:space="preserve"> </w:t>
      </w:r>
      <w:r>
        <w:rPr>
          <w:rFonts w:ascii="Calibri" w:eastAsia="Calibri"/>
        </w:rPr>
        <w:t>from</w:t>
      </w:r>
      <w:r>
        <w:rPr>
          <w:rFonts w:ascii="Calibri" w:eastAsia="Calibri"/>
          <w:spacing w:val="-4"/>
        </w:rPr>
        <w:t xml:space="preserve"> </w:t>
      </w:r>
      <w:r>
        <w:rPr>
          <w:rFonts w:ascii="Calibri" w:eastAsia="Calibri"/>
        </w:rPr>
        <w:t>student</w:t>
      </w:r>
      <w:r>
        <w:rPr>
          <w:rFonts w:ascii="Calibri" w:eastAsia="Calibri"/>
          <w:spacing w:val="-4"/>
        </w:rPr>
        <w:t xml:space="preserve"> </w:t>
      </w:r>
      <w:r>
        <w:rPr>
          <w:rFonts w:ascii="Calibri" w:eastAsia="Calibri"/>
        </w:rPr>
        <w:t>s</w:t>
      </w:r>
      <w:r>
        <w:rPr>
          <w:rFonts w:ascii="Calibri" w:eastAsia="Calibri"/>
          <w:spacing w:val="-4"/>
        </w:rPr>
        <w:t xml:space="preserve"> </w:t>
      </w:r>
      <w:r>
        <w:rPr>
          <w:rFonts w:ascii="Calibri" w:eastAsia="Calibri"/>
        </w:rPr>
        <w:t>join</w:t>
      </w:r>
      <w:r>
        <w:rPr>
          <w:rFonts w:ascii="Calibri" w:eastAsia="Calibri"/>
          <w:spacing w:val="-3"/>
        </w:rPr>
        <w:t xml:space="preserve"> </w:t>
      </w:r>
      <w:r>
        <w:rPr>
          <w:rFonts w:ascii="Calibri" w:eastAsia="Calibri"/>
        </w:rPr>
        <w:t>grade</w:t>
      </w:r>
      <w:r>
        <w:rPr>
          <w:rFonts w:ascii="Calibri" w:eastAsia="Calibri"/>
          <w:spacing w:val="-5"/>
        </w:rPr>
        <w:t xml:space="preserve"> </w:t>
      </w:r>
      <w:r>
        <w:rPr>
          <w:rFonts w:ascii="Calibri" w:eastAsia="Calibri"/>
        </w:rPr>
        <w:t>g</w:t>
      </w:r>
      <w:r>
        <w:rPr>
          <w:rFonts w:ascii="Calibri" w:eastAsia="Calibri"/>
          <w:spacing w:val="-45"/>
        </w:rPr>
        <w:t xml:space="preserve"> </w:t>
      </w:r>
      <w:r>
        <w:rPr>
          <w:rFonts w:ascii="Calibri" w:eastAsia="Calibri"/>
        </w:rPr>
        <w:t>on s.id=g.id</w:t>
      </w:r>
    </w:p>
    <w:p w14:paraId="3D6BDA0C" w14:textId="77777777" w:rsidR="00382F71" w:rsidRDefault="00000000">
      <w:pPr>
        <w:pStyle w:val="a3"/>
        <w:spacing w:before="5" w:line="422" w:lineRule="auto"/>
        <w:ind w:left="471" w:right="7752"/>
        <w:jc w:val="both"/>
        <w:rPr>
          <w:rFonts w:ascii="Calibri" w:eastAsia="Calibri"/>
        </w:rPr>
      </w:pPr>
      <w:r>
        <w:rPr>
          <w:rFonts w:ascii="Calibri" w:eastAsia="Calibri"/>
          <w:spacing w:val="-1"/>
        </w:rPr>
        <w:t>where</w:t>
      </w:r>
      <w:r>
        <w:rPr>
          <w:rFonts w:ascii="Calibri" w:eastAsia="Calibri"/>
          <w:spacing w:val="-8"/>
        </w:rPr>
        <w:t xml:space="preserve"> </w:t>
      </w:r>
      <w:proofErr w:type="spellStart"/>
      <w:r>
        <w:rPr>
          <w:rFonts w:ascii="Calibri" w:eastAsia="Calibri"/>
          <w:spacing w:val="-1"/>
        </w:rPr>
        <w:t>g.course</w:t>
      </w:r>
      <w:proofErr w:type="spellEnd"/>
      <w:r>
        <w:rPr>
          <w:rFonts w:ascii="Calibri" w:eastAsia="Calibri"/>
          <w:spacing w:val="-1"/>
        </w:rPr>
        <w:t>='</w:t>
      </w:r>
      <w:r>
        <w:t>数学</w:t>
      </w:r>
      <w:r>
        <w:rPr>
          <w:rFonts w:ascii="Calibri" w:eastAsia="Calibri"/>
        </w:rPr>
        <w:t>'</w:t>
      </w:r>
      <w:r>
        <w:rPr>
          <w:rFonts w:ascii="Calibri" w:eastAsia="Calibri"/>
          <w:spacing w:val="-45"/>
        </w:rPr>
        <w:t xml:space="preserve"> </w:t>
      </w:r>
      <w:r>
        <w:rPr>
          <w:rFonts w:ascii="Calibri" w:eastAsia="Calibri"/>
        </w:rPr>
        <w:t>order</w:t>
      </w:r>
      <w:r>
        <w:rPr>
          <w:rFonts w:ascii="Calibri" w:eastAsia="Calibri"/>
          <w:spacing w:val="-5"/>
        </w:rPr>
        <w:t xml:space="preserve"> </w:t>
      </w:r>
      <w:r>
        <w:rPr>
          <w:rFonts w:ascii="Calibri" w:eastAsia="Calibri"/>
        </w:rPr>
        <w:t>by</w:t>
      </w:r>
      <w:r>
        <w:rPr>
          <w:rFonts w:ascii="Calibri" w:eastAsia="Calibri"/>
          <w:spacing w:val="-4"/>
        </w:rPr>
        <w:t xml:space="preserve"> </w:t>
      </w:r>
      <w:proofErr w:type="spellStart"/>
      <w:r>
        <w:rPr>
          <w:rFonts w:ascii="Calibri" w:eastAsia="Calibri"/>
        </w:rPr>
        <w:t>g.score</w:t>
      </w:r>
      <w:proofErr w:type="spellEnd"/>
      <w:r>
        <w:rPr>
          <w:rFonts w:ascii="Calibri" w:eastAsia="Calibri"/>
          <w:spacing w:val="-4"/>
        </w:rPr>
        <w:t xml:space="preserve"> </w:t>
      </w:r>
      <w:r>
        <w:rPr>
          <w:rFonts w:ascii="Calibri" w:eastAsia="Calibri"/>
        </w:rPr>
        <w:t>desc;</w:t>
      </w:r>
    </w:p>
    <w:p w14:paraId="6D98CE75" w14:textId="77777777" w:rsidR="00382F71" w:rsidRDefault="00382F71">
      <w:pPr>
        <w:pStyle w:val="a3"/>
        <w:rPr>
          <w:rFonts w:ascii="Calibri"/>
          <w:sz w:val="20"/>
        </w:rPr>
      </w:pPr>
    </w:p>
    <w:p w14:paraId="1A353F04" w14:textId="77777777" w:rsidR="00382F71" w:rsidRDefault="00382F71">
      <w:pPr>
        <w:pStyle w:val="a3"/>
        <w:spacing w:before="3"/>
        <w:rPr>
          <w:rFonts w:ascii="Calibri"/>
          <w:sz w:val="19"/>
        </w:rPr>
      </w:pPr>
    </w:p>
    <w:p w14:paraId="07BF2E22" w14:textId="77777777" w:rsidR="00382F71" w:rsidRDefault="00000000">
      <w:pPr>
        <w:pStyle w:val="a3"/>
        <w:spacing w:line="422" w:lineRule="auto"/>
        <w:ind w:left="471" w:right="6922"/>
        <w:rPr>
          <w:rFonts w:ascii="Calibri" w:eastAsia="Calibri"/>
        </w:rPr>
      </w:pPr>
      <w:r>
        <w:rPr>
          <w:rFonts w:ascii="Calibri" w:eastAsia="Calibri"/>
        </w:rPr>
        <w:t>2</w:t>
      </w:r>
      <w:r>
        <w:t xml:space="preserve">、 </w:t>
      </w:r>
      <w:r>
        <w:rPr>
          <w:rFonts w:ascii="Calibri" w:eastAsia="Calibri"/>
        </w:rPr>
        <w:t xml:space="preserve">select </w:t>
      </w:r>
      <w:proofErr w:type="spellStart"/>
      <w:r>
        <w:rPr>
          <w:rFonts w:ascii="Calibri" w:eastAsia="Calibri"/>
        </w:rPr>
        <w:t>s.</w:t>
      </w:r>
      <w:proofErr w:type="gramStart"/>
      <w:r>
        <w:rPr>
          <w:rFonts w:ascii="Calibri" w:eastAsia="Calibri"/>
        </w:rPr>
        <w:t>name,sum</w:t>
      </w:r>
      <w:proofErr w:type="spellEnd"/>
      <w:proofErr w:type="gramEnd"/>
      <w:r>
        <w:rPr>
          <w:rFonts w:ascii="Calibri" w:eastAsia="Calibri"/>
        </w:rPr>
        <w:t>(</w:t>
      </w:r>
      <w:proofErr w:type="spellStart"/>
      <w:r>
        <w:rPr>
          <w:rFonts w:ascii="Calibri" w:eastAsia="Calibri"/>
        </w:rPr>
        <w:t>g.score</w:t>
      </w:r>
      <w:proofErr w:type="spellEnd"/>
      <w:r>
        <w:rPr>
          <w:rFonts w:ascii="Calibri" w:eastAsia="Calibri"/>
        </w:rPr>
        <w:t>)</w:t>
      </w:r>
      <w:r>
        <w:rPr>
          <w:rFonts w:ascii="Calibri" w:eastAsia="Calibri"/>
          <w:spacing w:val="-46"/>
        </w:rPr>
        <w:t xml:space="preserve"> </w:t>
      </w:r>
      <w:r>
        <w:rPr>
          <w:rFonts w:ascii="Calibri" w:eastAsia="Calibri"/>
        </w:rPr>
        <w:t>from</w:t>
      </w:r>
      <w:r>
        <w:rPr>
          <w:rFonts w:ascii="Calibri" w:eastAsia="Calibri"/>
          <w:spacing w:val="-1"/>
        </w:rPr>
        <w:t xml:space="preserve"> </w:t>
      </w:r>
      <w:r>
        <w:rPr>
          <w:rFonts w:ascii="Calibri" w:eastAsia="Calibri"/>
        </w:rPr>
        <w:t>student</w:t>
      </w:r>
      <w:r>
        <w:rPr>
          <w:rFonts w:ascii="Calibri" w:eastAsia="Calibri"/>
          <w:spacing w:val="-1"/>
        </w:rPr>
        <w:t xml:space="preserve"> </w:t>
      </w:r>
      <w:r>
        <w:rPr>
          <w:rFonts w:ascii="Calibri" w:eastAsia="Calibri"/>
        </w:rPr>
        <w:t>s</w:t>
      </w:r>
      <w:r>
        <w:rPr>
          <w:rFonts w:ascii="Calibri" w:eastAsia="Calibri"/>
          <w:spacing w:val="-2"/>
        </w:rPr>
        <w:t xml:space="preserve"> </w:t>
      </w:r>
      <w:r>
        <w:rPr>
          <w:rFonts w:ascii="Calibri" w:eastAsia="Calibri"/>
        </w:rPr>
        <w:t>join grade</w:t>
      </w:r>
      <w:r>
        <w:rPr>
          <w:rFonts w:ascii="Calibri" w:eastAsia="Calibri"/>
          <w:spacing w:val="-3"/>
        </w:rPr>
        <w:t xml:space="preserve"> </w:t>
      </w:r>
      <w:r>
        <w:rPr>
          <w:rFonts w:ascii="Calibri" w:eastAsia="Calibri"/>
        </w:rPr>
        <w:t>g</w:t>
      </w:r>
    </w:p>
    <w:p w14:paraId="4C59923C" w14:textId="77777777" w:rsidR="00382F71" w:rsidRDefault="00000000">
      <w:pPr>
        <w:pStyle w:val="a3"/>
        <w:spacing w:before="16" w:line="439" w:lineRule="auto"/>
        <w:ind w:left="471" w:right="8513"/>
        <w:rPr>
          <w:rFonts w:ascii="Calibri"/>
        </w:rPr>
      </w:pPr>
      <w:r>
        <w:rPr>
          <w:rFonts w:ascii="Calibri"/>
        </w:rPr>
        <w:t xml:space="preserve">on </w:t>
      </w:r>
      <w:proofErr w:type="gramStart"/>
      <w:r>
        <w:rPr>
          <w:rFonts w:ascii="Calibri"/>
        </w:rPr>
        <w:t>s.id=g.id</w:t>
      </w:r>
      <w:proofErr w:type="gramEnd"/>
      <w:r>
        <w:rPr>
          <w:rFonts w:ascii="Calibri"/>
          <w:spacing w:val="1"/>
        </w:rPr>
        <w:t xml:space="preserve"> </w:t>
      </w:r>
      <w:r>
        <w:rPr>
          <w:rFonts w:ascii="Calibri"/>
        </w:rPr>
        <w:t>group</w:t>
      </w:r>
      <w:r>
        <w:rPr>
          <w:rFonts w:ascii="Calibri"/>
          <w:spacing w:val="-10"/>
        </w:rPr>
        <w:t xml:space="preserve"> </w:t>
      </w:r>
      <w:r>
        <w:rPr>
          <w:rFonts w:ascii="Calibri"/>
        </w:rPr>
        <w:t>by</w:t>
      </w:r>
      <w:r>
        <w:rPr>
          <w:rFonts w:ascii="Calibri"/>
          <w:spacing w:val="-9"/>
        </w:rPr>
        <w:t xml:space="preserve"> </w:t>
      </w:r>
      <w:r>
        <w:rPr>
          <w:rFonts w:ascii="Calibri"/>
        </w:rPr>
        <w:t>s.id;</w:t>
      </w:r>
    </w:p>
    <w:p w14:paraId="234BF75E" w14:textId="77777777" w:rsidR="00382F71" w:rsidRDefault="00382F71">
      <w:pPr>
        <w:pStyle w:val="a3"/>
        <w:rPr>
          <w:rFonts w:ascii="Calibri"/>
          <w:sz w:val="20"/>
        </w:rPr>
      </w:pPr>
    </w:p>
    <w:p w14:paraId="345D9662" w14:textId="77777777" w:rsidR="00382F71" w:rsidRDefault="00382F71">
      <w:pPr>
        <w:pStyle w:val="a3"/>
        <w:rPr>
          <w:rFonts w:ascii="Calibri"/>
          <w:sz w:val="20"/>
        </w:rPr>
      </w:pPr>
    </w:p>
    <w:p w14:paraId="055F0127" w14:textId="77777777" w:rsidR="00382F71" w:rsidRDefault="00382F71">
      <w:pPr>
        <w:pStyle w:val="a3"/>
        <w:spacing w:before="2"/>
        <w:rPr>
          <w:rFonts w:ascii="Calibri"/>
          <w:sz w:val="15"/>
        </w:rPr>
      </w:pPr>
    </w:p>
    <w:p w14:paraId="28BBD696" w14:textId="77777777" w:rsidR="00382F71" w:rsidRDefault="00000000">
      <w:pPr>
        <w:pStyle w:val="4"/>
        <w:numPr>
          <w:ilvl w:val="5"/>
          <w:numId w:val="0"/>
        </w:numPr>
        <w:tabs>
          <w:tab w:val="left" w:pos="1192"/>
        </w:tabs>
        <w:spacing w:before="1"/>
        <w:ind w:left="1191" w:hanging="721"/>
        <w:rPr>
          <w:color w:val="4AACC5"/>
        </w:rPr>
      </w:pPr>
      <w:bookmarkStart w:id="853" w:name="3.4.24模糊查询"/>
      <w:bookmarkStart w:id="854" w:name="_bookmark427"/>
      <w:bookmarkEnd w:id="853"/>
      <w:bookmarkEnd w:id="854"/>
      <w:r>
        <w:rPr>
          <w:rFonts w:hint="eastAsia"/>
          <w:color w:val="4AACC5"/>
          <w:spacing w:val="-1"/>
        </w:rPr>
        <w:t>3</w:t>
      </w:r>
      <w:r>
        <w:rPr>
          <w:color w:val="4AACC5"/>
          <w:spacing w:val="-1"/>
        </w:rPr>
        <w:t>.4.24</w:t>
      </w:r>
      <w:r>
        <w:rPr>
          <w:color w:val="4AACC5"/>
        </w:rPr>
        <w:t>模糊查询</w:t>
      </w:r>
    </w:p>
    <w:p w14:paraId="492412C8" w14:textId="77777777" w:rsidR="00382F71" w:rsidRDefault="00000000">
      <w:pPr>
        <w:pStyle w:val="a3"/>
        <w:spacing w:before="1"/>
        <w:rPr>
          <w:sz w:val="23"/>
        </w:rPr>
      </w:pPr>
      <w:r>
        <w:rPr>
          <w:noProof/>
        </w:rPr>
        <w:drawing>
          <wp:anchor distT="0" distB="0" distL="0" distR="0" simplePos="0" relativeHeight="251644416" behindDoc="0" locked="0" layoutInCell="1" allowOverlap="1" wp14:anchorId="2917020A" wp14:editId="72B6115F">
            <wp:simplePos x="0" y="0"/>
            <wp:positionH relativeFrom="page">
              <wp:posOffset>819785</wp:posOffset>
            </wp:positionH>
            <wp:positionV relativeFrom="paragraph">
              <wp:posOffset>212725</wp:posOffset>
            </wp:positionV>
            <wp:extent cx="5691505" cy="625475"/>
            <wp:effectExtent l="0" t="0" r="0" b="0"/>
            <wp:wrapTopAndBottom/>
            <wp:docPr id="5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7.jpeg"/>
                    <pic:cNvPicPr>
                      <a:picLocks noChangeAspect="1"/>
                    </pic:cNvPicPr>
                  </pic:nvPicPr>
                  <pic:blipFill>
                    <a:blip r:embed="rId38" cstate="print"/>
                    <a:stretch>
                      <a:fillRect/>
                    </a:stretch>
                  </pic:blipFill>
                  <pic:spPr>
                    <a:xfrm>
                      <a:off x="0" y="0"/>
                      <a:ext cx="5691226" cy="625792"/>
                    </a:xfrm>
                    <a:prstGeom prst="rect">
                      <a:avLst/>
                    </a:prstGeom>
                  </pic:spPr>
                </pic:pic>
              </a:graphicData>
            </a:graphic>
          </wp:anchor>
        </w:drawing>
      </w:r>
    </w:p>
    <w:p w14:paraId="07F157C7" w14:textId="77777777" w:rsidR="00382F71" w:rsidRDefault="00382F71">
      <w:pPr>
        <w:pStyle w:val="a3"/>
        <w:rPr>
          <w:sz w:val="30"/>
        </w:rPr>
      </w:pPr>
    </w:p>
    <w:p w14:paraId="50C12DF5" w14:textId="77777777" w:rsidR="00382F71" w:rsidRDefault="00382F71">
      <w:pPr>
        <w:pStyle w:val="a3"/>
        <w:rPr>
          <w:sz w:val="29"/>
        </w:rPr>
      </w:pPr>
    </w:p>
    <w:p w14:paraId="1E0CE07B" w14:textId="77777777" w:rsidR="00382F71" w:rsidRDefault="00000000">
      <w:pPr>
        <w:pStyle w:val="a3"/>
        <w:ind w:left="471"/>
      </w:pPr>
      <w:r>
        <w:t>参考答案：</w:t>
      </w:r>
    </w:p>
    <w:p w14:paraId="6F0C854E" w14:textId="77777777" w:rsidR="00382F71" w:rsidRDefault="00382F71">
      <w:pPr>
        <w:pStyle w:val="a3"/>
        <w:spacing w:before="2"/>
        <w:rPr>
          <w:sz w:val="16"/>
        </w:rPr>
      </w:pPr>
    </w:p>
    <w:p w14:paraId="4E62EB22" w14:textId="77777777" w:rsidR="00382F71" w:rsidRDefault="00000000">
      <w:pPr>
        <w:pStyle w:val="a3"/>
        <w:ind w:left="471"/>
        <w:rPr>
          <w:rFonts w:ascii="Calibri"/>
        </w:rPr>
      </w:pPr>
      <w:r>
        <w:rPr>
          <w:rFonts w:ascii="Calibri"/>
        </w:rPr>
        <w:t>select</w:t>
      </w:r>
      <w:r>
        <w:rPr>
          <w:rFonts w:ascii="Calibri"/>
          <w:spacing w:val="-4"/>
        </w:rPr>
        <w:t xml:space="preserve"> </w:t>
      </w:r>
      <w:r>
        <w:rPr>
          <w:rFonts w:ascii="Calibri"/>
        </w:rPr>
        <w:t>*</w:t>
      </w:r>
      <w:r>
        <w:rPr>
          <w:rFonts w:ascii="Calibri"/>
          <w:spacing w:val="-1"/>
        </w:rPr>
        <w:t xml:space="preserve"> </w:t>
      </w:r>
      <w:r>
        <w:rPr>
          <w:rFonts w:ascii="Calibri"/>
        </w:rPr>
        <w:t>from</w:t>
      </w:r>
      <w:r>
        <w:rPr>
          <w:rFonts w:ascii="Calibri"/>
          <w:spacing w:val="-5"/>
        </w:rPr>
        <w:t xml:space="preserve"> </w:t>
      </w:r>
      <w:r>
        <w:rPr>
          <w:rFonts w:ascii="Calibri"/>
        </w:rPr>
        <w:t>member</w:t>
      </w:r>
      <w:r>
        <w:rPr>
          <w:rFonts w:ascii="Calibri"/>
          <w:spacing w:val="1"/>
        </w:rPr>
        <w:t xml:space="preserve"> </w:t>
      </w:r>
      <w:r>
        <w:rPr>
          <w:rFonts w:ascii="Calibri"/>
        </w:rPr>
        <w:t>where</w:t>
      </w:r>
      <w:r>
        <w:rPr>
          <w:rFonts w:ascii="Calibri"/>
          <w:spacing w:val="-5"/>
        </w:rPr>
        <w:t xml:space="preserve"> </w:t>
      </w:r>
      <w:proofErr w:type="spellStart"/>
      <w:r>
        <w:rPr>
          <w:rFonts w:ascii="Calibri"/>
        </w:rPr>
        <w:t>xiaoming</w:t>
      </w:r>
      <w:proofErr w:type="spellEnd"/>
      <w:r>
        <w:rPr>
          <w:rFonts w:ascii="Calibri"/>
          <w:spacing w:val="-3"/>
        </w:rPr>
        <w:t xml:space="preserve"> </w:t>
      </w:r>
      <w:r>
        <w:rPr>
          <w:rFonts w:ascii="Calibri"/>
        </w:rPr>
        <w:t>like</w:t>
      </w:r>
      <w:r>
        <w:rPr>
          <w:rFonts w:ascii="Calibri"/>
          <w:spacing w:val="-6"/>
        </w:rPr>
        <w:t xml:space="preserve"> </w:t>
      </w:r>
      <w:r>
        <w:rPr>
          <w:rFonts w:ascii="Calibri"/>
        </w:rPr>
        <w:t>'x%';</w:t>
      </w:r>
    </w:p>
    <w:p w14:paraId="43E36379" w14:textId="77777777" w:rsidR="00382F71" w:rsidRDefault="00382F71">
      <w:pPr>
        <w:pStyle w:val="a3"/>
        <w:spacing w:before="11"/>
        <w:rPr>
          <w:rFonts w:ascii="Calibri"/>
          <w:sz w:val="16"/>
        </w:rPr>
      </w:pPr>
    </w:p>
    <w:p w14:paraId="056BF6EC" w14:textId="77777777" w:rsidR="00382F71" w:rsidRDefault="00000000">
      <w:pPr>
        <w:pStyle w:val="a3"/>
        <w:ind w:left="471"/>
        <w:rPr>
          <w:rFonts w:ascii="Calibri" w:eastAsia="Calibri"/>
        </w:rPr>
      </w:pPr>
      <w:r>
        <w:t>模糊查询的语法为：</w:t>
      </w:r>
      <w:r>
        <w:rPr>
          <w:rFonts w:ascii="Calibri" w:eastAsia="Calibri"/>
        </w:rPr>
        <w:t>SELECT</w:t>
      </w:r>
      <w:r>
        <w:rPr>
          <w:rFonts w:ascii="Calibri" w:eastAsia="Calibri"/>
          <w:spacing w:val="6"/>
        </w:rPr>
        <w:t xml:space="preserve"> </w:t>
      </w:r>
      <w:r>
        <w:rPr>
          <w:spacing w:val="-1"/>
        </w:rPr>
        <w:t xml:space="preserve">字段 </w:t>
      </w:r>
      <w:r>
        <w:rPr>
          <w:rFonts w:ascii="Calibri" w:eastAsia="Calibri"/>
        </w:rPr>
        <w:t>FROM</w:t>
      </w:r>
      <w:r>
        <w:rPr>
          <w:rFonts w:ascii="Calibri" w:eastAsia="Calibri"/>
          <w:spacing w:val="52"/>
        </w:rPr>
        <w:t xml:space="preserve"> </w:t>
      </w:r>
      <w:r>
        <w:rPr>
          <w:spacing w:val="-1"/>
        </w:rPr>
        <w:t xml:space="preserve">表 </w:t>
      </w:r>
      <w:r>
        <w:rPr>
          <w:rFonts w:ascii="Calibri" w:eastAsia="Calibri"/>
        </w:rPr>
        <w:t>WHERE</w:t>
      </w:r>
      <w:r>
        <w:rPr>
          <w:rFonts w:ascii="Calibri" w:eastAsia="Calibri"/>
          <w:spacing w:val="55"/>
        </w:rPr>
        <w:t xml:space="preserve"> </w:t>
      </w:r>
      <w:r>
        <w:rPr>
          <w:spacing w:val="-1"/>
        </w:rPr>
        <w:t xml:space="preserve">某字段 </w:t>
      </w:r>
      <w:r>
        <w:rPr>
          <w:rFonts w:ascii="Calibri" w:eastAsia="Calibri"/>
        </w:rPr>
        <w:t>LIKE</w:t>
      </w:r>
      <w:r>
        <w:rPr>
          <w:rFonts w:ascii="Calibri" w:eastAsia="Calibri"/>
          <w:spacing w:val="55"/>
        </w:rPr>
        <w:t xml:space="preserve"> </w:t>
      </w:r>
      <w:r>
        <w:t>条件</w:t>
      </w:r>
      <w:r>
        <w:rPr>
          <w:rFonts w:ascii="Calibri" w:eastAsia="Calibri"/>
        </w:rPr>
        <w:t>;</w:t>
      </w:r>
    </w:p>
    <w:p w14:paraId="19EC66AC" w14:textId="77777777" w:rsidR="00382F71" w:rsidRDefault="00382F71">
      <w:pPr>
        <w:rPr>
          <w:rFonts w:ascii="Calibri" w:eastAsia="Calibri"/>
        </w:rPr>
        <w:sectPr w:rsidR="00382F71">
          <w:pgSz w:w="11910" w:h="16840"/>
          <w:pgMar w:top="1280" w:right="940" w:bottom="680" w:left="820" w:header="0" w:footer="406" w:gutter="0"/>
          <w:cols w:space="720"/>
        </w:sectPr>
      </w:pPr>
    </w:p>
    <w:p w14:paraId="1D2B8B09" w14:textId="77777777" w:rsidR="00382F71" w:rsidRDefault="00000000">
      <w:pPr>
        <w:pStyle w:val="a3"/>
        <w:spacing w:before="49"/>
        <w:ind w:left="471"/>
      </w:pPr>
      <w:r>
        <w:rPr>
          <w:rFonts w:ascii="Calibri" w:eastAsia="Calibri"/>
        </w:rPr>
        <w:lastRenderedPageBreak/>
        <w:t>SQL</w:t>
      </w:r>
      <w:r>
        <w:rPr>
          <w:rFonts w:ascii="Calibri" w:eastAsia="Calibri"/>
          <w:spacing w:val="-1"/>
        </w:rPr>
        <w:t xml:space="preserve"> </w:t>
      </w:r>
      <w:r>
        <w:t>提供了多种模糊匹配方式，比较常用的有如下两种：</w:t>
      </w:r>
    </w:p>
    <w:p w14:paraId="2A8194BD" w14:textId="77777777" w:rsidR="00382F71" w:rsidRDefault="00382F71">
      <w:pPr>
        <w:pStyle w:val="a3"/>
        <w:spacing w:before="6"/>
        <w:rPr>
          <w:sz w:val="15"/>
        </w:rPr>
      </w:pPr>
    </w:p>
    <w:p w14:paraId="4833E08A" w14:textId="77777777" w:rsidR="00382F71" w:rsidRDefault="00000000">
      <w:pPr>
        <w:pStyle w:val="a3"/>
        <w:spacing w:line="417" w:lineRule="auto"/>
        <w:ind w:left="996" w:right="3432" w:hanging="526"/>
        <w:rPr>
          <w:rFonts w:ascii="Calibri" w:eastAsia="Calibri"/>
        </w:rPr>
      </w:pPr>
      <w:r>
        <w:rPr>
          <w:rFonts w:ascii="Calibri" w:eastAsia="Calibri"/>
          <w:w w:val="95"/>
        </w:rPr>
        <w:t>%</w:t>
      </w:r>
      <w:r>
        <w:rPr>
          <w:w w:val="95"/>
        </w:rPr>
        <w:t>：表示零个或多个字符，可以匹配任意类型和任意长度的字符，如</w:t>
      </w:r>
      <w:r>
        <w:rPr>
          <w:rFonts w:ascii="Calibri" w:eastAsia="Calibri"/>
          <w:w w:val="95"/>
        </w:rPr>
        <w:t>select</w:t>
      </w:r>
      <w:r>
        <w:rPr>
          <w:rFonts w:ascii="Calibri" w:eastAsia="Calibri"/>
          <w:spacing w:val="34"/>
          <w:w w:val="95"/>
        </w:rPr>
        <w:t xml:space="preserve"> </w:t>
      </w:r>
      <w:r>
        <w:rPr>
          <w:rFonts w:ascii="Calibri" w:eastAsia="Calibri"/>
          <w:w w:val="95"/>
        </w:rPr>
        <w:t>*</w:t>
      </w:r>
      <w:r>
        <w:rPr>
          <w:rFonts w:ascii="Calibri" w:eastAsia="Calibri"/>
          <w:spacing w:val="34"/>
          <w:w w:val="95"/>
        </w:rPr>
        <w:t xml:space="preserve"> </w:t>
      </w:r>
      <w:r>
        <w:rPr>
          <w:rFonts w:ascii="Calibri" w:eastAsia="Calibri"/>
          <w:w w:val="95"/>
        </w:rPr>
        <w:t>from</w:t>
      </w:r>
      <w:r>
        <w:rPr>
          <w:rFonts w:ascii="Calibri" w:eastAsia="Calibri"/>
          <w:spacing w:val="36"/>
          <w:w w:val="95"/>
        </w:rPr>
        <w:t xml:space="preserve"> </w:t>
      </w:r>
      <w:r>
        <w:rPr>
          <w:rFonts w:ascii="Calibri" w:eastAsia="Calibri"/>
          <w:w w:val="95"/>
        </w:rPr>
        <w:t>member</w:t>
      </w:r>
      <w:r>
        <w:rPr>
          <w:rFonts w:ascii="Calibri" w:eastAsia="Calibri"/>
          <w:spacing w:val="37"/>
          <w:w w:val="95"/>
        </w:rPr>
        <w:t xml:space="preserve"> </w:t>
      </w:r>
      <w:r>
        <w:rPr>
          <w:rFonts w:ascii="Calibri" w:eastAsia="Calibri"/>
          <w:w w:val="95"/>
        </w:rPr>
        <w:t>where</w:t>
      </w:r>
      <w:r>
        <w:rPr>
          <w:rFonts w:ascii="Calibri" w:eastAsia="Calibri"/>
          <w:spacing w:val="34"/>
          <w:w w:val="95"/>
        </w:rPr>
        <w:t xml:space="preserve"> </w:t>
      </w:r>
      <w:proofErr w:type="spellStart"/>
      <w:r>
        <w:rPr>
          <w:rFonts w:ascii="Calibri" w:eastAsia="Calibri"/>
          <w:w w:val="95"/>
        </w:rPr>
        <w:t>xiaoming</w:t>
      </w:r>
      <w:proofErr w:type="spellEnd"/>
      <w:r>
        <w:rPr>
          <w:rFonts w:ascii="Calibri" w:eastAsia="Calibri"/>
          <w:spacing w:val="34"/>
          <w:w w:val="95"/>
        </w:rPr>
        <w:t xml:space="preserve"> </w:t>
      </w:r>
      <w:r>
        <w:rPr>
          <w:rFonts w:ascii="Calibri" w:eastAsia="Calibri"/>
          <w:w w:val="95"/>
        </w:rPr>
        <w:t>like</w:t>
      </w:r>
      <w:r>
        <w:rPr>
          <w:rFonts w:ascii="Calibri" w:eastAsia="Calibri"/>
          <w:spacing w:val="14"/>
          <w:w w:val="95"/>
        </w:rPr>
        <w:t xml:space="preserve"> '</w:t>
      </w:r>
      <w:r>
        <w:rPr>
          <w:rFonts w:ascii="Calibri" w:eastAsia="Calibri"/>
          <w:w w:val="95"/>
        </w:rPr>
        <w:t>x%';--</w:t>
      </w:r>
      <w:r>
        <w:rPr>
          <w:rFonts w:ascii="Calibri" w:eastAsia="Calibri"/>
          <w:spacing w:val="101"/>
        </w:rPr>
        <w:t xml:space="preserve"> </w:t>
      </w:r>
      <w:r>
        <w:rPr>
          <w:spacing w:val="-6"/>
          <w:w w:val="95"/>
        </w:rPr>
        <w:t xml:space="preserve">以 </w:t>
      </w:r>
      <w:r>
        <w:rPr>
          <w:rFonts w:ascii="Calibri" w:eastAsia="Calibri"/>
          <w:w w:val="95"/>
        </w:rPr>
        <w:t>x</w:t>
      </w:r>
      <w:r>
        <w:rPr>
          <w:rFonts w:ascii="Calibri" w:eastAsia="Calibri"/>
          <w:spacing w:val="42"/>
          <w:w w:val="95"/>
        </w:rPr>
        <w:t xml:space="preserve"> </w:t>
      </w:r>
      <w:r>
        <w:rPr>
          <w:w w:val="95"/>
        </w:rPr>
        <w:t>开头</w:t>
      </w:r>
      <w:r>
        <w:rPr>
          <w:spacing w:val="1"/>
          <w:w w:val="95"/>
        </w:rPr>
        <w:t xml:space="preserve"> </w:t>
      </w:r>
      <w:r>
        <w:rPr>
          <w:rFonts w:ascii="Calibri" w:eastAsia="Calibri"/>
          <w:w w:val="95"/>
        </w:rPr>
        <w:t>select</w:t>
      </w:r>
      <w:r>
        <w:rPr>
          <w:rFonts w:ascii="Calibri" w:eastAsia="Calibri"/>
          <w:spacing w:val="34"/>
          <w:w w:val="95"/>
        </w:rPr>
        <w:t xml:space="preserve"> </w:t>
      </w:r>
      <w:r>
        <w:rPr>
          <w:rFonts w:ascii="Calibri" w:eastAsia="Calibri"/>
          <w:w w:val="95"/>
        </w:rPr>
        <w:t>*</w:t>
      </w:r>
      <w:r>
        <w:rPr>
          <w:rFonts w:ascii="Calibri" w:eastAsia="Calibri"/>
          <w:spacing w:val="34"/>
          <w:w w:val="95"/>
        </w:rPr>
        <w:t xml:space="preserve"> </w:t>
      </w:r>
      <w:r>
        <w:rPr>
          <w:rFonts w:ascii="Calibri" w:eastAsia="Calibri"/>
          <w:w w:val="95"/>
        </w:rPr>
        <w:t>from</w:t>
      </w:r>
      <w:r>
        <w:rPr>
          <w:rFonts w:ascii="Calibri" w:eastAsia="Calibri"/>
          <w:spacing w:val="36"/>
          <w:w w:val="95"/>
        </w:rPr>
        <w:t xml:space="preserve"> </w:t>
      </w:r>
      <w:r>
        <w:rPr>
          <w:rFonts w:ascii="Calibri" w:eastAsia="Calibri"/>
          <w:w w:val="95"/>
        </w:rPr>
        <w:t>member</w:t>
      </w:r>
      <w:r>
        <w:rPr>
          <w:rFonts w:ascii="Calibri" w:eastAsia="Calibri"/>
          <w:spacing w:val="37"/>
          <w:w w:val="95"/>
        </w:rPr>
        <w:t xml:space="preserve"> </w:t>
      </w:r>
      <w:r>
        <w:rPr>
          <w:rFonts w:ascii="Calibri" w:eastAsia="Calibri"/>
          <w:w w:val="95"/>
        </w:rPr>
        <w:t>where</w:t>
      </w:r>
      <w:r>
        <w:rPr>
          <w:rFonts w:ascii="Calibri" w:eastAsia="Calibri"/>
          <w:spacing w:val="34"/>
          <w:w w:val="95"/>
        </w:rPr>
        <w:t xml:space="preserve"> </w:t>
      </w:r>
      <w:proofErr w:type="spellStart"/>
      <w:r>
        <w:rPr>
          <w:rFonts w:ascii="Calibri" w:eastAsia="Calibri"/>
          <w:w w:val="95"/>
        </w:rPr>
        <w:t>xiaoming</w:t>
      </w:r>
      <w:proofErr w:type="spellEnd"/>
      <w:r>
        <w:rPr>
          <w:rFonts w:ascii="Calibri" w:eastAsia="Calibri"/>
          <w:spacing w:val="34"/>
          <w:w w:val="95"/>
        </w:rPr>
        <w:t xml:space="preserve"> </w:t>
      </w:r>
      <w:r>
        <w:rPr>
          <w:rFonts w:ascii="Calibri" w:eastAsia="Calibri"/>
          <w:w w:val="95"/>
        </w:rPr>
        <w:t>like</w:t>
      </w:r>
      <w:r>
        <w:rPr>
          <w:rFonts w:ascii="Calibri" w:eastAsia="Calibri"/>
          <w:spacing w:val="9"/>
          <w:w w:val="95"/>
        </w:rPr>
        <w:t xml:space="preserve"> '%</w:t>
      </w:r>
      <w:r>
        <w:rPr>
          <w:rFonts w:ascii="Calibri" w:eastAsia="Calibri"/>
          <w:w w:val="95"/>
        </w:rPr>
        <w:t>x';--</w:t>
      </w:r>
      <w:r>
        <w:rPr>
          <w:rFonts w:ascii="Calibri" w:eastAsia="Calibri"/>
          <w:spacing w:val="101"/>
        </w:rPr>
        <w:t xml:space="preserve"> </w:t>
      </w:r>
      <w:r>
        <w:rPr>
          <w:spacing w:val="-6"/>
          <w:w w:val="95"/>
        </w:rPr>
        <w:t xml:space="preserve">以 </w:t>
      </w:r>
      <w:r>
        <w:rPr>
          <w:rFonts w:ascii="Calibri" w:eastAsia="Calibri"/>
          <w:w w:val="95"/>
        </w:rPr>
        <w:t>x</w:t>
      </w:r>
      <w:r>
        <w:rPr>
          <w:rFonts w:ascii="Calibri" w:eastAsia="Calibri"/>
          <w:spacing w:val="42"/>
          <w:w w:val="95"/>
        </w:rPr>
        <w:t xml:space="preserve"> </w:t>
      </w:r>
      <w:r>
        <w:rPr>
          <w:w w:val="95"/>
        </w:rPr>
        <w:t>结尾</w:t>
      </w:r>
      <w:r>
        <w:rPr>
          <w:spacing w:val="1"/>
          <w:w w:val="95"/>
        </w:rPr>
        <w:t xml:space="preserve"> </w:t>
      </w:r>
      <w:r>
        <w:rPr>
          <w:rFonts w:ascii="Calibri" w:eastAsia="Calibri"/>
          <w:w w:val="95"/>
        </w:rPr>
        <w:t>select</w:t>
      </w:r>
      <w:r>
        <w:rPr>
          <w:rFonts w:ascii="Calibri" w:eastAsia="Calibri"/>
          <w:spacing w:val="10"/>
          <w:w w:val="95"/>
        </w:rPr>
        <w:t xml:space="preserve"> </w:t>
      </w:r>
      <w:r>
        <w:rPr>
          <w:rFonts w:ascii="Calibri" w:eastAsia="Calibri"/>
          <w:w w:val="95"/>
        </w:rPr>
        <w:t>*</w:t>
      </w:r>
      <w:r>
        <w:rPr>
          <w:rFonts w:ascii="Calibri" w:eastAsia="Calibri"/>
          <w:spacing w:val="8"/>
          <w:w w:val="95"/>
        </w:rPr>
        <w:t xml:space="preserve"> </w:t>
      </w:r>
      <w:r>
        <w:rPr>
          <w:rFonts w:ascii="Calibri" w:eastAsia="Calibri"/>
          <w:w w:val="95"/>
        </w:rPr>
        <w:t>from</w:t>
      </w:r>
      <w:r>
        <w:rPr>
          <w:rFonts w:ascii="Calibri" w:eastAsia="Calibri"/>
          <w:spacing w:val="12"/>
          <w:w w:val="95"/>
        </w:rPr>
        <w:t xml:space="preserve"> </w:t>
      </w:r>
      <w:r>
        <w:rPr>
          <w:rFonts w:ascii="Calibri" w:eastAsia="Calibri"/>
          <w:w w:val="95"/>
        </w:rPr>
        <w:t>member</w:t>
      </w:r>
      <w:r>
        <w:rPr>
          <w:rFonts w:ascii="Calibri" w:eastAsia="Calibri"/>
          <w:spacing w:val="12"/>
          <w:w w:val="95"/>
        </w:rPr>
        <w:t xml:space="preserve"> </w:t>
      </w:r>
      <w:r>
        <w:rPr>
          <w:rFonts w:ascii="Calibri" w:eastAsia="Calibri"/>
          <w:w w:val="95"/>
        </w:rPr>
        <w:t>where</w:t>
      </w:r>
      <w:r>
        <w:rPr>
          <w:rFonts w:ascii="Calibri" w:eastAsia="Calibri"/>
          <w:spacing w:val="9"/>
          <w:w w:val="95"/>
        </w:rPr>
        <w:t xml:space="preserve"> </w:t>
      </w:r>
      <w:proofErr w:type="spellStart"/>
      <w:r>
        <w:rPr>
          <w:rFonts w:ascii="Calibri" w:eastAsia="Calibri"/>
          <w:w w:val="95"/>
        </w:rPr>
        <w:t>xiaoming</w:t>
      </w:r>
      <w:proofErr w:type="spellEnd"/>
      <w:r>
        <w:rPr>
          <w:rFonts w:ascii="Calibri" w:eastAsia="Calibri"/>
          <w:spacing w:val="10"/>
          <w:w w:val="95"/>
        </w:rPr>
        <w:t xml:space="preserve"> </w:t>
      </w:r>
      <w:r>
        <w:rPr>
          <w:rFonts w:ascii="Calibri" w:eastAsia="Calibri"/>
          <w:w w:val="95"/>
        </w:rPr>
        <w:t>like '%x</w:t>
      </w:r>
      <w:r>
        <w:rPr>
          <w:rFonts w:ascii="Calibri" w:eastAsia="Calibri"/>
          <w:spacing w:val="6"/>
          <w:w w:val="95"/>
        </w:rPr>
        <w:t xml:space="preserve">%'; -- </w:t>
      </w:r>
      <w:r>
        <w:rPr>
          <w:spacing w:val="-12"/>
          <w:w w:val="95"/>
        </w:rPr>
        <w:t xml:space="preserve">包含 </w:t>
      </w:r>
      <w:r>
        <w:rPr>
          <w:rFonts w:ascii="Calibri" w:eastAsia="Calibri"/>
          <w:w w:val="95"/>
        </w:rPr>
        <w:t>x</w:t>
      </w:r>
    </w:p>
    <w:p w14:paraId="0939EBB9" w14:textId="77777777" w:rsidR="00382F71" w:rsidRDefault="00000000">
      <w:pPr>
        <w:pStyle w:val="a3"/>
        <w:spacing w:line="417" w:lineRule="auto"/>
        <w:ind w:left="996" w:right="2218" w:hanging="526"/>
      </w:pPr>
      <w:r>
        <w:rPr>
          <w:rFonts w:ascii="Calibri" w:eastAsia="Calibri"/>
          <w:w w:val="95"/>
        </w:rPr>
        <w:t>_</w:t>
      </w:r>
      <w:r>
        <w:rPr>
          <w:w w:val="95"/>
        </w:rPr>
        <w:t>：表示任意单个字符，匹配单个任意字符，它常用来限制表达式的字符长度，如</w:t>
      </w:r>
      <w:r>
        <w:rPr>
          <w:rFonts w:ascii="Calibri" w:eastAsia="Calibri"/>
          <w:w w:val="95"/>
        </w:rPr>
        <w:t>select</w:t>
      </w:r>
      <w:r>
        <w:rPr>
          <w:rFonts w:ascii="Calibri" w:eastAsia="Calibri"/>
          <w:spacing w:val="10"/>
          <w:w w:val="95"/>
        </w:rPr>
        <w:t xml:space="preserve"> </w:t>
      </w:r>
      <w:r>
        <w:rPr>
          <w:rFonts w:ascii="Calibri" w:eastAsia="Calibri"/>
          <w:w w:val="95"/>
        </w:rPr>
        <w:t>*</w:t>
      </w:r>
      <w:r>
        <w:rPr>
          <w:rFonts w:ascii="Calibri" w:eastAsia="Calibri"/>
          <w:spacing w:val="10"/>
          <w:w w:val="95"/>
        </w:rPr>
        <w:t xml:space="preserve"> </w:t>
      </w:r>
      <w:r>
        <w:rPr>
          <w:rFonts w:ascii="Calibri" w:eastAsia="Calibri"/>
          <w:w w:val="95"/>
        </w:rPr>
        <w:t>from</w:t>
      </w:r>
      <w:r>
        <w:rPr>
          <w:rFonts w:ascii="Calibri" w:eastAsia="Calibri"/>
          <w:spacing w:val="12"/>
          <w:w w:val="95"/>
        </w:rPr>
        <w:t xml:space="preserve"> </w:t>
      </w:r>
      <w:r>
        <w:rPr>
          <w:rFonts w:ascii="Calibri" w:eastAsia="Calibri"/>
          <w:w w:val="95"/>
        </w:rPr>
        <w:t>member</w:t>
      </w:r>
      <w:r>
        <w:rPr>
          <w:rFonts w:ascii="Calibri" w:eastAsia="Calibri"/>
          <w:spacing w:val="14"/>
          <w:w w:val="95"/>
        </w:rPr>
        <w:t xml:space="preserve"> </w:t>
      </w:r>
      <w:r>
        <w:rPr>
          <w:rFonts w:ascii="Calibri" w:eastAsia="Calibri"/>
          <w:w w:val="95"/>
        </w:rPr>
        <w:t>where</w:t>
      </w:r>
      <w:r>
        <w:rPr>
          <w:rFonts w:ascii="Calibri" w:eastAsia="Calibri"/>
          <w:spacing w:val="9"/>
          <w:w w:val="95"/>
        </w:rPr>
        <w:t xml:space="preserve"> </w:t>
      </w:r>
      <w:proofErr w:type="spellStart"/>
      <w:r>
        <w:rPr>
          <w:rFonts w:ascii="Calibri" w:eastAsia="Calibri"/>
          <w:w w:val="95"/>
        </w:rPr>
        <w:t>xiaoming</w:t>
      </w:r>
      <w:proofErr w:type="spellEnd"/>
      <w:r>
        <w:rPr>
          <w:rFonts w:ascii="Calibri" w:eastAsia="Calibri"/>
          <w:spacing w:val="11"/>
          <w:w w:val="95"/>
        </w:rPr>
        <w:t xml:space="preserve"> </w:t>
      </w:r>
      <w:r>
        <w:rPr>
          <w:rFonts w:ascii="Calibri" w:eastAsia="Calibri"/>
          <w:w w:val="95"/>
        </w:rPr>
        <w:t>like</w:t>
      </w:r>
      <w:r>
        <w:rPr>
          <w:rFonts w:ascii="Calibri" w:eastAsia="Calibri"/>
          <w:spacing w:val="2"/>
          <w:w w:val="95"/>
        </w:rPr>
        <w:t xml:space="preserve"> '</w:t>
      </w:r>
      <w:r>
        <w:rPr>
          <w:rFonts w:ascii="Calibri" w:eastAsia="Calibri"/>
          <w:w w:val="95"/>
        </w:rPr>
        <w:t>x_</w:t>
      </w:r>
      <w:r>
        <w:rPr>
          <w:rFonts w:ascii="Calibri" w:eastAsia="Calibri"/>
          <w:spacing w:val="7"/>
          <w:w w:val="95"/>
        </w:rPr>
        <w:t xml:space="preserve">';-- </w:t>
      </w:r>
      <w:r>
        <w:rPr>
          <w:spacing w:val="-5"/>
          <w:w w:val="95"/>
        </w:rPr>
        <w:t xml:space="preserve">两个字符，以 </w:t>
      </w:r>
      <w:r>
        <w:rPr>
          <w:rFonts w:ascii="Calibri" w:eastAsia="Calibri"/>
          <w:w w:val="95"/>
        </w:rPr>
        <w:t>x</w:t>
      </w:r>
      <w:r>
        <w:rPr>
          <w:rFonts w:ascii="Calibri" w:eastAsia="Calibri"/>
          <w:spacing w:val="18"/>
          <w:w w:val="95"/>
        </w:rPr>
        <w:t xml:space="preserve"> </w:t>
      </w:r>
      <w:r>
        <w:rPr>
          <w:w w:val="95"/>
        </w:rPr>
        <w:t>开头</w:t>
      </w:r>
    </w:p>
    <w:p w14:paraId="0E14C6AA" w14:textId="77777777" w:rsidR="00382F71" w:rsidRDefault="00000000">
      <w:pPr>
        <w:pStyle w:val="a3"/>
        <w:spacing w:line="269" w:lineRule="exact"/>
        <w:ind w:left="996"/>
      </w:pPr>
      <w:r>
        <w:rPr>
          <w:rFonts w:ascii="Calibri" w:eastAsia="Calibri"/>
          <w:w w:val="95"/>
        </w:rPr>
        <w:t>select</w:t>
      </w:r>
      <w:r>
        <w:rPr>
          <w:rFonts w:ascii="Calibri" w:eastAsia="Calibri"/>
          <w:spacing w:val="23"/>
          <w:w w:val="95"/>
        </w:rPr>
        <w:t xml:space="preserve"> </w:t>
      </w:r>
      <w:r>
        <w:rPr>
          <w:rFonts w:ascii="Calibri" w:eastAsia="Calibri"/>
          <w:w w:val="95"/>
        </w:rPr>
        <w:t>*</w:t>
      </w:r>
      <w:r>
        <w:rPr>
          <w:rFonts w:ascii="Calibri" w:eastAsia="Calibri"/>
          <w:spacing w:val="23"/>
          <w:w w:val="95"/>
        </w:rPr>
        <w:t xml:space="preserve"> </w:t>
      </w:r>
      <w:r>
        <w:rPr>
          <w:rFonts w:ascii="Calibri" w:eastAsia="Calibri"/>
          <w:w w:val="95"/>
        </w:rPr>
        <w:t>from</w:t>
      </w:r>
      <w:r>
        <w:rPr>
          <w:rFonts w:ascii="Calibri" w:eastAsia="Calibri"/>
          <w:spacing w:val="25"/>
          <w:w w:val="95"/>
        </w:rPr>
        <w:t xml:space="preserve"> </w:t>
      </w:r>
      <w:r>
        <w:rPr>
          <w:rFonts w:ascii="Calibri" w:eastAsia="Calibri"/>
          <w:w w:val="95"/>
        </w:rPr>
        <w:t>member</w:t>
      </w:r>
      <w:r>
        <w:rPr>
          <w:rFonts w:ascii="Calibri" w:eastAsia="Calibri"/>
          <w:spacing w:val="27"/>
          <w:w w:val="95"/>
        </w:rPr>
        <w:t xml:space="preserve"> </w:t>
      </w:r>
      <w:r>
        <w:rPr>
          <w:rFonts w:ascii="Calibri" w:eastAsia="Calibri"/>
          <w:w w:val="95"/>
        </w:rPr>
        <w:t>where</w:t>
      </w:r>
      <w:r>
        <w:rPr>
          <w:rFonts w:ascii="Calibri" w:eastAsia="Calibri"/>
          <w:spacing w:val="22"/>
          <w:w w:val="95"/>
        </w:rPr>
        <w:t xml:space="preserve"> </w:t>
      </w:r>
      <w:proofErr w:type="spellStart"/>
      <w:r>
        <w:rPr>
          <w:rFonts w:ascii="Calibri" w:eastAsia="Calibri"/>
          <w:w w:val="95"/>
        </w:rPr>
        <w:t>xiaoming</w:t>
      </w:r>
      <w:proofErr w:type="spellEnd"/>
      <w:r>
        <w:rPr>
          <w:rFonts w:ascii="Calibri" w:eastAsia="Calibri"/>
          <w:spacing w:val="24"/>
          <w:w w:val="95"/>
        </w:rPr>
        <w:t xml:space="preserve"> </w:t>
      </w:r>
      <w:r>
        <w:rPr>
          <w:rFonts w:ascii="Calibri" w:eastAsia="Calibri"/>
          <w:w w:val="95"/>
        </w:rPr>
        <w:t>like</w:t>
      </w:r>
      <w:r>
        <w:rPr>
          <w:rFonts w:ascii="Calibri" w:eastAsia="Calibri"/>
          <w:spacing w:val="15"/>
          <w:w w:val="95"/>
        </w:rPr>
        <w:t xml:space="preserve"> </w:t>
      </w:r>
      <w:r>
        <w:rPr>
          <w:rFonts w:ascii="Calibri" w:eastAsia="Calibri"/>
          <w:w w:val="95"/>
        </w:rPr>
        <w:t>'_x';--</w:t>
      </w:r>
      <w:r>
        <w:rPr>
          <w:rFonts w:ascii="Calibri" w:eastAsia="Calibri"/>
          <w:spacing w:val="107"/>
        </w:rPr>
        <w:t xml:space="preserve"> </w:t>
      </w:r>
      <w:r>
        <w:rPr>
          <w:spacing w:val="-3"/>
          <w:w w:val="95"/>
        </w:rPr>
        <w:t xml:space="preserve">两个字符，以 </w:t>
      </w:r>
      <w:r>
        <w:rPr>
          <w:rFonts w:ascii="Calibri" w:eastAsia="Calibri"/>
          <w:w w:val="95"/>
        </w:rPr>
        <w:t>x</w:t>
      </w:r>
      <w:r>
        <w:rPr>
          <w:rFonts w:ascii="Calibri" w:eastAsia="Calibri"/>
          <w:spacing w:val="33"/>
          <w:w w:val="95"/>
        </w:rPr>
        <w:t xml:space="preserve"> </w:t>
      </w:r>
      <w:r>
        <w:rPr>
          <w:w w:val="95"/>
        </w:rPr>
        <w:t>结尾</w:t>
      </w:r>
    </w:p>
    <w:p w14:paraId="4E1632E9" w14:textId="77777777" w:rsidR="00382F71" w:rsidRDefault="00382F71">
      <w:pPr>
        <w:pStyle w:val="a3"/>
        <w:spacing w:before="6"/>
        <w:rPr>
          <w:sz w:val="15"/>
        </w:rPr>
      </w:pPr>
    </w:p>
    <w:p w14:paraId="44ABF59A" w14:textId="77777777" w:rsidR="00382F71" w:rsidRDefault="00000000">
      <w:pPr>
        <w:pStyle w:val="a3"/>
        <w:spacing w:before="1"/>
        <w:ind w:left="996"/>
        <w:rPr>
          <w:rFonts w:ascii="Calibri" w:eastAsia="Calibri"/>
        </w:rPr>
      </w:pPr>
      <w:r>
        <w:rPr>
          <w:rFonts w:ascii="Calibri" w:eastAsia="Calibri"/>
          <w:w w:val="95"/>
        </w:rPr>
        <w:t>select</w:t>
      </w:r>
      <w:r>
        <w:rPr>
          <w:rFonts w:ascii="Calibri" w:eastAsia="Calibri"/>
          <w:spacing w:val="22"/>
          <w:w w:val="95"/>
        </w:rPr>
        <w:t xml:space="preserve"> </w:t>
      </w:r>
      <w:r>
        <w:rPr>
          <w:rFonts w:ascii="Calibri" w:eastAsia="Calibri"/>
          <w:w w:val="95"/>
        </w:rPr>
        <w:t>*</w:t>
      </w:r>
      <w:r>
        <w:rPr>
          <w:rFonts w:ascii="Calibri" w:eastAsia="Calibri"/>
          <w:spacing w:val="20"/>
          <w:w w:val="95"/>
        </w:rPr>
        <w:t xml:space="preserve"> </w:t>
      </w:r>
      <w:r>
        <w:rPr>
          <w:rFonts w:ascii="Calibri" w:eastAsia="Calibri"/>
          <w:w w:val="95"/>
        </w:rPr>
        <w:t>from</w:t>
      </w:r>
      <w:r>
        <w:rPr>
          <w:rFonts w:ascii="Calibri" w:eastAsia="Calibri"/>
          <w:spacing w:val="24"/>
          <w:w w:val="95"/>
        </w:rPr>
        <w:t xml:space="preserve"> </w:t>
      </w:r>
      <w:r>
        <w:rPr>
          <w:rFonts w:ascii="Calibri" w:eastAsia="Calibri"/>
          <w:w w:val="95"/>
        </w:rPr>
        <w:t>member</w:t>
      </w:r>
      <w:r>
        <w:rPr>
          <w:rFonts w:ascii="Calibri" w:eastAsia="Calibri"/>
          <w:spacing w:val="25"/>
          <w:w w:val="95"/>
        </w:rPr>
        <w:t xml:space="preserve"> </w:t>
      </w:r>
      <w:r>
        <w:rPr>
          <w:rFonts w:ascii="Calibri" w:eastAsia="Calibri"/>
          <w:w w:val="95"/>
        </w:rPr>
        <w:t>where</w:t>
      </w:r>
      <w:r>
        <w:rPr>
          <w:rFonts w:ascii="Calibri" w:eastAsia="Calibri"/>
          <w:spacing w:val="20"/>
          <w:w w:val="95"/>
        </w:rPr>
        <w:t xml:space="preserve"> </w:t>
      </w:r>
      <w:proofErr w:type="spellStart"/>
      <w:r>
        <w:rPr>
          <w:rFonts w:ascii="Calibri" w:eastAsia="Calibri"/>
          <w:w w:val="95"/>
        </w:rPr>
        <w:t>xiaoming</w:t>
      </w:r>
      <w:proofErr w:type="spellEnd"/>
      <w:r>
        <w:rPr>
          <w:rFonts w:ascii="Calibri" w:eastAsia="Calibri"/>
          <w:spacing w:val="22"/>
          <w:w w:val="95"/>
        </w:rPr>
        <w:t xml:space="preserve"> </w:t>
      </w:r>
      <w:r>
        <w:rPr>
          <w:rFonts w:ascii="Calibri" w:eastAsia="Calibri"/>
          <w:w w:val="95"/>
        </w:rPr>
        <w:t>like</w:t>
      </w:r>
      <w:r>
        <w:rPr>
          <w:rFonts w:ascii="Calibri" w:eastAsia="Calibri"/>
          <w:spacing w:val="14"/>
          <w:w w:val="95"/>
        </w:rPr>
        <w:t xml:space="preserve"> </w:t>
      </w:r>
      <w:r>
        <w:rPr>
          <w:rFonts w:ascii="Calibri" w:eastAsia="Calibri"/>
          <w:w w:val="95"/>
        </w:rPr>
        <w:t>'_x_</w:t>
      </w:r>
      <w:r>
        <w:rPr>
          <w:rFonts w:ascii="Calibri" w:eastAsia="Calibri"/>
          <w:spacing w:val="4"/>
          <w:w w:val="95"/>
        </w:rPr>
        <w:t>'; --</w:t>
      </w:r>
      <w:r>
        <w:rPr>
          <w:rFonts w:ascii="Calibri" w:eastAsia="Calibri"/>
          <w:spacing w:val="102"/>
        </w:rPr>
        <w:t xml:space="preserve"> </w:t>
      </w:r>
      <w:r>
        <w:rPr>
          <w:spacing w:val="-3"/>
          <w:w w:val="95"/>
        </w:rPr>
        <w:t xml:space="preserve">三个字符，中间为 </w:t>
      </w:r>
      <w:r>
        <w:rPr>
          <w:rFonts w:ascii="Calibri" w:eastAsia="Calibri"/>
          <w:w w:val="95"/>
        </w:rPr>
        <w:t>x</w:t>
      </w:r>
    </w:p>
    <w:p w14:paraId="13F9F070" w14:textId="77777777" w:rsidR="00382F71" w:rsidRDefault="00382F71">
      <w:pPr>
        <w:pStyle w:val="a3"/>
        <w:rPr>
          <w:rFonts w:ascii="Calibri"/>
          <w:sz w:val="22"/>
        </w:rPr>
      </w:pPr>
    </w:p>
    <w:p w14:paraId="7689A3D8" w14:textId="77777777" w:rsidR="00382F71" w:rsidRDefault="00000000">
      <w:pPr>
        <w:pStyle w:val="4"/>
        <w:numPr>
          <w:ilvl w:val="5"/>
          <w:numId w:val="0"/>
        </w:numPr>
        <w:tabs>
          <w:tab w:val="left" w:pos="1192"/>
        </w:tabs>
        <w:spacing w:before="143"/>
        <w:ind w:left="1191" w:hanging="721"/>
        <w:rPr>
          <w:color w:val="4AACC5"/>
        </w:rPr>
      </w:pPr>
      <w:bookmarkStart w:id="855" w:name="3.4.25数据库查询"/>
      <w:bookmarkStart w:id="856" w:name="_bookmark428"/>
      <w:bookmarkEnd w:id="855"/>
      <w:bookmarkEnd w:id="856"/>
      <w:r>
        <w:rPr>
          <w:rFonts w:hint="eastAsia"/>
          <w:color w:val="4AACC5"/>
          <w:spacing w:val="-1"/>
        </w:rPr>
        <w:t>3</w:t>
      </w:r>
      <w:r>
        <w:rPr>
          <w:color w:val="4AACC5"/>
          <w:spacing w:val="-1"/>
        </w:rPr>
        <w:t>.4.25</w:t>
      </w:r>
      <w:r>
        <w:rPr>
          <w:color w:val="4AACC5"/>
        </w:rPr>
        <w:t>数据库查询</w:t>
      </w:r>
    </w:p>
    <w:p w14:paraId="195F874A" w14:textId="77777777" w:rsidR="00382F71" w:rsidRDefault="00000000">
      <w:pPr>
        <w:pStyle w:val="a3"/>
        <w:spacing w:before="6"/>
        <w:rPr>
          <w:sz w:val="24"/>
        </w:rPr>
      </w:pPr>
      <w:r>
        <w:rPr>
          <w:noProof/>
        </w:rPr>
        <w:drawing>
          <wp:anchor distT="0" distB="0" distL="0" distR="0" simplePos="0" relativeHeight="251645440" behindDoc="0" locked="0" layoutInCell="1" allowOverlap="1" wp14:anchorId="4DC55E40" wp14:editId="27BD9717">
            <wp:simplePos x="0" y="0"/>
            <wp:positionH relativeFrom="page">
              <wp:posOffset>819785</wp:posOffset>
            </wp:positionH>
            <wp:positionV relativeFrom="paragraph">
              <wp:posOffset>223520</wp:posOffset>
            </wp:positionV>
            <wp:extent cx="5726430" cy="791210"/>
            <wp:effectExtent l="0" t="0" r="0" b="0"/>
            <wp:wrapTopAndBottom/>
            <wp:docPr id="5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8.jpeg"/>
                    <pic:cNvPicPr>
                      <a:picLocks noChangeAspect="1"/>
                    </pic:cNvPicPr>
                  </pic:nvPicPr>
                  <pic:blipFill>
                    <a:blip r:embed="rId39" cstate="print"/>
                    <a:stretch>
                      <a:fillRect/>
                    </a:stretch>
                  </pic:blipFill>
                  <pic:spPr>
                    <a:xfrm>
                      <a:off x="0" y="0"/>
                      <a:ext cx="5726211" cy="791241"/>
                    </a:xfrm>
                    <a:prstGeom prst="rect">
                      <a:avLst/>
                    </a:prstGeom>
                  </pic:spPr>
                </pic:pic>
              </a:graphicData>
            </a:graphic>
          </wp:anchor>
        </w:drawing>
      </w:r>
    </w:p>
    <w:p w14:paraId="00D5D211" w14:textId="77777777" w:rsidR="00382F71" w:rsidRDefault="00382F71">
      <w:pPr>
        <w:pStyle w:val="a3"/>
        <w:spacing w:before="5"/>
        <w:rPr>
          <w:sz w:val="25"/>
        </w:rPr>
      </w:pPr>
    </w:p>
    <w:p w14:paraId="25E881C9" w14:textId="77777777" w:rsidR="00382F71" w:rsidRDefault="00000000">
      <w:pPr>
        <w:pStyle w:val="a3"/>
        <w:ind w:left="471"/>
      </w:pPr>
      <w:r>
        <w:t>参考答案：</w:t>
      </w:r>
    </w:p>
    <w:p w14:paraId="63C7CAEB" w14:textId="77777777" w:rsidR="00382F71" w:rsidRDefault="00382F71">
      <w:pPr>
        <w:pStyle w:val="a3"/>
        <w:spacing w:before="12"/>
        <w:rPr>
          <w:sz w:val="15"/>
        </w:rPr>
      </w:pPr>
    </w:p>
    <w:p w14:paraId="02C088FB" w14:textId="77777777" w:rsidR="00382F71" w:rsidRDefault="00000000">
      <w:pPr>
        <w:pStyle w:val="a3"/>
        <w:spacing w:line="439" w:lineRule="auto"/>
        <w:ind w:left="471" w:right="5928"/>
        <w:rPr>
          <w:rFonts w:ascii="Calibri"/>
        </w:rPr>
      </w:pPr>
      <w:r>
        <w:rPr>
          <w:rFonts w:ascii="Calibri"/>
        </w:rPr>
        <w:t>select</w:t>
      </w:r>
      <w:r>
        <w:rPr>
          <w:rFonts w:ascii="Calibri"/>
          <w:spacing w:val="-5"/>
        </w:rPr>
        <w:t xml:space="preserve"> </w:t>
      </w:r>
      <w:r>
        <w:rPr>
          <w:rFonts w:ascii="Calibri"/>
        </w:rPr>
        <w:t>*</w:t>
      </w:r>
      <w:r>
        <w:rPr>
          <w:rFonts w:ascii="Calibri"/>
          <w:spacing w:val="-3"/>
        </w:rPr>
        <w:t xml:space="preserve"> </w:t>
      </w:r>
      <w:r>
        <w:rPr>
          <w:rFonts w:ascii="Calibri"/>
        </w:rPr>
        <w:t>from</w:t>
      </w:r>
      <w:r>
        <w:rPr>
          <w:rFonts w:ascii="Calibri"/>
          <w:spacing w:val="-5"/>
        </w:rPr>
        <w:t xml:space="preserve"> </w:t>
      </w:r>
      <w:r>
        <w:rPr>
          <w:rFonts w:ascii="Calibri"/>
        </w:rPr>
        <w:t>member</w:t>
      </w:r>
      <w:r>
        <w:rPr>
          <w:rFonts w:ascii="Calibri"/>
          <w:spacing w:val="-1"/>
        </w:rPr>
        <w:t xml:space="preserve"> </w:t>
      </w:r>
      <w:r>
        <w:rPr>
          <w:rFonts w:ascii="Calibri"/>
        </w:rPr>
        <w:t>where</w:t>
      </w:r>
      <w:r>
        <w:rPr>
          <w:rFonts w:ascii="Calibri"/>
          <w:spacing w:val="-5"/>
        </w:rPr>
        <w:t xml:space="preserve"> </w:t>
      </w:r>
      <w:proofErr w:type="spellStart"/>
      <w:r>
        <w:rPr>
          <w:rFonts w:ascii="Calibri"/>
        </w:rPr>
        <w:t>phonenumber</w:t>
      </w:r>
      <w:proofErr w:type="spellEnd"/>
      <w:r>
        <w:rPr>
          <w:rFonts w:ascii="Calibri"/>
          <w:spacing w:val="-45"/>
        </w:rPr>
        <w:t xml:space="preserve"> </w:t>
      </w:r>
      <w:proofErr w:type="gramStart"/>
      <w:r>
        <w:rPr>
          <w:rFonts w:ascii="Calibri"/>
        </w:rPr>
        <w:t>in(</w:t>
      </w:r>
      <w:proofErr w:type="gramEnd"/>
      <w:r>
        <w:rPr>
          <w:rFonts w:ascii="Calibri"/>
        </w:rPr>
        <w:t xml:space="preserve">select </w:t>
      </w:r>
      <w:proofErr w:type="spellStart"/>
      <w:r>
        <w:rPr>
          <w:rFonts w:ascii="Calibri"/>
        </w:rPr>
        <w:t>phonenumber</w:t>
      </w:r>
      <w:proofErr w:type="spellEnd"/>
      <w:r>
        <w:rPr>
          <w:rFonts w:ascii="Calibri"/>
          <w:spacing w:val="1"/>
        </w:rPr>
        <w:t xml:space="preserve"> </w:t>
      </w:r>
      <w:r>
        <w:rPr>
          <w:rFonts w:ascii="Calibri"/>
        </w:rPr>
        <w:t>from</w:t>
      </w:r>
      <w:r>
        <w:rPr>
          <w:rFonts w:ascii="Calibri"/>
          <w:spacing w:val="-1"/>
        </w:rPr>
        <w:t xml:space="preserve"> </w:t>
      </w:r>
      <w:r>
        <w:rPr>
          <w:rFonts w:ascii="Calibri"/>
        </w:rPr>
        <w:t>member</w:t>
      </w:r>
      <w:r>
        <w:rPr>
          <w:rFonts w:ascii="Calibri"/>
          <w:spacing w:val="1"/>
        </w:rPr>
        <w:t xml:space="preserve"> </w:t>
      </w:r>
      <w:r>
        <w:rPr>
          <w:rFonts w:ascii="Calibri"/>
        </w:rPr>
        <w:t>where</w:t>
      </w:r>
      <w:r>
        <w:rPr>
          <w:rFonts w:ascii="Calibri"/>
          <w:spacing w:val="-2"/>
        </w:rPr>
        <w:t xml:space="preserve"> </w:t>
      </w:r>
      <w:proofErr w:type="spellStart"/>
      <w:r>
        <w:rPr>
          <w:rFonts w:ascii="Calibri"/>
        </w:rPr>
        <w:t>phonenumber</w:t>
      </w:r>
      <w:proofErr w:type="spellEnd"/>
      <w:r>
        <w:rPr>
          <w:rFonts w:ascii="Calibri"/>
          <w:spacing w:val="1"/>
        </w:rPr>
        <w:t xml:space="preserve"> </w:t>
      </w:r>
      <w:r>
        <w:rPr>
          <w:rFonts w:ascii="Calibri"/>
        </w:rPr>
        <w:t>is not</w:t>
      </w:r>
      <w:r>
        <w:rPr>
          <w:rFonts w:ascii="Calibri"/>
          <w:spacing w:val="-1"/>
        </w:rPr>
        <w:t xml:space="preserve"> </w:t>
      </w:r>
      <w:r>
        <w:rPr>
          <w:rFonts w:ascii="Calibri"/>
        </w:rPr>
        <w:t>null</w:t>
      </w:r>
    </w:p>
    <w:p w14:paraId="2F53BAAF" w14:textId="77777777" w:rsidR="00382F71" w:rsidRDefault="00000000">
      <w:pPr>
        <w:pStyle w:val="a3"/>
        <w:spacing w:line="439" w:lineRule="auto"/>
        <w:ind w:left="471" w:right="7575"/>
        <w:rPr>
          <w:rFonts w:ascii="Calibri"/>
        </w:rPr>
      </w:pPr>
      <w:r>
        <w:rPr>
          <w:rFonts w:ascii="Calibri"/>
        </w:rPr>
        <w:t>group</w:t>
      </w:r>
      <w:r>
        <w:rPr>
          <w:rFonts w:ascii="Calibri"/>
          <w:spacing w:val="-11"/>
        </w:rPr>
        <w:t xml:space="preserve"> </w:t>
      </w:r>
      <w:r>
        <w:rPr>
          <w:rFonts w:ascii="Calibri"/>
        </w:rPr>
        <w:t>by</w:t>
      </w:r>
      <w:r>
        <w:rPr>
          <w:rFonts w:ascii="Calibri"/>
          <w:spacing w:val="-10"/>
        </w:rPr>
        <w:t xml:space="preserve"> </w:t>
      </w:r>
      <w:proofErr w:type="spellStart"/>
      <w:r>
        <w:rPr>
          <w:rFonts w:ascii="Calibri"/>
        </w:rPr>
        <w:t>phonenumber</w:t>
      </w:r>
      <w:proofErr w:type="spellEnd"/>
      <w:r>
        <w:rPr>
          <w:rFonts w:ascii="Calibri"/>
          <w:spacing w:val="-44"/>
        </w:rPr>
        <w:t xml:space="preserve"> </w:t>
      </w:r>
      <w:r>
        <w:rPr>
          <w:rFonts w:ascii="Calibri"/>
        </w:rPr>
        <w:t>having</w:t>
      </w:r>
      <w:r>
        <w:rPr>
          <w:rFonts w:ascii="Calibri"/>
          <w:spacing w:val="-2"/>
        </w:rPr>
        <w:t xml:space="preserve"> </w:t>
      </w:r>
      <w:proofErr w:type="gramStart"/>
      <w:r>
        <w:rPr>
          <w:rFonts w:ascii="Calibri"/>
        </w:rPr>
        <w:t>count(</w:t>
      </w:r>
      <w:proofErr w:type="gramEnd"/>
      <w:r>
        <w:rPr>
          <w:rFonts w:ascii="Calibri"/>
        </w:rPr>
        <w:t>1)&gt;1)</w:t>
      </w:r>
    </w:p>
    <w:p w14:paraId="3A2D9994" w14:textId="77777777" w:rsidR="00382F71" w:rsidRDefault="00000000">
      <w:pPr>
        <w:pStyle w:val="a3"/>
        <w:spacing w:line="262" w:lineRule="exact"/>
        <w:ind w:left="471"/>
      </w:pPr>
      <w:r>
        <w:rPr>
          <w:spacing w:val="16"/>
          <w:w w:val="95"/>
        </w:rPr>
        <w:t xml:space="preserve">使用首先使用 </w:t>
      </w:r>
      <w:proofErr w:type="spellStart"/>
      <w:r>
        <w:rPr>
          <w:rFonts w:ascii="Calibri" w:eastAsia="Calibri"/>
          <w:w w:val="95"/>
        </w:rPr>
        <w:t>phonenumber</w:t>
      </w:r>
      <w:proofErr w:type="spellEnd"/>
      <w:r>
        <w:rPr>
          <w:rFonts w:ascii="Calibri" w:eastAsia="Calibri"/>
          <w:spacing w:val="73"/>
        </w:rPr>
        <w:t xml:space="preserve"> </w:t>
      </w:r>
      <w:r>
        <w:rPr>
          <w:rFonts w:ascii="Calibri" w:eastAsia="Calibri"/>
          <w:w w:val="95"/>
        </w:rPr>
        <w:t>is</w:t>
      </w:r>
      <w:r>
        <w:rPr>
          <w:rFonts w:ascii="Calibri" w:eastAsia="Calibri"/>
          <w:spacing w:val="65"/>
        </w:rPr>
        <w:t xml:space="preserve"> </w:t>
      </w:r>
      <w:r>
        <w:rPr>
          <w:rFonts w:ascii="Calibri" w:eastAsia="Calibri"/>
          <w:w w:val="95"/>
        </w:rPr>
        <w:t>not</w:t>
      </w:r>
      <w:r>
        <w:rPr>
          <w:rFonts w:ascii="Calibri" w:eastAsia="Calibri"/>
          <w:spacing w:val="70"/>
        </w:rPr>
        <w:t xml:space="preserve"> </w:t>
      </w:r>
      <w:r>
        <w:rPr>
          <w:rFonts w:ascii="Calibri" w:eastAsia="Calibri"/>
          <w:w w:val="95"/>
        </w:rPr>
        <w:t>null</w:t>
      </w:r>
      <w:r>
        <w:rPr>
          <w:rFonts w:ascii="Calibri" w:eastAsia="Calibri"/>
          <w:spacing w:val="74"/>
        </w:rPr>
        <w:t xml:space="preserve"> </w:t>
      </w:r>
      <w:r>
        <w:rPr>
          <w:spacing w:val="7"/>
          <w:w w:val="95"/>
        </w:rPr>
        <w:t>排除空数据， 再通过分组统计过滤</w:t>
      </w:r>
      <w:proofErr w:type="gramStart"/>
      <w:r>
        <w:rPr>
          <w:spacing w:val="7"/>
          <w:w w:val="95"/>
        </w:rPr>
        <w:t>出出现</w:t>
      </w:r>
      <w:proofErr w:type="gramEnd"/>
      <w:r>
        <w:rPr>
          <w:spacing w:val="7"/>
          <w:w w:val="95"/>
        </w:rPr>
        <w:t xml:space="preserve">次数大于 </w:t>
      </w:r>
      <w:r>
        <w:rPr>
          <w:rFonts w:ascii="Calibri" w:eastAsia="Calibri"/>
          <w:w w:val="95"/>
        </w:rPr>
        <w:t>1</w:t>
      </w:r>
      <w:r>
        <w:rPr>
          <w:rFonts w:ascii="Calibri" w:eastAsia="Calibri"/>
          <w:spacing w:val="77"/>
        </w:rPr>
        <w:t xml:space="preserve"> </w:t>
      </w:r>
      <w:r>
        <w:rPr>
          <w:spacing w:val="9"/>
          <w:w w:val="95"/>
        </w:rPr>
        <w:t>次的</w:t>
      </w:r>
    </w:p>
    <w:p w14:paraId="0269909F" w14:textId="77777777" w:rsidR="00382F71" w:rsidRDefault="00000000">
      <w:pPr>
        <w:pStyle w:val="a3"/>
        <w:spacing w:before="196"/>
        <w:ind w:left="471"/>
      </w:pPr>
      <w:proofErr w:type="spellStart"/>
      <w:r>
        <w:rPr>
          <w:rFonts w:ascii="Calibri" w:eastAsia="Calibri"/>
          <w:w w:val="95"/>
        </w:rPr>
        <w:t>phonenumber</w:t>
      </w:r>
      <w:proofErr w:type="spellEnd"/>
      <w:r>
        <w:rPr>
          <w:rFonts w:ascii="Calibri" w:eastAsia="Calibri"/>
          <w:spacing w:val="82"/>
        </w:rPr>
        <w:t xml:space="preserve"> </w:t>
      </w:r>
      <w:r>
        <w:rPr>
          <w:spacing w:val="3"/>
          <w:w w:val="95"/>
        </w:rPr>
        <w:t xml:space="preserve">列表，利用 </w:t>
      </w:r>
      <w:r>
        <w:rPr>
          <w:rFonts w:ascii="Calibri" w:eastAsia="Calibri"/>
          <w:w w:val="95"/>
        </w:rPr>
        <w:t>in</w:t>
      </w:r>
      <w:r>
        <w:rPr>
          <w:rFonts w:ascii="Calibri" w:eastAsia="Calibri"/>
          <w:spacing w:val="73"/>
        </w:rPr>
        <w:t xml:space="preserve"> </w:t>
      </w:r>
      <w:r>
        <w:rPr>
          <w:w w:val="95"/>
        </w:rPr>
        <w:t>子查询获得这些手机号重复</w:t>
      </w:r>
      <w:proofErr w:type="gramStart"/>
      <w:r>
        <w:rPr>
          <w:w w:val="95"/>
        </w:rPr>
        <w:t>额用户</w:t>
      </w:r>
      <w:proofErr w:type="gramEnd"/>
      <w:r>
        <w:rPr>
          <w:w w:val="95"/>
        </w:rPr>
        <w:t>信息</w:t>
      </w:r>
    </w:p>
    <w:p w14:paraId="26DDCCAD" w14:textId="77777777" w:rsidR="00382F71" w:rsidRDefault="00382F71">
      <w:pPr>
        <w:pStyle w:val="a3"/>
        <w:rPr>
          <w:sz w:val="22"/>
        </w:rPr>
      </w:pPr>
    </w:p>
    <w:p w14:paraId="2601C312" w14:textId="77777777" w:rsidR="00382F71" w:rsidRDefault="00382F71">
      <w:pPr>
        <w:pStyle w:val="a3"/>
        <w:rPr>
          <w:sz w:val="22"/>
        </w:rPr>
      </w:pPr>
    </w:p>
    <w:p w14:paraId="2CA55930" w14:textId="77777777" w:rsidR="00382F71" w:rsidRDefault="00382F71">
      <w:pPr>
        <w:pStyle w:val="a3"/>
        <w:spacing w:before="8"/>
        <w:rPr>
          <w:sz w:val="24"/>
        </w:rPr>
      </w:pPr>
    </w:p>
    <w:p w14:paraId="5E5B637F" w14:textId="77777777" w:rsidR="00382F71" w:rsidRDefault="00000000">
      <w:pPr>
        <w:pStyle w:val="4"/>
        <w:numPr>
          <w:ilvl w:val="5"/>
          <w:numId w:val="0"/>
        </w:numPr>
        <w:tabs>
          <w:tab w:val="left" w:pos="1192"/>
        </w:tabs>
        <w:ind w:left="1191" w:hanging="721"/>
        <w:rPr>
          <w:color w:val="4AACC5"/>
        </w:rPr>
      </w:pPr>
      <w:bookmarkStart w:id="857" w:name="3.4.26万年学生表"/>
      <w:bookmarkStart w:id="858" w:name="_bookmark429"/>
      <w:bookmarkEnd w:id="857"/>
      <w:bookmarkEnd w:id="858"/>
      <w:r>
        <w:rPr>
          <w:rFonts w:hint="eastAsia"/>
          <w:color w:val="4AACC5"/>
          <w:spacing w:val="-1"/>
        </w:rPr>
        <w:t>3</w:t>
      </w:r>
      <w:r>
        <w:rPr>
          <w:color w:val="4AACC5"/>
          <w:spacing w:val="-1"/>
        </w:rPr>
        <w:t>.4.26</w:t>
      </w:r>
      <w:r>
        <w:rPr>
          <w:color w:val="4AACC5"/>
        </w:rPr>
        <w:t>万年学生表</w:t>
      </w:r>
    </w:p>
    <w:p w14:paraId="7304EFE7" w14:textId="77777777" w:rsidR="00382F71" w:rsidRDefault="00382F71">
      <w:pPr>
        <w:pStyle w:val="a3"/>
        <w:spacing w:before="10"/>
        <w:rPr>
          <w:sz w:val="22"/>
        </w:rPr>
      </w:pPr>
    </w:p>
    <w:p w14:paraId="1F7458EC" w14:textId="77777777" w:rsidR="00382F71" w:rsidRDefault="00000000">
      <w:pPr>
        <w:pStyle w:val="a3"/>
        <w:spacing w:before="1"/>
        <w:ind w:left="471"/>
      </w:pPr>
      <w:r>
        <w:rPr>
          <w:spacing w:val="6"/>
          <w:w w:val="95"/>
        </w:rPr>
        <w:t xml:space="preserve">有一张学生 </w:t>
      </w:r>
      <w:r>
        <w:rPr>
          <w:rFonts w:ascii="Calibri" w:eastAsia="Calibri"/>
          <w:w w:val="95"/>
        </w:rPr>
        <w:t>student</w:t>
      </w:r>
      <w:r>
        <w:rPr>
          <w:rFonts w:ascii="Calibri" w:eastAsia="Calibri"/>
          <w:spacing w:val="90"/>
        </w:rPr>
        <w:t xml:space="preserve"> </w:t>
      </w:r>
      <w:r>
        <w:rPr>
          <w:w w:val="95"/>
        </w:rPr>
        <w:t>表，存储是学生的基本信息</w:t>
      </w:r>
      <w:r>
        <w:rPr>
          <w:rFonts w:ascii="Calibri" w:eastAsia="Calibri"/>
          <w:w w:val="95"/>
        </w:rPr>
        <w:t>(no</w:t>
      </w:r>
      <w:r>
        <w:rPr>
          <w:rFonts w:ascii="Calibri" w:eastAsia="Calibri"/>
          <w:spacing w:val="93"/>
        </w:rPr>
        <w:t xml:space="preserve"> </w:t>
      </w:r>
      <w:r>
        <w:rPr>
          <w:w w:val="95"/>
        </w:rPr>
        <w:t>标识学号</w:t>
      </w:r>
      <w:r>
        <w:rPr>
          <w:rFonts w:ascii="Calibri" w:eastAsia="Calibri"/>
          <w:w w:val="95"/>
        </w:rPr>
        <w:t>)</w:t>
      </w:r>
      <w:r>
        <w:rPr>
          <w:w w:val="95"/>
        </w:rPr>
        <w:t>，它有如下字段：</w:t>
      </w:r>
    </w:p>
    <w:p w14:paraId="4D840DB5" w14:textId="77777777" w:rsidR="00382F71" w:rsidRDefault="00382F71">
      <w:pPr>
        <w:pStyle w:val="a3"/>
        <w:spacing w:before="9"/>
        <w:rPr>
          <w:sz w:val="7"/>
        </w:r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31"/>
        <w:gridCol w:w="1631"/>
        <w:gridCol w:w="1586"/>
        <w:gridCol w:w="1550"/>
        <w:gridCol w:w="1555"/>
        <w:gridCol w:w="1629"/>
      </w:tblGrid>
      <w:tr w:rsidR="00382F71" w14:paraId="0DC4924B" w14:textId="77777777">
        <w:trPr>
          <w:trHeight w:val="607"/>
        </w:trPr>
        <w:tc>
          <w:tcPr>
            <w:tcW w:w="1531" w:type="dxa"/>
          </w:tcPr>
          <w:p w14:paraId="5E0EA687" w14:textId="77777777" w:rsidR="00382F71" w:rsidRDefault="00382F71">
            <w:pPr>
              <w:pStyle w:val="TableParagraph"/>
              <w:spacing w:before="6"/>
              <w:rPr>
                <w:sz w:val="14"/>
              </w:rPr>
            </w:pPr>
          </w:p>
          <w:p w14:paraId="731777B6" w14:textId="77777777" w:rsidR="00382F71" w:rsidRDefault="00000000">
            <w:pPr>
              <w:pStyle w:val="TableParagraph"/>
              <w:spacing w:before="1"/>
              <w:ind w:left="78"/>
              <w:rPr>
                <w:rFonts w:ascii="Calibri"/>
                <w:sz w:val="21"/>
              </w:rPr>
            </w:pPr>
            <w:r>
              <w:rPr>
                <w:rFonts w:ascii="Calibri"/>
                <w:sz w:val="21"/>
              </w:rPr>
              <w:t>id</w:t>
            </w:r>
          </w:p>
        </w:tc>
        <w:tc>
          <w:tcPr>
            <w:tcW w:w="1631" w:type="dxa"/>
          </w:tcPr>
          <w:p w14:paraId="665865D2" w14:textId="77777777" w:rsidR="00382F71" w:rsidRDefault="00382F71">
            <w:pPr>
              <w:pStyle w:val="TableParagraph"/>
              <w:spacing w:before="6"/>
              <w:rPr>
                <w:sz w:val="14"/>
              </w:rPr>
            </w:pPr>
          </w:p>
          <w:p w14:paraId="684707EC" w14:textId="77777777" w:rsidR="00382F71" w:rsidRDefault="00000000">
            <w:pPr>
              <w:pStyle w:val="TableParagraph"/>
              <w:spacing w:before="1"/>
              <w:ind w:left="78"/>
              <w:rPr>
                <w:rFonts w:ascii="Calibri"/>
                <w:sz w:val="21"/>
              </w:rPr>
            </w:pPr>
            <w:r>
              <w:rPr>
                <w:rFonts w:ascii="Calibri"/>
                <w:sz w:val="21"/>
              </w:rPr>
              <w:t>no</w:t>
            </w:r>
          </w:p>
        </w:tc>
        <w:tc>
          <w:tcPr>
            <w:tcW w:w="1586" w:type="dxa"/>
          </w:tcPr>
          <w:p w14:paraId="0807D263" w14:textId="77777777" w:rsidR="00382F71" w:rsidRDefault="00382F71">
            <w:pPr>
              <w:pStyle w:val="TableParagraph"/>
              <w:spacing w:before="6"/>
              <w:rPr>
                <w:sz w:val="14"/>
              </w:rPr>
            </w:pPr>
          </w:p>
          <w:p w14:paraId="2F1ED7CA" w14:textId="77777777" w:rsidR="00382F71" w:rsidRDefault="00000000">
            <w:pPr>
              <w:pStyle w:val="TableParagraph"/>
              <w:spacing w:before="1"/>
              <w:ind w:left="79"/>
              <w:rPr>
                <w:rFonts w:ascii="Calibri"/>
                <w:sz w:val="21"/>
              </w:rPr>
            </w:pPr>
            <w:r>
              <w:rPr>
                <w:rFonts w:ascii="Calibri"/>
                <w:sz w:val="21"/>
              </w:rPr>
              <w:t>name</w:t>
            </w:r>
          </w:p>
        </w:tc>
        <w:tc>
          <w:tcPr>
            <w:tcW w:w="1550" w:type="dxa"/>
          </w:tcPr>
          <w:p w14:paraId="4D492039" w14:textId="77777777" w:rsidR="00382F71" w:rsidRDefault="00382F71">
            <w:pPr>
              <w:pStyle w:val="TableParagraph"/>
              <w:spacing w:before="6"/>
              <w:rPr>
                <w:sz w:val="14"/>
              </w:rPr>
            </w:pPr>
          </w:p>
          <w:p w14:paraId="0965FB42" w14:textId="77777777" w:rsidR="00382F71" w:rsidRDefault="00000000">
            <w:pPr>
              <w:pStyle w:val="TableParagraph"/>
              <w:spacing w:before="1"/>
              <w:ind w:left="80"/>
              <w:rPr>
                <w:rFonts w:ascii="Calibri"/>
                <w:sz w:val="21"/>
              </w:rPr>
            </w:pPr>
            <w:r>
              <w:rPr>
                <w:rFonts w:ascii="Calibri"/>
                <w:sz w:val="21"/>
              </w:rPr>
              <w:t>sex</w:t>
            </w:r>
          </w:p>
        </w:tc>
        <w:tc>
          <w:tcPr>
            <w:tcW w:w="1555" w:type="dxa"/>
          </w:tcPr>
          <w:p w14:paraId="2864D092" w14:textId="77777777" w:rsidR="00382F71" w:rsidRDefault="00382F71">
            <w:pPr>
              <w:pStyle w:val="TableParagraph"/>
              <w:spacing w:before="6"/>
              <w:rPr>
                <w:sz w:val="14"/>
              </w:rPr>
            </w:pPr>
          </w:p>
          <w:p w14:paraId="3EA2305B" w14:textId="77777777" w:rsidR="00382F71" w:rsidRDefault="00000000">
            <w:pPr>
              <w:pStyle w:val="TableParagraph"/>
              <w:spacing w:before="1"/>
              <w:ind w:left="78"/>
              <w:rPr>
                <w:rFonts w:ascii="Calibri"/>
                <w:sz w:val="21"/>
              </w:rPr>
            </w:pPr>
            <w:r>
              <w:rPr>
                <w:rFonts w:ascii="Calibri"/>
                <w:sz w:val="21"/>
              </w:rPr>
              <w:t>age</w:t>
            </w:r>
          </w:p>
        </w:tc>
        <w:tc>
          <w:tcPr>
            <w:tcW w:w="1629" w:type="dxa"/>
          </w:tcPr>
          <w:p w14:paraId="6F25D930" w14:textId="77777777" w:rsidR="00382F71" w:rsidRDefault="00382F71">
            <w:pPr>
              <w:pStyle w:val="TableParagraph"/>
              <w:spacing w:before="6"/>
              <w:rPr>
                <w:sz w:val="14"/>
              </w:rPr>
            </w:pPr>
          </w:p>
          <w:p w14:paraId="1A0A073E" w14:textId="77777777" w:rsidR="00382F71" w:rsidRDefault="00000000">
            <w:pPr>
              <w:pStyle w:val="TableParagraph"/>
              <w:spacing w:before="1"/>
              <w:ind w:left="78"/>
              <w:rPr>
                <w:rFonts w:ascii="Calibri"/>
                <w:sz w:val="21"/>
              </w:rPr>
            </w:pPr>
            <w:r>
              <w:rPr>
                <w:rFonts w:ascii="Calibri"/>
                <w:sz w:val="21"/>
              </w:rPr>
              <w:t>province</w:t>
            </w:r>
          </w:p>
        </w:tc>
      </w:tr>
      <w:tr w:rsidR="00382F71" w14:paraId="652C7878" w14:textId="77777777">
        <w:trPr>
          <w:trHeight w:val="607"/>
        </w:trPr>
        <w:tc>
          <w:tcPr>
            <w:tcW w:w="1531" w:type="dxa"/>
          </w:tcPr>
          <w:p w14:paraId="492D06A3" w14:textId="77777777" w:rsidR="00382F71" w:rsidRDefault="00382F71">
            <w:pPr>
              <w:pStyle w:val="TableParagraph"/>
              <w:spacing w:before="7"/>
              <w:rPr>
                <w:sz w:val="14"/>
              </w:rPr>
            </w:pPr>
          </w:p>
          <w:p w14:paraId="5F646851" w14:textId="77777777" w:rsidR="00382F71" w:rsidRDefault="00000000">
            <w:pPr>
              <w:pStyle w:val="TableParagraph"/>
              <w:ind w:left="78"/>
              <w:rPr>
                <w:rFonts w:ascii="Calibri"/>
                <w:sz w:val="21"/>
              </w:rPr>
            </w:pPr>
            <w:r>
              <w:rPr>
                <w:rFonts w:ascii="Calibri"/>
                <w:w w:val="99"/>
                <w:sz w:val="21"/>
              </w:rPr>
              <w:t>1</w:t>
            </w:r>
          </w:p>
        </w:tc>
        <w:tc>
          <w:tcPr>
            <w:tcW w:w="1631" w:type="dxa"/>
          </w:tcPr>
          <w:p w14:paraId="2A02C1BF" w14:textId="77777777" w:rsidR="00382F71" w:rsidRDefault="00382F71">
            <w:pPr>
              <w:pStyle w:val="TableParagraph"/>
              <w:spacing w:before="7"/>
              <w:rPr>
                <w:sz w:val="14"/>
              </w:rPr>
            </w:pPr>
          </w:p>
          <w:p w14:paraId="46CF7974" w14:textId="77777777" w:rsidR="00382F71" w:rsidRDefault="00000000">
            <w:pPr>
              <w:pStyle w:val="TableParagraph"/>
              <w:ind w:left="78"/>
              <w:rPr>
                <w:rFonts w:ascii="Calibri"/>
                <w:sz w:val="21"/>
              </w:rPr>
            </w:pPr>
            <w:r>
              <w:rPr>
                <w:rFonts w:ascii="Calibri"/>
                <w:sz w:val="21"/>
              </w:rPr>
              <w:t>2020001</w:t>
            </w:r>
          </w:p>
        </w:tc>
        <w:tc>
          <w:tcPr>
            <w:tcW w:w="1586" w:type="dxa"/>
          </w:tcPr>
          <w:p w14:paraId="20733268" w14:textId="77777777" w:rsidR="00382F71" w:rsidRDefault="00000000">
            <w:pPr>
              <w:pStyle w:val="TableParagraph"/>
              <w:spacing w:before="179"/>
              <w:ind w:left="79"/>
              <w:rPr>
                <w:sz w:val="21"/>
              </w:rPr>
            </w:pPr>
            <w:r>
              <w:rPr>
                <w:sz w:val="21"/>
              </w:rPr>
              <w:t>张三</w:t>
            </w:r>
          </w:p>
        </w:tc>
        <w:tc>
          <w:tcPr>
            <w:tcW w:w="1550" w:type="dxa"/>
          </w:tcPr>
          <w:p w14:paraId="7E617C65" w14:textId="77777777" w:rsidR="00382F71" w:rsidRDefault="00000000">
            <w:pPr>
              <w:pStyle w:val="TableParagraph"/>
              <w:spacing w:before="179"/>
              <w:ind w:left="80"/>
              <w:rPr>
                <w:sz w:val="21"/>
              </w:rPr>
            </w:pPr>
            <w:r>
              <w:rPr>
                <w:w w:val="99"/>
                <w:sz w:val="21"/>
              </w:rPr>
              <w:t>男</w:t>
            </w:r>
          </w:p>
        </w:tc>
        <w:tc>
          <w:tcPr>
            <w:tcW w:w="1555" w:type="dxa"/>
          </w:tcPr>
          <w:p w14:paraId="7CEE2CDE" w14:textId="77777777" w:rsidR="00382F71" w:rsidRDefault="00382F71">
            <w:pPr>
              <w:pStyle w:val="TableParagraph"/>
              <w:spacing w:before="7"/>
              <w:rPr>
                <w:sz w:val="14"/>
              </w:rPr>
            </w:pPr>
          </w:p>
          <w:p w14:paraId="583C3C5B" w14:textId="77777777" w:rsidR="00382F71" w:rsidRDefault="00000000">
            <w:pPr>
              <w:pStyle w:val="TableParagraph"/>
              <w:ind w:left="78"/>
              <w:rPr>
                <w:rFonts w:ascii="Calibri"/>
                <w:sz w:val="21"/>
              </w:rPr>
            </w:pPr>
            <w:r>
              <w:rPr>
                <w:rFonts w:ascii="Calibri"/>
                <w:sz w:val="21"/>
              </w:rPr>
              <w:t>18</w:t>
            </w:r>
          </w:p>
        </w:tc>
        <w:tc>
          <w:tcPr>
            <w:tcW w:w="1629" w:type="dxa"/>
          </w:tcPr>
          <w:p w14:paraId="19E444B4" w14:textId="77777777" w:rsidR="00382F71" w:rsidRDefault="00000000">
            <w:pPr>
              <w:pStyle w:val="TableParagraph"/>
              <w:spacing w:before="179"/>
              <w:ind w:left="78"/>
              <w:rPr>
                <w:sz w:val="21"/>
              </w:rPr>
            </w:pPr>
            <w:r>
              <w:rPr>
                <w:sz w:val="21"/>
              </w:rPr>
              <w:t>湖北</w:t>
            </w:r>
          </w:p>
        </w:tc>
      </w:tr>
      <w:tr w:rsidR="00382F71" w14:paraId="5512127E" w14:textId="77777777">
        <w:trPr>
          <w:trHeight w:val="608"/>
        </w:trPr>
        <w:tc>
          <w:tcPr>
            <w:tcW w:w="1531" w:type="dxa"/>
          </w:tcPr>
          <w:p w14:paraId="76166D94" w14:textId="77777777" w:rsidR="00382F71" w:rsidRDefault="00382F71">
            <w:pPr>
              <w:pStyle w:val="TableParagraph"/>
              <w:spacing w:before="6"/>
              <w:rPr>
                <w:sz w:val="14"/>
              </w:rPr>
            </w:pPr>
          </w:p>
          <w:p w14:paraId="5576CCBD" w14:textId="77777777" w:rsidR="00382F71" w:rsidRDefault="00000000">
            <w:pPr>
              <w:pStyle w:val="TableParagraph"/>
              <w:ind w:left="78"/>
              <w:rPr>
                <w:rFonts w:ascii="Calibri"/>
                <w:sz w:val="21"/>
              </w:rPr>
            </w:pPr>
            <w:r>
              <w:rPr>
                <w:rFonts w:ascii="Calibri"/>
                <w:w w:val="99"/>
                <w:sz w:val="21"/>
              </w:rPr>
              <w:t>2</w:t>
            </w:r>
          </w:p>
        </w:tc>
        <w:tc>
          <w:tcPr>
            <w:tcW w:w="1631" w:type="dxa"/>
          </w:tcPr>
          <w:p w14:paraId="49993FCF" w14:textId="77777777" w:rsidR="00382F71" w:rsidRDefault="00382F71">
            <w:pPr>
              <w:pStyle w:val="TableParagraph"/>
              <w:spacing w:before="6"/>
              <w:rPr>
                <w:sz w:val="14"/>
              </w:rPr>
            </w:pPr>
          </w:p>
          <w:p w14:paraId="1731B72D" w14:textId="77777777" w:rsidR="00382F71" w:rsidRDefault="00000000">
            <w:pPr>
              <w:pStyle w:val="TableParagraph"/>
              <w:ind w:left="78"/>
              <w:rPr>
                <w:rFonts w:ascii="Calibri"/>
                <w:sz w:val="21"/>
              </w:rPr>
            </w:pPr>
            <w:r>
              <w:rPr>
                <w:rFonts w:ascii="Calibri"/>
                <w:sz w:val="21"/>
              </w:rPr>
              <w:t>2020002</w:t>
            </w:r>
          </w:p>
        </w:tc>
        <w:tc>
          <w:tcPr>
            <w:tcW w:w="1586" w:type="dxa"/>
          </w:tcPr>
          <w:p w14:paraId="694CFE0E" w14:textId="77777777" w:rsidR="00382F71" w:rsidRDefault="00382F71">
            <w:pPr>
              <w:pStyle w:val="TableParagraph"/>
              <w:rPr>
                <w:sz w:val="14"/>
              </w:rPr>
            </w:pPr>
          </w:p>
          <w:p w14:paraId="49BB4E94" w14:textId="77777777" w:rsidR="00382F71" w:rsidRDefault="00000000">
            <w:pPr>
              <w:pStyle w:val="TableParagraph"/>
              <w:spacing w:before="1"/>
              <w:ind w:left="79"/>
              <w:rPr>
                <w:sz w:val="21"/>
              </w:rPr>
            </w:pPr>
            <w:r>
              <w:rPr>
                <w:sz w:val="21"/>
              </w:rPr>
              <w:t>小王</w:t>
            </w:r>
          </w:p>
        </w:tc>
        <w:tc>
          <w:tcPr>
            <w:tcW w:w="1550" w:type="dxa"/>
          </w:tcPr>
          <w:p w14:paraId="31C26865" w14:textId="77777777" w:rsidR="00382F71" w:rsidRDefault="00382F71">
            <w:pPr>
              <w:pStyle w:val="TableParagraph"/>
              <w:rPr>
                <w:sz w:val="14"/>
              </w:rPr>
            </w:pPr>
          </w:p>
          <w:p w14:paraId="0A2BC25C" w14:textId="77777777" w:rsidR="00382F71" w:rsidRDefault="00000000">
            <w:pPr>
              <w:pStyle w:val="TableParagraph"/>
              <w:spacing w:before="1"/>
              <w:ind w:left="80"/>
              <w:rPr>
                <w:sz w:val="21"/>
              </w:rPr>
            </w:pPr>
            <w:r>
              <w:rPr>
                <w:w w:val="99"/>
                <w:sz w:val="21"/>
              </w:rPr>
              <w:t>女</w:t>
            </w:r>
          </w:p>
        </w:tc>
        <w:tc>
          <w:tcPr>
            <w:tcW w:w="1555" w:type="dxa"/>
          </w:tcPr>
          <w:p w14:paraId="4BCC0AD4" w14:textId="77777777" w:rsidR="00382F71" w:rsidRDefault="00382F71">
            <w:pPr>
              <w:pStyle w:val="TableParagraph"/>
              <w:spacing w:before="6"/>
              <w:rPr>
                <w:sz w:val="14"/>
              </w:rPr>
            </w:pPr>
          </w:p>
          <w:p w14:paraId="6DC844D3" w14:textId="77777777" w:rsidR="00382F71" w:rsidRDefault="00000000">
            <w:pPr>
              <w:pStyle w:val="TableParagraph"/>
              <w:ind w:left="78"/>
              <w:rPr>
                <w:rFonts w:ascii="Calibri"/>
                <w:sz w:val="21"/>
              </w:rPr>
            </w:pPr>
            <w:r>
              <w:rPr>
                <w:rFonts w:ascii="Calibri"/>
                <w:sz w:val="21"/>
              </w:rPr>
              <w:t>22</w:t>
            </w:r>
          </w:p>
        </w:tc>
        <w:tc>
          <w:tcPr>
            <w:tcW w:w="1629" w:type="dxa"/>
          </w:tcPr>
          <w:p w14:paraId="37053C61" w14:textId="77777777" w:rsidR="00382F71" w:rsidRDefault="00382F71">
            <w:pPr>
              <w:pStyle w:val="TableParagraph"/>
              <w:rPr>
                <w:sz w:val="14"/>
              </w:rPr>
            </w:pPr>
          </w:p>
          <w:p w14:paraId="5EEA141A" w14:textId="77777777" w:rsidR="00382F71" w:rsidRDefault="00000000">
            <w:pPr>
              <w:pStyle w:val="TableParagraph"/>
              <w:spacing w:before="1"/>
              <w:ind w:left="78"/>
              <w:rPr>
                <w:sz w:val="21"/>
              </w:rPr>
            </w:pPr>
            <w:r>
              <w:rPr>
                <w:sz w:val="21"/>
              </w:rPr>
              <w:t>山东</w:t>
            </w:r>
          </w:p>
        </w:tc>
      </w:tr>
      <w:tr w:rsidR="00382F71" w14:paraId="5C76102F" w14:textId="77777777">
        <w:trPr>
          <w:trHeight w:val="607"/>
        </w:trPr>
        <w:tc>
          <w:tcPr>
            <w:tcW w:w="1531" w:type="dxa"/>
          </w:tcPr>
          <w:p w14:paraId="315C5EF0" w14:textId="77777777" w:rsidR="00382F71" w:rsidRDefault="00382F71">
            <w:pPr>
              <w:pStyle w:val="TableParagraph"/>
              <w:spacing w:before="6"/>
              <w:rPr>
                <w:sz w:val="14"/>
              </w:rPr>
            </w:pPr>
          </w:p>
          <w:p w14:paraId="3FB2FDFF" w14:textId="77777777" w:rsidR="00382F71" w:rsidRDefault="00000000">
            <w:pPr>
              <w:pStyle w:val="TableParagraph"/>
              <w:spacing w:before="1"/>
              <w:ind w:left="78"/>
              <w:rPr>
                <w:rFonts w:ascii="Calibri" w:hAnsi="Calibri"/>
                <w:sz w:val="21"/>
              </w:rPr>
            </w:pPr>
            <w:r>
              <w:rPr>
                <w:rFonts w:ascii="Calibri" w:hAnsi="Calibri"/>
                <w:w w:val="99"/>
                <w:sz w:val="21"/>
              </w:rPr>
              <w:t>…</w:t>
            </w:r>
          </w:p>
        </w:tc>
        <w:tc>
          <w:tcPr>
            <w:tcW w:w="1631" w:type="dxa"/>
          </w:tcPr>
          <w:p w14:paraId="50C6ED30" w14:textId="77777777" w:rsidR="00382F71" w:rsidRDefault="00382F71">
            <w:pPr>
              <w:pStyle w:val="TableParagraph"/>
              <w:rPr>
                <w:rFonts w:ascii="Times New Roman"/>
                <w:sz w:val="20"/>
              </w:rPr>
            </w:pPr>
          </w:p>
        </w:tc>
        <w:tc>
          <w:tcPr>
            <w:tcW w:w="1586" w:type="dxa"/>
          </w:tcPr>
          <w:p w14:paraId="7A862433" w14:textId="77777777" w:rsidR="00382F71" w:rsidRDefault="00382F71">
            <w:pPr>
              <w:pStyle w:val="TableParagraph"/>
              <w:rPr>
                <w:rFonts w:ascii="Times New Roman"/>
                <w:sz w:val="20"/>
              </w:rPr>
            </w:pPr>
          </w:p>
        </w:tc>
        <w:tc>
          <w:tcPr>
            <w:tcW w:w="1550" w:type="dxa"/>
          </w:tcPr>
          <w:p w14:paraId="0727A999" w14:textId="77777777" w:rsidR="00382F71" w:rsidRDefault="00382F71">
            <w:pPr>
              <w:pStyle w:val="TableParagraph"/>
              <w:rPr>
                <w:rFonts w:ascii="Times New Roman"/>
                <w:sz w:val="20"/>
              </w:rPr>
            </w:pPr>
          </w:p>
        </w:tc>
        <w:tc>
          <w:tcPr>
            <w:tcW w:w="1555" w:type="dxa"/>
          </w:tcPr>
          <w:p w14:paraId="17A209CF" w14:textId="77777777" w:rsidR="00382F71" w:rsidRDefault="00382F71">
            <w:pPr>
              <w:pStyle w:val="TableParagraph"/>
              <w:rPr>
                <w:rFonts w:ascii="Times New Roman"/>
                <w:sz w:val="20"/>
              </w:rPr>
            </w:pPr>
          </w:p>
        </w:tc>
        <w:tc>
          <w:tcPr>
            <w:tcW w:w="1629" w:type="dxa"/>
          </w:tcPr>
          <w:p w14:paraId="3E5EF8A8" w14:textId="77777777" w:rsidR="00382F71" w:rsidRDefault="00382F71">
            <w:pPr>
              <w:pStyle w:val="TableParagraph"/>
              <w:rPr>
                <w:rFonts w:ascii="Times New Roman"/>
                <w:sz w:val="20"/>
              </w:rPr>
            </w:pPr>
          </w:p>
        </w:tc>
      </w:tr>
    </w:tbl>
    <w:p w14:paraId="3857BC08" w14:textId="77777777" w:rsidR="00382F71" w:rsidRDefault="00382F71">
      <w:pPr>
        <w:rPr>
          <w:rFonts w:ascii="Times New Roman"/>
          <w:sz w:val="20"/>
        </w:rPr>
        <w:sectPr w:rsidR="00382F71">
          <w:pgSz w:w="11910" w:h="16840"/>
          <w:pgMar w:top="1260" w:right="940" w:bottom="680" w:left="820" w:header="0" w:footer="406" w:gutter="0"/>
          <w:cols w:space="720"/>
        </w:sectPr>
      </w:pPr>
    </w:p>
    <w:p w14:paraId="18D55A65" w14:textId="77777777" w:rsidR="00382F71" w:rsidRDefault="00382F71">
      <w:pPr>
        <w:pStyle w:val="a3"/>
        <w:spacing w:before="12"/>
        <w:rPr>
          <w:sz w:val="9"/>
        </w:rPr>
      </w:pPr>
    </w:p>
    <w:p w14:paraId="4BF9A637" w14:textId="77777777" w:rsidR="00382F71" w:rsidRDefault="00000000">
      <w:pPr>
        <w:pStyle w:val="a3"/>
        <w:spacing w:before="69"/>
        <w:ind w:left="471"/>
      </w:pPr>
      <w:r>
        <w:rPr>
          <w:rFonts w:ascii="Calibri" w:eastAsia="Calibri"/>
        </w:rPr>
        <w:t>grade</w:t>
      </w:r>
      <w:r>
        <w:rPr>
          <w:rFonts w:ascii="Calibri" w:eastAsia="Calibri"/>
          <w:spacing w:val="-2"/>
        </w:rPr>
        <w:t xml:space="preserve"> </w:t>
      </w:r>
      <w:r>
        <w:t>表</w:t>
      </w:r>
      <w:r>
        <w:rPr>
          <w:rFonts w:ascii="Calibri" w:eastAsia="Calibri"/>
        </w:rPr>
        <w:t>(no</w:t>
      </w:r>
      <w:r>
        <w:rPr>
          <w:rFonts w:ascii="Calibri" w:eastAsia="Calibri"/>
          <w:spacing w:val="-1"/>
        </w:rPr>
        <w:t xml:space="preserve"> </w:t>
      </w:r>
      <w:r>
        <w:t>标识学号</w:t>
      </w:r>
      <w:r>
        <w:rPr>
          <w:rFonts w:ascii="Calibri" w:eastAsia="Calibri"/>
        </w:rPr>
        <w:t>)</w:t>
      </w:r>
      <w:r>
        <w:t>，存储的是学生各科成绩，有如下字段：</w:t>
      </w:r>
    </w:p>
    <w:p w14:paraId="436A576F" w14:textId="77777777" w:rsidR="00382F71" w:rsidRDefault="00382F71">
      <w:pPr>
        <w:pStyle w:val="a3"/>
        <w:spacing w:before="10" w:after="1"/>
        <w:rPr>
          <w:sz w:val="7"/>
        </w:rPr>
      </w:pPr>
    </w:p>
    <w:tbl>
      <w:tblPr>
        <w:tblW w:w="0" w:type="auto"/>
        <w:tblInd w:w="4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780"/>
        <w:gridCol w:w="1780"/>
        <w:gridCol w:w="1780"/>
        <w:gridCol w:w="1780"/>
      </w:tblGrid>
      <w:tr w:rsidR="00382F71" w14:paraId="60336102" w14:textId="77777777">
        <w:trPr>
          <w:trHeight w:val="608"/>
        </w:trPr>
        <w:tc>
          <w:tcPr>
            <w:tcW w:w="1780" w:type="dxa"/>
          </w:tcPr>
          <w:p w14:paraId="61A913CA" w14:textId="77777777" w:rsidR="00382F71" w:rsidRDefault="00382F71">
            <w:pPr>
              <w:pStyle w:val="TableParagraph"/>
              <w:spacing w:before="6"/>
              <w:rPr>
                <w:sz w:val="14"/>
              </w:rPr>
            </w:pPr>
          </w:p>
          <w:p w14:paraId="2E691DC0" w14:textId="77777777" w:rsidR="00382F71" w:rsidRDefault="00000000">
            <w:pPr>
              <w:pStyle w:val="TableParagraph"/>
              <w:ind w:left="78"/>
              <w:rPr>
                <w:rFonts w:ascii="Calibri"/>
                <w:sz w:val="21"/>
              </w:rPr>
            </w:pPr>
            <w:r>
              <w:rPr>
                <w:rFonts w:ascii="Calibri"/>
                <w:sz w:val="21"/>
              </w:rPr>
              <w:t>id</w:t>
            </w:r>
          </w:p>
        </w:tc>
        <w:tc>
          <w:tcPr>
            <w:tcW w:w="1780" w:type="dxa"/>
          </w:tcPr>
          <w:p w14:paraId="11A721C6" w14:textId="77777777" w:rsidR="00382F71" w:rsidRDefault="00382F71">
            <w:pPr>
              <w:pStyle w:val="TableParagraph"/>
              <w:spacing w:before="6"/>
              <w:rPr>
                <w:sz w:val="14"/>
              </w:rPr>
            </w:pPr>
          </w:p>
          <w:p w14:paraId="53C7664C" w14:textId="77777777" w:rsidR="00382F71" w:rsidRDefault="00000000">
            <w:pPr>
              <w:pStyle w:val="TableParagraph"/>
              <w:ind w:left="79"/>
              <w:rPr>
                <w:rFonts w:ascii="Calibri"/>
                <w:sz w:val="21"/>
              </w:rPr>
            </w:pPr>
            <w:r>
              <w:rPr>
                <w:rFonts w:ascii="Calibri"/>
                <w:sz w:val="21"/>
              </w:rPr>
              <w:t>no</w:t>
            </w:r>
          </w:p>
        </w:tc>
        <w:tc>
          <w:tcPr>
            <w:tcW w:w="1780" w:type="dxa"/>
          </w:tcPr>
          <w:p w14:paraId="23AC4262" w14:textId="77777777" w:rsidR="00382F71" w:rsidRDefault="00382F71">
            <w:pPr>
              <w:pStyle w:val="TableParagraph"/>
              <w:spacing w:before="6"/>
              <w:rPr>
                <w:sz w:val="14"/>
              </w:rPr>
            </w:pPr>
          </w:p>
          <w:p w14:paraId="227B7C1A" w14:textId="77777777" w:rsidR="00382F71" w:rsidRDefault="00000000">
            <w:pPr>
              <w:pStyle w:val="TableParagraph"/>
              <w:ind w:left="80"/>
              <w:rPr>
                <w:rFonts w:ascii="Calibri"/>
                <w:sz w:val="21"/>
              </w:rPr>
            </w:pPr>
            <w:r>
              <w:rPr>
                <w:rFonts w:ascii="Calibri"/>
                <w:sz w:val="21"/>
              </w:rPr>
              <w:t>class</w:t>
            </w:r>
          </w:p>
        </w:tc>
        <w:tc>
          <w:tcPr>
            <w:tcW w:w="1780" w:type="dxa"/>
          </w:tcPr>
          <w:p w14:paraId="7654A465" w14:textId="77777777" w:rsidR="00382F71" w:rsidRDefault="00382F71">
            <w:pPr>
              <w:pStyle w:val="TableParagraph"/>
              <w:spacing w:before="6"/>
              <w:rPr>
                <w:sz w:val="14"/>
              </w:rPr>
            </w:pPr>
          </w:p>
          <w:p w14:paraId="2833A450" w14:textId="77777777" w:rsidR="00382F71" w:rsidRDefault="00000000">
            <w:pPr>
              <w:pStyle w:val="TableParagraph"/>
              <w:ind w:left="78"/>
              <w:rPr>
                <w:rFonts w:ascii="Calibri"/>
                <w:sz w:val="21"/>
              </w:rPr>
            </w:pPr>
            <w:r>
              <w:rPr>
                <w:rFonts w:ascii="Calibri"/>
                <w:sz w:val="21"/>
              </w:rPr>
              <w:t>grade</w:t>
            </w:r>
          </w:p>
        </w:tc>
      </w:tr>
      <w:tr w:rsidR="00382F71" w14:paraId="63FC6A63" w14:textId="77777777">
        <w:trPr>
          <w:trHeight w:val="607"/>
        </w:trPr>
        <w:tc>
          <w:tcPr>
            <w:tcW w:w="1780" w:type="dxa"/>
          </w:tcPr>
          <w:p w14:paraId="2E1D82AA" w14:textId="77777777" w:rsidR="00382F71" w:rsidRDefault="00382F71">
            <w:pPr>
              <w:pStyle w:val="TableParagraph"/>
              <w:spacing w:before="6"/>
              <w:rPr>
                <w:sz w:val="14"/>
              </w:rPr>
            </w:pPr>
          </w:p>
          <w:p w14:paraId="3D2A6DAE" w14:textId="77777777" w:rsidR="00382F71" w:rsidRDefault="00000000">
            <w:pPr>
              <w:pStyle w:val="TableParagraph"/>
              <w:spacing w:before="1"/>
              <w:ind w:left="78"/>
              <w:rPr>
                <w:rFonts w:ascii="Calibri"/>
                <w:sz w:val="21"/>
              </w:rPr>
            </w:pPr>
            <w:r>
              <w:rPr>
                <w:rFonts w:ascii="Calibri"/>
                <w:w w:val="99"/>
                <w:sz w:val="21"/>
              </w:rPr>
              <w:t>1</w:t>
            </w:r>
          </w:p>
        </w:tc>
        <w:tc>
          <w:tcPr>
            <w:tcW w:w="1780" w:type="dxa"/>
          </w:tcPr>
          <w:p w14:paraId="1FBE6F59" w14:textId="77777777" w:rsidR="00382F71" w:rsidRDefault="00382F71">
            <w:pPr>
              <w:pStyle w:val="TableParagraph"/>
              <w:spacing w:before="6"/>
              <w:rPr>
                <w:sz w:val="14"/>
              </w:rPr>
            </w:pPr>
          </w:p>
          <w:p w14:paraId="67C27994" w14:textId="77777777" w:rsidR="00382F71" w:rsidRDefault="00000000">
            <w:pPr>
              <w:pStyle w:val="TableParagraph"/>
              <w:spacing w:before="1"/>
              <w:ind w:left="79"/>
              <w:rPr>
                <w:rFonts w:ascii="Calibri"/>
                <w:sz w:val="21"/>
              </w:rPr>
            </w:pPr>
            <w:r>
              <w:rPr>
                <w:rFonts w:ascii="Calibri"/>
                <w:sz w:val="21"/>
              </w:rPr>
              <w:t>2020001</w:t>
            </w:r>
          </w:p>
        </w:tc>
        <w:tc>
          <w:tcPr>
            <w:tcW w:w="1780" w:type="dxa"/>
          </w:tcPr>
          <w:p w14:paraId="2ABF1136" w14:textId="77777777" w:rsidR="00382F71" w:rsidRDefault="00000000">
            <w:pPr>
              <w:pStyle w:val="TableParagraph"/>
              <w:spacing w:before="178"/>
              <w:ind w:left="80"/>
              <w:rPr>
                <w:sz w:val="21"/>
              </w:rPr>
            </w:pPr>
            <w:r>
              <w:rPr>
                <w:sz w:val="21"/>
              </w:rPr>
              <w:t>语文</w:t>
            </w:r>
          </w:p>
        </w:tc>
        <w:tc>
          <w:tcPr>
            <w:tcW w:w="1780" w:type="dxa"/>
          </w:tcPr>
          <w:p w14:paraId="7F04146A" w14:textId="77777777" w:rsidR="00382F71" w:rsidRDefault="00382F71">
            <w:pPr>
              <w:pStyle w:val="TableParagraph"/>
              <w:spacing w:before="6"/>
              <w:rPr>
                <w:sz w:val="14"/>
              </w:rPr>
            </w:pPr>
          </w:p>
          <w:p w14:paraId="5A901181" w14:textId="77777777" w:rsidR="00382F71" w:rsidRDefault="00000000">
            <w:pPr>
              <w:pStyle w:val="TableParagraph"/>
              <w:spacing w:before="1"/>
              <w:ind w:left="78"/>
              <w:rPr>
                <w:rFonts w:ascii="Calibri"/>
                <w:sz w:val="21"/>
              </w:rPr>
            </w:pPr>
            <w:r>
              <w:rPr>
                <w:rFonts w:ascii="Calibri"/>
                <w:sz w:val="21"/>
              </w:rPr>
              <w:t>88</w:t>
            </w:r>
          </w:p>
        </w:tc>
      </w:tr>
      <w:tr w:rsidR="00382F71" w14:paraId="15209135" w14:textId="77777777">
        <w:trPr>
          <w:trHeight w:val="607"/>
        </w:trPr>
        <w:tc>
          <w:tcPr>
            <w:tcW w:w="1780" w:type="dxa"/>
          </w:tcPr>
          <w:p w14:paraId="658A40B6" w14:textId="77777777" w:rsidR="00382F71" w:rsidRDefault="00382F71">
            <w:pPr>
              <w:pStyle w:val="TableParagraph"/>
              <w:spacing w:before="7"/>
              <w:rPr>
                <w:sz w:val="14"/>
              </w:rPr>
            </w:pPr>
          </w:p>
          <w:p w14:paraId="03E183C7" w14:textId="77777777" w:rsidR="00382F71" w:rsidRDefault="00000000">
            <w:pPr>
              <w:pStyle w:val="TableParagraph"/>
              <w:ind w:left="78"/>
              <w:rPr>
                <w:rFonts w:ascii="Calibri"/>
                <w:sz w:val="21"/>
              </w:rPr>
            </w:pPr>
            <w:r>
              <w:rPr>
                <w:rFonts w:ascii="Calibri"/>
                <w:w w:val="99"/>
                <w:sz w:val="21"/>
              </w:rPr>
              <w:t>2</w:t>
            </w:r>
          </w:p>
        </w:tc>
        <w:tc>
          <w:tcPr>
            <w:tcW w:w="1780" w:type="dxa"/>
          </w:tcPr>
          <w:p w14:paraId="7D890DDB" w14:textId="77777777" w:rsidR="00382F71" w:rsidRDefault="00382F71">
            <w:pPr>
              <w:pStyle w:val="TableParagraph"/>
              <w:spacing w:before="7"/>
              <w:rPr>
                <w:sz w:val="14"/>
              </w:rPr>
            </w:pPr>
          </w:p>
          <w:p w14:paraId="0DE57CFA" w14:textId="77777777" w:rsidR="00382F71" w:rsidRDefault="00000000">
            <w:pPr>
              <w:pStyle w:val="TableParagraph"/>
              <w:ind w:left="79"/>
              <w:rPr>
                <w:rFonts w:ascii="Calibri"/>
                <w:sz w:val="21"/>
              </w:rPr>
            </w:pPr>
            <w:r>
              <w:rPr>
                <w:rFonts w:ascii="Calibri"/>
                <w:sz w:val="21"/>
              </w:rPr>
              <w:t>2020002</w:t>
            </w:r>
          </w:p>
        </w:tc>
        <w:tc>
          <w:tcPr>
            <w:tcW w:w="1780" w:type="dxa"/>
          </w:tcPr>
          <w:p w14:paraId="37F84462" w14:textId="77777777" w:rsidR="00382F71" w:rsidRDefault="00000000">
            <w:pPr>
              <w:pStyle w:val="TableParagraph"/>
              <w:spacing w:before="179"/>
              <w:ind w:left="80"/>
              <w:rPr>
                <w:sz w:val="21"/>
              </w:rPr>
            </w:pPr>
            <w:r>
              <w:rPr>
                <w:sz w:val="21"/>
              </w:rPr>
              <w:t>英语</w:t>
            </w:r>
          </w:p>
        </w:tc>
        <w:tc>
          <w:tcPr>
            <w:tcW w:w="1780" w:type="dxa"/>
          </w:tcPr>
          <w:p w14:paraId="4A643AF8" w14:textId="77777777" w:rsidR="00382F71" w:rsidRDefault="00382F71">
            <w:pPr>
              <w:pStyle w:val="TableParagraph"/>
              <w:spacing w:before="7"/>
              <w:rPr>
                <w:sz w:val="14"/>
              </w:rPr>
            </w:pPr>
          </w:p>
          <w:p w14:paraId="02370DFF" w14:textId="77777777" w:rsidR="00382F71" w:rsidRDefault="00000000">
            <w:pPr>
              <w:pStyle w:val="TableParagraph"/>
              <w:ind w:left="78"/>
              <w:rPr>
                <w:rFonts w:ascii="Calibri"/>
                <w:sz w:val="21"/>
              </w:rPr>
            </w:pPr>
            <w:r>
              <w:rPr>
                <w:rFonts w:ascii="Calibri"/>
                <w:sz w:val="21"/>
              </w:rPr>
              <w:t>56</w:t>
            </w:r>
          </w:p>
        </w:tc>
      </w:tr>
      <w:tr w:rsidR="00382F71" w14:paraId="25214751" w14:textId="77777777">
        <w:trPr>
          <w:trHeight w:val="607"/>
        </w:trPr>
        <w:tc>
          <w:tcPr>
            <w:tcW w:w="1780" w:type="dxa"/>
          </w:tcPr>
          <w:p w14:paraId="1D6F601F" w14:textId="77777777" w:rsidR="00382F71" w:rsidRDefault="00382F71">
            <w:pPr>
              <w:pStyle w:val="TableParagraph"/>
              <w:spacing w:before="6"/>
              <w:rPr>
                <w:sz w:val="14"/>
              </w:rPr>
            </w:pPr>
          </w:p>
          <w:p w14:paraId="54C742C7" w14:textId="77777777" w:rsidR="00382F71" w:rsidRDefault="00000000">
            <w:pPr>
              <w:pStyle w:val="TableParagraph"/>
              <w:ind w:left="78"/>
              <w:rPr>
                <w:rFonts w:ascii="Calibri" w:hAnsi="Calibri"/>
                <w:sz w:val="21"/>
              </w:rPr>
            </w:pPr>
            <w:r>
              <w:rPr>
                <w:rFonts w:ascii="Calibri" w:hAnsi="Calibri"/>
                <w:w w:val="99"/>
                <w:sz w:val="21"/>
              </w:rPr>
              <w:t>…</w:t>
            </w:r>
          </w:p>
        </w:tc>
        <w:tc>
          <w:tcPr>
            <w:tcW w:w="1780" w:type="dxa"/>
          </w:tcPr>
          <w:p w14:paraId="7B59AB00" w14:textId="77777777" w:rsidR="00382F71" w:rsidRDefault="00382F71">
            <w:pPr>
              <w:pStyle w:val="TableParagraph"/>
              <w:rPr>
                <w:rFonts w:ascii="Times New Roman"/>
                <w:sz w:val="20"/>
              </w:rPr>
            </w:pPr>
          </w:p>
        </w:tc>
        <w:tc>
          <w:tcPr>
            <w:tcW w:w="1780" w:type="dxa"/>
          </w:tcPr>
          <w:p w14:paraId="3A020F9E" w14:textId="77777777" w:rsidR="00382F71" w:rsidRDefault="00382F71">
            <w:pPr>
              <w:pStyle w:val="TableParagraph"/>
              <w:rPr>
                <w:rFonts w:ascii="Times New Roman"/>
                <w:sz w:val="20"/>
              </w:rPr>
            </w:pPr>
          </w:p>
        </w:tc>
        <w:tc>
          <w:tcPr>
            <w:tcW w:w="1780" w:type="dxa"/>
          </w:tcPr>
          <w:p w14:paraId="7C1DFA89" w14:textId="77777777" w:rsidR="00382F71" w:rsidRDefault="00382F71">
            <w:pPr>
              <w:pStyle w:val="TableParagraph"/>
              <w:rPr>
                <w:rFonts w:ascii="Times New Roman"/>
                <w:sz w:val="20"/>
              </w:rPr>
            </w:pPr>
          </w:p>
        </w:tc>
      </w:tr>
    </w:tbl>
    <w:p w14:paraId="08B9B77C" w14:textId="77777777" w:rsidR="00382F71" w:rsidRDefault="00382F71">
      <w:pPr>
        <w:pStyle w:val="a3"/>
        <w:rPr>
          <w:sz w:val="22"/>
        </w:rPr>
      </w:pPr>
    </w:p>
    <w:p w14:paraId="57C0C758" w14:textId="77777777" w:rsidR="00382F71" w:rsidRDefault="00382F71">
      <w:pPr>
        <w:pStyle w:val="a3"/>
        <w:spacing w:before="4"/>
        <w:rPr>
          <w:sz w:val="22"/>
        </w:rPr>
      </w:pPr>
    </w:p>
    <w:p w14:paraId="19AC56C2" w14:textId="77777777" w:rsidR="00382F71" w:rsidRDefault="00000000">
      <w:pPr>
        <w:pStyle w:val="a3"/>
        <w:ind w:left="471"/>
        <w:rPr>
          <w:rFonts w:ascii="Calibri" w:eastAsia="Calibri"/>
        </w:rPr>
      </w:pPr>
      <w:r>
        <w:rPr>
          <w:spacing w:val="-1"/>
          <w:w w:val="95"/>
        </w:rPr>
        <w:t xml:space="preserve">请根据如下要求编写 </w:t>
      </w:r>
      <w:proofErr w:type="spellStart"/>
      <w:r>
        <w:rPr>
          <w:rFonts w:ascii="Calibri" w:eastAsia="Calibri"/>
          <w:w w:val="95"/>
        </w:rPr>
        <w:t>sql</w:t>
      </w:r>
      <w:proofErr w:type="spellEnd"/>
    </w:p>
    <w:p w14:paraId="03891783" w14:textId="77777777" w:rsidR="00382F71" w:rsidRDefault="00382F71">
      <w:pPr>
        <w:pStyle w:val="a3"/>
        <w:spacing w:before="3"/>
        <w:rPr>
          <w:rFonts w:ascii="Calibri"/>
          <w:sz w:val="16"/>
        </w:rPr>
      </w:pPr>
    </w:p>
    <w:p w14:paraId="3D57B78F" w14:textId="77777777" w:rsidR="00382F71" w:rsidRDefault="00000000">
      <w:pPr>
        <w:pStyle w:val="a3"/>
        <w:ind w:left="471"/>
      </w:pPr>
      <w:r>
        <w:rPr>
          <w:rFonts w:ascii="Calibri" w:eastAsia="Calibri"/>
        </w:rPr>
        <w:t>1</w:t>
      </w:r>
      <w:r>
        <w:rPr>
          <w:spacing w:val="-2"/>
        </w:rPr>
        <w:t>、 查询全班语文成绩最高分数</w:t>
      </w:r>
    </w:p>
    <w:p w14:paraId="6929C0EA" w14:textId="77777777" w:rsidR="00382F71" w:rsidRDefault="00382F71">
      <w:pPr>
        <w:pStyle w:val="a3"/>
        <w:spacing w:before="7"/>
        <w:rPr>
          <w:sz w:val="15"/>
        </w:rPr>
      </w:pPr>
    </w:p>
    <w:p w14:paraId="01DAB44B" w14:textId="77777777" w:rsidR="00382F71" w:rsidRDefault="00000000">
      <w:pPr>
        <w:pStyle w:val="a3"/>
        <w:ind w:left="471"/>
      </w:pPr>
      <w:r>
        <w:rPr>
          <w:rFonts w:ascii="Calibri" w:eastAsia="Calibri"/>
          <w:w w:val="95"/>
        </w:rPr>
        <w:t>2</w:t>
      </w:r>
      <w:r>
        <w:rPr>
          <w:spacing w:val="4"/>
          <w:w w:val="95"/>
        </w:rPr>
        <w:t xml:space="preserve">、 按照年龄对 </w:t>
      </w:r>
      <w:r>
        <w:rPr>
          <w:rFonts w:ascii="Calibri" w:eastAsia="Calibri"/>
          <w:w w:val="95"/>
        </w:rPr>
        <w:t>student</w:t>
      </w:r>
      <w:r>
        <w:rPr>
          <w:rFonts w:ascii="Calibri" w:eastAsia="Calibri"/>
          <w:spacing w:val="32"/>
          <w:w w:val="95"/>
        </w:rPr>
        <w:t xml:space="preserve"> </w:t>
      </w:r>
      <w:r>
        <w:rPr>
          <w:w w:val="95"/>
        </w:rPr>
        <w:t>表进行倒序排列</w:t>
      </w:r>
    </w:p>
    <w:p w14:paraId="3E434836" w14:textId="77777777" w:rsidR="00382F71" w:rsidRDefault="00382F71">
      <w:pPr>
        <w:pStyle w:val="a3"/>
        <w:spacing w:before="7"/>
        <w:rPr>
          <w:sz w:val="15"/>
        </w:rPr>
      </w:pPr>
    </w:p>
    <w:p w14:paraId="3636047B" w14:textId="77777777" w:rsidR="00382F71" w:rsidRDefault="00000000">
      <w:pPr>
        <w:pStyle w:val="a3"/>
        <w:ind w:left="471"/>
      </w:pPr>
      <w:r>
        <w:rPr>
          <w:rFonts w:ascii="Calibri" w:eastAsia="Calibri"/>
        </w:rPr>
        <w:t>3</w:t>
      </w:r>
      <w:r>
        <w:rPr>
          <w:spacing w:val="-2"/>
        </w:rPr>
        <w:t>、 查询班级中英语成绩及格的全部女生</w:t>
      </w:r>
    </w:p>
    <w:p w14:paraId="5156AA64" w14:textId="77777777" w:rsidR="00382F71" w:rsidRDefault="00382F71">
      <w:pPr>
        <w:pStyle w:val="a3"/>
        <w:rPr>
          <w:sz w:val="22"/>
        </w:rPr>
      </w:pPr>
    </w:p>
    <w:p w14:paraId="04D391A7" w14:textId="77777777" w:rsidR="00382F71" w:rsidRDefault="00382F71">
      <w:pPr>
        <w:pStyle w:val="a3"/>
        <w:rPr>
          <w:sz w:val="30"/>
        </w:rPr>
      </w:pPr>
    </w:p>
    <w:p w14:paraId="4387668B" w14:textId="77777777" w:rsidR="00382F71" w:rsidRDefault="00000000">
      <w:pPr>
        <w:pStyle w:val="a3"/>
        <w:spacing w:before="1"/>
        <w:ind w:left="471"/>
      </w:pPr>
      <w:r>
        <w:t>参考答案：</w:t>
      </w:r>
    </w:p>
    <w:p w14:paraId="3C75C926" w14:textId="77777777" w:rsidR="00382F71" w:rsidRDefault="00382F71">
      <w:pPr>
        <w:pStyle w:val="a3"/>
        <w:spacing w:before="6"/>
        <w:rPr>
          <w:sz w:val="15"/>
        </w:rPr>
      </w:pPr>
    </w:p>
    <w:p w14:paraId="0DB28ACD" w14:textId="77777777" w:rsidR="00382F71" w:rsidRDefault="00000000">
      <w:pPr>
        <w:pStyle w:val="a3"/>
        <w:spacing w:line="417" w:lineRule="auto"/>
        <w:ind w:left="471" w:right="4906"/>
        <w:rPr>
          <w:rFonts w:ascii="Calibri" w:eastAsia="Calibri"/>
        </w:rPr>
      </w:pPr>
      <w:r>
        <w:rPr>
          <w:rFonts w:ascii="Calibri" w:eastAsia="Calibri"/>
        </w:rPr>
        <w:t>1</w:t>
      </w:r>
      <w:r>
        <w:rPr>
          <w:spacing w:val="-5"/>
        </w:rPr>
        <w:t xml:space="preserve">、 </w:t>
      </w:r>
      <w:r>
        <w:rPr>
          <w:rFonts w:ascii="Calibri" w:eastAsia="Calibri"/>
        </w:rPr>
        <w:t>select</w:t>
      </w:r>
      <w:r>
        <w:rPr>
          <w:rFonts w:ascii="Calibri" w:eastAsia="Calibri"/>
          <w:spacing w:val="-5"/>
        </w:rPr>
        <w:t xml:space="preserve"> </w:t>
      </w:r>
      <w:r>
        <w:rPr>
          <w:rFonts w:ascii="Calibri" w:eastAsia="Calibri"/>
        </w:rPr>
        <w:t>max(`grade`</w:t>
      </w:r>
      <w:r>
        <w:rPr>
          <w:rFonts w:ascii="Calibri" w:eastAsia="Calibri"/>
          <w:spacing w:val="-2"/>
        </w:rPr>
        <w:t xml:space="preserve">) </w:t>
      </w:r>
      <w:r>
        <w:rPr>
          <w:rFonts w:ascii="Calibri" w:eastAsia="Calibri"/>
        </w:rPr>
        <w:t>from</w:t>
      </w:r>
      <w:r>
        <w:rPr>
          <w:rFonts w:ascii="Calibri" w:eastAsia="Calibri"/>
          <w:spacing w:val="-5"/>
        </w:rPr>
        <w:t xml:space="preserve"> </w:t>
      </w:r>
      <w:r>
        <w:rPr>
          <w:rFonts w:ascii="Calibri" w:eastAsia="Calibri"/>
        </w:rPr>
        <w:t>grade</w:t>
      </w:r>
      <w:r>
        <w:rPr>
          <w:rFonts w:ascii="Calibri" w:eastAsia="Calibri"/>
          <w:spacing w:val="-6"/>
        </w:rPr>
        <w:t xml:space="preserve"> </w:t>
      </w:r>
      <w:r>
        <w:rPr>
          <w:rFonts w:ascii="Calibri" w:eastAsia="Calibri"/>
        </w:rPr>
        <w:t>where</w:t>
      </w:r>
      <w:r>
        <w:rPr>
          <w:rFonts w:ascii="Calibri" w:eastAsia="Calibri"/>
          <w:spacing w:val="-6"/>
        </w:rPr>
        <w:t xml:space="preserve"> </w:t>
      </w:r>
      <w:r>
        <w:rPr>
          <w:rFonts w:ascii="Calibri" w:eastAsia="Calibri"/>
        </w:rPr>
        <w:t>class='</w:t>
      </w:r>
      <w:r>
        <w:t>语文</w:t>
      </w:r>
      <w:r>
        <w:rPr>
          <w:rFonts w:ascii="Calibri" w:eastAsia="Calibri"/>
        </w:rPr>
        <w:t>';</w:t>
      </w:r>
      <w:r>
        <w:rPr>
          <w:rFonts w:ascii="Calibri" w:eastAsia="Calibri"/>
          <w:spacing w:val="-44"/>
        </w:rPr>
        <w:t xml:space="preserve"> </w:t>
      </w:r>
      <w:r>
        <w:rPr>
          <w:rFonts w:ascii="Calibri" w:eastAsia="Calibri"/>
        </w:rPr>
        <w:t>2</w:t>
      </w:r>
      <w:r>
        <w:rPr>
          <w:spacing w:val="-1"/>
        </w:rPr>
        <w:t xml:space="preserve">、 </w:t>
      </w:r>
      <w:r>
        <w:rPr>
          <w:rFonts w:ascii="Calibri" w:eastAsia="Calibri"/>
        </w:rPr>
        <w:t>select</w:t>
      </w:r>
      <w:r>
        <w:rPr>
          <w:rFonts w:ascii="Calibri" w:eastAsia="Calibri"/>
          <w:spacing w:val="-1"/>
        </w:rPr>
        <w:t xml:space="preserve"> </w:t>
      </w:r>
      <w:r>
        <w:rPr>
          <w:rFonts w:ascii="Calibri" w:eastAsia="Calibri"/>
        </w:rPr>
        <w:t>*</w:t>
      </w:r>
      <w:r>
        <w:rPr>
          <w:rFonts w:ascii="Calibri" w:eastAsia="Calibri"/>
          <w:spacing w:val="1"/>
        </w:rPr>
        <w:t xml:space="preserve"> </w:t>
      </w:r>
      <w:r>
        <w:rPr>
          <w:rFonts w:ascii="Calibri" w:eastAsia="Calibri"/>
        </w:rPr>
        <w:t>from</w:t>
      </w:r>
      <w:r>
        <w:rPr>
          <w:rFonts w:ascii="Calibri" w:eastAsia="Calibri"/>
          <w:spacing w:val="-2"/>
        </w:rPr>
        <w:t xml:space="preserve"> </w:t>
      </w:r>
      <w:r>
        <w:rPr>
          <w:rFonts w:ascii="Calibri" w:eastAsia="Calibri"/>
        </w:rPr>
        <w:t>student</w:t>
      </w:r>
      <w:r>
        <w:rPr>
          <w:rFonts w:ascii="Calibri" w:eastAsia="Calibri"/>
          <w:spacing w:val="-4"/>
        </w:rPr>
        <w:t xml:space="preserve"> </w:t>
      </w:r>
      <w:r>
        <w:rPr>
          <w:rFonts w:ascii="Calibri" w:eastAsia="Calibri"/>
        </w:rPr>
        <w:t>order</w:t>
      </w:r>
      <w:r>
        <w:rPr>
          <w:rFonts w:ascii="Calibri" w:eastAsia="Calibri"/>
          <w:spacing w:val="1"/>
        </w:rPr>
        <w:t xml:space="preserve"> </w:t>
      </w:r>
      <w:r>
        <w:rPr>
          <w:rFonts w:ascii="Calibri" w:eastAsia="Calibri"/>
        </w:rPr>
        <w:t>by</w:t>
      </w:r>
      <w:r>
        <w:rPr>
          <w:rFonts w:ascii="Calibri" w:eastAsia="Calibri"/>
          <w:spacing w:val="-2"/>
        </w:rPr>
        <w:t xml:space="preserve"> </w:t>
      </w:r>
      <w:r>
        <w:rPr>
          <w:rFonts w:ascii="Calibri" w:eastAsia="Calibri"/>
        </w:rPr>
        <w:t>age</w:t>
      </w:r>
      <w:r>
        <w:rPr>
          <w:rFonts w:ascii="Calibri" w:eastAsia="Calibri"/>
          <w:spacing w:val="-3"/>
        </w:rPr>
        <w:t xml:space="preserve"> </w:t>
      </w:r>
      <w:r>
        <w:rPr>
          <w:rFonts w:ascii="Calibri" w:eastAsia="Calibri"/>
        </w:rPr>
        <w:t>desc;</w:t>
      </w:r>
    </w:p>
    <w:p w14:paraId="1583A5B4" w14:textId="77777777" w:rsidR="00382F71" w:rsidRDefault="00000000">
      <w:pPr>
        <w:pStyle w:val="a3"/>
        <w:spacing w:line="269" w:lineRule="exact"/>
        <w:ind w:left="471"/>
        <w:rPr>
          <w:rFonts w:ascii="Calibri" w:eastAsia="Calibri"/>
        </w:rPr>
      </w:pPr>
      <w:r>
        <w:rPr>
          <w:rFonts w:ascii="Calibri" w:eastAsia="Calibri"/>
        </w:rPr>
        <w:t>3</w:t>
      </w:r>
      <w:r>
        <w:rPr>
          <w:spacing w:val="-1"/>
        </w:rPr>
        <w:t xml:space="preserve">、 </w:t>
      </w:r>
      <w:r>
        <w:rPr>
          <w:rFonts w:ascii="Calibri" w:eastAsia="Calibri"/>
        </w:rPr>
        <w:t>select</w:t>
      </w:r>
      <w:r>
        <w:rPr>
          <w:rFonts w:ascii="Calibri" w:eastAsia="Calibri"/>
          <w:spacing w:val="-2"/>
        </w:rPr>
        <w:t xml:space="preserve"> </w:t>
      </w:r>
      <w:r>
        <w:rPr>
          <w:rFonts w:ascii="Calibri" w:eastAsia="Calibri"/>
        </w:rPr>
        <w:t>s.*</w:t>
      </w:r>
    </w:p>
    <w:p w14:paraId="7678ABF3" w14:textId="77777777" w:rsidR="00382F71" w:rsidRDefault="00382F71">
      <w:pPr>
        <w:pStyle w:val="a3"/>
        <w:spacing w:before="11"/>
        <w:rPr>
          <w:rFonts w:ascii="Calibri"/>
          <w:sz w:val="16"/>
        </w:rPr>
      </w:pPr>
    </w:p>
    <w:p w14:paraId="0E698703" w14:textId="77777777" w:rsidR="00382F71" w:rsidRDefault="00000000">
      <w:pPr>
        <w:pStyle w:val="a3"/>
        <w:spacing w:before="1" w:line="439" w:lineRule="auto"/>
        <w:ind w:left="891" w:right="6501"/>
        <w:rPr>
          <w:rFonts w:ascii="Calibri"/>
        </w:rPr>
      </w:pPr>
      <w:r>
        <w:rPr>
          <w:rFonts w:ascii="Calibri"/>
        </w:rPr>
        <w:t>from</w:t>
      </w:r>
      <w:r>
        <w:rPr>
          <w:rFonts w:ascii="Calibri"/>
          <w:spacing w:val="-3"/>
        </w:rPr>
        <w:t xml:space="preserve"> </w:t>
      </w:r>
      <w:r>
        <w:rPr>
          <w:rFonts w:ascii="Calibri"/>
        </w:rPr>
        <w:t>student</w:t>
      </w:r>
      <w:r>
        <w:rPr>
          <w:rFonts w:ascii="Calibri"/>
          <w:spacing w:val="-3"/>
        </w:rPr>
        <w:t xml:space="preserve"> </w:t>
      </w:r>
      <w:r>
        <w:rPr>
          <w:rFonts w:ascii="Calibri"/>
        </w:rPr>
        <w:t>as</w:t>
      </w:r>
      <w:r>
        <w:rPr>
          <w:rFonts w:ascii="Calibri"/>
          <w:spacing w:val="-3"/>
        </w:rPr>
        <w:t xml:space="preserve"> </w:t>
      </w:r>
      <w:r>
        <w:rPr>
          <w:rFonts w:ascii="Calibri"/>
        </w:rPr>
        <w:t>s</w:t>
      </w:r>
      <w:r>
        <w:rPr>
          <w:rFonts w:ascii="Calibri"/>
          <w:spacing w:val="-3"/>
        </w:rPr>
        <w:t xml:space="preserve"> </w:t>
      </w:r>
      <w:r>
        <w:rPr>
          <w:rFonts w:ascii="Calibri"/>
        </w:rPr>
        <w:t>join</w:t>
      </w:r>
      <w:r>
        <w:rPr>
          <w:rFonts w:ascii="Calibri"/>
          <w:spacing w:val="-3"/>
        </w:rPr>
        <w:t xml:space="preserve"> </w:t>
      </w:r>
      <w:r>
        <w:rPr>
          <w:rFonts w:ascii="Calibri"/>
        </w:rPr>
        <w:t>grade</w:t>
      </w:r>
      <w:r>
        <w:rPr>
          <w:rFonts w:ascii="Calibri"/>
          <w:spacing w:val="-4"/>
        </w:rPr>
        <w:t xml:space="preserve"> </w:t>
      </w:r>
      <w:r>
        <w:rPr>
          <w:rFonts w:ascii="Calibri"/>
        </w:rPr>
        <w:t>as</w:t>
      </w:r>
      <w:r>
        <w:rPr>
          <w:rFonts w:ascii="Calibri"/>
          <w:spacing w:val="-3"/>
        </w:rPr>
        <w:t xml:space="preserve"> </w:t>
      </w:r>
      <w:r>
        <w:rPr>
          <w:rFonts w:ascii="Calibri"/>
        </w:rPr>
        <w:t>g</w:t>
      </w:r>
      <w:r>
        <w:rPr>
          <w:rFonts w:ascii="Calibri"/>
          <w:spacing w:val="-44"/>
        </w:rPr>
        <w:t xml:space="preserve"> </w:t>
      </w:r>
      <w:r>
        <w:rPr>
          <w:rFonts w:ascii="Calibri"/>
        </w:rPr>
        <w:t xml:space="preserve">on </w:t>
      </w:r>
      <w:proofErr w:type="gramStart"/>
      <w:r>
        <w:rPr>
          <w:rFonts w:ascii="Calibri"/>
        </w:rPr>
        <w:t>s.no=g.no</w:t>
      </w:r>
      <w:proofErr w:type="gramEnd"/>
    </w:p>
    <w:p w14:paraId="016D29C7" w14:textId="77777777" w:rsidR="00382F71" w:rsidRDefault="00000000">
      <w:pPr>
        <w:pStyle w:val="a3"/>
        <w:spacing w:line="424" w:lineRule="auto"/>
        <w:ind w:left="891" w:right="7575"/>
        <w:rPr>
          <w:rFonts w:ascii="Calibri" w:eastAsia="Calibri"/>
        </w:rPr>
      </w:pPr>
      <w:r>
        <w:rPr>
          <w:rFonts w:ascii="Calibri" w:eastAsia="Calibri"/>
        </w:rPr>
        <w:t>where</w:t>
      </w:r>
      <w:r>
        <w:rPr>
          <w:rFonts w:ascii="Calibri" w:eastAsia="Calibri"/>
          <w:spacing w:val="-4"/>
        </w:rPr>
        <w:t xml:space="preserve"> </w:t>
      </w:r>
      <w:proofErr w:type="spellStart"/>
      <w:r>
        <w:rPr>
          <w:rFonts w:ascii="Calibri" w:eastAsia="Calibri"/>
        </w:rPr>
        <w:t>s.sex</w:t>
      </w:r>
      <w:proofErr w:type="spellEnd"/>
      <w:r>
        <w:rPr>
          <w:rFonts w:ascii="Calibri" w:eastAsia="Calibri"/>
        </w:rPr>
        <w:t>='</w:t>
      </w:r>
      <w:r>
        <w:t>女</w:t>
      </w:r>
      <w:r>
        <w:rPr>
          <w:rFonts w:ascii="Calibri" w:eastAsia="Calibri"/>
        </w:rPr>
        <w:t>'</w:t>
      </w:r>
      <w:r>
        <w:rPr>
          <w:rFonts w:ascii="Calibri" w:eastAsia="Calibri"/>
          <w:spacing w:val="1"/>
        </w:rPr>
        <w:t xml:space="preserve"> </w:t>
      </w:r>
      <w:r>
        <w:rPr>
          <w:rFonts w:ascii="Calibri" w:eastAsia="Calibri"/>
        </w:rPr>
        <w:t>and</w:t>
      </w:r>
      <w:r>
        <w:rPr>
          <w:rFonts w:ascii="Calibri" w:eastAsia="Calibri"/>
          <w:spacing w:val="-8"/>
        </w:rPr>
        <w:t xml:space="preserve"> </w:t>
      </w:r>
      <w:proofErr w:type="spellStart"/>
      <w:r>
        <w:rPr>
          <w:rFonts w:ascii="Calibri" w:eastAsia="Calibri"/>
        </w:rPr>
        <w:t>g.grade</w:t>
      </w:r>
      <w:proofErr w:type="spellEnd"/>
      <w:r>
        <w:rPr>
          <w:rFonts w:ascii="Calibri" w:eastAsia="Calibri"/>
          <w:spacing w:val="-4"/>
        </w:rPr>
        <w:t xml:space="preserve"> &gt;=</w:t>
      </w:r>
      <w:r>
        <w:rPr>
          <w:rFonts w:ascii="Calibri" w:eastAsia="Calibri"/>
        </w:rPr>
        <w:t>60;</w:t>
      </w:r>
    </w:p>
    <w:p w14:paraId="53E866CC" w14:textId="77777777" w:rsidR="00382F71" w:rsidRDefault="00382F71">
      <w:pPr>
        <w:pStyle w:val="a3"/>
        <w:rPr>
          <w:rFonts w:ascii="Calibri"/>
          <w:sz w:val="20"/>
        </w:rPr>
      </w:pPr>
    </w:p>
    <w:p w14:paraId="15BC8019" w14:textId="77777777" w:rsidR="00382F71" w:rsidRDefault="00382F71">
      <w:pPr>
        <w:pStyle w:val="a3"/>
        <w:rPr>
          <w:rFonts w:ascii="Calibri"/>
          <w:sz w:val="18"/>
        </w:rPr>
      </w:pPr>
    </w:p>
    <w:p w14:paraId="7B8AF1CE" w14:textId="77777777" w:rsidR="00382F71" w:rsidRDefault="00000000">
      <w:pPr>
        <w:pStyle w:val="a3"/>
        <w:spacing w:line="417" w:lineRule="auto"/>
        <w:ind w:left="471" w:right="351"/>
      </w:pPr>
      <w:r>
        <w:rPr>
          <w:w w:val="95"/>
        </w:rPr>
        <w:t>聚合函数、排序都是软件测试面试笔试题中间出现频率最高的考点之一。常见的聚合函数有</w:t>
      </w:r>
      <w:r>
        <w:rPr>
          <w:spacing w:val="104"/>
        </w:rPr>
        <w:t xml:space="preserve">  </w:t>
      </w:r>
      <w:r>
        <w:rPr>
          <w:rFonts w:ascii="Calibri" w:eastAsia="Calibri"/>
          <w:w w:val="95"/>
        </w:rPr>
        <w:t>MAX</w:t>
      </w:r>
      <w:r>
        <w:rPr>
          <w:w w:val="95"/>
        </w:rPr>
        <w:t>（最</w:t>
      </w:r>
      <w:r>
        <w:t>大）、</w:t>
      </w:r>
      <w:r>
        <w:rPr>
          <w:rFonts w:ascii="Calibri" w:eastAsia="Calibri"/>
        </w:rPr>
        <w:t>MIN</w:t>
      </w:r>
      <w:r>
        <w:t>（最小）、</w:t>
      </w:r>
      <w:r>
        <w:rPr>
          <w:rFonts w:ascii="Calibri" w:eastAsia="Calibri"/>
        </w:rPr>
        <w:t>SUM</w:t>
      </w:r>
      <w:r>
        <w:t>（求和）、</w:t>
      </w:r>
      <w:r>
        <w:rPr>
          <w:rFonts w:ascii="Calibri" w:eastAsia="Calibri"/>
        </w:rPr>
        <w:t>COUNT</w:t>
      </w:r>
      <w:r>
        <w:t>（计数）、</w:t>
      </w:r>
      <w:r>
        <w:rPr>
          <w:rFonts w:ascii="Calibri" w:eastAsia="Calibri"/>
        </w:rPr>
        <w:t>AVG</w:t>
      </w:r>
      <w:r>
        <w:t>（平均）。</w:t>
      </w:r>
    </w:p>
    <w:p w14:paraId="1C6B6AEB" w14:textId="77777777" w:rsidR="00382F71" w:rsidRDefault="00382F71">
      <w:pPr>
        <w:pStyle w:val="a3"/>
        <w:rPr>
          <w:sz w:val="22"/>
        </w:rPr>
      </w:pPr>
    </w:p>
    <w:p w14:paraId="5FF16F3E" w14:textId="77777777" w:rsidR="00382F71" w:rsidRDefault="00382F71">
      <w:pPr>
        <w:pStyle w:val="a3"/>
        <w:spacing w:before="1"/>
        <w:rPr>
          <w:sz w:val="31"/>
        </w:rPr>
      </w:pPr>
    </w:p>
    <w:p w14:paraId="4C458E5D" w14:textId="77777777" w:rsidR="00382F71" w:rsidRDefault="00000000">
      <w:pPr>
        <w:pStyle w:val="4"/>
        <w:numPr>
          <w:ilvl w:val="5"/>
          <w:numId w:val="0"/>
        </w:numPr>
        <w:tabs>
          <w:tab w:val="left" w:pos="1192"/>
        </w:tabs>
        <w:spacing w:before="1"/>
        <w:ind w:left="1191" w:hanging="721"/>
        <w:rPr>
          <w:color w:val="4AACC5"/>
        </w:rPr>
      </w:pPr>
      <w:bookmarkStart w:id="859" w:name="3.4.27数据库设计"/>
      <w:bookmarkStart w:id="860" w:name="_bookmark430"/>
      <w:bookmarkEnd w:id="859"/>
      <w:bookmarkEnd w:id="860"/>
      <w:r>
        <w:rPr>
          <w:rFonts w:hint="eastAsia"/>
          <w:color w:val="4AACC5"/>
          <w:spacing w:val="-1"/>
        </w:rPr>
        <w:t>3</w:t>
      </w:r>
      <w:r>
        <w:rPr>
          <w:color w:val="4AACC5"/>
          <w:spacing w:val="-1"/>
        </w:rPr>
        <w:t>.4.27</w:t>
      </w:r>
      <w:r>
        <w:rPr>
          <w:color w:val="4AACC5"/>
        </w:rPr>
        <w:t>数据库设计</w:t>
      </w:r>
    </w:p>
    <w:p w14:paraId="237374C2" w14:textId="77777777" w:rsidR="00382F71" w:rsidRDefault="00382F71">
      <w:pPr>
        <w:pStyle w:val="a3"/>
        <w:spacing w:before="10"/>
        <w:rPr>
          <w:sz w:val="22"/>
        </w:rPr>
      </w:pPr>
    </w:p>
    <w:p w14:paraId="1F52EA54" w14:textId="77777777" w:rsidR="00382F71" w:rsidRDefault="00000000">
      <w:pPr>
        <w:pStyle w:val="a3"/>
        <w:spacing w:line="417" w:lineRule="auto"/>
        <w:ind w:left="471" w:right="245" w:firstLine="420"/>
      </w:pPr>
      <w:r>
        <w:rPr>
          <w:w w:val="95"/>
        </w:rPr>
        <w:t>已知教学数据库包含三个关系：学生关系</w:t>
      </w:r>
      <w:r>
        <w:rPr>
          <w:spacing w:val="170"/>
        </w:rPr>
        <w:t xml:space="preserve"> </w:t>
      </w:r>
      <w:r>
        <w:rPr>
          <w:rFonts w:ascii="Calibri" w:eastAsia="Calibri"/>
          <w:w w:val="95"/>
        </w:rPr>
        <w:t>S</w:t>
      </w:r>
      <w:r>
        <w:rPr>
          <w:w w:val="95"/>
        </w:rPr>
        <w:t>（</w:t>
      </w:r>
      <w:r>
        <w:rPr>
          <w:rFonts w:ascii="Calibri" w:eastAsia="Calibri"/>
          <w:w w:val="95"/>
        </w:rPr>
        <w:t>SND,SNAME,SA,SD</w:t>
      </w:r>
      <w:r>
        <w:rPr>
          <w:w w:val="95"/>
        </w:rPr>
        <w:t>）课程关系</w:t>
      </w:r>
      <w:r>
        <w:rPr>
          <w:spacing w:val="194"/>
        </w:rPr>
        <w:t xml:space="preserve"> </w:t>
      </w:r>
      <w:r>
        <w:rPr>
          <w:rFonts w:ascii="Calibri" w:eastAsia="Calibri"/>
          <w:w w:val="95"/>
        </w:rPr>
        <w:t>C</w:t>
      </w:r>
      <w:r>
        <w:rPr>
          <w:w w:val="95"/>
        </w:rPr>
        <w:t>（</w:t>
      </w:r>
      <w:r>
        <w:rPr>
          <w:rFonts w:ascii="Calibri" w:eastAsia="Calibri"/>
          <w:w w:val="95"/>
        </w:rPr>
        <w:t>CNO,CN,TNAME</w:t>
      </w:r>
      <w:r>
        <w:rPr>
          <w:w w:val="95"/>
        </w:rPr>
        <w:t>）</w:t>
      </w:r>
      <w:r>
        <w:rPr>
          <w:rFonts w:ascii="Calibri" w:eastAsia="Calibri"/>
          <w:w w:val="95"/>
        </w:rPr>
        <w:t>,</w:t>
      </w:r>
      <w:r>
        <w:rPr>
          <w:rFonts w:ascii="Calibri" w:eastAsia="Calibri"/>
          <w:spacing w:val="1"/>
          <w:w w:val="95"/>
        </w:rPr>
        <w:t xml:space="preserve"> </w:t>
      </w:r>
      <w:r>
        <w:rPr>
          <w:spacing w:val="10"/>
          <w:w w:val="95"/>
        </w:rPr>
        <w:t xml:space="preserve">选课关系 </w:t>
      </w:r>
      <w:r>
        <w:rPr>
          <w:rFonts w:ascii="Calibri" w:eastAsia="Calibri"/>
          <w:w w:val="95"/>
        </w:rPr>
        <w:t>SC</w:t>
      </w:r>
      <w:r>
        <w:rPr>
          <w:w w:val="95"/>
        </w:rPr>
        <w:t>（</w:t>
      </w:r>
      <w:r>
        <w:rPr>
          <w:rFonts w:ascii="Calibri" w:eastAsia="Calibri"/>
          <w:w w:val="95"/>
        </w:rPr>
        <w:t>SNO,CNO,G</w:t>
      </w:r>
      <w:r>
        <w:rPr>
          <w:w w:val="95"/>
        </w:rPr>
        <w:t>）其中，下划线的字段为</w:t>
      </w:r>
      <w:proofErr w:type="gramStart"/>
      <w:r>
        <w:rPr>
          <w:w w:val="95"/>
        </w:rPr>
        <w:t>该关系</w:t>
      </w:r>
      <w:proofErr w:type="gramEnd"/>
      <w:r>
        <w:rPr>
          <w:w w:val="95"/>
        </w:rPr>
        <w:t>的码，</w:t>
      </w:r>
      <w:r>
        <w:rPr>
          <w:rFonts w:ascii="Calibri" w:eastAsia="Calibri"/>
          <w:w w:val="95"/>
        </w:rPr>
        <w:t>SNO</w:t>
      </w:r>
      <w:r>
        <w:rPr>
          <w:rFonts w:ascii="Calibri" w:eastAsia="Calibri"/>
          <w:spacing w:val="56"/>
        </w:rPr>
        <w:t xml:space="preserve"> </w:t>
      </w:r>
      <w:r>
        <w:rPr>
          <w:w w:val="95"/>
        </w:rPr>
        <w:t>代表学号，</w:t>
      </w:r>
      <w:r>
        <w:rPr>
          <w:rFonts w:ascii="Calibri" w:eastAsia="Calibri"/>
          <w:w w:val="95"/>
        </w:rPr>
        <w:t>SNAME</w:t>
      </w:r>
      <w:r>
        <w:rPr>
          <w:rFonts w:ascii="Calibri" w:eastAsia="Calibri"/>
          <w:spacing w:val="56"/>
        </w:rPr>
        <w:t xml:space="preserve"> </w:t>
      </w:r>
      <w:r>
        <w:rPr>
          <w:w w:val="95"/>
        </w:rPr>
        <w:t>代表学生姓名，</w:t>
      </w:r>
      <w:r>
        <w:rPr>
          <w:spacing w:val="1"/>
          <w:w w:val="95"/>
        </w:rPr>
        <w:t xml:space="preserve"> </w:t>
      </w:r>
      <w:r>
        <w:rPr>
          <w:rFonts w:ascii="Calibri" w:eastAsia="Calibri"/>
          <w:spacing w:val="-2"/>
        </w:rPr>
        <w:t>SA</w:t>
      </w:r>
      <w:r>
        <w:rPr>
          <w:rFonts w:ascii="Calibri" w:eastAsia="Calibri"/>
          <w:spacing w:val="-10"/>
        </w:rPr>
        <w:t xml:space="preserve"> </w:t>
      </w:r>
      <w:r>
        <w:rPr>
          <w:spacing w:val="-2"/>
        </w:rPr>
        <w:t>代表学生年龄，</w:t>
      </w:r>
      <w:r>
        <w:rPr>
          <w:rFonts w:ascii="Calibri" w:eastAsia="Calibri"/>
          <w:spacing w:val="-2"/>
        </w:rPr>
        <w:t>SD</w:t>
      </w:r>
      <w:r>
        <w:rPr>
          <w:rFonts w:ascii="Calibri" w:eastAsia="Calibri"/>
          <w:spacing w:val="-9"/>
        </w:rPr>
        <w:t xml:space="preserve"> </w:t>
      </w:r>
      <w:r>
        <w:rPr>
          <w:spacing w:val="-2"/>
        </w:rPr>
        <w:t>代表学生所在系，</w:t>
      </w:r>
      <w:r>
        <w:rPr>
          <w:rFonts w:ascii="Calibri" w:eastAsia="Calibri"/>
          <w:spacing w:val="-1"/>
        </w:rPr>
        <w:t>CNO</w:t>
      </w:r>
      <w:r>
        <w:rPr>
          <w:rFonts w:ascii="Calibri" w:eastAsia="Calibri"/>
          <w:spacing w:val="-8"/>
        </w:rPr>
        <w:t xml:space="preserve"> </w:t>
      </w:r>
      <w:r>
        <w:rPr>
          <w:spacing w:val="-1"/>
        </w:rPr>
        <w:t>代表课程号，</w:t>
      </w:r>
      <w:r>
        <w:rPr>
          <w:rFonts w:ascii="Calibri" w:eastAsia="Calibri"/>
          <w:spacing w:val="-1"/>
        </w:rPr>
        <w:t>CN</w:t>
      </w:r>
      <w:r>
        <w:rPr>
          <w:rFonts w:ascii="Calibri" w:eastAsia="Calibri"/>
          <w:spacing w:val="-8"/>
        </w:rPr>
        <w:t xml:space="preserve"> </w:t>
      </w:r>
      <w:r>
        <w:rPr>
          <w:spacing w:val="-1"/>
        </w:rPr>
        <w:t>代表课程名，</w:t>
      </w:r>
      <w:r>
        <w:rPr>
          <w:rFonts w:ascii="Calibri" w:eastAsia="Calibri"/>
          <w:spacing w:val="-1"/>
        </w:rPr>
        <w:t>TNAME</w:t>
      </w:r>
      <w:r>
        <w:rPr>
          <w:rFonts w:ascii="Calibri" w:eastAsia="Calibri"/>
          <w:spacing w:val="-8"/>
        </w:rPr>
        <w:t xml:space="preserve"> </w:t>
      </w:r>
      <w:r>
        <w:rPr>
          <w:spacing w:val="-1"/>
        </w:rPr>
        <w:t>代表任课老师姓名，</w:t>
      </w:r>
      <w:r>
        <w:rPr>
          <w:spacing w:val="-102"/>
        </w:rPr>
        <w:t xml:space="preserve"> </w:t>
      </w:r>
      <w:r>
        <w:rPr>
          <w:rFonts w:ascii="Calibri" w:eastAsia="Calibri"/>
        </w:rPr>
        <w:t>G</w:t>
      </w:r>
      <w:r>
        <w:rPr>
          <w:rFonts w:ascii="Calibri" w:eastAsia="Calibri"/>
          <w:spacing w:val="4"/>
        </w:rPr>
        <w:t xml:space="preserve"> </w:t>
      </w:r>
      <w:r>
        <w:rPr>
          <w:spacing w:val="-7"/>
        </w:rPr>
        <w:t xml:space="preserve">代表成绩，请用 </w:t>
      </w:r>
      <w:r>
        <w:rPr>
          <w:rFonts w:ascii="Calibri" w:eastAsia="Calibri"/>
        </w:rPr>
        <w:t>SQL</w:t>
      </w:r>
      <w:r>
        <w:rPr>
          <w:rFonts w:ascii="Calibri" w:eastAsia="Calibri"/>
          <w:spacing w:val="3"/>
        </w:rPr>
        <w:t xml:space="preserve"> </w:t>
      </w:r>
      <w:r>
        <w:t>语句实现：</w:t>
      </w:r>
    </w:p>
    <w:p w14:paraId="4AF466AA" w14:textId="77777777" w:rsidR="00382F71" w:rsidRDefault="00382F71">
      <w:pPr>
        <w:spacing w:line="417" w:lineRule="auto"/>
        <w:sectPr w:rsidR="00382F71">
          <w:pgSz w:w="11910" w:h="16840"/>
          <w:pgMar w:top="1580" w:right="940" w:bottom="680" w:left="820" w:header="0" w:footer="406" w:gutter="0"/>
          <w:cols w:space="720"/>
        </w:sectPr>
      </w:pPr>
    </w:p>
    <w:p w14:paraId="1D1372E8" w14:textId="77777777" w:rsidR="00382F71" w:rsidRDefault="00382F71">
      <w:pPr>
        <w:pStyle w:val="a3"/>
        <w:spacing w:before="12"/>
        <w:rPr>
          <w:sz w:val="9"/>
        </w:rPr>
      </w:pPr>
    </w:p>
    <w:p w14:paraId="0E2BFE62" w14:textId="77777777" w:rsidR="00382F71" w:rsidRDefault="00000000">
      <w:pPr>
        <w:pStyle w:val="a3"/>
        <w:spacing w:before="69" w:line="424" w:lineRule="auto"/>
        <w:ind w:left="946" w:right="3898" w:hanging="476"/>
        <w:rPr>
          <w:rFonts w:ascii="Calibri" w:eastAsia="Calibri"/>
        </w:rPr>
      </w:pPr>
      <w:r>
        <w:rPr>
          <w:rFonts w:ascii="Calibri" w:eastAsia="Calibri"/>
          <w:w w:val="95"/>
        </w:rPr>
        <w:t>1</w:t>
      </w:r>
      <w:r>
        <w:rPr>
          <w:w w:val="95"/>
        </w:rPr>
        <w:t>、简历学生关系和选课关系，有完整约束的要定义完整性约束</w:t>
      </w:r>
      <w:r>
        <w:rPr>
          <w:rFonts w:ascii="Calibri" w:eastAsia="Calibri"/>
        </w:rPr>
        <w:t>CREATE</w:t>
      </w:r>
      <w:r>
        <w:rPr>
          <w:rFonts w:ascii="Calibri" w:eastAsia="Calibri"/>
          <w:spacing w:val="-2"/>
        </w:rPr>
        <w:t xml:space="preserve"> </w:t>
      </w:r>
      <w:r>
        <w:rPr>
          <w:rFonts w:ascii="Calibri" w:eastAsia="Calibri"/>
        </w:rPr>
        <w:t>TABLE</w:t>
      </w:r>
      <w:r>
        <w:rPr>
          <w:rFonts w:ascii="Calibri" w:eastAsia="Calibri"/>
          <w:spacing w:val="-1"/>
        </w:rPr>
        <w:t xml:space="preserve"> </w:t>
      </w:r>
      <w:r>
        <w:rPr>
          <w:rFonts w:ascii="Calibri" w:eastAsia="Calibri"/>
        </w:rPr>
        <w:t>S(</w:t>
      </w:r>
    </w:p>
    <w:p w14:paraId="48CAAFBF" w14:textId="77777777" w:rsidR="00382F71" w:rsidRDefault="00000000">
      <w:pPr>
        <w:pStyle w:val="a3"/>
        <w:spacing w:before="6"/>
        <w:ind w:left="850"/>
      </w:pPr>
      <w:r>
        <w:rPr>
          <w:rFonts w:ascii="Calibri" w:eastAsia="Calibri"/>
        </w:rPr>
        <w:t>SNO</w:t>
      </w:r>
      <w:r>
        <w:rPr>
          <w:rFonts w:ascii="Calibri" w:eastAsia="Calibri"/>
          <w:spacing w:val="-4"/>
        </w:rPr>
        <w:t xml:space="preserve"> </w:t>
      </w:r>
      <w:r>
        <w:rPr>
          <w:rFonts w:ascii="Calibri" w:eastAsia="Calibri"/>
        </w:rPr>
        <w:t>INT(10</w:t>
      </w:r>
      <w:r>
        <w:rPr>
          <w:rFonts w:ascii="Calibri" w:eastAsia="Calibri"/>
          <w:spacing w:val="-4"/>
        </w:rPr>
        <w:t xml:space="preserve">) </w:t>
      </w:r>
      <w:r>
        <w:rPr>
          <w:rFonts w:ascii="Calibri" w:eastAsia="Calibri"/>
        </w:rPr>
        <w:t>not</w:t>
      </w:r>
      <w:r>
        <w:rPr>
          <w:rFonts w:ascii="Calibri" w:eastAsia="Calibri"/>
          <w:spacing w:val="-4"/>
        </w:rPr>
        <w:t xml:space="preserve"> </w:t>
      </w:r>
      <w:r>
        <w:rPr>
          <w:rFonts w:ascii="Calibri" w:eastAsia="Calibri"/>
        </w:rPr>
        <w:t>null</w:t>
      </w:r>
      <w:r>
        <w:rPr>
          <w:rFonts w:ascii="Calibri" w:eastAsia="Calibri"/>
          <w:spacing w:val="-6"/>
        </w:rPr>
        <w:t xml:space="preserve"> </w:t>
      </w:r>
      <w:r>
        <w:rPr>
          <w:rFonts w:ascii="Calibri" w:eastAsia="Calibri"/>
        </w:rPr>
        <w:t>PRIMARY</w:t>
      </w:r>
      <w:r>
        <w:rPr>
          <w:rFonts w:ascii="Calibri" w:eastAsia="Calibri"/>
          <w:spacing w:val="-7"/>
        </w:rPr>
        <w:t xml:space="preserve"> </w:t>
      </w:r>
      <w:r>
        <w:rPr>
          <w:rFonts w:ascii="Calibri" w:eastAsia="Calibri"/>
        </w:rPr>
        <w:t>KEY</w:t>
      </w:r>
      <w:r>
        <w:rPr>
          <w:rFonts w:ascii="Calibri" w:eastAsia="Calibri"/>
          <w:spacing w:val="-2"/>
        </w:rPr>
        <w:t xml:space="preserve">,-- </w:t>
      </w:r>
      <w:r>
        <w:t>学号</w:t>
      </w:r>
    </w:p>
    <w:p w14:paraId="22C50A6E" w14:textId="77777777" w:rsidR="00382F71" w:rsidRDefault="00382F71">
      <w:pPr>
        <w:pStyle w:val="a3"/>
        <w:spacing w:before="7"/>
        <w:rPr>
          <w:sz w:val="15"/>
        </w:rPr>
      </w:pPr>
    </w:p>
    <w:p w14:paraId="7C2DE1D8" w14:textId="77777777" w:rsidR="00382F71" w:rsidRDefault="00000000">
      <w:pPr>
        <w:pStyle w:val="a3"/>
        <w:ind w:left="850"/>
      </w:pPr>
      <w:r>
        <w:rPr>
          <w:rFonts w:ascii="Calibri" w:eastAsia="Calibri"/>
        </w:rPr>
        <w:t>SNAME</w:t>
      </w:r>
      <w:r>
        <w:rPr>
          <w:rFonts w:ascii="Calibri" w:eastAsia="Calibri"/>
          <w:spacing w:val="-5"/>
        </w:rPr>
        <w:t xml:space="preserve"> </w:t>
      </w:r>
      <w:r>
        <w:rPr>
          <w:rFonts w:ascii="Calibri" w:eastAsia="Calibri"/>
        </w:rPr>
        <w:t>VARCHAR(20</w:t>
      </w:r>
      <w:r>
        <w:rPr>
          <w:rFonts w:ascii="Calibri" w:eastAsia="Calibri"/>
          <w:spacing w:val="-2"/>
        </w:rPr>
        <w:t xml:space="preserve">) </w:t>
      </w:r>
      <w:r>
        <w:rPr>
          <w:rFonts w:ascii="Calibri" w:eastAsia="Calibri"/>
        </w:rPr>
        <w:t>not</w:t>
      </w:r>
      <w:r>
        <w:rPr>
          <w:rFonts w:ascii="Calibri" w:eastAsia="Calibri"/>
          <w:spacing w:val="-5"/>
        </w:rPr>
        <w:t xml:space="preserve"> </w:t>
      </w:r>
      <w:r>
        <w:rPr>
          <w:rFonts w:ascii="Calibri" w:eastAsia="Calibri"/>
        </w:rPr>
        <w:t>null,--</w:t>
      </w:r>
      <w:r>
        <w:rPr>
          <w:rFonts w:ascii="Calibri" w:eastAsia="Calibri"/>
          <w:spacing w:val="-7"/>
        </w:rPr>
        <w:t xml:space="preserve"> </w:t>
      </w:r>
      <w:r>
        <w:t>姓名</w:t>
      </w:r>
    </w:p>
    <w:p w14:paraId="073E0B0A" w14:textId="77777777" w:rsidR="00382F71" w:rsidRDefault="00382F71">
      <w:pPr>
        <w:pStyle w:val="a3"/>
        <w:spacing w:before="7"/>
        <w:rPr>
          <w:sz w:val="15"/>
        </w:rPr>
      </w:pPr>
    </w:p>
    <w:p w14:paraId="723A43F0" w14:textId="77777777" w:rsidR="00382F71" w:rsidRDefault="00000000">
      <w:pPr>
        <w:pStyle w:val="a3"/>
        <w:ind w:left="850"/>
      </w:pPr>
      <w:r>
        <w:rPr>
          <w:rFonts w:ascii="Calibri" w:eastAsia="Calibri"/>
        </w:rPr>
        <w:t>SA</w:t>
      </w:r>
      <w:r>
        <w:rPr>
          <w:rFonts w:ascii="Calibri" w:eastAsia="Calibri"/>
          <w:spacing w:val="-4"/>
        </w:rPr>
        <w:t xml:space="preserve"> </w:t>
      </w:r>
      <w:r>
        <w:rPr>
          <w:rFonts w:ascii="Calibri" w:eastAsia="Calibri"/>
        </w:rPr>
        <w:t>INT(3</w:t>
      </w:r>
      <w:r>
        <w:rPr>
          <w:rFonts w:ascii="Calibri" w:eastAsia="Calibri"/>
          <w:spacing w:val="-1"/>
        </w:rPr>
        <w:t xml:space="preserve">),-- </w:t>
      </w:r>
      <w:r>
        <w:t>年龄</w:t>
      </w:r>
    </w:p>
    <w:p w14:paraId="404D4F11" w14:textId="77777777" w:rsidR="00382F71" w:rsidRDefault="00382F71">
      <w:pPr>
        <w:pStyle w:val="a3"/>
        <w:spacing w:before="6"/>
        <w:rPr>
          <w:sz w:val="15"/>
        </w:rPr>
      </w:pPr>
    </w:p>
    <w:p w14:paraId="70DF02D5" w14:textId="77777777" w:rsidR="00382F71" w:rsidRDefault="00000000">
      <w:pPr>
        <w:pStyle w:val="a3"/>
        <w:spacing w:before="1"/>
        <w:ind w:left="850"/>
      </w:pPr>
      <w:r>
        <w:rPr>
          <w:rFonts w:ascii="Calibri" w:eastAsia="Calibri"/>
        </w:rPr>
        <w:t>SD</w:t>
      </w:r>
      <w:r>
        <w:rPr>
          <w:rFonts w:ascii="Calibri" w:eastAsia="Calibri"/>
          <w:spacing w:val="-6"/>
        </w:rPr>
        <w:t xml:space="preserve"> </w:t>
      </w:r>
      <w:r>
        <w:rPr>
          <w:rFonts w:ascii="Calibri" w:eastAsia="Calibri"/>
        </w:rPr>
        <w:t>VARCHAR(10)</w:t>
      </w:r>
      <w:r>
        <w:rPr>
          <w:rFonts w:ascii="Calibri" w:eastAsia="Calibri"/>
          <w:spacing w:val="-2"/>
        </w:rPr>
        <w:t xml:space="preserve">-- </w:t>
      </w:r>
      <w:r>
        <w:t>所在系</w:t>
      </w:r>
    </w:p>
    <w:p w14:paraId="367CA668" w14:textId="77777777" w:rsidR="00382F71" w:rsidRDefault="00382F71">
      <w:pPr>
        <w:pStyle w:val="a3"/>
        <w:spacing w:before="1"/>
        <w:rPr>
          <w:sz w:val="16"/>
        </w:rPr>
      </w:pPr>
    </w:p>
    <w:p w14:paraId="6708B587" w14:textId="77777777" w:rsidR="00382F71" w:rsidRDefault="00000000">
      <w:pPr>
        <w:pStyle w:val="a3"/>
        <w:ind w:left="850"/>
        <w:rPr>
          <w:rFonts w:ascii="Calibri"/>
        </w:rPr>
      </w:pPr>
      <w:r>
        <w:rPr>
          <w:rFonts w:ascii="Calibri"/>
          <w:w w:val="99"/>
        </w:rPr>
        <w:t>)</w:t>
      </w:r>
    </w:p>
    <w:p w14:paraId="5428DC66" w14:textId="77777777" w:rsidR="00382F71" w:rsidRDefault="00382F71">
      <w:pPr>
        <w:pStyle w:val="a3"/>
        <w:spacing w:before="4"/>
        <w:rPr>
          <w:rFonts w:ascii="Calibri"/>
          <w:sz w:val="17"/>
        </w:rPr>
      </w:pPr>
    </w:p>
    <w:p w14:paraId="3E9C2586" w14:textId="77777777" w:rsidR="00382F71" w:rsidRDefault="00000000">
      <w:pPr>
        <w:pStyle w:val="a3"/>
        <w:ind w:left="850"/>
        <w:rPr>
          <w:rFonts w:ascii="Calibri"/>
        </w:rPr>
      </w:pPr>
      <w:r>
        <w:rPr>
          <w:rFonts w:ascii="Calibri"/>
          <w:spacing w:val="-1"/>
        </w:rPr>
        <w:t>CREATE</w:t>
      </w:r>
      <w:r>
        <w:rPr>
          <w:rFonts w:ascii="Calibri"/>
          <w:spacing w:val="-10"/>
        </w:rPr>
        <w:t xml:space="preserve"> </w:t>
      </w:r>
      <w:r>
        <w:rPr>
          <w:rFonts w:ascii="Calibri"/>
          <w:spacing w:val="-1"/>
        </w:rPr>
        <w:t>TABLE</w:t>
      </w:r>
      <w:r>
        <w:rPr>
          <w:rFonts w:ascii="Calibri"/>
          <w:spacing w:val="-9"/>
        </w:rPr>
        <w:t xml:space="preserve"> </w:t>
      </w:r>
      <w:proofErr w:type="gramStart"/>
      <w:r>
        <w:rPr>
          <w:rFonts w:ascii="Calibri"/>
        </w:rPr>
        <w:t>C(</w:t>
      </w:r>
      <w:proofErr w:type="gramEnd"/>
    </w:p>
    <w:p w14:paraId="075851D0" w14:textId="77777777" w:rsidR="00382F71" w:rsidRDefault="00382F71">
      <w:pPr>
        <w:pStyle w:val="a3"/>
        <w:spacing w:before="9"/>
        <w:rPr>
          <w:rFonts w:ascii="Calibri"/>
          <w:sz w:val="16"/>
        </w:rPr>
      </w:pPr>
    </w:p>
    <w:p w14:paraId="62473AA7" w14:textId="77777777" w:rsidR="00382F71" w:rsidRDefault="00000000">
      <w:pPr>
        <w:pStyle w:val="a3"/>
        <w:ind w:left="850"/>
      </w:pPr>
      <w:r>
        <w:rPr>
          <w:rFonts w:ascii="Calibri" w:eastAsia="Calibri"/>
        </w:rPr>
        <w:t>CNO</w:t>
      </w:r>
      <w:r>
        <w:rPr>
          <w:rFonts w:ascii="Calibri" w:eastAsia="Calibri"/>
          <w:spacing w:val="-5"/>
        </w:rPr>
        <w:t xml:space="preserve"> </w:t>
      </w:r>
      <w:r>
        <w:rPr>
          <w:rFonts w:ascii="Calibri" w:eastAsia="Calibri"/>
        </w:rPr>
        <w:t>INT(10</w:t>
      </w:r>
      <w:r>
        <w:rPr>
          <w:rFonts w:ascii="Calibri" w:eastAsia="Calibri"/>
          <w:spacing w:val="-3"/>
        </w:rPr>
        <w:t xml:space="preserve">) </w:t>
      </w:r>
      <w:r>
        <w:rPr>
          <w:rFonts w:ascii="Calibri" w:eastAsia="Calibri"/>
        </w:rPr>
        <w:t>not</w:t>
      </w:r>
      <w:r>
        <w:rPr>
          <w:rFonts w:ascii="Calibri" w:eastAsia="Calibri"/>
          <w:spacing w:val="-6"/>
        </w:rPr>
        <w:t xml:space="preserve"> </w:t>
      </w:r>
      <w:r>
        <w:rPr>
          <w:rFonts w:ascii="Calibri" w:eastAsia="Calibri"/>
        </w:rPr>
        <w:t>null</w:t>
      </w:r>
      <w:r>
        <w:rPr>
          <w:rFonts w:ascii="Calibri" w:eastAsia="Calibri"/>
          <w:spacing w:val="-5"/>
        </w:rPr>
        <w:t xml:space="preserve"> </w:t>
      </w:r>
      <w:r>
        <w:rPr>
          <w:rFonts w:ascii="Calibri" w:eastAsia="Calibri"/>
        </w:rPr>
        <w:t>PRIMARY</w:t>
      </w:r>
      <w:r>
        <w:rPr>
          <w:rFonts w:ascii="Calibri" w:eastAsia="Calibri"/>
          <w:spacing w:val="-7"/>
        </w:rPr>
        <w:t xml:space="preserve"> </w:t>
      </w:r>
      <w:r>
        <w:rPr>
          <w:rFonts w:ascii="Calibri" w:eastAsia="Calibri"/>
        </w:rPr>
        <w:t>KEY</w:t>
      </w:r>
      <w:r>
        <w:rPr>
          <w:rFonts w:ascii="Calibri" w:eastAsia="Calibri"/>
          <w:spacing w:val="-2"/>
        </w:rPr>
        <w:t xml:space="preserve">,-- </w:t>
      </w:r>
      <w:r>
        <w:t>课程号</w:t>
      </w:r>
    </w:p>
    <w:p w14:paraId="61A20B4E" w14:textId="77777777" w:rsidR="00382F71" w:rsidRDefault="00382F71">
      <w:pPr>
        <w:pStyle w:val="a3"/>
        <w:spacing w:before="7"/>
        <w:rPr>
          <w:sz w:val="15"/>
        </w:rPr>
      </w:pPr>
    </w:p>
    <w:p w14:paraId="2098AC18" w14:textId="77777777" w:rsidR="00382F71" w:rsidRDefault="00000000">
      <w:pPr>
        <w:pStyle w:val="a3"/>
        <w:ind w:left="850"/>
      </w:pPr>
      <w:r>
        <w:rPr>
          <w:rFonts w:ascii="Calibri" w:eastAsia="Calibri"/>
        </w:rPr>
        <w:t>CN</w:t>
      </w:r>
      <w:r>
        <w:rPr>
          <w:rFonts w:ascii="Calibri" w:eastAsia="Calibri"/>
          <w:spacing w:val="-3"/>
        </w:rPr>
        <w:t xml:space="preserve"> </w:t>
      </w:r>
      <w:r>
        <w:rPr>
          <w:rFonts w:ascii="Calibri" w:eastAsia="Calibri"/>
        </w:rPr>
        <w:t>VARCHAR(20</w:t>
      </w:r>
      <w:r>
        <w:rPr>
          <w:rFonts w:ascii="Calibri" w:eastAsia="Calibri"/>
          <w:spacing w:val="-2"/>
        </w:rPr>
        <w:t xml:space="preserve">) </w:t>
      </w:r>
      <w:r>
        <w:rPr>
          <w:rFonts w:ascii="Calibri" w:eastAsia="Calibri"/>
        </w:rPr>
        <w:t>UNIQUE</w:t>
      </w:r>
      <w:r>
        <w:rPr>
          <w:rFonts w:ascii="Calibri" w:eastAsia="Calibri"/>
          <w:spacing w:val="-3"/>
        </w:rPr>
        <w:t xml:space="preserve"> , -- </w:t>
      </w:r>
      <w:r>
        <w:t>课程名</w:t>
      </w:r>
    </w:p>
    <w:p w14:paraId="1C0ED8C2" w14:textId="77777777" w:rsidR="00382F71" w:rsidRDefault="00382F71">
      <w:pPr>
        <w:pStyle w:val="a3"/>
        <w:spacing w:before="6"/>
        <w:rPr>
          <w:sz w:val="15"/>
        </w:rPr>
      </w:pPr>
    </w:p>
    <w:p w14:paraId="009E3B42" w14:textId="77777777" w:rsidR="00382F71" w:rsidRDefault="00000000">
      <w:pPr>
        <w:pStyle w:val="a3"/>
        <w:spacing w:before="1"/>
        <w:ind w:left="850"/>
      </w:pPr>
      <w:r>
        <w:rPr>
          <w:rFonts w:ascii="Calibri" w:eastAsia="Calibri"/>
        </w:rPr>
        <w:t>TNAME</w:t>
      </w:r>
      <w:r>
        <w:rPr>
          <w:rFonts w:ascii="Calibri" w:eastAsia="Calibri"/>
          <w:spacing w:val="-2"/>
        </w:rPr>
        <w:t xml:space="preserve"> </w:t>
      </w:r>
      <w:r>
        <w:rPr>
          <w:rFonts w:ascii="Calibri" w:eastAsia="Calibri"/>
        </w:rPr>
        <w:t>INT(3) not</w:t>
      </w:r>
      <w:r>
        <w:rPr>
          <w:rFonts w:ascii="Calibri" w:eastAsia="Calibri"/>
          <w:spacing w:val="-3"/>
        </w:rPr>
        <w:t xml:space="preserve"> </w:t>
      </w:r>
      <w:r>
        <w:rPr>
          <w:rFonts w:ascii="Calibri" w:eastAsia="Calibri"/>
        </w:rPr>
        <w:t>null--</w:t>
      </w:r>
      <w:r>
        <w:rPr>
          <w:rFonts w:ascii="Calibri" w:eastAsia="Calibri"/>
          <w:spacing w:val="-4"/>
        </w:rPr>
        <w:t xml:space="preserve"> </w:t>
      </w:r>
      <w:r>
        <w:t>任课老师</w:t>
      </w:r>
    </w:p>
    <w:p w14:paraId="51540FF8" w14:textId="77777777" w:rsidR="00382F71" w:rsidRDefault="00382F71">
      <w:pPr>
        <w:pStyle w:val="a3"/>
        <w:spacing w:before="1"/>
        <w:rPr>
          <w:sz w:val="16"/>
        </w:rPr>
      </w:pPr>
    </w:p>
    <w:p w14:paraId="20F57164" w14:textId="77777777" w:rsidR="00382F71" w:rsidRDefault="00000000">
      <w:pPr>
        <w:pStyle w:val="a3"/>
        <w:ind w:left="850"/>
        <w:rPr>
          <w:rFonts w:ascii="Calibri"/>
        </w:rPr>
      </w:pPr>
      <w:r>
        <w:rPr>
          <w:rFonts w:ascii="Calibri"/>
          <w:w w:val="99"/>
        </w:rPr>
        <w:t>)</w:t>
      </w:r>
    </w:p>
    <w:p w14:paraId="030BD589" w14:textId="77777777" w:rsidR="00382F71" w:rsidRDefault="00382F71">
      <w:pPr>
        <w:pStyle w:val="a3"/>
        <w:spacing w:before="4"/>
        <w:rPr>
          <w:rFonts w:ascii="Calibri"/>
          <w:sz w:val="17"/>
        </w:rPr>
      </w:pPr>
    </w:p>
    <w:p w14:paraId="780B91D4" w14:textId="77777777" w:rsidR="00382F71" w:rsidRDefault="00000000">
      <w:pPr>
        <w:pStyle w:val="a3"/>
        <w:spacing w:line="432" w:lineRule="auto"/>
        <w:ind w:left="850" w:right="7596"/>
      </w:pPr>
      <w:r>
        <w:rPr>
          <w:rFonts w:ascii="Calibri" w:eastAsia="Calibri"/>
        </w:rPr>
        <w:t>CREATE TABLE SC(</w:t>
      </w:r>
      <w:r>
        <w:rPr>
          <w:rFonts w:ascii="Calibri" w:eastAsia="Calibri"/>
          <w:spacing w:val="1"/>
        </w:rPr>
        <w:t xml:space="preserve"> </w:t>
      </w:r>
      <w:r>
        <w:rPr>
          <w:rFonts w:ascii="Calibri" w:eastAsia="Calibri"/>
        </w:rPr>
        <w:t>SNO</w:t>
      </w:r>
      <w:r>
        <w:rPr>
          <w:rFonts w:ascii="Calibri" w:eastAsia="Calibri"/>
          <w:spacing w:val="-7"/>
        </w:rPr>
        <w:t xml:space="preserve"> </w:t>
      </w:r>
      <w:r>
        <w:rPr>
          <w:rFonts w:ascii="Calibri" w:eastAsia="Calibri"/>
        </w:rPr>
        <w:t>INT(10</w:t>
      </w:r>
      <w:r>
        <w:rPr>
          <w:rFonts w:ascii="Calibri" w:eastAsia="Calibri"/>
          <w:spacing w:val="-2"/>
        </w:rPr>
        <w:t xml:space="preserve">),-- </w:t>
      </w:r>
      <w:r>
        <w:t>学号</w:t>
      </w:r>
    </w:p>
    <w:p w14:paraId="6EE66089" w14:textId="77777777" w:rsidR="00382F71" w:rsidRDefault="00000000">
      <w:pPr>
        <w:pStyle w:val="a3"/>
        <w:spacing w:line="252" w:lineRule="exact"/>
        <w:ind w:left="850"/>
      </w:pPr>
      <w:r>
        <w:rPr>
          <w:rFonts w:ascii="Calibri" w:eastAsia="Calibri"/>
        </w:rPr>
        <w:t>CNO</w:t>
      </w:r>
      <w:r>
        <w:rPr>
          <w:rFonts w:ascii="Calibri" w:eastAsia="Calibri"/>
          <w:spacing w:val="-5"/>
        </w:rPr>
        <w:t xml:space="preserve"> </w:t>
      </w:r>
      <w:r>
        <w:rPr>
          <w:rFonts w:ascii="Calibri" w:eastAsia="Calibri"/>
        </w:rPr>
        <w:t>VARCHAR(20)</w:t>
      </w:r>
      <w:r>
        <w:rPr>
          <w:rFonts w:ascii="Calibri" w:eastAsia="Calibri"/>
          <w:spacing w:val="-3"/>
        </w:rPr>
        <w:t xml:space="preserve">, -- </w:t>
      </w:r>
      <w:r>
        <w:t>课程号</w:t>
      </w:r>
    </w:p>
    <w:p w14:paraId="1712558B" w14:textId="77777777" w:rsidR="00382F71" w:rsidRDefault="00382F71">
      <w:pPr>
        <w:pStyle w:val="a3"/>
        <w:spacing w:before="7"/>
        <w:rPr>
          <w:sz w:val="15"/>
        </w:rPr>
      </w:pPr>
    </w:p>
    <w:p w14:paraId="35686D05" w14:textId="77777777" w:rsidR="00382F71" w:rsidRDefault="00000000">
      <w:pPr>
        <w:pStyle w:val="a3"/>
        <w:ind w:left="850"/>
      </w:pPr>
      <w:r>
        <w:rPr>
          <w:rFonts w:ascii="Calibri" w:eastAsia="Calibri"/>
        </w:rPr>
        <w:t>G</w:t>
      </w:r>
      <w:r>
        <w:rPr>
          <w:rFonts w:ascii="Calibri" w:eastAsia="Calibri"/>
          <w:spacing w:val="-2"/>
        </w:rPr>
        <w:t xml:space="preserve"> </w:t>
      </w:r>
      <w:r>
        <w:rPr>
          <w:rFonts w:ascii="Calibri" w:eastAsia="Calibri"/>
        </w:rPr>
        <w:t>INT(3</w:t>
      </w:r>
      <w:r>
        <w:rPr>
          <w:rFonts w:ascii="Calibri" w:eastAsia="Calibri"/>
          <w:spacing w:val="-1"/>
        </w:rPr>
        <w:t xml:space="preserve">),-- </w:t>
      </w:r>
      <w:r>
        <w:t>成绩</w:t>
      </w:r>
    </w:p>
    <w:p w14:paraId="022B2326" w14:textId="77777777" w:rsidR="00382F71" w:rsidRDefault="00382F71">
      <w:pPr>
        <w:pStyle w:val="a3"/>
        <w:spacing w:before="1"/>
        <w:rPr>
          <w:sz w:val="16"/>
        </w:rPr>
      </w:pPr>
    </w:p>
    <w:p w14:paraId="4BF02379" w14:textId="77777777" w:rsidR="00382F71" w:rsidRDefault="00000000">
      <w:pPr>
        <w:pStyle w:val="a3"/>
        <w:spacing w:before="1" w:line="439" w:lineRule="auto"/>
        <w:ind w:left="850" w:right="5412"/>
        <w:rPr>
          <w:rFonts w:ascii="Calibri"/>
        </w:rPr>
      </w:pPr>
      <w:r>
        <w:rPr>
          <w:rFonts w:ascii="Calibri"/>
        </w:rPr>
        <w:t>FOREIGN</w:t>
      </w:r>
      <w:r>
        <w:rPr>
          <w:rFonts w:ascii="Calibri"/>
          <w:spacing w:val="-4"/>
        </w:rPr>
        <w:t xml:space="preserve"> </w:t>
      </w:r>
      <w:r>
        <w:rPr>
          <w:rFonts w:ascii="Calibri"/>
        </w:rPr>
        <w:t>KEY</w:t>
      </w:r>
      <w:r>
        <w:rPr>
          <w:rFonts w:ascii="Calibri"/>
          <w:spacing w:val="-5"/>
        </w:rPr>
        <w:t xml:space="preserve"> </w:t>
      </w:r>
      <w:r>
        <w:rPr>
          <w:rFonts w:ascii="Calibri"/>
        </w:rPr>
        <w:t>(SNO)</w:t>
      </w:r>
      <w:r>
        <w:rPr>
          <w:rFonts w:ascii="Calibri"/>
          <w:spacing w:val="-7"/>
        </w:rPr>
        <w:t xml:space="preserve"> </w:t>
      </w:r>
      <w:r>
        <w:rPr>
          <w:rFonts w:ascii="Calibri"/>
        </w:rPr>
        <w:t>REFERENCES</w:t>
      </w:r>
      <w:r>
        <w:rPr>
          <w:rFonts w:ascii="Calibri"/>
          <w:spacing w:val="-3"/>
        </w:rPr>
        <w:t xml:space="preserve"> </w:t>
      </w:r>
      <w:r>
        <w:rPr>
          <w:rFonts w:ascii="Calibri"/>
        </w:rPr>
        <w:t>S(SNO),</w:t>
      </w:r>
      <w:r>
        <w:rPr>
          <w:rFonts w:ascii="Calibri"/>
          <w:spacing w:val="-45"/>
        </w:rPr>
        <w:t xml:space="preserve"> </w:t>
      </w:r>
      <w:r>
        <w:rPr>
          <w:rFonts w:ascii="Calibri"/>
        </w:rPr>
        <w:t>FOREIGN</w:t>
      </w:r>
      <w:r>
        <w:rPr>
          <w:rFonts w:ascii="Calibri"/>
          <w:spacing w:val="-4"/>
        </w:rPr>
        <w:t xml:space="preserve"> </w:t>
      </w:r>
      <w:r>
        <w:rPr>
          <w:rFonts w:ascii="Calibri"/>
        </w:rPr>
        <w:t>KEY</w:t>
      </w:r>
      <w:r>
        <w:rPr>
          <w:rFonts w:ascii="Calibri"/>
          <w:spacing w:val="-4"/>
        </w:rPr>
        <w:t xml:space="preserve"> </w:t>
      </w:r>
      <w:r>
        <w:rPr>
          <w:rFonts w:ascii="Calibri"/>
        </w:rPr>
        <w:t>(CNO)</w:t>
      </w:r>
      <w:r>
        <w:rPr>
          <w:rFonts w:ascii="Calibri"/>
          <w:spacing w:val="-4"/>
        </w:rPr>
        <w:t xml:space="preserve"> </w:t>
      </w:r>
      <w:r>
        <w:rPr>
          <w:rFonts w:ascii="Calibri"/>
        </w:rPr>
        <w:t>REFERENCES</w:t>
      </w:r>
      <w:r>
        <w:rPr>
          <w:rFonts w:ascii="Calibri"/>
          <w:spacing w:val="-5"/>
        </w:rPr>
        <w:t xml:space="preserve"> </w:t>
      </w:r>
      <w:r>
        <w:rPr>
          <w:rFonts w:ascii="Calibri"/>
        </w:rPr>
        <w:t>C(CNO)</w:t>
      </w:r>
    </w:p>
    <w:p w14:paraId="568DBB6A" w14:textId="77777777" w:rsidR="00382F71" w:rsidRDefault="00000000">
      <w:pPr>
        <w:pStyle w:val="a3"/>
        <w:spacing w:line="254" w:lineRule="exact"/>
        <w:ind w:left="850"/>
        <w:rPr>
          <w:rFonts w:ascii="Calibri"/>
        </w:rPr>
      </w:pPr>
      <w:r>
        <w:rPr>
          <w:rFonts w:ascii="Calibri"/>
          <w:w w:val="99"/>
        </w:rPr>
        <w:t>)</w:t>
      </w:r>
    </w:p>
    <w:p w14:paraId="165BB5EA" w14:textId="77777777" w:rsidR="00382F71" w:rsidRDefault="00382F71">
      <w:pPr>
        <w:pStyle w:val="a3"/>
        <w:rPr>
          <w:rFonts w:ascii="Calibri"/>
          <w:sz w:val="20"/>
        </w:rPr>
      </w:pPr>
    </w:p>
    <w:p w14:paraId="575E94C5" w14:textId="77777777" w:rsidR="00382F71" w:rsidRDefault="00382F71">
      <w:pPr>
        <w:pStyle w:val="a3"/>
        <w:rPr>
          <w:rFonts w:ascii="Calibri"/>
          <w:sz w:val="20"/>
        </w:rPr>
      </w:pPr>
    </w:p>
    <w:p w14:paraId="627E1D56" w14:textId="77777777" w:rsidR="00382F71" w:rsidRDefault="00382F71">
      <w:pPr>
        <w:pStyle w:val="a3"/>
        <w:rPr>
          <w:rFonts w:ascii="Calibri"/>
          <w:sz w:val="15"/>
        </w:rPr>
      </w:pPr>
    </w:p>
    <w:p w14:paraId="1B3848EE" w14:textId="77777777" w:rsidR="00382F71" w:rsidRDefault="00000000">
      <w:pPr>
        <w:pStyle w:val="a3"/>
        <w:spacing w:line="417" w:lineRule="auto"/>
        <w:ind w:left="624" w:right="2744" w:hanging="60"/>
        <w:rPr>
          <w:rFonts w:ascii="Calibri" w:eastAsia="Calibri"/>
        </w:rPr>
      </w:pPr>
      <w:r>
        <w:rPr>
          <w:rFonts w:ascii="Calibri" w:eastAsia="Calibri"/>
          <w:w w:val="95"/>
        </w:rPr>
        <w:t>2</w:t>
      </w:r>
      <w:r>
        <w:rPr>
          <w:w w:val="95"/>
        </w:rPr>
        <w:t>、将下列学生信息插入学生关系中：李丹，</w:t>
      </w:r>
      <w:r>
        <w:rPr>
          <w:rFonts w:ascii="Calibri" w:eastAsia="Calibri"/>
          <w:w w:val="95"/>
        </w:rPr>
        <w:t>18</w:t>
      </w:r>
      <w:r>
        <w:rPr>
          <w:rFonts w:ascii="Calibri" w:eastAsia="Calibri"/>
          <w:spacing w:val="7"/>
          <w:w w:val="95"/>
        </w:rPr>
        <w:t xml:space="preserve"> </w:t>
      </w:r>
      <w:r>
        <w:rPr>
          <w:w w:val="95"/>
        </w:rPr>
        <w:t>岁，电信系，学号：</w:t>
      </w:r>
      <w:r>
        <w:rPr>
          <w:rFonts w:ascii="Calibri" w:eastAsia="Calibri"/>
          <w:w w:val="95"/>
        </w:rPr>
        <w:t>20070206</w:t>
      </w:r>
      <w:r>
        <w:rPr>
          <w:rFonts w:ascii="Calibri" w:eastAsia="Calibri"/>
          <w:spacing w:val="1"/>
          <w:w w:val="95"/>
        </w:rPr>
        <w:t xml:space="preserve"> </w:t>
      </w:r>
      <w:r>
        <w:rPr>
          <w:rFonts w:ascii="Calibri" w:eastAsia="Calibri"/>
        </w:rPr>
        <w:t>INSERT</w:t>
      </w:r>
      <w:r>
        <w:rPr>
          <w:rFonts w:ascii="Calibri" w:eastAsia="Calibri"/>
          <w:spacing w:val="-3"/>
        </w:rPr>
        <w:t xml:space="preserve"> </w:t>
      </w:r>
      <w:r>
        <w:rPr>
          <w:rFonts w:ascii="Calibri" w:eastAsia="Calibri"/>
        </w:rPr>
        <w:t>into</w:t>
      </w:r>
      <w:r>
        <w:rPr>
          <w:rFonts w:ascii="Calibri" w:eastAsia="Calibri"/>
          <w:spacing w:val="-2"/>
        </w:rPr>
        <w:t xml:space="preserve"> </w:t>
      </w:r>
      <w:r>
        <w:rPr>
          <w:rFonts w:ascii="Calibri" w:eastAsia="Calibri"/>
        </w:rPr>
        <w:t>S(SNO,SNAME,SD) VALUES(20070206,'</w:t>
      </w:r>
      <w:r>
        <w:t>李丹</w:t>
      </w:r>
      <w:r>
        <w:rPr>
          <w:rFonts w:ascii="Calibri" w:eastAsia="Calibri"/>
        </w:rPr>
        <w:t>','</w:t>
      </w:r>
      <w:r>
        <w:t>电信系</w:t>
      </w:r>
      <w:r>
        <w:rPr>
          <w:rFonts w:ascii="Calibri" w:eastAsia="Calibri"/>
        </w:rPr>
        <w:t>');</w:t>
      </w:r>
    </w:p>
    <w:p w14:paraId="5952A063" w14:textId="77777777" w:rsidR="00382F71" w:rsidRDefault="00382F71">
      <w:pPr>
        <w:pStyle w:val="a3"/>
        <w:rPr>
          <w:rFonts w:ascii="Calibri"/>
          <w:sz w:val="22"/>
        </w:rPr>
      </w:pPr>
    </w:p>
    <w:p w14:paraId="51DFCC35" w14:textId="77777777" w:rsidR="00382F71" w:rsidRDefault="00382F71">
      <w:pPr>
        <w:pStyle w:val="a3"/>
        <w:spacing w:before="4"/>
        <w:rPr>
          <w:rFonts w:ascii="Calibri"/>
          <w:sz w:val="16"/>
        </w:rPr>
      </w:pPr>
    </w:p>
    <w:p w14:paraId="11A9E9B8" w14:textId="77777777" w:rsidR="00382F71" w:rsidRDefault="00000000">
      <w:pPr>
        <w:pStyle w:val="a3"/>
        <w:ind w:left="564"/>
      </w:pPr>
      <w:r>
        <w:rPr>
          <w:rFonts w:ascii="Calibri" w:eastAsia="Calibri" w:hAnsi="Calibri"/>
        </w:rPr>
        <w:t>3</w:t>
      </w:r>
      <w:r>
        <w:t>、找出选修了课程为</w:t>
      </w:r>
      <w:r>
        <w:rPr>
          <w:rFonts w:ascii="Calibri" w:eastAsia="Calibri" w:hAnsi="Calibri"/>
        </w:rPr>
        <w:t>“112002”</w:t>
      </w:r>
      <w:r>
        <w:t>的学生学号和姓名</w:t>
      </w:r>
    </w:p>
    <w:p w14:paraId="3E77F0DD" w14:textId="77777777" w:rsidR="00382F71" w:rsidRDefault="00382F71">
      <w:pPr>
        <w:pStyle w:val="a3"/>
        <w:spacing w:before="1"/>
        <w:rPr>
          <w:sz w:val="16"/>
        </w:rPr>
      </w:pPr>
    </w:p>
    <w:p w14:paraId="1A6030E5" w14:textId="77777777" w:rsidR="00382F71" w:rsidRDefault="00000000">
      <w:pPr>
        <w:pStyle w:val="a3"/>
        <w:spacing w:before="1"/>
        <w:ind w:left="519"/>
        <w:rPr>
          <w:rFonts w:ascii="Calibri"/>
        </w:rPr>
      </w:pPr>
      <w:r>
        <w:rPr>
          <w:rFonts w:ascii="Calibri"/>
        </w:rPr>
        <w:t>SELECT</w:t>
      </w:r>
      <w:r>
        <w:rPr>
          <w:rFonts w:ascii="Calibri"/>
          <w:spacing w:val="-4"/>
        </w:rPr>
        <w:t xml:space="preserve"> </w:t>
      </w:r>
      <w:proofErr w:type="gramStart"/>
      <w:r>
        <w:rPr>
          <w:rFonts w:ascii="Calibri"/>
        </w:rPr>
        <w:t>S.SNO,S</w:t>
      </w:r>
      <w:proofErr w:type="gramEnd"/>
      <w:r>
        <w:rPr>
          <w:rFonts w:ascii="Calibri"/>
        </w:rPr>
        <w:t>.SNAME</w:t>
      </w:r>
      <w:r>
        <w:rPr>
          <w:rFonts w:ascii="Calibri"/>
          <w:spacing w:val="-4"/>
        </w:rPr>
        <w:t xml:space="preserve"> </w:t>
      </w:r>
      <w:r>
        <w:rPr>
          <w:rFonts w:ascii="Calibri"/>
        </w:rPr>
        <w:t>FROM</w:t>
      </w:r>
      <w:r>
        <w:rPr>
          <w:rFonts w:ascii="Calibri"/>
          <w:spacing w:val="-4"/>
        </w:rPr>
        <w:t xml:space="preserve"> </w:t>
      </w:r>
      <w:r>
        <w:rPr>
          <w:rFonts w:ascii="Calibri"/>
        </w:rPr>
        <w:t>S</w:t>
      </w:r>
      <w:r>
        <w:rPr>
          <w:rFonts w:ascii="Calibri"/>
          <w:spacing w:val="-4"/>
        </w:rPr>
        <w:t xml:space="preserve"> </w:t>
      </w:r>
      <w:r>
        <w:rPr>
          <w:rFonts w:ascii="Calibri"/>
        </w:rPr>
        <w:t>S,SC</w:t>
      </w:r>
      <w:r>
        <w:rPr>
          <w:rFonts w:ascii="Calibri"/>
          <w:spacing w:val="-6"/>
        </w:rPr>
        <w:t xml:space="preserve"> </w:t>
      </w:r>
      <w:r>
        <w:rPr>
          <w:rFonts w:ascii="Calibri"/>
        </w:rPr>
        <w:t>C</w:t>
      </w:r>
      <w:r>
        <w:rPr>
          <w:rFonts w:ascii="Calibri"/>
          <w:spacing w:val="-4"/>
        </w:rPr>
        <w:t xml:space="preserve"> </w:t>
      </w:r>
      <w:r>
        <w:rPr>
          <w:rFonts w:ascii="Calibri"/>
        </w:rPr>
        <w:t>where</w:t>
      </w:r>
      <w:r>
        <w:rPr>
          <w:rFonts w:ascii="Calibri"/>
          <w:spacing w:val="-5"/>
        </w:rPr>
        <w:t xml:space="preserve"> </w:t>
      </w:r>
      <w:r>
        <w:rPr>
          <w:rFonts w:ascii="Calibri"/>
        </w:rPr>
        <w:t>S.SNO=C.SNO</w:t>
      </w:r>
      <w:r>
        <w:rPr>
          <w:rFonts w:ascii="Calibri"/>
          <w:spacing w:val="45"/>
        </w:rPr>
        <w:t xml:space="preserve"> </w:t>
      </w:r>
      <w:r>
        <w:rPr>
          <w:rFonts w:ascii="Calibri"/>
        </w:rPr>
        <w:t>AND</w:t>
      </w:r>
      <w:r>
        <w:rPr>
          <w:rFonts w:ascii="Calibri"/>
          <w:spacing w:val="-4"/>
        </w:rPr>
        <w:t xml:space="preserve"> </w:t>
      </w:r>
      <w:r>
        <w:rPr>
          <w:rFonts w:ascii="Calibri"/>
        </w:rPr>
        <w:t>C.CNO='112002';</w:t>
      </w:r>
    </w:p>
    <w:p w14:paraId="7740762A" w14:textId="77777777" w:rsidR="00382F71" w:rsidRDefault="00382F71">
      <w:pPr>
        <w:pStyle w:val="a3"/>
        <w:rPr>
          <w:rFonts w:ascii="Calibri"/>
          <w:sz w:val="20"/>
        </w:rPr>
      </w:pPr>
    </w:p>
    <w:p w14:paraId="7F021334" w14:textId="77777777" w:rsidR="00382F71" w:rsidRDefault="00382F71">
      <w:pPr>
        <w:pStyle w:val="a3"/>
        <w:rPr>
          <w:rFonts w:ascii="Calibri"/>
          <w:sz w:val="20"/>
        </w:rPr>
      </w:pPr>
    </w:p>
    <w:p w14:paraId="0DA7AC1A" w14:textId="77777777" w:rsidR="00382F71" w:rsidRDefault="00382F71">
      <w:pPr>
        <w:pStyle w:val="a3"/>
        <w:rPr>
          <w:rFonts w:ascii="Calibri"/>
          <w:sz w:val="15"/>
        </w:rPr>
      </w:pPr>
    </w:p>
    <w:p w14:paraId="74821ECF" w14:textId="77777777" w:rsidR="00382F71" w:rsidRDefault="00000000">
      <w:pPr>
        <w:pStyle w:val="a3"/>
        <w:spacing w:line="417" w:lineRule="auto"/>
        <w:ind w:left="471" w:right="4971"/>
        <w:rPr>
          <w:rFonts w:ascii="Calibri" w:eastAsia="Calibri" w:hAnsi="Calibri"/>
        </w:rPr>
      </w:pPr>
      <w:r>
        <w:rPr>
          <w:rFonts w:ascii="Calibri" w:eastAsia="Calibri" w:hAnsi="Calibri"/>
          <w:w w:val="95"/>
        </w:rPr>
        <w:t>4</w:t>
      </w:r>
      <w:r>
        <w:rPr>
          <w:w w:val="95"/>
        </w:rPr>
        <w:t>、修改学号为</w:t>
      </w:r>
      <w:r>
        <w:rPr>
          <w:rFonts w:ascii="Calibri" w:eastAsia="Calibri" w:hAnsi="Calibri"/>
          <w:w w:val="95"/>
        </w:rPr>
        <w:t>“20070206”</w:t>
      </w:r>
      <w:r>
        <w:rPr>
          <w:w w:val="95"/>
        </w:rPr>
        <w:t>的学生所在的系为计算机</w:t>
      </w:r>
      <w:r>
        <w:rPr>
          <w:rFonts w:ascii="Calibri" w:eastAsia="Calibri" w:hAnsi="Calibri"/>
        </w:rPr>
        <w:t>UPDATE</w:t>
      </w:r>
      <w:r>
        <w:rPr>
          <w:rFonts w:ascii="Calibri" w:eastAsia="Calibri" w:hAnsi="Calibri"/>
          <w:spacing w:val="-5"/>
        </w:rPr>
        <w:t xml:space="preserve"> </w:t>
      </w:r>
      <w:r>
        <w:rPr>
          <w:rFonts w:ascii="Calibri" w:eastAsia="Calibri" w:hAnsi="Calibri"/>
        </w:rPr>
        <w:t>S</w:t>
      </w:r>
      <w:r>
        <w:rPr>
          <w:rFonts w:ascii="Calibri" w:eastAsia="Calibri" w:hAnsi="Calibri"/>
          <w:spacing w:val="-3"/>
        </w:rPr>
        <w:t xml:space="preserve"> </w:t>
      </w:r>
      <w:r>
        <w:rPr>
          <w:rFonts w:ascii="Calibri" w:eastAsia="Calibri" w:hAnsi="Calibri"/>
        </w:rPr>
        <w:t>SET</w:t>
      </w:r>
      <w:r>
        <w:rPr>
          <w:rFonts w:ascii="Calibri" w:eastAsia="Calibri" w:hAnsi="Calibri"/>
          <w:spacing w:val="-3"/>
        </w:rPr>
        <w:t xml:space="preserve"> </w:t>
      </w:r>
      <w:r>
        <w:rPr>
          <w:rFonts w:ascii="Calibri" w:eastAsia="Calibri" w:hAnsi="Calibri"/>
        </w:rPr>
        <w:t>SD='</w:t>
      </w:r>
      <w:r>
        <w:t>计算机</w:t>
      </w:r>
      <w:r>
        <w:rPr>
          <w:rFonts w:ascii="Calibri" w:eastAsia="Calibri" w:hAnsi="Calibri"/>
          <w:spacing w:val="-2"/>
        </w:rPr>
        <w:t xml:space="preserve">' </w:t>
      </w:r>
      <w:r>
        <w:rPr>
          <w:rFonts w:ascii="Calibri" w:eastAsia="Calibri" w:hAnsi="Calibri"/>
        </w:rPr>
        <w:t>WHERE</w:t>
      </w:r>
      <w:r>
        <w:rPr>
          <w:rFonts w:ascii="Calibri" w:eastAsia="Calibri" w:hAnsi="Calibri"/>
          <w:spacing w:val="-3"/>
        </w:rPr>
        <w:t xml:space="preserve"> </w:t>
      </w:r>
      <w:r>
        <w:rPr>
          <w:rFonts w:ascii="Calibri" w:eastAsia="Calibri" w:hAnsi="Calibri"/>
        </w:rPr>
        <w:t>SNO='20070206'</w:t>
      </w:r>
    </w:p>
    <w:p w14:paraId="3EE4E256" w14:textId="77777777" w:rsidR="00382F71" w:rsidRDefault="00382F71">
      <w:pPr>
        <w:pStyle w:val="a3"/>
        <w:rPr>
          <w:rFonts w:ascii="Calibri"/>
          <w:sz w:val="22"/>
        </w:rPr>
      </w:pPr>
    </w:p>
    <w:p w14:paraId="6DCBCFE3" w14:textId="77777777" w:rsidR="00382F71" w:rsidRDefault="00382F71">
      <w:pPr>
        <w:pStyle w:val="a3"/>
        <w:spacing w:before="4"/>
        <w:rPr>
          <w:rFonts w:ascii="Calibri"/>
          <w:sz w:val="16"/>
        </w:rPr>
      </w:pPr>
    </w:p>
    <w:p w14:paraId="3EF31EB7" w14:textId="77777777" w:rsidR="00382F71" w:rsidRDefault="00000000">
      <w:pPr>
        <w:pStyle w:val="a3"/>
        <w:ind w:left="471"/>
      </w:pPr>
      <w:r>
        <w:rPr>
          <w:rFonts w:ascii="Calibri" w:eastAsia="Calibri"/>
        </w:rPr>
        <w:t>5</w:t>
      </w:r>
      <w:r>
        <w:t>、查询选修了数据库系统原理这门课的学生的姓名和成绩</w:t>
      </w:r>
    </w:p>
    <w:p w14:paraId="0FEE3803" w14:textId="77777777" w:rsidR="00382F71" w:rsidRDefault="00382F71">
      <w:pPr>
        <w:pStyle w:val="a3"/>
        <w:spacing w:before="1"/>
        <w:rPr>
          <w:sz w:val="16"/>
        </w:rPr>
      </w:pPr>
    </w:p>
    <w:p w14:paraId="40E78349" w14:textId="77777777" w:rsidR="00382F71" w:rsidRDefault="00000000">
      <w:pPr>
        <w:pStyle w:val="a3"/>
        <w:spacing w:before="1"/>
        <w:ind w:left="471"/>
        <w:rPr>
          <w:rFonts w:ascii="Calibri"/>
        </w:rPr>
      </w:pPr>
      <w:r>
        <w:rPr>
          <w:rFonts w:ascii="Calibri"/>
        </w:rPr>
        <w:t>SELECT</w:t>
      </w:r>
      <w:r>
        <w:rPr>
          <w:rFonts w:ascii="Calibri"/>
          <w:spacing w:val="-4"/>
        </w:rPr>
        <w:t xml:space="preserve"> </w:t>
      </w:r>
      <w:proofErr w:type="gramStart"/>
      <w:r>
        <w:rPr>
          <w:rFonts w:ascii="Calibri"/>
        </w:rPr>
        <w:t>S.SNAME</w:t>
      </w:r>
      <w:proofErr w:type="gramEnd"/>
      <w:r>
        <w:rPr>
          <w:rFonts w:ascii="Calibri"/>
        </w:rPr>
        <w:t>,C.G</w:t>
      </w:r>
      <w:r>
        <w:rPr>
          <w:rFonts w:ascii="Calibri"/>
          <w:spacing w:val="-6"/>
        </w:rPr>
        <w:t xml:space="preserve"> </w:t>
      </w:r>
      <w:r>
        <w:rPr>
          <w:rFonts w:ascii="Calibri"/>
        </w:rPr>
        <w:t>FROM</w:t>
      </w:r>
      <w:r>
        <w:rPr>
          <w:rFonts w:ascii="Calibri"/>
          <w:spacing w:val="-4"/>
        </w:rPr>
        <w:t xml:space="preserve"> </w:t>
      </w:r>
      <w:r>
        <w:rPr>
          <w:rFonts w:ascii="Calibri"/>
        </w:rPr>
        <w:t>S</w:t>
      </w:r>
      <w:r>
        <w:rPr>
          <w:rFonts w:ascii="Calibri"/>
          <w:spacing w:val="-4"/>
        </w:rPr>
        <w:t xml:space="preserve"> </w:t>
      </w:r>
      <w:r>
        <w:rPr>
          <w:rFonts w:ascii="Calibri"/>
        </w:rPr>
        <w:t>S,SC</w:t>
      </w:r>
      <w:r>
        <w:rPr>
          <w:rFonts w:ascii="Calibri"/>
          <w:spacing w:val="-6"/>
        </w:rPr>
        <w:t xml:space="preserve"> </w:t>
      </w:r>
      <w:r>
        <w:rPr>
          <w:rFonts w:ascii="Calibri"/>
        </w:rPr>
        <w:t>C</w:t>
      </w:r>
      <w:r>
        <w:rPr>
          <w:rFonts w:ascii="Calibri"/>
          <w:spacing w:val="-3"/>
        </w:rPr>
        <w:t xml:space="preserve"> </w:t>
      </w:r>
      <w:r>
        <w:rPr>
          <w:rFonts w:ascii="Calibri"/>
        </w:rPr>
        <w:t>where</w:t>
      </w:r>
      <w:r>
        <w:rPr>
          <w:rFonts w:ascii="Calibri"/>
          <w:spacing w:val="-6"/>
        </w:rPr>
        <w:t xml:space="preserve"> </w:t>
      </w:r>
      <w:r>
        <w:rPr>
          <w:rFonts w:ascii="Calibri"/>
        </w:rPr>
        <w:t>S.SNO=C.SNO;</w:t>
      </w:r>
    </w:p>
    <w:p w14:paraId="0CA46A34" w14:textId="77777777" w:rsidR="00382F71" w:rsidRDefault="00382F71">
      <w:pPr>
        <w:rPr>
          <w:rFonts w:ascii="Calibri"/>
        </w:rPr>
        <w:sectPr w:rsidR="00382F71">
          <w:pgSz w:w="11910" w:h="16840"/>
          <w:pgMar w:top="1580" w:right="940" w:bottom="660" w:left="820" w:header="0" w:footer="406" w:gutter="0"/>
          <w:cols w:space="720"/>
        </w:sectPr>
      </w:pPr>
    </w:p>
    <w:p w14:paraId="1A8B08D6" w14:textId="77777777" w:rsidR="00382F71" w:rsidRDefault="00382F71">
      <w:pPr>
        <w:pStyle w:val="a3"/>
        <w:spacing w:before="4"/>
        <w:rPr>
          <w:rFonts w:ascii="Calibri"/>
          <w:sz w:val="16"/>
        </w:rPr>
      </w:pPr>
    </w:p>
    <w:p w14:paraId="62DEB934" w14:textId="77777777" w:rsidR="00382F71" w:rsidRDefault="00382F71">
      <w:pPr>
        <w:rPr>
          <w:rFonts w:ascii="Calibri"/>
          <w:sz w:val="16"/>
        </w:rPr>
        <w:sectPr w:rsidR="00382F71">
          <w:pgSz w:w="11910" w:h="16840"/>
          <w:pgMar w:top="1580" w:right="940" w:bottom="600" w:left="820" w:header="0" w:footer="406" w:gutter="0"/>
          <w:cols w:space="720"/>
        </w:sectPr>
      </w:pPr>
    </w:p>
    <w:p w14:paraId="1573FA54" w14:textId="77777777" w:rsidR="00382F71" w:rsidRDefault="00000000">
      <w:pPr>
        <w:pStyle w:val="a5"/>
        <w:numPr>
          <w:ilvl w:val="0"/>
          <w:numId w:val="194"/>
        </w:numPr>
        <w:tabs>
          <w:tab w:val="left" w:pos="891"/>
          <w:tab w:val="left" w:pos="892"/>
        </w:tabs>
        <w:spacing w:before="25"/>
        <w:ind w:hanging="421"/>
        <w:rPr>
          <w:sz w:val="36"/>
        </w:rPr>
      </w:pPr>
      <w:bookmarkStart w:id="861" w:name="4Web测试"/>
      <w:bookmarkStart w:id="862" w:name="_bookmark431"/>
      <w:bookmarkEnd w:id="861"/>
      <w:bookmarkEnd w:id="862"/>
      <w:r>
        <w:rPr>
          <w:rFonts w:ascii="Calibri" w:eastAsia="Calibri"/>
          <w:b/>
          <w:sz w:val="36"/>
        </w:rPr>
        <w:lastRenderedPageBreak/>
        <w:t>Web</w:t>
      </w:r>
      <w:r>
        <w:rPr>
          <w:rFonts w:ascii="Calibri" w:eastAsia="Calibri"/>
          <w:b/>
          <w:spacing w:val="9"/>
          <w:sz w:val="36"/>
        </w:rPr>
        <w:t xml:space="preserve"> </w:t>
      </w:r>
      <w:r>
        <w:rPr>
          <w:sz w:val="36"/>
        </w:rPr>
        <w:t>测试</w:t>
      </w:r>
    </w:p>
    <w:p w14:paraId="1D57145A" w14:textId="77777777" w:rsidR="00382F71" w:rsidRDefault="00382F71">
      <w:pPr>
        <w:pStyle w:val="a3"/>
        <w:spacing w:before="5"/>
        <w:rPr>
          <w:sz w:val="46"/>
        </w:rPr>
      </w:pPr>
    </w:p>
    <w:p w14:paraId="30B47E23" w14:textId="77777777" w:rsidR="00382F71" w:rsidRDefault="00000000">
      <w:pPr>
        <w:pStyle w:val="1"/>
        <w:tabs>
          <w:tab w:val="left" w:pos="1048"/>
        </w:tabs>
        <w:spacing w:before="0"/>
        <w:ind w:left="470" w:firstLine="0"/>
      </w:pPr>
      <w:bookmarkStart w:id="863" w:name="4.1web测试"/>
      <w:bookmarkStart w:id="864" w:name="_bookmark432"/>
      <w:bookmarkEnd w:id="863"/>
      <w:bookmarkEnd w:id="864"/>
      <w:r>
        <w:rPr>
          <w:rFonts w:hint="eastAsia"/>
          <w:color w:val="1F487C"/>
        </w:rPr>
        <w:t>4</w:t>
      </w:r>
      <w:r>
        <w:rPr>
          <w:color w:val="1F487C"/>
        </w:rPr>
        <w:t>web</w:t>
      </w:r>
      <w:r>
        <w:rPr>
          <w:color w:val="1F487C"/>
          <w:spacing w:val="-25"/>
        </w:rPr>
        <w:t xml:space="preserve"> 测试</w:t>
      </w:r>
    </w:p>
    <w:p w14:paraId="1757DC75" w14:textId="77777777" w:rsidR="00382F71" w:rsidRDefault="00382F71">
      <w:pPr>
        <w:pStyle w:val="a3"/>
        <w:spacing w:before="12"/>
        <w:rPr>
          <w:sz w:val="39"/>
        </w:rPr>
      </w:pPr>
    </w:p>
    <w:p w14:paraId="20B142E2" w14:textId="77777777" w:rsidR="00382F71" w:rsidRDefault="00000000">
      <w:pPr>
        <w:pStyle w:val="a5"/>
        <w:numPr>
          <w:ilvl w:val="2"/>
          <w:numId w:val="194"/>
        </w:numPr>
        <w:tabs>
          <w:tab w:val="left" w:pos="1192"/>
        </w:tabs>
        <w:ind w:hanging="721"/>
        <w:rPr>
          <w:sz w:val="28"/>
        </w:rPr>
      </w:pPr>
      <w:bookmarkStart w:id="865" w:name="4.1.1描述用浏览器访问www.baidu.com的过程"/>
      <w:bookmarkStart w:id="866" w:name="_bookmark433"/>
      <w:bookmarkEnd w:id="865"/>
      <w:bookmarkEnd w:id="866"/>
      <w:r>
        <w:rPr>
          <w:color w:val="4AACC5"/>
          <w:spacing w:val="-9"/>
          <w:sz w:val="28"/>
        </w:rPr>
        <w:t xml:space="preserve">描述用浏览器访问 </w:t>
      </w:r>
      <w:hyperlink r:id="rId40">
        <w:r>
          <w:rPr>
            <w:rFonts w:ascii="Calibri" w:eastAsia="Calibri"/>
            <w:b/>
            <w:color w:val="4AACC5"/>
            <w:spacing w:val="-1"/>
            <w:sz w:val="28"/>
          </w:rPr>
          <w:t>www.baidu.com</w:t>
        </w:r>
        <w:r>
          <w:rPr>
            <w:rFonts w:ascii="Calibri" w:eastAsia="Calibri"/>
            <w:b/>
            <w:color w:val="4AACC5"/>
            <w:spacing w:val="9"/>
            <w:sz w:val="28"/>
          </w:rPr>
          <w:t xml:space="preserve"> </w:t>
        </w:r>
      </w:hyperlink>
      <w:r>
        <w:rPr>
          <w:color w:val="4AACC5"/>
          <w:sz w:val="28"/>
        </w:rPr>
        <w:t>的过程</w:t>
      </w:r>
    </w:p>
    <w:p w14:paraId="4B5F8B6D" w14:textId="77777777" w:rsidR="00382F71" w:rsidRDefault="00382F71">
      <w:pPr>
        <w:pStyle w:val="a3"/>
        <w:spacing w:before="10"/>
        <w:rPr>
          <w:sz w:val="22"/>
        </w:rPr>
      </w:pPr>
    </w:p>
    <w:p w14:paraId="2B74BEB3" w14:textId="77777777" w:rsidR="00382F71" w:rsidRDefault="00000000">
      <w:pPr>
        <w:pStyle w:val="a5"/>
        <w:numPr>
          <w:ilvl w:val="0"/>
          <w:numId w:val="195"/>
        </w:numPr>
        <w:tabs>
          <w:tab w:val="left" w:pos="784"/>
        </w:tabs>
        <w:spacing w:before="1"/>
        <w:ind w:hanging="313"/>
        <w:rPr>
          <w:sz w:val="21"/>
        </w:rPr>
      </w:pPr>
      <w:r>
        <w:rPr>
          <w:spacing w:val="7"/>
          <w:w w:val="95"/>
          <w:sz w:val="21"/>
        </w:rPr>
        <w:t xml:space="preserve">先要解析出 </w:t>
      </w:r>
      <w:r>
        <w:rPr>
          <w:rFonts w:ascii="Calibri" w:eastAsia="Calibri"/>
          <w:w w:val="95"/>
          <w:sz w:val="21"/>
        </w:rPr>
        <w:t>baidu.com</w:t>
      </w:r>
      <w:r>
        <w:rPr>
          <w:rFonts w:ascii="Calibri" w:eastAsia="Calibri"/>
          <w:spacing w:val="49"/>
          <w:sz w:val="21"/>
        </w:rPr>
        <w:t xml:space="preserve"> </w:t>
      </w:r>
      <w:r>
        <w:rPr>
          <w:spacing w:val="-7"/>
          <w:w w:val="95"/>
          <w:sz w:val="21"/>
        </w:rPr>
        <w:t xml:space="preserve">对应的 </w:t>
      </w:r>
      <w:proofErr w:type="spellStart"/>
      <w:r>
        <w:rPr>
          <w:rFonts w:ascii="Calibri" w:eastAsia="Calibri"/>
          <w:w w:val="95"/>
          <w:sz w:val="21"/>
        </w:rPr>
        <w:t>ip</w:t>
      </w:r>
      <w:proofErr w:type="spellEnd"/>
      <w:r>
        <w:rPr>
          <w:rFonts w:ascii="Calibri" w:eastAsia="Calibri"/>
          <w:spacing w:val="95"/>
          <w:sz w:val="21"/>
        </w:rPr>
        <w:t xml:space="preserve"> </w:t>
      </w:r>
      <w:r>
        <w:rPr>
          <w:w w:val="95"/>
          <w:sz w:val="21"/>
        </w:rPr>
        <w:t>地址：</w:t>
      </w:r>
    </w:p>
    <w:p w14:paraId="38C4944C" w14:textId="77777777" w:rsidR="00382F71" w:rsidRDefault="00382F71">
      <w:pPr>
        <w:pStyle w:val="a3"/>
        <w:spacing w:before="6"/>
        <w:rPr>
          <w:sz w:val="15"/>
        </w:rPr>
      </w:pPr>
    </w:p>
    <w:p w14:paraId="6879F515" w14:textId="77777777" w:rsidR="00382F71" w:rsidRDefault="00000000">
      <w:pPr>
        <w:pStyle w:val="a5"/>
        <w:numPr>
          <w:ilvl w:val="0"/>
          <w:numId w:val="52"/>
        </w:numPr>
        <w:tabs>
          <w:tab w:val="left" w:pos="1102"/>
          <w:tab w:val="left" w:pos="1103"/>
        </w:tabs>
        <w:ind w:left="1102" w:hanging="632"/>
        <w:rPr>
          <w:sz w:val="21"/>
        </w:rPr>
      </w:pPr>
      <w:r>
        <w:rPr>
          <w:spacing w:val="-1"/>
          <w:sz w:val="21"/>
        </w:rPr>
        <w:t xml:space="preserve">要先使用 </w:t>
      </w:r>
      <w:proofErr w:type="spellStart"/>
      <w:r>
        <w:rPr>
          <w:rFonts w:ascii="Calibri" w:eastAsia="Calibri" w:hAnsi="Calibri"/>
          <w:sz w:val="21"/>
        </w:rPr>
        <w:t>arp</w:t>
      </w:r>
      <w:proofErr w:type="spellEnd"/>
      <w:r>
        <w:rPr>
          <w:rFonts w:ascii="Calibri" w:eastAsia="Calibri" w:hAnsi="Calibri"/>
          <w:spacing w:val="9"/>
          <w:sz w:val="21"/>
        </w:rPr>
        <w:t xml:space="preserve"> </w:t>
      </w:r>
      <w:r>
        <w:rPr>
          <w:spacing w:val="-1"/>
          <w:sz w:val="21"/>
        </w:rPr>
        <w:t xml:space="preserve">获取默认网关的 </w:t>
      </w:r>
      <w:r>
        <w:rPr>
          <w:rFonts w:ascii="Calibri" w:eastAsia="Calibri" w:hAnsi="Calibri"/>
          <w:sz w:val="21"/>
        </w:rPr>
        <w:t>mac</w:t>
      </w:r>
      <w:r>
        <w:rPr>
          <w:rFonts w:ascii="Calibri" w:eastAsia="Calibri" w:hAnsi="Calibri"/>
          <w:spacing w:val="53"/>
          <w:sz w:val="21"/>
        </w:rPr>
        <w:t xml:space="preserve"> </w:t>
      </w:r>
      <w:r>
        <w:rPr>
          <w:sz w:val="21"/>
        </w:rPr>
        <w:t>地址</w:t>
      </w:r>
    </w:p>
    <w:p w14:paraId="29BC1FCA" w14:textId="77777777" w:rsidR="00382F71" w:rsidRDefault="00000000">
      <w:pPr>
        <w:pStyle w:val="a5"/>
        <w:numPr>
          <w:ilvl w:val="0"/>
          <w:numId w:val="52"/>
        </w:numPr>
        <w:tabs>
          <w:tab w:val="left" w:pos="1102"/>
          <w:tab w:val="left" w:pos="1103"/>
        </w:tabs>
        <w:spacing w:before="199"/>
        <w:ind w:left="1102" w:hanging="632"/>
        <w:rPr>
          <w:rFonts w:ascii="Calibri" w:eastAsia="Calibri" w:hAnsi="Calibri"/>
          <w:sz w:val="21"/>
        </w:rPr>
      </w:pPr>
      <w:r>
        <w:rPr>
          <w:w w:val="95"/>
          <w:sz w:val="21"/>
        </w:rPr>
        <w:t>组织数据发送给默认网关</w:t>
      </w:r>
      <w:r>
        <w:rPr>
          <w:rFonts w:ascii="Calibri" w:eastAsia="Calibri" w:hAnsi="Calibri"/>
          <w:w w:val="95"/>
          <w:sz w:val="21"/>
        </w:rPr>
        <w:t>(</w:t>
      </w:r>
      <w:proofErr w:type="spellStart"/>
      <w:r>
        <w:rPr>
          <w:rFonts w:ascii="Calibri" w:eastAsia="Calibri" w:hAnsi="Calibri"/>
          <w:w w:val="95"/>
          <w:sz w:val="21"/>
        </w:rPr>
        <w:t>ip</w:t>
      </w:r>
      <w:proofErr w:type="spellEnd"/>
      <w:r>
        <w:rPr>
          <w:rFonts w:ascii="Calibri" w:eastAsia="Calibri" w:hAnsi="Calibri"/>
          <w:spacing w:val="105"/>
          <w:sz w:val="21"/>
        </w:rPr>
        <w:t xml:space="preserve"> </w:t>
      </w:r>
      <w:r>
        <w:rPr>
          <w:spacing w:val="16"/>
          <w:w w:val="95"/>
          <w:sz w:val="21"/>
        </w:rPr>
        <w:t xml:space="preserve">还是 </w:t>
      </w:r>
      <w:proofErr w:type="spellStart"/>
      <w:r>
        <w:rPr>
          <w:rFonts w:ascii="Calibri" w:eastAsia="Calibri" w:hAnsi="Calibri"/>
          <w:w w:val="95"/>
          <w:sz w:val="21"/>
        </w:rPr>
        <w:t>dns</w:t>
      </w:r>
      <w:proofErr w:type="spellEnd"/>
      <w:r>
        <w:rPr>
          <w:rFonts w:ascii="Calibri" w:eastAsia="Calibri" w:hAnsi="Calibri"/>
          <w:spacing w:val="101"/>
          <w:sz w:val="21"/>
        </w:rPr>
        <w:t xml:space="preserve"> </w:t>
      </w:r>
      <w:r>
        <w:rPr>
          <w:spacing w:val="-5"/>
          <w:w w:val="95"/>
          <w:sz w:val="21"/>
        </w:rPr>
        <w:t xml:space="preserve">服务器的 </w:t>
      </w:r>
      <w:proofErr w:type="spellStart"/>
      <w:r>
        <w:rPr>
          <w:rFonts w:ascii="Calibri" w:eastAsia="Calibri" w:hAnsi="Calibri"/>
          <w:w w:val="95"/>
          <w:sz w:val="21"/>
        </w:rPr>
        <w:t>ip</w:t>
      </w:r>
      <w:proofErr w:type="spellEnd"/>
      <w:r>
        <w:rPr>
          <w:spacing w:val="12"/>
          <w:w w:val="95"/>
          <w:sz w:val="21"/>
        </w:rPr>
        <w:t xml:space="preserve">，但是 </w:t>
      </w:r>
      <w:r>
        <w:rPr>
          <w:rFonts w:ascii="Calibri" w:eastAsia="Calibri" w:hAnsi="Calibri"/>
          <w:w w:val="95"/>
          <w:sz w:val="21"/>
        </w:rPr>
        <w:t>mac</w:t>
      </w:r>
      <w:r>
        <w:rPr>
          <w:rFonts w:ascii="Calibri" w:eastAsia="Calibri" w:hAnsi="Calibri"/>
          <w:spacing w:val="102"/>
          <w:sz w:val="21"/>
        </w:rPr>
        <w:t xml:space="preserve"> </w:t>
      </w:r>
      <w:r>
        <w:rPr>
          <w:spacing w:val="5"/>
          <w:w w:val="95"/>
          <w:sz w:val="21"/>
        </w:rPr>
        <w:t xml:space="preserve">地址是默认网关的 </w:t>
      </w:r>
      <w:r>
        <w:rPr>
          <w:rFonts w:ascii="Calibri" w:eastAsia="Calibri" w:hAnsi="Calibri"/>
          <w:w w:val="95"/>
          <w:sz w:val="21"/>
        </w:rPr>
        <w:t>mac</w:t>
      </w:r>
      <w:r>
        <w:rPr>
          <w:rFonts w:ascii="Calibri" w:eastAsia="Calibri" w:hAnsi="Calibri"/>
          <w:spacing w:val="98"/>
          <w:sz w:val="21"/>
        </w:rPr>
        <w:t xml:space="preserve"> </w:t>
      </w:r>
      <w:r>
        <w:rPr>
          <w:w w:val="95"/>
          <w:sz w:val="21"/>
        </w:rPr>
        <w:t>地址</w:t>
      </w:r>
      <w:r>
        <w:rPr>
          <w:rFonts w:ascii="Calibri" w:eastAsia="Calibri" w:hAnsi="Calibri"/>
          <w:w w:val="95"/>
          <w:sz w:val="21"/>
        </w:rPr>
        <w:t>)</w:t>
      </w:r>
    </w:p>
    <w:p w14:paraId="311C5735" w14:textId="77777777" w:rsidR="00382F71" w:rsidRDefault="00000000">
      <w:pPr>
        <w:pStyle w:val="a5"/>
        <w:numPr>
          <w:ilvl w:val="0"/>
          <w:numId w:val="52"/>
        </w:numPr>
        <w:tabs>
          <w:tab w:val="left" w:pos="1102"/>
          <w:tab w:val="left" w:pos="1103"/>
        </w:tabs>
        <w:spacing w:before="199"/>
        <w:ind w:left="1102" w:hanging="632"/>
        <w:rPr>
          <w:sz w:val="21"/>
        </w:rPr>
      </w:pPr>
      <w:r>
        <w:rPr>
          <w:sz w:val="21"/>
        </w:rPr>
        <w:t>默认网关拥有转发数据的能力，把数据转发给路由器</w:t>
      </w:r>
    </w:p>
    <w:p w14:paraId="274A6964" w14:textId="77777777" w:rsidR="00382F71" w:rsidRDefault="00382F71">
      <w:pPr>
        <w:pStyle w:val="a3"/>
        <w:spacing w:before="7"/>
        <w:rPr>
          <w:sz w:val="15"/>
        </w:rPr>
      </w:pPr>
    </w:p>
    <w:p w14:paraId="6CB9F2B3" w14:textId="77777777" w:rsidR="00382F71" w:rsidRDefault="00000000">
      <w:pPr>
        <w:pStyle w:val="a5"/>
        <w:numPr>
          <w:ilvl w:val="0"/>
          <w:numId w:val="52"/>
        </w:numPr>
        <w:tabs>
          <w:tab w:val="left" w:pos="1102"/>
          <w:tab w:val="left" w:pos="1103"/>
        </w:tabs>
        <w:ind w:left="1102" w:hanging="632"/>
        <w:rPr>
          <w:sz w:val="21"/>
        </w:rPr>
      </w:pPr>
      <w:r>
        <w:rPr>
          <w:sz w:val="21"/>
        </w:rPr>
        <w:t>路由器根据自己的路由协议，来选择一个合适的较快的路径转发数据</w:t>
      </w:r>
      <w:proofErr w:type="gramStart"/>
      <w:r>
        <w:rPr>
          <w:sz w:val="21"/>
        </w:rPr>
        <w:t>给目的</w:t>
      </w:r>
      <w:proofErr w:type="gramEnd"/>
      <w:r>
        <w:rPr>
          <w:sz w:val="21"/>
        </w:rPr>
        <w:t>网关</w:t>
      </w:r>
    </w:p>
    <w:p w14:paraId="34A0A0E8" w14:textId="77777777" w:rsidR="00382F71" w:rsidRDefault="00382F71">
      <w:pPr>
        <w:pStyle w:val="a3"/>
        <w:spacing w:before="7"/>
        <w:rPr>
          <w:sz w:val="15"/>
        </w:rPr>
      </w:pPr>
    </w:p>
    <w:p w14:paraId="1149C312" w14:textId="77777777" w:rsidR="00382F71" w:rsidRDefault="00000000">
      <w:pPr>
        <w:pStyle w:val="a5"/>
        <w:numPr>
          <w:ilvl w:val="0"/>
          <w:numId w:val="52"/>
        </w:numPr>
        <w:tabs>
          <w:tab w:val="left" w:pos="1102"/>
          <w:tab w:val="left" w:pos="1103"/>
        </w:tabs>
        <w:ind w:left="1102" w:hanging="632"/>
        <w:rPr>
          <w:sz w:val="21"/>
        </w:rPr>
      </w:pPr>
      <w:r>
        <w:rPr>
          <w:sz w:val="21"/>
        </w:rPr>
        <w:t>目的网关</w:t>
      </w:r>
      <w:r>
        <w:rPr>
          <w:rFonts w:ascii="Calibri" w:eastAsia="Calibri" w:hAnsi="Calibri"/>
          <w:sz w:val="21"/>
        </w:rPr>
        <w:t>(</w:t>
      </w:r>
      <w:proofErr w:type="spellStart"/>
      <w:r>
        <w:rPr>
          <w:rFonts w:ascii="Calibri" w:eastAsia="Calibri" w:hAnsi="Calibri"/>
          <w:sz w:val="21"/>
        </w:rPr>
        <w:t>dns</w:t>
      </w:r>
      <w:proofErr w:type="spellEnd"/>
      <w:r>
        <w:rPr>
          <w:rFonts w:ascii="Calibri" w:eastAsia="Calibri" w:hAnsi="Calibri"/>
          <w:spacing w:val="7"/>
          <w:sz w:val="21"/>
        </w:rPr>
        <w:t xml:space="preserve"> </w:t>
      </w:r>
      <w:r>
        <w:rPr>
          <w:sz w:val="21"/>
        </w:rPr>
        <w:t>服务器所在的网关</w:t>
      </w:r>
      <w:r>
        <w:rPr>
          <w:rFonts w:ascii="Calibri" w:eastAsia="Calibri" w:hAnsi="Calibri"/>
          <w:sz w:val="21"/>
        </w:rPr>
        <w:t>)</w:t>
      </w:r>
      <w:r>
        <w:rPr>
          <w:spacing w:val="-1"/>
          <w:sz w:val="21"/>
        </w:rPr>
        <w:t xml:space="preserve">，把数据转发给 </w:t>
      </w:r>
      <w:proofErr w:type="spellStart"/>
      <w:r>
        <w:rPr>
          <w:rFonts w:ascii="Calibri" w:eastAsia="Calibri" w:hAnsi="Calibri"/>
          <w:sz w:val="21"/>
        </w:rPr>
        <w:t>dns</w:t>
      </w:r>
      <w:proofErr w:type="spellEnd"/>
      <w:r>
        <w:rPr>
          <w:rFonts w:ascii="Calibri" w:eastAsia="Calibri" w:hAnsi="Calibri"/>
          <w:spacing w:val="53"/>
          <w:sz w:val="21"/>
        </w:rPr>
        <w:t xml:space="preserve"> </w:t>
      </w:r>
      <w:r>
        <w:rPr>
          <w:sz w:val="21"/>
        </w:rPr>
        <w:t>服务</w:t>
      </w:r>
    </w:p>
    <w:p w14:paraId="55CD3466"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w w:val="95"/>
          <w:sz w:val="21"/>
        </w:rPr>
        <w:t>dns</w:t>
      </w:r>
      <w:proofErr w:type="spellEnd"/>
      <w:r>
        <w:rPr>
          <w:rFonts w:ascii="Calibri" w:eastAsia="Calibri" w:hAnsi="Calibri"/>
          <w:spacing w:val="119"/>
          <w:sz w:val="21"/>
        </w:rPr>
        <w:t xml:space="preserve"> </w:t>
      </w:r>
      <w:r>
        <w:rPr>
          <w:spacing w:val="8"/>
          <w:w w:val="95"/>
          <w:sz w:val="21"/>
        </w:rPr>
        <w:t xml:space="preserve">服务器查询解析出 </w:t>
      </w:r>
      <w:r>
        <w:rPr>
          <w:rFonts w:ascii="Calibri" w:eastAsia="Calibri" w:hAnsi="Calibri"/>
          <w:w w:val="95"/>
          <w:sz w:val="21"/>
        </w:rPr>
        <w:t>baidu.com</w:t>
      </w:r>
      <w:r>
        <w:rPr>
          <w:rFonts w:ascii="Calibri" w:eastAsia="Calibri" w:hAnsi="Calibri"/>
          <w:spacing w:val="122"/>
          <w:sz w:val="21"/>
        </w:rPr>
        <w:t xml:space="preserve"> </w:t>
      </w:r>
      <w:r>
        <w:rPr>
          <w:spacing w:val="-4"/>
          <w:w w:val="95"/>
          <w:sz w:val="21"/>
        </w:rPr>
        <w:t xml:space="preserve">对应的 </w:t>
      </w:r>
      <w:proofErr w:type="spellStart"/>
      <w:r>
        <w:rPr>
          <w:rFonts w:ascii="Calibri" w:eastAsia="Calibri" w:hAnsi="Calibri"/>
          <w:w w:val="95"/>
          <w:sz w:val="21"/>
        </w:rPr>
        <w:t>ip</w:t>
      </w:r>
      <w:proofErr w:type="spellEnd"/>
      <w:r>
        <w:rPr>
          <w:rFonts w:ascii="Calibri" w:eastAsia="Calibri" w:hAnsi="Calibri"/>
          <w:spacing w:val="121"/>
          <w:sz w:val="21"/>
        </w:rPr>
        <w:t xml:space="preserve"> </w:t>
      </w:r>
      <w:r>
        <w:rPr>
          <w:spacing w:val="4"/>
          <w:w w:val="95"/>
          <w:sz w:val="21"/>
        </w:rPr>
        <w:t xml:space="preserve">地址，并原路返回请求这个域名的 </w:t>
      </w:r>
      <w:r>
        <w:rPr>
          <w:rFonts w:ascii="Calibri" w:eastAsia="Calibri" w:hAnsi="Calibri"/>
          <w:w w:val="95"/>
          <w:sz w:val="21"/>
        </w:rPr>
        <w:t>client</w:t>
      </w:r>
      <w:r>
        <w:rPr>
          <w:rFonts w:ascii="Calibri" w:eastAsia="Calibri" w:hAnsi="Calibri"/>
          <w:spacing w:val="120"/>
          <w:sz w:val="21"/>
        </w:rPr>
        <w:t xml:space="preserve"> </w:t>
      </w:r>
      <w:r>
        <w:rPr>
          <w:w w:val="95"/>
          <w:sz w:val="21"/>
        </w:rPr>
        <w:t>得到了</w:t>
      </w:r>
    </w:p>
    <w:p w14:paraId="3C6002FF" w14:textId="77777777" w:rsidR="00382F71" w:rsidRDefault="00000000">
      <w:pPr>
        <w:pStyle w:val="a3"/>
        <w:spacing w:before="199"/>
        <w:ind w:left="891"/>
      </w:pPr>
      <w:r>
        <w:rPr>
          <w:rFonts w:ascii="Calibri" w:eastAsia="Calibri"/>
          <w:w w:val="95"/>
        </w:rPr>
        <w:t>baidu.com</w:t>
      </w:r>
      <w:r>
        <w:rPr>
          <w:rFonts w:ascii="Calibri" w:eastAsia="Calibri"/>
          <w:spacing w:val="94"/>
        </w:rPr>
        <w:t xml:space="preserve"> </w:t>
      </w:r>
      <w:r>
        <w:rPr>
          <w:spacing w:val="-7"/>
          <w:w w:val="95"/>
        </w:rPr>
        <w:t xml:space="preserve">对应的 </w:t>
      </w:r>
      <w:proofErr w:type="spellStart"/>
      <w:r>
        <w:rPr>
          <w:rFonts w:ascii="Calibri" w:eastAsia="Calibri"/>
          <w:w w:val="95"/>
        </w:rPr>
        <w:t>ip</w:t>
      </w:r>
      <w:proofErr w:type="spellEnd"/>
      <w:r>
        <w:rPr>
          <w:rFonts w:ascii="Calibri" w:eastAsia="Calibri"/>
          <w:spacing w:val="97"/>
        </w:rPr>
        <w:t xml:space="preserve"> </w:t>
      </w:r>
      <w:r>
        <w:rPr>
          <w:spacing w:val="-3"/>
          <w:w w:val="95"/>
        </w:rPr>
        <w:t xml:space="preserve">地址之后，会发送 </w:t>
      </w:r>
      <w:proofErr w:type="spellStart"/>
      <w:r>
        <w:rPr>
          <w:rFonts w:ascii="Calibri" w:eastAsia="Calibri"/>
          <w:w w:val="95"/>
        </w:rPr>
        <w:t>tcp</w:t>
      </w:r>
      <w:proofErr w:type="spellEnd"/>
      <w:r>
        <w:rPr>
          <w:rFonts w:ascii="Calibri" w:eastAsia="Calibri"/>
          <w:spacing w:val="93"/>
        </w:rPr>
        <w:t xml:space="preserve"> </w:t>
      </w:r>
      <w:r>
        <w:rPr>
          <w:spacing w:val="22"/>
          <w:w w:val="95"/>
        </w:rPr>
        <w:t xml:space="preserve">的 </w:t>
      </w:r>
      <w:r>
        <w:rPr>
          <w:rFonts w:ascii="Calibri" w:eastAsia="Calibri"/>
          <w:w w:val="95"/>
        </w:rPr>
        <w:t>3</w:t>
      </w:r>
      <w:r>
        <w:rPr>
          <w:rFonts w:ascii="Calibri" w:eastAsia="Calibri"/>
          <w:spacing w:val="99"/>
        </w:rPr>
        <w:t xml:space="preserve"> </w:t>
      </w:r>
      <w:r>
        <w:rPr>
          <w:w w:val="95"/>
        </w:rPr>
        <w:t>次握手，进行连接</w:t>
      </w:r>
    </w:p>
    <w:p w14:paraId="4A5FD796" w14:textId="77777777" w:rsidR="00382F71" w:rsidRDefault="00382F71">
      <w:pPr>
        <w:pStyle w:val="a3"/>
        <w:spacing w:before="6"/>
        <w:rPr>
          <w:sz w:val="15"/>
        </w:rPr>
      </w:pPr>
    </w:p>
    <w:p w14:paraId="59DE855C" w14:textId="77777777" w:rsidR="00382F71" w:rsidRDefault="00000000">
      <w:pPr>
        <w:pStyle w:val="a5"/>
        <w:numPr>
          <w:ilvl w:val="0"/>
          <w:numId w:val="52"/>
        </w:numPr>
        <w:tabs>
          <w:tab w:val="left" w:pos="1102"/>
          <w:tab w:val="left" w:pos="1103"/>
        </w:tabs>
        <w:ind w:left="1102" w:hanging="632"/>
        <w:rPr>
          <w:sz w:val="21"/>
        </w:rPr>
      </w:pPr>
      <w:r>
        <w:rPr>
          <w:spacing w:val="15"/>
          <w:w w:val="95"/>
          <w:sz w:val="21"/>
        </w:rPr>
        <w:t xml:space="preserve">使用 </w:t>
      </w:r>
      <w:r>
        <w:rPr>
          <w:rFonts w:ascii="Calibri" w:eastAsia="Calibri" w:hAnsi="Calibri"/>
          <w:w w:val="95"/>
          <w:sz w:val="21"/>
        </w:rPr>
        <w:t>http</w:t>
      </w:r>
      <w:r>
        <w:rPr>
          <w:rFonts w:ascii="Calibri" w:eastAsia="Calibri" w:hAnsi="Calibri"/>
          <w:spacing w:val="97"/>
          <w:sz w:val="21"/>
        </w:rPr>
        <w:t xml:space="preserve"> </w:t>
      </w:r>
      <w:r>
        <w:rPr>
          <w:spacing w:val="-3"/>
          <w:w w:val="95"/>
          <w:sz w:val="21"/>
        </w:rPr>
        <w:t xml:space="preserve">协议发送请求数据给 </w:t>
      </w:r>
      <w:r>
        <w:rPr>
          <w:rFonts w:ascii="Calibri" w:eastAsia="Calibri" w:hAnsi="Calibri"/>
          <w:w w:val="95"/>
          <w:sz w:val="21"/>
        </w:rPr>
        <w:t>web</w:t>
      </w:r>
      <w:r>
        <w:rPr>
          <w:rFonts w:ascii="Calibri" w:eastAsia="Calibri" w:hAnsi="Calibri"/>
          <w:spacing w:val="97"/>
          <w:sz w:val="21"/>
        </w:rPr>
        <w:t xml:space="preserve"> </w:t>
      </w:r>
      <w:r>
        <w:rPr>
          <w:w w:val="95"/>
          <w:sz w:val="21"/>
        </w:rPr>
        <w:t>服务器</w:t>
      </w:r>
    </w:p>
    <w:p w14:paraId="48AEFB87" w14:textId="77777777" w:rsidR="00382F71" w:rsidRDefault="00000000">
      <w:pPr>
        <w:pStyle w:val="a5"/>
        <w:numPr>
          <w:ilvl w:val="0"/>
          <w:numId w:val="52"/>
        </w:numPr>
        <w:tabs>
          <w:tab w:val="left" w:pos="1102"/>
          <w:tab w:val="left" w:pos="1103"/>
        </w:tabs>
        <w:spacing w:before="199"/>
        <w:ind w:left="1102" w:hanging="632"/>
        <w:rPr>
          <w:sz w:val="21"/>
        </w:rPr>
      </w:pPr>
      <w:r>
        <w:rPr>
          <w:rFonts w:ascii="Calibri" w:eastAsia="Calibri" w:hAnsi="Calibri"/>
          <w:sz w:val="21"/>
        </w:rPr>
        <w:t>web</w:t>
      </w:r>
      <w:r>
        <w:rPr>
          <w:rFonts w:ascii="Calibri" w:eastAsia="Calibri" w:hAnsi="Calibri"/>
          <w:spacing w:val="43"/>
          <w:sz w:val="21"/>
        </w:rPr>
        <w:t xml:space="preserve"> </w:t>
      </w:r>
      <w:r>
        <w:rPr>
          <w:sz w:val="21"/>
        </w:rPr>
        <w:t>服务器收到数据请求之后，通过查询自己的服务器得到相应的结果，原路返回给浏览器</w:t>
      </w:r>
    </w:p>
    <w:p w14:paraId="7BF45377" w14:textId="77777777" w:rsidR="00382F71" w:rsidRDefault="00000000">
      <w:pPr>
        <w:pStyle w:val="a5"/>
        <w:numPr>
          <w:ilvl w:val="0"/>
          <w:numId w:val="52"/>
        </w:numPr>
        <w:tabs>
          <w:tab w:val="left" w:pos="1102"/>
          <w:tab w:val="left" w:pos="1103"/>
        </w:tabs>
        <w:spacing w:before="199"/>
        <w:ind w:left="1102" w:hanging="632"/>
        <w:rPr>
          <w:sz w:val="21"/>
        </w:rPr>
      </w:pPr>
      <w:r>
        <w:rPr>
          <w:sz w:val="21"/>
        </w:rPr>
        <w:t>浏览器接收到数据之后通过浏览器自己的渲染功能来显示这个网页</w:t>
      </w:r>
    </w:p>
    <w:p w14:paraId="6732EBDF" w14:textId="77777777" w:rsidR="00382F71" w:rsidRDefault="00382F71">
      <w:pPr>
        <w:pStyle w:val="a3"/>
        <w:spacing w:before="7"/>
        <w:rPr>
          <w:sz w:val="15"/>
        </w:rPr>
      </w:pPr>
    </w:p>
    <w:p w14:paraId="278FBCBB" w14:textId="77777777" w:rsidR="00382F71" w:rsidRDefault="00000000">
      <w:pPr>
        <w:pStyle w:val="a5"/>
        <w:numPr>
          <w:ilvl w:val="0"/>
          <w:numId w:val="52"/>
        </w:numPr>
        <w:tabs>
          <w:tab w:val="left" w:pos="1102"/>
          <w:tab w:val="left" w:pos="1103"/>
        </w:tabs>
        <w:ind w:left="1102" w:hanging="632"/>
        <w:rPr>
          <w:sz w:val="21"/>
        </w:rPr>
      </w:pPr>
      <w:r>
        <w:rPr>
          <w:spacing w:val="-4"/>
          <w:w w:val="95"/>
          <w:sz w:val="21"/>
        </w:rPr>
        <w:t xml:space="preserve">浏览器关闭 </w:t>
      </w:r>
      <w:proofErr w:type="spellStart"/>
      <w:r>
        <w:rPr>
          <w:rFonts w:ascii="Calibri" w:eastAsia="Calibri" w:hAnsi="Calibri"/>
          <w:w w:val="95"/>
          <w:sz w:val="21"/>
        </w:rPr>
        <w:t>tcp</w:t>
      </w:r>
      <w:proofErr w:type="spellEnd"/>
      <w:r>
        <w:rPr>
          <w:rFonts w:ascii="Calibri" w:eastAsia="Calibri" w:hAnsi="Calibri"/>
          <w:spacing w:val="112"/>
          <w:sz w:val="21"/>
        </w:rPr>
        <w:t xml:space="preserve"> </w:t>
      </w:r>
      <w:r>
        <w:rPr>
          <w:spacing w:val="13"/>
          <w:w w:val="95"/>
          <w:sz w:val="21"/>
        </w:rPr>
        <w:t xml:space="preserve">连接，即 </w:t>
      </w:r>
      <w:r>
        <w:rPr>
          <w:rFonts w:ascii="Calibri" w:eastAsia="Calibri" w:hAnsi="Calibri"/>
          <w:w w:val="95"/>
          <w:sz w:val="21"/>
        </w:rPr>
        <w:t>4</w:t>
      </w:r>
      <w:r>
        <w:rPr>
          <w:rFonts w:ascii="Calibri" w:eastAsia="Calibri" w:hAnsi="Calibri"/>
          <w:spacing w:val="116"/>
          <w:sz w:val="21"/>
        </w:rPr>
        <w:t xml:space="preserve"> </w:t>
      </w:r>
      <w:r>
        <w:rPr>
          <w:w w:val="95"/>
          <w:sz w:val="21"/>
        </w:rPr>
        <w:t>次挥手结束，完成整个访问过程</w:t>
      </w:r>
    </w:p>
    <w:p w14:paraId="504808EE" w14:textId="77777777" w:rsidR="00382F71" w:rsidRDefault="00382F71">
      <w:pPr>
        <w:pStyle w:val="a3"/>
        <w:rPr>
          <w:sz w:val="24"/>
        </w:rPr>
      </w:pPr>
    </w:p>
    <w:p w14:paraId="768B78BC" w14:textId="77777777" w:rsidR="00382F71" w:rsidRDefault="00382F71">
      <w:pPr>
        <w:pStyle w:val="a3"/>
        <w:rPr>
          <w:sz w:val="28"/>
        </w:rPr>
      </w:pPr>
    </w:p>
    <w:p w14:paraId="5FA3C22D" w14:textId="77777777" w:rsidR="00382F71" w:rsidRDefault="00000000">
      <w:pPr>
        <w:pStyle w:val="a5"/>
        <w:numPr>
          <w:ilvl w:val="0"/>
          <w:numId w:val="195"/>
        </w:numPr>
        <w:tabs>
          <w:tab w:val="left" w:pos="784"/>
        </w:tabs>
        <w:spacing w:before="1"/>
        <w:ind w:hanging="313"/>
        <w:rPr>
          <w:sz w:val="21"/>
        </w:rPr>
      </w:pPr>
      <w:r>
        <w:rPr>
          <w:sz w:val="21"/>
        </w:rPr>
        <w:t>了解的常用浏览器有哪些？</w:t>
      </w:r>
    </w:p>
    <w:p w14:paraId="285D182F" w14:textId="77777777" w:rsidR="00382F71" w:rsidRDefault="00382F71">
      <w:pPr>
        <w:pStyle w:val="a3"/>
        <w:spacing w:before="6"/>
        <w:rPr>
          <w:sz w:val="15"/>
        </w:rPr>
      </w:pPr>
    </w:p>
    <w:p w14:paraId="167582C4" w14:textId="77777777" w:rsidR="00382F71" w:rsidRDefault="00000000">
      <w:pPr>
        <w:pStyle w:val="a3"/>
        <w:ind w:left="471"/>
        <w:rPr>
          <w:rFonts w:ascii="Calibri" w:eastAsia="Calibri"/>
        </w:rPr>
      </w:pPr>
      <w:r>
        <w:rPr>
          <w:rFonts w:ascii="Calibri" w:eastAsia="Calibri"/>
        </w:rPr>
        <w:t>IE</w:t>
      </w:r>
      <w:r>
        <w:t>，</w:t>
      </w:r>
      <w:r>
        <w:rPr>
          <w:rFonts w:ascii="Calibri" w:eastAsia="Calibri"/>
        </w:rPr>
        <w:t>Chrome</w:t>
      </w:r>
      <w:r>
        <w:t>，</w:t>
      </w:r>
      <w:r>
        <w:rPr>
          <w:rFonts w:ascii="Calibri" w:eastAsia="Calibri"/>
        </w:rPr>
        <w:t>Safari</w:t>
      </w:r>
      <w:r>
        <w:t>，</w:t>
      </w:r>
      <w:r>
        <w:rPr>
          <w:rFonts w:ascii="Calibri" w:eastAsia="Calibri"/>
        </w:rPr>
        <w:t>Firefox</w:t>
      </w:r>
      <w:r>
        <w:t>，</w:t>
      </w:r>
      <w:r>
        <w:rPr>
          <w:rFonts w:ascii="Calibri" w:eastAsia="Calibri"/>
        </w:rPr>
        <w:t>Opera</w:t>
      </w:r>
    </w:p>
    <w:p w14:paraId="35265BD1" w14:textId="77777777" w:rsidR="00382F71" w:rsidRDefault="00382F71">
      <w:pPr>
        <w:rPr>
          <w:rFonts w:ascii="Calibri" w:eastAsia="Calibri"/>
        </w:rPr>
        <w:sectPr w:rsidR="00382F71">
          <w:pgSz w:w="11910" w:h="16840"/>
          <w:pgMar w:top="1340" w:right="940" w:bottom="600" w:left="820" w:header="0" w:footer="406" w:gutter="0"/>
          <w:cols w:space="720"/>
        </w:sectPr>
      </w:pPr>
    </w:p>
    <w:p w14:paraId="1B9D26C3" w14:textId="77777777" w:rsidR="00382F71" w:rsidRDefault="00000000">
      <w:pPr>
        <w:pStyle w:val="4"/>
        <w:numPr>
          <w:ilvl w:val="2"/>
          <w:numId w:val="194"/>
        </w:numPr>
        <w:tabs>
          <w:tab w:val="left" w:pos="1192"/>
        </w:tabs>
        <w:spacing w:before="42" w:line="417" w:lineRule="auto"/>
        <w:ind w:right="352"/>
      </w:pPr>
      <w:r>
        <w:rPr>
          <w:noProof/>
        </w:rPr>
        <w:lastRenderedPageBreak/>
        <w:drawing>
          <wp:anchor distT="0" distB="0" distL="0" distR="0" simplePos="0" relativeHeight="251646464" behindDoc="0" locked="0" layoutInCell="1" allowOverlap="1" wp14:anchorId="2F5A1F07" wp14:editId="2F6528EF">
            <wp:simplePos x="0" y="0"/>
            <wp:positionH relativeFrom="page">
              <wp:posOffset>819785</wp:posOffset>
            </wp:positionH>
            <wp:positionV relativeFrom="paragraph">
              <wp:posOffset>864870</wp:posOffset>
            </wp:positionV>
            <wp:extent cx="5908040" cy="2573655"/>
            <wp:effectExtent l="0" t="0" r="0" b="0"/>
            <wp:wrapTopAndBottom/>
            <wp:docPr id="59"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9.jpeg"/>
                    <pic:cNvPicPr>
                      <a:picLocks noChangeAspect="1"/>
                    </pic:cNvPicPr>
                  </pic:nvPicPr>
                  <pic:blipFill>
                    <a:blip r:embed="rId41" cstate="print"/>
                    <a:stretch>
                      <a:fillRect/>
                    </a:stretch>
                  </pic:blipFill>
                  <pic:spPr>
                    <a:xfrm>
                      <a:off x="0" y="0"/>
                      <a:ext cx="5908296" cy="2573654"/>
                    </a:xfrm>
                    <a:prstGeom prst="rect">
                      <a:avLst/>
                    </a:prstGeom>
                  </pic:spPr>
                </pic:pic>
              </a:graphicData>
            </a:graphic>
          </wp:anchor>
        </w:drawing>
      </w:r>
      <w:bookmarkStart w:id="867" w:name="4.1.2以京东首页为例，设计用例框架。（注意框架设计逻辑，区域划分，专项测试等"/>
      <w:bookmarkStart w:id="868" w:name="_bookmark434"/>
      <w:bookmarkEnd w:id="867"/>
      <w:bookmarkEnd w:id="868"/>
      <w:r>
        <w:rPr>
          <w:color w:val="4AACC5"/>
          <w:spacing w:val="-3"/>
        </w:rPr>
        <w:t>以京东首页为例，设计用例框架。（注意框架设计逻辑，区域划分，专</w:t>
      </w:r>
      <w:r>
        <w:rPr>
          <w:color w:val="4AACC5"/>
        </w:rPr>
        <w:t>项测试等，不需要详细用例，需要查看 PC</w:t>
      </w:r>
      <w:r>
        <w:rPr>
          <w:color w:val="4AACC5"/>
          <w:spacing w:val="19"/>
        </w:rPr>
        <w:t xml:space="preserve"> </w:t>
      </w:r>
      <w:r>
        <w:rPr>
          <w:color w:val="4AACC5"/>
        </w:rPr>
        <w:t>可直接和辨识管提要求）</w:t>
      </w:r>
    </w:p>
    <w:p w14:paraId="76E4C567" w14:textId="77777777" w:rsidR="00382F71" w:rsidRDefault="00382F71">
      <w:pPr>
        <w:pStyle w:val="a3"/>
        <w:spacing w:before="4"/>
        <w:rPr>
          <w:sz w:val="35"/>
        </w:rPr>
      </w:pPr>
    </w:p>
    <w:p w14:paraId="4175F3F5" w14:textId="77777777" w:rsidR="00382F71" w:rsidRDefault="00000000">
      <w:pPr>
        <w:pStyle w:val="a5"/>
        <w:numPr>
          <w:ilvl w:val="2"/>
          <w:numId w:val="194"/>
        </w:numPr>
        <w:tabs>
          <w:tab w:val="left" w:pos="1192"/>
        </w:tabs>
        <w:spacing w:before="1"/>
        <w:ind w:hanging="721"/>
        <w:rPr>
          <w:sz w:val="28"/>
        </w:rPr>
      </w:pPr>
      <w:bookmarkStart w:id="869" w:name="_bookmark435"/>
      <w:bookmarkStart w:id="870" w:name="4.1.3如何测试购买下单和退货流程"/>
      <w:bookmarkEnd w:id="869"/>
      <w:bookmarkEnd w:id="870"/>
      <w:r>
        <w:rPr>
          <w:color w:val="4AACC5"/>
          <w:sz w:val="28"/>
        </w:rPr>
        <w:t>如何测试购买下单和退货流程</w:t>
      </w:r>
    </w:p>
    <w:p w14:paraId="651CDB70" w14:textId="77777777" w:rsidR="00382F71" w:rsidRDefault="00382F71">
      <w:pPr>
        <w:pStyle w:val="a3"/>
        <w:spacing w:before="10"/>
        <w:rPr>
          <w:sz w:val="22"/>
        </w:rPr>
      </w:pPr>
    </w:p>
    <w:p w14:paraId="1F1B44EF" w14:textId="77777777" w:rsidR="00382F71" w:rsidRDefault="00000000">
      <w:pPr>
        <w:pStyle w:val="a3"/>
        <w:spacing w:line="417" w:lineRule="auto"/>
        <w:ind w:left="471" w:right="245" w:firstLine="420"/>
      </w:pPr>
      <w:r>
        <w:rPr>
          <w:w w:val="95"/>
        </w:rPr>
        <w:t>产品经理设计了单品优惠，组合优惠，订单优惠，优惠券优惠（优惠券优惠包含通用</w:t>
      </w:r>
      <w:proofErr w:type="gramStart"/>
      <w:r>
        <w:rPr>
          <w:w w:val="95"/>
        </w:rPr>
        <w:t>券</w:t>
      </w:r>
      <w:proofErr w:type="gramEnd"/>
      <w:r>
        <w:rPr>
          <w:w w:val="95"/>
        </w:rPr>
        <w:t>，定向券，</w:t>
      </w:r>
      <w:r>
        <w:rPr>
          <w:spacing w:val="121"/>
        </w:rPr>
        <w:t xml:space="preserve"> </w:t>
      </w:r>
      <w:r>
        <w:t>满减券，折扣券）和礼品卡，其中礼品卡上需要单独购买的。请问如何测试购买下单和退货流程，需要注意什么？（包含数据存储）</w:t>
      </w:r>
    </w:p>
    <w:p w14:paraId="74305837" w14:textId="77777777" w:rsidR="00382F71" w:rsidRDefault="00382F71">
      <w:pPr>
        <w:pStyle w:val="a3"/>
        <w:rPr>
          <w:sz w:val="20"/>
        </w:rPr>
      </w:pPr>
    </w:p>
    <w:p w14:paraId="7DB53C8C" w14:textId="77777777" w:rsidR="00382F71" w:rsidRDefault="00382F71">
      <w:pPr>
        <w:pStyle w:val="a3"/>
        <w:rPr>
          <w:sz w:val="20"/>
        </w:rPr>
      </w:pPr>
    </w:p>
    <w:p w14:paraId="2CE0CFC1" w14:textId="77777777" w:rsidR="00382F71" w:rsidRDefault="00000000">
      <w:pPr>
        <w:pStyle w:val="4"/>
        <w:numPr>
          <w:ilvl w:val="2"/>
          <w:numId w:val="194"/>
        </w:numPr>
        <w:tabs>
          <w:tab w:val="left" w:pos="1192"/>
        </w:tabs>
        <w:spacing w:before="168"/>
        <w:ind w:hanging="721"/>
      </w:pPr>
      <w:bookmarkStart w:id="871" w:name="4.1.4什么是sql_注入，什么是跨站脚本，什么是跨站请求伪造？"/>
      <w:bookmarkStart w:id="872" w:name="_bookmark436"/>
      <w:bookmarkEnd w:id="871"/>
      <w:bookmarkEnd w:id="872"/>
      <w:r>
        <w:rPr>
          <w:color w:val="4AACC5"/>
          <w:spacing w:val="-17"/>
        </w:rPr>
        <w:t xml:space="preserve">什么是 </w:t>
      </w:r>
      <w:proofErr w:type="spellStart"/>
      <w:r>
        <w:rPr>
          <w:color w:val="4AACC5"/>
        </w:rPr>
        <w:t>sql</w:t>
      </w:r>
      <w:proofErr w:type="spellEnd"/>
      <w:r>
        <w:rPr>
          <w:color w:val="4AACC5"/>
          <w:spacing w:val="81"/>
        </w:rPr>
        <w:t xml:space="preserve"> </w:t>
      </w:r>
      <w:r>
        <w:rPr>
          <w:color w:val="4AACC5"/>
        </w:rPr>
        <w:t>注入，什么是</w:t>
      </w:r>
      <w:proofErr w:type="gramStart"/>
      <w:r>
        <w:rPr>
          <w:color w:val="4AACC5"/>
        </w:rPr>
        <w:t>跨站脚本</w:t>
      </w:r>
      <w:proofErr w:type="gramEnd"/>
      <w:r>
        <w:rPr>
          <w:color w:val="4AACC5"/>
        </w:rPr>
        <w:t>，什么是</w:t>
      </w:r>
      <w:proofErr w:type="gramStart"/>
      <w:r>
        <w:rPr>
          <w:color w:val="4AACC5"/>
        </w:rPr>
        <w:t>跨站请求</w:t>
      </w:r>
      <w:proofErr w:type="gramEnd"/>
      <w:r>
        <w:rPr>
          <w:color w:val="4AACC5"/>
        </w:rPr>
        <w:t>伪造？</w:t>
      </w:r>
    </w:p>
    <w:p w14:paraId="478EF38F" w14:textId="77777777" w:rsidR="00382F71" w:rsidRDefault="00382F71">
      <w:pPr>
        <w:pStyle w:val="a3"/>
        <w:spacing w:before="10"/>
        <w:rPr>
          <w:sz w:val="22"/>
        </w:rPr>
      </w:pPr>
    </w:p>
    <w:p w14:paraId="522283A0" w14:textId="77777777" w:rsidR="00382F71" w:rsidRDefault="00000000">
      <w:pPr>
        <w:pStyle w:val="a3"/>
        <w:spacing w:line="417" w:lineRule="auto"/>
        <w:ind w:left="471" w:right="351" w:firstLine="420"/>
        <w:jc w:val="both"/>
      </w:pPr>
      <w:r>
        <w:rPr>
          <w:rFonts w:ascii="Calibri" w:eastAsia="Calibri"/>
        </w:rPr>
        <w:t>SQL</w:t>
      </w:r>
      <w:r>
        <w:rPr>
          <w:rFonts w:ascii="Calibri" w:eastAsia="Calibri"/>
          <w:spacing w:val="31"/>
        </w:rPr>
        <w:t xml:space="preserve"> </w:t>
      </w:r>
      <w:r>
        <w:t>注入攻击是注入攻击最常见的形式（</w:t>
      </w:r>
      <w:r>
        <w:rPr>
          <w:spacing w:val="4"/>
        </w:rPr>
        <w:t xml:space="preserve">此外还有 </w:t>
      </w:r>
      <w:r>
        <w:rPr>
          <w:rFonts w:ascii="Calibri" w:eastAsia="Calibri"/>
        </w:rPr>
        <w:t>OS</w:t>
      </w:r>
      <w:r>
        <w:rPr>
          <w:rFonts w:ascii="Calibri" w:eastAsia="Calibri"/>
          <w:spacing w:val="32"/>
        </w:rPr>
        <w:t xml:space="preserve"> </w:t>
      </w:r>
      <w:r>
        <w:t>注入攻击（</w:t>
      </w:r>
      <w:r>
        <w:rPr>
          <w:rFonts w:ascii="Calibri" w:eastAsia="Calibri"/>
        </w:rPr>
        <w:t>Struts</w:t>
      </w:r>
      <w:r>
        <w:rPr>
          <w:rFonts w:ascii="Calibri" w:eastAsia="Calibri"/>
          <w:spacing w:val="13"/>
        </w:rPr>
        <w:t xml:space="preserve"> </w:t>
      </w:r>
      <w:r>
        <w:rPr>
          <w:rFonts w:ascii="Calibri" w:eastAsia="Calibri"/>
        </w:rPr>
        <w:t>2</w:t>
      </w:r>
      <w:r>
        <w:rPr>
          <w:rFonts w:ascii="Calibri" w:eastAsia="Calibri"/>
          <w:spacing w:val="28"/>
        </w:rPr>
        <w:t xml:space="preserve"> </w:t>
      </w:r>
      <w:r>
        <w:t>的高危漏洞就是通过</w:t>
      </w:r>
      <w:r>
        <w:rPr>
          <w:rFonts w:ascii="Calibri" w:eastAsia="Calibri"/>
        </w:rPr>
        <w:t>OGNL</w:t>
      </w:r>
      <w:r>
        <w:rPr>
          <w:rFonts w:ascii="Calibri" w:eastAsia="Calibri"/>
          <w:spacing w:val="18"/>
        </w:rPr>
        <w:t xml:space="preserve"> </w:t>
      </w:r>
      <w:r>
        <w:rPr>
          <w:spacing w:val="2"/>
        </w:rPr>
        <w:t xml:space="preserve">实施 </w:t>
      </w:r>
      <w:r>
        <w:rPr>
          <w:rFonts w:ascii="Calibri" w:eastAsia="Calibri"/>
        </w:rPr>
        <w:t>OS</w:t>
      </w:r>
      <w:r>
        <w:rPr>
          <w:rFonts w:ascii="Calibri" w:eastAsia="Calibri"/>
          <w:spacing w:val="14"/>
        </w:rPr>
        <w:t xml:space="preserve"> </w:t>
      </w:r>
      <w:r>
        <w:t xml:space="preserve">注入攻击导致的）），当服务器使用请求参数构造 </w:t>
      </w:r>
      <w:r>
        <w:rPr>
          <w:rFonts w:ascii="Calibri" w:eastAsia="Calibri"/>
        </w:rPr>
        <w:t>SQL</w:t>
      </w:r>
      <w:r>
        <w:rPr>
          <w:rFonts w:ascii="Calibri" w:eastAsia="Calibri"/>
          <w:spacing w:val="17"/>
        </w:rPr>
        <w:t xml:space="preserve"> </w:t>
      </w:r>
      <w:r>
        <w:t xml:space="preserve">语句时，恶意的 </w:t>
      </w:r>
      <w:r>
        <w:rPr>
          <w:rFonts w:ascii="Calibri" w:eastAsia="Calibri"/>
        </w:rPr>
        <w:t>SQL</w:t>
      </w:r>
      <w:r>
        <w:rPr>
          <w:rFonts w:ascii="Calibri" w:eastAsia="Calibri"/>
          <w:spacing w:val="62"/>
        </w:rPr>
        <w:t xml:space="preserve"> </w:t>
      </w:r>
      <w:r>
        <w:t>被嵌入</w:t>
      </w:r>
      <w:r>
        <w:rPr>
          <w:spacing w:val="-11"/>
        </w:rPr>
        <w:t xml:space="preserve">到 </w:t>
      </w:r>
      <w:r>
        <w:rPr>
          <w:rFonts w:ascii="Calibri" w:eastAsia="Calibri"/>
        </w:rPr>
        <w:t>SQL</w:t>
      </w:r>
      <w:r>
        <w:rPr>
          <w:rFonts w:ascii="Calibri" w:eastAsia="Calibri"/>
          <w:spacing w:val="34"/>
        </w:rPr>
        <w:t xml:space="preserve"> </w:t>
      </w:r>
      <w:r>
        <w:t>中交给数据库执行。</w:t>
      </w:r>
      <w:r>
        <w:rPr>
          <w:rFonts w:ascii="Calibri" w:eastAsia="Calibri"/>
        </w:rPr>
        <w:t>SQL</w:t>
      </w:r>
      <w:r>
        <w:rPr>
          <w:rFonts w:ascii="Calibri" w:eastAsia="Calibri"/>
          <w:spacing w:val="36"/>
        </w:rPr>
        <w:t xml:space="preserve"> </w:t>
      </w:r>
      <w:r>
        <w:t>注入攻击需要攻击者对数据库结构有所了解才能进行，攻击者想要获得表结构有多种方式：</w:t>
      </w:r>
    </w:p>
    <w:p w14:paraId="11206054" w14:textId="77777777" w:rsidR="00382F71" w:rsidRDefault="00000000">
      <w:pPr>
        <w:pStyle w:val="a5"/>
        <w:numPr>
          <w:ilvl w:val="3"/>
          <w:numId w:val="194"/>
        </w:numPr>
        <w:tabs>
          <w:tab w:val="left" w:pos="1418"/>
        </w:tabs>
        <w:spacing w:line="417" w:lineRule="auto"/>
        <w:ind w:right="353" w:firstLine="420"/>
        <w:jc w:val="both"/>
        <w:rPr>
          <w:sz w:val="21"/>
        </w:rPr>
      </w:pPr>
      <w:r>
        <w:rPr>
          <w:w w:val="95"/>
          <w:sz w:val="21"/>
        </w:rPr>
        <w:t>如果使用开源系统搭建网站，数据库结构也是公开的（目前有很多现成的系统可以直接搭建</w:t>
      </w:r>
      <w:r>
        <w:rPr>
          <w:spacing w:val="90"/>
          <w:w w:val="95"/>
          <w:sz w:val="21"/>
        </w:rPr>
        <w:t xml:space="preserve"> </w:t>
      </w:r>
      <w:r>
        <w:rPr>
          <w:sz w:val="21"/>
        </w:rPr>
        <w:t>论坛 ，电商网站，虽然方便</w:t>
      </w:r>
      <w:proofErr w:type="gramStart"/>
      <w:r>
        <w:rPr>
          <w:sz w:val="21"/>
        </w:rPr>
        <w:t>快捷但是</w:t>
      </w:r>
      <w:proofErr w:type="gramEnd"/>
      <w:r>
        <w:rPr>
          <w:sz w:val="21"/>
        </w:rPr>
        <w:t>风险是必须要认真评估的）；</w:t>
      </w:r>
    </w:p>
    <w:p w14:paraId="221C29C5" w14:textId="77777777" w:rsidR="00382F71" w:rsidRDefault="00000000">
      <w:pPr>
        <w:pStyle w:val="a5"/>
        <w:numPr>
          <w:ilvl w:val="3"/>
          <w:numId w:val="194"/>
        </w:numPr>
        <w:tabs>
          <w:tab w:val="left" w:pos="1418"/>
        </w:tabs>
        <w:spacing w:line="417" w:lineRule="auto"/>
        <w:ind w:right="245" w:firstLine="420"/>
        <w:rPr>
          <w:sz w:val="21"/>
        </w:rPr>
      </w:pPr>
      <w:r>
        <w:rPr>
          <w:sz w:val="21"/>
        </w:rPr>
        <w:t>错误回显（如果将服务器的错误信息直接显示在页面上，攻击者可以通过非法参数引发页面</w:t>
      </w:r>
      <w:r>
        <w:rPr>
          <w:spacing w:val="-1"/>
          <w:sz w:val="21"/>
        </w:rPr>
        <w:t>错误从而通过错误信息了解数据库结构，</w:t>
      </w:r>
      <w:r>
        <w:rPr>
          <w:rFonts w:ascii="Calibri" w:eastAsia="Calibri"/>
          <w:spacing w:val="-1"/>
          <w:sz w:val="21"/>
        </w:rPr>
        <w:t>Web</w:t>
      </w:r>
      <w:r>
        <w:rPr>
          <w:rFonts w:ascii="Calibri" w:eastAsia="Calibri"/>
          <w:spacing w:val="19"/>
          <w:sz w:val="21"/>
        </w:rPr>
        <w:t xml:space="preserve"> </w:t>
      </w:r>
      <w:r>
        <w:rPr>
          <w:spacing w:val="-5"/>
          <w:sz w:val="21"/>
        </w:rPr>
        <w:t>应用应当设置友好的错误页，一方面符合最小惊讶原则，</w:t>
      </w:r>
      <w:r>
        <w:rPr>
          <w:spacing w:val="-102"/>
          <w:sz w:val="21"/>
        </w:rPr>
        <w:t xml:space="preserve"> </w:t>
      </w:r>
      <w:r>
        <w:rPr>
          <w:sz w:val="21"/>
        </w:rPr>
        <w:t>一方面屏蔽掉可能给系统带来危险的错误回显信息）；</w:t>
      </w:r>
    </w:p>
    <w:p w14:paraId="2D7B2756" w14:textId="77777777" w:rsidR="00382F71" w:rsidRDefault="00000000">
      <w:pPr>
        <w:pStyle w:val="a5"/>
        <w:numPr>
          <w:ilvl w:val="3"/>
          <w:numId w:val="194"/>
        </w:numPr>
        <w:tabs>
          <w:tab w:val="left" w:pos="1418"/>
        </w:tabs>
        <w:spacing w:line="417" w:lineRule="auto"/>
        <w:ind w:right="352" w:firstLine="420"/>
        <w:rPr>
          <w:sz w:val="21"/>
        </w:rPr>
      </w:pPr>
      <w:r>
        <w:rPr>
          <w:spacing w:val="9"/>
          <w:w w:val="95"/>
          <w:sz w:val="21"/>
        </w:rPr>
        <w:t xml:space="preserve">盲注。防范 </w:t>
      </w:r>
      <w:r>
        <w:rPr>
          <w:rFonts w:ascii="Calibri" w:eastAsia="Calibri"/>
          <w:w w:val="95"/>
          <w:sz w:val="21"/>
        </w:rPr>
        <w:t>SQL</w:t>
      </w:r>
      <w:r>
        <w:rPr>
          <w:rFonts w:ascii="Calibri" w:eastAsia="Calibri"/>
          <w:spacing w:val="94"/>
          <w:sz w:val="21"/>
        </w:rPr>
        <w:t xml:space="preserve"> </w:t>
      </w:r>
      <w:r>
        <w:rPr>
          <w:w w:val="95"/>
          <w:sz w:val="21"/>
        </w:rPr>
        <w:t>注入攻击也可以采用消毒的方式，通过正则表达式对请求参数进行验证，此</w:t>
      </w:r>
      <w:r>
        <w:rPr>
          <w:sz w:val="21"/>
        </w:rPr>
        <w:t xml:space="preserve">外， 参数绑定也是很好的手段，这样恶意的 </w:t>
      </w:r>
      <w:r>
        <w:rPr>
          <w:rFonts w:ascii="Calibri" w:eastAsia="Calibri"/>
          <w:sz w:val="21"/>
        </w:rPr>
        <w:t>SQL</w:t>
      </w:r>
      <w:r>
        <w:rPr>
          <w:rFonts w:ascii="Calibri" w:eastAsia="Calibri"/>
          <w:spacing w:val="16"/>
          <w:sz w:val="21"/>
        </w:rPr>
        <w:t xml:space="preserve"> </w:t>
      </w:r>
      <w:r>
        <w:rPr>
          <w:spacing w:val="1"/>
          <w:sz w:val="21"/>
        </w:rPr>
        <w:t>会被</w:t>
      </w:r>
      <w:proofErr w:type="gramStart"/>
      <w:r>
        <w:rPr>
          <w:spacing w:val="1"/>
          <w:sz w:val="21"/>
        </w:rPr>
        <w:t>当做</w:t>
      </w:r>
      <w:proofErr w:type="gramEnd"/>
      <w:r>
        <w:rPr>
          <w:spacing w:val="1"/>
          <w:sz w:val="21"/>
        </w:rPr>
        <w:t xml:space="preserve"> </w:t>
      </w:r>
      <w:r>
        <w:rPr>
          <w:rFonts w:ascii="Calibri" w:eastAsia="Calibri"/>
          <w:sz w:val="21"/>
        </w:rPr>
        <w:t>SQL</w:t>
      </w:r>
      <w:r>
        <w:rPr>
          <w:rFonts w:ascii="Calibri" w:eastAsia="Calibri"/>
          <w:spacing w:val="15"/>
          <w:sz w:val="21"/>
        </w:rPr>
        <w:t xml:space="preserve"> </w:t>
      </w:r>
      <w:r>
        <w:rPr>
          <w:sz w:val="21"/>
        </w:rPr>
        <w:t>的参数而不是命令被执行，</w:t>
      </w:r>
      <w:r>
        <w:rPr>
          <w:rFonts w:ascii="Calibri" w:eastAsia="Calibri"/>
          <w:sz w:val="21"/>
        </w:rPr>
        <w:t>JDBC</w:t>
      </w:r>
      <w:r>
        <w:rPr>
          <w:rFonts w:ascii="Calibri" w:eastAsia="Calibri"/>
          <w:spacing w:val="19"/>
          <w:sz w:val="21"/>
        </w:rPr>
        <w:t xml:space="preserve"> </w:t>
      </w:r>
      <w:r>
        <w:rPr>
          <w:sz w:val="21"/>
        </w:rPr>
        <w:t>中</w:t>
      </w:r>
    </w:p>
    <w:p w14:paraId="68A0CDA1" w14:textId="77777777" w:rsidR="00382F71" w:rsidRDefault="00000000">
      <w:pPr>
        <w:pStyle w:val="a3"/>
        <w:spacing w:line="269" w:lineRule="exact"/>
        <w:ind w:left="471"/>
      </w:pPr>
      <w:r>
        <w:rPr>
          <w:spacing w:val="7"/>
          <w:w w:val="95"/>
        </w:rPr>
        <w:t xml:space="preserve">的 </w:t>
      </w:r>
      <w:proofErr w:type="spellStart"/>
      <w:r>
        <w:rPr>
          <w:rFonts w:ascii="Calibri" w:eastAsia="Calibri"/>
          <w:w w:val="95"/>
        </w:rPr>
        <w:t>PreparedStatement</w:t>
      </w:r>
      <w:proofErr w:type="spellEnd"/>
      <w:r>
        <w:rPr>
          <w:rFonts w:ascii="Calibri" w:eastAsia="Calibri"/>
          <w:spacing w:val="66"/>
        </w:rPr>
        <w:t xml:space="preserve">  </w:t>
      </w:r>
      <w:r>
        <w:rPr>
          <w:w w:val="95"/>
        </w:rPr>
        <w:t>就是支持参数绑定的语句对象，从性能和安全性上都明显优于</w:t>
      </w:r>
      <w:r>
        <w:rPr>
          <w:spacing w:val="130"/>
        </w:rPr>
        <w:t xml:space="preserve"> </w:t>
      </w:r>
      <w:r>
        <w:rPr>
          <w:rFonts w:ascii="Calibri" w:eastAsia="Calibri"/>
          <w:w w:val="95"/>
        </w:rPr>
        <w:t>Statement</w:t>
      </w:r>
      <w:r>
        <w:rPr>
          <w:w w:val="95"/>
        </w:rPr>
        <w:t>。</w:t>
      </w:r>
    </w:p>
    <w:p w14:paraId="7BFD8CF3" w14:textId="77777777" w:rsidR="00382F71" w:rsidRDefault="00382F71">
      <w:pPr>
        <w:spacing w:line="269" w:lineRule="exact"/>
        <w:sectPr w:rsidR="00382F71">
          <w:pgSz w:w="11910" w:h="16840"/>
          <w:pgMar w:top="1300" w:right="940" w:bottom="680" w:left="820" w:header="0" w:footer="406" w:gutter="0"/>
          <w:cols w:space="720"/>
        </w:sectPr>
      </w:pPr>
    </w:p>
    <w:p w14:paraId="491542F5" w14:textId="77777777" w:rsidR="00382F71" w:rsidRDefault="00382F71">
      <w:pPr>
        <w:pStyle w:val="a3"/>
        <w:spacing w:before="12"/>
        <w:rPr>
          <w:sz w:val="9"/>
        </w:rPr>
      </w:pPr>
    </w:p>
    <w:p w14:paraId="4FB6946F" w14:textId="77777777" w:rsidR="00382F71" w:rsidRDefault="00000000">
      <w:pPr>
        <w:pStyle w:val="a3"/>
        <w:spacing w:before="69" w:line="417" w:lineRule="auto"/>
        <w:ind w:left="471" w:right="353" w:firstLine="420"/>
      </w:pPr>
      <w:r>
        <w:rPr>
          <w:rFonts w:ascii="Calibri" w:eastAsia="Calibri"/>
          <w:w w:val="95"/>
        </w:rPr>
        <w:t>XSS</w:t>
      </w:r>
      <w:r>
        <w:rPr>
          <w:w w:val="95"/>
        </w:rPr>
        <w:t>（</w:t>
      </w:r>
      <w:r>
        <w:rPr>
          <w:rFonts w:ascii="Calibri" w:eastAsia="Calibri"/>
          <w:w w:val="95"/>
        </w:rPr>
        <w:t>Cross</w:t>
      </w:r>
      <w:r>
        <w:rPr>
          <w:rFonts w:ascii="Calibri" w:eastAsia="Calibri"/>
          <w:spacing w:val="71"/>
        </w:rPr>
        <w:t xml:space="preserve"> </w:t>
      </w:r>
      <w:r>
        <w:rPr>
          <w:rFonts w:ascii="Calibri" w:eastAsia="Calibri"/>
          <w:w w:val="95"/>
        </w:rPr>
        <w:t>Site</w:t>
      </w:r>
      <w:r>
        <w:rPr>
          <w:rFonts w:ascii="Calibri" w:eastAsia="Calibri"/>
          <w:spacing w:val="67"/>
        </w:rPr>
        <w:t xml:space="preserve"> </w:t>
      </w:r>
      <w:r>
        <w:rPr>
          <w:rFonts w:ascii="Calibri" w:eastAsia="Calibri"/>
          <w:w w:val="95"/>
        </w:rPr>
        <w:t>Script</w:t>
      </w:r>
      <w:r>
        <w:rPr>
          <w:w w:val="95"/>
        </w:rPr>
        <w:t>，</w:t>
      </w:r>
      <w:proofErr w:type="gramStart"/>
      <w:r>
        <w:rPr>
          <w:w w:val="95"/>
        </w:rPr>
        <w:t>跨站脚本</w:t>
      </w:r>
      <w:proofErr w:type="gramEnd"/>
      <w:r>
        <w:rPr>
          <w:w w:val="95"/>
        </w:rPr>
        <w:t>攻击）是向网页中注入恶意脚本在用户浏览网页时在用户浏览器中</w:t>
      </w:r>
      <w:r>
        <w:t>执行恶意脚本的攻击方式。</w:t>
      </w:r>
      <w:proofErr w:type="gramStart"/>
      <w:r>
        <w:t>跨站脚本攻击分</w:t>
      </w:r>
      <w:proofErr w:type="gramEnd"/>
      <w:r>
        <w:t>有两种形式：</w:t>
      </w:r>
    </w:p>
    <w:p w14:paraId="2A694197" w14:textId="77777777" w:rsidR="00382F71" w:rsidRDefault="00000000">
      <w:pPr>
        <w:pStyle w:val="a3"/>
        <w:spacing w:line="417" w:lineRule="auto"/>
        <w:ind w:left="471" w:right="245"/>
      </w:pPr>
      <w:r>
        <w:rPr>
          <w:w w:val="95"/>
        </w:rPr>
        <w:t>反射型攻击（诱使用户点击一个嵌入恶意脚本的链接以达到攻击的目标，目前有很多攻击者利用论坛、</w:t>
      </w:r>
      <w:r>
        <w:rPr>
          <w:spacing w:val="153"/>
        </w:rPr>
        <w:t xml:space="preserve"> </w:t>
      </w:r>
      <w:proofErr w:type="gramStart"/>
      <w:r>
        <w:rPr>
          <w:spacing w:val="-4"/>
          <w:w w:val="95"/>
        </w:rPr>
        <w:t>微博发布</w:t>
      </w:r>
      <w:proofErr w:type="gramEnd"/>
      <w:r>
        <w:rPr>
          <w:spacing w:val="-4"/>
          <w:w w:val="95"/>
        </w:rPr>
        <w:t xml:space="preserve">含有恶意脚本的 </w:t>
      </w:r>
      <w:r>
        <w:rPr>
          <w:rFonts w:ascii="Calibri" w:eastAsia="Calibri"/>
          <w:w w:val="95"/>
        </w:rPr>
        <w:t>URL</w:t>
      </w:r>
      <w:r>
        <w:rPr>
          <w:rFonts w:ascii="Calibri" w:eastAsia="Calibri"/>
          <w:spacing w:val="24"/>
          <w:w w:val="95"/>
        </w:rPr>
        <w:t xml:space="preserve"> </w:t>
      </w:r>
      <w:r>
        <w:rPr>
          <w:w w:val="95"/>
        </w:rPr>
        <w:t>就属于这种方式）</w:t>
      </w:r>
    </w:p>
    <w:p w14:paraId="2305FA79" w14:textId="77777777" w:rsidR="00382F71" w:rsidRDefault="00000000">
      <w:pPr>
        <w:pStyle w:val="a3"/>
        <w:spacing w:line="417" w:lineRule="auto"/>
        <w:ind w:left="471" w:right="351"/>
      </w:pPr>
      <w:r>
        <w:rPr>
          <w:w w:val="95"/>
        </w:rPr>
        <w:t>持久型攻击（将恶意脚本提交到被攻击网站的数据库中，用户浏览网页时，恶意脚本从数据库中被加</w:t>
      </w:r>
      <w:r>
        <w:rPr>
          <w:spacing w:val="236"/>
        </w:rPr>
        <w:t xml:space="preserve"> </w:t>
      </w:r>
      <w:r>
        <w:t>载到页面执行，</w:t>
      </w:r>
      <w:r>
        <w:rPr>
          <w:rFonts w:ascii="Calibri" w:eastAsia="Calibri"/>
        </w:rPr>
        <w:t>QQ</w:t>
      </w:r>
      <w:r>
        <w:rPr>
          <w:rFonts w:ascii="Calibri" w:eastAsia="Calibri"/>
          <w:spacing w:val="8"/>
        </w:rPr>
        <w:t xml:space="preserve"> </w:t>
      </w:r>
      <w:r>
        <w:t>邮箱的早期版本就曾经被利用作为持久型</w:t>
      </w:r>
      <w:proofErr w:type="gramStart"/>
      <w:r>
        <w:t>跨站脚本</w:t>
      </w:r>
      <w:proofErr w:type="gramEnd"/>
      <w:r>
        <w:t>攻击的平台）。</w:t>
      </w:r>
    </w:p>
    <w:p w14:paraId="3766CBC6" w14:textId="77777777" w:rsidR="00382F71" w:rsidRDefault="00382F71">
      <w:pPr>
        <w:pStyle w:val="a3"/>
        <w:rPr>
          <w:sz w:val="22"/>
        </w:rPr>
      </w:pPr>
    </w:p>
    <w:p w14:paraId="7DA44045" w14:textId="77777777" w:rsidR="00382F71" w:rsidRDefault="00000000">
      <w:pPr>
        <w:pStyle w:val="a3"/>
        <w:spacing w:before="186" w:line="417" w:lineRule="auto"/>
        <w:ind w:left="471" w:right="351" w:firstLine="420"/>
        <w:jc w:val="both"/>
      </w:pPr>
      <w:r>
        <w:rPr>
          <w:rFonts w:ascii="Calibri" w:eastAsia="Calibri"/>
        </w:rPr>
        <w:t>CSRF</w:t>
      </w:r>
      <w:r>
        <w:rPr>
          <w:rFonts w:ascii="Calibri" w:eastAsia="Calibri"/>
          <w:spacing w:val="10"/>
        </w:rPr>
        <w:t xml:space="preserve"> </w:t>
      </w:r>
      <w:r>
        <w:t>攻击（</w:t>
      </w:r>
      <w:r>
        <w:rPr>
          <w:rFonts w:ascii="Calibri" w:eastAsia="Calibri"/>
        </w:rPr>
        <w:t>Cross</w:t>
      </w:r>
      <w:r>
        <w:rPr>
          <w:rFonts w:ascii="Calibri" w:eastAsia="Calibri"/>
          <w:spacing w:val="-2"/>
        </w:rPr>
        <w:t xml:space="preserve"> </w:t>
      </w:r>
      <w:r>
        <w:rPr>
          <w:rFonts w:ascii="Calibri" w:eastAsia="Calibri"/>
        </w:rPr>
        <w:t>Site Request</w:t>
      </w:r>
      <w:r>
        <w:rPr>
          <w:rFonts w:ascii="Calibri" w:eastAsia="Calibri"/>
          <w:spacing w:val="1"/>
        </w:rPr>
        <w:t xml:space="preserve"> </w:t>
      </w:r>
      <w:r>
        <w:rPr>
          <w:rFonts w:ascii="Calibri" w:eastAsia="Calibri"/>
        </w:rPr>
        <w:t>Forgery</w:t>
      </w:r>
      <w:r>
        <w:t>，</w:t>
      </w:r>
      <w:proofErr w:type="gramStart"/>
      <w:r>
        <w:t>跨站请求</w:t>
      </w:r>
      <w:proofErr w:type="gramEnd"/>
      <w:r>
        <w:t>伪造）是攻击者通过</w:t>
      </w:r>
      <w:proofErr w:type="gramStart"/>
      <w:r>
        <w:t>跨站请求</w:t>
      </w:r>
      <w:proofErr w:type="gramEnd"/>
      <w:r>
        <w:t>，以合法的用户身</w:t>
      </w:r>
      <w:r>
        <w:rPr>
          <w:spacing w:val="-1"/>
        </w:rPr>
        <w:t>份进行非法操作</w:t>
      </w:r>
      <w:r>
        <w:t>（如转账或发帖等）。</w:t>
      </w:r>
      <w:r>
        <w:rPr>
          <w:rFonts w:ascii="Calibri" w:eastAsia="Calibri"/>
        </w:rPr>
        <w:t>CSRF</w:t>
      </w:r>
      <w:r>
        <w:rPr>
          <w:rFonts w:ascii="Calibri" w:eastAsia="Calibri"/>
          <w:spacing w:val="33"/>
        </w:rPr>
        <w:t xml:space="preserve"> </w:t>
      </w:r>
      <w:r>
        <w:rPr>
          <w:spacing w:val="-3"/>
        </w:rPr>
        <w:t xml:space="preserve">的原理是利用浏览器的 </w:t>
      </w:r>
      <w:r>
        <w:rPr>
          <w:rFonts w:ascii="Calibri" w:eastAsia="Calibri"/>
        </w:rPr>
        <w:t>Cookie</w:t>
      </w:r>
      <w:r>
        <w:rPr>
          <w:rFonts w:ascii="Calibri" w:eastAsia="Calibri"/>
          <w:spacing w:val="33"/>
        </w:rPr>
        <w:t xml:space="preserve"> </w:t>
      </w:r>
      <w:r>
        <w:rPr>
          <w:spacing w:val="-5"/>
        </w:rPr>
        <w:t xml:space="preserve">或服务器的 </w:t>
      </w:r>
      <w:r>
        <w:rPr>
          <w:rFonts w:ascii="Calibri" w:eastAsia="Calibri"/>
        </w:rPr>
        <w:t>Session</w:t>
      </w:r>
      <w:r>
        <w:t>，盗取</w:t>
      </w:r>
      <w:r>
        <w:rPr>
          <w:spacing w:val="1"/>
          <w:w w:val="95"/>
        </w:rPr>
        <w:t xml:space="preserve">用户身份，其原理如下图所示。防范 </w:t>
      </w:r>
      <w:r>
        <w:rPr>
          <w:rFonts w:ascii="Calibri" w:eastAsia="Calibri"/>
          <w:w w:val="95"/>
        </w:rPr>
        <w:t>CSRF</w:t>
      </w:r>
      <w:r>
        <w:rPr>
          <w:rFonts w:ascii="Calibri" w:eastAsia="Calibri"/>
          <w:spacing w:val="17"/>
          <w:w w:val="95"/>
        </w:rPr>
        <w:t xml:space="preserve"> </w:t>
      </w:r>
      <w:r>
        <w:rPr>
          <w:w w:val="95"/>
        </w:rPr>
        <w:t>的主要手段是识别请求者的身份，主要有以下几种方式：</w:t>
      </w:r>
    </w:p>
    <w:p w14:paraId="21429300" w14:textId="77777777" w:rsidR="00382F71" w:rsidRDefault="00000000">
      <w:pPr>
        <w:pStyle w:val="a5"/>
        <w:numPr>
          <w:ilvl w:val="0"/>
          <w:numId w:val="196"/>
        </w:numPr>
        <w:tabs>
          <w:tab w:val="left" w:pos="1418"/>
        </w:tabs>
        <w:spacing w:line="269" w:lineRule="exact"/>
        <w:rPr>
          <w:sz w:val="21"/>
        </w:rPr>
      </w:pPr>
      <w:r>
        <w:rPr>
          <w:sz w:val="21"/>
        </w:rPr>
        <w:t>在表单中添加令牌（</w:t>
      </w:r>
      <w:r>
        <w:rPr>
          <w:rFonts w:ascii="Calibri" w:eastAsia="Calibri"/>
          <w:sz w:val="21"/>
        </w:rPr>
        <w:t>token</w:t>
      </w:r>
      <w:r>
        <w:rPr>
          <w:sz w:val="21"/>
        </w:rPr>
        <w:t>）；</w:t>
      </w:r>
    </w:p>
    <w:p w14:paraId="120E2B43" w14:textId="77777777" w:rsidR="00382F71" w:rsidRDefault="00382F71">
      <w:pPr>
        <w:pStyle w:val="a3"/>
        <w:spacing w:before="6"/>
        <w:rPr>
          <w:sz w:val="15"/>
        </w:rPr>
      </w:pPr>
    </w:p>
    <w:p w14:paraId="449E6F06" w14:textId="77777777" w:rsidR="00382F71" w:rsidRDefault="00000000">
      <w:pPr>
        <w:pStyle w:val="a5"/>
        <w:numPr>
          <w:ilvl w:val="0"/>
          <w:numId w:val="196"/>
        </w:numPr>
        <w:tabs>
          <w:tab w:val="left" w:pos="1418"/>
        </w:tabs>
        <w:rPr>
          <w:sz w:val="21"/>
        </w:rPr>
      </w:pPr>
      <w:r>
        <w:rPr>
          <w:sz w:val="21"/>
        </w:rPr>
        <w:t>验证码；</w:t>
      </w:r>
    </w:p>
    <w:p w14:paraId="0D16102D" w14:textId="77777777" w:rsidR="00382F71" w:rsidRDefault="00382F71">
      <w:pPr>
        <w:pStyle w:val="a3"/>
        <w:spacing w:before="7"/>
        <w:rPr>
          <w:sz w:val="15"/>
        </w:rPr>
      </w:pPr>
    </w:p>
    <w:p w14:paraId="22773D68" w14:textId="77777777" w:rsidR="00382F71" w:rsidRDefault="00000000">
      <w:pPr>
        <w:pStyle w:val="a5"/>
        <w:numPr>
          <w:ilvl w:val="0"/>
          <w:numId w:val="196"/>
        </w:numPr>
        <w:tabs>
          <w:tab w:val="left" w:pos="1418"/>
        </w:tabs>
        <w:rPr>
          <w:sz w:val="21"/>
        </w:rPr>
      </w:pPr>
      <w:r>
        <w:rPr>
          <w:w w:val="95"/>
          <w:sz w:val="21"/>
        </w:rPr>
        <w:t>检查请求头中的</w:t>
      </w:r>
      <w:r>
        <w:rPr>
          <w:spacing w:val="173"/>
          <w:sz w:val="21"/>
        </w:rPr>
        <w:t xml:space="preserve"> </w:t>
      </w:r>
      <w:proofErr w:type="spellStart"/>
      <w:r>
        <w:rPr>
          <w:rFonts w:ascii="Calibri" w:eastAsia="Calibri"/>
          <w:w w:val="95"/>
          <w:sz w:val="21"/>
        </w:rPr>
        <w:t>Referer</w:t>
      </w:r>
      <w:proofErr w:type="spellEnd"/>
      <w:r>
        <w:rPr>
          <w:w w:val="95"/>
          <w:sz w:val="21"/>
        </w:rPr>
        <w:t>（前面提到防图片</w:t>
      </w:r>
      <w:proofErr w:type="gramStart"/>
      <w:r>
        <w:rPr>
          <w:w w:val="95"/>
          <w:sz w:val="21"/>
        </w:rPr>
        <w:t>盗</w:t>
      </w:r>
      <w:proofErr w:type="gramEnd"/>
      <w:r>
        <w:rPr>
          <w:w w:val="95"/>
          <w:sz w:val="21"/>
        </w:rPr>
        <w:t>链接也是用的这种方式）。</w:t>
      </w:r>
    </w:p>
    <w:p w14:paraId="537B74F4" w14:textId="77777777" w:rsidR="00382F71" w:rsidRDefault="00382F71">
      <w:pPr>
        <w:pStyle w:val="a3"/>
        <w:spacing w:before="7"/>
        <w:rPr>
          <w:sz w:val="15"/>
        </w:rPr>
      </w:pPr>
    </w:p>
    <w:p w14:paraId="42429AFE" w14:textId="77777777" w:rsidR="00382F71" w:rsidRDefault="00000000">
      <w:pPr>
        <w:pStyle w:val="a3"/>
        <w:spacing w:line="417" w:lineRule="auto"/>
        <w:ind w:left="471" w:right="245" w:firstLine="420"/>
      </w:pPr>
      <w:r>
        <w:rPr>
          <w:w w:val="95"/>
        </w:rPr>
        <w:t>令牌和验证都具有一次消费性的特征，因此在原理上一致的，但是验证码是一种糟糕的用户体验，</w:t>
      </w:r>
      <w:r>
        <w:rPr>
          <w:spacing w:val="121"/>
        </w:rPr>
        <w:t xml:space="preserve"> </w:t>
      </w:r>
      <w:r>
        <w:t>不是必要的情况下不要轻易使用验证码，目前很多网站的做法是如果在短时间内多次提交一个表单未获得成功后才要求提供验证码，这样会获得较好的用户体验。</w:t>
      </w:r>
    </w:p>
    <w:p w14:paraId="1040E0C3" w14:textId="77777777" w:rsidR="00382F71" w:rsidRDefault="00382F71">
      <w:pPr>
        <w:pStyle w:val="a3"/>
        <w:rPr>
          <w:sz w:val="20"/>
        </w:rPr>
      </w:pPr>
    </w:p>
    <w:p w14:paraId="23FB4E31" w14:textId="77777777" w:rsidR="00382F71" w:rsidRDefault="00382F71">
      <w:pPr>
        <w:pStyle w:val="a3"/>
        <w:rPr>
          <w:sz w:val="20"/>
        </w:rPr>
      </w:pPr>
    </w:p>
    <w:p w14:paraId="7AF36DDC" w14:textId="77777777" w:rsidR="00382F71" w:rsidRDefault="00000000">
      <w:pPr>
        <w:pStyle w:val="4"/>
        <w:numPr>
          <w:ilvl w:val="2"/>
          <w:numId w:val="194"/>
        </w:numPr>
        <w:tabs>
          <w:tab w:val="left" w:pos="1192"/>
        </w:tabs>
        <w:spacing w:before="168"/>
        <w:ind w:hanging="721"/>
      </w:pPr>
      <w:bookmarkStart w:id="873" w:name="4.1.5给你一个网站怎么开展测试？"/>
      <w:bookmarkStart w:id="874" w:name="_bookmark437"/>
      <w:bookmarkEnd w:id="873"/>
      <w:bookmarkEnd w:id="874"/>
      <w:r>
        <w:rPr>
          <w:color w:val="4AACC5"/>
        </w:rPr>
        <w:t>给你一个网站怎么开展测试？</w:t>
      </w:r>
    </w:p>
    <w:p w14:paraId="67CA9CBC" w14:textId="77777777" w:rsidR="00382F71" w:rsidRDefault="00382F71">
      <w:pPr>
        <w:pStyle w:val="a3"/>
        <w:spacing w:before="10"/>
        <w:rPr>
          <w:sz w:val="22"/>
        </w:rPr>
      </w:pPr>
    </w:p>
    <w:p w14:paraId="62EBD666" w14:textId="77777777" w:rsidR="00382F71" w:rsidRDefault="00000000">
      <w:pPr>
        <w:pStyle w:val="a5"/>
        <w:numPr>
          <w:ilvl w:val="0"/>
          <w:numId w:val="197"/>
        </w:numPr>
        <w:tabs>
          <w:tab w:val="left" w:pos="784"/>
        </w:tabs>
        <w:ind w:hanging="313"/>
        <w:rPr>
          <w:sz w:val="21"/>
        </w:rPr>
      </w:pPr>
      <w:r>
        <w:rPr>
          <w:sz w:val="21"/>
        </w:rPr>
        <w:t>首先，查找需求说明、网站设计等相关文档，分析测试需求。</w:t>
      </w:r>
    </w:p>
    <w:p w14:paraId="0C8CFBCC" w14:textId="77777777" w:rsidR="00382F71" w:rsidRDefault="00382F71">
      <w:pPr>
        <w:pStyle w:val="a3"/>
        <w:spacing w:before="7"/>
        <w:rPr>
          <w:sz w:val="15"/>
        </w:rPr>
      </w:pPr>
    </w:p>
    <w:p w14:paraId="17A47470" w14:textId="77777777" w:rsidR="00382F71" w:rsidRDefault="00000000">
      <w:pPr>
        <w:pStyle w:val="a5"/>
        <w:numPr>
          <w:ilvl w:val="0"/>
          <w:numId w:val="197"/>
        </w:numPr>
        <w:tabs>
          <w:tab w:val="left" w:pos="784"/>
        </w:tabs>
        <w:spacing w:line="417" w:lineRule="auto"/>
        <w:ind w:left="471" w:right="353" w:firstLine="0"/>
        <w:rPr>
          <w:sz w:val="21"/>
        </w:rPr>
      </w:pPr>
      <w:r>
        <w:rPr>
          <w:w w:val="95"/>
          <w:sz w:val="21"/>
        </w:rPr>
        <w:t>制定测试计划，确定测试范围和测试策略，一般包括以下几个部分：功能性测试，界面测试，性能</w:t>
      </w:r>
      <w:r>
        <w:rPr>
          <w:spacing w:val="121"/>
          <w:sz w:val="21"/>
        </w:rPr>
        <w:t xml:space="preserve"> </w:t>
      </w:r>
      <w:r>
        <w:rPr>
          <w:sz w:val="21"/>
        </w:rPr>
        <w:t>测试，数据库测试，安全性测试，</w:t>
      </w:r>
      <w:r>
        <w:rPr>
          <w:rFonts w:ascii="Calibri" w:eastAsia="Calibri"/>
          <w:sz w:val="21"/>
        </w:rPr>
        <w:t>.</w:t>
      </w:r>
      <w:r>
        <w:rPr>
          <w:sz w:val="21"/>
        </w:rPr>
        <w:t>兼容性测试</w:t>
      </w:r>
    </w:p>
    <w:p w14:paraId="1B13B06D" w14:textId="77777777" w:rsidR="00382F71" w:rsidRDefault="00000000">
      <w:pPr>
        <w:pStyle w:val="a5"/>
        <w:numPr>
          <w:ilvl w:val="0"/>
          <w:numId w:val="197"/>
        </w:numPr>
        <w:tabs>
          <w:tab w:val="left" w:pos="784"/>
        </w:tabs>
        <w:spacing w:line="269" w:lineRule="exact"/>
        <w:ind w:hanging="313"/>
        <w:rPr>
          <w:sz w:val="21"/>
        </w:rPr>
      </w:pPr>
      <w:r>
        <w:rPr>
          <w:sz w:val="21"/>
        </w:rPr>
        <w:t>设计测试用例：</w:t>
      </w:r>
    </w:p>
    <w:p w14:paraId="5D6400DD" w14:textId="77777777" w:rsidR="00382F71" w:rsidRDefault="00382F71">
      <w:pPr>
        <w:pStyle w:val="a3"/>
        <w:spacing w:before="6"/>
        <w:rPr>
          <w:sz w:val="15"/>
        </w:rPr>
      </w:pPr>
    </w:p>
    <w:p w14:paraId="6082121F" w14:textId="77777777" w:rsidR="00382F71" w:rsidRDefault="00000000">
      <w:pPr>
        <w:pStyle w:val="a5"/>
        <w:numPr>
          <w:ilvl w:val="1"/>
          <w:numId w:val="197"/>
        </w:numPr>
        <w:tabs>
          <w:tab w:val="left" w:pos="1418"/>
        </w:tabs>
        <w:spacing w:before="1" w:line="417" w:lineRule="auto"/>
        <w:ind w:right="351" w:firstLine="420"/>
        <w:jc w:val="both"/>
        <w:rPr>
          <w:sz w:val="21"/>
        </w:rPr>
      </w:pPr>
      <w:r>
        <w:rPr>
          <w:w w:val="95"/>
          <w:sz w:val="21"/>
        </w:rPr>
        <w:t>功能性测试可以包括，但不限于以下几个方面：链接测试；链接是否正确跳转，是否存在空</w:t>
      </w:r>
      <w:r>
        <w:rPr>
          <w:spacing w:val="97"/>
          <w:sz w:val="21"/>
        </w:rPr>
        <w:t xml:space="preserve"> </w:t>
      </w:r>
      <w:r>
        <w:rPr>
          <w:w w:val="95"/>
          <w:sz w:val="21"/>
        </w:rPr>
        <w:t>页面和无效页面，是否有不正确的出错信息返回等；提交功能的测试；多媒体元素是否可以正确加载</w:t>
      </w:r>
      <w:r>
        <w:rPr>
          <w:spacing w:val="236"/>
          <w:sz w:val="21"/>
        </w:rPr>
        <w:t xml:space="preserve"> </w:t>
      </w:r>
      <w:r>
        <w:rPr>
          <w:sz w:val="21"/>
        </w:rPr>
        <w:t>和显示；多语言支持是否能够正确显示选择的语言等</w:t>
      </w:r>
    </w:p>
    <w:p w14:paraId="78FE286B" w14:textId="77777777" w:rsidR="00382F71" w:rsidRDefault="00000000">
      <w:pPr>
        <w:pStyle w:val="a5"/>
        <w:numPr>
          <w:ilvl w:val="1"/>
          <w:numId w:val="197"/>
        </w:numPr>
        <w:tabs>
          <w:tab w:val="left" w:pos="1418"/>
        </w:tabs>
        <w:spacing w:line="417" w:lineRule="auto"/>
        <w:ind w:right="328" w:firstLine="420"/>
        <w:jc w:val="both"/>
        <w:rPr>
          <w:sz w:val="21"/>
        </w:rPr>
      </w:pPr>
      <w:r>
        <w:rPr>
          <w:w w:val="95"/>
          <w:sz w:val="21"/>
        </w:rPr>
        <w:t>界面测试可以包括但不限于以下几个方面：页面是否风格统一，美观。页面布局是否合理，</w:t>
      </w:r>
      <w:r>
        <w:rPr>
          <w:spacing w:val="120"/>
          <w:sz w:val="21"/>
        </w:rPr>
        <w:t xml:space="preserve"> </w:t>
      </w:r>
      <w:r>
        <w:rPr>
          <w:w w:val="95"/>
          <w:sz w:val="21"/>
        </w:rPr>
        <w:t>重点内容和热点内容是否突出。控件是否正常使用。对于必须但为安装的空间，是否提供自动下载并</w:t>
      </w:r>
      <w:r>
        <w:rPr>
          <w:spacing w:val="259"/>
          <w:sz w:val="21"/>
        </w:rPr>
        <w:t xml:space="preserve"> </w:t>
      </w:r>
      <w:r>
        <w:rPr>
          <w:sz w:val="21"/>
        </w:rPr>
        <w:t>安装的功能。文字检查。</w:t>
      </w:r>
    </w:p>
    <w:p w14:paraId="4961860F" w14:textId="77777777" w:rsidR="00382F71" w:rsidRDefault="00000000">
      <w:pPr>
        <w:pStyle w:val="a5"/>
        <w:numPr>
          <w:ilvl w:val="1"/>
          <w:numId w:val="197"/>
        </w:numPr>
        <w:tabs>
          <w:tab w:val="left" w:pos="1418"/>
        </w:tabs>
        <w:spacing w:line="269" w:lineRule="exact"/>
        <w:ind w:left="1418"/>
        <w:rPr>
          <w:sz w:val="21"/>
        </w:rPr>
      </w:pPr>
      <w:r>
        <w:rPr>
          <w:sz w:val="21"/>
        </w:rPr>
        <w:t>性能测试一般从以下两个方面考虑：压力测试，负载测试，强度测试</w:t>
      </w:r>
    </w:p>
    <w:p w14:paraId="3D60CA96" w14:textId="77777777" w:rsidR="00382F71" w:rsidRDefault="00382F71">
      <w:pPr>
        <w:pStyle w:val="a3"/>
        <w:spacing w:before="6"/>
        <w:rPr>
          <w:sz w:val="15"/>
        </w:rPr>
      </w:pPr>
    </w:p>
    <w:p w14:paraId="4548ADDD" w14:textId="77777777" w:rsidR="00382F71" w:rsidRDefault="00000000">
      <w:pPr>
        <w:pStyle w:val="a5"/>
        <w:numPr>
          <w:ilvl w:val="1"/>
          <w:numId w:val="197"/>
        </w:numPr>
        <w:tabs>
          <w:tab w:val="left" w:pos="1418"/>
        </w:tabs>
        <w:ind w:left="1418"/>
        <w:rPr>
          <w:sz w:val="21"/>
        </w:rPr>
      </w:pPr>
      <w:r>
        <w:rPr>
          <w:sz w:val="21"/>
        </w:rPr>
        <w:lastRenderedPageBreak/>
        <w:t>数据库测试要具体决定是否需要开展。数据库一般需要考虑连结性，对数据的存取操作，数</w:t>
      </w:r>
    </w:p>
    <w:p w14:paraId="1042DB2B" w14:textId="77777777" w:rsidR="00382F71" w:rsidRDefault="00382F71">
      <w:pPr>
        <w:rPr>
          <w:sz w:val="21"/>
        </w:rPr>
        <w:sectPr w:rsidR="00382F71">
          <w:pgSz w:w="11910" w:h="16840"/>
          <w:pgMar w:top="1580" w:right="940" w:bottom="680" w:left="820" w:header="0" w:footer="406" w:gutter="0"/>
          <w:cols w:space="720"/>
        </w:sectPr>
      </w:pPr>
    </w:p>
    <w:p w14:paraId="6FDEB8F7" w14:textId="77777777" w:rsidR="00382F71" w:rsidRDefault="00000000">
      <w:pPr>
        <w:pStyle w:val="a3"/>
        <w:spacing w:before="49"/>
        <w:ind w:left="471"/>
      </w:pPr>
      <w:proofErr w:type="gramStart"/>
      <w:r>
        <w:lastRenderedPageBreak/>
        <w:t>据内容</w:t>
      </w:r>
      <w:proofErr w:type="gramEnd"/>
      <w:r>
        <w:t>的验证等方面。</w:t>
      </w:r>
    </w:p>
    <w:p w14:paraId="4E6ACC59" w14:textId="77777777" w:rsidR="00382F71" w:rsidRDefault="00382F71">
      <w:pPr>
        <w:pStyle w:val="a3"/>
        <w:spacing w:before="6"/>
        <w:rPr>
          <w:sz w:val="15"/>
        </w:rPr>
      </w:pPr>
    </w:p>
    <w:p w14:paraId="722E4C78" w14:textId="77777777" w:rsidR="00382F71" w:rsidRDefault="00000000">
      <w:pPr>
        <w:pStyle w:val="a5"/>
        <w:numPr>
          <w:ilvl w:val="1"/>
          <w:numId w:val="197"/>
        </w:numPr>
        <w:tabs>
          <w:tab w:val="left" w:pos="1418"/>
        </w:tabs>
        <w:spacing w:line="417" w:lineRule="auto"/>
        <w:ind w:right="352" w:firstLine="420"/>
        <w:jc w:val="both"/>
        <w:rPr>
          <w:sz w:val="21"/>
        </w:rPr>
      </w:pPr>
      <w:r>
        <w:rPr>
          <w:w w:val="95"/>
          <w:sz w:val="21"/>
        </w:rPr>
        <w:t>安全性测试：基本的登录功能的检查；是否存在溢出错误，导致系统崩溃或者权限泄露；相</w:t>
      </w:r>
      <w:r>
        <w:rPr>
          <w:spacing w:val="91"/>
          <w:w w:val="95"/>
          <w:sz w:val="21"/>
        </w:rPr>
        <w:t xml:space="preserve"> </w:t>
      </w:r>
      <w:proofErr w:type="gramStart"/>
      <w:r>
        <w:rPr>
          <w:spacing w:val="-2"/>
          <w:sz w:val="21"/>
        </w:rPr>
        <w:t>关开发</w:t>
      </w:r>
      <w:proofErr w:type="gramEnd"/>
      <w:r>
        <w:rPr>
          <w:spacing w:val="-2"/>
          <w:sz w:val="21"/>
        </w:rPr>
        <w:t xml:space="preserve">语言的常见安全性问题检查，例如 </w:t>
      </w:r>
      <w:r>
        <w:rPr>
          <w:rFonts w:ascii="Calibri" w:eastAsia="Calibri"/>
          <w:sz w:val="21"/>
        </w:rPr>
        <w:t>SQL</w:t>
      </w:r>
      <w:r>
        <w:rPr>
          <w:rFonts w:ascii="Calibri" w:eastAsia="Calibri"/>
          <w:spacing w:val="32"/>
          <w:sz w:val="21"/>
        </w:rPr>
        <w:t xml:space="preserve"> </w:t>
      </w:r>
      <w:r>
        <w:rPr>
          <w:sz w:val="21"/>
        </w:rPr>
        <w:t>注入等；如果需要高级的安全性测试，确定获得专业安全公司的帮助，外包测试，或者获取支持。</w:t>
      </w:r>
    </w:p>
    <w:p w14:paraId="75388523" w14:textId="77777777" w:rsidR="00382F71" w:rsidRDefault="00000000">
      <w:pPr>
        <w:pStyle w:val="a5"/>
        <w:numPr>
          <w:ilvl w:val="1"/>
          <w:numId w:val="197"/>
        </w:numPr>
        <w:tabs>
          <w:tab w:val="left" w:pos="1418"/>
        </w:tabs>
        <w:spacing w:line="417" w:lineRule="auto"/>
        <w:ind w:right="353" w:firstLine="420"/>
        <w:jc w:val="both"/>
        <w:rPr>
          <w:sz w:val="21"/>
        </w:rPr>
      </w:pPr>
      <w:r>
        <w:rPr>
          <w:w w:val="95"/>
          <w:sz w:val="21"/>
        </w:rPr>
        <w:t>兼容性测试，根据需求说明的内容，确定支持的平台组合：浏览器的兼容性；操作系统的兼</w:t>
      </w:r>
      <w:r>
        <w:rPr>
          <w:spacing w:val="90"/>
          <w:w w:val="95"/>
          <w:sz w:val="21"/>
        </w:rPr>
        <w:t xml:space="preserve"> </w:t>
      </w:r>
      <w:r>
        <w:rPr>
          <w:sz w:val="21"/>
        </w:rPr>
        <w:t>容性； 软件平台的兼容性；数据库的兼容性。</w:t>
      </w:r>
    </w:p>
    <w:p w14:paraId="14587F23" w14:textId="77777777" w:rsidR="00382F71" w:rsidRDefault="00000000">
      <w:pPr>
        <w:pStyle w:val="a5"/>
        <w:numPr>
          <w:ilvl w:val="0"/>
          <w:numId w:val="197"/>
        </w:numPr>
        <w:tabs>
          <w:tab w:val="left" w:pos="784"/>
        </w:tabs>
        <w:spacing w:line="417" w:lineRule="auto"/>
        <w:ind w:left="471" w:right="352" w:firstLine="0"/>
        <w:jc w:val="both"/>
        <w:rPr>
          <w:sz w:val="21"/>
        </w:rPr>
      </w:pPr>
      <w:r>
        <w:rPr>
          <w:w w:val="95"/>
          <w:sz w:val="21"/>
        </w:rPr>
        <w:t>开展测试，并记录缺陷。合理的安排调整测试进度，提前获取测试所需的资源，建立管理体系（例</w:t>
      </w:r>
      <w:r>
        <w:rPr>
          <w:spacing w:val="122"/>
          <w:sz w:val="21"/>
        </w:rPr>
        <w:t xml:space="preserve"> </w:t>
      </w:r>
      <w:r>
        <w:rPr>
          <w:sz w:val="21"/>
        </w:rPr>
        <w:t>如， 需求变更、风险、配置、测试文档、缺陷报告、人力资源等内容）。</w:t>
      </w:r>
    </w:p>
    <w:p w14:paraId="22121917" w14:textId="77777777" w:rsidR="00382F71" w:rsidRDefault="00000000">
      <w:pPr>
        <w:pStyle w:val="a5"/>
        <w:numPr>
          <w:ilvl w:val="0"/>
          <w:numId w:val="197"/>
        </w:numPr>
        <w:tabs>
          <w:tab w:val="left" w:pos="784"/>
        </w:tabs>
        <w:spacing w:line="269" w:lineRule="exact"/>
        <w:ind w:hanging="313"/>
        <w:jc w:val="both"/>
        <w:rPr>
          <w:sz w:val="21"/>
        </w:rPr>
      </w:pPr>
      <w:r>
        <w:rPr>
          <w:sz w:val="21"/>
        </w:rPr>
        <w:t>定期评审，对测试进行评估和总结，调整测试的内容。</w:t>
      </w:r>
    </w:p>
    <w:p w14:paraId="2B5943C0" w14:textId="77777777" w:rsidR="00382F71" w:rsidRDefault="00382F71">
      <w:pPr>
        <w:pStyle w:val="a3"/>
        <w:rPr>
          <w:sz w:val="22"/>
        </w:rPr>
      </w:pPr>
    </w:p>
    <w:p w14:paraId="1A88DFAA" w14:textId="77777777" w:rsidR="00382F71" w:rsidRDefault="00382F71">
      <w:pPr>
        <w:pStyle w:val="a3"/>
        <w:rPr>
          <w:sz w:val="22"/>
        </w:rPr>
      </w:pPr>
    </w:p>
    <w:p w14:paraId="0FF9381B" w14:textId="77777777" w:rsidR="00382F71" w:rsidRDefault="00382F71">
      <w:pPr>
        <w:pStyle w:val="a3"/>
        <w:spacing w:before="8"/>
        <w:rPr>
          <w:sz w:val="24"/>
        </w:rPr>
      </w:pPr>
    </w:p>
    <w:p w14:paraId="66EA11E3" w14:textId="77777777" w:rsidR="00382F71" w:rsidRDefault="00000000">
      <w:pPr>
        <w:pStyle w:val="4"/>
        <w:numPr>
          <w:ilvl w:val="2"/>
          <w:numId w:val="194"/>
        </w:numPr>
        <w:tabs>
          <w:tab w:val="left" w:pos="1192"/>
        </w:tabs>
        <w:ind w:hanging="721"/>
        <w:jc w:val="both"/>
      </w:pPr>
      <w:bookmarkStart w:id="875" w:name="4.1.6电商支付模块的测试如何展开？"/>
      <w:bookmarkStart w:id="876" w:name="_bookmark438"/>
      <w:bookmarkEnd w:id="875"/>
      <w:bookmarkEnd w:id="876"/>
      <w:r>
        <w:rPr>
          <w:color w:val="4AACC5"/>
        </w:rPr>
        <w:t>电商支付模块的测试如何展开？</w:t>
      </w:r>
    </w:p>
    <w:p w14:paraId="3CBD2681" w14:textId="77777777" w:rsidR="00382F71" w:rsidRDefault="00382F71">
      <w:pPr>
        <w:pStyle w:val="a3"/>
        <w:spacing w:before="10"/>
        <w:rPr>
          <w:sz w:val="22"/>
        </w:rPr>
      </w:pPr>
    </w:p>
    <w:p w14:paraId="3F7AF210" w14:textId="77777777" w:rsidR="00382F71" w:rsidRDefault="00000000">
      <w:pPr>
        <w:pStyle w:val="a3"/>
        <w:spacing w:before="1"/>
        <w:ind w:left="471"/>
      </w:pPr>
      <w:r>
        <w:t>支付流程里面就涉及到了第三方支付接口：</w:t>
      </w:r>
    </w:p>
    <w:p w14:paraId="6AA5296D" w14:textId="77777777" w:rsidR="00382F71" w:rsidRDefault="00382F71">
      <w:pPr>
        <w:pStyle w:val="a3"/>
        <w:spacing w:before="6"/>
        <w:rPr>
          <w:sz w:val="15"/>
        </w:rPr>
      </w:pPr>
    </w:p>
    <w:p w14:paraId="5D331DBA" w14:textId="77777777" w:rsidR="00382F71" w:rsidRDefault="00000000">
      <w:pPr>
        <w:pStyle w:val="a5"/>
        <w:numPr>
          <w:ilvl w:val="0"/>
          <w:numId w:val="53"/>
        </w:numPr>
        <w:tabs>
          <w:tab w:val="left" w:pos="891"/>
          <w:tab w:val="left" w:pos="892"/>
        </w:tabs>
        <w:ind w:left="891" w:hanging="421"/>
        <w:rPr>
          <w:sz w:val="21"/>
        </w:rPr>
      </w:pPr>
      <w:r>
        <w:rPr>
          <w:sz w:val="21"/>
        </w:rPr>
        <w:t>下单接口</w:t>
      </w:r>
    </w:p>
    <w:p w14:paraId="0D084E54" w14:textId="77777777" w:rsidR="00382F71" w:rsidRDefault="00382F71">
      <w:pPr>
        <w:pStyle w:val="a3"/>
        <w:spacing w:before="7"/>
        <w:rPr>
          <w:sz w:val="15"/>
        </w:rPr>
      </w:pPr>
    </w:p>
    <w:p w14:paraId="12B19342" w14:textId="77777777" w:rsidR="00382F71" w:rsidRDefault="00000000">
      <w:pPr>
        <w:pStyle w:val="a3"/>
        <w:ind w:left="891"/>
      </w:pPr>
      <w:r>
        <w:t>商户提交下单请求到第三方支付接口，第三方支付收单成功后返回下单成功结果给到商户系统。</w:t>
      </w:r>
    </w:p>
    <w:p w14:paraId="416AFAEE" w14:textId="77777777" w:rsidR="00382F71" w:rsidRDefault="00382F71">
      <w:pPr>
        <w:pStyle w:val="a3"/>
        <w:spacing w:before="7"/>
        <w:rPr>
          <w:sz w:val="15"/>
        </w:rPr>
      </w:pPr>
    </w:p>
    <w:p w14:paraId="40295FE4" w14:textId="77777777" w:rsidR="00382F71" w:rsidRDefault="00000000">
      <w:pPr>
        <w:pStyle w:val="a3"/>
        <w:spacing w:line="417" w:lineRule="auto"/>
        <w:ind w:left="471" w:right="351"/>
      </w:pPr>
      <w:r>
        <w:rPr>
          <w:w w:val="95"/>
        </w:rPr>
        <w:t>（下单接口的最终处理结果分为下单成功和下单失败，若未收到明确结果可调用单笔订单查询接口查</w:t>
      </w:r>
      <w:r>
        <w:rPr>
          <w:spacing w:val="236"/>
        </w:rPr>
        <w:t xml:space="preserve"> </w:t>
      </w:r>
      <w:proofErr w:type="gramStart"/>
      <w:r>
        <w:t>询</w:t>
      </w:r>
      <w:proofErr w:type="gramEnd"/>
      <w:r>
        <w:t>结果。）</w:t>
      </w:r>
    </w:p>
    <w:p w14:paraId="0E508918" w14:textId="77777777" w:rsidR="00382F71" w:rsidRDefault="00000000">
      <w:pPr>
        <w:pStyle w:val="a5"/>
        <w:numPr>
          <w:ilvl w:val="0"/>
          <w:numId w:val="53"/>
        </w:numPr>
        <w:tabs>
          <w:tab w:val="left" w:pos="891"/>
          <w:tab w:val="left" w:pos="892"/>
        </w:tabs>
        <w:spacing w:line="269" w:lineRule="exact"/>
        <w:ind w:left="891" w:hanging="421"/>
        <w:rPr>
          <w:sz w:val="21"/>
        </w:rPr>
      </w:pPr>
      <w:r>
        <w:rPr>
          <w:sz w:val="21"/>
        </w:rPr>
        <w:t>支付接口</w:t>
      </w:r>
    </w:p>
    <w:p w14:paraId="42A81A56" w14:textId="77777777" w:rsidR="00382F71" w:rsidRDefault="00382F71">
      <w:pPr>
        <w:pStyle w:val="a3"/>
        <w:spacing w:before="6"/>
        <w:rPr>
          <w:sz w:val="15"/>
        </w:rPr>
      </w:pPr>
    </w:p>
    <w:p w14:paraId="46072D0F" w14:textId="77777777" w:rsidR="00382F71" w:rsidRDefault="00000000">
      <w:pPr>
        <w:pStyle w:val="a3"/>
        <w:spacing w:before="1" w:line="417" w:lineRule="auto"/>
        <w:ind w:left="471" w:right="351" w:firstLine="420"/>
        <w:jc w:val="both"/>
      </w:pPr>
      <w:r>
        <w:rPr>
          <w:w w:val="95"/>
        </w:rPr>
        <w:t>调用该接口时指定支付参数，完成买家账户向商户账户的支付，采用页面跳转交互模式和后台通</w:t>
      </w:r>
      <w:r>
        <w:rPr>
          <w:spacing w:val="215"/>
        </w:rPr>
        <w:t xml:space="preserve"> </w:t>
      </w:r>
      <w:r>
        <w:t xml:space="preserve">知交互模式。（结果分为两路返回：一路为前台在 </w:t>
      </w:r>
      <w:proofErr w:type="spellStart"/>
      <w:r>
        <w:rPr>
          <w:rFonts w:ascii="Calibri" w:eastAsia="Calibri"/>
        </w:rPr>
        <w:t>return_url</w:t>
      </w:r>
      <w:proofErr w:type="spellEnd"/>
      <w:r>
        <w:rPr>
          <w:rFonts w:ascii="Calibri" w:eastAsia="Calibri"/>
          <w:spacing w:val="26"/>
        </w:rPr>
        <w:t xml:space="preserve"> </w:t>
      </w:r>
      <w:r>
        <w:t>页面跳转显示支付结果；一路为后台在</w:t>
      </w:r>
      <w:proofErr w:type="spellStart"/>
      <w:r>
        <w:rPr>
          <w:rFonts w:ascii="Calibri" w:eastAsia="Calibri"/>
        </w:rPr>
        <w:t>notify_url</w:t>
      </w:r>
      <w:proofErr w:type="spellEnd"/>
      <w:r>
        <w:rPr>
          <w:rFonts w:ascii="Calibri" w:eastAsia="Calibri"/>
          <w:spacing w:val="10"/>
        </w:rPr>
        <w:t xml:space="preserve"> </w:t>
      </w:r>
      <w:r>
        <w:t>收到支付结果通知后进行响应。）</w:t>
      </w:r>
    </w:p>
    <w:p w14:paraId="1C586DCC" w14:textId="77777777" w:rsidR="00382F71" w:rsidRDefault="00000000">
      <w:pPr>
        <w:pStyle w:val="a5"/>
        <w:numPr>
          <w:ilvl w:val="0"/>
          <w:numId w:val="53"/>
        </w:numPr>
        <w:tabs>
          <w:tab w:val="left" w:pos="892"/>
        </w:tabs>
        <w:spacing w:line="269" w:lineRule="exact"/>
        <w:ind w:left="891" w:hanging="421"/>
        <w:jc w:val="both"/>
        <w:rPr>
          <w:sz w:val="21"/>
        </w:rPr>
      </w:pPr>
      <w:r>
        <w:rPr>
          <w:sz w:val="21"/>
        </w:rPr>
        <w:t>退款接口</w:t>
      </w:r>
    </w:p>
    <w:p w14:paraId="0778DA51" w14:textId="77777777" w:rsidR="00382F71" w:rsidRDefault="00382F71">
      <w:pPr>
        <w:pStyle w:val="a3"/>
        <w:spacing w:before="6"/>
        <w:rPr>
          <w:sz w:val="15"/>
        </w:rPr>
      </w:pPr>
    </w:p>
    <w:p w14:paraId="425C1989" w14:textId="77777777" w:rsidR="00382F71" w:rsidRDefault="00000000">
      <w:pPr>
        <w:pStyle w:val="a3"/>
        <w:spacing w:line="417" w:lineRule="auto"/>
        <w:ind w:left="471" w:right="351" w:firstLine="420"/>
        <w:jc w:val="both"/>
      </w:pPr>
      <w:r>
        <w:rPr>
          <w:w w:val="95"/>
        </w:rPr>
        <w:t>调用第三方支付的支付请求接口返回付款成功后，在需要做退款处理时调用退款请求接口发起退</w:t>
      </w:r>
      <w:r>
        <w:rPr>
          <w:spacing w:val="225"/>
        </w:rPr>
        <w:t xml:space="preserve"> </w:t>
      </w:r>
      <w:r>
        <w:rPr>
          <w:w w:val="95"/>
        </w:rPr>
        <w:t>款处理。（退款接口的最终处理结果分为退款成功和退款失败，若未收到明确结果可调用退款查询接</w:t>
      </w:r>
      <w:r>
        <w:rPr>
          <w:spacing w:val="236"/>
        </w:rPr>
        <w:t xml:space="preserve"> </w:t>
      </w:r>
      <w:r>
        <w:t>口查询结果。）</w:t>
      </w:r>
    </w:p>
    <w:p w14:paraId="624C7AE1" w14:textId="77777777" w:rsidR="00382F71" w:rsidRDefault="00000000">
      <w:pPr>
        <w:pStyle w:val="a5"/>
        <w:numPr>
          <w:ilvl w:val="0"/>
          <w:numId w:val="53"/>
        </w:numPr>
        <w:tabs>
          <w:tab w:val="left" w:pos="892"/>
        </w:tabs>
        <w:spacing w:line="269" w:lineRule="exact"/>
        <w:ind w:left="891" w:hanging="421"/>
        <w:jc w:val="both"/>
        <w:rPr>
          <w:sz w:val="21"/>
        </w:rPr>
      </w:pPr>
      <w:r>
        <w:rPr>
          <w:sz w:val="21"/>
        </w:rPr>
        <w:t>单笔订单查询接口</w:t>
      </w:r>
    </w:p>
    <w:p w14:paraId="2B12E8F9" w14:textId="77777777" w:rsidR="00382F71" w:rsidRDefault="00382F71">
      <w:pPr>
        <w:pStyle w:val="a3"/>
        <w:spacing w:before="7"/>
        <w:rPr>
          <w:sz w:val="15"/>
        </w:rPr>
      </w:pPr>
    </w:p>
    <w:p w14:paraId="0F806D21" w14:textId="77777777" w:rsidR="00382F71" w:rsidRDefault="00000000">
      <w:pPr>
        <w:pStyle w:val="a3"/>
        <w:spacing w:line="417" w:lineRule="auto"/>
        <w:ind w:left="471" w:right="351" w:firstLine="420"/>
      </w:pPr>
      <w:r>
        <w:rPr>
          <w:w w:val="95"/>
        </w:rPr>
        <w:t>根据订单号查询单笔订单信息和状态。退款订单查询接口：调用第三方支付的退款接口返回后，</w:t>
      </w:r>
      <w:r>
        <w:rPr>
          <w:spacing w:val="215"/>
        </w:rPr>
        <w:t xml:space="preserve"> </w:t>
      </w:r>
      <w:r>
        <w:t>在需要查询退款请求状态可调用退款订单查询接口查询退款订单的状态和订单信息。</w:t>
      </w:r>
    </w:p>
    <w:p w14:paraId="4CE74834" w14:textId="77777777" w:rsidR="00382F71" w:rsidRDefault="00382F71">
      <w:pPr>
        <w:pStyle w:val="a3"/>
        <w:rPr>
          <w:sz w:val="20"/>
        </w:rPr>
      </w:pPr>
    </w:p>
    <w:p w14:paraId="5FC9DC17" w14:textId="77777777" w:rsidR="00382F71" w:rsidRDefault="00382F71">
      <w:pPr>
        <w:pStyle w:val="a3"/>
        <w:spacing w:before="6"/>
        <w:rPr>
          <w:sz w:val="16"/>
        </w:rPr>
      </w:pPr>
    </w:p>
    <w:p w14:paraId="5E0D3918" w14:textId="77777777" w:rsidR="00382F71" w:rsidRDefault="00000000">
      <w:pPr>
        <w:pStyle w:val="a3"/>
        <w:spacing w:before="1"/>
        <w:ind w:left="471"/>
      </w:pPr>
      <w:r>
        <w:rPr>
          <w:w w:val="95"/>
        </w:rPr>
        <w:t>测试过程中需要注意的主要测试点及异常场景：</w:t>
      </w:r>
    </w:p>
    <w:p w14:paraId="3C542649" w14:textId="77777777" w:rsidR="00382F71" w:rsidRDefault="00382F71">
      <w:pPr>
        <w:pStyle w:val="a3"/>
        <w:spacing w:before="6"/>
        <w:rPr>
          <w:sz w:val="15"/>
        </w:rPr>
      </w:pPr>
    </w:p>
    <w:p w14:paraId="034D8CD3" w14:textId="77777777" w:rsidR="00382F71" w:rsidRDefault="00000000">
      <w:pPr>
        <w:pStyle w:val="a5"/>
        <w:numPr>
          <w:ilvl w:val="0"/>
          <w:numId w:val="53"/>
        </w:numPr>
        <w:tabs>
          <w:tab w:val="left" w:pos="891"/>
          <w:tab w:val="left" w:pos="892"/>
        </w:tabs>
        <w:ind w:left="891" w:hanging="421"/>
        <w:rPr>
          <w:sz w:val="21"/>
        </w:rPr>
      </w:pPr>
      <w:r>
        <w:rPr>
          <w:sz w:val="21"/>
        </w:rPr>
        <w:t>首先要保证接口都能正常调用；</w:t>
      </w:r>
    </w:p>
    <w:p w14:paraId="51202702" w14:textId="77777777" w:rsidR="00382F71" w:rsidRDefault="00382F71">
      <w:pPr>
        <w:pStyle w:val="a3"/>
        <w:spacing w:before="7"/>
        <w:rPr>
          <w:sz w:val="15"/>
        </w:rPr>
      </w:pPr>
    </w:p>
    <w:p w14:paraId="598565F2" w14:textId="77777777" w:rsidR="00382F71" w:rsidRDefault="00000000">
      <w:pPr>
        <w:pStyle w:val="a5"/>
        <w:numPr>
          <w:ilvl w:val="0"/>
          <w:numId w:val="53"/>
        </w:numPr>
        <w:tabs>
          <w:tab w:val="left" w:pos="891"/>
          <w:tab w:val="left" w:pos="892"/>
        </w:tabs>
        <w:ind w:left="891" w:hanging="421"/>
        <w:rPr>
          <w:sz w:val="21"/>
        </w:rPr>
      </w:pPr>
      <w:r>
        <w:rPr>
          <w:sz w:val="21"/>
        </w:rPr>
        <w:lastRenderedPageBreak/>
        <w:t>生成一笔订单，支付完成后，同步或异步重复回调，只有一次有效；</w:t>
      </w:r>
    </w:p>
    <w:p w14:paraId="6DA4ED2C" w14:textId="77777777" w:rsidR="00382F71" w:rsidRDefault="00382F71">
      <w:pPr>
        <w:rPr>
          <w:sz w:val="21"/>
        </w:rPr>
        <w:sectPr w:rsidR="00382F71">
          <w:pgSz w:w="11910" w:h="16840"/>
          <w:pgMar w:top="1260" w:right="940" w:bottom="680" w:left="820" w:header="0" w:footer="406" w:gutter="0"/>
          <w:cols w:space="720"/>
        </w:sectPr>
      </w:pPr>
    </w:p>
    <w:p w14:paraId="6B2B9F47" w14:textId="77777777" w:rsidR="00382F71" w:rsidRDefault="00000000">
      <w:pPr>
        <w:pStyle w:val="a5"/>
        <w:numPr>
          <w:ilvl w:val="0"/>
          <w:numId w:val="53"/>
        </w:numPr>
        <w:tabs>
          <w:tab w:val="left" w:pos="891"/>
          <w:tab w:val="left" w:pos="892"/>
        </w:tabs>
        <w:spacing w:before="49" w:line="417" w:lineRule="auto"/>
        <w:ind w:left="891" w:right="353"/>
        <w:rPr>
          <w:sz w:val="21"/>
        </w:rPr>
      </w:pPr>
      <w:r>
        <w:rPr>
          <w:spacing w:val="-2"/>
          <w:sz w:val="21"/>
        </w:rPr>
        <w:lastRenderedPageBreak/>
        <w:t xml:space="preserve">生成一笔订单，复制订单号和金额，再次生成一笔订单，用 </w:t>
      </w:r>
      <w:r>
        <w:rPr>
          <w:rFonts w:ascii="Calibri" w:eastAsia="Calibri" w:hAnsi="Calibri"/>
          <w:sz w:val="21"/>
        </w:rPr>
        <w:t>fiddler</w:t>
      </w:r>
      <w:r>
        <w:rPr>
          <w:rFonts w:ascii="Calibri" w:eastAsia="Calibri" w:hAnsi="Calibri"/>
          <w:spacing w:val="33"/>
          <w:sz w:val="21"/>
        </w:rPr>
        <w:t xml:space="preserve"> </w:t>
      </w:r>
      <w:r>
        <w:rPr>
          <w:sz w:val="21"/>
        </w:rPr>
        <w:t>设置断点，用第一笔已完成的订单号和订单金额去替换现有的订单号和金额，无法完成支付；</w:t>
      </w:r>
    </w:p>
    <w:p w14:paraId="038A4F06" w14:textId="77777777" w:rsidR="00382F71" w:rsidRDefault="00000000">
      <w:pPr>
        <w:pStyle w:val="a5"/>
        <w:numPr>
          <w:ilvl w:val="0"/>
          <w:numId w:val="53"/>
        </w:numPr>
        <w:tabs>
          <w:tab w:val="left" w:pos="891"/>
          <w:tab w:val="left" w:pos="892"/>
        </w:tabs>
        <w:spacing w:line="417" w:lineRule="auto"/>
        <w:ind w:left="891" w:right="351"/>
        <w:rPr>
          <w:sz w:val="21"/>
        </w:rPr>
      </w:pPr>
      <w:r>
        <w:rPr>
          <w:w w:val="95"/>
          <w:sz w:val="21"/>
        </w:rPr>
        <w:t>生成一笔订单，跳转到第三方时修改金额，无法到账，或者如果是游戏充值游戏币的话，到账为</w:t>
      </w:r>
      <w:r>
        <w:rPr>
          <w:spacing w:val="215"/>
          <w:sz w:val="21"/>
        </w:rPr>
        <w:t xml:space="preserve"> </w:t>
      </w:r>
      <w:r>
        <w:rPr>
          <w:sz w:val="21"/>
        </w:rPr>
        <w:t>篡改后的金额对应的游戏币；</w:t>
      </w:r>
    </w:p>
    <w:p w14:paraId="6C063FC4" w14:textId="77777777" w:rsidR="00382F71" w:rsidRDefault="00000000">
      <w:pPr>
        <w:pStyle w:val="a5"/>
        <w:numPr>
          <w:ilvl w:val="0"/>
          <w:numId w:val="53"/>
        </w:numPr>
        <w:tabs>
          <w:tab w:val="left" w:pos="891"/>
          <w:tab w:val="left" w:pos="892"/>
        </w:tabs>
        <w:spacing w:line="269" w:lineRule="exact"/>
        <w:ind w:left="891" w:hanging="421"/>
        <w:rPr>
          <w:sz w:val="21"/>
        </w:rPr>
      </w:pPr>
      <w:r>
        <w:rPr>
          <w:w w:val="95"/>
          <w:sz w:val="21"/>
        </w:rPr>
        <w:t>异步通知屏蔽，同步有效，进行支付，同步能够正常到账；</w:t>
      </w:r>
    </w:p>
    <w:p w14:paraId="46C930F2" w14:textId="77777777" w:rsidR="00382F71" w:rsidRDefault="00382F71">
      <w:pPr>
        <w:pStyle w:val="a3"/>
        <w:spacing w:before="6"/>
        <w:rPr>
          <w:sz w:val="15"/>
        </w:rPr>
      </w:pPr>
    </w:p>
    <w:p w14:paraId="2F679FBD" w14:textId="77777777" w:rsidR="00382F71" w:rsidRDefault="00000000">
      <w:pPr>
        <w:pStyle w:val="a5"/>
        <w:numPr>
          <w:ilvl w:val="0"/>
          <w:numId w:val="53"/>
        </w:numPr>
        <w:tabs>
          <w:tab w:val="left" w:pos="892"/>
        </w:tabs>
        <w:ind w:left="891" w:hanging="421"/>
        <w:jc w:val="both"/>
        <w:rPr>
          <w:sz w:val="21"/>
        </w:rPr>
      </w:pPr>
      <w:r>
        <w:rPr>
          <w:w w:val="95"/>
          <w:sz w:val="21"/>
        </w:rPr>
        <w:t>同步设置无效，异步有效，进行支付，</w:t>
      </w:r>
      <w:proofErr w:type="gramStart"/>
      <w:r>
        <w:rPr>
          <w:w w:val="95"/>
          <w:sz w:val="21"/>
        </w:rPr>
        <w:t>异步能够</w:t>
      </w:r>
      <w:proofErr w:type="gramEnd"/>
      <w:r>
        <w:rPr>
          <w:w w:val="95"/>
          <w:sz w:val="21"/>
        </w:rPr>
        <w:t>正常到账；</w:t>
      </w:r>
    </w:p>
    <w:p w14:paraId="3567D7BF" w14:textId="77777777" w:rsidR="00382F71" w:rsidRDefault="00382F71">
      <w:pPr>
        <w:pStyle w:val="a3"/>
        <w:spacing w:before="7"/>
        <w:rPr>
          <w:sz w:val="15"/>
        </w:rPr>
      </w:pPr>
    </w:p>
    <w:p w14:paraId="6BCC9C2A" w14:textId="77777777" w:rsidR="00382F71" w:rsidRDefault="00000000">
      <w:pPr>
        <w:pStyle w:val="a5"/>
        <w:numPr>
          <w:ilvl w:val="0"/>
          <w:numId w:val="53"/>
        </w:numPr>
        <w:tabs>
          <w:tab w:val="left" w:pos="892"/>
        </w:tabs>
        <w:spacing w:line="417" w:lineRule="auto"/>
        <w:ind w:left="891" w:right="351"/>
        <w:jc w:val="both"/>
        <w:rPr>
          <w:sz w:val="21"/>
        </w:rPr>
      </w:pPr>
      <w:r>
        <w:rPr>
          <w:w w:val="95"/>
          <w:sz w:val="21"/>
        </w:rPr>
        <w:t>同步异步都设置无效，在第三方支付完成后，在重发机制时间范围内，设置异步有效，到下次通</w:t>
      </w:r>
      <w:r>
        <w:rPr>
          <w:spacing w:val="225"/>
          <w:sz w:val="21"/>
        </w:rPr>
        <w:t xml:space="preserve"> </w:t>
      </w:r>
      <w:proofErr w:type="gramStart"/>
      <w:r>
        <w:rPr>
          <w:w w:val="95"/>
          <w:sz w:val="21"/>
        </w:rPr>
        <w:t>知时间</w:t>
      </w:r>
      <w:proofErr w:type="gramEnd"/>
      <w:r>
        <w:rPr>
          <w:w w:val="95"/>
          <w:sz w:val="21"/>
        </w:rPr>
        <w:t>点时，能够正常通知到账（补单机制的验证，如果商户收到第三方支付成功的通知后，要</w:t>
      </w:r>
      <w:r>
        <w:rPr>
          <w:spacing w:val="215"/>
          <w:sz w:val="21"/>
        </w:rPr>
        <w:t xml:space="preserve"> </w:t>
      </w:r>
      <w:r>
        <w:rPr>
          <w:spacing w:val="1"/>
          <w:sz w:val="21"/>
        </w:rPr>
        <w:t xml:space="preserve">告知第三方支付收到了成功的通知，如果第三方支付收到商户应答不是 </w:t>
      </w:r>
      <w:r>
        <w:rPr>
          <w:rFonts w:ascii="Calibri" w:eastAsia="Calibri" w:hAnsi="Calibri"/>
          <w:sz w:val="21"/>
        </w:rPr>
        <w:t>ok</w:t>
      </w:r>
      <w:r>
        <w:rPr>
          <w:rFonts w:ascii="Calibri" w:eastAsia="Calibri" w:hAnsi="Calibri"/>
          <w:spacing w:val="43"/>
          <w:sz w:val="21"/>
        </w:rPr>
        <w:t xml:space="preserve"> </w:t>
      </w:r>
      <w:r>
        <w:rPr>
          <w:sz w:val="21"/>
        </w:rPr>
        <w:t>或超时，第三方支付</w:t>
      </w:r>
      <w:r>
        <w:rPr>
          <w:spacing w:val="-1"/>
          <w:sz w:val="21"/>
        </w:rPr>
        <w:t xml:space="preserve">就会认为通知失败，会在规定的时间内持续调用 </w:t>
      </w:r>
      <w:proofErr w:type="spellStart"/>
      <w:r>
        <w:rPr>
          <w:rFonts w:ascii="Calibri" w:eastAsia="Calibri" w:hAnsi="Calibri"/>
          <w:sz w:val="21"/>
        </w:rPr>
        <w:t>notify_url</w:t>
      </w:r>
      <w:proofErr w:type="spellEnd"/>
      <w:r>
        <w:rPr>
          <w:sz w:val="21"/>
        </w:rPr>
        <w:t>，一般有时间或次数的限制）；</w:t>
      </w:r>
    </w:p>
    <w:p w14:paraId="238FF909" w14:textId="77777777" w:rsidR="00382F71" w:rsidRDefault="00000000">
      <w:pPr>
        <w:pStyle w:val="a5"/>
        <w:numPr>
          <w:ilvl w:val="0"/>
          <w:numId w:val="53"/>
        </w:numPr>
        <w:tabs>
          <w:tab w:val="left" w:pos="892"/>
        </w:tabs>
        <w:spacing w:line="417" w:lineRule="auto"/>
        <w:ind w:left="891" w:right="353"/>
        <w:jc w:val="both"/>
        <w:rPr>
          <w:sz w:val="21"/>
        </w:rPr>
      </w:pPr>
      <w:r>
        <w:rPr>
          <w:w w:val="95"/>
          <w:sz w:val="21"/>
        </w:rPr>
        <w:t>针对支付订单在数据库中存储是否完整和正确进行校验（比如：第三方订单号</w:t>
      </w:r>
      <w:r>
        <w:rPr>
          <w:rFonts w:ascii="Calibri" w:eastAsia="Calibri" w:hAnsi="Calibri"/>
          <w:w w:val="95"/>
          <w:sz w:val="21"/>
        </w:rPr>
        <w:t>--</w:t>
      </w:r>
      <w:r>
        <w:rPr>
          <w:w w:val="95"/>
          <w:sz w:val="21"/>
        </w:rPr>
        <w:t>方便与第三方对账</w:t>
      </w:r>
      <w:r>
        <w:rPr>
          <w:spacing w:val="96"/>
          <w:w w:val="95"/>
          <w:sz w:val="21"/>
        </w:rPr>
        <w:t xml:space="preserve"> </w:t>
      </w:r>
      <w:r>
        <w:rPr>
          <w:sz w:val="21"/>
        </w:rPr>
        <w:t>和问题排查、订单金额、订单状态等）；</w:t>
      </w:r>
    </w:p>
    <w:p w14:paraId="655198D2" w14:textId="77777777" w:rsidR="00382F71" w:rsidRDefault="00000000">
      <w:pPr>
        <w:pStyle w:val="a5"/>
        <w:numPr>
          <w:ilvl w:val="0"/>
          <w:numId w:val="53"/>
        </w:numPr>
        <w:tabs>
          <w:tab w:val="left" w:pos="892"/>
        </w:tabs>
        <w:spacing w:line="417" w:lineRule="auto"/>
        <w:ind w:left="891" w:right="351"/>
        <w:jc w:val="both"/>
        <w:rPr>
          <w:sz w:val="21"/>
        </w:rPr>
      </w:pPr>
      <w:r>
        <w:rPr>
          <w:w w:val="95"/>
          <w:sz w:val="21"/>
        </w:rPr>
        <w:t>如果是用户购买实物商品，用户发起退货，要保证退货流程正常，资金能正常返还，要考虑下并</w:t>
      </w:r>
      <w:r>
        <w:rPr>
          <w:spacing w:val="215"/>
          <w:sz w:val="21"/>
        </w:rPr>
        <w:t xml:space="preserve"> </w:t>
      </w:r>
      <w:proofErr w:type="gramStart"/>
      <w:r>
        <w:rPr>
          <w:sz w:val="21"/>
        </w:rPr>
        <w:t>发情况</w:t>
      </w:r>
      <w:proofErr w:type="gramEnd"/>
      <w:r>
        <w:rPr>
          <w:sz w:val="21"/>
        </w:rPr>
        <w:t>的验证以确保安全性；</w:t>
      </w:r>
    </w:p>
    <w:p w14:paraId="0660A63B" w14:textId="77777777" w:rsidR="00382F71" w:rsidRDefault="00000000">
      <w:pPr>
        <w:pStyle w:val="a5"/>
        <w:numPr>
          <w:ilvl w:val="0"/>
          <w:numId w:val="53"/>
        </w:numPr>
        <w:tabs>
          <w:tab w:val="left" w:pos="892"/>
        </w:tabs>
        <w:spacing w:line="417" w:lineRule="auto"/>
        <w:ind w:left="891" w:right="351"/>
        <w:jc w:val="both"/>
        <w:rPr>
          <w:sz w:val="21"/>
        </w:rPr>
      </w:pPr>
      <w:r>
        <w:rPr>
          <w:w w:val="95"/>
          <w:sz w:val="21"/>
        </w:rPr>
        <w:t>如果是用户购买虚拟商品，比如话费、油卡之类的商品，只有在发货失败的时候才能发起退货，</w:t>
      </w:r>
      <w:r>
        <w:rPr>
          <w:spacing w:val="215"/>
          <w:sz w:val="21"/>
        </w:rPr>
        <w:t xml:space="preserve"> </w:t>
      </w:r>
      <w:r>
        <w:rPr>
          <w:sz w:val="21"/>
        </w:rPr>
        <w:t>注意验证；</w:t>
      </w:r>
    </w:p>
    <w:p w14:paraId="44D5D52A" w14:textId="77777777" w:rsidR="00382F71" w:rsidRDefault="00382F71">
      <w:pPr>
        <w:pStyle w:val="a3"/>
        <w:rPr>
          <w:sz w:val="20"/>
        </w:rPr>
      </w:pPr>
    </w:p>
    <w:p w14:paraId="5A5F7AC8" w14:textId="77777777" w:rsidR="00382F71" w:rsidRDefault="00382F71">
      <w:pPr>
        <w:pStyle w:val="a3"/>
        <w:rPr>
          <w:sz w:val="20"/>
        </w:rPr>
      </w:pPr>
    </w:p>
    <w:p w14:paraId="1BF63249" w14:textId="77777777" w:rsidR="00382F71" w:rsidRDefault="00000000">
      <w:pPr>
        <w:pStyle w:val="4"/>
        <w:numPr>
          <w:ilvl w:val="2"/>
          <w:numId w:val="194"/>
        </w:numPr>
        <w:tabs>
          <w:tab w:val="left" w:pos="1192"/>
        </w:tabs>
        <w:spacing w:before="167"/>
        <w:ind w:hanging="721"/>
        <w:jc w:val="both"/>
      </w:pPr>
      <w:bookmarkStart w:id="877" w:name="_bookmark439"/>
      <w:bookmarkStart w:id="878" w:name="4.1.7如何开展兼容性测试？"/>
      <w:bookmarkEnd w:id="877"/>
      <w:bookmarkEnd w:id="878"/>
      <w:r>
        <w:rPr>
          <w:color w:val="4AACC5"/>
        </w:rPr>
        <w:t>如何开展兼容性测试？</w:t>
      </w:r>
    </w:p>
    <w:p w14:paraId="4EF3D603" w14:textId="77777777" w:rsidR="00382F71" w:rsidRDefault="00382F71">
      <w:pPr>
        <w:pStyle w:val="a3"/>
        <w:spacing w:before="10"/>
        <w:rPr>
          <w:sz w:val="22"/>
        </w:rPr>
      </w:pPr>
    </w:p>
    <w:p w14:paraId="7B661378" w14:textId="77777777" w:rsidR="00382F71" w:rsidRDefault="00000000">
      <w:pPr>
        <w:pStyle w:val="a5"/>
        <w:numPr>
          <w:ilvl w:val="0"/>
          <w:numId w:val="198"/>
        </w:numPr>
        <w:tabs>
          <w:tab w:val="left" w:pos="998"/>
        </w:tabs>
        <w:jc w:val="both"/>
        <w:rPr>
          <w:sz w:val="21"/>
        </w:rPr>
      </w:pPr>
      <w:r>
        <w:rPr>
          <w:rFonts w:ascii="Calibri" w:eastAsia="Calibri"/>
          <w:sz w:val="21"/>
        </w:rPr>
        <w:t>Web</w:t>
      </w:r>
      <w:r>
        <w:rPr>
          <w:rFonts w:ascii="Calibri" w:eastAsia="Calibri"/>
          <w:spacing w:val="3"/>
          <w:sz w:val="21"/>
        </w:rPr>
        <w:t xml:space="preserve"> </w:t>
      </w:r>
      <w:r>
        <w:rPr>
          <w:sz w:val="21"/>
        </w:rPr>
        <w:t>兼容性测试</w:t>
      </w:r>
    </w:p>
    <w:p w14:paraId="1605CF64" w14:textId="77777777" w:rsidR="00382F71" w:rsidRDefault="00382F71">
      <w:pPr>
        <w:pStyle w:val="a3"/>
        <w:spacing w:before="7"/>
        <w:rPr>
          <w:sz w:val="15"/>
        </w:rPr>
      </w:pPr>
    </w:p>
    <w:p w14:paraId="77F1FF46" w14:textId="77777777" w:rsidR="00382F71" w:rsidRDefault="00000000">
      <w:pPr>
        <w:pStyle w:val="a5"/>
        <w:numPr>
          <w:ilvl w:val="0"/>
          <w:numId w:val="53"/>
        </w:numPr>
        <w:tabs>
          <w:tab w:val="left" w:pos="892"/>
        </w:tabs>
        <w:spacing w:line="417" w:lineRule="auto"/>
        <w:ind w:left="891" w:right="351"/>
        <w:jc w:val="both"/>
        <w:rPr>
          <w:sz w:val="21"/>
        </w:rPr>
      </w:pPr>
      <w:r>
        <w:rPr>
          <w:w w:val="95"/>
          <w:sz w:val="21"/>
        </w:rPr>
        <w:t>首先开展人工测试，测试工程师测试主流浏览器和常用操作系统测试主流程和主界面，看看主流</w:t>
      </w:r>
      <w:r>
        <w:rPr>
          <w:spacing w:val="215"/>
          <w:sz w:val="21"/>
        </w:rPr>
        <w:t xml:space="preserve"> </w:t>
      </w:r>
      <w:r>
        <w:rPr>
          <w:spacing w:val="-1"/>
          <w:sz w:val="21"/>
        </w:rPr>
        <w:t xml:space="preserve">程和主界面是否有问题，如果存在问题，那么记录下 </w:t>
      </w:r>
      <w:r>
        <w:rPr>
          <w:rFonts w:ascii="Calibri" w:eastAsia="Calibri" w:hAnsi="Calibri"/>
          <w:sz w:val="21"/>
        </w:rPr>
        <w:t>bug</w:t>
      </w:r>
      <w:r>
        <w:rPr>
          <w:rFonts w:ascii="Calibri" w:eastAsia="Calibri" w:hAnsi="Calibri"/>
          <w:spacing w:val="35"/>
          <w:sz w:val="21"/>
        </w:rPr>
        <w:t xml:space="preserve"> </w:t>
      </w:r>
      <w:r>
        <w:rPr>
          <w:sz w:val="21"/>
        </w:rPr>
        <w:t>情况，以及浏览器型号和版本，以及操</w:t>
      </w:r>
      <w:r>
        <w:rPr>
          <w:spacing w:val="4"/>
          <w:w w:val="95"/>
          <w:sz w:val="21"/>
        </w:rPr>
        <w:t xml:space="preserve">作系统，准确定位 </w:t>
      </w:r>
      <w:r>
        <w:rPr>
          <w:rFonts w:ascii="Calibri" w:eastAsia="Calibri" w:hAnsi="Calibri"/>
          <w:w w:val="95"/>
          <w:sz w:val="21"/>
        </w:rPr>
        <w:t>bug</w:t>
      </w:r>
      <w:r>
        <w:rPr>
          <w:rFonts w:ascii="Calibri" w:eastAsia="Calibri" w:hAnsi="Calibri"/>
          <w:spacing w:val="79"/>
          <w:sz w:val="21"/>
        </w:rPr>
        <w:t xml:space="preserve"> </w:t>
      </w:r>
      <w:r>
        <w:rPr>
          <w:w w:val="95"/>
          <w:sz w:val="21"/>
        </w:rPr>
        <w:t>产生的原因，提交</w:t>
      </w:r>
      <w:r>
        <w:rPr>
          <w:spacing w:val="161"/>
          <w:sz w:val="21"/>
        </w:rPr>
        <w:t xml:space="preserve"> </w:t>
      </w:r>
      <w:r>
        <w:rPr>
          <w:rFonts w:ascii="Calibri" w:eastAsia="Calibri" w:hAnsi="Calibri"/>
          <w:w w:val="95"/>
          <w:sz w:val="21"/>
        </w:rPr>
        <w:t>bug</w:t>
      </w:r>
      <w:r>
        <w:rPr>
          <w:w w:val="95"/>
          <w:sz w:val="21"/>
        </w:rPr>
        <w:t>，告知开发人员修改。所有的主流设备都需要进行测试，</w:t>
      </w:r>
      <w:r>
        <w:rPr>
          <w:spacing w:val="99"/>
          <w:sz w:val="21"/>
        </w:rPr>
        <w:t xml:space="preserve">  </w:t>
      </w:r>
      <w:r>
        <w:rPr>
          <w:w w:val="95"/>
          <w:sz w:val="21"/>
        </w:rPr>
        <w:t>只关注主流程和主界面，毕竟每个系统主流程和主界面不是很多，所以这个工作量还是可</w:t>
      </w:r>
      <w:r>
        <w:rPr>
          <w:sz w:val="21"/>
        </w:rPr>
        <w:t>以承受的。</w:t>
      </w:r>
    </w:p>
    <w:p w14:paraId="19DB195E" w14:textId="77777777" w:rsidR="00382F71" w:rsidRDefault="00000000">
      <w:pPr>
        <w:pStyle w:val="a5"/>
        <w:numPr>
          <w:ilvl w:val="0"/>
          <w:numId w:val="53"/>
        </w:numPr>
        <w:tabs>
          <w:tab w:val="left" w:pos="892"/>
        </w:tabs>
        <w:spacing w:line="417" w:lineRule="auto"/>
        <w:ind w:left="891" w:right="352"/>
        <w:jc w:val="both"/>
        <w:rPr>
          <w:sz w:val="21"/>
        </w:rPr>
      </w:pPr>
      <w:r>
        <w:rPr>
          <w:spacing w:val="2"/>
          <w:sz w:val="21"/>
        </w:rPr>
        <w:t xml:space="preserve">其次借助第三方测试工具，目前我觉得比较好用的第三方 </w:t>
      </w:r>
      <w:r>
        <w:rPr>
          <w:rFonts w:ascii="Calibri" w:eastAsia="Calibri" w:hAnsi="Calibri"/>
          <w:sz w:val="21"/>
        </w:rPr>
        <w:t>Web</w:t>
      </w:r>
      <w:r>
        <w:rPr>
          <w:rFonts w:ascii="Calibri" w:eastAsia="Calibri" w:hAnsi="Calibri"/>
          <w:spacing w:val="7"/>
          <w:sz w:val="21"/>
        </w:rPr>
        <w:t xml:space="preserve"> </w:t>
      </w:r>
      <w:r>
        <w:rPr>
          <w:spacing w:val="9"/>
          <w:sz w:val="21"/>
        </w:rPr>
        <w:t xml:space="preserve">测试工具有 </w:t>
      </w:r>
      <w:proofErr w:type="spellStart"/>
      <w:r>
        <w:rPr>
          <w:rFonts w:ascii="Calibri" w:eastAsia="Calibri" w:hAnsi="Calibri"/>
          <w:sz w:val="21"/>
        </w:rPr>
        <w:t>IEtester</w:t>
      </w:r>
      <w:proofErr w:type="spellEnd"/>
      <w:r>
        <w:rPr>
          <w:sz w:val="21"/>
        </w:rPr>
        <w:t>（离线）、</w:t>
      </w:r>
      <w:proofErr w:type="spellStart"/>
      <w:r>
        <w:rPr>
          <w:rFonts w:ascii="Calibri" w:eastAsia="Calibri" w:hAnsi="Calibri"/>
          <w:spacing w:val="-2"/>
          <w:sz w:val="21"/>
        </w:rPr>
        <w:t>SuperPreview</w:t>
      </w:r>
      <w:proofErr w:type="spellEnd"/>
      <w:r>
        <w:rPr>
          <w:spacing w:val="-2"/>
          <w:sz w:val="21"/>
        </w:rPr>
        <w:t>（离线）</w:t>
      </w:r>
      <w:r>
        <w:rPr>
          <w:spacing w:val="-6"/>
          <w:sz w:val="21"/>
        </w:rPr>
        <w:t xml:space="preserve">和 </w:t>
      </w:r>
      <w:proofErr w:type="spellStart"/>
      <w:r>
        <w:rPr>
          <w:rFonts w:ascii="Calibri" w:eastAsia="Calibri" w:hAnsi="Calibri"/>
          <w:spacing w:val="-2"/>
          <w:sz w:val="21"/>
        </w:rPr>
        <w:t>Browsershots</w:t>
      </w:r>
      <w:proofErr w:type="spellEnd"/>
      <w:r>
        <w:rPr>
          <w:spacing w:val="-2"/>
          <w:sz w:val="21"/>
        </w:rPr>
        <w:t>：</w:t>
      </w:r>
      <w:r>
        <w:rPr>
          <w:rFonts w:ascii="Calibri" w:eastAsia="Calibri" w:hAnsi="Calibri"/>
          <w:spacing w:val="-2"/>
          <w:sz w:val="21"/>
        </w:rPr>
        <w:t>browsershots.org</w:t>
      </w:r>
      <w:r>
        <w:rPr>
          <w:spacing w:val="-2"/>
          <w:sz w:val="21"/>
        </w:rPr>
        <w:t>（</w:t>
      </w:r>
      <w:r>
        <w:rPr>
          <w:spacing w:val="-1"/>
          <w:sz w:val="21"/>
        </w:rPr>
        <w:t>在线）</w:t>
      </w:r>
      <w:r>
        <w:rPr>
          <w:spacing w:val="-2"/>
          <w:sz w:val="21"/>
        </w:rPr>
        <w:t xml:space="preserve">，一款可以测试 </w:t>
      </w:r>
      <w:r>
        <w:rPr>
          <w:rFonts w:ascii="Calibri" w:eastAsia="Calibri" w:hAnsi="Calibri"/>
          <w:spacing w:val="-1"/>
          <w:sz w:val="21"/>
        </w:rPr>
        <w:t>IE</w:t>
      </w:r>
      <w:r>
        <w:rPr>
          <w:rFonts w:ascii="Calibri" w:eastAsia="Calibri" w:hAnsi="Calibri"/>
          <w:spacing w:val="2"/>
          <w:sz w:val="21"/>
        </w:rPr>
        <w:t xml:space="preserve"> </w:t>
      </w:r>
      <w:r>
        <w:rPr>
          <w:spacing w:val="-5"/>
          <w:sz w:val="21"/>
        </w:rPr>
        <w:t>的兼容， 一</w:t>
      </w:r>
      <w:r>
        <w:rPr>
          <w:spacing w:val="-10"/>
          <w:sz w:val="21"/>
        </w:rPr>
        <w:t>款可以测试主流浏览器的兼容，包括谷歌、火狐、</w:t>
      </w:r>
      <w:r>
        <w:rPr>
          <w:rFonts w:ascii="Calibri" w:eastAsia="Calibri" w:hAnsi="Calibri"/>
          <w:spacing w:val="-1"/>
          <w:sz w:val="21"/>
        </w:rPr>
        <w:t>Opera</w:t>
      </w:r>
      <w:r>
        <w:rPr>
          <w:rFonts w:ascii="Calibri" w:eastAsia="Calibri" w:hAnsi="Calibri"/>
          <w:spacing w:val="43"/>
          <w:sz w:val="21"/>
        </w:rPr>
        <w:t xml:space="preserve"> </w:t>
      </w:r>
      <w:r>
        <w:rPr>
          <w:spacing w:val="-10"/>
          <w:sz w:val="21"/>
        </w:rPr>
        <w:t xml:space="preserve">等等。借助第三方测试工具，找到 </w:t>
      </w:r>
      <w:r>
        <w:rPr>
          <w:rFonts w:ascii="Calibri" w:eastAsia="Calibri" w:hAnsi="Calibri"/>
          <w:sz w:val="21"/>
        </w:rPr>
        <w:t>bug</w:t>
      </w:r>
      <w:r>
        <w:rPr>
          <w:rFonts w:ascii="Calibri" w:eastAsia="Calibri" w:hAnsi="Calibri"/>
          <w:spacing w:val="46"/>
          <w:sz w:val="21"/>
        </w:rPr>
        <w:t xml:space="preserve"> </w:t>
      </w:r>
      <w:r>
        <w:rPr>
          <w:sz w:val="21"/>
        </w:rPr>
        <w:t>产生的位置，分析测试结果，告知程序员调整。</w:t>
      </w:r>
    </w:p>
    <w:p w14:paraId="0568E539" w14:textId="77777777" w:rsidR="00382F71" w:rsidRDefault="00382F71">
      <w:pPr>
        <w:pStyle w:val="a3"/>
        <w:rPr>
          <w:sz w:val="20"/>
        </w:rPr>
      </w:pPr>
    </w:p>
    <w:p w14:paraId="242E666B" w14:textId="77777777" w:rsidR="00382F71" w:rsidRDefault="00382F71">
      <w:pPr>
        <w:pStyle w:val="a3"/>
        <w:spacing w:before="5"/>
        <w:rPr>
          <w:sz w:val="16"/>
        </w:rPr>
      </w:pPr>
    </w:p>
    <w:p w14:paraId="231BDEE1" w14:textId="77777777" w:rsidR="00382F71" w:rsidRDefault="00000000">
      <w:pPr>
        <w:pStyle w:val="a5"/>
        <w:numPr>
          <w:ilvl w:val="0"/>
          <w:numId w:val="198"/>
        </w:numPr>
        <w:tabs>
          <w:tab w:val="left" w:pos="998"/>
        </w:tabs>
        <w:jc w:val="both"/>
        <w:rPr>
          <w:sz w:val="21"/>
        </w:rPr>
      </w:pPr>
      <w:r>
        <w:rPr>
          <w:rFonts w:ascii="Calibri" w:eastAsia="Calibri"/>
          <w:sz w:val="21"/>
        </w:rPr>
        <w:t>APP</w:t>
      </w:r>
      <w:r>
        <w:rPr>
          <w:rFonts w:ascii="Calibri" w:eastAsia="Calibri"/>
          <w:spacing w:val="10"/>
          <w:sz w:val="21"/>
        </w:rPr>
        <w:t xml:space="preserve"> </w:t>
      </w:r>
      <w:r>
        <w:rPr>
          <w:sz w:val="21"/>
        </w:rPr>
        <w:t>兼容性测试</w:t>
      </w:r>
    </w:p>
    <w:p w14:paraId="7F422691" w14:textId="77777777" w:rsidR="00382F71" w:rsidRDefault="00382F71">
      <w:pPr>
        <w:pStyle w:val="a3"/>
        <w:spacing w:before="7"/>
        <w:rPr>
          <w:sz w:val="15"/>
        </w:rPr>
      </w:pPr>
    </w:p>
    <w:p w14:paraId="27CE77CC" w14:textId="77777777" w:rsidR="00382F71" w:rsidRDefault="00000000">
      <w:pPr>
        <w:pStyle w:val="a5"/>
        <w:numPr>
          <w:ilvl w:val="0"/>
          <w:numId w:val="53"/>
        </w:numPr>
        <w:tabs>
          <w:tab w:val="left" w:pos="892"/>
        </w:tabs>
        <w:ind w:left="891" w:hanging="421"/>
        <w:jc w:val="both"/>
        <w:rPr>
          <w:sz w:val="21"/>
        </w:rPr>
      </w:pPr>
      <w:r>
        <w:rPr>
          <w:rFonts w:ascii="Calibri" w:eastAsia="Calibri" w:hAnsi="Calibri"/>
          <w:sz w:val="21"/>
        </w:rPr>
        <w:t>APP</w:t>
      </w:r>
      <w:r>
        <w:rPr>
          <w:rFonts w:ascii="Calibri" w:eastAsia="Calibri" w:hAnsi="Calibri"/>
          <w:spacing w:val="30"/>
          <w:sz w:val="21"/>
        </w:rPr>
        <w:t xml:space="preserve"> </w:t>
      </w:r>
      <w:r>
        <w:rPr>
          <w:spacing w:val="2"/>
          <w:sz w:val="21"/>
        </w:rPr>
        <w:t xml:space="preserve">的兼容性测试和 </w:t>
      </w:r>
      <w:r>
        <w:rPr>
          <w:rFonts w:ascii="Calibri" w:eastAsia="Calibri" w:hAnsi="Calibri"/>
          <w:sz w:val="21"/>
        </w:rPr>
        <w:t>Web</w:t>
      </w:r>
      <w:r>
        <w:rPr>
          <w:rFonts w:ascii="Calibri" w:eastAsia="Calibri" w:hAnsi="Calibri"/>
          <w:spacing w:val="72"/>
          <w:sz w:val="21"/>
        </w:rPr>
        <w:t xml:space="preserve"> </w:t>
      </w:r>
      <w:r>
        <w:rPr>
          <w:sz w:val="21"/>
        </w:rPr>
        <w:t>测试类似，首先开展人工测试，测试工程师借助测试设备对主流程</w:t>
      </w:r>
      <w:proofErr w:type="gramStart"/>
      <w:r>
        <w:rPr>
          <w:sz w:val="21"/>
        </w:rPr>
        <w:t>和</w:t>
      </w:r>
      <w:proofErr w:type="gramEnd"/>
    </w:p>
    <w:p w14:paraId="36D68EF9" w14:textId="77777777" w:rsidR="00382F71" w:rsidRDefault="00382F71">
      <w:pPr>
        <w:jc w:val="both"/>
        <w:rPr>
          <w:sz w:val="21"/>
        </w:rPr>
        <w:sectPr w:rsidR="00382F71">
          <w:pgSz w:w="11910" w:h="16840"/>
          <w:pgMar w:top="1260" w:right="940" w:bottom="680" w:left="820" w:header="0" w:footer="406" w:gutter="0"/>
          <w:cols w:space="720"/>
        </w:sectPr>
      </w:pPr>
    </w:p>
    <w:p w14:paraId="6037B355" w14:textId="77777777" w:rsidR="00382F71" w:rsidRDefault="00000000">
      <w:pPr>
        <w:pStyle w:val="a3"/>
        <w:spacing w:before="49" w:line="417" w:lineRule="auto"/>
        <w:ind w:left="891" w:right="351"/>
        <w:jc w:val="both"/>
      </w:pPr>
      <w:r>
        <w:rPr>
          <w:w w:val="95"/>
        </w:rPr>
        <w:lastRenderedPageBreak/>
        <w:t>主功能，主界面进行测试；收集所有的能收集到的不同型号的测试设备测试主流程和主界面，看</w:t>
      </w:r>
      <w:r>
        <w:rPr>
          <w:spacing w:val="225"/>
        </w:rPr>
        <w:t xml:space="preserve"> </w:t>
      </w:r>
      <w:r>
        <w:rPr>
          <w:w w:val="95"/>
        </w:rPr>
        <w:t>看主流程和主界面是否有问题，如果存在问题，综合考虑设备的使用率等因素，看看是否需要调</w:t>
      </w:r>
      <w:r>
        <w:rPr>
          <w:spacing w:val="215"/>
        </w:rPr>
        <w:t xml:space="preserve"> </w:t>
      </w:r>
      <w:r>
        <w:rPr>
          <w:spacing w:val="1"/>
        </w:rPr>
        <w:t xml:space="preserve">整，如果需要，那么记录下 </w:t>
      </w:r>
      <w:r>
        <w:rPr>
          <w:rFonts w:ascii="Calibri" w:eastAsia="Calibri"/>
        </w:rPr>
        <w:t>bug</w:t>
      </w:r>
      <w:r>
        <w:rPr>
          <w:rFonts w:ascii="Calibri" w:eastAsia="Calibri"/>
          <w:spacing w:val="25"/>
        </w:rPr>
        <w:t xml:space="preserve"> </w:t>
      </w:r>
      <w:r>
        <w:t xml:space="preserve">情况以及测试设备的型号和操作系统，准确定位 </w:t>
      </w:r>
      <w:r>
        <w:rPr>
          <w:rFonts w:ascii="Calibri" w:eastAsia="Calibri"/>
        </w:rPr>
        <w:t>bug</w:t>
      </w:r>
      <w:r>
        <w:rPr>
          <w:rFonts w:ascii="Calibri" w:eastAsia="Calibri"/>
          <w:spacing w:val="24"/>
        </w:rPr>
        <w:t xml:space="preserve"> </w:t>
      </w:r>
      <w:r>
        <w:t>产生的原</w:t>
      </w:r>
      <w:r>
        <w:rPr>
          <w:spacing w:val="-11"/>
        </w:rPr>
        <w:t xml:space="preserve">因，提交 </w:t>
      </w:r>
      <w:r>
        <w:rPr>
          <w:rFonts w:ascii="Calibri" w:eastAsia="Calibri"/>
        </w:rPr>
        <w:t>bug</w:t>
      </w:r>
      <w:r>
        <w:t>，告知开发人员修改。</w:t>
      </w:r>
    </w:p>
    <w:p w14:paraId="53E7ABA7" w14:textId="77777777" w:rsidR="00382F71" w:rsidRDefault="00000000">
      <w:pPr>
        <w:pStyle w:val="a5"/>
        <w:numPr>
          <w:ilvl w:val="0"/>
          <w:numId w:val="53"/>
        </w:numPr>
        <w:tabs>
          <w:tab w:val="left" w:pos="891"/>
          <w:tab w:val="left" w:pos="892"/>
        </w:tabs>
        <w:spacing w:line="417" w:lineRule="auto"/>
        <w:ind w:left="891" w:right="245"/>
        <w:rPr>
          <w:sz w:val="21"/>
        </w:rPr>
      </w:pPr>
      <w:r>
        <w:rPr>
          <w:spacing w:val="-2"/>
          <w:sz w:val="21"/>
        </w:rPr>
        <w:t xml:space="preserve">其次借助第三方测试工具，对于 </w:t>
      </w:r>
      <w:r>
        <w:rPr>
          <w:rFonts w:ascii="Calibri" w:eastAsia="Calibri" w:hAnsi="Calibri"/>
          <w:sz w:val="21"/>
        </w:rPr>
        <w:t>APP</w:t>
      </w:r>
      <w:r>
        <w:rPr>
          <w:rFonts w:ascii="Calibri" w:eastAsia="Calibri" w:hAnsi="Calibri"/>
          <w:spacing w:val="39"/>
          <w:sz w:val="21"/>
        </w:rPr>
        <w:t xml:space="preserve"> </w:t>
      </w:r>
      <w:r>
        <w:rPr>
          <w:sz w:val="21"/>
        </w:rPr>
        <w:t>的兼容性测试，推荐的是</w:t>
      </w:r>
      <w:proofErr w:type="gramStart"/>
      <w:r>
        <w:rPr>
          <w:sz w:val="21"/>
        </w:rPr>
        <w:t>百度众测平台和云测平台</w:t>
      </w:r>
      <w:proofErr w:type="gramEnd"/>
      <w:r>
        <w:rPr>
          <w:sz w:val="21"/>
        </w:rPr>
        <w:t>，我经常</w:t>
      </w:r>
      <w:r>
        <w:rPr>
          <w:spacing w:val="2"/>
          <w:w w:val="95"/>
          <w:sz w:val="21"/>
        </w:rPr>
        <w:t>使用的</w:t>
      </w:r>
      <w:proofErr w:type="gramStart"/>
      <w:r>
        <w:rPr>
          <w:spacing w:val="2"/>
          <w:w w:val="95"/>
          <w:sz w:val="21"/>
        </w:rPr>
        <w:t>是云测平台</w:t>
      </w:r>
      <w:proofErr w:type="gramEnd"/>
      <w:r>
        <w:rPr>
          <w:spacing w:val="2"/>
          <w:w w:val="95"/>
          <w:sz w:val="21"/>
        </w:rPr>
        <w:t>，这两款测试工具里面包含</w:t>
      </w:r>
      <w:proofErr w:type="gramStart"/>
      <w:r>
        <w:rPr>
          <w:spacing w:val="2"/>
          <w:w w:val="95"/>
          <w:sz w:val="21"/>
        </w:rPr>
        <w:t>了安卓和</w:t>
      </w:r>
      <w:proofErr w:type="gramEnd"/>
      <w:r>
        <w:rPr>
          <w:spacing w:val="2"/>
          <w:w w:val="95"/>
          <w:sz w:val="21"/>
        </w:rPr>
        <w:t xml:space="preserve"> </w:t>
      </w:r>
      <w:r>
        <w:rPr>
          <w:rFonts w:ascii="Calibri" w:eastAsia="Calibri" w:hAnsi="Calibri"/>
          <w:w w:val="95"/>
          <w:sz w:val="21"/>
        </w:rPr>
        <w:t>iOS</w:t>
      </w:r>
      <w:r>
        <w:rPr>
          <w:rFonts w:ascii="Calibri" w:eastAsia="Calibri" w:hAnsi="Calibri"/>
          <w:spacing w:val="66"/>
          <w:sz w:val="21"/>
        </w:rPr>
        <w:t xml:space="preserve">  </w:t>
      </w:r>
      <w:r>
        <w:rPr>
          <w:w w:val="95"/>
          <w:sz w:val="21"/>
        </w:rPr>
        <w:t>的测试；测试很齐全，包括功能测试、</w:t>
      </w:r>
      <w:r>
        <w:rPr>
          <w:sz w:val="21"/>
        </w:rPr>
        <w:t>深度兼容测试、性能测试、网络环境测试，还可以模拟海量用户测试，，还可以导入自己编写的测试用例进行功能测试，里面还包括测试专家的测试，当然了找专家是要花钱滴。基本进行兼容</w:t>
      </w:r>
      <w:r>
        <w:rPr>
          <w:spacing w:val="-1"/>
          <w:sz w:val="21"/>
        </w:rPr>
        <w:t xml:space="preserve">性测试是不需要花钱的；测试工程师把打包好的 </w:t>
      </w:r>
      <w:proofErr w:type="spellStart"/>
      <w:r>
        <w:rPr>
          <w:rFonts w:ascii="Calibri" w:eastAsia="Calibri" w:hAnsi="Calibri"/>
          <w:sz w:val="21"/>
        </w:rPr>
        <w:t>apk</w:t>
      </w:r>
      <w:proofErr w:type="spellEnd"/>
      <w:r>
        <w:rPr>
          <w:rFonts w:ascii="Calibri" w:eastAsia="Calibri" w:hAnsi="Calibri"/>
          <w:spacing w:val="36"/>
          <w:sz w:val="21"/>
        </w:rPr>
        <w:t xml:space="preserve"> </w:t>
      </w:r>
      <w:r>
        <w:rPr>
          <w:spacing w:val="-7"/>
          <w:sz w:val="21"/>
        </w:rPr>
        <w:t xml:space="preserve">或者 </w:t>
      </w:r>
      <w:r>
        <w:rPr>
          <w:rFonts w:ascii="Calibri" w:eastAsia="Calibri" w:hAnsi="Calibri"/>
          <w:sz w:val="21"/>
        </w:rPr>
        <w:t>IPA</w:t>
      </w:r>
      <w:r>
        <w:rPr>
          <w:rFonts w:ascii="Calibri" w:eastAsia="Calibri" w:hAnsi="Calibri"/>
          <w:spacing w:val="34"/>
          <w:sz w:val="21"/>
        </w:rPr>
        <w:t xml:space="preserve"> </w:t>
      </w:r>
      <w:r>
        <w:rPr>
          <w:sz w:val="21"/>
        </w:rPr>
        <w:t xml:space="preserve">文件，上传到测试平台，选择需要测试的设备型号，开始任务即可；等待一段时间，在等待的时间你是不需要盯着的，你可以做其他的工作。测试完成后会生成一份测试报告，可以查看错误页面和错误日志，如果需要调整，那么提交 </w:t>
      </w:r>
      <w:r>
        <w:rPr>
          <w:rFonts w:ascii="Calibri" w:eastAsia="Calibri" w:hAnsi="Calibri"/>
          <w:sz w:val="21"/>
        </w:rPr>
        <w:t>bug</w:t>
      </w:r>
      <w:r>
        <w:rPr>
          <w:sz w:val="21"/>
        </w:rPr>
        <w:t>， 告知程序员修改即可。</w:t>
      </w:r>
    </w:p>
    <w:p w14:paraId="79B11575" w14:textId="77777777" w:rsidR="00382F71" w:rsidRDefault="00382F71">
      <w:pPr>
        <w:pStyle w:val="a3"/>
        <w:rPr>
          <w:sz w:val="22"/>
        </w:rPr>
      </w:pPr>
    </w:p>
    <w:p w14:paraId="19912A02" w14:textId="77777777" w:rsidR="00382F71" w:rsidRDefault="00382F71">
      <w:pPr>
        <w:pStyle w:val="a3"/>
        <w:rPr>
          <w:sz w:val="31"/>
        </w:rPr>
      </w:pPr>
    </w:p>
    <w:p w14:paraId="710555FB" w14:textId="77777777" w:rsidR="00382F71" w:rsidRDefault="00000000">
      <w:pPr>
        <w:pStyle w:val="a5"/>
        <w:numPr>
          <w:ilvl w:val="2"/>
          <w:numId w:val="194"/>
        </w:numPr>
        <w:tabs>
          <w:tab w:val="left" w:pos="1192"/>
        </w:tabs>
        <w:ind w:hanging="721"/>
        <w:rPr>
          <w:sz w:val="28"/>
        </w:rPr>
      </w:pPr>
      <w:bookmarkStart w:id="879" w:name="4.1.8nginx,tomcat,apache_都是什么？"/>
      <w:bookmarkStart w:id="880" w:name="_bookmark440"/>
      <w:bookmarkEnd w:id="879"/>
      <w:bookmarkEnd w:id="880"/>
      <w:proofErr w:type="spellStart"/>
      <w:r>
        <w:rPr>
          <w:rFonts w:ascii="Calibri" w:eastAsia="Calibri"/>
          <w:b/>
          <w:color w:val="4AACC5"/>
          <w:sz w:val="28"/>
        </w:rPr>
        <w:t>nginx,tomcat,apache</w:t>
      </w:r>
      <w:proofErr w:type="spellEnd"/>
      <w:r>
        <w:rPr>
          <w:rFonts w:ascii="Calibri" w:eastAsia="Calibri"/>
          <w:b/>
          <w:color w:val="4AACC5"/>
          <w:spacing w:val="58"/>
          <w:sz w:val="28"/>
        </w:rPr>
        <w:t xml:space="preserve"> </w:t>
      </w:r>
      <w:r>
        <w:rPr>
          <w:color w:val="4AACC5"/>
          <w:sz w:val="28"/>
        </w:rPr>
        <w:t>都是什么？</w:t>
      </w:r>
    </w:p>
    <w:p w14:paraId="74C0746B" w14:textId="77777777" w:rsidR="00382F71" w:rsidRDefault="00382F71">
      <w:pPr>
        <w:pStyle w:val="a3"/>
        <w:spacing w:before="10"/>
        <w:rPr>
          <w:sz w:val="22"/>
        </w:rPr>
      </w:pPr>
    </w:p>
    <w:p w14:paraId="163F1EFD" w14:textId="77777777" w:rsidR="00382F71" w:rsidRDefault="00000000">
      <w:pPr>
        <w:pStyle w:val="a3"/>
        <w:ind w:left="471"/>
      </w:pPr>
      <w:r>
        <w:rPr>
          <w:rFonts w:ascii="Calibri" w:eastAsia="Calibri"/>
          <w:w w:val="95"/>
        </w:rPr>
        <w:t>Nginx</w:t>
      </w:r>
      <w:r>
        <w:rPr>
          <w:rFonts w:ascii="Calibri" w:eastAsia="Calibri"/>
          <w:spacing w:val="31"/>
          <w:w w:val="95"/>
        </w:rPr>
        <w:t xml:space="preserve"> </w:t>
      </w:r>
      <w:r>
        <w:rPr>
          <w:rFonts w:ascii="Calibri" w:eastAsia="Calibri"/>
          <w:w w:val="95"/>
        </w:rPr>
        <w:t>(engine</w:t>
      </w:r>
      <w:r>
        <w:rPr>
          <w:rFonts w:ascii="Calibri" w:eastAsia="Calibri"/>
          <w:spacing w:val="29"/>
          <w:w w:val="95"/>
        </w:rPr>
        <w:t xml:space="preserve"> </w:t>
      </w:r>
      <w:r>
        <w:rPr>
          <w:rFonts w:ascii="Calibri" w:eastAsia="Calibri"/>
          <w:w w:val="95"/>
        </w:rPr>
        <w:t>x)</w:t>
      </w:r>
      <w:r>
        <w:rPr>
          <w:rFonts w:ascii="Calibri" w:eastAsia="Calibri"/>
          <w:spacing w:val="117"/>
        </w:rPr>
        <w:t xml:space="preserve"> </w:t>
      </w:r>
      <w:r>
        <w:rPr>
          <w:spacing w:val="-2"/>
          <w:w w:val="95"/>
        </w:rPr>
        <w:t xml:space="preserve">是一个高性能的 </w:t>
      </w:r>
      <w:r>
        <w:rPr>
          <w:rFonts w:ascii="Calibri" w:eastAsia="Calibri"/>
          <w:w w:val="95"/>
        </w:rPr>
        <w:t>HTTP</w:t>
      </w:r>
      <w:r>
        <w:rPr>
          <w:rFonts w:ascii="Calibri" w:eastAsia="Calibri"/>
          <w:spacing w:val="124"/>
        </w:rPr>
        <w:t xml:space="preserve"> </w:t>
      </w:r>
      <w:r>
        <w:rPr>
          <w:spacing w:val="4"/>
          <w:w w:val="95"/>
        </w:rPr>
        <w:t xml:space="preserve">和反向代理服务器，也是一个 </w:t>
      </w:r>
      <w:r>
        <w:rPr>
          <w:rFonts w:ascii="Calibri" w:eastAsia="Calibri"/>
          <w:w w:val="95"/>
        </w:rPr>
        <w:t>IMAP/POP3/SMTP</w:t>
      </w:r>
      <w:r>
        <w:rPr>
          <w:rFonts w:ascii="Calibri" w:eastAsia="Calibri"/>
          <w:spacing w:val="118"/>
        </w:rPr>
        <w:t xml:space="preserve"> </w:t>
      </w:r>
      <w:r>
        <w:rPr>
          <w:w w:val="95"/>
        </w:rPr>
        <w:t>服务器。</w:t>
      </w:r>
    </w:p>
    <w:p w14:paraId="0E949BF7" w14:textId="77777777" w:rsidR="00382F71" w:rsidRDefault="00382F71">
      <w:pPr>
        <w:pStyle w:val="a3"/>
        <w:spacing w:before="7"/>
        <w:rPr>
          <w:sz w:val="15"/>
        </w:rPr>
      </w:pPr>
    </w:p>
    <w:p w14:paraId="76301437" w14:textId="77777777" w:rsidR="00382F71" w:rsidRDefault="00000000">
      <w:pPr>
        <w:pStyle w:val="a3"/>
        <w:ind w:left="471"/>
      </w:pPr>
      <w:r>
        <w:rPr>
          <w:rFonts w:ascii="Calibri" w:eastAsia="Calibri"/>
        </w:rPr>
        <w:t>Apache</w:t>
      </w:r>
      <w:r>
        <w:rPr>
          <w:rFonts w:ascii="Calibri" w:eastAsia="Calibri"/>
          <w:spacing w:val="-1"/>
        </w:rPr>
        <w:t xml:space="preserve"> </w:t>
      </w:r>
      <w:r>
        <w:rPr>
          <w:rFonts w:ascii="Calibri" w:eastAsia="Calibri"/>
        </w:rPr>
        <w:t>HTTP</w:t>
      </w:r>
      <w:r>
        <w:rPr>
          <w:rFonts w:ascii="Calibri" w:eastAsia="Calibri"/>
          <w:spacing w:val="-1"/>
        </w:rPr>
        <w:t xml:space="preserve"> </w:t>
      </w:r>
      <w:r>
        <w:rPr>
          <w:rFonts w:ascii="Calibri" w:eastAsia="Calibri"/>
        </w:rPr>
        <w:t>Server</w:t>
      </w:r>
      <w:r>
        <w:rPr>
          <w:rFonts w:ascii="Calibri" w:eastAsia="Calibri"/>
          <w:spacing w:val="4"/>
        </w:rPr>
        <w:t xml:space="preserve"> </w:t>
      </w:r>
      <w:r>
        <w:rPr>
          <w:spacing w:val="-1"/>
        </w:rPr>
        <w:t xml:space="preserve">是一个模块化的服务器，源于 </w:t>
      </w:r>
      <w:proofErr w:type="spellStart"/>
      <w:r>
        <w:rPr>
          <w:rFonts w:ascii="Calibri" w:eastAsia="Calibri"/>
        </w:rPr>
        <w:t>NCSAhttpd</w:t>
      </w:r>
      <w:proofErr w:type="spellEnd"/>
      <w:r>
        <w:rPr>
          <w:rFonts w:ascii="Calibri" w:eastAsia="Calibri"/>
          <w:spacing w:val="49"/>
        </w:rPr>
        <w:t xml:space="preserve"> </w:t>
      </w:r>
      <w:r>
        <w:t>服务器</w:t>
      </w:r>
    </w:p>
    <w:p w14:paraId="2D8478BE" w14:textId="77777777" w:rsidR="00382F71" w:rsidRDefault="00382F71">
      <w:pPr>
        <w:pStyle w:val="a3"/>
        <w:spacing w:before="6"/>
        <w:rPr>
          <w:sz w:val="15"/>
        </w:rPr>
      </w:pPr>
    </w:p>
    <w:p w14:paraId="4E18E71E" w14:textId="77777777" w:rsidR="00382F71" w:rsidRDefault="00000000">
      <w:pPr>
        <w:pStyle w:val="a3"/>
        <w:ind w:left="471"/>
      </w:pPr>
      <w:r>
        <w:rPr>
          <w:rFonts w:ascii="Calibri" w:eastAsia="Calibri"/>
        </w:rPr>
        <w:t>Tomcat</w:t>
      </w:r>
      <w:r>
        <w:rPr>
          <w:rFonts w:ascii="Calibri" w:eastAsia="Calibri"/>
          <w:spacing w:val="43"/>
        </w:rPr>
        <w:t xml:space="preserve"> </w:t>
      </w:r>
      <w:r>
        <w:rPr>
          <w:spacing w:val="-1"/>
        </w:rPr>
        <w:t xml:space="preserve">服务器是一个免费的开放源代码的 </w:t>
      </w:r>
      <w:r>
        <w:rPr>
          <w:rFonts w:ascii="Calibri" w:eastAsia="Calibri"/>
        </w:rPr>
        <w:t>Web</w:t>
      </w:r>
      <w:r>
        <w:rPr>
          <w:rFonts w:ascii="Calibri" w:eastAsia="Calibri"/>
          <w:spacing w:val="42"/>
        </w:rPr>
        <w:t xml:space="preserve"> </w:t>
      </w:r>
      <w:r>
        <w:t>应用服务器，属于轻量级应用服务器，是开发和调试</w:t>
      </w:r>
    </w:p>
    <w:p w14:paraId="2C67386D" w14:textId="77777777" w:rsidR="00382F71" w:rsidRDefault="00382F71">
      <w:pPr>
        <w:pStyle w:val="a3"/>
        <w:spacing w:before="7"/>
        <w:rPr>
          <w:sz w:val="15"/>
        </w:rPr>
      </w:pPr>
    </w:p>
    <w:p w14:paraId="0EEC6EDD" w14:textId="77777777" w:rsidR="00382F71" w:rsidRDefault="00000000">
      <w:pPr>
        <w:pStyle w:val="a3"/>
        <w:ind w:left="471"/>
      </w:pPr>
      <w:r>
        <w:rPr>
          <w:rFonts w:ascii="Calibri" w:eastAsia="Calibri"/>
        </w:rPr>
        <w:t>JSP</w:t>
      </w:r>
      <w:r>
        <w:rPr>
          <w:rFonts w:ascii="Calibri" w:eastAsia="Calibri"/>
          <w:spacing w:val="6"/>
        </w:rPr>
        <w:t xml:space="preserve"> </w:t>
      </w:r>
      <w:r>
        <w:t>程序的首选。</w:t>
      </w:r>
    </w:p>
    <w:p w14:paraId="1F65CFC8" w14:textId="77777777" w:rsidR="00382F71" w:rsidRDefault="00382F71">
      <w:pPr>
        <w:pStyle w:val="a3"/>
        <w:rPr>
          <w:sz w:val="22"/>
        </w:rPr>
      </w:pPr>
    </w:p>
    <w:p w14:paraId="1FE0E7AD" w14:textId="77777777" w:rsidR="00382F71" w:rsidRDefault="00382F71">
      <w:pPr>
        <w:pStyle w:val="a3"/>
        <w:rPr>
          <w:sz w:val="22"/>
        </w:rPr>
      </w:pPr>
    </w:p>
    <w:p w14:paraId="12249E49" w14:textId="77777777" w:rsidR="00382F71" w:rsidRDefault="00382F71">
      <w:pPr>
        <w:pStyle w:val="a3"/>
        <w:spacing w:before="9"/>
        <w:rPr>
          <w:sz w:val="24"/>
        </w:rPr>
      </w:pPr>
    </w:p>
    <w:p w14:paraId="21D9001B" w14:textId="77777777" w:rsidR="00382F71" w:rsidRDefault="00000000">
      <w:pPr>
        <w:pStyle w:val="a5"/>
        <w:numPr>
          <w:ilvl w:val="2"/>
          <w:numId w:val="194"/>
        </w:numPr>
        <w:tabs>
          <w:tab w:val="left" w:pos="1192"/>
        </w:tabs>
        <w:ind w:hanging="721"/>
        <w:rPr>
          <w:sz w:val="28"/>
        </w:rPr>
      </w:pPr>
      <w:bookmarkStart w:id="881" w:name="4.1.9apache_和_nginx_的区别？"/>
      <w:bookmarkStart w:id="882" w:name="_bookmark441"/>
      <w:bookmarkEnd w:id="881"/>
      <w:bookmarkEnd w:id="882"/>
      <w:proofErr w:type="spellStart"/>
      <w:r>
        <w:rPr>
          <w:rFonts w:ascii="Calibri" w:eastAsia="Calibri"/>
          <w:b/>
          <w:color w:val="4AACC5"/>
          <w:sz w:val="28"/>
        </w:rPr>
        <w:t>apache</w:t>
      </w:r>
      <w:proofErr w:type="spellEnd"/>
      <w:r>
        <w:rPr>
          <w:rFonts w:ascii="Calibri" w:eastAsia="Calibri"/>
          <w:b/>
          <w:color w:val="4AACC5"/>
          <w:spacing w:val="75"/>
          <w:sz w:val="28"/>
        </w:rPr>
        <w:t xml:space="preserve"> </w:t>
      </w:r>
      <w:r>
        <w:rPr>
          <w:color w:val="4AACC5"/>
          <w:sz w:val="28"/>
        </w:rPr>
        <w:t xml:space="preserve">和 </w:t>
      </w:r>
      <w:r>
        <w:rPr>
          <w:rFonts w:ascii="Calibri" w:eastAsia="Calibri"/>
          <w:b/>
          <w:color w:val="4AACC5"/>
          <w:sz w:val="28"/>
        </w:rPr>
        <w:t>nginx</w:t>
      </w:r>
      <w:r>
        <w:rPr>
          <w:rFonts w:ascii="Calibri" w:eastAsia="Calibri"/>
          <w:b/>
          <w:color w:val="4AACC5"/>
          <w:spacing w:val="73"/>
          <w:sz w:val="28"/>
        </w:rPr>
        <w:t xml:space="preserve"> </w:t>
      </w:r>
      <w:r>
        <w:rPr>
          <w:color w:val="4AACC5"/>
          <w:sz w:val="28"/>
        </w:rPr>
        <w:t>的区别？</w:t>
      </w:r>
    </w:p>
    <w:p w14:paraId="1CE5DE62" w14:textId="77777777" w:rsidR="00382F71" w:rsidRDefault="00382F71">
      <w:pPr>
        <w:pStyle w:val="a3"/>
        <w:spacing w:before="10"/>
        <w:rPr>
          <w:sz w:val="22"/>
        </w:rPr>
      </w:pPr>
    </w:p>
    <w:p w14:paraId="39910F86" w14:textId="77777777" w:rsidR="00382F71" w:rsidRDefault="00000000">
      <w:pPr>
        <w:pStyle w:val="a3"/>
        <w:ind w:left="471"/>
      </w:pPr>
      <w:r>
        <w:rPr>
          <w:rFonts w:ascii="Calibri" w:eastAsia="Calibri"/>
          <w:w w:val="95"/>
        </w:rPr>
        <w:t>Nginx</w:t>
      </w:r>
      <w:r>
        <w:rPr>
          <w:rFonts w:ascii="Calibri" w:eastAsia="Calibri"/>
          <w:spacing w:val="87"/>
        </w:rPr>
        <w:t xml:space="preserve"> </w:t>
      </w:r>
      <w:r>
        <w:rPr>
          <w:spacing w:val="-9"/>
          <w:w w:val="95"/>
        </w:rPr>
        <w:t xml:space="preserve">相对 </w:t>
      </w:r>
      <w:r>
        <w:rPr>
          <w:rFonts w:ascii="Calibri" w:eastAsia="Calibri"/>
          <w:w w:val="95"/>
        </w:rPr>
        <w:t>Apache</w:t>
      </w:r>
      <w:r>
        <w:rPr>
          <w:rFonts w:ascii="Calibri" w:eastAsia="Calibri"/>
          <w:spacing w:val="45"/>
        </w:rPr>
        <w:t xml:space="preserve"> </w:t>
      </w:r>
      <w:r>
        <w:rPr>
          <w:w w:val="95"/>
        </w:rPr>
        <w:t>的优点：</w:t>
      </w:r>
    </w:p>
    <w:p w14:paraId="0D0D4AD2" w14:textId="77777777" w:rsidR="00382F71" w:rsidRDefault="00382F71">
      <w:pPr>
        <w:pStyle w:val="a3"/>
        <w:spacing w:before="7"/>
        <w:rPr>
          <w:sz w:val="15"/>
        </w:rPr>
      </w:pPr>
    </w:p>
    <w:p w14:paraId="51FC042C" w14:textId="77777777" w:rsidR="00382F71" w:rsidRDefault="00000000">
      <w:pPr>
        <w:pStyle w:val="a3"/>
        <w:ind w:left="471"/>
      </w:pPr>
      <w:r>
        <w:rPr>
          <w:spacing w:val="-3"/>
          <w:w w:val="95"/>
        </w:rPr>
        <w:t xml:space="preserve">轻量级，同样起 </w:t>
      </w:r>
      <w:r>
        <w:rPr>
          <w:rFonts w:ascii="Calibri" w:eastAsia="Calibri"/>
          <w:w w:val="95"/>
        </w:rPr>
        <w:t>web</w:t>
      </w:r>
      <w:r>
        <w:rPr>
          <w:rFonts w:ascii="Calibri" w:eastAsia="Calibri"/>
          <w:spacing w:val="122"/>
        </w:rPr>
        <w:t xml:space="preserve"> </w:t>
      </w:r>
      <w:r>
        <w:rPr>
          <w:spacing w:val="14"/>
          <w:w w:val="95"/>
        </w:rPr>
        <w:t xml:space="preserve">服务，比 </w:t>
      </w:r>
      <w:proofErr w:type="spellStart"/>
      <w:r>
        <w:rPr>
          <w:rFonts w:ascii="Calibri" w:eastAsia="Calibri"/>
          <w:w w:val="95"/>
        </w:rPr>
        <w:t>apache</w:t>
      </w:r>
      <w:proofErr w:type="spellEnd"/>
      <w:r>
        <w:rPr>
          <w:rFonts w:ascii="Calibri" w:eastAsia="Calibri"/>
          <w:spacing w:val="118"/>
        </w:rPr>
        <w:t xml:space="preserve"> </w:t>
      </w:r>
      <w:r>
        <w:rPr>
          <w:w w:val="95"/>
        </w:rPr>
        <w:t>占用更少的内存及资源；</w:t>
      </w:r>
    </w:p>
    <w:p w14:paraId="4C38FA6E" w14:textId="77777777" w:rsidR="00382F71" w:rsidRDefault="00382F71">
      <w:pPr>
        <w:pStyle w:val="a3"/>
        <w:spacing w:before="7"/>
        <w:rPr>
          <w:sz w:val="15"/>
        </w:rPr>
      </w:pPr>
    </w:p>
    <w:p w14:paraId="40EC1DC3" w14:textId="77777777" w:rsidR="00382F71" w:rsidRDefault="00000000">
      <w:pPr>
        <w:pStyle w:val="a3"/>
        <w:spacing w:line="417" w:lineRule="auto"/>
        <w:ind w:left="471" w:right="353"/>
      </w:pPr>
      <w:r>
        <w:t>抗并发，</w:t>
      </w:r>
      <w:r>
        <w:rPr>
          <w:rFonts w:ascii="Calibri" w:eastAsia="Calibri"/>
        </w:rPr>
        <w:t>nginx</w:t>
      </w:r>
      <w:r>
        <w:rPr>
          <w:rFonts w:ascii="Calibri" w:eastAsia="Calibri"/>
          <w:spacing w:val="33"/>
        </w:rPr>
        <w:t xml:space="preserve"> </w:t>
      </w:r>
      <w:r>
        <w:rPr>
          <w:spacing w:val="-1"/>
        </w:rPr>
        <w:t xml:space="preserve">处理请求是异步非阻塞的，支持更多的并发连接，而 </w:t>
      </w:r>
      <w:proofErr w:type="spellStart"/>
      <w:r>
        <w:rPr>
          <w:rFonts w:ascii="Calibri" w:eastAsia="Calibri"/>
        </w:rPr>
        <w:t>apache</w:t>
      </w:r>
      <w:proofErr w:type="spellEnd"/>
      <w:r>
        <w:rPr>
          <w:rFonts w:ascii="Calibri" w:eastAsia="Calibri"/>
          <w:spacing w:val="34"/>
        </w:rPr>
        <w:t xml:space="preserve"> </w:t>
      </w:r>
      <w:r>
        <w:t xml:space="preserve">则是阻塞型的，在高并发下 </w:t>
      </w:r>
      <w:r>
        <w:rPr>
          <w:rFonts w:ascii="Calibri" w:eastAsia="Calibri"/>
        </w:rPr>
        <w:t>nginx</w:t>
      </w:r>
      <w:r>
        <w:rPr>
          <w:rFonts w:ascii="Calibri" w:eastAsia="Calibri"/>
          <w:spacing w:val="9"/>
        </w:rPr>
        <w:t xml:space="preserve"> </w:t>
      </w:r>
      <w:r>
        <w:t>能保持低资源低消耗高性能；</w:t>
      </w:r>
    </w:p>
    <w:p w14:paraId="3D3E867A" w14:textId="77777777" w:rsidR="00382F71" w:rsidRDefault="00000000">
      <w:pPr>
        <w:pStyle w:val="a3"/>
        <w:spacing w:line="269" w:lineRule="exact"/>
        <w:ind w:left="471"/>
      </w:pPr>
      <w:r>
        <w:rPr>
          <w:w w:val="95"/>
        </w:rPr>
        <w:t>配置简洁；</w:t>
      </w:r>
    </w:p>
    <w:p w14:paraId="22B9B87C" w14:textId="77777777" w:rsidR="00382F71" w:rsidRDefault="00382F71">
      <w:pPr>
        <w:pStyle w:val="a3"/>
        <w:spacing w:before="6"/>
        <w:rPr>
          <w:sz w:val="15"/>
        </w:rPr>
      </w:pPr>
    </w:p>
    <w:p w14:paraId="49E72F6F" w14:textId="77777777" w:rsidR="00382F71" w:rsidRDefault="00000000">
      <w:pPr>
        <w:pStyle w:val="a3"/>
        <w:spacing w:before="1" w:line="417" w:lineRule="auto"/>
        <w:ind w:left="471" w:right="5895"/>
      </w:pPr>
      <w:r>
        <w:rPr>
          <w:w w:val="95"/>
        </w:rPr>
        <w:t>高度模块化的设计，编写模块相对简单；</w:t>
      </w:r>
      <w:r>
        <w:rPr>
          <w:spacing w:val="1"/>
          <w:w w:val="95"/>
        </w:rPr>
        <w:t xml:space="preserve"> </w:t>
      </w:r>
      <w:r>
        <w:t>社区活跃。</w:t>
      </w:r>
    </w:p>
    <w:p w14:paraId="45138C9E" w14:textId="77777777" w:rsidR="00382F71" w:rsidRDefault="00382F71">
      <w:pPr>
        <w:pStyle w:val="a3"/>
        <w:rPr>
          <w:sz w:val="20"/>
        </w:rPr>
      </w:pPr>
    </w:p>
    <w:p w14:paraId="1A065454" w14:textId="77777777" w:rsidR="00382F71" w:rsidRDefault="00382F71">
      <w:pPr>
        <w:pStyle w:val="a3"/>
        <w:spacing w:before="6"/>
        <w:rPr>
          <w:sz w:val="16"/>
        </w:rPr>
      </w:pPr>
    </w:p>
    <w:p w14:paraId="7FDDE690" w14:textId="77777777" w:rsidR="00382F71" w:rsidRDefault="00000000">
      <w:pPr>
        <w:pStyle w:val="a3"/>
        <w:ind w:left="471"/>
      </w:pPr>
      <w:r>
        <w:rPr>
          <w:rFonts w:ascii="Calibri" w:eastAsia="Calibri"/>
        </w:rPr>
        <w:t>Apache</w:t>
      </w:r>
      <w:r>
        <w:rPr>
          <w:rFonts w:ascii="Calibri" w:eastAsia="Calibri"/>
          <w:spacing w:val="11"/>
        </w:rPr>
        <w:t xml:space="preserve"> </w:t>
      </w:r>
      <w:r>
        <w:rPr>
          <w:spacing w:val="-1"/>
        </w:rPr>
        <w:t xml:space="preserve">相 对 </w:t>
      </w:r>
      <w:r>
        <w:rPr>
          <w:rFonts w:ascii="Calibri" w:eastAsia="Calibri"/>
        </w:rPr>
        <w:t>Nginx</w:t>
      </w:r>
      <w:r>
        <w:rPr>
          <w:rFonts w:ascii="Calibri" w:eastAsia="Calibri"/>
          <w:spacing w:val="53"/>
        </w:rPr>
        <w:t xml:space="preserve"> </w:t>
      </w:r>
      <w:r>
        <w:rPr>
          <w:spacing w:val="-2"/>
        </w:rPr>
        <w:t>的 优 点</w:t>
      </w:r>
    </w:p>
    <w:p w14:paraId="7EE33086" w14:textId="77777777" w:rsidR="00382F71" w:rsidRDefault="00382F71">
      <w:pPr>
        <w:pStyle w:val="a3"/>
        <w:spacing w:before="7"/>
        <w:rPr>
          <w:sz w:val="15"/>
        </w:rPr>
      </w:pPr>
    </w:p>
    <w:p w14:paraId="6CC97B97" w14:textId="77777777" w:rsidR="00382F71" w:rsidRDefault="00000000">
      <w:pPr>
        <w:pStyle w:val="a5"/>
        <w:numPr>
          <w:ilvl w:val="0"/>
          <w:numId w:val="53"/>
        </w:numPr>
        <w:tabs>
          <w:tab w:val="left" w:pos="891"/>
          <w:tab w:val="left" w:pos="892"/>
        </w:tabs>
        <w:ind w:left="891" w:hanging="421"/>
        <w:rPr>
          <w:sz w:val="21"/>
        </w:rPr>
      </w:pPr>
      <w:r>
        <w:rPr>
          <w:rFonts w:ascii="Calibri" w:eastAsia="Calibri" w:hAnsi="Calibri"/>
          <w:sz w:val="21"/>
        </w:rPr>
        <w:t>rewrite</w:t>
      </w:r>
      <w:r>
        <w:rPr>
          <w:rFonts w:ascii="Calibri" w:eastAsia="Calibri" w:hAnsi="Calibri"/>
          <w:spacing w:val="9"/>
          <w:sz w:val="21"/>
        </w:rPr>
        <w:t xml:space="preserve"> </w:t>
      </w:r>
      <w:r>
        <w:rPr>
          <w:spacing w:val="-2"/>
          <w:sz w:val="21"/>
        </w:rPr>
        <w:t xml:space="preserve">，比 </w:t>
      </w:r>
      <w:r>
        <w:rPr>
          <w:rFonts w:ascii="Calibri" w:eastAsia="Calibri" w:hAnsi="Calibri"/>
          <w:sz w:val="21"/>
        </w:rPr>
        <w:t>nginx</w:t>
      </w:r>
      <w:r>
        <w:rPr>
          <w:rFonts w:ascii="Calibri" w:eastAsia="Calibri" w:hAnsi="Calibri"/>
          <w:spacing w:val="52"/>
          <w:sz w:val="21"/>
        </w:rPr>
        <w:t xml:space="preserve"> </w:t>
      </w:r>
      <w:r>
        <w:rPr>
          <w:spacing w:val="-3"/>
          <w:sz w:val="21"/>
        </w:rPr>
        <w:t xml:space="preserve">的 </w:t>
      </w:r>
      <w:r>
        <w:rPr>
          <w:rFonts w:ascii="Calibri" w:eastAsia="Calibri" w:hAnsi="Calibri"/>
          <w:sz w:val="21"/>
        </w:rPr>
        <w:t>rewrite</w:t>
      </w:r>
      <w:r>
        <w:rPr>
          <w:rFonts w:ascii="Calibri" w:eastAsia="Calibri" w:hAnsi="Calibri"/>
          <w:spacing w:val="55"/>
          <w:sz w:val="21"/>
        </w:rPr>
        <w:t xml:space="preserve"> </w:t>
      </w:r>
      <w:r>
        <w:rPr>
          <w:sz w:val="21"/>
        </w:rPr>
        <w:t>强大；</w:t>
      </w:r>
    </w:p>
    <w:p w14:paraId="089733E3" w14:textId="77777777" w:rsidR="00382F71" w:rsidRDefault="00382F71">
      <w:pPr>
        <w:rPr>
          <w:sz w:val="21"/>
        </w:rPr>
        <w:sectPr w:rsidR="00382F71">
          <w:pgSz w:w="11910" w:h="16840"/>
          <w:pgMar w:top="1260" w:right="940" w:bottom="680" w:left="820" w:header="0" w:footer="406" w:gutter="0"/>
          <w:cols w:space="720"/>
        </w:sectPr>
      </w:pPr>
    </w:p>
    <w:p w14:paraId="2BAE51D3" w14:textId="77777777" w:rsidR="00382F71" w:rsidRDefault="00000000">
      <w:pPr>
        <w:pStyle w:val="a5"/>
        <w:numPr>
          <w:ilvl w:val="0"/>
          <w:numId w:val="53"/>
        </w:numPr>
        <w:tabs>
          <w:tab w:val="left" w:pos="891"/>
          <w:tab w:val="left" w:pos="892"/>
        </w:tabs>
        <w:spacing w:before="49"/>
        <w:ind w:left="891" w:hanging="421"/>
        <w:rPr>
          <w:sz w:val="21"/>
        </w:rPr>
      </w:pPr>
      <w:proofErr w:type="gramStart"/>
      <w:r>
        <w:rPr>
          <w:spacing w:val="-2"/>
          <w:sz w:val="21"/>
        </w:rPr>
        <w:lastRenderedPageBreak/>
        <w:t>模块超</w:t>
      </w:r>
      <w:proofErr w:type="gramEnd"/>
      <w:r>
        <w:rPr>
          <w:spacing w:val="-2"/>
          <w:sz w:val="21"/>
        </w:rPr>
        <w:t xml:space="preserve">多，基本想到的都可以找到； 少 </w:t>
      </w:r>
      <w:r>
        <w:rPr>
          <w:rFonts w:ascii="Calibri" w:eastAsia="Calibri" w:hAnsi="Calibri"/>
          <w:sz w:val="21"/>
        </w:rPr>
        <w:t>bug</w:t>
      </w:r>
      <w:r>
        <w:rPr>
          <w:rFonts w:ascii="Calibri" w:eastAsia="Calibri" w:hAnsi="Calibri"/>
          <w:spacing w:val="9"/>
          <w:sz w:val="21"/>
        </w:rPr>
        <w:t xml:space="preserve"> </w:t>
      </w:r>
      <w:r>
        <w:rPr>
          <w:sz w:val="21"/>
        </w:rPr>
        <w:t>，</w:t>
      </w:r>
      <w:r>
        <w:rPr>
          <w:rFonts w:ascii="Calibri" w:eastAsia="Calibri" w:hAnsi="Calibri"/>
          <w:sz w:val="21"/>
        </w:rPr>
        <w:t>nginx</w:t>
      </w:r>
      <w:r>
        <w:rPr>
          <w:rFonts w:ascii="Calibri" w:eastAsia="Calibri" w:hAnsi="Calibri"/>
          <w:spacing w:val="56"/>
          <w:sz w:val="21"/>
        </w:rPr>
        <w:t xml:space="preserve"> </w:t>
      </w:r>
      <w:r>
        <w:rPr>
          <w:spacing w:val="-1"/>
          <w:sz w:val="21"/>
        </w:rPr>
        <w:t xml:space="preserve">的 </w:t>
      </w:r>
      <w:r>
        <w:rPr>
          <w:rFonts w:ascii="Calibri" w:eastAsia="Calibri" w:hAnsi="Calibri"/>
          <w:sz w:val="21"/>
        </w:rPr>
        <w:t>bug</w:t>
      </w:r>
      <w:r>
        <w:rPr>
          <w:rFonts w:ascii="Calibri" w:eastAsia="Calibri" w:hAnsi="Calibri"/>
          <w:spacing w:val="55"/>
          <w:sz w:val="21"/>
        </w:rPr>
        <w:t xml:space="preserve"> </w:t>
      </w:r>
      <w:r>
        <w:rPr>
          <w:spacing w:val="-3"/>
          <w:sz w:val="21"/>
        </w:rPr>
        <w:t>相 对 较 多 ；</w:t>
      </w:r>
    </w:p>
    <w:p w14:paraId="5985D4A2" w14:textId="77777777" w:rsidR="00382F71" w:rsidRDefault="00000000">
      <w:pPr>
        <w:pStyle w:val="a5"/>
        <w:numPr>
          <w:ilvl w:val="0"/>
          <w:numId w:val="53"/>
        </w:numPr>
        <w:tabs>
          <w:tab w:val="left" w:pos="891"/>
          <w:tab w:val="left" w:pos="892"/>
        </w:tabs>
        <w:spacing w:before="199"/>
        <w:ind w:left="891" w:hanging="421"/>
        <w:rPr>
          <w:sz w:val="21"/>
        </w:rPr>
      </w:pPr>
      <w:r>
        <w:rPr>
          <w:sz w:val="21"/>
        </w:rPr>
        <w:t>超稳定。</w:t>
      </w:r>
    </w:p>
    <w:p w14:paraId="7E3B218A" w14:textId="77777777" w:rsidR="00382F71" w:rsidRDefault="00382F71">
      <w:pPr>
        <w:pStyle w:val="a3"/>
        <w:rPr>
          <w:sz w:val="22"/>
        </w:rPr>
      </w:pPr>
    </w:p>
    <w:p w14:paraId="3D82B168" w14:textId="77777777" w:rsidR="00382F71" w:rsidRDefault="00382F71">
      <w:pPr>
        <w:pStyle w:val="a3"/>
        <w:rPr>
          <w:sz w:val="22"/>
        </w:rPr>
      </w:pPr>
    </w:p>
    <w:p w14:paraId="59DCA970" w14:textId="77777777" w:rsidR="00382F71" w:rsidRDefault="00382F71">
      <w:pPr>
        <w:pStyle w:val="a3"/>
        <w:spacing w:before="8"/>
        <w:rPr>
          <w:sz w:val="24"/>
        </w:rPr>
      </w:pPr>
    </w:p>
    <w:p w14:paraId="015D128C" w14:textId="77777777" w:rsidR="00382F71" w:rsidRDefault="00000000">
      <w:pPr>
        <w:pStyle w:val="a5"/>
        <w:numPr>
          <w:ilvl w:val="2"/>
          <w:numId w:val="194"/>
        </w:numPr>
        <w:tabs>
          <w:tab w:val="left" w:pos="1192"/>
        </w:tabs>
        <w:spacing w:before="1"/>
        <w:ind w:hanging="721"/>
        <w:jc w:val="both"/>
        <w:rPr>
          <w:sz w:val="28"/>
        </w:rPr>
      </w:pPr>
      <w:bookmarkStart w:id="883" w:name="4.1.10Selenium_有哪些定位元素方法"/>
      <w:bookmarkStart w:id="884" w:name="_bookmark442"/>
      <w:bookmarkEnd w:id="883"/>
      <w:bookmarkEnd w:id="884"/>
      <w:r>
        <w:rPr>
          <w:rFonts w:ascii="Calibri" w:eastAsia="Calibri"/>
          <w:b/>
          <w:color w:val="4AACC5"/>
          <w:sz w:val="28"/>
        </w:rPr>
        <w:t>Selenium</w:t>
      </w:r>
      <w:r>
        <w:rPr>
          <w:rFonts w:ascii="Calibri" w:eastAsia="Calibri"/>
          <w:b/>
          <w:color w:val="4AACC5"/>
          <w:spacing w:val="80"/>
          <w:sz w:val="28"/>
        </w:rPr>
        <w:t xml:space="preserve"> </w:t>
      </w:r>
      <w:r>
        <w:rPr>
          <w:color w:val="4AACC5"/>
          <w:sz w:val="28"/>
        </w:rPr>
        <w:t>有哪些定位元素方法</w:t>
      </w:r>
    </w:p>
    <w:p w14:paraId="6A9D24B4" w14:textId="77777777" w:rsidR="00382F71" w:rsidRDefault="00382F71">
      <w:pPr>
        <w:pStyle w:val="a3"/>
        <w:spacing w:before="10"/>
        <w:rPr>
          <w:sz w:val="22"/>
        </w:rPr>
      </w:pPr>
    </w:p>
    <w:p w14:paraId="2995EECD" w14:textId="77777777" w:rsidR="00382F71" w:rsidRDefault="00000000">
      <w:pPr>
        <w:pStyle w:val="a5"/>
        <w:numPr>
          <w:ilvl w:val="0"/>
          <w:numId w:val="199"/>
        </w:numPr>
        <w:tabs>
          <w:tab w:val="left" w:pos="784"/>
        </w:tabs>
        <w:ind w:hanging="313"/>
        <w:rPr>
          <w:sz w:val="21"/>
        </w:rPr>
      </w:pPr>
      <w:r>
        <w:rPr>
          <w:rFonts w:ascii="Calibri" w:eastAsia="Calibri"/>
          <w:sz w:val="21"/>
        </w:rPr>
        <w:t>id</w:t>
      </w:r>
      <w:r>
        <w:rPr>
          <w:rFonts w:ascii="Calibri" w:eastAsia="Calibri"/>
          <w:spacing w:val="9"/>
          <w:sz w:val="21"/>
        </w:rPr>
        <w:t xml:space="preserve"> </w:t>
      </w:r>
      <w:r>
        <w:rPr>
          <w:sz w:val="21"/>
        </w:rPr>
        <w:t>定位</w:t>
      </w:r>
    </w:p>
    <w:p w14:paraId="77F6F281" w14:textId="77777777" w:rsidR="00382F71" w:rsidRDefault="00382F71">
      <w:pPr>
        <w:pStyle w:val="a3"/>
        <w:spacing w:before="6"/>
        <w:rPr>
          <w:sz w:val="15"/>
        </w:rPr>
      </w:pPr>
    </w:p>
    <w:p w14:paraId="57C23C5E" w14:textId="77777777" w:rsidR="00382F71" w:rsidRDefault="00000000">
      <w:pPr>
        <w:pStyle w:val="a5"/>
        <w:numPr>
          <w:ilvl w:val="0"/>
          <w:numId w:val="199"/>
        </w:numPr>
        <w:tabs>
          <w:tab w:val="left" w:pos="784"/>
        </w:tabs>
        <w:ind w:hanging="313"/>
        <w:rPr>
          <w:sz w:val="21"/>
        </w:rPr>
      </w:pPr>
      <w:r>
        <w:rPr>
          <w:rFonts w:ascii="Calibri" w:eastAsia="Calibri"/>
          <w:sz w:val="21"/>
        </w:rPr>
        <w:t>name</w:t>
      </w:r>
      <w:r>
        <w:rPr>
          <w:rFonts w:ascii="Calibri" w:eastAsia="Calibri"/>
          <w:spacing w:val="52"/>
          <w:sz w:val="21"/>
        </w:rPr>
        <w:t xml:space="preserve"> </w:t>
      </w:r>
      <w:r>
        <w:rPr>
          <w:sz w:val="21"/>
        </w:rPr>
        <w:t>定位</w:t>
      </w:r>
    </w:p>
    <w:p w14:paraId="5192C594" w14:textId="77777777" w:rsidR="00382F71" w:rsidRDefault="00382F71">
      <w:pPr>
        <w:pStyle w:val="a3"/>
        <w:spacing w:before="2"/>
        <w:rPr>
          <w:sz w:val="16"/>
        </w:rPr>
      </w:pPr>
    </w:p>
    <w:p w14:paraId="06B29A08" w14:textId="77777777" w:rsidR="00382F71" w:rsidRDefault="00000000">
      <w:pPr>
        <w:pStyle w:val="a5"/>
        <w:numPr>
          <w:ilvl w:val="0"/>
          <w:numId w:val="199"/>
        </w:numPr>
        <w:tabs>
          <w:tab w:val="left" w:pos="784"/>
        </w:tabs>
        <w:ind w:hanging="313"/>
        <w:rPr>
          <w:rFonts w:ascii="Calibri"/>
          <w:sz w:val="21"/>
        </w:rPr>
      </w:pPr>
      <w:proofErr w:type="spellStart"/>
      <w:r>
        <w:rPr>
          <w:rFonts w:ascii="Calibri"/>
          <w:sz w:val="21"/>
        </w:rPr>
        <w:t>class_name</w:t>
      </w:r>
      <w:proofErr w:type="spellEnd"/>
    </w:p>
    <w:p w14:paraId="0CCBE187" w14:textId="77777777" w:rsidR="00382F71" w:rsidRDefault="00382F71">
      <w:pPr>
        <w:pStyle w:val="a3"/>
        <w:spacing w:before="4"/>
        <w:rPr>
          <w:rFonts w:ascii="Calibri"/>
          <w:sz w:val="17"/>
        </w:rPr>
      </w:pPr>
    </w:p>
    <w:p w14:paraId="0497A980" w14:textId="77777777" w:rsidR="00382F71" w:rsidRDefault="00000000">
      <w:pPr>
        <w:pStyle w:val="a5"/>
        <w:numPr>
          <w:ilvl w:val="0"/>
          <w:numId w:val="199"/>
        </w:numPr>
        <w:tabs>
          <w:tab w:val="left" w:pos="784"/>
        </w:tabs>
        <w:ind w:hanging="313"/>
        <w:rPr>
          <w:rFonts w:ascii="Calibri"/>
          <w:sz w:val="21"/>
        </w:rPr>
      </w:pPr>
      <w:proofErr w:type="spellStart"/>
      <w:r>
        <w:rPr>
          <w:rFonts w:ascii="Calibri"/>
          <w:sz w:val="21"/>
        </w:rPr>
        <w:t>tag_name</w:t>
      </w:r>
      <w:proofErr w:type="spellEnd"/>
    </w:p>
    <w:p w14:paraId="494E427B" w14:textId="77777777" w:rsidR="00382F71" w:rsidRDefault="00382F71">
      <w:pPr>
        <w:pStyle w:val="a3"/>
        <w:spacing w:before="4"/>
        <w:rPr>
          <w:rFonts w:ascii="Calibri"/>
          <w:sz w:val="17"/>
        </w:rPr>
      </w:pPr>
    </w:p>
    <w:p w14:paraId="5A593E40" w14:textId="77777777" w:rsidR="00382F71" w:rsidRDefault="00000000">
      <w:pPr>
        <w:pStyle w:val="a5"/>
        <w:numPr>
          <w:ilvl w:val="0"/>
          <w:numId w:val="199"/>
        </w:numPr>
        <w:tabs>
          <w:tab w:val="left" w:pos="784"/>
        </w:tabs>
        <w:ind w:hanging="313"/>
        <w:rPr>
          <w:rFonts w:ascii="Calibri"/>
          <w:sz w:val="21"/>
        </w:rPr>
      </w:pPr>
      <w:proofErr w:type="spellStart"/>
      <w:r>
        <w:rPr>
          <w:rFonts w:ascii="Calibri"/>
          <w:sz w:val="21"/>
        </w:rPr>
        <w:t>link_text</w:t>
      </w:r>
      <w:proofErr w:type="spellEnd"/>
    </w:p>
    <w:p w14:paraId="2CB607B9" w14:textId="77777777" w:rsidR="00382F71" w:rsidRDefault="00382F71">
      <w:pPr>
        <w:pStyle w:val="a3"/>
        <w:spacing w:before="4"/>
        <w:rPr>
          <w:rFonts w:ascii="Calibri"/>
          <w:sz w:val="17"/>
        </w:rPr>
      </w:pPr>
    </w:p>
    <w:p w14:paraId="5E532251" w14:textId="77777777" w:rsidR="00382F71" w:rsidRDefault="00000000">
      <w:pPr>
        <w:pStyle w:val="a5"/>
        <w:numPr>
          <w:ilvl w:val="0"/>
          <w:numId w:val="199"/>
        </w:numPr>
        <w:tabs>
          <w:tab w:val="left" w:pos="784"/>
        </w:tabs>
        <w:ind w:hanging="313"/>
        <w:rPr>
          <w:rFonts w:ascii="Calibri"/>
          <w:sz w:val="21"/>
        </w:rPr>
      </w:pPr>
      <w:proofErr w:type="spellStart"/>
      <w:r>
        <w:rPr>
          <w:rFonts w:ascii="Calibri"/>
          <w:sz w:val="21"/>
        </w:rPr>
        <w:t>partial_link_text</w:t>
      </w:r>
      <w:proofErr w:type="spellEnd"/>
    </w:p>
    <w:p w14:paraId="36585CA9" w14:textId="77777777" w:rsidR="00382F71" w:rsidRDefault="00382F71">
      <w:pPr>
        <w:pStyle w:val="a3"/>
        <w:spacing w:before="4"/>
        <w:rPr>
          <w:rFonts w:ascii="Calibri"/>
          <w:sz w:val="17"/>
        </w:rPr>
      </w:pPr>
    </w:p>
    <w:p w14:paraId="76E7940F" w14:textId="77777777" w:rsidR="00382F71" w:rsidRDefault="00000000">
      <w:pPr>
        <w:pStyle w:val="a5"/>
        <w:numPr>
          <w:ilvl w:val="0"/>
          <w:numId w:val="199"/>
        </w:numPr>
        <w:tabs>
          <w:tab w:val="left" w:pos="784"/>
        </w:tabs>
        <w:spacing w:before="1"/>
        <w:ind w:hanging="313"/>
        <w:rPr>
          <w:rFonts w:ascii="Calibri"/>
          <w:sz w:val="21"/>
        </w:rPr>
      </w:pPr>
      <w:proofErr w:type="spellStart"/>
      <w:r>
        <w:rPr>
          <w:rFonts w:ascii="Calibri"/>
          <w:sz w:val="21"/>
        </w:rPr>
        <w:t>Xpath</w:t>
      </w:r>
      <w:proofErr w:type="spellEnd"/>
    </w:p>
    <w:p w14:paraId="2D280D65" w14:textId="77777777" w:rsidR="00382F71" w:rsidRDefault="00382F71">
      <w:pPr>
        <w:pStyle w:val="a3"/>
        <w:spacing w:before="4"/>
        <w:rPr>
          <w:rFonts w:ascii="Calibri"/>
          <w:sz w:val="17"/>
        </w:rPr>
      </w:pPr>
    </w:p>
    <w:p w14:paraId="74969E99" w14:textId="77777777" w:rsidR="00382F71" w:rsidRDefault="00000000">
      <w:pPr>
        <w:pStyle w:val="a5"/>
        <w:numPr>
          <w:ilvl w:val="0"/>
          <w:numId w:val="199"/>
        </w:numPr>
        <w:tabs>
          <w:tab w:val="left" w:pos="784"/>
        </w:tabs>
        <w:ind w:hanging="313"/>
        <w:rPr>
          <w:rFonts w:ascii="Calibri"/>
          <w:sz w:val="21"/>
        </w:rPr>
      </w:pPr>
      <w:proofErr w:type="spellStart"/>
      <w:r>
        <w:rPr>
          <w:rFonts w:ascii="Calibri"/>
          <w:sz w:val="21"/>
        </w:rPr>
        <w:t>css</w:t>
      </w:r>
      <w:proofErr w:type="spellEnd"/>
    </w:p>
    <w:p w14:paraId="514F5BA7" w14:textId="77777777" w:rsidR="00382F71" w:rsidRDefault="00382F71">
      <w:pPr>
        <w:pStyle w:val="a3"/>
        <w:spacing w:before="8"/>
        <w:rPr>
          <w:rFonts w:ascii="Calibri"/>
          <w:sz w:val="16"/>
        </w:rPr>
      </w:pPr>
    </w:p>
    <w:p w14:paraId="6C7BEA1C" w14:textId="77777777" w:rsidR="00382F71" w:rsidRDefault="00000000">
      <w:pPr>
        <w:pStyle w:val="a3"/>
        <w:spacing w:line="417" w:lineRule="auto"/>
        <w:ind w:left="471" w:right="292"/>
        <w:jc w:val="both"/>
      </w:pPr>
      <w:r>
        <w:rPr>
          <w:spacing w:val="-1"/>
        </w:rPr>
        <w:t xml:space="preserve">当定位一个元素是，如果存在 </w:t>
      </w:r>
      <w:r>
        <w:rPr>
          <w:rFonts w:ascii="Calibri" w:eastAsia="Calibri"/>
        </w:rPr>
        <w:t>ID</w:t>
      </w:r>
      <w:r>
        <w:rPr>
          <w:rFonts w:ascii="Calibri" w:eastAsia="Calibri"/>
          <w:spacing w:val="8"/>
        </w:rPr>
        <w:t xml:space="preserve"> </w:t>
      </w:r>
      <w:r>
        <w:rPr>
          <w:spacing w:val="-1"/>
        </w:rPr>
        <w:t xml:space="preserve">属性值时，我们可以优先考虑 </w:t>
      </w:r>
      <w:r>
        <w:rPr>
          <w:rFonts w:ascii="Calibri" w:eastAsia="Calibri"/>
        </w:rPr>
        <w:t>ID</w:t>
      </w:r>
      <w:r>
        <w:rPr>
          <w:rFonts w:ascii="Calibri" w:eastAsia="Calibri"/>
          <w:spacing w:val="6"/>
        </w:rPr>
        <w:t xml:space="preserve"> </w:t>
      </w:r>
      <w:r>
        <w:rPr>
          <w:spacing w:val="-1"/>
        </w:rPr>
        <w:t xml:space="preserve">定位，当没有 </w:t>
      </w:r>
      <w:r>
        <w:rPr>
          <w:rFonts w:ascii="Calibri" w:eastAsia="Calibri"/>
        </w:rPr>
        <w:t>ID</w:t>
      </w:r>
      <w:r>
        <w:rPr>
          <w:spacing w:val="-2"/>
        </w:rPr>
        <w:t xml:space="preserve">，有 </w:t>
      </w:r>
      <w:r>
        <w:rPr>
          <w:rFonts w:ascii="Calibri" w:eastAsia="Calibri"/>
        </w:rPr>
        <w:t>name</w:t>
      </w:r>
      <w:r>
        <w:rPr>
          <w:rFonts w:ascii="Calibri" w:eastAsia="Calibri"/>
          <w:spacing w:val="52"/>
        </w:rPr>
        <w:t xml:space="preserve"> </w:t>
      </w:r>
      <w:r>
        <w:t>属性</w:t>
      </w:r>
      <w:r>
        <w:rPr>
          <w:spacing w:val="-4"/>
          <w:w w:val="95"/>
        </w:rPr>
        <w:t xml:space="preserve">值和 </w:t>
      </w:r>
      <w:r>
        <w:rPr>
          <w:rFonts w:ascii="Calibri" w:eastAsia="Calibri"/>
          <w:w w:val="95"/>
        </w:rPr>
        <w:t>class</w:t>
      </w:r>
      <w:r>
        <w:rPr>
          <w:rFonts w:ascii="Calibri" w:eastAsia="Calibri"/>
          <w:spacing w:val="84"/>
        </w:rPr>
        <w:t xml:space="preserve"> </w:t>
      </w:r>
      <w:r>
        <w:rPr>
          <w:spacing w:val="7"/>
          <w:w w:val="95"/>
        </w:rPr>
        <w:t xml:space="preserve">属性值时也可以采用 </w:t>
      </w:r>
      <w:r>
        <w:rPr>
          <w:rFonts w:ascii="Calibri" w:eastAsia="Calibri"/>
          <w:w w:val="95"/>
        </w:rPr>
        <w:t>name</w:t>
      </w:r>
      <w:r>
        <w:rPr>
          <w:rFonts w:ascii="Calibri" w:eastAsia="Calibri"/>
          <w:spacing w:val="81"/>
        </w:rPr>
        <w:t xml:space="preserve"> </w:t>
      </w:r>
      <w:r>
        <w:rPr>
          <w:spacing w:val="39"/>
          <w:w w:val="95"/>
        </w:rPr>
        <w:t xml:space="preserve">和 </w:t>
      </w:r>
      <w:proofErr w:type="spellStart"/>
      <w:r>
        <w:rPr>
          <w:rFonts w:ascii="Calibri" w:eastAsia="Calibri"/>
          <w:w w:val="95"/>
        </w:rPr>
        <w:t>class_name</w:t>
      </w:r>
      <w:proofErr w:type="spellEnd"/>
      <w:r>
        <w:rPr>
          <w:rFonts w:ascii="Calibri" w:eastAsia="Calibri"/>
          <w:spacing w:val="86"/>
        </w:rPr>
        <w:t xml:space="preserve"> </w:t>
      </w:r>
      <w:r>
        <w:rPr>
          <w:w w:val="95"/>
        </w:rPr>
        <w:t>定位。当次能确定该元素的标签为页面唯一时，</w:t>
      </w:r>
      <w:r>
        <w:rPr>
          <w:spacing w:val="-98"/>
          <w:w w:val="95"/>
        </w:rPr>
        <w:t xml:space="preserve"> </w:t>
      </w:r>
      <w:r>
        <w:rPr>
          <w:spacing w:val="-2"/>
        </w:rPr>
        <w:t xml:space="preserve">可以采用 </w:t>
      </w:r>
      <w:proofErr w:type="spellStart"/>
      <w:r>
        <w:rPr>
          <w:rFonts w:ascii="Calibri" w:eastAsia="Calibri"/>
        </w:rPr>
        <w:t>tag_name</w:t>
      </w:r>
      <w:proofErr w:type="spellEnd"/>
      <w:r>
        <w:rPr>
          <w:rFonts w:ascii="Calibri" w:eastAsia="Calibri"/>
          <w:spacing w:val="3"/>
        </w:rPr>
        <w:t xml:space="preserve"> </w:t>
      </w:r>
      <w:r>
        <w:rPr>
          <w:spacing w:val="-1"/>
        </w:rPr>
        <w:t xml:space="preserve">定位，一般来说采用 </w:t>
      </w:r>
      <w:proofErr w:type="spellStart"/>
      <w:r>
        <w:rPr>
          <w:rFonts w:ascii="Calibri" w:eastAsia="Calibri"/>
        </w:rPr>
        <w:t>link_text</w:t>
      </w:r>
      <w:proofErr w:type="spellEnd"/>
      <w:r>
        <w:rPr>
          <w:rFonts w:ascii="Calibri" w:eastAsia="Calibri"/>
          <w:spacing w:val="3"/>
        </w:rPr>
        <w:t xml:space="preserve"> </w:t>
      </w:r>
      <w:r>
        <w:t xml:space="preserve">定位的方法比较少。如果 </w:t>
      </w:r>
      <w:r>
        <w:rPr>
          <w:rFonts w:ascii="Calibri" w:eastAsia="Calibri"/>
        </w:rPr>
        <w:t>ID</w:t>
      </w:r>
      <w:r>
        <w:rPr>
          <w:rFonts w:ascii="Calibri" w:eastAsia="Calibri"/>
          <w:spacing w:val="47"/>
        </w:rPr>
        <w:t xml:space="preserve"> </w:t>
      </w:r>
      <w:r>
        <w:t>，</w:t>
      </w:r>
      <w:r>
        <w:rPr>
          <w:rFonts w:ascii="Calibri" w:eastAsia="Calibri"/>
        </w:rPr>
        <w:t>name</w:t>
      </w:r>
      <w:r>
        <w:t>，</w:t>
      </w:r>
      <w:proofErr w:type="spellStart"/>
      <w:r>
        <w:rPr>
          <w:rFonts w:ascii="Calibri" w:eastAsia="Calibri"/>
        </w:rPr>
        <w:t>class_name</w:t>
      </w:r>
      <w:proofErr w:type="spellEnd"/>
      <w:r>
        <w:rPr>
          <w:rFonts w:ascii="Calibri" w:eastAsia="Calibri"/>
          <w:spacing w:val="1"/>
        </w:rPr>
        <w:t xml:space="preserve"> </w:t>
      </w:r>
      <w:r>
        <w:t xml:space="preserve">单个定位不了，可以采用 </w:t>
      </w:r>
      <w:proofErr w:type="spellStart"/>
      <w:r>
        <w:rPr>
          <w:rFonts w:ascii="Calibri" w:eastAsia="Calibri"/>
        </w:rPr>
        <w:t>css</w:t>
      </w:r>
      <w:proofErr w:type="spellEnd"/>
      <w:r>
        <w:rPr>
          <w:rFonts w:ascii="Calibri" w:eastAsia="Calibri"/>
          <w:spacing w:val="11"/>
        </w:rPr>
        <w:t xml:space="preserve"> </w:t>
      </w:r>
      <w:r>
        <w:t xml:space="preserve">和 </w:t>
      </w:r>
      <w:proofErr w:type="spellStart"/>
      <w:r>
        <w:rPr>
          <w:rFonts w:ascii="Calibri" w:eastAsia="Calibri"/>
        </w:rPr>
        <w:t>xpath</w:t>
      </w:r>
      <w:proofErr w:type="spellEnd"/>
      <w:r>
        <w:rPr>
          <w:rFonts w:ascii="Calibri" w:eastAsia="Calibri"/>
          <w:spacing w:val="11"/>
        </w:rPr>
        <w:t xml:space="preserve"> </w:t>
      </w:r>
      <w:r>
        <w:t>定位。</w:t>
      </w:r>
    </w:p>
    <w:p w14:paraId="68D12935" w14:textId="77777777" w:rsidR="00382F71" w:rsidRDefault="00382F71">
      <w:pPr>
        <w:spacing w:line="417" w:lineRule="auto"/>
        <w:jc w:val="both"/>
        <w:sectPr w:rsidR="00382F71">
          <w:pgSz w:w="11910" w:h="16840"/>
          <w:pgMar w:top="1260" w:right="940" w:bottom="680" w:left="820" w:header="0" w:footer="406" w:gutter="0"/>
          <w:cols w:space="720"/>
        </w:sectPr>
      </w:pPr>
    </w:p>
    <w:p w14:paraId="3B26CBF8" w14:textId="77777777" w:rsidR="00382F71" w:rsidRDefault="00000000">
      <w:pPr>
        <w:pStyle w:val="1"/>
        <w:numPr>
          <w:ilvl w:val="0"/>
          <w:numId w:val="194"/>
        </w:numPr>
        <w:tabs>
          <w:tab w:val="left" w:pos="891"/>
          <w:tab w:val="left" w:pos="892"/>
        </w:tabs>
        <w:spacing w:before="25"/>
        <w:ind w:hanging="421"/>
      </w:pPr>
      <w:bookmarkStart w:id="885" w:name="5接口测试"/>
      <w:bookmarkStart w:id="886" w:name="_bookmark443"/>
      <w:bookmarkEnd w:id="885"/>
      <w:bookmarkEnd w:id="886"/>
      <w:r>
        <w:lastRenderedPageBreak/>
        <w:t>接口测试</w:t>
      </w:r>
    </w:p>
    <w:p w14:paraId="5A6BAA48" w14:textId="77777777" w:rsidR="00382F71" w:rsidRDefault="00382F71">
      <w:pPr>
        <w:pStyle w:val="a3"/>
        <w:spacing w:before="5"/>
        <w:rPr>
          <w:sz w:val="46"/>
        </w:rPr>
      </w:pPr>
    </w:p>
    <w:p w14:paraId="6F70670B" w14:textId="77777777" w:rsidR="00382F71" w:rsidRDefault="00000000">
      <w:pPr>
        <w:pStyle w:val="3"/>
        <w:numPr>
          <w:ilvl w:val="1"/>
          <w:numId w:val="194"/>
        </w:numPr>
        <w:tabs>
          <w:tab w:val="left" w:pos="1048"/>
        </w:tabs>
        <w:ind w:hanging="577"/>
      </w:pPr>
      <w:bookmarkStart w:id="887" w:name="5.1接口测试"/>
      <w:bookmarkStart w:id="888" w:name="_bookmark444"/>
      <w:bookmarkEnd w:id="887"/>
      <w:bookmarkEnd w:id="888"/>
      <w:r>
        <w:rPr>
          <w:color w:val="1F487C"/>
        </w:rPr>
        <w:t>接口测试</w:t>
      </w:r>
    </w:p>
    <w:p w14:paraId="462DF77F" w14:textId="77777777" w:rsidR="00382F71" w:rsidRDefault="00382F71">
      <w:pPr>
        <w:pStyle w:val="a3"/>
        <w:spacing w:before="12"/>
        <w:rPr>
          <w:sz w:val="39"/>
        </w:rPr>
      </w:pPr>
    </w:p>
    <w:p w14:paraId="6C7CAF8E" w14:textId="77777777" w:rsidR="00382F71" w:rsidRDefault="00000000">
      <w:pPr>
        <w:pStyle w:val="5"/>
        <w:numPr>
          <w:ilvl w:val="2"/>
          <w:numId w:val="194"/>
        </w:numPr>
        <w:tabs>
          <w:tab w:val="left" w:pos="1192"/>
        </w:tabs>
        <w:ind w:hanging="721"/>
      </w:pPr>
      <w:bookmarkStart w:id="889" w:name="5.1.1什么是接口"/>
      <w:bookmarkStart w:id="890" w:name="_bookmark445"/>
      <w:bookmarkEnd w:id="889"/>
      <w:bookmarkEnd w:id="890"/>
      <w:r>
        <w:rPr>
          <w:color w:val="4AACC5"/>
        </w:rPr>
        <w:t>什么是接口</w:t>
      </w:r>
    </w:p>
    <w:p w14:paraId="0667D46C" w14:textId="77777777" w:rsidR="00382F71" w:rsidRDefault="00382F71">
      <w:pPr>
        <w:pStyle w:val="a3"/>
        <w:spacing w:before="10"/>
        <w:rPr>
          <w:sz w:val="22"/>
        </w:rPr>
      </w:pPr>
    </w:p>
    <w:p w14:paraId="584CF432" w14:textId="77777777" w:rsidR="00382F71" w:rsidRDefault="00000000">
      <w:pPr>
        <w:pStyle w:val="a3"/>
        <w:spacing w:before="1"/>
        <w:ind w:left="471"/>
      </w:pPr>
      <w:r>
        <w:t>接口是指外部系统与系统之间以及内部各子系统之间的交互点。</w:t>
      </w:r>
    </w:p>
    <w:p w14:paraId="1B410E83" w14:textId="77777777" w:rsidR="00382F71" w:rsidRDefault="00382F71">
      <w:pPr>
        <w:pStyle w:val="a3"/>
        <w:spacing w:before="6"/>
        <w:rPr>
          <w:sz w:val="15"/>
        </w:rPr>
      </w:pPr>
    </w:p>
    <w:p w14:paraId="29D68418" w14:textId="77777777" w:rsidR="00382F71" w:rsidRDefault="00000000">
      <w:pPr>
        <w:pStyle w:val="a3"/>
        <w:ind w:left="471"/>
      </w:pPr>
      <w:r>
        <w:t>包括外部接口、内部接口，内部接口又包括：上层服务与下层服务接口、同级接口。</w:t>
      </w:r>
    </w:p>
    <w:p w14:paraId="259651A8" w14:textId="77777777" w:rsidR="00382F71" w:rsidRDefault="00382F71">
      <w:pPr>
        <w:pStyle w:val="a3"/>
        <w:rPr>
          <w:sz w:val="20"/>
        </w:rPr>
      </w:pPr>
    </w:p>
    <w:p w14:paraId="12C751B5" w14:textId="77777777" w:rsidR="00382F71" w:rsidRDefault="00382F71">
      <w:pPr>
        <w:pStyle w:val="a3"/>
        <w:rPr>
          <w:sz w:val="20"/>
        </w:rPr>
      </w:pPr>
    </w:p>
    <w:p w14:paraId="03963EA9" w14:textId="77777777" w:rsidR="00382F71" w:rsidRDefault="00382F71">
      <w:pPr>
        <w:pStyle w:val="a3"/>
        <w:spacing w:before="9"/>
        <w:rPr>
          <w:sz w:val="28"/>
        </w:rPr>
      </w:pPr>
    </w:p>
    <w:p w14:paraId="35EE8BD2" w14:textId="77777777" w:rsidR="00382F71" w:rsidRDefault="00000000">
      <w:pPr>
        <w:pStyle w:val="a5"/>
        <w:numPr>
          <w:ilvl w:val="2"/>
          <w:numId w:val="194"/>
        </w:numPr>
        <w:tabs>
          <w:tab w:val="left" w:pos="1192"/>
        </w:tabs>
        <w:ind w:hanging="721"/>
        <w:rPr>
          <w:sz w:val="28"/>
        </w:rPr>
      </w:pPr>
      <w:bookmarkStart w:id="891" w:name="5.1.2如果模块请求_http_改为了https，测试方案应该如何制定，修改？"/>
      <w:bookmarkStart w:id="892" w:name="_bookmark446"/>
      <w:bookmarkEnd w:id="891"/>
      <w:bookmarkEnd w:id="892"/>
      <w:r>
        <w:rPr>
          <w:color w:val="4AACC5"/>
          <w:spacing w:val="-1"/>
          <w:sz w:val="28"/>
        </w:rPr>
        <w:t xml:space="preserve">如果模块请求 </w:t>
      </w:r>
      <w:r>
        <w:rPr>
          <w:rFonts w:ascii="Calibri" w:eastAsia="Calibri"/>
          <w:b/>
          <w:color w:val="4AACC5"/>
          <w:sz w:val="28"/>
        </w:rPr>
        <w:t>http</w:t>
      </w:r>
      <w:r>
        <w:rPr>
          <w:rFonts w:ascii="Calibri" w:eastAsia="Calibri"/>
          <w:b/>
          <w:color w:val="4AACC5"/>
          <w:spacing w:val="74"/>
          <w:sz w:val="28"/>
        </w:rPr>
        <w:t xml:space="preserve"> </w:t>
      </w:r>
      <w:r>
        <w:rPr>
          <w:color w:val="4AACC5"/>
          <w:spacing w:val="-18"/>
          <w:sz w:val="28"/>
        </w:rPr>
        <w:t xml:space="preserve">改为了 </w:t>
      </w:r>
      <w:r>
        <w:rPr>
          <w:rFonts w:ascii="Calibri" w:eastAsia="Calibri"/>
          <w:b/>
          <w:color w:val="4AACC5"/>
          <w:sz w:val="28"/>
        </w:rPr>
        <w:t>https</w:t>
      </w:r>
      <w:r>
        <w:rPr>
          <w:color w:val="4AACC5"/>
          <w:sz w:val="28"/>
        </w:rPr>
        <w:t>，测试方案应该如何制定，修改？</w:t>
      </w:r>
    </w:p>
    <w:p w14:paraId="1B76DA7F" w14:textId="77777777" w:rsidR="00382F71" w:rsidRDefault="00382F71">
      <w:pPr>
        <w:pStyle w:val="a3"/>
        <w:spacing w:before="10"/>
        <w:rPr>
          <w:sz w:val="22"/>
        </w:rPr>
      </w:pPr>
    </w:p>
    <w:p w14:paraId="39A9007F" w14:textId="77777777" w:rsidR="00382F71" w:rsidRDefault="00000000">
      <w:pPr>
        <w:pStyle w:val="a3"/>
        <w:spacing w:line="417" w:lineRule="auto"/>
        <w:ind w:left="471" w:right="245"/>
      </w:pPr>
      <w:r>
        <w:rPr>
          <w:spacing w:val="-5"/>
        </w:rPr>
        <w:t xml:space="preserve">分别用 </w:t>
      </w:r>
      <w:r>
        <w:rPr>
          <w:rFonts w:ascii="Calibri" w:eastAsia="Calibri"/>
        </w:rPr>
        <w:t>http</w:t>
      </w:r>
      <w:r>
        <w:rPr>
          <w:rFonts w:ascii="Calibri" w:eastAsia="Calibri"/>
          <w:spacing w:val="39"/>
        </w:rPr>
        <w:t xml:space="preserve"> </w:t>
      </w:r>
      <w:r>
        <w:rPr>
          <w:spacing w:val="-7"/>
        </w:rPr>
        <w:t xml:space="preserve">还有 </w:t>
      </w:r>
      <w:r>
        <w:rPr>
          <w:rFonts w:ascii="Calibri" w:eastAsia="Calibri"/>
        </w:rPr>
        <w:t>https</w:t>
      </w:r>
      <w:r>
        <w:rPr>
          <w:rFonts w:ascii="Calibri" w:eastAsia="Calibri"/>
          <w:spacing w:val="36"/>
        </w:rPr>
        <w:t xml:space="preserve"> </w:t>
      </w:r>
      <w:r>
        <w:rPr>
          <w:spacing w:val="-3"/>
        </w:rPr>
        <w:t xml:space="preserve">登录试试。如果用 </w:t>
      </w:r>
      <w:r>
        <w:rPr>
          <w:rFonts w:ascii="Calibri" w:eastAsia="Calibri"/>
        </w:rPr>
        <w:t>https</w:t>
      </w:r>
      <w:r>
        <w:rPr>
          <w:rFonts w:ascii="Calibri" w:eastAsia="Calibri"/>
          <w:spacing w:val="36"/>
        </w:rPr>
        <w:t xml:space="preserve"> </w:t>
      </w:r>
      <w:r>
        <w:t>可以正常登录，地址栏显示一把锁头，那么这个网站</w:t>
      </w:r>
      <w:r>
        <w:rPr>
          <w:spacing w:val="-3"/>
        </w:rPr>
        <w:t xml:space="preserve">是有部署 </w:t>
      </w:r>
      <w:r>
        <w:rPr>
          <w:rFonts w:ascii="Calibri" w:eastAsia="Calibri"/>
        </w:rPr>
        <w:t>SSL</w:t>
      </w:r>
      <w:r>
        <w:rPr>
          <w:rFonts w:ascii="Calibri" w:eastAsia="Calibri"/>
          <w:spacing w:val="45"/>
        </w:rPr>
        <w:t xml:space="preserve"> </w:t>
      </w:r>
      <w:r>
        <w:rPr>
          <w:spacing w:val="-3"/>
        </w:rPr>
        <w:t xml:space="preserve">的。如果 </w:t>
      </w:r>
      <w:r>
        <w:rPr>
          <w:rFonts w:ascii="Calibri" w:eastAsia="Calibri"/>
        </w:rPr>
        <w:t>http</w:t>
      </w:r>
      <w:r>
        <w:rPr>
          <w:rFonts w:ascii="Calibri" w:eastAsia="Calibri"/>
          <w:spacing w:val="42"/>
        </w:rPr>
        <w:t xml:space="preserve"> </w:t>
      </w:r>
      <w:r>
        <w:rPr>
          <w:spacing w:val="-7"/>
        </w:rPr>
        <w:t xml:space="preserve">和 </w:t>
      </w:r>
      <w:r>
        <w:rPr>
          <w:rFonts w:ascii="Calibri" w:eastAsia="Calibri"/>
        </w:rPr>
        <w:t>https</w:t>
      </w:r>
      <w:r>
        <w:rPr>
          <w:rFonts w:ascii="Calibri" w:eastAsia="Calibri"/>
          <w:spacing w:val="42"/>
        </w:rPr>
        <w:t xml:space="preserve"> </w:t>
      </w:r>
      <w:r>
        <w:rPr>
          <w:spacing w:val="-1"/>
        </w:rPr>
        <w:t xml:space="preserve">都能够正常登录，进一步说明该网站没有设置强制 </w:t>
      </w:r>
      <w:r>
        <w:rPr>
          <w:rFonts w:ascii="Calibri" w:eastAsia="Calibri"/>
        </w:rPr>
        <w:t>https</w:t>
      </w:r>
      <w:r>
        <w:rPr>
          <w:rFonts w:ascii="Calibri" w:eastAsia="Calibri"/>
          <w:spacing w:val="44"/>
        </w:rPr>
        <w:t xml:space="preserve"> </w:t>
      </w:r>
      <w:r>
        <w:t>登录，</w:t>
      </w:r>
      <w:r>
        <w:rPr>
          <w:spacing w:val="-102"/>
        </w:rPr>
        <w:t xml:space="preserve"> </w:t>
      </w:r>
      <w:r>
        <w:rPr>
          <w:spacing w:val="-1"/>
        </w:rPr>
        <w:t xml:space="preserve">或者说没有设置 </w:t>
      </w:r>
      <w:r>
        <w:rPr>
          <w:rFonts w:ascii="Calibri" w:eastAsia="Calibri"/>
        </w:rPr>
        <w:t>http</w:t>
      </w:r>
      <w:r>
        <w:rPr>
          <w:rFonts w:ascii="Calibri" w:eastAsia="Calibri"/>
          <w:spacing w:val="3"/>
        </w:rPr>
        <w:t xml:space="preserve"> </w:t>
      </w:r>
      <w:r>
        <w:rPr>
          <w:spacing w:val="-2"/>
        </w:rPr>
        <w:t xml:space="preserve">链接自动跳转 </w:t>
      </w:r>
      <w:r>
        <w:rPr>
          <w:rFonts w:ascii="Calibri" w:eastAsia="Calibri"/>
        </w:rPr>
        <w:t>https</w:t>
      </w:r>
      <w:r>
        <w:rPr>
          <w:rFonts w:ascii="Calibri" w:eastAsia="Calibri"/>
          <w:spacing w:val="47"/>
        </w:rPr>
        <w:t xml:space="preserve"> </w:t>
      </w:r>
      <w:r>
        <w:rPr>
          <w:spacing w:val="-1"/>
        </w:rPr>
        <w:t xml:space="preserve">链接；相反如果用 </w:t>
      </w:r>
      <w:r>
        <w:rPr>
          <w:rFonts w:ascii="Calibri" w:eastAsia="Calibri"/>
        </w:rPr>
        <w:t xml:space="preserve">http  </w:t>
      </w:r>
      <w:r>
        <w:rPr>
          <w:spacing w:val="-1"/>
        </w:rPr>
        <w:t xml:space="preserve">登录，结果跳转到 </w:t>
      </w:r>
      <w:r>
        <w:rPr>
          <w:rFonts w:ascii="Calibri" w:eastAsia="Calibri"/>
        </w:rPr>
        <w:t xml:space="preserve">https  </w:t>
      </w:r>
      <w:r>
        <w:t xml:space="preserve">页面，说明网站部署了 </w:t>
      </w:r>
      <w:r>
        <w:rPr>
          <w:rFonts w:ascii="Calibri" w:eastAsia="Calibri"/>
        </w:rPr>
        <w:t>SSL</w:t>
      </w:r>
      <w:r>
        <w:rPr>
          <w:spacing w:val="-1"/>
        </w:rPr>
        <w:t xml:space="preserve">， 而且设置了 </w:t>
      </w:r>
      <w:r>
        <w:rPr>
          <w:rFonts w:ascii="Calibri" w:eastAsia="Calibri"/>
        </w:rPr>
        <w:t>http</w:t>
      </w:r>
      <w:r>
        <w:rPr>
          <w:rFonts w:ascii="Calibri" w:eastAsia="Calibri"/>
          <w:spacing w:val="11"/>
        </w:rPr>
        <w:t xml:space="preserve"> </w:t>
      </w:r>
      <w:r>
        <w:t xml:space="preserve">自动跳转 </w:t>
      </w:r>
      <w:r>
        <w:rPr>
          <w:rFonts w:ascii="Calibri" w:eastAsia="Calibri"/>
        </w:rPr>
        <w:t>https</w:t>
      </w:r>
      <w:r>
        <w:t>。</w:t>
      </w:r>
    </w:p>
    <w:p w14:paraId="2384D11E" w14:textId="77777777" w:rsidR="00382F71" w:rsidRDefault="00382F71">
      <w:pPr>
        <w:pStyle w:val="a3"/>
        <w:rPr>
          <w:sz w:val="22"/>
        </w:rPr>
      </w:pPr>
    </w:p>
    <w:p w14:paraId="39574297" w14:textId="77777777" w:rsidR="00382F71" w:rsidRDefault="00382F71">
      <w:pPr>
        <w:pStyle w:val="a3"/>
        <w:spacing w:before="2"/>
        <w:rPr>
          <w:sz w:val="31"/>
        </w:rPr>
      </w:pPr>
    </w:p>
    <w:p w14:paraId="63A27AC3" w14:textId="77777777" w:rsidR="00382F71" w:rsidRDefault="00000000">
      <w:pPr>
        <w:pStyle w:val="a5"/>
        <w:numPr>
          <w:ilvl w:val="2"/>
          <w:numId w:val="194"/>
        </w:numPr>
        <w:tabs>
          <w:tab w:val="left" w:pos="1192"/>
        </w:tabs>
        <w:spacing w:line="417" w:lineRule="auto"/>
        <w:ind w:right="348"/>
        <w:rPr>
          <w:sz w:val="28"/>
        </w:rPr>
      </w:pPr>
      <w:bookmarkStart w:id="893" w:name="5.1.3常用_HTTP_协议调试代理工具有什么？详细说明抓取_HTTPS_协议"/>
      <w:bookmarkStart w:id="894" w:name="_bookmark447"/>
      <w:bookmarkEnd w:id="893"/>
      <w:bookmarkEnd w:id="894"/>
      <w:r>
        <w:rPr>
          <w:color w:val="4AACC5"/>
          <w:spacing w:val="22"/>
          <w:sz w:val="28"/>
        </w:rPr>
        <w:t xml:space="preserve">常用 </w:t>
      </w:r>
      <w:r>
        <w:rPr>
          <w:rFonts w:ascii="Calibri" w:eastAsia="Calibri"/>
          <w:b/>
          <w:color w:val="4AACC5"/>
          <w:sz w:val="28"/>
        </w:rPr>
        <w:t>HTTP</w:t>
      </w:r>
      <w:r>
        <w:rPr>
          <w:rFonts w:ascii="Calibri" w:eastAsia="Calibri"/>
          <w:b/>
          <w:color w:val="4AACC5"/>
          <w:spacing w:val="8"/>
          <w:sz w:val="28"/>
        </w:rPr>
        <w:t xml:space="preserve"> </w:t>
      </w:r>
      <w:r>
        <w:rPr>
          <w:color w:val="4AACC5"/>
          <w:spacing w:val="3"/>
          <w:sz w:val="28"/>
        </w:rPr>
        <w:t xml:space="preserve">协议调试代理工具有什么？详细说明抓取 </w:t>
      </w:r>
      <w:r>
        <w:rPr>
          <w:rFonts w:ascii="Calibri" w:eastAsia="Calibri"/>
          <w:b/>
          <w:color w:val="4AACC5"/>
          <w:sz w:val="28"/>
        </w:rPr>
        <w:t>HTTPS</w:t>
      </w:r>
      <w:r>
        <w:rPr>
          <w:rFonts w:ascii="Calibri" w:eastAsia="Calibri"/>
          <w:b/>
          <w:color w:val="4AACC5"/>
          <w:spacing w:val="8"/>
          <w:sz w:val="28"/>
        </w:rPr>
        <w:t xml:space="preserve"> </w:t>
      </w:r>
      <w:r>
        <w:rPr>
          <w:color w:val="4AACC5"/>
          <w:sz w:val="28"/>
        </w:rPr>
        <w:t>协议的设置过程？</w:t>
      </w:r>
    </w:p>
    <w:p w14:paraId="6B4C77DC" w14:textId="77777777" w:rsidR="00382F71" w:rsidRDefault="00000000">
      <w:pPr>
        <w:pStyle w:val="a3"/>
        <w:spacing w:before="26"/>
        <w:ind w:left="471"/>
      </w:pPr>
      <w:r>
        <w:rPr>
          <w:rFonts w:ascii="Calibri" w:eastAsia="Calibri"/>
        </w:rPr>
        <w:t>Fiddler</w:t>
      </w:r>
      <w:r>
        <w:rPr>
          <w:rFonts w:ascii="Calibri" w:eastAsia="Calibri"/>
          <w:spacing w:val="7"/>
        </w:rPr>
        <w:t xml:space="preserve"> </w:t>
      </w:r>
      <w:r>
        <w:rPr>
          <w:spacing w:val="-1"/>
        </w:rPr>
        <w:t xml:space="preserve">是一个 </w:t>
      </w:r>
      <w:r>
        <w:rPr>
          <w:rFonts w:ascii="Calibri" w:eastAsia="Calibri"/>
        </w:rPr>
        <w:t>http</w:t>
      </w:r>
      <w:r>
        <w:rPr>
          <w:rFonts w:ascii="Calibri" w:eastAsia="Calibri"/>
          <w:spacing w:val="53"/>
        </w:rPr>
        <w:t xml:space="preserve"> </w:t>
      </w:r>
      <w:r>
        <w:t>协议调试代理工具</w:t>
      </w:r>
    </w:p>
    <w:p w14:paraId="6F9F17C6" w14:textId="77777777" w:rsidR="00382F71" w:rsidRDefault="00382F71">
      <w:pPr>
        <w:pStyle w:val="a3"/>
        <w:spacing w:before="7"/>
        <w:rPr>
          <w:sz w:val="15"/>
        </w:rPr>
      </w:pPr>
    </w:p>
    <w:p w14:paraId="455FF3A7" w14:textId="77777777" w:rsidR="00382F71" w:rsidRDefault="00000000">
      <w:pPr>
        <w:pStyle w:val="a3"/>
        <w:spacing w:line="417" w:lineRule="auto"/>
        <w:ind w:left="471" w:right="351"/>
        <w:jc w:val="both"/>
      </w:pPr>
      <w:r>
        <w:rPr>
          <w:spacing w:val="-3"/>
          <w:w w:val="95"/>
        </w:rPr>
        <w:t xml:space="preserve">打开 </w:t>
      </w:r>
      <w:r>
        <w:rPr>
          <w:rFonts w:ascii="Calibri" w:eastAsia="Calibri"/>
          <w:w w:val="95"/>
        </w:rPr>
        <w:t>Fiddler</w:t>
      </w:r>
      <w:r>
        <w:rPr>
          <w:spacing w:val="20"/>
          <w:w w:val="95"/>
        </w:rPr>
        <w:t xml:space="preserve">，进入 </w:t>
      </w:r>
      <w:r>
        <w:rPr>
          <w:rFonts w:ascii="Calibri" w:eastAsia="Calibri"/>
          <w:w w:val="95"/>
        </w:rPr>
        <w:t>Tools-Options-HTTPS</w:t>
      </w:r>
      <w:r>
        <w:rPr>
          <w:spacing w:val="10"/>
          <w:w w:val="95"/>
        </w:rPr>
        <w:t xml:space="preserve">，配置允许抓取 </w:t>
      </w:r>
      <w:r>
        <w:rPr>
          <w:rFonts w:ascii="Calibri" w:eastAsia="Calibri"/>
          <w:w w:val="95"/>
        </w:rPr>
        <w:t>HTTPS</w:t>
      </w:r>
      <w:r>
        <w:rPr>
          <w:rFonts w:ascii="Calibri" w:eastAsia="Calibri"/>
          <w:spacing w:val="45"/>
        </w:rPr>
        <w:t xml:space="preserve"> </w:t>
      </w:r>
      <w:r>
        <w:rPr>
          <w:spacing w:val="13"/>
          <w:w w:val="95"/>
        </w:rPr>
        <w:t xml:space="preserve">连接和解析 </w:t>
      </w:r>
      <w:r>
        <w:rPr>
          <w:rFonts w:ascii="Calibri" w:eastAsia="Calibri"/>
          <w:w w:val="95"/>
        </w:rPr>
        <w:t>HTTPS</w:t>
      </w:r>
      <w:r>
        <w:rPr>
          <w:rFonts w:ascii="Calibri" w:eastAsia="Calibri"/>
          <w:spacing w:val="90"/>
        </w:rPr>
        <w:t xml:space="preserve"> </w:t>
      </w:r>
      <w:r>
        <w:rPr>
          <w:w w:val="95"/>
        </w:rPr>
        <w:t>流量然后选择要解释的来源，设置是否忽略服务证书错误（这些操作做完之后，在浏览器方位</w:t>
      </w:r>
      <w:r>
        <w:rPr>
          <w:spacing w:val="105"/>
        </w:rPr>
        <w:t xml:space="preserve">  </w:t>
      </w:r>
      <w:r>
        <w:rPr>
          <w:rFonts w:ascii="Calibri" w:eastAsia="Calibri"/>
          <w:w w:val="95"/>
        </w:rPr>
        <w:t>IP:8888</w:t>
      </w:r>
      <w:r>
        <w:rPr>
          <w:w w:val="95"/>
        </w:rPr>
        <w:t>，安装证书就可以</w:t>
      </w:r>
      <w:r>
        <w:t xml:space="preserve">在浏览器抓取 </w:t>
      </w:r>
      <w:r>
        <w:rPr>
          <w:rFonts w:ascii="Calibri" w:eastAsia="Calibri"/>
        </w:rPr>
        <w:t>HTTPS</w:t>
      </w:r>
      <w:r>
        <w:rPr>
          <w:rFonts w:ascii="Calibri" w:eastAsia="Calibri"/>
          <w:spacing w:val="11"/>
        </w:rPr>
        <w:t xml:space="preserve"> </w:t>
      </w:r>
      <w:r>
        <w:t>协议了）</w:t>
      </w:r>
    </w:p>
    <w:p w14:paraId="0D1316BA" w14:textId="77777777" w:rsidR="00382F71" w:rsidRDefault="00382F71">
      <w:pPr>
        <w:spacing w:line="417" w:lineRule="auto"/>
        <w:jc w:val="both"/>
        <w:sectPr w:rsidR="00382F71">
          <w:pgSz w:w="11910" w:h="16840"/>
          <w:pgMar w:top="1340" w:right="940" w:bottom="680" w:left="820" w:header="0" w:footer="406" w:gutter="0"/>
          <w:cols w:space="720"/>
        </w:sectPr>
      </w:pPr>
    </w:p>
    <w:p w14:paraId="305B94DE" w14:textId="77777777" w:rsidR="00382F71" w:rsidRDefault="00000000">
      <w:pPr>
        <w:pStyle w:val="a3"/>
        <w:ind w:left="471"/>
        <w:rPr>
          <w:sz w:val="20"/>
        </w:rPr>
      </w:pPr>
      <w:r>
        <w:rPr>
          <w:noProof/>
          <w:sz w:val="20"/>
        </w:rPr>
        <w:lastRenderedPageBreak/>
        <w:drawing>
          <wp:inline distT="0" distB="0" distL="0" distR="0" wp14:anchorId="56E0270C" wp14:editId="7046E979">
            <wp:extent cx="5324475" cy="3552825"/>
            <wp:effectExtent l="0" t="0" r="0" b="0"/>
            <wp:docPr id="6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0.jpeg"/>
                    <pic:cNvPicPr>
                      <a:picLocks noChangeAspect="1"/>
                    </pic:cNvPicPr>
                  </pic:nvPicPr>
                  <pic:blipFill>
                    <a:blip r:embed="rId42" cstate="print"/>
                    <a:stretch>
                      <a:fillRect/>
                    </a:stretch>
                  </pic:blipFill>
                  <pic:spPr>
                    <a:xfrm>
                      <a:off x="0" y="0"/>
                      <a:ext cx="5325039" cy="3552825"/>
                    </a:xfrm>
                    <a:prstGeom prst="rect">
                      <a:avLst/>
                    </a:prstGeom>
                  </pic:spPr>
                </pic:pic>
              </a:graphicData>
            </a:graphic>
          </wp:inline>
        </w:drawing>
      </w:r>
    </w:p>
    <w:p w14:paraId="446AE470" w14:textId="77777777" w:rsidR="00382F71" w:rsidRDefault="00000000">
      <w:pPr>
        <w:pStyle w:val="a3"/>
        <w:spacing w:before="110" w:line="417" w:lineRule="auto"/>
        <w:ind w:left="471" w:right="274"/>
      </w:pPr>
      <w:r>
        <w:rPr>
          <w:noProof/>
        </w:rPr>
        <w:drawing>
          <wp:anchor distT="0" distB="0" distL="0" distR="0" simplePos="0" relativeHeight="251662848" behindDoc="0" locked="0" layoutInCell="1" allowOverlap="1" wp14:anchorId="6B77B94C" wp14:editId="6B0C79A4">
            <wp:simplePos x="0" y="0"/>
            <wp:positionH relativeFrom="page">
              <wp:posOffset>819785</wp:posOffset>
            </wp:positionH>
            <wp:positionV relativeFrom="paragraph">
              <wp:posOffset>639445</wp:posOffset>
            </wp:positionV>
            <wp:extent cx="4324985" cy="2886710"/>
            <wp:effectExtent l="0" t="0" r="0" b="0"/>
            <wp:wrapNone/>
            <wp:docPr id="6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jpeg"/>
                    <pic:cNvPicPr>
                      <a:picLocks noChangeAspect="1"/>
                    </pic:cNvPicPr>
                  </pic:nvPicPr>
                  <pic:blipFill>
                    <a:blip r:embed="rId43" cstate="print"/>
                    <a:stretch>
                      <a:fillRect/>
                    </a:stretch>
                  </pic:blipFill>
                  <pic:spPr>
                    <a:xfrm>
                      <a:off x="0" y="0"/>
                      <a:ext cx="4325112" cy="2886455"/>
                    </a:xfrm>
                    <a:prstGeom prst="rect">
                      <a:avLst/>
                    </a:prstGeom>
                  </pic:spPr>
                </pic:pic>
              </a:graphicData>
            </a:graphic>
          </wp:anchor>
        </w:drawing>
      </w:r>
      <w:r>
        <w:rPr>
          <w:spacing w:val="9"/>
          <w:w w:val="95"/>
        </w:rPr>
        <w:t xml:space="preserve">进入 </w:t>
      </w:r>
      <w:r>
        <w:rPr>
          <w:rFonts w:ascii="Calibri" w:eastAsia="Calibri"/>
          <w:w w:val="95"/>
        </w:rPr>
        <w:t>Tools-Options-Connections</w:t>
      </w:r>
      <w:r>
        <w:rPr>
          <w:w w:val="95"/>
        </w:rPr>
        <w:t>，保证打开启抓取</w:t>
      </w:r>
      <w:r>
        <w:rPr>
          <w:spacing w:val="147"/>
        </w:rPr>
        <w:t xml:space="preserve"> </w:t>
      </w:r>
      <w:r>
        <w:rPr>
          <w:rFonts w:ascii="Calibri" w:eastAsia="Calibri"/>
          <w:w w:val="95"/>
        </w:rPr>
        <w:t>HTTPS</w:t>
      </w:r>
      <w:r>
        <w:rPr>
          <w:rFonts w:ascii="Calibri" w:eastAsia="Calibri"/>
          <w:spacing w:val="110"/>
        </w:rPr>
        <w:t xml:space="preserve"> </w:t>
      </w:r>
      <w:r>
        <w:rPr>
          <w:w w:val="95"/>
        </w:rPr>
        <w:t>连接，然后默认端口按需求是或</w:t>
      </w:r>
      <w:proofErr w:type="gramStart"/>
      <w:r>
        <w:rPr>
          <w:w w:val="95"/>
        </w:rPr>
        <w:t>否需要</w:t>
      </w:r>
      <w:proofErr w:type="gramEnd"/>
      <w:r>
        <w:rPr>
          <w:w w:val="95"/>
        </w:rPr>
        <w:t>修改，</w:t>
      </w:r>
      <w:r>
        <w:rPr>
          <w:spacing w:val="-97"/>
          <w:w w:val="95"/>
        </w:rPr>
        <w:t xml:space="preserve"> </w:t>
      </w:r>
      <w:r>
        <w:t>然后点</w:t>
      </w:r>
      <w:proofErr w:type="gramStart"/>
      <w:r>
        <w:t>选允许</w:t>
      </w:r>
      <w:proofErr w:type="gramEnd"/>
      <w:r>
        <w:t>远程计算机连接选项</w:t>
      </w:r>
    </w:p>
    <w:p w14:paraId="53CA63B8" w14:textId="77777777" w:rsidR="00382F71" w:rsidRDefault="00382F71">
      <w:pPr>
        <w:spacing w:line="417" w:lineRule="auto"/>
        <w:sectPr w:rsidR="00382F71">
          <w:pgSz w:w="11910" w:h="16840"/>
          <w:pgMar w:top="1220" w:right="940" w:bottom="680" w:left="820" w:header="0" w:footer="406" w:gutter="0"/>
          <w:cols w:space="720"/>
        </w:sectPr>
      </w:pPr>
    </w:p>
    <w:p w14:paraId="16606B2E" w14:textId="77777777" w:rsidR="00382F71" w:rsidRDefault="00000000">
      <w:pPr>
        <w:pStyle w:val="a5"/>
        <w:numPr>
          <w:ilvl w:val="2"/>
          <w:numId w:val="194"/>
        </w:numPr>
        <w:tabs>
          <w:tab w:val="left" w:pos="1192"/>
        </w:tabs>
        <w:spacing w:before="42"/>
        <w:ind w:hanging="721"/>
        <w:rPr>
          <w:sz w:val="28"/>
        </w:rPr>
      </w:pPr>
      <w:bookmarkStart w:id="895" w:name="5.1.4描述_TCP/IP_协议的层次结构，以及每一层中重要协议"/>
      <w:bookmarkStart w:id="896" w:name="_bookmark448"/>
      <w:bookmarkEnd w:id="895"/>
      <w:bookmarkEnd w:id="896"/>
      <w:r>
        <w:rPr>
          <w:color w:val="4AACC5"/>
          <w:spacing w:val="-2"/>
          <w:sz w:val="28"/>
        </w:rPr>
        <w:lastRenderedPageBreak/>
        <w:t xml:space="preserve">描述 </w:t>
      </w:r>
      <w:r>
        <w:rPr>
          <w:rFonts w:ascii="Calibri" w:eastAsia="Calibri"/>
          <w:b/>
          <w:color w:val="4AACC5"/>
          <w:sz w:val="28"/>
        </w:rPr>
        <w:t>TCP/IP</w:t>
      </w:r>
      <w:r>
        <w:rPr>
          <w:rFonts w:ascii="Calibri" w:eastAsia="Calibri"/>
          <w:b/>
          <w:color w:val="4AACC5"/>
          <w:spacing w:val="69"/>
          <w:sz w:val="28"/>
        </w:rPr>
        <w:t xml:space="preserve"> </w:t>
      </w:r>
      <w:r>
        <w:rPr>
          <w:color w:val="4AACC5"/>
          <w:sz w:val="28"/>
        </w:rPr>
        <w:t>协议的层次结构，以及每一层中重要协议</w:t>
      </w:r>
    </w:p>
    <w:p w14:paraId="0BFC7551" w14:textId="77777777" w:rsidR="00382F71" w:rsidRDefault="00000000">
      <w:pPr>
        <w:pStyle w:val="a3"/>
        <w:spacing w:before="4"/>
        <w:rPr>
          <w:sz w:val="23"/>
        </w:rPr>
      </w:pPr>
      <w:r>
        <w:rPr>
          <w:noProof/>
        </w:rPr>
        <w:drawing>
          <wp:anchor distT="0" distB="0" distL="0" distR="0" simplePos="0" relativeHeight="251647488" behindDoc="0" locked="0" layoutInCell="1" allowOverlap="1" wp14:anchorId="58A36B1C" wp14:editId="1050E59F">
            <wp:simplePos x="0" y="0"/>
            <wp:positionH relativeFrom="page">
              <wp:posOffset>819785</wp:posOffset>
            </wp:positionH>
            <wp:positionV relativeFrom="paragraph">
              <wp:posOffset>214630</wp:posOffset>
            </wp:positionV>
            <wp:extent cx="5027930" cy="3371850"/>
            <wp:effectExtent l="0" t="0" r="0" b="0"/>
            <wp:wrapTopAndBottom/>
            <wp:docPr id="6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2.jpeg"/>
                    <pic:cNvPicPr>
                      <a:picLocks noChangeAspect="1"/>
                    </pic:cNvPicPr>
                  </pic:nvPicPr>
                  <pic:blipFill>
                    <a:blip r:embed="rId44" cstate="print"/>
                    <a:stretch>
                      <a:fillRect/>
                    </a:stretch>
                  </pic:blipFill>
                  <pic:spPr>
                    <a:xfrm>
                      <a:off x="0" y="0"/>
                      <a:ext cx="5028063" cy="3371850"/>
                    </a:xfrm>
                    <a:prstGeom prst="rect">
                      <a:avLst/>
                    </a:prstGeom>
                  </pic:spPr>
                </pic:pic>
              </a:graphicData>
            </a:graphic>
          </wp:anchor>
        </w:drawing>
      </w:r>
    </w:p>
    <w:p w14:paraId="6F2D6157" w14:textId="77777777" w:rsidR="00382F71" w:rsidRDefault="00382F71">
      <w:pPr>
        <w:pStyle w:val="a3"/>
        <w:rPr>
          <w:sz w:val="30"/>
        </w:rPr>
      </w:pPr>
    </w:p>
    <w:p w14:paraId="3AFC3A4C" w14:textId="77777777" w:rsidR="00382F71" w:rsidRDefault="00382F71">
      <w:pPr>
        <w:pStyle w:val="a3"/>
        <w:spacing w:before="2"/>
        <w:rPr>
          <w:sz w:val="41"/>
        </w:rPr>
      </w:pPr>
    </w:p>
    <w:p w14:paraId="79553A77" w14:textId="77777777" w:rsidR="00382F71" w:rsidRDefault="00000000">
      <w:pPr>
        <w:pStyle w:val="a5"/>
        <w:numPr>
          <w:ilvl w:val="2"/>
          <w:numId w:val="194"/>
        </w:numPr>
        <w:tabs>
          <w:tab w:val="left" w:pos="1192"/>
        </w:tabs>
        <w:ind w:hanging="721"/>
        <w:rPr>
          <w:sz w:val="28"/>
        </w:rPr>
      </w:pPr>
      <w:bookmarkStart w:id="897" w:name="5.1.5jmeter，一个接口的响应结果如下："/>
      <w:bookmarkStart w:id="898" w:name="_bookmark449"/>
      <w:bookmarkEnd w:id="897"/>
      <w:bookmarkEnd w:id="898"/>
      <w:proofErr w:type="spellStart"/>
      <w:r>
        <w:rPr>
          <w:rFonts w:ascii="Calibri" w:eastAsia="Calibri"/>
          <w:b/>
          <w:color w:val="4AACC5"/>
          <w:spacing w:val="-1"/>
          <w:sz w:val="28"/>
        </w:rPr>
        <w:t>jmeter</w:t>
      </w:r>
      <w:proofErr w:type="spellEnd"/>
      <w:r>
        <w:rPr>
          <w:color w:val="4AACC5"/>
          <w:spacing w:val="-1"/>
          <w:sz w:val="28"/>
        </w:rPr>
        <w:t>，一个接口的响应结果如下：</w:t>
      </w:r>
    </w:p>
    <w:p w14:paraId="55B0E4A9" w14:textId="77777777" w:rsidR="00382F71" w:rsidRDefault="00382F71">
      <w:pPr>
        <w:pStyle w:val="a3"/>
        <w:spacing w:before="5"/>
        <w:rPr>
          <w:sz w:val="23"/>
        </w:rPr>
      </w:pPr>
    </w:p>
    <w:p w14:paraId="7E4103ED" w14:textId="77777777" w:rsidR="00382F71" w:rsidRDefault="00000000">
      <w:pPr>
        <w:pStyle w:val="a3"/>
        <w:ind w:left="471"/>
        <w:rPr>
          <w:rFonts w:ascii="Calibri"/>
        </w:rPr>
      </w:pPr>
      <w:r>
        <w:rPr>
          <w:rFonts w:ascii="Calibri"/>
        </w:rPr>
        <w:t>&lt;!DOCTYPE</w:t>
      </w:r>
      <w:r>
        <w:rPr>
          <w:rFonts w:ascii="Calibri"/>
          <w:spacing w:val="-2"/>
        </w:rPr>
        <w:t xml:space="preserve"> </w:t>
      </w:r>
      <w:r>
        <w:rPr>
          <w:rFonts w:ascii="Calibri"/>
        </w:rPr>
        <w:t>html&gt;</w:t>
      </w:r>
    </w:p>
    <w:p w14:paraId="1F40A7D1" w14:textId="77777777" w:rsidR="00382F71" w:rsidRDefault="00382F71">
      <w:pPr>
        <w:pStyle w:val="a3"/>
        <w:spacing w:before="4"/>
        <w:rPr>
          <w:rFonts w:ascii="Calibri"/>
          <w:sz w:val="17"/>
        </w:rPr>
      </w:pPr>
    </w:p>
    <w:p w14:paraId="0E72B533" w14:textId="77777777" w:rsidR="00382F71" w:rsidRDefault="00000000">
      <w:pPr>
        <w:pStyle w:val="a3"/>
        <w:spacing w:before="1"/>
        <w:ind w:left="471"/>
        <w:rPr>
          <w:rFonts w:ascii="Calibri"/>
        </w:rPr>
      </w:pPr>
      <w:r>
        <w:rPr>
          <w:rFonts w:ascii="Calibri"/>
        </w:rPr>
        <w:t>&lt;html&gt;</w:t>
      </w:r>
    </w:p>
    <w:p w14:paraId="619E28D0" w14:textId="77777777" w:rsidR="00382F71" w:rsidRDefault="00382F71">
      <w:pPr>
        <w:pStyle w:val="a3"/>
        <w:spacing w:before="3"/>
        <w:rPr>
          <w:rFonts w:ascii="Calibri"/>
          <w:sz w:val="17"/>
        </w:rPr>
      </w:pPr>
    </w:p>
    <w:p w14:paraId="0B9091C0" w14:textId="77777777" w:rsidR="00382F71" w:rsidRDefault="00000000">
      <w:pPr>
        <w:pStyle w:val="a3"/>
        <w:spacing w:before="1"/>
        <w:ind w:left="471"/>
        <w:rPr>
          <w:rFonts w:ascii="Calibri"/>
        </w:rPr>
      </w:pPr>
      <w:r>
        <w:rPr>
          <w:rFonts w:ascii="Calibri"/>
        </w:rPr>
        <w:t>&lt;head&gt;</w:t>
      </w:r>
    </w:p>
    <w:p w14:paraId="44343297" w14:textId="77777777" w:rsidR="00382F71" w:rsidRDefault="00382F71">
      <w:pPr>
        <w:pStyle w:val="a3"/>
        <w:spacing w:before="8"/>
        <w:rPr>
          <w:rFonts w:ascii="Calibri"/>
          <w:sz w:val="16"/>
        </w:rPr>
      </w:pPr>
    </w:p>
    <w:p w14:paraId="21859B68" w14:textId="77777777" w:rsidR="00382F71" w:rsidRDefault="00000000">
      <w:pPr>
        <w:pStyle w:val="a3"/>
        <w:ind w:left="471"/>
        <w:rPr>
          <w:rFonts w:ascii="Calibri" w:eastAsia="Calibri" w:hAnsi="Calibri"/>
        </w:rPr>
      </w:pPr>
      <w:r>
        <w:rPr>
          <w:rFonts w:ascii="Calibri" w:eastAsia="Calibri" w:hAnsi="Calibri"/>
        </w:rPr>
        <w:t>&lt;title</w:t>
      </w:r>
      <w:r>
        <w:rPr>
          <w:rFonts w:ascii="Calibri" w:eastAsia="Calibri" w:hAnsi="Calibri"/>
          <w:spacing w:val="-9"/>
        </w:rPr>
        <w:t xml:space="preserve"> </w:t>
      </w:r>
      <w:proofErr w:type="spellStart"/>
      <w:r>
        <w:rPr>
          <w:rFonts w:ascii="Calibri" w:eastAsia="Calibri" w:hAnsi="Calibri"/>
        </w:rPr>
        <w:t>newBidId</w:t>
      </w:r>
      <w:proofErr w:type="spellEnd"/>
      <w:r>
        <w:rPr>
          <w:rFonts w:ascii="Calibri" w:eastAsia="Calibri" w:hAnsi="Calibri"/>
          <w:spacing w:val="-6"/>
        </w:rPr>
        <w:t xml:space="preserve"> = “</w:t>
      </w:r>
      <w:r>
        <w:rPr>
          <w:rFonts w:ascii="Calibri" w:eastAsia="Calibri" w:hAnsi="Calibri"/>
        </w:rPr>
        <w:t>74956”encryptBidId=</w:t>
      </w:r>
      <w:proofErr w:type="gramStart"/>
      <w:r>
        <w:rPr>
          <w:rFonts w:ascii="Calibri" w:eastAsia="Calibri" w:hAnsi="Calibri"/>
        </w:rPr>
        <w:t>”</w:t>
      </w:r>
      <w:proofErr w:type="gramEnd"/>
      <w:r>
        <w:rPr>
          <w:rFonts w:ascii="Calibri" w:eastAsia="Calibri" w:hAnsi="Calibri"/>
        </w:rPr>
        <w:t>713504275825”&gt;</w:t>
      </w:r>
      <w:r>
        <w:t>小贷公司</w:t>
      </w:r>
      <w:proofErr w:type="gramStart"/>
      <w:r>
        <w:t>标管理</w:t>
      </w:r>
      <w:proofErr w:type="gramEnd"/>
      <w:r>
        <w:rPr>
          <w:rFonts w:ascii="Calibri" w:eastAsia="Calibri" w:hAnsi="Calibri"/>
        </w:rPr>
        <w:t>&lt;/title&gt;</w:t>
      </w:r>
    </w:p>
    <w:p w14:paraId="1DA7A260" w14:textId="77777777" w:rsidR="00382F71" w:rsidRDefault="00382F71">
      <w:pPr>
        <w:pStyle w:val="a3"/>
        <w:spacing w:before="4"/>
        <w:rPr>
          <w:rFonts w:ascii="Calibri"/>
          <w:sz w:val="16"/>
        </w:rPr>
      </w:pPr>
    </w:p>
    <w:p w14:paraId="430CFC31" w14:textId="77777777" w:rsidR="00382F71" w:rsidRDefault="00000000">
      <w:pPr>
        <w:pStyle w:val="a3"/>
        <w:ind w:left="471"/>
        <w:rPr>
          <w:rFonts w:ascii="Calibri" w:eastAsia="Calibri"/>
        </w:rPr>
      </w:pPr>
      <w:r>
        <w:rPr>
          <w:spacing w:val="3"/>
          <w:w w:val="95"/>
        </w:rPr>
        <w:t xml:space="preserve">请用正则表达式方法分别获取一下 </w:t>
      </w:r>
      <w:r>
        <w:rPr>
          <w:rFonts w:ascii="Calibri" w:eastAsia="Calibri"/>
          <w:w w:val="95"/>
        </w:rPr>
        <w:t>74956</w:t>
      </w:r>
      <w:r>
        <w:rPr>
          <w:rFonts w:ascii="Calibri" w:eastAsia="Calibri"/>
          <w:spacing w:val="111"/>
        </w:rPr>
        <w:t xml:space="preserve"> </w:t>
      </w:r>
      <w:r>
        <w:rPr>
          <w:spacing w:val="27"/>
          <w:w w:val="95"/>
        </w:rPr>
        <w:t xml:space="preserve">和 </w:t>
      </w:r>
      <w:r>
        <w:rPr>
          <w:rFonts w:ascii="Calibri" w:eastAsia="Calibri"/>
          <w:w w:val="95"/>
        </w:rPr>
        <w:t>713504275825</w:t>
      </w:r>
      <w:r>
        <w:rPr>
          <w:rFonts w:ascii="Calibri" w:eastAsia="Calibri"/>
          <w:spacing w:val="110"/>
        </w:rPr>
        <w:t xml:space="preserve"> </w:t>
      </w:r>
      <w:r>
        <w:rPr>
          <w:spacing w:val="5"/>
          <w:w w:val="95"/>
        </w:rPr>
        <w:t xml:space="preserve">这两个数值分别赋值给 </w:t>
      </w:r>
      <w:r>
        <w:rPr>
          <w:rFonts w:ascii="Calibri" w:eastAsia="Calibri"/>
          <w:w w:val="95"/>
        </w:rPr>
        <w:t>A1</w:t>
      </w:r>
      <w:r>
        <w:rPr>
          <w:rFonts w:ascii="Calibri" w:eastAsia="Calibri"/>
          <w:spacing w:val="110"/>
        </w:rPr>
        <w:t xml:space="preserve"> </w:t>
      </w:r>
      <w:r>
        <w:rPr>
          <w:spacing w:val="-12"/>
          <w:w w:val="95"/>
        </w:rPr>
        <w:t xml:space="preserve">和 </w:t>
      </w:r>
      <w:r>
        <w:rPr>
          <w:rFonts w:ascii="Calibri" w:eastAsia="Calibri"/>
          <w:w w:val="95"/>
        </w:rPr>
        <w:t>A2</w:t>
      </w:r>
    </w:p>
    <w:p w14:paraId="6433A9EF" w14:textId="77777777" w:rsidR="00382F71" w:rsidRDefault="00382F71">
      <w:pPr>
        <w:pStyle w:val="a3"/>
        <w:rPr>
          <w:rFonts w:ascii="Calibri"/>
          <w:sz w:val="22"/>
        </w:rPr>
      </w:pPr>
    </w:p>
    <w:p w14:paraId="2D0B1044" w14:textId="77777777" w:rsidR="00382F71" w:rsidRDefault="00000000">
      <w:pPr>
        <w:pStyle w:val="5"/>
        <w:numPr>
          <w:ilvl w:val="2"/>
          <w:numId w:val="194"/>
        </w:numPr>
        <w:tabs>
          <w:tab w:val="left" w:pos="1192"/>
        </w:tabs>
        <w:spacing w:before="144"/>
        <w:ind w:hanging="721"/>
      </w:pPr>
      <w:bookmarkStart w:id="899" w:name="5.1.6接口产生的垃圾数据如何清理"/>
      <w:bookmarkStart w:id="900" w:name="_bookmark450"/>
      <w:bookmarkEnd w:id="899"/>
      <w:bookmarkEnd w:id="900"/>
      <w:r>
        <w:rPr>
          <w:color w:val="4AACC5"/>
        </w:rPr>
        <w:t>接口产生的垃圾数据如何清理</w:t>
      </w:r>
    </w:p>
    <w:p w14:paraId="1C7BBD66" w14:textId="77777777" w:rsidR="00382F71" w:rsidRDefault="00382F71">
      <w:pPr>
        <w:pStyle w:val="a3"/>
        <w:spacing w:before="10"/>
        <w:rPr>
          <w:sz w:val="22"/>
        </w:rPr>
      </w:pPr>
    </w:p>
    <w:p w14:paraId="521DAA7A" w14:textId="77777777" w:rsidR="00382F71" w:rsidRDefault="00000000">
      <w:pPr>
        <w:pStyle w:val="a3"/>
        <w:spacing w:line="417" w:lineRule="auto"/>
        <w:ind w:left="471" w:right="4843"/>
      </w:pPr>
      <w:proofErr w:type="gramStart"/>
      <w:r>
        <w:rPr>
          <w:w w:val="95"/>
        </w:rPr>
        <w:t>造数据</w:t>
      </w:r>
      <w:proofErr w:type="gramEnd"/>
      <w:r>
        <w:rPr>
          <w:w w:val="95"/>
        </w:rPr>
        <w:t>和数据清理，需要连数据库做</w:t>
      </w:r>
      <w:proofErr w:type="gramStart"/>
      <w:r>
        <w:rPr>
          <w:w w:val="95"/>
        </w:rPr>
        <w:t>增删改查的</w:t>
      </w:r>
      <w:proofErr w:type="gramEnd"/>
      <w:r>
        <w:rPr>
          <w:w w:val="95"/>
        </w:rPr>
        <w:t>操作</w:t>
      </w:r>
      <w:r>
        <w:rPr>
          <w:spacing w:val="1"/>
          <w:w w:val="95"/>
        </w:rPr>
        <w:t xml:space="preserve"> </w:t>
      </w:r>
      <w:r>
        <w:t>测试用例前置操作，</w:t>
      </w:r>
      <w:proofErr w:type="spellStart"/>
      <w:r>
        <w:rPr>
          <w:rFonts w:ascii="Calibri" w:eastAsia="Calibri"/>
        </w:rPr>
        <w:t>setUp</w:t>
      </w:r>
      <w:proofErr w:type="spellEnd"/>
      <w:r>
        <w:rPr>
          <w:rFonts w:ascii="Calibri" w:eastAsia="Calibri"/>
          <w:spacing w:val="4"/>
        </w:rPr>
        <w:t xml:space="preserve"> </w:t>
      </w:r>
      <w:r>
        <w:t>做数据准备</w:t>
      </w:r>
    </w:p>
    <w:p w14:paraId="5721DB8B" w14:textId="77777777" w:rsidR="00382F71" w:rsidRDefault="00000000">
      <w:pPr>
        <w:pStyle w:val="a3"/>
        <w:spacing w:line="269" w:lineRule="exact"/>
        <w:ind w:left="471"/>
      </w:pPr>
      <w:r>
        <w:t>后置操作，</w:t>
      </w:r>
      <w:proofErr w:type="spellStart"/>
      <w:r>
        <w:rPr>
          <w:rFonts w:ascii="Calibri" w:eastAsia="Calibri"/>
        </w:rPr>
        <w:t>tearDown</w:t>
      </w:r>
      <w:proofErr w:type="spellEnd"/>
      <w:r>
        <w:rPr>
          <w:rFonts w:ascii="Calibri" w:eastAsia="Calibri"/>
        </w:rPr>
        <w:t xml:space="preserve"> </w:t>
      </w:r>
      <w:r>
        <w:t>做数据清理</w:t>
      </w:r>
    </w:p>
    <w:p w14:paraId="48F03970" w14:textId="77777777" w:rsidR="00382F71" w:rsidRDefault="00382F71">
      <w:pPr>
        <w:pStyle w:val="a3"/>
        <w:spacing w:before="2"/>
        <w:rPr>
          <w:sz w:val="32"/>
        </w:rPr>
      </w:pPr>
    </w:p>
    <w:p w14:paraId="42D864A4" w14:textId="77777777" w:rsidR="00382F71" w:rsidRDefault="00000000">
      <w:pPr>
        <w:pStyle w:val="5"/>
        <w:numPr>
          <w:ilvl w:val="2"/>
          <w:numId w:val="194"/>
        </w:numPr>
        <w:tabs>
          <w:tab w:val="left" w:pos="1192"/>
        </w:tabs>
        <w:ind w:hanging="721"/>
      </w:pPr>
      <w:bookmarkStart w:id="901" w:name="5.1.7依赖第三方的接口如何处理"/>
      <w:bookmarkStart w:id="902" w:name="_bookmark451"/>
      <w:bookmarkEnd w:id="901"/>
      <w:bookmarkEnd w:id="902"/>
      <w:r>
        <w:rPr>
          <w:color w:val="4AACC5"/>
        </w:rPr>
        <w:t>依赖第三方的接口如何处理</w:t>
      </w:r>
    </w:p>
    <w:p w14:paraId="0299B116" w14:textId="77777777" w:rsidR="00382F71" w:rsidRDefault="00382F71">
      <w:pPr>
        <w:pStyle w:val="a3"/>
        <w:spacing w:before="10"/>
        <w:rPr>
          <w:sz w:val="22"/>
        </w:rPr>
      </w:pPr>
    </w:p>
    <w:p w14:paraId="5D2B53BC" w14:textId="77777777" w:rsidR="00382F71" w:rsidRDefault="00000000">
      <w:pPr>
        <w:pStyle w:val="a3"/>
        <w:spacing w:line="417" w:lineRule="auto"/>
        <w:ind w:left="471" w:right="432"/>
        <w:jc w:val="both"/>
      </w:pPr>
      <w:r>
        <w:rPr>
          <w:spacing w:val="5"/>
          <w:w w:val="95"/>
        </w:rPr>
        <w:t xml:space="preserve">这个需要自己去搭建一个 </w:t>
      </w:r>
      <w:r>
        <w:rPr>
          <w:rFonts w:ascii="Calibri" w:eastAsia="Calibri"/>
          <w:w w:val="95"/>
        </w:rPr>
        <w:t>mock</w:t>
      </w:r>
      <w:r>
        <w:rPr>
          <w:rFonts w:ascii="Calibri" w:eastAsia="Calibri"/>
          <w:spacing w:val="35"/>
          <w:w w:val="95"/>
        </w:rPr>
        <w:t xml:space="preserve"> </w:t>
      </w:r>
      <w:r>
        <w:rPr>
          <w:spacing w:val="3"/>
          <w:w w:val="95"/>
        </w:rPr>
        <w:t xml:space="preserve">服务，模拟接口返回数据。如可以采用 </w:t>
      </w:r>
      <w:proofErr w:type="spellStart"/>
      <w:r>
        <w:rPr>
          <w:rFonts w:ascii="Calibri" w:eastAsia="Calibri"/>
          <w:w w:val="95"/>
        </w:rPr>
        <w:t>moco</w:t>
      </w:r>
      <w:proofErr w:type="spellEnd"/>
      <w:r>
        <w:rPr>
          <w:w w:val="95"/>
        </w:rPr>
        <w:t>，</w:t>
      </w:r>
      <w:proofErr w:type="spellStart"/>
      <w:r>
        <w:rPr>
          <w:rFonts w:ascii="Calibri" w:eastAsia="Calibri"/>
          <w:w w:val="95"/>
        </w:rPr>
        <w:t>moco</w:t>
      </w:r>
      <w:proofErr w:type="spellEnd"/>
      <w:r>
        <w:rPr>
          <w:rFonts w:ascii="Calibri" w:eastAsia="Calibri"/>
          <w:spacing w:val="67"/>
        </w:rPr>
        <w:t xml:space="preserve"> </w:t>
      </w:r>
      <w:r>
        <w:rPr>
          <w:w w:val="95"/>
        </w:rPr>
        <w:t>是一个开源的框</w:t>
      </w:r>
      <w:r>
        <w:t>架，</w:t>
      </w:r>
      <w:proofErr w:type="spellStart"/>
      <w:r>
        <w:rPr>
          <w:rFonts w:ascii="Calibri" w:eastAsia="Calibri"/>
        </w:rPr>
        <w:t>moco</w:t>
      </w:r>
      <w:proofErr w:type="spellEnd"/>
      <w:r>
        <w:rPr>
          <w:rFonts w:ascii="Calibri" w:eastAsia="Calibri"/>
          <w:spacing w:val="-5"/>
        </w:rPr>
        <w:t xml:space="preserve"> </w:t>
      </w:r>
      <w:r>
        <w:rPr>
          <w:spacing w:val="-1"/>
        </w:rPr>
        <w:t>服务搭建需要自己能够熟练掌握，面试会问你具体如何搭建 ，如何模拟返回的数据，是用</w:t>
      </w:r>
      <w:r>
        <w:t>的什么格式，如何请求的</w:t>
      </w:r>
    </w:p>
    <w:p w14:paraId="62383CB9" w14:textId="77777777" w:rsidR="00382F71" w:rsidRDefault="00382F71">
      <w:pPr>
        <w:spacing w:line="417" w:lineRule="auto"/>
        <w:jc w:val="both"/>
        <w:sectPr w:rsidR="00382F71">
          <w:pgSz w:w="11910" w:h="16840"/>
          <w:pgMar w:top="1300" w:right="940" w:bottom="680" w:left="820" w:header="0" w:footer="406" w:gutter="0"/>
          <w:cols w:space="720"/>
        </w:sectPr>
      </w:pPr>
    </w:p>
    <w:p w14:paraId="227E657E" w14:textId="77777777" w:rsidR="00382F71" w:rsidRDefault="00000000">
      <w:pPr>
        <w:pStyle w:val="5"/>
        <w:numPr>
          <w:ilvl w:val="2"/>
          <w:numId w:val="194"/>
        </w:numPr>
        <w:tabs>
          <w:tab w:val="left" w:pos="1192"/>
        </w:tabs>
        <w:spacing w:before="42"/>
        <w:ind w:hanging="721"/>
        <w:rPr>
          <w:rFonts w:ascii="Calibri" w:eastAsia="Calibri"/>
          <w:b/>
        </w:rPr>
      </w:pPr>
      <w:bookmarkStart w:id="903" w:name="_bookmark452"/>
      <w:bookmarkStart w:id="904" w:name="5.1.8测试的数据你放在哪?"/>
      <w:bookmarkEnd w:id="903"/>
      <w:bookmarkEnd w:id="904"/>
      <w:r>
        <w:rPr>
          <w:color w:val="4AACC5"/>
        </w:rPr>
        <w:lastRenderedPageBreak/>
        <w:t>测试的数据你放在哪</w:t>
      </w:r>
      <w:r>
        <w:rPr>
          <w:rFonts w:ascii="Calibri" w:eastAsia="Calibri"/>
          <w:b/>
          <w:color w:val="4AACC5"/>
        </w:rPr>
        <w:t>?</w:t>
      </w:r>
    </w:p>
    <w:p w14:paraId="660855E8" w14:textId="77777777" w:rsidR="00382F71" w:rsidRDefault="00382F71">
      <w:pPr>
        <w:pStyle w:val="a3"/>
        <w:spacing w:before="11"/>
        <w:rPr>
          <w:rFonts w:ascii="Calibri"/>
          <w:b/>
          <w:sz w:val="23"/>
        </w:rPr>
      </w:pPr>
    </w:p>
    <w:p w14:paraId="68D49BE4" w14:textId="77777777" w:rsidR="00382F71" w:rsidRDefault="00000000">
      <w:pPr>
        <w:pStyle w:val="a3"/>
        <w:spacing w:line="417" w:lineRule="auto"/>
        <w:ind w:left="471" w:right="351" w:firstLine="420"/>
      </w:pPr>
      <w:r>
        <w:rPr>
          <w:w w:val="95"/>
        </w:rPr>
        <w:t>测试数据到底该怎么放，这个是面试官最喜欢问的一个题了，似乎仁者见仁智者见智，没有标准</w:t>
      </w:r>
      <w:r>
        <w:rPr>
          <w:spacing w:val="225"/>
        </w:rPr>
        <w:t xml:space="preserve"> </w:t>
      </w:r>
      <w:r>
        <w:rPr>
          <w:spacing w:val="-5"/>
          <w:w w:val="95"/>
        </w:rPr>
        <w:t xml:space="preserve">的答案，有的人说放 </w:t>
      </w:r>
      <w:r>
        <w:rPr>
          <w:rFonts w:ascii="Calibri" w:eastAsia="Calibri"/>
          <w:w w:val="95"/>
        </w:rPr>
        <w:t>excel</w:t>
      </w:r>
      <w:r>
        <w:rPr>
          <w:w w:val="95"/>
        </w:rPr>
        <w:t>，也有的说放</w:t>
      </w:r>
      <w:r>
        <w:rPr>
          <w:rFonts w:ascii="Calibri" w:eastAsia="Calibri"/>
          <w:w w:val="95"/>
        </w:rPr>
        <w:t>.</w:t>
      </w:r>
      <w:proofErr w:type="spellStart"/>
      <w:r>
        <w:rPr>
          <w:rFonts w:ascii="Calibri" w:eastAsia="Calibri"/>
          <w:w w:val="95"/>
        </w:rPr>
        <w:t>py</w:t>
      </w:r>
      <w:proofErr w:type="spellEnd"/>
      <w:r>
        <w:rPr>
          <w:rFonts w:ascii="Calibri" w:eastAsia="Calibri"/>
          <w:spacing w:val="13"/>
          <w:w w:val="95"/>
        </w:rPr>
        <w:t xml:space="preserve"> </w:t>
      </w:r>
      <w:r>
        <w:rPr>
          <w:spacing w:val="-5"/>
          <w:w w:val="95"/>
        </w:rPr>
        <w:t xml:space="preserve">脚本，也有的说放 </w:t>
      </w:r>
      <w:proofErr w:type="spellStart"/>
      <w:r>
        <w:rPr>
          <w:rFonts w:ascii="Calibri" w:eastAsia="Calibri"/>
          <w:w w:val="95"/>
        </w:rPr>
        <w:t>ini</w:t>
      </w:r>
      <w:proofErr w:type="spellEnd"/>
      <w:r>
        <w:rPr>
          <w:rFonts w:ascii="Calibri" w:eastAsia="Calibri"/>
          <w:spacing w:val="13"/>
          <w:w w:val="95"/>
        </w:rPr>
        <w:t xml:space="preserve"> </w:t>
      </w:r>
      <w:r>
        <w:rPr>
          <w:w w:val="95"/>
        </w:rPr>
        <w:t>配置文件，</w:t>
      </w:r>
    </w:p>
    <w:p w14:paraId="3F6D6846" w14:textId="77777777" w:rsidR="00382F71" w:rsidRDefault="00000000">
      <w:pPr>
        <w:pStyle w:val="a3"/>
        <w:spacing w:line="269" w:lineRule="exact"/>
        <w:ind w:left="891"/>
      </w:pPr>
      <w:r>
        <w:rPr>
          <w:spacing w:val="13"/>
          <w:w w:val="95"/>
        </w:rPr>
        <w:t xml:space="preserve">还有放到 </w:t>
      </w:r>
      <w:proofErr w:type="spellStart"/>
      <w:r>
        <w:rPr>
          <w:rFonts w:ascii="Calibri" w:eastAsia="Calibri"/>
          <w:w w:val="95"/>
        </w:rPr>
        <w:t>json</w:t>
      </w:r>
      <w:proofErr w:type="spellEnd"/>
      <w:r>
        <w:rPr>
          <w:w w:val="95"/>
        </w:rPr>
        <w:t>，</w:t>
      </w:r>
      <w:proofErr w:type="spellStart"/>
      <w:r>
        <w:rPr>
          <w:rFonts w:ascii="Calibri" w:eastAsia="Calibri"/>
          <w:w w:val="95"/>
        </w:rPr>
        <w:t>yaml</w:t>
      </w:r>
      <w:proofErr w:type="spellEnd"/>
      <w:r>
        <w:rPr>
          <w:rFonts w:ascii="Calibri" w:eastAsia="Calibri"/>
          <w:spacing w:val="103"/>
        </w:rPr>
        <w:t xml:space="preserve"> </w:t>
      </w:r>
      <w:r>
        <w:rPr>
          <w:w w:val="95"/>
        </w:rPr>
        <w:t>文件，</w:t>
      </w:r>
      <w:r>
        <w:rPr>
          <w:rFonts w:ascii="Calibri" w:eastAsia="Calibri"/>
          <w:w w:val="95"/>
        </w:rPr>
        <w:t>txt</w:t>
      </w:r>
      <w:r>
        <w:rPr>
          <w:rFonts w:ascii="Calibri" w:eastAsia="Calibri"/>
          <w:spacing w:val="117"/>
        </w:rPr>
        <w:t xml:space="preserve"> </w:t>
      </w:r>
      <w:r>
        <w:rPr>
          <w:w w:val="95"/>
        </w:rPr>
        <w:t>文件，甚至有的放数据库，五花八门，一百个做自动化的小伙伴有</w:t>
      </w:r>
    </w:p>
    <w:p w14:paraId="6346153A" w14:textId="77777777" w:rsidR="00382F71" w:rsidRDefault="00382F71">
      <w:pPr>
        <w:pStyle w:val="a3"/>
        <w:spacing w:before="7"/>
        <w:rPr>
          <w:sz w:val="15"/>
        </w:rPr>
      </w:pPr>
    </w:p>
    <w:p w14:paraId="12A93D12" w14:textId="77777777" w:rsidR="00382F71" w:rsidRDefault="00000000">
      <w:pPr>
        <w:pStyle w:val="a3"/>
        <w:ind w:left="471"/>
      </w:pPr>
      <w:r>
        <w:rPr>
          <w:rFonts w:ascii="Calibri" w:eastAsia="Calibri"/>
        </w:rPr>
        <w:t>100</w:t>
      </w:r>
      <w:r>
        <w:rPr>
          <w:rFonts w:ascii="Calibri" w:eastAsia="Calibri"/>
          <w:spacing w:val="3"/>
        </w:rPr>
        <w:t xml:space="preserve"> </w:t>
      </w:r>
      <w:proofErr w:type="gramStart"/>
      <w:r>
        <w:t>个</w:t>
      </w:r>
      <w:proofErr w:type="gramEnd"/>
      <w:r>
        <w:t>放的地方。</w:t>
      </w:r>
    </w:p>
    <w:p w14:paraId="01989DB4" w14:textId="77777777" w:rsidR="00382F71" w:rsidRDefault="00382F71">
      <w:pPr>
        <w:pStyle w:val="a3"/>
        <w:spacing w:before="6"/>
        <w:rPr>
          <w:sz w:val="15"/>
        </w:rPr>
      </w:pPr>
    </w:p>
    <w:p w14:paraId="56E6C4C7" w14:textId="77777777" w:rsidR="00382F71" w:rsidRDefault="00000000">
      <w:pPr>
        <w:pStyle w:val="a3"/>
        <w:spacing w:before="1"/>
        <w:ind w:left="891"/>
      </w:pPr>
      <w:r>
        <w:t>这里总结下测试的数据到底该怎么放？</w:t>
      </w:r>
    </w:p>
    <w:p w14:paraId="6E17DD95" w14:textId="77777777" w:rsidR="00382F71" w:rsidRDefault="00382F71">
      <w:pPr>
        <w:pStyle w:val="a3"/>
        <w:spacing w:before="6"/>
        <w:rPr>
          <w:sz w:val="15"/>
        </w:rPr>
      </w:pPr>
    </w:p>
    <w:p w14:paraId="249C99E3" w14:textId="77777777" w:rsidR="00382F71" w:rsidRDefault="00000000">
      <w:pPr>
        <w:pStyle w:val="a3"/>
        <w:spacing w:line="417" w:lineRule="auto"/>
        <w:ind w:left="471" w:right="351" w:firstLine="420"/>
      </w:pPr>
      <w:r>
        <w:rPr>
          <w:w w:val="95"/>
        </w:rPr>
        <w:t>首先测试的数据是分很多种的，有登录的账户数据，也有注册的账户数据，还有接口的参数，还</w:t>
      </w:r>
      <w:r>
        <w:rPr>
          <w:spacing w:val="215"/>
        </w:rPr>
        <w:t xml:space="preserve"> </w:t>
      </w:r>
      <w:r>
        <w:t>有邮箱配置的数据等等</w:t>
      </w:r>
      <w:proofErr w:type="gramStart"/>
      <w:r>
        <w:t>等等</w:t>
      </w:r>
      <w:proofErr w:type="gramEnd"/>
      <w:r>
        <w:t>，所以这个题不能一概而论</w:t>
      </w:r>
      <w:proofErr w:type="gramStart"/>
      <w:r>
        <w:t>给答死</w:t>
      </w:r>
      <w:proofErr w:type="gramEnd"/>
      <w:r>
        <w:t>了。要不然就是给自己挖坑。</w:t>
      </w:r>
    </w:p>
    <w:p w14:paraId="26C85D94" w14:textId="77777777" w:rsidR="00382F71" w:rsidRDefault="00000000">
      <w:pPr>
        <w:pStyle w:val="a3"/>
        <w:spacing w:line="269" w:lineRule="exact"/>
        <w:ind w:left="891"/>
      </w:pPr>
      <w:r>
        <w:t>以下两个大忌不能回答：</w:t>
      </w:r>
    </w:p>
    <w:p w14:paraId="6FBAAE82" w14:textId="77777777" w:rsidR="00382F71" w:rsidRDefault="00382F71">
      <w:pPr>
        <w:pStyle w:val="a3"/>
        <w:rPr>
          <w:sz w:val="20"/>
        </w:rPr>
      </w:pPr>
    </w:p>
    <w:p w14:paraId="67C5B6D2" w14:textId="77777777" w:rsidR="00382F71" w:rsidRDefault="00382F71">
      <w:pPr>
        <w:pStyle w:val="a3"/>
        <w:rPr>
          <w:sz w:val="20"/>
        </w:rPr>
      </w:pPr>
    </w:p>
    <w:p w14:paraId="27039166" w14:textId="77777777" w:rsidR="00382F71" w:rsidRDefault="00000000">
      <w:pPr>
        <w:pStyle w:val="a3"/>
        <w:spacing w:before="155" w:line="417" w:lineRule="auto"/>
        <w:ind w:left="471" w:right="351" w:firstLine="420"/>
      </w:pPr>
      <w:r>
        <w:rPr>
          <w:w w:val="95"/>
        </w:rPr>
        <w:t>测试的数据是不能写死到代码里面的，这个是原则问题，也是写代码的大忌（你要是回答写在代</w:t>
      </w:r>
      <w:r>
        <w:rPr>
          <w:spacing w:val="215"/>
        </w:rPr>
        <w:t xml:space="preserve"> </w:t>
      </w:r>
      <w:r>
        <w:t>码里面，估计就是回去等通知了）</w:t>
      </w:r>
    </w:p>
    <w:p w14:paraId="4EEDBA3D" w14:textId="77777777" w:rsidR="00382F71" w:rsidRDefault="00000000">
      <w:pPr>
        <w:pStyle w:val="a3"/>
        <w:spacing w:line="417" w:lineRule="auto"/>
        <w:ind w:left="471" w:right="353" w:firstLine="420"/>
      </w:pPr>
      <w:r>
        <w:rPr>
          <w:w w:val="95"/>
        </w:rPr>
        <w:t>测试数据放到</w:t>
      </w:r>
      <w:r>
        <w:rPr>
          <w:rFonts w:ascii="Calibri" w:eastAsia="Calibri"/>
          <w:w w:val="95"/>
        </w:rPr>
        <w:t>.</w:t>
      </w:r>
      <w:proofErr w:type="spellStart"/>
      <w:r>
        <w:rPr>
          <w:rFonts w:ascii="Calibri" w:eastAsia="Calibri"/>
          <w:w w:val="95"/>
        </w:rPr>
        <w:t>py</w:t>
      </w:r>
      <w:proofErr w:type="spellEnd"/>
      <w:r>
        <w:rPr>
          <w:rFonts w:ascii="Calibri" w:eastAsia="Calibri"/>
          <w:spacing w:val="44"/>
        </w:rPr>
        <w:t xml:space="preserve">   </w:t>
      </w:r>
      <w:r>
        <w:rPr>
          <w:w w:val="95"/>
        </w:rPr>
        <w:t>的开头，这种其实很方便，对于少量的，固定不变的数据其实是可以放的，但是</w:t>
      </w:r>
      <w:r>
        <w:t>面试时候，千万不能这样说，面试</w:t>
      </w:r>
      <w:proofErr w:type="gramStart"/>
      <w:r>
        <w:t>官喜欢装逼</w:t>
      </w:r>
      <w:proofErr w:type="gramEnd"/>
      <w:r>
        <w:t>的方法</w:t>
      </w:r>
    </w:p>
    <w:p w14:paraId="110E9B3E" w14:textId="77777777" w:rsidR="00382F71" w:rsidRDefault="00000000">
      <w:pPr>
        <w:pStyle w:val="a3"/>
        <w:spacing w:line="269" w:lineRule="exact"/>
        <w:ind w:left="891"/>
      </w:pPr>
      <w:r>
        <w:t>测试数据存放总结：</w:t>
      </w:r>
    </w:p>
    <w:p w14:paraId="78664E45" w14:textId="77777777" w:rsidR="00382F71" w:rsidRDefault="00382F71">
      <w:pPr>
        <w:pStyle w:val="a3"/>
        <w:spacing w:before="6"/>
        <w:rPr>
          <w:sz w:val="15"/>
        </w:rPr>
      </w:pPr>
    </w:p>
    <w:p w14:paraId="07D5A87A" w14:textId="77777777" w:rsidR="00382F71" w:rsidRDefault="00000000">
      <w:pPr>
        <w:pStyle w:val="a5"/>
        <w:numPr>
          <w:ilvl w:val="0"/>
          <w:numId w:val="200"/>
        </w:numPr>
        <w:tabs>
          <w:tab w:val="left" w:pos="1052"/>
        </w:tabs>
        <w:rPr>
          <w:sz w:val="21"/>
        </w:rPr>
      </w:pPr>
      <w:r>
        <w:rPr>
          <w:w w:val="95"/>
          <w:sz w:val="21"/>
        </w:rPr>
        <w:t>对于账号密码，这种管全局的参数，可以用命令行参数，单独抽出来，写的配置文件里（如</w:t>
      </w:r>
      <w:r>
        <w:rPr>
          <w:spacing w:val="274"/>
          <w:sz w:val="21"/>
        </w:rPr>
        <w:t xml:space="preserve"> </w:t>
      </w:r>
      <w:proofErr w:type="spellStart"/>
      <w:r>
        <w:rPr>
          <w:rFonts w:ascii="Calibri" w:eastAsia="Calibri"/>
          <w:w w:val="95"/>
          <w:sz w:val="21"/>
        </w:rPr>
        <w:t>ini</w:t>
      </w:r>
      <w:proofErr w:type="spellEnd"/>
      <w:r>
        <w:rPr>
          <w:w w:val="95"/>
          <w:sz w:val="21"/>
        </w:rPr>
        <w:t>）</w:t>
      </w:r>
    </w:p>
    <w:p w14:paraId="2AAD0A17" w14:textId="77777777" w:rsidR="00382F71" w:rsidRDefault="00382F71">
      <w:pPr>
        <w:pStyle w:val="a3"/>
        <w:spacing w:before="7"/>
        <w:rPr>
          <w:sz w:val="15"/>
        </w:rPr>
      </w:pPr>
    </w:p>
    <w:p w14:paraId="4B68EFEB" w14:textId="77777777" w:rsidR="00382F71" w:rsidRDefault="00000000">
      <w:pPr>
        <w:pStyle w:val="a5"/>
        <w:numPr>
          <w:ilvl w:val="0"/>
          <w:numId w:val="200"/>
        </w:numPr>
        <w:tabs>
          <w:tab w:val="left" w:pos="1052"/>
        </w:tabs>
        <w:spacing w:line="417" w:lineRule="auto"/>
        <w:ind w:left="891" w:right="1323" w:firstLine="0"/>
        <w:rPr>
          <w:sz w:val="21"/>
        </w:rPr>
      </w:pPr>
      <w:r>
        <w:rPr>
          <w:w w:val="95"/>
          <w:sz w:val="21"/>
        </w:rPr>
        <w:t>对于一些一次性消耗的数据，比如注册，每次注册不一样的数，可以用随机函数生成</w:t>
      </w:r>
      <w:r>
        <w:rPr>
          <w:spacing w:val="138"/>
          <w:sz w:val="21"/>
        </w:rPr>
        <w:t xml:space="preserve"> </w:t>
      </w:r>
      <w:r>
        <w:rPr>
          <w:rFonts w:ascii="Calibri" w:eastAsia="Calibri"/>
          <w:w w:val="95"/>
          <w:sz w:val="21"/>
        </w:rPr>
        <w:t>3.</w:t>
      </w:r>
      <w:r>
        <w:rPr>
          <w:spacing w:val="-1"/>
          <w:w w:val="95"/>
          <w:sz w:val="21"/>
        </w:rPr>
        <w:t xml:space="preserve">对于一个接口有多组测试的参数，可以参数化，数据放 </w:t>
      </w:r>
      <w:proofErr w:type="spellStart"/>
      <w:r>
        <w:rPr>
          <w:rFonts w:ascii="Calibri" w:eastAsia="Calibri"/>
          <w:w w:val="95"/>
          <w:sz w:val="21"/>
        </w:rPr>
        <w:t>yaml,text,json,excel</w:t>
      </w:r>
      <w:proofErr w:type="spellEnd"/>
      <w:r>
        <w:rPr>
          <w:rFonts w:ascii="Calibri" w:eastAsia="Calibri"/>
          <w:spacing w:val="2"/>
          <w:w w:val="95"/>
          <w:sz w:val="21"/>
        </w:rPr>
        <w:t xml:space="preserve"> </w:t>
      </w:r>
      <w:r>
        <w:rPr>
          <w:w w:val="95"/>
          <w:sz w:val="21"/>
        </w:rPr>
        <w:t>都可以</w:t>
      </w:r>
    </w:p>
    <w:p w14:paraId="13C8E2DD" w14:textId="77777777" w:rsidR="00382F71" w:rsidRDefault="00000000">
      <w:pPr>
        <w:pStyle w:val="a5"/>
        <w:numPr>
          <w:ilvl w:val="0"/>
          <w:numId w:val="201"/>
        </w:numPr>
        <w:tabs>
          <w:tab w:val="left" w:pos="1052"/>
        </w:tabs>
        <w:spacing w:line="417" w:lineRule="auto"/>
        <w:ind w:right="353" w:firstLine="420"/>
        <w:rPr>
          <w:sz w:val="21"/>
        </w:rPr>
      </w:pPr>
      <w:r>
        <w:rPr>
          <w:w w:val="95"/>
          <w:sz w:val="21"/>
        </w:rPr>
        <w:t>对于可以反复使用的数据，比如订单的各种状态需要</w:t>
      </w:r>
      <w:proofErr w:type="gramStart"/>
      <w:r>
        <w:rPr>
          <w:w w:val="95"/>
          <w:sz w:val="21"/>
        </w:rPr>
        <w:t>造数据</w:t>
      </w:r>
      <w:proofErr w:type="gramEnd"/>
      <w:r>
        <w:rPr>
          <w:w w:val="95"/>
          <w:sz w:val="21"/>
        </w:rPr>
        <w:t>的情况，可以放到数据库，每次数据</w:t>
      </w:r>
      <w:r>
        <w:rPr>
          <w:spacing w:val="57"/>
          <w:w w:val="95"/>
          <w:sz w:val="21"/>
        </w:rPr>
        <w:t xml:space="preserve"> </w:t>
      </w:r>
      <w:r>
        <w:rPr>
          <w:sz w:val="21"/>
        </w:rPr>
        <w:t>初始化，用完后再清理</w:t>
      </w:r>
    </w:p>
    <w:p w14:paraId="1CB3FF9F" w14:textId="77777777" w:rsidR="00382F71" w:rsidRDefault="00000000">
      <w:pPr>
        <w:pStyle w:val="a5"/>
        <w:numPr>
          <w:ilvl w:val="0"/>
          <w:numId w:val="201"/>
        </w:numPr>
        <w:tabs>
          <w:tab w:val="left" w:pos="1052"/>
        </w:tabs>
        <w:spacing w:line="269" w:lineRule="exact"/>
        <w:ind w:left="1052"/>
        <w:rPr>
          <w:sz w:val="21"/>
        </w:rPr>
      </w:pPr>
      <w:r>
        <w:rPr>
          <w:w w:val="95"/>
          <w:sz w:val="21"/>
        </w:rPr>
        <w:t xml:space="preserve">对于邮箱配置的一些参数，可以用 </w:t>
      </w:r>
      <w:proofErr w:type="spellStart"/>
      <w:r>
        <w:rPr>
          <w:rFonts w:ascii="Calibri" w:eastAsia="Calibri"/>
          <w:w w:val="95"/>
          <w:sz w:val="21"/>
        </w:rPr>
        <w:t>ini</w:t>
      </w:r>
      <w:proofErr w:type="spellEnd"/>
      <w:r>
        <w:rPr>
          <w:rFonts w:ascii="Calibri" w:eastAsia="Calibri"/>
          <w:spacing w:val="69"/>
          <w:sz w:val="21"/>
        </w:rPr>
        <w:t xml:space="preserve"> </w:t>
      </w:r>
      <w:r>
        <w:rPr>
          <w:w w:val="95"/>
          <w:sz w:val="21"/>
        </w:rPr>
        <w:t>配置文件</w:t>
      </w:r>
    </w:p>
    <w:p w14:paraId="4062273E" w14:textId="77777777" w:rsidR="00382F71" w:rsidRDefault="00382F71">
      <w:pPr>
        <w:pStyle w:val="a3"/>
        <w:spacing w:before="6"/>
        <w:rPr>
          <w:sz w:val="15"/>
        </w:rPr>
      </w:pPr>
    </w:p>
    <w:p w14:paraId="10883D02" w14:textId="77777777" w:rsidR="00382F71" w:rsidRDefault="00000000">
      <w:pPr>
        <w:pStyle w:val="a5"/>
        <w:numPr>
          <w:ilvl w:val="0"/>
          <w:numId w:val="201"/>
        </w:numPr>
        <w:tabs>
          <w:tab w:val="left" w:pos="1052"/>
        </w:tabs>
        <w:ind w:left="1052"/>
        <w:rPr>
          <w:sz w:val="21"/>
        </w:rPr>
      </w:pPr>
      <w:r>
        <w:rPr>
          <w:spacing w:val="3"/>
          <w:w w:val="95"/>
          <w:sz w:val="21"/>
        </w:rPr>
        <w:t xml:space="preserve">对于全部是独立的接口项目，可以用数据驱动方式，用 </w:t>
      </w:r>
      <w:r>
        <w:rPr>
          <w:rFonts w:ascii="Calibri" w:eastAsia="Calibri"/>
          <w:w w:val="95"/>
          <w:sz w:val="21"/>
        </w:rPr>
        <w:t>excel/csv</w:t>
      </w:r>
      <w:r>
        <w:rPr>
          <w:rFonts w:ascii="Calibri" w:eastAsia="Calibri"/>
          <w:spacing w:val="51"/>
          <w:sz w:val="21"/>
        </w:rPr>
        <w:t xml:space="preserve">  </w:t>
      </w:r>
      <w:r>
        <w:rPr>
          <w:w w:val="95"/>
          <w:sz w:val="21"/>
        </w:rPr>
        <w:t>管理测试的接口数据</w:t>
      </w:r>
    </w:p>
    <w:p w14:paraId="55993424" w14:textId="77777777" w:rsidR="00382F71" w:rsidRDefault="00382F71">
      <w:pPr>
        <w:pStyle w:val="a3"/>
        <w:spacing w:before="7"/>
        <w:rPr>
          <w:sz w:val="15"/>
        </w:rPr>
      </w:pPr>
    </w:p>
    <w:p w14:paraId="71722EAE" w14:textId="77777777" w:rsidR="00382F71" w:rsidRDefault="00000000">
      <w:pPr>
        <w:pStyle w:val="a5"/>
        <w:numPr>
          <w:ilvl w:val="0"/>
          <w:numId w:val="201"/>
        </w:numPr>
        <w:tabs>
          <w:tab w:val="left" w:pos="1052"/>
        </w:tabs>
        <w:spacing w:line="417" w:lineRule="auto"/>
        <w:ind w:right="351" w:firstLine="420"/>
        <w:rPr>
          <w:sz w:val="21"/>
        </w:rPr>
      </w:pPr>
      <w:r>
        <w:rPr>
          <w:spacing w:val="2"/>
          <w:w w:val="95"/>
          <w:sz w:val="21"/>
        </w:rPr>
        <w:t xml:space="preserve">对于少量的静态数据，比如一个接口的测试数据，也就 </w:t>
      </w:r>
      <w:r>
        <w:rPr>
          <w:rFonts w:ascii="Calibri" w:eastAsia="Calibri"/>
          <w:w w:val="95"/>
          <w:sz w:val="21"/>
        </w:rPr>
        <w:t>2-3</w:t>
      </w:r>
      <w:r>
        <w:rPr>
          <w:rFonts w:ascii="Calibri" w:eastAsia="Calibri"/>
          <w:spacing w:val="28"/>
          <w:w w:val="95"/>
          <w:sz w:val="21"/>
        </w:rPr>
        <w:t xml:space="preserve"> </w:t>
      </w:r>
      <w:r>
        <w:rPr>
          <w:spacing w:val="9"/>
          <w:w w:val="95"/>
          <w:sz w:val="21"/>
        </w:rPr>
        <w:t xml:space="preserve">组，可以写到 </w:t>
      </w:r>
      <w:proofErr w:type="spellStart"/>
      <w:r>
        <w:rPr>
          <w:rFonts w:ascii="Calibri" w:eastAsia="Calibri"/>
          <w:w w:val="95"/>
          <w:sz w:val="21"/>
        </w:rPr>
        <w:t>py</w:t>
      </w:r>
      <w:proofErr w:type="spellEnd"/>
      <w:r>
        <w:rPr>
          <w:rFonts w:ascii="Calibri" w:eastAsia="Calibri"/>
          <w:spacing w:val="67"/>
          <w:sz w:val="21"/>
        </w:rPr>
        <w:t xml:space="preserve"> </w:t>
      </w:r>
      <w:r>
        <w:rPr>
          <w:w w:val="95"/>
          <w:sz w:val="21"/>
        </w:rPr>
        <w:t>脚本的开头，十年</w:t>
      </w:r>
      <w:r>
        <w:rPr>
          <w:sz w:val="21"/>
        </w:rPr>
        <w:t>八年都不会变更的</w:t>
      </w:r>
    </w:p>
    <w:p w14:paraId="4475AEBD" w14:textId="77777777" w:rsidR="00382F71" w:rsidRDefault="00000000">
      <w:pPr>
        <w:pStyle w:val="a3"/>
        <w:spacing w:line="269" w:lineRule="exact"/>
        <w:ind w:left="891"/>
      </w:pPr>
      <w:r>
        <w:t>总之不同的测试数据，可以用不同的文件管理</w:t>
      </w:r>
    </w:p>
    <w:p w14:paraId="71BD674B" w14:textId="77777777" w:rsidR="00382F71" w:rsidRDefault="00382F71">
      <w:pPr>
        <w:pStyle w:val="a3"/>
        <w:rPr>
          <w:sz w:val="20"/>
        </w:rPr>
      </w:pPr>
    </w:p>
    <w:p w14:paraId="0A3091E6" w14:textId="77777777" w:rsidR="00382F71" w:rsidRDefault="00000000">
      <w:pPr>
        <w:pStyle w:val="5"/>
        <w:numPr>
          <w:ilvl w:val="2"/>
          <w:numId w:val="194"/>
        </w:numPr>
        <w:tabs>
          <w:tab w:val="left" w:pos="1192"/>
        </w:tabs>
        <w:spacing w:before="156"/>
        <w:ind w:hanging="721"/>
      </w:pPr>
      <w:bookmarkStart w:id="905" w:name="5.1.9什么是数据驱动，如何参数化？"/>
      <w:bookmarkStart w:id="906" w:name="_bookmark453"/>
      <w:bookmarkEnd w:id="905"/>
      <w:bookmarkEnd w:id="906"/>
      <w:r>
        <w:rPr>
          <w:color w:val="4AACC5"/>
        </w:rPr>
        <w:t>什么是数据驱动，如何参数化？</w:t>
      </w:r>
    </w:p>
    <w:p w14:paraId="0459DC88" w14:textId="77777777" w:rsidR="00382F71" w:rsidRDefault="00382F71">
      <w:pPr>
        <w:pStyle w:val="a3"/>
        <w:spacing w:before="10"/>
        <w:rPr>
          <w:sz w:val="22"/>
        </w:rPr>
      </w:pPr>
    </w:p>
    <w:p w14:paraId="066DF4D3" w14:textId="77777777" w:rsidR="00382F71" w:rsidRDefault="00000000">
      <w:pPr>
        <w:pStyle w:val="a3"/>
        <w:spacing w:line="417" w:lineRule="auto"/>
        <w:ind w:left="471" w:right="245" w:firstLine="420"/>
      </w:pPr>
      <w:r>
        <w:rPr>
          <w:w w:val="95"/>
        </w:rPr>
        <w:t>参数化和数据驱动的概念这个肯定要知道的，参数化的思想是代码用例写好了后，不需要改代码，</w:t>
      </w:r>
      <w:r>
        <w:rPr>
          <w:spacing w:val="121"/>
        </w:rPr>
        <w:t xml:space="preserve"> </w:t>
      </w:r>
      <w:r>
        <w:t>只需维护测试数据就可以了，并且根据不同的测试数据生成多个用例</w:t>
      </w:r>
    </w:p>
    <w:p w14:paraId="4355E498" w14:textId="77777777" w:rsidR="00382F71" w:rsidRDefault="00000000">
      <w:pPr>
        <w:pStyle w:val="a3"/>
        <w:spacing w:line="269" w:lineRule="exact"/>
        <w:ind w:left="471"/>
      </w:pPr>
      <w:r>
        <w:rPr>
          <w:rFonts w:ascii="Calibri" w:eastAsia="Calibri"/>
          <w:w w:val="95"/>
        </w:rPr>
        <w:t>python</w:t>
      </w:r>
      <w:r>
        <w:rPr>
          <w:rFonts w:ascii="Calibri" w:eastAsia="Calibri"/>
          <w:spacing w:val="30"/>
          <w:w w:val="95"/>
        </w:rPr>
        <w:t xml:space="preserve"> </w:t>
      </w:r>
      <w:r>
        <w:rPr>
          <w:spacing w:val="-7"/>
          <w:w w:val="95"/>
        </w:rPr>
        <w:t xml:space="preserve">里面用 </w:t>
      </w:r>
      <w:proofErr w:type="spellStart"/>
      <w:r>
        <w:rPr>
          <w:rFonts w:ascii="Calibri" w:eastAsia="Calibri"/>
          <w:w w:val="95"/>
        </w:rPr>
        <w:t>unittest</w:t>
      </w:r>
      <w:proofErr w:type="spellEnd"/>
      <w:r>
        <w:rPr>
          <w:rFonts w:ascii="Calibri" w:eastAsia="Calibri"/>
          <w:spacing w:val="29"/>
          <w:w w:val="95"/>
        </w:rPr>
        <w:t xml:space="preserve"> </w:t>
      </w:r>
      <w:r>
        <w:rPr>
          <w:w w:val="95"/>
        </w:rPr>
        <w:t>框架</w:t>
      </w:r>
    </w:p>
    <w:p w14:paraId="512F7FEC" w14:textId="77777777" w:rsidR="00382F71" w:rsidRDefault="00382F71">
      <w:pPr>
        <w:pStyle w:val="a3"/>
        <w:spacing w:before="2"/>
        <w:rPr>
          <w:sz w:val="16"/>
        </w:rPr>
      </w:pPr>
    </w:p>
    <w:p w14:paraId="264B5F5F" w14:textId="77777777" w:rsidR="00382F71" w:rsidRDefault="00000000">
      <w:pPr>
        <w:pStyle w:val="a3"/>
        <w:ind w:left="471"/>
        <w:rPr>
          <w:rFonts w:ascii="Calibri"/>
        </w:rPr>
      </w:pPr>
      <w:r>
        <w:rPr>
          <w:rFonts w:ascii="Calibri"/>
        </w:rPr>
        <w:t>import</w:t>
      </w:r>
      <w:r>
        <w:rPr>
          <w:rFonts w:ascii="Calibri"/>
          <w:spacing w:val="-3"/>
        </w:rPr>
        <w:t xml:space="preserve"> </w:t>
      </w:r>
      <w:proofErr w:type="spellStart"/>
      <w:r>
        <w:rPr>
          <w:rFonts w:ascii="Calibri"/>
        </w:rPr>
        <w:t>unittest</w:t>
      </w:r>
      <w:proofErr w:type="spellEnd"/>
    </w:p>
    <w:p w14:paraId="349682CC" w14:textId="77777777" w:rsidR="00382F71" w:rsidRDefault="00382F71">
      <w:pPr>
        <w:rPr>
          <w:rFonts w:ascii="Calibri"/>
        </w:rPr>
        <w:sectPr w:rsidR="00382F71">
          <w:pgSz w:w="11910" w:h="16840"/>
          <w:pgMar w:top="1300" w:right="940" w:bottom="680" w:left="820" w:header="0" w:footer="406" w:gutter="0"/>
          <w:cols w:space="720"/>
        </w:sectPr>
      </w:pPr>
    </w:p>
    <w:p w14:paraId="0D24AA4C" w14:textId="77777777" w:rsidR="00382F71" w:rsidRDefault="00000000">
      <w:pPr>
        <w:pStyle w:val="a3"/>
        <w:spacing w:before="36" w:line="432" w:lineRule="auto"/>
        <w:ind w:left="471" w:right="8626"/>
      </w:pPr>
      <w:r>
        <w:rPr>
          <w:rFonts w:ascii="Calibri" w:eastAsia="Calibri"/>
        </w:rPr>
        <w:lastRenderedPageBreak/>
        <w:t>import</w:t>
      </w:r>
      <w:r>
        <w:rPr>
          <w:rFonts w:ascii="Calibri" w:eastAsia="Calibri"/>
          <w:spacing w:val="47"/>
        </w:rPr>
        <w:t xml:space="preserve"> </w:t>
      </w:r>
      <w:proofErr w:type="spellStart"/>
      <w:r>
        <w:rPr>
          <w:rFonts w:ascii="Calibri" w:eastAsia="Calibri"/>
        </w:rPr>
        <w:t>ddt</w:t>
      </w:r>
      <w:proofErr w:type="spellEnd"/>
      <w:r>
        <w:rPr>
          <w:rFonts w:ascii="Calibri" w:eastAsia="Calibri"/>
          <w:spacing w:val="1"/>
        </w:rPr>
        <w:t xml:space="preserve"> </w:t>
      </w:r>
      <w:r>
        <w:rPr>
          <w:rFonts w:ascii="Calibri" w:eastAsia="Calibri"/>
          <w:spacing w:val="20"/>
        </w:rPr>
        <w:t xml:space="preserve"># </w:t>
      </w:r>
      <w:r>
        <w:t>测试数据</w:t>
      </w:r>
    </w:p>
    <w:p w14:paraId="52A5E573" w14:textId="77777777" w:rsidR="00382F71" w:rsidRDefault="00000000">
      <w:pPr>
        <w:pStyle w:val="a3"/>
        <w:spacing w:line="247" w:lineRule="exact"/>
        <w:ind w:left="471"/>
        <w:rPr>
          <w:rFonts w:ascii="Calibri"/>
        </w:rPr>
      </w:pPr>
      <w:proofErr w:type="spellStart"/>
      <w:r>
        <w:rPr>
          <w:rFonts w:ascii="Calibri"/>
        </w:rPr>
        <w:t>datas</w:t>
      </w:r>
      <w:proofErr w:type="spellEnd"/>
      <w:r>
        <w:rPr>
          <w:rFonts w:ascii="Calibri"/>
          <w:spacing w:val="-6"/>
        </w:rPr>
        <w:t xml:space="preserve"> </w:t>
      </w:r>
      <w:r>
        <w:rPr>
          <w:rFonts w:ascii="Calibri"/>
        </w:rPr>
        <w:t>=</w:t>
      </w:r>
      <w:r>
        <w:rPr>
          <w:rFonts w:ascii="Calibri"/>
          <w:spacing w:val="-2"/>
        </w:rPr>
        <w:t xml:space="preserve"> </w:t>
      </w:r>
      <w:r>
        <w:rPr>
          <w:rFonts w:ascii="Calibri"/>
        </w:rPr>
        <w:t>[</w:t>
      </w:r>
      <w:r>
        <w:rPr>
          <w:rFonts w:ascii="Calibri"/>
          <w:spacing w:val="-5"/>
        </w:rPr>
        <w:t xml:space="preserve"> </w:t>
      </w:r>
      <w:r>
        <w:rPr>
          <w:rFonts w:ascii="Calibri"/>
        </w:rPr>
        <w:t>{"user": "admin",</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5"/>
        </w:rPr>
        <w:t xml:space="preserve"> </w:t>
      </w:r>
      <w:r>
        <w:rPr>
          <w:rFonts w:ascii="Calibri"/>
        </w:rPr>
        <w:t>"123",</w:t>
      </w:r>
      <w:r>
        <w:rPr>
          <w:rFonts w:ascii="Calibri"/>
          <w:spacing w:val="-2"/>
        </w:rPr>
        <w:t xml:space="preserve"> </w:t>
      </w:r>
      <w:r>
        <w:rPr>
          <w:rFonts w:ascii="Calibri"/>
        </w:rPr>
        <w:t>"result":</w:t>
      </w:r>
      <w:r>
        <w:rPr>
          <w:rFonts w:ascii="Calibri"/>
          <w:spacing w:val="-2"/>
        </w:rPr>
        <w:t xml:space="preserve"> </w:t>
      </w:r>
      <w:r>
        <w:rPr>
          <w:rFonts w:ascii="Calibri"/>
        </w:rPr>
        <w:t>"true"},</w:t>
      </w:r>
    </w:p>
    <w:p w14:paraId="41603D53" w14:textId="77777777" w:rsidR="00382F71" w:rsidRDefault="00382F71">
      <w:pPr>
        <w:pStyle w:val="a3"/>
        <w:spacing w:before="4"/>
        <w:rPr>
          <w:rFonts w:ascii="Calibri"/>
          <w:sz w:val="17"/>
        </w:rPr>
      </w:pPr>
    </w:p>
    <w:p w14:paraId="241D7D1C"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"admin1",</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1A555A7D" w14:textId="77777777" w:rsidR="00382F71" w:rsidRDefault="00382F71">
      <w:pPr>
        <w:pStyle w:val="a3"/>
        <w:spacing w:before="4"/>
        <w:rPr>
          <w:rFonts w:ascii="Calibri"/>
          <w:sz w:val="17"/>
        </w:rPr>
      </w:pPr>
    </w:p>
    <w:p w14:paraId="577D338B" w14:textId="77777777" w:rsidR="00382F71" w:rsidRDefault="00000000">
      <w:pPr>
        <w:pStyle w:val="a3"/>
        <w:spacing w:before="1"/>
        <w:ind w:left="471"/>
        <w:rPr>
          <w:rFonts w:ascii="Calibri"/>
        </w:rPr>
      </w:pPr>
      <w:r>
        <w:rPr>
          <w:rFonts w:ascii="Calibri"/>
        </w:rPr>
        <w:t>{"user":</w:t>
      </w:r>
      <w:r>
        <w:rPr>
          <w:rFonts w:ascii="Calibri"/>
          <w:spacing w:val="-5"/>
        </w:rPr>
        <w:t xml:space="preserve"> </w:t>
      </w:r>
      <w:r>
        <w:rPr>
          <w:rFonts w:ascii="Calibri"/>
        </w:rPr>
        <w:t>"admin2",</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792F35EE" w14:textId="77777777" w:rsidR="00382F71" w:rsidRDefault="00382F71">
      <w:pPr>
        <w:pStyle w:val="a3"/>
        <w:spacing w:before="4"/>
        <w:rPr>
          <w:rFonts w:ascii="Calibri"/>
          <w:sz w:val="17"/>
        </w:rPr>
      </w:pPr>
    </w:p>
    <w:p w14:paraId="2334F4E2"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"admin3",</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41A33AAC" w14:textId="77777777" w:rsidR="00382F71" w:rsidRDefault="00382F71">
      <w:pPr>
        <w:pStyle w:val="a3"/>
        <w:spacing w:before="4"/>
        <w:rPr>
          <w:rFonts w:ascii="Calibri"/>
          <w:sz w:val="17"/>
        </w:rPr>
      </w:pPr>
    </w:p>
    <w:p w14:paraId="2E0EB7A5"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"admin4",</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05A802A5" w14:textId="77777777" w:rsidR="00382F71" w:rsidRDefault="00382F71">
      <w:pPr>
        <w:pStyle w:val="a3"/>
        <w:spacing w:before="4"/>
        <w:rPr>
          <w:rFonts w:ascii="Calibri"/>
          <w:sz w:val="17"/>
        </w:rPr>
      </w:pPr>
    </w:p>
    <w:p w14:paraId="197A3548"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"admin5",</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005ACD9F" w14:textId="77777777" w:rsidR="00382F71" w:rsidRDefault="00382F71">
      <w:pPr>
        <w:pStyle w:val="a3"/>
        <w:spacing w:before="4"/>
        <w:rPr>
          <w:rFonts w:ascii="Calibri"/>
          <w:sz w:val="17"/>
        </w:rPr>
      </w:pPr>
    </w:p>
    <w:p w14:paraId="368F04A9"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"admin6",</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27B28E34" w14:textId="77777777" w:rsidR="00382F71" w:rsidRDefault="00382F71">
      <w:pPr>
        <w:pStyle w:val="a3"/>
        <w:spacing w:before="4"/>
        <w:rPr>
          <w:rFonts w:ascii="Calibri"/>
          <w:sz w:val="17"/>
        </w:rPr>
      </w:pPr>
    </w:p>
    <w:p w14:paraId="08063BB5"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"admin7",</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722D47EC" w14:textId="77777777" w:rsidR="00382F71" w:rsidRDefault="00382F71">
      <w:pPr>
        <w:pStyle w:val="a3"/>
        <w:spacing w:before="4"/>
        <w:rPr>
          <w:rFonts w:ascii="Calibri"/>
          <w:sz w:val="17"/>
        </w:rPr>
      </w:pPr>
    </w:p>
    <w:p w14:paraId="4E2D1947"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"admin8",</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332F8C0A" w14:textId="77777777" w:rsidR="00382F71" w:rsidRDefault="00382F71">
      <w:pPr>
        <w:pStyle w:val="a3"/>
        <w:spacing w:before="4"/>
        <w:rPr>
          <w:rFonts w:ascii="Calibri"/>
          <w:sz w:val="17"/>
        </w:rPr>
      </w:pPr>
    </w:p>
    <w:p w14:paraId="421C2DE7" w14:textId="77777777" w:rsidR="00382F71" w:rsidRDefault="00000000">
      <w:pPr>
        <w:pStyle w:val="a3"/>
        <w:spacing w:before="1"/>
        <w:ind w:left="471"/>
        <w:rPr>
          <w:rFonts w:ascii="Calibri"/>
        </w:rPr>
      </w:pPr>
      <w:r>
        <w:rPr>
          <w:rFonts w:ascii="Calibri"/>
        </w:rPr>
        <w:t>{"user":</w:t>
      </w:r>
      <w:r>
        <w:rPr>
          <w:rFonts w:ascii="Calibri"/>
          <w:spacing w:val="-5"/>
        </w:rPr>
        <w:t xml:space="preserve"> </w:t>
      </w:r>
      <w:r>
        <w:rPr>
          <w:rFonts w:ascii="Calibri"/>
        </w:rPr>
        <w:t>"admin9",</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4E19E1B1" w14:textId="77777777" w:rsidR="00382F71" w:rsidRDefault="00382F71">
      <w:pPr>
        <w:pStyle w:val="a3"/>
        <w:spacing w:before="3"/>
        <w:rPr>
          <w:rFonts w:ascii="Calibri"/>
          <w:sz w:val="17"/>
        </w:rPr>
      </w:pPr>
    </w:p>
    <w:p w14:paraId="51F416EC" w14:textId="77777777" w:rsidR="00382F71" w:rsidRDefault="00000000">
      <w:pPr>
        <w:pStyle w:val="a3"/>
        <w:spacing w:before="1"/>
        <w:ind w:left="471"/>
        <w:rPr>
          <w:rFonts w:ascii="Calibri"/>
        </w:rPr>
      </w:pPr>
      <w:r>
        <w:rPr>
          <w:rFonts w:ascii="Calibri"/>
        </w:rPr>
        <w:t>{"user":</w:t>
      </w:r>
      <w:r>
        <w:rPr>
          <w:rFonts w:ascii="Calibri"/>
          <w:spacing w:val="-4"/>
        </w:rPr>
        <w:t xml:space="preserve"> </w:t>
      </w:r>
      <w:r>
        <w:rPr>
          <w:rFonts w:ascii="Calibri"/>
        </w:rPr>
        <w:t>"admin10",</w:t>
      </w:r>
      <w:r>
        <w:rPr>
          <w:rFonts w:ascii="Calibri"/>
          <w:spacing w:val="-3"/>
        </w:rPr>
        <w:t xml:space="preserve"> </w:t>
      </w:r>
      <w:r>
        <w:rPr>
          <w:rFonts w:ascii="Calibri"/>
        </w:rPr>
        <w:t>"</w:t>
      </w:r>
      <w:proofErr w:type="spellStart"/>
      <w:r>
        <w:rPr>
          <w:rFonts w:ascii="Calibri"/>
        </w:rPr>
        <w:t>psw</w:t>
      </w:r>
      <w:proofErr w:type="spellEnd"/>
      <w:r>
        <w:rPr>
          <w:rFonts w:ascii="Calibri"/>
        </w:rPr>
        <w:t>":</w:t>
      </w:r>
      <w:r>
        <w:rPr>
          <w:rFonts w:ascii="Calibri"/>
          <w:spacing w:val="-3"/>
        </w:rPr>
        <w:t xml:space="preserve"> </w:t>
      </w:r>
      <w:r>
        <w:rPr>
          <w:rFonts w:ascii="Calibri"/>
        </w:rPr>
        <w:t>"1234",</w:t>
      </w:r>
      <w:r>
        <w:rPr>
          <w:rFonts w:ascii="Calibri"/>
          <w:spacing w:val="-4"/>
        </w:rPr>
        <w:t xml:space="preserve"> </w:t>
      </w:r>
      <w:r>
        <w:rPr>
          <w:rFonts w:ascii="Calibri"/>
        </w:rPr>
        <w:t>"result":</w:t>
      </w:r>
      <w:r>
        <w:rPr>
          <w:rFonts w:ascii="Calibri"/>
          <w:spacing w:val="-3"/>
        </w:rPr>
        <w:t xml:space="preserve"> </w:t>
      </w:r>
      <w:r>
        <w:rPr>
          <w:rFonts w:ascii="Calibri"/>
        </w:rPr>
        <w:t>"true"},</w:t>
      </w:r>
    </w:p>
    <w:p w14:paraId="1C202A7D" w14:textId="77777777" w:rsidR="00382F71" w:rsidRDefault="00382F71">
      <w:pPr>
        <w:pStyle w:val="a3"/>
        <w:spacing w:before="4"/>
        <w:rPr>
          <w:rFonts w:ascii="Calibri"/>
          <w:sz w:val="17"/>
        </w:rPr>
      </w:pPr>
    </w:p>
    <w:p w14:paraId="190AAD38" w14:textId="77777777" w:rsidR="00382F71" w:rsidRDefault="00000000">
      <w:pPr>
        <w:pStyle w:val="a3"/>
        <w:spacing w:line="439" w:lineRule="auto"/>
        <w:ind w:left="471" w:right="4738"/>
        <w:rPr>
          <w:rFonts w:ascii="Calibri"/>
        </w:rPr>
      </w:pPr>
      <w:r>
        <w:rPr>
          <w:rFonts w:ascii="Calibri"/>
        </w:rPr>
        <w:t>{"user":</w:t>
      </w:r>
      <w:r>
        <w:rPr>
          <w:rFonts w:ascii="Calibri"/>
          <w:spacing w:val="-4"/>
        </w:rPr>
        <w:t xml:space="preserve"> </w:t>
      </w:r>
      <w:r>
        <w:rPr>
          <w:rFonts w:ascii="Calibri"/>
        </w:rPr>
        <w:t>"admin11",</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4"/>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r>
        <w:rPr>
          <w:rFonts w:ascii="Calibri"/>
          <w:spacing w:val="-44"/>
        </w:rPr>
        <w:t xml:space="preserve"> </w:t>
      </w:r>
      <w:r>
        <w:rPr>
          <w:rFonts w:ascii="Calibri"/>
        </w:rPr>
        <w:t>@ddt.ddt</w:t>
      </w:r>
    </w:p>
    <w:p w14:paraId="49A3EC79" w14:textId="77777777" w:rsidR="00382F71" w:rsidRDefault="00000000">
      <w:pPr>
        <w:pStyle w:val="a3"/>
        <w:spacing w:line="439" w:lineRule="auto"/>
        <w:ind w:left="471" w:right="6629"/>
        <w:rPr>
          <w:rFonts w:ascii="Calibri"/>
        </w:rPr>
      </w:pPr>
      <w:r>
        <w:rPr>
          <w:rFonts w:ascii="Calibri"/>
          <w:spacing w:val="-3"/>
        </w:rPr>
        <w:t>class</w:t>
      </w:r>
      <w:r>
        <w:rPr>
          <w:rFonts w:ascii="Calibri"/>
          <w:spacing w:val="4"/>
        </w:rPr>
        <w:t xml:space="preserve"> </w:t>
      </w:r>
      <w:r>
        <w:rPr>
          <w:rFonts w:ascii="Calibri"/>
          <w:spacing w:val="-3"/>
        </w:rPr>
        <w:t>Test(</w:t>
      </w:r>
      <w:proofErr w:type="spellStart"/>
      <w:proofErr w:type="gramStart"/>
      <w:r>
        <w:rPr>
          <w:rFonts w:ascii="Calibri"/>
          <w:spacing w:val="-3"/>
        </w:rPr>
        <w:t>unittest.TestCase</w:t>
      </w:r>
      <w:proofErr w:type="spellEnd"/>
      <w:proofErr w:type="gramEnd"/>
      <w:r>
        <w:rPr>
          <w:rFonts w:ascii="Calibri"/>
          <w:spacing w:val="-3"/>
        </w:rPr>
        <w:t>):</w:t>
      </w:r>
      <w:r>
        <w:rPr>
          <w:rFonts w:ascii="Calibri"/>
          <w:spacing w:val="-44"/>
        </w:rPr>
        <w:t xml:space="preserve"> </w:t>
      </w:r>
      <w:r>
        <w:rPr>
          <w:rFonts w:ascii="Calibri"/>
        </w:rPr>
        <w:t>@ddt.data(*datas)</w:t>
      </w:r>
    </w:p>
    <w:p w14:paraId="30B3C177" w14:textId="77777777" w:rsidR="00382F71" w:rsidRDefault="00000000">
      <w:pPr>
        <w:pStyle w:val="a3"/>
        <w:spacing w:line="254" w:lineRule="exact"/>
        <w:ind w:left="471"/>
        <w:rPr>
          <w:rFonts w:ascii="Calibri"/>
        </w:rPr>
      </w:pPr>
      <w:r>
        <w:rPr>
          <w:rFonts w:ascii="Calibri"/>
        </w:rPr>
        <w:t>def</w:t>
      </w:r>
      <w:r>
        <w:rPr>
          <w:rFonts w:ascii="Calibri"/>
          <w:spacing w:val="-8"/>
        </w:rPr>
        <w:t xml:space="preserve"> </w:t>
      </w:r>
      <w:r>
        <w:rPr>
          <w:rFonts w:ascii="Calibri"/>
        </w:rPr>
        <w:t>test</w:t>
      </w:r>
      <w:proofErr w:type="gramStart"/>
      <w:r>
        <w:rPr>
          <w:rFonts w:ascii="Calibri"/>
        </w:rPr>
        <w:t>_(</w:t>
      </w:r>
      <w:proofErr w:type="gramEnd"/>
      <w:r>
        <w:rPr>
          <w:rFonts w:ascii="Calibri"/>
        </w:rPr>
        <w:t>self,</w:t>
      </w:r>
      <w:r>
        <w:rPr>
          <w:rFonts w:ascii="Calibri"/>
          <w:spacing w:val="-9"/>
        </w:rPr>
        <w:t xml:space="preserve"> </w:t>
      </w:r>
      <w:r>
        <w:rPr>
          <w:rFonts w:ascii="Calibri"/>
        </w:rPr>
        <w:t>d):</w:t>
      </w:r>
    </w:p>
    <w:p w14:paraId="7B11AE18" w14:textId="77777777" w:rsidR="00382F71" w:rsidRDefault="00382F71">
      <w:pPr>
        <w:pStyle w:val="a3"/>
        <w:spacing w:before="6"/>
        <w:rPr>
          <w:rFonts w:ascii="Calibri"/>
          <w:sz w:val="16"/>
        </w:rPr>
      </w:pPr>
    </w:p>
    <w:p w14:paraId="7050D3F0" w14:textId="77777777" w:rsidR="00382F71" w:rsidRDefault="00000000">
      <w:pPr>
        <w:pStyle w:val="a3"/>
        <w:tabs>
          <w:tab w:val="left" w:pos="1579"/>
        </w:tabs>
        <w:spacing w:line="427" w:lineRule="auto"/>
        <w:ind w:left="471" w:right="7272"/>
        <w:rPr>
          <w:rFonts w:ascii="Calibri" w:eastAsia="Calibri"/>
        </w:rPr>
      </w:pPr>
      <w:r>
        <w:rPr>
          <w:rFonts w:ascii="Calibri" w:eastAsia="Calibri"/>
        </w:rPr>
        <w:t>"""</w:t>
      </w:r>
      <w:r>
        <w:t>上海</w:t>
      </w:r>
      <w:r>
        <w:rPr>
          <w:rFonts w:ascii="Calibri" w:eastAsia="Calibri"/>
        </w:rPr>
        <w:t>-</w:t>
      </w:r>
      <w:r>
        <w:t>悠悠：</w:t>
      </w:r>
      <w:r>
        <w:rPr>
          <w:rFonts w:ascii="Calibri" w:eastAsia="Calibri"/>
        </w:rPr>
        <w:t>{0}"""</w:t>
      </w:r>
      <w:r>
        <w:rPr>
          <w:rFonts w:ascii="Calibri" w:eastAsia="Calibri"/>
          <w:spacing w:val="1"/>
        </w:rPr>
        <w:t xml:space="preserve"> </w:t>
      </w:r>
      <w:r>
        <w:rPr>
          <w:rFonts w:ascii="Calibri" w:eastAsia="Calibri"/>
        </w:rPr>
        <w:t>print("</w:t>
      </w:r>
      <w:r>
        <w:t>测试数据：</w:t>
      </w:r>
      <w:r>
        <w:rPr>
          <w:rFonts w:ascii="Calibri" w:eastAsia="Calibri"/>
        </w:rPr>
        <w:t>%s" % d)</w:t>
      </w:r>
      <w:r>
        <w:rPr>
          <w:rFonts w:ascii="Calibri" w:eastAsia="Calibri"/>
          <w:spacing w:val="1"/>
        </w:rPr>
        <w:t xml:space="preserve"> </w:t>
      </w:r>
      <w:r>
        <w:rPr>
          <w:rFonts w:ascii="Calibri" w:eastAsia="Calibri"/>
          <w:w w:val="95"/>
        </w:rPr>
        <w:t>if</w:t>
      </w:r>
      <w:r>
        <w:rPr>
          <w:rFonts w:ascii="Calibri" w:eastAsia="Calibri"/>
          <w:spacing w:val="82"/>
          <w:u w:val="single"/>
        </w:rPr>
        <w:t xml:space="preserve">  </w:t>
      </w:r>
      <w:r>
        <w:rPr>
          <w:rFonts w:ascii="Calibri" w:eastAsia="Calibri"/>
        </w:rPr>
        <w:t>name</w:t>
      </w:r>
      <w:r>
        <w:rPr>
          <w:rFonts w:ascii="Times New Roman" w:eastAsia="Times New Roman"/>
          <w:u w:val="single"/>
        </w:rPr>
        <w:tab/>
      </w:r>
      <w:r>
        <w:rPr>
          <w:rFonts w:ascii="Calibri" w:eastAsia="Calibri"/>
        </w:rPr>
        <w:t>== "</w:t>
      </w:r>
      <w:r>
        <w:rPr>
          <w:rFonts w:ascii="Calibri" w:eastAsia="Calibri"/>
          <w:spacing w:val="12"/>
          <w:u w:val="single"/>
        </w:rPr>
        <w:t xml:space="preserve"> </w:t>
      </w:r>
      <w:r>
        <w:rPr>
          <w:rFonts w:ascii="Calibri" w:eastAsia="Calibri"/>
        </w:rPr>
        <w:t>main</w:t>
      </w:r>
      <w:r>
        <w:rPr>
          <w:rFonts w:ascii="Calibri" w:eastAsia="Calibri"/>
          <w:spacing w:val="11"/>
          <w:u w:val="single"/>
        </w:rPr>
        <w:t xml:space="preserve"> </w:t>
      </w:r>
      <w:r>
        <w:rPr>
          <w:rFonts w:ascii="Calibri" w:eastAsia="Calibri"/>
        </w:rPr>
        <w:t>":</w:t>
      </w:r>
      <w:r>
        <w:rPr>
          <w:rFonts w:ascii="Calibri" w:eastAsia="Calibri"/>
          <w:spacing w:val="-45"/>
        </w:rPr>
        <w:t xml:space="preserve"> </w:t>
      </w:r>
      <w:proofErr w:type="spellStart"/>
      <w:proofErr w:type="gramStart"/>
      <w:r>
        <w:rPr>
          <w:rFonts w:ascii="Calibri" w:eastAsia="Calibri"/>
        </w:rPr>
        <w:t>unittest.main</w:t>
      </w:r>
      <w:proofErr w:type="spellEnd"/>
      <w:proofErr w:type="gramEnd"/>
      <w:r>
        <w:rPr>
          <w:rFonts w:ascii="Calibri" w:eastAsia="Calibri"/>
        </w:rPr>
        <w:t>()</w:t>
      </w:r>
    </w:p>
    <w:p w14:paraId="67DF9CE4" w14:textId="77777777" w:rsidR="00382F71" w:rsidRDefault="00000000">
      <w:pPr>
        <w:pStyle w:val="a3"/>
        <w:spacing w:before="2"/>
        <w:ind w:left="471"/>
      </w:pPr>
      <w:proofErr w:type="spellStart"/>
      <w:r>
        <w:rPr>
          <w:rFonts w:ascii="Calibri" w:eastAsia="Calibri"/>
          <w:w w:val="95"/>
        </w:rPr>
        <w:t>unittest</w:t>
      </w:r>
      <w:proofErr w:type="spellEnd"/>
      <w:r>
        <w:rPr>
          <w:rFonts w:ascii="Calibri" w:eastAsia="Calibri"/>
          <w:spacing w:val="45"/>
        </w:rPr>
        <w:t xml:space="preserve"> </w:t>
      </w:r>
      <w:r>
        <w:rPr>
          <w:spacing w:val="-1"/>
          <w:w w:val="95"/>
        </w:rPr>
        <w:t xml:space="preserve">框架还有一个 </w:t>
      </w:r>
      <w:proofErr w:type="spellStart"/>
      <w:r>
        <w:rPr>
          <w:rFonts w:ascii="Calibri" w:eastAsia="Calibri"/>
          <w:w w:val="95"/>
        </w:rPr>
        <w:t>paramunittest</w:t>
      </w:r>
      <w:proofErr w:type="spellEnd"/>
      <w:r>
        <w:rPr>
          <w:rFonts w:ascii="Calibri" w:eastAsia="Calibri"/>
          <w:spacing w:val="45"/>
        </w:rPr>
        <w:t xml:space="preserve"> </w:t>
      </w:r>
      <w:r>
        <w:rPr>
          <w:w w:val="95"/>
        </w:rPr>
        <w:t>也可以实现</w:t>
      </w:r>
    </w:p>
    <w:p w14:paraId="0892B6AA" w14:textId="77777777" w:rsidR="00382F71" w:rsidRDefault="00382F71">
      <w:pPr>
        <w:pStyle w:val="a3"/>
        <w:spacing w:before="1"/>
        <w:rPr>
          <w:sz w:val="16"/>
        </w:rPr>
      </w:pPr>
    </w:p>
    <w:p w14:paraId="7F765771" w14:textId="77777777" w:rsidR="00382F71" w:rsidRDefault="00000000">
      <w:pPr>
        <w:pStyle w:val="a3"/>
        <w:spacing w:line="439" w:lineRule="auto"/>
        <w:ind w:left="471" w:right="7831"/>
        <w:rPr>
          <w:rFonts w:ascii="Calibri"/>
        </w:rPr>
      </w:pPr>
      <w:r>
        <w:rPr>
          <w:rFonts w:ascii="Calibri"/>
        </w:rPr>
        <w:t>import</w:t>
      </w:r>
      <w:r>
        <w:rPr>
          <w:rFonts w:ascii="Calibri"/>
          <w:spacing w:val="1"/>
        </w:rPr>
        <w:t xml:space="preserve"> </w:t>
      </w:r>
      <w:proofErr w:type="spellStart"/>
      <w:r>
        <w:rPr>
          <w:rFonts w:ascii="Calibri"/>
        </w:rPr>
        <w:t>unittest</w:t>
      </w:r>
      <w:proofErr w:type="spellEnd"/>
      <w:r>
        <w:rPr>
          <w:rFonts w:ascii="Calibri"/>
          <w:spacing w:val="1"/>
        </w:rPr>
        <w:t xml:space="preserve"> </w:t>
      </w:r>
      <w:r>
        <w:rPr>
          <w:rFonts w:ascii="Calibri"/>
          <w:spacing w:val="-1"/>
        </w:rPr>
        <w:t xml:space="preserve">import </w:t>
      </w:r>
      <w:proofErr w:type="spellStart"/>
      <w:r>
        <w:rPr>
          <w:rFonts w:ascii="Calibri"/>
          <w:spacing w:val="-1"/>
        </w:rPr>
        <w:t>paramunittest</w:t>
      </w:r>
      <w:proofErr w:type="spellEnd"/>
      <w:r>
        <w:rPr>
          <w:rFonts w:ascii="Calibri"/>
          <w:spacing w:val="-45"/>
        </w:rPr>
        <w:t xml:space="preserve"> </w:t>
      </w:r>
      <w:r>
        <w:rPr>
          <w:rFonts w:ascii="Calibri"/>
        </w:rPr>
        <w:t>import</w:t>
      </w:r>
      <w:r>
        <w:rPr>
          <w:rFonts w:ascii="Calibri"/>
          <w:spacing w:val="1"/>
        </w:rPr>
        <w:t xml:space="preserve"> </w:t>
      </w:r>
      <w:r>
        <w:rPr>
          <w:rFonts w:ascii="Calibri"/>
        </w:rPr>
        <w:t>time</w:t>
      </w:r>
    </w:p>
    <w:p w14:paraId="7A059963" w14:textId="77777777" w:rsidR="00382F71" w:rsidRDefault="00000000">
      <w:pPr>
        <w:pStyle w:val="a3"/>
        <w:spacing w:line="439" w:lineRule="auto"/>
        <w:ind w:left="471" w:right="7017"/>
        <w:rPr>
          <w:rFonts w:ascii="Calibri"/>
        </w:rPr>
      </w:pPr>
      <w:r>
        <w:rPr>
          <w:rFonts w:ascii="Calibri"/>
        </w:rPr>
        <w:t>#</w:t>
      </w:r>
      <w:r>
        <w:rPr>
          <w:rFonts w:ascii="Calibri"/>
          <w:spacing w:val="1"/>
        </w:rPr>
        <w:t xml:space="preserve"> </w:t>
      </w:r>
      <w:r>
        <w:rPr>
          <w:rFonts w:ascii="Calibri"/>
        </w:rPr>
        <w:t>python3.6</w:t>
      </w:r>
      <w:r>
        <w:rPr>
          <w:rFonts w:ascii="Calibri"/>
          <w:spacing w:val="1"/>
        </w:rPr>
        <w:t xml:space="preserve"> </w:t>
      </w:r>
      <w:r>
        <w:rPr>
          <w:rFonts w:ascii="Calibri"/>
          <w:spacing w:val="-1"/>
        </w:rPr>
        <w:t>@</w:t>
      </w:r>
      <w:proofErr w:type="gramStart"/>
      <w:r>
        <w:rPr>
          <w:rFonts w:ascii="Calibri"/>
          <w:spacing w:val="-1"/>
        </w:rPr>
        <w:t>paramunittest.parametrized</w:t>
      </w:r>
      <w:proofErr w:type="gramEnd"/>
      <w:r>
        <w:rPr>
          <w:rFonts w:ascii="Calibri"/>
          <w:spacing w:val="-1"/>
        </w:rPr>
        <w:t>(</w:t>
      </w:r>
    </w:p>
    <w:p w14:paraId="43DA573C" w14:textId="77777777" w:rsidR="00382F71" w:rsidRDefault="00000000">
      <w:pPr>
        <w:pStyle w:val="a3"/>
        <w:spacing w:line="254" w:lineRule="exact"/>
        <w:ind w:left="471"/>
        <w:rPr>
          <w:rFonts w:ascii="Calibri"/>
        </w:rPr>
      </w:pPr>
      <w:r>
        <w:rPr>
          <w:rFonts w:ascii="Calibri"/>
        </w:rPr>
        <w:t>{"user":</w:t>
      </w:r>
      <w:r>
        <w:rPr>
          <w:rFonts w:ascii="Calibri"/>
          <w:spacing w:val="-3"/>
        </w:rPr>
        <w:t xml:space="preserve"> </w:t>
      </w:r>
      <w:r>
        <w:rPr>
          <w:rFonts w:ascii="Calibri"/>
        </w:rPr>
        <w:t>"admin",</w:t>
      </w:r>
      <w:r>
        <w:rPr>
          <w:rFonts w:ascii="Calibri"/>
          <w:spacing w:val="-3"/>
        </w:rPr>
        <w:t xml:space="preserve"> </w:t>
      </w:r>
      <w:r>
        <w:rPr>
          <w:rFonts w:ascii="Calibri"/>
        </w:rPr>
        <w:t>"</w:t>
      </w:r>
      <w:proofErr w:type="spellStart"/>
      <w:r>
        <w:rPr>
          <w:rFonts w:ascii="Calibri"/>
        </w:rPr>
        <w:t>psw</w:t>
      </w:r>
      <w:proofErr w:type="spellEnd"/>
      <w:r>
        <w:rPr>
          <w:rFonts w:ascii="Calibri"/>
        </w:rPr>
        <w:t>":</w:t>
      </w:r>
      <w:r>
        <w:rPr>
          <w:rFonts w:ascii="Calibri"/>
          <w:spacing w:val="-5"/>
        </w:rPr>
        <w:t xml:space="preserve"> </w:t>
      </w:r>
      <w:r>
        <w:rPr>
          <w:rFonts w:ascii="Calibri"/>
        </w:rPr>
        <w:t>"123",</w:t>
      </w:r>
      <w:r>
        <w:rPr>
          <w:rFonts w:ascii="Calibri"/>
          <w:spacing w:val="-3"/>
        </w:rPr>
        <w:t xml:space="preserve"> </w:t>
      </w:r>
      <w:r>
        <w:rPr>
          <w:rFonts w:ascii="Calibri"/>
        </w:rPr>
        <w:t>"result":</w:t>
      </w:r>
      <w:r>
        <w:rPr>
          <w:rFonts w:ascii="Calibri"/>
          <w:spacing w:val="-3"/>
        </w:rPr>
        <w:t xml:space="preserve"> </w:t>
      </w:r>
      <w:r>
        <w:rPr>
          <w:rFonts w:ascii="Calibri"/>
        </w:rPr>
        <w:t>"true"},</w:t>
      </w:r>
    </w:p>
    <w:p w14:paraId="2A5184C5" w14:textId="77777777" w:rsidR="00382F71" w:rsidRDefault="00382F71">
      <w:pPr>
        <w:pStyle w:val="a3"/>
        <w:spacing w:before="1"/>
        <w:rPr>
          <w:rFonts w:ascii="Calibri"/>
          <w:sz w:val="17"/>
        </w:rPr>
      </w:pPr>
    </w:p>
    <w:p w14:paraId="145F4998"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"admin1",</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2696FF66" w14:textId="77777777" w:rsidR="00382F71" w:rsidRDefault="00382F71">
      <w:pPr>
        <w:pStyle w:val="a3"/>
        <w:spacing w:before="4"/>
        <w:rPr>
          <w:rFonts w:ascii="Calibri"/>
          <w:sz w:val="17"/>
        </w:rPr>
      </w:pPr>
    </w:p>
    <w:p w14:paraId="09D0A1DB"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"admin2",</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23DE1212" w14:textId="77777777" w:rsidR="00382F71" w:rsidRDefault="00382F71">
      <w:pPr>
        <w:pStyle w:val="a3"/>
        <w:spacing w:before="4"/>
        <w:rPr>
          <w:rFonts w:ascii="Calibri"/>
          <w:sz w:val="17"/>
        </w:rPr>
      </w:pPr>
    </w:p>
    <w:p w14:paraId="19680945"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"admin3",</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47384F8B" w14:textId="77777777" w:rsidR="00382F71" w:rsidRDefault="00382F71">
      <w:pPr>
        <w:rPr>
          <w:rFonts w:ascii="Calibri"/>
        </w:rPr>
        <w:sectPr w:rsidR="00382F71">
          <w:pgSz w:w="11910" w:h="16840"/>
          <w:pgMar w:top="1280" w:right="940" w:bottom="660" w:left="820" w:header="0" w:footer="406" w:gutter="0"/>
          <w:cols w:space="720"/>
        </w:sectPr>
      </w:pPr>
    </w:p>
    <w:p w14:paraId="5650592B" w14:textId="77777777" w:rsidR="00382F71" w:rsidRDefault="00000000">
      <w:pPr>
        <w:pStyle w:val="a3"/>
        <w:spacing w:before="36"/>
        <w:ind w:left="471"/>
        <w:rPr>
          <w:rFonts w:ascii="Calibri"/>
        </w:rPr>
      </w:pPr>
      <w:r>
        <w:rPr>
          <w:rFonts w:ascii="Calibri"/>
        </w:rPr>
        <w:lastRenderedPageBreak/>
        <w:t>{"user":</w:t>
      </w:r>
      <w:r>
        <w:rPr>
          <w:rFonts w:ascii="Calibri"/>
          <w:spacing w:val="-5"/>
        </w:rPr>
        <w:t xml:space="preserve"> </w:t>
      </w:r>
      <w:r>
        <w:rPr>
          <w:rFonts w:ascii="Calibri"/>
        </w:rPr>
        <w:t>"admin4",</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6379A002" w14:textId="77777777" w:rsidR="00382F71" w:rsidRDefault="00382F71">
      <w:pPr>
        <w:pStyle w:val="a3"/>
        <w:spacing w:before="4"/>
        <w:rPr>
          <w:rFonts w:ascii="Calibri"/>
          <w:sz w:val="17"/>
        </w:rPr>
      </w:pPr>
    </w:p>
    <w:p w14:paraId="4BFC6151"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"admin5",</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2C2E2C2E" w14:textId="77777777" w:rsidR="00382F71" w:rsidRDefault="00382F71">
      <w:pPr>
        <w:pStyle w:val="a3"/>
        <w:spacing w:before="4"/>
        <w:rPr>
          <w:rFonts w:ascii="Calibri"/>
          <w:sz w:val="17"/>
        </w:rPr>
      </w:pPr>
    </w:p>
    <w:p w14:paraId="0261ACB1" w14:textId="77777777" w:rsidR="00382F71" w:rsidRDefault="00000000">
      <w:pPr>
        <w:pStyle w:val="a3"/>
        <w:spacing w:before="1"/>
        <w:ind w:left="471"/>
        <w:rPr>
          <w:rFonts w:ascii="Calibri"/>
        </w:rPr>
      </w:pPr>
      <w:r>
        <w:rPr>
          <w:rFonts w:ascii="Calibri"/>
        </w:rPr>
        <w:t>{"user":</w:t>
      </w:r>
      <w:r>
        <w:rPr>
          <w:rFonts w:ascii="Calibri"/>
          <w:spacing w:val="-5"/>
        </w:rPr>
        <w:t xml:space="preserve"> </w:t>
      </w:r>
      <w:r>
        <w:rPr>
          <w:rFonts w:ascii="Calibri"/>
        </w:rPr>
        <w:t>"admin6",</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782ABCD1" w14:textId="77777777" w:rsidR="00382F71" w:rsidRDefault="00382F71">
      <w:pPr>
        <w:pStyle w:val="a3"/>
        <w:spacing w:before="4"/>
        <w:rPr>
          <w:rFonts w:ascii="Calibri"/>
          <w:sz w:val="17"/>
        </w:rPr>
      </w:pPr>
    </w:p>
    <w:p w14:paraId="1A9A98D0"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"admin7",</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37E529EC" w14:textId="77777777" w:rsidR="00382F71" w:rsidRDefault="00382F71">
      <w:pPr>
        <w:pStyle w:val="a3"/>
        <w:spacing w:before="4"/>
        <w:rPr>
          <w:rFonts w:ascii="Calibri"/>
          <w:sz w:val="17"/>
        </w:rPr>
      </w:pPr>
    </w:p>
    <w:p w14:paraId="6D860BB6"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"admin8",</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4A7C422C" w14:textId="77777777" w:rsidR="00382F71" w:rsidRDefault="00382F71">
      <w:pPr>
        <w:pStyle w:val="a3"/>
        <w:spacing w:before="4"/>
        <w:rPr>
          <w:rFonts w:ascii="Calibri"/>
          <w:sz w:val="17"/>
        </w:rPr>
      </w:pPr>
    </w:p>
    <w:p w14:paraId="1C0371F8"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"admin9",</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7"/>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4B3804B8" w14:textId="77777777" w:rsidR="00382F71" w:rsidRDefault="00382F71">
      <w:pPr>
        <w:pStyle w:val="a3"/>
        <w:spacing w:before="4"/>
        <w:rPr>
          <w:rFonts w:ascii="Calibri"/>
          <w:sz w:val="17"/>
        </w:rPr>
      </w:pPr>
    </w:p>
    <w:p w14:paraId="3F19E794"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"admin10",</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5"/>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5FD5DF59" w14:textId="77777777" w:rsidR="00382F71" w:rsidRDefault="00382F71">
      <w:pPr>
        <w:pStyle w:val="a3"/>
        <w:spacing w:before="4"/>
        <w:rPr>
          <w:rFonts w:ascii="Calibri"/>
          <w:sz w:val="17"/>
        </w:rPr>
      </w:pPr>
    </w:p>
    <w:p w14:paraId="2AE63738" w14:textId="77777777" w:rsidR="00382F71" w:rsidRDefault="00000000">
      <w:pPr>
        <w:pStyle w:val="a3"/>
        <w:ind w:left="471"/>
        <w:rPr>
          <w:rFonts w:ascii="Calibri"/>
        </w:rPr>
      </w:pPr>
      <w:r>
        <w:rPr>
          <w:rFonts w:ascii="Calibri"/>
        </w:rPr>
        <w:t>{"user":</w:t>
      </w:r>
      <w:r>
        <w:rPr>
          <w:rFonts w:ascii="Calibri"/>
          <w:spacing w:val="-5"/>
        </w:rPr>
        <w:t xml:space="preserve"> </w:t>
      </w:r>
      <w:r>
        <w:rPr>
          <w:rFonts w:ascii="Calibri"/>
        </w:rPr>
        <w:t>"admin11",</w:t>
      </w:r>
      <w:r>
        <w:rPr>
          <w:rFonts w:ascii="Calibri"/>
          <w:spacing w:val="-5"/>
        </w:rPr>
        <w:t xml:space="preserve"> </w:t>
      </w:r>
      <w:r>
        <w:rPr>
          <w:rFonts w:ascii="Calibri"/>
        </w:rPr>
        <w:t>"</w:t>
      </w:r>
      <w:proofErr w:type="spellStart"/>
      <w:r>
        <w:rPr>
          <w:rFonts w:ascii="Calibri"/>
        </w:rPr>
        <w:t>psw</w:t>
      </w:r>
      <w:proofErr w:type="spellEnd"/>
      <w:r>
        <w:rPr>
          <w:rFonts w:ascii="Calibri"/>
        </w:rPr>
        <w:t>":</w:t>
      </w:r>
      <w:r>
        <w:rPr>
          <w:rFonts w:ascii="Calibri"/>
          <w:spacing w:val="-5"/>
        </w:rPr>
        <w:t xml:space="preserve"> </w:t>
      </w:r>
      <w:r>
        <w:rPr>
          <w:rFonts w:ascii="Calibri"/>
        </w:rPr>
        <w:t>"1234",</w:t>
      </w:r>
      <w:r>
        <w:rPr>
          <w:rFonts w:ascii="Calibri"/>
          <w:spacing w:val="-5"/>
        </w:rPr>
        <w:t xml:space="preserve"> </w:t>
      </w:r>
      <w:r>
        <w:rPr>
          <w:rFonts w:ascii="Calibri"/>
        </w:rPr>
        <w:t>"result":</w:t>
      </w:r>
      <w:r>
        <w:rPr>
          <w:rFonts w:ascii="Calibri"/>
          <w:spacing w:val="-4"/>
        </w:rPr>
        <w:t xml:space="preserve"> </w:t>
      </w:r>
      <w:r>
        <w:rPr>
          <w:rFonts w:ascii="Calibri"/>
        </w:rPr>
        <w:t>"true"},</w:t>
      </w:r>
    </w:p>
    <w:p w14:paraId="5CE129AC" w14:textId="77777777" w:rsidR="00382F71" w:rsidRDefault="00382F71">
      <w:pPr>
        <w:pStyle w:val="a3"/>
        <w:spacing w:before="4"/>
        <w:rPr>
          <w:rFonts w:ascii="Calibri"/>
          <w:sz w:val="17"/>
        </w:rPr>
      </w:pPr>
    </w:p>
    <w:p w14:paraId="45088C84" w14:textId="77777777" w:rsidR="00382F71" w:rsidRDefault="00000000">
      <w:pPr>
        <w:pStyle w:val="a3"/>
        <w:ind w:left="471"/>
        <w:rPr>
          <w:rFonts w:ascii="Calibri"/>
        </w:rPr>
      </w:pPr>
      <w:r>
        <w:rPr>
          <w:rFonts w:ascii="Calibri"/>
          <w:w w:val="99"/>
        </w:rPr>
        <w:t>)</w:t>
      </w:r>
    </w:p>
    <w:p w14:paraId="74038668" w14:textId="77777777" w:rsidR="00382F71" w:rsidRDefault="00382F71">
      <w:pPr>
        <w:pStyle w:val="a3"/>
        <w:spacing w:before="4"/>
        <w:rPr>
          <w:rFonts w:ascii="Calibri"/>
          <w:sz w:val="17"/>
        </w:rPr>
      </w:pPr>
    </w:p>
    <w:p w14:paraId="4648378C" w14:textId="77777777" w:rsidR="00382F71" w:rsidRDefault="00000000">
      <w:pPr>
        <w:pStyle w:val="a3"/>
        <w:spacing w:before="1"/>
        <w:ind w:left="471"/>
        <w:rPr>
          <w:rFonts w:ascii="Calibri"/>
        </w:rPr>
      </w:pPr>
      <w:r>
        <w:rPr>
          <w:rFonts w:ascii="Calibri"/>
          <w:spacing w:val="-2"/>
        </w:rPr>
        <w:t>class</w:t>
      </w:r>
      <w:r>
        <w:rPr>
          <w:rFonts w:ascii="Calibri"/>
          <w:spacing w:val="-7"/>
        </w:rPr>
        <w:t xml:space="preserve"> </w:t>
      </w:r>
      <w:proofErr w:type="spellStart"/>
      <w:r>
        <w:rPr>
          <w:rFonts w:ascii="Calibri"/>
          <w:spacing w:val="-2"/>
        </w:rPr>
        <w:t>TestDemo</w:t>
      </w:r>
      <w:proofErr w:type="spellEnd"/>
      <w:r>
        <w:rPr>
          <w:rFonts w:ascii="Calibri"/>
          <w:spacing w:val="-2"/>
        </w:rPr>
        <w:t>(</w:t>
      </w:r>
      <w:proofErr w:type="spellStart"/>
      <w:proofErr w:type="gramStart"/>
      <w:r>
        <w:rPr>
          <w:rFonts w:ascii="Calibri"/>
          <w:spacing w:val="-2"/>
        </w:rPr>
        <w:t>unittest.TestCase</w:t>
      </w:r>
      <w:proofErr w:type="spellEnd"/>
      <w:proofErr w:type="gramEnd"/>
      <w:r>
        <w:rPr>
          <w:rFonts w:ascii="Calibri"/>
          <w:spacing w:val="-2"/>
        </w:rPr>
        <w:t>):</w:t>
      </w:r>
    </w:p>
    <w:p w14:paraId="5B87C1C3" w14:textId="77777777" w:rsidR="00382F71" w:rsidRDefault="00382F71">
      <w:pPr>
        <w:pStyle w:val="a3"/>
        <w:spacing w:before="3"/>
        <w:rPr>
          <w:rFonts w:ascii="Calibri"/>
          <w:sz w:val="17"/>
        </w:rPr>
      </w:pPr>
    </w:p>
    <w:p w14:paraId="02212FC2" w14:textId="77777777" w:rsidR="00382F71" w:rsidRDefault="00000000">
      <w:pPr>
        <w:pStyle w:val="a3"/>
        <w:spacing w:before="1"/>
        <w:ind w:left="471"/>
        <w:rPr>
          <w:rFonts w:ascii="Calibri"/>
        </w:rPr>
      </w:pPr>
      <w:r>
        <w:rPr>
          <w:rFonts w:ascii="Calibri"/>
          <w:spacing w:val="-2"/>
        </w:rPr>
        <w:t>def</w:t>
      </w:r>
      <w:r>
        <w:rPr>
          <w:rFonts w:ascii="Calibri"/>
          <w:spacing w:val="-9"/>
        </w:rPr>
        <w:t xml:space="preserve"> </w:t>
      </w:r>
      <w:proofErr w:type="spellStart"/>
      <w:proofErr w:type="gramStart"/>
      <w:r>
        <w:rPr>
          <w:rFonts w:ascii="Calibri"/>
          <w:spacing w:val="-1"/>
        </w:rPr>
        <w:t>setParameters</w:t>
      </w:r>
      <w:proofErr w:type="spellEnd"/>
      <w:r>
        <w:rPr>
          <w:rFonts w:ascii="Calibri"/>
          <w:spacing w:val="-1"/>
        </w:rPr>
        <w:t>(</w:t>
      </w:r>
      <w:proofErr w:type="gramEnd"/>
      <w:r>
        <w:rPr>
          <w:rFonts w:ascii="Calibri"/>
          <w:spacing w:val="-1"/>
        </w:rPr>
        <w:t>self,</w:t>
      </w:r>
      <w:r>
        <w:rPr>
          <w:rFonts w:ascii="Calibri"/>
          <w:spacing w:val="-10"/>
        </w:rPr>
        <w:t xml:space="preserve"> </w:t>
      </w:r>
      <w:r>
        <w:rPr>
          <w:rFonts w:ascii="Calibri"/>
          <w:spacing w:val="-1"/>
        </w:rPr>
        <w:t>user,</w:t>
      </w:r>
      <w:r>
        <w:rPr>
          <w:rFonts w:ascii="Calibri"/>
          <w:spacing w:val="-9"/>
        </w:rPr>
        <w:t xml:space="preserve"> </w:t>
      </w:r>
      <w:proofErr w:type="spellStart"/>
      <w:r>
        <w:rPr>
          <w:rFonts w:ascii="Calibri"/>
          <w:spacing w:val="-1"/>
        </w:rPr>
        <w:t>psw</w:t>
      </w:r>
      <w:proofErr w:type="spellEnd"/>
      <w:r>
        <w:rPr>
          <w:rFonts w:ascii="Calibri"/>
          <w:spacing w:val="-1"/>
        </w:rPr>
        <w:t>,</w:t>
      </w:r>
      <w:r>
        <w:rPr>
          <w:rFonts w:ascii="Calibri"/>
          <w:spacing w:val="-11"/>
        </w:rPr>
        <w:t xml:space="preserve"> </w:t>
      </w:r>
      <w:r>
        <w:rPr>
          <w:rFonts w:ascii="Calibri"/>
          <w:spacing w:val="-1"/>
        </w:rPr>
        <w:t>result):</w:t>
      </w:r>
    </w:p>
    <w:p w14:paraId="4E31D7C1" w14:textId="77777777" w:rsidR="00382F71" w:rsidRDefault="00382F71">
      <w:pPr>
        <w:pStyle w:val="a3"/>
        <w:spacing w:before="8"/>
        <w:rPr>
          <w:rFonts w:ascii="Calibri"/>
          <w:sz w:val="16"/>
        </w:rPr>
      </w:pPr>
    </w:p>
    <w:p w14:paraId="692EDC62" w14:textId="77777777" w:rsidR="00382F71" w:rsidRDefault="00000000">
      <w:pPr>
        <w:pStyle w:val="a3"/>
        <w:spacing w:line="424" w:lineRule="auto"/>
        <w:ind w:left="471" w:right="3375"/>
        <w:rPr>
          <w:rFonts w:ascii="Calibri" w:eastAsia="Calibri"/>
        </w:rPr>
      </w:pPr>
      <w:r>
        <w:rPr>
          <w:rFonts w:ascii="Calibri" w:eastAsia="Calibri"/>
          <w:w w:val="95"/>
        </w:rPr>
        <w:t>'''</w:t>
      </w:r>
      <w:r>
        <w:rPr>
          <w:w w:val="95"/>
        </w:rPr>
        <w:t>这里注意了，</w:t>
      </w:r>
      <w:r>
        <w:rPr>
          <w:rFonts w:ascii="Calibri" w:eastAsia="Calibri"/>
          <w:w w:val="95"/>
        </w:rPr>
        <w:t>user</w:t>
      </w:r>
      <w:r>
        <w:rPr>
          <w:rFonts w:ascii="Calibri" w:eastAsia="Calibri"/>
          <w:spacing w:val="11"/>
          <w:w w:val="95"/>
        </w:rPr>
        <w:t xml:space="preserve">, </w:t>
      </w:r>
      <w:proofErr w:type="spellStart"/>
      <w:r>
        <w:rPr>
          <w:rFonts w:ascii="Calibri" w:eastAsia="Calibri"/>
          <w:w w:val="95"/>
        </w:rPr>
        <w:t>psw</w:t>
      </w:r>
      <w:proofErr w:type="spellEnd"/>
      <w:r>
        <w:rPr>
          <w:rFonts w:ascii="Calibri" w:eastAsia="Calibri"/>
          <w:spacing w:val="9"/>
          <w:w w:val="95"/>
        </w:rPr>
        <w:t xml:space="preserve">, </w:t>
      </w:r>
      <w:r>
        <w:rPr>
          <w:rFonts w:ascii="Calibri" w:eastAsia="Calibri"/>
          <w:w w:val="95"/>
        </w:rPr>
        <w:t>result</w:t>
      </w:r>
      <w:r>
        <w:rPr>
          <w:rFonts w:ascii="Calibri" w:eastAsia="Calibri"/>
          <w:spacing w:val="45"/>
          <w:w w:val="95"/>
        </w:rPr>
        <w:t xml:space="preserve"> </w:t>
      </w:r>
      <w:r>
        <w:rPr>
          <w:w w:val="95"/>
        </w:rPr>
        <w:t>三个参数和前面定义的字典一一对应</w:t>
      </w:r>
      <w:r>
        <w:rPr>
          <w:rFonts w:ascii="Calibri" w:eastAsia="Calibri"/>
          <w:w w:val="95"/>
        </w:rPr>
        <w:t>'''</w:t>
      </w:r>
      <w:r>
        <w:rPr>
          <w:rFonts w:ascii="Calibri" w:eastAsia="Calibri"/>
          <w:spacing w:val="1"/>
          <w:w w:val="95"/>
        </w:rPr>
        <w:t xml:space="preserve"> </w:t>
      </w:r>
      <w:proofErr w:type="spellStart"/>
      <w:r>
        <w:rPr>
          <w:rFonts w:ascii="Calibri" w:eastAsia="Calibri"/>
        </w:rPr>
        <w:t>self.user</w:t>
      </w:r>
      <w:proofErr w:type="spellEnd"/>
      <w:r>
        <w:rPr>
          <w:rFonts w:ascii="Calibri" w:eastAsia="Calibri"/>
          <w:spacing w:val="-1"/>
        </w:rPr>
        <w:t xml:space="preserve"> = </w:t>
      </w:r>
      <w:r>
        <w:rPr>
          <w:rFonts w:ascii="Calibri" w:eastAsia="Calibri"/>
        </w:rPr>
        <w:t>user</w:t>
      </w:r>
    </w:p>
    <w:p w14:paraId="45C98134" w14:textId="77777777" w:rsidR="00382F71" w:rsidRDefault="00000000">
      <w:pPr>
        <w:pStyle w:val="a3"/>
        <w:spacing w:before="14" w:line="439" w:lineRule="auto"/>
        <w:ind w:left="471" w:right="8150"/>
        <w:rPr>
          <w:rFonts w:ascii="Calibri"/>
        </w:rPr>
      </w:pPr>
      <w:proofErr w:type="spellStart"/>
      <w:r>
        <w:rPr>
          <w:rFonts w:ascii="Calibri"/>
        </w:rPr>
        <w:t>self.user</w:t>
      </w:r>
      <w:proofErr w:type="spellEnd"/>
      <w:r>
        <w:rPr>
          <w:rFonts w:ascii="Calibri"/>
        </w:rPr>
        <w:t xml:space="preserve"> = </w:t>
      </w:r>
      <w:proofErr w:type="spellStart"/>
      <w:r>
        <w:rPr>
          <w:rFonts w:ascii="Calibri"/>
        </w:rPr>
        <w:t>psw</w:t>
      </w:r>
      <w:proofErr w:type="spellEnd"/>
      <w:r>
        <w:rPr>
          <w:rFonts w:ascii="Calibri"/>
          <w:spacing w:val="1"/>
        </w:rPr>
        <w:t xml:space="preserve"> </w:t>
      </w:r>
      <w:proofErr w:type="spellStart"/>
      <w:proofErr w:type="gramStart"/>
      <w:r>
        <w:rPr>
          <w:rFonts w:ascii="Calibri"/>
          <w:spacing w:val="-1"/>
        </w:rPr>
        <w:t>self.result</w:t>
      </w:r>
      <w:proofErr w:type="spellEnd"/>
      <w:proofErr w:type="gramEnd"/>
      <w:r>
        <w:rPr>
          <w:rFonts w:ascii="Calibri"/>
          <w:spacing w:val="-1"/>
        </w:rPr>
        <w:t xml:space="preserve"> = result</w:t>
      </w:r>
      <w:r>
        <w:rPr>
          <w:rFonts w:ascii="Calibri"/>
          <w:spacing w:val="-45"/>
        </w:rPr>
        <w:t xml:space="preserve"> </w:t>
      </w:r>
      <w:r>
        <w:rPr>
          <w:rFonts w:ascii="Calibri"/>
        </w:rPr>
        <w:t>def</w:t>
      </w:r>
      <w:r>
        <w:rPr>
          <w:rFonts w:ascii="Calibri"/>
          <w:spacing w:val="-12"/>
        </w:rPr>
        <w:t xml:space="preserve"> </w:t>
      </w:r>
      <w:r>
        <w:rPr>
          <w:rFonts w:ascii="Calibri"/>
        </w:rPr>
        <w:t>testcase(self):</w:t>
      </w:r>
    </w:p>
    <w:p w14:paraId="5E6E8D6B" w14:textId="77777777" w:rsidR="00382F71" w:rsidRDefault="00000000">
      <w:pPr>
        <w:pStyle w:val="a3"/>
        <w:tabs>
          <w:tab w:val="left" w:leader="hyphen" w:pos="3401"/>
        </w:tabs>
        <w:spacing w:line="258" w:lineRule="exact"/>
        <w:ind w:left="471"/>
        <w:rPr>
          <w:rFonts w:ascii="Calibri" w:eastAsia="Calibri"/>
        </w:rPr>
      </w:pPr>
      <w:r>
        <w:rPr>
          <w:rFonts w:ascii="Calibri" w:eastAsia="Calibri"/>
        </w:rPr>
        <w:t>print("</w:t>
      </w:r>
      <w:r>
        <w:t>开始执行用例：</w:t>
      </w:r>
      <w:r>
        <w:rPr>
          <w:rFonts w:ascii="Times New Roman" w:eastAsia="Times New Roman"/>
        </w:rPr>
        <w:tab/>
      </w:r>
      <w:r>
        <w:rPr>
          <w:rFonts w:ascii="Calibri" w:eastAsia="Calibri"/>
        </w:rPr>
        <w:t>")</w:t>
      </w:r>
    </w:p>
    <w:p w14:paraId="5234206E" w14:textId="77777777" w:rsidR="00382F71" w:rsidRDefault="00000000">
      <w:pPr>
        <w:pStyle w:val="a3"/>
        <w:spacing w:before="207"/>
        <w:ind w:left="471"/>
        <w:rPr>
          <w:rFonts w:ascii="Calibri"/>
        </w:rPr>
      </w:pPr>
      <w:proofErr w:type="spellStart"/>
      <w:proofErr w:type="gramStart"/>
      <w:r>
        <w:rPr>
          <w:rFonts w:ascii="Calibri"/>
        </w:rPr>
        <w:t>time.sleep</w:t>
      </w:r>
      <w:proofErr w:type="spellEnd"/>
      <w:proofErr w:type="gramEnd"/>
      <w:r>
        <w:rPr>
          <w:rFonts w:ascii="Calibri"/>
        </w:rPr>
        <w:t>(0.5)</w:t>
      </w:r>
    </w:p>
    <w:p w14:paraId="34CCFEA4" w14:textId="77777777" w:rsidR="00382F71" w:rsidRDefault="00382F71">
      <w:pPr>
        <w:pStyle w:val="a3"/>
        <w:spacing w:before="8"/>
        <w:rPr>
          <w:rFonts w:ascii="Calibri"/>
          <w:sz w:val="16"/>
        </w:rPr>
      </w:pPr>
    </w:p>
    <w:p w14:paraId="3751BBE3" w14:textId="77777777" w:rsidR="00382F71" w:rsidRDefault="00000000">
      <w:pPr>
        <w:pStyle w:val="a3"/>
        <w:tabs>
          <w:tab w:val="left" w:pos="1579"/>
        </w:tabs>
        <w:spacing w:line="429" w:lineRule="auto"/>
        <w:ind w:left="471" w:right="6523"/>
        <w:rPr>
          <w:rFonts w:ascii="Calibri" w:eastAsia="Calibri"/>
        </w:rPr>
      </w:pPr>
      <w:r>
        <w:rPr>
          <w:rFonts w:ascii="Calibri" w:eastAsia="Calibri"/>
          <w:spacing w:val="-1"/>
        </w:rPr>
        <w:t>print("</w:t>
      </w:r>
      <w:r>
        <w:t>输入用户名：</w:t>
      </w:r>
      <w:r>
        <w:rPr>
          <w:rFonts w:ascii="Calibri" w:eastAsia="Calibri"/>
        </w:rPr>
        <w:t>%s"</w:t>
      </w:r>
      <w:r>
        <w:rPr>
          <w:rFonts w:ascii="Calibri" w:eastAsia="Calibri"/>
          <w:spacing w:val="-11"/>
        </w:rPr>
        <w:t xml:space="preserve"> </w:t>
      </w:r>
      <w:r>
        <w:rPr>
          <w:rFonts w:ascii="Calibri" w:eastAsia="Calibri"/>
        </w:rPr>
        <w:t>%</w:t>
      </w:r>
      <w:r>
        <w:rPr>
          <w:rFonts w:ascii="Calibri" w:eastAsia="Calibri"/>
          <w:spacing w:val="-8"/>
        </w:rPr>
        <w:t xml:space="preserve"> </w:t>
      </w:r>
      <w:proofErr w:type="spellStart"/>
      <w:r>
        <w:rPr>
          <w:rFonts w:ascii="Calibri" w:eastAsia="Calibri"/>
        </w:rPr>
        <w:t>self.user</w:t>
      </w:r>
      <w:proofErr w:type="spellEnd"/>
      <w:r>
        <w:rPr>
          <w:rFonts w:ascii="Calibri" w:eastAsia="Calibri"/>
        </w:rPr>
        <w:t>)</w:t>
      </w:r>
      <w:r>
        <w:rPr>
          <w:rFonts w:ascii="Calibri" w:eastAsia="Calibri"/>
          <w:spacing w:val="-45"/>
        </w:rPr>
        <w:t xml:space="preserve"> </w:t>
      </w:r>
      <w:r>
        <w:rPr>
          <w:rFonts w:ascii="Calibri" w:eastAsia="Calibri"/>
        </w:rPr>
        <w:t>print("</w:t>
      </w:r>
      <w:r>
        <w:t>输入密码：</w:t>
      </w:r>
      <w:r>
        <w:rPr>
          <w:rFonts w:ascii="Calibri" w:eastAsia="Calibri"/>
        </w:rPr>
        <w:t xml:space="preserve">%s" % </w:t>
      </w:r>
      <w:proofErr w:type="spellStart"/>
      <w:r>
        <w:rPr>
          <w:rFonts w:ascii="Calibri" w:eastAsia="Calibri"/>
        </w:rPr>
        <w:t>self.user</w:t>
      </w:r>
      <w:proofErr w:type="spellEnd"/>
      <w:r>
        <w:rPr>
          <w:rFonts w:ascii="Calibri" w:eastAsia="Calibri"/>
        </w:rPr>
        <w:t>)</w:t>
      </w:r>
      <w:r>
        <w:rPr>
          <w:rFonts w:ascii="Calibri" w:eastAsia="Calibri"/>
          <w:spacing w:val="1"/>
        </w:rPr>
        <w:t xml:space="preserve"> </w:t>
      </w:r>
      <w:r>
        <w:rPr>
          <w:rFonts w:ascii="Calibri" w:eastAsia="Calibri"/>
        </w:rPr>
        <w:t>print("</w:t>
      </w:r>
      <w:r>
        <w:t>期望结果：</w:t>
      </w:r>
      <w:r>
        <w:rPr>
          <w:rFonts w:ascii="Calibri" w:eastAsia="Calibri"/>
        </w:rPr>
        <w:t xml:space="preserve">%s " % </w:t>
      </w:r>
      <w:proofErr w:type="spellStart"/>
      <w:r>
        <w:rPr>
          <w:rFonts w:ascii="Calibri" w:eastAsia="Calibri"/>
        </w:rPr>
        <w:t>self.result</w:t>
      </w:r>
      <w:proofErr w:type="spellEnd"/>
      <w:r>
        <w:rPr>
          <w:rFonts w:ascii="Calibri" w:eastAsia="Calibri"/>
        </w:rPr>
        <w:t>)</w:t>
      </w:r>
      <w:r>
        <w:rPr>
          <w:rFonts w:ascii="Calibri" w:eastAsia="Calibri"/>
          <w:spacing w:val="-45"/>
        </w:rPr>
        <w:t xml:space="preserve"> </w:t>
      </w:r>
      <w:proofErr w:type="spellStart"/>
      <w:r>
        <w:rPr>
          <w:rFonts w:ascii="Calibri" w:eastAsia="Calibri"/>
        </w:rPr>
        <w:t>time.</w:t>
      </w:r>
      <w:proofErr w:type="gramStart"/>
      <w:r>
        <w:rPr>
          <w:rFonts w:ascii="Calibri" w:eastAsia="Calibri"/>
        </w:rPr>
        <w:t>sleep</w:t>
      </w:r>
      <w:proofErr w:type="spellEnd"/>
      <w:r>
        <w:rPr>
          <w:rFonts w:ascii="Calibri" w:eastAsia="Calibri"/>
        </w:rPr>
        <w:t>(</w:t>
      </w:r>
      <w:proofErr w:type="gramEnd"/>
      <w:r>
        <w:rPr>
          <w:rFonts w:ascii="Calibri" w:eastAsia="Calibri"/>
        </w:rPr>
        <w:t>0.5)</w:t>
      </w:r>
      <w:r>
        <w:rPr>
          <w:rFonts w:ascii="Calibri" w:eastAsia="Calibri"/>
          <w:spacing w:val="1"/>
        </w:rPr>
        <w:t xml:space="preserve"> </w:t>
      </w:r>
      <w:proofErr w:type="spellStart"/>
      <w:r>
        <w:rPr>
          <w:rFonts w:ascii="Calibri" w:eastAsia="Calibri"/>
          <w:spacing w:val="-1"/>
        </w:rPr>
        <w:t>self.assertTrue</w:t>
      </w:r>
      <w:proofErr w:type="spellEnd"/>
      <w:r>
        <w:rPr>
          <w:rFonts w:ascii="Calibri" w:eastAsia="Calibri"/>
          <w:spacing w:val="-1"/>
        </w:rPr>
        <w:t>(</w:t>
      </w:r>
      <w:proofErr w:type="spellStart"/>
      <w:r>
        <w:rPr>
          <w:rFonts w:ascii="Calibri" w:eastAsia="Calibri"/>
          <w:spacing w:val="-1"/>
        </w:rPr>
        <w:t>self.result</w:t>
      </w:r>
      <w:proofErr w:type="spellEnd"/>
      <w:r>
        <w:rPr>
          <w:rFonts w:ascii="Calibri" w:eastAsia="Calibri"/>
          <w:spacing w:val="12"/>
        </w:rPr>
        <w:t xml:space="preserve"> </w:t>
      </w:r>
      <w:r>
        <w:rPr>
          <w:rFonts w:ascii="Calibri" w:eastAsia="Calibri"/>
        </w:rPr>
        <w:t>==</w:t>
      </w:r>
      <w:r>
        <w:rPr>
          <w:rFonts w:ascii="Calibri" w:eastAsia="Calibri"/>
          <w:spacing w:val="10"/>
        </w:rPr>
        <w:t xml:space="preserve"> </w:t>
      </w:r>
      <w:r>
        <w:rPr>
          <w:rFonts w:ascii="Calibri" w:eastAsia="Calibri"/>
        </w:rPr>
        <w:t>"true")</w:t>
      </w:r>
      <w:r>
        <w:rPr>
          <w:rFonts w:ascii="Calibri" w:eastAsia="Calibri"/>
          <w:spacing w:val="1"/>
        </w:rPr>
        <w:t xml:space="preserve"> </w:t>
      </w:r>
      <w:r>
        <w:rPr>
          <w:rFonts w:ascii="Calibri" w:eastAsia="Calibri"/>
          <w:w w:val="95"/>
        </w:rPr>
        <w:t>if</w:t>
      </w:r>
      <w:r>
        <w:rPr>
          <w:rFonts w:ascii="Calibri" w:eastAsia="Calibri"/>
          <w:spacing w:val="82"/>
          <w:u w:val="single"/>
        </w:rPr>
        <w:t xml:space="preserve">  </w:t>
      </w:r>
      <w:r>
        <w:rPr>
          <w:rFonts w:ascii="Calibri" w:eastAsia="Calibri"/>
        </w:rPr>
        <w:t>name</w:t>
      </w:r>
      <w:r>
        <w:rPr>
          <w:rFonts w:ascii="Times New Roman" w:eastAsia="Times New Roman"/>
          <w:u w:val="single"/>
        </w:rPr>
        <w:tab/>
      </w:r>
      <w:r>
        <w:rPr>
          <w:rFonts w:ascii="Calibri" w:eastAsia="Calibri"/>
        </w:rPr>
        <w:t>== "</w:t>
      </w:r>
      <w:r>
        <w:rPr>
          <w:rFonts w:ascii="Calibri" w:eastAsia="Calibri"/>
          <w:spacing w:val="1"/>
          <w:u w:val="single"/>
        </w:rPr>
        <w:t xml:space="preserve"> </w:t>
      </w:r>
      <w:r>
        <w:rPr>
          <w:rFonts w:ascii="Calibri" w:eastAsia="Calibri"/>
        </w:rPr>
        <w:t>main</w:t>
      </w:r>
      <w:r>
        <w:rPr>
          <w:rFonts w:ascii="Calibri" w:eastAsia="Calibri"/>
          <w:spacing w:val="1"/>
          <w:u w:val="single"/>
        </w:rPr>
        <w:t xml:space="preserve"> </w:t>
      </w:r>
      <w:r>
        <w:rPr>
          <w:rFonts w:ascii="Calibri" w:eastAsia="Calibri"/>
        </w:rPr>
        <w:t>":</w:t>
      </w:r>
      <w:r>
        <w:rPr>
          <w:rFonts w:ascii="Calibri" w:eastAsia="Calibri"/>
          <w:spacing w:val="1"/>
        </w:rPr>
        <w:t xml:space="preserve"> </w:t>
      </w:r>
      <w:proofErr w:type="spellStart"/>
      <w:r>
        <w:rPr>
          <w:rFonts w:ascii="Calibri" w:eastAsia="Calibri"/>
        </w:rPr>
        <w:t>unittest.main</w:t>
      </w:r>
      <w:proofErr w:type="spellEnd"/>
      <w:r>
        <w:rPr>
          <w:rFonts w:ascii="Calibri" w:eastAsia="Calibri"/>
        </w:rPr>
        <w:t>(verbosity=2)</w:t>
      </w:r>
    </w:p>
    <w:p w14:paraId="55A1B2EE" w14:textId="77777777" w:rsidR="00382F71" w:rsidRDefault="00000000">
      <w:pPr>
        <w:pStyle w:val="a3"/>
        <w:spacing w:line="265" w:lineRule="exact"/>
        <w:ind w:left="471"/>
      </w:pPr>
      <w:r>
        <w:rPr>
          <w:w w:val="95"/>
        </w:rPr>
        <w:t xml:space="preserve">如果用的是 </w:t>
      </w:r>
      <w:proofErr w:type="spellStart"/>
      <w:r>
        <w:rPr>
          <w:rFonts w:ascii="Calibri" w:eastAsia="Calibri"/>
          <w:w w:val="95"/>
        </w:rPr>
        <w:t>pytest</w:t>
      </w:r>
      <w:proofErr w:type="spellEnd"/>
      <w:r>
        <w:rPr>
          <w:rFonts w:ascii="Calibri" w:eastAsia="Calibri"/>
          <w:spacing w:val="59"/>
        </w:rPr>
        <w:t xml:space="preserve"> </w:t>
      </w:r>
      <w:r>
        <w:rPr>
          <w:w w:val="95"/>
        </w:rPr>
        <w:t>框架，也能实现参数化</w:t>
      </w:r>
    </w:p>
    <w:p w14:paraId="375A2888" w14:textId="77777777" w:rsidR="00382F71" w:rsidRDefault="00382F71">
      <w:pPr>
        <w:pStyle w:val="a3"/>
        <w:spacing w:before="2"/>
        <w:rPr>
          <w:sz w:val="16"/>
        </w:rPr>
      </w:pPr>
    </w:p>
    <w:p w14:paraId="18D1BB9B" w14:textId="77777777" w:rsidR="00382F71" w:rsidRDefault="00000000">
      <w:pPr>
        <w:pStyle w:val="a3"/>
        <w:spacing w:line="439" w:lineRule="auto"/>
        <w:ind w:left="471" w:right="7194"/>
        <w:rPr>
          <w:rFonts w:ascii="Calibri"/>
        </w:rPr>
      </w:pPr>
      <w:r>
        <w:rPr>
          <w:rFonts w:ascii="Calibri"/>
        </w:rPr>
        <w:t>#</w:t>
      </w:r>
      <w:r>
        <w:rPr>
          <w:rFonts w:ascii="Calibri"/>
          <w:spacing w:val="-6"/>
        </w:rPr>
        <w:t xml:space="preserve"> </w:t>
      </w:r>
      <w:r>
        <w:rPr>
          <w:rFonts w:ascii="Calibri"/>
        </w:rPr>
        <w:t>content</w:t>
      </w:r>
      <w:r>
        <w:rPr>
          <w:rFonts w:ascii="Calibri"/>
          <w:spacing w:val="-10"/>
        </w:rPr>
        <w:t xml:space="preserve"> </w:t>
      </w:r>
      <w:r>
        <w:rPr>
          <w:rFonts w:ascii="Calibri"/>
        </w:rPr>
        <w:t>of</w:t>
      </w:r>
      <w:r>
        <w:rPr>
          <w:rFonts w:ascii="Calibri"/>
          <w:spacing w:val="-6"/>
        </w:rPr>
        <w:t xml:space="preserve"> </w:t>
      </w:r>
      <w:r>
        <w:rPr>
          <w:rFonts w:ascii="Calibri"/>
        </w:rPr>
        <w:t>test_canshu1.py</w:t>
      </w:r>
      <w:r>
        <w:rPr>
          <w:rFonts w:ascii="Calibri"/>
          <w:spacing w:val="-44"/>
        </w:rPr>
        <w:t xml:space="preserve"> </w:t>
      </w:r>
      <w:r>
        <w:rPr>
          <w:rFonts w:ascii="Calibri"/>
        </w:rPr>
        <w:t>#</w:t>
      </w:r>
      <w:r>
        <w:rPr>
          <w:rFonts w:ascii="Calibri"/>
          <w:spacing w:val="1"/>
        </w:rPr>
        <w:t xml:space="preserve"> </w:t>
      </w:r>
      <w:proofErr w:type="gramStart"/>
      <w:r>
        <w:rPr>
          <w:rFonts w:ascii="Calibri"/>
        </w:rPr>
        <w:t>coding:utf</w:t>
      </w:r>
      <w:proofErr w:type="gramEnd"/>
      <w:r>
        <w:rPr>
          <w:rFonts w:ascii="Calibri"/>
        </w:rPr>
        <w:t>-8</w:t>
      </w:r>
    </w:p>
    <w:p w14:paraId="4116E6C0" w14:textId="77777777" w:rsidR="00382F71" w:rsidRDefault="00000000">
      <w:pPr>
        <w:pStyle w:val="a3"/>
        <w:spacing w:line="439" w:lineRule="auto"/>
        <w:ind w:left="471" w:right="5379"/>
        <w:rPr>
          <w:rFonts w:ascii="Calibri"/>
        </w:rPr>
      </w:pPr>
      <w:r>
        <w:rPr>
          <w:rFonts w:ascii="Calibri"/>
        </w:rPr>
        <w:t>import</w:t>
      </w:r>
      <w:r>
        <w:rPr>
          <w:rFonts w:ascii="Calibri"/>
          <w:spacing w:val="1"/>
        </w:rPr>
        <w:t xml:space="preserve"> </w:t>
      </w:r>
      <w:proofErr w:type="spellStart"/>
      <w:r>
        <w:rPr>
          <w:rFonts w:ascii="Calibri"/>
        </w:rPr>
        <w:t>pytest</w:t>
      </w:r>
      <w:proofErr w:type="spellEnd"/>
      <w:r>
        <w:rPr>
          <w:rFonts w:ascii="Calibri"/>
          <w:spacing w:val="1"/>
        </w:rPr>
        <w:t xml:space="preserve"> </w:t>
      </w:r>
      <w:r>
        <w:rPr>
          <w:rFonts w:ascii="Calibri"/>
          <w:spacing w:val="-1"/>
        </w:rPr>
        <w:t>@</w:t>
      </w:r>
      <w:proofErr w:type="gramStart"/>
      <w:r>
        <w:rPr>
          <w:rFonts w:ascii="Calibri"/>
          <w:spacing w:val="-1"/>
        </w:rPr>
        <w:t>pytest.mark</w:t>
      </w:r>
      <w:proofErr w:type="gramEnd"/>
      <w:r>
        <w:rPr>
          <w:rFonts w:ascii="Calibri"/>
          <w:spacing w:val="-1"/>
        </w:rPr>
        <w:t>.parametrize("test_input,expected",</w:t>
      </w:r>
      <w:r>
        <w:rPr>
          <w:rFonts w:ascii="Calibri"/>
          <w:spacing w:val="-45"/>
        </w:rPr>
        <w:t xml:space="preserve"> </w:t>
      </w:r>
      <w:r>
        <w:rPr>
          <w:rFonts w:ascii="Calibri"/>
        </w:rPr>
        <w:t>[ ("3+5",</w:t>
      </w:r>
      <w:r>
        <w:rPr>
          <w:rFonts w:ascii="Calibri"/>
          <w:spacing w:val="1"/>
        </w:rPr>
        <w:t xml:space="preserve"> </w:t>
      </w:r>
      <w:r>
        <w:rPr>
          <w:rFonts w:ascii="Calibri"/>
        </w:rPr>
        <w:t>8),</w:t>
      </w:r>
    </w:p>
    <w:p w14:paraId="269F2B7E" w14:textId="77777777" w:rsidR="00382F71" w:rsidRDefault="00000000">
      <w:pPr>
        <w:pStyle w:val="a3"/>
        <w:spacing w:line="253" w:lineRule="exact"/>
        <w:ind w:left="471"/>
        <w:rPr>
          <w:rFonts w:ascii="Calibri"/>
        </w:rPr>
      </w:pPr>
      <w:r>
        <w:rPr>
          <w:rFonts w:ascii="Calibri"/>
        </w:rPr>
        <w:t>("2+4",</w:t>
      </w:r>
      <w:r>
        <w:rPr>
          <w:rFonts w:ascii="Calibri"/>
          <w:spacing w:val="-1"/>
        </w:rPr>
        <w:t xml:space="preserve"> </w:t>
      </w:r>
      <w:r>
        <w:rPr>
          <w:rFonts w:ascii="Calibri"/>
        </w:rPr>
        <w:t>6),</w:t>
      </w:r>
    </w:p>
    <w:p w14:paraId="43544F26" w14:textId="77777777" w:rsidR="00382F71" w:rsidRDefault="00382F71">
      <w:pPr>
        <w:spacing w:line="253" w:lineRule="exact"/>
        <w:rPr>
          <w:rFonts w:ascii="Calibri"/>
        </w:rPr>
        <w:sectPr w:rsidR="00382F71">
          <w:pgSz w:w="11910" w:h="16840"/>
          <w:pgMar w:top="1280" w:right="940" w:bottom="660" w:left="820" w:header="0" w:footer="406" w:gutter="0"/>
          <w:cols w:space="720"/>
        </w:sectPr>
      </w:pPr>
    </w:p>
    <w:p w14:paraId="146D3E7F" w14:textId="77777777" w:rsidR="00382F71" w:rsidRDefault="00000000">
      <w:pPr>
        <w:pStyle w:val="a3"/>
        <w:spacing w:before="36"/>
        <w:ind w:left="471"/>
        <w:rPr>
          <w:rFonts w:ascii="Calibri"/>
        </w:rPr>
      </w:pPr>
      <w:r>
        <w:rPr>
          <w:rFonts w:ascii="Calibri"/>
        </w:rPr>
        <w:lastRenderedPageBreak/>
        <w:t>("6 *</w:t>
      </w:r>
      <w:r>
        <w:rPr>
          <w:rFonts w:ascii="Calibri"/>
          <w:spacing w:val="-3"/>
        </w:rPr>
        <w:t xml:space="preserve"> </w:t>
      </w:r>
      <w:r>
        <w:rPr>
          <w:rFonts w:ascii="Calibri"/>
        </w:rPr>
        <w:t>9", 42),</w:t>
      </w:r>
    </w:p>
    <w:p w14:paraId="3E0351DF" w14:textId="77777777" w:rsidR="00382F71" w:rsidRDefault="00382F71">
      <w:pPr>
        <w:pStyle w:val="a3"/>
        <w:spacing w:before="4"/>
        <w:rPr>
          <w:rFonts w:ascii="Calibri"/>
          <w:sz w:val="17"/>
        </w:rPr>
      </w:pPr>
    </w:p>
    <w:p w14:paraId="2068B9A5" w14:textId="77777777" w:rsidR="00382F71" w:rsidRDefault="00000000">
      <w:pPr>
        <w:pStyle w:val="a3"/>
        <w:ind w:left="471"/>
        <w:rPr>
          <w:rFonts w:ascii="Calibri"/>
        </w:rPr>
      </w:pPr>
      <w:r>
        <w:rPr>
          <w:rFonts w:ascii="Calibri"/>
        </w:rPr>
        <w:t>])</w:t>
      </w:r>
    </w:p>
    <w:p w14:paraId="6CA6BC6A" w14:textId="77777777" w:rsidR="00382F71" w:rsidRDefault="00382F71">
      <w:pPr>
        <w:pStyle w:val="a3"/>
        <w:spacing w:before="4"/>
        <w:rPr>
          <w:rFonts w:ascii="Calibri"/>
          <w:sz w:val="17"/>
        </w:rPr>
      </w:pPr>
    </w:p>
    <w:p w14:paraId="539727AA" w14:textId="77777777" w:rsidR="00382F71" w:rsidRDefault="00000000">
      <w:pPr>
        <w:pStyle w:val="a3"/>
        <w:spacing w:before="1"/>
        <w:ind w:left="471"/>
        <w:rPr>
          <w:rFonts w:ascii="Calibri"/>
        </w:rPr>
      </w:pPr>
      <w:r>
        <w:rPr>
          <w:rFonts w:ascii="Calibri"/>
        </w:rPr>
        <w:t>def</w:t>
      </w:r>
      <w:r>
        <w:rPr>
          <w:rFonts w:ascii="Calibri"/>
          <w:spacing w:val="-11"/>
        </w:rPr>
        <w:t xml:space="preserve"> </w:t>
      </w:r>
      <w:proofErr w:type="spellStart"/>
      <w:r>
        <w:rPr>
          <w:rFonts w:ascii="Calibri"/>
        </w:rPr>
        <w:t>test_</w:t>
      </w:r>
      <w:proofErr w:type="gramStart"/>
      <w:r>
        <w:rPr>
          <w:rFonts w:ascii="Calibri"/>
        </w:rPr>
        <w:t>eval</w:t>
      </w:r>
      <w:proofErr w:type="spellEnd"/>
      <w:r>
        <w:rPr>
          <w:rFonts w:ascii="Calibri"/>
        </w:rPr>
        <w:t>(</w:t>
      </w:r>
      <w:proofErr w:type="spellStart"/>
      <w:proofErr w:type="gramEnd"/>
      <w:r>
        <w:rPr>
          <w:rFonts w:ascii="Calibri"/>
        </w:rPr>
        <w:t>test_input</w:t>
      </w:r>
      <w:proofErr w:type="spellEnd"/>
      <w:r>
        <w:rPr>
          <w:rFonts w:ascii="Calibri"/>
        </w:rPr>
        <w:t>,</w:t>
      </w:r>
      <w:r>
        <w:rPr>
          <w:rFonts w:ascii="Calibri"/>
          <w:spacing w:val="-9"/>
        </w:rPr>
        <w:t xml:space="preserve"> </w:t>
      </w:r>
      <w:r>
        <w:rPr>
          <w:rFonts w:ascii="Calibri"/>
        </w:rPr>
        <w:t>expected):</w:t>
      </w:r>
    </w:p>
    <w:p w14:paraId="68D99A05" w14:textId="77777777" w:rsidR="00382F71" w:rsidRDefault="00382F71">
      <w:pPr>
        <w:pStyle w:val="a3"/>
        <w:spacing w:before="4"/>
        <w:rPr>
          <w:rFonts w:ascii="Calibri"/>
          <w:sz w:val="17"/>
        </w:rPr>
      </w:pPr>
    </w:p>
    <w:p w14:paraId="7EF695EB" w14:textId="77777777" w:rsidR="00382F71" w:rsidRDefault="00000000">
      <w:pPr>
        <w:pStyle w:val="a3"/>
        <w:tabs>
          <w:tab w:val="left" w:pos="1579"/>
        </w:tabs>
        <w:spacing w:line="439" w:lineRule="auto"/>
        <w:ind w:left="471" w:right="6683"/>
        <w:rPr>
          <w:rFonts w:ascii="Calibri"/>
        </w:rPr>
      </w:pPr>
      <w:r>
        <w:rPr>
          <w:rFonts w:ascii="Calibri"/>
        </w:rPr>
        <w:t>assert</w:t>
      </w:r>
      <w:r>
        <w:rPr>
          <w:rFonts w:ascii="Calibri"/>
          <w:spacing w:val="-8"/>
        </w:rPr>
        <w:t xml:space="preserve"> </w:t>
      </w:r>
      <w:r>
        <w:rPr>
          <w:rFonts w:ascii="Calibri"/>
        </w:rPr>
        <w:t>eval(</w:t>
      </w:r>
      <w:proofErr w:type="spellStart"/>
      <w:r>
        <w:rPr>
          <w:rFonts w:ascii="Calibri"/>
        </w:rPr>
        <w:t>test_input</w:t>
      </w:r>
      <w:proofErr w:type="spellEnd"/>
      <w:r>
        <w:rPr>
          <w:rFonts w:ascii="Calibri"/>
        </w:rPr>
        <w:t>)</w:t>
      </w:r>
      <w:r>
        <w:rPr>
          <w:rFonts w:ascii="Calibri"/>
          <w:spacing w:val="-8"/>
        </w:rPr>
        <w:t xml:space="preserve"> </w:t>
      </w:r>
      <w:r>
        <w:rPr>
          <w:rFonts w:ascii="Calibri"/>
        </w:rPr>
        <w:t>==</w:t>
      </w:r>
      <w:r>
        <w:rPr>
          <w:rFonts w:ascii="Calibri"/>
          <w:spacing w:val="-8"/>
        </w:rPr>
        <w:t xml:space="preserve"> </w:t>
      </w:r>
      <w:r>
        <w:rPr>
          <w:rFonts w:ascii="Calibri"/>
        </w:rPr>
        <w:t>expected</w:t>
      </w:r>
      <w:r>
        <w:rPr>
          <w:rFonts w:ascii="Calibri"/>
          <w:spacing w:val="-45"/>
        </w:rPr>
        <w:t xml:space="preserve"> </w:t>
      </w:r>
      <w:proofErr w:type="gramStart"/>
      <w:r>
        <w:rPr>
          <w:rFonts w:ascii="Calibri"/>
          <w:w w:val="95"/>
        </w:rPr>
        <w:t>if</w:t>
      </w:r>
      <w:r>
        <w:rPr>
          <w:rFonts w:ascii="Calibri"/>
          <w:spacing w:val="82"/>
          <w:u w:val="single"/>
        </w:rPr>
        <w:t xml:space="preserve">  </w:t>
      </w:r>
      <w:r>
        <w:rPr>
          <w:rFonts w:ascii="Calibri"/>
        </w:rPr>
        <w:t>name</w:t>
      </w:r>
      <w:proofErr w:type="gramEnd"/>
      <w:r>
        <w:rPr>
          <w:rFonts w:ascii="Times New Roman"/>
          <w:u w:val="single"/>
        </w:rPr>
        <w:tab/>
      </w:r>
      <w:r>
        <w:rPr>
          <w:rFonts w:ascii="Calibri"/>
        </w:rPr>
        <w:t>==</w:t>
      </w:r>
      <w:r>
        <w:rPr>
          <w:rFonts w:ascii="Calibri"/>
          <w:spacing w:val="1"/>
        </w:rPr>
        <w:t xml:space="preserve"> </w:t>
      </w:r>
      <w:r>
        <w:rPr>
          <w:rFonts w:ascii="Calibri"/>
        </w:rPr>
        <w:t>"</w:t>
      </w:r>
      <w:r>
        <w:rPr>
          <w:rFonts w:ascii="Calibri"/>
          <w:spacing w:val="20"/>
          <w:u w:val="single"/>
        </w:rPr>
        <w:t xml:space="preserve"> </w:t>
      </w:r>
      <w:r>
        <w:rPr>
          <w:rFonts w:ascii="Calibri"/>
        </w:rPr>
        <w:t>main</w:t>
      </w:r>
      <w:r>
        <w:rPr>
          <w:rFonts w:ascii="Calibri"/>
          <w:spacing w:val="19"/>
          <w:u w:val="single"/>
        </w:rPr>
        <w:t xml:space="preserve"> </w:t>
      </w:r>
      <w:r>
        <w:rPr>
          <w:rFonts w:ascii="Calibri"/>
        </w:rPr>
        <w:t>":</w:t>
      </w:r>
    </w:p>
    <w:p w14:paraId="54E24BFC" w14:textId="77777777" w:rsidR="00382F71" w:rsidRDefault="00000000">
      <w:pPr>
        <w:pStyle w:val="a3"/>
        <w:spacing w:line="254" w:lineRule="exact"/>
        <w:ind w:left="471"/>
        <w:rPr>
          <w:rFonts w:ascii="Calibri"/>
        </w:rPr>
      </w:pPr>
      <w:proofErr w:type="spellStart"/>
      <w:proofErr w:type="gramStart"/>
      <w:r>
        <w:rPr>
          <w:rFonts w:ascii="Calibri"/>
        </w:rPr>
        <w:t>pytest.main</w:t>
      </w:r>
      <w:proofErr w:type="spellEnd"/>
      <w:proofErr w:type="gramEnd"/>
      <w:r>
        <w:rPr>
          <w:rFonts w:ascii="Calibri"/>
        </w:rPr>
        <w:t>(["-s",</w:t>
      </w:r>
      <w:r>
        <w:rPr>
          <w:rFonts w:ascii="Calibri"/>
          <w:spacing w:val="-11"/>
        </w:rPr>
        <w:t xml:space="preserve"> </w:t>
      </w:r>
      <w:r>
        <w:rPr>
          <w:rFonts w:ascii="Calibri"/>
        </w:rPr>
        <w:t>"test_canshu1.py"])</w:t>
      </w:r>
    </w:p>
    <w:p w14:paraId="0889E6E1" w14:textId="77777777" w:rsidR="00382F71" w:rsidRDefault="00382F71">
      <w:pPr>
        <w:pStyle w:val="a3"/>
        <w:rPr>
          <w:rFonts w:ascii="Calibri"/>
          <w:sz w:val="20"/>
        </w:rPr>
      </w:pPr>
    </w:p>
    <w:p w14:paraId="2D6B0188" w14:textId="77777777" w:rsidR="00382F71" w:rsidRDefault="00382F71">
      <w:pPr>
        <w:pStyle w:val="a3"/>
        <w:rPr>
          <w:rFonts w:ascii="Calibri"/>
          <w:sz w:val="20"/>
        </w:rPr>
      </w:pPr>
    </w:p>
    <w:p w14:paraId="7D26964B" w14:textId="77777777" w:rsidR="00382F71" w:rsidRDefault="00382F71">
      <w:pPr>
        <w:pStyle w:val="a3"/>
        <w:rPr>
          <w:rFonts w:ascii="Calibri"/>
          <w:sz w:val="15"/>
        </w:rPr>
      </w:pPr>
    </w:p>
    <w:p w14:paraId="4C60BDEC" w14:textId="77777777" w:rsidR="00382F71" w:rsidRDefault="00000000">
      <w:pPr>
        <w:pStyle w:val="a3"/>
        <w:ind w:left="471"/>
      </w:pPr>
      <w:proofErr w:type="spellStart"/>
      <w:r>
        <w:rPr>
          <w:rFonts w:ascii="Calibri" w:eastAsia="Calibri"/>
          <w:w w:val="95"/>
        </w:rPr>
        <w:t>pytest</w:t>
      </w:r>
      <w:proofErr w:type="spellEnd"/>
      <w:r>
        <w:rPr>
          <w:rFonts w:ascii="Calibri" w:eastAsia="Calibri"/>
          <w:spacing w:val="50"/>
        </w:rPr>
        <w:t xml:space="preserve">    </w:t>
      </w:r>
      <w:r>
        <w:rPr>
          <w:w w:val="95"/>
        </w:rPr>
        <w:t>里面还有一个更加强大的功能，获得多个参数化参数的所有组合，可以堆叠参数化装饰器</w:t>
      </w:r>
    </w:p>
    <w:p w14:paraId="3662D82F" w14:textId="77777777" w:rsidR="00382F71" w:rsidRDefault="00382F71">
      <w:pPr>
        <w:pStyle w:val="a3"/>
        <w:spacing w:before="2"/>
        <w:rPr>
          <w:sz w:val="16"/>
        </w:rPr>
      </w:pPr>
    </w:p>
    <w:p w14:paraId="090C4790" w14:textId="77777777" w:rsidR="00382F71" w:rsidRDefault="00000000">
      <w:pPr>
        <w:pStyle w:val="a3"/>
        <w:spacing w:line="439" w:lineRule="auto"/>
        <w:ind w:left="471" w:right="6454"/>
        <w:rPr>
          <w:rFonts w:ascii="Calibri"/>
        </w:rPr>
      </w:pPr>
      <w:r>
        <w:rPr>
          <w:rFonts w:ascii="Calibri"/>
        </w:rPr>
        <w:t>import</w:t>
      </w:r>
      <w:r>
        <w:rPr>
          <w:rFonts w:ascii="Calibri"/>
          <w:spacing w:val="1"/>
        </w:rPr>
        <w:t xml:space="preserve"> </w:t>
      </w:r>
      <w:proofErr w:type="spellStart"/>
      <w:r>
        <w:rPr>
          <w:rFonts w:ascii="Calibri"/>
        </w:rPr>
        <w:t>pytest</w:t>
      </w:r>
      <w:proofErr w:type="spellEnd"/>
      <w:r>
        <w:rPr>
          <w:rFonts w:ascii="Calibri"/>
          <w:spacing w:val="1"/>
        </w:rPr>
        <w:t xml:space="preserve"> </w:t>
      </w:r>
      <w:r>
        <w:rPr>
          <w:rFonts w:ascii="Calibri"/>
        </w:rPr>
        <w:t>@</w:t>
      </w:r>
      <w:proofErr w:type="gramStart"/>
      <w:r>
        <w:rPr>
          <w:rFonts w:ascii="Calibri"/>
        </w:rPr>
        <w:t>pytest.mark</w:t>
      </w:r>
      <w:proofErr w:type="gramEnd"/>
      <w:r>
        <w:rPr>
          <w:rFonts w:ascii="Calibri"/>
        </w:rPr>
        <w:t>.parametrize("x",</w:t>
      </w:r>
      <w:r>
        <w:rPr>
          <w:rFonts w:ascii="Calibri"/>
          <w:spacing w:val="-12"/>
        </w:rPr>
        <w:t xml:space="preserve"> </w:t>
      </w:r>
      <w:r>
        <w:rPr>
          <w:rFonts w:ascii="Calibri"/>
        </w:rPr>
        <w:t>[0,</w:t>
      </w:r>
      <w:r>
        <w:rPr>
          <w:rFonts w:ascii="Calibri"/>
          <w:spacing w:val="-11"/>
        </w:rPr>
        <w:t xml:space="preserve"> </w:t>
      </w:r>
      <w:r>
        <w:rPr>
          <w:rFonts w:ascii="Calibri"/>
        </w:rPr>
        <w:t>1])</w:t>
      </w:r>
    </w:p>
    <w:p w14:paraId="3722138A" w14:textId="77777777" w:rsidR="00382F71" w:rsidRDefault="00000000">
      <w:pPr>
        <w:pStyle w:val="a3"/>
        <w:spacing w:line="439" w:lineRule="auto"/>
        <w:ind w:left="471" w:right="6450"/>
        <w:rPr>
          <w:rFonts w:ascii="Calibri"/>
        </w:rPr>
      </w:pPr>
      <w:r>
        <w:rPr>
          <w:rFonts w:ascii="Calibri"/>
        </w:rPr>
        <w:t>@</w:t>
      </w:r>
      <w:proofErr w:type="gramStart"/>
      <w:r>
        <w:rPr>
          <w:rFonts w:ascii="Calibri"/>
        </w:rPr>
        <w:t>pytest.mark</w:t>
      </w:r>
      <w:proofErr w:type="gramEnd"/>
      <w:r>
        <w:rPr>
          <w:rFonts w:ascii="Calibri"/>
        </w:rPr>
        <w:t>.parametrize("y",</w:t>
      </w:r>
      <w:r>
        <w:rPr>
          <w:rFonts w:ascii="Calibri"/>
          <w:spacing w:val="-12"/>
        </w:rPr>
        <w:t xml:space="preserve"> </w:t>
      </w:r>
      <w:r>
        <w:rPr>
          <w:rFonts w:ascii="Calibri"/>
        </w:rPr>
        <w:t>[2,</w:t>
      </w:r>
      <w:r>
        <w:rPr>
          <w:rFonts w:ascii="Calibri"/>
          <w:spacing w:val="-11"/>
        </w:rPr>
        <w:t xml:space="preserve"> </w:t>
      </w:r>
      <w:r>
        <w:rPr>
          <w:rFonts w:ascii="Calibri"/>
        </w:rPr>
        <w:t>3])</w:t>
      </w:r>
      <w:r>
        <w:rPr>
          <w:rFonts w:ascii="Calibri"/>
          <w:spacing w:val="-44"/>
        </w:rPr>
        <w:t xml:space="preserve"> </w:t>
      </w:r>
      <w:r>
        <w:rPr>
          <w:rFonts w:ascii="Calibri"/>
        </w:rPr>
        <w:t>def</w:t>
      </w:r>
      <w:r>
        <w:rPr>
          <w:rFonts w:ascii="Calibri"/>
          <w:spacing w:val="-2"/>
        </w:rPr>
        <w:t xml:space="preserve"> </w:t>
      </w:r>
      <w:proofErr w:type="spellStart"/>
      <w:r>
        <w:rPr>
          <w:rFonts w:ascii="Calibri"/>
        </w:rPr>
        <w:t>test_foo</w:t>
      </w:r>
      <w:proofErr w:type="spellEnd"/>
      <w:r>
        <w:rPr>
          <w:rFonts w:ascii="Calibri"/>
        </w:rPr>
        <w:t>(x,</w:t>
      </w:r>
      <w:r>
        <w:rPr>
          <w:rFonts w:ascii="Calibri"/>
          <w:spacing w:val="1"/>
        </w:rPr>
        <w:t xml:space="preserve"> </w:t>
      </w:r>
      <w:r>
        <w:rPr>
          <w:rFonts w:ascii="Calibri"/>
        </w:rPr>
        <w:t>y):</w:t>
      </w:r>
    </w:p>
    <w:p w14:paraId="31545FC3" w14:textId="77777777" w:rsidR="00382F71" w:rsidRDefault="00000000">
      <w:pPr>
        <w:pStyle w:val="a3"/>
        <w:tabs>
          <w:tab w:val="left" w:pos="1579"/>
        </w:tabs>
        <w:spacing w:line="424" w:lineRule="auto"/>
        <w:ind w:left="471" w:right="5750"/>
        <w:rPr>
          <w:rFonts w:ascii="Calibri" w:eastAsia="Calibri"/>
        </w:rPr>
      </w:pPr>
      <w:r>
        <w:rPr>
          <w:rFonts w:ascii="Calibri" w:eastAsia="Calibri"/>
        </w:rPr>
        <w:t>print("</w:t>
      </w:r>
      <w:r>
        <w:t>测试数据组合：</w:t>
      </w:r>
      <w:r>
        <w:rPr>
          <w:rFonts w:ascii="Calibri" w:eastAsia="Calibri"/>
        </w:rPr>
        <w:t>x-&gt;%s, y-&gt;%s" % (x, y))</w:t>
      </w:r>
      <w:r>
        <w:rPr>
          <w:rFonts w:ascii="Calibri" w:eastAsia="Calibri"/>
          <w:spacing w:val="-45"/>
        </w:rPr>
        <w:t xml:space="preserve"> </w:t>
      </w:r>
      <w:r>
        <w:rPr>
          <w:rFonts w:ascii="Calibri" w:eastAsia="Calibri"/>
          <w:w w:val="95"/>
        </w:rPr>
        <w:t>if</w:t>
      </w:r>
      <w:r>
        <w:rPr>
          <w:rFonts w:ascii="Calibri" w:eastAsia="Calibri"/>
          <w:spacing w:val="82"/>
          <w:u w:val="single"/>
        </w:rPr>
        <w:t xml:space="preserve">  </w:t>
      </w:r>
      <w:r>
        <w:rPr>
          <w:rFonts w:ascii="Calibri" w:eastAsia="Calibri"/>
        </w:rPr>
        <w:t>name</w:t>
      </w:r>
      <w:r>
        <w:rPr>
          <w:rFonts w:ascii="Times New Roman" w:eastAsia="Times New Roman"/>
          <w:u w:val="single"/>
        </w:rPr>
        <w:tab/>
      </w:r>
      <w:r>
        <w:rPr>
          <w:rFonts w:ascii="Calibri" w:eastAsia="Calibri"/>
        </w:rPr>
        <w:t>==</w:t>
      </w:r>
      <w:r>
        <w:rPr>
          <w:rFonts w:ascii="Calibri" w:eastAsia="Calibri"/>
          <w:spacing w:val="2"/>
        </w:rPr>
        <w:t xml:space="preserve"> </w:t>
      </w:r>
      <w:r>
        <w:rPr>
          <w:rFonts w:ascii="Calibri" w:eastAsia="Calibri"/>
        </w:rPr>
        <w:t>"</w:t>
      </w:r>
      <w:r>
        <w:rPr>
          <w:rFonts w:ascii="Calibri" w:eastAsia="Calibri"/>
          <w:spacing w:val="19"/>
          <w:u w:val="single"/>
        </w:rPr>
        <w:t xml:space="preserve"> </w:t>
      </w:r>
      <w:r>
        <w:rPr>
          <w:rFonts w:ascii="Calibri" w:eastAsia="Calibri"/>
        </w:rPr>
        <w:t>main</w:t>
      </w:r>
      <w:r>
        <w:rPr>
          <w:rFonts w:ascii="Calibri" w:eastAsia="Calibri"/>
          <w:spacing w:val="19"/>
          <w:u w:val="single"/>
        </w:rPr>
        <w:t xml:space="preserve"> </w:t>
      </w:r>
      <w:r>
        <w:rPr>
          <w:rFonts w:ascii="Calibri" w:eastAsia="Calibri"/>
        </w:rPr>
        <w:t>":</w:t>
      </w:r>
    </w:p>
    <w:p w14:paraId="0CEA9263" w14:textId="77777777" w:rsidR="00382F71" w:rsidRDefault="00000000">
      <w:pPr>
        <w:pStyle w:val="a3"/>
        <w:spacing w:before="2"/>
        <w:ind w:left="471"/>
        <w:rPr>
          <w:rFonts w:ascii="Calibri"/>
        </w:rPr>
      </w:pPr>
      <w:proofErr w:type="spellStart"/>
      <w:proofErr w:type="gramStart"/>
      <w:r>
        <w:rPr>
          <w:rFonts w:ascii="Calibri"/>
        </w:rPr>
        <w:t>pytest.main</w:t>
      </w:r>
      <w:proofErr w:type="spellEnd"/>
      <w:proofErr w:type="gramEnd"/>
      <w:r>
        <w:rPr>
          <w:rFonts w:ascii="Calibri"/>
        </w:rPr>
        <w:t>(["-s",</w:t>
      </w:r>
      <w:r>
        <w:rPr>
          <w:rFonts w:ascii="Calibri"/>
          <w:spacing w:val="-11"/>
        </w:rPr>
        <w:t xml:space="preserve"> </w:t>
      </w:r>
      <w:r>
        <w:rPr>
          <w:rFonts w:ascii="Calibri"/>
        </w:rPr>
        <w:t>"test_canshu1.py"])</w:t>
      </w:r>
    </w:p>
    <w:p w14:paraId="1DFE8B93" w14:textId="77777777" w:rsidR="00382F71" w:rsidRDefault="00382F71">
      <w:pPr>
        <w:pStyle w:val="a3"/>
        <w:rPr>
          <w:rFonts w:ascii="Calibri"/>
          <w:sz w:val="20"/>
        </w:rPr>
      </w:pPr>
    </w:p>
    <w:p w14:paraId="493D554D" w14:textId="77777777" w:rsidR="00382F71" w:rsidRDefault="00000000">
      <w:pPr>
        <w:pStyle w:val="5"/>
        <w:numPr>
          <w:ilvl w:val="2"/>
          <w:numId w:val="194"/>
        </w:numPr>
        <w:tabs>
          <w:tab w:val="left" w:pos="1192"/>
        </w:tabs>
        <w:spacing w:before="173"/>
        <w:ind w:hanging="721"/>
      </w:pPr>
      <w:bookmarkStart w:id="907" w:name="_bookmark454"/>
      <w:bookmarkStart w:id="908" w:name="5.1.10下个接口请求参数依赖上个接口的返回数据"/>
      <w:bookmarkEnd w:id="907"/>
      <w:bookmarkEnd w:id="908"/>
      <w:r>
        <w:rPr>
          <w:color w:val="4AACC5"/>
        </w:rPr>
        <w:t>下个接口请求参数依赖上个接口的返回数据</w:t>
      </w:r>
    </w:p>
    <w:p w14:paraId="50FE4F13" w14:textId="77777777" w:rsidR="00382F71" w:rsidRDefault="00382F71">
      <w:pPr>
        <w:pStyle w:val="a3"/>
        <w:spacing w:before="10"/>
        <w:rPr>
          <w:sz w:val="22"/>
        </w:rPr>
      </w:pPr>
    </w:p>
    <w:p w14:paraId="472C7F84" w14:textId="77777777" w:rsidR="00382F71" w:rsidRDefault="00000000">
      <w:pPr>
        <w:pStyle w:val="a3"/>
        <w:ind w:left="891"/>
        <w:rPr>
          <w:rFonts w:ascii="Calibri" w:eastAsia="Calibri"/>
        </w:rPr>
      </w:pPr>
      <w:r>
        <w:rPr>
          <w:w w:val="95"/>
        </w:rPr>
        <w:t>这个很容易，不同的接口封装成不同的函数或方法，需要的数据</w:t>
      </w:r>
      <w:r>
        <w:rPr>
          <w:spacing w:val="120"/>
        </w:rPr>
        <w:t xml:space="preserve"> </w:t>
      </w:r>
      <w:r>
        <w:rPr>
          <w:rFonts w:ascii="Calibri" w:eastAsia="Calibri"/>
          <w:w w:val="95"/>
        </w:rPr>
        <w:t>return</w:t>
      </w:r>
      <w:r>
        <w:rPr>
          <w:rFonts w:ascii="Calibri" w:eastAsia="Calibri"/>
          <w:spacing w:val="70"/>
        </w:rPr>
        <w:t xml:space="preserve">  </w:t>
      </w:r>
      <w:r>
        <w:rPr>
          <w:w w:val="95"/>
        </w:rPr>
        <w:t>出来，用一个中间变量</w:t>
      </w:r>
      <w:r>
        <w:rPr>
          <w:spacing w:val="120"/>
        </w:rPr>
        <w:t xml:space="preserve"> </w:t>
      </w:r>
      <w:r>
        <w:rPr>
          <w:rFonts w:ascii="Calibri" w:eastAsia="Calibri"/>
          <w:w w:val="95"/>
        </w:rPr>
        <w:t>a</w:t>
      </w:r>
    </w:p>
    <w:p w14:paraId="1124CF36" w14:textId="77777777" w:rsidR="00382F71" w:rsidRDefault="00382F71">
      <w:pPr>
        <w:pStyle w:val="a3"/>
        <w:spacing w:before="3"/>
        <w:rPr>
          <w:rFonts w:ascii="Calibri"/>
          <w:sz w:val="16"/>
        </w:rPr>
      </w:pPr>
    </w:p>
    <w:p w14:paraId="4C2DFF71" w14:textId="77777777" w:rsidR="00382F71" w:rsidRDefault="00000000">
      <w:pPr>
        <w:pStyle w:val="a3"/>
        <w:ind w:left="471"/>
      </w:pPr>
      <w:r>
        <w:rPr>
          <w:spacing w:val="-1"/>
          <w:w w:val="95"/>
        </w:rPr>
        <w:t xml:space="preserve">去接受，后面的接口传 </w:t>
      </w:r>
      <w:r>
        <w:rPr>
          <w:rFonts w:ascii="Calibri" w:eastAsia="Calibri"/>
          <w:w w:val="95"/>
        </w:rPr>
        <w:t>a</w:t>
      </w:r>
      <w:r>
        <w:rPr>
          <w:rFonts w:ascii="Calibri" w:eastAsia="Calibri"/>
          <w:spacing w:val="48"/>
        </w:rPr>
        <w:t xml:space="preserve"> </w:t>
      </w:r>
      <w:r>
        <w:rPr>
          <w:w w:val="95"/>
        </w:rPr>
        <w:t>就可以了</w:t>
      </w:r>
    </w:p>
    <w:p w14:paraId="1BAD6E11" w14:textId="77777777" w:rsidR="00382F71" w:rsidRDefault="00382F71">
      <w:pPr>
        <w:pStyle w:val="a3"/>
        <w:spacing w:before="2"/>
        <w:rPr>
          <w:sz w:val="32"/>
        </w:rPr>
      </w:pPr>
    </w:p>
    <w:p w14:paraId="676437BF" w14:textId="77777777" w:rsidR="00382F71" w:rsidRDefault="00000000">
      <w:pPr>
        <w:pStyle w:val="5"/>
        <w:numPr>
          <w:ilvl w:val="2"/>
          <w:numId w:val="194"/>
        </w:numPr>
        <w:tabs>
          <w:tab w:val="left" w:pos="1192"/>
        </w:tabs>
        <w:ind w:hanging="721"/>
      </w:pPr>
      <w:bookmarkStart w:id="909" w:name="5.1.11依赖于登录的接口如何处理"/>
      <w:bookmarkStart w:id="910" w:name="_bookmark455"/>
      <w:bookmarkEnd w:id="909"/>
      <w:bookmarkEnd w:id="910"/>
      <w:r>
        <w:rPr>
          <w:color w:val="4AACC5"/>
        </w:rPr>
        <w:t>依赖于登录的接口如何处理</w:t>
      </w:r>
    </w:p>
    <w:p w14:paraId="0ABB95B9" w14:textId="77777777" w:rsidR="00382F71" w:rsidRDefault="00382F71">
      <w:pPr>
        <w:pStyle w:val="a3"/>
        <w:spacing w:before="10"/>
        <w:rPr>
          <w:sz w:val="22"/>
        </w:rPr>
      </w:pPr>
    </w:p>
    <w:p w14:paraId="596B8CEF" w14:textId="77777777" w:rsidR="00382F71" w:rsidRDefault="00000000">
      <w:pPr>
        <w:pStyle w:val="a3"/>
        <w:spacing w:before="1" w:line="417" w:lineRule="auto"/>
        <w:ind w:left="471" w:right="245" w:firstLine="420"/>
      </w:pPr>
      <w:r>
        <w:rPr>
          <w:spacing w:val="-1"/>
          <w:w w:val="95"/>
        </w:rPr>
        <w:t xml:space="preserve">登录接口依赖 </w:t>
      </w:r>
      <w:r>
        <w:rPr>
          <w:rFonts w:ascii="Calibri" w:eastAsia="Calibri"/>
          <w:w w:val="95"/>
        </w:rPr>
        <w:t>token</w:t>
      </w:r>
      <w:r>
        <w:rPr>
          <w:rFonts w:ascii="Calibri" w:eastAsia="Calibri"/>
          <w:spacing w:val="41"/>
          <w:w w:val="95"/>
        </w:rPr>
        <w:t xml:space="preserve"> </w:t>
      </w:r>
      <w:r>
        <w:rPr>
          <w:w w:val="95"/>
        </w:rPr>
        <w:t>的，可以先登录后，</w:t>
      </w:r>
      <w:r>
        <w:rPr>
          <w:rFonts w:ascii="Calibri" w:eastAsia="Calibri"/>
          <w:w w:val="95"/>
        </w:rPr>
        <w:t>token</w:t>
      </w:r>
      <w:r>
        <w:rPr>
          <w:rFonts w:ascii="Calibri" w:eastAsia="Calibri"/>
          <w:spacing w:val="41"/>
          <w:w w:val="95"/>
        </w:rPr>
        <w:t xml:space="preserve"> </w:t>
      </w:r>
      <w:r>
        <w:rPr>
          <w:spacing w:val="-2"/>
          <w:w w:val="95"/>
        </w:rPr>
        <w:t xml:space="preserve">存到一个 </w:t>
      </w:r>
      <w:proofErr w:type="spellStart"/>
      <w:r>
        <w:rPr>
          <w:rFonts w:ascii="Calibri" w:eastAsia="Calibri"/>
          <w:w w:val="95"/>
        </w:rPr>
        <w:t>yaml</w:t>
      </w:r>
      <w:proofErr w:type="spellEnd"/>
      <w:r>
        <w:rPr>
          <w:rFonts w:ascii="Calibri" w:eastAsia="Calibri"/>
          <w:spacing w:val="45"/>
          <w:w w:val="95"/>
        </w:rPr>
        <w:t xml:space="preserve"> </w:t>
      </w:r>
      <w:r>
        <w:rPr>
          <w:spacing w:val="-3"/>
          <w:w w:val="95"/>
        </w:rPr>
        <w:t xml:space="preserve">或者 </w:t>
      </w:r>
      <w:proofErr w:type="spellStart"/>
      <w:r>
        <w:rPr>
          <w:rFonts w:ascii="Calibri" w:eastAsia="Calibri"/>
          <w:w w:val="95"/>
        </w:rPr>
        <w:t>json</w:t>
      </w:r>
      <w:proofErr w:type="spellEnd"/>
      <w:r>
        <w:rPr>
          <w:spacing w:val="-2"/>
          <w:w w:val="95"/>
        </w:rPr>
        <w:t xml:space="preserve">，或者 </w:t>
      </w:r>
      <w:proofErr w:type="spellStart"/>
      <w:r>
        <w:rPr>
          <w:rFonts w:ascii="Calibri" w:eastAsia="Calibri"/>
          <w:w w:val="95"/>
        </w:rPr>
        <w:t>ini</w:t>
      </w:r>
      <w:proofErr w:type="spellEnd"/>
      <w:r>
        <w:rPr>
          <w:rFonts w:ascii="Calibri" w:eastAsia="Calibri"/>
          <w:spacing w:val="45"/>
          <w:w w:val="95"/>
        </w:rPr>
        <w:t xml:space="preserve"> </w:t>
      </w:r>
      <w:r>
        <w:rPr>
          <w:w w:val="95"/>
        </w:rPr>
        <w:t>的配置文件里面，</w:t>
      </w:r>
      <w:r>
        <w:rPr>
          <w:spacing w:val="-97"/>
          <w:w w:val="95"/>
        </w:rPr>
        <w:t xml:space="preserve"> </w:t>
      </w:r>
      <w:r>
        <w:t>后面所有的请求去拿这个数据就可以全局使用了</w:t>
      </w:r>
    </w:p>
    <w:p w14:paraId="0E0A858B" w14:textId="77777777" w:rsidR="00382F71" w:rsidRDefault="00000000">
      <w:pPr>
        <w:pStyle w:val="a3"/>
        <w:spacing w:line="269" w:lineRule="exact"/>
        <w:ind w:left="891"/>
      </w:pPr>
      <w:r>
        <w:rPr>
          <w:spacing w:val="-4"/>
          <w:w w:val="95"/>
        </w:rPr>
        <w:t xml:space="preserve">如果是 </w:t>
      </w:r>
      <w:r>
        <w:rPr>
          <w:rFonts w:ascii="Calibri" w:eastAsia="Calibri"/>
          <w:w w:val="95"/>
        </w:rPr>
        <w:t>cookies</w:t>
      </w:r>
      <w:r>
        <w:rPr>
          <w:rFonts w:ascii="Calibri" w:eastAsia="Calibri"/>
          <w:spacing w:val="44"/>
          <w:w w:val="95"/>
        </w:rPr>
        <w:t xml:space="preserve"> </w:t>
      </w:r>
      <w:r>
        <w:rPr>
          <w:spacing w:val="-1"/>
          <w:w w:val="95"/>
        </w:rPr>
        <w:t xml:space="preserve">的参数，可以用 </w:t>
      </w:r>
      <w:r>
        <w:rPr>
          <w:rFonts w:ascii="Calibri" w:eastAsia="Calibri"/>
          <w:w w:val="95"/>
        </w:rPr>
        <w:t>session</w:t>
      </w:r>
      <w:r>
        <w:rPr>
          <w:rFonts w:ascii="Calibri" w:eastAsia="Calibri"/>
          <w:spacing w:val="43"/>
          <w:w w:val="95"/>
        </w:rPr>
        <w:t xml:space="preserve"> </w:t>
      </w:r>
      <w:r>
        <w:rPr>
          <w:w w:val="95"/>
        </w:rPr>
        <w:t>自动关联</w:t>
      </w:r>
    </w:p>
    <w:p w14:paraId="44B1DB5F" w14:textId="77777777" w:rsidR="00382F71" w:rsidRDefault="00382F71">
      <w:pPr>
        <w:pStyle w:val="a3"/>
        <w:spacing w:before="1"/>
        <w:rPr>
          <w:sz w:val="16"/>
        </w:rPr>
      </w:pPr>
    </w:p>
    <w:p w14:paraId="763995FD" w14:textId="77777777" w:rsidR="00382F71" w:rsidRDefault="00000000">
      <w:pPr>
        <w:pStyle w:val="a3"/>
        <w:ind w:left="891"/>
        <w:rPr>
          <w:rFonts w:ascii="Calibri"/>
        </w:rPr>
      </w:pPr>
      <w:r>
        <w:rPr>
          <w:rFonts w:ascii="Calibri"/>
        </w:rPr>
        <w:t>s=</w:t>
      </w:r>
      <w:proofErr w:type="spellStart"/>
      <w:proofErr w:type="gramStart"/>
      <w:r>
        <w:rPr>
          <w:rFonts w:ascii="Calibri"/>
        </w:rPr>
        <w:t>requests.session</w:t>
      </w:r>
      <w:proofErr w:type="spellEnd"/>
      <w:proofErr w:type="gramEnd"/>
      <w:r>
        <w:rPr>
          <w:rFonts w:ascii="Calibri"/>
        </w:rPr>
        <w:t>()</w:t>
      </w:r>
    </w:p>
    <w:p w14:paraId="1A3BF9E2" w14:textId="77777777" w:rsidR="00382F71" w:rsidRDefault="00382F71">
      <w:pPr>
        <w:pStyle w:val="a3"/>
        <w:spacing w:before="9"/>
        <w:rPr>
          <w:rFonts w:ascii="Calibri"/>
          <w:sz w:val="16"/>
        </w:rPr>
      </w:pPr>
    </w:p>
    <w:p w14:paraId="09EE0708" w14:textId="77777777" w:rsidR="00382F71" w:rsidRDefault="00000000">
      <w:pPr>
        <w:pStyle w:val="a3"/>
        <w:ind w:left="891"/>
      </w:pPr>
      <w:r>
        <w:rPr>
          <w:spacing w:val="-2"/>
          <w:w w:val="95"/>
        </w:rPr>
        <w:t xml:space="preserve">后面请求用 </w:t>
      </w:r>
      <w:proofErr w:type="spellStart"/>
      <w:r>
        <w:rPr>
          <w:rFonts w:ascii="Calibri" w:eastAsia="Calibri"/>
          <w:w w:val="95"/>
        </w:rPr>
        <w:t>s.get</w:t>
      </w:r>
      <w:proofErr w:type="spellEnd"/>
      <w:r>
        <w:rPr>
          <w:rFonts w:ascii="Calibri" w:eastAsia="Calibri"/>
          <w:w w:val="95"/>
        </w:rPr>
        <w:t>()</w:t>
      </w:r>
      <w:r>
        <w:rPr>
          <w:spacing w:val="-4"/>
          <w:w w:val="95"/>
        </w:rPr>
        <w:t xml:space="preserve">和 </w:t>
      </w:r>
      <w:proofErr w:type="spellStart"/>
      <w:r>
        <w:rPr>
          <w:rFonts w:ascii="Calibri" w:eastAsia="Calibri"/>
          <w:w w:val="95"/>
        </w:rPr>
        <w:t>s.post</w:t>
      </w:r>
      <w:proofErr w:type="spellEnd"/>
      <w:r>
        <w:rPr>
          <w:rFonts w:ascii="Calibri" w:eastAsia="Calibri"/>
          <w:w w:val="95"/>
        </w:rPr>
        <w:t>()</w:t>
      </w:r>
      <w:r>
        <w:rPr>
          <w:spacing w:val="-1"/>
          <w:w w:val="95"/>
        </w:rPr>
        <w:t xml:space="preserve">就可以自动关联 </w:t>
      </w:r>
      <w:r>
        <w:rPr>
          <w:rFonts w:ascii="Calibri" w:eastAsia="Calibri"/>
          <w:w w:val="95"/>
        </w:rPr>
        <w:t>cookies</w:t>
      </w:r>
      <w:r>
        <w:rPr>
          <w:rFonts w:ascii="Calibri" w:eastAsia="Calibri"/>
          <w:spacing w:val="49"/>
        </w:rPr>
        <w:t xml:space="preserve"> </w:t>
      </w:r>
      <w:r>
        <w:rPr>
          <w:w w:val="95"/>
        </w:rPr>
        <w:t>了</w:t>
      </w:r>
    </w:p>
    <w:p w14:paraId="0B906CAA" w14:textId="77777777" w:rsidR="00382F71" w:rsidRDefault="00382F71">
      <w:pPr>
        <w:pStyle w:val="a3"/>
        <w:spacing w:before="2"/>
        <w:rPr>
          <w:sz w:val="32"/>
        </w:rPr>
      </w:pPr>
    </w:p>
    <w:p w14:paraId="3EA5766C" w14:textId="77777777" w:rsidR="00382F71" w:rsidRDefault="00000000">
      <w:pPr>
        <w:pStyle w:val="5"/>
        <w:numPr>
          <w:ilvl w:val="2"/>
          <w:numId w:val="194"/>
        </w:numPr>
        <w:tabs>
          <w:tab w:val="left" w:pos="1192"/>
        </w:tabs>
        <w:ind w:hanging="721"/>
      </w:pPr>
      <w:bookmarkStart w:id="911" w:name="5.1.12接口测试的步骤有哪些？"/>
      <w:bookmarkStart w:id="912" w:name="_bookmark456"/>
      <w:bookmarkEnd w:id="911"/>
      <w:bookmarkEnd w:id="912"/>
      <w:r>
        <w:rPr>
          <w:color w:val="4AACC5"/>
        </w:rPr>
        <w:t>接口测试的步骤有哪些？</w:t>
      </w:r>
    </w:p>
    <w:p w14:paraId="6CBCDDB4" w14:textId="77777777" w:rsidR="00382F71" w:rsidRDefault="00382F71">
      <w:pPr>
        <w:pStyle w:val="a3"/>
        <w:spacing w:before="10"/>
        <w:rPr>
          <w:sz w:val="22"/>
        </w:rPr>
      </w:pPr>
    </w:p>
    <w:p w14:paraId="249245BE" w14:textId="77777777" w:rsidR="00382F71" w:rsidRDefault="00000000">
      <w:pPr>
        <w:pStyle w:val="a5"/>
        <w:numPr>
          <w:ilvl w:val="0"/>
          <w:numId w:val="202"/>
        </w:numPr>
        <w:tabs>
          <w:tab w:val="left" w:pos="787"/>
        </w:tabs>
        <w:rPr>
          <w:sz w:val="21"/>
        </w:rPr>
      </w:pPr>
      <w:r>
        <w:rPr>
          <w:sz w:val="21"/>
        </w:rPr>
        <w:t>发送接口请求</w:t>
      </w:r>
    </w:p>
    <w:p w14:paraId="1A8A4D89" w14:textId="77777777" w:rsidR="00382F71" w:rsidRDefault="00382F71">
      <w:pPr>
        <w:pStyle w:val="a3"/>
        <w:spacing w:before="7"/>
        <w:rPr>
          <w:sz w:val="15"/>
        </w:rPr>
      </w:pPr>
    </w:p>
    <w:p w14:paraId="46CD4D7F" w14:textId="77777777" w:rsidR="00382F71" w:rsidRDefault="00000000">
      <w:pPr>
        <w:pStyle w:val="a5"/>
        <w:numPr>
          <w:ilvl w:val="0"/>
          <w:numId w:val="202"/>
        </w:numPr>
        <w:tabs>
          <w:tab w:val="left" w:pos="787"/>
        </w:tabs>
        <w:rPr>
          <w:sz w:val="21"/>
        </w:rPr>
      </w:pPr>
      <w:r>
        <w:rPr>
          <w:sz w:val="21"/>
        </w:rPr>
        <w:t>测试接口获取返回值</w:t>
      </w:r>
    </w:p>
    <w:p w14:paraId="4D22DAFA" w14:textId="77777777" w:rsidR="00382F71" w:rsidRDefault="00382F71">
      <w:pPr>
        <w:pStyle w:val="a3"/>
        <w:spacing w:before="7"/>
        <w:rPr>
          <w:sz w:val="15"/>
        </w:rPr>
      </w:pPr>
    </w:p>
    <w:p w14:paraId="4D377A7E" w14:textId="77777777" w:rsidR="00382F71" w:rsidRDefault="00000000">
      <w:pPr>
        <w:pStyle w:val="a5"/>
        <w:numPr>
          <w:ilvl w:val="0"/>
          <w:numId w:val="202"/>
        </w:numPr>
        <w:tabs>
          <w:tab w:val="left" w:pos="787"/>
        </w:tabs>
        <w:rPr>
          <w:sz w:val="21"/>
        </w:rPr>
      </w:pPr>
      <w:r>
        <w:rPr>
          <w:sz w:val="21"/>
        </w:rPr>
        <w:t>断言：判断实际结果是否符合预期</w:t>
      </w:r>
    </w:p>
    <w:p w14:paraId="64630D29" w14:textId="77777777" w:rsidR="00382F71" w:rsidRDefault="00382F71">
      <w:pPr>
        <w:rPr>
          <w:sz w:val="21"/>
        </w:rPr>
        <w:sectPr w:rsidR="00382F71">
          <w:pgSz w:w="11910" w:h="16840"/>
          <w:pgMar w:top="1280" w:right="940" w:bottom="680" w:left="820" w:header="0" w:footer="406" w:gutter="0"/>
          <w:cols w:space="720"/>
        </w:sectPr>
      </w:pPr>
    </w:p>
    <w:p w14:paraId="46FCD27C" w14:textId="77777777" w:rsidR="00382F71" w:rsidRDefault="00000000">
      <w:pPr>
        <w:pStyle w:val="5"/>
        <w:numPr>
          <w:ilvl w:val="2"/>
          <w:numId w:val="194"/>
        </w:numPr>
        <w:tabs>
          <w:tab w:val="left" w:pos="1192"/>
        </w:tabs>
        <w:spacing w:before="42"/>
        <w:ind w:hanging="721"/>
      </w:pPr>
      <w:bookmarkStart w:id="913" w:name="5.1.13接口测试中依赖登录状态的接口如何测试？"/>
      <w:bookmarkStart w:id="914" w:name="_bookmark457"/>
      <w:bookmarkEnd w:id="913"/>
      <w:bookmarkEnd w:id="914"/>
      <w:r>
        <w:rPr>
          <w:color w:val="4AACC5"/>
        </w:rPr>
        <w:lastRenderedPageBreak/>
        <w:t>接口测试中依赖登录状态的接口如何测试？</w:t>
      </w:r>
    </w:p>
    <w:p w14:paraId="6C23AACC" w14:textId="77777777" w:rsidR="00382F71" w:rsidRDefault="00382F71">
      <w:pPr>
        <w:pStyle w:val="a3"/>
        <w:spacing w:before="10"/>
        <w:rPr>
          <w:sz w:val="22"/>
        </w:rPr>
      </w:pPr>
    </w:p>
    <w:p w14:paraId="2F5C4674" w14:textId="77777777" w:rsidR="00382F71" w:rsidRDefault="00000000">
      <w:pPr>
        <w:pStyle w:val="a3"/>
        <w:ind w:left="891"/>
      </w:pPr>
      <w:r>
        <w:rPr>
          <w:spacing w:val="6"/>
          <w:w w:val="95"/>
        </w:rPr>
        <w:t>依赖登</w:t>
      </w:r>
      <w:proofErr w:type="gramStart"/>
      <w:r>
        <w:rPr>
          <w:spacing w:val="6"/>
          <w:w w:val="95"/>
        </w:rPr>
        <w:t>最</w:t>
      </w:r>
      <w:proofErr w:type="gramEnd"/>
      <w:r>
        <w:rPr>
          <w:spacing w:val="6"/>
          <w:w w:val="95"/>
        </w:rPr>
        <w:t>状态的接口，本质上是在每次发送请求时需要带上存储有账户有效信息的</w:t>
      </w:r>
      <w:r>
        <w:rPr>
          <w:spacing w:val="160"/>
        </w:rPr>
        <w:t xml:space="preserve"> </w:t>
      </w:r>
      <w:r>
        <w:rPr>
          <w:rFonts w:ascii="Calibri" w:eastAsia="Calibri"/>
          <w:w w:val="95"/>
        </w:rPr>
        <w:t>Session</w:t>
      </w:r>
      <w:r>
        <w:rPr>
          <w:rFonts w:ascii="Calibri" w:eastAsia="Calibri"/>
          <w:spacing w:val="86"/>
        </w:rPr>
        <w:t xml:space="preserve">  </w:t>
      </w:r>
      <w:r>
        <w:rPr>
          <w:w w:val="95"/>
        </w:rPr>
        <w:t>或</w:t>
      </w:r>
    </w:p>
    <w:p w14:paraId="02078AD0" w14:textId="77777777" w:rsidR="00382F71" w:rsidRDefault="00382F71">
      <w:pPr>
        <w:pStyle w:val="a3"/>
        <w:spacing w:before="7"/>
        <w:rPr>
          <w:sz w:val="15"/>
        </w:rPr>
      </w:pPr>
    </w:p>
    <w:p w14:paraId="766509A7" w14:textId="77777777" w:rsidR="00382F71" w:rsidRDefault="00000000">
      <w:pPr>
        <w:pStyle w:val="a3"/>
        <w:ind w:left="471"/>
        <w:rPr>
          <w:rFonts w:ascii="Calibri" w:eastAsia="Calibri"/>
        </w:rPr>
      </w:pPr>
      <w:r>
        <w:rPr>
          <w:rFonts w:ascii="Calibri" w:eastAsia="Calibri"/>
          <w:w w:val="95"/>
        </w:rPr>
        <w:t>Cookie</w:t>
      </w:r>
      <w:r>
        <w:rPr>
          <w:rFonts w:ascii="Calibri" w:eastAsia="Calibri"/>
          <w:spacing w:val="44"/>
        </w:rPr>
        <w:t xml:space="preserve"> </w:t>
      </w:r>
      <w:r>
        <w:rPr>
          <w:spacing w:val="-1"/>
          <w:w w:val="95"/>
        </w:rPr>
        <w:t xml:space="preserve">才能发送成功，在构建 </w:t>
      </w:r>
      <w:r>
        <w:rPr>
          <w:rFonts w:ascii="Calibri" w:eastAsia="Calibri"/>
          <w:w w:val="95"/>
        </w:rPr>
        <w:t>POST</w:t>
      </w:r>
      <w:r>
        <w:rPr>
          <w:rFonts w:ascii="Calibri" w:eastAsia="Calibri"/>
          <w:spacing w:val="45"/>
        </w:rPr>
        <w:t xml:space="preserve"> </w:t>
      </w:r>
      <w:r>
        <w:rPr>
          <w:spacing w:val="-2"/>
          <w:w w:val="95"/>
        </w:rPr>
        <w:t xml:space="preserve">请求时添加必要的 </w:t>
      </w:r>
      <w:r>
        <w:rPr>
          <w:rFonts w:ascii="Calibri" w:eastAsia="Calibri"/>
          <w:w w:val="95"/>
        </w:rPr>
        <w:t>Session</w:t>
      </w:r>
      <w:r>
        <w:rPr>
          <w:rFonts w:ascii="Calibri" w:eastAsia="Calibri"/>
          <w:spacing w:val="48"/>
        </w:rPr>
        <w:t xml:space="preserve"> </w:t>
      </w:r>
      <w:r>
        <w:rPr>
          <w:spacing w:val="-5"/>
          <w:w w:val="95"/>
        </w:rPr>
        <w:t xml:space="preserve">或 </w:t>
      </w:r>
      <w:r>
        <w:rPr>
          <w:rFonts w:ascii="Calibri" w:eastAsia="Calibri"/>
          <w:w w:val="95"/>
        </w:rPr>
        <w:t>Cookie</w:t>
      </w:r>
    </w:p>
    <w:p w14:paraId="1D303F70" w14:textId="77777777" w:rsidR="00382F71" w:rsidRDefault="00382F71">
      <w:pPr>
        <w:pStyle w:val="a3"/>
        <w:rPr>
          <w:rFonts w:ascii="Calibri"/>
          <w:sz w:val="22"/>
        </w:rPr>
      </w:pPr>
    </w:p>
    <w:p w14:paraId="5EFE6827" w14:textId="77777777" w:rsidR="00382F71" w:rsidRDefault="00000000">
      <w:pPr>
        <w:pStyle w:val="5"/>
        <w:numPr>
          <w:ilvl w:val="2"/>
          <w:numId w:val="194"/>
        </w:numPr>
        <w:tabs>
          <w:tab w:val="left" w:pos="1192"/>
        </w:tabs>
        <w:spacing w:before="143"/>
        <w:ind w:hanging="721"/>
      </w:pPr>
      <w:bookmarkStart w:id="915" w:name="5.1.14依赖于第三方数据的接口如何进行测试？"/>
      <w:bookmarkStart w:id="916" w:name="_bookmark458"/>
      <w:bookmarkEnd w:id="915"/>
      <w:bookmarkEnd w:id="916"/>
      <w:r>
        <w:rPr>
          <w:color w:val="4AACC5"/>
        </w:rPr>
        <w:t>依赖于第三方数据的接口如何进行测试？</w:t>
      </w:r>
    </w:p>
    <w:p w14:paraId="60EE9069" w14:textId="77777777" w:rsidR="00382F71" w:rsidRDefault="00382F71">
      <w:pPr>
        <w:pStyle w:val="a3"/>
        <w:spacing w:before="10"/>
        <w:rPr>
          <w:sz w:val="22"/>
        </w:rPr>
      </w:pPr>
    </w:p>
    <w:p w14:paraId="3B26E9BB" w14:textId="77777777" w:rsidR="00382F71" w:rsidRDefault="00000000">
      <w:pPr>
        <w:pStyle w:val="a3"/>
        <w:spacing w:before="1" w:line="417" w:lineRule="auto"/>
        <w:ind w:left="471" w:right="351" w:firstLine="420"/>
        <w:jc w:val="both"/>
      </w:pPr>
      <w:r>
        <w:rPr>
          <w:spacing w:val="8"/>
          <w:w w:val="95"/>
        </w:rPr>
        <w:t xml:space="preserve">可以利用一些 </w:t>
      </w:r>
      <w:r>
        <w:rPr>
          <w:rFonts w:ascii="Calibri" w:eastAsia="Calibri"/>
          <w:w w:val="95"/>
        </w:rPr>
        <w:t>MOCK</w:t>
      </w:r>
      <w:r>
        <w:rPr>
          <w:rFonts w:ascii="Calibri" w:eastAsia="Calibri"/>
          <w:spacing w:val="65"/>
        </w:rPr>
        <w:t xml:space="preserve"> </w:t>
      </w:r>
      <w:r>
        <w:rPr>
          <w:w w:val="95"/>
        </w:rPr>
        <w:t>工具（如：</w:t>
      </w:r>
      <w:r>
        <w:rPr>
          <w:rFonts w:ascii="Calibri" w:eastAsia="Calibri"/>
          <w:w w:val="95"/>
        </w:rPr>
        <w:t>JSON</w:t>
      </w:r>
      <w:r>
        <w:rPr>
          <w:rFonts w:ascii="Calibri" w:eastAsia="Calibri"/>
          <w:spacing w:val="44"/>
        </w:rPr>
        <w:t xml:space="preserve"> </w:t>
      </w:r>
      <w:r>
        <w:rPr>
          <w:rFonts w:ascii="Calibri" w:eastAsia="Calibri"/>
          <w:w w:val="95"/>
        </w:rPr>
        <w:t>Server</w:t>
      </w:r>
      <w:r>
        <w:rPr>
          <w:w w:val="95"/>
        </w:rPr>
        <w:t>、</w:t>
      </w:r>
      <w:r>
        <w:rPr>
          <w:rFonts w:ascii="Calibri" w:eastAsia="Calibri"/>
          <w:w w:val="95"/>
        </w:rPr>
        <w:t>Easy</w:t>
      </w:r>
      <w:r>
        <w:rPr>
          <w:rFonts w:ascii="Calibri" w:eastAsia="Calibri"/>
          <w:spacing w:val="85"/>
        </w:rPr>
        <w:t xml:space="preserve"> </w:t>
      </w:r>
      <w:r>
        <w:rPr>
          <w:rFonts w:ascii="Calibri" w:eastAsia="Calibri"/>
          <w:w w:val="95"/>
        </w:rPr>
        <w:t>Mock</w:t>
      </w:r>
      <w:r>
        <w:rPr>
          <w:w w:val="95"/>
        </w:rPr>
        <w:t>）来模拟第三方的数据返回，最大限度的</w:t>
      </w:r>
      <w:r>
        <w:t>降低对第三方数据接口的依赖</w:t>
      </w:r>
    </w:p>
    <w:p w14:paraId="5EE17FC0" w14:textId="77777777" w:rsidR="00382F71" w:rsidRDefault="00382F71">
      <w:pPr>
        <w:pStyle w:val="a3"/>
        <w:spacing w:before="7"/>
        <w:rPr>
          <w:sz w:val="16"/>
        </w:rPr>
      </w:pPr>
    </w:p>
    <w:p w14:paraId="0BEEDA45" w14:textId="77777777" w:rsidR="00382F71" w:rsidRDefault="00000000">
      <w:pPr>
        <w:pStyle w:val="a5"/>
        <w:numPr>
          <w:ilvl w:val="2"/>
          <w:numId w:val="194"/>
        </w:numPr>
        <w:tabs>
          <w:tab w:val="left" w:pos="1192"/>
        </w:tabs>
        <w:ind w:hanging="721"/>
        <w:rPr>
          <w:sz w:val="28"/>
        </w:rPr>
      </w:pPr>
      <w:bookmarkStart w:id="917" w:name="5.1.15解释什么是SOAP？"/>
      <w:bookmarkStart w:id="918" w:name="_bookmark459"/>
      <w:bookmarkEnd w:id="917"/>
      <w:bookmarkEnd w:id="918"/>
      <w:r>
        <w:rPr>
          <w:color w:val="4AACC5"/>
          <w:spacing w:val="-13"/>
          <w:sz w:val="28"/>
        </w:rPr>
        <w:t xml:space="preserve">解释什么是 </w:t>
      </w:r>
      <w:r>
        <w:rPr>
          <w:rFonts w:ascii="Calibri" w:eastAsia="Calibri"/>
          <w:b/>
          <w:color w:val="4AACC5"/>
          <w:sz w:val="28"/>
        </w:rPr>
        <w:t>SOAP</w:t>
      </w:r>
      <w:r>
        <w:rPr>
          <w:color w:val="4AACC5"/>
          <w:sz w:val="28"/>
        </w:rPr>
        <w:t>？</w:t>
      </w:r>
    </w:p>
    <w:p w14:paraId="653843A9" w14:textId="77777777" w:rsidR="00382F71" w:rsidRDefault="00382F71">
      <w:pPr>
        <w:pStyle w:val="a3"/>
        <w:spacing w:before="10"/>
        <w:rPr>
          <w:sz w:val="22"/>
        </w:rPr>
      </w:pPr>
    </w:p>
    <w:p w14:paraId="3A8885E2" w14:textId="77777777" w:rsidR="00382F71" w:rsidRDefault="00000000">
      <w:pPr>
        <w:pStyle w:val="a3"/>
        <w:spacing w:before="1"/>
        <w:ind w:left="471"/>
      </w:pPr>
      <w:r>
        <w:rPr>
          <w:rFonts w:ascii="Calibri" w:eastAsia="Calibri"/>
          <w:w w:val="95"/>
        </w:rPr>
        <w:t>SOAP</w:t>
      </w:r>
      <w:r>
        <w:rPr>
          <w:rFonts w:ascii="Calibri" w:eastAsia="Calibri"/>
          <w:spacing w:val="106"/>
        </w:rPr>
        <w:t xml:space="preserve"> </w:t>
      </w:r>
      <w:r>
        <w:rPr>
          <w:spacing w:val="2"/>
          <w:w w:val="95"/>
        </w:rPr>
        <w:t xml:space="preserve">代表简单对象访问控制，它是一种基于 </w:t>
      </w:r>
      <w:r>
        <w:rPr>
          <w:rFonts w:ascii="Calibri" w:eastAsia="Calibri"/>
          <w:w w:val="95"/>
        </w:rPr>
        <w:t>XML</w:t>
      </w:r>
      <w:r>
        <w:rPr>
          <w:rFonts w:ascii="Calibri" w:eastAsia="Calibri"/>
          <w:spacing w:val="109"/>
        </w:rPr>
        <w:t xml:space="preserve"> </w:t>
      </w:r>
      <w:r>
        <w:rPr>
          <w:w w:val="95"/>
        </w:rPr>
        <w:t>的协议，用于在计算机之间交换信息。</w:t>
      </w:r>
    </w:p>
    <w:p w14:paraId="228500A0" w14:textId="77777777" w:rsidR="00382F71" w:rsidRDefault="00382F71">
      <w:pPr>
        <w:pStyle w:val="a3"/>
        <w:spacing w:before="2"/>
        <w:rPr>
          <w:sz w:val="32"/>
        </w:rPr>
      </w:pPr>
    </w:p>
    <w:p w14:paraId="6375C593" w14:textId="77777777" w:rsidR="00382F71" w:rsidRDefault="00000000">
      <w:pPr>
        <w:pStyle w:val="a5"/>
        <w:numPr>
          <w:ilvl w:val="2"/>
          <w:numId w:val="194"/>
        </w:numPr>
        <w:tabs>
          <w:tab w:val="left" w:pos="1192"/>
        </w:tabs>
        <w:ind w:hanging="721"/>
        <w:rPr>
          <w:sz w:val="28"/>
        </w:rPr>
      </w:pPr>
      <w:bookmarkStart w:id="919" w:name="5.1.16解释什么是REST_API？"/>
      <w:bookmarkStart w:id="920" w:name="_bookmark460"/>
      <w:bookmarkEnd w:id="919"/>
      <w:bookmarkEnd w:id="920"/>
      <w:r>
        <w:rPr>
          <w:color w:val="4AACC5"/>
          <w:spacing w:val="-13"/>
          <w:sz w:val="28"/>
        </w:rPr>
        <w:t xml:space="preserve">解释什么是 </w:t>
      </w:r>
      <w:r>
        <w:rPr>
          <w:rFonts w:ascii="Calibri" w:eastAsia="Calibri"/>
          <w:b/>
          <w:color w:val="4AACC5"/>
          <w:sz w:val="28"/>
        </w:rPr>
        <w:t>REST</w:t>
      </w:r>
      <w:r>
        <w:rPr>
          <w:rFonts w:ascii="Calibri" w:eastAsia="Calibri"/>
          <w:b/>
          <w:color w:val="4AACC5"/>
          <w:spacing w:val="-4"/>
          <w:sz w:val="28"/>
        </w:rPr>
        <w:t xml:space="preserve"> </w:t>
      </w:r>
      <w:r>
        <w:rPr>
          <w:rFonts w:ascii="Calibri" w:eastAsia="Calibri"/>
          <w:b/>
          <w:color w:val="4AACC5"/>
          <w:sz w:val="28"/>
        </w:rPr>
        <w:t>API</w:t>
      </w:r>
      <w:r>
        <w:rPr>
          <w:color w:val="4AACC5"/>
          <w:sz w:val="28"/>
        </w:rPr>
        <w:t>？</w:t>
      </w:r>
    </w:p>
    <w:p w14:paraId="3829953C" w14:textId="77777777" w:rsidR="00382F71" w:rsidRDefault="00382F71">
      <w:pPr>
        <w:pStyle w:val="a3"/>
        <w:spacing w:before="10"/>
        <w:rPr>
          <w:sz w:val="22"/>
        </w:rPr>
      </w:pPr>
    </w:p>
    <w:p w14:paraId="2E4EE9CD" w14:textId="77777777" w:rsidR="00382F71" w:rsidRDefault="00000000">
      <w:pPr>
        <w:pStyle w:val="a3"/>
        <w:ind w:left="471"/>
      </w:pPr>
      <w:r>
        <w:rPr>
          <w:w w:val="95"/>
        </w:rPr>
        <w:t xml:space="preserve">这是开发人员执行请求并接收响应的一组功能。在 </w:t>
      </w:r>
      <w:r>
        <w:rPr>
          <w:rFonts w:ascii="Calibri" w:eastAsia="Calibri"/>
          <w:w w:val="95"/>
        </w:rPr>
        <w:t>REST</w:t>
      </w:r>
      <w:r>
        <w:rPr>
          <w:rFonts w:ascii="Calibri" w:eastAsia="Calibri"/>
          <w:spacing w:val="50"/>
        </w:rPr>
        <w:t xml:space="preserve"> </w:t>
      </w:r>
      <w:r>
        <w:rPr>
          <w:rFonts w:ascii="Calibri" w:eastAsia="Calibri"/>
          <w:w w:val="95"/>
        </w:rPr>
        <w:t>API</w:t>
      </w:r>
      <w:r>
        <w:rPr>
          <w:rFonts w:ascii="Calibri" w:eastAsia="Calibri"/>
          <w:spacing w:val="67"/>
        </w:rPr>
        <w:t xml:space="preserve"> </w:t>
      </w:r>
      <w:r>
        <w:rPr>
          <w:spacing w:val="3"/>
          <w:w w:val="95"/>
        </w:rPr>
        <w:t xml:space="preserve">中，通过 </w:t>
      </w:r>
      <w:r>
        <w:rPr>
          <w:rFonts w:ascii="Calibri" w:eastAsia="Calibri"/>
          <w:w w:val="95"/>
        </w:rPr>
        <w:t>HTTP</w:t>
      </w:r>
      <w:r>
        <w:rPr>
          <w:rFonts w:ascii="Calibri" w:eastAsia="Calibri"/>
          <w:spacing w:val="67"/>
        </w:rPr>
        <w:t xml:space="preserve"> </w:t>
      </w:r>
      <w:r>
        <w:rPr>
          <w:w w:val="95"/>
        </w:rPr>
        <w:t>协议进行交互</w:t>
      </w:r>
    </w:p>
    <w:p w14:paraId="246C307F" w14:textId="77777777" w:rsidR="00382F71" w:rsidRDefault="00382F71">
      <w:pPr>
        <w:pStyle w:val="a3"/>
        <w:spacing w:before="6"/>
        <w:rPr>
          <w:sz w:val="15"/>
        </w:rPr>
      </w:pPr>
    </w:p>
    <w:p w14:paraId="658D3580" w14:textId="77777777" w:rsidR="00382F71" w:rsidRDefault="00000000">
      <w:pPr>
        <w:pStyle w:val="a3"/>
        <w:spacing w:before="1"/>
        <w:ind w:left="471"/>
      </w:pPr>
      <w:r>
        <w:rPr>
          <w:rFonts w:ascii="Calibri" w:eastAsia="Calibri"/>
          <w:w w:val="95"/>
        </w:rPr>
        <w:t>REST</w:t>
      </w:r>
      <w:r>
        <w:rPr>
          <w:rFonts w:ascii="Calibri" w:eastAsia="Calibri"/>
          <w:spacing w:val="17"/>
          <w:w w:val="95"/>
        </w:rPr>
        <w:t xml:space="preserve"> -</w:t>
      </w:r>
      <w:r>
        <w:rPr>
          <w:rFonts w:ascii="Calibri" w:eastAsia="Calibri"/>
          <w:spacing w:val="125"/>
        </w:rPr>
        <w:t xml:space="preserve"> </w:t>
      </w:r>
      <w:r>
        <w:rPr>
          <w:spacing w:val="-1"/>
          <w:w w:val="95"/>
        </w:rPr>
        <w:t xml:space="preserve">代表状态转移，它正快速成为 </w:t>
      </w:r>
      <w:r>
        <w:rPr>
          <w:rFonts w:ascii="Calibri" w:eastAsia="Calibri"/>
          <w:w w:val="95"/>
        </w:rPr>
        <w:t>API</w:t>
      </w:r>
      <w:r>
        <w:rPr>
          <w:rFonts w:ascii="Calibri" w:eastAsia="Calibri"/>
          <w:spacing w:val="42"/>
          <w:w w:val="95"/>
        </w:rPr>
        <w:t xml:space="preserve"> </w:t>
      </w:r>
      <w:r>
        <w:rPr>
          <w:w w:val="95"/>
        </w:rPr>
        <w:t>创建的标准。</w:t>
      </w:r>
    </w:p>
    <w:p w14:paraId="754A66A2" w14:textId="77777777" w:rsidR="00382F71" w:rsidRDefault="00382F71">
      <w:pPr>
        <w:pStyle w:val="a3"/>
        <w:spacing w:before="2"/>
        <w:rPr>
          <w:sz w:val="32"/>
        </w:rPr>
      </w:pPr>
    </w:p>
    <w:p w14:paraId="42504DB6" w14:textId="77777777" w:rsidR="00382F71" w:rsidRDefault="00000000">
      <w:pPr>
        <w:pStyle w:val="a5"/>
        <w:numPr>
          <w:ilvl w:val="2"/>
          <w:numId w:val="194"/>
        </w:numPr>
        <w:tabs>
          <w:tab w:val="left" w:pos="1192"/>
        </w:tabs>
        <w:ind w:hanging="721"/>
        <w:rPr>
          <w:sz w:val="28"/>
        </w:rPr>
      </w:pPr>
      <w:bookmarkStart w:id="921" w:name="5.1.17API测试发现的Bug类型是什么？"/>
      <w:bookmarkStart w:id="922" w:name="_bookmark461"/>
      <w:bookmarkEnd w:id="921"/>
      <w:bookmarkEnd w:id="922"/>
      <w:r>
        <w:rPr>
          <w:rFonts w:ascii="Calibri" w:eastAsia="Calibri"/>
          <w:b/>
          <w:color w:val="4AACC5"/>
          <w:sz w:val="28"/>
        </w:rPr>
        <w:t>API</w:t>
      </w:r>
      <w:r>
        <w:rPr>
          <w:rFonts w:ascii="Calibri" w:eastAsia="Calibri"/>
          <w:b/>
          <w:color w:val="4AACC5"/>
          <w:spacing w:val="6"/>
          <w:sz w:val="28"/>
        </w:rPr>
        <w:t xml:space="preserve"> </w:t>
      </w:r>
      <w:r>
        <w:rPr>
          <w:color w:val="4AACC5"/>
          <w:spacing w:val="-12"/>
          <w:sz w:val="28"/>
        </w:rPr>
        <w:t xml:space="preserve">测试发现的 </w:t>
      </w:r>
      <w:r>
        <w:rPr>
          <w:rFonts w:ascii="Calibri" w:eastAsia="Calibri"/>
          <w:b/>
          <w:color w:val="4AACC5"/>
          <w:sz w:val="28"/>
        </w:rPr>
        <w:t>Bug</w:t>
      </w:r>
      <w:r>
        <w:rPr>
          <w:rFonts w:ascii="Calibri" w:eastAsia="Calibri"/>
          <w:b/>
          <w:color w:val="4AACC5"/>
          <w:spacing w:val="6"/>
          <w:sz w:val="28"/>
        </w:rPr>
        <w:t xml:space="preserve"> </w:t>
      </w:r>
      <w:r>
        <w:rPr>
          <w:color w:val="4AACC5"/>
          <w:sz w:val="28"/>
        </w:rPr>
        <w:t>类型是什么？</w:t>
      </w:r>
    </w:p>
    <w:p w14:paraId="1DC21882" w14:textId="77777777" w:rsidR="00382F71" w:rsidRDefault="00382F71">
      <w:pPr>
        <w:pStyle w:val="a3"/>
        <w:spacing w:before="10"/>
        <w:rPr>
          <w:sz w:val="22"/>
        </w:rPr>
      </w:pPr>
    </w:p>
    <w:p w14:paraId="3A330174" w14:textId="77777777" w:rsidR="00382F71" w:rsidRDefault="00000000">
      <w:pPr>
        <w:pStyle w:val="a3"/>
        <w:ind w:left="471"/>
      </w:pPr>
      <w:r>
        <w:t>缺少或重复的功能</w:t>
      </w:r>
    </w:p>
    <w:p w14:paraId="51CB8AE4" w14:textId="77777777" w:rsidR="00382F71" w:rsidRDefault="00382F71">
      <w:pPr>
        <w:pStyle w:val="a3"/>
        <w:spacing w:before="7"/>
        <w:rPr>
          <w:sz w:val="15"/>
        </w:rPr>
      </w:pPr>
    </w:p>
    <w:p w14:paraId="089C3F2C" w14:textId="77777777" w:rsidR="00382F71" w:rsidRDefault="00000000">
      <w:pPr>
        <w:pStyle w:val="a3"/>
        <w:spacing w:line="417" w:lineRule="auto"/>
        <w:ind w:left="471" w:right="7575"/>
      </w:pPr>
      <w:r>
        <w:rPr>
          <w:spacing w:val="-1"/>
        </w:rPr>
        <w:t>无法正常处理错误条件</w:t>
      </w:r>
      <w:r>
        <w:t>可靠性</w:t>
      </w:r>
    </w:p>
    <w:p w14:paraId="6D303580" w14:textId="77777777" w:rsidR="00382F71" w:rsidRDefault="00000000">
      <w:pPr>
        <w:pStyle w:val="a3"/>
        <w:spacing w:line="269" w:lineRule="exact"/>
        <w:ind w:left="471"/>
      </w:pPr>
      <w:r>
        <w:t>安全</w:t>
      </w:r>
    </w:p>
    <w:p w14:paraId="6D816A61" w14:textId="77777777" w:rsidR="00382F71" w:rsidRDefault="00382F71">
      <w:pPr>
        <w:pStyle w:val="a3"/>
        <w:spacing w:before="6"/>
        <w:rPr>
          <w:sz w:val="15"/>
        </w:rPr>
      </w:pPr>
    </w:p>
    <w:p w14:paraId="18DB073F" w14:textId="77777777" w:rsidR="00382F71" w:rsidRDefault="00000000">
      <w:pPr>
        <w:pStyle w:val="a3"/>
        <w:spacing w:line="417" w:lineRule="auto"/>
        <w:ind w:left="471" w:right="8415"/>
      </w:pPr>
      <w:r>
        <w:rPr>
          <w:spacing w:val="-1"/>
        </w:rPr>
        <w:t>未使用的标志</w:t>
      </w:r>
      <w:r>
        <w:t>未实现错误</w:t>
      </w:r>
    </w:p>
    <w:p w14:paraId="25B1C70B" w14:textId="77777777" w:rsidR="00382F71" w:rsidRDefault="00000000">
      <w:pPr>
        <w:pStyle w:val="a3"/>
        <w:spacing w:line="417" w:lineRule="auto"/>
        <w:ind w:left="471" w:right="8203"/>
      </w:pPr>
      <w:r>
        <w:rPr>
          <w:spacing w:val="-1"/>
        </w:rPr>
        <w:t>错误处理不一致</w:t>
      </w:r>
      <w:r>
        <w:t>性能</w:t>
      </w:r>
    </w:p>
    <w:p w14:paraId="302DAB97" w14:textId="77777777" w:rsidR="00382F71" w:rsidRDefault="00000000">
      <w:pPr>
        <w:pStyle w:val="a3"/>
        <w:spacing w:line="417" w:lineRule="auto"/>
        <w:ind w:left="471" w:right="8623"/>
      </w:pPr>
      <w:r>
        <w:rPr>
          <w:spacing w:val="-1"/>
        </w:rPr>
        <w:t>多线程问题错误不正确</w:t>
      </w:r>
    </w:p>
    <w:p w14:paraId="631C9B57" w14:textId="77777777" w:rsidR="00382F71" w:rsidRDefault="00382F71">
      <w:pPr>
        <w:pStyle w:val="a3"/>
        <w:spacing w:before="7"/>
        <w:rPr>
          <w:sz w:val="16"/>
        </w:rPr>
      </w:pPr>
    </w:p>
    <w:p w14:paraId="5B80507D" w14:textId="77777777" w:rsidR="00382F71" w:rsidRDefault="00000000">
      <w:pPr>
        <w:pStyle w:val="5"/>
        <w:numPr>
          <w:ilvl w:val="2"/>
          <w:numId w:val="194"/>
        </w:numPr>
        <w:tabs>
          <w:tab w:val="left" w:pos="1192"/>
        </w:tabs>
        <w:spacing w:before="1"/>
        <w:ind w:hanging="721"/>
      </w:pPr>
      <w:bookmarkStart w:id="923" w:name="5.1.18我们测试的接口属于哪一类？"/>
      <w:bookmarkStart w:id="924" w:name="_bookmark462"/>
      <w:bookmarkEnd w:id="923"/>
      <w:bookmarkEnd w:id="924"/>
      <w:r>
        <w:rPr>
          <w:color w:val="4AACC5"/>
        </w:rPr>
        <w:t>我们测试的接口属于哪一类？</w:t>
      </w:r>
    </w:p>
    <w:p w14:paraId="649CBD39" w14:textId="77777777" w:rsidR="00382F71" w:rsidRDefault="00382F71">
      <w:pPr>
        <w:pStyle w:val="a3"/>
        <w:spacing w:before="10"/>
        <w:rPr>
          <w:sz w:val="22"/>
        </w:rPr>
      </w:pPr>
    </w:p>
    <w:p w14:paraId="6C143089" w14:textId="77777777" w:rsidR="00382F71" w:rsidRDefault="00000000">
      <w:pPr>
        <w:pStyle w:val="a3"/>
        <w:spacing w:line="417" w:lineRule="auto"/>
        <w:ind w:left="471" w:right="352" w:firstLine="420"/>
        <w:jc w:val="both"/>
      </w:pPr>
      <w:r>
        <w:rPr>
          <w:w w:val="95"/>
        </w:rPr>
        <w:t>服务器接口（</w:t>
      </w:r>
      <w:r>
        <w:rPr>
          <w:spacing w:val="1"/>
          <w:w w:val="95"/>
        </w:rPr>
        <w:t xml:space="preserve">基于 </w:t>
      </w:r>
      <w:r>
        <w:rPr>
          <w:rFonts w:ascii="Calibri" w:eastAsia="Calibri"/>
          <w:w w:val="95"/>
        </w:rPr>
        <w:t>HTTP</w:t>
      </w:r>
      <w:r>
        <w:rPr>
          <w:rFonts w:ascii="Calibri" w:eastAsia="Calibri"/>
          <w:spacing w:val="17"/>
          <w:w w:val="95"/>
        </w:rPr>
        <w:t xml:space="preserve"> </w:t>
      </w:r>
      <w:r>
        <w:rPr>
          <w:w w:val="95"/>
        </w:rPr>
        <w:t>协议的接口）</w:t>
      </w:r>
      <w:r>
        <w:rPr>
          <w:rFonts w:ascii="Calibri" w:eastAsia="Calibri"/>
          <w:w w:val="95"/>
        </w:rPr>
        <w:t>,</w:t>
      </w:r>
      <w:r>
        <w:rPr>
          <w:w w:val="95"/>
        </w:rPr>
        <w:t>大多数人常说的接口测试，通常是</w:t>
      </w:r>
      <w:r>
        <w:rPr>
          <w:spacing w:val="99"/>
        </w:rPr>
        <w:t xml:space="preserve"> </w:t>
      </w:r>
      <w:r>
        <w:rPr>
          <w:rFonts w:ascii="Calibri" w:eastAsia="Calibri"/>
          <w:w w:val="95"/>
        </w:rPr>
        <w:t>B/S</w:t>
      </w:r>
      <w:r>
        <w:rPr>
          <w:rFonts w:ascii="Calibri" w:eastAsia="Calibri"/>
          <w:spacing w:val="58"/>
        </w:rPr>
        <w:t xml:space="preserve"> </w:t>
      </w:r>
      <w:r>
        <w:rPr>
          <w:w w:val="95"/>
        </w:rPr>
        <w:t>架构，由客户端（浏览器）调用，或模拟客户端（浏览器）调用服务器提供的请求接口，由服务器完成处理并返回一个应</w:t>
      </w:r>
      <w:r>
        <w:rPr>
          <w:spacing w:val="235"/>
        </w:rPr>
        <w:t xml:space="preserve"> </w:t>
      </w:r>
      <w:r>
        <w:t>答的过程。例如：</w:t>
      </w:r>
      <w:r>
        <w:rPr>
          <w:rFonts w:ascii="Calibri" w:eastAsia="Calibri"/>
        </w:rPr>
        <w:t>Webservice</w:t>
      </w:r>
      <w:r>
        <w:rPr>
          <w:rFonts w:ascii="Calibri" w:eastAsia="Calibri"/>
          <w:spacing w:val="5"/>
        </w:rPr>
        <w:t xml:space="preserve"> </w:t>
      </w:r>
      <w:r>
        <w:t>接口，</w:t>
      </w:r>
      <w:r>
        <w:rPr>
          <w:rFonts w:ascii="Calibri" w:eastAsia="Calibri"/>
        </w:rPr>
        <w:t>http</w:t>
      </w:r>
      <w:r>
        <w:rPr>
          <w:rFonts w:ascii="Calibri" w:eastAsia="Calibri"/>
          <w:spacing w:val="4"/>
        </w:rPr>
        <w:t xml:space="preserve"> </w:t>
      </w:r>
      <w:r>
        <w:t>接口，</w:t>
      </w:r>
      <w:proofErr w:type="spellStart"/>
      <w:r>
        <w:rPr>
          <w:rFonts w:ascii="Calibri" w:eastAsia="Calibri"/>
        </w:rPr>
        <w:t>jms</w:t>
      </w:r>
      <w:proofErr w:type="spellEnd"/>
      <w:r>
        <w:rPr>
          <w:rFonts w:ascii="Calibri" w:eastAsia="Calibri"/>
          <w:spacing w:val="5"/>
        </w:rPr>
        <w:t xml:space="preserve"> </w:t>
      </w:r>
      <w:r>
        <w:t>接口，</w:t>
      </w:r>
      <w:r>
        <w:rPr>
          <w:rFonts w:ascii="Calibri" w:eastAsia="Calibri"/>
        </w:rPr>
        <w:t>hessian</w:t>
      </w:r>
      <w:r>
        <w:rPr>
          <w:rFonts w:ascii="Calibri" w:eastAsia="Calibri"/>
          <w:spacing w:val="4"/>
        </w:rPr>
        <w:t xml:space="preserve"> </w:t>
      </w:r>
      <w:r>
        <w:t>接口。</w:t>
      </w:r>
    </w:p>
    <w:p w14:paraId="5D96E922" w14:textId="77777777" w:rsidR="00382F71" w:rsidRDefault="00382F71">
      <w:pPr>
        <w:spacing w:line="417" w:lineRule="auto"/>
        <w:jc w:val="both"/>
        <w:sectPr w:rsidR="00382F71">
          <w:pgSz w:w="11910" w:h="16840"/>
          <w:pgMar w:top="1300" w:right="940" w:bottom="680" w:left="820" w:header="0" w:footer="406" w:gutter="0"/>
          <w:cols w:space="720"/>
        </w:sectPr>
      </w:pPr>
    </w:p>
    <w:p w14:paraId="017AB6D1" w14:textId="77777777" w:rsidR="00382F71" w:rsidRDefault="00000000">
      <w:pPr>
        <w:pStyle w:val="a5"/>
        <w:numPr>
          <w:ilvl w:val="2"/>
          <w:numId w:val="194"/>
        </w:numPr>
        <w:tabs>
          <w:tab w:val="left" w:pos="1192"/>
        </w:tabs>
        <w:spacing w:before="42"/>
        <w:ind w:hanging="721"/>
        <w:rPr>
          <w:sz w:val="28"/>
        </w:rPr>
      </w:pPr>
      <w:bookmarkStart w:id="925" w:name="_bookmark463"/>
      <w:bookmarkStart w:id="926" w:name="5.1.19Cookie_保存在哪里？"/>
      <w:bookmarkEnd w:id="925"/>
      <w:bookmarkEnd w:id="926"/>
      <w:r>
        <w:rPr>
          <w:rFonts w:ascii="Calibri" w:eastAsia="Calibri"/>
          <w:b/>
          <w:color w:val="4AACC5"/>
          <w:sz w:val="28"/>
        </w:rPr>
        <w:lastRenderedPageBreak/>
        <w:t>Cookie</w:t>
      </w:r>
      <w:r>
        <w:rPr>
          <w:rFonts w:ascii="Calibri" w:eastAsia="Calibri"/>
          <w:b/>
          <w:color w:val="4AACC5"/>
          <w:spacing w:val="79"/>
          <w:sz w:val="28"/>
        </w:rPr>
        <w:t xml:space="preserve"> </w:t>
      </w:r>
      <w:r>
        <w:rPr>
          <w:color w:val="4AACC5"/>
          <w:sz w:val="28"/>
        </w:rPr>
        <w:t>保存在哪里？</w:t>
      </w:r>
    </w:p>
    <w:p w14:paraId="5BC40DE5" w14:textId="77777777" w:rsidR="00382F71" w:rsidRDefault="00382F71">
      <w:pPr>
        <w:pStyle w:val="a3"/>
        <w:spacing w:before="10"/>
        <w:rPr>
          <w:sz w:val="22"/>
        </w:rPr>
      </w:pPr>
    </w:p>
    <w:p w14:paraId="0B55FD36" w14:textId="77777777" w:rsidR="00382F71" w:rsidRDefault="00000000">
      <w:pPr>
        <w:pStyle w:val="a3"/>
        <w:spacing w:line="417" w:lineRule="auto"/>
        <w:ind w:left="471" w:right="5206"/>
      </w:pPr>
      <w:r>
        <w:t>如果设置了过期时间，</w:t>
      </w:r>
      <w:r>
        <w:rPr>
          <w:rFonts w:ascii="Calibri" w:eastAsia="Calibri"/>
        </w:rPr>
        <w:t>Cookie</w:t>
      </w:r>
      <w:r>
        <w:rPr>
          <w:rFonts w:ascii="Calibri" w:eastAsia="Calibri"/>
          <w:spacing w:val="63"/>
        </w:rPr>
        <w:t xml:space="preserve"> </w:t>
      </w:r>
      <w:r>
        <w:t>保存在硬盘中。如果没有设置过期时间，</w:t>
      </w:r>
      <w:r>
        <w:rPr>
          <w:rFonts w:ascii="Calibri" w:eastAsia="Calibri"/>
        </w:rPr>
        <w:t>Cookie</w:t>
      </w:r>
      <w:r>
        <w:rPr>
          <w:rFonts w:ascii="Calibri" w:eastAsia="Calibri"/>
          <w:spacing w:val="2"/>
        </w:rPr>
        <w:t xml:space="preserve"> </w:t>
      </w:r>
      <w:r>
        <w:t>保存在内存中。</w:t>
      </w:r>
    </w:p>
    <w:p w14:paraId="7CDFB896" w14:textId="77777777" w:rsidR="00382F71" w:rsidRDefault="00382F71">
      <w:pPr>
        <w:pStyle w:val="a3"/>
        <w:spacing w:before="8"/>
        <w:rPr>
          <w:sz w:val="16"/>
        </w:rPr>
      </w:pPr>
    </w:p>
    <w:p w14:paraId="2DB946A2" w14:textId="77777777" w:rsidR="00382F71" w:rsidRDefault="00000000">
      <w:pPr>
        <w:pStyle w:val="a5"/>
        <w:numPr>
          <w:ilvl w:val="2"/>
          <w:numId w:val="194"/>
        </w:numPr>
        <w:tabs>
          <w:tab w:val="left" w:pos="1192"/>
        </w:tabs>
        <w:ind w:hanging="721"/>
        <w:rPr>
          <w:sz w:val="28"/>
        </w:rPr>
      </w:pPr>
      <w:bookmarkStart w:id="927" w:name="5.1.20HTTP有哪些请求方法？"/>
      <w:bookmarkStart w:id="928" w:name="_bookmark464"/>
      <w:bookmarkEnd w:id="927"/>
      <w:bookmarkEnd w:id="928"/>
      <w:r>
        <w:rPr>
          <w:rFonts w:ascii="Calibri" w:eastAsia="Calibri"/>
          <w:b/>
          <w:color w:val="4AACC5"/>
          <w:sz w:val="28"/>
        </w:rPr>
        <w:t>HTTP</w:t>
      </w:r>
      <w:r>
        <w:rPr>
          <w:rFonts w:ascii="Calibri" w:eastAsia="Calibri"/>
          <w:b/>
          <w:color w:val="4AACC5"/>
          <w:spacing w:val="14"/>
          <w:sz w:val="28"/>
        </w:rPr>
        <w:t xml:space="preserve"> </w:t>
      </w:r>
      <w:r>
        <w:rPr>
          <w:color w:val="4AACC5"/>
          <w:sz w:val="28"/>
        </w:rPr>
        <w:t>有哪些请求方法？</w:t>
      </w:r>
    </w:p>
    <w:p w14:paraId="37D77D4F" w14:textId="77777777" w:rsidR="00382F71" w:rsidRDefault="00382F71">
      <w:pPr>
        <w:pStyle w:val="a3"/>
        <w:spacing w:before="10"/>
        <w:rPr>
          <w:sz w:val="22"/>
        </w:rPr>
      </w:pPr>
    </w:p>
    <w:p w14:paraId="60EF0BF9" w14:textId="77777777" w:rsidR="00382F71" w:rsidRDefault="00000000">
      <w:pPr>
        <w:pStyle w:val="a3"/>
        <w:spacing w:line="424" w:lineRule="auto"/>
        <w:ind w:left="471" w:right="3584"/>
        <w:rPr>
          <w:rFonts w:ascii="Calibri" w:eastAsia="Calibri"/>
        </w:rPr>
      </w:pPr>
      <w:r>
        <w:rPr>
          <w:rFonts w:ascii="Calibri" w:eastAsia="Calibri"/>
          <w:w w:val="95"/>
        </w:rPr>
        <w:t>HTTP</w:t>
      </w:r>
      <w:r>
        <w:rPr>
          <w:rFonts w:ascii="Calibri" w:eastAsia="Calibri"/>
          <w:spacing w:val="30"/>
          <w:w w:val="95"/>
        </w:rPr>
        <w:t xml:space="preserve"> </w:t>
      </w:r>
      <w:r>
        <w:rPr>
          <w:spacing w:val="-4"/>
          <w:w w:val="95"/>
        </w:rPr>
        <w:t xml:space="preserve">共有如下 </w:t>
      </w:r>
      <w:r>
        <w:rPr>
          <w:rFonts w:ascii="Calibri" w:eastAsia="Calibri"/>
          <w:w w:val="95"/>
        </w:rPr>
        <w:t>7</w:t>
      </w:r>
      <w:r>
        <w:rPr>
          <w:rFonts w:ascii="Calibri" w:eastAsia="Calibri"/>
          <w:spacing w:val="34"/>
          <w:w w:val="95"/>
        </w:rPr>
        <w:t xml:space="preserve"> </w:t>
      </w:r>
      <w:r>
        <w:rPr>
          <w:spacing w:val="4"/>
          <w:w w:val="95"/>
        </w:rPr>
        <w:t xml:space="preserve">种请求方式，每种都可以发送 </w:t>
      </w:r>
      <w:r>
        <w:rPr>
          <w:rFonts w:ascii="Calibri" w:eastAsia="Calibri"/>
          <w:w w:val="95"/>
        </w:rPr>
        <w:t>Header</w:t>
      </w:r>
      <w:r>
        <w:rPr>
          <w:rFonts w:ascii="Calibri" w:eastAsia="Calibri"/>
          <w:spacing w:val="36"/>
          <w:w w:val="95"/>
        </w:rPr>
        <w:t xml:space="preserve"> </w:t>
      </w:r>
      <w:r>
        <w:rPr>
          <w:spacing w:val="30"/>
          <w:w w:val="95"/>
        </w:rPr>
        <w:t xml:space="preserve">和 </w:t>
      </w:r>
      <w:r>
        <w:rPr>
          <w:rFonts w:ascii="Calibri" w:eastAsia="Calibri"/>
          <w:w w:val="95"/>
        </w:rPr>
        <w:t>Body</w:t>
      </w:r>
      <w:r>
        <w:rPr>
          <w:w w:val="95"/>
        </w:rPr>
        <w:t>：</w:t>
      </w:r>
      <w:r>
        <w:rPr>
          <w:spacing w:val="-97"/>
          <w:w w:val="95"/>
        </w:rPr>
        <w:t xml:space="preserve"> </w:t>
      </w:r>
      <w:r>
        <w:rPr>
          <w:rFonts w:ascii="Calibri" w:eastAsia="Calibri"/>
        </w:rPr>
        <w:t>GET</w:t>
      </w:r>
    </w:p>
    <w:p w14:paraId="4DAB4C36" w14:textId="77777777" w:rsidR="00382F71" w:rsidRDefault="00000000">
      <w:pPr>
        <w:pStyle w:val="a3"/>
        <w:spacing w:before="14" w:line="439" w:lineRule="auto"/>
        <w:ind w:left="471" w:right="8892"/>
        <w:rPr>
          <w:rFonts w:ascii="Calibri"/>
        </w:rPr>
      </w:pPr>
      <w:r>
        <w:rPr>
          <w:rFonts w:ascii="Calibri"/>
        </w:rPr>
        <w:t>POST</w:t>
      </w:r>
      <w:r>
        <w:rPr>
          <w:rFonts w:ascii="Calibri"/>
          <w:spacing w:val="1"/>
        </w:rPr>
        <w:t xml:space="preserve"> </w:t>
      </w:r>
      <w:r>
        <w:rPr>
          <w:rFonts w:ascii="Calibri"/>
        </w:rPr>
        <w:t>PUT</w:t>
      </w:r>
      <w:r>
        <w:rPr>
          <w:rFonts w:ascii="Calibri"/>
          <w:spacing w:val="1"/>
        </w:rPr>
        <w:t xml:space="preserve"> </w:t>
      </w:r>
      <w:r>
        <w:rPr>
          <w:rFonts w:ascii="Calibri"/>
        </w:rPr>
        <w:t>DELETE</w:t>
      </w:r>
      <w:r>
        <w:rPr>
          <w:rFonts w:ascii="Calibri"/>
          <w:spacing w:val="1"/>
        </w:rPr>
        <w:t xml:space="preserve"> </w:t>
      </w:r>
      <w:r>
        <w:rPr>
          <w:rFonts w:ascii="Calibri"/>
          <w:spacing w:val="-1"/>
        </w:rPr>
        <w:t>OPTIONS</w:t>
      </w:r>
      <w:r>
        <w:rPr>
          <w:rFonts w:ascii="Calibri"/>
          <w:spacing w:val="-45"/>
        </w:rPr>
        <w:t xml:space="preserve"> </w:t>
      </w:r>
      <w:r>
        <w:rPr>
          <w:rFonts w:ascii="Calibri"/>
        </w:rPr>
        <w:t>HEAD</w:t>
      </w:r>
      <w:r>
        <w:rPr>
          <w:rFonts w:ascii="Calibri"/>
          <w:spacing w:val="1"/>
        </w:rPr>
        <w:t xml:space="preserve"> </w:t>
      </w:r>
      <w:r>
        <w:rPr>
          <w:rFonts w:ascii="Calibri"/>
        </w:rPr>
        <w:t>PATCH</w:t>
      </w:r>
    </w:p>
    <w:p w14:paraId="3F979E04" w14:textId="77777777" w:rsidR="00382F71" w:rsidRDefault="00382F71">
      <w:pPr>
        <w:pStyle w:val="a3"/>
        <w:spacing w:before="3"/>
        <w:rPr>
          <w:rFonts w:ascii="Calibri"/>
          <w:sz w:val="16"/>
        </w:rPr>
      </w:pPr>
    </w:p>
    <w:p w14:paraId="3695D698" w14:textId="77777777" w:rsidR="00382F71" w:rsidRDefault="00000000">
      <w:pPr>
        <w:pStyle w:val="5"/>
        <w:numPr>
          <w:ilvl w:val="2"/>
          <w:numId w:val="194"/>
        </w:numPr>
        <w:tabs>
          <w:tab w:val="left" w:pos="1192"/>
        </w:tabs>
        <w:ind w:hanging="721"/>
      </w:pPr>
      <w:bookmarkStart w:id="929" w:name="5.1.21接口自动化测试的流程？"/>
      <w:bookmarkStart w:id="930" w:name="_bookmark465"/>
      <w:bookmarkEnd w:id="929"/>
      <w:bookmarkEnd w:id="930"/>
      <w:r>
        <w:rPr>
          <w:color w:val="4AACC5"/>
        </w:rPr>
        <w:t>接口自动化测试的流程？</w:t>
      </w:r>
    </w:p>
    <w:p w14:paraId="2D566893" w14:textId="77777777" w:rsidR="00382F71" w:rsidRDefault="00382F71">
      <w:pPr>
        <w:pStyle w:val="a3"/>
        <w:spacing w:before="10"/>
        <w:rPr>
          <w:sz w:val="22"/>
        </w:rPr>
      </w:pPr>
    </w:p>
    <w:p w14:paraId="66F6A3B2" w14:textId="77777777" w:rsidR="00382F71" w:rsidRDefault="00000000">
      <w:pPr>
        <w:pStyle w:val="a3"/>
        <w:spacing w:before="1"/>
        <w:ind w:left="471"/>
      </w:pPr>
      <w:r>
        <w:t>基本的接口功能自动化测试流程为：需求分析</w:t>
      </w:r>
      <w:r>
        <w:rPr>
          <w:rFonts w:ascii="Calibri" w:eastAsia="Calibri"/>
        </w:rPr>
        <w:t>--&gt;</w:t>
      </w:r>
      <w:r>
        <w:t>用例设计</w:t>
      </w:r>
      <w:r>
        <w:rPr>
          <w:rFonts w:ascii="Calibri" w:eastAsia="Calibri"/>
        </w:rPr>
        <w:t>--&gt;</w:t>
      </w:r>
      <w:r>
        <w:t>脚本开发</w:t>
      </w:r>
      <w:r>
        <w:rPr>
          <w:rFonts w:ascii="Calibri" w:eastAsia="Calibri"/>
        </w:rPr>
        <w:t>--&gt;</w:t>
      </w:r>
      <w:r>
        <w:t>测试执行</w:t>
      </w:r>
      <w:r>
        <w:rPr>
          <w:rFonts w:ascii="Calibri" w:eastAsia="Calibri"/>
        </w:rPr>
        <w:t>--&gt;</w:t>
      </w:r>
      <w:r>
        <w:t>结果分析</w:t>
      </w:r>
    </w:p>
    <w:p w14:paraId="1EF2CAC5" w14:textId="77777777" w:rsidR="00382F71" w:rsidRDefault="00382F71">
      <w:pPr>
        <w:pStyle w:val="a3"/>
        <w:spacing w:before="1"/>
        <w:rPr>
          <w:sz w:val="32"/>
        </w:rPr>
      </w:pPr>
    </w:p>
    <w:p w14:paraId="635998A5" w14:textId="77777777" w:rsidR="00382F71" w:rsidRDefault="00000000">
      <w:pPr>
        <w:pStyle w:val="5"/>
        <w:numPr>
          <w:ilvl w:val="2"/>
          <w:numId w:val="194"/>
        </w:numPr>
        <w:tabs>
          <w:tab w:val="left" w:pos="1192"/>
        </w:tabs>
        <w:spacing w:before="1"/>
        <w:ind w:hanging="721"/>
      </w:pPr>
      <w:bookmarkStart w:id="931" w:name="5.1.22接口测试用例的编写要点有哪些？"/>
      <w:bookmarkStart w:id="932" w:name="_bookmark466"/>
      <w:bookmarkEnd w:id="931"/>
      <w:bookmarkEnd w:id="932"/>
      <w:r>
        <w:rPr>
          <w:color w:val="4AACC5"/>
        </w:rPr>
        <w:t>接口测试用例的编写要点有哪些？</w:t>
      </w:r>
    </w:p>
    <w:p w14:paraId="7F41CACE" w14:textId="77777777" w:rsidR="00382F71" w:rsidRDefault="00382F71">
      <w:pPr>
        <w:pStyle w:val="a3"/>
        <w:spacing w:before="10"/>
        <w:rPr>
          <w:sz w:val="22"/>
        </w:rPr>
      </w:pPr>
    </w:p>
    <w:p w14:paraId="1A0E2B03" w14:textId="77777777" w:rsidR="00382F71" w:rsidRDefault="00000000">
      <w:pPr>
        <w:pStyle w:val="a5"/>
        <w:numPr>
          <w:ilvl w:val="0"/>
          <w:numId w:val="203"/>
        </w:numPr>
        <w:tabs>
          <w:tab w:val="left" w:pos="787"/>
        </w:tabs>
        <w:rPr>
          <w:sz w:val="21"/>
        </w:rPr>
      </w:pPr>
      <w:r>
        <w:rPr>
          <w:sz w:val="21"/>
        </w:rPr>
        <w:t>必填字段：请求参数必填项、可选项</w:t>
      </w:r>
    </w:p>
    <w:p w14:paraId="2C94D467" w14:textId="77777777" w:rsidR="00382F71" w:rsidRDefault="00382F71">
      <w:pPr>
        <w:pStyle w:val="a3"/>
        <w:spacing w:before="6"/>
        <w:rPr>
          <w:sz w:val="15"/>
        </w:rPr>
      </w:pPr>
    </w:p>
    <w:p w14:paraId="64A543BD" w14:textId="77777777" w:rsidR="00382F71" w:rsidRDefault="00000000">
      <w:pPr>
        <w:pStyle w:val="a5"/>
        <w:numPr>
          <w:ilvl w:val="0"/>
          <w:numId w:val="203"/>
        </w:numPr>
        <w:tabs>
          <w:tab w:val="left" w:pos="787"/>
        </w:tabs>
        <w:spacing w:before="1"/>
        <w:rPr>
          <w:sz w:val="21"/>
        </w:rPr>
      </w:pPr>
      <w:r>
        <w:rPr>
          <w:sz w:val="21"/>
        </w:rPr>
        <w:t>合法性：输入输出合法、非法参数</w:t>
      </w:r>
    </w:p>
    <w:p w14:paraId="33249F13" w14:textId="77777777" w:rsidR="00382F71" w:rsidRDefault="00382F71">
      <w:pPr>
        <w:pStyle w:val="a3"/>
        <w:spacing w:before="6"/>
        <w:rPr>
          <w:sz w:val="15"/>
        </w:rPr>
      </w:pPr>
    </w:p>
    <w:p w14:paraId="1EF76795" w14:textId="77777777" w:rsidR="00382F71" w:rsidRDefault="00000000">
      <w:pPr>
        <w:pStyle w:val="a5"/>
        <w:numPr>
          <w:ilvl w:val="0"/>
          <w:numId w:val="203"/>
        </w:numPr>
        <w:tabs>
          <w:tab w:val="left" w:pos="787"/>
        </w:tabs>
        <w:rPr>
          <w:sz w:val="21"/>
        </w:rPr>
      </w:pPr>
      <w:r>
        <w:rPr>
          <w:sz w:val="21"/>
        </w:rPr>
        <w:t>边界：请求参数边界值等</w:t>
      </w:r>
    </w:p>
    <w:p w14:paraId="144D8424" w14:textId="77777777" w:rsidR="00382F71" w:rsidRDefault="00382F71">
      <w:pPr>
        <w:pStyle w:val="a3"/>
        <w:spacing w:before="7"/>
        <w:rPr>
          <w:sz w:val="15"/>
        </w:rPr>
      </w:pPr>
    </w:p>
    <w:p w14:paraId="7CD317B7" w14:textId="77777777" w:rsidR="00382F71" w:rsidRDefault="00000000">
      <w:pPr>
        <w:pStyle w:val="a5"/>
        <w:numPr>
          <w:ilvl w:val="0"/>
          <w:numId w:val="203"/>
        </w:numPr>
        <w:tabs>
          <w:tab w:val="left" w:pos="787"/>
        </w:tabs>
        <w:rPr>
          <w:sz w:val="21"/>
        </w:rPr>
      </w:pPr>
      <w:r>
        <w:rPr>
          <w:sz w:val="21"/>
        </w:rPr>
        <w:t>容错能力：大容量数据、频繁请求、重复请求（如：订单）、异常网络等的处理</w:t>
      </w:r>
    </w:p>
    <w:p w14:paraId="4941C1FD" w14:textId="77777777" w:rsidR="00382F71" w:rsidRDefault="00382F71">
      <w:pPr>
        <w:pStyle w:val="a3"/>
        <w:spacing w:before="7"/>
        <w:rPr>
          <w:sz w:val="15"/>
        </w:rPr>
      </w:pPr>
    </w:p>
    <w:p w14:paraId="7ABBE026" w14:textId="77777777" w:rsidR="00382F71" w:rsidRDefault="00000000">
      <w:pPr>
        <w:pStyle w:val="a5"/>
        <w:numPr>
          <w:ilvl w:val="0"/>
          <w:numId w:val="203"/>
        </w:numPr>
        <w:tabs>
          <w:tab w:val="left" w:pos="787"/>
        </w:tabs>
        <w:rPr>
          <w:rFonts w:ascii="Calibri" w:eastAsia="Calibri"/>
          <w:sz w:val="21"/>
        </w:rPr>
      </w:pPr>
      <w:r>
        <w:rPr>
          <w:sz w:val="21"/>
        </w:rPr>
        <w:t>响应数据校验：断言、数据提取传递到下一级接口</w:t>
      </w:r>
      <w:r>
        <w:rPr>
          <w:rFonts w:ascii="Calibri" w:eastAsia="Calibri"/>
          <w:sz w:val="21"/>
        </w:rPr>
        <w:t>...</w:t>
      </w:r>
    </w:p>
    <w:p w14:paraId="1492F876" w14:textId="77777777" w:rsidR="00382F71" w:rsidRDefault="00382F71">
      <w:pPr>
        <w:pStyle w:val="a3"/>
        <w:spacing w:before="3"/>
        <w:rPr>
          <w:rFonts w:ascii="Calibri"/>
          <w:sz w:val="16"/>
        </w:rPr>
      </w:pPr>
    </w:p>
    <w:p w14:paraId="655274A5" w14:textId="77777777" w:rsidR="00382F71" w:rsidRDefault="00000000">
      <w:pPr>
        <w:pStyle w:val="a5"/>
        <w:numPr>
          <w:ilvl w:val="0"/>
          <w:numId w:val="203"/>
        </w:numPr>
        <w:tabs>
          <w:tab w:val="left" w:pos="787"/>
        </w:tabs>
        <w:rPr>
          <w:sz w:val="21"/>
        </w:rPr>
      </w:pPr>
      <w:r>
        <w:rPr>
          <w:sz w:val="21"/>
        </w:rPr>
        <w:t>逻辑校验：如两个请求的接口有严格的先后顺序，需要测试调转顺序的情况</w:t>
      </w:r>
    </w:p>
    <w:p w14:paraId="2751DD79" w14:textId="77777777" w:rsidR="00382F71" w:rsidRDefault="00382F71">
      <w:pPr>
        <w:pStyle w:val="a3"/>
        <w:spacing w:before="7"/>
        <w:rPr>
          <w:sz w:val="15"/>
        </w:rPr>
      </w:pPr>
    </w:p>
    <w:p w14:paraId="0AAA2448" w14:textId="77777777" w:rsidR="00382F71" w:rsidRDefault="00000000">
      <w:pPr>
        <w:pStyle w:val="a5"/>
        <w:numPr>
          <w:ilvl w:val="0"/>
          <w:numId w:val="203"/>
        </w:numPr>
        <w:tabs>
          <w:tab w:val="left" w:pos="787"/>
        </w:tabs>
        <w:rPr>
          <w:sz w:val="21"/>
        </w:rPr>
      </w:pPr>
      <w:r>
        <w:rPr>
          <w:sz w:val="21"/>
        </w:rPr>
        <w:t>性能：对接口模拟并发测试，逐步加压，分析瓶颈点</w:t>
      </w:r>
    </w:p>
    <w:p w14:paraId="3C3E8FE9" w14:textId="77777777" w:rsidR="00382F71" w:rsidRDefault="00382F71">
      <w:pPr>
        <w:pStyle w:val="a3"/>
        <w:spacing w:before="7"/>
        <w:rPr>
          <w:sz w:val="15"/>
        </w:rPr>
      </w:pPr>
    </w:p>
    <w:p w14:paraId="4723A87F" w14:textId="77777777" w:rsidR="00382F71" w:rsidRDefault="00000000">
      <w:pPr>
        <w:pStyle w:val="a5"/>
        <w:numPr>
          <w:ilvl w:val="0"/>
          <w:numId w:val="203"/>
        </w:numPr>
        <w:tabs>
          <w:tab w:val="left" w:pos="787"/>
        </w:tabs>
        <w:spacing w:line="417" w:lineRule="auto"/>
        <w:ind w:left="471" w:right="247" w:firstLine="0"/>
        <w:rPr>
          <w:sz w:val="21"/>
        </w:rPr>
      </w:pPr>
      <w:r>
        <w:rPr>
          <w:w w:val="95"/>
          <w:sz w:val="21"/>
        </w:rPr>
        <w:t>安全性：构造恶意的字符请求，如：</w:t>
      </w:r>
      <w:r>
        <w:rPr>
          <w:rFonts w:ascii="Calibri" w:eastAsia="Calibri"/>
          <w:w w:val="95"/>
          <w:sz w:val="21"/>
        </w:rPr>
        <w:t>SQL</w:t>
      </w:r>
      <w:r>
        <w:rPr>
          <w:rFonts w:ascii="Calibri" w:eastAsia="Calibri"/>
          <w:spacing w:val="82"/>
          <w:sz w:val="21"/>
        </w:rPr>
        <w:t xml:space="preserve"> </w:t>
      </w:r>
      <w:r>
        <w:rPr>
          <w:w w:val="95"/>
          <w:sz w:val="21"/>
        </w:rPr>
        <w:t>注入、</w:t>
      </w:r>
      <w:r>
        <w:rPr>
          <w:rFonts w:ascii="Calibri" w:eastAsia="Calibri"/>
          <w:w w:val="95"/>
          <w:sz w:val="21"/>
        </w:rPr>
        <w:t>XSS</w:t>
      </w:r>
      <w:r>
        <w:rPr>
          <w:w w:val="95"/>
          <w:sz w:val="21"/>
        </w:rPr>
        <w:t>、敏感信息、业务逻辑（如：跳过某些关键步骤；</w:t>
      </w:r>
      <w:r>
        <w:rPr>
          <w:spacing w:val="-97"/>
          <w:w w:val="95"/>
          <w:sz w:val="21"/>
        </w:rPr>
        <w:t xml:space="preserve"> </w:t>
      </w:r>
      <w:r>
        <w:rPr>
          <w:sz w:val="21"/>
        </w:rPr>
        <w:t>未经验证操纵敏感数据）</w:t>
      </w:r>
    </w:p>
    <w:p w14:paraId="3E03FB96" w14:textId="77777777" w:rsidR="00382F71" w:rsidRDefault="00000000">
      <w:pPr>
        <w:pStyle w:val="a5"/>
        <w:numPr>
          <w:ilvl w:val="0"/>
          <w:numId w:val="189"/>
        </w:numPr>
        <w:tabs>
          <w:tab w:val="left" w:pos="680"/>
        </w:tabs>
        <w:spacing w:line="269" w:lineRule="exact"/>
        <w:ind w:left="680" w:hanging="209"/>
        <w:rPr>
          <w:rFonts w:ascii="Calibri" w:eastAsia="Calibri" w:hAnsi="Calibri"/>
          <w:sz w:val="21"/>
        </w:rPr>
      </w:pPr>
      <w:r>
        <w:rPr>
          <w:w w:val="95"/>
          <w:sz w:val="21"/>
        </w:rPr>
        <w:t>测试每个参数类型不合法的情况</w:t>
      </w:r>
      <w:r>
        <w:rPr>
          <w:rFonts w:ascii="Calibri" w:eastAsia="Calibri" w:hAnsi="Calibri"/>
          <w:w w:val="95"/>
          <w:sz w:val="21"/>
        </w:rPr>
        <w:t>(</w:t>
      </w:r>
      <w:r>
        <w:rPr>
          <w:spacing w:val="4"/>
          <w:w w:val="95"/>
          <w:sz w:val="21"/>
        </w:rPr>
        <w:t xml:space="preserve">类型不合法容易遗漏 </w:t>
      </w:r>
      <w:r>
        <w:rPr>
          <w:rFonts w:ascii="Calibri" w:eastAsia="Calibri" w:hAnsi="Calibri"/>
          <w:w w:val="95"/>
          <w:sz w:val="21"/>
        </w:rPr>
        <w:t>NULL</w:t>
      </w:r>
      <w:r>
        <w:rPr>
          <w:rFonts w:ascii="Calibri" w:eastAsia="Calibri" w:hAnsi="Calibri"/>
          <w:spacing w:val="108"/>
          <w:sz w:val="21"/>
        </w:rPr>
        <w:t xml:space="preserve"> </w:t>
      </w:r>
      <w:r>
        <w:rPr>
          <w:w w:val="95"/>
          <w:sz w:val="21"/>
        </w:rPr>
        <w:t>型</w:t>
      </w:r>
      <w:r>
        <w:rPr>
          <w:rFonts w:ascii="Calibri" w:eastAsia="Calibri" w:hAnsi="Calibri"/>
          <w:w w:val="95"/>
          <w:sz w:val="21"/>
        </w:rPr>
        <w:t>)</w:t>
      </w:r>
    </w:p>
    <w:p w14:paraId="39D76F1A" w14:textId="77777777" w:rsidR="00382F71" w:rsidRDefault="00382F71">
      <w:pPr>
        <w:pStyle w:val="a3"/>
        <w:spacing w:before="3"/>
        <w:rPr>
          <w:rFonts w:ascii="Calibri"/>
          <w:sz w:val="16"/>
        </w:rPr>
      </w:pPr>
    </w:p>
    <w:p w14:paraId="18CE0879" w14:textId="77777777" w:rsidR="00382F71" w:rsidRDefault="00000000">
      <w:pPr>
        <w:pStyle w:val="a5"/>
        <w:numPr>
          <w:ilvl w:val="0"/>
          <w:numId w:val="189"/>
        </w:numPr>
        <w:tabs>
          <w:tab w:val="left" w:pos="680"/>
        </w:tabs>
        <w:spacing w:before="1"/>
        <w:ind w:left="680" w:hanging="209"/>
        <w:rPr>
          <w:sz w:val="21"/>
        </w:rPr>
      </w:pPr>
      <w:r>
        <w:rPr>
          <w:sz w:val="21"/>
        </w:rPr>
        <w:t>测试每个参数取值范围不合法的情况</w:t>
      </w:r>
    </w:p>
    <w:p w14:paraId="3327BD22" w14:textId="77777777" w:rsidR="00382F71" w:rsidRDefault="00382F71">
      <w:pPr>
        <w:pStyle w:val="a3"/>
        <w:spacing w:before="6"/>
        <w:rPr>
          <w:sz w:val="15"/>
        </w:rPr>
      </w:pPr>
    </w:p>
    <w:p w14:paraId="168F9D84" w14:textId="77777777" w:rsidR="00382F71" w:rsidRDefault="00000000">
      <w:pPr>
        <w:pStyle w:val="a5"/>
        <w:numPr>
          <w:ilvl w:val="0"/>
          <w:numId w:val="189"/>
        </w:numPr>
        <w:tabs>
          <w:tab w:val="left" w:pos="680"/>
        </w:tabs>
        <w:ind w:left="680" w:hanging="209"/>
        <w:rPr>
          <w:sz w:val="21"/>
        </w:rPr>
      </w:pPr>
      <w:r>
        <w:rPr>
          <w:sz w:val="21"/>
        </w:rPr>
        <w:t>测试参数为空的情况</w:t>
      </w:r>
    </w:p>
    <w:p w14:paraId="1E9A9477" w14:textId="77777777" w:rsidR="00382F71" w:rsidRDefault="00382F71">
      <w:pPr>
        <w:pStyle w:val="a3"/>
        <w:spacing w:before="7"/>
        <w:rPr>
          <w:sz w:val="15"/>
        </w:rPr>
      </w:pPr>
    </w:p>
    <w:p w14:paraId="2B3E65F5" w14:textId="77777777" w:rsidR="00382F71" w:rsidRDefault="00000000">
      <w:pPr>
        <w:pStyle w:val="a5"/>
        <w:numPr>
          <w:ilvl w:val="0"/>
          <w:numId w:val="189"/>
        </w:numPr>
        <w:tabs>
          <w:tab w:val="left" w:pos="680"/>
        </w:tabs>
        <w:ind w:left="680" w:hanging="209"/>
        <w:rPr>
          <w:sz w:val="21"/>
        </w:rPr>
      </w:pPr>
      <w:r>
        <w:rPr>
          <w:sz w:val="21"/>
        </w:rPr>
        <w:t>测试参数前后台定义的一致性</w:t>
      </w:r>
    </w:p>
    <w:p w14:paraId="13DA41D9" w14:textId="77777777" w:rsidR="00382F71" w:rsidRDefault="00382F71">
      <w:pPr>
        <w:pStyle w:val="a3"/>
        <w:spacing w:before="7"/>
        <w:rPr>
          <w:sz w:val="15"/>
        </w:rPr>
      </w:pPr>
    </w:p>
    <w:p w14:paraId="371CCD24" w14:textId="77777777" w:rsidR="00382F71" w:rsidRDefault="00000000">
      <w:pPr>
        <w:pStyle w:val="a5"/>
        <w:numPr>
          <w:ilvl w:val="0"/>
          <w:numId w:val="189"/>
        </w:numPr>
        <w:tabs>
          <w:tab w:val="left" w:pos="680"/>
        </w:tabs>
        <w:ind w:left="680" w:hanging="209"/>
        <w:rPr>
          <w:rFonts w:ascii="Calibri" w:eastAsia="Calibri" w:hAnsi="Calibri"/>
          <w:sz w:val="21"/>
        </w:rPr>
      </w:pPr>
      <w:r>
        <w:rPr>
          <w:w w:val="95"/>
          <w:sz w:val="21"/>
        </w:rPr>
        <w:lastRenderedPageBreak/>
        <w:t>测试每个参数的上下限</w:t>
      </w:r>
      <w:r>
        <w:rPr>
          <w:rFonts w:ascii="Calibri" w:eastAsia="Calibri" w:hAnsi="Calibri"/>
          <w:w w:val="95"/>
          <w:sz w:val="21"/>
        </w:rPr>
        <w:t>(</w:t>
      </w:r>
      <w:r>
        <w:rPr>
          <w:w w:val="95"/>
          <w:sz w:val="21"/>
        </w:rPr>
        <w:t>这里容易出致命的</w:t>
      </w:r>
      <w:r>
        <w:rPr>
          <w:spacing w:val="243"/>
          <w:sz w:val="21"/>
        </w:rPr>
        <w:t xml:space="preserve"> </w:t>
      </w:r>
      <w:r>
        <w:rPr>
          <w:rFonts w:ascii="Calibri" w:eastAsia="Calibri" w:hAnsi="Calibri"/>
          <w:w w:val="95"/>
          <w:sz w:val="21"/>
        </w:rPr>
        <w:t>BUG</w:t>
      </w:r>
      <w:r>
        <w:rPr>
          <w:w w:val="95"/>
          <w:sz w:val="21"/>
        </w:rPr>
        <w:t>，如果程序处理不当，可能导致崩溃</w:t>
      </w:r>
      <w:r>
        <w:rPr>
          <w:rFonts w:ascii="Calibri" w:eastAsia="Calibri" w:hAnsi="Calibri"/>
          <w:w w:val="95"/>
          <w:sz w:val="21"/>
        </w:rPr>
        <w:t>)</w:t>
      </w:r>
    </w:p>
    <w:p w14:paraId="66F6B777" w14:textId="77777777" w:rsidR="00382F71" w:rsidRDefault="00382F71">
      <w:pPr>
        <w:rPr>
          <w:rFonts w:ascii="Calibri" w:eastAsia="Calibri" w:hAnsi="Calibri"/>
          <w:sz w:val="21"/>
        </w:rPr>
        <w:sectPr w:rsidR="00382F71">
          <w:pgSz w:w="11910" w:h="16840"/>
          <w:pgMar w:top="1300" w:right="940" w:bottom="660" w:left="820" w:header="0" w:footer="406" w:gutter="0"/>
          <w:cols w:space="720"/>
        </w:sectPr>
      </w:pPr>
    </w:p>
    <w:p w14:paraId="21E944D2" w14:textId="77777777" w:rsidR="00382F71" w:rsidRDefault="00000000">
      <w:pPr>
        <w:pStyle w:val="a5"/>
        <w:numPr>
          <w:ilvl w:val="0"/>
          <w:numId w:val="189"/>
        </w:numPr>
        <w:tabs>
          <w:tab w:val="left" w:pos="680"/>
        </w:tabs>
        <w:spacing w:before="49"/>
        <w:ind w:left="680" w:hanging="209"/>
        <w:rPr>
          <w:sz w:val="21"/>
        </w:rPr>
      </w:pPr>
      <w:r>
        <w:rPr>
          <w:sz w:val="21"/>
        </w:rPr>
        <w:lastRenderedPageBreak/>
        <w:t>如果两个请求有严格的先后顺序，需要测试调转顺序的情况</w:t>
      </w:r>
    </w:p>
    <w:p w14:paraId="0D01F80C" w14:textId="77777777" w:rsidR="00382F71" w:rsidRDefault="00382F71">
      <w:pPr>
        <w:pStyle w:val="a3"/>
        <w:spacing w:before="2"/>
        <w:rPr>
          <w:sz w:val="32"/>
        </w:rPr>
      </w:pPr>
    </w:p>
    <w:p w14:paraId="1F9589FA" w14:textId="77777777" w:rsidR="00382F71" w:rsidRDefault="00000000">
      <w:pPr>
        <w:pStyle w:val="a5"/>
        <w:numPr>
          <w:ilvl w:val="2"/>
          <w:numId w:val="194"/>
        </w:numPr>
        <w:tabs>
          <w:tab w:val="left" w:pos="1192"/>
        </w:tabs>
        <w:ind w:hanging="721"/>
        <w:rPr>
          <w:sz w:val="28"/>
        </w:rPr>
      </w:pPr>
      <w:bookmarkStart w:id="933" w:name="5.1.23提到UI级别测试和API测试之间的关键区别？"/>
      <w:bookmarkStart w:id="934" w:name="_bookmark467"/>
      <w:bookmarkEnd w:id="933"/>
      <w:bookmarkEnd w:id="934"/>
      <w:r>
        <w:rPr>
          <w:color w:val="4AACC5"/>
          <w:spacing w:val="-23"/>
          <w:sz w:val="28"/>
        </w:rPr>
        <w:t xml:space="preserve">提到 </w:t>
      </w:r>
      <w:r>
        <w:rPr>
          <w:rFonts w:ascii="Calibri" w:eastAsia="Calibri"/>
          <w:b/>
          <w:color w:val="4AACC5"/>
          <w:sz w:val="28"/>
        </w:rPr>
        <w:t>UI</w:t>
      </w:r>
      <w:r>
        <w:rPr>
          <w:rFonts w:ascii="Calibri" w:eastAsia="Calibri"/>
          <w:b/>
          <w:color w:val="4AACC5"/>
          <w:spacing w:val="6"/>
          <w:sz w:val="28"/>
        </w:rPr>
        <w:t xml:space="preserve"> </w:t>
      </w:r>
      <w:r>
        <w:rPr>
          <w:color w:val="4AACC5"/>
          <w:spacing w:val="-12"/>
          <w:sz w:val="28"/>
        </w:rPr>
        <w:t xml:space="preserve">级别测试和 </w:t>
      </w:r>
      <w:r>
        <w:rPr>
          <w:rFonts w:ascii="Calibri" w:eastAsia="Calibri"/>
          <w:b/>
          <w:color w:val="4AACC5"/>
          <w:sz w:val="28"/>
        </w:rPr>
        <w:t>API</w:t>
      </w:r>
      <w:r>
        <w:rPr>
          <w:rFonts w:ascii="Calibri" w:eastAsia="Calibri"/>
          <w:b/>
          <w:color w:val="4AACC5"/>
          <w:spacing w:val="6"/>
          <w:sz w:val="28"/>
        </w:rPr>
        <w:t xml:space="preserve"> </w:t>
      </w:r>
      <w:r>
        <w:rPr>
          <w:color w:val="4AACC5"/>
          <w:sz w:val="28"/>
        </w:rPr>
        <w:t>测试之间的关键区别？</w:t>
      </w:r>
    </w:p>
    <w:p w14:paraId="46DAF657" w14:textId="77777777" w:rsidR="00382F71" w:rsidRDefault="00382F71">
      <w:pPr>
        <w:pStyle w:val="a3"/>
        <w:spacing w:before="10"/>
        <w:rPr>
          <w:sz w:val="22"/>
        </w:rPr>
      </w:pPr>
    </w:p>
    <w:p w14:paraId="59293C20" w14:textId="77777777" w:rsidR="00382F71" w:rsidRDefault="00000000">
      <w:pPr>
        <w:pStyle w:val="a3"/>
        <w:spacing w:line="417" w:lineRule="auto"/>
        <w:ind w:left="471" w:right="353" w:firstLine="420"/>
      </w:pPr>
      <w:r>
        <w:rPr>
          <w:rFonts w:ascii="Calibri" w:eastAsia="Calibri"/>
          <w:w w:val="95"/>
        </w:rPr>
        <w:t>UI</w:t>
      </w:r>
      <w:r>
        <w:rPr>
          <w:w w:val="95"/>
        </w:rPr>
        <w:t>（用户界面）是指测试图形界面，如用户如何与应用程序交互，测试应用程序元素，如字体，</w:t>
      </w:r>
      <w:r>
        <w:rPr>
          <w:spacing w:val="234"/>
        </w:rPr>
        <w:t xml:space="preserve"> </w:t>
      </w:r>
      <w:r>
        <w:t>图像，布局等。</w:t>
      </w:r>
      <w:r>
        <w:rPr>
          <w:rFonts w:ascii="Calibri" w:eastAsia="Calibri"/>
        </w:rPr>
        <w:t>UI</w:t>
      </w:r>
      <w:r>
        <w:rPr>
          <w:rFonts w:ascii="Calibri" w:eastAsia="Calibri"/>
          <w:spacing w:val="4"/>
        </w:rPr>
        <w:t xml:space="preserve"> </w:t>
      </w:r>
      <w:r>
        <w:t>测试基本上侧重于应用程序的外观和感觉。</w:t>
      </w:r>
    </w:p>
    <w:p w14:paraId="1DF46D45" w14:textId="77777777" w:rsidR="00382F71" w:rsidRDefault="00000000">
      <w:pPr>
        <w:pStyle w:val="a3"/>
        <w:spacing w:line="417" w:lineRule="auto"/>
        <w:ind w:left="471" w:right="351" w:firstLine="420"/>
      </w:pPr>
      <w:r>
        <w:rPr>
          <w:spacing w:val="20"/>
          <w:w w:val="95"/>
        </w:rPr>
        <w:t xml:space="preserve">而 </w:t>
      </w:r>
      <w:r>
        <w:rPr>
          <w:rFonts w:ascii="Calibri" w:eastAsia="Calibri"/>
          <w:w w:val="95"/>
        </w:rPr>
        <w:t>API</w:t>
      </w:r>
      <w:r>
        <w:rPr>
          <w:rFonts w:ascii="Calibri" w:eastAsia="Calibri"/>
          <w:spacing w:val="12"/>
          <w:w w:val="95"/>
        </w:rPr>
        <w:t xml:space="preserve"> </w:t>
      </w:r>
      <w:r>
        <w:rPr>
          <w:spacing w:val="-2"/>
          <w:w w:val="95"/>
        </w:rPr>
        <w:t xml:space="preserve">可以实现两个独立的软件系统之间的通信。实现 </w:t>
      </w:r>
      <w:r>
        <w:rPr>
          <w:rFonts w:ascii="Calibri" w:eastAsia="Calibri"/>
          <w:w w:val="95"/>
        </w:rPr>
        <w:t>API</w:t>
      </w:r>
      <w:r>
        <w:rPr>
          <w:rFonts w:ascii="Calibri" w:eastAsia="Calibri"/>
          <w:spacing w:val="54"/>
        </w:rPr>
        <w:t xml:space="preserve"> </w:t>
      </w:r>
      <w:r>
        <w:rPr>
          <w:w w:val="95"/>
        </w:rPr>
        <w:t>的软件系统包含可由另一软件系统执行</w:t>
      </w:r>
      <w:r>
        <w:t>的功能或子例程</w:t>
      </w:r>
    </w:p>
    <w:p w14:paraId="4510BB25" w14:textId="77777777" w:rsidR="00382F71" w:rsidRDefault="00382F71">
      <w:pPr>
        <w:pStyle w:val="a3"/>
        <w:spacing w:before="7"/>
        <w:rPr>
          <w:sz w:val="16"/>
        </w:rPr>
      </w:pPr>
    </w:p>
    <w:p w14:paraId="2DE8546F" w14:textId="77777777" w:rsidR="00382F71" w:rsidRDefault="00000000">
      <w:pPr>
        <w:pStyle w:val="a5"/>
        <w:numPr>
          <w:ilvl w:val="2"/>
          <w:numId w:val="194"/>
        </w:numPr>
        <w:tabs>
          <w:tab w:val="left" w:pos="1192"/>
        </w:tabs>
        <w:spacing w:before="1"/>
        <w:ind w:hanging="721"/>
        <w:rPr>
          <w:sz w:val="28"/>
        </w:rPr>
      </w:pPr>
      <w:bookmarkStart w:id="935" w:name="5.1.24HTTPS的工作原理"/>
      <w:bookmarkStart w:id="936" w:name="_bookmark468"/>
      <w:bookmarkEnd w:id="935"/>
      <w:bookmarkEnd w:id="936"/>
      <w:r>
        <w:rPr>
          <w:rFonts w:ascii="Calibri" w:eastAsia="Calibri"/>
          <w:b/>
          <w:color w:val="4AACC5"/>
          <w:sz w:val="28"/>
        </w:rPr>
        <w:t>HTTPS</w:t>
      </w:r>
      <w:r>
        <w:rPr>
          <w:rFonts w:ascii="Calibri" w:eastAsia="Calibri"/>
          <w:b/>
          <w:color w:val="4AACC5"/>
          <w:spacing w:val="9"/>
          <w:sz w:val="28"/>
        </w:rPr>
        <w:t xml:space="preserve"> </w:t>
      </w:r>
      <w:r>
        <w:rPr>
          <w:color w:val="4AACC5"/>
          <w:sz w:val="28"/>
        </w:rPr>
        <w:t>的工作原理</w:t>
      </w:r>
    </w:p>
    <w:p w14:paraId="44FBDF92" w14:textId="77777777" w:rsidR="00382F71" w:rsidRDefault="00382F71">
      <w:pPr>
        <w:pStyle w:val="a3"/>
        <w:spacing w:before="10"/>
        <w:rPr>
          <w:sz w:val="22"/>
        </w:rPr>
      </w:pPr>
    </w:p>
    <w:p w14:paraId="0DBCB531" w14:textId="77777777" w:rsidR="00382F71" w:rsidRDefault="00000000">
      <w:pPr>
        <w:pStyle w:val="a3"/>
        <w:spacing w:line="417" w:lineRule="auto"/>
        <w:ind w:left="471" w:right="351" w:firstLine="420"/>
      </w:pPr>
      <w:r>
        <w:rPr>
          <w:w w:val="95"/>
        </w:rPr>
        <w:t>我们都知道</w:t>
      </w:r>
      <w:r>
        <w:rPr>
          <w:spacing w:val="158"/>
        </w:rPr>
        <w:t xml:space="preserve"> </w:t>
      </w:r>
      <w:r>
        <w:rPr>
          <w:rFonts w:ascii="Calibri" w:eastAsia="Calibri"/>
          <w:w w:val="95"/>
        </w:rPr>
        <w:t>HTTPS</w:t>
      </w:r>
      <w:r>
        <w:rPr>
          <w:rFonts w:ascii="Calibri" w:eastAsia="Calibri"/>
          <w:spacing w:val="125"/>
        </w:rPr>
        <w:t xml:space="preserve"> </w:t>
      </w:r>
      <w:r>
        <w:rPr>
          <w:w w:val="95"/>
        </w:rPr>
        <w:t>能够加密信息，以免敏感信息被第三方获取，所以很多银行网站或电子邮箱等</w:t>
      </w:r>
      <w:r>
        <w:rPr>
          <w:spacing w:val="-3"/>
          <w:w w:val="95"/>
        </w:rPr>
        <w:t xml:space="preserve">等安全级别较高的服务都会采用 </w:t>
      </w:r>
      <w:r>
        <w:rPr>
          <w:rFonts w:ascii="Calibri" w:eastAsia="Calibri"/>
          <w:w w:val="95"/>
        </w:rPr>
        <w:t>HTTPS</w:t>
      </w:r>
      <w:r>
        <w:rPr>
          <w:rFonts w:ascii="Calibri" w:eastAsia="Calibri"/>
          <w:spacing w:val="9"/>
          <w:w w:val="95"/>
        </w:rPr>
        <w:t xml:space="preserve"> </w:t>
      </w:r>
      <w:r>
        <w:rPr>
          <w:w w:val="95"/>
        </w:rPr>
        <w:t>协议。</w:t>
      </w:r>
    </w:p>
    <w:p w14:paraId="1B7FC16A" w14:textId="77777777" w:rsidR="00382F71" w:rsidRDefault="00000000">
      <w:pPr>
        <w:pStyle w:val="a3"/>
        <w:spacing w:line="269" w:lineRule="exact"/>
        <w:ind w:left="471"/>
      </w:pPr>
      <w:r>
        <w:rPr>
          <w:spacing w:val="2"/>
          <w:w w:val="95"/>
        </w:rPr>
        <w:t xml:space="preserve">客户端在使用 </w:t>
      </w:r>
      <w:r>
        <w:rPr>
          <w:rFonts w:ascii="Calibri" w:eastAsia="Calibri"/>
          <w:w w:val="95"/>
        </w:rPr>
        <w:t>HTTPS</w:t>
      </w:r>
      <w:r>
        <w:rPr>
          <w:rFonts w:ascii="Calibri" w:eastAsia="Calibri"/>
          <w:spacing w:val="66"/>
        </w:rPr>
        <w:t xml:space="preserve"> </w:t>
      </w:r>
      <w:r>
        <w:rPr>
          <w:spacing w:val="3"/>
          <w:w w:val="95"/>
        </w:rPr>
        <w:t xml:space="preserve">方式与 </w:t>
      </w:r>
      <w:r>
        <w:rPr>
          <w:rFonts w:ascii="Calibri" w:eastAsia="Calibri"/>
          <w:w w:val="95"/>
        </w:rPr>
        <w:t>Web</w:t>
      </w:r>
      <w:r>
        <w:rPr>
          <w:rFonts w:ascii="Calibri" w:eastAsia="Calibri"/>
          <w:spacing w:val="67"/>
        </w:rPr>
        <w:t xml:space="preserve"> </w:t>
      </w:r>
      <w:r>
        <w:rPr>
          <w:w w:val="95"/>
        </w:rPr>
        <w:t>服务器通信时有以下几个步骤，如图所示。</w:t>
      </w:r>
    </w:p>
    <w:p w14:paraId="0F2BC438" w14:textId="77777777" w:rsidR="00382F71" w:rsidRDefault="00382F71">
      <w:pPr>
        <w:pStyle w:val="a3"/>
        <w:spacing w:before="6"/>
        <w:rPr>
          <w:sz w:val="15"/>
        </w:rPr>
      </w:pPr>
    </w:p>
    <w:p w14:paraId="1D13617A" w14:textId="77777777" w:rsidR="00382F71" w:rsidRDefault="00000000">
      <w:pPr>
        <w:pStyle w:val="a5"/>
        <w:numPr>
          <w:ilvl w:val="0"/>
          <w:numId w:val="204"/>
        </w:numPr>
        <w:tabs>
          <w:tab w:val="left" w:pos="998"/>
        </w:tabs>
        <w:rPr>
          <w:sz w:val="21"/>
        </w:rPr>
      </w:pPr>
      <w:r>
        <w:rPr>
          <w:spacing w:val="-5"/>
          <w:w w:val="95"/>
          <w:sz w:val="21"/>
        </w:rPr>
        <w:t xml:space="preserve">客户使用 </w:t>
      </w:r>
      <w:r>
        <w:rPr>
          <w:rFonts w:ascii="Calibri" w:eastAsia="Calibri"/>
          <w:w w:val="95"/>
          <w:sz w:val="21"/>
        </w:rPr>
        <w:t>https</w:t>
      </w:r>
      <w:r>
        <w:rPr>
          <w:rFonts w:ascii="Calibri" w:eastAsia="Calibri"/>
          <w:spacing w:val="28"/>
          <w:w w:val="95"/>
          <w:sz w:val="21"/>
        </w:rPr>
        <w:t xml:space="preserve"> </w:t>
      </w:r>
      <w:r>
        <w:rPr>
          <w:spacing w:val="-10"/>
          <w:w w:val="95"/>
          <w:sz w:val="21"/>
        </w:rPr>
        <w:t xml:space="preserve">的 </w:t>
      </w:r>
      <w:r>
        <w:rPr>
          <w:rFonts w:ascii="Calibri" w:eastAsia="Calibri"/>
          <w:w w:val="95"/>
          <w:sz w:val="21"/>
        </w:rPr>
        <w:t>URL</w:t>
      </w:r>
      <w:r>
        <w:rPr>
          <w:rFonts w:ascii="Calibri" w:eastAsia="Calibri"/>
          <w:spacing w:val="34"/>
          <w:w w:val="95"/>
          <w:sz w:val="21"/>
        </w:rPr>
        <w:t xml:space="preserve"> </w:t>
      </w:r>
      <w:r>
        <w:rPr>
          <w:spacing w:val="-7"/>
          <w:w w:val="95"/>
          <w:sz w:val="21"/>
        </w:rPr>
        <w:t xml:space="preserve">访问 </w:t>
      </w:r>
      <w:r>
        <w:rPr>
          <w:rFonts w:ascii="Calibri" w:eastAsia="Calibri"/>
          <w:w w:val="95"/>
          <w:sz w:val="21"/>
        </w:rPr>
        <w:t>Web</w:t>
      </w:r>
      <w:r>
        <w:rPr>
          <w:rFonts w:ascii="Calibri" w:eastAsia="Calibri"/>
          <w:spacing w:val="30"/>
          <w:w w:val="95"/>
          <w:sz w:val="21"/>
        </w:rPr>
        <w:t xml:space="preserve"> </w:t>
      </w:r>
      <w:r>
        <w:rPr>
          <w:spacing w:val="-3"/>
          <w:w w:val="95"/>
          <w:sz w:val="21"/>
        </w:rPr>
        <w:t xml:space="preserve">服务器，要求与 </w:t>
      </w:r>
      <w:r>
        <w:rPr>
          <w:rFonts w:ascii="Calibri" w:eastAsia="Calibri"/>
          <w:w w:val="95"/>
          <w:sz w:val="21"/>
        </w:rPr>
        <w:t>Web</w:t>
      </w:r>
      <w:r>
        <w:rPr>
          <w:rFonts w:ascii="Calibri" w:eastAsia="Calibri"/>
          <w:spacing w:val="29"/>
          <w:w w:val="95"/>
          <w:sz w:val="21"/>
        </w:rPr>
        <w:t xml:space="preserve"> </w:t>
      </w:r>
      <w:r>
        <w:rPr>
          <w:spacing w:val="-3"/>
          <w:w w:val="95"/>
          <w:sz w:val="21"/>
        </w:rPr>
        <w:t xml:space="preserve">服务器建立 </w:t>
      </w:r>
      <w:r>
        <w:rPr>
          <w:rFonts w:ascii="Calibri" w:eastAsia="Calibri"/>
          <w:w w:val="95"/>
          <w:sz w:val="21"/>
        </w:rPr>
        <w:t>SSL</w:t>
      </w:r>
      <w:r>
        <w:rPr>
          <w:rFonts w:ascii="Calibri" w:eastAsia="Calibri"/>
          <w:spacing w:val="34"/>
          <w:w w:val="95"/>
          <w:sz w:val="21"/>
        </w:rPr>
        <w:t xml:space="preserve"> </w:t>
      </w:r>
      <w:r>
        <w:rPr>
          <w:w w:val="95"/>
          <w:sz w:val="21"/>
        </w:rPr>
        <w:t>连接。</w:t>
      </w:r>
    </w:p>
    <w:p w14:paraId="0B8F4397" w14:textId="77777777" w:rsidR="00382F71" w:rsidRDefault="00382F71">
      <w:pPr>
        <w:pStyle w:val="a3"/>
        <w:spacing w:before="7"/>
        <w:rPr>
          <w:sz w:val="15"/>
        </w:rPr>
      </w:pPr>
    </w:p>
    <w:p w14:paraId="1220A929" w14:textId="77777777" w:rsidR="00382F71" w:rsidRDefault="00000000">
      <w:pPr>
        <w:pStyle w:val="a5"/>
        <w:numPr>
          <w:ilvl w:val="0"/>
          <w:numId w:val="204"/>
        </w:numPr>
        <w:tabs>
          <w:tab w:val="left" w:pos="998"/>
        </w:tabs>
        <w:rPr>
          <w:sz w:val="21"/>
        </w:rPr>
      </w:pPr>
      <w:r>
        <w:rPr>
          <w:rFonts w:ascii="Calibri" w:eastAsia="Calibri"/>
          <w:w w:val="95"/>
          <w:sz w:val="21"/>
        </w:rPr>
        <w:t>Web</w:t>
      </w:r>
      <w:r>
        <w:rPr>
          <w:rFonts w:ascii="Calibri" w:eastAsia="Calibri"/>
          <w:spacing w:val="48"/>
          <w:sz w:val="21"/>
        </w:rPr>
        <w:t xml:space="preserve">    </w:t>
      </w:r>
      <w:r>
        <w:rPr>
          <w:w w:val="95"/>
          <w:sz w:val="21"/>
        </w:rPr>
        <w:t>服务器收到客户端请求后，会将网站的证书信息（证书中包含公</w:t>
      </w:r>
      <w:proofErr w:type="gramStart"/>
      <w:r>
        <w:rPr>
          <w:w w:val="95"/>
          <w:sz w:val="21"/>
        </w:rPr>
        <w:t>钥</w:t>
      </w:r>
      <w:proofErr w:type="gramEnd"/>
      <w:r>
        <w:rPr>
          <w:w w:val="95"/>
          <w:sz w:val="21"/>
        </w:rPr>
        <w:t>）传送一份给客户端。</w:t>
      </w:r>
    </w:p>
    <w:p w14:paraId="0A06514E" w14:textId="77777777" w:rsidR="00382F71" w:rsidRDefault="00382F71">
      <w:pPr>
        <w:pStyle w:val="a3"/>
        <w:spacing w:before="7"/>
        <w:rPr>
          <w:sz w:val="15"/>
        </w:rPr>
      </w:pPr>
    </w:p>
    <w:p w14:paraId="2F69D4C9" w14:textId="77777777" w:rsidR="00382F71" w:rsidRDefault="00000000">
      <w:pPr>
        <w:pStyle w:val="a5"/>
        <w:numPr>
          <w:ilvl w:val="0"/>
          <w:numId w:val="204"/>
        </w:numPr>
        <w:tabs>
          <w:tab w:val="left" w:pos="998"/>
        </w:tabs>
        <w:rPr>
          <w:sz w:val="21"/>
        </w:rPr>
      </w:pPr>
      <w:r>
        <w:rPr>
          <w:spacing w:val="2"/>
          <w:w w:val="95"/>
          <w:sz w:val="21"/>
        </w:rPr>
        <w:t xml:space="preserve">客户端的浏览器与 </w:t>
      </w:r>
      <w:r>
        <w:rPr>
          <w:rFonts w:ascii="Calibri" w:eastAsia="Calibri"/>
          <w:w w:val="95"/>
          <w:sz w:val="21"/>
        </w:rPr>
        <w:t>Web</w:t>
      </w:r>
      <w:r>
        <w:rPr>
          <w:rFonts w:ascii="Calibri" w:eastAsia="Calibri"/>
          <w:spacing w:val="74"/>
          <w:sz w:val="21"/>
        </w:rPr>
        <w:t xml:space="preserve"> </w:t>
      </w:r>
      <w:r>
        <w:rPr>
          <w:spacing w:val="3"/>
          <w:w w:val="95"/>
          <w:sz w:val="21"/>
        </w:rPr>
        <w:t xml:space="preserve">服务器开始协商 </w:t>
      </w:r>
      <w:r>
        <w:rPr>
          <w:rFonts w:ascii="Calibri" w:eastAsia="Calibri"/>
          <w:w w:val="95"/>
          <w:sz w:val="21"/>
        </w:rPr>
        <w:t>SSL</w:t>
      </w:r>
      <w:r>
        <w:rPr>
          <w:rFonts w:ascii="Calibri" w:eastAsia="Calibri"/>
          <w:spacing w:val="81"/>
          <w:sz w:val="21"/>
        </w:rPr>
        <w:t xml:space="preserve"> </w:t>
      </w:r>
      <w:r>
        <w:rPr>
          <w:w w:val="95"/>
          <w:sz w:val="21"/>
        </w:rPr>
        <w:t>连接的安全等级，也就是信息加密的等级。</w:t>
      </w:r>
    </w:p>
    <w:p w14:paraId="0A14E662" w14:textId="77777777" w:rsidR="00382F71" w:rsidRDefault="00382F71">
      <w:pPr>
        <w:pStyle w:val="a3"/>
        <w:spacing w:before="7"/>
        <w:rPr>
          <w:sz w:val="15"/>
        </w:rPr>
      </w:pPr>
    </w:p>
    <w:p w14:paraId="5ED6FC64" w14:textId="77777777" w:rsidR="00382F71" w:rsidRDefault="00000000">
      <w:pPr>
        <w:pStyle w:val="a5"/>
        <w:numPr>
          <w:ilvl w:val="0"/>
          <w:numId w:val="204"/>
        </w:numPr>
        <w:tabs>
          <w:tab w:val="left" w:pos="998"/>
        </w:tabs>
        <w:spacing w:line="417" w:lineRule="auto"/>
        <w:ind w:left="471" w:right="245" w:firstLine="0"/>
        <w:rPr>
          <w:sz w:val="21"/>
        </w:rPr>
      </w:pPr>
      <w:r>
        <w:rPr>
          <w:sz w:val="21"/>
        </w:rPr>
        <w:t>客户端的浏览器根据双方同意的安全等级，建立会话密钥，然后利用网站的公</w:t>
      </w:r>
      <w:proofErr w:type="gramStart"/>
      <w:r>
        <w:rPr>
          <w:sz w:val="21"/>
        </w:rPr>
        <w:t>钥</w:t>
      </w:r>
      <w:proofErr w:type="gramEnd"/>
      <w:r>
        <w:rPr>
          <w:sz w:val="21"/>
        </w:rPr>
        <w:t>将会话密钥加密，并传送给网站。</w:t>
      </w:r>
    </w:p>
    <w:p w14:paraId="789D6A68" w14:textId="77777777" w:rsidR="00382F71" w:rsidRDefault="00000000">
      <w:pPr>
        <w:pStyle w:val="a5"/>
        <w:numPr>
          <w:ilvl w:val="0"/>
          <w:numId w:val="204"/>
        </w:numPr>
        <w:tabs>
          <w:tab w:val="left" w:pos="998"/>
        </w:tabs>
        <w:spacing w:line="269" w:lineRule="exact"/>
        <w:rPr>
          <w:sz w:val="21"/>
        </w:rPr>
      </w:pPr>
      <w:r>
        <w:rPr>
          <w:rFonts w:ascii="Calibri" w:eastAsia="Calibri"/>
          <w:sz w:val="21"/>
        </w:rPr>
        <w:t>Web</w:t>
      </w:r>
      <w:r>
        <w:rPr>
          <w:rFonts w:ascii="Calibri" w:eastAsia="Calibri"/>
          <w:spacing w:val="-5"/>
          <w:sz w:val="21"/>
        </w:rPr>
        <w:t xml:space="preserve"> </w:t>
      </w:r>
      <w:r>
        <w:rPr>
          <w:sz w:val="21"/>
        </w:rPr>
        <w:t>服务器利用自己的私</w:t>
      </w:r>
      <w:proofErr w:type="gramStart"/>
      <w:r>
        <w:rPr>
          <w:sz w:val="21"/>
        </w:rPr>
        <w:t>钥</w:t>
      </w:r>
      <w:proofErr w:type="gramEnd"/>
      <w:r>
        <w:rPr>
          <w:sz w:val="21"/>
        </w:rPr>
        <w:t>解密出会话密钥。</w:t>
      </w:r>
    </w:p>
    <w:p w14:paraId="4A080F11" w14:textId="77777777" w:rsidR="00382F71" w:rsidRDefault="00382F71">
      <w:pPr>
        <w:pStyle w:val="a3"/>
        <w:spacing w:before="6"/>
        <w:rPr>
          <w:sz w:val="15"/>
        </w:rPr>
      </w:pPr>
    </w:p>
    <w:p w14:paraId="3236DF9C" w14:textId="77777777" w:rsidR="00382F71" w:rsidRDefault="00000000">
      <w:pPr>
        <w:pStyle w:val="a5"/>
        <w:numPr>
          <w:ilvl w:val="0"/>
          <w:numId w:val="204"/>
        </w:numPr>
        <w:tabs>
          <w:tab w:val="left" w:pos="998"/>
        </w:tabs>
        <w:rPr>
          <w:sz w:val="21"/>
        </w:rPr>
      </w:pPr>
      <w:r>
        <w:rPr>
          <w:rFonts w:ascii="Calibri" w:eastAsia="Calibri"/>
          <w:sz w:val="21"/>
        </w:rPr>
        <w:t>Web</w:t>
      </w:r>
      <w:r>
        <w:rPr>
          <w:rFonts w:ascii="Calibri" w:eastAsia="Calibri"/>
          <w:spacing w:val="-5"/>
          <w:sz w:val="21"/>
        </w:rPr>
        <w:t xml:space="preserve"> </w:t>
      </w:r>
      <w:r>
        <w:rPr>
          <w:sz w:val="21"/>
        </w:rPr>
        <w:t>服务器利用会话密钥加密与客户端之间的通信。</w:t>
      </w:r>
    </w:p>
    <w:p w14:paraId="7E2D34BE" w14:textId="77777777" w:rsidR="00382F71" w:rsidRDefault="00382F71">
      <w:pPr>
        <w:pStyle w:val="a3"/>
        <w:rPr>
          <w:sz w:val="22"/>
        </w:rPr>
      </w:pPr>
    </w:p>
    <w:p w14:paraId="274D4B65" w14:textId="77777777" w:rsidR="00382F71" w:rsidRDefault="00382F71">
      <w:pPr>
        <w:pStyle w:val="a3"/>
        <w:rPr>
          <w:sz w:val="22"/>
        </w:rPr>
      </w:pPr>
    </w:p>
    <w:p w14:paraId="5B522A98" w14:textId="77777777" w:rsidR="00382F71" w:rsidRDefault="00382F71">
      <w:pPr>
        <w:pStyle w:val="a3"/>
        <w:spacing w:before="9"/>
        <w:rPr>
          <w:sz w:val="24"/>
        </w:rPr>
      </w:pPr>
    </w:p>
    <w:p w14:paraId="7A38FF4D" w14:textId="77777777" w:rsidR="00382F71" w:rsidRDefault="00000000">
      <w:pPr>
        <w:pStyle w:val="a5"/>
        <w:numPr>
          <w:ilvl w:val="2"/>
          <w:numId w:val="194"/>
        </w:numPr>
        <w:tabs>
          <w:tab w:val="left" w:pos="1192"/>
        </w:tabs>
        <w:ind w:hanging="721"/>
        <w:rPr>
          <w:sz w:val="28"/>
        </w:rPr>
      </w:pPr>
      <w:bookmarkStart w:id="937" w:name="5.1.25HTTPS有哪些优点？"/>
      <w:bookmarkStart w:id="938" w:name="_bookmark469"/>
      <w:bookmarkEnd w:id="937"/>
      <w:bookmarkEnd w:id="938"/>
      <w:r>
        <w:rPr>
          <w:rFonts w:ascii="Calibri" w:eastAsia="Calibri"/>
          <w:b/>
          <w:color w:val="4AACC5"/>
          <w:sz w:val="28"/>
        </w:rPr>
        <w:t>HTTPS</w:t>
      </w:r>
      <w:r>
        <w:rPr>
          <w:rFonts w:ascii="Calibri" w:eastAsia="Calibri"/>
          <w:b/>
          <w:color w:val="4AACC5"/>
          <w:spacing w:val="12"/>
          <w:sz w:val="28"/>
        </w:rPr>
        <w:t xml:space="preserve"> </w:t>
      </w:r>
      <w:r>
        <w:rPr>
          <w:color w:val="4AACC5"/>
          <w:sz w:val="28"/>
        </w:rPr>
        <w:t>有哪些优点？</w:t>
      </w:r>
    </w:p>
    <w:p w14:paraId="77A7375D" w14:textId="77777777" w:rsidR="00382F71" w:rsidRDefault="00382F71">
      <w:pPr>
        <w:pStyle w:val="a3"/>
        <w:spacing w:before="10"/>
        <w:rPr>
          <w:sz w:val="22"/>
        </w:rPr>
      </w:pPr>
    </w:p>
    <w:p w14:paraId="6503D781" w14:textId="77777777" w:rsidR="00382F71" w:rsidRDefault="00000000">
      <w:pPr>
        <w:pStyle w:val="a3"/>
        <w:spacing w:before="1" w:line="417" w:lineRule="auto"/>
        <w:ind w:left="471" w:right="351" w:firstLine="420"/>
      </w:pPr>
      <w:r>
        <w:rPr>
          <w:w w:val="95"/>
        </w:rPr>
        <w:t>尽管</w:t>
      </w:r>
      <w:r>
        <w:rPr>
          <w:spacing w:val="158"/>
        </w:rPr>
        <w:t xml:space="preserve"> </w:t>
      </w:r>
      <w:r>
        <w:rPr>
          <w:rFonts w:ascii="Calibri" w:eastAsia="Calibri"/>
          <w:w w:val="95"/>
        </w:rPr>
        <w:t>HTTPS</w:t>
      </w:r>
      <w:r>
        <w:rPr>
          <w:rFonts w:ascii="Calibri" w:eastAsia="Calibri"/>
          <w:spacing w:val="125"/>
        </w:rPr>
        <w:t xml:space="preserve"> </w:t>
      </w:r>
      <w:r>
        <w:rPr>
          <w:w w:val="95"/>
        </w:rPr>
        <w:t>并非绝对安全，掌握根证书的机构、掌握加密算法的组织同样可以进行中间人形式的</w:t>
      </w:r>
      <w:r>
        <w:rPr>
          <w:spacing w:val="-8"/>
          <w:w w:val="95"/>
        </w:rPr>
        <w:t xml:space="preserve">攻击，但 </w:t>
      </w:r>
      <w:r>
        <w:rPr>
          <w:rFonts w:ascii="Calibri" w:eastAsia="Calibri"/>
          <w:w w:val="95"/>
        </w:rPr>
        <w:t>HTTPS</w:t>
      </w:r>
      <w:r>
        <w:rPr>
          <w:rFonts w:ascii="Calibri" w:eastAsia="Calibri"/>
          <w:spacing w:val="14"/>
          <w:w w:val="95"/>
        </w:rPr>
        <w:t xml:space="preserve"> </w:t>
      </w:r>
      <w:r>
        <w:rPr>
          <w:w w:val="95"/>
        </w:rPr>
        <w:t>仍是现行架构下最安全的解决方案，主要有以下几个好处：</w:t>
      </w:r>
    </w:p>
    <w:p w14:paraId="5F6F5F48" w14:textId="77777777" w:rsidR="00382F71" w:rsidRDefault="00000000">
      <w:pPr>
        <w:pStyle w:val="a5"/>
        <w:numPr>
          <w:ilvl w:val="0"/>
          <w:numId w:val="205"/>
        </w:numPr>
        <w:tabs>
          <w:tab w:val="left" w:pos="1418"/>
        </w:tabs>
        <w:spacing w:line="269" w:lineRule="exact"/>
        <w:rPr>
          <w:sz w:val="21"/>
        </w:rPr>
      </w:pPr>
      <w:r>
        <w:rPr>
          <w:spacing w:val="30"/>
          <w:w w:val="95"/>
          <w:sz w:val="21"/>
        </w:rPr>
        <w:t xml:space="preserve">使用 </w:t>
      </w:r>
      <w:r>
        <w:rPr>
          <w:rFonts w:ascii="Calibri" w:eastAsia="Calibri"/>
          <w:w w:val="95"/>
          <w:sz w:val="21"/>
        </w:rPr>
        <w:t>HTTPS</w:t>
      </w:r>
      <w:r>
        <w:rPr>
          <w:rFonts w:ascii="Calibri" w:eastAsia="Calibri"/>
          <w:spacing w:val="48"/>
          <w:sz w:val="21"/>
        </w:rPr>
        <w:t xml:space="preserve">  </w:t>
      </w:r>
      <w:r>
        <w:rPr>
          <w:w w:val="95"/>
          <w:sz w:val="21"/>
        </w:rPr>
        <w:t>协议可认证用户和服务器，确保数据发送到正确的客户机和服务器；</w:t>
      </w:r>
    </w:p>
    <w:p w14:paraId="4EA72AD1" w14:textId="77777777" w:rsidR="00382F71" w:rsidRDefault="00382F71">
      <w:pPr>
        <w:pStyle w:val="a3"/>
        <w:spacing w:before="6"/>
        <w:rPr>
          <w:sz w:val="15"/>
        </w:rPr>
      </w:pPr>
    </w:p>
    <w:p w14:paraId="7E226FB6" w14:textId="77777777" w:rsidR="00382F71" w:rsidRDefault="00000000">
      <w:pPr>
        <w:pStyle w:val="a5"/>
        <w:numPr>
          <w:ilvl w:val="0"/>
          <w:numId w:val="205"/>
        </w:numPr>
        <w:tabs>
          <w:tab w:val="left" w:pos="1424"/>
        </w:tabs>
        <w:spacing w:line="417" w:lineRule="auto"/>
        <w:ind w:left="471" w:right="352" w:firstLine="420"/>
        <w:rPr>
          <w:sz w:val="21"/>
        </w:rPr>
      </w:pPr>
      <w:r>
        <w:rPr>
          <w:rFonts w:ascii="Calibri" w:eastAsia="Calibri"/>
          <w:w w:val="95"/>
          <w:sz w:val="21"/>
        </w:rPr>
        <w:t>HTTPS</w:t>
      </w:r>
      <w:r>
        <w:rPr>
          <w:rFonts w:ascii="Calibri" w:eastAsia="Calibri"/>
          <w:spacing w:val="6"/>
          <w:w w:val="95"/>
          <w:sz w:val="21"/>
        </w:rPr>
        <w:t xml:space="preserve"> </w:t>
      </w:r>
      <w:r>
        <w:rPr>
          <w:spacing w:val="6"/>
          <w:w w:val="95"/>
          <w:sz w:val="21"/>
        </w:rPr>
        <w:t xml:space="preserve">协议是由 </w:t>
      </w:r>
      <w:r>
        <w:rPr>
          <w:rFonts w:ascii="Calibri" w:eastAsia="Calibri"/>
          <w:w w:val="95"/>
          <w:sz w:val="21"/>
        </w:rPr>
        <w:t>SSL+HTTP</w:t>
      </w:r>
      <w:r>
        <w:rPr>
          <w:rFonts w:ascii="Calibri" w:eastAsia="Calibri"/>
          <w:spacing w:val="48"/>
          <w:sz w:val="21"/>
        </w:rPr>
        <w:t xml:space="preserve"> </w:t>
      </w:r>
      <w:r>
        <w:rPr>
          <w:spacing w:val="1"/>
          <w:w w:val="95"/>
          <w:sz w:val="21"/>
        </w:rPr>
        <w:t xml:space="preserve">协议构建的可进行加密传输、身份认证的网络协议，要比 </w:t>
      </w:r>
      <w:r>
        <w:rPr>
          <w:rFonts w:ascii="Calibri" w:eastAsia="Calibri"/>
          <w:w w:val="95"/>
          <w:sz w:val="21"/>
        </w:rPr>
        <w:t>http</w:t>
      </w:r>
      <w:r>
        <w:rPr>
          <w:rFonts w:ascii="Calibri" w:eastAsia="Calibri"/>
          <w:spacing w:val="87"/>
          <w:sz w:val="21"/>
        </w:rPr>
        <w:t xml:space="preserve"> </w:t>
      </w:r>
      <w:r>
        <w:rPr>
          <w:w w:val="95"/>
          <w:sz w:val="21"/>
        </w:rPr>
        <w:t>协</w:t>
      </w:r>
      <w:r>
        <w:rPr>
          <w:sz w:val="21"/>
        </w:rPr>
        <w:t>议安全，可防止数据在传输过程中不被窃取、改变，确保数据的完整性。</w:t>
      </w:r>
    </w:p>
    <w:p w14:paraId="0A248684" w14:textId="77777777" w:rsidR="00382F71" w:rsidRDefault="00000000">
      <w:pPr>
        <w:pStyle w:val="a5"/>
        <w:numPr>
          <w:ilvl w:val="0"/>
          <w:numId w:val="205"/>
        </w:numPr>
        <w:tabs>
          <w:tab w:val="left" w:pos="1420"/>
        </w:tabs>
        <w:spacing w:line="417" w:lineRule="auto"/>
        <w:ind w:left="471" w:right="351" w:firstLine="420"/>
        <w:rPr>
          <w:sz w:val="21"/>
        </w:rPr>
      </w:pPr>
      <w:r>
        <w:rPr>
          <w:rFonts w:ascii="Calibri" w:eastAsia="Calibri"/>
          <w:w w:val="95"/>
          <w:sz w:val="21"/>
        </w:rPr>
        <w:t>HTTPS</w:t>
      </w:r>
      <w:r>
        <w:rPr>
          <w:rFonts w:ascii="Calibri" w:eastAsia="Calibri"/>
          <w:spacing w:val="49"/>
          <w:sz w:val="21"/>
        </w:rPr>
        <w:t xml:space="preserve">   </w:t>
      </w:r>
      <w:r>
        <w:rPr>
          <w:w w:val="95"/>
          <w:sz w:val="21"/>
        </w:rPr>
        <w:t>是现行架构下最安全的解决方案，虽然不是绝对安全，但它大幅增加了中间人攻击的</w:t>
      </w:r>
      <w:r>
        <w:rPr>
          <w:sz w:val="21"/>
        </w:rPr>
        <w:t>成本。</w:t>
      </w:r>
    </w:p>
    <w:p w14:paraId="364930EC" w14:textId="77777777" w:rsidR="00382F71" w:rsidRDefault="00000000">
      <w:pPr>
        <w:pStyle w:val="a5"/>
        <w:numPr>
          <w:ilvl w:val="0"/>
          <w:numId w:val="205"/>
        </w:numPr>
        <w:tabs>
          <w:tab w:val="left" w:pos="1418"/>
        </w:tabs>
        <w:spacing w:line="417" w:lineRule="auto"/>
        <w:ind w:left="471" w:right="351" w:firstLine="420"/>
        <w:rPr>
          <w:sz w:val="21"/>
        </w:rPr>
      </w:pPr>
      <w:r>
        <w:rPr>
          <w:spacing w:val="-3"/>
          <w:w w:val="95"/>
          <w:sz w:val="21"/>
        </w:rPr>
        <w:t xml:space="preserve">谷歌曾在 </w:t>
      </w:r>
      <w:r>
        <w:rPr>
          <w:rFonts w:ascii="Calibri" w:eastAsia="Calibri" w:hAnsi="Calibri"/>
          <w:w w:val="95"/>
          <w:sz w:val="21"/>
        </w:rPr>
        <w:t>2014</w:t>
      </w:r>
      <w:r>
        <w:rPr>
          <w:rFonts w:ascii="Calibri" w:eastAsia="Calibri" w:hAnsi="Calibri"/>
          <w:spacing w:val="2"/>
          <w:w w:val="95"/>
          <w:sz w:val="21"/>
        </w:rPr>
        <w:t xml:space="preserve"> </w:t>
      </w:r>
      <w:r>
        <w:rPr>
          <w:spacing w:val="-3"/>
          <w:w w:val="95"/>
          <w:sz w:val="21"/>
        </w:rPr>
        <w:t xml:space="preserve">年 </w:t>
      </w:r>
      <w:r>
        <w:rPr>
          <w:rFonts w:ascii="Calibri" w:eastAsia="Calibri" w:hAnsi="Calibri"/>
          <w:w w:val="95"/>
          <w:sz w:val="21"/>
        </w:rPr>
        <w:t>8</w:t>
      </w:r>
      <w:r>
        <w:rPr>
          <w:rFonts w:ascii="Calibri" w:eastAsia="Calibri" w:hAnsi="Calibri"/>
          <w:spacing w:val="1"/>
          <w:w w:val="95"/>
          <w:sz w:val="21"/>
        </w:rPr>
        <w:t xml:space="preserve"> </w:t>
      </w:r>
      <w:r>
        <w:rPr>
          <w:spacing w:val="-1"/>
          <w:w w:val="95"/>
          <w:sz w:val="21"/>
        </w:rPr>
        <w:t xml:space="preserve">月份调整搜索引擎算法，并称“比起同等 </w:t>
      </w:r>
      <w:r>
        <w:rPr>
          <w:rFonts w:ascii="Calibri" w:eastAsia="Calibri" w:hAnsi="Calibri"/>
          <w:w w:val="95"/>
          <w:sz w:val="21"/>
        </w:rPr>
        <w:t>HTTP</w:t>
      </w:r>
      <w:r>
        <w:rPr>
          <w:rFonts w:ascii="Calibri" w:eastAsia="Calibri" w:hAnsi="Calibri"/>
          <w:spacing w:val="4"/>
          <w:w w:val="95"/>
          <w:sz w:val="21"/>
        </w:rPr>
        <w:t xml:space="preserve"> </w:t>
      </w:r>
      <w:r>
        <w:rPr>
          <w:spacing w:val="-1"/>
          <w:w w:val="95"/>
          <w:sz w:val="21"/>
        </w:rPr>
        <w:t xml:space="preserve">网站，采用 </w:t>
      </w:r>
      <w:r>
        <w:rPr>
          <w:rFonts w:ascii="Calibri" w:eastAsia="Calibri" w:hAnsi="Calibri"/>
          <w:w w:val="95"/>
          <w:sz w:val="21"/>
        </w:rPr>
        <w:t>HTTPS</w:t>
      </w:r>
      <w:r>
        <w:rPr>
          <w:rFonts w:ascii="Calibri" w:eastAsia="Calibri" w:hAnsi="Calibri"/>
          <w:spacing w:val="4"/>
          <w:w w:val="95"/>
          <w:sz w:val="21"/>
        </w:rPr>
        <w:t xml:space="preserve"> </w:t>
      </w:r>
      <w:r>
        <w:rPr>
          <w:w w:val="95"/>
          <w:sz w:val="21"/>
        </w:rPr>
        <w:t>加密的</w:t>
      </w:r>
      <w:r>
        <w:rPr>
          <w:sz w:val="21"/>
        </w:rPr>
        <w:t>网站在搜索结果中的排名将会更高”。</w:t>
      </w:r>
    </w:p>
    <w:p w14:paraId="30E6A5B4" w14:textId="77777777" w:rsidR="00382F71" w:rsidRDefault="00382F71">
      <w:pPr>
        <w:spacing w:line="417" w:lineRule="auto"/>
        <w:rPr>
          <w:sz w:val="21"/>
        </w:rPr>
        <w:sectPr w:rsidR="00382F71">
          <w:pgSz w:w="11910" w:h="16840"/>
          <w:pgMar w:top="1260" w:right="940" w:bottom="680" w:left="820" w:header="0" w:footer="406" w:gutter="0"/>
          <w:cols w:space="720"/>
        </w:sectPr>
      </w:pPr>
    </w:p>
    <w:p w14:paraId="1B6FA74F" w14:textId="77777777" w:rsidR="00382F71" w:rsidRDefault="00000000">
      <w:pPr>
        <w:pStyle w:val="a5"/>
        <w:numPr>
          <w:ilvl w:val="2"/>
          <w:numId w:val="194"/>
        </w:numPr>
        <w:tabs>
          <w:tab w:val="left" w:pos="1192"/>
        </w:tabs>
        <w:spacing w:before="42"/>
        <w:ind w:hanging="721"/>
        <w:rPr>
          <w:sz w:val="28"/>
        </w:rPr>
      </w:pPr>
      <w:bookmarkStart w:id="939" w:name="_bookmark470"/>
      <w:bookmarkStart w:id="940" w:name="5.1.26HTTPS的缺点"/>
      <w:bookmarkEnd w:id="939"/>
      <w:bookmarkEnd w:id="940"/>
      <w:r>
        <w:rPr>
          <w:rFonts w:ascii="Calibri" w:eastAsia="Calibri"/>
          <w:b/>
          <w:color w:val="4AACC5"/>
          <w:sz w:val="28"/>
        </w:rPr>
        <w:lastRenderedPageBreak/>
        <w:t>HTTPS</w:t>
      </w:r>
      <w:r>
        <w:rPr>
          <w:rFonts w:ascii="Calibri" w:eastAsia="Calibri"/>
          <w:b/>
          <w:color w:val="4AACC5"/>
          <w:spacing w:val="9"/>
          <w:sz w:val="28"/>
        </w:rPr>
        <w:t xml:space="preserve"> </w:t>
      </w:r>
      <w:r>
        <w:rPr>
          <w:color w:val="4AACC5"/>
          <w:sz w:val="28"/>
        </w:rPr>
        <w:t>的缺点</w:t>
      </w:r>
    </w:p>
    <w:p w14:paraId="25724F07" w14:textId="77777777" w:rsidR="00382F71" w:rsidRDefault="00382F71">
      <w:pPr>
        <w:pStyle w:val="a3"/>
        <w:spacing w:before="10"/>
        <w:rPr>
          <w:sz w:val="22"/>
        </w:rPr>
      </w:pPr>
    </w:p>
    <w:p w14:paraId="2D4E8467" w14:textId="77777777" w:rsidR="00382F71" w:rsidRDefault="00000000">
      <w:pPr>
        <w:pStyle w:val="a3"/>
        <w:ind w:left="471"/>
      </w:pPr>
      <w:r>
        <w:rPr>
          <w:spacing w:val="15"/>
          <w:w w:val="95"/>
        </w:rPr>
        <w:t xml:space="preserve">虽然说 </w:t>
      </w:r>
      <w:r>
        <w:rPr>
          <w:rFonts w:ascii="Calibri" w:eastAsia="Calibri"/>
          <w:w w:val="95"/>
        </w:rPr>
        <w:t>HTTPS</w:t>
      </w:r>
      <w:r>
        <w:rPr>
          <w:rFonts w:ascii="Calibri" w:eastAsia="Calibri"/>
          <w:spacing w:val="122"/>
        </w:rPr>
        <w:t xml:space="preserve"> </w:t>
      </w:r>
      <w:r>
        <w:rPr>
          <w:w w:val="95"/>
        </w:rPr>
        <w:t>有很大的优势，但其相对来说，还是存在不足之处的：</w:t>
      </w:r>
    </w:p>
    <w:p w14:paraId="383A3A7C" w14:textId="77777777" w:rsidR="00382F71" w:rsidRDefault="00382F71">
      <w:pPr>
        <w:pStyle w:val="a3"/>
        <w:spacing w:before="7"/>
        <w:rPr>
          <w:sz w:val="15"/>
        </w:rPr>
      </w:pPr>
    </w:p>
    <w:p w14:paraId="2CE2836F" w14:textId="77777777" w:rsidR="00382F71" w:rsidRDefault="00000000">
      <w:pPr>
        <w:pStyle w:val="a5"/>
        <w:numPr>
          <w:ilvl w:val="0"/>
          <w:numId w:val="206"/>
        </w:numPr>
        <w:tabs>
          <w:tab w:val="left" w:pos="998"/>
        </w:tabs>
        <w:rPr>
          <w:sz w:val="21"/>
        </w:rPr>
      </w:pPr>
      <w:r>
        <w:rPr>
          <w:rFonts w:ascii="Calibri" w:eastAsia="Calibri"/>
          <w:w w:val="95"/>
          <w:sz w:val="21"/>
        </w:rPr>
        <w:t>HTTPS</w:t>
      </w:r>
      <w:r>
        <w:rPr>
          <w:rFonts w:ascii="Calibri" w:eastAsia="Calibri"/>
          <w:spacing w:val="86"/>
          <w:sz w:val="21"/>
        </w:rPr>
        <w:t xml:space="preserve"> </w:t>
      </w:r>
      <w:r>
        <w:rPr>
          <w:spacing w:val="1"/>
          <w:w w:val="95"/>
          <w:sz w:val="21"/>
        </w:rPr>
        <w:t xml:space="preserve">协议握手阶段比较费时，会使页面的加载时间延长近 </w:t>
      </w:r>
      <w:r>
        <w:rPr>
          <w:rFonts w:ascii="Calibri" w:eastAsia="Calibri"/>
          <w:w w:val="95"/>
          <w:sz w:val="21"/>
        </w:rPr>
        <w:t>50%</w:t>
      </w:r>
      <w:r>
        <w:rPr>
          <w:spacing w:val="8"/>
          <w:w w:val="95"/>
          <w:sz w:val="21"/>
        </w:rPr>
        <w:t xml:space="preserve">，增加 </w:t>
      </w:r>
      <w:r>
        <w:rPr>
          <w:rFonts w:ascii="Calibri" w:eastAsia="Calibri"/>
          <w:w w:val="95"/>
          <w:sz w:val="21"/>
        </w:rPr>
        <w:t>10%</w:t>
      </w:r>
      <w:r>
        <w:rPr>
          <w:spacing w:val="13"/>
          <w:w w:val="95"/>
          <w:sz w:val="21"/>
        </w:rPr>
        <w:t xml:space="preserve">到 </w:t>
      </w:r>
      <w:r>
        <w:rPr>
          <w:rFonts w:ascii="Calibri" w:eastAsia="Calibri"/>
          <w:w w:val="95"/>
          <w:sz w:val="21"/>
        </w:rPr>
        <w:t>20%</w:t>
      </w:r>
      <w:r>
        <w:rPr>
          <w:w w:val="95"/>
          <w:sz w:val="21"/>
        </w:rPr>
        <w:t>的耗电；</w:t>
      </w:r>
    </w:p>
    <w:p w14:paraId="08D911BE" w14:textId="77777777" w:rsidR="00382F71" w:rsidRDefault="00382F71">
      <w:pPr>
        <w:pStyle w:val="a3"/>
        <w:spacing w:before="6"/>
        <w:rPr>
          <w:sz w:val="15"/>
        </w:rPr>
      </w:pPr>
    </w:p>
    <w:p w14:paraId="0A8A6664" w14:textId="77777777" w:rsidR="00382F71" w:rsidRDefault="00000000">
      <w:pPr>
        <w:pStyle w:val="a5"/>
        <w:numPr>
          <w:ilvl w:val="0"/>
          <w:numId w:val="206"/>
        </w:numPr>
        <w:tabs>
          <w:tab w:val="left" w:pos="1004"/>
        </w:tabs>
        <w:spacing w:before="1" w:line="417" w:lineRule="auto"/>
        <w:ind w:left="471" w:right="351" w:firstLine="0"/>
        <w:rPr>
          <w:sz w:val="21"/>
        </w:rPr>
      </w:pPr>
      <w:r>
        <w:rPr>
          <w:rFonts w:ascii="Calibri" w:eastAsia="Calibri"/>
          <w:w w:val="95"/>
          <w:sz w:val="21"/>
        </w:rPr>
        <w:t>HTTPS</w:t>
      </w:r>
      <w:r>
        <w:rPr>
          <w:rFonts w:ascii="Calibri" w:eastAsia="Calibri"/>
          <w:spacing w:val="112"/>
          <w:sz w:val="21"/>
        </w:rPr>
        <w:t xml:space="preserve"> </w:t>
      </w:r>
      <w:r>
        <w:rPr>
          <w:spacing w:val="13"/>
          <w:w w:val="95"/>
          <w:sz w:val="21"/>
        </w:rPr>
        <w:t xml:space="preserve">连接缓存不如 </w:t>
      </w:r>
      <w:r>
        <w:rPr>
          <w:rFonts w:ascii="Calibri" w:eastAsia="Calibri"/>
          <w:w w:val="95"/>
          <w:sz w:val="21"/>
        </w:rPr>
        <w:t>HTTP</w:t>
      </w:r>
      <w:r>
        <w:rPr>
          <w:rFonts w:ascii="Calibri" w:eastAsia="Calibri"/>
          <w:spacing w:val="112"/>
          <w:sz w:val="21"/>
        </w:rPr>
        <w:t xml:space="preserve"> </w:t>
      </w:r>
      <w:r>
        <w:rPr>
          <w:w w:val="95"/>
          <w:sz w:val="21"/>
        </w:rPr>
        <w:t>高效，会增加数据开销和功耗，甚至已有的安全措施也会因此而受到</w:t>
      </w:r>
      <w:r>
        <w:rPr>
          <w:sz w:val="21"/>
        </w:rPr>
        <w:t>影响；</w:t>
      </w:r>
    </w:p>
    <w:p w14:paraId="7A86BEED" w14:textId="77777777" w:rsidR="00382F71" w:rsidRDefault="00000000">
      <w:pPr>
        <w:pStyle w:val="a5"/>
        <w:numPr>
          <w:ilvl w:val="0"/>
          <w:numId w:val="206"/>
        </w:numPr>
        <w:tabs>
          <w:tab w:val="left" w:pos="998"/>
        </w:tabs>
        <w:spacing w:line="269" w:lineRule="exact"/>
        <w:rPr>
          <w:sz w:val="21"/>
        </w:rPr>
      </w:pPr>
      <w:r>
        <w:rPr>
          <w:rFonts w:ascii="Calibri" w:eastAsia="Calibri"/>
          <w:sz w:val="21"/>
        </w:rPr>
        <w:t>SSL</w:t>
      </w:r>
      <w:r>
        <w:rPr>
          <w:rFonts w:ascii="Calibri" w:eastAsia="Calibri"/>
          <w:spacing w:val="-2"/>
          <w:sz w:val="21"/>
        </w:rPr>
        <w:t xml:space="preserve"> </w:t>
      </w:r>
      <w:r>
        <w:rPr>
          <w:sz w:val="21"/>
        </w:rPr>
        <w:t>证书需要钱，功能越强大的证书费用越高，个人网站、小网站没有必要一般不会用。</w:t>
      </w:r>
    </w:p>
    <w:p w14:paraId="1E577792" w14:textId="77777777" w:rsidR="00382F71" w:rsidRDefault="00382F71">
      <w:pPr>
        <w:pStyle w:val="a3"/>
        <w:spacing w:before="6"/>
        <w:rPr>
          <w:sz w:val="15"/>
        </w:rPr>
      </w:pPr>
    </w:p>
    <w:p w14:paraId="1C92DE0E" w14:textId="77777777" w:rsidR="00382F71" w:rsidRDefault="00000000">
      <w:pPr>
        <w:pStyle w:val="a5"/>
        <w:numPr>
          <w:ilvl w:val="0"/>
          <w:numId w:val="206"/>
        </w:numPr>
        <w:tabs>
          <w:tab w:val="left" w:pos="998"/>
        </w:tabs>
        <w:jc w:val="both"/>
        <w:rPr>
          <w:sz w:val="21"/>
        </w:rPr>
      </w:pPr>
      <w:r>
        <w:rPr>
          <w:rFonts w:ascii="Calibri" w:eastAsia="Calibri"/>
          <w:w w:val="95"/>
          <w:sz w:val="21"/>
        </w:rPr>
        <w:t>SSL</w:t>
      </w:r>
      <w:r>
        <w:rPr>
          <w:rFonts w:ascii="Calibri" w:eastAsia="Calibri"/>
          <w:spacing w:val="71"/>
          <w:sz w:val="21"/>
        </w:rPr>
        <w:t xml:space="preserve"> </w:t>
      </w:r>
      <w:r>
        <w:rPr>
          <w:spacing w:val="1"/>
          <w:w w:val="95"/>
          <w:sz w:val="21"/>
        </w:rPr>
        <w:t xml:space="preserve">证书通常需要绑定 </w:t>
      </w:r>
      <w:r>
        <w:rPr>
          <w:rFonts w:ascii="Calibri" w:eastAsia="Calibri"/>
          <w:w w:val="95"/>
          <w:sz w:val="21"/>
        </w:rPr>
        <w:t>IP</w:t>
      </w:r>
      <w:r>
        <w:rPr>
          <w:spacing w:val="1"/>
          <w:w w:val="95"/>
          <w:sz w:val="21"/>
        </w:rPr>
        <w:t xml:space="preserve">，不能在同一 </w:t>
      </w:r>
      <w:r>
        <w:rPr>
          <w:rFonts w:ascii="Calibri" w:eastAsia="Calibri"/>
          <w:w w:val="95"/>
          <w:sz w:val="21"/>
        </w:rPr>
        <w:t>IP</w:t>
      </w:r>
      <w:r>
        <w:rPr>
          <w:rFonts w:ascii="Calibri" w:eastAsia="Calibri"/>
          <w:spacing w:val="70"/>
          <w:sz w:val="21"/>
        </w:rPr>
        <w:t xml:space="preserve"> </w:t>
      </w:r>
      <w:r>
        <w:rPr>
          <w:w w:val="95"/>
          <w:sz w:val="21"/>
        </w:rPr>
        <w:t>上绑定多个域名，</w:t>
      </w:r>
      <w:r>
        <w:rPr>
          <w:rFonts w:ascii="Calibri" w:eastAsia="Calibri"/>
          <w:w w:val="95"/>
          <w:sz w:val="21"/>
        </w:rPr>
        <w:t>IPv4</w:t>
      </w:r>
      <w:r>
        <w:rPr>
          <w:rFonts w:ascii="Calibri" w:eastAsia="Calibri"/>
          <w:spacing w:val="69"/>
          <w:sz w:val="21"/>
        </w:rPr>
        <w:t xml:space="preserve"> </w:t>
      </w:r>
      <w:r>
        <w:rPr>
          <w:w w:val="95"/>
          <w:sz w:val="21"/>
        </w:rPr>
        <w:t>资源不可能支撑这个消耗。</w:t>
      </w:r>
    </w:p>
    <w:p w14:paraId="495D7389" w14:textId="77777777" w:rsidR="00382F71" w:rsidRDefault="00382F71">
      <w:pPr>
        <w:pStyle w:val="a3"/>
        <w:spacing w:before="7"/>
        <w:rPr>
          <w:sz w:val="15"/>
        </w:rPr>
      </w:pPr>
    </w:p>
    <w:p w14:paraId="21262E4E" w14:textId="77777777" w:rsidR="00382F71" w:rsidRDefault="00000000">
      <w:pPr>
        <w:pStyle w:val="a5"/>
        <w:numPr>
          <w:ilvl w:val="0"/>
          <w:numId w:val="206"/>
        </w:numPr>
        <w:tabs>
          <w:tab w:val="left" w:pos="1000"/>
        </w:tabs>
        <w:spacing w:line="417" w:lineRule="auto"/>
        <w:ind w:left="471" w:right="351" w:firstLine="0"/>
        <w:jc w:val="both"/>
        <w:rPr>
          <w:sz w:val="21"/>
        </w:rPr>
      </w:pPr>
      <w:r>
        <w:rPr>
          <w:rFonts w:ascii="Calibri" w:eastAsia="Calibri"/>
          <w:w w:val="95"/>
          <w:sz w:val="21"/>
        </w:rPr>
        <w:t>HTTPS</w:t>
      </w:r>
      <w:r>
        <w:rPr>
          <w:rFonts w:ascii="Calibri" w:eastAsia="Calibri"/>
          <w:spacing w:val="124"/>
          <w:sz w:val="21"/>
        </w:rPr>
        <w:t xml:space="preserve">  </w:t>
      </w:r>
      <w:r>
        <w:rPr>
          <w:w w:val="95"/>
          <w:sz w:val="21"/>
        </w:rPr>
        <w:t>协议的加密范围也比较有限，在黑客攻击、拒绝服务攻击、服务器劫持等方面几乎起不到什么作用。最关键的，</w:t>
      </w:r>
      <w:r>
        <w:rPr>
          <w:rFonts w:ascii="Calibri" w:eastAsia="Calibri"/>
          <w:w w:val="95"/>
          <w:sz w:val="21"/>
        </w:rPr>
        <w:t>SSL</w:t>
      </w:r>
      <w:r>
        <w:rPr>
          <w:rFonts w:ascii="Calibri" w:eastAsia="Calibri"/>
          <w:spacing w:val="107"/>
          <w:sz w:val="21"/>
        </w:rPr>
        <w:t xml:space="preserve"> </w:t>
      </w:r>
      <w:r>
        <w:rPr>
          <w:spacing w:val="3"/>
          <w:w w:val="95"/>
          <w:sz w:val="21"/>
        </w:rPr>
        <w:t>证书的信用链体</w:t>
      </w:r>
      <w:proofErr w:type="gramStart"/>
      <w:r>
        <w:rPr>
          <w:spacing w:val="3"/>
          <w:w w:val="95"/>
          <w:sz w:val="21"/>
        </w:rPr>
        <w:t>系并不</w:t>
      </w:r>
      <w:proofErr w:type="gramEnd"/>
      <w:r>
        <w:rPr>
          <w:spacing w:val="3"/>
          <w:w w:val="95"/>
          <w:sz w:val="21"/>
        </w:rPr>
        <w:t xml:space="preserve">安全，特别是在某些国家可以控制 </w:t>
      </w:r>
      <w:r>
        <w:rPr>
          <w:rFonts w:ascii="Calibri" w:eastAsia="Calibri"/>
          <w:w w:val="95"/>
          <w:sz w:val="21"/>
        </w:rPr>
        <w:t>CA</w:t>
      </w:r>
      <w:r>
        <w:rPr>
          <w:rFonts w:ascii="Calibri" w:eastAsia="Calibri"/>
          <w:spacing w:val="99"/>
          <w:sz w:val="21"/>
        </w:rPr>
        <w:t xml:space="preserve"> </w:t>
      </w:r>
      <w:r>
        <w:rPr>
          <w:w w:val="95"/>
          <w:sz w:val="21"/>
        </w:rPr>
        <w:t>根证书的情况</w:t>
      </w:r>
      <w:r>
        <w:rPr>
          <w:sz w:val="21"/>
        </w:rPr>
        <w:t>下，中间人攻击一样可行。</w:t>
      </w:r>
    </w:p>
    <w:p w14:paraId="50CB3084" w14:textId="77777777" w:rsidR="00382F71" w:rsidRDefault="00382F71">
      <w:pPr>
        <w:pStyle w:val="a3"/>
        <w:spacing w:before="8"/>
        <w:rPr>
          <w:sz w:val="16"/>
        </w:rPr>
      </w:pPr>
    </w:p>
    <w:p w14:paraId="1E110B0D" w14:textId="77777777" w:rsidR="00382F71" w:rsidRDefault="00000000">
      <w:pPr>
        <w:pStyle w:val="a5"/>
        <w:numPr>
          <w:ilvl w:val="2"/>
          <w:numId w:val="194"/>
        </w:numPr>
        <w:tabs>
          <w:tab w:val="left" w:pos="1192"/>
        </w:tabs>
        <w:ind w:hanging="721"/>
        <w:rPr>
          <w:sz w:val="28"/>
        </w:rPr>
      </w:pPr>
      <w:bookmarkStart w:id="941" w:name="5.1.27HTTPS和HTTP的区别主要如下："/>
      <w:bookmarkStart w:id="942" w:name="_bookmark471"/>
      <w:bookmarkEnd w:id="941"/>
      <w:bookmarkEnd w:id="942"/>
      <w:r>
        <w:rPr>
          <w:rFonts w:ascii="Calibri" w:eastAsia="Calibri"/>
          <w:b/>
          <w:color w:val="4AACC5"/>
          <w:sz w:val="28"/>
        </w:rPr>
        <w:t>HTTPS</w:t>
      </w:r>
      <w:r>
        <w:rPr>
          <w:rFonts w:ascii="Calibri" w:eastAsia="Calibri"/>
          <w:b/>
          <w:color w:val="4AACC5"/>
          <w:spacing w:val="9"/>
          <w:sz w:val="28"/>
        </w:rPr>
        <w:t xml:space="preserve"> </w:t>
      </w:r>
      <w:r>
        <w:rPr>
          <w:color w:val="4AACC5"/>
          <w:spacing w:val="-34"/>
          <w:sz w:val="28"/>
        </w:rPr>
        <w:t xml:space="preserve">和 </w:t>
      </w:r>
      <w:r>
        <w:rPr>
          <w:rFonts w:ascii="Calibri" w:eastAsia="Calibri"/>
          <w:b/>
          <w:color w:val="4AACC5"/>
          <w:sz w:val="28"/>
        </w:rPr>
        <w:t>HTTP</w:t>
      </w:r>
      <w:r>
        <w:rPr>
          <w:rFonts w:ascii="Calibri" w:eastAsia="Calibri"/>
          <w:b/>
          <w:color w:val="4AACC5"/>
          <w:spacing w:val="10"/>
          <w:sz w:val="28"/>
        </w:rPr>
        <w:t xml:space="preserve"> </w:t>
      </w:r>
      <w:r>
        <w:rPr>
          <w:color w:val="4AACC5"/>
          <w:sz w:val="28"/>
        </w:rPr>
        <w:t>的区别主要如下：</w:t>
      </w:r>
    </w:p>
    <w:p w14:paraId="0EE1B610" w14:textId="77777777" w:rsidR="00382F71" w:rsidRDefault="00382F71">
      <w:pPr>
        <w:pStyle w:val="a3"/>
        <w:spacing w:before="10"/>
        <w:rPr>
          <w:sz w:val="22"/>
        </w:rPr>
      </w:pPr>
    </w:p>
    <w:p w14:paraId="04122A1B" w14:textId="77777777" w:rsidR="00382F71" w:rsidRDefault="00000000">
      <w:pPr>
        <w:pStyle w:val="a3"/>
        <w:ind w:left="471"/>
        <w:jc w:val="both"/>
      </w:pPr>
      <w:r>
        <w:rPr>
          <w:rFonts w:ascii="Calibri" w:eastAsia="Calibri"/>
          <w:w w:val="95"/>
        </w:rPr>
        <w:t>1</w:t>
      </w:r>
      <w:r>
        <w:rPr>
          <w:w w:val="95"/>
        </w:rPr>
        <w:t>、</w:t>
      </w:r>
      <w:r>
        <w:rPr>
          <w:rFonts w:ascii="Calibri" w:eastAsia="Calibri"/>
          <w:w w:val="95"/>
        </w:rPr>
        <w:t>https</w:t>
      </w:r>
      <w:r>
        <w:rPr>
          <w:rFonts w:ascii="Calibri" w:eastAsia="Calibri"/>
          <w:spacing w:val="81"/>
        </w:rPr>
        <w:t xml:space="preserve"> </w:t>
      </w:r>
      <w:r>
        <w:rPr>
          <w:spacing w:val="6"/>
          <w:w w:val="95"/>
        </w:rPr>
        <w:t xml:space="preserve">协议需要到 </w:t>
      </w:r>
      <w:r>
        <w:rPr>
          <w:rFonts w:ascii="Calibri" w:eastAsia="Calibri"/>
          <w:w w:val="95"/>
        </w:rPr>
        <w:t>ca</w:t>
      </w:r>
      <w:r>
        <w:rPr>
          <w:rFonts w:ascii="Calibri" w:eastAsia="Calibri"/>
          <w:spacing w:val="92"/>
        </w:rPr>
        <w:t xml:space="preserve"> </w:t>
      </w:r>
      <w:r>
        <w:rPr>
          <w:w w:val="95"/>
        </w:rPr>
        <w:t>申请证书，一般免费证书较少，因而需要一定费用。</w:t>
      </w:r>
    </w:p>
    <w:p w14:paraId="47E5FA51" w14:textId="77777777" w:rsidR="00382F71" w:rsidRDefault="00382F71">
      <w:pPr>
        <w:pStyle w:val="a3"/>
        <w:spacing w:before="7"/>
        <w:rPr>
          <w:sz w:val="15"/>
        </w:rPr>
      </w:pPr>
    </w:p>
    <w:p w14:paraId="5CC0CB38" w14:textId="77777777" w:rsidR="00382F71" w:rsidRDefault="00000000">
      <w:pPr>
        <w:pStyle w:val="a3"/>
        <w:ind w:left="471"/>
        <w:jc w:val="both"/>
      </w:pPr>
      <w:r>
        <w:rPr>
          <w:rFonts w:ascii="Calibri" w:eastAsia="Calibri"/>
          <w:w w:val="95"/>
        </w:rPr>
        <w:t>2</w:t>
      </w:r>
      <w:r>
        <w:rPr>
          <w:w w:val="95"/>
        </w:rPr>
        <w:t>、</w:t>
      </w:r>
      <w:r>
        <w:rPr>
          <w:rFonts w:ascii="Calibri" w:eastAsia="Calibri"/>
          <w:w w:val="95"/>
        </w:rPr>
        <w:t>http</w:t>
      </w:r>
      <w:r>
        <w:rPr>
          <w:rFonts w:ascii="Calibri" w:eastAsia="Calibri"/>
          <w:spacing w:val="76"/>
        </w:rPr>
        <w:t xml:space="preserve"> </w:t>
      </w:r>
      <w:r>
        <w:rPr>
          <w:w w:val="95"/>
        </w:rPr>
        <w:t>是超文本传输协议，信息是明文传输，</w:t>
      </w:r>
      <w:r>
        <w:rPr>
          <w:rFonts w:ascii="Calibri" w:eastAsia="Calibri"/>
          <w:w w:val="95"/>
        </w:rPr>
        <w:t>https</w:t>
      </w:r>
      <w:r>
        <w:rPr>
          <w:rFonts w:ascii="Calibri" w:eastAsia="Calibri"/>
          <w:spacing w:val="74"/>
        </w:rPr>
        <w:t xml:space="preserve"> </w:t>
      </w:r>
      <w:r>
        <w:rPr>
          <w:spacing w:val="3"/>
          <w:w w:val="95"/>
        </w:rPr>
        <w:t xml:space="preserve">则是具有安全性的 </w:t>
      </w:r>
      <w:proofErr w:type="spellStart"/>
      <w:r>
        <w:rPr>
          <w:rFonts w:ascii="Calibri" w:eastAsia="Calibri"/>
          <w:w w:val="95"/>
        </w:rPr>
        <w:t>ssl</w:t>
      </w:r>
      <w:proofErr w:type="spellEnd"/>
      <w:r>
        <w:rPr>
          <w:rFonts w:ascii="Calibri" w:eastAsia="Calibri"/>
          <w:spacing w:val="81"/>
        </w:rPr>
        <w:t xml:space="preserve"> </w:t>
      </w:r>
      <w:r>
        <w:rPr>
          <w:w w:val="95"/>
        </w:rPr>
        <w:t>加密传输协议。</w:t>
      </w:r>
    </w:p>
    <w:p w14:paraId="6B40FC5B" w14:textId="77777777" w:rsidR="00382F71" w:rsidRDefault="00382F71">
      <w:pPr>
        <w:pStyle w:val="a3"/>
        <w:spacing w:before="6"/>
        <w:rPr>
          <w:sz w:val="15"/>
        </w:rPr>
      </w:pPr>
    </w:p>
    <w:p w14:paraId="371E272B" w14:textId="77777777" w:rsidR="00382F71" w:rsidRDefault="00000000">
      <w:pPr>
        <w:pStyle w:val="a3"/>
        <w:ind w:left="471"/>
        <w:jc w:val="both"/>
      </w:pPr>
      <w:r>
        <w:rPr>
          <w:rFonts w:ascii="Calibri" w:eastAsia="Calibri"/>
          <w:w w:val="95"/>
        </w:rPr>
        <w:t>3</w:t>
      </w:r>
      <w:r>
        <w:rPr>
          <w:w w:val="95"/>
        </w:rPr>
        <w:t>、</w:t>
      </w:r>
      <w:r>
        <w:rPr>
          <w:rFonts w:ascii="Calibri" w:eastAsia="Calibri"/>
          <w:w w:val="95"/>
        </w:rPr>
        <w:t>http</w:t>
      </w:r>
      <w:r>
        <w:rPr>
          <w:rFonts w:ascii="Calibri" w:eastAsia="Calibri"/>
          <w:spacing w:val="62"/>
        </w:rPr>
        <w:t xml:space="preserve"> </w:t>
      </w:r>
      <w:r>
        <w:rPr>
          <w:spacing w:val="10"/>
          <w:w w:val="95"/>
        </w:rPr>
        <w:t xml:space="preserve">和 </w:t>
      </w:r>
      <w:r>
        <w:rPr>
          <w:rFonts w:ascii="Calibri" w:eastAsia="Calibri"/>
          <w:w w:val="95"/>
        </w:rPr>
        <w:t>https</w:t>
      </w:r>
      <w:r>
        <w:rPr>
          <w:rFonts w:ascii="Calibri" w:eastAsia="Calibri"/>
          <w:spacing w:val="67"/>
        </w:rPr>
        <w:t xml:space="preserve"> </w:t>
      </w:r>
      <w:r>
        <w:rPr>
          <w:w w:val="95"/>
        </w:rPr>
        <w:t xml:space="preserve">使用的是完全不同的连接方式，用的端口也不一样，前者是 </w:t>
      </w:r>
      <w:r>
        <w:rPr>
          <w:rFonts w:ascii="Calibri" w:eastAsia="Calibri"/>
          <w:w w:val="95"/>
        </w:rPr>
        <w:t>80</w:t>
      </w:r>
      <w:r>
        <w:rPr>
          <w:spacing w:val="2"/>
          <w:w w:val="95"/>
        </w:rPr>
        <w:t xml:space="preserve">，后者是 </w:t>
      </w:r>
      <w:r>
        <w:rPr>
          <w:rFonts w:ascii="Calibri" w:eastAsia="Calibri"/>
          <w:w w:val="95"/>
        </w:rPr>
        <w:t>443</w:t>
      </w:r>
      <w:r>
        <w:rPr>
          <w:w w:val="95"/>
        </w:rPr>
        <w:t>。</w:t>
      </w:r>
    </w:p>
    <w:p w14:paraId="1AD17D0E" w14:textId="77777777" w:rsidR="00382F71" w:rsidRDefault="00382F71">
      <w:pPr>
        <w:pStyle w:val="a3"/>
        <w:spacing w:before="7"/>
        <w:rPr>
          <w:sz w:val="15"/>
        </w:rPr>
      </w:pPr>
    </w:p>
    <w:p w14:paraId="71B75328" w14:textId="77777777" w:rsidR="00382F71" w:rsidRDefault="00000000">
      <w:pPr>
        <w:pStyle w:val="a3"/>
        <w:spacing w:line="417" w:lineRule="auto"/>
        <w:ind w:left="471" w:right="353"/>
        <w:jc w:val="both"/>
      </w:pPr>
      <w:r>
        <w:rPr>
          <w:rFonts w:ascii="Calibri" w:eastAsia="Calibri"/>
          <w:w w:val="95"/>
        </w:rPr>
        <w:t>4</w:t>
      </w:r>
      <w:r>
        <w:rPr>
          <w:w w:val="95"/>
        </w:rPr>
        <w:t>、</w:t>
      </w:r>
      <w:r>
        <w:rPr>
          <w:rFonts w:ascii="Calibri" w:eastAsia="Calibri"/>
          <w:w w:val="95"/>
        </w:rPr>
        <w:t>http</w:t>
      </w:r>
      <w:r>
        <w:rPr>
          <w:rFonts w:ascii="Calibri" w:eastAsia="Calibri"/>
          <w:spacing w:val="33"/>
          <w:w w:val="95"/>
        </w:rPr>
        <w:t xml:space="preserve"> </w:t>
      </w:r>
      <w:r>
        <w:rPr>
          <w:w w:val="95"/>
        </w:rPr>
        <w:t>的连接很简单，是无状态的；</w:t>
      </w:r>
      <w:r>
        <w:rPr>
          <w:rFonts w:ascii="Calibri" w:eastAsia="Calibri"/>
          <w:w w:val="95"/>
        </w:rPr>
        <w:t>HTTPS</w:t>
      </w:r>
      <w:r>
        <w:rPr>
          <w:rFonts w:ascii="Calibri" w:eastAsia="Calibri"/>
          <w:spacing w:val="42"/>
          <w:w w:val="95"/>
        </w:rPr>
        <w:t xml:space="preserve"> </w:t>
      </w:r>
      <w:r>
        <w:rPr>
          <w:spacing w:val="6"/>
          <w:w w:val="95"/>
        </w:rPr>
        <w:t xml:space="preserve">协议是由 </w:t>
      </w:r>
      <w:r>
        <w:rPr>
          <w:rFonts w:ascii="Calibri" w:eastAsia="Calibri"/>
          <w:w w:val="95"/>
        </w:rPr>
        <w:t>SSL+HTTP</w:t>
      </w:r>
      <w:r>
        <w:rPr>
          <w:rFonts w:ascii="Calibri" w:eastAsia="Calibri"/>
          <w:spacing w:val="84"/>
        </w:rPr>
        <w:t xml:space="preserve"> </w:t>
      </w:r>
      <w:r>
        <w:rPr>
          <w:w w:val="95"/>
        </w:rPr>
        <w:t>协议构建的可进行加密传输、身份认证</w:t>
      </w:r>
      <w:r>
        <w:rPr>
          <w:spacing w:val="-7"/>
        </w:rPr>
        <w:t xml:space="preserve">的网络协议，比 </w:t>
      </w:r>
      <w:r>
        <w:rPr>
          <w:rFonts w:ascii="Calibri" w:eastAsia="Calibri"/>
        </w:rPr>
        <w:t>http</w:t>
      </w:r>
      <w:r>
        <w:rPr>
          <w:rFonts w:ascii="Calibri" w:eastAsia="Calibri"/>
          <w:spacing w:val="5"/>
        </w:rPr>
        <w:t xml:space="preserve"> </w:t>
      </w:r>
      <w:r>
        <w:t>协议安全。</w:t>
      </w:r>
    </w:p>
    <w:p w14:paraId="20FE13E7" w14:textId="77777777" w:rsidR="00382F71" w:rsidRDefault="00382F71">
      <w:pPr>
        <w:pStyle w:val="a3"/>
        <w:spacing w:before="8"/>
        <w:rPr>
          <w:sz w:val="16"/>
        </w:rPr>
      </w:pPr>
    </w:p>
    <w:p w14:paraId="4E4E4DD3" w14:textId="77777777" w:rsidR="00382F71" w:rsidRDefault="00000000">
      <w:pPr>
        <w:pStyle w:val="a5"/>
        <w:numPr>
          <w:ilvl w:val="2"/>
          <w:numId w:val="194"/>
        </w:numPr>
        <w:tabs>
          <w:tab w:val="left" w:pos="1192"/>
        </w:tabs>
        <w:ind w:hanging="721"/>
        <w:rPr>
          <w:sz w:val="28"/>
        </w:rPr>
      </w:pPr>
      <w:bookmarkStart w:id="943" w:name="5.1.28POST和GET有什么区别？"/>
      <w:bookmarkStart w:id="944" w:name="_bookmark472"/>
      <w:bookmarkEnd w:id="943"/>
      <w:bookmarkEnd w:id="944"/>
      <w:r>
        <w:rPr>
          <w:rFonts w:ascii="Calibri" w:eastAsia="Calibri"/>
          <w:b/>
          <w:color w:val="4AACC5"/>
          <w:sz w:val="28"/>
        </w:rPr>
        <w:t>POST</w:t>
      </w:r>
      <w:r>
        <w:rPr>
          <w:rFonts w:ascii="Calibri" w:eastAsia="Calibri"/>
          <w:b/>
          <w:color w:val="4AACC5"/>
          <w:spacing w:val="6"/>
          <w:sz w:val="28"/>
        </w:rPr>
        <w:t xml:space="preserve"> </w:t>
      </w:r>
      <w:r>
        <w:rPr>
          <w:color w:val="4AACC5"/>
          <w:spacing w:val="-35"/>
          <w:sz w:val="28"/>
        </w:rPr>
        <w:t xml:space="preserve">和 </w:t>
      </w:r>
      <w:r>
        <w:rPr>
          <w:rFonts w:ascii="Calibri" w:eastAsia="Calibri"/>
          <w:b/>
          <w:color w:val="4AACC5"/>
          <w:sz w:val="28"/>
        </w:rPr>
        <w:t>GET</w:t>
      </w:r>
      <w:r>
        <w:rPr>
          <w:rFonts w:ascii="Calibri" w:eastAsia="Calibri"/>
          <w:b/>
          <w:color w:val="4AACC5"/>
          <w:spacing w:val="6"/>
          <w:sz w:val="28"/>
        </w:rPr>
        <w:t xml:space="preserve"> </w:t>
      </w:r>
      <w:r>
        <w:rPr>
          <w:color w:val="4AACC5"/>
          <w:sz w:val="28"/>
        </w:rPr>
        <w:t>有什么区别？</w:t>
      </w:r>
    </w:p>
    <w:p w14:paraId="2D0C6761" w14:textId="77777777" w:rsidR="00382F71" w:rsidRDefault="00382F71">
      <w:pPr>
        <w:pStyle w:val="a3"/>
        <w:spacing w:before="10"/>
        <w:rPr>
          <w:sz w:val="22"/>
        </w:rPr>
      </w:pPr>
    </w:p>
    <w:p w14:paraId="4FE6B1E7" w14:textId="77777777" w:rsidR="00382F71" w:rsidRDefault="00000000">
      <w:pPr>
        <w:pStyle w:val="a3"/>
        <w:ind w:left="471"/>
        <w:jc w:val="both"/>
      </w:pPr>
      <w:r>
        <w:rPr>
          <w:rFonts w:ascii="Calibri" w:eastAsia="Calibri"/>
          <w:w w:val="95"/>
        </w:rPr>
        <w:t>GET</w:t>
      </w:r>
      <w:r>
        <w:rPr>
          <w:rFonts w:ascii="Calibri" w:eastAsia="Calibri"/>
          <w:spacing w:val="86"/>
        </w:rPr>
        <w:t xml:space="preserve"> </w:t>
      </w:r>
      <w:r>
        <w:rPr>
          <w:spacing w:val="2"/>
          <w:w w:val="95"/>
        </w:rPr>
        <w:t xml:space="preserve">在浏览器回退时是无害的，而 </w:t>
      </w:r>
      <w:r>
        <w:rPr>
          <w:rFonts w:ascii="Calibri" w:eastAsia="Calibri"/>
          <w:w w:val="95"/>
        </w:rPr>
        <w:t>POST</w:t>
      </w:r>
      <w:r>
        <w:rPr>
          <w:rFonts w:ascii="Calibri" w:eastAsia="Calibri"/>
          <w:spacing w:val="81"/>
        </w:rPr>
        <w:t xml:space="preserve"> </w:t>
      </w:r>
      <w:r>
        <w:rPr>
          <w:w w:val="95"/>
        </w:rPr>
        <w:t>会再次提交请求。</w:t>
      </w:r>
    </w:p>
    <w:p w14:paraId="6043D790" w14:textId="77777777" w:rsidR="00382F71" w:rsidRDefault="00382F71">
      <w:pPr>
        <w:pStyle w:val="a3"/>
        <w:spacing w:before="7"/>
        <w:rPr>
          <w:sz w:val="15"/>
        </w:rPr>
      </w:pPr>
    </w:p>
    <w:p w14:paraId="25B197B1" w14:textId="77777777" w:rsidR="00382F71" w:rsidRDefault="00000000">
      <w:pPr>
        <w:pStyle w:val="a3"/>
        <w:ind w:left="471"/>
      </w:pPr>
      <w:r>
        <w:rPr>
          <w:rFonts w:ascii="Calibri" w:eastAsia="Calibri"/>
          <w:w w:val="95"/>
        </w:rPr>
        <w:t>GET</w:t>
      </w:r>
      <w:r>
        <w:rPr>
          <w:rFonts w:ascii="Calibri" w:eastAsia="Calibri"/>
          <w:spacing w:val="52"/>
        </w:rPr>
        <w:t xml:space="preserve"> </w:t>
      </w:r>
      <w:r>
        <w:rPr>
          <w:w w:val="95"/>
        </w:rPr>
        <w:t xml:space="preserve">产生的 </w:t>
      </w:r>
      <w:r>
        <w:rPr>
          <w:rFonts w:ascii="Calibri" w:eastAsia="Calibri"/>
          <w:w w:val="95"/>
        </w:rPr>
        <w:t>URL</w:t>
      </w:r>
      <w:r>
        <w:rPr>
          <w:rFonts w:ascii="Calibri" w:eastAsia="Calibri"/>
          <w:spacing w:val="52"/>
        </w:rPr>
        <w:t xml:space="preserve"> </w:t>
      </w:r>
      <w:r>
        <w:rPr>
          <w:w w:val="95"/>
        </w:rPr>
        <w:t xml:space="preserve">地址可以被保存为书签，而 </w:t>
      </w:r>
      <w:r>
        <w:rPr>
          <w:rFonts w:ascii="Calibri" w:eastAsia="Calibri"/>
          <w:w w:val="95"/>
        </w:rPr>
        <w:t>POST</w:t>
      </w:r>
      <w:r>
        <w:rPr>
          <w:rFonts w:ascii="Calibri" w:eastAsia="Calibri"/>
          <w:spacing w:val="48"/>
        </w:rPr>
        <w:t xml:space="preserve"> </w:t>
      </w:r>
      <w:r>
        <w:rPr>
          <w:w w:val="95"/>
        </w:rPr>
        <w:t>不可以。</w:t>
      </w:r>
    </w:p>
    <w:p w14:paraId="291515C1" w14:textId="77777777" w:rsidR="00382F71" w:rsidRDefault="00382F71">
      <w:pPr>
        <w:pStyle w:val="a3"/>
        <w:spacing w:before="7"/>
        <w:rPr>
          <w:sz w:val="15"/>
        </w:rPr>
      </w:pPr>
    </w:p>
    <w:p w14:paraId="28F04649" w14:textId="77777777" w:rsidR="00382F71" w:rsidRDefault="00000000">
      <w:pPr>
        <w:pStyle w:val="a3"/>
        <w:ind w:left="471"/>
        <w:jc w:val="both"/>
      </w:pPr>
      <w:r>
        <w:rPr>
          <w:rFonts w:ascii="Calibri" w:eastAsia="Calibri"/>
          <w:w w:val="95"/>
        </w:rPr>
        <w:t>GET</w:t>
      </w:r>
      <w:r>
        <w:rPr>
          <w:rFonts w:ascii="Calibri" w:eastAsia="Calibri"/>
          <w:spacing w:val="54"/>
        </w:rPr>
        <w:t xml:space="preserve"> </w:t>
      </w:r>
      <w:r>
        <w:rPr>
          <w:w w:val="95"/>
        </w:rPr>
        <w:t xml:space="preserve">请求会被浏览器主动 </w:t>
      </w:r>
      <w:r>
        <w:rPr>
          <w:rFonts w:ascii="Calibri" w:eastAsia="Calibri"/>
          <w:w w:val="95"/>
        </w:rPr>
        <w:t>cache</w:t>
      </w:r>
      <w:r>
        <w:rPr>
          <w:spacing w:val="2"/>
          <w:w w:val="95"/>
        </w:rPr>
        <w:t xml:space="preserve">，而 </w:t>
      </w:r>
      <w:r>
        <w:rPr>
          <w:rFonts w:ascii="Calibri" w:eastAsia="Calibri"/>
          <w:w w:val="95"/>
        </w:rPr>
        <w:t>POST</w:t>
      </w:r>
      <w:r>
        <w:rPr>
          <w:rFonts w:ascii="Calibri" w:eastAsia="Calibri"/>
          <w:spacing w:val="51"/>
        </w:rPr>
        <w:t xml:space="preserve"> </w:t>
      </w:r>
      <w:r>
        <w:rPr>
          <w:w w:val="95"/>
        </w:rPr>
        <w:t>不会，除非手动设置。</w:t>
      </w:r>
    </w:p>
    <w:p w14:paraId="24C528B3" w14:textId="77777777" w:rsidR="00382F71" w:rsidRDefault="00382F71">
      <w:pPr>
        <w:pStyle w:val="a3"/>
        <w:spacing w:before="6"/>
        <w:rPr>
          <w:sz w:val="15"/>
        </w:rPr>
      </w:pPr>
    </w:p>
    <w:p w14:paraId="3AB72E20" w14:textId="77777777" w:rsidR="00382F71" w:rsidRDefault="00000000">
      <w:pPr>
        <w:pStyle w:val="a3"/>
        <w:ind w:left="471"/>
        <w:jc w:val="both"/>
      </w:pPr>
      <w:r>
        <w:rPr>
          <w:rFonts w:ascii="Calibri" w:eastAsia="Calibri"/>
          <w:w w:val="95"/>
        </w:rPr>
        <w:t>GET</w:t>
      </w:r>
      <w:r>
        <w:rPr>
          <w:rFonts w:ascii="Calibri" w:eastAsia="Calibri"/>
          <w:spacing w:val="44"/>
          <w:w w:val="95"/>
        </w:rPr>
        <w:t xml:space="preserve"> </w:t>
      </w:r>
      <w:r>
        <w:rPr>
          <w:spacing w:val="-2"/>
          <w:w w:val="95"/>
        </w:rPr>
        <w:t xml:space="preserve">请求只能进行 </w:t>
      </w:r>
      <w:proofErr w:type="spellStart"/>
      <w:r>
        <w:rPr>
          <w:rFonts w:ascii="Calibri" w:eastAsia="Calibri"/>
          <w:w w:val="95"/>
        </w:rPr>
        <w:t>url</w:t>
      </w:r>
      <w:proofErr w:type="spellEnd"/>
      <w:r>
        <w:rPr>
          <w:rFonts w:ascii="Calibri" w:eastAsia="Calibri"/>
          <w:spacing w:val="43"/>
        </w:rPr>
        <w:t xml:space="preserve"> </w:t>
      </w:r>
      <w:r>
        <w:rPr>
          <w:spacing w:val="-2"/>
          <w:w w:val="95"/>
        </w:rPr>
        <w:t xml:space="preserve">编码，而 </w:t>
      </w:r>
      <w:r>
        <w:rPr>
          <w:rFonts w:ascii="Calibri" w:eastAsia="Calibri"/>
          <w:w w:val="95"/>
        </w:rPr>
        <w:t>POST</w:t>
      </w:r>
      <w:r>
        <w:rPr>
          <w:rFonts w:ascii="Calibri" w:eastAsia="Calibri"/>
          <w:spacing w:val="41"/>
          <w:w w:val="95"/>
        </w:rPr>
        <w:t xml:space="preserve"> </w:t>
      </w:r>
      <w:r>
        <w:rPr>
          <w:w w:val="95"/>
        </w:rPr>
        <w:t>支持多种编码方式。</w:t>
      </w:r>
    </w:p>
    <w:p w14:paraId="207145F6" w14:textId="77777777" w:rsidR="00382F71" w:rsidRDefault="00382F71">
      <w:pPr>
        <w:pStyle w:val="a3"/>
        <w:spacing w:before="7"/>
        <w:rPr>
          <w:sz w:val="15"/>
        </w:rPr>
      </w:pPr>
    </w:p>
    <w:p w14:paraId="3495BB05" w14:textId="77777777" w:rsidR="00382F71" w:rsidRDefault="00000000">
      <w:pPr>
        <w:pStyle w:val="a3"/>
        <w:ind w:left="471"/>
        <w:jc w:val="both"/>
      </w:pPr>
      <w:r>
        <w:rPr>
          <w:rFonts w:ascii="Calibri" w:eastAsia="Calibri"/>
          <w:w w:val="95"/>
        </w:rPr>
        <w:t>GET</w:t>
      </w:r>
      <w:r>
        <w:rPr>
          <w:rFonts w:ascii="Calibri" w:eastAsia="Calibri"/>
          <w:spacing w:val="96"/>
        </w:rPr>
        <w:t xml:space="preserve"> </w:t>
      </w:r>
      <w:r>
        <w:rPr>
          <w:spacing w:val="2"/>
          <w:w w:val="95"/>
        </w:rPr>
        <w:t xml:space="preserve">请求参数会被完整保留在浏览器历史记录里，而 </w:t>
      </w:r>
      <w:r>
        <w:rPr>
          <w:rFonts w:ascii="Calibri" w:eastAsia="Calibri"/>
          <w:w w:val="95"/>
        </w:rPr>
        <w:t>POST</w:t>
      </w:r>
      <w:r>
        <w:rPr>
          <w:rFonts w:ascii="Calibri" w:eastAsia="Calibri"/>
          <w:spacing w:val="92"/>
        </w:rPr>
        <w:t xml:space="preserve"> </w:t>
      </w:r>
      <w:r>
        <w:rPr>
          <w:w w:val="95"/>
        </w:rPr>
        <w:t>中的参数不会被保留。</w:t>
      </w:r>
    </w:p>
    <w:p w14:paraId="6F3481AF" w14:textId="77777777" w:rsidR="00382F71" w:rsidRDefault="00382F71">
      <w:pPr>
        <w:pStyle w:val="a3"/>
        <w:spacing w:before="7"/>
        <w:rPr>
          <w:sz w:val="15"/>
        </w:rPr>
      </w:pPr>
    </w:p>
    <w:p w14:paraId="4C6012BB" w14:textId="77777777" w:rsidR="00382F71" w:rsidRDefault="00000000">
      <w:pPr>
        <w:pStyle w:val="a3"/>
        <w:ind w:left="471"/>
      </w:pPr>
      <w:r>
        <w:rPr>
          <w:rFonts w:ascii="Calibri" w:eastAsia="Calibri"/>
          <w:w w:val="95"/>
        </w:rPr>
        <w:t>GET</w:t>
      </w:r>
      <w:r>
        <w:rPr>
          <w:rFonts w:ascii="Calibri" w:eastAsia="Calibri"/>
          <w:spacing w:val="46"/>
        </w:rPr>
        <w:t xml:space="preserve"> </w:t>
      </w:r>
      <w:r>
        <w:rPr>
          <w:spacing w:val="-1"/>
          <w:w w:val="95"/>
        </w:rPr>
        <w:t xml:space="preserve">请求在 </w:t>
      </w:r>
      <w:r>
        <w:rPr>
          <w:rFonts w:ascii="Calibri" w:eastAsia="Calibri"/>
          <w:w w:val="95"/>
        </w:rPr>
        <w:t>URL</w:t>
      </w:r>
      <w:r>
        <w:rPr>
          <w:rFonts w:ascii="Calibri" w:eastAsia="Calibri"/>
          <w:spacing w:val="46"/>
        </w:rPr>
        <w:t xml:space="preserve"> </w:t>
      </w:r>
      <w:r>
        <w:rPr>
          <w:spacing w:val="-1"/>
          <w:w w:val="95"/>
        </w:rPr>
        <w:t xml:space="preserve">中传送的参数是有长度限制的，而 </w:t>
      </w:r>
      <w:r>
        <w:rPr>
          <w:rFonts w:ascii="Calibri" w:eastAsia="Calibri"/>
          <w:w w:val="95"/>
        </w:rPr>
        <w:t>POST</w:t>
      </w:r>
      <w:r>
        <w:rPr>
          <w:rFonts w:ascii="Calibri" w:eastAsia="Calibri"/>
          <w:spacing w:val="42"/>
        </w:rPr>
        <w:t xml:space="preserve"> </w:t>
      </w:r>
      <w:r>
        <w:rPr>
          <w:w w:val="95"/>
        </w:rPr>
        <w:t>没有。</w:t>
      </w:r>
    </w:p>
    <w:p w14:paraId="1CBB6907" w14:textId="77777777" w:rsidR="00382F71" w:rsidRDefault="00382F71">
      <w:pPr>
        <w:pStyle w:val="a3"/>
        <w:spacing w:before="7"/>
        <w:rPr>
          <w:sz w:val="15"/>
        </w:rPr>
      </w:pPr>
    </w:p>
    <w:p w14:paraId="5CB8E3E5" w14:textId="77777777" w:rsidR="00382F71" w:rsidRDefault="00000000">
      <w:pPr>
        <w:pStyle w:val="a3"/>
        <w:ind w:left="471"/>
        <w:jc w:val="both"/>
      </w:pPr>
      <w:r>
        <w:rPr>
          <w:rFonts w:ascii="Calibri" w:eastAsia="Calibri"/>
          <w:w w:val="95"/>
        </w:rPr>
        <w:t>GET</w:t>
      </w:r>
      <w:r>
        <w:rPr>
          <w:rFonts w:ascii="Calibri" w:eastAsia="Calibri"/>
          <w:spacing w:val="60"/>
        </w:rPr>
        <w:t xml:space="preserve"> </w:t>
      </w:r>
      <w:r>
        <w:rPr>
          <w:spacing w:val="5"/>
          <w:w w:val="95"/>
        </w:rPr>
        <w:t xml:space="preserve">比 </w:t>
      </w:r>
      <w:r>
        <w:rPr>
          <w:rFonts w:ascii="Calibri" w:eastAsia="Calibri"/>
          <w:w w:val="95"/>
        </w:rPr>
        <w:t>POST</w:t>
      </w:r>
      <w:r>
        <w:rPr>
          <w:rFonts w:ascii="Calibri" w:eastAsia="Calibri"/>
          <w:spacing w:val="57"/>
        </w:rPr>
        <w:t xml:space="preserve"> </w:t>
      </w:r>
      <w:r>
        <w:rPr>
          <w:w w:val="95"/>
        </w:rPr>
        <w:t xml:space="preserve">更不安全，因为参数直接暴露在 </w:t>
      </w:r>
      <w:r>
        <w:rPr>
          <w:rFonts w:ascii="Calibri" w:eastAsia="Calibri"/>
          <w:w w:val="95"/>
        </w:rPr>
        <w:t>URL</w:t>
      </w:r>
      <w:r>
        <w:rPr>
          <w:rFonts w:ascii="Calibri" w:eastAsia="Calibri"/>
          <w:spacing w:val="61"/>
        </w:rPr>
        <w:t xml:space="preserve"> </w:t>
      </w:r>
      <w:r>
        <w:rPr>
          <w:w w:val="95"/>
        </w:rPr>
        <w:t>上，所以不能用来传递敏感信息。</w:t>
      </w:r>
    </w:p>
    <w:p w14:paraId="3C0BA46E" w14:textId="77777777" w:rsidR="00382F71" w:rsidRDefault="00382F71">
      <w:pPr>
        <w:pStyle w:val="a3"/>
        <w:spacing w:before="6"/>
        <w:rPr>
          <w:sz w:val="15"/>
        </w:rPr>
      </w:pPr>
    </w:p>
    <w:p w14:paraId="25AFDA71" w14:textId="77777777" w:rsidR="00382F71" w:rsidRDefault="00000000">
      <w:pPr>
        <w:pStyle w:val="a3"/>
        <w:ind w:left="471"/>
        <w:jc w:val="both"/>
      </w:pPr>
      <w:r>
        <w:rPr>
          <w:rFonts w:ascii="Calibri" w:eastAsia="Calibri"/>
          <w:w w:val="95"/>
        </w:rPr>
        <w:t>GET</w:t>
      </w:r>
      <w:r>
        <w:rPr>
          <w:rFonts w:ascii="Calibri" w:eastAsia="Calibri"/>
          <w:spacing w:val="33"/>
          <w:w w:val="95"/>
        </w:rPr>
        <w:t xml:space="preserve"> </w:t>
      </w:r>
      <w:r>
        <w:rPr>
          <w:spacing w:val="-4"/>
          <w:w w:val="95"/>
        </w:rPr>
        <w:t xml:space="preserve">参数通过 </w:t>
      </w:r>
      <w:r>
        <w:rPr>
          <w:rFonts w:ascii="Calibri" w:eastAsia="Calibri"/>
          <w:w w:val="95"/>
        </w:rPr>
        <w:t>URL</w:t>
      </w:r>
      <w:r>
        <w:rPr>
          <w:rFonts w:ascii="Calibri" w:eastAsia="Calibri"/>
          <w:spacing w:val="37"/>
          <w:w w:val="95"/>
        </w:rPr>
        <w:t xml:space="preserve"> </w:t>
      </w:r>
      <w:r>
        <w:rPr>
          <w:w w:val="95"/>
        </w:rPr>
        <w:t>传递，</w:t>
      </w:r>
      <w:r>
        <w:rPr>
          <w:rFonts w:ascii="Calibri" w:eastAsia="Calibri"/>
          <w:w w:val="95"/>
        </w:rPr>
        <w:t>POST</w:t>
      </w:r>
      <w:r>
        <w:rPr>
          <w:rFonts w:ascii="Calibri" w:eastAsia="Calibri"/>
          <w:spacing w:val="34"/>
          <w:w w:val="95"/>
        </w:rPr>
        <w:t xml:space="preserve"> </w:t>
      </w:r>
      <w:r>
        <w:rPr>
          <w:spacing w:val="-5"/>
          <w:w w:val="95"/>
        </w:rPr>
        <w:t xml:space="preserve">放在请求 </w:t>
      </w:r>
      <w:r>
        <w:rPr>
          <w:rFonts w:ascii="Calibri" w:eastAsia="Calibri"/>
          <w:w w:val="95"/>
        </w:rPr>
        <w:t>Body</w:t>
      </w:r>
      <w:r>
        <w:rPr>
          <w:rFonts w:ascii="Calibri" w:eastAsia="Calibri"/>
          <w:spacing w:val="34"/>
          <w:w w:val="95"/>
        </w:rPr>
        <w:t xml:space="preserve"> </w:t>
      </w:r>
      <w:r>
        <w:rPr>
          <w:w w:val="95"/>
        </w:rPr>
        <w:t>中。</w:t>
      </w:r>
    </w:p>
    <w:p w14:paraId="665BE9A7" w14:textId="77777777" w:rsidR="00382F71" w:rsidRDefault="00382F71">
      <w:pPr>
        <w:pStyle w:val="a3"/>
        <w:spacing w:before="7"/>
        <w:rPr>
          <w:sz w:val="15"/>
        </w:rPr>
      </w:pPr>
    </w:p>
    <w:p w14:paraId="6F1FAC3E" w14:textId="77777777" w:rsidR="00382F71" w:rsidRDefault="00000000">
      <w:pPr>
        <w:pStyle w:val="a3"/>
        <w:ind w:left="471"/>
      </w:pPr>
      <w:r>
        <w:rPr>
          <w:rFonts w:ascii="Calibri" w:eastAsia="Calibri"/>
          <w:w w:val="95"/>
        </w:rPr>
        <w:t>GET</w:t>
      </w:r>
      <w:r>
        <w:rPr>
          <w:rFonts w:ascii="Calibri" w:eastAsia="Calibri"/>
          <w:spacing w:val="36"/>
          <w:w w:val="95"/>
        </w:rPr>
        <w:t xml:space="preserve"> </w:t>
      </w:r>
      <w:r>
        <w:rPr>
          <w:spacing w:val="-4"/>
          <w:w w:val="95"/>
        </w:rPr>
        <w:t xml:space="preserve">产生一个 </w:t>
      </w:r>
      <w:r>
        <w:rPr>
          <w:rFonts w:ascii="Calibri" w:eastAsia="Calibri"/>
          <w:w w:val="95"/>
        </w:rPr>
        <w:t>TCP</w:t>
      </w:r>
      <w:r>
        <w:rPr>
          <w:rFonts w:ascii="Calibri" w:eastAsia="Calibri"/>
          <w:spacing w:val="38"/>
          <w:w w:val="95"/>
        </w:rPr>
        <w:t xml:space="preserve"> </w:t>
      </w:r>
      <w:r>
        <w:rPr>
          <w:w w:val="95"/>
        </w:rPr>
        <w:t>数据包，</w:t>
      </w:r>
      <w:r>
        <w:rPr>
          <w:rFonts w:ascii="Calibri" w:eastAsia="Calibri"/>
          <w:w w:val="95"/>
        </w:rPr>
        <w:t>POST</w:t>
      </w:r>
      <w:r>
        <w:rPr>
          <w:rFonts w:ascii="Calibri" w:eastAsia="Calibri"/>
          <w:spacing w:val="33"/>
          <w:w w:val="95"/>
        </w:rPr>
        <w:t xml:space="preserve"> </w:t>
      </w:r>
      <w:r>
        <w:rPr>
          <w:spacing w:val="-4"/>
          <w:w w:val="95"/>
        </w:rPr>
        <w:t xml:space="preserve">产生两个 </w:t>
      </w:r>
      <w:r>
        <w:rPr>
          <w:rFonts w:ascii="Calibri" w:eastAsia="Calibri"/>
          <w:w w:val="95"/>
        </w:rPr>
        <w:t>TCP</w:t>
      </w:r>
      <w:r>
        <w:rPr>
          <w:rFonts w:ascii="Calibri" w:eastAsia="Calibri"/>
          <w:spacing w:val="38"/>
          <w:w w:val="95"/>
        </w:rPr>
        <w:t xml:space="preserve"> </w:t>
      </w:r>
      <w:r>
        <w:rPr>
          <w:w w:val="95"/>
        </w:rPr>
        <w:t>数据包。</w:t>
      </w:r>
    </w:p>
    <w:p w14:paraId="2D1FBB0A" w14:textId="77777777" w:rsidR="00382F71" w:rsidRDefault="00382F71">
      <w:pPr>
        <w:pStyle w:val="a3"/>
        <w:spacing w:before="7"/>
        <w:rPr>
          <w:sz w:val="15"/>
        </w:rPr>
      </w:pPr>
    </w:p>
    <w:p w14:paraId="3557337E" w14:textId="77777777" w:rsidR="00382F71" w:rsidRDefault="00000000">
      <w:pPr>
        <w:pStyle w:val="a3"/>
        <w:ind w:left="471"/>
      </w:pPr>
      <w:r>
        <w:rPr>
          <w:rFonts w:ascii="Calibri" w:eastAsia="Calibri"/>
          <w:w w:val="95"/>
        </w:rPr>
        <w:t>GET</w:t>
      </w:r>
      <w:r>
        <w:rPr>
          <w:rFonts w:ascii="Calibri" w:eastAsia="Calibri"/>
          <w:spacing w:val="44"/>
        </w:rPr>
        <w:t xml:space="preserve"> </w:t>
      </w:r>
      <w:r>
        <w:rPr>
          <w:spacing w:val="-2"/>
          <w:w w:val="95"/>
        </w:rPr>
        <w:t xml:space="preserve">请求的 </w:t>
      </w:r>
      <w:r>
        <w:rPr>
          <w:rFonts w:ascii="Calibri" w:eastAsia="Calibri"/>
          <w:w w:val="95"/>
        </w:rPr>
        <w:t>URL</w:t>
      </w:r>
      <w:r>
        <w:rPr>
          <w:rFonts w:ascii="Calibri" w:eastAsia="Calibri"/>
          <w:spacing w:val="44"/>
        </w:rPr>
        <w:t xml:space="preserve"> </w:t>
      </w:r>
      <w:proofErr w:type="gramStart"/>
      <w:r>
        <w:rPr>
          <w:spacing w:val="-1"/>
          <w:w w:val="95"/>
        </w:rPr>
        <w:t>传参有</w:t>
      </w:r>
      <w:proofErr w:type="gramEnd"/>
      <w:r>
        <w:rPr>
          <w:spacing w:val="-1"/>
          <w:w w:val="95"/>
        </w:rPr>
        <w:t xml:space="preserve">长度限制，而 </w:t>
      </w:r>
      <w:r>
        <w:rPr>
          <w:rFonts w:ascii="Calibri" w:eastAsia="Calibri"/>
          <w:w w:val="95"/>
        </w:rPr>
        <w:t>POST</w:t>
      </w:r>
      <w:r>
        <w:rPr>
          <w:rFonts w:ascii="Calibri" w:eastAsia="Calibri"/>
          <w:spacing w:val="44"/>
          <w:w w:val="95"/>
        </w:rPr>
        <w:t xml:space="preserve"> </w:t>
      </w:r>
      <w:r>
        <w:rPr>
          <w:w w:val="95"/>
        </w:rPr>
        <w:t>请求没有长度限制</w:t>
      </w:r>
    </w:p>
    <w:p w14:paraId="6D5F3FD6" w14:textId="77777777" w:rsidR="00382F71" w:rsidRDefault="00382F71">
      <w:pPr>
        <w:pStyle w:val="a3"/>
        <w:spacing w:before="7"/>
        <w:rPr>
          <w:sz w:val="15"/>
        </w:rPr>
      </w:pPr>
    </w:p>
    <w:p w14:paraId="7A20F77D" w14:textId="77777777" w:rsidR="00382F71" w:rsidRDefault="00000000">
      <w:pPr>
        <w:pStyle w:val="a3"/>
        <w:ind w:left="471"/>
      </w:pPr>
      <w:r>
        <w:rPr>
          <w:rFonts w:ascii="Calibri" w:eastAsia="Calibri"/>
          <w:w w:val="95"/>
        </w:rPr>
        <w:t>GET</w:t>
      </w:r>
      <w:r>
        <w:rPr>
          <w:rFonts w:ascii="Calibri" w:eastAsia="Calibri"/>
          <w:spacing w:val="50"/>
        </w:rPr>
        <w:t xml:space="preserve"> </w:t>
      </w:r>
      <w:r>
        <w:rPr>
          <w:w w:val="95"/>
        </w:rPr>
        <w:t xml:space="preserve">请求的参数只能是 </w:t>
      </w:r>
      <w:r>
        <w:rPr>
          <w:rFonts w:ascii="Calibri" w:eastAsia="Calibri"/>
          <w:w w:val="95"/>
        </w:rPr>
        <w:t>ASCII</w:t>
      </w:r>
      <w:r>
        <w:rPr>
          <w:rFonts w:ascii="Calibri" w:eastAsia="Calibri"/>
          <w:spacing w:val="52"/>
        </w:rPr>
        <w:t xml:space="preserve"> </w:t>
      </w:r>
      <w:r>
        <w:rPr>
          <w:w w:val="95"/>
        </w:rPr>
        <w:t xml:space="preserve">码，所以中文需要 </w:t>
      </w:r>
      <w:r>
        <w:rPr>
          <w:rFonts w:ascii="Calibri" w:eastAsia="Calibri"/>
          <w:w w:val="95"/>
        </w:rPr>
        <w:t>URL</w:t>
      </w:r>
      <w:r>
        <w:rPr>
          <w:rFonts w:ascii="Calibri" w:eastAsia="Calibri"/>
          <w:spacing w:val="50"/>
        </w:rPr>
        <w:t xml:space="preserve"> </w:t>
      </w:r>
      <w:r>
        <w:rPr>
          <w:w w:val="95"/>
        </w:rPr>
        <w:t xml:space="preserve">编码，而 </w:t>
      </w:r>
      <w:r>
        <w:rPr>
          <w:rFonts w:ascii="Calibri" w:eastAsia="Calibri"/>
          <w:w w:val="95"/>
        </w:rPr>
        <w:t>POST</w:t>
      </w:r>
      <w:r>
        <w:rPr>
          <w:rFonts w:ascii="Calibri" w:eastAsia="Calibri"/>
          <w:spacing w:val="47"/>
        </w:rPr>
        <w:t xml:space="preserve"> </w:t>
      </w:r>
      <w:r>
        <w:rPr>
          <w:w w:val="95"/>
        </w:rPr>
        <w:t>请求</w:t>
      </w:r>
      <w:proofErr w:type="gramStart"/>
      <w:r>
        <w:rPr>
          <w:w w:val="95"/>
        </w:rPr>
        <w:t>传参没有</w:t>
      </w:r>
      <w:proofErr w:type="gramEnd"/>
      <w:r>
        <w:rPr>
          <w:w w:val="95"/>
        </w:rPr>
        <w:t>这个限制；</w:t>
      </w:r>
    </w:p>
    <w:p w14:paraId="5DC37543" w14:textId="77777777" w:rsidR="00382F71" w:rsidRDefault="00382F71">
      <w:pPr>
        <w:pStyle w:val="a3"/>
        <w:spacing w:before="6"/>
        <w:rPr>
          <w:sz w:val="15"/>
        </w:rPr>
      </w:pPr>
    </w:p>
    <w:p w14:paraId="2E76791C" w14:textId="77777777" w:rsidR="00382F71" w:rsidRDefault="00000000">
      <w:pPr>
        <w:pStyle w:val="a3"/>
        <w:ind w:left="471"/>
      </w:pPr>
      <w:r>
        <w:rPr>
          <w:rFonts w:ascii="Calibri" w:eastAsia="Calibri"/>
          <w:w w:val="95"/>
        </w:rPr>
        <w:t>GET</w:t>
      </w:r>
      <w:r>
        <w:rPr>
          <w:rFonts w:ascii="Calibri" w:eastAsia="Calibri"/>
          <w:spacing w:val="34"/>
          <w:w w:val="95"/>
        </w:rPr>
        <w:t xml:space="preserve"> </w:t>
      </w:r>
      <w:r>
        <w:rPr>
          <w:spacing w:val="-4"/>
          <w:w w:val="95"/>
        </w:rPr>
        <w:t xml:space="preserve">产生一个 </w:t>
      </w:r>
      <w:r>
        <w:rPr>
          <w:rFonts w:ascii="Calibri" w:eastAsia="Calibri"/>
          <w:w w:val="95"/>
        </w:rPr>
        <w:t>TCP</w:t>
      </w:r>
      <w:r>
        <w:rPr>
          <w:rFonts w:ascii="Calibri" w:eastAsia="Calibri"/>
          <w:spacing w:val="36"/>
          <w:w w:val="95"/>
        </w:rPr>
        <w:t xml:space="preserve"> </w:t>
      </w:r>
      <w:r>
        <w:rPr>
          <w:w w:val="95"/>
        </w:rPr>
        <w:t>数据包；</w:t>
      </w:r>
      <w:r>
        <w:rPr>
          <w:rFonts w:ascii="Calibri" w:eastAsia="Calibri"/>
          <w:w w:val="95"/>
        </w:rPr>
        <w:t>POST</w:t>
      </w:r>
      <w:r>
        <w:rPr>
          <w:rFonts w:ascii="Calibri" w:eastAsia="Calibri"/>
          <w:spacing w:val="32"/>
          <w:w w:val="95"/>
        </w:rPr>
        <w:t xml:space="preserve"> </w:t>
      </w:r>
      <w:r>
        <w:rPr>
          <w:spacing w:val="-4"/>
          <w:w w:val="95"/>
        </w:rPr>
        <w:t xml:space="preserve">产生两个 </w:t>
      </w:r>
      <w:r>
        <w:rPr>
          <w:rFonts w:ascii="Calibri" w:eastAsia="Calibri"/>
          <w:w w:val="95"/>
        </w:rPr>
        <w:t>TCP</w:t>
      </w:r>
      <w:r>
        <w:rPr>
          <w:rFonts w:ascii="Calibri" w:eastAsia="Calibri"/>
          <w:spacing w:val="36"/>
          <w:w w:val="95"/>
        </w:rPr>
        <w:t xml:space="preserve"> </w:t>
      </w:r>
      <w:r>
        <w:rPr>
          <w:w w:val="95"/>
        </w:rPr>
        <w:t>数据包</w:t>
      </w:r>
    </w:p>
    <w:p w14:paraId="121104FC" w14:textId="77777777" w:rsidR="00382F71" w:rsidRDefault="00382F71">
      <w:pPr>
        <w:sectPr w:rsidR="00382F71">
          <w:pgSz w:w="11910" w:h="16840"/>
          <w:pgMar w:top="1300" w:right="940" w:bottom="680" w:left="820" w:header="0" w:footer="406" w:gutter="0"/>
          <w:cols w:space="720"/>
        </w:sectPr>
      </w:pPr>
    </w:p>
    <w:p w14:paraId="31F8FAE9" w14:textId="77777777" w:rsidR="00382F71" w:rsidRDefault="00000000">
      <w:pPr>
        <w:pStyle w:val="a5"/>
        <w:numPr>
          <w:ilvl w:val="2"/>
          <w:numId w:val="194"/>
        </w:numPr>
        <w:tabs>
          <w:tab w:val="left" w:pos="1192"/>
        </w:tabs>
        <w:spacing w:before="42"/>
        <w:ind w:hanging="721"/>
        <w:rPr>
          <w:rFonts w:ascii="Calibri" w:eastAsia="Calibri"/>
          <w:b/>
          <w:sz w:val="28"/>
        </w:rPr>
      </w:pPr>
      <w:bookmarkStart w:id="945" w:name="5.1.29Session与Cookie有什么区别?"/>
      <w:bookmarkStart w:id="946" w:name="_bookmark473"/>
      <w:bookmarkEnd w:id="945"/>
      <w:bookmarkEnd w:id="946"/>
      <w:r>
        <w:rPr>
          <w:rFonts w:ascii="Calibri" w:eastAsia="Calibri"/>
          <w:b/>
          <w:color w:val="4AACC5"/>
          <w:sz w:val="28"/>
        </w:rPr>
        <w:lastRenderedPageBreak/>
        <w:t>Session</w:t>
      </w:r>
      <w:r>
        <w:rPr>
          <w:rFonts w:ascii="Calibri" w:eastAsia="Calibri"/>
          <w:b/>
          <w:color w:val="4AACC5"/>
          <w:spacing w:val="5"/>
          <w:sz w:val="28"/>
        </w:rPr>
        <w:t xml:space="preserve"> </w:t>
      </w:r>
      <w:r>
        <w:rPr>
          <w:color w:val="4AACC5"/>
          <w:spacing w:val="-34"/>
          <w:sz w:val="28"/>
        </w:rPr>
        <w:t xml:space="preserve">与 </w:t>
      </w:r>
      <w:r>
        <w:rPr>
          <w:rFonts w:ascii="Calibri" w:eastAsia="Calibri"/>
          <w:b/>
          <w:color w:val="4AACC5"/>
          <w:sz w:val="28"/>
        </w:rPr>
        <w:t>Cookie</w:t>
      </w:r>
      <w:r>
        <w:rPr>
          <w:rFonts w:ascii="Calibri" w:eastAsia="Calibri"/>
          <w:b/>
          <w:color w:val="4AACC5"/>
          <w:spacing w:val="5"/>
          <w:sz w:val="28"/>
        </w:rPr>
        <w:t xml:space="preserve"> </w:t>
      </w:r>
      <w:r>
        <w:rPr>
          <w:color w:val="4AACC5"/>
          <w:sz w:val="28"/>
        </w:rPr>
        <w:t>有什么区别</w:t>
      </w:r>
      <w:r>
        <w:rPr>
          <w:rFonts w:ascii="Calibri" w:eastAsia="Calibri"/>
          <w:b/>
          <w:color w:val="4AACC5"/>
          <w:sz w:val="28"/>
        </w:rPr>
        <w:t>?</w:t>
      </w:r>
    </w:p>
    <w:p w14:paraId="37BE7B6F" w14:textId="77777777" w:rsidR="00382F71" w:rsidRDefault="00382F71">
      <w:pPr>
        <w:pStyle w:val="a3"/>
        <w:spacing w:before="11"/>
        <w:rPr>
          <w:rFonts w:ascii="Calibri"/>
          <w:b/>
          <w:sz w:val="23"/>
        </w:rPr>
      </w:pPr>
    </w:p>
    <w:p w14:paraId="21923368" w14:textId="77777777" w:rsidR="00382F71" w:rsidRDefault="00000000">
      <w:pPr>
        <w:pStyle w:val="a3"/>
        <w:ind w:left="471"/>
      </w:pPr>
      <w:r>
        <w:t>保存位置。</w:t>
      </w:r>
      <w:r>
        <w:rPr>
          <w:rFonts w:ascii="Calibri" w:eastAsia="Calibri"/>
        </w:rPr>
        <w:t>SESSION</w:t>
      </w:r>
      <w:r>
        <w:rPr>
          <w:rFonts w:ascii="Calibri" w:eastAsia="Calibri"/>
          <w:spacing w:val="2"/>
        </w:rPr>
        <w:t xml:space="preserve"> </w:t>
      </w:r>
      <w:r>
        <w:t>数据保存在服务器端，</w:t>
      </w:r>
      <w:r>
        <w:rPr>
          <w:rFonts w:ascii="Calibri" w:eastAsia="Calibri"/>
        </w:rPr>
        <w:t>Cookie</w:t>
      </w:r>
      <w:r>
        <w:rPr>
          <w:rFonts w:ascii="Calibri" w:eastAsia="Calibri"/>
          <w:spacing w:val="52"/>
        </w:rPr>
        <w:t xml:space="preserve"> </w:t>
      </w:r>
      <w:r>
        <w:t>数据保存在客户端浏览器</w:t>
      </w:r>
    </w:p>
    <w:p w14:paraId="00CAEDB5" w14:textId="77777777" w:rsidR="00382F71" w:rsidRDefault="00382F71">
      <w:pPr>
        <w:pStyle w:val="a3"/>
        <w:spacing w:before="7"/>
        <w:rPr>
          <w:sz w:val="15"/>
        </w:rPr>
      </w:pPr>
    </w:p>
    <w:p w14:paraId="040DF2D4" w14:textId="77777777" w:rsidR="00382F71" w:rsidRDefault="00000000">
      <w:pPr>
        <w:pStyle w:val="a3"/>
        <w:ind w:left="471"/>
      </w:pPr>
      <w:r>
        <w:t>保存方式。</w:t>
      </w:r>
      <w:r>
        <w:rPr>
          <w:rFonts w:ascii="Calibri" w:eastAsia="Calibri"/>
        </w:rPr>
        <w:t>SESSION</w:t>
      </w:r>
      <w:r>
        <w:rPr>
          <w:rFonts w:ascii="Calibri" w:eastAsia="Calibri"/>
          <w:spacing w:val="36"/>
        </w:rPr>
        <w:t xml:space="preserve"> </w:t>
      </w:r>
      <w:r>
        <w:t>默认被存在</w:t>
      </w:r>
      <w:proofErr w:type="gramStart"/>
      <w:r>
        <w:t>在</w:t>
      </w:r>
      <w:proofErr w:type="gramEnd"/>
      <w:r>
        <w:t>服务器的一个文件里，可以手动设置放在文件、数据库、或内存中；</w:t>
      </w:r>
    </w:p>
    <w:p w14:paraId="262959BA" w14:textId="77777777" w:rsidR="00382F71" w:rsidRDefault="00382F71">
      <w:pPr>
        <w:pStyle w:val="a3"/>
        <w:spacing w:before="6"/>
        <w:rPr>
          <w:sz w:val="15"/>
        </w:rPr>
      </w:pPr>
    </w:p>
    <w:p w14:paraId="1B640813" w14:textId="77777777" w:rsidR="00382F71" w:rsidRDefault="00000000">
      <w:pPr>
        <w:pStyle w:val="a3"/>
        <w:spacing w:before="1"/>
        <w:ind w:left="471"/>
      </w:pPr>
      <w:r>
        <w:rPr>
          <w:rFonts w:ascii="Calibri" w:eastAsia="Calibri"/>
        </w:rPr>
        <w:t>Cookie</w:t>
      </w:r>
      <w:r>
        <w:rPr>
          <w:rFonts w:ascii="Calibri" w:eastAsia="Calibri"/>
          <w:spacing w:val="1"/>
        </w:rPr>
        <w:t xml:space="preserve"> </w:t>
      </w:r>
      <w:r>
        <w:t>默认保存在客户端内存中，如果设置了过期时间就保存在硬盘中。</w:t>
      </w:r>
    </w:p>
    <w:p w14:paraId="679690BD" w14:textId="77777777" w:rsidR="00382F71" w:rsidRDefault="00382F71">
      <w:pPr>
        <w:pStyle w:val="a3"/>
        <w:spacing w:before="6"/>
        <w:rPr>
          <w:sz w:val="15"/>
        </w:rPr>
      </w:pPr>
    </w:p>
    <w:p w14:paraId="163B7DF7" w14:textId="77777777" w:rsidR="00382F71" w:rsidRDefault="00000000">
      <w:pPr>
        <w:pStyle w:val="a3"/>
        <w:spacing w:line="417" w:lineRule="auto"/>
        <w:ind w:left="471" w:right="352"/>
      </w:pPr>
      <w:r>
        <w:t>依赖关系。</w:t>
      </w:r>
      <w:r>
        <w:rPr>
          <w:rFonts w:ascii="Calibri" w:eastAsia="Calibri"/>
        </w:rPr>
        <w:t>SESSION</w:t>
      </w:r>
      <w:r>
        <w:rPr>
          <w:rFonts w:ascii="Calibri" w:eastAsia="Calibri"/>
          <w:spacing w:val="-11"/>
        </w:rPr>
        <w:t xml:space="preserve"> </w:t>
      </w:r>
      <w:r>
        <w:rPr>
          <w:spacing w:val="22"/>
        </w:rPr>
        <w:t>依赖</w:t>
      </w:r>
      <w:r>
        <w:rPr>
          <w:rFonts w:ascii="Calibri" w:eastAsia="Calibri"/>
        </w:rPr>
        <w:t>Cookie</w:t>
      </w:r>
      <w:r>
        <w:rPr>
          <w:rFonts w:ascii="Calibri" w:eastAsia="Calibri"/>
          <w:spacing w:val="-11"/>
        </w:rPr>
        <w:t xml:space="preserve"> </w:t>
      </w:r>
      <w:r>
        <w:rPr>
          <w:spacing w:val="-7"/>
        </w:rPr>
        <w:t xml:space="preserve">来识别 </w:t>
      </w:r>
      <w:proofErr w:type="spellStart"/>
      <w:r>
        <w:rPr>
          <w:rFonts w:ascii="Calibri" w:eastAsia="Calibri"/>
        </w:rPr>
        <w:t>session_id</w:t>
      </w:r>
      <w:proofErr w:type="spellEnd"/>
      <w:r>
        <w:rPr>
          <w:spacing w:val="-3"/>
        </w:rPr>
        <w:t xml:space="preserve">，如果浏览器禁用了 </w:t>
      </w:r>
      <w:r>
        <w:rPr>
          <w:rFonts w:ascii="Calibri" w:eastAsia="Calibri"/>
        </w:rPr>
        <w:t>Cookie</w:t>
      </w:r>
      <w:r>
        <w:t>，</w:t>
      </w:r>
      <w:r>
        <w:rPr>
          <w:rFonts w:ascii="Calibri" w:eastAsia="Calibri"/>
        </w:rPr>
        <w:t>SESSION</w:t>
      </w:r>
      <w:r>
        <w:rPr>
          <w:rFonts w:ascii="Calibri" w:eastAsia="Calibri"/>
          <w:spacing w:val="32"/>
        </w:rPr>
        <w:t xml:space="preserve"> </w:t>
      </w:r>
      <w:r>
        <w:t>也会失效，此</w:t>
      </w:r>
      <w:r>
        <w:rPr>
          <w:spacing w:val="9"/>
        </w:rPr>
        <w:t>时可以通过</w:t>
      </w:r>
      <w:proofErr w:type="spellStart"/>
      <w:r>
        <w:rPr>
          <w:rFonts w:ascii="Calibri" w:eastAsia="Calibri"/>
        </w:rPr>
        <w:t>url</w:t>
      </w:r>
      <w:proofErr w:type="spellEnd"/>
      <w:r>
        <w:rPr>
          <w:rFonts w:ascii="Calibri" w:eastAsia="Calibri"/>
          <w:spacing w:val="1"/>
        </w:rPr>
        <w:t xml:space="preserve"> </w:t>
      </w:r>
      <w:r>
        <w:t xml:space="preserve">传递 </w:t>
      </w:r>
      <w:proofErr w:type="spellStart"/>
      <w:r>
        <w:rPr>
          <w:rFonts w:ascii="Calibri" w:eastAsia="Calibri"/>
        </w:rPr>
        <w:t>session_id</w:t>
      </w:r>
      <w:proofErr w:type="spellEnd"/>
      <w:r>
        <w:t>。</w:t>
      </w:r>
    </w:p>
    <w:p w14:paraId="035C19B1" w14:textId="77777777" w:rsidR="00382F71" w:rsidRDefault="00000000">
      <w:pPr>
        <w:pStyle w:val="a3"/>
        <w:spacing w:line="269" w:lineRule="exact"/>
        <w:ind w:left="471"/>
      </w:pPr>
      <w:r>
        <w:rPr>
          <w:spacing w:val="11"/>
          <w:w w:val="95"/>
        </w:rPr>
        <w:t xml:space="preserve">安全性。因为 </w:t>
      </w:r>
      <w:r>
        <w:rPr>
          <w:rFonts w:ascii="Calibri" w:eastAsia="Calibri"/>
          <w:w w:val="95"/>
        </w:rPr>
        <w:t>SESSION</w:t>
      </w:r>
      <w:r>
        <w:rPr>
          <w:rFonts w:ascii="Calibri" w:eastAsia="Calibri"/>
          <w:spacing w:val="42"/>
        </w:rPr>
        <w:t xml:space="preserve">  </w:t>
      </w:r>
      <w:r>
        <w:rPr>
          <w:spacing w:val="4"/>
          <w:w w:val="95"/>
        </w:rPr>
        <w:t>数据保存在服务端，所以</w:t>
      </w:r>
      <w:r>
        <w:rPr>
          <w:rFonts w:ascii="Calibri" w:eastAsia="Calibri"/>
          <w:w w:val="95"/>
        </w:rPr>
        <w:t>SESSION</w:t>
      </w:r>
      <w:r>
        <w:rPr>
          <w:rFonts w:ascii="Calibri" w:eastAsia="Calibri"/>
          <w:spacing w:val="42"/>
          <w:w w:val="95"/>
        </w:rPr>
        <w:t xml:space="preserve"> </w:t>
      </w:r>
      <w:r>
        <w:rPr>
          <w:spacing w:val="-1"/>
          <w:w w:val="95"/>
        </w:rPr>
        <w:t xml:space="preserve">安全性比 </w:t>
      </w:r>
      <w:r>
        <w:rPr>
          <w:rFonts w:ascii="Calibri" w:eastAsia="Calibri"/>
          <w:w w:val="95"/>
        </w:rPr>
        <w:t>Cookie</w:t>
      </w:r>
      <w:r>
        <w:rPr>
          <w:rFonts w:ascii="Calibri" w:eastAsia="Calibri"/>
          <w:spacing w:val="39"/>
          <w:w w:val="95"/>
        </w:rPr>
        <w:t xml:space="preserve"> </w:t>
      </w:r>
      <w:r>
        <w:rPr>
          <w:w w:val="95"/>
        </w:rPr>
        <w:t>高。</w:t>
      </w:r>
    </w:p>
    <w:p w14:paraId="7F524E2C" w14:textId="77777777" w:rsidR="00382F71" w:rsidRDefault="00382F71">
      <w:pPr>
        <w:pStyle w:val="a3"/>
        <w:spacing w:before="7"/>
        <w:rPr>
          <w:sz w:val="15"/>
        </w:rPr>
      </w:pPr>
    </w:p>
    <w:p w14:paraId="138DFB01" w14:textId="77777777" w:rsidR="00382F71" w:rsidRDefault="00000000">
      <w:pPr>
        <w:pStyle w:val="a3"/>
        <w:ind w:left="471"/>
      </w:pPr>
      <w:r>
        <w:t>尺寸大小。</w:t>
      </w:r>
      <w:r>
        <w:rPr>
          <w:rFonts w:ascii="Calibri" w:eastAsia="Calibri"/>
        </w:rPr>
        <w:t>SESSION</w:t>
      </w:r>
      <w:r>
        <w:rPr>
          <w:rFonts w:ascii="Calibri" w:eastAsia="Calibri"/>
          <w:spacing w:val="45"/>
        </w:rPr>
        <w:t xml:space="preserve"> </w:t>
      </w:r>
      <w:r>
        <w:t>基本上没有大小限制，</w:t>
      </w:r>
      <w:r>
        <w:rPr>
          <w:rFonts w:ascii="Calibri" w:eastAsia="Calibri"/>
        </w:rPr>
        <w:t>COOKIE</w:t>
      </w:r>
      <w:r>
        <w:rPr>
          <w:rFonts w:ascii="Calibri" w:eastAsia="Calibri"/>
          <w:spacing w:val="47"/>
        </w:rPr>
        <w:t xml:space="preserve"> </w:t>
      </w:r>
      <w:r>
        <w:t>保存的内容比较小，具体由浏览器决定。</w:t>
      </w:r>
    </w:p>
    <w:p w14:paraId="48E30325" w14:textId="77777777" w:rsidR="00382F71" w:rsidRDefault="00382F71">
      <w:pPr>
        <w:pStyle w:val="a3"/>
        <w:spacing w:before="7"/>
        <w:rPr>
          <w:sz w:val="15"/>
        </w:rPr>
      </w:pPr>
    </w:p>
    <w:p w14:paraId="47FC7B9B" w14:textId="77777777" w:rsidR="00382F71" w:rsidRDefault="00000000">
      <w:pPr>
        <w:pStyle w:val="a3"/>
        <w:ind w:left="471"/>
      </w:pPr>
      <w:r>
        <w:t>服务器性能。</w:t>
      </w:r>
      <w:r>
        <w:rPr>
          <w:rFonts w:ascii="Calibri" w:eastAsia="Calibri"/>
        </w:rPr>
        <w:t>SESSION</w:t>
      </w:r>
      <w:r>
        <w:rPr>
          <w:rFonts w:ascii="Calibri" w:eastAsia="Calibri"/>
          <w:spacing w:val="33"/>
        </w:rPr>
        <w:t xml:space="preserve"> </w:t>
      </w:r>
      <w:r>
        <w:rPr>
          <w:spacing w:val="-2"/>
        </w:rPr>
        <w:t xml:space="preserve">对服务器的压力会更大一些，而 </w:t>
      </w:r>
      <w:r>
        <w:rPr>
          <w:rFonts w:ascii="Calibri" w:eastAsia="Calibri"/>
        </w:rPr>
        <w:t>Cookie</w:t>
      </w:r>
      <w:r>
        <w:rPr>
          <w:rFonts w:ascii="Calibri" w:eastAsia="Calibri"/>
          <w:spacing w:val="35"/>
        </w:rPr>
        <w:t xml:space="preserve"> </w:t>
      </w:r>
      <w:r>
        <w:t>放在客户端，所以对服务器基本没影响</w:t>
      </w:r>
    </w:p>
    <w:p w14:paraId="3C1EC8FE" w14:textId="77777777" w:rsidR="00382F71" w:rsidRDefault="00382F71">
      <w:pPr>
        <w:pStyle w:val="a3"/>
        <w:spacing w:before="2"/>
        <w:rPr>
          <w:sz w:val="32"/>
        </w:rPr>
      </w:pPr>
    </w:p>
    <w:p w14:paraId="04119065" w14:textId="77777777" w:rsidR="00382F71" w:rsidRDefault="00000000">
      <w:pPr>
        <w:pStyle w:val="a5"/>
        <w:numPr>
          <w:ilvl w:val="2"/>
          <w:numId w:val="194"/>
        </w:numPr>
        <w:tabs>
          <w:tab w:val="left" w:pos="1192"/>
        </w:tabs>
        <w:ind w:hanging="721"/>
        <w:rPr>
          <w:sz w:val="28"/>
        </w:rPr>
      </w:pPr>
      <w:bookmarkStart w:id="947" w:name="5.1.30TCP和UDP有什么区别"/>
      <w:bookmarkStart w:id="948" w:name="_bookmark474"/>
      <w:bookmarkEnd w:id="947"/>
      <w:bookmarkEnd w:id="948"/>
      <w:r>
        <w:rPr>
          <w:rFonts w:ascii="Calibri" w:eastAsia="Calibri"/>
          <w:b/>
          <w:color w:val="4AACC5"/>
          <w:spacing w:val="-1"/>
          <w:sz w:val="28"/>
        </w:rPr>
        <w:t>TCP</w:t>
      </w:r>
      <w:r>
        <w:rPr>
          <w:rFonts w:ascii="Calibri" w:eastAsia="Calibri"/>
          <w:b/>
          <w:color w:val="4AACC5"/>
          <w:spacing w:val="3"/>
          <w:sz w:val="28"/>
        </w:rPr>
        <w:t xml:space="preserve"> </w:t>
      </w:r>
      <w:r>
        <w:rPr>
          <w:color w:val="4AACC5"/>
          <w:spacing w:val="-36"/>
          <w:sz w:val="28"/>
        </w:rPr>
        <w:t xml:space="preserve">和 </w:t>
      </w:r>
      <w:r>
        <w:rPr>
          <w:rFonts w:ascii="Calibri" w:eastAsia="Calibri"/>
          <w:b/>
          <w:color w:val="4AACC5"/>
          <w:sz w:val="28"/>
        </w:rPr>
        <w:t>UDP</w:t>
      </w:r>
      <w:r>
        <w:rPr>
          <w:rFonts w:ascii="Calibri" w:eastAsia="Calibri"/>
          <w:b/>
          <w:color w:val="4AACC5"/>
          <w:spacing w:val="7"/>
          <w:sz w:val="28"/>
        </w:rPr>
        <w:t xml:space="preserve"> </w:t>
      </w:r>
      <w:r>
        <w:rPr>
          <w:color w:val="4AACC5"/>
          <w:sz w:val="28"/>
        </w:rPr>
        <w:t>有什么区别</w:t>
      </w:r>
    </w:p>
    <w:p w14:paraId="30DD172F" w14:textId="77777777" w:rsidR="00382F71" w:rsidRDefault="00382F71">
      <w:pPr>
        <w:pStyle w:val="a3"/>
        <w:spacing w:before="10"/>
        <w:rPr>
          <w:sz w:val="22"/>
        </w:rPr>
      </w:pPr>
    </w:p>
    <w:p w14:paraId="2CCF2B29" w14:textId="77777777" w:rsidR="00382F71" w:rsidRDefault="00000000">
      <w:pPr>
        <w:pStyle w:val="a3"/>
        <w:ind w:left="891"/>
        <w:jc w:val="both"/>
      </w:pPr>
      <w:r>
        <w:rPr>
          <w:rFonts w:ascii="Calibri" w:eastAsia="Calibri"/>
        </w:rPr>
        <w:t>TCP</w:t>
      </w:r>
      <w:r>
        <w:rPr>
          <w:rFonts w:ascii="Calibri" w:eastAsia="Calibri"/>
          <w:spacing w:val="-5"/>
        </w:rPr>
        <w:t xml:space="preserve"> </w:t>
      </w:r>
      <w:r>
        <w:t>面向连接（如打电话要先拨号建立连接）</w:t>
      </w:r>
      <w:r>
        <w:rPr>
          <w:rFonts w:ascii="Calibri" w:eastAsia="Calibri"/>
        </w:rPr>
        <w:t>;UDP</w:t>
      </w:r>
      <w:r>
        <w:rPr>
          <w:rFonts w:ascii="Calibri" w:eastAsia="Calibri"/>
          <w:spacing w:val="-2"/>
        </w:rPr>
        <w:t xml:space="preserve"> </w:t>
      </w:r>
      <w:r>
        <w:t>是无连接的，即发送数据之前不需要建立连接</w:t>
      </w:r>
    </w:p>
    <w:p w14:paraId="22B78981" w14:textId="77777777" w:rsidR="00382F71" w:rsidRDefault="00382F71">
      <w:pPr>
        <w:pStyle w:val="a3"/>
        <w:spacing w:before="7"/>
        <w:rPr>
          <w:sz w:val="15"/>
        </w:rPr>
      </w:pPr>
    </w:p>
    <w:p w14:paraId="7622E9E2" w14:textId="77777777" w:rsidR="00382F71" w:rsidRDefault="00000000">
      <w:pPr>
        <w:pStyle w:val="a3"/>
        <w:spacing w:line="417" w:lineRule="auto"/>
        <w:ind w:left="471" w:right="353" w:firstLine="420"/>
        <w:jc w:val="both"/>
      </w:pPr>
      <w:r>
        <w:rPr>
          <w:rFonts w:ascii="Calibri" w:eastAsia="Calibri"/>
          <w:w w:val="95"/>
        </w:rPr>
        <w:t>TCP</w:t>
      </w:r>
      <w:r>
        <w:rPr>
          <w:rFonts w:ascii="Calibri" w:eastAsia="Calibri"/>
          <w:spacing w:val="49"/>
        </w:rPr>
        <w:t xml:space="preserve"> </w:t>
      </w:r>
      <w:r>
        <w:rPr>
          <w:spacing w:val="2"/>
          <w:w w:val="95"/>
        </w:rPr>
        <w:t xml:space="preserve">提供可靠的服务。也就是说，通过 </w:t>
      </w:r>
      <w:r>
        <w:rPr>
          <w:rFonts w:ascii="Calibri" w:eastAsia="Calibri"/>
          <w:w w:val="95"/>
        </w:rPr>
        <w:t>TCP</w:t>
      </w:r>
      <w:r>
        <w:rPr>
          <w:rFonts w:ascii="Calibri" w:eastAsia="Calibri"/>
          <w:spacing w:val="54"/>
        </w:rPr>
        <w:t xml:space="preserve"> </w:t>
      </w:r>
      <w:r>
        <w:rPr>
          <w:w w:val="95"/>
        </w:rPr>
        <w:t>连接传送的数据，无差错，不丢失，不重复，且按序到</w:t>
      </w:r>
      <w:r>
        <w:t>达</w:t>
      </w:r>
      <w:r>
        <w:rPr>
          <w:rFonts w:ascii="Calibri" w:eastAsia="Calibri"/>
        </w:rPr>
        <w:t>;UDP</w:t>
      </w:r>
      <w:r>
        <w:rPr>
          <w:rFonts w:ascii="Calibri" w:eastAsia="Calibri"/>
          <w:spacing w:val="4"/>
        </w:rPr>
        <w:t xml:space="preserve"> </w:t>
      </w:r>
      <w:r>
        <w:t>尽最大努力交付，即不保证可靠交付</w:t>
      </w:r>
    </w:p>
    <w:p w14:paraId="34738301" w14:textId="77777777" w:rsidR="00382F71" w:rsidRDefault="00000000">
      <w:pPr>
        <w:pStyle w:val="a3"/>
        <w:spacing w:line="417" w:lineRule="auto"/>
        <w:ind w:left="471" w:right="351" w:firstLine="420"/>
        <w:jc w:val="both"/>
      </w:pPr>
      <w:r>
        <w:rPr>
          <w:rFonts w:ascii="Calibri" w:eastAsia="Calibri"/>
          <w:w w:val="95"/>
        </w:rPr>
        <w:t>TCP</w:t>
      </w:r>
      <w:r>
        <w:rPr>
          <w:rFonts w:ascii="Calibri" w:eastAsia="Calibri"/>
          <w:spacing w:val="28"/>
          <w:w w:val="95"/>
        </w:rPr>
        <w:t xml:space="preserve"> </w:t>
      </w:r>
      <w:r>
        <w:rPr>
          <w:spacing w:val="1"/>
          <w:w w:val="95"/>
        </w:rPr>
        <w:t xml:space="preserve">面向字节流，实际上是 </w:t>
      </w:r>
      <w:r>
        <w:rPr>
          <w:rFonts w:ascii="Calibri" w:eastAsia="Calibri"/>
          <w:w w:val="95"/>
        </w:rPr>
        <w:t>TCP</w:t>
      </w:r>
      <w:r>
        <w:rPr>
          <w:rFonts w:ascii="Calibri" w:eastAsia="Calibri"/>
          <w:spacing w:val="23"/>
          <w:w w:val="95"/>
        </w:rPr>
        <w:t xml:space="preserve"> </w:t>
      </w:r>
      <w:r>
        <w:rPr>
          <w:w w:val="95"/>
        </w:rPr>
        <w:t>把数据看成一连串无结构的字节流</w:t>
      </w:r>
      <w:r>
        <w:rPr>
          <w:rFonts w:ascii="Calibri" w:eastAsia="Calibri"/>
          <w:w w:val="95"/>
        </w:rPr>
        <w:t>;UDP</w:t>
      </w:r>
      <w:r>
        <w:rPr>
          <w:rFonts w:ascii="Calibri" w:eastAsia="Calibri"/>
          <w:spacing w:val="23"/>
          <w:w w:val="95"/>
        </w:rPr>
        <w:t xml:space="preserve"> </w:t>
      </w:r>
      <w:r>
        <w:rPr>
          <w:spacing w:val="1"/>
          <w:w w:val="95"/>
        </w:rPr>
        <w:t xml:space="preserve">是面向报文的 </w:t>
      </w:r>
      <w:r>
        <w:rPr>
          <w:rFonts w:ascii="Calibri" w:eastAsia="Calibri"/>
          <w:w w:val="95"/>
        </w:rPr>
        <w:t>UDP</w:t>
      </w:r>
      <w:r>
        <w:rPr>
          <w:rFonts w:ascii="Calibri" w:eastAsia="Calibri"/>
          <w:spacing w:val="70"/>
        </w:rPr>
        <w:t xml:space="preserve"> </w:t>
      </w:r>
      <w:r>
        <w:rPr>
          <w:w w:val="95"/>
        </w:rPr>
        <w:t>没有拥塞控制，因此网络出现拥塞不会使源主机的发送速率降低（对实时应用很有用，如</w:t>
      </w:r>
      <w:r>
        <w:rPr>
          <w:spacing w:val="150"/>
        </w:rPr>
        <w:t xml:space="preserve"> </w:t>
      </w:r>
      <w:r>
        <w:rPr>
          <w:rFonts w:ascii="Calibri" w:eastAsia="Calibri"/>
          <w:w w:val="95"/>
        </w:rPr>
        <w:t>IP</w:t>
      </w:r>
      <w:r>
        <w:rPr>
          <w:rFonts w:ascii="Calibri" w:eastAsia="Calibri"/>
          <w:spacing w:val="107"/>
        </w:rPr>
        <w:t xml:space="preserve"> </w:t>
      </w:r>
      <w:r>
        <w:rPr>
          <w:w w:val="95"/>
        </w:rPr>
        <w:t>电话，实时视频</w:t>
      </w:r>
      <w:r>
        <w:t>会议等）</w:t>
      </w:r>
    </w:p>
    <w:p w14:paraId="4E759999" w14:textId="77777777" w:rsidR="00382F71" w:rsidRDefault="00000000">
      <w:pPr>
        <w:pStyle w:val="a3"/>
        <w:spacing w:line="269" w:lineRule="exact"/>
        <w:ind w:left="891"/>
        <w:jc w:val="both"/>
      </w:pPr>
      <w:r>
        <w:rPr>
          <w:spacing w:val="12"/>
          <w:w w:val="95"/>
        </w:rPr>
        <w:t xml:space="preserve">每一条 </w:t>
      </w:r>
      <w:r>
        <w:rPr>
          <w:rFonts w:ascii="Calibri" w:eastAsia="Calibri"/>
          <w:w w:val="95"/>
        </w:rPr>
        <w:t>TCP</w:t>
      </w:r>
      <w:r>
        <w:rPr>
          <w:rFonts w:ascii="Calibri" w:eastAsia="Calibri"/>
          <w:spacing w:val="109"/>
        </w:rPr>
        <w:t xml:space="preserve"> </w:t>
      </w:r>
      <w:r>
        <w:rPr>
          <w:w w:val="95"/>
        </w:rPr>
        <w:t>连接只能是点到点的</w:t>
      </w:r>
      <w:r>
        <w:rPr>
          <w:rFonts w:ascii="Calibri" w:eastAsia="Calibri"/>
          <w:w w:val="95"/>
        </w:rPr>
        <w:t>;UDP</w:t>
      </w:r>
      <w:r>
        <w:rPr>
          <w:rFonts w:ascii="Calibri" w:eastAsia="Calibri"/>
          <w:spacing w:val="103"/>
        </w:rPr>
        <w:t xml:space="preserve"> </w:t>
      </w:r>
      <w:r>
        <w:rPr>
          <w:w w:val="95"/>
        </w:rPr>
        <w:t>支持一对一，一对多，多对一和多对多的交互通信</w:t>
      </w:r>
    </w:p>
    <w:p w14:paraId="1092736D" w14:textId="77777777" w:rsidR="00382F71" w:rsidRDefault="00382F71">
      <w:pPr>
        <w:pStyle w:val="a3"/>
        <w:spacing w:before="6"/>
        <w:rPr>
          <w:sz w:val="15"/>
        </w:rPr>
      </w:pPr>
    </w:p>
    <w:p w14:paraId="5D62E534" w14:textId="77777777" w:rsidR="00382F71" w:rsidRDefault="00000000">
      <w:pPr>
        <w:pStyle w:val="a3"/>
        <w:ind w:left="891"/>
        <w:jc w:val="both"/>
      </w:pPr>
      <w:r>
        <w:rPr>
          <w:rFonts w:ascii="Calibri" w:eastAsia="Calibri"/>
          <w:w w:val="95"/>
        </w:rPr>
        <w:t>TCP</w:t>
      </w:r>
      <w:r>
        <w:rPr>
          <w:rFonts w:ascii="Calibri" w:eastAsia="Calibri"/>
          <w:spacing w:val="36"/>
          <w:w w:val="95"/>
        </w:rPr>
        <w:t xml:space="preserve"> </w:t>
      </w:r>
      <w:r>
        <w:rPr>
          <w:spacing w:val="-3"/>
          <w:w w:val="95"/>
        </w:rPr>
        <w:t xml:space="preserve">首部开销 </w:t>
      </w:r>
      <w:r>
        <w:rPr>
          <w:rFonts w:ascii="Calibri" w:eastAsia="Calibri"/>
          <w:w w:val="95"/>
        </w:rPr>
        <w:t>20</w:t>
      </w:r>
      <w:r>
        <w:rPr>
          <w:rFonts w:ascii="Calibri" w:eastAsia="Calibri"/>
          <w:spacing w:val="37"/>
          <w:w w:val="95"/>
        </w:rPr>
        <w:t xml:space="preserve"> </w:t>
      </w:r>
      <w:r>
        <w:rPr>
          <w:w w:val="95"/>
        </w:rPr>
        <w:t>字节</w:t>
      </w:r>
      <w:r>
        <w:rPr>
          <w:rFonts w:ascii="Calibri" w:eastAsia="Calibri"/>
          <w:w w:val="95"/>
        </w:rPr>
        <w:t>;UDP</w:t>
      </w:r>
      <w:r>
        <w:rPr>
          <w:rFonts w:ascii="Calibri" w:eastAsia="Calibri"/>
          <w:spacing w:val="36"/>
          <w:w w:val="95"/>
        </w:rPr>
        <w:t xml:space="preserve"> </w:t>
      </w:r>
      <w:r>
        <w:rPr>
          <w:spacing w:val="-2"/>
          <w:w w:val="95"/>
        </w:rPr>
        <w:t xml:space="preserve">的首部开销小，只有 </w:t>
      </w:r>
      <w:r>
        <w:rPr>
          <w:rFonts w:ascii="Calibri" w:eastAsia="Calibri"/>
          <w:w w:val="95"/>
        </w:rPr>
        <w:t>8</w:t>
      </w:r>
      <w:r>
        <w:rPr>
          <w:rFonts w:ascii="Calibri" w:eastAsia="Calibri"/>
          <w:spacing w:val="37"/>
          <w:w w:val="95"/>
        </w:rPr>
        <w:t xml:space="preserve"> </w:t>
      </w:r>
      <w:proofErr w:type="gramStart"/>
      <w:r>
        <w:rPr>
          <w:w w:val="95"/>
        </w:rPr>
        <w:t>个</w:t>
      </w:r>
      <w:proofErr w:type="gramEnd"/>
      <w:r>
        <w:rPr>
          <w:w w:val="95"/>
        </w:rPr>
        <w:t>字节</w:t>
      </w:r>
    </w:p>
    <w:p w14:paraId="35FFD61B" w14:textId="77777777" w:rsidR="00382F71" w:rsidRDefault="00382F71">
      <w:pPr>
        <w:pStyle w:val="a3"/>
        <w:spacing w:before="7"/>
        <w:rPr>
          <w:sz w:val="15"/>
        </w:rPr>
      </w:pPr>
    </w:p>
    <w:p w14:paraId="32C597F6" w14:textId="77777777" w:rsidR="00382F71" w:rsidRDefault="00000000">
      <w:pPr>
        <w:pStyle w:val="a3"/>
        <w:ind w:left="891"/>
        <w:jc w:val="both"/>
      </w:pPr>
      <w:r>
        <w:rPr>
          <w:rFonts w:ascii="Calibri" w:eastAsia="Calibri"/>
        </w:rPr>
        <w:t>TCP</w:t>
      </w:r>
      <w:r>
        <w:rPr>
          <w:rFonts w:ascii="Calibri" w:eastAsia="Calibri"/>
          <w:spacing w:val="-1"/>
        </w:rPr>
        <w:t xml:space="preserve"> </w:t>
      </w:r>
      <w:r>
        <w:t>的逻辑通信信道是全双工的可靠信道，</w:t>
      </w:r>
      <w:r>
        <w:rPr>
          <w:rFonts w:ascii="Calibri" w:eastAsia="Calibri"/>
        </w:rPr>
        <w:t>UDP</w:t>
      </w:r>
      <w:r>
        <w:rPr>
          <w:rFonts w:ascii="Calibri" w:eastAsia="Calibri"/>
          <w:spacing w:val="-1"/>
        </w:rPr>
        <w:t xml:space="preserve"> </w:t>
      </w:r>
      <w:r>
        <w:t>则是不可靠信道</w:t>
      </w:r>
    </w:p>
    <w:p w14:paraId="61637D26" w14:textId="77777777" w:rsidR="00382F71" w:rsidRDefault="00382F71">
      <w:pPr>
        <w:pStyle w:val="a3"/>
        <w:rPr>
          <w:sz w:val="22"/>
        </w:rPr>
      </w:pPr>
    </w:p>
    <w:p w14:paraId="40C51144" w14:textId="77777777" w:rsidR="00382F71" w:rsidRDefault="00382F71">
      <w:pPr>
        <w:pStyle w:val="a3"/>
        <w:rPr>
          <w:sz w:val="22"/>
        </w:rPr>
      </w:pPr>
    </w:p>
    <w:p w14:paraId="63343E35" w14:textId="77777777" w:rsidR="00382F71" w:rsidRDefault="00382F71">
      <w:pPr>
        <w:pStyle w:val="a3"/>
        <w:spacing w:before="9"/>
        <w:rPr>
          <w:sz w:val="24"/>
        </w:rPr>
      </w:pPr>
    </w:p>
    <w:p w14:paraId="664375A8" w14:textId="77777777" w:rsidR="00382F71" w:rsidRDefault="00000000">
      <w:pPr>
        <w:pStyle w:val="a5"/>
        <w:numPr>
          <w:ilvl w:val="2"/>
          <w:numId w:val="194"/>
        </w:numPr>
        <w:tabs>
          <w:tab w:val="left" w:pos="1192"/>
        </w:tabs>
        <w:ind w:hanging="721"/>
        <w:rPr>
          <w:sz w:val="28"/>
        </w:rPr>
      </w:pPr>
      <w:bookmarkStart w:id="949" w:name="5.1.31什么是TCP/IP？"/>
      <w:bookmarkStart w:id="950" w:name="_bookmark475"/>
      <w:bookmarkEnd w:id="949"/>
      <w:bookmarkEnd w:id="950"/>
      <w:r>
        <w:rPr>
          <w:color w:val="4AACC5"/>
          <w:spacing w:val="-20"/>
          <w:sz w:val="28"/>
        </w:rPr>
        <w:t xml:space="preserve">什么是 </w:t>
      </w:r>
      <w:r>
        <w:rPr>
          <w:rFonts w:ascii="Calibri" w:eastAsia="Calibri"/>
          <w:b/>
          <w:color w:val="4AACC5"/>
          <w:spacing w:val="-2"/>
          <w:sz w:val="28"/>
        </w:rPr>
        <w:t>TCP/IP</w:t>
      </w:r>
      <w:r>
        <w:rPr>
          <w:color w:val="4AACC5"/>
          <w:spacing w:val="-2"/>
          <w:sz w:val="28"/>
        </w:rPr>
        <w:t>？</w:t>
      </w:r>
    </w:p>
    <w:p w14:paraId="45059848" w14:textId="77777777" w:rsidR="00382F71" w:rsidRDefault="00382F71">
      <w:pPr>
        <w:pStyle w:val="a3"/>
        <w:spacing w:before="10"/>
        <w:rPr>
          <w:sz w:val="22"/>
        </w:rPr>
      </w:pPr>
    </w:p>
    <w:p w14:paraId="02AFCB5E" w14:textId="77777777" w:rsidR="00382F71" w:rsidRDefault="00000000">
      <w:pPr>
        <w:pStyle w:val="a3"/>
        <w:spacing w:line="417" w:lineRule="auto"/>
        <w:ind w:left="471" w:right="351" w:firstLine="420"/>
        <w:jc w:val="both"/>
      </w:pPr>
      <w:r>
        <w:rPr>
          <w:rFonts w:ascii="Calibri" w:eastAsia="Calibri"/>
          <w:w w:val="95"/>
        </w:rPr>
        <w:t>TCP/IP</w:t>
      </w:r>
      <w:r>
        <w:rPr>
          <w:w w:val="95"/>
        </w:rPr>
        <w:t>，也就是互联网协议套件（英语：</w:t>
      </w:r>
      <w:r>
        <w:rPr>
          <w:rFonts w:ascii="Calibri" w:eastAsia="Calibri"/>
          <w:w w:val="95"/>
        </w:rPr>
        <w:t>Internet</w:t>
      </w:r>
      <w:r>
        <w:rPr>
          <w:rFonts w:ascii="Calibri" w:eastAsia="Calibri"/>
          <w:spacing w:val="69"/>
        </w:rPr>
        <w:t xml:space="preserve"> </w:t>
      </w:r>
      <w:r>
        <w:rPr>
          <w:rFonts w:ascii="Calibri" w:eastAsia="Calibri"/>
          <w:w w:val="95"/>
        </w:rPr>
        <w:t>Protocol</w:t>
      </w:r>
      <w:r>
        <w:rPr>
          <w:rFonts w:ascii="Calibri" w:eastAsia="Calibri"/>
          <w:spacing w:val="69"/>
        </w:rPr>
        <w:t xml:space="preserve"> </w:t>
      </w:r>
      <w:r>
        <w:rPr>
          <w:rFonts w:ascii="Calibri" w:eastAsia="Calibri"/>
          <w:w w:val="95"/>
        </w:rPr>
        <w:t>Suite</w:t>
      </w:r>
      <w:r>
        <w:rPr>
          <w:spacing w:val="19"/>
          <w:w w:val="95"/>
        </w:rPr>
        <w:t xml:space="preserve">，缩写 </w:t>
      </w:r>
      <w:r>
        <w:rPr>
          <w:rFonts w:ascii="Calibri" w:eastAsia="Calibri"/>
          <w:w w:val="95"/>
        </w:rPr>
        <w:t>IPS</w:t>
      </w:r>
      <w:r>
        <w:rPr>
          <w:w w:val="95"/>
        </w:rPr>
        <w:t>）是一个网络通信模型，</w:t>
      </w:r>
      <w:r>
        <w:rPr>
          <w:spacing w:val="-98"/>
          <w:w w:val="95"/>
        </w:rPr>
        <w:t xml:space="preserve"> </w:t>
      </w:r>
      <w:r>
        <w:t>以及</w:t>
      </w:r>
      <w:proofErr w:type="gramStart"/>
      <w:r>
        <w:t>一</w:t>
      </w:r>
      <w:proofErr w:type="gramEnd"/>
      <w:r>
        <w:t>整个网络传输协议家族，为网际网络的基础通信架构。</w:t>
      </w:r>
    </w:p>
    <w:p w14:paraId="2D197405" w14:textId="77777777" w:rsidR="00382F71" w:rsidRDefault="00000000">
      <w:pPr>
        <w:pStyle w:val="a3"/>
        <w:spacing w:line="417" w:lineRule="auto"/>
        <w:ind w:left="471" w:right="353" w:firstLine="420"/>
        <w:jc w:val="both"/>
      </w:pPr>
      <w:r>
        <w:rPr>
          <w:w w:val="95"/>
        </w:rPr>
        <w:t>因为该协议家族的两个核心协议：</w:t>
      </w:r>
      <w:r>
        <w:rPr>
          <w:rFonts w:ascii="Calibri" w:eastAsia="Calibri"/>
          <w:w w:val="95"/>
        </w:rPr>
        <w:t>TCP</w:t>
      </w:r>
      <w:r>
        <w:rPr>
          <w:w w:val="95"/>
        </w:rPr>
        <w:t>（传输控制协议）和</w:t>
      </w:r>
      <w:r>
        <w:rPr>
          <w:spacing w:val="201"/>
        </w:rPr>
        <w:t xml:space="preserve"> </w:t>
      </w:r>
      <w:r>
        <w:rPr>
          <w:rFonts w:ascii="Calibri" w:eastAsia="Calibri"/>
          <w:w w:val="95"/>
        </w:rPr>
        <w:t>IP</w:t>
      </w:r>
      <w:r>
        <w:rPr>
          <w:w w:val="95"/>
        </w:rPr>
        <w:t>（网际协议）为该家族中最早通过的</w:t>
      </w:r>
      <w:r>
        <w:rPr>
          <w:spacing w:val="-4"/>
          <w:w w:val="95"/>
        </w:rPr>
        <w:t xml:space="preserve">标准，所以它常被通称为 </w:t>
      </w:r>
      <w:r>
        <w:rPr>
          <w:rFonts w:ascii="Calibri" w:eastAsia="Calibri"/>
          <w:w w:val="95"/>
        </w:rPr>
        <w:t>TCP/IP</w:t>
      </w:r>
      <w:r>
        <w:rPr>
          <w:rFonts w:ascii="Calibri" w:eastAsia="Calibri"/>
          <w:spacing w:val="10"/>
          <w:w w:val="95"/>
        </w:rPr>
        <w:t xml:space="preserve"> </w:t>
      </w:r>
      <w:r>
        <w:rPr>
          <w:spacing w:val="-7"/>
          <w:w w:val="95"/>
        </w:rPr>
        <w:t xml:space="preserve">协议族，简称 </w:t>
      </w:r>
      <w:r>
        <w:rPr>
          <w:rFonts w:ascii="Calibri" w:eastAsia="Calibri"/>
          <w:w w:val="95"/>
        </w:rPr>
        <w:t>TCP/IP</w:t>
      </w:r>
      <w:r>
        <w:rPr>
          <w:w w:val="95"/>
        </w:rPr>
        <w:t>。</w:t>
      </w:r>
    </w:p>
    <w:p w14:paraId="4484B75D" w14:textId="77777777" w:rsidR="00382F71" w:rsidRDefault="00000000">
      <w:pPr>
        <w:pStyle w:val="a3"/>
        <w:spacing w:line="417" w:lineRule="auto"/>
        <w:ind w:left="471" w:right="351" w:firstLine="420"/>
        <w:jc w:val="both"/>
      </w:pPr>
      <w:r>
        <w:rPr>
          <w:w w:val="95"/>
        </w:rPr>
        <w:t>由于在网络通讯协议普遍采用分层的结构，当多个层次的协议共同工作时，类似计算机科学中的</w:t>
      </w:r>
      <w:r>
        <w:rPr>
          <w:spacing w:val="215"/>
        </w:rPr>
        <w:t xml:space="preserve"> </w:t>
      </w:r>
      <w:r>
        <w:rPr>
          <w:spacing w:val="-6"/>
        </w:rPr>
        <w:t xml:space="preserve">堆栈，因此又被称为 </w:t>
      </w:r>
      <w:r>
        <w:rPr>
          <w:rFonts w:ascii="Calibri" w:eastAsia="Calibri"/>
        </w:rPr>
        <w:t>TCP/IP</w:t>
      </w:r>
      <w:r>
        <w:rPr>
          <w:rFonts w:ascii="Calibri" w:eastAsia="Calibri"/>
          <w:spacing w:val="5"/>
        </w:rPr>
        <w:t xml:space="preserve"> </w:t>
      </w:r>
      <w:r>
        <w:t>协议</w:t>
      </w:r>
      <w:proofErr w:type="gramStart"/>
      <w:r>
        <w:t>栈</w:t>
      </w:r>
      <w:proofErr w:type="gramEnd"/>
      <w:r>
        <w:t>。</w:t>
      </w:r>
    </w:p>
    <w:p w14:paraId="327B4992" w14:textId="77777777" w:rsidR="00382F71" w:rsidRDefault="00000000">
      <w:pPr>
        <w:pStyle w:val="a3"/>
        <w:spacing w:line="417" w:lineRule="auto"/>
        <w:ind w:left="471" w:right="250" w:firstLine="420"/>
        <w:jc w:val="both"/>
      </w:pPr>
      <w:r>
        <w:rPr>
          <w:rFonts w:ascii="Calibri" w:eastAsia="Calibri"/>
          <w:w w:val="95"/>
        </w:rPr>
        <w:t>TCP/IP</w:t>
      </w:r>
      <w:r>
        <w:rPr>
          <w:rFonts w:ascii="Calibri" w:eastAsia="Calibri"/>
          <w:spacing w:val="58"/>
        </w:rPr>
        <w:t xml:space="preserve">   </w:t>
      </w:r>
      <w:r>
        <w:rPr>
          <w:w w:val="95"/>
        </w:rPr>
        <w:t>提供点对点的链接机制，将数据应该如何封装、定址、传输、路由以及在目的地如何接收，</w:t>
      </w:r>
      <w:r>
        <w:rPr>
          <w:spacing w:val="1"/>
          <w:w w:val="95"/>
        </w:rPr>
        <w:t xml:space="preserve"> </w:t>
      </w:r>
      <w:r>
        <w:t>都加以标准化。</w:t>
      </w:r>
    </w:p>
    <w:p w14:paraId="3EC23743" w14:textId="77777777" w:rsidR="00382F71" w:rsidRDefault="00382F71">
      <w:pPr>
        <w:spacing w:line="417" w:lineRule="auto"/>
        <w:jc w:val="both"/>
        <w:sectPr w:rsidR="00382F71">
          <w:pgSz w:w="11910" w:h="16840"/>
          <w:pgMar w:top="1300" w:right="940" w:bottom="680" w:left="820" w:header="0" w:footer="406" w:gutter="0"/>
          <w:cols w:space="720"/>
        </w:sectPr>
      </w:pPr>
    </w:p>
    <w:p w14:paraId="3BCEDB48" w14:textId="77777777" w:rsidR="00382F71" w:rsidRDefault="00000000">
      <w:pPr>
        <w:pStyle w:val="a3"/>
        <w:spacing w:before="49"/>
        <w:ind w:left="891"/>
      </w:pPr>
      <w:r>
        <w:lastRenderedPageBreak/>
        <w:t>它将软件通信过程抽象化为四个抽象层，采取协议堆栈的方式，分别实现出不同通信协议。</w:t>
      </w:r>
    </w:p>
    <w:p w14:paraId="09BF401D" w14:textId="77777777" w:rsidR="00382F71" w:rsidRDefault="00382F71">
      <w:pPr>
        <w:pStyle w:val="a3"/>
        <w:spacing w:before="6"/>
        <w:rPr>
          <w:sz w:val="15"/>
        </w:rPr>
      </w:pPr>
    </w:p>
    <w:p w14:paraId="090B3BAE" w14:textId="77777777" w:rsidR="00382F71" w:rsidRDefault="00000000">
      <w:pPr>
        <w:pStyle w:val="a3"/>
        <w:spacing w:line="417" w:lineRule="auto"/>
        <w:ind w:left="471" w:right="351" w:firstLine="420"/>
      </w:pPr>
      <w:proofErr w:type="gramStart"/>
      <w:r>
        <w:rPr>
          <w:w w:val="95"/>
        </w:rPr>
        <w:t>协议族下的</w:t>
      </w:r>
      <w:proofErr w:type="gramEnd"/>
      <w:r>
        <w:rPr>
          <w:w w:val="95"/>
        </w:rPr>
        <w:t>各种协议，依其功能不同，被分别归属到这四个层次结构之中，常被视为是简化的七</w:t>
      </w:r>
      <w:r>
        <w:rPr>
          <w:spacing w:val="215"/>
        </w:rPr>
        <w:t xml:space="preserve"> </w:t>
      </w:r>
      <w:r>
        <w:rPr>
          <w:spacing w:val="-27"/>
        </w:rPr>
        <w:t xml:space="preserve">层 </w:t>
      </w:r>
      <w:r>
        <w:rPr>
          <w:rFonts w:ascii="Calibri" w:eastAsia="Calibri"/>
        </w:rPr>
        <w:t>OSI</w:t>
      </w:r>
      <w:r>
        <w:rPr>
          <w:rFonts w:ascii="Calibri" w:eastAsia="Calibri"/>
          <w:spacing w:val="7"/>
        </w:rPr>
        <w:t xml:space="preserve"> </w:t>
      </w:r>
      <w:r>
        <w:t>模型。</w:t>
      </w:r>
    </w:p>
    <w:p w14:paraId="0EFD3CF5" w14:textId="77777777" w:rsidR="00382F71" w:rsidRDefault="00382F71">
      <w:pPr>
        <w:pStyle w:val="a3"/>
        <w:spacing w:before="8"/>
        <w:rPr>
          <w:sz w:val="16"/>
        </w:rPr>
      </w:pPr>
    </w:p>
    <w:p w14:paraId="24184611" w14:textId="77777777" w:rsidR="00382F71" w:rsidRDefault="00000000">
      <w:pPr>
        <w:pStyle w:val="5"/>
        <w:numPr>
          <w:ilvl w:val="2"/>
          <w:numId w:val="194"/>
        </w:numPr>
        <w:tabs>
          <w:tab w:val="left" w:pos="1192"/>
        </w:tabs>
        <w:ind w:hanging="721"/>
      </w:pPr>
      <w:bookmarkStart w:id="951" w:name="5.1.32在API测试中测试的常用协议是什么？"/>
      <w:bookmarkStart w:id="952" w:name="_bookmark476"/>
      <w:bookmarkEnd w:id="951"/>
      <w:bookmarkEnd w:id="952"/>
      <w:r>
        <w:rPr>
          <w:color w:val="4AACC5"/>
          <w:spacing w:val="-33"/>
        </w:rPr>
        <w:t xml:space="preserve">在 </w:t>
      </w:r>
      <w:r>
        <w:rPr>
          <w:rFonts w:ascii="Calibri" w:eastAsia="Calibri"/>
          <w:b/>
          <w:color w:val="4AACC5"/>
        </w:rPr>
        <w:t>API</w:t>
      </w:r>
      <w:r>
        <w:rPr>
          <w:rFonts w:ascii="Calibri" w:eastAsia="Calibri"/>
          <w:b/>
          <w:color w:val="4AACC5"/>
          <w:spacing w:val="7"/>
        </w:rPr>
        <w:t xml:space="preserve"> </w:t>
      </w:r>
      <w:r>
        <w:rPr>
          <w:color w:val="4AACC5"/>
        </w:rPr>
        <w:t>测试中测试的常用协议是什么？</w:t>
      </w:r>
    </w:p>
    <w:p w14:paraId="5244C374" w14:textId="77777777" w:rsidR="00382F71" w:rsidRDefault="00382F71">
      <w:pPr>
        <w:pStyle w:val="a3"/>
        <w:spacing w:before="5"/>
        <w:rPr>
          <w:sz w:val="23"/>
        </w:rPr>
      </w:pPr>
    </w:p>
    <w:p w14:paraId="330B2BB5" w14:textId="77777777" w:rsidR="00382F71" w:rsidRDefault="00000000">
      <w:pPr>
        <w:pStyle w:val="a3"/>
        <w:spacing w:line="439" w:lineRule="auto"/>
        <w:ind w:left="471" w:right="9193"/>
        <w:rPr>
          <w:rFonts w:ascii="Calibri"/>
        </w:rPr>
      </w:pPr>
      <w:r>
        <w:rPr>
          <w:rFonts w:ascii="Calibri"/>
        </w:rPr>
        <w:t>HTTP</w:t>
      </w:r>
      <w:r>
        <w:rPr>
          <w:rFonts w:ascii="Calibri"/>
          <w:spacing w:val="-45"/>
        </w:rPr>
        <w:t xml:space="preserve"> </w:t>
      </w:r>
      <w:r>
        <w:rPr>
          <w:rFonts w:ascii="Calibri"/>
        </w:rPr>
        <w:t>JMS</w:t>
      </w:r>
      <w:r>
        <w:rPr>
          <w:rFonts w:ascii="Calibri"/>
          <w:spacing w:val="1"/>
        </w:rPr>
        <w:t xml:space="preserve"> </w:t>
      </w:r>
      <w:r>
        <w:rPr>
          <w:rFonts w:ascii="Calibri"/>
        </w:rPr>
        <w:t>REST</w:t>
      </w:r>
      <w:r>
        <w:rPr>
          <w:rFonts w:ascii="Calibri"/>
          <w:spacing w:val="1"/>
        </w:rPr>
        <w:t xml:space="preserve"> </w:t>
      </w:r>
      <w:r>
        <w:rPr>
          <w:rFonts w:ascii="Calibri"/>
        </w:rPr>
        <w:t>SOAP</w:t>
      </w:r>
      <w:r>
        <w:rPr>
          <w:rFonts w:ascii="Calibri"/>
          <w:spacing w:val="-45"/>
        </w:rPr>
        <w:t xml:space="preserve"> </w:t>
      </w:r>
      <w:r>
        <w:rPr>
          <w:rFonts w:ascii="Calibri"/>
        </w:rPr>
        <w:t>UDDI</w:t>
      </w:r>
    </w:p>
    <w:p w14:paraId="4E988E2D" w14:textId="77777777" w:rsidR="00382F71" w:rsidRDefault="00382F71">
      <w:pPr>
        <w:pStyle w:val="a3"/>
        <w:spacing w:before="5"/>
        <w:rPr>
          <w:rFonts w:ascii="Calibri"/>
          <w:sz w:val="16"/>
        </w:rPr>
      </w:pPr>
    </w:p>
    <w:p w14:paraId="4D9342DE" w14:textId="77777777" w:rsidR="00382F71" w:rsidRDefault="00000000">
      <w:pPr>
        <w:pStyle w:val="a5"/>
        <w:numPr>
          <w:ilvl w:val="2"/>
          <w:numId w:val="194"/>
        </w:numPr>
        <w:tabs>
          <w:tab w:val="left" w:pos="1192"/>
        </w:tabs>
        <w:ind w:hanging="721"/>
        <w:rPr>
          <w:sz w:val="28"/>
        </w:rPr>
      </w:pPr>
      <w:bookmarkStart w:id="953" w:name="5.1.33cookie有什么作用？"/>
      <w:bookmarkStart w:id="954" w:name="_bookmark477"/>
      <w:bookmarkEnd w:id="953"/>
      <w:bookmarkEnd w:id="954"/>
      <w:r>
        <w:rPr>
          <w:rFonts w:ascii="Calibri" w:eastAsia="Calibri"/>
          <w:b/>
          <w:color w:val="4AACC5"/>
          <w:sz w:val="28"/>
        </w:rPr>
        <w:t>cookie</w:t>
      </w:r>
      <w:r>
        <w:rPr>
          <w:rFonts w:ascii="Calibri" w:eastAsia="Calibri"/>
          <w:b/>
          <w:color w:val="4AACC5"/>
          <w:spacing w:val="6"/>
          <w:sz w:val="28"/>
        </w:rPr>
        <w:t xml:space="preserve"> </w:t>
      </w:r>
      <w:r>
        <w:rPr>
          <w:color w:val="4AACC5"/>
          <w:sz w:val="28"/>
        </w:rPr>
        <w:t>有什么作用？</w:t>
      </w:r>
    </w:p>
    <w:p w14:paraId="2579156B" w14:textId="77777777" w:rsidR="00382F71" w:rsidRDefault="00382F71">
      <w:pPr>
        <w:pStyle w:val="a3"/>
        <w:spacing w:before="10"/>
        <w:rPr>
          <w:sz w:val="22"/>
        </w:rPr>
      </w:pPr>
    </w:p>
    <w:p w14:paraId="31376A63" w14:textId="77777777" w:rsidR="00382F71" w:rsidRDefault="00000000">
      <w:pPr>
        <w:pStyle w:val="a3"/>
        <w:spacing w:line="417" w:lineRule="auto"/>
        <w:ind w:left="471" w:right="351" w:firstLine="420"/>
        <w:jc w:val="both"/>
      </w:pPr>
      <w:r>
        <w:rPr>
          <w:rFonts w:ascii="Calibri" w:eastAsia="Calibri"/>
          <w:w w:val="95"/>
        </w:rPr>
        <w:t>cookie</w:t>
      </w:r>
      <w:r>
        <w:rPr>
          <w:rFonts w:ascii="Calibri" w:eastAsia="Calibri"/>
          <w:spacing w:val="37"/>
          <w:w w:val="95"/>
        </w:rPr>
        <w:t xml:space="preserve"> </w:t>
      </w:r>
      <w:r>
        <w:rPr>
          <w:spacing w:val="7"/>
          <w:w w:val="95"/>
        </w:rPr>
        <w:t xml:space="preserve">可以解决 </w:t>
      </w:r>
      <w:r>
        <w:rPr>
          <w:rFonts w:ascii="Calibri" w:eastAsia="Calibri"/>
          <w:w w:val="95"/>
        </w:rPr>
        <w:t>http</w:t>
      </w:r>
      <w:r>
        <w:rPr>
          <w:rFonts w:ascii="Calibri" w:eastAsia="Calibri"/>
          <w:spacing w:val="34"/>
          <w:w w:val="95"/>
        </w:rPr>
        <w:t xml:space="preserve"> </w:t>
      </w:r>
      <w:r>
        <w:rPr>
          <w:spacing w:val="1"/>
          <w:w w:val="95"/>
        </w:rPr>
        <w:t xml:space="preserve">的无状态的问题，与服务器进行交互，作为 </w:t>
      </w:r>
      <w:r>
        <w:rPr>
          <w:rFonts w:ascii="Calibri" w:eastAsia="Calibri"/>
          <w:w w:val="95"/>
        </w:rPr>
        <w:t>http</w:t>
      </w:r>
      <w:r>
        <w:rPr>
          <w:rFonts w:ascii="Calibri" w:eastAsia="Calibri"/>
          <w:spacing w:val="39"/>
          <w:w w:val="95"/>
        </w:rPr>
        <w:t xml:space="preserve"> </w:t>
      </w:r>
      <w:r>
        <w:rPr>
          <w:w w:val="95"/>
        </w:rPr>
        <w:t>规范存在。它具有极高的简</w:t>
      </w:r>
      <w:r>
        <w:rPr>
          <w:spacing w:val="3"/>
          <w:w w:val="95"/>
        </w:rPr>
        <w:t xml:space="preserve">便性、可扩展性和可用性，也可以通过加密和 </w:t>
      </w:r>
      <w:r>
        <w:rPr>
          <w:rFonts w:ascii="Calibri" w:eastAsia="Calibri"/>
          <w:w w:val="95"/>
        </w:rPr>
        <w:t>SSL</w:t>
      </w:r>
      <w:r>
        <w:rPr>
          <w:rFonts w:ascii="Calibri" w:eastAsia="Calibri"/>
          <w:spacing w:val="38"/>
          <w:w w:val="95"/>
        </w:rPr>
        <w:t xml:space="preserve"> </w:t>
      </w:r>
      <w:r>
        <w:rPr>
          <w:spacing w:val="4"/>
          <w:w w:val="95"/>
        </w:rPr>
        <w:t xml:space="preserve">技术来提高其安全性。因此推荐使用 </w:t>
      </w:r>
      <w:r>
        <w:rPr>
          <w:rFonts w:ascii="Calibri" w:eastAsia="Calibri"/>
          <w:w w:val="95"/>
        </w:rPr>
        <w:t>cookie</w:t>
      </w:r>
      <w:r>
        <w:rPr>
          <w:rFonts w:ascii="Calibri" w:eastAsia="Calibri"/>
          <w:spacing w:val="73"/>
        </w:rPr>
        <w:t xml:space="preserve"> </w:t>
      </w:r>
      <w:r>
        <w:rPr>
          <w:w w:val="95"/>
        </w:rPr>
        <w:t>作为标</w:t>
      </w:r>
      <w:r>
        <w:t>识而不是身份验证的工具。</w:t>
      </w:r>
    </w:p>
    <w:p w14:paraId="35F91A81" w14:textId="77777777" w:rsidR="00382F71" w:rsidRDefault="00000000">
      <w:pPr>
        <w:pStyle w:val="a3"/>
        <w:spacing w:line="269" w:lineRule="exact"/>
        <w:ind w:left="891"/>
        <w:jc w:val="both"/>
      </w:pPr>
      <w:r>
        <w:rPr>
          <w:spacing w:val="3"/>
          <w:w w:val="95"/>
        </w:rPr>
        <w:t xml:space="preserve">其中 </w:t>
      </w:r>
      <w:r>
        <w:rPr>
          <w:rFonts w:ascii="Calibri" w:eastAsia="Calibri"/>
          <w:w w:val="95"/>
        </w:rPr>
        <w:t>cookie</w:t>
      </w:r>
      <w:r>
        <w:rPr>
          <w:rFonts w:ascii="Calibri" w:eastAsia="Calibri"/>
          <w:spacing w:val="58"/>
        </w:rPr>
        <w:t xml:space="preserve"> </w:t>
      </w:r>
      <w:r>
        <w:rPr>
          <w:w w:val="95"/>
        </w:rPr>
        <w:t xml:space="preserve">的作用就是为了解决 </w:t>
      </w:r>
      <w:r>
        <w:rPr>
          <w:rFonts w:ascii="Calibri" w:eastAsia="Calibri"/>
          <w:w w:val="95"/>
        </w:rPr>
        <w:t>HTTP</w:t>
      </w:r>
      <w:r>
        <w:rPr>
          <w:rFonts w:ascii="Calibri" w:eastAsia="Calibri"/>
          <w:spacing w:val="64"/>
        </w:rPr>
        <w:t xml:space="preserve"> </w:t>
      </w:r>
      <w:r>
        <w:rPr>
          <w:w w:val="95"/>
        </w:rPr>
        <w:t>协议无状态的缺陷所</w:t>
      </w:r>
      <w:proofErr w:type="gramStart"/>
      <w:r>
        <w:rPr>
          <w:w w:val="95"/>
        </w:rPr>
        <w:t>作出</w:t>
      </w:r>
      <w:proofErr w:type="gramEnd"/>
      <w:r>
        <w:rPr>
          <w:w w:val="95"/>
        </w:rPr>
        <w:t>的努力</w:t>
      </w:r>
    </w:p>
    <w:p w14:paraId="307A85BB" w14:textId="77777777" w:rsidR="00382F71" w:rsidRDefault="00382F71">
      <w:pPr>
        <w:pStyle w:val="a3"/>
        <w:spacing w:before="2"/>
        <w:rPr>
          <w:sz w:val="32"/>
        </w:rPr>
      </w:pPr>
    </w:p>
    <w:p w14:paraId="6769199E" w14:textId="77777777" w:rsidR="00382F71" w:rsidRDefault="00000000">
      <w:pPr>
        <w:pStyle w:val="a5"/>
        <w:numPr>
          <w:ilvl w:val="2"/>
          <w:numId w:val="194"/>
        </w:numPr>
        <w:tabs>
          <w:tab w:val="left" w:pos="1192"/>
        </w:tabs>
        <w:ind w:hanging="721"/>
        <w:rPr>
          <w:sz w:val="28"/>
        </w:rPr>
      </w:pPr>
      <w:bookmarkStart w:id="955" w:name="5.1.34Cookie测试的测试点"/>
      <w:bookmarkStart w:id="956" w:name="_bookmark478"/>
      <w:bookmarkEnd w:id="955"/>
      <w:bookmarkEnd w:id="956"/>
      <w:r>
        <w:rPr>
          <w:rFonts w:ascii="Calibri" w:eastAsia="Calibri"/>
          <w:b/>
          <w:color w:val="4AACC5"/>
          <w:sz w:val="28"/>
        </w:rPr>
        <w:t>Cookie</w:t>
      </w:r>
      <w:r>
        <w:rPr>
          <w:rFonts w:ascii="Calibri" w:eastAsia="Calibri"/>
          <w:b/>
          <w:color w:val="4AACC5"/>
          <w:spacing w:val="9"/>
          <w:sz w:val="28"/>
        </w:rPr>
        <w:t xml:space="preserve"> </w:t>
      </w:r>
      <w:r>
        <w:rPr>
          <w:color w:val="4AACC5"/>
          <w:sz w:val="28"/>
        </w:rPr>
        <w:t>测试的测试点</w:t>
      </w:r>
    </w:p>
    <w:p w14:paraId="4608B590" w14:textId="77777777" w:rsidR="00382F71" w:rsidRDefault="00382F71">
      <w:pPr>
        <w:pStyle w:val="a3"/>
        <w:spacing w:before="10"/>
        <w:rPr>
          <w:sz w:val="22"/>
        </w:rPr>
      </w:pPr>
    </w:p>
    <w:p w14:paraId="572A361E" w14:textId="77777777" w:rsidR="00382F71" w:rsidRDefault="00000000">
      <w:pPr>
        <w:pStyle w:val="a5"/>
        <w:numPr>
          <w:ilvl w:val="0"/>
          <w:numId w:val="207"/>
        </w:numPr>
        <w:tabs>
          <w:tab w:val="left" w:pos="632"/>
        </w:tabs>
        <w:rPr>
          <w:rFonts w:ascii="Calibri" w:eastAsia="Calibri"/>
          <w:sz w:val="21"/>
        </w:rPr>
      </w:pPr>
      <w:r>
        <w:rPr>
          <w:spacing w:val="-5"/>
          <w:w w:val="95"/>
          <w:sz w:val="21"/>
        </w:rPr>
        <w:t xml:space="preserve">禁止使用 </w:t>
      </w:r>
      <w:r>
        <w:rPr>
          <w:rFonts w:ascii="Calibri" w:eastAsia="Calibri"/>
          <w:w w:val="95"/>
          <w:sz w:val="21"/>
        </w:rPr>
        <w:t>Cookie</w:t>
      </w:r>
    </w:p>
    <w:p w14:paraId="096B10D1" w14:textId="77777777" w:rsidR="00382F71" w:rsidRDefault="00382F71">
      <w:pPr>
        <w:pStyle w:val="a3"/>
        <w:spacing w:before="4"/>
        <w:rPr>
          <w:rFonts w:ascii="Calibri"/>
          <w:sz w:val="16"/>
        </w:rPr>
      </w:pPr>
    </w:p>
    <w:p w14:paraId="6B70D553" w14:textId="77777777" w:rsidR="00382F71" w:rsidRDefault="00000000">
      <w:pPr>
        <w:pStyle w:val="a3"/>
        <w:ind w:left="891"/>
      </w:pPr>
      <w:r>
        <w:rPr>
          <w:spacing w:val="4"/>
          <w:w w:val="95"/>
        </w:rPr>
        <w:t xml:space="preserve">设置浏览器禁止使用 </w:t>
      </w:r>
      <w:r>
        <w:rPr>
          <w:rFonts w:ascii="Calibri" w:eastAsia="Calibri"/>
          <w:w w:val="95"/>
        </w:rPr>
        <w:t>Cookie</w:t>
      </w:r>
      <w:r>
        <w:rPr>
          <w:spacing w:val="4"/>
          <w:w w:val="95"/>
        </w:rPr>
        <w:t xml:space="preserve">，访问网页后，检查存放 </w:t>
      </w:r>
      <w:r>
        <w:rPr>
          <w:rFonts w:ascii="Calibri" w:eastAsia="Calibri"/>
          <w:w w:val="95"/>
        </w:rPr>
        <w:t>Cookie</w:t>
      </w:r>
      <w:r>
        <w:rPr>
          <w:rFonts w:ascii="Calibri" w:eastAsia="Calibri"/>
          <w:spacing w:val="105"/>
        </w:rPr>
        <w:t xml:space="preserve"> </w:t>
      </w:r>
      <w:r>
        <w:rPr>
          <w:w w:val="95"/>
        </w:rPr>
        <w:t>文件中未生成相关文件；</w:t>
      </w:r>
    </w:p>
    <w:p w14:paraId="62B4C238" w14:textId="77777777" w:rsidR="00382F71" w:rsidRDefault="00382F71">
      <w:pPr>
        <w:pStyle w:val="a3"/>
        <w:spacing w:before="7"/>
        <w:rPr>
          <w:sz w:val="15"/>
        </w:rPr>
      </w:pPr>
    </w:p>
    <w:p w14:paraId="4B8BBBEE" w14:textId="77777777" w:rsidR="00382F71" w:rsidRDefault="00000000">
      <w:pPr>
        <w:pStyle w:val="a5"/>
        <w:numPr>
          <w:ilvl w:val="0"/>
          <w:numId w:val="207"/>
        </w:numPr>
        <w:tabs>
          <w:tab w:val="left" w:pos="631"/>
        </w:tabs>
        <w:ind w:left="630" w:hanging="160"/>
        <w:rPr>
          <w:sz w:val="21"/>
        </w:rPr>
      </w:pPr>
      <w:r>
        <w:rPr>
          <w:rFonts w:ascii="Calibri" w:eastAsia="Calibri"/>
          <w:sz w:val="21"/>
        </w:rPr>
        <w:t>Cookie</w:t>
      </w:r>
      <w:r>
        <w:rPr>
          <w:rFonts w:ascii="Calibri" w:eastAsia="Calibri"/>
          <w:spacing w:val="3"/>
          <w:sz w:val="21"/>
        </w:rPr>
        <w:t xml:space="preserve"> </w:t>
      </w:r>
      <w:r>
        <w:rPr>
          <w:sz w:val="21"/>
        </w:rPr>
        <w:t>存储路径</w:t>
      </w:r>
    </w:p>
    <w:p w14:paraId="4AB56E48" w14:textId="77777777" w:rsidR="00382F71" w:rsidRDefault="00382F71">
      <w:pPr>
        <w:pStyle w:val="a3"/>
        <w:spacing w:before="6"/>
        <w:rPr>
          <w:sz w:val="15"/>
        </w:rPr>
      </w:pPr>
    </w:p>
    <w:p w14:paraId="2D548B50" w14:textId="77777777" w:rsidR="00382F71" w:rsidRDefault="00000000">
      <w:pPr>
        <w:pStyle w:val="a3"/>
        <w:spacing w:before="1"/>
        <w:ind w:left="891"/>
      </w:pPr>
      <w:r>
        <w:rPr>
          <w:spacing w:val="7"/>
          <w:w w:val="95"/>
        </w:rPr>
        <w:t xml:space="preserve">按照操作系统和浏览器对 </w:t>
      </w:r>
      <w:r>
        <w:rPr>
          <w:rFonts w:ascii="Calibri" w:eastAsia="Calibri"/>
          <w:w w:val="95"/>
        </w:rPr>
        <w:t>Cookie</w:t>
      </w:r>
      <w:r>
        <w:rPr>
          <w:rFonts w:ascii="Calibri" w:eastAsia="Calibri"/>
          <w:spacing w:val="53"/>
        </w:rPr>
        <w:t xml:space="preserve">  </w:t>
      </w:r>
      <w:r>
        <w:rPr>
          <w:w w:val="95"/>
        </w:rPr>
        <w:t>存放路径的设置，检查存放路径是否与设置一致；</w:t>
      </w:r>
    </w:p>
    <w:p w14:paraId="1F7136A9" w14:textId="77777777" w:rsidR="00382F71" w:rsidRDefault="00382F71">
      <w:pPr>
        <w:pStyle w:val="a3"/>
        <w:spacing w:before="6"/>
        <w:rPr>
          <w:sz w:val="15"/>
        </w:rPr>
      </w:pPr>
    </w:p>
    <w:p w14:paraId="554AA685" w14:textId="77777777" w:rsidR="00382F71" w:rsidRDefault="00000000">
      <w:pPr>
        <w:pStyle w:val="a5"/>
        <w:numPr>
          <w:ilvl w:val="0"/>
          <w:numId w:val="207"/>
        </w:numPr>
        <w:tabs>
          <w:tab w:val="left" w:pos="631"/>
        </w:tabs>
        <w:ind w:left="630" w:hanging="160"/>
        <w:rPr>
          <w:sz w:val="21"/>
        </w:rPr>
      </w:pPr>
      <w:r>
        <w:rPr>
          <w:rFonts w:ascii="Calibri" w:eastAsia="Calibri"/>
          <w:sz w:val="21"/>
        </w:rPr>
        <w:t>Cookie</w:t>
      </w:r>
      <w:r>
        <w:rPr>
          <w:rFonts w:ascii="Calibri" w:eastAsia="Calibri"/>
          <w:spacing w:val="3"/>
          <w:sz w:val="21"/>
        </w:rPr>
        <w:t xml:space="preserve"> </w:t>
      </w:r>
      <w:r>
        <w:rPr>
          <w:sz w:val="21"/>
        </w:rPr>
        <w:t>过期检查</w:t>
      </w:r>
    </w:p>
    <w:p w14:paraId="2BE30DD7" w14:textId="77777777" w:rsidR="00382F71" w:rsidRDefault="00382F71">
      <w:pPr>
        <w:pStyle w:val="a3"/>
        <w:spacing w:before="7"/>
        <w:rPr>
          <w:sz w:val="15"/>
        </w:rPr>
      </w:pPr>
    </w:p>
    <w:p w14:paraId="4096BC8F" w14:textId="77777777" w:rsidR="00382F71" w:rsidRDefault="00000000">
      <w:pPr>
        <w:pStyle w:val="a3"/>
        <w:ind w:left="891"/>
      </w:pPr>
      <w:r>
        <w:rPr>
          <w:spacing w:val="1"/>
          <w:w w:val="95"/>
        </w:rPr>
        <w:t xml:space="preserve">按照 </w:t>
      </w:r>
      <w:r>
        <w:rPr>
          <w:rFonts w:ascii="Calibri" w:eastAsia="Calibri"/>
          <w:w w:val="95"/>
        </w:rPr>
        <w:t>Cookie</w:t>
      </w:r>
      <w:r>
        <w:rPr>
          <w:rFonts w:ascii="Calibri" w:eastAsia="Calibri"/>
          <w:spacing w:val="54"/>
        </w:rPr>
        <w:t xml:space="preserve"> </w:t>
      </w:r>
      <w:r>
        <w:rPr>
          <w:w w:val="95"/>
        </w:rPr>
        <w:t xml:space="preserve">过期时间，检查存放文件该 </w:t>
      </w:r>
      <w:r>
        <w:rPr>
          <w:rFonts w:ascii="Calibri" w:eastAsia="Calibri"/>
          <w:w w:val="95"/>
        </w:rPr>
        <w:t>Cookie</w:t>
      </w:r>
      <w:r>
        <w:rPr>
          <w:rFonts w:ascii="Calibri" w:eastAsia="Calibri"/>
          <w:spacing w:val="54"/>
        </w:rPr>
        <w:t xml:space="preserve"> </w:t>
      </w:r>
      <w:r>
        <w:rPr>
          <w:w w:val="95"/>
        </w:rPr>
        <w:t>是否被自动删除</w:t>
      </w:r>
    </w:p>
    <w:p w14:paraId="71CC906A" w14:textId="77777777" w:rsidR="00382F71" w:rsidRDefault="00382F71">
      <w:pPr>
        <w:pStyle w:val="a3"/>
        <w:spacing w:before="7"/>
        <w:rPr>
          <w:sz w:val="15"/>
        </w:rPr>
      </w:pPr>
    </w:p>
    <w:p w14:paraId="4FCD23E0" w14:textId="77777777" w:rsidR="00382F71" w:rsidRDefault="00000000">
      <w:pPr>
        <w:pStyle w:val="a5"/>
        <w:numPr>
          <w:ilvl w:val="0"/>
          <w:numId w:val="207"/>
        </w:numPr>
        <w:tabs>
          <w:tab w:val="left" w:pos="632"/>
        </w:tabs>
        <w:rPr>
          <w:sz w:val="21"/>
        </w:rPr>
      </w:pPr>
      <w:r>
        <w:rPr>
          <w:spacing w:val="-3"/>
          <w:w w:val="95"/>
          <w:sz w:val="21"/>
        </w:rPr>
        <w:t xml:space="preserve">检查浏览器中 </w:t>
      </w:r>
      <w:r>
        <w:rPr>
          <w:rFonts w:ascii="Calibri" w:eastAsia="Calibri"/>
          <w:w w:val="95"/>
          <w:sz w:val="21"/>
        </w:rPr>
        <w:t>Cookie</w:t>
      </w:r>
      <w:r>
        <w:rPr>
          <w:rFonts w:ascii="Calibri" w:eastAsia="Calibri"/>
          <w:spacing w:val="44"/>
          <w:w w:val="95"/>
          <w:sz w:val="21"/>
        </w:rPr>
        <w:t xml:space="preserve"> </w:t>
      </w:r>
      <w:r>
        <w:rPr>
          <w:w w:val="95"/>
          <w:sz w:val="21"/>
        </w:rPr>
        <w:t>选项</w:t>
      </w:r>
    </w:p>
    <w:p w14:paraId="0BE61B79" w14:textId="77777777" w:rsidR="00382F71" w:rsidRDefault="00382F71">
      <w:pPr>
        <w:pStyle w:val="a3"/>
        <w:spacing w:before="6"/>
        <w:rPr>
          <w:sz w:val="15"/>
        </w:rPr>
      </w:pPr>
    </w:p>
    <w:p w14:paraId="15B8B54B" w14:textId="77777777" w:rsidR="00382F71" w:rsidRDefault="00000000">
      <w:pPr>
        <w:pStyle w:val="a3"/>
        <w:spacing w:before="1"/>
        <w:ind w:left="891"/>
        <w:rPr>
          <w:rFonts w:ascii="Calibri" w:eastAsia="Calibri"/>
        </w:rPr>
      </w:pPr>
      <w:r>
        <w:rPr>
          <w:spacing w:val="-6"/>
          <w:w w:val="95"/>
        </w:rPr>
        <w:t xml:space="preserve">通过不同浏览器，设置是否接受 </w:t>
      </w:r>
      <w:r>
        <w:rPr>
          <w:rFonts w:ascii="Calibri" w:eastAsia="Calibri"/>
          <w:w w:val="95"/>
        </w:rPr>
        <w:t>Cookie</w:t>
      </w:r>
      <w:r>
        <w:rPr>
          <w:rFonts w:ascii="Calibri" w:eastAsia="Calibri"/>
          <w:spacing w:val="77"/>
        </w:rPr>
        <w:t xml:space="preserve"> </w:t>
      </w:r>
      <w:r>
        <w:rPr>
          <w:spacing w:val="-6"/>
          <w:w w:val="95"/>
        </w:rPr>
        <w:t xml:space="preserve">文件，如同意接受 </w:t>
      </w:r>
      <w:r>
        <w:rPr>
          <w:rFonts w:ascii="Calibri" w:eastAsia="Calibri"/>
          <w:w w:val="95"/>
        </w:rPr>
        <w:t>Cookie</w:t>
      </w:r>
      <w:r>
        <w:rPr>
          <w:spacing w:val="2"/>
          <w:w w:val="95"/>
        </w:rPr>
        <w:t xml:space="preserve">，检查存放路径中是否存在 </w:t>
      </w:r>
      <w:r>
        <w:rPr>
          <w:rFonts w:ascii="Calibri" w:eastAsia="Calibri"/>
          <w:w w:val="95"/>
        </w:rPr>
        <w:t>Cookie</w:t>
      </w:r>
    </w:p>
    <w:p w14:paraId="6A0FCAE5" w14:textId="77777777" w:rsidR="00382F71" w:rsidRDefault="00382F71">
      <w:pPr>
        <w:pStyle w:val="a3"/>
        <w:spacing w:before="3"/>
        <w:rPr>
          <w:rFonts w:ascii="Calibri"/>
          <w:sz w:val="16"/>
        </w:rPr>
      </w:pPr>
    </w:p>
    <w:p w14:paraId="7AE7AC6C" w14:textId="77777777" w:rsidR="00382F71" w:rsidRDefault="00000000">
      <w:pPr>
        <w:pStyle w:val="a3"/>
        <w:ind w:left="471"/>
      </w:pPr>
      <w:r>
        <w:t>文件</w:t>
      </w:r>
    </w:p>
    <w:p w14:paraId="24CEA764" w14:textId="77777777" w:rsidR="00382F71" w:rsidRDefault="00382F71">
      <w:pPr>
        <w:pStyle w:val="a3"/>
        <w:spacing w:before="7"/>
        <w:rPr>
          <w:sz w:val="15"/>
        </w:rPr>
      </w:pPr>
    </w:p>
    <w:p w14:paraId="26F8806B" w14:textId="77777777" w:rsidR="00382F71" w:rsidRDefault="00000000">
      <w:pPr>
        <w:pStyle w:val="a5"/>
        <w:numPr>
          <w:ilvl w:val="0"/>
          <w:numId w:val="207"/>
        </w:numPr>
        <w:tabs>
          <w:tab w:val="left" w:pos="632"/>
        </w:tabs>
        <w:rPr>
          <w:rFonts w:ascii="Calibri" w:eastAsia="Calibri"/>
          <w:sz w:val="21"/>
        </w:rPr>
      </w:pPr>
      <w:r>
        <w:rPr>
          <w:spacing w:val="-3"/>
          <w:w w:val="95"/>
          <w:sz w:val="21"/>
        </w:rPr>
        <w:t xml:space="preserve">浏览器删除 </w:t>
      </w:r>
      <w:r>
        <w:rPr>
          <w:rFonts w:ascii="Calibri" w:eastAsia="Calibri"/>
          <w:w w:val="95"/>
          <w:sz w:val="21"/>
        </w:rPr>
        <w:t>Cookie</w:t>
      </w:r>
    </w:p>
    <w:p w14:paraId="26636197" w14:textId="77777777" w:rsidR="00382F71" w:rsidRDefault="00382F71">
      <w:pPr>
        <w:pStyle w:val="a3"/>
        <w:spacing w:before="3"/>
        <w:rPr>
          <w:rFonts w:ascii="Calibri"/>
          <w:sz w:val="16"/>
        </w:rPr>
      </w:pPr>
    </w:p>
    <w:p w14:paraId="4DA393BA" w14:textId="77777777" w:rsidR="00382F71" w:rsidRDefault="00000000">
      <w:pPr>
        <w:pStyle w:val="a3"/>
        <w:spacing w:before="1"/>
        <w:ind w:left="891"/>
      </w:pPr>
      <w:r>
        <w:rPr>
          <w:spacing w:val="-1"/>
          <w:w w:val="95"/>
        </w:rPr>
        <w:t xml:space="preserve">通过浏览器的设置，删除 </w:t>
      </w:r>
      <w:r>
        <w:rPr>
          <w:rFonts w:ascii="Calibri" w:eastAsia="Calibri"/>
          <w:w w:val="95"/>
        </w:rPr>
        <w:t>Cookie</w:t>
      </w:r>
      <w:r>
        <w:rPr>
          <w:rFonts w:ascii="Calibri" w:eastAsia="Calibri"/>
          <w:spacing w:val="58"/>
        </w:rPr>
        <w:t xml:space="preserve"> </w:t>
      </w:r>
      <w:r>
        <w:rPr>
          <w:w w:val="95"/>
        </w:rPr>
        <w:t>文件</w:t>
      </w:r>
    </w:p>
    <w:p w14:paraId="1767376A" w14:textId="77777777" w:rsidR="00382F71" w:rsidRDefault="00382F71">
      <w:pPr>
        <w:pStyle w:val="a3"/>
        <w:spacing w:before="6"/>
        <w:rPr>
          <w:sz w:val="15"/>
        </w:rPr>
      </w:pPr>
    </w:p>
    <w:p w14:paraId="6DC5A61C" w14:textId="77777777" w:rsidR="00382F71" w:rsidRDefault="00000000">
      <w:pPr>
        <w:pStyle w:val="a5"/>
        <w:numPr>
          <w:ilvl w:val="0"/>
          <w:numId w:val="207"/>
        </w:numPr>
        <w:tabs>
          <w:tab w:val="left" w:pos="631"/>
        </w:tabs>
        <w:ind w:left="630" w:hanging="160"/>
        <w:rPr>
          <w:sz w:val="21"/>
        </w:rPr>
      </w:pPr>
      <w:r>
        <w:rPr>
          <w:rFonts w:ascii="Calibri" w:eastAsia="Calibri"/>
          <w:sz w:val="21"/>
        </w:rPr>
        <w:t>Cookie</w:t>
      </w:r>
      <w:r>
        <w:rPr>
          <w:rFonts w:ascii="Calibri" w:eastAsia="Calibri"/>
          <w:spacing w:val="4"/>
          <w:sz w:val="21"/>
        </w:rPr>
        <w:t xml:space="preserve"> </w:t>
      </w:r>
      <w:r>
        <w:rPr>
          <w:sz w:val="21"/>
        </w:rPr>
        <w:t>加密</w:t>
      </w:r>
    </w:p>
    <w:p w14:paraId="528280BF" w14:textId="77777777" w:rsidR="00382F71" w:rsidRDefault="00382F71">
      <w:pPr>
        <w:pStyle w:val="a3"/>
        <w:spacing w:before="7"/>
        <w:rPr>
          <w:sz w:val="15"/>
        </w:rPr>
      </w:pPr>
    </w:p>
    <w:p w14:paraId="739213E6" w14:textId="77777777" w:rsidR="00382F71" w:rsidRDefault="00000000">
      <w:pPr>
        <w:pStyle w:val="a3"/>
        <w:ind w:left="891"/>
      </w:pPr>
      <w:r>
        <w:t>提交敏感信息时，数据应加密</w:t>
      </w:r>
    </w:p>
    <w:p w14:paraId="461249B4" w14:textId="77777777" w:rsidR="00382F71" w:rsidRDefault="00382F71">
      <w:pPr>
        <w:pStyle w:val="a3"/>
        <w:spacing w:before="7"/>
        <w:rPr>
          <w:sz w:val="15"/>
        </w:rPr>
      </w:pPr>
    </w:p>
    <w:p w14:paraId="46A24EA4" w14:textId="77777777" w:rsidR="00382F71" w:rsidRDefault="00000000">
      <w:pPr>
        <w:pStyle w:val="a5"/>
        <w:numPr>
          <w:ilvl w:val="0"/>
          <w:numId w:val="207"/>
        </w:numPr>
        <w:tabs>
          <w:tab w:val="left" w:pos="631"/>
        </w:tabs>
        <w:ind w:left="630" w:hanging="160"/>
        <w:rPr>
          <w:sz w:val="21"/>
        </w:rPr>
      </w:pPr>
      <w:r>
        <w:rPr>
          <w:rFonts w:ascii="Calibri" w:eastAsia="Calibri"/>
          <w:sz w:val="21"/>
        </w:rPr>
        <w:t>Cookie</w:t>
      </w:r>
      <w:r>
        <w:rPr>
          <w:rFonts w:ascii="Calibri" w:eastAsia="Calibri"/>
          <w:spacing w:val="3"/>
          <w:sz w:val="21"/>
        </w:rPr>
        <w:t xml:space="preserve"> </w:t>
      </w:r>
      <w:r>
        <w:rPr>
          <w:sz w:val="21"/>
        </w:rPr>
        <w:t>保存信息</w:t>
      </w:r>
    </w:p>
    <w:p w14:paraId="5BAFB1A8" w14:textId="77777777" w:rsidR="00382F71" w:rsidRDefault="00382F71">
      <w:pPr>
        <w:rPr>
          <w:sz w:val="21"/>
        </w:rPr>
        <w:sectPr w:rsidR="00382F71">
          <w:pgSz w:w="11910" w:h="16840"/>
          <w:pgMar w:top="1260" w:right="940" w:bottom="680" w:left="820" w:header="0" w:footer="406" w:gutter="0"/>
          <w:cols w:space="720"/>
        </w:sectPr>
      </w:pPr>
    </w:p>
    <w:p w14:paraId="7E3F7031" w14:textId="77777777" w:rsidR="00382F71" w:rsidRDefault="00000000">
      <w:pPr>
        <w:pStyle w:val="a3"/>
        <w:spacing w:before="49"/>
        <w:ind w:left="891"/>
      </w:pPr>
      <w:r>
        <w:rPr>
          <w:spacing w:val="-6"/>
          <w:w w:val="95"/>
        </w:rPr>
        <w:lastRenderedPageBreak/>
        <w:t xml:space="preserve">验证 </w:t>
      </w:r>
      <w:r>
        <w:rPr>
          <w:rFonts w:ascii="Calibri" w:eastAsia="Calibri"/>
          <w:w w:val="95"/>
        </w:rPr>
        <w:t>Cookie</w:t>
      </w:r>
      <w:r>
        <w:rPr>
          <w:rFonts w:ascii="Calibri" w:eastAsia="Calibri"/>
          <w:spacing w:val="37"/>
          <w:w w:val="95"/>
        </w:rPr>
        <w:t xml:space="preserve"> </w:t>
      </w:r>
      <w:r>
        <w:rPr>
          <w:w w:val="95"/>
        </w:rPr>
        <w:t>能正常工作</w:t>
      </w:r>
    </w:p>
    <w:p w14:paraId="62BFF2CC" w14:textId="77777777" w:rsidR="00382F71" w:rsidRDefault="00382F71">
      <w:pPr>
        <w:pStyle w:val="a3"/>
        <w:spacing w:before="6"/>
        <w:rPr>
          <w:sz w:val="15"/>
        </w:rPr>
      </w:pPr>
    </w:p>
    <w:p w14:paraId="78D264A2" w14:textId="77777777" w:rsidR="00382F71" w:rsidRDefault="00000000">
      <w:pPr>
        <w:pStyle w:val="a5"/>
        <w:numPr>
          <w:ilvl w:val="0"/>
          <w:numId w:val="207"/>
        </w:numPr>
        <w:tabs>
          <w:tab w:val="left" w:pos="632"/>
        </w:tabs>
        <w:rPr>
          <w:rFonts w:ascii="Calibri" w:eastAsia="Calibri"/>
          <w:sz w:val="21"/>
        </w:rPr>
      </w:pPr>
      <w:r>
        <w:rPr>
          <w:spacing w:val="-19"/>
          <w:sz w:val="21"/>
        </w:rPr>
        <w:t xml:space="preserve">篡改 </w:t>
      </w:r>
      <w:r>
        <w:rPr>
          <w:rFonts w:ascii="Calibri" w:eastAsia="Calibri"/>
          <w:spacing w:val="-1"/>
          <w:sz w:val="21"/>
        </w:rPr>
        <w:t>Cookie</w:t>
      </w:r>
    </w:p>
    <w:p w14:paraId="3A6B839A" w14:textId="77777777" w:rsidR="00382F71" w:rsidRDefault="00382F71">
      <w:pPr>
        <w:pStyle w:val="a3"/>
        <w:spacing w:before="4"/>
        <w:rPr>
          <w:rFonts w:ascii="Calibri"/>
          <w:sz w:val="16"/>
        </w:rPr>
      </w:pPr>
    </w:p>
    <w:p w14:paraId="49A48263" w14:textId="77777777" w:rsidR="00382F71" w:rsidRDefault="00000000">
      <w:pPr>
        <w:pStyle w:val="a3"/>
        <w:ind w:left="891"/>
      </w:pPr>
      <w:r>
        <w:rPr>
          <w:spacing w:val="15"/>
          <w:w w:val="95"/>
        </w:rPr>
        <w:t xml:space="preserve">修改 </w:t>
      </w:r>
      <w:r>
        <w:rPr>
          <w:rFonts w:ascii="Calibri" w:eastAsia="Calibri"/>
          <w:w w:val="95"/>
        </w:rPr>
        <w:t>Cookie</w:t>
      </w:r>
      <w:r>
        <w:rPr>
          <w:rFonts w:ascii="Calibri" w:eastAsia="Calibri"/>
          <w:spacing w:val="97"/>
        </w:rPr>
        <w:t xml:space="preserve"> </w:t>
      </w:r>
      <w:r>
        <w:rPr>
          <w:w w:val="95"/>
        </w:rPr>
        <w:t>内容，查看系统功能是否出现异常，或数据错乱</w:t>
      </w:r>
    </w:p>
    <w:p w14:paraId="472AE8D4" w14:textId="77777777" w:rsidR="00382F71" w:rsidRDefault="00382F71">
      <w:pPr>
        <w:pStyle w:val="a3"/>
        <w:spacing w:before="7"/>
        <w:rPr>
          <w:sz w:val="15"/>
        </w:rPr>
      </w:pPr>
    </w:p>
    <w:p w14:paraId="5432F730" w14:textId="77777777" w:rsidR="00382F71" w:rsidRDefault="00000000">
      <w:pPr>
        <w:pStyle w:val="a5"/>
        <w:numPr>
          <w:ilvl w:val="0"/>
          <w:numId w:val="207"/>
        </w:numPr>
        <w:tabs>
          <w:tab w:val="left" w:pos="631"/>
        </w:tabs>
        <w:ind w:left="630" w:hanging="160"/>
        <w:rPr>
          <w:sz w:val="21"/>
        </w:rPr>
      </w:pPr>
      <w:r>
        <w:rPr>
          <w:rFonts w:ascii="Calibri" w:eastAsia="Calibri"/>
          <w:sz w:val="21"/>
        </w:rPr>
        <w:t>Cookie</w:t>
      </w:r>
      <w:r>
        <w:rPr>
          <w:rFonts w:ascii="Calibri" w:eastAsia="Calibri"/>
          <w:spacing w:val="3"/>
          <w:sz w:val="21"/>
        </w:rPr>
        <w:t xml:space="preserve"> </w:t>
      </w:r>
      <w:r>
        <w:rPr>
          <w:sz w:val="21"/>
        </w:rPr>
        <w:t>的兼容性</w:t>
      </w:r>
    </w:p>
    <w:p w14:paraId="4241D50A" w14:textId="77777777" w:rsidR="00382F71" w:rsidRDefault="00382F71">
      <w:pPr>
        <w:pStyle w:val="a3"/>
        <w:spacing w:before="6"/>
        <w:rPr>
          <w:sz w:val="15"/>
        </w:rPr>
      </w:pPr>
    </w:p>
    <w:p w14:paraId="7296A9FC" w14:textId="77777777" w:rsidR="00382F71" w:rsidRDefault="00000000">
      <w:pPr>
        <w:pStyle w:val="a3"/>
        <w:spacing w:before="1"/>
        <w:ind w:left="891"/>
      </w:pPr>
      <w:r>
        <w:rPr>
          <w:spacing w:val="3"/>
          <w:w w:val="95"/>
        </w:rPr>
        <w:t xml:space="preserve">使用不同类型，或同一类型不同版本的浏览器，检查 </w:t>
      </w:r>
      <w:r>
        <w:rPr>
          <w:rFonts w:ascii="Calibri" w:eastAsia="Calibri"/>
          <w:w w:val="95"/>
        </w:rPr>
        <w:t>cookie</w:t>
      </w:r>
      <w:r>
        <w:rPr>
          <w:rFonts w:ascii="Calibri" w:eastAsia="Calibri"/>
          <w:spacing w:val="126"/>
        </w:rPr>
        <w:t xml:space="preserve"> </w:t>
      </w:r>
      <w:r>
        <w:rPr>
          <w:w w:val="95"/>
        </w:rPr>
        <w:t>文件的兼容性</w:t>
      </w:r>
    </w:p>
    <w:p w14:paraId="19042215" w14:textId="77777777" w:rsidR="00382F71" w:rsidRDefault="00382F71">
      <w:pPr>
        <w:pStyle w:val="a3"/>
        <w:spacing w:before="6"/>
        <w:rPr>
          <w:sz w:val="15"/>
        </w:rPr>
      </w:pPr>
    </w:p>
    <w:p w14:paraId="4E9C4B15" w14:textId="77777777" w:rsidR="00382F71" w:rsidRDefault="00000000">
      <w:pPr>
        <w:pStyle w:val="a5"/>
        <w:numPr>
          <w:ilvl w:val="0"/>
          <w:numId w:val="207"/>
        </w:numPr>
        <w:tabs>
          <w:tab w:val="left" w:pos="738"/>
        </w:tabs>
        <w:ind w:left="737" w:hanging="267"/>
        <w:rPr>
          <w:sz w:val="21"/>
        </w:rPr>
      </w:pPr>
      <w:r>
        <w:rPr>
          <w:spacing w:val="-3"/>
          <w:w w:val="95"/>
          <w:sz w:val="21"/>
        </w:rPr>
        <w:t xml:space="preserve">刷新操作对 </w:t>
      </w:r>
      <w:r>
        <w:rPr>
          <w:rFonts w:ascii="Calibri" w:eastAsia="Calibri"/>
          <w:w w:val="95"/>
          <w:sz w:val="21"/>
        </w:rPr>
        <w:t>cookie</w:t>
      </w:r>
      <w:r>
        <w:rPr>
          <w:rFonts w:ascii="Calibri" w:eastAsia="Calibri"/>
          <w:spacing w:val="38"/>
          <w:w w:val="95"/>
          <w:sz w:val="21"/>
        </w:rPr>
        <w:t xml:space="preserve"> </w:t>
      </w:r>
      <w:r>
        <w:rPr>
          <w:w w:val="95"/>
          <w:sz w:val="21"/>
        </w:rPr>
        <w:t>的影响</w:t>
      </w:r>
    </w:p>
    <w:p w14:paraId="5CF93B18" w14:textId="77777777" w:rsidR="00382F71" w:rsidRDefault="00382F71">
      <w:pPr>
        <w:pStyle w:val="a3"/>
        <w:spacing w:before="7"/>
        <w:rPr>
          <w:sz w:val="15"/>
        </w:rPr>
      </w:pPr>
    </w:p>
    <w:p w14:paraId="605CF915" w14:textId="77777777" w:rsidR="00382F71" w:rsidRDefault="00000000">
      <w:pPr>
        <w:pStyle w:val="a3"/>
        <w:ind w:left="891"/>
      </w:pPr>
      <w:r>
        <w:rPr>
          <w:w w:val="95"/>
        </w:rPr>
        <w:t xml:space="preserve">进行刷新操作后，是否重新生成 </w:t>
      </w:r>
      <w:r>
        <w:rPr>
          <w:rFonts w:ascii="Calibri" w:eastAsia="Calibri"/>
          <w:w w:val="95"/>
        </w:rPr>
        <w:t>cookie</w:t>
      </w:r>
      <w:r>
        <w:rPr>
          <w:rFonts w:ascii="Calibri" w:eastAsia="Calibri"/>
          <w:spacing w:val="60"/>
        </w:rPr>
        <w:t xml:space="preserve"> </w:t>
      </w:r>
      <w:r>
        <w:rPr>
          <w:spacing w:val="1"/>
          <w:w w:val="95"/>
        </w:rPr>
        <w:t xml:space="preserve">文件或是对 </w:t>
      </w:r>
      <w:r>
        <w:rPr>
          <w:rFonts w:ascii="Calibri" w:eastAsia="Calibri"/>
          <w:w w:val="95"/>
        </w:rPr>
        <w:t>cookie</w:t>
      </w:r>
      <w:r>
        <w:rPr>
          <w:rFonts w:ascii="Calibri" w:eastAsia="Calibri"/>
          <w:spacing w:val="60"/>
        </w:rPr>
        <w:t xml:space="preserve"> </w:t>
      </w:r>
      <w:r>
        <w:rPr>
          <w:w w:val="95"/>
        </w:rPr>
        <w:t>文件进行修改</w:t>
      </w:r>
    </w:p>
    <w:p w14:paraId="69CC9403" w14:textId="77777777" w:rsidR="00382F71" w:rsidRDefault="00382F71">
      <w:pPr>
        <w:pStyle w:val="a3"/>
        <w:spacing w:before="7"/>
        <w:rPr>
          <w:sz w:val="15"/>
        </w:rPr>
      </w:pPr>
    </w:p>
    <w:p w14:paraId="68571AD1" w14:textId="77777777" w:rsidR="00382F71" w:rsidRDefault="00000000">
      <w:pPr>
        <w:pStyle w:val="a5"/>
        <w:numPr>
          <w:ilvl w:val="0"/>
          <w:numId w:val="207"/>
        </w:numPr>
        <w:tabs>
          <w:tab w:val="left" w:pos="738"/>
        </w:tabs>
        <w:ind w:left="737" w:hanging="267"/>
        <w:rPr>
          <w:sz w:val="21"/>
        </w:rPr>
      </w:pPr>
      <w:r>
        <w:rPr>
          <w:spacing w:val="-1"/>
          <w:w w:val="95"/>
          <w:sz w:val="21"/>
        </w:rPr>
        <w:t xml:space="preserve">检查 </w:t>
      </w:r>
      <w:r>
        <w:rPr>
          <w:rFonts w:ascii="Calibri" w:eastAsia="Calibri"/>
          <w:w w:val="95"/>
          <w:sz w:val="21"/>
        </w:rPr>
        <w:t>cookie</w:t>
      </w:r>
      <w:r>
        <w:rPr>
          <w:rFonts w:ascii="Calibri" w:eastAsia="Calibri"/>
          <w:spacing w:val="46"/>
          <w:sz w:val="21"/>
        </w:rPr>
        <w:t xml:space="preserve"> </w:t>
      </w:r>
      <w:r>
        <w:rPr>
          <w:w w:val="95"/>
          <w:sz w:val="21"/>
        </w:rPr>
        <w:t>内容存储是否完整正确</w:t>
      </w:r>
    </w:p>
    <w:p w14:paraId="70ACBB0F" w14:textId="77777777" w:rsidR="00382F71" w:rsidRDefault="00382F71">
      <w:pPr>
        <w:pStyle w:val="a3"/>
        <w:spacing w:before="6"/>
        <w:rPr>
          <w:sz w:val="15"/>
        </w:rPr>
      </w:pPr>
    </w:p>
    <w:p w14:paraId="2D91274F" w14:textId="77777777" w:rsidR="00382F71" w:rsidRDefault="00000000">
      <w:pPr>
        <w:pStyle w:val="a3"/>
        <w:spacing w:before="1" w:line="417" w:lineRule="auto"/>
        <w:ind w:left="471" w:right="348" w:firstLine="420"/>
      </w:pPr>
      <w:r>
        <w:rPr>
          <w:spacing w:val="28"/>
          <w:w w:val="95"/>
        </w:rPr>
        <w:t xml:space="preserve">若 </w:t>
      </w:r>
      <w:r>
        <w:rPr>
          <w:rFonts w:ascii="Calibri" w:eastAsia="Calibri"/>
          <w:w w:val="95"/>
        </w:rPr>
        <w:t>cookie</w:t>
      </w:r>
      <w:r>
        <w:rPr>
          <w:rFonts w:ascii="Calibri" w:eastAsia="Calibri"/>
          <w:spacing w:val="12"/>
          <w:w w:val="95"/>
        </w:rPr>
        <w:t xml:space="preserve"> </w:t>
      </w:r>
      <w:r>
        <w:rPr>
          <w:spacing w:val="5"/>
          <w:w w:val="95"/>
        </w:rPr>
        <w:t xml:space="preserve">进行了加密，先对 </w:t>
      </w:r>
      <w:r>
        <w:rPr>
          <w:rFonts w:ascii="Calibri" w:eastAsia="Calibri"/>
          <w:w w:val="95"/>
        </w:rPr>
        <w:t>cookie</w:t>
      </w:r>
      <w:r>
        <w:rPr>
          <w:rFonts w:ascii="Calibri" w:eastAsia="Calibri"/>
          <w:spacing w:val="60"/>
        </w:rPr>
        <w:t xml:space="preserve"> </w:t>
      </w:r>
      <w:r>
        <w:rPr>
          <w:w w:val="95"/>
        </w:rPr>
        <w:t>文件内容进行解密，然后检查是否按照设计要求存储了相关所</w:t>
      </w:r>
      <w:r>
        <w:rPr>
          <w:spacing w:val="-17"/>
        </w:rPr>
        <w:t xml:space="preserve">有的 </w:t>
      </w:r>
      <w:r>
        <w:rPr>
          <w:rFonts w:ascii="Calibri" w:eastAsia="Calibri"/>
        </w:rPr>
        <w:t>cookie</w:t>
      </w:r>
      <w:r>
        <w:rPr>
          <w:rFonts w:ascii="Calibri" w:eastAsia="Calibri"/>
          <w:spacing w:val="4"/>
        </w:rPr>
        <w:t xml:space="preserve"> </w:t>
      </w:r>
      <w:r>
        <w:t>记录信息。</w:t>
      </w:r>
    </w:p>
    <w:p w14:paraId="349DDB17" w14:textId="77777777" w:rsidR="00382F71" w:rsidRDefault="00000000">
      <w:pPr>
        <w:pStyle w:val="a5"/>
        <w:numPr>
          <w:ilvl w:val="0"/>
          <w:numId w:val="207"/>
        </w:numPr>
        <w:tabs>
          <w:tab w:val="left" w:pos="738"/>
        </w:tabs>
        <w:spacing w:line="269" w:lineRule="exact"/>
        <w:ind w:left="737" w:hanging="267"/>
        <w:rPr>
          <w:sz w:val="21"/>
        </w:rPr>
      </w:pPr>
      <w:r>
        <w:rPr>
          <w:spacing w:val="3"/>
          <w:w w:val="95"/>
          <w:sz w:val="21"/>
        </w:rPr>
        <w:t xml:space="preserve">对应硬盘存储空间没有空闲时，是否能进行 </w:t>
      </w:r>
      <w:r>
        <w:rPr>
          <w:rFonts w:ascii="Calibri" w:eastAsia="Calibri"/>
          <w:w w:val="95"/>
          <w:sz w:val="21"/>
        </w:rPr>
        <w:t>cookie</w:t>
      </w:r>
      <w:r>
        <w:rPr>
          <w:rFonts w:ascii="Calibri" w:eastAsia="Calibri"/>
          <w:spacing w:val="111"/>
          <w:sz w:val="21"/>
        </w:rPr>
        <w:t xml:space="preserve"> </w:t>
      </w:r>
      <w:r>
        <w:rPr>
          <w:w w:val="95"/>
          <w:sz w:val="21"/>
        </w:rPr>
        <w:t>内容的有效存储</w:t>
      </w:r>
    </w:p>
    <w:p w14:paraId="26EACF95" w14:textId="77777777" w:rsidR="00382F71" w:rsidRDefault="00382F71">
      <w:pPr>
        <w:pStyle w:val="a3"/>
        <w:spacing w:before="6"/>
        <w:rPr>
          <w:sz w:val="15"/>
        </w:rPr>
      </w:pPr>
    </w:p>
    <w:p w14:paraId="192A52E2" w14:textId="77777777" w:rsidR="00382F71" w:rsidRDefault="00000000">
      <w:pPr>
        <w:pStyle w:val="a5"/>
        <w:numPr>
          <w:ilvl w:val="0"/>
          <w:numId w:val="207"/>
        </w:numPr>
        <w:tabs>
          <w:tab w:val="left" w:pos="738"/>
        </w:tabs>
        <w:spacing w:line="417" w:lineRule="auto"/>
        <w:ind w:left="471" w:right="3286" w:firstLine="0"/>
        <w:rPr>
          <w:sz w:val="21"/>
        </w:rPr>
      </w:pPr>
      <w:r>
        <w:rPr>
          <w:spacing w:val="3"/>
          <w:w w:val="95"/>
          <w:sz w:val="21"/>
        </w:rPr>
        <w:t xml:space="preserve">多次做相同的操作或设置，检查是否更新或添加了新的 </w:t>
      </w:r>
      <w:r>
        <w:rPr>
          <w:rFonts w:ascii="Calibri" w:eastAsia="Calibri"/>
          <w:w w:val="95"/>
          <w:sz w:val="21"/>
        </w:rPr>
        <w:t>cookie</w:t>
      </w:r>
      <w:r>
        <w:rPr>
          <w:rFonts w:ascii="Calibri" w:eastAsia="Calibri"/>
          <w:spacing w:val="31"/>
          <w:w w:val="95"/>
          <w:sz w:val="21"/>
        </w:rPr>
        <w:t xml:space="preserve"> </w:t>
      </w:r>
      <w:r>
        <w:rPr>
          <w:w w:val="95"/>
          <w:sz w:val="21"/>
        </w:rPr>
        <w:t>文件</w:t>
      </w:r>
      <w:r>
        <w:rPr>
          <w:sz w:val="21"/>
        </w:rPr>
        <w:t>按照设计要求进行判断</w:t>
      </w:r>
    </w:p>
    <w:p w14:paraId="07BA7415" w14:textId="77777777" w:rsidR="00382F71" w:rsidRDefault="00000000">
      <w:pPr>
        <w:pStyle w:val="a5"/>
        <w:numPr>
          <w:ilvl w:val="0"/>
          <w:numId w:val="207"/>
        </w:numPr>
        <w:tabs>
          <w:tab w:val="left" w:pos="738"/>
        </w:tabs>
        <w:spacing w:line="269" w:lineRule="exact"/>
        <w:ind w:left="737" w:hanging="267"/>
        <w:rPr>
          <w:sz w:val="21"/>
        </w:rPr>
      </w:pPr>
      <w:r>
        <w:rPr>
          <w:spacing w:val="6"/>
          <w:w w:val="95"/>
          <w:sz w:val="21"/>
        </w:rPr>
        <w:t xml:space="preserve">如果使用 </w:t>
      </w:r>
      <w:r>
        <w:rPr>
          <w:rFonts w:ascii="Calibri" w:eastAsia="Calibri"/>
          <w:w w:val="95"/>
          <w:sz w:val="21"/>
        </w:rPr>
        <w:t>cookie</w:t>
      </w:r>
      <w:r>
        <w:rPr>
          <w:rFonts w:ascii="Calibri" w:eastAsia="Calibri"/>
          <w:spacing w:val="78"/>
          <w:sz w:val="21"/>
        </w:rPr>
        <w:t xml:space="preserve"> </w:t>
      </w:r>
      <w:r>
        <w:rPr>
          <w:w w:val="95"/>
          <w:sz w:val="21"/>
        </w:rPr>
        <w:t>来统计次数，则要检测是否统计正确</w:t>
      </w:r>
    </w:p>
    <w:p w14:paraId="17040427" w14:textId="77777777" w:rsidR="00382F71" w:rsidRDefault="00382F71">
      <w:pPr>
        <w:pStyle w:val="a3"/>
        <w:spacing w:before="7"/>
        <w:rPr>
          <w:sz w:val="15"/>
        </w:rPr>
      </w:pPr>
    </w:p>
    <w:p w14:paraId="101FFA54" w14:textId="77777777" w:rsidR="00382F71" w:rsidRDefault="00000000">
      <w:pPr>
        <w:pStyle w:val="a3"/>
        <w:spacing w:line="417" w:lineRule="auto"/>
        <w:ind w:left="471" w:right="353" w:firstLine="420"/>
      </w:pPr>
      <w:r>
        <w:rPr>
          <w:w w:val="95"/>
        </w:rPr>
        <w:t>例如通过用户登录次数进行统计</w:t>
      </w:r>
      <w:r>
        <w:rPr>
          <w:rFonts w:ascii="Calibri" w:eastAsia="Calibri"/>
          <w:w w:val="95"/>
        </w:rPr>
        <w:t>,</w:t>
      </w:r>
      <w:r>
        <w:rPr>
          <w:w w:val="95"/>
        </w:rPr>
        <w:t>访问网站，每次都需要输入用户名和密码</w:t>
      </w:r>
      <w:r>
        <w:rPr>
          <w:rFonts w:ascii="Calibri" w:eastAsia="Calibri"/>
          <w:w w:val="95"/>
        </w:rPr>
        <w:t>,</w:t>
      </w:r>
      <w:r>
        <w:rPr>
          <w:w w:val="95"/>
        </w:rPr>
        <w:t>分第一次登陆还</w:t>
      </w:r>
      <w:proofErr w:type="gramStart"/>
      <w:r>
        <w:rPr>
          <w:w w:val="95"/>
        </w:rPr>
        <w:t>是非第</w:t>
      </w:r>
      <w:proofErr w:type="gramEnd"/>
      <w:r>
        <w:rPr>
          <w:spacing w:val="113"/>
        </w:rPr>
        <w:t xml:space="preserve"> </w:t>
      </w:r>
      <w:r>
        <w:t>一次登录</w:t>
      </w:r>
    </w:p>
    <w:p w14:paraId="35D317CC" w14:textId="77777777" w:rsidR="00382F71" w:rsidRDefault="00382F71">
      <w:pPr>
        <w:pStyle w:val="a3"/>
        <w:spacing w:before="8"/>
        <w:rPr>
          <w:sz w:val="16"/>
        </w:rPr>
      </w:pPr>
    </w:p>
    <w:p w14:paraId="7E44B82F" w14:textId="77777777" w:rsidR="00382F71" w:rsidRDefault="00000000">
      <w:pPr>
        <w:pStyle w:val="a5"/>
        <w:numPr>
          <w:ilvl w:val="2"/>
          <w:numId w:val="194"/>
        </w:numPr>
        <w:tabs>
          <w:tab w:val="left" w:pos="1192"/>
        </w:tabs>
        <w:ind w:hanging="721"/>
        <w:rPr>
          <w:sz w:val="28"/>
        </w:rPr>
      </w:pPr>
      <w:bookmarkStart w:id="957" w:name="_bookmark479"/>
      <w:bookmarkStart w:id="958" w:name="5.1.35cookie的缺点"/>
      <w:bookmarkEnd w:id="957"/>
      <w:bookmarkEnd w:id="958"/>
      <w:r>
        <w:rPr>
          <w:rFonts w:ascii="Calibri" w:eastAsia="Calibri"/>
          <w:b/>
          <w:color w:val="4AACC5"/>
          <w:sz w:val="28"/>
        </w:rPr>
        <w:t>cookie</w:t>
      </w:r>
      <w:r>
        <w:rPr>
          <w:rFonts w:ascii="Calibri" w:eastAsia="Calibri"/>
          <w:b/>
          <w:color w:val="4AACC5"/>
          <w:spacing w:val="3"/>
          <w:sz w:val="28"/>
        </w:rPr>
        <w:t xml:space="preserve"> </w:t>
      </w:r>
      <w:r>
        <w:rPr>
          <w:color w:val="4AACC5"/>
          <w:sz w:val="28"/>
        </w:rPr>
        <w:t>的缺点</w:t>
      </w:r>
    </w:p>
    <w:p w14:paraId="2D5AE36E" w14:textId="77777777" w:rsidR="00382F71" w:rsidRDefault="00382F71">
      <w:pPr>
        <w:pStyle w:val="a3"/>
        <w:spacing w:before="10"/>
        <w:rPr>
          <w:sz w:val="22"/>
        </w:rPr>
      </w:pPr>
    </w:p>
    <w:p w14:paraId="12D3AC49" w14:textId="77777777" w:rsidR="00382F71" w:rsidRDefault="00000000">
      <w:pPr>
        <w:pStyle w:val="a5"/>
        <w:numPr>
          <w:ilvl w:val="0"/>
          <w:numId w:val="208"/>
        </w:numPr>
        <w:tabs>
          <w:tab w:val="left" w:pos="1105"/>
        </w:tabs>
        <w:spacing w:line="417" w:lineRule="auto"/>
        <w:ind w:right="353" w:firstLine="0"/>
        <w:rPr>
          <w:sz w:val="21"/>
        </w:rPr>
      </w:pPr>
      <w:r>
        <w:rPr>
          <w:spacing w:val="3"/>
          <w:w w:val="95"/>
          <w:sz w:val="21"/>
        </w:rPr>
        <w:t xml:space="preserve">大小和数目受限制。浏览器对一个域 </w:t>
      </w:r>
      <w:r>
        <w:rPr>
          <w:rFonts w:ascii="Calibri" w:eastAsia="Calibri"/>
          <w:w w:val="95"/>
          <w:sz w:val="21"/>
        </w:rPr>
        <w:t>cookie</w:t>
      </w:r>
      <w:r>
        <w:rPr>
          <w:rFonts w:ascii="Calibri" w:eastAsia="Calibri"/>
          <w:spacing w:val="13"/>
          <w:w w:val="95"/>
          <w:sz w:val="21"/>
        </w:rPr>
        <w:t xml:space="preserve"> </w:t>
      </w:r>
      <w:r>
        <w:rPr>
          <w:spacing w:val="3"/>
          <w:w w:val="95"/>
          <w:sz w:val="21"/>
        </w:rPr>
        <w:t xml:space="preserve">的条目数有上限要求，且每个 </w:t>
      </w:r>
      <w:r>
        <w:rPr>
          <w:rFonts w:ascii="Calibri" w:eastAsia="Calibri"/>
          <w:w w:val="95"/>
          <w:sz w:val="21"/>
        </w:rPr>
        <w:t>cookie</w:t>
      </w:r>
      <w:r>
        <w:rPr>
          <w:rFonts w:ascii="Calibri" w:eastAsia="Calibri"/>
          <w:spacing w:val="50"/>
          <w:sz w:val="21"/>
        </w:rPr>
        <w:t xml:space="preserve"> </w:t>
      </w:r>
      <w:r>
        <w:rPr>
          <w:w w:val="95"/>
          <w:sz w:val="21"/>
        </w:rPr>
        <w:t>的大小不得超</w:t>
      </w:r>
      <w:r>
        <w:rPr>
          <w:spacing w:val="-27"/>
          <w:sz w:val="21"/>
        </w:rPr>
        <w:t xml:space="preserve">过 </w:t>
      </w:r>
      <w:r>
        <w:rPr>
          <w:rFonts w:ascii="Calibri" w:eastAsia="Calibri"/>
          <w:sz w:val="21"/>
        </w:rPr>
        <w:t>4kb</w:t>
      </w:r>
      <w:r>
        <w:rPr>
          <w:sz w:val="21"/>
        </w:rPr>
        <w:t>。</w:t>
      </w:r>
    </w:p>
    <w:p w14:paraId="5D851E45" w14:textId="77777777" w:rsidR="00382F71" w:rsidRDefault="00000000">
      <w:pPr>
        <w:pStyle w:val="a5"/>
        <w:numPr>
          <w:ilvl w:val="0"/>
          <w:numId w:val="208"/>
        </w:numPr>
        <w:tabs>
          <w:tab w:val="left" w:pos="998"/>
        </w:tabs>
        <w:spacing w:line="269" w:lineRule="exact"/>
        <w:ind w:left="998" w:hanging="527"/>
        <w:rPr>
          <w:sz w:val="21"/>
        </w:rPr>
      </w:pPr>
      <w:r>
        <w:rPr>
          <w:sz w:val="21"/>
        </w:rPr>
        <w:t>存在安全性问题，易被人拦截。</w:t>
      </w:r>
    </w:p>
    <w:p w14:paraId="56E72E48" w14:textId="77777777" w:rsidR="00382F71" w:rsidRDefault="00382F71">
      <w:pPr>
        <w:pStyle w:val="a3"/>
        <w:spacing w:before="7"/>
        <w:rPr>
          <w:sz w:val="15"/>
        </w:rPr>
      </w:pPr>
    </w:p>
    <w:p w14:paraId="7DE76B9A" w14:textId="77777777" w:rsidR="00382F71" w:rsidRDefault="00000000">
      <w:pPr>
        <w:pStyle w:val="a5"/>
        <w:numPr>
          <w:ilvl w:val="0"/>
          <w:numId w:val="208"/>
        </w:numPr>
        <w:tabs>
          <w:tab w:val="left" w:pos="998"/>
        </w:tabs>
        <w:ind w:left="998" w:hanging="527"/>
        <w:rPr>
          <w:sz w:val="21"/>
        </w:rPr>
      </w:pPr>
      <w:r>
        <w:rPr>
          <w:sz w:val="21"/>
        </w:rPr>
        <w:t>需要指定域，不可以跨域</w:t>
      </w:r>
    </w:p>
    <w:p w14:paraId="3217DEEB" w14:textId="77777777" w:rsidR="00382F71" w:rsidRDefault="00382F71">
      <w:pPr>
        <w:pStyle w:val="a3"/>
        <w:spacing w:before="6"/>
        <w:rPr>
          <w:sz w:val="15"/>
        </w:rPr>
      </w:pPr>
    </w:p>
    <w:p w14:paraId="58CFAD78" w14:textId="77777777" w:rsidR="00382F71" w:rsidRDefault="00000000">
      <w:pPr>
        <w:pStyle w:val="a5"/>
        <w:numPr>
          <w:ilvl w:val="0"/>
          <w:numId w:val="208"/>
        </w:numPr>
        <w:tabs>
          <w:tab w:val="left" w:pos="998"/>
        </w:tabs>
        <w:spacing w:before="1"/>
        <w:ind w:left="998" w:hanging="527"/>
        <w:rPr>
          <w:sz w:val="21"/>
        </w:rPr>
      </w:pPr>
      <w:r>
        <w:rPr>
          <w:sz w:val="21"/>
        </w:rPr>
        <w:t>浪费带宽，因为我每次请求一个新的页面，</w:t>
      </w:r>
      <w:r>
        <w:rPr>
          <w:rFonts w:ascii="Calibri" w:eastAsia="Calibri"/>
          <w:sz w:val="21"/>
        </w:rPr>
        <w:t>cookie</w:t>
      </w:r>
      <w:r>
        <w:rPr>
          <w:rFonts w:ascii="Calibri" w:eastAsia="Calibri"/>
          <w:spacing w:val="-4"/>
          <w:sz w:val="21"/>
        </w:rPr>
        <w:t xml:space="preserve"> </w:t>
      </w:r>
      <w:r>
        <w:rPr>
          <w:sz w:val="21"/>
        </w:rPr>
        <w:t>都会被自动发送过去。</w:t>
      </w:r>
    </w:p>
    <w:p w14:paraId="323EB51A" w14:textId="77777777" w:rsidR="00382F71" w:rsidRDefault="00382F71">
      <w:pPr>
        <w:pStyle w:val="a3"/>
        <w:spacing w:before="6"/>
        <w:rPr>
          <w:sz w:val="15"/>
        </w:rPr>
      </w:pPr>
    </w:p>
    <w:p w14:paraId="2AB67E7D" w14:textId="77777777" w:rsidR="00382F71" w:rsidRDefault="00000000">
      <w:pPr>
        <w:pStyle w:val="a5"/>
        <w:numPr>
          <w:ilvl w:val="0"/>
          <w:numId w:val="208"/>
        </w:numPr>
        <w:tabs>
          <w:tab w:val="left" w:pos="998"/>
        </w:tabs>
        <w:ind w:left="998" w:hanging="527"/>
        <w:rPr>
          <w:rFonts w:ascii="Calibri" w:eastAsia="Calibri"/>
          <w:sz w:val="21"/>
        </w:rPr>
      </w:pPr>
      <w:r>
        <w:rPr>
          <w:w w:val="95"/>
          <w:sz w:val="21"/>
        </w:rPr>
        <w:t xml:space="preserve">有的移动端浏览器不支持 </w:t>
      </w:r>
      <w:r>
        <w:rPr>
          <w:rFonts w:ascii="Calibri" w:eastAsia="Calibri"/>
          <w:w w:val="95"/>
          <w:sz w:val="21"/>
        </w:rPr>
        <w:t>cookie</w:t>
      </w:r>
      <w:r>
        <w:rPr>
          <w:rFonts w:ascii="Calibri" w:eastAsia="Calibri"/>
          <w:spacing w:val="56"/>
          <w:sz w:val="21"/>
        </w:rPr>
        <w:t xml:space="preserve"> </w:t>
      </w:r>
      <w:r>
        <w:rPr>
          <w:w w:val="95"/>
          <w:sz w:val="21"/>
        </w:rPr>
        <w:t xml:space="preserve">或浏览器禁用 </w:t>
      </w:r>
      <w:r>
        <w:rPr>
          <w:rFonts w:ascii="Calibri" w:eastAsia="Calibri"/>
          <w:w w:val="95"/>
          <w:sz w:val="21"/>
        </w:rPr>
        <w:t>cookie</w:t>
      </w:r>
    </w:p>
    <w:p w14:paraId="361F454C" w14:textId="77777777" w:rsidR="00382F71" w:rsidRDefault="00382F71">
      <w:pPr>
        <w:pStyle w:val="a3"/>
        <w:spacing w:before="4"/>
        <w:rPr>
          <w:rFonts w:ascii="Calibri"/>
          <w:sz w:val="16"/>
        </w:rPr>
      </w:pPr>
    </w:p>
    <w:p w14:paraId="68B23DD0" w14:textId="77777777" w:rsidR="00382F71" w:rsidRDefault="00000000">
      <w:pPr>
        <w:pStyle w:val="a5"/>
        <w:numPr>
          <w:ilvl w:val="0"/>
          <w:numId w:val="208"/>
        </w:numPr>
        <w:tabs>
          <w:tab w:val="left" w:pos="998"/>
        </w:tabs>
        <w:spacing w:line="417" w:lineRule="auto"/>
        <w:ind w:right="353" w:firstLine="0"/>
        <w:rPr>
          <w:sz w:val="21"/>
        </w:rPr>
      </w:pPr>
      <w:r>
        <w:rPr>
          <w:w w:val="95"/>
          <w:sz w:val="21"/>
        </w:rPr>
        <w:t>有些状态不可能保存在客户端。例如，为了防止重复提交表单，我们需要在服务器端保存一个计</w:t>
      </w:r>
      <w:r>
        <w:rPr>
          <w:spacing w:val="106"/>
          <w:sz w:val="21"/>
        </w:rPr>
        <w:t xml:space="preserve"> </w:t>
      </w:r>
      <w:r>
        <w:rPr>
          <w:sz w:val="21"/>
        </w:rPr>
        <w:t>数器。如果我们把这个计数器保存在客户端，那么它起不到任何作用。</w:t>
      </w:r>
    </w:p>
    <w:p w14:paraId="18FA402A" w14:textId="77777777" w:rsidR="00382F71" w:rsidRDefault="00382F71">
      <w:pPr>
        <w:pStyle w:val="a3"/>
        <w:spacing w:before="8"/>
        <w:rPr>
          <w:sz w:val="16"/>
        </w:rPr>
      </w:pPr>
    </w:p>
    <w:p w14:paraId="537C3870" w14:textId="77777777" w:rsidR="00382F71" w:rsidRDefault="00000000">
      <w:pPr>
        <w:pStyle w:val="a5"/>
        <w:numPr>
          <w:ilvl w:val="2"/>
          <w:numId w:val="194"/>
        </w:numPr>
        <w:tabs>
          <w:tab w:val="left" w:pos="1192"/>
        </w:tabs>
        <w:ind w:hanging="721"/>
        <w:rPr>
          <w:sz w:val="28"/>
        </w:rPr>
      </w:pPr>
      <w:bookmarkStart w:id="959" w:name="5.1.36cookie与session的区别"/>
      <w:bookmarkStart w:id="960" w:name="_bookmark480"/>
      <w:bookmarkEnd w:id="959"/>
      <w:bookmarkEnd w:id="960"/>
      <w:r>
        <w:rPr>
          <w:rFonts w:ascii="Calibri" w:eastAsia="Calibri"/>
          <w:b/>
          <w:color w:val="4AACC5"/>
          <w:spacing w:val="-1"/>
          <w:sz w:val="28"/>
        </w:rPr>
        <w:t>cookie</w:t>
      </w:r>
      <w:r>
        <w:rPr>
          <w:rFonts w:ascii="Calibri" w:eastAsia="Calibri"/>
          <w:b/>
          <w:color w:val="4AACC5"/>
          <w:spacing w:val="5"/>
          <w:sz w:val="28"/>
        </w:rPr>
        <w:t xml:space="preserve"> </w:t>
      </w:r>
      <w:r>
        <w:rPr>
          <w:color w:val="4AACC5"/>
          <w:spacing w:val="-34"/>
          <w:sz w:val="28"/>
        </w:rPr>
        <w:t xml:space="preserve">与 </w:t>
      </w:r>
      <w:r>
        <w:rPr>
          <w:rFonts w:ascii="Calibri" w:eastAsia="Calibri"/>
          <w:b/>
          <w:color w:val="4AACC5"/>
          <w:sz w:val="28"/>
        </w:rPr>
        <w:t>session</w:t>
      </w:r>
      <w:r>
        <w:rPr>
          <w:rFonts w:ascii="Calibri" w:eastAsia="Calibri"/>
          <w:b/>
          <w:color w:val="4AACC5"/>
          <w:spacing w:val="6"/>
          <w:sz w:val="28"/>
        </w:rPr>
        <w:t xml:space="preserve"> </w:t>
      </w:r>
      <w:r>
        <w:rPr>
          <w:color w:val="4AACC5"/>
          <w:sz w:val="28"/>
        </w:rPr>
        <w:t>的区别</w:t>
      </w:r>
    </w:p>
    <w:p w14:paraId="5F8E0ED5" w14:textId="77777777" w:rsidR="00382F71" w:rsidRDefault="00382F71">
      <w:pPr>
        <w:pStyle w:val="a3"/>
        <w:spacing w:before="10"/>
        <w:rPr>
          <w:sz w:val="22"/>
        </w:rPr>
      </w:pPr>
    </w:p>
    <w:p w14:paraId="67DBDBAA" w14:textId="77777777" w:rsidR="00382F71" w:rsidRDefault="00000000">
      <w:pPr>
        <w:pStyle w:val="a3"/>
        <w:ind w:left="471"/>
      </w:pPr>
      <w:r>
        <w:rPr>
          <w:rFonts w:ascii="Calibri" w:eastAsia="Calibri"/>
        </w:rPr>
        <w:t>1</w:t>
      </w:r>
      <w:r>
        <w:t>、</w:t>
      </w:r>
      <w:r>
        <w:rPr>
          <w:rFonts w:ascii="Calibri" w:eastAsia="Calibri"/>
        </w:rPr>
        <w:t>cookie</w:t>
      </w:r>
      <w:r>
        <w:rPr>
          <w:rFonts w:ascii="Calibri" w:eastAsia="Calibri"/>
          <w:spacing w:val="-2"/>
        </w:rPr>
        <w:t xml:space="preserve"> </w:t>
      </w:r>
      <w:r>
        <w:t>数据存放在客户的浏览器上，</w:t>
      </w:r>
      <w:r>
        <w:rPr>
          <w:rFonts w:ascii="Calibri" w:eastAsia="Calibri"/>
        </w:rPr>
        <w:t>session</w:t>
      </w:r>
      <w:r>
        <w:rPr>
          <w:rFonts w:ascii="Calibri" w:eastAsia="Calibri"/>
          <w:spacing w:val="2"/>
        </w:rPr>
        <w:t xml:space="preserve"> </w:t>
      </w:r>
      <w:r>
        <w:t>数据放在服务器上。</w:t>
      </w:r>
    </w:p>
    <w:p w14:paraId="7887043D" w14:textId="77777777" w:rsidR="00382F71" w:rsidRDefault="00382F71">
      <w:pPr>
        <w:pStyle w:val="a3"/>
        <w:spacing w:before="7"/>
        <w:rPr>
          <w:sz w:val="15"/>
        </w:rPr>
      </w:pPr>
    </w:p>
    <w:p w14:paraId="6EBA7F2F" w14:textId="77777777" w:rsidR="00382F71" w:rsidRDefault="00000000">
      <w:pPr>
        <w:pStyle w:val="a3"/>
        <w:ind w:left="471"/>
      </w:pPr>
      <w:r>
        <w:rPr>
          <w:rFonts w:ascii="Calibri" w:eastAsia="Calibri"/>
          <w:spacing w:val="11"/>
          <w:w w:val="95"/>
        </w:rPr>
        <w:t>2</w:t>
      </w:r>
      <w:r>
        <w:rPr>
          <w:w w:val="95"/>
        </w:rPr>
        <w:t>、</w:t>
      </w:r>
      <w:r>
        <w:rPr>
          <w:rFonts w:ascii="Calibri" w:eastAsia="Calibri"/>
          <w:w w:val="95"/>
        </w:rPr>
        <w:t>cookie</w:t>
      </w:r>
      <w:r>
        <w:rPr>
          <w:rFonts w:ascii="Calibri" w:eastAsia="Calibri"/>
          <w:spacing w:val="101"/>
        </w:rPr>
        <w:t xml:space="preserve"> </w:t>
      </w:r>
      <w:r>
        <w:rPr>
          <w:spacing w:val="2"/>
          <w:w w:val="95"/>
        </w:rPr>
        <w:t xml:space="preserve">不是很安全，别人可以分析存放在本地的 </w:t>
      </w:r>
      <w:r>
        <w:rPr>
          <w:rFonts w:ascii="Calibri" w:eastAsia="Calibri"/>
          <w:w w:val="95"/>
        </w:rPr>
        <w:t>cookie</w:t>
      </w:r>
      <w:r>
        <w:rPr>
          <w:rFonts w:ascii="Calibri" w:eastAsia="Calibri"/>
          <w:spacing w:val="106"/>
        </w:rPr>
        <w:t xml:space="preserve"> </w:t>
      </w:r>
      <w:r>
        <w:rPr>
          <w:spacing w:val="14"/>
          <w:w w:val="95"/>
        </w:rPr>
        <w:t xml:space="preserve">并进行 </w:t>
      </w:r>
      <w:r>
        <w:rPr>
          <w:rFonts w:ascii="Calibri" w:eastAsia="Calibri"/>
          <w:w w:val="95"/>
        </w:rPr>
        <w:t>cookie</w:t>
      </w:r>
      <w:r>
        <w:rPr>
          <w:rFonts w:ascii="Calibri" w:eastAsia="Calibri"/>
          <w:spacing w:val="101"/>
        </w:rPr>
        <w:t xml:space="preserve"> </w:t>
      </w:r>
      <w:r>
        <w:rPr>
          <w:spacing w:val="3"/>
          <w:w w:val="95"/>
        </w:rPr>
        <w:t>欺骗考虑到安全应当使用</w:t>
      </w:r>
    </w:p>
    <w:p w14:paraId="03AE24FD" w14:textId="77777777" w:rsidR="00382F71" w:rsidRDefault="00382F71">
      <w:pPr>
        <w:pStyle w:val="a3"/>
        <w:spacing w:before="6"/>
        <w:rPr>
          <w:sz w:val="15"/>
        </w:rPr>
      </w:pPr>
    </w:p>
    <w:p w14:paraId="4ACDBB93" w14:textId="77777777" w:rsidR="00382F71" w:rsidRDefault="00000000">
      <w:pPr>
        <w:pStyle w:val="a3"/>
        <w:spacing w:before="1"/>
        <w:ind w:left="471"/>
      </w:pPr>
      <w:r>
        <w:rPr>
          <w:rFonts w:ascii="Calibri" w:eastAsia="Calibri"/>
        </w:rPr>
        <w:t>session</w:t>
      </w:r>
      <w:r>
        <w:t>。</w:t>
      </w:r>
    </w:p>
    <w:p w14:paraId="51A1E30C" w14:textId="77777777" w:rsidR="00382F71" w:rsidRDefault="00382F71">
      <w:pPr>
        <w:pStyle w:val="a3"/>
        <w:spacing w:before="6"/>
        <w:rPr>
          <w:sz w:val="15"/>
        </w:rPr>
      </w:pPr>
    </w:p>
    <w:p w14:paraId="4A902BBC" w14:textId="77777777" w:rsidR="00382F71" w:rsidRDefault="00000000">
      <w:pPr>
        <w:pStyle w:val="a3"/>
        <w:ind w:left="471"/>
      </w:pPr>
      <w:r>
        <w:rPr>
          <w:rFonts w:ascii="Calibri" w:eastAsia="Calibri"/>
          <w:w w:val="95"/>
        </w:rPr>
        <w:t>3</w:t>
      </w:r>
      <w:r>
        <w:rPr>
          <w:w w:val="95"/>
        </w:rPr>
        <w:t>、</w:t>
      </w:r>
      <w:r>
        <w:rPr>
          <w:rFonts w:ascii="Calibri" w:eastAsia="Calibri"/>
          <w:w w:val="95"/>
        </w:rPr>
        <w:t>session</w:t>
      </w:r>
      <w:r>
        <w:rPr>
          <w:rFonts w:ascii="Calibri" w:eastAsia="Calibri"/>
          <w:spacing w:val="72"/>
        </w:rPr>
        <w:t xml:space="preserve">   </w:t>
      </w:r>
      <w:r>
        <w:rPr>
          <w:w w:val="95"/>
        </w:rPr>
        <w:t>会在一定时间内保存在服务器上。当访问增多，会比较占用你服务器的性能考虑到减轻服务</w:t>
      </w:r>
    </w:p>
    <w:p w14:paraId="17EAA61D" w14:textId="77777777" w:rsidR="00382F71" w:rsidRDefault="00382F71">
      <w:pPr>
        <w:sectPr w:rsidR="00382F71">
          <w:pgSz w:w="11910" w:h="16840"/>
          <w:pgMar w:top="1260" w:right="940" w:bottom="680" w:left="820" w:header="0" w:footer="406" w:gutter="0"/>
          <w:cols w:space="720"/>
        </w:sectPr>
      </w:pPr>
    </w:p>
    <w:p w14:paraId="1FF35FB5" w14:textId="77777777" w:rsidR="00382F71" w:rsidRDefault="00000000">
      <w:pPr>
        <w:pStyle w:val="a3"/>
        <w:spacing w:before="49"/>
        <w:ind w:left="471"/>
      </w:pPr>
      <w:r>
        <w:rPr>
          <w:spacing w:val="1"/>
          <w:w w:val="95"/>
        </w:rPr>
        <w:lastRenderedPageBreak/>
        <w:t xml:space="preserve">器性能方面，应当使用 </w:t>
      </w:r>
      <w:r>
        <w:rPr>
          <w:rFonts w:ascii="Calibri" w:eastAsia="Calibri"/>
          <w:w w:val="95"/>
        </w:rPr>
        <w:t>cookie</w:t>
      </w:r>
      <w:r>
        <w:rPr>
          <w:w w:val="95"/>
        </w:rPr>
        <w:t>。</w:t>
      </w:r>
    </w:p>
    <w:p w14:paraId="56AB6CEF" w14:textId="77777777" w:rsidR="00382F71" w:rsidRDefault="00382F71">
      <w:pPr>
        <w:pStyle w:val="a3"/>
        <w:spacing w:before="6"/>
        <w:rPr>
          <w:sz w:val="15"/>
        </w:rPr>
      </w:pPr>
    </w:p>
    <w:p w14:paraId="097EDFEC" w14:textId="77777777" w:rsidR="00382F71" w:rsidRDefault="00000000">
      <w:pPr>
        <w:pStyle w:val="a3"/>
        <w:ind w:left="471"/>
      </w:pPr>
      <w:r>
        <w:rPr>
          <w:rFonts w:ascii="Calibri" w:eastAsia="Calibri"/>
          <w:w w:val="95"/>
        </w:rPr>
        <w:t>4</w:t>
      </w:r>
      <w:r>
        <w:rPr>
          <w:spacing w:val="2"/>
          <w:w w:val="95"/>
        </w:rPr>
        <w:t xml:space="preserve">、单个 </w:t>
      </w:r>
      <w:r>
        <w:rPr>
          <w:rFonts w:ascii="Calibri" w:eastAsia="Calibri"/>
          <w:w w:val="95"/>
        </w:rPr>
        <w:t>cookie</w:t>
      </w:r>
      <w:r>
        <w:rPr>
          <w:rFonts w:ascii="Calibri" w:eastAsia="Calibri"/>
          <w:spacing w:val="59"/>
        </w:rPr>
        <w:t xml:space="preserve"> </w:t>
      </w:r>
      <w:r>
        <w:rPr>
          <w:w w:val="95"/>
        </w:rPr>
        <w:t xml:space="preserve">保存的数据不能超过 </w:t>
      </w:r>
      <w:r>
        <w:rPr>
          <w:rFonts w:ascii="Calibri" w:eastAsia="Calibri"/>
          <w:w w:val="95"/>
        </w:rPr>
        <w:t>4K</w:t>
      </w:r>
      <w:r>
        <w:rPr>
          <w:w w:val="95"/>
        </w:rPr>
        <w:t xml:space="preserve">，很多浏览器都限制一个站点最多保存 </w:t>
      </w:r>
      <w:r>
        <w:rPr>
          <w:rFonts w:ascii="Calibri" w:eastAsia="Calibri"/>
          <w:w w:val="95"/>
        </w:rPr>
        <w:t>20</w:t>
      </w:r>
      <w:r>
        <w:rPr>
          <w:rFonts w:ascii="Calibri" w:eastAsia="Calibri"/>
          <w:spacing w:val="61"/>
        </w:rPr>
        <w:t xml:space="preserve"> </w:t>
      </w:r>
      <w:proofErr w:type="gramStart"/>
      <w:r>
        <w:rPr>
          <w:spacing w:val="1"/>
          <w:w w:val="95"/>
        </w:rPr>
        <w:t>个</w:t>
      </w:r>
      <w:proofErr w:type="gramEnd"/>
      <w:r>
        <w:rPr>
          <w:spacing w:val="1"/>
          <w:w w:val="95"/>
        </w:rPr>
        <w:t xml:space="preserve"> </w:t>
      </w:r>
      <w:r>
        <w:rPr>
          <w:rFonts w:ascii="Calibri" w:eastAsia="Calibri"/>
          <w:w w:val="95"/>
        </w:rPr>
        <w:t>cookie</w:t>
      </w:r>
      <w:r>
        <w:rPr>
          <w:w w:val="95"/>
        </w:rPr>
        <w:t>。</w:t>
      </w:r>
    </w:p>
    <w:p w14:paraId="63612511" w14:textId="77777777" w:rsidR="00382F71" w:rsidRDefault="00382F71">
      <w:pPr>
        <w:pStyle w:val="a3"/>
        <w:spacing w:before="7"/>
        <w:rPr>
          <w:sz w:val="15"/>
        </w:rPr>
      </w:pPr>
    </w:p>
    <w:p w14:paraId="20D7F031" w14:textId="77777777" w:rsidR="00382F71" w:rsidRDefault="00000000">
      <w:pPr>
        <w:pStyle w:val="a3"/>
        <w:ind w:left="471"/>
      </w:pPr>
      <w:r>
        <w:rPr>
          <w:rFonts w:ascii="Calibri" w:eastAsia="Calibri"/>
        </w:rPr>
        <w:t>5</w:t>
      </w:r>
      <w:r>
        <w:t>、所以个人建议：</w:t>
      </w:r>
    </w:p>
    <w:p w14:paraId="17265AAD" w14:textId="77777777" w:rsidR="00382F71" w:rsidRDefault="00382F71">
      <w:pPr>
        <w:pStyle w:val="a3"/>
        <w:spacing w:before="7"/>
        <w:rPr>
          <w:sz w:val="15"/>
        </w:rPr>
      </w:pPr>
    </w:p>
    <w:p w14:paraId="35714E47" w14:textId="77777777" w:rsidR="00382F71" w:rsidRDefault="00000000">
      <w:pPr>
        <w:pStyle w:val="a5"/>
        <w:numPr>
          <w:ilvl w:val="0"/>
          <w:numId w:val="209"/>
        </w:numPr>
        <w:tabs>
          <w:tab w:val="left" w:pos="1418"/>
        </w:tabs>
        <w:rPr>
          <w:rFonts w:ascii="Calibri" w:eastAsia="Calibri"/>
          <w:sz w:val="21"/>
        </w:rPr>
      </w:pPr>
      <w:r>
        <w:rPr>
          <w:spacing w:val="2"/>
          <w:w w:val="95"/>
          <w:sz w:val="21"/>
        </w:rPr>
        <w:t xml:space="preserve">将登陆信息等重要信息存放为 </w:t>
      </w:r>
      <w:r>
        <w:rPr>
          <w:rFonts w:ascii="Calibri" w:eastAsia="Calibri"/>
          <w:w w:val="95"/>
          <w:sz w:val="21"/>
        </w:rPr>
        <w:t>session</w:t>
      </w:r>
    </w:p>
    <w:p w14:paraId="56D4D2CF" w14:textId="77777777" w:rsidR="00382F71" w:rsidRDefault="00382F71">
      <w:pPr>
        <w:pStyle w:val="a3"/>
        <w:spacing w:before="3"/>
        <w:rPr>
          <w:rFonts w:ascii="Calibri"/>
          <w:sz w:val="16"/>
        </w:rPr>
      </w:pPr>
    </w:p>
    <w:p w14:paraId="3DA820F2" w14:textId="77777777" w:rsidR="00382F71" w:rsidRDefault="00000000">
      <w:pPr>
        <w:pStyle w:val="a5"/>
        <w:numPr>
          <w:ilvl w:val="0"/>
          <w:numId w:val="209"/>
        </w:numPr>
        <w:tabs>
          <w:tab w:val="left" w:pos="1418"/>
        </w:tabs>
        <w:spacing w:before="1"/>
        <w:rPr>
          <w:sz w:val="21"/>
        </w:rPr>
      </w:pPr>
      <w:r>
        <w:rPr>
          <w:w w:val="95"/>
          <w:sz w:val="21"/>
        </w:rPr>
        <w:t xml:space="preserve">其他信息如果需要保留，可以放在 </w:t>
      </w:r>
      <w:r>
        <w:rPr>
          <w:rFonts w:ascii="Calibri" w:eastAsia="Calibri"/>
          <w:w w:val="95"/>
          <w:sz w:val="21"/>
        </w:rPr>
        <w:t>cookie</w:t>
      </w:r>
      <w:r>
        <w:rPr>
          <w:rFonts w:ascii="Calibri" w:eastAsia="Calibri"/>
          <w:spacing w:val="62"/>
          <w:sz w:val="21"/>
        </w:rPr>
        <w:t xml:space="preserve"> </w:t>
      </w:r>
      <w:r>
        <w:rPr>
          <w:w w:val="95"/>
          <w:sz w:val="21"/>
        </w:rPr>
        <w:t>中</w:t>
      </w:r>
    </w:p>
    <w:p w14:paraId="7604C445" w14:textId="77777777" w:rsidR="00382F71" w:rsidRDefault="00382F71">
      <w:pPr>
        <w:rPr>
          <w:sz w:val="21"/>
        </w:rPr>
        <w:sectPr w:rsidR="00382F71">
          <w:pgSz w:w="11910" w:h="16840"/>
          <w:pgMar w:top="1260" w:right="940" w:bottom="680" w:left="820" w:header="0" w:footer="406" w:gutter="0"/>
          <w:cols w:space="720"/>
        </w:sectPr>
      </w:pPr>
    </w:p>
    <w:p w14:paraId="2FEA7B89" w14:textId="77777777" w:rsidR="00382F71" w:rsidRDefault="00000000">
      <w:pPr>
        <w:pStyle w:val="a5"/>
        <w:numPr>
          <w:ilvl w:val="0"/>
          <w:numId w:val="210"/>
        </w:numPr>
        <w:tabs>
          <w:tab w:val="left" w:pos="892"/>
        </w:tabs>
        <w:spacing w:before="14"/>
        <w:ind w:hanging="421"/>
        <w:rPr>
          <w:rFonts w:ascii="Calibri" w:eastAsia="Calibri"/>
          <w:sz w:val="44"/>
        </w:rPr>
      </w:pPr>
      <w:bookmarkStart w:id="961" w:name="_bookmark481"/>
      <w:bookmarkStart w:id="962" w:name="6App_测试"/>
      <w:bookmarkEnd w:id="961"/>
      <w:bookmarkEnd w:id="962"/>
      <w:r>
        <w:rPr>
          <w:rFonts w:ascii="Calibri" w:eastAsia="Calibri"/>
          <w:b/>
          <w:sz w:val="44"/>
        </w:rPr>
        <w:lastRenderedPageBreak/>
        <w:t>App</w:t>
      </w:r>
      <w:r>
        <w:rPr>
          <w:rFonts w:ascii="Calibri" w:eastAsia="Calibri"/>
          <w:b/>
          <w:spacing w:val="98"/>
          <w:sz w:val="44"/>
        </w:rPr>
        <w:t xml:space="preserve"> </w:t>
      </w:r>
      <w:r>
        <w:rPr>
          <w:sz w:val="44"/>
        </w:rPr>
        <w:t>测试</w:t>
      </w:r>
    </w:p>
    <w:p w14:paraId="519202F9" w14:textId="77777777" w:rsidR="00382F71" w:rsidRDefault="00382F71">
      <w:pPr>
        <w:pStyle w:val="a3"/>
        <w:spacing w:before="5"/>
        <w:rPr>
          <w:sz w:val="42"/>
        </w:rPr>
      </w:pPr>
    </w:p>
    <w:p w14:paraId="6988D9E1" w14:textId="77777777" w:rsidR="00382F71" w:rsidRDefault="00000000">
      <w:pPr>
        <w:pStyle w:val="1"/>
        <w:tabs>
          <w:tab w:val="left" w:pos="1048"/>
        </w:tabs>
        <w:spacing w:before="0"/>
        <w:ind w:left="470" w:firstLine="0"/>
      </w:pPr>
      <w:bookmarkStart w:id="963" w:name="6.1APP测试"/>
      <w:bookmarkStart w:id="964" w:name="_bookmark482"/>
      <w:bookmarkEnd w:id="963"/>
      <w:bookmarkEnd w:id="964"/>
      <w:r>
        <w:rPr>
          <w:rFonts w:eastAsia="宋体" w:hint="eastAsia"/>
          <w:color w:val="1F487C"/>
        </w:rPr>
        <w:t>6</w:t>
      </w:r>
      <w:r>
        <w:rPr>
          <w:color w:val="1F487C"/>
        </w:rPr>
        <w:t>APP</w:t>
      </w:r>
      <w:r>
        <w:rPr>
          <w:color w:val="1F487C"/>
          <w:spacing w:val="-25"/>
        </w:rPr>
        <w:t xml:space="preserve"> 测试</w:t>
      </w:r>
    </w:p>
    <w:p w14:paraId="421B7B42" w14:textId="77777777" w:rsidR="00382F71" w:rsidRDefault="00382F71">
      <w:pPr>
        <w:pStyle w:val="a3"/>
        <w:spacing w:before="12"/>
        <w:rPr>
          <w:sz w:val="39"/>
        </w:rPr>
      </w:pPr>
    </w:p>
    <w:p w14:paraId="335469BF" w14:textId="77777777" w:rsidR="00382F71" w:rsidRDefault="00000000">
      <w:pPr>
        <w:pStyle w:val="a5"/>
        <w:numPr>
          <w:ilvl w:val="2"/>
          <w:numId w:val="210"/>
        </w:numPr>
        <w:tabs>
          <w:tab w:val="left" w:pos="1192"/>
        </w:tabs>
        <w:ind w:hanging="721"/>
        <w:rPr>
          <w:rFonts w:ascii="Calibri" w:eastAsia="Calibri"/>
          <w:color w:val="4AACC5"/>
          <w:sz w:val="28"/>
        </w:rPr>
      </w:pPr>
      <w:bookmarkStart w:id="965" w:name="6.1.1什么是Android四大组件？"/>
      <w:bookmarkStart w:id="966" w:name="_bookmark483"/>
      <w:bookmarkEnd w:id="965"/>
      <w:bookmarkEnd w:id="966"/>
      <w:r>
        <w:rPr>
          <w:color w:val="4AACC5"/>
          <w:spacing w:val="-18"/>
          <w:sz w:val="28"/>
        </w:rPr>
        <w:t xml:space="preserve">什么是 </w:t>
      </w:r>
      <w:r>
        <w:rPr>
          <w:rFonts w:ascii="Calibri" w:eastAsia="Calibri"/>
          <w:b/>
          <w:color w:val="4AACC5"/>
          <w:sz w:val="28"/>
        </w:rPr>
        <w:t>Android</w:t>
      </w:r>
      <w:r>
        <w:rPr>
          <w:rFonts w:ascii="Calibri" w:eastAsia="Calibri"/>
          <w:b/>
          <w:color w:val="4AACC5"/>
          <w:spacing w:val="4"/>
          <w:sz w:val="28"/>
        </w:rPr>
        <w:t xml:space="preserve"> </w:t>
      </w:r>
      <w:r>
        <w:rPr>
          <w:color w:val="4AACC5"/>
          <w:sz w:val="28"/>
        </w:rPr>
        <w:t>四大组件？</w:t>
      </w:r>
    </w:p>
    <w:p w14:paraId="486984E6" w14:textId="77777777" w:rsidR="00382F71" w:rsidRDefault="00382F71">
      <w:pPr>
        <w:pStyle w:val="a3"/>
        <w:spacing w:before="10"/>
        <w:rPr>
          <w:sz w:val="22"/>
        </w:rPr>
      </w:pPr>
    </w:p>
    <w:p w14:paraId="131C5475" w14:textId="77777777" w:rsidR="00382F71" w:rsidRDefault="00000000">
      <w:pPr>
        <w:pStyle w:val="a3"/>
        <w:ind w:left="471"/>
        <w:rPr>
          <w:rFonts w:ascii="Calibri" w:eastAsia="Calibri"/>
        </w:rPr>
      </w:pPr>
      <w:r>
        <w:rPr>
          <w:noProof/>
        </w:rPr>
        <w:drawing>
          <wp:anchor distT="0" distB="0" distL="0" distR="0" simplePos="0" relativeHeight="251648512" behindDoc="0" locked="0" layoutInCell="1" allowOverlap="1" wp14:anchorId="0A85AD14" wp14:editId="454D811A">
            <wp:simplePos x="0" y="0"/>
            <wp:positionH relativeFrom="page">
              <wp:posOffset>819785</wp:posOffset>
            </wp:positionH>
            <wp:positionV relativeFrom="paragraph">
              <wp:posOffset>241935</wp:posOffset>
            </wp:positionV>
            <wp:extent cx="4570730" cy="3325495"/>
            <wp:effectExtent l="0" t="0" r="0" b="0"/>
            <wp:wrapTopAndBottom/>
            <wp:docPr id="6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3.jpeg"/>
                    <pic:cNvPicPr>
                      <a:picLocks noChangeAspect="1"/>
                    </pic:cNvPicPr>
                  </pic:nvPicPr>
                  <pic:blipFill>
                    <a:blip r:embed="rId45" cstate="print"/>
                    <a:stretch>
                      <a:fillRect/>
                    </a:stretch>
                  </pic:blipFill>
                  <pic:spPr>
                    <a:xfrm>
                      <a:off x="0" y="0"/>
                      <a:ext cx="4570744" cy="3325558"/>
                    </a:xfrm>
                    <a:prstGeom prst="rect">
                      <a:avLst/>
                    </a:prstGeom>
                  </pic:spPr>
                </pic:pic>
              </a:graphicData>
            </a:graphic>
          </wp:anchor>
        </w:drawing>
      </w:r>
      <w:r>
        <w:rPr>
          <w:rFonts w:ascii="Calibri" w:eastAsia="Calibri"/>
        </w:rPr>
        <w:t>Android</w:t>
      </w:r>
      <w:r>
        <w:rPr>
          <w:rFonts w:ascii="Calibri" w:eastAsia="Calibri"/>
          <w:spacing w:val="28"/>
        </w:rPr>
        <w:t xml:space="preserve"> </w:t>
      </w:r>
      <w:r>
        <w:t>的四大组件包括：</w:t>
      </w:r>
      <w:r>
        <w:rPr>
          <w:rFonts w:ascii="Calibri" w:eastAsia="Calibri"/>
        </w:rPr>
        <w:t>Activity</w:t>
      </w:r>
      <w:r>
        <w:t>、</w:t>
      </w:r>
      <w:r>
        <w:rPr>
          <w:rFonts w:ascii="Calibri" w:eastAsia="Calibri"/>
        </w:rPr>
        <w:t>Service</w:t>
      </w:r>
      <w:r>
        <w:t>、</w:t>
      </w:r>
      <w:proofErr w:type="spellStart"/>
      <w:r>
        <w:rPr>
          <w:rFonts w:ascii="Calibri" w:eastAsia="Calibri"/>
        </w:rPr>
        <w:t>BroadcasReceiver</w:t>
      </w:r>
      <w:proofErr w:type="spellEnd"/>
      <w:r>
        <w:t>、</w:t>
      </w:r>
      <w:proofErr w:type="spellStart"/>
      <w:r>
        <w:rPr>
          <w:rFonts w:ascii="Calibri" w:eastAsia="Calibri"/>
        </w:rPr>
        <w:t>ContentProvider</w:t>
      </w:r>
      <w:proofErr w:type="spellEnd"/>
    </w:p>
    <w:p w14:paraId="40E0CB5E" w14:textId="77777777" w:rsidR="00382F71" w:rsidRDefault="00382F71">
      <w:pPr>
        <w:pStyle w:val="a3"/>
        <w:rPr>
          <w:rFonts w:ascii="Calibri"/>
          <w:sz w:val="22"/>
        </w:rPr>
      </w:pPr>
    </w:p>
    <w:p w14:paraId="0AE6BE34" w14:textId="77777777" w:rsidR="00382F71" w:rsidRDefault="00382F71">
      <w:pPr>
        <w:pStyle w:val="a3"/>
        <w:rPr>
          <w:rFonts w:ascii="Calibri"/>
          <w:sz w:val="22"/>
        </w:rPr>
      </w:pPr>
    </w:p>
    <w:p w14:paraId="511B7754" w14:textId="77777777" w:rsidR="00382F71" w:rsidRDefault="00382F71">
      <w:pPr>
        <w:pStyle w:val="a3"/>
        <w:rPr>
          <w:rFonts w:ascii="Calibri"/>
          <w:sz w:val="22"/>
        </w:rPr>
      </w:pPr>
    </w:p>
    <w:p w14:paraId="25BDB253" w14:textId="77777777" w:rsidR="00382F71" w:rsidRDefault="00382F71">
      <w:pPr>
        <w:pStyle w:val="a3"/>
        <w:rPr>
          <w:rFonts w:ascii="Calibri"/>
          <w:sz w:val="22"/>
        </w:rPr>
      </w:pPr>
    </w:p>
    <w:p w14:paraId="796EE7B3" w14:textId="77777777" w:rsidR="00382F71" w:rsidRDefault="00382F71">
      <w:pPr>
        <w:pStyle w:val="a3"/>
        <w:spacing w:before="3"/>
        <w:rPr>
          <w:rFonts w:ascii="Calibri"/>
          <w:sz w:val="16"/>
        </w:rPr>
      </w:pPr>
    </w:p>
    <w:p w14:paraId="2EBBBE28" w14:textId="77777777" w:rsidR="00382F71" w:rsidRDefault="00000000">
      <w:pPr>
        <w:pStyle w:val="4"/>
        <w:numPr>
          <w:ilvl w:val="2"/>
          <w:numId w:val="210"/>
        </w:numPr>
        <w:tabs>
          <w:tab w:val="left" w:pos="1192"/>
        </w:tabs>
        <w:ind w:hanging="721"/>
        <w:rPr>
          <w:color w:val="4AACC5"/>
        </w:rPr>
      </w:pPr>
      <w:bookmarkStart w:id="967" w:name="6.1.2当点击_APP_图标启动程序，说明将要发生那些过程？"/>
      <w:bookmarkStart w:id="968" w:name="_bookmark484"/>
      <w:bookmarkEnd w:id="967"/>
      <w:bookmarkEnd w:id="968"/>
      <w:r>
        <w:rPr>
          <w:color w:val="4AACC5"/>
          <w:spacing w:val="1"/>
        </w:rPr>
        <w:t xml:space="preserve">当点击 </w:t>
      </w:r>
      <w:r>
        <w:rPr>
          <w:color w:val="4AACC5"/>
        </w:rPr>
        <w:t>APP</w:t>
      </w:r>
      <w:r>
        <w:rPr>
          <w:color w:val="4AACC5"/>
          <w:spacing w:val="78"/>
        </w:rPr>
        <w:t xml:space="preserve"> </w:t>
      </w:r>
      <w:r>
        <w:rPr>
          <w:color w:val="4AACC5"/>
        </w:rPr>
        <w:t>图标启动程序，说明将要发生那些过程？</w:t>
      </w:r>
    </w:p>
    <w:p w14:paraId="737ACF62" w14:textId="77777777" w:rsidR="00382F71" w:rsidRDefault="00382F71">
      <w:pPr>
        <w:pStyle w:val="a3"/>
        <w:spacing w:before="10"/>
        <w:rPr>
          <w:sz w:val="22"/>
        </w:rPr>
      </w:pPr>
    </w:p>
    <w:p w14:paraId="4972CE0C" w14:textId="77777777" w:rsidR="00382F71" w:rsidRDefault="00000000">
      <w:pPr>
        <w:pStyle w:val="a3"/>
        <w:spacing w:before="1" w:line="417" w:lineRule="auto"/>
        <w:ind w:left="471" w:right="351"/>
        <w:jc w:val="both"/>
      </w:pPr>
      <w:r>
        <w:rPr>
          <w:rFonts w:ascii="Calibri" w:eastAsia="Calibri"/>
          <w:w w:val="95"/>
        </w:rPr>
        <w:t>1.</w:t>
      </w:r>
      <w:r>
        <w:rPr>
          <w:spacing w:val="9"/>
          <w:w w:val="95"/>
        </w:rPr>
        <w:t xml:space="preserve">点击桌面 </w:t>
      </w:r>
      <w:r>
        <w:rPr>
          <w:rFonts w:ascii="Calibri" w:eastAsia="Calibri"/>
          <w:w w:val="95"/>
        </w:rPr>
        <w:t>app</w:t>
      </w:r>
      <w:r>
        <w:rPr>
          <w:rFonts w:ascii="Calibri" w:eastAsia="Calibri"/>
          <w:spacing w:val="13"/>
          <w:w w:val="95"/>
        </w:rPr>
        <w:t xml:space="preserve"> </w:t>
      </w:r>
      <w:r>
        <w:rPr>
          <w:w w:val="95"/>
        </w:rPr>
        <w:t>图标，</w:t>
      </w:r>
      <w:r>
        <w:rPr>
          <w:rFonts w:ascii="Calibri" w:eastAsia="Calibri"/>
          <w:w w:val="95"/>
        </w:rPr>
        <w:t>Launcher</w:t>
      </w:r>
      <w:r>
        <w:rPr>
          <w:rFonts w:ascii="Calibri" w:eastAsia="Calibri"/>
          <w:spacing w:val="14"/>
          <w:w w:val="95"/>
        </w:rPr>
        <w:t xml:space="preserve"> </w:t>
      </w:r>
      <w:r>
        <w:rPr>
          <w:spacing w:val="-5"/>
          <w:w w:val="95"/>
        </w:rPr>
        <w:t xml:space="preserve">进程采用 </w:t>
      </w:r>
      <w:r>
        <w:rPr>
          <w:rFonts w:ascii="Calibri" w:eastAsia="Calibri"/>
          <w:w w:val="95"/>
        </w:rPr>
        <w:t>Binder</w:t>
      </w:r>
      <w:r>
        <w:rPr>
          <w:rFonts w:ascii="Calibri" w:eastAsia="Calibri"/>
          <w:spacing w:val="24"/>
          <w:w w:val="95"/>
        </w:rPr>
        <w:t xml:space="preserve"> </w:t>
      </w:r>
      <w:r>
        <w:rPr>
          <w:rFonts w:ascii="Calibri" w:eastAsia="Calibri"/>
          <w:w w:val="95"/>
        </w:rPr>
        <w:t>IPC</w:t>
      </w:r>
      <w:r>
        <w:rPr>
          <w:rFonts w:ascii="Calibri" w:eastAsia="Calibri"/>
          <w:spacing w:val="14"/>
          <w:w w:val="95"/>
        </w:rPr>
        <w:t xml:space="preserve"> </w:t>
      </w:r>
      <w:r>
        <w:rPr>
          <w:spacing w:val="24"/>
          <w:w w:val="95"/>
        </w:rPr>
        <w:t xml:space="preserve">向 </w:t>
      </w:r>
      <w:proofErr w:type="spellStart"/>
      <w:r>
        <w:rPr>
          <w:rFonts w:ascii="Calibri" w:eastAsia="Calibri"/>
          <w:w w:val="95"/>
        </w:rPr>
        <w:t>system_server</w:t>
      </w:r>
      <w:proofErr w:type="spellEnd"/>
      <w:r>
        <w:rPr>
          <w:rFonts w:ascii="Calibri" w:eastAsia="Calibri"/>
          <w:spacing w:val="17"/>
          <w:w w:val="95"/>
        </w:rPr>
        <w:t xml:space="preserve"> </w:t>
      </w:r>
      <w:r>
        <w:rPr>
          <w:spacing w:val="9"/>
          <w:w w:val="95"/>
        </w:rPr>
        <w:t xml:space="preserve">进程发起 </w:t>
      </w:r>
      <w:proofErr w:type="spellStart"/>
      <w:r>
        <w:rPr>
          <w:rFonts w:ascii="Calibri" w:eastAsia="Calibri"/>
          <w:w w:val="95"/>
        </w:rPr>
        <w:t>startActivity</w:t>
      </w:r>
      <w:proofErr w:type="spellEnd"/>
      <w:r>
        <w:rPr>
          <w:rFonts w:ascii="Calibri" w:eastAsia="Calibri"/>
          <w:spacing w:val="17"/>
          <w:w w:val="95"/>
        </w:rPr>
        <w:t xml:space="preserve"> </w:t>
      </w:r>
      <w:r>
        <w:rPr>
          <w:w w:val="95"/>
        </w:rPr>
        <w:t>请求；</w:t>
      </w:r>
      <w:r>
        <w:rPr>
          <w:spacing w:val="-98"/>
          <w:w w:val="95"/>
        </w:rPr>
        <w:t xml:space="preserve"> </w:t>
      </w:r>
      <w:r>
        <w:rPr>
          <w:rFonts w:ascii="Calibri" w:eastAsia="Calibri"/>
          <w:w w:val="95"/>
        </w:rPr>
        <w:t>2.system_server</w:t>
      </w:r>
      <w:r>
        <w:rPr>
          <w:rFonts w:ascii="Calibri" w:eastAsia="Calibri"/>
          <w:spacing w:val="74"/>
        </w:rPr>
        <w:t xml:space="preserve"> </w:t>
      </w:r>
      <w:r>
        <w:rPr>
          <w:spacing w:val="6"/>
          <w:w w:val="95"/>
        </w:rPr>
        <w:t xml:space="preserve">进程收到请求后，向 </w:t>
      </w:r>
      <w:r>
        <w:rPr>
          <w:rFonts w:ascii="Calibri" w:eastAsia="Calibri"/>
          <w:w w:val="95"/>
        </w:rPr>
        <w:t>zygote</w:t>
      </w:r>
      <w:r>
        <w:rPr>
          <w:rFonts w:ascii="Calibri" w:eastAsia="Calibri"/>
          <w:spacing w:val="69"/>
        </w:rPr>
        <w:t xml:space="preserve"> </w:t>
      </w:r>
      <w:r>
        <w:rPr>
          <w:spacing w:val="-5"/>
          <w:w w:val="95"/>
        </w:rPr>
        <w:t>进程发送创建进程的请求</w:t>
      </w:r>
      <w:r>
        <w:rPr>
          <w:w w:val="95"/>
        </w:rPr>
        <w:t>（</w:t>
      </w:r>
      <w:r>
        <w:rPr>
          <w:rFonts w:ascii="Calibri" w:eastAsia="Calibri"/>
          <w:w w:val="95"/>
        </w:rPr>
        <w:t>zygote</w:t>
      </w:r>
      <w:r>
        <w:rPr>
          <w:rFonts w:ascii="Calibri" w:eastAsia="Calibri"/>
          <w:spacing w:val="69"/>
        </w:rPr>
        <w:t xml:space="preserve"> </w:t>
      </w:r>
      <w:r>
        <w:rPr>
          <w:spacing w:val="-5"/>
          <w:w w:val="95"/>
        </w:rPr>
        <w:t xml:space="preserve">进程是 </w:t>
      </w:r>
      <w:r>
        <w:rPr>
          <w:rFonts w:ascii="Calibri" w:eastAsia="Calibri"/>
          <w:w w:val="95"/>
        </w:rPr>
        <w:t>Android</w:t>
      </w:r>
      <w:r>
        <w:rPr>
          <w:rFonts w:ascii="Calibri" w:eastAsia="Calibri"/>
          <w:spacing w:val="117"/>
        </w:rPr>
        <w:t xml:space="preserve"> </w:t>
      </w:r>
      <w:r>
        <w:rPr>
          <w:w w:val="95"/>
        </w:rPr>
        <w:t>系统的</w:t>
      </w:r>
      <w:r>
        <w:t>第一个进程，</w:t>
      </w:r>
      <w:r>
        <w:rPr>
          <w:rFonts w:ascii="Calibri" w:eastAsia="Calibri"/>
        </w:rPr>
        <w:t>zygote</w:t>
      </w:r>
      <w:r>
        <w:rPr>
          <w:rFonts w:ascii="Calibri" w:eastAsia="Calibri"/>
          <w:spacing w:val="14"/>
        </w:rPr>
        <w:t xml:space="preserve"> </w:t>
      </w:r>
      <w:r>
        <w:t>意为受精卵，所有进程都是由它孵化而来）</w:t>
      </w:r>
      <w:r>
        <w:rPr>
          <w:spacing w:val="4"/>
        </w:rPr>
        <w:t xml:space="preserve"> </w:t>
      </w:r>
      <w:r>
        <w:rPr>
          <w:rFonts w:ascii="Calibri" w:eastAsia="Calibri"/>
        </w:rPr>
        <w:t>3.zygote</w:t>
      </w:r>
      <w:r>
        <w:rPr>
          <w:rFonts w:ascii="Calibri" w:eastAsia="Calibri"/>
          <w:spacing w:val="11"/>
        </w:rPr>
        <w:t xml:space="preserve"> </w:t>
      </w:r>
      <w:r>
        <w:t xml:space="preserve">进程 </w:t>
      </w:r>
      <w:r>
        <w:rPr>
          <w:rFonts w:ascii="Calibri" w:eastAsia="Calibri"/>
        </w:rPr>
        <w:t>fork</w:t>
      </w:r>
      <w:r>
        <w:rPr>
          <w:rFonts w:ascii="Calibri" w:eastAsia="Calibri"/>
          <w:spacing w:val="16"/>
        </w:rPr>
        <w:t xml:space="preserve"> </w:t>
      </w:r>
      <w:r>
        <w:t>出新的子进程，</w:t>
      </w:r>
      <w:r>
        <w:rPr>
          <w:spacing w:val="-103"/>
        </w:rPr>
        <w:t xml:space="preserve"> </w:t>
      </w:r>
      <w:r>
        <w:t xml:space="preserve">即 </w:t>
      </w:r>
      <w:r>
        <w:rPr>
          <w:rFonts w:ascii="Calibri" w:eastAsia="Calibri"/>
        </w:rPr>
        <w:t>App</w:t>
      </w:r>
      <w:r>
        <w:rPr>
          <w:rFonts w:ascii="Calibri" w:eastAsia="Calibri"/>
          <w:spacing w:val="12"/>
        </w:rPr>
        <w:t xml:space="preserve"> </w:t>
      </w:r>
      <w:r>
        <w:t>进程；</w:t>
      </w:r>
    </w:p>
    <w:p w14:paraId="54578E7B" w14:textId="77777777" w:rsidR="00382F71" w:rsidRDefault="00000000">
      <w:pPr>
        <w:pStyle w:val="a5"/>
        <w:numPr>
          <w:ilvl w:val="0"/>
          <w:numId w:val="211"/>
        </w:numPr>
        <w:tabs>
          <w:tab w:val="left" w:pos="631"/>
        </w:tabs>
        <w:spacing w:line="268" w:lineRule="exact"/>
        <w:jc w:val="both"/>
        <w:rPr>
          <w:sz w:val="21"/>
        </w:rPr>
      </w:pPr>
      <w:r>
        <w:rPr>
          <w:rFonts w:ascii="Calibri" w:eastAsia="Calibri"/>
          <w:w w:val="95"/>
          <w:sz w:val="21"/>
        </w:rPr>
        <w:t>App</w:t>
      </w:r>
      <w:r>
        <w:rPr>
          <w:rFonts w:ascii="Calibri" w:eastAsia="Calibri"/>
          <w:spacing w:val="50"/>
          <w:sz w:val="21"/>
        </w:rPr>
        <w:t xml:space="preserve"> </w:t>
      </w:r>
      <w:r>
        <w:rPr>
          <w:spacing w:val="-5"/>
          <w:w w:val="95"/>
          <w:sz w:val="21"/>
        </w:rPr>
        <w:t xml:space="preserve">进程，通过 </w:t>
      </w:r>
      <w:r>
        <w:rPr>
          <w:rFonts w:ascii="Calibri" w:eastAsia="Calibri"/>
          <w:w w:val="95"/>
          <w:sz w:val="21"/>
        </w:rPr>
        <w:t>Binder</w:t>
      </w:r>
      <w:r>
        <w:rPr>
          <w:rFonts w:ascii="Calibri" w:eastAsia="Calibri"/>
          <w:spacing w:val="21"/>
          <w:w w:val="95"/>
          <w:sz w:val="21"/>
        </w:rPr>
        <w:t xml:space="preserve"> </w:t>
      </w:r>
      <w:r>
        <w:rPr>
          <w:rFonts w:ascii="Calibri" w:eastAsia="Calibri"/>
          <w:w w:val="95"/>
          <w:sz w:val="21"/>
        </w:rPr>
        <w:t>IPC</w:t>
      </w:r>
      <w:r>
        <w:rPr>
          <w:rFonts w:ascii="Calibri" w:eastAsia="Calibri"/>
          <w:spacing w:val="96"/>
          <w:sz w:val="21"/>
        </w:rPr>
        <w:t xml:space="preserve"> </w:t>
      </w:r>
      <w:r>
        <w:rPr>
          <w:spacing w:val="20"/>
          <w:w w:val="95"/>
          <w:sz w:val="21"/>
        </w:rPr>
        <w:t xml:space="preserve">向 </w:t>
      </w:r>
      <w:proofErr w:type="spellStart"/>
      <w:r>
        <w:rPr>
          <w:rFonts w:ascii="Calibri" w:eastAsia="Calibri"/>
          <w:w w:val="95"/>
          <w:sz w:val="21"/>
        </w:rPr>
        <w:t>system_server</w:t>
      </w:r>
      <w:proofErr w:type="spellEnd"/>
      <w:r>
        <w:rPr>
          <w:rFonts w:ascii="Calibri" w:eastAsia="Calibri"/>
          <w:spacing w:val="96"/>
          <w:sz w:val="21"/>
        </w:rPr>
        <w:t xml:space="preserve"> </w:t>
      </w:r>
      <w:r>
        <w:rPr>
          <w:spacing w:val="8"/>
          <w:w w:val="95"/>
          <w:sz w:val="21"/>
        </w:rPr>
        <w:t xml:space="preserve">进程发起 </w:t>
      </w:r>
      <w:proofErr w:type="spellStart"/>
      <w:r>
        <w:rPr>
          <w:rFonts w:ascii="Calibri" w:eastAsia="Calibri"/>
          <w:w w:val="95"/>
          <w:sz w:val="21"/>
        </w:rPr>
        <w:t>attachApplication</w:t>
      </w:r>
      <w:proofErr w:type="spellEnd"/>
      <w:r>
        <w:rPr>
          <w:rFonts w:ascii="Calibri" w:eastAsia="Calibri"/>
          <w:spacing w:val="94"/>
          <w:sz w:val="21"/>
        </w:rPr>
        <w:t xml:space="preserve"> </w:t>
      </w:r>
      <w:r>
        <w:rPr>
          <w:w w:val="95"/>
          <w:sz w:val="21"/>
        </w:rPr>
        <w:t>请求</w:t>
      </w:r>
    </w:p>
    <w:p w14:paraId="3E01E2A5" w14:textId="77777777" w:rsidR="00382F71" w:rsidRDefault="00382F71">
      <w:pPr>
        <w:pStyle w:val="a3"/>
        <w:spacing w:before="6"/>
        <w:rPr>
          <w:sz w:val="15"/>
        </w:rPr>
      </w:pPr>
    </w:p>
    <w:p w14:paraId="6960A53D" w14:textId="77777777" w:rsidR="00382F71" w:rsidRDefault="00000000">
      <w:pPr>
        <w:pStyle w:val="a5"/>
        <w:numPr>
          <w:ilvl w:val="0"/>
          <w:numId w:val="211"/>
        </w:numPr>
        <w:tabs>
          <w:tab w:val="left" w:pos="631"/>
        </w:tabs>
        <w:rPr>
          <w:sz w:val="21"/>
        </w:rPr>
      </w:pPr>
      <w:proofErr w:type="spellStart"/>
      <w:r>
        <w:rPr>
          <w:rFonts w:ascii="Calibri" w:eastAsia="Calibri"/>
          <w:w w:val="95"/>
          <w:sz w:val="21"/>
        </w:rPr>
        <w:t>system_server</w:t>
      </w:r>
      <w:proofErr w:type="spellEnd"/>
      <w:r>
        <w:rPr>
          <w:rFonts w:ascii="Calibri" w:eastAsia="Calibri"/>
          <w:spacing w:val="43"/>
          <w:sz w:val="21"/>
        </w:rPr>
        <w:t xml:space="preserve">  </w:t>
      </w:r>
      <w:r>
        <w:rPr>
          <w:spacing w:val="7"/>
          <w:w w:val="95"/>
          <w:sz w:val="21"/>
        </w:rPr>
        <w:t>进程收到请求后， 进行一系列的准备工作， 通过</w:t>
      </w:r>
      <w:r>
        <w:rPr>
          <w:spacing w:val="105"/>
          <w:sz w:val="21"/>
        </w:rPr>
        <w:t xml:space="preserve"> </w:t>
      </w:r>
      <w:r>
        <w:rPr>
          <w:rFonts w:ascii="Calibri" w:eastAsia="Calibri"/>
          <w:w w:val="95"/>
          <w:sz w:val="21"/>
        </w:rPr>
        <w:t>Binder</w:t>
      </w:r>
      <w:r>
        <w:rPr>
          <w:rFonts w:ascii="Calibri" w:eastAsia="Calibri"/>
          <w:spacing w:val="54"/>
          <w:sz w:val="21"/>
        </w:rPr>
        <w:t xml:space="preserve"> </w:t>
      </w:r>
      <w:r>
        <w:rPr>
          <w:rFonts w:ascii="Calibri" w:eastAsia="Calibri"/>
          <w:w w:val="95"/>
          <w:sz w:val="21"/>
        </w:rPr>
        <w:t>IPC</w:t>
      </w:r>
      <w:r>
        <w:rPr>
          <w:rFonts w:ascii="Calibri" w:eastAsia="Calibri"/>
          <w:spacing w:val="131"/>
          <w:sz w:val="21"/>
        </w:rPr>
        <w:t xml:space="preserve"> </w:t>
      </w:r>
      <w:r>
        <w:rPr>
          <w:w w:val="95"/>
          <w:sz w:val="21"/>
        </w:rPr>
        <w:t>向</w:t>
      </w:r>
      <w:r>
        <w:rPr>
          <w:spacing w:val="107"/>
          <w:sz w:val="21"/>
        </w:rPr>
        <w:t xml:space="preserve"> </w:t>
      </w:r>
      <w:r>
        <w:rPr>
          <w:rFonts w:ascii="Calibri" w:eastAsia="Calibri"/>
          <w:w w:val="95"/>
          <w:sz w:val="21"/>
        </w:rPr>
        <w:t>App</w:t>
      </w:r>
      <w:r>
        <w:rPr>
          <w:rFonts w:ascii="Calibri" w:eastAsia="Calibri"/>
          <w:spacing w:val="133"/>
          <w:sz w:val="21"/>
        </w:rPr>
        <w:t xml:space="preserve"> </w:t>
      </w:r>
      <w:r>
        <w:rPr>
          <w:spacing w:val="18"/>
          <w:w w:val="95"/>
          <w:sz w:val="21"/>
        </w:rPr>
        <w:t>进程发送</w:t>
      </w:r>
    </w:p>
    <w:p w14:paraId="3BAFF212" w14:textId="77777777" w:rsidR="00382F71" w:rsidRDefault="00382F71">
      <w:pPr>
        <w:pStyle w:val="a3"/>
        <w:spacing w:before="7"/>
        <w:rPr>
          <w:sz w:val="15"/>
        </w:rPr>
      </w:pPr>
    </w:p>
    <w:p w14:paraId="67E67F5E" w14:textId="77777777" w:rsidR="00382F71" w:rsidRDefault="00000000">
      <w:pPr>
        <w:pStyle w:val="a3"/>
        <w:ind w:left="471"/>
      </w:pPr>
      <w:proofErr w:type="spellStart"/>
      <w:r>
        <w:rPr>
          <w:rFonts w:ascii="Calibri" w:eastAsia="Calibri"/>
        </w:rPr>
        <w:t>scheduleLaunchActivity</w:t>
      </w:r>
      <w:proofErr w:type="spellEnd"/>
      <w:r>
        <w:rPr>
          <w:rFonts w:ascii="Calibri" w:eastAsia="Calibri"/>
          <w:spacing w:val="3"/>
        </w:rPr>
        <w:t xml:space="preserve"> </w:t>
      </w:r>
      <w:r>
        <w:t>请求</w:t>
      </w:r>
    </w:p>
    <w:p w14:paraId="10B12965" w14:textId="77777777" w:rsidR="00382F71" w:rsidRDefault="00382F71">
      <w:pPr>
        <w:pStyle w:val="a3"/>
        <w:spacing w:before="7"/>
        <w:rPr>
          <w:sz w:val="15"/>
        </w:rPr>
      </w:pPr>
    </w:p>
    <w:p w14:paraId="778DBEE9" w14:textId="77777777" w:rsidR="00382F71" w:rsidRDefault="00000000">
      <w:pPr>
        <w:pStyle w:val="a5"/>
        <w:numPr>
          <w:ilvl w:val="0"/>
          <w:numId w:val="211"/>
        </w:numPr>
        <w:tabs>
          <w:tab w:val="left" w:pos="631"/>
        </w:tabs>
        <w:rPr>
          <w:sz w:val="21"/>
        </w:rPr>
      </w:pPr>
      <w:r>
        <w:rPr>
          <w:rFonts w:ascii="Calibri" w:eastAsia="Calibri"/>
          <w:sz w:val="21"/>
        </w:rPr>
        <w:t>App</w:t>
      </w:r>
      <w:r>
        <w:rPr>
          <w:rFonts w:ascii="Calibri" w:eastAsia="Calibri"/>
          <w:spacing w:val="39"/>
          <w:sz w:val="21"/>
        </w:rPr>
        <w:t xml:space="preserve"> </w:t>
      </w:r>
      <w:r>
        <w:rPr>
          <w:spacing w:val="26"/>
          <w:sz w:val="21"/>
        </w:rPr>
        <w:t xml:space="preserve">的 </w:t>
      </w:r>
      <w:r>
        <w:rPr>
          <w:rFonts w:ascii="Calibri" w:eastAsia="Calibri"/>
          <w:sz w:val="21"/>
        </w:rPr>
        <w:t>binder</w:t>
      </w:r>
      <w:r>
        <w:rPr>
          <w:rFonts w:ascii="Calibri" w:eastAsia="Calibri"/>
          <w:spacing w:val="84"/>
          <w:sz w:val="21"/>
        </w:rPr>
        <w:t xml:space="preserve"> </w:t>
      </w:r>
      <w:r>
        <w:rPr>
          <w:spacing w:val="29"/>
          <w:sz w:val="21"/>
        </w:rPr>
        <w:t>线程</w:t>
      </w:r>
      <w:r>
        <w:rPr>
          <w:sz w:val="21"/>
        </w:rPr>
        <w:t>（</w:t>
      </w:r>
      <w:r>
        <w:rPr>
          <w:spacing w:val="56"/>
          <w:sz w:val="21"/>
        </w:rPr>
        <w:t xml:space="preserve"> </w:t>
      </w:r>
      <w:r>
        <w:rPr>
          <w:rFonts w:ascii="Calibri" w:eastAsia="Calibri"/>
          <w:sz w:val="21"/>
        </w:rPr>
        <w:t>Application</w:t>
      </w:r>
      <w:r>
        <w:rPr>
          <w:rFonts w:ascii="Calibri" w:eastAsia="Calibri"/>
          <w:spacing w:val="27"/>
          <w:sz w:val="21"/>
        </w:rPr>
        <w:t xml:space="preserve"> </w:t>
      </w:r>
      <w:r>
        <w:rPr>
          <w:rFonts w:ascii="Calibri" w:eastAsia="Calibri"/>
          <w:sz w:val="21"/>
        </w:rPr>
        <w:t>Thread</w:t>
      </w:r>
      <w:r>
        <w:rPr>
          <w:rFonts w:ascii="Calibri" w:eastAsia="Calibri"/>
          <w:spacing w:val="83"/>
          <w:sz w:val="21"/>
        </w:rPr>
        <w:t xml:space="preserve"> </w:t>
      </w:r>
      <w:r>
        <w:rPr>
          <w:sz w:val="21"/>
        </w:rPr>
        <w:t>）</w:t>
      </w:r>
      <w:r>
        <w:rPr>
          <w:spacing w:val="30"/>
          <w:sz w:val="21"/>
        </w:rPr>
        <w:t xml:space="preserve"> 在收到请求后， 通过 </w:t>
      </w:r>
      <w:r>
        <w:rPr>
          <w:rFonts w:ascii="Calibri" w:eastAsia="Calibri"/>
          <w:sz w:val="21"/>
        </w:rPr>
        <w:t>handler</w:t>
      </w:r>
      <w:r>
        <w:rPr>
          <w:rFonts w:ascii="Calibri" w:eastAsia="Calibri"/>
          <w:spacing w:val="84"/>
          <w:sz w:val="21"/>
        </w:rPr>
        <w:t xml:space="preserve"> </w:t>
      </w:r>
      <w:r>
        <w:rPr>
          <w:spacing w:val="24"/>
          <w:sz w:val="21"/>
        </w:rPr>
        <w:t>向主线程发送</w:t>
      </w:r>
    </w:p>
    <w:p w14:paraId="13E1EBD4" w14:textId="77777777" w:rsidR="00382F71" w:rsidRDefault="00382F71">
      <w:pPr>
        <w:pStyle w:val="a3"/>
        <w:spacing w:before="6"/>
        <w:rPr>
          <w:sz w:val="15"/>
        </w:rPr>
      </w:pPr>
    </w:p>
    <w:p w14:paraId="5D20EF2B" w14:textId="77777777" w:rsidR="00382F71" w:rsidRDefault="00000000">
      <w:pPr>
        <w:pStyle w:val="a3"/>
        <w:spacing w:before="1"/>
        <w:ind w:left="471"/>
        <w:jc w:val="both"/>
      </w:pPr>
      <w:r>
        <w:rPr>
          <w:rFonts w:ascii="Calibri" w:eastAsia="Calibri"/>
        </w:rPr>
        <w:t>LAUNCH_ACTIVITY</w:t>
      </w:r>
      <w:r>
        <w:rPr>
          <w:rFonts w:ascii="Calibri" w:eastAsia="Calibri"/>
          <w:spacing w:val="4"/>
        </w:rPr>
        <w:t xml:space="preserve"> </w:t>
      </w:r>
      <w:r>
        <w:t>消息</w:t>
      </w:r>
    </w:p>
    <w:p w14:paraId="53842594" w14:textId="77777777" w:rsidR="00382F71" w:rsidRDefault="00382F71">
      <w:pPr>
        <w:pStyle w:val="a3"/>
        <w:spacing w:before="6"/>
        <w:rPr>
          <w:sz w:val="15"/>
        </w:rPr>
      </w:pPr>
    </w:p>
    <w:p w14:paraId="0FA27A42" w14:textId="77777777" w:rsidR="00382F71" w:rsidRDefault="00000000">
      <w:pPr>
        <w:pStyle w:val="a5"/>
        <w:numPr>
          <w:ilvl w:val="0"/>
          <w:numId w:val="211"/>
        </w:numPr>
        <w:tabs>
          <w:tab w:val="left" w:pos="632"/>
        </w:tabs>
        <w:ind w:left="632" w:hanging="161"/>
        <w:rPr>
          <w:sz w:val="21"/>
        </w:rPr>
      </w:pPr>
      <w:r>
        <w:rPr>
          <w:spacing w:val="-1"/>
          <w:w w:val="95"/>
          <w:sz w:val="21"/>
        </w:rPr>
        <w:lastRenderedPageBreak/>
        <w:t xml:space="preserve">主线程收到 </w:t>
      </w:r>
      <w:r>
        <w:rPr>
          <w:rFonts w:ascii="Calibri" w:eastAsia="Calibri"/>
          <w:w w:val="95"/>
          <w:sz w:val="21"/>
        </w:rPr>
        <w:t>Message</w:t>
      </w:r>
      <w:r>
        <w:rPr>
          <w:rFonts w:ascii="Calibri" w:eastAsia="Calibri"/>
          <w:spacing w:val="49"/>
          <w:sz w:val="21"/>
        </w:rPr>
        <w:t xml:space="preserve">  </w:t>
      </w:r>
      <w:r>
        <w:rPr>
          <w:w w:val="95"/>
          <w:sz w:val="21"/>
        </w:rPr>
        <w:t xml:space="preserve">后，通过发射机制创建目标 </w:t>
      </w:r>
      <w:r>
        <w:rPr>
          <w:rFonts w:ascii="Calibri" w:eastAsia="Calibri"/>
          <w:w w:val="95"/>
          <w:sz w:val="21"/>
        </w:rPr>
        <w:t>Activity</w:t>
      </w:r>
      <w:r>
        <w:rPr>
          <w:w w:val="95"/>
          <w:sz w:val="21"/>
        </w:rPr>
        <w:t xml:space="preserve">，并回调  </w:t>
      </w:r>
      <w:proofErr w:type="spellStart"/>
      <w:r>
        <w:rPr>
          <w:rFonts w:ascii="Calibri" w:eastAsia="Calibri"/>
          <w:w w:val="95"/>
          <w:sz w:val="21"/>
        </w:rPr>
        <w:t>Activity.onCreate</w:t>
      </w:r>
      <w:proofErr w:type="spellEnd"/>
      <w:r>
        <w:rPr>
          <w:rFonts w:ascii="Calibri" w:eastAsia="Calibri"/>
          <w:w w:val="95"/>
          <w:sz w:val="21"/>
        </w:rPr>
        <w:t>()</w:t>
      </w:r>
      <w:r>
        <w:rPr>
          <w:w w:val="95"/>
          <w:sz w:val="21"/>
        </w:rPr>
        <w:t>方法</w:t>
      </w:r>
    </w:p>
    <w:p w14:paraId="6738E122" w14:textId="77777777" w:rsidR="00382F71" w:rsidRDefault="00382F71">
      <w:pPr>
        <w:rPr>
          <w:sz w:val="21"/>
        </w:rPr>
        <w:sectPr w:rsidR="00382F71">
          <w:pgSz w:w="11910" w:h="16840"/>
          <w:pgMar w:top="1300" w:right="940" w:bottom="680" w:left="820" w:header="0" w:footer="406" w:gutter="0"/>
          <w:cols w:space="720"/>
        </w:sectPr>
      </w:pPr>
    </w:p>
    <w:p w14:paraId="0C21C72C" w14:textId="77777777" w:rsidR="00382F71" w:rsidRDefault="00382F71">
      <w:pPr>
        <w:pStyle w:val="a3"/>
        <w:spacing w:before="2"/>
        <w:rPr>
          <w:sz w:val="27"/>
        </w:rPr>
      </w:pPr>
    </w:p>
    <w:p w14:paraId="06E29318" w14:textId="77777777" w:rsidR="00382F71" w:rsidRDefault="00000000">
      <w:pPr>
        <w:pStyle w:val="4"/>
        <w:numPr>
          <w:ilvl w:val="2"/>
          <w:numId w:val="210"/>
        </w:numPr>
        <w:tabs>
          <w:tab w:val="left" w:pos="1192"/>
        </w:tabs>
        <w:spacing w:before="62"/>
        <w:ind w:hanging="721"/>
        <w:rPr>
          <w:color w:val="4AACC5"/>
        </w:rPr>
      </w:pPr>
      <w:bookmarkStart w:id="969" w:name="_bookmark485"/>
      <w:bookmarkStart w:id="970" w:name="6.1.3APP_测试的内容主要包括哪些，如何开展？"/>
      <w:bookmarkEnd w:id="969"/>
      <w:bookmarkEnd w:id="970"/>
      <w:r>
        <w:rPr>
          <w:color w:val="4AACC5"/>
        </w:rPr>
        <w:t>APP</w:t>
      </w:r>
      <w:r>
        <w:rPr>
          <w:color w:val="4AACC5"/>
          <w:spacing w:val="81"/>
        </w:rPr>
        <w:t xml:space="preserve"> </w:t>
      </w:r>
      <w:r>
        <w:rPr>
          <w:color w:val="4AACC5"/>
        </w:rPr>
        <w:t>测试的内容主要包括哪些，如何开展？</w:t>
      </w:r>
    </w:p>
    <w:p w14:paraId="3D31A45C" w14:textId="77777777" w:rsidR="00382F71" w:rsidRDefault="00382F71">
      <w:pPr>
        <w:pStyle w:val="a3"/>
        <w:spacing w:before="10"/>
        <w:rPr>
          <w:sz w:val="22"/>
        </w:rPr>
      </w:pPr>
    </w:p>
    <w:p w14:paraId="347B3072" w14:textId="77777777" w:rsidR="00382F71" w:rsidRDefault="00000000">
      <w:pPr>
        <w:pStyle w:val="a3"/>
        <w:ind w:left="471"/>
      </w:pPr>
      <w:r>
        <w:rPr>
          <w:w w:val="95"/>
        </w:rPr>
        <w:t>功能测试：</w:t>
      </w:r>
    </w:p>
    <w:p w14:paraId="74FE42C7" w14:textId="77777777" w:rsidR="00382F71" w:rsidRDefault="00382F71">
      <w:pPr>
        <w:pStyle w:val="a3"/>
        <w:spacing w:before="7"/>
        <w:rPr>
          <w:sz w:val="15"/>
        </w:rPr>
      </w:pPr>
    </w:p>
    <w:p w14:paraId="5954C36E" w14:textId="77777777" w:rsidR="00382F71" w:rsidRDefault="00000000">
      <w:pPr>
        <w:pStyle w:val="a3"/>
        <w:ind w:left="471"/>
      </w:pPr>
      <w:r>
        <w:rPr>
          <w:rFonts w:ascii="Calibri" w:eastAsia="Calibri"/>
        </w:rPr>
        <w:t>1</w:t>
      </w:r>
      <w:r>
        <w:rPr>
          <w:rFonts w:ascii="Calibri" w:eastAsia="Calibri"/>
          <w:spacing w:val="24"/>
        </w:rPr>
        <w:t xml:space="preserve">. </w:t>
      </w:r>
      <w:r>
        <w:t>业务逻辑正确性测试：依据：产品文档</w:t>
      </w:r>
      <w:r>
        <w:rPr>
          <w:rFonts w:ascii="Calibri" w:eastAsia="Calibri"/>
        </w:rPr>
        <w:t>-&gt;</w:t>
      </w:r>
      <w:r>
        <w:t>测试用例编写</w:t>
      </w:r>
    </w:p>
    <w:p w14:paraId="23DA259C" w14:textId="77777777" w:rsidR="00382F71" w:rsidRDefault="00382F71">
      <w:pPr>
        <w:pStyle w:val="a3"/>
        <w:rPr>
          <w:sz w:val="22"/>
        </w:rPr>
      </w:pPr>
    </w:p>
    <w:p w14:paraId="02E19290" w14:textId="77777777" w:rsidR="00382F71" w:rsidRDefault="00382F71">
      <w:pPr>
        <w:pStyle w:val="a3"/>
        <w:rPr>
          <w:sz w:val="30"/>
        </w:rPr>
      </w:pPr>
    </w:p>
    <w:p w14:paraId="22C05D54" w14:textId="77777777" w:rsidR="00382F71" w:rsidRDefault="00000000">
      <w:pPr>
        <w:pStyle w:val="a3"/>
        <w:spacing w:before="1"/>
        <w:ind w:left="471"/>
      </w:pPr>
      <w:r>
        <w:rPr>
          <w:w w:val="95"/>
        </w:rPr>
        <w:t>兼容性测试：</w:t>
      </w:r>
    </w:p>
    <w:p w14:paraId="48C93024" w14:textId="77777777" w:rsidR="00382F71" w:rsidRDefault="00382F71">
      <w:pPr>
        <w:pStyle w:val="a3"/>
        <w:spacing w:before="6"/>
        <w:rPr>
          <w:sz w:val="15"/>
        </w:rPr>
      </w:pPr>
    </w:p>
    <w:p w14:paraId="6948B0A3" w14:textId="77777777" w:rsidR="00382F71" w:rsidRDefault="00000000">
      <w:pPr>
        <w:pStyle w:val="a3"/>
        <w:ind w:left="471"/>
      </w:pPr>
      <w:r>
        <w:rPr>
          <w:rFonts w:ascii="Calibri" w:eastAsia="Calibri"/>
        </w:rPr>
        <w:t>1.</w:t>
      </w:r>
      <w:r>
        <w:t>系统版本：</w:t>
      </w:r>
      <w:r>
        <w:rPr>
          <w:rFonts w:ascii="Calibri" w:eastAsia="Calibri"/>
        </w:rPr>
        <w:t>Android:</w:t>
      </w:r>
      <w:r>
        <w:t>官方版本</w:t>
      </w:r>
      <w:r>
        <w:rPr>
          <w:rFonts w:ascii="Calibri" w:eastAsia="Calibri"/>
        </w:rPr>
        <w:t>,</w:t>
      </w:r>
      <w:r>
        <w:t>定制版本</w:t>
      </w:r>
      <w:r>
        <w:rPr>
          <w:rFonts w:ascii="Calibri" w:eastAsia="Calibri"/>
        </w:rPr>
        <w:t>;IOS</w:t>
      </w:r>
      <w:r>
        <w:t>：官方提供版本</w:t>
      </w:r>
    </w:p>
    <w:p w14:paraId="24AD5C12" w14:textId="77777777" w:rsidR="00382F71" w:rsidRDefault="00382F71">
      <w:pPr>
        <w:pStyle w:val="a3"/>
        <w:spacing w:before="7"/>
        <w:rPr>
          <w:sz w:val="15"/>
        </w:rPr>
      </w:pPr>
    </w:p>
    <w:p w14:paraId="29B1E5DF" w14:textId="77777777" w:rsidR="00382F71" w:rsidRDefault="00000000">
      <w:pPr>
        <w:pStyle w:val="a3"/>
        <w:ind w:left="471"/>
        <w:rPr>
          <w:rFonts w:ascii="Calibri" w:eastAsia="Calibri"/>
        </w:rPr>
      </w:pPr>
      <w:r>
        <w:rPr>
          <w:rFonts w:ascii="Calibri" w:eastAsia="Calibri"/>
        </w:rPr>
        <w:t>2.</w:t>
      </w:r>
      <w:r>
        <w:t>分辨率：</w:t>
      </w:r>
      <w:r>
        <w:rPr>
          <w:rFonts w:ascii="Calibri" w:eastAsia="Calibri"/>
        </w:rPr>
        <w:t>720</w:t>
      </w:r>
      <w:r>
        <w:rPr>
          <w:rFonts w:ascii="Calibri" w:eastAsia="Calibri"/>
          <w:spacing w:val="-4"/>
        </w:rPr>
        <w:t xml:space="preserve"> </w:t>
      </w:r>
      <w:r>
        <w:rPr>
          <w:rFonts w:ascii="Calibri" w:eastAsia="Calibri"/>
        </w:rPr>
        <w:t>*</w:t>
      </w:r>
      <w:r>
        <w:rPr>
          <w:rFonts w:ascii="Calibri" w:eastAsia="Calibri"/>
          <w:spacing w:val="-2"/>
        </w:rPr>
        <w:t xml:space="preserve"> </w:t>
      </w:r>
      <w:r>
        <w:rPr>
          <w:rFonts w:ascii="Calibri" w:eastAsia="Calibri"/>
        </w:rPr>
        <w:t>1280</w:t>
      </w:r>
      <w:r>
        <w:rPr>
          <w:rFonts w:ascii="Calibri" w:eastAsia="Calibri"/>
          <w:spacing w:val="-1"/>
        </w:rPr>
        <w:t xml:space="preserve"> </w:t>
      </w:r>
      <w:r>
        <w:rPr>
          <w:rFonts w:ascii="Calibri" w:eastAsia="Calibri"/>
        </w:rPr>
        <w:t>1080*</w:t>
      </w:r>
      <w:r>
        <w:rPr>
          <w:rFonts w:ascii="Calibri" w:eastAsia="Calibri"/>
          <w:spacing w:val="-2"/>
        </w:rPr>
        <w:t xml:space="preserve"> </w:t>
      </w:r>
      <w:r>
        <w:rPr>
          <w:rFonts w:ascii="Calibri" w:eastAsia="Calibri"/>
        </w:rPr>
        <w:t>1920</w:t>
      </w:r>
    </w:p>
    <w:p w14:paraId="28CC72DB" w14:textId="77777777" w:rsidR="00382F71" w:rsidRDefault="00382F71">
      <w:pPr>
        <w:pStyle w:val="a3"/>
        <w:spacing w:before="4"/>
        <w:rPr>
          <w:rFonts w:ascii="Calibri"/>
          <w:sz w:val="16"/>
        </w:rPr>
      </w:pPr>
    </w:p>
    <w:p w14:paraId="465F030A" w14:textId="77777777" w:rsidR="00382F71" w:rsidRDefault="00000000">
      <w:pPr>
        <w:pStyle w:val="a3"/>
        <w:ind w:left="471"/>
        <w:rPr>
          <w:rFonts w:ascii="Calibri" w:eastAsia="Calibri"/>
        </w:rPr>
      </w:pPr>
      <w:r>
        <w:rPr>
          <w:rFonts w:ascii="Calibri" w:eastAsia="Calibri"/>
        </w:rPr>
        <w:t>3.</w:t>
      </w:r>
      <w:r>
        <w:t>网络情况</w:t>
      </w:r>
      <w:r>
        <w:rPr>
          <w:rFonts w:ascii="Calibri" w:eastAsia="Calibri"/>
        </w:rPr>
        <w:t>:2g</w:t>
      </w:r>
      <w:r>
        <w:rPr>
          <w:rFonts w:ascii="Calibri" w:eastAsia="Calibri"/>
          <w:spacing w:val="-3"/>
        </w:rPr>
        <w:t xml:space="preserve"> </w:t>
      </w:r>
      <w:r>
        <w:rPr>
          <w:rFonts w:ascii="Calibri" w:eastAsia="Calibri"/>
        </w:rPr>
        <w:t>3g</w:t>
      </w:r>
      <w:r>
        <w:rPr>
          <w:rFonts w:ascii="Calibri" w:eastAsia="Calibri"/>
          <w:spacing w:val="-1"/>
        </w:rPr>
        <w:t xml:space="preserve"> </w:t>
      </w:r>
      <w:r>
        <w:rPr>
          <w:rFonts w:ascii="Calibri" w:eastAsia="Calibri"/>
        </w:rPr>
        <w:t>4g</w:t>
      </w:r>
      <w:r>
        <w:rPr>
          <w:rFonts w:ascii="Calibri" w:eastAsia="Calibri"/>
          <w:spacing w:val="-3"/>
        </w:rPr>
        <w:t xml:space="preserve"> </w:t>
      </w:r>
      <w:r>
        <w:rPr>
          <w:rFonts w:ascii="Calibri" w:eastAsia="Calibri"/>
        </w:rPr>
        <w:t>5g</w:t>
      </w:r>
      <w:r>
        <w:rPr>
          <w:rFonts w:ascii="Calibri" w:eastAsia="Calibri"/>
          <w:spacing w:val="-3"/>
        </w:rPr>
        <w:t xml:space="preserve"> </w:t>
      </w:r>
      <w:r>
        <w:rPr>
          <w:rFonts w:ascii="Calibri" w:eastAsia="Calibri"/>
        </w:rPr>
        <w:t>Wi-Fi</w:t>
      </w:r>
    </w:p>
    <w:p w14:paraId="46047B69" w14:textId="77777777" w:rsidR="00382F71" w:rsidRDefault="00382F71">
      <w:pPr>
        <w:pStyle w:val="a3"/>
        <w:rPr>
          <w:rFonts w:ascii="Calibri"/>
          <w:sz w:val="22"/>
        </w:rPr>
      </w:pPr>
    </w:p>
    <w:p w14:paraId="34FF50C0" w14:textId="77777777" w:rsidR="00382F71" w:rsidRDefault="00382F71">
      <w:pPr>
        <w:pStyle w:val="a3"/>
        <w:spacing w:before="7"/>
        <w:rPr>
          <w:rFonts w:ascii="Calibri"/>
          <w:sz w:val="32"/>
        </w:rPr>
      </w:pPr>
    </w:p>
    <w:p w14:paraId="41C994EA" w14:textId="77777777" w:rsidR="00382F71" w:rsidRDefault="00000000">
      <w:pPr>
        <w:pStyle w:val="a3"/>
        <w:ind w:left="471"/>
      </w:pPr>
      <w:r>
        <w:rPr>
          <w:w w:val="95"/>
        </w:rPr>
        <w:t>异常测试</w:t>
      </w:r>
    </w:p>
    <w:p w14:paraId="6D62B391" w14:textId="77777777" w:rsidR="00382F71" w:rsidRDefault="00382F71">
      <w:pPr>
        <w:pStyle w:val="a3"/>
        <w:spacing w:before="7"/>
        <w:rPr>
          <w:sz w:val="15"/>
        </w:rPr>
      </w:pPr>
    </w:p>
    <w:p w14:paraId="7E8FA45A" w14:textId="77777777" w:rsidR="00382F71" w:rsidRDefault="00000000">
      <w:pPr>
        <w:pStyle w:val="a5"/>
        <w:numPr>
          <w:ilvl w:val="0"/>
          <w:numId w:val="212"/>
        </w:numPr>
        <w:tabs>
          <w:tab w:val="left" w:pos="632"/>
        </w:tabs>
        <w:rPr>
          <w:sz w:val="21"/>
        </w:rPr>
      </w:pPr>
      <w:r>
        <w:rPr>
          <w:sz w:val="21"/>
        </w:rPr>
        <w:t>热启动应用</w:t>
      </w:r>
      <w:r>
        <w:rPr>
          <w:rFonts w:ascii="Calibri" w:eastAsia="Calibri"/>
          <w:sz w:val="21"/>
        </w:rPr>
        <w:t>:</w:t>
      </w:r>
      <w:r>
        <w:rPr>
          <w:sz w:val="21"/>
        </w:rPr>
        <w:t>应用在后台长时间待机</w:t>
      </w:r>
      <w:r>
        <w:rPr>
          <w:rFonts w:ascii="Calibri" w:eastAsia="Calibri"/>
          <w:sz w:val="21"/>
        </w:rPr>
        <w:t>;</w:t>
      </w:r>
      <w:r>
        <w:rPr>
          <w:sz w:val="21"/>
        </w:rPr>
        <w:t>应用在后台待机过程中，手机重启</w:t>
      </w:r>
    </w:p>
    <w:p w14:paraId="67A11970" w14:textId="77777777" w:rsidR="00382F71" w:rsidRDefault="00382F71">
      <w:pPr>
        <w:pStyle w:val="a3"/>
        <w:spacing w:before="7"/>
        <w:rPr>
          <w:sz w:val="15"/>
        </w:rPr>
      </w:pPr>
    </w:p>
    <w:p w14:paraId="2A59CA8F" w14:textId="77777777" w:rsidR="00382F71" w:rsidRDefault="00000000">
      <w:pPr>
        <w:pStyle w:val="a5"/>
        <w:numPr>
          <w:ilvl w:val="0"/>
          <w:numId w:val="212"/>
        </w:numPr>
        <w:tabs>
          <w:tab w:val="left" w:pos="632"/>
        </w:tabs>
        <w:rPr>
          <w:sz w:val="21"/>
        </w:rPr>
      </w:pPr>
      <w:r>
        <w:rPr>
          <w:sz w:val="21"/>
        </w:rPr>
        <w:t>网络切换和中断恢复</w:t>
      </w:r>
      <w:r>
        <w:rPr>
          <w:rFonts w:ascii="Calibri" w:eastAsia="Calibri"/>
          <w:sz w:val="21"/>
        </w:rPr>
        <w:t>:</w:t>
      </w:r>
      <w:r>
        <w:rPr>
          <w:sz w:val="21"/>
        </w:rPr>
        <w:t>网络切换</w:t>
      </w:r>
      <w:r>
        <w:rPr>
          <w:rFonts w:ascii="Calibri" w:eastAsia="Calibri"/>
          <w:sz w:val="21"/>
        </w:rPr>
        <w:t>;</w:t>
      </w:r>
      <w:r>
        <w:rPr>
          <w:sz w:val="21"/>
        </w:rPr>
        <w:t>中断恢复：</w:t>
      </w:r>
    </w:p>
    <w:p w14:paraId="51BCA6DE" w14:textId="77777777" w:rsidR="00382F71" w:rsidRDefault="00382F71">
      <w:pPr>
        <w:pStyle w:val="a3"/>
        <w:spacing w:before="7"/>
        <w:rPr>
          <w:sz w:val="15"/>
        </w:rPr>
      </w:pPr>
    </w:p>
    <w:p w14:paraId="4D5A6119" w14:textId="77777777" w:rsidR="00382F71" w:rsidRDefault="00000000">
      <w:pPr>
        <w:pStyle w:val="a5"/>
        <w:numPr>
          <w:ilvl w:val="0"/>
          <w:numId w:val="212"/>
        </w:numPr>
        <w:tabs>
          <w:tab w:val="left" w:pos="632"/>
        </w:tabs>
        <w:rPr>
          <w:sz w:val="21"/>
        </w:rPr>
      </w:pPr>
      <w:r>
        <w:rPr>
          <w:spacing w:val="-1"/>
          <w:sz w:val="21"/>
        </w:rPr>
        <w:t>电话信息中断恢复 升级，安装</w:t>
      </w:r>
    </w:p>
    <w:p w14:paraId="1F4BDCBE" w14:textId="77777777" w:rsidR="00382F71" w:rsidRDefault="00382F71">
      <w:pPr>
        <w:pStyle w:val="a3"/>
        <w:rPr>
          <w:sz w:val="22"/>
        </w:rPr>
      </w:pPr>
    </w:p>
    <w:p w14:paraId="3C6024A3" w14:textId="77777777" w:rsidR="00382F71" w:rsidRDefault="00382F71">
      <w:pPr>
        <w:pStyle w:val="a3"/>
        <w:rPr>
          <w:sz w:val="30"/>
        </w:rPr>
      </w:pPr>
    </w:p>
    <w:p w14:paraId="4F6A6338" w14:textId="77777777" w:rsidR="00382F71" w:rsidRDefault="00000000">
      <w:pPr>
        <w:pStyle w:val="a3"/>
        <w:ind w:left="471"/>
      </w:pPr>
      <w:r>
        <w:rPr>
          <w:w w:val="95"/>
        </w:rPr>
        <w:t>卸载测试</w:t>
      </w:r>
    </w:p>
    <w:p w14:paraId="3F6D4BA9" w14:textId="77777777" w:rsidR="00382F71" w:rsidRDefault="00382F71">
      <w:pPr>
        <w:pStyle w:val="a3"/>
        <w:spacing w:before="7"/>
        <w:rPr>
          <w:sz w:val="15"/>
        </w:rPr>
      </w:pPr>
    </w:p>
    <w:p w14:paraId="5EFC76F2" w14:textId="77777777" w:rsidR="00382F71" w:rsidRDefault="00000000">
      <w:pPr>
        <w:pStyle w:val="a3"/>
        <w:ind w:left="471"/>
        <w:rPr>
          <w:rFonts w:ascii="Calibri" w:eastAsia="Calibri"/>
        </w:rPr>
      </w:pPr>
      <w:r>
        <w:rPr>
          <w:rFonts w:ascii="Calibri" w:eastAsia="Calibri"/>
        </w:rPr>
        <w:t>1.</w:t>
      </w:r>
      <w:r>
        <w:t>升级测试：临近版本升级</w:t>
      </w:r>
      <w:r>
        <w:rPr>
          <w:rFonts w:ascii="Calibri" w:eastAsia="Calibri"/>
        </w:rPr>
        <w:t>(1.0-&gt;1.1);</w:t>
      </w:r>
      <w:r>
        <w:t>跨版本</w:t>
      </w:r>
      <w:r>
        <w:rPr>
          <w:rFonts w:ascii="Calibri" w:eastAsia="Calibri"/>
        </w:rPr>
        <w:t>(1.0-&gt;....-&gt;2.2)</w:t>
      </w:r>
    </w:p>
    <w:p w14:paraId="166C18FA" w14:textId="77777777" w:rsidR="00382F71" w:rsidRDefault="00382F71">
      <w:pPr>
        <w:pStyle w:val="a3"/>
        <w:spacing w:before="4"/>
        <w:rPr>
          <w:rFonts w:ascii="Calibri"/>
          <w:sz w:val="16"/>
        </w:rPr>
      </w:pPr>
    </w:p>
    <w:p w14:paraId="4C06FA59" w14:textId="77777777" w:rsidR="00382F71" w:rsidRDefault="00000000">
      <w:pPr>
        <w:pStyle w:val="a5"/>
        <w:numPr>
          <w:ilvl w:val="0"/>
          <w:numId w:val="213"/>
        </w:numPr>
        <w:tabs>
          <w:tab w:val="left" w:pos="632"/>
        </w:tabs>
        <w:rPr>
          <w:sz w:val="21"/>
        </w:rPr>
      </w:pPr>
      <w:r>
        <w:rPr>
          <w:sz w:val="21"/>
        </w:rPr>
        <w:t>安装测试：首次安装</w:t>
      </w:r>
      <w:r>
        <w:rPr>
          <w:rFonts w:ascii="Calibri" w:eastAsia="Calibri"/>
          <w:sz w:val="21"/>
        </w:rPr>
        <w:t>;</w:t>
      </w:r>
      <w:r>
        <w:rPr>
          <w:sz w:val="21"/>
        </w:rPr>
        <w:t>覆盖安装</w:t>
      </w:r>
      <w:r>
        <w:rPr>
          <w:rFonts w:ascii="Calibri" w:eastAsia="Calibri"/>
          <w:sz w:val="21"/>
        </w:rPr>
        <w:t>(</w:t>
      </w:r>
      <w:r>
        <w:rPr>
          <w:sz w:val="21"/>
        </w:rPr>
        <w:t>同版本，不同版本覆盖</w:t>
      </w:r>
      <w:r>
        <w:rPr>
          <w:rFonts w:ascii="Calibri" w:eastAsia="Calibri"/>
          <w:sz w:val="21"/>
        </w:rPr>
        <w:t>);</w:t>
      </w:r>
      <w:r>
        <w:rPr>
          <w:sz w:val="21"/>
        </w:rPr>
        <w:t>卸载后安装</w:t>
      </w:r>
    </w:p>
    <w:p w14:paraId="42BF05C5" w14:textId="77777777" w:rsidR="00382F71" w:rsidRDefault="00382F71">
      <w:pPr>
        <w:pStyle w:val="a3"/>
        <w:spacing w:before="6"/>
        <w:rPr>
          <w:sz w:val="15"/>
        </w:rPr>
      </w:pPr>
    </w:p>
    <w:p w14:paraId="354D1D73" w14:textId="77777777" w:rsidR="00382F71" w:rsidRDefault="00000000">
      <w:pPr>
        <w:pStyle w:val="a5"/>
        <w:numPr>
          <w:ilvl w:val="0"/>
          <w:numId w:val="213"/>
        </w:numPr>
        <w:tabs>
          <w:tab w:val="left" w:pos="632"/>
        </w:tabs>
        <w:spacing w:before="1"/>
        <w:rPr>
          <w:sz w:val="21"/>
        </w:rPr>
      </w:pPr>
      <w:r>
        <w:rPr>
          <w:sz w:val="21"/>
        </w:rPr>
        <w:t>卸载测试：首次卸载</w:t>
      </w:r>
      <w:r>
        <w:rPr>
          <w:rFonts w:ascii="Calibri" w:eastAsia="Calibri"/>
          <w:sz w:val="21"/>
        </w:rPr>
        <w:t>;</w:t>
      </w:r>
      <w:r>
        <w:rPr>
          <w:sz w:val="21"/>
        </w:rPr>
        <w:t>卸载安装后在卸载</w:t>
      </w:r>
    </w:p>
    <w:p w14:paraId="6A6F982C" w14:textId="77777777" w:rsidR="00382F71" w:rsidRDefault="00382F71">
      <w:pPr>
        <w:pStyle w:val="a3"/>
        <w:rPr>
          <w:sz w:val="22"/>
        </w:rPr>
      </w:pPr>
    </w:p>
    <w:p w14:paraId="562DB031" w14:textId="77777777" w:rsidR="00382F71" w:rsidRDefault="00382F71">
      <w:pPr>
        <w:pStyle w:val="a3"/>
        <w:rPr>
          <w:sz w:val="30"/>
        </w:rPr>
      </w:pPr>
    </w:p>
    <w:p w14:paraId="31CD2A55" w14:textId="77777777" w:rsidR="00382F71" w:rsidRDefault="00000000">
      <w:pPr>
        <w:pStyle w:val="a3"/>
        <w:ind w:left="471"/>
      </w:pPr>
      <w:r>
        <w:rPr>
          <w:w w:val="95"/>
        </w:rPr>
        <w:t>健壮性测试</w:t>
      </w:r>
    </w:p>
    <w:p w14:paraId="26DDD340" w14:textId="77777777" w:rsidR="00382F71" w:rsidRDefault="00382F71">
      <w:pPr>
        <w:pStyle w:val="a3"/>
        <w:spacing w:before="7"/>
        <w:rPr>
          <w:sz w:val="15"/>
        </w:rPr>
      </w:pPr>
    </w:p>
    <w:p w14:paraId="26FE05F5" w14:textId="77777777" w:rsidR="00382F71" w:rsidRDefault="00000000">
      <w:pPr>
        <w:pStyle w:val="a5"/>
        <w:numPr>
          <w:ilvl w:val="0"/>
          <w:numId w:val="214"/>
        </w:numPr>
        <w:tabs>
          <w:tab w:val="left" w:pos="632"/>
        </w:tabs>
        <w:rPr>
          <w:sz w:val="21"/>
        </w:rPr>
      </w:pPr>
      <w:r>
        <w:rPr>
          <w:sz w:val="21"/>
        </w:rPr>
        <w:t>手机资源消耗：</w:t>
      </w:r>
      <w:proofErr w:type="spellStart"/>
      <w:r>
        <w:rPr>
          <w:rFonts w:ascii="Calibri" w:eastAsia="Calibri"/>
          <w:sz w:val="21"/>
        </w:rPr>
        <w:t>cpu</w:t>
      </w:r>
      <w:proofErr w:type="spellEnd"/>
      <w:r>
        <w:rPr>
          <w:sz w:val="21"/>
        </w:rPr>
        <w:t>，内存</w:t>
      </w:r>
    </w:p>
    <w:p w14:paraId="7A375B52" w14:textId="77777777" w:rsidR="00382F71" w:rsidRDefault="00382F71">
      <w:pPr>
        <w:pStyle w:val="a3"/>
        <w:spacing w:before="7"/>
        <w:rPr>
          <w:sz w:val="15"/>
        </w:rPr>
      </w:pPr>
    </w:p>
    <w:p w14:paraId="38B75865" w14:textId="77777777" w:rsidR="00382F71" w:rsidRDefault="00000000">
      <w:pPr>
        <w:pStyle w:val="a5"/>
        <w:numPr>
          <w:ilvl w:val="0"/>
          <w:numId w:val="214"/>
        </w:numPr>
        <w:tabs>
          <w:tab w:val="left" w:pos="632"/>
        </w:tabs>
        <w:rPr>
          <w:sz w:val="21"/>
        </w:rPr>
      </w:pPr>
      <w:r>
        <w:rPr>
          <w:sz w:val="21"/>
        </w:rPr>
        <w:t>流量消耗：图片，数据，视频</w:t>
      </w:r>
    </w:p>
    <w:p w14:paraId="6CC6DB0D" w14:textId="77777777" w:rsidR="00382F71" w:rsidRDefault="00382F71">
      <w:pPr>
        <w:pStyle w:val="a3"/>
        <w:spacing w:before="6"/>
        <w:rPr>
          <w:sz w:val="15"/>
        </w:rPr>
      </w:pPr>
    </w:p>
    <w:p w14:paraId="23CE830D" w14:textId="77777777" w:rsidR="00382F71" w:rsidRDefault="00000000">
      <w:pPr>
        <w:pStyle w:val="a5"/>
        <w:numPr>
          <w:ilvl w:val="0"/>
          <w:numId w:val="214"/>
        </w:numPr>
        <w:tabs>
          <w:tab w:val="left" w:pos="632"/>
        </w:tabs>
        <w:rPr>
          <w:sz w:val="21"/>
        </w:rPr>
      </w:pPr>
      <w:r>
        <w:rPr>
          <w:w w:val="95"/>
          <w:sz w:val="21"/>
        </w:rPr>
        <w:t>电量测试</w:t>
      </w:r>
    </w:p>
    <w:p w14:paraId="448650FB" w14:textId="77777777" w:rsidR="00382F71" w:rsidRDefault="00382F71">
      <w:pPr>
        <w:pStyle w:val="a3"/>
        <w:spacing w:before="7"/>
        <w:rPr>
          <w:sz w:val="15"/>
        </w:rPr>
      </w:pPr>
    </w:p>
    <w:p w14:paraId="6FDD7D0E" w14:textId="77777777" w:rsidR="00382F71" w:rsidRDefault="00000000">
      <w:pPr>
        <w:pStyle w:val="a5"/>
        <w:numPr>
          <w:ilvl w:val="0"/>
          <w:numId w:val="214"/>
        </w:numPr>
        <w:tabs>
          <w:tab w:val="left" w:pos="632"/>
        </w:tabs>
        <w:rPr>
          <w:sz w:val="21"/>
        </w:rPr>
      </w:pPr>
      <w:r>
        <w:rPr>
          <w:w w:val="95"/>
          <w:sz w:val="21"/>
        </w:rPr>
        <w:t>崩溃恢复</w:t>
      </w:r>
    </w:p>
    <w:p w14:paraId="1F13740E" w14:textId="77777777" w:rsidR="00382F71" w:rsidRDefault="00382F71">
      <w:pPr>
        <w:pStyle w:val="a3"/>
        <w:rPr>
          <w:sz w:val="22"/>
        </w:rPr>
      </w:pPr>
    </w:p>
    <w:p w14:paraId="4857FB34" w14:textId="77777777" w:rsidR="00382F71" w:rsidRDefault="00382F71">
      <w:pPr>
        <w:pStyle w:val="a3"/>
        <w:rPr>
          <w:sz w:val="22"/>
        </w:rPr>
      </w:pPr>
    </w:p>
    <w:p w14:paraId="724CC39E" w14:textId="77777777" w:rsidR="00382F71" w:rsidRDefault="00382F71">
      <w:pPr>
        <w:pStyle w:val="a3"/>
        <w:spacing w:before="9"/>
        <w:rPr>
          <w:sz w:val="24"/>
        </w:rPr>
      </w:pPr>
    </w:p>
    <w:p w14:paraId="05F97A6A" w14:textId="77777777" w:rsidR="00382F71" w:rsidRDefault="00000000">
      <w:pPr>
        <w:pStyle w:val="a5"/>
        <w:numPr>
          <w:ilvl w:val="2"/>
          <w:numId w:val="210"/>
        </w:numPr>
        <w:tabs>
          <w:tab w:val="left" w:pos="1192"/>
        </w:tabs>
        <w:ind w:hanging="721"/>
        <w:rPr>
          <w:rFonts w:ascii="Calibri" w:eastAsia="Calibri"/>
          <w:color w:val="4AACC5"/>
          <w:sz w:val="28"/>
        </w:rPr>
      </w:pPr>
      <w:bookmarkStart w:id="971" w:name="6.1.4Android_的兼容性测试都考虑哪些内容？"/>
      <w:bookmarkStart w:id="972" w:name="_bookmark486"/>
      <w:bookmarkEnd w:id="971"/>
      <w:bookmarkEnd w:id="972"/>
      <w:r>
        <w:rPr>
          <w:rFonts w:ascii="Calibri" w:eastAsia="Calibri"/>
          <w:b/>
          <w:color w:val="4AACC5"/>
          <w:sz w:val="28"/>
        </w:rPr>
        <w:t>Android</w:t>
      </w:r>
      <w:r>
        <w:rPr>
          <w:rFonts w:ascii="Calibri" w:eastAsia="Calibri"/>
          <w:b/>
          <w:color w:val="4AACC5"/>
          <w:spacing w:val="76"/>
          <w:sz w:val="28"/>
        </w:rPr>
        <w:t xml:space="preserve"> </w:t>
      </w:r>
      <w:r>
        <w:rPr>
          <w:color w:val="4AACC5"/>
          <w:sz w:val="28"/>
        </w:rPr>
        <w:t>的兼容性测试都考虑哪些内容？</w:t>
      </w:r>
    </w:p>
    <w:p w14:paraId="4ED9EB48" w14:textId="77777777" w:rsidR="00382F71" w:rsidRDefault="00382F71">
      <w:pPr>
        <w:pStyle w:val="a3"/>
        <w:spacing w:before="10"/>
        <w:rPr>
          <w:sz w:val="22"/>
        </w:rPr>
      </w:pPr>
    </w:p>
    <w:p w14:paraId="1923FA88" w14:textId="77777777" w:rsidR="00382F71" w:rsidRDefault="00000000">
      <w:pPr>
        <w:pStyle w:val="a3"/>
        <w:ind w:left="471"/>
      </w:pPr>
      <w:r>
        <w:t>品牌机型兼容：根据市场占有率、发布时间等指标对主流、最新机型进行重点兼容</w:t>
      </w:r>
    </w:p>
    <w:p w14:paraId="144EF0ED" w14:textId="77777777" w:rsidR="00382F71" w:rsidRDefault="00382F71">
      <w:pPr>
        <w:pStyle w:val="a3"/>
        <w:rPr>
          <w:sz w:val="15"/>
        </w:rPr>
      </w:pPr>
    </w:p>
    <w:p w14:paraId="337D6C72" w14:textId="77777777" w:rsidR="00382F71" w:rsidRDefault="00000000">
      <w:pPr>
        <w:pStyle w:val="a3"/>
        <w:spacing w:line="417" w:lineRule="auto"/>
        <w:ind w:left="471" w:right="351"/>
      </w:pPr>
      <w:r>
        <w:rPr>
          <w:rFonts w:ascii="Calibri" w:eastAsia="Calibri" w:hAnsi="Calibri"/>
        </w:rPr>
        <w:t>ROM</w:t>
      </w:r>
      <w:r>
        <w:rPr>
          <w:rFonts w:ascii="Calibri" w:eastAsia="Calibri" w:hAnsi="Calibri"/>
          <w:spacing w:val="13"/>
        </w:rPr>
        <w:t xml:space="preserve"> </w:t>
      </w:r>
      <w:r>
        <w:t xml:space="preserve">兼容：需兼容原生的 </w:t>
      </w:r>
      <w:r>
        <w:rPr>
          <w:rFonts w:ascii="Calibri" w:eastAsia="Calibri" w:hAnsi="Calibri"/>
        </w:rPr>
        <w:t>ROM</w:t>
      </w:r>
      <w:r>
        <w:t>（</w:t>
      </w:r>
      <w:r>
        <w:rPr>
          <w:rFonts w:ascii="Calibri" w:eastAsia="Calibri" w:hAnsi="Calibri"/>
        </w:rPr>
        <w:t>2.1</w:t>
      </w:r>
      <w:r>
        <w:t>、</w:t>
      </w:r>
      <w:r>
        <w:rPr>
          <w:rFonts w:ascii="Calibri" w:eastAsia="Calibri" w:hAnsi="Calibri"/>
        </w:rPr>
        <w:t>2.2</w:t>
      </w:r>
      <w:r>
        <w:t>、</w:t>
      </w:r>
      <w:r>
        <w:rPr>
          <w:rFonts w:ascii="Calibri" w:eastAsia="Calibri" w:hAnsi="Calibri"/>
        </w:rPr>
        <w:t>2.3</w:t>
      </w:r>
      <w:r>
        <w:t>、</w:t>
      </w:r>
      <w:r>
        <w:rPr>
          <w:rFonts w:ascii="Calibri" w:eastAsia="Calibri" w:hAnsi="Calibri"/>
        </w:rPr>
        <w:t>4.0</w:t>
      </w:r>
      <w:r>
        <w:t>、</w:t>
      </w:r>
      <w:r>
        <w:rPr>
          <w:rFonts w:ascii="Calibri" w:eastAsia="Calibri" w:hAnsi="Calibri"/>
        </w:rPr>
        <w:t>4.1</w:t>
      </w:r>
      <w:r>
        <w:t>、</w:t>
      </w:r>
      <w:r>
        <w:rPr>
          <w:rFonts w:ascii="Calibri" w:eastAsia="Calibri" w:hAnsi="Calibri"/>
        </w:rPr>
        <w:t>4.2</w:t>
      </w:r>
      <w:r>
        <w:t xml:space="preserve">）；第三方 </w:t>
      </w:r>
      <w:r>
        <w:rPr>
          <w:rFonts w:ascii="Calibri" w:eastAsia="Calibri" w:hAnsi="Calibri"/>
        </w:rPr>
        <w:t>ROM</w:t>
      </w:r>
      <w:r>
        <w:t>（小米、百度易、点心、</w:t>
      </w:r>
      <w:proofErr w:type="gramStart"/>
      <w:r>
        <w:t>魅</w:t>
      </w:r>
      <w:proofErr w:type="gramEnd"/>
      <w:r>
        <w:t>族、阿里云</w:t>
      </w:r>
      <w:r>
        <w:rPr>
          <w:rFonts w:ascii="Calibri" w:eastAsia="Calibri" w:hAnsi="Calibri"/>
        </w:rPr>
        <w:t>……</w:t>
      </w:r>
      <w:r>
        <w:t>）</w:t>
      </w:r>
    </w:p>
    <w:p w14:paraId="6DB61BAA" w14:textId="77777777" w:rsidR="00382F71" w:rsidRDefault="00382F71">
      <w:pPr>
        <w:spacing w:line="417" w:lineRule="auto"/>
        <w:sectPr w:rsidR="00382F71">
          <w:pgSz w:w="11910" w:h="16840"/>
          <w:pgMar w:top="1580" w:right="940" w:bottom="680" w:left="820" w:header="0" w:footer="406" w:gutter="0"/>
          <w:cols w:space="720"/>
        </w:sectPr>
      </w:pPr>
    </w:p>
    <w:p w14:paraId="7E50492E" w14:textId="77777777" w:rsidR="00382F71" w:rsidRDefault="00000000">
      <w:pPr>
        <w:pStyle w:val="a3"/>
        <w:spacing w:before="49" w:line="417" w:lineRule="auto"/>
        <w:ind w:left="471" w:right="245"/>
      </w:pPr>
      <w:r>
        <w:rPr>
          <w:spacing w:val="-3"/>
        </w:rPr>
        <w:lastRenderedPageBreak/>
        <w:t xml:space="preserve">屏幕兼容：需兼容 </w:t>
      </w:r>
      <w:r>
        <w:rPr>
          <w:rFonts w:ascii="Calibri" w:eastAsia="Calibri"/>
        </w:rPr>
        <w:t>HVGA</w:t>
      </w:r>
      <w:r>
        <w:t>、</w:t>
      </w:r>
      <w:r>
        <w:rPr>
          <w:rFonts w:ascii="Calibri" w:eastAsia="Calibri"/>
        </w:rPr>
        <w:t>VGA</w:t>
      </w:r>
      <w:r>
        <w:t>、</w:t>
      </w:r>
      <w:r>
        <w:rPr>
          <w:rFonts w:ascii="Calibri" w:eastAsia="Calibri"/>
        </w:rPr>
        <w:t>WVGA</w:t>
      </w:r>
      <w:r>
        <w:t>、</w:t>
      </w:r>
      <w:r>
        <w:rPr>
          <w:rFonts w:ascii="Calibri" w:eastAsia="Calibri"/>
        </w:rPr>
        <w:t>FWVGA</w:t>
      </w:r>
      <w:r>
        <w:t>、</w:t>
      </w:r>
      <w:r>
        <w:rPr>
          <w:rFonts w:ascii="Calibri" w:eastAsia="Calibri"/>
        </w:rPr>
        <w:t>720p</w:t>
      </w:r>
      <w:r>
        <w:t>、</w:t>
      </w:r>
      <w:r>
        <w:rPr>
          <w:rFonts w:ascii="Calibri" w:eastAsia="Calibri"/>
        </w:rPr>
        <w:t>1080p</w:t>
      </w:r>
      <w:r>
        <w:rPr>
          <w:rFonts w:ascii="Calibri" w:eastAsia="Calibri"/>
          <w:spacing w:val="35"/>
        </w:rPr>
        <w:t xml:space="preserve"> </w:t>
      </w:r>
      <w:r>
        <w:rPr>
          <w:spacing w:val="-2"/>
        </w:rPr>
        <w:t xml:space="preserve">屏幕分辨率，并考虑不同 </w:t>
      </w:r>
      <w:r>
        <w:rPr>
          <w:rFonts w:ascii="Calibri" w:eastAsia="Calibri"/>
        </w:rPr>
        <w:t>PPI</w:t>
      </w:r>
      <w:r>
        <w:rPr>
          <w:rFonts w:ascii="Calibri" w:eastAsia="Calibri"/>
          <w:spacing w:val="34"/>
        </w:rPr>
        <w:t xml:space="preserve"> </w:t>
      </w:r>
      <w:r>
        <w:t>的情况</w:t>
      </w:r>
      <w:r>
        <w:rPr>
          <w:spacing w:val="-9"/>
        </w:rPr>
        <w:t>软件兼容：安全类软件</w:t>
      </w:r>
      <w:r>
        <w:rPr>
          <w:spacing w:val="-1"/>
        </w:rPr>
        <w:t>（</w:t>
      </w:r>
      <w:r>
        <w:rPr>
          <w:spacing w:val="-6"/>
        </w:rPr>
        <w:t>百度手机管家、</w:t>
      </w:r>
      <w:r>
        <w:rPr>
          <w:rFonts w:ascii="Calibri" w:eastAsia="Calibri"/>
          <w:spacing w:val="-1"/>
        </w:rPr>
        <w:t>360</w:t>
      </w:r>
      <w:r>
        <w:rPr>
          <w:rFonts w:ascii="Calibri" w:eastAsia="Calibri"/>
          <w:spacing w:val="44"/>
        </w:rPr>
        <w:t xml:space="preserve"> </w:t>
      </w:r>
      <w:r>
        <w:rPr>
          <w:spacing w:val="-8"/>
        </w:rPr>
        <w:t>优化大师、</w:t>
      </w:r>
      <w:r>
        <w:rPr>
          <w:rFonts w:ascii="Calibri" w:eastAsia="Calibri"/>
          <w:spacing w:val="-1"/>
        </w:rPr>
        <w:t>360</w:t>
      </w:r>
      <w:r>
        <w:rPr>
          <w:rFonts w:ascii="Calibri" w:eastAsia="Calibri"/>
          <w:spacing w:val="47"/>
        </w:rPr>
        <w:t xml:space="preserve"> </w:t>
      </w:r>
      <w:r>
        <w:rPr>
          <w:spacing w:val="-8"/>
        </w:rPr>
        <w:t>安全卫士、</w:t>
      </w:r>
      <w:r>
        <w:rPr>
          <w:rFonts w:ascii="Calibri" w:eastAsia="Calibri"/>
        </w:rPr>
        <w:t>QQ</w:t>
      </w:r>
      <w:r>
        <w:rPr>
          <w:rFonts w:ascii="Calibri" w:eastAsia="Calibri"/>
          <w:spacing w:val="43"/>
        </w:rPr>
        <w:t xml:space="preserve"> </w:t>
      </w:r>
      <w:r>
        <w:rPr>
          <w:spacing w:val="-6"/>
        </w:rPr>
        <w:t>手机管家、安卓优化大师、</w:t>
      </w:r>
      <w:r>
        <w:t>网秦、</w:t>
      </w:r>
      <w:r>
        <w:rPr>
          <w:rFonts w:ascii="Calibri" w:eastAsia="Calibri"/>
        </w:rPr>
        <w:t>LBE</w:t>
      </w:r>
      <w:r>
        <w:t>），输入法软件（系统自带、</w:t>
      </w:r>
      <w:proofErr w:type="spellStart"/>
      <w:r>
        <w:rPr>
          <w:rFonts w:ascii="Calibri" w:eastAsia="Calibri"/>
        </w:rPr>
        <w:t>Sogou</w:t>
      </w:r>
      <w:proofErr w:type="spellEnd"/>
      <w:r>
        <w:t>、百度）</w:t>
      </w:r>
    </w:p>
    <w:p w14:paraId="691476CC" w14:textId="77777777" w:rsidR="00382F71" w:rsidRDefault="00000000">
      <w:pPr>
        <w:pStyle w:val="a3"/>
        <w:spacing w:line="269" w:lineRule="exact"/>
        <w:ind w:left="471"/>
      </w:pPr>
      <w:r>
        <w:rPr>
          <w:w w:val="95"/>
        </w:rPr>
        <w:t>版本兼容：服务器</w:t>
      </w:r>
      <w:proofErr w:type="gramStart"/>
      <w:r>
        <w:rPr>
          <w:w w:val="95"/>
        </w:rPr>
        <w:t>端需要</w:t>
      </w:r>
      <w:proofErr w:type="gramEnd"/>
      <w:r>
        <w:rPr>
          <w:w w:val="95"/>
        </w:rPr>
        <w:t xml:space="preserve">兼容产品早期版本所需的 </w:t>
      </w:r>
      <w:r>
        <w:rPr>
          <w:rFonts w:ascii="Calibri" w:eastAsia="Calibri"/>
          <w:w w:val="95"/>
        </w:rPr>
        <w:t>API</w:t>
      </w:r>
      <w:r>
        <w:rPr>
          <w:rFonts w:ascii="Calibri" w:eastAsia="Calibri"/>
          <w:spacing w:val="65"/>
        </w:rPr>
        <w:t xml:space="preserve">  </w:t>
      </w:r>
      <w:r>
        <w:rPr>
          <w:w w:val="95"/>
        </w:rPr>
        <w:t>接口</w:t>
      </w:r>
    </w:p>
    <w:p w14:paraId="511E7183" w14:textId="77777777" w:rsidR="00382F71" w:rsidRDefault="00382F71">
      <w:pPr>
        <w:pStyle w:val="a3"/>
        <w:spacing w:before="6"/>
        <w:rPr>
          <w:sz w:val="15"/>
        </w:rPr>
      </w:pPr>
    </w:p>
    <w:p w14:paraId="17F57CAB" w14:textId="77777777" w:rsidR="00382F71" w:rsidRDefault="00000000">
      <w:pPr>
        <w:pStyle w:val="a3"/>
        <w:ind w:left="471"/>
      </w:pPr>
      <w:r>
        <w:rPr>
          <w:w w:val="95"/>
        </w:rPr>
        <w:t>网络兼容：</w:t>
      </w:r>
      <w:proofErr w:type="spellStart"/>
      <w:r>
        <w:rPr>
          <w:rFonts w:ascii="Calibri" w:eastAsia="Calibri"/>
          <w:w w:val="95"/>
        </w:rPr>
        <w:t>WiFi</w:t>
      </w:r>
      <w:proofErr w:type="spellEnd"/>
      <w:r>
        <w:rPr>
          <w:w w:val="95"/>
        </w:rPr>
        <w:t>、</w:t>
      </w:r>
      <w:r>
        <w:rPr>
          <w:rFonts w:ascii="Calibri" w:eastAsia="Calibri"/>
          <w:w w:val="95"/>
        </w:rPr>
        <w:t>3</w:t>
      </w:r>
      <w:r>
        <w:rPr>
          <w:rFonts w:ascii="Calibri" w:eastAsia="Calibri"/>
          <w:spacing w:val="98"/>
        </w:rPr>
        <w:t xml:space="preserve"> </w:t>
      </w:r>
      <w:r>
        <w:rPr>
          <w:spacing w:val="7"/>
          <w:w w:val="95"/>
        </w:rPr>
        <w:t xml:space="preserve">大运营商的 </w:t>
      </w:r>
      <w:r>
        <w:rPr>
          <w:rFonts w:ascii="Calibri" w:eastAsia="Calibri"/>
          <w:w w:val="95"/>
        </w:rPr>
        <w:t>2G,3G,4G</w:t>
      </w:r>
      <w:r>
        <w:rPr>
          <w:rFonts w:ascii="Calibri" w:eastAsia="Calibri"/>
          <w:spacing w:val="100"/>
        </w:rPr>
        <w:t xml:space="preserve"> </w:t>
      </w:r>
      <w:r>
        <w:rPr>
          <w:spacing w:val="6"/>
          <w:w w:val="95"/>
        </w:rPr>
        <w:t xml:space="preserve">网络，需区分 </w:t>
      </w:r>
      <w:r>
        <w:rPr>
          <w:rFonts w:ascii="Calibri" w:eastAsia="Calibri"/>
          <w:w w:val="95"/>
        </w:rPr>
        <w:t>WAP</w:t>
      </w:r>
      <w:r>
        <w:rPr>
          <w:rFonts w:ascii="Calibri" w:eastAsia="Calibri"/>
          <w:spacing w:val="96"/>
        </w:rPr>
        <w:t xml:space="preserve"> </w:t>
      </w:r>
      <w:r>
        <w:rPr>
          <w:spacing w:val="-15"/>
          <w:w w:val="95"/>
        </w:rPr>
        <w:t xml:space="preserve">和 </w:t>
      </w:r>
      <w:r>
        <w:rPr>
          <w:rFonts w:ascii="Calibri" w:eastAsia="Calibri"/>
          <w:w w:val="95"/>
        </w:rPr>
        <w:t>NET</w:t>
      </w:r>
      <w:r>
        <w:rPr>
          <w:rFonts w:ascii="Calibri" w:eastAsia="Calibri"/>
          <w:spacing w:val="99"/>
        </w:rPr>
        <w:t xml:space="preserve"> </w:t>
      </w:r>
      <w:r>
        <w:rPr>
          <w:w w:val="95"/>
        </w:rPr>
        <w:t>接入</w:t>
      </w:r>
    </w:p>
    <w:p w14:paraId="3FBC69F0" w14:textId="77777777" w:rsidR="00382F71" w:rsidRDefault="00382F71">
      <w:pPr>
        <w:pStyle w:val="a3"/>
        <w:rPr>
          <w:sz w:val="22"/>
        </w:rPr>
      </w:pPr>
    </w:p>
    <w:p w14:paraId="3A38F068" w14:textId="77777777" w:rsidR="00382F71" w:rsidRDefault="00382F71">
      <w:pPr>
        <w:pStyle w:val="a3"/>
        <w:rPr>
          <w:sz w:val="22"/>
        </w:rPr>
      </w:pPr>
    </w:p>
    <w:p w14:paraId="356BA5EA" w14:textId="77777777" w:rsidR="00382F71" w:rsidRDefault="00382F71">
      <w:pPr>
        <w:pStyle w:val="a3"/>
        <w:spacing w:before="9"/>
        <w:rPr>
          <w:sz w:val="24"/>
        </w:rPr>
      </w:pPr>
    </w:p>
    <w:p w14:paraId="7DC8DD91" w14:textId="77777777" w:rsidR="00382F71" w:rsidRDefault="00000000">
      <w:pPr>
        <w:pStyle w:val="a5"/>
        <w:numPr>
          <w:ilvl w:val="2"/>
          <w:numId w:val="210"/>
        </w:numPr>
        <w:tabs>
          <w:tab w:val="left" w:pos="1192"/>
        </w:tabs>
        <w:ind w:hanging="721"/>
        <w:rPr>
          <w:rFonts w:ascii="Calibri" w:eastAsia="Calibri"/>
          <w:color w:val="4AACC5"/>
          <w:sz w:val="28"/>
        </w:rPr>
      </w:pPr>
      <w:bookmarkStart w:id="973" w:name="6.1.5针对_App_的安装功能，写出测试点？"/>
      <w:bookmarkStart w:id="974" w:name="_bookmark487"/>
      <w:bookmarkEnd w:id="973"/>
      <w:bookmarkEnd w:id="974"/>
      <w:r>
        <w:rPr>
          <w:color w:val="4AACC5"/>
          <w:spacing w:val="1"/>
          <w:sz w:val="28"/>
        </w:rPr>
        <w:t xml:space="preserve">针对 </w:t>
      </w:r>
      <w:r>
        <w:rPr>
          <w:rFonts w:ascii="Calibri" w:eastAsia="Calibri"/>
          <w:b/>
          <w:color w:val="4AACC5"/>
          <w:sz w:val="28"/>
        </w:rPr>
        <w:t>App</w:t>
      </w:r>
      <w:r>
        <w:rPr>
          <w:rFonts w:ascii="Calibri" w:eastAsia="Calibri"/>
          <w:b/>
          <w:color w:val="4AACC5"/>
          <w:spacing w:val="76"/>
          <w:sz w:val="28"/>
        </w:rPr>
        <w:t xml:space="preserve"> </w:t>
      </w:r>
      <w:r>
        <w:rPr>
          <w:color w:val="4AACC5"/>
          <w:sz w:val="28"/>
        </w:rPr>
        <w:t>的安装功能，写出测试点？</w:t>
      </w:r>
    </w:p>
    <w:p w14:paraId="1DE90288" w14:textId="77777777" w:rsidR="00382F71" w:rsidRDefault="00382F71">
      <w:pPr>
        <w:pStyle w:val="a3"/>
        <w:spacing w:before="10"/>
        <w:rPr>
          <w:sz w:val="22"/>
        </w:rPr>
      </w:pPr>
    </w:p>
    <w:p w14:paraId="0F12E2D1" w14:textId="77777777" w:rsidR="00382F71" w:rsidRDefault="00000000">
      <w:pPr>
        <w:pStyle w:val="a5"/>
        <w:numPr>
          <w:ilvl w:val="0"/>
          <w:numId w:val="53"/>
        </w:numPr>
        <w:tabs>
          <w:tab w:val="left" w:pos="891"/>
          <w:tab w:val="left" w:pos="892"/>
        </w:tabs>
        <w:spacing w:before="1"/>
        <w:ind w:left="891" w:hanging="421"/>
        <w:rPr>
          <w:sz w:val="21"/>
        </w:rPr>
      </w:pPr>
      <w:r>
        <w:rPr>
          <w:sz w:val="21"/>
        </w:rPr>
        <w:t>安装</w:t>
      </w:r>
    </w:p>
    <w:p w14:paraId="6294235F" w14:textId="77777777" w:rsidR="00382F71" w:rsidRDefault="00382F71">
      <w:pPr>
        <w:pStyle w:val="a3"/>
        <w:spacing w:before="6"/>
        <w:rPr>
          <w:sz w:val="15"/>
        </w:rPr>
      </w:pPr>
    </w:p>
    <w:p w14:paraId="681DDD3C" w14:textId="77777777" w:rsidR="00382F71" w:rsidRDefault="00000000">
      <w:pPr>
        <w:pStyle w:val="a5"/>
        <w:numPr>
          <w:ilvl w:val="0"/>
          <w:numId w:val="215"/>
        </w:numPr>
        <w:tabs>
          <w:tab w:val="left" w:pos="632"/>
        </w:tabs>
        <w:rPr>
          <w:sz w:val="21"/>
        </w:rPr>
      </w:pPr>
      <w:r>
        <w:rPr>
          <w:sz w:val="21"/>
        </w:rPr>
        <w:t>正常安装测试，检查是否安装成功。</w:t>
      </w:r>
    </w:p>
    <w:p w14:paraId="5CBD2BF3" w14:textId="77777777" w:rsidR="00382F71" w:rsidRDefault="00382F71">
      <w:pPr>
        <w:pStyle w:val="a3"/>
        <w:spacing w:before="7"/>
        <w:rPr>
          <w:sz w:val="15"/>
        </w:rPr>
      </w:pPr>
    </w:p>
    <w:p w14:paraId="604BEB5B" w14:textId="77777777" w:rsidR="00382F71" w:rsidRDefault="00000000">
      <w:pPr>
        <w:pStyle w:val="a5"/>
        <w:numPr>
          <w:ilvl w:val="0"/>
          <w:numId w:val="215"/>
        </w:numPr>
        <w:tabs>
          <w:tab w:val="left" w:pos="631"/>
        </w:tabs>
        <w:spacing w:line="417" w:lineRule="auto"/>
        <w:ind w:left="471" w:right="351" w:firstLine="0"/>
        <w:rPr>
          <w:sz w:val="21"/>
        </w:rPr>
      </w:pPr>
      <w:r>
        <w:rPr>
          <w:rFonts w:ascii="Calibri" w:eastAsia="Calibri"/>
          <w:sz w:val="21"/>
        </w:rPr>
        <w:t>APP</w:t>
      </w:r>
      <w:r>
        <w:rPr>
          <w:rFonts w:ascii="Calibri" w:eastAsia="Calibri"/>
          <w:spacing w:val="35"/>
          <w:sz w:val="21"/>
        </w:rPr>
        <w:t xml:space="preserve"> </w:t>
      </w:r>
      <w:r>
        <w:rPr>
          <w:spacing w:val="-2"/>
          <w:sz w:val="21"/>
        </w:rPr>
        <w:t xml:space="preserve">版本覆盖测试。例如：先安装一个 </w:t>
      </w:r>
      <w:r>
        <w:rPr>
          <w:rFonts w:ascii="Calibri" w:eastAsia="Calibri"/>
          <w:sz w:val="21"/>
        </w:rPr>
        <w:t>1.0</w:t>
      </w:r>
      <w:r>
        <w:rPr>
          <w:rFonts w:ascii="Calibri" w:eastAsia="Calibri"/>
          <w:spacing w:val="35"/>
          <w:sz w:val="21"/>
        </w:rPr>
        <w:t xml:space="preserve"> </w:t>
      </w:r>
      <w:r>
        <w:rPr>
          <w:spacing w:val="-6"/>
          <w:sz w:val="21"/>
        </w:rPr>
        <w:t xml:space="preserve">版本的 </w:t>
      </w:r>
      <w:r>
        <w:rPr>
          <w:rFonts w:ascii="Calibri" w:eastAsia="Calibri"/>
          <w:sz w:val="21"/>
        </w:rPr>
        <w:t>APP,</w:t>
      </w:r>
      <w:r>
        <w:rPr>
          <w:sz w:val="21"/>
        </w:rPr>
        <w:t>再安装一个高版本</w:t>
      </w:r>
      <w:r>
        <w:rPr>
          <w:rFonts w:ascii="Calibri" w:eastAsia="Calibri"/>
          <w:sz w:val="21"/>
        </w:rPr>
        <w:t>(1.1</w:t>
      </w:r>
      <w:r>
        <w:rPr>
          <w:rFonts w:ascii="Calibri" w:eastAsia="Calibri"/>
          <w:spacing w:val="35"/>
          <w:sz w:val="21"/>
        </w:rPr>
        <w:t xml:space="preserve"> </w:t>
      </w:r>
      <w:r>
        <w:rPr>
          <w:sz w:val="21"/>
        </w:rPr>
        <w:t>版本</w:t>
      </w:r>
      <w:r>
        <w:rPr>
          <w:rFonts w:ascii="Calibri" w:eastAsia="Calibri"/>
          <w:sz w:val="21"/>
        </w:rPr>
        <w:t>)</w:t>
      </w:r>
      <w:r>
        <w:rPr>
          <w:spacing w:val="-12"/>
          <w:sz w:val="21"/>
        </w:rPr>
        <w:t xml:space="preserve">的 </w:t>
      </w:r>
      <w:r>
        <w:rPr>
          <w:rFonts w:ascii="Calibri" w:eastAsia="Calibri"/>
          <w:sz w:val="21"/>
        </w:rPr>
        <w:t>APP</w:t>
      </w:r>
      <w:r>
        <w:rPr>
          <w:sz w:val="21"/>
        </w:rPr>
        <w:t>，检查是否被覆盖。</w:t>
      </w:r>
    </w:p>
    <w:p w14:paraId="5B90F958" w14:textId="77777777" w:rsidR="00382F71" w:rsidRDefault="00000000">
      <w:pPr>
        <w:pStyle w:val="a5"/>
        <w:numPr>
          <w:ilvl w:val="0"/>
          <w:numId w:val="215"/>
        </w:numPr>
        <w:tabs>
          <w:tab w:val="left" w:pos="632"/>
        </w:tabs>
        <w:spacing w:line="417" w:lineRule="auto"/>
        <w:ind w:left="471" w:right="353" w:firstLine="0"/>
        <w:rPr>
          <w:sz w:val="21"/>
        </w:rPr>
      </w:pPr>
      <w:r>
        <w:rPr>
          <w:spacing w:val="-2"/>
          <w:sz w:val="21"/>
        </w:rPr>
        <w:t xml:space="preserve">回退版本测试。例如：先装一个 </w:t>
      </w:r>
      <w:r>
        <w:rPr>
          <w:rFonts w:ascii="Calibri" w:eastAsia="Calibri"/>
          <w:sz w:val="21"/>
        </w:rPr>
        <w:t>2.0</w:t>
      </w:r>
      <w:r>
        <w:rPr>
          <w:rFonts w:ascii="Calibri" w:eastAsia="Calibri"/>
          <w:spacing w:val="33"/>
          <w:sz w:val="21"/>
        </w:rPr>
        <w:t xml:space="preserve"> </w:t>
      </w:r>
      <w:r>
        <w:rPr>
          <w:spacing w:val="-7"/>
          <w:sz w:val="21"/>
        </w:rPr>
        <w:t xml:space="preserve">版本的 </w:t>
      </w:r>
      <w:r>
        <w:rPr>
          <w:rFonts w:ascii="Calibri" w:eastAsia="Calibri"/>
          <w:sz w:val="21"/>
        </w:rPr>
        <w:t>APP,</w:t>
      </w:r>
      <w:r>
        <w:rPr>
          <w:spacing w:val="-5"/>
          <w:sz w:val="21"/>
        </w:rPr>
        <w:t xml:space="preserve">再安装一个 </w:t>
      </w:r>
      <w:r>
        <w:rPr>
          <w:rFonts w:ascii="Calibri" w:eastAsia="Calibri"/>
          <w:sz w:val="21"/>
        </w:rPr>
        <w:t>1.0</w:t>
      </w:r>
      <w:r>
        <w:rPr>
          <w:rFonts w:ascii="Calibri" w:eastAsia="Calibri"/>
          <w:spacing w:val="32"/>
          <w:sz w:val="21"/>
        </w:rPr>
        <w:t xml:space="preserve"> </w:t>
      </w:r>
      <w:r>
        <w:rPr>
          <w:spacing w:val="-7"/>
          <w:sz w:val="21"/>
        </w:rPr>
        <w:t xml:space="preserve">版本的 </w:t>
      </w:r>
      <w:r>
        <w:rPr>
          <w:rFonts w:ascii="Calibri" w:eastAsia="Calibri"/>
          <w:sz w:val="21"/>
        </w:rPr>
        <w:t>APP,</w:t>
      </w:r>
      <w:r>
        <w:rPr>
          <w:sz w:val="21"/>
        </w:rPr>
        <w:t>正常情况下版本是可以回退的。</w:t>
      </w:r>
    </w:p>
    <w:p w14:paraId="63BA8566" w14:textId="77777777" w:rsidR="00382F71" w:rsidRDefault="00000000">
      <w:pPr>
        <w:pStyle w:val="a5"/>
        <w:numPr>
          <w:ilvl w:val="0"/>
          <w:numId w:val="215"/>
        </w:numPr>
        <w:tabs>
          <w:tab w:val="left" w:pos="632"/>
        </w:tabs>
        <w:spacing w:line="269" w:lineRule="exact"/>
        <w:rPr>
          <w:sz w:val="21"/>
        </w:rPr>
      </w:pPr>
      <w:r>
        <w:rPr>
          <w:sz w:val="21"/>
        </w:rPr>
        <w:t>安装时内存不足，弹出提示。</w:t>
      </w:r>
    </w:p>
    <w:p w14:paraId="059C917F" w14:textId="77777777" w:rsidR="00382F71" w:rsidRDefault="00382F71">
      <w:pPr>
        <w:pStyle w:val="a3"/>
        <w:spacing w:before="6"/>
        <w:rPr>
          <w:sz w:val="15"/>
        </w:rPr>
      </w:pPr>
    </w:p>
    <w:p w14:paraId="628656C7" w14:textId="77777777" w:rsidR="00382F71" w:rsidRDefault="00000000">
      <w:pPr>
        <w:pStyle w:val="a5"/>
        <w:numPr>
          <w:ilvl w:val="0"/>
          <w:numId w:val="215"/>
        </w:numPr>
        <w:tabs>
          <w:tab w:val="left" w:pos="632"/>
        </w:tabs>
        <w:rPr>
          <w:sz w:val="21"/>
        </w:rPr>
      </w:pPr>
      <w:r>
        <w:rPr>
          <w:sz w:val="21"/>
        </w:rPr>
        <w:t>根据安装手册操作，是否正确安装。</w:t>
      </w:r>
    </w:p>
    <w:p w14:paraId="56BBFF7C" w14:textId="77777777" w:rsidR="00382F71" w:rsidRDefault="00382F71">
      <w:pPr>
        <w:pStyle w:val="a3"/>
        <w:spacing w:before="7"/>
        <w:rPr>
          <w:sz w:val="15"/>
        </w:rPr>
      </w:pPr>
    </w:p>
    <w:p w14:paraId="0545272B" w14:textId="77777777" w:rsidR="00382F71" w:rsidRDefault="00000000">
      <w:pPr>
        <w:pStyle w:val="a5"/>
        <w:numPr>
          <w:ilvl w:val="0"/>
          <w:numId w:val="215"/>
        </w:numPr>
        <w:tabs>
          <w:tab w:val="left" w:pos="632"/>
        </w:tabs>
        <w:rPr>
          <w:sz w:val="21"/>
        </w:rPr>
      </w:pPr>
      <w:r>
        <w:rPr>
          <w:sz w:val="21"/>
        </w:rPr>
        <w:t>安装过程中的意外情况（强行断电、断网、来电话了、查看信息）等等，检查会发生的情况。</w:t>
      </w:r>
    </w:p>
    <w:p w14:paraId="48FC5E68" w14:textId="77777777" w:rsidR="00382F71" w:rsidRDefault="00382F71">
      <w:pPr>
        <w:pStyle w:val="a3"/>
        <w:spacing w:before="7"/>
        <w:rPr>
          <w:sz w:val="15"/>
        </w:rPr>
      </w:pPr>
    </w:p>
    <w:p w14:paraId="14BEA80E" w14:textId="77777777" w:rsidR="00382F71" w:rsidRDefault="00000000">
      <w:pPr>
        <w:pStyle w:val="a5"/>
        <w:numPr>
          <w:ilvl w:val="0"/>
          <w:numId w:val="215"/>
        </w:numPr>
        <w:tabs>
          <w:tab w:val="left" w:pos="632"/>
        </w:tabs>
        <w:rPr>
          <w:sz w:val="21"/>
        </w:rPr>
      </w:pPr>
      <w:r>
        <w:rPr>
          <w:sz w:val="21"/>
        </w:rPr>
        <w:t>通过</w:t>
      </w:r>
      <w:r>
        <w:rPr>
          <w:rFonts w:ascii="Calibri" w:eastAsia="Calibri" w:hAnsi="Calibri"/>
          <w:sz w:val="21"/>
        </w:rPr>
        <w:t>‘</w:t>
      </w:r>
      <w:r>
        <w:rPr>
          <w:sz w:val="21"/>
        </w:rPr>
        <w:t>同步软件</w:t>
      </w:r>
      <w:r>
        <w:rPr>
          <w:rFonts w:ascii="Calibri" w:eastAsia="Calibri" w:hAnsi="Calibri"/>
          <w:sz w:val="21"/>
        </w:rPr>
        <w:t>’</w:t>
      </w:r>
      <w:r>
        <w:rPr>
          <w:sz w:val="21"/>
        </w:rPr>
        <w:t>，检查安装时是否同步安装了一些文件。</w:t>
      </w:r>
    </w:p>
    <w:p w14:paraId="7141E69E" w14:textId="77777777" w:rsidR="00382F71" w:rsidRDefault="00382F71">
      <w:pPr>
        <w:pStyle w:val="a3"/>
        <w:spacing w:before="6"/>
        <w:rPr>
          <w:sz w:val="15"/>
        </w:rPr>
      </w:pPr>
    </w:p>
    <w:p w14:paraId="08392AD2" w14:textId="77777777" w:rsidR="00382F71" w:rsidRDefault="00000000">
      <w:pPr>
        <w:pStyle w:val="a5"/>
        <w:numPr>
          <w:ilvl w:val="0"/>
          <w:numId w:val="215"/>
        </w:numPr>
        <w:tabs>
          <w:tab w:val="left" w:pos="632"/>
        </w:tabs>
        <w:spacing w:before="1"/>
        <w:rPr>
          <w:sz w:val="21"/>
        </w:rPr>
      </w:pPr>
      <w:r>
        <w:rPr>
          <w:sz w:val="21"/>
        </w:rPr>
        <w:t>在不同型号、系统、屏幕大小、分辨率上的手机进行安装。</w:t>
      </w:r>
    </w:p>
    <w:p w14:paraId="142C71AA" w14:textId="77777777" w:rsidR="00382F71" w:rsidRDefault="00382F71">
      <w:pPr>
        <w:pStyle w:val="a3"/>
        <w:spacing w:before="6"/>
        <w:rPr>
          <w:sz w:val="15"/>
        </w:rPr>
      </w:pPr>
    </w:p>
    <w:p w14:paraId="08114327" w14:textId="77777777" w:rsidR="00382F71" w:rsidRDefault="00000000">
      <w:pPr>
        <w:pStyle w:val="a5"/>
        <w:numPr>
          <w:ilvl w:val="0"/>
          <w:numId w:val="215"/>
        </w:numPr>
        <w:tabs>
          <w:tab w:val="left" w:pos="632"/>
        </w:tabs>
        <w:rPr>
          <w:sz w:val="21"/>
        </w:rPr>
      </w:pPr>
      <w:r>
        <w:rPr>
          <w:spacing w:val="-1"/>
          <w:sz w:val="21"/>
        </w:rPr>
        <w:t xml:space="preserve">安装时是否识别有 </w:t>
      </w:r>
      <w:r>
        <w:rPr>
          <w:rFonts w:ascii="Calibri" w:eastAsia="Calibri"/>
          <w:sz w:val="21"/>
        </w:rPr>
        <w:t>SD</w:t>
      </w:r>
      <w:r>
        <w:rPr>
          <w:rFonts w:ascii="Calibri" w:eastAsia="Calibri"/>
          <w:spacing w:val="9"/>
          <w:sz w:val="21"/>
        </w:rPr>
        <w:t xml:space="preserve"> </w:t>
      </w:r>
      <w:r>
        <w:rPr>
          <w:spacing w:val="-1"/>
          <w:sz w:val="21"/>
        </w:rPr>
        <w:t xml:space="preserve">卡，并默认安装到 </w:t>
      </w:r>
      <w:proofErr w:type="spellStart"/>
      <w:r>
        <w:rPr>
          <w:rFonts w:ascii="Calibri" w:eastAsia="Calibri"/>
          <w:sz w:val="21"/>
        </w:rPr>
        <w:t>sd</w:t>
      </w:r>
      <w:proofErr w:type="spellEnd"/>
      <w:r>
        <w:rPr>
          <w:rFonts w:ascii="Calibri" w:eastAsia="Calibri"/>
          <w:spacing w:val="54"/>
          <w:sz w:val="21"/>
        </w:rPr>
        <w:t xml:space="preserve"> </w:t>
      </w:r>
      <w:r>
        <w:rPr>
          <w:sz w:val="21"/>
        </w:rPr>
        <w:t>卡中。</w:t>
      </w:r>
    </w:p>
    <w:p w14:paraId="1949F215" w14:textId="77777777" w:rsidR="00382F71" w:rsidRDefault="00382F71">
      <w:pPr>
        <w:pStyle w:val="a3"/>
        <w:spacing w:before="7"/>
        <w:rPr>
          <w:sz w:val="15"/>
        </w:rPr>
      </w:pPr>
    </w:p>
    <w:p w14:paraId="44D8CAF9" w14:textId="77777777" w:rsidR="00382F71" w:rsidRDefault="00000000">
      <w:pPr>
        <w:pStyle w:val="a5"/>
        <w:numPr>
          <w:ilvl w:val="0"/>
          <w:numId w:val="215"/>
        </w:numPr>
        <w:tabs>
          <w:tab w:val="left" w:pos="738"/>
        </w:tabs>
        <w:ind w:left="737" w:hanging="267"/>
        <w:rPr>
          <w:sz w:val="21"/>
        </w:rPr>
      </w:pPr>
      <w:r>
        <w:rPr>
          <w:sz w:val="21"/>
        </w:rPr>
        <w:t>安装完成后，能否正常启动应用程序。</w:t>
      </w:r>
    </w:p>
    <w:p w14:paraId="4BEF86E7" w14:textId="77777777" w:rsidR="00382F71" w:rsidRDefault="00382F71">
      <w:pPr>
        <w:pStyle w:val="a3"/>
        <w:spacing w:before="7"/>
        <w:rPr>
          <w:sz w:val="15"/>
        </w:rPr>
      </w:pPr>
    </w:p>
    <w:p w14:paraId="3F171A98" w14:textId="77777777" w:rsidR="00382F71" w:rsidRDefault="00000000">
      <w:pPr>
        <w:pStyle w:val="a5"/>
        <w:numPr>
          <w:ilvl w:val="0"/>
          <w:numId w:val="215"/>
        </w:numPr>
        <w:tabs>
          <w:tab w:val="left" w:pos="738"/>
        </w:tabs>
        <w:ind w:left="737" w:hanging="267"/>
        <w:rPr>
          <w:sz w:val="21"/>
        </w:rPr>
      </w:pPr>
      <w:r>
        <w:rPr>
          <w:sz w:val="21"/>
        </w:rPr>
        <w:t>安装完成后，重启手机能否正常启动应用程序。</w:t>
      </w:r>
    </w:p>
    <w:p w14:paraId="7464086A" w14:textId="77777777" w:rsidR="00382F71" w:rsidRDefault="00382F71">
      <w:pPr>
        <w:pStyle w:val="a3"/>
        <w:spacing w:before="6"/>
        <w:rPr>
          <w:sz w:val="15"/>
        </w:rPr>
      </w:pPr>
    </w:p>
    <w:p w14:paraId="3CA3CA7C" w14:textId="77777777" w:rsidR="00382F71" w:rsidRDefault="00000000">
      <w:pPr>
        <w:pStyle w:val="a5"/>
        <w:numPr>
          <w:ilvl w:val="0"/>
          <w:numId w:val="215"/>
        </w:numPr>
        <w:tabs>
          <w:tab w:val="left" w:pos="738"/>
        </w:tabs>
        <w:spacing w:before="1"/>
        <w:ind w:left="737" w:hanging="267"/>
        <w:rPr>
          <w:sz w:val="21"/>
        </w:rPr>
      </w:pPr>
      <w:r>
        <w:rPr>
          <w:sz w:val="21"/>
        </w:rPr>
        <w:t>安装完成后，是否对其他应用程序造成影响。</w:t>
      </w:r>
    </w:p>
    <w:p w14:paraId="729BDA2D" w14:textId="77777777" w:rsidR="00382F71" w:rsidRDefault="00382F71">
      <w:pPr>
        <w:pStyle w:val="a3"/>
        <w:spacing w:before="6"/>
        <w:rPr>
          <w:sz w:val="15"/>
        </w:rPr>
      </w:pPr>
    </w:p>
    <w:p w14:paraId="600DD619" w14:textId="77777777" w:rsidR="00382F71" w:rsidRDefault="00000000">
      <w:pPr>
        <w:pStyle w:val="a5"/>
        <w:numPr>
          <w:ilvl w:val="0"/>
          <w:numId w:val="215"/>
        </w:numPr>
        <w:tabs>
          <w:tab w:val="left" w:pos="738"/>
        </w:tabs>
        <w:ind w:left="737" w:hanging="267"/>
        <w:rPr>
          <w:sz w:val="21"/>
        </w:rPr>
      </w:pPr>
      <w:r>
        <w:rPr>
          <w:sz w:val="21"/>
        </w:rPr>
        <w:t>安装完成后，能否添加快捷方式。</w:t>
      </w:r>
    </w:p>
    <w:p w14:paraId="0DDB70B3" w14:textId="77777777" w:rsidR="00382F71" w:rsidRDefault="00382F71">
      <w:pPr>
        <w:pStyle w:val="a3"/>
        <w:spacing w:before="7"/>
        <w:rPr>
          <w:sz w:val="15"/>
        </w:rPr>
      </w:pPr>
    </w:p>
    <w:p w14:paraId="367F40EB" w14:textId="77777777" w:rsidR="00382F71" w:rsidRDefault="00000000">
      <w:pPr>
        <w:pStyle w:val="a5"/>
        <w:numPr>
          <w:ilvl w:val="0"/>
          <w:numId w:val="215"/>
        </w:numPr>
        <w:tabs>
          <w:tab w:val="left" w:pos="738"/>
        </w:tabs>
        <w:ind w:left="737" w:hanging="267"/>
        <w:rPr>
          <w:sz w:val="21"/>
        </w:rPr>
      </w:pPr>
      <w:r>
        <w:rPr>
          <w:sz w:val="21"/>
        </w:rPr>
        <w:t>安装完成后，杀毒软件是否会对其</w:t>
      </w:r>
      <w:proofErr w:type="gramStart"/>
      <w:r>
        <w:rPr>
          <w:sz w:val="21"/>
        </w:rPr>
        <w:t>当做</w:t>
      </w:r>
      <w:proofErr w:type="gramEnd"/>
      <w:r>
        <w:rPr>
          <w:sz w:val="21"/>
        </w:rPr>
        <w:t>病毒处理。</w:t>
      </w:r>
    </w:p>
    <w:p w14:paraId="4AEA528F" w14:textId="77777777" w:rsidR="00382F71" w:rsidRDefault="00382F71">
      <w:pPr>
        <w:pStyle w:val="a3"/>
        <w:spacing w:before="7"/>
        <w:rPr>
          <w:sz w:val="15"/>
        </w:rPr>
      </w:pPr>
    </w:p>
    <w:p w14:paraId="1A6E13F7" w14:textId="77777777" w:rsidR="00382F71" w:rsidRDefault="00000000">
      <w:pPr>
        <w:pStyle w:val="a5"/>
        <w:numPr>
          <w:ilvl w:val="0"/>
          <w:numId w:val="215"/>
        </w:numPr>
        <w:tabs>
          <w:tab w:val="left" w:pos="738"/>
        </w:tabs>
        <w:ind w:left="737" w:hanging="267"/>
        <w:rPr>
          <w:sz w:val="21"/>
        </w:rPr>
      </w:pPr>
      <w:proofErr w:type="gramStart"/>
      <w:r>
        <w:rPr>
          <w:sz w:val="21"/>
        </w:rPr>
        <w:t>多进程</w:t>
      </w:r>
      <w:proofErr w:type="gramEnd"/>
      <w:r>
        <w:rPr>
          <w:sz w:val="21"/>
        </w:rPr>
        <w:t>进行安装，是否安装成功。</w:t>
      </w:r>
    </w:p>
    <w:p w14:paraId="0C00A04F" w14:textId="77777777" w:rsidR="00382F71" w:rsidRDefault="00382F71">
      <w:pPr>
        <w:pStyle w:val="a3"/>
        <w:spacing w:before="6"/>
        <w:rPr>
          <w:sz w:val="15"/>
        </w:rPr>
      </w:pPr>
    </w:p>
    <w:p w14:paraId="0F12A54F" w14:textId="77777777" w:rsidR="00382F71" w:rsidRDefault="00000000">
      <w:pPr>
        <w:pStyle w:val="a5"/>
        <w:numPr>
          <w:ilvl w:val="0"/>
          <w:numId w:val="215"/>
        </w:numPr>
        <w:tabs>
          <w:tab w:val="left" w:pos="738"/>
        </w:tabs>
        <w:spacing w:before="1"/>
        <w:ind w:left="737" w:hanging="267"/>
        <w:rPr>
          <w:sz w:val="21"/>
        </w:rPr>
      </w:pPr>
      <w:r>
        <w:rPr>
          <w:sz w:val="21"/>
        </w:rPr>
        <w:t>在安装过程中，所有的提示信息必须是英文或者中文，提示信息中不能出现代码、符号、乱码等。</w:t>
      </w:r>
    </w:p>
    <w:p w14:paraId="595C7A6D" w14:textId="77777777" w:rsidR="00382F71" w:rsidRDefault="00382F71">
      <w:pPr>
        <w:pStyle w:val="a3"/>
        <w:spacing w:before="6"/>
        <w:rPr>
          <w:sz w:val="15"/>
        </w:rPr>
      </w:pPr>
    </w:p>
    <w:p w14:paraId="4BD18050" w14:textId="77777777" w:rsidR="00382F71" w:rsidRDefault="00000000">
      <w:pPr>
        <w:pStyle w:val="a5"/>
        <w:numPr>
          <w:ilvl w:val="0"/>
          <w:numId w:val="215"/>
        </w:numPr>
        <w:tabs>
          <w:tab w:val="left" w:pos="738"/>
        </w:tabs>
        <w:ind w:left="737" w:hanging="267"/>
        <w:rPr>
          <w:sz w:val="21"/>
        </w:rPr>
      </w:pPr>
      <w:r>
        <w:rPr>
          <w:sz w:val="21"/>
        </w:rPr>
        <w:t>安装之后，是否自动启动程序。</w:t>
      </w:r>
    </w:p>
    <w:p w14:paraId="3F34594D" w14:textId="77777777" w:rsidR="00382F71" w:rsidRDefault="00382F71">
      <w:pPr>
        <w:pStyle w:val="a3"/>
        <w:spacing w:before="7"/>
        <w:rPr>
          <w:sz w:val="15"/>
        </w:rPr>
      </w:pPr>
    </w:p>
    <w:p w14:paraId="5652A973" w14:textId="77777777" w:rsidR="00382F71" w:rsidRDefault="00000000">
      <w:pPr>
        <w:pStyle w:val="a5"/>
        <w:numPr>
          <w:ilvl w:val="0"/>
          <w:numId w:val="215"/>
        </w:numPr>
        <w:tabs>
          <w:tab w:val="left" w:pos="738"/>
        </w:tabs>
        <w:ind w:left="737" w:hanging="267"/>
        <w:rPr>
          <w:sz w:val="21"/>
        </w:rPr>
      </w:pPr>
      <w:r>
        <w:rPr>
          <w:sz w:val="21"/>
        </w:rPr>
        <w:t>是否支持第三方安装。</w:t>
      </w:r>
    </w:p>
    <w:p w14:paraId="3C3B8FBF" w14:textId="77777777" w:rsidR="00382F71" w:rsidRDefault="00382F71">
      <w:pPr>
        <w:pStyle w:val="a3"/>
        <w:spacing w:before="7"/>
        <w:rPr>
          <w:sz w:val="15"/>
        </w:rPr>
      </w:pPr>
    </w:p>
    <w:p w14:paraId="54066C99" w14:textId="77777777" w:rsidR="00382F71" w:rsidRDefault="00000000">
      <w:pPr>
        <w:pStyle w:val="a5"/>
        <w:numPr>
          <w:ilvl w:val="0"/>
          <w:numId w:val="215"/>
        </w:numPr>
        <w:tabs>
          <w:tab w:val="left" w:pos="738"/>
        </w:tabs>
        <w:ind w:left="737" w:hanging="267"/>
        <w:rPr>
          <w:sz w:val="21"/>
        </w:rPr>
      </w:pPr>
      <w:r>
        <w:rPr>
          <w:sz w:val="21"/>
        </w:rPr>
        <w:t>在安装中点击取消。</w:t>
      </w:r>
    </w:p>
    <w:p w14:paraId="15811E19" w14:textId="77777777" w:rsidR="00382F71" w:rsidRDefault="00382F71">
      <w:pPr>
        <w:pStyle w:val="a3"/>
        <w:rPr>
          <w:sz w:val="22"/>
        </w:rPr>
      </w:pPr>
    </w:p>
    <w:p w14:paraId="156C69DE" w14:textId="77777777" w:rsidR="00382F71" w:rsidRDefault="00382F71">
      <w:pPr>
        <w:pStyle w:val="a3"/>
        <w:rPr>
          <w:sz w:val="30"/>
        </w:rPr>
      </w:pPr>
    </w:p>
    <w:p w14:paraId="7B2639BE" w14:textId="77777777" w:rsidR="00382F71" w:rsidRDefault="00000000">
      <w:pPr>
        <w:pStyle w:val="a5"/>
        <w:numPr>
          <w:ilvl w:val="0"/>
          <w:numId w:val="53"/>
        </w:numPr>
        <w:tabs>
          <w:tab w:val="left" w:pos="891"/>
          <w:tab w:val="left" w:pos="892"/>
        </w:tabs>
        <w:spacing w:before="1"/>
        <w:ind w:left="891" w:hanging="421"/>
        <w:rPr>
          <w:sz w:val="21"/>
        </w:rPr>
      </w:pPr>
      <w:r>
        <w:rPr>
          <w:sz w:val="21"/>
        </w:rPr>
        <w:lastRenderedPageBreak/>
        <w:t>卸载</w:t>
      </w:r>
    </w:p>
    <w:p w14:paraId="048234E6" w14:textId="77777777" w:rsidR="00382F71" w:rsidRDefault="00382F71">
      <w:pPr>
        <w:rPr>
          <w:sz w:val="21"/>
        </w:rPr>
        <w:sectPr w:rsidR="00382F71">
          <w:pgSz w:w="11910" w:h="16840"/>
          <w:pgMar w:top="1260" w:right="940" w:bottom="680" w:left="820" w:header="0" w:footer="406" w:gutter="0"/>
          <w:cols w:space="720"/>
        </w:sectPr>
      </w:pPr>
    </w:p>
    <w:p w14:paraId="12340D3C" w14:textId="77777777" w:rsidR="00382F71" w:rsidRDefault="00000000">
      <w:pPr>
        <w:pStyle w:val="a5"/>
        <w:numPr>
          <w:ilvl w:val="0"/>
          <w:numId w:val="216"/>
        </w:numPr>
        <w:tabs>
          <w:tab w:val="left" w:pos="632"/>
        </w:tabs>
        <w:spacing w:before="49"/>
        <w:rPr>
          <w:sz w:val="21"/>
        </w:rPr>
      </w:pPr>
      <w:r>
        <w:rPr>
          <w:sz w:val="21"/>
        </w:rPr>
        <w:lastRenderedPageBreak/>
        <w:t>用自己的卸载程序进行卸载，检查是否卸载干净。</w:t>
      </w:r>
    </w:p>
    <w:p w14:paraId="71EC7AAE" w14:textId="77777777" w:rsidR="00382F71" w:rsidRDefault="00382F71">
      <w:pPr>
        <w:pStyle w:val="a3"/>
        <w:spacing w:before="6"/>
        <w:rPr>
          <w:sz w:val="15"/>
        </w:rPr>
      </w:pPr>
    </w:p>
    <w:p w14:paraId="182B54C8" w14:textId="77777777" w:rsidR="00382F71" w:rsidRDefault="00000000">
      <w:pPr>
        <w:pStyle w:val="a5"/>
        <w:numPr>
          <w:ilvl w:val="0"/>
          <w:numId w:val="216"/>
        </w:numPr>
        <w:tabs>
          <w:tab w:val="left" w:pos="632"/>
        </w:tabs>
        <w:rPr>
          <w:sz w:val="21"/>
        </w:rPr>
      </w:pPr>
      <w:r>
        <w:rPr>
          <w:sz w:val="21"/>
        </w:rPr>
        <w:t>用第三方工具，检查是否卸载干净。</w:t>
      </w:r>
    </w:p>
    <w:p w14:paraId="516041F7" w14:textId="77777777" w:rsidR="00382F71" w:rsidRDefault="00382F71">
      <w:pPr>
        <w:pStyle w:val="a3"/>
        <w:spacing w:before="7"/>
        <w:rPr>
          <w:sz w:val="15"/>
        </w:rPr>
      </w:pPr>
    </w:p>
    <w:p w14:paraId="74CF7B3E" w14:textId="77777777" w:rsidR="00382F71" w:rsidRDefault="00000000">
      <w:pPr>
        <w:pStyle w:val="a5"/>
        <w:numPr>
          <w:ilvl w:val="0"/>
          <w:numId w:val="216"/>
        </w:numPr>
        <w:tabs>
          <w:tab w:val="left" w:pos="632"/>
        </w:tabs>
        <w:rPr>
          <w:sz w:val="21"/>
        </w:rPr>
      </w:pPr>
      <w:r>
        <w:rPr>
          <w:w w:val="95"/>
          <w:sz w:val="21"/>
        </w:rPr>
        <w:t>在卸载过程中，点击取消按钮，看是否正常退出卸载程序，检查软件是否还能继续正常使用。</w:t>
      </w:r>
    </w:p>
    <w:p w14:paraId="56B7E38C" w14:textId="77777777" w:rsidR="00382F71" w:rsidRDefault="00382F71">
      <w:pPr>
        <w:pStyle w:val="a3"/>
        <w:spacing w:before="7"/>
        <w:rPr>
          <w:sz w:val="15"/>
        </w:rPr>
      </w:pPr>
    </w:p>
    <w:p w14:paraId="67A14C98" w14:textId="77777777" w:rsidR="00382F71" w:rsidRDefault="00000000">
      <w:pPr>
        <w:pStyle w:val="a5"/>
        <w:numPr>
          <w:ilvl w:val="0"/>
          <w:numId w:val="216"/>
        </w:numPr>
        <w:tabs>
          <w:tab w:val="left" w:pos="632"/>
        </w:tabs>
        <w:rPr>
          <w:sz w:val="21"/>
        </w:rPr>
      </w:pPr>
      <w:r>
        <w:rPr>
          <w:w w:val="95"/>
          <w:sz w:val="21"/>
        </w:rPr>
        <w:t>卸载过程中，出现意外（比如手机关机，没电，查看信息，接打电话），程序是否还能运行。</w:t>
      </w:r>
    </w:p>
    <w:p w14:paraId="32046226" w14:textId="77777777" w:rsidR="00382F71" w:rsidRDefault="00382F71">
      <w:pPr>
        <w:pStyle w:val="a3"/>
        <w:spacing w:before="7"/>
        <w:rPr>
          <w:sz w:val="15"/>
        </w:rPr>
      </w:pPr>
    </w:p>
    <w:p w14:paraId="6D361A1A" w14:textId="77777777" w:rsidR="00382F71" w:rsidRDefault="00000000">
      <w:pPr>
        <w:pStyle w:val="a5"/>
        <w:numPr>
          <w:ilvl w:val="0"/>
          <w:numId w:val="216"/>
        </w:numPr>
        <w:tabs>
          <w:tab w:val="left" w:pos="632"/>
        </w:tabs>
        <w:rPr>
          <w:sz w:val="21"/>
        </w:rPr>
      </w:pPr>
      <w:r>
        <w:rPr>
          <w:sz w:val="21"/>
        </w:rPr>
        <w:t>在卸载过程中，突然重启设备，再次访问程序，是否还能运行。</w:t>
      </w:r>
    </w:p>
    <w:p w14:paraId="4F945087" w14:textId="77777777" w:rsidR="00382F71" w:rsidRDefault="00382F71">
      <w:pPr>
        <w:pStyle w:val="a3"/>
        <w:spacing w:before="6"/>
        <w:rPr>
          <w:sz w:val="15"/>
        </w:rPr>
      </w:pPr>
    </w:p>
    <w:p w14:paraId="07E23944" w14:textId="77777777" w:rsidR="00382F71" w:rsidRDefault="00000000">
      <w:pPr>
        <w:pStyle w:val="a5"/>
        <w:numPr>
          <w:ilvl w:val="0"/>
          <w:numId w:val="216"/>
        </w:numPr>
        <w:tabs>
          <w:tab w:val="left" w:pos="632"/>
        </w:tabs>
        <w:rPr>
          <w:sz w:val="21"/>
        </w:rPr>
      </w:pPr>
      <w:r>
        <w:rPr>
          <w:w w:val="95"/>
          <w:sz w:val="21"/>
        </w:rPr>
        <w:t>在没用使用程序时，删除目录文件，看程序是否能运行。</w:t>
      </w:r>
    </w:p>
    <w:p w14:paraId="0CBBA09A" w14:textId="77777777" w:rsidR="00382F71" w:rsidRDefault="00382F71">
      <w:pPr>
        <w:pStyle w:val="a3"/>
        <w:spacing w:before="7"/>
        <w:rPr>
          <w:sz w:val="15"/>
        </w:rPr>
      </w:pPr>
    </w:p>
    <w:p w14:paraId="150CDE95" w14:textId="77777777" w:rsidR="00382F71" w:rsidRDefault="00000000">
      <w:pPr>
        <w:pStyle w:val="a5"/>
        <w:numPr>
          <w:ilvl w:val="0"/>
          <w:numId w:val="216"/>
        </w:numPr>
        <w:tabs>
          <w:tab w:val="left" w:pos="632"/>
        </w:tabs>
        <w:rPr>
          <w:sz w:val="21"/>
        </w:rPr>
      </w:pPr>
      <w:r>
        <w:rPr>
          <w:w w:val="95"/>
          <w:sz w:val="21"/>
        </w:rPr>
        <w:t>在使用过程中，直接删除目录文件，程序是否还能运行。</w:t>
      </w:r>
    </w:p>
    <w:p w14:paraId="29C3BB2B" w14:textId="77777777" w:rsidR="00382F71" w:rsidRDefault="00382F71">
      <w:pPr>
        <w:pStyle w:val="a3"/>
        <w:spacing w:before="7"/>
        <w:rPr>
          <w:sz w:val="15"/>
        </w:rPr>
      </w:pPr>
    </w:p>
    <w:p w14:paraId="54F02D92" w14:textId="77777777" w:rsidR="00382F71" w:rsidRDefault="00000000">
      <w:pPr>
        <w:pStyle w:val="a5"/>
        <w:numPr>
          <w:ilvl w:val="0"/>
          <w:numId w:val="216"/>
        </w:numPr>
        <w:tabs>
          <w:tab w:val="left" w:pos="632"/>
        </w:tabs>
        <w:rPr>
          <w:sz w:val="21"/>
        </w:rPr>
      </w:pPr>
      <w:r>
        <w:rPr>
          <w:sz w:val="21"/>
        </w:rPr>
        <w:t>不同系统、硬件环境、网络环境下进行卸载。</w:t>
      </w:r>
    </w:p>
    <w:p w14:paraId="1D1128C9" w14:textId="77777777" w:rsidR="00382F71" w:rsidRDefault="00382F71">
      <w:pPr>
        <w:pStyle w:val="a3"/>
        <w:spacing w:before="7"/>
        <w:rPr>
          <w:sz w:val="15"/>
        </w:rPr>
      </w:pPr>
    </w:p>
    <w:p w14:paraId="36566C54" w14:textId="77777777" w:rsidR="00382F71" w:rsidRDefault="00000000">
      <w:pPr>
        <w:pStyle w:val="a5"/>
        <w:numPr>
          <w:ilvl w:val="0"/>
          <w:numId w:val="216"/>
        </w:numPr>
        <w:tabs>
          <w:tab w:val="left" w:pos="632"/>
        </w:tabs>
        <w:rPr>
          <w:sz w:val="21"/>
        </w:rPr>
      </w:pPr>
      <w:r>
        <w:rPr>
          <w:sz w:val="21"/>
        </w:rPr>
        <w:t>卸载成功后，是否对其他程序有影响。</w:t>
      </w:r>
    </w:p>
    <w:p w14:paraId="2C86AD08" w14:textId="77777777" w:rsidR="00382F71" w:rsidRDefault="00382F71">
      <w:pPr>
        <w:pStyle w:val="a3"/>
        <w:spacing w:before="6"/>
        <w:rPr>
          <w:sz w:val="15"/>
        </w:rPr>
      </w:pPr>
    </w:p>
    <w:p w14:paraId="45A8CF91" w14:textId="77777777" w:rsidR="00382F71" w:rsidRDefault="00000000">
      <w:pPr>
        <w:pStyle w:val="a5"/>
        <w:numPr>
          <w:ilvl w:val="0"/>
          <w:numId w:val="216"/>
        </w:numPr>
        <w:tabs>
          <w:tab w:val="left" w:pos="738"/>
        </w:tabs>
        <w:ind w:left="737" w:hanging="267"/>
        <w:rPr>
          <w:sz w:val="21"/>
        </w:rPr>
      </w:pPr>
      <w:r>
        <w:rPr>
          <w:sz w:val="21"/>
        </w:rPr>
        <w:t>卸载后再次安装，是否正常使用。</w:t>
      </w:r>
    </w:p>
    <w:p w14:paraId="782FC856" w14:textId="77777777" w:rsidR="00382F71" w:rsidRDefault="00382F71">
      <w:pPr>
        <w:pStyle w:val="a3"/>
        <w:spacing w:before="7"/>
        <w:rPr>
          <w:sz w:val="15"/>
        </w:rPr>
      </w:pPr>
    </w:p>
    <w:p w14:paraId="5C258333" w14:textId="77777777" w:rsidR="00382F71" w:rsidRDefault="00000000">
      <w:pPr>
        <w:pStyle w:val="a5"/>
        <w:numPr>
          <w:ilvl w:val="0"/>
          <w:numId w:val="216"/>
        </w:numPr>
        <w:tabs>
          <w:tab w:val="left" w:pos="738"/>
        </w:tabs>
        <w:ind w:left="737" w:hanging="267"/>
        <w:rPr>
          <w:sz w:val="21"/>
        </w:rPr>
      </w:pPr>
      <w:r>
        <w:rPr>
          <w:sz w:val="21"/>
        </w:rPr>
        <w:t>在卸载过程中，所有的提示信息必须是英文或者中文，提示信息中不能出现代码、符号、乱码等。</w:t>
      </w:r>
    </w:p>
    <w:p w14:paraId="26273463" w14:textId="77777777" w:rsidR="00382F71" w:rsidRDefault="00382F71">
      <w:pPr>
        <w:pStyle w:val="a3"/>
        <w:rPr>
          <w:sz w:val="22"/>
        </w:rPr>
      </w:pPr>
    </w:p>
    <w:p w14:paraId="49119347" w14:textId="77777777" w:rsidR="00382F71" w:rsidRDefault="00382F71">
      <w:pPr>
        <w:pStyle w:val="a3"/>
        <w:spacing w:before="1"/>
        <w:rPr>
          <w:sz w:val="30"/>
        </w:rPr>
      </w:pPr>
    </w:p>
    <w:p w14:paraId="424BF86A" w14:textId="77777777" w:rsidR="00382F71" w:rsidRDefault="00000000">
      <w:pPr>
        <w:pStyle w:val="a5"/>
        <w:numPr>
          <w:ilvl w:val="0"/>
          <w:numId w:val="53"/>
        </w:numPr>
        <w:tabs>
          <w:tab w:val="left" w:pos="891"/>
          <w:tab w:val="left" w:pos="892"/>
        </w:tabs>
        <w:ind w:left="891" w:hanging="421"/>
        <w:rPr>
          <w:sz w:val="21"/>
        </w:rPr>
      </w:pPr>
      <w:r>
        <w:rPr>
          <w:sz w:val="21"/>
        </w:rPr>
        <w:t>更新</w:t>
      </w:r>
    </w:p>
    <w:p w14:paraId="7785CA61" w14:textId="77777777" w:rsidR="00382F71" w:rsidRDefault="00382F71">
      <w:pPr>
        <w:pStyle w:val="a3"/>
        <w:spacing w:before="6"/>
        <w:rPr>
          <w:sz w:val="15"/>
        </w:rPr>
      </w:pPr>
    </w:p>
    <w:p w14:paraId="62B1DD34" w14:textId="77777777" w:rsidR="00382F71" w:rsidRDefault="00000000">
      <w:pPr>
        <w:pStyle w:val="a5"/>
        <w:numPr>
          <w:ilvl w:val="0"/>
          <w:numId w:val="217"/>
        </w:numPr>
        <w:tabs>
          <w:tab w:val="left" w:pos="632"/>
        </w:tabs>
        <w:spacing w:before="1"/>
        <w:rPr>
          <w:sz w:val="21"/>
        </w:rPr>
      </w:pPr>
      <w:r>
        <w:rPr>
          <w:sz w:val="21"/>
        </w:rPr>
        <w:t>当客户端有新版本时，提示更新。</w:t>
      </w:r>
    </w:p>
    <w:p w14:paraId="5C7FF85E" w14:textId="77777777" w:rsidR="00382F71" w:rsidRDefault="00382F71">
      <w:pPr>
        <w:pStyle w:val="a3"/>
        <w:spacing w:before="6"/>
        <w:rPr>
          <w:sz w:val="15"/>
        </w:rPr>
      </w:pPr>
    </w:p>
    <w:p w14:paraId="34681E3E" w14:textId="77777777" w:rsidR="00382F71" w:rsidRDefault="00000000">
      <w:pPr>
        <w:pStyle w:val="a5"/>
        <w:numPr>
          <w:ilvl w:val="0"/>
          <w:numId w:val="217"/>
        </w:numPr>
        <w:tabs>
          <w:tab w:val="left" w:pos="632"/>
        </w:tabs>
        <w:rPr>
          <w:sz w:val="21"/>
        </w:rPr>
      </w:pPr>
      <w:r>
        <w:rPr>
          <w:sz w:val="21"/>
        </w:rPr>
        <w:t>非强制更新，可以取消更新，旧版本正常使用，下次使用软件时，仍然会出现更新提示。</w:t>
      </w:r>
    </w:p>
    <w:p w14:paraId="195D002D" w14:textId="77777777" w:rsidR="00382F71" w:rsidRDefault="00382F71">
      <w:pPr>
        <w:pStyle w:val="a3"/>
        <w:spacing w:before="7"/>
        <w:rPr>
          <w:sz w:val="15"/>
        </w:rPr>
      </w:pPr>
    </w:p>
    <w:p w14:paraId="1FDC750C" w14:textId="77777777" w:rsidR="00382F71" w:rsidRDefault="00000000">
      <w:pPr>
        <w:pStyle w:val="a5"/>
        <w:numPr>
          <w:ilvl w:val="0"/>
          <w:numId w:val="217"/>
        </w:numPr>
        <w:tabs>
          <w:tab w:val="left" w:pos="632"/>
        </w:tabs>
        <w:rPr>
          <w:sz w:val="21"/>
        </w:rPr>
      </w:pPr>
      <w:r>
        <w:rPr>
          <w:sz w:val="21"/>
        </w:rPr>
        <w:t>强制更新，强制更新而用户没有更新时，退出客户端，下次启动，依然提示更新。</w:t>
      </w:r>
    </w:p>
    <w:p w14:paraId="678317C3" w14:textId="77777777" w:rsidR="00382F71" w:rsidRDefault="00382F71">
      <w:pPr>
        <w:pStyle w:val="a3"/>
        <w:spacing w:before="7"/>
        <w:rPr>
          <w:sz w:val="15"/>
        </w:rPr>
      </w:pPr>
    </w:p>
    <w:p w14:paraId="2B337BD8" w14:textId="77777777" w:rsidR="00382F71" w:rsidRDefault="00000000">
      <w:pPr>
        <w:pStyle w:val="a5"/>
        <w:numPr>
          <w:ilvl w:val="0"/>
          <w:numId w:val="217"/>
        </w:numPr>
        <w:tabs>
          <w:tab w:val="left" w:pos="632"/>
        </w:tabs>
        <w:rPr>
          <w:sz w:val="21"/>
        </w:rPr>
      </w:pPr>
      <w:proofErr w:type="gramStart"/>
      <w:r>
        <w:rPr>
          <w:sz w:val="21"/>
        </w:rPr>
        <w:t>不</w:t>
      </w:r>
      <w:proofErr w:type="gramEnd"/>
      <w:r>
        <w:rPr>
          <w:sz w:val="21"/>
        </w:rPr>
        <w:t>卸载更新，检查是否可以更新。</w:t>
      </w:r>
    </w:p>
    <w:p w14:paraId="7122C570" w14:textId="77777777" w:rsidR="00382F71" w:rsidRDefault="00382F71">
      <w:pPr>
        <w:pStyle w:val="a3"/>
        <w:spacing w:before="6"/>
        <w:rPr>
          <w:sz w:val="15"/>
        </w:rPr>
      </w:pPr>
    </w:p>
    <w:p w14:paraId="5DFD4DD3" w14:textId="77777777" w:rsidR="00382F71" w:rsidRDefault="00000000">
      <w:pPr>
        <w:pStyle w:val="a5"/>
        <w:numPr>
          <w:ilvl w:val="0"/>
          <w:numId w:val="217"/>
        </w:numPr>
        <w:tabs>
          <w:tab w:val="left" w:pos="632"/>
        </w:tabs>
        <w:spacing w:before="1"/>
        <w:rPr>
          <w:sz w:val="21"/>
        </w:rPr>
      </w:pPr>
      <w:proofErr w:type="gramStart"/>
      <w:r>
        <w:rPr>
          <w:sz w:val="21"/>
        </w:rPr>
        <w:t>不</w:t>
      </w:r>
      <w:proofErr w:type="gramEnd"/>
      <w:r>
        <w:rPr>
          <w:sz w:val="21"/>
        </w:rPr>
        <w:t>卸载更新，检查资源同名文件如图片等是否更新成最新版本。</w:t>
      </w:r>
    </w:p>
    <w:p w14:paraId="599F8678" w14:textId="77777777" w:rsidR="00382F71" w:rsidRDefault="00382F71">
      <w:pPr>
        <w:pStyle w:val="a3"/>
        <w:spacing w:before="6"/>
        <w:rPr>
          <w:sz w:val="15"/>
        </w:rPr>
      </w:pPr>
    </w:p>
    <w:p w14:paraId="57F69C3C" w14:textId="77777777" w:rsidR="00382F71" w:rsidRDefault="00000000">
      <w:pPr>
        <w:pStyle w:val="a5"/>
        <w:numPr>
          <w:ilvl w:val="0"/>
          <w:numId w:val="217"/>
        </w:numPr>
        <w:tabs>
          <w:tab w:val="left" w:pos="632"/>
        </w:tabs>
        <w:rPr>
          <w:sz w:val="21"/>
        </w:rPr>
      </w:pPr>
      <w:r>
        <w:rPr>
          <w:spacing w:val="-3"/>
          <w:sz w:val="21"/>
        </w:rPr>
        <w:t xml:space="preserve">非 </w:t>
      </w:r>
      <w:proofErr w:type="spellStart"/>
      <w:r>
        <w:rPr>
          <w:rFonts w:ascii="Calibri" w:eastAsia="Calibri"/>
          <w:sz w:val="21"/>
        </w:rPr>
        <w:t>wifi</w:t>
      </w:r>
      <w:proofErr w:type="spellEnd"/>
      <w:r>
        <w:rPr>
          <w:rFonts w:ascii="Calibri" w:eastAsia="Calibri"/>
          <w:spacing w:val="5"/>
          <w:sz w:val="21"/>
        </w:rPr>
        <w:t xml:space="preserve"> </w:t>
      </w:r>
      <w:r>
        <w:rPr>
          <w:sz w:val="21"/>
        </w:rPr>
        <w:t>网络下，提示是否更新，取消就加入待下载，</w:t>
      </w:r>
      <w:proofErr w:type="spellStart"/>
      <w:r>
        <w:rPr>
          <w:rFonts w:ascii="Calibri" w:eastAsia="Calibri"/>
          <w:sz w:val="21"/>
        </w:rPr>
        <w:t>wifi</w:t>
      </w:r>
      <w:proofErr w:type="spellEnd"/>
      <w:r>
        <w:rPr>
          <w:rFonts w:ascii="Calibri" w:eastAsia="Calibri"/>
          <w:spacing w:val="53"/>
          <w:sz w:val="21"/>
        </w:rPr>
        <w:t xml:space="preserve"> </w:t>
      </w:r>
      <w:r>
        <w:rPr>
          <w:sz w:val="21"/>
        </w:rPr>
        <w:t>下自动更新。</w:t>
      </w:r>
    </w:p>
    <w:p w14:paraId="2AD48031" w14:textId="77777777" w:rsidR="00382F71" w:rsidRDefault="00382F71">
      <w:pPr>
        <w:pStyle w:val="a3"/>
        <w:rPr>
          <w:sz w:val="22"/>
        </w:rPr>
      </w:pPr>
    </w:p>
    <w:p w14:paraId="35469BD6" w14:textId="77777777" w:rsidR="00382F71" w:rsidRDefault="00382F71">
      <w:pPr>
        <w:pStyle w:val="a3"/>
        <w:rPr>
          <w:sz w:val="22"/>
        </w:rPr>
      </w:pPr>
    </w:p>
    <w:p w14:paraId="70D537E2" w14:textId="77777777" w:rsidR="00382F71" w:rsidRDefault="00382F71">
      <w:pPr>
        <w:pStyle w:val="a3"/>
        <w:spacing w:before="9"/>
        <w:rPr>
          <w:sz w:val="24"/>
        </w:rPr>
      </w:pPr>
    </w:p>
    <w:p w14:paraId="3ECDBC75" w14:textId="77777777" w:rsidR="00382F71" w:rsidRDefault="00000000">
      <w:pPr>
        <w:pStyle w:val="a5"/>
        <w:numPr>
          <w:ilvl w:val="2"/>
          <w:numId w:val="210"/>
        </w:numPr>
        <w:tabs>
          <w:tab w:val="left" w:pos="1192"/>
        </w:tabs>
        <w:ind w:hanging="721"/>
        <w:rPr>
          <w:rFonts w:ascii="Calibri" w:eastAsia="Calibri"/>
          <w:color w:val="4AACC5"/>
          <w:sz w:val="28"/>
        </w:rPr>
      </w:pPr>
      <w:bookmarkStart w:id="975" w:name="6.1.6常用的_ADB_命令？"/>
      <w:bookmarkStart w:id="976" w:name="_bookmark488"/>
      <w:bookmarkEnd w:id="975"/>
      <w:bookmarkEnd w:id="976"/>
      <w:r>
        <w:rPr>
          <w:color w:val="4AACC5"/>
          <w:sz w:val="28"/>
        </w:rPr>
        <w:t xml:space="preserve">常用的 </w:t>
      </w:r>
      <w:r>
        <w:rPr>
          <w:rFonts w:ascii="Calibri" w:eastAsia="Calibri"/>
          <w:b/>
          <w:color w:val="4AACC5"/>
          <w:sz w:val="28"/>
        </w:rPr>
        <w:t>ADB</w:t>
      </w:r>
      <w:r>
        <w:rPr>
          <w:rFonts w:ascii="Calibri" w:eastAsia="Calibri"/>
          <w:b/>
          <w:color w:val="4AACC5"/>
          <w:spacing w:val="77"/>
          <w:sz w:val="28"/>
        </w:rPr>
        <w:t xml:space="preserve"> </w:t>
      </w:r>
      <w:r>
        <w:rPr>
          <w:color w:val="4AACC5"/>
          <w:sz w:val="28"/>
        </w:rPr>
        <w:t>命令？</w:t>
      </w:r>
    </w:p>
    <w:p w14:paraId="75C3A8F2" w14:textId="77777777" w:rsidR="00382F71" w:rsidRDefault="00382F71">
      <w:pPr>
        <w:pStyle w:val="a3"/>
        <w:spacing w:before="10"/>
        <w:rPr>
          <w:sz w:val="22"/>
        </w:rPr>
      </w:pPr>
    </w:p>
    <w:p w14:paraId="6E3540F3" w14:textId="77777777" w:rsidR="00382F71" w:rsidRDefault="00000000">
      <w:pPr>
        <w:pStyle w:val="a5"/>
        <w:numPr>
          <w:ilvl w:val="0"/>
          <w:numId w:val="52"/>
        </w:numPr>
        <w:tabs>
          <w:tab w:val="left" w:pos="891"/>
          <w:tab w:val="left" w:pos="892"/>
        </w:tabs>
        <w:ind w:hanging="421"/>
        <w:rPr>
          <w:sz w:val="21"/>
        </w:rPr>
      </w:pPr>
      <w:proofErr w:type="spellStart"/>
      <w:r>
        <w:rPr>
          <w:rFonts w:ascii="Calibri" w:eastAsia="Calibri" w:hAnsi="Calibri"/>
          <w:sz w:val="21"/>
        </w:rPr>
        <w:t>adb</w:t>
      </w:r>
      <w:proofErr w:type="spellEnd"/>
      <w:r>
        <w:rPr>
          <w:rFonts w:ascii="Calibri" w:eastAsia="Calibri" w:hAnsi="Calibri"/>
          <w:spacing w:val="-3"/>
          <w:sz w:val="21"/>
        </w:rPr>
        <w:t xml:space="preserve"> </w:t>
      </w:r>
      <w:r>
        <w:rPr>
          <w:rFonts w:ascii="Calibri" w:eastAsia="Calibri" w:hAnsi="Calibri"/>
          <w:sz w:val="21"/>
        </w:rPr>
        <w:t>--help</w:t>
      </w:r>
      <w:r>
        <w:rPr>
          <w:rFonts w:ascii="Calibri" w:eastAsia="Calibri" w:hAnsi="Calibri"/>
          <w:spacing w:val="-2"/>
          <w:sz w:val="21"/>
        </w:rPr>
        <w:t xml:space="preserve"> / </w:t>
      </w:r>
      <w:proofErr w:type="spellStart"/>
      <w:r>
        <w:rPr>
          <w:rFonts w:ascii="Calibri" w:eastAsia="Calibri" w:hAnsi="Calibri"/>
          <w:sz w:val="21"/>
        </w:rPr>
        <w:t>adb</w:t>
      </w:r>
      <w:proofErr w:type="spellEnd"/>
      <w:r>
        <w:rPr>
          <w:rFonts w:ascii="Calibri" w:eastAsia="Calibri" w:hAnsi="Calibri"/>
          <w:spacing w:val="-2"/>
          <w:sz w:val="21"/>
        </w:rPr>
        <w:t xml:space="preserve"> :</w:t>
      </w:r>
      <w:r>
        <w:rPr>
          <w:sz w:val="21"/>
        </w:rPr>
        <w:t>看见帮助信息</w:t>
      </w:r>
    </w:p>
    <w:p w14:paraId="0C099FFE"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w w:val="95"/>
          <w:sz w:val="21"/>
        </w:rPr>
        <w:t>adb</w:t>
      </w:r>
      <w:proofErr w:type="spellEnd"/>
      <w:r>
        <w:rPr>
          <w:rFonts w:ascii="Calibri" w:eastAsia="Calibri" w:hAnsi="Calibri"/>
          <w:spacing w:val="28"/>
          <w:w w:val="95"/>
          <w:sz w:val="21"/>
        </w:rPr>
        <w:t xml:space="preserve"> </w:t>
      </w:r>
      <w:r>
        <w:rPr>
          <w:rFonts w:ascii="Calibri" w:eastAsia="Calibri" w:hAnsi="Calibri"/>
          <w:w w:val="95"/>
          <w:sz w:val="21"/>
        </w:rPr>
        <w:t>start-server:</w:t>
      </w:r>
      <w:r>
        <w:rPr>
          <w:spacing w:val="-6"/>
          <w:w w:val="95"/>
          <w:sz w:val="21"/>
        </w:rPr>
        <w:t xml:space="preserve">启动 </w:t>
      </w:r>
      <w:proofErr w:type="spellStart"/>
      <w:r>
        <w:rPr>
          <w:rFonts w:ascii="Calibri" w:eastAsia="Calibri" w:hAnsi="Calibri"/>
          <w:w w:val="95"/>
          <w:sz w:val="21"/>
        </w:rPr>
        <w:t>adb</w:t>
      </w:r>
      <w:proofErr w:type="spellEnd"/>
      <w:r>
        <w:rPr>
          <w:rFonts w:ascii="Calibri" w:eastAsia="Calibri" w:hAnsi="Calibri"/>
          <w:spacing w:val="108"/>
          <w:sz w:val="21"/>
        </w:rPr>
        <w:t xml:space="preserve"> </w:t>
      </w:r>
      <w:r>
        <w:rPr>
          <w:w w:val="95"/>
          <w:sz w:val="21"/>
        </w:rPr>
        <w:t>服务</w:t>
      </w:r>
    </w:p>
    <w:p w14:paraId="684B9489"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1"/>
          <w:sz w:val="21"/>
        </w:rPr>
        <w:t xml:space="preserve"> </w:t>
      </w:r>
      <w:r>
        <w:rPr>
          <w:rFonts w:ascii="Calibri" w:eastAsia="Calibri" w:hAnsi="Calibri"/>
          <w:sz w:val="21"/>
        </w:rPr>
        <w:t>kill-server:</w:t>
      </w:r>
      <w:r>
        <w:rPr>
          <w:spacing w:val="-2"/>
          <w:sz w:val="21"/>
        </w:rPr>
        <w:t xml:space="preserve">关闭 </w:t>
      </w:r>
      <w:proofErr w:type="spellStart"/>
      <w:r>
        <w:rPr>
          <w:rFonts w:ascii="Calibri" w:eastAsia="Calibri" w:hAnsi="Calibri"/>
          <w:sz w:val="21"/>
        </w:rPr>
        <w:t>adb</w:t>
      </w:r>
      <w:proofErr w:type="spellEnd"/>
      <w:r>
        <w:rPr>
          <w:rFonts w:ascii="Calibri" w:eastAsia="Calibri" w:hAnsi="Calibri"/>
          <w:spacing w:val="8"/>
          <w:sz w:val="21"/>
        </w:rPr>
        <w:t xml:space="preserve"> </w:t>
      </w:r>
      <w:r>
        <w:rPr>
          <w:sz w:val="21"/>
        </w:rPr>
        <w:t>服务</w:t>
      </w:r>
    </w:p>
    <w:p w14:paraId="368E2DA0"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3"/>
          <w:sz w:val="21"/>
        </w:rPr>
        <w:t xml:space="preserve"> </w:t>
      </w:r>
      <w:r>
        <w:rPr>
          <w:rFonts w:ascii="Calibri" w:eastAsia="Calibri" w:hAnsi="Calibri"/>
          <w:sz w:val="21"/>
        </w:rPr>
        <w:t>devices:</w:t>
      </w:r>
      <w:r>
        <w:rPr>
          <w:sz w:val="21"/>
        </w:rPr>
        <w:t>查看手机设备号</w:t>
      </w:r>
    </w:p>
    <w:p w14:paraId="07793582"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10"/>
          <w:sz w:val="21"/>
        </w:rPr>
        <w:t xml:space="preserve"> </w:t>
      </w:r>
      <w:r>
        <w:rPr>
          <w:rFonts w:ascii="Calibri" w:eastAsia="Calibri" w:hAnsi="Calibri"/>
          <w:sz w:val="21"/>
        </w:rPr>
        <w:t>shell</w:t>
      </w:r>
      <w:r>
        <w:rPr>
          <w:rFonts w:ascii="Calibri" w:eastAsia="Calibri" w:hAnsi="Calibri"/>
          <w:spacing w:val="-11"/>
          <w:sz w:val="21"/>
        </w:rPr>
        <w:t xml:space="preserve"> </w:t>
      </w:r>
      <w:proofErr w:type="spellStart"/>
      <w:r>
        <w:rPr>
          <w:rFonts w:ascii="Calibri" w:eastAsia="Calibri" w:hAnsi="Calibri"/>
          <w:sz w:val="21"/>
        </w:rPr>
        <w:t>getprop</w:t>
      </w:r>
      <w:proofErr w:type="spellEnd"/>
      <w:r>
        <w:rPr>
          <w:rFonts w:ascii="Calibri" w:eastAsia="Calibri" w:hAnsi="Calibri"/>
          <w:spacing w:val="-9"/>
          <w:sz w:val="21"/>
        </w:rPr>
        <w:t xml:space="preserve"> </w:t>
      </w:r>
      <w:proofErr w:type="spellStart"/>
      <w:r>
        <w:rPr>
          <w:rFonts w:ascii="Calibri" w:eastAsia="Calibri" w:hAnsi="Calibri"/>
          <w:sz w:val="21"/>
        </w:rPr>
        <w:t>ro.build.version.release</w:t>
      </w:r>
      <w:proofErr w:type="spellEnd"/>
      <w:r>
        <w:rPr>
          <w:rFonts w:ascii="Calibri" w:eastAsia="Calibri" w:hAnsi="Calibri"/>
          <w:sz w:val="21"/>
        </w:rPr>
        <w:t>:</w:t>
      </w:r>
      <w:r>
        <w:rPr>
          <w:sz w:val="21"/>
        </w:rPr>
        <w:t>获取系统版本</w:t>
      </w:r>
    </w:p>
    <w:p w14:paraId="500682A9"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1"/>
          <w:sz w:val="21"/>
        </w:rPr>
        <w:t xml:space="preserve"> </w:t>
      </w:r>
      <w:r>
        <w:rPr>
          <w:rFonts w:ascii="Calibri" w:eastAsia="Calibri" w:hAnsi="Calibri"/>
          <w:sz w:val="21"/>
        </w:rPr>
        <w:t>push</w:t>
      </w:r>
      <w:r>
        <w:rPr>
          <w:rFonts w:ascii="Calibri" w:eastAsia="Calibri" w:hAnsi="Calibri"/>
          <w:spacing w:val="5"/>
          <w:sz w:val="21"/>
        </w:rPr>
        <w:t xml:space="preserve"> </w:t>
      </w:r>
      <w:r>
        <w:rPr>
          <w:sz w:val="21"/>
        </w:rPr>
        <w:t>电脑手机</w:t>
      </w:r>
    </w:p>
    <w:p w14:paraId="24CF5D58"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1"/>
          <w:sz w:val="21"/>
        </w:rPr>
        <w:t xml:space="preserve"> </w:t>
      </w:r>
      <w:r>
        <w:rPr>
          <w:rFonts w:ascii="Calibri" w:eastAsia="Calibri" w:hAnsi="Calibri"/>
          <w:sz w:val="21"/>
        </w:rPr>
        <w:t>pull</w:t>
      </w:r>
      <w:r>
        <w:rPr>
          <w:rFonts w:ascii="Calibri" w:eastAsia="Calibri" w:hAnsi="Calibri"/>
          <w:spacing w:val="6"/>
          <w:sz w:val="21"/>
        </w:rPr>
        <w:t xml:space="preserve"> </w:t>
      </w:r>
      <w:r>
        <w:rPr>
          <w:sz w:val="21"/>
        </w:rPr>
        <w:t>手机电脑</w:t>
      </w:r>
    </w:p>
    <w:p w14:paraId="423CCB8A"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1"/>
          <w:sz w:val="21"/>
        </w:rPr>
        <w:t xml:space="preserve"> </w:t>
      </w:r>
      <w:r>
        <w:rPr>
          <w:rFonts w:ascii="Calibri" w:eastAsia="Calibri" w:hAnsi="Calibri"/>
          <w:sz w:val="21"/>
        </w:rPr>
        <w:t>logcat</w:t>
      </w:r>
      <w:r>
        <w:rPr>
          <w:rFonts w:ascii="Calibri" w:eastAsia="Calibri" w:hAnsi="Calibri"/>
          <w:spacing w:val="-2"/>
          <w:sz w:val="21"/>
        </w:rPr>
        <w:t xml:space="preserve"> </w:t>
      </w:r>
      <w:r>
        <w:rPr>
          <w:rFonts w:ascii="Calibri" w:eastAsia="Calibri" w:hAnsi="Calibri"/>
          <w:sz w:val="21"/>
        </w:rPr>
        <w:t>|</w:t>
      </w:r>
      <w:r>
        <w:rPr>
          <w:rFonts w:ascii="Calibri" w:eastAsia="Calibri" w:hAnsi="Calibri"/>
          <w:spacing w:val="-2"/>
          <w:sz w:val="21"/>
        </w:rPr>
        <w:t xml:space="preserve"> </w:t>
      </w:r>
      <w:r>
        <w:rPr>
          <w:rFonts w:ascii="Calibri" w:eastAsia="Calibri" w:hAnsi="Calibri"/>
          <w:sz w:val="21"/>
        </w:rPr>
        <w:t>grep(</w:t>
      </w:r>
      <w:proofErr w:type="spellStart"/>
      <w:r>
        <w:rPr>
          <w:rFonts w:ascii="Calibri" w:eastAsia="Calibri" w:hAnsi="Calibri"/>
          <w:sz w:val="21"/>
        </w:rPr>
        <w:t>unix</w:t>
      </w:r>
      <w:proofErr w:type="spellEnd"/>
      <w:r>
        <w:rPr>
          <w:rFonts w:ascii="Calibri" w:eastAsia="Calibri" w:hAnsi="Calibri"/>
          <w:sz w:val="21"/>
        </w:rPr>
        <w:t>)</w:t>
      </w:r>
      <w:r>
        <w:rPr>
          <w:rFonts w:ascii="Calibri" w:eastAsia="Calibri" w:hAnsi="Calibri"/>
          <w:spacing w:val="9"/>
          <w:sz w:val="21"/>
        </w:rPr>
        <w:t xml:space="preserve"> </w:t>
      </w:r>
      <w:r>
        <w:rPr>
          <w:spacing w:val="-2"/>
          <w:sz w:val="21"/>
        </w:rPr>
        <w:t>包 名</w:t>
      </w:r>
    </w:p>
    <w:p w14:paraId="31594D6B"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2"/>
          <w:sz w:val="21"/>
        </w:rPr>
        <w:t xml:space="preserve"> </w:t>
      </w:r>
      <w:r>
        <w:rPr>
          <w:rFonts w:ascii="Calibri" w:eastAsia="Calibri" w:hAnsi="Calibri"/>
          <w:sz w:val="21"/>
        </w:rPr>
        <w:t>logcat</w:t>
      </w:r>
      <w:r>
        <w:rPr>
          <w:rFonts w:ascii="Calibri" w:eastAsia="Calibri" w:hAnsi="Calibri"/>
          <w:spacing w:val="-2"/>
          <w:sz w:val="21"/>
        </w:rPr>
        <w:t xml:space="preserve"> </w:t>
      </w:r>
      <w:r>
        <w:rPr>
          <w:rFonts w:ascii="Calibri" w:eastAsia="Calibri" w:hAnsi="Calibri"/>
          <w:sz w:val="21"/>
        </w:rPr>
        <w:t>|</w:t>
      </w:r>
      <w:r>
        <w:rPr>
          <w:rFonts w:ascii="Calibri" w:eastAsia="Calibri" w:hAnsi="Calibri"/>
          <w:spacing w:val="-2"/>
          <w:sz w:val="21"/>
        </w:rPr>
        <w:t xml:space="preserve"> </w:t>
      </w:r>
      <w:proofErr w:type="spellStart"/>
      <w:r>
        <w:rPr>
          <w:rFonts w:ascii="Calibri" w:eastAsia="Calibri" w:hAnsi="Calibri"/>
          <w:sz w:val="21"/>
        </w:rPr>
        <w:t>findstr</w:t>
      </w:r>
      <w:proofErr w:type="spellEnd"/>
      <w:r>
        <w:rPr>
          <w:rFonts w:ascii="Calibri" w:eastAsia="Calibri" w:hAnsi="Calibri"/>
          <w:sz w:val="21"/>
        </w:rPr>
        <w:t>(win)</w:t>
      </w:r>
      <w:r>
        <w:rPr>
          <w:rFonts w:ascii="Calibri" w:eastAsia="Calibri" w:hAnsi="Calibri"/>
          <w:spacing w:val="8"/>
          <w:sz w:val="21"/>
        </w:rPr>
        <w:t xml:space="preserve"> </w:t>
      </w:r>
      <w:r>
        <w:rPr>
          <w:spacing w:val="-2"/>
          <w:sz w:val="21"/>
        </w:rPr>
        <w:t>包 名</w:t>
      </w:r>
    </w:p>
    <w:p w14:paraId="49FBC502"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lastRenderedPageBreak/>
        <w:t>adb</w:t>
      </w:r>
      <w:proofErr w:type="spellEnd"/>
      <w:r>
        <w:rPr>
          <w:rFonts w:ascii="Calibri" w:eastAsia="Calibri" w:hAnsi="Calibri"/>
          <w:spacing w:val="-1"/>
          <w:sz w:val="21"/>
        </w:rPr>
        <w:t xml:space="preserve"> </w:t>
      </w:r>
      <w:r>
        <w:rPr>
          <w:rFonts w:ascii="Calibri" w:eastAsia="Calibri" w:hAnsi="Calibri"/>
          <w:sz w:val="21"/>
        </w:rPr>
        <w:t>shell</w:t>
      </w:r>
      <w:r>
        <w:rPr>
          <w:rFonts w:ascii="Calibri" w:eastAsia="Calibri" w:hAnsi="Calibri"/>
          <w:spacing w:val="-1"/>
          <w:sz w:val="21"/>
        </w:rPr>
        <w:t xml:space="preserve"> :</w:t>
      </w:r>
      <w:r>
        <w:rPr>
          <w:spacing w:val="-2"/>
          <w:sz w:val="21"/>
        </w:rPr>
        <w:t xml:space="preserve">进入 </w:t>
      </w:r>
      <w:r>
        <w:rPr>
          <w:rFonts w:ascii="Calibri" w:eastAsia="Calibri" w:hAnsi="Calibri"/>
          <w:sz w:val="21"/>
        </w:rPr>
        <w:t>shell</w:t>
      </w:r>
      <w:r>
        <w:rPr>
          <w:rFonts w:ascii="Calibri" w:eastAsia="Calibri" w:hAnsi="Calibri"/>
          <w:spacing w:val="10"/>
          <w:sz w:val="21"/>
        </w:rPr>
        <w:t xml:space="preserve"> </w:t>
      </w:r>
      <w:r>
        <w:rPr>
          <w:spacing w:val="-1"/>
          <w:sz w:val="21"/>
        </w:rPr>
        <w:t xml:space="preserve">命令行，可以操作 </w:t>
      </w:r>
      <w:r>
        <w:rPr>
          <w:rFonts w:ascii="Calibri" w:eastAsia="Calibri" w:hAnsi="Calibri"/>
          <w:sz w:val="21"/>
        </w:rPr>
        <w:t>Linux</w:t>
      </w:r>
      <w:r>
        <w:rPr>
          <w:rFonts w:ascii="Calibri" w:eastAsia="Calibri" w:hAnsi="Calibri"/>
          <w:spacing w:val="54"/>
          <w:sz w:val="21"/>
        </w:rPr>
        <w:t xml:space="preserve"> </w:t>
      </w:r>
      <w:r>
        <w:rPr>
          <w:sz w:val="21"/>
        </w:rPr>
        <w:t>命令</w:t>
      </w:r>
    </w:p>
    <w:p w14:paraId="5AC1ADF9" w14:textId="77777777" w:rsidR="00382F71" w:rsidRDefault="00382F71">
      <w:pPr>
        <w:rPr>
          <w:sz w:val="21"/>
        </w:rPr>
        <w:sectPr w:rsidR="00382F71">
          <w:pgSz w:w="11910" w:h="16840"/>
          <w:pgMar w:top="1260" w:right="940" w:bottom="680" w:left="820" w:header="0" w:footer="406" w:gutter="0"/>
          <w:cols w:space="720"/>
        </w:sectPr>
      </w:pPr>
    </w:p>
    <w:p w14:paraId="533C17E7" w14:textId="77777777" w:rsidR="00382F71" w:rsidRDefault="00000000">
      <w:pPr>
        <w:pStyle w:val="a5"/>
        <w:numPr>
          <w:ilvl w:val="0"/>
          <w:numId w:val="52"/>
        </w:numPr>
        <w:tabs>
          <w:tab w:val="left" w:pos="891"/>
          <w:tab w:val="left" w:pos="892"/>
        </w:tabs>
        <w:spacing w:before="49" w:line="424" w:lineRule="auto"/>
        <w:ind w:right="351"/>
        <w:rPr>
          <w:rFonts w:ascii="Calibri" w:eastAsia="Calibri" w:hAnsi="Calibri"/>
          <w:sz w:val="21"/>
        </w:rPr>
      </w:pPr>
      <w:proofErr w:type="spellStart"/>
      <w:r>
        <w:rPr>
          <w:rFonts w:ascii="Calibri" w:eastAsia="Calibri" w:hAnsi="Calibri"/>
          <w:sz w:val="21"/>
        </w:rPr>
        <w:lastRenderedPageBreak/>
        <w:t>adb</w:t>
      </w:r>
      <w:proofErr w:type="spellEnd"/>
      <w:r>
        <w:rPr>
          <w:rFonts w:ascii="Calibri" w:eastAsia="Calibri" w:hAnsi="Calibri"/>
          <w:spacing w:val="9"/>
          <w:sz w:val="21"/>
        </w:rPr>
        <w:t xml:space="preserve"> </w:t>
      </w:r>
      <w:r>
        <w:rPr>
          <w:rFonts w:ascii="Calibri" w:eastAsia="Calibri" w:hAnsi="Calibri"/>
          <w:sz w:val="21"/>
        </w:rPr>
        <w:t>shell</w:t>
      </w:r>
      <w:r>
        <w:rPr>
          <w:rFonts w:ascii="Calibri" w:eastAsia="Calibri" w:hAnsi="Calibri"/>
          <w:spacing w:val="11"/>
          <w:sz w:val="21"/>
        </w:rPr>
        <w:t xml:space="preserve"> </w:t>
      </w:r>
      <w:proofErr w:type="spellStart"/>
      <w:r>
        <w:rPr>
          <w:rFonts w:ascii="Calibri" w:eastAsia="Calibri" w:hAnsi="Calibri"/>
          <w:sz w:val="21"/>
        </w:rPr>
        <w:t>dumpsys</w:t>
      </w:r>
      <w:proofErr w:type="spellEnd"/>
      <w:r>
        <w:rPr>
          <w:rFonts w:ascii="Calibri" w:eastAsia="Calibri" w:hAnsi="Calibri"/>
          <w:spacing w:val="9"/>
          <w:sz w:val="21"/>
        </w:rPr>
        <w:t xml:space="preserve"> </w:t>
      </w:r>
      <w:r>
        <w:rPr>
          <w:rFonts w:ascii="Calibri" w:eastAsia="Calibri" w:hAnsi="Calibri"/>
          <w:sz w:val="21"/>
        </w:rPr>
        <w:t>window</w:t>
      </w:r>
      <w:r>
        <w:rPr>
          <w:rFonts w:ascii="Calibri" w:eastAsia="Calibri" w:hAnsi="Calibri"/>
          <w:spacing w:val="8"/>
          <w:sz w:val="21"/>
        </w:rPr>
        <w:t xml:space="preserve"> </w:t>
      </w:r>
      <w:r>
        <w:rPr>
          <w:rFonts w:ascii="Calibri" w:eastAsia="Calibri" w:hAnsi="Calibri"/>
          <w:sz w:val="21"/>
        </w:rPr>
        <w:t>windows</w:t>
      </w:r>
      <w:r>
        <w:rPr>
          <w:rFonts w:ascii="Calibri" w:eastAsia="Calibri" w:hAnsi="Calibri"/>
          <w:spacing w:val="11"/>
          <w:sz w:val="21"/>
        </w:rPr>
        <w:t xml:space="preserve"> </w:t>
      </w:r>
      <w:r>
        <w:rPr>
          <w:rFonts w:ascii="Calibri" w:eastAsia="Calibri" w:hAnsi="Calibri"/>
          <w:sz w:val="21"/>
        </w:rPr>
        <w:t>|</w:t>
      </w:r>
      <w:r>
        <w:rPr>
          <w:rFonts w:ascii="Calibri" w:eastAsia="Calibri" w:hAnsi="Calibri"/>
          <w:spacing w:val="8"/>
          <w:sz w:val="21"/>
        </w:rPr>
        <w:t xml:space="preserve"> </w:t>
      </w:r>
      <w:r>
        <w:rPr>
          <w:rFonts w:ascii="Calibri" w:eastAsia="Calibri" w:hAnsi="Calibri"/>
          <w:sz w:val="21"/>
        </w:rPr>
        <w:t>grep</w:t>
      </w:r>
      <w:r>
        <w:rPr>
          <w:rFonts w:ascii="Calibri" w:eastAsia="Calibri" w:hAnsi="Calibri"/>
          <w:spacing w:val="9"/>
          <w:sz w:val="21"/>
        </w:rPr>
        <w:t xml:space="preserve"> </w:t>
      </w:r>
      <w:proofErr w:type="spellStart"/>
      <w:r>
        <w:rPr>
          <w:rFonts w:ascii="Calibri" w:eastAsia="Calibri" w:hAnsi="Calibri"/>
          <w:sz w:val="21"/>
        </w:rPr>
        <w:t>mFocusedApp</w:t>
      </w:r>
      <w:proofErr w:type="spellEnd"/>
      <w:r>
        <w:rPr>
          <w:rFonts w:ascii="Calibri" w:eastAsia="Calibri" w:hAnsi="Calibri"/>
          <w:sz w:val="21"/>
        </w:rPr>
        <w:t>:</w:t>
      </w:r>
      <w:proofErr w:type="gramStart"/>
      <w:r>
        <w:rPr>
          <w:spacing w:val="6"/>
          <w:sz w:val="21"/>
        </w:rPr>
        <w:t>获取包名</w:t>
      </w:r>
      <w:proofErr w:type="gramEnd"/>
      <w:r>
        <w:rPr>
          <w:spacing w:val="6"/>
          <w:sz w:val="21"/>
        </w:rPr>
        <w:t xml:space="preserve"> 启动名</w:t>
      </w:r>
      <w:r>
        <w:rPr>
          <w:rFonts w:ascii="Calibri" w:eastAsia="Calibri" w:hAnsi="Calibri"/>
          <w:sz w:val="21"/>
        </w:rPr>
        <w:t>(win</w:t>
      </w:r>
      <w:r>
        <w:rPr>
          <w:sz w:val="21"/>
        </w:rPr>
        <w:t>：</w:t>
      </w:r>
      <w:proofErr w:type="spellStart"/>
      <w:r>
        <w:rPr>
          <w:rFonts w:ascii="Calibri" w:eastAsia="Calibri" w:hAnsi="Calibri"/>
          <w:sz w:val="21"/>
        </w:rPr>
        <w:t>adb</w:t>
      </w:r>
      <w:proofErr w:type="spellEnd"/>
      <w:r>
        <w:rPr>
          <w:rFonts w:ascii="Calibri" w:eastAsia="Calibri" w:hAnsi="Calibri"/>
          <w:spacing w:val="7"/>
          <w:sz w:val="21"/>
        </w:rPr>
        <w:t xml:space="preserve"> </w:t>
      </w:r>
      <w:r>
        <w:rPr>
          <w:rFonts w:ascii="Calibri" w:eastAsia="Calibri" w:hAnsi="Calibri"/>
          <w:sz w:val="21"/>
        </w:rPr>
        <w:t>shell</w:t>
      </w:r>
      <w:r>
        <w:rPr>
          <w:rFonts w:ascii="Calibri" w:eastAsia="Calibri" w:hAnsi="Calibri"/>
          <w:spacing w:val="11"/>
          <w:sz w:val="21"/>
        </w:rPr>
        <w:t xml:space="preserve"> </w:t>
      </w:r>
      <w:proofErr w:type="spellStart"/>
      <w:r>
        <w:rPr>
          <w:rFonts w:ascii="Calibri" w:eastAsia="Calibri" w:hAnsi="Calibri"/>
          <w:sz w:val="21"/>
        </w:rPr>
        <w:t>dumpsys</w:t>
      </w:r>
      <w:proofErr w:type="spellEnd"/>
      <w:r>
        <w:rPr>
          <w:rFonts w:ascii="Calibri" w:eastAsia="Calibri" w:hAnsi="Calibri"/>
          <w:spacing w:val="-44"/>
          <w:sz w:val="21"/>
        </w:rPr>
        <w:t xml:space="preserve"> </w:t>
      </w:r>
      <w:r>
        <w:rPr>
          <w:rFonts w:ascii="Calibri" w:eastAsia="Calibri" w:hAnsi="Calibri"/>
          <w:sz w:val="21"/>
        </w:rPr>
        <w:t>window</w:t>
      </w:r>
      <w:r>
        <w:rPr>
          <w:rFonts w:ascii="Calibri" w:eastAsia="Calibri" w:hAnsi="Calibri"/>
          <w:spacing w:val="1"/>
          <w:sz w:val="21"/>
        </w:rPr>
        <w:t xml:space="preserve"> </w:t>
      </w:r>
      <w:r>
        <w:rPr>
          <w:rFonts w:ascii="Calibri" w:eastAsia="Calibri" w:hAnsi="Calibri"/>
          <w:sz w:val="21"/>
        </w:rPr>
        <w:t xml:space="preserve">windows | </w:t>
      </w:r>
      <w:proofErr w:type="spellStart"/>
      <w:r>
        <w:rPr>
          <w:rFonts w:ascii="Calibri" w:eastAsia="Calibri" w:hAnsi="Calibri"/>
          <w:sz w:val="21"/>
        </w:rPr>
        <w:t>findstr</w:t>
      </w:r>
      <w:proofErr w:type="spellEnd"/>
      <w:r>
        <w:rPr>
          <w:rFonts w:ascii="Calibri" w:eastAsia="Calibri" w:hAnsi="Calibri"/>
          <w:spacing w:val="2"/>
          <w:sz w:val="21"/>
        </w:rPr>
        <w:t xml:space="preserve"> </w:t>
      </w:r>
      <w:proofErr w:type="spellStart"/>
      <w:r>
        <w:rPr>
          <w:rFonts w:ascii="Calibri" w:eastAsia="Calibri" w:hAnsi="Calibri"/>
          <w:sz w:val="21"/>
        </w:rPr>
        <w:t>mFocusedApp</w:t>
      </w:r>
      <w:proofErr w:type="spellEnd"/>
      <w:r>
        <w:rPr>
          <w:rFonts w:ascii="Calibri" w:eastAsia="Calibri" w:hAnsi="Calibri"/>
          <w:sz w:val="21"/>
        </w:rPr>
        <w:t>)</w:t>
      </w:r>
    </w:p>
    <w:p w14:paraId="436DC8B7" w14:textId="77777777" w:rsidR="00382F71" w:rsidRDefault="00000000">
      <w:pPr>
        <w:pStyle w:val="a5"/>
        <w:numPr>
          <w:ilvl w:val="0"/>
          <w:numId w:val="52"/>
        </w:numPr>
        <w:tabs>
          <w:tab w:val="left" w:pos="891"/>
          <w:tab w:val="left" w:pos="892"/>
        </w:tabs>
        <w:spacing w:before="6"/>
        <w:ind w:hanging="421"/>
        <w:rPr>
          <w:sz w:val="21"/>
        </w:rPr>
      </w:pPr>
      <w:proofErr w:type="spellStart"/>
      <w:r>
        <w:rPr>
          <w:rFonts w:ascii="Calibri" w:eastAsia="Calibri" w:hAnsi="Calibri"/>
          <w:sz w:val="21"/>
        </w:rPr>
        <w:t>adb</w:t>
      </w:r>
      <w:proofErr w:type="spellEnd"/>
      <w:r>
        <w:rPr>
          <w:rFonts w:ascii="Calibri" w:eastAsia="Calibri" w:hAnsi="Calibri"/>
          <w:spacing w:val="-2"/>
          <w:sz w:val="21"/>
        </w:rPr>
        <w:t xml:space="preserve"> </w:t>
      </w:r>
      <w:r>
        <w:rPr>
          <w:rFonts w:ascii="Calibri" w:eastAsia="Calibri" w:hAnsi="Calibri"/>
          <w:sz w:val="21"/>
        </w:rPr>
        <w:t>install</w:t>
      </w:r>
      <w:r>
        <w:rPr>
          <w:rFonts w:ascii="Calibri" w:eastAsia="Calibri" w:hAnsi="Calibri"/>
          <w:spacing w:val="4"/>
          <w:sz w:val="21"/>
        </w:rPr>
        <w:t xml:space="preserve"> </w:t>
      </w:r>
      <w:r>
        <w:rPr>
          <w:sz w:val="21"/>
        </w:rPr>
        <w:t>路径</w:t>
      </w:r>
      <w:r>
        <w:rPr>
          <w:rFonts w:ascii="Calibri" w:eastAsia="Calibri" w:hAnsi="Calibri"/>
          <w:sz w:val="21"/>
        </w:rPr>
        <w:t>/</w:t>
      </w:r>
      <w:proofErr w:type="spellStart"/>
      <w:r>
        <w:rPr>
          <w:rFonts w:ascii="Calibri" w:eastAsia="Calibri" w:hAnsi="Calibri"/>
          <w:sz w:val="21"/>
        </w:rPr>
        <w:t>apk</w:t>
      </w:r>
      <w:proofErr w:type="spellEnd"/>
      <w:r>
        <w:rPr>
          <w:rFonts w:ascii="Calibri" w:eastAsia="Calibri" w:hAnsi="Calibri"/>
          <w:spacing w:val="52"/>
          <w:sz w:val="21"/>
        </w:rPr>
        <w:t xml:space="preserve"> </w:t>
      </w:r>
      <w:r>
        <w:rPr>
          <w:sz w:val="21"/>
        </w:rPr>
        <w:t>文件</w:t>
      </w:r>
      <w:r>
        <w:rPr>
          <w:rFonts w:ascii="Calibri" w:eastAsia="Calibri" w:hAnsi="Calibri"/>
          <w:sz w:val="21"/>
        </w:rPr>
        <w:t>:</w:t>
      </w:r>
      <w:r>
        <w:rPr>
          <w:spacing w:val="-1"/>
          <w:sz w:val="21"/>
        </w:rPr>
        <w:t xml:space="preserve">安装 </w:t>
      </w:r>
      <w:proofErr w:type="spellStart"/>
      <w:r>
        <w:rPr>
          <w:rFonts w:ascii="Calibri" w:eastAsia="Calibri" w:hAnsi="Calibri"/>
          <w:sz w:val="21"/>
        </w:rPr>
        <w:t>apk</w:t>
      </w:r>
      <w:proofErr w:type="spellEnd"/>
      <w:r>
        <w:rPr>
          <w:rFonts w:ascii="Calibri" w:eastAsia="Calibri" w:hAnsi="Calibri"/>
          <w:spacing w:val="52"/>
          <w:sz w:val="21"/>
        </w:rPr>
        <w:t xml:space="preserve"> </w:t>
      </w:r>
      <w:r>
        <w:rPr>
          <w:sz w:val="21"/>
        </w:rPr>
        <w:t>到手机上</w:t>
      </w:r>
    </w:p>
    <w:p w14:paraId="65B9FF7A"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2"/>
          <w:sz w:val="21"/>
        </w:rPr>
        <w:t xml:space="preserve"> </w:t>
      </w:r>
      <w:r>
        <w:rPr>
          <w:rFonts w:ascii="Calibri" w:eastAsia="Calibri" w:hAnsi="Calibri"/>
          <w:sz w:val="21"/>
        </w:rPr>
        <w:t>uninstall</w:t>
      </w:r>
      <w:r>
        <w:rPr>
          <w:rFonts w:ascii="Calibri" w:eastAsia="Calibri" w:hAnsi="Calibri"/>
          <w:spacing w:val="4"/>
          <w:sz w:val="21"/>
        </w:rPr>
        <w:t xml:space="preserve"> </w:t>
      </w:r>
      <w:proofErr w:type="gramStart"/>
      <w:r>
        <w:rPr>
          <w:sz w:val="21"/>
        </w:rPr>
        <w:t>包名</w:t>
      </w:r>
      <w:proofErr w:type="gramEnd"/>
      <w:r>
        <w:rPr>
          <w:rFonts w:ascii="Calibri" w:eastAsia="Calibri" w:hAnsi="Calibri"/>
          <w:sz w:val="21"/>
        </w:rPr>
        <w:t>:</w:t>
      </w:r>
      <w:r>
        <w:rPr>
          <w:spacing w:val="-1"/>
          <w:sz w:val="21"/>
        </w:rPr>
        <w:t xml:space="preserve">卸载 </w:t>
      </w:r>
      <w:r>
        <w:rPr>
          <w:rFonts w:ascii="Calibri" w:eastAsia="Calibri" w:hAnsi="Calibri"/>
          <w:sz w:val="21"/>
        </w:rPr>
        <w:t>app</w:t>
      </w:r>
      <w:r>
        <w:rPr>
          <w:rFonts w:ascii="Calibri" w:eastAsia="Calibri" w:hAnsi="Calibri"/>
          <w:spacing w:val="54"/>
          <w:sz w:val="21"/>
        </w:rPr>
        <w:t xml:space="preserve"> </w:t>
      </w:r>
      <w:r>
        <w:rPr>
          <w:sz w:val="21"/>
        </w:rPr>
        <w:t>从手机上</w:t>
      </w:r>
    </w:p>
    <w:p w14:paraId="2B8AD3D9"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adb</w:t>
      </w:r>
      <w:proofErr w:type="spellEnd"/>
      <w:r>
        <w:rPr>
          <w:rFonts w:ascii="Calibri" w:eastAsia="Calibri" w:hAnsi="Calibri"/>
          <w:spacing w:val="-2"/>
          <w:sz w:val="21"/>
        </w:rPr>
        <w:t xml:space="preserve"> </w:t>
      </w:r>
      <w:r>
        <w:rPr>
          <w:rFonts w:ascii="Calibri" w:eastAsia="Calibri" w:hAnsi="Calibri"/>
          <w:sz w:val="21"/>
        </w:rPr>
        <w:t>shell</w:t>
      </w:r>
      <w:r>
        <w:rPr>
          <w:rFonts w:ascii="Calibri" w:eastAsia="Calibri" w:hAnsi="Calibri"/>
          <w:spacing w:val="-2"/>
          <w:sz w:val="21"/>
        </w:rPr>
        <w:t xml:space="preserve"> </w:t>
      </w:r>
      <w:r>
        <w:rPr>
          <w:rFonts w:ascii="Calibri" w:eastAsia="Calibri" w:hAnsi="Calibri"/>
          <w:sz w:val="21"/>
        </w:rPr>
        <w:t>am</w:t>
      </w:r>
      <w:r>
        <w:rPr>
          <w:rFonts w:ascii="Calibri" w:eastAsia="Calibri" w:hAnsi="Calibri"/>
          <w:spacing w:val="-2"/>
          <w:sz w:val="21"/>
        </w:rPr>
        <w:t xml:space="preserve"> </w:t>
      </w:r>
      <w:r>
        <w:rPr>
          <w:rFonts w:ascii="Calibri" w:eastAsia="Calibri" w:hAnsi="Calibri"/>
          <w:sz w:val="21"/>
        </w:rPr>
        <w:t>start</w:t>
      </w:r>
      <w:r>
        <w:rPr>
          <w:rFonts w:ascii="Calibri" w:eastAsia="Calibri" w:hAnsi="Calibri"/>
          <w:spacing w:val="-2"/>
          <w:sz w:val="21"/>
        </w:rPr>
        <w:t xml:space="preserve"> </w:t>
      </w:r>
      <w:r>
        <w:rPr>
          <w:rFonts w:ascii="Calibri" w:eastAsia="Calibri" w:hAnsi="Calibri"/>
          <w:sz w:val="21"/>
        </w:rPr>
        <w:t>-W</w:t>
      </w:r>
      <w:r>
        <w:rPr>
          <w:rFonts w:ascii="Calibri" w:eastAsia="Calibri" w:hAnsi="Calibri"/>
          <w:spacing w:val="4"/>
          <w:sz w:val="21"/>
        </w:rPr>
        <w:t xml:space="preserve"> </w:t>
      </w:r>
      <w:proofErr w:type="gramStart"/>
      <w:r>
        <w:rPr>
          <w:sz w:val="21"/>
        </w:rPr>
        <w:t>包名</w:t>
      </w:r>
      <w:proofErr w:type="gramEnd"/>
      <w:r>
        <w:rPr>
          <w:rFonts w:ascii="Calibri" w:eastAsia="Calibri" w:hAnsi="Calibri"/>
          <w:sz w:val="21"/>
        </w:rPr>
        <w:t>/</w:t>
      </w:r>
      <w:r>
        <w:rPr>
          <w:sz w:val="21"/>
        </w:rPr>
        <w:t>启动名</w:t>
      </w:r>
      <w:r>
        <w:rPr>
          <w:rFonts w:ascii="Calibri" w:eastAsia="Calibri" w:hAnsi="Calibri"/>
          <w:sz w:val="21"/>
        </w:rPr>
        <w:t>:app</w:t>
      </w:r>
      <w:r>
        <w:rPr>
          <w:rFonts w:ascii="Calibri" w:eastAsia="Calibri" w:hAnsi="Calibri"/>
          <w:spacing w:val="54"/>
          <w:sz w:val="21"/>
        </w:rPr>
        <w:t xml:space="preserve"> </w:t>
      </w:r>
      <w:r>
        <w:rPr>
          <w:sz w:val="21"/>
        </w:rPr>
        <w:t>启动时间</w:t>
      </w:r>
    </w:p>
    <w:p w14:paraId="07EDEE39" w14:textId="77777777" w:rsidR="00382F71" w:rsidRDefault="00382F71">
      <w:pPr>
        <w:pStyle w:val="a3"/>
        <w:rPr>
          <w:sz w:val="24"/>
        </w:rPr>
      </w:pPr>
    </w:p>
    <w:p w14:paraId="4DD8B1A2" w14:textId="77777777" w:rsidR="00382F71" w:rsidRDefault="00382F71">
      <w:pPr>
        <w:pStyle w:val="a3"/>
        <w:rPr>
          <w:sz w:val="24"/>
        </w:rPr>
      </w:pPr>
    </w:p>
    <w:p w14:paraId="0D238526" w14:textId="77777777" w:rsidR="00382F71" w:rsidRDefault="00382F71">
      <w:pPr>
        <w:pStyle w:val="a3"/>
        <w:spacing w:before="8"/>
        <w:rPr>
          <w:sz w:val="20"/>
        </w:rPr>
      </w:pPr>
    </w:p>
    <w:p w14:paraId="26B7A87F" w14:textId="77777777" w:rsidR="00382F71" w:rsidRDefault="00000000">
      <w:pPr>
        <w:pStyle w:val="a5"/>
        <w:numPr>
          <w:ilvl w:val="2"/>
          <w:numId w:val="210"/>
        </w:numPr>
        <w:tabs>
          <w:tab w:val="left" w:pos="1192"/>
        </w:tabs>
        <w:ind w:hanging="721"/>
        <w:rPr>
          <w:rFonts w:ascii="Calibri" w:eastAsia="Calibri"/>
          <w:color w:val="4AACC5"/>
          <w:sz w:val="28"/>
        </w:rPr>
      </w:pPr>
      <w:bookmarkStart w:id="977" w:name="6.1.7在查看_logcat_命令日志时候怎么内容保存到本地文件？"/>
      <w:bookmarkStart w:id="978" w:name="_bookmark489"/>
      <w:bookmarkEnd w:id="977"/>
      <w:bookmarkEnd w:id="978"/>
      <w:r>
        <w:rPr>
          <w:color w:val="4AACC5"/>
          <w:sz w:val="28"/>
        </w:rPr>
        <w:t xml:space="preserve">在查看 </w:t>
      </w:r>
      <w:r>
        <w:rPr>
          <w:rFonts w:ascii="Calibri" w:eastAsia="Calibri"/>
          <w:b/>
          <w:color w:val="4AACC5"/>
          <w:sz w:val="28"/>
        </w:rPr>
        <w:t>logcat</w:t>
      </w:r>
      <w:r>
        <w:rPr>
          <w:rFonts w:ascii="Calibri" w:eastAsia="Calibri"/>
          <w:b/>
          <w:color w:val="4AACC5"/>
          <w:spacing w:val="75"/>
          <w:sz w:val="28"/>
        </w:rPr>
        <w:t xml:space="preserve"> </w:t>
      </w:r>
      <w:r>
        <w:rPr>
          <w:color w:val="4AACC5"/>
          <w:sz w:val="28"/>
        </w:rPr>
        <w:t>命令日志时候怎么内容保存到本地文件？</w:t>
      </w:r>
    </w:p>
    <w:p w14:paraId="6EC7D19F" w14:textId="77777777" w:rsidR="00382F71" w:rsidRDefault="00382F71">
      <w:pPr>
        <w:pStyle w:val="a3"/>
        <w:spacing w:before="10"/>
        <w:rPr>
          <w:sz w:val="22"/>
        </w:rPr>
      </w:pPr>
    </w:p>
    <w:p w14:paraId="02C1B787" w14:textId="77777777" w:rsidR="00382F71" w:rsidRDefault="00000000">
      <w:pPr>
        <w:pStyle w:val="a3"/>
        <w:spacing w:before="1"/>
        <w:ind w:left="471"/>
        <w:rPr>
          <w:rFonts w:ascii="Calibri" w:eastAsia="Calibri"/>
        </w:rPr>
      </w:pPr>
      <w:r>
        <w:t>输出重定向：</w:t>
      </w:r>
      <w:r>
        <w:rPr>
          <w:rFonts w:ascii="Calibri" w:eastAsia="Calibri"/>
        </w:rPr>
        <w:t>logcat</w:t>
      </w:r>
      <w:r>
        <w:rPr>
          <w:rFonts w:ascii="Calibri" w:eastAsia="Calibri"/>
          <w:spacing w:val="-3"/>
        </w:rPr>
        <w:t xml:space="preserve"> &gt;&gt; </w:t>
      </w:r>
      <w:proofErr w:type="spellStart"/>
      <w:r>
        <w:rPr>
          <w:rFonts w:ascii="Calibri" w:eastAsia="Calibri"/>
        </w:rPr>
        <w:t>log_file_name</w:t>
      </w:r>
      <w:proofErr w:type="spellEnd"/>
    </w:p>
    <w:p w14:paraId="5CAA65C5" w14:textId="77777777" w:rsidR="00382F71" w:rsidRDefault="00382F71">
      <w:pPr>
        <w:pStyle w:val="a3"/>
        <w:rPr>
          <w:rFonts w:ascii="Calibri"/>
          <w:sz w:val="22"/>
        </w:rPr>
      </w:pPr>
    </w:p>
    <w:p w14:paraId="100F2B76" w14:textId="77777777" w:rsidR="00382F71" w:rsidRDefault="00000000">
      <w:pPr>
        <w:pStyle w:val="4"/>
        <w:numPr>
          <w:ilvl w:val="2"/>
          <w:numId w:val="210"/>
        </w:numPr>
        <w:tabs>
          <w:tab w:val="left" w:pos="1192"/>
        </w:tabs>
        <w:spacing w:before="143"/>
        <w:ind w:hanging="721"/>
        <w:rPr>
          <w:color w:val="4AACC5"/>
        </w:rPr>
      </w:pPr>
      <w:bookmarkStart w:id="979" w:name="6.1.8App_崩溃（闪退），可能是什么原因导致的？"/>
      <w:bookmarkStart w:id="980" w:name="_bookmark490"/>
      <w:bookmarkEnd w:id="979"/>
      <w:bookmarkEnd w:id="980"/>
      <w:r>
        <w:rPr>
          <w:color w:val="4AACC5"/>
        </w:rPr>
        <w:t>App</w:t>
      </w:r>
      <w:r>
        <w:rPr>
          <w:color w:val="4AACC5"/>
          <w:spacing w:val="81"/>
        </w:rPr>
        <w:t xml:space="preserve"> </w:t>
      </w:r>
      <w:r>
        <w:rPr>
          <w:color w:val="4AACC5"/>
        </w:rPr>
        <w:t>崩溃（闪退），可能是什么原因导致的？</w:t>
      </w:r>
    </w:p>
    <w:p w14:paraId="3102FFC5" w14:textId="77777777" w:rsidR="00382F71" w:rsidRDefault="00382F71">
      <w:pPr>
        <w:pStyle w:val="a3"/>
        <w:spacing w:before="10"/>
        <w:rPr>
          <w:sz w:val="22"/>
        </w:rPr>
      </w:pPr>
    </w:p>
    <w:p w14:paraId="5B1B015B" w14:textId="77777777" w:rsidR="00382F71" w:rsidRDefault="00000000">
      <w:pPr>
        <w:pStyle w:val="a3"/>
        <w:spacing w:line="417" w:lineRule="auto"/>
        <w:ind w:left="471" w:right="351"/>
      </w:pPr>
      <w:r>
        <w:rPr>
          <w:w w:val="95"/>
        </w:rPr>
        <w:t>缓存垃圾过多：由于安卓系统的特性</w:t>
      </w:r>
      <w:r>
        <w:rPr>
          <w:rFonts w:ascii="Calibri" w:eastAsia="Calibri"/>
          <w:w w:val="95"/>
        </w:rPr>
        <w:t>,</w:t>
      </w:r>
      <w:r>
        <w:rPr>
          <w:w w:val="95"/>
        </w:rPr>
        <w:t>如果长时间不清理垃圾文件</w:t>
      </w:r>
      <w:r>
        <w:rPr>
          <w:rFonts w:ascii="Calibri" w:eastAsia="Calibri"/>
          <w:w w:val="95"/>
        </w:rPr>
        <w:t>.</w:t>
      </w:r>
      <w:r>
        <w:rPr>
          <w:w w:val="95"/>
        </w:rPr>
        <w:t>会导致越来越卡</w:t>
      </w:r>
      <w:r>
        <w:rPr>
          <w:rFonts w:ascii="Calibri" w:eastAsia="Calibri"/>
          <w:w w:val="95"/>
        </w:rPr>
        <w:t>.</w:t>
      </w:r>
      <w:r>
        <w:rPr>
          <w:w w:val="95"/>
        </w:rPr>
        <w:t>也会出现闪退情况</w:t>
      </w:r>
      <w:r>
        <w:rPr>
          <w:rFonts w:ascii="Calibri" w:eastAsia="Calibri"/>
          <w:w w:val="95"/>
        </w:rPr>
        <w:t>.</w:t>
      </w:r>
      <w:r>
        <w:rPr>
          <w:rFonts w:ascii="Calibri" w:eastAsia="Calibri"/>
          <w:spacing w:val="65"/>
        </w:rPr>
        <w:t xml:space="preserve">  </w:t>
      </w:r>
      <w:r>
        <w:rPr>
          <w:rFonts w:ascii="Calibri" w:eastAsia="Calibri"/>
          <w:spacing w:val="66"/>
        </w:rPr>
        <w:t xml:space="preserve"> </w:t>
      </w:r>
      <w:r>
        <w:t>运行的程序过多</w:t>
      </w:r>
      <w:r>
        <w:rPr>
          <w:rFonts w:ascii="Calibri" w:eastAsia="Calibri"/>
        </w:rPr>
        <w:t>,</w:t>
      </w:r>
      <w:r>
        <w:t>导致内存不足</w:t>
      </w:r>
    </w:p>
    <w:p w14:paraId="360FE344" w14:textId="77777777" w:rsidR="00382F71" w:rsidRDefault="00000000">
      <w:pPr>
        <w:pStyle w:val="a3"/>
        <w:spacing w:line="417" w:lineRule="auto"/>
        <w:ind w:left="471" w:right="351"/>
        <w:jc w:val="both"/>
      </w:pPr>
      <w:r>
        <w:rPr>
          <w:w w:val="95"/>
        </w:rPr>
        <w:t>应用版本兼容问题：如果应用版本太低，会导致不兼容，造成闪退。此外，有些新版本在调试中，也</w:t>
      </w:r>
      <w:r>
        <w:rPr>
          <w:spacing w:val="246"/>
        </w:rPr>
        <w:t xml:space="preserve"> </w:t>
      </w:r>
      <w:r>
        <w:rPr>
          <w:w w:val="95"/>
        </w:rPr>
        <w:t>会造成应用闪退。解决方法：如果是版本太旧，更新为新版本即可；如果是新版本闪退，可能是应用</w:t>
      </w:r>
      <w:r>
        <w:rPr>
          <w:spacing w:val="236"/>
        </w:rPr>
        <w:t xml:space="preserve"> </w:t>
      </w:r>
      <w:r>
        <w:t>在改版调试，可卸载后安装旧版。</w:t>
      </w:r>
    </w:p>
    <w:p w14:paraId="1A8E6E10" w14:textId="77777777" w:rsidR="00382F71" w:rsidRDefault="00000000">
      <w:pPr>
        <w:pStyle w:val="a3"/>
        <w:spacing w:line="269" w:lineRule="exact"/>
        <w:ind w:left="471"/>
        <w:jc w:val="both"/>
      </w:pPr>
      <w:r>
        <w:rPr>
          <w:spacing w:val="-4"/>
          <w:w w:val="95"/>
        </w:rPr>
        <w:t xml:space="preserve">检查 </w:t>
      </w:r>
      <w:r>
        <w:rPr>
          <w:rFonts w:ascii="Calibri" w:eastAsia="Calibri"/>
          <w:w w:val="95"/>
        </w:rPr>
        <w:t>APP</w:t>
      </w:r>
      <w:r>
        <w:rPr>
          <w:rFonts w:ascii="Calibri" w:eastAsia="Calibri"/>
          <w:spacing w:val="128"/>
        </w:rPr>
        <w:t xml:space="preserve"> </w:t>
      </w:r>
      <w:r>
        <w:rPr>
          <w:spacing w:val="5"/>
          <w:w w:val="95"/>
        </w:rPr>
        <w:t xml:space="preserve">中访问网络的地方，组件中的 </w:t>
      </w:r>
      <w:proofErr w:type="spellStart"/>
      <w:r>
        <w:rPr>
          <w:rFonts w:ascii="Calibri" w:eastAsia="Calibri"/>
          <w:w w:val="95"/>
        </w:rPr>
        <w:t>ImageView</w:t>
      </w:r>
      <w:proofErr w:type="spellEnd"/>
      <w:r>
        <w:rPr>
          <w:rFonts w:ascii="Calibri" w:eastAsia="Calibri"/>
          <w:spacing w:val="126"/>
        </w:rPr>
        <w:t xml:space="preserve"> </w:t>
      </w:r>
      <w:r>
        <w:rPr>
          <w:spacing w:val="5"/>
          <w:w w:val="95"/>
        </w:rPr>
        <w:t xml:space="preserve">是否可以正常的下载并显示到 </w:t>
      </w:r>
      <w:r>
        <w:rPr>
          <w:rFonts w:ascii="Calibri" w:eastAsia="Calibri"/>
          <w:w w:val="95"/>
        </w:rPr>
        <w:t>app</w:t>
      </w:r>
      <w:r>
        <w:rPr>
          <w:rFonts w:ascii="Calibri" w:eastAsia="Calibri"/>
          <w:spacing w:val="124"/>
        </w:rPr>
        <w:t xml:space="preserve"> </w:t>
      </w:r>
      <w:r>
        <w:rPr>
          <w:w w:val="95"/>
        </w:rPr>
        <w:t>页面上。检查</w:t>
      </w:r>
    </w:p>
    <w:p w14:paraId="652124CA" w14:textId="77777777" w:rsidR="00382F71" w:rsidRDefault="00382F71">
      <w:pPr>
        <w:pStyle w:val="a3"/>
        <w:spacing w:before="7"/>
        <w:rPr>
          <w:sz w:val="15"/>
        </w:rPr>
      </w:pPr>
    </w:p>
    <w:p w14:paraId="438D5670" w14:textId="77777777" w:rsidR="00382F71" w:rsidRDefault="00000000">
      <w:pPr>
        <w:pStyle w:val="a3"/>
        <w:ind w:left="471"/>
        <w:jc w:val="both"/>
      </w:pPr>
      <w:r>
        <w:rPr>
          <w:rFonts w:ascii="Calibri" w:eastAsia="Calibri"/>
        </w:rPr>
        <w:t>APP</w:t>
      </w:r>
      <w:r>
        <w:rPr>
          <w:rFonts w:ascii="Calibri" w:eastAsia="Calibri"/>
          <w:spacing w:val="11"/>
        </w:rPr>
        <w:t xml:space="preserve"> </w:t>
      </w:r>
      <w:r>
        <w:rPr>
          <w:spacing w:val="-2"/>
        </w:rPr>
        <w:t xml:space="preserve">的 </w:t>
      </w:r>
      <w:proofErr w:type="spellStart"/>
      <w:r>
        <w:rPr>
          <w:rFonts w:ascii="Calibri" w:eastAsia="Calibri"/>
        </w:rPr>
        <w:t>sdk</w:t>
      </w:r>
      <w:proofErr w:type="spellEnd"/>
      <w:r>
        <w:rPr>
          <w:rFonts w:ascii="Calibri" w:eastAsia="Calibri"/>
          <w:spacing w:val="55"/>
        </w:rPr>
        <w:t xml:space="preserve"> </w:t>
      </w:r>
      <w:r>
        <w:t>和手机的系统是否兼容。</w:t>
      </w:r>
    </w:p>
    <w:p w14:paraId="2039E699" w14:textId="77777777" w:rsidR="00382F71" w:rsidRDefault="00382F71">
      <w:pPr>
        <w:pStyle w:val="a3"/>
        <w:spacing w:before="6"/>
        <w:rPr>
          <w:sz w:val="15"/>
        </w:rPr>
      </w:pPr>
    </w:p>
    <w:p w14:paraId="6850423D" w14:textId="77777777" w:rsidR="00382F71" w:rsidRDefault="00000000">
      <w:pPr>
        <w:pStyle w:val="a3"/>
        <w:spacing w:before="1" w:line="417" w:lineRule="auto"/>
        <w:ind w:left="471" w:right="351"/>
        <w:jc w:val="both"/>
        <w:rPr>
          <w:rFonts w:ascii="Calibri" w:eastAsia="Calibri"/>
        </w:rPr>
      </w:pPr>
      <w:r>
        <w:t>在一些特定情况下的闪退</w:t>
      </w:r>
      <w:r>
        <w:rPr>
          <w:rFonts w:ascii="Calibri" w:eastAsia="Calibri"/>
        </w:rPr>
        <w:t>,</w:t>
      </w:r>
      <w:r>
        <w:t>比如播放视频</w:t>
      </w:r>
      <w:r>
        <w:rPr>
          <w:rFonts w:ascii="Calibri" w:eastAsia="Calibri"/>
        </w:rPr>
        <w:t>,</w:t>
      </w:r>
      <w:r>
        <w:rPr>
          <w:spacing w:val="31"/>
        </w:rPr>
        <w:t>在</w:t>
      </w:r>
      <w:r>
        <w:rPr>
          <w:rFonts w:ascii="Calibri" w:eastAsia="Calibri"/>
        </w:rPr>
        <w:t>Android5.0</w:t>
      </w:r>
      <w:r>
        <w:rPr>
          <w:rFonts w:ascii="Calibri" w:eastAsia="Calibri"/>
          <w:spacing w:val="3"/>
        </w:rPr>
        <w:t xml:space="preserve"> </w:t>
      </w:r>
      <w:r>
        <w:rPr>
          <w:spacing w:val="10"/>
        </w:rPr>
        <w:t>升级到</w:t>
      </w:r>
      <w:r>
        <w:rPr>
          <w:rFonts w:ascii="Calibri" w:eastAsia="Calibri"/>
        </w:rPr>
        <w:t>Android6.0</w:t>
      </w:r>
      <w:r>
        <w:rPr>
          <w:rFonts w:ascii="Calibri" w:eastAsia="Calibri"/>
          <w:spacing w:val="2"/>
        </w:rPr>
        <w:t xml:space="preserve"> </w:t>
      </w:r>
      <w:r>
        <w:t>的时候</w:t>
      </w:r>
      <w:r>
        <w:rPr>
          <w:rFonts w:ascii="Calibri" w:eastAsia="Calibri"/>
        </w:rPr>
        <w:t>,</w:t>
      </w:r>
      <w:r>
        <w:rPr>
          <w:spacing w:val="-2"/>
        </w:rPr>
        <w:t xml:space="preserve">有些系统 </w:t>
      </w:r>
      <w:r>
        <w:rPr>
          <w:rFonts w:ascii="Calibri" w:eastAsia="Calibri"/>
        </w:rPr>
        <w:t>API</w:t>
      </w:r>
      <w:r>
        <w:rPr>
          <w:rFonts w:ascii="Calibri" w:eastAsia="Calibri"/>
          <w:spacing w:val="5"/>
        </w:rPr>
        <w:t xml:space="preserve"> </w:t>
      </w:r>
      <w:r>
        <w:t>老版本有</w:t>
      </w:r>
      <w:r>
        <w:rPr>
          <w:rFonts w:ascii="Calibri" w:eastAsia="Calibri"/>
        </w:rPr>
        <w:t>,</w:t>
      </w:r>
      <w:r>
        <w:t>新版本没有</w:t>
      </w:r>
      <w:r>
        <w:rPr>
          <w:rFonts w:ascii="Calibri" w:eastAsia="Calibri"/>
        </w:rPr>
        <w:t>,</w:t>
      </w:r>
      <w:r>
        <w:t>到时回去对象的时候失败</w:t>
      </w:r>
      <w:r>
        <w:rPr>
          <w:rFonts w:ascii="Calibri" w:eastAsia="Calibri"/>
        </w:rPr>
        <w:t>,</w:t>
      </w:r>
      <w:proofErr w:type="gramStart"/>
      <w:r>
        <w:t>报空</w:t>
      </w:r>
      <w:proofErr w:type="gramEnd"/>
      <w:r>
        <w:rPr>
          <w:rFonts w:ascii="Calibri" w:eastAsia="Calibri"/>
        </w:rPr>
        <w:t>,</w:t>
      </w:r>
      <w:r>
        <w:t>系统就会出现闪退问题</w:t>
      </w:r>
      <w:r>
        <w:rPr>
          <w:rFonts w:ascii="Calibri" w:eastAsia="Calibri"/>
        </w:rPr>
        <w:t>.</w:t>
      </w:r>
    </w:p>
    <w:p w14:paraId="6A0A0303" w14:textId="77777777" w:rsidR="00382F71" w:rsidRDefault="00382F71">
      <w:pPr>
        <w:pStyle w:val="a3"/>
        <w:rPr>
          <w:rFonts w:ascii="Calibri"/>
          <w:sz w:val="22"/>
        </w:rPr>
      </w:pPr>
    </w:p>
    <w:p w14:paraId="1D2276AA" w14:textId="77777777" w:rsidR="00382F71" w:rsidRDefault="00382F71">
      <w:pPr>
        <w:pStyle w:val="a3"/>
        <w:rPr>
          <w:rFonts w:ascii="Calibri"/>
          <w:sz w:val="22"/>
        </w:rPr>
      </w:pPr>
    </w:p>
    <w:p w14:paraId="4E2F12CD" w14:textId="77777777" w:rsidR="00382F71" w:rsidRDefault="00000000">
      <w:pPr>
        <w:pStyle w:val="a5"/>
        <w:numPr>
          <w:ilvl w:val="2"/>
          <w:numId w:val="210"/>
        </w:numPr>
        <w:tabs>
          <w:tab w:val="left" w:pos="1192"/>
        </w:tabs>
        <w:spacing w:before="143"/>
        <w:ind w:hanging="721"/>
        <w:rPr>
          <w:rFonts w:ascii="Calibri" w:eastAsia="Calibri"/>
          <w:color w:val="4AACC5"/>
          <w:sz w:val="28"/>
        </w:rPr>
      </w:pPr>
      <w:bookmarkStart w:id="981" w:name="6.1.9如何测试监测_app_的内存使用、CPU_消耗、流量使用情况？"/>
      <w:bookmarkStart w:id="982" w:name="_bookmark491"/>
      <w:bookmarkEnd w:id="981"/>
      <w:bookmarkEnd w:id="982"/>
      <w:r>
        <w:rPr>
          <w:color w:val="4AACC5"/>
          <w:sz w:val="28"/>
        </w:rPr>
        <w:t xml:space="preserve">如何测试监测 </w:t>
      </w:r>
      <w:r>
        <w:rPr>
          <w:rFonts w:ascii="Calibri" w:eastAsia="Calibri"/>
          <w:b/>
          <w:color w:val="4AACC5"/>
          <w:sz w:val="28"/>
        </w:rPr>
        <w:t>app</w:t>
      </w:r>
      <w:r>
        <w:rPr>
          <w:rFonts w:ascii="Calibri" w:eastAsia="Calibri"/>
          <w:b/>
          <w:color w:val="4AACC5"/>
          <w:spacing w:val="78"/>
          <w:sz w:val="28"/>
        </w:rPr>
        <w:t xml:space="preserve"> </w:t>
      </w:r>
      <w:r>
        <w:rPr>
          <w:color w:val="4AACC5"/>
          <w:sz w:val="28"/>
        </w:rPr>
        <w:t>的内存使用、</w:t>
      </w:r>
      <w:r>
        <w:rPr>
          <w:rFonts w:ascii="Calibri" w:eastAsia="Calibri"/>
          <w:b/>
          <w:color w:val="4AACC5"/>
          <w:sz w:val="28"/>
        </w:rPr>
        <w:t>CPU</w:t>
      </w:r>
      <w:r>
        <w:rPr>
          <w:rFonts w:ascii="Calibri" w:eastAsia="Calibri"/>
          <w:b/>
          <w:color w:val="4AACC5"/>
          <w:spacing w:val="78"/>
          <w:sz w:val="28"/>
        </w:rPr>
        <w:t xml:space="preserve"> </w:t>
      </w:r>
      <w:r>
        <w:rPr>
          <w:color w:val="4AACC5"/>
          <w:sz w:val="28"/>
        </w:rPr>
        <w:t>消耗、流量使用情况？</w:t>
      </w:r>
    </w:p>
    <w:p w14:paraId="7EF12167" w14:textId="77777777" w:rsidR="00382F71" w:rsidRDefault="00382F71">
      <w:pPr>
        <w:pStyle w:val="a3"/>
        <w:spacing w:before="5"/>
        <w:rPr>
          <w:sz w:val="23"/>
        </w:rPr>
      </w:pPr>
    </w:p>
    <w:p w14:paraId="039B71F2" w14:textId="77777777" w:rsidR="00382F71" w:rsidRDefault="00000000">
      <w:pPr>
        <w:pStyle w:val="a3"/>
        <w:ind w:left="471"/>
        <w:jc w:val="both"/>
        <w:rPr>
          <w:rFonts w:ascii="Calibri"/>
        </w:rPr>
      </w:pPr>
      <w:proofErr w:type="spellStart"/>
      <w:r>
        <w:rPr>
          <w:rFonts w:ascii="Calibri"/>
        </w:rPr>
        <w:t>adb</w:t>
      </w:r>
      <w:proofErr w:type="spellEnd"/>
      <w:r>
        <w:rPr>
          <w:rFonts w:ascii="Calibri"/>
          <w:spacing w:val="-2"/>
        </w:rPr>
        <w:t xml:space="preserve"> </w:t>
      </w:r>
      <w:r>
        <w:rPr>
          <w:rFonts w:ascii="Calibri"/>
        </w:rPr>
        <w:t>shell</w:t>
      </w:r>
      <w:r>
        <w:rPr>
          <w:rFonts w:ascii="Calibri"/>
          <w:spacing w:val="-2"/>
        </w:rPr>
        <w:t xml:space="preserve"> </w:t>
      </w:r>
      <w:r>
        <w:rPr>
          <w:rFonts w:ascii="Calibri"/>
        </w:rPr>
        <w:t>top</w:t>
      </w:r>
    </w:p>
    <w:p w14:paraId="7D6EF866" w14:textId="77777777" w:rsidR="00382F71" w:rsidRDefault="00382F71">
      <w:pPr>
        <w:pStyle w:val="a3"/>
        <w:spacing w:before="9"/>
        <w:rPr>
          <w:rFonts w:ascii="Calibri"/>
          <w:sz w:val="16"/>
        </w:rPr>
      </w:pPr>
    </w:p>
    <w:p w14:paraId="253C56B2" w14:textId="77777777" w:rsidR="00382F71" w:rsidRDefault="00000000">
      <w:pPr>
        <w:pStyle w:val="a3"/>
        <w:spacing w:line="417" w:lineRule="auto"/>
        <w:ind w:left="471" w:right="353"/>
      </w:pPr>
      <w:r>
        <w:rPr>
          <w:rFonts w:ascii="Calibri" w:eastAsia="Calibri"/>
        </w:rPr>
        <w:t>Android</w:t>
      </w:r>
      <w:r>
        <w:rPr>
          <w:rFonts w:ascii="Calibri" w:eastAsia="Calibri"/>
          <w:spacing w:val="27"/>
        </w:rPr>
        <w:t xml:space="preserve"> </w:t>
      </w:r>
      <w:r>
        <w:t>应用性能测试通常包括：启动时间、内存、</w:t>
      </w:r>
      <w:r>
        <w:rPr>
          <w:rFonts w:ascii="Calibri" w:eastAsia="Calibri"/>
        </w:rPr>
        <w:t>CPU</w:t>
      </w:r>
      <w:r>
        <w:t>、耗电量、流量、流畅度等根据手机的使用应用频度和强度不同，可将应用使用强度分为如下几种状态：</w:t>
      </w:r>
    </w:p>
    <w:p w14:paraId="16D6A509" w14:textId="77777777" w:rsidR="00382F71" w:rsidRDefault="00000000">
      <w:pPr>
        <w:pStyle w:val="a3"/>
        <w:spacing w:line="417" w:lineRule="auto"/>
        <w:ind w:left="471" w:right="353" w:firstLine="211"/>
      </w:pPr>
      <w:r>
        <w:rPr>
          <w:w w:val="95"/>
        </w:rPr>
        <w:t>空闲状态：指启动应用后，不做任何操作或切换到后台运行的情况称为空闲状态，该情况为应用对</w:t>
      </w:r>
      <w:r>
        <w:rPr>
          <w:spacing w:val="222"/>
        </w:rPr>
        <w:t xml:space="preserve"> </w:t>
      </w:r>
      <w:r>
        <w:t>内存的消耗是最小的。</w:t>
      </w:r>
    </w:p>
    <w:p w14:paraId="438610DA" w14:textId="77777777" w:rsidR="00382F71" w:rsidRDefault="00000000">
      <w:pPr>
        <w:pStyle w:val="a3"/>
        <w:spacing w:line="269" w:lineRule="exact"/>
        <w:ind w:left="682"/>
      </w:pPr>
      <w:r>
        <w:t>中强度状态：该情况用户使用应用的强度和时间长短不确定，相对来说使用时长偏长。</w:t>
      </w:r>
    </w:p>
    <w:p w14:paraId="09415916" w14:textId="77777777" w:rsidR="00382F71" w:rsidRDefault="00382F71">
      <w:pPr>
        <w:pStyle w:val="a3"/>
        <w:spacing w:before="6"/>
        <w:rPr>
          <w:sz w:val="15"/>
        </w:rPr>
      </w:pPr>
    </w:p>
    <w:p w14:paraId="2B0344F6" w14:textId="77777777" w:rsidR="00382F71" w:rsidRDefault="00000000">
      <w:pPr>
        <w:pStyle w:val="a3"/>
        <w:spacing w:line="417" w:lineRule="auto"/>
        <w:ind w:left="471" w:right="245" w:firstLine="211"/>
      </w:pPr>
      <w:r>
        <w:rPr>
          <w:spacing w:val="-15"/>
          <w:w w:val="95"/>
        </w:rPr>
        <w:t>高强度状态：该种情况为应用内高频率的使用，用户很少达到，跑</w:t>
      </w:r>
      <w:r>
        <w:rPr>
          <w:spacing w:val="145"/>
        </w:rPr>
        <w:t xml:space="preserve"> </w:t>
      </w:r>
      <w:r>
        <w:rPr>
          <w:rFonts w:ascii="Calibri" w:eastAsia="Calibri"/>
          <w:w w:val="95"/>
        </w:rPr>
        <w:t>monkey</w:t>
      </w:r>
      <w:r>
        <w:rPr>
          <w:rFonts w:ascii="Calibri" w:eastAsia="Calibri"/>
          <w:spacing w:val="74"/>
        </w:rPr>
        <w:t xml:space="preserve">  </w:t>
      </w:r>
      <w:r>
        <w:rPr>
          <w:w w:val="95"/>
        </w:rPr>
        <w:t>时可认为高强度状态， 该</w:t>
      </w:r>
      <w:r>
        <w:rPr>
          <w:spacing w:val="1"/>
          <w:w w:val="95"/>
        </w:rPr>
        <w:t xml:space="preserve"> </w:t>
      </w:r>
      <w:r>
        <w:rPr>
          <w:w w:val="95"/>
        </w:rPr>
        <w:t>种情况常用来测试应用内存泄漏的情况测试时，可根据用户的操作习惯模拟应用使用频率和强度等级。</w:t>
      </w:r>
      <w:r>
        <w:rPr>
          <w:spacing w:val="142"/>
        </w:rPr>
        <w:t xml:space="preserve"> </w:t>
      </w:r>
      <w:r>
        <w:t xml:space="preserve">使用 </w:t>
      </w:r>
      <w:proofErr w:type="spellStart"/>
      <w:r>
        <w:rPr>
          <w:rFonts w:ascii="Calibri" w:eastAsia="Calibri"/>
        </w:rPr>
        <w:t>adb</w:t>
      </w:r>
      <w:proofErr w:type="spellEnd"/>
      <w:r>
        <w:rPr>
          <w:rFonts w:ascii="Calibri" w:eastAsia="Calibri"/>
          <w:spacing w:val="12"/>
        </w:rPr>
        <w:t xml:space="preserve"> </w:t>
      </w:r>
      <w:r>
        <w:rPr>
          <w:spacing w:val="-1"/>
        </w:rPr>
        <w:t xml:space="preserve">命令，手机连接电脑开启 </w:t>
      </w:r>
      <w:r>
        <w:rPr>
          <w:rFonts w:ascii="Calibri" w:eastAsia="Calibri"/>
        </w:rPr>
        <w:t>USB</w:t>
      </w:r>
      <w:r>
        <w:rPr>
          <w:rFonts w:ascii="Calibri" w:eastAsia="Calibri"/>
          <w:spacing w:val="9"/>
        </w:rPr>
        <w:t xml:space="preserve"> </w:t>
      </w:r>
      <w:r>
        <w:t xml:space="preserve">调试模式，进入 </w:t>
      </w:r>
      <w:proofErr w:type="spellStart"/>
      <w:r>
        <w:rPr>
          <w:rFonts w:ascii="Calibri" w:eastAsia="Calibri"/>
        </w:rPr>
        <w:t>adbshell</w:t>
      </w:r>
      <w:proofErr w:type="spellEnd"/>
      <w:r>
        <w:t>。</w:t>
      </w:r>
    </w:p>
    <w:p w14:paraId="37794C09" w14:textId="77777777" w:rsidR="00382F71" w:rsidRDefault="00382F71">
      <w:pPr>
        <w:spacing w:line="417" w:lineRule="auto"/>
        <w:sectPr w:rsidR="00382F71">
          <w:pgSz w:w="11910" w:h="16840"/>
          <w:pgMar w:top="1260" w:right="940" w:bottom="680" w:left="820" w:header="0" w:footer="406" w:gutter="0"/>
          <w:cols w:space="720"/>
        </w:sectPr>
      </w:pPr>
    </w:p>
    <w:p w14:paraId="4366D7BA" w14:textId="77777777" w:rsidR="00382F71" w:rsidRDefault="00000000">
      <w:pPr>
        <w:pStyle w:val="a3"/>
        <w:spacing w:before="49"/>
        <w:ind w:left="471"/>
      </w:pPr>
      <w:r>
        <w:lastRenderedPageBreak/>
        <w:t>（</w:t>
      </w:r>
      <w:r>
        <w:rPr>
          <w:rFonts w:ascii="Calibri" w:eastAsia="Calibri"/>
        </w:rPr>
        <w:t>1</w:t>
      </w:r>
      <w:r>
        <w:t>）</w:t>
      </w:r>
      <w:r>
        <w:rPr>
          <w:spacing w:val="-2"/>
        </w:rPr>
        <w:t xml:space="preserve">查看 </w:t>
      </w:r>
      <w:r>
        <w:rPr>
          <w:rFonts w:ascii="Calibri" w:eastAsia="Calibri"/>
        </w:rPr>
        <w:t>CPU</w:t>
      </w:r>
      <w:r>
        <w:rPr>
          <w:rFonts w:ascii="Calibri" w:eastAsia="Calibri"/>
          <w:spacing w:val="11"/>
        </w:rPr>
        <w:t xml:space="preserve"> </w:t>
      </w:r>
      <w:r>
        <w:t>占用率</w:t>
      </w:r>
    </w:p>
    <w:p w14:paraId="5B6EC7F8" w14:textId="77777777" w:rsidR="00382F71" w:rsidRDefault="00382F71">
      <w:pPr>
        <w:pStyle w:val="a3"/>
        <w:spacing w:before="6"/>
        <w:rPr>
          <w:sz w:val="15"/>
        </w:rPr>
      </w:pPr>
    </w:p>
    <w:p w14:paraId="43FA6749" w14:textId="77777777" w:rsidR="00382F71" w:rsidRDefault="00000000">
      <w:pPr>
        <w:pStyle w:val="a3"/>
        <w:ind w:left="471"/>
      </w:pPr>
      <w:r>
        <w:rPr>
          <w:spacing w:val="-2"/>
        </w:rPr>
        <w:t xml:space="preserve">使用命令 </w:t>
      </w:r>
      <w:r>
        <w:rPr>
          <w:rFonts w:ascii="Calibri" w:eastAsia="Calibri"/>
        </w:rPr>
        <w:t>top</w:t>
      </w:r>
      <w:r>
        <w:rPr>
          <w:rFonts w:ascii="Calibri" w:eastAsia="Calibri"/>
          <w:spacing w:val="-6"/>
        </w:rPr>
        <w:t xml:space="preserve"> </w:t>
      </w:r>
      <w:r>
        <w:rPr>
          <w:rFonts w:ascii="Calibri" w:eastAsia="Calibri"/>
        </w:rPr>
        <w:t>-m</w:t>
      </w:r>
      <w:r>
        <w:rPr>
          <w:rFonts w:ascii="Calibri" w:eastAsia="Calibri"/>
          <w:spacing w:val="-3"/>
        </w:rPr>
        <w:t xml:space="preserve"> </w:t>
      </w:r>
      <w:r>
        <w:rPr>
          <w:rFonts w:ascii="Calibri" w:eastAsia="Calibri"/>
        </w:rPr>
        <w:t>10</w:t>
      </w:r>
      <w:r>
        <w:rPr>
          <w:rFonts w:ascii="Calibri" w:eastAsia="Calibri"/>
          <w:spacing w:val="-4"/>
        </w:rPr>
        <w:t xml:space="preserve"> </w:t>
      </w:r>
      <w:r>
        <w:rPr>
          <w:rFonts w:ascii="Calibri" w:eastAsia="Calibri"/>
        </w:rPr>
        <w:t>-s</w:t>
      </w:r>
      <w:r>
        <w:rPr>
          <w:rFonts w:ascii="Calibri" w:eastAsia="Calibri"/>
          <w:spacing w:val="-4"/>
        </w:rPr>
        <w:t xml:space="preserve"> </w:t>
      </w:r>
      <w:proofErr w:type="spellStart"/>
      <w:r>
        <w:rPr>
          <w:rFonts w:ascii="Calibri" w:eastAsia="Calibri"/>
        </w:rPr>
        <w:t>cpu</w:t>
      </w:r>
      <w:proofErr w:type="spellEnd"/>
      <w:r>
        <w:t>（</w:t>
      </w:r>
      <w:r>
        <w:rPr>
          <w:rFonts w:ascii="Calibri" w:eastAsia="Calibri"/>
        </w:rPr>
        <w:t>-t</w:t>
      </w:r>
      <w:r>
        <w:rPr>
          <w:rFonts w:ascii="Calibri" w:eastAsia="Calibri"/>
          <w:spacing w:val="2"/>
        </w:rPr>
        <w:t xml:space="preserve"> </w:t>
      </w:r>
      <w:r>
        <w:t>显示进程名称，</w:t>
      </w:r>
      <w:r>
        <w:rPr>
          <w:rFonts w:ascii="Calibri" w:eastAsia="Calibri"/>
        </w:rPr>
        <w:t>-s</w:t>
      </w:r>
      <w:r>
        <w:rPr>
          <w:rFonts w:ascii="Calibri" w:eastAsia="Calibri"/>
          <w:spacing w:val="47"/>
        </w:rPr>
        <w:t xml:space="preserve"> </w:t>
      </w:r>
      <w:r>
        <w:t>按指定行排序，</w:t>
      </w:r>
      <w:r>
        <w:rPr>
          <w:rFonts w:ascii="Calibri" w:eastAsia="Calibri"/>
        </w:rPr>
        <w:t>-n</w:t>
      </w:r>
      <w:r>
        <w:rPr>
          <w:rFonts w:ascii="Calibri" w:eastAsia="Calibri"/>
          <w:spacing w:val="46"/>
        </w:rPr>
        <w:t xml:space="preserve"> </w:t>
      </w:r>
      <w:r>
        <w:t>在退出前刷新几次，</w:t>
      </w:r>
      <w:r>
        <w:rPr>
          <w:rFonts w:ascii="Calibri" w:eastAsia="Calibri"/>
        </w:rPr>
        <w:t>-d</w:t>
      </w:r>
      <w:r>
        <w:rPr>
          <w:rFonts w:ascii="Calibri" w:eastAsia="Calibri"/>
          <w:spacing w:val="50"/>
        </w:rPr>
        <w:t xml:space="preserve"> </w:t>
      </w:r>
      <w:r>
        <w:t>刷新间隔，</w:t>
      </w:r>
    </w:p>
    <w:p w14:paraId="78592E76" w14:textId="77777777" w:rsidR="00382F71" w:rsidRDefault="00382F71">
      <w:pPr>
        <w:pStyle w:val="a3"/>
        <w:spacing w:before="7"/>
        <w:rPr>
          <w:sz w:val="15"/>
        </w:rPr>
      </w:pPr>
    </w:p>
    <w:p w14:paraId="105867FF" w14:textId="77777777" w:rsidR="00382F71" w:rsidRDefault="00000000">
      <w:pPr>
        <w:pStyle w:val="a3"/>
        <w:ind w:left="471"/>
      </w:pPr>
      <w:r>
        <w:rPr>
          <w:rFonts w:ascii="Calibri" w:eastAsia="Calibri"/>
        </w:rPr>
        <w:t>-m</w:t>
      </w:r>
      <w:r>
        <w:rPr>
          <w:rFonts w:ascii="Calibri" w:eastAsia="Calibri"/>
          <w:spacing w:val="6"/>
        </w:rPr>
        <w:t xml:space="preserve"> </w:t>
      </w:r>
      <w:r>
        <w:t>显示最大数量），如下图：</w:t>
      </w:r>
    </w:p>
    <w:p w14:paraId="2A9A5052" w14:textId="77777777" w:rsidR="00382F71" w:rsidRDefault="00000000">
      <w:pPr>
        <w:pStyle w:val="a3"/>
        <w:spacing w:before="6"/>
        <w:rPr>
          <w:sz w:val="9"/>
        </w:rPr>
      </w:pPr>
      <w:r>
        <w:rPr>
          <w:noProof/>
        </w:rPr>
        <w:drawing>
          <wp:anchor distT="0" distB="0" distL="0" distR="0" simplePos="0" relativeHeight="251649536" behindDoc="0" locked="0" layoutInCell="1" allowOverlap="1" wp14:anchorId="495E9C0F" wp14:editId="4D95CE94">
            <wp:simplePos x="0" y="0"/>
            <wp:positionH relativeFrom="page">
              <wp:posOffset>819785</wp:posOffset>
            </wp:positionH>
            <wp:positionV relativeFrom="paragraph">
              <wp:posOffset>102235</wp:posOffset>
            </wp:positionV>
            <wp:extent cx="5930265" cy="2294890"/>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4.jpeg"/>
                    <pic:cNvPicPr>
                      <a:picLocks noChangeAspect="1"/>
                    </pic:cNvPicPr>
                  </pic:nvPicPr>
                  <pic:blipFill>
                    <a:blip r:embed="rId46" cstate="print"/>
                    <a:stretch>
                      <a:fillRect/>
                    </a:stretch>
                  </pic:blipFill>
                  <pic:spPr>
                    <a:xfrm>
                      <a:off x="0" y="0"/>
                      <a:ext cx="5930149" cy="2295048"/>
                    </a:xfrm>
                    <a:prstGeom prst="rect">
                      <a:avLst/>
                    </a:prstGeom>
                  </pic:spPr>
                </pic:pic>
              </a:graphicData>
            </a:graphic>
          </wp:anchor>
        </w:drawing>
      </w:r>
    </w:p>
    <w:p w14:paraId="7D08137B" w14:textId="77777777" w:rsidR="00382F71" w:rsidRDefault="00000000">
      <w:pPr>
        <w:pStyle w:val="a3"/>
        <w:spacing w:before="139"/>
        <w:ind w:left="471"/>
      </w:pPr>
      <w:r>
        <w:t>参数含义：</w:t>
      </w:r>
    </w:p>
    <w:p w14:paraId="39E050A4" w14:textId="77777777" w:rsidR="00382F71" w:rsidRDefault="00382F71">
      <w:pPr>
        <w:pStyle w:val="a3"/>
        <w:spacing w:before="6"/>
        <w:rPr>
          <w:sz w:val="15"/>
        </w:rPr>
      </w:pPr>
    </w:p>
    <w:p w14:paraId="6D828043" w14:textId="77777777" w:rsidR="00382F71" w:rsidRDefault="00000000">
      <w:pPr>
        <w:pStyle w:val="a5"/>
        <w:numPr>
          <w:ilvl w:val="0"/>
          <w:numId w:val="53"/>
        </w:numPr>
        <w:tabs>
          <w:tab w:val="left" w:pos="891"/>
          <w:tab w:val="left" w:pos="892"/>
        </w:tabs>
        <w:ind w:left="891" w:hanging="421"/>
        <w:rPr>
          <w:rFonts w:ascii="Calibri" w:eastAsia="Calibri" w:hAnsi="Calibri"/>
          <w:sz w:val="21"/>
        </w:rPr>
      </w:pPr>
      <w:r>
        <w:rPr>
          <w:rFonts w:ascii="Calibri" w:eastAsia="Calibri" w:hAnsi="Calibri"/>
          <w:sz w:val="21"/>
        </w:rPr>
        <w:t>PID</w:t>
      </w:r>
      <w:r>
        <w:rPr>
          <w:sz w:val="21"/>
        </w:rPr>
        <w:t>：</w:t>
      </w:r>
      <w:proofErr w:type="spellStart"/>
      <w:r>
        <w:rPr>
          <w:rFonts w:ascii="Calibri" w:eastAsia="Calibri" w:hAnsi="Calibri"/>
          <w:sz w:val="21"/>
        </w:rPr>
        <w:t>progressidentification</w:t>
      </w:r>
      <w:proofErr w:type="spellEnd"/>
      <w:r>
        <w:rPr>
          <w:spacing w:val="-3"/>
          <w:sz w:val="21"/>
        </w:rPr>
        <w:t xml:space="preserve">，应用程序 </w:t>
      </w:r>
      <w:r>
        <w:rPr>
          <w:rFonts w:ascii="Calibri" w:eastAsia="Calibri" w:hAnsi="Calibri"/>
          <w:sz w:val="21"/>
        </w:rPr>
        <w:t>ID</w:t>
      </w:r>
    </w:p>
    <w:p w14:paraId="427F7EA1" w14:textId="77777777" w:rsidR="00382F71" w:rsidRDefault="00000000">
      <w:pPr>
        <w:pStyle w:val="a5"/>
        <w:numPr>
          <w:ilvl w:val="0"/>
          <w:numId w:val="53"/>
        </w:numPr>
        <w:tabs>
          <w:tab w:val="left" w:pos="891"/>
          <w:tab w:val="left" w:pos="892"/>
        </w:tabs>
        <w:spacing w:before="199" w:line="417" w:lineRule="auto"/>
        <w:ind w:left="891" w:right="353"/>
        <w:rPr>
          <w:sz w:val="21"/>
        </w:rPr>
      </w:pPr>
      <w:r>
        <w:rPr>
          <w:rFonts w:ascii="Calibri" w:eastAsia="Calibri" w:hAnsi="Calibri"/>
          <w:sz w:val="21"/>
        </w:rPr>
        <w:t>S</w:t>
      </w:r>
      <w:r>
        <w:rPr>
          <w:rFonts w:ascii="Calibri" w:eastAsia="Calibri" w:hAnsi="Calibri"/>
          <w:spacing w:val="18"/>
          <w:sz w:val="21"/>
        </w:rPr>
        <w:t xml:space="preserve">: </w:t>
      </w:r>
      <w:r>
        <w:rPr>
          <w:spacing w:val="-2"/>
          <w:sz w:val="21"/>
        </w:rPr>
        <w:t xml:space="preserve">进程的状态，其中 </w:t>
      </w:r>
      <w:r>
        <w:rPr>
          <w:rFonts w:ascii="Calibri" w:eastAsia="Calibri" w:hAnsi="Calibri"/>
          <w:sz w:val="21"/>
        </w:rPr>
        <w:t>S</w:t>
      </w:r>
      <w:r>
        <w:rPr>
          <w:rFonts w:ascii="Calibri" w:eastAsia="Calibri" w:hAnsi="Calibri"/>
          <w:spacing w:val="39"/>
          <w:sz w:val="21"/>
        </w:rPr>
        <w:t xml:space="preserve"> </w:t>
      </w:r>
      <w:r>
        <w:rPr>
          <w:sz w:val="21"/>
        </w:rPr>
        <w:t>表示休眠，</w:t>
      </w:r>
      <w:r>
        <w:rPr>
          <w:rFonts w:ascii="Calibri" w:eastAsia="Calibri" w:hAnsi="Calibri"/>
          <w:sz w:val="21"/>
        </w:rPr>
        <w:t>R</w:t>
      </w:r>
      <w:r>
        <w:rPr>
          <w:rFonts w:ascii="Calibri" w:eastAsia="Calibri" w:hAnsi="Calibri"/>
          <w:spacing w:val="37"/>
          <w:sz w:val="21"/>
        </w:rPr>
        <w:t xml:space="preserve"> </w:t>
      </w:r>
      <w:r>
        <w:rPr>
          <w:sz w:val="21"/>
        </w:rPr>
        <w:t>表示正在运行，</w:t>
      </w:r>
      <w:r>
        <w:rPr>
          <w:rFonts w:ascii="Calibri" w:eastAsia="Calibri" w:hAnsi="Calibri"/>
          <w:sz w:val="21"/>
        </w:rPr>
        <w:t>Z</w:t>
      </w:r>
      <w:r>
        <w:rPr>
          <w:rFonts w:ascii="Calibri" w:eastAsia="Calibri" w:hAnsi="Calibri"/>
          <w:spacing w:val="39"/>
          <w:sz w:val="21"/>
        </w:rPr>
        <w:t xml:space="preserve"> </w:t>
      </w:r>
      <w:r>
        <w:rPr>
          <w:sz w:val="21"/>
        </w:rPr>
        <w:t>表示僵死状态，</w:t>
      </w:r>
      <w:r>
        <w:rPr>
          <w:rFonts w:ascii="Calibri" w:eastAsia="Calibri" w:hAnsi="Calibri"/>
          <w:sz w:val="21"/>
        </w:rPr>
        <w:t>N</w:t>
      </w:r>
      <w:r>
        <w:rPr>
          <w:rFonts w:ascii="Calibri" w:eastAsia="Calibri" w:hAnsi="Calibri"/>
          <w:spacing w:val="38"/>
          <w:sz w:val="21"/>
        </w:rPr>
        <w:t xml:space="preserve"> </w:t>
      </w:r>
      <w:r>
        <w:rPr>
          <w:sz w:val="21"/>
        </w:rPr>
        <w:t>表示该进程</w:t>
      </w:r>
      <w:proofErr w:type="gramStart"/>
      <w:r>
        <w:rPr>
          <w:sz w:val="21"/>
        </w:rPr>
        <w:t>优先值</w:t>
      </w:r>
      <w:proofErr w:type="gramEnd"/>
      <w:r>
        <w:rPr>
          <w:sz w:val="21"/>
        </w:rPr>
        <w:t>是负数。</w:t>
      </w:r>
    </w:p>
    <w:p w14:paraId="3029BCBB" w14:textId="77777777" w:rsidR="00382F71" w:rsidRDefault="00000000">
      <w:pPr>
        <w:pStyle w:val="a5"/>
        <w:numPr>
          <w:ilvl w:val="0"/>
          <w:numId w:val="53"/>
        </w:numPr>
        <w:tabs>
          <w:tab w:val="left" w:pos="891"/>
          <w:tab w:val="left" w:pos="892"/>
        </w:tabs>
        <w:spacing w:line="269" w:lineRule="exact"/>
        <w:ind w:left="891" w:hanging="421"/>
        <w:rPr>
          <w:sz w:val="21"/>
        </w:rPr>
      </w:pPr>
      <w:r>
        <w:rPr>
          <w:rFonts w:ascii="Calibri" w:eastAsia="Calibri" w:hAnsi="Calibri"/>
          <w:sz w:val="21"/>
        </w:rPr>
        <w:t>#THR</w:t>
      </w:r>
      <w:r>
        <w:rPr>
          <w:sz w:val="21"/>
        </w:rPr>
        <w:t>：程序当前所用的线程数</w:t>
      </w:r>
    </w:p>
    <w:p w14:paraId="4C3A2E65" w14:textId="77777777" w:rsidR="00382F71" w:rsidRDefault="00000000">
      <w:pPr>
        <w:pStyle w:val="a5"/>
        <w:numPr>
          <w:ilvl w:val="0"/>
          <w:numId w:val="53"/>
        </w:numPr>
        <w:tabs>
          <w:tab w:val="left" w:pos="891"/>
          <w:tab w:val="left" w:pos="892"/>
        </w:tabs>
        <w:spacing w:before="199"/>
        <w:ind w:left="891" w:hanging="421"/>
        <w:rPr>
          <w:sz w:val="21"/>
        </w:rPr>
      </w:pPr>
      <w:r>
        <w:rPr>
          <w:rFonts w:ascii="Calibri" w:eastAsia="Calibri" w:hAnsi="Calibri"/>
          <w:sz w:val="21"/>
        </w:rPr>
        <w:t>VSS</w:t>
      </w:r>
      <w:r>
        <w:rPr>
          <w:sz w:val="21"/>
        </w:rPr>
        <w:t>：</w:t>
      </w:r>
      <w:proofErr w:type="spellStart"/>
      <w:r>
        <w:rPr>
          <w:rFonts w:ascii="Calibri" w:eastAsia="Calibri" w:hAnsi="Calibri"/>
          <w:sz w:val="21"/>
        </w:rPr>
        <w:t>VirtualSet</w:t>
      </w:r>
      <w:proofErr w:type="spellEnd"/>
      <w:r>
        <w:rPr>
          <w:rFonts w:ascii="Calibri" w:eastAsia="Calibri" w:hAnsi="Calibri"/>
          <w:spacing w:val="-4"/>
          <w:sz w:val="21"/>
        </w:rPr>
        <w:t xml:space="preserve"> </w:t>
      </w:r>
      <w:r>
        <w:rPr>
          <w:rFonts w:ascii="Calibri" w:eastAsia="Calibri" w:hAnsi="Calibri"/>
          <w:sz w:val="21"/>
        </w:rPr>
        <w:t>Size</w:t>
      </w:r>
      <w:r>
        <w:rPr>
          <w:rFonts w:ascii="Calibri" w:eastAsia="Calibri" w:hAnsi="Calibri"/>
          <w:spacing w:val="43"/>
          <w:sz w:val="21"/>
        </w:rPr>
        <w:t xml:space="preserve"> </w:t>
      </w:r>
      <w:r>
        <w:rPr>
          <w:sz w:val="21"/>
        </w:rPr>
        <w:t>虚拟耗用内存（包含共享库占用的内存）</w:t>
      </w:r>
    </w:p>
    <w:p w14:paraId="6F12B813" w14:textId="77777777" w:rsidR="00382F71" w:rsidRDefault="00000000">
      <w:pPr>
        <w:pStyle w:val="a5"/>
        <w:numPr>
          <w:ilvl w:val="0"/>
          <w:numId w:val="53"/>
        </w:numPr>
        <w:tabs>
          <w:tab w:val="left" w:pos="891"/>
          <w:tab w:val="left" w:pos="892"/>
        </w:tabs>
        <w:spacing w:before="199"/>
        <w:ind w:left="891" w:hanging="421"/>
        <w:rPr>
          <w:sz w:val="21"/>
        </w:rPr>
      </w:pPr>
      <w:r>
        <w:rPr>
          <w:rFonts w:ascii="Calibri" w:eastAsia="Calibri" w:hAnsi="Calibri"/>
          <w:sz w:val="21"/>
        </w:rPr>
        <w:t>RSS</w:t>
      </w:r>
      <w:r>
        <w:rPr>
          <w:spacing w:val="-6"/>
          <w:sz w:val="21"/>
        </w:rPr>
        <w:t xml:space="preserve">： </w:t>
      </w:r>
      <w:proofErr w:type="spellStart"/>
      <w:r>
        <w:rPr>
          <w:rFonts w:ascii="Calibri" w:eastAsia="Calibri" w:hAnsi="Calibri"/>
          <w:sz w:val="21"/>
        </w:rPr>
        <w:t>ResidentSet</w:t>
      </w:r>
      <w:proofErr w:type="spellEnd"/>
      <w:r>
        <w:rPr>
          <w:rFonts w:ascii="Calibri" w:eastAsia="Calibri" w:hAnsi="Calibri"/>
          <w:spacing w:val="-5"/>
          <w:sz w:val="21"/>
        </w:rPr>
        <w:t xml:space="preserve"> </w:t>
      </w:r>
      <w:r>
        <w:rPr>
          <w:rFonts w:ascii="Calibri" w:eastAsia="Calibri" w:hAnsi="Calibri"/>
          <w:sz w:val="21"/>
        </w:rPr>
        <w:t>Size</w:t>
      </w:r>
      <w:r>
        <w:rPr>
          <w:rFonts w:ascii="Calibri" w:eastAsia="Calibri" w:hAnsi="Calibri"/>
          <w:spacing w:val="1"/>
          <w:sz w:val="21"/>
        </w:rPr>
        <w:t xml:space="preserve"> </w:t>
      </w:r>
      <w:r>
        <w:rPr>
          <w:sz w:val="21"/>
        </w:rPr>
        <w:t>实际使用物理内存（包含共享库占用的内存）</w:t>
      </w:r>
    </w:p>
    <w:p w14:paraId="3C2C9382" w14:textId="77777777" w:rsidR="00382F71" w:rsidRDefault="00000000">
      <w:pPr>
        <w:pStyle w:val="a5"/>
        <w:numPr>
          <w:ilvl w:val="0"/>
          <w:numId w:val="53"/>
        </w:numPr>
        <w:tabs>
          <w:tab w:val="left" w:pos="891"/>
          <w:tab w:val="left" w:pos="892"/>
        </w:tabs>
        <w:spacing w:before="199"/>
        <w:ind w:left="891" w:hanging="421"/>
        <w:rPr>
          <w:rFonts w:ascii="Calibri" w:eastAsia="Calibri" w:hAnsi="Calibri"/>
          <w:sz w:val="21"/>
        </w:rPr>
      </w:pPr>
      <w:r>
        <w:rPr>
          <w:rFonts w:ascii="Calibri" w:eastAsia="Calibri" w:hAnsi="Calibri"/>
          <w:sz w:val="21"/>
        </w:rPr>
        <w:t>UID</w:t>
      </w:r>
      <w:r>
        <w:rPr>
          <w:sz w:val="21"/>
        </w:rPr>
        <w:t>：</w:t>
      </w:r>
      <w:proofErr w:type="spellStart"/>
      <w:r>
        <w:rPr>
          <w:rFonts w:ascii="Calibri" w:eastAsia="Calibri" w:hAnsi="Calibri"/>
          <w:sz w:val="21"/>
        </w:rPr>
        <w:t>UserIdentification</w:t>
      </w:r>
      <w:proofErr w:type="spellEnd"/>
      <w:r>
        <w:rPr>
          <w:spacing w:val="-2"/>
          <w:sz w:val="21"/>
        </w:rPr>
        <w:t xml:space="preserve">，用户身份 </w:t>
      </w:r>
      <w:r>
        <w:rPr>
          <w:rFonts w:ascii="Calibri" w:eastAsia="Calibri" w:hAnsi="Calibri"/>
          <w:sz w:val="21"/>
        </w:rPr>
        <w:t>ID</w:t>
      </w:r>
    </w:p>
    <w:p w14:paraId="1523BD91" w14:textId="77777777" w:rsidR="00382F71" w:rsidRDefault="00000000">
      <w:pPr>
        <w:pStyle w:val="a5"/>
        <w:numPr>
          <w:ilvl w:val="0"/>
          <w:numId w:val="53"/>
        </w:numPr>
        <w:tabs>
          <w:tab w:val="left" w:pos="891"/>
          <w:tab w:val="left" w:pos="892"/>
        </w:tabs>
        <w:spacing w:before="199"/>
        <w:ind w:left="891" w:hanging="421"/>
        <w:rPr>
          <w:sz w:val="21"/>
        </w:rPr>
      </w:pPr>
      <w:r>
        <w:rPr>
          <w:rFonts w:ascii="Calibri" w:eastAsia="Calibri" w:hAnsi="Calibri"/>
          <w:sz w:val="21"/>
        </w:rPr>
        <w:t>Name:</w:t>
      </w:r>
      <w:r>
        <w:rPr>
          <w:sz w:val="21"/>
        </w:rPr>
        <w:t>应用程序名称</w:t>
      </w:r>
    </w:p>
    <w:p w14:paraId="172C2744" w14:textId="77777777" w:rsidR="00382F71" w:rsidRDefault="00000000">
      <w:pPr>
        <w:pStyle w:val="a3"/>
        <w:spacing w:before="199" w:line="417" w:lineRule="auto"/>
        <w:ind w:left="471" w:right="352"/>
        <w:rPr>
          <w:rFonts w:ascii="Calibri" w:eastAsia="Calibri"/>
        </w:rPr>
      </w:pPr>
      <w:r>
        <w:rPr>
          <w:noProof/>
        </w:rPr>
        <w:drawing>
          <wp:anchor distT="0" distB="0" distL="0" distR="0" simplePos="0" relativeHeight="251663872" behindDoc="1" locked="0" layoutInCell="1" allowOverlap="1" wp14:anchorId="0722E986" wp14:editId="6165606A">
            <wp:simplePos x="0" y="0"/>
            <wp:positionH relativeFrom="page">
              <wp:posOffset>819785</wp:posOffset>
            </wp:positionH>
            <wp:positionV relativeFrom="paragraph">
              <wp:posOffset>657860</wp:posOffset>
            </wp:positionV>
            <wp:extent cx="5867400" cy="2371090"/>
            <wp:effectExtent l="0" t="0" r="0" b="0"/>
            <wp:wrapNone/>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5.jpeg"/>
                    <pic:cNvPicPr>
                      <a:picLocks noChangeAspect="1"/>
                    </pic:cNvPicPr>
                  </pic:nvPicPr>
                  <pic:blipFill>
                    <a:blip r:embed="rId47" cstate="print"/>
                    <a:stretch>
                      <a:fillRect/>
                    </a:stretch>
                  </pic:blipFill>
                  <pic:spPr>
                    <a:xfrm>
                      <a:off x="0" y="0"/>
                      <a:ext cx="5867399" cy="2371344"/>
                    </a:xfrm>
                    <a:prstGeom prst="rect">
                      <a:avLst/>
                    </a:prstGeom>
                  </pic:spPr>
                </pic:pic>
              </a:graphicData>
            </a:graphic>
          </wp:anchor>
        </w:drawing>
      </w:r>
      <w:r>
        <w:t>在测试过程中，</w:t>
      </w:r>
      <w:r>
        <w:rPr>
          <w:rFonts w:ascii="Calibri" w:eastAsia="Calibri"/>
        </w:rPr>
        <w:t>QA</w:t>
      </w:r>
      <w:r>
        <w:rPr>
          <w:rFonts w:ascii="Calibri" w:eastAsia="Calibri"/>
          <w:spacing w:val="17"/>
        </w:rPr>
        <w:t xml:space="preserve"> </w:t>
      </w:r>
      <w:r>
        <w:rPr>
          <w:spacing w:val="1"/>
        </w:rPr>
        <w:t xml:space="preserve">需要关注对应包的 </w:t>
      </w:r>
      <w:proofErr w:type="spellStart"/>
      <w:r>
        <w:rPr>
          <w:rFonts w:ascii="Calibri" w:eastAsia="Calibri"/>
        </w:rPr>
        <w:t>cpu</w:t>
      </w:r>
      <w:proofErr w:type="spellEnd"/>
      <w:r>
        <w:rPr>
          <w:rFonts w:ascii="Calibri" w:eastAsia="Calibri"/>
          <w:spacing w:val="13"/>
        </w:rPr>
        <w:t xml:space="preserve"> </w:t>
      </w:r>
      <w:r>
        <w:t>占用率，反复进行某个操作，</w:t>
      </w:r>
      <w:proofErr w:type="spellStart"/>
      <w:r>
        <w:rPr>
          <w:rFonts w:ascii="Calibri" w:eastAsia="Calibri"/>
        </w:rPr>
        <w:t>cpu</w:t>
      </w:r>
      <w:proofErr w:type="spellEnd"/>
      <w:r>
        <w:rPr>
          <w:rFonts w:ascii="Calibri" w:eastAsia="Calibri"/>
          <w:spacing w:val="16"/>
        </w:rPr>
        <w:t xml:space="preserve"> </w:t>
      </w:r>
      <w:r>
        <w:t>占用过高且一直无法释</w:t>
      </w:r>
      <w:r>
        <w:rPr>
          <w:spacing w:val="-14"/>
        </w:rPr>
        <w:t xml:space="preserve">放，此时可能存在风险。如果你想筛选出你自己的应用的话可以用下面命令 </w:t>
      </w:r>
      <w:r>
        <w:rPr>
          <w:rFonts w:ascii="Calibri" w:eastAsia="Calibri"/>
        </w:rPr>
        <w:t>top</w:t>
      </w:r>
      <w:r>
        <w:rPr>
          <w:rFonts w:ascii="Calibri" w:eastAsia="Calibri"/>
          <w:spacing w:val="-5"/>
        </w:rPr>
        <w:t xml:space="preserve"> </w:t>
      </w:r>
      <w:r>
        <w:rPr>
          <w:rFonts w:ascii="Calibri" w:eastAsia="Calibri"/>
        </w:rPr>
        <w:t>-d</w:t>
      </w:r>
      <w:r>
        <w:rPr>
          <w:rFonts w:ascii="Calibri" w:eastAsia="Calibri"/>
          <w:spacing w:val="-7"/>
        </w:rPr>
        <w:t xml:space="preserve"> </w:t>
      </w:r>
      <w:r>
        <w:rPr>
          <w:rFonts w:ascii="Calibri" w:eastAsia="Calibri"/>
        </w:rPr>
        <w:t>3|</w:t>
      </w:r>
      <w:r>
        <w:rPr>
          <w:rFonts w:ascii="Calibri" w:eastAsia="Calibri"/>
          <w:spacing w:val="-4"/>
        </w:rPr>
        <w:t xml:space="preserve"> </w:t>
      </w:r>
      <w:r>
        <w:rPr>
          <w:rFonts w:ascii="Calibri" w:eastAsia="Calibri"/>
        </w:rPr>
        <w:t>grep</w:t>
      </w:r>
      <w:r>
        <w:rPr>
          <w:rFonts w:ascii="Calibri" w:eastAsia="Calibri"/>
          <w:spacing w:val="-7"/>
        </w:rPr>
        <w:t xml:space="preserve"> </w:t>
      </w:r>
      <w:proofErr w:type="spellStart"/>
      <w:r>
        <w:rPr>
          <w:rFonts w:ascii="Calibri" w:eastAsia="Calibri"/>
        </w:rPr>
        <w:t>packageName</w:t>
      </w:r>
      <w:proofErr w:type="spellEnd"/>
    </w:p>
    <w:p w14:paraId="13EB090A" w14:textId="77777777" w:rsidR="00382F71" w:rsidRDefault="00382F71">
      <w:pPr>
        <w:pStyle w:val="a3"/>
        <w:rPr>
          <w:rFonts w:ascii="Calibri"/>
          <w:sz w:val="22"/>
        </w:rPr>
      </w:pPr>
    </w:p>
    <w:p w14:paraId="3AC673FD" w14:textId="77777777" w:rsidR="00382F71" w:rsidRDefault="00382F71">
      <w:pPr>
        <w:pStyle w:val="a3"/>
        <w:rPr>
          <w:rFonts w:ascii="Calibri"/>
          <w:sz w:val="22"/>
        </w:rPr>
      </w:pPr>
    </w:p>
    <w:p w14:paraId="6A5C82F4" w14:textId="77777777" w:rsidR="00382F71" w:rsidRDefault="00382F71">
      <w:pPr>
        <w:pStyle w:val="a3"/>
        <w:rPr>
          <w:rFonts w:ascii="Calibri"/>
          <w:sz w:val="22"/>
        </w:rPr>
      </w:pPr>
    </w:p>
    <w:p w14:paraId="7A18C6DE" w14:textId="77777777" w:rsidR="00382F71" w:rsidRDefault="00382F71">
      <w:pPr>
        <w:pStyle w:val="a3"/>
        <w:rPr>
          <w:rFonts w:ascii="Calibri"/>
          <w:sz w:val="22"/>
        </w:rPr>
      </w:pPr>
    </w:p>
    <w:p w14:paraId="239238FF" w14:textId="77777777" w:rsidR="00382F71" w:rsidRDefault="00382F71">
      <w:pPr>
        <w:pStyle w:val="a3"/>
        <w:rPr>
          <w:rFonts w:ascii="Calibri"/>
          <w:sz w:val="22"/>
        </w:rPr>
      </w:pPr>
    </w:p>
    <w:p w14:paraId="3BA15C57" w14:textId="77777777" w:rsidR="00382F71" w:rsidRDefault="00382F71">
      <w:pPr>
        <w:pStyle w:val="a3"/>
        <w:rPr>
          <w:rFonts w:ascii="Calibri"/>
          <w:sz w:val="22"/>
        </w:rPr>
      </w:pPr>
    </w:p>
    <w:p w14:paraId="386036F2" w14:textId="77777777" w:rsidR="00382F71" w:rsidRDefault="00382F71">
      <w:pPr>
        <w:pStyle w:val="a3"/>
        <w:rPr>
          <w:rFonts w:ascii="Calibri"/>
          <w:sz w:val="22"/>
        </w:rPr>
      </w:pPr>
    </w:p>
    <w:p w14:paraId="5E28A460" w14:textId="77777777" w:rsidR="00382F71" w:rsidRDefault="00382F71">
      <w:pPr>
        <w:pStyle w:val="a3"/>
        <w:rPr>
          <w:rFonts w:ascii="Calibri"/>
          <w:sz w:val="22"/>
        </w:rPr>
      </w:pPr>
    </w:p>
    <w:p w14:paraId="5836D522" w14:textId="77777777" w:rsidR="00382F71" w:rsidRDefault="00382F71">
      <w:pPr>
        <w:pStyle w:val="a3"/>
        <w:rPr>
          <w:rFonts w:ascii="Calibri"/>
          <w:sz w:val="22"/>
        </w:rPr>
      </w:pPr>
    </w:p>
    <w:p w14:paraId="4A9B6686" w14:textId="77777777" w:rsidR="00382F71" w:rsidRDefault="00382F71">
      <w:pPr>
        <w:pStyle w:val="a3"/>
        <w:rPr>
          <w:rFonts w:ascii="Calibri"/>
          <w:sz w:val="22"/>
        </w:rPr>
      </w:pPr>
    </w:p>
    <w:p w14:paraId="46B8EF1B" w14:textId="77777777" w:rsidR="00382F71" w:rsidRDefault="00382F71">
      <w:pPr>
        <w:pStyle w:val="a3"/>
        <w:rPr>
          <w:rFonts w:ascii="Calibri"/>
          <w:sz w:val="22"/>
        </w:rPr>
      </w:pPr>
    </w:p>
    <w:p w14:paraId="3FB9C323" w14:textId="77777777" w:rsidR="00382F71" w:rsidRDefault="00382F71">
      <w:pPr>
        <w:pStyle w:val="a3"/>
        <w:rPr>
          <w:rFonts w:ascii="Calibri"/>
          <w:sz w:val="22"/>
        </w:rPr>
      </w:pPr>
    </w:p>
    <w:p w14:paraId="547FF7DF" w14:textId="77777777" w:rsidR="00382F71" w:rsidRDefault="00382F71">
      <w:pPr>
        <w:pStyle w:val="a3"/>
        <w:rPr>
          <w:rFonts w:ascii="Calibri"/>
          <w:sz w:val="22"/>
        </w:rPr>
      </w:pPr>
    </w:p>
    <w:p w14:paraId="4C54FDE7" w14:textId="77777777" w:rsidR="00382F71" w:rsidRDefault="00382F71">
      <w:pPr>
        <w:pStyle w:val="a3"/>
        <w:spacing w:before="8"/>
        <w:rPr>
          <w:rFonts w:ascii="Calibri"/>
          <w:sz w:val="20"/>
        </w:rPr>
      </w:pPr>
    </w:p>
    <w:p w14:paraId="739D633A" w14:textId="77777777" w:rsidR="00382F71" w:rsidRDefault="00000000">
      <w:pPr>
        <w:pStyle w:val="a5"/>
        <w:numPr>
          <w:ilvl w:val="0"/>
          <w:numId w:val="218"/>
        </w:numPr>
        <w:tabs>
          <w:tab w:val="left" w:pos="998"/>
        </w:tabs>
        <w:rPr>
          <w:sz w:val="21"/>
        </w:rPr>
      </w:pPr>
      <w:r>
        <w:rPr>
          <w:sz w:val="21"/>
        </w:rPr>
        <w:t>查看内存使用情况</w:t>
      </w:r>
    </w:p>
    <w:p w14:paraId="77F49FE1" w14:textId="77777777" w:rsidR="00382F71" w:rsidRDefault="00382F71">
      <w:pPr>
        <w:pStyle w:val="a3"/>
        <w:spacing w:before="7"/>
        <w:rPr>
          <w:sz w:val="15"/>
        </w:rPr>
      </w:pPr>
    </w:p>
    <w:p w14:paraId="7EA665A8" w14:textId="77777777" w:rsidR="00382F71" w:rsidRDefault="00000000">
      <w:pPr>
        <w:pStyle w:val="a5"/>
        <w:numPr>
          <w:ilvl w:val="0"/>
          <w:numId w:val="218"/>
        </w:numPr>
        <w:tabs>
          <w:tab w:val="left" w:pos="998"/>
        </w:tabs>
        <w:rPr>
          <w:rFonts w:ascii="Calibri" w:eastAsia="Calibri"/>
          <w:sz w:val="21"/>
        </w:rPr>
      </w:pPr>
      <w:proofErr w:type="spellStart"/>
      <w:r>
        <w:rPr>
          <w:rFonts w:ascii="Calibri" w:eastAsia="Calibri"/>
          <w:sz w:val="21"/>
        </w:rPr>
        <w:t>dumpsys</w:t>
      </w:r>
      <w:proofErr w:type="spellEnd"/>
      <w:r>
        <w:rPr>
          <w:rFonts w:ascii="Calibri" w:eastAsia="Calibri"/>
          <w:spacing w:val="-10"/>
          <w:sz w:val="21"/>
        </w:rPr>
        <w:t xml:space="preserve"> </w:t>
      </w:r>
      <w:proofErr w:type="spellStart"/>
      <w:r>
        <w:rPr>
          <w:rFonts w:ascii="Calibri" w:eastAsia="Calibri"/>
          <w:sz w:val="21"/>
        </w:rPr>
        <w:t>meminfo</w:t>
      </w:r>
      <w:proofErr w:type="spellEnd"/>
      <w:r>
        <w:rPr>
          <w:rFonts w:ascii="Calibri" w:eastAsia="Calibri"/>
          <w:spacing w:val="-6"/>
          <w:sz w:val="21"/>
        </w:rPr>
        <w:t xml:space="preserve"> &lt;</w:t>
      </w:r>
      <w:proofErr w:type="spellStart"/>
      <w:r>
        <w:rPr>
          <w:rFonts w:ascii="Calibri" w:eastAsia="Calibri"/>
          <w:sz w:val="21"/>
        </w:rPr>
        <w:t>package_name</w:t>
      </w:r>
      <w:proofErr w:type="spellEnd"/>
      <w:r>
        <w:rPr>
          <w:rFonts w:ascii="Calibri" w:eastAsia="Calibri"/>
          <w:sz w:val="21"/>
        </w:rPr>
        <w:t>&gt;</w:t>
      </w:r>
      <w:r>
        <w:rPr>
          <w:spacing w:val="47"/>
          <w:sz w:val="21"/>
        </w:rPr>
        <w:t>或</w:t>
      </w:r>
      <w:proofErr w:type="spellStart"/>
      <w:r>
        <w:rPr>
          <w:rFonts w:ascii="Calibri" w:eastAsia="Calibri"/>
          <w:sz w:val="21"/>
        </w:rPr>
        <w:t>dumpsys</w:t>
      </w:r>
      <w:proofErr w:type="spellEnd"/>
      <w:r>
        <w:rPr>
          <w:rFonts w:ascii="Calibri" w:eastAsia="Calibri"/>
          <w:spacing w:val="-10"/>
          <w:sz w:val="21"/>
        </w:rPr>
        <w:t xml:space="preserve"> </w:t>
      </w:r>
      <w:proofErr w:type="spellStart"/>
      <w:r>
        <w:rPr>
          <w:rFonts w:ascii="Calibri" w:eastAsia="Calibri"/>
          <w:sz w:val="21"/>
        </w:rPr>
        <w:t>meminfo</w:t>
      </w:r>
      <w:proofErr w:type="spellEnd"/>
      <w:r>
        <w:rPr>
          <w:rFonts w:ascii="Calibri" w:eastAsia="Calibri"/>
          <w:spacing w:val="-6"/>
          <w:sz w:val="21"/>
        </w:rPr>
        <w:t xml:space="preserve"> &lt;</w:t>
      </w:r>
      <w:proofErr w:type="spellStart"/>
      <w:r>
        <w:rPr>
          <w:rFonts w:ascii="Calibri" w:eastAsia="Calibri"/>
          <w:sz w:val="21"/>
        </w:rPr>
        <w:t>package_id</w:t>
      </w:r>
      <w:proofErr w:type="spellEnd"/>
      <w:r>
        <w:rPr>
          <w:rFonts w:ascii="Calibri" w:eastAsia="Calibri"/>
          <w:sz w:val="21"/>
        </w:rPr>
        <w:t>&gt;</w:t>
      </w:r>
    </w:p>
    <w:p w14:paraId="5096E607" w14:textId="77777777" w:rsidR="00382F71" w:rsidRDefault="00382F71">
      <w:pPr>
        <w:rPr>
          <w:rFonts w:ascii="Calibri" w:eastAsia="Calibri"/>
          <w:sz w:val="21"/>
        </w:rPr>
        <w:sectPr w:rsidR="00382F71">
          <w:pgSz w:w="11910" w:h="16840"/>
          <w:pgMar w:top="1260" w:right="940" w:bottom="660" w:left="820" w:header="0" w:footer="406" w:gutter="0"/>
          <w:cols w:space="720"/>
        </w:sectPr>
      </w:pPr>
    </w:p>
    <w:p w14:paraId="48036818" w14:textId="77777777" w:rsidR="00382F71" w:rsidRDefault="00000000">
      <w:pPr>
        <w:pStyle w:val="a3"/>
        <w:ind w:left="471"/>
        <w:rPr>
          <w:rFonts w:ascii="Calibri"/>
          <w:sz w:val="20"/>
        </w:rPr>
      </w:pPr>
      <w:r>
        <w:rPr>
          <w:rFonts w:ascii="Calibri"/>
          <w:noProof/>
          <w:sz w:val="20"/>
        </w:rPr>
        <w:lastRenderedPageBreak/>
        <w:drawing>
          <wp:inline distT="0" distB="0" distL="0" distR="0" wp14:anchorId="0930BF31" wp14:editId="2E2377DE">
            <wp:extent cx="5107940" cy="4394200"/>
            <wp:effectExtent l="0" t="0" r="0" b="0"/>
            <wp:docPr id="7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6.jpeg"/>
                    <pic:cNvPicPr>
                      <a:picLocks noChangeAspect="1"/>
                    </pic:cNvPicPr>
                  </pic:nvPicPr>
                  <pic:blipFill>
                    <a:blip r:embed="rId48" cstate="print"/>
                    <a:stretch>
                      <a:fillRect/>
                    </a:stretch>
                  </pic:blipFill>
                  <pic:spPr>
                    <a:xfrm>
                      <a:off x="0" y="0"/>
                      <a:ext cx="5108068" cy="4394454"/>
                    </a:xfrm>
                    <a:prstGeom prst="rect">
                      <a:avLst/>
                    </a:prstGeom>
                  </pic:spPr>
                </pic:pic>
              </a:graphicData>
            </a:graphic>
          </wp:inline>
        </w:drawing>
      </w:r>
    </w:p>
    <w:p w14:paraId="45BD3A7C" w14:textId="77777777" w:rsidR="00382F71" w:rsidRDefault="00382F71">
      <w:pPr>
        <w:pStyle w:val="a3"/>
        <w:spacing w:before="11"/>
        <w:rPr>
          <w:rFonts w:ascii="Calibri"/>
          <w:sz w:val="15"/>
        </w:rPr>
      </w:pPr>
    </w:p>
    <w:p w14:paraId="077971C1" w14:textId="77777777" w:rsidR="00382F71" w:rsidRDefault="00000000">
      <w:pPr>
        <w:pStyle w:val="a3"/>
        <w:spacing w:before="70"/>
        <w:ind w:left="471"/>
      </w:pPr>
      <w:r>
        <w:t>参数含义：</w:t>
      </w:r>
    </w:p>
    <w:p w14:paraId="590DB042" w14:textId="77777777" w:rsidR="00382F71" w:rsidRDefault="00382F71">
      <w:pPr>
        <w:pStyle w:val="a3"/>
        <w:spacing w:before="6"/>
        <w:rPr>
          <w:sz w:val="15"/>
        </w:rPr>
      </w:pPr>
    </w:p>
    <w:p w14:paraId="7D2FC830" w14:textId="77777777" w:rsidR="00382F71" w:rsidRDefault="00000000">
      <w:pPr>
        <w:pStyle w:val="a5"/>
        <w:numPr>
          <w:ilvl w:val="0"/>
          <w:numId w:val="52"/>
        </w:numPr>
        <w:tabs>
          <w:tab w:val="left" w:pos="891"/>
          <w:tab w:val="left" w:pos="892"/>
        </w:tabs>
        <w:ind w:hanging="421"/>
        <w:rPr>
          <w:sz w:val="21"/>
        </w:rPr>
      </w:pPr>
      <w:proofErr w:type="spellStart"/>
      <w:r>
        <w:rPr>
          <w:rFonts w:ascii="Calibri" w:eastAsia="Calibri" w:hAnsi="Calibri"/>
          <w:sz w:val="21"/>
        </w:rPr>
        <w:t>Naitve</w:t>
      </w:r>
      <w:proofErr w:type="spellEnd"/>
      <w:r>
        <w:rPr>
          <w:rFonts w:ascii="Calibri" w:eastAsia="Calibri" w:hAnsi="Calibri"/>
          <w:spacing w:val="-2"/>
          <w:sz w:val="21"/>
        </w:rPr>
        <w:t xml:space="preserve"> </w:t>
      </w:r>
      <w:r>
        <w:rPr>
          <w:rFonts w:ascii="Calibri" w:eastAsia="Calibri" w:hAnsi="Calibri"/>
          <w:sz w:val="21"/>
        </w:rPr>
        <w:t>Heap Size</w:t>
      </w:r>
      <w:r>
        <w:rPr>
          <w:rFonts w:ascii="Calibri" w:eastAsia="Calibri" w:hAnsi="Calibri"/>
          <w:spacing w:val="1"/>
          <w:sz w:val="21"/>
        </w:rPr>
        <w:t xml:space="preserve">: </w:t>
      </w:r>
      <w:r>
        <w:rPr>
          <w:spacing w:val="-4"/>
          <w:sz w:val="21"/>
        </w:rPr>
        <w:t xml:space="preserve">从 </w:t>
      </w:r>
      <w:proofErr w:type="spellStart"/>
      <w:r>
        <w:rPr>
          <w:rFonts w:ascii="Calibri" w:eastAsia="Calibri" w:hAnsi="Calibri"/>
          <w:sz w:val="21"/>
        </w:rPr>
        <w:t>mallinfo</w:t>
      </w:r>
      <w:proofErr w:type="spellEnd"/>
      <w:r>
        <w:rPr>
          <w:rFonts w:ascii="Calibri" w:eastAsia="Calibri" w:hAnsi="Calibri"/>
          <w:spacing w:val="-5"/>
          <w:sz w:val="21"/>
        </w:rPr>
        <w:t xml:space="preserve"> </w:t>
      </w:r>
      <w:proofErr w:type="spellStart"/>
      <w:r>
        <w:rPr>
          <w:rFonts w:ascii="Calibri" w:eastAsia="Calibri" w:hAnsi="Calibri"/>
          <w:sz w:val="21"/>
        </w:rPr>
        <w:t>usmblks</w:t>
      </w:r>
      <w:proofErr w:type="spellEnd"/>
      <w:r>
        <w:rPr>
          <w:rFonts w:ascii="Calibri" w:eastAsia="Calibri" w:hAnsi="Calibri"/>
          <w:spacing w:val="50"/>
          <w:sz w:val="21"/>
        </w:rPr>
        <w:t xml:space="preserve"> </w:t>
      </w:r>
      <w:r>
        <w:rPr>
          <w:sz w:val="21"/>
        </w:rPr>
        <w:t>获得，代表最大总共分配空间</w:t>
      </w:r>
    </w:p>
    <w:p w14:paraId="2D1FCF14"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Native</w:t>
      </w:r>
      <w:r>
        <w:rPr>
          <w:rFonts w:ascii="Calibri" w:eastAsia="Calibri" w:hAnsi="Calibri"/>
          <w:spacing w:val="-4"/>
          <w:sz w:val="21"/>
        </w:rPr>
        <w:t xml:space="preserve"> </w:t>
      </w:r>
      <w:r>
        <w:rPr>
          <w:rFonts w:ascii="Calibri" w:eastAsia="Calibri" w:hAnsi="Calibri"/>
          <w:sz w:val="21"/>
        </w:rPr>
        <w:t>Heap</w:t>
      </w:r>
      <w:r>
        <w:rPr>
          <w:rFonts w:ascii="Calibri" w:eastAsia="Calibri" w:hAnsi="Calibri"/>
          <w:spacing w:val="-1"/>
          <w:sz w:val="21"/>
        </w:rPr>
        <w:t xml:space="preserve"> </w:t>
      </w:r>
      <w:proofErr w:type="spellStart"/>
      <w:r>
        <w:rPr>
          <w:rFonts w:ascii="Calibri" w:eastAsia="Calibri" w:hAnsi="Calibri"/>
          <w:sz w:val="21"/>
        </w:rPr>
        <w:t>Alloc</w:t>
      </w:r>
      <w:proofErr w:type="spellEnd"/>
      <w:r>
        <w:rPr>
          <w:rFonts w:ascii="Calibri" w:eastAsia="Calibri" w:hAnsi="Calibri"/>
          <w:sz w:val="21"/>
        </w:rPr>
        <w:t>:</w:t>
      </w:r>
      <w:r>
        <w:rPr>
          <w:rFonts w:ascii="Calibri" w:eastAsia="Calibri" w:hAnsi="Calibri"/>
          <w:spacing w:val="8"/>
          <w:sz w:val="21"/>
        </w:rPr>
        <w:t xml:space="preserve"> </w:t>
      </w:r>
      <w:r>
        <w:rPr>
          <w:spacing w:val="-3"/>
          <w:sz w:val="21"/>
        </w:rPr>
        <w:t xml:space="preserve">从 </w:t>
      </w:r>
      <w:proofErr w:type="spellStart"/>
      <w:r>
        <w:rPr>
          <w:rFonts w:ascii="Calibri" w:eastAsia="Calibri" w:hAnsi="Calibri"/>
          <w:sz w:val="21"/>
        </w:rPr>
        <w:t>mallinfo</w:t>
      </w:r>
      <w:proofErr w:type="spellEnd"/>
      <w:r>
        <w:rPr>
          <w:rFonts w:ascii="Calibri" w:eastAsia="Calibri" w:hAnsi="Calibri"/>
          <w:spacing w:val="-7"/>
          <w:sz w:val="21"/>
        </w:rPr>
        <w:t xml:space="preserve"> </w:t>
      </w:r>
      <w:proofErr w:type="spellStart"/>
      <w:r>
        <w:rPr>
          <w:rFonts w:ascii="Calibri" w:eastAsia="Calibri" w:hAnsi="Calibri"/>
          <w:sz w:val="21"/>
        </w:rPr>
        <w:t>uorblks</w:t>
      </w:r>
      <w:proofErr w:type="spellEnd"/>
      <w:r>
        <w:rPr>
          <w:rFonts w:ascii="Calibri" w:eastAsia="Calibri" w:hAnsi="Calibri"/>
          <w:spacing w:val="53"/>
          <w:sz w:val="21"/>
        </w:rPr>
        <w:t xml:space="preserve"> </w:t>
      </w:r>
      <w:r>
        <w:rPr>
          <w:sz w:val="21"/>
        </w:rPr>
        <w:t>获得，总共分配空间</w:t>
      </w:r>
    </w:p>
    <w:p w14:paraId="3857ECA3"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Native</w:t>
      </w:r>
      <w:r>
        <w:rPr>
          <w:rFonts w:ascii="Calibri" w:eastAsia="Calibri" w:hAnsi="Calibri"/>
          <w:spacing w:val="-5"/>
          <w:sz w:val="21"/>
        </w:rPr>
        <w:t xml:space="preserve"> </w:t>
      </w:r>
      <w:r>
        <w:rPr>
          <w:rFonts w:ascii="Calibri" w:eastAsia="Calibri" w:hAnsi="Calibri"/>
          <w:sz w:val="21"/>
        </w:rPr>
        <w:t>Heap</w:t>
      </w:r>
      <w:r>
        <w:rPr>
          <w:rFonts w:ascii="Calibri" w:eastAsia="Calibri" w:hAnsi="Calibri"/>
          <w:spacing w:val="-2"/>
          <w:sz w:val="21"/>
        </w:rPr>
        <w:t xml:space="preserve"> </w:t>
      </w:r>
      <w:r>
        <w:rPr>
          <w:rFonts w:ascii="Calibri" w:eastAsia="Calibri" w:hAnsi="Calibri"/>
          <w:sz w:val="21"/>
        </w:rPr>
        <w:t>Free</w:t>
      </w:r>
      <w:r>
        <w:rPr>
          <w:rFonts w:ascii="Calibri" w:eastAsia="Calibri" w:hAnsi="Calibri"/>
          <w:spacing w:val="2"/>
          <w:sz w:val="21"/>
        </w:rPr>
        <w:t xml:space="preserve">: </w:t>
      </w:r>
      <w:r>
        <w:rPr>
          <w:spacing w:val="-4"/>
          <w:sz w:val="21"/>
        </w:rPr>
        <w:t xml:space="preserve">从 </w:t>
      </w:r>
      <w:proofErr w:type="spellStart"/>
      <w:r>
        <w:rPr>
          <w:rFonts w:ascii="Calibri" w:eastAsia="Calibri" w:hAnsi="Calibri"/>
          <w:sz w:val="21"/>
        </w:rPr>
        <w:t>mallinfo</w:t>
      </w:r>
      <w:proofErr w:type="spellEnd"/>
      <w:r>
        <w:rPr>
          <w:rFonts w:ascii="Calibri" w:eastAsia="Calibri" w:hAnsi="Calibri"/>
          <w:spacing w:val="-8"/>
          <w:sz w:val="21"/>
        </w:rPr>
        <w:t xml:space="preserve"> </w:t>
      </w:r>
      <w:proofErr w:type="spellStart"/>
      <w:r>
        <w:rPr>
          <w:rFonts w:ascii="Calibri" w:eastAsia="Calibri" w:hAnsi="Calibri"/>
          <w:sz w:val="21"/>
        </w:rPr>
        <w:t>fordblks</w:t>
      </w:r>
      <w:proofErr w:type="spellEnd"/>
      <w:r>
        <w:rPr>
          <w:rFonts w:ascii="Calibri" w:eastAsia="Calibri" w:hAnsi="Calibri"/>
          <w:spacing w:val="48"/>
          <w:sz w:val="21"/>
        </w:rPr>
        <w:t xml:space="preserve"> </w:t>
      </w:r>
      <w:r>
        <w:rPr>
          <w:sz w:val="21"/>
        </w:rPr>
        <w:t>获得，代表总共剩余空间</w:t>
      </w:r>
    </w:p>
    <w:p w14:paraId="201DEFCD" w14:textId="77777777" w:rsidR="00382F71" w:rsidRDefault="00000000">
      <w:pPr>
        <w:pStyle w:val="a5"/>
        <w:numPr>
          <w:ilvl w:val="0"/>
          <w:numId w:val="52"/>
        </w:numPr>
        <w:tabs>
          <w:tab w:val="left" w:pos="891"/>
          <w:tab w:val="left" w:pos="892"/>
        </w:tabs>
        <w:spacing w:before="199"/>
        <w:ind w:hanging="421"/>
        <w:rPr>
          <w:rFonts w:ascii="Calibri" w:eastAsia="Calibri" w:hAnsi="Calibri"/>
          <w:sz w:val="21"/>
        </w:rPr>
      </w:pPr>
      <w:r>
        <w:rPr>
          <w:rFonts w:ascii="Calibri" w:eastAsia="Calibri" w:hAnsi="Calibri"/>
          <w:w w:val="95"/>
          <w:sz w:val="21"/>
        </w:rPr>
        <w:t>Native</w:t>
      </w:r>
      <w:r>
        <w:rPr>
          <w:rFonts w:ascii="Calibri" w:eastAsia="Calibri" w:hAnsi="Calibri"/>
          <w:spacing w:val="16"/>
          <w:w w:val="95"/>
          <w:sz w:val="21"/>
        </w:rPr>
        <w:t xml:space="preserve"> </w:t>
      </w:r>
      <w:r>
        <w:rPr>
          <w:rFonts w:ascii="Calibri" w:eastAsia="Calibri" w:hAnsi="Calibri"/>
          <w:w w:val="95"/>
          <w:sz w:val="21"/>
        </w:rPr>
        <w:t>Heap</w:t>
      </w:r>
      <w:r>
        <w:rPr>
          <w:rFonts w:ascii="Calibri" w:eastAsia="Calibri" w:hAnsi="Calibri"/>
          <w:spacing w:val="20"/>
          <w:w w:val="95"/>
          <w:sz w:val="21"/>
        </w:rPr>
        <w:t xml:space="preserve"> </w:t>
      </w:r>
      <w:r>
        <w:rPr>
          <w:rFonts w:ascii="Calibri" w:eastAsia="Calibri" w:hAnsi="Calibri"/>
          <w:w w:val="95"/>
          <w:sz w:val="21"/>
        </w:rPr>
        <w:t>Size</w:t>
      </w:r>
      <w:r>
        <w:rPr>
          <w:rFonts w:ascii="Calibri" w:eastAsia="Calibri" w:hAnsi="Calibri"/>
          <w:spacing w:val="47"/>
          <w:sz w:val="21"/>
        </w:rPr>
        <w:t xml:space="preserve"> </w:t>
      </w:r>
      <w:r>
        <w:rPr>
          <w:spacing w:val="-8"/>
          <w:w w:val="95"/>
          <w:sz w:val="21"/>
        </w:rPr>
        <w:t xml:space="preserve">约等于 </w:t>
      </w:r>
      <w:r>
        <w:rPr>
          <w:rFonts w:ascii="Calibri" w:eastAsia="Calibri" w:hAnsi="Calibri"/>
          <w:w w:val="95"/>
          <w:sz w:val="21"/>
        </w:rPr>
        <w:t>Native</w:t>
      </w:r>
      <w:r>
        <w:rPr>
          <w:rFonts w:ascii="Calibri" w:eastAsia="Calibri" w:hAnsi="Calibri"/>
          <w:spacing w:val="17"/>
          <w:w w:val="95"/>
          <w:sz w:val="21"/>
        </w:rPr>
        <w:t xml:space="preserve"> </w:t>
      </w:r>
      <w:r>
        <w:rPr>
          <w:rFonts w:ascii="Calibri" w:eastAsia="Calibri" w:hAnsi="Calibri"/>
          <w:w w:val="95"/>
          <w:sz w:val="21"/>
        </w:rPr>
        <w:t>Heap</w:t>
      </w:r>
      <w:r>
        <w:rPr>
          <w:rFonts w:ascii="Calibri" w:eastAsia="Calibri" w:hAnsi="Calibri"/>
          <w:spacing w:val="19"/>
          <w:w w:val="95"/>
          <w:sz w:val="21"/>
        </w:rPr>
        <w:t xml:space="preserve"> </w:t>
      </w:r>
      <w:proofErr w:type="spellStart"/>
      <w:r>
        <w:rPr>
          <w:rFonts w:ascii="Calibri" w:eastAsia="Calibri" w:hAnsi="Calibri"/>
          <w:w w:val="95"/>
          <w:sz w:val="21"/>
        </w:rPr>
        <w:t>Alloc</w:t>
      </w:r>
      <w:proofErr w:type="spellEnd"/>
      <w:r>
        <w:rPr>
          <w:rFonts w:ascii="Calibri" w:eastAsia="Calibri" w:hAnsi="Calibri"/>
          <w:spacing w:val="13"/>
          <w:w w:val="95"/>
          <w:sz w:val="21"/>
        </w:rPr>
        <w:t xml:space="preserve"> + </w:t>
      </w:r>
      <w:r>
        <w:rPr>
          <w:rFonts w:ascii="Calibri" w:eastAsia="Calibri" w:hAnsi="Calibri"/>
          <w:w w:val="95"/>
          <w:sz w:val="21"/>
        </w:rPr>
        <w:t>Native</w:t>
      </w:r>
      <w:r>
        <w:rPr>
          <w:rFonts w:ascii="Calibri" w:eastAsia="Calibri" w:hAnsi="Calibri"/>
          <w:spacing w:val="16"/>
          <w:w w:val="95"/>
          <w:sz w:val="21"/>
        </w:rPr>
        <w:t xml:space="preserve"> </w:t>
      </w:r>
      <w:r>
        <w:rPr>
          <w:rFonts w:ascii="Calibri" w:eastAsia="Calibri" w:hAnsi="Calibri"/>
          <w:w w:val="95"/>
          <w:sz w:val="21"/>
        </w:rPr>
        <w:t>Heap</w:t>
      </w:r>
      <w:r>
        <w:rPr>
          <w:rFonts w:ascii="Calibri" w:eastAsia="Calibri" w:hAnsi="Calibri"/>
          <w:spacing w:val="22"/>
          <w:w w:val="95"/>
          <w:sz w:val="21"/>
        </w:rPr>
        <w:t xml:space="preserve"> </w:t>
      </w:r>
      <w:r>
        <w:rPr>
          <w:rFonts w:ascii="Calibri" w:eastAsia="Calibri" w:hAnsi="Calibri"/>
          <w:w w:val="95"/>
          <w:sz w:val="21"/>
        </w:rPr>
        <w:t>Free</w:t>
      </w:r>
    </w:p>
    <w:p w14:paraId="378542FF" w14:textId="77777777" w:rsidR="00382F71" w:rsidRDefault="00000000">
      <w:pPr>
        <w:pStyle w:val="a5"/>
        <w:numPr>
          <w:ilvl w:val="0"/>
          <w:numId w:val="52"/>
        </w:numPr>
        <w:tabs>
          <w:tab w:val="left" w:pos="891"/>
          <w:tab w:val="left" w:pos="892"/>
        </w:tabs>
        <w:spacing w:before="199" w:line="417" w:lineRule="auto"/>
        <w:ind w:right="353"/>
        <w:rPr>
          <w:sz w:val="21"/>
        </w:rPr>
      </w:pPr>
      <w:proofErr w:type="spellStart"/>
      <w:r>
        <w:rPr>
          <w:rFonts w:ascii="Calibri" w:eastAsia="Calibri" w:hAnsi="Calibri"/>
          <w:sz w:val="21"/>
        </w:rPr>
        <w:t>mallinfo</w:t>
      </w:r>
      <w:proofErr w:type="spellEnd"/>
      <w:r>
        <w:rPr>
          <w:rFonts w:ascii="Calibri" w:eastAsia="Calibri" w:hAnsi="Calibri"/>
          <w:spacing w:val="5"/>
          <w:sz w:val="21"/>
        </w:rPr>
        <w:t xml:space="preserve"> </w:t>
      </w:r>
      <w:r>
        <w:rPr>
          <w:spacing w:val="-1"/>
          <w:sz w:val="21"/>
        </w:rPr>
        <w:t xml:space="preserve">是一个 </w:t>
      </w:r>
      <w:r>
        <w:rPr>
          <w:rFonts w:ascii="Calibri" w:eastAsia="Calibri" w:hAnsi="Calibri"/>
          <w:sz w:val="21"/>
        </w:rPr>
        <w:t>C</w:t>
      </w:r>
      <w:r>
        <w:rPr>
          <w:rFonts w:ascii="Calibri" w:eastAsia="Calibri" w:hAnsi="Calibri"/>
          <w:spacing w:val="7"/>
          <w:sz w:val="21"/>
        </w:rPr>
        <w:t xml:space="preserve"> </w:t>
      </w:r>
      <w:r>
        <w:rPr>
          <w:spacing w:val="-1"/>
          <w:sz w:val="21"/>
        </w:rPr>
        <w:t xml:space="preserve">库， </w:t>
      </w:r>
      <w:proofErr w:type="spellStart"/>
      <w:r>
        <w:rPr>
          <w:rFonts w:ascii="Calibri" w:eastAsia="Calibri" w:hAnsi="Calibri"/>
          <w:sz w:val="21"/>
        </w:rPr>
        <w:t>mallinfo</w:t>
      </w:r>
      <w:proofErr w:type="spellEnd"/>
      <w:r>
        <w:rPr>
          <w:rFonts w:ascii="Calibri" w:eastAsia="Calibri" w:hAnsi="Calibri"/>
          <w:spacing w:val="4"/>
          <w:sz w:val="21"/>
        </w:rPr>
        <w:t xml:space="preserve"> </w:t>
      </w:r>
      <w:r>
        <w:rPr>
          <w:spacing w:val="-1"/>
          <w:sz w:val="21"/>
        </w:rPr>
        <w:t xml:space="preserve">函数提供了各种各样的通过 </w:t>
      </w:r>
      <w:r>
        <w:rPr>
          <w:rFonts w:ascii="Calibri" w:eastAsia="Calibri" w:hAnsi="Calibri"/>
          <w:sz w:val="21"/>
        </w:rPr>
        <w:t>C</w:t>
      </w:r>
      <w:r>
        <w:rPr>
          <w:rFonts w:ascii="Calibri" w:eastAsia="Calibri" w:hAnsi="Calibri"/>
          <w:spacing w:val="57"/>
          <w:sz w:val="21"/>
        </w:rPr>
        <w:t xml:space="preserve"> </w:t>
      </w:r>
      <w:r>
        <w:rPr>
          <w:spacing w:val="-2"/>
          <w:sz w:val="21"/>
        </w:rPr>
        <w:t xml:space="preserve">的 </w:t>
      </w:r>
      <w:r>
        <w:rPr>
          <w:rFonts w:ascii="Calibri" w:eastAsia="Calibri" w:hAnsi="Calibri"/>
          <w:sz w:val="21"/>
        </w:rPr>
        <w:t>malloc</w:t>
      </w:r>
      <w:r>
        <w:rPr>
          <w:sz w:val="21"/>
        </w:rPr>
        <w:t>（）函数分配的内存的统计信息。</w:t>
      </w:r>
    </w:p>
    <w:p w14:paraId="0E67FAF8" w14:textId="77777777" w:rsidR="00382F71" w:rsidRDefault="00000000">
      <w:pPr>
        <w:pStyle w:val="a5"/>
        <w:numPr>
          <w:ilvl w:val="0"/>
          <w:numId w:val="52"/>
        </w:numPr>
        <w:tabs>
          <w:tab w:val="left" w:pos="891"/>
          <w:tab w:val="left" w:pos="892"/>
        </w:tabs>
        <w:spacing w:line="269" w:lineRule="exact"/>
        <w:ind w:hanging="421"/>
        <w:rPr>
          <w:sz w:val="21"/>
        </w:rPr>
      </w:pPr>
      <w:r>
        <w:rPr>
          <w:rFonts w:ascii="Calibri" w:eastAsia="Calibri" w:hAnsi="Calibri"/>
          <w:sz w:val="21"/>
        </w:rPr>
        <w:t>Dalvik</w:t>
      </w:r>
      <w:r>
        <w:rPr>
          <w:rFonts w:ascii="Calibri" w:eastAsia="Calibri" w:hAnsi="Calibri"/>
          <w:spacing w:val="-4"/>
          <w:sz w:val="21"/>
        </w:rPr>
        <w:t xml:space="preserve"> </w:t>
      </w:r>
      <w:r>
        <w:rPr>
          <w:rFonts w:ascii="Calibri" w:eastAsia="Calibri" w:hAnsi="Calibri"/>
          <w:sz w:val="21"/>
        </w:rPr>
        <w:t>Heap</w:t>
      </w:r>
      <w:r>
        <w:rPr>
          <w:rFonts w:ascii="Calibri" w:eastAsia="Calibri" w:hAnsi="Calibri"/>
          <w:spacing w:val="-1"/>
          <w:sz w:val="21"/>
        </w:rPr>
        <w:t xml:space="preserve"> </w:t>
      </w:r>
      <w:r>
        <w:rPr>
          <w:rFonts w:ascii="Calibri" w:eastAsia="Calibri" w:hAnsi="Calibri"/>
          <w:sz w:val="21"/>
        </w:rPr>
        <w:t>Size:</w:t>
      </w:r>
      <w:r>
        <w:rPr>
          <w:spacing w:val="-4"/>
          <w:sz w:val="21"/>
        </w:rPr>
        <w:t xml:space="preserve">从 </w:t>
      </w:r>
      <w:r>
        <w:rPr>
          <w:rFonts w:ascii="Calibri" w:eastAsia="Calibri" w:hAnsi="Calibri"/>
          <w:sz w:val="21"/>
        </w:rPr>
        <w:t>Runtime</w:t>
      </w:r>
      <w:r>
        <w:rPr>
          <w:rFonts w:ascii="Calibri" w:eastAsia="Calibri" w:hAnsi="Calibri"/>
          <w:spacing w:val="-5"/>
          <w:sz w:val="21"/>
        </w:rPr>
        <w:t xml:space="preserve"> </w:t>
      </w:r>
      <w:proofErr w:type="spellStart"/>
      <w:r>
        <w:rPr>
          <w:rFonts w:ascii="Calibri" w:eastAsia="Calibri" w:hAnsi="Calibri"/>
          <w:sz w:val="21"/>
        </w:rPr>
        <w:t>totalMemory</w:t>
      </w:r>
      <w:proofErr w:type="spellEnd"/>
      <w:r>
        <w:rPr>
          <w:rFonts w:ascii="Calibri" w:eastAsia="Calibri" w:hAnsi="Calibri"/>
          <w:sz w:val="21"/>
        </w:rPr>
        <w:t>()</w:t>
      </w:r>
      <w:r>
        <w:rPr>
          <w:sz w:val="21"/>
        </w:rPr>
        <w:t>获得，</w:t>
      </w:r>
      <w:r>
        <w:rPr>
          <w:rFonts w:ascii="Calibri" w:eastAsia="Calibri" w:hAnsi="Calibri"/>
          <w:sz w:val="21"/>
        </w:rPr>
        <w:t>Dalvik</w:t>
      </w:r>
      <w:r>
        <w:rPr>
          <w:rFonts w:ascii="Calibri" w:eastAsia="Calibri" w:hAnsi="Calibri"/>
          <w:spacing w:val="-3"/>
          <w:sz w:val="21"/>
        </w:rPr>
        <w:t xml:space="preserve"> </w:t>
      </w:r>
      <w:r>
        <w:rPr>
          <w:rFonts w:ascii="Calibri" w:eastAsia="Calibri" w:hAnsi="Calibri"/>
          <w:sz w:val="21"/>
        </w:rPr>
        <w:t>Heap</w:t>
      </w:r>
      <w:r>
        <w:rPr>
          <w:rFonts w:ascii="Calibri" w:eastAsia="Calibri" w:hAnsi="Calibri"/>
          <w:spacing w:val="3"/>
          <w:sz w:val="21"/>
        </w:rPr>
        <w:t xml:space="preserve"> </w:t>
      </w:r>
      <w:r>
        <w:rPr>
          <w:sz w:val="21"/>
        </w:rPr>
        <w:t>总共的内存大小。</w:t>
      </w:r>
    </w:p>
    <w:p w14:paraId="4613B6C3"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Dalvik</w:t>
      </w:r>
      <w:r>
        <w:rPr>
          <w:rFonts w:ascii="Calibri" w:eastAsia="Calibri" w:hAnsi="Calibri"/>
          <w:spacing w:val="-3"/>
          <w:sz w:val="21"/>
        </w:rPr>
        <w:t xml:space="preserve"> </w:t>
      </w:r>
      <w:r>
        <w:rPr>
          <w:rFonts w:ascii="Calibri" w:eastAsia="Calibri" w:hAnsi="Calibri"/>
          <w:sz w:val="21"/>
        </w:rPr>
        <w:t>Heap</w:t>
      </w:r>
      <w:r>
        <w:rPr>
          <w:rFonts w:ascii="Calibri" w:eastAsia="Calibri" w:hAnsi="Calibri"/>
          <w:spacing w:val="-1"/>
          <w:sz w:val="21"/>
        </w:rPr>
        <w:t xml:space="preserve"> </w:t>
      </w:r>
      <w:proofErr w:type="spellStart"/>
      <w:r>
        <w:rPr>
          <w:rFonts w:ascii="Calibri" w:eastAsia="Calibri" w:hAnsi="Calibri"/>
          <w:sz w:val="21"/>
        </w:rPr>
        <w:t>Alloc</w:t>
      </w:r>
      <w:proofErr w:type="spellEnd"/>
      <w:r>
        <w:rPr>
          <w:rFonts w:ascii="Calibri" w:eastAsia="Calibri" w:hAnsi="Calibri"/>
          <w:sz w:val="21"/>
        </w:rPr>
        <w:t>:</w:t>
      </w:r>
      <w:r>
        <w:rPr>
          <w:rFonts w:ascii="Calibri" w:eastAsia="Calibri" w:hAnsi="Calibri"/>
          <w:spacing w:val="-2"/>
          <w:sz w:val="21"/>
        </w:rPr>
        <w:t xml:space="preserve"> </w:t>
      </w:r>
      <w:r>
        <w:rPr>
          <w:rFonts w:ascii="Calibri" w:eastAsia="Calibri" w:hAnsi="Calibri"/>
          <w:sz w:val="21"/>
        </w:rPr>
        <w:t>Runtime</w:t>
      </w:r>
      <w:r>
        <w:rPr>
          <w:rFonts w:ascii="Calibri" w:eastAsia="Calibri" w:hAnsi="Calibri"/>
          <w:spacing w:val="-5"/>
          <w:sz w:val="21"/>
        </w:rPr>
        <w:t xml:space="preserve"> </w:t>
      </w:r>
      <w:proofErr w:type="spellStart"/>
      <w:r>
        <w:rPr>
          <w:rFonts w:ascii="Calibri" w:eastAsia="Calibri" w:hAnsi="Calibri"/>
          <w:sz w:val="21"/>
        </w:rPr>
        <w:t>totalMemory</w:t>
      </w:r>
      <w:proofErr w:type="spellEnd"/>
      <w:r>
        <w:rPr>
          <w:rFonts w:ascii="Calibri" w:eastAsia="Calibri" w:hAnsi="Calibri"/>
          <w:sz w:val="21"/>
        </w:rPr>
        <w:t>()-</w:t>
      </w:r>
      <w:proofErr w:type="spellStart"/>
      <w:r>
        <w:rPr>
          <w:rFonts w:ascii="Calibri" w:eastAsia="Calibri" w:hAnsi="Calibri"/>
          <w:sz w:val="21"/>
        </w:rPr>
        <w:t>freeMemory</w:t>
      </w:r>
      <w:proofErr w:type="spellEnd"/>
      <w:r>
        <w:rPr>
          <w:rFonts w:ascii="Calibri" w:eastAsia="Calibri" w:hAnsi="Calibri"/>
          <w:spacing w:val="1"/>
          <w:sz w:val="21"/>
        </w:rPr>
        <w:t xml:space="preserve">() </w:t>
      </w:r>
      <w:r>
        <w:rPr>
          <w:sz w:val="21"/>
        </w:rPr>
        <w:t>，</w:t>
      </w:r>
      <w:r>
        <w:rPr>
          <w:rFonts w:ascii="Calibri" w:eastAsia="Calibri" w:hAnsi="Calibri"/>
          <w:sz w:val="21"/>
        </w:rPr>
        <w:t>Dalvik</w:t>
      </w:r>
      <w:r>
        <w:rPr>
          <w:rFonts w:ascii="Calibri" w:eastAsia="Calibri" w:hAnsi="Calibri"/>
          <w:spacing w:val="-2"/>
          <w:sz w:val="21"/>
        </w:rPr>
        <w:t xml:space="preserve"> </w:t>
      </w:r>
      <w:r>
        <w:rPr>
          <w:rFonts w:ascii="Calibri" w:eastAsia="Calibri" w:hAnsi="Calibri"/>
          <w:sz w:val="21"/>
        </w:rPr>
        <w:t>Heap</w:t>
      </w:r>
      <w:r>
        <w:rPr>
          <w:rFonts w:ascii="Calibri" w:eastAsia="Calibri" w:hAnsi="Calibri"/>
          <w:spacing w:val="50"/>
          <w:sz w:val="21"/>
        </w:rPr>
        <w:t xml:space="preserve"> </w:t>
      </w:r>
      <w:r>
        <w:rPr>
          <w:sz w:val="21"/>
        </w:rPr>
        <w:t>分配的内存大小。</w:t>
      </w:r>
    </w:p>
    <w:p w14:paraId="7D57394B"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Dalvik</w:t>
      </w:r>
      <w:r>
        <w:rPr>
          <w:rFonts w:ascii="Calibri" w:eastAsia="Calibri" w:hAnsi="Calibri"/>
          <w:spacing w:val="-3"/>
          <w:sz w:val="21"/>
        </w:rPr>
        <w:t xml:space="preserve"> </w:t>
      </w:r>
      <w:r>
        <w:rPr>
          <w:rFonts w:ascii="Calibri" w:eastAsia="Calibri" w:hAnsi="Calibri"/>
          <w:sz w:val="21"/>
        </w:rPr>
        <w:t>Heap Free:</w:t>
      </w:r>
      <w:r>
        <w:rPr>
          <w:spacing w:val="-4"/>
          <w:sz w:val="21"/>
        </w:rPr>
        <w:t xml:space="preserve">从 </w:t>
      </w:r>
      <w:r>
        <w:rPr>
          <w:rFonts w:ascii="Calibri" w:eastAsia="Calibri" w:hAnsi="Calibri"/>
          <w:sz w:val="21"/>
        </w:rPr>
        <w:t>Runtime</w:t>
      </w:r>
      <w:r>
        <w:rPr>
          <w:rFonts w:ascii="Calibri" w:eastAsia="Calibri" w:hAnsi="Calibri"/>
          <w:spacing w:val="-4"/>
          <w:sz w:val="21"/>
        </w:rPr>
        <w:t xml:space="preserve"> </w:t>
      </w:r>
      <w:proofErr w:type="spellStart"/>
      <w:r>
        <w:rPr>
          <w:rFonts w:ascii="Calibri" w:eastAsia="Calibri" w:hAnsi="Calibri"/>
          <w:sz w:val="21"/>
        </w:rPr>
        <w:t>freeMemory</w:t>
      </w:r>
      <w:proofErr w:type="spellEnd"/>
      <w:r>
        <w:rPr>
          <w:rFonts w:ascii="Calibri" w:eastAsia="Calibri" w:hAnsi="Calibri"/>
          <w:sz w:val="21"/>
        </w:rPr>
        <w:t>()</w:t>
      </w:r>
      <w:r>
        <w:rPr>
          <w:sz w:val="21"/>
        </w:rPr>
        <w:t>获得，</w:t>
      </w:r>
      <w:r>
        <w:rPr>
          <w:rFonts w:ascii="Calibri" w:eastAsia="Calibri" w:hAnsi="Calibri"/>
          <w:sz w:val="21"/>
        </w:rPr>
        <w:t>Dalvik</w:t>
      </w:r>
      <w:r>
        <w:rPr>
          <w:rFonts w:ascii="Calibri" w:eastAsia="Calibri" w:hAnsi="Calibri"/>
          <w:spacing w:val="-3"/>
          <w:sz w:val="21"/>
        </w:rPr>
        <w:t xml:space="preserve"> </w:t>
      </w:r>
      <w:r>
        <w:rPr>
          <w:rFonts w:ascii="Calibri" w:eastAsia="Calibri" w:hAnsi="Calibri"/>
          <w:sz w:val="21"/>
        </w:rPr>
        <w:t>Heap</w:t>
      </w:r>
      <w:r>
        <w:rPr>
          <w:rFonts w:ascii="Calibri" w:eastAsia="Calibri" w:hAnsi="Calibri"/>
          <w:spacing w:val="5"/>
          <w:sz w:val="21"/>
        </w:rPr>
        <w:t xml:space="preserve"> </w:t>
      </w:r>
      <w:r>
        <w:rPr>
          <w:sz w:val="21"/>
        </w:rPr>
        <w:t>剩余的内存大小。</w:t>
      </w:r>
    </w:p>
    <w:p w14:paraId="163DE603"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w w:val="95"/>
          <w:sz w:val="21"/>
        </w:rPr>
        <w:t>Dalvik</w:t>
      </w:r>
      <w:r>
        <w:rPr>
          <w:rFonts w:ascii="Calibri" w:eastAsia="Calibri" w:hAnsi="Calibri"/>
          <w:spacing w:val="26"/>
          <w:w w:val="95"/>
          <w:sz w:val="21"/>
        </w:rPr>
        <w:t xml:space="preserve"> </w:t>
      </w:r>
      <w:r>
        <w:rPr>
          <w:rFonts w:ascii="Calibri" w:eastAsia="Calibri" w:hAnsi="Calibri"/>
          <w:w w:val="95"/>
          <w:sz w:val="21"/>
        </w:rPr>
        <w:t>Heap</w:t>
      </w:r>
      <w:r>
        <w:rPr>
          <w:rFonts w:ascii="Calibri" w:eastAsia="Calibri" w:hAnsi="Calibri"/>
          <w:spacing w:val="29"/>
          <w:w w:val="95"/>
          <w:sz w:val="21"/>
        </w:rPr>
        <w:t xml:space="preserve"> </w:t>
      </w:r>
      <w:r>
        <w:rPr>
          <w:rFonts w:ascii="Calibri" w:eastAsia="Calibri" w:hAnsi="Calibri"/>
          <w:w w:val="95"/>
          <w:sz w:val="21"/>
        </w:rPr>
        <w:t>Size</w:t>
      </w:r>
      <w:r>
        <w:rPr>
          <w:rFonts w:ascii="Calibri" w:eastAsia="Calibri" w:hAnsi="Calibri"/>
          <w:spacing w:val="105"/>
          <w:sz w:val="21"/>
        </w:rPr>
        <w:t xml:space="preserve"> </w:t>
      </w:r>
      <w:r>
        <w:rPr>
          <w:spacing w:val="-6"/>
          <w:w w:val="95"/>
          <w:sz w:val="21"/>
        </w:rPr>
        <w:t xml:space="preserve">约等于 </w:t>
      </w:r>
      <w:r>
        <w:rPr>
          <w:rFonts w:ascii="Calibri" w:eastAsia="Calibri" w:hAnsi="Calibri"/>
          <w:w w:val="95"/>
          <w:sz w:val="21"/>
        </w:rPr>
        <w:t>Dalvik</w:t>
      </w:r>
      <w:r>
        <w:rPr>
          <w:rFonts w:ascii="Calibri" w:eastAsia="Calibri" w:hAnsi="Calibri"/>
          <w:spacing w:val="26"/>
          <w:w w:val="95"/>
          <w:sz w:val="21"/>
        </w:rPr>
        <w:t xml:space="preserve"> </w:t>
      </w:r>
      <w:proofErr w:type="spellStart"/>
      <w:r>
        <w:rPr>
          <w:rFonts w:ascii="Calibri" w:eastAsia="Calibri" w:hAnsi="Calibri"/>
          <w:w w:val="95"/>
          <w:sz w:val="21"/>
        </w:rPr>
        <w:t>HeapAlloc</w:t>
      </w:r>
      <w:proofErr w:type="spellEnd"/>
      <w:r>
        <w:rPr>
          <w:rFonts w:ascii="Calibri" w:eastAsia="Calibri" w:hAnsi="Calibri"/>
          <w:spacing w:val="17"/>
          <w:w w:val="95"/>
          <w:sz w:val="21"/>
        </w:rPr>
        <w:t xml:space="preserve"> + </w:t>
      </w:r>
      <w:r>
        <w:rPr>
          <w:rFonts w:ascii="Calibri" w:eastAsia="Calibri" w:hAnsi="Calibri"/>
          <w:w w:val="95"/>
          <w:sz w:val="21"/>
        </w:rPr>
        <w:t>Dalvik</w:t>
      </w:r>
      <w:r>
        <w:rPr>
          <w:rFonts w:ascii="Calibri" w:eastAsia="Calibri" w:hAnsi="Calibri"/>
          <w:spacing w:val="26"/>
          <w:w w:val="95"/>
          <w:sz w:val="21"/>
        </w:rPr>
        <w:t xml:space="preserve"> </w:t>
      </w:r>
      <w:r>
        <w:rPr>
          <w:rFonts w:ascii="Calibri" w:eastAsia="Calibri" w:hAnsi="Calibri"/>
          <w:w w:val="95"/>
          <w:sz w:val="21"/>
        </w:rPr>
        <w:t>Heap</w:t>
      </w:r>
      <w:r>
        <w:rPr>
          <w:rFonts w:ascii="Calibri" w:eastAsia="Calibri" w:hAnsi="Calibri"/>
          <w:spacing w:val="26"/>
          <w:w w:val="95"/>
          <w:sz w:val="21"/>
        </w:rPr>
        <w:t xml:space="preserve"> </w:t>
      </w:r>
      <w:r>
        <w:rPr>
          <w:rFonts w:ascii="Calibri" w:eastAsia="Calibri" w:hAnsi="Calibri"/>
          <w:w w:val="95"/>
          <w:sz w:val="21"/>
        </w:rPr>
        <w:t>Free</w:t>
      </w:r>
      <w:r>
        <w:rPr>
          <w:rFonts w:ascii="Calibri" w:eastAsia="Calibri" w:hAnsi="Calibri"/>
          <w:spacing w:val="105"/>
          <w:sz w:val="21"/>
        </w:rPr>
        <w:t xml:space="preserve"> </w:t>
      </w:r>
      <w:r>
        <w:rPr>
          <w:w w:val="95"/>
          <w:sz w:val="21"/>
        </w:rPr>
        <w:t>重点关注如下几个字段：</w:t>
      </w:r>
    </w:p>
    <w:p w14:paraId="5FADCCFE" w14:textId="77777777" w:rsidR="00382F71" w:rsidRDefault="00000000">
      <w:pPr>
        <w:pStyle w:val="a5"/>
        <w:numPr>
          <w:ilvl w:val="0"/>
          <w:numId w:val="52"/>
        </w:numPr>
        <w:tabs>
          <w:tab w:val="left" w:pos="891"/>
          <w:tab w:val="left" w:pos="892"/>
        </w:tabs>
        <w:spacing w:before="199" w:line="417" w:lineRule="auto"/>
        <w:ind w:right="352"/>
        <w:rPr>
          <w:sz w:val="21"/>
        </w:rPr>
      </w:pPr>
      <w:r>
        <w:rPr>
          <w:rFonts w:ascii="Calibri" w:eastAsia="Calibri" w:hAnsi="Calibri"/>
          <w:sz w:val="21"/>
        </w:rPr>
        <w:t>Native/Dalvik</w:t>
      </w:r>
      <w:r>
        <w:rPr>
          <w:rFonts w:ascii="Calibri" w:eastAsia="Calibri" w:hAnsi="Calibri"/>
          <w:spacing w:val="13"/>
          <w:sz w:val="21"/>
        </w:rPr>
        <w:t xml:space="preserve"> </w:t>
      </w:r>
      <w:r>
        <w:rPr>
          <w:spacing w:val="2"/>
          <w:sz w:val="21"/>
        </w:rPr>
        <w:t xml:space="preserve">的 </w:t>
      </w:r>
      <w:r>
        <w:rPr>
          <w:rFonts w:ascii="Calibri" w:eastAsia="Calibri" w:hAnsi="Calibri"/>
          <w:sz w:val="21"/>
        </w:rPr>
        <w:t>Heap</w:t>
      </w:r>
      <w:r>
        <w:rPr>
          <w:rFonts w:ascii="Calibri" w:eastAsia="Calibri" w:hAnsi="Calibri"/>
          <w:spacing w:val="14"/>
          <w:sz w:val="21"/>
        </w:rPr>
        <w:t xml:space="preserve"> </w:t>
      </w:r>
      <w:r>
        <w:rPr>
          <w:sz w:val="21"/>
        </w:rPr>
        <w:t xml:space="preserve">信息中的 </w:t>
      </w:r>
      <w:proofErr w:type="spellStart"/>
      <w:r>
        <w:rPr>
          <w:rFonts w:ascii="Calibri" w:eastAsia="Calibri" w:hAnsi="Calibri"/>
          <w:sz w:val="21"/>
        </w:rPr>
        <w:t>alloc</w:t>
      </w:r>
      <w:proofErr w:type="spellEnd"/>
      <w:r>
        <w:rPr>
          <w:rFonts w:ascii="Calibri" w:eastAsia="Calibri" w:hAnsi="Calibri"/>
          <w:spacing w:val="14"/>
          <w:sz w:val="21"/>
        </w:rPr>
        <w:t xml:space="preserve"> </w:t>
      </w:r>
      <w:r>
        <w:rPr>
          <w:sz w:val="21"/>
        </w:rPr>
        <w:t xml:space="preserve">：具体在上面的第一行和第二行，它分别给出的是 </w:t>
      </w:r>
      <w:r>
        <w:rPr>
          <w:rFonts w:ascii="Calibri" w:eastAsia="Calibri" w:hAnsi="Calibri"/>
          <w:sz w:val="21"/>
        </w:rPr>
        <w:t>JNI</w:t>
      </w:r>
      <w:r>
        <w:rPr>
          <w:rFonts w:ascii="Calibri" w:eastAsia="Calibri" w:hAnsi="Calibri"/>
          <w:spacing w:val="61"/>
          <w:sz w:val="21"/>
        </w:rPr>
        <w:t xml:space="preserve"> </w:t>
      </w:r>
      <w:r>
        <w:rPr>
          <w:sz w:val="21"/>
        </w:rPr>
        <w:t>层</w:t>
      </w:r>
      <w:r>
        <w:rPr>
          <w:spacing w:val="-1"/>
          <w:sz w:val="21"/>
        </w:rPr>
        <w:t xml:space="preserve">和 </w:t>
      </w:r>
      <w:r>
        <w:rPr>
          <w:rFonts w:ascii="Calibri" w:eastAsia="Calibri" w:hAnsi="Calibri"/>
          <w:sz w:val="21"/>
        </w:rPr>
        <w:t>Java</w:t>
      </w:r>
      <w:r>
        <w:rPr>
          <w:rFonts w:ascii="Calibri" w:eastAsia="Calibri" w:hAnsi="Calibri"/>
          <w:spacing w:val="5"/>
          <w:sz w:val="21"/>
        </w:rPr>
        <w:t xml:space="preserve"> </w:t>
      </w:r>
      <w:r>
        <w:rPr>
          <w:sz w:val="21"/>
        </w:rPr>
        <w:t>层的内存分配情况，如果发现这个值一直增长，则代表程序可能出现了内存泄漏。</w:t>
      </w:r>
    </w:p>
    <w:p w14:paraId="299E0630" w14:textId="77777777" w:rsidR="00382F71" w:rsidRDefault="00000000">
      <w:pPr>
        <w:pStyle w:val="a3"/>
        <w:spacing w:line="417" w:lineRule="auto"/>
        <w:ind w:left="471" w:right="353"/>
      </w:pPr>
      <w:r>
        <w:rPr>
          <w:rFonts w:ascii="Calibri" w:eastAsia="Calibri"/>
          <w:spacing w:val="-2"/>
        </w:rPr>
        <w:t>Total</w:t>
      </w:r>
      <w:r>
        <w:rPr>
          <w:rFonts w:ascii="Calibri" w:eastAsia="Calibri"/>
          <w:spacing w:val="31"/>
        </w:rPr>
        <w:t xml:space="preserve"> </w:t>
      </w:r>
      <w:r>
        <w:rPr>
          <w:spacing w:val="-13"/>
        </w:rPr>
        <w:t xml:space="preserve">的 </w:t>
      </w:r>
      <w:r>
        <w:rPr>
          <w:rFonts w:ascii="Calibri" w:eastAsia="Calibri"/>
          <w:spacing w:val="-2"/>
        </w:rPr>
        <w:t>PSS</w:t>
      </w:r>
      <w:r>
        <w:rPr>
          <w:rFonts w:ascii="Calibri" w:eastAsia="Calibri"/>
          <w:spacing w:val="36"/>
        </w:rPr>
        <w:t xml:space="preserve"> </w:t>
      </w:r>
      <w:r>
        <w:rPr>
          <w:spacing w:val="-2"/>
        </w:rPr>
        <w:t>信息：这个值就是你的应用真正占据的内存大小，通过这个信息，你可以轻松判别手机中</w:t>
      </w:r>
      <w:r>
        <w:t>哪些程序占内存比较大了。</w:t>
      </w:r>
    </w:p>
    <w:p w14:paraId="2E603814" w14:textId="77777777" w:rsidR="00382F71" w:rsidRDefault="00382F71">
      <w:pPr>
        <w:spacing w:line="417" w:lineRule="auto"/>
        <w:sectPr w:rsidR="00382F71">
          <w:pgSz w:w="11910" w:h="16840"/>
          <w:pgMar w:top="1300" w:right="940" w:bottom="680" w:left="820" w:header="0" w:footer="406" w:gutter="0"/>
          <w:cols w:space="720"/>
        </w:sectPr>
      </w:pPr>
    </w:p>
    <w:p w14:paraId="3C542C89" w14:textId="77777777" w:rsidR="00382F71" w:rsidRDefault="00000000">
      <w:pPr>
        <w:pStyle w:val="4"/>
        <w:numPr>
          <w:ilvl w:val="2"/>
          <w:numId w:val="210"/>
        </w:numPr>
        <w:tabs>
          <w:tab w:val="left" w:pos="1192"/>
        </w:tabs>
        <w:spacing w:before="42"/>
        <w:ind w:hanging="721"/>
        <w:rPr>
          <w:color w:val="4AACC5"/>
        </w:rPr>
      </w:pPr>
      <w:bookmarkStart w:id="983" w:name="6.1.10弱网测试怎么测"/>
      <w:bookmarkStart w:id="984" w:name="_bookmark492"/>
      <w:bookmarkEnd w:id="983"/>
      <w:bookmarkEnd w:id="984"/>
      <w:proofErr w:type="gramStart"/>
      <w:r>
        <w:rPr>
          <w:color w:val="4AACC5"/>
        </w:rPr>
        <w:lastRenderedPageBreak/>
        <w:t>弱网测试</w:t>
      </w:r>
      <w:proofErr w:type="gramEnd"/>
      <w:r>
        <w:rPr>
          <w:color w:val="4AACC5"/>
        </w:rPr>
        <w:t>怎么测</w:t>
      </w:r>
    </w:p>
    <w:p w14:paraId="043D5260" w14:textId="77777777" w:rsidR="00382F71" w:rsidRDefault="00382F71">
      <w:pPr>
        <w:pStyle w:val="a3"/>
        <w:spacing w:before="10"/>
        <w:rPr>
          <w:sz w:val="22"/>
        </w:rPr>
      </w:pPr>
    </w:p>
    <w:p w14:paraId="3F8DCEBE" w14:textId="77777777" w:rsidR="00382F71" w:rsidRDefault="00000000">
      <w:pPr>
        <w:pStyle w:val="a3"/>
        <w:spacing w:line="417" w:lineRule="auto"/>
        <w:ind w:left="471" w:right="351"/>
        <w:jc w:val="both"/>
      </w:pPr>
      <w:proofErr w:type="gramStart"/>
      <w:r>
        <w:rPr>
          <w:w w:val="95"/>
        </w:rPr>
        <w:t>弱网环境</w:t>
      </w:r>
      <w:proofErr w:type="gramEnd"/>
      <w:r>
        <w:rPr>
          <w:w w:val="95"/>
        </w:rPr>
        <w:t>测试主要依赖</w:t>
      </w:r>
      <w:proofErr w:type="gramStart"/>
      <w:r>
        <w:rPr>
          <w:w w:val="95"/>
        </w:rPr>
        <w:t>于弱网环境</w:t>
      </w:r>
      <w:proofErr w:type="gramEnd"/>
      <w:r>
        <w:rPr>
          <w:w w:val="95"/>
        </w:rPr>
        <w:t>的模拟。环境搭建方式一般有两种：软件方式和硬件方式。软件方</w:t>
      </w:r>
      <w:r>
        <w:rPr>
          <w:spacing w:val="246"/>
        </w:rPr>
        <w:t xml:space="preserve"> </w:t>
      </w:r>
      <w:r>
        <w:rPr>
          <w:w w:val="95"/>
        </w:rPr>
        <w:t>式的成本低，主要就是通过模拟网络参数来</w:t>
      </w:r>
      <w:proofErr w:type="gramStart"/>
      <w:r>
        <w:rPr>
          <w:w w:val="95"/>
        </w:rPr>
        <w:t>配置弱网环境</w:t>
      </w:r>
      <w:proofErr w:type="gramEnd"/>
      <w:r>
        <w:rPr>
          <w:w w:val="95"/>
        </w:rPr>
        <w:t>，通常来讲可以达到测试目的</w:t>
      </w:r>
      <w:r>
        <w:rPr>
          <w:rFonts w:ascii="Calibri" w:eastAsia="Calibri"/>
          <w:w w:val="95"/>
        </w:rPr>
        <w:t>.</w:t>
      </w:r>
      <w:r>
        <w:rPr>
          <w:w w:val="95"/>
        </w:rPr>
        <w:t>一般可通过热</w:t>
      </w:r>
      <w:r>
        <w:rPr>
          <w:spacing w:val="196"/>
        </w:rPr>
        <w:t xml:space="preserve"> </w:t>
      </w:r>
      <w:r>
        <w:rPr>
          <w:w w:val="95"/>
        </w:rPr>
        <w:t>点共享设置。在各类网络软件中，主要就是对带宽、丢包、延时等进行</w:t>
      </w:r>
      <w:proofErr w:type="gramStart"/>
      <w:r>
        <w:rPr>
          <w:w w:val="95"/>
        </w:rPr>
        <w:t>模拟弱网环境</w:t>
      </w:r>
      <w:proofErr w:type="gramEnd"/>
      <w:r>
        <w:rPr>
          <w:w w:val="95"/>
        </w:rPr>
        <w:t>。如果</w:t>
      </w:r>
      <w:proofErr w:type="gramStart"/>
      <w:r>
        <w:rPr>
          <w:w w:val="95"/>
        </w:rPr>
        <w:t>要求更接</w:t>
      </w:r>
      <w:proofErr w:type="gramEnd"/>
      <w:r>
        <w:rPr>
          <w:spacing w:val="246"/>
        </w:rPr>
        <w:t xml:space="preserve"> </w:t>
      </w:r>
      <w:proofErr w:type="gramStart"/>
      <w:r>
        <w:rPr>
          <w:w w:val="95"/>
        </w:rPr>
        <w:t>近弱网环境</w:t>
      </w:r>
      <w:proofErr w:type="gramEnd"/>
      <w:r>
        <w:rPr>
          <w:w w:val="95"/>
        </w:rPr>
        <w:t>，</w:t>
      </w:r>
      <w:r>
        <w:rPr>
          <w:spacing w:val="110"/>
        </w:rPr>
        <w:t xml:space="preserve">  </w:t>
      </w:r>
      <w:r>
        <w:rPr>
          <w:w w:val="95"/>
        </w:rPr>
        <w:t>比如现在很多的专项测试，会更倾向于通过硬件方式来协助测试，但这种方式相对会麻烦很多，一般会由网维协助搭建。当然，对于有些无法模拟的情况，只能靠人工移动到例如电梯、地</w:t>
      </w:r>
      <w:r>
        <w:rPr>
          <w:spacing w:val="236"/>
        </w:rPr>
        <w:t xml:space="preserve"> </w:t>
      </w:r>
      <w:r>
        <w:t>铁等信号比较弱的地方。</w:t>
      </w:r>
    </w:p>
    <w:p w14:paraId="3E412CC2" w14:textId="77777777" w:rsidR="00382F71" w:rsidRDefault="00382F71">
      <w:pPr>
        <w:pStyle w:val="a3"/>
        <w:rPr>
          <w:sz w:val="20"/>
        </w:rPr>
      </w:pPr>
    </w:p>
    <w:p w14:paraId="655EF13B" w14:textId="77777777" w:rsidR="00382F71" w:rsidRDefault="00382F71">
      <w:pPr>
        <w:pStyle w:val="a3"/>
        <w:rPr>
          <w:sz w:val="20"/>
        </w:rPr>
      </w:pPr>
    </w:p>
    <w:p w14:paraId="06594DB6" w14:textId="77777777" w:rsidR="00382F71" w:rsidRDefault="00000000">
      <w:pPr>
        <w:pStyle w:val="a5"/>
        <w:numPr>
          <w:ilvl w:val="2"/>
          <w:numId w:val="210"/>
        </w:numPr>
        <w:tabs>
          <w:tab w:val="left" w:pos="1192"/>
        </w:tabs>
        <w:spacing w:before="168"/>
        <w:ind w:hanging="721"/>
        <w:rPr>
          <w:rFonts w:ascii="Calibri" w:eastAsia="Calibri" w:hAnsi="Calibri"/>
          <w:color w:val="4AACC5"/>
          <w:sz w:val="28"/>
        </w:rPr>
      </w:pPr>
      <w:bookmarkStart w:id="985" w:name="6.1.11“//*[contains(@text,”登录”)]”是什么意思"/>
      <w:bookmarkStart w:id="986" w:name="_bookmark493"/>
      <w:bookmarkEnd w:id="985"/>
      <w:bookmarkEnd w:id="986"/>
      <w:r>
        <w:rPr>
          <w:color w:val="4AACC5"/>
          <w:spacing w:val="-1"/>
          <w:sz w:val="28"/>
        </w:rPr>
        <w:t>“</w:t>
      </w:r>
      <w:r>
        <w:rPr>
          <w:rFonts w:ascii="Calibri" w:eastAsia="Calibri" w:hAnsi="Calibri"/>
          <w:b/>
          <w:color w:val="4AACC5"/>
          <w:spacing w:val="-1"/>
          <w:sz w:val="28"/>
        </w:rPr>
        <w:t>//*[contains(@text,</w:t>
      </w:r>
      <w:r>
        <w:rPr>
          <w:color w:val="4AACC5"/>
          <w:spacing w:val="-1"/>
          <w:sz w:val="28"/>
        </w:rPr>
        <w:t>”登录</w:t>
      </w:r>
      <w:proofErr w:type="gramStart"/>
      <w:r>
        <w:rPr>
          <w:color w:val="4AACC5"/>
          <w:spacing w:val="-1"/>
          <w:sz w:val="28"/>
        </w:rPr>
        <w:t>”</w:t>
      </w:r>
      <w:proofErr w:type="gramEnd"/>
      <w:r>
        <w:rPr>
          <w:rFonts w:ascii="Calibri" w:eastAsia="Calibri" w:hAnsi="Calibri"/>
          <w:b/>
          <w:color w:val="4AACC5"/>
          <w:sz w:val="28"/>
        </w:rPr>
        <w:t>)]</w:t>
      </w:r>
      <w:r>
        <w:rPr>
          <w:color w:val="4AACC5"/>
          <w:sz w:val="28"/>
        </w:rPr>
        <w:t>”是什么意思</w:t>
      </w:r>
    </w:p>
    <w:p w14:paraId="2B06FA76" w14:textId="77777777" w:rsidR="00382F71" w:rsidRDefault="00382F71">
      <w:pPr>
        <w:pStyle w:val="a3"/>
        <w:spacing w:before="10"/>
        <w:rPr>
          <w:sz w:val="22"/>
        </w:rPr>
      </w:pPr>
    </w:p>
    <w:p w14:paraId="45C35550" w14:textId="77777777" w:rsidR="00382F71" w:rsidRDefault="00000000">
      <w:pPr>
        <w:pStyle w:val="a3"/>
        <w:ind w:left="471"/>
      </w:pPr>
      <w:r>
        <w:rPr>
          <w:spacing w:val="-2"/>
          <w:w w:val="95"/>
        </w:rPr>
        <w:t xml:space="preserve">定位第一个元素 </w:t>
      </w:r>
      <w:r>
        <w:rPr>
          <w:rFonts w:ascii="Calibri" w:eastAsia="Calibri"/>
          <w:w w:val="95"/>
        </w:rPr>
        <w:t>text</w:t>
      </w:r>
      <w:r>
        <w:rPr>
          <w:rFonts w:ascii="Calibri" w:eastAsia="Calibri"/>
          <w:spacing w:val="44"/>
        </w:rPr>
        <w:t xml:space="preserve">  </w:t>
      </w:r>
      <w:r>
        <w:rPr>
          <w:w w:val="95"/>
        </w:rPr>
        <w:t>属性包含登录的元素</w:t>
      </w:r>
    </w:p>
    <w:p w14:paraId="71ACACBC" w14:textId="77777777" w:rsidR="00382F71" w:rsidRDefault="00382F71">
      <w:pPr>
        <w:pStyle w:val="a3"/>
        <w:rPr>
          <w:sz w:val="22"/>
        </w:rPr>
      </w:pPr>
    </w:p>
    <w:p w14:paraId="086B9DDD" w14:textId="77777777" w:rsidR="00382F71" w:rsidRDefault="00382F71">
      <w:pPr>
        <w:pStyle w:val="a3"/>
        <w:rPr>
          <w:sz w:val="22"/>
        </w:rPr>
      </w:pPr>
    </w:p>
    <w:p w14:paraId="2393DA9D" w14:textId="77777777" w:rsidR="00382F71" w:rsidRDefault="00382F71">
      <w:pPr>
        <w:pStyle w:val="a3"/>
        <w:spacing w:before="9"/>
        <w:rPr>
          <w:sz w:val="24"/>
        </w:rPr>
      </w:pPr>
    </w:p>
    <w:p w14:paraId="7A367CC4" w14:textId="77777777" w:rsidR="00382F71" w:rsidRDefault="00000000">
      <w:pPr>
        <w:pStyle w:val="a5"/>
        <w:numPr>
          <w:ilvl w:val="2"/>
          <w:numId w:val="210"/>
        </w:numPr>
        <w:tabs>
          <w:tab w:val="left" w:pos="1192"/>
        </w:tabs>
        <w:ind w:hanging="721"/>
        <w:rPr>
          <w:rFonts w:ascii="Calibri" w:eastAsia="Calibri"/>
          <w:color w:val="4AACC5"/>
          <w:sz w:val="28"/>
        </w:rPr>
      </w:pPr>
      <w:bookmarkStart w:id="987" w:name="6.1.12Appium_都有哪些启动方式"/>
      <w:bookmarkStart w:id="988" w:name="_bookmark494"/>
      <w:bookmarkEnd w:id="987"/>
      <w:bookmarkEnd w:id="988"/>
      <w:r>
        <w:rPr>
          <w:rFonts w:ascii="Calibri" w:eastAsia="Calibri"/>
          <w:b/>
          <w:color w:val="4AACC5"/>
          <w:sz w:val="28"/>
        </w:rPr>
        <w:t>Appium</w:t>
      </w:r>
      <w:r>
        <w:rPr>
          <w:rFonts w:ascii="Calibri" w:eastAsia="Calibri"/>
          <w:b/>
          <w:color w:val="4AACC5"/>
          <w:spacing w:val="77"/>
          <w:sz w:val="28"/>
        </w:rPr>
        <w:t xml:space="preserve"> </w:t>
      </w:r>
      <w:r>
        <w:rPr>
          <w:color w:val="4AACC5"/>
          <w:sz w:val="28"/>
        </w:rPr>
        <w:t>都有哪些启动方式</w:t>
      </w:r>
    </w:p>
    <w:p w14:paraId="175D7333" w14:textId="77777777" w:rsidR="00382F71" w:rsidRDefault="00382F71">
      <w:pPr>
        <w:pStyle w:val="a3"/>
        <w:spacing w:before="10"/>
        <w:rPr>
          <w:sz w:val="22"/>
        </w:rPr>
      </w:pPr>
    </w:p>
    <w:p w14:paraId="77193913" w14:textId="77777777" w:rsidR="00382F71" w:rsidRDefault="00000000">
      <w:pPr>
        <w:pStyle w:val="a5"/>
        <w:numPr>
          <w:ilvl w:val="0"/>
          <w:numId w:val="219"/>
        </w:numPr>
        <w:tabs>
          <w:tab w:val="left" w:pos="632"/>
        </w:tabs>
        <w:rPr>
          <w:sz w:val="21"/>
        </w:rPr>
      </w:pPr>
      <w:r>
        <w:rPr>
          <w:w w:val="95"/>
          <w:sz w:val="21"/>
        </w:rPr>
        <w:t>客户端启动</w:t>
      </w:r>
    </w:p>
    <w:p w14:paraId="1DAF8E08" w14:textId="77777777" w:rsidR="00382F71" w:rsidRDefault="00382F71">
      <w:pPr>
        <w:pStyle w:val="a3"/>
        <w:spacing w:before="7"/>
        <w:rPr>
          <w:sz w:val="15"/>
        </w:rPr>
      </w:pPr>
    </w:p>
    <w:p w14:paraId="72E893C2" w14:textId="77777777" w:rsidR="00382F71" w:rsidRDefault="00000000">
      <w:pPr>
        <w:pStyle w:val="a5"/>
        <w:numPr>
          <w:ilvl w:val="0"/>
          <w:numId w:val="219"/>
        </w:numPr>
        <w:tabs>
          <w:tab w:val="left" w:pos="632"/>
        </w:tabs>
        <w:rPr>
          <w:sz w:val="21"/>
        </w:rPr>
      </w:pPr>
      <w:r>
        <w:rPr>
          <w:w w:val="95"/>
          <w:sz w:val="21"/>
        </w:rPr>
        <w:t>命令行启动</w:t>
      </w:r>
    </w:p>
    <w:p w14:paraId="5F7964EC" w14:textId="77777777" w:rsidR="00382F71" w:rsidRDefault="00382F71">
      <w:pPr>
        <w:rPr>
          <w:sz w:val="21"/>
        </w:rPr>
        <w:sectPr w:rsidR="00382F71">
          <w:pgSz w:w="11910" w:h="16840"/>
          <w:pgMar w:top="1300" w:right="940" w:bottom="680" w:left="820" w:header="0" w:footer="406" w:gutter="0"/>
          <w:cols w:space="720"/>
        </w:sectPr>
      </w:pPr>
    </w:p>
    <w:p w14:paraId="4F219DDB" w14:textId="77777777" w:rsidR="00382F71" w:rsidRDefault="00000000">
      <w:pPr>
        <w:pStyle w:val="1"/>
        <w:numPr>
          <w:ilvl w:val="0"/>
          <w:numId w:val="210"/>
        </w:numPr>
        <w:tabs>
          <w:tab w:val="left" w:pos="891"/>
          <w:tab w:val="left" w:pos="892"/>
        </w:tabs>
        <w:spacing w:before="25"/>
        <w:ind w:hanging="421"/>
      </w:pPr>
      <w:bookmarkStart w:id="989" w:name="_bookmark495"/>
      <w:bookmarkStart w:id="990" w:name="7管理工具"/>
      <w:bookmarkEnd w:id="989"/>
      <w:bookmarkEnd w:id="990"/>
      <w:r>
        <w:lastRenderedPageBreak/>
        <w:t>管理工具</w:t>
      </w:r>
    </w:p>
    <w:p w14:paraId="57B1B884" w14:textId="77777777" w:rsidR="00382F71" w:rsidRDefault="00382F71">
      <w:pPr>
        <w:pStyle w:val="a3"/>
        <w:spacing w:before="5"/>
        <w:rPr>
          <w:sz w:val="46"/>
        </w:rPr>
      </w:pPr>
    </w:p>
    <w:p w14:paraId="5800979D" w14:textId="77777777" w:rsidR="00382F71" w:rsidRDefault="00000000">
      <w:pPr>
        <w:pStyle w:val="3"/>
        <w:numPr>
          <w:ilvl w:val="1"/>
          <w:numId w:val="210"/>
        </w:numPr>
        <w:tabs>
          <w:tab w:val="left" w:pos="1048"/>
        </w:tabs>
        <w:ind w:hanging="577"/>
      </w:pPr>
      <w:bookmarkStart w:id="991" w:name="7.1管理工具"/>
      <w:bookmarkStart w:id="992" w:name="_bookmark496"/>
      <w:bookmarkEnd w:id="991"/>
      <w:bookmarkEnd w:id="992"/>
      <w:r>
        <w:rPr>
          <w:color w:val="1F487C"/>
        </w:rPr>
        <w:t>管理工具</w:t>
      </w:r>
    </w:p>
    <w:p w14:paraId="29C53EF3" w14:textId="77777777" w:rsidR="00382F71" w:rsidRDefault="00382F71">
      <w:pPr>
        <w:pStyle w:val="a3"/>
        <w:spacing w:before="12"/>
        <w:rPr>
          <w:sz w:val="39"/>
        </w:rPr>
      </w:pPr>
    </w:p>
    <w:p w14:paraId="0F0CACBF" w14:textId="77777777" w:rsidR="00382F71" w:rsidRDefault="00000000">
      <w:pPr>
        <w:pStyle w:val="5"/>
        <w:numPr>
          <w:ilvl w:val="2"/>
          <w:numId w:val="210"/>
        </w:numPr>
        <w:tabs>
          <w:tab w:val="left" w:pos="1192"/>
        </w:tabs>
        <w:spacing w:line="417" w:lineRule="auto"/>
        <w:ind w:right="351"/>
        <w:rPr>
          <w:rFonts w:ascii="Calibri" w:eastAsia="Calibri"/>
          <w:color w:val="4AACC5"/>
        </w:rPr>
      </w:pPr>
      <w:bookmarkStart w:id="993" w:name="_bookmark497"/>
      <w:bookmarkStart w:id="994" w:name="_TOC_250001"/>
      <w:bookmarkEnd w:id="993"/>
      <w:r>
        <w:rPr>
          <w:color w:val="4AACC5"/>
          <w:spacing w:val="18"/>
        </w:rPr>
        <w:t xml:space="preserve">简述常用的 </w:t>
      </w:r>
      <w:r>
        <w:rPr>
          <w:rFonts w:ascii="Calibri" w:eastAsia="Calibri"/>
          <w:b/>
          <w:color w:val="4AACC5"/>
        </w:rPr>
        <w:t>Bug</w:t>
      </w:r>
      <w:r>
        <w:rPr>
          <w:rFonts w:ascii="Calibri" w:eastAsia="Calibri"/>
          <w:b/>
          <w:color w:val="4AACC5"/>
          <w:spacing w:val="42"/>
        </w:rPr>
        <w:t xml:space="preserve"> </w:t>
      </w:r>
      <w:r>
        <w:rPr>
          <w:color w:val="4AACC5"/>
          <w:spacing w:val="16"/>
        </w:rPr>
        <w:t>管理或者用例管理工具</w:t>
      </w:r>
      <w:r>
        <w:rPr>
          <w:rFonts w:ascii="Calibri" w:eastAsia="Calibri"/>
          <w:b/>
          <w:color w:val="4AACC5"/>
          <w:spacing w:val="16"/>
        </w:rPr>
        <w:t>,</w:t>
      </w:r>
      <w:r>
        <w:rPr>
          <w:color w:val="4AACC5"/>
          <w:spacing w:val="14"/>
        </w:rPr>
        <w:t>并且描述其中一个工作流</w:t>
      </w:r>
      <w:bookmarkEnd w:id="994"/>
      <w:r>
        <w:rPr>
          <w:color w:val="4AACC5"/>
        </w:rPr>
        <w:t>程？</w:t>
      </w:r>
    </w:p>
    <w:p w14:paraId="744BE543" w14:textId="77777777" w:rsidR="00382F71" w:rsidRDefault="00000000">
      <w:pPr>
        <w:pStyle w:val="a3"/>
        <w:spacing w:before="27"/>
        <w:ind w:left="891"/>
      </w:pPr>
      <w:r>
        <w:t>常用：</w:t>
      </w:r>
      <w:proofErr w:type="spellStart"/>
      <w:r>
        <w:rPr>
          <w:rFonts w:ascii="Calibri" w:eastAsia="Calibri"/>
        </w:rPr>
        <w:t>testlink</w:t>
      </w:r>
      <w:proofErr w:type="spellEnd"/>
      <w:r>
        <w:t>，</w:t>
      </w:r>
      <w:r>
        <w:rPr>
          <w:rFonts w:ascii="Calibri" w:eastAsia="Calibri"/>
        </w:rPr>
        <w:t>QC</w:t>
      </w:r>
      <w:r>
        <w:t>，</w:t>
      </w:r>
      <w:r>
        <w:rPr>
          <w:rFonts w:ascii="Calibri" w:eastAsia="Calibri"/>
        </w:rPr>
        <w:t>mantis</w:t>
      </w:r>
      <w:r>
        <w:t>，禅道，</w:t>
      </w:r>
      <w:r>
        <w:rPr>
          <w:rFonts w:ascii="Calibri" w:eastAsia="Calibri"/>
        </w:rPr>
        <w:t>TAPD</w:t>
      </w:r>
      <w:r>
        <w:t>，</w:t>
      </w:r>
      <w:r>
        <w:rPr>
          <w:rFonts w:ascii="Calibri" w:eastAsia="Calibri"/>
        </w:rPr>
        <w:t>JIRA</w:t>
      </w:r>
      <w:r>
        <w:rPr>
          <w:rFonts w:ascii="Calibri" w:eastAsia="Calibri"/>
          <w:spacing w:val="36"/>
        </w:rPr>
        <w:t xml:space="preserve"> </w:t>
      </w:r>
      <w:r>
        <w:t>。</w:t>
      </w:r>
    </w:p>
    <w:p w14:paraId="1EA73F4A" w14:textId="77777777" w:rsidR="00382F71" w:rsidRDefault="00382F71">
      <w:pPr>
        <w:pStyle w:val="a3"/>
        <w:spacing w:before="6"/>
        <w:rPr>
          <w:sz w:val="15"/>
        </w:rPr>
      </w:pPr>
    </w:p>
    <w:p w14:paraId="1133CEC8" w14:textId="77777777" w:rsidR="00382F71" w:rsidRDefault="00000000">
      <w:pPr>
        <w:pStyle w:val="a3"/>
        <w:spacing w:line="417" w:lineRule="auto"/>
        <w:ind w:left="471" w:right="353" w:firstLine="420"/>
        <w:jc w:val="both"/>
      </w:pPr>
      <w:r>
        <w:rPr>
          <w:rFonts w:ascii="Calibri" w:eastAsia="Calibri"/>
          <w:spacing w:val="-1"/>
        </w:rPr>
        <w:t>TAPD</w:t>
      </w:r>
      <w:r>
        <w:rPr>
          <w:spacing w:val="-1"/>
        </w:rPr>
        <w:t>：产品创建</w:t>
      </w:r>
      <w:r>
        <w:rPr>
          <w:rFonts w:ascii="Calibri" w:eastAsia="Calibri"/>
          <w:spacing w:val="-1"/>
        </w:rPr>
        <w:t>(</w:t>
      </w:r>
      <w:r>
        <w:rPr>
          <w:spacing w:val="-1"/>
        </w:rPr>
        <w:t>需求，计划，模块</w:t>
      </w:r>
      <w:r>
        <w:rPr>
          <w:rFonts w:ascii="Calibri" w:eastAsia="Calibri"/>
          <w:spacing w:val="-1"/>
        </w:rPr>
        <w:t>)--&gt;</w:t>
      </w:r>
      <w:r>
        <w:rPr>
          <w:spacing w:val="-1"/>
        </w:rPr>
        <w:t>项目创建（</w:t>
      </w:r>
      <w:r>
        <w:rPr>
          <w:rFonts w:ascii="Calibri" w:eastAsia="Calibri"/>
          <w:spacing w:val="-1"/>
        </w:rPr>
        <w:t>PM</w:t>
      </w:r>
      <w:r>
        <w:rPr>
          <w:rFonts w:ascii="Calibri" w:eastAsia="Calibri"/>
          <w:spacing w:val="32"/>
        </w:rPr>
        <w:t xml:space="preserve"> </w:t>
      </w:r>
      <w:r>
        <w:rPr>
          <w:spacing w:val="-1"/>
        </w:rPr>
        <w:t>排期、任务分解</w:t>
      </w:r>
      <w:r>
        <w:t>）</w:t>
      </w:r>
      <w:r>
        <w:rPr>
          <w:rFonts w:ascii="Calibri" w:eastAsia="Calibri"/>
        </w:rPr>
        <w:t>--&gt;</w:t>
      </w:r>
      <w:r>
        <w:t>研发</w:t>
      </w:r>
      <w:r>
        <w:rPr>
          <w:rFonts w:ascii="Calibri" w:eastAsia="Calibri"/>
        </w:rPr>
        <w:t>(</w:t>
      </w:r>
      <w:r>
        <w:rPr>
          <w:spacing w:val="-5"/>
        </w:rPr>
        <w:t>编码、单元 测试</w:t>
      </w:r>
      <w:r>
        <w:t>等</w:t>
      </w:r>
      <w:r>
        <w:rPr>
          <w:rFonts w:ascii="Calibri" w:eastAsia="Calibri"/>
          <w:spacing w:val="1"/>
        </w:rPr>
        <w:t xml:space="preserve">)--&gt; </w:t>
      </w:r>
      <w:r>
        <w:t>测试</w:t>
      </w:r>
      <w:r>
        <w:rPr>
          <w:rFonts w:ascii="Calibri" w:eastAsia="Calibri"/>
        </w:rPr>
        <w:t>(</w:t>
      </w:r>
      <w:r>
        <w:t>测试计划，用例，执行，</w:t>
      </w:r>
      <w:r>
        <w:rPr>
          <w:rFonts w:ascii="Calibri" w:eastAsia="Calibri"/>
        </w:rPr>
        <w:t>bug</w:t>
      </w:r>
      <w:r>
        <w:t>，报告等</w:t>
      </w:r>
      <w:r>
        <w:rPr>
          <w:rFonts w:ascii="Calibri" w:eastAsia="Calibri"/>
        </w:rPr>
        <w:t>)</w:t>
      </w:r>
      <w:r>
        <w:t>。</w:t>
      </w:r>
    </w:p>
    <w:p w14:paraId="0B907A6B" w14:textId="77777777" w:rsidR="00382F71" w:rsidRDefault="00382F71">
      <w:pPr>
        <w:pStyle w:val="a3"/>
        <w:rPr>
          <w:sz w:val="22"/>
        </w:rPr>
      </w:pPr>
    </w:p>
    <w:p w14:paraId="40B51158" w14:textId="77777777" w:rsidR="00382F71" w:rsidRDefault="00382F71">
      <w:pPr>
        <w:pStyle w:val="a3"/>
        <w:spacing w:before="2"/>
        <w:rPr>
          <w:sz w:val="31"/>
        </w:rPr>
      </w:pPr>
    </w:p>
    <w:p w14:paraId="7D6738D4" w14:textId="77777777" w:rsidR="00382F71" w:rsidRDefault="00000000">
      <w:pPr>
        <w:pStyle w:val="a5"/>
        <w:numPr>
          <w:ilvl w:val="2"/>
          <w:numId w:val="210"/>
        </w:numPr>
        <w:tabs>
          <w:tab w:val="left" w:pos="1192"/>
        </w:tabs>
        <w:ind w:hanging="721"/>
        <w:rPr>
          <w:rFonts w:ascii="Calibri" w:eastAsia="Calibri"/>
          <w:color w:val="4AACC5"/>
          <w:sz w:val="28"/>
        </w:rPr>
      </w:pPr>
      <w:bookmarkStart w:id="995" w:name="7.1.2禅道和_qc_的区别？"/>
      <w:bookmarkStart w:id="996" w:name="_bookmark498"/>
      <w:bookmarkEnd w:id="995"/>
      <w:bookmarkEnd w:id="996"/>
      <w:proofErr w:type="gramStart"/>
      <w:r>
        <w:rPr>
          <w:color w:val="4AACC5"/>
          <w:sz w:val="28"/>
        </w:rPr>
        <w:t>禅道和</w:t>
      </w:r>
      <w:proofErr w:type="gramEnd"/>
      <w:r>
        <w:rPr>
          <w:color w:val="4AACC5"/>
          <w:sz w:val="28"/>
        </w:rPr>
        <w:t xml:space="preserve"> </w:t>
      </w:r>
      <w:r>
        <w:rPr>
          <w:rFonts w:ascii="Calibri" w:eastAsia="Calibri"/>
          <w:b/>
          <w:color w:val="4AACC5"/>
          <w:sz w:val="28"/>
        </w:rPr>
        <w:t>qc</w:t>
      </w:r>
      <w:r>
        <w:rPr>
          <w:rFonts w:ascii="Calibri" w:eastAsia="Calibri"/>
          <w:b/>
          <w:color w:val="4AACC5"/>
          <w:spacing w:val="75"/>
          <w:sz w:val="28"/>
        </w:rPr>
        <w:t xml:space="preserve"> </w:t>
      </w:r>
      <w:r>
        <w:rPr>
          <w:color w:val="4AACC5"/>
          <w:sz w:val="28"/>
        </w:rPr>
        <w:t>的区别？</w:t>
      </w:r>
    </w:p>
    <w:p w14:paraId="7BFC1160" w14:textId="77777777" w:rsidR="00382F71" w:rsidRDefault="00382F71">
      <w:pPr>
        <w:pStyle w:val="a3"/>
        <w:spacing w:before="10"/>
        <w:rPr>
          <w:sz w:val="22"/>
        </w:rPr>
      </w:pPr>
    </w:p>
    <w:p w14:paraId="10339387" w14:textId="77777777" w:rsidR="00382F71" w:rsidRDefault="00000000">
      <w:pPr>
        <w:pStyle w:val="a3"/>
        <w:ind w:left="471"/>
      </w:pPr>
      <w:r>
        <w:t>同为缺陷管理工具。</w:t>
      </w:r>
    </w:p>
    <w:p w14:paraId="25AF5B11" w14:textId="77777777" w:rsidR="00382F71" w:rsidRDefault="00382F71">
      <w:pPr>
        <w:pStyle w:val="a3"/>
        <w:rPr>
          <w:sz w:val="20"/>
        </w:rPr>
      </w:pPr>
    </w:p>
    <w:p w14:paraId="5345576B" w14:textId="77777777" w:rsidR="00382F71" w:rsidRDefault="00382F71">
      <w:pPr>
        <w:pStyle w:val="a3"/>
        <w:rPr>
          <w:sz w:val="20"/>
        </w:rPr>
      </w:pPr>
    </w:p>
    <w:p w14:paraId="26377F36" w14:textId="77777777" w:rsidR="00382F71" w:rsidRDefault="00000000">
      <w:pPr>
        <w:pStyle w:val="7"/>
        <w:spacing w:before="163"/>
      </w:pPr>
      <w:r>
        <w:t>QC</w:t>
      </w:r>
    </w:p>
    <w:p w14:paraId="3A17FE34" w14:textId="77777777" w:rsidR="00382F71" w:rsidRDefault="00382F71">
      <w:pPr>
        <w:pStyle w:val="a3"/>
        <w:spacing w:before="8"/>
        <w:rPr>
          <w:rFonts w:ascii="Calibri"/>
          <w:b/>
          <w:sz w:val="16"/>
        </w:rPr>
      </w:pPr>
    </w:p>
    <w:p w14:paraId="457FE496" w14:textId="77777777" w:rsidR="00382F71" w:rsidRDefault="00000000">
      <w:pPr>
        <w:pStyle w:val="a3"/>
        <w:spacing w:line="417" w:lineRule="auto"/>
        <w:ind w:left="471" w:right="352" w:firstLine="420"/>
        <w:jc w:val="both"/>
      </w:pPr>
      <w:r>
        <w:t>作为缺陷管理工具，</w:t>
      </w:r>
      <w:r>
        <w:rPr>
          <w:rFonts w:ascii="Calibri" w:eastAsia="Calibri"/>
        </w:rPr>
        <w:t>QC</w:t>
      </w:r>
      <w:r>
        <w:rPr>
          <w:rFonts w:ascii="Calibri" w:eastAsia="Calibri"/>
          <w:spacing w:val="15"/>
        </w:rPr>
        <w:t xml:space="preserve"> </w:t>
      </w:r>
      <w:r>
        <w:t xml:space="preserve">在缺陷管理方面，做的相对完善。提 </w:t>
      </w:r>
      <w:r>
        <w:rPr>
          <w:rFonts w:ascii="Calibri" w:eastAsia="Calibri"/>
        </w:rPr>
        <w:t>bug</w:t>
      </w:r>
      <w:r>
        <w:rPr>
          <w:rFonts w:ascii="Calibri" w:eastAsia="Calibri"/>
          <w:spacing w:val="16"/>
        </w:rPr>
        <w:t xml:space="preserve"> </w:t>
      </w:r>
      <w:r>
        <w:t>页面：填写内容可以根据测试</w:t>
      </w:r>
      <w:r>
        <w:rPr>
          <w:spacing w:val="3"/>
          <w:w w:val="95"/>
        </w:rPr>
        <w:t xml:space="preserve">需求， 不断修改添加新的字段；以我上一家公司为例，在提 </w:t>
      </w:r>
      <w:r>
        <w:rPr>
          <w:rFonts w:ascii="Calibri" w:eastAsia="Calibri"/>
          <w:w w:val="95"/>
        </w:rPr>
        <w:t>bug</w:t>
      </w:r>
      <w:r>
        <w:rPr>
          <w:rFonts w:ascii="Calibri" w:eastAsia="Calibri"/>
          <w:spacing w:val="47"/>
        </w:rPr>
        <w:t xml:space="preserve"> </w:t>
      </w:r>
      <w:r>
        <w:rPr>
          <w:w w:val="95"/>
        </w:rPr>
        <w:t>过程中，有一下几个必填项：</w:t>
      </w:r>
      <w:r>
        <w:rPr>
          <w:rFonts w:ascii="Calibri" w:eastAsia="Calibri"/>
          <w:w w:val="95"/>
        </w:rPr>
        <w:t>Bug</w:t>
      </w:r>
      <w:r>
        <w:rPr>
          <w:rFonts w:ascii="Calibri" w:eastAsia="Calibri"/>
          <w:spacing w:val="97"/>
        </w:rPr>
        <w:t xml:space="preserve"> </w:t>
      </w:r>
      <w:r>
        <w:rPr>
          <w:w w:val="95"/>
        </w:rPr>
        <w:t>状</w:t>
      </w:r>
      <w:r>
        <w:t>态（</w:t>
      </w:r>
      <w:r>
        <w:rPr>
          <w:rFonts w:ascii="Calibri" w:eastAsia="Calibri"/>
        </w:rPr>
        <w:t>new</w:t>
      </w:r>
      <w:r>
        <w:t>、</w:t>
      </w:r>
      <w:r>
        <w:rPr>
          <w:rFonts w:ascii="Calibri" w:eastAsia="Calibri"/>
        </w:rPr>
        <w:t>fixed</w:t>
      </w:r>
      <w:r>
        <w:t>、</w:t>
      </w:r>
      <w:r>
        <w:rPr>
          <w:rFonts w:ascii="Calibri" w:eastAsia="Calibri"/>
        </w:rPr>
        <w:t>closed</w:t>
      </w:r>
      <w:r>
        <w:rPr>
          <w:rFonts w:ascii="Calibri" w:eastAsia="Calibri"/>
          <w:spacing w:val="32"/>
        </w:rPr>
        <w:t xml:space="preserve"> </w:t>
      </w:r>
      <w:r>
        <w:t>等）、发现人员、缺陷发现阶段</w:t>
      </w:r>
      <w:r>
        <w:rPr>
          <w:rFonts w:ascii="Calibri" w:eastAsia="Calibri"/>
        </w:rPr>
        <w:t>(</w:t>
      </w:r>
      <w:r>
        <w:t>测试阶段、上现阶段等</w:t>
      </w:r>
      <w:r>
        <w:rPr>
          <w:rFonts w:ascii="Calibri" w:eastAsia="Calibri"/>
        </w:rPr>
        <w:t>)</w:t>
      </w:r>
      <w:r>
        <w:t>、缺陷来源（测试人</w:t>
      </w:r>
      <w:r>
        <w:rPr>
          <w:spacing w:val="2"/>
        </w:rPr>
        <w:t xml:space="preserve">员给出的 </w:t>
      </w:r>
      <w:r>
        <w:rPr>
          <w:rFonts w:ascii="Calibri" w:eastAsia="Calibri"/>
        </w:rPr>
        <w:t>bug</w:t>
      </w:r>
      <w:r>
        <w:rPr>
          <w:rFonts w:ascii="Calibri" w:eastAsia="Calibri"/>
          <w:spacing w:val="25"/>
        </w:rPr>
        <w:t xml:space="preserve"> </w:t>
      </w:r>
      <w:r>
        <w:t>定位）、</w:t>
      </w:r>
      <w:r>
        <w:rPr>
          <w:rFonts w:ascii="Calibri" w:eastAsia="Calibri"/>
        </w:rPr>
        <w:t>Bug</w:t>
      </w:r>
      <w:r>
        <w:rPr>
          <w:rFonts w:ascii="Calibri" w:eastAsia="Calibri"/>
          <w:spacing w:val="94"/>
        </w:rPr>
        <w:t xml:space="preserve"> </w:t>
      </w:r>
      <w:r>
        <w:t>分类（功能、性能等问题）、测试阶段（单元测试、集成测试、系统测试等）、归属需求、缺陷回归次数、优先级、分配给，这些必</w:t>
      </w:r>
      <w:proofErr w:type="gramStart"/>
      <w:r>
        <w:t>填项再</w:t>
      </w:r>
      <w:proofErr w:type="gramEnd"/>
      <w:r>
        <w:t xml:space="preserve">加上 </w:t>
      </w:r>
      <w:r>
        <w:rPr>
          <w:rFonts w:ascii="Calibri" w:eastAsia="Calibri"/>
        </w:rPr>
        <w:t>bug</w:t>
      </w:r>
      <w:r>
        <w:rPr>
          <w:rFonts w:ascii="Calibri" w:eastAsia="Calibri"/>
          <w:spacing w:val="59"/>
        </w:rPr>
        <w:t xml:space="preserve"> </w:t>
      </w:r>
      <w:r>
        <w:t>标题和操作描述、上传附件，使很多疑问都变得清晰。</w:t>
      </w:r>
    </w:p>
    <w:p w14:paraId="56712436" w14:textId="77777777" w:rsidR="00382F71" w:rsidRDefault="00000000">
      <w:pPr>
        <w:pStyle w:val="a3"/>
        <w:spacing w:line="417" w:lineRule="auto"/>
        <w:ind w:left="471" w:right="324" w:firstLine="420"/>
        <w:jc w:val="both"/>
      </w:pPr>
      <w:r>
        <w:rPr>
          <w:w w:val="95"/>
        </w:rPr>
        <w:t>缺陷查看页面：可以根据自己需要选择要呈现的字段，相对人性化可操作，每个显示的字段都可</w:t>
      </w:r>
      <w:r>
        <w:rPr>
          <w:spacing w:val="242"/>
        </w:rPr>
        <w:t xml:space="preserve"> </w:t>
      </w:r>
      <w:r>
        <w:rPr>
          <w:spacing w:val="-1"/>
        </w:rPr>
        <w:t xml:space="preserve">以进行筛选，使研发人员很快能定位到属于自己的 </w:t>
      </w:r>
      <w:r>
        <w:rPr>
          <w:rFonts w:ascii="Calibri" w:eastAsia="Calibri"/>
        </w:rPr>
        <w:t>bug</w:t>
      </w:r>
      <w:r>
        <w:rPr>
          <w:spacing w:val="-4"/>
        </w:rPr>
        <w:t xml:space="preserve">，再根据 </w:t>
      </w:r>
      <w:r>
        <w:rPr>
          <w:rFonts w:ascii="Calibri" w:eastAsia="Calibri"/>
        </w:rPr>
        <w:t>bug</w:t>
      </w:r>
      <w:r>
        <w:rPr>
          <w:rFonts w:ascii="Calibri" w:eastAsia="Calibri"/>
          <w:spacing w:val="42"/>
        </w:rPr>
        <w:t xml:space="preserve"> </w:t>
      </w:r>
      <w:r>
        <w:t>状态、优先级进行筛选，使未完</w:t>
      </w:r>
      <w:r>
        <w:rPr>
          <w:spacing w:val="-4"/>
        </w:rPr>
        <w:t xml:space="preserve">结的 </w:t>
      </w:r>
      <w:r>
        <w:rPr>
          <w:rFonts w:ascii="Calibri" w:eastAsia="Calibri"/>
        </w:rPr>
        <w:t>bug</w:t>
      </w:r>
      <w:r>
        <w:rPr>
          <w:rFonts w:ascii="Calibri" w:eastAsia="Calibri"/>
          <w:spacing w:val="47"/>
        </w:rPr>
        <w:t xml:space="preserve"> </w:t>
      </w:r>
      <w:r>
        <w:t>能有序并无遗漏地完成修改；页面还有注释功能，研发人员能写出针对本问题的各种感想，</w:t>
      </w:r>
      <w:r>
        <w:rPr>
          <w:spacing w:val="-103"/>
        </w:rPr>
        <w:t xml:space="preserve"> </w:t>
      </w:r>
      <w:r>
        <w:t>方便完善而又人性化。</w:t>
      </w:r>
    </w:p>
    <w:p w14:paraId="4D86FDAA" w14:textId="77777777" w:rsidR="00382F71" w:rsidRDefault="00382F71">
      <w:pPr>
        <w:pStyle w:val="a3"/>
        <w:rPr>
          <w:sz w:val="20"/>
        </w:rPr>
      </w:pPr>
    </w:p>
    <w:p w14:paraId="4EBE38A0" w14:textId="77777777" w:rsidR="00382F71" w:rsidRDefault="00382F71">
      <w:pPr>
        <w:pStyle w:val="a3"/>
        <w:spacing w:before="5"/>
        <w:rPr>
          <w:sz w:val="16"/>
        </w:rPr>
      </w:pPr>
    </w:p>
    <w:p w14:paraId="728F321B" w14:textId="77777777" w:rsidR="00382F71" w:rsidRDefault="00000000">
      <w:pPr>
        <w:pStyle w:val="a3"/>
        <w:ind w:left="471"/>
      </w:pPr>
      <w:r>
        <w:rPr>
          <w:w w:val="95"/>
        </w:rPr>
        <w:t>禅道（开源版）</w:t>
      </w:r>
    </w:p>
    <w:p w14:paraId="7A8229CB" w14:textId="77777777" w:rsidR="00382F71" w:rsidRDefault="00000000">
      <w:pPr>
        <w:pStyle w:val="a3"/>
        <w:spacing w:line="470" w:lineRule="atLeast"/>
        <w:ind w:left="471" w:right="245" w:firstLine="420"/>
      </w:pPr>
      <w:proofErr w:type="gramStart"/>
      <w:r>
        <w:rPr>
          <w:spacing w:val="-1"/>
        </w:rPr>
        <w:t>禅道涉及面</w:t>
      </w:r>
      <w:proofErr w:type="gramEnd"/>
      <w:r>
        <w:rPr>
          <w:spacing w:val="-1"/>
        </w:rPr>
        <w:t xml:space="preserve">非常广，但是在缺陷管理这方面，与老牌的 </w:t>
      </w:r>
      <w:r>
        <w:rPr>
          <w:rFonts w:ascii="Calibri" w:eastAsia="Calibri"/>
        </w:rPr>
        <w:t>QC</w:t>
      </w:r>
      <w:r>
        <w:rPr>
          <w:rFonts w:ascii="Calibri" w:eastAsia="Calibri"/>
          <w:spacing w:val="39"/>
        </w:rPr>
        <w:t xml:space="preserve"> </w:t>
      </w:r>
      <w:r>
        <w:rPr>
          <w:spacing w:val="-2"/>
        </w:rPr>
        <w:t xml:space="preserve">还是略逊一筹。提 </w:t>
      </w:r>
      <w:r>
        <w:rPr>
          <w:rFonts w:ascii="Calibri" w:eastAsia="Calibri"/>
        </w:rPr>
        <w:t>bug</w:t>
      </w:r>
      <w:r>
        <w:rPr>
          <w:rFonts w:ascii="Calibri" w:eastAsia="Calibri"/>
          <w:spacing w:val="40"/>
        </w:rPr>
        <w:t xml:space="preserve"> </w:t>
      </w:r>
      <w:r>
        <w:t>页面：页面是</w:t>
      </w:r>
      <w:r>
        <w:rPr>
          <w:spacing w:val="-5"/>
        </w:rPr>
        <w:t xml:space="preserve">非常清晰整洁的 </w:t>
      </w:r>
      <w:r>
        <w:rPr>
          <w:rFonts w:ascii="Calibri" w:eastAsia="Calibri"/>
          <w:spacing w:val="-1"/>
        </w:rPr>
        <w:t>web</w:t>
      </w:r>
      <w:r>
        <w:rPr>
          <w:rFonts w:ascii="Calibri" w:eastAsia="Calibri"/>
          <w:spacing w:val="32"/>
        </w:rPr>
        <w:t xml:space="preserve"> </w:t>
      </w:r>
      <w:r>
        <w:rPr>
          <w:spacing w:val="-1"/>
        </w:rPr>
        <w:t>页面，但是需要填写的字段，并没有完全覆盖开发和测试人员的全部需求。页面</w:t>
      </w:r>
      <w:r>
        <w:rPr>
          <w:spacing w:val="-16"/>
          <w:w w:val="99"/>
        </w:rPr>
        <w:t>字段：产品模块</w:t>
      </w:r>
      <w:r>
        <w:rPr>
          <w:spacing w:val="-1"/>
          <w:w w:val="99"/>
        </w:rPr>
        <w:t>（对应</w:t>
      </w:r>
      <w:r>
        <w:rPr>
          <w:spacing w:val="2"/>
        </w:rPr>
        <w:t xml:space="preserve"> </w:t>
      </w:r>
      <w:r>
        <w:rPr>
          <w:rFonts w:ascii="Calibri" w:eastAsia="Calibri"/>
          <w:w w:val="99"/>
        </w:rPr>
        <w:t>QC</w:t>
      </w:r>
      <w:r>
        <w:rPr>
          <w:rFonts w:ascii="Calibri" w:eastAsia="Calibri"/>
          <w:spacing w:val="6"/>
        </w:rPr>
        <w:t xml:space="preserve">  </w:t>
      </w:r>
      <w:r>
        <w:rPr>
          <w:spacing w:val="-1"/>
          <w:w w:val="99"/>
        </w:rPr>
        <w:t>中的项目</w:t>
      </w:r>
      <w:r>
        <w:rPr>
          <w:spacing w:val="-53"/>
          <w:w w:val="99"/>
        </w:rPr>
        <w:t>）</w:t>
      </w:r>
      <w:r>
        <w:rPr>
          <w:spacing w:val="-22"/>
          <w:w w:val="99"/>
        </w:rPr>
        <w:t>、所属项目</w:t>
      </w:r>
      <w:r>
        <w:rPr>
          <w:spacing w:val="-1"/>
          <w:w w:val="99"/>
        </w:rPr>
        <w:t>（对应</w:t>
      </w:r>
      <w:r>
        <w:rPr>
          <w:spacing w:val="2"/>
        </w:rPr>
        <w:t xml:space="preserve"> </w:t>
      </w:r>
      <w:r>
        <w:rPr>
          <w:rFonts w:ascii="Calibri" w:eastAsia="Calibri"/>
          <w:w w:val="99"/>
        </w:rPr>
        <w:t>QC</w:t>
      </w:r>
      <w:r>
        <w:rPr>
          <w:rFonts w:ascii="Calibri" w:eastAsia="Calibri"/>
          <w:spacing w:val="4"/>
        </w:rPr>
        <w:t xml:space="preserve">  </w:t>
      </w:r>
      <w:r>
        <w:rPr>
          <w:spacing w:val="-1"/>
          <w:w w:val="99"/>
        </w:rPr>
        <w:t>中的需求</w:t>
      </w:r>
      <w:r>
        <w:rPr>
          <w:spacing w:val="-53"/>
          <w:w w:val="99"/>
        </w:rPr>
        <w:t>）</w:t>
      </w:r>
      <w:r>
        <w:rPr>
          <w:spacing w:val="-22"/>
          <w:w w:val="99"/>
        </w:rPr>
        <w:t>、影响版本</w:t>
      </w:r>
      <w:r>
        <w:rPr>
          <w:spacing w:val="-1"/>
          <w:w w:val="99"/>
        </w:rPr>
        <w:t>（</w:t>
      </w:r>
      <w:r>
        <w:rPr>
          <w:rFonts w:ascii="Calibri" w:eastAsia="Calibri"/>
          <w:w w:val="99"/>
        </w:rPr>
        <w:t>bug</w:t>
      </w:r>
      <w:r>
        <w:rPr>
          <w:rFonts w:ascii="Calibri" w:eastAsia="Calibri"/>
          <w:spacing w:val="5"/>
        </w:rPr>
        <w:t xml:space="preserve">  </w:t>
      </w:r>
      <w:r>
        <w:rPr>
          <w:spacing w:val="-1"/>
          <w:w w:val="99"/>
        </w:rPr>
        <w:t>所属版本？</w:t>
      </w:r>
      <w:r>
        <w:rPr>
          <w:spacing w:val="-104"/>
          <w:w w:val="99"/>
        </w:rPr>
        <w:t>）</w:t>
      </w:r>
      <w:r>
        <w:rPr>
          <w:w w:val="99"/>
        </w:rPr>
        <w:t>、</w:t>
      </w:r>
      <w:r>
        <w:lastRenderedPageBreak/>
        <w:t>当前指派（</w:t>
      </w:r>
      <w:r>
        <w:rPr>
          <w:spacing w:val="-5"/>
        </w:rPr>
        <w:t xml:space="preserve">修改 </w:t>
      </w:r>
      <w:r>
        <w:rPr>
          <w:rFonts w:ascii="Calibri" w:eastAsia="Calibri"/>
        </w:rPr>
        <w:t>bug</w:t>
      </w:r>
      <w:r>
        <w:rPr>
          <w:rFonts w:ascii="Calibri" w:eastAsia="Calibri"/>
          <w:spacing w:val="45"/>
        </w:rPr>
        <w:t xml:space="preserve"> </w:t>
      </w:r>
      <w:r>
        <w:t>的人员）、</w:t>
      </w:r>
      <w:r>
        <w:rPr>
          <w:rFonts w:ascii="Calibri" w:eastAsia="Calibri"/>
        </w:rPr>
        <w:t>bug</w:t>
      </w:r>
      <w:r>
        <w:rPr>
          <w:rFonts w:ascii="Calibri" w:eastAsia="Calibri"/>
          <w:spacing w:val="44"/>
        </w:rPr>
        <w:t xml:space="preserve"> </w:t>
      </w:r>
      <w:r>
        <w:t>标题、重现步骤、相关需求（页面标注了这个字段，但是什么也</w:t>
      </w:r>
    </w:p>
    <w:p w14:paraId="6E8A57D7" w14:textId="77777777" w:rsidR="00382F71" w:rsidRDefault="00382F71">
      <w:pPr>
        <w:spacing w:line="470" w:lineRule="atLeast"/>
        <w:sectPr w:rsidR="00382F71">
          <w:pgSz w:w="11910" w:h="16840"/>
          <w:pgMar w:top="1340" w:right="940" w:bottom="680" w:left="820" w:header="0" w:footer="406" w:gutter="0"/>
          <w:cols w:space="720"/>
        </w:sectPr>
      </w:pPr>
    </w:p>
    <w:p w14:paraId="4C58C020" w14:textId="77777777" w:rsidR="00382F71" w:rsidRDefault="00000000">
      <w:pPr>
        <w:pStyle w:val="a3"/>
        <w:spacing w:before="49"/>
        <w:ind w:left="471"/>
      </w:pPr>
      <w:r>
        <w:rPr>
          <w:spacing w:val="-2"/>
        </w:rPr>
        <w:lastRenderedPageBreak/>
        <w:t>没有显示， 并且没有可填写的位置</w:t>
      </w:r>
      <w:r>
        <w:t>）、相关任务、类型</w:t>
      </w:r>
      <w:r>
        <w:rPr>
          <w:rFonts w:ascii="Calibri" w:eastAsia="Calibri"/>
        </w:rPr>
        <w:t>/</w:t>
      </w:r>
      <w:r>
        <w:t>严重。</w:t>
      </w:r>
    </w:p>
    <w:p w14:paraId="03CF708F" w14:textId="77777777" w:rsidR="00382F71" w:rsidRDefault="00382F71">
      <w:pPr>
        <w:sectPr w:rsidR="00382F71">
          <w:pgSz w:w="11910" w:h="16840"/>
          <w:pgMar w:top="1260" w:right="940" w:bottom="680" w:left="820" w:header="0" w:footer="406" w:gutter="0"/>
          <w:cols w:space="720"/>
        </w:sectPr>
      </w:pPr>
    </w:p>
    <w:p w14:paraId="481DC4C3" w14:textId="77777777" w:rsidR="00382F71" w:rsidRDefault="00000000">
      <w:pPr>
        <w:pStyle w:val="a5"/>
        <w:numPr>
          <w:ilvl w:val="0"/>
          <w:numId w:val="210"/>
        </w:numPr>
        <w:tabs>
          <w:tab w:val="left" w:pos="891"/>
          <w:tab w:val="left" w:pos="892"/>
        </w:tabs>
        <w:spacing w:before="14"/>
        <w:ind w:hanging="421"/>
        <w:rPr>
          <w:rFonts w:ascii="Calibri" w:eastAsia="Calibri"/>
          <w:sz w:val="36"/>
        </w:rPr>
      </w:pPr>
      <w:bookmarkStart w:id="997" w:name="8Python_基础"/>
      <w:bookmarkStart w:id="998" w:name="_bookmark499"/>
      <w:bookmarkEnd w:id="997"/>
      <w:bookmarkEnd w:id="998"/>
      <w:r>
        <w:rPr>
          <w:rFonts w:ascii="Calibri" w:eastAsia="Calibri"/>
          <w:b/>
          <w:sz w:val="44"/>
        </w:rPr>
        <w:lastRenderedPageBreak/>
        <w:t>Python</w:t>
      </w:r>
      <w:r>
        <w:rPr>
          <w:rFonts w:ascii="Calibri" w:eastAsia="Calibri"/>
          <w:b/>
          <w:spacing w:val="108"/>
          <w:sz w:val="44"/>
        </w:rPr>
        <w:t xml:space="preserve"> </w:t>
      </w:r>
      <w:r>
        <w:rPr>
          <w:sz w:val="44"/>
        </w:rPr>
        <w:t>基础</w:t>
      </w:r>
    </w:p>
    <w:p w14:paraId="39124A20" w14:textId="77777777" w:rsidR="00382F71" w:rsidRDefault="00382F71">
      <w:pPr>
        <w:pStyle w:val="a3"/>
        <w:spacing w:before="5"/>
        <w:rPr>
          <w:sz w:val="42"/>
        </w:rPr>
      </w:pPr>
    </w:p>
    <w:p w14:paraId="0DB28CF0" w14:textId="77777777" w:rsidR="00382F71" w:rsidRDefault="00000000">
      <w:pPr>
        <w:pStyle w:val="1"/>
        <w:tabs>
          <w:tab w:val="left" w:pos="1048"/>
        </w:tabs>
        <w:spacing w:before="0"/>
        <w:ind w:left="470" w:firstLine="0"/>
      </w:pPr>
      <w:bookmarkStart w:id="999" w:name="8.1Python基础"/>
      <w:bookmarkStart w:id="1000" w:name="_bookmark500"/>
      <w:bookmarkEnd w:id="999"/>
      <w:bookmarkEnd w:id="1000"/>
      <w:r>
        <w:rPr>
          <w:rFonts w:eastAsia="宋体" w:hint="eastAsia"/>
          <w:color w:val="1F487C"/>
        </w:rPr>
        <w:t>8</w:t>
      </w:r>
      <w:r>
        <w:rPr>
          <w:color w:val="1F487C"/>
        </w:rPr>
        <w:t>Python</w:t>
      </w:r>
      <w:r>
        <w:rPr>
          <w:color w:val="1F487C"/>
          <w:spacing w:val="-24"/>
        </w:rPr>
        <w:t xml:space="preserve"> 基础</w:t>
      </w:r>
    </w:p>
    <w:p w14:paraId="15D58877" w14:textId="77777777" w:rsidR="00382F71" w:rsidRDefault="00382F71">
      <w:pPr>
        <w:pStyle w:val="a3"/>
        <w:spacing w:before="12"/>
        <w:rPr>
          <w:sz w:val="38"/>
        </w:rPr>
      </w:pPr>
    </w:p>
    <w:p w14:paraId="3BE0F654" w14:textId="77777777" w:rsidR="00382F71" w:rsidRDefault="00000000">
      <w:pPr>
        <w:pStyle w:val="a5"/>
        <w:numPr>
          <w:ilvl w:val="2"/>
          <w:numId w:val="210"/>
        </w:numPr>
        <w:tabs>
          <w:tab w:val="left" w:pos="1192"/>
        </w:tabs>
        <w:ind w:hanging="721"/>
        <w:rPr>
          <w:rFonts w:ascii="Calibri" w:eastAsia="Calibri"/>
          <w:b/>
          <w:color w:val="4AACC5"/>
          <w:sz w:val="30"/>
        </w:rPr>
      </w:pPr>
      <w:bookmarkStart w:id="1001" w:name="8.1.1斐波那契数列求_N?"/>
      <w:bookmarkStart w:id="1002" w:name="_bookmark501"/>
      <w:bookmarkEnd w:id="1001"/>
      <w:bookmarkEnd w:id="1002"/>
      <w:proofErr w:type="gramStart"/>
      <w:r>
        <w:rPr>
          <w:color w:val="4AACC5"/>
          <w:spacing w:val="-4"/>
          <w:sz w:val="30"/>
        </w:rPr>
        <w:t>斐波那契数列求</w:t>
      </w:r>
      <w:proofErr w:type="gramEnd"/>
      <w:r>
        <w:rPr>
          <w:color w:val="4AACC5"/>
          <w:spacing w:val="-4"/>
          <w:sz w:val="30"/>
        </w:rPr>
        <w:t xml:space="preserve"> </w:t>
      </w:r>
      <w:r>
        <w:rPr>
          <w:rFonts w:ascii="Calibri" w:eastAsia="Calibri"/>
          <w:b/>
          <w:color w:val="4AACC5"/>
          <w:sz w:val="30"/>
        </w:rPr>
        <w:t>N?</w:t>
      </w:r>
    </w:p>
    <w:p w14:paraId="4056B7BA" w14:textId="77777777" w:rsidR="00382F71" w:rsidRDefault="00000000">
      <w:pPr>
        <w:pStyle w:val="a3"/>
        <w:spacing w:before="7"/>
        <w:rPr>
          <w:rFonts w:ascii="Calibri"/>
          <w:b/>
          <w:sz w:val="15"/>
        </w:rPr>
      </w:pPr>
      <w:r>
        <w:rPr>
          <w:noProof/>
        </w:rPr>
        <w:drawing>
          <wp:anchor distT="0" distB="0" distL="0" distR="0" simplePos="0" relativeHeight="251650560" behindDoc="0" locked="0" layoutInCell="1" allowOverlap="1" wp14:anchorId="21BA5AEA" wp14:editId="053E7FA1">
            <wp:simplePos x="0" y="0"/>
            <wp:positionH relativeFrom="page">
              <wp:posOffset>819785</wp:posOffset>
            </wp:positionH>
            <wp:positionV relativeFrom="paragraph">
              <wp:posOffset>145415</wp:posOffset>
            </wp:positionV>
            <wp:extent cx="3075940" cy="1514475"/>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jpeg"/>
                    <pic:cNvPicPr>
                      <a:picLocks noChangeAspect="1"/>
                    </pic:cNvPicPr>
                  </pic:nvPicPr>
                  <pic:blipFill>
                    <a:blip r:embed="rId49" cstate="print"/>
                    <a:stretch>
                      <a:fillRect/>
                    </a:stretch>
                  </pic:blipFill>
                  <pic:spPr>
                    <a:xfrm>
                      <a:off x="0" y="0"/>
                      <a:ext cx="3076182" cy="1514475"/>
                    </a:xfrm>
                    <a:prstGeom prst="rect">
                      <a:avLst/>
                    </a:prstGeom>
                  </pic:spPr>
                </pic:pic>
              </a:graphicData>
            </a:graphic>
          </wp:anchor>
        </w:drawing>
      </w:r>
    </w:p>
    <w:p w14:paraId="59D331C9" w14:textId="77777777" w:rsidR="00382F71" w:rsidRDefault="00382F71">
      <w:pPr>
        <w:pStyle w:val="a3"/>
        <w:spacing w:before="3"/>
        <w:rPr>
          <w:rFonts w:ascii="Calibri"/>
          <w:b/>
          <w:sz w:val="28"/>
        </w:rPr>
      </w:pPr>
    </w:p>
    <w:p w14:paraId="1629D658" w14:textId="77777777" w:rsidR="00382F71" w:rsidRDefault="00000000">
      <w:pPr>
        <w:pStyle w:val="4"/>
        <w:numPr>
          <w:ilvl w:val="2"/>
          <w:numId w:val="210"/>
        </w:numPr>
        <w:tabs>
          <w:tab w:val="left" w:pos="1192"/>
        </w:tabs>
        <w:ind w:hanging="721"/>
        <w:rPr>
          <w:color w:val="4AACC5"/>
        </w:rPr>
      </w:pPr>
      <w:bookmarkStart w:id="1003" w:name="8.1.2字符串反序输出？"/>
      <w:bookmarkStart w:id="1004" w:name="_bookmark502"/>
      <w:bookmarkEnd w:id="1003"/>
      <w:bookmarkEnd w:id="1004"/>
      <w:r>
        <w:rPr>
          <w:color w:val="4AACC5"/>
        </w:rPr>
        <w:t>字符串反序输出？</w:t>
      </w:r>
    </w:p>
    <w:p w14:paraId="5E10BE24" w14:textId="77777777" w:rsidR="00382F71" w:rsidRDefault="00382F71">
      <w:pPr>
        <w:pStyle w:val="a3"/>
        <w:spacing w:before="5"/>
        <w:rPr>
          <w:sz w:val="23"/>
        </w:rPr>
      </w:pPr>
    </w:p>
    <w:p w14:paraId="435B528E" w14:textId="77777777" w:rsidR="00382F71" w:rsidRDefault="00000000">
      <w:pPr>
        <w:pStyle w:val="a3"/>
        <w:ind w:left="471"/>
        <w:rPr>
          <w:rFonts w:ascii="Calibri"/>
        </w:rPr>
      </w:pPr>
      <w:r>
        <w:rPr>
          <w:rFonts w:ascii="Calibri"/>
        </w:rPr>
        <w:t>print(</w:t>
      </w:r>
      <w:proofErr w:type="spellStart"/>
      <w:r>
        <w:rPr>
          <w:rFonts w:ascii="Calibri"/>
        </w:rPr>
        <w:t>a_str</w:t>
      </w:r>
      <w:proofErr w:type="spellEnd"/>
      <w:proofErr w:type="gramStart"/>
      <w:r>
        <w:rPr>
          <w:rFonts w:ascii="Calibri"/>
        </w:rPr>
        <w:t>[::</w:t>
      </w:r>
      <w:proofErr w:type="gramEnd"/>
      <w:r>
        <w:rPr>
          <w:rFonts w:ascii="Calibri"/>
        </w:rPr>
        <w:t>-1])</w:t>
      </w:r>
    </w:p>
    <w:p w14:paraId="217AE582" w14:textId="77777777" w:rsidR="00382F71" w:rsidRDefault="00382F71">
      <w:pPr>
        <w:pStyle w:val="a3"/>
        <w:rPr>
          <w:rFonts w:ascii="Calibri"/>
          <w:sz w:val="20"/>
        </w:rPr>
      </w:pPr>
    </w:p>
    <w:p w14:paraId="02C3707E" w14:textId="77777777" w:rsidR="00382F71" w:rsidRDefault="00382F71">
      <w:pPr>
        <w:pStyle w:val="a3"/>
        <w:rPr>
          <w:rFonts w:ascii="Calibri"/>
          <w:sz w:val="20"/>
        </w:rPr>
      </w:pPr>
    </w:p>
    <w:p w14:paraId="1EBF3119" w14:textId="77777777" w:rsidR="00382F71" w:rsidRDefault="00382F71">
      <w:pPr>
        <w:pStyle w:val="a3"/>
        <w:rPr>
          <w:rFonts w:ascii="Calibri"/>
          <w:sz w:val="20"/>
        </w:rPr>
      </w:pPr>
    </w:p>
    <w:p w14:paraId="27CB3CB7" w14:textId="77777777" w:rsidR="00382F71" w:rsidRDefault="00000000">
      <w:pPr>
        <w:pStyle w:val="4"/>
        <w:numPr>
          <w:ilvl w:val="2"/>
          <w:numId w:val="210"/>
        </w:numPr>
        <w:tabs>
          <w:tab w:val="left" w:pos="1192"/>
        </w:tabs>
        <w:spacing w:before="153"/>
        <w:ind w:hanging="721"/>
        <w:rPr>
          <w:color w:val="4AACC5"/>
        </w:rPr>
      </w:pPr>
      <w:bookmarkStart w:id="1005" w:name="8.1.3判断回文？"/>
      <w:bookmarkStart w:id="1006" w:name="_bookmark503"/>
      <w:bookmarkEnd w:id="1005"/>
      <w:bookmarkEnd w:id="1006"/>
      <w:r>
        <w:rPr>
          <w:color w:val="4AACC5"/>
        </w:rPr>
        <w:t>判断回文？</w:t>
      </w:r>
    </w:p>
    <w:p w14:paraId="3AE4FE8A" w14:textId="77777777" w:rsidR="00382F71" w:rsidRDefault="00382F71">
      <w:pPr>
        <w:pStyle w:val="a3"/>
        <w:spacing w:before="5"/>
        <w:rPr>
          <w:sz w:val="23"/>
        </w:rPr>
      </w:pPr>
    </w:p>
    <w:p w14:paraId="7E05C799" w14:textId="77777777" w:rsidR="00382F71" w:rsidRDefault="00000000">
      <w:pPr>
        <w:pStyle w:val="a3"/>
        <w:ind w:left="471"/>
        <w:rPr>
          <w:rFonts w:ascii="Calibri"/>
        </w:rPr>
      </w:pPr>
      <w:proofErr w:type="spellStart"/>
      <w:r>
        <w:rPr>
          <w:rFonts w:ascii="Calibri"/>
        </w:rPr>
        <w:t>astr</w:t>
      </w:r>
      <w:proofErr w:type="spellEnd"/>
      <w:proofErr w:type="gramStart"/>
      <w:r>
        <w:rPr>
          <w:rFonts w:ascii="Calibri"/>
        </w:rPr>
        <w:t>[::</w:t>
      </w:r>
      <w:proofErr w:type="gramEnd"/>
      <w:r>
        <w:rPr>
          <w:rFonts w:ascii="Calibri"/>
        </w:rPr>
        <w:t>-1]</w:t>
      </w:r>
      <w:r>
        <w:rPr>
          <w:rFonts w:ascii="Calibri"/>
          <w:spacing w:val="-2"/>
        </w:rPr>
        <w:t xml:space="preserve"> </w:t>
      </w:r>
      <w:r>
        <w:rPr>
          <w:rFonts w:ascii="Calibri"/>
        </w:rPr>
        <w:t>==</w:t>
      </w:r>
      <w:r>
        <w:rPr>
          <w:rFonts w:ascii="Calibri"/>
          <w:spacing w:val="-6"/>
        </w:rPr>
        <w:t xml:space="preserve"> </w:t>
      </w:r>
      <w:proofErr w:type="spellStart"/>
      <w:r>
        <w:rPr>
          <w:rFonts w:ascii="Calibri"/>
        </w:rPr>
        <w:t>a_str</w:t>
      </w:r>
      <w:proofErr w:type="spellEnd"/>
    </w:p>
    <w:p w14:paraId="3EC7461F" w14:textId="77777777" w:rsidR="00382F71" w:rsidRDefault="00382F71">
      <w:pPr>
        <w:rPr>
          <w:rFonts w:ascii="Calibri"/>
        </w:rPr>
        <w:sectPr w:rsidR="00382F71">
          <w:pgSz w:w="11910" w:h="16840"/>
          <w:pgMar w:top="1300" w:right="940" w:bottom="680" w:left="820" w:header="0" w:footer="406" w:gutter="0"/>
          <w:cols w:space="720"/>
        </w:sectPr>
      </w:pPr>
    </w:p>
    <w:p w14:paraId="7DD9F1BE" w14:textId="77777777" w:rsidR="00382F71" w:rsidRDefault="00000000">
      <w:pPr>
        <w:pStyle w:val="a5"/>
        <w:numPr>
          <w:ilvl w:val="2"/>
          <w:numId w:val="210"/>
        </w:numPr>
        <w:tabs>
          <w:tab w:val="left" w:pos="1192"/>
        </w:tabs>
        <w:spacing w:before="42"/>
        <w:ind w:hanging="721"/>
        <w:rPr>
          <w:rFonts w:ascii="Calibri" w:eastAsia="Calibri"/>
          <w:color w:val="4AACC5"/>
          <w:sz w:val="28"/>
        </w:rPr>
      </w:pPr>
      <w:bookmarkStart w:id="1007" w:name="8.1.4统计python_源代码文件中代码行数，去除注释，空行，进行输出？"/>
      <w:bookmarkStart w:id="1008" w:name="_bookmark504"/>
      <w:bookmarkEnd w:id="1007"/>
      <w:bookmarkEnd w:id="1008"/>
      <w:r>
        <w:rPr>
          <w:color w:val="4AACC5"/>
          <w:spacing w:val="-22"/>
          <w:sz w:val="28"/>
        </w:rPr>
        <w:lastRenderedPageBreak/>
        <w:t xml:space="preserve">统计 </w:t>
      </w:r>
      <w:r>
        <w:rPr>
          <w:rFonts w:ascii="Calibri" w:eastAsia="Calibri"/>
          <w:b/>
          <w:color w:val="4AACC5"/>
          <w:sz w:val="28"/>
        </w:rPr>
        <w:t>python</w:t>
      </w:r>
      <w:r>
        <w:rPr>
          <w:rFonts w:ascii="Calibri" w:eastAsia="Calibri"/>
          <w:b/>
          <w:color w:val="4AACC5"/>
          <w:spacing w:val="80"/>
          <w:sz w:val="28"/>
        </w:rPr>
        <w:t xml:space="preserve"> </w:t>
      </w:r>
      <w:r>
        <w:rPr>
          <w:color w:val="4AACC5"/>
          <w:sz w:val="28"/>
        </w:rPr>
        <w:t>源代码文件中代码行数，去除注释，空行，进行输出？</w:t>
      </w:r>
    </w:p>
    <w:p w14:paraId="2D1C081A" w14:textId="77777777" w:rsidR="00382F71" w:rsidRDefault="00000000">
      <w:pPr>
        <w:pStyle w:val="a3"/>
        <w:spacing w:before="7"/>
        <w:rPr>
          <w:sz w:val="19"/>
        </w:rPr>
      </w:pPr>
      <w:r>
        <w:rPr>
          <w:noProof/>
        </w:rPr>
        <w:drawing>
          <wp:anchor distT="0" distB="0" distL="0" distR="0" simplePos="0" relativeHeight="251651584" behindDoc="0" locked="0" layoutInCell="1" allowOverlap="1" wp14:anchorId="49B2F4F1" wp14:editId="716B96E4">
            <wp:simplePos x="0" y="0"/>
            <wp:positionH relativeFrom="page">
              <wp:posOffset>819785</wp:posOffset>
            </wp:positionH>
            <wp:positionV relativeFrom="paragraph">
              <wp:posOffset>184150</wp:posOffset>
            </wp:positionV>
            <wp:extent cx="4324350" cy="4819650"/>
            <wp:effectExtent l="0" t="0" r="0" b="0"/>
            <wp:wrapTopAndBottom/>
            <wp:docPr id="7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8.jpeg"/>
                    <pic:cNvPicPr>
                      <a:picLocks noChangeAspect="1"/>
                    </pic:cNvPicPr>
                  </pic:nvPicPr>
                  <pic:blipFill>
                    <a:blip r:embed="rId50" cstate="print"/>
                    <a:stretch>
                      <a:fillRect/>
                    </a:stretch>
                  </pic:blipFill>
                  <pic:spPr>
                    <a:xfrm>
                      <a:off x="0" y="0"/>
                      <a:ext cx="4324428" cy="4819650"/>
                    </a:xfrm>
                    <a:prstGeom prst="rect">
                      <a:avLst/>
                    </a:prstGeom>
                  </pic:spPr>
                </pic:pic>
              </a:graphicData>
            </a:graphic>
          </wp:anchor>
        </w:drawing>
      </w:r>
    </w:p>
    <w:p w14:paraId="276F8D83" w14:textId="77777777" w:rsidR="00382F71" w:rsidRDefault="00382F71">
      <w:pPr>
        <w:pStyle w:val="a3"/>
        <w:spacing w:before="12"/>
        <w:rPr>
          <w:sz w:val="30"/>
        </w:rPr>
      </w:pPr>
    </w:p>
    <w:p w14:paraId="7D9499AD" w14:textId="77777777" w:rsidR="00382F71" w:rsidRDefault="00000000">
      <w:pPr>
        <w:pStyle w:val="a5"/>
        <w:numPr>
          <w:ilvl w:val="2"/>
          <w:numId w:val="210"/>
        </w:numPr>
        <w:tabs>
          <w:tab w:val="left" w:pos="1192"/>
        </w:tabs>
        <w:ind w:hanging="721"/>
        <w:rPr>
          <w:rFonts w:ascii="Calibri" w:eastAsia="Calibri"/>
          <w:color w:val="4AACC5"/>
          <w:sz w:val="28"/>
        </w:rPr>
      </w:pPr>
      <w:bookmarkStart w:id="1009" w:name="8.1.5python_调用cmd_并返回结果？"/>
      <w:bookmarkStart w:id="1010" w:name="_bookmark505"/>
      <w:bookmarkEnd w:id="1009"/>
      <w:bookmarkEnd w:id="1010"/>
      <w:r>
        <w:rPr>
          <w:rFonts w:ascii="Calibri" w:eastAsia="Calibri"/>
          <w:b/>
          <w:color w:val="4AACC5"/>
          <w:sz w:val="28"/>
        </w:rPr>
        <w:t>python</w:t>
      </w:r>
      <w:r>
        <w:rPr>
          <w:rFonts w:ascii="Calibri" w:eastAsia="Calibri"/>
          <w:b/>
          <w:color w:val="4AACC5"/>
          <w:spacing w:val="75"/>
          <w:sz w:val="28"/>
        </w:rPr>
        <w:t xml:space="preserve"> </w:t>
      </w:r>
      <w:r>
        <w:rPr>
          <w:color w:val="4AACC5"/>
          <w:spacing w:val="-23"/>
          <w:sz w:val="28"/>
        </w:rPr>
        <w:t xml:space="preserve">调用 </w:t>
      </w:r>
      <w:proofErr w:type="spellStart"/>
      <w:r>
        <w:rPr>
          <w:rFonts w:ascii="Calibri" w:eastAsia="Calibri"/>
          <w:b/>
          <w:color w:val="4AACC5"/>
          <w:sz w:val="28"/>
        </w:rPr>
        <w:t>cmd</w:t>
      </w:r>
      <w:proofErr w:type="spellEnd"/>
      <w:r>
        <w:rPr>
          <w:rFonts w:ascii="Calibri" w:eastAsia="Calibri"/>
          <w:b/>
          <w:color w:val="4AACC5"/>
          <w:spacing w:val="78"/>
          <w:sz w:val="28"/>
        </w:rPr>
        <w:t xml:space="preserve"> </w:t>
      </w:r>
      <w:r>
        <w:rPr>
          <w:color w:val="4AACC5"/>
          <w:sz w:val="28"/>
        </w:rPr>
        <w:t>并返回结果？</w:t>
      </w:r>
    </w:p>
    <w:p w14:paraId="48D87FCD" w14:textId="77777777" w:rsidR="00382F71" w:rsidRDefault="00382F71">
      <w:pPr>
        <w:pStyle w:val="a3"/>
        <w:spacing w:before="10"/>
        <w:rPr>
          <w:sz w:val="22"/>
        </w:rPr>
      </w:pPr>
    </w:p>
    <w:p w14:paraId="34ABC25A" w14:textId="77777777" w:rsidR="00382F71" w:rsidRDefault="00000000">
      <w:pPr>
        <w:pStyle w:val="a3"/>
        <w:ind w:left="471"/>
      </w:pPr>
      <w:r>
        <w:rPr>
          <w:rFonts w:ascii="Calibri" w:eastAsia="Calibri"/>
        </w:rPr>
        <w:t>python</w:t>
      </w:r>
      <w:r>
        <w:rPr>
          <w:rFonts w:ascii="Calibri" w:eastAsia="Calibri"/>
          <w:spacing w:val="10"/>
        </w:rPr>
        <w:t xml:space="preserve"> </w:t>
      </w:r>
      <w:r>
        <w:rPr>
          <w:spacing w:val="-1"/>
        </w:rPr>
        <w:t xml:space="preserve">的 </w:t>
      </w:r>
      <w:r>
        <w:rPr>
          <w:rFonts w:ascii="Calibri" w:eastAsia="Calibri"/>
        </w:rPr>
        <w:t>OS</w:t>
      </w:r>
      <w:r>
        <w:rPr>
          <w:rFonts w:ascii="Calibri" w:eastAsia="Calibri"/>
          <w:spacing w:val="55"/>
        </w:rPr>
        <w:t xml:space="preserve"> </w:t>
      </w:r>
      <w:r>
        <w:t>模块。</w:t>
      </w:r>
    </w:p>
    <w:p w14:paraId="3C4BB93B" w14:textId="77777777" w:rsidR="00382F71" w:rsidRDefault="00382F71">
      <w:pPr>
        <w:pStyle w:val="a3"/>
        <w:spacing w:before="6"/>
        <w:rPr>
          <w:sz w:val="15"/>
        </w:rPr>
      </w:pPr>
    </w:p>
    <w:p w14:paraId="400DF1A9" w14:textId="77777777" w:rsidR="00382F71" w:rsidRDefault="00000000">
      <w:pPr>
        <w:pStyle w:val="a5"/>
        <w:numPr>
          <w:ilvl w:val="0"/>
          <w:numId w:val="52"/>
        </w:numPr>
        <w:tabs>
          <w:tab w:val="left" w:pos="891"/>
          <w:tab w:val="left" w:pos="892"/>
        </w:tabs>
        <w:spacing w:before="1"/>
        <w:ind w:hanging="421"/>
        <w:rPr>
          <w:sz w:val="21"/>
        </w:rPr>
      </w:pPr>
      <w:r>
        <w:rPr>
          <w:rFonts w:ascii="Calibri" w:eastAsia="Calibri" w:hAnsi="Calibri"/>
          <w:w w:val="95"/>
          <w:sz w:val="21"/>
        </w:rPr>
        <w:t>OS</w:t>
      </w:r>
      <w:r>
        <w:rPr>
          <w:rFonts w:ascii="Calibri" w:eastAsia="Calibri" w:hAnsi="Calibri"/>
          <w:spacing w:val="44"/>
          <w:sz w:val="21"/>
        </w:rPr>
        <w:t xml:space="preserve">  </w:t>
      </w:r>
      <w:r>
        <w:rPr>
          <w:spacing w:val="-1"/>
          <w:w w:val="95"/>
          <w:sz w:val="21"/>
        </w:rPr>
        <w:t xml:space="preserve">模块调用 </w:t>
      </w:r>
      <w:r>
        <w:rPr>
          <w:rFonts w:ascii="Calibri" w:eastAsia="Calibri" w:hAnsi="Calibri"/>
          <w:w w:val="95"/>
          <w:sz w:val="21"/>
        </w:rPr>
        <w:t>CMD</w:t>
      </w:r>
      <w:r>
        <w:rPr>
          <w:rFonts w:ascii="Calibri" w:eastAsia="Calibri" w:hAnsi="Calibri"/>
          <w:spacing w:val="45"/>
          <w:sz w:val="21"/>
        </w:rPr>
        <w:t xml:space="preserve">  </w:t>
      </w:r>
      <w:r>
        <w:rPr>
          <w:w w:val="95"/>
          <w:sz w:val="21"/>
        </w:rPr>
        <w:t>命令有两种方式：</w:t>
      </w:r>
      <w:proofErr w:type="spellStart"/>
      <w:proofErr w:type="gramStart"/>
      <w:r>
        <w:rPr>
          <w:rFonts w:ascii="Calibri" w:eastAsia="Calibri" w:hAnsi="Calibri"/>
          <w:w w:val="95"/>
          <w:sz w:val="21"/>
        </w:rPr>
        <w:t>os.popen</w:t>
      </w:r>
      <w:proofErr w:type="spellEnd"/>
      <w:proofErr w:type="gramEnd"/>
      <w:r>
        <w:rPr>
          <w:rFonts w:ascii="Calibri" w:eastAsia="Calibri" w:hAnsi="Calibri"/>
          <w:w w:val="95"/>
          <w:sz w:val="21"/>
        </w:rPr>
        <w:t>(),</w:t>
      </w:r>
      <w:proofErr w:type="spellStart"/>
      <w:r>
        <w:rPr>
          <w:rFonts w:ascii="Calibri" w:eastAsia="Calibri" w:hAnsi="Calibri"/>
          <w:w w:val="95"/>
          <w:sz w:val="21"/>
        </w:rPr>
        <w:t>os.system</w:t>
      </w:r>
      <w:proofErr w:type="spellEnd"/>
      <w:r>
        <w:rPr>
          <w:rFonts w:ascii="Calibri" w:eastAsia="Calibri" w:hAnsi="Calibri"/>
          <w:w w:val="95"/>
          <w:sz w:val="21"/>
        </w:rPr>
        <w:t>().</w:t>
      </w:r>
      <w:r>
        <w:rPr>
          <w:rFonts w:ascii="Calibri" w:eastAsia="Calibri" w:hAnsi="Calibri"/>
          <w:spacing w:val="47"/>
          <w:sz w:val="21"/>
        </w:rPr>
        <w:t xml:space="preserve">  </w:t>
      </w:r>
      <w:r>
        <w:rPr>
          <w:w w:val="95"/>
          <w:sz w:val="21"/>
        </w:rPr>
        <w:t>都是用当前进程来调用。</w:t>
      </w:r>
    </w:p>
    <w:p w14:paraId="71FCC971" w14:textId="77777777" w:rsidR="00382F71" w:rsidRDefault="00000000">
      <w:pPr>
        <w:pStyle w:val="a5"/>
        <w:numPr>
          <w:ilvl w:val="0"/>
          <w:numId w:val="52"/>
        </w:numPr>
        <w:tabs>
          <w:tab w:val="left" w:pos="891"/>
          <w:tab w:val="left" w:pos="892"/>
        </w:tabs>
        <w:spacing w:before="199"/>
        <w:ind w:hanging="421"/>
        <w:rPr>
          <w:sz w:val="21"/>
        </w:rPr>
      </w:pPr>
      <w:proofErr w:type="spellStart"/>
      <w:r>
        <w:rPr>
          <w:rFonts w:ascii="Calibri" w:eastAsia="Calibri" w:hAnsi="Calibri"/>
          <w:sz w:val="21"/>
        </w:rPr>
        <w:t>os.system</w:t>
      </w:r>
      <w:proofErr w:type="spellEnd"/>
      <w:r>
        <w:rPr>
          <w:rFonts w:ascii="Calibri" w:eastAsia="Calibri" w:hAnsi="Calibri"/>
          <w:spacing w:val="46"/>
          <w:sz w:val="21"/>
        </w:rPr>
        <w:t xml:space="preserve"> </w:t>
      </w:r>
      <w:r>
        <w:rPr>
          <w:spacing w:val="40"/>
          <w:sz w:val="21"/>
        </w:rPr>
        <w:t>是无法获取返回值的。 当运行结束后接着往下面执行程序。 用法如：</w:t>
      </w:r>
    </w:p>
    <w:p w14:paraId="09C8E738" w14:textId="77777777" w:rsidR="00382F71" w:rsidRDefault="00000000">
      <w:pPr>
        <w:pStyle w:val="a3"/>
        <w:spacing w:before="206"/>
        <w:ind w:left="891"/>
        <w:rPr>
          <w:rFonts w:ascii="Calibri"/>
        </w:rPr>
      </w:pPr>
      <w:proofErr w:type="spellStart"/>
      <w:proofErr w:type="gramStart"/>
      <w:r>
        <w:rPr>
          <w:rFonts w:ascii="Calibri"/>
        </w:rPr>
        <w:t>OS.system</w:t>
      </w:r>
      <w:proofErr w:type="spellEnd"/>
      <w:proofErr w:type="gramEnd"/>
      <w:r>
        <w:rPr>
          <w:rFonts w:ascii="Calibri"/>
        </w:rPr>
        <w:t>("ipconfig").</w:t>
      </w:r>
    </w:p>
    <w:p w14:paraId="7B5B09DC" w14:textId="77777777" w:rsidR="00382F71" w:rsidRDefault="00382F71">
      <w:pPr>
        <w:pStyle w:val="a3"/>
        <w:spacing w:before="9"/>
        <w:rPr>
          <w:rFonts w:ascii="Calibri"/>
          <w:sz w:val="16"/>
        </w:rPr>
      </w:pPr>
    </w:p>
    <w:p w14:paraId="6E9637CD" w14:textId="77777777" w:rsidR="00382F71" w:rsidRDefault="00000000">
      <w:pPr>
        <w:pStyle w:val="a5"/>
        <w:numPr>
          <w:ilvl w:val="0"/>
          <w:numId w:val="52"/>
        </w:numPr>
        <w:tabs>
          <w:tab w:val="left" w:pos="891"/>
          <w:tab w:val="left" w:pos="892"/>
        </w:tabs>
        <w:ind w:hanging="421"/>
        <w:rPr>
          <w:sz w:val="21"/>
        </w:rPr>
      </w:pPr>
      <w:proofErr w:type="spellStart"/>
      <w:r>
        <w:rPr>
          <w:rFonts w:ascii="Calibri" w:eastAsia="Calibri" w:hAnsi="Calibri"/>
          <w:sz w:val="21"/>
        </w:rPr>
        <w:t>OS.popen</w:t>
      </w:r>
      <w:proofErr w:type="spellEnd"/>
      <w:r>
        <w:rPr>
          <w:rFonts w:ascii="Calibri" w:eastAsia="Calibri" w:hAnsi="Calibri"/>
          <w:spacing w:val="5"/>
          <w:sz w:val="21"/>
        </w:rPr>
        <w:t xml:space="preserve"> </w:t>
      </w:r>
      <w:r>
        <w:rPr>
          <w:sz w:val="21"/>
        </w:rPr>
        <w:t>带返回值的，如何获取返回值。如</w:t>
      </w:r>
    </w:p>
    <w:p w14:paraId="13E7AF7B" w14:textId="77777777" w:rsidR="00382F71" w:rsidRDefault="00000000">
      <w:pPr>
        <w:pStyle w:val="a5"/>
        <w:numPr>
          <w:ilvl w:val="0"/>
          <w:numId w:val="52"/>
        </w:numPr>
        <w:tabs>
          <w:tab w:val="left" w:pos="891"/>
          <w:tab w:val="left" w:pos="892"/>
        </w:tabs>
        <w:spacing w:before="206"/>
        <w:ind w:hanging="421"/>
        <w:rPr>
          <w:rFonts w:ascii="Calibri" w:hAnsi="Calibri"/>
          <w:sz w:val="21"/>
        </w:rPr>
      </w:pPr>
      <w:r>
        <w:rPr>
          <w:rFonts w:ascii="Calibri" w:hAnsi="Calibri"/>
          <w:sz w:val="21"/>
        </w:rPr>
        <w:t>p=</w:t>
      </w:r>
      <w:proofErr w:type="spellStart"/>
      <w:proofErr w:type="gramStart"/>
      <w:r>
        <w:rPr>
          <w:rFonts w:ascii="Calibri" w:hAnsi="Calibri"/>
          <w:sz w:val="21"/>
        </w:rPr>
        <w:t>os.popen</w:t>
      </w:r>
      <w:proofErr w:type="spellEnd"/>
      <w:proofErr w:type="gramEnd"/>
      <w:r>
        <w:rPr>
          <w:rFonts w:ascii="Calibri" w:hAnsi="Calibri"/>
          <w:sz w:val="21"/>
        </w:rPr>
        <w:t>(</w:t>
      </w:r>
      <w:proofErr w:type="spellStart"/>
      <w:r>
        <w:rPr>
          <w:rFonts w:ascii="Calibri" w:hAnsi="Calibri"/>
          <w:sz w:val="21"/>
        </w:rPr>
        <w:t>cmd</w:t>
      </w:r>
      <w:proofErr w:type="spellEnd"/>
      <w:r>
        <w:rPr>
          <w:rFonts w:ascii="Calibri" w:hAnsi="Calibri"/>
          <w:sz w:val="21"/>
        </w:rPr>
        <w:t>)</w:t>
      </w:r>
    </w:p>
    <w:p w14:paraId="3A43CCD6" w14:textId="77777777" w:rsidR="00382F71" w:rsidRDefault="00000000">
      <w:pPr>
        <w:pStyle w:val="a5"/>
        <w:numPr>
          <w:ilvl w:val="0"/>
          <w:numId w:val="52"/>
        </w:numPr>
        <w:tabs>
          <w:tab w:val="left" w:pos="891"/>
          <w:tab w:val="left" w:pos="892"/>
        </w:tabs>
        <w:spacing w:before="204"/>
        <w:ind w:hanging="421"/>
        <w:rPr>
          <w:sz w:val="21"/>
        </w:rPr>
      </w:pPr>
      <w:r>
        <w:rPr>
          <w:rFonts w:ascii="Calibri" w:eastAsia="Calibri" w:hAnsi="Calibri"/>
          <w:sz w:val="21"/>
        </w:rPr>
        <w:t>print</w:t>
      </w:r>
      <w:r>
        <w:rPr>
          <w:rFonts w:ascii="Calibri" w:eastAsia="Calibri" w:hAnsi="Calibri"/>
          <w:spacing w:val="-6"/>
          <w:sz w:val="21"/>
        </w:rPr>
        <w:t xml:space="preserve"> </w:t>
      </w:r>
      <w:proofErr w:type="spellStart"/>
      <w:r>
        <w:rPr>
          <w:rFonts w:ascii="Calibri" w:eastAsia="Calibri" w:hAnsi="Calibri"/>
          <w:sz w:val="21"/>
        </w:rPr>
        <w:t>p.read</w:t>
      </w:r>
      <w:proofErr w:type="spellEnd"/>
      <w:r>
        <w:rPr>
          <w:rFonts w:ascii="Calibri" w:eastAsia="Calibri" w:hAnsi="Calibri"/>
          <w:sz w:val="21"/>
        </w:rPr>
        <w:t>().</w:t>
      </w:r>
      <w:r>
        <w:rPr>
          <w:sz w:val="21"/>
        </w:rPr>
        <w:t>得到的是个字符串。</w:t>
      </w:r>
    </w:p>
    <w:p w14:paraId="56160EB3" w14:textId="77777777" w:rsidR="00382F71" w:rsidRDefault="00000000">
      <w:pPr>
        <w:pStyle w:val="a5"/>
        <w:numPr>
          <w:ilvl w:val="0"/>
          <w:numId w:val="52"/>
        </w:numPr>
        <w:tabs>
          <w:tab w:val="left" w:pos="891"/>
          <w:tab w:val="left" w:pos="892"/>
        </w:tabs>
        <w:spacing w:before="199"/>
        <w:ind w:hanging="421"/>
        <w:rPr>
          <w:sz w:val="21"/>
        </w:rPr>
      </w:pPr>
      <w:r>
        <w:rPr>
          <w:spacing w:val="-1"/>
          <w:sz w:val="21"/>
        </w:rPr>
        <w:t xml:space="preserve">这两个都是用当前进程来调用，也就是说它们都是阻塞式的。管道 </w:t>
      </w:r>
      <w:r>
        <w:rPr>
          <w:rFonts w:ascii="Calibri" w:eastAsia="Calibri" w:hAnsi="Calibri"/>
          <w:sz w:val="21"/>
        </w:rPr>
        <w:t>subprocess</w:t>
      </w:r>
      <w:r>
        <w:rPr>
          <w:rFonts w:ascii="Calibri" w:eastAsia="Calibri" w:hAnsi="Calibri"/>
          <w:spacing w:val="2"/>
          <w:sz w:val="21"/>
        </w:rPr>
        <w:t xml:space="preserve"> </w:t>
      </w:r>
      <w:r>
        <w:rPr>
          <w:sz w:val="21"/>
        </w:rPr>
        <w:t>模块。</w:t>
      </w:r>
    </w:p>
    <w:p w14:paraId="273EC484" w14:textId="77777777" w:rsidR="00382F71" w:rsidRDefault="00000000">
      <w:pPr>
        <w:pStyle w:val="a5"/>
        <w:numPr>
          <w:ilvl w:val="0"/>
          <w:numId w:val="52"/>
        </w:numPr>
        <w:tabs>
          <w:tab w:val="left" w:pos="891"/>
          <w:tab w:val="left" w:pos="892"/>
        </w:tabs>
        <w:spacing w:before="199"/>
        <w:ind w:hanging="421"/>
        <w:rPr>
          <w:sz w:val="21"/>
        </w:rPr>
      </w:pPr>
      <w:r>
        <w:rPr>
          <w:sz w:val="21"/>
        </w:rPr>
        <w:t>运行原理会在当前进程下面产生子进程。</w:t>
      </w:r>
    </w:p>
    <w:p w14:paraId="2E05CD7A" w14:textId="77777777" w:rsidR="00382F71" w:rsidRDefault="00382F71">
      <w:pPr>
        <w:pStyle w:val="a3"/>
        <w:spacing w:before="2"/>
        <w:rPr>
          <w:sz w:val="16"/>
        </w:rPr>
      </w:pPr>
    </w:p>
    <w:p w14:paraId="2FA88CC6" w14:textId="77777777" w:rsidR="00382F71" w:rsidRDefault="00000000">
      <w:pPr>
        <w:pStyle w:val="a5"/>
        <w:numPr>
          <w:ilvl w:val="0"/>
          <w:numId w:val="52"/>
        </w:numPr>
        <w:tabs>
          <w:tab w:val="left" w:pos="891"/>
          <w:tab w:val="left" w:pos="892"/>
        </w:tabs>
        <w:ind w:hanging="421"/>
        <w:rPr>
          <w:rFonts w:ascii="Calibri" w:hAnsi="Calibri"/>
          <w:sz w:val="21"/>
        </w:rPr>
      </w:pPr>
      <w:r>
        <w:rPr>
          <w:rFonts w:ascii="Calibri" w:hAnsi="Calibri"/>
          <w:sz w:val="21"/>
        </w:rPr>
        <w:t>sub=</w:t>
      </w:r>
      <w:proofErr w:type="spellStart"/>
      <w:proofErr w:type="gramStart"/>
      <w:r>
        <w:rPr>
          <w:rFonts w:ascii="Calibri" w:hAnsi="Calibri"/>
          <w:sz w:val="21"/>
        </w:rPr>
        <w:t>subprocess.Popen</w:t>
      </w:r>
      <w:proofErr w:type="spellEnd"/>
      <w:proofErr w:type="gramEnd"/>
      <w:r>
        <w:rPr>
          <w:rFonts w:ascii="Calibri" w:hAnsi="Calibri"/>
          <w:sz w:val="21"/>
        </w:rPr>
        <w:t>(</w:t>
      </w:r>
      <w:proofErr w:type="spellStart"/>
      <w:r>
        <w:rPr>
          <w:rFonts w:ascii="Calibri" w:hAnsi="Calibri"/>
          <w:sz w:val="21"/>
        </w:rPr>
        <w:t>cmd,shell</w:t>
      </w:r>
      <w:proofErr w:type="spellEnd"/>
      <w:r>
        <w:rPr>
          <w:rFonts w:ascii="Calibri" w:hAnsi="Calibri"/>
          <w:sz w:val="21"/>
        </w:rPr>
        <w:t>=</w:t>
      </w:r>
      <w:proofErr w:type="spellStart"/>
      <w:r>
        <w:rPr>
          <w:rFonts w:ascii="Calibri" w:hAnsi="Calibri"/>
          <w:sz w:val="21"/>
        </w:rPr>
        <w:t>True,stdout</w:t>
      </w:r>
      <w:proofErr w:type="spellEnd"/>
      <w:r>
        <w:rPr>
          <w:rFonts w:ascii="Calibri" w:hAnsi="Calibri"/>
          <w:sz w:val="21"/>
        </w:rPr>
        <w:t>=</w:t>
      </w:r>
      <w:proofErr w:type="spellStart"/>
      <w:r>
        <w:rPr>
          <w:rFonts w:ascii="Calibri" w:hAnsi="Calibri"/>
          <w:sz w:val="21"/>
        </w:rPr>
        <w:t>subprocess.PIPE</w:t>
      </w:r>
      <w:proofErr w:type="spellEnd"/>
      <w:r>
        <w:rPr>
          <w:rFonts w:ascii="Calibri" w:hAnsi="Calibri"/>
          <w:sz w:val="21"/>
        </w:rPr>
        <w:t>)</w:t>
      </w:r>
    </w:p>
    <w:p w14:paraId="702D5E65" w14:textId="77777777" w:rsidR="00382F71" w:rsidRDefault="00000000">
      <w:pPr>
        <w:pStyle w:val="a5"/>
        <w:numPr>
          <w:ilvl w:val="0"/>
          <w:numId w:val="52"/>
        </w:numPr>
        <w:tabs>
          <w:tab w:val="left" w:pos="891"/>
          <w:tab w:val="left" w:pos="892"/>
        </w:tabs>
        <w:spacing w:before="212"/>
        <w:ind w:hanging="421"/>
        <w:rPr>
          <w:rFonts w:ascii="Calibri" w:hAnsi="Calibri"/>
          <w:sz w:val="21"/>
        </w:rPr>
      </w:pPr>
      <w:proofErr w:type="spellStart"/>
      <w:proofErr w:type="gramStart"/>
      <w:r>
        <w:rPr>
          <w:rFonts w:ascii="Calibri" w:hAnsi="Calibri"/>
          <w:sz w:val="21"/>
        </w:rPr>
        <w:t>sub.wait</w:t>
      </w:r>
      <w:proofErr w:type="spellEnd"/>
      <w:proofErr w:type="gramEnd"/>
      <w:r>
        <w:rPr>
          <w:rFonts w:ascii="Calibri" w:hAnsi="Calibri"/>
          <w:sz w:val="21"/>
        </w:rPr>
        <w:t>()</w:t>
      </w:r>
    </w:p>
    <w:p w14:paraId="178B3A10" w14:textId="77777777" w:rsidR="00382F71" w:rsidRDefault="00000000">
      <w:pPr>
        <w:pStyle w:val="a5"/>
        <w:numPr>
          <w:ilvl w:val="0"/>
          <w:numId w:val="52"/>
        </w:numPr>
        <w:tabs>
          <w:tab w:val="left" w:pos="891"/>
          <w:tab w:val="left" w:pos="892"/>
        </w:tabs>
        <w:spacing w:before="211"/>
        <w:ind w:hanging="421"/>
        <w:rPr>
          <w:rFonts w:ascii="Calibri" w:hAnsi="Calibri"/>
          <w:sz w:val="21"/>
        </w:rPr>
      </w:pPr>
      <w:r>
        <w:rPr>
          <w:rFonts w:ascii="Calibri" w:hAnsi="Calibri"/>
          <w:sz w:val="21"/>
        </w:rPr>
        <w:t>print</w:t>
      </w:r>
      <w:r>
        <w:rPr>
          <w:rFonts w:ascii="Calibri" w:hAnsi="Calibri"/>
          <w:spacing w:val="-5"/>
          <w:sz w:val="21"/>
        </w:rPr>
        <w:t xml:space="preserve"> </w:t>
      </w:r>
      <w:proofErr w:type="spellStart"/>
      <w:proofErr w:type="gramStart"/>
      <w:r>
        <w:rPr>
          <w:rFonts w:ascii="Calibri" w:hAnsi="Calibri"/>
          <w:sz w:val="21"/>
        </w:rPr>
        <w:t>sub.read</w:t>
      </w:r>
      <w:proofErr w:type="spellEnd"/>
      <w:proofErr w:type="gramEnd"/>
      <w:r>
        <w:rPr>
          <w:rFonts w:ascii="Calibri" w:hAnsi="Calibri"/>
          <w:sz w:val="21"/>
        </w:rPr>
        <w:t>()</w:t>
      </w:r>
    </w:p>
    <w:p w14:paraId="533F248B" w14:textId="77777777" w:rsidR="00382F71" w:rsidRDefault="00382F71">
      <w:pPr>
        <w:rPr>
          <w:rFonts w:ascii="Calibri" w:hAnsi="Calibri"/>
          <w:sz w:val="21"/>
        </w:rPr>
        <w:sectPr w:rsidR="00382F71">
          <w:pgSz w:w="11910" w:h="16840"/>
          <w:pgMar w:top="1300" w:right="940" w:bottom="660" w:left="820" w:header="0" w:footer="406" w:gutter="0"/>
          <w:cols w:space="720"/>
        </w:sectPr>
      </w:pPr>
    </w:p>
    <w:p w14:paraId="3869D332" w14:textId="77777777" w:rsidR="00382F71" w:rsidRDefault="00382F71">
      <w:pPr>
        <w:pStyle w:val="a3"/>
        <w:spacing w:before="6"/>
        <w:rPr>
          <w:rFonts w:ascii="Calibri"/>
          <w:sz w:val="28"/>
        </w:rPr>
      </w:pPr>
    </w:p>
    <w:p w14:paraId="4ED7F1D1" w14:textId="77777777" w:rsidR="00382F71" w:rsidRDefault="00000000">
      <w:pPr>
        <w:pStyle w:val="4"/>
        <w:numPr>
          <w:ilvl w:val="2"/>
          <w:numId w:val="210"/>
        </w:numPr>
        <w:tabs>
          <w:tab w:val="left" w:pos="1192"/>
        </w:tabs>
        <w:spacing w:before="62"/>
        <w:ind w:hanging="721"/>
        <w:rPr>
          <w:color w:val="4AACC5"/>
        </w:rPr>
      </w:pPr>
      <w:bookmarkStart w:id="1011" w:name="8.1.6冒泡排序"/>
      <w:bookmarkStart w:id="1012" w:name="_bookmark506"/>
      <w:bookmarkEnd w:id="1011"/>
      <w:bookmarkEnd w:id="1012"/>
      <w:r>
        <w:rPr>
          <w:color w:val="4AACC5"/>
        </w:rPr>
        <w:t>冒泡排序</w:t>
      </w:r>
    </w:p>
    <w:p w14:paraId="4D64B1CC" w14:textId="77777777" w:rsidR="00382F71" w:rsidRDefault="00000000">
      <w:pPr>
        <w:pStyle w:val="a3"/>
        <w:spacing w:before="8"/>
        <w:rPr>
          <w:sz w:val="18"/>
        </w:rPr>
      </w:pPr>
      <w:r>
        <w:rPr>
          <w:noProof/>
        </w:rPr>
        <w:drawing>
          <wp:anchor distT="0" distB="0" distL="0" distR="0" simplePos="0" relativeHeight="251652608" behindDoc="0" locked="0" layoutInCell="1" allowOverlap="1" wp14:anchorId="4788A4C2" wp14:editId="60259119">
            <wp:simplePos x="0" y="0"/>
            <wp:positionH relativeFrom="page">
              <wp:posOffset>819785</wp:posOffset>
            </wp:positionH>
            <wp:positionV relativeFrom="paragraph">
              <wp:posOffset>176530</wp:posOffset>
            </wp:positionV>
            <wp:extent cx="5191760" cy="2057400"/>
            <wp:effectExtent l="0" t="0" r="0" b="0"/>
            <wp:wrapTopAndBottom/>
            <wp:docPr id="7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9.jpeg"/>
                    <pic:cNvPicPr>
                      <a:picLocks noChangeAspect="1"/>
                    </pic:cNvPicPr>
                  </pic:nvPicPr>
                  <pic:blipFill>
                    <a:blip r:embed="rId51" cstate="print"/>
                    <a:stretch>
                      <a:fillRect/>
                    </a:stretch>
                  </pic:blipFill>
                  <pic:spPr>
                    <a:xfrm>
                      <a:off x="0" y="0"/>
                      <a:ext cx="5191700" cy="2057400"/>
                    </a:xfrm>
                    <a:prstGeom prst="rect">
                      <a:avLst/>
                    </a:prstGeom>
                  </pic:spPr>
                </pic:pic>
              </a:graphicData>
            </a:graphic>
          </wp:anchor>
        </w:drawing>
      </w:r>
    </w:p>
    <w:p w14:paraId="2B05B4E7" w14:textId="77777777" w:rsidR="00382F71" w:rsidRDefault="00382F71">
      <w:pPr>
        <w:pStyle w:val="a3"/>
        <w:rPr>
          <w:sz w:val="30"/>
        </w:rPr>
      </w:pPr>
    </w:p>
    <w:p w14:paraId="14F9DAF0" w14:textId="77777777" w:rsidR="00382F71" w:rsidRDefault="00382F71">
      <w:pPr>
        <w:pStyle w:val="a3"/>
        <w:spacing w:before="12"/>
        <w:rPr>
          <w:sz w:val="36"/>
        </w:rPr>
      </w:pPr>
    </w:p>
    <w:p w14:paraId="5050D492" w14:textId="77777777" w:rsidR="00382F71" w:rsidRDefault="00000000">
      <w:pPr>
        <w:pStyle w:val="a5"/>
        <w:numPr>
          <w:ilvl w:val="2"/>
          <w:numId w:val="210"/>
        </w:numPr>
        <w:tabs>
          <w:tab w:val="left" w:pos="1192"/>
        </w:tabs>
        <w:spacing w:line="417" w:lineRule="auto"/>
        <w:ind w:right="352"/>
        <w:rPr>
          <w:rFonts w:ascii="Calibri" w:eastAsia="Calibri"/>
          <w:color w:val="4AACC5"/>
          <w:sz w:val="28"/>
        </w:rPr>
      </w:pPr>
      <w:r>
        <w:rPr>
          <w:noProof/>
        </w:rPr>
        <w:drawing>
          <wp:anchor distT="0" distB="0" distL="0" distR="0" simplePos="0" relativeHeight="251664896" behindDoc="1" locked="0" layoutInCell="1" allowOverlap="1" wp14:anchorId="1C3C5822" wp14:editId="520DC0FB">
            <wp:simplePos x="0" y="0"/>
            <wp:positionH relativeFrom="page">
              <wp:posOffset>819785</wp:posOffset>
            </wp:positionH>
            <wp:positionV relativeFrom="paragraph">
              <wp:posOffset>754380</wp:posOffset>
            </wp:positionV>
            <wp:extent cx="3482340" cy="1562100"/>
            <wp:effectExtent l="0" t="0" r="0" b="0"/>
            <wp:wrapNone/>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0.jpeg"/>
                    <pic:cNvPicPr>
                      <a:picLocks noChangeAspect="1"/>
                    </pic:cNvPicPr>
                  </pic:nvPicPr>
                  <pic:blipFill>
                    <a:blip r:embed="rId52" cstate="print"/>
                    <a:stretch>
                      <a:fillRect/>
                    </a:stretch>
                  </pic:blipFill>
                  <pic:spPr>
                    <a:xfrm>
                      <a:off x="0" y="0"/>
                      <a:ext cx="3482340" cy="1562100"/>
                    </a:xfrm>
                    <a:prstGeom prst="rect">
                      <a:avLst/>
                    </a:prstGeom>
                  </pic:spPr>
                </pic:pic>
              </a:graphicData>
            </a:graphic>
          </wp:anchor>
        </w:drawing>
      </w:r>
      <w:bookmarkStart w:id="1013" w:name="8.1.71,2,3,4_这_4_个数字，能组成多少个互不相同的且无重复的三位数"/>
      <w:bookmarkStart w:id="1014" w:name="_bookmark507"/>
      <w:bookmarkEnd w:id="1013"/>
      <w:bookmarkEnd w:id="1014"/>
      <w:r>
        <w:rPr>
          <w:rFonts w:ascii="Calibri" w:eastAsia="Calibri"/>
          <w:b/>
          <w:color w:val="4AACC5"/>
          <w:sz w:val="28"/>
        </w:rPr>
        <w:t>1,2,3,4</w:t>
      </w:r>
      <w:r>
        <w:rPr>
          <w:rFonts w:ascii="Calibri" w:eastAsia="Calibri"/>
          <w:b/>
          <w:color w:val="4AACC5"/>
          <w:spacing w:val="63"/>
          <w:sz w:val="28"/>
        </w:rPr>
        <w:t xml:space="preserve"> </w:t>
      </w:r>
      <w:r>
        <w:rPr>
          <w:color w:val="4AACC5"/>
          <w:spacing w:val="-7"/>
          <w:sz w:val="28"/>
        </w:rPr>
        <w:t xml:space="preserve">这 </w:t>
      </w:r>
      <w:r>
        <w:rPr>
          <w:rFonts w:ascii="Calibri" w:eastAsia="Calibri"/>
          <w:b/>
          <w:color w:val="4AACC5"/>
          <w:sz w:val="28"/>
        </w:rPr>
        <w:t>4</w:t>
      </w:r>
      <w:r>
        <w:rPr>
          <w:rFonts w:ascii="Calibri" w:eastAsia="Calibri"/>
          <w:b/>
          <w:color w:val="4AACC5"/>
          <w:spacing w:val="60"/>
          <w:sz w:val="28"/>
        </w:rPr>
        <w:t xml:space="preserve"> </w:t>
      </w:r>
      <w:proofErr w:type="gramStart"/>
      <w:r>
        <w:rPr>
          <w:color w:val="4AACC5"/>
          <w:sz w:val="28"/>
        </w:rPr>
        <w:t>个</w:t>
      </w:r>
      <w:proofErr w:type="gramEnd"/>
      <w:r>
        <w:rPr>
          <w:color w:val="4AACC5"/>
          <w:sz w:val="28"/>
        </w:rPr>
        <w:t>数字，能组成多少个互不相同的且无重复的三位数，都是多少？</w:t>
      </w:r>
    </w:p>
    <w:p w14:paraId="47F7C566" w14:textId="77777777" w:rsidR="00382F71" w:rsidRDefault="00382F71">
      <w:pPr>
        <w:pStyle w:val="a3"/>
        <w:rPr>
          <w:sz w:val="28"/>
        </w:rPr>
      </w:pPr>
    </w:p>
    <w:p w14:paraId="075CA42A" w14:textId="77777777" w:rsidR="00382F71" w:rsidRDefault="00382F71">
      <w:pPr>
        <w:pStyle w:val="a3"/>
        <w:rPr>
          <w:sz w:val="28"/>
        </w:rPr>
      </w:pPr>
    </w:p>
    <w:p w14:paraId="08128507" w14:textId="77777777" w:rsidR="00382F71" w:rsidRDefault="00382F71">
      <w:pPr>
        <w:pStyle w:val="a3"/>
        <w:rPr>
          <w:sz w:val="28"/>
        </w:rPr>
      </w:pPr>
    </w:p>
    <w:p w14:paraId="4985FFA3" w14:textId="77777777" w:rsidR="00382F71" w:rsidRDefault="00382F71">
      <w:pPr>
        <w:pStyle w:val="a3"/>
        <w:rPr>
          <w:sz w:val="28"/>
        </w:rPr>
      </w:pPr>
    </w:p>
    <w:p w14:paraId="34ACDC7E" w14:textId="77777777" w:rsidR="00382F71" w:rsidRDefault="00382F71">
      <w:pPr>
        <w:pStyle w:val="a3"/>
        <w:rPr>
          <w:sz w:val="28"/>
        </w:rPr>
      </w:pPr>
    </w:p>
    <w:p w14:paraId="6693A42A" w14:textId="77777777" w:rsidR="00382F71" w:rsidRDefault="00382F71">
      <w:pPr>
        <w:pStyle w:val="a3"/>
        <w:rPr>
          <w:sz w:val="28"/>
        </w:rPr>
      </w:pPr>
    </w:p>
    <w:p w14:paraId="490DC9A8" w14:textId="77777777" w:rsidR="00382F71" w:rsidRDefault="00382F71">
      <w:pPr>
        <w:pStyle w:val="a3"/>
        <w:rPr>
          <w:sz w:val="28"/>
        </w:rPr>
      </w:pPr>
    </w:p>
    <w:p w14:paraId="30FE092D" w14:textId="77777777" w:rsidR="00382F71" w:rsidRDefault="00000000">
      <w:pPr>
        <w:pStyle w:val="a5"/>
        <w:numPr>
          <w:ilvl w:val="2"/>
          <w:numId w:val="210"/>
        </w:numPr>
        <w:tabs>
          <w:tab w:val="left" w:pos="1192"/>
        </w:tabs>
        <w:spacing w:before="225" w:line="417" w:lineRule="auto"/>
        <w:ind w:right="352"/>
        <w:rPr>
          <w:rFonts w:ascii="Calibri" w:eastAsia="Calibri"/>
          <w:color w:val="4AACC5"/>
          <w:sz w:val="28"/>
        </w:rPr>
      </w:pPr>
      <w:r>
        <w:pict w14:anchorId="74B13299">
          <v:shape id="_x0000_s2058" type="#_x0000_t202" style="position:absolute;left:0;text-align:left;margin-left:64.55pt;margin-top:70pt;width:466.1pt;height:209.15pt;z-index:-251646464;mso-position-horizontal-relative:page;mso-width-relative:page;mso-height-relative:page" fillcolor="#2b2b2b" stroked="f">
            <v:textbox inset="0,0,0,0">
              <w:txbxContent>
                <w:p w14:paraId="63370539" w14:textId="77777777" w:rsidR="00382F71" w:rsidRDefault="00000000">
                  <w:pPr>
                    <w:spacing w:before="127" w:line="520" w:lineRule="auto"/>
                    <w:ind w:left="284" w:right="6111" w:hanging="286"/>
                    <w:rPr>
                      <w:rFonts w:ascii="Courier New"/>
                      <w:sz w:val="19"/>
                    </w:rPr>
                  </w:pPr>
                  <w:r>
                    <w:rPr>
                      <w:rFonts w:ascii="Courier New"/>
                      <w:color w:val="CC7831"/>
                      <w:sz w:val="19"/>
                    </w:rPr>
                    <w:t xml:space="preserve">def </w:t>
                  </w:r>
                  <w:proofErr w:type="spellStart"/>
                  <w:proofErr w:type="gramStart"/>
                  <w:r>
                    <w:rPr>
                      <w:rFonts w:ascii="Courier New"/>
                      <w:color w:val="FFC56C"/>
                      <w:sz w:val="19"/>
                    </w:rPr>
                    <w:t>digitCounts</w:t>
                  </w:r>
                  <w:proofErr w:type="spellEnd"/>
                  <w:r>
                    <w:rPr>
                      <w:rFonts w:ascii="Courier New"/>
                      <w:color w:val="A9B7C5"/>
                      <w:sz w:val="19"/>
                    </w:rPr>
                    <w:t>(</w:t>
                  </w:r>
                  <w:proofErr w:type="gramEnd"/>
                  <w:r>
                    <w:rPr>
                      <w:rFonts w:ascii="Courier New"/>
                      <w:color w:val="808080"/>
                      <w:sz w:val="19"/>
                    </w:rPr>
                    <w:t>self</w:t>
                  </w:r>
                  <w:r>
                    <w:rPr>
                      <w:rFonts w:ascii="Courier New"/>
                      <w:color w:val="CC7831"/>
                      <w:sz w:val="19"/>
                    </w:rPr>
                    <w:t xml:space="preserve">, </w:t>
                  </w:r>
                  <w:r>
                    <w:rPr>
                      <w:rFonts w:ascii="Courier New"/>
                      <w:color w:val="A9B7C5"/>
                      <w:sz w:val="19"/>
                    </w:rPr>
                    <w:t>k</w:t>
                  </w:r>
                  <w:r>
                    <w:rPr>
                      <w:rFonts w:ascii="Courier New"/>
                      <w:color w:val="CC7831"/>
                      <w:sz w:val="19"/>
                    </w:rPr>
                    <w:t xml:space="preserve">, </w:t>
                  </w:r>
                  <w:r>
                    <w:rPr>
                      <w:rFonts w:ascii="Courier New"/>
                      <w:color w:val="A9B7C5"/>
                      <w:sz w:val="19"/>
                    </w:rPr>
                    <w:t>n):</w:t>
                  </w:r>
                  <w:r>
                    <w:rPr>
                      <w:rFonts w:ascii="Courier New"/>
                      <w:color w:val="A9B7C5"/>
                      <w:spacing w:val="-113"/>
                      <w:sz w:val="19"/>
                    </w:rPr>
                    <w:t xml:space="preserve"> </w:t>
                  </w:r>
                  <w:r>
                    <w:rPr>
                      <w:rFonts w:ascii="Courier New"/>
                      <w:color w:val="A9B7C5"/>
                      <w:sz w:val="19"/>
                    </w:rPr>
                    <w:t>count</w:t>
                  </w:r>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r>
                    <w:rPr>
                      <w:rFonts w:ascii="Courier New"/>
                      <w:color w:val="6896BA"/>
                      <w:sz w:val="19"/>
                    </w:rPr>
                    <w:t>0</w:t>
                  </w:r>
                </w:p>
                <w:p w14:paraId="50D04E6C" w14:textId="77777777" w:rsidR="00382F71" w:rsidRDefault="00000000">
                  <w:pPr>
                    <w:spacing w:before="1"/>
                    <w:ind w:left="270" w:right="6741"/>
                    <w:jc w:val="center"/>
                    <w:rPr>
                      <w:rFonts w:ascii="Courier New"/>
                      <w:sz w:val="19"/>
                    </w:rPr>
                  </w:pPr>
                  <w:r>
                    <w:rPr>
                      <w:rFonts w:ascii="Courier New"/>
                      <w:color w:val="CC7831"/>
                      <w:sz w:val="19"/>
                    </w:rPr>
                    <w:t>for</w:t>
                  </w:r>
                  <w:r>
                    <w:rPr>
                      <w:rFonts w:ascii="Courier New"/>
                      <w:color w:val="CC7831"/>
                      <w:spacing w:val="-5"/>
                      <w:sz w:val="19"/>
                    </w:rPr>
                    <w:t xml:space="preserve"> </w:t>
                  </w:r>
                  <w:proofErr w:type="spellStart"/>
                  <w:r>
                    <w:rPr>
                      <w:rFonts w:ascii="Courier New"/>
                      <w:color w:val="A9B7C5"/>
                      <w:sz w:val="19"/>
                    </w:rPr>
                    <w:t>i</w:t>
                  </w:r>
                  <w:proofErr w:type="spellEnd"/>
                  <w:r>
                    <w:rPr>
                      <w:rFonts w:ascii="Courier New"/>
                      <w:color w:val="A9B7C5"/>
                      <w:spacing w:val="-4"/>
                      <w:sz w:val="19"/>
                    </w:rPr>
                    <w:t xml:space="preserve"> </w:t>
                  </w:r>
                  <w:r>
                    <w:rPr>
                      <w:rFonts w:ascii="Courier New"/>
                      <w:color w:val="CC7831"/>
                      <w:sz w:val="19"/>
                    </w:rPr>
                    <w:t>in</w:t>
                  </w:r>
                  <w:r>
                    <w:rPr>
                      <w:rFonts w:ascii="Courier New"/>
                      <w:color w:val="CC7831"/>
                      <w:spacing w:val="-1"/>
                      <w:sz w:val="19"/>
                    </w:rPr>
                    <w:t xml:space="preserve"> </w:t>
                  </w:r>
                  <w:r>
                    <w:rPr>
                      <w:rFonts w:ascii="Courier New"/>
                      <w:color w:val="8787C5"/>
                      <w:sz w:val="19"/>
                    </w:rPr>
                    <w:t>range</w:t>
                  </w:r>
                  <w:r>
                    <w:rPr>
                      <w:rFonts w:ascii="Courier New"/>
                      <w:color w:val="A9B7C5"/>
                      <w:sz w:val="19"/>
                    </w:rPr>
                    <w:t>(n+</w:t>
                  </w:r>
                  <w:r>
                    <w:rPr>
                      <w:rFonts w:ascii="Courier New"/>
                      <w:color w:val="6896BA"/>
                      <w:sz w:val="19"/>
                    </w:rPr>
                    <w:t>1</w:t>
                  </w:r>
                  <w:r>
                    <w:rPr>
                      <w:rFonts w:ascii="Courier New"/>
                      <w:color w:val="A9B7C5"/>
                      <w:sz w:val="19"/>
                    </w:rPr>
                    <w:t>):</w:t>
                  </w:r>
                </w:p>
                <w:p w14:paraId="625D6298" w14:textId="77777777" w:rsidR="00382F71" w:rsidRDefault="00382F71">
                  <w:pPr>
                    <w:pStyle w:val="a3"/>
                    <w:spacing w:before="4"/>
                    <w:rPr>
                      <w:rFonts w:ascii="Courier New"/>
                      <w:sz w:val="22"/>
                    </w:rPr>
                  </w:pPr>
                </w:p>
                <w:p w14:paraId="339C477F" w14:textId="77777777" w:rsidR="00382F71" w:rsidRDefault="00000000">
                  <w:pPr>
                    <w:spacing w:line="520" w:lineRule="auto"/>
                    <w:ind w:left="856" w:right="6350" w:hanging="286"/>
                    <w:rPr>
                      <w:rFonts w:ascii="Courier New"/>
                      <w:sz w:val="19"/>
                    </w:rPr>
                  </w:pPr>
                  <w:r>
                    <w:rPr>
                      <w:rFonts w:ascii="Courier New"/>
                      <w:color w:val="CC7831"/>
                      <w:sz w:val="19"/>
                    </w:rPr>
                    <w:t>if</w:t>
                  </w:r>
                  <w:r>
                    <w:rPr>
                      <w:rFonts w:ascii="Courier New"/>
                      <w:color w:val="CC7831"/>
                      <w:spacing w:val="-3"/>
                      <w:sz w:val="19"/>
                    </w:rPr>
                    <w:t xml:space="preserve"> </w:t>
                  </w:r>
                  <w:proofErr w:type="spellStart"/>
                  <w:r>
                    <w:rPr>
                      <w:rFonts w:ascii="Courier New"/>
                      <w:color w:val="A9B7C5"/>
                      <w:sz w:val="19"/>
                    </w:rPr>
                    <w:t>i</w:t>
                  </w:r>
                  <w:proofErr w:type="spellEnd"/>
                  <w:r>
                    <w:rPr>
                      <w:rFonts w:ascii="Courier New"/>
                      <w:color w:val="A9B7C5"/>
                      <w:spacing w:val="-3"/>
                      <w:sz w:val="19"/>
                    </w:rPr>
                    <w:t xml:space="preserve"> </w:t>
                  </w:r>
                  <w:r>
                    <w:rPr>
                      <w:rFonts w:ascii="Courier New"/>
                      <w:color w:val="A9B7C5"/>
                      <w:sz w:val="19"/>
                    </w:rPr>
                    <w:t xml:space="preserve">== </w:t>
                  </w:r>
                  <w:r>
                    <w:rPr>
                      <w:rFonts w:ascii="Courier New"/>
                      <w:color w:val="6896BA"/>
                      <w:sz w:val="19"/>
                    </w:rPr>
                    <w:t>0</w:t>
                  </w:r>
                  <w:r>
                    <w:rPr>
                      <w:rFonts w:ascii="Courier New"/>
                      <w:color w:val="6896BA"/>
                      <w:spacing w:val="-2"/>
                      <w:sz w:val="19"/>
                    </w:rPr>
                    <w:t xml:space="preserve"> </w:t>
                  </w:r>
                  <w:r>
                    <w:rPr>
                      <w:rFonts w:ascii="Courier New"/>
                      <w:color w:val="CC7831"/>
                      <w:sz w:val="19"/>
                    </w:rPr>
                    <w:t xml:space="preserve">and </w:t>
                  </w:r>
                  <w:proofErr w:type="spellStart"/>
                  <w:r>
                    <w:rPr>
                      <w:rFonts w:ascii="Courier New"/>
                      <w:color w:val="A9B7C5"/>
                      <w:sz w:val="19"/>
                    </w:rPr>
                    <w:t>i</w:t>
                  </w:r>
                  <w:proofErr w:type="spellEnd"/>
                  <w:r>
                    <w:rPr>
                      <w:rFonts w:ascii="Courier New"/>
                      <w:color w:val="A9B7C5"/>
                      <w:spacing w:val="-3"/>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k:</w:t>
                  </w:r>
                  <w:r>
                    <w:rPr>
                      <w:rFonts w:ascii="Courier New"/>
                      <w:color w:val="A9B7C5"/>
                      <w:spacing w:val="-111"/>
                      <w:sz w:val="19"/>
                    </w:rPr>
                    <w:t xml:space="preserve"> </w:t>
                  </w:r>
                  <w:r>
                    <w:rPr>
                      <w:rFonts w:ascii="Courier New"/>
                      <w:color w:val="A9B7C5"/>
                      <w:sz w:val="19"/>
                    </w:rPr>
                    <w:t>count</w:t>
                  </w:r>
                  <w:r>
                    <w:rPr>
                      <w:rFonts w:ascii="Courier New"/>
                      <w:color w:val="A9B7C5"/>
                      <w:spacing w:val="1"/>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1</w:t>
                  </w:r>
                </w:p>
                <w:p w14:paraId="0D6FAAA8" w14:textId="77777777" w:rsidR="00382F71" w:rsidRDefault="00000000">
                  <w:pPr>
                    <w:spacing w:before="2" w:line="520" w:lineRule="auto"/>
                    <w:ind w:left="856" w:right="5100" w:hanging="286"/>
                    <w:rPr>
                      <w:rFonts w:ascii="Courier New"/>
                      <w:sz w:val="19"/>
                    </w:rPr>
                  </w:pPr>
                  <w:proofErr w:type="gramStart"/>
                  <w:r>
                    <w:rPr>
                      <w:rFonts w:ascii="Courier New"/>
                      <w:color w:val="CC7831"/>
                      <w:sz w:val="19"/>
                    </w:rPr>
                    <w:t>while</w:t>
                  </w:r>
                  <w:r>
                    <w:rPr>
                      <w:rFonts w:ascii="Courier New"/>
                      <w:color w:val="A9B7C5"/>
                      <w:sz w:val="19"/>
                    </w:rPr>
                    <w:t>(</w:t>
                  </w:r>
                  <w:r>
                    <w:rPr>
                      <w:rFonts w:ascii="Courier New"/>
                      <w:color w:val="A9B7C5"/>
                      <w:spacing w:val="-3"/>
                      <w:sz w:val="19"/>
                    </w:rPr>
                    <w:t xml:space="preserve"> </w:t>
                  </w:r>
                  <w:proofErr w:type="spellStart"/>
                  <w:r>
                    <w:rPr>
                      <w:rFonts w:ascii="Courier New"/>
                      <w:color w:val="A9B7C5"/>
                      <w:sz w:val="19"/>
                    </w:rPr>
                    <w:t>i</w:t>
                  </w:r>
                  <w:proofErr w:type="spellEnd"/>
                  <w:proofErr w:type="gramEnd"/>
                  <w:r>
                    <w:rPr>
                      <w:rFonts w:ascii="Courier New"/>
                      <w:color w:val="A9B7C5"/>
                      <w:spacing w:val="-3"/>
                      <w:sz w:val="19"/>
                    </w:rPr>
                    <w:t xml:space="preserve"> </w:t>
                  </w:r>
                  <w:r>
                    <w:rPr>
                      <w:rFonts w:ascii="Courier New"/>
                      <w:color w:val="A9B7C5"/>
                      <w:sz w:val="19"/>
                    </w:rPr>
                    <w:t xml:space="preserve">// </w:t>
                  </w:r>
                  <w:r>
                    <w:rPr>
                      <w:rFonts w:ascii="Courier New"/>
                      <w:color w:val="6896BA"/>
                      <w:sz w:val="19"/>
                    </w:rPr>
                    <w:t>10</w:t>
                  </w:r>
                  <w:r>
                    <w:rPr>
                      <w:rFonts w:ascii="Courier New"/>
                      <w:color w:val="6896BA"/>
                      <w:spacing w:val="-3"/>
                      <w:sz w:val="19"/>
                    </w:rPr>
                    <w:t xml:space="preserve"> </w:t>
                  </w:r>
                  <w:r>
                    <w:rPr>
                      <w:rFonts w:ascii="Courier New"/>
                      <w:color w:val="A9B7C5"/>
                      <w:sz w:val="19"/>
                    </w:rPr>
                    <w:t xml:space="preserve">&gt;= </w:t>
                  </w:r>
                  <w:r>
                    <w:rPr>
                      <w:rFonts w:ascii="Courier New"/>
                      <w:color w:val="6896BA"/>
                      <w:sz w:val="19"/>
                    </w:rPr>
                    <w:t>0</w:t>
                  </w:r>
                  <w:r>
                    <w:rPr>
                      <w:rFonts w:ascii="Courier New"/>
                      <w:color w:val="6896BA"/>
                      <w:spacing w:val="-3"/>
                      <w:sz w:val="19"/>
                    </w:rPr>
                    <w:t xml:space="preserve"> </w:t>
                  </w:r>
                  <w:r>
                    <w:rPr>
                      <w:rFonts w:ascii="Courier New"/>
                      <w:color w:val="CC7831"/>
                      <w:sz w:val="19"/>
                    </w:rPr>
                    <w:t xml:space="preserve">and </w:t>
                  </w:r>
                  <w:proofErr w:type="spellStart"/>
                  <w:r>
                    <w:rPr>
                      <w:rFonts w:ascii="Courier New"/>
                      <w:color w:val="A9B7C5"/>
                      <w:sz w:val="19"/>
                    </w:rPr>
                    <w:t>i</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3"/>
                      <w:sz w:val="19"/>
                    </w:rPr>
                    <w:t xml:space="preserve"> </w:t>
                  </w:r>
                  <w:r>
                    <w:rPr>
                      <w:rFonts w:ascii="Courier New"/>
                      <w:color w:val="6896BA"/>
                      <w:sz w:val="19"/>
                    </w:rPr>
                    <w:t>0</w:t>
                  </w:r>
                  <w:r>
                    <w:rPr>
                      <w:rFonts w:ascii="Courier New"/>
                      <w:color w:val="A9B7C5"/>
                      <w:sz w:val="19"/>
                    </w:rPr>
                    <w:t>):</w:t>
                  </w:r>
                  <w:r>
                    <w:rPr>
                      <w:rFonts w:ascii="Courier New"/>
                      <w:color w:val="A9B7C5"/>
                      <w:spacing w:val="-111"/>
                      <w:sz w:val="19"/>
                    </w:rPr>
                    <w:t xml:space="preserve"> </w:t>
                  </w:r>
                  <w:r>
                    <w:rPr>
                      <w:rFonts w:ascii="Courier New"/>
                      <w:color w:val="A9B7C5"/>
                      <w:sz w:val="19"/>
                    </w:rPr>
                    <w:t>j</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i</w:t>
                  </w:r>
                  <w:proofErr w:type="spellEnd"/>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r>
                    <w:rPr>
                      <w:rFonts w:ascii="Courier New"/>
                      <w:color w:val="6896BA"/>
                      <w:sz w:val="19"/>
                    </w:rPr>
                    <w:t>10</w:t>
                  </w:r>
                </w:p>
                <w:p w14:paraId="0FF2A881" w14:textId="77777777" w:rsidR="00382F71" w:rsidRDefault="00000000">
                  <w:pPr>
                    <w:spacing w:before="2"/>
                    <w:ind w:left="270" w:right="6739"/>
                    <w:jc w:val="center"/>
                    <w:rPr>
                      <w:rFonts w:ascii="Courier New"/>
                      <w:sz w:val="19"/>
                    </w:rPr>
                  </w:pPr>
                  <w:r>
                    <w:rPr>
                      <w:rFonts w:ascii="Courier New"/>
                      <w:color w:val="CC7831"/>
                      <w:sz w:val="19"/>
                    </w:rPr>
                    <w:t>if</w:t>
                  </w:r>
                  <w:r>
                    <w:rPr>
                      <w:rFonts w:ascii="Courier New"/>
                      <w:color w:val="CC7831"/>
                      <w:spacing w:val="-3"/>
                      <w:sz w:val="19"/>
                    </w:rPr>
                    <w:t xml:space="preserve"> </w:t>
                  </w:r>
                  <w:r>
                    <w:rPr>
                      <w:rFonts w:ascii="Courier New"/>
                      <w:color w:val="A9B7C5"/>
                      <w:sz w:val="19"/>
                    </w:rPr>
                    <w:t>j</w:t>
                  </w:r>
                  <w:r>
                    <w:rPr>
                      <w:rFonts w:ascii="Courier New"/>
                      <w:color w:val="A9B7C5"/>
                      <w:spacing w:val="-3"/>
                      <w:sz w:val="19"/>
                    </w:rPr>
                    <w:t xml:space="preserve"> </w:t>
                  </w:r>
                  <w:r>
                    <w:rPr>
                      <w:rFonts w:ascii="Courier New"/>
                      <w:color w:val="A9B7C5"/>
                      <w:sz w:val="19"/>
                    </w:rPr>
                    <w:t>== k:</w:t>
                  </w:r>
                </w:p>
                <w:p w14:paraId="6B371C8D" w14:textId="77777777" w:rsidR="00382F71" w:rsidRDefault="00382F71">
                  <w:pPr>
                    <w:pStyle w:val="a3"/>
                    <w:spacing w:before="3"/>
                    <w:rPr>
                      <w:rFonts w:ascii="Courier New"/>
                      <w:sz w:val="22"/>
                    </w:rPr>
                  </w:pPr>
                </w:p>
                <w:p w14:paraId="3C4F3633" w14:textId="77777777" w:rsidR="00382F71" w:rsidRDefault="00000000">
                  <w:pPr>
                    <w:ind w:left="1139"/>
                    <w:rPr>
                      <w:rFonts w:ascii="Courier New"/>
                      <w:sz w:val="19"/>
                    </w:rPr>
                  </w:pPr>
                  <w:r>
                    <w:rPr>
                      <w:rFonts w:ascii="Courier New"/>
                      <w:color w:val="A9B7C5"/>
                      <w:sz w:val="19"/>
                    </w:rPr>
                    <w:t>count</w:t>
                  </w:r>
                  <w:r>
                    <w:rPr>
                      <w:rFonts w:ascii="Courier New"/>
                      <w:color w:val="A9B7C5"/>
                      <w:spacing w:val="73"/>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1</w:t>
                  </w:r>
                </w:p>
              </w:txbxContent>
            </v:textbox>
            <w10:wrap anchorx="page"/>
          </v:shape>
        </w:pict>
      </w:r>
      <w:bookmarkStart w:id="1015" w:name="8.1.84.给定一个整数_N，和一个_0-9_的数_K，要求返回_0-N_中数"/>
      <w:bookmarkStart w:id="1016" w:name="_bookmark508"/>
      <w:bookmarkEnd w:id="1015"/>
      <w:bookmarkEnd w:id="1016"/>
      <w:r>
        <w:rPr>
          <w:rFonts w:ascii="Calibri" w:eastAsia="Calibri"/>
          <w:b/>
          <w:color w:val="4AACC5"/>
          <w:sz w:val="28"/>
        </w:rPr>
        <w:t>4.</w:t>
      </w:r>
      <w:r>
        <w:rPr>
          <w:color w:val="4AACC5"/>
          <w:spacing w:val="1"/>
          <w:sz w:val="28"/>
        </w:rPr>
        <w:t xml:space="preserve">给定一个整数 </w:t>
      </w:r>
      <w:r>
        <w:rPr>
          <w:rFonts w:ascii="Calibri" w:eastAsia="Calibri"/>
          <w:b/>
          <w:color w:val="4AACC5"/>
          <w:sz w:val="28"/>
        </w:rPr>
        <w:t>N</w:t>
      </w:r>
      <w:r>
        <w:rPr>
          <w:color w:val="4AACC5"/>
          <w:spacing w:val="3"/>
          <w:sz w:val="28"/>
        </w:rPr>
        <w:t xml:space="preserve">，和一个 </w:t>
      </w:r>
      <w:r>
        <w:rPr>
          <w:rFonts w:ascii="Calibri" w:eastAsia="Calibri"/>
          <w:b/>
          <w:color w:val="4AACC5"/>
          <w:sz w:val="28"/>
        </w:rPr>
        <w:t>0-9</w:t>
      </w:r>
      <w:r>
        <w:rPr>
          <w:rFonts w:ascii="Calibri" w:eastAsia="Calibri"/>
          <w:b/>
          <w:color w:val="4AACC5"/>
          <w:spacing w:val="26"/>
          <w:sz w:val="28"/>
        </w:rPr>
        <w:t xml:space="preserve"> </w:t>
      </w:r>
      <w:r>
        <w:rPr>
          <w:color w:val="4AACC5"/>
          <w:spacing w:val="5"/>
          <w:sz w:val="28"/>
        </w:rPr>
        <w:t xml:space="preserve">的数 </w:t>
      </w:r>
      <w:r>
        <w:rPr>
          <w:rFonts w:ascii="Calibri" w:eastAsia="Calibri"/>
          <w:b/>
          <w:color w:val="4AACC5"/>
          <w:sz w:val="28"/>
        </w:rPr>
        <w:t>K</w:t>
      </w:r>
      <w:r>
        <w:rPr>
          <w:color w:val="4AACC5"/>
          <w:spacing w:val="2"/>
          <w:sz w:val="28"/>
        </w:rPr>
        <w:t xml:space="preserve">，要求返回 </w:t>
      </w:r>
      <w:r>
        <w:rPr>
          <w:rFonts w:ascii="Calibri" w:eastAsia="Calibri"/>
          <w:b/>
          <w:color w:val="4AACC5"/>
          <w:sz w:val="28"/>
        </w:rPr>
        <w:t>0-N</w:t>
      </w:r>
      <w:r>
        <w:rPr>
          <w:rFonts w:ascii="Calibri" w:eastAsia="Calibri"/>
          <w:b/>
          <w:color w:val="4AACC5"/>
          <w:spacing w:val="23"/>
          <w:sz w:val="28"/>
        </w:rPr>
        <w:t xml:space="preserve"> </w:t>
      </w:r>
      <w:r>
        <w:rPr>
          <w:color w:val="4AACC5"/>
          <w:spacing w:val="3"/>
          <w:sz w:val="28"/>
        </w:rPr>
        <w:t xml:space="preserve">中数字 </w:t>
      </w:r>
      <w:r>
        <w:rPr>
          <w:rFonts w:ascii="Calibri" w:eastAsia="Calibri"/>
          <w:b/>
          <w:color w:val="4AACC5"/>
          <w:sz w:val="28"/>
        </w:rPr>
        <w:t>K</w:t>
      </w:r>
      <w:r>
        <w:rPr>
          <w:rFonts w:ascii="Calibri" w:eastAsia="Calibri"/>
          <w:b/>
          <w:color w:val="4AACC5"/>
          <w:spacing w:val="23"/>
          <w:sz w:val="28"/>
        </w:rPr>
        <w:t xml:space="preserve"> </w:t>
      </w:r>
      <w:r>
        <w:rPr>
          <w:color w:val="4AACC5"/>
          <w:sz w:val="28"/>
        </w:rPr>
        <w:t>出现的次数</w:t>
      </w:r>
    </w:p>
    <w:p w14:paraId="1CB2C057" w14:textId="77777777" w:rsidR="00382F71" w:rsidRDefault="00382F71">
      <w:pPr>
        <w:spacing w:line="417" w:lineRule="auto"/>
        <w:rPr>
          <w:rFonts w:ascii="Calibri" w:eastAsia="Calibri"/>
          <w:sz w:val="28"/>
        </w:rPr>
        <w:sectPr w:rsidR="00382F71">
          <w:pgSz w:w="11910" w:h="16840"/>
          <w:pgMar w:top="1580" w:right="940" w:bottom="680" w:left="820" w:header="0" w:footer="406" w:gutter="0"/>
          <w:cols w:space="720"/>
        </w:sectPr>
      </w:pPr>
    </w:p>
    <w:p w14:paraId="10899DE7" w14:textId="77777777" w:rsidR="00382F71" w:rsidRDefault="00000000">
      <w:pPr>
        <w:pStyle w:val="a3"/>
        <w:ind w:left="472"/>
        <w:rPr>
          <w:sz w:val="20"/>
        </w:rPr>
      </w:pPr>
      <w:r>
        <w:rPr>
          <w:sz w:val="20"/>
        </w:rPr>
      </w:r>
      <w:r>
        <w:rPr>
          <w:sz w:val="20"/>
        </w:rPr>
        <w:pict w14:anchorId="0BD7C71D">
          <v:shape id="_x0000_s2093" type="#_x0000_t202" style="width:466.1pt;height:46.8pt;mso-left-percent:-10001;mso-top-percent:-10001;mso-position-horizontal:absolute;mso-position-horizontal-relative:char;mso-position-vertical:absolute;mso-position-vertical-relative:line;mso-left-percent:-10001;mso-top-percent:-10001" fillcolor="#2b2b2b" stroked="f">
            <v:textbox inset="0,0,0,0">
              <w:txbxContent>
                <w:p w14:paraId="18537639" w14:textId="77777777" w:rsidR="00382F71" w:rsidRDefault="00000000">
                  <w:pPr>
                    <w:spacing w:before="127"/>
                    <w:ind w:left="1520"/>
                    <w:rPr>
                      <w:rFonts w:ascii="Courier New"/>
                      <w:sz w:val="19"/>
                    </w:rPr>
                  </w:pPr>
                  <w:proofErr w:type="spellStart"/>
                  <w:r>
                    <w:rPr>
                      <w:rFonts w:ascii="Courier New"/>
                      <w:color w:val="808080"/>
                      <w:sz w:val="19"/>
                    </w:rPr>
                    <w:t>i</w:t>
                  </w:r>
                  <w:proofErr w:type="spellEnd"/>
                  <w:r>
                    <w:rPr>
                      <w:rFonts w:ascii="Courier New"/>
                      <w:color w:val="808080"/>
                      <w:spacing w:val="-2"/>
                      <w:sz w:val="19"/>
                    </w:rPr>
                    <w:t xml:space="preserve"> </w:t>
                  </w:r>
                  <w:r>
                    <w:rPr>
                      <w:rFonts w:ascii="Courier New"/>
                      <w:color w:val="A9B7C5"/>
                      <w:sz w:val="19"/>
                    </w:rPr>
                    <w:t>=</w:t>
                  </w:r>
                  <w:r>
                    <w:rPr>
                      <w:rFonts w:ascii="Courier New"/>
                      <w:color w:val="A9B7C5"/>
                      <w:spacing w:val="-2"/>
                      <w:sz w:val="19"/>
                    </w:rPr>
                    <w:t xml:space="preserve"> </w:t>
                  </w:r>
                  <w:proofErr w:type="spellStart"/>
                  <w:r>
                    <w:rPr>
                      <w:rFonts w:ascii="Courier New"/>
                      <w:color w:val="A9B7C5"/>
                      <w:sz w:val="19"/>
                    </w:rPr>
                    <w:t>i</w:t>
                  </w:r>
                  <w:proofErr w:type="spellEnd"/>
                  <w:r>
                    <w:rPr>
                      <w:rFonts w:ascii="Courier New"/>
                      <w:color w:val="A9B7C5"/>
                      <w:spacing w:val="-2"/>
                      <w:sz w:val="19"/>
                    </w:rPr>
                    <w:t xml:space="preserve"> </w:t>
                  </w:r>
                  <w:r>
                    <w:rPr>
                      <w:rFonts w:ascii="Courier New"/>
                      <w:color w:val="A9B7C5"/>
                      <w:sz w:val="19"/>
                    </w:rPr>
                    <w:t>//</w:t>
                  </w:r>
                  <w:r>
                    <w:rPr>
                      <w:rFonts w:ascii="Courier New"/>
                      <w:color w:val="6896BA"/>
                      <w:sz w:val="19"/>
                    </w:rPr>
                    <w:t>10</w:t>
                  </w:r>
                </w:p>
                <w:p w14:paraId="54EB31C3" w14:textId="77777777" w:rsidR="00382F71" w:rsidRDefault="00382F71">
                  <w:pPr>
                    <w:pStyle w:val="a3"/>
                    <w:spacing w:before="3"/>
                    <w:rPr>
                      <w:rFonts w:ascii="Courier New"/>
                      <w:sz w:val="22"/>
                    </w:rPr>
                  </w:pPr>
                </w:p>
                <w:p w14:paraId="5DE0E380" w14:textId="77777777" w:rsidR="00382F71" w:rsidRDefault="00000000">
                  <w:pPr>
                    <w:ind w:left="284"/>
                    <w:rPr>
                      <w:rFonts w:ascii="Courier New"/>
                      <w:sz w:val="19"/>
                    </w:rPr>
                  </w:pPr>
                  <w:r>
                    <w:rPr>
                      <w:rFonts w:ascii="Courier New"/>
                      <w:color w:val="CC7831"/>
                      <w:sz w:val="19"/>
                    </w:rPr>
                    <w:t>return</w:t>
                  </w:r>
                  <w:r>
                    <w:rPr>
                      <w:rFonts w:ascii="Courier New"/>
                      <w:color w:val="CC7831"/>
                      <w:spacing w:val="-4"/>
                      <w:sz w:val="19"/>
                    </w:rPr>
                    <w:t xml:space="preserve"> </w:t>
                  </w:r>
                  <w:r>
                    <w:rPr>
                      <w:rFonts w:ascii="Courier New"/>
                      <w:color w:val="A9B7C5"/>
                      <w:sz w:val="19"/>
                    </w:rPr>
                    <w:t>count</w:t>
                  </w:r>
                </w:p>
              </w:txbxContent>
            </v:textbox>
            <w10:anchorlock/>
          </v:shape>
        </w:pict>
      </w:r>
    </w:p>
    <w:p w14:paraId="0A7B67A9" w14:textId="77777777" w:rsidR="00382F71" w:rsidRDefault="00382F71">
      <w:pPr>
        <w:pStyle w:val="a3"/>
        <w:rPr>
          <w:sz w:val="20"/>
        </w:rPr>
      </w:pPr>
    </w:p>
    <w:p w14:paraId="3B446F79" w14:textId="77777777" w:rsidR="00382F71" w:rsidRDefault="00382F71">
      <w:pPr>
        <w:pStyle w:val="a3"/>
        <w:rPr>
          <w:sz w:val="20"/>
        </w:rPr>
      </w:pPr>
    </w:p>
    <w:p w14:paraId="4B754DD2" w14:textId="77777777" w:rsidR="00382F71" w:rsidRDefault="00382F71">
      <w:pPr>
        <w:pStyle w:val="a3"/>
        <w:rPr>
          <w:sz w:val="15"/>
        </w:rPr>
      </w:pPr>
    </w:p>
    <w:p w14:paraId="6E375B76" w14:textId="77777777" w:rsidR="00382F71" w:rsidRDefault="00000000">
      <w:pPr>
        <w:pStyle w:val="a5"/>
        <w:numPr>
          <w:ilvl w:val="2"/>
          <w:numId w:val="210"/>
        </w:numPr>
        <w:tabs>
          <w:tab w:val="left" w:pos="1192"/>
        </w:tabs>
        <w:spacing w:before="61" w:line="417" w:lineRule="auto"/>
        <w:ind w:right="351"/>
        <w:rPr>
          <w:rFonts w:ascii="Calibri" w:eastAsia="Calibri"/>
          <w:color w:val="4AACC5"/>
          <w:sz w:val="28"/>
        </w:rPr>
      </w:pPr>
      <w:bookmarkStart w:id="1017" w:name="8.1.9请用_python_打印出_10000_以内的对称数（对称数特点：数字"/>
      <w:bookmarkStart w:id="1018" w:name="_bookmark509"/>
      <w:bookmarkEnd w:id="1017"/>
      <w:bookmarkEnd w:id="1018"/>
      <w:r>
        <w:rPr>
          <w:color w:val="4AACC5"/>
          <w:spacing w:val="3"/>
          <w:sz w:val="28"/>
        </w:rPr>
        <w:t xml:space="preserve">请用 </w:t>
      </w:r>
      <w:r>
        <w:rPr>
          <w:rFonts w:ascii="Calibri" w:eastAsia="Calibri"/>
          <w:b/>
          <w:color w:val="4AACC5"/>
          <w:sz w:val="28"/>
        </w:rPr>
        <w:t>python</w:t>
      </w:r>
      <w:r>
        <w:rPr>
          <w:rFonts w:ascii="Calibri" w:eastAsia="Calibri"/>
          <w:b/>
          <w:color w:val="4AACC5"/>
          <w:spacing w:val="24"/>
          <w:sz w:val="28"/>
        </w:rPr>
        <w:t xml:space="preserve"> </w:t>
      </w:r>
      <w:r>
        <w:rPr>
          <w:color w:val="4AACC5"/>
          <w:spacing w:val="4"/>
          <w:sz w:val="28"/>
        </w:rPr>
        <w:t xml:space="preserve">打印出 </w:t>
      </w:r>
      <w:r>
        <w:rPr>
          <w:rFonts w:ascii="Calibri" w:eastAsia="Calibri"/>
          <w:b/>
          <w:color w:val="4AACC5"/>
          <w:sz w:val="28"/>
        </w:rPr>
        <w:t>10000</w:t>
      </w:r>
      <w:r>
        <w:rPr>
          <w:rFonts w:ascii="Calibri" w:eastAsia="Calibri"/>
          <w:b/>
          <w:color w:val="4AACC5"/>
          <w:spacing w:val="25"/>
          <w:sz w:val="28"/>
        </w:rPr>
        <w:t xml:space="preserve"> </w:t>
      </w:r>
      <w:r>
        <w:rPr>
          <w:color w:val="4AACC5"/>
          <w:sz w:val="28"/>
        </w:rPr>
        <w:t>以内的对称数（对称数特点：数字左右对称，如：</w:t>
      </w:r>
      <w:r>
        <w:rPr>
          <w:rFonts w:ascii="Calibri" w:eastAsia="Calibri"/>
          <w:b/>
          <w:color w:val="4AACC5"/>
          <w:sz w:val="28"/>
        </w:rPr>
        <w:t>1,2,11,121,1221</w:t>
      </w:r>
      <w:r>
        <w:rPr>
          <w:rFonts w:ascii="Calibri" w:eastAsia="Calibri"/>
          <w:b/>
          <w:color w:val="4AACC5"/>
          <w:spacing w:val="14"/>
          <w:sz w:val="28"/>
        </w:rPr>
        <w:t xml:space="preserve"> </w:t>
      </w:r>
      <w:r>
        <w:rPr>
          <w:color w:val="4AACC5"/>
          <w:sz w:val="28"/>
        </w:rPr>
        <w:t>等）</w:t>
      </w:r>
    </w:p>
    <w:p w14:paraId="5CBCA677" w14:textId="77777777" w:rsidR="00382F71" w:rsidRDefault="00000000">
      <w:pPr>
        <w:pStyle w:val="a5"/>
        <w:numPr>
          <w:ilvl w:val="2"/>
          <w:numId w:val="210"/>
        </w:numPr>
        <w:tabs>
          <w:tab w:val="left" w:pos="1192"/>
        </w:tabs>
        <w:spacing w:before="180"/>
        <w:ind w:hanging="721"/>
        <w:rPr>
          <w:rFonts w:ascii="Calibri" w:eastAsia="Calibri"/>
          <w:color w:val="4AACC5"/>
          <w:sz w:val="28"/>
        </w:rPr>
      </w:pPr>
      <w:bookmarkStart w:id="1019" w:name="8.1.10判断_101-200_之间有多少个素数，并输出所有的素数"/>
      <w:bookmarkStart w:id="1020" w:name="_bookmark510"/>
      <w:bookmarkEnd w:id="1019"/>
      <w:bookmarkEnd w:id="1020"/>
      <w:r>
        <w:rPr>
          <w:color w:val="4AACC5"/>
          <w:spacing w:val="1"/>
          <w:sz w:val="28"/>
        </w:rPr>
        <w:t xml:space="preserve">判断 </w:t>
      </w:r>
      <w:r>
        <w:rPr>
          <w:rFonts w:ascii="Calibri" w:eastAsia="Calibri"/>
          <w:b/>
          <w:color w:val="4AACC5"/>
          <w:sz w:val="28"/>
        </w:rPr>
        <w:t>101-200</w:t>
      </w:r>
      <w:r>
        <w:rPr>
          <w:rFonts w:ascii="Calibri" w:eastAsia="Calibri"/>
          <w:b/>
          <w:color w:val="4AACC5"/>
          <w:spacing w:val="80"/>
          <w:sz w:val="28"/>
        </w:rPr>
        <w:t xml:space="preserve"> </w:t>
      </w:r>
      <w:r>
        <w:rPr>
          <w:color w:val="4AACC5"/>
          <w:sz w:val="28"/>
        </w:rPr>
        <w:t>之间有多少个素数，并输出所有的素数</w:t>
      </w:r>
    </w:p>
    <w:p w14:paraId="4C4B12F3" w14:textId="77777777" w:rsidR="00382F71" w:rsidRDefault="00000000">
      <w:pPr>
        <w:pStyle w:val="a3"/>
        <w:spacing w:before="5"/>
      </w:pPr>
      <w:r>
        <w:rPr>
          <w:noProof/>
        </w:rPr>
        <w:drawing>
          <wp:anchor distT="0" distB="0" distL="0" distR="0" simplePos="0" relativeHeight="251653632" behindDoc="0" locked="0" layoutInCell="1" allowOverlap="1" wp14:anchorId="6FFE629F" wp14:editId="0D1A6BB8">
            <wp:simplePos x="0" y="0"/>
            <wp:positionH relativeFrom="page">
              <wp:posOffset>819785</wp:posOffset>
            </wp:positionH>
            <wp:positionV relativeFrom="paragraph">
              <wp:posOffset>198755</wp:posOffset>
            </wp:positionV>
            <wp:extent cx="3361690" cy="2019300"/>
            <wp:effectExtent l="0" t="0" r="0" b="0"/>
            <wp:wrapTopAndBottom/>
            <wp:docPr id="8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pic:cNvPicPr>
                      <a:picLocks noChangeAspect="1"/>
                    </pic:cNvPicPr>
                  </pic:nvPicPr>
                  <pic:blipFill>
                    <a:blip r:embed="rId53" cstate="print"/>
                    <a:stretch>
                      <a:fillRect/>
                    </a:stretch>
                  </pic:blipFill>
                  <pic:spPr>
                    <a:xfrm>
                      <a:off x="0" y="0"/>
                      <a:ext cx="3361944" cy="2019300"/>
                    </a:xfrm>
                    <a:prstGeom prst="rect">
                      <a:avLst/>
                    </a:prstGeom>
                  </pic:spPr>
                </pic:pic>
              </a:graphicData>
            </a:graphic>
          </wp:anchor>
        </w:drawing>
      </w:r>
    </w:p>
    <w:p w14:paraId="7722C772" w14:textId="77777777" w:rsidR="00382F71" w:rsidRDefault="00382F71">
      <w:pPr>
        <w:pStyle w:val="a3"/>
        <w:rPr>
          <w:sz w:val="30"/>
        </w:rPr>
      </w:pPr>
    </w:p>
    <w:p w14:paraId="0C4A5215" w14:textId="77777777" w:rsidR="00382F71" w:rsidRDefault="00382F71">
      <w:pPr>
        <w:pStyle w:val="a3"/>
        <w:rPr>
          <w:sz w:val="30"/>
        </w:rPr>
      </w:pPr>
    </w:p>
    <w:p w14:paraId="1A3BB83D" w14:textId="77777777" w:rsidR="00382F71" w:rsidRDefault="00382F71">
      <w:pPr>
        <w:pStyle w:val="a3"/>
        <w:spacing w:before="5"/>
        <w:rPr>
          <w:sz w:val="44"/>
        </w:rPr>
      </w:pPr>
    </w:p>
    <w:p w14:paraId="0017B004" w14:textId="77777777" w:rsidR="00382F71" w:rsidRDefault="00000000">
      <w:pPr>
        <w:pStyle w:val="3"/>
        <w:numPr>
          <w:ilvl w:val="2"/>
          <w:numId w:val="210"/>
        </w:numPr>
        <w:tabs>
          <w:tab w:val="left" w:pos="1312"/>
        </w:tabs>
        <w:spacing w:line="388" w:lineRule="auto"/>
        <w:ind w:right="201"/>
        <w:rPr>
          <w:rFonts w:ascii="Calibri" w:eastAsia="Calibri"/>
          <w:color w:val="4AACC5"/>
        </w:rPr>
      </w:pPr>
      <w:r>
        <w:pict w14:anchorId="49A3325B">
          <v:shape id="_x0000_s2060" type="#_x0000_t202" style="position:absolute;left:0;text-align:left;margin-left:64.55pt;margin-top:59.4pt;width:466.1pt;height:257.4pt;z-index:-251645440;mso-position-horizontal-relative:page;mso-width-relative:page;mso-height-relative:page" fillcolor="#2b2b2b" stroked="f">
            <v:textbox inset="0,0,0,0">
              <w:txbxContent>
                <w:p w14:paraId="5160BAEA" w14:textId="77777777" w:rsidR="00382F71" w:rsidRDefault="00000000">
                  <w:pPr>
                    <w:spacing w:before="127"/>
                    <w:ind w:left="-1" w:right="5330"/>
                    <w:jc w:val="right"/>
                    <w:rPr>
                      <w:rFonts w:ascii="Courier New"/>
                      <w:sz w:val="19"/>
                    </w:rPr>
                  </w:pPr>
                  <w:r>
                    <w:rPr>
                      <w:rFonts w:ascii="Courier New"/>
                      <w:color w:val="A9B7C5"/>
                      <w:sz w:val="19"/>
                    </w:rPr>
                    <w:t>a</w:t>
                  </w:r>
                  <w:r>
                    <w:rPr>
                      <w:rFonts w:ascii="Courier New"/>
                      <w:color w:val="CC7831"/>
                      <w:sz w:val="19"/>
                    </w:rPr>
                    <w:t>,</w:t>
                  </w:r>
                  <w:r>
                    <w:rPr>
                      <w:rFonts w:ascii="Courier New"/>
                      <w:color w:val="CC7831"/>
                      <w:spacing w:val="-4"/>
                      <w:sz w:val="19"/>
                    </w:rPr>
                    <w:t xml:space="preserve"> </w:t>
                  </w:r>
                  <w:r>
                    <w:rPr>
                      <w:rFonts w:ascii="Courier New"/>
                      <w:color w:val="A9B7C5"/>
                      <w:sz w:val="19"/>
                    </w:rPr>
                    <w:t>b</w:t>
                  </w:r>
                  <w:r>
                    <w:rPr>
                      <w:rFonts w:ascii="Courier New"/>
                      <w:color w:val="CC7831"/>
                      <w:sz w:val="19"/>
                    </w:rPr>
                    <w:t>,</w:t>
                  </w:r>
                  <w:r>
                    <w:rPr>
                      <w:rFonts w:ascii="Courier New"/>
                      <w:color w:val="CC7831"/>
                      <w:spacing w:val="-3"/>
                      <w:sz w:val="19"/>
                    </w:rPr>
                    <w:t xml:space="preserve"> </w:t>
                  </w:r>
                  <w:r>
                    <w:rPr>
                      <w:rFonts w:ascii="Courier New"/>
                      <w:color w:val="A9B7C5"/>
                      <w:sz w:val="19"/>
                    </w:rPr>
                    <w:t>c</w:t>
                  </w:r>
                  <w:r>
                    <w:rPr>
                      <w:rFonts w:ascii="Courier New"/>
                      <w:color w:val="A9B7C5"/>
                      <w:spacing w:val="-3"/>
                      <w:sz w:val="19"/>
                    </w:rPr>
                    <w:t xml:space="preserve"> </w:t>
                  </w:r>
                  <w:r>
                    <w:rPr>
                      <w:rFonts w:ascii="Courier New"/>
                      <w:color w:val="A9B7C5"/>
                      <w:sz w:val="19"/>
                    </w:rPr>
                    <w:t>=</w:t>
                  </w:r>
                  <w:r>
                    <w:rPr>
                      <w:rFonts w:ascii="Courier New"/>
                      <w:color w:val="A9B7C5"/>
                      <w:spacing w:val="-4"/>
                      <w:sz w:val="19"/>
                    </w:rPr>
                    <w:t xml:space="preserve"> </w:t>
                  </w:r>
                  <w:proofErr w:type="gramStart"/>
                  <w:r>
                    <w:rPr>
                      <w:rFonts w:ascii="Courier New"/>
                      <w:color w:val="8787C5"/>
                      <w:sz w:val="19"/>
                    </w:rPr>
                    <w:t>map</w:t>
                  </w:r>
                  <w:r>
                    <w:rPr>
                      <w:rFonts w:ascii="Courier New"/>
                      <w:color w:val="A9B7C5"/>
                      <w:sz w:val="19"/>
                    </w:rPr>
                    <w:t>(</w:t>
                  </w:r>
                  <w:proofErr w:type="gramEnd"/>
                  <w:r>
                    <w:rPr>
                      <w:rFonts w:ascii="Courier New"/>
                      <w:color w:val="8787C5"/>
                      <w:sz w:val="19"/>
                    </w:rPr>
                    <w:t>int</w:t>
                  </w:r>
                  <w:r>
                    <w:rPr>
                      <w:rFonts w:ascii="Courier New"/>
                      <w:color w:val="CC7831"/>
                      <w:sz w:val="19"/>
                    </w:rPr>
                    <w:t>,</w:t>
                  </w:r>
                  <w:r>
                    <w:rPr>
                      <w:rFonts w:ascii="Courier New"/>
                      <w:color w:val="CC7831"/>
                      <w:spacing w:val="-3"/>
                      <w:sz w:val="19"/>
                    </w:rPr>
                    <w:t xml:space="preserve"> </w:t>
                  </w:r>
                  <w:r>
                    <w:rPr>
                      <w:rFonts w:ascii="Courier New"/>
                      <w:color w:val="8787C5"/>
                      <w:sz w:val="19"/>
                    </w:rPr>
                    <w:t>input</w:t>
                  </w:r>
                  <w:r>
                    <w:rPr>
                      <w:rFonts w:ascii="Courier New"/>
                      <w:color w:val="A9B7C5"/>
                      <w:sz w:val="19"/>
                    </w:rPr>
                    <w:t>().split())</w:t>
                  </w:r>
                </w:p>
                <w:p w14:paraId="06EF8458" w14:textId="77777777" w:rsidR="00382F71" w:rsidRDefault="00382F71">
                  <w:pPr>
                    <w:pStyle w:val="a3"/>
                    <w:spacing w:before="3"/>
                    <w:rPr>
                      <w:rFonts w:ascii="Courier New"/>
                      <w:sz w:val="22"/>
                    </w:rPr>
                  </w:pPr>
                </w:p>
                <w:p w14:paraId="2DB4D593" w14:textId="77777777" w:rsidR="00382F71" w:rsidRDefault="00000000">
                  <w:pPr>
                    <w:spacing w:line="520" w:lineRule="auto"/>
                    <w:ind w:left="380" w:right="4803" w:hanging="382"/>
                    <w:rPr>
                      <w:rFonts w:ascii="Courier New"/>
                      <w:sz w:val="19"/>
                    </w:rPr>
                  </w:pPr>
                  <w:r>
                    <w:rPr>
                      <w:rFonts w:ascii="Courier New"/>
                      <w:color w:val="CC7831"/>
                      <w:sz w:val="19"/>
                    </w:rPr>
                    <w:t>if</w:t>
                  </w:r>
                  <w:r>
                    <w:rPr>
                      <w:rFonts w:ascii="Courier New"/>
                      <w:color w:val="CC7831"/>
                      <w:spacing w:val="1"/>
                      <w:sz w:val="19"/>
                    </w:rPr>
                    <w:t xml:space="preserve"> </w:t>
                  </w:r>
                  <w:r>
                    <w:rPr>
                      <w:rFonts w:ascii="Courier New"/>
                      <w:color w:val="A9B7C5"/>
                      <w:sz w:val="19"/>
                    </w:rPr>
                    <w:t>a</w:t>
                  </w:r>
                  <w:r>
                    <w:rPr>
                      <w:rFonts w:ascii="Courier New"/>
                      <w:color w:val="A9B7C5"/>
                      <w:spacing w:val="-2"/>
                      <w:sz w:val="19"/>
                    </w:rPr>
                    <w:t xml:space="preserve"> </w:t>
                  </w:r>
                  <w:r>
                    <w:rPr>
                      <w:rFonts w:ascii="Courier New"/>
                      <w:color w:val="A9B7C5"/>
                      <w:sz w:val="19"/>
                    </w:rPr>
                    <w:t>&lt;</w:t>
                  </w:r>
                  <w:r>
                    <w:rPr>
                      <w:rFonts w:ascii="Courier New"/>
                      <w:color w:val="A9B7C5"/>
                      <w:spacing w:val="-1"/>
                      <w:sz w:val="19"/>
                    </w:rPr>
                    <w:t xml:space="preserve"> </w:t>
                  </w:r>
                  <w:r>
                    <w:rPr>
                      <w:rFonts w:ascii="Courier New"/>
                      <w:color w:val="A9B7C5"/>
                      <w:sz w:val="19"/>
                    </w:rPr>
                    <w:t>+c</w:t>
                  </w:r>
                  <w:r>
                    <w:rPr>
                      <w:rFonts w:ascii="Courier New"/>
                      <w:color w:val="A9B7C5"/>
                      <w:spacing w:val="-2"/>
                      <w:sz w:val="19"/>
                    </w:rPr>
                    <w:t xml:space="preserve"> </w:t>
                  </w:r>
                  <w:r>
                    <w:rPr>
                      <w:rFonts w:ascii="Courier New"/>
                      <w:color w:val="CC7831"/>
                      <w:sz w:val="19"/>
                    </w:rPr>
                    <w:t>and</w:t>
                  </w:r>
                  <w:r>
                    <w:rPr>
                      <w:rFonts w:ascii="Courier New"/>
                      <w:color w:val="CC7831"/>
                      <w:spacing w:val="-1"/>
                      <w:sz w:val="19"/>
                    </w:rPr>
                    <w:t xml:space="preserve"> </w:t>
                  </w:r>
                  <w:r>
                    <w:rPr>
                      <w:rFonts w:ascii="Courier New"/>
                      <w:color w:val="A9B7C5"/>
                      <w:sz w:val="19"/>
                    </w:rPr>
                    <w:t>b</w:t>
                  </w:r>
                  <w:r>
                    <w:rPr>
                      <w:rFonts w:ascii="Courier New"/>
                      <w:color w:val="A9B7C5"/>
                      <w:spacing w:val="-2"/>
                      <w:sz w:val="19"/>
                    </w:rPr>
                    <w:t xml:space="preserve"> </w:t>
                  </w:r>
                  <w:r>
                    <w:rPr>
                      <w:rFonts w:ascii="Courier New"/>
                      <w:color w:val="A9B7C5"/>
                      <w:sz w:val="19"/>
                    </w:rPr>
                    <w:t>&lt;</w:t>
                  </w:r>
                  <w:r>
                    <w:rPr>
                      <w:rFonts w:ascii="Courier New"/>
                      <w:color w:val="A9B7C5"/>
                      <w:spacing w:val="-1"/>
                      <w:sz w:val="19"/>
                    </w:rPr>
                    <w:t xml:space="preserve"> </w:t>
                  </w:r>
                  <w:r>
                    <w:rPr>
                      <w:rFonts w:ascii="Courier New"/>
                      <w:color w:val="A9B7C5"/>
                      <w:sz w:val="19"/>
                    </w:rPr>
                    <w:t>a</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c</w:t>
                  </w:r>
                  <w:r>
                    <w:rPr>
                      <w:rFonts w:ascii="Courier New"/>
                      <w:color w:val="A9B7C5"/>
                      <w:spacing w:val="-2"/>
                      <w:sz w:val="19"/>
                    </w:rPr>
                    <w:t xml:space="preserve"> </w:t>
                  </w:r>
                  <w:r>
                    <w:rPr>
                      <w:rFonts w:ascii="Courier New"/>
                      <w:color w:val="CC7831"/>
                      <w:sz w:val="19"/>
                    </w:rPr>
                    <w:t>and</w:t>
                  </w:r>
                  <w:r>
                    <w:rPr>
                      <w:rFonts w:ascii="Courier New"/>
                      <w:color w:val="CC7831"/>
                      <w:spacing w:val="-1"/>
                      <w:sz w:val="19"/>
                    </w:rPr>
                    <w:t xml:space="preserve"> </w:t>
                  </w:r>
                  <w:r>
                    <w:rPr>
                      <w:rFonts w:ascii="Courier New"/>
                      <w:color w:val="A9B7C5"/>
                      <w:sz w:val="19"/>
                    </w:rPr>
                    <w:t>c</w:t>
                  </w:r>
                  <w:r>
                    <w:rPr>
                      <w:rFonts w:ascii="Courier New"/>
                      <w:color w:val="A9B7C5"/>
                      <w:spacing w:val="-2"/>
                      <w:sz w:val="19"/>
                    </w:rPr>
                    <w:t xml:space="preserve"> </w:t>
                  </w:r>
                  <w:r>
                    <w:rPr>
                      <w:rFonts w:ascii="Courier New"/>
                      <w:color w:val="A9B7C5"/>
                      <w:sz w:val="19"/>
                    </w:rPr>
                    <w:t>&lt;</w:t>
                  </w:r>
                  <w:r>
                    <w:rPr>
                      <w:rFonts w:ascii="Courier New"/>
                      <w:color w:val="A9B7C5"/>
                      <w:spacing w:val="-1"/>
                      <w:sz w:val="19"/>
                    </w:rPr>
                    <w:t xml:space="preserve"> </w:t>
                  </w:r>
                  <w:r>
                    <w:rPr>
                      <w:rFonts w:ascii="Courier New"/>
                      <w:color w:val="A9B7C5"/>
                      <w:sz w:val="19"/>
                    </w:rPr>
                    <w:t>a</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b:</w:t>
                  </w:r>
                  <w:r>
                    <w:rPr>
                      <w:rFonts w:ascii="Courier New"/>
                      <w:color w:val="A9B7C5"/>
                      <w:spacing w:val="-111"/>
                      <w:sz w:val="19"/>
                    </w:rPr>
                    <w:t xml:space="preserve"> </w:t>
                  </w:r>
                  <w:r>
                    <w:rPr>
                      <w:rFonts w:ascii="Courier New"/>
                      <w:color w:val="CC7831"/>
                      <w:sz w:val="19"/>
                    </w:rPr>
                    <w:t>if</w:t>
                  </w:r>
                  <w:r>
                    <w:rPr>
                      <w:rFonts w:ascii="Courier New"/>
                      <w:color w:val="CC7831"/>
                      <w:spacing w:val="-2"/>
                      <w:sz w:val="19"/>
                    </w:rPr>
                    <w:t xml:space="preserve"> </w:t>
                  </w:r>
                  <w:r>
                    <w:rPr>
                      <w:rFonts w:ascii="Courier New"/>
                      <w:color w:val="A9B7C5"/>
                      <w:sz w:val="19"/>
                    </w:rPr>
                    <w:t>a</w:t>
                  </w:r>
                  <w:r>
                    <w:rPr>
                      <w:rFonts w:ascii="Courier New"/>
                      <w:color w:val="A9B7C5"/>
                      <w:spacing w:val="-1"/>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b</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c:</w:t>
                  </w:r>
                </w:p>
                <w:p w14:paraId="0D722553" w14:textId="77777777" w:rsidR="00382F71" w:rsidRDefault="00000000">
                  <w:pPr>
                    <w:spacing w:line="234" w:lineRule="exact"/>
                    <w:ind w:left="760"/>
                    <w:rPr>
                      <w:rFonts w:ascii="Courier New" w:eastAsia="Courier New"/>
                      <w:sz w:val="19"/>
                    </w:rPr>
                  </w:pPr>
                  <w:r>
                    <w:rPr>
                      <w:rFonts w:ascii="Courier New" w:eastAsia="Courier New"/>
                      <w:color w:val="8787C5"/>
                      <w:sz w:val="19"/>
                    </w:rPr>
                    <w:t>print</w:t>
                  </w:r>
                  <w:r>
                    <w:rPr>
                      <w:rFonts w:ascii="Courier New" w:eastAsia="Courier New"/>
                      <w:color w:val="A9B7C5"/>
                      <w:sz w:val="19"/>
                    </w:rPr>
                    <w:t>(</w:t>
                  </w:r>
                  <w:r>
                    <w:rPr>
                      <w:rFonts w:ascii="Courier New" w:eastAsia="Courier New"/>
                      <w:color w:val="6A8658"/>
                      <w:sz w:val="19"/>
                    </w:rPr>
                    <w:t>'</w:t>
                  </w:r>
                  <w:r>
                    <w:rPr>
                      <w:color w:val="6A8658"/>
                      <w:sz w:val="19"/>
                    </w:rPr>
                    <w:t>等边三角形</w:t>
                  </w:r>
                  <w:r>
                    <w:rPr>
                      <w:rFonts w:ascii="Courier New" w:eastAsia="Courier New"/>
                      <w:color w:val="6A8658"/>
                      <w:sz w:val="19"/>
                    </w:rPr>
                    <w:t>'</w:t>
                  </w:r>
                  <w:r>
                    <w:rPr>
                      <w:rFonts w:ascii="Courier New" w:eastAsia="Courier New"/>
                      <w:color w:val="A9B7C5"/>
                      <w:sz w:val="19"/>
                    </w:rPr>
                    <w:t>)</w:t>
                  </w:r>
                </w:p>
                <w:p w14:paraId="6F0E881D" w14:textId="77777777" w:rsidR="00382F71" w:rsidRDefault="00382F71">
                  <w:pPr>
                    <w:pStyle w:val="a3"/>
                    <w:spacing w:before="9"/>
                    <w:rPr>
                      <w:rFonts w:ascii="Courier New"/>
                      <w:sz w:val="20"/>
                    </w:rPr>
                  </w:pPr>
                </w:p>
                <w:p w14:paraId="1B88ABC3" w14:textId="77777777" w:rsidR="00382F71" w:rsidRDefault="00000000">
                  <w:pPr>
                    <w:ind w:left="-1" w:right="5292"/>
                    <w:jc w:val="right"/>
                    <w:rPr>
                      <w:rFonts w:ascii="Courier New"/>
                      <w:sz w:val="19"/>
                    </w:rPr>
                  </w:pPr>
                  <w:proofErr w:type="spellStart"/>
                  <w:r>
                    <w:rPr>
                      <w:rFonts w:ascii="Courier New"/>
                      <w:color w:val="CC7831"/>
                      <w:sz w:val="19"/>
                    </w:rPr>
                    <w:t>elif</w:t>
                  </w:r>
                  <w:proofErr w:type="spellEnd"/>
                  <w:r>
                    <w:rPr>
                      <w:rFonts w:ascii="Courier New"/>
                      <w:color w:val="CC7831"/>
                      <w:spacing w:val="-3"/>
                      <w:sz w:val="19"/>
                    </w:rPr>
                    <w:t xml:space="preserve"> </w:t>
                  </w:r>
                  <w:r>
                    <w:rPr>
                      <w:rFonts w:ascii="Courier New"/>
                      <w:color w:val="A9B7C5"/>
                      <w:sz w:val="19"/>
                    </w:rPr>
                    <w:t>a</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b</w:t>
                  </w:r>
                  <w:r>
                    <w:rPr>
                      <w:rFonts w:ascii="Courier New"/>
                      <w:color w:val="A9B7C5"/>
                      <w:spacing w:val="-3"/>
                      <w:sz w:val="19"/>
                    </w:rPr>
                    <w:t xml:space="preserve"> </w:t>
                  </w:r>
                  <w:r>
                    <w:rPr>
                      <w:rFonts w:ascii="Courier New"/>
                      <w:color w:val="CC7831"/>
                      <w:sz w:val="19"/>
                    </w:rPr>
                    <w:t>or</w:t>
                  </w:r>
                  <w:r>
                    <w:rPr>
                      <w:rFonts w:ascii="Courier New"/>
                      <w:color w:val="CC7831"/>
                      <w:spacing w:val="-2"/>
                      <w:sz w:val="19"/>
                    </w:rPr>
                    <w:t xml:space="preserve"> </w:t>
                  </w:r>
                  <w:r>
                    <w:rPr>
                      <w:rFonts w:ascii="Courier New"/>
                      <w:color w:val="A9B7C5"/>
                      <w:sz w:val="19"/>
                    </w:rPr>
                    <w:t>a</w:t>
                  </w:r>
                  <w:r>
                    <w:rPr>
                      <w:rFonts w:ascii="Courier New"/>
                      <w:color w:val="A9B7C5"/>
                      <w:spacing w:val="-2"/>
                      <w:sz w:val="19"/>
                    </w:rPr>
                    <w:t xml:space="preserve"> </w:t>
                  </w:r>
                  <w:r>
                    <w:rPr>
                      <w:rFonts w:ascii="Courier New"/>
                      <w:color w:val="A9B7C5"/>
                      <w:sz w:val="19"/>
                    </w:rPr>
                    <w:t>== c</w:t>
                  </w:r>
                  <w:r>
                    <w:rPr>
                      <w:rFonts w:ascii="Courier New"/>
                      <w:color w:val="A9B7C5"/>
                      <w:spacing w:val="-2"/>
                      <w:sz w:val="19"/>
                    </w:rPr>
                    <w:t xml:space="preserve"> </w:t>
                  </w:r>
                  <w:r>
                    <w:rPr>
                      <w:rFonts w:ascii="Courier New"/>
                      <w:color w:val="CC7831"/>
                      <w:sz w:val="19"/>
                    </w:rPr>
                    <w:t>or</w:t>
                  </w:r>
                  <w:r>
                    <w:rPr>
                      <w:rFonts w:ascii="Courier New"/>
                      <w:color w:val="CC7831"/>
                      <w:spacing w:val="-2"/>
                      <w:sz w:val="19"/>
                    </w:rPr>
                    <w:t xml:space="preserve"> </w:t>
                  </w:r>
                  <w:r>
                    <w:rPr>
                      <w:rFonts w:ascii="Courier New"/>
                      <w:color w:val="A9B7C5"/>
                      <w:sz w:val="19"/>
                    </w:rPr>
                    <w:t>b</w:t>
                  </w:r>
                  <w:r>
                    <w:rPr>
                      <w:rFonts w:ascii="Courier New"/>
                      <w:color w:val="A9B7C5"/>
                      <w:spacing w:val="-2"/>
                      <w:sz w:val="19"/>
                    </w:rPr>
                    <w:t xml:space="preserve"> </w:t>
                  </w:r>
                  <w:r>
                    <w:rPr>
                      <w:rFonts w:ascii="Courier New"/>
                      <w:color w:val="A9B7C5"/>
                      <w:sz w:val="19"/>
                    </w:rPr>
                    <w:t>== c:</w:t>
                  </w:r>
                </w:p>
                <w:p w14:paraId="6532089E" w14:textId="77777777" w:rsidR="00382F71" w:rsidRDefault="00382F71">
                  <w:pPr>
                    <w:pStyle w:val="a3"/>
                    <w:spacing w:before="4"/>
                    <w:rPr>
                      <w:rFonts w:ascii="Courier New"/>
                      <w:sz w:val="22"/>
                    </w:rPr>
                  </w:pPr>
                </w:p>
                <w:p w14:paraId="4B8178C1" w14:textId="77777777" w:rsidR="00382F71" w:rsidRDefault="00000000">
                  <w:pPr>
                    <w:spacing w:line="504" w:lineRule="auto"/>
                    <w:ind w:left="1139" w:hanging="380"/>
                    <w:rPr>
                      <w:rFonts w:ascii="Courier New" w:eastAsia="Courier New"/>
                      <w:sz w:val="19"/>
                    </w:rPr>
                  </w:pPr>
                  <w:r>
                    <w:rPr>
                      <w:rFonts w:ascii="Courier New" w:eastAsia="Courier New"/>
                      <w:color w:val="CC7831"/>
                      <w:sz w:val="19"/>
                    </w:rPr>
                    <w:t>if</w:t>
                  </w:r>
                  <w:r>
                    <w:rPr>
                      <w:rFonts w:ascii="Courier New" w:eastAsia="Courier New"/>
                      <w:color w:val="CC7831"/>
                      <w:spacing w:val="-11"/>
                      <w:sz w:val="19"/>
                    </w:rPr>
                    <w:t xml:space="preserve"> </w:t>
                  </w:r>
                  <w:r>
                    <w:rPr>
                      <w:rFonts w:ascii="Courier New" w:eastAsia="Courier New"/>
                      <w:color w:val="A9B7C5"/>
                      <w:sz w:val="19"/>
                    </w:rPr>
                    <w:t>a</w:t>
                  </w:r>
                  <w:r>
                    <w:rPr>
                      <w:rFonts w:ascii="Courier New" w:eastAsia="Courier New"/>
                      <w:color w:val="A9B7C5"/>
                      <w:spacing w:val="-8"/>
                      <w:sz w:val="19"/>
                    </w:rPr>
                    <w:t xml:space="preserve"> </w:t>
                  </w:r>
                  <w:r>
                    <w:rPr>
                      <w:rFonts w:ascii="Courier New" w:eastAsia="Courier New"/>
                      <w:color w:val="A9B7C5"/>
                      <w:sz w:val="19"/>
                    </w:rPr>
                    <w:t>*</w:t>
                  </w:r>
                  <w:r>
                    <w:rPr>
                      <w:rFonts w:ascii="Courier New" w:eastAsia="Courier New"/>
                      <w:color w:val="A9B7C5"/>
                      <w:spacing w:val="-14"/>
                      <w:sz w:val="19"/>
                    </w:rPr>
                    <w:t xml:space="preserve"> </w:t>
                  </w:r>
                  <w:r>
                    <w:rPr>
                      <w:rFonts w:ascii="Courier New" w:eastAsia="Courier New"/>
                      <w:color w:val="A9B7C5"/>
                      <w:sz w:val="19"/>
                    </w:rPr>
                    <w:t>a</w:t>
                  </w:r>
                  <w:r>
                    <w:rPr>
                      <w:rFonts w:ascii="Courier New" w:eastAsia="Courier New"/>
                      <w:color w:val="A9B7C5"/>
                      <w:spacing w:val="-8"/>
                      <w:sz w:val="19"/>
                    </w:rPr>
                    <w:t xml:space="preserve"> + </w:t>
                  </w:r>
                  <w:r>
                    <w:rPr>
                      <w:rFonts w:ascii="Courier New" w:eastAsia="Courier New"/>
                      <w:color w:val="A9B7C5"/>
                      <w:sz w:val="19"/>
                    </w:rPr>
                    <w:t>b</w:t>
                  </w:r>
                  <w:r>
                    <w:rPr>
                      <w:rFonts w:ascii="Courier New" w:eastAsia="Courier New"/>
                      <w:color w:val="A9B7C5"/>
                      <w:spacing w:val="-9"/>
                      <w:sz w:val="19"/>
                    </w:rPr>
                    <w:t xml:space="preserve"> </w:t>
                  </w:r>
                  <w:r>
                    <w:rPr>
                      <w:rFonts w:ascii="Courier New" w:eastAsia="Courier New"/>
                      <w:color w:val="A9B7C5"/>
                      <w:sz w:val="19"/>
                    </w:rPr>
                    <w:t>*</w:t>
                  </w:r>
                  <w:r>
                    <w:rPr>
                      <w:rFonts w:ascii="Courier New" w:eastAsia="Courier New"/>
                      <w:color w:val="A9B7C5"/>
                      <w:spacing w:val="-10"/>
                      <w:sz w:val="19"/>
                    </w:rPr>
                    <w:t xml:space="preserve"> </w:t>
                  </w:r>
                  <w:r>
                    <w:rPr>
                      <w:rFonts w:ascii="Courier New" w:eastAsia="Courier New"/>
                      <w:color w:val="A9B7C5"/>
                      <w:sz w:val="19"/>
                    </w:rPr>
                    <w:t>b</w:t>
                  </w:r>
                  <w:r>
                    <w:rPr>
                      <w:rFonts w:ascii="Courier New" w:eastAsia="Courier New"/>
                      <w:color w:val="A9B7C5"/>
                      <w:spacing w:val="-5"/>
                      <w:sz w:val="19"/>
                    </w:rPr>
                    <w:t xml:space="preserve"> == </w:t>
                  </w:r>
                  <w:r>
                    <w:rPr>
                      <w:rFonts w:ascii="Courier New" w:eastAsia="Courier New"/>
                      <w:color w:val="A9B7C5"/>
                      <w:sz w:val="19"/>
                    </w:rPr>
                    <w:t>c</w:t>
                  </w:r>
                  <w:r>
                    <w:rPr>
                      <w:rFonts w:ascii="Courier New" w:eastAsia="Courier New"/>
                      <w:color w:val="A9B7C5"/>
                      <w:spacing w:val="-13"/>
                      <w:sz w:val="19"/>
                    </w:rPr>
                    <w:t xml:space="preserve"> </w:t>
                  </w:r>
                  <w:r>
                    <w:rPr>
                      <w:rFonts w:ascii="Courier New" w:eastAsia="Courier New"/>
                      <w:color w:val="A9B7C5"/>
                      <w:sz w:val="19"/>
                    </w:rPr>
                    <w:t>*</w:t>
                  </w:r>
                  <w:r>
                    <w:rPr>
                      <w:rFonts w:ascii="Courier New" w:eastAsia="Courier New"/>
                      <w:color w:val="A9B7C5"/>
                      <w:spacing w:val="-9"/>
                      <w:sz w:val="19"/>
                    </w:rPr>
                    <w:t xml:space="preserve"> </w:t>
                  </w:r>
                  <w:r>
                    <w:rPr>
                      <w:rFonts w:ascii="Courier New" w:eastAsia="Courier New"/>
                      <w:color w:val="A9B7C5"/>
                      <w:sz w:val="19"/>
                    </w:rPr>
                    <w:t>c</w:t>
                  </w:r>
                  <w:r>
                    <w:rPr>
                      <w:rFonts w:ascii="Courier New" w:eastAsia="Courier New"/>
                      <w:color w:val="A9B7C5"/>
                      <w:spacing w:val="-13"/>
                      <w:sz w:val="19"/>
                    </w:rPr>
                    <w:t xml:space="preserve"> </w:t>
                  </w:r>
                  <w:r>
                    <w:rPr>
                      <w:rFonts w:ascii="Courier New" w:eastAsia="Courier New"/>
                      <w:color w:val="CC7831"/>
                      <w:sz w:val="19"/>
                    </w:rPr>
                    <w:t>or</w:t>
                  </w:r>
                  <w:r>
                    <w:rPr>
                      <w:rFonts w:ascii="Courier New" w:eastAsia="Courier New"/>
                      <w:color w:val="CC7831"/>
                      <w:spacing w:val="-9"/>
                      <w:sz w:val="19"/>
                    </w:rPr>
                    <w:t xml:space="preserve"> </w:t>
                  </w:r>
                  <w:r>
                    <w:rPr>
                      <w:rFonts w:ascii="Courier New" w:eastAsia="Courier New"/>
                      <w:color w:val="A9B7C5"/>
                      <w:sz w:val="19"/>
                    </w:rPr>
                    <w:t>a</w:t>
                  </w:r>
                  <w:r>
                    <w:rPr>
                      <w:rFonts w:ascii="Courier New" w:eastAsia="Courier New"/>
                      <w:color w:val="A9B7C5"/>
                      <w:spacing w:val="-10"/>
                      <w:sz w:val="19"/>
                    </w:rPr>
                    <w:t xml:space="preserve"> </w:t>
                  </w:r>
                  <w:r>
                    <w:rPr>
                      <w:rFonts w:ascii="Courier New" w:eastAsia="Courier New"/>
                      <w:color w:val="A9B7C5"/>
                      <w:sz w:val="19"/>
                    </w:rPr>
                    <w:t>*</w:t>
                  </w:r>
                  <w:r>
                    <w:rPr>
                      <w:rFonts w:ascii="Courier New" w:eastAsia="Courier New"/>
                      <w:color w:val="A9B7C5"/>
                      <w:spacing w:val="-10"/>
                      <w:sz w:val="19"/>
                    </w:rPr>
                    <w:t xml:space="preserve"> </w:t>
                  </w:r>
                  <w:r>
                    <w:rPr>
                      <w:rFonts w:ascii="Courier New" w:eastAsia="Courier New"/>
                      <w:color w:val="A9B7C5"/>
                      <w:sz w:val="19"/>
                    </w:rPr>
                    <w:t>a</w:t>
                  </w:r>
                  <w:r>
                    <w:rPr>
                      <w:rFonts w:ascii="Courier New" w:eastAsia="Courier New"/>
                      <w:color w:val="A9B7C5"/>
                      <w:spacing w:val="-8"/>
                      <w:sz w:val="19"/>
                    </w:rPr>
                    <w:t xml:space="preserve"> + </w:t>
                  </w:r>
                  <w:r>
                    <w:rPr>
                      <w:rFonts w:ascii="Courier New" w:eastAsia="Courier New"/>
                      <w:color w:val="A9B7C5"/>
                      <w:sz w:val="19"/>
                    </w:rPr>
                    <w:t>c</w:t>
                  </w:r>
                  <w:r>
                    <w:rPr>
                      <w:rFonts w:ascii="Courier New" w:eastAsia="Courier New"/>
                      <w:color w:val="A9B7C5"/>
                      <w:spacing w:val="-9"/>
                      <w:sz w:val="19"/>
                    </w:rPr>
                    <w:t xml:space="preserve"> </w:t>
                  </w:r>
                  <w:r>
                    <w:rPr>
                      <w:rFonts w:ascii="Courier New" w:eastAsia="Courier New"/>
                      <w:color w:val="A9B7C5"/>
                      <w:sz w:val="19"/>
                    </w:rPr>
                    <w:t>*</w:t>
                  </w:r>
                  <w:r>
                    <w:rPr>
                      <w:rFonts w:ascii="Courier New" w:eastAsia="Courier New"/>
                      <w:color w:val="A9B7C5"/>
                      <w:spacing w:val="-13"/>
                      <w:sz w:val="19"/>
                    </w:rPr>
                    <w:t xml:space="preserve"> </w:t>
                  </w:r>
                  <w:r>
                    <w:rPr>
                      <w:rFonts w:ascii="Courier New" w:eastAsia="Courier New"/>
                      <w:color w:val="A9B7C5"/>
                      <w:sz w:val="19"/>
                    </w:rPr>
                    <w:t>c</w:t>
                  </w:r>
                  <w:r>
                    <w:rPr>
                      <w:rFonts w:ascii="Courier New" w:eastAsia="Courier New"/>
                      <w:color w:val="A9B7C5"/>
                      <w:spacing w:val="-5"/>
                      <w:sz w:val="19"/>
                    </w:rPr>
                    <w:t xml:space="preserve"> == </w:t>
                  </w:r>
                  <w:r>
                    <w:rPr>
                      <w:rFonts w:ascii="Courier New" w:eastAsia="Courier New"/>
                      <w:color w:val="A9B7C5"/>
                      <w:sz w:val="19"/>
                    </w:rPr>
                    <w:t>b</w:t>
                  </w:r>
                  <w:r>
                    <w:rPr>
                      <w:rFonts w:ascii="Courier New" w:eastAsia="Courier New"/>
                      <w:color w:val="A9B7C5"/>
                      <w:spacing w:val="-10"/>
                      <w:sz w:val="19"/>
                    </w:rPr>
                    <w:t xml:space="preserve"> </w:t>
                  </w:r>
                  <w:r>
                    <w:rPr>
                      <w:rFonts w:ascii="Courier New" w:eastAsia="Courier New"/>
                      <w:color w:val="A9B7C5"/>
                      <w:sz w:val="19"/>
                    </w:rPr>
                    <w:t>*</w:t>
                  </w:r>
                  <w:r>
                    <w:rPr>
                      <w:rFonts w:ascii="Courier New" w:eastAsia="Courier New"/>
                      <w:color w:val="A9B7C5"/>
                      <w:spacing w:val="-9"/>
                      <w:sz w:val="19"/>
                    </w:rPr>
                    <w:t xml:space="preserve"> </w:t>
                  </w:r>
                  <w:r>
                    <w:rPr>
                      <w:rFonts w:ascii="Courier New" w:eastAsia="Courier New"/>
                      <w:color w:val="A9B7C5"/>
                      <w:sz w:val="19"/>
                    </w:rPr>
                    <w:t>b</w:t>
                  </w:r>
                  <w:r>
                    <w:rPr>
                      <w:rFonts w:ascii="Courier New" w:eastAsia="Courier New"/>
                      <w:color w:val="A9B7C5"/>
                      <w:spacing w:val="-13"/>
                      <w:sz w:val="19"/>
                    </w:rPr>
                    <w:t xml:space="preserve"> </w:t>
                  </w:r>
                  <w:r>
                    <w:rPr>
                      <w:rFonts w:ascii="Courier New" w:eastAsia="Courier New"/>
                      <w:color w:val="CC7831"/>
                      <w:sz w:val="19"/>
                    </w:rPr>
                    <w:t>or</w:t>
                  </w:r>
                  <w:r>
                    <w:rPr>
                      <w:rFonts w:ascii="Courier New" w:eastAsia="Courier New"/>
                      <w:color w:val="CC7831"/>
                      <w:spacing w:val="-8"/>
                      <w:sz w:val="19"/>
                    </w:rPr>
                    <w:t xml:space="preserve"> </w:t>
                  </w:r>
                  <w:r>
                    <w:rPr>
                      <w:rFonts w:ascii="Courier New" w:eastAsia="Courier New"/>
                      <w:color w:val="A9B7C5"/>
                      <w:sz w:val="19"/>
                    </w:rPr>
                    <w:t>b</w:t>
                  </w:r>
                  <w:r>
                    <w:rPr>
                      <w:rFonts w:ascii="Courier New" w:eastAsia="Courier New"/>
                      <w:color w:val="A9B7C5"/>
                      <w:spacing w:val="-11"/>
                      <w:sz w:val="19"/>
                    </w:rPr>
                    <w:t xml:space="preserve"> </w:t>
                  </w:r>
                  <w:r>
                    <w:rPr>
                      <w:rFonts w:ascii="Courier New" w:eastAsia="Courier New"/>
                      <w:color w:val="A9B7C5"/>
                      <w:sz w:val="19"/>
                    </w:rPr>
                    <w:t>*</w:t>
                  </w:r>
                  <w:r>
                    <w:rPr>
                      <w:rFonts w:ascii="Courier New" w:eastAsia="Courier New"/>
                      <w:color w:val="A9B7C5"/>
                      <w:spacing w:val="-10"/>
                      <w:sz w:val="19"/>
                    </w:rPr>
                    <w:t xml:space="preserve"> </w:t>
                  </w:r>
                  <w:r>
                    <w:rPr>
                      <w:rFonts w:ascii="Courier New" w:eastAsia="Courier New"/>
                      <w:color w:val="A9B7C5"/>
                      <w:sz w:val="19"/>
                    </w:rPr>
                    <w:t>b</w:t>
                  </w:r>
                  <w:r>
                    <w:rPr>
                      <w:rFonts w:ascii="Courier New" w:eastAsia="Courier New"/>
                      <w:color w:val="A9B7C5"/>
                      <w:spacing w:val="-8"/>
                      <w:sz w:val="19"/>
                    </w:rPr>
                    <w:t xml:space="preserve"> + </w:t>
                  </w:r>
                  <w:r>
                    <w:rPr>
                      <w:rFonts w:ascii="Courier New" w:eastAsia="Courier New"/>
                      <w:color w:val="A9B7C5"/>
                      <w:sz w:val="19"/>
                    </w:rPr>
                    <w:t>c</w:t>
                  </w:r>
                  <w:r>
                    <w:rPr>
                      <w:rFonts w:ascii="Courier New" w:eastAsia="Courier New"/>
                      <w:color w:val="A9B7C5"/>
                      <w:spacing w:val="-8"/>
                      <w:sz w:val="19"/>
                    </w:rPr>
                    <w:t xml:space="preserve"> </w:t>
                  </w:r>
                  <w:r>
                    <w:rPr>
                      <w:rFonts w:ascii="Courier New" w:eastAsia="Courier New"/>
                      <w:color w:val="A9B7C5"/>
                      <w:sz w:val="19"/>
                    </w:rPr>
                    <w:t>*</w:t>
                  </w:r>
                  <w:r>
                    <w:rPr>
                      <w:rFonts w:ascii="Courier New" w:eastAsia="Courier New"/>
                      <w:color w:val="A9B7C5"/>
                      <w:spacing w:val="-14"/>
                      <w:sz w:val="19"/>
                    </w:rPr>
                    <w:t xml:space="preserve"> </w:t>
                  </w:r>
                  <w:r>
                    <w:rPr>
                      <w:rFonts w:ascii="Courier New" w:eastAsia="Courier New"/>
                      <w:color w:val="A9B7C5"/>
                      <w:sz w:val="19"/>
                    </w:rPr>
                    <w:t>c</w:t>
                  </w:r>
                  <w:r>
                    <w:rPr>
                      <w:rFonts w:ascii="Courier New" w:eastAsia="Courier New"/>
                      <w:color w:val="A9B7C5"/>
                      <w:spacing w:val="-5"/>
                      <w:sz w:val="19"/>
                    </w:rPr>
                    <w:t xml:space="preserve"> == </w:t>
                  </w:r>
                  <w:r>
                    <w:rPr>
                      <w:rFonts w:ascii="Courier New" w:eastAsia="Courier New"/>
                      <w:color w:val="A9B7C5"/>
                      <w:sz w:val="19"/>
                    </w:rPr>
                    <w:t>a</w:t>
                  </w:r>
                  <w:r>
                    <w:rPr>
                      <w:rFonts w:ascii="Courier New" w:eastAsia="Courier New"/>
                      <w:color w:val="A9B7C5"/>
                      <w:spacing w:val="-10"/>
                      <w:sz w:val="19"/>
                    </w:rPr>
                    <w:t xml:space="preserve"> </w:t>
                  </w:r>
                  <w:r>
                    <w:rPr>
                      <w:rFonts w:ascii="Courier New" w:eastAsia="Courier New"/>
                      <w:color w:val="A9B7C5"/>
                      <w:sz w:val="19"/>
                    </w:rPr>
                    <w:t>*</w:t>
                  </w:r>
                  <w:r>
                    <w:rPr>
                      <w:rFonts w:ascii="Courier New" w:eastAsia="Courier New"/>
                      <w:color w:val="A9B7C5"/>
                      <w:spacing w:val="-10"/>
                      <w:sz w:val="19"/>
                    </w:rPr>
                    <w:t xml:space="preserve"> </w:t>
                  </w:r>
                  <w:r>
                    <w:rPr>
                      <w:rFonts w:ascii="Courier New" w:eastAsia="Courier New"/>
                      <w:color w:val="A9B7C5"/>
                      <w:sz w:val="19"/>
                    </w:rPr>
                    <w:t>a:</w:t>
                  </w:r>
                  <w:r>
                    <w:rPr>
                      <w:rFonts w:ascii="Courier New" w:eastAsia="Courier New"/>
                      <w:color w:val="A9B7C5"/>
                      <w:spacing w:val="-111"/>
                      <w:sz w:val="19"/>
                    </w:rPr>
                    <w:t xml:space="preserve"> </w:t>
                  </w:r>
                  <w:r>
                    <w:rPr>
                      <w:rFonts w:ascii="Courier New" w:eastAsia="Courier New"/>
                      <w:color w:val="8787C5"/>
                      <w:sz w:val="19"/>
                    </w:rPr>
                    <w:t>print</w:t>
                  </w:r>
                  <w:r>
                    <w:rPr>
                      <w:rFonts w:ascii="Courier New" w:eastAsia="Courier New"/>
                      <w:color w:val="A9B7C5"/>
                      <w:sz w:val="19"/>
                    </w:rPr>
                    <w:t>(</w:t>
                  </w:r>
                  <w:r>
                    <w:rPr>
                      <w:rFonts w:ascii="Courier New" w:eastAsia="Courier New"/>
                      <w:color w:val="6A8658"/>
                      <w:sz w:val="19"/>
                    </w:rPr>
                    <w:t>'</w:t>
                  </w:r>
                  <w:r>
                    <w:rPr>
                      <w:color w:val="6A8658"/>
                      <w:sz w:val="19"/>
                    </w:rPr>
                    <w:t>等腰直角三角形</w:t>
                  </w:r>
                  <w:r>
                    <w:rPr>
                      <w:rFonts w:ascii="Courier New" w:eastAsia="Courier New"/>
                      <w:color w:val="6A8658"/>
                      <w:sz w:val="19"/>
                    </w:rPr>
                    <w:t>'</w:t>
                  </w:r>
                  <w:r>
                    <w:rPr>
                      <w:rFonts w:ascii="Courier New" w:eastAsia="Courier New"/>
                      <w:color w:val="A9B7C5"/>
                      <w:sz w:val="19"/>
                    </w:rPr>
                    <w:t>)</w:t>
                  </w:r>
                </w:p>
                <w:p w14:paraId="41025868" w14:textId="77777777" w:rsidR="00382F71" w:rsidRDefault="00000000">
                  <w:pPr>
                    <w:spacing w:line="184" w:lineRule="exact"/>
                    <w:ind w:left="760"/>
                    <w:rPr>
                      <w:rFonts w:ascii="Courier New"/>
                      <w:sz w:val="19"/>
                    </w:rPr>
                  </w:pPr>
                  <w:r>
                    <w:rPr>
                      <w:rFonts w:ascii="Courier New"/>
                      <w:color w:val="CC7831"/>
                      <w:sz w:val="19"/>
                    </w:rPr>
                    <w:t>else</w:t>
                  </w:r>
                  <w:r>
                    <w:rPr>
                      <w:rFonts w:ascii="Courier New"/>
                      <w:color w:val="A9B7C5"/>
                      <w:sz w:val="19"/>
                    </w:rPr>
                    <w:t>:</w:t>
                  </w:r>
                </w:p>
                <w:p w14:paraId="120674E3" w14:textId="77777777" w:rsidR="00382F71" w:rsidRDefault="00382F71">
                  <w:pPr>
                    <w:pStyle w:val="a3"/>
                    <w:rPr>
                      <w:rFonts w:ascii="Courier New"/>
                    </w:rPr>
                  </w:pPr>
                </w:p>
                <w:p w14:paraId="1CBED98C" w14:textId="77777777" w:rsidR="00382F71" w:rsidRDefault="00000000">
                  <w:pPr>
                    <w:ind w:left="1235"/>
                    <w:rPr>
                      <w:rFonts w:ascii="Courier New" w:eastAsia="Courier New"/>
                      <w:sz w:val="19"/>
                    </w:rPr>
                  </w:pPr>
                  <w:r>
                    <w:rPr>
                      <w:rFonts w:ascii="Courier New" w:eastAsia="Courier New"/>
                      <w:color w:val="8787C5"/>
                      <w:sz w:val="19"/>
                    </w:rPr>
                    <w:t>print</w:t>
                  </w:r>
                  <w:r>
                    <w:rPr>
                      <w:rFonts w:ascii="Courier New" w:eastAsia="Courier New"/>
                      <w:color w:val="A9B7C5"/>
                      <w:sz w:val="19"/>
                    </w:rPr>
                    <w:t>(</w:t>
                  </w:r>
                  <w:r>
                    <w:rPr>
                      <w:rFonts w:ascii="Courier New" w:eastAsia="Courier New"/>
                      <w:color w:val="6A8658"/>
                      <w:sz w:val="19"/>
                    </w:rPr>
                    <w:t>'</w:t>
                  </w:r>
                  <w:r>
                    <w:rPr>
                      <w:color w:val="6A8658"/>
                      <w:sz w:val="19"/>
                    </w:rPr>
                    <w:t>等腰三角形</w:t>
                  </w:r>
                  <w:r>
                    <w:rPr>
                      <w:rFonts w:ascii="Courier New" w:eastAsia="Courier New"/>
                      <w:color w:val="6A8658"/>
                      <w:sz w:val="19"/>
                    </w:rPr>
                    <w:t>'</w:t>
                  </w:r>
                  <w:r>
                    <w:rPr>
                      <w:rFonts w:ascii="Courier New" w:eastAsia="Courier New"/>
                      <w:color w:val="A9B7C5"/>
                      <w:sz w:val="19"/>
                    </w:rPr>
                    <w:t>)</w:t>
                  </w:r>
                </w:p>
                <w:p w14:paraId="60AC825C" w14:textId="77777777" w:rsidR="00382F71" w:rsidRDefault="00000000">
                  <w:pPr>
                    <w:spacing w:before="7" w:line="484" w:lineRule="exact"/>
                    <w:ind w:left="760" w:hanging="380"/>
                    <w:rPr>
                      <w:rFonts w:ascii="Courier New" w:eastAsia="Courier New"/>
                      <w:sz w:val="19"/>
                    </w:rPr>
                  </w:pPr>
                  <w:proofErr w:type="spellStart"/>
                  <w:r>
                    <w:rPr>
                      <w:rFonts w:ascii="Courier New" w:eastAsia="Courier New"/>
                      <w:color w:val="CC7831"/>
                      <w:sz w:val="19"/>
                    </w:rPr>
                    <w:t>elif</w:t>
                  </w:r>
                  <w:proofErr w:type="spellEnd"/>
                  <w:r>
                    <w:rPr>
                      <w:rFonts w:ascii="Courier New" w:eastAsia="Courier New"/>
                      <w:color w:val="CC7831"/>
                      <w:spacing w:val="-6"/>
                      <w:sz w:val="19"/>
                    </w:rPr>
                    <w:t xml:space="preserve"> </w:t>
                  </w:r>
                  <w:r>
                    <w:rPr>
                      <w:rFonts w:ascii="Courier New" w:eastAsia="Courier New"/>
                      <w:color w:val="A9B7C5"/>
                      <w:sz w:val="19"/>
                    </w:rPr>
                    <w:t>a</w:t>
                  </w:r>
                  <w:r>
                    <w:rPr>
                      <w:rFonts w:ascii="Courier New" w:eastAsia="Courier New"/>
                      <w:color w:val="A9B7C5"/>
                      <w:spacing w:val="-5"/>
                      <w:sz w:val="19"/>
                    </w:rPr>
                    <w:t xml:space="preserve"> </w:t>
                  </w:r>
                  <w:r>
                    <w:rPr>
                      <w:rFonts w:ascii="Courier New" w:eastAsia="Courier New"/>
                      <w:color w:val="A9B7C5"/>
                      <w:sz w:val="19"/>
                    </w:rPr>
                    <w:t>*</w:t>
                  </w:r>
                  <w:r>
                    <w:rPr>
                      <w:rFonts w:ascii="Courier New" w:eastAsia="Courier New"/>
                      <w:color w:val="A9B7C5"/>
                      <w:spacing w:val="-9"/>
                      <w:sz w:val="19"/>
                    </w:rPr>
                    <w:t xml:space="preserve"> </w:t>
                  </w:r>
                  <w:r>
                    <w:rPr>
                      <w:rFonts w:ascii="Courier New" w:eastAsia="Courier New"/>
                      <w:color w:val="A9B7C5"/>
                      <w:sz w:val="19"/>
                    </w:rPr>
                    <w:t>a</w:t>
                  </w:r>
                  <w:r>
                    <w:rPr>
                      <w:rFonts w:ascii="Courier New" w:eastAsia="Courier New"/>
                      <w:color w:val="A9B7C5"/>
                      <w:spacing w:val="-4"/>
                      <w:sz w:val="19"/>
                    </w:rPr>
                    <w:t xml:space="preserve"> + </w:t>
                  </w:r>
                  <w:r>
                    <w:rPr>
                      <w:rFonts w:ascii="Courier New" w:eastAsia="Courier New"/>
                      <w:color w:val="A9B7C5"/>
                      <w:sz w:val="19"/>
                    </w:rPr>
                    <w:t>b</w:t>
                  </w:r>
                  <w:r>
                    <w:rPr>
                      <w:rFonts w:ascii="Courier New" w:eastAsia="Courier New"/>
                      <w:color w:val="A9B7C5"/>
                      <w:spacing w:val="-5"/>
                      <w:sz w:val="19"/>
                    </w:rPr>
                    <w:t xml:space="preserve"> </w:t>
                  </w:r>
                  <w:r>
                    <w:rPr>
                      <w:rFonts w:ascii="Courier New" w:eastAsia="Courier New"/>
                      <w:color w:val="A9B7C5"/>
                      <w:sz w:val="19"/>
                    </w:rPr>
                    <w:t>*</w:t>
                  </w:r>
                  <w:r>
                    <w:rPr>
                      <w:rFonts w:ascii="Courier New" w:eastAsia="Courier New"/>
                      <w:color w:val="A9B7C5"/>
                      <w:spacing w:val="-5"/>
                      <w:sz w:val="19"/>
                    </w:rPr>
                    <w:t xml:space="preserve"> </w:t>
                  </w:r>
                  <w:r>
                    <w:rPr>
                      <w:rFonts w:ascii="Courier New" w:eastAsia="Courier New"/>
                      <w:color w:val="A9B7C5"/>
                      <w:sz w:val="19"/>
                    </w:rPr>
                    <w:t>b</w:t>
                  </w:r>
                  <w:r>
                    <w:rPr>
                      <w:rFonts w:ascii="Courier New" w:eastAsia="Courier New"/>
                      <w:color w:val="A9B7C5"/>
                      <w:spacing w:val="-3"/>
                      <w:sz w:val="19"/>
                    </w:rPr>
                    <w:t xml:space="preserve"> == </w:t>
                  </w:r>
                  <w:r>
                    <w:rPr>
                      <w:rFonts w:ascii="Courier New" w:eastAsia="Courier New"/>
                      <w:color w:val="A9B7C5"/>
                      <w:sz w:val="19"/>
                    </w:rPr>
                    <w:t>c</w:t>
                  </w:r>
                  <w:r>
                    <w:rPr>
                      <w:rFonts w:ascii="Courier New" w:eastAsia="Courier New"/>
                      <w:color w:val="A9B7C5"/>
                      <w:spacing w:val="-6"/>
                      <w:sz w:val="19"/>
                    </w:rPr>
                    <w:t xml:space="preserve"> </w:t>
                  </w:r>
                  <w:r>
                    <w:rPr>
                      <w:rFonts w:ascii="Courier New" w:eastAsia="Courier New"/>
                      <w:color w:val="A9B7C5"/>
                      <w:sz w:val="19"/>
                    </w:rPr>
                    <w:t>*</w:t>
                  </w:r>
                  <w:r>
                    <w:rPr>
                      <w:rFonts w:ascii="Courier New" w:eastAsia="Courier New"/>
                      <w:color w:val="A9B7C5"/>
                      <w:spacing w:val="-5"/>
                      <w:sz w:val="19"/>
                    </w:rPr>
                    <w:t xml:space="preserve"> </w:t>
                  </w:r>
                  <w:r>
                    <w:rPr>
                      <w:rFonts w:ascii="Courier New" w:eastAsia="Courier New"/>
                      <w:color w:val="A9B7C5"/>
                      <w:sz w:val="19"/>
                    </w:rPr>
                    <w:t>c</w:t>
                  </w:r>
                  <w:r>
                    <w:rPr>
                      <w:rFonts w:ascii="Courier New" w:eastAsia="Courier New"/>
                      <w:color w:val="A9B7C5"/>
                      <w:spacing w:val="-6"/>
                      <w:sz w:val="19"/>
                    </w:rPr>
                    <w:t xml:space="preserve"> </w:t>
                  </w:r>
                  <w:r>
                    <w:rPr>
                      <w:rFonts w:ascii="Courier New" w:eastAsia="Courier New"/>
                      <w:color w:val="CC7831"/>
                      <w:sz w:val="19"/>
                    </w:rPr>
                    <w:t>or</w:t>
                  </w:r>
                  <w:r>
                    <w:rPr>
                      <w:rFonts w:ascii="Courier New" w:eastAsia="Courier New"/>
                      <w:color w:val="CC7831"/>
                      <w:spacing w:val="-5"/>
                      <w:sz w:val="19"/>
                    </w:rPr>
                    <w:t xml:space="preserve"> </w:t>
                  </w:r>
                  <w:r>
                    <w:rPr>
                      <w:rFonts w:ascii="Courier New" w:eastAsia="Courier New"/>
                      <w:color w:val="A9B7C5"/>
                      <w:sz w:val="19"/>
                    </w:rPr>
                    <w:t>a</w:t>
                  </w:r>
                  <w:r>
                    <w:rPr>
                      <w:rFonts w:ascii="Courier New" w:eastAsia="Courier New"/>
                      <w:color w:val="A9B7C5"/>
                      <w:spacing w:val="-5"/>
                      <w:sz w:val="19"/>
                    </w:rPr>
                    <w:t xml:space="preserve"> </w:t>
                  </w:r>
                  <w:r>
                    <w:rPr>
                      <w:rFonts w:ascii="Courier New" w:eastAsia="Courier New"/>
                      <w:color w:val="A9B7C5"/>
                      <w:sz w:val="19"/>
                    </w:rPr>
                    <w:t>*</w:t>
                  </w:r>
                  <w:r>
                    <w:rPr>
                      <w:rFonts w:ascii="Courier New" w:eastAsia="Courier New"/>
                      <w:color w:val="A9B7C5"/>
                      <w:spacing w:val="-6"/>
                      <w:sz w:val="19"/>
                    </w:rPr>
                    <w:t xml:space="preserve"> </w:t>
                  </w:r>
                  <w:r>
                    <w:rPr>
                      <w:rFonts w:ascii="Courier New" w:eastAsia="Courier New"/>
                      <w:color w:val="A9B7C5"/>
                      <w:sz w:val="19"/>
                    </w:rPr>
                    <w:t>a</w:t>
                  </w:r>
                  <w:r>
                    <w:rPr>
                      <w:rFonts w:ascii="Courier New" w:eastAsia="Courier New"/>
                      <w:color w:val="A9B7C5"/>
                      <w:spacing w:val="-4"/>
                      <w:sz w:val="19"/>
                    </w:rPr>
                    <w:t xml:space="preserve"> + </w:t>
                  </w:r>
                  <w:r>
                    <w:rPr>
                      <w:rFonts w:ascii="Courier New" w:eastAsia="Courier New"/>
                      <w:color w:val="A9B7C5"/>
                      <w:sz w:val="19"/>
                    </w:rPr>
                    <w:t>c</w:t>
                  </w:r>
                  <w:r>
                    <w:rPr>
                      <w:rFonts w:ascii="Courier New" w:eastAsia="Courier New"/>
                      <w:color w:val="A9B7C5"/>
                      <w:spacing w:val="-5"/>
                      <w:sz w:val="19"/>
                    </w:rPr>
                    <w:t xml:space="preserve"> </w:t>
                  </w:r>
                  <w:r>
                    <w:rPr>
                      <w:rFonts w:ascii="Courier New" w:eastAsia="Courier New"/>
                      <w:color w:val="A9B7C5"/>
                      <w:sz w:val="19"/>
                    </w:rPr>
                    <w:t>*</w:t>
                  </w:r>
                  <w:r>
                    <w:rPr>
                      <w:rFonts w:ascii="Courier New" w:eastAsia="Courier New"/>
                      <w:color w:val="A9B7C5"/>
                      <w:spacing w:val="-6"/>
                      <w:sz w:val="19"/>
                    </w:rPr>
                    <w:t xml:space="preserve"> </w:t>
                  </w:r>
                  <w:r>
                    <w:rPr>
                      <w:rFonts w:ascii="Courier New" w:eastAsia="Courier New"/>
                      <w:color w:val="A9B7C5"/>
                      <w:sz w:val="19"/>
                    </w:rPr>
                    <w:t>c</w:t>
                  </w:r>
                  <w:r>
                    <w:rPr>
                      <w:rFonts w:ascii="Courier New" w:eastAsia="Courier New"/>
                      <w:color w:val="A9B7C5"/>
                      <w:spacing w:val="-3"/>
                      <w:sz w:val="19"/>
                    </w:rPr>
                    <w:t xml:space="preserve"> == </w:t>
                  </w:r>
                  <w:r>
                    <w:rPr>
                      <w:rFonts w:ascii="Courier New" w:eastAsia="Courier New"/>
                      <w:color w:val="A9B7C5"/>
                      <w:sz w:val="19"/>
                    </w:rPr>
                    <w:t>b</w:t>
                  </w:r>
                  <w:r>
                    <w:rPr>
                      <w:rFonts w:ascii="Courier New" w:eastAsia="Courier New"/>
                      <w:color w:val="A9B7C5"/>
                      <w:spacing w:val="-6"/>
                      <w:sz w:val="19"/>
                    </w:rPr>
                    <w:t xml:space="preserve"> </w:t>
                  </w:r>
                  <w:r>
                    <w:rPr>
                      <w:rFonts w:ascii="Courier New" w:eastAsia="Courier New"/>
                      <w:color w:val="A9B7C5"/>
                      <w:sz w:val="19"/>
                    </w:rPr>
                    <w:t>*</w:t>
                  </w:r>
                  <w:r>
                    <w:rPr>
                      <w:rFonts w:ascii="Courier New" w:eastAsia="Courier New"/>
                      <w:color w:val="A9B7C5"/>
                      <w:spacing w:val="-5"/>
                      <w:sz w:val="19"/>
                    </w:rPr>
                    <w:t xml:space="preserve"> </w:t>
                  </w:r>
                  <w:r>
                    <w:rPr>
                      <w:rFonts w:ascii="Courier New" w:eastAsia="Courier New"/>
                      <w:color w:val="A9B7C5"/>
                      <w:sz w:val="19"/>
                    </w:rPr>
                    <w:t>b</w:t>
                  </w:r>
                  <w:r>
                    <w:rPr>
                      <w:rFonts w:ascii="Courier New" w:eastAsia="Courier New"/>
                      <w:color w:val="A9B7C5"/>
                      <w:spacing w:val="-9"/>
                      <w:sz w:val="19"/>
                    </w:rPr>
                    <w:t xml:space="preserve"> </w:t>
                  </w:r>
                  <w:r>
                    <w:rPr>
                      <w:rFonts w:ascii="Courier New" w:eastAsia="Courier New"/>
                      <w:color w:val="CC7831"/>
                      <w:sz w:val="19"/>
                    </w:rPr>
                    <w:t>or</w:t>
                  </w:r>
                  <w:r>
                    <w:rPr>
                      <w:rFonts w:ascii="Courier New" w:eastAsia="Courier New"/>
                      <w:color w:val="CC7831"/>
                      <w:spacing w:val="-3"/>
                      <w:sz w:val="19"/>
                    </w:rPr>
                    <w:t xml:space="preserve"> </w:t>
                  </w:r>
                  <w:r>
                    <w:rPr>
                      <w:rFonts w:ascii="Courier New" w:eastAsia="Courier New"/>
                      <w:color w:val="A9B7C5"/>
                      <w:sz w:val="19"/>
                    </w:rPr>
                    <w:t>b</w:t>
                  </w:r>
                  <w:r>
                    <w:rPr>
                      <w:rFonts w:ascii="Courier New" w:eastAsia="Courier New"/>
                      <w:color w:val="A9B7C5"/>
                      <w:spacing w:val="-6"/>
                      <w:sz w:val="19"/>
                    </w:rPr>
                    <w:t xml:space="preserve"> </w:t>
                  </w:r>
                  <w:r>
                    <w:rPr>
                      <w:rFonts w:ascii="Courier New" w:eastAsia="Courier New"/>
                      <w:color w:val="A9B7C5"/>
                      <w:sz w:val="19"/>
                    </w:rPr>
                    <w:t>*</w:t>
                  </w:r>
                  <w:r>
                    <w:rPr>
                      <w:rFonts w:ascii="Courier New" w:eastAsia="Courier New"/>
                      <w:color w:val="A9B7C5"/>
                      <w:spacing w:val="-5"/>
                      <w:sz w:val="19"/>
                    </w:rPr>
                    <w:t xml:space="preserve"> </w:t>
                  </w:r>
                  <w:r>
                    <w:rPr>
                      <w:rFonts w:ascii="Courier New" w:eastAsia="Courier New"/>
                      <w:color w:val="A9B7C5"/>
                      <w:sz w:val="19"/>
                    </w:rPr>
                    <w:t>b</w:t>
                  </w:r>
                  <w:r>
                    <w:rPr>
                      <w:rFonts w:ascii="Courier New" w:eastAsia="Courier New"/>
                      <w:color w:val="A9B7C5"/>
                      <w:spacing w:val="-5"/>
                      <w:sz w:val="19"/>
                    </w:rPr>
                    <w:t xml:space="preserve"> + </w:t>
                  </w:r>
                  <w:r>
                    <w:rPr>
                      <w:rFonts w:ascii="Courier New" w:eastAsia="Courier New"/>
                      <w:color w:val="A9B7C5"/>
                      <w:sz w:val="19"/>
                    </w:rPr>
                    <w:t>c</w:t>
                  </w:r>
                  <w:r>
                    <w:rPr>
                      <w:rFonts w:ascii="Courier New" w:eastAsia="Courier New"/>
                      <w:color w:val="A9B7C5"/>
                      <w:spacing w:val="-5"/>
                      <w:sz w:val="19"/>
                    </w:rPr>
                    <w:t xml:space="preserve"> </w:t>
                  </w:r>
                  <w:r>
                    <w:rPr>
                      <w:rFonts w:ascii="Courier New" w:eastAsia="Courier New"/>
                      <w:color w:val="A9B7C5"/>
                      <w:sz w:val="19"/>
                    </w:rPr>
                    <w:t>*</w:t>
                  </w:r>
                  <w:r>
                    <w:rPr>
                      <w:rFonts w:ascii="Courier New" w:eastAsia="Courier New"/>
                      <w:color w:val="A9B7C5"/>
                      <w:spacing w:val="-6"/>
                      <w:sz w:val="19"/>
                    </w:rPr>
                    <w:t xml:space="preserve"> </w:t>
                  </w:r>
                  <w:r>
                    <w:rPr>
                      <w:rFonts w:ascii="Courier New" w:eastAsia="Courier New"/>
                      <w:color w:val="A9B7C5"/>
                      <w:sz w:val="19"/>
                    </w:rPr>
                    <w:t>c</w:t>
                  </w:r>
                  <w:r>
                    <w:rPr>
                      <w:rFonts w:ascii="Courier New" w:eastAsia="Courier New"/>
                      <w:color w:val="A9B7C5"/>
                      <w:spacing w:val="-3"/>
                      <w:sz w:val="19"/>
                    </w:rPr>
                    <w:t xml:space="preserve"> == </w:t>
                  </w:r>
                  <w:r>
                    <w:rPr>
                      <w:rFonts w:ascii="Courier New" w:eastAsia="Courier New"/>
                      <w:color w:val="A9B7C5"/>
                      <w:sz w:val="19"/>
                    </w:rPr>
                    <w:t>a</w:t>
                  </w:r>
                  <w:r>
                    <w:rPr>
                      <w:rFonts w:ascii="Courier New" w:eastAsia="Courier New"/>
                      <w:color w:val="A9B7C5"/>
                      <w:spacing w:val="-5"/>
                      <w:sz w:val="19"/>
                    </w:rPr>
                    <w:t xml:space="preserve"> </w:t>
                  </w:r>
                  <w:r>
                    <w:rPr>
                      <w:rFonts w:ascii="Courier New" w:eastAsia="Courier New"/>
                      <w:color w:val="A9B7C5"/>
                      <w:sz w:val="19"/>
                    </w:rPr>
                    <w:t>*</w:t>
                  </w:r>
                  <w:r>
                    <w:rPr>
                      <w:rFonts w:ascii="Courier New" w:eastAsia="Courier New"/>
                      <w:color w:val="A9B7C5"/>
                      <w:spacing w:val="-8"/>
                      <w:sz w:val="19"/>
                    </w:rPr>
                    <w:t xml:space="preserve"> </w:t>
                  </w:r>
                  <w:r>
                    <w:rPr>
                      <w:rFonts w:ascii="Courier New" w:eastAsia="Courier New"/>
                      <w:color w:val="A9B7C5"/>
                      <w:sz w:val="19"/>
                    </w:rPr>
                    <w:t>a:</w:t>
                  </w:r>
                  <w:r>
                    <w:rPr>
                      <w:rFonts w:ascii="Courier New" w:eastAsia="Courier New"/>
                      <w:color w:val="A9B7C5"/>
                      <w:spacing w:val="-111"/>
                      <w:sz w:val="19"/>
                    </w:rPr>
                    <w:t xml:space="preserve"> </w:t>
                  </w:r>
                  <w:r>
                    <w:rPr>
                      <w:rFonts w:ascii="Courier New" w:eastAsia="Courier New"/>
                      <w:color w:val="8787C5"/>
                      <w:sz w:val="19"/>
                    </w:rPr>
                    <w:t>print</w:t>
                  </w:r>
                  <w:r>
                    <w:rPr>
                      <w:rFonts w:ascii="Courier New" w:eastAsia="Courier New"/>
                      <w:color w:val="A9B7C5"/>
                      <w:sz w:val="19"/>
                    </w:rPr>
                    <w:t>(</w:t>
                  </w:r>
                  <w:r>
                    <w:rPr>
                      <w:rFonts w:ascii="Courier New" w:eastAsia="Courier New"/>
                      <w:color w:val="6A8658"/>
                      <w:sz w:val="19"/>
                    </w:rPr>
                    <w:t>'</w:t>
                  </w:r>
                  <w:r>
                    <w:rPr>
                      <w:color w:val="6A8658"/>
                      <w:sz w:val="19"/>
                    </w:rPr>
                    <w:t>直角三角形</w:t>
                  </w:r>
                  <w:r>
                    <w:rPr>
                      <w:rFonts w:ascii="Courier New" w:eastAsia="Courier New"/>
                      <w:color w:val="6A8658"/>
                      <w:sz w:val="19"/>
                    </w:rPr>
                    <w:t>'</w:t>
                  </w:r>
                  <w:r>
                    <w:rPr>
                      <w:rFonts w:ascii="Courier New" w:eastAsia="Courier New"/>
                      <w:color w:val="A9B7C5"/>
                      <w:sz w:val="19"/>
                    </w:rPr>
                    <w:t>)</w:t>
                  </w:r>
                </w:p>
              </w:txbxContent>
            </v:textbox>
            <w10:wrap anchorx="page"/>
          </v:shape>
        </w:pict>
      </w:r>
      <w:bookmarkStart w:id="1021" w:name="8.1.11一个输入三角形的函数，输入后输出是否能组成三角形，三角形类型，请用等"/>
      <w:bookmarkStart w:id="1022" w:name="_bookmark511"/>
      <w:bookmarkEnd w:id="1021"/>
      <w:bookmarkEnd w:id="1022"/>
      <w:r>
        <w:rPr>
          <w:color w:val="4AACC5"/>
          <w:spacing w:val="-27"/>
        </w:rPr>
        <w:t>一个输入三角形的函数，输入后输出是否能组成三角形，三角形类型，</w:t>
      </w:r>
      <w:r>
        <w:rPr>
          <w:color w:val="4AACC5"/>
          <w:spacing w:val="-147"/>
        </w:rPr>
        <w:t xml:space="preserve"> </w:t>
      </w:r>
      <w:r>
        <w:rPr>
          <w:color w:val="4AACC5"/>
        </w:rPr>
        <w:t>请用等价类划分法设计测试用例</w:t>
      </w:r>
    </w:p>
    <w:p w14:paraId="27C8313E" w14:textId="77777777" w:rsidR="00382F71" w:rsidRDefault="00382F71">
      <w:pPr>
        <w:spacing w:line="388" w:lineRule="auto"/>
        <w:rPr>
          <w:rFonts w:ascii="Calibri" w:eastAsia="Calibri"/>
        </w:rPr>
        <w:sectPr w:rsidR="00382F71">
          <w:pgSz w:w="11910" w:h="16840"/>
          <w:pgMar w:top="1200" w:right="940" w:bottom="680" w:left="820" w:header="0" w:footer="406" w:gutter="0"/>
          <w:cols w:space="720"/>
        </w:sectPr>
      </w:pPr>
    </w:p>
    <w:p w14:paraId="4615DC4F" w14:textId="77777777" w:rsidR="00382F71" w:rsidRDefault="00000000">
      <w:pPr>
        <w:pStyle w:val="a3"/>
        <w:ind w:left="472"/>
        <w:rPr>
          <w:sz w:val="20"/>
        </w:rPr>
      </w:pPr>
      <w:r>
        <w:rPr>
          <w:sz w:val="20"/>
        </w:rPr>
      </w:r>
      <w:r>
        <w:rPr>
          <w:sz w:val="20"/>
        </w:rPr>
        <w:pict w14:anchorId="7F845D3A">
          <v:shape id="_x0000_s2092" type="#_x0000_t202" style="width:466.1pt;height:93.6pt;mso-left-percent:-10001;mso-top-percent:-10001;mso-position-horizontal:absolute;mso-position-horizontal-relative:char;mso-position-vertical:absolute;mso-position-vertical-relative:line;mso-left-percent:-10001;mso-top-percent:-10001" fillcolor="#2b2b2b" stroked="f">
            <v:textbox inset="0,0,0,0">
              <w:txbxContent>
                <w:p w14:paraId="2BD4C8D2" w14:textId="77777777" w:rsidR="00382F71" w:rsidRDefault="00000000">
                  <w:pPr>
                    <w:spacing w:before="127"/>
                    <w:ind w:left="380"/>
                    <w:rPr>
                      <w:rFonts w:ascii="Courier New"/>
                      <w:sz w:val="19"/>
                    </w:rPr>
                  </w:pPr>
                  <w:r>
                    <w:rPr>
                      <w:rFonts w:ascii="Courier New"/>
                      <w:color w:val="CC7831"/>
                      <w:sz w:val="19"/>
                    </w:rPr>
                    <w:t>else</w:t>
                  </w:r>
                  <w:r>
                    <w:rPr>
                      <w:rFonts w:ascii="Courier New"/>
                      <w:color w:val="A9B7C5"/>
                      <w:sz w:val="19"/>
                    </w:rPr>
                    <w:t>:</w:t>
                  </w:r>
                </w:p>
                <w:p w14:paraId="1D28E9A5" w14:textId="77777777" w:rsidR="00382F71" w:rsidRDefault="00382F71">
                  <w:pPr>
                    <w:pStyle w:val="a3"/>
                    <w:spacing w:before="11"/>
                    <w:rPr>
                      <w:rFonts w:ascii="Courier New"/>
                      <w:sz w:val="20"/>
                    </w:rPr>
                  </w:pPr>
                </w:p>
                <w:p w14:paraId="4598321D" w14:textId="77777777" w:rsidR="00382F71" w:rsidRDefault="00000000">
                  <w:pPr>
                    <w:spacing w:line="470" w:lineRule="auto"/>
                    <w:ind w:left="-1" w:right="6858" w:firstLine="475"/>
                    <w:rPr>
                      <w:rFonts w:ascii="Courier New" w:eastAsia="Courier New"/>
                      <w:sz w:val="19"/>
                    </w:rPr>
                  </w:pPr>
                  <w:r>
                    <w:rPr>
                      <w:rFonts w:ascii="Courier New" w:eastAsia="Courier New"/>
                      <w:color w:val="8787C5"/>
                      <w:spacing w:val="-1"/>
                      <w:sz w:val="19"/>
                    </w:rPr>
                    <w:t>print</w:t>
                  </w:r>
                  <w:r>
                    <w:rPr>
                      <w:rFonts w:ascii="Courier New" w:eastAsia="Courier New"/>
                      <w:color w:val="A9B7C5"/>
                      <w:spacing w:val="-1"/>
                      <w:sz w:val="19"/>
                    </w:rPr>
                    <w:t>(</w:t>
                  </w:r>
                  <w:r>
                    <w:rPr>
                      <w:rFonts w:ascii="Courier New" w:eastAsia="Courier New"/>
                      <w:color w:val="6A8658"/>
                      <w:spacing w:val="-1"/>
                      <w:sz w:val="19"/>
                    </w:rPr>
                    <w:t>'</w:t>
                  </w:r>
                  <w:r>
                    <w:rPr>
                      <w:color w:val="6A8658"/>
                      <w:sz w:val="19"/>
                    </w:rPr>
                    <w:t>普通三角形</w:t>
                  </w:r>
                  <w:r>
                    <w:rPr>
                      <w:rFonts w:ascii="Courier New" w:eastAsia="Courier New"/>
                      <w:color w:val="6A8658"/>
                      <w:sz w:val="19"/>
                    </w:rPr>
                    <w:t>'</w:t>
                  </w:r>
                  <w:r>
                    <w:rPr>
                      <w:rFonts w:ascii="Courier New" w:eastAsia="Courier New"/>
                      <w:color w:val="A9B7C5"/>
                      <w:sz w:val="19"/>
                    </w:rPr>
                    <w:t>)</w:t>
                  </w:r>
                  <w:r>
                    <w:rPr>
                      <w:rFonts w:ascii="Courier New" w:eastAsia="Courier New"/>
                      <w:color w:val="A9B7C5"/>
                      <w:spacing w:val="-112"/>
                      <w:sz w:val="19"/>
                    </w:rPr>
                    <w:t xml:space="preserve"> </w:t>
                  </w:r>
                  <w:r>
                    <w:rPr>
                      <w:rFonts w:ascii="Courier New" w:eastAsia="Courier New"/>
                      <w:color w:val="CC7831"/>
                      <w:sz w:val="19"/>
                    </w:rPr>
                    <w:t>else</w:t>
                  </w:r>
                  <w:r>
                    <w:rPr>
                      <w:rFonts w:ascii="Courier New" w:eastAsia="Courier New"/>
                      <w:color w:val="A9B7C5"/>
                      <w:sz w:val="19"/>
                    </w:rPr>
                    <w:t>:</w:t>
                  </w:r>
                </w:p>
                <w:p w14:paraId="7AC74DD6" w14:textId="77777777" w:rsidR="00382F71" w:rsidRDefault="00000000">
                  <w:pPr>
                    <w:spacing w:before="33"/>
                    <w:ind w:left="380"/>
                    <w:rPr>
                      <w:rFonts w:ascii="Courier New" w:eastAsia="Courier New"/>
                      <w:sz w:val="19"/>
                    </w:rPr>
                  </w:pPr>
                  <w:r>
                    <w:rPr>
                      <w:rFonts w:ascii="Courier New" w:eastAsia="Courier New"/>
                      <w:color w:val="8787C5"/>
                      <w:sz w:val="19"/>
                    </w:rPr>
                    <w:t>print</w:t>
                  </w:r>
                  <w:r>
                    <w:rPr>
                      <w:rFonts w:ascii="Courier New" w:eastAsia="Courier New"/>
                      <w:color w:val="A9B7C5"/>
                      <w:sz w:val="19"/>
                    </w:rPr>
                    <w:t>(</w:t>
                  </w:r>
                  <w:r>
                    <w:rPr>
                      <w:rFonts w:ascii="Courier New" w:eastAsia="Courier New"/>
                      <w:color w:val="6A8658"/>
                      <w:sz w:val="19"/>
                    </w:rPr>
                    <w:t>'</w:t>
                  </w:r>
                  <w:r>
                    <w:rPr>
                      <w:color w:val="6A8658"/>
                      <w:sz w:val="19"/>
                    </w:rPr>
                    <w:t>无法构成三角形</w:t>
                  </w:r>
                  <w:r>
                    <w:rPr>
                      <w:rFonts w:ascii="Courier New" w:eastAsia="Courier New"/>
                      <w:color w:val="6A8658"/>
                      <w:sz w:val="19"/>
                    </w:rPr>
                    <w:t>'</w:t>
                  </w:r>
                  <w:r>
                    <w:rPr>
                      <w:rFonts w:ascii="Courier New" w:eastAsia="Courier New"/>
                      <w:color w:val="A9B7C5"/>
                      <w:sz w:val="19"/>
                    </w:rPr>
                    <w:t>)</w:t>
                  </w:r>
                </w:p>
              </w:txbxContent>
            </v:textbox>
            <w10:anchorlock/>
          </v:shape>
        </w:pict>
      </w:r>
    </w:p>
    <w:p w14:paraId="4FB1A06F" w14:textId="77777777" w:rsidR="00382F71" w:rsidRDefault="00382F71">
      <w:pPr>
        <w:pStyle w:val="a3"/>
        <w:rPr>
          <w:sz w:val="20"/>
        </w:rPr>
      </w:pPr>
    </w:p>
    <w:p w14:paraId="6C64A514" w14:textId="77777777" w:rsidR="00382F71" w:rsidRDefault="00382F71">
      <w:pPr>
        <w:pStyle w:val="a3"/>
        <w:rPr>
          <w:sz w:val="20"/>
        </w:rPr>
      </w:pPr>
    </w:p>
    <w:p w14:paraId="6C1DD98A" w14:textId="77777777" w:rsidR="00382F71" w:rsidRDefault="00382F71">
      <w:pPr>
        <w:pStyle w:val="a3"/>
        <w:rPr>
          <w:sz w:val="20"/>
        </w:rPr>
      </w:pPr>
    </w:p>
    <w:p w14:paraId="502F64EA" w14:textId="77777777" w:rsidR="00382F71" w:rsidRDefault="00382F71">
      <w:pPr>
        <w:pStyle w:val="a3"/>
        <w:rPr>
          <w:sz w:val="20"/>
        </w:rPr>
      </w:pPr>
    </w:p>
    <w:p w14:paraId="453F407F" w14:textId="77777777" w:rsidR="00382F71" w:rsidRDefault="00382F71">
      <w:pPr>
        <w:pStyle w:val="a3"/>
        <w:rPr>
          <w:sz w:val="20"/>
        </w:rPr>
      </w:pPr>
    </w:p>
    <w:p w14:paraId="269A19A9" w14:textId="77777777" w:rsidR="00382F71" w:rsidRDefault="00382F71">
      <w:pPr>
        <w:pStyle w:val="a3"/>
        <w:rPr>
          <w:sz w:val="20"/>
        </w:rPr>
      </w:pPr>
    </w:p>
    <w:p w14:paraId="00D733DA" w14:textId="77777777" w:rsidR="00382F71" w:rsidRDefault="00382F71">
      <w:pPr>
        <w:pStyle w:val="a3"/>
        <w:rPr>
          <w:sz w:val="20"/>
        </w:rPr>
      </w:pPr>
    </w:p>
    <w:p w14:paraId="5AECE24C" w14:textId="77777777" w:rsidR="00382F71" w:rsidRDefault="00382F71">
      <w:pPr>
        <w:pStyle w:val="a3"/>
        <w:rPr>
          <w:sz w:val="20"/>
        </w:rPr>
      </w:pPr>
    </w:p>
    <w:p w14:paraId="4CB26EFA" w14:textId="77777777" w:rsidR="00382F71" w:rsidRDefault="00382F71">
      <w:pPr>
        <w:pStyle w:val="a3"/>
        <w:rPr>
          <w:sz w:val="20"/>
        </w:rPr>
      </w:pPr>
    </w:p>
    <w:p w14:paraId="74584B4D" w14:textId="77777777" w:rsidR="00382F71" w:rsidRDefault="00382F71">
      <w:pPr>
        <w:pStyle w:val="a3"/>
        <w:rPr>
          <w:sz w:val="20"/>
        </w:rPr>
      </w:pPr>
    </w:p>
    <w:p w14:paraId="7A4DCB0C" w14:textId="77777777" w:rsidR="00382F71" w:rsidRDefault="00382F71">
      <w:pPr>
        <w:pStyle w:val="a3"/>
        <w:rPr>
          <w:sz w:val="20"/>
        </w:rPr>
      </w:pPr>
    </w:p>
    <w:p w14:paraId="157371CA" w14:textId="77777777" w:rsidR="00382F71" w:rsidRDefault="00382F71">
      <w:pPr>
        <w:pStyle w:val="a3"/>
        <w:spacing w:before="1"/>
        <w:rPr>
          <w:sz w:val="18"/>
        </w:rPr>
      </w:pPr>
    </w:p>
    <w:p w14:paraId="08E1118D" w14:textId="77777777" w:rsidR="00382F71" w:rsidRDefault="00000000">
      <w:pPr>
        <w:pStyle w:val="5"/>
        <w:numPr>
          <w:ilvl w:val="2"/>
          <w:numId w:val="210"/>
        </w:numPr>
        <w:tabs>
          <w:tab w:val="left" w:pos="1192"/>
        </w:tabs>
        <w:spacing w:before="62"/>
        <w:ind w:hanging="721"/>
        <w:rPr>
          <w:rFonts w:ascii="Calibri" w:eastAsia="Calibri"/>
          <w:color w:val="4AACC5"/>
        </w:rPr>
      </w:pPr>
      <w:bookmarkStart w:id="1023" w:name="8.1.12编程题"/>
      <w:bookmarkStart w:id="1024" w:name="_bookmark512"/>
      <w:bookmarkEnd w:id="1023"/>
      <w:bookmarkEnd w:id="1024"/>
      <w:r>
        <w:rPr>
          <w:color w:val="4AACC5"/>
        </w:rPr>
        <w:t>编程题</w:t>
      </w:r>
    </w:p>
    <w:p w14:paraId="3D6B066B" w14:textId="77777777" w:rsidR="00382F71" w:rsidRDefault="00382F71">
      <w:pPr>
        <w:pStyle w:val="a3"/>
        <w:spacing w:before="2"/>
        <w:rPr>
          <w:sz w:val="33"/>
        </w:rPr>
      </w:pPr>
    </w:p>
    <w:p w14:paraId="4DE2198D" w14:textId="77777777" w:rsidR="00382F71" w:rsidRDefault="00000000">
      <w:pPr>
        <w:pStyle w:val="a5"/>
        <w:numPr>
          <w:ilvl w:val="3"/>
          <w:numId w:val="210"/>
        </w:numPr>
        <w:tabs>
          <w:tab w:val="left" w:pos="1731"/>
          <w:tab w:val="left" w:pos="1732"/>
        </w:tabs>
        <w:spacing w:line="321" w:lineRule="auto"/>
        <w:ind w:right="351" w:hanging="864"/>
        <w:rPr>
          <w:sz w:val="24"/>
        </w:rPr>
      </w:pPr>
      <w:bookmarkStart w:id="1025" w:name="8.1.12.1请编写一个完整出程序，实现如下功能：从键盘输入数字_n，程序自动"/>
      <w:bookmarkEnd w:id="1025"/>
      <w:r>
        <w:rPr>
          <w:color w:val="6F2F9F"/>
          <w:spacing w:val="3"/>
          <w:sz w:val="24"/>
        </w:rPr>
        <w:t xml:space="preserve">请编写一个完整出程序，实现如下功能：从键盘输入数字 </w:t>
      </w:r>
      <w:r>
        <w:rPr>
          <w:rFonts w:ascii="Arial" w:eastAsia="Arial"/>
          <w:b/>
          <w:color w:val="6F2F9F"/>
          <w:sz w:val="24"/>
        </w:rPr>
        <w:t>n</w:t>
      </w:r>
      <w:r>
        <w:rPr>
          <w:color w:val="6F2F9F"/>
          <w:sz w:val="24"/>
        </w:rPr>
        <w:t>，程序自动计算</w:t>
      </w:r>
      <w:r>
        <w:rPr>
          <w:rFonts w:ascii="Arial" w:eastAsia="Arial"/>
          <w:b/>
          <w:color w:val="6F2F9F"/>
          <w:sz w:val="24"/>
        </w:rPr>
        <w:t>n</w:t>
      </w:r>
      <w:r>
        <w:rPr>
          <w:color w:val="6F2F9F"/>
          <w:sz w:val="24"/>
        </w:rPr>
        <w:t>！，并输出。（注</w:t>
      </w:r>
    </w:p>
    <w:p w14:paraId="75FB1887" w14:textId="77777777" w:rsidR="00382F71" w:rsidRDefault="00000000">
      <w:pPr>
        <w:pStyle w:val="a3"/>
        <w:spacing w:before="111"/>
        <w:ind w:left="471"/>
      </w:pPr>
      <w:r>
        <w:rPr>
          <w:rFonts w:ascii="Calibri" w:eastAsia="Calibri" w:hAnsi="Calibri"/>
        </w:rPr>
        <w:t>1:n</w:t>
      </w:r>
      <w:r>
        <w:t>！</w:t>
      </w:r>
      <w:r>
        <w:rPr>
          <w:rFonts w:ascii="Calibri" w:eastAsia="Calibri" w:hAnsi="Calibri"/>
        </w:rPr>
        <w:t>=1*2*3*……*n</w:t>
      </w:r>
      <w:r>
        <w:rPr>
          <w:spacing w:val="-6"/>
        </w:rPr>
        <w:t xml:space="preserve">，注 </w:t>
      </w:r>
      <w:proofErr w:type="gramStart"/>
      <w:r>
        <w:rPr>
          <w:rFonts w:ascii="Calibri" w:eastAsia="Calibri" w:hAnsi="Calibri"/>
        </w:rPr>
        <w:t>2:</w:t>
      </w:r>
      <w:r>
        <w:t>请使用递归实现</w:t>
      </w:r>
      <w:proofErr w:type="gramEnd"/>
      <w:r>
        <w:t>）（</w:t>
      </w:r>
      <w:r>
        <w:rPr>
          <w:spacing w:val="-2"/>
        </w:rPr>
        <w:t xml:space="preserve">可以使用任何开发语言，最好使用 </w:t>
      </w:r>
      <w:r>
        <w:rPr>
          <w:rFonts w:ascii="Calibri" w:eastAsia="Calibri" w:hAnsi="Calibri"/>
        </w:rPr>
        <w:t>JAVA</w:t>
      </w:r>
      <w:r>
        <w:t>）</w:t>
      </w:r>
    </w:p>
    <w:p w14:paraId="3CE8D8DF" w14:textId="77777777" w:rsidR="00382F71" w:rsidRDefault="00382F71">
      <w:pPr>
        <w:pStyle w:val="a3"/>
        <w:spacing w:before="7"/>
        <w:rPr>
          <w:sz w:val="30"/>
        </w:rPr>
      </w:pPr>
    </w:p>
    <w:p w14:paraId="4BD4B728" w14:textId="77777777" w:rsidR="00382F71" w:rsidRDefault="00000000">
      <w:pPr>
        <w:pStyle w:val="a5"/>
        <w:numPr>
          <w:ilvl w:val="3"/>
          <w:numId w:val="210"/>
        </w:numPr>
        <w:tabs>
          <w:tab w:val="left" w:pos="1731"/>
          <w:tab w:val="left" w:pos="1732"/>
        </w:tabs>
        <w:spacing w:line="321" w:lineRule="auto"/>
        <w:ind w:right="351" w:hanging="864"/>
        <w:rPr>
          <w:sz w:val="24"/>
        </w:rPr>
      </w:pPr>
      <w:bookmarkStart w:id="1026" w:name="8.1.12.2如果现在有一台刚安装了WinXP_的计算机，请简单说明如何能够让"/>
      <w:bookmarkEnd w:id="1026"/>
      <w:r>
        <w:rPr>
          <w:color w:val="6F2F9F"/>
          <w:spacing w:val="-5"/>
          <w:sz w:val="24"/>
        </w:rPr>
        <w:t xml:space="preserve">如果现在有一台刚安装了 </w:t>
      </w:r>
      <w:proofErr w:type="spellStart"/>
      <w:r>
        <w:rPr>
          <w:rFonts w:ascii="Arial" w:eastAsia="Arial"/>
          <w:b/>
          <w:color w:val="6F2F9F"/>
          <w:sz w:val="24"/>
        </w:rPr>
        <w:t>WinXP</w:t>
      </w:r>
      <w:proofErr w:type="spellEnd"/>
      <w:r>
        <w:rPr>
          <w:rFonts w:ascii="Arial" w:eastAsia="Arial"/>
          <w:b/>
          <w:color w:val="6F2F9F"/>
          <w:spacing w:val="59"/>
          <w:sz w:val="24"/>
        </w:rPr>
        <w:t xml:space="preserve"> </w:t>
      </w:r>
      <w:r>
        <w:rPr>
          <w:color w:val="6F2F9F"/>
          <w:spacing w:val="-11"/>
          <w:sz w:val="24"/>
        </w:rPr>
        <w:t>的计算机，</w:t>
      </w:r>
      <w:proofErr w:type="gramStart"/>
      <w:r>
        <w:rPr>
          <w:color w:val="6F2F9F"/>
          <w:spacing w:val="-11"/>
          <w:sz w:val="24"/>
        </w:rPr>
        <w:t>请简单</w:t>
      </w:r>
      <w:proofErr w:type="gramEnd"/>
      <w:r>
        <w:rPr>
          <w:color w:val="6F2F9F"/>
          <w:spacing w:val="-11"/>
          <w:sz w:val="24"/>
        </w:rPr>
        <w:t>说明如何能够</w:t>
      </w:r>
      <w:proofErr w:type="gramStart"/>
      <w:r>
        <w:rPr>
          <w:color w:val="6F2F9F"/>
          <w:spacing w:val="-11"/>
          <w:sz w:val="24"/>
        </w:rPr>
        <w:t>让以上</w:t>
      </w:r>
      <w:proofErr w:type="gramEnd"/>
      <w:r>
        <w:rPr>
          <w:color w:val="6F2F9F"/>
          <w:spacing w:val="-11"/>
          <w:sz w:val="24"/>
        </w:rPr>
        <w:t>程序</w:t>
      </w:r>
      <w:r>
        <w:rPr>
          <w:color w:val="6F2F9F"/>
          <w:sz w:val="24"/>
        </w:rPr>
        <w:t>得以运行。</w:t>
      </w:r>
    </w:p>
    <w:p w14:paraId="3A8352B2" w14:textId="77777777" w:rsidR="00382F71" w:rsidRDefault="00382F71">
      <w:pPr>
        <w:pStyle w:val="a3"/>
        <w:spacing w:before="11"/>
        <w:rPr>
          <w:sz w:val="18"/>
        </w:rPr>
      </w:pPr>
    </w:p>
    <w:p w14:paraId="5B085659" w14:textId="77777777" w:rsidR="00382F71" w:rsidRDefault="00000000">
      <w:pPr>
        <w:pStyle w:val="a5"/>
        <w:numPr>
          <w:ilvl w:val="3"/>
          <w:numId w:val="210"/>
        </w:numPr>
        <w:tabs>
          <w:tab w:val="left" w:pos="1731"/>
          <w:tab w:val="left" w:pos="1732"/>
        </w:tabs>
        <w:spacing w:line="319" w:lineRule="auto"/>
        <w:ind w:right="351" w:hanging="864"/>
        <w:rPr>
          <w:rFonts w:ascii="Arial" w:eastAsia="Arial"/>
          <w:b/>
          <w:sz w:val="24"/>
        </w:rPr>
      </w:pPr>
      <w:bookmarkStart w:id="1027" w:name="8.1.12.3写代码将如下数据从小到大排序，语言不限。（不可以直接使用_sor"/>
      <w:bookmarkEnd w:id="1027"/>
      <w:r>
        <w:rPr>
          <w:color w:val="6F2F9F"/>
          <w:sz w:val="24"/>
        </w:rPr>
        <w:t>写代码将如下数据从小到大排序，语言不限。（</w:t>
      </w:r>
      <w:r>
        <w:rPr>
          <w:color w:val="6F2F9F"/>
          <w:spacing w:val="4"/>
          <w:sz w:val="24"/>
        </w:rPr>
        <w:t xml:space="preserve">不可以直接使用 </w:t>
      </w:r>
      <w:r>
        <w:rPr>
          <w:rFonts w:ascii="Arial" w:eastAsia="Arial"/>
          <w:b/>
          <w:color w:val="6F2F9F"/>
          <w:sz w:val="24"/>
        </w:rPr>
        <w:t>sort</w:t>
      </w:r>
      <w:r>
        <w:rPr>
          <w:color w:val="6F2F9F"/>
          <w:sz w:val="24"/>
        </w:rPr>
        <w:t xml:space="preserve">（）等排序方法） </w:t>
      </w:r>
      <w:r>
        <w:rPr>
          <w:rFonts w:ascii="Arial" w:eastAsia="Arial"/>
          <w:b/>
          <w:color w:val="6F2F9F"/>
          <w:sz w:val="24"/>
        </w:rPr>
        <w:t>234</w:t>
      </w:r>
      <w:r>
        <w:rPr>
          <w:color w:val="6F2F9F"/>
          <w:sz w:val="24"/>
        </w:rPr>
        <w:t>，</w:t>
      </w:r>
      <w:r>
        <w:rPr>
          <w:rFonts w:ascii="Arial" w:eastAsia="Arial"/>
          <w:b/>
          <w:color w:val="6F2F9F"/>
          <w:sz w:val="24"/>
        </w:rPr>
        <w:t>82</w:t>
      </w:r>
      <w:r>
        <w:rPr>
          <w:color w:val="6F2F9F"/>
          <w:sz w:val="24"/>
        </w:rPr>
        <w:t>，</w:t>
      </w:r>
      <w:r>
        <w:rPr>
          <w:rFonts w:ascii="Arial" w:eastAsia="Arial"/>
          <w:b/>
          <w:color w:val="6F2F9F"/>
          <w:sz w:val="24"/>
        </w:rPr>
        <w:t>5</w:t>
      </w:r>
      <w:r>
        <w:rPr>
          <w:color w:val="6F2F9F"/>
          <w:sz w:val="24"/>
        </w:rPr>
        <w:t>，</w:t>
      </w:r>
      <w:r>
        <w:rPr>
          <w:rFonts w:ascii="Arial" w:eastAsia="Arial"/>
          <w:b/>
          <w:color w:val="6F2F9F"/>
          <w:sz w:val="24"/>
        </w:rPr>
        <w:t>10</w:t>
      </w:r>
      <w:r>
        <w:rPr>
          <w:color w:val="6F2F9F"/>
          <w:sz w:val="24"/>
        </w:rPr>
        <w:t>，</w:t>
      </w:r>
      <w:r>
        <w:rPr>
          <w:rFonts w:ascii="Arial" w:eastAsia="Arial"/>
          <w:b/>
          <w:color w:val="6F2F9F"/>
          <w:sz w:val="24"/>
        </w:rPr>
        <w:t>86</w:t>
      </w:r>
      <w:r>
        <w:rPr>
          <w:color w:val="6F2F9F"/>
          <w:sz w:val="24"/>
        </w:rPr>
        <w:t>，</w:t>
      </w:r>
      <w:r>
        <w:rPr>
          <w:rFonts w:ascii="Arial" w:eastAsia="Arial"/>
          <w:b/>
          <w:color w:val="6F2F9F"/>
          <w:sz w:val="24"/>
        </w:rPr>
        <w:t>90</w:t>
      </w:r>
    </w:p>
    <w:p w14:paraId="69E56C72" w14:textId="77777777" w:rsidR="00382F71" w:rsidRDefault="00382F71">
      <w:pPr>
        <w:pStyle w:val="a3"/>
        <w:spacing w:before="4"/>
        <w:rPr>
          <w:rFonts w:ascii="Arial"/>
          <w:b/>
        </w:rPr>
      </w:pPr>
    </w:p>
    <w:p w14:paraId="217E42A2" w14:textId="77777777" w:rsidR="00382F71" w:rsidRDefault="00000000">
      <w:pPr>
        <w:pStyle w:val="a5"/>
        <w:numPr>
          <w:ilvl w:val="3"/>
          <w:numId w:val="210"/>
        </w:numPr>
        <w:tabs>
          <w:tab w:val="left" w:pos="1731"/>
          <w:tab w:val="left" w:pos="1732"/>
        </w:tabs>
        <w:ind w:left="1731" w:hanging="1261"/>
        <w:rPr>
          <w:sz w:val="24"/>
        </w:rPr>
      </w:pPr>
      <w:bookmarkStart w:id="1028" w:name="8.1.12.4如何使用Python_发送一封邮件？"/>
      <w:bookmarkEnd w:id="1028"/>
      <w:r>
        <w:rPr>
          <w:color w:val="6F2F9F"/>
          <w:spacing w:val="-12"/>
          <w:sz w:val="24"/>
        </w:rPr>
        <w:t xml:space="preserve">如何使用 </w:t>
      </w:r>
      <w:r>
        <w:rPr>
          <w:rFonts w:ascii="Arial" w:eastAsia="Arial"/>
          <w:b/>
          <w:color w:val="6F2F9F"/>
          <w:sz w:val="24"/>
        </w:rPr>
        <w:t>Python</w:t>
      </w:r>
      <w:r>
        <w:rPr>
          <w:rFonts w:ascii="Arial" w:eastAsia="Arial"/>
          <w:b/>
          <w:color w:val="6F2F9F"/>
          <w:spacing w:val="55"/>
          <w:sz w:val="24"/>
        </w:rPr>
        <w:t xml:space="preserve"> </w:t>
      </w:r>
      <w:r>
        <w:rPr>
          <w:color w:val="6F2F9F"/>
          <w:sz w:val="24"/>
        </w:rPr>
        <w:t>发送一封邮件？</w:t>
      </w:r>
    </w:p>
    <w:p w14:paraId="03CF05F0" w14:textId="77777777" w:rsidR="00382F71" w:rsidRDefault="00382F71">
      <w:pPr>
        <w:pStyle w:val="a3"/>
        <w:spacing w:before="12"/>
        <w:rPr>
          <w:sz w:val="26"/>
        </w:rPr>
      </w:pPr>
    </w:p>
    <w:p w14:paraId="38238DCC" w14:textId="77777777" w:rsidR="00382F71" w:rsidRDefault="00000000">
      <w:pPr>
        <w:pStyle w:val="a5"/>
        <w:numPr>
          <w:ilvl w:val="3"/>
          <w:numId w:val="210"/>
        </w:numPr>
        <w:tabs>
          <w:tab w:val="left" w:pos="1731"/>
          <w:tab w:val="left" w:pos="1732"/>
        </w:tabs>
        <w:spacing w:line="319" w:lineRule="auto"/>
        <w:ind w:right="351" w:hanging="864"/>
        <w:rPr>
          <w:sz w:val="24"/>
        </w:rPr>
      </w:pPr>
      <w:bookmarkStart w:id="1029" w:name="8.1.12.5Linux_下如何查看ip_地址，如何用Python_或_TCL"/>
      <w:bookmarkEnd w:id="1029"/>
      <w:r>
        <w:rPr>
          <w:rFonts w:ascii="Arial" w:eastAsia="Arial"/>
          <w:b/>
          <w:color w:val="6F2F9F"/>
          <w:sz w:val="24"/>
        </w:rPr>
        <w:t>Linux</w:t>
      </w:r>
      <w:r>
        <w:rPr>
          <w:rFonts w:ascii="Arial" w:eastAsia="Arial"/>
          <w:b/>
          <w:color w:val="6F2F9F"/>
          <w:spacing w:val="54"/>
          <w:sz w:val="24"/>
        </w:rPr>
        <w:t xml:space="preserve"> </w:t>
      </w:r>
      <w:r>
        <w:rPr>
          <w:color w:val="6F2F9F"/>
          <w:spacing w:val="-10"/>
          <w:sz w:val="24"/>
        </w:rPr>
        <w:t xml:space="preserve">下如何查看 </w:t>
      </w:r>
      <w:proofErr w:type="spellStart"/>
      <w:r>
        <w:rPr>
          <w:rFonts w:ascii="Arial" w:eastAsia="Arial"/>
          <w:b/>
          <w:color w:val="6F2F9F"/>
          <w:sz w:val="24"/>
        </w:rPr>
        <w:t>ip</w:t>
      </w:r>
      <w:proofErr w:type="spellEnd"/>
      <w:r>
        <w:rPr>
          <w:rFonts w:ascii="Arial" w:eastAsia="Arial"/>
          <w:b/>
          <w:color w:val="6F2F9F"/>
          <w:spacing w:val="51"/>
          <w:sz w:val="24"/>
        </w:rPr>
        <w:t xml:space="preserve"> </w:t>
      </w:r>
      <w:r>
        <w:rPr>
          <w:color w:val="6F2F9F"/>
          <w:spacing w:val="-21"/>
          <w:sz w:val="24"/>
        </w:rPr>
        <w:t xml:space="preserve">地址，如何用 </w:t>
      </w:r>
      <w:r>
        <w:rPr>
          <w:rFonts w:ascii="Arial" w:eastAsia="Arial"/>
          <w:b/>
          <w:color w:val="6F2F9F"/>
          <w:sz w:val="24"/>
        </w:rPr>
        <w:t>Python</w:t>
      </w:r>
      <w:r>
        <w:rPr>
          <w:rFonts w:ascii="Arial" w:eastAsia="Arial"/>
          <w:b/>
          <w:color w:val="6F2F9F"/>
          <w:spacing w:val="53"/>
          <w:sz w:val="24"/>
        </w:rPr>
        <w:t xml:space="preserve"> </w:t>
      </w:r>
      <w:r>
        <w:rPr>
          <w:color w:val="6F2F9F"/>
          <w:spacing w:val="1"/>
          <w:sz w:val="24"/>
        </w:rPr>
        <w:t xml:space="preserve">或 </w:t>
      </w:r>
      <w:r>
        <w:rPr>
          <w:rFonts w:ascii="Arial" w:eastAsia="Arial"/>
          <w:b/>
          <w:color w:val="6F2F9F"/>
          <w:sz w:val="24"/>
        </w:rPr>
        <w:t>TCL</w:t>
      </w:r>
      <w:r>
        <w:rPr>
          <w:rFonts w:ascii="Arial" w:eastAsia="Arial"/>
          <w:b/>
          <w:color w:val="6F2F9F"/>
          <w:spacing w:val="49"/>
          <w:sz w:val="24"/>
        </w:rPr>
        <w:t xml:space="preserve"> </w:t>
      </w:r>
      <w:r>
        <w:rPr>
          <w:color w:val="6F2F9F"/>
          <w:sz w:val="24"/>
        </w:rPr>
        <w:t>删除当前文件夹下所有文件以及目录？</w:t>
      </w:r>
    </w:p>
    <w:p w14:paraId="47039B22" w14:textId="77777777" w:rsidR="00382F71" w:rsidRDefault="00382F71">
      <w:pPr>
        <w:pStyle w:val="a3"/>
        <w:spacing w:before="2"/>
        <w:rPr>
          <w:sz w:val="19"/>
        </w:rPr>
      </w:pPr>
    </w:p>
    <w:p w14:paraId="706340E3" w14:textId="77777777" w:rsidR="00382F71" w:rsidRDefault="00000000">
      <w:pPr>
        <w:pStyle w:val="a5"/>
        <w:numPr>
          <w:ilvl w:val="3"/>
          <w:numId w:val="210"/>
        </w:numPr>
        <w:tabs>
          <w:tab w:val="left" w:pos="1731"/>
          <w:tab w:val="left" w:pos="1732"/>
        </w:tabs>
        <w:ind w:left="1731" w:hanging="1261"/>
        <w:rPr>
          <w:sz w:val="24"/>
        </w:rPr>
      </w:pPr>
      <w:bookmarkStart w:id="1030" w:name="8.1.12.6给_x_变量赋值为_abccaefs，并统计_x_变量中单词出现"/>
      <w:bookmarkEnd w:id="1030"/>
      <w:r>
        <w:rPr>
          <w:color w:val="6F2F9F"/>
          <w:spacing w:val="17"/>
          <w:sz w:val="24"/>
        </w:rPr>
        <w:t xml:space="preserve">给 </w:t>
      </w:r>
      <w:r>
        <w:rPr>
          <w:rFonts w:ascii="Arial" w:eastAsia="Arial"/>
          <w:b/>
          <w:color w:val="6F2F9F"/>
          <w:sz w:val="24"/>
        </w:rPr>
        <w:t>x</w:t>
      </w:r>
      <w:r>
        <w:rPr>
          <w:rFonts w:ascii="Arial" w:eastAsia="Arial"/>
          <w:b/>
          <w:color w:val="6F2F9F"/>
          <w:spacing w:val="77"/>
          <w:sz w:val="24"/>
        </w:rPr>
        <w:t xml:space="preserve"> </w:t>
      </w:r>
      <w:r>
        <w:rPr>
          <w:color w:val="6F2F9F"/>
          <w:spacing w:val="9"/>
          <w:sz w:val="24"/>
        </w:rPr>
        <w:t xml:space="preserve">变量赋值为 </w:t>
      </w:r>
      <w:proofErr w:type="spellStart"/>
      <w:r>
        <w:rPr>
          <w:rFonts w:ascii="Arial" w:eastAsia="Arial"/>
          <w:b/>
          <w:color w:val="6F2F9F"/>
          <w:sz w:val="24"/>
        </w:rPr>
        <w:t>abccaefs</w:t>
      </w:r>
      <w:proofErr w:type="spellEnd"/>
      <w:r>
        <w:rPr>
          <w:color w:val="6F2F9F"/>
          <w:spacing w:val="9"/>
          <w:sz w:val="24"/>
        </w:rPr>
        <w:t xml:space="preserve">，并统计 </w:t>
      </w:r>
      <w:r>
        <w:rPr>
          <w:rFonts w:ascii="Arial" w:eastAsia="Arial"/>
          <w:b/>
          <w:color w:val="6F2F9F"/>
          <w:sz w:val="24"/>
        </w:rPr>
        <w:t>x</w:t>
      </w:r>
      <w:r>
        <w:rPr>
          <w:rFonts w:ascii="Arial" w:eastAsia="Arial"/>
          <w:b/>
          <w:color w:val="6F2F9F"/>
          <w:spacing w:val="77"/>
          <w:sz w:val="24"/>
        </w:rPr>
        <w:t xml:space="preserve"> </w:t>
      </w:r>
      <w:r>
        <w:rPr>
          <w:color w:val="6F2F9F"/>
          <w:spacing w:val="5"/>
          <w:sz w:val="24"/>
        </w:rPr>
        <w:t>变量中单词出现的次数</w:t>
      </w:r>
      <w:r>
        <w:rPr>
          <w:color w:val="6F2F9F"/>
          <w:sz w:val="24"/>
        </w:rPr>
        <w:t>（</w:t>
      </w:r>
      <w:r>
        <w:rPr>
          <w:rFonts w:ascii="Arial" w:eastAsia="Arial"/>
          <w:b/>
          <w:color w:val="6F2F9F"/>
          <w:sz w:val="24"/>
        </w:rPr>
        <w:t>java</w:t>
      </w:r>
      <w:r>
        <w:rPr>
          <w:rFonts w:ascii="Arial" w:eastAsia="Arial"/>
          <w:b/>
          <w:color w:val="6F2F9F"/>
          <w:spacing w:val="80"/>
          <w:sz w:val="24"/>
        </w:rPr>
        <w:t xml:space="preserve"> </w:t>
      </w:r>
      <w:r>
        <w:rPr>
          <w:color w:val="6F2F9F"/>
          <w:sz w:val="24"/>
        </w:rPr>
        <w:t>或</w:t>
      </w:r>
    </w:p>
    <w:p w14:paraId="2ABD46FE" w14:textId="77777777" w:rsidR="00382F71" w:rsidRDefault="00000000">
      <w:pPr>
        <w:spacing w:before="105"/>
        <w:ind w:left="1335"/>
        <w:rPr>
          <w:sz w:val="24"/>
        </w:rPr>
      </w:pPr>
      <w:r>
        <w:rPr>
          <w:rFonts w:ascii="Arial" w:eastAsia="Arial"/>
          <w:b/>
          <w:color w:val="6F2F9F"/>
          <w:sz w:val="24"/>
        </w:rPr>
        <w:t>Python</w:t>
      </w:r>
      <w:r>
        <w:rPr>
          <w:rFonts w:ascii="Arial" w:eastAsia="Arial"/>
          <w:b/>
          <w:color w:val="6F2F9F"/>
          <w:spacing w:val="55"/>
          <w:sz w:val="24"/>
        </w:rPr>
        <w:t xml:space="preserve"> </w:t>
      </w:r>
      <w:r>
        <w:rPr>
          <w:color w:val="6F2F9F"/>
          <w:sz w:val="24"/>
        </w:rPr>
        <w:t>任选一种语言编写）</w:t>
      </w:r>
    </w:p>
    <w:p w14:paraId="3A5941EF" w14:textId="77777777" w:rsidR="00382F71" w:rsidRDefault="00382F71">
      <w:pPr>
        <w:pStyle w:val="a3"/>
        <w:rPr>
          <w:sz w:val="26"/>
        </w:rPr>
      </w:pPr>
    </w:p>
    <w:p w14:paraId="0D43487E" w14:textId="77777777" w:rsidR="00382F71" w:rsidRDefault="00382F71">
      <w:pPr>
        <w:pStyle w:val="a3"/>
        <w:rPr>
          <w:sz w:val="26"/>
        </w:rPr>
      </w:pPr>
    </w:p>
    <w:p w14:paraId="6940B501" w14:textId="77777777" w:rsidR="00382F71" w:rsidRDefault="00382F71">
      <w:pPr>
        <w:pStyle w:val="a3"/>
        <w:spacing w:before="4"/>
        <w:rPr>
          <w:sz w:val="23"/>
        </w:rPr>
      </w:pPr>
    </w:p>
    <w:p w14:paraId="726CE025" w14:textId="77777777" w:rsidR="00382F71" w:rsidRDefault="00000000">
      <w:pPr>
        <w:pStyle w:val="3"/>
        <w:numPr>
          <w:ilvl w:val="1"/>
          <w:numId w:val="210"/>
        </w:numPr>
        <w:tabs>
          <w:tab w:val="left" w:pos="1048"/>
        </w:tabs>
        <w:ind w:hanging="577"/>
      </w:pPr>
      <w:bookmarkStart w:id="1031" w:name="8.2输入与输出"/>
      <w:bookmarkStart w:id="1032" w:name="_bookmark513"/>
      <w:bookmarkEnd w:id="1031"/>
      <w:bookmarkEnd w:id="1032"/>
      <w:r>
        <w:rPr>
          <w:color w:val="1F487C"/>
        </w:rPr>
        <w:t>输入与输出</w:t>
      </w:r>
    </w:p>
    <w:p w14:paraId="55DFE426" w14:textId="77777777" w:rsidR="00382F71" w:rsidRDefault="00382F71">
      <w:pPr>
        <w:sectPr w:rsidR="00382F71">
          <w:pgSz w:w="11910" w:h="16840"/>
          <w:pgMar w:top="1200" w:right="940" w:bottom="680" w:left="820" w:header="0" w:footer="406" w:gutter="0"/>
          <w:cols w:space="720"/>
        </w:sectPr>
      </w:pPr>
    </w:p>
    <w:p w14:paraId="094077A0" w14:textId="77777777" w:rsidR="00382F71" w:rsidRDefault="00000000">
      <w:pPr>
        <w:pStyle w:val="5"/>
        <w:numPr>
          <w:ilvl w:val="2"/>
          <w:numId w:val="210"/>
        </w:numPr>
        <w:tabs>
          <w:tab w:val="left" w:pos="1192"/>
        </w:tabs>
        <w:spacing w:before="42"/>
        <w:ind w:hanging="721"/>
        <w:rPr>
          <w:rFonts w:ascii="Calibri" w:eastAsia="Calibri"/>
          <w:b/>
          <w:color w:val="4AACC5"/>
        </w:rPr>
      </w:pPr>
      <w:bookmarkStart w:id="1033" w:name="8.2.1代码中要修改不可变数据会出现什么问题?_抛出什么异常?"/>
      <w:bookmarkStart w:id="1034" w:name="_bookmark514"/>
      <w:bookmarkEnd w:id="1033"/>
      <w:bookmarkEnd w:id="1034"/>
      <w:r>
        <w:rPr>
          <w:color w:val="4AACC5"/>
        </w:rPr>
        <w:lastRenderedPageBreak/>
        <w:t>代码中要修改不可变数据会出现什么问题</w:t>
      </w:r>
      <w:r>
        <w:rPr>
          <w:rFonts w:ascii="Calibri" w:eastAsia="Calibri"/>
          <w:b/>
          <w:color w:val="4AACC5"/>
          <w:spacing w:val="42"/>
        </w:rPr>
        <w:t xml:space="preserve">? </w:t>
      </w:r>
      <w:r>
        <w:rPr>
          <w:color w:val="4AACC5"/>
        </w:rPr>
        <w:t>抛出什么异常</w:t>
      </w:r>
      <w:r>
        <w:rPr>
          <w:rFonts w:ascii="Calibri" w:eastAsia="Calibri"/>
          <w:b/>
          <w:color w:val="4AACC5"/>
        </w:rPr>
        <w:t>?</w:t>
      </w:r>
    </w:p>
    <w:p w14:paraId="0939E53C" w14:textId="77777777" w:rsidR="00382F71" w:rsidRDefault="00382F71">
      <w:pPr>
        <w:pStyle w:val="a3"/>
        <w:spacing w:before="11"/>
        <w:rPr>
          <w:rFonts w:ascii="Calibri"/>
          <w:b/>
          <w:sz w:val="23"/>
        </w:rPr>
      </w:pPr>
    </w:p>
    <w:p w14:paraId="0D1BD371" w14:textId="77777777" w:rsidR="00382F71" w:rsidRDefault="00000000">
      <w:pPr>
        <w:pStyle w:val="a3"/>
        <w:ind w:left="471"/>
      </w:pPr>
      <w:r>
        <w:rPr>
          <w:spacing w:val="-1"/>
        </w:rPr>
        <w:t xml:space="preserve">代码不会正常运行，抛出 </w:t>
      </w:r>
      <w:proofErr w:type="spellStart"/>
      <w:r>
        <w:rPr>
          <w:rFonts w:ascii="Calibri" w:eastAsia="Calibri"/>
        </w:rPr>
        <w:t>TypeError</w:t>
      </w:r>
      <w:proofErr w:type="spellEnd"/>
      <w:r>
        <w:rPr>
          <w:rFonts w:ascii="Calibri" w:eastAsia="Calibri"/>
          <w:spacing w:val="1"/>
        </w:rPr>
        <w:t xml:space="preserve"> </w:t>
      </w:r>
      <w:r>
        <w:t>异常。</w:t>
      </w:r>
    </w:p>
    <w:p w14:paraId="7F8B42B4" w14:textId="77777777" w:rsidR="00382F71" w:rsidRDefault="00382F71">
      <w:pPr>
        <w:pStyle w:val="a3"/>
        <w:spacing w:before="7"/>
        <w:rPr>
          <w:sz w:val="15"/>
        </w:rPr>
      </w:pPr>
    </w:p>
    <w:p w14:paraId="1C8AFD7C" w14:textId="77777777" w:rsidR="00382F71" w:rsidRDefault="00000000">
      <w:pPr>
        <w:pStyle w:val="a5"/>
        <w:numPr>
          <w:ilvl w:val="0"/>
          <w:numId w:val="219"/>
        </w:numPr>
        <w:tabs>
          <w:tab w:val="left" w:pos="632"/>
        </w:tabs>
        <w:spacing w:line="417" w:lineRule="auto"/>
        <w:ind w:left="471" w:right="4173" w:firstLine="0"/>
        <w:rPr>
          <w:sz w:val="21"/>
        </w:rPr>
      </w:pPr>
      <w:r>
        <w:rPr>
          <w:sz w:val="21"/>
        </w:rPr>
        <w:t>代码中要修改不可变数据会出现什么问题</w:t>
      </w:r>
      <w:r>
        <w:rPr>
          <w:rFonts w:ascii="Calibri" w:eastAsia="Calibri"/>
          <w:spacing w:val="22"/>
          <w:sz w:val="21"/>
        </w:rPr>
        <w:t xml:space="preserve">? </w:t>
      </w:r>
      <w:r>
        <w:rPr>
          <w:sz w:val="21"/>
        </w:rPr>
        <w:t>抛出什么异常</w:t>
      </w:r>
      <w:r>
        <w:rPr>
          <w:rFonts w:ascii="Calibri" w:eastAsia="Calibri"/>
          <w:sz w:val="21"/>
        </w:rPr>
        <w:t>?</w:t>
      </w:r>
      <w:r>
        <w:rPr>
          <w:rFonts w:ascii="Calibri" w:eastAsia="Calibri"/>
          <w:spacing w:val="-44"/>
          <w:sz w:val="21"/>
        </w:rPr>
        <w:t xml:space="preserve"> </w:t>
      </w:r>
      <w:r>
        <w:rPr>
          <w:sz w:val="21"/>
        </w:rPr>
        <w:t xml:space="preserve">代码不会正常运行，抛出 </w:t>
      </w:r>
      <w:proofErr w:type="spellStart"/>
      <w:r>
        <w:rPr>
          <w:rFonts w:ascii="Calibri" w:eastAsia="Calibri"/>
          <w:sz w:val="21"/>
        </w:rPr>
        <w:t>TypeError</w:t>
      </w:r>
      <w:proofErr w:type="spellEnd"/>
      <w:r>
        <w:rPr>
          <w:rFonts w:ascii="Calibri" w:eastAsia="Calibri"/>
          <w:spacing w:val="9"/>
          <w:sz w:val="21"/>
        </w:rPr>
        <w:t xml:space="preserve"> </w:t>
      </w:r>
      <w:r>
        <w:rPr>
          <w:sz w:val="21"/>
        </w:rPr>
        <w:t>异常。</w:t>
      </w:r>
    </w:p>
    <w:p w14:paraId="1B2B4EE6" w14:textId="77777777" w:rsidR="00382F71" w:rsidRDefault="00382F71">
      <w:pPr>
        <w:pStyle w:val="a3"/>
        <w:rPr>
          <w:sz w:val="22"/>
        </w:rPr>
      </w:pPr>
    </w:p>
    <w:p w14:paraId="677E80A7" w14:textId="77777777" w:rsidR="00382F71" w:rsidRDefault="00382F71">
      <w:pPr>
        <w:pStyle w:val="a3"/>
        <w:spacing w:before="2"/>
        <w:rPr>
          <w:sz w:val="31"/>
        </w:rPr>
      </w:pPr>
    </w:p>
    <w:p w14:paraId="7B1A8239" w14:textId="77777777" w:rsidR="00382F71" w:rsidRDefault="00000000">
      <w:pPr>
        <w:pStyle w:val="a5"/>
        <w:numPr>
          <w:ilvl w:val="2"/>
          <w:numId w:val="210"/>
        </w:numPr>
        <w:tabs>
          <w:tab w:val="left" w:pos="1192"/>
        </w:tabs>
        <w:ind w:hanging="721"/>
        <w:rPr>
          <w:rFonts w:ascii="Calibri" w:eastAsia="Calibri"/>
          <w:b/>
          <w:color w:val="4AACC5"/>
          <w:sz w:val="28"/>
        </w:rPr>
      </w:pPr>
      <w:bookmarkStart w:id="1035" w:name="8.2.2print_调用_Python_中底层的什么方法?"/>
      <w:bookmarkStart w:id="1036" w:name="_bookmark515"/>
      <w:bookmarkEnd w:id="1035"/>
      <w:bookmarkEnd w:id="1036"/>
      <w:r>
        <w:rPr>
          <w:rFonts w:ascii="Calibri" w:eastAsia="Calibri"/>
          <w:b/>
          <w:color w:val="4AACC5"/>
          <w:sz w:val="28"/>
        </w:rPr>
        <w:t>print</w:t>
      </w:r>
      <w:r>
        <w:rPr>
          <w:rFonts w:ascii="Calibri" w:eastAsia="Calibri"/>
          <w:b/>
          <w:color w:val="4AACC5"/>
          <w:spacing w:val="76"/>
          <w:sz w:val="28"/>
        </w:rPr>
        <w:t xml:space="preserve"> </w:t>
      </w:r>
      <w:r>
        <w:rPr>
          <w:color w:val="4AACC5"/>
          <w:sz w:val="28"/>
        </w:rPr>
        <w:t xml:space="preserve">调用 </w:t>
      </w:r>
      <w:r>
        <w:rPr>
          <w:rFonts w:ascii="Calibri" w:eastAsia="Calibri"/>
          <w:b/>
          <w:color w:val="4AACC5"/>
          <w:sz w:val="28"/>
        </w:rPr>
        <w:t>Python</w:t>
      </w:r>
      <w:r>
        <w:rPr>
          <w:rFonts w:ascii="Calibri" w:eastAsia="Calibri"/>
          <w:b/>
          <w:color w:val="4AACC5"/>
          <w:spacing w:val="76"/>
          <w:sz w:val="28"/>
        </w:rPr>
        <w:t xml:space="preserve"> </w:t>
      </w:r>
      <w:r>
        <w:rPr>
          <w:color w:val="4AACC5"/>
          <w:sz w:val="28"/>
        </w:rPr>
        <w:t>中底层的什么方法</w:t>
      </w:r>
      <w:r>
        <w:rPr>
          <w:rFonts w:ascii="Calibri" w:eastAsia="Calibri"/>
          <w:b/>
          <w:color w:val="4AACC5"/>
          <w:sz w:val="28"/>
        </w:rPr>
        <w:t>?</w:t>
      </w:r>
    </w:p>
    <w:p w14:paraId="4302B2B4" w14:textId="77777777" w:rsidR="00382F71" w:rsidRDefault="00382F71">
      <w:pPr>
        <w:pStyle w:val="a3"/>
        <w:spacing w:before="11"/>
        <w:rPr>
          <w:rFonts w:ascii="Calibri"/>
          <w:b/>
          <w:sz w:val="23"/>
        </w:rPr>
      </w:pPr>
    </w:p>
    <w:p w14:paraId="598E6FBE" w14:textId="77777777" w:rsidR="00382F71" w:rsidRDefault="00000000">
      <w:pPr>
        <w:pStyle w:val="a3"/>
        <w:ind w:left="471"/>
      </w:pPr>
      <w:r>
        <w:rPr>
          <w:rFonts w:ascii="Calibri" w:eastAsia="Calibri"/>
        </w:rPr>
        <w:t>print</w:t>
      </w:r>
      <w:r>
        <w:rPr>
          <w:rFonts w:ascii="Calibri" w:eastAsia="Calibri"/>
          <w:spacing w:val="46"/>
        </w:rPr>
        <w:t xml:space="preserve"> </w:t>
      </w:r>
      <w:r>
        <w:rPr>
          <w:spacing w:val="-2"/>
        </w:rPr>
        <w:t xml:space="preserve">方法默认调用 </w:t>
      </w:r>
      <w:proofErr w:type="spellStart"/>
      <w:r>
        <w:rPr>
          <w:rFonts w:ascii="Calibri" w:eastAsia="Calibri"/>
        </w:rPr>
        <w:t>sys.stdout.write</w:t>
      </w:r>
      <w:proofErr w:type="spellEnd"/>
      <w:r>
        <w:rPr>
          <w:rFonts w:ascii="Calibri" w:eastAsia="Calibri"/>
          <w:spacing w:val="44"/>
        </w:rPr>
        <w:t xml:space="preserve"> </w:t>
      </w:r>
      <w:r>
        <w:t>方法，即往控制台打印字符串。</w:t>
      </w:r>
    </w:p>
    <w:p w14:paraId="4861A962" w14:textId="77777777" w:rsidR="00382F71" w:rsidRDefault="00382F71">
      <w:pPr>
        <w:pStyle w:val="a3"/>
        <w:rPr>
          <w:sz w:val="22"/>
        </w:rPr>
      </w:pPr>
    </w:p>
    <w:p w14:paraId="65ABFAE0" w14:textId="77777777" w:rsidR="00382F71" w:rsidRDefault="00382F71">
      <w:pPr>
        <w:pStyle w:val="a3"/>
        <w:rPr>
          <w:sz w:val="22"/>
        </w:rPr>
      </w:pPr>
    </w:p>
    <w:p w14:paraId="11C46142" w14:textId="77777777" w:rsidR="00382F71" w:rsidRDefault="00382F71">
      <w:pPr>
        <w:pStyle w:val="a3"/>
        <w:spacing w:before="9"/>
        <w:rPr>
          <w:sz w:val="24"/>
        </w:rPr>
      </w:pPr>
    </w:p>
    <w:p w14:paraId="35D3DA73" w14:textId="77777777" w:rsidR="00382F71" w:rsidRDefault="00000000">
      <w:pPr>
        <w:pStyle w:val="a5"/>
        <w:numPr>
          <w:ilvl w:val="2"/>
          <w:numId w:val="210"/>
        </w:numPr>
        <w:tabs>
          <w:tab w:val="left" w:pos="1192"/>
        </w:tabs>
        <w:ind w:hanging="721"/>
        <w:rPr>
          <w:rFonts w:ascii="Calibri" w:eastAsia="Calibri"/>
          <w:b/>
          <w:color w:val="4AACC5"/>
          <w:sz w:val="28"/>
        </w:rPr>
      </w:pPr>
      <w:bookmarkStart w:id="1037" w:name="8.2.3简述你对_input()函数的理解?"/>
      <w:bookmarkStart w:id="1038" w:name="_bookmark516"/>
      <w:bookmarkEnd w:id="1037"/>
      <w:bookmarkEnd w:id="1038"/>
      <w:r>
        <w:rPr>
          <w:color w:val="4AACC5"/>
          <w:sz w:val="28"/>
        </w:rPr>
        <w:t xml:space="preserve">简述你对 </w:t>
      </w:r>
      <w:r>
        <w:rPr>
          <w:rFonts w:ascii="Calibri" w:eastAsia="Calibri"/>
          <w:b/>
          <w:color w:val="4AACC5"/>
          <w:sz w:val="28"/>
        </w:rPr>
        <w:t>input()</w:t>
      </w:r>
      <w:r>
        <w:rPr>
          <w:color w:val="4AACC5"/>
          <w:sz w:val="28"/>
        </w:rPr>
        <w:t>函数的理解</w:t>
      </w:r>
      <w:r>
        <w:rPr>
          <w:rFonts w:ascii="Calibri" w:eastAsia="Calibri"/>
          <w:b/>
          <w:color w:val="4AACC5"/>
          <w:sz w:val="28"/>
        </w:rPr>
        <w:t>?</w:t>
      </w:r>
    </w:p>
    <w:p w14:paraId="1B702D78" w14:textId="77777777" w:rsidR="00382F71" w:rsidRDefault="00382F71">
      <w:pPr>
        <w:pStyle w:val="a3"/>
        <w:spacing w:before="11"/>
        <w:rPr>
          <w:rFonts w:ascii="Calibri"/>
          <w:b/>
          <w:sz w:val="23"/>
        </w:rPr>
      </w:pPr>
    </w:p>
    <w:p w14:paraId="398D1735" w14:textId="77777777" w:rsidR="00382F71" w:rsidRDefault="00000000">
      <w:pPr>
        <w:pStyle w:val="a3"/>
        <w:spacing w:line="417" w:lineRule="auto"/>
        <w:ind w:left="471" w:right="350"/>
        <w:jc w:val="both"/>
      </w:pPr>
      <w:r>
        <w:rPr>
          <w:w w:val="99"/>
        </w:rPr>
        <w:t>在</w:t>
      </w:r>
      <w:r>
        <w:rPr>
          <w:spacing w:val="2"/>
        </w:rPr>
        <w:t xml:space="preserve"> </w:t>
      </w:r>
      <w:r>
        <w:rPr>
          <w:rFonts w:ascii="Calibri" w:eastAsia="Calibri"/>
          <w:w w:val="99"/>
        </w:rPr>
        <w:t>P</w:t>
      </w:r>
      <w:r>
        <w:rPr>
          <w:rFonts w:ascii="Calibri" w:eastAsia="Calibri"/>
          <w:spacing w:val="1"/>
          <w:w w:val="99"/>
        </w:rPr>
        <w:t>y</w:t>
      </w:r>
      <w:r>
        <w:rPr>
          <w:rFonts w:ascii="Calibri" w:eastAsia="Calibri"/>
          <w:spacing w:val="-1"/>
          <w:w w:val="99"/>
        </w:rPr>
        <w:t>t</w:t>
      </w:r>
      <w:r>
        <w:rPr>
          <w:rFonts w:ascii="Calibri" w:eastAsia="Calibri"/>
          <w:w w:val="99"/>
        </w:rPr>
        <w:t>hon3</w:t>
      </w:r>
      <w:r>
        <w:rPr>
          <w:rFonts w:ascii="Calibri" w:eastAsia="Calibri"/>
          <w:spacing w:val="5"/>
        </w:rPr>
        <w:t xml:space="preserve">  </w:t>
      </w:r>
      <w:r>
        <w:rPr>
          <w:spacing w:val="-42"/>
          <w:w w:val="99"/>
        </w:rPr>
        <w:t>中，</w:t>
      </w:r>
      <w:r>
        <w:rPr>
          <w:rFonts w:ascii="Calibri" w:eastAsia="Calibri"/>
          <w:w w:val="99"/>
        </w:rPr>
        <w:t>inpu</w:t>
      </w:r>
      <w:r>
        <w:rPr>
          <w:rFonts w:ascii="Calibri" w:eastAsia="Calibri"/>
          <w:spacing w:val="-1"/>
          <w:w w:val="99"/>
        </w:rPr>
        <w:t>t(</w:t>
      </w:r>
      <w:r>
        <w:rPr>
          <w:rFonts w:ascii="Calibri" w:eastAsia="Calibri"/>
          <w:spacing w:val="1"/>
          <w:w w:val="99"/>
        </w:rPr>
        <w:t>)</w:t>
      </w:r>
      <w:r>
        <w:rPr>
          <w:spacing w:val="-18"/>
          <w:w w:val="99"/>
        </w:rPr>
        <w:t>获取用户输入，不论用户输入的是什么，获取到的都是字符串类型的。在</w:t>
      </w:r>
      <w:r>
        <w:t xml:space="preserve"> </w:t>
      </w:r>
      <w:r>
        <w:rPr>
          <w:rFonts w:ascii="Calibri" w:eastAsia="Calibri"/>
          <w:w w:val="99"/>
        </w:rPr>
        <w:t>P</w:t>
      </w:r>
      <w:r>
        <w:rPr>
          <w:rFonts w:ascii="Calibri" w:eastAsia="Calibri"/>
          <w:spacing w:val="1"/>
          <w:w w:val="99"/>
        </w:rPr>
        <w:t>y</w:t>
      </w:r>
      <w:r>
        <w:rPr>
          <w:rFonts w:ascii="Calibri" w:eastAsia="Calibri"/>
          <w:spacing w:val="2"/>
          <w:w w:val="99"/>
        </w:rPr>
        <w:t>t</w:t>
      </w:r>
      <w:r>
        <w:rPr>
          <w:rFonts w:ascii="Calibri" w:eastAsia="Calibri"/>
          <w:w w:val="99"/>
        </w:rPr>
        <w:t>hon2</w:t>
      </w:r>
      <w:r>
        <w:rPr>
          <w:spacing w:val="22"/>
          <w:w w:val="95"/>
        </w:rPr>
        <w:t xml:space="preserve">中有 </w:t>
      </w:r>
      <w:proofErr w:type="spellStart"/>
      <w:r>
        <w:rPr>
          <w:rFonts w:ascii="Calibri" w:eastAsia="Calibri"/>
          <w:w w:val="95"/>
        </w:rPr>
        <w:t>raw_input</w:t>
      </w:r>
      <w:proofErr w:type="spellEnd"/>
      <w:r>
        <w:rPr>
          <w:rFonts w:ascii="Calibri" w:eastAsia="Calibri"/>
          <w:w w:val="95"/>
        </w:rPr>
        <w:t>()</w:t>
      </w:r>
      <w:r>
        <w:rPr>
          <w:spacing w:val="33"/>
          <w:w w:val="95"/>
        </w:rPr>
        <w:t xml:space="preserve">和 </w:t>
      </w:r>
      <w:r>
        <w:rPr>
          <w:rFonts w:ascii="Calibri" w:eastAsia="Calibri"/>
          <w:w w:val="95"/>
        </w:rPr>
        <w:t>input()</w:t>
      </w:r>
      <w:r>
        <w:rPr>
          <w:rFonts w:ascii="Calibri" w:eastAsia="Calibri"/>
          <w:spacing w:val="16"/>
          <w:w w:val="95"/>
        </w:rPr>
        <w:t xml:space="preserve">, </w:t>
      </w:r>
      <w:proofErr w:type="spellStart"/>
      <w:r>
        <w:rPr>
          <w:rFonts w:ascii="Calibri" w:eastAsia="Calibri"/>
          <w:w w:val="95"/>
        </w:rPr>
        <w:t>raw_input</w:t>
      </w:r>
      <w:proofErr w:type="spellEnd"/>
      <w:r>
        <w:rPr>
          <w:rFonts w:ascii="Calibri" w:eastAsia="Calibri"/>
          <w:w w:val="95"/>
        </w:rPr>
        <w:t>()</w:t>
      </w:r>
      <w:r>
        <w:rPr>
          <w:spacing w:val="33"/>
          <w:w w:val="95"/>
        </w:rPr>
        <w:t xml:space="preserve">和 </w:t>
      </w:r>
      <w:r>
        <w:rPr>
          <w:rFonts w:ascii="Calibri" w:eastAsia="Calibri"/>
          <w:w w:val="95"/>
        </w:rPr>
        <w:t>Python3</w:t>
      </w:r>
      <w:r>
        <w:rPr>
          <w:rFonts w:ascii="Calibri" w:eastAsia="Calibri"/>
          <w:spacing w:val="32"/>
          <w:w w:val="95"/>
        </w:rPr>
        <w:t xml:space="preserve"> </w:t>
      </w:r>
      <w:r>
        <w:rPr>
          <w:spacing w:val="22"/>
          <w:w w:val="95"/>
        </w:rPr>
        <w:t xml:space="preserve">中的 </w:t>
      </w:r>
      <w:r>
        <w:rPr>
          <w:rFonts w:ascii="Calibri" w:eastAsia="Calibri"/>
          <w:w w:val="95"/>
        </w:rPr>
        <w:t>input()</w:t>
      </w:r>
      <w:r>
        <w:rPr>
          <w:spacing w:val="-2"/>
          <w:w w:val="95"/>
        </w:rPr>
        <w:t xml:space="preserve">作用是一样的， </w:t>
      </w:r>
      <w:r>
        <w:rPr>
          <w:rFonts w:ascii="Calibri" w:eastAsia="Calibri"/>
          <w:w w:val="95"/>
        </w:rPr>
        <w:t>input()</w:t>
      </w:r>
      <w:r>
        <w:rPr>
          <w:w w:val="95"/>
        </w:rPr>
        <w:t>输入的是什么数</w:t>
      </w:r>
      <w:r>
        <w:t>据类型的，获取到的就是什么数据类型的。</w:t>
      </w:r>
    </w:p>
    <w:p w14:paraId="74C01216" w14:textId="77777777" w:rsidR="00382F71" w:rsidRDefault="00382F71">
      <w:pPr>
        <w:pStyle w:val="a3"/>
        <w:rPr>
          <w:sz w:val="20"/>
        </w:rPr>
      </w:pPr>
    </w:p>
    <w:p w14:paraId="0782BAED" w14:textId="77777777" w:rsidR="00382F71" w:rsidRDefault="00382F71">
      <w:pPr>
        <w:pStyle w:val="a3"/>
        <w:rPr>
          <w:sz w:val="20"/>
        </w:rPr>
      </w:pPr>
    </w:p>
    <w:p w14:paraId="3D49BCFC" w14:textId="77777777" w:rsidR="00382F71" w:rsidRDefault="00000000">
      <w:pPr>
        <w:pStyle w:val="a5"/>
        <w:numPr>
          <w:ilvl w:val="2"/>
          <w:numId w:val="210"/>
        </w:numPr>
        <w:tabs>
          <w:tab w:val="left" w:pos="1192"/>
        </w:tabs>
        <w:spacing w:before="168"/>
        <w:ind w:hanging="721"/>
        <w:rPr>
          <w:rFonts w:ascii="Calibri" w:eastAsia="Calibri"/>
          <w:color w:val="4AACC5"/>
          <w:sz w:val="28"/>
        </w:rPr>
      </w:pPr>
      <w:bookmarkStart w:id="1039" w:name="8.2.4python_两层列表怎么提取第二层的元素"/>
      <w:bookmarkStart w:id="1040" w:name="_bookmark517"/>
      <w:bookmarkEnd w:id="1039"/>
      <w:bookmarkEnd w:id="1040"/>
      <w:r>
        <w:rPr>
          <w:rFonts w:ascii="Calibri" w:eastAsia="Calibri"/>
          <w:b/>
          <w:color w:val="4AACC5"/>
          <w:sz w:val="28"/>
        </w:rPr>
        <w:t>python</w:t>
      </w:r>
      <w:r>
        <w:rPr>
          <w:rFonts w:ascii="Calibri" w:eastAsia="Calibri"/>
          <w:b/>
          <w:color w:val="4AACC5"/>
          <w:spacing w:val="79"/>
          <w:sz w:val="28"/>
        </w:rPr>
        <w:t xml:space="preserve"> </w:t>
      </w:r>
      <w:r>
        <w:rPr>
          <w:color w:val="4AACC5"/>
          <w:sz w:val="28"/>
        </w:rPr>
        <w:t>两层列表怎么提取第二层的元素</w:t>
      </w:r>
    </w:p>
    <w:p w14:paraId="50E3F3CD" w14:textId="77777777" w:rsidR="00382F71" w:rsidRDefault="00000000">
      <w:pPr>
        <w:pStyle w:val="a3"/>
        <w:spacing w:before="1"/>
        <w:rPr>
          <w:sz w:val="12"/>
        </w:rPr>
      </w:pPr>
      <w:r>
        <w:pict w14:anchorId="13F9897C">
          <v:group id="_x0000_s2062" style="position:absolute;margin-left:64.55pt;margin-top:9.65pt;width:472.8pt;height:346.55pt;z-index:-251637248;mso-position-horizontal-relative:page" coordorigin="1291,194" coordsize="9456,6931">
            <v:shape id="_x0000_s2063" style="position:absolute;left:1291;top:193;width:9323;height:6931" coordorigin="1292,194" coordsize="9323,6931" path="m10614,194r-9322,l1292,662r,468l1292,7125r9322,l10614,662r,-468xe" fillcolor="#2b2b2b" stroked="f">
              <v:path arrowok="t"/>
            </v:shape>
            <v:shape id="_x0000_s2064" type="#_x0000_t202" style="position:absolute;left:1291;top:320;width:9343;height:684" filled="f" stroked="f">
              <v:textbox inset="0,0,0,0">
                <w:txbxContent>
                  <w:p w14:paraId="25D2B576" w14:textId="77777777" w:rsidR="00382F71" w:rsidRDefault="00000000">
                    <w:pPr>
                      <w:rPr>
                        <w:rFonts w:ascii="Courier New"/>
                        <w:sz w:val="19"/>
                      </w:rPr>
                    </w:pPr>
                    <w:r>
                      <w:rPr>
                        <w:rFonts w:ascii="Courier New"/>
                        <w:color w:val="A9B7C5"/>
                        <w:spacing w:val="-1"/>
                        <w:sz w:val="19"/>
                      </w:rPr>
                      <w:t>aa</w:t>
                    </w:r>
                    <w:r>
                      <w:rPr>
                        <w:rFonts w:ascii="Courier New"/>
                        <w:color w:val="A9B7C5"/>
                        <w:spacing w:val="-32"/>
                        <w:sz w:val="19"/>
                      </w:rPr>
                      <w:t xml:space="preserve"> </w:t>
                    </w:r>
                    <w:r>
                      <w:rPr>
                        <w:rFonts w:ascii="Courier New"/>
                        <w:color w:val="A9B7C5"/>
                        <w:spacing w:val="-1"/>
                        <w:sz w:val="19"/>
                      </w:rPr>
                      <w:t>=</w:t>
                    </w:r>
                    <w:r>
                      <w:rPr>
                        <w:rFonts w:ascii="Courier New"/>
                        <w:color w:val="A9B7C5"/>
                        <w:spacing w:val="-32"/>
                        <w:sz w:val="19"/>
                      </w:rPr>
                      <w:t xml:space="preserve"> </w:t>
                    </w:r>
                    <w:r>
                      <w:rPr>
                        <w:rFonts w:ascii="Courier New"/>
                        <w:color w:val="A9B7C5"/>
                        <w:spacing w:val="-1"/>
                        <w:sz w:val="19"/>
                      </w:rPr>
                      <w:t>[[(</w:t>
                    </w:r>
                    <w:r>
                      <w:rPr>
                        <w:rFonts w:ascii="Courier New"/>
                        <w:color w:val="6896BA"/>
                        <w:spacing w:val="-1"/>
                        <w:sz w:val="19"/>
                      </w:rPr>
                      <w:t>55736</w:t>
                    </w:r>
                    <w:r>
                      <w:rPr>
                        <w:rFonts w:ascii="Courier New"/>
                        <w:color w:val="CC7831"/>
                        <w:spacing w:val="-1"/>
                        <w:sz w:val="19"/>
                      </w:rPr>
                      <w:t>,</w:t>
                    </w:r>
                    <w:r>
                      <w:rPr>
                        <w:rFonts w:ascii="Courier New"/>
                        <w:color w:val="A9B7C5"/>
                        <w:spacing w:val="-1"/>
                        <w:sz w:val="19"/>
                      </w:rPr>
                      <w:t>)]</w:t>
                    </w:r>
                    <w:r>
                      <w:rPr>
                        <w:rFonts w:ascii="Courier New"/>
                        <w:color w:val="CC7831"/>
                        <w:spacing w:val="-1"/>
                        <w:sz w:val="19"/>
                      </w:rPr>
                      <w:t>,</w:t>
                    </w:r>
                    <w:r>
                      <w:rPr>
                        <w:rFonts w:ascii="Courier New"/>
                        <w:color w:val="CC7831"/>
                        <w:spacing w:val="-34"/>
                        <w:sz w:val="19"/>
                      </w:rPr>
                      <w:t xml:space="preserve"> </w:t>
                    </w:r>
                    <w:r>
                      <w:rPr>
                        <w:rFonts w:ascii="Courier New"/>
                        <w:color w:val="A9B7C5"/>
                        <w:spacing w:val="-1"/>
                        <w:sz w:val="19"/>
                      </w:rPr>
                      <w:t>[(</w:t>
                    </w:r>
                    <w:r>
                      <w:rPr>
                        <w:rFonts w:ascii="Courier New"/>
                        <w:color w:val="6896BA"/>
                        <w:spacing w:val="-1"/>
                        <w:sz w:val="19"/>
                      </w:rPr>
                      <w:t>55739</w:t>
                    </w:r>
                    <w:r>
                      <w:rPr>
                        <w:rFonts w:ascii="Courier New"/>
                        <w:color w:val="CC7831"/>
                        <w:spacing w:val="-1"/>
                        <w:sz w:val="19"/>
                      </w:rPr>
                      <w:t>,</w:t>
                    </w:r>
                    <w:r>
                      <w:rPr>
                        <w:rFonts w:ascii="Courier New"/>
                        <w:color w:val="A9B7C5"/>
                        <w:spacing w:val="-1"/>
                        <w:sz w:val="19"/>
                      </w:rPr>
                      <w:t>)]</w:t>
                    </w:r>
                    <w:r>
                      <w:rPr>
                        <w:rFonts w:ascii="Courier New"/>
                        <w:color w:val="CC7831"/>
                        <w:spacing w:val="-1"/>
                        <w:sz w:val="19"/>
                      </w:rPr>
                      <w:t>,</w:t>
                    </w:r>
                    <w:r>
                      <w:rPr>
                        <w:rFonts w:ascii="Courier New"/>
                        <w:color w:val="CC7831"/>
                        <w:spacing w:val="-32"/>
                        <w:sz w:val="19"/>
                      </w:rPr>
                      <w:t xml:space="preserve"> </w:t>
                    </w:r>
                    <w:r>
                      <w:rPr>
                        <w:rFonts w:ascii="Courier New"/>
                        <w:color w:val="A9B7C5"/>
                        <w:spacing w:val="-1"/>
                        <w:sz w:val="19"/>
                      </w:rPr>
                      <w:t>[(</w:t>
                    </w:r>
                    <w:r>
                      <w:rPr>
                        <w:rFonts w:ascii="Courier New"/>
                        <w:color w:val="6896BA"/>
                        <w:spacing w:val="-1"/>
                        <w:sz w:val="19"/>
                      </w:rPr>
                      <w:t>55740</w:t>
                    </w:r>
                    <w:r>
                      <w:rPr>
                        <w:rFonts w:ascii="Courier New"/>
                        <w:color w:val="CC7831"/>
                        <w:spacing w:val="-1"/>
                        <w:sz w:val="19"/>
                      </w:rPr>
                      <w:t>,</w:t>
                    </w:r>
                    <w:r>
                      <w:rPr>
                        <w:rFonts w:ascii="Courier New"/>
                        <w:color w:val="A9B7C5"/>
                        <w:spacing w:val="-1"/>
                        <w:sz w:val="19"/>
                      </w:rPr>
                      <w:t>)</w:t>
                    </w:r>
                    <w:r>
                      <w:rPr>
                        <w:rFonts w:ascii="Courier New"/>
                        <w:color w:val="CC7831"/>
                        <w:spacing w:val="-1"/>
                        <w:sz w:val="19"/>
                      </w:rPr>
                      <w:t>,</w:t>
                    </w:r>
                    <w:r>
                      <w:rPr>
                        <w:rFonts w:ascii="Courier New"/>
                        <w:color w:val="CC7831"/>
                        <w:spacing w:val="-29"/>
                        <w:sz w:val="19"/>
                      </w:rPr>
                      <w:t xml:space="preserve"> </w:t>
                    </w:r>
                    <w:r>
                      <w:rPr>
                        <w:rFonts w:ascii="Courier New"/>
                        <w:color w:val="A9B7C5"/>
                        <w:sz w:val="19"/>
                      </w:rPr>
                      <w:t>(</w:t>
                    </w:r>
                    <w:r>
                      <w:rPr>
                        <w:rFonts w:ascii="Courier New"/>
                        <w:color w:val="6896BA"/>
                        <w:sz w:val="19"/>
                      </w:rPr>
                      <w:t>55801</w:t>
                    </w:r>
                    <w:r>
                      <w:rPr>
                        <w:rFonts w:ascii="Courier New"/>
                        <w:color w:val="CC7831"/>
                        <w:sz w:val="19"/>
                      </w:rPr>
                      <w:t>,</w:t>
                    </w:r>
                    <w:r>
                      <w:rPr>
                        <w:rFonts w:ascii="Courier New"/>
                        <w:color w:val="A9B7C5"/>
                        <w:sz w:val="19"/>
                      </w:rPr>
                      <w:t>)]</w:t>
                    </w:r>
                    <w:r>
                      <w:rPr>
                        <w:rFonts w:ascii="Courier New"/>
                        <w:color w:val="CC7831"/>
                        <w:sz w:val="19"/>
                      </w:rPr>
                      <w:t>,</w:t>
                    </w:r>
                    <w:r>
                      <w:rPr>
                        <w:rFonts w:ascii="Courier New"/>
                        <w:color w:val="CC7831"/>
                        <w:spacing w:val="-32"/>
                        <w:sz w:val="19"/>
                      </w:rPr>
                      <w:t xml:space="preserve"> </w:t>
                    </w:r>
                    <w:r>
                      <w:rPr>
                        <w:rFonts w:ascii="Courier New"/>
                        <w:color w:val="A9B7C5"/>
                        <w:sz w:val="19"/>
                      </w:rPr>
                      <w:t>[(</w:t>
                    </w:r>
                    <w:r>
                      <w:rPr>
                        <w:rFonts w:ascii="Courier New"/>
                        <w:color w:val="6896BA"/>
                        <w:sz w:val="19"/>
                      </w:rPr>
                      <w:t>55748</w:t>
                    </w:r>
                    <w:r>
                      <w:rPr>
                        <w:rFonts w:ascii="Courier New"/>
                        <w:color w:val="CC7831"/>
                        <w:sz w:val="19"/>
                      </w:rPr>
                      <w:t>,</w:t>
                    </w:r>
                    <w:r>
                      <w:rPr>
                        <w:rFonts w:ascii="Courier New"/>
                        <w:color w:val="A9B7C5"/>
                        <w:sz w:val="19"/>
                      </w:rPr>
                      <w:t>)]</w:t>
                    </w:r>
                    <w:r>
                      <w:rPr>
                        <w:rFonts w:ascii="Courier New"/>
                        <w:color w:val="CC7831"/>
                        <w:sz w:val="19"/>
                      </w:rPr>
                      <w:t>,</w:t>
                    </w:r>
                    <w:r>
                      <w:rPr>
                        <w:rFonts w:ascii="Courier New"/>
                        <w:color w:val="CC7831"/>
                        <w:spacing w:val="-34"/>
                        <w:sz w:val="19"/>
                      </w:rPr>
                      <w:t xml:space="preserve"> </w:t>
                    </w:r>
                    <w:r>
                      <w:rPr>
                        <w:rFonts w:ascii="Courier New"/>
                        <w:color w:val="A9B7C5"/>
                        <w:sz w:val="19"/>
                      </w:rPr>
                      <w:t>[(</w:t>
                    </w:r>
                    <w:r>
                      <w:rPr>
                        <w:rFonts w:ascii="Courier New"/>
                        <w:color w:val="6896BA"/>
                        <w:sz w:val="19"/>
                      </w:rPr>
                      <w:t>55783</w:t>
                    </w:r>
                    <w:r>
                      <w:rPr>
                        <w:rFonts w:ascii="Courier New"/>
                        <w:color w:val="CC7831"/>
                        <w:sz w:val="19"/>
                      </w:rPr>
                      <w:t>,</w:t>
                    </w:r>
                    <w:r>
                      <w:rPr>
                        <w:rFonts w:ascii="Courier New"/>
                        <w:color w:val="A9B7C5"/>
                        <w:sz w:val="19"/>
                      </w:rPr>
                      <w:t>)</w:t>
                    </w:r>
                    <w:r>
                      <w:rPr>
                        <w:rFonts w:ascii="Courier New"/>
                        <w:color w:val="CC7831"/>
                        <w:sz w:val="19"/>
                      </w:rPr>
                      <w:t>,</w:t>
                    </w:r>
                    <w:r>
                      <w:rPr>
                        <w:rFonts w:ascii="Courier New"/>
                        <w:color w:val="CC7831"/>
                        <w:spacing w:val="-32"/>
                        <w:sz w:val="19"/>
                      </w:rPr>
                      <w:t xml:space="preserve"> </w:t>
                    </w:r>
                    <w:r>
                      <w:rPr>
                        <w:rFonts w:ascii="Courier New"/>
                        <w:color w:val="A9B7C5"/>
                        <w:sz w:val="19"/>
                      </w:rPr>
                      <w:t>(</w:t>
                    </w:r>
                    <w:r>
                      <w:rPr>
                        <w:rFonts w:ascii="Courier New"/>
                        <w:color w:val="6896BA"/>
                        <w:sz w:val="19"/>
                      </w:rPr>
                      <w:t>55786</w:t>
                    </w:r>
                    <w:r>
                      <w:rPr>
                        <w:rFonts w:ascii="Courier New"/>
                        <w:color w:val="CC7831"/>
                        <w:sz w:val="19"/>
                      </w:rPr>
                      <w:t>,</w:t>
                    </w:r>
                    <w:r>
                      <w:rPr>
                        <w:rFonts w:ascii="Courier New"/>
                        <w:color w:val="A9B7C5"/>
                        <w:sz w:val="19"/>
                      </w:rPr>
                      <w:t>)</w:t>
                    </w:r>
                    <w:r>
                      <w:rPr>
                        <w:rFonts w:ascii="Courier New"/>
                        <w:color w:val="CC7831"/>
                        <w:sz w:val="19"/>
                      </w:rPr>
                      <w:t>,</w:t>
                    </w:r>
                  </w:p>
                  <w:p w14:paraId="1F884224" w14:textId="77777777" w:rsidR="00382F71" w:rsidRDefault="00382F71">
                    <w:pPr>
                      <w:spacing w:before="3"/>
                      <w:rPr>
                        <w:rFonts w:ascii="Courier New"/>
                      </w:rPr>
                    </w:pPr>
                  </w:p>
                  <w:p w14:paraId="495E237D" w14:textId="77777777" w:rsidR="00382F71" w:rsidRDefault="00000000">
                    <w:pPr>
                      <w:rPr>
                        <w:rFonts w:ascii="Courier New"/>
                        <w:sz w:val="19"/>
                      </w:rPr>
                    </w:pPr>
                    <w:r>
                      <w:rPr>
                        <w:rFonts w:ascii="Courier New"/>
                        <w:color w:val="A9B7C5"/>
                        <w:sz w:val="19"/>
                      </w:rPr>
                      <w:t>(</w:t>
                    </w:r>
                    <w:r>
                      <w:rPr>
                        <w:rFonts w:ascii="Courier New"/>
                        <w:color w:val="6896BA"/>
                        <w:sz w:val="19"/>
                      </w:rPr>
                      <w:t>55787</w:t>
                    </w:r>
                    <w:r>
                      <w:rPr>
                        <w:rFonts w:ascii="Courier New"/>
                        <w:color w:val="CC7831"/>
                        <w:sz w:val="19"/>
                      </w:rPr>
                      <w:t>,</w:t>
                    </w:r>
                    <w:r>
                      <w:rPr>
                        <w:rFonts w:ascii="Courier New"/>
                        <w:color w:val="A9B7C5"/>
                        <w:sz w:val="19"/>
                      </w:rPr>
                      <w:t>)</w:t>
                    </w:r>
                    <w:r>
                      <w:rPr>
                        <w:rFonts w:ascii="Courier New"/>
                        <w:color w:val="CC7831"/>
                        <w:sz w:val="19"/>
                      </w:rPr>
                      <w:t>,</w:t>
                    </w:r>
                    <w:r>
                      <w:rPr>
                        <w:rFonts w:ascii="Courier New"/>
                        <w:color w:val="CC7831"/>
                        <w:spacing w:val="-8"/>
                        <w:sz w:val="19"/>
                      </w:rPr>
                      <w:t xml:space="preserve"> </w:t>
                    </w:r>
                    <w:r>
                      <w:rPr>
                        <w:rFonts w:ascii="Courier New"/>
                        <w:color w:val="A9B7C5"/>
                        <w:sz w:val="19"/>
                      </w:rPr>
                      <w:t>(</w:t>
                    </w:r>
                    <w:r>
                      <w:rPr>
                        <w:rFonts w:ascii="Courier New"/>
                        <w:color w:val="6896BA"/>
                        <w:sz w:val="19"/>
                      </w:rPr>
                      <w:t>55788</w:t>
                    </w:r>
                    <w:r>
                      <w:rPr>
                        <w:rFonts w:ascii="Courier New"/>
                        <w:color w:val="CC7831"/>
                        <w:sz w:val="19"/>
                      </w:rPr>
                      <w:t>,</w:t>
                    </w:r>
                    <w:r>
                      <w:rPr>
                        <w:rFonts w:ascii="Courier New"/>
                        <w:color w:val="A9B7C5"/>
                        <w:sz w:val="19"/>
                      </w:rPr>
                      <w:t>)</w:t>
                    </w:r>
                    <w:proofErr w:type="gramStart"/>
                    <w:r>
                      <w:rPr>
                        <w:rFonts w:ascii="Courier New"/>
                        <w:color w:val="A9B7C5"/>
                        <w:sz w:val="19"/>
                      </w:rPr>
                      <w:t>]</w:t>
                    </w:r>
                    <w:r>
                      <w:rPr>
                        <w:rFonts w:ascii="Courier New"/>
                        <w:color w:val="CC7831"/>
                        <w:sz w:val="19"/>
                      </w:rPr>
                      <w:t>,</w:t>
                    </w:r>
                    <w:r>
                      <w:rPr>
                        <w:rFonts w:ascii="Courier New"/>
                        <w:color w:val="A9B7C5"/>
                        <w:sz w:val="19"/>
                      </w:rPr>
                      <w:t>[</w:t>
                    </w:r>
                    <w:proofErr w:type="gramEnd"/>
                    <w:r>
                      <w:rPr>
                        <w:rFonts w:ascii="Courier New"/>
                        <w:color w:val="A9B7C5"/>
                        <w:sz w:val="19"/>
                      </w:rPr>
                      <w:t>(</w:t>
                    </w:r>
                    <w:r>
                      <w:rPr>
                        <w:rFonts w:ascii="Courier New"/>
                        <w:color w:val="6896BA"/>
                        <w:sz w:val="19"/>
                      </w:rPr>
                      <w:t>55817</w:t>
                    </w:r>
                    <w:r>
                      <w:rPr>
                        <w:rFonts w:ascii="Courier New"/>
                        <w:color w:val="CC7831"/>
                        <w:sz w:val="19"/>
                      </w:rPr>
                      <w:t>,</w:t>
                    </w:r>
                    <w:r>
                      <w:rPr>
                        <w:rFonts w:ascii="Courier New"/>
                        <w:color w:val="A9B7C5"/>
                        <w:sz w:val="19"/>
                      </w:rPr>
                      <w:t>)</w:t>
                    </w:r>
                    <w:r>
                      <w:rPr>
                        <w:rFonts w:ascii="Courier New"/>
                        <w:color w:val="CC7831"/>
                        <w:sz w:val="19"/>
                      </w:rPr>
                      <w:t>,</w:t>
                    </w:r>
                    <w:r>
                      <w:rPr>
                        <w:rFonts w:ascii="Courier New"/>
                        <w:color w:val="CC7831"/>
                        <w:spacing w:val="-7"/>
                        <w:sz w:val="19"/>
                      </w:rPr>
                      <w:t xml:space="preserve"> </w:t>
                    </w:r>
                    <w:r>
                      <w:rPr>
                        <w:rFonts w:ascii="Courier New"/>
                        <w:color w:val="A9B7C5"/>
                        <w:sz w:val="19"/>
                      </w:rPr>
                      <w:t>(</w:t>
                    </w:r>
                    <w:r>
                      <w:rPr>
                        <w:rFonts w:ascii="Courier New"/>
                        <w:color w:val="6896BA"/>
                        <w:sz w:val="19"/>
                      </w:rPr>
                      <w:t>55821</w:t>
                    </w:r>
                    <w:r>
                      <w:rPr>
                        <w:rFonts w:ascii="Courier New"/>
                        <w:color w:val="CC7831"/>
                        <w:sz w:val="19"/>
                      </w:rPr>
                      <w:t>,</w:t>
                    </w:r>
                    <w:r>
                      <w:rPr>
                        <w:rFonts w:ascii="Courier New"/>
                        <w:color w:val="A9B7C5"/>
                        <w:sz w:val="19"/>
                      </w:rPr>
                      <w:t>)]</w:t>
                    </w:r>
                    <w:r>
                      <w:rPr>
                        <w:rFonts w:ascii="Courier New"/>
                        <w:color w:val="CC7831"/>
                        <w:sz w:val="19"/>
                      </w:rPr>
                      <w:t>,</w:t>
                    </w:r>
                    <w:r>
                      <w:rPr>
                        <w:rFonts w:ascii="Courier New"/>
                        <w:color w:val="CC7831"/>
                        <w:spacing w:val="-8"/>
                        <w:sz w:val="19"/>
                      </w:rPr>
                      <w:t xml:space="preserve"> </w:t>
                    </w:r>
                    <w:r>
                      <w:rPr>
                        <w:rFonts w:ascii="Courier New"/>
                        <w:color w:val="A9B7C5"/>
                        <w:sz w:val="19"/>
                      </w:rPr>
                      <w:t>[(</w:t>
                    </w:r>
                    <w:r>
                      <w:rPr>
                        <w:rFonts w:ascii="Courier New"/>
                        <w:color w:val="6896BA"/>
                        <w:sz w:val="19"/>
                      </w:rPr>
                      <w:t>55818</w:t>
                    </w:r>
                    <w:r>
                      <w:rPr>
                        <w:rFonts w:ascii="Courier New"/>
                        <w:color w:val="CC7831"/>
                        <w:sz w:val="19"/>
                      </w:rPr>
                      <w:t>,</w:t>
                    </w:r>
                    <w:r>
                      <w:rPr>
                        <w:rFonts w:ascii="Courier New"/>
                        <w:color w:val="A9B7C5"/>
                        <w:sz w:val="19"/>
                      </w:rPr>
                      <w:t>)]]</w:t>
                    </w:r>
                  </w:p>
                </w:txbxContent>
              </v:textbox>
            </v:shape>
            <v:shape id="_x0000_s2065" type="#_x0000_t202" style="position:absolute;left:1291;top:2192;width:4807;height:3492" filled="f" stroked="f">
              <v:textbox inset="0,0,0,0">
                <w:txbxContent>
                  <w:p w14:paraId="5C7F6FA8" w14:textId="77777777" w:rsidR="00382F71" w:rsidRDefault="00000000">
                    <w:pPr>
                      <w:spacing w:line="520" w:lineRule="auto"/>
                      <w:ind w:left="381" w:right="2621" w:hanging="382"/>
                      <w:rPr>
                        <w:rFonts w:ascii="Courier New"/>
                        <w:sz w:val="19"/>
                      </w:rPr>
                    </w:pPr>
                    <w:r>
                      <w:rPr>
                        <w:rFonts w:ascii="Courier New"/>
                        <w:color w:val="CC7831"/>
                        <w:sz w:val="19"/>
                      </w:rPr>
                      <w:t xml:space="preserve">def </w:t>
                    </w:r>
                    <w:proofErr w:type="spellStart"/>
                    <w:r>
                      <w:rPr>
                        <w:rFonts w:ascii="Courier New"/>
                        <w:color w:val="FFC56C"/>
                        <w:sz w:val="19"/>
                      </w:rPr>
                      <w:t>getelement</w:t>
                    </w:r>
                    <w:proofErr w:type="spellEnd"/>
                    <w:r>
                      <w:rPr>
                        <w:rFonts w:ascii="Courier New"/>
                        <w:color w:val="A9B7C5"/>
                        <w:sz w:val="19"/>
                      </w:rPr>
                      <w:t>(aa):</w:t>
                    </w:r>
                    <w:r>
                      <w:rPr>
                        <w:rFonts w:ascii="Courier New"/>
                        <w:color w:val="A9B7C5"/>
                        <w:spacing w:val="-112"/>
                        <w:sz w:val="19"/>
                      </w:rPr>
                      <w:t xml:space="preserve"> </w:t>
                    </w:r>
                    <w:r>
                      <w:rPr>
                        <w:rFonts w:ascii="Courier New"/>
                        <w:color w:val="CC7831"/>
                        <w:sz w:val="19"/>
                      </w:rPr>
                      <w:t>for</w:t>
                    </w:r>
                    <w:r>
                      <w:rPr>
                        <w:rFonts w:ascii="Courier New"/>
                        <w:color w:val="CC7831"/>
                        <w:spacing w:val="-2"/>
                        <w:sz w:val="19"/>
                      </w:rPr>
                      <w:t xml:space="preserve"> </w:t>
                    </w:r>
                    <w:proofErr w:type="spellStart"/>
                    <w:r>
                      <w:rPr>
                        <w:rFonts w:ascii="Courier New"/>
                        <w:color w:val="A9B7C5"/>
                        <w:sz w:val="19"/>
                      </w:rPr>
                      <w:t>elem</w:t>
                    </w:r>
                    <w:proofErr w:type="spellEnd"/>
                    <w:r>
                      <w:rPr>
                        <w:rFonts w:ascii="Courier New"/>
                        <w:color w:val="A9B7C5"/>
                        <w:spacing w:val="-4"/>
                        <w:sz w:val="19"/>
                      </w:rPr>
                      <w:t xml:space="preserve"> </w:t>
                    </w:r>
                    <w:r>
                      <w:rPr>
                        <w:rFonts w:ascii="Courier New"/>
                        <w:color w:val="CC7831"/>
                        <w:sz w:val="19"/>
                      </w:rPr>
                      <w:t>in</w:t>
                    </w:r>
                    <w:r>
                      <w:rPr>
                        <w:rFonts w:ascii="Courier New"/>
                        <w:color w:val="CC7831"/>
                        <w:spacing w:val="-2"/>
                        <w:sz w:val="19"/>
                      </w:rPr>
                      <w:t xml:space="preserve"> </w:t>
                    </w:r>
                    <w:r>
                      <w:rPr>
                        <w:rFonts w:ascii="Courier New"/>
                        <w:color w:val="A9B7C5"/>
                        <w:sz w:val="19"/>
                      </w:rPr>
                      <w:t>aa:</w:t>
                    </w:r>
                  </w:p>
                  <w:p w14:paraId="1FEB5633" w14:textId="77777777" w:rsidR="00382F71" w:rsidRDefault="00000000">
                    <w:pPr>
                      <w:spacing w:before="2"/>
                      <w:ind w:left="760"/>
                      <w:rPr>
                        <w:rFonts w:ascii="Courier New"/>
                        <w:sz w:val="19"/>
                      </w:rPr>
                    </w:pPr>
                    <w:r>
                      <w:rPr>
                        <w:rFonts w:ascii="Courier New"/>
                        <w:color w:val="CC7831"/>
                        <w:sz w:val="19"/>
                      </w:rPr>
                      <w:t>if</w:t>
                    </w:r>
                    <w:r>
                      <w:rPr>
                        <w:rFonts w:ascii="Courier New"/>
                        <w:color w:val="CC7831"/>
                        <w:spacing w:val="-5"/>
                        <w:sz w:val="19"/>
                      </w:rPr>
                      <w:t xml:space="preserve"> </w:t>
                    </w:r>
                    <w:r>
                      <w:rPr>
                        <w:rFonts w:ascii="Courier New"/>
                        <w:color w:val="8787C5"/>
                        <w:sz w:val="19"/>
                      </w:rPr>
                      <w:t>type</w:t>
                    </w:r>
                    <w:r>
                      <w:rPr>
                        <w:rFonts w:ascii="Courier New"/>
                        <w:color w:val="A9B7C5"/>
                        <w:sz w:val="19"/>
                      </w:rPr>
                      <w:t>(</w:t>
                    </w:r>
                    <w:proofErr w:type="spellStart"/>
                    <w:r>
                      <w:rPr>
                        <w:rFonts w:ascii="Courier New"/>
                        <w:color w:val="A9B7C5"/>
                        <w:sz w:val="19"/>
                      </w:rPr>
                      <w:t>elem</w:t>
                    </w:r>
                    <w:proofErr w:type="spellEnd"/>
                    <w:r>
                      <w:rPr>
                        <w:rFonts w:ascii="Courier New"/>
                        <w:color w:val="A9B7C5"/>
                        <w:sz w:val="19"/>
                      </w:rPr>
                      <w:t>)</w:t>
                    </w:r>
                    <w:r>
                      <w:rPr>
                        <w:rFonts w:ascii="Courier New"/>
                        <w:color w:val="A9B7C5"/>
                        <w:spacing w:val="-2"/>
                        <w:sz w:val="19"/>
                      </w:rPr>
                      <w:t xml:space="preserve"> </w:t>
                    </w:r>
                    <w:r>
                      <w:rPr>
                        <w:rFonts w:ascii="Courier New"/>
                        <w:color w:val="A9B7C5"/>
                        <w:sz w:val="19"/>
                      </w:rPr>
                      <w:t>==</w:t>
                    </w:r>
                    <w:r>
                      <w:rPr>
                        <w:rFonts w:ascii="Courier New"/>
                        <w:color w:val="A9B7C5"/>
                        <w:spacing w:val="-5"/>
                        <w:sz w:val="19"/>
                      </w:rPr>
                      <w:t xml:space="preserve"> </w:t>
                    </w:r>
                    <w:proofErr w:type="gramStart"/>
                    <w:r>
                      <w:rPr>
                        <w:rFonts w:ascii="Courier New"/>
                        <w:color w:val="8787C5"/>
                        <w:sz w:val="19"/>
                      </w:rPr>
                      <w:t>type</w:t>
                    </w:r>
                    <w:r>
                      <w:rPr>
                        <w:rFonts w:ascii="Courier New"/>
                        <w:color w:val="A9B7C5"/>
                        <w:sz w:val="19"/>
                      </w:rPr>
                      <w:t>(</w:t>
                    </w:r>
                    <w:proofErr w:type="gramEnd"/>
                    <w:r>
                      <w:rPr>
                        <w:rFonts w:ascii="Courier New"/>
                        <w:color w:val="A9B7C5"/>
                        <w:sz w:val="19"/>
                      </w:rPr>
                      <w:t>[]):</w:t>
                    </w:r>
                  </w:p>
                  <w:p w14:paraId="2256B806" w14:textId="77777777" w:rsidR="00382F71" w:rsidRDefault="00382F71">
                    <w:pPr>
                      <w:spacing w:before="3"/>
                      <w:rPr>
                        <w:rFonts w:ascii="Courier New"/>
                      </w:rPr>
                    </w:pPr>
                  </w:p>
                  <w:p w14:paraId="73DE7B51" w14:textId="77777777" w:rsidR="00382F71" w:rsidRDefault="00000000">
                    <w:pPr>
                      <w:spacing w:line="520" w:lineRule="auto"/>
                      <w:ind w:left="1521" w:right="15" w:hanging="382"/>
                      <w:rPr>
                        <w:rFonts w:ascii="Courier New"/>
                        <w:sz w:val="19"/>
                      </w:rPr>
                    </w:pPr>
                    <w:r>
                      <w:rPr>
                        <w:rFonts w:ascii="Courier New"/>
                        <w:color w:val="CC7831"/>
                        <w:sz w:val="19"/>
                      </w:rPr>
                      <w:t>for</w:t>
                    </w:r>
                    <w:r>
                      <w:rPr>
                        <w:rFonts w:ascii="Courier New"/>
                        <w:color w:val="CC7831"/>
                        <w:spacing w:val="-7"/>
                        <w:sz w:val="19"/>
                      </w:rPr>
                      <w:t xml:space="preserve"> </w:t>
                    </w:r>
                    <w:r>
                      <w:rPr>
                        <w:rFonts w:ascii="Courier New"/>
                        <w:color w:val="A9B7C5"/>
                        <w:sz w:val="19"/>
                      </w:rPr>
                      <w:t>element</w:t>
                    </w:r>
                    <w:r>
                      <w:rPr>
                        <w:rFonts w:ascii="Courier New"/>
                        <w:color w:val="A9B7C5"/>
                        <w:spacing w:val="-5"/>
                        <w:sz w:val="19"/>
                      </w:rPr>
                      <w:t xml:space="preserve"> </w:t>
                    </w:r>
                    <w:r>
                      <w:rPr>
                        <w:rFonts w:ascii="Courier New"/>
                        <w:color w:val="CC7831"/>
                        <w:sz w:val="19"/>
                      </w:rPr>
                      <w:t>in</w:t>
                    </w:r>
                    <w:r>
                      <w:rPr>
                        <w:rFonts w:ascii="Courier New"/>
                        <w:color w:val="CC7831"/>
                        <w:spacing w:val="-4"/>
                        <w:sz w:val="19"/>
                      </w:rPr>
                      <w:t xml:space="preserve"> </w:t>
                    </w:r>
                    <w:proofErr w:type="spellStart"/>
                    <w:r>
                      <w:rPr>
                        <w:rFonts w:ascii="Courier New"/>
                        <w:color w:val="A9B7C5"/>
                        <w:sz w:val="19"/>
                      </w:rPr>
                      <w:t>getelement</w:t>
                    </w:r>
                    <w:proofErr w:type="spellEnd"/>
                    <w:r>
                      <w:rPr>
                        <w:rFonts w:ascii="Courier New"/>
                        <w:color w:val="A9B7C5"/>
                        <w:sz w:val="19"/>
                      </w:rPr>
                      <w:t>(</w:t>
                    </w:r>
                    <w:proofErr w:type="spellStart"/>
                    <w:r>
                      <w:rPr>
                        <w:rFonts w:ascii="Courier New"/>
                        <w:color w:val="A9B7C5"/>
                        <w:sz w:val="19"/>
                      </w:rPr>
                      <w:t>elem</w:t>
                    </w:r>
                    <w:proofErr w:type="spellEnd"/>
                    <w:r>
                      <w:rPr>
                        <w:rFonts w:ascii="Courier New"/>
                        <w:color w:val="A9B7C5"/>
                        <w:sz w:val="19"/>
                      </w:rPr>
                      <w:t>):</w:t>
                    </w:r>
                    <w:r>
                      <w:rPr>
                        <w:rFonts w:ascii="Courier New"/>
                        <w:color w:val="A9B7C5"/>
                        <w:spacing w:val="-111"/>
                        <w:sz w:val="19"/>
                      </w:rPr>
                      <w:t xml:space="preserve"> </w:t>
                    </w:r>
                    <w:r>
                      <w:rPr>
                        <w:rFonts w:ascii="Courier New"/>
                        <w:color w:val="CC7831"/>
                        <w:sz w:val="19"/>
                      </w:rPr>
                      <w:t>yield</w:t>
                    </w:r>
                    <w:r>
                      <w:rPr>
                        <w:rFonts w:ascii="Courier New"/>
                        <w:color w:val="CC7831"/>
                        <w:spacing w:val="1"/>
                        <w:sz w:val="19"/>
                      </w:rPr>
                      <w:t xml:space="preserve"> </w:t>
                    </w:r>
                    <w:r>
                      <w:rPr>
                        <w:rFonts w:ascii="Courier New"/>
                        <w:color w:val="A9B7C5"/>
                        <w:sz w:val="19"/>
                      </w:rPr>
                      <w:t>element</w:t>
                    </w:r>
                  </w:p>
                  <w:p w14:paraId="392DDB05" w14:textId="77777777" w:rsidR="00382F71" w:rsidRDefault="00000000">
                    <w:pPr>
                      <w:spacing w:before="2"/>
                      <w:ind w:left="760"/>
                      <w:rPr>
                        <w:rFonts w:ascii="Courier New"/>
                        <w:sz w:val="19"/>
                      </w:rPr>
                    </w:pPr>
                    <w:r>
                      <w:rPr>
                        <w:rFonts w:ascii="Courier New"/>
                        <w:color w:val="CC7831"/>
                        <w:sz w:val="19"/>
                      </w:rPr>
                      <w:t>else</w:t>
                    </w:r>
                    <w:r>
                      <w:rPr>
                        <w:rFonts w:ascii="Courier New"/>
                        <w:color w:val="A9B7C5"/>
                        <w:sz w:val="19"/>
                      </w:rPr>
                      <w:t>:</w:t>
                    </w:r>
                  </w:p>
                  <w:p w14:paraId="2F382DC0" w14:textId="77777777" w:rsidR="00382F71" w:rsidRDefault="00382F71">
                    <w:pPr>
                      <w:spacing w:before="3"/>
                      <w:rPr>
                        <w:rFonts w:ascii="Courier New"/>
                      </w:rPr>
                    </w:pPr>
                  </w:p>
                  <w:p w14:paraId="193FFDE9" w14:textId="77777777" w:rsidR="00382F71" w:rsidRDefault="00000000">
                    <w:pPr>
                      <w:spacing w:before="1"/>
                      <w:ind w:left="1140"/>
                      <w:rPr>
                        <w:rFonts w:ascii="Courier New"/>
                        <w:sz w:val="19"/>
                      </w:rPr>
                    </w:pPr>
                    <w:r>
                      <w:rPr>
                        <w:rFonts w:ascii="Courier New"/>
                        <w:color w:val="CC7831"/>
                        <w:sz w:val="19"/>
                      </w:rPr>
                      <w:t>yield</w:t>
                    </w:r>
                    <w:r>
                      <w:rPr>
                        <w:rFonts w:ascii="Courier New"/>
                        <w:color w:val="CC7831"/>
                        <w:spacing w:val="-4"/>
                        <w:sz w:val="19"/>
                      </w:rPr>
                      <w:t xml:space="preserve"> </w:t>
                    </w:r>
                    <w:proofErr w:type="spellStart"/>
                    <w:r>
                      <w:rPr>
                        <w:rFonts w:ascii="Courier New"/>
                        <w:color w:val="A9B7C5"/>
                        <w:sz w:val="19"/>
                      </w:rPr>
                      <w:t>elem</w:t>
                    </w:r>
                    <w:proofErr w:type="spellEnd"/>
                  </w:p>
                  <w:p w14:paraId="46FCA158" w14:textId="77777777" w:rsidR="00382F71" w:rsidRDefault="00382F71">
                    <w:pPr>
                      <w:spacing w:before="3"/>
                      <w:rPr>
                        <w:rFonts w:ascii="Courier New"/>
                      </w:rPr>
                    </w:pPr>
                  </w:p>
                  <w:p w14:paraId="64C694AB" w14:textId="77777777" w:rsidR="00382F71" w:rsidRDefault="00000000">
                    <w:pPr>
                      <w:ind w:left="381"/>
                      <w:rPr>
                        <w:rFonts w:ascii="Courier New"/>
                        <w:sz w:val="19"/>
                      </w:rPr>
                    </w:pPr>
                    <w:r>
                      <w:rPr>
                        <w:rFonts w:ascii="Courier New"/>
                        <w:color w:val="CC7831"/>
                        <w:sz w:val="19"/>
                      </w:rPr>
                      <w:t>for</w:t>
                    </w:r>
                    <w:r>
                      <w:rPr>
                        <w:rFonts w:ascii="Courier New"/>
                        <w:color w:val="CC7831"/>
                        <w:spacing w:val="-4"/>
                        <w:sz w:val="19"/>
                      </w:rPr>
                      <w:t xml:space="preserve"> </w:t>
                    </w:r>
                    <w:proofErr w:type="spellStart"/>
                    <w:r>
                      <w:rPr>
                        <w:rFonts w:ascii="Courier New"/>
                        <w:color w:val="A9B7C5"/>
                        <w:sz w:val="19"/>
                      </w:rPr>
                      <w:t>elem</w:t>
                    </w:r>
                    <w:proofErr w:type="spellEnd"/>
                    <w:r>
                      <w:rPr>
                        <w:rFonts w:ascii="Courier New"/>
                        <w:color w:val="A9B7C5"/>
                        <w:spacing w:val="-6"/>
                        <w:sz w:val="19"/>
                      </w:rPr>
                      <w:t xml:space="preserve"> </w:t>
                    </w:r>
                    <w:r>
                      <w:rPr>
                        <w:rFonts w:ascii="Courier New"/>
                        <w:color w:val="CC7831"/>
                        <w:sz w:val="19"/>
                      </w:rPr>
                      <w:t>in</w:t>
                    </w:r>
                    <w:r>
                      <w:rPr>
                        <w:rFonts w:ascii="Courier New"/>
                        <w:color w:val="CC7831"/>
                        <w:spacing w:val="-4"/>
                        <w:sz w:val="19"/>
                      </w:rPr>
                      <w:t xml:space="preserve"> </w:t>
                    </w:r>
                    <w:proofErr w:type="spellStart"/>
                    <w:r>
                      <w:rPr>
                        <w:rFonts w:ascii="Courier New"/>
                        <w:color w:val="A9B7C5"/>
                        <w:sz w:val="19"/>
                      </w:rPr>
                      <w:t>getelement</w:t>
                    </w:r>
                    <w:proofErr w:type="spellEnd"/>
                    <w:r>
                      <w:rPr>
                        <w:rFonts w:ascii="Courier New"/>
                        <w:color w:val="A9B7C5"/>
                        <w:sz w:val="19"/>
                      </w:rPr>
                      <w:t>(aa):</w:t>
                    </w:r>
                  </w:p>
                </w:txbxContent>
              </v:textbox>
            </v:shape>
            <v:shape id="_x0000_s2066" type="#_x0000_t202" style="position:absolute;left:1291;top:6404;width:9456;height:684" filled="f" stroked="f">
              <v:textbox inset="0,0,0,0">
                <w:txbxContent>
                  <w:p w14:paraId="578EBE2C" w14:textId="77777777" w:rsidR="00382F71" w:rsidRDefault="00000000">
                    <w:pPr>
                      <w:rPr>
                        <w:rFonts w:ascii="Courier New"/>
                        <w:sz w:val="19"/>
                      </w:rPr>
                    </w:pPr>
                    <w:r>
                      <w:rPr>
                        <w:rFonts w:ascii="Courier New"/>
                        <w:color w:val="8787C5"/>
                        <w:spacing w:val="-1"/>
                        <w:sz w:val="19"/>
                      </w:rPr>
                      <w:t>print</w:t>
                    </w:r>
                    <w:r>
                      <w:rPr>
                        <w:rFonts w:ascii="Courier New"/>
                        <w:color w:val="A9B7C5"/>
                        <w:spacing w:val="-1"/>
                        <w:sz w:val="19"/>
                      </w:rPr>
                      <w:t>(</w:t>
                    </w:r>
                    <w:proofErr w:type="spellStart"/>
                    <w:r>
                      <w:rPr>
                        <w:rFonts w:ascii="Courier New"/>
                        <w:color w:val="A9B7C5"/>
                        <w:spacing w:val="-1"/>
                        <w:sz w:val="19"/>
                      </w:rPr>
                      <w:t>elem</w:t>
                    </w:r>
                    <w:proofErr w:type="spellEnd"/>
                    <w:proofErr w:type="gramStart"/>
                    <w:r>
                      <w:rPr>
                        <w:rFonts w:ascii="Courier New"/>
                        <w:color w:val="A9B7C5"/>
                        <w:spacing w:val="-1"/>
                        <w:sz w:val="19"/>
                      </w:rPr>
                      <w:t>)(</w:t>
                    </w:r>
                    <w:proofErr w:type="gramEnd"/>
                    <w:r>
                      <w:rPr>
                        <w:rFonts w:ascii="Courier New"/>
                        <w:color w:val="6896BA"/>
                        <w:spacing w:val="-1"/>
                        <w:sz w:val="19"/>
                      </w:rPr>
                      <w:t>55736</w:t>
                    </w:r>
                    <w:r>
                      <w:rPr>
                        <w:rFonts w:ascii="Courier New"/>
                        <w:color w:val="CC7831"/>
                        <w:spacing w:val="-1"/>
                        <w:sz w:val="19"/>
                      </w:rPr>
                      <w:t>,</w:t>
                    </w:r>
                    <w:r>
                      <w:rPr>
                        <w:rFonts w:ascii="Courier New"/>
                        <w:color w:val="CC7831"/>
                        <w:spacing w:val="-4"/>
                        <w:sz w:val="19"/>
                      </w:rPr>
                      <w:t xml:space="preserve"> </w:t>
                    </w:r>
                    <w:r>
                      <w:rPr>
                        <w:rFonts w:ascii="Courier New"/>
                        <w:color w:val="A9B7C5"/>
                        <w:spacing w:val="-1"/>
                        <w:sz w:val="19"/>
                      </w:rPr>
                      <w:t>)(</w:t>
                    </w:r>
                    <w:r>
                      <w:rPr>
                        <w:rFonts w:ascii="Courier New"/>
                        <w:color w:val="6896BA"/>
                        <w:spacing w:val="-1"/>
                        <w:sz w:val="19"/>
                      </w:rPr>
                      <w:t>55739</w:t>
                    </w:r>
                    <w:r>
                      <w:rPr>
                        <w:rFonts w:ascii="Courier New"/>
                        <w:color w:val="CC7831"/>
                        <w:spacing w:val="-1"/>
                        <w:sz w:val="19"/>
                      </w:rPr>
                      <w:t>,</w:t>
                    </w:r>
                    <w:r>
                      <w:rPr>
                        <w:rFonts w:ascii="Courier New"/>
                        <w:color w:val="A9B7C5"/>
                        <w:spacing w:val="-1"/>
                        <w:sz w:val="19"/>
                      </w:rPr>
                      <w:t>)(</w:t>
                    </w:r>
                    <w:r>
                      <w:rPr>
                        <w:rFonts w:ascii="Courier New"/>
                        <w:color w:val="6896BA"/>
                        <w:spacing w:val="-1"/>
                        <w:sz w:val="19"/>
                      </w:rPr>
                      <w:t>55740</w:t>
                    </w:r>
                    <w:r>
                      <w:rPr>
                        <w:rFonts w:ascii="Courier New"/>
                        <w:color w:val="CC7831"/>
                        <w:spacing w:val="-1"/>
                        <w:sz w:val="19"/>
                      </w:rPr>
                      <w:t>,</w:t>
                    </w:r>
                    <w:r>
                      <w:rPr>
                        <w:rFonts w:ascii="Courier New"/>
                        <w:color w:val="A9B7C5"/>
                        <w:spacing w:val="-1"/>
                        <w:sz w:val="19"/>
                      </w:rPr>
                      <w:t>)(</w:t>
                    </w:r>
                    <w:r>
                      <w:rPr>
                        <w:rFonts w:ascii="Courier New"/>
                        <w:color w:val="6896BA"/>
                        <w:spacing w:val="-1"/>
                        <w:sz w:val="19"/>
                      </w:rPr>
                      <w:t>55801</w:t>
                    </w:r>
                    <w:r>
                      <w:rPr>
                        <w:rFonts w:ascii="Courier New"/>
                        <w:color w:val="CC7831"/>
                        <w:spacing w:val="-1"/>
                        <w:sz w:val="19"/>
                      </w:rPr>
                      <w:t>,</w:t>
                    </w:r>
                    <w:r>
                      <w:rPr>
                        <w:rFonts w:ascii="Courier New"/>
                        <w:color w:val="A9B7C5"/>
                        <w:spacing w:val="-1"/>
                        <w:sz w:val="19"/>
                      </w:rPr>
                      <w:t>)(</w:t>
                    </w:r>
                    <w:r>
                      <w:rPr>
                        <w:rFonts w:ascii="Courier New"/>
                        <w:color w:val="6896BA"/>
                        <w:spacing w:val="-1"/>
                        <w:sz w:val="19"/>
                      </w:rPr>
                      <w:t>55748</w:t>
                    </w:r>
                    <w:r>
                      <w:rPr>
                        <w:rFonts w:ascii="Courier New"/>
                        <w:color w:val="CC7831"/>
                        <w:spacing w:val="-1"/>
                        <w:sz w:val="19"/>
                      </w:rPr>
                      <w:t>,</w:t>
                    </w:r>
                    <w:r>
                      <w:rPr>
                        <w:rFonts w:ascii="Courier New"/>
                        <w:color w:val="A9B7C5"/>
                        <w:spacing w:val="-1"/>
                        <w:sz w:val="19"/>
                      </w:rPr>
                      <w:t>)(</w:t>
                    </w:r>
                    <w:r>
                      <w:rPr>
                        <w:rFonts w:ascii="Courier New"/>
                        <w:color w:val="6896BA"/>
                        <w:spacing w:val="-1"/>
                        <w:sz w:val="19"/>
                      </w:rPr>
                      <w:t>55783</w:t>
                    </w:r>
                    <w:r>
                      <w:rPr>
                        <w:rFonts w:ascii="Courier New"/>
                        <w:color w:val="CC7831"/>
                        <w:spacing w:val="-1"/>
                        <w:sz w:val="19"/>
                      </w:rPr>
                      <w:t>,</w:t>
                    </w:r>
                    <w:r>
                      <w:rPr>
                        <w:rFonts w:ascii="Courier New"/>
                        <w:color w:val="A9B7C5"/>
                        <w:spacing w:val="-1"/>
                        <w:sz w:val="19"/>
                      </w:rPr>
                      <w:t>)(</w:t>
                    </w:r>
                    <w:r>
                      <w:rPr>
                        <w:rFonts w:ascii="Courier New"/>
                        <w:color w:val="6896BA"/>
                        <w:spacing w:val="-1"/>
                        <w:sz w:val="19"/>
                      </w:rPr>
                      <w:t>55786</w:t>
                    </w:r>
                    <w:r>
                      <w:rPr>
                        <w:rFonts w:ascii="Courier New"/>
                        <w:color w:val="CC7831"/>
                        <w:spacing w:val="-1"/>
                        <w:sz w:val="19"/>
                      </w:rPr>
                      <w:t>,</w:t>
                    </w:r>
                    <w:r>
                      <w:rPr>
                        <w:rFonts w:ascii="Courier New"/>
                        <w:color w:val="A9B7C5"/>
                        <w:spacing w:val="-1"/>
                        <w:sz w:val="19"/>
                      </w:rPr>
                      <w:t>)(</w:t>
                    </w:r>
                    <w:r>
                      <w:rPr>
                        <w:rFonts w:ascii="Courier New"/>
                        <w:color w:val="6896BA"/>
                        <w:spacing w:val="-1"/>
                        <w:sz w:val="19"/>
                      </w:rPr>
                      <w:t>55787</w:t>
                    </w:r>
                    <w:r>
                      <w:rPr>
                        <w:rFonts w:ascii="Courier New"/>
                        <w:color w:val="CC7831"/>
                        <w:spacing w:val="-1"/>
                        <w:sz w:val="19"/>
                      </w:rPr>
                      <w:t>,</w:t>
                    </w:r>
                    <w:r>
                      <w:rPr>
                        <w:rFonts w:ascii="Courier New"/>
                        <w:color w:val="A9B7C5"/>
                        <w:spacing w:val="-1"/>
                        <w:sz w:val="19"/>
                      </w:rPr>
                      <w:t>)(</w:t>
                    </w:r>
                    <w:r>
                      <w:rPr>
                        <w:rFonts w:ascii="Courier New"/>
                        <w:color w:val="6896BA"/>
                        <w:spacing w:val="-1"/>
                        <w:sz w:val="19"/>
                      </w:rPr>
                      <w:t>55788</w:t>
                    </w:r>
                    <w:r>
                      <w:rPr>
                        <w:rFonts w:ascii="Courier New"/>
                        <w:color w:val="CC7831"/>
                        <w:spacing w:val="-1"/>
                        <w:sz w:val="19"/>
                      </w:rPr>
                      <w:t>,</w:t>
                    </w:r>
                  </w:p>
                  <w:p w14:paraId="1A228B28" w14:textId="77777777" w:rsidR="00382F71" w:rsidRDefault="00382F71">
                    <w:pPr>
                      <w:spacing w:before="3"/>
                      <w:rPr>
                        <w:rFonts w:ascii="Courier New"/>
                      </w:rPr>
                    </w:pPr>
                  </w:p>
                  <w:p w14:paraId="3A4149F5" w14:textId="77777777" w:rsidR="00382F71" w:rsidRDefault="00000000">
                    <w:pPr>
                      <w:rPr>
                        <w:rFonts w:ascii="Courier New"/>
                        <w:sz w:val="19"/>
                      </w:rPr>
                    </w:pPr>
                    <w:proofErr w:type="gramStart"/>
                    <w:r>
                      <w:rPr>
                        <w:rFonts w:ascii="Courier New"/>
                        <w:color w:val="A9B7C5"/>
                        <w:sz w:val="19"/>
                      </w:rPr>
                      <w:t>)(</w:t>
                    </w:r>
                    <w:proofErr w:type="gramEnd"/>
                    <w:r>
                      <w:rPr>
                        <w:rFonts w:ascii="Courier New"/>
                        <w:color w:val="6896BA"/>
                        <w:sz w:val="19"/>
                      </w:rPr>
                      <w:t>55817</w:t>
                    </w:r>
                    <w:r>
                      <w:rPr>
                        <w:rFonts w:ascii="Courier New"/>
                        <w:color w:val="CC7831"/>
                        <w:sz w:val="19"/>
                      </w:rPr>
                      <w:t>,</w:t>
                    </w:r>
                    <w:r>
                      <w:rPr>
                        <w:rFonts w:ascii="Courier New"/>
                        <w:color w:val="A9B7C5"/>
                        <w:sz w:val="19"/>
                      </w:rPr>
                      <w:t>)(</w:t>
                    </w:r>
                    <w:r>
                      <w:rPr>
                        <w:rFonts w:ascii="Courier New"/>
                        <w:color w:val="6896BA"/>
                        <w:sz w:val="19"/>
                      </w:rPr>
                      <w:t>55821</w:t>
                    </w:r>
                    <w:r>
                      <w:rPr>
                        <w:rFonts w:ascii="Courier New"/>
                        <w:color w:val="CC7831"/>
                        <w:sz w:val="19"/>
                      </w:rPr>
                      <w:t>,</w:t>
                    </w:r>
                    <w:r>
                      <w:rPr>
                        <w:rFonts w:ascii="Courier New"/>
                        <w:color w:val="A9B7C5"/>
                        <w:sz w:val="19"/>
                      </w:rPr>
                      <w:t>)(</w:t>
                    </w:r>
                    <w:r>
                      <w:rPr>
                        <w:rFonts w:ascii="Courier New"/>
                        <w:color w:val="6896BA"/>
                        <w:sz w:val="19"/>
                      </w:rPr>
                      <w:t>55818</w:t>
                    </w:r>
                    <w:r>
                      <w:rPr>
                        <w:rFonts w:ascii="Courier New"/>
                        <w:color w:val="CC7831"/>
                        <w:sz w:val="19"/>
                      </w:rPr>
                      <w:t>,</w:t>
                    </w:r>
                    <w:r>
                      <w:rPr>
                        <w:rFonts w:ascii="Courier New"/>
                        <w:color w:val="A9B7C5"/>
                        <w:sz w:val="19"/>
                      </w:rPr>
                      <w:t>)</w:t>
                    </w:r>
                  </w:p>
                </w:txbxContent>
              </v:textbox>
            </v:shape>
            <w10:wrap type="topAndBottom" anchorx="page"/>
          </v:group>
        </w:pict>
      </w:r>
    </w:p>
    <w:p w14:paraId="540CDAA9" w14:textId="77777777" w:rsidR="00382F71" w:rsidRDefault="00382F71">
      <w:pPr>
        <w:rPr>
          <w:sz w:val="12"/>
        </w:rPr>
        <w:sectPr w:rsidR="00382F71">
          <w:pgSz w:w="11910" w:h="16840"/>
          <w:pgMar w:top="1300" w:right="940" w:bottom="660" w:left="820" w:header="0" w:footer="406" w:gutter="0"/>
          <w:cols w:space="720"/>
        </w:sectPr>
      </w:pPr>
    </w:p>
    <w:p w14:paraId="0C2D6169" w14:textId="77777777" w:rsidR="00382F71" w:rsidRDefault="00000000">
      <w:pPr>
        <w:pStyle w:val="3"/>
        <w:numPr>
          <w:ilvl w:val="1"/>
          <w:numId w:val="210"/>
        </w:numPr>
        <w:tabs>
          <w:tab w:val="left" w:pos="1048"/>
        </w:tabs>
        <w:spacing w:before="29"/>
        <w:ind w:hanging="577"/>
      </w:pPr>
      <w:bookmarkStart w:id="1041" w:name="8.3条件与循环"/>
      <w:bookmarkStart w:id="1042" w:name="_bookmark518"/>
      <w:bookmarkEnd w:id="1041"/>
      <w:bookmarkEnd w:id="1042"/>
      <w:r>
        <w:rPr>
          <w:color w:val="1F487C"/>
        </w:rPr>
        <w:lastRenderedPageBreak/>
        <w:t>条件与循环</w:t>
      </w:r>
    </w:p>
    <w:p w14:paraId="43FEAEB8" w14:textId="77777777" w:rsidR="00382F71" w:rsidRDefault="00382F71">
      <w:pPr>
        <w:pStyle w:val="a3"/>
        <w:spacing w:before="1"/>
        <w:rPr>
          <w:sz w:val="39"/>
        </w:rPr>
      </w:pPr>
    </w:p>
    <w:p w14:paraId="1C819DD1" w14:textId="77777777" w:rsidR="00382F71" w:rsidRDefault="00000000">
      <w:pPr>
        <w:pStyle w:val="a5"/>
        <w:numPr>
          <w:ilvl w:val="2"/>
          <w:numId w:val="210"/>
        </w:numPr>
        <w:tabs>
          <w:tab w:val="left" w:pos="1192"/>
          <w:tab w:val="left" w:pos="5691"/>
        </w:tabs>
        <w:spacing w:before="1"/>
        <w:ind w:hanging="721"/>
        <w:rPr>
          <w:rFonts w:ascii="Calibri" w:eastAsia="Calibri"/>
          <w:color w:val="4AACC5"/>
          <w:sz w:val="30"/>
        </w:rPr>
      </w:pPr>
      <w:bookmarkStart w:id="1043" w:name="8.3.1阅读下面的代码，写出_A0，A1_至_An_的最终值？"/>
      <w:bookmarkStart w:id="1044" w:name="_bookmark519"/>
      <w:bookmarkEnd w:id="1043"/>
      <w:bookmarkEnd w:id="1044"/>
      <w:r>
        <w:rPr>
          <w:color w:val="4AACC5"/>
          <w:spacing w:val="12"/>
          <w:sz w:val="30"/>
        </w:rPr>
        <w:t>阅</w:t>
      </w:r>
      <w:r>
        <w:rPr>
          <w:color w:val="4AACC5"/>
          <w:spacing w:val="14"/>
          <w:sz w:val="30"/>
        </w:rPr>
        <w:t>读</w:t>
      </w:r>
      <w:r>
        <w:rPr>
          <w:color w:val="4AACC5"/>
          <w:spacing w:val="12"/>
          <w:sz w:val="30"/>
        </w:rPr>
        <w:t>下</w:t>
      </w:r>
      <w:r>
        <w:rPr>
          <w:color w:val="4AACC5"/>
          <w:spacing w:val="14"/>
          <w:sz w:val="30"/>
        </w:rPr>
        <w:t>面</w:t>
      </w:r>
      <w:r>
        <w:rPr>
          <w:color w:val="4AACC5"/>
          <w:spacing w:val="12"/>
          <w:sz w:val="30"/>
        </w:rPr>
        <w:t>的</w:t>
      </w:r>
      <w:r>
        <w:rPr>
          <w:color w:val="4AACC5"/>
          <w:spacing w:val="14"/>
          <w:sz w:val="30"/>
        </w:rPr>
        <w:t>代</w:t>
      </w:r>
      <w:r>
        <w:rPr>
          <w:color w:val="4AACC5"/>
          <w:spacing w:val="12"/>
          <w:sz w:val="30"/>
        </w:rPr>
        <w:t>码</w:t>
      </w:r>
      <w:r>
        <w:rPr>
          <w:color w:val="4AACC5"/>
          <w:spacing w:val="14"/>
          <w:sz w:val="30"/>
        </w:rPr>
        <w:t>，</w:t>
      </w:r>
      <w:r>
        <w:rPr>
          <w:color w:val="4AACC5"/>
          <w:spacing w:val="12"/>
          <w:sz w:val="30"/>
        </w:rPr>
        <w:t>写</w:t>
      </w:r>
      <w:r>
        <w:rPr>
          <w:color w:val="4AACC5"/>
          <w:sz w:val="30"/>
        </w:rPr>
        <w:t>出</w:t>
      </w:r>
      <w:r>
        <w:rPr>
          <w:color w:val="4AACC5"/>
          <w:spacing w:val="25"/>
          <w:sz w:val="30"/>
        </w:rPr>
        <w:t xml:space="preserve"> </w:t>
      </w:r>
      <w:r>
        <w:rPr>
          <w:rFonts w:ascii="Calibri" w:eastAsia="Calibri"/>
          <w:b/>
          <w:color w:val="4AACC5"/>
          <w:sz w:val="30"/>
        </w:rPr>
        <w:t>A0</w:t>
      </w:r>
      <w:r>
        <w:rPr>
          <w:color w:val="4AACC5"/>
          <w:sz w:val="30"/>
        </w:rPr>
        <w:t>，</w:t>
      </w:r>
      <w:r>
        <w:rPr>
          <w:rFonts w:ascii="Calibri" w:eastAsia="Calibri"/>
          <w:b/>
          <w:color w:val="4AACC5"/>
          <w:sz w:val="30"/>
        </w:rPr>
        <w:t>A1</w:t>
      </w:r>
      <w:r>
        <w:rPr>
          <w:rFonts w:ascii="Calibri" w:eastAsia="Calibri"/>
          <w:b/>
          <w:color w:val="4AACC5"/>
          <w:sz w:val="30"/>
        </w:rPr>
        <w:tab/>
      </w:r>
      <w:r>
        <w:rPr>
          <w:color w:val="4AACC5"/>
          <w:sz w:val="30"/>
        </w:rPr>
        <w:t>至</w:t>
      </w:r>
      <w:r>
        <w:rPr>
          <w:color w:val="4AACC5"/>
          <w:spacing w:val="178"/>
          <w:sz w:val="30"/>
        </w:rPr>
        <w:t xml:space="preserve"> </w:t>
      </w:r>
      <w:r>
        <w:rPr>
          <w:rFonts w:ascii="Calibri" w:eastAsia="Calibri"/>
          <w:b/>
          <w:color w:val="4AACC5"/>
          <w:sz w:val="30"/>
        </w:rPr>
        <w:t>An</w:t>
      </w:r>
      <w:r>
        <w:rPr>
          <w:rFonts w:ascii="Calibri" w:eastAsia="Calibri"/>
          <w:b/>
          <w:color w:val="4AACC5"/>
          <w:spacing w:val="100"/>
          <w:sz w:val="30"/>
        </w:rPr>
        <w:t xml:space="preserve"> </w:t>
      </w:r>
      <w:r>
        <w:rPr>
          <w:color w:val="4AACC5"/>
          <w:spacing w:val="21"/>
          <w:sz w:val="30"/>
        </w:rPr>
        <w:t>的最</w:t>
      </w:r>
      <w:r>
        <w:rPr>
          <w:color w:val="4AACC5"/>
          <w:spacing w:val="19"/>
          <w:sz w:val="30"/>
        </w:rPr>
        <w:t>终</w:t>
      </w:r>
      <w:r>
        <w:rPr>
          <w:color w:val="4AACC5"/>
          <w:spacing w:val="21"/>
          <w:sz w:val="30"/>
        </w:rPr>
        <w:t>值</w:t>
      </w:r>
      <w:r>
        <w:rPr>
          <w:color w:val="4AACC5"/>
          <w:sz w:val="30"/>
        </w:rPr>
        <w:t>？</w:t>
      </w:r>
    </w:p>
    <w:p w14:paraId="33900DA7" w14:textId="77777777" w:rsidR="00382F71" w:rsidRDefault="00382F71">
      <w:pPr>
        <w:pStyle w:val="a3"/>
        <w:spacing w:before="12"/>
        <w:rPr>
          <w:sz w:val="13"/>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79"/>
        <w:gridCol w:w="8059"/>
      </w:tblGrid>
      <w:tr w:rsidR="00382F71" w14:paraId="7527D995" w14:textId="77777777">
        <w:trPr>
          <w:trHeight w:val="396"/>
        </w:trPr>
        <w:tc>
          <w:tcPr>
            <w:tcW w:w="1479" w:type="dxa"/>
          </w:tcPr>
          <w:p w14:paraId="38689862" w14:textId="77777777" w:rsidR="00382F71" w:rsidRDefault="00000000">
            <w:pPr>
              <w:pStyle w:val="TableParagraph"/>
              <w:spacing w:before="117" w:line="259" w:lineRule="exact"/>
              <w:ind w:left="200"/>
              <w:rPr>
                <w:sz w:val="21"/>
              </w:rPr>
            </w:pPr>
            <w:r>
              <w:rPr>
                <w:sz w:val="21"/>
              </w:rPr>
              <w:t>1.</w:t>
            </w:r>
          </w:p>
        </w:tc>
        <w:tc>
          <w:tcPr>
            <w:tcW w:w="8059" w:type="dxa"/>
          </w:tcPr>
          <w:p w14:paraId="1FAAC3D7" w14:textId="77777777" w:rsidR="00382F71" w:rsidRDefault="00000000">
            <w:pPr>
              <w:pStyle w:val="TableParagraph"/>
              <w:spacing w:before="117" w:line="259" w:lineRule="exact"/>
              <w:ind w:left="437"/>
              <w:rPr>
                <w:sz w:val="21"/>
              </w:rPr>
            </w:pPr>
            <w:r>
              <w:rPr>
                <w:sz w:val="21"/>
              </w:rPr>
              <w:t>A0</w:t>
            </w:r>
            <w:r>
              <w:rPr>
                <w:spacing w:val="-7"/>
                <w:sz w:val="21"/>
              </w:rPr>
              <w:t xml:space="preserve"> </w:t>
            </w:r>
            <w:r>
              <w:rPr>
                <w:sz w:val="21"/>
              </w:rPr>
              <w:t>=</w:t>
            </w:r>
            <w:r>
              <w:rPr>
                <w:spacing w:val="-4"/>
                <w:sz w:val="21"/>
              </w:rPr>
              <w:t xml:space="preserve"> </w:t>
            </w:r>
            <w:proofErr w:type="spellStart"/>
            <w:r>
              <w:rPr>
                <w:sz w:val="21"/>
              </w:rPr>
              <w:t>dict</w:t>
            </w:r>
            <w:proofErr w:type="spellEnd"/>
            <w:r>
              <w:rPr>
                <w:sz w:val="21"/>
              </w:rPr>
              <w:t>(zip(('a'，'b'，'c'，'d'，'e')，(1，2，3，4，5)))</w:t>
            </w:r>
          </w:p>
        </w:tc>
      </w:tr>
      <w:tr w:rsidR="00382F71" w14:paraId="014E7EA2" w14:textId="77777777">
        <w:trPr>
          <w:trHeight w:val="381"/>
        </w:trPr>
        <w:tc>
          <w:tcPr>
            <w:tcW w:w="1479" w:type="dxa"/>
          </w:tcPr>
          <w:p w14:paraId="14D3181A" w14:textId="77777777" w:rsidR="00382F71" w:rsidRDefault="00000000">
            <w:pPr>
              <w:pStyle w:val="TableParagraph"/>
              <w:spacing w:before="102" w:line="260" w:lineRule="exact"/>
              <w:ind w:left="200"/>
              <w:rPr>
                <w:sz w:val="21"/>
              </w:rPr>
            </w:pPr>
            <w:r>
              <w:rPr>
                <w:sz w:val="21"/>
              </w:rPr>
              <w:t>2.</w:t>
            </w:r>
          </w:p>
        </w:tc>
        <w:tc>
          <w:tcPr>
            <w:tcW w:w="8059" w:type="dxa"/>
          </w:tcPr>
          <w:p w14:paraId="01505160" w14:textId="77777777" w:rsidR="00382F71" w:rsidRDefault="00000000">
            <w:pPr>
              <w:pStyle w:val="TableParagraph"/>
              <w:spacing w:before="102" w:line="260" w:lineRule="exact"/>
              <w:ind w:left="437"/>
              <w:rPr>
                <w:sz w:val="21"/>
              </w:rPr>
            </w:pPr>
            <w:r>
              <w:rPr>
                <w:sz w:val="21"/>
              </w:rPr>
              <w:t>A1</w:t>
            </w:r>
            <w:r>
              <w:rPr>
                <w:spacing w:val="-3"/>
                <w:sz w:val="21"/>
              </w:rPr>
              <w:t xml:space="preserve"> </w:t>
            </w:r>
            <w:r>
              <w:rPr>
                <w:sz w:val="21"/>
              </w:rPr>
              <w:t xml:space="preserve">= </w:t>
            </w:r>
            <w:proofErr w:type="gramStart"/>
            <w:r>
              <w:rPr>
                <w:sz w:val="21"/>
              </w:rPr>
              <w:t>range(</w:t>
            </w:r>
            <w:proofErr w:type="gramEnd"/>
            <w:r>
              <w:rPr>
                <w:sz w:val="21"/>
              </w:rPr>
              <w:t>10)</w:t>
            </w:r>
          </w:p>
        </w:tc>
      </w:tr>
      <w:tr w:rsidR="00382F71" w14:paraId="607384C4" w14:textId="77777777">
        <w:trPr>
          <w:trHeight w:val="382"/>
        </w:trPr>
        <w:tc>
          <w:tcPr>
            <w:tcW w:w="1479" w:type="dxa"/>
          </w:tcPr>
          <w:p w14:paraId="3B5CCD84" w14:textId="77777777" w:rsidR="00382F71" w:rsidRDefault="00000000">
            <w:pPr>
              <w:pStyle w:val="TableParagraph"/>
              <w:spacing w:before="101" w:line="260" w:lineRule="exact"/>
              <w:ind w:left="200"/>
              <w:rPr>
                <w:sz w:val="21"/>
              </w:rPr>
            </w:pPr>
            <w:r>
              <w:rPr>
                <w:sz w:val="21"/>
              </w:rPr>
              <w:t>3.</w:t>
            </w:r>
          </w:p>
        </w:tc>
        <w:tc>
          <w:tcPr>
            <w:tcW w:w="8059" w:type="dxa"/>
          </w:tcPr>
          <w:p w14:paraId="72451CEC" w14:textId="77777777" w:rsidR="00382F71" w:rsidRDefault="00000000">
            <w:pPr>
              <w:pStyle w:val="TableParagraph"/>
              <w:spacing w:before="101" w:line="260" w:lineRule="exact"/>
              <w:ind w:left="437"/>
              <w:rPr>
                <w:sz w:val="21"/>
              </w:rPr>
            </w:pPr>
            <w:r>
              <w:rPr>
                <w:sz w:val="21"/>
              </w:rPr>
              <w:t>A2</w:t>
            </w:r>
            <w:r>
              <w:rPr>
                <w:spacing w:val="-2"/>
                <w:sz w:val="21"/>
              </w:rPr>
              <w:t xml:space="preserve"> </w:t>
            </w:r>
            <w:r>
              <w:rPr>
                <w:sz w:val="21"/>
              </w:rPr>
              <w:t>=</w:t>
            </w:r>
            <w:r>
              <w:rPr>
                <w:spacing w:val="1"/>
                <w:sz w:val="21"/>
              </w:rPr>
              <w:t xml:space="preserve"> </w:t>
            </w:r>
            <w:r>
              <w:rPr>
                <w:sz w:val="21"/>
              </w:rPr>
              <w:t>[</w:t>
            </w:r>
            <w:proofErr w:type="spellStart"/>
            <w:r>
              <w:rPr>
                <w:sz w:val="21"/>
              </w:rPr>
              <w:t>i</w:t>
            </w:r>
            <w:proofErr w:type="spellEnd"/>
            <w:r>
              <w:rPr>
                <w:spacing w:val="-1"/>
                <w:sz w:val="21"/>
              </w:rPr>
              <w:t xml:space="preserve"> </w:t>
            </w:r>
            <w:r>
              <w:rPr>
                <w:sz w:val="21"/>
              </w:rPr>
              <w:t>for</w:t>
            </w:r>
            <w:r>
              <w:rPr>
                <w:spacing w:val="-1"/>
                <w:sz w:val="21"/>
              </w:rPr>
              <w:t xml:space="preserve"> </w:t>
            </w:r>
            <w:proofErr w:type="spellStart"/>
            <w:r>
              <w:rPr>
                <w:sz w:val="21"/>
              </w:rPr>
              <w:t>i</w:t>
            </w:r>
            <w:proofErr w:type="spellEnd"/>
            <w:r>
              <w:rPr>
                <w:spacing w:val="1"/>
                <w:sz w:val="21"/>
              </w:rPr>
              <w:t xml:space="preserve"> </w:t>
            </w:r>
            <w:r>
              <w:rPr>
                <w:sz w:val="21"/>
              </w:rPr>
              <w:t>in</w:t>
            </w:r>
            <w:r>
              <w:rPr>
                <w:spacing w:val="-1"/>
                <w:sz w:val="21"/>
              </w:rPr>
              <w:t xml:space="preserve"> </w:t>
            </w:r>
            <w:r>
              <w:rPr>
                <w:sz w:val="21"/>
              </w:rPr>
              <w:t>A1</w:t>
            </w:r>
            <w:r>
              <w:rPr>
                <w:spacing w:val="-1"/>
                <w:sz w:val="21"/>
              </w:rPr>
              <w:t xml:space="preserve"> </w:t>
            </w:r>
            <w:r>
              <w:rPr>
                <w:sz w:val="21"/>
              </w:rPr>
              <w:t>if</w:t>
            </w:r>
            <w:r>
              <w:rPr>
                <w:spacing w:val="-1"/>
                <w:sz w:val="21"/>
              </w:rPr>
              <w:t xml:space="preserve"> </w:t>
            </w:r>
            <w:proofErr w:type="spellStart"/>
            <w:r>
              <w:rPr>
                <w:sz w:val="21"/>
              </w:rPr>
              <w:t>i</w:t>
            </w:r>
            <w:proofErr w:type="spellEnd"/>
            <w:r>
              <w:rPr>
                <w:spacing w:val="1"/>
                <w:sz w:val="21"/>
              </w:rPr>
              <w:t xml:space="preserve"> </w:t>
            </w:r>
            <w:r>
              <w:rPr>
                <w:sz w:val="21"/>
              </w:rPr>
              <w:t>in</w:t>
            </w:r>
            <w:r>
              <w:rPr>
                <w:spacing w:val="-1"/>
                <w:sz w:val="21"/>
              </w:rPr>
              <w:t xml:space="preserve"> </w:t>
            </w:r>
            <w:r>
              <w:rPr>
                <w:sz w:val="21"/>
              </w:rPr>
              <w:t>A0]</w:t>
            </w:r>
          </w:p>
        </w:tc>
      </w:tr>
      <w:tr w:rsidR="00382F71" w14:paraId="65FDA313" w14:textId="77777777">
        <w:trPr>
          <w:trHeight w:val="382"/>
        </w:trPr>
        <w:tc>
          <w:tcPr>
            <w:tcW w:w="1479" w:type="dxa"/>
          </w:tcPr>
          <w:p w14:paraId="4AB936EF" w14:textId="77777777" w:rsidR="00382F71" w:rsidRDefault="00000000">
            <w:pPr>
              <w:pStyle w:val="TableParagraph"/>
              <w:spacing w:before="103" w:line="259" w:lineRule="exact"/>
              <w:ind w:left="200"/>
              <w:rPr>
                <w:sz w:val="21"/>
              </w:rPr>
            </w:pPr>
            <w:r>
              <w:rPr>
                <w:sz w:val="21"/>
              </w:rPr>
              <w:t>4.</w:t>
            </w:r>
          </w:p>
        </w:tc>
        <w:tc>
          <w:tcPr>
            <w:tcW w:w="8059" w:type="dxa"/>
          </w:tcPr>
          <w:p w14:paraId="3E7D3F99" w14:textId="77777777" w:rsidR="00382F71" w:rsidRDefault="00000000">
            <w:pPr>
              <w:pStyle w:val="TableParagraph"/>
              <w:spacing w:before="103" w:line="259" w:lineRule="exact"/>
              <w:ind w:left="437"/>
              <w:rPr>
                <w:sz w:val="21"/>
              </w:rPr>
            </w:pPr>
            <w:r>
              <w:rPr>
                <w:sz w:val="21"/>
              </w:rPr>
              <w:t>A3</w:t>
            </w:r>
            <w:r>
              <w:rPr>
                <w:spacing w:val="-2"/>
                <w:sz w:val="21"/>
              </w:rPr>
              <w:t xml:space="preserve"> </w:t>
            </w:r>
            <w:r>
              <w:rPr>
                <w:sz w:val="21"/>
              </w:rPr>
              <w:t>=</w:t>
            </w:r>
            <w:r>
              <w:rPr>
                <w:spacing w:val="1"/>
                <w:sz w:val="21"/>
              </w:rPr>
              <w:t xml:space="preserve"> </w:t>
            </w:r>
            <w:r>
              <w:rPr>
                <w:sz w:val="21"/>
              </w:rPr>
              <w:t>[A0[s]</w:t>
            </w:r>
            <w:r>
              <w:rPr>
                <w:spacing w:val="-1"/>
                <w:sz w:val="21"/>
              </w:rPr>
              <w:t xml:space="preserve"> </w:t>
            </w:r>
            <w:r>
              <w:rPr>
                <w:sz w:val="21"/>
              </w:rPr>
              <w:t>for</w:t>
            </w:r>
            <w:r>
              <w:rPr>
                <w:spacing w:val="-1"/>
                <w:sz w:val="21"/>
              </w:rPr>
              <w:t xml:space="preserve"> </w:t>
            </w:r>
            <w:r>
              <w:rPr>
                <w:sz w:val="21"/>
              </w:rPr>
              <w:t>s</w:t>
            </w:r>
            <w:r>
              <w:rPr>
                <w:spacing w:val="1"/>
                <w:sz w:val="21"/>
              </w:rPr>
              <w:t xml:space="preserve"> </w:t>
            </w:r>
            <w:r>
              <w:rPr>
                <w:sz w:val="21"/>
              </w:rPr>
              <w:t>in</w:t>
            </w:r>
            <w:r>
              <w:rPr>
                <w:spacing w:val="-1"/>
                <w:sz w:val="21"/>
              </w:rPr>
              <w:t xml:space="preserve"> </w:t>
            </w:r>
            <w:r>
              <w:rPr>
                <w:sz w:val="21"/>
              </w:rPr>
              <w:t>A0]</w:t>
            </w:r>
          </w:p>
        </w:tc>
      </w:tr>
      <w:tr w:rsidR="00382F71" w14:paraId="45133BD7" w14:textId="77777777">
        <w:trPr>
          <w:trHeight w:val="382"/>
        </w:trPr>
        <w:tc>
          <w:tcPr>
            <w:tcW w:w="1479" w:type="dxa"/>
          </w:tcPr>
          <w:p w14:paraId="4E660F94" w14:textId="77777777" w:rsidR="00382F71" w:rsidRDefault="00000000">
            <w:pPr>
              <w:pStyle w:val="TableParagraph"/>
              <w:spacing w:before="102" w:line="260" w:lineRule="exact"/>
              <w:ind w:left="200"/>
              <w:rPr>
                <w:sz w:val="21"/>
              </w:rPr>
            </w:pPr>
            <w:r>
              <w:rPr>
                <w:sz w:val="21"/>
              </w:rPr>
              <w:t>5.</w:t>
            </w:r>
          </w:p>
        </w:tc>
        <w:tc>
          <w:tcPr>
            <w:tcW w:w="8059" w:type="dxa"/>
          </w:tcPr>
          <w:p w14:paraId="3C708E63" w14:textId="77777777" w:rsidR="00382F71" w:rsidRDefault="00000000">
            <w:pPr>
              <w:pStyle w:val="TableParagraph"/>
              <w:spacing w:before="102" w:line="260" w:lineRule="exact"/>
              <w:ind w:left="437"/>
              <w:rPr>
                <w:sz w:val="21"/>
              </w:rPr>
            </w:pPr>
            <w:r>
              <w:rPr>
                <w:sz w:val="21"/>
              </w:rPr>
              <w:t>A4</w:t>
            </w:r>
            <w:r>
              <w:rPr>
                <w:spacing w:val="-2"/>
                <w:sz w:val="21"/>
              </w:rPr>
              <w:t xml:space="preserve"> </w:t>
            </w:r>
            <w:r>
              <w:rPr>
                <w:sz w:val="21"/>
              </w:rPr>
              <w:t>=</w:t>
            </w:r>
            <w:r>
              <w:rPr>
                <w:spacing w:val="1"/>
                <w:sz w:val="21"/>
              </w:rPr>
              <w:t xml:space="preserve"> </w:t>
            </w:r>
            <w:r>
              <w:rPr>
                <w:sz w:val="21"/>
              </w:rPr>
              <w:t>[</w:t>
            </w:r>
            <w:proofErr w:type="spellStart"/>
            <w:r>
              <w:rPr>
                <w:sz w:val="21"/>
              </w:rPr>
              <w:t>i</w:t>
            </w:r>
            <w:proofErr w:type="spellEnd"/>
            <w:r>
              <w:rPr>
                <w:spacing w:val="-1"/>
                <w:sz w:val="21"/>
              </w:rPr>
              <w:t xml:space="preserve"> </w:t>
            </w:r>
            <w:r>
              <w:rPr>
                <w:sz w:val="21"/>
              </w:rPr>
              <w:t>for</w:t>
            </w:r>
            <w:r>
              <w:rPr>
                <w:spacing w:val="-1"/>
                <w:sz w:val="21"/>
              </w:rPr>
              <w:t xml:space="preserve"> </w:t>
            </w:r>
            <w:proofErr w:type="spellStart"/>
            <w:r>
              <w:rPr>
                <w:sz w:val="21"/>
              </w:rPr>
              <w:t>i</w:t>
            </w:r>
            <w:proofErr w:type="spellEnd"/>
            <w:r>
              <w:rPr>
                <w:spacing w:val="1"/>
                <w:sz w:val="21"/>
              </w:rPr>
              <w:t xml:space="preserve"> </w:t>
            </w:r>
            <w:r>
              <w:rPr>
                <w:sz w:val="21"/>
              </w:rPr>
              <w:t>in</w:t>
            </w:r>
            <w:r>
              <w:rPr>
                <w:spacing w:val="-1"/>
                <w:sz w:val="21"/>
              </w:rPr>
              <w:t xml:space="preserve"> </w:t>
            </w:r>
            <w:r>
              <w:rPr>
                <w:sz w:val="21"/>
              </w:rPr>
              <w:t>A1</w:t>
            </w:r>
            <w:r>
              <w:rPr>
                <w:spacing w:val="-1"/>
                <w:sz w:val="21"/>
              </w:rPr>
              <w:t xml:space="preserve"> </w:t>
            </w:r>
            <w:r>
              <w:rPr>
                <w:sz w:val="21"/>
              </w:rPr>
              <w:t>if</w:t>
            </w:r>
            <w:r>
              <w:rPr>
                <w:spacing w:val="-1"/>
                <w:sz w:val="21"/>
              </w:rPr>
              <w:t xml:space="preserve"> </w:t>
            </w:r>
            <w:proofErr w:type="spellStart"/>
            <w:r>
              <w:rPr>
                <w:sz w:val="21"/>
              </w:rPr>
              <w:t>i</w:t>
            </w:r>
            <w:proofErr w:type="spellEnd"/>
            <w:r>
              <w:rPr>
                <w:spacing w:val="1"/>
                <w:sz w:val="21"/>
              </w:rPr>
              <w:t xml:space="preserve"> </w:t>
            </w:r>
            <w:r>
              <w:rPr>
                <w:sz w:val="21"/>
              </w:rPr>
              <w:t>in</w:t>
            </w:r>
            <w:r>
              <w:rPr>
                <w:spacing w:val="-1"/>
                <w:sz w:val="21"/>
              </w:rPr>
              <w:t xml:space="preserve"> </w:t>
            </w:r>
            <w:r>
              <w:rPr>
                <w:sz w:val="21"/>
              </w:rPr>
              <w:t>A3]</w:t>
            </w:r>
          </w:p>
        </w:tc>
      </w:tr>
      <w:tr w:rsidR="00382F71" w14:paraId="383ADDA8" w14:textId="77777777">
        <w:trPr>
          <w:trHeight w:val="381"/>
        </w:trPr>
        <w:tc>
          <w:tcPr>
            <w:tcW w:w="1479" w:type="dxa"/>
          </w:tcPr>
          <w:p w14:paraId="0DEB72B6" w14:textId="77777777" w:rsidR="00382F71" w:rsidRDefault="00000000">
            <w:pPr>
              <w:pStyle w:val="TableParagraph"/>
              <w:spacing w:before="101" w:line="259" w:lineRule="exact"/>
              <w:ind w:left="200"/>
              <w:rPr>
                <w:sz w:val="21"/>
              </w:rPr>
            </w:pPr>
            <w:r>
              <w:rPr>
                <w:sz w:val="21"/>
              </w:rPr>
              <w:t>6.</w:t>
            </w:r>
          </w:p>
        </w:tc>
        <w:tc>
          <w:tcPr>
            <w:tcW w:w="8059" w:type="dxa"/>
          </w:tcPr>
          <w:p w14:paraId="1C9C6E29" w14:textId="77777777" w:rsidR="00382F71" w:rsidRDefault="00000000">
            <w:pPr>
              <w:pStyle w:val="TableParagraph"/>
              <w:spacing w:before="101" w:line="259" w:lineRule="exact"/>
              <w:ind w:left="437"/>
              <w:rPr>
                <w:sz w:val="21"/>
              </w:rPr>
            </w:pPr>
            <w:r>
              <w:rPr>
                <w:sz w:val="21"/>
              </w:rPr>
              <w:t>A5</w:t>
            </w:r>
            <w:r>
              <w:rPr>
                <w:spacing w:val="-2"/>
                <w:sz w:val="21"/>
              </w:rPr>
              <w:t xml:space="preserve"> </w:t>
            </w:r>
            <w:r>
              <w:rPr>
                <w:sz w:val="21"/>
              </w:rPr>
              <w:t>=</w:t>
            </w:r>
            <w:r>
              <w:rPr>
                <w:spacing w:val="1"/>
                <w:sz w:val="21"/>
              </w:rPr>
              <w:t xml:space="preserve"> </w:t>
            </w:r>
            <w:r>
              <w:rPr>
                <w:sz w:val="21"/>
              </w:rPr>
              <w:t>{</w:t>
            </w:r>
            <w:proofErr w:type="spellStart"/>
            <w:proofErr w:type="gramStart"/>
            <w:r>
              <w:rPr>
                <w:sz w:val="21"/>
              </w:rPr>
              <w:t>i:i</w:t>
            </w:r>
            <w:proofErr w:type="spellEnd"/>
            <w:proofErr w:type="gramEnd"/>
            <w:r>
              <w:rPr>
                <w:sz w:val="21"/>
              </w:rPr>
              <w:t>*</w:t>
            </w:r>
            <w:proofErr w:type="spellStart"/>
            <w:r>
              <w:rPr>
                <w:sz w:val="21"/>
              </w:rPr>
              <w:t>i</w:t>
            </w:r>
            <w:proofErr w:type="spellEnd"/>
            <w:r>
              <w:rPr>
                <w:spacing w:val="-1"/>
                <w:sz w:val="21"/>
              </w:rPr>
              <w:t xml:space="preserve"> </w:t>
            </w:r>
            <w:r>
              <w:rPr>
                <w:sz w:val="21"/>
              </w:rPr>
              <w:t>for</w:t>
            </w:r>
            <w:r>
              <w:rPr>
                <w:spacing w:val="-1"/>
                <w:sz w:val="21"/>
              </w:rPr>
              <w:t xml:space="preserve"> </w:t>
            </w:r>
            <w:proofErr w:type="spellStart"/>
            <w:r>
              <w:rPr>
                <w:sz w:val="21"/>
              </w:rPr>
              <w:t>i</w:t>
            </w:r>
            <w:proofErr w:type="spellEnd"/>
            <w:r>
              <w:rPr>
                <w:spacing w:val="1"/>
                <w:sz w:val="21"/>
              </w:rPr>
              <w:t xml:space="preserve"> </w:t>
            </w:r>
            <w:r>
              <w:rPr>
                <w:sz w:val="21"/>
              </w:rPr>
              <w:t>in</w:t>
            </w:r>
            <w:r>
              <w:rPr>
                <w:spacing w:val="-1"/>
                <w:sz w:val="21"/>
              </w:rPr>
              <w:t xml:space="preserve"> </w:t>
            </w:r>
            <w:r>
              <w:rPr>
                <w:sz w:val="21"/>
              </w:rPr>
              <w:t>A1}</w:t>
            </w:r>
          </w:p>
        </w:tc>
      </w:tr>
      <w:tr w:rsidR="00382F71" w14:paraId="0DAA64D3" w14:textId="77777777">
        <w:trPr>
          <w:trHeight w:val="367"/>
        </w:trPr>
        <w:tc>
          <w:tcPr>
            <w:tcW w:w="1479" w:type="dxa"/>
          </w:tcPr>
          <w:p w14:paraId="455649CD" w14:textId="77777777" w:rsidR="00382F71" w:rsidRDefault="00000000">
            <w:pPr>
              <w:pStyle w:val="TableParagraph"/>
              <w:spacing w:before="92" w:line="256" w:lineRule="exact"/>
              <w:ind w:left="200"/>
              <w:rPr>
                <w:sz w:val="21"/>
              </w:rPr>
            </w:pPr>
            <w:r>
              <w:rPr>
                <w:sz w:val="21"/>
              </w:rPr>
              <w:t>7.</w:t>
            </w:r>
          </w:p>
        </w:tc>
        <w:tc>
          <w:tcPr>
            <w:tcW w:w="8059" w:type="dxa"/>
          </w:tcPr>
          <w:p w14:paraId="1A5A1A29" w14:textId="77777777" w:rsidR="00382F71" w:rsidRDefault="00000000">
            <w:pPr>
              <w:pStyle w:val="TableParagraph"/>
              <w:spacing w:before="92" w:line="256" w:lineRule="exact"/>
              <w:ind w:left="437"/>
              <w:rPr>
                <w:sz w:val="21"/>
              </w:rPr>
            </w:pPr>
            <w:r>
              <w:rPr>
                <w:sz w:val="21"/>
              </w:rPr>
              <w:t>A6</w:t>
            </w:r>
            <w:r>
              <w:rPr>
                <w:spacing w:val="-2"/>
                <w:sz w:val="21"/>
              </w:rPr>
              <w:t xml:space="preserve"> </w:t>
            </w:r>
            <w:r>
              <w:rPr>
                <w:sz w:val="21"/>
              </w:rPr>
              <w:t>=</w:t>
            </w:r>
            <w:r>
              <w:rPr>
                <w:spacing w:val="1"/>
                <w:sz w:val="21"/>
              </w:rPr>
              <w:t xml:space="preserve"> </w:t>
            </w:r>
            <w:r>
              <w:rPr>
                <w:sz w:val="21"/>
              </w:rPr>
              <w:t>[[</w:t>
            </w:r>
            <w:proofErr w:type="spellStart"/>
            <w:r>
              <w:rPr>
                <w:sz w:val="21"/>
              </w:rPr>
              <w:t>i</w:t>
            </w:r>
            <w:proofErr w:type="spellEnd"/>
            <w:r>
              <w:rPr>
                <w:sz w:val="21"/>
              </w:rPr>
              <w:t>，</w:t>
            </w:r>
            <w:proofErr w:type="spellStart"/>
            <w:r>
              <w:rPr>
                <w:sz w:val="21"/>
              </w:rPr>
              <w:t>i</w:t>
            </w:r>
            <w:proofErr w:type="spellEnd"/>
            <w:r>
              <w:rPr>
                <w:sz w:val="21"/>
              </w:rPr>
              <w:t>*</w:t>
            </w:r>
            <w:proofErr w:type="spellStart"/>
            <w:r>
              <w:rPr>
                <w:sz w:val="21"/>
              </w:rPr>
              <w:t>i</w:t>
            </w:r>
            <w:proofErr w:type="spellEnd"/>
            <w:r>
              <w:rPr>
                <w:sz w:val="21"/>
              </w:rPr>
              <w:t>]</w:t>
            </w:r>
            <w:r>
              <w:rPr>
                <w:spacing w:val="-2"/>
                <w:sz w:val="21"/>
              </w:rPr>
              <w:t xml:space="preserve"> </w:t>
            </w:r>
            <w:r>
              <w:rPr>
                <w:sz w:val="21"/>
              </w:rPr>
              <w:t>for</w:t>
            </w:r>
            <w:r>
              <w:rPr>
                <w:spacing w:val="-1"/>
                <w:sz w:val="21"/>
              </w:rPr>
              <w:t xml:space="preserve"> </w:t>
            </w:r>
            <w:proofErr w:type="spellStart"/>
            <w:r>
              <w:rPr>
                <w:sz w:val="21"/>
              </w:rPr>
              <w:t>i</w:t>
            </w:r>
            <w:proofErr w:type="spellEnd"/>
            <w:r>
              <w:rPr>
                <w:spacing w:val="1"/>
                <w:sz w:val="21"/>
              </w:rPr>
              <w:t xml:space="preserve"> </w:t>
            </w:r>
            <w:r>
              <w:rPr>
                <w:sz w:val="21"/>
              </w:rPr>
              <w:t>in</w:t>
            </w:r>
            <w:r>
              <w:rPr>
                <w:spacing w:val="-2"/>
                <w:sz w:val="21"/>
              </w:rPr>
              <w:t xml:space="preserve"> </w:t>
            </w:r>
            <w:r>
              <w:rPr>
                <w:sz w:val="21"/>
              </w:rPr>
              <w:t>A1]</w:t>
            </w:r>
          </w:p>
        </w:tc>
      </w:tr>
    </w:tbl>
    <w:p w14:paraId="5CEAA288" w14:textId="77777777" w:rsidR="00382F71" w:rsidRDefault="00382F71">
      <w:pPr>
        <w:pStyle w:val="a3"/>
        <w:spacing w:before="2"/>
        <w:rPr>
          <w:sz w:val="44"/>
        </w:rPr>
      </w:pPr>
    </w:p>
    <w:p w14:paraId="306A17DE" w14:textId="77777777" w:rsidR="00382F71" w:rsidRDefault="00000000">
      <w:pPr>
        <w:pStyle w:val="a3"/>
        <w:ind w:left="471"/>
      </w:pPr>
      <w:r>
        <w:t>答案：</w:t>
      </w:r>
    </w:p>
    <w:p w14:paraId="71227F08" w14:textId="77777777" w:rsidR="00382F71" w:rsidRDefault="00382F71">
      <w:pPr>
        <w:pStyle w:val="a3"/>
        <w:spacing w:before="11" w:after="1"/>
        <w:rPr>
          <w:sz w:val="7"/>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79"/>
        <w:gridCol w:w="8059"/>
      </w:tblGrid>
      <w:tr w:rsidR="00382F71" w14:paraId="6CD9720B" w14:textId="77777777">
        <w:trPr>
          <w:trHeight w:val="396"/>
        </w:trPr>
        <w:tc>
          <w:tcPr>
            <w:tcW w:w="1479" w:type="dxa"/>
          </w:tcPr>
          <w:p w14:paraId="53703883" w14:textId="77777777" w:rsidR="00382F71" w:rsidRDefault="00000000">
            <w:pPr>
              <w:pStyle w:val="TableParagraph"/>
              <w:spacing w:before="112" w:line="264" w:lineRule="exact"/>
              <w:ind w:left="109"/>
              <w:rPr>
                <w:sz w:val="21"/>
              </w:rPr>
            </w:pPr>
            <w:r>
              <w:rPr>
                <w:sz w:val="21"/>
              </w:rPr>
              <w:t>1.</w:t>
            </w:r>
          </w:p>
        </w:tc>
        <w:tc>
          <w:tcPr>
            <w:tcW w:w="8059" w:type="dxa"/>
          </w:tcPr>
          <w:p w14:paraId="1334D4EE" w14:textId="77777777" w:rsidR="00382F71" w:rsidRDefault="00000000">
            <w:pPr>
              <w:pStyle w:val="TableParagraph"/>
              <w:spacing w:before="112" w:line="264" w:lineRule="exact"/>
              <w:ind w:left="437"/>
              <w:rPr>
                <w:sz w:val="21"/>
              </w:rPr>
            </w:pPr>
            <w:r>
              <w:rPr>
                <w:sz w:val="21"/>
              </w:rPr>
              <w:t>A0</w:t>
            </w:r>
            <w:r>
              <w:rPr>
                <w:spacing w:val="-2"/>
                <w:sz w:val="21"/>
              </w:rPr>
              <w:t xml:space="preserve"> </w:t>
            </w:r>
            <w:r>
              <w:rPr>
                <w:sz w:val="21"/>
              </w:rPr>
              <w:t>= {'a':</w:t>
            </w:r>
            <w:r>
              <w:rPr>
                <w:spacing w:val="-1"/>
                <w:sz w:val="21"/>
              </w:rPr>
              <w:t xml:space="preserve"> </w:t>
            </w:r>
            <w:r>
              <w:rPr>
                <w:sz w:val="21"/>
              </w:rPr>
              <w:t>1，</w:t>
            </w:r>
            <w:r>
              <w:rPr>
                <w:spacing w:val="-1"/>
                <w:sz w:val="21"/>
              </w:rPr>
              <w:t xml:space="preserve"> </w:t>
            </w:r>
            <w:r>
              <w:rPr>
                <w:sz w:val="21"/>
              </w:rPr>
              <w:t>'c':</w:t>
            </w:r>
            <w:r>
              <w:rPr>
                <w:spacing w:val="-1"/>
                <w:sz w:val="21"/>
              </w:rPr>
              <w:t xml:space="preserve"> </w:t>
            </w:r>
            <w:r>
              <w:rPr>
                <w:sz w:val="21"/>
              </w:rPr>
              <w:t>3，</w:t>
            </w:r>
            <w:r>
              <w:rPr>
                <w:spacing w:val="-1"/>
                <w:sz w:val="21"/>
              </w:rPr>
              <w:t xml:space="preserve"> </w:t>
            </w:r>
            <w:r>
              <w:rPr>
                <w:sz w:val="21"/>
              </w:rPr>
              <w:t>'b':</w:t>
            </w:r>
            <w:r>
              <w:rPr>
                <w:spacing w:val="-1"/>
                <w:sz w:val="21"/>
              </w:rPr>
              <w:t xml:space="preserve"> </w:t>
            </w:r>
            <w:r>
              <w:rPr>
                <w:sz w:val="21"/>
              </w:rPr>
              <w:t>2，</w:t>
            </w:r>
            <w:r>
              <w:rPr>
                <w:spacing w:val="-1"/>
                <w:sz w:val="21"/>
              </w:rPr>
              <w:t xml:space="preserve"> </w:t>
            </w:r>
            <w:r>
              <w:rPr>
                <w:sz w:val="21"/>
              </w:rPr>
              <w:t>'e':</w:t>
            </w:r>
            <w:r>
              <w:rPr>
                <w:spacing w:val="-1"/>
                <w:sz w:val="21"/>
              </w:rPr>
              <w:t xml:space="preserve"> </w:t>
            </w:r>
            <w:r>
              <w:rPr>
                <w:sz w:val="21"/>
              </w:rPr>
              <w:t>5，</w:t>
            </w:r>
            <w:r>
              <w:rPr>
                <w:spacing w:val="1"/>
                <w:sz w:val="21"/>
              </w:rPr>
              <w:t xml:space="preserve"> </w:t>
            </w:r>
            <w:r>
              <w:rPr>
                <w:sz w:val="21"/>
              </w:rPr>
              <w:t>'d':</w:t>
            </w:r>
            <w:r>
              <w:rPr>
                <w:spacing w:val="-1"/>
                <w:sz w:val="21"/>
              </w:rPr>
              <w:t xml:space="preserve"> </w:t>
            </w:r>
            <w:r>
              <w:rPr>
                <w:sz w:val="21"/>
              </w:rPr>
              <w:t>4}</w:t>
            </w:r>
          </w:p>
        </w:tc>
      </w:tr>
      <w:tr w:rsidR="00382F71" w14:paraId="08D9E0D5" w14:textId="77777777">
        <w:trPr>
          <w:trHeight w:val="381"/>
        </w:trPr>
        <w:tc>
          <w:tcPr>
            <w:tcW w:w="1479" w:type="dxa"/>
          </w:tcPr>
          <w:p w14:paraId="6CF90A0D" w14:textId="77777777" w:rsidR="00382F71" w:rsidRDefault="00000000">
            <w:pPr>
              <w:pStyle w:val="TableParagraph"/>
              <w:spacing w:before="100" w:line="262" w:lineRule="exact"/>
              <w:ind w:left="109"/>
              <w:rPr>
                <w:sz w:val="21"/>
              </w:rPr>
            </w:pPr>
            <w:r>
              <w:rPr>
                <w:sz w:val="21"/>
              </w:rPr>
              <w:t>2.</w:t>
            </w:r>
          </w:p>
        </w:tc>
        <w:tc>
          <w:tcPr>
            <w:tcW w:w="8059" w:type="dxa"/>
          </w:tcPr>
          <w:p w14:paraId="290390E1" w14:textId="77777777" w:rsidR="00382F71" w:rsidRDefault="00000000">
            <w:pPr>
              <w:pStyle w:val="TableParagraph"/>
              <w:spacing w:before="100" w:line="262" w:lineRule="exact"/>
              <w:ind w:left="437"/>
              <w:rPr>
                <w:sz w:val="21"/>
              </w:rPr>
            </w:pPr>
            <w:r>
              <w:rPr>
                <w:sz w:val="21"/>
              </w:rPr>
              <w:t>A1</w:t>
            </w:r>
            <w:r>
              <w:rPr>
                <w:spacing w:val="-4"/>
                <w:sz w:val="21"/>
              </w:rPr>
              <w:t xml:space="preserve"> </w:t>
            </w:r>
            <w:r>
              <w:rPr>
                <w:sz w:val="21"/>
              </w:rPr>
              <w:t>=</w:t>
            </w:r>
            <w:r>
              <w:rPr>
                <w:spacing w:val="-2"/>
                <w:sz w:val="21"/>
              </w:rPr>
              <w:t xml:space="preserve"> </w:t>
            </w:r>
            <w:r>
              <w:rPr>
                <w:sz w:val="21"/>
              </w:rPr>
              <w:t>[0，</w:t>
            </w:r>
            <w:r>
              <w:rPr>
                <w:spacing w:val="-1"/>
                <w:sz w:val="21"/>
              </w:rPr>
              <w:t xml:space="preserve"> </w:t>
            </w:r>
            <w:r>
              <w:rPr>
                <w:sz w:val="21"/>
              </w:rPr>
              <w:t>1， 2，</w:t>
            </w:r>
            <w:r>
              <w:rPr>
                <w:spacing w:val="-1"/>
                <w:sz w:val="21"/>
              </w:rPr>
              <w:t xml:space="preserve"> </w:t>
            </w:r>
            <w:r>
              <w:rPr>
                <w:sz w:val="21"/>
              </w:rPr>
              <w:t>3，</w:t>
            </w:r>
            <w:r>
              <w:rPr>
                <w:spacing w:val="-1"/>
                <w:sz w:val="21"/>
              </w:rPr>
              <w:t xml:space="preserve"> </w:t>
            </w:r>
            <w:r>
              <w:rPr>
                <w:sz w:val="21"/>
              </w:rPr>
              <w:t>4， 5，</w:t>
            </w:r>
            <w:r>
              <w:rPr>
                <w:spacing w:val="-1"/>
                <w:sz w:val="21"/>
              </w:rPr>
              <w:t xml:space="preserve"> </w:t>
            </w:r>
            <w:r>
              <w:rPr>
                <w:sz w:val="21"/>
              </w:rPr>
              <w:t>6，</w:t>
            </w:r>
            <w:r>
              <w:rPr>
                <w:spacing w:val="-1"/>
                <w:sz w:val="21"/>
              </w:rPr>
              <w:t xml:space="preserve"> </w:t>
            </w:r>
            <w:r>
              <w:rPr>
                <w:sz w:val="21"/>
              </w:rPr>
              <w:t>7， 8，</w:t>
            </w:r>
            <w:r>
              <w:rPr>
                <w:spacing w:val="-1"/>
                <w:sz w:val="21"/>
              </w:rPr>
              <w:t xml:space="preserve"> </w:t>
            </w:r>
            <w:r>
              <w:rPr>
                <w:sz w:val="21"/>
              </w:rPr>
              <w:t>9]</w:t>
            </w:r>
          </w:p>
        </w:tc>
      </w:tr>
      <w:tr w:rsidR="00382F71" w14:paraId="76AB2176" w14:textId="77777777">
        <w:trPr>
          <w:trHeight w:val="382"/>
        </w:trPr>
        <w:tc>
          <w:tcPr>
            <w:tcW w:w="1479" w:type="dxa"/>
          </w:tcPr>
          <w:p w14:paraId="2992FDBB" w14:textId="77777777" w:rsidR="00382F71" w:rsidRDefault="00000000">
            <w:pPr>
              <w:pStyle w:val="TableParagraph"/>
              <w:spacing w:before="99" w:line="263" w:lineRule="exact"/>
              <w:ind w:left="109"/>
              <w:rPr>
                <w:sz w:val="21"/>
              </w:rPr>
            </w:pPr>
            <w:r>
              <w:rPr>
                <w:sz w:val="21"/>
              </w:rPr>
              <w:t>3.</w:t>
            </w:r>
          </w:p>
        </w:tc>
        <w:tc>
          <w:tcPr>
            <w:tcW w:w="8059" w:type="dxa"/>
          </w:tcPr>
          <w:p w14:paraId="071CCB2D" w14:textId="77777777" w:rsidR="00382F71" w:rsidRDefault="00000000">
            <w:pPr>
              <w:pStyle w:val="TableParagraph"/>
              <w:spacing w:before="99" w:line="263" w:lineRule="exact"/>
              <w:ind w:left="437"/>
              <w:rPr>
                <w:sz w:val="21"/>
              </w:rPr>
            </w:pPr>
            <w:r>
              <w:rPr>
                <w:sz w:val="21"/>
              </w:rPr>
              <w:t>A2</w:t>
            </w:r>
            <w:r>
              <w:rPr>
                <w:spacing w:val="-2"/>
                <w:sz w:val="21"/>
              </w:rPr>
              <w:t xml:space="preserve"> </w:t>
            </w:r>
            <w:r>
              <w:rPr>
                <w:sz w:val="21"/>
              </w:rPr>
              <w:t>=</w:t>
            </w:r>
            <w:r>
              <w:rPr>
                <w:spacing w:val="1"/>
                <w:sz w:val="21"/>
              </w:rPr>
              <w:t xml:space="preserve"> </w:t>
            </w:r>
            <w:r>
              <w:rPr>
                <w:sz w:val="21"/>
              </w:rPr>
              <w:t>[]</w:t>
            </w:r>
          </w:p>
        </w:tc>
      </w:tr>
      <w:tr w:rsidR="00382F71" w14:paraId="6379AE06" w14:textId="77777777">
        <w:trPr>
          <w:trHeight w:val="381"/>
        </w:trPr>
        <w:tc>
          <w:tcPr>
            <w:tcW w:w="1479" w:type="dxa"/>
          </w:tcPr>
          <w:p w14:paraId="1E2F9AD7" w14:textId="77777777" w:rsidR="00382F71" w:rsidRDefault="00000000">
            <w:pPr>
              <w:pStyle w:val="TableParagraph"/>
              <w:spacing w:before="98" w:line="263" w:lineRule="exact"/>
              <w:ind w:left="109"/>
              <w:rPr>
                <w:sz w:val="21"/>
              </w:rPr>
            </w:pPr>
            <w:r>
              <w:rPr>
                <w:sz w:val="21"/>
              </w:rPr>
              <w:t>4.</w:t>
            </w:r>
          </w:p>
        </w:tc>
        <w:tc>
          <w:tcPr>
            <w:tcW w:w="8059" w:type="dxa"/>
          </w:tcPr>
          <w:p w14:paraId="2353DE08" w14:textId="77777777" w:rsidR="00382F71" w:rsidRDefault="00000000">
            <w:pPr>
              <w:pStyle w:val="TableParagraph"/>
              <w:spacing w:before="98" w:line="263" w:lineRule="exact"/>
              <w:ind w:left="437"/>
              <w:rPr>
                <w:sz w:val="21"/>
              </w:rPr>
            </w:pPr>
            <w:r>
              <w:rPr>
                <w:sz w:val="21"/>
              </w:rPr>
              <w:t>A3</w:t>
            </w:r>
            <w:r>
              <w:rPr>
                <w:spacing w:val="-4"/>
                <w:sz w:val="21"/>
              </w:rPr>
              <w:t xml:space="preserve"> </w:t>
            </w:r>
            <w:r>
              <w:rPr>
                <w:sz w:val="21"/>
              </w:rPr>
              <w:t>=</w:t>
            </w:r>
            <w:r>
              <w:rPr>
                <w:spacing w:val="-1"/>
                <w:sz w:val="21"/>
              </w:rPr>
              <w:t xml:space="preserve"> </w:t>
            </w:r>
            <w:r>
              <w:rPr>
                <w:sz w:val="21"/>
              </w:rPr>
              <w:t>[1， 3， 2， 5， 4]</w:t>
            </w:r>
          </w:p>
        </w:tc>
      </w:tr>
      <w:tr w:rsidR="00382F71" w14:paraId="52D8348E" w14:textId="77777777">
        <w:trPr>
          <w:trHeight w:val="381"/>
        </w:trPr>
        <w:tc>
          <w:tcPr>
            <w:tcW w:w="1479" w:type="dxa"/>
          </w:tcPr>
          <w:p w14:paraId="4E160335" w14:textId="77777777" w:rsidR="00382F71" w:rsidRDefault="00000000">
            <w:pPr>
              <w:pStyle w:val="TableParagraph"/>
              <w:spacing w:before="98" w:line="264" w:lineRule="exact"/>
              <w:ind w:left="109"/>
              <w:rPr>
                <w:sz w:val="21"/>
              </w:rPr>
            </w:pPr>
            <w:r>
              <w:rPr>
                <w:sz w:val="21"/>
              </w:rPr>
              <w:t>1.</w:t>
            </w:r>
          </w:p>
        </w:tc>
        <w:tc>
          <w:tcPr>
            <w:tcW w:w="8059" w:type="dxa"/>
          </w:tcPr>
          <w:p w14:paraId="3D85D8BA" w14:textId="77777777" w:rsidR="00382F71" w:rsidRDefault="00000000">
            <w:pPr>
              <w:pStyle w:val="TableParagraph"/>
              <w:spacing w:before="98" w:line="264" w:lineRule="exact"/>
              <w:ind w:left="437"/>
              <w:rPr>
                <w:sz w:val="21"/>
              </w:rPr>
            </w:pPr>
            <w:r>
              <w:rPr>
                <w:sz w:val="21"/>
              </w:rPr>
              <w:t>A4</w:t>
            </w:r>
            <w:r>
              <w:rPr>
                <w:spacing w:val="-4"/>
                <w:sz w:val="21"/>
              </w:rPr>
              <w:t xml:space="preserve"> </w:t>
            </w:r>
            <w:r>
              <w:rPr>
                <w:sz w:val="21"/>
              </w:rPr>
              <w:t>=</w:t>
            </w:r>
            <w:r>
              <w:rPr>
                <w:spacing w:val="-1"/>
                <w:sz w:val="21"/>
              </w:rPr>
              <w:t xml:space="preserve"> </w:t>
            </w:r>
            <w:r>
              <w:rPr>
                <w:sz w:val="21"/>
              </w:rPr>
              <w:t>[1， 2， 3， 4， 5]</w:t>
            </w:r>
          </w:p>
        </w:tc>
      </w:tr>
      <w:tr w:rsidR="00382F71" w14:paraId="0EB93A12" w14:textId="77777777">
        <w:trPr>
          <w:trHeight w:val="743"/>
        </w:trPr>
        <w:tc>
          <w:tcPr>
            <w:tcW w:w="1479" w:type="dxa"/>
          </w:tcPr>
          <w:p w14:paraId="4B651562" w14:textId="77777777" w:rsidR="00382F71" w:rsidRDefault="00000000">
            <w:pPr>
              <w:pStyle w:val="TableParagraph"/>
              <w:spacing w:before="97"/>
              <w:ind w:left="109"/>
              <w:rPr>
                <w:sz w:val="21"/>
              </w:rPr>
            </w:pPr>
            <w:r>
              <w:rPr>
                <w:sz w:val="21"/>
              </w:rPr>
              <w:t>2.</w:t>
            </w:r>
          </w:p>
        </w:tc>
        <w:tc>
          <w:tcPr>
            <w:tcW w:w="8059" w:type="dxa"/>
          </w:tcPr>
          <w:p w14:paraId="7FF23CB8" w14:textId="77777777" w:rsidR="00382F71" w:rsidRDefault="00000000">
            <w:pPr>
              <w:pStyle w:val="TableParagraph"/>
              <w:spacing w:before="97"/>
              <w:ind w:left="437" w:right="-15"/>
              <w:rPr>
                <w:sz w:val="21"/>
              </w:rPr>
            </w:pPr>
            <w:r>
              <w:rPr>
                <w:sz w:val="21"/>
              </w:rPr>
              <w:t>A5</w:t>
            </w:r>
            <w:r>
              <w:rPr>
                <w:spacing w:val="-7"/>
                <w:sz w:val="21"/>
              </w:rPr>
              <w:t xml:space="preserve"> </w:t>
            </w:r>
            <w:r>
              <w:rPr>
                <w:sz w:val="21"/>
              </w:rPr>
              <w:t>=</w:t>
            </w:r>
            <w:r>
              <w:rPr>
                <w:spacing w:val="-5"/>
                <w:sz w:val="21"/>
              </w:rPr>
              <w:t xml:space="preserve"> </w:t>
            </w:r>
            <w:r>
              <w:rPr>
                <w:sz w:val="21"/>
              </w:rPr>
              <w:t>{0:</w:t>
            </w:r>
            <w:r>
              <w:rPr>
                <w:spacing w:val="-7"/>
                <w:sz w:val="21"/>
              </w:rPr>
              <w:t xml:space="preserve"> </w:t>
            </w:r>
            <w:r>
              <w:rPr>
                <w:sz w:val="21"/>
              </w:rPr>
              <w:t>0，</w:t>
            </w:r>
            <w:r>
              <w:rPr>
                <w:spacing w:val="-1"/>
                <w:sz w:val="21"/>
              </w:rPr>
              <w:t xml:space="preserve"> </w:t>
            </w:r>
            <w:r>
              <w:rPr>
                <w:sz w:val="21"/>
              </w:rPr>
              <w:t>1:</w:t>
            </w:r>
            <w:r>
              <w:rPr>
                <w:spacing w:val="-5"/>
                <w:sz w:val="21"/>
              </w:rPr>
              <w:t xml:space="preserve"> </w:t>
            </w:r>
            <w:r>
              <w:rPr>
                <w:sz w:val="21"/>
              </w:rPr>
              <w:t>1，</w:t>
            </w:r>
            <w:r>
              <w:rPr>
                <w:spacing w:val="1"/>
                <w:sz w:val="21"/>
              </w:rPr>
              <w:t xml:space="preserve"> </w:t>
            </w:r>
            <w:r>
              <w:rPr>
                <w:sz w:val="21"/>
              </w:rPr>
              <w:t>2:</w:t>
            </w:r>
            <w:r>
              <w:rPr>
                <w:spacing w:val="-7"/>
                <w:sz w:val="21"/>
              </w:rPr>
              <w:t xml:space="preserve"> </w:t>
            </w:r>
            <w:r>
              <w:rPr>
                <w:sz w:val="21"/>
              </w:rPr>
              <w:t>4，</w:t>
            </w:r>
            <w:r>
              <w:rPr>
                <w:spacing w:val="-1"/>
                <w:sz w:val="21"/>
              </w:rPr>
              <w:t xml:space="preserve"> </w:t>
            </w:r>
            <w:r>
              <w:rPr>
                <w:sz w:val="21"/>
              </w:rPr>
              <w:t>3:</w:t>
            </w:r>
            <w:r>
              <w:rPr>
                <w:spacing w:val="-4"/>
                <w:sz w:val="21"/>
              </w:rPr>
              <w:t xml:space="preserve"> </w:t>
            </w:r>
            <w:r>
              <w:rPr>
                <w:sz w:val="21"/>
              </w:rPr>
              <w:t>9，</w:t>
            </w:r>
            <w:r>
              <w:rPr>
                <w:spacing w:val="1"/>
                <w:sz w:val="21"/>
              </w:rPr>
              <w:t xml:space="preserve"> </w:t>
            </w:r>
            <w:r>
              <w:rPr>
                <w:sz w:val="21"/>
              </w:rPr>
              <w:t>4:</w:t>
            </w:r>
            <w:r>
              <w:rPr>
                <w:spacing w:val="-7"/>
                <w:sz w:val="21"/>
              </w:rPr>
              <w:t xml:space="preserve"> </w:t>
            </w:r>
            <w:r>
              <w:rPr>
                <w:sz w:val="21"/>
              </w:rPr>
              <w:t>16，</w:t>
            </w:r>
            <w:r>
              <w:rPr>
                <w:spacing w:val="-1"/>
                <w:sz w:val="21"/>
              </w:rPr>
              <w:t xml:space="preserve"> </w:t>
            </w:r>
            <w:r>
              <w:rPr>
                <w:sz w:val="21"/>
              </w:rPr>
              <w:t>5:</w:t>
            </w:r>
            <w:r>
              <w:rPr>
                <w:spacing w:val="-7"/>
                <w:sz w:val="21"/>
              </w:rPr>
              <w:t xml:space="preserve"> </w:t>
            </w:r>
            <w:r>
              <w:rPr>
                <w:sz w:val="21"/>
              </w:rPr>
              <w:t>25，</w:t>
            </w:r>
            <w:r>
              <w:rPr>
                <w:spacing w:val="-1"/>
                <w:sz w:val="21"/>
              </w:rPr>
              <w:t xml:space="preserve"> </w:t>
            </w:r>
            <w:r>
              <w:rPr>
                <w:sz w:val="21"/>
              </w:rPr>
              <w:t>6:</w:t>
            </w:r>
            <w:r>
              <w:rPr>
                <w:spacing w:val="-5"/>
                <w:sz w:val="21"/>
              </w:rPr>
              <w:t xml:space="preserve"> </w:t>
            </w:r>
            <w:r>
              <w:rPr>
                <w:sz w:val="21"/>
              </w:rPr>
              <w:t>36，</w:t>
            </w:r>
            <w:r>
              <w:rPr>
                <w:spacing w:val="-1"/>
                <w:sz w:val="21"/>
              </w:rPr>
              <w:t xml:space="preserve"> </w:t>
            </w:r>
            <w:r>
              <w:rPr>
                <w:sz w:val="21"/>
              </w:rPr>
              <w:t>7:</w:t>
            </w:r>
            <w:r>
              <w:rPr>
                <w:spacing w:val="-4"/>
                <w:sz w:val="21"/>
              </w:rPr>
              <w:t xml:space="preserve"> </w:t>
            </w:r>
            <w:r>
              <w:rPr>
                <w:sz w:val="21"/>
              </w:rPr>
              <w:t>49，</w:t>
            </w:r>
            <w:r>
              <w:rPr>
                <w:spacing w:val="1"/>
                <w:sz w:val="21"/>
              </w:rPr>
              <w:t xml:space="preserve"> </w:t>
            </w:r>
            <w:r>
              <w:rPr>
                <w:sz w:val="21"/>
              </w:rPr>
              <w:t>8:</w:t>
            </w:r>
            <w:r>
              <w:rPr>
                <w:spacing w:val="-7"/>
                <w:sz w:val="21"/>
              </w:rPr>
              <w:t xml:space="preserve"> </w:t>
            </w:r>
            <w:r>
              <w:rPr>
                <w:sz w:val="21"/>
              </w:rPr>
              <w:t>64，</w:t>
            </w:r>
          </w:p>
          <w:p w14:paraId="0B10632C" w14:textId="77777777" w:rsidR="00382F71" w:rsidRDefault="00000000">
            <w:pPr>
              <w:pStyle w:val="TableParagraph"/>
              <w:spacing w:before="94" w:line="263" w:lineRule="exact"/>
              <w:ind w:left="437"/>
              <w:rPr>
                <w:sz w:val="21"/>
              </w:rPr>
            </w:pPr>
            <w:r>
              <w:rPr>
                <w:sz w:val="21"/>
              </w:rPr>
              <w:t>9:</w:t>
            </w:r>
            <w:r>
              <w:rPr>
                <w:spacing w:val="-1"/>
                <w:sz w:val="21"/>
              </w:rPr>
              <w:t xml:space="preserve"> </w:t>
            </w:r>
            <w:r>
              <w:rPr>
                <w:sz w:val="21"/>
              </w:rPr>
              <w:t>81}</w:t>
            </w:r>
          </w:p>
        </w:tc>
      </w:tr>
      <w:tr w:rsidR="00382F71" w14:paraId="62B5B193" w14:textId="77777777">
        <w:trPr>
          <w:trHeight w:val="695"/>
        </w:trPr>
        <w:tc>
          <w:tcPr>
            <w:tcW w:w="1479" w:type="dxa"/>
          </w:tcPr>
          <w:p w14:paraId="72F58905" w14:textId="77777777" w:rsidR="00382F71" w:rsidRDefault="00000000">
            <w:pPr>
              <w:pStyle w:val="TableParagraph"/>
              <w:spacing w:before="120"/>
              <w:ind w:left="109"/>
              <w:rPr>
                <w:sz w:val="21"/>
              </w:rPr>
            </w:pPr>
            <w:r>
              <w:rPr>
                <w:sz w:val="21"/>
              </w:rPr>
              <w:t>3.</w:t>
            </w:r>
          </w:p>
        </w:tc>
        <w:tc>
          <w:tcPr>
            <w:tcW w:w="8059" w:type="dxa"/>
          </w:tcPr>
          <w:p w14:paraId="509685C4" w14:textId="77777777" w:rsidR="00382F71" w:rsidRDefault="00000000">
            <w:pPr>
              <w:pStyle w:val="TableParagraph"/>
              <w:spacing w:before="67"/>
              <w:ind w:left="437"/>
              <w:rPr>
                <w:sz w:val="21"/>
              </w:rPr>
            </w:pPr>
            <w:r>
              <w:rPr>
                <w:sz w:val="21"/>
              </w:rPr>
              <w:t>A6</w:t>
            </w:r>
            <w:r>
              <w:rPr>
                <w:spacing w:val="-23"/>
                <w:sz w:val="21"/>
              </w:rPr>
              <w:t xml:space="preserve"> </w:t>
            </w:r>
            <w:r>
              <w:rPr>
                <w:sz w:val="21"/>
              </w:rPr>
              <w:t>=</w:t>
            </w:r>
            <w:r>
              <w:rPr>
                <w:spacing w:val="-23"/>
                <w:sz w:val="21"/>
              </w:rPr>
              <w:t xml:space="preserve"> </w:t>
            </w:r>
            <w:r>
              <w:rPr>
                <w:sz w:val="21"/>
              </w:rPr>
              <w:t>[[0,</w:t>
            </w:r>
            <w:r>
              <w:rPr>
                <w:spacing w:val="-23"/>
                <w:sz w:val="21"/>
              </w:rPr>
              <w:t xml:space="preserve"> </w:t>
            </w:r>
            <w:r>
              <w:rPr>
                <w:sz w:val="21"/>
              </w:rPr>
              <w:t>0],</w:t>
            </w:r>
            <w:r>
              <w:rPr>
                <w:spacing w:val="-23"/>
                <w:sz w:val="21"/>
              </w:rPr>
              <w:t xml:space="preserve"> </w:t>
            </w:r>
            <w:r>
              <w:rPr>
                <w:sz w:val="21"/>
              </w:rPr>
              <w:t>[1,</w:t>
            </w:r>
            <w:r>
              <w:rPr>
                <w:spacing w:val="-24"/>
                <w:sz w:val="21"/>
              </w:rPr>
              <w:t xml:space="preserve"> </w:t>
            </w:r>
            <w:r>
              <w:rPr>
                <w:sz w:val="21"/>
              </w:rPr>
              <w:t>1],</w:t>
            </w:r>
            <w:r>
              <w:rPr>
                <w:spacing w:val="-23"/>
                <w:sz w:val="21"/>
              </w:rPr>
              <w:t xml:space="preserve"> </w:t>
            </w:r>
            <w:r>
              <w:rPr>
                <w:sz w:val="21"/>
              </w:rPr>
              <w:t>[2,</w:t>
            </w:r>
            <w:r>
              <w:rPr>
                <w:spacing w:val="-25"/>
                <w:sz w:val="21"/>
              </w:rPr>
              <w:t xml:space="preserve"> </w:t>
            </w:r>
            <w:r>
              <w:rPr>
                <w:sz w:val="21"/>
              </w:rPr>
              <w:t>4],</w:t>
            </w:r>
            <w:r>
              <w:rPr>
                <w:spacing w:val="-23"/>
                <w:sz w:val="21"/>
              </w:rPr>
              <w:t xml:space="preserve"> </w:t>
            </w:r>
            <w:r>
              <w:rPr>
                <w:sz w:val="21"/>
              </w:rPr>
              <w:t>[3,</w:t>
            </w:r>
            <w:r>
              <w:rPr>
                <w:spacing w:val="-23"/>
                <w:sz w:val="21"/>
              </w:rPr>
              <w:t xml:space="preserve"> </w:t>
            </w:r>
            <w:r>
              <w:rPr>
                <w:sz w:val="21"/>
              </w:rPr>
              <w:t>9],</w:t>
            </w:r>
            <w:r>
              <w:rPr>
                <w:spacing w:val="-24"/>
                <w:sz w:val="21"/>
              </w:rPr>
              <w:t xml:space="preserve"> </w:t>
            </w:r>
            <w:r>
              <w:rPr>
                <w:sz w:val="21"/>
              </w:rPr>
              <w:t>[4,</w:t>
            </w:r>
            <w:r>
              <w:rPr>
                <w:spacing w:val="-23"/>
                <w:sz w:val="21"/>
              </w:rPr>
              <w:t xml:space="preserve"> </w:t>
            </w:r>
            <w:r>
              <w:rPr>
                <w:sz w:val="21"/>
              </w:rPr>
              <w:t>16],</w:t>
            </w:r>
            <w:r>
              <w:rPr>
                <w:spacing w:val="-25"/>
                <w:sz w:val="21"/>
              </w:rPr>
              <w:t xml:space="preserve"> </w:t>
            </w:r>
            <w:r>
              <w:rPr>
                <w:sz w:val="21"/>
              </w:rPr>
              <w:t>[5,</w:t>
            </w:r>
            <w:r>
              <w:rPr>
                <w:spacing w:val="-25"/>
                <w:sz w:val="21"/>
              </w:rPr>
              <w:t xml:space="preserve"> </w:t>
            </w:r>
            <w:r>
              <w:rPr>
                <w:sz w:val="21"/>
              </w:rPr>
              <w:t>25],</w:t>
            </w:r>
            <w:r>
              <w:rPr>
                <w:spacing w:val="-23"/>
                <w:sz w:val="21"/>
              </w:rPr>
              <w:t xml:space="preserve"> </w:t>
            </w:r>
            <w:r>
              <w:rPr>
                <w:sz w:val="21"/>
              </w:rPr>
              <w:t>[6,</w:t>
            </w:r>
            <w:r>
              <w:rPr>
                <w:spacing w:val="-24"/>
                <w:sz w:val="21"/>
              </w:rPr>
              <w:t xml:space="preserve"> </w:t>
            </w:r>
            <w:r>
              <w:rPr>
                <w:sz w:val="21"/>
              </w:rPr>
              <w:t>36</w:t>
            </w:r>
            <w:proofErr w:type="gramStart"/>
            <w:r>
              <w:rPr>
                <w:sz w:val="21"/>
              </w:rPr>
              <w:t>],[</w:t>
            </w:r>
            <w:proofErr w:type="gramEnd"/>
            <w:r>
              <w:rPr>
                <w:sz w:val="21"/>
              </w:rPr>
              <w:t>7,</w:t>
            </w:r>
            <w:r>
              <w:rPr>
                <w:spacing w:val="-23"/>
                <w:sz w:val="21"/>
              </w:rPr>
              <w:t xml:space="preserve"> </w:t>
            </w:r>
            <w:r>
              <w:rPr>
                <w:sz w:val="21"/>
              </w:rPr>
              <w:t>49],[8,</w:t>
            </w:r>
          </w:p>
          <w:p w14:paraId="3996A145" w14:textId="77777777" w:rsidR="00382F71" w:rsidRDefault="00000000">
            <w:pPr>
              <w:pStyle w:val="TableParagraph"/>
              <w:spacing w:before="79" w:line="261" w:lineRule="exact"/>
              <w:ind w:left="437"/>
              <w:rPr>
                <w:sz w:val="21"/>
              </w:rPr>
            </w:pPr>
            <w:r>
              <w:rPr>
                <w:sz w:val="21"/>
              </w:rPr>
              <w:t>64]</w:t>
            </w:r>
            <w:r>
              <w:rPr>
                <w:spacing w:val="-1"/>
                <w:sz w:val="21"/>
              </w:rPr>
              <w:t xml:space="preserve"> </w:t>
            </w:r>
            <w:r>
              <w:rPr>
                <w:sz w:val="21"/>
              </w:rPr>
              <w:t>[9,81]]</w:t>
            </w:r>
          </w:p>
        </w:tc>
      </w:tr>
    </w:tbl>
    <w:p w14:paraId="6F6A489D" w14:textId="77777777" w:rsidR="00382F71" w:rsidRDefault="00382F71">
      <w:pPr>
        <w:pStyle w:val="a3"/>
        <w:rPr>
          <w:sz w:val="20"/>
        </w:rPr>
      </w:pPr>
    </w:p>
    <w:p w14:paraId="5B70A4AC" w14:textId="77777777" w:rsidR="00382F71" w:rsidRDefault="00382F71">
      <w:pPr>
        <w:pStyle w:val="a3"/>
        <w:rPr>
          <w:sz w:val="20"/>
        </w:rPr>
      </w:pPr>
    </w:p>
    <w:p w14:paraId="0B6A3B38" w14:textId="77777777" w:rsidR="00382F71" w:rsidRDefault="00382F71">
      <w:pPr>
        <w:pStyle w:val="a3"/>
        <w:rPr>
          <w:sz w:val="20"/>
        </w:rPr>
      </w:pPr>
    </w:p>
    <w:p w14:paraId="056E99EE" w14:textId="77777777" w:rsidR="00382F71" w:rsidRDefault="00382F71">
      <w:pPr>
        <w:pStyle w:val="a3"/>
        <w:rPr>
          <w:sz w:val="20"/>
        </w:rPr>
      </w:pPr>
    </w:p>
    <w:p w14:paraId="7F13F6FB" w14:textId="77777777" w:rsidR="00382F71" w:rsidRDefault="00382F71">
      <w:pPr>
        <w:pStyle w:val="a3"/>
        <w:spacing w:before="6"/>
        <w:rPr>
          <w:sz w:val="17"/>
        </w:rPr>
      </w:pPr>
    </w:p>
    <w:p w14:paraId="3BF6EBE0" w14:textId="77777777" w:rsidR="00382F71" w:rsidRDefault="00000000">
      <w:pPr>
        <w:pStyle w:val="a5"/>
        <w:numPr>
          <w:ilvl w:val="2"/>
          <w:numId w:val="210"/>
        </w:numPr>
        <w:tabs>
          <w:tab w:val="left" w:pos="1192"/>
        </w:tabs>
        <w:ind w:hanging="721"/>
        <w:rPr>
          <w:rFonts w:ascii="Calibri" w:eastAsia="Calibri"/>
          <w:color w:val="4AACC5"/>
          <w:sz w:val="28"/>
        </w:rPr>
      </w:pPr>
      <w:bookmarkStart w:id="1045" w:name="8.3.2range_和_xrange_的区别？"/>
      <w:bookmarkStart w:id="1046" w:name="_bookmark520"/>
      <w:bookmarkEnd w:id="1045"/>
      <w:bookmarkEnd w:id="1046"/>
      <w:r>
        <w:rPr>
          <w:rFonts w:ascii="Calibri" w:eastAsia="Calibri"/>
          <w:b/>
          <w:color w:val="4AACC5"/>
          <w:sz w:val="28"/>
        </w:rPr>
        <w:t>range</w:t>
      </w:r>
      <w:r>
        <w:rPr>
          <w:rFonts w:ascii="Calibri" w:eastAsia="Calibri"/>
          <w:b/>
          <w:color w:val="4AACC5"/>
          <w:spacing w:val="68"/>
          <w:sz w:val="28"/>
        </w:rPr>
        <w:t xml:space="preserve"> </w:t>
      </w:r>
      <w:r>
        <w:rPr>
          <w:color w:val="4AACC5"/>
          <w:spacing w:val="-2"/>
          <w:sz w:val="28"/>
        </w:rPr>
        <w:t xml:space="preserve">和 </w:t>
      </w:r>
      <w:proofErr w:type="spellStart"/>
      <w:r>
        <w:rPr>
          <w:rFonts w:ascii="Calibri" w:eastAsia="Calibri"/>
          <w:b/>
          <w:color w:val="4AACC5"/>
          <w:sz w:val="28"/>
        </w:rPr>
        <w:t>xrange</w:t>
      </w:r>
      <w:proofErr w:type="spellEnd"/>
      <w:r>
        <w:rPr>
          <w:rFonts w:ascii="Calibri" w:eastAsia="Calibri"/>
          <w:b/>
          <w:color w:val="4AACC5"/>
          <w:spacing w:val="68"/>
          <w:sz w:val="28"/>
        </w:rPr>
        <w:t xml:space="preserve"> </w:t>
      </w:r>
      <w:r>
        <w:rPr>
          <w:color w:val="4AACC5"/>
          <w:sz w:val="28"/>
        </w:rPr>
        <w:t>的区别？</w:t>
      </w:r>
    </w:p>
    <w:p w14:paraId="0AC3D169" w14:textId="77777777" w:rsidR="00382F71" w:rsidRDefault="00382F71">
      <w:pPr>
        <w:pStyle w:val="a3"/>
        <w:spacing w:before="10"/>
        <w:rPr>
          <w:sz w:val="22"/>
        </w:rPr>
      </w:pPr>
    </w:p>
    <w:p w14:paraId="1545653D" w14:textId="77777777" w:rsidR="00382F71" w:rsidRDefault="00000000">
      <w:pPr>
        <w:pStyle w:val="a3"/>
        <w:spacing w:before="1" w:line="417" w:lineRule="auto"/>
        <w:ind w:left="471" w:right="351"/>
      </w:pPr>
      <w:r>
        <w:rPr>
          <w:spacing w:val="1"/>
        </w:rPr>
        <w:t xml:space="preserve">两者用法相同，不同的是 </w:t>
      </w:r>
      <w:r>
        <w:rPr>
          <w:rFonts w:ascii="Calibri" w:eastAsia="Calibri"/>
        </w:rPr>
        <w:t>range</w:t>
      </w:r>
      <w:r>
        <w:rPr>
          <w:rFonts w:ascii="Calibri" w:eastAsia="Calibri"/>
          <w:spacing w:val="18"/>
        </w:rPr>
        <w:t xml:space="preserve"> </w:t>
      </w:r>
      <w:r>
        <w:rPr>
          <w:spacing w:val="1"/>
        </w:rPr>
        <w:t xml:space="preserve">返回的结果是一个列表，而 </w:t>
      </w:r>
      <w:proofErr w:type="spellStart"/>
      <w:r>
        <w:rPr>
          <w:rFonts w:ascii="Calibri" w:eastAsia="Calibri"/>
        </w:rPr>
        <w:t>xrange</w:t>
      </w:r>
      <w:proofErr w:type="spellEnd"/>
      <w:r>
        <w:rPr>
          <w:rFonts w:ascii="Calibri" w:eastAsia="Calibri"/>
          <w:spacing w:val="21"/>
        </w:rPr>
        <w:t xml:space="preserve"> </w:t>
      </w:r>
      <w:r>
        <w:t xml:space="preserve">的结果是一个生成器，前者是直接开辟一块内存空间来保存列表，后者是边循环边使用，只有使用时才会开辟内存空间，所以当列表很长时，使用 </w:t>
      </w:r>
      <w:proofErr w:type="spellStart"/>
      <w:r>
        <w:rPr>
          <w:rFonts w:ascii="Calibri" w:eastAsia="Calibri"/>
        </w:rPr>
        <w:t>xrange</w:t>
      </w:r>
      <w:proofErr w:type="spellEnd"/>
      <w:r>
        <w:rPr>
          <w:rFonts w:ascii="Calibri" w:eastAsia="Calibri"/>
          <w:spacing w:val="10"/>
        </w:rPr>
        <w:t xml:space="preserve"> </w:t>
      </w:r>
      <w:r>
        <w:t xml:space="preserve">性能要比 </w:t>
      </w:r>
      <w:r>
        <w:rPr>
          <w:rFonts w:ascii="Calibri" w:eastAsia="Calibri"/>
        </w:rPr>
        <w:t>range</w:t>
      </w:r>
      <w:r>
        <w:rPr>
          <w:rFonts w:ascii="Calibri" w:eastAsia="Calibri"/>
          <w:spacing w:val="9"/>
        </w:rPr>
        <w:t xml:space="preserve"> </w:t>
      </w:r>
      <w:r>
        <w:t>好。</w:t>
      </w:r>
    </w:p>
    <w:p w14:paraId="2249A290" w14:textId="77777777" w:rsidR="00382F71" w:rsidRDefault="00382F71">
      <w:pPr>
        <w:pStyle w:val="a3"/>
        <w:rPr>
          <w:sz w:val="22"/>
        </w:rPr>
      </w:pPr>
    </w:p>
    <w:p w14:paraId="7DEE3A23" w14:textId="77777777" w:rsidR="00382F71" w:rsidRDefault="00382F71">
      <w:pPr>
        <w:pStyle w:val="a3"/>
        <w:spacing w:before="1"/>
        <w:rPr>
          <w:sz w:val="31"/>
        </w:rPr>
      </w:pPr>
    </w:p>
    <w:p w14:paraId="37394A06" w14:textId="77777777" w:rsidR="00382F71" w:rsidRDefault="00000000">
      <w:pPr>
        <w:pStyle w:val="5"/>
        <w:numPr>
          <w:ilvl w:val="2"/>
          <w:numId w:val="210"/>
        </w:numPr>
        <w:tabs>
          <w:tab w:val="left" w:pos="1192"/>
        </w:tabs>
        <w:ind w:hanging="721"/>
        <w:rPr>
          <w:rFonts w:ascii="Calibri" w:eastAsia="Calibri"/>
          <w:color w:val="4AACC5"/>
        </w:rPr>
      </w:pPr>
      <w:bookmarkStart w:id="1047" w:name="8.3.3考虑以下_Python_代码，如果运行结束，命令行中的运行结果是什么？"/>
      <w:bookmarkStart w:id="1048" w:name="_bookmark521"/>
      <w:bookmarkEnd w:id="1047"/>
      <w:bookmarkEnd w:id="1048"/>
      <w:r>
        <w:rPr>
          <w:color w:val="4AACC5"/>
          <w:spacing w:val="1"/>
        </w:rPr>
        <w:t xml:space="preserve">考虑以下 </w:t>
      </w:r>
      <w:r>
        <w:rPr>
          <w:rFonts w:ascii="Calibri" w:eastAsia="Calibri"/>
          <w:b/>
          <w:color w:val="4AACC5"/>
        </w:rPr>
        <w:t>Python</w:t>
      </w:r>
      <w:r>
        <w:rPr>
          <w:rFonts w:ascii="Calibri" w:eastAsia="Calibri"/>
          <w:b/>
          <w:color w:val="4AACC5"/>
          <w:spacing w:val="81"/>
        </w:rPr>
        <w:t xml:space="preserve"> </w:t>
      </w:r>
      <w:r>
        <w:rPr>
          <w:color w:val="4AACC5"/>
          <w:spacing w:val="-11"/>
        </w:rPr>
        <w:t>代码，如果运行结束，命令行中的运行结果是什么？</w:t>
      </w:r>
    </w:p>
    <w:p w14:paraId="2BD9A504" w14:textId="77777777" w:rsidR="00382F71" w:rsidRDefault="00000000">
      <w:pPr>
        <w:pStyle w:val="a3"/>
        <w:spacing w:before="2"/>
        <w:rPr>
          <w:sz w:val="13"/>
        </w:rPr>
      </w:pPr>
      <w:r>
        <w:pict w14:anchorId="671C26FF">
          <v:shape id="_x0000_s2067" type="#_x0000_t202" style="position:absolute;margin-left:64.55pt;margin-top:9.6pt;width:466.1pt;height:46.8pt;z-index:-251636224;mso-wrap-distance-top:0;mso-wrap-distance-bottom:0;mso-position-horizontal-relative:page;mso-width-relative:page;mso-height-relative:page" fillcolor="#2b2b2b" stroked="f">
            <v:textbox inset="0,0,0,0">
              <w:txbxContent>
                <w:p w14:paraId="40483F09" w14:textId="77777777" w:rsidR="00382F71" w:rsidRDefault="00000000">
                  <w:pPr>
                    <w:spacing w:before="125"/>
                    <w:ind w:left="-1"/>
                    <w:rPr>
                      <w:rFonts w:ascii="Courier New"/>
                      <w:sz w:val="19"/>
                    </w:rPr>
                  </w:pPr>
                  <w:r>
                    <w:rPr>
                      <w:rFonts w:ascii="Courier New"/>
                      <w:color w:val="A9B7C5"/>
                      <w:sz w:val="19"/>
                    </w:rPr>
                    <w:t>l</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w:t>
                  </w:r>
                </w:p>
                <w:p w14:paraId="2EA71450" w14:textId="77777777" w:rsidR="00382F71" w:rsidRDefault="00382F71">
                  <w:pPr>
                    <w:pStyle w:val="a3"/>
                    <w:spacing w:before="3"/>
                    <w:rPr>
                      <w:rFonts w:ascii="Courier New"/>
                      <w:sz w:val="22"/>
                    </w:rPr>
                  </w:pPr>
                </w:p>
                <w:p w14:paraId="5AC304F2" w14:textId="77777777" w:rsidR="00382F71" w:rsidRDefault="00000000">
                  <w:pPr>
                    <w:spacing w:before="1"/>
                    <w:ind w:left="-1"/>
                    <w:rPr>
                      <w:rFonts w:ascii="Courier New"/>
                      <w:sz w:val="19"/>
                    </w:rPr>
                  </w:pPr>
                  <w:r>
                    <w:rPr>
                      <w:rFonts w:ascii="Courier New"/>
                      <w:color w:val="CC7831"/>
                      <w:sz w:val="19"/>
                    </w:rPr>
                    <w:t>for</w:t>
                  </w:r>
                  <w:r>
                    <w:rPr>
                      <w:rFonts w:ascii="Courier New"/>
                      <w:color w:val="CC7831"/>
                      <w:spacing w:val="-4"/>
                      <w:sz w:val="19"/>
                    </w:rPr>
                    <w:t xml:space="preserve"> </w:t>
                  </w:r>
                  <w:proofErr w:type="spellStart"/>
                  <w:r>
                    <w:rPr>
                      <w:rFonts w:ascii="Courier New"/>
                      <w:color w:val="A9B7C5"/>
                      <w:sz w:val="19"/>
                    </w:rPr>
                    <w:t>i</w:t>
                  </w:r>
                  <w:proofErr w:type="spellEnd"/>
                  <w:r>
                    <w:rPr>
                      <w:rFonts w:ascii="Courier New"/>
                      <w:color w:val="A9B7C5"/>
                      <w:spacing w:val="-4"/>
                      <w:sz w:val="19"/>
                    </w:rPr>
                    <w:t xml:space="preserve"> </w:t>
                  </w:r>
                  <w:r>
                    <w:rPr>
                      <w:rFonts w:ascii="Courier New"/>
                      <w:color w:val="CC7831"/>
                      <w:sz w:val="19"/>
                    </w:rPr>
                    <w:t xml:space="preserve">in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10</w:t>
                  </w:r>
                  <w:r>
                    <w:rPr>
                      <w:rFonts w:ascii="Courier New"/>
                      <w:color w:val="A9B7C5"/>
                      <w:sz w:val="19"/>
                    </w:rPr>
                    <w:t>):</w:t>
                  </w:r>
                </w:p>
              </w:txbxContent>
            </v:textbox>
            <w10:wrap type="topAndBottom" anchorx="page"/>
          </v:shape>
        </w:pict>
      </w:r>
    </w:p>
    <w:p w14:paraId="579C6650" w14:textId="77777777" w:rsidR="00382F71" w:rsidRDefault="00382F71">
      <w:pPr>
        <w:rPr>
          <w:sz w:val="13"/>
        </w:rPr>
        <w:sectPr w:rsidR="00382F71">
          <w:pgSz w:w="11910" w:h="16840"/>
          <w:pgMar w:top="1300" w:right="940" w:bottom="680" w:left="820" w:header="0" w:footer="406" w:gutter="0"/>
          <w:cols w:space="720"/>
        </w:sectPr>
      </w:pPr>
    </w:p>
    <w:p w14:paraId="260DFF6E" w14:textId="77777777" w:rsidR="00382F71" w:rsidRDefault="00000000">
      <w:pPr>
        <w:pStyle w:val="a3"/>
        <w:ind w:left="472"/>
        <w:rPr>
          <w:sz w:val="20"/>
        </w:rPr>
      </w:pPr>
      <w:r>
        <w:rPr>
          <w:sz w:val="20"/>
        </w:rPr>
      </w:r>
      <w:r>
        <w:rPr>
          <w:sz w:val="20"/>
        </w:rPr>
        <w:pict w14:anchorId="2B55BBE9">
          <v:shape id="_x0000_s2091" type="#_x0000_t202" style="width:466.1pt;height:46.8pt;mso-left-percent:-10001;mso-top-percent:-10001;mso-position-horizontal:absolute;mso-position-horizontal-relative:char;mso-position-vertical:absolute;mso-position-vertical-relative:line;mso-left-percent:-10001;mso-top-percent:-10001" fillcolor="#2b2b2b" stroked="f">
            <v:textbox inset="0,0,0,0">
              <w:txbxContent>
                <w:p w14:paraId="02A30549" w14:textId="77777777" w:rsidR="00382F71" w:rsidRDefault="00000000">
                  <w:pPr>
                    <w:spacing w:before="127"/>
                    <w:ind w:left="380"/>
                    <w:rPr>
                      <w:rFonts w:ascii="Courier New"/>
                      <w:sz w:val="19"/>
                    </w:rPr>
                  </w:pPr>
                  <w:proofErr w:type="spellStart"/>
                  <w:r>
                    <w:rPr>
                      <w:rFonts w:ascii="Courier New"/>
                      <w:color w:val="A9B7C5"/>
                      <w:sz w:val="19"/>
                    </w:rPr>
                    <w:t>l.append</w:t>
                  </w:r>
                  <w:proofErr w:type="spellEnd"/>
                  <w:r>
                    <w:rPr>
                      <w:rFonts w:ascii="Courier New"/>
                      <w:color w:val="A9B7C5"/>
                      <w:sz w:val="19"/>
                    </w:rPr>
                    <w:t>({</w:t>
                  </w:r>
                  <w:r>
                    <w:rPr>
                      <w:rFonts w:ascii="Courier New"/>
                      <w:color w:val="6A8658"/>
                      <w:sz w:val="19"/>
                    </w:rPr>
                    <w:t>'num</w:t>
                  </w:r>
                  <w:proofErr w:type="gramStart"/>
                  <w:r>
                    <w:rPr>
                      <w:rFonts w:ascii="Courier New"/>
                      <w:color w:val="6A8658"/>
                      <w:sz w:val="19"/>
                    </w:rPr>
                    <w:t>'</w:t>
                  </w:r>
                  <w:r>
                    <w:rPr>
                      <w:rFonts w:ascii="Courier New"/>
                      <w:color w:val="A9B7C5"/>
                      <w:sz w:val="19"/>
                    </w:rPr>
                    <w:t>:</w:t>
                  </w:r>
                  <w:proofErr w:type="spellStart"/>
                  <w:r>
                    <w:rPr>
                      <w:rFonts w:ascii="Courier New"/>
                      <w:color w:val="A9B7C5"/>
                      <w:sz w:val="19"/>
                    </w:rPr>
                    <w:t>i</w:t>
                  </w:r>
                  <w:proofErr w:type="spellEnd"/>
                  <w:proofErr w:type="gramEnd"/>
                  <w:r>
                    <w:rPr>
                      <w:rFonts w:ascii="Courier New"/>
                      <w:color w:val="A9B7C5"/>
                      <w:sz w:val="19"/>
                    </w:rPr>
                    <w:t>})</w:t>
                  </w:r>
                </w:p>
                <w:p w14:paraId="430E6EB4" w14:textId="77777777" w:rsidR="00382F71" w:rsidRDefault="00382F71">
                  <w:pPr>
                    <w:pStyle w:val="a3"/>
                    <w:spacing w:before="3"/>
                    <w:rPr>
                      <w:rFonts w:ascii="Courier New"/>
                      <w:sz w:val="22"/>
                    </w:rPr>
                  </w:pPr>
                </w:p>
                <w:p w14:paraId="1BB9B72D" w14:textId="77777777" w:rsidR="00382F71" w:rsidRDefault="00000000">
                  <w:pPr>
                    <w:ind w:left="-1"/>
                    <w:rPr>
                      <w:rFonts w:ascii="Courier New"/>
                      <w:sz w:val="19"/>
                    </w:rPr>
                  </w:pPr>
                  <w:r>
                    <w:rPr>
                      <w:rFonts w:ascii="Courier New"/>
                      <w:color w:val="8787C5"/>
                      <w:sz w:val="19"/>
                    </w:rPr>
                    <w:t>print</w:t>
                  </w:r>
                  <w:r>
                    <w:rPr>
                      <w:rFonts w:ascii="Courier New"/>
                      <w:color w:val="A9B7C5"/>
                      <w:sz w:val="19"/>
                    </w:rPr>
                    <w:t>(l)</w:t>
                  </w:r>
                </w:p>
              </w:txbxContent>
            </v:textbox>
            <w10:anchorlock/>
          </v:shape>
        </w:pict>
      </w:r>
    </w:p>
    <w:p w14:paraId="020CD5D0" w14:textId="77777777" w:rsidR="00382F71" w:rsidRDefault="00382F71">
      <w:pPr>
        <w:pStyle w:val="a3"/>
        <w:rPr>
          <w:sz w:val="20"/>
        </w:rPr>
      </w:pPr>
    </w:p>
    <w:p w14:paraId="41733E8A" w14:textId="77777777" w:rsidR="00382F71" w:rsidRDefault="00382F71">
      <w:pPr>
        <w:pStyle w:val="a3"/>
        <w:spacing w:before="9"/>
        <w:rPr>
          <w:sz w:val="17"/>
        </w:rPr>
      </w:pPr>
    </w:p>
    <w:p w14:paraId="7D3313E4" w14:textId="77777777" w:rsidR="00382F71" w:rsidRDefault="00000000">
      <w:pPr>
        <w:pStyle w:val="a3"/>
        <w:spacing w:before="70"/>
        <w:ind w:left="471"/>
        <w:rPr>
          <w:rFonts w:ascii="Calibri" w:eastAsia="Calibri"/>
        </w:rPr>
      </w:pPr>
      <w:r>
        <w:rPr>
          <w:spacing w:val="12"/>
        </w:rPr>
        <w:t>结果：</w:t>
      </w:r>
      <w:r>
        <w:rPr>
          <w:rFonts w:ascii="Calibri" w:eastAsia="Calibri"/>
        </w:rPr>
        <w:t>[{'num</w:t>
      </w:r>
      <w:r>
        <w:rPr>
          <w:rFonts w:ascii="Calibri" w:eastAsia="Calibri"/>
          <w:spacing w:val="5"/>
        </w:rPr>
        <w:t xml:space="preserve">': </w:t>
      </w:r>
      <w:r>
        <w:rPr>
          <w:rFonts w:ascii="Calibri" w:eastAsia="Calibri"/>
        </w:rPr>
        <w:t>0}</w:t>
      </w:r>
      <w:r>
        <w:rPr>
          <w:rFonts w:ascii="Calibri" w:eastAsia="Calibri"/>
          <w:spacing w:val="4"/>
        </w:rPr>
        <w:t>, {'</w:t>
      </w:r>
      <w:r>
        <w:rPr>
          <w:rFonts w:ascii="Calibri" w:eastAsia="Calibri"/>
        </w:rPr>
        <w:t>num</w:t>
      </w:r>
      <w:r>
        <w:rPr>
          <w:rFonts w:ascii="Calibri" w:eastAsia="Calibri"/>
          <w:spacing w:val="6"/>
        </w:rPr>
        <w:t xml:space="preserve">': </w:t>
      </w:r>
      <w:r>
        <w:rPr>
          <w:rFonts w:ascii="Calibri" w:eastAsia="Calibri"/>
        </w:rPr>
        <w:t>1}</w:t>
      </w:r>
      <w:r>
        <w:rPr>
          <w:rFonts w:ascii="Calibri" w:eastAsia="Calibri"/>
          <w:spacing w:val="4"/>
        </w:rPr>
        <w:t>, {'</w:t>
      </w:r>
      <w:r>
        <w:rPr>
          <w:rFonts w:ascii="Calibri" w:eastAsia="Calibri"/>
        </w:rPr>
        <w:t>num</w:t>
      </w:r>
      <w:r>
        <w:rPr>
          <w:rFonts w:ascii="Calibri" w:eastAsia="Calibri"/>
          <w:spacing w:val="6"/>
        </w:rPr>
        <w:t xml:space="preserve">': </w:t>
      </w:r>
      <w:r>
        <w:rPr>
          <w:rFonts w:ascii="Calibri" w:eastAsia="Calibri"/>
        </w:rPr>
        <w:t>2}</w:t>
      </w:r>
      <w:r>
        <w:rPr>
          <w:rFonts w:ascii="Calibri" w:eastAsia="Calibri"/>
          <w:spacing w:val="4"/>
        </w:rPr>
        <w:t>, {'</w:t>
      </w:r>
      <w:r>
        <w:rPr>
          <w:rFonts w:ascii="Calibri" w:eastAsia="Calibri"/>
        </w:rPr>
        <w:t>num</w:t>
      </w:r>
      <w:r>
        <w:rPr>
          <w:rFonts w:ascii="Calibri" w:eastAsia="Calibri"/>
          <w:spacing w:val="5"/>
        </w:rPr>
        <w:t xml:space="preserve">': </w:t>
      </w:r>
      <w:r>
        <w:rPr>
          <w:rFonts w:ascii="Calibri" w:eastAsia="Calibri"/>
        </w:rPr>
        <w:t>3}</w:t>
      </w:r>
      <w:r>
        <w:rPr>
          <w:rFonts w:ascii="Calibri" w:eastAsia="Calibri"/>
          <w:spacing w:val="4"/>
        </w:rPr>
        <w:t>, {'</w:t>
      </w:r>
      <w:r>
        <w:rPr>
          <w:rFonts w:ascii="Calibri" w:eastAsia="Calibri"/>
        </w:rPr>
        <w:t>num</w:t>
      </w:r>
      <w:r>
        <w:rPr>
          <w:rFonts w:ascii="Calibri" w:eastAsia="Calibri"/>
          <w:spacing w:val="6"/>
        </w:rPr>
        <w:t xml:space="preserve">': </w:t>
      </w:r>
      <w:r>
        <w:rPr>
          <w:rFonts w:ascii="Calibri" w:eastAsia="Calibri"/>
        </w:rPr>
        <w:t>4}</w:t>
      </w:r>
      <w:r>
        <w:rPr>
          <w:rFonts w:ascii="Calibri" w:eastAsia="Calibri"/>
          <w:spacing w:val="4"/>
        </w:rPr>
        <w:t>, {'</w:t>
      </w:r>
      <w:r>
        <w:rPr>
          <w:rFonts w:ascii="Calibri" w:eastAsia="Calibri"/>
        </w:rPr>
        <w:t>num</w:t>
      </w:r>
      <w:r>
        <w:rPr>
          <w:rFonts w:ascii="Calibri" w:eastAsia="Calibri"/>
          <w:spacing w:val="6"/>
        </w:rPr>
        <w:t xml:space="preserve">': </w:t>
      </w:r>
      <w:r>
        <w:rPr>
          <w:rFonts w:ascii="Calibri" w:eastAsia="Calibri"/>
        </w:rPr>
        <w:t>5}</w:t>
      </w:r>
      <w:r>
        <w:rPr>
          <w:rFonts w:ascii="Calibri" w:eastAsia="Calibri"/>
          <w:spacing w:val="4"/>
        </w:rPr>
        <w:t>, {'</w:t>
      </w:r>
      <w:r>
        <w:rPr>
          <w:rFonts w:ascii="Calibri" w:eastAsia="Calibri"/>
        </w:rPr>
        <w:t>num</w:t>
      </w:r>
      <w:r>
        <w:rPr>
          <w:rFonts w:ascii="Calibri" w:eastAsia="Calibri"/>
          <w:spacing w:val="5"/>
        </w:rPr>
        <w:t xml:space="preserve">': </w:t>
      </w:r>
      <w:r>
        <w:rPr>
          <w:rFonts w:ascii="Calibri" w:eastAsia="Calibri"/>
        </w:rPr>
        <w:t>6}</w:t>
      </w:r>
      <w:r>
        <w:rPr>
          <w:rFonts w:ascii="Calibri" w:eastAsia="Calibri"/>
          <w:spacing w:val="4"/>
        </w:rPr>
        <w:t>, {'</w:t>
      </w:r>
      <w:r>
        <w:rPr>
          <w:rFonts w:ascii="Calibri" w:eastAsia="Calibri"/>
        </w:rPr>
        <w:t>num</w:t>
      </w:r>
      <w:r>
        <w:rPr>
          <w:rFonts w:ascii="Calibri" w:eastAsia="Calibri"/>
          <w:spacing w:val="6"/>
        </w:rPr>
        <w:t xml:space="preserve">': </w:t>
      </w:r>
      <w:r>
        <w:rPr>
          <w:rFonts w:ascii="Calibri" w:eastAsia="Calibri"/>
        </w:rPr>
        <w:t>7}</w:t>
      </w:r>
      <w:r>
        <w:rPr>
          <w:rFonts w:ascii="Calibri" w:eastAsia="Calibri"/>
          <w:spacing w:val="4"/>
        </w:rPr>
        <w:t>, {'</w:t>
      </w:r>
      <w:r>
        <w:rPr>
          <w:rFonts w:ascii="Calibri" w:eastAsia="Calibri"/>
        </w:rPr>
        <w:t>num</w:t>
      </w:r>
      <w:r>
        <w:rPr>
          <w:rFonts w:ascii="Calibri" w:eastAsia="Calibri"/>
          <w:spacing w:val="6"/>
        </w:rPr>
        <w:t xml:space="preserve">': </w:t>
      </w:r>
      <w:r>
        <w:rPr>
          <w:rFonts w:ascii="Calibri" w:eastAsia="Calibri"/>
        </w:rPr>
        <w:t>8},</w:t>
      </w:r>
    </w:p>
    <w:p w14:paraId="2B8F07EB" w14:textId="77777777" w:rsidR="00382F71" w:rsidRDefault="00382F71">
      <w:pPr>
        <w:pStyle w:val="a3"/>
        <w:spacing w:before="11"/>
        <w:rPr>
          <w:rFonts w:ascii="Calibri"/>
          <w:sz w:val="16"/>
        </w:rPr>
      </w:pPr>
    </w:p>
    <w:p w14:paraId="292F800A" w14:textId="77777777" w:rsidR="00382F71" w:rsidRDefault="00000000">
      <w:pPr>
        <w:pStyle w:val="a3"/>
        <w:ind w:left="471"/>
        <w:rPr>
          <w:rFonts w:ascii="Calibri"/>
        </w:rPr>
      </w:pPr>
      <w:r>
        <w:rPr>
          <w:rFonts w:ascii="Calibri"/>
        </w:rPr>
        <w:t>{'num':</w:t>
      </w:r>
      <w:r>
        <w:rPr>
          <w:rFonts w:ascii="Calibri"/>
          <w:spacing w:val="-2"/>
        </w:rPr>
        <w:t xml:space="preserve"> </w:t>
      </w:r>
      <w:r>
        <w:rPr>
          <w:rFonts w:ascii="Calibri"/>
        </w:rPr>
        <w:t>9}]</w:t>
      </w:r>
    </w:p>
    <w:p w14:paraId="1E4FC5EB" w14:textId="77777777" w:rsidR="00382F71" w:rsidRDefault="00382F71">
      <w:pPr>
        <w:pStyle w:val="a3"/>
        <w:rPr>
          <w:rFonts w:ascii="Calibri"/>
          <w:sz w:val="20"/>
        </w:rPr>
      </w:pPr>
    </w:p>
    <w:p w14:paraId="75688A61" w14:textId="77777777" w:rsidR="00382F71" w:rsidRDefault="00000000">
      <w:pPr>
        <w:pStyle w:val="5"/>
        <w:numPr>
          <w:ilvl w:val="2"/>
          <w:numId w:val="210"/>
        </w:numPr>
        <w:tabs>
          <w:tab w:val="left" w:pos="1192"/>
        </w:tabs>
        <w:spacing w:before="173"/>
        <w:ind w:hanging="721"/>
        <w:rPr>
          <w:rFonts w:ascii="Calibri" w:eastAsia="Calibri"/>
          <w:color w:val="4AACC5"/>
        </w:rPr>
      </w:pPr>
      <w:bookmarkStart w:id="1049" w:name="8.3.4在考虑以下代码，运行结束后的结果是什么？"/>
      <w:bookmarkStart w:id="1050" w:name="_bookmark522"/>
      <w:bookmarkEnd w:id="1049"/>
      <w:bookmarkEnd w:id="1050"/>
      <w:r>
        <w:rPr>
          <w:color w:val="4AACC5"/>
        </w:rPr>
        <w:t>在考虑以下代码，运行结束后的结果是什么？</w:t>
      </w:r>
    </w:p>
    <w:p w14:paraId="4691AC6A" w14:textId="77777777" w:rsidR="00382F71" w:rsidRDefault="00000000">
      <w:pPr>
        <w:pStyle w:val="a3"/>
        <w:spacing w:before="2"/>
        <w:rPr>
          <w:sz w:val="13"/>
        </w:rPr>
      </w:pPr>
      <w:r>
        <w:pict w14:anchorId="1316B429">
          <v:shape id="_x0000_s2069" type="#_x0000_t202" style="position:absolute;margin-left:64.55pt;margin-top:9.65pt;width:466.1pt;height:140.4pt;z-index:-251635200;mso-wrap-distance-top:0;mso-wrap-distance-bottom:0;mso-position-horizontal-relative:page;mso-width-relative:page;mso-height-relative:page" fillcolor="#2b2b2b" stroked="f">
            <v:textbox inset="0,0,0,0">
              <w:txbxContent>
                <w:p w14:paraId="4171E3D8" w14:textId="77777777" w:rsidR="00382F71" w:rsidRDefault="00000000">
                  <w:pPr>
                    <w:spacing w:before="127"/>
                    <w:ind w:left="-1"/>
                    <w:rPr>
                      <w:rFonts w:ascii="Courier New"/>
                      <w:sz w:val="19"/>
                    </w:rPr>
                  </w:pPr>
                  <w:r>
                    <w:rPr>
                      <w:rFonts w:ascii="Courier New"/>
                      <w:color w:val="A9B7C5"/>
                      <w:sz w:val="19"/>
                    </w:rPr>
                    <w:t>l</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w:t>
                  </w:r>
                </w:p>
                <w:p w14:paraId="493EBD52" w14:textId="77777777" w:rsidR="00382F71" w:rsidRDefault="00382F71">
                  <w:pPr>
                    <w:pStyle w:val="a3"/>
                    <w:spacing w:before="3"/>
                    <w:rPr>
                      <w:rFonts w:ascii="Courier New"/>
                      <w:sz w:val="22"/>
                    </w:rPr>
                  </w:pPr>
                </w:p>
                <w:p w14:paraId="06F1C331" w14:textId="77777777" w:rsidR="00382F71" w:rsidRDefault="00000000">
                  <w:pPr>
                    <w:ind w:left="-1"/>
                    <w:rPr>
                      <w:rFonts w:ascii="Courier New"/>
                      <w:sz w:val="19"/>
                    </w:rPr>
                  </w:pPr>
                  <w:r>
                    <w:rPr>
                      <w:rFonts w:ascii="Courier New"/>
                      <w:color w:val="A9B7C5"/>
                      <w:sz w:val="19"/>
                    </w:rPr>
                    <w:t>a</w:t>
                  </w:r>
                  <w:r>
                    <w:rPr>
                      <w:rFonts w:ascii="Courier New"/>
                      <w:color w:val="A9B7C5"/>
                      <w:spacing w:val="-3"/>
                      <w:sz w:val="19"/>
                    </w:rPr>
                    <w:t xml:space="preserve"> </w:t>
                  </w:r>
                  <w:r>
                    <w:rPr>
                      <w:rFonts w:ascii="Courier New"/>
                      <w:color w:val="A9B7C5"/>
                      <w:sz w:val="19"/>
                    </w:rPr>
                    <w:t>=</w:t>
                  </w:r>
                  <w:r>
                    <w:rPr>
                      <w:rFonts w:ascii="Courier New"/>
                      <w:color w:val="A9B7C5"/>
                      <w:spacing w:val="-3"/>
                      <w:sz w:val="19"/>
                    </w:rPr>
                    <w:t xml:space="preserve"> </w:t>
                  </w:r>
                  <w:r>
                    <w:rPr>
                      <w:rFonts w:ascii="Courier New"/>
                      <w:color w:val="A9B7C5"/>
                      <w:sz w:val="19"/>
                    </w:rPr>
                    <w:t>{</w:t>
                  </w:r>
                  <w:r>
                    <w:rPr>
                      <w:rFonts w:ascii="Courier New"/>
                      <w:color w:val="6A8658"/>
                      <w:sz w:val="19"/>
                    </w:rPr>
                    <w:t>'num'</w:t>
                  </w:r>
                  <w:r>
                    <w:rPr>
                      <w:rFonts w:ascii="Courier New"/>
                      <w:color w:val="A9B7C5"/>
                      <w:sz w:val="19"/>
                    </w:rPr>
                    <w:t>:</w:t>
                  </w:r>
                  <w:r>
                    <w:rPr>
                      <w:rFonts w:ascii="Courier New"/>
                      <w:color w:val="6896BA"/>
                      <w:sz w:val="19"/>
                    </w:rPr>
                    <w:t>0</w:t>
                  </w:r>
                  <w:r>
                    <w:rPr>
                      <w:rFonts w:ascii="Courier New"/>
                      <w:color w:val="A9B7C5"/>
                      <w:sz w:val="19"/>
                    </w:rPr>
                    <w:t>}</w:t>
                  </w:r>
                </w:p>
                <w:p w14:paraId="03D9DE76" w14:textId="77777777" w:rsidR="00382F71" w:rsidRDefault="00382F71">
                  <w:pPr>
                    <w:pStyle w:val="a3"/>
                    <w:spacing w:before="3"/>
                    <w:rPr>
                      <w:rFonts w:ascii="Courier New"/>
                      <w:sz w:val="22"/>
                    </w:rPr>
                  </w:pPr>
                </w:p>
                <w:p w14:paraId="5837F60F" w14:textId="77777777" w:rsidR="00382F71" w:rsidRDefault="00000000">
                  <w:pPr>
                    <w:spacing w:before="1" w:line="520" w:lineRule="auto"/>
                    <w:ind w:left="380" w:right="7137" w:hanging="382"/>
                    <w:rPr>
                      <w:rFonts w:ascii="Courier New"/>
                      <w:sz w:val="19"/>
                    </w:rPr>
                  </w:pPr>
                  <w:r>
                    <w:rPr>
                      <w:rFonts w:ascii="Courier New"/>
                      <w:color w:val="CC7831"/>
                      <w:sz w:val="19"/>
                    </w:rPr>
                    <w:t xml:space="preserve">for </w:t>
                  </w:r>
                  <w:proofErr w:type="spellStart"/>
                  <w:r>
                    <w:rPr>
                      <w:rFonts w:ascii="Courier New"/>
                      <w:color w:val="A9B7C5"/>
                      <w:sz w:val="19"/>
                    </w:rPr>
                    <w:t>i</w:t>
                  </w:r>
                  <w:proofErr w:type="spellEnd"/>
                  <w:r>
                    <w:rPr>
                      <w:rFonts w:ascii="Courier New"/>
                      <w:color w:val="A9B7C5"/>
                      <w:sz w:val="19"/>
                    </w:rPr>
                    <w:t xml:space="preserve"> </w:t>
                  </w:r>
                  <w:r>
                    <w:rPr>
                      <w:rFonts w:ascii="Courier New"/>
                      <w:color w:val="CC7831"/>
                      <w:sz w:val="19"/>
                    </w:rPr>
                    <w:t xml:space="preserve">in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10</w:t>
                  </w:r>
                  <w:r>
                    <w:rPr>
                      <w:rFonts w:ascii="Courier New"/>
                      <w:color w:val="A9B7C5"/>
                      <w:sz w:val="19"/>
                    </w:rPr>
                    <w:t>):</w:t>
                  </w:r>
                  <w:r>
                    <w:rPr>
                      <w:rFonts w:ascii="Courier New"/>
                      <w:color w:val="A9B7C5"/>
                      <w:spacing w:val="-112"/>
                      <w:sz w:val="19"/>
                    </w:rPr>
                    <w:t xml:space="preserve"> </w:t>
                  </w:r>
                  <w:r>
                    <w:rPr>
                      <w:rFonts w:ascii="Courier New"/>
                      <w:color w:val="A9B7C5"/>
                      <w:sz w:val="19"/>
                    </w:rPr>
                    <w:t>a[</w:t>
                  </w:r>
                  <w:r>
                    <w:rPr>
                      <w:rFonts w:ascii="Courier New"/>
                      <w:color w:val="6A8658"/>
                      <w:sz w:val="19"/>
                    </w:rPr>
                    <w:t>'num'</w:t>
                  </w:r>
                  <w:r>
                    <w:rPr>
                      <w:rFonts w:ascii="Courier New"/>
                      <w:color w:val="A9B7C5"/>
                      <w:sz w:val="19"/>
                    </w:rPr>
                    <w:t xml:space="preserve">] = </w:t>
                  </w:r>
                  <w:proofErr w:type="spellStart"/>
                  <w:r>
                    <w:rPr>
                      <w:rFonts w:ascii="Courier New"/>
                      <w:color w:val="A9B7C5"/>
                      <w:sz w:val="19"/>
                    </w:rPr>
                    <w:t>i</w:t>
                  </w:r>
                  <w:proofErr w:type="spellEnd"/>
                  <w:r>
                    <w:rPr>
                      <w:rFonts w:ascii="Courier New"/>
                      <w:color w:val="A9B7C5"/>
                      <w:spacing w:val="1"/>
                      <w:sz w:val="19"/>
                    </w:rPr>
                    <w:t xml:space="preserve"> </w:t>
                  </w:r>
                  <w:proofErr w:type="spellStart"/>
                  <w:r>
                    <w:rPr>
                      <w:rFonts w:ascii="Courier New"/>
                      <w:color w:val="A9B7C5"/>
                      <w:sz w:val="19"/>
                    </w:rPr>
                    <w:t>l.append</w:t>
                  </w:r>
                  <w:proofErr w:type="spellEnd"/>
                  <w:r>
                    <w:rPr>
                      <w:rFonts w:ascii="Courier New"/>
                      <w:color w:val="A9B7C5"/>
                      <w:sz w:val="19"/>
                    </w:rPr>
                    <w:t>(a)</w:t>
                  </w:r>
                </w:p>
                <w:p w14:paraId="75E78931" w14:textId="77777777" w:rsidR="00382F71" w:rsidRDefault="00000000">
                  <w:pPr>
                    <w:spacing w:before="2"/>
                    <w:ind w:left="-1"/>
                    <w:rPr>
                      <w:rFonts w:ascii="Courier New"/>
                      <w:sz w:val="19"/>
                    </w:rPr>
                  </w:pPr>
                  <w:r>
                    <w:rPr>
                      <w:rFonts w:ascii="Courier New"/>
                      <w:color w:val="8787C5"/>
                      <w:sz w:val="19"/>
                    </w:rPr>
                    <w:t>print</w:t>
                  </w:r>
                  <w:r>
                    <w:rPr>
                      <w:rFonts w:ascii="Courier New"/>
                      <w:color w:val="A9B7C5"/>
                      <w:sz w:val="19"/>
                    </w:rPr>
                    <w:t>(l)</w:t>
                  </w:r>
                </w:p>
              </w:txbxContent>
            </v:textbox>
            <w10:wrap type="topAndBottom" anchorx="page"/>
          </v:shape>
        </w:pict>
      </w:r>
    </w:p>
    <w:p w14:paraId="5D903E0A" w14:textId="77777777" w:rsidR="00382F71" w:rsidRDefault="00382F71">
      <w:pPr>
        <w:pStyle w:val="a3"/>
        <w:rPr>
          <w:sz w:val="20"/>
        </w:rPr>
      </w:pPr>
    </w:p>
    <w:p w14:paraId="01A8F62E" w14:textId="77777777" w:rsidR="00382F71" w:rsidRDefault="00382F71">
      <w:pPr>
        <w:pStyle w:val="a3"/>
        <w:spacing w:before="3"/>
        <w:rPr>
          <w:sz w:val="19"/>
        </w:rPr>
      </w:pPr>
    </w:p>
    <w:p w14:paraId="49F8EF71" w14:textId="77777777" w:rsidR="00382F71" w:rsidRDefault="00000000">
      <w:pPr>
        <w:pStyle w:val="a3"/>
        <w:spacing w:before="57"/>
        <w:ind w:left="471"/>
        <w:rPr>
          <w:rFonts w:ascii="Calibri"/>
        </w:rPr>
      </w:pPr>
      <w:r>
        <w:rPr>
          <w:rFonts w:ascii="Calibri"/>
        </w:rPr>
        <w:t>[{'num':</w:t>
      </w:r>
      <w:r>
        <w:rPr>
          <w:rFonts w:ascii="Calibri"/>
          <w:spacing w:val="-2"/>
        </w:rPr>
        <w:t xml:space="preserve"> </w:t>
      </w:r>
      <w:r>
        <w:rPr>
          <w:rFonts w:ascii="Calibri"/>
        </w:rPr>
        <w:t>9},</w:t>
      </w:r>
      <w:r>
        <w:rPr>
          <w:rFonts w:ascii="Calibri"/>
          <w:spacing w:val="-1"/>
        </w:rPr>
        <w:t xml:space="preserve"> </w:t>
      </w:r>
      <w:r>
        <w:rPr>
          <w:rFonts w:ascii="Calibri"/>
        </w:rPr>
        <w:t>{'num':</w:t>
      </w:r>
      <w:r>
        <w:rPr>
          <w:rFonts w:ascii="Calibri"/>
          <w:spacing w:val="-2"/>
        </w:rPr>
        <w:t xml:space="preserve"> </w:t>
      </w:r>
      <w:r>
        <w:rPr>
          <w:rFonts w:ascii="Calibri"/>
        </w:rPr>
        <w:t>9},</w:t>
      </w:r>
      <w:r>
        <w:rPr>
          <w:rFonts w:ascii="Calibri"/>
          <w:spacing w:val="-3"/>
        </w:rPr>
        <w:t xml:space="preserve"> </w:t>
      </w:r>
      <w:r>
        <w:rPr>
          <w:rFonts w:ascii="Calibri"/>
        </w:rPr>
        <w:t>{'num':</w:t>
      </w:r>
      <w:r>
        <w:rPr>
          <w:rFonts w:ascii="Calibri"/>
          <w:spacing w:val="-2"/>
        </w:rPr>
        <w:t xml:space="preserve"> </w:t>
      </w:r>
      <w:r>
        <w:rPr>
          <w:rFonts w:ascii="Calibri"/>
        </w:rPr>
        <w:t>9},</w:t>
      </w:r>
      <w:r>
        <w:rPr>
          <w:rFonts w:ascii="Calibri"/>
          <w:spacing w:val="-1"/>
        </w:rPr>
        <w:t xml:space="preserve"> </w:t>
      </w:r>
      <w:r>
        <w:rPr>
          <w:rFonts w:ascii="Calibri"/>
        </w:rPr>
        <w:t>{'num':</w:t>
      </w:r>
      <w:r>
        <w:rPr>
          <w:rFonts w:ascii="Calibri"/>
          <w:spacing w:val="-2"/>
        </w:rPr>
        <w:t xml:space="preserve"> </w:t>
      </w:r>
      <w:r>
        <w:rPr>
          <w:rFonts w:ascii="Calibri"/>
        </w:rPr>
        <w:t>9},</w:t>
      </w:r>
      <w:r>
        <w:rPr>
          <w:rFonts w:ascii="Calibri"/>
          <w:spacing w:val="-1"/>
        </w:rPr>
        <w:t xml:space="preserve"> </w:t>
      </w:r>
      <w:r>
        <w:rPr>
          <w:rFonts w:ascii="Calibri"/>
        </w:rPr>
        <w:t>{'num':</w:t>
      </w:r>
      <w:r>
        <w:rPr>
          <w:rFonts w:ascii="Calibri"/>
          <w:spacing w:val="-2"/>
        </w:rPr>
        <w:t xml:space="preserve"> </w:t>
      </w:r>
      <w:r>
        <w:rPr>
          <w:rFonts w:ascii="Calibri"/>
        </w:rPr>
        <w:t>9},</w:t>
      </w:r>
      <w:r>
        <w:rPr>
          <w:rFonts w:ascii="Calibri"/>
          <w:spacing w:val="-3"/>
        </w:rPr>
        <w:t xml:space="preserve"> </w:t>
      </w:r>
      <w:r>
        <w:rPr>
          <w:rFonts w:ascii="Calibri"/>
        </w:rPr>
        <w:t>{'num': 9},</w:t>
      </w:r>
      <w:r>
        <w:rPr>
          <w:rFonts w:ascii="Calibri"/>
          <w:spacing w:val="-2"/>
        </w:rPr>
        <w:t xml:space="preserve"> </w:t>
      </w:r>
      <w:r>
        <w:rPr>
          <w:rFonts w:ascii="Calibri"/>
        </w:rPr>
        <w:t>{'num':</w:t>
      </w:r>
      <w:r>
        <w:rPr>
          <w:rFonts w:ascii="Calibri"/>
          <w:spacing w:val="-2"/>
        </w:rPr>
        <w:t xml:space="preserve"> </w:t>
      </w:r>
      <w:r>
        <w:rPr>
          <w:rFonts w:ascii="Calibri"/>
        </w:rPr>
        <w:t>9},</w:t>
      </w:r>
      <w:r>
        <w:rPr>
          <w:rFonts w:ascii="Calibri"/>
          <w:spacing w:val="-3"/>
        </w:rPr>
        <w:t xml:space="preserve"> </w:t>
      </w:r>
      <w:r>
        <w:rPr>
          <w:rFonts w:ascii="Calibri"/>
        </w:rPr>
        <w:t>{'num': 9},</w:t>
      </w:r>
      <w:r>
        <w:rPr>
          <w:rFonts w:ascii="Calibri"/>
          <w:spacing w:val="-3"/>
        </w:rPr>
        <w:t xml:space="preserve"> </w:t>
      </w:r>
      <w:r>
        <w:rPr>
          <w:rFonts w:ascii="Calibri"/>
        </w:rPr>
        <w:t>{'num':</w:t>
      </w:r>
      <w:r>
        <w:rPr>
          <w:rFonts w:ascii="Calibri"/>
          <w:spacing w:val="-2"/>
        </w:rPr>
        <w:t xml:space="preserve"> </w:t>
      </w:r>
      <w:r>
        <w:rPr>
          <w:rFonts w:ascii="Calibri"/>
        </w:rPr>
        <w:t>9},</w:t>
      </w:r>
      <w:r>
        <w:rPr>
          <w:rFonts w:ascii="Calibri"/>
          <w:spacing w:val="-1"/>
        </w:rPr>
        <w:t xml:space="preserve"> </w:t>
      </w:r>
      <w:r>
        <w:rPr>
          <w:rFonts w:ascii="Calibri"/>
        </w:rPr>
        <w:t>{'num':</w:t>
      </w:r>
      <w:r>
        <w:rPr>
          <w:rFonts w:ascii="Calibri"/>
          <w:spacing w:val="-2"/>
        </w:rPr>
        <w:t xml:space="preserve"> </w:t>
      </w:r>
      <w:r>
        <w:rPr>
          <w:rFonts w:ascii="Calibri"/>
        </w:rPr>
        <w:t>9}]</w:t>
      </w:r>
    </w:p>
    <w:p w14:paraId="6E06ACBF" w14:textId="77777777" w:rsidR="00382F71" w:rsidRDefault="00382F71">
      <w:pPr>
        <w:pStyle w:val="a3"/>
        <w:rPr>
          <w:rFonts w:ascii="Calibri"/>
          <w:sz w:val="20"/>
        </w:rPr>
      </w:pPr>
    </w:p>
    <w:p w14:paraId="111E19DE" w14:textId="77777777" w:rsidR="00382F71" w:rsidRDefault="00382F71">
      <w:pPr>
        <w:pStyle w:val="a3"/>
        <w:rPr>
          <w:rFonts w:ascii="Calibri"/>
          <w:sz w:val="20"/>
        </w:rPr>
      </w:pPr>
    </w:p>
    <w:p w14:paraId="4AD32480" w14:textId="77777777" w:rsidR="00382F71" w:rsidRDefault="00382F71">
      <w:pPr>
        <w:pStyle w:val="a3"/>
        <w:rPr>
          <w:rFonts w:ascii="Calibri"/>
          <w:sz w:val="20"/>
        </w:rPr>
      </w:pPr>
    </w:p>
    <w:p w14:paraId="212C2DF3" w14:textId="77777777" w:rsidR="00382F71" w:rsidRDefault="00382F71">
      <w:pPr>
        <w:pStyle w:val="a3"/>
        <w:spacing w:before="1"/>
        <w:rPr>
          <w:rFonts w:ascii="Calibri"/>
          <w:sz w:val="18"/>
        </w:rPr>
      </w:pPr>
    </w:p>
    <w:p w14:paraId="36EB88E3" w14:textId="77777777" w:rsidR="00382F71" w:rsidRDefault="00000000">
      <w:pPr>
        <w:pStyle w:val="3"/>
        <w:numPr>
          <w:ilvl w:val="1"/>
          <w:numId w:val="210"/>
        </w:numPr>
        <w:tabs>
          <w:tab w:val="left" w:pos="1048"/>
        </w:tabs>
        <w:spacing w:before="1"/>
        <w:ind w:hanging="577"/>
      </w:pPr>
      <w:bookmarkStart w:id="1051" w:name="8.4字典"/>
      <w:bookmarkStart w:id="1052" w:name="_bookmark523"/>
      <w:bookmarkEnd w:id="1051"/>
      <w:bookmarkEnd w:id="1052"/>
      <w:r>
        <w:rPr>
          <w:color w:val="1F487C"/>
        </w:rPr>
        <w:t>字典</w:t>
      </w:r>
    </w:p>
    <w:p w14:paraId="04EF3C7E" w14:textId="77777777" w:rsidR="00382F71" w:rsidRDefault="00382F71">
      <w:pPr>
        <w:pStyle w:val="a3"/>
        <w:spacing w:before="11"/>
        <w:rPr>
          <w:sz w:val="39"/>
        </w:rPr>
      </w:pPr>
    </w:p>
    <w:p w14:paraId="68F060F3" w14:textId="77777777" w:rsidR="00382F71" w:rsidRDefault="00000000">
      <w:pPr>
        <w:pStyle w:val="5"/>
        <w:numPr>
          <w:ilvl w:val="2"/>
          <w:numId w:val="210"/>
        </w:numPr>
        <w:tabs>
          <w:tab w:val="left" w:pos="1192"/>
        </w:tabs>
        <w:ind w:hanging="721"/>
        <w:rPr>
          <w:rFonts w:ascii="Calibri" w:eastAsia="Calibri"/>
          <w:color w:val="4AACC5"/>
        </w:rPr>
      </w:pPr>
      <w:bookmarkStart w:id="1053" w:name="8.4.1什么是字典"/>
      <w:bookmarkStart w:id="1054" w:name="_bookmark524"/>
      <w:bookmarkEnd w:id="1053"/>
      <w:bookmarkEnd w:id="1054"/>
      <w:r>
        <w:rPr>
          <w:color w:val="4AACC5"/>
        </w:rPr>
        <w:t>什么是字典</w:t>
      </w:r>
    </w:p>
    <w:p w14:paraId="68C42670" w14:textId="77777777" w:rsidR="00382F71" w:rsidRDefault="00382F71">
      <w:pPr>
        <w:pStyle w:val="a3"/>
        <w:spacing w:before="10"/>
        <w:rPr>
          <w:sz w:val="22"/>
        </w:rPr>
      </w:pPr>
    </w:p>
    <w:p w14:paraId="48038090" w14:textId="77777777" w:rsidR="00382F71" w:rsidRDefault="00000000">
      <w:pPr>
        <w:pStyle w:val="a3"/>
        <w:spacing w:before="1"/>
        <w:ind w:left="471"/>
        <w:rPr>
          <w:rFonts w:ascii="Calibri" w:eastAsia="Calibri" w:hAnsi="Calibri"/>
        </w:rPr>
      </w:pPr>
      <w:proofErr w:type="spellStart"/>
      <w:r>
        <w:rPr>
          <w:rFonts w:ascii="Calibri" w:eastAsia="Calibri" w:hAnsi="Calibri"/>
          <w:spacing w:val="-1"/>
        </w:rPr>
        <w:t>dict</w:t>
      </w:r>
      <w:proofErr w:type="spellEnd"/>
      <w:r>
        <w:rPr>
          <w:rFonts w:ascii="Calibri" w:eastAsia="Calibri" w:hAnsi="Calibri"/>
          <w:spacing w:val="-1"/>
        </w:rPr>
        <w:t>:</w:t>
      </w:r>
      <w:r>
        <w:t>字典，字典是一组键</w:t>
      </w:r>
      <w:r>
        <w:rPr>
          <w:rFonts w:ascii="Calibri" w:eastAsia="Calibri" w:hAnsi="Calibri"/>
        </w:rPr>
        <w:t>(key)</w:t>
      </w:r>
      <w:r>
        <w:t>和值</w:t>
      </w:r>
      <w:r>
        <w:rPr>
          <w:rFonts w:ascii="Calibri" w:eastAsia="Calibri" w:hAnsi="Calibri"/>
        </w:rPr>
        <w:t>(value)</w:t>
      </w:r>
      <w:r>
        <w:t>的组合，通过键</w:t>
      </w:r>
      <w:r>
        <w:rPr>
          <w:rFonts w:ascii="Calibri" w:eastAsia="Calibri" w:hAnsi="Calibri"/>
        </w:rPr>
        <w:t>(key)</w:t>
      </w:r>
      <w:r>
        <w:rPr>
          <w:spacing w:val="-3"/>
        </w:rPr>
        <w:t>进行查找，没有顺序， 使用大括号</w:t>
      </w:r>
      <w:proofErr w:type="gramStart"/>
      <w:r>
        <w:rPr>
          <w:rFonts w:ascii="Calibri" w:eastAsia="Calibri" w:hAnsi="Calibri"/>
        </w:rPr>
        <w:t>”</w:t>
      </w:r>
      <w:proofErr w:type="gramEnd"/>
      <w:r>
        <w:rPr>
          <w:rFonts w:ascii="Calibri" w:eastAsia="Calibri" w:hAnsi="Calibri"/>
        </w:rPr>
        <w:t>{}”;</w:t>
      </w:r>
    </w:p>
    <w:p w14:paraId="4967E10A" w14:textId="77777777" w:rsidR="00382F71" w:rsidRDefault="00382F71">
      <w:pPr>
        <w:pStyle w:val="a3"/>
        <w:rPr>
          <w:rFonts w:ascii="Calibri"/>
          <w:sz w:val="22"/>
        </w:rPr>
      </w:pPr>
    </w:p>
    <w:p w14:paraId="31311679" w14:textId="77777777" w:rsidR="00382F71" w:rsidRDefault="00382F71">
      <w:pPr>
        <w:pStyle w:val="a3"/>
        <w:spacing w:before="7"/>
        <w:rPr>
          <w:rFonts w:ascii="Calibri"/>
          <w:sz w:val="32"/>
        </w:rPr>
      </w:pPr>
    </w:p>
    <w:p w14:paraId="4337F1A1" w14:textId="77777777" w:rsidR="00382F71" w:rsidRDefault="00000000">
      <w:pPr>
        <w:pStyle w:val="a3"/>
        <w:ind w:left="471"/>
      </w:pPr>
      <w:r>
        <w:t>应用场景：</w:t>
      </w:r>
    </w:p>
    <w:p w14:paraId="543D86E0" w14:textId="77777777" w:rsidR="00382F71" w:rsidRDefault="00382F71">
      <w:pPr>
        <w:pStyle w:val="a3"/>
        <w:spacing w:before="7"/>
        <w:rPr>
          <w:sz w:val="15"/>
        </w:rPr>
      </w:pPr>
    </w:p>
    <w:p w14:paraId="576C33F6" w14:textId="77777777" w:rsidR="00382F71" w:rsidRDefault="00000000">
      <w:pPr>
        <w:pStyle w:val="a3"/>
        <w:ind w:left="471"/>
        <w:rPr>
          <w:rFonts w:ascii="Calibri" w:eastAsia="Calibri"/>
        </w:rPr>
      </w:pPr>
      <w:proofErr w:type="spellStart"/>
      <w:r>
        <w:rPr>
          <w:rFonts w:ascii="Calibri" w:eastAsia="Calibri"/>
        </w:rPr>
        <w:t>dict</w:t>
      </w:r>
      <w:proofErr w:type="spellEnd"/>
      <w:r>
        <w:t>，使用键和值进行关联的数据</w:t>
      </w:r>
      <w:r>
        <w:rPr>
          <w:rFonts w:ascii="Calibri" w:eastAsia="Calibri"/>
        </w:rPr>
        <w:t>;</w:t>
      </w:r>
    </w:p>
    <w:p w14:paraId="6D12567B" w14:textId="77777777" w:rsidR="00382F71" w:rsidRDefault="00382F71">
      <w:pPr>
        <w:pStyle w:val="a3"/>
        <w:rPr>
          <w:rFonts w:ascii="Calibri"/>
          <w:sz w:val="22"/>
        </w:rPr>
      </w:pPr>
    </w:p>
    <w:p w14:paraId="738C9F05" w14:textId="77777777" w:rsidR="00382F71" w:rsidRDefault="00382F71">
      <w:pPr>
        <w:pStyle w:val="a3"/>
        <w:rPr>
          <w:rFonts w:ascii="Calibri"/>
          <w:sz w:val="22"/>
        </w:rPr>
      </w:pPr>
    </w:p>
    <w:p w14:paraId="74BD8A35" w14:textId="77777777" w:rsidR="00382F71" w:rsidRDefault="00382F71">
      <w:pPr>
        <w:pStyle w:val="a3"/>
        <w:spacing w:before="1"/>
        <w:rPr>
          <w:rFonts w:ascii="Calibri"/>
          <w:sz w:val="28"/>
        </w:rPr>
      </w:pPr>
    </w:p>
    <w:p w14:paraId="266C1C26" w14:textId="77777777" w:rsidR="00382F71" w:rsidRDefault="00000000">
      <w:pPr>
        <w:spacing w:line="417" w:lineRule="auto"/>
        <w:ind w:left="1191" w:right="351" w:hanging="720"/>
        <w:rPr>
          <w:sz w:val="28"/>
        </w:rPr>
      </w:pPr>
      <w:r>
        <w:rPr>
          <w:rFonts w:ascii="Calibri" w:eastAsia="Calibri" w:hAnsi="Calibri"/>
          <w:b/>
          <w:color w:val="4AACC5"/>
          <w:sz w:val="28"/>
        </w:rPr>
        <w:t>8.4.2</w:t>
      </w:r>
      <w:bookmarkStart w:id="1055" w:name="8.4.2现有字典_d={‘a’:24，‘g’:52，‘i’:12，‘k’:33"/>
      <w:bookmarkEnd w:id="1055"/>
      <w:r>
        <w:rPr>
          <w:rFonts w:ascii="Calibri" w:eastAsia="Calibri" w:hAnsi="Calibri"/>
          <w:b/>
          <w:color w:val="4AACC5"/>
          <w:spacing w:val="33"/>
          <w:sz w:val="28"/>
        </w:rPr>
        <w:t xml:space="preserve"> </w:t>
      </w:r>
      <w:bookmarkStart w:id="1056" w:name="_bookmark525"/>
      <w:bookmarkEnd w:id="1056"/>
      <w:r>
        <w:rPr>
          <w:color w:val="4AACC5"/>
          <w:spacing w:val="4"/>
          <w:sz w:val="28"/>
        </w:rPr>
        <w:t xml:space="preserve">现有字典 </w:t>
      </w:r>
      <w:r>
        <w:rPr>
          <w:rFonts w:ascii="Calibri" w:eastAsia="Calibri" w:hAnsi="Calibri"/>
          <w:b/>
          <w:color w:val="4AACC5"/>
          <w:sz w:val="28"/>
        </w:rPr>
        <w:t>d={‘a’:24</w:t>
      </w:r>
      <w:r>
        <w:rPr>
          <w:color w:val="4AACC5"/>
          <w:sz w:val="28"/>
        </w:rPr>
        <w:t>，</w:t>
      </w:r>
      <w:r>
        <w:rPr>
          <w:rFonts w:ascii="Calibri" w:eastAsia="Calibri" w:hAnsi="Calibri"/>
          <w:b/>
          <w:color w:val="4AACC5"/>
          <w:sz w:val="28"/>
        </w:rPr>
        <w:t>‘g’:52</w:t>
      </w:r>
      <w:r>
        <w:rPr>
          <w:color w:val="4AACC5"/>
          <w:sz w:val="28"/>
        </w:rPr>
        <w:t>，</w:t>
      </w:r>
      <w:r>
        <w:rPr>
          <w:rFonts w:ascii="Calibri" w:eastAsia="Calibri" w:hAnsi="Calibri"/>
          <w:b/>
          <w:color w:val="4AACC5"/>
          <w:sz w:val="28"/>
        </w:rPr>
        <w:t>‘i’:12</w:t>
      </w:r>
      <w:r>
        <w:rPr>
          <w:color w:val="4AACC5"/>
          <w:sz w:val="28"/>
        </w:rPr>
        <w:t>，</w:t>
      </w:r>
      <w:r>
        <w:rPr>
          <w:rFonts w:ascii="Calibri" w:eastAsia="Calibri" w:hAnsi="Calibri"/>
          <w:b/>
          <w:color w:val="4AACC5"/>
          <w:sz w:val="28"/>
        </w:rPr>
        <w:t>‘k’:33}</w:t>
      </w:r>
      <w:r>
        <w:rPr>
          <w:color w:val="4AACC5"/>
          <w:spacing w:val="2"/>
          <w:sz w:val="28"/>
        </w:rPr>
        <w:t xml:space="preserve">请按字典中的 </w:t>
      </w:r>
      <w:r>
        <w:rPr>
          <w:rFonts w:ascii="Calibri" w:eastAsia="Calibri" w:hAnsi="Calibri"/>
          <w:b/>
          <w:color w:val="4AACC5"/>
          <w:sz w:val="28"/>
        </w:rPr>
        <w:t>value</w:t>
      </w:r>
      <w:r>
        <w:rPr>
          <w:rFonts w:ascii="Calibri" w:eastAsia="Calibri" w:hAnsi="Calibri"/>
          <w:b/>
          <w:color w:val="4AACC5"/>
          <w:spacing w:val="28"/>
          <w:sz w:val="28"/>
        </w:rPr>
        <w:t xml:space="preserve"> </w:t>
      </w:r>
      <w:r>
        <w:rPr>
          <w:color w:val="4AACC5"/>
          <w:sz w:val="28"/>
        </w:rPr>
        <w:t>值进行排序？</w:t>
      </w:r>
    </w:p>
    <w:p w14:paraId="1C80B240" w14:textId="77777777" w:rsidR="00382F71" w:rsidRDefault="00000000">
      <w:pPr>
        <w:pStyle w:val="a3"/>
        <w:spacing w:before="27"/>
        <w:ind w:left="471"/>
      </w:pPr>
      <w:r>
        <w:rPr>
          <w:rFonts w:ascii="Calibri" w:eastAsia="Calibri"/>
        </w:rPr>
        <w:t>sorted(</w:t>
      </w:r>
      <w:proofErr w:type="spellStart"/>
      <w:r>
        <w:rPr>
          <w:rFonts w:ascii="Calibri" w:eastAsia="Calibri"/>
        </w:rPr>
        <w:t>d.items</w:t>
      </w:r>
      <w:proofErr w:type="spellEnd"/>
      <w:r>
        <w:rPr>
          <w:rFonts w:ascii="Calibri" w:eastAsia="Calibri"/>
        </w:rPr>
        <w:t>()</w:t>
      </w:r>
      <w:r>
        <w:t>，</w:t>
      </w:r>
      <w:r>
        <w:rPr>
          <w:rFonts w:ascii="Calibri" w:eastAsia="Calibri"/>
        </w:rPr>
        <w:t>key</w:t>
      </w:r>
      <w:r>
        <w:rPr>
          <w:rFonts w:ascii="Calibri" w:eastAsia="Calibri"/>
          <w:spacing w:val="-3"/>
        </w:rPr>
        <w:t xml:space="preserve"> = </w:t>
      </w:r>
      <w:r>
        <w:rPr>
          <w:rFonts w:ascii="Calibri" w:eastAsia="Calibri"/>
        </w:rPr>
        <w:t>lambda</w:t>
      </w:r>
      <w:r>
        <w:rPr>
          <w:rFonts w:ascii="Calibri" w:eastAsia="Calibri"/>
          <w:spacing w:val="-6"/>
        </w:rPr>
        <w:t xml:space="preserve"> </w:t>
      </w:r>
      <w:r>
        <w:rPr>
          <w:rFonts w:ascii="Calibri" w:eastAsia="Calibri"/>
        </w:rPr>
        <w:t>x:x[1</w:t>
      </w:r>
      <w:r>
        <w:rPr>
          <w:rFonts w:ascii="Calibri" w:eastAsia="Calibri"/>
          <w:spacing w:val="1"/>
        </w:rPr>
        <w:t xml:space="preserve">]) </w:t>
      </w:r>
      <w:r>
        <w:t>。</w:t>
      </w:r>
    </w:p>
    <w:p w14:paraId="10430FEE" w14:textId="77777777" w:rsidR="00382F71" w:rsidRDefault="00382F71">
      <w:pPr>
        <w:pStyle w:val="a3"/>
        <w:spacing w:before="2"/>
        <w:rPr>
          <w:sz w:val="32"/>
        </w:rPr>
      </w:pPr>
    </w:p>
    <w:p w14:paraId="77C6C64B" w14:textId="77777777" w:rsidR="00382F71" w:rsidRDefault="00000000">
      <w:pPr>
        <w:pStyle w:val="a5"/>
        <w:numPr>
          <w:ilvl w:val="2"/>
          <w:numId w:val="220"/>
        </w:numPr>
        <w:tabs>
          <w:tab w:val="left" w:pos="1192"/>
        </w:tabs>
        <w:ind w:hanging="721"/>
        <w:rPr>
          <w:sz w:val="28"/>
        </w:rPr>
      </w:pPr>
      <w:bookmarkStart w:id="1057" w:name="8.4.3说一下字典和_json_的区别？"/>
      <w:bookmarkStart w:id="1058" w:name="_bookmark526"/>
      <w:bookmarkEnd w:id="1057"/>
      <w:bookmarkEnd w:id="1058"/>
      <w:r>
        <w:rPr>
          <w:color w:val="4AACC5"/>
          <w:sz w:val="28"/>
        </w:rPr>
        <w:t xml:space="preserve">说一下字典和 </w:t>
      </w:r>
      <w:proofErr w:type="spellStart"/>
      <w:r>
        <w:rPr>
          <w:rFonts w:ascii="Calibri" w:eastAsia="Calibri"/>
          <w:b/>
          <w:color w:val="4AACC5"/>
          <w:sz w:val="28"/>
        </w:rPr>
        <w:t>json</w:t>
      </w:r>
      <w:proofErr w:type="spellEnd"/>
      <w:r>
        <w:rPr>
          <w:rFonts w:ascii="Calibri" w:eastAsia="Calibri"/>
          <w:b/>
          <w:color w:val="4AACC5"/>
          <w:spacing w:val="77"/>
          <w:sz w:val="28"/>
        </w:rPr>
        <w:t xml:space="preserve"> </w:t>
      </w:r>
      <w:r>
        <w:rPr>
          <w:color w:val="4AACC5"/>
          <w:sz w:val="28"/>
        </w:rPr>
        <w:t>的区别？</w:t>
      </w:r>
    </w:p>
    <w:p w14:paraId="1FB22B3A" w14:textId="77777777" w:rsidR="00382F71" w:rsidRDefault="00382F71">
      <w:pPr>
        <w:pStyle w:val="a3"/>
        <w:spacing w:before="10"/>
        <w:rPr>
          <w:sz w:val="22"/>
        </w:rPr>
      </w:pPr>
    </w:p>
    <w:p w14:paraId="11310CD7" w14:textId="77777777" w:rsidR="00382F71" w:rsidRDefault="00000000">
      <w:pPr>
        <w:pStyle w:val="a3"/>
        <w:tabs>
          <w:tab w:val="left" w:pos="8232"/>
          <w:tab w:val="left" w:pos="9583"/>
        </w:tabs>
        <w:ind w:left="471"/>
      </w:pPr>
      <w:r>
        <w:t>字典是一种数据结构，</w:t>
      </w:r>
      <w:proofErr w:type="spellStart"/>
      <w:r>
        <w:rPr>
          <w:rFonts w:ascii="Calibri" w:eastAsia="Calibri"/>
        </w:rPr>
        <w:t>json</w:t>
      </w:r>
      <w:proofErr w:type="spellEnd"/>
      <w:r>
        <w:rPr>
          <w:rFonts w:ascii="Calibri" w:eastAsia="Calibri"/>
          <w:spacing w:val="45"/>
        </w:rPr>
        <w:t xml:space="preserve"> </w:t>
      </w:r>
      <w:r>
        <w:t>是一种数据的表现形式</w:t>
      </w:r>
      <w:r>
        <w:rPr>
          <w:spacing w:val="-53"/>
        </w:rPr>
        <w:t>，</w:t>
      </w:r>
      <w:r>
        <w:t>字典的</w:t>
      </w:r>
      <w:r>
        <w:rPr>
          <w:spacing w:val="-13"/>
        </w:rPr>
        <w:t xml:space="preserve"> </w:t>
      </w:r>
      <w:r>
        <w:rPr>
          <w:rFonts w:ascii="Calibri" w:eastAsia="Calibri"/>
        </w:rPr>
        <w:t>key</w:t>
      </w:r>
      <w:r>
        <w:rPr>
          <w:rFonts w:ascii="Calibri" w:eastAsia="Calibri"/>
          <w:spacing w:val="46"/>
        </w:rPr>
        <w:t xml:space="preserve"> </w:t>
      </w:r>
      <w:proofErr w:type="gramStart"/>
      <w:r>
        <w:t>值只要</w:t>
      </w:r>
      <w:proofErr w:type="gramEnd"/>
      <w:r>
        <w:t>是能</w:t>
      </w:r>
      <w:r>
        <w:rPr>
          <w:spacing w:val="80"/>
        </w:rPr>
        <w:t xml:space="preserve"> </w:t>
      </w:r>
      <w:r>
        <w:rPr>
          <w:rFonts w:ascii="Calibri" w:eastAsia="Calibri"/>
        </w:rPr>
        <w:t>hash</w:t>
      </w:r>
      <w:r>
        <w:rPr>
          <w:rFonts w:ascii="Calibri" w:eastAsia="Calibri"/>
        </w:rPr>
        <w:tab/>
      </w:r>
      <w:r>
        <w:t>的就行，</w:t>
      </w:r>
      <w:proofErr w:type="spellStart"/>
      <w:r>
        <w:rPr>
          <w:rFonts w:ascii="Calibri" w:eastAsia="Calibri"/>
        </w:rPr>
        <w:t>json</w:t>
      </w:r>
      <w:proofErr w:type="spellEnd"/>
      <w:r>
        <w:rPr>
          <w:rFonts w:ascii="Calibri" w:eastAsia="Calibri"/>
        </w:rPr>
        <w:tab/>
      </w:r>
      <w:r>
        <w:t>的</w:t>
      </w:r>
    </w:p>
    <w:p w14:paraId="21C6537F" w14:textId="77777777" w:rsidR="00382F71" w:rsidRDefault="00382F71">
      <w:pPr>
        <w:sectPr w:rsidR="00382F71">
          <w:pgSz w:w="11910" w:h="16840"/>
          <w:pgMar w:top="1200" w:right="940" w:bottom="680" w:left="820" w:header="0" w:footer="406" w:gutter="0"/>
          <w:cols w:space="720"/>
        </w:sectPr>
      </w:pPr>
    </w:p>
    <w:p w14:paraId="507DFC3D" w14:textId="77777777" w:rsidR="00382F71" w:rsidRDefault="00000000">
      <w:pPr>
        <w:pStyle w:val="a3"/>
        <w:spacing w:before="49"/>
        <w:ind w:left="471"/>
      </w:pPr>
      <w:r>
        <w:lastRenderedPageBreak/>
        <w:t>必须是字符串。</w:t>
      </w:r>
    </w:p>
    <w:p w14:paraId="0C42867B" w14:textId="77777777" w:rsidR="00382F71" w:rsidRDefault="00382F71">
      <w:pPr>
        <w:pStyle w:val="a3"/>
        <w:rPr>
          <w:sz w:val="20"/>
        </w:rPr>
      </w:pPr>
    </w:p>
    <w:p w14:paraId="6F2DD9BF" w14:textId="77777777" w:rsidR="00382F71" w:rsidRDefault="00382F71">
      <w:pPr>
        <w:pStyle w:val="a3"/>
        <w:rPr>
          <w:sz w:val="20"/>
        </w:rPr>
      </w:pPr>
    </w:p>
    <w:p w14:paraId="4D077603" w14:textId="77777777" w:rsidR="00382F71" w:rsidRDefault="00382F71">
      <w:pPr>
        <w:pStyle w:val="a3"/>
        <w:spacing w:before="8"/>
        <w:rPr>
          <w:sz w:val="28"/>
        </w:rPr>
      </w:pPr>
    </w:p>
    <w:p w14:paraId="32473439" w14:textId="77777777" w:rsidR="00382F71" w:rsidRDefault="00000000">
      <w:pPr>
        <w:pStyle w:val="5"/>
        <w:numPr>
          <w:ilvl w:val="2"/>
          <w:numId w:val="220"/>
        </w:numPr>
        <w:tabs>
          <w:tab w:val="left" w:pos="1192"/>
        </w:tabs>
        <w:spacing w:before="1"/>
        <w:ind w:hanging="721"/>
      </w:pPr>
      <w:bookmarkStart w:id="1059" w:name="_bookmark527"/>
      <w:bookmarkStart w:id="1060" w:name="8.4.4什么是可变、不可变类型？"/>
      <w:bookmarkEnd w:id="1059"/>
      <w:bookmarkEnd w:id="1060"/>
      <w:r>
        <w:rPr>
          <w:color w:val="4AACC5"/>
        </w:rPr>
        <w:t>什么是可变、不可变类型？</w:t>
      </w:r>
    </w:p>
    <w:p w14:paraId="70AB2E18" w14:textId="77777777" w:rsidR="00382F71" w:rsidRDefault="00382F71">
      <w:pPr>
        <w:pStyle w:val="a3"/>
        <w:spacing w:before="10"/>
        <w:rPr>
          <w:sz w:val="22"/>
        </w:rPr>
      </w:pPr>
    </w:p>
    <w:p w14:paraId="7214422E" w14:textId="77777777" w:rsidR="00382F71" w:rsidRDefault="00000000">
      <w:pPr>
        <w:pStyle w:val="a3"/>
        <w:spacing w:line="417" w:lineRule="auto"/>
        <w:ind w:left="471" w:right="351"/>
      </w:pPr>
      <w:proofErr w:type="gramStart"/>
      <w:r>
        <w:rPr>
          <w:w w:val="95"/>
        </w:rPr>
        <w:t>可变不可变指</w:t>
      </w:r>
      <w:proofErr w:type="gramEnd"/>
      <w:r>
        <w:rPr>
          <w:w w:val="95"/>
        </w:rPr>
        <w:t>的是内存中的值是否可以被改变，不可变类型指的是对象所在内存块里面的值不可以改</w:t>
      </w:r>
      <w:r>
        <w:rPr>
          <w:spacing w:val="236"/>
        </w:rPr>
        <w:t xml:space="preserve"> </w:t>
      </w:r>
      <w:r>
        <w:t>变，有数值、字符串、元组；可变类型则是可以改变，主要有列表、字典。</w:t>
      </w:r>
    </w:p>
    <w:p w14:paraId="0E3BDB78" w14:textId="77777777" w:rsidR="00382F71" w:rsidRDefault="00382F71">
      <w:pPr>
        <w:pStyle w:val="a3"/>
        <w:rPr>
          <w:sz w:val="20"/>
        </w:rPr>
      </w:pPr>
    </w:p>
    <w:p w14:paraId="295F4EB5" w14:textId="77777777" w:rsidR="00382F71" w:rsidRDefault="00382F71">
      <w:pPr>
        <w:pStyle w:val="a3"/>
        <w:rPr>
          <w:sz w:val="20"/>
        </w:rPr>
      </w:pPr>
    </w:p>
    <w:p w14:paraId="485B2D80" w14:textId="77777777" w:rsidR="00382F71" w:rsidRDefault="00000000">
      <w:pPr>
        <w:pStyle w:val="5"/>
        <w:numPr>
          <w:ilvl w:val="2"/>
          <w:numId w:val="220"/>
        </w:numPr>
        <w:tabs>
          <w:tab w:val="left" w:pos="1192"/>
        </w:tabs>
        <w:spacing w:before="168"/>
        <w:ind w:hanging="721"/>
      </w:pPr>
      <w:bookmarkStart w:id="1061" w:name="8.4.5存入字典里的数据有没有先后排序？"/>
      <w:bookmarkStart w:id="1062" w:name="_bookmark528"/>
      <w:bookmarkEnd w:id="1061"/>
      <w:bookmarkEnd w:id="1062"/>
      <w:r>
        <w:rPr>
          <w:color w:val="4AACC5"/>
        </w:rPr>
        <w:t>存入字典里的数据有没有先后排序？</w:t>
      </w:r>
    </w:p>
    <w:p w14:paraId="6CED66BB" w14:textId="77777777" w:rsidR="00382F71" w:rsidRDefault="00382F71">
      <w:pPr>
        <w:pStyle w:val="a3"/>
        <w:spacing w:before="10"/>
        <w:rPr>
          <w:sz w:val="22"/>
        </w:rPr>
      </w:pPr>
    </w:p>
    <w:p w14:paraId="6A8B0EF7" w14:textId="77777777" w:rsidR="00382F71" w:rsidRDefault="00000000">
      <w:pPr>
        <w:pStyle w:val="a3"/>
        <w:ind w:left="471"/>
      </w:pPr>
      <w:r>
        <w:rPr>
          <w:spacing w:val="-1"/>
        </w:rPr>
        <w:t xml:space="preserve">存入的数据不会自动排序，可以使用 </w:t>
      </w:r>
      <w:r>
        <w:rPr>
          <w:rFonts w:ascii="Calibri" w:eastAsia="Calibri"/>
        </w:rPr>
        <w:t>sort</w:t>
      </w:r>
      <w:r>
        <w:rPr>
          <w:rFonts w:ascii="Calibri" w:eastAsia="Calibri"/>
          <w:spacing w:val="5"/>
        </w:rPr>
        <w:t xml:space="preserve"> </w:t>
      </w:r>
      <w:r>
        <w:t>函数对字典进行排序。</w:t>
      </w:r>
    </w:p>
    <w:p w14:paraId="73C9FD75" w14:textId="77777777" w:rsidR="00382F71" w:rsidRDefault="00382F71">
      <w:pPr>
        <w:pStyle w:val="a3"/>
        <w:rPr>
          <w:sz w:val="22"/>
        </w:rPr>
      </w:pPr>
    </w:p>
    <w:p w14:paraId="270D68A4" w14:textId="77777777" w:rsidR="00382F71" w:rsidRDefault="00382F71">
      <w:pPr>
        <w:pStyle w:val="a3"/>
        <w:rPr>
          <w:sz w:val="22"/>
        </w:rPr>
      </w:pPr>
    </w:p>
    <w:p w14:paraId="48742E39" w14:textId="77777777" w:rsidR="00382F71" w:rsidRDefault="00382F71">
      <w:pPr>
        <w:pStyle w:val="a3"/>
        <w:spacing w:before="9"/>
        <w:rPr>
          <w:sz w:val="24"/>
        </w:rPr>
      </w:pPr>
    </w:p>
    <w:p w14:paraId="2C1E27F6" w14:textId="77777777" w:rsidR="00382F71" w:rsidRDefault="00000000">
      <w:pPr>
        <w:pStyle w:val="5"/>
        <w:numPr>
          <w:ilvl w:val="2"/>
          <w:numId w:val="220"/>
        </w:numPr>
        <w:tabs>
          <w:tab w:val="left" w:pos="1192"/>
        </w:tabs>
        <w:ind w:hanging="721"/>
      </w:pPr>
      <w:bookmarkStart w:id="1063" w:name="8.4.6字典推导式？"/>
      <w:bookmarkStart w:id="1064" w:name="_bookmark529"/>
      <w:bookmarkEnd w:id="1063"/>
      <w:bookmarkEnd w:id="1064"/>
      <w:r>
        <w:rPr>
          <w:color w:val="4AACC5"/>
        </w:rPr>
        <w:t>字典推导式？</w:t>
      </w:r>
    </w:p>
    <w:p w14:paraId="1BEFC762" w14:textId="77777777" w:rsidR="00382F71" w:rsidRDefault="00382F71">
      <w:pPr>
        <w:pStyle w:val="a3"/>
        <w:spacing w:before="5"/>
        <w:rPr>
          <w:sz w:val="23"/>
        </w:rPr>
      </w:pPr>
    </w:p>
    <w:p w14:paraId="58C0CB39" w14:textId="77777777" w:rsidR="00382F71" w:rsidRDefault="00000000">
      <w:pPr>
        <w:pStyle w:val="a3"/>
        <w:ind w:left="471"/>
        <w:rPr>
          <w:rFonts w:ascii="Calibri"/>
        </w:rPr>
      </w:pPr>
      <w:r>
        <w:rPr>
          <w:rFonts w:ascii="Calibri"/>
        </w:rPr>
        <w:t>d</w:t>
      </w:r>
      <w:r>
        <w:rPr>
          <w:rFonts w:ascii="Calibri"/>
          <w:spacing w:val="-6"/>
        </w:rPr>
        <w:t xml:space="preserve"> </w:t>
      </w:r>
      <w:r>
        <w:rPr>
          <w:rFonts w:ascii="Calibri"/>
        </w:rPr>
        <w:t>=</w:t>
      </w:r>
      <w:r>
        <w:rPr>
          <w:rFonts w:ascii="Calibri"/>
          <w:spacing w:val="-7"/>
        </w:rPr>
        <w:t xml:space="preserve"> </w:t>
      </w:r>
      <w:r>
        <w:rPr>
          <w:rFonts w:ascii="Calibri"/>
        </w:rPr>
        <w:t>{key:</w:t>
      </w:r>
      <w:r>
        <w:rPr>
          <w:rFonts w:ascii="Calibri"/>
          <w:spacing w:val="-7"/>
        </w:rPr>
        <w:t xml:space="preserve"> </w:t>
      </w:r>
      <w:r>
        <w:rPr>
          <w:rFonts w:ascii="Calibri"/>
        </w:rPr>
        <w:t>value</w:t>
      </w:r>
      <w:r>
        <w:rPr>
          <w:rFonts w:ascii="Calibri"/>
          <w:spacing w:val="-7"/>
        </w:rPr>
        <w:t xml:space="preserve"> </w:t>
      </w:r>
      <w:r>
        <w:rPr>
          <w:rFonts w:ascii="Calibri"/>
        </w:rPr>
        <w:t>for</w:t>
      </w:r>
      <w:r>
        <w:rPr>
          <w:rFonts w:ascii="Calibri"/>
          <w:spacing w:val="-9"/>
        </w:rPr>
        <w:t xml:space="preserve"> </w:t>
      </w:r>
      <w:r>
        <w:rPr>
          <w:rFonts w:ascii="Calibri"/>
        </w:rPr>
        <w:t>(key,</w:t>
      </w:r>
      <w:r>
        <w:rPr>
          <w:rFonts w:ascii="Calibri"/>
          <w:spacing w:val="-8"/>
        </w:rPr>
        <w:t xml:space="preserve"> </w:t>
      </w:r>
      <w:r>
        <w:rPr>
          <w:rFonts w:ascii="Calibri"/>
        </w:rPr>
        <w:t>value)</w:t>
      </w:r>
      <w:r>
        <w:rPr>
          <w:rFonts w:ascii="Calibri"/>
          <w:spacing w:val="-5"/>
        </w:rPr>
        <w:t xml:space="preserve"> </w:t>
      </w:r>
      <w:r>
        <w:rPr>
          <w:rFonts w:ascii="Calibri"/>
        </w:rPr>
        <w:t>in</w:t>
      </w:r>
      <w:r>
        <w:rPr>
          <w:rFonts w:ascii="Calibri"/>
          <w:spacing w:val="-5"/>
        </w:rPr>
        <w:t xml:space="preserve"> </w:t>
      </w:r>
      <w:proofErr w:type="spellStart"/>
      <w:r>
        <w:rPr>
          <w:rFonts w:ascii="Calibri"/>
        </w:rPr>
        <w:t>iterable</w:t>
      </w:r>
      <w:proofErr w:type="spellEnd"/>
      <w:r>
        <w:rPr>
          <w:rFonts w:ascii="Calibri"/>
        </w:rPr>
        <w:t>}</w:t>
      </w:r>
    </w:p>
    <w:p w14:paraId="774134A0" w14:textId="77777777" w:rsidR="00382F71" w:rsidRDefault="00382F71">
      <w:pPr>
        <w:pStyle w:val="a3"/>
        <w:rPr>
          <w:rFonts w:ascii="Calibri"/>
          <w:sz w:val="20"/>
        </w:rPr>
      </w:pPr>
    </w:p>
    <w:p w14:paraId="1B8CE60C" w14:textId="77777777" w:rsidR="00382F71" w:rsidRDefault="00382F71">
      <w:pPr>
        <w:pStyle w:val="a3"/>
        <w:rPr>
          <w:rFonts w:ascii="Calibri"/>
          <w:sz w:val="20"/>
        </w:rPr>
      </w:pPr>
    </w:p>
    <w:p w14:paraId="07622105" w14:textId="77777777" w:rsidR="00382F71" w:rsidRDefault="00382F71">
      <w:pPr>
        <w:pStyle w:val="a3"/>
        <w:rPr>
          <w:rFonts w:ascii="Calibri"/>
          <w:sz w:val="20"/>
        </w:rPr>
      </w:pPr>
    </w:p>
    <w:p w14:paraId="5A997B4E" w14:textId="77777777" w:rsidR="00382F71" w:rsidRDefault="00000000">
      <w:pPr>
        <w:spacing w:before="153"/>
        <w:ind w:left="471"/>
        <w:rPr>
          <w:rFonts w:ascii="Calibri" w:eastAsia="Calibri" w:hAnsi="Calibri"/>
          <w:b/>
          <w:sz w:val="28"/>
        </w:rPr>
      </w:pPr>
      <w:r>
        <w:rPr>
          <w:rFonts w:ascii="Calibri" w:eastAsia="Calibri" w:hAnsi="Calibri"/>
          <w:b/>
          <w:color w:val="4AACC5"/>
          <w:spacing w:val="-1"/>
          <w:sz w:val="28"/>
        </w:rPr>
        <w:t>8.4.7</w:t>
      </w:r>
      <w:bookmarkStart w:id="1065" w:name="8.4.7现有字典_d={‘a’:24，’g’:52，’l’:12，’k’:33"/>
      <w:bookmarkEnd w:id="1065"/>
      <w:r>
        <w:rPr>
          <w:rFonts w:ascii="Calibri" w:eastAsia="Calibri" w:hAnsi="Calibri"/>
          <w:b/>
          <w:color w:val="4AACC5"/>
          <w:spacing w:val="31"/>
          <w:sz w:val="28"/>
        </w:rPr>
        <w:t xml:space="preserve"> </w:t>
      </w:r>
      <w:bookmarkStart w:id="1066" w:name="_bookmark530"/>
      <w:bookmarkEnd w:id="1066"/>
      <w:r>
        <w:rPr>
          <w:color w:val="4AACC5"/>
          <w:spacing w:val="1"/>
          <w:sz w:val="28"/>
        </w:rPr>
        <w:t xml:space="preserve">现有字典 </w:t>
      </w:r>
      <w:r>
        <w:rPr>
          <w:rFonts w:ascii="Calibri" w:eastAsia="Calibri" w:hAnsi="Calibri"/>
          <w:b/>
          <w:color w:val="4AACC5"/>
          <w:spacing w:val="-25"/>
          <w:sz w:val="28"/>
        </w:rPr>
        <w:t>d={</w:t>
      </w:r>
      <w:r>
        <w:rPr>
          <w:color w:val="4AACC5"/>
          <w:spacing w:val="-25"/>
          <w:sz w:val="28"/>
        </w:rPr>
        <w:t>‘</w:t>
      </w:r>
      <w:r>
        <w:rPr>
          <w:rFonts w:ascii="Calibri" w:eastAsia="Calibri" w:hAnsi="Calibri"/>
          <w:b/>
          <w:color w:val="4AACC5"/>
          <w:spacing w:val="-25"/>
          <w:sz w:val="28"/>
        </w:rPr>
        <w:t>a</w:t>
      </w:r>
      <w:r>
        <w:rPr>
          <w:color w:val="4AACC5"/>
          <w:spacing w:val="-25"/>
          <w:sz w:val="28"/>
        </w:rPr>
        <w:t>’</w:t>
      </w:r>
      <w:r>
        <w:rPr>
          <w:rFonts w:ascii="Calibri" w:eastAsia="Calibri" w:hAnsi="Calibri"/>
          <w:b/>
          <w:color w:val="4AACC5"/>
          <w:spacing w:val="-25"/>
          <w:sz w:val="28"/>
        </w:rPr>
        <w:t>:24</w:t>
      </w:r>
      <w:r>
        <w:rPr>
          <w:color w:val="4AACC5"/>
          <w:spacing w:val="-25"/>
          <w:sz w:val="28"/>
        </w:rPr>
        <w:t>，</w:t>
      </w:r>
      <w:proofErr w:type="gramStart"/>
      <w:r>
        <w:rPr>
          <w:color w:val="4AACC5"/>
          <w:spacing w:val="-25"/>
          <w:sz w:val="28"/>
        </w:rPr>
        <w:t>’</w:t>
      </w:r>
      <w:proofErr w:type="gramEnd"/>
      <w:r>
        <w:rPr>
          <w:rFonts w:ascii="Calibri" w:eastAsia="Calibri" w:hAnsi="Calibri"/>
          <w:b/>
          <w:color w:val="4AACC5"/>
          <w:spacing w:val="-25"/>
          <w:sz w:val="28"/>
        </w:rPr>
        <w:t>g</w:t>
      </w:r>
      <w:r>
        <w:rPr>
          <w:color w:val="4AACC5"/>
          <w:spacing w:val="-25"/>
          <w:sz w:val="28"/>
        </w:rPr>
        <w:t>’</w:t>
      </w:r>
      <w:r>
        <w:rPr>
          <w:rFonts w:ascii="Calibri" w:eastAsia="Calibri" w:hAnsi="Calibri"/>
          <w:b/>
          <w:color w:val="4AACC5"/>
          <w:spacing w:val="-25"/>
          <w:sz w:val="28"/>
        </w:rPr>
        <w:t>:52</w:t>
      </w:r>
      <w:r>
        <w:rPr>
          <w:color w:val="4AACC5"/>
          <w:spacing w:val="-25"/>
          <w:sz w:val="28"/>
        </w:rPr>
        <w:t>，’</w:t>
      </w:r>
      <w:r>
        <w:rPr>
          <w:rFonts w:ascii="Calibri" w:eastAsia="Calibri" w:hAnsi="Calibri"/>
          <w:b/>
          <w:color w:val="4AACC5"/>
          <w:spacing w:val="-25"/>
          <w:sz w:val="28"/>
        </w:rPr>
        <w:t>l</w:t>
      </w:r>
      <w:r>
        <w:rPr>
          <w:color w:val="4AACC5"/>
          <w:spacing w:val="-25"/>
          <w:sz w:val="28"/>
        </w:rPr>
        <w:t>’</w:t>
      </w:r>
      <w:r>
        <w:rPr>
          <w:rFonts w:ascii="Calibri" w:eastAsia="Calibri" w:hAnsi="Calibri"/>
          <w:b/>
          <w:color w:val="4AACC5"/>
          <w:spacing w:val="-25"/>
          <w:sz w:val="28"/>
        </w:rPr>
        <w:t>:12</w:t>
      </w:r>
      <w:r>
        <w:rPr>
          <w:color w:val="4AACC5"/>
          <w:spacing w:val="-25"/>
          <w:sz w:val="28"/>
        </w:rPr>
        <w:t>，’</w:t>
      </w:r>
      <w:r>
        <w:rPr>
          <w:rFonts w:ascii="Calibri" w:eastAsia="Calibri" w:hAnsi="Calibri"/>
          <w:b/>
          <w:color w:val="4AACC5"/>
          <w:spacing w:val="-25"/>
          <w:sz w:val="28"/>
        </w:rPr>
        <w:t>k</w:t>
      </w:r>
      <w:r>
        <w:rPr>
          <w:color w:val="4AACC5"/>
          <w:spacing w:val="-25"/>
          <w:sz w:val="28"/>
        </w:rPr>
        <w:t>’</w:t>
      </w:r>
      <w:r>
        <w:rPr>
          <w:rFonts w:ascii="Calibri" w:eastAsia="Calibri" w:hAnsi="Calibri"/>
          <w:b/>
          <w:color w:val="4AACC5"/>
          <w:spacing w:val="-25"/>
          <w:sz w:val="28"/>
        </w:rPr>
        <w:t>:33}</w:t>
      </w:r>
      <w:r>
        <w:rPr>
          <w:color w:val="4AACC5"/>
          <w:sz w:val="28"/>
        </w:rPr>
        <w:t xml:space="preserve">请按字 典中的 </w:t>
      </w:r>
      <w:r>
        <w:rPr>
          <w:rFonts w:ascii="Calibri" w:eastAsia="Calibri" w:hAnsi="Calibri"/>
          <w:b/>
          <w:color w:val="4AACC5"/>
          <w:spacing w:val="-2"/>
          <w:sz w:val="28"/>
        </w:rPr>
        <w:t>value</w:t>
      </w:r>
    </w:p>
    <w:p w14:paraId="4D1C4BE8" w14:textId="77777777" w:rsidR="00382F71" w:rsidRDefault="00000000">
      <w:pPr>
        <w:pStyle w:val="5"/>
        <w:spacing w:before="265"/>
        <w:ind w:firstLine="0"/>
      </w:pPr>
      <w:r>
        <w:rPr>
          <w:color w:val="4AACC5"/>
        </w:rPr>
        <w:t>值进行排序？</w:t>
      </w:r>
    </w:p>
    <w:p w14:paraId="5198E4B0" w14:textId="77777777" w:rsidR="00382F71" w:rsidRDefault="00382F71">
      <w:pPr>
        <w:pStyle w:val="a3"/>
        <w:spacing w:before="10"/>
        <w:rPr>
          <w:sz w:val="22"/>
        </w:rPr>
      </w:pPr>
    </w:p>
    <w:p w14:paraId="718A12DE" w14:textId="77777777" w:rsidR="00382F71" w:rsidRDefault="00000000">
      <w:pPr>
        <w:pStyle w:val="a3"/>
        <w:ind w:left="471"/>
        <w:rPr>
          <w:rFonts w:ascii="Calibri" w:eastAsia="Calibri"/>
        </w:rPr>
      </w:pPr>
      <w:r>
        <w:rPr>
          <w:rFonts w:ascii="Calibri" w:eastAsia="Calibri"/>
        </w:rPr>
        <w:t>sorted(</w:t>
      </w:r>
      <w:proofErr w:type="spellStart"/>
      <w:r>
        <w:rPr>
          <w:rFonts w:ascii="Calibri" w:eastAsia="Calibri"/>
        </w:rPr>
        <w:t>d.items</w:t>
      </w:r>
      <w:proofErr w:type="spellEnd"/>
      <w:r>
        <w:rPr>
          <w:rFonts w:ascii="Calibri" w:eastAsia="Calibri"/>
        </w:rPr>
        <w:t>()</w:t>
      </w:r>
      <w:r>
        <w:t>，</w:t>
      </w:r>
      <w:r>
        <w:rPr>
          <w:rFonts w:ascii="Calibri" w:eastAsia="Calibri"/>
        </w:rPr>
        <w:t>key</w:t>
      </w:r>
      <w:r>
        <w:rPr>
          <w:rFonts w:ascii="Calibri" w:eastAsia="Calibri"/>
          <w:spacing w:val="-8"/>
        </w:rPr>
        <w:t xml:space="preserve"> </w:t>
      </w:r>
      <w:r>
        <w:rPr>
          <w:rFonts w:ascii="Calibri" w:eastAsia="Calibri"/>
        </w:rPr>
        <w:t>=</w:t>
      </w:r>
      <w:r>
        <w:rPr>
          <w:rFonts w:ascii="Calibri" w:eastAsia="Calibri"/>
          <w:spacing w:val="-4"/>
        </w:rPr>
        <w:t xml:space="preserve"> </w:t>
      </w:r>
      <w:r>
        <w:rPr>
          <w:rFonts w:ascii="Calibri" w:eastAsia="Calibri"/>
        </w:rPr>
        <w:t>lambda</w:t>
      </w:r>
      <w:r>
        <w:rPr>
          <w:rFonts w:ascii="Calibri" w:eastAsia="Calibri"/>
          <w:spacing w:val="-8"/>
        </w:rPr>
        <w:t xml:space="preserve"> </w:t>
      </w:r>
      <w:r>
        <w:rPr>
          <w:rFonts w:ascii="Calibri" w:eastAsia="Calibri"/>
        </w:rPr>
        <w:t>x:x[1])</w:t>
      </w:r>
    </w:p>
    <w:p w14:paraId="5902D42B" w14:textId="77777777" w:rsidR="00382F71" w:rsidRDefault="00382F71">
      <w:pPr>
        <w:pStyle w:val="a3"/>
        <w:rPr>
          <w:rFonts w:ascii="Calibri"/>
          <w:sz w:val="22"/>
        </w:rPr>
      </w:pPr>
    </w:p>
    <w:p w14:paraId="5C9269D5" w14:textId="77777777" w:rsidR="00382F71" w:rsidRDefault="00382F71">
      <w:pPr>
        <w:pStyle w:val="a3"/>
        <w:rPr>
          <w:rFonts w:ascii="Calibri"/>
          <w:sz w:val="22"/>
        </w:rPr>
      </w:pPr>
    </w:p>
    <w:p w14:paraId="77F30603" w14:textId="77777777" w:rsidR="00382F71" w:rsidRDefault="00382F71">
      <w:pPr>
        <w:pStyle w:val="a3"/>
        <w:rPr>
          <w:rFonts w:ascii="Calibri"/>
          <w:sz w:val="22"/>
        </w:rPr>
      </w:pPr>
    </w:p>
    <w:p w14:paraId="413AA809" w14:textId="77777777" w:rsidR="00382F71" w:rsidRDefault="00000000">
      <w:pPr>
        <w:pStyle w:val="3"/>
        <w:numPr>
          <w:ilvl w:val="1"/>
          <w:numId w:val="210"/>
        </w:numPr>
        <w:tabs>
          <w:tab w:val="left" w:pos="1048"/>
        </w:tabs>
        <w:spacing w:before="144"/>
        <w:ind w:hanging="577"/>
      </w:pPr>
      <w:bookmarkStart w:id="1067" w:name="8.5字符串"/>
      <w:bookmarkStart w:id="1068" w:name="_bookmark531"/>
      <w:bookmarkEnd w:id="1067"/>
      <w:bookmarkEnd w:id="1068"/>
      <w:r>
        <w:rPr>
          <w:color w:val="1F487C"/>
        </w:rPr>
        <w:t>字符串</w:t>
      </w:r>
    </w:p>
    <w:p w14:paraId="024D405C" w14:textId="77777777" w:rsidR="00382F71" w:rsidRDefault="00382F71">
      <w:pPr>
        <w:pStyle w:val="a3"/>
        <w:spacing w:before="11"/>
        <w:rPr>
          <w:sz w:val="39"/>
        </w:rPr>
      </w:pPr>
    </w:p>
    <w:p w14:paraId="68AAA9CA" w14:textId="77777777" w:rsidR="00382F71" w:rsidRDefault="00000000">
      <w:pPr>
        <w:pStyle w:val="a5"/>
        <w:numPr>
          <w:ilvl w:val="2"/>
          <w:numId w:val="210"/>
        </w:numPr>
        <w:tabs>
          <w:tab w:val="left" w:pos="1192"/>
        </w:tabs>
        <w:spacing w:before="1"/>
        <w:ind w:hanging="721"/>
        <w:rPr>
          <w:rFonts w:ascii="Calibri" w:eastAsia="Calibri"/>
          <w:color w:val="4AACC5"/>
          <w:sz w:val="28"/>
        </w:rPr>
      </w:pPr>
      <w:bookmarkStart w:id="1069" w:name="8.5.1什么是Python字符串"/>
      <w:bookmarkStart w:id="1070" w:name="_bookmark532"/>
      <w:bookmarkEnd w:id="1069"/>
      <w:bookmarkEnd w:id="1070"/>
      <w:r>
        <w:rPr>
          <w:color w:val="4AACC5"/>
          <w:spacing w:val="-17"/>
          <w:sz w:val="28"/>
        </w:rPr>
        <w:t xml:space="preserve">什么是 </w:t>
      </w:r>
      <w:r>
        <w:rPr>
          <w:rFonts w:ascii="Calibri" w:eastAsia="Calibri"/>
          <w:b/>
          <w:color w:val="4AACC5"/>
          <w:sz w:val="28"/>
        </w:rPr>
        <w:t>Python</w:t>
      </w:r>
      <w:r>
        <w:rPr>
          <w:rFonts w:ascii="Calibri" w:eastAsia="Calibri"/>
          <w:b/>
          <w:color w:val="4AACC5"/>
          <w:spacing w:val="6"/>
          <w:sz w:val="28"/>
        </w:rPr>
        <w:t xml:space="preserve"> </w:t>
      </w:r>
      <w:r>
        <w:rPr>
          <w:color w:val="4AACC5"/>
          <w:sz w:val="28"/>
        </w:rPr>
        <w:t>字符串</w:t>
      </w:r>
    </w:p>
    <w:p w14:paraId="76409634" w14:textId="77777777" w:rsidR="00382F71" w:rsidRDefault="00382F71">
      <w:pPr>
        <w:pStyle w:val="a3"/>
        <w:spacing w:before="10"/>
        <w:rPr>
          <w:sz w:val="22"/>
        </w:rPr>
      </w:pPr>
    </w:p>
    <w:p w14:paraId="26CF4858" w14:textId="77777777" w:rsidR="00382F71" w:rsidRDefault="00000000">
      <w:pPr>
        <w:pStyle w:val="a3"/>
        <w:ind w:left="471"/>
      </w:pPr>
      <w:r>
        <w:rPr>
          <w:rFonts w:ascii="Calibri" w:eastAsia="Calibri"/>
        </w:rPr>
        <w:t>str:</w:t>
      </w:r>
      <w:r>
        <w:rPr>
          <w:spacing w:val="-2"/>
        </w:rPr>
        <w:t xml:space="preserve">字符串是 </w:t>
      </w:r>
      <w:r>
        <w:rPr>
          <w:rFonts w:ascii="Calibri" w:eastAsia="Calibri"/>
        </w:rPr>
        <w:t>Python</w:t>
      </w:r>
      <w:r>
        <w:rPr>
          <w:rFonts w:ascii="Calibri" w:eastAsia="Calibri"/>
          <w:spacing w:val="4"/>
        </w:rPr>
        <w:t xml:space="preserve"> </w:t>
      </w:r>
      <w:r>
        <w:t>中最常用的数据类型。我们可以使用引号</w:t>
      </w:r>
      <w:r>
        <w:rPr>
          <w:rFonts w:ascii="Calibri" w:eastAsia="Calibri"/>
        </w:rPr>
        <w:t>('</w:t>
      </w:r>
      <w:r>
        <w:t>或</w:t>
      </w:r>
      <w:r>
        <w:rPr>
          <w:rFonts w:ascii="Calibri" w:eastAsia="Calibri"/>
        </w:rPr>
        <w:t>")</w:t>
      </w:r>
      <w:r>
        <w:t>来创建字符串。</w:t>
      </w:r>
    </w:p>
    <w:p w14:paraId="791730C1" w14:textId="77777777" w:rsidR="00382F71" w:rsidRDefault="00382F71">
      <w:pPr>
        <w:pStyle w:val="a3"/>
        <w:rPr>
          <w:sz w:val="22"/>
        </w:rPr>
      </w:pPr>
    </w:p>
    <w:p w14:paraId="09B665AF" w14:textId="77777777" w:rsidR="00382F71" w:rsidRDefault="00382F71">
      <w:pPr>
        <w:pStyle w:val="a3"/>
        <w:rPr>
          <w:sz w:val="22"/>
        </w:rPr>
      </w:pPr>
    </w:p>
    <w:p w14:paraId="3567B0EF" w14:textId="77777777" w:rsidR="00382F71" w:rsidRDefault="00382F71">
      <w:pPr>
        <w:pStyle w:val="a3"/>
        <w:spacing w:before="8"/>
        <w:rPr>
          <w:sz w:val="24"/>
        </w:rPr>
      </w:pPr>
    </w:p>
    <w:p w14:paraId="65FB89CD" w14:textId="77777777" w:rsidR="00382F71" w:rsidRDefault="00000000">
      <w:pPr>
        <w:pStyle w:val="a5"/>
        <w:numPr>
          <w:ilvl w:val="2"/>
          <w:numId w:val="210"/>
        </w:numPr>
        <w:tabs>
          <w:tab w:val="left" w:pos="1192"/>
        </w:tabs>
        <w:spacing w:before="1"/>
        <w:ind w:hanging="721"/>
        <w:rPr>
          <w:rFonts w:ascii="Calibri" w:eastAsia="Calibri" w:hAnsi="Calibri"/>
          <w:color w:val="4AACC5"/>
          <w:sz w:val="28"/>
        </w:rPr>
      </w:pPr>
      <w:bookmarkStart w:id="1071" w:name="8.5.2如何理解_Python_中字符串中的\字符？"/>
      <w:bookmarkStart w:id="1072" w:name="_bookmark533"/>
      <w:bookmarkEnd w:id="1071"/>
      <w:bookmarkEnd w:id="1072"/>
      <w:r>
        <w:rPr>
          <w:color w:val="4AACC5"/>
          <w:sz w:val="28"/>
        </w:rPr>
        <w:t xml:space="preserve">如何理解 </w:t>
      </w:r>
      <w:r>
        <w:rPr>
          <w:rFonts w:ascii="Calibri" w:eastAsia="Calibri" w:hAnsi="Calibri"/>
          <w:b/>
          <w:color w:val="4AACC5"/>
          <w:sz w:val="28"/>
        </w:rPr>
        <w:t>Python</w:t>
      </w:r>
      <w:r>
        <w:rPr>
          <w:rFonts w:ascii="Calibri" w:eastAsia="Calibri" w:hAnsi="Calibri"/>
          <w:b/>
          <w:color w:val="4AACC5"/>
          <w:spacing w:val="77"/>
          <w:sz w:val="28"/>
        </w:rPr>
        <w:t xml:space="preserve"> </w:t>
      </w:r>
      <w:r>
        <w:rPr>
          <w:color w:val="4AACC5"/>
          <w:sz w:val="28"/>
        </w:rPr>
        <w:t>中字符串中的</w:t>
      </w:r>
      <w:r>
        <w:rPr>
          <w:rFonts w:ascii="Calibri" w:eastAsia="Calibri" w:hAnsi="Calibri"/>
          <w:b/>
          <w:color w:val="4AACC5"/>
          <w:sz w:val="28"/>
        </w:rPr>
        <w:t>¥</w:t>
      </w:r>
      <w:r>
        <w:rPr>
          <w:color w:val="4AACC5"/>
          <w:sz w:val="28"/>
        </w:rPr>
        <w:t>字符？</w:t>
      </w:r>
    </w:p>
    <w:p w14:paraId="7DE27A86" w14:textId="77777777" w:rsidR="00382F71" w:rsidRDefault="00382F71">
      <w:pPr>
        <w:pStyle w:val="a3"/>
        <w:spacing w:before="10"/>
        <w:rPr>
          <w:sz w:val="22"/>
        </w:rPr>
      </w:pPr>
    </w:p>
    <w:p w14:paraId="74836CF3" w14:textId="77777777" w:rsidR="00382F71" w:rsidRDefault="00000000">
      <w:pPr>
        <w:pStyle w:val="a3"/>
        <w:ind w:left="471"/>
      </w:pPr>
      <w:r>
        <w:t>有三种不同的含义：</w:t>
      </w:r>
    </w:p>
    <w:p w14:paraId="70F7934C" w14:textId="77777777" w:rsidR="00382F71" w:rsidRDefault="00382F71">
      <w:pPr>
        <w:pStyle w:val="a3"/>
        <w:spacing w:before="6"/>
        <w:rPr>
          <w:sz w:val="15"/>
        </w:rPr>
      </w:pPr>
    </w:p>
    <w:p w14:paraId="64DAAF89" w14:textId="77777777" w:rsidR="00382F71" w:rsidRDefault="00000000">
      <w:pPr>
        <w:pStyle w:val="a3"/>
        <w:spacing w:before="1"/>
        <w:ind w:left="471"/>
      </w:pPr>
      <w:r>
        <w:rPr>
          <w:rFonts w:ascii="Calibri" w:eastAsia="Calibri"/>
        </w:rPr>
        <w:t>1</w:t>
      </w:r>
      <w:r>
        <w:t>、转义字符</w:t>
      </w:r>
    </w:p>
    <w:p w14:paraId="348D0E63" w14:textId="77777777" w:rsidR="00382F71" w:rsidRDefault="00382F71">
      <w:pPr>
        <w:pStyle w:val="a3"/>
        <w:spacing w:before="6"/>
        <w:rPr>
          <w:sz w:val="15"/>
        </w:rPr>
      </w:pPr>
    </w:p>
    <w:p w14:paraId="226DA9DC" w14:textId="77777777" w:rsidR="00382F71" w:rsidRDefault="00000000">
      <w:pPr>
        <w:pStyle w:val="a3"/>
        <w:ind w:left="471"/>
      </w:pPr>
      <w:r>
        <w:rPr>
          <w:rFonts w:ascii="Calibri" w:eastAsia="Calibri"/>
        </w:rPr>
        <w:t>2</w:t>
      </w:r>
      <w:r>
        <w:t>、路径名中用来连接路径名</w:t>
      </w:r>
    </w:p>
    <w:p w14:paraId="641A11BF" w14:textId="77777777" w:rsidR="00382F71" w:rsidRDefault="00382F71">
      <w:pPr>
        <w:pStyle w:val="a3"/>
        <w:spacing w:before="7"/>
        <w:rPr>
          <w:sz w:val="15"/>
        </w:rPr>
      </w:pPr>
    </w:p>
    <w:p w14:paraId="5727A866" w14:textId="77777777" w:rsidR="00382F71" w:rsidRDefault="00000000">
      <w:pPr>
        <w:pStyle w:val="a3"/>
        <w:ind w:left="471"/>
      </w:pPr>
      <w:r>
        <w:rPr>
          <w:rFonts w:ascii="Calibri" w:eastAsia="Calibri"/>
        </w:rPr>
        <w:t>3</w:t>
      </w:r>
      <w:r>
        <w:t>、编写太长代码手动软换行。</w:t>
      </w:r>
    </w:p>
    <w:p w14:paraId="27742CFE" w14:textId="77777777" w:rsidR="00382F71" w:rsidRDefault="00382F71">
      <w:pPr>
        <w:sectPr w:rsidR="00382F71">
          <w:pgSz w:w="11910" w:h="16840"/>
          <w:pgMar w:top="1260" w:right="940" w:bottom="680" w:left="820" w:header="0" w:footer="406" w:gutter="0"/>
          <w:cols w:space="720"/>
        </w:sectPr>
      </w:pPr>
    </w:p>
    <w:p w14:paraId="2EEEE13E" w14:textId="77777777" w:rsidR="00382F71" w:rsidRDefault="00382F71">
      <w:pPr>
        <w:pStyle w:val="a3"/>
        <w:spacing w:before="2"/>
        <w:rPr>
          <w:sz w:val="27"/>
        </w:rPr>
      </w:pPr>
    </w:p>
    <w:p w14:paraId="1D43E09E" w14:textId="77777777" w:rsidR="00382F71" w:rsidRDefault="00000000">
      <w:pPr>
        <w:pStyle w:val="a5"/>
        <w:numPr>
          <w:ilvl w:val="2"/>
          <w:numId w:val="210"/>
        </w:numPr>
        <w:tabs>
          <w:tab w:val="left" w:pos="1192"/>
        </w:tabs>
        <w:spacing w:before="62"/>
        <w:ind w:hanging="721"/>
        <w:rPr>
          <w:rFonts w:ascii="Calibri" w:eastAsia="Calibri" w:hAnsi="Calibri"/>
          <w:b/>
          <w:color w:val="4AACC5"/>
          <w:sz w:val="28"/>
        </w:rPr>
      </w:pPr>
      <w:bookmarkStart w:id="1073" w:name="8.5.3请反转字符串“aStr”?"/>
      <w:bookmarkStart w:id="1074" w:name="_bookmark534"/>
      <w:bookmarkEnd w:id="1073"/>
      <w:bookmarkEnd w:id="1074"/>
      <w:r>
        <w:rPr>
          <w:color w:val="4AACC5"/>
          <w:sz w:val="28"/>
        </w:rPr>
        <w:t>请反转字符串“</w:t>
      </w:r>
      <w:proofErr w:type="spellStart"/>
      <w:r>
        <w:rPr>
          <w:rFonts w:ascii="Calibri" w:eastAsia="Calibri" w:hAnsi="Calibri"/>
          <w:b/>
          <w:color w:val="4AACC5"/>
          <w:sz w:val="28"/>
        </w:rPr>
        <w:t>aStr</w:t>
      </w:r>
      <w:proofErr w:type="spellEnd"/>
      <w:r>
        <w:rPr>
          <w:color w:val="4AACC5"/>
          <w:sz w:val="28"/>
        </w:rPr>
        <w:t>”</w:t>
      </w:r>
      <w:r>
        <w:rPr>
          <w:rFonts w:ascii="Calibri" w:eastAsia="Calibri" w:hAnsi="Calibri"/>
          <w:b/>
          <w:color w:val="4AACC5"/>
          <w:sz w:val="28"/>
        </w:rPr>
        <w:t>?</w:t>
      </w:r>
    </w:p>
    <w:p w14:paraId="500CBFC0" w14:textId="77777777" w:rsidR="00382F71" w:rsidRDefault="00382F71">
      <w:pPr>
        <w:pStyle w:val="a3"/>
        <w:spacing w:before="7"/>
        <w:rPr>
          <w:rFonts w:ascii="Calibri"/>
          <w:b/>
          <w:sz w:val="24"/>
        </w:rPr>
      </w:pPr>
    </w:p>
    <w:p w14:paraId="142504FD" w14:textId="77777777" w:rsidR="00382F71" w:rsidRDefault="00000000">
      <w:pPr>
        <w:pStyle w:val="a3"/>
        <w:ind w:left="471"/>
        <w:rPr>
          <w:rFonts w:ascii="Calibri" w:hAnsi="Calibri"/>
        </w:rPr>
      </w:pPr>
      <w:r>
        <w:rPr>
          <w:rFonts w:ascii="Calibri" w:hAnsi="Calibri"/>
        </w:rPr>
        <w:t>print(‘</w:t>
      </w:r>
      <w:proofErr w:type="spellStart"/>
      <w:r>
        <w:rPr>
          <w:rFonts w:ascii="Calibri" w:hAnsi="Calibri"/>
        </w:rPr>
        <w:t>aStr</w:t>
      </w:r>
      <w:proofErr w:type="spellEnd"/>
      <w:r>
        <w:rPr>
          <w:rFonts w:ascii="Calibri" w:hAnsi="Calibri"/>
        </w:rPr>
        <w:t>’</w:t>
      </w:r>
      <w:proofErr w:type="gramStart"/>
      <w:r>
        <w:rPr>
          <w:rFonts w:ascii="Calibri" w:hAnsi="Calibri"/>
        </w:rPr>
        <w:t>[::</w:t>
      </w:r>
      <w:proofErr w:type="gramEnd"/>
      <w:r>
        <w:rPr>
          <w:rFonts w:ascii="Calibri" w:hAnsi="Calibri"/>
        </w:rPr>
        <w:t>-1])</w:t>
      </w:r>
    </w:p>
    <w:p w14:paraId="6B3D2863" w14:textId="77777777" w:rsidR="00382F71" w:rsidRDefault="00382F71">
      <w:pPr>
        <w:pStyle w:val="a3"/>
        <w:rPr>
          <w:rFonts w:ascii="Calibri"/>
          <w:sz w:val="20"/>
        </w:rPr>
      </w:pPr>
    </w:p>
    <w:p w14:paraId="24434CF0" w14:textId="77777777" w:rsidR="00382F71" w:rsidRDefault="00382F71">
      <w:pPr>
        <w:pStyle w:val="a3"/>
        <w:rPr>
          <w:rFonts w:ascii="Calibri"/>
          <w:sz w:val="20"/>
        </w:rPr>
      </w:pPr>
    </w:p>
    <w:p w14:paraId="44EB471D" w14:textId="77777777" w:rsidR="00382F71" w:rsidRDefault="00382F71">
      <w:pPr>
        <w:pStyle w:val="a3"/>
        <w:rPr>
          <w:rFonts w:ascii="Calibri"/>
          <w:sz w:val="20"/>
        </w:rPr>
      </w:pPr>
    </w:p>
    <w:p w14:paraId="1113F8A8" w14:textId="77777777" w:rsidR="00382F71" w:rsidRDefault="00000000">
      <w:pPr>
        <w:pStyle w:val="a5"/>
        <w:numPr>
          <w:ilvl w:val="2"/>
          <w:numId w:val="210"/>
        </w:numPr>
        <w:tabs>
          <w:tab w:val="left" w:pos="1192"/>
        </w:tabs>
        <w:spacing w:before="152"/>
        <w:ind w:hanging="721"/>
        <w:rPr>
          <w:rFonts w:ascii="Calibri" w:eastAsia="Calibri"/>
          <w:color w:val="4AACC5"/>
          <w:sz w:val="28"/>
        </w:rPr>
      </w:pPr>
      <w:bookmarkStart w:id="1075" w:name="8.5.4请按_alist_中元素的_age_由大到小排序"/>
      <w:bookmarkStart w:id="1076" w:name="_bookmark535"/>
      <w:bookmarkEnd w:id="1075"/>
      <w:bookmarkEnd w:id="1076"/>
      <w:r>
        <w:rPr>
          <w:color w:val="4AACC5"/>
          <w:sz w:val="28"/>
        </w:rPr>
        <w:t xml:space="preserve">请按 </w:t>
      </w:r>
      <w:proofErr w:type="spellStart"/>
      <w:r>
        <w:rPr>
          <w:rFonts w:ascii="Calibri" w:eastAsia="Calibri"/>
          <w:b/>
          <w:color w:val="4AACC5"/>
          <w:sz w:val="28"/>
        </w:rPr>
        <w:t>alist</w:t>
      </w:r>
      <w:proofErr w:type="spellEnd"/>
      <w:r>
        <w:rPr>
          <w:rFonts w:ascii="Calibri" w:eastAsia="Calibri"/>
          <w:b/>
          <w:color w:val="4AACC5"/>
          <w:spacing w:val="74"/>
          <w:sz w:val="28"/>
        </w:rPr>
        <w:t xml:space="preserve"> </w:t>
      </w:r>
      <w:r>
        <w:rPr>
          <w:color w:val="4AACC5"/>
          <w:sz w:val="28"/>
        </w:rPr>
        <w:t xml:space="preserve">中元素的 </w:t>
      </w:r>
      <w:r>
        <w:rPr>
          <w:rFonts w:ascii="Calibri" w:eastAsia="Calibri"/>
          <w:b/>
          <w:color w:val="4AACC5"/>
          <w:sz w:val="28"/>
        </w:rPr>
        <w:t>age</w:t>
      </w:r>
      <w:r>
        <w:rPr>
          <w:rFonts w:ascii="Calibri" w:eastAsia="Calibri"/>
          <w:b/>
          <w:color w:val="4AACC5"/>
          <w:spacing w:val="75"/>
          <w:sz w:val="28"/>
        </w:rPr>
        <w:t xml:space="preserve"> </w:t>
      </w:r>
      <w:r>
        <w:rPr>
          <w:color w:val="4AACC5"/>
          <w:sz w:val="28"/>
        </w:rPr>
        <w:t>由大到小排序</w:t>
      </w:r>
    </w:p>
    <w:p w14:paraId="463705B2" w14:textId="77777777" w:rsidR="00382F71" w:rsidRDefault="00000000">
      <w:pPr>
        <w:pStyle w:val="a3"/>
        <w:spacing w:before="3"/>
        <w:rPr>
          <w:sz w:val="13"/>
        </w:rPr>
      </w:pPr>
      <w:r>
        <w:pict w14:anchorId="690A4C8D">
          <v:shape id="_x0000_s2070" type="#_x0000_t202" style="position:absolute;margin-left:64.55pt;margin-top:9.65pt;width:466.1pt;height:117pt;z-index:-251634176;mso-wrap-distance-top:0;mso-wrap-distance-bottom:0;mso-position-horizontal-relative:page;mso-width-relative:page;mso-height-relative:page" fillcolor="#2b2b2b" stroked="f">
            <v:textbox inset="0,0,0,0">
              <w:txbxContent>
                <w:p w14:paraId="3195B3EC" w14:textId="77777777" w:rsidR="00382F71" w:rsidRDefault="00000000">
                  <w:pPr>
                    <w:spacing w:before="127" w:line="520" w:lineRule="auto"/>
                    <w:ind w:left="-1"/>
                    <w:rPr>
                      <w:rFonts w:ascii="Courier New"/>
                      <w:sz w:val="19"/>
                    </w:rPr>
                  </w:pPr>
                  <w:proofErr w:type="spellStart"/>
                  <w:r>
                    <w:rPr>
                      <w:rFonts w:ascii="Courier New"/>
                      <w:color w:val="A9B7C5"/>
                      <w:spacing w:val="-1"/>
                      <w:sz w:val="19"/>
                    </w:rPr>
                    <w:t>alist</w:t>
                  </w:r>
                  <w:proofErr w:type="spellEnd"/>
                  <w:r>
                    <w:rPr>
                      <w:rFonts w:ascii="Courier New"/>
                      <w:color w:val="A9B7C5"/>
                      <w:spacing w:val="-39"/>
                      <w:sz w:val="19"/>
                    </w:rPr>
                    <w:t xml:space="preserve"> </w:t>
                  </w:r>
                  <w:r>
                    <w:rPr>
                      <w:rFonts w:ascii="Courier New"/>
                      <w:color w:val="A9B7C5"/>
                      <w:spacing w:val="-1"/>
                      <w:sz w:val="19"/>
                    </w:rPr>
                    <w:t>=</w:t>
                  </w:r>
                  <w:r>
                    <w:rPr>
                      <w:rFonts w:ascii="Courier New"/>
                      <w:color w:val="A9B7C5"/>
                      <w:spacing w:val="-37"/>
                      <w:sz w:val="19"/>
                    </w:rPr>
                    <w:t xml:space="preserve"> </w:t>
                  </w:r>
                  <w:r>
                    <w:rPr>
                      <w:rFonts w:ascii="Courier New"/>
                      <w:color w:val="A9B7C5"/>
                      <w:spacing w:val="-1"/>
                      <w:sz w:val="19"/>
                    </w:rPr>
                    <w:t>[{</w:t>
                  </w:r>
                  <w:r>
                    <w:rPr>
                      <w:rFonts w:ascii="Courier New"/>
                      <w:color w:val="6A8658"/>
                      <w:spacing w:val="-1"/>
                      <w:sz w:val="19"/>
                    </w:rPr>
                    <w:t>'name'</w:t>
                  </w:r>
                  <w:r>
                    <w:rPr>
                      <w:rFonts w:ascii="Courier New"/>
                      <w:color w:val="A9B7C5"/>
                      <w:spacing w:val="-1"/>
                      <w:sz w:val="19"/>
                    </w:rPr>
                    <w:t>:</w:t>
                  </w:r>
                  <w:r>
                    <w:rPr>
                      <w:rFonts w:ascii="Courier New"/>
                      <w:color w:val="A9B7C5"/>
                      <w:spacing w:val="-36"/>
                      <w:sz w:val="19"/>
                    </w:rPr>
                    <w:t xml:space="preserve"> </w:t>
                  </w:r>
                  <w:r>
                    <w:rPr>
                      <w:rFonts w:ascii="Courier New"/>
                      <w:color w:val="6A8658"/>
                      <w:spacing w:val="-1"/>
                      <w:sz w:val="19"/>
                    </w:rPr>
                    <w:t>'a'</w:t>
                  </w:r>
                  <w:r>
                    <w:rPr>
                      <w:rFonts w:ascii="Courier New"/>
                      <w:color w:val="CC7831"/>
                      <w:spacing w:val="-1"/>
                      <w:sz w:val="19"/>
                    </w:rPr>
                    <w:t>,</w:t>
                  </w:r>
                  <w:r>
                    <w:rPr>
                      <w:rFonts w:ascii="Courier New"/>
                      <w:color w:val="CC7831"/>
                      <w:spacing w:val="-37"/>
                      <w:sz w:val="19"/>
                    </w:rPr>
                    <w:t xml:space="preserve"> </w:t>
                  </w:r>
                  <w:r>
                    <w:rPr>
                      <w:rFonts w:ascii="Courier New"/>
                      <w:color w:val="6A8658"/>
                      <w:spacing w:val="-1"/>
                      <w:sz w:val="19"/>
                    </w:rPr>
                    <w:t>'age'</w:t>
                  </w:r>
                  <w:r>
                    <w:rPr>
                      <w:rFonts w:ascii="Courier New"/>
                      <w:color w:val="A9B7C5"/>
                      <w:spacing w:val="-1"/>
                      <w:sz w:val="19"/>
                    </w:rPr>
                    <w:t>:</w:t>
                  </w:r>
                  <w:r>
                    <w:rPr>
                      <w:rFonts w:ascii="Courier New"/>
                      <w:color w:val="A9B7C5"/>
                      <w:spacing w:val="-36"/>
                      <w:sz w:val="19"/>
                    </w:rPr>
                    <w:t xml:space="preserve"> </w:t>
                  </w:r>
                  <w:r>
                    <w:rPr>
                      <w:rFonts w:ascii="Courier New"/>
                      <w:color w:val="6896BA"/>
                      <w:spacing w:val="-1"/>
                      <w:sz w:val="19"/>
                    </w:rPr>
                    <w:t>20</w:t>
                  </w:r>
                  <w:r>
                    <w:rPr>
                      <w:rFonts w:ascii="Courier New"/>
                      <w:color w:val="A9B7C5"/>
                      <w:spacing w:val="-1"/>
                      <w:sz w:val="19"/>
                    </w:rPr>
                    <w:t>}</w:t>
                  </w:r>
                  <w:r>
                    <w:rPr>
                      <w:rFonts w:ascii="Courier New"/>
                      <w:color w:val="CC7831"/>
                      <w:spacing w:val="-1"/>
                      <w:sz w:val="19"/>
                    </w:rPr>
                    <w:t>,</w:t>
                  </w:r>
                  <w:r>
                    <w:rPr>
                      <w:rFonts w:ascii="Courier New"/>
                      <w:color w:val="CC7831"/>
                      <w:spacing w:val="-37"/>
                      <w:sz w:val="19"/>
                    </w:rPr>
                    <w:t xml:space="preserve"> </w:t>
                  </w:r>
                  <w:r>
                    <w:rPr>
                      <w:rFonts w:ascii="Courier New"/>
                      <w:color w:val="A9B7C5"/>
                      <w:spacing w:val="-1"/>
                      <w:sz w:val="19"/>
                    </w:rPr>
                    <w:t>{</w:t>
                  </w:r>
                  <w:r>
                    <w:rPr>
                      <w:rFonts w:ascii="Courier New"/>
                      <w:color w:val="6A8658"/>
                      <w:spacing w:val="-1"/>
                      <w:sz w:val="19"/>
                    </w:rPr>
                    <w:t>'name'</w:t>
                  </w:r>
                  <w:r>
                    <w:rPr>
                      <w:rFonts w:ascii="Courier New"/>
                      <w:color w:val="A9B7C5"/>
                      <w:spacing w:val="-1"/>
                      <w:sz w:val="19"/>
                    </w:rPr>
                    <w:t>:</w:t>
                  </w:r>
                  <w:r>
                    <w:rPr>
                      <w:rFonts w:ascii="Courier New"/>
                      <w:color w:val="A9B7C5"/>
                      <w:spacing w:val="-36"/>
                      <w:sz w:val="19"/>
                    </w:rPr>
                    <w:t xml:space="preserve"> </w:t>
                  </w:r>
                  <w:r>
                    <w:rPr>
                      <w:rFonts w:ascii="Courier New"/>
                      <w:color w:val="6A8658"/>
                      <w:sz w:val="19"/>
                    </w:rPr>
                    <w:t>'b'</w:t>
                  </w:r>
                  <w:r>
                    <w:rPr>
                      <w:rFonts w:ascii="Courier New"/>
                      <w:color w:val="CC7831"/>
                      <w:sz w:val="19"/>
                    </w:rPr>
                    <w:t>,</w:t>
                  </w:r>
                  <w:r>
                    <w:rPr>
                      <w:rFonts w:ascii="Courier New"/>
                      <w:color w:val="CC7831"/>
                      <w:spacing w:val="-37"/>
                      <w:sz w:val="19"/>
                    </w:rPr>
                    <w:t xml:space="preserve"> </w:t>
                  </w:r>
                  <w:r>
                    <w:rPr>
                      <w:rFonts w:ascii="Courier New"/>
                      <w:color w:val="6A8658"/>
                      <w:sz w:val="19"/>
                    </w:rPr>
                    <w:t>'age'</w:t>
                  </w:r>
                  <w:r>
                    <w:rPr>
                      <w:rFonts w:ascii="Courier New"/>
                      <w:color w:val="A9B7C5"/>
                      <w:sz w:val="19"/>
                    </w:rPr>
                    <w:t>:</w:t>
                  </w:r>
                  <w:r>
                    <w:rPr>
                      <w:rFonts w:ascii="Courier New"/>
                      <w:color w:val="A9B7C5"/>
                      <w:spacing w:val="-38"/>
                      <w:sz w:val="19"/>
                    </w:rPr>
                    <w:t xml:space="preserve"> </w:t>
                  </w:r>
                  <w:r>
                    <w:rPr>
                      <w:rFonts w:ascii="Courier New"/>
                      <w:color w:val="6896BA"/>
                      <w:sz w:val="19"/>
                    </w:rPr>
                    <w:t>30</w:t>
                  </w:r>
                  <w:r>
                    <w:rPr>
                      <w:rFonts w:ascii="Courier New"/>
                      <w:color w:val="A9B7C5"/>
                      <w:sz w:val="19"/>
                    </w:rPr>
                    <w:t>}</w:t>
                  </w:r>
                  <w:r>
                    <w:rPr>
                      <w:rFonts w:ascii="Courier New"/>
                      <w:color w:val="CC7831"/>
                      <w:sz w:val="19"/>
                    </w:rPr>
                    <w:t>,</w:t>
                  </w:r>
                  <w:r>
                    <w:rPr>
                      <w:rFonts w:ascii="Courier New"/>
                      <w:color w:val="CC7831"/>
                      <w:spacing w:val="-39"/>
                      <w:sz w:val="19"/>
                    </w:rPr>
                    <w:t xml:space="preserve"> </w:t>
                  </w:r>
                  <w:r>
                    <w:rPr>
                      <w:rFonts w:ascii="Courier New"/>
                      <w:color w:val="A9B7C5"/>
                      <w:sz w:val="19"/>
                    </w:rPr>
                    <w:t>{</w:t>
                  </w:r>
                  <w:r>
                    <w:rPr>
                      <w:rFonts w:ascii="Courier New"/>
                      <w:color w:val="6A8658"/>
                      <w:sz w:val="19"/>
                    </w:rPr>
                    <w:t>'name'</w:t>
                  </w:r>
                  <w:r>
                    <w:rPr>
                      <w:rFonts w:ascii="Courier New"/>
                      <w:color w:val="A9B7C5"/>
                      <w:sz w:val="19"/>
                    </w:rPr>
                    <w:t>:</w:t>
                  </w:r>
                  <w:r>
                    <w:rPr>
                      <w:rFonts w:ascii="Courier New"/>
                      <w:color w:val="A9B7C5"/>
                      <w:spacing w:val="-39"/>
                      <w:sz w:val="19"/>
                    </w:rPr>
                    <w:t xml:space="preserve"> </w:t>
                  </w:r>
                  <w:r>
                    <w:rPr>
                      <w:rFonts w:ascii="Courier New"/>
                      <w:color w:val="6A8658"/>
                      <w:sz w:val="19"/>
                    </w:rPr>
                    <w:t>'c'</w:t>
                  </w:r>
                  <w:r>
                    <w:rPr>
                      <w:rFonts w:ascii="Courier New"/>
                      <w:color w:val="CC7831"/>
                      <w:sz w:val="19"/>
                    </w:rPr>
                    <w:t>,</w:t>
                  </w:r>
                  <w:r>
                    <w:rPr>
                      <w:rFonts w:ascii="Courier New"/>
                      <w:color w:val="CC7831"/>
                      <w:spacing w:val="-38"/>
                      <w:sz w:val="19"/>
                    </w:rPr>
                    <w:t xml:space="preserve"> </w:t>
                  </w:r>
                  <w:r>
                    <w:rPr>
                      <w:rFonts w:ascii="Courier New"/>
                      <w:color w:val="6A8658"/>
                      <w:sz w:val="19"/>
                    </w:rPr>
                    <w:t>'age'</w:t>
                  </w:r>
                  <w:r>
                    <w:rPr>
                      <w:rFonts w:ascii="Courier New"/>
                      <w:color w:val="A9B7C5"/>
                      <w:sz w:val="19"/>
                    </w:rPr>
                    <w:t>:</w:t>
                  </w:r>
                  <w:r>
                    <w:rPr>
                      <w:rFonts w:ascii="Courier New"/>
                      <w:color w:val="A9B7C5"/>
                      <w:spacing w:val="-39"/>
                      <w:sz w:val="19"/>
                    </w:rPr>
                    <w:t xml:space="preserve"> </w:t>
                  </w:r>
                  <w:r>
                    <w:rPr>
                      <w:rFonts w:ascii="Courier New"/>
                      <w:color w:val="6896BA"/>
                      <w:sz w:val="19"/>
                    </w:rPr>
                    <w:t>25</w:t>
                  </w:r>
                  <w:r>
                    <w:rPr>
                      <w:rFonts w:ascii="Courier New"/>
                      <w:color w:val="A9B7C5"/>
                      <w:sz w:val="19"/>
                    </w:rPr>
                    <w:t>}]</w:t>
                  </w:r>
                  <w:r>
                    <w:rPr>
                      <w:rFonts w:ascii="Courier New"/>
                      <w:color w:val="A9B7C5"/>
                      <w:spacing w:val="-111"/>
                      <w:sz w:val="19"/>
                    </w:rPr>
                    <w:t xml:space="preserve"> </w:t>
                  </w:r>
                  <w:r>
                    <w:rPr>
                      <w:rFonts w:ascii="Courier New"/>
                      <w:color w:val="CC7831"/>
                      <w:sz w:val="19"/>
                    </w:rPr>
                    <w:t>def</w:t>
                  </w:r>
                  <w:r>
                    <w:rPr>
                      <w:rFonts w:ascii="Courier New"/>
                      <w:color w:val="CC7831"/>
                      <w:spacing w:val="-2"/>
                      <w:sz w:val="19"/>
                    </w:rPr>
                    <w:t xml:space="preserve"> </w:t>
                  </w:r>
                  <w:proofErr w:type="spellStart"/>
                  <w:r>
                    <w:rPr>
                      <w:rFonts w:ascii="Courier New"/>
                      <w:color w:val="FFC56C"/>
                      <w:sz w:val="19"/>
                    </w:rPr>
                    <w:t>sort_by_age</w:t>
                  </w:r>
                  <w:proofErr w:type="spellEnd"/>
                  <w:r>
                    <w:rPr>
                      <w:rFonts w:ascii="Courier New"/>
                      <w:color w:val="A9B7C5"/>
                      <w:sz w:val="19"/>
                    </w:rPr>
                    <w:t>(</w:t>
                  </w:r>
                  <w:r>
                    <w:rPr>
                      <w:rFonts w:ascii="Courier New"/>
                      <w:color w:val="808080"/>
                      <w:sz w:val="19"/>
                    </w:rPr>
                    <w:t>list1</w:t>
                  </w:r>
                  <w:r>
                    <w:rPr>
                      <w:rFonts w:ascii="Courier New"/>
                      <w:color w:val="A9B7C5"/>
                      <w:sz w:val="19"/>
                    </w:rPr>
                    <w:t>):</w:t>
                  </w:r>
                </w:p>
                <w:p w14:paraId="57242060" w14:textId="77777777" w:rsidR="00382F71" w:rsidRDefault="00000000">
                  <w:pPr>
                    <w:spacing w:before="1"/>
                    <w:ind w:left="380"/>
                    <w:rPr>
                      <w:rFonts w:ascii="Courier New"/>
                      <w:sz w:val="19"/>
                    </w:rPr>
                  </w:pPr>
                  <w:r>
                    <w:rPr>
                      <w:rFonts w:ascii="Courier New"/>
                      <w:color w:val="CC7831"/>
                      <w:sz w:val="19"/>
                    </w:rPr>
                    <w:t>return</w:t>
                  </w:r>
                  <w:r>
                    <w:rPr>
                      <w:rFonts w:ascii="Courier New"/>
                      <w:color w:val="CC7831"/>
                      <w:spacing w:val="-3"/>
                      <w:sz w:val="19"/>
                    </w:rPr>
                    <w:t xml:space="preserve"> </w:t>
                  </w:r>
                  <w:proofErr w:type="gramStart"/>
                  <w:r>
                    <w:rPr>
                      <w:rFonts w:ascii="Courier New"/>
                      <w:color w:val="8787C5"/>
                      <w:sz w:val="19"/>
                    </w:rPr>
                    <w:t>sorted</w:t>
                  </w:r>
                  <w:r>
                    <w:rPr>
                      <w:rFonts w:ascii="Courier New"/>
                      <w:color w:val="A9B7C5"/>
                      <w:sz w:val="19"/>
                    </w:rPr>
                    <w:t>(</w:t>
                  </w:r>
                  <w:proofErr w:type="spellStart"/>
                  <w:proofErr w:type="gramEnd"/>
                  <w:r>
                    <w:rPr>
                      <w:rFonts w:ascii="Courier New"/>
                      <w:color w:val="A9B7C5"/>
                      <w:sz w:val="19"/>
                    </w:rPr>
                    <w:t>alist</w:t>
                  </w:r>
                  <w:proofErr w:type="spellEnd"/>
                  <w:r>
                    <w:rPr>
                      <w:rFonts w:ascii="Courier New"/>
                      <w:color w:val="CC7831"/>
                      <w:sz w:val="19"/>
                    </w:rPr>
                    <w:t>,</w:t>
                  </w:r>
                  <w:r>
                    <w:rPr>
                      <w:rFonts w:ascii="Courier New"/>
                      <w:color w:val="CC7831"/>
                      <w:spacing w:val="-4"/>
                      <w:sz w:val="19"/>
                    </w:rPr>
                    <w:t xml:space="preserve"> </w:t>
                  </w:r>
                  <w:r>
                    <w:rPr>
                      <w:rFonts w:ascii="Courier New"/>
                      <w:color w:val="AA4825"/>
                      <w:sz w:val="19"/>
                    </w:rPr>
                    <w:t>key</w:t>
                  </w:r>
                  <w:r>
                    <w:rPr>
                      <w:rFonts w:ascii="Courier New"/>
                      <w:color w:val="AA4825"/>
                      <w:spacing w:val="-4"/>
                      <w:sz w:val="19"/>
                    </w:rPr>
                    <w:t xml:space="preserve"> </w:t>
                  </w:r>
                  <w:r>
                    <w:rPr>
                      <w:rFonts w:ascii="Courier New"/>
                      <w:color w:val="A9B7C5"/>
                      <w:sz w:val="19"/>
                    </w:rPr>
                    <w:t>=</w:t>
                  </w:r>
                  <w:r>
                    <w:rPr>
                      <w:rFonts w:ascii="Courier New"/>
                      <w:color w:val="A9B7C5"/>
                      <w:spacing w:val="-3"/>
                      <w:sz w:val="19"/>
                    </w:rPr>
                    <w:t xml:space="preserve"> </w:t>
                  </w:r>
                  <w:r>
                    <w:rPr>
                      <w:rFonts w:ascii="Courier New"/>
                      <w:color w:val="CC7831"/>
                      <w:sz w:val="19"/>
                    </w:rPr>
                    <w:t>lambda</w:t>
                  </w:r>
                  <w:r>
                    <w:rPr>
                      <w:rFonts w:ascii="Courier New"/>
                      <w:color w:val="CC7831"/>
                      <w:spacing w:val="-1"/>
                      <w:sz w:val="19"/>
                    </w:rPr>
                    <w:t xml:space="preserve"> </w:t>
                  </w:r>
                  <w:r>
                    <w:rPr>
                      <w:rFonts w:ascii="Courier New"/>
                      <w:color w:val="A9B7C5"/>
                      <w:sz w:val="19"/>
                    </w:rPr>
                    <w:t>x:</w:t>
                  </w:r>
                  <w:r>
                    <w:rPr>
                      <w:rFonts w:ascii="Courier New"/>
                      <w:color w:val="A9B7C5"/>
                      <w:spacing w:val="-4"/>
                      <w:sz w:val="19"/>
                    </w:rPr>
                    <w:t xml:space="preserve"> </w:t>
                  </w:r>
                  <w:r>
                    <w:rPr>
                      <w:rFonts w:ascii="Courier New"/>
                      <w:color w:val="A9B7C5"/>
                      <w:sz w:val="19"/>
                    </w:rPr>
                    <w:t>x[</w:t>
                  </w:r>
                  <w:r>
                    <w:rPr>
                      <w:rFonts w:ascii="Courier New"/>
                      <w:color w:val="6A8658"/>
                      <w:sz w:val="19"/>
                    </w:rPr>
                    <w:t>'age'</w:t>
                  </w:r>
                  <w:r>
                    <w:rPr>
                      <w:rFonts w:ascii="Courier New"/>
                      <w:color w:val="A9B7C5"/>
                      <w:sz w:val="19"/>
                    </w:rPr>
                    <w:t>]</w:t>
                  </w:r>
                  <w:r>
                    <w:rPr>
                      <w:rFonts w:ascii="Courier New"/>
                      <w:color w:val="CC7831"/>
                      <w:sz w:val="19"/>
                    </w:rPr>
                    <w:t>,</w:t>
                  </w:r>
                  <w:r>
                    <w:rPr>
                      <w:rFonts w:ascii="Courier New"/>
                      <w:color w:val="CC7831"/>
                      <w:spacing w:val="-3"/>
                      <w:sz w:val="19"/>
                    </w:rPr>
                    <w:t xml:space="preserve"> </w:t>
                  </w:r>
                  <w:r>
                    <w:rPr>
                      <w:rFonts w:ascii="Courier New"/>
                      <w:color w:val="AA4825"/>
                      <w:sz w:val="19"/>
                    </w:rPr>
                    <w:t>reverse</w:t>
                  </w:r>
                  <w:r>
                    <w:rPr>
                      <w:rFonts w:ascii="Courier New"/>
                      <w:color w:val="AA4825"/>
                      <w:spacing w:val="-1"/>
                      <w:sz w:val="19"/>
                    </w:rPr>
                    <w:t xml:space="preserve"> </w:t>
                  </w:r>
                  <w:r>
                    <w:rPr>
                      <w:rFonts w:ascii="Courier New"/>
                      <w:color w:val="A9B7C5"/>
                      <w:sz w:val="19"/>
                    </w:rPr>
                    <w:t>=</w:t>
                  </w:r>
                  <w:r>
                    <w:rPr>
                      <w:rFonts w:ascii="Courier New"/>
                      <w:color w:val="A9B7C5"/>
                      <w:spacing w:val="-4"/>
                      <w:sz w:val="19"/>
                    </w:rPr>
                    <w:t xml:space="preserve"> </w:t>
                  </w:r>
                  <w:r>
                    <w:rPr>
                      <w:rFonts w:ascii="Courier New"/>
                      <w:color w:val="CC7831"/>
                      <w:sz w:val="19"/>
                    </w:rPr>
                    <w:t>True</w:t>
                  </w:r>
                  <w:r>
                    <w:rPr>
                      <w:rFonts w:ascii="Courier New"/>
                      <w:color w:val="A9B7C5"/>
                      <w:sz w:val="19"/>
                    </w:rPr>
                    <w:t>)</w:t>
                  </w:r>
                </w:p>
                <w:p w14:paraId="1FFAF332" w14:textId="77777777" w:rsidR="00382F71" w:rsidRDefault="00382F71">
                  <w:pPr>
                    <w:pStyle w:val="a3"/>
                    <w:rPr>
                      <w:rFonts w:ascii="Courier New"/>
                      <w:sz w:val="22"/>
                    </w:rPr>
                  </w:pPr>
                </w:p>
                <w:p w14:paraId="7950835A" w14:textId="77777777" w:rsidR="00382F71" w:rsidRDefault="00382F71">
                  <w:pPr>
                    <w:pStyle w:val="a3"/>
                    <w:rPr>
                      <w:rFonts w:ascii="Courier New"/>
                      <w:sz w:val="22"/>
                    </w:rPr>
                  </w:pPr>
                </w:p>
                <w:p w14:paraId="20CC0AC2" w14:textId="77777777" w:rsidR="00382F71" w:rsidRDefault="00382F71">
                  <w:pPr>
                    <w:pStyle w:val="a3"/>
                    <w:spacing w:before="7"/>
                    <w:rPr>
                      <w:rFonts w:ascii="Courier New"/>
                      <w:sz w:val="19"/>
                    </w:rPr>
                  </w:pPr>
                </w:p>
                <w:p w14:paraId="4EC58014" w14:textId="77777777" w:rsidR="00382F71" w:rsidRDefault="00000000">
                  <w:pPr>
                    <w:ind w:left="-1"/>
                    <w:rPr>
                      <w:rFonts w:ascii="Courier New"/>
                      <w:sz w:val="19"/>
                    </w:rPr>
                  </w:pPr>
                  <w:proofErr w:type="spellStart"/>
                  <w:r>
                    <w:rPr>
                      <w:rFonts w:ascii="Courier New"/>
                      <w:color w:val="A9B7C5"/>
                      <w:sz w:val="19"/>
                    </w:rPr>
                    <w:t>sort_by_age</w:t>
                  </w:r>
                  <w:proofErr w:type="spellEnd"/>
                  <w:r>
                    <w:rPr>
                      <w:rFonts w:ascii="Courier New"/>
                      <w:color w:val="A9B7C5"/>
                      <w:sz w:val="19"/>
                    </w:rPr>
                    <w:t>(</w:t>
                  </w:r>
                  <w:proofErr w:type="spellStart"/>
                  <w:r>
                    <w:rPr>
                      <w:rFonts w:ascii="Courier New"/>
                      <w:color w:val="A9B7C5"/>
                      <w:sz w:val="19"/>
                    </w:rPr>
                    <w:t>alist</w:t>
                  </w:r>
                  <w:proofErr w:type="spellEnd"/>
                  <w:r>
                    <w:rPr>
                      <w:rFonts w:ascii="Courier New"/>
                      <w:color w:val="A9B7C5"/>
                      <w:sz w:val="19"/>
                    </w:rPr>
                    <w:t>)</w:t>
                  </w:r>
                </w:p>
              </w:txbxContent>
            </v:textbox>
            <w10:wrap type="topAndBottom" anchorx="page"/>
          </v:shape>
        </w:pict>
      </w:r>
    </w:p>
    <w:p w14:paraId="47E24E23" w14:textId="77777777" w:rsidR="00382F71" w:rsidRDefault="00382F71">
      <w:pPr>
        <w:pStyle w:val="a3"/>
        <w:rPr>
          <w:sz w:val="20"/>
        </w:rPr>
      </w:pPr>
    </w:p>
    <w:p w14:paraId="4FDC71B3" w14:textId="77777777" w:rsidR="00382F71" w:rsidRDefault="00382F71">
      <w:pPr>
        <w:pStyle w:val="a3"/>
        <w:rPr>
          <w:sz w:val="20"/>
        </w:rPr>
      </w:pPr>
    </w:p>
    <w:p w14:paraId="5702C9D3" w14:textId="77777777" w:rsidR="00382F71" w:rsidRDefault="00382F71">
      <w:pPr>
        <w:pStyle w:val="a3"/>
        <w:spacing w:before="7"/>
        <w:rPr>
          <w:sz w:val="20"/>
        </w:rPr>
      </w:pPr>
    </w:p>
    <w:p w14:paraId="21058FC7" w14:textId="77777777" w:rsidR="00382F71" w:rsidRDefault="00000000">
      <w:pPr>
        <w:pStyle w:val="3"/>
        <w:numPr>
          <w:ilvl w:val="1"/>
          <w:numId w:val="210"/>
        </w:numPr>
        <w:tabs>
          <w:tab w:val="left" w:pos="1048"/>
        </w:tabs>
        <w:spacing w:before="58"/>
        <w:ind w:hanging="577"/>
      </w:pPr>
      <w:bookmarkStart w:id="1077" w:name="8.6列表"/>
      <w:bookmarkStart w:id="1078" w:name="_bookmark536"/>
      <w:bookmarkEnd w:id="1077"/>
      <w:bookmarkEnd w:id="1078"/>
      <w:r>
        <w:rPr>
          <w:color w:val="1F487C"/>
        </w:rPr>
        <w:t>列表</w:t>
      </w:r>
    </w:p>
    <w:p w14:paraId="6D697CE3" w14:textId="77777777" w:rsidR="00382F71" w:rsidRDefault="00382F71">
      <w:pPr>
        <w:pStyle w:val="a3"/>
        <w:spacing w:before="12"/>
        <w:rPr>
          <w:sz w:val="39"/>
        </w:rPr>
      </w:pPr>
    </w:p>
    <w:p w14:paraId="02E90821" w14:textId="77777777" w:rsidR="00382F71" w:rsidRDefault="00000000">
      <w:pPr>
        <w:pStyle w:val="a5"/>
        <w:numPr>
          <w:ilvl w:val="2"/>
          <w:numId w:val="210"/>
        </w:numPr>
        <w:tabs>
          <w:tab w:val="left" w:pos="1192"/>
        </w:tabs>
        <w:ind w:hanging="721"/>
        <w:rPr>
          <w:rFonts w:ascii="Calibri" w:eastAsia="Calibri"/>
          <w:b/>
          <w:color w:val="4AACC5"/>
          <w:sz w:val="28"/>
        </w:rPr>
      </w:pPr>
      <w:bookmarkStart w:id="1079" w:name="8.6.1什么是Python中的list"/>
      <w:bookmarkStart w:id="1080" w:name="_bookmark537"/>
      <w:bookmarkEnd w:id="1079"/>
      <w:bookmarkEnd w:id="1080"/>
      <w:r>
        <w:rPr>
          <w:color w:val="4AACC5"/>
          <w:spacing w:val="-17"/>
          <w:sz w:val="28"/>
        </w:rPr>
        <w:t xml:space="preserve">什么是 </w:t>
      </w:r>
      <w:r>
        <w:rPr>
          <w:rFonts w:ascii="Calibri" w:eastAsia="Calibri"/>
          <w:b/>
          <w:color w:val="4AACC5"/>
          <w:sz w:val="28"/>
        </w:rPr>
        <w:t>Python</w:t>
      </w:r>
      <w:r>
        <w:rPr>
          <w:rFonts w:ascii="Calibri" w:eastAsia="Calibri"/>
          <w:b/>
          <w:color w:val="4AACC5"/>
          <w:spacing w:val="5"/>
          <w:sz w:val="28"/>
        </w:rPr>
        <w:t xml:space="preserve"> </w:t>
      </w:r>
      <w:r>
        <w:rPr>
          <w:color w:val="4AACC5"/>
          <w:spacing w:val="-24"/>
          <w:sz w:val="28"/>
        </w:rPr>
        <w:t xml:space="preserve">中的 </w:t>
      </w:r>
      <w:r>
        <w:rPr>
          <w:rFonts w:ascii="Calibri" w:eastAsia="Calibri"/>
          <w:b/>
          <w:color w:val="4AACC5"/>
          <w:sz w:val="28"/>
        </w:rPr>
        <w:t>list</w:t>
      </w:r>
    </w:p>
    <w:p w14:paraId="40E9909C" w14:textId="77777777" w:rsidR="00382F71" w:rsidRDefault="00382F71">
      <w:pPr>
        <w:pStyle w:val="a3"/>
        <w:spacing w:before="11"/>
        <w:rPr>
          <w:rFonts w:ascii="Calibri"/>
          <w:b/>
          <w:sz w:val="23"/>
        </w:rPr>
      </w:pPr>
    </w:p>
    <w:p w14:paraId="5B5D9A79" w14:textId="77777777" w:rsidR="00382F71" w:rsidRDefault="00000000">
      <w:pPr>
        <w:pStyle w:val="a3"/>
        <w:spacing w:line="417" w:lineRule="auto"/>
        <w:ind w:left="471" w:right="351" w:firstLine="420"/>
      </w:pPr>
      <w:r>
        <w:rPr>
          <w:rFonts w:ascii="Calibri" w:eastAsia="Calibri" w:hAnsi="Calibri"/>
        </w:rPr>
        <w:t>list:</w:t>
      </w:r>
      <w:r>
        <w:rPr>
          <w:spacing w:val="-3"/>
        </w:rPr>
        <w:t xml:space="preserve">是 </w:t>
      </w:r>
      <w:r>
        <w:rPr>
          <w:rFonts w:ascii="Calibri" w:eastAsia="Calibri" w:hAnsi="Calibri"/>
        </w:rPr>
        <w:t>Python</w:t>
      </w:r>
      <w:r>
        <w:rPr>
          <w:rFonts w:ascii="Calibri" w:eastAsia="Calibri" w:hAnsi="Calibri"/>
          <w:spacing w:val="8"/>
        </w:rPr>
        <w:t xml:space="preserve"> </w:t>
      </w:r>
      <w:r>
        <w:t>中使用最频繁的数据类型，在其他语言中通常叫做数组，通过索引进行查找，使用方括号</w:t>
      </w:r>
      <w:proofErr w:type="gramStart"/>
      <w:r>
        <w:rPr>
          <w:rFonts w:ascii="Calibri" w:eastAsia="Calibri" w:hAnsi="Calibri"/>
          <w:spacing w:val="1"/>
        </w:rPr>
        <w:t>”</w:t>
      </w:r>
      <w:proofErr w:type="gramEnd"/>
      <w:r>
        <w:rPr>
          <w:rFonts w:ascii="Calibri" w:eastAsia="Calibri" w:hAnsi="Calibri"/>
          <w:spacing w:val="1"/>
        </w:rPr>
        <w:t xml:space="preserve">[]”, </w:t>
      </w:r>
      <w:r>
        <w:rPr>
          <w:spacing w:val="-1"/>
        </w:rPr>
        <w:t xml:space="preserve">列表是有序的集合。应用场景：定义列表使用 </w:t>
      </w:r>
      <w:r>
        <w:rPr>
          <w:rFonts w:ascii="Calibri" w:eastAsia="Calibri" w:hAnsi="Calibri"/>
        </w:rPr>
        <w:t xml:space="preserve">[ ] </w:t>
      </w:r>
      <w:r>
        <w:rPr>
          <w:spacing w:val="-1"/>
        </w:rPr>
        <w:t xml:space="preserve">定义，数据之间使用 </w:t>
      </w:r>
      <w:r>
        <w:rPr>
          <w:rFonts w:ascii="Calibri" w:eastAsia="Calibri" w:hAnsi="Calibri"/>
        </w:rPr>
        <w:t>“</w:t>
      </w:r>
      <w:r>
        <w:t>，</w:t>
      </w:r>
      <w:r>
        <w:rPr>
          <w:rFonts w:ascii="Calibri" w:eastAsia="Calibri" w:hAnsi="Calibri"/>
        </w:rPr>
        <w:t>”</w:t>
      </w:r>
      <w:r>
        <w:t>分割。</w:t>
      </w:r>
    </w:p>
    <w:p w14:paraId="30FBF0B8" w14:textId="77777777" w:rsidR="00382F71" w:rsidRDefault="00000000">
      <w:pPr>
        <w:pStyle w:val="a3"/>
        <w:spacing w:line="269" w:lineRule="exact"/>
        <w:ind w:left="891"/>
      </w:pPr>
      <w:r>
        <w:rPr>
          <w:spacing w:val="-1"/>
        </w:rPr>
        <w:t xml:space="preserve">列表的索引从 </w:t>
      </w:r>
      <w:r>
        <w:rPr>
          <w:rFonts w:ascii="Calibri" w:eastAsia="Calibri"/>
        </w:rPr>
        <w:t>0</w:t>
      </w:r>
      <w:r>
        <w:rPr>
          <w:rFonts w:ascii="Calibri" w:eastAsia="Calibri"/>
          <w:spacing w:val="3"/>
        </w:rPr>
        <w:t xml:space="preserve"> </w:t>
      </w:r>
      <w:r>
        <w:t>开始：索引就是数据在列表中的位置编号，索引又可以被称为下标。</w:t>
      </w:r>
    </w:p>
    <w:p w14:paraId="4C4E97BD" w14:textId="77777777" w:rsidR="00382F71" w:rsidRDefault="00382F71">
      <w:pPr>
        <w:pStyle w:val="a3"/>
        <w:spacing w:before="7"/>
        <w:rPr>
          <w:sz w:val="15"/>
        </w:rPr>
      </w:pPr>
    </w:p>
    <w:p w14:paraId="7E1FFFC7" w14:textId="77777777" w:rsidR="00382F71" w:rsidRDefault="00000000">
      <w:pPr>
        <w:pStyle w:val="a3"/>
        <w:ind w:left="471"/>
        <w:rPr>
          <w:rFonts w:ascii="Calibri" w:eastAsia="Calibri"/>
        </w:rPr>
      </w:pPr>
      <w:r>
        <w:t>【注意】</w:t>
      </w:r>
      <w:r>
        <w:rPr>
          <w:rFonts w:ascii="Calibri" w:eastAsia="Calibri"/>
          <w:spacing w:val="22"/>
        </w:rPr>
        <w:t xml:space="preserve">: </w:t>
      </w:r>
      <w:r>
        <w:t>从列表中取值时</w:t>
      </w:r>
      <w:r>
        <w:rPr>
          <w:rFonts w:ascii="Calibri" w:eastAsia="Calibri"/>
        </w:rPr>
        <w:t>,</w:t>
      </w:r>
      <w:r>
        <w:t>如果超出索引范围</w:t>
      </w:r>
      <w:r>
        <w:rPr>
          <w:rFonts w:ascii="Calibri" w:eastAsia="Calibri"/>
        </w:rPr>
        <w:t>,</w:t>
      </w:r>
      <w:r>
        <w:t>程序会产生异常。</w:t>
      </w:r>
      <w:proofErr w:type="spellStart"/>
      <w:r>
        <w:rPr>
          <w:rFonts w:ascii="Calibri" w:eastAsia="Calibri"/>
        </w:rPr>
        <w:t>IndexError</w:t>
      </w:r>
      <w:proofErr w:type="spellEnd"/>
      <w:r>
        <w:rPr>
          <w:rFonts w:ascii="Calibri" w:eastAsia="Calibri"/>
          <w:spacing w:val="-2"/>
        </w:rPr>
        <w:t xml:space="preserve">: </w:t>
      </w:r>
      <w:r>
        <w:rPr>
          <w:rFonts w:ascii="Calibri" w:eastAsia="Calibri"/>
        </w:rPr>
        <w:t>list</w:t>
      </w:r>
      <w:r>
        <w:rPr>
          <w:rFonts w:ascii="Calibri" w:eastAsia="Calibri"/>
          <w:spacing w:val="-7"/>
        </w:rPr>
        <w:t xml:space="preserve"> </w:t>
      </w:r>
      <w:r>
        <w:rPr>
          <w:rFonts w:ascii="Calibri" w:eastAsia="Calibri"/>
        </w:rPr>
        <w:t>index</w:t>
      </w:r>
      <w:r>
        <w:rPr>
          <w:rFonts w:ascii="Calibri" w:eastAsia="Calibri"/>
          <w:spacing w:val="-7"/>
        </w:rPr>
        <w:t xml:space="preserve"> </w:t>
      </w:r>
      <w:r>
        <w:rPr>
          <w:rFonts w:ascii="Calibri" w:eastAsia="Calibri"/>
        </w:rPr>
        <w:t>out</w:t>
      </w:r>
      <w:r>
        <w:rPr>
          <w:rFonts w:ascii="Calibri" w:eastAsia="Calibri"/>
          <w:spacing w:val="-5"/>
        </w:rPr>
        <w:t xml:space="preserve"> </w:t>
      </w:r>
      <w:r>
        <w:rPr>
          <w:rFonts w:ascii="Calibri" w:eastAsia="Calibri"/>
        </w:rPr>
        <w:t>of</w:t>
      </w:r>
      <w:r>
        <w:rPr>
          <w:rFonts w:ascii="Calibri" w:eastAsia="Calibri"/>
          <w:spacing w:val="-4"/>
        </w:rPr>
        <w:t xml:space="preserve"> </w:t>
      </w:r>
      <w:r>
        <w:rPr>
          <w:rFonts w:ascii="Calibri" w:eastAsia="Calibri"/>
        </w:rPr>
        <w:t>range</w:t>
      </w:r>
    </w:p>
    <w:p w14:paraId="2CA4787E" w14:textId="77777777" w:rsidR="00382F71" w:rsidRDefault="00382F71">
      <w:pPr>
        <w:pStyle w:val="a3"/>
        <w:rPr>
          <w:rFonts w:ascii="Calibri"/>
          <w:sz w:val="22"/>
        </w:rPr>
      </w:pPr>
    </w:p>
    <w:p w14:paraId="3CAF55B6" w14:textId="77777777" w:rsidR="00382F71" w:rsidRDefault="00382F71">
      <w:pPr>
        <w:pStyle w:val="a3"/>
        <w:rPr>
          <w:rFonts w:ascii="Calibri"/>
          <w:sz w:val="22"/>
        </w:rPr>
      </w:pPr>
    </w:p>
    <w:p w14:paraId="2D77FC16" w14:textId="77777777" w:rsidR="00382F71" w:rsidRDefault="00382F71">
      <w:pPr>
        <w:pStyle w:val="a3"/>
        <w:spacing w:before="1"/>
        <w:rPr>
          <w:rFonts w:ascii="Calibri"/>
          <w:sz w:val="28"/>
        </w:rPr>
      </w:pPr>
    </w:p>
    <w:p w14:paraId="6F0EB114" w14:textId="77777777" w:rsidR="00382F71" w:rsidRDefault="00000000">
      <w:pPr>
        <w:pStyle w:val="5"/>
        <w:numPr>
          <w:ilvl w:val="2"/>
          <w:numId w:val="210"/>
        </w:numPr>
        <w:tabs>
          <w:tab w:val="left" w:pos="1192"/>
        </w:tabs>
        <w:ind w:hanging="721"/>
        <w:rPr>
          <w:rFonts w:ascii="Calibri" w:eastAsia="Calibri"/>
          <w:color w:val="4AACC5"/>
        </w:rPr>
      </w:pPr>
      <w:bookmarkStart w:id="1081" w:name="8.6.2列表增加"/>
      <w:bookmarkStart w:id="1082" w:name="_bookmark538"/>
      <w:bookmarkEnd w:id="1081"/>
      <w:bookmarkEnd w:id="1082"/>
      <w:r>
        <w:rPr>
          <w:color w:val="4AACC5"/>
        </w:rPr>
        <w:t>列表增加</w:t>
      </w:r>
    </w:p>
    <w:p w14:paraId="21AC4B59" w14:textId="77777777" w:rsidR="00382F71" w:rsidRDefault="00382F71">
      <w:pPr>
        <w:pStyle w:val="a3"/>
        <w:spacing w:before="10"/>
        <w:rPr>
          <w:sz w:val="22"/>
        </w:rPr>
      </w:pPr>
    </w:p>
    <w:p w14:paraId="69D34B34" w14:textId="77777777" w:rsidR="00382F71" w:rsidRDefault="00000000">
      <w:pPr>
        <w:pStyle w:val="a3"/>
        <w:ind w:left="471"/>
      </w:pPr>
      <w:r>
        <w:t>列表名</w:t>
      </w:r>
      <w:r>
        <w:rPr>
          <w:rFonts w:ascii="Calibri" w:eastAsia="Calibri"/>
        </w:rPr>
        <w:t>.insert(index,</w:t>
      </w:r>
      <w:r>
        <w:rPr>
          <w:rFonts w:ascii="Calibri" w:eastAsia="Calibri"/>
          <w:spacing w:val="33"/>
        </w:rPr>
        <w:t xml:space="preserve"> </w:t>
      </w:r>
      <w:r>
        <w:t>数据</w:t>
      </w:r>
      <w:r>
        <w:rPr>
          <w:rFonts w:ascii="Calibri" w:eastAsia="Calibri"/>
        </w:rPr>
        <w:t>)</w:t>
      </w:r>
      <w:r>
        <w:t>：在指定位置插入数据</w:t>
      </w:r>
      <w:r>
        <w:rPr>
          <w:rFonts w:ascii="Calibri" w:eastAsia="Calibri"/>
        </w:rPr>
        <w:t>(</w:t>
      </w:r>
      <w:r>
        <w:t>位置前有空元素会补位</w:t>
      </w:r>
      <w:r>
        <w:rPr>
          <w:rFonts w:ascii="Calibri" w:eastAsia="Calibri"/>
        </w:rPr>
        <w:t>)</w:t>
      </w:r>
      <w:r>
        <w:t>。</w:t>
      </w:r>
      <w:r>
        <w:rPr>
          <w:rFonts w:ascii="Calibri" w:eastAsia="Calibri"/>
          <w:spacing w:val="18"/>
        </w:rPr>
        <w:t xml:space="preserve"># </w:t>
      </w:r>
      <w:r>
        <w:rPr>
          <w:spacing w:val="-5"/>
        </w:rPr>
        <w:t xml:space="preserve">往列表 </w:t>
      </w:r>
      <w:proofErr w:type="spellStart"/>
      <w:r>
        <w:rPr>
          <w:rFonts w:ascii="Calibri" w:eastAsia="Calibri"/>
        </w:rPr>
        <w:t>name_list</w:t>
      </w:r>
      <w:proofErr w:type="spellEnd"/>
      <w:r>
        <w:rPr>
          <w:rFonts w:ascii="Calibri" w:eastAsia="Calibri"/>
          <w:spacing w:val="37"/>
        </w:rPr>
        <w:t xml:space="preserve"> </w:t>
      </w:r>
      <w:r>
        <w:t>下标为</w:t>
      </w:r>
    </w:p>
    <w:p w14:paraId="69F8FABB" w14:textId="77777777" w:rsidR="00382F71" w:rsidRDefault="00382F71">
      <w:pPr>
        <w:pStyle w:val="a3"/>
        <w:spacing w:before="7"/>
        <w:rPr>
          <w:sz w:val="15"/>
        </w:rPr>
      </w:pPr>
    </w:p>
    <w:p w14:paraId="0FB7C6E8" w14:textId="77777777" w:rsidR="00382F71" w:rsidRDefault="00000000">
      <w:pPr>
        <w:pStyle w:val="a3"/>
        <w:ind w:left="471"/>
      </w:pPr>
      <w:r>
        <w:rPr>
          <w:rFonts w:ascii="Calibri" w:eastAsia="Calibri"/>
        </w:rPr>
        <w:t>0</w:t>
      </w:r>
      <w:r>
        <w:rPr>
          <w:rFonts w:ascii="Calibri" w:eastAsia="Calibri"/>
          <w:spacing w:val="8"/>
        </w:rPr>
        <w:t xml:space="preserve"> </w:t>
      </w:r>
      <w:r>
        <w:t>的地方插入数据</w:t>
      </w:r>
    </w:p>
    <w:p w14:paraId="18566622" w14:textId="77777777" w:rsidR="00382F71" w:rsidRDefault="00382F71">
      <w:pPr>
        <w:pStyle w:val="a3"/>
        <w:spacing w:before="12"/>
        <w:rPr>
          <w:sz w:val="15"/>
        </w:rPr>
      </w:pPr>
    </w:p>
    <w:p w14:paraId="4598F480" w14:textId="77777777" w:rsidR="00382F71" w:rsidRDefault="00000000">
      <w:pPr>
        <w:pStyle w:val="a3"/>
        <w:spacing w:line="439" w:lineRule="auto"/>
        <w:ind w:left="471" w:right="4738"/>
        <w:rPr>
          <w:rFonts w:ascii="Calibri"/>
        </w:rPr>
      </w:pPr>
      <w:r>
        <w:rPr>
          <w:rFonts w:ascii="Calibri"/>
        </w:rPr>
        <w:t xml:space="preserve">In [3]: </w:t>
      </w:r>
      <w:proofErr w:type="spellStart"/>
      <w:r>
        <w:rPr>
          <w:rFonts w:ascii="Calibri"/>
        </w:rPr>
        <w:t>name_</w:t>
      </w:r>
      <w:proofErr w:type="gramStart"/>
      <w:r>
        <w:rPr>
          <w:rFonts w:ascii="Calibri"/>
        </w:rPr>
        <w:t>list.insert</w:t>
      </w:r>
      <w:proofErr w:type="spellEnd"/>
      <w:proofErr w:type="gramEnd"/>
      <w:r>
        <w:rPr>
          <w:rFonts w:ascii="Calibri"/>
        </w:rPr>
        <w:t xml:space="preserve">(0, "Sasuke") In [4]: </w:t>
      </w:r>
      <w:proofErr w:type="spellStart"/>
      <w:r>
        <w:rPr>
          <w:rFonts w:ascii="Calibri"/>
        </w:rPr>
        <w:t>name_list</w:t>
      </w:r>
      <w:proofErr w:type="spellEnd"/>
      <w:r>
        <w:rPr>
          <w:rFonts w:ascii="Calibri"/>
          <w:spacing w:val="1"/>
        </w:rPr>
        <w:t xml:space="preserve"> </w:t>
      </w:r>
      <w:r>
        <w:rPr>
          <w:rFonts w:ascii="Calibri"/>
        </w:rPr>
        <w:t>Out[4]:</w:t>
      </w:r>
      <w:r>
        <w:rPr>
          <w:rFonts w:ascii="Calibri"/>
          <w:spacing w:val="-8"/>
        </w:rPr>
        <w:t xml:space="preserve"> </w:t>
      </w:r>
      <w:r>
        <w:rPr>
          <w:rFonts w:ascii="Calibri"/>
        </w:rPr>
        <w:t>['Sasuke',</w:t>
      </w:r>
      <w:r>
        <w:rPr>
          <w:rFonts w:ascii="Calibri"/>
          <w:spacing w:val="-6"/>
        </w:rPr>
        <w:t xml:space="preserve"> </w:t>
      </w:r>
      <w:r>
        <w:rPr>
          <w:rFonts w:ascii="Calibri"/>
        </w:rPr>
        <w:t>'</w:t>
      </w:r>
      <w:proofErr w:type="spellStart"/>
      <w:r>
        <w:rPr>
          <w:rFonts w:ascii="Calibri"/>
        </w:rPr>
        <w:t>zhangsan</w:t>
      </w:r>
      <w:proofErr w:type="spellEnd"/>
      <w:r>
        <w:rPr>
          <w:rFonts w:ascii="Calibri"/>
        </w:rPr>
        <w:t>',</w:t>
      </w:r>
      <w:r>
        <w:rPr>
          <w:rFonts w:ascii="Calibri"/>
          <w:spacing w:val="-6"/>
        </w:rPr>
        <w:t xml:space="preserve"> </w:t>
      </w:r>
      <w:r>
        <w:rPr>
          <w:rFonts w:ascii="Calibri"/>
        </w:rPr>
        <w:t>'</w:t>
      </w:r>
      <w:proofErr w:type="spellStart"/>
      <w:r>
        <w:rPr>
          <w:rFonts w:ascii="Calibri"/>
        </w:rPr>
        <w:t>lisi</w:t>
      </w:r>
      <w:proofErr w:type="spellEnd"/>
      <w:r>
        <w:rPr>
          <w:rFonts w:ascii="Calibri"/>
        </w:rPr>
        <w:t>',</w:t>
      </w:r>
      <w:r>
        <w:rPr>
          <w:rFonts w:ascii="Calibri"/>
          <w:spacing w:val="-6"/>
        </w:rPr>
        <w:t xml:space="preserve"> </w:t>
      </w:r>
      <w:r>
        <w:rPr>
          <w:rFonts w:ascii="Calibri"/>
        </w:rPr>
        <w:t>'</w:t>
      </w:r>
      <w:proofErr w:type="spellStart"/>
      <w:r>
        <w:rPr>
          <w:rFonts w:ascii="Calibri"/>
        </w:rPr>
        <w:t>wangwu</w:t>
      </w:r>
      <w:proofErr w:type="spellEnd"/>
      <w:r>
        <w:rPr>
          <w:rFonts w:ascii="Calibri"/>
        </w:rPr>
        <w:t>',</w:t>
      </w:r>
      <w:r>
        <w:rPr>
          <w:rFonts w:ascii="Calibri"/>
          <w:spacing w:val="-7"/>
        </w:rPr>
        <w:t xml:space="preserve"> </w:t>
      </w:r>
      <w:r>
        <w:rPr>
          <w:rFonts w:ascii="Calibri"/>
        </w:rPr>
        <w:t>'</w:t>
      </w:r>
      <w:proofErr w:type="spellStart"/>
      <w:r>
        <w:rPr>
          <w:rFonts w:ascii="Calibri"/>
        </w:rPr>
        <w:t>zhaoliu</w:t>
      </w:r>
      <w:proofErr w:type="spellEnd"/>
      <w:r>
        <w:rPr>
          <w:rFonts w:ascii="Calibri"/>
        </w:rPr>
        <w:t>']</w:t>
      </w:r>
    </w:p>
    <w:p w14:paraId="17E8BDA6" w14:textId="77777777" w:rsidR="00382F71" w:rsidRDefault="00000000">
      <w:pPr>
        <w:pStyle w:val="a3"/>
        <w:spacing w:line="417" w:lineRule="auto"/>
        <w:ind w:left="471" w:right="353"/>
      </w:pPr>
      <w:r>
        <w:rPr>
          <w:rFonts w:ascii="Calibri" w:eastAsia="Calibri"/>
          <w:spacing w:val="18"/>
        </w:rPr>
        <w:t xml:space="preserve"># </w:t>
      </w:r>
      <w:r>
        <w:rPr>
          <w:spacing w:val="-2"/>
        </w:rPr>
        <w:t xml:space="preserve">现有的列表下标是 </w:t>
      </w:r>
      <w:r>
        <w:rPr>
          <w:rFonts w:ascii="Calibri" w:eastAsia="Calibri"/>
        </w:rPr>
        <w:t>0-4</w:t>
      </w:r>
      <w:r>
        <w:rPr>
          <w:spacing w:val="-2"/>
        </w:rPr>
        <w:t xml:space="preserve">，如果我们要在下标是 </w:t>
      </w:r>
      <w:r>
        <w:rPr>
          <w:rFonts w:ascii="Calibri" w:eastAsia="Calibri"/>
        </w:rPr>
        <w:t>6</w:t>
      </w:r>
      <w:r>
        <w:rPr>
          <w:rFonts w:ascii="Calibri" w:eastAsia="Calibri"/>
          <w:spacing w:val="38"/>
        </w:rPr>
        <w:t xml:space="preserve"> </w:t>
      </w:r>
      <w:r>
        <w:rPr>
          <w:spacing w:val="-1"/>
        </w:rPr>
        <w:t xml:space="preserve">的地方插入数据，那个会自动插入到下标为 </w:t>
      </w:r>
      <w:r>
        <w:rPr>
          <w:rFonts w:ascii="Calibri" w:eastAsia="Calibri"/>
        </w:rPr>
        <w:t>5</w:t>
      </w:r>
      <w:r>
        <w:rPr>
          <w:rFonts w:ascii="Calibri" w:eastAsia="Calibri"/>
          <w:spacing w:val="39"/>
        </w:rPr>
        <w:t xml:space="preserve"> </w:t>
      </w:r>
      <w:r>
        <w:t>的地方， 也就是</w:t>
      </w:r>
      <w:r>
        <w:rPr>
          <w:rFonts w:ascii="Calibri" w:eastAsia="Calibri"/>
          <w:spacing w:val="5"/>
        </w:rPr>
        <w:t xml:space="preserve"># </w:t>
      </w:r>
      <w:r>
        <w:t>插入到最后</w:t>
      </w:r>
    </w:p>
    <w:p w14:paraId="56C05967" w14:textId="77777777" w:rsidR="00382F71" w:rsidRDefault="00000000">
      <w:pPr>
        <w:pStyle w:val="a3"/>
        <w:ind w:left="471"/>
        <w:rPr>
          <w:rFonts w:ascii="Calibri"/>
        </w:rPr>
      </w:pPr>
      <w:r>
        <w:rPr>
          <w:rFonts w:ascii="Calibri"/>
        </w:rPr>
        <w:t>In</w:t>
      </w:r>
      <w:r>
        <w:rPr>
          <w:rFonts w:ascii="Calibri"/>
          <w:spacing w:val="-5"/>
        </w:rPr>
        <w:t xml:space="preserve"> </w:t>
      </w:r>
      <w:r>
        <w:rPr>
          <w:rFonts w:ascii="Calibri"/>
        </w:rPr>
        <w:t>[5]:</w:t>
      </w:r>
      <w:r>
        <w:rPr>
          <w:rFonts w:ascii="Calibri"/>
          <w:spacing w:val="-6"/>
        </w:rPr>
        <w:t xml:space="preserve"> </w:t>
      </w:r>
      <w:proofErr w:type="spellStart"/>
      <w:r>
        <w:rPr>
          <w:rFonts w:ascii="Calibri"/>
        </w:rPr>
        <w:t>name_</w:t>
      </w:r>
      <w:proofErr w:type="gramStart"/>
      <w:r>
        <w:rPr>
          <w:rFonts w:ascii="Calibri"/>
        </w:rPr>
        <w:t>list.insert</w:t>
      </w:r>
      <w:proofErr w:type="spellEnd"/>
      <w:proofErr w:type="gramEnd"/>
      <w:r>
        <w:rPr>
          <w:rFonts w:ascii="Calibri"/>
        </w:rPr>
        <w:t>(6,</w:t>
      </w:r>
      <w:r>
        <w:rPr>
          <w:rFonts w:ascii="Calibri"/>
          <w:spacing w:val="-5"/>
        </w:rPr>
        <w:t xml:space="preserve"> </w:t>
      </w:r>
      <w:r>
        <w:rPr>
          <w:rFonts w:ascii="Calibri"/>
        </w:rPr>
        <w:t>"Tom")</w:t>
      </w:r>
      <w:r>
        <w:rPr>
          <w:rFonts w:ascii="Calibri"/>
          <w:spacing w:val="-6"/>
        </w:rPr>
        <w:t xml:space="preserve"> </w:t>
      </w:r>
      <w:r>
        <w:rPr>
          <w:rFonts w:ascii="Calibri"/>
        </w:rPr>
        <w:t>In</w:t>
      </w:r>
      <w:r>
        <w:rPr>
          <w:rFonts w:ascii="Calibri"/>
          <w:spacing w:val="-5"/>
        </w:rPr>
        <w:t xml:space="preserve"> </w:t>
      </w:r>
      <w:r>
        <w:rPr>
          <w:rFonts w:ascii="Calibri"/>
        </w:rPr>
        <w:t>[6]:</w:t>
      </w:r>
      <w:r>
        <w:rPr>
          <w:rFonts w:ascii="Calibri"/>
          <w:spacing w:val="-6"/>
        </w:rPr>
        <w:t xml:space="preserve"> </w:t>
      </w:r>
      <w:proofErr w:type="spellStart"/>
      <w:r>
        <w:rPr>
          <w:rFonts w:ascii="Calibri"/>
        </w:rPr>
        <w:t>name_list</w:t>
      </w:r>
      <w:proofErr w:type="spellEnd"/>
    </w:p>
    <w:p w14:paraId="2C32A4ED" w14:textId="77777777" w:rsidR="00382F71" w:rsidRDefault="00382F71">
      <w:pPr>
        <w:pStyle w:val="a3"/>
        <w:spacing w:before="1"/>
        <w:rPr>
          <w:rFonts w:ascii="Calibri"/>
          <w:sz w:val="17"/>
        </w:rPr>
      </w:pPr>
    </w:p>
    <w:p w14:paraId="2DEDF024" w14:textId="77777777" w:rsidR="00382F71" w:rsidRDefault="00000000">
      <w:pPr>
        <w:pStyle w:val="a3"/>
        <w:spacing w:before="1"/>
        <w:ind w:left="471"/>
        <w:rPr>
          <w:rFonts w:ascii="Calibri"/>
        </w:rPr>
      </w:pPr>
      <w:proofErr w:type="gramStart"/>
      <w:r>
        <w:rPr>
          <w:rFonts w:ascii="Calibri"/>
        </w:rPr>
        <w:t>Out[</w:t>
      </w:r>
      <w:proofErr w:type="gramEnd"/>
      <w:r>
        <w:rPr>
          <w:rFonts w:ascii="Calibri"/>
        </w:rPr>
        <w:t>6]:</w:t>
      </w:r>
      <w:r>
        <w:rPr>
          <w:rFonts w:ascii="Calibri"/>
          <w:spacing w:val="-9"/>
        </w:rPr>
        <w:t xml:space="preserve"> </w:t>
      </w:r>
      <w:r>
        <w:rPr>
          <w:rFonts w:ascii="Calibri"/>
        </w:rPr>
        <w:t>['Sasuke',</w:t>
      </w:r>
      <w:r>
        <w:rPr>
          <w:rFonts w:ascii="Calibri"/>
          <w:spacing w:val="-7"/>
        </w:rPr>
        <w:t xml:space="preserve"> </w:t>
      </w:r>
      <w:r>
        <w:rPr>
          <w:rFonts w:ascii="Calibri"/>
        </w:rPr>
        <w:t>'</w:t>
      </w:r>
      <w:proofErr w:type="spellStart"/>
      <w:r>
        <w:rPr>
          <w:rFonts w:ascii="Calibri"/>
        </w:rPr>
        <w:t>zhangsan</w:t>
      </w:r>
      <w:proofErr w:type="spellEnd"/>
      <w:r>
        <w:rPr>
          <w:rFonts w:ascii="Calibri"/>
        </w:rPr>
        <w:t>',</w:t>
      </w:r>
      <w:r>
        <w:rPr>
          <w:rFonts w:ascii="Calibri"/>
          <w:spacing w:val="-8"/>
        </w:rPr>
        <w:t xml:space="preserve"> </w:t>
      </w:r>
      <w:r>
        <w:rPr>
          <w:rFonts w:ascii="Calibri"/>
        </w:rPr>
        <w:t>'</w:t>
      </w:r>
      <w:proofErr w:type="spellStart"/>
      <w:r>
        <w:rPr>
          <w:rFonts w:ascii="Calibri"/>
        </w:rPr>
        <w:t>lisi</w:t>
      </w:r>
      <w:proofErr w:type="spellEnd"/>
      <w:r>
        <w:rPr>
          <w:rFonts w:ascii="Calibri"/>
        </w:rPr>
        <w:t>',</w:t>
      </w:r>
      <w:r>
        <w:rPr>
          <w:rFonts w:ascii="Calibri"/>
          <w:spacing w:val="-7"/>
        </w:rPr>
        <w:t xml:space="preserve"> </w:t>
      </w:r>
      <w:r>
        <w:rPr>
          <w:rFonts w:ascii="Calibri"/>
        </w:rPr>
        <w:t>'</w:t>
      </w:r>
      <w:proofErr w:type="spellStart"/>
      <w:r>
        <w:rPr>
          <w:rFonts w:ascii="Calibri"/>
        </w:rPr>
        <w:t>wangwu</w:t>
      </w:r>
      <w:proofErr w:type="spellEnd"/>
      <w:r>
        <w:rPr>
          <w:rFonts w:ascii="Calibri"/>
        </w:rPr>
        <w:t>',</w:t>
      </w:r>
      <w:r>
        <w:rPr>
          <w:rFonts w:ascii="Calibri"/>
          <w:spacing w:val="-7"/>
        </w:rPr>
        <w:t xml:space="preserve"> </w:t>
      </w:r>
      <w:r>
        <w:rPr>
          <w:rFonts w:ascii="Calibri"/>
        </w:rPr>
        <w:t>'</w:t>
      </w:r>
      <w:proofErr w:type="spellStart"/>
      <w:r>
        <w:rPr>
          <w:rFonts w:ascii="Calibri"/>
        </w:rPr>
        <w:t>zhaoliu</w:t>
      </w:r>
      <w:proofErr w:type="spellEnd"/>
      <w:r>
        <w:rPr>
          <w:rFonts w:ascii="Calibri"/>
        </w:rPr>
        <w:t>',</w:t>
      </w:r>
      <w:r>
        <w:rPr>
          <w:rFonts w:ascii="Calibri"/>
          <w:spacing w:val="-7"/>
        </w:rPr>
        <w:t xml:space="preserve"> </w:t>
      </w:r>
      <w:r>
        <w:rPr>
          <w:rFonts w:ascii="Calibri"/>
        </w:rPr>
        <w:t>'Tom']</w:t>
      </w:r>
    </w:p>
    <w:p w14:paraId="1C2258F7" w14:textId="77777777" w:rsidR="00382F71" w:rsidRDefault="00382F71">
      <w:pPr>
        <w:rPr>
          <w:rFonts w:ascii="Calibri"/>
        </w:rPr>
        <w:sectPr w:rsidR="00382F71">
          <w:pgSz w:w="11910" w:h="16840"/>
          <w:pgMar w:top="1580" w:right="940" w:bottom="680" w:left="820" w:header="0" w:footer="406" w:gutter="0"/>
          <w:cols w:space="720"/>
        </w:sectPr>
      </w:pPr>
    </w:p>
    <w:p w14:paraId="6CBBC4EF" w14:textId="77777777" w:rsidR="00382F71" w:rsidRDefault="00000000">
      <w:pPr>
        <w:pStyle w:val="a3"/>
        <w:spacing w:before="49"/>
        <w:ind w:left="471"/>
      </w:pPr>
      <w:r>
        <w:lastRenderedPageBreak/>
        <w:t>列表名</w:t>
      </w:r>
      <w:r>
        <w:rPr>
          <w:rFonts w:ascii="Calibri" w:eastAsia="Calibri"/>
        </w:rPr>
        <w:t>.append(</w:t>
      </w:r>
      <w:r>
        <w:t>数据</w:t>
      </w:r>
      <w:r>
        <w:rPr>
          <w:rFonts w:ascii="Calibri" w:eastAsia="Calibri"/>
        </w:rPr>
        <w:t>)</w:t>
      </w:r>
      <w:r>
        <w:t>：在列表的末尾追加数据</w:t>
      </w:r>
      <w:r>
        <w:rPr>
          <w:rFonts w:ascii="Calibri" w:eastAsia="Calibri"/>
        </w:rPr>
        <w:t>(</w:t>
      </w:r>
      <w:r>
        <w:t>最常用的方法</w:t>
      </w:r>
      <w:r>
        <w:rPr>
          <w:rFonts w:ascii="Calibri" w:eastAsia="Calibri"/>
        </w:rPr>
        <w:t>)</w:t>
      </w:r>
      <w:r>
        <w:t>。</w:t>
      </w:r>
    </w:p>
    <w:p w14:paraId="7A7EF06B" w14:textId="77777777" w:rsidR="00382F71" w:rsidRDefault="00382F71">
      <w:pPr>
        <w:pStyle w:val="a3"/>
        <w:spacing w:before="1"/>
        <w:rPr>
          <w:sz w:val="16"/>
        </w:rPr>
      </w:pPr>
    </w:p>
    <w:p w14:paraId="72DA32C7" w14:textId="77777777" w:rsidR="00382F71" w:rsidRDefault="00000000">
      <w:pPr>
        <w:pStyle w:val="a3"/>
        <w:ind w:left="471"/>
        <w:rPr>
          <w:rFonts w:ascii="Calibri"/>
        </w:rPr>
      </w:pPr>
      <w:r>
        <w:rPr>
          <w:rFonts w:ascii="Calibri"/>
        </w:rPr>
        <w:t>In</w:t>
      </w:r>
      <w:r>
        <w:rPr>
          <w:rFonts w:ascii="Calibri"/>
          <w:spacing w:val="-4"/>
        </w:rPr>
        <w:t xml:space="preserve"> </w:t>
      </w:r>
      <w:r>
        <w:rPr>
          <w:rFonts w:ascii="Calibri"/>
        </w:rPr>
        <w:t>[7]:</w:t>
      </w:r>
      <w:r>
        <w:rPr>
          <w:rFonts w:ascii="Calibri"/>
          <w:spacing w:val="-6"/>
        </w:rPr>
        <w:t xml:space="preserve"> </w:t>
      </w:r>
      <w:proofErr w:type="spellStart"/>
      <w:r>
        <w:rPr>
          <w:rFonts w:ascii="Calibri"/>
        </w:rPr>
        <w:t>name_</w:t>
      </w:r>
      <w:proofErr w:type="gramStart"/>
      <w:r>
        <w:rPr>
          <w:rFonts w:ascii="Calibri"/>
        </w:rPr>
        <w:t>list.append</w:t>
      </w:r>
      <w:proofErr w:type="spellEnd"/>
      <w:proofErr w:type="gramEnd"/>
      <w:r>
        <w:rPr>
          <w:rFonts w:ascii="Calibri"/>
        </w:rPr>
        <w:t>("Python")</w:t>
      </w:r>
    </w:p>
    <w:p w14:paraId="37DAEA83" w14:textId="77777777" w:rsidR="00382F71" w:rsidRDefault="00382F71">
      <w:pPr>
        <w:pStyle w:val="a3"/>
        <w:spacing w:before="4"/>
        <w:rPr>
          <w:rFonts w:ascii="Calibri"/>
          <w:sz w:val="17"/>
        </w:rPr>
      </w:pPr>
    </w:p>
    <w:p w14:paraId="646384EB"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[8]:</w:t>
      </w:r>
      <w:r>
        <w:rPr>
          <w:rFonts w:ascii="Calibri"/>
          <w:spacing w:val="-3"/>
        </w:rPr>
        <w:t xml:space="preserve"> </w:t>
      </w:r>
      <w:proofErr w:type="spellStart"/>
      <w:r>
        <w:rPr>
          <w:rFonts w:ascii="Calibri"/>
        </w:rPr>
        <w:t>name_list</w:t>
      </w:r>
      <w:proofErr w:type="spellEnd"/>
    </w:p>
    <w:p w14:paraId="58EF29B3" w14:textId="77777777" w:rsidR="00382F71" w:rsidRDefault="00382F71">
      <w:pPr>
        <w:pStyle w:val="a3"/>
        <w:spacing w:before="9"/>
        <w:rPr>
          <w:rFonts w:ascii="Calibri"/>
          <w:sz w:val="16"/>
        </w:rPr>
      </w:pPr>
    </w:p>
    <w:p w14:paraId="6A1F9B4E" w14:textId="77777777" w:rsidR="00382F71" w:rsidRDefault="00000000">
      <w:pPr>
        <w:pStyle w:val="a3"/>
        <w:spacing w:line="417" w:lineRule="auto"/>
        <w:ind w:left="471" w:right="353"/>
      </w:pPr>
      <w:r>
        <w:rPr>
          <w:rFonts w:ascii="Calibri" w:eastAsia="Calibri"/>
          <w:spacing w:val="-1"/>
        </w:rPr>
        <w:t>Out[8</w:t>
      </w:r>
      <w:r>
        <w:rPr>
          <w:rFonts w:ascii="Calibri" w:eastAsia="Calibri"/>
          <w:spacing w:val="-4"/>
        </w:rPr>
        <w:t>]: [</w:t>
      </w:r>
      <w:r>
        <w:rPr>
          <w:rFonts w:ascii="Calibri" w:eastAsia="Calibri"/>
          <w:spacing w:val="-1"/>
        </w:rPr>
        <w:t>'Sasuke</w:t>
      </w:r>
      <w:r>
        <w:rPr>
          <w:rFonts w:ascii="Calibri" w:eastAsia="Calibri"/>
          <w:spacing w:val="-4"/>
        </w:rPr>
        <w:t xml:space="preserve">', </w:t>
      </w:r>
      <w:r>
        <w:rPr>
          <w:rFonts w:ascii="Calibri" w:eastAsia="Calibri"/>
          <w:spacing w:val="-1"/>
        </w:rPr>
        <w:t>'</w:t>
      </w:r>
      <w:proofErr w:type="spellStart"/>
      <w:r>
        <w:rPr>
          <w:rFonts w:ascii="Calibri" w:eastAsia="Calibri"/>
          <w:spacing w:val="-1"/>
        </w:rPr>
        <w:t>zhangsan</w:t>
      </w:r>
      <w:proofErr w:type="spellEnd"/>
      <w:r>
        <w:rPr>
          <w:rFonts w:ascii="Calibri" w:eastAsia="Calibri"/>
          <w:spacing w:val="-3"/>
        </w:rPr>
        <w:t>', '</w:t>
      </w:r>
      <w:proofErr w:type="spellStart"/>
      <w:r>
        <w:rPr>
          <w:rFonts w:ascii="Calibri" w:eastAsia="Calibri"/>
        </w:rPr>
        <w:t>lisi</w:t>
      </w:r>
      <w:proofErr w:type="spellEnd"/>
      <w:r>
        <w:rPr>
          <w:rFonts w:ascii="Calibri" w:eastAsia="Calibri"/>
          <w:spacing w:val="-3"/>
        </w:rPr>
        <w:t xml:space="preserve">', </w:t>
      </w:r>
      <w:r>
        <w:rPr>
          <w:rFonts w:ascii="Calibri" w:eastAsia="Calibri"/>
        </w:rPr>
        <w:t>'</w:t>
      </w:r>
      <w:proofErr w:type="spellStart"/>
      <w:r>
        <w:rPr>
          <w:rFonts w:ascii="Calibri" w:eastAsia="Calibri"/>
        </w:rPr>
        <w:t>wangwu</w:t>
      </w:r>
      <w:proofErr w:type="spellEnd"/>
      <w:r>
        <w:rPr>
          <w:rFonts w:ascii="Calibri" w:eastAsia="Calibri"/>
          <w:spacing w:val="-3"/>
        </w:rPr>
        <w:t xml:space="preserve">', </w:t>
      </w:r>
      <w:r>
        <w:rPr>
          <w:rFonts w:ascii="Calibri" w:eastAsia="Calibri"/>
        </w:rPr>
        <w:t>'</w:t>
      </w:r>
      <w:proofErr w:type="spellStart"/>
      <w:r>
        <w:rPr>
          <w:rFonts w:ascii="Calibri" w:eastAsia="Calibri"/>
        </w:rPr>
        <w:t>zhaoliu</w:t>
      </w:r>
      <w:proofErr w:type="spellEnd"/>
      <w:r>
        <w:rPr>
          <w:rFonts w:ascii="Calibri" w:eastAsia="Calibri"/>
          <w:spacing w:val="-3"/>
        </w:rPr>
        <w:t>', '</w:t>
      </w:r>
      <w:r>
        <w:rPr>
          <w:rFonts w:ascii="Calibri" w:eastAsia="Calibri"/>
        </w:rPr>
        <w:t>Tom</w:t>
      </w:r>
      <w:r>
        <w:rPr>
          <w:rFonts w:ascii="Calibri" w:eastAsia="Calibri"/>
          <w:spacing w:val="-3"/>
        </w:rPr>
        <w:t>', '</w:t>
      </w:r>
      <w:r>
        <w:rPr>
          <w:rFonts w:ascii="Calibri" w:eastAsia="Calibri"/>
        </w:rPr>
        <w:t>Python</w:t>
      </w:r>
      <w:r>
        <w:rPr>
          <w:rFonts w:ascii="Calibri" w:eastAsia="Calibri"/>
          <w:spacing w:val="12"/>
        </w:rPr>
        <w:t xml:space="preserve">'] </w:t>
      </w:r>
      <w:r>
        <w:t>列表</w:t>
      </w:r>
      <w:r>
        <w:rPr>
          <w:rFonts w:ascii="Calibri" w:eastAsia="Calibri"/>
        </w:rPr>
        <w:t>.extend(</w:t>
      </w:r>
      <w:proofErr w:type="spellStart"/>
      <w:r>
        <w:rPr>
          <w:rFonts w:ascii="Calibri" w:eastAsia="Calibri"/>
        </w:rPr>
        <w:t>Iterable</w:t>
      </w:r>
      <w:proofErr w:type="spellEnd"/>
      <w:r>
        <w:rPr>
          <w:rFonts w:ascii="Calibri" w:eastAsia="Calibri"/>
        </w:rPr>
        <w:t>)</w:t>
      </w:r>
      <w:r>
        <w:t>：将可迭代对象中的元素追加到列表。</w:t>
      </w:r>
    </w:p>
    <w:p w14:paraId="5995F306" w14:textId="77777777" w:rsidR="00382F71" w:rsidRDefault="00000000">
      <w:pPr>
        <w:pStyle w:val="a3"/>
        <w:spacing w:line="424" w:lineRule="auto"/>
        <w:ind w:left="471" w:right="2218"/>
        <w:rPr>
          <w:rFonts w:ascii="Calibri" w:eastAsia="Calibri"/>
        </w:rPr>
      </w:pPr>
      <w:r>
        <w:rPr>
          <w:rFonts w:ascii="Calibri" w:eastAsia="Calibri"/>
          <w:spacing w:val="20"/>
          <w:w w:val="95"/>
        </w:rPr>
        <w:t xml:space="preserve"># </w:t>
      </w:r>
      <w:r>
        <w:rPr>
          <w:spacing w:val="5"/>
          <w:w w:val="95"/>
        </w:rPr>
        <w:t xml:space="preserve">有两个列表 </w:t>
      </w:r>
      <w:r>
        <w:rPr>
          <w:rFonts w:ascii="Calibri" w:eastAsia="Calibri"/>
          <w:w w:val="95"/>
        </w:rPr>
        <w:t>a</w:t>
      </w:r>
      <w:r>
        <w:rPr>
          <w:rFonts w:ascii="Calibri" w:eastAsia="Calibri"/>
          <w:spacing w:val="38"/>
          <w:w w:val="95"/>
        </w:rPr>
        <w:t xml:space="preserve"> </w:t>
      </w:r>
      <w:r>
        <w:rPr>
          <w:spacing w:val="16"/>
          <w:w w:val="95"/>
        </w:rPr>
        <w:t xml:space="preserve">和 </w:t>
      </w:r>
      <w:r>
        <w:rPr>
          <w:rFonts w:ascii="Calibri" w:eastAsia="Calibri"/>
          <w:w w:val="95"/>
        </w:rPr>
        <w:t>b</w:t>
      </w:r>
      <w:r>
        <w:rPr>
          <w:rFonts w:ascii="Calibri" w:eastAsia="Calibri"/>
          <w:spacing w:val="12"/>
          <w:w w:val="95"/>
        </w:rPr>
        <w:t xml:space="preserve"> </w:t>
      </w:r>
      <w:proofErr w:type="spellStart"/>
      <w:r>
        <w:rPr>
          <w:rFonts w:ascii="Calibri" w:eastAsia="Calibri"/>
          <w:w w:val="95"/>
        </w:rPr>
        <w:t>a.extend</w:t>
      </w:r>
      <w:proofErr w:type="spellEnd"/>
      <w:r>
        <w:rPr>
          <w:rFonts w:ascii="Calibri" w:eastAsia="Calibri"/>
          <w:w w:val="95"/>
        </w:rPr>
        <w:t>(b)</w:t>
      </w:r>
      <w:r>
        <w:rPr>
          <w:rFonts w:ascii="Calibri" w:eastAsia="Calibri"/>
          <w:spacing w:val="85"/>
        </w:rPr>
        <w:t xml:space="preserve"> </w:t>
      </w:r>
      <w:r>
        <w:rPr>
          <w:spacing w:val="11"/>
          <w:w w:val="95"/>
        </w:rPr>
        <w:t xml:space="preserve">会将 </w:t>
      </w:r>
      <w:r>
        <w:rPr>
          <w:rFonts w:ascii="Calibri" w:eastAsia="Calibri"/>
          <w:w w:val="95"/>
        </w:rPr>
        <w:t>b</w:t>
      </w:r>
      <w:r>
        <w:rPr>
          <w:rFonts w:ascii="Calibri" w:eastAsia="Calibri"/>
          <w:spacing w:val="83"/>
        </w:rPr>
        <w:t xml:space="preserve"> </w:t>
      </w:r>
      <w:r>
        <w:rPr>
          <w:spacing w:val="-4"/>
          <w:w w:val="95"/>
        </w:rPr>
        <w:t xml:space="preserve">的元素追加到列表 </w:t>
      </w:r>
      <w:r>
        <w:rPr>
          <w:rFonts w:ascii="Calibri" w:eastAsia="Calibri"/>
          <w:w w:val="95"/>
        </w:rPr>
        <w:t>In</w:t>
      </w:r>
      <w:r>
        <w:rPr>
          <w:rFonts w:ascii="Calibri" w:eastAsia="Calibri"/>
          <w:spacing w:val="5"/>
          <w:w w:val="95"/>
        </w:rPr>
        <w:t xml:space="preserve"> [</w:t>
      </w:r>
      <w:r>
        <w:rPr>
          <w:rFonts w:ascii="Calibri" w:eastAsia="Calibri"/>
          <w:w w:val="95"/>
        </w:rPr>
        <w:t>10</w:t>
      </w:r>
      <w:r>
        <w:rPr>
          <w:rFonts w:ascii="Calibri" w:eastAsia="Calibri"/>
          <w:spacing w:val="5"/>
          <w:w w:val="95"/>
        </w:rPr>
        <w:t xml:space="preserve">]: </w:t>
      </w:r>
      <w:r>
        <w:rPr>
          <w:rFonts w:ascii="Calibri" w:eastAsia="Calibri"/>
          <w:w w:val="95"/>
        </w:rPr>
        <w:t>a</w:t>
      </w:r>
      <w:r>
        <w:rPr>
          <w:rFonts w:ascii="Calibri" w:eastAsia="Calibri"/>
          <w:spacing w:val="6"/>
          <w:w w:val="95"/>
        </w:rPr>
        <w:t xml:space="preserve"> = [</w:t>
      </w:r>
      <w:r>
        <w:rPr>
          <w:rFonts w:ascii="Calibri" w:eastAsia="Calibri"/>
          <w:w w:val="95"/>
        </w:rPr>
        <w:t>11</w:t>
      </w:r>
      <w:r>
        <w:rPr>
          <w:rFonts w:ascii="Calibri" w:eastAsia="Calibri"/>
          <w:spacing w:val="7"/>
          <w:w w:val="95"/>
        </w:rPr>
        <w:t xml:space="preserve">, </w:t>
      </w:r>
      <w:r>
        <w:rPr>
          <w:rFonts w:ascii="Calibri" w:eastAsia="Calibri"/>
          <w:w w:val="95"/>
        </w:rPr>
        <w:t>22</w:t>
      </w:r>
      <w:r>
        <w:rPr>
          <w:rFonts w:ascii="Calibri" w:eastAsia="Calibri"/>
          <w:spacing w:val="8"/>
          <w:w w:val="95"/>
        </w:rPr>
        <w:t xml:space="preserve">, </w:t>
      </w:r>
      <w:r>
        <w:rPr>
          <w:rFonts w:ascii="Calibri" w:eastAsia="Calibri"/>
          <w:w w:val="95"/>
        </w:rPr>
        <w:t>33]</w:t>
      </w:r>
      <w:r>
        <w:rPr>
          <w:rFonts w:ascii="Calibri" w:eastAsia="Calibri"/>
          <w:spacing w:val="-43"/>
          <w:w w:val="95"/>
        </w:rPr>
        <w:t xml:space="preserve"> </w:t>
      </w:r>
      <w:r>
        <w:rPr>
          <w:rFonts w:ascii="Calibri" w:eastAsia="Calibri"/>
        </w:rPr>
        <w:t>In [11]: b</w:t>
      </w:r>
      <w:r>
        <w:rPr>
          <w:rFonts w:ascii="Calibri" w:eastAsia="Calibri"/>
          <w:spacing w:val="-1"/>
        </w:rPr>
        <w:t xml:space="preserve"> = [</w:t>
      </w:r>
      <w:r>
        <w:rPr>
          <w:rFonts w:ascii="Calibri" w:eastAsia="Calibri"/>
        </w:rPr>
        <w:t>44</w:t>
      </w:r>
      <w:r>
        <w:rPr>
          <w:rFonts w:ascii="Calibri" w:eastAsia="Calibri"/>
          <w:spacing w:val="1"/>
        </w:rPr>
        <w:t xml:space="preserve">, </w:t>
      </w:r>
      <w:r>
        <w:rPr>
          <w:rFonts w:ascii="Calibri" w:eastAsia="Calibri"/>
        </w:rPr>
        <w:t>55, 66]</w:t>
      </w:r>
    </w:p>
    <w:p w14:paraId="68991866" w14:textId="77777777" w:rsidR="00382F71" w:rsidRDefault="00000000">
      <w:pPr>
        <w:pStyle w:val="a3"/>
        <w:spacing w:before="13"/>
        <w:ind w:left="471"/>
        <w:rPr>
          <w:rFonts w:ascii="Calibri"/>
        </w:rPr>
      </w:pPr>
      <w:r>
        <w:rPr>
          <w:rFonts w:ascii="Calibri"/>
        </w:rPr>
        <w:t>In</w:t>
      </w:r>
      <w:r>
        <w:rPr>
          <w:rFonts w:ascii="Calibri"/>
          <w:spacing w:val="-4"/>
        </w:rPr>
        <w:t xml:space="preserve"> </w:t>
      </w:r>
      <w:r>
        <w:rPr>
          <w:rFonts w:ascii="Calibri"/>
        </w:rPr>
        <w:t>[12]:</w:t>
      </w:r>
      <w:r>
        <w:rPr>
          <w:rFonts w:ascii="Calibri"/>
          <w:spacing w:val="-3"/>
        </w:rPr>
        <w:t xml:space="preserve"> </w:t>
      </w:r>
      <w:proofErr w:type="spellStart"/>
      <w:proofErr w:type="gramStart"/>
      <w:r>
        <w:rPr>
          <w:rFonts w:ascii="Calibri"/>
        </w:rPr>
        <w:t>a.extend</w:t>
      </w:r>
      <w:proofErr w:type="spellEnd"/>
      <w:proofErr w:type="gramEnd"/>
      <w:r>
        <w:rPr>
          <w:rFonts w:ascii="Calibri"/>
        </w:rPr>
        <w:t>(b)</w:t>
      </w:r>
    </w:p>
    <w:p w14:paraId="5449FE7C" w14:textId="77777777" w:rsidR="00382F71" w:rsidRDefault="00382F71">
      <w:pPr>
        <w:pStyle w:val="a3"/>
        <w:spacing w:before="4"/>
        <w:rPr>
          <w:rFonts w:ascii="Calibri"/>
          <w:sz w:val="17"/>
        </w:rPr>
      </w:pPr>
    </w:p>
    <w:p w14:paraId="35B4B76F" w14:textId="77777777" w:rsidR="00382F71" w:rsidRDefault="00000000">
      <w:pPr>
        <w:pStyle w:val="a3"/>
        <w:spacing w:before="1"/>
        <w:ind w:left="471"/>
        <w:rPr>
          <w:rFonts w:ascii="Calibri"/>
        </w:rPr>
      </w:pPr>
      <w:r>
        <w:rPr>
          <w:rFonts w:ascii="Calibri"/>
        </w:rPr>
        <w:t>In</w:t>
      </w:r>
      <w:r>
        <w:rPr>
          <w:rFonts w:ascii="Calibri"/>
          <w:spacing w:val="-1"/>
        </w:rPr>
        <w:t xml:space="preserve"> </w:t>
      </w:r>
      <w:r>
        <w:rPr>
          <w:rFonts w:ascii="Calibri"/>
        </w:rPr>
        <w:t>[13]:</w:t>
      </w:r>
      <w:r>
        <w:rPr>
          <w:rFonts w:ascii="Calibri"/>
          <w:spacing w:val="1"/>
        </w:rPr>
        <w:t xml:space="preserve"> </w:t>
      </w:r>
      <w:r>
        <w:rPr>
          <w:rFonts w:ascii="Calibri"/>
        </w:rPr>
        <w:t>a</w:t>
      </w:r>
    </w:p>
    <w:p w14:paraId="70EDF5BD" w14:textId="77777777" w:rsidR="00382F71" w:rsidRDefault="00382F71">
      <w:pPr>
        <w:pStyle w:val="a3"/>
        <w:spacing w:before="8"/>
        <w:rPr>
          <w:rFonts w:ascii="Calibri"/>
          <w:sz w:val="16"/>
        </w:rPr>
      </w:pPr>
    </w:p>
    <w:p w14:paraId="73F93A62" w14:textId="77777777" w:rsidR="00382F71" w:rsidRDefault="00000000">
      <w:pPr>
        <w:pStyle w:val="a3"/>
        <w:ind w:left="471"/>
        <w:rPr>
          <w:rFonts w:ascii="Calibri" w:eastAsia="Calibri"/>
        </w:rPr>
      </w:pPr>
      <w:r>
        <w:rPr>
          <w:rFonts w:ascii="Calibri" w:eastAsia="Calibri"/>
        </w:rPr>
        <w:t>Out[13]: [11</w:t>
      </w:r>
      <w:r>
        <w:rPr>
          <w:rFonts w:ascii="Calibri" w:eastAsia="Calibri"/>
          <w:spacing w:val="-1"/>
        </w:rPr>
        <w:t xml:space="preserve">, </w:t>
      </w:r>
      <w:r>
        <w:rPr>
          <w:rFonts w:ascii="Calibri" w:eastAsia="Calibri"/>
        </w:rPr>
        <w:t>22</w:t>
      </w:r>
      <w:r>
        <w:rPr>
          <w:rFonts w:ascii="Calibri" w:eastAsia="Calibri"/>
          <w:spacing w:val="-1"/>
        </w:rPr>
        <w:t xml:space="preserve">, </w:t>
      </w:r>
      <w:r>
        <w:rPr>
          <w:rFonts w:ascii="Calibri" w:eastAsia="Calibri"/>
        </w:rPr>
        <w:t>33, 44</w:t>
      </w:r>
      <w:r>
        <w:rPr>
          <w:rFonts w:ascii="Calibri" w:eastAsia="Calibri"/>
          <w:spacing w:val="-1"/>
        </w:rPr>
        <w:t xml:space="preserve">, </w:t>
      </w:r>
      <w:r>
        <w:rPr>
          <w:rFonts w:ascii="Calibri" w:eastAsia="Calibri"/>
        </w:rPr>
        <w:t>55</w:t>
      </w:r>
      <w:r>
        <w:rPr>
          <w:rFonts w:ascii="Calibri" w:eastAsia="Calibri"/>
          <w:spacing w:val="-1"/>
        </w:rPr>
        <w:t xml:space="preserve">, </w:t>
      </w:r>
      <w:r>
        <w:rPr>
          <w:rFonts w:ascii="Calibri" w:eastAsia="Calibri"/>
        </w:rPr>
        <w:t>66</w:t>
      </w:r>
      <w:r>
        <w:rPr>
          <w:rFonts w:ascii="Calibri" w:eastAsia="Calibri"/>
          <w:spacing w:val="3"/>
        </w:rPr>
        <w:t xml:space="preserve">]# </w:t>
      </w:r>
      <w:r>
        <w:rPr>
          <w:spacing w:val="-1"/>
        </w:rPr>
        <w:t xml:space="preserve">有列表 </w:t>
      </w:r>
      <w:r>
        <w:rPr>
          <w:rFonts w:ascii="Calibri" w:eastAsia="Calibri"/>
        </w:rPr>
        <w:t>c</w:t>
      </w:r>
      <w:r>
        <w:rPr>
          <w:rFonts w:ascii="Calibri" w:eastAsia="Calibri"/>
          <w:spacing w:val="51"/>
        </w:rPr>
        <w:t xml:space="preserve"> </w:t>
      </w:r>
      <w:r>
        <w:rPr>
          <w:spacing w:val="-3"/>
        </w:rPr>
        <w:t xml:space="preserve">和 字符串 </w:t>
      </w:r>
      <w:r>
        <w:rPr>
          <w:rFonts w:ascii="Calibri" w:eastAsia="Calibri"/>
        </w:rPr>
        <w:t>c</w:t>
      </w:r>
      <w:r>
        <w:rPr>
          <w:rFonts w:ascii="Calibri" w:eastAsia="Calibri"/>
          <w:spacing w:val="1"/>
        </w:rPr>
        <w:t xml:space="preserve"> </w:t>
      </w:r>
      <w:r>
        <w:rPr>
          <w:rFonts w:ascii="Calibri" w:eastAsia="Calibri"/>
        </w:rPr>
        <w:t>In</w:t>
      </w:r>
      <w:r>
        <w:rPr>
          <w:rFonts w:ascii="Calibri" w:eastAsia="Calibri"/>
          <w:spacing w:val="-2"/>
        </w:rPr>
        <w:t xml:space="preserve"> [</w:t>
      </w:r>
      <w:r>
        <w:rPr>
          <w:rFonts w:ascii="Calibri" w:eastAsia="Calibri"/>
        </w:rPr>
        <w:t>14]: c</w:t>
      </w:r>
      <w:r>
        <w:rPr>
          <w:rFonts w:ascii="Calibri" w:eastAsia="Calibri"/>
          <w:spacing w:val="-2"/>
        </w:rPr>
        <w:t xml:space="preserve"> = ['</w:t>
      </w:r>
      <w:r>
        <w:rPr>
          <w:rFonts w:ascii="Calibri" w:eastAsia="Calibri"/>
        </w:rPr>
        <w:t>j</w:t>
      </w:r>
      <w:r>
        <w:rPr>
          <w:rFonts w:ascii="Calibri" w:eastAsia="Calibri"/>
          <w:spacing w:val="-1"/>
        </w:rPr>
        <w:t>', '</w:t>
      </w:r>
      <w:r>
        <w:rPr>
          <w:rFonts w:ascii="Calibri" w:eastAsia="Calibri"/>
        </w:rPr>
        <w:t>a</w:t>
      </w:r>
      <w:r>
        <w:rPr>
          <w:rFonts w:ascii="Calibri" w:eastAsia="Calibri"/>
          <w:spacing w:val="-1"/>
        </w:rPr>
        <w:t xml:space="preserve">', </w:t>
      </w:r>
      <w:r>
        <w:rPr>
          <w:rFonts w:ascii="Calibri" w:eastAsia="Calibri"/>
        </w:rPr>
        <w:t>'v</w:t>
      </w:r>
      <w:r>
        <w:rPr>
          <w:rFonts w:ascii="Calibri" w:eastAsia="Calibri"/>
          <w:spacing w:val="-1"/>
        </w:rPr>
        <w:t>', '</w:t>
      </w:r>
      <w:r>
        <w:rPr>
          <w:rFonts w:ascii="Calibri" w:eastAsia="Calibri"/>
        </w:rPr>
        <w:t>a']</w:t>
      </w:r>
    </w:p>
    <w:p w14:paraId="3B41C301" w14:textId="77777777" w:rsidR="00382F71" w:rsidRDefault="00382F71">
      <w:pPr>
        <w:pStyle w:val="a3"/>
        <w:spacing w:before="11"/>
        <w:rPr>
          <w:rFonts w:ascii="Calibri"/>
          <w:sz w:val="16"/>
        </w:rPr>
      </w:pPr>
    </w:p>
    <w:p w14:paraId="64E2CB83" w14:textId="77777777" w:rsidR="00382F71" w:rsidRDefault="00000000">
      <w:pPr>
        <w:pStyle w:val="a3"/>
        <w:spacing w:before="1" w:line="439" w:lineRule="auto"/>
        <w:ind w:left="471" w:right="6189"/>
        <w:rPr>
          <w:rFonts w:ascii="Calibri"/>
        </w:rPr>
      </w:pPr>
      <w:r>
        <w:rPr>
          <w:rFonts w:ascii="Calibri"/>
        </w:rPr>
        <w:t>In</w:t>
      </w:r>
      <w:r>
        <w:rPr>
          <w:rFonts w:ascii="Calibri"/>
          <w:spacing w:val="-3"/>
        </w:rPr>
        <w:t xml:space="preserve"> </w:t>
      </w:r>
      <w:r>
        <w:rPr>
          <w:rFonts w:ascii="Calibri"/>
        </w:rPr>
        <w:t>[15]:</w:t>
      </w:r>
      <w:r>
        <w:rPr>
          <w:rFonts w:ascii="Calibri"/>
          <w:spacing w:val="-2"/>
        </w:rPr>
        <w:t xml:space="preserve"> </w:t>
      </w:r>
      <w:r>
        <w:rPr>
          <w:rFonts w:ascii="Calibri"/>
        </w:rPr>
        <w:t>d</w:t>
      </w:r>
      <w:r>
        <w:rPr>
          <w:rFonts w:ascii="Calibri"/>
          <w:spacing w:val="-5"/>
        </w:rPr>
        <w:t xml:space="preserve"> </w:t>
      </w:r>
      <w:r>
        <w:rPr>
          <w:rFonts w:ascii="Calibri"/>
        </w:rPr>
        <w:t>=</w:t>
      </w:r>
      <w:r>
        <w:rPr>
          <w:rFonts w:ascii="Calibri"/>
          <w:spacing w:val="-4"/>
        </w:rPr>
        <w:t xml:space="preserve"> </w:t>
      </w:r>
      <w:r>
        <w:rPr>
          <w:rFonts w:ascii="Calibri"/>
        </w:rPr>
        <w:t>"python"</w:t>
      </w:r>
      <w:r>
        <w:rPr>
          <w:rFonts w:ascii="Calibri"/>
          <w:spacing w:val="-3"/>
        </w:rPr>
        <w:t xml:space="preserve"> </w:t>
      </w:r>
      <w:r>
        <w:rPr>
          <w:rFonts w:ascii="Calibri"/>
        </w:rPr>
        <w:t>In</w:t>
      </w:r>
      <w:r>
        <w:rPr>
          <w:rFonts w:ascii="Calibri"/>
          <w:spacing w:val="-3"/>
        </w:rPr>
        <w:t xml:space="preserve"> </w:t>
      </w:r>
      <w:r>
        <w:rPr>
          <w:rFonts w:ascii="Calibri"/>
        </w:rPr>
        <w:t>[16]:</w:t>
      </w:r>
      <w:r>
        <w:rPr>
          <w:rFonts w:ascii="Calibri"/>
          <w:spacing w:val="-1"/>
        </w:rPr>
        <w:t xml:space="preserve"> </w:t>
      </w:r>
      <w:proofErr w:type="spellStart"/>
      <w:proofErr w:type="gramStart"/>
      <w:r>
        <w:rPr>
          <w:rFonts w:ascii="Calibri"/>
        </w:rPr>
        <w:t>c.extend</w:t>
      </w:r>
      <w:proofErr w:type="spellEnd"/>
      <w:proofErr w:type="gramEnd"/>
      <w:r>
        <w:rPr>
          <w:rFonts w:ascii="Calibri"/>
        </w:rPr>
        <w:t>(d)</w:t>
      </w:r>
      <w:r>
        <w:rPr>
          <w:rFonts w:ascii="Calibri"/>
          <w:spacing w:val="-45"/>
        </w:rPr>
        <w:t xml:space="preserve"> </w:t>
      </w:r>
      <w:r>
        <w:rPr>
          <w:rFonts w:ascii="Calibri"/>
        </w:rPr>
        <w:t>In [17]:</w:t>
      </w:r>
      <w:r>
        <w:rPr>
          <w:rFonts w:ascii="Calibri"/>
          <w:spacing w:val="2"/>
        </w:rPr>
        <w:t xml:space="preserve"> </w:t>
      </w:r>
      <w:r>
        <w:rPr>
          <w:rFonts w:ascii="Calibri"/>
        </w:rPr>
        <w:t>c</w:t>
      </w:r>
    </w:p>
    <w:p w14:paraId="6BA64BBC" w14:textId="77777777" w:rsidR="00382F71" w:rsidRDefault="00000000">
      <w:pPr>
        <w:pStyle w:val="a3"/>
        <w:spacing w:line="254" w:lineRule="exact"/>
        <w:ind w:left="471"/>
        <w:rPr>
          <w:rFonts w:ascii="Calibri"/>
        </w:rPr>
      </w:pPr>
      <w:proofErr w:type="gramStart"/>
      <w:r>
        <w:rPr>
          <w:rFonts w:ascii="Calibri"/>
        </w:rPr>
        <w:t>Out[</w:t>
      </w:r>
      <w:proofErr w:type="gramEnd"/>
      <w:r>
        <w:rPr>
          <w:rFonts w:ascii="Calibri"/>
        </w:rPr>
        <w:t>17]:</w:t>
      </w:r>
      <w:r>
        <w:rPr>
          <w:rFonts w:ascii="Calibri"/>
          <w:spacing w:val="-2"/>
        </w:rPr>
        <w:t xml:space="preserve"> </w:t>
      </w:r>
      <w:r>
        <w:rPr>
          <w:rFonts w:ascii="Calibri"/>
        </w:rPr>
        <w:t>['j',</w:t>
      </w:r>
      <w:r>
        <w:rPr>
          <w:rFonts w:ascii="Calibri"/>
          <w:spacing w:val="-2"/>
        </w:rPr>
        <w:t xml:space="preserve"> </w:t>
      </w:r>
      <w:r>
        <w:rPr>
          <w:rFonts w:ascii="Calibri"/>
        </w:rPr>
        <w:t>'a',</w:t>
      </w:r>
      <w:r>
        <w:rPr>
          <w:rFonts w:ascii="Calibri"/>
          <w:spacing w:val="-2"/>
        </w:rPr>
        <w:t xml:space="preserve"> </w:t>
      </w:r>
      <w:r>
        <w:rPr>
          <w:rFonts w:ascii="Calibri"/>
        </w:rPr>
        <w:t>'v',</w:t>
      </w:r>
      <w:r>
        <w:rPr>
          <w:rFonts w:ascii="Calibri"/>
          <w:spacing w:val="-2"/>
        </w:rPr>
        <w:t xml:space="preserve"> </w:t>
      </w:r>
      <w:r>
        <w:rPr>
          <w:rFonts w:ascii="Calibri"/>
        </w:rPr>
        <w:t>'a',</w:t>
      </w:r>
      <w:r>
        <w:rPr>
          <w:rFonts w:ascii="Calibri"/>
          <w:spacing w:val="-3"/>
        </w:rPr>
        <w:t xml:space="preserve"> </w:t>
      </w:r>
      <w:r>
        <w:rPr>
          <w:rFonts w:ascii="Calibri"/>
        </w:rPr>
        <w:t>'p',</w:t>
      </w:r>
      <w:r>
        <w:rPr>
          <w:rFonts w:ascii="Calibri"/>
          <w:spacing w:val="-2"/>
        </w:rPr>
        <w:t xml:space="preserve"> </w:t>
      </w:r>
      <w:r>
        <w:rPr>
          <w:rFonts w:ascii="Calibri"/>
        </w:rPr>
        <w:t>'y',</w:t>
      </w:r>
      <w:r>
        <w:rPr>
          <w:rFonts w:ascii="Calibri"/>
          <w:spacing w:val="-2"/>
        </w:rPr>
        <w:t xml:space="preserve"> </w:t>
      </w:r>
      <w:r>
        <w:rPr>
          <w:rFonts w:ascii="Calibri"/>
        </w:rPr>
        <w:t>'t',</w:t>
      </w:r>
      <w:r>
        <w:rPr>
          <w:rFonts w:ascii="Calibri"/>
          <w:spacing w:val="-1"/>
        </w:rPr>
        <w:t xml:space="preserve"> </w:t>
      </w:r>
      <w:r>
        <w:rPr>
          <w:rFonts w:ascii="Calibri"/>
        </w:rPr>
        <w:t>'h',</w:t>
      </w:r>
      <w:r>
        <w:rPr>
          <w:rFonts w:ascii="Calibri"/>
          <w:spacing w:val="-2"/>
        </w:rPr>
        <w:t xml:space="preserve"> </w:t>
      </w:r>
      <w:r>
        <w:rPr>
          <w:rFonts w:ascii="Calibri"/>
        </w:rPr>
        <w:t>'o',</w:t>
      </w:r>
      <w:r>
        <w:rPr>
          <w:rFonts w:ascii="Calibri"/>
          <w:spacing w:val="-2"/>
        </w:rPr>
        <w:t xml:space="preserve"> </w:t>
      </w:r>
      <w:r>
        <w:rPr>
          <w:rFonts w:ascii="Calibri"/>
        </w:rPr>
        <w:t>'n']</w:t>
      </w:r>
    </w:p>
    <w:p w14:paraId="65B461C2" w14:textId="77777777" w:rsidR="00382F71" w:rsidRDefault="00382F71">
      <w:pPr>
        <w:pStyle w:val="a3"/>
        <w:rPr>
          <w:rFonts w:ascii="Calibri"/>
          <w:sz w:val="20"/>
        </w:rPr>
      </w:pPr>
    </w:p>
    <w:p w14:paraId="5417300F" w14:textId="77777777" w:rsidR="00382F71" w:rsidRDefault="00382F71">
      <w:pPr>
        <w:pStyle w:val="a3"/>
        <w:rPr>
          <w:rFonts w:ascii="Calibri"/>
          <w:sz w:val="20"/>
        </w:rPr>
      </w:pPr>
    </w:p>
    <w:p w14:paraId="189B8E76" w14:textId="77777777" w:rsidR="00382F71" w:rsidRDefault="00382F71">
      <w:pPr>
        <w:pStyle w:val="a3"/>
        <w:rPr>
          <w:rFonts w:ascii="Calibri"/>
          <w:sz w:val="20"/>
        </w:rPr>
      </w:pPr>
    </w:p>
    <w:p w14:paraId="22B504A2" w14:textId="77777777" w:rsidR="00382F71" w:rsidRDefault="00000000">
      <w:pPr>
        <w:pStyle w:val="a5"/>
        <w:numPr>
          <w:ilvl w:val="2"/>
          <w:numId w:val="210"/>
        </w:numPr>
        <w:tabs>
          <w:tab w:val="left" w:pos="1192"/>
        </w:tabs>
        <w:spacing w:before="152"/>
        <w:ind w:hanging="721"/>
        <w:rPr>
          <w:rFonts w:ascii="Calibri" w:eastAsia="Calibri"/>
          <w:color w:val="4AACC5"/>
          <w:sz w:val="28"/>
        </w:rPr>
      </w:pPr>
      <w:bookmarkStart w:id="1083" w:name="8.6.3取值和修改取值：列表名[index]_：根据下标来取值。"/>
      <w:bookmarkStart w:id="1084" w:name="_bookmark539"/>
      <w:bookmarkEnd w:id="1083"/>
      <w:bookmarkEnd w:id="1084"/>
      <w:r>
        <w:rPr>
          <w:color w:val="4AACC5"/>
          <w:sz w:val="28"/>
        </w:rPr>
        <w:t>取值和修改取值：列表名</w:t>
      </w:r>
      <w:r>
        <w:rPr>
          <w:rFonts w:ascii="Calibri" w:eastAsia="Calibri"/>
          <w:b/>
          <w:color w:val="4AACC5"/>
          <w:sz w:val="28"/>
        </w:rPr>
        <w:t>[index</w:t>
      </w:r>
      <w:r>
        <w:rPr>
          <w:rFonts w:ascii="Calibri" w:eastAsia="Calibri"/>
          <w:b/>
          <w:color w:val="4AACC5"/>
          <w:spacing w:val="39"/>
          <w:sz w:val="28"/>
        </w:rPr>
        <w:t xml:space="preserve">] </w:t>
      </w:r>
      <w:r>
        <w:rPr>
          <w:color w:val="4AACC5"/>
          <w:sz w:val="28"/>
        </w:rPr>
        <w:t>：根据下标来取值。</w:t>
      </w:r>
    </w:p>
    <w:p w14:paraId="157F846F" w14:textId="77777777" w:rsidR="00382F71" w:rsidRDefault="00382F71">
      <w:pPr>
        <w:pStyle w:val="a3"/>
        <w:spacing w:before="5"/>
        <w:rPr>
          <w:sz w:val="23"/>
        </w:rPr>
      </w:pPr>
    </w:p>
    <w:p w14:paraId="58085809" w14:textId="77777777" w:rsidR="00382F71" w:rsidRDefault="00000000">
      <w:pPr>
        <w:pStyle w:val="a3"/>
        <w:spacing w:line="439" w:lineRule="auto"/>
        <w:ind w:left="471" w:right="4425"/>
        <w:rPr>
          <w:rFonts w:ascii="Calibri"/>
        </w:rPr>
      </w:pPr>
      <w:r>
        <w:rPr>
          <w:rFonts w:ascii="Calibri"/>
        </w:rPr>
        <w:t>In</w:t>
      </w:r>
      <w:r>
        <w:rPr>
          <w:rFonts w:ascii="Calibri"/>
          <w:spacing w:val="-4"/>
        </w:rPr>
        <w:t xml:space="preserve"> </w:t>
      </w:r>
      <w:r>
        <w:rPr>
          <w:rFonts w:ascii="Calibri"/>
        </w:rPr>
        <w:t>[19]:</w:t>
      </w:r>
      <w:r>
        <w:rPr>
          <w:rFonts w:ascii="Calibri"/>
          <w:spacing w:val="-2"/>
        </w:rPr>
        <w:t xml:space="preserve"> </w:t>
      </w:r>
      <w:proofErr w:type="spellStart"/>
      <w:r>
        <w:rPr>
          <w:rFonts w:ascii="Calibri"/>
        </w:rPr>
        <w:t>name_list</w:t>
      </w:r>
      <w:proofErr w:type="spellEnd"/>
      <w:r>
        <w:rPr>
          <w:rFonts w:ascii="Calibri"/>
          <w:spacing w:val="-5"/>
        </w:rPr>
        <w:t xml:space="preserve"> </w:t>
      </w:r>
      <w:r>
        <w:rPr>
          <w:rFonts w:ascii="Calibri"/>
        </w:rPr>
        <w:t>=</w:t>
      </w:r>
      <w:r>
        <w:rPr>
          <w:rFonts w:ascii="Calibri"/>
          <w:spacing w:val="-5"/>
        </w:rPr>
        <w:t xml:space="preserve"> </w:t>
      </w:r>
      <w:r>
        <w:rPr>
          <w:rFonts w:ascii="Calibri"/>
        </w:rPr>
        <w:t>["</w:t>
      </w:r>
      <w:proofErr w:type="spellStart"/>
      <w:r>
        <w:rPr>
          <w:rFonts w:ascii="Calibri"/>
        </w:rPr>
        <w:t>zhangsan</w:t>
      </w:r>
      <w:proofErr w:type="spellEnd"/>
      <w:r>
        <w:rPr>
          <w:rFonts w:ascii="Calibri"/>
        </w:rPr>
        <w:t>",</w:t>
      </w:r>
      <w:r>
        <w:rPr>
          <w:rFonts w:ascii="Calibri"/>
          <w:spacing w:val="-3"/>
        </w:rPr>
        <w:t xml:space="preserve"> </w:t>
      </w:r>
      <w:r>
        <w:rPr>
          <w:rFonts w:ascii="Calibri"/>
        </w:rPr>
        <w:t>"</w:t>
      </w:r>
      <w:proofErr w:type="spellStart"/>
      <w:r>
        <w:rPr>
          <w:rFonts w:ascii="Calibri"/>
        </w:rPr>
        <w:t>lisi</w:t>
      </w:r>
      <w:proofErr w:type="spellEnd"/>
      <w:r>
        <w:rPr>
          <w:rFonts w:ascii="Calibri"/>
        </w:rPr>
        <w:t>",</w:t>
      </w:r>
      <w:r>
        <w:rPr>
          <w:rFonts w:ascii="Calibri"/>
          <w:spacing w:val="-2"/>
        </w:rPr>
        <w:t xml:space="preserve"> </w:t>
      </w:r>
      <w:r>
        <w:rPr>
          <w:rFonts w:ascii="Calibri"/>
        </w:rPr>
        <w:t>"</w:t>
      </w:r>
      <w:proofErr w:type="spellStart"/>
      <w:r>
        <w:rPr>
          <w:rFonts w:ascii="Calibri"/>
        </w:rPr>
        <w:t>wangwu</w:t>
      </w:r>
      <w:proofErr w:type="spellEnd"/>
      <w:r>
        <w:rPr>
          <w:rFonts w:ascii="Calibri"/>
        </w:rPr>
        <w:t>",</w:t>
      </w:r>
      <w:r>
        <w:rPr>
          <w:rFonts w:ascii="Calibri"/>
          <w:spacing w:val="-3"/>
        </w:rPr>
        <w:t xml:space="preserve"> </w:t>
      </w:r>
      <w:r>
        <w:rPr>
          <w:rFonts w:ascii="Calibri"/>
        </w:rPr>
        <w:t>"</w:t>
      </w:r>
      <w:proofErr w:type="spellStart"/>
      <w:r>
        <w:rPr>
          <w:rFonts w:ascii="Calibri"/>
        </w:rPr>
        <w:t>zhaoliu</w:t>
      </w:r>
      <w:proofErr w:type="spellEnd"/>
      <w:r>
        <w:rPr>
          <w:rFonts w:ascii="Calibri"/>
        </w:rPr>
        <w:t>"]</w:t>
      </w:r>
      <w:r>
        <w:rPr>
          <w:rFonts w:ascii="Calibri"/>
          <w:spacing w:val="-45"/>
        </w:rPr>
        <w:t xml:space="preserve"> </w:t>
      </w:r>
      <w:r>
        <w:rPr>
          <w:rFonts w:ascii="Calibri"/>
        </w:rPr>
        <w:t>In [20]:</w:t>
      </w:r>
      <w:r>
        <w:rPr>
          <w:rFonts w:ascii="Calibri"/>
          <w:spacing w:val="2"/>
        </w:rPr>
        <w:t xml:space="preserve"> </w:t>
      </w:r>
      <w:proofErr w:type="spellStart"/>
      <w:r>
        <w:rPr>
          <w:rFonts w:ascii="Calibri"/>
        </w:rPr>
        <w:t>name_</w:t>
      </w:r>
      <w:proofErr w:type="gramStart"/>
      <w:r>
        <w:rPr>
          <w:rFonts w:ascii="Calibri"/>
        </w:rPr>
        <w:t>list</w:t>
      </w:r>
      <w:proofErr w:type="spellEnd"/>
      <w:r>
        <w:rPr>
          <w:rFonts w:ascii="Calibri"/>
        </w:rPr>
        <w:t>[</w:t>
      </w:r>
      <w:proofErr w:type="gramEnd"/>
      <w:r>
        <w:rPr>
          <w:rFonts w:ascii="Calibri"/>
        </w:rPr>
        <w:t>0]</w:t>
      </w:r>
    </w:p>
    <w:p w14:paraId="53263692" w14:textId="77777777" w:rsidR="00382F71" w:rsidRDefault="00000000">
      <w:pPr>
        <w:pStyle w:val="a3"/>
        <w:spacing w:line="439" w:lineRule="auto"/>
        <w:ind w:left="471" w:right="7931"/>
        <w:rPr>
          <w:rFonts w:ascii="Calibri"/>
        </w:rPr>
      </w:pPr>
      <w:proofErr w:type="gramStart"/>
      <w:r>
        <w:rPr>
          <w:rFonts w:ascii="Calibri"/>
        </w:rPr>
        <w:t>Out[</w:t>
      </w:r>
      <w:proofErr w:type="gramEnd"/>
      <w:r>
        <w:rPr>
          <w:rFonts w:ascii="Calibri"/>
        </w:rPr>
        <w:t>20]: '</w:t>
      </w:r>
      <w:proofErr w:type="spellStart"/>
      <w:r>
        <w:rPr>
          <w:rFonts w:ascii="Calibri"/>
        </w:rPr>
        <w:t>zhangsan</w:t>
      </w:r>
      <w:proofErr w:type="spellEnd"/>
      <w:r>
        <w:rPr>
          <w:rFonts w:ascii="Calibri"/>
        </w:rPr>
        <w:t>'</w:t>
      </w:r>
      <w:r>
        <w:rPr>
          <w:rFonts w:ascii="Calibri"/>
          <w:spacing w:val="1"/>
        </w:rPr>
        <w:t xml:space="preserve"> </w:t>
      </w:r>
      <w:r>
        <w:rPr>
          <w:rFonts w:ascii="Calibri"/>
        </w:rPr>
        <w:t xml:space="preserve">In [21]: </w:t>
      </w:r>
      <w:proofErr w:type="spellStart"/>
      <w:r>
        <w:rPr>
          <w:rFonts w:ascii="Calibri"/>
        </w:rPr>
        <w:t>name_list</w:t>
      </w:r>
      <w:proofErr w:type="spellEnd"/>
      <w:r>
        <w:rPr>
          <w:rFonts w:ascii="Calibri"/>
        </w:rPr>
        <w:t>[3]</w:t>
      </w:r>
      <w:r>
        <w:rPr>
          <w:rFonts w:ascii="Calibri"/>
          <w:spacing w:val="-45"/>
        </w:rPr>
        <w:t xml:space="preserve"> </w:t>
      </w:r>
      <w:r>
        <w:rPr>
          <w:rFonts w:ascii="Calibri"/>
        </w:rPr>
        <w:t>Out[21]: '</w:t>
      </w:r>
      <w:proofErr w:type="spellStart"/>
      <w:r>
        <w:rPr>
          <w:rFonts w:ascii="Calibri"/>
        </w:rPr>
        <w:t>zhaoliu</w:t>
      </w:r>
      <w:proofErr w:type="spellEnd"/>
      <w:r>
        <w:rPr>
          <w:rFonts w:ascii="Calibri"/>
        </w:rPr>
        <w:t>'</w:t>
      </w:r>
    </w:p>
    <w:p w14:paraId="7C086F0E" w14:textId="77777777" w:rsidR="00382F71" w:rsidRDefault="00000000">
      <w:pPr>
        <w:pStyle w:val="a3"/>
        <w:spacing w:line="258" w:lineRule="exact"/>
        <w:ind w:left="471"/>
      </w:pPr>
      <w:r>
        <w:t>修改：列表名</w:t>
      </w:r>
      <w:r>
        <w:rPr>
          <w:rFonts w:ascii="Calibri" w:eastAsia="Calibri"/>
        </w:rPr>
        <w:t>[index</w:t>
      </w:r>
      <w:r>
        <w:rPr>
          <w:rFonts w:ascii="Calibri" w:eastAsia="Calibri"/>
          <w:spacing w:val="-1"/>
        </w:rPr>
        <w:t xml:space="preserve">] = </w:t>
      </w:r>
      <w:r>
        <w:t>数据：修改指定索引的数据。</w:t>
      </w:r>
    </w:p>
    <w:p w14:paraId="6A995B21" w14:textId="77777777" w:rsidR="00382F71" w:rsidRDefault="00382F71">
      <w:pPr>
        <w:pStyle w:val="a3"/>
        <w:spacing w:before="12"/>
        <w:rPr>
          <w:sz w:val="15"/>
        </w:rPr>
      </w:pPr>
    </w:p>
    <w:p w14:paraId="1849E253" w14:textId="77777777" w:rsidR="00382F71" w:rsidRDefault="00000000">
      <w:pPr>
        <w:pStyle w:val="a3"/>
        <w:spacing w:before="1" w:line="439" w:lineRule="auto"/>
        <w:ind w:left="471" w:right="6994"/>
        <w:rPr>
          <w:rFonts w:ascii="Calibri"/>
        </w:rPr>
      </w:pPr>
      <w:r>
        <w:rPr>
          <w:rFonts w:ascii="Calibri"/>
        </w:rPr>
        <w:t>In</w:t>
      </w:r>
      <w:r>
        <w:rPr>
          <w:rFonts w:ascii="Calibri"/>
          <w:spacing w:val="-5"/>
        </w:rPr>
        <w:t xml:space="preserve"> </w:t>
      </w:r>
      <w:r>
        <w:rPr>
          <w:rFonts w:ascii="Calibri"/>
        </w:rPr>
        <w:t>[22]:</w:t>
      </w:r>
      <w:r>
        <w:rPr>
          <w:rFonts w:ascii="Calibri"/>
          <w:spacing w:val="-4"/>
        </w:rPr>
        <w:t xml:space="preserve"> </w:t>
      </w:r>
      <w:proofErr w:type="spellStart"/>
      <w:r>
        <w:rPr>
          <w:rFonts w:ascii="Calibri"/>
        </w:rPr>
        <w:t>name_</w:t>
      </w:r>
      <w:proofErr w:type="gramStart"/>
      <w:r>
        <w:rPr>
          <w:rFonts w:ascii="Calibri"/>
        </w:rPr>
        <w:t>list</w:t>
      </w:r>
      <w:proofErr w:type="spellEnd"/>
      <w:r>
        <w:rPr>
          <w:rFonts w:ascii="Calibri"/>
        </w:rPr>
        <w:t>[</w:t>
      </w:r>
      <w:proofErr w:type="gramEnd"/>
      <w:r>
        <w:rPr>
          <w:rFonts w:ascii="Calibri"/>
        </w:rPr>
        <w:t>0]</w:t>
      </w:r>
      <w:r>
        <w:rPr>
          <w:rFonts w:ascii="Calibri"/>
          <w:spacing w:val="-5"/>
        </w:rPr>
        <w:t xml:space="preserve"> </w:t>
      </w:r>
      <w:r>
        <w:rPr>
          <w:rFonts w:ascii="Calibri"/>
        </w:rPr>
        <w:t>=</w:t>
      </w:r>
      <w:r>
        <w:rPr>
          <w:rFonts w:ascii="Calibri"/>
          <w:spacing w:val="-7"/>
        </w:rPr>
        <w:t xml:space="preserve"> </w:t>
      </w:r>
      <w:r>
        <w:rPr>
          <w:rFonts w:ascii="Calibri"/>
        </w:rPr>
        <w:t>"Sasuke"</w:t>
      </w:r>
      <w:r>
        <w:rPr>
          <w:rFonts w:ascii="Calibri"/>
          <w:spacing w:val="-44"/>
        </w:rPr>
        <w:t xml:space="preserve"> </w:t>
      </w:r>
      <w:r>
        <w:rPr>
          <w:rFonts w:ascii="Calibri"/>
        </w:rPr>
        <w:t>In [23]:</w:t>
      </w:r>
      <w:r>
        <w:rPr>
          <w:rFonts w:ascii="Calibri"/>
          <w:spacing w:val="2"/>
        </w:rPr>
        <w:t xml:space="preserve"> </w:t>
      </w:r>
      <w:proofErr w:type="spellStart"/>
      <w:r>
        <w:rPr>
          <w:rFonts w:ascii="Calibri"/>
        </w:rPr>
        <w:t>name_list</w:t>
      </w:r>
      <w:proofErr w:type="spellEnd"/>
    </w:p>
    <w:p w14:paraId="657C3BC1" w14:textId="77777777" w:rsidR="00382F71" w:rsidRDefault="00000000">
      <w:pPr>
        <w:pStyle w:val="a3"/>
        <w:spacing w:line="254" w:lineRule="exact"/>
        <w:ind w:left="471"/>
        <w:rPr>
          <w:rFonts w:ascii="Calibri"/>
        </w:rPr>
      </w:pPr>
      <w:proofErr w:type="gramStart"/>
      <w:r>
        <w:rPr>
          <w:rFonts w:ascii="Calibri"/>
        </w:rPr>
        <w:t>Out[</w:t>
      </w:r>
      <w:proofErr w:type="gramEnd"/>
      <w:r>
        <w:rPr>
          <w:rFonts w:ascii="Calibri"/>
        </w:rPr>
        <w:t>23]:</w:t>
      </w:r>
      <w:r>
        <w:rPr>
          <w:rFonts w:ascii="Calibri"/>
          <w:spacing w:val="-5"/>
        </w:rPr>
        <w:t xml:space="preserve"> </w:t>
      </w:r>
      <w:r>
        <w:rPr>
          <w:rFonts w:ascii="Calibri"/>
        </w:rPr>
        <w:t>['Sasuke',</w:t>
      </w:r>
      <w:r>
        <w:rPr>
          <w:rFonts w:ascii="Calibri"/>
          <w:spacing w:val="-6"/>
        </w:rPr>
        <w:t xml:space="preserve"> </w:t>
      </w:r>
      <w:r>
        <w:rPr>
          <w:rFonts w:ascii="Calibri"/>
        </w:rPr>
        <w:t>'</w:t>
      </w:r>
      <w:proofErr w:type="spellStart"/>
      <w:r>
        <w:rPr>
          <w:rFonts w:ascii="Calibri"/>
        </w:rPr>
        <w:t>lisi</w:t>
      </w:r>
      <w:proofErr w:type="spellEnd"/>
      <w:r>
        <w:rPr>
          <w:rFonts w:ascii="Calibri"/>
        </w:rPr>
        <w:t>',</w:t>
      </w:r>
      <w:r>
        <w:rPr>
          <w:rFonts w:ascii="Calibri"/>
          <w:spacing w:val="-4"/>
        </w:rPr>
        <w:t xml:space="preserve"> </w:t>
      </w:r>
      <w:r>
        <w:rPr>
          <w:rFonts w:ascii="Calibri"/>
        </w:rPr>
        <w:t>'</w:t>
      </w:r>
      <w:proofErr w:type="spellStart"/>
      <w:r>
        <w:rPr>
          <w:rFonts w:ascii="Calibri"/>
        </w:rPr>
        <w:t>wangwu</w:t>
      </w:r>
      <w:proofErr w:type="spellEnd"/>
      <w:r>
        <w:rPr>
          <w:rFonts w:ascii="Calibri"/>
        </w:rPr>
        <w:t>',</w:t>
      </w:r>
      <w:r>
        <w:rPr>
          <w:rFonts w:ascii="Calibri"/>
          <w:spacing w:val="-6"/>
        </w:rPr>
        <w:t xml:space="preserve"> </w:t>
      </w:r>
      <w:r>
        <w:rPr>
          <w:rFonts w:ascii="Calibri"/>
        </w:rPr>
        <w:t>'</w:t>
      </w:r>
      <w:proofErr w:type="spellStart"/>
      <w:r>
        <w:rPr>
          <w:rFonts w:ascii="Calibri"/>
        </w:rPr>
        <w:t>zhaoliu</w:t>
      </w:r>
      <w:proofErr w:type="spellEnd"/>
      <w:r>
        <w:rPr>
          <w:rFonts w:ascii="Calibri"/>
        </w:rPr>
        <w:t>']</w:t>
      </w:r>
    </w:p>
    <w:p w14:paraId="6A0D3E64" w14:textId="77777777" w:rsidR="00382F71" w:rsidRDefault="00382F71">
      <w:pPr>
        <w:pStyle w:val="a3"/>
        <w:rPr>
          <w:rFonts w:ascii="Calibri"/>
          <w:sz w:val="20"/>
        </w:rPr>
      </w:pPr>
    </w:p>
    <w:p w14:paraId="191F7605" w14:textId="77777777" w:rsidR="00382F71" w:rsidRDefault="00382F71">
      <w:pPr>
        <w:pStyle w:val="a3"/>
        <w:rPr>
          <w:rFonts w:ascii="Calibri"/>
          <w:sz w:val="20"/>
        </w:rPr>
      </w:pPr>
    </w:p>
    <w:p w14:paraId="66FF62AC" w14:textId="77777777" w:rsidR="00382F71" w:rsidRDefault="00382F71">
      <w:pPr>
        <w:pStyle w:val="a3"/>
        <w:rPr>
          <w:rFonts w:ascii="Calibri"/>
          <w:sz w:val="20"/>
        </w:rPr>
      </w:pPr>
    </w:p>
    <w:p w14:paraId="6E795DE9" w14:textId="77777777" w:rsidR="00382F71" w:rsidRDefault="00000000">
      <w:pPr>
        <w:pStyle w:val="a5"/>
        <w:numPr>
          <w:ilvl w:val="2"/>
          <w:numId w:val="210"/>
        </w:numPr>
        <w:tabs>
          <w:tab w:val="left" w:pos="1192"/>
        </w:tabs>
        <w:spacing w:before="152"/>
        <w:ind w:hanging="721"/>
        <w:rPr>
          <w:rFonts w:ascii="Calibri" w:eastAsia="Calibri"/>
          <w:color w:val="4AACC5"/>
          <w:sz w:val="28"/>
        </w:rPr>
      </w:pPr>
      <w:bookmarkStart w:id="1085" w:name="8.6.4删除_del_列表名[index]：删除指定索引的数据。"/>
      <w:bookmarkStart w:id="1086" w:name="_bookmark540"/>
      <w:bookmarkEnd w:id="1085"/>
      <w:bookmarkEnd w:id="1086"/>
      <w:r>
        <w:rPr>
          <w:color w:val="4AACC5"/>
          <w:sz w:val="28"/>
        </w:rPr>
        <w:t xml:space="preserve">删除 </w:t>
      </w:r>
      <w:r>
        <w:rPr>
          <w:rFonts w:ascii="Calibri" w:eastAsia="Calibri"/>
          <w:b/>
          <w:color w:val="4AACC5"/>
          <w:sz w:val="28"/>
        </w:rPr>
        <w:t>del</w:t>
      </w:r>
      <w:r>
        <w:rPr>
          <w:rFonts w:ascii="Calibri" w:eastAsia="Calibri"/>
          <w:b/>
          <w:color w:val="4AACC5"/>
          <w:spacing w:val="72"/>
          <w:sz w:val="28"/>
        </w:rPr>
        <w:t xml:space="preserve"> </w:t>
      </w:r>
      <w:r>
        <w:rPr>
          <w:color w:val="4AACC5"/>
          <w:sz w:val="28"/>
        </w:rPr>
        <w:t>列表名</w:t>
      </w:r>
      <w:r>
        <w:rPr>
          <w:rFonts w:ascii="Calibri" w:eastAsia="Calibri"/>
          <w:b/>
          <w:color w:val="4AACC5"/>
          <w:sz w:val="28"/>
        </w:rPr>
        <w:t>[index]</w:t>
      </w:r>
      <w:r>
        <w:rPr>
          <w:color w:val="4AACC5"/>
          <w:sz w:val="28"/>
        </w:rPr>
        <w:t>：删除指定索引的数据。</w:t>
      </w:r>
    </w:p>
    <w:p w14:paraId="4114B665" w14:textId="77777777" w:rsidR="00382F71" w:rsidRDefault="00382F71">
      <w:pPr>
        <w:pStyle w:val="a3"/>
        <w:spacing w:before="10"/>
        <w:rPr>
          <w:sz w:val="22"/>
        </w:rPr>
      </w:pPr>
    </w:p>
    <w:p w14:paraId="52A6192E" w14:textId="77777777" w:rsidR="00382F71" w:rsidRDefault="00000000">
      <w:pPr>
        <w:pStyle w:val="a3"/>
        <w:ind w:left="471"/>
      </w:pPr>
      <w:r>
        <w:rPr>
          <w:rFonts w:ascii="Calibri" w:eastAsia="Calibri"/>
        </w:rPr>
        <w:t>In</w:t>
      </w:r>
      <w:r>
        <w:rPr>
          <w:rFonts w:ascii="Calibri" w:eastAsia="Calibri"/>
          <w:spacing w:val="-1"/>
        </w:rPr>
        <w:t xml:space="preserve"> [</w:t>
      </w:r>
      <w:r>
        <w:rPr>
          <w:rFonts w:ascii="Calibri" w:eastAsia="Calibri"/>
        </w:rPr>
        <w:t>25</w:t>
      </w:r>
      <w:r>
        <w:rPr>
          <w:rFonts w:ascii="Calibri" w:eastAsia="Calibri"/>
          <w:spacing w:val="-1"/>
        </w:rPr>
        <w:t xml:space="preserve">]: </w:t>
      </w:r>
      <w:proofErr w:type="spellStart"/>
      <w:r>
        <w:rPr>
          <w:rFonts w:ascii="Calibri" w:eastAsia="Calibri"/>
        </w:rPr>
        <w:t>name_list</w:t>
      </w:r>
      <w:proofErr w:type="spellEnd"/>
      <w:r>
        <w:rPr>
          <w:rFonts w:ascii="Calibri" w:eastAsia="Calibri"/>
          <w:spacing w:val="-2"/>
        </w:rPr>
        <w:t xml:space="preserve"> = ["</w:t>
      </w:r>
      <w:proofErr w:type="spellStart"/>
      <w:r>
        <w:rPr>
          <w:rFonts w:ascii="Calibri" w:eastAsia="Calibri"/>
        </w:rPr>
        <w:t>zhangsan</w:t>
      </w:r>
      <w:proofErr w:type="spellEnd"/>
      <w:r>
        <w:rPr>
          <w:rFonts w:ascii="Calibri" w:eastAsia="Calibri"/>
        </w:rPr>
        <w:t>",</w:t>
      </w:r>
      <w:r>
        <w:rPr>
          <w:rFonts w:ascii="Calibri" w:eastAsia="Calibri"/>
          <w:spacing w:val="-1"/>
        </w:rPr>
        <w:t xml:space="preserve"> </w:t>
      </w:r>
      <w:r>
        <w:rPr>
          <w:rFonts w:ascii="Calibri" w:eastAsia="Calibri"/>
        </w:rPr>
        <w:t>"</w:t>
      </w:r>
      <w:proofErr w:type="spellStart"/>
      <w:r>
        <w:rPr>
          <w:rFonts w:ascii="Calibri" w:eastAsia="Calibri"/>
        </w:rPr>
        <w:t>lisi</w:t>
      </w:r>
      <w:proofErr w:type="spellEnd"/>
      <w:r>
        <w:rPr>
          <w:rFonts w:ascii="Calibri" w:eastAsia="Calibri"/>
        </w:rPr>
        <w:t>", "</w:t>
      </w:r>
      <w:proofErr w:type="spellStart"/>
      <w:r>
        <w:rPr>
          <w:rFonts w:ascii="Calibri" w:eastAsia="Calibri"/>
        </w:rPr>
        <w:t>wangwu</w:t>
      </w:r>
      <w:proofErr w:type="spellEnd"/>
      <w:r>
        <w:rPr>
          <w:rFonts w:ascii="Calibri" w:eastAsia="Calibri"/>
        </w:rPr>
        <w:t>",</w:t>
      </w:r>
      <w:r>
        <w:rPr>
          <w:rFonts w:ascii="Calibri" w:eastAsia="Calibri"/>
          <w:spacing w:val="-1"/>
        </w:rPr>
        <w:t xml:space="preserve"> "</w:t>
      </w:r>
      <w:proofErr w:type="spellStart"/>
      <w:r>
        <w:rPr>
          <w:rFonts w:ascii="Calibri" w:eastAsia="Calibri"/>
        </w:rPr>
        <w:t>zhaoliu</w:t>
      </w:r>
      <w:proofErr w:type="spellEnd"/>
      <w:r>
        <w:rPr>
          <w:rFonts w:ascii="Calibri" w:eastAsia="Calibri"/>
        </w:rPr>
        <w:t>"]#</w:t>
      </w:r>
      <w:r>
        <w:rPr>
          <w:rFonts w:ascii="Calibri" w:eastAsia="Calibri"/>
          <w:spacing w:val="7"/>
        </w:rPr>
        <w:t xml:space="preserve"> </w:t>
      </w:r>
      <w:r>
        <w:rPr>
          <w:spacing w:val="-1"/>
        </w:rPr>
        <w:t xml:space="preserve">删除索引是 </w:t>
      </w:r>
      <w:r>
        <w:rPr>
          <w:rFonts w:ascii="Calibri" w:eastAsia="Calibri"/>
        </w:rPr>
        <w:t>1</w:t>
      </w:r>
      <w:r>
        <w:rPr>
          <w:rFonts w:ascii="Calibri" w:eastAsia="Calibri"/>
          <w:spacing w:val="52"/>
        </w:rPr>
        <w:t xml:space="preserve"> </w:t>
      </w:r>
      <w:r>
        <w:t>的数据</w:t>
      </w:r>
    </w:p>
    <w:p w14:paraId="4920E768" w14:textId="77777777" w:rsidR="00382F71" w:rsidRDefault="00382F71">
      <w:pPr>
        <w:pStyle w:val="a3"/>
        <w:spacing w:before="2"/>
        <w:rPr>
          <w:sz w:val="16"/>
        </w:rPr>
      </w:pPr>
    </w:p>
    <w:p w14:paraId="0E5A57A0" w14:textId="77777777" w:rsidR="00382F71" w:rsidRDefault="00000000">
      <w:pPr>
        <w:pStyle w:val="a3"/>
        <w:spacing w:line="439" w:lineRule="auto"/>
        <w:ind w:left="471" w:right="7620"/>
        <w:rPr>
          <w:rFonts w:ascii="Calibri"/>
        </w:rPr>
      </w:pPr>
      <w:r>
        <w:rPr>
          <w:rFonts w:ascii="Calibri"/>
        </w:rPr>
        <w:t xml:space="preserve">In [26]: del </w:t>
      </w:r>
      <w:proofErr w:type="spellStart"/>
      <w:r>
        <w:rPr>
          <w:rFonts w:ascii="Calibri"/>
        </w:rPr>
        <w:t>name_</w:t>
      </w:r>
      <w:proofErr w:type="gramStart"/>
      <w:r>
        <w:rPr>
          <w:rFonts w:ascii="Calibri"/>
        </w:rPr>
        <w:t>list</w:t>
      </w:r>
      <w:proofErr w:type="spellEnd"/>
      <w:r>
        <w:rPr>
          <w:rFonts w:ascii="Calibri"/>
        </w:rPr>
        <w:t>[</w:t>
      </w:r>
      <w:proofErr w:type="gramEnd"/>
      <w:r>
        <w:rPr>
          <w:rFonts w:ascii="Calibri"/>
        </w:rPr>
        <w:t>1]</w:t>
      </w:r>
      <w:r>
        <w:rPr>
          <w:rFonts w:ascii="Calibri"/>
          <w:spacing w:val="-46"/>
        </w:rPr>
        <w:t xml:space="preserve"> </w:t>
      </w:r>
      <w:r>
        <w:rPr>
          <w:rFonts w:ascii="Calibri"/>
        </w:rPr>
        <w:t>In [27]:</w:t>
      </w:r>
      <w:r>
        <w:rPr>
          <w:rFonts w:ascii="Calibri"/>
          <w:spacing w:val="1"/>
        </w:rPr>
        <w:t xml:space="preserve"> </w:t>
      </w:r>
      <w:proofErr w:type="spellStart"/>
      <w:r>
        <w:rPr>
          <w:rFonts w:ascii="Calibri"/>
        </w:rPr>
        <w:t>name_list</w:t>
      </w:r>
      <w:proofErr w:type="spellEnd"/>
    </w:p>
    <w:p w14:paraId="3AE05C9B" w14:textId="77777777" w:rsidR="00382F71" w:rsidRDefault="00000000">
      <w:pPr>
        <w:pStyle w:val="a3"/>
        <w:spacing w:line="254" w:lineRule="exact"/>
        <w:ind w:left="471"/>
        <w:rPr>
          <w:rFonts w:ascii="Calibri"/>
        </w:rPr>
      </w:pPr>
      <w:proofErr w:type="gramStart"/>
      <w:r>
        <w:rPr>
          <w:rFonts w:ascii="Calibri"/>
        </w:rPr>
        <w:t>Out[</w:t>
      </w:r>
      <w:proofErr w:type="gramEnd"/>
      <w:r>
        <w:rPr>
          <w:rFonts w:ascii="Calibri"/>
        </w:rPr>
        <w:t>27]:</w:t>
      </w:r>
      <w:r>
        <w:rPr>
          <w:rFonts w:ascii="Calibri"/>
          <w:spacing w:val="-4"/>
        </w:rPr>
        <w:t xml:space="preserve"> </w:t>
      </w:r>
      <w:r>
        <w:rPr>
          <w:rFonts w:ascii="Calibri"/>
        </w:rPr>
        <w:t>['</w:t>
      </w:r>
      <w:proofErr w:type="spellStart"/>
      <w:r>
        <w:rPr>
          <w:rFonts w:ascii="Calibri"/>
        </w:rPr>
        <w:t>zhangsan</w:t>
      </w:r>
      <w:proofErr w:type="spellEnd"/>
      <w:r>
        <w:rPr>
          <w:rFonts w:ascii="Calibri"/>
        </w:rPr>
        <w:t>',</w:t>
      </w:r>
      <w:r>
        <w:rPr>
          <w:rFonts w:ascii="Calibri"/>
          <w:spacing w:val="-5"/>
        </w:rPr>
        <w:t xml:space="preserve"> </w:t>
      </w:r>
      <w:r>
        <w:rPr>
          <w:rFonts w:ascii="Calibri"/>
        </w:rPr>
        <w:t>'</w:t>
      </w:r>
      <w:proofErr w:type="spellStart"/>
      <w:r>
        <w:rPr>
          <w:rFonts w:ascii="Calibri"/>
        </w:rPr>
        <w:t>wangwu</w:t>
      </w:r>
      <w:proofErr w:type="spellEnd"/>
      <w:r>
        <w:rPr>
          <w:rFonts w:ascii="Calibri"/>
        </w:rPr>
        <w:t>',</w:t>
      </w:r>
      <w:r>
        <w:rPr>
          <w:rFonts w:ascii="Calibri"/>
          <w:spacing w:val="-5"/>
        </w:rPr>
        <w:t xml:space="preserve"> </w:t>
      </w:r>
      <w:r>
        <w:rPr>
          <w:rFonts w:ascii="Calibri"/>
        </w:rPr>
        <w:t>'</w:t>
      </w:r>
      <w:proofErr w:type="spellStart"/>
      <w:r>
        <w:rPr>
          <w:rFonts w:ascii="Calibri"/>
        </w:rPr>
        <w:t>zhaoliu</w:t>
      </w:r>
      <w:proofErr w:type="spellEnd"/>
      <w:r>
        <w:rPr>
          <w:rFonts w:ascii="Calibri"/>
        </w:rPr>
        <w:t>']</w:t>
      </w:r>
    </w:p>
    <w:p w14:paraId="4C4D8B16" w14:textId="77777777" w:rsidR="00382F71" w:rsidRDefault="00382F71">
      <w:pPr>
        <w:spacing w:line="254" w:lineRule="exact"/>
        <w:rPr>
          <w:rFonts w:ascii="Calibri"/>
        </w:rPr>
        <w:sectPr w:rsidR="00382F71">
          <w:pgSz w:w="11910" w:h="16840"/>
          <w:pgMar w:top="1260" w:right="940" w:bottom="680" w:left="820" w:header="0" w:footer="406" w:gutter="0"/>
          <w:cols w:space="720"/>
        </w:sectPr>
      </w:pPr>
    </w:p>
    <w:p w14:paraId="55DDB098" w14:textId="77777777" w:rsidR="00382F71" w:rsidRDefault="00382F71">
      <w:pPr>
        <w:pStyle w:val="a3"/>
        <w:spacing w:before="6"/>
        <w:rPr>
          <w:rFonts w:ascii="Calibri"/>
          <w:sz w:val="28"/>
        </w:rPr>
      </w:pPr>
    </w:p>
    <w:p w14:paraId="34CC9CBF" w14:textId="77777777" w:rsidR="00382F71" w:rsidRDefault="00000000">
      <w:pPr>
        <w:pStyle w:val="a5"/>
        <w:numPr>
          <w:ilvl w:val="2"/>
          <w:numId w:val="210"/>
        </w:numPr>
        <w:tabs>
          <w:tab w:val="left" w:pos="1192"/>
        </w:tabs>
        <w:spacing w:before="62"/>
        <w:ind w:hanging="721"/>
        <w:rPr>
          <w:rFonts w:ascii="Calibri" w:eastAsia="Calibri"/>
          <w:color w:val="4AACC5"/>
          <w:sz w:val="28"/>
        </w:rPr>
      </w:pPr>
      <w:bookmarkStart w:id="1087" w:name="8.6.5列表名.remove(数据)：删除第一个出现的指定数据。"/>
      <w:bookmarkStart w:id="1088" w:name="_bookmark541"/>
      <w:bookmarkEnd w:id="1087"/>
      <w:bookmarkEnd w:id="1088"/>
      <w:r>
        <w:rPr>
          <w:color w:val="4AACC5"/>
          <w:spacing w:val="-1"/>
          <w:sz w:val="28"/>
        </w:rPr>
        <w:t>列表名</w:t>
      </w:r>
      <w:r>
        <w:rPr>
          <w:rFonts w:ascii="Calibri" w:eastAsia="Calibri"/>
          <w:b/>
          <w:color w:val="4AACC5"/>
          <w:sz w:val="28"/>
        </w:rPr>
        <w:t>.remove(</w:t>
      </w:r>
      <w:r>
        <w:rPr>
          <w:color w:val="4AACC5"/>
          <w:sz w:val="28"/>
        </w:rPr>
        <w:t>数据</w:t>
      </w:r>
      <w:r>
        <w:rPr>
          <w:rFonts w:ascii="Calibri" w:eastAsia="Calibri"/>
          <w:b/>
          <w:color w:val="4AACC5"/>
          <w:sz w:val="28"/>
        </w:rPr>
        <w:t>)</w:t>
      </w:r>
      <w:r>
        <w:rPr>
          <w:color w:val="4AACC5"/>
          <w:sz w:val="28"/>
        </w:rPr>
        <w:t>：删除第一个出现的指定数据。</w:t>
      </w:r>
    </w:p>
    <w:p w14:paraId="28A629F3" w14:textId="77777777" w:rsidR="00382F71" w:rsidRDefault="00382F71">
      <w:pPr>
        <w:pStyle w:val="a3"/>
        <w:spacing w:before="10"/>
        <w:rPr>
          <w:sz w:val="22"/>
        </w:rPr>
      </w:pPr>
    </w:p>
    <w:p w14:paraId="09A40B99" w14:textId="77777777" w:rsidR="00382F71" w:rsidRDefault="00000000">
      <w:pPr>
        <w:pStyle w:val="a3"/>
        <w:ind w:left="471"/>
      </w:pPr>
      <w:r>
        <w:rPr>
          <w:rFonts w:ascii="Calibri" w:eastAsia="Calibri"/>
        </w:rPr>
        <w:t>In</w:t>
      </w:r>
      <w:r>
        <w:rPr>
          <w:rFonts w:ascii="Calibri" w:eastAsia="Calibri"/>
          <w:spacing w:val="-1"/>
        </w:rPr>
        <w:t xml:space="preserve"> [</w:t>
      </w:r>
      <w:r>
        <w:rPr>
          <w:rFonts w:ascii="Calibri" w:eastAsia="Calibri"/>
        </w:rPr>
        <w:t>30</w:t>
      </w:r>
      <w:r>
        <w:rPr>
          <w:rFonts w:ascii="Calibri" w:eastAsia="Calibri"/>
          <w:spacing w:val="-1"/>
        </w:rPr>
        <w:t xml:space="preserve">]: </w:t>
      </w:r>
      <w:proofErr w:type="spellStart"/>
      <w:r>
        <w:rPr>
          <w:rFonts w:ascii="Calibri" w:eastAsia="Calibri"/>
        </w:rPr>
        <w:t>name_list</w:t>
      </w:r>
      <w:proofErr w:type="spellEnd"/>
      <w:r>
        <w:rPr>
          <w:rFonts w:ascii="Calibri" w:eastAsia="Calibri"/>
          <w:spacing w:val="-2"/>
        </w:rPr>
        <w:t xml:space="preserve"> = ["</w:t>
      </w:r>
      <w:proofErr w:type="spellStart"/>
      <w:r>
        <w:rPr>
          <w:rFonts w:ascii="Calibri" w:eastAsia="Calibri"/>
        </w:rPr>
        <w:t>zhangsan</w:t>
      </w:r>
      <w:proofErr w:type="spellEnd"/>
      <w:r>
        <w:rPr>
          <w:rFonts w:ascii="Calibri" w:eastAsia="Calibri"/>
        </w:rPr>
        <w:t>",</w:t>
      </w:r>
      <w:r>
        <w:rPr>
          <w:rFonts w:ascii="Calibri" w:eastAsia="Calibri"/>
          <w:spacing w:val="-2"/>
        </w:rPr>
        <w:t xml:space="preserve"> </w:t>
      </w:r>
      <w:r>
        <w:rPr>
          <w:rFonts w:ascii="Calibri" w:eastAsia="Calibri"/>
        </w:rPr>
        <w:t>"</w:t>
      </w:r>
      <w:proofErr w:type="spellStart"/>
      <w:r>
        <w:rPr>
          <w:rFonts w:ascii="Calibri" w:eastAsia="Calibri"/>
        </w:rPr>
        <w:t>lisi</w:t>
      </w:r>
      <w:proofErr w:type="spellEnd"/>
      <w:r>
        <w:rPr>
          <w:rFonts w:ascii="Calibri" w:eastAsia="Calibri"/>
        </w:rPr>
        <w:t>", "</w:t>
      </w:r>
      <w:proofErr w:type="spellStart"/>
      <w:r>
        <w:rPr>
          <w:rFonts w:ascii="Calibri" w:eastAsia="Calibri"/>
        </w:rPr>
        <w:t>wangwu</w:t>
      </w:r>
      <w:proofErr w:type="spellEnd"/>
      <w:r>
        <w:rPr>
          <w:rFonts w:ascii="Calibri" w:eastAsia="Calibri"/>
        </w:rPr>
        <w:t>",</w:t>
      </w:r>
      <w:r>
        <w:rPr>
          <w:rFonts w:ascii="Calibri" w:eastAsia="Calibri"/>
          <w:spacing w:val="-1"/>
        </w:rPr>
        <w:t xml:space="preserve"> "</w:t>
      </w:r>
      <w:proofErr w:type="spellStart"/>
      <w:r>
        <w:rPr>
          <w:rFonts w:ascii="Calibri" w:eastAsia="Calibri"/>
        </w:rPr>
        <w:t>zhaoliu</w:t>
      </w:r>
      <w:proofErr w:type="spellEnd"/>
      <w:r>
        <w:rPr>
          <w:rFonts w:ascii="Calibri" w:eastAsia="Calibri"/>
        </w:rPr>
        <w:t>",</w:t>
      </w:r>
      <w:r>
        <w:rPr>
          <w:rFonts w:ascii="Calibri" w:eastAsia="Calibri"/>
          <w:spacing w:val="-2"/>
        </w:rPr>
        <w:t xml:space="preserve"> </w:t>
      </w:r>
      <w:r>
        <w:rPr>
          <w:rFonts w:ascii="Calibri" w:eastAsia="Calibri"/>
        </w:rPr>
        <w:t>"</w:t>
      </w:r>
      <w:proofErr w:type="spellStart"/>
      <w:r>
        <w:rPr>
          <w:rFonts w:ascii="Calibri" w:eastAsia="Calibri"/>
        </w:rPr>
        <w:t>lisi</w:t>
      </w:r>
      <w:proofErr w:type="spellEnd"/>
      <w:r>
        <w:rPr>
          <w:rFonts w:ascii="Calibri" w:eastAsia="Calibri"/>
        </w:rPr>
        <w:t>"]#</w:t>
      </w:r>
      <w:r>
        <w:rPr>
          <w:rFonts w:ascii="Calibri" w:eastAsia="Calibri"/>
          <w:spacing w:val="7"/>
        </w:rPr>
        <w:t xml:space="preserve"> </w:t>
      </w:r>
      <w:r>
        <w:rPr>
          <w:spacing w:val="-3"/>
        </w:rPr>
        <w:t xml:space="preserve">删除 第一次出现的 </w:t>
      </w:r>
      <w:proofErr w:type="spellStart"/>
      <w:r>
        <w:rPr>
          <w:rFonts w:ascii="Calibri" w:eastAsia="Calibri"/>
        </w:rPr>
        <w:t>lisi</w:t>
      </w:r>
      <w:proofErr w:type="spellEnd"/>
      <w:r>
        <w:rPr>
          <w:rFonts w:ascii="Calibri" w:eastAsia="Calibri"/>
          <w:spacing w:val="54"/>
        </w:rPr>
        <w:t xml:space="preserve"> </w:t>
      </w:r>
      <w:r>
        <w:t>的数据</w:t>
      </w:r>
    </w:p>
    <w:p w14:paraId="755DA886" w14:textId="77777777" w:rsidR="00382F71" w:rsidRDefault="00382F71">
      <w:pPr>
        <w:pStyle w:val="a3"/>
        <w:spacing w:before="2"/>
        <w:rPr>
          <w:sz w:val="16"/>
        </w:rPr>
      </w:pPr>
    </w:p>
    <w:p w14:paraId="25170282" w14:textId="77777777" w:rsidR="00382F71" w:rsidRDefault="00000000">
      <w:pPr>
        <w:pStyle w:val="a3"/>
        <w:ind w:left="471"/>
        <w:rPr>
          <w:rFonts w:ascii="Calibri"/>
        </w:rPr>
      </w:pPr>
      <w:r>
        <w:rPr>
          <w:rFonts w:ascii="Calibri"/>
        </w:rPr>
        <w:t>In</w:t>
      </w:r>
      <w:r>
        <w:rPr>
          <w:rFonts w:ascii="Calibri"/>
          <w:spacing w:val="-5"/>
        </w:rPr>
        <w:t xml:space="preserve"> </w:t>
      </w:r>
      <w:r>
        <w:rPr>
          <w:rFonts w:ascii="Calibri"/>
        </w:rPr>
        <w:t>[31]:</w:t>
      </w:r>
      <w:r>
        <w:rPr>
          <w:rFonts w:ascii="Calibri"/>
          <w:spacing w:val="-4"/>
        </w:rPr>
        <w:t xml:space="preserve"> </w:t>
      </w:r>
      <w:proofErr w:type="spellStart"/>
      <w:r>
        <w:rPr>
          <w:rFonts w:ascii="Calibri"/>
        </w:rPr>
        <w:t>name_</w:t>
      </w:r>
      <w:proofErr w:type="gramStart"/>
      <w:r>
        <w:rPr>
          <w:rFonts w:ascii="Calibri"/>
        </w:rPr>
        <w:t>list.remove</w:t>
      </w:r>
      <w:proofErr w:type="spellEnd"/>
      <w:proofErr w:type="gramEnd"/>
      <w:r>
        <w:rPr>
          <w:rFonts w:ascii="Calibri"/>
        </w:rPr>
        <w:t>("</w:t>
      </w:r>
      <w:proofErr w:type="spellStart"/>
      <w:r>
        <w:rPr>
          <w:rFonts w:ascii="Calibri"/>
        </w:rPr>
        <w:t>lisi</w:t>
      </w:r>
      <w:proofErr w:type="spellEnd"/>
      <w:r>
        <w:rPr>
          <w:rFonts w:ascii="Calibri"/>
        </w:rPr>
        <w:t>")</w:t>
      </w:r>
    </w:p>
    <w:p w14:paraId="7EC8095E" w14:textId="77777777" w:rsidR="00382F71" w:rsidRDefault="00382F71">
      <w:pPr>
        <w:pStyle w:val="a3"/>
        <w:spacing w:before="4"/>
        <w:rPr>
          <w:rFonts w:ascii="Calibri"/>
          <w:sz w:val="17"/>
        </w:rPr>
      </w:pPr>
    </w:p>
    <w:p w14:paraId="5B1C5AAD"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[32]:</w:t>
      </w:r>
      <w:r>
        <w:rPr>
          <w:rFonts w:ascii="Calibri"/>
          <w:spacing w:val="-1"/>
        </w:rPr>
        <w:t xml:space="preserve"> </w:t>
      </w:r>
      <w:proofErr w:type="spellStart"/>
      <w:r>
        <w:rPr>
          <w:rFonts w:ascii="Calibri"/>
        </w:rPr>
        <w:t>name_list</w:t>
      </w:r>
      <w:proofErr w:type="spellEnd"/>
    </w:p>
    <w:p w14:paraId="69CF7EAE" w14:textId="77777777" w:rsidR="00382F71" w:rsidRDefault="00382F71">
      <w:pPr>
        <w:pStyle w:val="a3"/>
        <w:spacing w:before="4"/>
        <w:rPr>
          <w:rFonts w:ascii="Calibri"/>
          <w:sz w:val="17"/>
        </w:rPr>
      </w:pPr>
    </w:p>
    <w:p w14:paraId="583BBF43" w14:textId="77777777" w:rsidR="00382F71" w:rsidRDefault="00000000">
      <w:pPr>
        <w:pStyle w:val="a3"/>
        <w:ind w:left="471"/>
        <w:rPr>
          <w:rFonts w:ascii="Calibri"/>
        </w:rPr>
      </w:pPr>
      <w:proofErr w:type="gramStart"/>
      <w:r>
        <w:rPr>
          <w:rFonts w:ascii="Calibri"/>
        </w:rPr>
        <w:t>Out[</w:t>
      </w:r>
      <w:proofErr w:type="gramEnd"/>
      <w:r>
        <w:rPr>
          <w:rFonts w:ascii="Calibri"/>
        </w:rPr>
        <w:t>32]:</w:t>
      </w:r>
      <w:r>
        <w:rPr>
          <w:rFonts w:ascii="Calibri"/>
          <w:spacing w:val="-4"/>
        </w:rPr>
        <w:t xml:space="preserve"> </w:t>
      </w:r>
      <w:r>
        <w:rPr>
          <w:rFonts w:ascii="Calibri"/>
        </w:rPr>
        <w:t>['</w:t>
      </w:r>
      <w:proofErr w:type="spellStart"/>
      <w:r>
        <w:rPr>
          <w:rFonts w:ascii="Calibri"/>
        </w:rPr>
        <w:t>zhangsan</w:t>
      </w:r>
      <w:proofErr w:type="spellEnd"/>
      <w:r>
        <w:rPr>
          <w:rFonts w:ascii="Calibri"/>
        </w:rPr>
        <w:t>',</w:t>
      </w:r>
      <w:r>
        <w:rPr>
          <w:rFonts w:ascii="Calibri"/>
          <w:spacing w:val="-4"/>
        </w:rPr>
        <w:t xml:space="preserve"> </w:t>
      </w:r>
      <w:r>
        <w:rPr>
          <w:rFonts w:ascii="Calibri"/>
        </w:rPr>
        <w:t>'</w:t>
      </w:r>
      <w:proofErr w:type="spellStart"/>
      <w:r>
        <w:rPr>
          <w:rFonts w:ascii="Calibri"/>
        </w:rPr>
        <w:t>wangwu</w:t>
      </w:r>
      <w:proofErr w:type="spellEnd"/>
      <w:r>
        <w:rPr>
          <w:rFonts w:ascii="Calibri"/>
        </w:rPr>
        <w:t>',</w:t>
      </w:r>
      <w:r>
        <w:rPr>
          <w:rFonts w:ascii="Calibri"/>
          <w:spacing w:val="-4"/>
        </w:rPr>
        <w:t xml:space="preserve"> </w:t>
      </w:r>
      <w:r>
        <w:rPr>
          <w:rFonts w:ascii="Calibri"/>
        </w:rPr>
        <w:t>'</w:t>
      </w:r>
      <w:proofErr w:type="spellStart"/>
      <w:r>
        <w:rPr>
          <w:rFonts w:ascii="Calibri"/>
        </w:rPr>
        <w:t>zhaoliu</w:t>
      </w:r>
      <w:proofErr w:type="spellEnd"/>
      <w:r>
        <w:rPr>
          <w:rFonts w:ascii="Calibri"/>
        </w:rPr>
        <w:t>',</w:t>
      </w:r>
      <w:r>
        <w:rPr>
          <w:rFonts w:ascii="Calibri"/>
          <w:spacing w:val="-5"/>
        </w:rPr>
        <w:t xml:space="preserve"> </w:t>
      </w:r>
      <w:r>
        <w:rPr>
          <w:rFonts w:ascii="Calibri"/>
        </w:rPr>
        <w:t>'</w:t>
      </w:r>
      <w:proofErr w:type="spellStart"/>
      <w:r>
        <w:rPr>
          <w:rFonts w:ascii="Calibri"/>
        </w:rPr>
        <w:t>lisi</w:t>
      </w:r>
      <w:proofErr w:type="spellEnd"/>
      <w:r>
        <w:rPr>
          <w:rFonts w:ascii="Calibri"/>
        </w:rPr>
        <w:t>']</w:t>
      </w:r>
    </w:p>
    <w:p w14:paraId="07255651" w14:textId="77777777" w:rsidR="00382F71" w:rsidRDefault="00382F71">
      <w:pPr>
        <w:pStyle w:val="a3"/>
        <w:rPr>
          <w:rFonts w:ascii="Calibri"/>
          <w:sz w:val="20"/>
        </w:rPr>
      </w:pPr>
    </w:p>
    <w:p w14:paraId="3E6D2742" w14:textId="77777777" w:rsidR="00382F71" w:rsidRDefault="00382F71">
      <w:pPr>
        <w:pStyle w:val="a3"/>
        <w:rPr>
          <w:rFonts w:ascii="Calibri"/>
          <w:sz w:val="20"/>
        </w:rPr>
      </w:pPr>
    </w:p>
    <w:p w14:paraId="7C87F3E7" w14:textId="77777777" w:rsidR="00382F71" w:rsidRDefault="00382F71">
      <w:pPr>
        <w:pStyle w:val="a3"/>
        <w:rPr>
          <w:rFonts w:ascii="Calibri"/>
          <w:sz w:val="20"/>
        </w:rPr>
      </w:pPr>
    </w:p>
    <w:p w14:paraId="06A4D876" w14:textId="77777777" w:rsidR="00382F71" w:rsidRDefault="00000000">
      <w:pPr>
        <w:pStyle w:val="a5"/>
        <w:numPr>
          <w:ilvl w:val="2"/>
          <w:numId w:val="210"/>
        </w:numPr>
        <w:tabs>
          <w:tab w:val="left" w:pos="1192"/>
        </w:tabs>
        <w:spacing w:before="153"/>
        <w:ind w:hanging="721"/>
        <w:rPr>
          <w:rFonts w:ascii="Calibri" w:eastAsia="Calibri"/>
          <w:color w:val="4AACC5"/>
          <w:sz w:val="28"/>
        </w:rPr>
      </w:pPr>
      <w:bookmarkStart w:id="1089" w:name="8.6.6列表名.pop()：删除末尾的数据,返回值:_返回被删除的元素。"/>
      <w:bookmarkStart w:id="1090" w:name="_bookmark542"/>
      <w:bookmarkEnd w:id="1089"/>
      <w:bookmarkEnd w:id="1090"/>
      <w:r>
        <w:rPr>
          <w:color w:val="4AACC5"/>
          <w:sz w:val="28"/>
        </w:rPr>
        <w:t>列表名</w:t>
      </w:r>
      <w:r>
        <w:rPr>
          <w:rFonts w:ascii="Calibri" w:eastAsia="Calibri"/>
          <w:b/>
          <w:color w:val="4AACC5"/>
          <w:sz w:val="28"/>
        </w:rPr>
        <w:t>.pop()</w:t>
      </w:r>
      <w:r>
        <w:rPr>
          <w:color w:val="4AACC5"/>
          <w:sz w:val="28"/>
        </w:rPr>
        <w:t>：删除末尾的数据</w:t>
      </w:r>
      <w:r>
        <w:rPr>
          <w:rFonts w:ascii="Calibri" w:eastAsia="Calibri"/>
          <w:b/>
          <w:color w:val="4AACC5"/>
          <w:sz w:val="28"/>
        </w:rPr>
        <w:t>,</w:t>
      </w:r>
      <w:r>
        <w:rPr>
          <w:color w:val="4AACC5"/>
          <w:sz w:val="28"/>
        </w:rPr>
        <w:t>返回值</w:t>
      </w:r>
      <w:r>
        <w:rPr>
          <w:rFonts w:ascii="Calibri" w:eastAsia="Calibri"/>
          <w:b/>
          <w:color w:val="4AACC5"/>
          <w:spacing w:val="41"/>
          <w:sz w:val="28"/>
        </w:rPr>
        <w:t xml:space="preserve">: </w:t>
      </w:r>
      <w:r>
        <w:rPr>
          <w:color w:val="4AACC5"/>
          <w:sz w:val="28"/>
        </w:rPr>
        <w:t>返回被删除的元素。</w:t>
      </w:r>
    </w:p>
    <w:p w14:paraId="7D10DDF0" w14:textId="77777777" w:rsidR="00382F71" w:rsidRDefault="00382F71">
      <w:pPr>
        <w:pStyle w:val="a3"/>
        <w:spacing w:before="10"/>
        <w:rPr>
          <w:sz w:val="22"/>
        </w:rPr>
      </w:pPr>
    </w:p>
    <w:p w14:paraId="0B1F2D70" w14:textId="77777777" w:rsidR="00382F71" w:rsidRDefault="00000000">
      <w:pPr>
        <w:pStyle w:val="a3"/>
        <w:ind w:left="471"/>
      </w:pPr>
      <w:r>
        <w:rPr>
          <w:rFonts w:ascii="Calibri" w:eastAsia="Calibri"/>
        </w:rPr>
        <w:t>In</w:t>
      </w:r>
      <w:r>
        <w:rPr>
          <w:rFonts w:ascii="Calibri" w:eastAsia="Calibri"/>
          <w:spacing w:val="-2"/>
        </w:rPr>
        <w:t xml:space="preserve"> [</w:t>
      </w:r>
      <w:r>
        <w:rPr>
          <w:rFonts w:ascii="Calibri" w:eastAsia="Calibri"/>
        </w:rPr>
        <w:t>33</w:t>
      </w:r>
      <w:r>
        <w:rPr>
          <w:rFonts w:ascii="Calibri" w:eastAsia="Calibri"/>
          <w:spacing w:val="-1"/>
        </w:rPr>
        <w:t xml:space="preserve">]: </w:t>
      </w:r>
      <w:proofErr w:type="spellStart"/>
      <w:r>
        <w:rPr>
          <w:rFonts w:ascii="Calibri" w:eastAsia="Calibri"/>
        </w:rPr>
        <w:t>name_list</w:t>
      </w:r>
      <w:proofErr w:type="spellEnd"/>
      <w:r>
        <w:rPr>
          <w:rFonts w:ascii="Calibri" w:eastAsia="Calibri"/>
          <w:spacing w:val="-2"/>
        </w:rPr>
        <w:t xml:space="preserve"> = ["</w:t>
      </w:r>
      <w:proofErr w:type="spellStart"/>
      <w:r>
        <w:rPr>
          <w:rFonts w:ascii="Calibri" w:eastAsia="Calibri"/>
        </w:rPr>
        <w:t>zhangsan</w:t>
      </w:r>
      <w:proofErr w:type="spellEnd"/>
      <w:r>
        <w:rPr>
          <w:rFonts w:ascii="Calibri" w:eastAsia="Calibri"/>
        </w:rPr>
        <w:t>",</w:t>
      </w:r>
      <w:r>
        <w:rPr>
          <w:rFonts w:ascii="Calibri" w:eastAsia="Calibri"/>
          <w:spacing w:val="-3"/>
        </w:rPr>
        <w:t xml:space="preserve"> </w:t>
      </w:r>
      <w:r>
        <w:rPr>
          <w:rFonts w:ascii="Calibri" w:eastAsia="Calibri"/>
        </w:rPr>
        <w:t>"</w:t>
      </w:r>
      <w:proofErr w:type="spellStart"/>
      <w:r>
        <w:rPr>
          <w:rFonts w:ascii="Calibri" w:eastAsia="Calibri"/>
        </w:rPr>
        <w:t>lisi</w:t>
      </w:r>
      <w:proofErr w:type="spellEnd"/>
      <w:r>
        <w:rPr>
          <w:rFonts w:ascii="Calibri" w:eastAsia="Calibri"/>
        </w:rPr>
        <w:t>",</w:t>
      </w:r>
      <w:r>
        <w:rPr>
          <w:rFonts w:ascii="Calibri" w:eastAsia="Calibri"/>
          <w:spacing w:val="-1"/>
        </w:rPr>
        <w:t xml:space="preserve"> "</w:t>
      </w:r>
      <w:proofErr w:type="spellStart"/>
      <w:r>
        <w:rPr>
          <w:rFonts w:ascii="Calibri" w:eastAsia="Calibri"/>
        </w:rPr>
        <w:t>wangwu</w:t>
      </w:r>
      <w:proofErr w:type="spellEnd"/>
      <w:r>
        <w:rPr>
          <w:rFonts w:ascii="Calibri" w:eastAsia="Calibri"/>
        </w:rPr>
        <w:t>",</w:t>
      </w:r>
      <w:r>
        <w:rPr>
          <w:rFonts w:ascii="Calibri" w:eastAsia="Calibri"/>
          <w:spacing w:val="-1"/>
        </w:rPr>
        <w:t xml:space="preserve"> "</w:t>
      </w:r>
      <w:proofErr w:type="spellStart"/>
      <w:r>
        <w:rPr>
          <w:rFonts w:ascii="Calibri" w:eastAsia="Calibri"/>
        </w:rPr>
        <w:t>zhaoliu</w:t>
      </w:r>
      <w:proofErr w:type="spellEnd"/>
      <w:r>
        <w:rPr>
          <w:rFonts w:ascii="Calibri" w:eastAsia="Calibri"/>
        </w:rPr>
        <w:t>"]#</w:t>
      </w:r>
      <w:r>
        <w:rPr>
          <w:rFonts w:ascii="Calibri" w:eastAsia="Calibri"/>
          <w:spacing w:val="4"/>
        </w:rPr>
        <w:t xml:space="preserve"> </w:t>
      </w:r>
      <w:r>
        <w:t>删除最后一个元素</w:t>
      </w:r>
    </w:p>
    <w:p w14:paraId="461ECEDF" w14:textId="77777777" w:rsidR="00382F71" w:rsidRDefault="00382F71">
      <w:pPr>
        <w:pStyle w:val="a3"/>
        <w:spacing w:before="1"/>
        <w:rPr>
          <w:sz w:val="16"/>
        </w:rPr>
      </w:pPr>
    </w:p>
    <w:p w14:paraId="26F308CB" w14:textId="77777777" w:rsidR="00382F71" w:rsidRDefault="00000000">
      <w:pPr>
        <w:pStyle w:val="a3"/>
        <w:spacing w:before="1"/>
        <w:ind w:left="471"/>
        <w:rPr>
          <w:rFonts w:ascii="Calibri"/>
        </w:rPr>
      </w:pPr>
      <w:r>
        <w:rPr>
          <w:rFonts w:ascii="Calibri"/>
        </w:rPr>
        <w:t>In</w:t>
      </w:r>
      <w:r>
        <w:rPr>
          <w:rFonts w:ascii="Calibri"/>
          <w:spacing w:val="-4"/>
        </w:rPr>
        <w:t xml:space="preserve"> </w:t>
      </w:r>
      <w:r>
        <w:rPr>
          <w:rFonts w:ascii="Calibri"/>
        </w:rPr>
        <w:t>[34]:</w:t>
      </w:r>
      <w:r>
        <w:rPr>
          <w:rFonts w:ascii="Calibri"/>
          <w:spacing w:val="-2"/>
        </w:rPr>
        <w:t xml:space="preserve"> </w:t>
      </w:r>
      <w:proofErr w:type="spellStart"/>
      <w:proofErr w:type="gramStart"/>
      <w:r>
        <w:rPr>
          <w:rFonts w:ascii="Calibri"/>
        </w:rPr>
        <w:t>name_list.pop</w:t>
      </w:r>
      <w:proofErr w:type="spellEnd"/>
      <w:r>
        <w:rPr>
          <w:rFonts w:ascii="Calibri"/>
        </w:rPr>
        <w:t>(</w:t>
      </w:r>
      <w:proofErr w:type="gramEnd"/>
      <w:r>
        <w:rPr>
          <w:rFonts w:ascii="Calibri"/>
        </w:rPr>
        <w:t>)</w:t>
      </w:r>
    </w:p>
    <w:p w14:paraId="54A52E09" w14:textId="77777777" w:rsidR="00382F71" w:rsidRDefault="00382F71">
      <w:pPr>
        <w:pStyle w:val="a3"/>
        <w:spacing w:before="4"/>
        <w:rPr>
          <w:rFonts w:ascii="Calibri"/>
          <w:sz w:val="17"/>
        </w:rPr>
      </w:pPr>
    </w:p>
    <w:p w14:paraId="5FE3E463" w14:textId="77777777" w:rsidR="00382F71" w:rsidRDefault="00000000">
      <w:pPr>
        <w:pStyle w:val="a3"/>
        <w:spacing w:line="439" w:lineRule="auto"/>
        <w:ind w:left="471" w:right="6000"/>
        <w:rPr>
          <w:rFonts w:ascii="Calibri"/>
        </w:rPr>
      </w:pPr>
      <w:proofErr w:type="gramStart"/>
      <w:r>
        <w:rPr>
          <w:rFonts w:ascii="Calibri"/>
        </w:rPr>
        <w:t>Out[</w:t>
      </w:r>
      <w:proofErr w:type="gramEnd"/>
      <w:r>
        <w:rPr>
          <w:rFonts w:ascii="Calibri"/>
        </w:rPr>
        <w:t>34]: '</w:t>
      </w:r>
      <w:proofErr w:type="spellStart"/>
      <w:r>
        <w:rPr>
          <w:rFonts w:ascii="Calibri"/>
        </w:rPr>
        <w:t>zhaoliu</w:t>
      </w:r>
      <w:proofErr w:type="spellEnd"/>
      <w:r>
        <w:rPr>
          <w:rFonts w:ascii="Calibri"/>
        </w:rPr>
        <w:t xml:space="preserve">' In [35]: </w:t>
      </w:r>
      <w:proofErr w:type="spellStart"/>
      <w:r>
        <w:rPr>
          <w:rFonts w:ascii="Calibri"/>
        </w:rPr>
        <w:t>name_list</w:t>
      </w:r>
      <w:proofErr w:type="spellEnd"/>
      <w:r>
        <w:rPr>
          <w:rFonts w:ascii="Calibri"/>
          <w:spacing w:val="1"/>
        </w:rPr>
        <w:t xml:space="preserve"> </w:t>
      </w:r>
      <w:r>
        <w:rPr>
          <w:rFonts w:ascii="Calibri"/>
        </w:rPr>
        <w:t>Out[35]:</w:t>
      </w:r>
      <w:r>
        <w:rPr>
          <w:rFonts w:ascii="Calibri"/>
          <w:spacing w:val="-6"/>
        </w:rPr>
        <w:t xml:space="preserve"> </w:t>
      </w:r>
      <w:r>
        <w:rPr>
          <w:rFonts w:ascii="Calibri"/>
        </w:rPr>
        <w:t>['</w:t>
      </w:r>
      <w:proofErr w:type="spellStart"/>
      <w:r>
        <w:rPr>
          <w:rFonts w:ascii="Calibri"/>
        </w:rPr>
        <w:t>zhangsan</w:t>
      </w:r>
      <w:proofErr w:type="spellEnd"/>
      <w:r>
        <w:rPr>
          <w:rFonts w:ascii="Calibri"/>
        </w:rPr>
        <w:t>',</w:t>
      </w:r>
      <w:r>
        <w:rPr>
          <w:rFonts w:ascii="Calibri"/>
          <w:spacing w:val="-7"/>
        </w:rPr>
        <w:t xml:space="preserve"> </w:t>
      </w:r>
      <w:r>
        <w:rPr>
          <w:rFonts w:ascii="Calibri"/>
        </w:rPr>
        <w:t>'</w:t>
      </w:r>
      <w:proofErr w:type="spellStart"/>
      <w:r>
        <w:rPr>
          <w:rFonts w:ascii="Calibri"/>
        </w:rPr>
        <w:t>lisi</w:t>
      </w:r>
      <w:proofErr w:type="spellEnd"/>
      <w:r>
        <w:rPr>
          <w:rFonts w:ascii="Calibri"/>
        </w:rPr>
        <w:t>',</w:t>
      </w:r>
      <w:r>
        <w:rPr>
          <w:rFonts w:ascii="Calibri"/>
          <w:spacing w:val="-6"/>
        </w:rPr>
        <w:t xml:space="preserve"> </w:t>
      </w:r>
      <w:r>
        <w:rPr>
          <w:rFonts w:ascii="Calibri"/>
        </w:rPr>
        <w:t>'</w:t>
      </w:r>
      <w:proofErr w:type="spellStart"/>
      <w:r>
        <w:rPr>
          <w:rFonts w:ascii="Calibri"/>
        </w:rPr>
        <w:t>wangwu</w:t>
      </w:r>
      <w:proofErr w:type="spellEnd"/>
      <w:r>
        <w:rPr>
          <w:rFonts w:ascii="Calibri"/>
        </w:rPr>
        <w:t>']</w:t>
      </w:r>
    </w:p>
    <w:p w14:paraId="44BD90FE" w14:textId="77777777" w:rsidR="00382F71" w:rsidRDefault="00382F71">
      <w:pPr>
        <w:pStyle w:val="a3"/>
        <w:rPr>
          <w:rFonts w:ascii="Calibri"/>
          <w:sz w:val="20"/>
        </w:rPr>
      </w:pPr>
    </w:p>
    <w:p w14:paraId="377030BF" w14:textId="77777777" w:rsidR="00382F71" w:rsidRDefault="00382F71">
      <w:pPr>
        <w:pStyle w:val="a3"/>
        <w:rPr>
          <w:rFonts w:ascii="Calibri"/>
          <w:sz w:val="20"/>
        </w:rPr>
      </w:pPr>
    </w:p>
    <w:p w14:paraId="660AEC5F" w14:textId="77777777" w:rsidR="00382F71" w:rsidRDefault="00382F71">
      <w:pPr>
        <w:pStyle w:val="a3"/>
        <w:rPr>
          <w:rFonts w:ascii="Calibri"/>
          <w:sz w:val="15"/>
        </w:rPr>
      </w:pPr>
    </w:p>
    <w:p w14:paraId="4C1AE24F" w14:textId="77777777" w:rsidR="00382F71" w:rsidRDefault="00000000">
      <w:pPr>
        <w:pStyle w:val="a5"/>
        <w:numPr>
          <w:ilvl w:val="2"/>
          <w:numId w:val="210"/>
        </w:numPr>
        <w:tabs>
          <w:tab w:val="left" w:pos="1192"/>
        </w:tabs>
        <w:ind w:hanging="721"/>
        <w:rPr>
          <w:rFonts w:ascii="Calibri" w:eastAsia="Calibri"/>
          <w:color w:val="4AACC5"/>
          <w:sz w:val="28"/>
        </w:rPr>
      </w:pPr>
      <w:bookmarkStart w:id="1091" w:name="8.6.7列表名.pop(index)：删除指定索引的数据，返回被删除的元素。"/>
      <w:bookmarkStart w:id="1092" w:name="_bookmark543"/>
      <w:bookmarkEnd w:id="1091"/>
      <w:bookmarkEnd w:id="1092"/>
      <w:r>
        <w:rPr>
          <w:color w:val="4AACC5"/>
          <w:sz w:val="28"/>
        </w:rPr>
        <w:t>列表名</w:t>
      </w:r>
      <w:r>
        <w:rPr>
          <w:rFonts w:ascii="Calibri" w:eastAsia="Calibri"/>
          <w:b/>
          <w:color w:val="4AACC5"/>
          <w:sz w:val="28"/>
        </w:rPr>
        <w:t>.pop(index)</w:t>
      </w:r>
      <w:r>
        <w:rPr>
          <w:color w:val="4AACC5"/>
          <w:sz w:val="28"/>
        </w:rPr>
        <w:t>：删除指定索引的数据，返回被删除的元素。</w:t>
      </w:r>
    </w:p>
    <w:p w14:paraId="3E68DCD2" w14:textId="77777777" w:rsidR="00382F71" w:rsidRDefault="00382F71">
      <w:pPr>
        <w:pStyle w:val="a3"/>
        <w:spacing w:before="10"/>
        <w:rPr>
          <w:sz w:val="22"/>
        </w:rPr>
      </w:pPr>
    </w:p>
    <w:p w14:paraId="57EC423F" w14:textId="77777777" w:rsidR="00382F71" w:rsidRDefault="00000000">
      <w:pPr>
        <w:pStyle w:val="a3"/>
        <w:spacing w:line="424" w:lineRule="auto"/>
        <w:ind w:left="471" w:right="2016"/>
        <w:rPr>
          <w:rFonts w:ascii="Calibri" w:eastAsia="Calibri"/>
        </w:rPr>
      </w:pPr>
      <w:r>
        <w:rPr>
          <w:rFonts w:ascii="Calibri" w:eastAsia="Calibri"/>
        </w:rPr>
        <w:t>In</w:t>
      </w:r>
      <w:r>
        <w:rPr>
          <w:rFonts w:ascii="Calibri" w:eastAsia="Calibri"/>
          <w:spacing w:val="-1"/>
        </w:rPr>
        <w:t xml:space="preserve"> [</w:t>
      </w:r>
      <w:r>
        <w:rPr>
          <w:rFonts w:ascii="Calibri" w:eastAsia="Calibri"/>
        </w:rPr>
        <w:t>36</w:t>
      </w:r>
      <w:r>
        <w:rPr>
          <w:rFonts w:ascii="Calibri" w:eastAsia="Calibri"/>
          <w:spacing w:val="-1"/>
        </w:rPr>
        <w:t xml:space="preserve">]: </w:t>
      </w:r>
      <w:proofErr w:type="spellStart"/>
      <w:r>
        <w:rPr>
          <w:rFonts w:ascii="Calibri" w:eastAsia="Calibri"/>
        </w:rPr>
        <w:t>name_list</w:t>
      </w:r>
      <w:proofErr w:type="spellEnd"/>
      <w:r>
        <w:rPr>
          <w:rFonts w:ascii="Calibri" w:eastAsia="Calibri"/>
          <w:spacing w:val="-2"/>
        </w:rPr>
        <w:t xml:space="preserve"> = ["</w:t>
      </w:r>
      <w:proofErr w:type="spellStart"/>
      <w:r>
        <w:rPr>
          <w:rFonts w:ascii="Calibri" w:eastAsia="Calibri"/>
        </w:rPr>
        <w:t>zhangsan</w:t>
      </w:r>
      <w:proofErr w:type="spellEnd"/>
      <w:r>
        <w:rPr>
          <w:rFonts w:ascii="Calibri" w:eastAsia="Calibri"/>
        </w:rPr>
        <w:t>",</w:t>
      </w:r>
      <w:r>
        <w:rPr>
          <w:rFonts w:ascii="Calibri" w:eastAsia="Calibri"/>
          <w:spacing w:val="-2"/>
        </w:rPr>
        <w:t xml:space="preserve"> </w:t>
      </w:r>
      <w:r>
        <w:rPr>
          <w:rFonts w:ascii="Calibri" w:eastAsia="Calibri"/>
        </w:rPr>
        <w:t>"</w:t>
      </w:r>
      <w:proofErr w:type="spellStart"/>
      <w:r>
        <w:rPr>
          <w:rFonts w:ascii="Calibri" w:eastAsia="Calibri"/>
        </w:rPr>
        <w:t>lisi</w:t>
      </w:r>
      <w:proofErr w:type="spellEnd"/>
      <w:r>
        <w:rPr>
          <w:rFonts w:ascii="Calibri" w:eastAsia="Calibri"/>
        </w:rPr>
        <w:t>", "</w:t>
      </w:r>
      <w:proofErr w:type="spellStart"/>
      <w:r>
        <w:rPr>
          <w:rFonts w:ascii="Calibri" w:eastAsia="Calibri"/>
        </w:rPr>
        <w:t>wangwu</w:t>
      </w:r>
      <w:proofErr w:type="spellEnd"/>
      <w:r>
        <w:rPr>
          <w:rFonts w:ascii="Calibri" w:eastAsia="Calibri"/>
        </w:rPr>
        <w:t>",</w:t>
      </w:r>
      <w:r>
        <w:rPr>
          <w:rFonts w:ascii="Calibri" w:eastAsia="Calibri"/>
          <w:spacing w:val="-1"/>
        </w:rPr>
        <w:t xml:space="preserve"> "</w:t>
      </w:r>
      <w:proofErr w:type="spellStart"/>
      <w:r>
        <w:rPr>
          <w:rFonts w:ascii="Calibri" w:eastAsia="Calibri"/>
        </w:rPr>
        <w:t>zhaoliu</w:t>
      </w:r>
      <w:proofErr w:type="spellEnd"/>
      <w:r>
        <w:rPr>
          <w:rFonts w:ascii="Calibri" w:eastAsia="Calibri"/>
        </w:rPr>
        <w:t>"]#</w:t>
      </w:r>
      <w:r>
        <w:rPr>
          <w:rFonts w:ascii="Calibri" w:eastAsia="Calibri"/>
          <w:spacing w:val="7"/>
        </w:rPr>
        <w:t xml:space="preserve"> </w:t>
      </w:r>
      <w:r>
        <w:rPr>
          <w:spacing w:val="-1"/>
        </w:rPr>
        <w:t xml:space="preserve">删除索引为 </w:t>
      </w:r>
      <w:r>
        <w:rPr>
          <w:rFonts w:ascii="Calibri" w:eastAsia="Calibri"/>
        </w:rPr>
        <w:t>1</w:t>
      </w:r>
      <w:r>
        <w:rPr>
          <w:rFonts w:ascii="Calibri" w:eastAsia="Calibri"/>
          <w:spacing w:val="5"/>
        </w:rPr>
        <w:t xml:space="preserve"> </w:t>
      </w:r>
      <w:r>
        <w:t xml:space="preserve">的数据 </w:t>
      </w:r>
      <w:proofErr w:type="spellStart"/>
      <w:r>
        <w:rPr>
          <w:rFonts w:ascii="Calibri" w:eastAsia="Calibri"/>
        </w:rPr>
        <w:t>lisi</w:t>
      </w:r>
      <w:proofErr w:type="spellEnd"/>
      <w:r>
        <w:rPr>
          <w:rFonts w:ascii="Calibri" w:eastAsia="Calibri"/>
          <w:spacing w:val="-45"/>
        </w:rPr>
        <w:t xml:space="preserve"> </w:t>
      </w:r>
      <w:r>
        <w:rPr>
          <w:rFonts w:ascii="Calibri" w:eastAsia="Calibri"/>
        </w:rPr>
        <w:t xml:space="preserve">In [37]: </w:t>
      </w:r>
      <w:proofErr w:type="spellStart"/>
      <w:proofErr w:type="gramStart"/>
      <w:r>
        <w:rPr>
          <w:rFonts w:ascii="Calibri" w:eastAsia="Calibri"/>
        </w:rPr>
        <w:t>name_list.pop</w:t>
      </w:r>
      <w:proofErr w:type="spellEnd"/>
      <w:r>
        <w:rPr>
          <w:rFonts w:ascii="Calibri" w:eastAsia="Calibri"/>
        </w:rPr>
        <w:t>(</w:t>
      </w:r>
      <w:proofErr w:type="gramEnd"/>
      <w:r>
        <w:rPr>
          <w:rFonts w:ascii="Calibri" w:eastAsia="Calibri"/>
        </w:rPr>
        <w:t>1)</w:t>
      </w:r>
    </w:p>
    <w:p w14:paraId="1DB6628D" w14:textId="77777777" w:rsidR="00382F71" w:rsidRDefault="00000000">
      <w:pPr>
        <w:pStyle w:val="a3"/>
        <w:spacing w:before="14"/>
        <w:ind w:left="471"/>
        <w:rPr>
          <w:rFonts w:ascii="Calibri"/>
        </w:rPr>
      </w:pPr>
      <w:proofErr w:type="gramStart"/>
      <w:r>
        <w:rPr>
          <w:rFonts w:ascii="Calibri"/>
        </w:rPr>
        <w:t>Out[</w:t>
      </w:r>
      <w:proofErr w:type="gramEnd"/>
      <w:r>
        <w:rPr>
          <w:rFonts w:ascii="Calibri"/>
        </w:rPr>
        <w:t>37]:</w:t>
      </w:r>
      <w:r>
        <w:rPr>
          <w:rFonts w:ascii="Calibri"/>
          <w:spacing w:val="-3"/>
        </w:rPr>
        <w:t xml:space="preserve"> </w:t>
      </w:r>
      <w:r>
        <w:rPr>
          <w:rFonts w:ascii="Calibri"/>
        </w:rPr>
        <w:t>'</w:t>
      </w:r>
      <w:proofErr w:type="spellStart"/>
      <w:r>
        <w:rPr>
          <w:rFonts w:ascii="Calibri"/>
        </w:rPr>
        <w:t>lisi</w:t>
      </w:r>
      <w:proofErr w:type="spellEnd"/>
      <w:r>
        <w:rPr>
          <w:rFonts w:ascii="Calibri"/>
        </w:rPr>
        <w:t>'</w:t>
      </w:r>
    </w:p>
    <w:p w14:paraId="78EF71C4" w14:textId="77777777" w:rsidR="00382F71" w:rsidRDefault="00382F71">
      <w:pPr>
        <w:pStyle w:val="a3"/>
        <w:spacing w:before="4"/>
        <w:rPr>
          <w:rFonts w:ascii="Calibri"/>
          <w:sz w:val="17"/>
        </w:rPr>
      </w:pPr>
    </w:p>
    <w:p w14:paraId="14EC7566"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[38]:</w:t>
      </w:r>
      <w:r>
        <w:rPr>
          <w:rFonts w:ascii="Calibri"/>
          <w:spacing w:val="-1"/>
        </w:rPr>
        <w:t xml:space="preserve"> </w:t>
      </w:r>
      <w:proofErr w:type="spellStart"/>
      <w:r>
        <w:rPr>
          <w:rFonts w:ascii="Calibri"/>
        </w:rPr>
        <w:t>name_list</w:t>
      </w:r>
      <w:proofErr w:type="spellEnd"/>
    </w:p>
    <w:p w14:paraId="4E609402" w14:textId="77777777" w:rsidR="00382F71" w:rsidRDefault="00382F71">
      <w:pPr>
        <w:pStyle w:val="a3"/>
        <w:spacing w:before="4"/>
        <w:rPr>
          <w:rFonts w:ascii="Calibri"/>
          <w:sz w:val="17"/>
        </w:rPr>
      </w:pPr>
    </w:p>
    <w:p w14:paraId="6A1AF547" w14:textId="77777777" w:rsidR="00382F71" w:rsidRDefault="00000000">
      <w:pPr>
        <w:pStyle w:val="a3"/>
        <w:ind w:left="471"/>
        <w:rPr>
          <w:rFonts w:ascii="Calibri"/>
        </w:rPr>
      </w:pPr>
      <w:proofErr w:type="gramStart"/>
      <w:r>
        <w:rPr>
          <w:rFonts w:ascii="Calibri"/>
        </w:rPr>
        <w:t>Out[</w:t>
      </w:r>
      <w:proofErr w:type="gramEnd"/>
      <w:r>
        <w:rPr>
          <w:rFonts w:ascii="Calibri"/>
        </w:rPr>
        <w:t>38]:</w:t>
      </w:r>
      <w:r>
        <w:rPr>
          <w:rFonts w:ascii="Calibri"/>
          <w:spacing w:val="-4"/>
        </w:rPr>
        <w:t xml:space="preserve"> </w:t>
      </w:r>
      <w:r>
        <w:rPr>
          <w:rFonts w:ascii="Calibri"/>
        </w:rPr>
        <w:t>['</w:t>
      </w:r>
      <w:proofErr w:type="spellStart"/>
      <w:r>
        <w:rPr>
          <w:rFonts w:ascii="Calibri"/>
        </w:rPr>
        <w:t>zhangsan</w:t>
      </w:r>
      <w:proofErr w:type="spellEnd"/>
      <w:r>
        <w:rPr>
          <w:rFonts w:ascii="Calibri"/>
        </w:rPr>
        <w:t>',</w:t>
      </w:r>
      <w:r>
        <w:rPr>
          <w:rFonts w:ascii="Calibri"/>
          <w:spacing w:val="-5"/>
        </w:rPr>
        <w:t xml:space="preserve"> </w:t>
      </w:r>
      <w:r>
        <w:rPr>
          <w:rFonts w:ascii="Calibri"/>
        </w:rPr>
        <w:t>'</w:t>
      </w:r>
      <w:proofErr w:type="spellStart"/>
      <w:r>
        <w:rPr>
          <w:rFonts w:ascii="Calibri"/>
        </w:rPr>
        <w:t>wangwu</w:t>
      </w:r>
      <w:proofErr w:type="spellEnd"/>
      <w:r>
        <w:rPr>
          <w:rFonts w:ascii="Calibri"/>
        </w:rPr>
        <w:t>',</w:t>
      </w:r>
      <w:r>
        <w:rPr>
          <w:rFonts w:ascii="Calibri"/>
          <w:spacing w:val="-5"/>
        </w:rPr>
        <w:t xml:space="preserve"> </w:t>
      </w:r>
      <w:r>
        <w:rPr>
          <w:rFonts w:ascii="Calibri"/>
        </w:rPr>
        <w:t>'</w:t>
      </w:r>
      <w:proofErr w:type="spellStart"/>
      <w:r>
        <w:rPr>
          <w:rFonts w:ascii="Calibri"/>
        </w:rPr>
        <w:t>zhaoliu</w:t>
      </w:r>
      <w:proofErr w:type="spellEnd"/>
      <w:r>
        <w:rPr>
          <w:rFonts w:ascii="Calibri"/>
        </w:rPr>
        <w:t>']</w:t>
      </w:r>
    </w:p>
    <w:p w14:paraId="27409BDB" w14:textId="77777777" w:rsidR="00382F71" w:rsidRDefault="00382F71">
      <w:pPr>
        <w:pStyle w:val="a3"/>
        <w:rPr>
          <w:rFonts w:ascii="Calibri"/>
          <w:sz w:val="20"/>
        </w:rPr>
      </w:pPr>
    </w:p>
    <w:p w14:paraId="74A7EC15" w14:textId="77777777" w:rsidR="00382F71" w:rsidRDefault="00382F71">
      <w:pPr>
        <w:pStyle w:val="a3"/>
        <w:rPr>
          <w:rFonts w:ascii="Calibri"/>
          <w:sz w:val="20"/>
        </w:rPr>
      </w:pPr>
    </w:p>
    <w:p w14:paraId="6918E56D" w14:textId="77777777" w:rsidR="00382F71" w:rsidRDefault="00382F71">
      <w:pPr>
        <w:pStyle w:val="a3"/>
        <w:rPr>
          <w:rFonts w:ascii="Calibri"/>
          <w:sz w:val="20"/>
        </w:rPr>
      </w:pPr>
    </w:p>
    <w:p w14:paraId="7B2673EA" w14:textId="77777777" w:rsidR="00382F71" w:rsidRDefault="00000000">
      <w:pPr>
        <w:pStyle w:val="a5"/>
        <w:numPr>
          <w:ilvl w:val="2"/>
          <w:numId w:val="210"/>
        </w:numPr>
        <w:tabs>
          <w:tab w:val="left" w:pos="1192"/>
        </w:tabs>
        <w:spacing w:before="153"/>
        <w:ind w:hanging="721"/>
        <w:rPr>
          <w:rFonts w:ascii="Calibri" w:eastAsia="Calibri"/>
          <w:color w:val="4AACC5"/>
          <w:sz w:val="28"/>
        </w:rPr>
      </w:pPr>
      <w:bookmarkStart w:id="1093" w:name="8.6.8列表名.clear()：清空整个列表的元素。"/>
      <w:bookmarkStart w:id="1094" w:name="_bookmark544"/>
      <w:bookmarkEnd w:id="1093"/>
      <w:bookmarkEnd w:id="1094"/>
      <w:r>
        <w:rPr>
          <w:color w:val="4AACC5"/>
          <w:sz w:val="28"/>
        </w:rPr>
        <w:t>列表名</w:t>
      </w:r>
      <w:r>
        <w:rPr>
          <w:rFonts w:ascii="Calibri" w:eastAsia="Calibri"/>
          <w:b/>
          <w:color w:val="4AACC5"/>
          <w:sz w:val="28"/>
        </w:rPr>
        <w:t>.clear()</w:t>
      </w:r>
      <w:r>
        <w:rPr>
          <w:color w:val="4AACC5"/>
          <w:sz w:val="28"/>
        </w:rPr>
        <w:t>：清空整个列表的元素。</w:t>
      </w:r>
    </w:p>
    <w:p w14:paraId="0D39D8BD" w14:textId="77777777" w:rsidR="00382F71" w:rsidRDefault="00382F71">
      <w:pPr>
        <w:pStyle w:val="a3"/>
        <w:spacing w:before="4"/>
        <w:rPr>
          <w:sz w:val="23"/>
        </w:rPr>
      </w:pPr>
    </w:p>
    <w:p w14:paraId="7F3C8088" w14:textId="77777777" w:rsidR="00382F71" w:rsidRDefault="00000000">
      <w:pPr>
        <w:pStyle w:val="a3"/>
        <w:spacing w:before="1" w:line="439" w:lineRule="auto"/>
        <w:ind w:left="471" w:right="4425"/>
        <w:rPr>
          <w:rFonts w:ascii="Calibri"/>
        </w:rPr>
      </w:pPr>
      <w:r>
        <w:rPr>
          <w:rFonts w:ascii="Calibri"/>
        </w:rPr>
        <w:t>In</w:t>
      </w:r>
      <w:r>
        <w:rPr>
          <w:rFonts w:ascii="Calibri"/>
          <w:spacing w:val="-4"/>
        </w:rPr>
        <w:t xml:space="preserve"> </w:t>
      </w:r>
      <w:r>
        <w:rPr>
          <w:rFonts w:ascii="Calibri"/>
        </w:rPr>
        <w:t>[40]:</w:t>
      </w:r>
      <w:r>
        <w:rPr>
          <w:rFonts w:ascii="Calibri"/>
          <w:spacing w:val="-2"/>
        </w:rPr>
        <w:t xml:space="preserve"> </w:t>
      </w:r>
      <w:proofErr w:type="spellStart"/>
      <w:r>
        <w:rPr>
          <w:rFonts w:ascii="Calibri"/>
        </w:rPr>
        <w:t>name_list</w:t>
      </w:r>
      <w:proofErr w:type="spellEnd"/>
      <w:r>
        <w:rPr>
          <w:rFonts w:ascii="Calibri"/>
          <w:spacing w:val="-5"/>
        </w:rPr>
        <w:t xml:space="preserve"> </w:t>
      </w:r>
      <w:r>
        <w:rPr>
          <w:rFonts w:ascii="Calibri"/>
        </w:rPr>
        <w:t>=</w:t>
      </w:r>
      <w:r>
        <w:rPr>
          <w:rFonts w:ascii="Calibri"/>
          <w:spacing w:val="-5"/>
        </w:rPr>
        <w:t xml:space="preserve"> </w:t>
      </w:r>
      <w:r>
        <w:rPr>
          <w:rFonts w:ascii="Calibri"/>
        </w:rPr>
        <w:t>["</w:t>
      </w:r>
      <w:proofErr w:type="spellStart"/>
      <w:r>
        <w:rPr>
          <w:rFonts w:ascii="Calibri"/>
        </w:rPr>
        <w:t>zhangsan</w:t>
      </w:r>
      <w:proofErr w:type="spellEnd"/>
      <w:r>
        <w:rPr>
          <w:rFonts w:ascii="Calibri"/>
        </w:rPr>
        <w:t>",</w:t>
      </w:r>
      <w:r>
        <w:rPr>
          <w:rFonts w:ascii="Calibri"/>
          <w:spacing w:val="-3"/>
        </w:rPr>
        <w:t xml:space="preserve"> </w:t>
      </w:r>
      <w:r>
        <w:rPr>
          <w:rFonts w:ascii="Calibri"/>
        </w:rPr>
        <w:t>"</w:t>
      </w:r>
      <w:proofErr w:type="spellStart"/>
      <w:r>
        <w:rPr>
          <w:rFonts w:ascii="Calibri"/>
        </w:rPr>
        <w:t>lisi</w:t>
      </w:r>
      <w:proofErr w:type="spellEnd"/>
      <w:r>
        <w:rPr>
          <w:rFonts w:ascii="Calibri"/>
        </w:rPr>
        <w:t>",</w:t>
      </w:r>
      <w:r>
        <w:rPr>
          <w:rFonts w:ascii="Calibri"/>
          <w:spacing w:val="-2"/>
        </w:rPr>
        <w:t xml:space="preserve"> </w:t>
      </w:r>
      <w:r>
        <w:rPr>
          <w:rFonts w:ascii="Calibri"/>
        </w:rPr>
        <w:t>"</w:t>
      </w:r>
      <w:proofErr w:type="spellStart"/>
      <w:r>
        <w:rPr>
          <w:rFonts w:ascii="Calibri"/>
        </w:rPr>
        <w:t>wangwu</w:t>
      </w:r>
      <w:proofErr w:type="spellEnd"/>
      <w:r>
        <w:rPr>
          <w:rFonts w:ascii="Calibri"/>
        </w:rPr>
        <w:t>",</w:t>
      </w:r>
      <w:r>
        <w:rPr>
          <w:rFonts w:ascii="Calibri"/>
          <w:spacing w:val="-3"/>
        </w:rPr>
        <w:t xml:space="preserve"> </w:t>
      </w:r>
      <w:r>
        <w:rPr>
          <w:rFonts w:ascii="Calibri"/>
        </w:rPr>
        <w:t>"</w:t>
      </w:r>
      <w:proofErr w:type="spellStart"/>
      <w:r>
        <w:rPr>
          <w:rFonts w:ascii="Calibri"/>
        </w:rPr>
        <w:t>zhaoliu</w:t>
      </w:r>
      <w:proofErr w:type="spellEnd"/>
      <w:r>
        <w:rPr>
          <w:rFonts w:ascii="Calibri"/>
        </w:rPr>
        <w:t>"]</w:t>
      </w:r>
      <w:r>
        <w:rPr>
          <w:rFonts w:ascii="Calibri"/>
          <w:spacing w:val="-45"/>
        </w:rPr>
        <w:t xml:space="preserve"> </w:t>
      </w:r>
      <w:r>
        <w:rPr>
          <w:rFonts w:ascii="Calibri"/>
        </w:rPr>
        <w:t>In [41]:</w:t>
      </w:r>
      <w:r>
        <w:rPr>
          <w:rFonts w:ascii="Calibri"/>
          <w:spacing w:val="2"/>
        </w:rPr>
        <w:t xml:space="preserve"> </w:t>
      </w:r>
      <w:proofErr w:type="spellStart"/>
      <w:r>
        <w:rPr>
          <w:rFonts w:ascii="Calibri"/>
        </w:rPr>
        <w:t>name_</w:t>
      </w:r>
      <w:proofErr w:type="gramStart"/>
      <w:r>
        <w:rPr>
          <w:rFonts w:ascii="Calibri"/>
        </w:rPr>
        <w:t>list.clear</w:t>
      </w:r>
      <w:proofErr w:type="spellEnd"/>
      <w:proofErr w:type="gramEnd"/>
      <w:r>
        <w:rPr>
          <w:rFonts w:ascii="Calibri"/>
        </w:rPr>
        <w:t>()</w:t>
      </w:r>
    </w:p>
    <w:p w14:paraId="4F1BD23F" w14:textId="77777777" w:rsidR="00382F71" w:rsidRDefault="00000000">
      <w:pPr>
        <w:pStyle w:val="a3"/>
        <w:spacing w:line="254" w:lineRule="exact"/>
        <w:ind w:left="471"/>
        <w:rPr>
          <w:rFonts w:ascii="Calibri"/>
        </w:rPr>
      </w:pPr>
      <w:r>
        <w:rPr>
          <w:rFonts w:ascii="Calibri"/>
        </w:rPr>
        <w:t>In</w:t>
      </w:r>
      <w:r>
        <w:rPr>
          <w:rFonts w:ascii="Calibri"/>
          <w:spacing w:val="-3"/>
        </w:rPr>
        <w:t xml:space="preserve"> </w:t>
      </w:r>
      <w:r>
        <w:rPr>
          <w:rFonts w:ascii="Calibri"/>
        </w:rPr>
        <w:t>[42]:</w:t>
      </w:r>
      <w:r>
        <w:rPr>
          <w:rFonts w:ascii="Calibri"/>
          <w:spacing w:val="-1"/>
        </w:rPr>
        <w:t xml:space="preserve"> </w:t>
      </w:r>
      <w:proofErr w:type="spellStart"/>
      <w:r>
        <w:rPr>
          <w:rFonts w:ascii="Calibri"/>
        </w:rPr>
        <w:t>name_list</w:t>
      </w:r>
      <w:proofErr w:type="spellEnd"/>
      <w:r>
        <w:rPr>
          <w:rFonts w:ascii="Calibri"/>
          <w:spacing w:val="-3"/>
        </w:rPr>
        <w:t xml:space="preserve"> </w:t>
      </w:r>
      <w:proofErr w:type="gramStart"/>
      <w:r>
        <w:rPr>
          <w:rFonts w:ascii="Calibri"/>
        </w:rPr>
        <w:t>Out[</w:t>
      </w:r>
      <w:proofErr w:type="gramEnd"/>
      <w:r>
        <w:rPr>
          <w:rFonts w:ascii="Calibri"/>
        </w:rPr>
        <w:t>42]:</w:t>
      </w:r>
      <w:r>
        <w:rPr>
          <w:rFonts w:ascii="Calibri"/>
          <w:spacing w:val="-4"/>
        </w:rPr>
        <w:t xml:space="preserve"> </w:t>
      </w:r>
      <w:r>
        <w:rPr>
          <w:rFonts w:ascii="Calibri"/>
        </w:rPr>
        <w:t>[]</w:t>
      </w:r>
    </w:p>
    <w:p w14:paraId="795DAA01" w14:textId="77777777" w:rsidR="00382F71" w:rsidRDefault="00382F71">
      <w:pPr>
        <w:pStyle w:val="a3"/>
        <w:rPr>
          <w:rFonts w:ascii="Calibri"/>
          <w:sz w:val="20"/>
        </w:rPr>
      </w:pPr>
    </w:p>
    <w:p w14:paraId="194FD084" w14:textId="77777777" w:rsidR="00382F71" w:rsidRDefault="00382F71">
      <w:pPr>
        <w:pStyle w:val="a3"/>
        <w:rPr>
          <w:rFonts w:ascii="Calibri"/>
          <w:sz w:val="20"/>
        </w:rPr>
      </w:pPr>
    </w:p>
    <w:p w14:paraId="25FF1E03" w14:textId="77777777" w:rsidR="00382F71" w:rsidRDefault="00382F71">
      <w:pPr>
        <w:pStyle w:val="a3"/>
        <w:rPr>
          <w:rFonts w:ascii="Calibri"/>
          <w:sz w:val="20"/>
        </w:rPr>
      </w:pPr>
    </w:p>
    <w:p w14:paraId="472F2C8F" w14:textId="77777777" w:rsidR="00382F71" w:rsidRDefault="00000000">
      <w:pPr>
        <w:pStyle w:val="a5"/>
        <w:numPr>
          <w:ilvl w:val="2"/>
          <w:numId w:val="210"/>
        </w:numPr>
        <w:tabs>
          <w:tab w:val="left" w:pos="1192"/>
        </w:tabs>
        <w:spacing w:before="152"/>
        <w:ind w:hanging="721"/>
        <w:rPr>
          <w:rFonts w:ascii="Calibri" w:eastAsia="Calibri"/>
          <w:color w:val="4AACC5"/>
          <w:sz w:val="28"/>
        </w:rPr>
      </w:pPr>
      <w:bookmarkStart w:id="1095" w:name="8.6.9排序列表名.sort()：升序排序_从小到大。"/>
      <w:bookmarkStart w:id="1096" w:name="_bookmark545"/>
      <w:bookmarkEnd w:id="1095"/>
      <w:bookmarkEnd w:id="1096"/>
      <w:r>
        <w:rPr>
          <w:color w:val="4AACC5"/>
          <w:sz w:val="28"/>
        </w:rPr>
        <w:t>排序列表名</w:t>
      </w:r>
      <w:r>
        <w:rPr>
          <w:rFonts w:ascii="Calibri" w:eastAsia="Calibri"/>
          <w:b/>
          <w:color w:val="4AACC5"/>
          <w:sz w:val="28"/>
        </w:rPr>
        <w:t>.sort()</w:t>
      </w:r>
      <w:r>
        <w:rPr>
          <w:color w:val="4AACC5"/>
          <w:sz w:val="28"/>
        </w:rPr>
        <w:t>：升序排序 从小到大。</w:t>
      </w:r>
    </w:p>
    <w:p w14:paraId="77CD511F" w14:textId="77777777" w:rsidR="00382F71" w:rsidRDefault="00382F71">
      <w:pPr>
        <w:pStyle w:val="a3"/>
        <w:spacing w:before="5"/>
        <w:rPr>
          <w:sz w:val="23"/>
        </w:rPr>
      </w:pPr>
    </w:p>
    <w:p w14:paraId="1AAE170A"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[43]: a</w:t>
      </w:r>
      <w:r>
        <w:rPr>
          <w:rFonts w:ascii="Calibri"/>
          <w:spacing w:val="-4"/>
        </w:rPr>
        <w:t xml:space="preserve"> </w:t>
      </w:r>
      <w:r>
        <w:rPr>
          <w:rFonts w:ascii="Calibri"/>
        </w:rPr>
        <w:t>=</w:t>
      </w:r>
      <w:r>
        <w:rPr>
          <w:rFonts w:ascii="Calibri"/>
          <w:spacing w:val="-1"/>
        </w:rPr>
        <w:t xml:space="preserve"> </w:t>
      </w:r>
      <w:r>
        <w:rPr>
          <w:rFonts w:ascii="Calibri"/>
        </w:rPr>
        <w:t>[33,</w:t>
      </w:r>
      <w:r>
        <w:rPr>
          <w:rFonts w:ascii="Calibri"/>
          <w:spacing w:val="-1"/>
        </w:rPr>
        <w:t xml:space="preserve"> </w:t>
      </w:r>
      <w:r>
        <w:rPr>
          <w:rFonts w:ascii="Calibri"/>
        </w:rPr>
        <w:t>44,</w:t>
      </w:r>
      <w:r>
        <w:rPr>
          <w:rFonts w:ascii="Calibri"/>
          <w:spacing w:val="-2"/>
        </w:rPr>
        <w:t xml:space="preserve"> </w:t>
      </w:r>
      <w:r>
        <w:rPr>
          <w:rFonts w:ascii="Calibri"/>
        </w:rPr>
        <w:t>22,</w:t>
      </w:r>
      <w:r>
        <w:rPr>
          <w:rFonts w:ascii="Calibri"/>
          <w:spacing w:val="-1"/>
        </w:rPr>
        <w:t xml:space="preserve"> </w:t>
      </w:r>
      <w:r>
        <w:rPr>
          <w:rFonts w:ascii="Calibri"/>
        </w:rPr>
        <w:t>66,</w:t>
      </w:r>
      <w:r>
        <w:rPr>
          <w:rFonts w:ascii="Calibri"/>
          <w:spacing w:val="1"/>
        </w:rPr>
        <w:t xml:space="preserve"> </w:t>
      </w:r>
      <w:r>
        <w:rPr>
          <w:rFonts w:ascii="Calibri"/>
        </w:rPr>
        <w:t>11]</w:t>
      </w:r>
    </w:p>
    <w:p w14:paraId="23B68904" w14:textId="77777777" w:rsidR="00382F71" w:rsidRDefault="00382F71">
      <w:pPr>
        <w:rPr>
          <w:rFonts w:ascii="Calibri"/>
        </w:rPr>
        <w:sectPr w:rsidR="00382F71">
          <w:pgSz w:w="11910" w:h="16840"/>
          <w:pgMar w:top="1580" w:right="940" w:bottom="680" w:left="820" w:header="0" w:footer="406" w:gutter="0"/>
          <w:cols w:space="720"/>
        </w:sectPr>
      </w:pPr>
    </w:p>
    <w:p w14:paraId="2CB322A4" w14:textId="77777777" w:rsidR="00382F71" w:rsidRDefault="00000000">
      <w:pPr>
        <w:pStyle w:val="a3"/>
        <w:spacing w:before="36"/>
        <w:ind w:left="471"/>
        <w:rPr>
          <w:rFonts w:ascii="Calibri"/>
        </w:rPr>
      </w:pPr>
      <w:r>
        <w:rPr>
          <w:rFonts w:ascii="Calibri"/>
        </w:rPr>
        <w:lastRenderedPageBreak/>
        <w:t>In</w:t>
      </w:r>
      <w:r>
        <w:rPr>
          <w:rFonts w:ascii="Calibri"/>
          <w:spacing w:val="-2"/>
        </w:rPr>
        <w:t xml:space="preserve"> </w:t>
      </w:r>
      <w:r>
        <w:rPr>
          <w:rFonts w:ascii="Calibri"/>
        </w:rPr>
        <w:t>[44]:</w:t>
      </w:r>
      <w:r>
        <w:rPr>
          <w:rFonts w:ascii="Calibri"/>
          <w:spacing w:val="-1"/>
        </w:rPr>
        <w:t xml:space="preserve"> </w:t>
      </w:r>
      <w:proofErr w:type="spellStart"/>
      <w:proofErr w:type="gramStart"/>
      <w:r>
        <w:rPr>
          <w:rFonts w:ascii="Calibri"/>
        </w:rPr>
        <w:t>a.sort</w:t>
      </w:r>
      <w:proofErr w:type="spellEnd"/>
      <w:proofErr w:type="gramEnd"/>
      <w:r>
        <w:rPr>
          <w:rFonts w:ascii="Calibri"/>
        </w:rPr>
        <w:t>()</w:t>
      </w:r>
    </w:p>
    <w:p w14:paraId="6F44AC4A" w14:textId="77777777" w:rsidR="00382F71" w:rsidRDefault="00382F71">
      <w:pPr>
        <w:pStyle w:val="a3"/>
        <w:spacing w:before="4"/>
        <w:rPr>
          <w:rFonts w:ascii="Calibri"/>
          <w:sz w:val="17"/>
        </w:rPr>
      </w:pPr>
    </w:p>
    <w:p w14:paraId="3892945C" w14:textId="77777777" w:rsidR="00382F71" w:rsidRDefault="00000000">
      <w:pPr>
        <w:pStyle w:val="a3"/>
        <w:ind w:left="471"/>
        <w:rPr>
          <w:rFonts w:ascii="Calibri"/>
        </w:rPr>
      </w:pPr>
      <w:r>
        <w:rPr>
          <w:rFonts w:ascii="Calibri"/>
        </w:rPr>
        <w:t>In</w:t>
      </w:r>
      <w:r>
        <w:rPr>
          <w:rFonts w:ascii="Calibri"/>
          <w:spacing w:val="-1"/>
        </w:rPr>
        <w:t xml:space="preserve"> </w:t>
      </w:r>
      <w:r>
        <w:rPr>
          <w:rFonts w:ascii="Calibri"/>
        </w:rPr>
        <w:t>[45]:</w:t>
      </w:r>
      <w:r>
        <w:rPr>
          <w:rFonts w:ascii="Calibri"/>
          <w:spacing w:val="1"/>
        </w:rPr>
        <w:t xml:space="preserve"> </w:t>
      </w:r>
      <w:r>
        <w:rPr>
          <w:rFonts w:ascii="Calibri"/>
        </w:rPr>
        <w:t>a</w:t>
      </w:r>
    </w:p>
    <w:p w14:paraId="6A526277" w14:textId="77777777" w:rsidR="00382F71" w:rsidRDefault="00382F71">
      <w:pPr>
        <w:pStyle w:val="a3"/>
        <w:spacing w:before="4"/>
        <w:rPr>
          <w:rFonts w:ascii="Calibri"/>
          <w:sz w:val="17"/>
        </w:rPr>
      </w:pPr>
    </w:p>
    <w:p w14:paraId="75984F49" w14:textId="77777777" w:rsidR="00382F71" w:rsidRDefault="00000000">
      <w:pPr>
        <w:pStyle w:val="a3"/>
        <w:spacing w:before="1"/>
        <w:ind w:left="471"/>
        <w:rPr>
          <w:rFonts w:ascii="Calibri"/>
        </w:rPr>
      </w:pPr>
      <w:proofErr w:type="gramStart"/>
      <w:r>
        <w:rPr>
          <w:rFonts w:ascii="Calibri"/>
        </w:rPr>
        <w:t>Out[</w:t>
      </w:r>
      <w:proofErr w:type="gramEnd"/>
      <w:r>
        <w:rPr>
          <w:rFonts w:ascii="Calibri"/>
        </w:rPr>
        <w:t>45]:</w:t>
      </w:r>
      <w:r>
        <w:rPr>
          <w:rFonts w:ascii="Calibri"/>
          <w:spacing w:val="-2"/>
        </w:rPr>
        <w:t xml:space="preserve"> </w:t>
      </w:r>
      <w:r>
        <w:rPr>
          <w:rFonts w:ascii="Calibri"/>
        </w:rPr>
        <w:t>[11,</w:t>
      </w:r>
      <w:r>
        <w:rPr>
          <w:rFonts w:ascii="Calibri"/>
          <w:spacing w:val="-3"/>
        </w:rPr>
        <w:t xml:space="preserve"> </w:t>
      </w:r>
      <w:r>
        <w:rPr>
          <w:rFonts w:ascii="Calibri"/>
        </w:rPr>
        <w:t>22,</w:t>
      </w:r>
      <w:r>
        <w:rPr>
          <w:rFonts w:ascii="Calibri"/>
          <w:spacing w:val="-2"/>
        </w:rPr>
        <w:t xml:space="preserve"> </w:t>
      </w:r>
      <w:r>
        <w:rPr>
          <w:rFonts w:ascii="Calibri"/>
        </w:rPr>
        <w:t>33,</w:t>
      </w:r>
      <w:r>
        <w:rPr>
          <w:rFonts w:ascii="Calibri"/>
          <w:spacing w:val="-1"/>
        </w:rPr>
        <w:t xml:space="preserve"> </w:t>
      </w:r>
      <w:r>
        <w:rPr>
          <w:rFonts w:ascii="Calibri"/>
        </w:rPr>
        <w:t>44,</w:t>
      </w:r>
      <w:r>
        <w:rPr>
          <w:rFonts w:ascii="Calibri"/>
          <w:spacing w:val="-2"/>
        </w:rPr>
        <w:t xml:space="preserve"> </w:t>
      </w:r>
      <w:r>
        <w:rPr>
          <w:rFonts w:ascii="Calibri"/>
        </w:rPr>
        <w:t>66]</w:t>
      </w:r>
    </w:p>
    <w:p w14:paraId="6F269E79" w14:textId="77777777" w:rsidR="00382F71" w:rsidRDefault="00382F71">
      <w:pPr>
        <w:pStyle w:val="a3"/>
        <w:rPr>
          <w:rFonts w:ascii="Calibri"/>
          <w:sz w:val="20"/>
        </w:rPr>
      </w:pPr>
    </w:p>
    <w:p w14:paraId="379A8B02" w14:textId="77777777" w:rsidR="00382F71" w:rsidRDefault="00382F71">
      <w:pPr>
        <w:pStyle w:val="a3"/>
        <w:rPr>
          <w:rFonts w:ascii="Calibri"/>
          <w:sz w:val="20"/>
        </w:rPr>
      </w:pPr>
    </w:p>
    <w:p w14:paraId="3ED399BA" w14:textId="77777777" w:rsidR="00382F71" w:rsidRDefault="00382F71">
      <w:pPr>
        <w:pStyle w:val="a3"/>
        <w:rPr>
          <w:rFonts w:ascii="Calibri"/>
          <w:sz w:val="20"/>
        </w:rPr>
      </w:pPr>
    </w:p>
    <w:p w14:paraId="56BD51C8" w14:textId="77777777" w:rsidR="00382F71" w:rsidRDefault="00000000">
      <w:pPr>
        <w:pStyle w:val="a5"/>
        <w:numPr>
          <w:ilvl w:val="2"/>
          <w:numId w:val="210"/>
        </w:numPr>
        <w:tabs>
          <w:tab w:val="left" w:pos="1192"/>
        </w:tabs>
        <w:spacing w:before="152"/>
        <w:ind w:hanging="721"/>
        <w:rPr>
          <w:rFonts w:ascii="Calibri" w:eastAsia="Calibri"/>
          <w:color w:val="4AACC5"/>
          <w:sz w:val="28"/>
        </w:rPr>
      </w:pPr>
      <w:bookmarkStart w:id="1097" w:name="8.6.10列表名.sort(reverse=True)：降序排序_从大到小。"/>
      <w:bookmarkStart w:id="1098" w:name="_bookmark546"/>
      <w:bookmarkEnd w:id="1097"/>
      <w:bookmarkEnd w:id="1098"/>
      <w:r>
        <w:rPr>
          <w:color w:val="4AACC5"/>
          <w:sz w:val="28"/>
        </w:rPr>
        <w:t>列表名</w:t>
      </w:r>
      <w:r>
        <w:rPr>
          <w:rFonts w:ascii="Calibri" w:eastAsia="Calibri"/>
          <w:b/>
          <w:color w:val="4AACC5"/>
          <w:sz w:val="28"/>
        </w:rPr>
        <w:t>.sort(reverse=True)</w:t>
      </w:r>
      <w:r>
        <w:rPr>
          <w:color w:val="4AACC5"/>
          <w:spacing w:val="-5"/>
          <w:sz w:val="28"/>
        </w:rPr>
        <w:t>：降序排序 从大到小。</w:t>
      </w:r>
    </w:p>
    <w:p w14:paraId="37F73DFF" w14:textId="77777777" w:rsidR="00382F71" w:rsidRDefault="00382F71">
      <w:pPr>
        <w:pStyle w:val="a3"/>
        <w:spacing w:before="5"/>
        <w:rPr>
          <w:sz w:val="23"/>
        </w:rPr>
      </w:pPr>
    </w:p>
    <w:p w14:paraId="23123F66"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[46]: a</w:t>
      </w:r>
      <w:r>
        <w:rPr>
          <w:rFonts w:ascii="Calibri"/>
          <w:spacing w:val="-4"/>
        </w:rPr>
        <w:t xml:space="preserve"> </w:t>
      </w:r>
      <w:r>
        <w:rPr>
          <w:rFonts w:ascii="Calibri"/>
        </w:rPr>
        <w:t>=</w:t>
      </w:r>
      <w:r>
        <w:rPr>
          <w:rFonts w:ascii="Calibri"/>
          <w:spacing w:val="-1"/>
        </w:rPr>
        <w:t xml:space="preserve"> </w:t>
      </w:r>
      <w:r>
        <w:rPr>
          <w:rFonts w:ascii="Calibri"/>
        </w:rPr>
        <w:t>[33,</w:t>
      </w:r>
      <w:r>
        <w:rPr>
          <w:rFonts w:ascii="Calibri"/>
          <w:spacing w:val="-1"/>
        </w:rPr>
        <w:t xml:space="preserve"> </w:t>
      </w:r>
      <w:r>
        <w:rPr>
          <w:rFonts w:ascii="Calibri"/>
        </w:rPr>
        <w:t>44,</w:t>
      </w:r>
      <w:r>
        <w:rPr>
          <w:rFonts w:ascii="Calibri"/>
          <w:spacing w:val="-2"/>
        </w:rPr>
        <w:t xml:space="preserve"> </w:t>
      </w:r>
      <w:r>
        <w:rPr>
          <w:rFonts w:ascii="Calibri"/>
        </w:rPr>
        <w:t>22,</w:t>
      </w:r>
      <w:r>
        <w:rPr>
          <w:rFonts w:ascii="Calibri"/>
          <w:spacing w:val="-1"/>
        </w:rPr>
        <w:t xml:space="preserve"> </w:t>
      </w:r>
      <w:r>
        <w:rPr>
          <w:rFonts w:ascii="Calibri"/>
        </w:rPr>
        <w:t>66,</w:t>
      </w:r>
      <w:r>
        <w:rPr>
          <w:rFonts w:ascii="Calibri"/>
          <w:spacing w:val="1"/>
        </w:rPr>
        <w:t xml:space="preserve"> </w:t>
      </w:r>
      <w:r>
        <w:rPr>
          <w:rFonts w:ascii="Calibri"/>
        </w:rPr>
        <w:t>11]</w:t>
      </w:r>
    </w:p>
    <w:p w14:paraId="0E16E4C7" w14:textId="77777777" w:rsidR="00382F71" w:rsidRDefault="00382F71">
      <w:pPr>
        <w:pStyle w:val="a3"/>
        <w:spacing w:before="4"/>
        <w:rPr>
          <w:rFonts w:ascii="Calibri"/>
          <w:sz w:val="17"/>
        </w:rPr>
      </w:pPr>
    </w:p>
    <w:p w14:paraId="1F536D07" w14:textId="77777777" w:rsidR="00382F71" w:rsidRDefault="00000000">
      <w:pPr>
        <w:pStyle w:val="a3"/>
        <w:spacing w:before="1"/>
        <w:ind w:left="471"/>
        <w:rPr>
          <w:rFonts w:ascii="Calibri"/>
        </w:rPr>
      </w:pPr>
      <w:r>
        <w:rPr>
          <w:rFonts w:ascii="Calibri"/>
        </w:rPr>
        <w:t>In</w:t>
      </w:r>
      <w:r>
        <w:rPr>
          <w:rFonts w:ascii="Calibri"/>
          <w:spacing w:val="-9"/>
        </w:rPr>
        <w:t xml:space="preserve"> </w:t>
      </w:r>
      <w:r>
        <w:rPr>
          <w:rFonts w:ascii="Calibri"/>
        </w:rPr>
        <w:t>[47]:</w:t>
      </w:r>
      <w:r>
        <w:rPr>
          <w:rFonts w:ascii="Calibri"/>
          <w:spacing w:val="-8"/>
        </w:rPr>
        <w:t xml:space="preserve"> </w:t>
      </w:r>
      <w:proofErr w:type="spellStart"/>
      <w:proofErr w:type="gramStart"/>
      <w:r>
        <w:rPr>
          <w:rFonts w:ascii="Calibri"/>
        </w:rPr>
        <w:t>a.sort</w:t>
      </w:r>
      <w:proofErr w:type="spellEnd"/>
      <w:proofErr w:type="gramEnd"/>
      <w:r>
        <w:rPr>
          <w:rFonts w:ascii="Calibri"/>
        </w:rPr>
        <w:t>(reverse=True)</w:t>
      </w:r>
    </w:p>
    <w:p w14:paraId="5E8A6B00" w14:textId="77777777" w:rsidR="00382F71" w:rsidRDefault="00382F71">
      <w:pPr>
        <w:pStyle w:val="a3"/>
        <w:spacing w:before="3"/>
        <w:rPr>
          <w:rFonts w:ascii="Calibri"/>
          <w:sz w:val="17"/>
        </w:rPr>
      </w:pPr>
    </w:p>
    <w:p w14:paraId="7F37C772" w14:textId="77777777" w:rsidR="00382F71" w:rsidRDefault="00000000">
      <w:pPr>
        <w:pStyle w:val="a3"/>
        <w:spacing w:before="1"/>
        <w:ind w:left="471"/>
        <w:rPr>
          <w:rFonts w:ascii="Calibri"/>
        </w:rPr>
      </w:pPr>
      <w:r>
        <w:rPr>
          <w:rFonts w:ascii="Calibri"/>
        </w:rPr>
        <w:t>In</w:t>
      </w:r>
      <w:r>
        <w:rPr>
          <w:rFonts w:ascii="Calibri"/>
          <w:spacing w:val="-1"/>
        </w:rPr>
        <w:t xml:space="preserve"> </w:t>
      </w:r>
      <w:r>
        <w:rPr>
          <w:rFonts w:ascii="Calibri"/>
        </w:rPr>
        <w:t>[48]:</w:t>
      </w:r>
      <w:r>
        <w:rPr>
          <w:rFonts w:ascii="Calibri"/>
          <w:spacing w:val="1"/>
        </w:rPr>
        <w:t xml:space="preserve"> </w:t>
      </w:r>
      <w:r>
        <w:rPr>
          <w:rFonts w:ascii="Calibri"/>
        </w:rPr>
        <w:t>a</w:t>
      </w:r>
    </w:p>
    <w:p w14:paraId="19EB6890" w14:textId="77777777" w:rsidR="00382F71" w:rsidRDefault="00382F71">
      <w:pPr>
        <w:pStyle w:val="a3"/>
        <w:spacing w:before="4"/>
        <w:rPr>
          <w:rFonts w:ascii="Calibri"/>
          <w:sz w:val="17"/>
        </w:rPr>
      </w:pPr>
    </w:p>
    <w:p w14:paraId="7717116F" w14:textId="77777777" w:rsidR="00382F71" w:rsidRDefault="00000000">
      <w:pPr>
        <w:pStyle w:val="a3"/>
        <w:ind w:left="471"/>
        <w:rPr>
          <w:rFonts w:ascii="Calibri"/>
        </w:rPr>
      </w:pPr>
      <w:proofErr w:type="gramStart"/>
      <w:r>
        <w:rPr>
          <w:rFonts w:ascii="Calibri"/>
        </w:rPr>
        <w:t>Out[</w:t>
      </w:r>
      <w:proofErr w:type="gramEnd"/>
      <w:r>
        <w:rPr>
          <w:rFonts w:ascii="Calibri"/>
        </w:rPr>
        <w:t>48]:</w:t>
      </w:r>
      <w:r>
        <w:rPr>
          <w:rFonts w:ascii="Calibri"/>
          <w:spacing w:val="-2"/>
        </w:rPr>
        <w:t xml:space="preserve"> </w:t>
      </w:r>
      <w:r>
        <w:rPr>
          <w:rFonts w:ascii="Calibri"/>
        </w:rPr>
        <w:t>[66,</w:t>
      </w:r>
      <w:r>
        <w:rPr>
          <w:rFonts w:ascii="Calibri"/>
          <w:spacing w:val="-3"/>
        </w:rPr>
        <w:t xml:space="preserve"> </w:t>
      </w:r>
      <w:r>
        <w:rPr>
          <w:rFonts w:ascii="Calibri"/>
        </w:rPr>
        <w:t>44,</w:t>
      </w:r>
      <w:r>
        <w:rPr>
          <w:rFonts w:ascii="Calibri"/>
          <w:spacing w:val="-2"/>
        </w:rPr>
        <w:t xml:space="preserve"> </w:t>
      </w:r>
      <w:r>
        <w:rPr>
          <w:rFonts w:ascii="Calibri"/>
        </w:rPr>
        <w:t>33,</w:t>
      </w:r>
      <w:r>
        <w:rPr>
          <w:rFonts w:ascii="Calibri"/>
          <w:spacing w:val="-1"/>
        </w:rPr>
        <w:t xml:space="preserve"> </w:t>
      </w:r>
      <w:r>
        <w:rPr>
          <w:rFonts w:ascii="Calibri"/>
        </w:rPr>
        <w:t>22,</w:t>
      </w:r>
      <w:r>
        <w:rPr>
          <w:rFonts w:ascii="Calibri"/>
          <w:spacing w:val="-2"/>
        </w:rPr>
        <w:t xml:space="preserve"> </w:t>
      </w:r>
      <w:r>
        <w:rPr>
          <w:rFonts w:ascii="Calibri"/>
        </w:rPr>
        <w:t>11]</w:t>
      </w:r>
    </w:p>
    <w:p w14:paraId="4B04C736" w14:textId="77777777" w:rsidR="00382F71" w:rsidRDefault="00382F71">
      <w:pPr>
        <w:pStyle w:val="a3"/>
        <w:rPr>
          <w:rFonts w:ascii="Calibri"/>
          <w:sz w:val="20"/>
        </w:rPr>
      </w:pPr>
    </w:p>
    <w:p w14:paraId="115B2E13" w14:textId="77777777" w:rsidR="00382F71" w:rsidRDefault="00382F71">
      <w:pPr>
        <w:pStyle w:val="a3"/>
        <w:rPr>
          <w:rFonts w:ascii="Calibri"/>
          <w:sz w:val="20"/>
        </w:rPr>
      </w:pPr>
    </w:p>
    <w:p w14:paraId="72033F01" w14:textId="77777777" w:rsidR="00382F71" w:rsidRDefault="00382F71">
      <w:pPr>
        <w:pStyle w:val="a3"/>
        <w:rPr>
          <w:rFonts w:ascii="Calibri"/>
          <w:sz w:val="20"/>
        </w:rPr>
      </w:pPr>
    </w:p>
    <w:p w14:paraId="0194FABC" w14:textId="77777777" w:rsidR="00382F71" w:rsidRDefault="00000000">
      <w:pPr>
        <w:pStyle w:val="a5"/>
        <w:numPr>
          <w:ilvl w:val="2"/>
          <w:numId w:val="210"/>
        </w:numPr>
        <w:tabs>
          <w:tab w:val="left" w:pos="1192"/>
        </w:tabs>
        <w:spacing w:before="153"/>
        <w:ind w:hanging="721"/>
        <w:rPr>
          <w:rFonts w:ascii="Calibri" w:eastAsia="Calibri"/>
          <w:color w:val="4AACC5"/>
          <w:sz w:val="28"/>
        </w:rPr>
      </w:pPr>
      <w:bookmarkStart w:id="1099" w:name="8.6.11列表名.reverse()：列表逆序、反转。"/>
      <w:bookmarkStart w:id="1100" w:name="_bookmark547"/>
      <w:bookmarkEnd w:id="1099"/>
      <w:bookmarkEnd w:id="1100"/>
      <w:r>
        <w:rPr>
          <w:color w:val="4AACC5"/>
          <w:spacing w:val="-1"/>
          <w:sz w:val="28"/>
        </w:rPr>
        <w:t>列表名</w:t>
      </w:r>
      <w:r>
        <w:rPr>
          <w:rFonts w:ascii="Calibri" w:eastAsia="Calibri"/>
          <w:b/>
          <w:color w:val="4AACC5"/>
          <w:spacing w:val="-1"/>
          <w:sz w:val="28"/>
        </w:rPr>
        <w:t>.reverse()</w:t>
      </w:r>
      <w:r>
        <w:rPr>
          <w:color w:val="4AACC5"/>
          <w:spacing w:val="-1"/>
          <w:sz w:val="28"/>
        </w:rPr>
        <w:t>：列表逆序、反转。</w:t>
      </w:r>
    </w:p>
    <w:p w14:paraId="4B63AB07" w14:textId="77777777" w:rsidR="00382F71" w:rsidRDefault="00382F71">
      <w:pPr>
        <w:pStyle w:val="a3"/>
        <w:spacing w:before="4"/>
        <w:rPr>
          <w:sz w:val="23"/>
        </w:rPr>
      </w:pPr>
    </w:p>
    <w:p w14:paraId="49A5163E" w14:textId="77777777" w:rsidR="00382F71" w:rsidRDefault="00000000">
      <w:pPr>
        <w:pStyle w:val="a3"/>
        <w:spacing w:before="1"/>
        <w:ind w:left="471"/>
        <w:rPr>
          <w:rFonts w:ascii="Calibri"/>
        </w:rPr>
      </w:pPr>
      <w:r>
        <w:rPr>
          <w:rFonts w:ascii="Calibri"/>
        </w:rPr>
        <w:t>In</w:t>
      </w:r>
      <w:r>
        <w:rPr>
          <w:rFonts w:ascii="Calibri"/>
          <w:spacing w:val="-2"/>
        </w:rPr>
        <w:t xml:space="preserve"> </w:t>
      </w:r>
      <w:r>
        <w:rPr>
          <w:rFonts w:ascii="Calibri"/>
        </w:rPr>
        <w:t>[50]: a</w:t>
      </w:r>
      <w:r>
        <w:rPr>
          <w:rFonts w:ascii="Calibri"/>
          <w:spacing w:val="-4"/>
        </w:rPr>
        <w:t xml:space="preserve"> </w:t>
      </w:r>
      <w:r>
        <w:rPr>
          <w:rFonts w:ascii="Calibri"/>
        </w:rPr>
        <w:t>=</w:t>
      </w:r>
      <w:r>
        <w:rPr>
          <w:rFonts w:ascii="Calibri"/>
          <w:spacing w:val="-1"/>
        </w:rPr>
        <w:t xml:space="preserve"> </w:t>
      </w:r>
      <w:r>
        <w:rPr>
          <w:rFonts w:ascii="Calibri"/>
        </w:rPr>
        <w:t>[11,</w:t>
      </w:r>
      <w:r>
        <w:rPr>
          <w:rFonts w:ascii="Calibri"/>
          <w:spacing w:val="-1"/>
        </w:rPr>
        <w:t xml:space="preserve"> </w:t>
      </w:r>
      <w:r>
        <w:rPr>
          <w:rFonts w:ascii="Calibri"/>
        </w:rPr>
        <w:t>22,</w:t>
      </w:r>
      <w:r>
        <w:rPr>
          <w:rFonts w:ascii="Calibri"/>
          <w:spacing w:val="-2"/>
        </w:rPr>
        <w:t xml:space="preserve"> </w:t>
      </w:r>
      <w:r>
        <w:rPr>
          <w:rFonts w:ascii="Calibri"/>
        </w:rPr>
        <w:t>33,</w:t>
      </w:r>
      <w:r>
        <w:rPr>
          <w:rFonts w:ascii="Calibri"/>
          <w:spacing w:val="-1"/>
        </w:rPr>
        <w:t xml:space="preserve"> </w:t>
      </w:r>
      <w:r>
        <w:rPr>
          <w:rFonts w:ascii="Calibri"/>
        </w:rPr>
        <w:t>44,</w:t>
      </w:r>
      <w:r>
        <w:rPr>
          <w:rFonts w:ascii="Calibri"/>
          <w:spacing w:val="1"/>
        </w:rPr>
        <w:t xml:space="preserve"> </w:t>
      </w:r>
      <w:r>
        <w:rPr>
          <w:rFonts w:ascii="Calibri"/>
        </w:rPr>
        <w:t>55]</w:t>
      </w:r>
    </w:p>
    <w:p w14:paraId="5D5320A3" w14:textId="77777777" w:rsidR="00382F71" w:rsidRDefault="00382F71">
      <w:pPr>
        <w:pStyle w:val="a3"/>
        <w:spacing w:before="4"/>
        <w:rPr>
          <w:rFonts w:ascii="Calibri"/>
          <w:sz w:val="17"/>
        </w:rPr>
      </w:pPr>
    </w:p>
    <w:p w14:paraId="5917FE6E" w14:textId="77777777" w:rsidR="00382F71" w:rsidRDefault="00000000">
      <w:pPr>
        <w:pStyle w:val="a3"/>
        <w:ind w:left="471"/>
        <w:rPr>
          <w:rFonts w:ascii="Calibri"/>
        </w:rPr>
      </w:pPr>
      <w:r>
        <w:rPr>
          <w:rFonts w:ascii="Calibri"/>
        </w:rPr>
        <w:t>In</w:t>
      </w:r>
      <w:r>
        <w:rPr>
          <w:rFonts w:ascii="Calibri"/>
          <w:spacing w:val="-5"/>
        </w:rPr>
        <w:t xml:space="preserve"> </w:t>
      </w:r>
      <w:r>
        <w:rPr>
          <w:rFonts w:ascii="Calibri"/>
        </w:rPr>
        <w:t>[51]:</w:t>
      </w:r>
      <w:r>
        <w:rPr>
          <w:rFonts w:ascii="Calibri"/>
          <w:spacing w:val="-4"/>
        </w:rPr>
        <w:t xml:space="preserve"> </w:t>
      </w:r>
      <w:proofErr w:type="spellStart"/>
      <w:proofErr w:type="gramStart"/>
      <w:r>
        <w:rPr>
          <w:rFonts w:ascii="Calibri"/>
        </w:rPr>
        <w:t>a.reverse</w:t>
      </w:r>
      <w:proofErr w:type="spellEnd"/>
      <w:proofErr w:type="gramEnd"/>
      <w:r>
        <w:rPr>
          <w:rFonts w:ascii="Calibri"/>
        </w:rPr>
        <w:t>()</w:t>
      </w:r>
    </w:p>
    <w:p w14:paraId="0888AD69" w14:textId="77777777" w:rsidR="00382F71" w:rsidRDefault="00382F71">
      <w:pPr>
        <w:pStyle w:val="a3"/>
        <w:spacing w:before="4"/>
        <w:rPr>
          <w:rFonts w:ascii="Calibri"/>
          <w:sz w:val="17"/>
        </w:rPr>
      </w:pPr>
    </w:p>
    <w:p w14:paraId="7E715AC0" w14:textId="77777777" w:rsidR="00382F71" w:rsidRDefault="00000000">
      <w:pPr>
        <w:pStyle w:val="a3"/>
        <w:ind w:left="471"/>
        <w:rPr>
          <w:rFonts w:ascii="Calibri"/>
        </w:rPr>
      </w:pPr>
      <w:r>
        <w:rPr>
          <w:rFonts w:ascii="Calibri"/>
        </w:rPr>
        <w:t>In</w:t>
      </w:r>
      <w:r>
        <w:rPr>
          <w:rFonts w:ascii="Calibri"/>
          <w:spacing w:val="-1"/>
        </w:rPr>
        <w:t xml:space="preserve"> </w:t>
      </w:r>
      <w:r>
        <w:rPr>
          <w:rFonts w:ascii="Calibri"/>
        </w:rPr>
        <w:t>[52]:</w:t>
      </w:r>
      <w:r>
        <w:rPr>
          <w:rFonts w:ascii="Calibri"/>
          <w:spacing w:val="1"/>
        </w:rPr>
        <w:t xml:space="preserve"> </w:t>
      </w:r>
      <w:r>
        <w:rPr>
          <w:rFonts w:ascii="Calibri"/>
        </w:rPr>
        <w:t>a</w:t>
      </w:r>
    </w:p>
    <w:p w14:paraId="5DB36E23" w14:textId="77777777" w:rsidR="00382F71" w:rsidRDefault="00382F71">
      <w:pPr>
        <w:pStyle w:val="a3"/>
        <w:spacing w:before="4"/>
        <w:rPr>
          <w:rFonts w:ascii="Calibri"/>
          <w:sz w:val="17"/>
        </w:rPr>
      </w:pPr>
    </w:p>
    <w:p w14:paraId="47950E41" w14:textId="77777777" w:rsidR="00382F71" w:rsidRDefault="00000000">
      <w:pPr>
        <w:pStyle w:val="a3"/>
        <w:ind w:left="471"/>
        <w:rPr>
          <w:rFonts w:ascii="Calibri"/>
        </w:rPr>
      </w:pPr>
      <w:proofErr w:type="gramStart"/>
      <w:r>
        <w:rPr>
          <w:rFonts w:ascii="Calibri"/>
        </w:rPr>
        <w:t>Out[</w:t>
      </w:r>
      <w:proofErr w:type="gramEnd"/>
      <w:r>
        <w:rPr>
          <w:rFonts w:ascii="Calibri"/>
        </w:rPr>
        <w:t>52]:</w:t>
      </w:r>
      <w:r>
        <w:rPr>
          <w:rFonts w:ascii="Calibri"/>
          <w:spacing w:val="-2"/>
        </w:rPr>
        <w:t xml:space="preserve"> </w:t>
      </w:r>
      <w:r>
        <w:rPr>
          <w:rFonts w:ascii="Calibri"/>
        </w:rPr>
        <w:t>[55,</w:t>
      </w:r>
      <w:r>
        <w:rPr>
          <w:rFonts w:ascii="Calibri"/>
          <w:spacing w:val="-3"/>
        </w:rPr>
        <w:t xml:space="preserve"> </w:t>
      </w:r>
      <w:r>
        <w:rPr>
          <w:rFonts w:ascii="Calibri"/>
        </w:rPr>
        <w:t>44,</w:t>
      </w:r>
      <w:r>
        <w:rPr>
          <w:rFonts w:ascii="Calibri"/>
          <w:spacing w:val="-2"/>
        </w:rPr>
        <w:t xml:space="preserve"> </w:t>
      </w:r>
      <w:r>
        <w:rPr>
          <w:rFonts w:ascii="Calibri"/>
        </w:rPr>
        <w:t>33,</w:t>
      </w:r>
      <w:r>
        <w:rPr>
          <w:rFonts w:ascii="Calibri"/>
          <w:spacing w:val="-1"/>
        </w:rPr>
        <w:t xml:space="preserve"> </w:t>
      </w:r>
      <w:r>
        <w:rPr>
          <w:rFonts w:ascii="Calibri"/>
        </w:rPr>
        <w:t>22,</w:t>
      </w:r>
      <w:r>
        <w:rPr>
          <w:rFonts w:ascii="Calibri"/>
          <w:spacing w:val="-2"/>
        </w:rPr>
        <w:t xml:space="preserve"> </w:t>
      </w:r>
      <w:r>
        <w:rPr>
          <w:rFonts w:ascii="Calibri"/>
        </w:rPr>
        <w:t>11]</w:t>
      </w:r>
    </w:p>
    <w:p w14:paraId="3C50AFC7" w14:textId="77777777" w:rsidR="00382F71" w:rsidRDefault="00382F71">
      <w:pPr>
        <w:pStyle w:val="a3"/>
        <w:rPr>
          <w:rFonts w:ascii="Calibri"/>
          <w:sz w:val="20"/>
        </w:rPr>
      </w:pPr>
    </w:p>
    <w:p w14:paraId="7E7428CD" w14:textId="77777777" w:rsidR="00382F71" w:rsidRDefault="00382F71">
      <w:pPr>
        <w:pStyle w:val="a3"/>
        <w:rPr>
          <w:rFonts w:ascii="Calibri"/>
          <w:sz w:val="20"/>
        </w:rPr>
      </w:pPr>
    </w:p>
    <w:p w14:paraId="494E3390" w14:textId="77777777" w:rsidR="00382F71" w:rsidRDefault="00382F71">
      <w:pPr>
        <w:pStyle w:val="a3"/>
        <w:rPr>
          <w:rFonts w:ascii="Calibri"/>
          <w:sz w:val="20"/>
        </w:rPr>
      </w:pPr>
    </w:p>
    <w:p w14:paraId="581CF526" w14:textId="77777777" w:rsidR="00382F71" w:rsidRDefault="00000000">
      <w:pPr>
        <w:pStyle w:val="a5"/>
        <w:numPr>
          <w:ilvl w:val="2"/>
          <w:numId w:val="210"/>
        </w:numPr>
        <w:tabs>
          <w:tab w:val="left" w:pos="1192"/>
        </w:tabs>
        <w:spacing w:before="153"/>
        <w:ind w:hanging="721"/>
        <w:rPr>
          <w:rFonts w:ascii="Calibri" w:eastAsia="Calibri"/>
          <w:color w:val="4AACC5"/>
          <w:sz w:val="28"/>
        </w:rPr>
      </w:pPr>
      <w:bookmarkStart w:id="1101" w:name="8.6.12len(列表名)：得到列表的长度。"/>
      <w:bookmarkStart w:id="1102" w:name="_bookmark548"/>
      <w:bookmarkEnd w:id="1101"/>
      <w:bookmarkEnd w:id="1102"/>
      <w:proofErr w:type="spellStart"/>
      <w:r>
        <w:rPr>
          <w:rFonts w:ascii="Calibri" w:eastAsia="Calibri"/>
          <w:b/>
          <w:color w:val="4AACC5"/>
          <w:sz w:val="28"/>
        </w:rPr>
        <w:t>len</w:t>
      </w:r>
      <w:proofErr w:type="spellEnd"/>
      <w:r>
        <w:rPr>
          <w:rFonts w:ascii="Calibri" w:eastAsia="Calibri"/>
          <w:b/>
          <w:color w:val="4AACC5"/>
          <w:sz w:val="28"/>
        </w:rPr>
        <w:t>(</w:t>
      </w:r>
      <w:r>
        <w:rPr>
          <w:color w:val="4AACC5"/>
          <w:sz w:val="28"/>
        </w:rPr>
        <w:t>列表名</w:t>
      </w:r>
      <w:r>
        <w:rPr>
          <w:rFonts w:ascii="Calibri" w:eastAsia="Calibri"/>
          <w:b/>
          <w:color w:val="4AACC5"/>
          <w:sz w:val="28"/>
        </w:rPr>
        <w:t>)</w:t>
      </w:r>
      <w:r>
        <w:rPr>
          <w:color w:val="4AACC5"/>
          <w:sz w:val="28"/>
        </w:rPr>
        <w:t>：得到列表的长度。</w:t>
      </w:r>
    </w:p>
    <w:p w14:paraId="69F5AAD6" w14:textId="77777777" w:rsidR="00382F71" w:rsidRDefault="00382F71">
      <w:pPr>
        <w:pStyle w:val="a3"/>
        <w:spacing w:before="5"/>
        <w:rPr>
          <w:sz w:val="23"/>
        </w:rPr>
      </w:pPr>
    </w:p>
    <w:p w14:paraId="10A7D380"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[53]: a</w:t>
      </w:r>
      <w:r>
        <w:rPr>
          <w:rFonts w:ascii="Calibri"/>
          <w:spacing w:val="-4"/>
        </w:rPr>
        <w:t xml:space="preserve"> </w:t>
      </w:r>
      <w:r>
        <w:rPr>
          <w:rFonts w:ascii="Calibri"/>
        </w:rPr>
        <w:t>=</w:t>
      </w:r>
      <w:r>
        <w:rPr>
          <w:rFonts w:ascii="Calibri"/>
          <w:spacing w:val="-1"/>
        </w:rPr>
        <w:t xml:space="preserve"> </w:t>
      </w:r>
      <w:r>
        <w:rPr>
          <w:rFonts w:ascii="Calibri"/>
        </w:rPr>
        <w:t>[11,</w:t>
      </w:r>
      <w:r>
        <w:rPr>
          <w:rFonts w:ascii="Calibri"/>
          <w:spacing w:val="-1"/>
        </w:rPr>
        <w:t xml:space="preserve"> </w:t>
      </w:r>
      <w:r>
        <w:rPr>
          <w:rFonts w:ascii="Calibri"/>
        </w:rPr>
        <w:t>22,</w:t>
      </w:r>
      <w:r>
        <w:rPr>
          <w:rFonts w:ascii="Calibri"/>
          <w:spacing w:val="-2"/>
        </w:rPr>
        <w:t xml:space="preserve"> </w:t>
      </w:r>
      <w:r>
        <w:rPr>
          <w:rFonts w:ascii="Calibri"/>
        </w:rPr>
        <w:t>33,</w:t>
      </w:r>
      <w:r>
        <w:rPr>
          <w:rFonts w:ascii="Calibri"/>
          <w:spacing w:val="-1"/>
        </w:rPr>
        <w:t xml:space="preserve"> </w:t>
      </w:r>
      <w:r>
        <w:rPr>
          <w:rFonts w:ascii="Calibri"/>
        </w:rPr>
        <w:t>44,</w:t>
      </w:r>
      <w:r>
        <w:rPr>
          <w:rFonts w:ascii="Calibri"/>
          <w:spacing w:val="1"/>
        </w:rPr>
        <w:t xml:space="preserve"> </w:t>
      </w:r>
      <w:r>
        <w:rPr>
          <w:rFonts w:ascii="Calibri"/>
        </w:rPr>
        <w:t>55]</w:t>
      </w:r>
    </w:p>
    <w:p w14:paraId="11697D5D" w14:textId="77777777" w:rsidR="00382F71" w:rsidRDefault="00382F71">
      <w:pPr>
        <w:pStyle w:val="a3"/>
        <w:spacing w:before="4"/>
        <w:rPr>
          <w:rFonts w:ascii="Calibri"/>
          <w:sz w:val="17"/>
        </w:rPr>
      </w:pPr>
    </w:p>
    <w:p w14:paraId="16FB248A"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[54]:</w:t>
      </w:r>
      <w:r>
        <w:rPr>
          <w:rFonts w:ascii="Calibri"/>
          <w:spacing w:val="-1"/>
        </w:rPr>
        <w:t xml:space="preserve"> </w:t>
      </w:r>
      <w:proofErr w:type="spellStart"/>
      <w:r>
        <w:rPr>
          <w:rFonts w:ascii="Calibri"/>
        </w:rPr>
        <w:t>len</w:t>
      </w:r>
      <w:proofErr w:type="spellEnd"/>
      <w:r>
        <w:rPr>
          <w:rFonts w:ascii="Calibri"/>
        </w:rPr>
        <w:t>(a)</w:t>
      </w:r>
    </w:p>
    <w:p w14:paraId="3BB58E1C" w14:textId="77777777" w:rsidR="00382F71" w:rsidRDefault="00382F71">
      <w:pPr>
        <w:pStyle w:val="a3"/>
        <w:spacing w:before="4"/>
        <w:rPr>
          <w:rFonts w:ascii="Calibri"/>
          <w:sz w:val="17"/>
        </w:rPr>
      </w:pPr>
    </w:p>
    <w:p w14:paraId="3F19A90E" w14:textId="77777777" w:rsidR="00382F71" w:rsidRDefault="00000000">
      <w:pPr>
        <w:pStyle w:val="a3"/>
        <w:ind w:left="471"/>
        <w:rPr>
          <w:rFonts w:ascii="Calibri"/>
        </w:rPr>
      </w:pPr>
      <w:proofErr w:type="gramStart"/>
      <w:r>
        <w:rPr>
          <w:rFonts w:ascii="Calibri"/>
        </w:rPr>
        <w:t>Out[</w:t>
      </w:r>
      <w:proofErr w:type="gramEnd"/>
      <w:r>
        <w:rPr>
          <w:rFonts w:ascii="Calibri"/>
        </w:rPr>
        <w:t>54]:</w:t>
      </w:r>
      <w:r>
        <w:rPr>
          <w:rFonts w:ascii="Calibri"/>
          <w:spacing w:val="-1"/>
        </w:rPr>
        <w:t xml:space="preserve"> </w:t>
      </w:r>
      <w:r>
        <w:rPr>
          <w:rFonts w:ascii="Calibri"/>
        </w:rPr>
        <w:t>5</w:t>
      </w:r>
    </w:p>
    <w:p w14:paraId="5677529B" w14:textId="77777777" w:rsidR="00382F71" w:rsidRDefault="00382F71">
      <w:pPr>
        <w:pStyle w:val="a3"/>
        <w:rPr>
          <w:rFonts w:ascii="Calibri"/>
          <w:sz w:val="20"/>
        </w:rPr>
      </w:pPr>
    </w:p>
    <w:p w14:paraId="3AA8D9F4" w14:textId="77777777" w:rsidR="00382F71" w:rsidRDefault="00382F71">
      <w:pPr>
        <w:pStyle w:val="a3"/>
        <w:rPr>
          <w:rFonts w:ascii="Calibri"/>
          <w:sz w:val="20"/>
        </w:rPr>
      </w:pPr>
    </w:p>
    <w:p w14:paraId="7ABE30B7" w14:textId="77777777" w:rsidR="00382F71" w:rsidRDefault="00382F71">
      <w:pPr>
        <w:pStyle w:val="a3"/>
        <w:rPr>
          <w:rFonts w:ascii="Calibri"/>
          <w:sz w:val="20"/>
        </w:rPr>
      </w:pPr>
    </w:p>
    <w:p w14:paraId="6D5FDCD5" w14:textId="77777777" w:rsidR="00382F71" w:rsidRDefault="00000000">
      <w:pPr>
        <w:pStyle w:val="a5"/>
        <w:numPr>
          <w:ilvl w:val="2"/>
          <w:numId w:val="210"/>
        </w:numPr>
        <w:tabs>
          <w:tab w:val="left" w:pos="1192"/>
        </w:tabs>
        <w:spacing w:before="153"/>
        <w:ind w:hanging="721"/>
        <w:rPr>
          <w:rFonts w:ascii="Calibri" w:eastAsia="Calibri"/>
          <w:color w:val="4AACC5"/>
          <w:sz w:val="28"/>
        </w:rPr>
      </w:pPr>
      <w:bookmarkStart w:id="1103" w:name="8.6.13列表名.count(数据)：数据在列表中出现的次数。"/>
      <w:bookmarkStart w:id="1104" w:name="_bookmark549"/>
      <w:bookmarkEnd w:id="1103"/>
      <w:bookmarkEnd w:id="1104"/>
      <w:r>
        <w:rPr>
          <w:color w:val="4AACC5"/>
          <w:spacing w:val="-1"/>
          <w:sz w:val="28"/>
        </w:rPr>
        <w:t>列表名</w:t>
      </w:r>
      <w:r>
        <w:rPr>
          <w:rFonts w:ascii="Calibri" w:eastAsia="Calibri"/>
          <w:b/>
          <w:color w:val="4AACC5"/>
          <w:sz w:val="28"/>
        </w:rPr>
        <w:t>.count(</w:t>
      </w:r>
      <w:r>
        <w:rPr>
          <w:color w:val="4AACC5"/>
          <w:sz w:val="28"/>
        </w:rPr>
        <w:t>数据</w:t>
      </w:r>
      <w:r>
        <w:rPr>
          <w:rFonts w:ascii="Calibri" w:eastAsia="Calibri"/>
          <w:b/>
          <w:color w:val="4AACC5"/>
          <w:sz w:val="28"/>
        </w:rPr>
        <w:t>)</w:t>
      </w:r>
      <w:r>
        <w:rPr>
          <w:color w:val="4AACC5"/>
          <w:sz w:val="28"/>
        </w:rPr>
        <w:t>：数据在列表中出现的次数。</w:t>
      </w:r>
    </w:p>
    <w:p w14:paraId="11A7B711" w14:textId="77777777" w:rsidR="00382F71" w:rsidRDefault="00382F71">
      <w:pPr>
        <w:pStyle w:val="a3"/>
        <w:spacing w:before="5"/>
        <w:rPr>
          <w:sz w:val="23"/>
        </w:rPr>
      </w:pPr>
    </w:p>
    <w:p w14:paraId="6A26B900"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[56]: a</w:t>
      </w:r>
      <w:r>
        <w:rPr>
          <w:rFonts w:ascii="Calibri"/>
          <w:spacing w:val="-4"/>
        </w:rPr>
        <w:t xml:space="preserve"> </w:t>
      </w:r>
      <w:r>
        <w:rPr>
          <w:rFonts w:ascii="Calibri"/>
        </w:rPr>
        <w:t>=</w:t>
      </w:r>
      <w:r>
        <w:rPr>
          <w:rFonts w:ascii="Calibri"/>
          <w:spacing w:val="-1"/>
        </w:rPr>
        <w:t xml:space="preserve"> </w:t>
      </w:r>
      <w:r>
        <w:rPr>
          <w:rFonts w:ascii="Calibri"/>
        </w:rPr>
        <w:t>[11,</w:t>
      </w:r>
      <w:r>
        <w:rPr>
          <w:rFonts w:ascii="Calibri"/>
          <w:spacing w:val="-1"/>
        </w:rPr>
        <w:t xml:space="preserve"> </w:t>
      </w:r>
      <w:r>
        <w:rPr>
          <w:rFonts w:ascii="Calibri"/>
        </w:rPr>
        <w:t>22,</w:t>
      </w:r>
      <w:r>
        <w:rPr>
          <w:rFonts w:ascii="Calibri"/>
          <w:spacing w:val="-2"/>
        </w:rPr>
        <w:t xml:space="preserve"> </w:t>
      </w:r>
      <w:r>
        <w:rPr>
          <w:rFonts w:ascii="Calibri"/>
        </w:rPr>
        <w:t>11,</w:t>
      </w:r>
      <w:r>
        <w:rPr>
          <w:rFonts w:ascii="Calibri"/>
          <w:spacing w:val="-1"/>
        </w:rPr>
        <w:t xml:space="preserve"> </w:t>
      </w:r>
      <w:r>
        <w:rPr>
          <w:rFonts w:ascii="Calibri"/>
        </w:rPr>
        <w:t>33,</w:t>
      </w:r>
      <w:r>
        <w:rPr>
          <w:rFonts w:ascii="Calibri"/>
          <w:spacing w:val="1"/>
        </w:rPr>
        <w:t xml:space="preserve"> </w:t>
      </w:r>
      <w:r>
        <w:rPr>
          <w:rFonts w:ascii="Calibri"/>
        </w:rPr>
        <w:t>11]</w:t>
      </w:r>
    </w:p>
    <w:p w14:paraId="6A942D2F" w14:textId="77777777" w:rsidR="00382F71" w:rsidRDefault="00382F71">
      <w:pPr>
        <w:pStyle w:val="a3"/>
        <w:spacing w:before="4"/>
        <w:rPr>
          <w:rFonts w:ascii="Calibri"/>
          <w:sz w:val="17"/>
        </w:rPr>
      </w:pPr>
    </w:p>
    <w:p w14:paraId="51964B66" w14:textId="77777777" w:rsidR="00382F71" w:rsidRDefault="00000000">
      <w:pPr>
        <w:pStyle w:val="a3"/>
        <w:ind w:left="471"/>
        <w:rPr>
          <w:rFonts w:ascii="Calibri"/>
        </w:rPr>
      </w:pPr>
      <w:r>
        <w:rPr>
          <w:rFonts w:ascii="Calibri"/>
        </w:rPr>
        <w:t>In</w:t>
      </w:r>
      <w:r>
        <w:rPr>
          <w:rFonts w:ascii="Calibri"/>
          <w:spacing w:val="-4"/>
        </w:rPr>
        <w:t xml:space="preserve"> </w:t>
      </w:r>
      <w:r>
        <w:rPr>
          <w:rFonts w:ascii="Calibri"/>
        </w:rPr>
        <w:t>[57]:</w:t>
      </w:r>
      <w:r>
        <w:rPr>
          <w:rFonts w:ascii="Calibri"/>
          <w:spacing w:val="-2"/>
        </w:rPr>
        <w:t xml:space="preserve"> </w:t>
      </w:r>
      <w:proofErr w:type="spellStart"/>
      <w:proofErr w:type="gramStart"/>
      <w:r>
        <w:rPr>
          <w:rFonts w:ascii="Calibri"/>
        </w:rPr>
        <w:t>a.count</w:t>
      </w:r>
      <w:proofErr w:type="spellEnd"/>
      <w:proofErr w:type="gramEnd"/>
      <w:r>
        <w:rPr>
          <w:rFonts w:ascii="Calibri"/>
        </w:rPr>
        <w:t>(11)</w:t>
      </w:r>
    </w:p>
    <w:p w14:paraId="0DD77468" w14:textId="77777777" w:rsidR="00382F71" w:rsidRDefault="00382F71">
      <w:pPr>
        <w:pStyle w:val="a3"/>
        <w:spacing w:before="4"/>
        <w:rPr>
          <w:rFonts w:ascii="Calibri"/>
          <w:sz w:val="17"/>
        </w:rPr>
      </w:pPr>
    </w:p>
    <w:p w14:paraId="1D995FEC" w14:textId="77777777" w:rsidR="00382F71" w:rsidRDefault="00000000">
      <w:pPr>
        <w:pStyle w:val="a3"/>
        <w:ind w:left="471"/>
        <w:rPr>
          <w:rFonts w:ascii="Calibri"/>
        </w:rPr>
      </w:pPr>
      <w:proofErr w:type="gramStart"/>
      <w:r>
        <w:rPr>
          <w:rFonts w:ascii="Calibri"/>
        </w:rPr>
        <w:t>Out[</w:t>
      </w:r>
      <w:proofErr w:type="gramEnd"/>
      <w:r>
        <w:rPr>
          <w:rFonts w:ascii="Calibri"/>
        </w:rPr>
        <w:t>57]:</w:t>
      </w:r>
      <w:r>
        <w:rPr>
          <w:rFonts w:ascii="Calibri"/>
          <w:spacing w:val="-1"/>
        </w:rPr>
        <w:t xml:space="preserve"> </w:t>
      </w:r>
      <w:r>
        <w:rPr>
          <w:rFonts w:ascii="Calibri"/>
        </w:rPr>
        <w:t>3</w:t>
      </w:r>
    </w:p>
    <w:p w14:paraId="2001A5AC" w14:textId="77777777" w:rsidR="00382F71" w:rsidRDefault="00382F71">
      <w:pPr>
        <w:pStyle w:val="a3"/>
        <w:rPr>
          <w:rFonts w:ascii="Calibri"/>
          <w:sz w:val="20"/>
        </w:rPr>
      </w:pPr>
    </w:p>
    <w:p w14:paraId="7A3D6F27" w14:textId="77777777" w:rsidR="00382F71" w:rsidRDefault="00382F71">
      <w:pPr>
        <w:pStyle w:val="a3"/>
        <w:rPr>
          <w:rFonts w:ascii="Calibri"/>
          <w:sz w:val="20"/>
        </w:rPr>
      </w:pPr>
    </w:p>
    <w:p w14:paraId="21DE29CD" w14:textId="77777777" w:rsidR="00382F71" w:rsidRDefault="00382F71">
      <w:pPr>
        <w:pStyle w:val="a3"/>
        <w:rPr>
          <w:rFonts w:ascii="Calibri"/>
          <w:sz w:val="20"/>
        </w:rPr>
      </w:pPr>
    </w:p>
    <w:p w14:paraId="62F6500C" w14:textId="77777777" w:rsidR="00382F71" w:rsidRDefault="00000000">
      <w:pPr>
        <w:pStyle w:val="a5"/>
        <w:numPr>
          <w:ilvl w:val="2"/>
          <w:numId w:val="210"/>
        </w:numPr>
        <w:tabs>
          <w:tab w:val="left" w:pos="1192"/>
        </w:tabs>
        <w:spacing w:before="153"/>
        <w:ind w:hanging="721"/>
        <w:rPr>
          <w:rFonts w:ascii="Calibri" w:eastAsia="Calibri"/>
          <w:color w:val="4AACC5"/>
          <w:sz w:val="28"/>
        </w:rPr>
      </w:pPr>
      <w:bookmarkStart w:id="1105" w:name="8.6.14列表名.index(数据)：数据在列表中首次出现时的索引，没有查到会"/>
      <w:bookmarkStart w:id="1106" w:name="_bookmark550"/>
      <w:bookmarkEnd w:id="1105"/>
      <w:bookmarkEnd w:id="1106"/>
      <w:r>
        <w:rPr>
          <w:color w:val="4AACC5"/>
          <w:sz w:val="28"/>
        </w:rPr>
        <w:t>列表名</w:t>
      </w:r>
      <w:r>
        <w:rPr>
          <w:rFonts w:ascii="Calibri" w:eastAsia="Calibri"/>
          <w:b/>
          <w:color w:val="4AACC5"/>
          <w:sz w:val="28"/>
        </w:rPr>
        <w:t>.index(</w:t>
      </w:r>
      <w:r>
        <w:rPr>
          <w:color w:val="4AACC5"/>
          <w:sz w:val="28"/>
        </w:rPr>
        <w:t>数据</w:t>
      </w:r>
      <w:r>
        <w:rPr>
          <w:rFonts w:ascii="Calibri" w:eastAsia="Calibri"/>
          <w:b/>
          <w:color w:val="4AACC5"/>
          <w:sz w:val="28"/>
        </w:rPr>
        <w:t>)</w:t>
      </w:r>
      <w:r>
        <w:rPr>
          <w:color w:val="4AACC5"/>
          <w:sz w:val="28"/>
        </w:rPr>
        <w:t>：数据在列表中首次出现时的索引，没有查到会报</w:t>
      </w:r>
    </w:p>
    <w:p w14:paraId="1E69CD81" w14:textId="77777777" w:rsidR="00382F71" w:rsidRDefault="00382F71">
      <w:pPr>
        <w:rPr>
          <w:rFonts w:ascii="Calibri" w:eastAsia="Calibri"/>
          <w:sz w:val="28"/>
        </w:rPr>
        <w:sectPr w:rsidR="00382F71">
          <w:pgSz w:w="11910" w:h="16840"/>
          <w:pgMar w:top="1280" w:right="940" w:bottom="680" w:left="820" w:header="0" w:footer="406" w:gutter="0"/>
          <w:cols w:space="720"/>
        </w:sectPr>
      </w:pPr>
    </w:p>
    <w:p w14:paraId="5BFD8BFA" w14:textId="77777777" w:rsidR="00382F71" w:rsidRDefault="00000000">
      <w:pPr>
        <w:pStyle w:val="5"/>
        <w:spacing w:before="42"/>
        <w:ind w:firstLine="0"/>
      </w:pPr>
      <w:r>
        <w:rPr>
          <w:color w:val="4AACC5"/>
        </w:rPr>
        <w:lastRenderedPageBreak/>
        <w:t>错。</w:t>
      </w:r>
    </w:p>
    <w:p w14:paraId="28EFE5EA" w14:textId="77777777" w:rsidR="00382F71" w:rsidRDefault="00382F71">
      <w:pPr>
        <w:pStyle w:val="a3"/>
        <w:spacing w:before="5"/>
        <w:rPr>
          <w:sz w:val="23"/>
        </w:rPr>
      </w:pPr>
    </w:p>
    <w:p w14:paraId="165411A9"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[59]: a</w:t>
      </w:r>
      <w:r>
        <w:rPr>
          <w:rFonts w:ascii="Calibri"/>
          <w:spacing w:val="-4"/>
        </w:rPr>
        <w:t xml:space="preserve"> </w:t>
      </w:r>
      <w:r>
        <w:rPr>
          <w:rFonts w:ascii="Calibri"/>
        </w:rPr>
        <w:t>=</w:t>
      </w:r>
      <w:r>
        <w:rPr>
          <w:rFonts w:ascii="Calibri"/>
          <w:spacing w:val="-1"/>
        </w:rPr>
        <w:t xml:space="preserve"> </w:t>
      </w:r>
      <w:r>
        <w:rPr>
          <w:rFonts w:ascii="Calibri"/>
        </w:rPr>
        <w:t>[11,</w:t>
      </w:r>
      <w:r>
        <w:rPr>
          <w:rFonts w:ascii="Calibri"/>
          <w:spacing w:val="-1"/>
        </w:rPr>
        <w:t xml:space="preserve"> </w:t>
      </w:r>
      <w:r>
        <w:rPr>
          <w:rFonts w:ascii="Calibri"/>
        </w:rPr>
        <w:t>22,</w:t>
      </w:r>
      <w:r>
        <w:rPr>
          <w:rFonts w:ascii="Calibri"/>
          <w:spacing w:val="-2"/>
        </w:rPr>
        <w:t xml:space="preserve"> </w:t>
      </w:r>
      <w:r>
        <w:rPr>
          <w:rFonts w:ascii="Calibri"/>
        </w:rPr>
        <w:t>33,</w:t>
      </w:r>
      <w:r>
        <w:rPr>
          <w:rFonts w:ascii="Calibri"/>
          <w:spacing w:val="-1"/>
        </w:rPr>
        <w:t xml:space="preserve"> </w:t>
      </w:r>
      <w:r>
        <w:rPr>
          <w:rFonts w:ascii="Calibri"/>
        </w:rPr>
        <w:t>44,</w:t>
      </w:r>
      <w:r>
        <w:rPr>
          <w:rFonts w:ascii="Calibri"/>
          <w:spacing w:val="1"/>
        </w:rPr>
        <w:t xml:space="preserve"> </w:t>
      </w:r>
      <w:r>
        <w:rPr>
          <w:rFonts w:ascii="Calibri"/>
        </w:rPr>
        <w:t>22]</w:t>
      </w:r>
    </w:p>
    <w:p w14:paraId="32363718" w14:textId="77777777" w:rsidR="00382F71" w:rsidRDefault="00382F71">
      <w:pPr>
        <w:pStyle w:val="a3"/>
        <w:spacing w:before="4"/>
        <w:rPr>
          <w:rFonts w:ascii="Calibri"/>
          <w:sz w:val="17"/>
        </w:rPr>
      </w:pPr>
    </w:p>
    <w:p w14:paraId="64EC5E1F"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[60]:</w:t>
      </w:r>
      <w:r>
        <w:rPr>
          <w:rFonts w:ascii="Calibri"/>
          <w:spacing w:val="-2"/>
        </w:rPr>
        <w:t xml:space="preserve"> </w:t>
      </w:r>
      <w:proofErr w:type="spellStart"/>
      <w:proofErr w:type="gramStart"/>
      <w:r>
        <w:rPr>
          <w:rFonts w:ascii="Calibri"/>
        </w:rPr>
        <w:t>a.index</w:t>
      </w:r>
      <w:proofErr w:type="spellEnd"/>
      <w:proofErr w:type="gramEnd"/>
      <w:r>
        <w:rPr>
          <w:rFonts w:ascii="Calibri"/>
        </w:rPr>
        <w:t>(22)</w:t>
      </w:r>
    </w:p>
    <w:p w14:paraId="5AE3B343" w14:textId="77777777" w:rsidR="00382F71" w:rsidRDefault="00382F71">
      <w:pPr>
        <w:pStyle w:val="a3"/>
        <w:spacing w:before="4"/>
        <w:rPr>
          <w:rFonts w:ascii="Calibri"/>
          <w:sz w:val="17"/>
        </w:rPr>
      </w:pPr>
    </w:p>
    <w:p w14:paraId="6C60EFAC" w14:textId="77777777" w:rsidR="00382F71" w:rsidRDefault="00000000">
      <w:pPr>
        <w:pStyle w:val="a3"/>
        <w:ind w:left="471"/>
        <w:rPr>
          <w:rFonts w:ascii="Calibri"/>
        </w:rPr>
      </w:pPr>
      <w:proofErr w:type="gramStart"/>
      <w:r>
        <w:rPr>
          <w:rFonts w:ascii="Calibri"/>
        </w:rPr>
        <w:t>Out[</w:t>
      </w:r>
      <w:proofErr w:type="gramEnd"/>
      <w:r>
        <w:rPr>
          <w:rFonts w:ascii="Calibri"/>
        </w:rPr>
        <w:t>60]:</w:t>
      </w:r>
      <w:r>
        <w:rPr>
          <w:rFonts w:ascii="Calibri"/>
          <w:spacing w:val="-1"/>
        </w:rPr>
        <w:t xml:space="preserve"> </w:t>
      </w:r>
      <w:r>
        <w:rPr>
          <w:rFonts w:ascii="Calibri"/>
        </w:rPr>
        <w:t>1</w:t>
      </w:r>
    </w:p>
    <w:p w14:paraId="5DD78D9F" w14:textId="77777777" w:rsidR="00382F71" w:rsidRDefault="00382F71">
      <w:pPr>
        <w:pStyle w:val="a3"/>
        <w:rPr>
          <w:rFonts w:ascii="Calibri"/>
          <w:sz w:val="20"/>
        </w:rPr>
      </w:pPr>
    </w:p>
    <w:p w14:paraId="3160FB95" w14:textId="77777777" w:rsidR="00382F71" w:rsidRDefault="00382F71">
      <w:pPr>
        <w:pStyle w:val="a3"/>
        <w:rPr>
          <w:rFonts w:ascii="Calibri"/>
          <w:sz w:val="20"/>
        </w:rPr>
      </w:pPr>
    </w:p>
    <w:p w14:paraId="70A04F67" w14:textId="77777777" w:rsidR="00382F71" w:rsidRDefault="00382F71">
      <w:pPr>
        <w:pStyle w:val="a3"/>
        <w:rPr>
          <w:rFonts w:ascii="Calibri"/>
          <w:sz w:val="20"/>
        </w:rPr>
      </w:pPr>
    </w:p>
    <w:p w14:paraId="51131F2C" w14:textId="77777777" w:rsidR="00382F71" w:rsidRDefault="00000000">
      <w:pPr>
        <w:pStyle w:val="a5"/>
        <w:numPr>
          <w:ilvl w:val="2"/>
          <w:numId w:val="210"/>
        </w:numPr>
        <w:tabs>
          <w:tab w:val="left" w:pos="1192"/>
        </w:tabs>
        <w:spacing w:before="153"/>
        <w:ind w:hanging="721"/>
        <w:rPr>
          <w:rFonts w:ascii="Calibri" w:eastAsia="Calibri"/>
          <w:color w:val="4AACC5"/>
          <w:sz w:val="28"/>
        </w:rPr>
      </w:pPr>
      <w:bookmarkStart w:id="1107" w:name="8.6.15if_数据_in_列表：_判断列表中是否包含某元素。"/>
      <w:bookmarkStart w:id="1108" w:name="_bookmark551"/>
      <w:bookmarkEnd w:id="1107"/>
      <w:bookmarkEnd w:id="1108"/>
      <w:r>
        <w:rPr>
          <w:rFonts w:ascii="Calibri" w:eastAsia="Calibri"/>
          <w:b/>
          <w:color w:val="4AACC5"/>
          <w:sz w:val="28"/>
        </w:rPr>
        <w:t>if</w:t>
      </w:r>
      <w:r>
        <w:rPr>
          <w:rFonts w:ascii="Calibri" w:eastAsia="Calibri"/>
          <w:b/>
          <w:color w:val="4AACC5"/>
          <w:spacing w:val="77"/>
          <w:sz w:val="28"/>
        </w:rPr>
        <w:t xml:space="preserve"> </w:t>
      </w:r>
      <w:r>
        <w:rPr>
          <w:color w:val="4AACC5"/>
          <w:sz w:val="28"/>
        </w:rPr>
        <w:t xml:space="preserve">数据 </w:t>
      </w:r>
      <w:r>
        <w:rPr>
          <w:rFonts w:ascii="Calibri" w:eastAsia="Calibri"/>
          <w:b/>
          <w:color w:val="4AACC5"/>
          <w:sz w:val="28"/>
        </w:rPr>
        <w:t>in</w:t>
      </w:r>
      <w:r>
        <w:rPr>
          <w:rFonts w:ascii="Calibri" w:eastAsia="Calibri"/>
          <w:b/>
          <w:color w:val="4AACC5"/>
          <w:spacing w:val="76"/>
          <w:sz w:val="28"/>
        </w:rPr>
        <w:t xml:space="preserve"> </w:t>
      </w:r>
      <w:r>
        <w:rPr>
          <w:color w:val="4AACC5"/>
          <w:sz w:val="28"/>
        </w:rPr>
        <w:t>列表： 判断列表中是否包含某元素。</w:t>
      </w:r>
    </w:p>
    <w:p w14:paraId="659FC575" w14:textId="77777777" w:rsidR="00382F71" w:rsidRDefault="00382F71">
      <w:pPr>
        <w:pStyle w:val="a3"/>
        <w:spacing w:before="5"/>
        <w:rPr>
          <w:sz w:val="23"/>
        </w:rPr>
      </w:pPr>
    </w:p>
    <w:p w14:paraId="3D66F79D" w14:textId="77777777" w:rsidR="00382F71" w:rsidRDefault="00000000">
      <w:pPr>
        <w:pStyle w:val="a3"/>
        <w:ind w:left="471"/>
        <w:rPr>
          <w:rFonts w:ascii="Calibri"/>
        </w:rPr>
      </w:pPr>
      <w:r>
        <w:rPr>
          <w:rFonts w:ascii="Calibri"/>
        </w:rPr>
        <w:t>a</w:t>
      </w:r>
      <w:r>
        <w:rPr>
          <w:rFonts w:ascii="Calibri"/>
          <w:spacing w:val="-2"/>
        </w:rPr>
        <w:t xml:space="preserve"> </w:t>
      </w:r>
      <w:r>
        <w:rPr>
          <w:rFonts w:ascii="Calibri"/>
        </w:rPr>
        <w:t>=</w:t>
      </w:r>
      <w:r>
        <w:rPr>
          <w:rFonts w:ascii="Calibri"/>
          <w:spacing w:val="-3"/>
        </w:rPr>
        <w:t xml:space="preserve"> </w:t>
      </w:r>
      <w:r>
        <w:rPr>
          <w:rFonts w:ascii="Calibri"/>
        </w:rPr>
        <w:t>[11,</w:t>
      </w:r>
      <w:r>
        <w:rPr>
          <w:rFonts w:ascii="Calibri"/>
          <w:spacing w:val="-1"/>
        </w:rPr>
        <w:t xml:space="preserve"> </w:t>
      </w:r>
      <w:r>
        <w:rPr>
          <w:rFonts w:ascii="Calibri"/>
        </w:rPr>
        <w:t>22,</w:t>
      </w:r>
      <w:r>
        <w:rPr>
          <w:rFonts w:ascii="Calibri"/>
          <w:spacing w:val="1"/>
        </w:rPr>
        <w:t xml:space="preserve"> </w:t>
      </w:r>
      <w:r>
        <w:rPr>
          <w:rFonts w:ascii="Calibri"/>
        </w:rPr>
        <w:t>33,</w:t>
      </w:r>
      <w:r>
        <w:rPr>
          <w:rFonts w:ascii="Calibri"/>
          <w:spacing w:val="-2"/>
        </w:rPr>
        <w:t xml:space="preserve"> </w:t>
      </w:r>
      <w:r>
        <w:rPr>
          <w:rFonts w:ascii="Calibri"/>
        </w:rPr>
        <w:t>44 ,55]</w:t>
      </w:r>
    </w:p>
    <w:p w14:paraId="32362145" w14:textId="77777777" w:rsidR="00382F71" w:rsidRDefault="00382F71">
      <w:pPr>
        <w:pStyle w:val="a3"/>
        <w:spacing w:before="4"/>
        <w:rPr>
          <w:rFonts w:ascii="Calibri"/>
          <w:sz w:val="17"/>
        </w:rPr>
      </w:pPr>
    </w:p>
    <w:p w14:paraId="61A728BC" w14:textId="77777777" w:rsidR="00382F71" w:rsidRDefault="00000000">
      <w:pPr>
        <w:pStyle w:val="a3"/>
        <w:ind w:left="471"/>
        <w:rPr>
          <w:rFonts w:ascii="Calibri"/>
        </w:rPr>
      </w:pPr>
      <w:r>
        <w:rPr>
          <w:rFonts w:ascii="Calibri"/>
        </w:rPr>
        <w:t>if 33</w:t>
      </w:r>
      <w:r>
        <w:rPr>
          <w:rFonts w:ascii="Calibri"/>
          <w:spacing w:val="-1"/>
        </w:rPr>
        <w:t xml:space="preserve"> </w:t>
      </w:r>
      <w:r>
        <w:rPr>
          <w:rFonts w:ascii="Calibri"/>
        </w:rPr>
        <w:t>in a:</w:t>
      </w:r>
    </w:p>
    <w:p w14:paraId="64D297E0" w14:textId="77777777" w:rsidR="00382F71" w:rsidRDefault="00382F71">
      <w:pPr>
        <w:pStyle w:val="a3"/>
        <w:spacing w:before="9"/>
        <w:rPr>
          <w:rFonts w:ascii="Calibri"/>
          <w:sz w:val="16"/>
        </w:rPr>
      </w:pPr>
    </w:p>
    <w:p w14:paraId="7E195592" w14:textId="77777777" w:rsidR="00382F71" w:rsidRDefault="00000000">
      <w:pPr>
        <w:pStyle w:val="a3"/>
        <w:ind w:left="471"/>
        <w:rPr>
          <w:rFonts w:ascii="Calibri" w:eastAsia="Calibri"/>
        </w:rPr>
      </w:pPr>
      <w:r>
        <w:rPr>
          <w:rFonts w:ascii="Calibri" w:eastAsia="Calibri"/>
          <w:w w:val="95"/>
        </w:rPr>
        <w:t>print("</w:t>
      </w:r>
      <w:r>
        <w:rPr>
          <w:w w:val="95"/>
        </w:rPr>
        <w:t xml:space="preserve">找到了 </w:t>
      </w:r>
      <w:r>
        <w:rPr>
          <w:rFonts w:ascii="Calibri" w:eastAsia="Calibri"/>
          <w:w w:val="95"/>
        </w:rPr>
        <w:t>")</w:t>
      </w:r>
    </w:p>
    <w:p w14:paraId="2CF4C324" w14:textId="77777777" w:rsidR="00382F71" w:rsidRDefault="00382F71">
      <w:pPr>
        <w:pStyle w:val="a3"/>
        <w:rPr>
          <w:rFonts w:ascii="Calibri"/>
          <w:sz w:val="22"/>
        </w:rPr>
      </w:pPr>
    </w:p>
    <w:p w14:paraId="44EF14B8" w14:textId="77777777" w:rsidR="00382F71" w:rsidRDefault="00382F71">
      <w:pPr>
        <w:pStyle w:val="a3"/>
        <w:rPr>
          <w:rFonts w:ascii="Calibri"/>
          <w:sz w:val="22"/>
        </w:rPr>
      </w:pPr>
    </w:p>
    <w:p w14:paraId="22FAAC1D" w14:textId="77777777" w:rsidR="00382F71" w:rsidRDefault="00382F71">
      <w:pPr>
        <w:pStyle w:val="a3"/>
        <w:spacing w:before="1"/>
        <w:rPr>
          <w:rFonts w:ascii="Calibri"/>
          <w:sz w:val="28"/>
        </w:rPr>
      </w:pPr>
    </w:p>
    <w:p w14:paraId="05A9A324" w14:textId="77777777" w:rsidR="00382F71" w:rsidRDefault="00000000">
      <w:pPr>
        <w:pStyle w:val="5"/>
        <w:numPr>
          <w:ilvl w:val="2"/>
          <w:numId w:val="210"/>
        </w:numPr>
        <w:tabs>
          <w:tab w:val="left" w:pos="1192"/>
        </w:tabs>
        <w:ind w:hanging="721"/>
        <w:rPr>
          <w:rFonts w:ascii="Calibri" w:eastAsia="Calibri"/>
          <w:color w:val="4AACC5"/>
        </w:rPr>
      </w:pPr>
      <w:bookmarkStart w:id="1109" w:name="8.6.16循环遍历"/>
      <w:bookmarkStart w:id="1110" w:name="_bookmark552"/>
      <w:bookmarkEnd w:id="1109"/>
      <w:bookmarkEnd w:id="1110"/>
      <w:r>
        <w:rPr>
          <w:color w:val="4AACC5"/>
        </w:rPr>
        <w:t>循环遍历</w:t>
      </w:r>
    </w:p>
    <w:p w14:paraId="57E43DF2" w14:textId="77777777" w:rsidR="00382F71" w:rsidRDefault="00382F71">
      <w:pPr>
        <w:pStyle w:val="a3"/>
        <w:spacing w:before="10"/>
        <w:rPr>
          <w:sz w:val="22"/>
        </w:rPr>
      </w:pPr>
    </w:p>
    <w:p w14:paraId="6A294AA6" w14:textId="77777777" w:rsidR="00382F71" w:rsidRDefault="00000000">
      <w:pPr>
        <w:pStyle w:val="a3"/>
        <w:ind w:left="471"/>
      </w:pPr>
      <w:r>
        <w:pict w14:anchorId="4B27BE40">
          <v:shape id="_x0000_s2071" type="#_x0000_t202" style="position:absolute;left:0;text-align:left;margin-left:64.55pt;margin-top:18.45pt;width:466.1pt;height:117pt;z-index:-251633152;mso-wrap-distance-top:0;mso-wrap-distance-bottom:0;mso-position-horizontal-relative:page;mso-width-relative:page;mso-height-relative:page" fillcolor="#2b2b2b" stroked="f">
            <v:textbox inset="0,0,0,0">
              <w:txbxContent>
                <w:p w14:paraId="742F803E" w14:textId="77777777" w:rsidR="00382F71" w:rsidRDefault="00000000">
                  <w:pPr>
                    <w:spacing w:before="127"/>
                    <w:ind w:left="-1"/>
                    <w:rPr>
                      <w:rFonts w:ascii="Courier New"/>
                      <w:sz w:val="19"/>
                    </w:rPr>
                  </w:pPr>
                  <w:r>
                    <w:rPr>
                      <w:rFonts w:ascii="Courier New"/>
                      <w:color w:val="A9B7C5"/>
                      <w:sz w:val="19"/>
                    </w:rPr>
                    <w:t>a</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w:t>
                  </w:r>
                  <w:r>
                    <w:rPr>
                      <w:rFonts w:ascii="Courier New"/>
                      <w:color w:val="6896BA"/>
                      <w:sz w:val="19"/>
                    </w:rPr>
                    <w:t>11</w:t>
                  </w:r>
                  <w:r>
                    <w:rPr>
                      <w:rFonts w:ascii="Courier New"/>
                      <w:color w:val="CC7831"/>
                      <w:sz w:val="19"/>
                    </w:rPr>
                    <w:t>,</w:t>
                  </w:r>
                  <w:r>
                    <w:rPr>
                      <w:rFonts w:ascii="Courier New"/>
                      <w:color w:val="CC7831"/>
                      <w:spacing w:val="-1"/>
                      <w:sz w:val="19"/>
                    </w:rPr>
                    <w:t xml:space="preserve"> </w:t>
                  </w:r>
                  <w:r>
                    <w:rPr>
                      <w:rFonts w:ascii="Courier New"/>
                      <w:color w:val="6896BA"/>
                      <w:sz w:val="19"/>
                    </w:rPr>
                    <w:t>22</w:t>
                  </w:r>
                  <w:r>
                    <w:rPr>
                      <w:rFonts w:ascii="Courier New"/>
                      <w:color w:val="CC7831"/>
                      <w:sz w:val="19"/>
                    </w:rPr>
                    <w:t>,</w:t>
                  </w:r>
                  <w:r>
                    <w:rPr>
                      <w:rFonts w:ascii="Courier New"/>
                      <w:color w:val="CC7831"/>
                      <w:spacing w:val="-2"/>
                      <w:sz w:val="19"/>
                    </w:rPr>
                    <w:t xml:space="preserve"> </w:t>
                  </w:r>
                  <w:r>
                    <w:rPr>
                      <w:rFonts w:ascii="Courier New"/>
                      <w:color w:val="6896BA"/>
                      <w:sz w:val="19"/>
                    </w:rPr>
                    <w:t>33</w:t>
                  </w:r>
                  <w:r>
                    <w:rPr>
                      <w:rFonts w:ascii="Courier New"/>
                      <w:color w:val="CC7831"/>
                      <w:sz w:val="19"/>
                    </w:rPr>
                    <w:t>,</w:t>
                  </w:r>
                  <w:r>
                    <w:rPr>
                      <w:rFonts w:ascii="Courier New"/>
                      <w:color w:val="CC7831"/>
                      <w:spacing w:val="-2"/>
                      <w:sz w:val="19"/>
                    </w:rPr>
                    <w:t xml:space="preserve"> </w:t>
                  </w:r>
                  <w:r>
                    <w:rPr>
                      <w:rFonts w:ascii="Courier New"/>
                      <w:color w:val="6896BA"/>
                      <w:sz w:val="19"/>
                    </w:rPr>
                    <w:t>44</w:t>
                  </w:r>
                  <w:r>
                    <w:rPr>
                      <w:rFonts w:ascii="Courier New"/>
                      <w:color w:val="CC7831"/>
                      <w:sz w:val="19"/>
                    </w:rPr>
                    <w:t>,</w:t>
                  </w:r>
                  <w:r>
                    <w:rPr>
                      <w:rFonts w:ascii="Courier New"/>
                      <w:color w:val="CC7831"/>
                      <w:spacing w:val="-1"/>
                      <w:sz w:val="19"/>
                    </w:rPr>
                    <w:t xml:space="preserve"> </w:t>
                  </w:r>
                  <w:r>
                    <w:rPr>
                      <w:rFonts w:ascii="Courier New"/>
                      <w:color w:val="6896BA"/>
                      <w:sz w:val="19"/>
                    </w:rPr>
                    <w:t>55</w:t>
                  </w:r>
                  <w:r>
                    <w:rPr>
                      <w:rFonts w:ascii="Courier New"/>
                      <w:color w:val="A9B7C5"/>
                      <w:sz w:val="19"/>
                    </w:rPr>
                    <w:t>]</w:t>
                  </w:r>
                </w:p>
                <w:p w14:paraId="5D57C4A8" w14:textId="77777777" w:rsidR="00382F71" w:rsidRDefault="00382F71">
                  <w:pPr>
                    <w:pStyle w:val="a3"/>
                    <w:spacing w:before="3"/>
                    <w:rPr>
                      <w:rFonts w:ascii="Courier New"/>
                      <w:sz w:val="22"/>
                    </w:rPr>
                  </w:pPr>
                </w:p>
                <w:p w14:paraId="0B203DDF" w14:textId="77777777" w:rsidR="00382F71" w:rsidRDefault="00000000">
                  <w:pPr>
                    <w:ind w:left="-1"/>
                    <w:rPr>
                      <w:rFonts w:ascii="Courier New"/>
                      <w:sz w:val="19"/>
                    </w:rPr>
                  </w:pPr>
                  <w:proofErr w:type="spellStart"/>
                  <w:r>
                    <w:rPr>
                      <w:rFonts w:ascii="Courier New"/>
                      <w:color w:val="A9B7C5"/>
                      <w:sz w:val="19"/>
                    </w:rPr>
                    <w:t>i</w:t>
                  </w:r>
                  <w:proofErr w:type="spellEnd"/>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r>
                    <w:rPr>
                      <w:rFonts w:ascii="Courier New"/>
                      <w:color w:val="6896BA"/>
                      <w:sz w:val="19"/>
                    </w:rPr>
                    <w:t>0</w:t>
                  </w:r>
                </w:p>
                <w:p w14:paraId="6EF24982" w14:textId="77777777" w:rsidR="00382F71" w:rsidRDefault="00382F71">
                  <w:pPr>
                    <w:pStyle w:val="a3"/>
                    <w:spacing w:before="3"/>
                    <w:rPr>
                      <w:rFonts w:ascii="Courier New"/>
                      <w:sz w:val="22"/>
                    </w:rPr>
                  </w:pPr>
                </w:p>
                <w:p w14:paraId="5FFAF497" w14:textId="77777777" w:rsidR="00382F71" w:rsidRDefault="00000000">
                  <w:pPr>
                    <w:spacing w:before="1" w:line="520" w:lineRule="auto"/>
                    <w:ind w:left="380" w:right="7365" w:hanging="382"/>
                    <w:rPr>
                      <w:rFonts w:ascii="Courier New"/>
                      <w:sz w:val="19"/>
                    </w:rPr>
                  </w:pPr>
                  <w:r>
                    <w:rPr>
                      <w:rFonts w:ascii="Courier New"/>
                      <w:color w:val="CC7831"/>
                      <w:sz w:val="19"/>
                    </w:rPr>
                    <w:t xml:space="preserve">while </w:t>
                  </w:r>
                  <w:proofErr w:type="spellStart"/>
                  <w:r>
                    <w:rPr>
                      <w:rFonts w:ascii="Courier New"/>
                      <w:color w:val="A9B7C5"/>
                      <w:sz w:val="19"/>
                    </w:rPr>
                    <w:t>i</w:t>
                  </w:r>
                  <w:proofErr w:type="spellEnd"/>
                  <w:r>
                    <w:rPr>
                      <w:rFonts w:ascii="Courier New"/>
                      <w:color w:val="A9B7C5"/>
                      <w:sz w:val="19"/>
                    </w:rPr>
                    <w:t xml:space="preserve"> &lt; </w:t>
                  </w:r>
                  <w:proofErr w:type="spellStart"/>
                  <w:r>
                    <w:rPr>
                      <w:rFonts w:ascii="Courier New"/>
                      <w:color w:val="8787C5"/>
                      <w:sz w:val="19"/>
                    </w:rPr>
                    <w:t>len</w:t>
                  </w:r>
                  <w:proofErr w:type="spellEnd"/>
                  <w:r>
                    <w:rPr>
                      <w:rFonts w:ascii="Courier New"/>
                      <w:color w:val="A9B7C5"/>
                      <w:sz w:val="19"/>
                    </w:rPr>
                    <w:t>(a):</w:t>
                  </w:r>
                  <w:r>
                    <w:rPr>
                      <w:rFonts w:ascii="Courier New"/>
                      <w:color w:val="A9B7C5"/>
                      <w:spacing w:val="-112"/>
                      <w:sz w:val="19"/>
                    </w:rPr>
                    <w:t xml:space="preserve"> </w:t>
                  </w:r>
                  <w:r>
                    <w:rPr>
                      <w:rFonts w:ascii="Courier New"/>
                      <w:color w:val="8787C5"/>
                      <w:sz w:val="19"/>
                    </w:rPr>
                    <w:t>print</w:t>
                  </w:r>
                  <w:r>
                    <w:rPr>
                      <w:rFonts w:ascii="Courier New"/>
                      <w:color w:val="A9B7C5"/>
                      <w:sz w:val="19"/>
                    </w:rPr>
                    <w:t>(a[</w:t>
                  </w:r>
                  <w:proofErr w:type="spellStart"/>
                  <w:r>
                    <w:rPr>
                      <w:rFonts w:ascii="Courier New"/>
                      <w:color w:val="A9B7C5"/>
                      <w:sz w:val="19"/>
                    </w:rPr>
                    <w:t>i</w:t>
                  </w:r>
                  <w:proofErr w:type="spellEnd"/>
                  <w:r>
                    <w:rPr>
                      <w:rFonts w:ascii="Courier New"/>
                      <w:color w:val="A9B7C5"/>
                      <w:sz w:val="19"/>
                    </w:rPr>
                    <w:t>])</w:t>
                  </w:r>
                </w:p>
                <w:p w14:paraId="39862224" w14:textId="77777777" w:rsidR="00382F71" w:rsidRDefault="00000000">
                  <w:pPr>
                    <w:spacing w:before="1"/>
                    <w:ind w:left="380"/>
                    <w:rPr>
                      <w:rFonts w:ascii="Courier New"/>
                      <w:sz w:val="19"/>
                    </w:rPr>
                  </w:pPr>
                  <w:proofErr w:type="spellStart"/>
                  <w:r>
                    <w:rPr>
                      <w:rFonts w:ascii="Courier New"/>
                      <w:color w:val="A9B7C5"/>
                      <w:sz w:val="19"/>
                    </w:rPr>
                    <w:t>i</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1</w:t>
                  </w:r>
                </w:p>
              </w:txbxContent>
            </v:textbox>
            <w10:wrap type="topAndBottom" anchorx="page"/>
          </v:shape>
        </w:pict>
      </w:r>
      <w:r>
        <w:rPr>
          <w:spacing w:val="-1"/>
        </w:rPr>
        <w:t xml:space="preserve">使用 </w:t>
      </w:r>
      <w:r>
        <w:rPr>
          <w:rFonts w:ascii="Calibri" w:eastAsia="Calibri"/>
        </w:rPr>
        <w:t>while</w:t>
      </w:r>
      <w:r>
        <w:rPr>
          <w:rFonts w:ascii="Calibri" w:eastAsia="Calibri"/>
          <w:spacing w:val="10"/>
        </w:rPr>
        <w:t xml:space="preserve"> </w:t>
      </w:r>
      <w:r>
        <w:t>循环：</w:t>
      </w:r>
    </w:p>
    <w:p w14:paraId="4D21A50F" w14:textId="77777777" w:rsidR="00382F71" w:rsidRDefault="00382F71">
      <w:pPr>
        <w:pStyle w:val="a3"/>
        <w:rPr>
          <w:sz w:val="20"/>
        </w:rPr>
      </w:pPr>
    </w:p>
    <w:p w14:paraId="1EC619BA" w14:textId="77777777" w:rsidR="00382F71" w:rsidRDefault="00382F71">
      <w:pPr>
        <w:pStyle w:val="a3"/>
        <w:spacing w:before="8"/>
        <w:rPr>
          <w:sz w:val="17"/>
        </w:rPr>
      </w:pPr>
    </w:p>
    <w:p w14:paraId="30D5AFEA" w14:textId="77777777" w:rsidR="00382F71" w:rsidRDefault="00000000">
      <w:pPr>
        <w:pStyle w:val="a3"/>
        <w:spacing w:before="70"/>
        <w:ind w:left="471"/>
      </w:pPr>
      <w:r>
        <w:rPr>
          <w:spacing w:val="-1"/>
        </w:rPr>
        <w:t xml:space="preserve">使用 </w:t>
      </w:r>
      <w:r>
        <w:rPr>
          <w:rFonts w:ascii="Calibri" w:eastAsia="Calibri"/>
        </w:rPr>
        <w:t>for</w:t>
      </w:r>
      <w:r>
        <w:rPr>
          <w:rFonts w:ascii="Calibri" w:eastAsia="Calibri"/>
          <w:spacing w:val="5"/>
        </w:rPr>
        <w:t xml:space="preserve"> </w:t>
      </w:r>
      <w:r>
        <w:t>循环：</w:t>
      </w:r>
    </w:p>
    <w:p w14:paraId="10CA7875" w14:textId="77777777" w:rsidR="00382F71" w:rsidRDefault="00382F71">
      <w:pPr>
        <w:pStyle w:val="a3"/>
        <w:spacing w:before="1"/>
        <w:rPr>
          <w:sz w:val="16"/>
        </w:rPr>
      </w:pPr>
    </w:p>
    <w:p w14:paraId="427BC8D1" w14:textId="77777777" w:rsidR="00382F71" w:rsidRDefault="00000000">
      <w:pPr>
        <w:pStyle w:val="a3"/>
        <w:ind w:left="471"/>
        <w:rPr>
          <w:rFonts w:ascii="Calibri"/>
        </w:rPr>
      </w:pPr>
      <w:r>
        <w:rPr>
          <w:rFonts w:ascii="Calibri"/>
        </w:rPr>
        <w:t>a</w:t>
      </w:r>
      <w:r>
        <w:rPr>
          <w:rFonts w:ascii="Calibri"/>
          <w:spacing w:val="-2"/>
        </w:rPr>
        <w:t xml:space="preserve"> </w:t>
      </w:r>
      <w:r>
        <w:rPr>
          <w:rFonts w:ascii="Calibri"/>
        </w:rPr>
        <w:t>=</w:t>
      </w:r>
      <w:r>
        <w:rPr>
          <w:rFonts w:ascii="Calibri"/>
          <w:spacing w:val="-3"/>
        </w:rPr>
        <w:t xml:space="preserve"> </w:t>
      </w:r>
      <w:r>
        <w:rPr>
          <w:rFonts w:ascii="Calibri"/>
        </w:rPr>
        <w:t>[11,</w:t>
      </w:r>
      <w:r>
        <w:rPr>
          <w:rFonts w:ascii="Calibri"/>
          <w:spacing w:val="-2"/>
        </w:rPr>
        <w:t xml:space="preserve"> </w:t>
      </w:r>
      <w:r>
        <w:rPr>
          <w:rFonts w:ascii="Calibri"/>
        </w:rPr>
        <w:t>22,</w:t>
      </w:r>
      <w:r>
        <w:rPr>
          <w:rFonts w:ascii="Calibri"/>
          <w:spacing w:val="1"/>
        </w:rPr>
        <w:t xml:space="preserve"> </w:t>
      </w:r>
      <w:r>
        <w:rPr>
          <w:rFonts w:ascii="Calibri"/>
        </w:rPr>
        <w:t>33,</w:t>
      </w:r>
      <w:r>
        <w:rPr>
          <w:rFonts w:ascii="Calibri"/>
          <w:spacing w:val="-1"/>
        </w:rPr>
        <w:t xml:space="preserve"> </w:t>
      </w:r>
      <w:r>
        <w:rPr>
          <w:rFonts w:ascii="Calibri"/>
        </w:rPr>
        <w:t>44,</w:t>
      </w:r>
      <w:r>
        <w:rPr>
          <w:rFonts w:ascii="Calibri"/>
          <w:spacing w:val="-2"/>
        </w:rPr>
        <w:t xml:space="preserve"> </w:t>
      </w:r>
      <w:r>
        <w:rPr>
          <w:rFonts w:ascii="Calibri"/>
        </w:rPr>
        <w:t>55]</w:t>
      </w:r>
    </w:p>
    <w:p w14:paraId="21D3C921" w14:textId="77777777" w:rsidR="00382F71" w:rsidRDefault="00382F71">
      <w:pPr>
        <w:pStyle w:val="a3"/>
        <w:spacing w:before="4"/>
        <w:rPr>
          <w:rFonts w:ascii="Calibri"/>
          <w:sz w:val="17"/>
        </w:rPr>
      </w:pPr>
    </w:p>
    <w:p w14:paraId="54D7AA3D" w14:textId="77777777" w:rsidR="00382F71" w:rsidRDefault="00000000">
      <w:pPr>
        <w:pStyle w:val="a3"/>
        <w:ind w:left="471"/>
        <w:rPr>
          <w:rFonts w:ascii="Calibri"/>
        </w:rPr>
      </w:pPr>
      <w:r>
        <w:rPr>
          <w:rFonts w:ascii="Calibri"/>
        </w:rPr>
        <w:t>for</w:t>
      </w:r>
      <w:r>
        <w:rPr>
          <w:rFonts w:ascii="Calibri"/>
          <w:spacing w:val="-3"/>
        </w:rPr>
        <w:t xml:space="preserve"> </w:t>
      </w:r>
      <w:proofErr w:type="spellStart"/>
      <w:r>
        <w:rPr>
          <w:rFonts w:ascii="Calibri"/>
        </w:rPr>
        <w:t>i</w:t>
      </w:r>
      <w:proofErr w:type="spellEnd"/>
      <w:r>
        <w:rPr>
          <w:rFonts w:ascii="Calibri"/>
          <w:spacing w:val="-3"/>
        </w:rPr>
        <w:t xml:space="preserve"> </w:t>
      </w:r>
      <w:r>
        <w:rPr>
          <w:rFonts w:ascii="Calibri"/>
        </w:rPr>
        <w:t>in a:</w:t>
      </w:r>
    </w:p>
    <w:p w14:paraId="70AAC94A" w14:textId="77777777" w:rsidR="00382F71" w:rsidRDefault="00382F71">
      <w:pPr>
        <w:pStyle w:val="a3"/>
        <w:spacing w:before="4"/>
        <w:rPr>
          <w:rFonts w:ascii="Calibri"/>
          <w:sz w:val="17"/>
        </w:rPr>
      </w:pPr>
    </w:p>
    <w:p w14:paraId="62F901A2" w14:textId="77777777" w:rsidR="00382F71" w:rsidRDefault="00000000">
      <w:pPr>
        <w:pStyle w:val="a3"/>
        <w:ind w:left="471"/>
        <w:rPr>
          <w:rFonts w:ascii="Calibri"/>
        </w:rPr>
      </w:pPr>
      <w:r>
        <w:rPr>
          <w:rFonts w:ascii="Calibri"/>
        </w:rPr>
        <w:t>print(</w:t>
      </w:r>
      <w:proofErr w:type="spellStart"/>
      <w:r>
        <w:rPr>
          <w:rFonts w:ascii="Calibri"/>
        </w:rPr>
        <w:t>i</w:t>
      </w:r>
      <w:proofErr w:type="spellEnd"/>
      <w:r>
        <w:rPr>
          <w:rFonts w:ascii="Calibri"/>
        </w:rPr>
        <w:t>)</w:t>
      </w:r>
    </w:p>
    <w:p w14:paraId="05C09778" w14:textId="77777777" w:rsidR="00382F71" w:rsidRDefault="00382F71">
      <w:pPr>
        <w:pStyle w:val="a3"/>
        <w:rPr>
          <w:rFonts w:ascii="Calibri"/>
          <w:sz w:val="20"/>
        </w:rPr>
      </w:pPr>
    </w:p>
    <w:p w14:paraId="487F947C" w14:textId="77777777" w:rsidR="00382F71" w:rsidRDefault="00382F71">
      <w:pPr>
        <w:pStyle w:val="a3"/>
        <w:rPr>
          <w:rFonts w:ascii="Calibri"/>
          <w:sz w:val="20"/>
        </w:rPr>
      </w:pPr>
    </w:p>
    <w:p w14:paraId="6170343C" w14:textId="77777777" w:rsidR="00382F71" w:rsidRDefault="00382F71">
      <w:pPr>
        <w:pStyle w:val="a3"/>
        <w:rPr>
          <w:rFonts w:ascii="Calibri"/>
          <w:sz w:val="20"/>
        </w:rPr>
      </w:pPr>
    </w:p>
    <w:p w14:paraId="2890BDD0" w14:textId="77777777" w:rsidR="00382F71" w:rsidRDefault="00000000">
      <w:pPr>
        <w:pStyle w:val="5"/>
        <w:numPr>
          <w:ilvl w:val="2"/>
          <w:numId w:val="210"/>
        </w:numPr>
        <w:tabs>
          <w:tab w:val="left" w:pos="1192"/>
        </w:tabs>
        <w:spacing w:before="153"/>
        <w:ind w:hanging="721"/>
        <w:rPr>
          <w:rFonts w:ascii="Calibri" w:eastAsia="Calibri"/>
          <w:color w:val="4AACC5"/>
        </w:rPr>
      </w:pPr>
      <w:bookmarkStart w:id="1111" w:name="8.6.17写一个列表生成式，产生一个公差为_11_的等差数列"/>
      <w:bookmarkStart w:id="1112" w:name="_bookmark553"/>
      <w:bookmarkEnd w:id="1111"/>
      <w:bookmarkEnd w:id="1112"/>
      <w:r>
        <w:rPr>
          <w:color w:val="4AACC5"/>
        </w:rPr>
        <w:t xml:space="preserve">写一个列表生成式，产生一个公差为 </w:t>
      </w:r>
      <w:r>
        <w:rPr>
          <w:rFonts w:ascii="Calibri" w:eastAsia="Calibri"/>
          <w:b/>
          <w:color w:val="4AACC5"/>
        </w:rPr>
        <w:t>11</w:t>
      </w:r>
      <w:r>
        <w:rPr>
          <w:rFonts w:ascii="Calibri" w:eastAsia="Calibri"/>
          <w:b/>
          <w:color w:val="4AACC5"/>
          <w:spacing w:val="82"/>
        </w:rPr>
        <w:t xml:space="preserve"> </w:t>
      </w:r>
      <w:r>
        <w:rPr>
          <w:color w:val="4AACC5"/>
        </w:rPr>
        <w:t>的等差数列</w:t>
      </w:r>
    </w:p>
    <w:p w14:paraId="53CE8A23" w14:textId="77777777" w:rsidR="00382F71" w:rsidRDefault="00382F71">
      <w:pPr>
        <w:pStyle w:val="a3"/>
        <w:spacing w:before="5"/>
        <w:rPr>
          <w:sz w:val="23"/>
        </w:rPr>
      </w:pPr>
    </w:p>
    <w:p w14:paraId="359635AF" w14:textId="77777777" w:rsidR="00382F71" w:rsidRDefault="00000000">
      <w:pPr>
        <w:pStyle w:val="a3"/>
        <w:ind w:left="471"/>
        <w:rPr>
          <w:rFonts w:ascii="Calibri"/>
        </w:rPr>
      </w:pPr>
      <w:proofErr w:type="gramStart"/>
      <w:r>
        <w:rPr>
          <w:rFonts w:ascii="Calibri"/>
        </w:rPr>
        <w:t>print(</w:t>
      </w:r>
      <w:proofErr w:type="gramEnd"/>
      <w:r>
        <w:rPr>
          <w:rFonts w:ascii="Calibri"/>
        </w:rPr>
        <w:t>[x*11</w:t>
      </w:r>
      <w:r>
        <w:rPr>
          <w:rFonts w:ascii="Calibri"/>
          <w:spacing w:val="-5"/>
        </w:rPr>
        <w:t xml:space="preserve"> </w:t>
      </w:r>
      <w:r>
        <w:rPr>
          <w:rFonts w:ascii="Calibri"/>
        </w:rPr>
        <w:t>for</w:t>
      </w:r>
      <w:r>
        <w:rPr>
          <w:rFonts w:ascii="Calibri"/>
          <w:spacing w:val="-5"/>
        </w:rPr>
        <w:t xml:space="preserve"> </w:t>
      </w:r>
      <w:r>
        <w:rPr>
          <w:rFonts w:ascii="Calibri"/>
        </w:rPr>
        <w:t>x</w:t>
      </w:r>
      <w:r>
        <w:rPr>
          <w:rFonts w:ascii="Calibri"/>
          <w:spacing w:val="-6"/>
        </w:rPr>
        <w:t xml:space="preserve"> </w:t>
      </w:r>
      <w:r>
        <w:rPr>
          <w:rFonts w:ascii="Calibri"/>
        </w:rPr>
        <w:t>in</w:t>
      </w:r>
      <w:r>
        <w:rPr>
          <w:rFonts w:ascii="Calibri"/>
          <w:spacing w:val="-3"/>
        </w:rPr>
        <w:t xml:space="preserve"> </w:t>
      </w:r>
      <w:r>
        <w:rPr>
          <w:rFonts w:ascii="Calibri"/>
        </w:rPr>
        <w:t>range(10)])</w:t>
      </w:r>
    </w:p>
    <w:p w14:paraId="5E9653AA" w14:textId="77777777" w:rsidR="00382F71" w:rsidRDefault="00382F71">
      <w:pPr>
        <w:rPr>
          <w:rFonts w:ascii="Calibri"/>
        </w:rPr>
        <w:sectPr w:rsidR="00382F71">
          <w:pgSz w:w="11910" w:h="16840"/>
          <w:pgMar w:top="1300" w:right="940" w:bottom="680" w:left="820" w:header="0" w:footer="406" w:gutter="0"/>
          <w:cols w:space="720"/>
        </w:sectPr>
      </w:pPr>
    </w:p>
    <w:p w14:paraId="48147979" w14:textId="77777777" w:rsidR="00382F71" w:rsidRDefault="00000000">
      <w:pPr>
        <w:pStyle w:val="5"/>
        <w:numPr>
          <w:ilvl w:val="2"/>
          <w:numId w:val="210"/>
        </w:numPr>
        <w:tabs>
          <w:tab w:val="left" w:pos="1192"/>
        </w:tabs>
        <w:spacing w:before="42"/>
        <w:ind w:hanging="721"/>
        <w:rPr>
          <w:rFonts w:ascii="Calibri" w:eastAsia="Calibri"/>
          <w:b/>
          <w:color w:val="4AACC5"/>
        </w:rPr>
      </w:pPr>
      <w:bookmarkStart w:id="1113" w:name="8.6.18给定两个列表，怎么找出他们相同的元素和不同的元素?"/>
      <w:bookmarkStart w:id="1114" w:name="_bookmark554"/>
      <w:bookmarkEnd w:id="1113"/>
      <w:bookmarkEnd w:id="1114"/>
      <w:r>
        <w:rPr>
          <w:color w:val="4AACC5"/>
        </w:rPr>
        <w:lastRenderedPageBreak/>
        <w:t>给定两个列表，怎么找出他们相同的元素和不同的元素</w:t>
      </w:r>
      <w:r>
        <w:rPr>
          <w:rFonts w:ascii="Calibri" w:eastAsia="Calibri"/>
          <w:b/>
          <w:color w:val="4AACC5"/>
        </w:rPr>
        <w:t>?</w:t>
      </w:r>
    </w:p>
    <w:p w14:paraId="5484F331" w14:textId="77777777" w:rsidR="00382F71" w:rsidRDefault="00000000">
      <w:pPr>
        <w:pStyle w:val="a3"/>
        <w:spacing w:before="7"/>
        <w:rPr>
          <w:rFonts w:ascii="Calibri"/>
          <w:b/>
          <w:sz w:val="16"/>
        </w:rPr>
      </w:pPr>
      <w:r>
        <w:rPr>
          <w:noProof/>
        </w:rPr>
        <w:drawing>
          <wp:anchor distT="0" distB="0" distL="0" distR="0" simplePos="0" relativeHeight="251654656" behindDoc="0" locked="0" layoutInCell="1" allowOverlap="1" wp14:anchorId="4EBA6ED9" wp14:editId="613B4D40">
            <wp:simplePos x="0" y="0"/>
            <wp:positionH relativeFrom="page">
              <wp:posOffset>819785</wp:posOffset>
            </wp:positionH>
            <wp:positionV relativeFrom="paragraph">
              <wp:posOffset>153670</wp:posOffset>
            </wp:positionV>
            <wp:extent cx="5558790" cy="3516630"/>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pic:cNvPicPr>
                      <a:picLocks noChangeAspect="1"/>
                    </pic:cNvPicPr>
                  </pic:nvPicPr>
                  <pic:blipFill>
                    <a:blip r:embed="rId54" cstate="print"/>
                    <a:stretch>
                      <a:fillRect/>
                    </a:stretch>
                  </pic:blipFill>
                  <pic:spPr>
                    <a:xfrm>
                      <a:off x="0" y="0"/>
                      <a:ext cx="5558544" cy="3516629"/>
                    </a:xfrm>
                    <a:prstGeom prst="rect">
                      <a:avLst/>
                    </a:prstGeom>
                  </pic:spPr>
                </pic:pic>
              </a:graphicData>
            </a:graphic>
          </wp:anchor>
        </w:drawing>
      </w:r>
    </w:p>
    <w:p w14:paraId="0B728FA5" w14:textId="77777777" w:rsidR="00382F71" w:rsidRDefault="00382F71">
      <w:pPr>
        <w:pStyle w:val="a3"/>
        <w:rPr>
          <w:rFonts w:ascii="Calibri"/>
          <w:b/>
          <w:sz w:val="30"/>
        </w:rPr>
      </w:pPr>
    </w:p>
    <w:p w14:paraId="44FD758C" w14:textId="77777777" w:rsidR="00382F71" w:rsidRDefault="00382F71">
      <w:pPr>
        <w:pStyle w:val="a3"/>
        <w:spacing w:before="8"/>
        <w:rPr>
          <w:rFonts w:ascii="Calibri"/>
          <w:b/>
          <w:sz w:val="32"/>
        </w:rPr>
      </w:pPr>
    </w:p>
    <w:p w14:paraId="4A935613" w14:textId="77777777" w:rsidR="00382F71" w:rsidRDefault="00000000">
      <w:pPr>
        <w:pStyle w:val="a5"/>
        <w:numPr>
          <w:ilvl w:val="2"/>
          <w:numId w:val="210"/>
        </w:numPr>
        <w:tabs>
          <w:tab w:val="left" w:pos="1312"/>
        </w:tabs>
        <w:spacing w:line="384" w:lineRule="auto"/>
        <w:ind w:right="363"/>
        <w:rPr>
          <w:rFonts w:ascii="Calibri" w:eastAsia="Calibri"/>
          <w:b/>
          <w:color w:val="4AACC5"/>
          <w:sz w:val="32"/>
        </w:rPr>
      </w:pPr>
      <w:bookmarkStart w:id="1115" w:name="8.6.19请写出一段_Python_代码实现删除一个_list_里面的重复元素"/>
      <w:bookmarkStart w:id="1116" w:name="_bookmark555"/>
      <w:bookmarkEnd w:id="1115"/>
      <w:bookmarkEnd w:id="1116"/>
      <w:r>
        <w:rPr>
          <w:color w:val="4AACC5"/>
          <w:spacing w:val="40"/>
          <w:sz w:val="30"/>
        </w:rPr>
        <w:t xml:space="preserve">请写出一段 </w:t>
      </w:r>
      <w:r>
        <w:rPr>
          <w:rFonts w:ascii="Calibri" w:eastAsia="Calibri"/>
          <w:b/>
          <w:color w:val="4AACC5"/>
          <w:sz w:val="30"/>
        </w:rPr>
        <w:t>Python</w:t>
      </w:r>
      <w:r>
        <w:rPr>
          <w:rFonts w:ascii="Calibri" w:eastAsia="Calibri"/>
          <w:b/>
          <w:color w:val="4AACC5"/>
          <w:spacing w:val="61"/>
          <w:sz w:val="30"/>
        </w:rPr>
        <w:t xml:space="preserve"> </w:t>
      </w:r>
      <w:r>
        <w:rPr>
          <w:color w:val="4AACC5"/>
          <w:spacing w:val="44"/>
          <w:sz w:val="30"/>
        </w:rPr>
        <w:t xml:space="preserve">代码实现删除一个 </w:t>
      </w:r>
      <w:r>
        <w:rPr>
          <w:rFonts w:ascii="Calibri" w:eastAsia="Calibri"/>
          <w:b/>
          <w:color w:val="4AACC5"/>
          <w:sz w:val="30"/>
        </w:rPr>
        <w:t>list</w:t>
      </w:r>
      <w:r>
        <w:rPr>
          <w:rFonts w:ascii="Calibri" w:eastAsia="Calibri"/>
          <w:b/>
          <w:color w:val="4AACC5"/>
          <w:spacing w:val="43"/>
          <w:sz w:val="30"/>
        </w:rPr>
        <w:t xml:space="preserve"> </w:t>
      </w:r>
      <w:r>
        <w:rPr>
          <w:color w:val="4AACC5"/>
          <w:spacing w:val="27"/>
          <w:sz w:val="30"/>
        </w:rPr>
        <w:t>里面的重复元</w:t>
      </w:r>
      <w:r>
        <w:rPr>
          <w:color w:val="4AACC5"/>
          <w:spacing w:val="14"/>
          <w:sz w:val="30"/>
        </w:rPr>
        <w:t>素</w:t>
      </w:r>
      <w:r>
        <w:rPr>
          <w:rFonts w:ascii="Calibri" w:eastAsia="Calibri"/>
          <w:b/>
          <w:color w:val="4AACC5"/>
          <w:sz w:val="30"/>
        </w:rPr>
        <w:t>?</w:t>
      </w:r>
    </w:p>
    <w:p w14:paraId="1159E50E" w14:textId="77777777" w:rsidR="00382F71" w:rsidRDefault="00000000">
      <w:pPr>
        <w:pStyle w:val="a3"/>
        <w:spacing w:before="50" w:line="420" w:lineRule="auto"/>
        <w:ind w:left="471" w:right="6572"/>
        <w:jc w:val="both"/>
        <w:rPr>
          <w:rFonts w:ascii="Calibri" w:eastAsia="Calibri"/>
        </w:rPr>
      </w:pPr>
      <w:r>
        <w:t xml:space="preserve">比较容易记忆的是用内置的 </w:t>
      </w:r>
      <w:r>
        <w:rPr>
          <w:rFonts w:ascii="Calibri" w:eastAsia="Calibri"/>
        </w:rPr>
        <w:t>set</w:t>
      </w:r>
      <w:r>
        <w:t>：</w:t>
      </w:r>
      <w:r>
        <w:rPr>
          <w:spacing w:val="-102"/>
        </w:rPr>
        <w:t xml:space="preserve"> </w:t>
      </w:r>
      <w:r>
        <w:rPr>
          <w:rFonts w:ascii="Calibri" w:eastAsia="Calibri"/>
        </w:rPr>
        <w:t>l1 = ['b'</w:t>
      </w:r>
      <w:r>
        <w:t>，</w:t>
      </w:r>
      <w:r>
        <w:rPr>
          <w:rFonts w:ascii="Calibri" w:eastAsia="Calibri"/>
        </w:rPr>
        <w:t>'c'</w:t>
      </w:r>
      <w:r>
        <w:t>，</w:t>
      </w:r>
      <w:r>
        <w:rPr>
          <w:rFonts w:ascii="Calibri" w:eastAsia="Calibri"/>
        </w:rPr>
        <w:t>'d'</w:t>
      </w:r>
      <w:r>
        <w:t>，</w:t>
      </w:r>
      <w:r>
        <w:rPr>
          <w:rFonts w:ascii="Calibri" w:eastAsia="Calibri"/>
        </w:rPr>
        <w:t>'b'</w:t>
      </w:r>
      <w:r>
        <w:t>，</w:t>
      </w:r>
      <w:r>
        <w:rPr>
          <w:rFonts w:ascii="Calibri" w:eastAsia="Calibri"/>
        </w:rPr>
        <w:t>'c'</w:t>
      </w:r>
      <w:r>
        <w:t>，</w:t>
      </w:r>
      <w:r>
        <w:rPr>
          <w:rFonts w:ascii="Calibri" w:eastAsia="Calibri"/>
        </w:rPr>
        <w:t>'a'</w:t>
      </w:r>
      <w:r>
        <w:t>，</w:t>
      </w:r>
      <w:r>
        <w:rPr>
          <w:rFonts w:ascii="Calibri" w:eastAsia="Calibri"/>
        </w:rPr>
        <w:t>'a']</w:t>
      </w:r>
      <w:r>
        <w:rPr>
          <w:rFonts w:ascii="Calibri" w:eastAsia="Calibri"/>
          <w:spacing w:val="-45"/>
        </w:rPr>
        <w:t xml:space="preserve"> </w:t>
      </w:r>
      <w:r>
        <w:rPr>
          <w:rFonts w:ascii="Calibri" w:eastAsia="Calibri"/>
        </w:rPr>
        <w:t>l2 = list(set(l1))</w:t>
      </w:r>
    </w:p>
    <w:p w14:paraId="40B50EDF" w14:textId="77777777" w:rsidR="00382F71" w:rsidRDefault="00000000">
      <w:pPr>
        <w:pStyle w:val="a3"/>
        <w:spacing w:before="21"/>
        <w:ind w:left="471"/>
        <w:jc w:val="both"/>
        <w:rPr>
          <w:rFonts w:ascii="Calibri"/>
        </w:rPr>
      </w:pPr>
      <w:r>
        <w:rPr>
          <w:rFonts w:ascii="Calibri"/>
        </w:rPr>
        <w:t>print</w:t>
      </w:r>
      <w:r>
        <w:rPr>
          <w:rFonts w:ascii="Calibri"/>
          <w:spacing w:val="-2"/>
        </w:rPr>
        <w:t xml:space="preserve"> </w:t>
      </w:r>
      <w:r>
        <w:rPr>
          <w:rFonts w:ascii="Calibri"/>
        </w:rPr>
        <w:t>l2</w:t>
      </w:r>
    </w:p>
    <w:p w14:paraId="7D08511B" w14:textId="77777777" w:rsidR="00382F71" w:rsidRDefault="00382F71">
      <w:pPr>
        <w:pStyle w:val="a3"/>
        <w:rPr>
          <w:rFonts w:ascii="Calibri"/>
          <w:sz w:val="20"/>
        </w:rPr>
      </w:pPr>
    </w:p>
    <w:p w14:paraId="431C7FAE" w14:textId="77777777" w:rsidR="00382F71" w:rsidRDefault="00382F71">
      <w:pPr>
        <w:pStyle w:val="a3"/>
        <w:rPr>
          <w:rFonts w:ascii="Calibri"/>
          <w:sz w:val="20"/>
        </w:rPr>
      </w:pPr>
    </w:p>
    <w:p w14:paraId="375B0E41" w14:textId="77777777" w:rsidR="00382F71" w:rsidRDefault="00382F71">
      <w:pPr>
        <w:pStyle w:val="a3"/>
        <w:spacing w:before="1"/>
        <w:rPr>
          <w:rFonts w:ascii="Calibri"/>
          <w:sz w:val="15"/>
        </w:rPr>
      </w:pPr>
    </w:p>
    <w:p w14:paraId="3B3E9780" w14:textId="77777777" w:rsidR="00382F71" w:rsidRDefault="00000000">
      <w:pPr>
        <w:pStyle w:val="a3"/>
        <w:ind w:left="471"/>
      </w:pPr>
      <w:r>
        <w:rPr>
          <w:spacing w:val="-1"/>
        </w:rPr>
        <w:t xml:space="preserve">如果想要保持他们原来的排序：用 </w:t>
      </w:r>
      <w:r>
        <w:rPr>
          <w:rFonts w:ascii="Calibri" w:eastAsia="Calibri"/>
        </w:rPr>
        <w:t>list</w:t>
      </w:r>
      <w:r>
        <w:rPr>
          <w:rFonts w:ascii="Calibri" w:eastAsia="Calibri"/>
          <w:spacing w:val="6"/>
        </w:rPr>
        <w:t xml:space="preserve"> </w:t>
      </w:r>
      <w:r>
        <w:rPr>
          <w:spacing w:val="-1"/>
        </w:rPr>
        <w:t xml:space="preserve">类的 </w:t>
      </w:r>
      <w:r>
        <w:rPr>
          <w:rFonts w:ascii="Calibri" w:eastAsia="Calibri"/>
        </w:rPr>
        <w:t>sort</w:t>
      </w:r>
      <w:r>
        <w:rPr>
          <w:rFonts w:ascii="Calibri" w:eastAsia="Calibri"/>
          <w:spacing w:val="53"/>
        </w:rPr>
        <w:t xml:space="preserve"> </w:t>
      </w:r>
      <w:r>
        <w:t>方法：</w:t>
      </w:r>
    </w:p>
    <w:p w14:paraId="6B46D2B4" w14:textId="77777777" w:rsidR="00382F71" w:rsidRDefault="00382F71">
      <w:pPr>
        <w:pStyle w:val="a3"/>
        <w:spacing w:before="7"/>
        <w:rPr>
          <w:sz w:val="15"/>
        </w:rPr>
      </w:pPr>
    </w:p>
    <w:p w14:paraId="170E2EFE" w14:textId="77777777" w:rsidR="00382F71" w:rsidRDefault="00000000">
      <w:pPr>
        <w:pStyle w:val="a3"/>
        <w:spacing w:line="424" w:lineRule="auto"/>
        <w:ind w:left="471" w:right="6557"/>
        <w:rPr>
          <w:rFonts w:ascii="Calibri" w:eastAsia="Calibri"/>
        </w:rPr>
      </w:pPr>
      <w:r>
        <w:rPr>
          <w:rFonts w:ascii="Calibri" w:eastAsia="Calibri"/>
        </w:rPr>
        <w:t>l1 = ['b'</w:t>
      </w:r>
      <w:r>
        <w:t>，</w:t>
      </w:r>
      <w:r>
        <w:rPr>
          <w:rFonts w:ascii="Calibri" w:eastAsia="Calibri"/>
        </w:rPr>
        <w:t>'c'</w:t>
      </w:r>
      <w:r>
        <w:t>，</w:t>
      </w:r>
      <w:r>
        <w:rPr>
          <w:rFonts w:ascii="Calibri" w:eastAsia="Calibri"/>
        </w:rPr>
        <w:t>'d'</w:t>
      </w:r>
      <w:r>
        <w:t>，</w:t>
      </w:r>
      <w:r>
        <w:rPr>
          <w:rFonts w:ascii="Calibri" w:eastAsia="Calibri"/>
        </w:rPr>
        <w:t>'b'</w:t>
      </w:r>
      <w:r>
        <w:t>，</w:t>
      </w:r>
      <w:r>
        <w:rPr>
          <w:rFonts w:ascii="Calibri" w:eastAsia="Calibri"/>
        </w:rPr>
        <w:t>'c'</w:t>
      </w:r>
      <w:r>
        <w:t>，</w:t>
      </w:r>
      <w:r>
        <w:rPr>
          <w:rFonts w:ascii="Calibri" w:eastAsia="Calibri"/>
        </w:rPr>
        <w:t>'a'</w:t>
      </w:r>
      <w:r>
        <w:t>，</w:t>
      </w:r>
      <w:r>
        <w:rPr>
          <w:rFonts w:ascii="Calibri" w:eastAsia="Calibri"/>
        </w:rPr>
        <w:t>'a']</w:t>
      </w:r>
      <w:r>
        <w:rPr>
          <w:rFonts w:ascii="Calibri" w:eastAsia="Calibri"/>
          <w:spacing w:val="-45"/>
        </w:rPr>
        <w:t xml:space="preserve"> </w:t>
      </w:r>
      <w:r>
        <w:rPr>
          <w:rFonts w:ascii="Calibri" w:eastAsia="Calibri"/>
        </w:rPr>
        <w:t>l2</w:t>
      </w:r>
      <w:r>
        <w:rPr>
          <w:rFonts w:ascii="Calibri" w:eastAsia="Calibri"/>
          <w:spacing w:val="-1"/>
        </w:rPr>
        <w:t xml:space="preserve"> </w:t>
      </w:r>
      <w:r>
        <w:rPr>
          <w:rFonts w:ascii="Calibri" w:eastAsia="Calibri"/>
        </w:rPr>
        <w:t>=</w:t>
      </w:r>
      <w:r>
        <w:rPr>
          <w:rFonts w:ascii="Calibri" w:eastAsia="Calibri"/>
          <w:spacing w:val="2"/>
        </w:rPr>
        <w:t xml:space="preserve"> </w:t>
      </w:r>
      <w:r>
        <w:rPr>
          <w:rFonts w:ascii="Calibri" w:eastAsia="Calibri"/>
        </w:rPr>
        <w:t>list(set(l1))</w:t>
      </w:r>
    </w:p>
    <w:p w14:paraId="162D7375" w14:textId="77777777" w:rsidR="00382F71" w:rsidRDefault="00000000">
      <w:pPr>
        <w:pStyle w:val="a3"/>
        <w:spacing w:before="13" w:line="439" w:lineRule="auto"/>
        <w:ind w:left="471" w:right="7937"/>
        <w:rPr>
          <w:rFonts w:ascii="Calibri"/>
        </w:rPr>
      </w:pPr>
      <w:r>
        <w:rPr>
          <w:rFonts w:ascii="Calibri"/>
          <w:spacing w:val="-1"/>
        </w:rPr>
        <w:t>l</w:t>
      </w:r>
      <w:proofErr w:type="gramStart"/>
      <w:r>
        <w:rPr>
          <w:rFonts w:ascii="Calibri"/>
          <w:spacing w:val="-1"/>
        </w:rPr>
        <w:t>2.sort</w:t>
      </w:r>
      <w:proofErr w:type="gramEnd"/>
      <w:r>
        <w:rPr>
          <w:rFonts w:ascii="Calibri"/>
          <w:spacing w:val="-1"/>
        </w:rPr>
        <w:t>(key=l1.index)</w:t>
      </w:r>
      <w:r>
        <w:rPr>
          <w:rFonts w:ascii="Calibri"/>
          <w:spacing w:val="-45"/>
        </w:rPr>
        <w:t xml:space="preserve"> </w:t>
      </w:r>
      <w:r>
        <w:rPr>
          <w:rFonts w:ascii="Calibri"/>
        </w:rPr>
        <w:t>print</w:t>
      </w:r>
      <w:r>
        <w:rPr>
          <w:rFonts w:ascii="Calibri"/>
          <w:spacing w:val="-1"/>
        </w:rPr>
        <w:t xml:space="preserve"> </w:t>
      </w:r>
      <w:r>
        <w:rPr>
          <w:rFonts w:ascii="Calibri"/>
        </w:rPr>
        <w:t>l2</w:t>
      </w:r>
    </w:p>
    <w:p w14:paraId="68B31748" w14:textId="77777777" w:rsidR="00382F71" w:rsidRDefault="00382F71">
      <w:pPr>
        <w:pStyle w:val="a3"/>
        <w:rPr>
          <w:rFonts w:ascii="Calibri"/>
          <w:sz w:val="20"/>
        </w:rPr>
      </w:pPr>
    </w:p>
    <w:p w14:paraId="399125CF" w14:textId="77777777" w:rsidR="00382F71" w:rsidRDefault="00382F71">
      <w:pPr>
        <w:pStyle w:val="a3"/>
        <w:spacing w:before="7"/>
        <w:rPr>
          <w:rFonts w:ascii="Calibri"/>
          <w:sz w:val="17"/>
        </w:rPr>
      </w:pPr>
    </w:p>
    <w:p w14:paraId="10644B52" w14:textId="77777777" w:rsidR="00382F71" w:rsidRDefault="00000000">
      <w:pPr>
        <w:pStyle w:val="a3"/>
        <w:ind w:left="471"/>
      </w:pPr>
      <w:r>
        <w:t>也可以这样写：</w:t>
      </w:r>
    </w:p>
    <w:p w14:paraId="72AA4973" w14:textId="77777777" w:rsidR="00382F71" w:rsidRDefault="00382F71">
      <w:pPr>
        <w:pStyle w:val="a3"/>
        <w:spacing w:before="6"/>
        <w:rPr>
          <w:sz w:val="15"/>
        </w:rPr>
      </w:pPr>
    </w:p>
    <w:p w14:paraId="09D0B79E" w14:textId="77777777" w:rsidR="00382F71" w:rsidRDefault="00000000">
      <w:pPr>
        <w:pStyle w:val="a3"/>
        <w:spacing w:before="1" w:line="417" w:lineRule="auto"/>
        <w:ind w:left="471" w:right="6557"/>
        <w:rPr>
          <w:rFonts w:ascii="Calibri" w:eastAsia="Calibri"/>
        </w:rPr>
      </w:pPr>
      <w:r>
        <w:rPr>
          <w:rFonts w:ascii="Calibri" w:eastAsia="Calibri"/>
        </w:rPr>
        <w:t>l1 = ['b'</w:t>
      </w:r>
      <w:r>
        <w:t>，</w:t>
      </w:r>
      <w:r>
        <w:rPr>
          <w:rFonts w:ascii="Calibri" w:eastAsia="Calibri"/>
        </w:rPr>
        <w:t>'c'</w:t>
      </w:r>
      <w:r>
        <w:t>，</w:t>
      </w:r>
      <w:r>
        <w:rPr>
          <w:rFonts w:ascii="Calibri" w:eastAsia="Calibri"/>
        </w:rPr>
        <w:t>'d'</w:t>
      </w:r>
      <w:r>
        <w:t>，</w:t>
      </w:r>
      <w:r>
        <w:rPr>
          <w:rFonts w:ascii="Calibri" w:eastAsia="Calibri"/>
        </w:rPr>
        <w:t>'b'</w:t>
      </w:r>
      <w:r>
        <w:t>，</w:t>
      </w:r>
      <w:r>
        <w:rPr>
          <w:rFonts w:ascii="Calibri" w:eastAsia="Calibri"/>
        </w:rPr>
        <w:t>'c'</w:t>
      </w:r>
      <w:r>
        <w:t>，</w:t>
      </w:r>
      <w:r>
        <w:rPr>
          <w:rFonts w:ascii="Calibri" w:eastAsia="Calibri"/>
        </w:rPr>
        <w:t>'a'</w:t>
      </w:r>
      <w:r>
        <w:t>，</w:t>
      </w:r>
      <w:r>
        <w:rPr>
          <w:rFonts w:ascii="Calibri" w:eastAsia="Calibri"/>
        </w:rPr>
        <w:t>'a']</w:t>
      </w:r>
      <w:r>
        <w:rPr>
          <w:rFonts w:ascii="Calibri" w:eastAsia="Calibri"/>
          <w:spacing w:val="-45"/>
        </w:rPr>
        <w:t xml:space="preserve"> </w:t>
      </w:r>
      <w:r>
        <w:rPr>
          <w:rFonts w:ascii="Calibri" w:eastAsia="Calibri"/>
        </w:rPr>
        <w:t>l2</w:t>
      </w:r>
      <w:r>
        <w:rPr>
          <w:rFonts w:ascii="Calibri" w:eastAsia="Calibri"/>
          <w:spacing w:val="-4"/>
        </w:rPr>
        <w:t xml:space="preserve"> </w:t>
      </w:r>
      <w:r>
        <w:rPr>
          <w:rFonts w:ascii="Calibri" w:eastAsia="Calibri"/>
        </w:rPr>
        <w:t>=</w:t>
      </w:r>
      <w:r>
        <w:rPr>
          <w:rFonts w:ascii="Calibri" w:eastAsia="Calibri"/>
          <w:spacing w:val="-2"/>
        </w:rPr>
        <w:t xml:space="preserve"> </w:t>
      </w:r>
      <w:r>
        <w:rPr>
          <w:rFonts w:ascii="Calibri" w:eastAsia="Calibri"/>
        </w:rPr>
        <w:t>sorted(set(l1)</w:t>
      </w:r>
      <w:r>
        <w:t>，</w:t>
      </w:r>
      <w:r>
        <w:rPr>
          <w:rFonts w:ascii="Calibri" w:eastAsia="Calibri"/>
        </w:rPr>
        <w:t>key=l1.index)</w:t>
      </w:r>
    </w:p>
    <w:p w14:paraId="2720DF2C" w14:textId="77777777" w:rsidR="00382F71" w:rsidRDefault="00382F71">
      <w:pPr>
        <w:spacing w:line="417" w:lineRule="auto"/>
        <w:rPr>
          <w:rFonts w:ascii="Calibri" w:eastAsia="Calibri"/>
        </w:rPr>
        <w:sectPr w:rsidR="00382F71">
          <w:pgSz w:w="11910" w:h="16840"/>
          <w:pgMar w:top="1300" w:right="940" w:bottom="680" w:left="820" w:header="0" w:footer="406" w:gutter="0"/>
          <w:cols w:space="720"/>
        </w:sectPr>
      </w:pPr>
    </w:p>
    <w:p w14:paraId="331E6C5C" w14:textId="77777777" w:rsidR="00382F71" w:rsidRDefault="00000000">
      <w:pPr>
        <w:pStyle w:val="a3"/>
        <w:spacing w:before="36"/>
        <w:ind w:left="471"/>
        <w:rPr>
          <w:rFonts w:ascii="Calibri"/>
        </w:rPr>
      </w:pPr>
      <w:r>
        <w:rPr>
          <w:rFonts w:ascii="Calibri"/>
        </w:rPr>
        <w:lastRenderedPageBreak/>
        <w:t>print</w:t>
      </w:r>
      <w:r>
        <w:rPr>
          <w:rFonts w:ascii="Calibri"/>
          <w:spacing w:val="-2"/>
        </w:rPr>
        <w:t xml:space="preserve"> </w:t>
      </w:r>
      <w:r>
        <w:rPr>
          <w:rFonts w:ascii="Calibri"/>
        </w:rPr>
        <w:t>l2</w:t>
      </w:r>
    </w:p>
    <w:p w14:paraId="312FC2F0" w14:textId="77777777" w:rsidR="00382F71" w:rsidRDefault="00382F71">
      <w:pPr>
        <w:pStyle w:val="a3"/>
        <w:rPr>
          <w:rFonts w:ascii="Calibri"/>
          <w:sz w:val="20"/>
        </w:rPr>
      </w:pPr>
    </w:p>
    <w:p w14:paraId="10564FE6" w14:textId="77777777" w:rsidR="00382F71" w:rsidRDefault="00382F71">
      <w:pPr>
        <w:pStyle w:val="a3"/>
        <w:rPr>
          <w:rFonts w:ascii="Calibri"/>
          <w:sz w:val="20"/>
        </w:rPr>
      </w:pPr>
    </w:p>
    <w:p w14:paraId="5A43F4CF" w14:textId="77777777" w:rsidR="00382F71" w:rsidRDefault="00382F71">
      <w:pPr>
        <w:pStyle w:val="a3"/>
        <w:spacing w:before="1"/>
        <w:rPr>
          <w:rFonts w:ascii="Calibri"/>
          <w:sz w:val="15"/>
        </w:rPr>
      </w:pPr>
    </w:p>
    <w:p w14:paraId="7C138342" w14:textId="77777777" w:rsidR="00382F71" w:rsidRDefault="00000000">
      <w:pPr>
        <w:pStyle w:val="a3"/>
        <w:ind w:left="471"/>
      </w:pPr>
      <w:r>
        <w:t>也可以用遍历：</w:t>
      </w:r>
    </w:p>
    <w:p w14:paraId="139F87EB" w14:textId="77777777" w:rsidR="00382F71" w:rsidRDefault="00382F71">
      <w:pPr>
        <w:pStyle w:val="a3"/>
        <w:spacing w:before="1"/>
        <w:rPr>
          <w:sz w:val="16"/>
        </w:rPr>
      </w:pPr>
    </w:p>
    <w:p w14:paraId="6A2E0F78" w14:textId="77777777" w:rsidR="00382F71" w:rsidRDefault="00000000">
      <w:pPr>
        <w:pStyle w:val="a3"/>
        <w:spacing w:before="1" w:line="439" w:lineRule="auto"/>
        <w:ind w:left="471" w:right="7218"/>
        <w:rPr>
          <w:rFonts w:ascii="Calibri"/>
        </w:rPr>
      </w:pPr>
      <w:r>
        <w:rPr>
          <w:rFonts w:ascii="Calibri"/>
        </w:rPr>
        <w:t>l1 = ['b', 'c', 'd', 'b', 'c', 'a', 'a']</w:t>
      </w:r>
      <w:r>
        <w:rPr>
          <w:rFonts w:ascii="Calibri"/>
          <w:spacing w:val="-45"/>
        </w:rPr>
        <w:t xml:space="preserve"> </w:t>
      </w:r>
      <w:r>
        <w:rPr>
          <w:rFonts w:ascii="Calibri"/>
        </w:rPr>
        <w:t>l2</w:t>
      </w:r>
      <w:r>
        <w:rPr>
          <w:rFonts w:ascii="Calibri"/>
          <w:spacing w:val="-1"/>
        </w:rPr>
        <w:t xml:space="preserve"> </w:t>
      </w:r>
      <w:r>
        <w:rPr>
          <w:rFonts w:ascii="Calibri"/>
        </w:rPr>
        <w:t>=</w:t>
      </w:r>
      <w:r>
        <w:rPr>
          <w:rFonts w:ascii="Calibri"/>
          <w:spacing w:val="2"/>
        </w:rPr>
        <w:t xml:space="preserve"> </w:t>
      </w:r>
      <w:r>
        <w:rPr>
          <w:rFonts w:ascii="Calibri"/>
        </w:rPr>
        <w:t>[]</w:t>
      </w:r>
    </w:p>
    <w:p w14:paraId="04146B47" w14:textId="77777777" w:rsidR="00382F71" w:rsidRDefault="00000000">
      <w:pPr>
        <w:pStyle w:val="a3"/>
        <w:spacing w:line="254" w:lineRule="exact"/>
        <w:ind w:left="471"/>
        <w:rPr>
          <w:rFonts w:ascii="Calibri"/>
        </w:rPr>
      </w:pPr>
      <w:r>
        <w:rPr>
          <w:rFonts w:ascii="Calibri"/>
        </w:rPr>
        <w:t>for</w:t>
      </w:r>
      <w:r>
        <w:rPr>
          <w:rFonts w:ascii="Calibri"/>
          <w:spacing w:val="-3"/>
        </w:rPr>
        <w:t xml:space="preserve"> </w:t>
      </w:r>
      <w:proofErr w:type="spellStart"/>
      <w:r>
        <w:rPr>
          <w:rFonts w:ascii="Calibri"/>
        </w:rPr>
        <w:t>i</w:t>
      </w:r>
      <w:proofErr w:type="spellEnd"/>
      <w:r>
        <w:rPr>
          <w:rFonts w:ascii="Calibri"/>
          <w:spacing w:val="-3"/>
        </w:rPr>
        <w:t xml:space="preserve"> </w:t>
      </w:r>
      <w:r>
        <w:rPr>
          <w:rFonts w:ascii="Calibri"/>
        </w:rPr>
        <w:t>in</w:t>
      </w:r>
      <w:r>
        <w:rPr>
          <w:rFonts w:ascii="Calibri"/>
          <w:spacing w:val="-1"/>
        </w:rPr>
        <w:t xml:space="preserve"> </w:t>
      </w:r>
      <w:r>
        <w:rPr>
          <w:rFonts w:ascii="Calibri"/>
        </w:rPr>
        <w:t>l1:</w:t>
      </w:r>
    </w:p>
    <w:p w14:paraId="1E643FDD" w14:textId="77777777" w:rsidR="00382F71" w:rsidRDefault="00382F71">
      <w:pPr>
        <w:pStyle w:val="a3"/>
        <w:spacing w:before="3"/>
        <w:rPr>
          <w:rFonts w:ascii="Calibri"/>
          <w:sz w:val="17"/>
        </w:rPr>
      </w:pPr>
    </w:p>
    <w:p w14:paraId="06F2B630" w14:textId="77777777" w:rsidR="00382F71" w:rsidRDefault="00000000">
      <w:pPr>
        <w:pStyle w:val="a3"/>
        <w:spacing w:before="1"/>
        <w:ind w:left="471"/>
        <w:rPr>
          <w:rFonts w:ascii="Calibri"/>
        </w:rPr>
      </w:pPr>
      <w:r>
        <w:rPr>
          <w:rFonts w:ascii="Calibri"/>
        </w:rPr>
        <w:t>if not</w:t>
      </w:r>
      <w:r>
        <w:rPr>
          <w:rFonts w:ascii="Calibri"/>
          <w:spacing w:val="-1"/>
        </w:rPr>
        <w:t xml:space="preserve"> </w:t>
      </w:r>
      <w:proofErr w:type="spellStart"/>
      <w:r>
        <w:rPr>
          <w:rFonts w:ascii="Calibri"/>
        </w:rPr>
        <w:t>i</w:t>
      </w:r>
      <w:proofErr w:type="spellEnd"/>
      <w:r>
        <w:rPr>
          <w:rFonts w:ascii="Calibri"/>
          <w:spacing w:val="-1"/>
        </w:rPr>
        <w:t xml:space="preserve"> </w:t>
      </w:r>
      <w:r>
        <w:rPr>
          <w:rFonts w:ascii="Calibri"/>
        </w:rPr>
        <w:t>in l2:</w:t>
      </w:r>
    </w:p>
    <w:p w14:paraId="28440C0E" w14:textId="77777777" w:rsidR="00382F71" w:rsidRDefault="00382F71">
      <w:pPr>
        <w:pStyle w:val="a3"/>
        <w:spacing w:before="4"/>
        <w:rPr>
          <w:rFonts w:ascii="Calibri"/>
          <w:sz w:val="17"/>
        </w:rPr>
      </w:pPr>
    </w:p>
    <w:p w14:paraId="558F4CE7" w14:textId="77777777" w:rsidR="00382F71" w:rsidRDefault="00000000">
      <w:pPr>
        <w:pStyle w:val="a3"/>
        <w:spacing w:line="439" w:lineRule="auto"/>
        <w:ind w:left="471" w:right="8629"/>
        <w:rPr>
          <w:rFonts w:ascii="Calibri"/>
        </w:rPr>
      </w:pPr>
      <w:r>
        <w:rPr>
          <w:rFonts w:ascii="Calibri"/>
        </w:rPr>
        <w:t>l</w:t>
      </w:r>
      <w:proofErr w:type="gramStart"/>
      <w:r>
        <w:rPr>
          <w:rFonts w:ascii="Calibri"/>
        </w:rPr>
        <w:t>2.append</w:t>
      </w:r>
      <w:proofErr w:type="gramEnd"/>
      <w:r>
        <w:rPr>
          <w:rFonts w:ascii="Calibri"/>
        </w:rPr>
        <w:t>(</w:t>
      </w:r>
      <w:proofErr w:type="spellStart"/>
      <w:r>
        <w:rPr>
          <w:rFonts w:ascii="Calibri"/>
        </w:rPr>
        <w:t>i</w:t>
      </w:r>
      <w:proofErr w:type="spellEnd"/>
      <w:r>
        <w:rPr>
          <w:rFonts w:ascii="Calibri"/>
        </w:rPr>
        <w:t>)</w:t>
      </w:r>
      <w:r>
        <w:rPr>
          <w:rFonts w:ascii="Calibri"/>
          <w:spacing w:val="-45"/>
        </w:rPr>
        <w:t xml:space="preserve"> </w:t>
      </w:r>
      <w:r>
        <w:rPr>
          <w:rFonts w:ascii="Calibri"/>
        </w:rPr>
        <w:t>print</w:t>
      </w:r>
      <w:r>
        <w:rPr>
          <w:rFonts w:ascii="Calibri"/>
          <w:spacing w:val="-1"/>
        </w:rPr>
        <w:t xml:space="preserve"> </w:t>
      </w:r>
      <w:r>
        <w:rPr>
          <w:rFonts w:ascii="Calibri"/>
        </w:rPr>
        <w:t>l2</w:t>
      </w:r>
    </w:p>
    <w:p w14:paraId="75860F42" w14:textId="77777777" w:rsidR="00382F71" w:rsidRDefault="00382F71">
      <w:pPr>
        <w:pStyle w:val="a3"/>
        <w:rPr>
          <w:rFonts w:ascii="Calibri"/>
          <w:sz w:val="20"/>
        </w:rPr>
      </w:pPr>
    </w:p>
    <w:p w14:paraId="330452E9" w14:textId="77777777" w:rsidR="00382F71" w:rsidRDefault="00382F71">
      <w:pPr>
        <w:pStyle w:val="a3"/>
        <w:rPr>
          <w:rFonts w:ascii="Calibri"/>
          <w:sz w:val="20"/>
        </w:rPr>
      </w:pPr>
    </w:p>
    <w:p w14:paraId="47ED78E7" w14:textId="77777777" w:rsidR="00382F71" w:rsidRDefault="00382F71">
      <w:pPr>
        <w:pStyle w:val="a3"/>
        <w:rPr>
          <w:rFonts w:ascii="Calibri"/>
          <w:sz w:val="15"/>
        </w:rPr>
      </w:pPr>
    </w:p>
    <w:p w14:paraId="7C4421F6" w14:textId="77777777" w:rsidR="00382F71" w:rsidRDefault="00000000">
      <w:pPr>
        <w:pStyle w:val="a5"/>
        <w:numPr>
          <w:ilvl w:val="2"/>
          <w:numId w:val="210"/>
        </w:numPr>
        <w:tabs>
          <w:tab w:val="left" w:pos="1192"/>
        </w:tabs>
        <w:ind w:hanging="721"/>
        <w:rPr>
          <w:rFonts w:ascii="Calibri" w:eastAsia="Calibri"/>
          <w:color w:val="4AACC5"/>
          <w:sz w:val="28"/>
        </w:rPr>
      </w:pPr>
      <w:bookmarkStart w:id="1117" w:name="8.6.20给定两个_list_A_,B，请用找出_A_,B_中相同的元素，A_"/>
      <w:bookmarkStart w:id="1118" w:name="_bookmark556"/>
      <w:bookmarkEnd w:id="1117"/>
      <w:bookmarkEnd w:id="1118"/>
      <w:r>
        <w:rPr>
          <w:color w:val="4AACC5"/>
          <w:sz w:val="28"/>
        </w:rPr>
        <w:t xml:space="preserve">给定两个 </w:t>
      </w:r>
      <w:r>
        <w:rPr>
          <w:rFonts w:ascii="Calibri" w:eastAsia="Calibri"/>
          <w:b/>
          <w:color w:val="4AACC5"/>
          <w:sz w:val="28"/>
        </w:rPr>
        <w:t>list</w:t>
      </w:r>
      <w:r>
        <w:rPr>
          <w:rFonts w:ascii="Calibri" w:eastAsia="Calibri"/>
          <w:b/>
          <w:color w:val="4AACC5"/>
          <w:spacing w:val="-4"/>
          <w:sz w:val="28"/>
        </w:rPr>
        <w:t xml:space="preserve"> </w:t>
      </w:r>
      <w:r>
        <w:rPr>
          <w:rFonts w:ascii="Calibri" w:eastAsia="Calibri"/>
          <w:b/>
          <w:color w:val="4AACC5"/>
          <w:sz w:val="28"/>
        </w:rPr>
        <w:t>A ,B</w:t>
      </w:r>
      <w:r>
        <w:rPr>
          <w:color w:val="4AACC5"/>
          <w:sz w:val="28"/>
        </w:rPr>
        <w:t xml:space="preserve">，请用找出 </w:t>
      </w:r>
      <w:r>
        <w:rPr>
          <w:rFonts w:ascii="Calibri" w:eastAsia="Calibri"/>
          <w:b/>
          <w:color w:val="4AACC5"/>
          <w:sz w:val="28"/>
        </w:rPr>
        <w:t>A ,B</w:t>
      </w:r>
      <w:r>
        <w:rPr>
          <w:rFonts w:ascii="Calibri" w:eastAsia="Calibri"/>
          <w:b/>
          <w:color w:val="4AACC5"/>
          <w:spacing w:val="78"/>
          <w:sz w:val="28"/>
        </w:rPr>
        <w:t xml:space="preserve"> </w:t>
      </w:r>
      <w:r>
        <w:rPr>
          <w:color w:val="4AACC5"/>
          <w:sz w:val="28"/>
        </w:rPr>
        <w:t>中相同的元素，</w:t>
      </w:r>
      <w:r>
        <w:rPr>
          <w:rFonts w:ascii="Calibri" w:eastAsia="Calibri"/>
          <w:b/>
          <w:color w:val="4AACC5"/>
          <w:sz w:val="28"/>
        </w:rPr>
        <w:t>A ,B</w:t>
      </w:r>
      <w:r>
        <w:rPr>
          <w:rFonts w:ascii="Calibri" w:eastAsia="Calibri"/>
          <w:b/>
          <w:color w:val="4AACC5"/>
          <w:spacing w:val="76"/>
          <w:sz w:val="28"/>
        </w:rPr>
        <w:t xml:space="preserve"> </w:t>
      </w:r>
      <w:r>
        <w:rPr>
          <w:color w:val="4AACC5"/>
          <w:sz w:val="28"/>
        </w:rPr>
        <w:t>中不同的元素</w:t>
      </w:r>
    </w:p>
    <w:p w14:paraId="5CD7D7B9" w14:textId="77777777" w:rsidR="00382F71" w:rsidRDefault="00382F71">
      <w:pPr>
        <w:pStyle w:val="a3"/>
        <w:spacing w:before="10"/>
        <w:rPr>
          <w:sz w:val="22"/>
        </w:rPr>
      </w:pPr>
    </w:p>
    <w:p w14:paraId="5F7BA9B3" w14:textId="77777777" w:rsidR="00382F71" w:rsidRDefault="00000000">
      <w:pPr>
        <w:pStyle w:val="a3"/>
        <w:spacing w:line="417" w:lineRule="auto"/>
        <w:ind w:left="471" w:right="6177"/>
        <w:rPr>
          <w:rFonts w:ascii="Calibri" w:eastAsia="Calibri"/>
        </w:rPr>
      </w:pPr>
      <w:r>
        <w:rPr>
          <w:rFonts w:ascii="Calibri" w:eastAsia="Calibri"/>
        </w:rPr>
        <w:t>A</w:t>
      </w:r>
      <w:r>
        <w:t>、</w:t>
      </w:r>
      <w:r>
        <w:rPr>
          <w:rFonts w:ascii="Calibri" w:eastAsia="Calibri"/>
        </w:rPr>
        <w:t>B</w:t>
      </w:r>
      <w:r>
        <w:rPr>
          <w:rFonts w:ascii="Calibri" w:eastAsia="Calibri"/>
          <w:spacing w:val="41"/>
        </w:rPr>
        <w:t xml:space="preserve"> </w:t>
      </w:r>
      <w:r>
        <w:t>中相同元素：</w:t>
      </w:r>
      <w:r>
        <w:rPr>
          <w:rFonts w:ascii="Calibri" w:eastAsia="Calibri"/>
        </w:rPr>
        <w:t>print(set(A)&amp;set(B))</w:t>
      </w:r>
      <w:r>
        <w:rPr>
          <w:rFonts w:ascii="Calibri" w:eastAsia="Calibri"/>
          <w:spacing w:val="-44"/>
        </w:rPr>
        <w:t xml:space="preserve"> </w:t>
      </w:r>
      <w:r>
        <w:rPr>
          <w:rFonts w:ascii="Calibri" w:eastAsia="Calibri"/>
        </w:rPr>
        <w:t>A</w:t>
      </w:r>
      <w:r>
        <w:t>、</w:t>
      </w:r>
      <w:r>
        <w:rPr>
          <w:rFonts w:ascii="Calibri" w:eastAsia="Calibri"/>
        </w:rPr>
        <w:t>B</w:t>
      </w:r>
      <w:r>
        <w:rPr>
          <w:rFonts w:ascii="Calibri" w:eastAsia="Calibri"/>
          <w:spacing w:val="45"/>
        </w:rPr>
        <w:t xml:space="preserve"> </w:t>
      </w:r>
      <w:r>
        <w:t>中不同元素：</w:t>
      </w:r>
      <w:r>
        <w:rPr>
          <w:rFonts w:ascii="Calibri" w:eastAsia="Calibri"/>
        </w:rPr>
        <w:t>print(set(A)^set(B))</w:t>
      </w:r>
    </w:p>
    <w:p w14:paraId="262A1B89" w14:textId="77777777" w:rsidR="00382F71" w:rsidRDefault="00000000">
      <w:pPr>
        <w:pStyle w:val="a3"/>
        <w:spacing w:line="417" w:lineRule="auto"/>
        <w:ind w:left="471" w:right="351"/>
      </w:pPr>
      <w:r>
        <w:rPr>
          <w:spacing w:val="-1"/>
        </w:rPr>
        <w:t xml:space="preserve">新的默认列表只在函数被定义的那一刻创建一次。当 </w:t>
      </w:r>
      <w:proofErr w:type="spellStart"/>
      <w:r>
        <w:rPr>
          <w:rFonts w:ascii="Calibri" w:eastAsia="Calibri"/>
        </w:rPr>
        <w:t>extendList</w:t>
      </w:r>
      <w:proofErr w:type="spellEnd"/>
      <w:r>
        <w:rPr>
          <w:rFonts w:ascii="Calibri" w:eastAsia="Calibri"/>
          <w:spacing w:val="7"/>
        </w:rPr>
        <w:t xml:space="preserve"> </w:t>
      </w:r>
      <w:r>
        <w:rPr>
          <w:spacing w:val="-1"/>
        </w:rPr>
        <w:t xml:space="preserve">被没有指定特定参数 </w:t>
      </w:r>
      <w:r>
        <w:rPr>
          <w:rFonts w:ascii="Calibri" w:eastAsia="Calibri"/>
        </w:rPr>
        <w:t>list</w:t>
      </w:r>
      <w:r>
        <w:rPr>
          <w:rFonts w:ascii="Calibri" w:eastAsia="Calibri"/>
          <w:spacing w:val="4"/>
        </w:rPr>
        <w:t xml:space="preserve"> </w:t>
      </w:r>
      <w:r>
        <w:t xml:space="preserve">调用时，这组 </w:t>
      </w:r>
      <w:r>
        <w:rPr>
          <w:rFonts w:ascii="Calibri" w:eastAsia="Calibri"/>
        </w:rPr>
        <w:t>list</w:t>
      </w:r>
      <w:r>
        <w:rPr>
          <w:rFonts w:ascii="Calibri" w:eastAsia="Calibri"/>
          <w:spacing w:val="11"/>
        </w:rPr>
        <w:t xml:space="preserve"> </w:t>
      </w:r>
      <w:r>
        <w:t>的值</w:t>
      </w:r>
    </w:p>
    <w:p w14:paraId="386F12A3" w14:textId="77777777" w:rsidR="00382F71" w:rsidRDefault="00000000">
      <w:pPr>
        <w:pStyle w:val="a3"/>
        <w:spacing w:line="417" w:lineRule="auto"/>
        <w:ind w:left="471" w:right="351"/>
      </w:pPr>
      <w:r>
        <w:rPr>
          <w:w w:val="95"/>
        </w:rPr>
        <w:t>随后将被使用。这是因为带有默认参数的表达式在函数被定义的时候被计算，不是在调用的</w:t>
      </w:r>
      <w:proofErr w:type="gramStart"/>
      <w:r>
        <w:rPr>
          <w:w w:val="95"/>
        </w:rPr>
        <w:t>时候被计</w:t>
      </w:r>
      <w:proofErr w:type="gramEnd"/>
      <w:r>
        <w:rPr>
          <w:spacing w:val="236"/>
        </w:rPr>
        <w:t xml:space="preserve"> </w:t>
      </w:r>
      <w:r>
        <w:t>算。</w:t>
      </w:r>
    </w:p>
    <w:p w14:paraId="182AD614" w14:textId="77777777" w:rsidR="00382F71" w:rsidRDefault="00382F71">
      <w:pPr>
        <w:pStyle w:val="a3"/>
        <w:rPr>
          <w:sz w:val="20"/>
        </w:rPr>
      </w:pPr>
    </w:p>
    <w:p w14:paraId="3E636F18" w14:textId="77777777" w:rsidR="00382F71" w:rsidRDefault="00382F71">
      <w:pPr>
        <w:pStyle w:val="a3"/>
        <w:rPr>
          <w:sz w:val="20"/>
        </w:rPr>
      </w:pPr>
    </w:p>
    <w:p w14:paraId="07A9BD8B" w14:textId="77777777" w:rsidR="00382F71" w:rsidRDefault="00382F71">
      <w:pPr>
        <w:pStyle w:val="a3"/>
        <w:spacing w:before="6"/>
        <w:rPr>
          <w:sz w:val="18"/>
        </w:rPr>
      </w:pPr>
    </w:p>
    <w:p w14:paraId="15D93E76" w14:textId="77777777" w:rsidR="00382F71" w:rsidRDefault="00000000">
      <w:pPr>
        <w:pStyle w:val="3"/>
        <w:numPr>
          <w:ilvl w:val="1"/>
          <w:numId w:val="210"/>
        </w:numPr>
        <w:tabs>
          <w:tab w:val="left" w:pos="1048"/>
        </w:tabs>
        <w:ind w:hanging="577"/>
      </w:pPr>
      <w:bookmarkStart w:id="1119" w:name="8.7元组"/>
      <w:bookmarkStart w:id="1120" w:name="_bookmark557"/>
      <w:bookmarkEnd w:id="1119"/>
      <w:bookmarkEnd w:id="1120"/>
      <w:r>
        <w:rPr>
          <w:color w:val="1F487C"/>
        </w:rPr>
        <w:t>元组</w:t>
      </w:r>
    </w:p>
    <w:p w14:paraId="4A3DFADA" w14:textId="77777777" w:rsidR="00382F71" w:rsidRDefault="00382F71">
      <w:pPr>
        <w:pStyle w:val="a3"/>
        <w:rPr>
          <w:sz w:val="30"/>
        </w:rPr>
      </w:pPr>
    </w:p>
    <w:p w14:paraId="46CD49B2" w14:textId="77777777" w:rsidR="00382F71" w:rsidRDefault="00382F71">
      <w:pPr>
        <w:pStyle w:val="a3"/>
        <w:spacing w:before="11"/>
        <w:rPr>
          <w:sz w:val="43"/>
        </w:rPr>
      </w:pPr>
    </w:p>
    <w:p w14:paraId="4C911CF6" w14:textId="77777777" w:rsidR="00382F71" w:rsidRDefault="00000000">
      <w:pPr>
        <w:pStyle w:val="a3"/>
        <w:spacing w:line="417" w:lineRule="auto"/>
        <w:ind w:left="471" w:right="247"/>
      </w:pPr>
      <w:r>
        <w:rPr>
          <w:rFonts w:ascii="Calibri" w:eastAsia="Calibri" w:hAnsi="Calibri"/>
          <w:spacing w:val="-1"/>
        </w:rPr>
        <w:t>tuple:</w:t>
      </w:r>
      <w:r>
        <w:rPr>
          <w:spacing w:val="-10"/>
        </w:rPr>
        <w:t>元组，元组将多样的对象集合到一起，不能修改，通过索引进行查找，使用括号</w:t>
      </w:r>
      <w:proofErr w:type="gramStart"/>
      <w:r>
        <w:rPr>
          <w:spacing w:val="-10"/>
        </w:rPr>
        <w:t>”</w:t>
      </w:r>
      <w:proofErr w:type="gramEnd"/>
      <w:r>
        <w:rPr>
          <w:rFonts w:ascii="Calibri" w:eastAsia="Calibri" w:hAnsi="Calibri"/>
          <w:spacing w:val="-12"/>
        </w:rPr>
        <w:t>()</w:t>
      </w:r>
      <w:r>
        <w:rPr>
          <w:spacing w:val="-12"/>
        </w:rPr>
        <w:t>”</w:t>
      </w:r>
      <w:r>
        <w:rPr>
          <w:rFonts w:ascii="Calibri" w:eastAsia="Calibri" w:hAnsi="Calibri"/>
          <w:spacing w:val="7"/>
        </w:rPr>
        <w:t xml:space="preserve">; </w:t>
      </w:r>
      <w:r>
        <w:rPr>
          <w:spacing w:val="-1"/>
        </w:rPr>
        <w:t>应用场景：</w:t>
      </w:r>
      <w:r>
        <w:rPr>
          <w:spacing w:val="-102"/>
        </w:rPr>
        <w:t xml:space="preserve"> </w:t>
      </w:r>
      <w:r>
        <w:t>把一些数据</w:t>
      </w:r>
      <w:proofErr w:type="gramStart"/>
      <w:r>
        <w:t>当做</w:t>
      </w:r>
      <w:proofErr w:type="gramEnd"/>
      <w:r>
        <w:t>一个整体去使用，不能修改</w:t>
      </w:r>
    </w:p>
    <w:p w14:paraId="7610E766" w14:textId="77777777" w:rsidR="00382F71" w:rsidRDefault="00382F71">
      <w:pPr>
        <w:pStyle w:val="a3"/>
        <w:rPr>
          <w:sz w:val="20"/>
        </w:rPr>
      </w:pPr>
    </w:p>
    <w:p w14:paraId="018A32B0" w14:textId="77777777" w:rsidR="00382F71" w:rsidRDefault="00382F71">
      <w:pPr>
        <w:pStyle w:val="a3"/>
        <w:rPr>
          <w:sz w:val="20"/>
        </w:rPr>
      </w:pPr>
    </w:p>
    <w:p w14:paraId="2DC73C84" w14:textId="77777777" w:rsidR="00382F71" w:rsidRDefault="00382F71">
      <w:pPr>
        <w:pStyle w:val="a3"/>
        <w:spacing w:before="4"/>
        <w:rPr>
          <w:sz w:val="18"/>
        </w:rPr>
      </w:pPr>
    </w:p>
    <w:p w14:paraId="4F695EBB" w14:textId="77777777" w:rsidR="00382F71" w:rsidRDefault="00000000">
      <w:pPr>
        <w:pStyle w:val="3"/>
        <w:numPr>
          <w:ilvl w:val="1"/>
          <w:numId w:val="210"/>
        </w:numPr>
        <w:tabs>
          <w:tab w:val="left" w:pos="1048"/>
        </w:tabs>
        <w:ind w:hanging="577"/>
      </w:pPr>
      <w:bookmarkStart w:id="1121" w:name="8.8集合"/>
      <w:bookmarkStart w:id="1122" w:name="_bookmark558"/>
      <w:bookmarkEnd w:id="1121"/>
      <w:bookmarkEnd w:id="1122"/>
      <w:r>
        <w:rPr>
          <w:color w:val="1F487C"/>
        </w:rPr>
        <w:t>集合</w:t>
      </w:r>
    </w:p>
    <w:p w14:paraId="18641BEB" w14:textId="77777777" w:rsidR="00382F71" w:rsidRDefault="00382F71">
      <w:pPr>
        <w:pStyle w:val="a3"/>
        <w:spacing w:before="1"/>
        <w:rPr>
          <w:sz w:val="40"/>
        </w:rPr>
      </w:pPr>
    </w:p>
    <w:p w14:paraId="538FB86C" w14:textId="77777777" w:rsidR="00382F71" w:rsidRDefault="00000000">
      <w:pPr>
        <w:pStyle w:val="5"/>
        <w:numPr>
          <w:ilvl w:val="2"/>
          <w:numId w:val="210"/>
        </w:numPr>
        <w:tabs>
          <w:tab w:val="left" w:pos="1192"/>
        </w:tabs>
        <w:spacing w:before="1"/>
        <w:ind w:hanging="721"/>
        <w:rPr>
          <w:rFonts w:ascii="Calibri" w:eastAsia="Calibri"/>
          <w:color w:val="4AACC5"/>
        </w:rPr>
      </w:pPr>
      <w:bookmarkStart w:id="1123" w:name="8.8.1什么是集合"/>
      <w:bookmarkStart w:id="1124" w:name="_bookmark559"/>
      <w:bookmarkEnd w:id="1123"/>
      <w:bookmarkEnd w:id="1124"/>
      <w:r>
        <w:rPr>
          <w:color w:val="4AACC5"/>
        </w:rPr>
        <w:t>什么是集合</w:t>
      </w:r>
    </w:p>
    <w:p w14:paraId="4BA2EDF6" w14:textId="77777777" w:rsidR="00382F71" w:rsidRDefault="00382F71">
      <w:pPr>
        <w:pStyle w:val="a3"/>
        <w:spacing w:before="10"/>
        <w:rPr>
          <w:sz w:val="22"/>
        </w:rPr>
      </w:pPr>
    </w:p>
    <w:p w14:paraId="448FD155" w14:textId="77777777" w:rsidR="00382F71" w:rsidRDefault="00000000">
      <w:pPr>
        <w:pStyle w:val="a3"/>
        <w:spacing w:line="417" w:lineRule="auto"/>
        <w:ind w:left="471" w:right="352"/>
      </w:pPr>
      <w:proofErr w:type="spellStart"/>
      <w:r>
        <w:rPr>
          <w:rFonts w:ascii="Calibri" w:eastAsia="Calibri"/>
          <w:spacing w:val="-1"/>
        </w:rPr>
        <w:t>set:set</w:t>
      </w:r>
      <w:proofErr w:type="spellEnd"/>
      <w:r>
        <w:rPr>
          <w:rFonts w:ascii="Calibri" w:eastAsia="Calibri"/>
          <w:spacing w:val="31"/>
        </w:rPr>
        <w:t xml:space="preserve"> </w:t>
      </w:r>
      <w:r>
        <w:rPr>
          <w:spacing w:val="-6"/>
        </w:rPr>
        <w:t xml:space="preserve">集合，在 </w:t>
      </w:r>
      <w:r>
        <w:rPr>
          <w:rFonts w:ascii="Calibri" w:eastAsia="Calibri"/>
        </w:rPr>
        <w:t>Python</w:t>
      </w:r>
      <w:r>
        <w:rPr>
          <w:rFonts w:ascii="Calibri" w:eastAsia="Calibri"/>
          <w:spacing w:val="32"/>
        </w:rPr>
        <w:t xml:space="preserve"> </w:t>
      </w:r>
      <w:r>
        <w:t>中的书写方式的</w:t>
      </w:r>
      <w:r>
        <w:rPr>
          <w:rFonts w:ascii="Calibri" w:eastAsia="Calibri"/>
        </w:rPr>
        <w:t>{}</w:t>
      </w:r>
      <w:r>
        <w:t>，集合与之前列表、元组类似，可以存储多个数据，但是这</w:t>
      </w:r>
      <w:r>
        <w:rPr>
          <w:spacing w:val="-17"/>
          <w:w w:val="95"/>
        </w:rPr>
        <w:t xml:space="preserve">些 数 据 是 不 重 复 的 。 集 合 对 </w:t>
      </w:r>
      <w:proofErr w:type="gramStart"/>
      <w:r>
        <w:rPr>
          <w:spacing w:val="-17"/>
          <w:w w:val="95"/>
        </w:rPr>
        <w:t>象</w:t>
      </w:r>
      <w:proofErr w:type="gramEnd"/>
      <w:r>
        <w:rPr>
          <w:spacing w:val="-17"/>
          <w:w w:val="95"/>
        </w:rPr>
        <w:t xml:space="preserve"> 还 支 持 </w:t>
      </w:r>
      <w:r>
        <w:rPr>
          <w:rFonts w:ascii="Calibri" w:eastAsia="Calibri"/>
          <w:w w:val="95"/>
        </w:rPr>
        <w:t>union(</w:t>
      </w:r>
      <w:r>
        <w:rPr>
          <w:rFonts w:ascii="Calibri" w:eastAsia="Calibri"/>
          <w:spacing w:val="33"/>
          <w:w w:val="95"/>
        </w:rPr>
        <w:t xml:space="preserve"> </w:t>
      </w:r>
      <w:r>
        <w:rPr>
          <w:spacing w:val="-11"/>
          <w:w w:val="95"/>
        </w:rPr>
        <w:t xml:space="preserve">联 合 </w:t>
      </w:r>
      <w:r>
        <w:rPr>
          <w:rFonts w:ascii="Calibri" w:eastAsia="Calibri"/>
          <w:spacing w:val="15"/>
          <w:w w:val="95"/>
        </w:rPr>
        <w:t xml:space="preserve">), </w:t>
      </w:r>
      <w:r>
        <w:rPr>
          <w:rFonts w:ascii="Calibri" w:eastAsia="Calibri"/>
          <w:w w:val="95"/>
        </w:rPr>
        <w:t>intersection(</w:t>
      </w:r>
      <w:r>
        <w:rPr>
          <w:rFonts w:ascii="Calibri" w:eastAsia="Calibri"/>
          <w:spacing w:val="36"/>
          <w:w w:val="95"/>
        </w:rPr>
        <w:t xml:space="preserve"> </w:t>
      </w:r>
      <w:r>
        <w:rPr>
          <w:spacing w:val="-11"/>
          <w:w w:val="95"/>
        </w:rPr>
        <w:t xml:space="preserve">交 </w:t>
      </w:r>
      <w:r>
        <w:rPr>
          <w:rFonts w:ascii="Calibri" w:eastAsia="Calibri"/>
          <w:spacing w:val="15"/>
          <w:w w:val="95"/>
        </w:rPr>
        <w:t xml:space="preserve">), </w:t>
      </w:r>
      <w:r>
        <w:rPr>
          <w:rFonts w:ascii="Calibri" w:eastAsia="Calibri"/>
          <w:w w:val="95"/>
        </w:rPr>
        <w:t>difference</w:t>
      </w:r>
      <w:r>
        <w:rPr>
          <w:rFonts w:ascii="Calibri" w:eastAsia="Calibri"/>
          <w:spacing w:val="17"/>
          <w:w w:val="95"/>
        </w:rPr>
        <w:t xml:space="preserve">( </w:t>
      </w:r>
      <w:r>
        <w:rPr>
          <w:spacing w:val="-10"/>
          <w:w w:val="95"/>
        </w:rPr>
        <w:t xml:space="preserve">差 </w:t>
      </w:r>
      <w:r>
        <w:rPr>
          <w:rFonts w:ascii="Calibri" w:eastAsia="Calibri"/>
          <w:spacing w:val="17"/>
          <w:w w:val="95"/>
        </w:rPr>
        <w:t xml:space="preserve">) </w:t>
      </w:r>
      <w:r>
        <w:rPr>
          <w:w w:val="95"/>
        </w:rPr>
        <w:t>和</w:t>
      </w:r>
    </w:p>
    <w:p w14:paraId="5C5E70FC" w14:textId="77777777" w:rsidR="00382F71" w:rsidRDefault="00382F71">
      <w:pPr>
        <w:spacing w:line="417" w:lineRule="auto"/>
        <w:sectPr w:rsidR="00382F71">
          <w:pgSz w:w="11910" w:h="16840"/>
          <w:pgMar w:top="1280" w:right="940" w:bottom="680" w:left="820" w:header="0" w:footer="406" w:gutter="0"/>
          <w:cols w:space="720"/>
        </w:sectPr>
      </w:pPr>
    </w:p>
    <w:p w14:paraId="2E215BD9" w14:textId="77777777" w:rsidR="00382F71" w:rsidRDefault="00000000">
      <w:pPr>
        <w:pStyle w:val="a3"/>
        <w:spacing w:before="49"/>
        <w:ind w:left="471"/>
        <w:rPr>
          <w:rFonts w:ascii="Calibri" w:eastAsia="Calibri"/>
        </w:rPr>
      </w:pPr>
      <w:proofErr w:type="spellStart"/>
      <w:r>
        <w:rPr>
          <w:rFonts w:ascii="Calibri" w:eastAsia="Calibri"/>
        </w:rPr>
        <w:lastRenderedPageBreak/>
        <w:t>ysmmetric_difference</w:t>
      </w:r>
      <w:proofErr w:type="spellEnd"/>
      <w:r>
        <w:rPr>
          <w:rFonts w:ascii="Calibri" w:eastAsia="Calibri"/>
        </w:rPr>
        <w:t>(</w:t>
      </w:r>
      <w:r>
        <w:t>对称差集</w:t>
      </w:r>
      <w:r>
        <w:rPr>
          <w:rFonts w:ascii="Calibri" w:eastAsia="Calibri"/>
          <w:spacing w:val="21"/>
        </w:rPr>
        <w:t xml:space="preserve">) </w:t>
      </w:r>
      <w:r>
        <w:t>等数学运算</w:t>
      </w:r>
      <w:r>
        <w:rPr>
          <w:rFonts w:ascii="Calibri" w:eastAsia="Calibri"/>
        </w:rPr>
        <w:t>.</w:t>
      </w:r>
    </w:p>
    <w:p w14:paraId="50CD67AD" w14:textId="77777777" w:rsidR="00382F71" w:rsidRDefault="00382F71">
      <w:pPr>
        <w:pStyle w:val="a3"/>
        <w:rPr>
          <w:rFonts w:ascii="Calibri"/>
          <w:sz w:val="22"/>
        </w:rPr>
      </w:pPr>
    </w:p>
    <w:p w14:paraId="730F3B80" w14:textId="77777777" w:rsidR="00382F71" w:rsidRDefault="00382F71">
      <w:pPr>
        <w:pStyle w:val="a3"/>
        <w:rPr>
          <w:rFonts w:ascii="Calibri"/>
          <w:sz w:val="22"/>
        </w:rPr>
      </w:pPr>
    </w:p>
    <w:p w14:paraId="2A6A8DAB" w14:textId="77777777" w:rsidR="00382F71" w:rsidRDefault="00382F71">
      <w:pPr>
        <w:pStyle w:val="a3"/>
        <w:spacing w:before="1"/>
        <w:rPr>
          <w:rFonts w:ascii="Calibri"/>
          <w:sz w:val="28"/>
        </w:rPr>
      </w:pPr>
    </w:p>
    <w:p w14:paraId="54C9AFD0" w14:textId="77777777" w:rsidR="00382F71" w:rsidRDefault="00000000">
      <w:pPr>
        <w:pStyle w:val="5"/>
        <w:numPr>
          <w:ilvl w:val="2"/>
          <w:numId w:val="210"/>
        </w:numPr>
        <w:tabs>
          <w:tab w:val="left" w:pos="1192"/>
        </w:tabs>
        <w:ind w:hanging="721"/>
        <w:rPr>
          <w:rFonts w:ascii="Calibri" w:eastAsia="Calibri"/>
          <w:color w:val="4AACC5"/>
        </w:rPr>
      </w:pPr>
      <w:bookmarkStart w:id="1125" w:name="8.8.2快速去除列表中的重复元素"/>
      <w:bookmarkStart w:id="1126" w:name="_bookmark560"/>
      <w:bookmarkEnd w:id="1125"/>
      <w:bookmarkEnd w:id="1126"/>
      <w:r>
        <w:rPr>
          <w:color w:val="4AACC5"/>
        </w:rPr>
        <w:t>快速去除列表中的重复元素</w:t>
      </w:r>
    </w:p>
    <w:p w14:paraId="586A9E78" w14:textId="77777777" w:rsidR="00382F71" w:rsidRDefault="00382F71">
      <w:pPr>
        <w:pStyle w:val="a3"/>
        <w:spacing w:before="5"/>
        <w:rPr>
          <w:sz w:val="23"/>
        </w:rPr>
      </w:pPr>
    </w:p>
    <w:p w14:paraId="0D4E4E9E"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[4]:</w:t>
      </w:r>
      <w:r>
        <w:rPr>
          <w:rFonts w:ascii="Calibri"/>
          <w:spacing w:val="-4"/>
        </w:rPr>
        <w:t xml:space="preserve"> </w:t>
      </w:r>
      <w:r>
        <w:rPr>
          <w:rFonts w:ascii="Calibri"/>
        </w:rPr>
        <w:t>a</w:t>
      </w:r>
      <w:r>
        <w:rPr>
          <w:rFonts w:ascii="Calibri"/>
          <w:spacing w:val="-3"/>
        </w:rPr>
        <w:t xml:space="preserve"> </w:t>
      </w:r>
      <w:r>
        <w:rPr>
          <w:rFonts w:ascii="Calibri"/>
        </w:rPr>
        <w:t>=</w:t>
      </w:r>
      <w:r>
        <w:rPr>
          <w:rFonts w:ascii="Calibri"/>
          <w:spacing w:val="-4"/>
        </w:rPr>
        <w:t xml:space="preserve"> </w:t>
      </w:r>
      <w:r>
        <w:rPr>
          <w:rFonts w:ascii="Calibri"/>
        </w:rPr>
        <w:t>[11,22,33,33,44,22,55]</w:t>
      </w:r>
    </w:p>
    <w:p w14:paraId="102AC1E4" w14:textId="77777777" w:rsidR="00382F71" w:rsidRDefault="00382F71">
      <w:pPr>
        <w:pStyle w:val="a3"/>
        <w:spacing w:before="4"/>
        <w:rPr>
          <w:rFonts w:ascii="Calibri"/>
          <w:sz w:val="17"/>
        </w:rPr>
      </w:pPr>
    </w:p>
    <w:p w14:paraId="535D0E09" w14:textId="77777777" w:rsidR="00382F71" w:rsidRDefault="00000000">
      <w:pPr>
        <w:pStyle w:val="a3"/>
        <w:ind w:left="471"/>
        <w:rPr>
          <w:rFonts w:ascii="Calibri"/>
        </w:rPr>
      </w:pPr>
      <w:r>
        <w:rPr>
          <w:rFonts w:ascii="Calibri"/>
        </w:rPr>
        <w:t>In</w:t>
      </w:r>
      <w:r>
        <w:rPr>
          <w:rFonts w:ascii="Calibri"/>
          <w:spacing w:val="-2"/>
        </w:rPr>
        <w:t xml:space="preserve"> </w:t>
      </w:r>
      <w:r>
        <w:rPr>
          <w:rFonts w:ascii="Calibri"/>
        </w:rPr>
        <w:t>[5]:</w:t>
      </w:r>
      <w:r>
        <w:rPr>
          <w:rFonts w:ascii="Calibri"/>
          <w:spacing w:val="-3"/>
        </w:rPr>
        <w:t xml:space="preserve"> </w:t>
      </w:r>
      <w:r>
        <w:rPr>
          <w:rFonts w:ascii="Calibri"/>
        </w:rPr>
        <w:t>set(a)</w:t>
      </w:r>
    </w:p>
    <w:p w14:paraId="33F050AD" w14:textId="77777777" w:rsidR="00382F71" w:rsidRDefault="00382F71">
      <w:pPr>
        <w:pStyle w:val="a3"/>
        <w:spacing w:before="4"/>
        <w:rPr>
          <w:rFonts w:ascii="Calibri"/>
          <w:sz w:val="17"/>
        </w:rPr>
      </w:pPr>
    </w:p>
    <w:p w14:paraId="2553DBC9" w14:textId="77777777" w:rsidR="00382F71" w:rsidRDefault="00000000">
      <w:pPr>
        <w:pStyle w:val="a3"/>
        <w:ind w:left="471"/>
        <w:rPr>
          <w:rFonts w:ascii="Calibri"/>
        </w:rPr>
      </w:pPr>
      <w:proofErr w:type="gramStart"/>
      <w:r>
        <w:rPr>
          <w:rFonts w:ascii="Calibri"/>
        </w:rPr>
        <w:t>Out[</w:t>
      </w:r>
      <w:proofErr w:type="gramEnd"/>
      <w:r>
        <w:rPr>
          <w:rFonts w:ascii="Calibri"/>
        </w:rPr>
        <w:t>5]:</w:t>
      </w:r>
      <w:r>
        <w:rPr>
          <w:rFonts w:ascii="Calibri"/>
          <w:spacing w:val="-4"/>
        </w:rPr>
        <w:t xml:space="preserve"> </w:t>
      </w:r>
      <w:r>
        <w:rPr>
          <w:rFonts w:ascii="Calibri"/>
        </w:rPr>
        <w:t>{11,</w:t>
      </w:r>
      <w:r>
        <w:rPr>
          <w:rFonts w:ascii="Calibri"/>
          <w:spacing w:val="-2"/>
        </w:rPr>
        <w:t xml:space="preserve"> </w:t>
      </w:r>
      <w:r>
        <w:rPr>
          <w:rFonts w:ascii="Calibri"/>
        </w:rPr>
        <w:t>22,</w:t>
      </w:r>
      <w:r>
        <w:rPr>
          <w:rFonts w:ascii="Calibri"/>
          <w:spacing w:val="-1"/>
        </w:rPr>
        <w:t xml:space="preserve"> </w:t>
      </w:r>
      <w:r>
        <w:rPr>
          <w:rFonts w:ascii="Calibri"/>
        </w:rPr>
        <w:t>33,</w:t>
      </w:r>
      <w:r>
        <w:rPr>
          <w:rFonts w:ascii="Calibri"/>
          <w:spacing w:val="-2"/>
        </w:rPr>
        <w:t xml:space="preserve"> </w:t>
      </w:r>
      <w:r>
        <w:rPr>
          <w:rFonts w:ascii="Calibri"/>
        </w:rPr>
        <w:t>44,</w:t>
      </w:r>
      <w:r>
        <w:rPr>
          <w:rFonts w:ascii="Calibri"/>
          <w:spacing w:val="-2"/>
        </w:rPr>
        <w:t xml:space="preserve"> </w:t>
      </w:r>
      <w:r>
        <w:rPr>
          <w:rFonts w:ascii="Calibri"/>
        </w:rPr>
        <w:t>55}</w:t>
      </w:r>
    </w:p>
    <w:p w14:paraId="1D2366D1" w14:textId="77777777" w:rsidR="00382F71" w:rsidRDefault="00382F71">
      <w:pPr>
        <w:pStyle w:val="a3"/>
        <w:rPr>
          <w:rFonts w:ascii="Calibri"/>
          <w:sz w:val="20"/>
        </w:rPr>
      </w:pPr>
    </w:p>
    <w:p w14:paraId="722C2DA0" w14:textId="77777777" w:rsidR="00382F71" w:rsidRDefault="00382F71">
      <w:pPr>
        <w:pStyle w:val="a3"/>
        <w:rPr>
          <w:rFonts w:ascii="Calibri"/>
          <w:sz w:val="20"/>
        </w:rPr>
      </w:pPr>
    </w:p>
    <w:p w14:paraId="23DF3AD4" w14:textId="77777777" w:rsidR="00382F71" w:rsidRDefault="00382F71">
      <w:pPr>
        <w:pStyle w:val="a3"/>
        <w:rPr>
          <w:rFonts w:ascii="Calibri"/>
          <w:sz w:val="20"/>
        </w:rPr>
      </w:pPr>
    </w:p>
    <w:p w14:paraId="45E0997A" w14:textId="77777777" w:rsidR="00382F71" w:rsidRDefault="00000000">
      <w:pPr>
        <w:pStyle w:val="5"/>
        <w:numPr>
          <w:ilvl w:val="2"/>
          <w:numId w:val="210"/>
        </w:numPr>
        <w:tabs>
          <w:tab w:val="left" w:pos="1192"/>
        </w:tabs>
        <w:spacing w:before="153"/>
        <w:ind w:hanging="721"/>
        <w:rPr>
          <w:rFonts w:ascii="Calibri" w:eastAsia="Calibri"/>
          <w:color w:val="4AACC5"/>
        </w:rPr>
      </w:pPr>
      <w:bookmarkStart w:id="1127" w:name="8.8.3交集：共有的部分"/>
      <w:bookmarkStart w:id="1128" w:name="_bookmark561"/>
      <w:bookmarkEnd w:id="1127"/>
      <w:bookmarkEnd w:id="1128"/>
      <w:r>
        <w:rPr>
          <w:color w:val="4AACC5"/>
        </w:rPr>
        <w:t>交集：共有的部分</w:t>
      </w:r>
    </w:p>
    <w:p w14:paraId="546CBB94" w14:textId="77777777" w:rsidR="00382F71" w:rsidRDefault="00382F71">
      <w:pPr>
        <w:pStyle w:val="a3"/>
        <w:spacing w:before="5"/>
        <w:rPr>
          <w:sz w:val="23"/>
        </w:rPr>
      </w:pPr>
    </w:p>
    <w:p w14:paraId="6A6509EF"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[7]:</w:t>
      </w:r>
      <w:r>
        <w:rPr>
          <w:rFonts w:ascii="Calibri"/>
          <w:spacing w:val="-4"/>
        </w:rPr>
        <w:t xml:space="preserve"> </w:t>
      </w:r>
      <w:r>
        <w:rPr>
          <w:rFonts w:ascii="Calibri"/>
        </w:rPr>
        <w:t>a</w:t>
      </w:r>
      <w:r>
        <w:rPr>
          <w:rFonts w:ascii="Calibri"/>
          <w:spacing w:val="-2"/>
        </w:rPr>
        <w:t xml:space="preserve"> </w:t>
      </w:r>
      <w:r>
        <w:rPr>
          <w:rFonts w:ascii="Calibri"/>
        </w:rPr>
        <w:t>=</w:t>
      </w:r>
      <w:r>
        <w:rPr>
          <w:rFonts w:ascii="Calibri"/>
          <w:spacing w:val="-4"/>
        </w:rPr>
        <w:t xml:space="preserve"> </w:t>
      </w:r>
      <w:r>
        <w:rPr>
          <w:rFonts w:ascii="Calibri"/>
        </w:rPr>
        <w:t>{11,22,33,44,55}</w:t>
      </w:r>
    </w:p>
    <w:p w14:paraId="413B089D" w14:textId="77777777" w:rsidR="00382F71" w:rsidRDefault="00382F71">
      <w:pPr>
        <w:pStyle w:val="a3"/>
        <w:spacing w:before="4"/>
        <w:rPr>
          <w:rFonts w:ascii="Calibri"/>
          <w:sz w:val="17"/>
        </w:rPr>
      </w:pPr>
    </w:p>
    <w:p w14:paraId="10C6535E"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[8]:</w:t>
      </w:r>
      <w:r>
        <w:rPr>
          <w:rFonts w:ascii="Calibri"/>
          <w:spacing w:val="-4"/>
        </w:rPr>
        <w:t xml:space="preserve"> </w:t>
      </w:r>
      <w:r>
        <w:rPr>
          <w:rFonts w:ascii="Calibri"/>
        </w:rPr>
        <w:t>b</w:t>
      </w:r>
      <w:r>
        <w:rPr>
          <w:rFonts w:ascii="Calibri"/>
          <w:spacing w:val="-2"/>
        </w:rPr>
        <w:t xml:space="preserve"> </w:t>
      </w:r>
      <w:r>
        <w:rPr>
          <w:rFonts w:ascii="Calibri"/>
        </w:rPr>
        <w:t>=</w:t>
      </w:r>
      <w:r>
        <w:rPr>
          <w:rFonts w:ascii="Calibri"/>
          <w:spacing w:val="-4"/>
        </w:rPr>
        <w:t xml:space="preserve"> </w:t>
      </w:r>
      <w:r>
        <w:rPr>
          <w:rFonts w:ascii="Calibri"/>
        </w:rPr>
        <w:t>{22,44,55,66,77}</w:t>
      </w:r>
    </w:p>
    <w:p w14:paraId="2378F8F1" w14:textId="77777777" w:rsidR="00382F71" w:rsidRDefault="00382F71">
      <w:pPr>
        <w:pStyle w:val="a3"/>
        <w:spacing w:before="4"/>
        <w:rPr>
          <w:rFonts w:ascii="Calibri"/>
          <w:sz w:val="17"/>
        </w:rPr>
      </w:pPr>
    </w:p>
    <w:p w14:paraId="72F30D70" w14:textId="77777777" w:rsidR="00382F71" w:rsidRDefault="00000000">
      <w:pPr>
        <w:pStyle w:val="a3"/>
        <w:ind w:left="471"/>
        <w:rPr>
          <w:rFonts w:ascii="Calibri"/>
        </w:rPr>
      </w:pPr>
      <w:r>
        <w:rPr>
          <w:rFonts w:ascii="Calibri"/>
        </w:rPr>
        <w:t>In</w:t>
      </w:r>
      <w:r>
        <w:rPr>
          <w:rFonts w:ascii="Calibri"/>
          <w:spacing w:val="-1"/>
        </w:rPr>
        <w:t xml:space="preserve"> </w:t>
      </w:r>
      <w:r>
        <w:rPr>
          <w:rFonts w:ascii="Calibri"/>
        </w:rPr>
        <w:t>[9]:</w:t>
      </w:r>
      <w:r>
        <w:rPr>
          <w:rFonts w:ascii="Calibri"/>
          <w:spacing w:val="-3"/>
        </w:rPr>
        <w:t xml:space="preserve"> </w:t>
      </w:r>
      <w:proofErr w:type="spellStart"/>
      <w:r>
        <w:rPr>
          <w:rFonts w:ascii="Calibri"/>
        </w:rPr>
        <w:t>a&amp;b</w:t>
      </w:r>
      <w:proofErr w:type="spellEnd"/>
    </w:p>
    <w:p w14:paraId="7157845C" w14:textId="77777777" w:rsidR="00382F71" w:rsidRDefault="00382F71">
      <w:pPr>
        <w:pStyle w:val="a3"/>
        <w:spacing w:before="4"/>
        <w:rPr>
          <w:rFonts w:ascii="Calibri"/>
          <w:sz w:val="17"/>
        </w:rPr>
      </w:pPr>
    </w:p>
    <w:p w14:paraId="457DB53B" w14:textId="77777777" w:rsidR="00382F71" w:rsidRDefault="00000000">
      <w:pPr>
        <w:pStyle w:val="a3"/>
        <w:ind w:left="471"/>
        <w:rPr>
          <w:rFonts w:ascii="Calibri"/>
        </w:rPr>
      </w:pPr>
      <w:proofErr w:type="gramStart"/>
      <w:r>
        <w:rPr>
          <w:rFonts w:ascii="Calibri"/>
        </w:rPr>
        <w:t>Out[</w:t>
      </w:r>
      <w:proofErr w:type="gramEnd"/>
      <w:r>
        <w:rPr>
          <w:rFonts w:ascii="Calibri"/>
        </w:rPr>
        <w:t>9]:</w:t>
      </w:r>
      <w:r>
        <w:rPr>
          <w:rFonts w:ascii="Calibri"/>
          <w:spacing w:val="-4"/>
        </w:rPr>
        <w:t xml:space="preserve"> </w:t>
      </w:r>
      <w:r>
        <w:rPr>
          <w:rFonts w:ascii="Calibri"/>
        </w:rPr>
        <w:t>{22,</w:t>
      </w:r>
      <w:r>
        <w:rPr>
          <w:rFonts w:ascii="Calibri"/>
          <w:spacing w:val="-2"/>
        </w:rPr>
        <w:t xml:space="preserve"> </w:t>
      </w:r>
      <w:r>
        <w:rPr>
          <w:rFonts w:ascii="Calibri"/>
        </w:rPr>
        <w:t>44, 55}</w:t>
      </w:r>
    </w:p>
    <w:p w14:paraId="029E835C" w14:textId="77777777" w:rsidR="00382F71" w:rsidRDefault="00382F71">
      <w:pPr>
        <w:pStyle w:val="a3"/>
        <w:rPr>
          <w:rFonts w:ascii="Calibri"/>
          <w:sz w:val="20"/>
        </w:rPr>
      </w:pPr>
    </w:p>
    <w:p w14:paraId="16221B9E" w14:textId="77777777" w:rsidR="00382F71" w:rsidRDefault="00382F71">
      <w:pPr>
        <w:pStyle w:val="a3"/>
        <w:rPr>
          <w:rFonts w:ascii="Calibri"/>
          <w:sz w:val="20"/>
        </w:rPr>
      </w:pPr>
    </w:p>
    <w:p w14:paraId="358A42E9" w14:textId="77777777" w:rsidR="00382F71" w:rsidRDefault="00382F71">
      <w:pPr>
        <w:pStyle w:val="a3"/>
        <w:rPr>
          <w:rFonts w:ascii="Calibri"/>
          <w:sz w:val="20"/>
        </w:rPr>
      </w:pPr>
    </w:p>
    <w:p w14:paraId="1435AC34" w14:textId="77777777" w:rsidR="00382F71" w:rsidRDefault="00000000">
      <w:pPr>
        <w:pStyle w:val="5"/>
        <w:numPr>
          <w:ilvl w:val="2"/>
          <w:numId w:val="210"/>
        </w:numPr>
        <w:tabs>
          <w:tab w:val="left" w:pos="1192"/>
        </w:tabs>
        <w:spacing w:before="153"/>
        <w:ind w:hanging="721"/>
        <w:rPr>
          <w:rFonts w:ascii="Calibri" w:eastAsia="Calibri"/>
          <w:color w:val="4AACC5"/>
        </w:rPr>
      </w:pPr>
      <w:bookmarkStart w:id="1129" w:name="8.8.4并集：总共的部分"/>
      <w:bookmarkStart w:id="1130" w:name="_bookmark562"/>
      <w:bookmarkEnd w:id="1129"/>
      <w:bookmarkEnd w:id="1130"/>
      <w:r>
        <w:rPr>
          <w:color w:val="4AACC5"/>
        </w:rPr>
        <w:t>并集：总共的部分</w:t>
      </w:r>
    </w:p>
    <w:p w14:paraId="6A1C0C46" w14:textId="77777777" w:rsidR="00382F71" w:rsidRDefault="00382F71">
      <w:pPr>
        <w:pStyle w:val="a3"/>
        <w:spacing w:before="5"/>
        <w:rPr>
          <w:sz w:val="23"/>
        </w:rPr>
      </w:pPr>
    </w:p>
    <w:p w14:paraId="510FBAE9" w14:textId="77777777" w:rsidR="00382F71" w:rsidRDefault="00000000">
      <w:pPr>
        <w:pStyle w:val="a3"/>
        <w:ind w:left="471"/>
        <w:rPr>
          <w:rFonts w:ascii="Calibri"/>
        </w:rPr>
      </w:pPr>
      <w:r>
        <w:rPr>
          <w:rFonts w:ascii="Calibri"/>
        </w:rPr>
        <w:t>In</w:t>
      </w:r>
      <w:r>
        <w:rPr>
          <w:rFonts w:ascii="Calibri"/>
          <w:spacing w:val="-4"/>
        </w:rPr>
        <w:t xml:space="preserve"> </w:t>
      </w:r>
      <w:r>
        <w:rPr>
          <w:rFonts w:ascii="Calibri"/>
        </w:rPr>
        <w:t>[11]:</w:t>
      </w:r>
      <w:r>
        <w:rPr>
          <w:rFonts w:ascii="Calibri"/>
          <w:spacing w:val="-2"/>
        </w:rPr>
        <w:t xml:space="preserve"> </w:t>
      </w:r>
      <w:r>
        <w:rPr>
          <w:rFonts w:ascii="Calibri"/>
        </w:rPr>
        <w:t>a</w:t>
      </w:r>
      <w:r>
        <w:rPr>
          <w:rFonts w:ascii="Calibri"/>
          <w:spacing w:val="-6"/>
        </w:rPr>
        <w:t xml:space="preserve"> </w:t>
      </w:r>
      <w:r>
        <w:rPr>
          <w:rFonts w:ascii="Calibri"/>
        </w:rPr>
        <w:t>=</w:t>
      </w:r>
      <w:r>
        <w:rPr>
          <w:rFonts w:ascii="Calibri"/>
          <w:spacing w:val="-3"/>
        </w:rPr>
        <w:t xml:space="preserve"> </w:t>
      </w:r>
      <w:r>
        <w:rPr>
          <w:rFonts w:ascii="Calibri"/>
        </w:rPr>
        <w:t>{11,22,33,44,55}</w:t>
      </w:r>
    </w:p>
    <w:p w14:paraId="6382628C" w14:textId="77777777" w:rsidR="00382F71" w:rsidRDefault="00382F71">
      <w:pPr>
        <w:pStyle w:val="a3"/>
        <w:spacing w:before="4"/>
        <w:rPr>
          <w:rFonts w:ascii="Calibri"/>
          <w:sz w:val="17"/>
        </w:rPr>
      </w:pPr>
    </w:p>
    <w:p w14:paraId="1C0B6FE6"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[12]:</w:t>
      </w:r>
      <w:r>
        <w:rPr>
          <w:rFonts w:ascii="Calibri"/>
          <w:spacing w:val="-2"/>
        </w:rPr>
        <w:t xml:space="preserve"> </w:t>
      </w:r>
      <w:r>
        <w:rPr>
          <w:rFonts w:ascii="Calibri"/>
        </w:rPr>
        <w:t>b</w:t>
      </w:r>
      <w:r>
        <w:rPr>
          <w:rFonts w:ascii="Calibri"/>
          <w:spacing w:val="-5"/>
        </w:rPr>
        <w:t xml:space="preserve"> </w:t>
      </w:r>
      <w:r>
        <w:rPr>
          <w:rFonts w:ascii="Calibri"/>
        </w:rPr>
        <w:t>=</w:t>
      </w:r>
      <w:r>
        <w:rPr>
          <w:rFonts w:ascii="Calibri"/>
          <w:spacing w:val="-5"/>
        </w:rPr>
        <w:t xml:space="preserve"> </w:t>
      </w:r>
      <w:r>
        <w:rPr>
          <w:rFonts w:ascii="Calibri"/>
        </w:rPr>
        <w:t>{22,44,55,66,77}</w:t>
      </w:r>
    </w:p>
    <w:p w14:paraId="7DD098A0" w14:textId="77777777" w:rsidR="00382F71" w:rsidRDefault="00382F71">
      <w:pPr>
        <w:pStyle w:val="a3"/>
        <w:spacing w:before="4"/>
        <w:rPr>
          <w:rFonts w:ascii="Calibri"/>
          <w:sz w:val="17"/>
        </w:rPr>
      </w:pPr>
    </w:p>
    <w:p w14:paraId="467C3CAB" w14:textId="77777777" w:rsidR="00382F71" w:rsidRDefault="00000000">
      <w:pPr>
        <w:pStyle w:val="a3"/>
        <w:ind w:left="471"/>
        <w:rPr>
          <w:rFonts w:ascii="Calibri"/>
        </w:rPr>
      </w:pPr>
      <w:r>
        <w:rPr>
          <w:rFonts w:ascii="Calibri"/>
        </w:rPr>
        <w:t>In</w:t>
      </w:r>
      <w:r>
        <w:rPr>
          <w:rFonts w:ascii="Calibri"/>
          <w:spacing w:val="-1"/>
        </w:rPr>
        <w:t xml:space="preserve"> </w:t>
      </w:r>
      <w:r>
        <w:rPr>
          <w:rFonts w:ascii="Calibri"/>
        </w:rPr>
        <w:t>[13]:</w:t>
      </w:r>
      <w:r>
        <w:rPr>
          <w:rFonts w:ascii="Calibri"/>
          <w:spacing w:val="1"/>
        </w:rPr>
        <w:t xml:space="preserve"> </w:t>
      </w:r>
      <w:r>
        <w:rPr>
          <w:rFonts w:ascii="Calibri"/>
        </w:rPr>
        <w:t>a</w:t>
      </w:r>
      <w:r>
        <w:rPr>
          <w:rFonts w:ascii="Calibri"/>
          <w:spacing w:val="-3"/>
        </w:rPr>
        <w:t xml:space="preserve"> </w:t>
      </w:r>
      <w:r>
        <w:rPr>
          <w:rFonts w:ascii="Calibri"/>
        </w:rPr>
        <w:t>|</w:t>
      </w:r>
      <w:r>
        <w:rPr>
          <w:rFonts w:ascii="Calibri"/>
          <w:spacing w:val="-1"/>
        </w:rPr>
        <w:t xml:space="preserve"> </w:t>
      </w:r>
      <w:r>
        <w:rPr>
          <w:rFonts w:ascii="Calibri"/>
        </w:rPr>
        <w:t>b</w:t>
      </w:r>
    </w:p>
    <w:p w14:paraId="2730406B" w14:textId="77777777" w:rsidR="00382F71" w:rsidRDefault="00382F71">
      <w:pPr>
        <w:pStyle w:val="a3"/>
        <w:spacing w:before="4"/>
        <w:rPr>
          <w:rFonts w:ascii="Calibri"/>
          <w:sz w:val="17"/>
        </w:rPr>
      </w:pPr>
    </w:p>
    <w:p w14:paraId="0124099D" w14:textId="77777777" w:rsidR="00382F71" w:rsidRDefault="00000000">
      <w:pPr>
        <w:pStyle w:val="a3"/>
        <w:spacing w:before="1"/>
        <w:ind w:left="471"/>
        <w:rPr>
          <w:rFonts w:ascii="Calibri"/>
        </w:rPr>
      </w:pPr>
      <w:proofErr w:type="gramStart"/>
      <w:r>
        <w:rPr>
          <w:rFonts w:ascii="Calibri"/>
        </w:rPr>
        <w:t>Out[</w:t>
      </w:r>
      <w:proofErr w:type="gramEnd"/>
      <w:r>
        <w:rPr>
          <w:rFonts w:ascii="Calibri"/>
        </w:rPr>
        <w:t>13]:</w:t>
      </w:r>
      <w:r>
        <w:rPr>
          <w:rFonts w:ascii="Calibri"/>
          <w:spacing w:val="-2"/>
        </w:rPr>
        <w:t xml:space="preserve"> </w:t>
      </w:r>
      <w:r>
        <w:rPr>
          <w:rFonts w:ascii="Calibri"/>
        </w:rPr>
        <w:t>{11,</w:t>
      </w:r>
      <w:r>
        <w:rPr>
          <w:rFonts w:ascii="Calibri"/>
          <w:spacing w:val="-2"/>
        </w:rPr>
        <w:t xml:space="preserve"> </w:t>
      </w:r>
      <w:r>
        <w:rPr>
          <w:rFonts w:ascii="Calibri"/>
        </w:rPr>
        <w:t>22,</w:t>
      </w:r>
      <w:r>
        <w:rPr>
          <w:rFonts w:ascii="Calibri"/>
          <w:spacing w:val="-2"/>
        </w:rPr>
        <w:t xml:space="preserve"> </w:t>
      </w:r>
      <w:r>
        <w:rPr>
          <w:rFonts w:ascii="Calibri"/>
        </w:rPr>
        <w:t>33,</w:t>
      </w:r>
      <w:r>
        <w:rPr>
          <w:rFonts w:ascii="Calibri"/>
          <w:spacing w:val="-3"/>
        </w:rPr>
        <w:t xml:space="preserve"> </w:t>
      </w:r>
      <w:r>
        <w:rPr>
          <w:rFonts w:ascii="Calibri"/>
        </w:rPr>
        <w:t>44, 55,</w:t>
      </w:r>
      <w:r>
        <w:rPr>
          <w:rFonts w:ascii="Calibri"/>
          <w:spacing w:val="-2"/>
        </w:rPr>
        <w:t xml:space="preserve"> </w:t>
      </w:r>
      <w:r>
        <w:rPr>
          <w:rFonts w:ascii="Calibri"/>
        </w:rPr>
        <w:t>66,</w:t>
      </w:r>
      <w:r>
        <w:rPr>
          <w:rFonts w:ascii="Calibri"/>
          <w:spacing w:val="-2"/>
        </w:rPr>
        <w:t xml:space="preserve"> </w:t>
      </w:r>
      <w:r>
        <w:rPr>
          <w:rFonts w:ascii="Calibri"/>
        </w:rPr>
        <w:t>77}</w:t>
      </w:r>
    </w:p>
    <w:p w14:paraId="5E917D1D" w14:textId="77777777" w:rsidR="00382F71" w:rsidRDefault="00382F71">
      <w:pPr>
        <w:pStyle w:val="a3"/>
        <w:rPr>
          <w:rFonts w:ascii="Calibri"/>
          <w:sz w:val="20"/>
        </w:rPr>
      </w:pPr>
    </w:p>
    <w:p w14:paraId="0E799A68" w14:textId="77777777" w:rsidR="00382F71" w:rsidRDefault="00382F71">
      <w:pPr>
        <w:pStyle w:val="a3"/>
        <w:rPr>
          <w:rFonts w:ascii="Calibri"/>
          <w:sz w:val="20"/>
        </w:rPr>
      </w:pPr>
    </w:p>
    <w:p w14:paraId="6A2530B1" w14:textId="77777777" w:rsidR="00382F71" w:rsidRDefault="00382F71">
      <w:pPr>
        <w:pStyle w:val="a3"/>
        <w:rPr>
          <w:rFonts w:ascii="Calibri"/>
          <w:sz w:val="20"/>
        </w:rPr>
      </w:pPr>
    </w:p>
    <w:p w14:paraId="2FC9D6E2" w14:textId="77777777" w:rsidR="00382F71" w:rsidRDefault="00000000">
      <w:pPr>
        <w:pStyle w:val="5"/>
        <w:numPr>
          <w:ilvl w:val="2"/>
          <w:numId w:val="210"/>
        </w:numPr>
        <w:tabs>
          <w:tab w:val="left" w:pos="1192"/>
        </w:tabs>
        <w:spacing w:before="152"/>
        <w:ind w:hanging="721"/>
        <w:rPr>
          <w:rFonts w:ascii="Calibri" w:eastAsia="Calibri"/>
          <w:color w:val="4AACC5"/>
        </w:rPr>
      </w:pPr>
      <w:bookmarkStart w:id="1131" w:name="8.8.5差集：另一个集合中没有的部分"/>
      <w:bookmarkStart w:id="1132" w:name="_bookmark563"/>
      <w:bookmarkEnd w:id="1131"/>
      <w:bookmarkEnd w:id="1132"/>
      <w:r>
        <w:rPr>
          <w:color w:val="4AACC5"/>
        </w:rPr>
        <w:t>差集：另一个集合中没有的部分</w:t>
      </w:r>
    </w:p>
    <w:p w14:paraId="6D457B1C" w14:textId="77777777" w:rsidR="00382F71" w:rsidRDefault="00382F71">
      <w:pPr>
        <w:pStyle w:val="a3"/>
        <w:spacing w:before="5"/>
        <w:rPr>
          <w:sz w:val="23"/>
        </w:rPr>
      </w:pPr>
    </w:p>
    <w:p w14:paraId="1D90C74D"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[15]:</w:t>
      </w:r>
      <w:r>
        <w:rPr>
          <w:rFonts w:ascii="Calibri"/>
          <w:spacing w:val="-1"/>
        </w:rPr>
        <w:t xml:space="preserve"> </w:t>
      </w:r>
      <w:r>
        <w:rPr>
          <w:rFonts w:ascii="Calibri"/>
        </w:rPr>
        <w:t>a</w:t>
      </w:r>
      <w:r>
        <w:rPr>
          <w:rFonts w:ascii="Calibri"/>
          <w:spacing w:val="-5"/>
        </w:rPr>
        <w:t xml:space="preserve"> </w:t>
      </w:r>
      <w:r>
        <w:rPr>
          <w:rFonts w:ascii="Calibri"/>
        </w:rPr>
        <w:t>=</w:t>
      </w:r>
      <w:r>
        <w:rPr>
          <w:rFonts w:ascii="Calibri"/>
          <w:spacing w:val="-1"/>
        </w:rPr>
        <w:t xml:space="preserve"> </w:t>
      </w:r>
      <w:r>
        <w:rPr>
          <w:rFonts w:ascii="Calibri"/>
        </w:rPr>
        <w:t>{11,22,33,44,55}</w:t>
      </w:r>
    </w:p>
    <w:p w14:paraId="563A9EA0" w14:textId="77777777" w:rsidR="00382F71" w:rsidRDefault="00382F71">
      <w:pPr>
        <w:pStyle w:val="a3"/>
        <w:spacing w:before="4"/>
        <w:rPr>
          <w:rFonts w:ascii="Calibri"/>
          <w:sz w:val="17"/>
        </w:rPr>
      </w:pPr>
    </w:p>
    <w:p w14:paraId="21E44F2C" w14:textId="77777777" w:rsidR="00382F71" w:rsidRDefault="00000000">
      <w:pPr>
        <w:pStyle w:val="a3"/>
        <w:spacing w:before="1" w:line="439" w:lineRule="auto"/>
        <w:ind w:left="471" w:right="7287"/>
        <w:rPr>
          <w:rFonts w:ascii="Calibri"/>
        </w:rPr>
      </w:pPr>
      <w:r>
        <w:rPr>
          <w:rFonts w:ascii="Calibri"/>
        </w:rPr>
        <w:t>In [16]: b = {22,44,55,66,77}</w:t>
      </w:r>
      <w:r>
        <w:rPr>
          <w:rFonts w:ascii="Calibri"/>
          <w:spacing w:val="-45"/>
        </w:rPr>
        <w:t xml:space="preserve"> </w:t>
      </w:r>
      <w:r>
        <w:rPr>
          <w:rFonts w:ascii="Calibri"/>
        </w:rPr>
        <w:t>In [17]:</w:t>
      </w:r>
      <w:r>
        <w:rPr>
          <w:rFonts w:ascii="Calibri"/>
          <w:spacing w:val="2"/>
        </w:rPr>
        <w:t xml:space="preserve"> </w:t>
      </w:r>
      <w:r>
        <w:rPr>
          <w:rFonts w:ascii="Calibri"/>
        </w:rPr>
        <w:t>b</w:t>
      </w:r>
      <w:r>
        <w:rPr>
          <w:rFonts w:ascii="Calibri"/>
          <w:spacing w:val="-2"/>
        </w:rPr>
        <w:t xml:space="preserve"> </w:t>
      </w:r>
      <w:r>
        <w:rPr>
          <w:rFonts w:ascii="Calibri"/>
        </w:rPr>
        <w:t>-</w:t>
      </w:r>
      <w:r>
        <w:rPr>
          <w:rFonts w:ascii="Calibri"/>
          <w:spacing w:val="1"/>
        </w:rPr>
        <w:t xml:space="preserve"> </w:t>
      </w:r>
      <w:r>
        <w:rPr>
          <w:rFonts w:ascii="Calibri"/>
        </w:rPr>
        <w:t>a</w:t>
      </w:r>
    </w:p>
    <w:p w14:paraId="4EBE05CD" w14:textId="77777777" w:rsidR="00382F71" w:rsidRDefault="00000000">
      <w:pPr>
        <w:pStyle w:val="a3"/>
        <w:spacing w:line="254" w:lineRule="exact"/>
        <w:ind w:left="471"/>
        <w:rPr>
          <w:rFonts w:ascii="Calibri"/>
        </w:rPr>
      </w:pPr>
      <w:proofErr w:type="gramStart"/>
      <w:r>
        <w:rPr>
          <w:rFonts w:ascii="Calibri"/>
        </w:rPr>
        <w:t>Out[</w:t>
      </w:r>
      <w:proofErr w:type="gramEnd"/>
      <w:r>
        <w:rPr>
          <w:rFonts w:ascii="Calibri"/>
        </w:rPr>
        <w:t>17]:</w:t>
      </w:r>
      <w:r>
        <w:rPr>
          <w:rFonts w:ascii="Calibri"/>
          <w:spacing w:val="-2"/>
        </w:rPr>
        <w:t xml:space="preserve"> </w:t>
      </w:r>
      <w:r>
        <w:rPr>
          <w:rFonts w:ascii="Calibri"/>
        </w:rPr>
        <w:t>{66,</w:t>
      </w:r>
      <w:r>
        <w:rPr>
          <w:rFonts w:ascii="Calibri"/>
          <w:spacing w:val="-2"/>
        </w:rPr>
        <w:t xml:space="preserve"> </w:t>
      </w:r>
      <w:r>
        <w:rPr>
          <w:rFonts w:ascii="Calibri"/>
        </w:rPr>
        <w:t>77}</w:t>
      </w:r>
    </w:p>
    <w:p w14:paraId="6AF179DD" w14:textId="77777777" w:rsidR="00382F71" w:rsidRDefault="00382F71">
      <w:pPr>
        <w:pStyle w:val="a3"/>
        <w:rPr>
          <w:rFonts w:ascii="Calibri"/>
          <w:sz w:val="20"/>
        </w:rPr>
      </w:pPr>
    </w:p>
    <w:p w14:paraId="4CDCFECF" w14:textId="77777777" w:rsidR="00382F71" w:rsidRDefault="00382F71">
      <w:pPr>
        <w:pStyle w:val="a3"/>
        <w:rPr>
          <w:rFonts w:ascii="Calibri"/>
          <w:sz w:val="20"/>
        </w:rPr>
      </w:pPr>
    </w:p>
    <w:p w14:paraId="552817DA" w14:textId="77777777" w:rsidR="00382F71" w:rsidRDefault="00382F71">
      <w:pPr>
        <w:pStyle w:val="a3"/>
        <w:rPr>
          <w:rFonts w:ascii="Calibri"/>
          <w:sz w:val="20"/>
        </w:rPr>
      </w:pPr>
    </w:p>
    <w:p w14:paraId="7E27D910" w14:textId="77777777" w:rsidR="00382F71" w:rsidRDefault="00000000">
      <w:pPr>
        <w:pStyle w:val="a5"/>
        <w:numPr>
          <w:ilvl w:val="2"/>
          <w:numId w:val="210"/>
        </w:numPr>
        <w:tabs>
          <w:tab w:val="left" w:pos="1192"/>
        </w:tabs>
        <w:spacing w:before="152"/>
        <w:ind w:hanging="721"/>
        <w:rPr>
          <w:rFonts w:ascii="Calibri" w:eastAsia="Calibri"/>
          <w:b/>
          <w:color w:val="4AACC5"/>
          <w:sz w:val="28"/>
        </w:rPr>
      </w:pPr>
      <w:bookmarkStart w:id="1133" w:name="8.8.6对称差集(在_a_或_b_中，但不会同时出现在二者中)"/>
      <w:bookmarkStart w:id="1134" w:name="_bookmark564"/>
      <w:bookmarkEnd w:id="1133"/>
      <w:bookmarkEnd w:id="1134"/>
      <w:r>
        <w:rPr>
          <w:color w:val="4AACC5"/>
          <w:sz w:val="28"/>
        </w:rPr>
        <w:t>对称差集</w:t>
      </w:r>
      <w:r>
        <w:rPr>
          <w:rFonts w:ascii="Calibri" w:eastAsia="Calibri"/>
          <w:b/>
          <w:color w:val="4AACC5"/>
          <w:sz w:val="28"/>
        </w:rPr>
        <w:t>(</w:t>
      </w:r>
      <w:r>
        <w:rPr>
          <w:color w:val="4AACC5"/>
          <w:sz w:val="28"/>
        </w:rPr>
        <w:t xml:space="preserve">在 </w:t>
      </w:r>
      <w:r>
        <w:rPr>
          <w:rFonts w:ascii="Calibri" w:eastAsia="Calibri"/>
          <w:b/>
          <w:color w:val="4AACC5"/>
          <w:sz w:val="28"/>
        </w:rPr>
        <w:t>a</w:t>
      </w:r>
      <w:r>
        <w:rPr>
          <w:rFonts w:ascii="Calibri" w:eastAsia="Calibri"/>
          <w:b/>
          <w:color w:val="4AACC5"/>
          <w:spacing w:val="79"/>
          <w:sz w:val="28"/>
        </w:rPr>
        <w:t xml:space="preserve"> </w:t>
      </w:r>
      <w:r>
        <w:rPr>
          <w:color w:val="4AACC5"/>
          <w:spacing w:val="1"/>
          <w:sz w:val="28"/>
        </w:rPr>
        <w:t xml:space="preserve">或 </w:t>
      </w:r>
      <w:r>
        <w:rPr>
          <w:rFonts w:ascii="Calibri" w:eastAsia="Calibri"/>
          <w:b/>
          <w:color w:val="4AACC5"/>
          <w:sz w:val="28"/>
        </w:rPr>
        <w:t>b</w:t>
      </w:r>
      <w:r>
        <w:rPr>
          <w:rFonts w:ascii="Calibri" w:eastAsia="Calibri"/>
          <w:b/>
          <w:color w:val="4AACC5"/>
          <w:spacing w:val="78"/>
          <w:sz w:val="28"/>
        </w:rPr>
        <w:t xml:space="preserve"> </w:t>
      </w:r>
      <w:r>
        <w:rPr>
          <w:color w:val="4AACC5"/>
          <w:sz w:val="28"/>
        </w:rPr>
        <w:t>中，但不会同时出现在二者中</w:t>
      </w:r>
      <w:r>
        <w:rPr>
          <w:rFonts w:ascii="Calibri" w:eastAsia="Calibri"/>
          <w:b/>
          <w:color w:val="4AACC5"/>
          <w:sz w:val="28"/>
        </w:rPr>
        <w:t>)</w:t>
      </w:r>
    </w:p>
    <w:p w14:paraId="59BF36F8" w14:textId="77777777" w:rsidR="00382F71" w:rsidRDefault="00382F71">
      <w:pPr>
        <w:pStyle w:val="a3"/>
        <w:spacing w:before="7"/>
        <w:rPr>
          <w:rFonts w:ascii="Calibri"/>
          <w:b/>
          <w:sz w:val="24"/>
        </w:rPr>
      </w:pPr>
    </w:p>
    <w:p w14:paraId="17ACA130" w14:textId="77777777" w:rsidR="00382F71" w:rsidRDefault="00000000">
      <w:pPr>
        <w:pStyle w:val="a3"/>
        <w:ind w:left="471"/>
        <w:rPr>
          <w:rFonts w:ascii="Calibri"/>
        </w:rPr>
      </w:pPr>
      <w:r>
        <w:rPr>
          <w:rFonts w:ascii="Calibri"/>
        </w:rPr>
        <w:t>In</w:t>
      </w:r>
      <w:r>
        <w:rPr>
          <w:rFonts w:ascii="Calibri"/>
          <w:spacing w:val="-3"/>
        </w:rPr>
        <w:t xml:space="preserve"> </w:t>
      </w:r>
      <w:r>
        <w:rPr>
          <w:rFonts w:ascii="Calibri"/>
        </w:rPr>
        <w:t>[19]:</w:t>
      </w:r>
      <w:r>
        <w:rPr>
          <w:rFonts w:ascii="Calibri"/>
          <w:spacing w:val="-1"/>
        </w:rPr>
        <w:t xml:space="preserve"> </w:t>
      </w:r>
      <w:r>
        <w:rPr>
          <w:rFonts w:ascii="Calibri"/>
        </w:rPr>
        <w:t>a</w:t>
      </w:r>
      <w:r>
        <w:rPr>
          <w:rFonts w:ascii="Calibri"/>
          <w:spacing w:val="-5"/>
        </w:rPr>
        <w:t xml:space="preserve"> </w:t>
      </w:r>
      <w:r>
        <w:rPr>
          <w:rFonts w:ascii="Calibri"/>
        </w:rPr>
        <w:t>=</w:t>
      </w:r>
      <w:r>
        <w:rPr>
          <w:rFonts w:ascii="Calibri"/>
          <w:spacing w:val="-1"/>
        </w:rPr>
        <w:t xml:space="preserve"> </w:t>
      </w:r>
      <w:r>
        <w:rPr>
          <w:rFonts w:ascii="Calibri"/>
        </w:rPr>
        <w:t>{11,22,33,44,55}</w:t>
      </w:r>
    </w:p>
    <w:p w14:paraId="54B060CA" w14:textId="77777777" w:rsidR="00382F71" w:rsidRDefault="00382F71">
      <w:pPr>
        <w:rPr>
          <w:rFonts w:ascii="Calibri"/>
        </w:rPr>
        <w:sectPr w:rsidR="00382F71">
          <w:pgSz w:w="11910" w:h="16840"/>
          <w:pgMar w:top="1260" w:right="940" w:bottom="680" w:left="820" w:header="0" w:footer="406" w:gutter="0"/>
          <w:cols w:space="720"/>
        </w:sectPr>
      </w:pPr>
    </w:p>
    <w:p w14:paraId="0D7E019F" w14:textId="77777777" w:rsidR="00382F71" w:rsidRDefault="00000000">
      <w:pPr>
        <w:pStyle w:val="a3"/>
        <w:spacing w:before="36"/>
        <w:ind w:left="471"/>
        <w:rPr>
          <w:rFonts w:ascii="Calibri"/>
        </w:rPr>
      </w:pPr>
      <w:r>
        <w:rPr>
          <w:rFonts w:ascii="Calibri"/>
        </w:rPr>
        <w:lastRenderedPageBreak/>
        <w:t>In</w:t>
      </w:r>
      <w:r>
        <w:rPr>
          <w:rFonts w:ascii="Calibri"/>
          <w:spacing w:val="-2"/>
        </w:rPr>
        <w:t xml:space="preserve"> </w:t>
      </w:r>
      <w:r>
        <w:rPr>
          <w:rFonts w:ascii="Calibri"/>
        </w:rPr>
        <w:t>[20]:</w:t>
      </w:r>
      <w:r>
        <w:rPr>
          <w:rFonts w:ascii="Calibri"/>
          <w:spacing w:val="-1"/>
        </w:rPr>
        <w:t xml:space="preserve"> </w:t>
      </w:r>
      <w:r>
        <w:rPr>
          <w:rFonts w:ascii="Calibri"/>
        </w:rPr>
        <w:t>b</w:t>
      </w:r>
      <w:r>
        <w:rPr>
          <w:rFonts w:ascii="Calibri"/>
          <w:spacing w:val="-4"/>
        </w:rPr>
        <w:t xml:space="preserve"> </w:t>
      </w:r>
      <w:r>
        <w:rPr>
          <w:rFonts w:ascii="Calibri"/>
        </w:rPr>
        <w:t>=</w:t>
      </w:r>
      <w:r>
        <w:rPr>
          <w:rFonts w:ascii="Calibri"/>
          <w:spacing w:val="-4"/>
        </w:rPr>
        <w:t xml:space="preserve"> </w:t>
      </w:r>
      <w:r>
        <w:rPr>
          <w:rFonts w:ascii="Calibri"/>
        </w:rPr>
        <w:t>{22,44,55,66,77}</w:t>
      </w:r>
    </w:p>
    <w:p w14:paraId="3610FB3E" w14:textId="77777777" w:rsidR="00382F71" w:rsidRDefault="00382F71">
      <w:pPr>
        <w:pStyle w:val="a3"/>
        <w:spacing w:before="4"/>
        <w:rPr>
          <w:rFonts w:ascii="Calibri"/>
          <w:sz w:val="17"/>
        </w:rPr>
      </w:pPr>
    </w:p>
    <w:p w14:paraId="44834221" w14:textId="77777777" w:rsidR="00382F71" w:rsidRDefault="00000000">
      <w:pPr>
        <w:pStyle w:val="a3"/>
        <w:ind w:left="471"/>
        <w:rPr>
          <w:rFonts w:ascii="Calibri"/>
        </w:rPr>
      </w:pPr>
      <w:r>
        <w:rPr>
          <w:rFonts w:ascii="Calibri"/>
        </w:rPr>
        <w:t>In</w:t>
      </w:r>
      <w:r>
        <w:rPr>
          <w:rFonts w:ascii="Calibri"/>
          <w:spacing w:val="-1"/>
        </w:rPr>
        <w:t xml:space="preserve"> </w:t>
      </w:r>
      <w:r>
        <w:rPr>
          <w:rFonts w:ascii="Calibri"/>
        </w:rPr>
        <w:t>[21]:</w:t>
      </w:r>
      <w:r>
        <w:rPr>
          <w:rFonts w:ascii="Calibri"/>
          <w:spacing w:val="1"/>
        </w:rPr>
        <w:t xml:space="preserve"> </w:t>
      </w:r>
      <w:r>
        <w:rPr>
          <w:rFonts w:ascii="Calibri"/>
        </w:rPr>
        <w:t>a</w:t>
      </w:r>
      <w:r>
        <w:rPr>
          <w:rFonts w:ascii="Calibri"/>
          <w:spacing w:val="-3"/>
        </w:rPr>
        <w:t xml:space="preserve"> </w:t>
      </w:r>
      <w:r>
        <w:rPr>
          <w:rFonts w:ascii="Calibri"/>
        </w:rPr>
        <w:t>^</w:t>
      </w:r>
      <w:r>
        <w:rPr>
          <w:rFonts w:ascii="Calibri"/>
          <w:spacing w:val="1"/>
        </w:rPr>
        <w:t xml:space="preserve"> </w:t>
      </w:r>
      <w:r>
        <w:rPr>
          <w:rFonts w:ascii="Calibri"/>
        </w:rPr>
        <w:t>b</w:t>
      </w:r>
    </w:p>
    <w:p w14:paraId="7A8CC633" w14:textId="77777777" w:rsidR="00382F71" w:rsidRDefault="00382F71">
      <w:pPr>
        <w:pStyle w:val="a3"/>
        <w:spacing w:before="4"/>
        <w:rPr>
          <w:rFonts w:ascii="Calibri"/>
          <w:sz w:val="17"/>
        </w:rPr>
      </w:pPr>
    </w:p>
    <w:p w14:paraId="059C870B" w14:textId="77777777" w:rsidR="00382F71" w:rsidRDefault="00000000">
      <w:pPr>
        <w:pStyle w:val="a3"/>
        <w:spacing w:before="1"/>
        <w:ind w:left="471"/>
        <w:rPr>
          <w:rFonts w:ascii="Calibri"/>
        </w:rPr>
      </w:pPr>
      <w:proofErr w:type="gramStart"/>
      <w:r>
        <w:rPr>
          <w:rFonts w:ascii="Calibri"/>
        </w:rPr>
        <w:t>Out[</w:t>
      </w:r>
      <w:proofErr w:type="gramEnd"/>
      <w:r>
        <w:rPr>
          <w:rFonts w:ascii="Calibri"/>
        </w:rPr>
        <w:t>21]:</w:t>
      </w:r>
      <w:r>
        <w:rPr>
          <w:rFonts w:ascii="Calibri"/>
          <w:spacing w:val="-2"/>
        </w:rPr>
        <w:t xml:space="preserve"> </w:t>
      </w:r>
      <w:r>
        <w:rPr>
          <w:rFonts w:ascii="Calibri"/>
        </w:rPr>
        <w:t>{11,</w:t>
      </w:r>
      <w:r>
        <w:rPr>
          <w:rFonts w:ascii="Calibri"/>
          <w:spacing w:val="-2"/>
        </w:rPr>
        <w:t xml:space="preserve"> </w:t>
      </w:r>
      <w:r>
        <w:rPr>
          <w:rFonts w:ascii="Calibri"/>
        </w:rPr>
        <w:t>33,</w:t>
      </w:r>
      <w:r>
        <w:rPr>
          <w:rFonts w:ascii="Calibri"/>
          <w:spacing w:val="-2"/>
        </w:rPr>
        <w:t xml:space="preserve"> </w:t>
      </w:r>
      <w:r>
        <w:rPr>
          <w:rFonts w:ascii="Calibri"/>
        </w:rPr>
        <w:t>66,</w:t>
      </w:r>
      <w:r>
        <w:rPr>
          <w:rFonts w:ascii="Calibri"/>
          <w:spacing w:val="-3"/>
        </w:rPr>
        <w:t xml:space="preserve"> </w:t>
      </w:r>
      <w:r>
        <w:rPr>
          <w:rFonts w:ascii="Calibri"/>
        </w:rPr>
        <w:t>77}</w:t>
      </w:r>
    </w:p>
    <w:p w14:paraId="60F575DA" w14:textId="77777777" w:rsidR="00382F71" w:rsidRDefault="00382F71">
      <w:pPr>
        <w:pStyle w:val="a3"/>
        <w:rPr>
          <w:rFonts w:ascii="Calibri"/>
          <w:sz w:val="20"/>
        </w:rPr>
      </w:pPr>
    </w:p>
    <w:p w14:paraId="43B729A0" w14:textId="77777777" w:rsidR="00382F71" w:rsidRDefault="00382F71">
      <w:pPr>
        <w:pStyle w:val="a3"/>
        <w:spacing w:before="9"/>
        <w:rPr>
          <w:rFonts w:ascii="Calibri"/>
          <w:sz w:val="19"/>
        </w:rPr>
      </w:pPr>
    </w:p>
    <w:p w14:paraId="64C4BB82" w14:textId="77777777" w:rsidR="00382F71" w:rsidRDefault="00000000">
      <w:pPr>
        <w:pStyle w:val="3"/>
        <w:numPr>
          <w:ilvl w:val="1"/>
          <w:numId w:val="210"/>
        </w:numPr>
        <w:tabs>
          <w:tab w:val="left" w:pos="1048"/>
        </w:tabs>
        <w:spacing w:before="1"/>
        <w:ind w:hanging="577"/>
      </w:pPr>
      <w:bookmarkStart w:id="1135" w:name="8.9文件操作"/>
      <w:bookmarkStart w:id="1136" w:name="_bookmark565"/>
      <w:bookmarkEnd w:id="1135"/>
      <w:bookmarkEnd w:id="1136"/>
      <w:r>
        <w:rPr>
          <w:color w:val="1F487C"/>
        </w:rPr>
        <w:t>文件操作</w:t>
      </w:r>
    </w:p>
    <w:p w14:paraId="6A5A6901" w14:textId="77777777" w:rsidR="00382F71" w:rsidRDefault="00382F71">
      <w:pPr>
        <w:pStyle w:val="a3"/>
        <w:spacing w:before="11"/>
        <w:rPr>
          <w:sz w:val="39"/>
        </w:rPr>
      </w:pPr>
    </w:p>
    <w:p w14:paraId="297B3217" w14:textId="77777777" w:rsidR="00382F71" w:rsidRDefault="00000000">
      <w:pPr>
        <w:pStyle w:val="a5"/>
        <w:numPr>
          <w:ilvl w:val="2"/>
          <w:numId w:val="210"/>
        </w:numPr>
        <w:tabs>
          <w:tab w:val="left" w:pos="1192"/>
        </w:tabs>
        <w:ind w:hanging="721"/>
        <w:rPr>
          <w:rFonts w:ascii="Calibri" w:eastAsia="Calibri"/>
          <w:b/>
          <w:color w:val="4AACC5"/>
          <w:sz w:val="28"/>
        </w:rPr>
      </w:pPr>
      <w:bookmarkStart w:id="1137" w:name="8.9.14G_内存怎么读取一个_5G_的数据？(2018-3-30-lxy)"/>
      <w:bookmarkStart w:id="1138" w:name="_bookmark566"/>
      <w:bookmarkEnd w:id="1137"/>
      <w:bookmarkEnd w:id="1138"/>
      <w:r>
        <w:rPr>
          <w:rFonts w:ascii="Calibri" w:eastAsia="Calibri"/>
          <w:b/>
          <w:color w:val="4AACC5"/>
          <w:sz w:val="28"/>
        </w:rPr>
        <w:t>4G</w:t>
      </w:r>
      <w:r>
        <w:rPr>
          <w:rFonts w:ascii="Calibri" w:eastAsia="Calibri"/>
          <w:b/>
          <w:color w:val="4AACC5"/>
          <w:spacing w:val="76"/>
          <w:sz w:val="28"/>
        </w:rPr>
        <w:t xml:space="preserve"> </w:t>
      </w:r>
      <w:r>
        <w:rPr>
          <w:color w:val="4AACC5"/>
          <w:spacing w:val="-1"/>
          <w:sz w:val="28"/>
        </w:rPr>
        <w:t xml:space="preserve">内存怎么读取一个 </w:t>
      </w:r>
      <w:r>
        <w:rPr>
          <w:rFonts w:ascii="Calibri" w:eastAsia="Calibri"/>
          <w:b/>
          <w:color w:val="4AACC5"/>
          <w:sz w:val="28"/>
        </w:rPr>
        <w:t>5G</w:t>
      </w:r>
      <w:r>
        <w:rPr>
          <w:rFonts w:ascii="Calibri" w:eastAsia="Calibri"/>
          <w:b/>
          <w:color w:val="4AACC5"/>
          <w:spacing w:val="76"/>
          <w:sz w:val="28"/>
        </w:rPr>
        <w:t xml:space="preserve"> </w:t>
      </w:r>
      <w:r>
        <w:rPr>
          <w:color w:val="4AACC5"/>
          <w:sz w:val="28"/>
        </w:rPr>
        <w:t>的数据？</w:t>
      </w:r>
      <w:r>
        <w:rPr>
          <w:rFonts w:ascii="Calibri" w:eastAsia="Calibri"/>
          <w:b/>
          <w:color w:val="4AACC5"/>
          <w:sz w:val="28"/>
        </w:rPr>
        <w:t>(2018-3-30-lxy)</w:t>
      </w:r>
    </w:p>
    <w:p w14:paraId="763D7751" w14:textId="77777777" w:rsidR="00382F71" w:rsidRDefault="00382F71">
      <w:pPr>
        <w:pStyle w:val="a3"/>
        <w:spacing w:before="12"/>
        <w:rPr>
          <w:rFonts w:ascii="Calibri"/>
          <w:b/>
          <w:sz w:val="23"/>
        </w:rPr>
      </w:pPr>
    </w:p>
    <w:p w14:paraId="2F174BE6" w14:textId="77777777" w:rsidR="00382F71" w:rsidRDefault="00000000">
      <w:pPr>
        <w:pStyle w:val="a3"/>
        <w:ind w:left="891"/>
      </w:pPr>
      <w:r>
        <w:t>方法</w:t>
      </w:r>
      <w:proofErr w:type="gramStart"/>
      <w:r>
        <w:t>一</w:t>
      </w:r>
      <w:proofErr w:type="gramEnd"/>
      <w:r>
        <w:t>：</w:t>
      </w:r>
    </w:p>
    <w:p w14:paraId="2BC77891" w14:textId="77777777" w:rsidR="00382F71" w:rsidRDefault="00382F71">
      <w:pPr>
        <w:pStyle w:val="a3"/>
        <w:spacing w:before="6"/>
        <w:rPr>
          <w:sz w:val="15"/>
        </w:rPr>
      </w:pPr>
    </w:p>
    <w:p w14:paraId="1E692D7E" w14:textId="77777777" w:rsidR="00382F71" w:rsidRDefault="00000000">
      <w:pPr>
        <w:pStyle w:val="a3"/>
        <w:spacing w:before="1" w:line="417" w:lineRule="auto"/>
        <w:ind w:left="471" w:right="353" w:firstLine="420"/>
      </w:pPr>
      <w:r>
        <w:rPr>
          <w:w w:val="95"/>
        </w:rPr>
        <w:t>可以通过生成器，分多次读取，每次读取数量相对少的数据（比如</w:t>
      </w:r>
      <w:r>
        <w:rPr>
          <w:spacing w:val="107"/>
        </w:rPr>
        <w:t xml:space="preserve">  </w:t>
      </w:r>
      <w:r>
        <w:rPr>
          <w:rFonts w:ascii="Calibri" w:eastAsia="Calibri"/>
          <w:w w:val="95"/>
        </w:rPr>
        <w:t>500MB</w:t>
      </w:r>
      <w:r>
        <w:rPr>
          <w:w w:val="95"/>
        </w:rPr>
        <w:t>）进行处理，处理结束</w:t>
      </w:r>
      <w:r>
        <w:t xml:space="preserve">后在读取后面的 </w:t>
      </w:r>
      <w:r>
        <w:rPr>
          <w:rFonts w:ascii="Calibri" w:eastAsia="Calibri"/>
        </w:rPr>
        <w:t>500MB</w:t>
      </w:r>
      <w:r>
        <w:rPr>
          <w:rFonts w:ascii="Calibri" w:eastAsia="Calibri"/>
          <w:spacing w:val="13"/>
        </w:rPr>
        <w:t xml:space="preserve"> </w:t>
      </w:r>
      <w:r>
        <w:t>的数据。</w:t>
      </w:r>
    </w:p>
    <w:p w14:paraId="4402F3F2" w14:textId="77777777" w:rsidR="00382F71" w:rsidRDefault="00000000">
      <w:pPr>
        <w:pStyle w:val="a3"/>
        <w:spacing w:line="269" w:lineRule="exact"/>
        <w:ind w:left="891"/>
      </w:pPr>
      <w:r>
        <w:t>方法二：</w:t>
      </w:r>
    </w:p>
    <w:p w14:paraId="40555518" w14:textId="77777777" w:rsidR="00382F71" w:rsidRDefault="00382F71">
      <w:pPr>
        <w:pStyle w:val="a3"/>
        <w:spacing w:before="6"/>
        <w:rPr>
          <w:sz w:val="15"/>
        </w:rPr>
      </w:pPr>
    </w:p>
    <w:p w14:paraId="24AE4CD1" w14:textId="77777777" w:rsidR="00382F71" w:rsidRDefault="00000000">
      <w:pPr>
        <w:pStyle w:val="a3"/>
        <w:spacing w:line="417" w:lineRule="auto"/>
        <w:ind w:left="471" w:right="353" w:firstLine="420"/>
      </w:pPr>
      <w:r>
        <w:rPr>
          <w:spacing w:val="-4"/>
        </w:rPr>
        <w:t xml:space="preserve">可以通过 </w:t>
      </w:r>
      <w:proofErr w:type="spellStart"/>
      <w:r>
        <w:rPr>
          <w:rFonts w:ascii="Calibri" w:eastAsia="Calibri"/>
        </w:rPr>
        <w:t>linux</w:t>
      </w:r>
      <w:proofErr w:type="spellEnd"/>
      <w:r>
        <w:rPr>
          <w:rFonts w:ascii="Calibri" w:eastAsia="Calibri"/>
          <w:spacing w:val="38"/>
        </w:rPr>
        <w:t xml:space="preserve"> </w:t>
      </w:r>
      <w:r>
        <w:rPr>
          <w:spacing w:val="-6"/>
        </w:rPr>
        <w:t xml:space="preserve">命令 </w:t>
      </w:r>
      <w:r>
        <w:rPr>
          <w:rFonts w:ascii="Calibri" w:eastAsia="Calibri"/>
        </w:rPr>
        <w:t>split</w:t>
      </w:r>
      <w:r>
        <w:rPr>
          <w:rFonts w:ascii="Calibri" w:eastAsia="Calibri"/>
          <w:spacing w:val="38"/>
        </w:rPr>
        <w:t xml:space="preserve"> </w:t>
      </w:r>
      <w:r>
        <w:t>切割成小文件，然后再对数据进行处理，此方法效率比较高。可以按照行数切割， 可以按照文件大小切割。</w:t>
      </w:r>
    </w:p>
    <w:p w14:paraId="4DC5B243" w14:textId="77777777" w:rsidR="00382F71" w:rsidRDefault="00382F71">
      <w:pPr>
        <w:pStyle w:val="a3"/>
        <w:rPr>
          <w:sz w:val="20"/>
        </w:rPr>
      </w:pPr>
    </w:p>
    <w:p w14:paraId="345480FE" w14:textId="77777777" w:rsidR="00382F71" w:rsidRDefault="00382F71">
      <w:pPr>
        <w:pStyle w:val="a3"/>
        <w:rPr>
          <w:sz w:val="20"/>
        </w:rPr>
      </w:pPr>
    </w:p>
    <w:p w14:paraId="28E56325" w14:textId="77777777" w:rsidR="00382F71" w:rsidRDefault="00000000">
      <w:pPr>
        <w:pStyle w:val="5"/>
        <w:numPr>
          <w:ilvl w:val="2"/>
          <w:numId w:val="210"/>
        </w:numPr>
        <w:tabs>
          <w:tab w:val="left" w:pos="1192"/>
        </w:tabs>
        <w:spacing w:before="169" w:line="417" w:lineRule="auto"/>
        <w:ind w:right="351"/>
        <w:jc w:val="both"/>
        <w:rPr>
          <w:rFonts w:ascii="Calibri" w:eastAsia="Calibri"/>
          <w:color w:val="4AACC5"/>
        </w:rPr>
      </w:pPr>
      <w:r>
        <w:pict w14:anchorId="3B0F88F6">
          <v:shape id="_x0000_s2072" type="#_x0000_t202" style="position:absolute;left:0;text-align:left;margin-left:64.55pt;margin-top:98.4pt;width:466.1pt;height:140.4pt;z-index:-251644416;mso-position-horizontal-relative:page;mso-width-relative:page;mso-height-relative:page" fillcolor="#2b2b2b" stroked="f">
            <v:textbox inset="0,0,0,0">
              <w:txbxContent>
                <w:p w14:paraId="3641179A" w14:textId="77777777" w:rsidR="00382F71" w:rsidRDefault="00000000">
                  <w:pPr>
                    <w:spacing w:before="125" w:line="520" w:lineRule="auto"/>
                    <w:ind w:left="380" w:right="7479" w:hanging="382"/>
                    <w:rPr>
                      <w:rFonts w:ascii="Courier New"/>
                      <w:sz w:val="19"/>
                    </w:rPr>
                  </w:pPr>
                  <w:r>
                    <w:rPr>
                      <w:rFonts w:ascii="Courier New"/>
                      <w:color w:val="CC7831"/>
                      <w:sz w:val="19"/>
                    </w:rPr>
                    <w:t xml:space="preserve">def </w:t>
                  </w:r>
                  <w:proofErr w:type="spellStart"/>
                  <w:r>
                    <w:rPr>
                      <w:rFonts w:ascii="Courier New"/>
                      <w:color w:val="FFC56C"/>
                      <w:sz w:val="19"/>
                    </w:rPr>
                    <w:t>get_</w:t>
                  </w:r>
                  <w:proofErr w:type="gramStart"/>
                  <w:r>
                    <w:rPr>
                      <w:rFonts w:ascii="Courier New"/>
                      <w:color w:val="FFC56C"/>
                      <w:sz w:val="19"/>
                    </w:rPr>
                    <w:t>lines</w:t>
                  </w:r>
                  <w:proofErr w:type="spellEnd"/>
                  <w:r>
                    <w:rPr>
                      <w:rFonts w:ascii="Courier New"/>
                      <w:color w:val="A9B7C5"/>
                      <w:sz w:val="19"/>
                    </w:rPr>
                    <w:t>(</w:t>
                  </w:r>
                  <w:proofErr w:type="gramEnd"/>
                  <w:r>
                    <w:rPr>
                      <w:rFonts w:ascii="Courier New"/>
                      <w:color w:val="A9B7C5"/>
                      <w:sz w:val="19"/>
                    </w:rPr>
                    <w:t>):</w:t>
                  </w:r>
                  <w:r>
                    <w:rPr>
                      <w:rFonts w:ascii="Courier New"/>
                      <w:color w:val="A9B7C5"/>
                      <w:spacing w:val="-113"/>
                      <w:sz w:val="19"/>
                    </w:rPr>
                    <w:t xml:space="preserve"> </w:t>
                  </w:r>
                  <w:r>
                    <w:rPr>
                      <w:rFonts w:ascii="Courier New"/>
                      <w:color w:val="A9B7C5"/>
                      <w:sz w:val="19"/>
                    </w:rPr>
                    <w:t>l</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w:t>
                  </w:r>
                </w:p>
                <w:p w14:paraId="7A334E67" w14:textId="77777777" w:rsidR="00382F71" w:rsidRDefault="00000000">
                  <w:pPr>
                    <w:spacing w:before="2" w:line="520" w:lineRule="auto"/>
                    <w:ind w:left="760" w:right="5178" w:hanging="380"/>
                    <w:rPr>
                      <w:rFonts w:ascii="Courier New"/>
                      <w:sz w:val="19"/>
                    </w:rPr>
                  </w:pPr>
                  <w:r>
                    <w:rPr>
                      <w:rFonts w:ascii="Courier New"/>
                      <w:color w:val="CC7831"/>
                      <w:sz w:val="19"/>
                    </w:rPr>
                    <w:t>with</w:t>
                  </w:r>
                  <w:r>
                    <w:rPr>
                      <w:rFonts w:ascii="Courier New"/>
                      <w:color w:val="CC7831"/>
                      <w:spacing w:val="-5"/>
                      <w:sz w:val="19"/>
                    </w:rPr>
                    <w:t xml:space="preserve"> </w:t>
                  </w:r>
                  <w:proofErr w:type="gramStart"/>
                  <w:r>
                    <w:rPr>
                      <w:rFonts w:ascii="Courier New"/>
                      <w:color w:val="8787C5"/>
                      <w:sz w:val="19"/>
                    </w:rPr>
                    <w:t>open</w:t>
                  </w:r>
                  <w:r>
                    <w:rPr>
                      <w:rFonts w:ascii="Courier New"/>
                      <w:color w:val="A9B7C5"/>
                      <w:sz w:val="19"/>
                    </w:rPr>
                    <w:t>(</w:t>
                  </w:r>
                  <w:proofErr w:type="gramEnd"/>
                  <w:r>
                    <w:rPr>
                      <w:rFonts w:ascii="Courier New"/>
                      <w:color w:val="6A8658"/>
                      <w:sz w:val="19"/>
                    </w:rPr>
                    <w:t>'file.txt'</w:t>
                  </w:r>
                  <w:r>
                    <w:rPr>
                      <w:rFonts w:ascii="Courier New"/>
                      <w:color w:val="CC7831"/>
                      <w:sz w:val="19"/>
                    </w:rPr>
                    <w:t>,</w:t>
                  </w:r>
                  <w:r>
                    <w:rPr>
                      <w:rFonts w:ascii="Courier New"/>
                      <w:color w:val="CC7831"/>
                      <w:spacing w:val="-5"/>
                      <w:sz w:val="19"/>
                    </w:rPr>
                    <w:t xml:space="preserve"> </w:t>
                  </w:r>
                  <w:r>
                    <w:rPr>
                      <w:rFonts w:ascii="Courier New"/>
                      <w:color w:val="6A8658"/>
                      <w:sz w:val="19"/>
                    </w:rPr>
                    <w:t>'</w:t>
                  </w:r>
                  <w:proofErr w:type="spellStart"/>
                  <w:r>
                    <w:rPr>
                      <w:rFonts w:ascii="Courier New"/>
                      <w:color w:val="6A8658"/>
                      <w:sz w:val="19"/>
                    </w:rPr>
                    <w:t>rb</w:t>
                  </w:r>
                  <w:proofErr w:type="spellEnd"/>
                  <w:r>
                    <w:rPr>
                      <w:rFonts w:ascii="Courier New"/>
                      <w:color w:val="6A8658"/>
                      <w:sz w:val="19"/>
                    </w:rPr>
                    <w:t>'</w:t>
                  </w:r>
                  <w:r>
                    <w:rPr>
                      <w:rFonts w:ascii="Courier New"/>
                      <w:color w:val="A9B7C5"/>
                      <w:sz w:val="19"/>
                    </w:rPr>
                    <w:t>)</w:t>
                  </w:r>
                  <w:r>
                    <w:rPr>
                      <w:rFonts w:ascii="Courier New"/>
                      <w:color w:val="A9B7C5"/>
                      <w:spacing w:val="-4"/>
                      <w:sz w:val="19"/>
                    </w:rPr>
                    <w:t xml:space="preserve"> </w:t>
                  </w:r>
                  <w:r>
                    <w:rPr>
                      <w:rFonts w:ascii="Courier New"/>
                      <w:color w:val="CC7831"/>
                      <w:sz w:val="19"/>
                    </w:rPr>
                    <w:t>as</w:t>
                  </w:r>
                  <w:r>
                    <w:rPr>
                      <w:rFonts w:ascii="Courier New"/>
                      <w:color w:val="CC7831"/>
                      <w:spacing w:val="-5"/>
                      <w:sz w:val="19"/>
                    </w:rPr>
                    <w:t xml:space="preserve"> </w:t>
                  </w:r>
                  <w:r>
                    <w:rPr>
                      <w:rFonts w:ascii="Courier New"/>
                      <w:color w:val="A9B7C5"/>
                      <w:sz w:val="19"/>
                    </w:rPr>
                    <w:t>f:</w:t>
                  </w:r>
                  <w:r>
                    <w:rPr>
                      <w:rFonts w:ascii="Courier New"/>
                      <w:color w:val="A9B7C5"/>
                      <w:spacing w:val="-111"/>
                      <w:sz w:val="19"/>
                    </w:rPr>
                    <w:t xml:space="preserve"> </w:t>
                  </w:r>
                  <w:r>
                    <w:rPr>
                      <w:rFonts w:ascii="Courier New"/>
                      <w:color w:val="A9B7C5"/>
                      <w:sz w:val="19"/>
                    </w:rPr>
                    <w:t xml:space="preserve">data = </w:t>
                  </w:r>
                  <w:proofErr w:type="spellStart"/>
                  <w:r>
                    <w:rPr>
                      <w:rFonts w:ascii="Courier New"/>
                      <w:color w:val="A9B7C5"/>
                      <w:sz w:val="19"/>
                    </w:rPr>
                    <w:t>f.readlines</w:t>
                  </w:r>
                  <w:proofErr w:type="spellEnd"/>
                  <w:r>
                    <w:rPr>
                      <w:rFonts w:ascii="Courier New"/>
                      <w:color w:val="A9B7C5"/>
                      <w:sz w:val="19"/>
                    </w:rPr>
                    <w:t>(</w:t>
                  </w:r>
                  <w:r>
                    <w:rPr>
                      <w:rFonts w:ascii="Courier New"/>
                      <w:color w:val="6896BA"/>
                      <w:sz w:val="19"/>
                    </w:rPr>
                    <w:t>60000</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l.append</w:t>
                  </w:r>
                  <w:proofErr w:type="spellEnd"/>
                  <w:r>
                    <w:rPr>
                      <w:rFonts w:ascii="Courier New"/>
                      <w:color w:val="A9B7C5"/>
                      <w:sz w:val="19"/>
                    </w:rPr>
                    <w:t>(data)</w:t>
                  </w:r>
                </w:p>
                <w:p w14:paraId="1D53AEFF" w14:textId="77777777" w:rsidR="00382F71" w:rsidRDefault="00000000">
                  <w:pPr>
                    <w:spacing w:before="3"/>
                    <w:ind w:left="380"/>
                    <w:rPr>
                      <w:rFonts w:ascii="Courier New"/>
                      <w:sz w:val="19"/>
                    </w:rPr>
                  </w:pPr>
                  <w:r>
                    <w:rPr>
                      <w:rFonts w:ascii="Courier New"/>
                      <w:color w:val="CC7831"/>
                      <w:sz w:val="19"/>
                    </w:rPr>
                    <w:t>yield</w:t>
                  </w:r>
                  <w:r>
                    <w:rPr>
                      <w:rFonts w:ascii="Courier New"/>
                      <w:color w:val="CC7831"/>
                      <w:spacing w:val="-2"/>
                      <w:sz w:val="19"/>
                    </w:rPr>
                    <w:t xml:space="preserve"> </w:t>
                  </w:r>
                  <w:r>
                    <w:rPr>
                      <w:rFonts w:ascii="Courier New"/>
                      <w:color w:val="A9B7C5"/>
                      <w:sz w:val="19"/>
                    </w:rPr>
                    <w:t>l</w:t>
                  </w:r>
                </w:p>
              </w:txbxContent>
            </v:textbox>
            <w10:wrap anchorx="page"/>
          </v:shape>
        </w:pict>
      </w:r>
      <w:bookmarkStart w:id="1139" w:name="8.9.2现在要处理一个大小为_10G_的文件，但是内存只有_4G，如果在只修改"/>
      <w:bookmarkStart w:id="1140" w:name="_bookmark567"/>
      <w:bookmarkEnd w:id="1139"/>
      <w:bookmarkEnd w:id="1140"/>
      <w:r>
        <w:rPr>
          <w:color w:val="4AACC5"/>
          <w:spacing w:val="3"/>
        </w:rPr>
        <w:t xml:space="preserve">现在要处理一个大小为 </w:t>
      </w:r>
      <w:r>
        <w:rPr>
          <w:rFonts w:ascii="Calibri" w:eastAsia="Calibri"/>
          <w:b/>
          <w:color w:val="4AACC5"/>
        </w:rPr>
        <w:t>10G</w:t>
      </w:r>
      <w:r>
        <w:rPr>
          <w:rFonts w:ascii="Calibri" w:eastAsia="Calibri"/>
          <w:b/>
          <w:color w:val="4AACC5"/>
          <w:spacing w:val="46"/>
        </w:rPr>
        <w:t xml:space="preserve"> </w:t>
      </w:r>
      <w:r>
        <w:rPr>
          <w:color w:val="4AACC5"/>
          <w:spacing w:val="3"/>
        </w:rPr>
        <w:t xml:space="preserve">的文件，但是内存只有 </w:t>
      </w:r>
      <w:r>
        <w:rPr>
          <w:rFonts w:ascii="Calibri" w:eastAsia="Calibri"/>
          <w:b/>
          <w:color w:val="4AACC5"/>
        </w:rPr>
        <w:t>4G</w:t>
      </w:r>
      <w:r>
        <w:rPr>
          <w:color w:val="4AACC5"/>
        </w:rPr>
        <w:t>，如果在只修</w:t>
      </w:r>
      <w:r>
        <w:rPr>
          <w:color w:val="4AACC5"/>
          <w:spacing w:val="-7"/>
        </w:rPr>
        <w:t xml:space="preserve">改 </w:t>
      </w:r>
      <w:proofErr w:type="spellStart"/>
      <w:r>
        <w:rPr>
          <w:rFonts w:ascii="Calibri" w:eastAsia="Calibri"/>
          <w:b/>
          <w:color w:val="4AACC5"/>
        </w:rPr>
        <w:t>get_lines</w:t>
      </w:r>
      <w:proofErr w:type="spellEnd"/>
      <w:r>
        <w:rPr>
          <w:rFonts w:ascii="Calibri" w:eastAsia="Calibri"/>
          <w:b/>
          <w:color w:val="4AACC5"/>
          <w:spacing w:val="61"/>
        </w:rPr>
        <w:t xml:space="preserve"> </w:t>
      </w:r>
      <w:r>
        <w:rPr>
          <w:color w:val="4AACC5"/>
        </w:rPr>
        <w:t>函数而其他代码保持不变的情况下，应该如何实现？需要考虑的问题都有哪些？</w:t>
      </w:r>
    </w:p>
    <w:p w14:paraId="0319583D" w14:textId="77777777" w:rsidR="00382F71" w:rsidRDefault="00382F71">
      <w:pPr>
        <w:pStyle w:val="a3"/>
        <w:rPr>
          <w:sz w:val="20"/>
        </w:rPr>
      </w:pPr>
    </w:p>
    <w:p w14:paraId="7E5ACECF" w14:textId="77777777" w:rsidR="00382F71" w:rsidRDefault="00382F71">
      <w:pPr>
        <w:pStyle w:val="a3"/>
        <w:rPr>
          <w:sz w:val="20"/>
        </w:rPr>
      </w:pPr>
    </w:p>
    <w:p w14:paraId="7CBCD34F" w14:textId="77777777" w:rsidR="00382F71" w:rsidRDefault="00382F71">
      <w:pPr>
        <w:pStyle w:val="a3"/>
        <w:rPr>
          <w:sz w:val="20"/>
        </w:rPr>
      </w:pPr>
    </w:p>
    <w:p w14:paraId="7303750F" w14:textId="77777777" w:rsidR="00382F71" w:rsidRDefault="00382F71">
      <w:pPr>
        <w:pStyle w:val="a3"/>
        <w:rPr>
          <w:sz w:val="20"/>
        </w:rPr>
      </w:pPr>
    </w:p>
    <w:p w14:paraId="66AEA7EC" w14:textId="77777777" w:rsidR="00382F71" w:rsidRDefault="00382F71">
      <w:pPr>
        <w:pStyle w:val="a3"/>
        <w:rPr>
          <w:sz w:val="20"/>
        </w:rPr>
      </w:pPr>
    </w:p>
    <w:p w14:paraId="556D0317" w14:textId="77777777" w:rsidR="00382F71" w:rsidRDefault="00382F71">
      <w:pPr>
        <w:pStyle w:val="a3"/>
        <w:rPr>
          <w:sz w:val="20"/>
        </w:rPr>
      </w:pPr>
    </w:p>
    <w:p w14:paraId="521C7AF2" w14:textId="77777777" w:rsidR="00382F71" w:rsidRDefault="00382F71">
      <w:pPr>
        <w:pStyle w:val="a3"/>
        <w:rPr>
          <w:sz w:val="20"/>
        </w:rPr>
      </w:pPr>
    </w:p>
    <w:p w14:paraId="29A57DD7" w14:textId="77777777" w:rsidR="00382F71" w:rsidRDefault="00382F71">
      <w:pPr>
        <w:pStyle w:val="a3"/>
        <w:rPr>
          <w:sz w:val="20"/>
        </w:rPr>
      </w:pPr>
    </w:p>
    <w:p w14:paraId="4CD97879" w14:textId="77777777" w:rsidR="00382F71" w:rsidRDefault="00382F71">
      <w:pPr>
        <w:pStyle w:val="a3"/>
        <w:rPr>
          <w:sz w:val="20"/>
        </w:rPr>
      </w:pPr>
    </w:p>
    <w:p w14:paraId="4DEF8BDA" w14:textId="77777777" w:rsidR="00382F71" w:rsidRDefault="00382F71">
      <w:pPr>
        <w:pStyle w:val="a3"/>
        <w:rPr>
          <w:sz w:val="20"/>
        </w:rPr>
      </w:pPr>
    </w:p>
    <w:p w14:paraId="79D5187D" w14:textId="77777777" w:rsidR="00382F71" w:rsidRDefault="00382F71">
      <w:pPr>
        <w:pStyle w:val="a3"/>
        <w:rPr>
          <w:sz w:val="20"/>
        </w:rPr>
      </w:pPr>
    </w:p>
    <w:p w14:paraId="7F195BA2" w14:textId="77777777" w:rsidR="00382F71" w:rsidRDefault="00382F71">
      <w:pPr>
        <w:pStyle w:val="a3"/>
        <w:rPr>
          <w:sz w:val="20"/>
        </w:rPr>
      </w:pPr>
    </w:p>
    <w:p w14:paraId="0ADD492B" w14:textId="77777777" w:rsidR="00382F71" w:rsidRDefault="00382F71">
      <w:pPr>
        <w:pStyle w:val="a3"/>
        <w:spacing w:before="9"/>
        <w:rPr>
          <w:sz w:val="17"/>
        </w:rPr>
      </w:pPr>
    </w:p>
    <w:p w14:paraId="664CBF13" w14:textId="77777777" w:rsidR="00382F71" w:rsidRDefault="00000000">
      <w:pPr>
        <w:pStyle w:val="a3"/>
        <w:spacing w:line="417" w:lineRule="auto"/>
        <w:ind w:left="471" w:right="351"/>
      </w:pPr>
      <w:r>
        <w:rPr>
          <w:spacing w:val="-2"/>
        </w:rPr>
        <w:t xml:space="preserve">要考虑到的问题有：内存只有 </w:t>
      </w:r>
      <w:r>
        <w:rPr>
          <w:rFonts w:ascii="Calibri" w:eastAsia="Calibri"/>
        </w:rPr>
        <w:t>4G</w:t>
      </w:r>
      <w:r>
        <w:rPr>
          <w:rFonts w:ascii="Calibri" w:eastAsia="Calibri"/>
          <w:spacing w:val="32"/>
        </w:rPr>
        <w:t xml:space="preserve"> </w:t>
      </w:r>
      <w:r>
        <w:rPr>
          <w:spacing w:val="-4"/>
        </w:rPr>
        <w:t xml:space="preserve">无法一次性读入 </w:t>
      </w:r>
      <w:r>
        <w:rPr>
          <w:rFonts w:ascii="Calibri" w:eastAsia="Calibri"/>
        </w:rPr>
        <w:t>10G</w:t>
      </w:r>
      <w:r>
        <w:rPr>
          <w:rFonts w:ascii="Calibri" w:eastAsia="Calibri"/>
          <w:spacing w:val="34"/>
        </w:rPr>
        <w:t xml:space="preserve"> </w:t>
      </w:r>
      <w:r>
        <w:t>的文件，需要分批读入。分批读入数据要记录每次读入数据的位置。分批每次读入数据的大小，太小就会在读取操作上花费过多时间。</w:t>
      </w:r>
    </w:p>
    <w:p w14:paraId="294B2E8B" w14:textId="77777777" w:rsidR="00382F71" w:rsidRDefault="00382F71">
      <w:pPr>
        <w:pStyle w:val="a3"/>
        <w:rPr>
          <w:sz w:val="20"/>
        </w:rPr>
      </w:pPr>
    </w:p>
    <w:p w14:paraId="444560E3" w14:textId="77777777" w:rsidR="00382F71" w:rsidRDefault="00382F71">
      <w:pPr>
        <w:pStyle w:val="a3"/>
        <w:rPr>
          <w:sz w:val="20"/>
        </w:rPr>
      </w:pPr>
    </w:p>
    <w:p w14:paraId="34A2CEDD" w14:textId="77777777" w:rsidR="00382F71" w:rsidRDefault="00000000">
      <w:pPr>
        <w:pStyle w:val="a5"/>
        <w:numPr>
          <w:ilvl w:val="2"/>
          <w:numId w:val="210"/>
        </w:numPr>
        <w:tabs>
          <w:tab w:val="left" w:pos="1192"/>
        </w:tabs>
        <w:spacing w:before="168"/>
        <w:ind w:hanging="721"/>
        <w:rPr>
          <w:rFonts w:ascii="Calibri" w:eastAsia="Calibri"/>
          <w:b/>
          <w:color w:val="4AACC5"/>
          <w:sz w:val="28"/>
        </w:rPr>
      </w:pPr>
      <w:bookmarkStart w:id="1141" w:name="8.9.3read、readline_和_readlines_的区别?"/>
      <w:bookmarkStart w:id="1142" w:name="_bookmark568"/>
      <w:bookmarkEnd w:id="1141"/>
      <w:bookmarkEnd w:id="1142"/>
      <w:r>
        <w:rPr>
          <w:rFonts w:ascii="Calibri" w:eastAsia="Calibri"/>
          <w:b/>
          <w:color w:val="4AACC5"/>
          <w:sz w:val="28"/>
        </w:rPr>
        <w:t>read</w:t>
      </w:r>
      <w:r>
        <w:rPr>
          <w:color w:val="4AACC5"/>
          <w:sz w:val="28"/>
        </w:rPr>
        <w:t>、</w:t>
      </w:r>
      <w:proofErr w:type="spellStart"/>
      <w:r>
        <w:rPr>
          <w:rFonts w:ascii="Calibri" w:eastAsia="Calibri"/>
          <w:b/>
          <w:color w:val="4AACC5"/>
          <w:sz w:val="28"/>
        </w:rPr>
        <w:t>readline</w:t>
      </w:r>
      <w:proofErr w:type="spellEnd"/>
      <w:r>
        <w:rPr>
          <w:rFonts w:ascii="Calibri" w:eastAsia="Calibri"/>
          <w:b/>
          <w:color w:val="4AACC5"/>
          <w:spacing w:val="70"/>
          <w:sz w:val="28"/>
        </w:rPr>
        <w:t xml:space="preserve"> </w:t>
      </w:r>
      <w:r>
        <w:rPr>
          <w:color w:val="4AACC5"/>
          <w:spacing w:val="-1"/>
          <w:sz w:val="28"/>
        </w:rPr>
        <w:t xml:space="preserve">和 </w:t>
      </w:r>
      <w:proofErr w:type="spellStart"/>
      <w:r>
        <w:rPr>
          <w:rFonts w:ascii="Calibri" w:eastAsia="Calibri"/>
          <w:b/>
          <w:color w:val="4AACC5"/>
          <w:sz w:val="28"/>
        </w:rPr>
        <w:t>readlines</w:t>
      </w:r>
      <w:proofErr w:type="spellEnd"/>
      <w:r>
        <w:rPr>
          <w:rFonts w:ascii="Calibri" w:eastAsia="Calibri"/>
          <w:b/>
          <w:color w:val="4AACC5"/>
          <w:spacing w:val="70"/>
          <w:sz w:val="28"/>
        </w:rPr>
        <w:t xml:space="preserve"> </w:t>
      </w:r>
      <w:r>
        <w:rPr>
          <w:color w:val="4AACC5"/>
          <w:sz w:val="28"/>
        </w:rPr>
        <w:t>的区别</w:t>
      </w:r>
      <w:r>
        <w:rPr>
          <w:rFonts w:ascii="Calibri" w:eastAsia="Calibri"/>
          <w:b/>
          <w:color w:val="4AACC5"/>
          <w:sz w:val="28"/>
        </w:rPr>
        <w:t>?</w:t>
      </w:r>
    </w:p>
    <w:p w14:paraId="64E6CB6D" w14:textId="77777777" w:rsidR="00382F71" w:rsidRDefault="00382F71">
      <w:pPr>
        <w:pStyle w:val="a3"/>
        <w:spacing w:before="11"/>
        <w:rPr>
          <w:rFonts w:ascii="Calibri"/>
          <w:b/>
          <w:sz w:val="23"/>
        </w:rPr>
      </w:pPr>
    </w:p>
    <w:p w14:paraId="0516F7F5" w14:textId="77777777" w:rsidR="00382F71" w:rsidRDefault="00000000">
      <w:pPr>
        <w:pStyle w:val="a3"/>
        <w:spacing w:before="1"/>
        <w:ind w:left="471"/>
      </w:pPr>
      <w:r>
        <w:rPr>
          <w:rFonts w:ascii="Calibri" w:eastAsia="Calibri"/>
        </w:rPr>
        <w:t>read:</w:t>
      </w:r>
      <w:r>
        <w:t>读取整个文件。</w:t>
      </w:r>
    </w:p>
    <w:p w14:paraId="5D331FEF" w14:textId="77777777" w:rsidR="00382F71" w:rsidRDefault="00382F71">
      <w:pPr>
        <w:sectPr w:rsidR="00382F71">
          <w:pgSz w:w="11910" w:h="16840"/>
          <w:pgMar w:top="1280" w:right="940" w:bottom="680" w:left="820" w:header="0" w:footer="406" w:gutter="0"/>
          <w:cols w:space="720"/>
        </w:sectPr>
      </w:pPr>
    </w:p>
    <w:p w14:paraId="0D5CFAEE" w14:textId="77777777" w:rsidR="00382F71" w:rsidRDefault="00000000">
      <w:pPr>
        <w:pStyle w:val="a3"/>
        <w:spacing w:before="49" w:line="417" w:lineRule="auto"/>
        <w:ind w:left="471" w:right="4695" w:firstLine="105"/>
      </w:pPr>
      <w:proofErr w:type="spellStart"/>
      <w:r>
        <w:rPr>
          <w:rFonts w:ascii="Calibri" w:eastAsia="Calibri"/>
        </w:rPr>
        <w:lastRenderedPageBreak/>
        <w:t>readline</w:t>
      </w:r>
      <w:proofErr w:type="spellEnd"/>
      <w:r>
        <w:t>：读取下一行，使用生成器方法。</w:t>
      </w:r>
      <w:r>
        <w:rPr>
          <w:spacing w:val="1"/>
        </w:rPr>
        <w:t xml:space="preserve"> </w:t>
      </w:r>
      <w:proofErr w:type="spellStart"/>
      <w:r>
        <w:rPr>
          <w:rFonts w:ascii="Calibri" w:eastAsia="Calibri"/>
          <w:w w:val="95"/>
        </w:rPr>
        <w:t>readlines</w:t>
      </w:r>
      <w:proofErr w:type="spellEnd"/>
      <w:r>
        <w:rPr>
          <w:w w:val="95"/>
        </w:rPr>
        <w:t>：读取整个文件到一个迭代器以供我们遍历。</w:t>
      </w:r>
    </w:p>
    <w:p w14:paraId="43132D8A" w14:textId="77777777" w:rsidR="00382F71" w:rsidRDefault="00382F71">
      <w:pPr>
        <w:pStyle w:val="a3"/>
        <w:spacing w:before="12"/>
      </w:pPr>
    </w:p>
    <w:p w14:paraId="51C6DFFF" w14:textId="77777777" w:rsidR="00382F71" w:rsidRDefault="00000000">
      <w:pPr>
        <w:pStyle w:val="3"/>
        <w:numPr>
          <w:ilvl w:val="1"/>
          <w:numId w:val="210"/>
        </w:numPr>
        <w:tabs>
          <w:tab w:val="left" w:pos="1312"/>
        </w:tabs>
        <w:ind w:left="1311" w:hanging="841"/>
      </w:pPr>
      <w:bookmarkStart w:id="1143" w:name="8.10函数"/>
      <w:bookmarkStart w:id="1144" w:name="_bookmark569"/>
      <w:bookmarkEnd w:id="1143"/>
      <w:bookmarkEnd w:id="1144"/>
      <w:r>
        <w:rPr>
          <w:color w:val="1F487C"/>
        </w:rPr>
        <w:t>函数</w:t>
      </w:r>
    </w:p>
    <w:p w14:paraId="558C23CF" w14:textId="77777777" w:rsidR="00382F71" w:rsidRDefault="00382F71">
      <w:pPr>
        <w:pStyle w:val="a3"/>
        <w:spacing w:before="12"/>
        <w:rPr>
          <w:sz w:val="39"/>
        </w:rPr>
      </w:pPr>
    </w:p>
    <w:p w14:paraId="7C46A4CC" w14:textId="77777777" w:rsidR="00382F71" w:rsidRDefault="00000000">
      <w:pPr>
        <w:pStyle w:val="a5"/>
        <w:numPr>
          <w:ilvl w:val="2"/>
          <w:numId w:val="210"/>
        </w:numPr>
        <w:tabs>
          <w:tab w:val="left" w:pos="1192"/>
        </w:tabs>
        <w:ind w:hanging="721"/>
        <w:rPr>
          <w:rFonts w:ascii="Calibri" w:eastAsia="Calibri"/>
          <w:color w:val="4AACC5"/>
          <w:sz w:val="26"/>
        </w:rPr>
      </w:pPr>
      <w:bookmarkStart w:id="1145" w:name="8.10.1Python_函数调用的时候参数的传递方式是值传递还是引用传递？"/>
      <w:bookmarkStart w:id="1146" w:name="_bookmark570"/>
      <w:bookmarkEnd w:id="1145"/>
      <w:bookmarkEnd w:id="1146"/>
      <w:r>
        <w:rPr>
          <w:rFonts w:ascii="Calibri" w:eastAsia="Calibri"/>
          <w:b/>
          <w:color w:val="4AACC5"/>
          <w:sz w:val="28"/>
        </w:rPr>
        <w:t>Python</w:t>
      </w:r>
      <w:r>
        <w:rPr>
          <w:rFonts w:ascii="Calibri" w:eastAsia="Calibri"/>
          <w:b/>
          <w:color w:val="4AACC5"/>
          <w:spacing w:val="89"/>
          <w:sz w:val="28"/>
        </w:rPr>
        <w:t xml:space="preserve"> </w:t>
      </w:r>
      <w:r>
        <w:rPr>
          <w:color w:val="4AACC5"/>
          <w:sz w:val="28"/>
        </w:rPr>
        <w:t>函数调用的时候参数的传递方式是值传递还是引用传递？</w:t>
      </w:r>
    </w:p>
    <w:p w14:paraId="3D2D15D4" w14:textId="77777777" w:rsidR="00382F71" w:rsidRDefault="00382F71">
      <w:pPr>
        <w:pStyle w:val="a3"/>
        <w:spacing w:before="10"/>
        <w:rPr>
          <w:sz w:val="22"/>
        </w:rPr>
      </w:pPr>
    </w:p>
    <w:p w14:paraId="05AB3944" w14:textId="77777777" w:rsidR="00382F71" w:rsidRDefault="00000000">
      <w:pPr>
        <w:pStyle w:val="a3"/>
        <w:spacing w:line="417" w:lineRule="auto"/>
        <w:ind w:left="891" w:right="2662"/>
      </w:pPr>
      <w:r>
        <w:rPr>
          <w:rFonts w:ascii="Calibri" w:eastAsia="Calibri"/>
        </w:rPr>
        <w:t>Python</w:t>
      </w:r>
      <w:r>
        <w:rPr>
          <w:rFonts w:ascii="Calibri" w:eastAsia="Calibri"/>
          <w:spacing w:val="45"/>
        </w:rPr>
        <w:t xml:space="preserve"> </w:t>
      </w:r>
      <w:r>
        <w:t>的参数传递有：位置参数、默认参数、可变参数、关键字参数。函数的传值到底是值传递还是引用传递，要分情况：</w:t>
      </w:r>
    </w:p>
    <w:p w14:paraId="14C0919D" w14:textId="77777777" w:rsidR="00382F71" w:rsidRDefault="00000000">
      <w:pPr>
        <w:pStyle w:val="a3"/>
        <w:spacing w:line="417" w:lineRule="auto"/>
        <w:ind w:left="471" w:right="351" w:firstLine="420"/>
      </w:pPr>
      <w:r>
        <w:rPr>
          <w:w w:val="95"/>
        </w:rPr>
        <w:t>不可变参数用值传递：像整数和字符串这样的不可变对象，是通过拷贝进行传递的，因为你无论</w:t>
      </w:r>
      <w:r>
        <w:rPr>
          <w:spacing w:val="215"/>
        </w:rPr>
        <w:t xml:space="preserve"> </w:t>
      </w:r>
      <w:r>
        <w:t>如何都不可能在原处改变</w:t>
      </w:r>
    </w:p>
    <w:p w14:paraId="3A9EF872" w14:textId="77777777" w:rsidR="00382F71" w:rsidRDefault="00000000">
      <w:pPr>
        <w:pStyle w:val="a3"/>
        <w:spacing w:line="269" w:lineRule="exact"/>
        <w:ind w:left="891"/>
      </w:pPr>
      <w:r>
        <w:rPr>
          <w:w w:val="95"/>
        </w:rPr>
        <w:t>不可变对象</w:t>
      </w:r>
    </w:p>
    <w:p w14:paraId="7FAE0108" w14:textId="77777777" w:rsidR="00382F71" w:rsidRDefault="00382F71">
      <w:pPr>
        <w:pStyle w:val="a3"/>
        <w:spacing w:before="7"/>
        <w:rPr>
          <w:sz w:val="15"/>
        </w:rPr>
      </w:pPr>
    </w:p>
    <w:p w14:paraId="516A8505" w14:textId="77777777" w:rsidR="00382F71" w:rsidRDefault="00000000">
      <w:pPr>
        <w:pStyle w:val="a3"/>
        <w:ind w:left="891"/>
      </w:pPr>
      <w:r>
        <w:rPr>
          <w:w w:val="95"/>
        </w:rPr>
        <w:t>可变参数是引用传递的：</w:t>
      </w:r>
    </w:p>
    <w:p w14:paraId="7E7DE70E" w14:textId="77777777" w:rsidR="00382F71" w:rsidRDefault="00382F71">
      <w:pPr>
        <w:pStyle w:val="a3"/>
        <w:spacing w:before="6"/>
        <w:rPr>
          <w:sz w:val="15"/>
        </w:rPr>
      </w:pPr>
    </w:p>
    <w:p w14:paraId="3F1606E9" w14:textId="77777777" w:rsidR="00382F71" w:rsidRDefault="00000000">
      <w:pPr>
        <w:pStyle w:val="a3"/>
        <w:spacing w:before="1" w:line="417" w:lineRule="auto"/>
        <w:ind w:left="891" w:right="352" w:firstLine="420"/>
      </w:pPr>
      <w:r>
        <w:rPr>
          <w:spacing w:val="-1"/>
        </w:rPr>
        <w:t xml:space="preserve">比如像列表，字典这样的对象是通过引用传递、和 </w:t>
      </w:r>
      <w:r>
        <w:rPr>
          <w:rFonts w:ascii="Calibri" w:eastAsia="Calibri"/>
        </w:rPr>
        <w:t>C</w:t>
      </w:r>
      <w:r>
        <w:rPr>
          <w:rFonts w:ascii="Calibri" w:eastAsia="Calibri"/>
          <w:spacing w:val="34"/>
        </w:rPr>
        <w:t xml:space="preserve"> </w:t>
      </w:r>
      <w:r>
        <w:t>语言里面的用指针传递数组很相似，可变对象能在函数内部改变。</w:t>
      </w:r>
    </w:p>
    <w:p w14:paraId="4B13F82E" w14:textId="77777777" w:rsidR="00382F71" w:rsidRDefault="00382F71">
      <w:pPr>
        <w:pStyle w:val="a3"/>
        <w:rPr>
          <w:sz w:val="20"/>
        </w:rPr>
      </w:pPr>
    </w:p>
    <w:p w14:paraId="5824C6E4" w14:textId="77777777" w:rsidR="00382F71" w:rsidRDefault="00382F71">
      <w:pPr>
        <w:pStyle w:val="a3"/>
        <w:rPr>
          <w:sz w:val="20"/>
        </w:rPr>
      </w:pPr>
    </w:p>
    <w:p w14:paraId="15EEEBED" w14:textId="77777777" w:rsidR="00382F71" w:rsidRDefault="00000000">
      <w:pPr>
        <w:pStyle w:val="5"/>
        <w:numPr>
          <w:ilvl w:val="2"/>
          <w:numId w:val="210"/>
        </w:numPr>
        <w:tabs>
          <w:tab w:val="left" w:pos="1192"/>
        </w:tabs>
        <w:spacing w:before="168"/>
        <w:ind w:hanging="721"/>
        <w:rPr>
          <w:rFonts w:ascii="Calibri" w:eastAsia="Calibri"/>
          <w:color w:val="4AACC5"/>
          <w:sz w:val="26"/>
        </w:rPr>
      </w:pPr>
      <w:bookmarkStart w:id="1147" w:name="8.10.2对缺省参数的理解_？"/>
      <w:bookmarkStart w:id="1148" w:name="_bookmark571"/>
      <w:bookmarkEnd w:id="1147"/>
      <w:bookmarkEnd w:id="1148"/>
      <w:r>
        <w:rPr>
          <w:color w:val="4AACC5"/>
        </w:rPr>
        <w:t>对缺省参数的理解 ？</w:t>
      </w:r>
    </w:p>
    <w:p w14:paraId="09DDA770" w14:textId="77777777" w:rsidR="00382F71" w:rsidRDefault="00382F71">
      <w:pPr>
        <w:pStyle w:val="a3"/>
        <w:spacing w:before="10"/>
        <w:rPr>
          <w:sz w:val="22"/>
        </w:rPr>
      </w:pPr>
    </w:p>
    <w:p w14:paraId="176D19FB" w14:textId="77777777" w:rsidR="00382F71" w:rsidRDefault="00000000">
      <w:pPr>
        <w:pStyle w:val="a3"/>
        <w:spacing w:line="417" w:lineRule="auto"/>
        <w:ind w:left="471" w:right="351" w:firstLine="420"/>
      </w:pPr>
      <w:r>
        <w:rPr>
          <w:w w:val="95"/>
        </w:rPr>
        <w:t>缺省参数指在调用函数的时候没有传入参数的情况下，调用默认的参数，在调用函数的同时赋值</w:t>
      </w:r>
      <w:r>
        <w:rPr>
          <w:spacing w:val="215"/>
        </w:rPr>
        <w:t xml:space="preserve"> </w:t>
      </w:r>
      <w:r>
        <w:t>时，所传入的参数会替代默认参数。</w:t>
      </w:r>
    </w:p>
    <w:p w14:paraId="4F8A5EB1" w14:textId="77777777" w:rsidR="00382F71" w:rsidRDefault="00000000">
      <w:pPr>
        <w:pStyle w:val="a3"/>
        <w:spacing w:line="269" w:lineRule="exact"/>
        <w:ind w:left="891"/>
      </w:pPr>
      <w:r>
        <w:rPr>
          <w:rFonts w:ascii="Calibri" w:eastAsia="Calibri"/>
        </w:rPr>
        <w:t>*</w:t>
      </w:r>
      <w:proofErr w:type="spellStart"/>
      <w:r>
        <w:rPr>
          <w:rFonts w:ascii="Calibri" w:eastAsia="Calibri"/>
        </w:rPr>
        <w:t>args</w:t>
      </w:r>
      <w:proofErr w:type="spellEnd"/>
      <w:r>
        <w:rPr>
          <w:rFonts w:ascii="Calibri" w:eastAsia="Calibri"/>
          <w:spacing w:val="44"/>
        </w:rPr>
        <w:t xml:space="preserve"> </w:t>
      </w:r>
      <w:r>
        <w:t>是</w:t>
      </w:r>
      <w:proofErr w:type="gramStart"/>
      <w:r>
        <w:t>不定长</w:t>
      </w:r>
      <w:proofErr w:type="gramEnd"/>
      <w:r>
        <w:t>参数，他可以表示输入参数是不确定的，可以是任意多个。</w:t>
      </w:r>
    </w:p>
    <w:p w14:paraId="0A5F8219" w14:textId="77777777" w:rsidR="00382F71" w:rsidRDefault="00382F71">
      <w:pPr>
        <w:pStyle w:val="a3"/>
        <w:spacing w:before="7"/>
        <w:rPr>
          <w:sz w:val="15"/>
        </w:rPr>
      </w:pPr>
    </w:p>
    <w:p w14:paraId="0D0EABBD" w14:textId="77777777" w:rsidR="00382F71" w:rsidRDefault="00000000">
      <w:pPr>
        <w:pStyle w:val="a3"/>
        <w:spacing w:line="417" w:lineRule="auto"/>
        <w:ind w:left="471" w:right="351" w:firstLine="420"/>
      </w:pPr>
      <w:r>
        <w:rPr>
          <w:rFonts w:ascii="Calibri" w:eastAsia="Calibri"/>
          <w:spacing w:val="-1"/>
        </w:rPr>
        <w:t>**</w:t>
      </w:r>
      <w:proofErr w:type="spellStart"/>
      <w:r>
        <w:rPr>
          <w:rFonts w:ascii="Calibri" w:eastAsia="Calibri"/>
          <w:spacing w:val="-1"/>
        </w:rPr>
        <w:t>kwargs</w:t>
      </w:r>
      <w:proofErr w:type="spellEnd"/>
      <w:r>
        <w:rPr>
          <w:rFonts w:ascii="Calibri" w:eastAsia="Calibri"/>
          <w:spacing w:val="30"/>
        </w:rPr>
        <w:t xml:space="preserve"> </w:t>
      </w:r>
      <w:r>
        <w:rPr>
          <w:spacing w:val="-3"/>
        </w:rPr>
        <w:t xml:space="preserve">是关键字参数，赋值的时候是以键 </w:t>
      </w:r>
      <w:r>
        <w:rPr>
          <w:rFonts w:ascii="Calibri" w:eastAsia="Calibri"/>
          <w:spacing w:val="14"/>
        </w:rPr>
        <w:t xml:space="preserve">= </w:t>
      </w:r>
      <w:r>
        <w:rPr>
          <w:spacing w:val="-1"/>
        </w:rPr>
        <w:t>值的方式，参数是可以任意多对在定义函数的时候</w:t>
      </w:r>
      <w:r>
        <w:t>不确定会有多少参数会传入时，就可以使用两个参数。</w:t>
      </w:r>
    </w:p>
    <w:p w14:paraId="06DF1D0C" w14:textId="77777777" w:rsidR="00382F71" w:rsidRDefault="00382F71">
      <w:pPr>
        <w:pStyle w:val="a3"/>
        <w:rPr>
          <w:sz w:val="20"/>
        </w:rPr>
      </w:pPr>
    </w:p>
    <w:p w14:paraId="386A0F5B" w14:textId="77777777" w:rsidR="00382F71" w:rsidRDefault="00382F71">
      <w:pPr>
        <w:pStyle w:val="a3"/>
        <w:rPr>
          <w:sz w:val="20"/>
        </w:rPr>
      </w:pPr>
    </w:p>
    <w:p w14:paraId="57DBE029" w14:textId="77777777" w:rsidR="00382F71" w:rsidRDefault="00000000">
      <w:pPr>
        <w:pStyle w:val="5"/>
        <w:numPr>
          <w:ilvl w:val="2"/>
          <w:numId w:val="210"/>
        </w:numPr>
        <w:tabs>
          <w:tab w:val="left" w:pos="1192"/>
        </w:tabs>
        <w:spacing w:before="168"/>
        <w:ind w:hanging="721"/>
        <w:rPr>
          <w:rFonts w:ascii="Calibri" w:eastAsia="Calibri"/>
          <w:b/>
          <w:color w:val="4AACC5"/>
          <w:sz w:val="26"/>
        </w:rPr>
      </w:pPr>
      <w:bookmarkStart w:id="1149" w:name="8.10.3为什么函数名字可以当做参数用?"/>
      <w:bookmarkStart w:id="1150" w:name="_bookmark572"/>
      <w:bookmarkEnd w:id="1149"/>
      <w:bookmarkEnd w:id="1150"/>
      <w:r>
        <w:rPr>
          <w:color w:val="4AACC5"/>
        </w:rPr>
        <w:t>为什么函数名字可以</w:t>
      </w:r>
      <w:proofErr w:type="gramStart"/>
      <w:r>
        <w:rPr>
          <w:color w:val="4AACC5"/>
        </w:rPr>
        <w:t>当做</w:t>
      </w:r>
      <w:proofErr w:type="gramEnd"/>
      <w:r>
        <w:rPr>
          <w:color w:val="4AACC5"/>
        </w:rPr>
        <w:t>参数用</w:t>
      </w:r>
      <w:r>
        <w:rPr>
          <w:rFonts w:ascii="Calibri" w:eastAsia="Calibri"/>
          <w:b/>
          <w:color w:val="4AACC5"/>
        </w:rPr>
        <w:t>?</w:t>
      </w:r>
    </w:p>
    <w:p w14:paraId="29337763" w14:textId="77777777" w:rsidR="00382F71" w:rsidRDefault="00382F71">
      <w:pPr>
        <w:pStyle w:val="a3"/>
        <w:spacing w:before="11"/>
        <w:rPr>
          <w:rFonts w:ascii="Calibri"/>
          <w:b/>
          <w:sz w:val="23"/>
        </w:rPr>
      </w:pPr>
    </w:p>
    <w:p w14:paraId="3677D96C" w14:textId="77777777" w:rsidR="00382F71" w:rsidRDefault="00000000">
      <w:pPr>
        <w:pStyle w:val="a3"/>
        <w:spacing w:before="1"/>
        <w:ind w:left="471"/>
      </w:pPr>
      <w:r>
        <w:rPr>
          <w:rFonts w:ascii="Calibri" w:eastAsia="Calibri"/>
        </w:rPr>
        <w:t>Python</w:t>
      </w:r>
      <w:r>
        <w:rPr>
          <w:rFonts w:ascii="Calibri" w:eastAsia="Calibri"/>
          <w:spacing w:val="2"/>
        </w:rPr>
        <w:t xml:space="preserve"> </w:t>
      </w:r>
      <w:r>
        <w:t>中一切皆对象，函数名是函数在内存中的空间，也是一个对象。</w:t>
      </w:r>
    </w:p>
    <w:p w14:paraId="2EDCD083" w14:textId="77777777" w:rsidR="00382F71" w:rsidRDefault="00382F71">
      <w:pPr>
        <w:pStyle w:val="a3"/>
        <w:rPr>
          <w:sz w:val="22"/>
        </w:rPr>
      </w:pPr>
    </w:p>
    <w:p w14:paraId="683807FB" w14:textId="77777777" w:rsidR="00382F71" w:rsidRDefault="00382F71">
      <w:pPr>
        <w:pStyle w:val="a3"/>
        <w:rPr>
          <w:sz w:val="22"/>
        </w:rPr>
      </w:pPr>
    </w:p>
    <w:p w14:paraId="48971295" w14:textId="77777777" w:rsidR="00382F71" w:rsidRDefault="00382F71">
      <w:pPr>
        <w:pStyle w:val="a3"/>
        <w:spacing w:before="8"/>
        <w:rPr>
          <w:sz w:val="24"/>
        </w:rPr>
      </w:pPr>
    </w:p>
    <w:p w14:paraId="66B0B545" w14:textId="77777777" w:rsidR="00382F71" w:rsidRDefault="00000000">
      <w:pPr>
        <w:pStyle w:val="a5"/>
        <w:numPr>
          <w:ilvl w:val="2"/>
          <w:numId w:val="210"/>
        </w:numPr>
        <w:tabs>
          <w:tab w:val="left" w:pos="1192"/>
        </w:tabs>
        <w:ind w:hanging="721"/>
        <w:rPr>
          <w:rFonts w:ascii="Calibri" w:eastAsia="Calibri"/>
          <w:color w:val="4AACC5"/>
          <w:sz w:val="26"/>
        </w:rPr>
      </w:pPr>
      <w:bookmarkStart w:id="1151" w:name="8.10.4Python_中_pass_语句的作用是什么？"/>
      <w:bookmarkStart w:id="1152" w:name="_bookmark573"/>
      <w:bookmarkEnd w:id="1151"/>
      <w:bookmarkEnd w:id="1152"/>
      <w:r>
        <w:rPr>
          <w:rFonts w:ascii="Calibri" w:eastAsia="Calibri"/>
          <w:b/>
          <w:color w:val="4AACC5"/>
          <w:sz w:val="28"/>
        </w:rPr>
        <w:t>Python</w:t>
      </w:r>
      <w:r>
        <w:rPr>
          <w:rFonts w:ascii="Calibri" w:eastAsia="Calibri"/>
          <w:b/>
          <w:color w:val="4AACC5"/>
          <w:spacing w:val="78"/>
          <w:sz w:val="28"/>
        </w:rPr>
        <w:t xml:space="preserve"> </w:t>
      </w:r>
      <w:r>
        <w:rPr>
          <w:color w:val="4AACC5"/>
          <w:spacing w:val="1"/>
          <w:sz w:val="28"/>
        </w:rPr>
        <w:t xml:space="preserve">中 </w:t>
      </w:r>
      <w:r>
        <w:rPr>
          <w:rFonts w:ascii="Calibri" w:eastAsia="Calibri"/>
          <w:b/>
          <w:color w:val="4AACC5"/>
          <w:sz w:val="28"/>
        </w:rPr>
        <w:t>pass</w:t>
      </w:r>
      <w:r>
        <w:rPr>
          <w:rFonts w:ascii="Calibri" w:eastAsia="Calibri"/>
          <w:b/>
          <w:color w:val="4AACC5"/>
          <w:spacing w:val="79"/>
          <w:sz w:val="28"/>
        </w:rPr>
        <w:t xml:space="preserve"> </w:t>
      </w:r>
      <w:r>
        <w:rPr>
          <w:color w:val="4AACC5"/>
          <w:sz w:val="28"/>
        </w:rPr>
        <w:t>语句的作用是什么？</w:t>
      </w:r>
    </w:p>
    <w:p w14:paraId="2426FB6C" w14:textId="77777777" w:rsidR="00382F71" w:rsidRDefault="00382F71">
      <w:pPr>
        <w:pStyle w:val="a3"/>
        <w:spacing w:before="10"/>
        <w:rPr>
          <w:sz w:val="22"/>
        </w:rPr>
      </w:pPr>
    </w:p>
    <w:p w14:paraId="06883288" w14:textId="77777777" w:rsidR="00382F71" w:rsidRDefault="00000000">
      <w:pPr>
        <w:pStyle w:val="a3"/>
        <w:spacing w:before="1" w:line="417" w:lineRule="auto"/>
        <w:ind w:left="471" w:right="351"/>
      </w:pPr>
      <w:r>
        <w:rPr>
          <w:spacing w:val="-3"/>
        </w:rPr>
        <w:t xml:space="preserve">在编写代码时只写框架思路，具体实现还未编写就可以用 </w:t>
      </w:r>
      <w:r>
        <w:rPr>
          <w:rFonts w:ascii="Calibri" w:eastAsia="Calibri"/>
          <w:spacing w:val="-1"/>
        </w:rPr>
        <w:t>pass</w:t>
      </w:r>
      <w:r>
        <w:rPr>
          <w:rFonts w:ascii="Calibri" w:eastAsia="Calibri"/>
          <w:spacing w:val="31"/>
        </w:rPr>
        <w:t xml:space="preserve"> </w:t>
      </w:r>
      <w:proofErr w:type="gramStart"/>
      <w:r>
        <w:rPr>
          <w:spacing w:val="-1"/>
        </w:rPr>
        <w:t>进行占</w:t>
      </w:r>
      <w:proofErr w:type="gramEnd"/>
      <w:r>
        <w:rPr>
          <w:spacing w:val="-1"/>
        </w:rPr>
        <w:t>位，使程序不报错，不会进行任</w:t>
      </w:r>
      <w:r>
        <w:t>何操作。</w:t>
      </w:r>
    </w:p>
    <w:p w14:paraId="32074C25" w14:textId="77777777" w:rsidR="00382F71" w:rsidRDefault="00382F71">
      <w:pPr>
        <w:spacing w:line="417" w:lineRule="auto"/>
        <w:sectPr w:rsidR="00382F71">
          <w:pgSz w:w="11910" w:h="16840"/>
          <w:pgMar w:top="1260" w:right="940" w:bottom="680" w:left="820" w:header="0" w:footer="406" w:gutter="0"/>
          <w:cols w:space="720"/>
        </w:sectPr>
      </w:pPr>
    </w:p>
    <w:p w14:paraId="5D00FEE2" w14:textId="77777777" w:rsidR="00382F71" w:rsidRDefault="00000000">
      <w:pPr>
        <w:pStyle w:val="3"/>
        <w:numPr>
          <w:ilvl w:val="1"/>
          <w:numId w:val="210"/>
        </w:numPr>
        <w:tabs>
          <w:tab w:val="left" w:pos="1312"/>
        </w:tabs>
        <w:spacing w:before="29"/>
        <w:ind w:left="1311" w:hanging="841"/>
      </w:pPr>
      <w:bookmarkStart w:id="1153" w:name="8.11内建函数"/>
      <w:bookmarkStart w:id="1154" w:name="_bookmark574"/>
      <w:bookmarkEnd w:id="1153"/>
      <w:bookmarkEnd w:id="1154"/>
      <w:r>
        <w:rPr>
          <w:color w:val="1F487C"/>
        </w:rPr>
        <w:lastRenderedPageBreak/>
        <w:t>内建函数</w:t>
      </w:r>
    </w:p>
    <w:p w14:paraId="0A3EFCF8" w14:textId="77777777" w:rsidR="00382F71" w:rsidRDefault="00382F71">
      <w:pPr>
        <w:pStyle w:val="a3"/>
        <w:rPr>
          <w:sz w:val="30"/>
        </w:rPr>
      </w:pPr>
    </w:p>
    <w:p w14:paraId="2D7B79E8" w14:textId="77777777" w:rsidR="00382F71" w:rsidRDefault="00382F71">
      <w:pPr>
        <w:pStyle w:val="a3"/>
        <w:rPr>
          <w:sz w:val="30"/>
        </w:rPr>
      </w:pPr>
    </w:p>
    <w:p w14:paraId="75007B84" w14:textId="77777777" w:rsidR="00382F71" w:rsidRDefault="00382F71">
      <w:pPr>
        <w:pStyle w:val="a3"/>
        <w:spacing w:before="9"/>
        <w:rPr>
          <w:sz w:val="30"/>
        </w:rPr>
      </w:pPr>
    </w:p>
    <w:p w14:paraId="2E8F66AC" w14:textId="77777777" w:rsidR="00382F71" w:rsidRDefault="00000000">
      <w:pPr>
        <w:pStyle w:val="a5"/>
        <w:numPr>
          <w:ilvl w:val="2"/>
          <w:numId w:val="210"/>
        </w:numPr>
        <w:tabs>
          <w:tab w:val="left" w:pos="1192"/>
        </w:tabs>
        <w:ind w:hanging="721"/>
        <w:rPr>
          <w:rFonts w:ascii="Calibri" w:eastAsia="Calibri"/>
          <w:color w:val="4AACC5"/>
          <w:sz w:val="26"/>
        </w:rPr>
      </w:pPr>
      <w:bookmarkStart w:id="1155" w:name="8.11.1map_函数和_reduce_函数？"/>
      <w:bookmarkStart w:id="1156" w:name="_bookmark575"/>
      <w:bookmarkEnd w:id="1155"/>
      <w:bookmarkEnd w:id="1156"/>
      <w:r>
        <w:rPr>
          <w:rFonts w:ascii="Calibri" w:eastAsia="Calibri"/>
          <w:b/>
          <w:color w:val="4AACC5"/>
          <w:sz w:val="28"/>
        </w:rPr>
        <w:t>map</w:t>
      </w:r>
      <w:r>
        <w:rPr>
          <w:rFonts w:ascii="Calibri" w:eastAsia="Calibri"/>
          <w:b/>
          <w:color w:val="4AACC5"/>
          <w:spacing w:val="75"/>
          <w:sz w:val="28"/>
        </w:rPr>
        <w:t xml:space="preserve"> </w:t>
      </w:r>
      <w:r>
        <w:rPr>
          <w:color w:val="4AACC5"/>
          <w:spacing w:val="-1"/>
          <w:sz w:val="28"/>
        </w:rPr>
        <w:t xml:space="preserve">函数和 </w:t>
      </w:r>
      <w:r>
        <w:rPr>
          <w:rFonts w:ascii="Calibri" w:eastAsia="Calibri"/>
          <w:b/>
          <w:color w:val="4AACC5"/>
          <w:sz w:val="28"/>
        </w:rPr>
        <w:t>reduce</w:t>
      </w:r>
      <w:r>
        <w:rPr>
          <w:rFonts w:ascii="Calibri" w:eastAsia="Calibri"/>
          <w:b/>
          <w:color w:val="4AACC5"/>
          <w:spacing w:val="75"/>
          <w:sz w:val="28"/>
        </w:rPr>
        <w:t xml:space="preserve"> </w:t>
      </w:r>
      <w:r>
        <w:rPr>
          <w:color w:val="4AACC5"/>
          <w:sz w:val="28"/>
        </w:rPr>
        <w:t>函数？</w:t>
      </w:r>
    </w:p>
    <w:p w14:paraId="4E62A7BB" w14:textId="77777777" w:rsidR="00382F71" w:rsidRDefault="00382F71">
      <w:pPr>
        <w:pStyle w:val="a3"/>
        <w:spacing w:before="8"/>
        <w:rPr>
          <w:sz w:val="22"/>
        </w:rPr>
      </w:pPr>
    </w:p>
    <w:p w14:paraId="39C98335" w14:textId="77777777" w:rsidR="00382F71" w:rsidRDefault="00000000">
      <w:pPr>
        <w:pStyle w:val="a3"/>
        <w:ind w:left="471"/>
      </w:pPr>
      <w:r>
        <w:t>①从参数方面来讲：</w:t>
      </w:r>
    </w:p>
    <w:p w14:paraId="02BB4CAB" w14:textId="77777777" w:rsidR="00382F71" w:rsidRDefault="00382F71">
      <w:pPr>
        <w:pStyle w:val="a3"/>
        <w:spacing w:before="9"/>
        <w:rPr>
          <w:sz w:val="15"/>
        </w:rPr>
      </w:pPr>
    </w:p>
    <w:p w14:paraId="6678E960" w14:textId="77777777" w:rsidR="00382F71" w:rsidRDefault="00000000">
      <w:pPr>
        <w:pStyle w:val="a3"/>
        <w:ind w:left="891"/>
        <w:rPr>
          <w:rFonts w:ascii="Calibri" w:eastAsia="Calibri"/>
        </w:rPr>
      </w:pPr>
      <w:r>
        <w:rPr>
          <w:rFonts w:ascii="Calibri" w:eastAsia="Calibri"/>
        </w:rPr>
        <w:t>map()</w:t>
      </w:r>
      <w:r>
        <w:rPr>
          <w:spacing w:val="-12"/>
        </w:rPr>
        <w:t>包含两个参数，第一个参数是一个函数，第二个是序列</w:t>
      </w:r>
      <w:r>
        <w:t>（</w:t>
      </w:r>
      <w:r>
        <w:rPr>
          <w:spacing w:val="-3"/>
        </w:rPr>
        <w:t>列表 或元组</w:t>
      </w:r>
      <w:r>
        <w:rPr>
          <w:spacing w:val="-56"/>
        </w:rPr>
        <w:t>）</w:t>
      </w:r>
      <w:r>
        <w:rPr>
          <w:spacing w:val="-28"/>
        </w:rPr>
        <w:t>。其中，函数</w:t>
      </w:r>
      <w:r>
        <w:t>（</w:t>
      </w:r>
      <w:r>
        <w:rPr>
          <w:spacing w:val="-5"/>
        </w:rPr>
        <w:t xml:space="preserve">即 </w:t>
      </w:r>
      <w:r>
        <w:rPr>
          <w:rFonts w:ascii="Calibri" w:eastAsia="Calibri"/>
        </w:rPr>
        <w:t>map</w:t>
      </w:r>
    </w:p>
    <w:p w14:paraId="479DFCFD" w14:textId="77777777" w:rsidR="00382F71" w:rsidRDefault="00000000">
      <w:pPr>
        <w:pStyle w:val="a3"/>
        <w:spacing w:before="196"/>
        <w:ind w:left="471"/>
      </w:pPr>
      <w:r>
        <w:t>的第一个参数位置的函数）可以接收一个或多个参数。</w:t>
      </w:r>
    </w:p>
    <w:p w14:paraId="12FF6315" w14:textId="77777777" w:rsidR="00382F71" w:rsidRDefault="00382F71">
      <w:pPr>
        <w:pStyle w:val="a3"/>
        <w:spacing w:before="9"/>
        <w:rPr>
          <w:sz w:val="15"/>
        </w:rPr>
      </w:pPr>
    </w:p>
    <w:p w14:paraId="6A88E90E" w14:textId="77777777" w:rsidR="00382F71" w:rsidRDefault="00000000">
      <w:pPr>
        <w:pStyle w:val="a3"/>
        <w:spacing w:before="1"/>
        <w:ind w:left="471"/>
      </w:pPr>
      <w:r>
        <w:rPr>
          <w:rFonts w:ascii="Calibri" w:eastAsia="Calibri"/>
        </w:rPr>
        <w:t>reduce()</w:t>
      </w:r>
      <w:r>
        <w:t>第一个参数是函数，第二个是序列（列表或元组）。但是，其函数必须接收两个参数。</w:t>
      </w:r>
    </w:p>
    <w:p w14:paraId="2161A26B" w14:textId="77777777" w:rsidR="00382F71" w:rsidRDefault="00000000">
      <w:pPr>
        <w:pStyle w:val="a3"/>
        <w:spacing w:before="196"/>
        <w:ind w:left="471"/>
      </w:pPr>
      <w:r>
        <w:t>②从对传进去的数值作用来讲：</w:t>
      </w:r>
    </w:p>
    <w:p w14:paraId="39A09EAA" w14:textId="77777777" w:rsidR="00382F71" w:rsidRDefault="00382F71">
      <w:pPr>
        <w:pStyle w:val="a3"/>
        <w:spacing w:before="9"/>
        <w:rPr>
          <w:sz w:val="15"/>
        </w:rPr>
      </w:pPr>
    </w:p>
    <w:p w14:paraId="61F3B7A6" w14:textId="77777777" w:rsidR="00382F71" w:rsidRDefault="00000000">
      <w:pPr>
        <w:pStyle w:val="a3"/>
        <w:ind w:left="891"/>
        <w:rPr>
          <w:rFonts w:ascii="Calibri" w:eastAsia="Calibri" w:hAnsi="Calibri"/>
        </w:rPr>
      </w:pPr>
      <w:r>
        <w:rPr>
          <w:rFonts w:ascii="Calibri" w:eastAsia="Calibri" w:hAnsi="Calibri"/>
        </w:rPr>
        <w:t>map()</w:t>
      </w:r>
      <w:r>
        <w:rPr>
          <w:spacing w:val="-16"/>
        </w:rPr>
        <w:t>是将传入的函数依次作用到序列的每个元素，每个元素都是独自被函数“作用”一次 。</w:t>
      </w:r>
      <w:proofErr w:type="gramStart"/>
      <w:r>
        <w:rPr>
          <w:rFonts w:ascii="Calibri" w:eastAsia="Calibri" w:hAnsi="Calibri"/>
        </w:rPr>
        <w:t>reduce(</w:t>
      </w:r>
      <w:proofErr w:type="gramEnd"/>
      <w:r>
        <w:rPr>
          <w:rFonts w:ascii="Calibri" w:eastAsia="Calibri" w:hAnsi="Calibri"/>
        </w:rPr>
        <w:t>)</w:t>
      </w:r>
    </w:p>
    <w:p w14:paraId="5DD9379D" w14:textId="77777777" w:rsidR="00382F71" w:rsidRDefault="00000000">
      <w:pPr>
        <w:pStyle w:val="a3"/>
        <w:spacing w:before="197"/>
        <w:ind w:left="471"/>
      </w:pPr>
      <w:r>
        <w:t>是将传人的函数作用在序列的第一个元素得到结果后，把这个结果继续与下一个元素作用</w:t>
      </w:r>
    </w:p>
    <w:p w14:paraId="713779D8" w14:textId="77777777" w:rsidR="00382F71" w:rsidRDefault="00382F71">
      <w:pPr>
        <w:pStyle w:val="a3"/>
        <w:spacing w:before="6"/>
        <w:rPr>
          <w:sz w:val="15"/>
        </w:rPr>
      </w:pPr>
    </w:p>
    <w:p w14:paraId="784A3E50" w14:textId="77777777" w:rsidR="00382F71" w:rsidRDefault="00000000">
      <w:pPr>
        <w:pStyle w:val="a3"/>
        <w:spacing w:before="1"/>
        <w:ind w:left="471"/>
      </w:pPr>
      <w:r>
        <w:t>（累积计算）。</w:t>
      </w:r>
    </w:p>
    <w:p w14:paraId="5345842A" w14:textId="77777777" w:rsidR="00382F71" w:rsidRDefault="00382F71">
      <w:pPr>
        <w:pStyle w:val="a3"/>
        <w:rPr>
          <w:sz w:val="20"/>
        </w:rPr>
      </w:pPr>
    </w:p>
    <w:p w14:paraId="2CEC17E6" w14:textId="77777777" w:rsidR="00382F71" w:rsidRDefault="00382F71">
      <w:pPr>
        <w:pStyle w:val="a3"/>
        <w:rPr>
          <w:sz w:val="20"/>
        </w:rPr>
      </w:pPr>
    </w:p>
    <w:p w14:paraId="785DA7D2" w14:textId="77777777" w:rsidR="00382F71" w:rsidRDefault="00382F71">
      <w:pPr>
        <w:pStyle w:val="a3"/>
        <w:spacing w:before="11"/>
        <w:rPr>
          <w:sz w:val="28"/>
        </w:rPr>
      </w:pPr>
    </w:p>
    <w:p w14:paraId="3BFC1841" w14:textId="77777777" w:rsidR="00382F71" w:rsidRDefault="00000000">
      <w:pPr>
        <w:pStyle w:val="5"/>
        <w:numPr>
          <w:ilvl w:val="2"/>
          <w:numId w:val="210"/>
        </w:numPr>
        <w:tabs>
          <w:tab w:val="left" w:pos="1192"/>
        </w:tabs>
        <w:ind w:hanging="721"/>
        <w:rPr>
          <w:rFonts w:ascii="Calibri" w:eastAsia="Calibri"/>
          <w:color w:val="4AACC5"/>
          <w:sz w:val="26"/>
        </w:rPr>
      </w:pPr>
      <w:bookmarkStart w:id="1157" w:name="8.11.2递归函数停止的条件？"/>
      <w:bookmarkStart w:id="1158" w:name="_bookmark576"/>
      <w:bookmarkEnd w:id="1157"/>
      <w:bookmarkEnd w:id="1158"/>
      <w:r>
        <w:rPr>
          <w:color w:val="4AACC5"/>
        </w:rPr>
        <w:t>递归函数停止的条件？</w:t>
      </w:r>
    </w:p>
    <w:p w14:paraId="513B3DEB" w14:textId="77777777" w:rsidR="00382F71" w:rsidRDefault="00382F71">
      <w:pPr>
        <w:pStyle w:val="a3"/>
        <w:spacing w:before="7"/>
        <w:rPr>
          <w:sz w:val="22"/>
        </w:rPr>
      </w:pPr>
    </w:p>
    <w:p w14:paraId="68C34513" w14:textId="77777777" w:rsidR="00382F71" w:rsidRDefault="00000000">
      <w:pPr>
        <w:pStyle w:val="a3"/>
        <w:spacing w:before="1" w:line="420" w:lineRule="auto"/>
        <w:ind w:left="471" w:right="351" w:firstLine="420"/>
      </w:pPr>
      <w:r>
        <w:rPr>
          <w:w w:val="95"/>
        </w:rPr>
        <w:t>递归的终止条件一般定义在递归函数内部，在递归调用前要做一个条件判断，根据判断的结果选</w:t>
      </w:r>
      <w:r>
        <w:rPr>
          <w:spacing w:val="215"/>
        </w:rPr>
        <w:t xml:space="preserve"> </w:t>
      </w:r>
      <w:r>
        <w:t xml:space="preserve">择是继续调用自身，还是 </w:t>
      </w:r>
      <w:r>
        <w:rPr>
          <w:rFonts w:ascii="Calibri" w:eastAsia="Calibri"/>
        </w:rPr>
        <w:t>return;</w:t>
      </w:r>
      <w:r>
        <w:t>返回终止递归。</w:t>
      </w:r>
    </w:p>
    <w:p w14:paraId="263DC88A" w14:textId="77777777" w:rsidR="00382F71" w:rsidRDefault="00000000">
      <w:pPr>
        <w:pStyle w:val="a3"/>
        <w:spacing w:line="263" w:lineRule="exact"/>
        <w:ind w:left="891"/>
      </w:pPr>
      <w:r>
        <w:t>终止的条件：</w:t>
      </w:r>
    </w:p>
    <w:p w14:paraId="2B43196C" w14:textId="77777777" w:rsidR="00382F71" w:rsidRDefault="00382F71">
      <w:pPr>
        <w:pStyle w:val="a3"/>
        <w:spacing w:before="6"/>
        <w:rPr>
          <w:sz w:val="15"/>
        </w:rPr>
      </w:pPr>
    </w:p>
    <w:p w14:paraId="4832FC0E" w14:textId="77777777" w:rsidR="00382F71" w:rsidRDefault="00000000">
      <w:pPr>
        <w:pStyle w:val="a3"/>
        <w:ind w:left="891"/>
      </w:pPr>
      <w:r>
        <w:t>判断递归的次数是否达到某一限定值</w:t>
      </w:r>
    </w:p>
    <w:p w14:paraId="66FC8B49" w14:textId="77777777" w:rsidR="00382F71" w:rsidRDefault="00382F71">
      <w:pPr>
        <w:pStyle w:val="a3"/>
        <w:spacing w:before="7"/>
        <w:rPr>
          <w:sz w:val="15"/>
        </w:rPr>
      </w:pPr>
    </w:p>
    <w:p w14:paraId="0178666F" w14:textId="77777777" w:rsidR="00382F71" w:rsidRDefault="00000000">
      <w:pPr>
        <w:pStyle w:val="a3"/>
        <w:ind w:left="891"/>
      </w:pPr>
      <w:r>
        <w:t>判断运算的结果是否达到某个范围等，根据设计的目的来选择</w:t>
      </w:r>
    </w:p>
    <w:p w14:paraId="02FE6DEB" w14:textId="77777777" w:rsidR="00382F71" w:rsidRDefault="00382F71">
      <w:pPr>
        <w:pStyle w:val="a3"/>
        <w:rPr>
          <w:sz w:val="20"/>
        </w:rPr>
      </w:pPr>
    </w:p>
    <w:p w14:paraId="75CB8FAF" w14:textId="77777777" w:rsidR="00382F71" w:rsidRDefault="00382F71">
      <w:pPr>
        <w:pStyle w:val="a3"/>
        <w:rPr>
          <w:sz w:val="20"/>
        </w:rPr>
      </w:pPr>
    </w:p>
    <w:p w14:paraId="1D542492" w14:textId="77777777" w:rsidR="00382F71" w:rsidRDefault="00382F71">
      <w:pPr>
        <w:pStyle w:val="a3"/>
        <w:spacing w:before="11"/>
        <w:rPr>
          <w:sz w:val="28"/>
        </w:rPr>
      </w:pPr>
    </w:p>
    <w:p w14:paraId="400BC73C" w14:textId="77777777" w:rsidR="00382F71" w:rsidRDefault="00000000">
      <w:pPr>
        <w:pStyle w:val="5"/>
        <w:numPr>
          <w:ilvl w:val="2"/>
          <w:numId w:val="210"/>
        </w:numPr>
        <w:tabs>
          <w:tab w:val="left" w:pos="1192"/>
        </w:tabs>
        <w:ind w:hanging="721"/>
        <w:rPr>
          <w:rFonts w:ascii="Calibri" w:eastAsia="Calibri"/>
          <w:b/>
          <w:color w:val="4AACC5"/>
          <w:sz w:val="26"/>
        </w:rPr>
      </w:pPr>
      <w:bookmarkStart w:id="1159" w:name="8.11.3回调函数，如何通信的?"/>
      <w:bookmarkStart w:id="1160" w:name="_bookmark577"/>
      <w:bookmarkEnd w:id="1159"/>
      <w:bookmarkEnd w:id="1160"/>
      <w:r>
        <w:rPr>
          <w:color w:val="4AACC5"/>
        </w:rPr>
        <w:t>回调函数，如何通信的</w:t>
      </w:r>
      <w:r>
        <w:rPr>
          <w:rFonts w:ascii="Calibri" w:eastAsia="Calibri"/>
          <w:b/>
          <w:color w:val="4AACC5"/>
        </w:rPr>
        <w:t>?</w:t>
      </w:r>
    </w:p>
    <w:p w14:paraId="1EE72C9B" w14:textId="77777777" w:rsidR="00382F71" w:rsidRDefault="00382F71">
      <w:pPr>
        <w:pStyle w:val="a3"/>
        <w:spacing w:before="12"/>
        <w:rPr>
          <w:rFonts w:ascii="Calibri"/>
          <w:b/>
          <w:sz w:val="23"/>
        </w:rPr>
      </w:pPr>
    </w:p>
    <w:p w14:paraId="25A6E7B0" w14:textId="77777777" w:rsidR="00382F71" w:rsidRDefault="00000000">
      <w:pPr>
        <w:pStyle w:val="a3"/>
        <w:spacing w:line="415" w:lineRule="auto"/>
        <w:ind w:left="471" w:right="353"/>
      </w:pPr>
      <w:r>
        <w:rPr>
          <w:w w:val="95"/>
        </w:rPr>
        <w:t>回</w:t>
      </w:r>
      <w:proofErr w:type="gramStart"/>
      <w:r>
        <w:rPr>
          <w:w w:val="95"/>
        </w:rPr>
        <w:t>调函数</w:t>
      </w:r>
      <w:proofErr w:type="gramEnd"/>
      <w:r>
        <w:rPr>
          <w:w w:val="95"/>
        </w:rPr>
        <w:t>是把函数的指针</w:t>
      </w:r>
      <w:r>
        <w:rPr>
          <w:rFonts w:ascii="Calibri" w:eastAsia="Calibri"/>
          <w:w w:val="95"/>
        </w:rPr>
        <w:t>(</w:t>
      </w:r>
      <w:r>
        <w:rPr>
          <w:w w:val="95"/>
        </w:rPr>
        <w:t>地址</w:t>
      </w:r>
      <w:r>
        <w:rPr>
          <w:rFonts w:ascii="Calibri" w:eastAsia="Calibri"/>
          <w:w w:val="95"/>
        </w:rPr>
        <w:t>)</w:t>
      </w:r>
      <w:r>
        <w:rPr>
          <w:w w:val="95"/>
        </w:rPr>
        <w:t>作为参数传递给另一个函数，将整个函数当作一个对象，赋值给调用的</w:t>
      </w:r>
      <w:r>
        <w:rPr>
          <w:spacing w:val="113"/>
        </w:rPr>
        <w:t xml:space="preserve"> </w:t>
      </w:r>
      <w:r>
        <w:t>函数。</w:t>
      </w:r>
    </w:p>
    <w:p w14:paraId="0F131951" w14:textId="77777777" w:rsidR="00382F71" w:rsidRDefault="00382F71">
      <w:pPr>
        <w:pStyle w:val="a3"/>
        <w:rPr>
          <w:sz w:val="17"/>
        </w:rPr>
      </w:pPr>
    </w:p>
    <w:p w14:paraId="6ABEEBC0" w14:textId="77777777" w:rsidR="00382F71" w:rsidRDefault="00000000">
      <w:pPr>
        <w:pStyle w:val="a5"/>
        <w:numPr>
          <w:ilvl w:val="2"/>
          <w:numId w:val="210"/>
        </w:numPr>
        <w:tabs>
          <w:tab w:val="left" w:pos="1192"/>
        </w:tabs>
        <w:ind w:hanging="721"/>
        <w:rPr>
          <w:rFonts w:ascii="Calibri" w:eastAsia="Calibri" w:hAnsi="Calibri"/>
          <w:color w:val="4AACC5"/>
          <w:sz w:val="26"/>
        </w:rPr>
      </w:pPr>
      <w:bookmarkStart w:id="1161" w:name="8.11.4Python_主要的内置数据类型都有哪些？_print_dir(_‘"/>
      <w:bookmarkStart w:id="1162" w:name="_bookmark578"/>
      <w:bookmarkEnd w:id="1161"/>
      <w:bookmarkEnd w:id="1162"/>
      <w:r>
        <w:rPr>
          <w:rFonts w:ascii="Calibri" w:eastAsia="Calibri" w:hAnsi="Calibri"/>
          <w:b/>
          <w:color w:val="4AACC5"/>
          <w:sz w:val="28"/>
        </w:rPr>
        <w:t>Python</w:t>
      </w:r>
      <w:r>
        <w:rPr>
          <w:rFonts w:ascii="Calibri" w:eastAsia="Calibri" w:hAnsi="Calibri"/>
          <w:b/>
          <w:color w:val="4AACC5"/>
          <w:spacing w:val="78"/>
          <w:sz w:val="28"/>
        </w:rPr>
        <w:t xml:space="preserve"> </w:t>
      </w:r>
      <w:r>
        <w:rPr>
          <w:color w:val="4AACC5"/>
          <w:sz w:val="28"/>
        </w:rPr>
        <w:t xml:space="preserve">主要的内置数据类型都有哪些？ </w:t>
      </w:r>
      <w:r>
        <w:rPr>
          <w:rFonts w:ascii="Calibri" w:eastAsia="Calibri" w:hAnsi="Calibri"/>
          <w:b/>
          <w:color w:val="4AACC5"/>
          <w:sz w:val="28"/>
        </w:rPr>
        <w:t>print</w:t>
      </w:r>
      <w:r>
        <w:rPr>
          <w:rFonts w:ascii="Calibri" w:eastAsia="Calibri" w:hAnsi="Calibri"/>
          <w:b/>
          <w:color w:val="4AACC5"/>
          <w:spacing w:val="-2"/>
          <w:sz w:val="28"/>
        </w:rPr>
        <w:t xml:space="preserve"> </w:t>
      </w:r>
      <w:proofErr w:type="spellStart"/>
      <w:r>
        <w:rPr>
          <w:rFonts w:ascii="Calibri" w:eastAsia="Calibri" w:hAnsi="Calibri"/>
          <w:b/>
          <w:color w:val="4AACC5"/>
          <w:sz w:val="28"/>
        </w:rPr>
        <w:t>dir</w:t>
      </w:r>
      <w:proofErr w:type="spellEnd"/>
      <w:r>
        <w:rPr>
          <w:rFonts w:ascii="Calibri" w:eastAsia="Calibri" w:hAnsi="Calibri"/>
          <w:b/>
          <w:color w:val="4AACC5"/>
          <w:spacing w:val="38"/>
          <w:sz w:val="28"/>
        </w:rPr>
        <w:t xml:space="preserve">( </w:t>
      </w:r>
      <w:r>
        <w:rPr>
          <w:color w:val="4AACC5"/>
          <w:sz w:val="28"/>
        </w:rPr>
        <w:t>‘</w:t>
      </w:r>
      <w:r>
        <w:rPr>
          <w:rFonts w:ascii="Calibri" w:eastAsia="Calibri" w:hAnsi="Calibri"/>
          <w:b/>
          <w:color w:val="4AACC5"/>
          <w:sz w:val="28"/>
        </w:rPr>
        <w:t>a</w:t>
      </w:r>
      <w:r>
        <w:rPr>
          <w:rFonts w:ascii="Calibri" w:eastAsia="Calibri" w:hAnsi="Calibri"/>
          <w:b/>
          <w:color w:val="4AACC5"/>
          <w:spacing w:val="78"/>
          <w:sz w:val="28"/>
        </w:rPr>
        <w:t xml:space="preserve"> </w:t>
      </w:r>
      <w:r>
        <w:rPr>
          <w:color w:val="4AACC5"/>
          <w:sz w:val="28"/>
        </w:rPr>
        <w:t>’</w:t>
      </w:r>
      <w:r>
        <w:rPr>
          <w:rFonts w:ascii="Calibri" w:eastAsia="Calibri" w:hAnsi="Calibri"/>
          <w:b/>
          <w:color w:val="4AACC5"/>
          <w:spacing w:val="39"/>
          <w:sz w:val="28"/>
        </w:rPr>
        <w:t xml:space="preserve">) </w:t>
      </w:r>
      <w:r>
        <w:rPr>
          <w:color w:val="4AACC5"/>
          <w:sz w:val="28"/>
        </w:rPr>
        <w:t>的输出？</w:t>
      </w:r>
    </w:p>
    <w:p w14:paraId="39670ED9" w14:textId="77777777" w:rsidR="00382F71" w:rsidRDefault="00382F71">
      <w:pPr>
        <w:pStyle w:val="a3"/>
        <w:spacing w:before="10"/>
        <w:rPr>
          <w:sz w:val="22"/>
        </w:rPr>
      </w:pPr>
    </w:p>
    <w:p w14:paraId="41B17C77" w14:textId="77777777" w:rsidR="00382F71" w:rsidRDefault="00000000">
      <w:pPr>
        <w:pStyle w:val="a3"/>
        <w:ind w:left="471"/>
      </w:pPr>
      <w:r>
        <w:t>内建类型：布尔类型、数字、字符串、列表、元组、字典、集合；输出字符串‘</w:t>
      </w:r>
      <w:r>
        <w:rPr>
          <w:rFonts w:ascii="Calibri" w:eastAsia="Calibri" w:hAnsi="Calibri"/>
        </w:rPr>
        <w:t>a</w:t>
      </w:r>
      <w:r>
        <w:t>’的内建方法；</w:t>
      </w:r>
    </w:p>
    <w:p w14:paraId="5100AEB5" w14:textId="77777777" w:rsidR="00382F71" w:rsidRDefault="00382F71">
      <w:pPr>
        <w:sectPr w:rsidR="00382F71">
          <w:pgSz w:w="11910" w:h="16840"/>
          <w:pgMar w:top="1300" w:right="940" w:bottom="680" w:left="820" w:header="0" w:footer="406" w:gutter="0"/>
          <w:cols w:space="720"/>
        </w:sectPr>
      </w:pPr>
    </w:p>
    <w:p w14:paraId="223B288D" w14:textId="77777777" w:rsidR="00382F71" w:rsidRDefault="00000000">
      <w:pPr>
        <w:pStyle w:val="a5"/>
        <w:numPr>
          <w:ilvl w:val="2"/>
          <w:numId w:val="210"/>
        </w:numPr>
        <w:tabs>
          <w:tab w:val="left" w:pos="1192"/>
        </w:tabs>
        <w:spacing w:before="42"/>
        <w:ind w:hanging="721"/>
        <w:rPr>
          <w:rFonts w:ascii="Calibri" w:eastAsia="Calibri"/>
          <w:color w:val="4AACC5"/>
          <w:sz w:val="26"/>
        </w:rPr>
      </w:pPr>
      <w:bookmarkStart w:id="1163" w:name="8.11.5print(list(map(lambda_x:_x_*_x,_[y"/>
      <w:bookmarkStart w:id="1164" w:name="_bookmark579"/>
      <w:bookmarkEnd w:id="1163"/>
      <w:bookmarkEnd w:id="1164"/>
      <w:r>
        <w:rPr>
          <w:rFonts w:ascii="Calibri" w:eastAsia="Calibri"/>
          <w:b/>
          <w:color w:val="4AACC5"/>
          <w:sz w:val="28"/>
        </w:rPr>
        <w:lastRenderedPageBreak/>
        <w:t>print(list(map(lambda</w:t>
      </w:r>
      <w:r>
        <w:rPr>
          <w:rFonts w:ascii="Calibri" w:eastAsia="Calibri"/>
          <w:b/>
          <w:color w:val="4AACC5"/>
          <w:spacing w:val="-7"/>
          <w:sz w:val="28"/>
        </w:rPr>
        <w:t xml:space="preserve"> </w:t>
      </w:r>
      <w:r>
        <w:rPr>
          <w:rFonts w:ascii="Calibri" w:eastAsia="Calibri"/>
          <w:b/>
          <w:color w:val="4AACC5"/>
          <w:sz w:val="28"/>
        </w:rPr>
        <w:t>x:</w:t>
      </w:r>
      <w:r>
        <w:rPr>
          <w:rFonts w:ascii="Calibri" w:eastAsia="Calibri"/>
          <w:b/>
          <w:color w:val="4AACC5"/>
          <w:spacing w:val="-5"/>
          <w:sz w:val="28"/>
        </w:rPr>
        <w:t xml:space="preserve"> </w:t>
      </w:r>
      <w:r>
        <w:rPr>
          <w:rFonts w:ascii="Calibri" w:eastAsia="Calibri"/>
          <w:b/>
          <w:color w:val="4AACC5"/>
          <w:sz w:val="28"/>
        </w:rPr>
        <w:t>x</w:t>
      </w:r>
      <w:r>
        <w:rPr>
          <w:rFonts w:ascii="Calibri" w:eastAsia="Calibri"/>
          <w:b/>
          <w:color w:val="4AACC5"/>
          <w:spacing w:val="-4"/>
          <w:sz w:val="28"/>
        </w:rPr>
        <w:t xml:space="preserve"> </w:t>
      </w:r>
      <w:r>
        <w:rPr>
          <w:rFonts w:ascii="Calibri" w:eastAsia="Calibri"/>
          <w:b/>
          <w:color w:val="4AACC5"/>
          <w:sz w:val="28"/>
        </w:rPr>
        <w:t>*</w:t>
      </w:r>
      <w:r>
        <w:rPr>
          <w:rFonts w:ascii="Calibri" w:eastAsia="Calibri"/>
          <w:b/>
          <w:color w:val="4AACC5"/>
          <w:spacing w:val="-4"/>
          <w:sz w:val="28"/>
        </w:rPr>
        <w:t xml:space="preserve"> </w:t>
      </w:r>
      <w:r>
        <w:rPr>
          <w:rFonts w:ascii="Calibri" w:eastAsia="Calibri"/>
          <w:b/>
          <w:color w:val="4AACC5"/>
          <w:sz w:val="28"/>
        </w:rPr>
        <w:t>x,</w:t>
      </w:r>
      <w:r>
        <w:rPr>
          <w:rFonts w:ascii="Calibri" w:eastAsia="Calibri"/>
          <w:b/>
          <w:color w:val="4AACC5"/>
          <w:spacing w:val="-3"/>
          <w:sz w:val="28"/>
        </w:rPr>
        <w:t xml:space="preserve"> [</w:t>
      </w:r>
      <w:r>
        <w:rPr>
          <w:rFonts w:ascii="Calibri" w:eastAsia="Calibri"/>
          <w:b/>
          <w:color w:val="4AACC5"/>
          <w:sz w:val="28"/>
        </w:rPr>
        <w:t>y</w:t>
      </w:r>
      <w:r>
        <w:rPr>
          <w:rFonts w:ascii="Calibri" w:eastAsia="Calibri"/>
          <w:b/>
          <w:color w:val="4AACC5"/>
          <w:spacing w:val="-3"/>
          <w:sz w:val="28"/>
        </w:rPr>
        <w:t xml:space="preserve"> </w:t>
      </w:r>
      <w:r>
        <w:rPr>
          <w:rFonts w:ascii="Calibri" w:eastAsia="Calibri"/>
          <w:b/>
          <w:color w:val="4AACC5"/>
          <w:sz w:val="28"/>
        </w:rPr>
        <w:t>for</w:t>
      </w:r>
      <w:r>
        <w:rPr>
          <w:rFonts w:ascii="Calibri" w:eastAsia="Calibri"/>
          <w:b/>
          <w:color w:val="4AACC5"/>
          <w:spacing w:val="-6"/>
          <w:sz w:val="28"/>
        </w:rPr>
        <w:t xml:space="preserve"> </w:t>
      </w:r>
      <w:r>
        <w:rPr>
          <w:rFonts w:ascii="Calibri" w:eastAsia="Calibri"/>
          <w:b/>
          <w:color w:val="4AACC5"/>
          <w:sz w:val="28"/>
        </w:rPr>
        <w:t>y</w:t>
      </w:r>
      <w:r>
        <w:rPr>
          <w:rFonts w:ascii="Calibri" w:eastAsia="Calibri"/>
          <w:b/>
          <w:color w:val="4AACC5"/>
          <w:spacing w:val="-4"/>
          <w:sz w:val="28"/>
        </w:rPr>
        <w:t xml:space="preserve"> </w:t>
      </w:r>
      <w:r>
        <w:rPr>
          <w:rFonts w:ascii="Calibri" w:eastAsia="Calibri"/>
          <w:b/>
          <w:color w:val="4AACC5"/>
          <w:sz w:val="28"/>
        </w:rPr>
        <w:t>in</w:t>
      </w:r>
      <w:r>
        <w:rPr>
          <w:rFonts w:ascii="Calibri" w:eastAsia="Calibri"/>
          <w:b/>
          <w:color w:val="4AACC5"/>
          <w:spacing w:val="-4"/>
          <w:sz w:val="28"/>
        </w:rPr>
        <w:t xml:space="preserve"> </w:t>
      </w:r>
      <w:r>
        <w:rPr>
          <w:rFonts w:ascii="Calibri" w:eastAsia="Calibri"/>
          <w:b/>
          <w:color w:val="4AACC5"/>
          <w:sz w:val="28"/>
        </w:rPr>
        <w:t>range(3)])))</w:t>
      </w:r>
      <w:r>
        <w:rPr>
          <w:color w:val="4AACC5"/>
          <w:sz w:val="28"/>
        </w:rPr>
        <w:t>的输出？</w:t>
      </w:r>
    </w:p>
    <w:p w14:paraId="528F780C" w14:textId="77777777" w:rsidR="00382F71" w:rsidRDefault="00382F71">
      <w:pPr>
        <w:pStyle w:val="a3"/>
        <w:spacing w:before="10"/>
        <w:rPr>
          <w:sz w:val="22"/>
        </w:rPr>
      </w:pPr>
    </w:p>
    <w:p w14:paraId="64FD417E" w14:textId="77777777" w:rsidR="00382F71" w:rsidRDefault="00000000">
      <w:pPr>
        <w:pStyle w:val="a3"/>
        <w:ind w:left="471"/>
        <w:rPr>
          <w:rFonts w:ascii="Calibri" w:eastAsia="Calibri"/>
        </w:rPr>
      </w:pPr>
      <w:r>
        <w:rPr>
          <w:rFonts w:ascii="Calibri" w:eastAsia="Calibri"/>
        </w:rPr>
        <w:t>[0</w:t>
      </w:r>
      <w:r>
        <w:t>，</w:t>
      </w:r>
      <w:r>
        <w:rPr>
          <w:spacing w:val="-2"/>
        </w:rPr>
        <w:t xml:space="preserve"> </w:t>
      </w:r>
      <w:r>
        <w:rPr>
          <w:rFonts w:ascii="Calibri" w:eastAsia="Calibri"/>
        </w:rPr>
        <w:t>1</w:t>
      </w:r>
      <w:r>
        <w:t>，</w:t>
      </w:r>
      <w:r>
        <w:rPr>
          <w:spacing w:val="-2"/>
        </w:rPr>
        <w:t xml:space="preserve"> </w:t>
      </w:r>
      <w:r>
        <w:rPr>
          <w:rFonts w:ascii="Calibri" w:eastAsia="Calibri"/>
        </w:rPr>
        <w:t>4]</w:t>
      </w:r>
    </w:p>
    <w:p w14:paraId="62C67682" w14:textId="77777777" w:rsidR="00382F71" w:rsidRDefault="00382F71">
      <w:pPr>
        <w:pStyle w:val="a3"/>
        <w:rPr>
          <w:rFonts w:ascii="Calibri"/>
          <w:sz w:val="22"/>
        </w:rPr>
      </w:pPr>
    </w:p>
    <w:p w14:paraId="72BD3D1A" w14:textId="77777777" w:rsidR="00382F71" w:rsidRDefault="00382F71">
      <w:pPr>
        <w:pStyle w:val="a3"/>
        <w:rPr>
          <w:rFonts w:ascii="Calibri"/>
          <w:sz w:val="22"/>
        </w:rPr>
      </w:pPr>
    </w:p>
    <w:p w14:paraId="60DE1384" w14:textId="77777777" w:rsidR="00382F71" w:rsidRDefault="00382F71">
      <w:pPr>
        <w:pStyle w:val="a3"/>
        <w:rPr>
          <w:rFonts w:ascii="Calibri"/>
          <w:sz w:val="22"/>
        </w:rPr>
      </w:pPr>
    </w:p>
    <w:p w14:paraId="429F9F92" w14:textId="77777777" w:rsidR="00382F71" w:rsidRDefault="00000000">
      <w:pPr>
        <w:pStyle w:val="3"/>
        <w:numPr>
          <w:ilvl w:val="1"/>
          <w:numId w:val="210"/>
        </w:numPr>
        <w:tabs>
          <w:tab w:val="left" w:pos="1312"/>
        </w:tabs>
        <w:spacing w:before="143"/>
        <w:ind w:left="1311" w:hanging="841"/>
      </w:pPr>
      <w:bookmarkStart w:id="1165" w:name="8.12Lambda"/>
      <w:bookmarkStart w:id="1166" w:name="_bookmark580"/>
      <w:bookmarkEnd w:id="1165"/>
      <w:bookmarkEnd w:id="1166"/>
      <w:r>
        <w:rPr>
          <w:color w:val="1F487C"/>
        </w:rPr>
        <w:t>Lambda</w:t>
      </w:r>
    </w:p>
    <w:p w14:paraId="00B97E1B" w14:textId="77777777" w:rsidR="00382F71" w:rsidRDefault="00382F71">
      <w:pPr>
        <w:pStyle w:val="a3"/>
        <w:spacing w:before="12"/>
        <w:rPr>
          <w:sz w:val="39"/>
        </w:rPr>
      </w:pPr>
    </w:p>
    <w:p w14:paraId="67279205" w14:textId="77777777" w:rsidR="00382F71" w:rsidRDefault="00000000">
      <w:pPr>
        <w:pStyle w:val="a5"/>
        <w:numPr>
          <w:ilvl w:val="2"/>
          <w:numId w:val="210"/>
        </w:numPr>
        <w:tabs>
          <w:tab w:val="left" w:pos="1192"/>
        </w:tabs>
        <w:ind w:hanging="721"/>
        <w:rPr>
          <w:rFonts w:ascii="Calibri" w:eastAsia="Calibri"/>
          <w:color w:val="4AACC5"/>
          <w:sz w:val="26"/>
        </w:rPr>
      </w:pPr>
      <w:bookmarkStart w:id="1167" w:name="8.12.1什么是_lambda_函数？_有什么好处？"/>
      <w:bookmarkStart w:id="1168" w:name="_bookmark581"/>
      <w:bookmarkEnd w:id="1167"/>
      <w:bookmarkEnd w:id="1168"/>
      <w:r>
        <w:rPr>
          <w:color w:val="4AACC5"/>
          <w:sz w:val="28"/>
        </w:rPr>
        <w:t xml:space="preserve">什么是 </w:t>
      </w:r>
      <w:r>
        <w:rPr>
          <w:rFonts w:ascii="Calibri" w:eastAsia="Calibri"/>
          <w:b/>
          <w:color w:val="4AACC5"/>
          <w:sz w:val="28"/>
        </w:rPr>
        <w:t>lambda</w:t>
      </w:r>
      <w:r>
        <w:rPr>
          <w:rFonts w:ascii="Calibri" w:eastAsia="Calibri"/>
          <w:b/>
          <w:color w:val="4AACC5"/>
          <w:spacing w:val="75"/>
          <w:sz w:val="28"/>
        </w:rPr>
        <w:t xml:space="preserve"> </w:t>
      </w:r>
      <w:r>
        <w:rPr>
          <w:color w:val="4AACC5"/>
          <w:sz w:val="28"/>
        </w:rPr>
        <w:t>函数？ 有什么好处？</w:t>
      </w:r>
    </w:p>
    <w:p w14:paraId="7419BD34" w14:textId="77777777" w:rsidR="00382F71" w:rsidRDefault="00382F71">
      <w:pPr>
        <w:pStyle w:val="a3"/>
        <w:spacing w:before="10"/>
        <w:rPr>
          <w:sz w:val="22"/>
        </w:rPr>
      </w:pPr>
    </w:p>
    <w:p w14:paraId="1A7C7512" w14:textId="77777777" w:rsidR="00382F71" w:rsidRDefault="00000000">
      <w:pPr>
        <w:pStyle w:val="a3"/>
        <w:ind w:left="891"/>
      </w:pPr>
      <w:r>
        <w:rPr>
          <w:rFonts w:ascii="Calibri" w:eastAsia="Calibri"/>
        </w:rPr>
        <w:t>lambda</w:t>
      </w:r>
      <w:r>
        <w:rPr>
          <w:rFonts w:ascii="Calibri" w:eastAsia="Calibri"/>
          <w:spacing w:val="44"/>
        </w:rPr>
        <w:t xml:space="preserve"> </w:t>
      </w:r>
      <w:r>
        <w:t>函数是一个可以接收任意多个参数</w:t>
      </w:r>
      <w:r>
        <w:rPr>
          <w:rFonts w:ascii="Calibri" w:eastAsia="Calibri"/>
        </w:rPr>
        <w:t>(</w:t>
      </w:r>
      <w:r>
        <w:t>包括可选参数</w:t>
      </w:r>
      <w:r>
        <w:rPr>
          <w:rFonts w:ascii="Calibri" w:eastAsia="Calibri"/>
        </w:rPr>
        <w:t>)</w:t>
      </w:r>
      <w:r>
        <w:t>并且返回单个表达式值的函数</w:t>
      </w:r>
    </w:p>
    <w:p w14:paraId="33A3ECB6" w14:textId="77777777" w:rsidR="00382F71" w:rsidRDefault="00382F71">
      <w:pPr>
        <w:pStyle w:val="a3"/>
        <w:spacing w:before="7"/>
        <w:rPr>
          <w:sz w:val="15"/>
        </w:rPr>
      </w:pPr>
    </w:p>
    <w:p w14:paraId="32BCCC4C" w14:textId="77777777" w:rsidR="00382F71" w:rsidRDefault="00000000">
      <w:pPr>
        <w:pStyle w:val="a3"/>
        <w:spacing w:line="417" w:lineRule="auto"/>
        <w:ind w:left="471" w:right="353" w:firstLine="420"/>
      </w:pPr>
      <w:r>
        <w:rPr>
          <w:rFonts w:ascii="Calibri" w:eastAsia="Calibri"/>
          <w:spacing w:val="-1"/>
        </w:rPr>
        <w:t>lambda</w:t>
      </w:r>
      <w:r>
        <w:rPr>
          <w:rFonts w:ascii="Calibri" w:eastAsia="Calibri"/>
          <w:spacing w:val="20"/>
        </w:rPr>
        <w:t xml:space="preserve"> </w:t>
      </w:r>
      <w:r>
        <w:rPr>
          <w:spacing w:val="-1"/>
        </w:rPr>
        <w:t>函数比较轻便，即用即仍，很适合需要完成一项功能，但是此功能只在此一处使用，连名</w:t>
      </w:r>
      <w:r>
        <w:t>字都很随意的情况下；</w:t>
      </w:r>
    </w:p>
    <w:p w14:paraId="0FF652B5" w14:textId="77777777" w:rsidR="00382F71" w:rsidRDefault="00000000">
      <w:pPr>
        <w:pStyle w:val="a3"/>
        <w:spacing w:line="417" w:lineRule="auto"/>
        <w:ind w:left="891" w:right="3686"/>
      </w:pPr>
      <w:r>
        <w:rPr>
          <w:spacing w:val="-1"/>
        </w:rPr>
        <w:t xml:space="preserve">匿名函数，一般用来给 </w:t>
      </w:r>
      <w:r>
        <w:rPr>
          <w:rFonts w:ascii="Calibri" w:eastAsia="Calibri"/>
        </w:rPr>
        <w:t>filter</w:t>
      </w:r>
      <w:r>
        <w:rPr>
          <w:spacing w:val="-3"/>
        </w:rPr>
        <w:t xml:space="preserve">， </w:t>
      </w:r>
      <w:r>
        <w:rPr>
          <w:rFonts w:ascii="Calibri" w:eastAsia="Calibri"/>
        </w:rPr>
        <w:t>map</w:t>
      </w:r>
      <w:r>
        <w:rPr>
          <w:rFonts w:ascii="Calibri" w:eastAsia="Calibri"/>
          <w:spacing w:val="7"/>
        </w:rPr>
        <w:t xml:space="preserve"> </w:t>
      </w:r>
      <w:r>
        <w:t>这样的函数式编程服务</w:t>
      </w:r>
      <w:r>
        <w:rPr>
          <w:rFonts w:ascii="Calibri" w:eastAsia="Calibri"/>
        </w:rPr>
        <w:t>;</w:t>
      </w:r>
      <w:r>
        <w:rPr>
          <w:rFonts w:ascii="Calibri" w:eastAsia="Calibri"/>
          <w:spacing w:val="-45"/>
        </w:rPr>
        <w:t xml:space="preserve"> </w:t>
      </w:r>
      <w:r>
        <w:t>作为回调函数，传递给某些应用，比如消息处理</w:t>
      </w:r>
    </w:p>
    <w:p w14:paraId="77CFAE16" w14:textId="77777777" w:rsidR="00382F71" w:rsidRDefault="00382F71">
      <w:pPr>
        <w:pStyle w:val="a3"/>
        <w:rPr>
          <w:sz w:val="20"/>
        </w:rPr>
      </w:pPr>
    </w:p>
    <w:p w14:paraId="75567501" w14:textId="77777777" w:rsidR="00382F71" w:rsidRDefault="00382F71">
      <w:pPr>
        <w:pStyle w:val="a3"/>
        <w:rPr>
          <w:sz w:val="20"/>
        </w:rPr>
      </w:pPr>
    </w:p>
    <w:p w14:paraId="10D3A0AD" w14:textId="77777777" w:rsidR="00382F71" w:rsidRDefault="00000000">
      <w:pPr>
        <w:pStyle w:val="5"/>
        <w:numPr>
          <w:ilvl w:val="2"/>
          <w:numId w:val="210"/>
        </w:numPr>
        <w:tabs>
          <w:tab w:val="left" w:pos="1192"/>
        </w:tabs>
        <w:spacing w:before="168" w:line="417" w:lineRule="auto"/>
        <w:ind w:right="351"/>
        <w:rPr>
          <w:rFonts w:ascii="Calibri" w:eastAsia="Calibri"/>
          <w:color w:val="4AACC5"/>
          <w:sz w:val="26"/>
        </w:rPr>
      </w:pPr>
      <w:bookmarkStart w:id="1169" w:name="8.12.2什么是_lambda_函数？它有什么好处？写一个匿名函数求两个数的和"/>
      <w:bookmarkStart w:id="1170" w:name="_bookmark582"/>
      <w:bookmarkEnd w:id="1169"/>
      <w:bookmarkEnd w:id="1170"/>
      <w:r>
        <w:rPr>
          <w:color w:val="4AACC5"/>
          <w:spacing w:val="18"/>
        </w:rPr>
        <w:t xml:space="preserve">什么是 </w:t>
      </w:r>
      <w:r>
        <w:rPr>
          <w:rFonts w:ascii="Calibri" w:eastAsia="Calibri"/>
          <w:b/>
          <w:color w:val="4AACC5"/>
        </w:rPr>
        <w:t>lambda</w:t>
      </w:r>
      <w:r>
        <w:rPr>
          <w:rFonts w:ascii="Calibri" w:eastAsia="Calibri"/>
          <w:b/>
          <w:color w:val="4AACC5"/>
          <w:spacing w:val="39"/>
        </w:rPr>
        <w:t xml:space="preserve"> </w:t>
      </w:r>
      <w:r>
        <w:rPr>
          <w:color w:val="4AACC5"/>
          <w:spacing w:val="13"/>
        </w:rPr>
        <w:t>函数？它有什么好处？写一个匿名函数求两个数的</w:t>
      </w:r>
      <w:r>
        <w:rPr>
          <w:color w:val="4AACC5"/>
        </w:rPr>
        <w:t>和？</w:t>
      </w:r>
    </w:p>
    <w:p w14:paraId="21C7C353" w14:textId="77777777" w:rsidR="00382F71" w:rsidRDefault="00000000">
      <w:pPr>
        <w:pStyle w:val="a3"/>
        <w:spacing w:before="27"/>
        <w:ind w:left="891"/>
        <w:rPr>
          <w:rFonts w:ascii="Calibri" w:eastAsia="Calibri"/>
        </w:rPr>
      </w:pPr>
      <w:r>
        <w:rPr>
          <w:rFonts w:ascii="Calibri" w:eastAsia="Calibri"/>
        </w:rPr>
        <w:t>lambda</w:t>
      </w:r>
      <w:r>
        <w:rPr>
          <w:rFonts w:ascii="Calibri" w:eastAsia="Calibri"/>
          <w:spacing w:val="3"/>
        </w:rPr>
        <w:t xml:space="preserve"> </w:t>
      </w:r>
      <w:r>
        <w:rPr>
          <w:spacing w:val="-1"/>
        </w:rPr>
        <w:t xml:space="preserve">函数是匿名函数；使用 </w:t>
      </w:r>
      <w:r>
        <w:rPr>
          <w:rFonts w:ascii="Calibri" w:eastAsia="Calibri"/>
        </w:rPr>
        <w:t>lambda</w:t>
      </w:r>
      <w:r>
        <w:rPr>
          <w:rFonts w:ascii="Calibri" w:eastAsia="Calibri"/>
          <w:spacing w:val="53"/>
        </w:rPr>
        <w:t xml:space="preserve"> </w:t>
      </w:r>
      <w:r>
        <w:rPr>
          <w:spacing w:val="-1"/>
        </w:rPr>
        <w:t xml:space="preserve">函数能创建小型匿名函数。这种函数得名于省略了用 </w:t>
      </w:r>
      <w:r>
        <w:rPr>
          <w:rFonts w:ascii="Calibri" w:eastAsia="Calibri"/>
        </w:rPr>
        <w:t>def</w:t>
      </w:r>
    </w:p>
    <w:p w14:paraId="079CFCA8" w14:textId="77777777" w:rsidR="00382F71" w:rsidRDefault="00382F71">
      <w:pPr>
        <w:pStyle w:val="a3"/>
        <w:spacing w:before="3"/>
        <w:rPr>
          <w:rFonts w:ascii="Calibri"/>
          <w:sz w:val="16"/>
        </w:rPr>
      </w:pPr>
    </w:p>
    <w:p w14:paraId="2C9560AB" w14:textId="77777777" w:rsidR="00382F71" w:rsidRDefault="00000000">
      <w:pPr>
        <w:pStyle w:val="a3"/>
        <w:ind w:left="471"/>
      </w:pPr>
      <w:r>
        <w:pict w14:anchorId="5E0610BE">
          <v:shape id="_x0000_s2073" type="#_x0000_t202" style="position:absolute;left:0;text-align:left;margin-left:64.55pt;margin-top:18.4pt;width:466.1pt;height:46.8pt;z-index:-251632128;mso-wrap-distance-top:0;mso-wrap-distance-bottom:0;mso-position-horizontal-relative:page;mso-width-relative:page;mso-height-relative:page" fillcolor="#2b2b2b" stroked="f">
            <v:textbox inset="0,0,0,0">
              <w:txbxContent>
                <w:p w14:paraId="2B140E9B" w14:textId="77777777" w:rsidR="00382F71" w:rsidRDefault="00000000">
                  <w:pPr>
                    <w:spacing w:before="125"/>
                    <w:ind w:left="-1"/>
                    <w:rPr>
                      <w:rFonts w:ascii="Courier New"/>
                      <w:sz w:val="19"/>
                    </w:rPr>
                  </w:pPr>
                  <w:r>
                    <w:rPr>
                      <w:rFonts w:ascii="Courier New"/>
                      <w:color w:val="A9B7C5"/>
                      <w:sz w:val="19"/>
                    </w:rPr>
                    <w:t>f</w:t>
                  </w:r>
                  <w:r>
                    <w:rPr>
                      <w:rFonts w:ascii="Courier New"/>
                      <w:color w:val="A9B7C5"/>
                      <w:spacing w:val="-3"/>
                      <w:sz w:val="19"/>
                    </w:rPr>
                    <w:t xml:space="preserve"> </w:t>
                  </w:r>
                  <w:r>
                    <w:rPr>
                      <w:rFonts w:ascii="Courier New"/>
                      <w:color w:val="A9B7C5"/>
                      <w:sz w:val="19"/>
                    </w:rPr>
                    <w:t>=</w:t>
                  </w:r>
                  <w:r>
                    <w:rPr>
                      <w:rFonts w:ascii="Courier New"/>
                      <w:color w:val="A9B7C5"/>
                      <w:spacing w:val="-2"/>
                      <w:sz w:val="19"/>
                    </w:rPr>
                    <w:t xml:space="preserve"> </w:t>
                  </w:r>
                  <w:r>
                    <w:rPr>
                      <w:rFonts w:ascii="Courier New"/>
                      <w:color w:val="CC7831"/>
                      <w:sz w:val="19"/>
                    </w:rPr>
                    <w:t>lambda</w:t>
                  </w:r>
                  <w:r>
                    <w:rPr>
                      <w:rFonts w:ascii="Courier New"/>
                      <w:color w:val="CC7831"/>
                      <w:spacing w:val="1"/>
                      <w:sz w:val="19"/>
                    </w:rPr>
                    <w:t xml:space="preserve"> </w:t>
                  </w:r>
                  <w:r>
                    <w:rPr>
                      <w:rFonts w:ascii="Courier New"/>
                      <w:color w:val="A9B7C5"/>
                      <w:sz w:val="19"/>
                    </w:rPr>
                    <w:t>x</w:t>
                  </w:r>
                  <w:r>
                    <w:rPr>
                      <w:rFonts w:ascii="Courier New"/>
                      <w:color w:val="CC7831"/>
                      <w:sz w:val="19"/>
                    </w:rPr>
                    <w:t>,</w:t>
                  </w:r>
                  <w:r>
                    <w:rPr>
                      <w:rFonts w:ascii="Courier New"/>
                      <w:color w:val="CC7831"/>
                      <w:spacing w:val="-2"/>
                      <w:sz w:val="19"/>
                    </w:rPr>
                    <w:t xml:space="preserve"> </w:t>
                  </w:r>
                  <w:r>
                    <w:rPr>
                      <w:rFonts w:ascii="Courier New"/>
                      <w:color w:val="A9B7C5"/>
                      <w:sz w:val="19"/>
                    </w:rPr>
                    <w:t>y:</w:t>
                  </w:r>
                  <w:r>
                    <w:rPr>
                      <w:rFonts w:ascii="Courier New"/>
                      <w:color w:val="A9B7C5"/>
                      <w:spacing w:val="1"/>
                      <w:sz w:val="19"/>
                    </w:rPr>
                    <w:t xml:space="preserve"> </w:t>
                  </w:r>
                  <w:r>
                    <w:rPr>
                      <w:rFonts w:ascii="Courier New"/>
                      <w:color w:val="A9B7C5"/>
                      <w:sz w:val="19"/>
                    </w:rPr>
                    <w:t>x</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y</w:t>
                  </w:r>
                </w:p>
                <w:p w14:paraId="3B811C5D" w14:textId="77777777" w:rsidR="00382F71" w:rsidRDefault="00382F71">
                  <w:pPr>
                    <w:pStyle w:val="a3"/>
                    <w:spacing w:before="3"/>
                    <w:rPr>
                      <w:rFonts w:ascii="Courier New"/>
                      <w:sz w:val="22"/>
                    </w:rPr>
                  </w:pPr>
                </w:p>
                <w:p w14:paraId="6329DD45" w14:textId="77777777" w:rsidR="00382F71" w:rsidRDefault="00000000">
                  <w:pPr>
                    <w:ind w:left="-1"/>
                    <w:rPr>
                      <w:rFonts w:ascii="Courier New"/>
                      <w:sz w:val="19"/>
                    </w:rPr>
                  </w:pPr>
                  <w:proofErr w:type="gramStart"/>
                  <w:r>
                    <w:rPr>
                      <w:rFonts w:ascii="Courier New"/>
                      <w:color w:val="8787C5"/>
                      <w:sz w:val="19"/>
                    </w:rPr>
                    <w:t>print</w:t>
                  </w:r>
                  <w:r>
                    <w:rPr>
                      <w:rFonts w:ascii="Courier New"/>
                      <w:color w:val="A9B7C5"/>
                      <w:sz w:val="19"/>
                    </w:rPr>
                    <w:t>(</w:t>
                  </w:r>
                  <w:proofErr w:type="gramEnd"/>
                  <w:r>
                    <w:rPr>
                      <w:rFonts w:ascii="Courier New"/>
                      <w:color w:val="A9B7C5"/>
                      <w:sz w:val="19"/>
                    </w:rPr>
                    <w:t>f(</w:t>
                  </w:r>
                  <w:r>
                    <w:rPr>
                      <w:rFonts w:ascii="Courier New"/>
                      <w:color w:val="6896BA"/>
                      <w:sz w:val="19"/>
                    </w:rPr>
                    <w:t>2017</w:t>
                  </w:r>
                  <w:r>
                    <w:rPr>
                      <w:rFonts w:ascii="Courier New"/>
                      <w:color w:val="CC7831"/>
                      <w:sz w:val="19"/>
                    </w:rPr>
                    <w:t>,</w:t>
                  </w:r>
                  <w:r>
                    <w:rPr>
                      <w:rFonts w:ascii="Courier New"/>
                      <w:color w:val="CC7831"/>
                      <w:spacing w:val="-8"/>
                      <w:sz w:val="19"/>
                    </w:rPr>
                    <w:t xml:space="preserve"> </w:t>
                  </w:r>
                  <w:r>
                    <w:rPr>
                      <w:rFonts w:ascii="Courier New"/>
                      <w:color w:val="6896BA"/>
                      <w:sz w:val="19"/>
                    </w:rPr>
                    <w:t>2018</w:t>
                  </w:r>
                  <w:r>
                    <w:rPr>
                      <w:rFonts w:ascii="Courier New"/>
                      <w:color w:val="A9B7C5"/>
                      <w:sz w:val="19"/>
                    </w:rPr>
                    <w:t>))</w:t>
                  </w:r>
                </w:p>
              </w:txbxContent>
            </v:textbox>
            <w10:wrap type="topAndBottom" anchorx="page"/>
          </v:shape>
        </w:pict>
      </w:r>
      <w:r>
        <w:t>声明函数的标准步骤；</w:t>
      </w:r>
    </w:p>
    <w:p w14:paraId="79AA5D54" w14:textId="77777777" w:rsidR="00382F71" w:rsidRDefault="00382F71">
      <w:pPr>
        <w:pStyle w:val="a3"/>
        <w:spacing w:before="11"/>
        <w:rPr>
          <w:sz w:val="23"/>
        </w:rPr>
      </w:pPr>
    </w:p>
    <w:p w14:paraId="17CB5E39" w14:textId="77777777" w:rsidR="00382F71" w:rsidRDefault="00000000">
      <w:pPr>
        <w:pStyle w:val="3"/>
        <w:numPr>
          <w:ilvl w:val="1"/>
          <w:numId w:val="210"/>
        </w:numPr>
        <w:tabs>
          <w:tab w:val="left" w:pos="1312"/>
        </w:tabs>
        <w:spacing w:before="58"/>
        <w:ind w:left="1311" w:hanging="841"/>
      </w:pPr>
      <w:bookmarkStart w:id="1171" w:name="8.13面向对象"/>
      <w:bookmarkStart w:id="1172" w:name="_bookmark583"/>
      <w:bookmarkEnd w:id="1171"/>
      <w:bookmarkEnd w:id="1172"/>
      <w:r>
        <w:rPr>
          <w:color w:val="1F487C"/>
        </w:rPr>
        <w:t>面向对象</w:t>
      </w:r>
    </w:p>
    <w:p w14:paraId="6FEA6A2D" w14:textId="77777777" w:rsidR="00382F71" w:rsidRDefault="00382F71">
      <w:pPr>
        <w:pStyle w:val="a3"/>
        <w:spacing w:before="2"/>
        <w:rPr>
          <w:sz w:val="40"/>
        </w:rPr>
      </w:pPr>
    </w:p>
    <w:p w14:paraId="0EF82667" w14:textId="77777777" w:rsidR="00382F71" w:rsidRDefault="00000000">
      <w:pPr>
        <w:pStyle w:val="5"/>
        <w:numPr>
          <w:ilvl w:val="2"/>
          <w:numId w:val="210"/>
        </w:numPr>
        <w:tabs>
          <w:tab w:val="left" w:pos="1192"/>
        </w:tabs>
        <w:ind w:hanging="721"/>
        <w:rPr>
          <w:rFonts w:ascii="Calibri" w:eastAsia="Calibri"/>
          <w:color w:val="4AACC5"/>
          <w:sz w:val="26"/>
        </w:rPr>
      </w:pPr>
      <w:bookmarkStart w:id="1173" w:name="8.13.1结构化程序设计和面向对象程序设计各自的特点及优缺点是什么？"/>
      <w:bookmarkStart w:id="1174" w:name="_bookmark584"/>
      <w:bookmarkEnd w:id="1173"/>
      <w:bookmarkEnd w:id="1174"/>
      <w:r>
        <w:rPr>
          <w:color w:val="4AACC5"/>
        </w:rPr>
        <w:t>结构化程序设计和面向对象程序设计各自的特点及优缺点是什么？</w:t>
      </w:r>
    </w:p>
    <w:p w14:paraId="60E6002D" w14:textId="77777777" w:rsidR="00382F71" w:rsidRDefault="00382F71">
      <w:pPr>
        <w:pStyle w:val="a3"/>
        <w:spacing w:before="8"/>
        <w:rPr>
          <w:sz w:val="22"/>
        </w:rPr>
      </w:pPr>
    </w:p>
    <w:p w14:paraId="72A1B87A" w14:textId="77777777" w:rsidR="00382F71" w:rsidRDefault="00000000">
      <w:pPr>
        <w:pStyle w:val="a3"/>
        <w:spacing w:line="417" w:lineRule="auto"/>
        <w:ind w:left="471" w:right="351" w:firstLine="420"/>
        <w:jc w:val="both"/>
      </w:pPr>
      <w:r>
        <w:rPr>
          <w:w w:val="95"/>
        </w:rPr>
        <w:t>结构化程序设计思想采用了模块分解与功能抽象和自顶向下、分而治之的方法，从而有效地将一</w:t>
      </w:r>
      <w:r>
        <w:rPr>
          <w:spacing w:val="225"/>
        </w:rPr>
        <w:t xml:space="preserve"> </w:t>
      </w:r>
      <w:proofErr w:type="gramStart"/>
      <w:r>
        <w:rPr>
          <w:w w:val="95"/>
        </w:rPr>
        <w:t>个</w:t>
      </w:r>
      <w:proofErr w:type="gramEnd"/>
      <w:r>
        <w:rPr>
          <w:w w:val="95"/>
        </w:rPr>
        <w:t>较复杂的程序系统设计任务分解成许多易于控制和处理的子程序，便于开发和维护。它的重点在于</w:t>
      </w:r>
      <w:r>
        <w:rPr>
          <w:spacing w:val="246"/>
        </w:rPr>
        <w:t xml:space="preserve"> </w:t>
      </w:r>
      <w:r>
        <w:rPr>
          <w:w w:val="95"/>
        </w:rPr>
        <w:t>把功能进行分解。但是由于在实际开发过程当中需求会经常发生变化，因此，它不能很好的适应需求</w:t>
      </w:r>
      <w:r>
        <w:rPr>
          <w:spacing w:val="236"/>
        </w:rPr>
        <w:t xml:space="preserve"> </w:t>
      </w:r>
      <w:r>
        <w:t>变化的开发过程。结构化程序设计是面向过程的。</w:t>
      </w:r>
    </w:p>
    <w:p w14:paraId="412F235F" w14:textId="77777777" w:rsidR="00382F71" w:rsidRDefault="00000000">
      <w:pPr>
        <w:pStyle w:val="a3"/>
        <w:spacing w:line="268" w:lineRule="exact"/>
        <w:ind w:left="891"/>
      </w:pPr>
      <w:r>
        <w:t>面向对象程序设计以需求当中的数据作为中心，来进行设计，具有良好的代码重用性。</w:t>
      </w:r>
    </w:p>
    <w:p w14:paraId="486CC183" w14:textId="77777777" w:rsidR="00382F71" w:rsidRDefault="00382F71">
      <w:pPr>
        <w:pStyle w:val="a3"/>
        <w:spacing w:before="9"/>
        <w:rPr>
          <w:sz w:val="15"/>
        </w:rPr>
      </w:pPr>
    </w:p>
    <w:p w14:paraId="0F489BCE" w14:textId="77777777" w:rsidR="00382F71" w:rsidRDefault="00000000">
      <w:pPr>
        <w:pStyle w:val="a3"/>
        <w:spacing w:line="415" w:lineRule="auto"/>
        <w:ind w:left="471" w:right="351" w:firstLine="420"/>
      </w:pPr>
      <w:r>
        <w:rPr>
          <w:w w:val="95"/>
        </w:rPr>
        <w:t>封装性：也叫数据隐藏，用户无需知道内部工作流程，只要知道接口和操作就可以的，</w:t>
      </w:r>
      <w:r>
        <w:rPr>
          <w:rFonts w:ascii="Calibri" w:eastAsia="Calibri"/>
          <w:w w:val="95"/>
        </w:rPr>
        <w:t>C++</w:t>
      </w:r>
      <w:r>
        <w:rPr>
          <w:w w:val="95"/>
        </w:rPr>
        <w:t>中一般</w:t>
      </w:r>
      <w:r>
        <w:rPr>
          <w:spacing w:val="109"/>
        </w:rPr>
        <w:t xml:space="preserve"> </w:t>
      </w:r>
      <w:r>
        <w:t>用类来实现封装。</w:t>
      </w:r>
    </w:p>
    <w:p w14:paraId="6F8DDFCF" w14:textId="77777777" w:rsidR="00382F71" w:rsidRDefault="00382F71">
      <w:pPr>
        <w:spacing w:line="415" w:lineRule="auto"/>
        <w:sectPr w:rsidR="00382F71">
          <w:pgSz w:w="11910" w:h="16840"/>
          <w:pgMar w:top="1300" w:right="940" w:bottom="680" w:left="820" w:header="0" w:footer="406" w:gutter="0"/>
          <w:cols w:space="720"/>
        </w:sectPr>
      </w:pPr>
    </w:p>
    <w:p w14:paraId="30D00E52" w14:textId="77777777" w:rsidR="00382F71" w:rsidRDefault="00000000">
      <w:pPr>
        <w:pStyle w:val="a3"/>
        <w:spacing w:before="49" w:line="417" w:lineRule="auto"/>
        <w:ind w:left="471" w:right="351" w:firstLine="420"/>
        <w:jc w:val="both"/>
      </w:pPr>
      <w:r>
        <w:rPr>
          <w:w w:val="95"/>
        </w:rPr>
        <w:lastRenderedPageBreak/>
        <w:t>继承性：</w:t>
      </w:r>
      <w:r>
        <w:rPr>
          <w:spacing w:val="99"/>
        </w:rPr>
        <w:t xml:space="preserve">  </w:t>
      </w:r>
      <w:r>
        <w:rPr>
          <w:w w:val="95"/>
        </w:rPr>
        <w:t>一种支持重用的思想，在现有的类型派生出新的子类，例如新型电视机在原有型号的电视机上增加若干中功能而得到，新型电视机是原有电视机的派生，继承了原有电视机的属性，并增加</w:t>
      </w:r>
      <w:r>
        <w:rPr>
          <w:spacing w:val="236"/>
        </w:rPr>
        <w:t xml:space="preserve"> </w:t>
      </w:r>
      <w:r>
        <w:t>了新的功能。</w:t>
      </w:r>
    </w:p>
    <w:p w14:paraId="38C23F06" w14:textId="77777777" w:rsidR="00382F71" w:rsidRDefault="00000000">
      <w:pPr>
        <w:pStyle w:val="a3"/>
        <w:spacing w:line="417" w:lineRule="auto"/>
        <w:ind w:left="471" w:right="351" w:firstLine="420"/>
      </w:pPr>
      <w:r>
        <w:rPr>
          <w:w w:val="95"/>
        </w:rPr>
        <w:t>多态性：指在一般类中定义的属性或行为，被特殊类继承之后，可以具有不同的数据类型或表现</w:t>
      </w:r>
      <w:r>
        <w:rPr>
          <w:spacing w:val="215"/>
        </w:rPr>
        <w:t xml:space="preserve"> </w:t>
      </w:r>
      <w:r>
        <w:t>出不同的行为。</w:t>
      </w:r>
    </w:p>
    <w:p w14:paraId="0EF89DDA" w14:textId="77777777" w:rsidR="00382F71" w:rsidRDefault="00000000">
      <w:pPr>
        <w:pStyle w:val="a3"/>
        <w:spacing w:line="417" w:lineRule="auto"/>
        <w:ind w:left="471" w:right="351" w:firstLine="420"/>
      </w:pPr>
      <w:r>
        <w:rPr>
          <w:w w:val="95"/>
        </w:rPr>
        <w:t>动态联编：指一个计算机程序自身彼此关联的过程，</w:t>
      </w:r>
      <w:proofErr w:type="gramStart"/>
      <w:r>
        <w:rPr>
          <w:w w:val="95"/>
        </w:rPr>
        <w:t>按照联编所</w:t>
      </w:r>
      <w:proofErr w:type="gramEnd"/>
      <w:r>
        <w:rPr>
          <w:w w:val="95"/>
        </w:rPr>
        <w:t>进行的阶段不同，可分为两种不</w:t>
      </w:r>
      <w:r>
        <w:rPr>
          <w:spacing w:val="215"/>
        </w:rPr>
        <w:t xml:space="preserve"> </w:t>
      </w:r>
      <w:r>
        <w:t>同</w:t>
      </w:r>
      <w:proofErr w:type="gramStart"/>
      <w:r>
        <w:t>的联编方法</w:t>
      </w:r>
      <w:proofErr w:type="gramEnd"/>
      <w:r>
        <w:t>：</w:t>
      </w:r>
      <w:proofErr w:type="gramStart"/>
      <w:r>
        <w:t>静态联编和</w:t>
      </w:r>
      <w:proofErr w:type="gramEnd"/>
      <w:r>
        <w:t>动态联编。</w:t>
      </w:r>
    </w:p>
    <w:p w14:paraId="72CC7169" w14:textId="77777777" w:rsidR="00382F71" w:rsidRDefault="00382F71">
      <w:pPr>
        <w:pStyle w:val="a3"/>
        <w:rPr>
          <w:sz w:val="20"/>
        </w:rPr>
      </w:pPr>
    </w:p>
    <w:p w14:paraId="2827B258" w14:textId="77777777" w:rsidR="00382F71" w:rsidRDefault="00382F71">
      <w:pPr>
        <w:pStyle w:val="a3"/>
        <w:rPr>
          <w:sz w:val="20"/>
        </w:rPr>
      </w:pPr>
    </w:p>
    <w:p w14:paraId="15F1B4B6" w14:textId="77777777" w:rsidR="00382F71" w:rsidRDefault="00000000">
      <w:pPr>
        <w:pStyle w:val="a5"/>
        <w:numPr>
          <w:ilvl w:val="2"/>
          <w:numId w:val="210"/>
        </w:numPr>
        <w:tabs>
          <w:tab w:val="left" w:pos="1192"/>
        </w:tabs>
        <w:spacing w:before="167"/>
        <w:ind w:hanging="721"/>
        <w:rPr>
          <w:rFonts w:ascii="Calibri" w:eastAsia="Calibri"/>
          <w:color w:val="4AACC5"/>
          <w:sz w:val="26"/>
        </w:rPr>
      </w:pPr>
      <w:bookmarkStart w:id="1175" w:name="8.13.2Python_中的可变对象和不可变对象？"/>
      <w:bookmarkStart w:id="1176" w:name="_bookmark585"/>
      <w:bookmarkEnd w:id="1175"/>
      <w:bookmarkEnd w:id="1176"/>
      <w:r>
        <w:rPr>
          <w:rFonts w:ascii="Calibri" w:eastAsia="Calibri"/>
          <w:b/>
          <w:color w:val="4AACC5"/>
          <w:sz w:val="28"/>
        </w:rPr>
        <w:t>Python</w:t>
      </w:r>
      <w:r>
        <w:rPr>
          <w:rFonts w:ascii="Calibri" w:eastAsia="Calibri"/>
          <w:b/>
          <w:color w:val="4AACC5"/>
          <w:spacing w:val="83"/>
          <w:sz w:val="28"/>
        </w:rPr>
        <w:t xml:space="preserve"> </w:t>
      </w:r>
      <w:r>
        <w:rPr>
          <w:color w:val="4AACC5"/>
          <w:sz w:val="28"/>
        </w:rPr>
        <w:t>中的可变对象和不可变对象？</w:t>
      </w:r>
    </w:p>
    <w:p w14:paraId="74AE5C51" w14:textId="77777777" w:rsidR="00382F71" w:rsidRDefault="00382F71">
      <w:pPr>
        <w:pStyle w:val="a3"/>
        <w:spacing w:before="10"/>
        <w:rPr>
          <w:sz w:val="22"/>
        </w:rPr>
      </w:pPr>
    </w:p>
    <w:p w14:paraId="60188416" w14:textId="77777777" w:rsidR="00382F71" w:rsidRDefault="00000000">
      <w:pPr>
        <w:pStyle w:val="a3"/>
        <w:spacing w:line="417" w:lineRule="auto"/>
        <w:ind w:left="471" w:right="245" w:firstLine="420"/>
      </w:pPr>
      <w:r>
        <w:t>不可变对象，该对象所指向的内存中的值不能被改变。当改变某个变量时候，由于其所指的值不</w:t>
      </w:r>
      <w:r>
        <w:rPr>
          <w:w w:val="95"/>
        </w:rPr>
        <w:t>能被改变， 相当于把原来的值复制一份后再改变，这会开辟一个新的地址，变量再指向这个新的地址。</w:t>
      </w:r>
    </w:p>
    <w:p w14:paraId="27903927" w14:textId="77777777" w:rsidR="00382F71" w:rsidRDefault="00000000">
      <w:pPr>
        <w:pStyle w:val="a3"/>
        <w:spacing w:line="417" w:lineRule="auto"/>
        <w:ind w:left="471" w:right="353" w:firstLine="420"/>
      </w:pPr>
      <w:r>
        <w:rPr>
          <w:w w:val="95"/>
        </w:rPr>
        <w:t>可变对象，该对象所指向的内存中的值可以被改变。变量（准确的说是引用）改变后，实际上是</w:t>
      </w:r>
      <w:r>
        <w:rPr>
          <w:spacing w:val="213"/>
        </w:rPr>
        <w:t xml:space="preserve"> </w:t>
      </w:r>
      <w:r>
        <w:t>其所指的值直接发生改变，并没有发生复制行为，也没有开辟新的出地址，通俗点说就是原地改变。</w:t>
      </w:r>
    </w:p>
    <w:p w14:paraId="62ED5BFE" w14:textId="77777777" w:rsidR="00382F71" w:rsidRDefault="00000000">
      <w:pPr>
        <w:pStyle w:val="a3"/>
        <w:spacing w:line="417" w:lineRule="auto"/>
        <w:ind w:left="471" w:right="352" w:firstLine="420"/>
      </w:pPr>
      <w:r>
        <w:rPr>
          <w:rFonts w:ascii="Calibri" w:eastAsia="Calibri"/>
        </w:rPr>
        <w:t>Python</w:t>
      </w:r>
      <w:r>
        <w:rPr>
          <w:rFonts w:ascii="Calibri" w:eastAsia="Calibri"/>
          <w:spacing w:val="44"/>
        </w:rPr>
        <w:t xml:space="preserve"> </w:t>
      </w:r>
      <w:r>
        <w:t>中，数值类型（</w:t>
      </w:r>
      <w:r>
        <w:rPr>
          <w:rFonts w:ascii="Calibri" w:eastAsia="Calibri"/>
        </w:rPr>
        <w:t>int</w:t>
      </w:r>
      <w:r>
        <w:rPr>
          <w:rFonts w:ascii="Calibri" w:eastAsia="Calibri"/>
          <w:spacing w:val="41"/>
        </w:rPr>
        <w:t xml:space="preserve"> </w:t>
      </w:r>
      <w:r>
        <w:rPr>
          <w:spacing w:val="-6"/>
        </w:rPr>
        <w:t xml:space="preserve">和 </w:t>
      </w:r>
      <w:r>
        <w:rPr>
          <w:rFonts w:ascii="Calibri" w:eastAsia="Calibri"/>
        </w:rPr>
        <w:t>float</w:t>
      </w:r>
      <w:r>
        <w:t>）</w:t>
      </w:r>
      <w:r>
        <w:rPr>
          <w:spacing w:val="-3"/>
        </w:rPr>
        <w:t xml:space="preserve">、字符串 </w:t>
      </w:r>
      <w:r>
        <w:rPr>
          <w:rFonts w:ascii="Calibri" w:eastAsia="Calibri"/>
        </w:rPr>
        <w:t>str</w:t>
      </w:r>
      <w:r>
        <w:rPr>
          <w:spacing w:val="-3"/>
        </w:rPr>
        <w:t xml:space="preserve">、元组 </w:t>
      </w:r>
      <w:r>
        <w:rPr>
          <w:rFonts w:ascii="Calibri" w:eastAsia="Calibri"/>
        </w:rPr>
        <w:t>tuple</w:t>
      </w:r>
      <w:r>
        <w:rPr>
          <w:rFonts w:ascii="Calibri" w:eastAsia="Calibri"/>
          <w:spacing w:val="45"/>
        </w:rPr>
        <w:t xml:space="preserve"> </w:t>
      </w:r>
      <w:r>
        <w:rPr>
          <w:spacing w:val="-2"/>
        </w:rPr>
        <w:t xml:space="preserve">都是不可变类型。而列表 </w:t>
      </w:r>
      <w:r>
        <w:rPr>
          <w:rFonts w:ascii="Calibri" w:eastAsia="Calibri"/>
        </w:rPr>
        <w:t>list</w:t>
      </w:r>
      <w:r>
        <w:t xml:space="preserve">、字典 </w:t>
      </w:r>
      <w:proofErr w:type="spellStart"/>
      <w:r>
        <w:rPr>
          <w:rFonts w:ascii="Calibri" w:eastAsia="Calibri"/>
        </w:rPr>
        <w:t>dict</w:t>
      </w:r>
      <w:proofErr w:type="spellEnd"/>
      <w:r>
        <w:t xml:space="preserve">、集合 </w:t>
      </w:r>
      <w:r>
        <w:rPr>
          <w:rFonts w:ascii="Calibri" w:eastAsia="Calibri"/>
        </w:rPr>
        <w:t>set</w:t>
      </w:r>
      <w:r>
        <w:rPr>
          <w:rFonts w:ascii="Calibri" w:eastAsia="Calibri"/>
          <w:spacing w:val="11"/>
        </w:rPr>
        <w:t xml:space="preserve"> </w:t>
      </w:r>
      <w:r>
        <w:t>是可变类型。</w:t>
      </w:r>
    </w:p>
    <w:p w14:paraId="46EEFC69" w14:textId="77777777" w:rsidR="00382F71" w:rsidRDefault="00382F71">
      <w:pPr>
        <w:pStyle w:val="a3"/>
        <w:rPr>
          <w:sz w:val="22"/>
        </w:rPr>
      </w:pPr>
    </w:p>
    <w:p w14:paraId="59561984" w14:textId="77777777" w:rsidR="00382F71" w:rsidRDefault="00382F71">
      <w:pPr>
        <w:pStyle w:val="a3"/>
        <w:spacing w:before="1"/>
        <w:rPr>
          <w:sz w:val="31"/>
        </w:rPr>
      </w:pPr>
    </w:p>
    <w:p w14:paraId="571DC0D5" w14:textId="77777777" w:rsidR="00382F71" w:rsidRDefault="00000000">
      <w:pPr>
        <w:pStyle w:val="a5"/>
        <w:numPr>
          <w:ilvl w:val="2"/>
          <w:numId w:val="210"/>
        </w:numPr>
        <w:tabs>
          <w:tab w:val="left" w:pos="1192"/>
        </w:tabs>
        <w:ind w:hanging="721"/>
        <w:rPr>
          <w:rFonts w:ascii="Calibri" w:eastAsia="Calibri"/>
          <w:color w:val="4AACC5"/>
          <w:sz w:val="26"/>
        </w:rPr>
      </w:pPr>
      <w:bookmarkStart w:id="1177" w:name="8.13.3Python_中is_和==的区别？"/>
      <w:bookmarkStart w:id="1178" w:name="_bookmark586"/>
      <w:bookmarkEnd w:id="1177"/>
      <w:bookmarkEnd w:id="1178"/>
      <w:r>
        <w:rPr>
          <w:rFonts w:ascii="Calibri" w:eastAsia="Calibri"/>
          <w:b/>
          <w:color w:val="4AACC5"/>
          <w:sz w:val="28"/>
        </w:rPr>
        <w:t>Python</w:t>
      </w:r>
      <w:r>
        <w:rPr>
          <w:rFonts w:ascii="Calibri" w:eastAsia="Calibri"/>
          <w:b/>
          <w:color w:val="4AACC5"/>
          <w:spacing w:val="78"/>
          <w:sz w:val="28"/>
        </w:rPr>
        <w:t xml:space="preserve"> </w:t>
      </w:r>
      <w:r>
        <w:rPr>
          <w:color w:val="4AACC5"/>
          <w:spacing w:val="-35"/>
          <w:sz w:val="28"/>
        </w:rPr>
        <w:t xml:space="preserve">中 </w:t>
      </w:r>
      <w:r>
        <w:rPr>
          <w:rFonts w:ascii="Calibri" w:eastAsia="Calibri"/>
          <w:b/>
          <w:color w:val="4AACC5"/>
          <w:sz w:val="28"/>
        </w:rPr>
        <w:t>is</w:t>
      </w:r>
      <w:r>
        <w:rPr>
          <w:rFonts w:ascii="Calibri" w:eastAsia="Calibri"/>
          <w:b/>
          <w:color w:val="4AACC5"/>
          <w:spacing w:val="76"/>
          <w:sz w:val="28"/>
        </w:rPr>
        <w:t xml:space="preserve"> </w:t>
      </w:r>
      <w:r>
        <w:rPr>
          <w:color w:val="4AACC5"/>
          <w:sz w:val="28"/>
        </w:rPr>
        <w:t>和</w:t>
      </w:r>
      <w:r>
        <w:rPr>
          <w:rFonts w:ascii="Calibri" w:eastAsia="Calibri"/>
          <w:b/>
          <w:color w:val="4AACC5"/>
          <w:sz w:val="28"/>
        </w:rPr>
        <w:t>==</w:t>
      </w:r>
      <w:r>
        <w:rPr>
          <w:color w:val="4AACC5"/>
          <w:sz w:val="28"/>
        </w:rPr>
        <w:t>的区别？</w:t>
      </w:r>
    </w:p>
    <w:p w14:paraId="2B7B8A17" w14:textId="77777777" w:rsidR="00382F71" w:rsidRDefault="00382F71">
      <w:pPr>
        <w:pStyle w:val="a3"/>
        <w:spacing w:before="11"/>
        <w:rPr>
          <w:sz w:val="22"/>
        </w:rPr>
      </w:pPr>
    </w:p>
    <w:p w14:paraId="3D6D5E9C" w14:textId="77777777" w:rsidR="00382F71" w:rsidRDefault="00000000">
      <w:pPr>
        <w:pStyle w:val="a3"/>
        <w:ind w:left="471"/>
      </w:pPr>
      <w:r>
        <w:rPr>
          <w:rFonts w:ascii="Calibri" w:eastAsia="Calibri"/>
        </w:rPr>
        <w:t>is</w:t>
      </w:r>
      <w:r>
        <w:rPr>
          <w:rFonts w:ascii="Calibri" w:eastAsia="Calibri"/>
          <w:spacing w:val="8"/>
        </w:rPr>
        <w:t xml:space="preserve"> </w:t>
      </w:r>
      <w:r>
        <w:rPr>
          <w:spacing w:val="-1"/>
        </w:rPr>
        <w:t xml:space="preserve">判断的是 </w:t>
      </w:r>
      <w:r>
        <w:rPr>
          <w:rFonts w:ascii="Calibri" w:eastAsia="Calibri"/>
        </w:rPr>
        <w:t>a</w:t>
      </w:r>
      <w:r>
        <w:rPr>
          <w:rFonts w:ascii="Calibri" w:eastAsia="Calibri"/>
          <w:spacing w:val="53"/>
        </w:rPr>
        <w:t xml:space="preserve"> </w:t>
      </w:r>
      <w:r>
        <w:rPr>
          <w:spacing w:val="-1"/>
        </w:rPr>
        <w:t xml:space="preserve">对象是否就是 </w:t>
      </w:r>
      <w:r>
        <w:rPr>
          <w:rFonts w:ascii="Calibri" w:eastAsia="Calibri"/>
        </w:rPr>
        <w:t>b</w:t>
      </w:r>
      <w:r>
        <w:rPr>
          <w:rFonts w:ascii="Calibri" w:eastAsia="Calibri"/>
          <w:spacing w:val="56"/>
        </w:rPr>
        <w:t xml:space="preserve"> </w:t>
      </w:r>
      <w:r>
        <w:t xml:space="preserve">对象，是通过 </w:t>
      </w:r>
      <w:r>
        <w:rPr>
          <w:rFonts w:ascii="Calibri" w:eastAsia="Calibri"/>
        </w:rPr>
        <w:t>id</w:t>
      </w:r>
      <w:r>
        <w:rPr>
          <w:rFonts w:ascii="Calibri" w:eastAsia="Calibri"/>
          <w:spacing w:val="53"/>
        </w:rPr>
        <w:t xml:space="preserve"> </w:t>
      </w:r>
      <w:r>
        <w:t>来判断的。</w:t>
      </w:r>
    </w:p>
    <w:p w14:paraId="27D360BD" w14:textId="77777777" w:rsidR="00382F71" w:rsidRDefault="00382F71">
      <w:pPr>
        <w:pStyle w:val="a3"/>
        <w:spacing w:before="6"/>
        <w:rPr>
          <w:sz w:val="15"/>
        </w:rPr>
      </w:pPr>
    </w:p>
    <w:p w14:paraId="7332F2DF" w14:textId="77777777" w:rsidR="00382F71" w:rsidRDefault="00000000">
      <w:pPr>
        <w:pStyle w:val="a3"/>
        <w:ind w:left="471"/>
      </w:pPr>
      <w:r>
        <w:rPr>
          <w:rFonts w:ascii="Calibri" w:eastAsia="Calibri"/>
        </w:rPr>
        <w:t>==</w:t>
      </w:r>
      <w:r>
        <w:rPr>
          <w:spacing w:val="-1"/>
        </w:rPr>
        <w:t xml:space="preserve">判断的是 </w:t>
      </w:r>
      <w:r>
        <w:rPr>
          <w:rFonts w:ascii="Calibri" w:eastAsia="Calibri"/>
        </w:rPr>
        <w:t>a</w:t>
      </w:r>
      <w:r>
        <w:rPr>
          <w:rFonts w:ascii="Calibri" w:eastAsia="Calibri"/>
          <w:spacing w:val="8"/>
        </w:rPr>
        <w:t xml:space="preserve"> </w:t>
      </w:r>
      <w:r>
        <w:rPr>
          <w:spacing w:val="-1"/>
        </w:rPr>
        <w:t xml:space="preserve">对象的值是否和 </w:t>
      </w:r>
      <w:r>
        <w:rPr>
          <w:rFonts w:ascii="Calibri" w:eastAsia="Calibri"/>
        </w:rPr>
        <w:t>b</w:t>
      </w:r>
      <w:r>
        <w:rPr>
          <w:rFonts w:ascii="Calibri" w:eastAsia="Calibri"/>
          <w:spacing w:val="54"/>
        </w:rPr>
        <w:t xml:space="preserve"> </w:t>
      </w:r>
      <w:r>
        <w:rPr>
          <w:spacing w:val="-1"/>
        </w:rPr>
        <w:t xml:space="preserve">对象的值相等，是通过 </w:t>
      </w:r>
      <w:r>
        <w:rPr>
          <w:rFonts w:ascii="Calibri" w:eastAsia="Calibri"/>
        </w:rPr>
        <w:t>value</w:t>
      </w:r>
      <w:r>
        <w:rPr>
          <w:rFonts w:ascii="Calibri" w:eastAsia="Calibri"/>
          <w:spacing w:val="53"/>
        </w:rPr>
        <w:t xml:space="preserve"> </w:t>
      </w:r>
      <w:r>
        <w:t>来判断的。</w:t>
      </w:r>
    </w:p>
    <w:p w14:paraId="049C4868" w14:textId="77777777" w:rsidR="00382F71" w:rsidRDefault="00382F71">
      <w:pPr>
        <w:pStyle w:val="a3"/>
        <w:rPr>
          <w:sz w:val="22"/>
        </w:rPr>
      </w:pPr>
    </w:p>
    <w:p w14:paraId="7A9266C4" w14:textId="77777777" w:rsidR="00382F71" w:rsidRDefault="00382F71">
      <w:pPr>
        <w:pStyle w:val="a3"/>
        <w:rPr>
          <w:sz w:val="22"/>
        </w:rPr>
      </w:pPr>
    </w:p>
    <w:p w14:paraId="5D7D54C1" w14:textId="77777777" w:rsidR="00382F71" w:rsidRDefault="00382F71">
      <w:pPr>
        <w:pStyle w:val="a3"/>
        <w:spacing w:before="9"/>
        <w:rPr>
          <w:sz w:val="24"/>
        </w:rPr>
      </w:pPr>
    </w:p>
    <w:p w14:paraId="2C294B27" w14:textId="77777777" w:rsidR="00382F71" w:rsidRDefault="00000000">
      <w:pPr>
        <w:pStyle w:val="a5"/>
        <w:numPr>
          <w:ilvl w:val="2"/>
          <w:numId w:val="210"/>
        </w:numPr>
        <w:tabs>
          <w:tab w:val="left" w:pos="1192"/>
        </w:tabs>
        <w:ind w:hanging="721"/>
        <w:rPr>
          <w:rFonts w:ascii="Calibri" w:eastAsia="Calibri"/>
          <w:color w:val="4AACC5"/>
          <w:sz w:val="26"/>
        </w:rPr>
      </w:pPr>
      <w:bookmarkStart w:id="1179" w:name="8.13.4Python_的魔法方法？"/>
      <w:bookmarkStart w:id="1180" w:name="_bookmark587"/>
      <w:bookmarkEnd w:id="1179"/>
      <w:bookmarkEnd w:id="1180"/>
      <w:r>
        <w:rPr>
          <w:rFonts w:ascii="Calibri" w:eastAsia="Calibri"/>
          <w:b/>
          <w:color w:val="4AACC5"/>
          <w:sz w:val="28"/>
        </w:rPr>
        <w:t>Python</w:t>
      </w:r>
      <w:r>
        <w:rPr>
          <w:rFonts w:ascii="Calibri" w:eastAsia="Calibri"/>
          <w:b/>
          <w:color w:val="4AACC5"/>
          <w:spacing w:val="83"/>
          <w:sz w:val="28"/>
        </w:rPr>
        <w:t xml:space="preserve"> </w:t>
      </w:r>
      <w:r>
        <w:rPr>
          <w:color w:val="4AACC5"/>
          <w:sz w:val="28"/>
        </w:rPr>
        <w:t>的魔法方法？</w:t>
      </w:r>
    </w:p>
    <w:p w14:paraId="4734E53E" w14:textId="77777777" w:rsidR="00382F71" w:rsidRDefault="00382F71">
      <w:pPr>
        <w:pStyle w:val="a3"/>
        <w:spacing w:before="10"/>
        <w:rPr>
          <w:sz w:val="22"/>
        </w:rPr>
      </w:pPr>
    </w:p>
    <w:p w14:paraId="534B5FB4" w14:textId="77777777" w:rsidR="00382F71" w:rsidRDefault="00000000">
      <w:pPr>
        <w:pStyle w:val="a3"/>
        <w:spacing w:before="1" w:line="417" w:lineRule="auto"/>
        <w:ind w:left="471" w:right="353" w:firstLine="420"/>
        <w:jc w:val="both"/>
      </w:pPr>
      <w:r>
        <w:rPr>
          <w:w w:val="95"/>
        </w:rPr>
        <w:t>魔法方法就是可以给你的类增加魔力的特殊方法，如果你的对象实现</w:t>
      </w:r>
      <w:r>
        <w:rPr>
          <w:spacing w:val="100"/>
        </w:rPr>
        <w:t xml:space="preserve">  </w:t>
      </w:r>
      <w:r>
        <w:rPr>
          <w:w w:val="95"/>
        </w:rPr>
        <w:t>（重载）了这些方法中的某</w:t>
      </w:r>
      <w:r>
        <w:t>一个，那么这个</w:t>
      </w:r>
    </w:p>
    <w:p w14:paraId="0DA3509D" w14:textId="77777777" w:rsidR="00382F71" w:rsidRDefault="00000000">
      <w:pPr>
        <w:pStyle w:val="a3"/>
        <w:spacing w:line="417" w:lineRule="auto"/>
        <w:ind w:left="471" w:right="351" w:firstLine="420"/>
        <w:jc w:val="both"/>
      </w:pPr>
      <w:r>
        <w:rPr>
          <w:spacing w:val="3"/>
        </w:rPr>
        <w:t xml:space="preserve">方法就会在特殊的情况下被 </w:t>
      </w:r>
      <w:r>
        <w:rPr>
          <w:rFonts w:ascii="Calibri" w:eastAsia="Calibri"/>
        </w:rPr>
        <w:t>Python</w:t>
      </w:r>
      <w:r>
        <w:rPr>
          <w:rFonts w:ascii="Calibri" w:eastAsia="Calibri"/>
          <w:spacing w:val="1"/>
        </w:rPr>
        <w:t xml:space="preserve"> </w:t>
      </w:r>
      <w:r>
        <w:t>所调用，你可以定义自己想要的行为，而这一切都是自动发生的。 它们经常是两个下划线包围来命名的（</w:t>
      </w:r>
      <w:r>
        <w:rPr>
          <w:spacing w:val="36"/>
        </w:rPr>
        <w:t xml:space="preserve">比如 </w:t>
      </w:r>
      <w:proofErr w:type="spellStart"/>
      <w:r>
        <w:rPr>
          <w:rFonts w:ascii="Calibri" w:eastAsia="Calibri"/>
        </w:rPr>
        <w:t>init</w:t>
      </w:r>
      <w:proofErr w:type="spellEnd"/>
      <w:r>
        <w:rPr>
          <w:rFonts w:ascii="Calibri" w:eastAsia="Calibri"/>
          <w:spacing w:val="8"/>
        </w:rPr>
        <w:t xml:space="preserve">    </w:t>
      </w:r>
      <w:r>
        <w:t xml:space="preserve">，   </w:t>
      </w:r>
      <w:proofErr w:type="spellStart"/>
      <w:r>
        <w:rPr>
          <w:rFonts w:ascii="Calibri" w:eastAsia="Calibri"/>
        </w:rPr>
        <w:t>lt</w:t>
      </w:r>
      <w:proofErr w:type="spellEnd"/>
      <w:r>
        <w:rPr>
          <w:rFonts w:ascii="Calibri" w:eastAsia="Calibri"/>
          <w:spacing w:val="6"/>
        </w:rPr>
        <w:t xml:space="preserve">     </w:t>
      </w:r>
      <w:r>
        <w:t>），</w:t>
      </w:r>
      <w:r>
        <w:rPr>
          <w:rFonts w:ascii="Calibri" w:eastAsia="Calibri"/>
        </w:rPr>
        <w:t>Python</w:t>
      </w:r>
      <w:r>
        <w:rPr>
          <w:rFonts w:ascii="Calibri" w:eastAsia="Calibri"/>
          <w:spacing w:val="60"/>
        </w:rPr>
        <w:t xml:space="preserve"> </w:t>
      </w:r>
      <w:r>
        <w:t>的魔法方法是非常</w:t>
      </w:r>
      <w:r>
        <w:rPr>
          <w:spacing w:val="2"/>
        </w:rPr>
        <w:t xml:space="preserve">强大的，所以了解其使用方法也变得尤为重要！ </w:t>
      </w:r>
      <w:proofErr w:type="spellStart"/>
      <w:r>
        <w:rPr>
          <w:rFonts w:ascii="Calibri" w:eastAsia="Calibri"/>
        </w:rPr>
        <w:t>init</w:t>
      </w:r>
      <w:proofErr w:type="spellEnd"/>
      <w:r>
        <w:rPr>
          <w:rFonts w:ascii="Calibri" w:eastAsia="Calibri"/>
          <w:spacing w:val="75"/>
        </w:rPr>
        <w:t xml:space="preserve"> </w:t>
      </w:r>
      <w:r>
        <w:t>构造器，当一个实例被创建的时候初始化的方法。但是它并 不是实例化调用的第一个方法。</w:t>
      </w:r>
    </w:p>
    <w:p w14:paraId="4D5850CE" w14:textId="77777777" w:rsidR="00382F71" w:rsidRDefault="00000000">
      <w:pPr>
        <w:pStyle w:val="a3"/>
        <w:tabs>
          <w:tab w:val="left" w:pos="1159"/>
          <w:tab w:val="left" w:pos="1820"/>
          <w:tab w:val="left" w:pos="7092"/>
        </w:tabs>
        <w:spacing w:line="268" w:lineRule="exact"/>
        <w:ind w:left="891"/>
      </w:pPr>
      <w:r>
        <w:rPr>
          <w:rFonts w:ascii="Times New Roman" w:eastAsia="Times New Roman"/>
          <w:w w:val="99"/>
          <w:u w:val="single"/>
        </w:rPr>
        <w:t xml:space="preserve"> </w:t>
      </w:r>
      <w:r>
        <w:rPr>
          <w:rFonts w:ascii="Times New Roman" w:eastAsia="Times New Roman"/>
          <w:u w:val="single"/>
        </w:rPr>
        <w:tab/>
      </w:r>
      <w:r>
        <w:rPr>
          <w:rFonts w:ascii="Calibri" w:eastAsia="Calibri"/>
        </w:rPr>
        <w:t>new</w:t>
      </w:r>
      <w:r>
        <w:rPr>
          <w:rFonts w:ascii="Times New Roman" w:eastAsia="Times New Roman"/>
          <w:u w:val="single"/>
        </w:rPr>
        <w:tab/>
      </w:r>
      <w:r>
        <w:rPr>
          <w:spacing w:val="16"/>
        </w:rPr>
        <w:t>才是</w:t>
      </w:r>
      <w:r>
        <w:rPr>
          <w:spacing w:val="14"/>
        </w:rPr>
        <w:t>实</w:t>
      </w:r>
      <w:r>
        <w:rPr>
          <w:spacing w:val="16"/>
        </w:rPr>
        <w:t>例化对象调</w:t>
      </w:r>
      <w:r>
        <w:rPr>
          <w:spacing w:val="14"/>
        </w:rPr>
        <w:t>用</w:t>
      </w:r>
      <w:r>
        <w:rPr>
          <w:spacing w:val="16"/>
        </w:rPr>
        <w:t>的第一个</w:t>
      </w:r>
      <w:r>
        <w:rPr>
          <w:spacing w:val="14"/>
        </w:rPr>
        <w:t>方</w:t>
      </w:r>
      <w:r>
        <w:rPr>
          <w:spacing w:val="16"/>
        </w:rPr>
        <w:t>法，它只</w:t>
      </w:r>
      <w:r>
        <w:rPr>
          <w:spacing w:val="14"/>
        </w:rPr>
        <w:t>取</w:t>
      </w:r>
      <w:r>
        <w:t>下</w:t>
      </w:r>
      <w:r>
        <w:rPr>
          <w:spacing w:val="137"/>
        </w:rPr>
        <w:t xml:space="preserve"> </w:t>
      </w:r>
      <w:proofErr w:type="spellStart"/>
      <w:r>
        <w:rPr>
          <w:rFonts w:ascii="Calibri" w:eastAsia="Calibri"/>
        </w:rPr>
        <w:t>cls</w:t>
      </w:r>
      <w:proofErr w:type="spellEnd"/>
      <w:r>
        <w:rPr>
          <w:rFonts w:ascii="Calibri" w:eastAsia="Calibri"/>
        </w:rPr>
        <w:tab/>
      </w:r>
      <w:r>
        <w:rPr>
          <w:spacing w:val="16"/>
        </w:rPr>
        <w:t>参数</w:t>
      </w:r>
      <w:r>
        <w:rPr>
          <w:spacing w:val="14"/>
        </w:rPr>
        <w:t>，</w:t>
      </w:r>
      <w:r>
        <w:rPr>
          <w:spacing w:val="16"/>
        </w:rPr>
        <w:t>并</w:t>
      </w:r>
      <w:r>
        <w:t>把</w:t>
      </w:r>
      <w:r>
        <w:rPr>
          <w:spacing w:val="140"/>
        </w:rPr>
        <w:t xml:space="preserve"> </w:t>
      </w:r>
      <w:r>
        <w:rPr>
          <w:spacing w:val="16"/>
        </w:rPr>
        <w:t>其他</w:t>
      </w:r>
      <w:r>
        <w:rPr>
          <w:spacing w:val="14"/>
        </w:rPr>
        <w:t>参</w:t>
      </w:r>
      <w:r>
        <w:rPr>
          <w:spacing w:val="16"/>
        </w:rPr>
        <w:t>数传</w:t>
      </w:r>
      <w:r>
        <w:t>给</w:t>
      </w:r>
    </w:p>
    <w:p w14:paraId="5020CA66" w14:textId="77777777" w:rsidR="00382F71" w:rsidRDefault="00000000">
      <w:pPr>
        <w:pStyle w:val="a3"/>
        <w:tabs>
          <w:tab w:val="left" w:pos="1169"/>
          <w:tab w:val="left" w:pos="1891"/>
        </w:tabs>
        <w:spacing w:before="199"/>
        <w:ind w:left="471"/>
      </w:pPr>
      <w:proofErr w:type="spellStart"/>
      <w:r>
        <w:rPr>
          <w:rFonts w:ascii="Calibri" w:eastAsia="Calibri"/>
        </w:rPr>
        <w:t>init</w:t>
      </w:r>
      <w:proofErr w:type="spellEnd"/>
      <w:r>
        <w:rPr>
          <w:rFonts w:ascii="Calibri" w:eastAsia="Calibri"/>
        </w:rPr>
        <w:tab/>
      </w:r>
      <w:r>
        <w:t>。</w:t>
      </w:r>
      <w:r>
        <w:tab/>
      </w:r>
      <w:r>
        <w:rPr>
          <w:rFonts w:ascii="Calibri" w:eastAsia="Calibri"/>
        </w:rPr>
        <w:t>new</w:t>
      </w:r>
      <w:r>
        <w:rPr>
          <w:rFonts w:ascii="Calibri" w:eastAsia="Calibri"/>
          <w:spacing w:val="35"/>
        </w:rPr>
        <w:t xml:space="preserve"> </w:t>
      </w:r>
      <w:r>
        <w:t>很少使用，但是也有它适合的场景，尤其</w:t>
      </w:r>
      <w:r>
        <w:rPr>
          <w:spacing w:val="-20"/>
        </w:rPr>
        <w:t xml:space="preserve"> </w:t>
      </w:r>
      <w:r>
        <w:t>是当类继承自一个像元组或者字符串这</w:t>
      </w:r>
    </w:p>
    <w:p w14:paraId="1501838C" w14:textId="77777777" w:rsidR="00382F71" w:rsidRDefault="00382F71">
      <w:pPr>
        <w:sectPr w:rsidR="00382F71">
          <w:pgSz w:w="11910" w:h="16840"/>
          <w:pgMar w:top="1260" w:right="940" w:bottom="680" w:left="820" w:header="0" w:footer="406" w:gutter="0"/>
          <w:cols w:space="720"/>
        </w:sectPr>
      </w:pPr>
    </w:p>
    <w:p w14:paraId="76205930" w14:textId="77777777" w:rsidR="00382F71" w:rsidRDefault="00000000">
      <w:pPr>
        <w:pStyle w:val="a3"/>
        <w:spacing w:before="49"/>
        <w:ind w:left="471"/>
      </w:pPr>
      <w:proofErr w:type="gramStart"/>
      <w:r>
        <w:lastRenderedPageBreak/>
        <w:t>样不经常</w:t>
      </w:r>
      <w:proofErr w:type="gramEnd"/>
      <w:r>
        <w:t>改变的类型的时候。</w:t>
      </w:r>
    </w:p>
    <w:p w14:paraId="520A83A4" w14:textId="77777777" w:rsidR="00382F71" w:rsidRDefault="00382F71">
      <w:pPr>
        <w:pStyle w:val="a3"/>
        <w:spacing w:before="7"/>
        <w:rPr>
          <w:sz w:val="9"/>
        </w:rPr>
      </w:pPr>
    </w:p>
    <w:p w14:paraId="7869187F" w14:textId="77777777" w:rsidR="00382F71" w:rsidRDefault="00000000">
      <w:pPr>
        <w:pStyle w:val="a3"/>
        <w:tabs>
          <w:tab w:val="left" w:pos="1207"/>
        </w:tabs>
        <w:spacing w:before="76"/>
        <w:ind w:left="891"/>
      </w:pPr>
      <w:r>
        <w:rPr>
          <w:rFonts w:ascii="Times New Roman" w:eastAsia="Times New Roman"/>
          <w:w w:val="99"/>
          <w:u w:val="single"/>
        </w:rPr>
        <w:t xml:space="preserve"> </w:t>
      </w:r>
      <w:r>
        <w:rPr>
          <w:rFonts w:ascii="Times New Roman" w:eastAsia="Times New Roman"/>
          <w:u w:val="single"/>
        </w:rPr>
        <w:tab/>
      </w:r>
      <w:r>
        <w:rPr>
          <w:rFonts w:ascii="Calibri" w:eastAsia="Calibri"/>
        </w:rPr>
        <w:t>call</w:t>
      </w:r>
      <w:r>
        <w:rPr>
          <w:rFonts w:ascii="Calibri" w:eastAsia="Calibri"/>
          <w:spacing w:val="1"/>
        </w:rPr>
        <w:t xml:space="preserve"> </w:t>
      </w:r>
      <w:r>
        <w:rPr>
          <w:spacing w:val="-1"/>
        </w:rPr>
        <w:t>允许一个类的实例像函数一样被调用 。</w:t>
      </w:r>
    </w:p>
    <w:p w14:paraId="72DDABE1" w14:textId="77777777" w:rsidR="00382F71" w:rsidRDefault="00382F71">
      <w:pPr>
        <w:pStyle w:val="a3"/>
        <w:spacing w:before="8"/>
        <w:rPr>
          <w:sz w:val="9"/>
        </w:rPr>
      </w:pPr>
    </w:p>
    <w:p w14:paraId="3D17DEBC" w14:textId="77777777" w:rsidR="00382F71" w:rsidRDefault="00000000">
      <w:pPr>
        <w:pStyle w:val="a3"/>
        <w:tabs>
          <w:tab w:val="left" w:pos="1265"/>
        </w:tabs>
        <w:spacing w:before="76"/>
        <w:ind w:left="891"/>
      </w:pPr>
      <w:r>
        <w:rPr>
          <w:rFonts w:ascii="Times New Roman" w:eastAsia="Times New Roman"/>
          <w:w w:val="99"/>
          <w:u w:val="single"/>
        </w:rPr>
        <w:t xml:space="preserve"> </w:t>
      </w:r>
      <w:r>
        <w:rPr>
          <w:rFonts w:ascii="Times New Roman" w:eastAsia="Times New Roman"/>
          <w:u w:val="single"/>
        </w:rPr>
        <w:tab/>
      </w:r>
      <w:proofErr w:type="spellStart"/>
      <w:r>
        <w:rPr>
          <w:rFonts w:ascii="Calibri" w:eastAsia="Calibri"/>
        </w:rPr>
        <w:t>getitem</w:t>
      </w:r>
      <w:proofErr w:type="spellEnd"/>
      <w:r>
        <w:rPr>
          <w:rFonts w:ascii="Calibri" w:eastAsia="Calibri"/>
          <w:spacing w:val="5"/>
          <w:u w:val="single"/>
        </w:rPr>
        <w:t xml:space="preserve">    </w:t>
      </w:r>
      <w:r>
        <w:rPr>
          <w:spacing w:val="-1"/>
        </w:rPr>
        <w:t xml:space="preserve">定义获取容器中指定元素的行为，相当于 </w:t>
      </w:r>
      <w:proofErr w:type="spellStart"/>
      <w:r>
        <w:rPr>
          <w:rFonts w:ascii="Calibri" w:eastAsia="Calibri"/>
        </w:rPr>
        <w:t>self</w:t>
      </w:r>
      <w:proofErr w:type="spellEnd"/>
      <w:r>
        <w:rPr>
          <w:rFonts w:ascii="Calibri" w:eastAsia="Calibri"/>
        </w:rPr>
        <w:t>[key</w:t>
      </w:r>
      <w:r>
        <w:rPr>
          <w:rFonts w:ascii="Calibri" w:eastAsia="Calibri"/>
          <w:spacing w:val="24"/>
        </w:rPr>
        <w:t xml:space="preserve">] </w:t>
      </w:r>
      <w:r>
        <w:t>。</w:t>
      </w:r>
    </w:p>
    <w:p w14:paraId="57C89FD9" w14:textId="77777777" w:rsidR="00382F71" w:rsidRDefault="00382F71">
      <w:pPr>
        <w:pStyle w:val="a3"/>
        <w:spacing w:before="7"/>
        <w:rPr>
          <w:sz w:val="9"/>
        </w:rPr>
      </w:pPr>
    </w:p>
    <w:p w14:paraId="46A92199" w14:textId="77777777" w:rsidR="00382F71" w:rsidRDefault="00000000">
      <w:pPr>
        <w:pStyle w:val="a3"/>
        <w:tabs>
          <w:tab w:val="left" w:pos="1159"/>
          <w:tab w:val="left" w:pos="2151"/>
        </w:tabs>
        <w:spacing w:before="77"/>
        <w:ind w:left="891"/>
      </w:pPr>
      <w:r>
        <w:rPr>
          <w:rFonts w:ascii="Times New Roman" w:eastAsia="Times New Roman"/>
          <w:w w:val="99"/>
          <w:u w:val="single"/>
        </w:rPr>
        <w:t xml:space="preserve"> </w:t>
      </w:r>
      <w:r>
        <w:rPr>
          <w:rFonts w:ascii="Times New Roman" w:eastAsia="Times New Roman"/>
          <w:u w:val="single"/>
        </w:rPr>
        <w:tab/>
      </w:r>
      <w:proofErr w:type="spellStart"/>
      <w:r>
        <w:rPr>
          <w:rFonts w:ascii="Calibri" w:eastAsia="Calibri"/>
        </w:rPr>
        <w:t>getattr</w:t>
      </w:r>
      <w:proofErr w:type="spellEnd"/>
      <w:r>
        <w:rPr>
          <w:rFonts w:ascii="Times New Roman" w:eastAsia="Times New Roman"/>
          <w:u w:val="single"/>
        </w:rPr>
        <w:tab/>
      </w:r>
      <w:r>
        <w:rPr>
          <w:spacing w:val="-1"/>
        </w:rPr>
        <w:t>定义当用户试图访问一个不存在属性的时候的行为 。</w:t>
      </w:r>
    </w:p>
    <w:p w14:paraId="617AB549" w14:textId="77777777" w:rsidR="00382F71" w:rsidRDefault="00382F71">
      <w:pPr>
        <w:pStyle w:val="a3"/>
        <w:spacing w:before="7"/>
        <w:rPr>
          <w:sz w:val="9"/>
        </w:rPr>
      </w:pPr>
    </w:p>
    <w:p w14:paraId="3B898F08" w14:textId="77777777" w:rsidR="00382F71" w:rsidRDefault="00000000">
      <w:pPr>
        <w:pStyle w:val="a3"/>
        <w:tabs>
          <w:tab w:val="left" w:pos="1265"/>
          <w:tab w:val="left" w:pos="2151"/>
        </w:tabs>
        <w:spacing w:before="76"/>
        <w:ind w:left="891"/>
      </w:pPr>
      <w:r>
        <w:rPr>
          <w:rFonts w:ascii="Times New Roman" w:eastAsia="Times New Roman"/>
          <w:w w:val="99"/>
          <w:u w:val="single"/>
        </w:rPr>
        <w:t xml:space="preserve"> </w:t>
      </w:r>
      <w:r>
        <w:rPr>
          <w:rFonts w:ascii="Times New Roman" w:eastAsia="Times New Roman"/>
          <w:u w:val="single"/>
        </w:rPr>
        <w:tab/>
      </w:r>
      <w:proofErr w:type="spellStart"/>
      <w:r>
        <w:rPr>
          <w:rFonts w:ascii="Calibri" w:eastAsia="Calibri"/>
        </w:rPr>
        <w:t>setattr</w:t>
      </w:r>
      <w:proofErr w:type="spellEnd"/>
      <w:r>
        <w:rPr>
          <w:rFonts w:ascii="Times New Roman" w:eastAsia="Times New Roman"/>
          <w:u w:val="single"/>
        </w:rPr>
        <w:tab/>
      </w:r>
      <w:r>
        <w:rPr>
          <w:spacing w:val="-1"/>
        </w:rPr>
        <w:t>定义当一个属性被设置的时候的行为 。</w:t>
      </w:r>
    </w:p>
    <w:p w14:paraId="2740F3C2" w14:textId="77777777" w:rsidR="00382F71" w:rsidRDefault="00382F71">
      <w:pPr>
        <w:pStyle w:val="a3"/>
        <w:spacing w:before="7"/>
        <w:rPr>
          <w:sz w:val="9"/>
        </w:rPr>
      </w:pPr>
    </w:p>
    <w:p w14:paraId="01D428C1" w14:textId="77777777" w:rsidR="00382F71" w:rsidRDefault="00000000">
      <w:pPr>
        <w:pStyle w:val="a3"/>
        <w:tabs>
          <w:tab w:val="left" w:pos="1265"/>
          <w:tab w:val="left" w:pos="2571"/>
        </w:tabs>
        <w:spacing w:before="77"/>
        <w:ind w:left="891"/>
      </w:pPr>
      <w:r>
        <w:rPr>
          <w:rFonts w:ascii="Times New Roman" w:eastAsia="Times New Roman"/>
          <w:w w:val="99"/>
          <w:u w:val="single"/>
        </w:rPr>
        <w:t xml:space="preserve"> </w:t>
      </w:r>
      <w:r>
        <w:rPr>
          <w:rFonts w:ascii="Times New Roman" w:eastAsia="Times New Roman"/>
          <w:u w:val="single"/>
        </w:rPr>
        <w:tab/>
      </w:r>
      <w:proofErr w:type="spellStart"/>
      <w:r>
        <w:rPr>
          <w:rFonts w:ascii="Calibri" w:eastAsia="Calibri"/>
        </w:rPr>
        <w:t>getattribute</w:t>
      </w:r>
      <w:proofErr w:type="spellEnd"/>
      <w:r>
        <w:rPr>
          <w:rFonts w:ascii="Times New Roman" w:eastAsia="Times New Roman"/>
          <w:u w:val="single"/>
        </w:rPr>
        <w:tab/>
      </w:r>
      <w:r>
        <w:rPr>
          <w:spacing w:val="-1"/>
        </w:rPr>
        <w:t>定义当一个属性被访问的时候的行为 。</w:t>
      </w:r>
    </w:p>
    <w:p w14:paraId="432C2E55" w14:textId="77777777" w:rsidR="00382F71" w:rsidRDefault="00382F71">
      <w:pPr>
        <w:pStyle w:val="a3"/>
        <w:spacing w:before="2"/>
        <w:rPr>
          <w:sz w:val="32"/>
        </w:rPr>
      </w:pPr>
    </w:p>
    <w:p w14:paraId="10FA51E5" w14:textId="77777777" w:rsidR="00382F71" w:rsidRDefault="00000000">
      <w:pPr>
        <w:pStyle w:val="5"/>
        <w:numPr>
          <w:ilvl w:val="2"/>
          <w:numId w:val="210"/>
        </w:numPr>
        <w:tabs>
          <w:tab w:val="left" w:pos="1192"/>
        </w:tabs>
        <w:ind w:hanging="721"/>
        <w:rPr>
          <w:rFonts w:ascii="Calibri" w:eastAsia="Calibri"/>
          <w:b/>
          <w:color w:val="4AACC5"/>
          <w:sz w:val="26"/>
        </w:rPr>
      </w:pPr>
      <w:bookmarkStart w:id="1181" w:name="8.13.5面向对象中怎么实现只读属性?"/>
      <w:bookmarkStart w:id="1182" w:name="_bookmark588"/>
      <w:bookmarkEnd w:id="1181"/>
      <w:bookmarkEnd w:id="1182"/>
      <w:r>
        <w:rPr>
          <w:color w:val="4AACC5"/>
        </w:rPr>
        <w:t>面向对象中怎么实现只读属性</w:t>
      </w:r>
      <w:r>
        <w:rPr>
          <w:rFonts w:ascii="Calibri" w:eastAsia="Calibri"/>
          <w:b/>
          <w:color w:val="4AACC5"/>
        </w:rPr>
        <w:t>?</w:t>
      </w:r>
    </w:p>
    <w:p w14:paraId="6E246E98" w14:textId="77777777" w:rsidR="00382F71" w:rsidRDefault="00382F71">
      <w:pPr>
        <w:pStyle w:val="a3"/>
        <w:rPr>
          <w:rFonts w:ascii="Calibri"/>
          <w:b/>
          <w:sz w:val="30"/>
        </w:rPr>
      </w:pPr>
    </w:p>
    <w:p w14:paraId="06B3A419" w14:textId="77777777" w:rsidR="00382F71" w:rsidRDefault="00382F71">
      <w:pPr>
        <w:pStyle w:val="a3"/>
        <w:spacing w:before="3"/>
        <w:rPr>
          <w:rFonts w:ascii="Calibri"/>
          <w:b/>
          <w:sz w:val="32"/>
        </w:rPr>
      </w:pPr>
    </w:p>
    <w:p w14:paraId="34AB15B2" w14:textId="77777777" w:rsidR="00382F71" w:rsidRDefault="00000000">
      <w:pPr>
        <w:pStyle w:val="a3"/>
        <w:ind w:left="471"/>
        <w:rPr>
          <w:rFonts w:ascii="Calibri" w:eastAsia="Calibri"/>
        </w:rPr>
      </w:pPr>
      <w:r>
        <w:pict w14:anchorId="29BD3EE3">
          <v:shape id="_x0000_s2074" type="#_x0000_t202" style="position:absolute;left:0;text-align:left;margin-left:64.55pt;margin-top:18.4pt;width:466.1pt;height:210.6pt;z-index:-251631104;mso-wrap-distance-top:0;mso-wrap-distance-bottom:0;mso-position-horizontal-relative:page;mso-width-relative:page;mso-height-relative:page" fillcolor="#2b2b2b" stroked="f">
            <v:textbox inset="0,0,0,0">
              <w:txbxContent>
                <w:p w14:paraId="0F191909" w14:textId="77777777" w:rsidR="00382F71" w:rsidRDefault="00000000">
                  <w:pPr>
                    <w:spacing w:before="127"/>
                    <w:ind w:left="-1"/>
                    <w:rPr>
                      <w:rFonts w:ascii="Courier New"/>
                      <w:sz w:val="19"/>
                    </w:rPr>
                  </w:pPr>
                  <w:r>
                    <w:rPr>
                      <w:rFonts w:ascii="Courier New"/>
                      <w:color w:val="CC7831"/>
                      <w:sz w:val="19"/>
                    </w:rPr>
                    <w:t>class</w:t>
                  </w:r>
                  <w:r>
                    <w:rPr>
                      <w:rFonts w:ascii="Courier New"/>
                      <w:color w:val="CC7831"/>
                      <w:spacing w:val="-4"/>
                      <w:sz w:val="19"/>
                    </w:rPr>
                    <w:t xml:space="preserve"> </w:t>
                  </w:r>
                  <w:r>
                    <w:rPr>
                      <w:rFonts w:ascii="Courier New"/>
                      <w:color w:val="A9B7C5"/>
                      <w:sz w:val="19"/>
                    </w:rPr>
                    <w:t>person:</w:t>
                  </w:r>
                </w:p>
                <w:p w14:paraId="50E235D3" w14:textId="77777777" w:rsidR="00382F71" w:rsidRDefault="00382F71">
                  <w:pPr>
                    <w:pStyle w:val="a3"/>
                    <w:spacing w:before="3"/>
                    <w:rPr>
                      <w:rFonts w:ascii="Courier New"/>
                      <w:sz w:val="22"/>
                    </w:rPr>
                  </w:pPr>
                </w:p>
                <w:p w14:paraId="1137CB67" w14:textId="77777777" w:rsidR="00382F71" w:rsidRDefault="00000000">
                  <w:pPr>
                    <w:spacing w:line="520" w:lineRule="auto"/>
                    <w:ind w:left="760" w:right="6728" w:hanging="380"/>
                    <w:rPr>
                      <w:rFonts w:ascii="Courier New"/>
                      <w:sz w:val="19"/>
                    </w:rPr>
                  </w:pPr>
                  <w:r>
                    <w:rPr>
                      <w:rFonts w:ascii="Courier New"/>
                      <w:color w:val="CC7831"/>
                      <w:sz w:val="19"/>
                    </w:rPr>
                    <w:t>def</w:t>
                  </w:r>
                  <w:r>
                    <w:rPr>
                      <w:rFonts w:ascii="Courier New"/>
                      <w:color w:val="CC7831"/>
                      <w:spacing w:val="70"/>
                      <w:sz w:val="19"/>
                    </w:rPr>
                    <w:t xml:space="preserve"> </w:t>
                  </w:r>
                  <w:proofErr w:type="spellStart"/>
                  <w:r>
                    <w:rPr>
                      <w:rFonts w:ascii="Courier New"/>
                      <w:color w:val="FFC56C"/>
                      <w:sz w:val="19"/>
                    </w:rPr>
                    <w:t>init</w:t>
                  </w:r>
                  <w:proofErr w:type="spellEnd"/>
                  <w:r>
                    <w:rPr>
                      <w:rFonts w:ascii="Courier New"/>
                      <w:color w:val="FFC56C"/>
                      <w:spacing w:val="71"/>
                      <w:sz w:val="19"/>
                    </w:rPr>
                    <w:t xml:space="preserve"> </w:t>
                  </w:r>
                  <w:r>
                    <w:rPr>
                      <w:rFonts w:ascii="Courier New"/>
                      <w:color w:val="A9B7C5"/>
                      <w:sz w:val="19"/>
                    </w:rPr>
                    <w:t>(</w:t>
                  </w:r>
                  <w:proofErr w:type="spellStart"/>
                  <w:proofErr w:type="gramStart"/>
                  <w:r>
                    <w:rPr>
                      <w:rFonts w:ascii="Courier New"/>
                      <w:color w:val="93548D"/>
                      <w:sz w:val="19"/>
                    </w:rPr>
                    <w:t>self</w:t>
                  </w:r>
                  <w:r>
                    <w:rPr>
                      <w:rFonts w:ascii="Courier New"/>
                      <w:color w:val="CC7831"/>
                      <w:sz w:val="19"/>
                    </w:rPr>
                    <w:t>,</w:t>
                  </w:r>
                  <w:r>
                    <w:rPr>
                      <w:rFonts w:ascii="Courier New"/>
                      <w:color w:val="808080"/>
                      <w:sz w:val="19"/>
                    </w:rPr>
                    <w:t>x</w:t>
                  </w:r>
                  <w:proofErr w:type="spellEnd"/>
                  <w:proofErr w:type="gramEnd"/>
                  <w:r>
                    <w:rPr>
                      <w:rFonts w:ascii="Courier New"/>
                      <w:color w:val="A9B7C5"/>
                      <w:sz w:val="19"/>
                    </w:rPr>
                    <w:t>):</w:t>
                  </w:r>
                  <w:r>
                    <w:rPr>
                      <w:rFonts w:ascii="Courier New"/>
                      <w:color w:val="A9B7C5"/>
                      <w:spacing w:val="-111"/>
                      <w:sz w:val="19"/>
                    </w:rPr>
                    <w:t xml:space="preserve"> </w:t>
                  </w:r>
                  <w:proofErr w:type="spellStart"/>
                  <w:r>
                    <w:rPr>
                      <w:rFonts w:ascii="Courier New"/>
                      <w:color w:val="93548D"/>
                      <w:sz w:val="19"/>
                    </w:rPr>
                    <w:t>self</w:t>
                  </w:r>
                  <w:r>
                    <w:rPr>
                      <w:rFonts w:ascii="Courier New"/>
                      <w:color w:val="A9B7C5"/>
                      <w:sz w:val="19"/>
                    </w:rPr>
                    <w:t>._age</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3"/>
                      <w:sz w:val="19"/>
                    </w:rPr>
                    <w:t xml:space="preserve"> </w:t>
                  </w:r>
                  <w:r>
                    <w:rPr>
                      <w:rFonts w:ascii="Courier New"/>
                      <w:color w:val="6896BA"/>
                      <w:sz w:val="19"/>
                    </w:rPr>
                    <w:t>10</w:t>
                  </w:r>
                  <w:r>
                    <w:rPr>
                      <w:rFonts w:ascii="Courier New"/>
                      <w:color w:val="A9B7C5"/>
                      <w:sz w:val="19"/>
                    </w:rPr>
                    <w:t>;</w:t>
                  </w:r>
                </w:p>
                <w:p w14:paraId="2482E98A" w14:textId="77777777" w:rsidR="00382F71" w:rsidRDefault="00382F71">
                  <w:pPr>
                    <w:pStyle w:val="a3"/>
                    <w:rPr>
                      <w:rFonts w:ascii="Courier New"/>
                      <w:sz w:val="22"/>
                    </w:rPr>
                  </w:pPr>
                </w:p>
                <w:p w14:paraId="4D4612AC" w14:textId="77777777" w:rsidR="00382F71" w:rsidRDefault="00382F71">
                  <w:pPr>
                    <w:pStyle w:val="a3"/>
                    <w:spacing w:before="5"/>
                    <w:rPr>
                      <w:rFonts w:ascii="Courier New"/>
                      <w:sz w:val="19"/>
                    </w:rPr>
                  </w:pPr>
                </w:p>
                <w:p w14:paraId="14472B86" w14:textId="77777777" w:rsidR="00382F71" w:rsidRDefault="00000000">
                  <w:pPr>
                    <w:spacing w:line="520" w:lineRule="auto"/>
                    <w:ind w:left="380" w:right="6993" w:hanging="382"/>
                    <w:rPr>
                      <w:rFonts w:ascii="Courier New"/>
                      <w:sz w:val="19"/>
                    </w:rPr>
                  </w:pPr>
                  <w:r>
                    <w:rPr>
                      <w:rFonts w:ascii="Courier New"/>
                      <w:color w:val="CC7831"/>
                      <w:sz w:val="19"/>
                    </w:rPr>
                    <w:t>def</w:t>
                  </w:r>
                  <w:r>
                    <w:rPr>
                      <w:rFonts w:ascii="Courier New"/>
                      <w:color w:val="CC7831"/>
                      <w:spacing w:val="114"/>
                      <w:sz w:val="19"/>
                    </w:rPr>
                    <w:t xml:space="preserve"> </w:t>
                  </w:r>
                  <w:r>
                    <w:rPr>
                      <w:rFonts w:ascii="Courier New"/>
                      <w:color w:val="FFC56C"/>
                      <w:sz w:val="19"/>
                    </w:rPr>
                    <w:t>age</w:t>
                  </w:r>
                  <w:r>
                    <w:rPr>
                      <w:rFonts w:ascii="Courier New"/>
                      <w:color w:val="A9B7C5"/>
                      <w:sz w:val="19"/>
                    </w:rPr>
                    <w:t>(self):</w:t>
                  </w:r>
                  <w:r>
                    <w:rPr>
                      <w:rFonts w:ascii="Courier New"/>
                      <w:color w:val="A9B7C5"/>
                      <w:spacing w:val="1"/>
                      <w:sz w:val="19"/>
                    </w:rPr>
                    <w:t xml:space="preserve"> </w:t>
                  </w:r>
                  <w:r>
                    <w:rPr>
                      <w:rFonts w:ascii="Courier New"/>
                      <w:color w:val="CC7831"/>
                      <w:sz w:val="19"/>
                    </w:rPr>
                    <w:t>return</w:t>
                  </w:r>
                  <w:r>
                    <w:rPr>
                      <w:rFonts w:ascii="Courier New"/>
                      <w:color w:val="CC7831"/>
                      <w:spacing w:val="-10"/>
                      <w:sz w:val="19"/>
                    </w:rPr>
                    <w:t xml:space="preserve"> </w:t>
                  </w:r>
                  <w:proofErr w:type="spellStart"/>
                  <w:proofErr w:type="gramStart"/>
                  <w:r>
                    <w:rPr>
                      <w:rFonts w:ascii="Courier New"/>
                      <w:color w:val="A9B7C5"/>
                      <w:sz w:val="19"/>
                    </w:rPr>
                    <w:t>self._</w:t>
                  </w:r>
                  <w:proofErr w:type="gramEnd"/>
                  <w:r>
                    <w:rPr>
                      <w:rFonts w:ascii="Courier New"/>
                      <w:color w:val="A9B7C5"/>
                      <w:sz w:val="19"/>
                    </w:rPr>
                    <w:t>age</w:t>
                  </w:r>
                  <w:proofErr w:type="spellEnd"/>
                  <w:r>
                    <w:rPr>
                      <w:rFonts w:ascii="Courier New"/>
                      <w:color w:val="A9B7C5"/>
                      <w:sz w:val="19"/>
                    </w:rPr>
                    <w:t>;</w:t>
                  </w:r>
                  <w:r>
                    <w:rPr>
                      <w:rFonts w:ascii="Courier New"/>
                      <w:color w:val="A9B7C5"/>
                      <w:spacing w:val="-111"/>
                      <w:sz w:val="19"/>
                    </w:rPr>
                    <w:t xml:space="preserve"> </w:t>
                  </w:r>
                  <w:r>
                    <w:rPr>
                      <w:rFonts w:ascii="Courier New"/>
                      <w:color w:val="A9B7C5"/>
                      <w:sz w:val="19"/>
                    </w:rPr>
                    <w:t>t</w:t>
                  </w:r>
                  <w:r>
                    <w:rPr>
                      <w:rFonts w:ascii="Courier New"/>
                      <w:color w:val="A9B7C5"/>
                      <w:spacing w:val="-3"/>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person(</w:t>
                  </w:r>
                  <w:r>
                    <w:rPr>
                      <w:rFonts w:ascii="Courier New"/>
                      <w:color w:val="6896BA"/>
                      <w:sz w:val="19"/>
                    </w:rPr>
                    <w:t>22</w:t>
                  </w:r>
                  <w:r>
                    <w:rPr>
                      <w:rFonts w:ascii="Courier New"/>
                      <w:color w:val="A9B7C5"/>
                      <w:sz w:val="19"/>
                    </w:rPr>
                    <w:t>)</w:t>
                  </w:r>
                </w:p>
                <w:p w14:paraId="095D81C2" w14:textId="77777777" w:rsidR="00382F71" w:rsidRDefault="00000000">
                  <w:pPr>
                    <w:spacing w:before="3"/>
                    <w:ind w:left="380"/>
                    <w:rPr>
                      <w:rFonts w:ascii="Courier New"/>
                      <w:sz w:val="19"/>
                    </w:rPr>
                  </w:pPr>
                  <w:r>
                    <w:rPr>
                      <w:rFonts w:ascii="Courier New"/>
                      <w:color w:val="808080"/>
                      <w:sz w:val="19"/>
                    </w:rPr>
                    <w:t>#</w:t>
                  </w:r>
                  <w:r>
                    <w:rPr>
                      <w:rFonts w:ascii="Courier New"/>
                      <w:color w:val="808080"/>
                      <w:spacing w:val="-2"/>
                      <w:sz w:val="19"/>
                    </w:rPr>
                    <w:t xml:space="preserve"> </w:t>
                  </w:r>
                  <w:r>
                    <w:rPr>
                      <w:rFonts w:ascii="Courier New"/>
                      <w:color w:val="808080"/>
                      <w:sz w:val="19"/>
                    </w:rPr>
                    <w:t>t.</w:t>
                  </w:r>
                  <w:r>
                    <w:rPr>
                      <w:rFonts w:ascii="Courier New"/>
                      <w:color w:val="808080"/>
                      <w:spacing w:val="-2"/>
                      <w:sz w:val="19"/>
                    </w:rPr>
                    <w:t xml:space="preserve"> </w:t>
                  </w:r>
                  <w:r>
                    <w:rPr>
                      <w:rFonts w:ascii="Courier New"/>
                      <w:color w:val="808080"/>
                      <w:sz w:val="19"/>
                    </w:rPr>
                    <w:t>age</w:t>
                  </w:r>
                  <w:r>
                    <w:rPr>
                      <w:rFonts w:ascii="Courier New"/>
                      <w:color w:val="808080"/>
                      <w:spacing w:val="-2"/>
                      <w:sz w:val="19"/>
                    </w:rPr>
                    <w:t xml:space="preserve"> </w:t>
                  </w:r>
                  <w:r>
                    <w:rPr>
                      <w:rFonts w:ascii="Courier New"/>
                      <w:color w:val="808080"/>
                      <w:sz w:val="19"/>
                    </w:rPr>
                    <w:t>=</w:t>
                  </w:r>
                  <w:r>
                    <w:rPr>
                      <w:rFonts w:ascii="Courier New"/>
                      <w:color w:val="808080"/>
                      <w:spacing w:val="-2"/>
                      <w:sz w:val="19"/>
                    </w:rPr>
                    <w:t xml:space="preserve"> </w:t>
                  </w:r>
                  <w:r>
                    <w:rPr>
                      <w:rFonts w:ascii="Courier New"/>
                      <w:color w:val="808080"/>
                      <w:sz w:val="19"/>
                    </w:rPr>
                    <w:t>100</w:t>
                  </w:r>
                </w:p>
                <w:p w14:paraId="6347AD4A" w14:textId="77777777" w:rsidR="00382F71" w:rsidRDefault="00382F71">
                  <w:pPr>
                    <w:pStyle w:val="a3"/>
                    <w:spacing w:before="4"/>
                    <w:rPr>
                      <w:rFonts w:ascii="Courier New"/>
                      <w:sz w:val="22"/>
                    </w:rPr>
                  </w:pPr>
                </w:p>
                <w:p w14:paraId="4FCFEA77" w14:textId="77777777" w:rsidR="00382F71" w:rsidRDefault="00000000">
                  <w:pPr>
                    <w:ind w:left="380"/>
                    <w:rPr>
                      <w:rFonts w:ascii="Courier New"/>
                      <w:sz w:val="19"/>
                    </w:rPr>
                  </w:pPr>
                  <w:r>
                    <w:rPr>
                      <w:rFonts w:ascii="Courier New"/>
                      <w:color w:val="8787C5"/>
                      <w:sz w:val="19"/>
                    </w:rPr>
                    <w:t>print</w:t>
                  </w:r>
                  <w:r>
                    <w:rPr>
                      <w:rFonts w:ascii="Courier New"/>
                      <w:color w:val="A9B7C5"/>
                      <w:sz w:val="19"/>
                    </w:rPr>
                    <w:t>(</w:t>
                  </w:r>
                  <w:proofErr w:type="spellStart"/>
                  <w:proofErr w:type="gramStart"/>
                  <w:r>
                    <w:rPr>
                      <w:rFonts w:ascii="Courier New"/>
                      <w:color w:val="A9B7C5"/>
                      <w:sz w:val="19"/>
                    </w:rPr>
                    <w:t>t.age</w:t>
                  </w:r>
                  <w:proofErr w:type="spellEnd"/>
                  <w:r>
                    <w:rPr>
                      <w:rFonts w:ascii="Courier New"/>
                      <w:color w:val="A9B7C5"/>
                      <w:sz w:val="19"/>
                    </w:rPr>
                    <w:t>(</w:t>
                  </w:r>
                  <w:proofErr w:type="gramEnd"/>
                  <w:r>
                    <w:rPr>
                      <w:rFonts w:ascii="Courier New"/>
                      <w:color w:val="A9B7C5"/>
                      <w:sz w:val="19"/>
                    </w:rPr>
                    <w:t>))</w:t>
                  </w:r>
                </w:p>
              </w:txbxContent>
            </v:textbox>
            <w10:wrap type="topAndBottom" anchorx="page"/>
          </v:shape>
        </w:pict>
      </w:r>
      <w:r>
        <w:rPr>
          <w:rFonts w:ascii="Calibri" w:eastAsia="Calibri"/>
        </w:rPr>
        <w:t>1</w:t>
      </w:r>
      <w:r>
        <w:t>、将对象私有化，通过共有方法提供一个读取数据的接口。</w:t>
      </w:r>
      <w:r>
        <w:rPr>
          <w:rFonts w:ascii="Calibri" w:eastAsia="Calibri"/>
        </w:rPr>
        <w:t>class</w:t>
      </w:r>
      <w:r>
        <w:rPr>
          <w:rFonts w:ascii="Calibri" w:eastAsia="Calibri"/>
          <w:spacing w:val="-8"/>
        </w:rPr>
        <w:t xml:space="preserve"> </w:t>
      </w:r>
      <w:r>
        <w:rPr>
          <w:rFonts w:ascii="Calibri" w:eastAsia="Calibri"/>
        </w:rPr>
        <w:t>person:</w:t>
      </w:r>
    </w:p>
    <w:p w14:paraId="226C1380" w14:textId="77777777" w:rsidR="00382F71" w:rsidRDefault="00000000">
      <w:pPr>
        <w:pStyle w:val="a3"/>
        <w:spacing w:before="84" w:after="100"/>
        <w:ind w:left="471"/>
        <w:rPr>
          <w:rFonts w:ascii="Calibri" w:eastAsia="Calibri"/>
        </w:rPr>
      </w:pPr>
      <w:r>
        <w:rPr>
          <w:rFonts w:ascii="Calibri" w:eastAsia="Calibri"/>
        </w:rPr>
        <w:t>2</w:t>
      </w:r>
      <w:r>
        <w:rPr>
          <w:rFonts w:ascii="Calibri" w:eastAsia="Calibri"/>
          <w:spacing w:val="9"/>
        </w:rPr>
        <w:t xml:space="preserve"> </w:t>
      </w:r>
      <w:r>
        <w:rPr>
          <w:spacing w:val="-2"/>
        </w:rPr>
        <w:t xml:space="preserve">、 最 好 的 方 法 </w:t>
      </w:r>
      <w:r>
        <w:rPr>
          <w:rFonts w:ascii="Calibri" w:eastAsia="Calibri"/>
        </w:rPr>
        <w:t xml:space="preserve">class </w:t>
      </w:r>
      <w:proofErr w:type="spellStart"/>
      <w:r>
        <w:rPr>
          <w:rFonts w:ascii="Calibri" w:eastAsia="Calibri"/>
        </w:rPr>
        <w:t>MyCls</w:t>
      </w:r>
      <w:proofErr w:type="spellEnd"/>
      <w:r>
        <w:rPr>
          <w:rFonts w:ascii="Calibri" w:eastAsia="Calibri"/>
        </w:rPr>
        <w:t>(object):</w:t>
      </w:r>
    </w:p>
    <w:p w14:paraId="2734D411" w14:textId="77777777" w:rsidR="00382F71" w:rsidRDefault="00000000">
      <w:pPr>
        <w:pStyle w:val="a3"/>
        <w:ind w:left="472"/>
        <w:rPr>
          <w:rFonts w:ascii="Calibri"/>
          <w:sz w:val="20"/>
        </w:rPr>
      </w:pPr>
      <w:r>
        <w:rPr>
          <w:rFonts w:ascii="Calibri"/>
          <w:sz w:val="20"/>
        </w:rPr>
      </w:r>
      <w:r>
        <w:rPr>
          <w:rFonts w:ascii="Calibri"/>
          <w:sz w:val="20"/>
        </w:rPr>
        <w:pict w14:anchorId="2CD3C881">
          <v:shape id="_x0000_s2090" type="#_x0000_t202" style="width:466.1pt;height:257.4pt;mso-left-percent:-10001;mso-top-percent:-10001;mso-position-horizontal:absolute;mso-position-horizontal-relative:char;mso-position-vertical:absolute;mso-position-vertical-relative:line;mso-left-percent:-10001;mso-top-percent:-10001" fillcolor="#2b2b2b" stroked="f">
            <v:textbox inset="0,0,0,0">
              <w:txbxContent>
                <w:p w14:paraId="44214659" w14:textId="77777777" w:rsidR="00382F71" w:rsidRDefault="00000000">
                  <w:pPr>
                    <w:spacing w:before="127"/>
                    <w:ind w:left="299"/>
                    <w:rPr>
                      <w:rFonts w:ascii="Courier New"/>
                      <w:sz w:val="19"/>
                    </w:rPr>
                  </w:pPr>
                  <w:r>
                    <w:rPr>
                      <w:rFonts w:ascii="Courier New"/>
                      <w:color w:val="CC7831"/>
                      <w:sz w:val="19"/>
                    </w:rPr>
                    <w:t>class</w:t>
                  </w:r>
                  <w:r>
                    <w:rPr>
                      <w:rFonts w:ascii="Courier New"/>
                      <w:color w:val="CC7831"/>
                      <w:spacing w:val="-7"/>
                      <w:sz w:val="19"/>
                    </w:rPr>
                    <w:t xml:space="preserve"> </w:t>
                  </w:r>
                  <w:proofErr w:type="spellStart"/>
                  <w:r>
                    <w:rPr>
                      <w:rFonts w:ascii="Courier New"/>
                      <w:color w:val="A9B7C5"/>
                      <w:sz w:val="19"/>
                    </w:rPr>
                    <w:t>MyCls</w:t>
                  </w:r>
                  <w:proofErr w:type="spellEnd"/>
                  <w:r>
                    <w:rPr>
                      <w:rFonts w:ascii="Courier New"/>
                      <w:color w:val="A9B7C5"/>
                      <w:sz w:val="19"/>
                    </w:rPr>
                    <w:t>(</w:t>
                  </w:r>
                  <w:r>
                    <w:rPr>
                      <w:rFonts w:ascii="Courier New"/>
                      <w:color w:val="8787C5"/>
                      <w:sz w:val="19"/>
                    </w:rPr>
                    <w:t>object</w:t>
                  </w:r>
                  <w:r>
                    <w:rPr>
                      <w:rFonts w:ascii="Courier New"/>
                      <w:color w:val="A9B7C5"/>
                      <w:sz w:val="19"/>
                    </w:rPr>
                    <w:t>):</w:t>
                  </w:r>
                </w:p>
                <w:p w14:paraId="4B949CF9" w14:textId="77777777" w:rsidR="00382F71" w:rsidRDefault="00382F71">
                  <w:pPr>
                    <w:pStyle w:val="a3"/>
                    <w:spacing w:before="3"/>
                    <w:rPr>
                      <w:rFonts w:ascii="Courier New"/>
                      <w:sz w:val="22"/>
                    </w:rPr>
                  </w:pPr>
                </w:p>
                <w:p w14:paraId="1F56D1BA" w14:textId="77777777" w:rsidR="00382F71" w:rsidRDefault="00000000">
                  <w:pPr>
                    <w:ind w:left="380"/>
                    <w:rPr>
                      <w:rFonts w:ascii="Courier New"/>
                      <w:sz w:val="19"/>
                    </w:rPr>
                  </w:pPr>
                  <w:r>
                    <w:rPr>
                      <w:rFonts w:ascii="Times New Roman"/>
                      <w:color w:val="A9B7C5"/>
                      <w:sz w:val="19"/>
                      <w:u w:val="single" w:color="A8B6C4"/>
                    </w:rPr>
                    <w:t xml:space="preserve">    </w:t>
                  </w:r>
                  <w:r>
                    <w:rPr>
                      <w:rFonts w:ascii="Times New Roman"/>
                      <w:color w:val="A9B7C5"/>
                      <w:spacing w:val="-12"/>
                      <w:sz w:val="19"/>
                      <w:u w:val="single" w:color="A8B6C4"/>
                    </w:rPr>
                    <w:t xml:space="preserve"> </w:t>
                  </w:r>
                  <w:r>
                    <w:rPr>
                      <w:rFonts w:ascii="Courier New"/>
                      <w:color w:val="A9B7C5"/>
                      <w:sz w:val="19"/>
                    </w:rPr>
                    <w:t>weight</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50</w:t>
                  </w:r>
                </w:p>
                <w:p w14:paraId="60B89B2B" w14:textId="77777777" w:rsidR="00382F71" w:rsidRDefault="00382F71">
                  <w:pPr>
                    <w:pStyle w:val="a3"/>
                    <w:rPr>
                      <w:rFonts w:ascii="Courier New"/>
                      <w:sz w:val="22"/>
                    </w:rPr>
                  </w:pPr>
                </w:p>
                <w:p w14:paraId="2525AF38" w14:textId="77777777" w:rsidR="00382F71" w:rsidRDefault="00382F71">
                  <w:pPr>
                    <w:pStyle w:val="a3"/>
                    <w:rPr>
                      <w:rFonts w:ascii="Courier New"/>
                      <w:sz w:val="22"/>
                    </w:rPr>
                  </w:pPr>
                </w:p>
                <w:p w14:paraId="31BFAEB8" w14:textId="77777777" w:rsidR="00382F71" w:rsidRDefault="00382F71">
                  <w:pPr>
                    <w:pStyle w:val="a3"/>
                    <w:spacing w:before="3"/>
                    <w:rPr>
                      <w:rFonts w:ascii="Courier New"/>
                      <w:sz w:val="18"/>
                    </w:rPr>
                  </w:pPr>
                </w:p>
                <w:p w14:paraId="219E853D" w14:textId="77777777" w:rsidR="00382F71" w:rsidRDefault="00000000">
                  <w:pPr>
                    <w:ind w:left="380"/>
                    <w:rPr>
                      <w:sz w:val="19"/>
                    </w:rPr>
                  </w:pPr>
                  <w:r>
                    <w:rPr>
                      <w:rFonts w:ascii="Courier New" w:eastAsia="Courier New"/>
                      <w:color w:val="BAB529"/>
                      <w:sz w:val="19"/>
                    </w:rPr>
                    <w:t>@property</w:t>
                  </w:r>
                  <w:r>
                    <w:rPr>
                      <w:rFonts w:ascii="Courier New" w:eastAsia="Courier New"/>
                      <w:color w:val="BAB529"/>
                      <w:spacing w:val="-8"/>
                      <w:sz w:val="19"/>
                    </w:rPr>
                    <w:t xml:space="preserve"> </w:t>
                  </w:r>
                  <w:r>
                    <w:rPr>
                      <w:rFonts w:ascii="Courier New" w:eastAsia="Courier New"/>
                      <w:color w:val="808080"/>
                      <w:sz w:val="19"/>
                    </w:rPr>
                    <w:t>#</w:t>
                  </w:r>
                  <w:r>
                    <w:rPr>
                      <w:color w:val="808080"/>
                      <w:spacing w:val="-1"/>
                      <w:sz w:val="19"/>
                    </w:rPr>
                    <w:t xml:space="preserve">以访问属性的方式来访问 </w:t>
                  </w:r>
                  <w:r>
                    <w:rPr>
                      <w:rFonts w:ascii="Courier New" w:eastAsia="Courier New"/>
                      <w:color w:val="808080"/>
                      <w:sz w:val="19"/>
                    </w:rPr>
                    <w:t>weight</w:t>
                  </w:r>
                  <w:r>
                    <w:rPr>
                      <w:rFonts w:ascii="Courier New" w:eastAsia="Courier New"/>
                      <w:color w:val="808080"/>
                      <w:spacing w:val="-27"/>
                      <w:sz w:val="19"/>
                    </w:rPr>
                    <w:t xml:space="preserve"> </w:t>
                  </w:r>
                  <w:r>
                    <w:rPr>
                      <w:color w:val="808080"/>
                      <w:sz w:val="19"/>
                    </w:rPr>
                    <w:t>方法</w:t>
                  </w:r>
                </w:p>
                <w:p w14:paraId="596A3812" w14:textId="77777777" w:rsidR="00382F71" w:rsidRDefault="00382F71">
                  <w:pPr>
                    <w:pStyle w:val="a3"/>
                    <w:spacing w:before="6"/>
                    <w:rPr>
                      <w:sz w:val="18"/>
                    </w:rPr>
                  </w:pPr>
                </w:p>
                <w:p w14:paraId="5AF5EC3F" w14:textId="77777777" w:rsidR="00382F71" w:rsidRDefault="00000000">
                  <w:pPr>
                    <w:spacing w:line="520" w:lineRule="auto"/>
                    <w:ind w:left="760" w:right="6270" w:hanging="380"/>
                    <w:rPr>
                      <w:rFonts w:ascii="Courier New"/>
                      <w:sz w:val="19"/>
                    </w:rPr>
                  </w:pPr>
                  <w:r>
                    <w:rPr>
                      <w:rFonts w:ascii="Courier New"/>
                      <w:color w:val="CC7831"/>
                      <w:sz w:val="19"/>
                    </w:rPr>
                    <w:t>def</w:t>
                  </w:r>
                  <w:r>
                    <w:rPr>
                      <w:rFonts w:ascii="Courier New"/>
                      <w:color w:val="CC7831"/>
                      <w:spacing w:val="114"/>
                      <w:sz w:val="19"/>
                    </w:rPr>
                    <w:t xml:space="preserve"> </w:t>
                  </w:r>
                  <w:r>
                    <w:rPr>
                      <w:rFonts w:ascii="Courier New"/>
                      <w:color w:val="FFC56C"/>
                      <w:sz w:val="19"/>
                    </w:rPr>
                    <w:t>weight</w:t>
                  </w:r>
                  <w:r>
                    <w:rPr>
                      <w:rFonts w:ascii="Courier New"/>
                      <w:color w:val="A9B7C5"/>
                      <w:sz w:val="19"/>
                    </w:rPr>
                    <w:t>(</w:t>
                  </w:r>
                  <w:r>
                    <w:rPr>
                      <w:rFonts w:ascii="Courier New"/>
                      <w:color w:val="93548D"/>
                      <w:sz w:val="19"/>
                    </w:rPr>
                    <w:t>self</w:t>
                  </w:r>
                  <w:r>
                    <w:rPr>
                      <w:rFonts w:ascii="Courier New"/>
                      <w:color w:val="A9B7C5"/>
                      <w:sz w:val="19"/>
                    </w:rPr>
                    <w:t>):</w:t>
                  </w:r>
                  <w:r>
                    <w:rPr>
                      <w:rFonts w:ascii="Courier New"/>
                      <w:color w:val="A9B7C5"/>
                      <w:spacing w:val="1"/>
                      <w:sz w:val="19"/>
                    </w:rPr>
                    <w:t xml:space="preserve"> </w:t>
                  </w:r>
                  <w:r>
                    <w:rPr>
                      <w:rFonts w:ascii="Courier New"/>
                      <w:color w:val="CC7831"/>
                      <w:sz w:val="19"/>
                    </w:rPr>
                    <w:t>return</w:t>
                  </w:r>
                  <w:r>
                    <w:rPr>
                      <w:rFonts w:ascii="Courier New"/>
                      <w:color w:val="CC7831"/>
                      <w:spacing w:val="-8"/>
                      <w:sz w:val="19"/>
                    </w:rPr>
                    <w:t xml:space="preserve"> </w:t>
                  </w:r>
                  <w:r>
                    <w:rPr>
                      <w:rFonts w:ascii="Courier New"/>
                      <w:color w:val="93548D"/>
                      <w:sz w:val="19"/>
                    </w:rPr>
                    <w:t>self</w:t>
                  </w:r>
                  <w:r>
                    <w:rPr>
                      <w:rFonts w:ascii="Courier New"/>
                      <w:color w:val="A9B7C5"/>
                      <w:sz w:val="19"/>
                    </w:rPr>
                    <w:t>.</w:t>
                  </w:r>
                  <w:r>
                    <w:rPr>
                      <w:rFonts w:ascii="Courier New"/>
                      <w:color w:val="A9B7C5"/>
                      <w:spacing w:val="113"/>
                      <w:sz w:val="19"/>
                      <w:u w:val="single" w:color="A8B6C4"/>
                    </w:rPr>
                    <w:t xml:space="preserve"> </w:t>
                  </w:r>
                  <w:r>
                    <w:rPr>
                      <w:rFonts w:ascii="Courier New"/>
                      <w:color w:val="A9B7C5"/>
                      <w:sz w:val="19"/>
                    </w:rPr>
                    <w:t>weight</w:t>
                  </w:r>
                </w:p>
                <w:p w14:paraId="27750155" w14:textId="77777777" w:rsidR="00382F71" w:rsidRDefault="00382F71">
                  <w:pPr>
                    <w:pStyle w:val="a3"/>
                    <w:spacing w:before="11"/>
                    <w:rPr>
                      <w:rFonts w:ascii="Courier New"/>
                      <w:sz w:val="18"/>
                    </w:rPr>
                  </w:pPr>
                </w:p>
                <w:p w14:paraId="4EC0E88E" w14:textId="77777777" w:rsidR="00382F71" w:rsidRDefault="00000000">
                  <w:pPr>
                    <w:tabs>
                      <w:tab w:val="left" w:pos="1300"/>
                    </w:tabs>
                    <w:spacing w:line="470" w:lineRule="atLeast"/>
                    <w:ind w:left="380" w:right="6583" w:hanging="382"/>
                    <w:rPr>
                      <w:rFonts w:ascii="Courier New"/>
                      <w:sz w:val="19"/>
                    </w:rPr>
                  </w:pPr>
                  <w:r>
                    <w:rPr>
                      <w:rFonts w:ascii="Courier New"/>
                      <w:color w:val="CC7831"/>
                      <w:sz w:val="19"/>
                    </w:rPr>
                    <w:t>if</w:t>
                  </w:r>
                  <w:r>
                    <w:rPr>
                      <w:rFonts w:ascii="Courier New"/>
                      <w:color w:val="CC7831"/>
                      <w:spacing w:val="225"/>
                      <w:sz w:val="19"/>
                      <w:u w:val="single" w:color="A8B6C4"/>
                    </w:rPr>
                    <w:t xml:space="preserve"> </w:t>
                  </w:r>
                  <w:r>
                    <w:rPr>
                      <w:rFonts w:ascii="Courier New"/>
                      <w:color w:val="A9B7C5"/>
                      <w:sz w:val="19"/>
                    </w:rPr>
                    <w:t>name</w:t>
                  </w:r>
                  <w:r>
                    <w:rPr>
                      <w:rFonts w:ascii="Times New Roman"/>
                      <w:color w:val="A9B7C5"/>
                      <w:sz w:val="19"/>
                      <w:u w:val="single" w:color="A8B6C4"/>
                    </w:rPr>
                    <w:tab/>
                  </w:r>
                  <w:r>
                    <w:rPr>
                      <w:rFonts w:ascii="Courier New"/>
                      <w:color w:val="A9B7C5"/>
                      <w:sz w:val="19"/>
                    </w:rPr>
                    <w:t xml:space="preserve">== </w:t>
                  </w:r>
                  <w:r>
                    <w:rPr>
                      <w:rFonts w:ascii="Courier New"/>
                      <w:color w:val="6A8658"/>
                      <w:sz w:val="19"/>
                    </w:rPr>
                    <w:t>' main '</w:t>
                  </w:r>
                  <w:r>
                    <w:rPr>
                      <w:rFonts w:ascii="Courier New"/>
                      <w:color w:val="A9B7C5"/>
                      <w:sz w:val="19"/>
                    </w:rPr>
                    <w:t>:</w:t>
                  </w:r>
                  <w:r>
                    <w:rPr>
                      <w:rFonts w:ascii="Courier New"/>
                      <w:color w:val="A9B7C5"/>
                      <w:spacing w:val="-111"/>
                      <w:sz w:val="19"/>
                    </w:rPr>
                    <w:t xml:space="preserve"> </w:t>
                  </w:r>
                  <w:r>
                    <w:rPr>
                      <w:rFonts w:ascii="Courier New"/>
                      <w:color w:val="A9B7C5"/>
                      <w:sz w:val="19"/>
                    </w:rPr>
                    <w:t xml:space="preserve">obj = </w:t>
                  </w:r>
                  <w:proofErr w:type="spellStart"/>
                  <w:proofErr w:type="gramStart"/>
                  <w:r>
                    <w:rPr>
                      <w:rFonts w:ascii="Courier New"/>
                      <w:color w:val="A9B7C5"/>
                      <w:sz w:val="19"/>
                    </w:rPr>
                    <w:t>MyCls</w:t>
                  </w:r>
                  <w:proofErr w:type="spellEnd"/>
                  <w:r>
                    <w:rPr>
                      <w:rFonts w:ascii="Courier New"/>
                      <w:color w:val="A9B7C5"/>
                      <w:sz w:val="19"/>
                    </w:rPr>
                    <w:t>(</w:t>
                  </w:r>
                  <w:proofErr w:type="gramEnd"/>
                  <w:r>
                    <w:rPr>
                      <w:rFonts w:ascii="Courier New"/>
                      <w:color w:val="A9B7C5"/>
                      <w:sz w:val="19"/>
                    </w:rPr>
                    <w:t>)</w:t>
                  </w:r>
                  <w:r>
                    <w:rPr>
                      <w:rFonts w:ascii="Courier New"/>
                      <w:color w:val="A9B7C5"/>
                      <w:spacing w:val="1"/>
                      <w:sz w:val="19"/>
                    </w:rPr>
                    <w:t xml:space="preserve"> </w:t>
                  </w:r>
                  <w:r>
                    <w:rPr>
                      <w:rFonts w:ascii="Courier New"/>
                      <w:color w:val="8787C5"/>
                      <w:sz w:val="19"/>
                    </w:rPr>
                    <w:t>print</w:t>
                  </w:r>
                  <w:r>
                    <w:rPr>
                      <w:rFonts w:ascii="Courier New"/>
                      <w:color w:val="A9B7C5"/>
                      <w:sz w:val="19"/>
                    </w:rPr>
                    <w:t>(</w:t>
                  </w:r>
                  <w:proofErr w:type="spellStart"/>
                  <w:r>
                    <w:rPr>
                      <w:rFonts w:ascii="Courier New"/>
                      <w:color w:val="A9B7C5"/>
                      <w:sz w:val="19"/>
                    </w:rPr>
                    <w:t>obj.weight</w:t>
                  </w:r>
                  <w:proofErr w:type="spellEnd"/>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obj.weight</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12</w:t>
                  </w:r>
                </w:p>
              </w:txbxContent>
            </v:textbox>
            <w10:anchorlock/>
          </v:shape>
        </w:pict>
      </w:r>
    </w:p>
    <w:p w14:paraId="30B85D5A" w14:textId="77777777" w:rsidR="00382F71" w:rsidRDefault="00382F71">
      <w:pPr>
        <w:rPr>
          <w:rFonts w:ascii="Calibri"/>
          <w:sz w:val="20"/>
        </w:rPr>
        <w:sectPr w:rsidR="00382F71">
          <w:pgSz w:w="11910" w:h="16840"/>
          <w:pgMar w:top="1260" w:right="940" w:bottom="680" w:left="820" w:header="0" w:footer="406" w:gutter="0"/>
          <w:cols w:space="720"/>
        </w:sectPr>
      </w:pPr>
    </w:p>
    <w:p w14:paraId="2BE222FC" w14:textId="77777777" w:rsidR="00382F71" w:rsidRDefault="00382F71">
      <w:pPr>
        <w:pStyle w:val="a3"/>
        <w:spacing w:before="6"/>
        <w:rPr>
          <w:rFonts w:ascii="Calibri"/>
          <w:sz w:val="28"/>
        </w:rPr>
      </w:pPr>
    </w:p>
    <w:p w14:paraId="1D64D67F" w14:textId="77777777" w:rsidR="00382F71" w:rsidRDefault="00000000">
      <w:pPr>
        <w:pStyle w:val="5"/>
        <w:numPr>
          <w:ilvl w:val="2"/>
          <w:numId w:val="210"/>
        </w:numPr>
        <w:tabs>
          <w:tab w:val="left" w:pos="1192"/>
        </w:tabs>
        <w:spacing w:before="62"/>
        <w:ind w:hanging="721"/>
        <w:rPr>
          <w:rFonts w:ascii="Calibri" w:eastAsia="Calibri"/>
          <w:color w:val="4AACC5"/>
          <w:sz w:val="26"/>
        </w:rPr>
      </w:pPr>
      <w:bookmarkStart w:id="1183" w:name="8.13.6谈谈你对面向对象的理解？"/>
      <w:bookmarkStart w:id="1184" w:name="_bookmark589"/>
      <w:bookmarkEnd w:id="1183"/>
      <w:bookmarkEnd w:id="1184"/>
      <w:r>
        <w:rPr>
          <w:color w:val="4AACC5"/>
        </w:rPr>
        <w:t>谈谈你对面向对象的理解？</w:t>
      </w:r>
    </w:p>
    <w:p w14:paraId="40857B69" w14:textId="77777777" w:rsidR="00382F71" w:rsidRDefault="00382F71">
      <w:pPr>
        <w:pStyle w:val="a3"/>
        <w:rPr>
          <w:sz w:val="30"/>
        </w:rPr>
      </w:pPr>
    </w:p>
    <w:p w14:paraId="5BDC4A9A" w14:textId="77777777" w:rsidR="00382F71" w:rsidRDefault="00382F71">
      <w:pPr>
        <w:pStyle w:val="a3"/>
        <w:spacing w:before="4"/>
        <w:rPr>
          <w:sz w:val="29"/>
        </w:rPr>
      </w:pPr>
    </w:p>
    <w:p w14:paraId="2D26DF85" w14:textId="77777777" w:rsidR="00382F71" w:rsidRDefault="00000000">
      <w:pPr>
        <w:pStyle w:val="a3"/>
        <w:spacing w:line="417" w:lineRule="auto"/>
        <w:ind w:left="471" w:right="351" w:firstLine="420"/>
        <w:jc w:val="both"/>
      </w:pPr>
      <w:r>
        <w:rPr>
          <w:w w:val="95"/>
        </w:rPr>
        <w:t>面向对象是相对于面向过程而言的。面向过程语言是一种基于功能分析的、以算法为中心的程序</w:t>
      </w:r>
      <w:r>
        <w:rPr>
          <w:spacing w:val="225"/>
        </w:rPr>
        <w:t xml:space="preserve"> </w:t>
      </w:r>
      <w:r>
        <w:rPr>
          <w:w w:val="95"/>
        </w:rPr>
        <w:t>设计方法；而面向对象是一种基于结构分析的、以数据为中心的程序设计思想。在面向对象语言中有</w:t>
      </w:r>
      <w:r>
        <w:rPr>
          <w:spacing w:val="236"/>
        </w:rPr>
        <w:t xml:space="preserve"> </w:t>
      </w:r>
      <w:r>
        <w:t>一个有很重要东西，叫做类。面向对象有三大特性：封装、继承、多态。</w:t>
      </w:r>
    </w:p>
    <w:p w14:paraId="4759C888" w14:textId="77777777" w:rsidR="00382F71" w:rsidRDefault="00382F71">
      <w:pPr>
        <w:pStyle w:val="a3"/>
        <w:rPr>
          <w:sz w:val="22"/>
        </w:rPr>
      </w:pPr>
    </w:p>
    <w:p w14:paraId="5A6EF3BA" w14:textId="77777777" w:rsidR="00382F71" w:rsidRDefault="00000000">
      <w:pPr>
        <w:pStyle w:val="3"/>
        <w:numPr>
          <w:ilvl w:val="1"/>
          <w:numId w:val="210"/>
        </w:numPr>
        <w:tabs>
          <w:tab w:val="left" w:pos="1312"/>
        </w:tabs>
        <w:ind w:left="1311" w:hanging="841"/>
      </w:pPr>
      <w:bookmarkStart w:id="1185" w:name="8.14正则表达式"/>
      <w:bookmarkStart w:id="1186" w:name="_bookmark590"/>
      <w:bookmarkEnd w:id="1185"/>
      <w:bookmarkEnd w:id="1186"/>
      <w:r>
        <w:rPr>
          <w:color w:val="1F487C"/>
        </w:rPr>
        <w:t>正则表达式</w:t>
      </w:r>
    </w:p>
    <w:p w14:paraId="6D891D1B" w14:textId="77777777" w:rsidR="00382F71" w:rsidRDefault="00382F71">
      <w:pPr>
        <w:pStyle w:val="a3"/>
        <w:spacing w:before="12"/>
        <w:rPr>
          <w:sz w:val="39"/>
        </w:rPr>
      </w:pPr>
    </w:p>
    <w:p w14:paraId="402E7C49" w14:textId="77777777" w:rsidR="00382F71" w:rsidRDefault="00000000">
      <w:pPr>
        <w:pStyle w:val="a5"/>
        <w:numPr>
          <w:ilvl w:val="2"/>
          <w:numId w:val="210"/>
        </w:numPr>
        <w:tabs>
          <w:tab w:val="left" w:pos="1192"/>
        </w:tabs>
        <w:ind w:hanging="721"/>
        <w:rPr>
          <w:rFonts w:ascii="Calibri" w:eastAsia="Calibri"/>
          <w:color w:val="4AACC5"/>
          <w:sz w:val="26"/>
        </w:rPr>
      </w:pPr>
      <w:bookmarkStart w:id="1187" w:name="8.14.1Python_里_match_与_search_的_区_别_？"/>
      <w:bookmarkStart w:id="1188" w:name="_bookmark591"/>
      <w:bookmarkEnd w:id="1187"/>
      <w:bookmarkEnd w:id="1188"/>
      <w:r>
        <w:rPr>
          <w:rFonts w:ascii="Calibri" w:eastAsia="Calibri"/>
          <w:b/>
          <w:color w:val="4AACC5"/>
          <w:sz w:val="28"/>
        </w:rPr>
        <w:t>Python</w:t>
      </w:r>
      <w:r>
        <w:rPr>
          <w:rFonts w:ascii="Calibri" w:eastAsia="Calibri"/>
          <w:b/>
          <w:color w:val="4AACC5"/>
          <w:spacing w:val="76"/>
          <w:sz w:val="28"/>
        </w:rPr>
        <w:t xml:space="preserve"> </w:t>
      </w:r>
      <w:r>
        <w:rPr>
          <w:color w:val="4AACC5"/>
          <w:spacing w:val="-1"/>
          <w:sz w:val="28"/>
        </w:rPr>
        <w:t xml:space="preserve">里 </w:t>
      </w:r>
      <w:r>
        <w:rPr>
          <w:rFonts w:ascii="Calibri" w:eastAsia="Calibri"/>
          <w:b/>
          <w:color w:val="4AACC5"/>
          <w:sz w:val="28"/>
        </w:rPr>
        <w:t>match</w:t>
      </w:r>
      <w:r>
        <w:rPr>
          <w:rFonts w:ascii="Calibri" w:eastAsia="Calibri"/>
          <w:b/>
          <w:color w:val="4AACC5"/>
          <w:spacing w:val="73"/>
          <w:sz w:val="28"/>
        </w:rPr>
        <w:t xml:space="preserve"> </w:t>
      </w:r>
      <w:r>
        <w:rPr>
          <w:color w:val="4AACC5"/>
          <w:sz w:val="28"/>
        </w:rPr>
        <w:t xml:space="preserve">与 </w:t>
      </w:r>
      <w:r>
        <w:rPr>
          <w:rFonts w:ascii="Calibri" w:eastAsia="Calibri"/>
          <w:b/>
          <w:color w:val="4AACC5"/>
          <w:sz w:val="28"/>
        </w:rPr>
        <w:t>search</w:t>
      </w:r>
      <w:r>
        <w:rPr>
          <w:rFonts w:ascii="Calibri" w:eastAsia="Calibri"/>
          <w:b/>
          <w:color w:val="4AACC5"/>
          <w:spacing w:val="73"/>
          <w:sz w:val="28"/>
        </w:rPr>
        <w:t xml:space="preserve"> </w:t>
      </w:r>
      <w:r>
        <w:rPr>
          <w:color w:val="4AACC5"/>
          <w:spacing w:val="-1"/>
          <w:sz w:val="28"/>
        </w:rPr>
        <w:t>的 区 别 ？</w:t>
      </w:r>
    </w:p>
    <w:p w14:paraId="5262D083" w14:textId="77777777" w:rsidR="00382F71" w:rsidRDefault="00382F71">
      <w:pPr>
        <w:pStyle w:val="a3"/>
        <w:rPr>
          <w:sz w:val="30"/>
        </w:rPr>
      </w:pPr>
    </w:p>
    <w:p w14:paraId="33E6232F" w14:textId="77777777" w:rsidR="00382F71" w:rsidRDefault="00382F71">
      <w:pPr>
        <w:pStyle w:val="a3"/>
        <w:spacing w:before="4"/>
        <w:rPr>
          <w:sz w:val="29"/>
        </w:rPr>
      </w:pPr>
    </w:p>
    <w:p w14:paraId="1EE083A4" w14:textId="77777777" w:rsidR="00382F71" w:rsidRDefault="00000000">
      <w:pPr>
        <w:pStyle w:val="a3"/>
        <w:spacing w:line="417" w:lineRule="auto"/>
        <w:ind w:left="471" w:right="328" w:firstLine="420"/>
        <w:jc w:val="both"/>
      </w:pPr>
      <w:r>
        <w:rPr>
          <w:rFonts w:ascii="Calibri" w:eastAsia="Calibri"/>
        </w:rPr>
        <w:t>match()</w:t>
      </w:r>
      <w:r>
        <w:rPr>
          <w:spacing w:val="-1"/>
        </w:rPr>
        <w:t xml:space="preserve">函数只检测 </w:t>
      </w:r>
      <w:r>
        <w:rPr>
          <w:rFonts w:ascii="Calibri" w:eastAsia="Calibri"/>
        </w:rPr>
        <w:t>RE</w:t>
      </w:r>
      <w:r>
        <w:rPr>
          <w:rFonts w:ascii="Calibri" w:eastAsia="Calibri"/>
          <w:spacing w:val="6"/>
        </w:rPr>
        <w:t xml:space="preserve"> </w:t>
      </w:r>
      <w:r>
        <w:rPr>
          <w:spacing w:val="-2"/>
        </w:rPr>
        <w:t xml:space="preserve">是不是在 </w:t>
      </w:r>
      <w:r>
        <w:rPr>
          <w:rFonts w:ascii="Calibri" w:eastAsia="Calibri"/>
        </w:rPr>
        <w:t>string</w:t>
      </w:r>
      <w:r>
        <w:rPr>
          <w:rFonts w:ascii="Calibri" w:eastAsia="Calibri"/>
          <w:spacing w:val="4"/>
        </w:rPr>
        <w:t xml:space="preserve"> </w:t>
      </w:r>
      <w:r>
        <w:rPr>
          <w:spacing w:val="-1"/>
        </w:rPr>
        <w:t xml:space="preserve">的开始位置匹配， </w:t>
      </w:r>
      <w:r>
        <w:rPr>
          <w:rFonts w:ascii="Calibri" w:eastAsia="Calibri"/>
        </w:rPr>
        <w:t>search()</w:t>
      </w:r>
      <w:r>
        <w:rPr>
          <w:spacing w:val="-1"/>
        </w:rPr>
        <w:t xml:space="preserve">会扫描整个 </w:t>
      </w:r>
      <w:r>
        <w:rPr>
          <w:rFonts w:ascii="Calibri" w:eastAsia="Calibri"/>
        </w:rPr>
        <w:t>string</w:t>
      </w:r>
      <w:r>
        <w:rPr>
          <w:rFonts w:ascii="Calibri" w:eastAsia="Calibri"/>
          <w:spacing w:val="4"/>
        </w:rPr>
        <w:t xml:space="preserve"> </w:t>
      </w:r>
      <w:r>
        <w:t>查找匹配；</w:t>
      </w:r>
      <w:r>
        <w:rPr>
          <w:spacing w:val="-103"/>
        </w:rPr>
        <w:t xml:space="preserve"> </w:t>
      </w:r>
      <w:r>
        <w:rPr>
          <w:spacing w:val="-1"/>
        </w:rPr>
        <w:t xml:space="preserve">也就是说 </w:t>
      </w:r>
      <w:r>
        <w:rPr>
          <w:rFonts w:ascii="Calibri" w:eastAsia="Calibri"/>
        </w:rPr>
        <w:t>match()</w:t>
      </w:r>
      <w:r>
        <w:rPr>
          <w:spacing w:val="-1"/>
        </w:rPr>
        <w:t xml:space="preserve">只有在 </w:t>
      </w:r>
      <w:r>
        <w:rPr>
          <w:rFonts w:ascii="Calibri" w:eastAsia="Calibri"/>
        </w:rPr>
        <w:t>0</w:t>
      </w:r>
      <w:r>
        <w:rPr>
          <w:rFonts w:ascii="Calibri" w:eastAsia="Calibri"/>
          <w:spacing w:val="9"/>
        </w:rPr>
        <w:t xml:space="preserve"> </w:t>
      </w:r>
      <w:r>
        <w:t>位置匹配成功的话才有返回，如果不是开始位置匹配成功的话，</w:t>
      </w:r>
      <w:r>
        <w:rPr>
          <w:rFonts w:ascii="Calibri" w:eastAsia="Calibri"/>
        </w:rPr>
        <w:t>match()</w:t>
      </w:r>
      <w:r>
        <w:t xml:space="preserve">就返回 </w:t>
      </w:r>
      <w:r>
        <w:rPr>
          <w:rFonts w:ascii="Calibri" w:eastAsia="Calibri"/>
        </w:rPr>
        <w:t>none</w:t>
      </w:r>
      <w:r>
        <w:t>。</w:t>
      </w:r>
    </w:p>
    <w:p w14:paraId="2626DB95" w14:textId="77777777" w:rsidR="00382F71" w:rsidRDefault="00382F71">
      <w:pPr>
        <w:pStyle w:val="a3"/>
        <w:spacing w:before="7"/>
        <w:rPr>
          <w:sz w:val="16"/>
        </w:rPr>
      </w:pPr>
    </w:p>
    <w:p w14:paraId="3BC2B507" w14:textId="77777777" w:rsidR="00382F71" w:rsidRDefault="00000000">
      <w:pPr>
        <w:pStyle w:val="a5"/>
        <w:numPr>
          <w:ilvl w:val="2"/>
          <w:numId w:val="210"/>
        </w:numPr>
        <w:tabs>
          <w:tab w:val="left" w:pos="1192"/>
        </w:tabs>
        <w:spacing w:before="1"/>
        <w:ind w:hanging="721"/>
        <w:rPr>
          <w:rFonts w:ascii="Calibri" w:eastAsia="Calibri"/>
          <w:color w:val="4AACC5"/>
          <w:sz w:val="26"/>
        </w:rPr>
      </w:pPr>
      <w:bookmarkStart w:id="1189" w:name="8.14.2Python_字符串查找和替换？"/>
      <w:bookmarkStart w:id="1190" w:name="_bookmark592"/>
      <w:bookmarkEnd w:id="1189"/>
      <w:bookmarkEnd w:id="1190"/>
      <w:r>
        <w:rPr>
          <w:rFonts w:ascii="Calibri" w:eastAsia="Calibri"/>
          <w:b/>
          <w:color w:val="4AACC5"/>
          <w:sz w:val="28"/>
        </w:rPr>
        <w:t>Python</w:t>
      </w:r>
      <w:r>
        <w:rPr>
          <w:rFonts w:ascii="Calibri" w:eastAsia="Calibri"/>
          <w:b/>
          <w:color w:val="4AACC5"/>
          <w:spacing w:val="83"/>
          <w:sz w:val="28"/>
        </w:rPr>
        <w:t xml:space="preserve"> </w:t>
      </w:r>
      <w:r>
        <w:rPr>
          <w:color w:val="4AACC5"/>
          <w:sz w:val="28"/>
        </w:rPr>
        <w:t>字符串查找和替换？</w:t>
      </w:r>
    </w:p>
    <w:p w14:paraId="37A7957A" w14:textId="77777777" w:rsidR="00382F71" w:rsidRDefault="00382F71">
      <w:pPr>
        <w:pStyle w:val="a3"/>
        <w:rPr>
          <w:sz w:val="30"/>
        </w:rPr>
      </w:pPr>
    </w:p>
    <w:p w14:paraId="331E2B2F" w14:textId="77777777" w:rsidR="00382F71" w:rsidRDefault="00382F71">
      <w:pPr>
        <w:pStyle w:val="a3"/>
        <w:spacing w:before="4"/>
        <w:rPr>
          <w:sz w:val="29"/>
        </w:rPr>
      </w:pPr>
    </w:p>
    <w:p w14:paraId="276B76F4" w14:textId="77777777" w:rsidR="00382F71" w:rsidRDefault="00000000">
      <w:pPr>
        <w:pStyle w:val="a3"/>
        <w:spacing w:line="417" w:lineRule="auto"/>
        <w:ind w:left="471" w:right="4997"/>
        <w:rPr>
          <w:rFonts w:ascii="Calibri" w:eastAsia="Calibri" w:hAnsi="Calibri"/>
        </w:rPr>
      </w:pPr>
      <w:proofErr w:type="spellStart"/>
      <w:r>
        <w:rPr>
          <w:rFonts w:ascii="Calibri" w:eastAsia="Calibri" w:hAnsi="Calibri"/>
          <w:spacing w:val="-1"/>
        </w:rPr>
        <w:t>re.findall</w:t>
      </w:r>
      <w:proofErr w:type="spellEnd"/>
      <w:r>
        <w:rPr>
          <w:rFonts w:ascii="Calibri" w:eastAsia="Calibri" w:hAnsi="Calibri"/>
          <w:spacing w:val="-1"/>
        </w:rPr>
        <w:t>(r</w:t>
      </w:r>
      <w:proofErr w:type="gramStart"/>
      <w:r>
        <w:rPr>
          <w:spacing w:val="-1"/>
        </w:rPr>
        <w:t>’</w:t>
      </w:r>
      <w:proofErr w:type="gramEnd"/>
      <w:r>
        <w:rPr>
          <w:spacing w:val="-1"/>
        </w:rPr>
        <w:t>目的字符串’，’原有字符串’</w:t>
      </w:r>
      <w:r>
        <w:rPr>
          <w:rFonts w:ascii="Calibri" w:eastAsia="Calibri" w:hAnsi="Calibri"/>
          <w:spacing w:val="-2"/>
        </w:rPr>
        <w:t>) #</w:t>
      </w:r>
      <w:r>
        <w:t>查询</w:t>
      </w:r>
      <w:proofErr w:type="spellStart"/>
      <w:r>
        <w:rPr>
          <w:rFonts w:ascii="Calibri" w:eastAsia="Calibri" w:hAnsi="Calibri"/>
        </w:rPr>
        <w:t>re.findall</w:t>
      </w:r>
      <w:proofErr w:type="spellEnd"/>
      <w:r>
        <w:rPr>
          <w:rFonts w:ascii="Calibri" w:eastAsia="Calibri" w:hAnsi="Calibri"/>
        </w:rPr>
        <w:t>(</w:t>
      </w:r>
      <w:proofErr w:type="spellStart"/>
      <w:r>
        <w:rPr>
          <w:rFonts w:ascii="Calibri" w:eastAsia="Calibri" w:hAnsi="Calibri"/>
        </w:rPr>
        <w:t>r'cast</w:t>
      </w:r>
      <w:proofErr w:type="spellEnd"/>
      <w:r>
        <w:rPr>
          <w:rFonts w:ascii="Calibri" w:eastAsia="Calibri" w:hAnsi="Calibri"/>
        </w:rPr>
        <w:t>'</w:t>
      </w:r>
      <w:r>
        <w:t>，</w:t>
      </w:r>
      <w:r>
        <w:rPr>
          <w:rFonts w:ascii="Calibri" w:eastAsia="Calibri" w:hAnsi="Calibri"/>
        </w:rPr>
        <w:t>'itcast.cn')[0]</w:t>
      </w:r>
    </w:p>
    <w:p w14:paraId="60BF300D" w14:textId="77777777" w:rsidR="00382F71" w:rsidRDefault="00000000">
      <w:pPr>
        <w:pStyle w:val="a3"/>
        <w:spacing w:line="417" w:lineRule="auto"/>
        <w:ind w:left="471" w:right="1484"/>
        <w:rPr>
          <w:rFonts w:ascii="Calibri" w:eastAsia="Calibri" w:hAnsi="Calibri"/>
        </w:rPr>
      </w:pPr>
      <w:proofErr w:type="spellStart"/>
      <w:r>
        <w:rPr>
          <w:rFonts w:ascii="Calibri" w:eastAsia="Calibri" w:hAnsi="Calibri"/>
          <w:w w:val="95"/>
        </w:rPr>
        <w:t>re.sub</w:t>
      </w:r>
      <w:proofErr w:type="spellEnd"/>
      <w:r>
        <w:rPr>
          <w:rFonts w:ascii="Calibri" w:eastAsia="Calibri" w:hAnsi="Calibri"/>
          <w:w w:val="95"/>
        </w:rPr>
        <w:t>(r</w:t>
      </w:r>
      <w:r>
        <w:rPr>
          <w:w w:val="95"/>
        </w:rPr>
        <w:t>‘要替换原字符’，</w:t>
      </w:r>
      <w:proofErr w:type="gramStart"/>
      <w:r>
        <w:rPr>
          <w:w w:val="95"/>
        </w:rPr>
        <w:t>’</w:t>
      </w:r>
      <w:proofErr w:type="gramEnd"/>
      <w:r>
        <w:rPr>
          <w:w w:val="95"/>
        </w:rPr>
        <w:t>要替换新字符’，’原始字符串’</w:t>
      </w:r>
      <w:r>
        <w:rPr>
          <w:rFonts w:ascii="Calibri" w:eastAsia="Calibri" w:hAnsi="Calibri"/>
          <w:w w:val="95"/>
        </w:rPr>
        <w:t>)</w:t>
      </w:r>
      <w:r>
        <w:rPr>
          <w:rFonts w:ascii="Calibri" w:eastAsia="Calibri" w:hAnsi="Calibri"/>
          <w:spacing w:val="1"/>
          <w:w w:val="95"/>
        </w:rPr>
        <w:t xml:space="preserve"> </w:t>
      </w:r>
      <w:proofErr w:type="spellStart"/>
      <w:r>
        <w:rPr>
          <w:rFonts w:ascii="Calibri" w:eastAsia="Calibri" w:hAnsi="Calibri"/>
        </w:rPr>
        <w:t>re.sub</w:t>
      </w:r>
      <w:proofErr w:type="spellEnd"/>
      <w:r>
        <w:rPr>
          <w:rFonts w:ascii="Calibri" w:eastAsia="Calibri" w:hAnsi="Calibri"/>
        </w:rPr>
        <w:t>(</w:t>
      </w:r>
      <w:proofErr w:type="spellStart"/>
      <w:r>
        <w:rPr>
          <w:rFonts w:ascii="Calibri" w:eastAsia="Calibri" w:hAnsi="Calibri"/>
        </w:rPr>
        <w:t>r'cast</w:t>
      </w:r>
      <w:proofErr w:type="spellEnd"/>
      <w:r>
        <w:rPr>
          <w:rFonts w:ascii="Calibri" w:eastAsia="Calibri" w:hAnsi="Calibri"/>
        </w:rPr>
        <w:t>'</w:t>
      </w:r>
      <w:r>
        <w:t>，</w:t>
      </w:r>
      <w:r>
        <w:rPr>
          <w:rFonts w:ascii="Calibri" w:eastAsia="Calibri" w:hAnsi="Calibri"/>
        </w:rPr>
        <w:t>'</w:t>
      </w:r>
      <w:proofErr w:type="spellStart"/>
      <w:r>
        <w:rPr>
          <w:rFonts w:ascii="Calibri" w:eastAsia="Calibri" w:hAnsi="Calibri"/>
        </w:rPr>
        <w:t>heima</w:t>
      </w:r>
      <w:proofErr w:type="spellEnd"/>
      <w:r>
        <w:rPr>
          <w:rFonts w:ascii="Calibri" w:eastAsia="Calibri" w:hAnsi="Calibri"/>
        </w:rPr>
        <w:t>'</w:t>
      </w:r>
      <w:r>
        <w:t>，</w:t>
      </w:r>
      <w:r>
        <w:rPr>
          <w:rFonts w:ascii="Calibri" w:eastAsia="Calibri" w:hAnsi="Calibri"/>
        </w:rPr>
        <w:t>'itcast.cn')</w:t>
      </w:r>
    </w:p>
    <w:p w14:paraId="21A35285" w14:textId="77777777" w:rsidR="00382F71" w:rsidRDefault="00382F71">
      <w:pPr>
        <w:pStyle w:val="a3"/>
        <w:spacing w:before="5"/>
        <w:rPr>
          <w:rFonts w:ascii="Calibri"/>
          <w:sz w:val="17"/>
        </w:rPr>
      </w:pPr>
    </w:p>
    <w:p w14:paraId="11A16C18" w14:textId="77777777" w:rsidR="00382F71" w:rsidRDefault="00000000">
      <w:pPr>
        <w:pStyle w:val="a5"/>
        <w:numPr>
          <w:ilvl w:val="2"/>
          <w:numId w:val="210"/>
        </w:numPr>
        <w:tabs>
          <w:tab w:val="left" w:pos="1192"/>
        </w:tabs>
        <w:spacing w:line="417" w:lineRule="auto"/>
        <w:ind w:right="352"/>
        <w:rPr>
          <w:rFonts w:ascii="Calibri" w:eastAsia="Calibri"/>
          <w:color w:val="4AACC5"/>
          <w:sz w:val="26"/>
        </w:rPr>
      </w:pPr>
      <w:bookmarkStart w:id="1191" w:name="8.14.3用_Python_匹_配_HTML_g_tag_的_时_候_，&lt;.*"/>
      <w:bookmarkStart w:id="1192" w:name="_bookmark593"/>
      <w:bookmarkEnd w:id="1191"/>
      <w:bookmarkEnd w:id="1192"/>
      <w:r>
        <w:rPr>
          <w:color w:val="4AACC5"/>
          <w:sz w:val="28"/>
        </w:rPr>
        <w:t xml:space="preserve">用 </w:t>
      </w:r>
      <w:r>
        <w:rPr>
          <w:rFonts w:ascii="Calibri" w:eastAsia="Calibri"/>
          <w:b/>
          <w:color w:val="4AACC5"/>
          <w:sz w:val="28"/>
        </w:rPr>
        <w:t>Python</w:t>
      </w:r>
      <w:r>
        <w:rPr>
          <w:rFonts w:ascii="Calibri" w:eastAsia="Calibri"/>
          <w:b/>
          <w:color w:val="4AACC5"/>
          <w:spacing w:val="14"/>
          <w:sz w:val="28"/>
        </w:rPr>
        <w:t xml:space="preserve"> </w:t>
      </w:r>
      <w:r>
        <w:rPr>
          <w:color w:val="4AACC5"/>
          <w:sz w:val="28"/>
        </w:rPr>
        <w:t xml:space="preserve">匹 配 </w:t>
      </w:r>
      <w:r>
        <w:rPr>
          <w:rFonts w:ascii="Calibri" w:eastAsia="Calibri"/>
          <w:b/>
          <w:color w:val="4AACC5"/>
          <w:sz w:val="28"/>
        </w:rPr>
        <w:t>HTML g tag</w:t>
      </w:r>
      <w:r>
        <w:rPr>
          <w:rFonts w:ascii="Calibri" w:eastAsia="Calibri"/>
          <w:b/>
          <w:color w:val="4AACC5"/>
          <w:spacing w:val="14"/>
          <w:sz w:val="28"/>
        </w:rPr>
        <w:t xml:space="preserve"> </w:t>
      </w:r>
      <w:r>
        <w:rPr>
          <w:color w:val="4AACC5"/>
          <w:sz w:val="28"/>
        </w:rPr>
        <w:t>的 时 候 ，</w:t>
      </w:r>
      <w:r>
        <w:rPr>
          <w:rFonts w:ascii="Calibri" w:eastAsia="Calibri"/>
          <w:b/>
          <w:color w:val="4AACC5"/>
          <w:sz w:val="28"/>
        </w:rPr>
        <w:t>&lt;.*</w:t>
      </w:r>
      <w:r>
        <w:rPr>
          <w:rFonts w:ascii="Calibri" w:eastAsia="Calibri"/>
          <w:b/>
          <w:color w:val="4AACC5"/>
          <w:spacing w:val="7"/>
          <w:sz w:val="28"/>
        </w:rPr>
        <w:t xml:space="preserve">&gt; </w:t>
      </w:r>
      <w:r>
        <w:rPr>
          <w:color w:val="4AACC5"/>
          <w:sz w:val="28"/>
        </w:rPr>
        <w:t xml:space="preserve">和 </w:t>
      </w:r>
      <w:r>
        <w:rPr>
          <w:rFonts w:ascii="Calibri" w:eastAsia="Calibri"/>
          <w:b/>
          <w:color w:val="4AACC5"/>
          <w:sz w:val="28"/>
        </w:rPr>
        <w:t>&lt;.*</w:t>
      </w:r>
      <w:r>
        <w:rPr>
          <w:rFonts w:ascii="Calibri" w:eastAsia="Calibri"/>
          <w:b/>
          <w:color w:val="4AACC5"/>
          <w:spacing w:val="5"/>
          <w:sz w:val="28"/>
        </w:rPr>
        <w:t xml:space="preserve">?&gt; </w:t>
      </w:r>
      <w:r>
        <w:rPr>
          <w:color w:val="4AACC5"/>
          <w:sz w:val="28"/>
        </w:rPr>
        <w:t>有 什 么 区别？</w:t>
      </w:r>
    </w:p>
    <w:p w14:paraId="78BC9BE6" w14:textId="77777777" w:rsidR="00382F71" w:rsidRDefault="00000000">
      <w:pPr>
        <w:pStyle w:val="a3"/>
        <w:spacing w:before="26" w:line="417" w:lineRule="auto"/>
        <w:ind w:left="471" w:right="352" w:firstLine="420"/>
      </w:pPr>
      <w:proofErr w:type="gramStart"/>
      <w:r>
        <w:rPr>
          <w:rFonts w:ascii="Calibri" w:eastAsia="Calibri" w:hAnsi="Calibri"/>
          <w:w w:val="95"/>
        </w:rPr>
        <w:t>&lt;.*</w:t>
      </w:r>
      <w:proofErr w:type="gramEnd"/>
      <w:r>
        <w:rPr>
          <w:rFonts w:ascii="Calibri" w:eastAsia="Calibri" w:hAnsi="Calibri"/>
          <w:w w:val="95"/>
        </w:rPr>
        <w:t>&gt;</w:t>
      </w:r>
      <w:r>
        <w:rPr>
          <w:w w:val="95"/>
        </w:rPr>
        <w:t>是贪婪匹配，会从第一个“</w:t>
      </w:r>
      <w:r>
        <w:rPr>
          <w:rFonts w:ascii="Calibri" w:eastAsia="Calibri" w:hAnsi="Calibri"/>
          <w:w w:val="95"/>
        </w:rPr>
        <w:t>&lt;</w:t>
      </w:r>
      <w:r>
        <w:rPr>
          <w:w w:val="95"/>
        </w:rPr>
        <w:t>”开始匹配，直到最后一个“</w:t>
      </w:r>
      <w:r>
        <w:rPr>
          <w:rFonts w:ascii="Calibri" w:eastAsia="Calibri" w:hAnsi="Calibri"/>
          <w:w w:val="95"/>
        </w:rPr>
        <w:t>&gt;</w:t>
      </w:r>
      <w:r>
        <w:rPr>
          <w:w w:val="95"/>
        </w:rPr>
        <w:t>”中间所有的字符都会匹配到，中</w:t>
      </w:r>
      <w:r>
        <w:rPr>
          <w:spacing w:val="71"/>
          <w:w w:val="95"/>
        </w:rPr>
        <w:t xml:space="preserve"> </w:t>
      </w:r>
      <w:r>
        <w:t>间可能会包含“</w:t>
      </w:r>
      <w:r>
        <w:rPr>
          <w:rFonts w:ascii="Calibri" w:eastAsia="Calibri" w:hAnsi="Calibri"/>
        </w:rPr>
        <w:t>&lt;&gt;</w:t>
      </w:r>
      <w:r>
        <w:t>”。</w:t>
      </w:r>
    </w:p>
    <w:p w14:paraId="76B5B5D2" w14:textId="77777777" w:rsidR="00382F71" w:rsidRDefault="00000000">
      <w:pPr>
        <w:pStyle w:val="a3"/>
        <w:spacing w:line="417" w:lineRule="auto"/>
        <w:ind w:left="471" w:right="351" w:firstLine="420"/>
      </w:pPr>
      <w:proofErr w:type="gramStart"/>
      <w:r>
        <w:rPr>
          <w:rFonts w:ascii="Calibri" w:eastAsia="Calibri" w:hAnsi="Calibri"/>
          <w:w w:val="95"/>
        </w:rPr>
        <w:t>&lt;.*</w:t>
      </w:r>
      <w:proofErr w:type="gramEnd"/>
      <w:r>
        <w:rPr>
          <w:rFonts w:ascii="Calibri" w:eastAsia="Calibri" w:hAnsi="Calibri"/>
          <w:w w:val="95"/>
        </w:rPr>
        <w:t>?&gt;</w:t>
      </w:r>
      <w:r>
        <w:rPr>
          <w:w w:val="95"/>
        </w:rPr>
        <w:t>是非贪婪匹配，从第一个“</w:t>
      </w:r>
      <w:r>
        <w:rPr>
          <w:rFonts w:ascii="Calibri" w:eastAsia="Calibri" w:hAnsi="Calibri"/>
          <w:w w:val="95"/>
        </w:rPr>
        <w:t>&lt;</w:t>
      </w:r>
      <w:r>
        <w:rPr>
          <w:w w:val="95"/>
        </w:rPr>
        <w:t>”开始往后，遇到第一个“</w:t>
      </w:r>
      <w:r>
        <w:rPr>
          <w:rFonts w:ascii="Calibri" w:eastAsia="Calibri" w:hAnsi="Calibri"/>
          <w:w w:val="95"/>
        </w:rPr>
        <w:t>&gt;</w:t>
      </w:r>
      <w:r>
        <w:rPr>
          <w:w w:val="95"/>
        </w:rPr>
        <w:t>”结束匹配，这中间的字符串都会</w:t>
      </w:r>
      <w:r>
        <w:rPr>
          <w:spacing w:val="173"/>
        </w:rPr>
        <w:t xml:space="preserve"> </w:t>
      </w:r>
      <w:r>
        <w:t>匹配到，但是不会有“</w:t>
      </w:r>
      <w:r>
        <w:rPr>
          <w:rFonts w:ascii="Calibri" w:eastAsia="Calibri" w:hAnsi="Calibri"/>
        </w:rPr>
        <w:t>&lt;&gt;</w:t>
      </w:r>
      <w:r>
        <w:t>”。</w:t>
      </w:r>
    </w:p>
    <w:p w14:paraId="340D2F74" w14:textId="77777777" w:rsidR="00382F71" w:rsidRDefault="00382F71">
      <w:pPr>
        <w:pStyle w:val="a3"/>
        <w:spacing w:before="7"/>
        <w:rPr>
          <w:sz w:val="16"/>
        </w:rPr>
      </w:pPr>
    </w:p>
    <w:p w14:paraId="78E239D9" w14:textId="77777777" w:rsidR="00382F71" w:rsidRDefault="00000000">
      <w:pPr>
        <w:pStyle w:val="a5"/>
        <w:numPr>
          <w:ilvl w:val="2"/>
          <w:numId w:val="210"/>
        </w:numPr>
        <w:tabs>
          <w:tab w:val="left" w:pos="1192"/>
        </w:tabs>
        <w:spacing w:before="1"/>
        <w:ind w:hanging="721"/>
        <w:rPr>
          <w:rFonts w:ascii="Calibri" w:eastAsia="Calibri"/>
          <w:color w:val="4AACC5"/>
          <w:sz w:val="26"/>
        </w:rPr>
      </w:pPr>
      <w:bookmarkStart w:id="1193" w:name="8.14.4请写出下列正则关键字的含义？"/>
      <w:bookmarkStart w:id="1194" w:name="_bookmark594"/>
      <w:bookmarkEnd w:id="1193"/>
      <w:bookmarkEnd w:id="1194"/>
      <w:r>
        <w:rPr>
          <w:color w:val="4AACC5"/>
          <w:sz w:val="28"/>
        </w:rPr>
        <w:t>请写出下列正则关键字的含义？</w:t>
      </w:r>
    </w:p>
    <w:p w14:paraId="19D22954" w14:textId="77777777" w:rsidR="00382F71" w:rsidRDefault="00382F71">
      <w:pPr>
        <w:pStyle w:val="a3"/>
        <w:spacing w:before="12"/>
        <w:rPr>
          <w:sz w:val="14"/>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4"/>
        <w:gridCol w:w="2384"/>
        <w:gridCol w:w="2385"/>
        <w:gridCol w:w="2385"/>
      </w:tblGrid>
      <w:tr w:rsidR="00382F71" w14:paraId="51A40333" w14:textId="77777777">
        <w:trPr>
          <w:trHeight w:val="465"/>
        </w:trPr>
        <w:tc>
          <w:tcPr>
            <w:tcW w:w="2384" w:type="dxa"/>
          </w:tcPr>
          <w:p w14:paraId="2E8839C8" w14:textId="77777777" w:rsidR="00382F71" w:rsidRDefault="00000000">
            <w:pPr>
              <w:pStyle w:val="TableParagraph"/>
              <w:spacing w:before="99"/>
              <w:ind w:left="106"/>
              <w:rPr>
                <w:sz w:val="21"/>
              </w:rPr>
            </w:pPr>
            <w:r>
              <w:rPr>
                <w:sz w:val="21"/>
              </w:rPr>
              <w:t>语法</w:t>
            </w:r>
          </w:p>
        </w:tc>
        <w:tc>
          <w:tcPr>
            <w:tcW w:w="2384" w:type="dxa"/>
          </w:tcPr>
          <w:p w14:paraId="3B1D8553" w14:textId="77777777" w:rsidR="00382F71" w:rsidRDefault="00000000">
            <w:pPr>
              <w:pStyle w:val="TableParagraph"/>
              <w:spacing w:before="99"/>
              <w:ind w:left="108"/>
              <w:rPr>
                <w:sz w:val="21"/>
              </w:rPr>
            </w:pPr>
            <w:r>
              <w:rPr>
                <w:sz w:val="21"/>
              </w:rPr>
              <w:t>说明</w:t>
            </w:r>
          </w:p>
        </w:tc>
        <w:tc>
          <w:tcPr>
            <w:tcW w:w="2385" w:type="dxa"/>
          </w:tcPr>
          <w:p w14:paraId="7690888E" w14:textId="77777777" w:rsidR="00382F71" w:rsidRDefault="00000000">
            <w:pPr>
              <w:pStyle w:val="TableParagraph"/>
              <w:spacing w:before="99"/>
              <w:ind w:left="107"/>
              <w:rPr>
                <w:sz w:val="21"/>
              </w:rPr>
            </w:pPr>
            <w:r>
              <w:rPr>
                <w:sz w:val="21"/>
              </w:rPr>
              <w:t>表达式实例</w:t>
            </w:r>
          </w:p>
        </w:tc>
        <w:tc>
          <w:tcPr>
            <w:tcW w:w="2385" w:type="dxa"/>
          </w:tcPr>
          <w:p w14:paraId="21D3B3C3" w14:textId="77777777" w:rsidR="00382F71" w:rsidRDefault="00000000">
            <w:pPr>
              <w:pStyle w:val="TableParagraph"/>
              <w:spacing w:before="99"/>
              <w:ind w:left="108"/>
              <w:rPr>
                <w:sz w:val="21"/>
              </w:rPr>
            </w:pPr>
            <w:r>
              <w:rPr>
                <w:sz w:val="21"/>
              </w:rPr>
              <w:t>完整匹配的字符串</w:t>
            </w:r>
          </w:p>
        </w:tc>
      </w:tr>
    </w:tbl>
    <w:p w14:paraId="1C1BA0AF" w14:textId="77777777" w:rsidR="00382F71" w:rsidRDefault="00382F71">
      <w:pPr>
        <w:rPr>
          <w:sz w:val="21"/>
        </w:rPr>
        <w:sectPr w:rsidR="00382F71">
          <w:pgSz w:w="11910" w:h="16840"/>
          <w:pgMar w:top="1580" w:right="940" w:bottom="680" w:left="820" w:header="0" w:footer="406" w:gutter="0"/>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4"/>
        <w:gridCol w:w="2384"/>
        <w:gridCol w:w="2385"/>
        <w:gridCol w:w="2385"/>
      </w:tblGrid>
      <w:tr w:rsidR="00382F71" w14:paraId="176DAF2C" w14:textId="77777777">
        <w:trPr>
          <w:trHeight w:val="467"/>
        </w:trPr>
        <w:tc>
          <w:tcPr>
            <w:tcW w:w="9538" w:type="dxa"/>
            <w:gridSpan w:val="4"/>
          </w:tcPr>
          <w:p w14:paraId="6AF0154A" w14:textId="77777777" w:rsidR="00382F71" w:rsidRDefault="00000000">
            <w:pPr>
              <w:pStyle w:val="TableParagraph"/>
              <w:spacing w:before="98"/>
              <w:ind w:left="106"/>
              <w:rPr>
                <w:sz w:val="21"/>
              </w:rPr>
            </w:pPr>
            <w:r>
              <w:rPr>
                <w:sz w:val="21"/>
              </w:rPr>
              <w:lastRenderedPageBreak/>
              <w:t>字符</w:t>
            </w:r>
          </w:p>
        </w:tc>
      </w:tr>
      <w:tr w:rsidR="00382F71" w14:paraId="2E8A6F82" w14:textId="77777777">
        <w:trPr>
          <w:trHeight w:val="467"/>
        </w:trPr>
        <w:tc>
          <w:tcPr>
            <w:tcW w:w="2384" w:type="dxa"/>
          </w:tcPr>
          <w:p w14:paraId="65E5E50D" w14:textId="77777777" w:rsidR="00382F71" w:rsidRDefault="00000000">
            <w:pPr>
              <w:pStyle w:val="TableParagraph"/>
              <w:spacing w:before="98"/>
              <w:ind w:left="106"/>
              <w:rPr>
                <w:sz w:val="21"/>
              </w:rPr>
            </w:pPr>
            <w:r>
              <w:rPr>
                <w:sz w:val="21"/>
              </w:rPr>
              <w:t>一般字符</w:t>
            </w:r>
          </w:p>
        </w:tc>
        <w:tc>
          <w:tcPr>
            <w:tcW w:w="2384" w:type="dxa"/>
          </w:tcPr>
          <w:p w14:paraId="3F911B29" w14:textId="77777777" w:rsidR="00382F71" w:rsidRDefault="00000000">
            <w:pPr>
              <w:pStyle w:val="TableParagraph"/>
              <w:spacing w:before="98"/>
              <w:ind w:left="108"/>
              <w:rPr>
                <w:sz w:val="21"/>
              </w:rPr>
            </w:pPr>
            <w:r>
              <w:rPr>
                <w:sz w:val="21"/>
              </w:rPr>
              <w:t>匹配自身</w:t>
            </w:r>
          </w:p>
        </w:tc>
        <w:tc>
          <w:tcPr>
            <w:tcW w:w="2385" w:type="dxa"/>
          </w:tcPr>
          <w:p w14:paraId="3CCBBBE7" w14:textId="77777777" w:rsidR="00382F71" w:rsidRDefault="00000000">
            <w:pPr>
              <w:pStyle w:val="TableParagraph"/>
              <w:spacing w:before="106"/>
              <w:ind w:left="107"/>
              <w:rPr>
                <w:rFonts w:ascii="Calibri"/>
                <w:sz w:val="21"/>
              </w:rPr>
            </w:pPr>
            <w:proofErr w:type="spellStart"/>
            <w:r>
              <w:rPr>
                <w:rFonts w:ascii="Calibri"/>
                <w:sz w:val="21"/>
              </w:rPr>
              <w:t>abc</w:t>
            </w:r>
            <w:proofErr w:type="spellEnd"/>
          </w:p>
        </w:tc>
        <w:tc>
          <w:tcPr>
            <w:tcW w:w="2385" w:type="dxa"/>
          </w:tcPr>
          <w:p w14:paraId="6EF455BF" w14:textId="77777777" w:rsidR="00382F71" w:rsidRDefault="00000000">
            <w:pPr>
              <w:pStyle w:val="TableParagraph"/>
              <w:spacing w:before="106"/>
              <w:ind w:left="108"/>
              <w:rPr>
                <w:rFonts w:ascii="Calibri"/>
                <w:sz w:val="21"/>
              </w:rPr>
            </w:pPr>
            <w:proofErr w:type="spellStart"/>
            <w:r>
              <w:rPr>
                <w:rFonts w:ascii="Calibri"/>
                <w:sz w:val="21"/>
              </w:rPr>
              <w:t>abc</w:t>
            </w:r>
            <w:proofErr w:type="spellEnd"/>
          </w:p>
        </w:tc>
      </w:tr>
      <w:tr w:rsidR="00382F71" w14:paraId="04A7E83E" w14:textId="77777777">
        <w:trPr>
          <w:trHeight w:val="1872"/>
        </w:trPr>
        <w:tc>
          <w:tcPr>
            <w:tcW w:w="2384" w:type="dxa"/>
          </w:tcPr>
          <w:p w14:paraId="0FE49017" w14:textId="77777777" w:rsidR="00382F71" w:rsidRDefault="00382F71">
            <w:pPr>
              <w:pStyle w:val="TableParagraph"/>
              <w:rPr>
                <w:sz w:val="20"/>
              </w:rPr>
            </w:pPr>
          </w:p>
          <w:p w14:paraId="4E788F3B" w14:textId="77777777" w:rsidR="00382F71" w:rsidRDefault="00382F71">
            <w:pPr>
              <w:pStyle w:val="TableParagraph"/>
              <w:spacing w:before="9"/>
              <w:rPr>
                <w:sz w:val="24"/>
              </w:rPr>
            </w:pPr>
          </w:p>
          <w:p w14:paraId="021BB237" w14:textId="77777777" w:rsidR="00382F71" w:rsidRDefault="00000000">
            <w:pPr>
              <w:pStyle w:val="TableParagraph"/>
              <w:spacing w:before="1"/>
              <w:ind w:left="106"/>
              <w:rPr>
                <w:rFonts w:ascii="Calibri"/>
                <w:sz w:val="21"/>
              </w:rPr>
            </w:pPr>
            <w:r>
              <w:rPr>
                <w:rFonts w:ascii="Calibri"/>
                <w:w w:val="99"/>
                <w:sz w:val="21"/>
              </w:rPr>
              <w:t>.</w:t>
            </w:r>
          </w:p>
        </w:tc>
        <w:tc>
          <w:tcPr>
            <w:tcW w:w="2384" w:type="dxa"/>
          </w:tcPr>
          <w:p w14:paraId="7B908B0B" w14:textId="77777777" w:rsidR="00382F71" w:rsidRDefault="00000000">
            <w:pPr>
              <w:pStyle w:val="TableParagraph"/>
              <w:spacing w:before="100" w:line="415" w:lineRule="auto"/>
              <w:ind w:left="108" w:right="96"/>
              <w:rPr>
                <w:sz w:val="21"/>
              </w:rPr>
            </w:pPr>
            <w:r>
              <w:rPr>
                <w:spacing w:val="15"/>
                <w:sz w:val="21"/>
              </w:rPr>
              <w:t>匹配任意除换行符</w:t>
            </w:r>
            <w:r>
              <w:rPr>
                <w:rFonts w:ascii="Calibri" w:eastAsia="Calibri"/>
                <w:sz w:val="21"/>
              </w:rPr>
              <w:t>"\n"</w:t>
            </w:r>
            <w:r>
              <w:rPr>
                <w:rFonts w:ascii="Calibri" w:eastAsia="Calibri"/>
                <w:spacing w:val="-45"/>
                <w:sz w:val="21"/>
              </w:rPr>
              <w:t xml:space="preserve"> </w:t>
            </w:r>
            <w:r>
              <w:rPr>
                <w:sz w:val="21"/>
              </w:rPr>
              <w:t>外的字符。</w:t>
            </w:r>
          </w:p>
          <w:p w14:paraId="7333257F" w14:textId="77777777" w:rsidR="00382F71" w:rsidRDefault="00000000">
            <w:pPr>
              <w:pStyle w:val="TableParagraph"/>
              <w:spacing w:before="5"/>
              <w:ind w:left="108"/>
              <w:rPr>
                <w:sz w:val="21"/>
              </w:rPr>
            </w:pPr>
            <w:r>
              <w:rPr>
                <w:spacing w:val="7"/>
                <w:sz w:val="21"/>
              </w:rPr>
              <w:t xml:space="preserve">在 </w:t>
            </w:r>
            <w:r>
              <w:rPr>
                <w:rFonts w:ascii="Calibri" w:eastAsia="Calibri"/>
                <w:sz w:val="21"/>
              </w:rPr>
              <w:t>DOTALL</w:t>
            </w:r>
            <w:r>
              <w:rPr>
                <w:rFonts w:ascii="Calibri" w:eastAsia="Calibri"/>
                <w:spacing w:val="18"/>
                <w:sz w:val="21"/>
              </w:rPr>
              <w:t xml:space="preserve"> </w:t>
            </w:r>
            <w:r>
              <w:rPr>
                <w:sz w:val="21"/>
              </w:rPr>
              <w:t>模式中也能</w:t>
            </w:r>
          </w:p>
          <w:p w14:paraId="0C327DB0" w14:textId="77777777" w:rsidR="00382F71" w:rsidRDefault="00000000">
            <w:pPr>
              <w:pStyle w:val="TableParagraph"/>
              <w:spacing w:before="197"/>
              <w:ind w:left="108"/>
              <w:rPr>
                <w:sz w:val="21"/>
              </w:rPr>
            </w:pPr>
            <w:r>
              <w:rPr>
                <w:sz w:val="21"/>
              </w:rPr>
              <w:t>匹配换行符。</w:t>
            </w:r>
          </w:p>
        </w:tc>
        <w:tc>
          <w:tcPr>
            <w:tcW w:w="2385" w:type="dxa"/>
          </w:tcPr>
          <w:p w14:paraId="080C88DB" w14:textId="77777777" w:rsidR="00382F71" w:rsidRDefault="00382F71">
            <w:pPr>
              <w:pStyle w:val="TableParagraph"/>
              <w:rPr>
                <w:sz w:val="20"/>
              </w:rPr>
            </w:pPr>
          </w:p>
          <w:p w14:paraId="63EAEAB6" w14:textId="77777777" w:rsidR="00382F71" w:rsidRDefault="00382F71">
            <w:pPr>
              <w:pStyle w:val="TableParagraph"/>
              <w:spacing w:before="9"/>
              <w:rPr>
                <w:sz w:val="24"/>
              </w:rPr>
            </w:pPr>
          </w:p>
          <w:p w14:paraId="463B27F3" w14:textId="77777777" w:rsidR="00382F71" w:rsidRDefault="00000000">
            <w:pPr>
              <w:pStyle w:val="TableParagraph"/>
              <w:spacing w:before="1"/>
              <w:ind w:left="107"/>
              <w:rPr>
                <w:rFonts w:ascii="Calibri"/>
                <w:sz w:val="21"/>
              </w:rPr>
            </w:pPr>
            <w:proofErr w:type="spellStart"/>
            <w:r>
              <w:rPr>
                <w:rFonts w:ascii="Calibri"/>
                <w:sz w:val="21"/>
              </w:rPr>
              <w:t>a.c</w:t>
            </w:r>
            <w:proofErr w:type="spellEnd"/>
          </w:p>
        </w:tc>
        <w:tc>
          <w:tcPr>
            <w:tcW w:w="2385" w:type="dxa"/>
          </w:tcPr>
          <w:p w14:paraId="66787B54" w14:textId="77777777" w:rsidR="00382F71" w:rsidRDefault="00382F71">
            <w:pPr>
              <w:pStyle w:val="TableParagraph"/>
              <w:rPr>
                <w:sz w:val="20"/>
              </w:rPr>
            </w:pPr>
          </w:p>
          <w:p w14:paraId="37202E7E" w14:textId="77777777" w:rsidR="00382F71" w:rsidRDefault="00382F71">
            <w:pPr>
              <w:pStyle w:val="TableParagraph"/>
              <w:spacing w:before="9"/>
              <w:rPr>
                <w:sz w:val="24"/>
              </w:rPr>
            </w:pPr>
          </w:p>
          <w:p w14:paraId="68A45D9B" w14:textId="77777777" w:rsidR="00382F71" w:rsidRDefault="00000000">
            <w:pPr>
              <w:pStyle w:val="TableParagraph"/>
              <w:spacing w:before="1"/>
              <w:ind w:left="108"/>
              <w:rPr>
                <w:rFonts w:ascii="Calibri"/>
                <w:sz w:val="21"/>
              </w:rPr>
            </w:pPr>
            <w:proofErr w:type="spellStart"/>
            <w:r>
              <w:rPr>
                <w:rFonts w:ascii="Calibri"/>
                <w:sz w:val="21"/>
              </w:rPr>
              <w:t>abc</w:t>
            </w:r>
            <w:proofErr w:type="spellEnd"/>
          </w:p>
        </w:tc>
      </w:tr>
      <w:tr w:rsidR="00382F71" w14:paraId="4C690229" w14:textId="77777777">
        <w:trPr>
          <w:trHeight w:val="2340"/>
        </w:trPr>
        <w:tc>
          <w:tcPr>
            <w:tcW w:w="2384" w:type="dxa"/>
          </w:tcPr>
          <w:p w14:paraId="38853956" w14:textId="77777777" w:rsidR="00382F71" w:rsidRDefault="00382F71">
            <w:pPr>
              <w:pStyle w:val="TableParagraph"/>
              <w:rPr>
                <w:sz w:val="20"/>
              </w:rPr>
            </w:pPr>
          </w:p>
          <w:p w14:paraId="69F57587" w14:textId="77777777" w:rsidR="00382F71" w:rsidRDefault="00382F71">
            <w:pPr>
              <w:pStyle w:val="TableParagraph"/>
              <w:rPr>
                <w:sz w:val="20"/>
              </w:rPr>
            </w:pPr>
          </w:p>
          <w:p w14:paraId="08AA9B5B" w14:textId="77777777" w:rsidR="00382F71" w:rsidRDefault="00382F71">
            <w:pPr>
              <w:pStyle w:val="TableParagraph"/>
              <w:rPr>
                <w:sz w:val="20"/>
              </w:rPr>
            </w:pPr>
          </w:p>
          <w:p w14:paraId="1416A756" w14:textId="77777777" w:rsidR="00382F71" w:rsidRDefault="00382F71">
            <w:pPr>
              <w:pStyle w:val="TableParagraph"/>
              <w:rPr>
                <w:sz w:val="20"/>
              </w:rPr>
            </w:pPr>
          </w:p>
          <w:p w14:paraId="441E4756" w14:textId="77777777" w:rsidR="00382F71" w:rsidRDefault="00382F71">
            <w:pPr>
              <w:pStyle w:val="TableParagraph"/>
              <w:rPr>
                <w:sz w:val="20"/>
              </w:rPr>
            </w:pPr>
          </w:p>
          <w:p w14:paraId="58A397D1" w14:textId="77777777" w:rsidR="00382F71" w:rsidRDefault="00382F71">
            <w:pPr>
              <w:pStyle w:val="TableParagraph"/>
              <w:spacing w:before="10"/>
              <w:rPr>
                <w:sz w:val="17"/>
              </w:rPr>
            </w:pPr>
          </w:p>
          <w:p w14:paraId="17040425" w14:textId="77777777" w:rsidR="00382F71" w:rsidRDefault="00000000">
            <w:pPr>
              <w:pStyle w:val="TableParagraph"/>
              <w:ind w:left="106"/>
              <w:rPr>
                <w:rFonts w:ascii="Calibri"/>
                <w:sz w:val="21"/>
              </w:rPr>
            </w:pPr>
            <w:r>
              <w:rPr>
                <w:rFonts w:ascii="Calibri"/>
                <w:w w:val="99"/>
                <w:sz w:val="21"/>
              </w:rPr>
              <w:t>\</w:t>
            </w:r>
          </w:p>
        </w:tc>
        <w:tc>
          <w:tcPr>
            <w:tcW w:w="2384" w:type="dxa"/>
          </w:tcPr>
          <w:p w14:paraId="101FC368" w14:textId="77777777" w:rsidR="00382F71" w:rsidRDefault="00000000">
            <w:pPr>
              <w:pStyle w:val="TableParagraph"/>
              <w:spacing w:before="100" w:line="417" w:lineRule="auto"/>
              <w:ind w:left="108" w:right="96"/>
              <w:rPr>
                <w:sz w:val="21"/>
              </w:rPr>
            </w:pPr>
            <w:r>
              <w:rPr>
                <w:sz w:val="21"/>
              </w:rPr>
              <w:t>转义字符</w:t>
            </w:r>
            <w:r>
              <w:rPr>
                <w:rFonts w:ascii="Calibri" w:eastAsia="Calibri"/>
                <w:sz w:val="21"/>
              </w:rPr>
              <w:t>,</w:t>
            </w:r>
            <w:r>
              <w:rPr>
                <w:sz w:val="21"/>
              </w:rPr>
              <w:t>使后一个字符改变原来的意思。</w:t>
            </w:r>
          </w:p>
          <w:p w14:paraId="2D981698" w14:textId="77777777" w:rsidR="00382F71" w:rsidRDefault="00000000">
            <w:pPr>
              <w:pStyle w:val="TableParagraph"/>
              <w:spacing w:line="269" w:lineRule="exact"/>
              <w:ind w:left="108"/>
              <w:rPr>
                <w:rFonts w:ascii="Calibri" w:eastAsia="Calibri"/>
                <w:sz w:val="21"/>
              </w:rPr>
            </w:pPr>
            <w:r>
              <w:rPr>
                <w:spacing w:val="19"/>
                <w:sz w:val="21"/>
              </w:rPr>
              <w:t>如果字符串中有字符</w:t>
            </w:r>
            <w:r>
              <w:rPr>
                <w:rFonts w:ascii="Calibri" w:eastAsia="Calibri"/>
                <w:sz w:val="21"/>
              </w:rPr>
              <w:t>*</w:t>
            </w:r>
          </w:p>
          <w:p w14:paraId="3EA78655" w14:textId="77777777" w:rsidR="00382F71" w:rsidRDefault="00000000">
            <w:pPr>
              <w:pStyle w:val="TableParagraph"/>
              <w:spacing w:before="8" w:line="460" w:lineRule="atLeast"/>
              <w:ind w:left="108" w:right="98"/>
              <w:rPr>
                <w:rFonts w:ascii="Calibri" w:eastAsia="Calibri"/>
                <w:sz w:val="21"/>
              </w:rPr>
            </w:pPr>
            <w:r>
              <w:rPr>
                <w:w w:val="95"/>
                <w:sz w:val="21"/>
              </w:rPr>
              <w:t>需要匹配</w:t>
            </w:r>
            <w:r>
              <w:rPr>
                <w:rFonts w:ascii="Calibri" w:eastAsia="Calibri"/>
                <w:w w:val="95"/>
                <w:sz w:val="21"/>
              </w:rPr>
              <w:t>,</w:t>
            </w:r>
            <w:r>
              <w:rPr>
                <w:w w:val="95"/>
                <w:sz w:val="21"/>
              </w:rPr>
              <w:t>可以使用</w:t>
            </w:r>
            <w:r>
              <w:rPr>
                <w:rFonts w:ascii="Calibri" w:eastAsia="Calibri"/>
                <w:w w:val="95"/>
                <w:sz w:val="21"/>
              </w:rPr>
              <w:t>\*</w:t>
            </w:r>
            <w:r>
              <w:rPr>
                <w:w w:val="95"/>
                <w:sz w:val="21"/>
              </w:rPr>
              <w:t>或</w:t>
            </w:r>
            <w:r>
              <w:rPr>
                <w:sz w:val="21"/>
              </w:rPr>
              <w:t>者字符集</w:t>
            </w:r>
            <w:r>
              <w:rPr>
                <w:rFonts w:ascii="Calibri" w:eastAsia="Calibri"/>
                <w:sz w:val="21"/>
              </w:rPr>
              <w:t>[*]</w:t>
            </w:r>
          </w:p>
        </w:tc>
        <w:tc>
          <w:tcPr>
            <w:tcW w:w="2385" w:type="dxa"/>
          </w:tcPr>
          <w:p w14:paraId="3BD93ECD" w14:textId="77777777" w:rsidR="00382F71" w:rsidRDefault="00382F71">
            <w:pPr>
              <w:pStyle w:val="TableParagraph"/>
              <w:rPr>
                <w:sz w:val="20"/>
              </w:rPr>
            </w:pPr>
          </w:p>
          <w:p w14:paraId="184B02BC" w14:textId="77777777" w:rsidR="00382F71" w:rsidRDefault="00382F71">
            <w:pPr>
              <w:pStyle w:val="TableParagraph"/>
              <w:rPr>
                <w:sz w:val="20"/>
              </w:rPr>
            </w:pPr>
          </w:p>
          <w:p w14:paraId="10B4ABFC" w14:textId="77777777" w:rsidR="00382F71" w:rsidRDefault="00382F71">
            <w:pPr>
              <w:pStyle w:val="TableParagraph"/>
              <w:rPr>
                <w:sz w:val="20"/>
              </w:rPr>
            </w:pPr>
          </w:p>
          <w:p w14:paraId="7E36932C" w14:textId="77777777" w:rsidR="00382F71" w:rsidRDefault="00382F71">
            <w:pPr>
              <w:pStyle w:val="TableParagraph"/>
              <w:rPr>
                <w:sz w:val="20"/>
              </w:rPr>
            </w:pPr>
          </w:p>
          <w:p w14:paraId="0EB8FAC5" w14:textId="77777777" w:rsidR="00382F71" w:rsidRDefault="00382F71">
            <w:pPr>
              <w:pStyle w:val="TableParagraph"/>
              <w:rPr>
                <w:sz w:val="20"/>
              </w:rPr>
            </w:pPr>
          </w:p>
          <w:p w14:paraId="69790DBD" w14:textId="77777777" w:rsidR="00382F71" w:rsidRDefault="00382F71">
            <w:pPr>
              <w:pStyle w:val="TableParagraph"/>
              <w:spacing w:before="10"/>
              <w:rPr>
                <w:sz w:val="17"/>
              </w:rPr>
            </w:pPr>
          </w:p>
          <w:p w14:paraId="6410F203" w14:textId="77777777" w:rsidR="00382F71" w:rsidRDefault="00000000">
            <w:pPr>
              <w:pStyle w:val="TableParagraph"/>
              <w:ind w:left="107"/>
              <w:rPr>
                <w:rFonts w:ascii="Calibri"/>
                <w:sz w:val="21"/>
              </w:rPr>
            </w:pPr>
            <w:r>
              <w:rPr>
                <w:rFonts w:ascii="Calibri"/>
                <w:sz w:val="21"/>
              </w:rPr>
              <w:t>a\.c</w:t>
            </w:r>
            <w:r>
              <w:rPr>
                <w:rFonts w:ascii="Calibri"/>
                <w:spacing w:val="-4"/>
                <w:sz w:val="21"/>
              </w:rPr>
              <w:t xml:space="preserve"> </w:t>
            </w:r>
            <w:r>
              <w:rPr>
                <w:rFonts w:ascii="Calibri"/>
                <w:sz w:val="21"/>
              </w:rPr>
              <w:t>a\\c</w:t>
            </w:r>
          </w:p>
        </w:tc>
        <w:tc>
          <w:tcPr>
            <w:tcW w:w="2385" w:type="dxa"/>
          </w:tcPr>
          <w:p w14:paraId="79213B92" w14:textId="77777777" w:rsidR="00382F71" w:rsidRDefault="00382F71">
            <w:pPr>
              <w:pStyle w:val="TableParagraph"/>
              <w:rPr>
                <w:sz w:val="20"/>
              </w:rPr>
            </w:pPr>
          </w:p>
          <w:p w14:paraId="0AF7521E" w14:textId="77777777" w:rsidR="00382F71" w:rsidRDefault="00382F71">
            <w:pPr>
              <w:pStyle w:val="TableParagraph"/>
              <w:rPr>
                <w:sz w:val="20"/>
              </w:rPr>
            </w:pPr>
          </w:p>
          <w:p w14:paraId="4D1608F6" w14:textId="77777777" w:rsidR="00382F71" w:rsidRDefault="00382F71">
            <w:pPr>
              <w:pStyle w:val="TableParagraph"/>
              <w:rPr>
                <w:sz w:val="20"/>
              </w:rPr>
            </w:pPr>
          </w:p>
          <w:p w14:paraId="6162AAD2" w14:textId="77777777" w:rsidR="00382F71" w:rsidRDefault="00382F71">
            <w:pPr>
              <w:pStyle w:val="TableParagraph"/>
              <w:rPr>
                <w:sz w:val="20"/>
              </w:rPr>
            </w:pPr>
          </w:p>
          <w:p w14:paraId="214011E2" w14:textId="77777777" w:rsidR="00382F71" w:rsidRDefault="00382F71">
            <w:pPr>
              <w:pStyle w:val="TableParagraph"/>
              <w:rPr>
                <w:sz w:val="20"/>
              </w:rPr>
            </w:pPr>
          </w:p>
          <w:p w14:paraId="31FACB8B" w14:textId="77777777" w:rsidR="00382F71" w:rsidRDefault="00382F71">
            <w:pPr>
              <w:pStyle w:val="TableParagraph"/>
              <w:spacing w:before="10"/>
              <w:rPr>
                <w:sz w:val="17"/>
              </w:rPr>
            </w:pPr>
          </w:p>
          <w:p w14:paraId="7D5F4F10" w14:textId="77777777" w:rsidR="00382F71" w:rsidRDefault="00000000">
            <w:pPr>
              <w:pStyle w:val="TableParagraph"/>
              <w:ind w:left="108"/>
              <w:rPr>
                <w:rFonts w:ascii="Calibri"/>
                <w:sz w:val="21"/>
              </w:rPr>
            </w:pPr>
            <w:r>
              <w:rPr>
                <w:rFonts w:ascii="Calibri"/>
                <w:sz w:val="21"/>
              </w:rPr>
              <w:t>a.</w:t>
            </w:r>
            <w:r>
              <w:rPr>
                <w:rFonts w:ascii="Calibri"/>
                <w:spacing w:val="-3"/>
                <w:sz w:val="21"/>
              </w:rPr>
              <w:t xml:space="preserve"> </w:t>
            </w:r>
            <w:r>
              <w:rPr>
                <w:rFonts w:ascii="Calibri"/>
                <w:sz w:val="21"/>
              </w:rPr>
              <w:t>c</w:t>
            </w:r>
            <w:r>
              <w:rPr>
                <w:rFonts w:ascii="Calibri"/>
                <w:spacing w:val="-1"/>
                <w:sz w:val="21"/>
              </w:rPr>
              <w:t xml:space="preserve"> </w:t>
            </w:r>
            <w:r>
              <w:rPr>
                <w:rFonts w:ascii="Calibri"/>
                <w:sz w:val="21"/>
              </w:rPr>
              <w:t>a\c</w:t>
            </w:r>
          </w:p>
        </w:tc>
      </w:tr>
      <w:tr w:rsidR="00382F71" w14:paraId="584BAD35" w14:textId="77777777">
        <w:trPr>
          <w:trHeight w:val="8423"/>
        </w:trPr>
        <w:tc>
          <w:tcPr>
            <w:tcW w:w="2384" w:type="dxa"/>
          </w:tcPr>
          <w:p w14:paraId="7384C7B7" w14:textId="77777777" w:rsidR="00382F71" w:rsidRDefault="00000000">
            <w:pPr>
              <w:pStyle w:val="TableParagraph"/>
              <w:spacing w:before="107"/>
              <w:ind w:left="106"/>
              <w:rPr>
                <w:rFonts w:ascii="Calibri"/>
                <w:sz w:val="21"/>
              </w:rPr>
            </w:pPr>
            <w:r>
              <w:rPr>
                <w:rFonts w:ascii="Calibri"/>
                <w:sz w:val="21"/>
              </w:rPr>
              <w:t>[...]</w:t>
            </w:r>
          </w:p>
        </w:tc>
        <w:tc>
          <w:tcPr>
            <w:tcW w:w="2384" w:type="dxa"/>
          </w:tcPr>
          <w:p w14:paraId="47EEBC1A" w14:textId="77777777" w:rsidR="00382F71" w:rsidRDefault="00000000">
            <w:pPr>
              <w:pStyle w:val="TableParagraph"/>
              <w:spacing w:before="99" w:line="417" w:lineRule="auto"/>
              <w:ind w:left="108" w:right="96"/>
              <w:jc w:val="both"/>
              <w:rPr>
                <w:rFonts w:ascii="Calibri" w:eastAsia="Calibri"/>
                <w:sz w:val="21"/>
              </w:rPr>
            </w:pPr>
            <w:r>
              <w:rPr>
                <w:w w:val="95"/>
                <w:sz w:val="21"/>
              </w:rPr>
              <w:t>字符集</w:t>
            </w:r>
            <w:r>
              <w:rPr>
                <w:rFonts w:ascii="Calibri" w:eastAsia="Calibri"/>
                <w:w w:val="95"/>
                <w:sz w:val="21"/>
              </w:rPr>
              <w:t>(</w:t>
            </w:r>
            <w:r>
              <w:rPr>
                <w:w w:val="95"/>
                <w:sz w:val="21"/>
              </w:rPr>
              <w:t>字符类</w:t>
            </w:r>
            <w:r>
              <w:rPr>
                <w:rFonts w:ascii="Calibri" w:eastAsia="Calibri"/>
                <w:w w:val="95"/>
                <w:sz w:val="21"/>
              </w:rPr>
              <w:t>)</w:t>
            </w:r>
            <w:r>
              <w:rPr>
                <w:spacing w:val="-16"/>
                <w:w w:val="95"/>
                <w:sz w:val="21"/>
              </w:rPr>
              <w:t>。对应的</w:t>
            </w:r>
            <w:r>
              <w:rPr>
                <w:sz w:val="21"/>
              </w:rPr>
              <w:t>位置可以是字符集中任意字符。字符集中的字符可以逐个列出</w:t>
            </w:r>
            <w:r>
              <w:rPr>
                <w:rFonts w:ascii="Calibri" w:eastAsia="Calibri"/>
                <w:sz w:val="21"/>
              </w:rPr>
              <w:t>,</w:t>
            </w:r>
            <w:r>
              <w:rPr>
                <w:sz w:val="21"/>
              </w:rPr>
              <w:t>也可以给出范围</w:t>
            </w:r>
            <w:r>
              <w:rPr>
                <w:rFonts w:ascii="Calibri" w:eastAsia="Calibri"/>
                <w:sz w:val="21"/>
              </w:rPr>
              <w:t>,</w:t>
            </w:r>
          </w:p>
          <w:p w14:paraId="2CB31EC4" w14:textId="77777777" w:rsidR="00382F71" w:rsidRDefault="00000000">
            <w:pPr>
              <w:pStyle w:val="TableParagraph"/>
              <w:spacing w:line="417" w:lineRule="auto"/>
              <w:ind w:left="108" w:right="98"/>
              <w:jc w:val="both"/>
              <w:rPr>
                <w:sz w:val="21"/>
              </w:rPr>
            </w:pPr>
            <w:r>
              <w:rPr>
                <w:spacing w:val="14"/>
                <w:sz w:val="21"/>
              </w:rPr>
              <w:t>如</w:t>
            </w:r>
            <w:r>
              <w:rPr>
                <w:rFonts w:ascii="Calibri" w:eastAsia="Calibri"/>
                <w:sz w:val="21"/>
              </w:rPr>
              <w:t>[</w:t>
            </w:r>
            <w:proofErr w:type="spellStart"/>
            <w:r>
              <w:rPr>
                <w:rFonts w:ascii="Calibri" w:eastAsia="Calibri"/>
                <w:sz w:val="21"/>
              </w:rPr>
              <w:t>abc</w:t>
            </w:r>
            <w:proofErr w:type="spellEnd"/>
            <w:r>
              <w:rPr>
                <w:rFonts w:ascii="Calibri" w:eastAsia="Calibri"/>
                <w:sz w:val="21"/>
              </w:rPr>
              <w:t>]</w:t>
            </w:r>
            <w:r>
              <w:rPr>
                <w:spacing w:val="14"/>
                <w:sz w:val="21"/>
              </w:rPr>
              <w:t>或</w:t>
            </w:r>
            <w:r>
              <w:rPr>
                <w:rFonts w:ascii="Calibri" w:eastAsia="Calibri"/>
                <w:sz w:val="21"/>
              </w:rPr>
              <w:t>[a-c]</w:t>
            </w:r>
            <w:r>
              <w:rPr>
                <w:spacing w:val="10"/>
                <w:sz w:val="21"/>
              </w:rPr>
              <w:t>。第一个</w:t>
            </w:r>
            <w:r>
              <w:rPr>
                <w:sz w:val="21"/>
              </w:rPr>
              <w:t>字符如果是</w:t>
            </w:r>
            <w:r>
              <w:rPr>
                <w:rFonts w:ascii="Calibri" w:eastAsia="Calibri"/>
                <w:sz w:val="21"/>
              </w:rPr>
              <w:t>^</w:t>
            </w:r>
            <w:r>
              <w:rPr>
                <w:rFonts w:ascii="Calibri" w:eastAsia="Calibri"/>
                <w:spacing w:val="5"/>
                <w:sz w:val="21"/>
              </w:rPr>
              <w:t xml:space="preserve"> </w:t>
            </w:r>
            <w:r>
              <w:rPr>
                <w:sz w:val="21"/>
              </w:rPr>
              <w:t>则表示取</w:t>
            </w:r>
            <w:r>
              <w:rPr>
                <w:spacing w:val="45"/>
                <w:sz w:val="21"/>
              </w:rPr>
              <w:t>反</w:t>
            </w:r>
            <w:r>
              <w:rPr>
                <w:rFonts w:ascii="Calibri" w:eastAsia="Calibri"/>
                <w:spacing w:val="-4"/>
                <w:sz w:val="21"/>
              </w:rPr>
              <w:t xml:space="preserve">, </w:t>
            </w:r>
            <w:r>
              <w:rPr>
                <w:spacing w:val="47"/>
                <w:sz w:val="21"/>
              </w:rPr>
              <w:t>如</w:t>
            </w:r>
            <w:r>
              <w:rPr>
                <w:rFonts w:ascii="Calibri" w:eastAsia="Calibri"/>
                <w:sz w:val="21"/>
              </w:rPr>
              <w:t>[^</w:t>
            </w:r>
            <w:proofErr w:type="spellStart"/>
            <w:r>
              <w:rPr>
                <w:rFonts w:ascii="Calibri" w:eastAsia="Calibri"/>
                <w:sz w:val="21"/>
              </w:rPr>
              <w:t>abc</w:t>
            </w:r>
            <w:proofErr w:type="spellEnd"/>
            <w:r>
              <w:rPr>
                <w:rFonts w:ascii="Calibri" w:eastAsia="Calibri"/>
                <w:sz w:val="21"/>
              </w:rPr>
              <w:t>]</w:t>
            </w:r>
            <w:r>
              <w:rPr>
                <w:rFonts w:ascii="Calibri" w:eastAsia="Calibri"/>
                <w:spacing w:val="-6"/>
                <w:sz w:val="21"/>
              </w:rPr>
              <w:t xml:space="preserve"> </w:t>
            </w:r>
            <w:r>
              <w:rPr>
                <w:spacing w:val="34"/>
                <w:sz w:val="21"/>
              </w:rPr>
              <w:t>表示不是</w:t>
            </w:r>
            <w:proofErr w:type="spellStart"/>
            <w:r>
              <w:rPr>
                <w:rFonts w:ascii="Calibri" w:eastAsia="Calibri"/>
                <w:sz w:val="21"/>
              </w:rPr>
              <w:t>abc</w:t>
            </w:r>
            <w:proofErr w:type="spellEnd"/>
            <w:r>
              <w:rPr>
                <w:rFonts w:ascii="Calibri" w:eastAsia="Calibri"/>
                <w:spacing w:val="7"/>
                <w:sz w:val="21"/>
              </w:rPr>
              <w:t xml:space="preserve"> </w:t>
            </w:r>
            <w:r>
              <w:rPr>
                <w:sz w:val="21"/>
              </w:rPr>
              <w:t>的其他字符。</w:t>
            </w:r>
          </w:p>
          <w:p w14:paraId="6EB01F90" w14:textId="77777777" w:rsidR="00382F71" w:rsidRDefault="00000000">
            <w:pPr>
              <w:pStyle w:val="TableParagraph"/>
              <w:spacing w:line="417" w:lineRule="auto"/>
              <w:ind w:left="108" w:right="96"/>
              <w:jc w:val="both"/>
              <w:rPr>
                <w:sz w:val="21"/>
              </w:rPr>
            </w:pPr>
            <w:r>
              <w:rPr>
                <w:sz w:val="21"/>
              </w:rPr>
              <w:t>所有的特殊字符在字符集中都失去其原有的特殊含义。在字符集中如果要使用</w:t>
            </w:r>
            <w:r>
              <w:rPr>
                <w:rFonts w:ascii="Calibri" w:eastAsia="Calibri"/>
                <w:sz w:val="21"/>
              </w:rPr>
              <w:t>]</w:t>
            </w:r>
            <w:r>
              <w:rPr>
                <w:sz w:val="21"/>
              </w:rPr>
              <w:t>、</w:t>
            </w:r>
          </w:p>
          <w:p w14:paraId="75B7D9C2" w14:textId="77777777" w:rsidR="00382F71" w:rsidRDefault="00000000">
            <w:pPr>
              <w:pStyle w:val="TableParagraph"/>
              <w:spacing w:line="417" w:lineRule="auto"/>
              <w:ind w:left="108" w:right="98"/>
              <w:rPr>
                <w:sz w:val="21"/>
              </w:rPr>
            </w:pPr>
            <w:r>
              <w:rPr>
                <w:rFonts w:ascii="Calibri" w:eastAsia="Calibri"/>
                <w:sz w:val="21"/>
              </w:rPr>
              <w:t>-</w:t>
            </w:r>
            <w:r>
              <w:rPr>
                <w:sz w:val="21"/>
              </w:rPr>
              <w:t>或</w:t>
            </w:r>
            <w:r>
              <w:rPr>
                <w:rFonts w:ascii="Calibri" w:eastAsia="Calibri"/>
                <w:sz w:val="21"/>
              </w:rPr>
              <w:t>^,</w:t>
            </w:r>
            <w:r>
              <w:rPr>
                <w:sz w:val="21"/>
              </w:rPr>
              <w:t>可以在前面加上反斜杠</w:t>
            </w:r>
            <w:r>
              <w:rPr>
                <w:rFonts w:ascii="Calibri" w:eastAsia="Calibri"/>
                <w:sz w:val="21"/>
              </w:rPr>
              <w:t>,</w:t>
            </w:r>
            <w:r>
              <w:rPr>
                <w:sz w:val="21"/>
              </w:rPr>
              <w:t>或把</w:t>
            </w:r>
            <w:r>
              <w:rPr>
                <w:rFonts w:ascii="Calibri" w:eastAsia="Calibri"/>
                <w:sz w:val="21"/>
              </w:rPr>
              <w:t>]</w:t>
            </w:r>
            <w:r>
              <w:rPr>
                <w:sz w:val="21"/>
              </w:rPr>
              <w:t>、</w:t>
            </w:r>
            <w:r>
              <w:rPr>
                <w:rFonts w:ascii="Calibri" w:eastAsia="Calibri"/>
                <w:sz w:val="21"/>
              </w:rPr>
              <w:t>-</w:t>
            </w:r>
            <w:r>
              <w:rPr>
                <w:sz w:val="21"/>
              </w:rPr>
              <w:t>放</w:t>
            </w:r>
          </w:p>
          <w:p w14:paraId="2929F0D2" w14:textId="77777777" w:rsidR="00382F71" w:rsidRDefault="00382F71">
            <w:pPr>
              <w:pStyle w:val="TableParagraph"/>
              <w:spacing w:before="8"/>
              <w:rPr>
                <w:sz w:val="20"/>
              </w:rPr>
            </w:pPr>
          </w:p>
          <w:p w14:paraId="4908802E" w14:textId="77777777" w:rsidR="00382F71" w:rsidRDefault="00000000">
            <w:pPr>
              <w:pStyle w:val="TableParagraph"/>
              <w:spacing w:before="1" w:line="470" w:lineRule="atLeast"/>
              <w:ind w:left="108" w:right="98"/>
              <w:rPr>
                <w:sz w:val="21"/>
              </w:rPr>
            </w:pPr>
            <w:r>
              <w:rPr>
                <w:sz w:val="21"/>
              </w:rPr>
              <w:t>在第一个字符</w:t>
            </w:r>
            <w:r>
              <w:rPr>
                <w:rFonts w:ascii="Calibri" w:eastAsia="Calibri" w:hAnsi="Calibri"/>
                <w:sz w:val="21"/>
              </w:rPr>
              <w:t>,</w:t>
            </w:r>
            <w:r>
              <w:rPr>
                <w:sz w:val="21"/>
              </w:rPr>
              <w:t>把</w:t>
            </w:r>
            <w:r>
              <w:rPr>
                <w:rFonts w:ascii="Calibri" w:eastAsia="Calibri" w:hAnsi="Calibri"/>
                <w:sz w:val="21"/>
              </w:rPr>
              <w:t>^</w:t>
            </w:r>
            <w:r>
              <w:rPr>
                <w:rFonts w:ascii="Calibri" w:eastAsia="Calibri" w:hAnsi="Calibri"/>
                <w:spacing w:val="8"/>
                <w:sz w:val="21"/>
              </w:rPr>
              <w:t xml:space="preserve"> </w:t>
            </w:r>
            <w:r>
              <w:rPr>
                <w:sz w:val="21"/>
              </w:rPr>
              <w:t>放在非第</w:t>
            </w:r>
            <w:r>
              <w:rPr>
                <w:rFonts w:ascii="Calibri" w:eastAsia="Calibri" w:hAnsi="Calibri"/>
                <w:sz w:val="21"/>
              </w:rPr>
              <w:t>—</w:t>
            </w:r>
            <w:proofErr w:type="gramStart"/>
            <w:r>
              <w:rPr>
                <w:sz w:val="21"/>
              </w:rPr>
              <w:t>个</w:t>
            </w:r>
            <w:proofErr w:type="gramEnd"/>
            <w:r>
              <w:rPr>
                <w:sz w:val="21"/>
              </w:rPr>
              <w:t>字符。</w:t>
            </w:r>
          </w:p>
        </w:tc>
        <w:tc>
          <w:tcPr>
            <w:tcW w:w="2385" w:type="dxa"/>
          </w:tcPr>
          <w:p w14:paraId="662A4105" w14:textId="77777777" w:rsidR="00382F71" w:rsidRDefault="00382F71">
            <w:pPr>
              <w:pStyle w:val="TableParagraph"/>
              <w:rPr>
                <w:sz w:val="20"/>
              </w:rPr>
            </w:pPr>
          </w:p>
          <w:p w14:paraId="7E0D54A0" w14:textId="77777777" w:rsidR="00382F71" w:rsidRDefault="00382F71">
            <w:pPr>
              <w:pStyle w:val="TableParagraph"/>
              <w:rPr>
                <w:sz w:val="20"/>
              </w:rPr>
            </w:pPr>
          </w:p>
          <w:p w14:paraId="607468F9" w14:textId="77777777" w:rsidR="00382F71" w:rsidRDefault="00382F71">
            <w:pPr>
              <w:pStyle w:val="TableParagraph"/>
              <w:rPr>
                <w:sz w:val="20"/>
              </w:rPr>
            </w:pPr>
          </w:p>
          <w:p w14:paraId="6CEBF331" w14:textId="77777777" w:rsidR="00382F71" w:rsidRDefault="00382F71">
            <w:pPr>
              <w:pStyle w:val="TableParagraph"/>
              <w:rPr>
                <w:sz w:val="20"/>
              </w:rPr>
            </w:pPr>
          </w:p>
          <w:p w14:paraId="32DD9DBB" w14:textId="77777777" w:rsidR="00382F71" w:rsidRDefault="00382F71">
            <w:pPr>
              <w:pStyle w:val="TableParagraph"/>
              <w:rPr>
                <w:sz w:val="20"/>
              </w:rPr>
            </w:pPr>
          </w:p>
          <w:p w14:paraId="7AF8DD61" w14:textId="77777777" w:rsidR="00382F71" w:rsidRDefault="00382F71">
            <w:pPr>
              <w:pStyle w:val="TableParagraph"/>
              <w:rPr>
                <w:sz w:val="20"/>
              </w:rPr>
            </w:pPr>
          </w:p>
          <w:p w14:paraId="3851D943" w14:textId="77777777" w:rsidR="00382F71" w:rsidRDefault="00382F71">
            <w:pPr>
              <w:pStyle w:val="TableParagraph"/>
              <w:rPr>
                <w:sz w:val="20"/>
              </w:rPr>
            </w:pPr>
          </w:p>
          <w:p w14:paraId="37089F1B" w14:textId="77777777" w:rsidR="00382F71" w:rsidRDefault="00382F71">
            <w:pPr>
              <w:pStyle w:val="TableParagraph"/>
              <w:rPr>
                <w:sz w:val="20"/>
              </w:rPr>
            </w:pPr>
          </w:p>
          <w:p w14:paraId="60CC9863" w14:textId="77777777" w:rsidR="00382F71" w:rsidRDefault="00382F71">
            <w:pPr>
              <w:pStyle w:val="TableParagraph"/>
              <w:rPr>
                <w:sz w:val="20"/>
              </w:rPr>
            </w:pPr>
          </w:p>
          <w:p w14:paraId="23FEF60B" w14:textId="77777777" w:rsidR="00382F71" w:rsidRDefault="00382F71">
            <w:pPr>
              <w:pStyle w:val="TableParagraph"/>
              <w:rPr>
                <w:sz w:val="20"/>
              </w:rPr>
            </w:pPr>
          </w:p>
          <w:p w14:paraId="0731C2F1" w14:textId="77777777" w:rsidR="00382F71" w:rsidRDefault="00382F71">
            <w:pPr>
              <w:pStyle w:val="TableParagraph"/>
              <w:rPr>
                <w:sz w:val="20"/>
              </w:rPr>
            </w:pPr>
          </w:p>
          <w:p w14:paraId="1B103AD8" w14:textId="77777777" w:rsidR="00382F71" w:rsidRDefault="00382F71">
            <w:pPr>
              <w:pStyle w:val="TableParagraph"/>
              <w:rPr>
                <w:sz w:val="20"/>
              </w:rPr>
            </w:pPr>
          </w:p>
          <w:p w14:paraId="58AE3926" w14:textId="77777777" w:rsidR="00382F71" w:rsidRDefault="00382F71">
            <w:pPr>
              <w:pStyle w:val="TableParagraph"/>
              <w:rPr>
                <w:sz w:val="20"/>
              </w:rPr>
            </w:pPr>
          </w:p>
          <w:p w14:paraId="2ED347FD" w14:textId="77777777" w:rsidR="00382F71" w:rsidRDefault="00382F71">
            <w:pPr>
              <w:pStyle w:val="TableParagraph"/>
              <w:rPr>
                <w:sz w:val="20"/>
              </w:rPr>
            </w:pPr>
          </w:p>
          <w:p w14:paraId="7A7D7EF0" w14:textId="77777777" w:rsidR="00382F71" w:rsidRDefault="00382F71">
            <w:pPr>
              <w:pStyle w:val="TableParagraph"/>
              <w:spacing w:before="7"/>
              <w:rPr>
                <w:sz w:val="20"/>
              </w:rPr>
            </w:pPr>
          </w:p>
          <w:p w14:paraId="3B7BA8B6" w14:textId="77777777" w:rsidR="00382F71" w:rsidRDefault="00000000">
            <w:pPr>
              <w:pStyle w:val="TableParagraph"/>
              <w:ind w:left="107"/>
              <w:rPr>
                <w:rFonts w:ascii="Calibri"/>
                <w:sz w:val="21"/>
              </w:rPr>
            </w:pPr>
            <w:r>
              <w:rPr>
                <w:rFonts w:ascii="Calibri"/>
                <w:sz w:val="21"/>
              </w:rPr>
              <w:t>a[</w:t>
            </w:r>
            <w:proofErr w:type="spellStart"/>
            <w:r>
              <w:rPr>
                <w:rFonts w:ascii="Calibri"/>
                <w:sz w:val="21"/>
              </w:rPr>
              <w:t>bcd</w:t>
            </w:r>
            <w:proofErr w:type="spellEnd"/>
            <w:r>
              <w:rPr>
                <w:rFonts w:ascii="Calibri"/>
                <w:sz w:val="21"/>
              </w:rPr>
              <w:t>]e</w:t>
            </w:r>
          </w:p>
        </w:tc>
        <w:tc>
          <w:tcPr>
            <w:tcW w:w="2385" w:type="dxa"/>
          </w:tcPr>
          <w:p w14:paraId="12041AC6" w14:textId="77777777" w:rsidR="00382F71" w:rsidRDefault="00382F71">
            <w:pPr>
              <w:pStyle w:val="TableParagraph"/>
              <w:rPr>
                <w:sz w:val="20"/>
              </w:rPr>
            </w:pPr>
          </w:p>
          <w:p w14:paraId="4283CA70" w14:textId="77777777" w:rsidR="00382F71" w:rsidRDefault="00382F71">
            <w:pPr>
              <w:pStyle w:val="TableParagraph"/>
              <w:rPr>
                <w:sz w:val="20"/>
              </w:rPr>
            </w:pPr>
          </w:p>
          <w:p w14:paraId="54FA007B" w14:textId="77777777" w:rsidR="00382F71" w:rsidRDefault="00382F71">
            <w:pPr>
              <w:pStyle w:val="TableParagraph"/>
              <w:rPr>
                <w:sz w:val="20"/>
              </w:rPr>
            </w:pPr>
          </w:p>
          <w:p w14:paraId="15F147B4" w14:textId="77777777" w:rsidR="00382F71" w:rsidRDefault="00382F71">
            <w:pPr>
              <w:pStyle w:val="TableParagraph"/>
              <w:rPr>
                <w:sz w:val="20"/>
              </w:rPr>
            </w:pPr>
          </w:p>
          <w:p w14:paraId="64586FC6" w14:textId="77777777" w:rsidR="00382F71" w:rsidRDefault="00382F71">
            <w:pPr>
              <w:pStyle w:val="TableParagraph"/>
              <w:rPr>
                <w:sz w:val="20"/>
              </w:rPr>
            </w:pPr>
          </w:p>
          <w:p w14:paraId="2FC4DF4A" w14:textId="77777777" w:rsidR="00382F71" w:rsidRDefault="00382F71">
            <w:pPr>
              <w:pStyle w:val="TableParagraph"/>
              <w:rPr>
                <w:sz w:val="20"/>
              </w:rPr>
            </w:pPr>
          </w:p>
          <w:p w14:paraId="2EB6E3FD" w14:textId="77777777" w:rsidR="00382F71" w:rsidRDefault="00382F71">
            <w:pPr>
              <w:pStyle w:val="TableParagraph"/>
              <w:rPr>
                <w:sz w:val="20"/>
              </w:rPr>
            </w:pPr>
          </w:p>
          <w:p w14:paraId="39552D0A" w14:textId="77777777" w:rsidR="00382F71" w:rsidRDefault="00382F71">
            <w:pPr>
              <w:pStyle w:val="TableParagraph"/>
              <w:rPr>
                <w:sz w:val="20"/>
              </w:rPr>
            </w:pPr>
          </w:p>
          <w:p w14:paraId="13ADA117" w14:textId="77777777" w:rsidR="00382F71" w:rsidRDefault="00382F71">
            <w:pPr>
              <w:pStyle w:val="TableParagraph"/>
              <w:rPr>
                <w:sz w:val="20"/>
              </w:rPr>
            </w:pPr>
          </w:p>
          <w:p w14:paraId="0709BBA3" w14:textId="77777777" w:rsidR="00382F71" w:rsidRDefault="00382F71">
            <w:pPr>
              <w:pStyle w:val="TableParagraph"/>
              <w:rPr>
                <w:sz w:val="20"/>
              </w:rPr>
            </w:pPr>
          </w:p>
          <w:p w14:paraId="1B700C3F" w14:textId="77777777" w:rsidR="00382F71" w:rsidRDefault="00382F71">
            <w:pPr>
              <w:pStyle w:val="TableParagraph"/>
              <w:rPr>
                <w:sz w:val="20"/>
              </w:rPr>
            </w:pPr>
          </w:p>
          <w:p w14:paraId="349290EC" w14:textId="77777777" w:rsidR="00382F71" w:rsidRDefault="00382F71">
            <w:pPr>
              <w:pStyle w:val="TableParagraph"/>
              <w:rPr>
                <w:sz w:val="20"/>
              </w:rPr>
            </w:pPr>
          </w:p>
          <w:p w14:paraId="75CE84DF" w14:textId="77777777" w:rsidR="00382F71" w:rsidRDefault="00382F71">
            <w:pPr>
              <w:pStyle w:val="TableParagraph"/>
              <w:rPr>
                <w:sz w:val="20"/>
              </w:rPr>
            </w:pPr>
          </w:p>
          <w:p w14:paraId="0ECC68BC" w14:textId="77777777" w:rsidR="00382F71" w:rsidRDefault="00382F71">
            <w:pPr>
              <w:pStyle w:val="TableParagraph"/>
              <w:rPr>
                <w:sz w:val="20"/>
              </w:rPr>
            </w:pPr>
          </w:p>
          <w:p w14:paraId="52DAA261" w14:textId="77777777" w:rsidR="00382F71" w:rsidRDefault="00382F71">
            <w:pPr>
              <w:pStyle w:val="TableParagraph"/>
              <w:spacing w:before="7"/>
              <w:rPr>
                <w:sz w:val="20"/>
              </w:rPr>
            </w:pPr>
          </w:p>
          <w:p w14:paraId="289431EA" w14:textId="77777777" w:rsidR="00382F71" w:rsidRDefault="00000000">
            <w:pPr>
              <w:pStyle w:val="TableParagraph"/>
              <w:ind w:left="108"/>
              <w:rPr>
                <w:rFonts w:ascii="Calibri"/>
                <w:sz w:val="21"/>
              </w:rPr>
            </w:pPr>
            <w:proofErr w:type="spellStart"/>
            <w:r>
              <w:rPr>
                <w:rFonts w:ascii="Calibri"/>
                <w:sz w:val="21"/>
              </w:rPr>
              <w:t>abe</w:t>
            </w:r>
            <w:proofErr w:type="spellEnd"/>
            <w:r>
              <w:rPr>
                <w:rFonts w:ascii="Calibri"/>
                <w:spacing w:val="-3"/>
                <w:sz w:val="21"/>
              </w:rPr>
              <w:t xml:space="preserve"> </w:t>
            </w:r>
            <w:r>
              <w:rPr>
                <w:rFonts w:ascii="Calibri"/>
                <w:sz w:val="21"/>
              </w:rPr>
              <w:t>ace</w:t>
            </w:r>
            <w:r>
              <w:rPr>
                <w:rFonts w:ascii="Calibri"/>
                <w:spacing w:val="-2"/>
                <w:sz w:val="21"/>
              </w:rPr>
              <w:t xml:space="preserve"> </w:t>
            </w:r>
            <w:proofErr w:type="spellStart"/>
            <w:r>
              <w:rPr>
                <w:rFonts w:ascii="Calibri"/>
                <w:sz w:val="21"/>
              </w:rPr>
              <w:t>ade</w:t>
            </w:r>
            <w:proofErr w:type="spellEnd"/>
          </w:p>
        </w:tc>
      </w:tr>
      <w:tr w:rsidR="00382F71" w14:paraId="4CDB5EC7" w14:textId="77777777">
        <w:trPr>
          <w:trHeight w:val="467"/>
        </w:trPr>
        <w:tc>
          <w:tcPr>
            <w:tcW w:w="9538" w:type="dxa"/>
            <w:gridSpan w:val="4"/>
          </w:tcPr>
          <w:p w14:paraId="6A40A3DE" w14:textId="77777777" w:rsidR="00382F71" w:rsidRDefault="00000000">
            <w:pPr>
              <w:pStyle w:val="TableParagraph"/>
              <w:spacing w:before="99"/>
              <w:ind w:left="106"/>
              <w:rPr>
                <w:rFonts w:ascii="Calibri" w:eastAsia="Calibri" w:hAnsi="Calibri"/>
                <w:b/>
                <w:sz w:val="21"/>
              </w:rPr>
            </w:pPr>
            <w:r>
              <w:rPr>
                <w:w w:val="95"/>
                <w:sz w:val="21"/>
              </w:rPr>
              <w:t>预定义字符集</w:t>
            </w:r>
            <w:r>
              <w:rPr>
                <w:rFonts w:ascii="Calibri" w:eastAsia="Calibri" w:hAnsi="Calibri"/>
                <w:b/>
                <w:w w:val="95"/>
                <w:sz w:val="21"/>
              </w:rPr>
              <w:t>(</w:t>
            </w:r>
            <w:r>
              <w:rPr>
                <w:w w:val="95"/>
                <w:sz w:val="21"/>
              </w:rPr>
              <w:t>可以写在字符集</w:t>
            </w:r>
            <w:r>
              <w:rPr>
                <w:rFonts w:ascii="Calibri" w:eastAsia="Calibri" w:hAnsi="Calibri"/>
                <w:b/>
                <w:w w:val="95"/>
                <w:sz w:val="21"/>
              </w:rPr>
              <w:t>[…]</w:t>
            </w:r>
            <w:r>
              <w:rPr>
                <w:w w:val="95"/>
                <w:sz w:val="21"/>
              </w:rPr>
              <w:t>中</w:t>
            </w:r>
            <w:r>
              <w:rPr>
                <w:rFonts w:ascii="Calibri" w:eastAsia="Calibri" w:hAnsi="Calibri"/>
                <w:b/>
                <w:w w:val="95"/>
                <w:sz w:val="21"/>
              </w:rPr>
              <w:t>)</w:t>
            </w:r>
          </w:p>
        </w:tc>
      </w:tr>
      <w:tr w:rsidR="00382F71" w14:paraId="00B04E21" w14:textId="77777777">
        <w:trPr>
          <w:trHeight w:val="466"/>
        </w:trPr>
        <w:tc>
          <w:tcPr>
            <w:tcW w:w="2384" w:type="dxa"/>
          </w:tcPr>
          <w:p w14:paraId="16CFDE0C" w14:textId="77777777" w:rsidR="00382F71" w:rsidRDefault="00000000">
            <w:pPr>
              <w:pStyle w:val="TableParagraph"/>
              <w:spacing w:before="106"/>
              <w:ind w:left="106"/>
              <w:rPr>
                <w:rFonts w:ascii="Calibri"/>
                <w:sz w:val="21"/>
              </w:rPr>
            </w:pPr>
            <w:r>
              <w:rPr>
                <w:rFonts w:ascii="Calibri"/>
                <w:sz w:val="21"/>
              </w:rPr>
              <w:t>\d</w:t>
            </w:r>
          </w:p>
        </w:tc>
        <w:tc>
          <w:tcPr>
            <w:tcW w:w="2384" w:type="dxa"/>
          </w:tcPr>
          <w:p w14:paraId="3F863F76" w14:textId="77777777" w:rsidR="00382F71" w:rsidRDefault="00000000">
            <w:pPr>
              <w:pStyle w:val="TableParagraph"/>
              <w:spacing w:before="101"/>
              <w:ind w:left="108"/>
              <w:rPr>
                <w:rFonts w:ascii="Calibri" w:eastAsia="Calibri"/>
                <w:sz w:val="21"/>
              </w:rPr>
            </w:pPr>
            <w:r>
              <w:rPr>
                <w:sz w:val="21"/>
              </w:rPr>
              <w:t>数字</w:t>
            </w:r>
            <w:r>
              <w:rPr>
                <w:rFonts w:ascii="Calibri" w:eastAsia="Calibri"/>
                <w:sz w:val="21"/>
              </w:rPr>
              <w:t>:[0-9]</w:t>
            </w:r>
          </w:p>
        </w:tc>
        <w:tc>
          <w:tcPr>
            <w:tcW w:w="2385" w:type="dxa"/>
          </w:tcPr>
          <w:p w14:paraId="1C3D6830" w14:textId="77777777" w:rsidR="00382F71" w:rsidRDefault="00000000">
            <w:pPr>
              <w:pStyle w:val="TableParagraph"/>
              <w:spacing w:before="106"/>
              <w:ind w:left="107"/>
              <w:rPr>
                <w:rFonts w:ascii="Calibri"/>
                <w:sz w:val="21"/>
              </w:rPr>
            </w:pPr>
            <w:r>
              <w:rPr>
                <w:rFonts w:ascii="Calibri"/>
                <w:sz w:val="21"/>
              </w:rPr>
              <w:t>a\dc</w:t>
            </w:r>
          </w:p>
        </w:tc>
        <w:tc>
          <w:tcPr>
            <w:tcW w:w="2385" w:type="dxa"/>
          </w:tcPr>
          <w:p w14:paraId="7AD2B680" w14:textId="77777777" w:rsidR="00382F71" w:rsidRDefault="00000000">
            <w:pPr>
              <w:pStyle w:val="TableParagraph"/>
              <w:spacing w:before="106"/>
              <w:ind w:left="108"/>
              <w:rPr>
                <w:rFonts w:ascii="Calibri"/>
                <w:sz w:val="21"/>
              </w:rPr>
            </w:pPr>
            <w:r>
              <w:rPr>
                <w:rFonts w:ascii="Calibri"/>
                <w:sz w:val="21"/>
              </w:rPr>
              <w:t>a1c</w:t>
            </w:r>
          </w:p>
        </w:tc>
      </w:tr>
    </w:tbl>
    <w:p w14:paraId="06B204C2" w14:textId="77777777" w:rsidR="00382F71" w:rsidRDefault="00382F71">
      <w:pPr>
        <w:rPr>
          <w:rFonts w:ascii="Calibri"/>
          <w:sz w:val="21"/>
        </w:rPr>
        <w:sectPr w:rsidR="00382F71">
          <w:pgSz w:w="11910" w:h="16840"/>
          <w:pgMar w:top="1200" w:right="940" w:bottom="600" w:left="820" w:header="0" w:footer="406" w:gutter="0"/>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84"/>
        <w:gridCol w:w="2384"/>
        <w:gridCol w:w="2385"/>
        <w:gridCol w:w="2385"/>
      </w:tblGrid>
      <w:tr w:rsidR="00382F71" w14:paraId="57E34488" w14:textId="77777777">
        <w:trPr>
          <w:trHeight w:val="467"/>
        </w:trPr>
        <w:tc>
          <w:tcPr>
            <w:tcW w:w="2384" w:type="dxa"/>
          </w:tcPr>
          <w:p w14:paraId="766D45DD" w14:textId="77777777" w:rsidR="00382F71" w:rsidRDefault="00000000">
            <w:pPr>
              <w:pStyle w:val="TableParagraph"/>
              <w:spacing w:before="106"/>
              <w:ind w:left="106"/>
              <w:rPr>
                <w:rFonts w:ascii="Calibri"/>
                <w:sz w:val="21"/>
              </w:rPr>
            </w:pPr>
            <w:r>
              <w:rPr>
                <w:rFonts w:ascii="Calibri"/>
                <w:sz w:val="21"/>
              </w:rPr>
              <w:lastRenderedPageBreak/>
              <w:t>\D</w:t>
            </w:r>
          </w:p>
        </w:tc>
        <w:tc>
          <w:tcPr>
            <w:tcW w:w="2384" w:type="dxa"/>
          </w:tcPr>
          <w:p w14:paraId="591E2E40" w14:textId="77777777" w:rsidR="00382F71" w:rsidRDefault="00000000">
            <w:pPr>
              <w:pStyle w:val="TableParagraph"/>
              <w:spacing w:before="101"/>
              <w:ind w:left="108"/>
              <w:rPr>
                <w:rFonts w:ascii="Calibri" w:eastAsia="Calibri"/>
                <w:sz w:val="21"/>
              </w:rPr>
            </w:pPr>
            <w:r>
              <w:rPr>
                <w:sz w:val="21"/>
              </w:rPr>
              <w:t>非数字</w:t>
            </w:r>
            <w:r>
              <w:rPr>
                <w:rFonts w:ascii="Calibri" w:eastAsia="Calibri"/>
                <w:sz w:val="21"/>
              </w:rPr>
              <w:t>:[^\d]</w:t>
            </w:r>
          </w:p>
        </w:tc>
        <w:tc>
          <w:tcPr>
            <w:tcW w:w="2385" w:type="dxa"/>
          </w:tcPr>
          <w:p w14:paraId="75E13253" w14:textId="77777777" w:rsidR="00382F71" w:rsidRDefault="00000000">
            <w:pPr>
              <w:pStyle w:val="TableParagraph"/>
              <w:spacing w:before="106"/>
              <w:ind w:left="107"/>
              <w:rPr>
                <w:rFonts w:ascii="Calibri"/>
                <w:sz w:val="21"/>
              </w:rPr>
            </w:pPr>
            <w:r>
              <w:rPr>
                <w:rFonts w:ascii="Calibri"/>
                <w:sz w:val="21"/>
              </w:rPr>
              <w:t>a\Dc</w:t>
            </w:r>
          </w:p>
        </w:tc>
        <w:tc>
          <w:tcPr>
            <w:tcW w:w="2385" w:type="dxa"/>
          </w:tcPr>
          <w:p w14:paraId="5B549BA1" w14:textId="77777777" w:rsidR="00382F71" w:rsidRDefault="00000000">
            <w:pPr>
              <w:pStyle w:val="TableParagraph"/>
              <w:spacing w:before="106"/>
              <w:ind w:left="108"/>
              <w:rPr>
                <w:rFonts w:ascii="Calibri"/>
                <w:sz w:val="21"/>
              </w:rPr>
            </w:pPr>
            <w:proofErr w:type="spellStart"/>
            <w:r>
              <w:rPr>
                <w:rFonts w:ascii="Calibri"/>
                <w:sz w:val="21"/>
              </w:rPr>
              <w:t>abc</w:t>
            </w:r>
            <w:proofErr w:type="spellEnd"/>
          </w:p>
        </w:tc>
      </w:tr>
      <w:tr w:rsidR="00382F71" w14:paraId="0D4AE239" w14:textId="77777777">
        <w:trPr>
          <w:trHeight w:val="936"/>
        </w:trPr>
        <w:tc>
          <w:tcPr>
            <w:tcW w:w="2384" w:type="dxa"/>
          </w:tcPr>
          <w:p w14:paraId="44C8F577" w14:textId="77777777" w:rsidR="00382F71" w:rsidRDefault="00000000">
            <w:pPr>
              <w:pStyle w:val="TableParagraph"/>
              <w:spacing w:before="106"/>
              <w:ind w:left="106"/>
              <w:rPr>
                <w:rFonts w:ascii="Calibri"/>
                <w:sz w:val="21"/>
              </w:rPr>
            </w:pPr>
            <w:r>
              <w:rPr>
                <w:rFonts w:ascii="Calibri"/>
                <w:sz w:val="21"/>
              </w:rPr>
              <w:t>\s</w:t>
            </w:r>
          </w:p>
        </w:tc>
        <w:tc>
          <w:tcPr>
            <w:tcW w:w="2384" w:type="dxa"/>
          </w:tcPr>
          <w:p w14:paraId="6C7DAAD2" w14:textId="77777777" w:rsidR="00382F71" w:rsidRDefault="00000000">
            <w:pPr>
              <w:pStyle w:val="TableParagraph"/>
              <w:spacing w:before="100"/>
              <w:ind w:left="108"/>
              <w:rPr>
                <w:rFonts w:ascii="Calibri" w:eastAsia="Calibri"/>
                <w:sz w:val="21"/>
              </w:rPr>
            </w:pPr>
            <w:r>
              <w:rPr>
                <w:spacing w:val="-12"/>
                <w:w w:val="95"/>
                <w:sz w:val="21"/>
              </w:rPr>
              <w:t xml:space="preserve">空 白 字 符 </w:t>
            </w:r>
            <w:r>
              <w:rPr>
                <w:rFonts w:ascii="Calibri" w:eastAsia="Calibri"/>
                <w:spacing w:val="8"/>
                <w:w w:val="95"/>
                <w:sz w:val="21"/>
              </w:rPr>
              <w:t xml:space="preserve">:[&lt; </w:t>
            </w:r>
            <w:r>
              <w:rPr>
                <w:spacing w:val="-10"/>
                <w:w w:val="95"/>
                <w:sz w:val="21"/>
              </w:rPr>
              <w:t xml:space="preserve">空 格 </w:t>
            </w:r>
            <w:r>
              <w:rPr>
                <w:rFonts w:ascii="Calibri" w:eastAsia="Calibri"/>
                <w:w w:val="95"/>
                <w:sz w:val="21"/>
              </w:rPr>
              <w:t>&gt;\</w:t>
            </w:r>
          </w:p>
          <w:p w14:paraId="2C0F3D44" w14:textId="77777777" w:rsidR="00382F71" w:rsidRDefault="00382F71">
            <w:pPr>
              <w:pStyle w:val="TableParagraph"/>
              <w:spacing w:before="12"/>
              <w:rPr>
                <w:sz w:val="15"/>
              </w:rPr>
            </w:pPr>
          </w:p>
          <w:p w14:paraId="5FAE20A9" w14:textId="77777777" w:rsidR="00382F71" w:rsidRDefault="00000000">
            <w:pPr>
              <w:pStyle w:val="TableParagraph"/>
              <w:ind w:left="108"/>
              <w:rPr>
                <w:rFonts w:ascii="Calibri"/>
                <w:sz w:val="21"/>
              </w:rPr>
            </w:pPr>
            <w:r>
              <w:rPr>
                <w:rFonts w:ascii="Calibri"/>
                <w:sz w:val="21"/>
              </w:rPr>
              <w:t>t\r\n\f\v]</w:t>
            </w:r>
          </w:p>
        </w:tc>
        <w:tc>
          <w:tcPr>
            <w:tcW w:w="2385" w:type="dxa"/>
          </w:tcPr>
          <w:p w14:paraId="3627CDC2" w14:textId="77777777" w:rsidR="00382F71" w:rsidRDefault="00000000">
            <w:pPr>
              <w:pStyle w:val="TableParagraph"/>
              <w:spacing w:before="106"/>
              <w:ind w:left="107"/>
              <w:rPr>
                <w:rFonts w:ascii="Calibri"/>
                <w:sz w:val="21"/>
              </w:rPr>
            </w:pPr>
            <w:r>
              <w:rPr>
                <w:rFonts w:ascii="Calibri"/>
                <w:sz w:val="21"/>
              </w:rPr>
              <w:t>a\</w:t>
            </w:r>
            <w:proofErr w:type="spellStart"/>
            <w:r>
              <w:rPr>
                <w:rFonts w:ascii="Calibri"/>
                <w:sz w:val="21"/>
              </w:rPr>
              <w:t>sc</w:t>
            </w:r>
            <w:proofErr w:type="spellEnd"/>
          </w:p>
        </w:tc>
        <w:tc>
          <w:tcPr>
            <w:tcW w:w="2385" w:type="dxa"/>
          </w:tcPr>
          <w:p w14:paraId="300D6791" w14:textId="77777777" w:rsidR="00382F71" w:rsidRDefault="00000000">
            <w:pPr>
              <w:pStyle w:val="TableParagraph"/>
              <w:spacing w:before="106"/>
              <w:ind w:left="108"/>
              <w:rPr>
                <w:rFonts w:ascii="Calibri"/>
                <w:sz w:val="21"/>
              </w:rPr>
            </w:pPr>
            <w:r>
              <w:rPr>
                <w:rFonts w:ascii="Calibri"/>
                <w:sz w:val="21"/>
              </w:rPr>
              <w:t>ac</w:t>
            </w:r>
          </w:p>
        </w:tc>
      </w:tr>
      <w:tr w:rsidR="00382F71" w14:paraId="5AFA21BC" w14:textId="77777777">
        <w:trPr>
          <w:trHeight w:val="467"/>
        </w:trPr>
        <w:tc>
          <w:tcPr>
            <w:tcW w:w="2384" w:type="dxa"/>
          </w:tcPr>
          <w:p w14:paraId="0CD54F32" w14:textId="77777777" w:rsidR="00382F71" w:rsidRDefault="00000000">
            <w:pPr>
              <w:pStyle w:val="TableParagraph"/>
              <w:spacing w:before="105"/>
              <w:ind w:left="106"/>
              <w:rPr>
                <w:rFonts w:ascii="Calibri"/>
                <w:sz w:val="21"/>
              </w:rPr>
            </w:pPr>
            <w:r>
              <w:rPr>
                <w:rFonts w:ascii="Calibri"/>
                <w:sz w:val="21"/>
              </w:rPr>
              <w:t>\S</w:t>
            </w:r>
          </w:p>
        </w:tc>
        <w:tc>
          <w:tcPr>
            <w:tcW w:w="2384" w:type="dxa"/>
          </w:tcPr>
          <w:p w14:paraId="6E4BE443" w14:textId="77777777" w:rsidR="00382F71" w:rsidRDefault="00000000">
            <w:pPr>
              <w:pStyle w:val="TableParagraph"/>
              <w:spacing w:before="100"/>
              <w:ind w:left="108"/>
              <w:rPr>
                <w:rFonts w:ascii="Calibri" w:eastAsia="Calibri"/>
                <w:sz w:val="21"/>
              </w:rPr>
            </w:pPr>
            <w:r>
              <w:rPr>
                <w:sz w:val="21"/>
              </w:rPr>
              <w:t>非空白字符</w:t>
            </w:r>
            <w:r>
              <w:rPr>
                <w:rFonts w:ascii="Calibri" w:eastAsia="Calibri"/>
                <w:sz w:val="21"/>
              </w:rPr>
              <w:t>:[^\s]</w:t>
            </w:r>
          </w:p>
        </w:tc>
        <w:tc>
          <w:tcPr>
            <w:tcW w:w="2385" w:type="dxa"/>
          </w:tcPr>
          <w:p w14:paraId="7080D9E5" w14:textId="77777777" w:rsidR="00382F71" w:rsidRDefault="00000000">
            <w:pPr>
              <w:pStyle w:val="TableParagraph"/>
              <w:spacing w:before="105"/>
              <w:ind w:left="107"/>
              <w:rPr>
                <w:rFonts w:ascii="Calibri"/>
                <w:sz w:val="21"/>
              </w:rPr>
            </w:pPr>
            <w:r>
              <w:rPr>
                <w:rFonts w:ascii="Calibri"/>
                <w:sz w:val="21"/>
              </w:rPr>
              <w:t>a\Sc</w:t>
            </w:r>
          </w:p>
        </w:tc>
        <w:tc>
          <w:tcPr>
            <w:tcW w:w="2385" w:type="dxa"/>
          </w:tcPr>
          <w:p w14:paraId="1A341444" w14:textId="77777777" w:rsidR="00382F71" w:rsidRDefault="00000000">
            <w:pPr>
              <w:pStyle w:val="TableParagraph"/>
              <w:spacing w:before="105"/>
              <w:ind w:left="108"/>
              <w:rPr>
                <w:rFonts w:ascii="Calibri"/>
                <w:sz w:val="21"/>
              </w:rPr>
            </w:pPr>
            <w:proofErr w:type="spellStart"/>
            <w:r>
              <w:rPr>
                <w:rFonts w:ascii="Calibri"/>
                <w:sz w:val="21"/>
              </w:rPr>
              <w:t>abc</w:t>
            </w:r>
            <w:proofErr w:type="spellEnd"/>
          </w:p>
        </w:tc>
      </w:tr>
      <w:tr w:rsidR="00382F71" w14:paraId="775E75A2" w14:textId="77777777">
        <w:trPr>
          <w:trHeight w:val="467"/>
        </w:trPr>
        <w:tc>
          <w:tcPr>
            <w:tcW w:w="2384" w:type="dxa"/>
          </w:tcPr>
          <w:p w14:paraId="48ED0981" w14:textId="77777777" w:rsidR="00382F71" w:rsidRDefault="00000000">
            <w:pPr>
              <w:pStyle w:val="TableParagraph"/>
              <w:spacing w:before="105"/>
              <w:ind w:left="106"/>
              <w:rPr>
                <w:rFonts w:ascii="Calibri"/>
                <w:sz w:val="21"/>
              </w:rPr>
            </w:pPr>
            <w:r>
              <w:rPr>
                <w:rFonts w:ascii="Calibri"/>
                <w:sz w:val="21"/>
              </w:rPr>
              <w:t>\w</w:t>
            </w:r>
          </w:p>
        </w:tc>
        <w:tc>
          <w:tcPr>
            <w:tcW w:w="2384" w:type="dxa"/>
          </w:tcPr>
          <w:p w14:paraId="48927C65" w14:textId="77777777" w:rsidR="00382F71" w:rsidRDefault="00000000">
            <w:pPr>
              <w:pStyle w:val="TableParagraph"/>
              <w:spacing w:before="100"/>
              <w:ind w:left="108"/>
              <w:rPr>
                <w:rFonts w:ascii="Calibri" w:eastAsia="Calibri"/>
                <w:sz w:val="21"/>
              </w:rPr>
            </w:pPr>
            <w:r>
              <w:rPr>
                <w:sz w:val="21"/>
              </w:rPr>
              <w:t>单词字符</w:t>
            </w:r>
            <w:r>
              <w:rPr>
                <w:rFonts w:ascii="Calibri" w:eastAsia="Calibri"/>
                <w:sz w:val="21"/>
              </w:rPr>
              <w:t>:[A-Za-z0-9_]</w:t>
            </w:r>
          </w:p>
        </w:tc>
        <w:tc>
          <w:tcPr>
            <w:tcW w:w="2385" w:type="dxa"/>
          </w:tcPr>
          <w:p w14:paraId="36BB0310" w14:textId="77777777" w:rsidR="00382F71" w:rsidRDefault="00000000">
            <w:pPr>
              <w:pStyle w:val="TableParagraph"/>
              <w:spacing w:before="105"/>
              <w:ind w:left="107"/>
              <w:rPr>
                <w:rFonts w:ascii="Calibri"/>
                <w:sz w:val="21"/>
              </w:rPr>
            </w:pPr>
            <w:r>
              <w:rPr>
                <w:rFonts w:ascii="Calibri"/>
                <w:sz w:val="21"/>
              </w:rPr>
              <w:t>a\</w:t>
            </w:r>
            <w:proofErr w:type="spellStart"/>
            <w:r>
              <w:rPr>
                <w:rFonts w:ascii="Calibri"/>
                <w:sz w:val="21"/>
              </w:rPr>
              <w:t>wc</w:t>
            </w:r>
            <w:proofErr w:type="spellEnd"/>
          </w:p>
        </w:tc>
        <w:tc>
          <w:tcPr>
            <w:tcW w:w="2385" w:type="dxa"/>
          </w:tcPr>
          <w:p w14:paraId="3F714485" w14:textId="77777777" w:rsidR="00382F71" w:rsidRDefault="00000000">
            <w:pPr>
              <w:pStyle w:val="TableParagraph"/>
              <w:spacing w:before="105"/>
              <w:ind w:left="108"/>
              <w:rPr>
                <w:rFonts w:ascii="Calibri"/>
                <w:sz w:val="21"/>
              </w:rPr>
            </w:pPr>
            <w:proofErr w:type="spellStart"/>
            <w:r>
              <w:rPr>
                <w:rFonts w:ascii="Calibri"/>
                <w:sz w:val="21"/>
              </w:rPr>
              <w:t>abc</w:t>
            </w:r>
            <w:proofErr w:type="spellEnd"/>
          </w:p>
        </w:tc>
      </w:tr>
      <w:tr w:rsidR="00382F71" w14:paraId="25044345" w14:textId="77777777">
        <w:trPr>
          <w:trHeight w:val="467"/>
        </w:trPr>
        <w:tc>
          <w:tcPr>
            <w:tcW w:w="2384" w:type="dxa"/>
          </w:tcPr>
          <w:p w14:paraId="7DD3C773" w14:textId="77777777" w:rsidR="00382F71" w:rsidRDefault="00000000">
            <w:pPr>
              <w:pStyle w:val="TableParagraph"/>
              <w:spacing w:before="107"/>
              <w:ind w:left="106"/>
              <w:rPr>
                <w:rFonts w:ascii="Calibri"/>
                <w:sz w:val="21"/>
              </w:rPr>
            </w:pPr>
            <w:r>
              <w:rPr>
                <w:rFonts w:ascii="Calibri"/>
                <w:sz w:val="21"/>
              </w:rPr>
              <w:t>\W</w:t>
            </w:r>
          </w:p>
        </w:tc>
        <w:tc>
          <w:tcPr>
            <w:tcW w:w="2384" w:type="dxa"/>
          </w:tcPr>
          <w:p w14:paraId="409793DE" w14:textId="77777777" w:rsidR="00382F71" w:rsidRDefault="00000000">
            <w:pPr>
              <w:pStyle w:val="TableParagraph"/>
              <w:spacing w:before="99"/>
              <w:ind w:left="108"/>
              <w:rPr>
                <w:rFonts w:ascii="Calibri" w:eastAsia="Calibri"/>
                <w:sz w:val="21"/>
              </w:rPr>
            </w:pPr>
            <w:r>
              <w:rPr>
                <w:sz w:val="21"/>
              </w:rPr>
              <w:t>非单词字符</w:t>
            </w:r>
            <w:r>
              <w:rPr>
                <w:rFonts w:ascii="Calibri" w:eastAsia="Calibri"/>
                <w:sz w:val="21"/>
              </w:rPr>
              <w:t>:[^\W]</w:t>
            </w:r>
          </w:p>
        </w:tc>
        <w:tc>
          <w:tcPr>
            <w:tcW w:w="2385" w:type="dxa"/>
          </w:tcPr>
          <w:p w14:paraId="121086B0" w14:textId="77777777" w:rsidR="00382F71" w:rsidRDefault="00000000">
            <w:pPr>
              <w:pStyle w:val="TableParagraph"/>
              <w:spacing w:before="107"/>
              <w:ind w:left="107"/>
              <w:rPr>
                <w:rFonts w:ascii="Calibri"/>
                <w:sz w:val="21"/>
              </w:rPr>
            </w:pPr>
            <w:r>
              <w:rPr>
                <w:rFonts w:ascii="Calibri"/>
                <w:sz w:val="21"/>
              </w:rPr>
              <w:t>a\</w:t>
            </w:r>
            <w:proofErr w:type="spellStart"/>
            <w:r>
              <w:rPr>
                <w:rFonts w:ascii="Calibri"/>
                <w:sz w:val="21"/>
              </w:rPr>
              <w:t>Wc</w:t>
            </w:r>
            <w:proofErr w:type="spellEnd"/>
          </w:p>
        </w:tc>
        <w:tc>
          <w:tcPr>
            <w:tcW w:w="2385" w:type="dxa"/>
          </w:tcPr>
          <w:p w14:paraId="1F0BDC04" w14:textId="77777777" w:rsidR="00382F71" w:rsidRDefault="00000000">
            <w:pPr>
              <w:pStyle w:val="TableParagraph"/>
              <w:spacing w:before="107"/>
              <w:ind w:left="108"/>
              <w:rPr>
                <w:rFonts w:ascii="Calibri"/>
                <w:sz w:val="21"/>
              </w:rPr>
            </w:pPr>
            <w:r>
              <w:rPr>
                <w:rFonts w:ascii="Calibri"/>
                <w:sz w:val="21"/>
              </w:rPr>
              <w:t>ac</w:t>
            </w:r>
          </w:p>
        </w:tc>
      </w:tr>
      <w:tr w:rsidR="00382F71" w14:paraId="15B40AA8" w14:textId="77777777">
        <w:trPr>
          <w:trHeight w:val="467"/>
        </w:trPr>
        <w:tc>
          <w:tcPr>
            <w:tcW w:w="9538" w:type="dxa"/>
            <w:gridSpan w:val="4"/>
          </w:tcPr>
          <w:p w14:paraId="2F95824A" w14:textId="77777777" w:rsidR="00382F71" w:rsidRDefault="00000000">
            <w:pPr>
              <w:pStyle w:val="TableParagraph"/>
              <w:spacing w:before="99"/>
              <w:ind w:left="106"/>
              <w:rPr>
                <w:rFonts w:ascii="Calibri" w:eastAsia="Calibri" w:hAnsi="Calibri"/>
                <w:b/>
                <w:sz w:val="21"/>
              </w:rPr>
            </w:pPr>
            <w:r>
              <w:rPr>
                <w:w w:val="95"/>
                <w:sz w:val="21"/>
              </w:rPr>
              <w:t>数量词</w:t>
            </w:r>
            <w:r>
              <w:rPr>
                <w:rFonts w:ascii="Calibri" w:eastAsia="Calibri" w:hAnsi="Calibri"/>
                <w:b/>
                <w:w w:val="95"/>
                <w:sz w:val="21"/>
              </w:rPr>
              <w:t>(</w:t>
            </w:r>
            <w:r>
              <w:rPr>
                <w:w w:val="95"/>
                <w:sz w:val="21"/>
              </w:rPr>
              <w:t>用在字符或</w:t>
            </w:r>
            <w:r>
              <w:rPr>
                <w:rFonts w:ascii="Calibri" w:eastAsia="Calibri" w:hAnsi="Calibri"/>
                <w:b/>
                <w:w w:val="95"/>
                <w:sz w:val="21"/>
              </w:rPr>
              <w:t>(…)</w:t>
            </w:r>
            <w:r>
              <w:rPr>
                <w:w w:val="95"/>
                <w:sz w:val="21"/>
              </w:rPr>
              <w:t>之后</w:t>
            </w:r>
            <w:r>
              <w:rPr>
                <w:rFonts w:ascii="Calibri" w:eastAsia="Calibri" w:hAnsi="Calibri"/>
                <w:b/>
                <w:w w:val="95"/>
                <w:sz w:val="21"/>
              </w:rPr>
              <w:t>)</w:t>
            </w:r>
          </w:p>
        </w:tc>
      </w:tr>
      <w:tr w:rsidR="00382F71" w14:paraId="2DBD991B" w14:textId="77777777">
        <w:trPr>
          <w:trHeight w:val="936"/>
        </w:trPr>
        <w:tc>
          <w:tcPr>
            <w:tcW w:w="2384" w:type="dxa"/>
          </w:tcPr>
          <w:p w14:paraId="3709843B" w14:textId="77777777" w:rsidR="00382F71" w:rsidRDefault="00382F71">
            <w:pPr>
              <w:pStyle w:val="TableParagraph"/>
              <w:rPr>
                <w:sz w:val="20"/>
              </w:rPr>
            </w:pPr>
          </w:p>
          <w:p w14:paraId="0322A3EE" w14:textId="77777777" w:rsidR="00382F71" w:rsidRDefault="00382F71">
            <w:pPr>
              <w:pStyle w:val="TableParagraph"/>
              <w:spacing w:before="10"/>
              <w:rPr>
                <w:sz w:val="24"/>
              </w:rPr>
            </w:pPr>
          </w:p>
          <w:p w14:paraId="62F7826D" w14:textId="77777777" w:rsidR="00382F71" w:rsidRDefault="00000000">
            <w:pPr>
              <w:pStyle w:val="TableParagraph"/>
              <w:ind w:left="106"/>
              <w:rPr>
                <w:rFonts w:ascii="Calibri"/>
                <w:sz w:val="21"/>
              </w:rPr>
            </w:pPr>
            <w:r>
              <w:rPr>
                <w:rFonts w:ascii="Calibri"/>
                <w:w w:val="99"/>
                <w:sz w:val="21"/>
              </w:rPr>
              <w:t>*</w:t>
            </w:r>
          </w:p>
        </w:tc>
        <w:tc>
          <w:tcPr>
            <w:tcW w:w="2384" w:type="dxa"/>
          </w:tcPr>
          <w:p w14:paraId="4C538CCE" w14:textId="77777777" w:rsidR="00382F71" w:rsidRDefault="00000000">
            <w:pPr>
              <w:pStyle w:val="TableParagraph"/>
              <w:spacing w:before="101"/>
              <w:ind w:left="108"/>
              <w:rPr>
                <w:sz w:val="21"/>
              </w:rPr>
            </w:pPr>
            <w:r>
              <w:rPr>
                <w:spacing w:val="18"/>
                <w:sz w:val="21"/>
              </w:rPr>
              <w:t xml:space="preserve">匹配前一个字符 </w:t>
            </w:r>
            <w:r>
              <w:rPr>
                <w:rFonts w:ascii="Calibri" w:eastAsia="Calibri"/>
                <w:sz w:val="21"/>
              </w:rPr>
              <w:t>0</w:t>
            </w:r>
            <w:r>
              <w:rPr>
                <w:rFonts w:ascii="Calibri" w:eastAsia="Calibri"/>
                <w:spacing w:val="27"/>
                <w:sz w:val="21"/>
              </w:rPr>
              <w:t xml:space="preserve"> </w:t>
            </w:r>
            <w:r>
              <w:rPr>
                <w:sz w:val="21"/>
              </w:rPr>
              <w:t>或</w:t>
            </w:r>
          </w:p>
          <w:p w14:paraId="3C4D9952" w14:textId="77777777" w:rsidR="00382F71" w:rsidRDefault="00000000">
            <w:pPr>
              <w:pStyle w:val="TableParagraph"/>
              <w:spacing w:before="196"/>
              <w:ind w:left="108"/>
              <w:rPr>
                <w:sz w:val="21"/>
              </w:rPr>
            </w:pPr>
            <w:r>
              <w:rPr>
                <w:sz w:val="21"/>
              </w:rPr>
              <w:t>无限次。</w:t>
            </w:r>
          </w:p>
        </w:tc>
        <w:tc>
          <w:tcPr>
            <w:tcW w:w="2385" w:type="dxa"/>
          </w:tcPr>
          <w:p w14:paraId="07FFBA81" w14:textId="77777777" w:rsidR="00382F71" w:rsidRDefault="00382F71">
            <w:pPr>
              <w:pStyle w:val="TableParagraph"/>
              <w:rPr>
                <w:sz w:val="20"/>
              </w:rPr>
            </w:pPr>
          </w:p>
          <w:p w14:paraId="78A2A6ED" w14:textId="77777777" w:rsidR="00382F71" w:rsidRDefault="00382F71">
            <w:pPr>
              <w:pStyle w:val="TableParagraph"/>
              <w:spacing w:before="10"/>
              <w:rPr>
                <w:sz w:val="24"/>
              </w:rPr>
            </w:pPr>
          </w:p>
          <w:p w14:paraId="12EAB78E" w14:textId="77777777" w:rsidR="00382F71" w:rsidRDefault="00000000">
            <w:pPr>
              <w:pStyle w:val="TableParagraph"/>
              <w:ind w:left="107"/>
              <w:rPr>
                <w:rFonts w:ascii="Calibri"/>
                <w:sz w:val="21"/>
              </w:rPr>
            </w:pPr>
            <w:proofErr w:type="spellStart"/>
            <w:r>
              <w:rPr>
                <w:rFonts w:ascii="Calibri"/>
                <w:sz w:val="21"/>
              </w:rPr>
              <w:t>abc</w:t>
            </w:r>
            <w:proofErr w:type="spellEnd"/>
            <w:r>
              <w:rPr>
                <w:rFonts w:ascii="Calibri"/>
                <w:sz w:val="21"/>
              </w:rPr>
              <w:t>*</w:t>
            </w:r>
          </w:p>
        </w:tc>
        <w:tc>
          <w:tcPr>
            <w:tcW w:w="2385" w:type="dxa"/>
          </w:tcPr>
          <w:p w14:paraId="519073F7" w14:textId="77777777" w:rsidR="00382F71" w:rsidRDefault="00000000">
            <w:pPr>
              <w:pStyle w:val="TableParagraph"/>
              <w:spacing w:before="106"/>
              <w:ind w:left="108"/>
              <w:rPr>
                <w:rFonts w:ascii="Calibri"/>
                <w:sz w:val="21"/>
              </w:rPr>
            </w:pPr>
            <w:r>
              <w:rPr>
                <w:rFonts w:ascii="Calibri"/>
                <w:sz w:val="21"/>
              </w:rPr>
              <w:t>ab</w:t>
            </w:r>
            <w:r>
              <w:rPr>
                <w:rFonts w:ascii="Calibri"/>
                <w:spacing w:val="-4"/>
                <w:sz w:val="21"/>
              </w:rPr>
              <w:t xml:space="preserve"> </w:t>
            </w:r>
            <w:proofErr w:type="spellStart"/>
            <w:r>
              <w:rPr>
                <w:rFonts w:ascii="Calibri"/>
                <w:sz w:val="21"/>
              </w:rPr>
              <w:t>abccc</w:t>
            </w:r>
            <w:proofErr w:type="spellEnd"/>
          </w:p>
        </w:tc>
      </w:tr>
      <w:tr w:rsidR="00382F71" w14:paraId="44B9CECE" w14:textId="77777777">
        <w:trPr>
          <w:trHeight w:val="936"/>
        </w:trPr>
        <w:tc>
          <w:tcPr>
            <w:tcW w:w="2384" w:type="dxa"/>
          </w:tcPr>
          <w:p w14:paraId="5DA77A7F" w14:textId="77777777" w:rsidR="00382F71" w:rsidRDefault="00382F71">
            <w:pPr>
              <w:pStyle w:val="TableParagraph"/>
              <w:rPr>
                <w:sz w:val="20"/>
              </w:rPr>
            </w:pPr>
          </w:p>
          <w:p w14:paraId="7D13443B" w14:textId="77777777" w:rsidR="00382F71" w:rsidRDefault="00382F71">
            <w:pPr>
              <w:pStyle w:val="TableParagraph"/>
              <w:spacing w:before="10"/>
              <w:rPr>
                <w:sz w:val="24"/>
              </w:rPr>
            </w:pPr>
          </w:p>
          <w:p w14:paraId="672D936D" w14:textId="77777777" w:rsidR="00382F71" w:rsidRDefault="00000000">
            <w:pPr>
              <w:pStyle w:val="TableParagraph"/>
              <w:ind w:left="106"/>
              <w:rPr>
                <w:rFonts w:ascii="Calibri"/>
                <w:sz w:val="21"/>
              </w:rPr>
            </w:pPr>
            <w:r>
              <w:rPr>
                <w:rFonts w:ascii="Calibri"/>
                <w:w w:val="99"/>
                <w:sz w:val="21"/>
              </w:rPr>
              <w:t>+</w:t>
            </w:r>
          </w:p>
        </w:tc>
        <w:tc>
          <w:tcPr>
            <w:tcW w:w="2384" w:type="dxa"/>
          </w:tcPr>
          <w:p w14:paraId="5A7DB083" w14:textId="77777777" w:rsidR="00382F71" w:rsidRDefault="00000000">
            <w:pPr>
              <w:pStyle w:val="TableParagraph"/>
              <w:spacing w:before="101"/>
              <w:ind w:left="108"/>
              <w:rPr>
                <w:sz w:val="21"/>
              </w:rPr>
            </w:pPr>
            <w:r>
              <w:rPr>
                <w:spacing w:val="18"/>
                <w:sz w:val="21"/>
              </w:rPr>
              <w:t xml:space="preserve">匹配前一个字符 </w:t>
            </w:r>
            <w:r>
              <w:rPr>
                <w:rFonts w:ascii="Calibri" w:eastAsia="Calibri"/>
                <w:sz w:val="21"/>
              </w:rPr>
              <w:t>1</w:t>
            </w:r>
            <w:r>
              <w:rPr>
                <w:rFonts w:ascii="Calibri" w:eastAsia="Calibri"/>
                <w:spacing w:val="27"/>
                <w:sz w:val="21"/>
              </w:rPr>
              <w:t xml:space="preserve"> </w:t>
            </w:r>
            <w:r>
              <w:rPr>
                <w:sz w:val="21"/>
              </w:rPr>
              <w:t>次</w:t>
            </w:r>
          </w:p>
          <w:p w14:paraId="22E96B5B" w14:textId="77777777" w:rsidR="00382F71" w:rsidRDefault="00000000">
            <w:pPr>
              <w:pStyle w:val="TableParagraph"/>
              <w:spacing w:before="196"/>
              <w:ind w:left="108"/>
              <w:rPr>
                <w:sz w:val="21"/>
              </w:rPr>
            </w:pPr>
            <w:r>
              <w:rPr>
                <w:sz w:val="21"/>
              </w:rPr>
              <w:t>或无限次</w:t>
            </w:r>
          </w:p>
        </w:tc>
        <w:tc>
          <w:tcPr>
            <w:tcW w:w="2385" w:type="dxa"/>
          </w:tcPr>
          <w:p w14:paraId="6FC84CC2" w14:textId="77777777" w:rsidR="00382F71" w:rsidRDefault="00382F71">
            <w:pPr>
              <w:pStyle w:val="TableParagraph"/>
              <w:rPr>
                <w:sz w:val="20"/>
              </w:rPr>
            </w:pPr>
          </w:p>
          <w:p w14:paraId="7235B259" w14:textId="77777777" w:rsidR="00382F71" w:rsidRDefault="00382F71">
            <w:pPr>
              <w:pStyle w:val="TableParagraph"/>
              <w:spacing w:before="10"/>
              <w:rPr>
                <w:sz w:val="24"/>
              </w:rPr>
            </w:pPr>
          </w:p>
          <w:p w14:paraId="1107F48D" w14:textId="77777777" w:rsidR="00382F71" w:rsidRDefault="00000000">
            <w:pPr>
              <w:pStyle w:val="TableParagraph"/>
              <w:ind w:left="107"/>
              <w:rPr>
                <w:rFonts w:ascii="Calibri"/>
                <w:sz w:val="21"/>
              </w:rPr>
            </w:pPr>
            <w:proofErr w:type="spellStart"/>
            <w:r>
              <w:rPr>
                <w:rFonts w:ascii="Calibri"/>
                <w:sz w:val="21"/>
              </w:rPr>
              <w:t>abc</w:t>
            </w:r>
            <w:proofErr w:type="spellEnd"/>
            <w:r>
              <w:rPr>
                <w:rFonts w:ascii="Calibri"/>
                <w:sz w:val="21"/>
              </w:rPr>
              <w:t>+</w:t>
            </w:r>
          </w:p>
        </w:tc>
        <w:tc>
          <w:tcPr>
            <w:tcW w:w="2385" w:type="dxa"/>
          </w:tcPr>
          <w:p w14:paraId="793D6E35" w14:textId="77777777" w:rsidR="00382F71" w:rsidRDefault="00000000">
            <w:pPr>
              <w:pStyle w:val="TableParagraph"/>
              <w:spacing w:before="106"/>
              <w:ind w:left="108"/>
              <w:rPr>
                <w:rFonts w:ascii="Calibri"/>
                <w:sz w:val="21"/>
              </w:rPr>
            </w:pPr>
            <w:proofErr w:type="spellStart"/>
            <w:r>
              <w:rPr>
                <w:rFonts w:ascii="Calibri"/>
                <w:sz w:val="21"/>
              </w:rPr>
              <w:t>abc</w:t>
            </w:r>
            <w:proofErr w:type="spellEnd"/>
            <w:r>
              <w:rPr>
                <w:rFonts w:ascii="Calibri"/>
                <w:spacing w:val="-4"/>
                <w:sz w:val="21"/>
              </w:rPr>
              <w:t xml:space="preserve"> </w:t>
            </w:r>
            <w:proofErr w:type="spellStart"/>
            <w:r>
              <w:rPr>
                <w:rFonts w:ascii="Calibri"/>
                <w:sz w:val="21"/>
              </w:rPr>
              <w:t>abccc</w:t>
            </w:r>
            <w:proofErr w:type="spellEnd"/>
          </w:p>
        </w:tc>
      </w:tr>
      <w:tr w:rsidR="00382F71" w14:paraId="1F1376C4" w14:textId="77777777">
        <w:trPr>
          <w:trHeight w:val="935"/>
        </w:trPr>
        <w:tc>
          <w:tcPr>
            <w:tcW w:w="2384" w:type="dxa"/>
          </w:tcPr>
          <w:p w14:paraId="273F8FE0" w14:textId="77777777" w:rsidR="00382F71" w:rsidRDefault="00382F71">
            <w:pPr>
              <w:pStyle w:val="TableParagraph"/>
              <w:rPr>
                <w:sz w:val="20"/>
              </w:rPr>
            </w:pPr>
          </w:p>
          <w:p w14:paraId="4C7F5273" w14:textId="77777777" w:rsidR="00382F71" w:rsidRDefault="00382F71">
            <w:pPr>
              <w:pStyle w:val="TableParagraph"/>
              <w:spacing w:before="9"/>
              <w:rPr>
                <w:sz w:val="24"/>
              </w:rPr>
            </w:pPr>
          </w:p>
          <w:p w14:paraId="4B8AE9F5" w14:textId="77777777" w:rsidR="00382F71" w:rsidRDefault="00000000">
            <w:pPr>
              <w:pStyle w:val="TableParagraph"/>
              <w:spacing w:before="1"/>
              <w:ind w:left="106"/>
              <w:rPr>
                <w:rFonts w:ascii="Calibri"/>
                <w:sz w:val="21"/>
              </w:rPr>
            </w:pPr>
            <w:r>
              <w:rPr>
                <w:rFonts w:ascii="Calibri"/>
                <w:w w:val="99"/>
                <w:sz w:val="21"/>
              </w:rPr>
              <w:t>?</w:t>
            </w:r>
          </w:p>
        </w:tc>
        <w:tc>
          <w:tcPr>
            <w:tcW w:w="2384" w:type="dxa"/>
          </w:tcPr>
          <w:p w14:paraId="2B3E303A" w14:textId="77777777" w:rsidR="00382F71" w:rsidRDefault="00000000">
            <w:pPr>
              <w:pStyle w:val="TableParagraph"/>
              <w:spacing w:before="100"/>
              <w:ind w:left="108"/>
              <w:rPr>
                <w:sz w:val="21"/>
              </w:rPr>
            </w:pPr>
            <w:r>
              <w:rPr>
                <w:spacing w:val="18"/>
                <w:sz w:val="21"/>
              </w:rPr>
              <w:t xml:space="preserve">匹配前一个字符 </w:t>
            </w:r>
            <w:r>
              <w:rPr>
                <w:rFonts w:ascii="Calibri" w:eastAsia="Calibri"/>
                <w:sz w:val="21"/>
              </w:rPr>
              <w:t>0</w:t>
            </w:r>
            <w:r>
              <w:rPr>
                <w:rFonts w:ascii="Calibri" w:eastAsia="Calibri"/>
                <w:spacing w:val="27"/>
                <w:sz w:val="21"/>
              </w:rPr>
              <w:t xml:space="preserve"> </w:t>
            </w:r>
            <w:r>
              <w:rPr>
                <w:sz w:val="21"/>
              </w:rPr>
              <w:t>次</w:t>
            </w:r>
          </w:p>
          <w:p w14:paraId="0BCCDAD8" w14:textId="77777777" w:rsidR="00382F71" w:rsidRDefault="00382F71">
            <w:pPr>
              <w:pStyle w:val="TableParagraph"/>
              <w:spacing w:before="7"/>
              <w:rPr>
                <w:sz w:val="15"/>
              </w:rPr>
            </w:pPr>
          </w:p>
          <w:p w14:paraId="4CF445AB" w14:textId="77777777" w:rsidR="00382F71" w:rsidRDefault="00000000">
            <w:pPr>
              <w:pStyle w:val="TableParagraph"/>
              <w:ind w:left="108"/>
              <w:rPr>
                <w:sz w:val="21"/>
              </w:rPr>
            </w:pPr>
            <w:r>
              <w:rPr>
                <w:spacing w:val="-1"/>
                <w:sz w:val="21"/>
              </w:rPr>
              <w:t xml:space="preserve">或 </w:t>
            </w:r>
            <w:r>
              <w:rPr>
                <w:rFonts w:ascii="Calibri" w:eastAsia="Calibri"/>
                <w:sz w:val="21"/>
              </w:rPr>
              <w:t>1</w:t>
            </w:r>
            <w:r>
              <w:rPr>
                <w:rFonts w:ascii="Calibri" w:eastAsia="Calibri"/>
                <w:spacing w:val="9"/>
                <w:sz w:val="21"/>
              </w:rPr>
              <w:t xml:space="preserve"> </w:t>
            </w:r>
            <w:r>
              <w:rPr>
                <w:sz w:val="21"/>
              </w:rPr>
              <w:t>次。</w:t>
            </w:r>
          </w:p>
        </w:tc>
        <w:tc>
          <w:tcPr>
            <w:tcW w:w="2385" w:type="dxa"/>
          </w:tcPr>
          <w:p w14:paraId="5221899C" w14:textId="77777777" w:rsidR="00382F71" w:rsidRDefault="00382F71">
            <w:pPr>
              <w:pStyle w:val="TableParagraph"/>
              <w:rPr>
                <w:sz w:val="20"/>
              </w:rPr>
            </w:pPr>
          </w:p>
          <w:p w14:paraId="6BA9135D" w14:textId="77777777" w:rsidR="00382F71" w:rsidRDefault="00382F71">
            <w:pPr>
              <w:pStyle w:val="TableParagraph"/>
              <w:spacing w:before="9"/>
              <w:rPr>
                <w:sz w:val="24"/>
              </w:rPr>
            </w:pPr>
          </w:p>
          <w:p w14:paraId="5058D3FD" w14:textId="77777777" w:rsidR="00382F71" w:rsidRDefault="00000000">
            <w:pPr>
              <w:pStyle w:val="TableParagraph"/>
              <w:spacing w:before="1"/>
              <w:ind w:left="107"/>
              <w:rPr>
                <w:rFonts w:ascii="Calibri"/>
                <w:sz w:val="21"/>
              </w:rPr>
            </w:pPr>
            <w:proofErr w:type="spellStart"/>
            <w:r>
              <w:rPr>
                <w:rFonts w:ascii="Calibri"/>
                <w:sz w:val="21"/>
              </w:rPr>
              <w:t>abc</w:t>
            </w:r>
            <w:proofErr w:type="spellEnd"/>
            <w:r>
              <w:rPr>
                <w:rFonts w:ascii="Calibri"/>
                <w:sz w:val="21"/>
              </w:rPr>
              <w:t>?</w:t>
            </w:r>
          </w:p>
        </w:tc>
        <w:tc>
          <w:tcPr>
            <w:tcW w:w="2385" w:type="dxa"/>
          </w:tcPr>
          <w:p w14:paraId="7AC97ED4" w14:textId="77777777" w:rsidR="00382F71" w:rsidRDefault="00000000">
            <w:pPr>
              <w:pStyle w:val="TableParagraph"/>
              <w:spacing w:before="105"/>
              <w:ind w:left="108"/>
              <w:rPr>
                <w:rFonts w:ascii="Calibri"/>
                <w:sz w:val="21"/>
              </w:rPr>
            </w:pPr>
            <w:r>
              <w:rPr>
                <w:rFonts w:ascii="Calibri"/>
                <w:sz w:val="21"/>
              </w:rPr>
              <w:t>Ab</w:t>
            </w:r>
            <w:r>
              <w:rPr>
                <w:rFonts w:ascii="Calibri"/>
                <w:spacing w:val="-1"/>
                <w:sz w:val="21"/>
              </w:rPr>
              <w:t xml:space="preserve"> </w:t>
            </w:r>
            <w:proofErr w:type="spellStart"/>
            <w:r>
              <w:rPr>
                <w:rFonts w:ascii="Calibri"/>
                <w:sz w:val="21"/>
              </w:rPr>
              <w:t>abc</w:t>
            </w:r>
            <w:proofErr w:type="spellEnd"/>
          </w:p>
        </w:tc>
      </w:tr>
      <w:tr w:rsidR="00382F71" w14:paraId="2CF54D21" w14:textId="77777777">
        <w:trPr>
          <w:trHeight w:val="468"/>
        </w:trPr>
        <w:tc>
          <w:tcPr>
            <w:tcW w:w="2384" w:type="dxa"/>
          </w:tcPr>
          <w:p w14:paraId="48BFF879" w14:textId="77777777" w:rsidR="00382F71" w:rsidRDefault="00000000">
            <w:pPr>
              <w:pStyle w:val="TableParagraph"/>
              <w:spacing w:before="105"/>
              <w:ind w:left="106"/>
              <w:rPr>
                <w:rFonts w:ascii="Calibri"/>
                <w:sz w:val="21"/>
              </w:rPr>
            </w:pPr>
            <w:r>
              <w:rPr>
                <w:rFonts w:ascii="Calibri"/>
                <w:sz w:val="21"/>
              </w:rPr>
              <w:t>{m}</w:t>
            </w:r>
          </w:p>
        </w:tc>
        <w:tc>
          <w:tcPr>
            <w:tcW w:w="2384" w:type="dxa"/>
          </w:tcPr>
          <w:p w14:paraId="07AC0770" w14:textId="77777777" w:rsidR="00382F71" w:rsidRDefault="00000000">
            <w:pPr>
              <w:pStyle w:val="TableParagraph"/>
              <w:spacing w:before="100"/>
              <w:ind w:left="108"/>
              <w:rPr>
                <w:sz w:val="21"/>
              </w:rPr>
            </w:pPr>
            <w:r>
              <w:rPr>
                <w:spacing w:val="-1"/>
                <w:sz w:val="21"/>
              </w:rPr>
              <w:t xml:space="preserve">匹配前一个字符 </w:t>
            </w:r>
            <w:r>
              <w:rPr>
                <w:rFonts w:ascii="Calibri" w:eastAsia="Calibri"/>
                <w:sz w:val="21"/>
              </w:rPr>
              <w:t>m</w:t>
            </w:r>
            <w:r>
              <w:rPr>
                <w:rFonts w:ascii="Calibri" w:eastAsia="Calibri"/>
                <w:spacing w:val="8"/>
                <w:sz w:val="21"/>
              </w:rPr>
              <w:t xml:space="preserve"> </w:t>
            </w:r>
            <w:r>
              <w:rPr>
                <w:sz w:val="21"/>
              </w:rPr>
              <w:t>次</w:t>
            </w:r>
          </w:p>
        </w:tc>
        <w:tc>
          <w:tcPr>
            <w:tcW w:w="2385" w:type="dxa"/>
          </w:tcPr>
          <w:p w14:paraId="6DA6001E" w14:textId="77777777" w:rsidR="00382F71" w:rsidRDefault="00000000">
            <w:pPr>
              <w:pStyle w:val="TableParagraph"/>
              <w:spacing w:before="105"/>
              <w:ind w:left="107"/>
              <w:rPr>
                <w:rFonts w:ascii="Calibri"/>
                <w:sz w:val="21"/>
              </w:rPr>
            </w:pPr>
            <w:proofErr w:type="gramStart"/>
            <w:r>
              <w:rPr>
                <w:rFonts w:ascii="Calibri"/>
                <w:sz w:val="21"/>
              </w:rPr>
              <w:t>ab{</w:t>
            </w:r>
            <w:proofErr w:type="gramEnd"/>
            <w:r>
              <w:rPr>
                <w:rFonts w:ascii="Calibri"/>
                <w:sz w:val="21"/>
              </w:rPr>
              <w:t>2}c</w:t>
            </w:r>
          </w:p>
        </w:tc>
        <w:tc>
          <w:tcPr>
            <w:tcW w:w="2385" w:type="dxa"/>
          </w:tcPr>
          <w:p w14:paraId="145F7417" w14:textId="77777777" w:rsidR="00382F71" w:rsidRDefault="00000000">
            <w:pPr>
              <w:pStyle w:val="TableParagraph"/>
              <w:spacing w:before="105"/>
              <w:ind w:left="108"/>
              <w:rPr>
                <w:rFonts w:ascii="Calibri"/>
                <w:sz w:val="21"/>
              </w:rPr>
            </w:pPr>
            <w:proofErr w:type="spellStart"/>
            <w:r>
              <w:rPr>
                <w:rFonts w:ascii="Calibri"/>
                <w:sz w:val="21"/>
              </w:rPr>
              <w:t>abbc</w:t>
            </w:r>
            <w:proofErr w:type="spellEnd"/>
          </w:p>
        </w:tc>
      </w:tr>
    </w:tbl>
    <w:p w14:paraId="599CBC5C" w14:textId="77777777" w:rsidR="00382F71" w:rsidRDefault="00382F71">
      <w:pPr>
        <w:pStyle w:val="a3"/>
        <w:rPr>
          <w:sz w:val="20"/>
        </w:rPr>
      </w:pPr>
    </w:p>
    <w:p w14:paraId="6CF2F94D" w14:textId="77777777" w:rsidR="00382F71" w:rsidRDefault="00382F71">
      <w:pPr>
        <w:pStyle w:val="a3"/>
        <w:rPr>
          <w:sz w:val="20"/>
        </w:rPr>
      </w:pPr>
    </w:p>
    <w:p w14:paraId="4052DDAF" w14:textId="77777777" w:rsidR="00382F71" w:rsidRDefault="00382F71">
      <w:pPr>
        <w:pStyle w:val="a3"/>
        <w:spacing w:before="5"/>
        <w:rPr>
          <w:sz w:val="22"/>
        </w:rPr>
      </w:pPr>
    </w:p>
    <w:p w14:paraId="460F4CD4" w14:textId="77777777" w:rsidR="00382F71" w:rsidRDefault="00000000">
      <w:pPr>
        <w:pStyle w:val="3"/>
        <w:numPr>
          <w:ilvl w:val="1"/>
          <w:numId w:val="210"/>
        </w:numPr>
        <w:tabs>
          <w:tab w:val="left" w:pos="1312"/>
        </w:tabs>
        <w:spacing w:before="58"/>
        <w:ind w:left="1311" w:hanging="841"/>
      </w:pPr>
      <w:bookmarkStart w:id="1195" w:name="8.15异常"/>
      <w:bookmarkStart w:id="1196" w:name="_bookmark595"/>
      <w:bookmarkEnd w:id="1195"/>
      <w:bookmarkEnd w:id="1196"/>
      <w:r>
        <w:rPr>
          <w:color w:val="1F487C"/>
        </w:rPr>
        <w:t>异常</w:t>
      </w:r>
    </w:p>
    <w:p w14:paraId="54033B14" w14:textId="77777777" w:rsidR="00382F71" w:rsidRDefault="00382F71">
      <w:pPr>
        <w:pStyle w:val="a3"/>
        <w:spacing w:before="1"/>
        <w:rPr>
          <w:sz w:val="40"/>
        </w:rPr>
      </w:pPr>
    </w:p>
    <w:p w14:paraId="1AFE54D8" w14:textId="77777777" w:rsidR="00382F71" w:rsidRDefault="00000000">
      <w:pPr>
        <w:pStyle w:val="a5"/>
        <w:numPr>
          <w:ilvl w:val="2"/>
          <w:numId w:val="210"/>
        </w:numPr>
        <w:tabs>
          <w:tab w:val="left" w:pos="1192"/>
        </w:tabs>
        <w:spacing w:line="417" w:lineRule="auto"/>
        <w:ind w:right="351"/>
        <w:rPr>
          <w:rFonts w:ascii="Calibri" w:eastAsia="Calibri"/>
          <w:color w:val="4AACC5"/>
          <w:sz w:val="26"/>
        </w:rPr>
      </w:pPr>
      <w:bookmarkStart w:id="1197" w:name="8.15.1在_except_中_return_后还会不会执行_finally_"/>
      <w:bookmarkStart w:id="1198" w:name="_bookmark596"/>
      <w:bookmarkEnd w:id="1197"/>
      <w:bookmarkEnd w:id="1198"/>
      <w:r>
        <w:rPr>
          <w:color w:val="4AACC5"/>
          <w:spacing w:val="19"/>
          <w:sz w:val="28"/>
        </w:rPr>
        <w:t xml:space="preserve">在 </w:t>
      </w:r>
      <w:r>
        <w:rPr>
          <w:rFonts w:ascii="Calibri" w:eastAsia="Calibri"/>
          <w:b/>
          <w:color w:val="4AACC5"/>
          <w:sz w:val="28"/>
        </w:rPr>
        <w:t>except</w:t>
      </w:r>
      <w:r>
        <w:rPr>
          <w:rFonts w:ascii="Calibri" w:eastAsia="Calibri"/>
          <w:b/>
          <w:color w:val="4AACC5"/>
          <w:spacing w:val="41"/>
          <w:sz w:val="28"/>
        </w:rPr>
        <w:t xml:space="preserve"> </w:t>
      </w:r>
      <w:r>
        <w:rPr>
          <w:color w:val="4AACC5"/>
          <w:spacing w:val="20"/>
          <w:sz w:val="28"/>
        </w:rPr>
        <w:t xml:space="preserve">中 </w:t>
      </w:r>
      <w:r>
        <w:rPr>
          <w:rFonts w:ascii="Calibri" w:eastAsia="Calibri"/>
          <w:b/>
          <w:color w:val="4AACC5"/>
          <w:sz w:val="28"/>
        </w:rPr>
        <w:t>return</w:t>
      </w:r>
      <w:r>
        <w:rPr>
          <w:rFonts w:ascii="Calibri" w:eastAsia="Calibri"/>
          <w:b/>
          <w:color w:val="4AACC5"/>
          <w:spacing w:val="41"/>
          <w:sz w:val="28"/>
        </w:rPr>
        <w:t xml:space="preserve"> </w:t>
      </w:r>
      <w:r>
        <w:rPr>
          <w:color w:val="4AACC5"/>
          <w:spacing w:val="4"/>
          <w:sz w:val="28"/>
        </w:rPr>
        <w:t xml:space="preserve">后还会不会执行 </w:t>
      </w:r>
      <w:r>
        <w:rPr>
          <w:rFonts w:ascii="Calibri" w:eastAsia="Calibri"/>
          <w:b/>
          <w:color w:val="4AACC5"/>
          <w:sz w:val="28"/>
        </w:rPr>
        <w:t>finally</w:t>
      </w:r>
      <w:r>
        <w:rPr>
          <w:rFonts w:ascii="Calibri" w:eastAsia="Calibri"/>
          <w:b/>
          <w:color w:val="4AACC5"/>
          <w:spacing w:val="39"/>
          <w:sz w:val="28"/>
        </w:rPr>
        <w:t xml:space="preserve"> </w:t>
      </w:r>
      <w:r>
        <w:rPr>
          <w:color w:val="4AACC5"/>
          <w:sz w:val="28"/>
        </w:rPr>
        <w:t>中的代码？怎么抛出自定义异常？</w:t>
      </w:r>
    </w:p>
    <w:p w14:paraId="2A09AF7F" w14:textId="77777777" w:rsidR="00382F71" w:rsidRDefault="00000000">
      <w:pPr>
        <w:pStyle w:val="a3"/>
        <w:spacing w:before="27"/>
        <w:ind w:left="471"/>
      </w:pPr>
      <w:r>
        <w:rPr>
          <w:spacing w:val="-1"/>
        </w:rPr>
        <w:t xml:space="preserve">会继续处理 </w:t>
      </w:r>
      <w:r>
        <w:rPr>
          <w:rFonts w:ascii="Calibri" w:eastAsia="Calibri"/>
        </w:rPr>
        <w:t>finally</w:t>
      </w:r>
      <w:r>
        <w:rPr>
          <w:rFonts w:ascii="Calibri" w:eastAsia="Calibri"/>
          <w:spacing w:val="3"/>
        </w:rPr>
        <w:t xml:space="preserve"> </w:t>
      </w:r>
      <w:r>
        <w:rPr>
          <w:spacing w:val="-1"/>
        </w:rPr>
        <w:t xml:space="preserve">中的代码；用 </w:t>
      </w:r>
      <w:r>
        <w:rPr>
          <w:rFonts w:ascii="Calibri" w:eastAsia="Calibri"/>
        </w:rPr>
        <w:t>raise</w:t>
      </w:r>
      <w:r>
        <w:rPr>
          <w:rFonts w:ascii="Calibri" w:eastAsia="Calibri"/>
          <w:spacing w:val="51"/>
        </w:rPr>
        <w:t xml:space="preserve"> </w:t>
      </w:r>
      <w:r>
        <w:t>方法可以抛出自定义异常。</w:t>
      </w:r>
    </w:p>
    <w:p w14:paraId="509E6A7C" w14:textId="77777777" w:rsidR="00382F71" w:rsidRDefault="00382F71">
      <w:pPr>
        <w:pStyle w:val="a3"/>
        <w:rPr>
          <w:sz w:val="22"/>
        </w:rPr>
      </w:pPr>
    </w:p>
    <w:p w14:paraId="6867FE98" w14:textId="77777777" w:rsidR="00382F71" w:rsidRDefault="00382F71">
      <w:pPr>
        <w:pStyle w:val="a3"/>
        <w:rPr>
          <w:sz w:val="22"/>
        </w:rPr>
      </w:pPr>
    </w:p>
    <w:p w14:paraId="789F0E78" w14:textId="77777777" w:rsidR="00382F71" w:rsidRDefault="00382F71">
      <w:pPr>
        <w:pStyle w:val="a3"/>
        <w:spacing w:before="8"/>
        <w:rPr>
          <w:sz w:val="24"/>
        </w:rPr>
      </w:pPr>
    </w:p>
    <w:p w14:paraId="08FAF819" w14:textId="77777777" w:rsidR="00382F71" w:rsidRDefault="00000000">
      <w:pPr>
        <w:pStyle w:val="a5"/>
        <w:numPr>
          <w:ilvl w:val="2"/>
          <w:numId w:val="210"/>
        </w:numPr>
        <w:tabs>
          <w:tab w:val="left" w:pos="1192"/>
        </w:tabs>
        <w:ind w:hanging="721"/>
        <w:rPr>
          <w:rFonts w:ascii="Calibri" w:eastAsia="Calibri"/>
          <w:color w:val="4AACC5"/>
          <w:sz w:val="26"/>
        </w:rPr>
      </w:pPr>
      <w:bookmarkStart w:id="1199" w:name="8.15.2介绍一下_except_的作用和用法？"/>
      <w:bookmarkStart w:id="1200" w:name="_bookmark597"/>
      <w:bookmarkEnd w:id="1199"/>
      <w:bookmarkEnd w:id="1200"/>
      <w:r>
        <w:rPr>
          <w:color w:val="4AACC5"/>
          <w:spacing w:val="-1"/>
          <w:sz w:val="28"/>
        </w:rPr>
        <w:t xml:space="preserve">介绍一下 </w:t>
      </w:r>
      <w:r>
        <w:rPr>
          <w:rFonts w:ascii="Calibri" w:eastAsia="Calibri"/>
          <w:b/>
          <w:color w:val="4AACC5"/>
          <w:sz w:val="28"/>
        </w:rPr>
        <w:t>except</w:t>
      </w:r>
      <w:r>
        <w:rPr>
          <w:rFonts w:ascii="Calibri" w:eastAsia="Calibri"/>
          <w:b/>
          <w:color w:val="4AACC5"/>
          <w:spacing w:val="71"/>
          <w:sz w:val="28"/>
        </w:rPr>
        <w:t xml:space="preserve"> </w:t>
      </w:r>
      <w:r>
        <w:rPr>
          <w:color w:val="4AACC5"/>
          <w:sz w:val="28"/>
        </w:rPr>
        <w:t>的作用和用法？</w:t>
      </w:r>
    </w:p>
    <w:p w14:paraId="1F0C9D24" w14:textId="77777777" w:rsidR="00382F71" w:rsidRDefault="00382F71">
      <w:pPr>
        <w:pStyle w:val="a3"/>
        <w:rPr>
          <w:sz w:val="30"/>
        </w:rPr>
      </w:pPr>
    </w:p>
    <w:p w14:paraId="41F5418C" w14:textId="77777777" w:rsidR="00382F71" w:rsidRDefault="00382F71">
      <w:pPr>
        <w:pStyle w:val="a3"/>
        <w:spacing w:before="4"/>
        <w:rPr>
          <w:sz w:val="29"/>
        </w:rPr>
      </w:pPr>
    </w:p>
    <w:p w14:paraId="78E07F08" w14:textId="77777777" w:rsidR="00382F71" w:rsidRDefault="00000000">
      <w:pPr>
        <w:pStyle w:val="a3"/>
        <w:spacing w:before="1" w:line="417" w:lineRule="auto"/>
        <w:ind w:left="471" w:right="4570"/>
      </w:pPr>
      <w:r>
        <w:rPr>
          <w:rFonts w:ascii="Calibri" w:eastAsia="Calibri"/>
        </w:rPr>
        <w:t>except</w:t>
      </w:r>
      <w:r>
        <w:rPr>
          <w:rFonts w:ascii="Calibri" w:eastAsia="Calibri"/>
          <w:spacing w:val="-3"/>
        </w:rPr>
        <w:t>: #</w:t>
      </w:r>
      <w:r>
        <w:rPr>
          <w:spacing w:val="-2"/>
        </w:rPr>
        <w:t xml:space="preserve">捕获所有异常 </w:t>
      </w:r>
      <w:r>
        <w:rPr>
          <w:rFonts w:ascii="Calibri" w:eastAsia="Calibri"/>
        </w:rPr>
        <w:t>except</w:t>
      </w:r>
      <w:r>
        <w:rPr>
          <w:rFonts w:ascii="Calibri" w:eastAsia="Calibri"/>
          <w:spacing w:val="-3"/>
        </w:rPr>
        <w:t>: &lt;</w:t>
      </w:r>
      <w:r>
        <w:t>异常名</w:t>
      </w:r>
      <w:r>
        <w:rPr>
          <w:rFonts w:ascii="Calibri" w:eastAsia="Calibri"/>
          <w:spacing w:val="-2"/>
        </w:rPr>
        <w:t>&gt;: #</w:t>
      </w:r>
      <w:r>
        <w:t>捕获指定异常</w:t>
      </w:r>
      <w:r>
        <w:rPr>
          <w:rFonts w:ascii="Calibri" w:eastAsia="Calibri"/>
          <w:w w:val="95"/>
        </w:rPr>
        <w:t>except:&lt;</w:t>
      </w:r>
      <w:r>
        <w:rPr>
          <w:spacing w:val="7"/>
          <w:w w:val="95"/>
        </w:rPr>
        <w:t xml:space="preserve">异常名 </w:t>
      </w:r>
      <w:r>
        <w:rPr>
          <w:rFonts w:ascii="Calibri" w:eastAsia="Calibri"/>
          <w:w w:val="95"/>
        </w:rPr>
        <w:t>1</w:t>
      </w:r>
      <w:r>
        <w:rPr>
          <w:rFonts w:ascii="Calibri" w:eastAsia="Calibri"/>
          <w:spacing w:val="20"/>
          <w:w w:val="95"/>
        </w:rPr>
        <w:t xml:space="preserve">, </w:t>
      </w:r>
      <w:r>
        <w:rPr>
          <w:spacing w:val="7"/>
          <w:w w:val="95"/>
        </w:rPr>
        <w:t xml:space="preserve">异常名 </w:t>
      </w:r>
      <w:r>
        <w:rPr>
          <w:rFonts w:ascii="Calibri" w:eastAsia="Calibri"/>
          <w:w w:val="95"/>
        </w:rPr>
        <w:t>2</w:t>
      </w:r>
      <w:r>
        <w:rPr>
          <w:rFonts w:ascii="Calibri" w:eastAsia="Calibri"/>
          <w:spacing w:val="12"/>
          <w:w w:val="95"/>
        </w:rPr>
        <w:t xml:space="preserve">&gt; : </w:t>
      </w:r>
      <w:r>
        <w:rPr>
          <w:spacing w:val="-7"/>
          <w:w w:val="95"/>
        </w:rPr>
        <w:t xml:space="preserve">捕获异常 </w:t>
      </w:r>
      <w:r>
        <w:rPr>
          <w:rFonts w:ascii="Calibri" w:eastAsia="Calibri"/>
          <w:w w:val="95"/>
        </w:rPr>
        <w:t>1</w:t>
      </w:r>
      <w:r>
        <w:rPr>
          <w:rFonts w:ascii="Calibri" w:eastAsia="Calibri"/>
          <w:spacing w:val="19"/>
          <w:w w:val="95"/>
        </w:rPr>
        <w:t xml:space="preserve"> </w:t>
      </w:r>
      <w:r>
        <w:rPr>
          <w:w w:val="95"/>
        </w:rPr>
        <w:t xml:space="preserve">或者异常 </w:t>
      </w:r>
      <w:r>
        <w:rPr>
          <w:rFonts w:ascii="Calibri" w:eastAsia="Calibri"/>
          <w:w w:val="95"/>
        </w:rPr>
        <w:t>2</w:t>
      </w:r>
      <w:r>
        <w:rPr>
          <w:rFonts w:ascii="Calibri" w:eastAsia="Calibri"/>
          <w:spacing w:val="1"/>
          <w:w w:val="95"/>
        </w:rPr>
        <w:t xml:space="preserve"> </w:t>
      </w:r>
      <w:r>
        <w:rPr>
          <w:rFonts w:ascii="Calibri" w:eastAsia="Calibri"/>
        </w:rPr>
        <w:t>except:&lt;</w:t>
      </w:r>
      <w:r>
        <w:t>异常名</w:t>
      </w:r>
      <w:r>
        <w:rPr>
          <w:rFonts w:ascii="Calibri" w:eastAsia="Calibri"/>
        </w:rPr>
        <w:t>&gt;,&lt;</w:t>
      </w:r>
      <w:r>
        <w:t>数据</w:t>
      </w:r>
      <w:r>
        <w:rPr>
          <w:rFonts w:ascii="Calibri" w:eastAsia="Calibri"/>
        </w:rPr>
        <w:t>&gt;:</w:t>
      </w:r>
      <w:r>
        <w:t>捕获指定异常及其附加的数据</w:t>
      </w:r>
    </w:p>
    <w:p w14:paraId="57765AAE" w14:textId="77777777" w:rsidR="00382F71" w:rsidRDefault="00000000">
      <w:pPr>
        <w:pStyle w:val="a3"/>
        <w:spacing w:line="269" w:lineRule="exact"/>
        <w:ind w:left="471"/>
      </w:pPr>
      <w:r>
        <w:rPr>
          <w:rFonts w:ascii="Calibri" w:eastAsia="Calibri"/>
          <w:w w:val="95"/>
        </w:rPr>
        <w:t>except:&lt;</w:t>
      </w:r>
      <w:r>
        <w:rPr>
          <w:spacing w:val="17"/>
          <w:w w:val="95"/>
        </w:rPr>
        <w:t xml:space="preserve">异常名 </w:t>
      </w:r>
      <w:r>
        <w:rPr>
          <w:rFonts w:ascii="Calibri" w:eastAsia="Calibri"/>
          <w:w w:val="95"/>
        </w:rPr>
        <w:t>1,</w:t>
      </w:r>
      <w:r>
        <w:rPr>
          <w:spacing w:val="17"/>
          <w:w w:val="95"/>
        </w:rPr>
        <w:t xml:space="preserve">异常名 </w:t>
      </w:r>
      <w:r>
        <w:rPr>
          <w:rFonts w:ascii="Calibri" w:eastAsia="Calibri"/>
          <w:w w:val="95"/>
        </w:rPr>
        <w:t>2&gt;:&lt;</w:t>
      </w:r>
      <w:r>
        <w:rPr>
          <w:w w:val="95"/>
        </w:rPr>
        <w:t>数据</w:t>
      </w:r>
      <w:r>
        <w:rPr>
          <w:rFonts w:ascii="Calibri" w:eastAsia="Calibri"/>
          <w:w w:val="95"/>
        </w:rPr>
        <w:t>&gt;:</w:t>
      </w:r>
      <w:r>
        <w:rPr>
          <w:spacing w:val="-2"/>
          <w:w w:val="95"/>
        </w:rPr>
        <w:t xml:space="preserve">捕获异常名 </w:t>
      </w:r>
      <w:r>
        <w:rPr>
          <w:rFonts w:ascii="Calibri" w:eastAsia="Calibri"/>
          <w:w w:val="95"/>
        </w:rPr>
        <w:t>1</w:t>
      </w:r>
      <w:r>
        <w:rPr>
          <w:rFonts w:ascii="Calibri" w:eastAsia="Calibri"/>
          <w:spacing w:val="40"/>
          <w:w w:val="95"/>
        </w:rPr>
        <w:t xml:space="preserve"> </w:t>
      </w:r>
      <w:r>
        <w:rPr>
          <w:spacing w:val="11"/>
          <w:w w:val="95"/>
        </w:rPr>
        <w:t xml:space="preserve">或者异常名 </w:t>
      </w:r>
      <w:r>
        <w:rPr>
          <w:rFonts w:ascii="Calibri" w:eastAsia="Calibri"/>
          <w:w w:val="95"/>
        </w:rPr>
        <w:t>2,</w:t>
      </w:r>
      <w:r>
        <w:rPr>
          <w:w w:val="95"/>
        </w:rPr>
        <w:t>及附加的数据</w:t>
      </w:r>
    </w:p>
    <w:p w14:paraId="728199F4" w14:textId="77777777" w:rsidR="00382F71" w:rsidRDefault="00382F71">
      <w:pPr>
        <w:spacing w:line="269" w:lineRule="exact"/>
        <w:sectPr w:rsidR="00382F71">
          <w:pgSz w:w="11910" w:h="16840"/>
          <w:pgMar w:top="1200" w:right="940" w:bottom="600" w:left="820" w:header="0" w:footer="406" w:gutter="0"/>
          <w:cols w:space="720"/>
        </w:sectPr>
      </w:pPr>
    </w:p>
    <w:p w14:paraId="70FC1030" w14:textId="77777777" w:rsidR="00382F71" w:rsidRDefault="00000000">
      <w:pPr>
        <w:pStyle w:val="3"/>
        <w:numPr>
          <w:ilvl w:val="1"/>
          <w:numId w:val="210"/>
        </w:numPr>
        <w:tabs>
          <w:tab w:val="left" w:pos="1312"/>
        </w:tabs>
        <w:spacing w:before="29"/>
        <w:ind w:left="1311" w:hanging="841"/>
      </w:pPr>
      <w:bookmarkStart w:id="1201" w:name="_bookmark598"/>
      <w:bookmarkStart w:id="1202" w:name="8.16模块和包"/>
      <w:bookmarkEnd w:id="1201"/>
      <w:bookmarkEnd w:id="1202"/>
      <w:r>
        <w:rPr>
          <w:color w:val="1F487C"/>
        </w:rPr>
        <w:lastRenderedPageBreak/>
        <w:t>模块和包</w:t>
      </w:r>
    </w:p>
    <w:p w14:paraId="1105E6AB" w14:textId="77777777" w:rsidR="00382F71" w:rsidRDefault="00382F71">
      <w:pPr>
        <w:pStyle w:val="a3"/>
        <w:spacing w:before="1"/>
        <w:rPr>
          <w:sz w:val="40"/>
        </w:rPr>
      </w:pPr>
    </w:p>
    <w:p w14:paraId="2A6EF0E2" w14:textId="77777777" w:rsidR="00382F71" w:rsidRDefault="00000000">
      <w:pPr>
        <w:pStyle w:val="a5"/>
        <w:numPr>
          <w:ilvl w:val="2"/>
          <w:numId w:val="210"/>
        </w:numPr>
        <w:tabs>
          <w:tab w:val="left" w:pos="1192"/>
        </w:tabs>
        <w:spacing w:before="1"/>
        <w:ind w:hanging="721"/>
        <w:rPr>
          <w:rFonts w:ascii="Calibri" w:eastAsia="Calibri"/>
          <w:color w:val="4AACC5"/>
          <w:sz w:val="26"/>
        </w:rPr>
      </w:pPr>
      <w:bookmarkStart w:id="1203" w:name="8.16.1常用的_Python_标准库都有哪些？"/>
      <w:bookmarkStart w:id="1204" w:name="_bookmark599"/>
      <w:bookmarkEnd w:id="1203"/>
      <w:bookmarkEnd w:id="1204"/>
      <w:r>
        <w:rPr>
          <w:color w:val="4AACC5"/>
          <w:spacing w:val="1"/>
          <w:sz w:val="28"/>
        </w:rPr>
        <w:t xml:space="preserve">常用的 </w:t>
      </w:r>
      <w:r>
        <w:rPr>
          <w:rFonts w:ascii="Calibri" w:eastAsia="Calibri"/>
          <w:b/>
          <w:color w:val="4AACC5"/>
          <w:sz w:val="28"/>
        </w:rPr>
        <w:t>Python</w:t>
      </w:r>
      <w:r>
        <w:rPr>
          <w:rFonts w:ascii="Calibri" w:eastAsia="Calibri"/>
          <w:b/>
          <w:color w:val="4AACC5"/>
          <w:spacing w:val="77"/>
          <w:sz w:val="28"/>
        </w:rPr>
        <w:t xml:space="preserve"> </w:t>
      </w:r>
      <w:r>
        <w:rPr>
          <w:color w:val="4AACC5"/>
          <w:sz w:val="28"/>
        </w:rPr>
        <w:t>标准库都有哪些？</w:t>
      </w:r>
    </w:p>
    <w:p w14:paraId="7D1BE1DE" w14:textId="77777777" w:rsidR="00382F71" w:rsidRDefault="00382F71">
      <w:pPr>
        <w:pStyle w:val="a3"/>
        <w:spacing w:before="10"/>
        <w:rPr>
          <w:sz w:val="22"/>
        </w:rPr>
      </w:pPr>
    </w:p>
    <w:p w14:paraId="31B504B3" w14:textId="77777777" w:rsidR="00382F71" w:rsidRDefault="00000000">
      <w:pPr>
        <w:pStyle w:val="a3"/>
        <w:ind w:left="471"/>
      </w:pPr>
      <w:proofErr w:type="spellStart"/>
      <w:r>
        <w:rPr>
          <w:rFonts w:ascii="Calibri" w:eastAsia="Calibri"/>
        </w:rPr>
        <w:t>os</w:t>
      </w:r>
      <w:proofErr w:type="spellEnd"/>
      <w:r>
        <w:rPr>
          <w:rFonts w:ascii="Calibri" w:eastAsia="Calibri"/>
          <w:spacing w:val="25"/>
        </w:rPr>
        <w:t xml:space="preserve"> </w:t>
      </w:r>
      <w:r>
        <w:t>操作系统，</w:t>
      </w:r>
      <w:r>
        <w:rPr>
          <w:rFonts w:ascii="Calibri" w:eastAsia="Calibri"/>
        </w:rPr>
        <w:t>time</w:t>
      </w:r>
      <w:r>
        <w:rPr>
          <w:rFonts w:ascii="Calibri" w:eastAsia="Calibri"/>
          <w:spacing w:val="28"/>
        </w:rPr>
        <w:t xml:space="preserve"> </w:t>
      </w:r>
      <w:r>
        <w:t>时间，</w:t>
      </w:r>
      <w:r>
        <w:rPr>
          <w:rFonts w:ascii="Calibri" w:eastAsia="Calibri"/>
        </w:rPr>
        <w:t>random</w:t>
      </w:r>
      <w:r>
        <w:rPr>
          <w:rFonts w:ascii="Calibri" w:eastAsia="Calibri"/>
          <w:spacing w:val="25"/>
        </w:rPr>
        <w:t xml:space="preserve"> </w:t>
      </w:r>
      <w:r>
        <w:t>随机，</w:t>
      </w:r>
      <w:proofErr w:type="spellStart"/>
      <w:r>
        <w:rPr>
          <w:rFonts w:ascii="Calibri" w:eastAsia="Calibri"/>
        </w:rPr>
        <w:t>pymysql</w:t>
      </w:r>
      <w:proofErr w:type="spellEnd"/>
      <w:r>
        <w:rPr>
          <w:rFonts w:ascii="Calibri" w:eastAsia="Calibri"/>
          <w:spacing w:val="26"/>
        </w:rPr>
        <w:t xml:space="preserve"> </w:t>
      </w:r>
      <w:r>
        <w:t>连接数据库，</w:t>
      </w:r>
      <w:r>
        <w:rPr>
          <w:rFonts w:ascii="Calibri" w:eastAsia="Calibri"/>
        </w:rPr>
        <w:t>threading</w:t>
      </w:r>
      <w:r>
        <w:rPr>
          <w:rFonts w:ascii="Calibri" w:eastAsia="Calibri"/>
          <w:spacing w:val="26"/>
        </w:rPr>
        <w:t xml:space="preserve"> </w:t>
      </w:r>
      <w:r>
        <w:t>线程，</w:t>
      </w:r>
      <w:r>
        <w:rPr>
          <w:rFonts w:ascii="Calibri" w:eastAsia="Calibri"/>
        </w:rPr>
        <w:t>multiprocessing</w:t>
      </w:r>
      <w:r>
        <w:rPr>
          <w:rFonts w:ascii="Calibri" w:eastAsia="Calibri"/>
          <w:spacing w:val="28"/>
        </w:rPr>
        <w:t xml:space="preserve"> </w:t>
      </w:r>
      <w:r>
        <w:t>进程，</w:t>
      </w:r>
    </w:p>
    <w:p w14:paraId="08821508" w14:textId="77777777" w:rsidR="00382F71" w:rsidRDefault="00382F71">
      <w:pPr>
        <w:pStyle w:val="a3"/>
        <w:spacing w:before="6"/>
        <w:rPr>
          <w:sz w:val="15"/>
        </w:rPr>
      </w:pPr>
    </w:p>
    <w:p w14:paraId="016D8AC2" w14:textId="77777777" w:rsidR="00382F71" w:rsidRDefault="00000000">
      <w:pPr>
        <w:pStyle w:val="a3"/>
        <w:spacing w:before="1"/>
        <w:ind w:left="471"/>
      </w:pPr>
      <w:r>
        <w:rPr>
          <w:rFonts w:ascii="Calibri" w:eastAsia="Calibri"/>
        </w:rPr>
        <w:t>queue</w:t>
      </w:r>
      <w:r>
        <w:rPr>
          <w:rFonts w:ascii="Calibri" w:eastAsia="Calibri"/>
          <w:spacing w:val="7"/>
        </w:rPr>
        <w:t xml:space="preserve"> </w:t>
      </w:r>
      <w:r>
        <w:t>队列。第三方库：</w:t>
      </w:r>
    </w:p>
    <w:p w14:paraId="6270E674" w14:textId="77777777" w:rsidR="00382F71" w:rsidRDefault="00382F71">
      <w:pPr>
        <w:pStyle w:val="a3"/>
        <w:spacing w:before="6"/>
        <w:rPr>
          <w:sz w:val="15"/>
        </w:rPr>
      </w:pPr>
    </w:p>
    <w:p w14:paraId="2045CFE7" w14:textId="77777777" w:rsidR="00382F71" w:rsidRDefault="00000000">
      <w:pPr>
        <w:pStyle w:val="a3"/>
        <w:spacing w:line="417" w:lineRule="auto"/>
        <w:ind w:left="471" w:right="245"/>
      </w:pPr>
      <w:proofErr w:type="spellStart"/>
      <w:r>
        <w:rPr>
          <w:rFonts w:ascii="Calibri" w:eastAsia="Calibri"/>
          <w:spacing w:val="-2"/>
        </w:rPr>
        <w:t>django</w:t>
      </w:r>
      <w:proofErr w:type="spellEnd"/>
      <w:r>
        <w:rPr>
          <w:rFonts w:ascii="Calibri" w:eastAsia="Calibri"/>
          <w:spacing w:val="5"/>
        </w:rPr>
        <w:t xml:space="preserve"> </w:t>
      </w:r>
      <w:r>
        <w:rPr>
          <w:spacing w:val="-4"/>
        </w:rPr>
        <w:t xml:space="preserve">和 </w:t>
      </w:r>
      <w:r>
        <w:rPr>
          <w:rFonts w:ascii="Calibri" w:eastAsia="Calibri"/>
          <w:spacing w:val="-2"/>
        </w:rPr>
        <w:t>flask</w:t>
      </w:r>
      <w:r>
        <w:rPr>
          <w:rFonts w:ascii="Calibri" w:eastAsia="Calibri"/>
          <w:spacing w:val="5"/>
        </w:rPr>
        <w:t xml:space="preserve"> </w:t>
      </w:r>
      <w:r>
        <w:rPr>
          <w:spacing w:val="-2"/>
        </w:rPr>
        <w:t>也是第三方库，</w:t>
      </w:r>
      <w:r>
        <w:rPr>
          <w:rFonts w:ascii="Calibri" w:eastAsia="Calibri"/>
          <w:spacing w:val="-2"/>
        </w:rPr>
        <w:t>requests</w:t>
      </w:r>
      <w:r>
        <w:rPr>
          <w:spacing w:val="-2"/>
        </w:rPr>
        <w:t>，</w:t>
      </w:r>
      <w:proofErr w:type="spellStart"/>
      <w:r>
        <w:rPr>
          <w:rFonts w:ascii="Calibri" w:eastAsia="Calibri"/>
          <w:spacing w:val="-2"/>
        </w:rPr>
        <w:t>virtualenv</w:t>
      </w:r>
      <w:proofErr w:type="spellEnd"/>
      <w:r>
        <w:rPr>
          <w:spacing w:val="-2"/>
        </w:rPr>
        <w:t>，</w:t>
      </w:r>
      <w:r>
        <w:rPr>
          <w:rFonts w:ascii="Calibri" w:eastAsia="Calibri"/>
          <w:spacing w:val="-2"/>
        </w:rPr>
        <w:t>selenium</w:t>
      </w:r>
      <w:r>
        <w:rPr>
          <w:spacing w:val="-2"/>
        </w:rPr>
        <w:t>，</w:t>
      </w:r>
      <w:r>
        <w:rPr>
          <w:rFonts w:ascii="Calibri" w:eastAsia="Calibri"/>
          <w:spacing w:val="-2"/>
        </w:rPr>
        <w:t>scrapy</w:t>
      </w:r>
      <w:r>
        <w:rPr>
          <w:spacing w:val="-2"/>
        </w:rPr>
        <w:t>，</w:t>
      </w:r>
      <w:proofErr w:type="spellStart"/>
      <w:r>
        <w:rPr>
          <w:rFonts w:ascii="Calibri" w:eastAsia="Calibri"/>
          <w:spacing w:val="-2"/>
        </w:rPr>
        <w:t>xadmin</w:t>
      </w:r>
      <w:proofErr w:type="spellEnd"/>
      <w:r>
        <w:rPr>
          <w:spacing w:val="-2"/>
        </w:rPr>
        <w:t>，</w:t>
      </w:r>
      <w:r>
        <w:rPr>
          <w:rFonts w:ascii="Calibri" w:eastAsia="Calibri"/>
          <w:spacing w:val="-2"/>
        </w:rPr>
        <w:t>celery</w:t>
      </w:r>
      <w:r>
        <w:rPr>
          <w:spacing w:val="-2"/>
        </w:rPr>
        <w:t xml:space="preserve">， </w:t>
      </w:r>
      <w:r>
        <w:rPr>
          <w:rFonts w:ascii="Calibri" w:eastAsia="Calibri"/>
          <w:spacing w:val="-2"/>
        </w:rPr>
        <w:t>re</w:t>
      </w:r>
      <w:r>
        <w:rPr>
          <w:spacing w:val="-2"/>
        </w:rPr>
        <w:t>，</w:t>
      </w:r>
      <w:proofErr w:type="spellStart"/>
      <w:r>
        <w:rPr>
          <w:rFonts w:ascii="Calibri" w:eastAsia="Calibri"/>
          <w:spacing w:val="-2"/>
        </w:rPr>
        <w:t>hashlib</w:t>
      </w:r>
      <w:proofErr w:type="spellEnd"/>
      <w:r>
        <w:rPr>
          <w:spacing w:val="-2"/>
        </w:rPr>
        <w:t>，</w:t>
      </w:r>
      <w:r>
        <w:rPr>
          <w:spacing w:val="-102"/>
        </w:rPr>
        <w:t xml:space="preserve"> </w:t>
      </w:r>
      <w:r>
        <w:rPr>
          <w:rFonts w:ascii="Calibri" w:eastAsia="Calibri"/>
        </w:rPr>
        <w:t>md5</w:t>
      </w:r>
      <w:r>
        <w:t xml:space="preserve">。常用的科学计算库（如 </w:t>
      </w:r>
      <w:proofErr w:type="spellStart"/>
      <w:r>
        <w:rPr>
          <w:rFonts w:ascii="Calibri" w:eastAsia="Calibri"/>
        </w:rPr>
        <w:t>Numpy</w:t>
      </w:r>
      <w:proofErr w:type="spellEnd"/>
      <w:r>
        <w:t>，</w:t>
      </w:r>
      <w:proofErr w:type="spellStart"/>
      <w:r>
        <w:rPr>
          <w:rFonts w:ascii="Calibri" w:eastAsia="Calibri"/>
        </w:rPr>
        <w:t>Scipy</w:t>
      </w:r>
      <w:proofErr w:type="spellEnd"/>
      <w:r>
        <w:t>，</w:t>
      </w:r>
      <w:r>
        <w:rPr>
          <w:rFonts w:ascii="Calibri" w:eastAsia="Calibri"/>
        </w:rPr>
        <w:t>Pandas)</w:t>
      </w:r>
      <w:r>
        <w:t>。</w:t>
      </w:r>
    </w:p>
    <w:p w14:paraId="3145951B" w14:textId="77777777" w:rsidR="00382F71" w:rsidRDefault="00382F71">
      <w:pPr>
        <w:pStyle w:val="a3"/>
        <w:spacing w:before="8"/>
        <w:rPr>
          <w:sz w:val="16"/>
        </w:rPr>
      </w:pPr>
    </w:p>
    <w:p w14:paraId="5575EB86" w14:textId="77777777" w:rsidR="00382F71" w:rsidRDefault="00000000">
      <w:pPr>
        <w:pStyle w:val="5"/>
        <w:numPr>
          <w:ilvl w:val="2"/>
          <w:numId w:val="210"/>
        </w:numPr>
        <w:tabs>
          <w:tab w:val="left" w:pos="1192"/>
        </w:tabs>
        <w:ind w:hanging="721"/>
        <w:rPr>
          <w:rFonts w:ascii="Calibri" w:eastAsia="Calibri"/>
          <w:color w:val="4AACC5"/>
          <w:sz w:val="26"/>
        </w:rPr>
      </w:pPr>
      <w:bookmarkStart w:id="1205" w:name="8.16.2赋值、浅拷贝和深拷贝的区别？"/>
      <w:bookmarkStart w:id="1206" w:name="_bookmark600"/>
      <w:bookmarkEnd w:id="1205"/>
      <w:bookmarkEnd w:id="1206"/>
      <w:r>
        <w:rPr>
          <w:color w:val="4AACC5"/>
        </w:rPr>
        <w:t>赋值、浅拷贝和深拷贝的区别？</w:t>
      </w:r>
    </w:p>
    <w:p w14:paraId="27D94ECB" w14:textId="77777777" w:rsidR="00382F71" w:rsidRDefault="00382F71">
      <w:pPr>
        <w:pStyle w:val="a3"/>
        <w:spacing w:before="10"/>
        <w:rPr>
          <w:sz w:val="22"/>
        </w:rPr>
      </w:pPr>
    </w:p>
    <w:p w14:paraId="56B096CA" w14:textId="77777777" w:rsidR="00382F71" w:rsidRDefault="00000000">
      <w:pPr>
        <w:pStyle w:val="a3"/>
        <w:spacing w:line="422" w:lineRule="auto"/>
        <w:ind w:left="891" w:right="1519" w:hanging="420"/>
        <w:rPr>
          <w:rFonts w:ascii="Calibri" w:eastAsia="Calibri"/>
        </w:rPr>
      </w:pPr>
      <w:r>
        <w:rPr>
          <w:spacing w:val="-1"/>
        </w:rPr>
        <w:t xml:space="preserve">一、赋值在 </w:t>
      </w:r>
      <w:r>
        <w:rPr>
          <w:rFonts w:ascii="Calibri" w:eastAsia="Calibri"/>
        </w:rPr>
        <w:t>Python</w:t>
      </w:r>
      <w:r>
        <w:rPr>
          <w:rFonts w:ascii="Calibri" w:eastAsia="Calibri"/>
          <w:spacing w:val="6"/>
        </w:rPr>
        <w:t xml:space="preserve"> </w:t>
      </w:r>
      <w:r>
        <w:rPr>
          <w:spacing w:val="-1"/>
        </w:rPr>
        <w:t xml:space="preserve">中，对象的赋值就是简单的对象引用，这点和 </w:t>
      </w:r>
      <w:r>
        <w:rPr>
          <w:rFonts w:ascii="Calibri" w:eastAsia="Calibri"/>
        </w:rPr>
        <w:t>C++</w:t>
      </w:r>
      <w:r>
        <w:t>不同，如下所示：</w:t>
      </w:r>
      <w:r>
        <w:rPr>
          <w:spacing w:val="-102"/>
        </w:rPr>
        <w:t xml:space="preserve"> </w:t>
      </w:r>
      <w:r>
        <w:rPr>
          <w:rFonts w:ascii="Calibri" w:eastAsia="Calibri"/>
        </w:rPr>
        <w:t>a</w:t>
      </w:r>
      <w:r>
        <w:rPr>
          <w:rFonts w:ascii="Calibri" w:eastAsia="Calibri"/>
          <w:spacing w:val="-1"/>
        </w:rPr>
        <w:t xml:space="preserve"> = [</w:t>
      </w:r>
      <w:r>
        <w:rPr>
          <w:rFonts w:ascii="Calibri" w:eastAsia="Calibri"/>
        </w:rPr>
        <w:t>1,2,"hello</w:t>
      </w:r>
      <w:proofErr w:type="gramStart"/>
      <w:r>
        <w:rPr>
          <w:rFonts w:ascii="Calibri" w:eastAsia="Calibri"/>
        </w:rPr>
        <w:t>",[</w:t>
      </w:r>
      <w:proofErr w:type="gramEnd"/>
      <w:r>
        <w:rPr>
          <w:rFonts w:ascii="Calibri" w:eastAsia="Calibri"/>
        </w:rPr>
        <w:t>'python', 'C++']]</w:t>
      </w:r>
    </w:p>
    <w:p w14:paraId="4F95A371" w14:textId="77777777" w:rsidR="00382F71" w:rsidRDefault="00000000">
      <w:pPr>
        <w:pStyle w:val="a3"/>
        <w:spacing w:before="17"/>
        <w:ind w:left="891"/>
        <w:rPr>
          <w:rFonts w:ascii="Calibri"/>
        </w:rPr>
      </w:pPr>
      <w:r>
        <w:rPr>
          <w:rFonts w:ascii="Calibri"/>
        </w:rPr>
        <w:t>b =</w:t>
      </w:r>
      <w:r>
        <w:rPr>
          <w:rFonts w:ascii="Calibri"/>
          <w:spacing w:val="-1"/>
        </w:rPr>
        <w:t xml:space="preserve"> </w:t>
      </w:r>
      <w:r>
        <w:rPr>
          <w:rFonts w:ascii="Calibri"/>
        </w:rPr>
        <w:t>a</w:t>
      </w:r>
    </w:p>
    <w:p w14:paraId="3AABFAA5" w14:textId="77777777" w:rsidR="00382F71" w:rsidRDefault="00382F71">
      <w:pPr>
        <w:pStyle w:val="a3"/>
        <w:rPr>
          <w:rFonts w:ascii="Calibri"/>
          <w:sz w:val="20"/>
        </w:rPr>
      </w:pPr>
    </w:p>
    <w:p w14:paraId="72BB688D" w14:textId="77777777" w:rsidR="00382F71" w:rsidRDefault="00382F71">
      <w:pPr>
        <w:pStyle w:val="a3"/>
        <w:rPr>
          <w:rFonts w:ascii="Calibri"/>
          <w:sz w:val="20"/>
        </w:rPr>
      </w:pPr>
    </w:p>
    <w:p w14:paraId="1AA6D68C" w14:textId="77777777" w:rsidR="00382F71" w:rsidRDefault="00382F71">
      <w:pPr>
        <w:pStyle w:val="a3"/>
        <w:spacing w:before="3"/>
        <w:rPr>
          <w:rFonts w:ascii="Calibri"/>
          <w:sz w:val="15"/>
        </w:rPr>
      </w:pPr>
    </w:p>
    <w:p w14:paraId="0D816CF0" w14:textId="77777777" w:rsidR="00382F71" w:rsidRDefault="00000000">
      <w:pPr>
        <w:pStyle w:val="a3"/>
        <w:ind w:left="891"/>
      </w:pPr>
      <w:r>
        <w:t>在上述情况下，</w:t>
      </w:r>
      <w:r>
        <w:rPr>
          <w:rFonts w:ascii="Calibri" w:eastAsia="Calibri"/>
        </w:rPr>
        <w:t>a</w:t>
      </w:r>
      <w:r>
        <w:rPr>
          <w:rFonts w:ascii="Calibri" w:eastAsia="Calibri"/>
          <w:spacing w:val="6"/>
        </w:rPr>
        <w:t xml:space="preserve"> </w:t>
      </w:r>
      <w:r>
        <w:rPr>
          <w:spacing w:val="-2"/>
        </w:rPr>
        <w:t xml:space="preserve">和 </w:t>
      </w:r>
      <w:r>
        <w:rPr>
          <w:rFonts w:ascii="Calibri" w:eastAsia="Calibri"/>
        </w:rPr>
        <w:t>b</w:t>
      </w:r>
      <w:r>
        <w:rPr>
          <w:rFonts w:ascii="Calibri" w:eastAsia="Calibri"/>
          <w:spacing w:val="55"/>
        </w:rPr>
        <w:t xml:space="preserve"> </w:t>
      </w:r>
      <w:r>
        <w:t>是一样的，他们指向同一片内存，</w:t>
      </w:r>
      <w:r>
        <w:rPr>
          <w:rFonts w:ascii="Calibri" w:eastAsia="Calibri"/>
        </w:rPr>
        <w:t>b</w:t>
      </w:r>
      <w:r>
        <w:rPr>
          <w:rFonts w:ascii="Calibri" w:eastAsia="Calibri"/>
          <w:spacing w:val="56"/>
        </w:rPr>
        <w:t xml:space="preserve"> </w:t>
      </w:r>
      <w:r>
        <w:rPr>
          <w:spacing w:val="-1"/>
        </w:rPr>
        <w:t xml:space="preserve">不过是 </w:t>
      </w:r>
      <w:r>
        <w:rPr>
          <w:rFonts w:ascii="Calibri" w:eastAsia="Calibri"/>
        </w:rPr>
        <w:t>a</w:t>
      </w:r>
      <w:r>
        <w:rPr>
          <w:rFonts w:ascii="Calibri" w:eastAsia="Calibri"/>
          <w:spacing w:val="53"/>
        </w:rPr>
        <w:t xml:space="preserve"> </w:t>
      </w:r>
      <w:r>
        <w:t>的别名，是引用。</w:t>
      </w:r>
    </w:p>
    <w:p w14:paraId="393CEFE1" w14:textId="77777777" w:rsidR="00382F71" w:rsidRDefault="00382F71">
      <w:pPr>
        <w:pStyle w:val="a3"/>
        <w:rPr>
          <w:sz w:val="22"/>
        </w:rPr>
      </w:pPr>
    </w:p>
    <w:p w14:paraId="71CB6985" w14:textId="77777777" w:rsidR="00382F71" w:rsidRDefault="00382F71">
      <w:pPr>
        <w:pStyle w:val="a3"/>
        <w:rPr>
          <w:sz w:val="30"/>
        </w:rPr>
      </w:pPr>
    </w:p>
    <w:p w14:paraId="239C0AE7" w14:textId="77777777" w:rsidR="00382F71" w:rsidRDefault="00000000">
      <w:pPr>
        <w:pStyle w:val="a3"/>
        <w:spacing w:before="1" w:line="415" w:lineRule="auto"/>
        <w:ind w:left="471" w:right="351" w:firstLine="420"/>
        <w:jc w:val="both"/>
      </w:pPr>
      <w:r>
        <w:t xml:space="preserve">我们可以使用 </w:t>
      </w:r>
      <w:r>
        <w:rPr>
          <w:rFonts w:ascii="Calibri" w:eastAsia="Calibri"/>
        </w:rPr>
        <w:t>b</w:t>
      </w:r>
      <w:r>
        <w:rPr>
          <w:rFonts w:ascii="Calibri" w:eastAsia="Calibri"/>
          <w:spacing w:val="1"/>
        </w:rPr>
        <w:t xml:space="preserve"> </w:t>
      </w:r>
      <w:r>
        <w:rPr>
          <w:rFonts w:ascii="Calibri" w:eastAsia="Calibri"/>
        </w:rPr>
        <w:t>is</w:t>
      </w:r>
      <w:r>
        <w:rPr>
          <w:rFonts w:ascii="Calibri" w:eastAsia="Calibri"/>
          <w:spacing w:val="1"/>
        </w:rPr>
        <w:t xml:space="preserve"> </w:t>
      </w:r>
      <w:r>
        <w:rPr>
          <w:rFonts w:ascii="Calibri" w:eastAsia="Calibri"/>
        </w:rPr>
        <w:t>a</w:t>
      </w:r>
      <w:r>
        <w:rPr>
          <w:rFonts w:ascii="Calibri" w:eastAsia="Calibri"/>
          <w:spacing w:val="11"/>
        </w:rPr>
        <w:t xml:space="preserve"> </w:t>
      </w:r>
      <w:r>
        <w:t xml:space="preserve">去判断，返回 </w:t>
      </w:r>
      <w:r>
        <w:rPr>
          <w:rFonts w:ascii="Calibri" w:eastAsia="Calibri"/>
        </w:rPr>
        <w:t>True</w:t>
      </w:r>
      <w:r>
        <w:t xml:space="preserve">，表明他们地址相同，内容相同，也可以使用 </w:t>
      </w:r>
      <w:r>
        <w:rPr>
          <w:rFonts w:ascii="Calibri" w:eastAsia="Calibri"/>
        </w:rPr>
        <w:t>id()</w:t>
      </w:r>
      <w:r>
        <w:t>函数来查看两个列表的地址是否相同。</w:t>
      </w:r>
    </w:p>
    <w:p w14:paraId="345B15DD" w14:textId="77777777" w:rsidR="00382F71" w:rsidRDefault="00000000">
      <w:pPr>
        <w:pStyle w:val="a3"/>
        <w:spacing w:before="5" w:line="417" w:lineRule="auto"/>
        <w:ind w:left="471" w:right="351" w:firstLine="420"/>
        <w:jc w:val="both"/>
      </w:pPr>
      <w:r>
        <w:rPr>
          <w:w w:val="95"/>
        </w:rPr>
        <w:t>赋值操作</w:t>
      </w:r>
      <w:r>
        <w:rPr>
          <w:rFonts w:ascii="Calibri" w:eastAsia="Calibri"/>
          <w:w w:val="95"/>
        </w:rPr>
        <w:t>(</w:t>
      </w:r>
      <w:r>
        <w:rPr>
          <w:w w:val="95"/>
        </w:rPr>
        <w:t>包括对象作为参数、返回值</w:t>
      </w:r>
      <w:r>
        <w:rPr>
          <w:rFonts w:ascii="Calibri" w:eastAsia="Calibri"/>
          <w:w w:val="95"/>
        </w:rPr>
        <w:t>)</w:t>
      </w:r>
      <w:r>
        <w:rPr>
          <w:w w:val="95"/>
        </w:rPr>
        <w:t>不会开辟新的内存空间，它只是复制了对象的引用。也就是</w:t>
      </w:r>
      <w:r>
        <w:rPr>
          <w:spacing w:val="99"/>
          <w:w w:val="95"/>
        </w:rPr>
        <w:t xml:space="preserve"> </w:t>
      </w:r>
      <w:r>
        <w:rPr>
          <w:spacing w:val="-3"/>
        </w:rPr>
        <w:t xml:space="preserve">说除了 </w:t>
      </w:r>
      <w:r>
        <w:rPr>
          <w:rFonts w:ascii="Calibri" w:eastAsia="Calibri"/>
        </w:rPr>
        <w:t>b</w:t>
      </w:r>
      <w:r>
        <w:rPr>
          <w:rFonts w:ascii="Calibri" w:eastAsia="Calibri"/>
          <w:spacing w:val="45"/>
        </w:rPr>
        <w:t xml:space="preserve"> </w:t>
      </w:r>
      <w:r>
        <w:rPr>
          <w:spacing w:val="-1"/>
        </w:rPr>
        <w:t xml:space="preserve">这个名字之外，没有其他的内存开销。修改了 </w:t>
      </w:r>
      <w:r>
        <w:rPr>
          <w:rFonts w:ascii="Calibri" w:eastAsia="Calibri"/>
        </w:rPr>
        <w:t>a</w:t>
      </w:r>
      <w:r>
        <w:rPr>
          <w:spacing w:val="-2"/>
        </w:rPr>
        <w:t xml:space="preserve">，也就影响了 </w:t>
      </w:r>
      <w:r>
        <w:rPr>
          <w:rFonts w:ascii="Calibri" w:eastAsia="Calibri"/>
        </w:rPr>
        <w:t>b</w:t>
      </w:r>
      <w:r>
        <w:rPr>
          <w:spacing w:val="-1"/>
        </w:rPr>
        <w:t xml:space="preserve">，同理，修改了 </w:t>
      </w:r>
      <w:r>
        <w:rPr>
          <w:rFonts w:ascii="Calibri" w:eastAsia="Calibri"/>
        </w:rPr>
        <w:t>b</w:t>
      </w:r>
      <w:r>
        <w:t xml:space="preserve">，也就影响了 </w:t>
      </w:r>
      <w:r>
        <w:rPr>
          <w:rFonts w:ascii="Calibri" w:eastAsia="Calibri"/>
        </w:rPr>
        <w:t>a</w:t>
      </w:r>
      <w:r>
        <w:t>。</w:t>
      </w:r>
    </w:p>
    <w:p w14:paraId="25627FE0" w14:textId="77777777" w:rsidR="00382F71" w:rsidRDefault="00382F71">
      <w:pPr>
        <w:pStyle w:val="a3"/>
        <w:rPr>
          <w:sz w:val="22"/>
        </w:rPr>
      </w:pPr>
    </w:p>
    <w:p w14:paraId="4ED07DE1" w14:textId="77777777" w:rsidR="00382F71" w:rsidRDefault="00000000">
      <w:pPr>
        <w:spacing w:before="185"/>
        <w:ind w:left="471"/>
        <w:rPr>
          <w:rFonts w:ascii="Calibri" w:eastAsia="Calibri"/>
          <w:b/>
          <w:sz w:val="21"/>
        </w:rPr>
      </w:pPr>
      <w:r>
        <w:rPr>
          <w:spacing w:val="-3"/>
          <w:sz w:val="21"/>
        </w:rPr>
        <w:t xml:space="preserve">二 、 浅 拷 贝 </w:t>
      </w:r>
      <w:r>
        <w:rPr>
          <w:rFonts w:ascii="Calibri" w:eastAsia="Calibri"/>
          <w:b/>
          <w:sz w:val="21"/>
        </w:rPr>
        <w:t>(shallow</w:t>
      </w:r>
      <w:r>
        <w:rPr>
          <w:rFonts w:ascii="Calibri" w:eastAsia="Calibri"/>
          <w:b/>
          <w:spacing w:val="-1"/>
          <w:sz w:val="21"/>
        </w:rPr>
        <w:t xml:space="preserve"> </w:t>
      </w:r>
      <w:r>
        <w:rPr>
          <w:rFonts w:ascii="Calibri" w:eastAsia="Calibri"/>
          <w:b/>
          <w:sz w:val="21"/>
        </w:rPr>
        <w:t>copy)</w:t>
      </w:r>
    </w:p>
    <w:p w14:paraId="2F7A01D9" w14:textId="77777777" w:rsidR="00382F71" w:rsidRDefault="00382F71">
      <w:pPr>
        <w:pStyle w:val="a3"/>
        <w:rPr>
          <w:rFonts w:ascii="Calibri"/>
          <w:b/>
          <w:sz w:val="22"/>
        </w:rPr>
      </w:pPr>
    </w:p>
    <w:p w14:paraId="76A5A4E4" w14:textId="77777777" w:rsidR="00382F71" w:rsidRDefault="00382F71">
      <w:pPr>
        <w:pStyle w:val="a3"/>
        <w:spacing w:before="5"/>
        <w:rPr>
          <w:rFonts w:ascii="Calibri"/>
          <w:b/>
          <w:sz w:val="32"/>
        </w:rPr>
      </w:pPr>
    </w:p>
    <w:p w14:paraId="4BB3AE79" w14:textId="77777777" w:rsidR="00382F71" w:rsidRDefault="00000000">
      <w:pPr>
        <w:pStyle w:val="a3"/>
        <w:spacing w:before="1" w:line="420" w:lineRule="auto"/>
        <w:ind w:left="891" w:right="1275"/>
      </w:pPr>
      <w:r>
        <w:rPr>
          <w:w w:val="95"/>
        </w:rPr>
        <w:t>浅拷贝会创建新对象，其内容非原对象本身的引用，而是原对象内第一层对象的引用。</w:t>
      </w:r>
      <w:r>
        <w:rPr>
          <w:spacing w:val="94"/>
          <w:w w:val="95"/>
        </w:rPr>
        <w:t xml:space="preserve"> </w:t>
      </w:r>
      <w:r>
        <w:t>浅拷贝有三种形式</w:t>
      </w:r>
      <w:r>
        <w:rPr>
          <w:rFonts w:ascii="Calibri" w:eastAsia="Calibri"/>
        </w:rPr>
        <w:t>:</w:t>
      </w:r>
      <w:r>
        <w:t>切片操作、工厂函数、</w:t>
      </w:r>
      <w:r>
        <w:rPr>
          <w:rFonts w:ascii="Calibri" w:eastAsia="Calibri"/>
        </w:rPr>
        <w:t>copy</w:t>
      </w:r>
      <w:r>
        <w:rPr>
          <w:rFonts w:ascii="Calibri" w:eastAsia="Calibri"/>
          <w:spacing w:val="9"/>
        </w:rPr>
        <w:t xml:space="preserve"> </w:t>
      </w:r>
      <w:r>
        <w:t xml:space="preserve">模块中的 </w:t>
      </w:r>
      <w:r>
        <w:rPr>
          <w:rFonts w:ascii="Calibri" w:eastAsia="Calibri"/>
        </w:rPr>
        <w:t>copy</w:t>
      </w:r>
      <w:r>
        <w:rPr>
          <w:rFonts w:ascii="Calibri" w:eastAsia="Calibri"/>
          <w:spacing w:val="8"/>
        </w:rPr>
        <w:t xml:space="preserve"> </w:t>
      </w:r>
      <w:r>
        <w:t>函数。</w:t>
      </w:r>
    </w:p>
    <w:p w14:paraId="4739244F" w14:textId="77777777" w:rsidR="00382F71" w:rsidRDefault="00000000">
      <w:pPr>
        <w:pStyle w:val="a3"/>
        <w:spacing w:line="266" w:lineRule="exact"/>
        <w:ind w:left="891"/>
      </w:pPr>
      <w:r>
        <w:rPr>
          <w:spacing w:val="-1"/>
        </w:rPr>
        <w:t xml:space="preserve">比如上述的列表 </w:t>
      </w:r>
      <w:r>
        <w:rPr>
          <w:rFonts w:ascii="Calibri" w:eastAsia="Calibri"/>
        </w:rPr>
        <w:t>a</w:t>
      </w:r>
      <w:r>
        <w:t>；</w:t>
      </w:r>
    </w:p>
    <w:p w14:paraId="7632C80F" w14:textId="77777777" w:rsidR="00382F71" w:rsidRDefault="00382F71">
      <w:pPr>
        <w:pStyle w:val="a3"/>
        <w:rPr>
          <w:sz w:val="22"/>
        </w:rPr>
      </w:pPr>
    </w:p>
    <w:p w14:paraId="1531CDBB" w14:textId="77777777" w:rsidR="00382F71" w:rsidRDefault="00382F71">
      <w:pPr>
        <w:pStyle w:val="a3"/>
        <w:rPr>
          <w:sz w:val="30"/>
        </w:rPr>
      </w:pPr>
    </w:p>
    <w:p w14:paraId="32AE302A" w14:textId="77777777" w:rsidR="00382F71" w:rsidRDefault="00000000">
      <w:pPr>
        <w:pStyle w:val="a3"/>
        <w:spacing w:line="417" w:lineRule="auto"/>
        <w:ind w:left="891" w:right="3375"/>
      </w:pPr>
      <w:r>
        <w:t>切片操作：</w:t>
      </w:r>
      <w:r>
        <w:rPr>
          <w:rFonts w:ascii="Calibri" w:eastAsia="Calibri"/>
        </w:rPr>
        <w:t>b</w:t>
      </w:r>
      <w:r>
        <w:rPr>
          <w:rFonts w:ascii="Calibri" w:eastAsia="Calibri"/>
          <w:spacing w:val="-2"/>
        </w:rPr>
        <w:t xml:space="preserve"> = </w:t>
      </w:r>
      <w:r>
        <w:rPr>
          <w:rFonts w:ascii="Calibri" w:eastAsia="Calibri"/>
        </w:rPr>
        <w:t>a[</w:t>
      </w:r>
      <w:r>
        <w:rPr>
          <w:rFonts w:ascii="Calibri" w:eastAsia="Calibri"/>
          <w:spacing w:val="1"/>
        </w:rPr>
        <w:t xml:space="preserve">:] </w:t>
      </w:r>
      <w:r>
        <w:rPr>
          <w:spacing w:val="-1"/>
        </w:rPr>
        <w:t xml:space="preserve">或者 </w:t>
      </w:r>
      <w:r>
        <w:rPr>
          <w:rFonts w:ascii="Calibri" w:eastAsia="Calibri"/>
        </w:rPr>
        <w:t>b</w:t>
      </w:r>
      <w:r>
        <w:rPr>
          <w:rFonts w:ascii="Calibri" w:eastAsia="Calibri"/>
          <w:spacing w:val="-2"/>
        </w:rPr>
        <w:t xml:space="preserve"> = </w:t>
      </w:r>
      <w:r>
        <w:rPr>
          <w:rFonts w:ascii="Calibri" w:eastAsia="Calibri"/>
        </w:rPr>
        <w:t>[x</w:t>
      </w:r>
      <w:r>
        <w:rPr>
          <w:rFonts w:ascii="Calibri" w:eastAsia="Calibri"/>
          <w:spacing w:val="-1"/>
        </w:rPr>
        <w:t xml:space="preserve"> </w:t>
      </w:r>
      <w:r>
        <w:rPr>
          <w:rFonts w:ascii="Calibri" w:eastAsia="Calibri"/>
        </w:rPr>
        <w:t>for</w:t>
      </w:r>
      <w:r>
        <w:rPr>
          <w:rFonts w:ascii="Calibri" w:eastAsia="Calibri"/>
          <w:spacing w:val="-5"/>
        </w:rPr>
        <w:t xml:space="preserve"> </w:t>
      </w:r>
      <w:r>
        <w:rPr>
          <w:rFonts w:ascii="Calibri" w:eastAsia="Calibri"/>
        </w:rPr>
        <w:t>x in</w:t>
      </w:r>
      <w:r>
        <w:rPr>
          <w:rFonts w:ascii="Calibri" w:eastAsia="Calibri"/>
          <w:spacing w:val="-1"/>
        </w:rPr>
        <w:t xml:space="preserve"> </w:t>
      </w:r>
      <w:r>
        <w:rPr>
          <w:rFonts w:ascii="Calibri" w:eastAsia="Calibri"/>
        </w:rPr>
        <w:t>a]</w:t>
      </w:r>
      <w:r>
        <w:t>；工厂函数：</w:t>
      </w:r>
      <w:r>
        <w:rPr>
          <w:rFonts w:ascii="Calibri" w:eastAsia="Calibri"/>
        </w:rPr>
        <w:t>b = list(a)</w:t>
      </w:r>
      <w:r>
        <w:t>；</w:t>
      </w:r>
      <w:r>
        <w:rPr>
          <w:spacing w:val="-102"/>
        </w:rPr>
        <w:t xml:space="preserve"> </w:t>
      </w:r>
      <w:r>
        <w:rPr>
          <w:rFonts w:ascii="Calibri" w:eastAsia="Calibri"/>
        </w:rPr>
        <w:t>copy</w:t>
      </w:r>
      <w:r>
        <w:rPr>
          <w:rFonts w:ascii="Calibri" w:eastAsia="Calibri"/>
          <w:spacing w:val="12"/>
        </w:rPr>
        <w:t xml:space="preserve"> </w:t>
      </w:r>
      <w:r>
        <w:t>函数：</w:t>
      </w:r>
      <w:r>
        <w:rPr>
          <w:rFonts w:ascii="Calibri" w:eastAsia="Calibri"/>
        </w:rPr>
        <w:t>b</w:t>
      </w:r>
      <w:r>
        <w:rPr>
          <w:rFonts w:ascii="Calibri" w:eastAsia="Calibri"/>
          <w:spacing w:val="-1"/>
        </w:rPr>
        <w:t xml:space="preserve"> = </w:t>
      </w:r>
      <w:proofErr w:type="spellStart"/>
      <w:r>
        <w:rPr>
          <w:rFonts w:ascii="Calibri" w:eastAsia="Calibri"/>
        </w:rPr>
        <w:t>copy.copy</w:t>
      </w:r>
      <w:proofErr w:type="spellEnd"/>
      <w:r>
        <w:rPr>
          <w:rFonts w:ascii="Calibri" w:eastAsia="Calibri"/>
        </w:rPr>
        <w:t>(a)</w:t>
      </w:r>
      <w:r>
        <w:t>；</w:t>
      </w:r>
    </w:p>
    <w:p w14:paraId="5F7A7BB2" w14:textId="77777777" w:rsidR="00382F71" w:rsidRDefault="00382F71">
      <w:pPr>
        <w:pStyle w:val="a3"/>
        <w:rPr>
          <w:sz w:val="22"/>
        </w:rPr>
      </w:pPr>
    </w:p>
    <w:p w14:paraId="78E83D98" w14:textId="77777777" w:rsidR="00382F71" w:rsidRDefault="00000000">
      <w:pPr>
        <w:pStyle w:val="a3"/>
        <w:spacing w:before="186"/>
        <w:ind w:left="891"/>
      </w:pPr>
      <w:r>
        <w:rPr>
          <w:spacing w:val="-1"/>
        </w:rPr>
        <w:t xml:space="preserve">浅拷贝产生的列表 </w:t>
      </w:r>
      <w:r>
        <w:rPr>
          <w:rFonts w:ascii="Calibri" w:eastAsia="Calibri"/>
        </w:rPr>
        <w:t>b</w:t>
      </w:r>
      <w:r>
        <w:rPr>
          <w:rFonts w:ascii="Calibri" w:eastAsia="Calibri"/>
          <w:spacing w:val="10"/>
        </w:rPr>
        <w:t xml:space="preserve"> </w:t>
      </w:r>
      <w:r>
        <w:rPr>
          <w:spacing w:val="-1"/>
        </w:rPr>
        <w:t xml:space="preserve">不再是列表 </w:t>
      </w:r>
      <w:r>
        <w:rPr>
          <w:rFonts w:ascii="Calibri" w:eastAsia="Calibri"/>
        </w:rPr>
        <w:t>a</w:t>
      </w:r>
      <w:r>
        <w:rPr>
          <w:rFonts w:ascii="Calibri" w:eastAsia="Calibri"/>
          <w:spacing w:val="57"/>
        </w:rPr>
        <w:t xml:space="preserve"> </w:t>
      </w:r>
      <w:r>
        <w:rPr>
          <w:spacing w:val="-1"/>
        </w:rPr>
        <w:t xml:space="preserve">了，使用 </w:t>
      </w:r>
      <w:r>
        <w:rPr>
          <w:rFonts w:ascii="Calibri" w:eastAsia="Calibri"/>
        </w:rPr>
        <w:t>is</w:t>
      </w:r>
      <w:r>
        <w:rPr>
          <w:rFonts w:ascii="Calibri" w:eastAsia="Calibri"/>
          <w:spacing w:val="57"/>
        </w:rPr>
        <w:t xml:space="preserve"> </w:t>
      </w:r>
      <w:r>
        <w:rPr>
          <w:spacing w:val="-1"/>
        </w:rPr>
        <w:t xml:space="preserve">判断可以发现他们不是同一个对象，使用 </w:t>
      </w:r>
      <w:r>
        <w:rPr>
          <w:rFonts w:ascii="Calibri" w:eastAsia="Calibri"/>
        </w:rPr>
        <w:t>id</w:t>
      </w:r>
      <w:r>
        <w:rPr>
          <w:rFonts w:ascii="Calibri" w:eastAsia="Calibri"/>
          <w:spacing w:val="56"/>
        </w:rPr>
        <w:t xml:space="preserve"> </w:t>
      </w:r>
      <w:r>
        <w:t>查</w:t>
      </w:r>
    </w:p>
    <w:p w14:paraId="008FD992" w14:textId="77777777" w:rsidR="00382F71" w:rsidRDefault="00382F71">
      <w:pPr>
        <w:sectPr w:rsidR="00382F71">
          <w:pgSz w:w="11910" w:h="16840"/>
          <w:pgMar w:top="1300" w:right="940" w:bottom="680" w:left="820" w:header="0" w:footer="406" w:gutter="0"/>
          <w:cols w:space="720"/>
        </w:sectPr>
      </w:pPr>
    </w:p>
    <w:p w14:paraId="299A7881" w14:textId="77777777" w:rsidR="00382F71" w:rsidRDefault="00000000">
      <w:pPr>
        <w:pStyle w:val="a3"/>
        <w:spacing w:before="49" w:line="417" w:lineRule="auto"/>
        <w:ind w:left="471" w:right="352"/>
      </w:pPr>
      <w:r>
        <w:rPr>
          <w:spacing w:val="-14"/>
        </w:rPr>
        <w:lastRenderedPageBreak/>
        <w:t xml:space="preserve">看，他们也不指向同一片内存空间。但是当我们使用 </w:t>
      </w:r>
      <w:r>
        <w:rPr>
          <w:rFonts w:ascii="Calibri" w:eastAsia="Calibri"/>
        </w:rPr>
        <w:t>id(x)</w:t>
      </w:r>
      <w:r>
        <w:rPr>
          <w:rFonts w:ascii="Calibri" w:eastAsia="Calibri"/>
          <w:spacing w:val="-1"/>
        </w:rPr>
        <w:t xml:space="preserve"> </w:t>
      </w:r>
      <w:r>
        <w:rPr>
          <w:rFonts w:ascii="Calibri" w:eastAsia="Calibri"/>
        </w:rPr>
        <w:t>for</w:t>
      </w:r>
      <w:r>
        <w:rPr>
          <w:rFonts w:ascii="Calibri" w:eastAsia="Calibri"/>
          <w:spacing w:val="-2"/>
        </w:rPr>
        <w:t xml:space="preserve"> </w:t>
      </w:r>
      <w:r>
        <w:rPr>
          <w:rFonts w:ascii="Calibri" w:eastAsia="Calibri"/>
        </w:rPr>
        <w:t>x in</w:t>
      </w:r>
      <w:r>
        <w:rPr>
          <w:rFonts w:ascii="Calibri" w:eastAsia="Calibri"/>
          <w:spacing w:val="-1"/>
        </w:rPr>
        <w:t xml:space="preserve"> </w:t>
      </w:r>
      <w:r>
        <w:rPr>
          <w:rFonts w:ascii="Calibri" w:eastAsia="Calibri"/>
        </w:rPr>
        <w:t>a</w:t>
      </w:r>
      <w:r>
        <w:rPr>
          <w:rFonts w:ascii="Calibri" w:eastAsia="Calibri"/>
          <w:spacing w:val="6"/>
        </w:rPr>
        <w:t xml:space="preserve"> </w:t>
      </w:r>
      <w:r>
        <w:rPr>
          <w:spacing w:val="-2"/>
        </w:rPr>
        <w:t xml:space="preserve">和 </w:t>
      </w:r>
      <w:r>
        <w:rPr>
          <w:rFonts w:ascii="Calibri" w:eastAsia="Calibri"/>
        </w:rPr>
        <w:t>id(x) for</w:t>
      </w:r>
      <w:r>
        <w:rPr>
          <w:rFonts w:ascii="Calibri" w:eastAsia="Calibri"/>
          <w:spacing w:val="-2"/>
        </w:rPr>
        <w:t xml:space="preserve"> </w:t>
      </w:r>
      <w:r>
        <w:rPr>
          <w:rFonts w:ascii="Calibri" w:eastAsia="Calibri"/>
        </w:rPr>
        <w:t>x</w:t>
      </w:r>
      <w:r>
        <w:rPr>
          <w:rFonts w:ascii="Calibri" w:eastAsia="Calibri"/>
          <w:spacing w:val="-3"/>
        </w:rPr>
        <w:t xml:space="preserve"> </w:t>
      </w:r>
      <w:r>
        <w:rPr>
          <w:rFonts w:ascii="Calibri" w:eastAsia="Calibri"/>
        </w:rPr>
        <w:t>in</w:t>
      </w:r>
      <w:r>
        <w:rPr>
          <w:rFonts w:ascii="Calibri" w:eastAsia="Calibri"/>
          <w:spacing w:val="-1"/>
        </w:rPr>
        <w:t xml:space="preserve"> </w:t>
      </w:r>
      <w:r>
        <w:rPr>
          <w:rFonts w:ascii="Calibri" w:eastAsia="Calibri"/>
        </w:rPr>
        <w:t>b</w:t>
      </w:r>
      <w:r>
        <w:rPr>
          <w:rFonts w:ascii="Calibri" w:eastAsia="Calibri"/>
          <w:spacing w:val="9"/>
        </w:rPr>
        <w:t xml:space="preserve"> </w:t>
      </w:r>
      <w:r>
        <w:rPr>
          <w:spacing w:val="-1"/>
        </w:rPr>
        <w:t xml:space="preserve">来查看 </w:t>
      </w:r>
      <w:r>
        <w:rPr>
          <w:rFonts w:ascii="Calibri" w:eastAsia="Calibri"/>
        </w:rPr>
        <w:t>a</w:t>
      </w:r>
      <w:r>
        <w:rPr>
          <w:rFonts w:ascii="Calibri" w:eastAsia="Calibri"/>
          <w:spacing w:val="9"/>
        </w:rPr>
        <w:t xml:space="preserve"> </w:t>
      </w:r>
      <w:r>
        <w:rPr>
          <w:spacing w:val="-1"/>
        </w:rPr>
        <w:t xml:space="preserve">和 </w:t>
      </w:r>
      <w:r>
        <w:rPr>
          <w:rFonts w:ascii="Calibri" w:eastAsia="Calibri"/>
        </w:rPr>
        <w:t>b</w:t>
      </w:r>
      <w:r>
        <w:rPr>
          <w:rFonts w:ascii="Calibri" w:eastAsia="Calibri"/>
          <w:spacing w:val="55"/>
        </w:rPr>
        <w:t xml:space="preserve"> </w:t>
      </w:r>
      <w:r>
        <w:t>中元素的地址时，可以看到二者包含的元素的地址是相同的。</w:t>
      </w:r>
    </w:p>
    <w:p w14:paraId="260DA4C3" w14:textId="77777777" w:rsidR="00382F71" w:rsidRDefault="00000000">
      <w:pPr>
        <w:pStyle w:val="a3"/>
        <w:spacing w:line="269" w:lineRule="exact"/>
        <w:ind w:left="891"/>
      </w:pPr>
      <w:r>
        <w:rPr>
          <w:spacing w:val="-1"/>
        </w:rPr>
        <w:t xml:space="preserve">在这种情况下，列表 </w:t>
      </w:r>
      <w:r>
        <w:rPr>
          <w:rFonts w:ascii="Calibri" w:eastAsia="Calibri"/>
        </w:rPr>
        <w:t>a</w:t>
      </w:r>
      <w:r>
        <w:rPr>
          <w:rFonts w:ascii="Calibri" w:eastAsia="Calibri"/>
          <w:spacing w:val="6"/>
        </w:rPr>
        <w:t xml:space="preserve"> </w:t>
      </w:r>
      <w:r>
        <w:rPr>
          <w:spacing w:val="-2"/>
        </w:rPr>
        <w:t xml:space="preserve">和 </w:t>
      </w:r>
      <w:r>
        <w:rPr>
          <w:rFonts w:ascii="Calibri" w:eastAsia="Calibri"/>
        </w:rPr>
        <w:t>b</w:t>
      </w:r>
      <w:r>
        <w:rPr>
          <w:rFonts w:ascii="Calibri" w:eastAsia="Calibri"/>
          <w:spacing w:val="56"/>
        </w:rPr>
        <w:t xml:space="preserve"> </w:t>
      </w:r>
      <w:r>
        <w:rPr>
          <w:spacing w:val="-1"/>
        </w:rPr>
        <w:t xml:space="preserve">是不同的对象，修改列表 </w:t>
      </w:r>
      <w:r>
        <w:rPr>
          <w:rFonts w:ascii="Calibri" w:eastAsia="Calibri"/>
        </w:rPr>
        <w:t>b</w:t>
      </w:r>
      <w:r>
        <w:rPr>
          <w:rFonts w:ascii="Calibri" w:eastAsia="Calibri"/>
          <w:spacing w:val="56"/>
        </w:rPr>
        <w:t xml:space="preserve"> </w:t>
      </w:r>
      <w:r>
        <w:rPr>
          <w:spacing w:val="-1"/>
        </w:rPr>
        <w:t xml:space="preserve">理论上不会影响到列表 </w:t>
      </w:r>
      <w:r>
        <w:rPr>
          <w:rFonts w:ascii="Calibri" w:eastAsia="Calibri"/>
        </w:rPr>
        <w:t>a</w:t>
      </w:r>
      <w:r>
        <w:t>。</w:t>
      </w:r>
    </w:p>
    <w:p w14:paraId="74769F25" w14:textId="77777777" w:rsidR="00382F71" w:rsidRDefault="00382F71">
      <w:pPr>
        <w:pStyle w:val="a3"/>
        <w:rPr>
          <w:sz w:val="22"/>
        </w:rPr>
      </w:pPr>
    </w:p>
    <w:p w14:paraId="05C44FE2" w14:textId="77777777" w:rsidR="00382F71" w:rsidRDefault="00382F71">
      <w:pPr>
        <w:pStyle w:val="a3"/>
        <w:rPr>
          <w:sz w:val="30"/>
        </w:rPr>
      </w:pPr>
    </w:p>
    <w:p w14:paraId="57394F84" w14:textId="77777777" w:rsidR="00382F71" w:rsidRDefault="00000000">
      <w:pPr>
        <w:pStyle w:val="a3"/>
        <w:spacing w:line="417" w:lineRule="auto"/>
        <w:ind w:left="471" w:right="353" w:firstLine="420"/>
      </w:pPr>
      <w:r>
        <w:rPr>
          <w:spacing w:val="-1"/>
        </w:rPr>
        <w:t xml:space="preserve">但是要注意的是，浅拷贝之所以称之为浅拷贝，是它仅仅只拷贝了一层，在列表 </w:t>
      </w:r>
      <w:r>
        <w:rPr>
          <w:rFonts w:ascii="Calibri" w:eastAsia="Calibri"/>
        </w:rPr>
        <w:t>a</w:t>
      </w:r>
      <w:r>
        <w:rPr>
          <w:rFonts w:ascii="Calibri" w:eastAsia="Calibri"/>
          <w:spacing w:val="37"/>
        </w:rPr>
        <w:t xml:space="preserve"> </w:t>
      </w:r>
      <w:r>
        <w:t xml:space="preserve">中有一个嵌套的 </w:t>
      </w:r>
      <w:r>
        <w:rPr>
          <w:rFonts w:ascii="Calibri" w:eastAsia="Calibri"/>
        </w:rPr>
        <w:t>list</w:t>
      </w:r>
      <w:r>
        <w:t>，如果我们修改了它，情况就不一样了。</w:t>
      </w:r>
    </w:p>
    <w:p w14:paraId="4CAC608E" w14:textId="77777777" w:rsidR="00382F71" w:rsidRDefault="00000000">
      <w:pPr>
        <w:pStyle w:val="a3"/>
        <w:spacing w:line="417" w:lineRule="auto"/>
        <w:ind w:left="471" w:right="351" w:firstLine="420"/>
      </w:pPr>
      <w:r>
        <w:t>比如：</w:t>
      </w:r>
      <w:r>
        <w:rPr>
          <w:rFonts w:ascii="Calibri" w:eastAsia="Calibri"/>
        </w:rPr>
        <w:t>a[3].append('java')</w:t>
      </w:r>
      <w:r>
        <w:rPr>
          <w:spacing w:val="1"/>
        </w:rPr>
        <w:t xml:space="preserve">。查看列表 </w:t>
      </w:r>
      <w:r>
        <w:rPr>
          <w:rFonts w:ascii="Calibri" w:eastAsia="Calibri"/>
        </w:rPr>
        <w:t>b</w:t>
      </w:r>
      <w:r>
        <w:rPr>
          <w:spacing w:val="1"/>
        </w:rPr>
        <w:t xml:space="preserve">，会发现列表 </w:t>
      </w:r>
      <w:r>
        <w:rPr>
          <w:rFonts w:ascii="Calibri" w:eastAsia="Calibri"/>
        </w:rPr>
        <w:t>b</w:t>
      </w:r>
      <w:r>
        <w:rPr>
          <w:rFonts w:ascii="Calibri" w:eastAsia="Calibri"/>
          <w:spacing w:val="17"/>
        </w:rPr>
        <w:t xml:space="preserve"> </w:t>
      </w:r>
      <w:r>
        <w:t xml:space="preserve">也发生了变化，这是因为，我们修改了嵌套的 </w:t>
      </w:r>
      <w:r>
        <w:rPr>
          <w:rFonts w:ascii="Calibri" w:eastAsia="Calibri"/>
        </w:rPr>
        <w:t>list</w:t>
      </w:r>
      <w:r>
        <w:t>，</w:t>
      </w:r>
    </w:p>
    <w:p w14:paraId="0C010D1E" w14:textId="77777777" w:rsidR="00382F71" w:rsidRDefault="00000000">
      <w:pPr>
        <w:pStyle w:val="a3"/>
        <w:spacing w:line="417" w:lineRule="auto"/>
        <w:ind w:left="471" w:right="351"/>
      </w:pPr>
      <w:r>
        <w:rPr>
          <w:w w:val="95"/>
        </w:rPr>
        <w:t>修改外层元素，会修改它的引用，让它们指向别的位置，修改嵌套列表中的元素，列表的地址并未发</w:t>
      </w:r>
      <w:r>
        <w:rPr>
          <w:spacing w:val="236"/>
        </w:rPr>
        <w:t xml:space="preserve"> </w:t>
      </w:r>
      <w:r>
        <w:t>生变化，指向的都是用一个位置。</w:t>
      </w:r>
    </w:p>
    <w:p w14:paraId="1F60F019" w14:textId="77777777" w:rsidR="00382F71" w:rsidRDefault="00382F71">
      <w:pPr>
        <w:pStyle w:val="a3"/>
        <w:rPr>
          <w:sz w:val="20"/>
        </w:rPr>
      </w:pPr>
    </w:p>
    <w:p w14:paraId="64E7AB66" w14:textId="77777777" w:rsidR="00382F71" w:rsidRDefault="00382F71">
      <w:pPr>
        <w:pStyle w:val="a3"/>
        <w:spacing w:before="6"/>
        <w:rPr>
          <w:sz w:val="16"/>
        </w:rPr>
      </w:pPr>
    </w:p>
    <w:p w14:paraId="26A74A5D" w14:textId="77777777" w:rsidR="00382F71" w:rsidRDefault="00000000">
      <w:pPr>
        <w:tabs>
          <w:tab w:val="left" w:pos="1311"/>
        </w:tabs>
        <w:ind w:left="471"/>
        <w:rPr>
          <w:rFonts w:ascii="Calibri" w:eastAsia="Calibri"/>
          <w:b/>
          <w:sz w:val="21"/>
        </w:rPr>
      </w:pPr>
      <w:r>
        <w:rPr>
          <w:sz w:val="21"/>
        </w:rPr>
        <w:t>三、</w:t>
      </w:r>
      <w:r>
        <w:rPr>
          <w:sz w:val="21"/>
        </w:rPr>
        <w:tab/>
        <w:t>深拷贝</w:t>
      </w:r>
      <w:r>
        <w:rPr>
          <w:rFonts w:ascii="Calibri" w:eastAsia="Calibri"/>
          <w:b/>
          <w:sz w:val="21"/>
        </w:rPr>
        <w:t>(deep</w:t>
      </w:r>
      <w:r>
        <w:rPr>
          <w:rFonts w:ascii="Calibri" w:eastAsia="Calibri"/>
          <w:b/>
          <w:spacing w:val="-2"/>
          <w:sz w:val="21"/>
        </w:rPr>
        <w:t xml:space="preserve"> </w:t>
      </w:r>
      <w:r>
        <w:rPr>
          <w:rFonts w:ascii="Calibri" w:eastAsia="Calibri"/>
          <w:b/>
          <w:sz w:val="21"/>
        </w:rPr>
        <w:t>copy)</w:t>
      </w:r>
    </w:p>
    <w:p w14:paraId="7ADC913F" w14:textId="77777777" w:rsidR="00382F71" w:rsidRDefault="00382F71">
      <w:pPr>
        <w:pStyle w:val="a3"/>
        <w:rPr>
          <w:rFonts w:ascii="Calibri"/>
          <w:b/>
          <w:sz w:val="22"/>
        </w:rPr>
      </w:pPr>
    </w:p>
    <w:p w14:paraId="7ABD1851" w14:textId="77777777" w:rsidR="00382F71" w:rsidRDefault="00382F71">
      <w:pPr>
        <w:pStyle w:val="a3"/>
        <w:spacing w:before="8"/>
        <w:rPr>
          <w:rFonts w:ascii="Calibri"/>
          <w:b/>
          <w:sz w:val="32"/>
        </w:rPr>
      </w:pPr>
    </w:p>
    <w:p w14:paraId="435AD423" w14:textId="77777777" w:rsidR="00382F71" w:rsidRDefault="00000000">
      <w:pPr>
        <w:pStyle w:val="a3"/>
        <w:ind w:left="891"/>
      </w:pPr>
      <w:r>
        <w:t>深拷贝只有一种形式，</w:t>
      </w:r>
      <w:r>
        <w:rPr>
          <w:rFonts w:ascii="Calibri" w:eastAsia="Calibri"/>
        </w:rPr>
        <w:t>copy</w:t>
      </w:r>
      <w:r>
        <w:rPr>
          <w:rFonts w:ascii="Calibri" w:eastAsia="Calibri"/>
          <w:spacing w:val="5"/>
        </w:rPr>
        <w:t xml:space="preserve"> </w:t>
      </w:r>
      <w:r>
        <w:rPr>
          <w:spacing w:val="-2"/>
        </w:rPr>
        <w:t xml:space="preserve">模块中的 </w:t>
      </w:r>
      <w:proofErr w:type="spellStart"/>
      <w:r>
        <w:rPr>
          <w:rFonts w:ascii="Calibri" w:eastAsia="Calibri"/>
        </w:rPr>
        <w:t>deepcopy</w:t>
      </w:r>
      <w:proofErr w:type="spellEnd"/>
      <w:r>
        <w:rPr>
          <w:rFonts w:ascii="Calibri" w:eastAsia="Calibri"/>
        </w:rPr>
        <w:t>()</w:t>
      </w:r>
      <w:r>
        <w:t>函数。</w:t>
      </w:r>
    </w:p>
    <w:p w14:paraId="0E890E2C" w14:textId="77777777" w:rsidR="00382F71" w:rsidRDefault="00382F71">
      <w:pPr>
        <w:pStyle w:val="a3"/>
        <w:rPr>
          <w:sz w:val="22"/>
        </w:rPr>
      </w:pPr>
    </w:p>
    <w:p w14:paraId="3AF15E17" w14:textId="77777777" w:rsidR="00382F71" w:rsidRDefault="00382F71">
      <w:pPr>
        <w:pStyle w:val="a3"/>
        <w:rPr>
          <w:sz w:val="30"/>
        </w:rPr>
      </w:pPr>
    </w:p>
    <w:p w14:paraId="58B3635C" w14:textId="77777777" w:rsidR="00382F71" w:rsidRDefault="00000000">
      <w:pPr>
        <w:pStyle w:val="a3"/>
        <w:spacing w:before="1" w:line="417" w:lineRule="auto"/>
        <w:ind w:left="471" w:right="351" w:firstLine="420"/>
      </w:pPr>
      <w:r>
        <w:rPr>
          <w:w w:val="95"/>
        </w:rPr>
        <w:t>深拷贝和浅拷贝对应，深</w:t>
      </w:r>
      <w:proofErr w:type="gramStart"/>
      <w:r>
        <w:rPr>
          <w:w w:val="95"/>
        </w:rPr>
        <w:t>拷贝拷贝</w:t>
      </w:r>
      <w:proofErr w:type="gramEnd"/>
      <w:r>
        <w:rPr>
          <w:w w:val="95"/>
        </w:rPr>
        <w:t>了对象的所有元素，包括多层嵌套的元素。因此，它的时间和</w:t>
      </w:r>
      <w:r>
        <w:rPr>
          <w:spacing w:val="215"/>
        </w:rPr>
        <w:t xml:space="preserve"> </w:t>
      </w:r>
      <w:r>
        <w:t>空间开销要高。</w:t>
      </w:r>
    </w:p>
    <w:p w14:paraId="74F79371" w14:textId="77777777" w:rsidR="00382F71" w:rsidRDefault="00000000">
      <w:pPr>
        <w:pStyle w:val="a3"/>
        <w:spacing w:line="269" w:lineRule="exact"/>
        <w:ind w:left="891"/>
      </w:pPr>
      <w:r>
        <w:rPr>
          <w:spacing w:val="-1"/>
        </w:rPr>
        <w:t xml:space="preserve">同样的对列表 </w:t>
      </w:r>
      <w:r>
        <w:rPr>
          <w:rFonts w:ascii="Calibri" w:eastAsia="Calibri"/>
        </w:rPr>
        <w:t>a</w:t>
      </w:r>
      <w:r>
        <w:rPr>
          <w:spacing w:val="-2"/>
        </w:rPr>
        <w:t xml:space="preserve">，如果使用 </w:t>
      </w:r>
      <w:r>
        <w:rPr>
          <w:rFonts w:ascii="Calibri" w:eastAsia="Calibri"/>
        </w:rPr>
        <w:t>b</w:t>
      </w:r>
      <w:r>
        <w:rPr>
          <w:rFonts w:ascii="Calibri" w:eastAsia="Calibri"/>
          <w:spacing w:val="-2"/>
        </w:rPr>
        <w:t xml:space="preserve"> = </w:t>
      </w:r>
      <w:proofErr w:type="spellStart"/>
      <w:r>
        <w:rPr>
          <w:rFonts w:ascii="Calibri" w:eastAsia="Calibri"/>
        </w:rPr>
        <w:t>copy.deepcopy</w:t>
      </w:r>
      <w:proofErr w:type="spellEnd"/>
      <w:r>
        <w:rPr>
          <w:rFonts w:ascii="Calibri" w:eastAsia="Calibri"/>
        </w:rPr>
        <w:t>(a)</w:t>
      </w:r>
      <w:r>
        <w:rPr>
          <w:spacing w:val="-2"/>
        </w:rPr>
        <w:t xml:space="preserve">，再修改列表 </w:t>
      </w:r>
      <w:r>
        <w:rPr>
          <w:rFonts w:ascii="Calibri" w:eastAsia="Calibri"/>
        </w:rPr>
        <w:t>b</w:t>
      </w:r>
      <w:r>
        <w:rPr>
          <w:rFonts w:ascii="Calibri" w:eastAsia="Calibri"/>
          <w:spacing w:val="5"/>
        </w:rPr>
        <w:t xml:space="preserve"> </w:t>
      </w:r>
      <w:r>
        <w:rPr>
          <w:spacing w:val="-1"/>
        </w:rPr>
        <w:t xml:space="preserve">将不会影响到列表 </w:t>
      </w:r>
      <w:r>
        <w:rPr>
          <w:rFonts w:ascii="Calibri" w:eastAsia="Calibri"/>
        </w:rPr>
        <w:t>a</w:t>
      </w:r>
      <w:r>
        <w:t>，即使</w:t>
      </w:r>
      <w:proofErr w:type="gramStart"/>
      <w:r>
        <w:t>嵌</w:t>
      </w:r>
      <w:proofErr w:type="gramEnd"/>
    </w:p>
    <w:p w14:paraId="58E039C7" w14:textId="77777777" w:rsidR="00382F71" w:rsidRDefault="00382F71">
      <w:pPr>
        <w:pStyle w:val="a3"/>
        <w:rPr>
          <w:sz w:val="22"/>
        </w:rPr>
      </w:pPr>
    </w:p>
    <w:p w14:paraId="2D157E81" w14:textId="77777777" w:rsidR="00382F71" w:rsidRDefault="00382F71">
      <w:pPr>
        <w:pStyle w:val="a3"/>
        <w:rPr>
          <w:sz w:val="30"/>
        </w:rPr>
      </w:pPr>
    </w:p>
    <w:p w14:paraId="2CA2F454" w14:textId="77777777" w:rsidR="00382F71" w:rsidRDefault="00000000">
      <w:pPr>
        <w:pStyle w:val="a3"/>
        <w:spacing w:line="417" w:lineRule="auto"/>
        <w:ind w:left="471" w:right="351" w:firstLine="420"/>
      </w:pPr>
      <w:r>
        <w:rPr>
          <w:w w:val="95"/>
        </w:rPr>
        <w:t>套的列表具有更深的层次，也不会产生任何影响，因为深</w:t>
      </w:r>
      <w:proofErr w:type="gramStart"/>
      <w:r>
        <w:rPr>
          <w:w w:val="95"/>
        </w:rPr>
        <w:t>拷贝拷贝</w:t>
      </w:r>
      <w:proofErr w:type="gramEnd"/>
      <w:r>
        <w:rPr>
          <w:w w:val="95"/>
        </w:rPr>
        <w:t>出来的对象根本就是一个全新</w:t>
      </w:r>
      <w:r>
        <w:rPr>
          <w:spacing w:val="215"/>
        </w:rPr>
        <w:t xml:space="preserve"> </w:t>
      </w:r>
      <w:r>
        <w:t>的对象，不再与原来的对象有任何的关联。</w:t>
      </w:r>
    </w:p>
    <w:p w14:paraId="02840FB7" w14:textId="77777777" w:rsidR="00382F71" w:rsidRDefault="00382F71">
      <w:pPr>
        <w:pStyle w:val="a3"/>
        <w:rPr>
          <w:sz w:val="20"/>
        </w:rPr>
      </w:pPr>
    </w:p>
    <w:p w14:paraId="1F5B80C0" w14:textId="77777777" w:rsidR="00382F71" w:rsidRDefault="00382F71">
      <w:pPr>
        <w:pStyle w:val="a3"/>
        <w:spacing w:before="6"/>
        <w:rPr>
          <w:sz w:val="16"/>
        </w:rPr>
      </w:pPr>
    </w:p>
    <w:p w14:paraId="1467121B" w14:textId="77777777" w:rsidR="00382F71" w:rsidRDefault="00000000">
      <w:pPr>
        <w:pStyle w:val="a3"/>
        <w:tabs>
          <w:tab w:val="left" w:pos="1311"/>
        </w:tabs>
        <w:spacing w:before="1"/>
        <w:ind w:left="471"/>
      </w:pPr>
      <w:r>
        <w:t>四、</w:t>
      </w:r>
      <w:r>
        <w:tab/>
        <w:t>拷贝的注意点？</w:t>
      </w:r>
    </w:p>
    <w:p w14:paraId="512E63CF" w14:textId="77777777" w:rsidR="00382F71" w:rsidRDefault="00382F71">
      <w:pPr>
        <w:pStyle w:val="a3"/>
        <w:rPr>
          <w:sz w:val="20"/>
        </w:rPr>
      </w:pPr>
    </w:p>
    <w:p w14:paraId="7BB7D968" w14:textId="77777777" w:rsidR="00382F71" w:rsidRDefault="00382F71">
      <w:pPr>
        <w:pStyle w:val="a3"/>
        <w:rPr>
          <w:sz w:val="20"/>
        </w:rPr>
      </w:pPr>
    </w:p>
    <w:p w14:paraId="571C697C" w14:textId="77777777" w:rsidR="00382F71" w:rsidRDefault="00000000">
      <w:pPr>
        <w:pStyle w:val="a3"/>
        <w:spacing w:before="154" w:line="417" w:lineRule="auto"/>
        <w:ind w:left="471" w:right="351" w:firstLine="420"/>
      </w:pPr>
      <w:r>
        <w:rPr>
          <w:w w:val="95"/>
        </w:rPr>
        <w:t>对于非容器类型，如数字、字符，以及其他的“原子”类型，没有拷贝一说，产生的都是原对象</w:t>
      </w:r>
      <w:r>
        <w:rPr>
          <w:spacing w:val="215"/>
        </w:rPr>
        <w:t xml:space="preserve"> </w:t>
      </w:r>
      <w:r>
        <w:t>的引用。如果元组变量值包含原子类型对象，即使采用了深拷贝，也只能得到浅拷贝。</w:t>
      </w:r>
    </w:p>
    <w:p w14:paraId="780799E1" w14:textId="77777777" w:rsidR="00382F71" w:rsidRDefault="00382F71">
      <w:pPr>
        <w:pStyle w:val="a3"/>
        <w:rPr>
          <w:sz w:val="20"/>
        </w:rPr>
      </w:pPr>
    </w:p>
    <w:p w14:paraId="56A732CA" w14:textId="77777777" w:rsidR="00382F71" w:rsidRDefault="00382F71">
      <w:pPr>
        <w:pStyle w:val="a3"/>
        <w:rPr>
          <w:sz w:val="20"/>
        </w:rPr>
      </w:pPr>
    </w:p>
    <w:p w14:paraId="67545881" w14:textId="77777777" w:rsidR="00382F71" w:rsidRDefault="00000000">
      <w:pPr>
        <w:pStyle w:val="a5"/>
        <w:numPr>
          <w:ilvl w:val="2"/>
          <w:numId w:val="210"/>
        </w:numPr>
        <w:tabs>
          <w:tab w:val="left" w:pos="1312"/>
          <w:tab w:val="left" w:pos="2151"/>
          <w:tab w:val="left" w:pos="2991"/>
          <w:tab w:val="left" w:pos="3831"/>
        </w:tabs>
        <w:spacing w:before="168"/>
        <w:ind w:left="1311" w:hanging="841"/>
        <w:rPr>
          <w:rFonts w:ascii="Calibri" w:eastAsia="Calibri"/>
          <w:color w:val="4AACC5"/>
          <w:sz w:val="28"/>
        </w:rPr>
      </w:pPr>
      <w:bookmarkStart w:id="1207" w:name="8.16.3init_和_new_的区别？"/>
      <w:bookmarkStart w:id="1208" w:name="_bookmark601"/>
      <w:bookmarkEnd w:id="1207"/>
      <w:bookmarkEnd w:id="1208"/>
      <w:proofErr w:type="spellStart"/>
      <w:r>
        <w:rPr>
          <w:rFonts w:ascii="Calibri" w:eastAsia="Calibri"/>
          <w:b/>
          <w:color w:val="4AACC5"/>
          <w:sz w:val="28"/>
        </w:rPr>
        <w:t>init</w:t>
      </w:r>
      <w:proofErr w:type="spellEnd"/>
      <w:r>
        <w:rPr>
          <w:rFonts w:ascii="Calibri" w:eastAsia="Calibri"/>
          <w:b/>
          <w:color w:val="4AACC5"/>
          <w:sz w:val="28"/>
        </w:rPr>
        <w:tab/>
      </w:r>
      <w:r>
        <w:rPr>
          <w:color w:val="4AACC5"/>
          <w:sz w:val="28"/>
        </w:rPr>
        <w:t>和</w:t>
      </w:r>
      <w:r>
        <w:rPr>
          <w:color w:val="4AACC5"/>
          <w:sz w:val="28"/>
        </w:rPr>
        <w:tab/>
      </w:r>
      <w:r>
        <w:rPr>
          <w:rFonts w:ascii="Calibri" w:eastAsia="Calibri"/>
          <w:b/>
          <w:color w:val="4AACC5"/>
          <w:sz w:val="28"/>
        </w:rPr>
        <w:t>new</w:t>
      </w:r>
      <w:r>
        <w:rPr>
          <w:rFonts w:ascii="Calibri" w:eastAsia="Calibri"/>
          <w:b/>
          <w:color w:val="4AACC5"/>
          <w:sz w:val="28"/>
        </w:rPr>
        <w:tab/>
      </w:r>
      <w:r>
        <w:rPr>
          <w:color w:val="4AACC5"/>
          <w:sz w:val="28"/>
        </w:rPr>
        <w:t>的区别？</w:t>
      </w:r>
    </w:p>
    <w:p w14:paraId="29D44700" w14:textId="77777777" w:rsidR="00382F71" w:rsidRDefault="00382F71">
      <w:pPr>
        <w:pStyle w:val="a3"/>
        <w:rPr>
          <w:sz w:val="30"/>
        </w:rPr>
      </w:pPr>
    </w:p>
    <w:p w14:paraId="4FB48153" w14:textId="77777777" w:rsidR="00382F71" w:rsidRDefault="00382F71">
      <w:pPr>
        <w:pStyle w:val="a3"/>
        <w:spacing w:before="4"/>
        <w:rPr>
          <w:sz w:val="29"/>
        </w:rPr>
      </w:pPr>
    </w:p>
    <w:p w14:paraId="5AD21B14" w14:textId="77777777" w:rsidR="00382F71" w:rsidRDefault="00000000">
      <w:pPr>
        <w:pStyle w:val="a3"/>
        <w:spacing w:before="1"/>
        <w:ind w:left="471"/>
      </w:pPr>
      <w:proofErr w:type="spellStart"/>
      <w:r>
        <w:rPr>
          <w:rFonts w:ascii="Calibri" w:eastAsia="Calibri"/>
        </w:rPr>
        <w:t>init</w:t>
      </w:r>
      <w:proofErr w:type="spellEnd"/>
      <w:r>
        <w:rPr>
          <w:rFonts w:ascii="Calibri" w:eastAsia="Calibri"/>
          <w:spacing w:val="4"/>
        </w:rPr>
        <w:t xml:space="preserve"> </w:t>
      </w:r>
      <w:r>
        <w:t>在对象创建后，对对象进行初始化。</w:t>
      </w:r>
    </w:p>
    <w:p w14:paraId="4965A482" w14:textId="77777777" w:rsidR="00382F71" w:rsidRDefault="00382F71">
      <w:pPr>
        <w:pStyle w:val="a3"/>
        <w:spacing w:before="6"/>
        <w:rPr>
          <w:sz w:val="15"/>
        </w:rPr>
      </w:pPr>
    </w:p>
    <w:p w14:paraId="5B64EBB0" w14:textId="77777777" w:rsidR="00382F71" w:rsidRDefault="00000000">
      <w:pPr>
        <w:pStyle w:val="a3"/>
        <w:ind w:left="471"/>
      </w:pPr>
      <w:r>
        <w:rPr>
          <w:rFonts w:ascii="Calibri" w:eastAsia="Calibri"/>
        </w:rPr>
        <w:lastRenderedPageBreak/>
        <w:t>new</w:t>
      </w:r>
      <w:r>
        <w:rPr>
          <w:rFonts w:ascii="Calibri" w:eastAsia="Calibri"/>
          <w:spacing w:val="4"/>
        </w:rPr>
        <w:t xml:space="preserve"> </w:t>
      </w:r>
      <w:r>
        <w:rPr>
          <w:spacing w:val="-1"/>
        </w:rPr>
        <w:t xml:space="preserve">是在对象创建之前创建一个对象，并将该对象返回给 </w:t>
      </w:r>
      <w:proofErr w:type="spellStart"/>
      <w:r>
        <w:rPr>
          <w:rFonts w:ascii="Calibri" w:eastAsia="Calibri"/>
        </w:rPr>
        <w:t>init</w:t>
      </w:r>
      <w:proofErr w:type="spellEnd"/>
      <w:r>
        <w:t>。</w:t>
      </w:r>
    </w:p>
    <w:p w14:paraId="49B29E52" w14:textId="77777777" w:rsidR="00382F71" w:rsidRDefault="00382F71">
      <w:pPr>
        <w:sectPr w:rsidR="00382F71">
          <w:pgSz w:w="11910" w:h="16840"/>
          <w:pgMar w:top="1260" w:right="940" w:bottom="680" w:left="820" w:header="0" w:footer="406" w:gutter="0"/>
          <w:cols w:space="720"/>
        </w:sectPr>
      </w:pPr>
    </w:p>
    <w:p w14:paraId="64709265" w14:textId="77777777" w:rsidR="00382F71" w:rsidRDefault="00382F71">
      <w:pPr>
        <w:pStyle w:val="a3"/>
        <w:spacing w:before="2"/>
        <w:rPr>
          <w:sz w:val="27"/>
        </w:rPr>
      </w:pPr>
    </w:p>
    <w:p w14:paraId="4DAD0807" w14:textId="77777777" w:rsidR="00382F71" w:rsidRDefault="00000000">
      <w:pPr>
        <w:pStyle w:val="a5"/>
        <w:numPr>
          <w:ilvl w:val="2"/>
          <w:numId w:val="210"/>
        </w:numPr>
        <w:tabs>
          <w:tab w:val="left" w:pos="1192"/>
        </w:tabs>
        <w:spacing w:before="62"/>
        <w:ind w:hanging="721"/>
        <w:rPr>
          <w:rFonts w:ascii="Calibri" w:eastAsia="Calibri"/>
          <w:color w:val="4AACC5"/>
          <w:sz w:val="26"/>
        </w:rPr>
      </w:pPr>
      <w:bookmarkStart w:id="1209" w:name="8.16.4Python_里面如何生成随机数？"/>
      <w:bookmarkStart w:id="1210" w:name="_bookmark602"/>
      <w:bookmarkEnd w:id="1209"/>
      <w:bookmarkEnd w:id="1210"/>
      <w:r>
        <w:rPr>
          <w:rFonts w:ascii="Calibri" w:eastAsia="Calibri"/>
          <w:b/>
          <w:color w:val="4AACC5"/>
          <w:sz w:val="28"/>
        </w:rPr>
        <w:t>Python</w:t>
      </w:r>
      <w:r>
        <w:rPr>
          <w:rFonts w:ascii="Calibri" w:eastAsia="Calibri"/>
          <w:b/>
          <w:color w:val="4AACC5"/>
          <w:spacing w:val="83"/>
          <w:sz w:val="28"/>
        </w:rPr>
        <w:t xml:space="preserve"> </w:t>
      </w:r>
      <w:r>
        <w:rPr>
          <w:color w:val="4AACC5"/>
          <w:sz w:val="28"/>
        </w:rPr>
        <w:t>里面如何生成随机数？</w:t>
      </w:r>
    </w:p>
    <w:p w14:paraId="0219DE7F" w14:textId="77777777" w:rsidR="00382F71" w:rsidRDefault="00382F71">
      <w:pPr>
        <w:pStyle w:val="a3"/>
        <w:rPr>
          <w:sz w:val="30"/>
        </w:rPr>
      </w:pPr>
    </w:p>
    <w:p w14:paraId="35795B78" w14:textId="77777777" w:rsidR="00382F71" w:rsidRDefault="00382F71">
      <w:pPr>
        <w:pStyle w:val="a3"/>
        <w:spacing w:before="4"/>
        <w:rPr>
          <w:sz w:val="29"/>
        </w:rPr>
      </w:pPr>
    </w:p>
    <w:p w14:paraId="0BB6E051" w14:textId="77777777" w:rsidR="00382F71" w:rsidRDefault="00000000">
      <w:pPr>
        <w:pStyle w:val="a3"/>
        <w:ind w:left="471"/>
        <w:rPr>
          <w:rFonts w:ascii="Calibri" w:eastAsia="Calibri"/>
        </w:rPr>
      </w:pPr>
      <w:r>
        <w:rPr>
          <w:spacing w:val="-2"/>
        </w:rPr>
        <w:t xml:space="preserve">在 </w:t>
      </w:r>
      <w:r>
        <w:rPr>
          <w:rFonts w:ascii="Calibri" w:eastAsia="Calibri"/>
        </w:rPr>
        <w:t>Python</w:t>
      </w:r>
      <w:r>
        <w:rPr>
          <w:rFonts w:ascii="Calibri" w:eastAsia="Calibri"/>
          <w:spacing w:val="6"/>
        </w:rPr>
        <w:t xml:space="preserve"> </w:t>
      </w:r>
      <w:r>
        <w:rPr>
          <w:spacing w:val="-1"/>
        </w:rPr>
        <w:t xml:space="preserve">中用于生成随机数的模块是 </w:t>
      </w:r>
      <w:r>
        <w:rPr>
          <w:rFonts w:ascii="Calibri" w:eastAsia="Calibri"/>
        </w:rPr>
        <w:t>random</w:t>
      </w:r>
      <w:r>
        <w:rPr>
          <w:spacing w:val="-1"/>
        </w:rPr>
        <w:t xml:space="preserve">，在使用前需要 </w:t>
      </w:r>
      <w:r>
        <w:rPr>
          <w:rFonts w:ascii="Calibri" w:eastAsia="Calibri"/>
        </w:rPr>
        <w:t>import.</w:t>
      </w:r>
    </w:p>
    <w:p w14:paraId="01C8461E" w14:textId="77777777" w:rsidR="00382F71" w:rsidRDefault="00382F71">
      <w:pPr>
        <w:pStyle w:val="a3"/>
        <w:spacing w:before="4"/>
        <w:rPr>
          <w:rFonts w:ascii="Calibri"/>
          <w:sz w:val="16"/>
        </w:rPr>
      </w:pPr>
    </w:p>
    <w:p w14:paraId="7B369355" w14:textId="77777777" w:rsidR="00382F71" w:rsidRDefault="00000000">
      <w:pPr>
        <w:pStyle w:val="a3"/>
        <w:ind w:left="471"/>
      </w:pPr>
      <w:r>
        <w:t>如下例子可以酌情列举：</w:t>
      </w:r>
    </w:p>
    <w:p w14:paraId="77BF2B0C" w14:textId="77777777" w:rsidR="00382F71" w:rsidRDefault="00382F71">
      <w:pPr>
        <w:pStyle w:val="a3"/>
        <w:spacing w:before="6"/>
        <w:rPr>
          <w:sz w:val="15"/>
        </w:rPr>
      </w:pPr>
    </w:p>
    <w:p w14:paraId="7BE37659" w14:textId="77777777" w:rsidR="00382F71" w:rsidRDefault="00000000">
      <w:pPr>
        <w:pStyle w:val="a3"/>
        <w:spacing w:line="417" w:lineRule="auto"/>
        <w:ind w:left="471" w:right="4074"/>
      </w:pPr>
      <w:proofErr w:type="spellStart"/>
      <w:r>
        <w:rPr>
          <w:rFonts w:ascii="Calibri" w:eastAsia="Calibri"/>
        </w:rPr>
        <w:t>random.random</w:t>
      </w:r>
      <w:proofErr w:type="spellEnd"/>
      <w:r>
        <w:rPr>
          <w:rFonts w:ascii="Calibri" w:eastAsia="Calibri"/>
        </w:rPr>
        <w:t>()</w:t>
      </w:r>
      <w:r>
        <w:rPr>
          <w:spacing w:val="-2"/>
        </w:rPr>
        <w:t xml:space="preserve">：生成一个 </w:t>
      </w:r>
      <w:r>
        <w:rPr>
          <w:rFonts w:ascii="Calibri" w:eastAsia="Calibri"/>
        </w:rPr>
        <w:t>0-1</w:t>
      </w:r>
      <w:r>
        <w:rPr>
          <w:rFonts w:ascii="Calibri" w:eastAsia="Calibri"/>
          <w:spacing w:val="46"/>
        </w:rPr>
        <w:t xml:space="preserve"> </w:t>
      </w:r>
      <w:r>
        <w:t>之间的随机浮点数；</w:t>
      </w:r>
      <w:r>
        <w:rPr>
          <w:spacing w:val="-102"/>
        </w:rPr>
        <w:t xml:space="preserve"> </w:t>
      </w:r>
      <w:proofErr w:type="spellStart"/>
      <w:r>
        <w:rPr>
          <w:rFonts w:ascii="Calibri" w:eastAsia="Calibri"/>
        </w:rPr>
        <w:t>random.uniform</w:t>
      </w:r>
      <w:proofErr w:type="spellEnd"/>
      <w:r>
        <w:rPr>
          <w:rFonts w:ascii="Calibri" w:eastAsia="Calibri"/>
        </w:rPr>
        <w:t>(a,</w:t>
      </w:r>
      <w:r>
        <w:rPr>
          <w:rFonts w:ascii="Calibri" w:eastAsia="Calibri"/>
          <w:spacing w:val="-1"/>
        </w:rPr>
        <w:t xml:space="preserve"> </w:t>
      </w:r>
      <w:r>
        <w:rPr>
          <w:rFonts w:ascii="Calibri" w:eastAsia="Calibri"/>
        </w:rPr>
        <w:t>b)</w:t>
      </w:r>
      <w:r>
        <w:t>：生成</w:t>
      </w:r>
      <w:r>
        <w:rPr>
          <w:rFonts w:ascii="Calibri" w:eastAsia="Calibri"/>
        </w:rPr>
        <w:t>[</w:t>
      </w:r>
      <w:proofErr w:type="spellStart"/>
      <w:r>
        <w:rPr>
          <w:rFonts w:ascii="Calibri" w:eastAsia="Calibri"/>
        </w:rPr>
        <w:t>a,b</w:t>
      </w:r>
      <w:proofErr w:type="spellEnd"/>
      <w:r>
        <w:rPr>
          <w:rFonts w:ascii="Calibri" w:eastAsia="Calibri"/>
        </w:rPr>
        <w:t>]</w:t>
      </w:r>
      <w:r>
        <w:t>之间的浮点数；</w:t>
      </w:r>
      <w:r>
        <w:rPr>
          <w:spacing w:val="1"/>
        </w:rPr>
        <w:t xml:space="preserve"> </w:t>
      </w:r>
      <w:proofErr w:type="spellStart"/>
      <w:r>
        <w:rPr>
          <w:rFonts w:ascii="Calibri" w:eastAsia="Calibri"/>
        </w:rPr>
        <w:t>random.randint</w:t>
      </w:r>
      <w:proofErr w:type="spellEnd"/>
      <w:r>
        <w:rPr>
          <w:rFonts w:ascii="Calibri" w:eastAsia="Calibri"/>
        </w:rPr>
        <w:t>(a,</w:t>
      </w:r>
      <w:r>
        <w:rPr>
          <w:rFonts w:ascii="Calibri" w:eastAsia="Calibri"/>
          <w:spacing w:val="-1"/>
        </w:rPr>
        <w:t xml:space="preserve"> </w:t>
      </w:r>
      <w:r>
        <w:rPr>
          <w:rFonts w:ascii="Calibri" w:eastAsia="Calibri"/>
        </w:rPr>
        <w:t>b)</w:t>
      </w:r>
      <w:r>
        <w:t>：生成</w:t>
      </w:r>
      <w:r>
        <w:rPr>
          <w:rFonts w:ascii="Calibri" w:eastAsia="Calibri"/>
        </w:rPr>
        <w:t>[</w:t>
      </w:r>
      <w:proofErr w:type="spellStart"/>
      <w:r>
        <w:rPr>
          <w:rFonts w:ascii="Calibri" w:eastAsia="Calibri"/>
        </w:rPr>
        <w:t>a,b</w:t>
      </w:r>
      <w:proofErr w:type="spellEnd"/>
      <w:r>
        <w:rPr>
          <w:rFonts w:ascii="Calibri" w:eastAsia="Calibri"/>
        </w:rPr>
        <w:t>]</w:t>
      </w:r>
      <w:r>
        <w:t>之间的整数；</w:t>
      </w:r>
    </w:p>
    <w:p w14:paraId="6040326F" w14:textId="77777777" w:rsidR="00382F71" w:rsidRDefault="00000000">
      <w:pPr>
        <w:pStyle w:val="a3"/>
        <w:tabs>
          <w:tab w:val="left" w:pos="2491"/>
          <w:tab w:val="left" w:pos="2863"/>
        </w:tabs>
        <w:spacing w:line="269" w:lineRule="exact"/>
        <w:ind w:left="471"/>
      </w:pPr>
      <w:proofErr w:type="spellStart"/>
      <w:r>
        <w:rPr>
          <w:rFonts w:ascii="Calibri" w:eastAsia="Calibri"/>
        </w:rPr>
        <w:t>random.randrange</w:t>
      </w:r>
      <w:proofErr w:type="spellEnd"/>
      <w:r>
        <w:rPr>
          <w:rFonts w:ascii="Calibri" w:eastAsia="Calibri"/>
        </w:rPr>
        <w:t>(a,</w:t>
      </w:r>
      <w:r>
        <w:rPr>
          <w:rFonts w:ascii="Calibri" w:eastAsia="Calibri"/>
        </w:rPr>
        <w:tab/>
        <w:t>b,</w:t>
      </w:r>
      <w:r>
        <w:rPr>
          <w:rFonts w:ascii="Calibri" w:eastAsia="Calibri"/>
        </w:rPr>
        <w:tab/>
        <w:t>step)</w:t>
      </w:r>
      <w:r>
        <w:rPr>
          <w:rFonts w:ascii="Calibri" w:eastAsia="Calibri"/>
          <w:spacing w:val="57"/>
        </w:rPr>
        <w:t xml:space="preserve"> </w:t>
      </w:r>
      <w:r>
        <w:rPr>
          <w:spacing w:val="-1"/>
        </w:rPr>
        <w:t xml:space="preserve">：在指定的集合 </w:t>
      </w:r>
      <w:r>
        <w:rPr>
          <w:rFonts w:ascii="Calibri" w:eastAsia="Calibri"/>
        </w:rPr>
        <w:t>[</w:t>
      </w:r>
      <w:proofErr w:type="spellStart"/>
      <w:r>
        <w:rPr>
          <w:rFonts w:ascii="Calibri" w:eastAsia="Calibri"/>
        </w:rPr>
        <w:t>a,b</w:t>
      </w:r>
      <w:proofErr w:type="spellEnd"/>
      <w:r>
        <w:rPr>
          <w:rFonts w:ascii="Calibri" w:eastAsia="Calibri"/>
        </w:rPr>
        <w:t>)</w:t>
      </w:r>
      <w:r>
        <w:rPr>
          <w:rFonts w:ascii="Calibri" w:eastAsia="Calibri"/>
          <w:spacing w:val="54"/>
        </w:rPr>
        <w:t xml:space="preserve"> </w:t>
      </w:r>
      <w:r>
        <w:rPr>
          <w:spacing w:val="36"/>
        </w:rPr>
        <w:t xml:space="preserve">中，以 </w:t>
      </w:r>
      <w:r>
        <w:rPr>
          <w:rFonts w:ascii="Calibri" w:eastAsia="Calibri"/>
        </w:rPr>
        <w:t xml:space="preserve">step    </w:t>
      </w:r>
      <w:r>
        <w:rPr>
          <w:spacing w:val="-14"/>
        </w:rPr>
        <w:t xml:space="preserve">为 基 数 随 机 取 一 </w:t>
      </w:r>
      <w:proofErr w:type="gramStart"/>
      <w:r>
        <w:rPr>
          <w:spacing w:val="-14"/>
        </w:rPr>
        <w:t>个</w:t>
      </w:r>
      <w:proofErr w:type="gramEnd"/>
      <w:r>
        <w:rPr>
          <w:spacing w:val="-14"/>
        </w:rPr>
        <w:t xml:space="preserve"> 数 ；</w:t>
      </w:r>
    </w:p>
    <w:p w14:paraId="19DBC124" w14:textId="77777777" w:rsidR="00382F71" w:rsidRDefault="00382F71">
      <w:pPr>
        <w:pStyle w:val="a3"/>
        <w:spacing w:before="7"/>
        <w:rPr>
          <w:sz w:val="15"/>
        </w:rPr>
      </w:pPr>
    </w:p>
    <w:p w14:paraId="1E8D3C60" w14:textId="77777777" w:rsidR="00382F71" w:rsidRDefault="00000000">
      <w:pPr>
        <w:pStyle w:val="a3"/>
        <w:ind w:left="471"/>
      </w:pPr>
      <w:proofErr w:type="spellStart"/>
      <w:r>
        <w:rPr>
          <w:rFonts w:ascii="Calibri" w:eastAsia="Calibri"/>
          <w:w w:val="95"/>
        </w:rPr>
        <w:t>random.choice</w:t>
      </w:r>
      <w:proofErr w:type="spellEnd"/>
      <w:r>
        <w:rPr>
          <w:rFonts w:ascii="Calibri" w:eastAsia="Calibri"/>
          <w:w w:val="95"/>
        </w:rPr>
        <w:t>(sequence)</w:t>
      </w:r>
      <w:r>
        <w:rPr>
          <w:w w:val="95"/>
        </w:rPr>
        <w:t>：从特定序列中随机取一个元素，这里的序列可以是字符串，列表，元组等。</w:t>
      </w:r>
    </w:p>
    <w:p w14:paraId="2B51EE7E" w14:textId="77777777" w:rsidR="00382F71" w:rsidRDefault="00382F71">
      <w:pPr>
        <w:pStyle w:val="a3"/>
        <w:spacing w:before="2"/>
        <w:rPr>
          <w:sz w:val="32"/>
        </w:rPr>
      </w:pPr>
    </w:p>
    <w:p w14:paraId="0137136C" w14:textId="77777777" w:rsidR="00382F71" w:rsidRDefault="00000000">
      <w:pPr>
        <w:pStyle w:val="a5"/>
        <w:numPr>
          <w:ilvl w:val="2"/>
          <w:numId w:val="210"/>
        </w:numPr>
        <w:tabs>
          <w:tab w:val="left" w:pos="1192"/>
        </w:tabs>
        <w:ind w:hanging="721"/>
        <w:rPr>
          <w:rFonts w:ascii="Calibri" w:eastAsia="Calibri"/>
          <w:b/>
          <w:color w:val="4AACC5"/>
          <w:sz w:val="26"/>
        </w:rPr>
      </w:pPr>
      <w:bookmarkStart w:id="1211" w:name="8.16.5输入某年某月某日，_判断这一天是这一年的第几天？(_可以用Pytho"/>
      <w:bookmarkStart w:id="1212" w:name="_bookmark603"/>
      <w:bookmarkEnd w:id="1211"/>
      <w:bookmarkEnd w:id="1212"/>
      <w:r>
        <w:rPr>
          <w:color w:val="4AACC5"/>
          <w:sz w:val="28"/>
        </w:rPr>
        <w:t>输入某年某月某日， 判断这一天是这一年的第几天？</w:t>
      </w:r>
      <w:r>
        <w:rPr>
          <w:rFonts w:ascii="Calibri" w:eastAsia="Calibri"/>
          <w:b/>
          <w:color w:val="4AACC5"/>
          <w:spacing w:val="45"/>
          <w:sz w:val="28"/>
        </w:rPr>
        <w:t xml:space="preserve">( </w:t>
      </w:r>
      <w:r>
        <w:rPr>
          <w:color w:val="4AACC5"/>
          <w:spacing w:val="-16"/>
          <w:sz w:val="28"/>
        </w:rPr>
        <w:t xml:space="preserve">可以用 </w:t>
      </w:r>
      <w:r>
        <w:rPr>
          <w:rFonts w:ascii="Calibri" w:eastAsia="Calibri"/>
          <w:b/>
          <w:color w:val="4AACC5"/>
          <w:sz w:val="28"/>
        </w:rPr>
        <w:t>Python</w:t>
      </w:r>
    </w:p>
    <w:p w14:paraId="38F0B9D3" w14:textId="77777777" w:rsidR="00382F71" w:rsidRDefault="00000000">
      <w:pPr>
        <w:spacing w:before="266"/>
        <w:ind w:left="1191"/>
        <w:rPr>
          <w:rFonts w:ascii="Calibri" w:eastAsia="Calibri"/>
          <w:b/>
          <w:sz w:val="28"/>
        </w:rPr>
      </w:pPr>
      <w:r>
        <w:rPr>
          <w:color w:val="4AACC5"/>
          <w:sz w:val="28"/>
        </w:rPr>
        <w:t>标准库</w:t>
      </w:r>
      <w:r>
        <w:rPr>
          <w:rFonts w:ascii="Calibri" w:eastAsia="Calibri"/>
          <w:b/>
          <w:color w:val="4AACC5"/>
          <w:sz w:val="28"/>
        </w:rPr>
        <w:t>)</w:t>
      </w:r>
    </w:p>
    <w:p w14:paraId="0615B836" w14:textId="77777777" w:rsidR="00382F71" w:rsidRDefault="00000000">
      <w:pPr>
        <w:pStyle w:val="a3"/>
        <w:spacing w:before="10"/>
        <w:rPr>
          <w:rFonts w:ascii="Calibri"/>
          <w:b/>
          <w:sz w:val="13"/>
        </w:rPr>
      </w:pPr>
      <w:r>
        <w:pict w14:anchorId="53BFBDC0">
          <v:shape id="_x0000_s2076" type="#_x0000_t202" style="position:absolute;margin-left:64.55pt;margin-top:9.6pt;width:466.1pt;height:234pt;z-index:-251630080;mso-wrap-distance-top:0;mso-wrap-distance-bottom:0;mso-position-horizontal-relative:page;mso-width-relative:page;mso-height-relative:page" fillcolor="#2b2b2b" stroked="f">
            <v:textbox inset="0,0,0,0">
              <w:txbxContent>
                <w:p w14:paraId="5E8F1EA2" w14:textId="77777777" w:rsidR="00382F71" w:rsidRDefault="00000000">
                  <w:pPr>
                    <w:spacing w:before="127"/>
                    <w:ind w:left="-1"/>
                    <w:rPr>
                      <w:rFonts w:ascii="Courier New"/>
                      <w:sz w:val="19"/>
                    </w:rPr>
                  </w:pPr>
                  <w:r>
                    <w:rPr>
                      <w:rFonts w:ascii="Courier New"/>
                      <w:color w:val="CC7831"/>
                      <w:sz w:val="19"/>
                    </w:rPr>
                    <w:t>import</w:t>
                  </w:r>
                  <w:r>
                    <w:rPr>
                      <w:rFonts w:ascii="Courier New"/>
                      <w:color w:val="CC7831"/>
                      <w:spacing w:val="-4"/>
                      <w:sz w:val="19"/>
                    </w:rPr>
                    <w:t xml:space="preserve"> </w:t>
                  </w:r>
                  <w:r>
                    <w:rPr>
                      <w:rFonts w:ascii="Courier New"/>
                      <w:color w:val="A9B7C5"/>
                      <w:sz w:val="19"/>
                    </w:rPr>
                    <w:t>datetime</w:t>
                  </w:r>
                </w:p>
                <w:p w14:paraId="33970FFC" w14:textId="77777777" w:rsidR="00382F71" w:rsidRDefault="00382F71">
                  <w:pPr>
                    <w:pStyle w:val="a3"/>
                    <w:rPr>
                      <w:rFonts w:ascii="Courier New"/>
                      <w:sz w:val="22"/>
                    </w:rPr>
                  </w:pPr>
                </w:p>
                <w:p w14:paraId="454CF5F0" w14:textId="77777777" w:rsidR="00382F71" w:rsidRDefault="00382F71">
                  <w:pPr>
                    <w:pStyle w:val="a3"/>
                    <w:rPr>
                      <w:rFonts w:ascii="Courier New"/>
                      <w:sz w:val="22"/>
                    </w:rPr>
                  </w:pPr>
                </w:p>
                <w:p w14:paraId="3483C54A" w14:textId="77777777" w:rsidR="00382F71" w:rsidRDefault="00382F71">
                  <w:pPr>
                    <w:pStyle w:val="a3"/>
                    <w:rPr>
                      <w:rFonts w:ascii="Courier New"/>
                      <w:sz w:val="22"/>
                    </w:rPr>
                  </w:pPr>
                </w:p>
                <w:p w14:paraId="3E347E33" w14:textId="77777777" w:rsidR="00382F71" w:rsidRDefault="00382F71">
                  <w:pPr>
                    <w:pStyle w:val="a3"/>
                    <w:rPr>
                      <w:rFonts w:ascii="Courier New"/>
                      <w:sz w:val="22"/>
                    </w:rPr>
                  </w:pPr>
                </w:p>
                <w:p w14:paraId="7EDA4DF4" w14:textId="77777777" w:rsidR="00382F71" w:rsidRDefault="00000000">
                  <w:pPr>
                    <w:spacing w:before="191"/>
                    <w:ind w:left="-1"/>
                    <w:rPr>
                      <w:rFonts w:ascii="Courier New"/>
                      <w:sz w:val="19"/>
                    </w:rPr>
                  </w:pPr>
                  <w:r>
                    <w:rPr>
                      <w:rFonts w:ascii="Courier New"/>
                      <w:color w:val="CC7831"/>
                      <w:sz w:val="19"/>
                    </w:rPr>
                    <w:t>def</w:t>
                  </w:r>
                  <w:r>
                    <w:rPr>
                      <w:rFonts w:ascii="Courier New"/>
                      <w:color w:val="CC7831"/>
                      <w:spacing w:val="-7"/>
                      <w:sz w:val="19"/>
                    </w:rPr>
                    <w:t xml:space="preserve"> </w:t>
                  </w:r>
                  <w:proofErr w:type="spellStart"/>
                  <w:proofErr w:type="gramStart"/>
                  <w:r>
                    <w:rPr>
                      <w:rFonts w:ascii="Courier New"/>
                      <w:color w:val="FFC56C"/>
                      <w:sz w:val="19"/>
                    </w:rPr>
                    <w:t>dayofyear</w:t>
                  </w:r>
                  <w:proofErr w:type="spellEnd"/>
                  <w:r>
                    <w:rPr>
                      <w:rFonts w:ascii="Courier New"/>
                      <w:color w:val="A9B7C5"/>
                      <w:sz w:val="19"/>
                    </w:rPr>
                    <w:t>(</w:t>
                  </w:r>
                  <w:proofErr w:type="gramEnd"/>
                  <w:r>
                    <w:rPr>
                      <w:rFonts w:ascii="Courier New"/>
                      <w:color w:val="A9B7C5"/>
                      <w:sz w:val="19"/>
                    </w:rPr>
                    <w:t>):</w:t>
                  </w:r>
                </w:p>
                <w:p w14:paraId="17ED8B45" w14:textId="77777777" w:rsidR="00382F71" w:rsidRDefault="00382F71">
                  <w:pPr>
                    <w:pStyle w:val="a3"/>
                    <w:rPr>
                      <w:rFonts w:ascii="Courier New"/>
                    </w:rPr>
                  </w:pPr>
                </w:p>
                <w:p w14:paraId="0F0492D6" w14:textId="77777777" w:rsidR="00382F71" w:rsidRDefault="00000000">
                  <w:pPr>
                    <w:spacing w:line="453" w:lineRule="auto"/>
                    <w:ind w:left="380" w:right="5855"/>
                    <w:rPr>
                      <w:rFonts w:ascii="Courier New" w:eastAsia="Courier New"/>
                      <w:sz w:val="19"/>
                    </w:rPr>
                  </w:pPr>
                  <w:r>
                    <w:rPr>
                      <w:rFonts w:ascii="Courier New" w:eastAsia="Courier New"/>
                      <w:color w:val="A9B7C5"/>
                      <w:sz w:val="19"/>
                    </w:rPr>
                    <w:t>year</w:t>
                  </w:r>
                  <w:r>
                    <w:rPr>
                      <w:rFonts w:ascii="Courier New" w:eastAsia="Courier New"/>
                      <w:color w:val="A9B7C5"/>
                      <w:spacing w:val="-4"/>
                      <w:sz w:val="19"/>
                    </w:rPr>
                    <w:t xml:space="preserve"> = </w:t>
                  </w:r>
                  <w:r>
                    <w:rPr>
                      <w:rFonts w:ascii="Courier New" w:eastAsia="Courier New"/>
                      <w:color w:val="8787C5"/>
                      <w:sz w:val="19"/>
                    </w:rPr>
                    <w:t>input</w:t>
                  </w:r>
                  <w:r>
                    <w:rPr>
                      <w:rFonts w:ascii="Courier New" w:eastAsia="Courier New"/>
                      <w:color w:val="A9B7C5"/>
                      <w:sz w:val="19"/>
                    </w:rPr>
                    <w:t>(</w:t>
                  </w:r>
                  <w:r>
                    <w:rPr>
                      <w:rFonts w:ascii="Courier New" w:eastAsia="Courier New"/>
                      <w:color w:val="6A8658"/>
                      <w:sz w:val="19"/>
                    </w:rPr>
                    <w:t>"</w:t>
                  </w:r>
                  <w:r>
                    <w:rPr>
                      <w:color w:val="6A8658"/>
                      <w:sz w:val="19"/>
                    </w:rPr>
                    <w:t>请输入年份：</w:t>
                  </w:r>
                  <w:r>
                    <w:rPr>
                      <w:rFonts w:ascii="Courier New" w:eastAsia="Courier New"/>
                      <w:color w:val="6A8658"/>
                      <w:sz w:val="19"/>
                    </w:rPr>
                    <w:t>"</w:t>
                  </w:r>
                  <w:r>
                    <w:rPr>
                      <w:rFonts w:ascii="Courier New" w:eastAsia="Courier New"/>
                      <w:color w:val="A9B7C5"/>
                      <w:sz w:val="19"/>
                    </w:rPr>
                    <w:t>)</w:t>
                  </w:r>
                  <w:r>
                    <w:rPr>
                      <w:rFonts w:ascii="Courier New" w:eastAsia="Courier New"/>
                      <w:color w:val="A9B7C5"/>
                      <w:spacing w:val="1"/>
                      <w:sz w:val="19"/>
                    </w:rPr>
                    <w:t xml:space="preserve"> </w:t>
                  </w:r>
                  <w:r>
                    <w:rPr>
                      <w:rFonts w:ascii="Courier New" w:eastAsia="Courier New"/>
                      <w:color w:val="A9B7C5"/>
                      <w:sz w:val="19"/>
                    </w:rPr>
                    <w:t>month</w:t>
                  </w:r>
                  <w:r>
                    <w:rPr>
                      <w:rFonts w:ascii="Courier New" w:eastAsia="Courier New"/>
                      <w:color w:val="A9B7C5"/>
                      <w:spacing w:val="-4"/>
                      <w:sz w:val="19"/>
                    </w:rPr>
                    <w:t xml:space="preserve"> = </w:t>
                  </w:r>
                  <w:r>
                    <w:rPr>
                      <w:rFonts w:ascii="Courier New" w:eastAsia="Courier New"/>
                      <w:color w:val="8787C5"/>
                      <w:sz w:val="19"/>
                    </w:rPr>
                    <w:t>input</w:t>
                  </w:r>
                  <w:r>
                    <w:rPr>
                      <w:rFonts w:ascii="Courier New" w:eastAsia="Courier New"/>
                      <w:color w:val="A9B7C5"/>
                      <w:sz w:val="19"/>
                    </w:rPr>
                    <w:t>(</w:t>
                  </w:r>
                  <w:r>
                    <w:rPr>
                      <w:rFonts w:ascii="Courier New" w:eastAsia="Courier New"/>
                      <w:color w:val="6A8658"/>
                      <w:sz w:val="19"/>
                    </w:rPr>
                    <w:t>"</w:t>
                  </w:r>
                  <w:r>
                    <w:rPr>
                      <w:color w:val="6A8658"/>
                      <w:sz w:val="19"/>
                    </w:rPr>
                    <w:t>请输入月份：</w:t>
                  </w:r>
                  <w:r>
                    <w:rPr>
                      <w:rFonts w:ascii="Courier New" w:eastAsia="Courier New"/>
                      <w:color w:val="6A8658"/>
                      <w:sz w:val="19"/>
                    </w:rPr>
                    <w:t>"</w:t>
                  </w:r>
                  <w:r>
                    <w:rPr>
                      <w:rFonts w:ascii="Courier New" w:eastAsia="Courier New"/>
                      <w:color w:val="A9B7C5"/>
                      <w:sz w:val="19"/>
                    </w:rPr>
                    <w:t>)</w:t>
                  </w:r>
                  <w:r>
                    <w:rPr>
                      <w:rFonts w:ascii="Courier New" w:eastAsia="Courier New"/>
                      <w:color w:val="A9B7C5"/>
                      <w:spacing w:val="-111"/>
                      <w:sz w:val="19"/>
                    </w:rPr>
                    <w:t xml:space="preserve"> </w:t>
                  </w:r>
                  <w:r>
                    <w:rPr>
                      <w:rFonts w:ascii="Courier New" w:eastAsia="Courier New"/>
                      <w:color w:val="A9B7C5"/>
                      <w:sz w:val="19"/>
                    </w:rPr>
                    <w:t>day</w:t>
                  </w:r>
                  <w:r>
                    <w:rPr>
                      <w:rFonts w:ascii="Courier New" w:eastAsia="Courier New"/>
                      <w:color w:val="A9B7C5"/>
                      <w:spacing w:val="-2"/>
                      <w:sz w:val="19"/>
                    </w:rPr>
                    <w:t xml:space="preserve"> = </w:t>
                  </w:r>
                  <w:r>
                    <w:rPr>
                      <w:rFonts w:ascii="Courier New" w:eastAsia="Courier New"/>
                      <w:color w:val="8787C5"/>
                      <w:sz w:val="19"/>
                    </w:rPr>
                    <w:t>input</w:t>
                  </w:r>
                  <w:r>
                    <w:rPr>
                      <w:rFonts w:ascii="Courier New" w:eastAsia="Courier New"/>
                      <w:color w:val="A9B7C5"/>
                      <w:sz w:val="19"/>
                    </w:rPr>
                    <w:t>(</w:t>
                  </w:r>
                  <w:r>
                    <w:rPr>
                      <w:rFonts w:ascii="Courier New" w:eastAsia="Courier New"/>
                      <w:color w:val="6A8658"/>
                      <w:sz w:val="19"/>
                    </w:rPr>
                    <w:t>"</w:t>
                  </w:r>
                  <w:r>
                    <w:rPr>
                      <w:color w:val="6A8658"/>
                      <w:sz w:val="19"/>
                    </w:rPr>
                    <w:t>请输入天：</w:t>
                  </w:r>
                  <w:r>
                    <w:rPr>
                      <w:rFonts w:ascii="Courier New" w:eastAsia="Courier New"/>
                      <w:color w:val="6A8658"/>
                      <w:sz w:val="19"/>
                    </w:rPr>
                    <w:t>"</w:t>
                  </w:r>
                  <w:r>
                    <w:rPr>
                      <w:rFonts w:ascii="Courier New" w:eastAsia="Courier New"/>
                      <w:color w:val="A9B7C5"/>
                      <w:sz w:val="19"/>
                    </w:rPr>
                    <w:t>)</w:t>
                  </w:r>
                </w:p>
                <w:p w14:paraId="3D81DB22" w14:textId="77777777" w:rsidR="00382F71" w:rsidRDefault="00000000">
                  <w:pPr>
                    <w:spacing w:before="28" w:line="520" w:lineRule="auto"/>
                    <w:ind w:left="380" w:right="556"/>
                    <w:rPr>
                      <w:rFonts w:ascii="Courier New"/>
                      <w:sz w:val="19"/>
                    </w:rPr>
                  </w:pPr>
                  <w:r>
                    <w:rPr>
                      <w:rFonts w:ascii="Courier New"/>
                      <w:color w:val="A9B7C5"/>
                      <w:sz w:val="19"/>
                    </w:rPr>
                    <w:t>date1</w:t>
                  </w:r>
                  <w:r>
                    <w:rPr>
                      <w:rFonts w:ascii="Courier New"/>
                      <w:color w:val="A9B7C5"/>
                      <w:spacing w:val="-6"/>
                      <w:sz w:val="19"/>
                    </w:rPr>
                    <w:t xml:space="preserve"> </w:t>
                  </w:r>
                  <w:r>
                    <w:rPr>
                      <w:rFonts w:ascii="Courier New"/>
                      <w:color w:val="A9B7C5"/>
                      <w:sz w:val="19"/>
                    </w:rPr>
                    <w:t>=</w:t>
                  </w:r>
                  <w:r>
                    <w:rPr>
                      <w:rFonts w:ascii="Courier New"/>
                      <w:color w:val="A9B7C5"/>
                      <w:spacing w:val="-9"/>
                      <w:sz w:val="19"/>
                    </w:rPr>
                    <w:t xml:space="preserve"> </w:t>
                  </w:r>
                  <w:proofErr w:type="spellStart"/>
                  <w:proofErr w:type="gramStart"/>
                  <w:r>
                    <w:rPr>
                      <w:rFonts w:ascii="Courier New"/>
                      <w:color w:val="A9B7C5"/>
                      <w:sz w:val="19"/>
                    </w:rPr>
                    <w:t>datetime.date</w:t>
                  </w:r>
                  <w:proofErr w:type="spellEnd"/>
                  <w:proofErr w:type="gramEnd"/>
                  <w:r>
                    <w:rPr>
                      <w:rFonts w:ascii="Courier New"/>
                      <w:color w:val="A9B7C5"/>
                      <w:sz w:val="19"/>
                    </w:rPr>
                    <w:t>(</w:t>
                  </w:r>
                  <w:r>
                    <w:rPr>
                      <w:rFonts w:ascii="Courier New"/>
                      <w:color w:val="AA4825"/>
                      <w:sz w:val="19"/>
                    </w:rPr>
                    <w:t>year</w:t>
                  </w:r>
                  <w:r>
                    <w:rPr>
                      <w:rFonts w:ascii="Courier New"/>
                      <w:color w:val="A9B7C5"/>
                      <w:sz w:val="19"/>
                    </w:rPr>
                    <w:t>=</w:t>
                  </w:r>
                  <w:r>
                    <w:rPr>
                      <w:rFonts w:ascii="Courier New"/>
                      <w:color w:val="8787C5"/>
                      <w:sz w:val="19"/>
                    </w:rPr>
                    <w:t>int</w:t>
                  </w:r>
                  <w:r>
                    <w:rPr>
                      <w:rFonts w:ascii="Courier New"/>
                      <w:color w:val="A9B7C5"/>
                      <w:sz w:val="19"/>
                    </w:rPr>
                    <w:t>(year)</w:t>
                  </w:r>
                  <w:r>
                    <w:rPr>
                      <w:rFonts w:ascii="Courier New"/>
                      <w:color w:val="CC7831"/>
                      <w:sz w:val="19"/>
                    </w:rPr>
                    <w:t>,</w:t>
                  </w:r>
                  <w:r>
                    <w:rPr>
                      <w:rFonts w:ascii="Courier New"/>
                      <w:color w:val="CC7831"/>
                      <w:spacing w:val="-8"/>
                      <w:sz w:val="19"/>
                    </w:rPr>
                    <w:t xml:space="preserve"> </w:t>
                  </w:r>
                  <w:r>
                    <w:rPr>
                      <w:rFonts w:ascii="Courier New"/>
                      <w:color w:val="AA4825"/>
                      <w:sz w:val="19"/>
                    </w:rPr>
                    <w:t>month</w:t>
                  </w:r>
                  <w:r>
                    <w:rPr>
                      <w:rFonts w:ascii="Courier New"/>
                      <w:color w:val="A9B7C5"/>
                      <w:sz w:val="19"/>
                    </w:rPr>
                    <w:t>=</w:t>
                  </w:r>
                  <w:r>
                    <w:rPr>
                      <w:rFonts w:ascii="Courier New"/>
                      <w:color w:val="8787C5"/>
                      <w:sz w:val="19"/>
                    </w:rPr>
                    <w:t>int</w:t>
                  </w:r>
                  <w:r>
                    <w:rPr>
                      <w:rFonts w:ascii="Courier New"/>
                      <w:color w:val="A9B7C5"/>
                      <w:sz w:val="19"/>
                    </w:rPr>
                    <w:t>(month)</w:t>
                  </w:r>
                  <w:r>
                    <w:rPr>
                      <w:rFonts w:ascii="Courier New"/>
                      <w:color w:val="CC7831"/>
                      <w:sz w:val="19"/>
                    </w:rPr>
                    <w:t>,</w:t>
                  </w:r>
                  <w:r>
                    <w:rPr>
                      <w:rFonts w:ascii="Courier New"/>
                      <w:color w:val="CC7831"/>
                      <w:spacing w:val="-9"/>
                      <w:sz w:val="19"/>
                    </w:rPr>
                    <w:t xml:space="preserve"> </w:t>
                  </w:r>
                  <w:r>
                    <w:rPr>
                      <w:rFonts w:ascii="Courier New"/>
                      <w:color w:val="AA4825"/>
                      <w:sz w:val="19"/>
                    </w:rPr>
                    <w:t>day</w:t>
                  </w:r>
                  <w:r>
                    <w:rPr>
                      <w:rFonts w:ascii="Courier New"/>
                      <w:color w:val="A9B7C5"/>
                      <w:sz w:val="19"/>
                    </w:rPr>
                    <w:t>=</w:t>
                  </w:r>
                  <w:r>
                    <w:rPr>
                      <w:rFonts w:ascii="Courier New"/>
                      <w:color w:val="8787C5"/>
                      <w:sz w:val="19"/>
                    </w:rPr>
                    <w:t>int</w:t>
                  </w:r>
                  <w:r>
                    <w:rPr>
                      <w:rFonts w:ascii="Courier New"/>
                      <w:color w:val="A9B7C5"/>
                      <w:sz w:val="19"/>
                    </w:rPr>
                    <w:t>(day))</w:t>
                  </w:r>
                  <w:r>
                    <w:rPr>
                      <w:rFonts w:ascii="Courier New"/>
                      <w:color w:val="A9B7C5"/>
                      <w:spacing w:val="-111"/>
                      <w:sz w:val="19"/>
                    </w:rPr>
                    <w:t xml:space="preserve"> </w:t>
                  </w:r>
                  <w:r>
                    <w:rPr>
                      <w:rFonts w:ascii="Courier New"/>
                      <w:color w:val="A9B7C5"/>
                      <w:sz w:val="19"/>
                    </w:rPr>
                    <w:t>date2 =</w:t>
                  </w:r>
                  <w:r>
                    <w:rPr>
                      <w:rFonts w:ascii="Courier New"/>
                      <w:color w:val="A9B7C5"/>
                      <w:spacing w:val="-2"/>
                      <w:sz w:val="19"/>
                    </w:rPr>
                    <w:t xml:space="preserve"> </w:t>
                  </w:r>
                  <w:proofErr w:type="spellStart"/>
                  <w:r>
                    <w:rPr>
                      <w:rFonts w:ascii="Courier New"/>
                      <w:color w:val="A9B7C5"/>
                      <w:sz w:val="19"/>
                    </w:rPr>
                    <w:t>datetime.date</w:t>
                  </w:r>
                  <w:proofErr w:type="spellEnd"/>
                  <w:r>
                    <w:rPr>
                      <w:rFonts w:ascii="Courier New"/>
                      <w:color w:val="A9B7C5"/>
                      <w:sz w:val="19"/>
                    </w:rPr>
                    <w:t>(</w:t>
                  </w:r>
                  <w:r>
                    <w:rPr>
                      <w:rFonts w:ascii="Courier New"/>
                      <w:color w:val="AA4825"/>
                      <w:sz w:val="19"/>
                    </w:rPr>
                    <w:t>year</w:t>
                  </w:r>
                  <w:r>
                    <w:rPr>
                      <w:rFonts w:ascii="Courier New"/>
                      <w:color w:val="A9B7C5"/>
                      <w:sz w:val="19"/>
                    </w:rPr>
                    <w:t>=</w:t>
                  </w:r>
                  <w:r>
                    <w:rPr>
                      <w:rFonts w:ascii="Courier New"/>
                      <w:color w:val="8787C5"/>
                      <w:sz w:val="19"/>
                    </w:rPr>
                    <w:t>int</w:t>
                  </w:r>
                  <w:r>
                    <w:rPr>
                      <w:rFonts w:ascii="Courier New"/>
                      <w:color w:val="A9B7C5"/>
                      <w:sz w:val="19"/>
                    </w:rPr>
                    <w:t>(year)</w:t>
                  </w:r>
                  <w:r>
                    <w:rPr>
                      <w:rFonts w:ascii="Courier New"/>
                      <w:color w:val="CC7831"/>
                      <w:sz w:val="19"/>
                    </w:rPr>
                    <w:t>,</w:t>
                  </w:r>
                  <w:r>
                    <w:rPr>
                      <w:rFonts w:ascii="Courier New"/>
                      <w:color w:val="CC7831"/>
                      <w:spacing w:val="-2"/>
                      <w:sz w:val="19"/>
                    </w:rPr>
                    <w:t xml:space="preserve"> </w:t>
                  </w:r>
                  <w:r>
                    <w:rPr>
                      <w:rFonts w:ascii="Courier New"/>
                      <w:color w:val="AA4825"/>
                      <w:sz w:val="19"/>
                    </w:rPr>
                    <w:t>month</w:t>
                  </w:r>
                  <w:r>
                    <w:rPr>
                      <w:rFonts w:ascii="Courier New"/>
                      <w:color w:val="A9B7C5"/>
                      <w:sz w:val="19"/>
                    </w:rPr>
                    <w:t>=</w:t>
                  </w:r>
                  <w:r>
                    <w:rPr>
                      <w:rFonts w:ascii="Courier New"/>
                      <w:color w:val="6896BA"/>
                      <w:sz w:val="19"/>
                    </w:rPr>
                    <w:t>1</w:t>
                  </w:r>
                  <w:r>
                    <w:rPr>
                      <w:rFonts w:ascii="Courier New"/>
                      <w:color w:val="CC7831"/>
                      <w:sz w:val="19"/>
                    </w:rPr>
                    <w:t>,</w:t>
                  </w:r>
                  <w:r>
                    <w:rPr>
                      <w:rFonts w:ascii="Courier New"/>
                      <w:color w:val="CC7831"/>
                      <w:spacing w:val="-2"/>
                      <w:sz w:val="19"/>
                    </w:rPr>
                    <w:t xml:space="preserve"> </w:t>
                  </w:r>
                  <w:r>
                    <w:rPr>
                      <w:rFonts w:ascii="Courier New"/>
                      <w:color w:val="AA4825"/>
                      <w:sz w:val="19"/>
                    </w:rPr>
                    <w:t>day</w:t>
                  </w:r>
                  <w:r>
                    <w:rPr>
                      <w:rFonts w:ascii="Courier New"/>
                      <w:color w:val="A9B7C5"/>
                      <w:sz w:val="19"/>
                    </w:rPr>
                    <w:t>=</w:t>
                  </w:r>
                  <w:r>
                    <w:rPr>
                      <w:rFonts w:ascii="Courier New"/>
                      <w:color w:val="6896BA"/>
                      <w:sz w:val="19"/>
                    </w:rPr>
                    <w:t>1</w:t>
                  </w:r>
                  <w:r>
                    <w:rPr>
                      <w:rFonts w:ascii="Courier New"/>
                      <w:color w:val="A9B7C5"/>
                      <w:sz w:val="19"/>
                    </w:rPr>
                    <w:t>)</w:t>
                  </w:r>
                </w:p>
                <w:p w14:paraId="39C07474" w14:textId="77777777" w:rsidR="00382F71" w:rsidRDefault="00000000">
                  <w:pPr>
                    <w:spacing w:before="2"/>
                    <w:ind w:left="380"/>
                    <w:rPr>
                      <w:rFonts w:ascii="Courier New"/>
                      <w:sz w:val="19"/>
                    </w:rPr>
                  </w:pPr>
                  <w:r>
                    <w:rPr>
                      <w:rFonts w:ascii="Courier New"/>
                      <w:color w:val="CC7831"/>
                      <w:sz w:val="19"/>
                    </w:rPr>
                    <w:t>return</w:t>
                  </w:r>
                  <w:r>
                    <w:rPr>
                      <w:rFonts w:ascii="Courier New"/>
                      <w:color w:val="CC7831"/>
                      <w:spacing w:val="-4"/>
                      <w:sz w:val="19"/>
                    </w:rPr>
                    <w:t xml:space="preserve"> </w:t>
                  </w:r>
                  <w:r>
                    <w:rPr>
                      <w:rFonts w:ascii="Courier New"/>
                      <w:color w:val="A9B7C5"/>
                      <w:sz w:val="19"/>
                    </w:rPr>
                    <w:t>(date1</w:t>
                  </w:r>
                  <w:r>
                    <w:rPr>
                      <w:rFonts w:ascii="Courier New"/>
                      <w:color w:val="A9B7C5"/>
                      <w:spacing w:val="-1"/>
                      <w:sz w:val="19"/>
                    </w:rPr>
                    <w:t xml:space="preserve"> </w:t>
                  </w:r>
                  <w:r>
                    <w:rPr>
                      <w:rFonts w:ascii="Courier New"/>
                      <w:color w:val="A9B7C5"/>
                      <w:sz w:val="19"/>
                    </w:rPr>
                    <w:t>-</w:t>
                  </w:r>
                  <w:r>
                    <w:rPr>
                      <w:rFonts w:ascii="Courier New"/>
                      <w:color w:val="A9B7C5"/>
                      <w:spacing w:val="-5"/>
                      <w:sz w:val="19"/>
                    </w:rPr>
                    <w:t xml:space="preserve"> </w:t>
                  </w:r>
                  <w:r>
                    <w:rPr>
                      <w:rFonts w:ascii="Courier New"/>
                      <w:color w:val="A9B7C5"/>
                      <w:sz w:val="19"/>
                    </w:rPr>
                    <w:t>date2</w:t>
                  </w:r>
                  <w:r>
                    <w:rPr>
                      <w:rFonts w:ascii="Courier New"/>
                      <w:color w:val="A9B7C5"/>
                      <w:spacing w:val="-1"/>
                      <w:sz w:val="19"/>
                    </w:rPr>
                    <w:t xml:space="preserve"> </w:t>
                  </w:r>
                  <w:r>
                    <w:rPr>
                      <w:rFonts w:ascii="Courier New"/>
                      <w:color w:val="A9B7C5"/>
                      <w:sz w:val="19"/>
                    </w:rPr>
                    <w:t>+</w:t>
                  </w:r>
                  <w:r>
                    <w:rPr>
                      <w:rFonts w:ascii="Courier New"/>
                      <w:color w:val="A9B7C5"/>
                      <w:spacing w:val="-5"/>
                      <w:sz w:val="19"/>
                    </w:rPr>
                    <w:t xml:space="preserve"> </w:t>
                  </w:r>
                  <w:r>
                    <w:rPr>
                      <w:rFonts w:ascii="Courier New"/>
                      <w:color w:val="6896BA"/>
                      <w:sz w:val="19"/>
                    </w:rPr>
                    <w:t>1</w:t>
                  </w:r>
                  <w:proofErr w:type="gramStart"/>
                  <w:r>
                    <w:rPr>
                      <w:rFonts w:ascii="Courier New"/>
                      <w:color w:val="A9B7C5"/>
                      <w:sz w:val="19"/>
                    </w:rPr>
                    <w:t>).days</w:t>
                  </w:r>
                  <w:proofErr w:type="gramEnd"/>
                </w:p>
              </w:txbxContent>
            </v:textbox>
            <w10:wrap type="topAndBottom" anchorx="page"/>
          </v:shape>
        </w:pict>
      </w:r>
    </w:p>
    <w:p w14:paraId="0A48A56B" w14:textId="77777777" w:rsidR="00382F71" w:rsidRDefault="00382F71">
      <w:pPr>
        <w:pStyle w:val="a3"/>
        <w:rPr>
          <w:rFonts w:ascii="Calibri"/>
          <w:b/>
          <w:sz w:val="20"/>
        </w:rPr>
      </w:pPr>
    </w:p>
    <w:p w14:paraId="1FFEBD62" w14:textId="77777777" w:rsidR="00382F71" w:rsidRDefault="00382F71">
      <w:pPr>
        <w:pStyle w:val="a3"/>
        <w:rPr>
          <w:rFonts w:ascii="Calibri"/>
          <w:b/>
          <w:sz w:val="20"/>
        </w:rPr>
      </w:pPr>
    </w:p>
    <w:p w14:paraId="0AB42555" w14:textId="77777777" w:rsidR="00382F71" w:rsidRDefault="00382F71">
      <w:pPr>
        <w:pStyle w:val="a3"/>
        <w:spacing w:before="7"/>
        <w:rPr>
          <w:rFonts w:ascii="Calibri"/>
          <w:b/>
          <w:sz w:val="17"/>
        </w:rPr>
      </w:pPr>
    </w:p>
    <w:p w14:paraId="3C08E15B" w14:textId="77777777" w:rsidR="00382F71" w:rsidRDefault="00000000">
      <w:pPr>
        <w:pStyle w:val="a5"/>
        <w:numPr>
          <w:ilvl w:val="2"/>
          <w:numId w:val="210"/>
        </w:numPr>
        <w:tabs>
          <w:tab w:val="left" w:pos="1192"/>
        </w:tabs>
        <w:spacing w:before="62"/>
        <w:ind w:hanging="721"/>
        <w:rPr>
          <w:rFonts w:ascii="Calibri" w:eastAsia="Calibri"/>
          <w:color w:val="4AACC5"/>
          <w:sz w:val="26"/>
        </w:rPr>
      </w:pPr>
      <w:bookmarkStart w:id="1213" w:name="8.16.6打乱一个排好序的_list_对象_alist？"/>
      <w:bookmarkStart w:id="1214" w:name="_bookmark604"/>
      <w:bookmarkEnd w:id="1213"/>
      <w:bookmarkEnd w:id="1214"/>
      <w:r>
        <w:rPr>
          <w:color w:val="4AACC5"/>
          <w:spacing w:val="-1"/>
          <w:sz w:val="28"/>
        </w:rPr>
        <w:t xml:space="preserve">打乱一个排好序的 </w:t>
      </w:r>
      <w:r>
        <w:rPr>
          <w:rFonts w:ascii="Calibri" w:eastAsia="Calibri"/>
          <w:b/>
          <w:color w:val="4AACC5"/>
          <w:sz w:val="28"/>
        </w:rPr>
        <w:t>list</w:t>
      </w:r>
      <w:r>
        <w:rPr>
          <w:rFonts w:ascii="Calibri" w:eastAsia="Calibri"/>
          <w:b/>
          <w:color w:val="4AACC5"/>
          <w:spacing w:val="74"/>
          <w:sz w:val="28"/>
        </w:rPr>
        <w:t xml:space="preserve"> </w:t>
      </w:r>
      <w:r>
        <w:rPr>
          <w:color w:val="4AACC5"/>
          <w:sz w:val="28"/>
        </w:rPr>
        <w:t xml:space="preserve">对象 </w:t>
      </w:r>
      <w:proofErr w:type="spellStart"/>
      <w:r>
        <w:rPr>
          <w:rFonts w:ascii="Calibri" w:eastAsia="Calibri"/>
          <w:b/>
          <w:color w:val="4AACC5"/>
          <w:sz w:val="28"/>
        </w:rPr>
        <w:t>alist</w:t>
      </w:r>
      <w:proofErr w:type="spellEnd"/>
      <w:r>
        <w:rPr>
          <w:color w:val="4AACC5"/>
          <w:sz w:val="28"/>
        </w:rPr>
        <w:t>？</w:t>
      </w:r>
    </w:p>
    <w:p w14:paraId="3BBA31BB" w14:textId="77777777" w:rsidR="00382F71" w:rsidRDefault="00000000">
      <w:pPr>
        <w:pStyle w:val="a3"/>
        <w:spacing w:before="2"/>
        <w:rPr>
          <w:sz w:val="13"/>
        </w:rPr>
      </w:pPr>
      <w:r>
        <w:pict w14:anchorId="7DDF5420">
          <v:shape id="_x0000_s2077" type="#_x0000_t202" style="position:absolute;margin-left:64.55pt;margin-top:9.65pt;width:466.1pt;height:46.8pt;z-index:-251629056;mso-wrap-distance-top:0;mso-wrap-distance-bottom:0;mso-position-horizontal-relative:page;mso-width-relative:page;mso-height-relative:page" fillcolor="#2b2b2b" stroked="f">
            <v:textbox inset="0,0,0,0">
              <w:txbxContent>
                <w:p w14:paraId="6B27D7EE" w14:textId="77777777" w:rsidR="00382F71" w:rsidRDefault="00000000">
                  <w:pPr>
                    <w:spacing w:before="127"/>
                    <w:ind w:left="-1"/>
                    <w:rPr>
                      <w:rFonts w:ascii="Courier New"/>
                      <w:sz w:val="19"/>
                    </w:rPr>
                  </w:pPr>
                  <w:r>
                    <w:rPr>
                      <w:rFonts w:ascii="Courier New"/>
                      <w:color w:val="CC7831"/>
                      <w:sz w:val="19"/>
                    </w:rPr>
                    <w:t>import</w:t>
                  </w:r>
                  <w:r>
                    <w:rPr>
                      <w:rFonts w:ascii="Courier New"/>
                      <w:color w:val="CC7831"/>
                      <w:spacing w:val="-4"/>
                      <w:sz w:val="19"/>
                    </w:rPr>
                    <w:t xml:space="preserve"> </w:t>
                  </w:r>
                  <w:r>
                    <w:rPr>
                      <w:rFonts w:ascii="Courier New"/>
                      <w:color w:val="A9B7C5"/>
                      <w:sz w:val="19"/>
                    </w:rPr>
                    <w:t>random</w:t>
                  </w:r>
                </w:p>
                <w:p w14:paraId="7293C716" w14:textId="77777777" w:rsidR="00382F71" w:rsidRDefault="00382F71">
                  <w:pPr>
                    <w:pStyle w:val="a3"/>
                    <w:spacing w:before="3"/>
                    <w:rPr>
                      <w:rFonts w:ascii="Courier New"/>
                      <w:sz w:val="22"/>
                    </w:rPr>
                  </w:pPr>
                </w:p>
                <w:p w14:paraId="2A497A20" w14:textId="77777777" w:rsidR="00382F71" w:rsidRDefault="00000000">
                  <w:pPr>
                    <w:ind w:left="-1"/>
                    <w:rPr>
                      <w:rFonts w:ascii="Courier New"/>
                      <w:sz w:val="19"/>
                    </w:rPr>
                  </w:pPr>
                  <w:proofErr w:type="spellStart"/>
                  <w:proofErr w:type="gramStart"/>
                  <w:r>
                    <w:rPr>
                      <w:rFonts w:ascii="Courier New"/>
                      <w:color w:val="A9B7C5"/>
                      <w:sz w:val="19"/>
                    </w:rPr>
                    <w:t>random.shuffle</w:t>
                  </w:r>
                  <w:proofErr w:type="spellEnd"/>
                  <w:proofErr w:type="gramEnd"/>
                  <w:r>
                    <w:rPr>
                      <w:rFonts w:ascii="Courier New"/>
                      <w:color w:val="A9B7C5"/>
                      <w:sz w:val="19"/>
                    </w:rPr>
                    <w:t>(</w:t>
                  </w:r>
                  <w:proofErr w:type="spellStart"/>
                  <w:r>
                    <w:rPr>
                      <w:rFonts w:ascii="Courier New"/>
                      <w:color w:val="A9B7C5"/>
                      <w:sz w:val="19"/>
                    </w:rPr>
                    <w:t>alist</w:t>
                  </w:r>
                  <w:proofErr w:type="spellEnd"/>
                  <w:r>
                    <w:rPr>
                      <w:rFonts w:ascii="Courier New"/>
                      <w:color w:val="A9B7C5"/>
                      <w:sz w:val="19"/>
                    </w:rPr>
                    <w:t>)</w:t>
                  </w:r>
                </w:p>
              </w:txbxContent>
            </v:textbox>
            <w10:wrap type="topAndBottom" anchorx="page"/>
          </v:shape>
        </w:pict>
      </w:r>
    </w:p>
    <w:p w14:paraId="7112AC52" w14:textId="77777777" w:rsidR="00382F71" w:rsidRDefault="00382F71">
      <w:pPr>
        <w:pStyle w:val="a3"/>
        <w:spacing w:before="5"/>
        <w:rPr>
          <w:sz w:val="18"/>
        </w:rPr>
      </w:pPr>
    </w:p>
    <w:p w14:paraId="7469BA60" w14:textId="77777777" w:rsidR="00382F71" w:rsidRDefault="00000000">
      <w:pPr>
        <w:pStyle w:val="a5"/>
        <w:numPr>
          <w:ilvl w:val="2"/>
          <w:numId w:val="210"/>
        </w:numPr>
        <w:tabs>
          <w:tab w:val="left" w:pos="1192"/>
        </w:tabs>
        <w:spacing w:before="61"/>
        <w:ind w:hanging="721"/>
        <w:rPr>
          <w:rFonts w:ascii="Calibri" w:eastAsia="Calibri"/>
          <w:color w:val="4AACC5"/>
          <w:sz w:val="26"/>
        </w:rPr>
      </w:pPr>
      <w:bookmarkStart w:id="1215" w:name="8.16.7说明一下_os.path_和_sys.path_分别代表什么？"/>
      <w:bookmarkStart w:id="1216" w:name="_bookmark605"/>
      <w:bookmarkEnd w:id="1215"/>
      <w:bookmarkEnd w:id="1216"/>
      <w:r>
        <w:rPr>
          <w:color w:val="4AACC5"/>
          <w:spacing w:val="-1"/>
          <w:sz w:val="28"/>
        </w:rPr>
        <w:t xml:space="preserve">说明一下 </w:t>
      </w:r>
      <w:proofErr w:type="spellStart"/>
      <w:r>
        <w:rPr>
          <w:rFonts w:ascii="Calibri" w:eastAsia="Calibri"/>
          <w:b/>
          <w:color w:val="4AACC5"/>
          <w:sz w:val="28"/>
        </w:rPr>
        <w:t>os.path</w:t>
      </w:r>
      <w:proofErr w:type="spellEnd"/>
      <w:r>
        <w:rPr>
          <w:rFonts w:ascii="Calibri" w:eastAsia="Calibri"/>
          <w:b/>
          <w:color w:val="4AACC5"/>
          <w:spacing w:val="72"/>
          <w:sz w:val="28"/>
        </w:rPr>
        <w:t xml:space="preserve"> </w:t>
      </w:r>
      <w:r>
        <w:rPr>
          <w:color w:val="4AACC5"/>
          <w:spacing w:val="-1"/>
          <w:sz w:val="28"/>
        </w:rPr>
        <w:t xml:space="preserve">和 </w:t>
      </w:r>
      <w:proofErr w:type="spellStart"/>
      <w:r>
        <w:rPr>
          <w:rFonts w:ascii="Calibri" w:eastAsia="Calibri"/>
          <w:b/>
          <w:color w:val="4AACC5"/>
          <w:sz w:val="28"/>
        </w:rPr>
        <w:t>sys.path</w:t>
      </w:r>
      <w:proofErr w:type="spellEnd"/>
      <w:r>
        <w:rPr>
          <w:rFonts w:ascii="Calibri" w:eastAsia="Calibri"/>
          <w:b/>
          <w:color w:val="4AACC5"/>
          <w:spacing w:val="75"/>
          <w:sz w:val="28"/>
        </w:rPr>
        <w:t xml:space="preserve"> </w:t>
      </w:r>
      <w:r>
        <w:rPr>
          <w:color w:val="4AACC5"/>
          <w:sz w:val="28"/>
        </w:rPr>
        <w:t>分别代表什么？</w:t>
      </w:r>
    </w:p>
    <w:p w14:paraId="171FE6FE" w14:textId="77777777" w:rsidR="00382F71" w:rsidRDefault="00382F71">
      <w:pPr>
        <w:rPr>
          <w:rFonts w:ascii="Calibri" w:eastAsia="Calibri"/>
          <w:sz w:val="26"/>
        </w:rPr>
        <w:sectPr w:rsidR="00382F71">
          <w:pgSz w:w="11910" w:h="16840"/>
          <w:pgMar w:top="1580" w:right="940" w:bottom="680" w:left="820" w:header="0" w:footer="406" w:gutter="0"/>
          <w:cols w:space="720"/>
        </w:sectPr>
      </w:pPr>
    </w:p>
    <w:p w14:paraId="3DED6A53" w14:textId="77777777" w:rsidR="00382F71" w:rsidRDefault="00000000">
      <w:pPr>
        <w:pStyle w:val="a3"/>
        <w:spacing w:before="49"/>
        <w:ind w:left="471"/>
      </w:pPr>
      <w:proofErr w:type="spellStart"/>
      <w:r>
        <w:rPr>
          <w:rFonts w:ascii="Calibri" w:eastAsia="Calibri"/>
        </w:rPr>
        <w:lastRenderedPageBreak/>
        <w:t>os.path</w:t>
      </w:r>
      <w:proofErr w:type="spellEnd"/>
      <w:r>
        <w:rPr>
          <w:rFonts w:ascii="Calibri" w:eastAsia="Calibri"/>
          <w:spacing w:val="4"/>
        </w:rPr>
        <w:t xml:space="preserve"> </w:t>
      </w:r>
      <w:r>
        <w:rPr>
          <w:spacing w:val="2"/>
        </w:rPr>
        <w:t>主要是用于对系统路径文件的操作。</w:t>
      </w:r>
      <w:proofErr w:type="spellStart"/>
      <w:r>
        <w:rPr>
          <w:rFonts w:ascii="Calibri" w:eastAsia="Calibri"/>
        </w:rPr>
        <w:t>sys.path</w:t>
      </w:r>
      <w:proofErr w:type="spellEnd"/>
      <w:r>
        <w:rPr>
          <w:rFonts w:ascii="Calibri" w:eastAsia="Calibri"/>
          <w:spacing w:val="50"/>
        </w:rPr>
        <w:t xml:space="preserve"> </w:t>
      </w:r>
      <w:r>
        <w:rPr>
          <w:spacing w:val="-2"/>
        </w:rPr>
        <w:t xml:space="preserve">主要是对 </w:t>
      </w:r>
      <w:r>
        <w:rPr>
          <w:rFonts w:ascii="Calibri" w:eastAsia="Calibri"/>
        </w:rPr>
        <w:t>Python</w:t>
      </w:r>
      <w:r>
        <w:rPr>
          <w:rFonts w:ascii="Calibri" w:eastAsia="Calibri"/>
          <w:spacing w:val="50"/>
        </w:rPr>
        <w:t xml:space="preserve"> </w:t>
      </w:r>
      <w:r>
        <w:t>解释器的系统环境参数的操作</w:t>
      </w:r>
    </w:p>
    <w:p w14:paraId="5814DA00" w14:textId="77777777" w:rsidR="00382F71" w:rsidRDefault="00382F71">
      <w:pPr>
        <w:pStyle w:val="a3"/>
        <w:rPr>
          <w:sz w:val="22"/>
        </w:rPr>
      </w:pPr>
    </w:p>
    <w:p w14:paraId="32FC28C3" w14:textId="77777777" w:rsidR="00382F71" w:rsidRDefault="00382F71">
      <w:pPr>
        <w:pStyle w:val="a3"/>
        <w:rPr>
          <w:sz w:val="30"/>
        </w:rPr>
      </w:pPr>
    </w:p>
    <w:p w14:paraId="0EB496DC" w14:textId="77777777" w:rsidR="00382F71" w:rsidRDefault="00000000">
      <w:pPr>
        <w:pStyle w:val="a3"/>
        <w:ind w:left="471"/>
      </w:pPr>
      <w:r>
        <w:t>（</w:t>
      </w:r>
      <w:r>
        <w:rPr>
          <w:spacing w:val="-1"/>
        </w:rPr>
        <w:t xml:space="preserve">动态的改变 </w:t>
      </w:r>
      <w:r>
        <w:rPr>
          <w:rFonts w:ascii="Calibri" w:eastAsia="Calibri"/>
        </w:rPr>
        <w:t>Python</w:t>
      </w:r>
      <w:r>
        <w:rPr>
          <w:rFonts w:ascii="Calibri" w:eastAsia="Calibri"/>
          <w:spacing w:val="8"/>
        </w:rPr>
        <w:t xml:space="preserve"> </w:t>
      </w:r>
      <w:r>
        <w:t>解释器搜索路径）。</w:t>
      </w:r>
    </w:p>
    <w:p w14:paraId="410C3D7B" w14:textId="77777777" w:rsidR="00382F71" w:rsidRDefault="00382F71">
      <w:pPr>
        <w:pStyle w:val="a3"/>
        <w:rPr>
          <w:sz w:val="22"/>
        </w:rPr>
      </w:pPr>
    </w:p>
    <w:p w14:paraId="0D9F5D12" w14:textId="77777777" w:rsidR="00382F71" w:rsidRDefault="00382F71">
      <w:pPr>
        <w:pStyle w:val="a3"/>
        <w:rPr>
          <w:sz w:val="22"/>
        </w:rPr>
      </w:pPr>
    </w:p>
    <w:p w14:paraId="35C236A9" w14:textId="77777777" w:rsidR="00382F71" w:rsidRDefault="00382F71">
      <w:pPr>
        <w:pStyle w:val="a3"/>
        <w:spacing w:before="9"/>
        <w:rPr>
          <w:sz w:val="24"/>
        </w:rPr>
      </w:pPr>
    </w:p>
    <w:p w14:paraId="76B7B0EE" w14:textId="77777777" w:rsidR="00382F71" w:rsidRDefault="00000000">
      <w:pPr>
        <w:pStyle w:val="a5"/>
        <w:numPr>
          <w:ilvl w:val="2"/>
          <w:numId w:val="210"/>
        </w:numPr>
        <w:tabs>
          <w:tab w:val="left" w:pos="1192"/>
        </w:tabs>
        <w:ind w:hanging="721"/>
        <w:rPr>
          <w:rFonts w:ascii="Calibri" w:eastAsia="Calibri"/>
          <w:color w:val="4AACC5"/>
          <w:sz w:val="26"/>
        </w:rPr>
      </w:pPr>
      <w:bookmarkStart w:id="1217" w:name="8.16.8Python_中的_os_模块常见方法？"/>
      <w:bookmarkStart w:id="1218" w:name="_bookmark606"/>
      <w:bookmarkEnd w:id="1217"/>
      <w:bookmarkEnd w:id="1218"/>
      <w:r>
        <w:rPr>
          <w:rFonts w:ascii="Calibri" w:eastAsia="Calibri"/>
          <w:b/>
          <w:color w:val="4AACC5"/>
          <w:sz w:val="28"/>
        </w:rPr>
        <w:t>Python</w:t>
      </w:r>
      <w:r>
        <w:rPr>
          <w:rFonts w:ascii="Calibri" w:eastAsia="Calibri"/>
          <w:b/>
          <w:color w:val="4AACC5"/>
          <w:spacing w:val="79"/>
          <w:sz w:val="28"/>
        </w:rPr>
        <w:t xml:space="preserve"> </w:t>
      </w:r>
      <w:r>
        <w:rPr>
          <w:color w:val="4AACC5"/>
          <w:sz w:val="28"/>
        </w:rPr>
        <w:t xml:space="preserve">中的 </w:t>
      </w:r>
      <w:proofErr w:type="spellStart"/>
      <w:r>
        <w:rPr>
          <w:rFonts w:ascii="Calibri" w:eastAsia="Calibri"/>
          <w:b/>
          <w:color w:val="4AACC5"/>
          <w:sz w:val="28"/>
        </w:rPr>
        <w:t>os</w:t>
      </w:r>
      <w:proofErr w:type="spellEnd"/>
      <w:r>
        <w:rPr>
          <w:rFonts w:ascii="Calibri" w:eastAsia="Calibri"/>
          <w:b/>
          <w:color w:val="4AACC5"/>
          <w:spacing w:val="79"/>
          <w:sz w:val="28"/>
        </w:rPr>
        <w:t xml:space="preserve"> </w:t>
      </w:r>
      <w:r>
        <w:rPr>
          <w:color w:val="4AACC5"/>
          <w:sz w:val="28"/>
        </w:rPr>
        <w:t>模块常见方法？</w:t>
      </w:r>
    </w:p>
    <w:p w14:paraId="000B9BDE" w14:textId="77777777" w:rsidR="00382F71" w:rsidRDefault="00382F71">
      <w:pPr>
        <w:pStyle w:val="a3"/>
        <w:spacing w:before="10"/>
        <w:rPr>
          <w:sz w:val="22"/>
        </w:rPr>
      </w:pPr>
    </w:p>
    <w:p w14:paraId="58673B6F" w14:textId="77777777" w:rsidR="00382F71" w:rsidRDefault="00000000">
      <w:pPr>
        <w:pStyle w:val="a5"/>
        <w:numPr>
          <w:ilvl w:val="0"/>
          <w:numId w:val="52"/>
        </w:numPr>
        <w:tabs>
          <w:tab w:val="left" w:pos="1102"/>
          <w:tab w:val="left" w:pos="1103"/>
        </w:tabs>
        <w:ind w:left="1102" w:hanging="632"/>
        <w:rPr>
          <w:sz w:val="21"/>
        </w:rPr>
      </w:pPr>
      <w:proofErr w:type="spellStart"/>
      <w:r>
        <w:rPr>
          <w:rFonts w:ascii="Calibri" w:eastAsia="Calibri" w:hAnsi="Calibri"/>
          <w:sz w:val="21"/>
        </w:rPr>
        <w:t>os.remove</w:t>
      </w:r>
      <w:proofErr w:type="spellEnd"/>
      <w:r>
        <w:rPr>
          <w:rFonts w:ascii="Calibri" w:eastAsia="Calibri" w:hAnsi="Calibri"/>
          <w:sz w:val="21"/>
        </w:rPr>
        <w:t>()</w:t>
      </w:r>
      <w:r>
        <w:rPr>
          <w:sz w:val="21"/>
        </w:rPr>
        <w:t>删除文件</w:t>
      </w:r>
    </w:p>
    <w:p w14:paraId="0B5FFC7A"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os.rename</w:t>
      </w:r>
      <w:proofErr w:type="spellEnd"/>
      <w:r>
        <w:rPr>
          <w:rFonts w:ascii="Calibri" w:eastAsia="Calibri" w:hAnsi="Calibri"/>
          <w:sz w:val="21"/>
        </w:rPr>
        <w:t>()</w:t>
      </w:r>
      <w:r>
        <w:rPr>
          <w:sz w:val="21"/>
        </w:rPr>
        <w:t>重命名文件</w:t>
      </w:r>
    </w:p>
    <w:p w14:paraId="7C658BB0"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os.walk</w:t>
      </w:r>
      <w:proofErr w:type="spellEnd"/>
      <w:r>
        <w:rPr>
          <w:rFonts w:ascii="Calibri" w:eastAsia="Calibri" w:hAnsi="Calibri"/>
          <w:sz w:val="21"/>
        </w:rPr>
        <w:t>()</w:t>
      </w:r>
      <w:r>
        <w:rPr>
          <w:sz w:val="21"/>
        </w:rPr>
        <w:t>生成目录树下的所有文件名</w:t>
      </w:r>
    </w:p>
    <w:p w14:paraId="5EACE80E"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os.chdir</w:t>
      </w:r>
      <w:proofErr w:type="spellEnd"/>
      <w:r>
        <w:rPr>
          <w:rFonts w:ascii="Calibri" w:eastAsia="Calibri" w:hAnsi="Calibri"/>
          <w:sz w:val="21"/>
        </w:rPr>
        <w:t>()</w:t>
      </w:r>
      <w:r>
        <w:rPr>
          <w:sz w:val="21"/>
        </w:rPr>
        <w:t>改变目录</w:t>
      </w:r>
    </w:p>
    <w:p w14:paraId="2A4F4A83"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os.mkdir</w:t>
      </w:r>
      <w:proofErr w:type="spellEnd"/>
      <w:r>
        <w:rPr>
          <w:rFonts w:ascii="Calibri" w:eastAsia="Calibri" w:hAnsi="Calibri"/>
          <w:sz w:val="21"/>
        </w:rPr>
        <w:t>/</w:t>
      </w:r>
      <w:proofErr w:type="spellStart"/>
      <w:r>
        <w:rPr>
          <w:rFonts w:ascii="Calibri" w:eastAsia="Calibri" w:hAnsi="Calibri"/>
          <w:sz w:val="21"/>
        </w:rPr>
        <w:t>makedirs</w:t>
      </w:r>
      <w:proofErr w:type="spellEnd"/>
      <w:r>
        <w:rPr>
          <w:rFonts w:ascii="Calibri" w:eastAsia="Calibri" w:hAnsi="Calibri"/>
          <w:spacing w:val="39"/>
          <w:sz w:val="21"/>
        </w:rPr>
        <w:t xml:space="preserve"> </w:t>
      </w:r>
      <w:r>
        <w:rPr>
          <w:sz w:val="21"/>
        </w:rPr>
        <w:t>创建目录</w:t>
      </w:r>
      <w:r>
        <w:rPr>
          <w:rFonts w:ascii="Calibri" w:eastAsia="Calibri" w:hAnsi="Calibri"/>
          <w:sz w:val="21"/>
        </w:rPr>
        <w:t>/</w:t>
      </w:r>
      <w:r>
        <w:rPr>
          <w:sz w:val="21"/>
        </w:rPr>
        <w:t>多层目录</w:t>
      </w:r>
    </w:p>
    <w:p w14:paraId="3EEA4CDF"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os.rmdir</w:t>
      </w:r>
      <w:proofErr w:type="spellEnd"/>
      <w:r>
        <w:rPr>
          <w:rFonts w:ascii="Calibri" w:eastAsia="Calibri" w:hAnsi="Calibri"/>
          <w:sz w:val="21"/>
        </w:rPr>
        <w:t>/</w:t>
      </w:r>
      <w:proofErr w:type="spellStart"/>
      <w:r>
        <w:rPr>
          <w:rFonts w:ascii="Calibri" w:eastAsia="Calibri" w:hAnsi="Calibri"/>
          <w:sz w:val="21"/>
        </w:rPr>
        <w:t>removedirs</w:t>
      </w:r>
      <w:proofErr w:type="spellEnd"/>
      <w:r>
        <w:rPr>
          <w:rFonts w:ascii="Calibri" w:eastAsia="Calibri" w:hAnsi="Calibri"/>
          <w:spacing w:val="42"/>
          <w:sz w:val="21"/>
        </w:rPr>
        <w:t xml:space="preserve"> </w:t>
      </w:r>
      <w:r>
        <w:rPr>
          <w:sz w:val="21"/>
        </w:rPr>
        <w:t>删除目录</w:t>
      </w:r>
      <w:r>
        <w:rPr>
          <w:rFonts w:ascii="Calibri" w:eastAsia="Calibri" w:hAnsi="Calibri"/>
          <w:sz w:val="21"/>
        </w:rPr>
        <w:t>/</w:t>
      </w:r>
      <w:r>
        <w:rPr>
          <w:sz w:val="21"/>
        </w:rPr>
        <w:t>多层目录</w:t>
      </w:r>
    </w:p>
    <w:p w14:paraId="3D93D337"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os.listdir</w:t>
      </w:r>
      <w:proofErr w:type="spellEnd"/>
      <w:r>
        <w:rPr>
          <w:rFonts w:ascii="Calibri" w:eastAsia="Calibri" w:hAnsi="Calibri"/>
          <w:sz w:val="21"/>
        </w:rPr>
        <w:t>()</w:t>
      </w:r>
      <w:r>
        <w:rPr>
          <w:sz w:val="21"/>
        </w:rPr>
        <w:t>列出指定目录的文件</w:t>
      </w:r>
    </w:p>
    <w:p w14:paraId="6B1AB467"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os.getcwd</w:t>
      </w:r>
      <w:proofErr w:type="spellEnd"/>
      <w:r>
        <w:rPr>
          <w:rFonts w:ascii="Calibri" w:eastAsia="Calibri" w:hAnsi="Calibri"/>
          <w:sz w:val="21"/>
        </w:rPr>
        <w:t>()</w:t>
      </w:r>
      <w:r>
        <w:rPr>
          <w:sz w:val="21"/>
        </w:rPr>
        <w:t>取得当前工作目录</w:t>
      </w:r>
    </w:p>
    <w:p w14:paraId="7A87C1EF"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os.chmod</w:t>
      </w:r>
      <w:proofErr w:type="spellEnd"/>
      <w:r>
        <w:rPr>
          <w:rFonts w:ascii="Calibri" w:eastAsia="Calibri" w:hAnsi="Calibri"/>
          <w:sz w:val="21"/>
        </w:rPr>
        <w:t>()</w:t>
      </w:r>
      <w:r>
        <w:rPr>
          <w:sz w:val="21"/>
        </w:rPr>
        <w:t>改变目录权限</w:t>
      </w:r>
    </w:p>
    <w:p w14:paraId="4527EB08"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os.path.basename</w:t>
      </w:r>
      <w:proofErr w:type="spellEnd"/>
      <w:r>
        <w:rPr>
          <w:rFonts w:ascii="Calibri" w:eastAsia="Calibri" w:hAnsi="Calibri"/>
          <w:sz w:val="21"/>
        </w:rPr>
        <w:t>()</w:t>
      </w:r>
      <w:r>
        <w:rPr>
          <w:sz w:val="21"/>
        </w:rPr>
        <w:t>去掉目录路径，返回文件名</w:t>
      </w:r>
    </w:p>
    <w:p w14:paraId="27705977"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os.path.dirname</w:t>
      </w:r>
      <w:proofErr w:type="spellEnd"/>
      <w:r>
        <w:rPr>
          <w:rFonts w:ascii="Calibri" w:eastAsia="Calibri" w:hAnsi="Calibri"/>
          <w:sz w:val="21"/>
        </w:rPr>
        <w:t>()</w:t>
      </w:r>
      <w:r>
        <w:rPr>
          <w:sz w:val="21"/>
        </w:rPr>
        <w:t>去掉文件名，返回目录路径</w:t>
      </w:r>
    </w:p>
    <w:p w14:paraId="1C24EF9E"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os.path.join</w:t>
      </w:r>
      <w:proofErr w:type="spellEnd"/>
      <w:r>
        <w:rPr>
          <w:rFonts w:ascii="Calibri" w:eastAsia="Calibri" w:hAnsi="Calibri"/>
          <w:sz w:val="21"/>
        </w:rPr>
        <w:t>()</w:t>
      </w:r>
      <w:r>
        <w:rPr>
          <w:sz w:val="21"/>
        </w:rPr>
        <w:t>将分离的各部分组合成一个路径名</w:t>
      </w:r>
    </w:p>
    <w:p w14:paraId="50093B84"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os.path.split</w:t>
      </w:r>
      <w:proofErr w:type="spellEnd"/>
      <w:r>
        <w:rPr>
          <w:rFonts w:ascii="Calibri" w:eastAsia="Calibri" w:hAnsi="Calibri"/>
          <w:sz w:val="21"/>
        </w:rPr>
        <w:t>()</w:t>
      </w:r>
      <w:r>
        <w:rPr>
          <w:sz w:val="21"/>
        </w:rPr>
        <w:t>返回（</w:t>
      </w:r>
      <w:proofErr w:type="spellStart"/>
      <w:r>
        <w:rPr>
          <w:rFonts w:ascii="Calibri" w:eastAsia="Calibri" w:hAnsi="Calibri"/>
          <w:sz w:val="21"/>
        </w:rPr>
        <w:t>dirname</w:t>
      </w:r>
      <w:proofErr w:type="spellEnd"/>
      <w:r>
        <w:rPr>
          <w:rFonts w:ascii="Calibri" w:eastAsia="Calibri" w:hAnsi="Calibri"/>
          <w:sz w:val="21"/>
        </w:rPr>
        <w:t>(),</w:t>
      </w:r>
      <w:proofErr w:type="spellStart"/>
      <w:r>
        <w:rPr>
          <w:rFonts w:ascii="Calibri" w:eastAsia="Calibri" w:hAnsi="Calibri"/>
          <w:sz w:val="21"/>
        </w:rPr>
        <w:t>basename</w:t>
      </w:r>
      <w:proofErr w:type="spellEnd"/>
      <w:r>
        <w:rPr>
          <w:rFonts w:ascii="Calibri" w:eastAsia="Calibri" w:hAnsi="Calibri"/>
          <w:sz w:val="21"/>
        </w:rPr>
        <w:t>())</w:t>
      </w:r>
      <w:r>
        <w:rPr>
          <w:sz w:val="21"/>
        </w:rPr>
        <w:t>元组</w:t>
      </w:r>
    </w:p>
    <w:p w14:paraId="0D3D1CDC"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os.path.splitext</w:t>
      </w:r>
      <w:proofErr w:type="spellEnd"/>
      <w:r>
        <w:rPr>
          <w:rFonts w:ascii="Calibri" w:eastAsia="Calibri" w:hAnsi="Calibri"/>
          <w:sz w:val="21"/>
        </w:rPr>
        <w:t>()(</w:t>
      </w:r>
      <w:r>
        <w:rPr>
          <w:spacing w:val="-7"/>
          <w:sz w:val="21"/>
        </w:rPr>
        <w:t xml:space="preserve">返回 </w:t>
      </w:r>
      <w:proofErr w:type="spellStart"/>
      <w:r>
        <w:rPr>
          <w:rFonts w:ascii="Calibri" w:eastAsia="Calibri" w:hAnsi="Calibri"/>
          <w:sz w:val="21"/>
        </w:rPr>
        <w:t>filename,extension</w:t>
      </w:r>
      <w:proofErr w:type="spellEnd"/>
      <w:r>
        <w:rPr>
          <w:rFonts w:ascii="Calibri" w:eastAsia="Calibri" w:hAnsi="Calibri"/>
          <w:sz w:val="21"/>
        </w:rPr>
        <w:t>)</w:t>
      </w:r>
      <w:r>
        <w:rPr>
          <w:sz w:val="21"/>
        </w:rPr>
        <w:t>元组</w:t>
      </w:r>
    </w:p>
    <w:p w14:paraId="7C88D898"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os.path.getatime</w:t>
      </w:r>
      <w:proofErr w:type="spellEnd"/>
      <w:r>
        <w:rPr>
          <w:rFonts w:ascii="Calibri" w:eastAsia="Calibri" w:hAnsi="Calibri"/>
          <w:sz w:val="21"/>
        </w:rPr>
        <w:t>\</w:t>
      </w:r>
      <w:proofErr w:type="spellStart"/>
      <w:r>
        <w:rPr>
          <w:rFonts w:ascii="Calibri" w:eastAsia="Calibri" w:hAnsi="Calibri"/>
          <w:sz w:val="21"/>
        </w:rPr>
        <w:t>ctime</w:t>
      </w:r>
      <w:proofErr w:type="spellEnd"/>
      <w:r>
        <w:rPr>
          <w:rFonts w:ascii="Calibri" w:eastAsia="Calibri" w:hAnsi="Calibri"/>
          <w:sz w:val="21"/>
        </w:rPr>
        <w:t>\</w:t>
      </w:r>
      <w:proofErr w:type="spellStart"/>
      <w:r>
        <w:rPr>
          <w:rFonts w:ascii="Calibri" w:eastAsia="Calibri" w:hAnsi="Calibri"/>
          <w:sz w:val="21"/>
        </w:rPr>
        <w:t>mtime</w:t>
      </w:r>
      <w:proofErr w:type="spellEnd"/>
      <w:r>
        <w:rPr>
          <w:rFonts w:ascii="Calibri" w:eastAsia="Calibri" w:hAnsi="Calibri"/>
          <w:spacing w:val="39"/>
          <w:sz w:val="21"/>
        </w:rPr>
        <w:t xml:space="preserve"> </w:t>
      </w:r>
      <w:r>
        <w:rPr>
          <w:sz w:val="21"/>
        </w:rPr>
        <w:t>分别返回最近访问、创建、修改时间</w:t>
      </w:r>
    </w:p>
    <w:p w14:paraId="28EA33A9"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w w:val="95"/>
          <w:sz w:val="21"/>
        </w:rPr>
        <w:t>os.path.getsize</w:t>
      </w:r>
      <w:proofErr w:type="spellEnd"/>
      <w:r>
        <w:rPr>
          <w:rFonts w:ascii="Calibri" w:eastAsia="Calibri" w:hAnsi="Calibri"/>
          <w:w w:val="95"/>
          <w:sz w:val="21"/>
        </w:rPr>
        <w:t>()</w:t>
      </w:r>
      <w:r>
        <w:rPr>
          <w:w w:val="95"/>
          <w:sz w:val="21"/>
        </w:rPr>
        <w:t>返回文件大小</w:t>
      </w:r>
      <w:r>
        <w:rPr>
          <w:spacing w:val="97"/>
          <w:sz w:val="21"/>
        </w:rPr>
        <w:t xml:space="preserve"> </w:t>
      </w:r>
      <w:proofErr w:type="spellStart"/>
      <w:r>
        <w:rPr>
          <w:rFonts w:ascii="Calibri" w:eastAsia="Calibri" w:hAnsi="Calibri"/>
          <w:w w:val="95"/>
          <w:sz w:val="21"/>
        </w:rPr>
        <w:t>os.path.exists</w:t>
      </w:r>
      <w:proofErr w:type="spellEnd"/>
      <w:r>
        <w:rPr>
          <w:rFonts w:ascii="Calibri" w:eastAsia="Calibri" w:hAnsi="Calibri"/>
          <w:w w:val="95"/>
          <w:sz w:val="21"/>
        </w:rPr>
        <w:t>()</w:t>
      </w:r>
      <w:r>
        <w:rPr>
          <w:w w:val="95"/>
          <w:sz w:val="21"/>
        </w:rPr>
        <w:t>是否存在</w:t>
      </w:r>
    </w:p>
    <w:p w14:paraId="3BCC985C" w14:textId="77777777" w:rsidR="00382F71" w:rsidRDefault="00000000">
      <w:pPr>
        <w:pStyle w:val="a5"/>
        <w:numPr>
          <w:ilvl w:val="0"/>
          <w:numId w:val="52"/>
        </w:numPr>
        <w:tabs>
          <w:tab w:val="left" w:pos="1102"/>
          <w:tab w:val="left" w:pos="1103"/>
        </w:tabs>
        <w:spacing w:before="198"/>
        <w:ind w:left="1102" w:hanging="632"/>
        <w:rPr>
          <w:sz w:val="21"/>
        </w:rPr>
      </w:pPr>
      <w:proofErr w:type="spellStart"/>
      <w:r>
        <w:rPr>
          <w:rFonts w:ascii="Calibri" w:eastAsia="Calibri" w:hAnsi="Calibri"/>
          <w:sz w:val="21"/>
        </w:rPr>
        <w:t>os.path.isabs</w:t>
      </w:r>
      <w:proofErr w:type="spellEnd"/>
      <w:r>
        <w:rPr>
          <w:rFonts w:ascii="Calibri" w:eastAsia="Calibri" w:hAnsi="Calibri"/>
          <w:sz w:val="21"/>
        </w:rPr>
        <w:t>()</w:t>
      </w:r>
      <w:r>
        <w:rPr>
          <w:sz w:val="21"/>
        </w:rPr>
        <w:t>是否为绝对路径</w:t>
      </w:r>
    </w:p>
    <w:p w14:paraId="32FDE394"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pacing w:val="-1"/>
          <w:sz w:val="21"/>
        </w:rPr>
        <w:t>os.path.isdir</w:t>
      </w:r>
      <w:proofErr w:type="spellEnd"/>
      <w:r>
        <w:rPr>
          <w:rFonts w:ascii="Calibri" w:eastAsia="Calibri" w:hAnsi="Calibri"/>
          <w:spacing w:val="-1"/>
          <w:sz w:val="21"/>
        </w:rPr>
        <w:t>()</w:t>
      </w:r>
      <w:r>
        <w:rPr>
          <w:sz w:val="21"/>
        </w:rPr>
        <w:t>是否为目录</w:t>
      </w:r>
    </w:p>
    <w:p w14:paraId="51107CA8"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pacing w:val="-1"/>
          <w:sz w:val="21"/>
        </w:rPr>
        <w:t>os.path.isfile</w:t>
      </w:r>
      <w:proofErr w:type="spellEnd"/>
      <w:r>
        <w:rPr>
          <w:rFonts w:ascii="Calibri" w:eastAsia="Calibri" w:hAnsi="Calibri"/>
          <w:spacing w:val="-1"/>
          <w:sz w:val="21"/>
        </w:rPr>
        <w:t>()</w:t>
      </w:r>
      <w:r>
        <w:rPr>
          <w:sz w:val="21"/>
        </w:rPr>
        <w:t>是否为文件</w:t>
      </w:r>
    </w:p>
    <w:p w14:paraId="008B1559" w14:textId="77777777" w:rsidR="00382F71" w:rsidRDefault="00382F71">
      <w:pPr>
        <w:pStyle w:val="a3"/>
        <w:rPr>
          <w:sz w:val="24"/>
        </w:rPr>
      </w:pPr>
    </w:p>
    <w:p w14:paraId="72BEA26A" w14:textId="77777777" w:rsidR="00382F71" w:rsidRDefault="00382F71">
      <w:pPr>
        <w:pStyle w:val="a3"/>
        <w:rPr>
          <w:sz w:val="24"/>
        </w:rPr>
      </w:pPr>
    </w:p>
    <w:p w14:paraId="1669A75C" w14:textId="77777777" w:rsidR="00382F71" w:rsidRDefault="00382F71">
      <w:pPr>
        <w:pStyle w:val="a3"/>
        <w:spacing w:before="9"/>
        <w:rPr>
          <w:sz w:val="20"/>
        </w:rPr>
      </w:pPr>
    </w:p>
    <w:p w14:paraId="6E46342F" w14:textId="77777777" w:rsidR="00382F71" w:rsidRDefault="00000000">
      <w:pPr>
        <w:pStyle w:val="a5"/>
        <w:numPr>
          <w:ilvl w:val="2"/>
          <w:numId w:val="210"/>
        </w:numPr>
        <w:tabs>
          <w:tab w:val="left" w:pos="1192"/>
        </w:tabs>
        <w:ind w:hanging="721"/>
        <w:rPr>
          <w:rFonts w:ascii="Calibri" w:eastAsia="Calibri"/>
          <w:color w:val="4AACC5"/>
          <w:sz w:val="26"/>
        </w:rPr>
      </w:pPr>
      <w:bookmarkStart w:id="1219" w:name="8.16.9Python_的_sys_模块常用方法？"/>
      <w:bookmarkStart w:id="1220" w:name="_bookmark607"/>
      <w:bookmarkEnd w:id="1219"/>
      <w:bookmarkEnd w:id="1220"/>
      <w:r>
        <w:rPr>
          <w:rFonts w:ascii="Calibri" w:eastAsia="Calibri"/>
          <w:b/>
          <w:color w:val="4AACC5"/>
          <w:sz w:val="28"/>
        </w:rPr>
        <w:t>Python</w:t>
      </w:r>
      <w:r>
        <w:rPr>
          <w:rFonts w:ascii="Calibri" w:eastAsia="Calibri"/>
          <w:b/>
          <w:color w:val="4AACC5"/>
          <w:spacing w:val="77"/>
          <w:sz w:val="28"/>
        </w:rPr>
        <w:t xml:space="preserve"> </w:t>
      </w:r>
      <w:r>
        <w:rPr>
          <w:color w:val="4AACC5"/>
          <w:sz w:val="28"/>
        </w:rPr>
        <w:t xml:space="preserve">的 </w:t>
      </w:r>
      <w:r>
        <w:rPr>
          <w:rFonts w:ascii="Calibri" w:eastAsia="Calibri"/>
          <w:b/>
          <w:color w:val="4AACC5"/>
          <w:sz w:val="28"/>
        </w:rPr>
        <w:t>sys</w:t>
      </w:r>
      <w:r>
        <w:rPr>
          <w:rFonts w:ascii="Calibri" w:eastAsia="Calibri"/>
          <w:b/>
          <w:color w:val="4AACC5"/>
          <w:spacing w:val="74"/>
          <w:sz w:val="28"/>
        </w:rPr>
        <w:t xml:space="preserve"> </w:t>
      </w:r>
      <w:r>
        <w:rPr>
          <w:color w:val="4AACC5"/>
          <w:sz w:val="28"/>
        </w:rPr>
        <w:t>模块常用方法？</w:t>
      </w:r>
    </w:p>
    <w:p w14:paraId="164CDF05" w14:textId="77777777" w:rsidR="00382F71" w:rsidRDefault="00382F71">
      <w:pPr>
        <w:pStyle w:val="a3"/>
        <w:rPr>
          <w:sz w:val="30"/>
        </w:rPr>
      </w:pPr>
    </w:p>
    <w:p w14:paraId="1E1484AE" w14:textId="77777777" w:rsidR="00382F71" w:rsidRDefault="00382F71">
      <w:pPr>
        <w:pStyle w:val="a3"/>
        <w:spacing w:before="4"/>
        <w:rPr>
          <w:sz w:val="29"/>
        </w:rPr>
      </w:pPr>
    </w:p>
    <w:p w14:paraId="1432D417" w14:textId="77777777" w:rsidR="00382F71" w:rsidRDefault="00000000">
      <w:pPr>
        <w:pStyle w:val="a5"/>
        <w:numPr>
          <w:ilvl w:val="0"/>
          <w:numId w:val="52"/>
        </w:numPr>
        <w:tabs>
          <w:tab w:val="left" w:pos="1102"/>
          <w:tab w:val="left" w:pos="1103"/>
        </w:tabs>
        <w:ind w:left="1102" w:hanging="632"/>
        <w:rPr>
          <w:sz w:val="21"/>
        </w:rPr>
      </w:pPr>
      <w:proofErr w:type="spellStart"/>
      <w:r>
        <w:rPr>
          <w:rFonts w:ascii="Calibri" w:eastAsia="Calibri" w:hAnsi="Calibri"/>
          <w:sz w:val="21"/>
        </w:rPr>
        <w:t>sys.argv</w:t>
      </w:r>
      <w:proofErr w:type="spellEnd"/>
      <w:r>
        <w:rPr>
          <w:rFonts w:ascii="Calibri" w:eastAsia="Calibri" w:hAnsi="Calibri"/>
          <w:spacing w:val="46"/>
          <w:sz w:val="21"/>
        </w:rPr>
        <w:t xml:space="preserve"> </w:t>
      </w:r>
      <w:r>
        <w:rPr>
          <w:spacing w:val="-2"/>
          <w:sz w:val="21"/>
        </w:rPr>
        <w:t xml:space="preserve">命令行参数 </w:t>
      </w:r>
      <w:r>
        <w:rPr>
          <w:rFonts w:ascii="Calibri" w:eastAsia="Calibri" w:hAnsi="Calibri"/>
          <w:sz w:val="21"/>
        </w:rPr>
        <w:t>List</w:t>
      </w:r>
      <w:r>
        <w:rPr>
          <w:sz w:val="21"/>
        </w:rPr>
        <w:t>，第一个元素是程序本身路径</w:t>
      </w:r>
    </w:p>
    <w:p w14:paraId="7CFF37C4"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sys.modules.keys</w:t>
      </w:r>
      <w:proofErr w:type="spellEnd"/>
      <w:r>
        <w:rPr>
          <w:rFonts w:ascii="Calibri" w:eastAsia="Calibri" w:hAnsi="Calibri"/>
          <w:spacing w:val="12"/>
          <w:sz w:val="21"/>
        </w:rPr>
        <w:t xml:space="preserve">() </w:t>
      </w:r>
      <w:r>
        <w:rPr>
          <w:sz w:val="21"/>
        </w:rPr>
        <w:t>返回所有已经导入的模块列表</w:t>
      </w:r>
    </w:p>
    <w:p w14:paraId="660B49FE" w14:textId="77777777" w:rsidR="00382F71" w:rsidRDefault="00000000">
      <w:pPr>
        <w:pStyle w:val="a5"/>
        <w:numPr>
          <w:ilvl w:val="0"/>
          <w:numId w:val="52"/>
        </w:numPr>
        <w:tabs>
          <w:tab w:val="left" w:pos="1104"/>
          <w:tab w:val="left" w:pos="1105"/>
        </w:tabs>
        <w:spacing w:before="199"/>
        <w:ind w:left="1104" w:hanging="634"/>
        <w:rPr>
          <w:sz w:val="21"/>
        </w:rPr>
      </w:pPr>
      <w:proofErr w:type="spellStart"/>
      <w:r>
        <w:rPr>
          <w:rFonts w:ascii="Calibri" w:eastAsia="Calibri" w:hAnsi="Calibri"/>
          <w:sz w:val="21"/>
        </w:rPr>
        <w:t>sys.exc_info</w:t>
      </w:r>
      <w:proofErr w:type="spellEnd"/>
      <w:r>
        <w:rPr>
          <w:rFonts w:ascii="Calibri" w:eastAsia="Calibri" w:hAnsi="Calibri"/>
          <w:spacing w:val="2"/>
          <w:sz w:val="21"/>
        </w:rPr>
        <w:t xml:space="preserve">() </w:t>
      </w:r>
      <w:r>
        <w:rPr>
          <w:sz w:val="21"/>
        </w:rPr>
        <w:t>获取当前正在处理的异常类</w:t>
      </w:r>
      <w:r>
        <w:rPr>
          <w:rFonts w:ascii="Calibri" w:eastAsia="Calibri" w:hAnsi="Calibri"/>
          <w:sz w:val="21"/>
        </w:rPr>
        <w:t>,</w:t>
      </w:r>
      <w:proofErr w:type="spellStart"/>
      <w:r>
        <w:rPr>
          <w:rFonts w:ascii="Calibri" w:eastAsia="Calibri" w:hAnsi="Calibri"/>
          <w:sz w:val="21"/>
        </w:rPr>
        <w:t>exc_type</w:t>
      </w:r>
      <w:proofErr w:type="spellEnd"/>
      <w:r>
        <w:rPr>
          <w:sz w:val="21"/>
        </w:rPr>
        <w:t>、</w:t>
      </w:r>
      <w:proofErr w:type="spellStart"/>
      <w:r>
        <w:rPr>
          <w:rFonts w:ascii="Calibri" w:eastAsia="Calibri" w:hAnsi="Calibri"/>
          <w:sz w:val="21"/>
        </w:rPr>
        <w:t>exc_value</w:t>
      </w:r>
      <w:proofErr w:type="spellEnd"/>
      <w:r>
        <w:rPr>
          <w:sz w:val="21"/>
        </w:rPr>
        <w:t>、</w:t>
      </w:r>
      <w:proofErr w:type="spellStart"/>
      <w:r>
        <w:rPr>
          <w:rFonts w:ascii="Calibri" w:eastAsia="Calibri" w:hAnsi="Calibri"/>
          <w:sz w:val="21"/>
        </w:rPr>
        <w:t>exc_traceback</w:t>
      </w:r>
      <w:proofErr w:type="spellEnd"/>
      <w:r>
        <w:rPr>
          <w:rFonts w:ascii="Calibri" w:eastAsia="Calibri" w:hAnsi="Calibri"/>
          <w:spacing w:val="52"/>
          <w:sz w:val="21"/>
        </w:rPr>
        <w:t xml:space="preserve"> </w:t>
      </w:r>
      <w:r>
        <w:rPr>
          <w:sz w:val="21"/>
        </w:rPr>
        <w:t>当前处理的异常</w:t>
      </w:r>
    </w:p>
    <w:p w14:paraId="5A2295C6" w14:textId="77777777" w:rsidR="00382F71" w:rsidRDefault="00382F71">
      <w:pPr>
        <w:rPr>
          <w:sz w:val="21"/>
        </w:rPr>
        <w:sectPr w:rsidR="00382F71">
          <w:pgSz w:w="11910" w:h="16840"/>
          <w:pgMar w:top="1260" w:right="940" w:bottom="680" w:left="820" w:header="0" w:footer="406" w:gutter="0"/>
          <w:cols w:space="720"/>
        </w:sectPr>
      </w:pPr>
    </w:p>
    <w:p w14:paraId="7BD8BA79" w14:textId="77777777" w:rsidR="00382F71" w:rsidRDefault="00000000">
      <w:pPr>
        <w:pStyle w:val="a3"/>
        <w:spacing w:before="49"/>
        <w:ind w:left="891"/>
      </w:pPr>
      <w:r>
        <w:lastRenderedPageBreak/>
        <w:t>详细信息</w:t>
      </w:r>
    </w:p>
    <w:p w14:paraId="4476A33A" w14:textId="77777777" w:rsidR="00382F71" w:rsidRDefault="00382F71">
      <w:pPr>
        <w:pStyle w:val="a3"/>
        <w:spacing w:before="6"/>
        <w:rPr>
          <w:sz w:val="15"/>
        </w:rPr>
      </w:pPr>
    </w:p>
    <w:p w14:paraId="1660B7DF" w14:textId="77777777" w:rsidR="00382F71" w:rsidRDefault="00000000">
      <w:pPr>
        <w:pStyle w:val="a5"/>
        <w:numPr>
          <w:ilvl w:val="0"/>
          <w:numId w:val="52"/>
        </w:numPr>
        <w:tabs>
          <w:tab w:val="left" w:pos="1102"/>
          <w:tab w:val="left" w:pos="1103"/>
        </w:tabs>
        <w:ind w:left="1102" w:hanging="632"/>
        <w:rPr>
          <w:rFonts w:ascii="Calibri" w:eastAsia="Calibri" w:hAnsi="Calibri"/>
          <w:sz w:val="21"/>
        </w:rPr>
      </w:pPr>
      <w:proofErr w:type="spellStart"/>
      <w:r>
        <w:rPr>
          <w:rFonts w:ascii="Calibri" w:eastAsia="Calibri" w:hAnsi="Calibri"/>
          <w:sz w:val="21"/>
        </w:rPr>
        <w:t>sys.exit</w:t>
      </w:r>
      <w:proofErr w:type="spellEnd"/>
      <w:r>
        <w:rPr>
          <w:rFonts w:ascii="Calibri" w:eastAsia="Calibri" w:hAnsi="Calibri"/>
          <w:sz w:val="21"/>
        </w:rPr>
        <w:t>(n)</w:t>
      </w:r>
      <w:r>
        <w:rPr>
          <w:rFonts w:ascii="Calibri" w:eastAsia="Calibri" w:hAnsi="Calibri"/>
          <w:spacing w:val="1"/>
          <w:sz w:val="21"/>
        </w:rPr>
        <w:t xml:space="preserve"> </w:t>
      </w:r>
      <w:r>
        <w:rPr>
          <w:spacing w:val="-1"/>
          <w:sz w:val="21"/>
        </w:rPr>
        <w:t xml:space="preserve">退出程序，正常退出时 </w:t>
      </w:r>
      <w:r>
        <w:rPr>
          <w:rFonts w:ascii="Calibri" w:eastAsia="Calibri" w:hAnsi="Calibri"/>
          <w:sz w:val="21"/>
        </w:rPr>
        <w:t>exit(0)</w:t>
      </w:r>
    </w:p>
    <w:p w14:paraId="177AAAA6" w14:textId="77777777" w:rsidR="00382F71" w:rsidRDefault="00000000">
      <w:pPr>
        <w:pStyle w:val="a5"/>
        <w:numPr>
          <w:ilvl w:val="0"/>
          <w:numId w:val="52"/>
        </w:numPr>
        <w:tabs>
          <w:tab w:val="left" w:pos="1102"/>
          <w:tab w:val="left" w:pos="1103"/>
        </w:tabs>
        <w:spacing w:before="199"/>
        <w:ind w:left="1102" w:hanging="632"/>
        <w:rPr>
          <w:rFonts w:ascii="Calibri" w:eastAsia="Calibri" w:hAnsi="Calibri"/>
          <w:sz w:val="21"/>
        </w:rPr>
      </w:pPr>
      <w:proofErr w:type="spellStart"/>
      <w:r>
        <w:rPr>
          <w:rFonts w:ascii="Calibri" w:eastAsia="Calibri" w:hAnsi="Calibri"/>
          <w:sz w:val="21"/>
        </w:rPr>
        <w:t>sys.hexversion</w:t>
      </w:r>
      <w:proofErr w:type="spellEnd"/>
      <w:r>
        <w:rPr>
          <w:rFonts w:ascii="Calibri" w:eastAsia="Calibri" w:hAnsi="Calibri"/>
          <w:spacing w:val="2"/>
          <w:sz w:val="21"/>
        </w:rPr>
        <w:t xml:space="preserve"> </w:t>
      </w:r>
      <w:r>
        <w:rPr>
          <w:spacing w:val="-3"/>
          <w:sz w:val="21"/>
        </w:rPr>
        <w:t xml:space="preserve">获取 </w:t>
      </w:r>
      <w:r>
        <w:rPr>
          <w:rFonts w:ascii="Calibri" w:eastAsia="Calibri" w:hAnsi="Calibri"/>
          <w:sz w:val="21"/>
        </w:rPr>
        <w:t>Python</w:t>
      </w:r>
      <w:r>
        <w:rPr>
          <w:rFonts w:ascii="Calibri" w:eastAsia="Calibri" w:hAnsi="Calibri"/>
          <w:spacing w:val="50"/>
          <w:sz w:val="21"/>
        </w:rPr>
        <w:t xml:space="preserve"> </w:t>
      </w:r>
      <w:r>
        <w:rPr>
          <w:sz w:val="21"/>
        </w:rPr>
        <w:t>解释程序的版本值，</w:t>
      </w:r>
      <w:r>
        <w:rPr>
          <w:rFonts w:ascii="Calibri" w:eastAsia="Calibri" w:hAnsi="Calibri"/>
          <w:sz w:val="21"/>
        </w:rPr>
        <w:t>16</w:t>
      </w:r>
      <w:r>
        <w:rPr>
          <w:rFonts w:ascii="Calibri" w:eastAsia="Calibri" w:hAnsi="Calibri"/>
          <w:spacing w:val="48"/>
          <w:sz w:val="21"/>
        </w:rPr>
        <w:t xml:space="preserve"> </w:t>
      </w:r>
      <w:r>
        <w:rPr>
          <w:sz w:val="21"/>
        </w:rPr>
        <w:t>进制格式如：</w:t>
      </w:r>
      <w:r>
        <w:rPr>
          <w:rFonts w:ascii="Calibri" w:eastAsia="Calibri" w:hAnsi="Calibri"/>
          <w:sz w:val="21"/>
        </w:rPr>
        <w:t>0x020403F0</w:t>
      </w:r>
    </w:p>
    <w:p w14:paraId="57F16477"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sys.version</w:t>
      </w:r>
      <w:proofErr w:type="spellEnd"/>
      <w:r>
        <w:rPr>
          <w:rFonts w:ascii="Calibri" w:eastAsia="Calibri" w:hAnsi="Calibri"/>
          <w:spacing w:val="4"/>
          <w:sz w:val="21"/>
        </w:rPr>
        <w:t xml:space="preserve"> </w:t>
      </w:r>
      <w:r>
        <w:rPr>
          <w:spacing w:val="-4"/>
          <w:sz w:val="21"/>
        </w:rPr>
        <w:t xml:space="preserve">获取 </w:t>
      </w:r>
      <w:r>
        <w:rPr>
          <w:rFonts w:ascii="Calibri" w:eastAsia="Calibri" w:hAnsi="Calibri"/>
          <w:sz w:val="21"/>
        </w:rPr>
        <w:t>Python</w:t>
      </w:r>
      <w:r>
        <w:rPr>
          <w:rFonts w:ascii="Calibri" w:eastAsia="Calibri" w:hAnsi="Calibri"/>
          <w:spacing w:val="49"/>
          <w:sz w:val="21"/>
        </w:rPr>
        <w:t xml:space="preserve"> </w:t>
      </w:r>
      <w:r>
        <w:rPr>
          <w:sz w:val="21"/>
        </w:rPr>
        <w:t>解释程序的版本信息</w:t>
      </w:r>
    </w:p>
    <w:p w14:paraId="62A811FA"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sys.maxint</w:t>
      </w:r>
      <w:proofErr w:type="spellEnd"/>
      <w:r>
        <w:rPr>
          <w:rFonts w:ascii="Calibri" w:eastAsia="Calibri" w:hAnsi="Calibri"/>
          <w:spacing w:val="5"/>
          <w:sz w:val="21"/>
        </w:rPr>
        <w:t xml:space="preserve"> </w:t>
      </w:r>
      <w:r>
        <w:rPr>
          <w:spacing w:val="-3"/>
          <w:sz w:val="21"/>
        </w:rPr>
        <w:t xml:space="preserve">最 大 的 </w:t>
      </w:r>
      <w:r>
        <w:rPr>
          <w:rFonts w:ascii="Calibri" w:eastAsia="Calibri" w:hAnsi="Calibri"/>
          <w:sz w:val="21"/>
        </w:rPr>
        <w:t>Int</w:t>
      </w:r>
      <w:r>
        <w:rPr>
          <w:rFonts w:ascii="Calibri" w:eastAsia="Calibri" w:hAnsi="Calibri"/>
          <w:spacing w:val="55"/>
          <w:sz w:val="21"/>
        </w:rPr>
        <w:t xml:space="preserve"> </w:t>
      </w:r>
      <w:r>
        <w:rPr>
          <w:sz w:val="21"/>
        </w:rPr>
        <w:t>值</w:t>
      </w:r>
    </w:p>
    <w:p w14:paraId="64C6A179"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sys.maxunicode</w:t>
      </w:r>
      <w:proofErr w:type="spellEnd"/>
      <w:r>
        <w:rPr>
          <w:rFonts w:ascii="Calibri" w:eastAsia="Calibri" w:hAnsi="Calibri"/>
          <w:spacing w:val="6"/>
          <w:sz w:val="21"/>
        </w:rPr>
        <w:t xml:space="preserve"> </w:t>
      </w:r>
      <w:r>
        <w:rPr>
          <w:spacing w:val="-3"/>
          <w:sz w:val="21"/>
        </w:rPr>
        <w:t xml:space="preserve">最 大 的 </w:t>
      </w:r>
      <w:r>
        <w:rPr>
          <w:rFonts w:ascii="Calibri" w:eastAsia="Calibri" w:hAnsi="Calibri"/>
          <w:sz w:val="21"/>
        </w:rPr>
        <w:t>Unicode</w:t>
      </w:r>
      <w:r>
        <w:rPr>
          <w:rFonts w:ascii="Calibri" w:eastAsia="Calibri" w:hAnsi="Calibri"/>
          <w:spacing w:val="52"/>
          <w:sz w:val="21"/>
        </w:rPr>
        <w:t xml:space="preserve"> </w:t>
      </w:r>
      <w:r>
        <w:rPr>
          <w:sz w:val="21"/>
        </w:rPr>
        <w:t>值</w:t>
      </w:r>
    </w:p>
    <w:p w14:paraId="332D9040"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sys.modules</w:t>
      </w:r>
      <w:proofErr w:type="spellEnd"/>
      <w:r>
        <w:rPr>
          <w:rFonts w:ascii="Calibri" w:eastAsia="Calibri" w:hAnsi="Calibri"/>
          <w:spacing w:val="1"/>
          <w:sz w:val="21"/>
        </w:rPr>
        <w:t xml:space="preserve"> </w:t>
      </w:r>
      <w:r>
        <w:rPr>
          <w:sz w:val="21"/>
        </w:rPr>
        <w:t>返回系统导入的模块字段，</w:t>
      </w:r>
      <w:r>
        <w:rPr>
          <w:rFonts w:ascii="Calibri" w:eastAsia="Calibri" w:hAnsi="Calibri"/>
          <w:sz w:val="21"/>
        </w:rPr>
        <w:t>key</w:t>
      </w:r>
      <w:r>
        <w:rPr>
          <w:rFonts w:ascii="Calibri" w:eastAsia="Calibri" w:hAnsi="Calibri"/>
          <w:spacing w:val="47"/>
          <w:sz w:val="21"/>
        </w:rPr>
        <w:t xml:space="preserve"> </w:t>
      </w:r>
      <w:r>
        <w:rPr>
          <w:sz w:val="21"/>
        </w:rPr>
        <w:t>是模块名，</w:t>
      </w:r>
      <w:r>
        <w:rPr>
          <w:rFonts w:ascii="Calibri" w:eastAsia="Calibri" w:hAnsi="Calibri"/>
          <w:sz w:val="21"/>
        </w:rPr>
        <w:t>value</w:t>
      </w:r>
      <w:r>
        <w:rPr>
          <w:rFonts w:ascii="Calibri" w:eastAsia="Calibri" w:hAnsi="Calibri"/>
          <w:spacing w:val="47"/>
          <w:sz w:val="21"/>
        </w:rPr>
        <w:t xml:space="preserve"> </w:t>
      </w:r>
      <w:r>
        <w:rPr>
          <w:sz w:val="21"/>
        </w:rPr>
        <w:t>是模块</w:t>
      </w:r>
    </w:p>
    <w:p w14:paraId="7603B34D"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sys.path</w:t>
      </w:r>
      <w:proofErr w:type="spellEnd"/>
      <w:r>
        <w:rPr>
          <w:rFonts w:ascii="Calibri" w:eastAsia="Calibri" w:hAnsi="Calibri"/>
          <w:spacing w:val="41"/>
          <w:sz w:val="21"/>
        </w:rPr>
        <w:t xml:space="preserve"> </w:t>
      </w:r>
      <w:r>
        <w:rPr>
          <w:spacing w:val="-2"/>
          <w:sz w:val="21"/>
        </w:rPr>
        <w:t xml:space="preserve">返回模块的搜索路径，初始化时使用 </w:t>
      </w:r>
      <w:r>
        <w:rPr>
          <w:rFonts w:ascii="Calibri" w:eastAsia="Calibri" w:hAnsi="Calibri"/>
          <w:sz w:val="21"/>
        </w:rPr>
        <w:t>PYTHONPATH</w:t>
      </w:r>
      <w:r>
        <w:rPr>
          <w:rFonts w:ascii="Calibri" w:eastAsia="Calibri" w:hAnsi="Calibri"/>
          <w:spacing w:val="38"/>
          <w:sz w:val="21"/>
        </w:rPr>
        <w:t xml:space="preserve"> </w:t>
      </w:r>
      <w:r>
        <w:rPr>
          <w:sz w:val="21"/>
        </w:rPr>
        <w:t>环境变量的值</w:t>
      </w:r>
    </w:p>
    <w:p w14:paraId="070278D4"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sys.platform</w:t>
      </w:r>
      <w:proofErr w:type="spellEnd"/>
      <w:r>
        <w:rPr>
          <w:rFonts w:ascii="Calibri" w:eastAsia="Calibri" w:hAnsi="Calibri"/>
          <w:spacing w:val="42"/>
          <w:sz w:val="21"/>
        </w:rPr>
        <w:t xml:space="preserve"> </w:t>
      </w:r>
      <w:r>
        <w:rPr>
          <w:sz w:val="21"/>
        </w:rPr>
        <w:t>返回操作系统平台名称</w:t>
      </w:r>
    </w:p>
    <w:p w14:paraId="04E20734"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sys.stdout</w:t>
      </w:r>
      <w:proofErr w:type="spellEnd"/>
      <w:r>
        <w:rPr>
          <w:rFonts w:ascii="Calibri" w:eastAsia="Calibri" w:hAnsi="Calibri"/>
          <w:spacing w:val="44"/>
          <w:sz w:val="21"/>
        </w:rPr>
        <w:t xml:space="preserve"> </w:t>
      </w:r>
      <w:r>
        <w:rPr>
          <w:sz w:val="21"/>
        </w:rPr>
        <w:t>标准输出</w:t>
      </w:r>
    </w:p>
    <w:p w14:paraId="6E3B137B"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sys.stdin</w:t>
      </w:r>
      <w:proofErr w:type="spellEnd"/>
      <w:r>
        <w:rPr>
          <w:rFonts w:ascii="Calibri" w:eastAsia="Calibri" w:hAnsi="Calibri"/>
          <w:spacing w:val="45"/>
          <w:sz w:val="21"/>
        </w:rPr>
        <w:t xml:space="preserve"> </w:t>
      </w:r>
      <w:r>
        <w:rPr>
          <w:sz w:val="21"/>
        </w:rPr>
        <w:t>标准输入</w:t>
      </w:r>
    </w:p>
    <w:p w14:paraId="6B673B5C"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sys.stderr</w:t>
      </w:r>
      <w:proofErr w:type="spellEnd"/>
      <w:r>
        <w:rPr>
          <w:rFonts w:ascii="Calibri" w:eastAsia="Calibri" w:hAnsi="Calibri"/>
          <w:spacing w:val="45"/>
          <w:sz w:val="21"/>
        </w:rPr>
        <w:t xml:space="preserve"> </w:t>
      </w:r>
      <w:r>
        <w:rPr>
          <w:sz w:val="21"/>
        </w:rPr>
        <w:t>错误输出</w:t>
      </w:r>
    </w:p>
    <w:p w14:paraId="725D24FD"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sys.exc_clear</w:t>
      </w:r>
      <w:proofErr w:type="spellEnd"/>
      <w:r>
        <w:rPr>
          <w:rFonts w:ascii="Calibri" w:eastAsia="Calibri" w:hAnsi="Calibri"/>
          <w:spacing w:val="12"/>
          <w:sz w:val="21"/>
        </w:rPr>
        <w:t xml:space="preserve">() </w:t>
      </w:r>
      <w:r>
        <w:rPr>
          <w:sz w:val="21"/>
        </w:rPr>
        <w:t>用来清除当前线程所出现的当前的或最近的错误信息</w:t>
      </w:r>
    </w:p>
    <w:p w14:paraId="7A6105C0" w14:textId="77777777" w:rsidR="00382F71" w:rsidRDefault="00382F71">
      <w:pPr>
        <w:pStyle w:val="a3"/>
        <w:rPr>
          <w:sz w:val="24"/>
        </w:rPr>
      </w:pPr>
    </w:p>
    <w:p w14:paraId="7726A316" w14:textId="77777777" w:rsidR="00382F71" w:rsidRDefault="00382F71">
      <w:pPr>
        <w:pStyle w:val="a3"/>
        <w:rPr>
          <w:sz w:val="28"/>
        </w:rPr>
      </w:pPr>
    </w:p>
    <w:p w14:paraId="204B8B70" w14:textId="77777777" w:rsidR="00382F71" w:rsidRDefault="00000000">
      <w:pPr>
        <w:pStyle w:val="a5"/>
        <w:numPr>
          <w:ilvl w:val="0"/>
          <w:numId w:val="52"/>
        </w:numPr>
        <w:tabs>
          <w:tab w:val="left" w:pos="1102"/>
          <w:tab w:val="left" w:pos="1103"/>
        </w:tabs>
        <w:ind w:left="1102" w:hanging="632"/>
        <w:rPr>
          <w:sz w:val="21"/>
        </w:rPr>
      </w:pPr>
      <w:proofErr w:type="spellStart"/>
      <w:r>
        <w:rPr>
          <w:rFonts w:ascii="Calibri" w:eastAsia="Calibri" w:hAnsi="Calibri"/>
          <w:sz w:val="21"/>
        </w:rPr>
        <w:t>sys.exec_prefix</w:t>
      </w:r>
      <w:proofErr w:type="spellEnd"/>
      <w:r>
        <w:rPr>
          <w:rFonts w:ascii="Calibri" w:eastAsia="Calibri" w:hAnsi="Calibri"/>
          <w:spacing w:val="46"/>
          <w:sz w:val="21"/>
        </w:rPr>
        <w:t xml:space="preserve"> </w:t>
      </w:r>
      <w:r>
        <w:rPr>
          <w:spacing w:val="-2"/>
          <w:sz w:val="21"/>
        </w:rPr>
        <w:t xml:space="preserve">返回平台独立的 </w:t>
      </w:r>
      <w:r>
        <w:rPr>
          <w:rFonts w:ascii="Calibri" w:eastAsia="Calibri" w:hAnsi="Calibri"/>
          <w:sz w:val="21"/>
        </w:rPr>
        <w:t>python</w:t>
      </w:r>
      <w:r>
        <w:rPr>
          <w:rFonts w:ascii="Calibri" w:eastAsia="Calibri" w:hAnsi="Calibri"/>
          <w:spacing w:val="3"/>
          <w:sz w:val="21"/>
        </w:rPr>
        <w:t xml:space="preserve"> </w:t>
      </w:r>
      <w:r>
        <w:rPr>
          <w:sz w:val="21"/>
        </w:rPr>
        <w:t>文件安装的位置</w:t>
      </w:r>
    </w:p>
    <w:p w14:paraId="0D3118B0" w14:textId="77777777" w:rsidR="00382F71" w:rsidRDefault="00000000">
      <w:pPr>
        <w:pStyle w:val="a5"/>
        <w:numPr>
          <w:ilvl w:val="0"/>
          <w:numId w:val="52"/>
        </w:numPr>
        <w:tabs>
          <w:tab w:val="left" w:pos="1102"/>
          <w:tab w:val="left" w:pos="1103"/>
        </w:tabs>
        <w:spacing w:before="199"/>
        <w:ind w:left="1102" w:hanging="632"/>
        <w:rPr>
          <w:rFonts w:ascii="Calibri" w:eastAsia="Calibri" w:hAnsi="Calibri"/>
          <w:sz w:val="21"/>
        </w:rPr>
      </w:pPr>
      <w:proofErr w:type="spellStart"/>
      <w:r>
        <w:rPr>
          <w:rFonts w:ascii="Calibri" w:eastAsia="Calibri" w:hAnsi="Calibri"/>
          <w:sz w:val="21"/>
        </w:rPr>
        <w:t>sys.byteorder</w:t>
      </w:r>
      <w:proofErr w:type="spellEnd"/>
      <w:r>
        <w:rPr>
          <w:rFonts w:ascii="Calibri" w:eastAsia="Calibri" w:hAnsi="Calibri"/>
          <w:spacing w:val="39"/>
          <w:sz w:val="21"/>
        </w:rPr>
        <w:t xml:space="preserve"> </w:t>
      </w:r>
      <w:r>
        <w:rPr>
          <w:sz w:val="21"/>
        </w:rPr>
        <w:t>本地字节规则的指示器，</w:t>
      </w:r>
      <w:r>
        <w:rPr>
          <w:rFonts w:ascii="Calibri" w:eastAsia="Calibri" w:hAnsi="Calibri"/>
          <w:sz w:val="21"/>
        </w:rPr>
        <w:t>big-endian</w:t>
      </w:r>
      <w:r>
        <w:rPr>
          <w:rFonts w:ascii="Calibri" w:eastAsia="Calibri" w:hAnsi="Calibri"/>
          <w:spacing w:val="44"/>
          <w:sz w:val="21"/>
        </w:rPr>
        <w:t xml:space="preserve"> </w:t>
      </w:r>
      <w:r>
        <w:rPr>
          <w:sz w:val="21"/>
        </w:rPr>
        <w:t>平台的值是</w:t>
      </w:r>
      <w:r>
        <w:rPr>
          <w:rFonts w:ascii="Calibri" w:eastAsia="Calibri" w:hAnsi="Calibri"/>
          <w:sz w:val="21"/>
        </w:rPr>
        <w:t>'</w:t>
      </w:r>
      <w:proofErr w:type="spellStart"/>
      <w:r>
        <w:rPr>
          <w:rFonts w:ascii="Calibri" w:eastAsia="Calibri" w:hAnsi="Calibri"/>
          <w:sz w:val="21"/>
        </w:rPr>
        <w:t>big',little</w:t>
      </w:r>
      <w:proofErr w:type="spellEnd"/>
      <w:r>
        <w:rPr>
          <w:rFonts w:ascii="Calibri" w:eastAsia="Calibri" w:hAnsi="Calibri"/>
          <w:sz w:val="21"/>
        </w:rPr>
        <w:t>-endian</w:t>
      </w:r>
      <w:r>
        <w:rPr>
          <w:rFonts w:ascii="Calibri" w:eastAsia="Calibri" w:hAnsi="Calibri"/>
          <w:spacing w:val="41"/>
          <w:sz w:val="21"/>
        </w:rPr>
        <w:t xml:space="preserve"> </w:t>
      </w:r>
      <w:r>
        <w:rPr>
          <w:sz w:val="21"/>
        </w:rPr>
        <w:t>平台的值是</w:t>
      </w:r>
      <w:r>
        <w:rPr>
          <w:rFonts w:ascii="Calibri" w:eastAsia="Calibri" w:hAnsi="Calibri"/>
          <w:sz w:val="21"/>
        </w:rPr>
        <w:t>'little'</w:t>
      </w:r>
    </w:p>
    <w:p w14:paraId="2F8CD8FA"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sys.copyright</w:t>
      </w:r>
      <w:proofErr w:type="spellEnd"/>
      <w:r>
        <w:rPr>
          <w:rFonts w:ascii="Calibri" w:eastAsia="Calibri" w:hAnsi="Calibri"/>
          <w:spacing w:val="4"/>
          <w:sz w:val="21"/>
        </w:rPr>
        <w:t xml:space="preserve"> </w:t>
      </w:r>
      <w:r>
        <w:rPr>
          <w:spacing w:val="-2"/>
          <w:sz w:val="21"/>
        </w:rPr>
        <w:t xml:space="preserve">记录 </w:t>
      </w:r>
      <w:r>
        <w:rPr>
          <w:rFonts w:ascii="Calibri" w:eastAsia="Calibri" w:hAnsi="Calibri"/>
          <w:sz w:val="21"/>
        </w:rPr>
        <w:t>python</w:t>
      </w:r>
      <w:r>
        <w:rPr>
          <w:rFonts w:ascii="Calibri" w:eastAsia="Calibri" w:hAnsi="Calibri"/>
          <w:spacing w:val="52"/>
          <w:sz w:val="21"/>
        </w:rPr>
        <w:t xml:space="preserve"> </w:t>
      </w:r>
      <w:r>
        <w:rPr>
          <w:sz w:val="21"/>
        </w:rPr>
        <w:t>版权相关的东西</w:t>
      </w:r>
    </w:p>
    <w:p w14:paraId="496CBBC5"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sys.api_version</w:t>
      </w:r>
      <w:proofErr w:type="spellEnd"/>
      <w:r>
        <w:rPr>
          <w:rFonts w:ascii="Calibri" w:eastAsia="Calibri" w:hAnsi="Calibri"/>
          <w:spacing w:val="6"/>
          <w:sz w:val="21"/>
        </w:rPr>
        <w:t xml:space="preserve"> </w:t>
      </w:r>
      <w:r>
        <w:rPr>
          <w:spacing w:val="-3"/>
          <w:sz w:val="21"/>
        </w:rPr>
        <w:t xml:space="preserve">解 释 器 的 </w:t>
      </w:r>
      <w:r>
        <w:rPr>
          <w:rFonts w:ascii="Calibri" w:eastAsia="Calibri" w:hAnsi="Calibri"/>
          <w:sz w:val="21"/>
        </w:rPr>
        <w:t>C</w:t>
      </w:r>
      <w:r>
        <w:rPr>
          <w:rFonts w:ascii="Calibri" w:eastAsia="Calibri" w:hAnsi="Calibri"/>
          <w:spacing w:val="56"/>
          <w:sz w:val="21"/>
        </w:rPr>
        <w:t xml:space="preserve"> </w:t>
      </w:r>
      <w:r>
        <w:rPr>
          <w:spacing w:val="-1"/>
          <w:sz w:val="21"/>
        </w:rPr>
        <w:t xml:space="preserve">的 </w:t>
      </w:r>
      <w:r>
        <w:rPr>
          <w:rFonts w:ascii="Calibri" w:eastAsia="Calibri" w:hAnsi="Calibri"/>
          <w:sz w:val="21"/>
        </w:rPr>
        <w:t>API</w:t>
      </w:r>
      <w:r>
        <w:rPr>
          <w:rFonts w:ascii="Calibri" w:eastAsia="Calibri" w:hAnsi="Calibri"/>
          <w:spacing w:val="58"/>
          <w:sz w:val="21"/>
        </w:rPr>
        <w:t xml:space="preserve"> </w:t>
      </w:r>
      <w:r>
        <w:rPr>
          <w:spacing w:val="-2"/>
          <w:sz w:val="21"/>
        </w:rPr>
        <w:t>版 本</w:t>
      </w:r>
    </w:p>
    <w:p w14:paraId="6B6C634F" w14:textId="77777777" w:rsidR="00382F71" w:rsidRDefault="00000000">
      <w:pPr>
        <w:pStyle w:val="a5"/>
        <w:numPr>
          <w:ilvl w:val="0"/>
          <w:numId w:val="52"/>
        </w:numPr>
        <w:tabs>
          <w:tab w:val="left" w:pos="1102"/>
          <w:tab w:val="left" w:pos="1103"/>
        </w:tabs>
        <w:spacing w:before="199"/>
        <w:ind w:left="1102" w:hanging="632"/>
        <w:rPr>
          <w:sz w:val="21"/>
        </w:rPr>
      </w:pPr>
      <w:proofErr w:type="spellStart"/>
      <w:r>
        <w:rPr>
          <w:rFonts w:ascii="Calibri" w:eastAsia="Calibri" w:hAnsi="Calibri"/>
          <w:sz w:val="21"/>
        </w:rPr>
        <w:t>sys.version_info</w:t>
      </w:r>
      <w:proofErr w:type="spellEnd"/>
      <w:r>
        <w:rPr>
          <w:rFonts w:ascii="Calibri" w:eastAsia="Calibri" w:hAnsi="Calibri"/>
          <w:spacing w:val="43"/>
          <w:sz w:val="21"/>
        </w:rPr>
        <w:t xml:space="preserve"> </w:t>
      </w:r>
      <w:r>
        <w:rPr>
          <w:spacing w:val="-1"/>
          <w:sz w:val="21"/>
        </w:rPr>
        <w:t xml:space="preserve">元组则提供一个更简单的方法来使你的程序具备 </w:t>
      </w:r>
      <w:r>
        <w:rPr>
          <w:rFonts w:ascii="Calibri" w:eastAsia="Calibri" w:hAnsi="Calibri"/>
          <w:sz w:val="21"/>
        </w:rPr>
        <w:t>Python</w:t>
      </w:r>
      <w:r>
        <w:rPr>
          <w:rFonts w:ascii="Calibri" w:eastAsia="Calibri" w:hAnsi="Calibri"/>
          <w:spacing w:val="46"/>
          <w:sz w:val="21"/>
        </w:rPr>
        <w:t xml:space="preserve"> </w:t>
      </w:r>
      <w:r>
        <w:rPr>
          <w:sz w:val="21"/>
        </w:rPr>
        <w:t>版本要求功能</w:t>
      </w:r>
    </w:p>
    <w:p w14:paraId="382AB95F" w14:textId="77777777" w:rsidR="00382F71" w:rsidRDefault="00382F71">
      <w:pPr>
        <w:pStyle w:val="a3"/>
        <w:spacing w:before="2"/>
        <w:rPr>
          <w:sz w:val="32"/>
        </w:rPr>
      </w:pPr>
    </w:p>
    <w:p w14:paraId="5A164C19" w14:textId="77777777" w:rsidR="00382F71" w:rsidRDefault="00000000">
      <w:pPr>
        <w:pStyle w:val="5"/>
        <w:numPr>
          <w:ilvl w:val="2"/>
          <w:numId w:val="210"/>
        </w:numPr>
        <w:tabs>
          <w:tab w:val="left" w:pos="1731"/>
          <w:tab w:val="left" w:pos="1732"/>
        </w:tabs>
        <w:ind w:left="1731" w:hanging="1261"/>
        <w:rPr>
          <w:rFonts w:ascii="Calibri" w:eastAsia="Calibri"/>
          <w:color w:val="4AACC5"/>
        </w:rPr>
      </w:pPr>
      <w:bookmarkStart w:id="1221" w:name="8.16.10模块和包是什么"/>
      <w:bookmarkStart w:id="1222" w:name="_bookmark608"/>
      <w:bookmarkEnd w:id="1221"/>
      <w:bookmarkEnd w:id="1222"/>
      <w:r>
        <w:rPr>
          <w:color w:val="4AACC5"/>
        </w:rPr>
        <w:t>模块和包是什么</w:t>
      </w:r>
    </w:p>
    <w:p w14:paraId="24724C13" w14:textId="77777777" w:rsidR="00382F71" w:rsidRDefault="00382F71">
      <w:pPr>
        <w:pStyle w:val="a3"/>
        <w:rPr>
          <w:sz w:val="30"/>
        </w:rPr>
      </w:pPr>
    </w:p>
    <w:p w14:paraId="4FDD4B72" w14:textId="77777777" w:rsidR="00382F71" w:rsidRDefault="00382F71">
      <w:pPr>
        <w:pStyle w:val="a3"/>
        <w:spacing w:before="4"/>
        <w:rPr>
          <w:sz w:val="29"/>
        </w:rPr>
      </w:pPr>
    </w:p>
    <w:p w14:paraId="77A42662" w14:textId="77777777" w:rsidR="00382F71" w:rsidRDefault="00000000">
      <w:pPr>
        <w:pStyle w:val="a3"/>
        <w:spacing w:line="417" w:lineRule="auto"/>
        <w:ind w:left="471" w:right="351" w:firstLine="420"/>
      </w:pPr>
      <w:r>
        <w:rPr>
          <w:spacing w:val="-12"/>
        </w:rPr>
        <w:t xml:space="preserve">在 </w:t>
      </w:r>
      <w:r>
        <w:rPr>
          <w:rFonts w:ascii="Calibri" w:eastAsia="Calibri"/>
        </w:rPr>
        <w:t>Python</w:t>
      </w:r>
      <w:r>
        <w:rPr>
          <w:rFonts w:ascii="Calibri" w:eastAsia="Calibri"/>
          <w:spacing w:val="34"/>
        </w:rPr>
        <w:t xml:space="preserve"> </w:t>
      </w:r>
      <w:r>
        <w:rPr>
          <w:spacing w:val="-2"/>
        </w:rPr>
        <w:t xml:space="preserve">中，模块是搭建程序的一种方式。每一个 </w:t>
      </w:r>
      <w:r>
        <w:rPr>
          <w:rFonts w:ascii="Calibri" w:eastAsia="Calibri"/>
        </w:rPr>
        <w:t>Python</w:t>
      </w:r>
      <w:r>
        <w:rPr>
          <w:rFonts w:ascii="Calibri" w:eastAsia="Calibri"/>
          <w:spacing w:val="35"/>
        </w:rPr>
        <w:t xml:space="preserve"> </w:t>
      </w:r>
      <w:r>
        <w:t>代码文件都是一个模块，并可以引用其他的模块，比如对象和属性。</w:t>
      </w:r>
    </w:p>
    <w:p w14:paraId="6F6172DD" w14:textId="77777777" w:rsidR="00382F71" w:rsidRDefault="00000000">
      <w:pPr>
        <w:pStyle w:val="a3"/>
        <w:spacing w:line="269" w:lineRule="exact"/>
        <w:ind w:left="891"/>
      </w:pPr>
      <w:r>
        <w:rPr>
          <w:spacing w:val="-1"/>
        </w:rPr>
        <w:t xml:space="preserve">一个包含许多 </w:t>
      </w:r>
      <w:r>
        <w:rPr>
          <w:rFonts w:ascii="Calibri" w:eastAsia="Calibri"/>
        </w:rPr>
        <w:t>Python</w:t>
      </w:r>
      <w:r>
        <w:rPr>
          <w:rFonts w:ascii="Calibri" w:eastAsia="Calibri"/>
          <w:spacing w:val="5"/>
        </w:rPr>
        <w:t xml:space="preserve"> </w:t>
      </w:r>
      <w:r>
        <w:t>代码的文件夹是一个包。一个包可以包含模块和子文件夹。</w:t>
      </w:r>
    </w:p>
    <w:p w14:paraId="08806C78" w14:textId="77777777" w:rsidR="00382F71" w:rsidRDefault="00382F71">
      <w:pPr>
        <w:pStyle w:val="a3"/>
        <w:rPr>
          <w:sz w:val="22"/>
        </w:rPr>
      </w:pPr>
    </w:p>
    <w:p w14:paraId="41CDE586" w14:textId="77777777" w:rsidR="00382F71" w:rsidRDefault="00382F71">
      <w:pPr>
        <w:pStyle w:val="a3"/>
        <w:rPr>
          <w:sz w:val="22"/>
        </w:rPr>
      </w:pPr>
    </w:p>
    <w:p w14:paraId="12EB2CC9" w14:textId="77777777" w:rsidR="00382F71" w:rsidRDefault="00382F71">
      <w:pPr>
        <w:pStyle w:val="a3"/>
        <w:spacing w:before="1"/>
        <w:rPr>
          <w:sz w:val="30"/>
        </w:rPr>
      </w:pPr>
    </w:p>
    <w:p w14:paraId="6321CC19" w14:textId="77777777" w:rsidR="00382F71" w:rsidRDefault="00000000">
      <w:pPr>
        <w:pStyle w:val="3"/>
        <w:numPr>
          <w:ilvl w:val="1"/>
          <w:numId w:val="210"/>
        </w:numPr>
        <w:tabs>
          <w:tab w:val="left" w:pos="1312"/>
        </w:tabs>
        <w:ind w:left="1311" w:hanging="841"/>
      </w:pPr>
      <w:bookmarkStart w:id="1223" w:name="8.17Python特性"/>
      <w:bookmarkStart w:id="1224" w:name="_bookmark609"/>
      <w:bookmarkEnd w:id="1223"/>
      <w:bookmarkEnd w:id="1224"/>
      <w:r>
        <w:rPr>
          <w:color w:val="1F487C"/>
        </w:rPr>
        <w:t>Python</w:t>
      </w:r>
      <w:r>
        <w:rPr>
          <w:color w:val="1F487C"/>
          <w:spacing w:val="-24"/>
        </w:rPr>
        <w:t xml:space="preserve"> 特性</w:t>
      </w:r>
    </w:p>
    <w:p w14:paraId="229FB3F3" w14:textId="77777777" w:rsidR="00382F71" w:rsidRDefault="00382F71">
      <w:pPr>
        <w:pStyle w:val="a3"/>
        <w:spacing w:before="12"/>
        <w:rPr>
          <w:sz w:val="39"/>
        </w:rPr>
      </w:pPr>
    </w:p>
    <w:p w14:paraId="63C73516" w14:textId="77777777" w:rsidR="00382F71" w:rsidRDefault="00000000">
      <w:pPr>
        <w:pStyle w:val="a5"/>
        <w:numPr>
          <w:ilvl w:val="2"/>
          <w:numId w:val="210"/>
        </w:numPr>
        <w:tabs>
          <w:tab w:val="left" w:pos="1192"/>
        </w:tabs>
        <w:ind w:hanging="721"/>
        <w:rPr>
          <w:rFonts w:ascii="Calibri" w:eastAsia="Calibri"/>
          <w:color w:val="4AACC5"/>
          <w:sz w:val="26"/>
        </w:rPr>
      </w:pPr>
      <w:bookmarkStart w:id="1225" w:name="8.17.1Python_是强语言类型还是弱语言类型？"/>
      <w:bookmarkStart w:id="1226" w:name="_bookmark610"/>
      <w:bookmarkEnd w:id="1225"/>
      <w:bookmarkEnd w:id="1226"/>
      <w:r>
        <w:rPr>
          <w:rFonts w:ascii="Calibri" w:eastAsia="Calibri"/>
          <w:b/>
          <w:color w:val="4AACC5"/>
          <w:sz w:val="28"/>
        </w:rPr>
        <w:t>Python</w:t>
      </w:r>
      <w:r>
        <w:rPr>
          <w:rFonts w:ascii="Calibri" w:eastAsia="Calibri"/>
          <w:b/>
          <w:color w:val="4AACC5"/>
          <w:spacing w:val="86"/>
          <w:sz w:val="28"/>
        </w:rPr>
        <w:t xml:space="preserve"> </w:t>
      </w:r>
      <w:r>
        <w:rPr>
          <w:color w:val="4AACC5"/>
          <w:sz w:val="28"/>
        </w:rPr>
        <w:t>是</w:t>
      </w:r>
      <w:proofErr w:type="gramStart"/>
      <w:r>
        <w:rPr>
          <w:color w:val="4AACC5"/>
          <w:sz w:val="28"/>
        </w:rPr>
        <w:t>强语言</w:t>
      </w:r>
      <w:proofErr w:type="gramEnd"/>
      <w:r>
        <w:rPr>
          <w:color w:val="4AACC5"/>
          <w:sz w:val="28"/>
        </w:rPr>
        <w:t>类型还是</w:t>
      </w:r>
      <w:proofErr w:type="gramStart"/>
      <w:r>
        <w:rPr>
          <w:color w:val="4AACC5"/>
          <w:sz w:val="28"/>
        </w:rPr>
        <w:t>弱语言</w:t>
      </w:r>
      <w:proofErr w:type="gramEnd"/>
      <w:r>
        <w:rPr>
          <w:color w:val="4AACC5"/>
          <w:sz w:val="28"/>
        </w:rPr>
        <w:t>类型？</w:t>
      </w:r>
    </w:p>
    <w:p w14:paraId="6C4C7597" w14:textId="77777777" w:rsidR="00382F71" w:rsidRDefault="00382F71">
      <w:pPr>
        <w:pStyle w:val="a3"/>
        <w:rPr>
          <w:sz w:val="30"/>
        </w:rPr>
      </w:pPr>
    </w:p>
    <w:p w14:paraId="4C481193" w14:textId="77777777" w:rsidR="00382F71" w:rsidRDefault="00382F71">
      <w:pPr>
        <w:pStyle w:val="a3"/>
        <w:spacing w:before="4"/>
        <w:rPr>
          <w:sz w:val="29"/>
        </w:rPr>
      </w:pPr>
    </w:p>
    <w:p w14:paraId="03D707A7" w14:textId="77777777" w:rsidR="00382F71" w:rsidRDefault="00000000">
      <w:pPr>
        <w:pStyle w:val="a3"/>
        <w:ind w:left="471"/>
      </w:pPr>
      <w:r>
        <w:rPr>
          <w:rFonts w:ascii="Calibri" w:eastAsia="Calibri"/>
        </w:rPr>
        <w:t>Python</w:t>
      </w:r>
      <w:r>
        <w:rPr>
          <w:rFonts w:ascii="Calibri" w:eastAsia="Calibri"/>
          <w:spacing w:val="7"/>
        </w:rPr>
        <w:t xml:space="preserve"> </w:t>
      </w:r>
      <w:r>
        <w:t>是强类型的动态脚本语言。</w:t>
      </w:r>
    </w:p>
    <w:p w14:paraId="6B4D3D93" w14:textId="77777777" w:rsidR="00382F71" w:rsidRDefault="00382F71">
      <w:pPr>
        <w:sectPr w:rsidR="00382F71">
          <w:pgSz w:w="11910" w:h="16840"/>
          <w:pgMar w:top="1260" w:right="940" w:bottom="680" w:left="820" w:header="0" w:footer="406" w:gutter="0"/>
          <w:cols w:space="720"/>
        </w:sectPr>
      </w:pPr>
    </w:p>
    <w:p w14:paraId="0D401B2E" w14:textId="77777777" w:rsidR="00382F71" w:rsidRDefault="00000000">
      <w:pPr>
        <w:pStyle w:val="a3"/>
        <w:spacing w:before="49"/>
        <w:ind w:left="471"/>
      </w:pPr>
      <w:r>
        <w:lastRenderedPageBreak/>
        <w:t>强类型：不允许不同类型相加。</w:t>
      </w:r>
    </w:p>
    <w:p w14:paraId="6F5F610A" w14:textId="77777777" w:rsidR="00382F71" w:rsidRDefault="00382F71">
      <w:pPr>
        <w:pStyle w:val="a3"/>
        <w:spacing w:before="6"/>
        <w:rPr>
          <w:sz w:val="15"/>
        </w:rPr>
      </w:pPr>
    </w:p>
    <w:p w14:paraId="391AB8B7" w14:textId="77777777" w:rsidR="00382F71" w:rsidRDefault="00000000">
      <w:pPr>
        <w:pStyle w:val="a3"/>
        <w:spacing w:line="417" w:lineRule="auto"/>
        <w:ind w:left="471" w:right="1695"/>
      </w:pPr>
      <w:r>
        <w:rPr>
          <w:w w:val="95"/>
        </w:rPr>
        <w:t>动态：不使用显示数据类型声明，且确定一个变量的类型是在第一次给它赋值的时候。</w:t>
      </w:r>
      <w:r>
        <w:rPr>
          <w:spacing w:val="94"/>
          <w:w w:val="95"/>
        </w:rPr>
        <w:t xml:space="preserve"> </w:t>
      </w:r>
      <w:r>
        <w:t>脚本语言：一般也是解释型语言，运行代码只需要一个解释器，不需要编译。</w:t>
      </w:r>
    </w:p>
    <w:p w14:paraId="512D1687" w14:textId="77777777" w:rsidR="00382F71" w:rsidRDefault="00382F71">
      <w:pPr>
        <w:pStyle w:val="a3"/>
        <w:spacing w:before="8"/>
        <w:rPr>
          <w:sz w:val="16"/>
        </w:rPr>
      </w:pPr>
    </w:p>
    <w:p w14:paraId="49C60EE9" w14:textId="77777777" w:rsidR="00382F71" w:rsidRDefault="00000000">
      <w:pPr>
        <w:pStyle w:val="5"/>
        <w:numPr>
          <w:ilvl w:val="2"/>
          <w:numId w:val="210"/>
        </w:numPr>
        <w:tabs>
          <w:tab w:val="left" w:pos="1192"/>
        </w:tabs>
        <w:ind w:hanging="721"/>
        <w:rPr>
          <w:rFonts w:ascii="Calibri" w:eastAsia="Calibri"/>
          <w:b/>
          <w:color w:val="4AACC5"/>
          <w:sz w:val="26"/>
        </w:rPr>
      </w:pPr>
      <w:bookmarkStart w:id="1227" w:name="8.17.2谈一下什么是解释性语言，什么是编译性语言?"/>
      <w:bookmarkStart w:id="1228" w:name="_bookmark611"/>
      <w:bookmarkEnd w:id="1227"/>
      <w:bookmarkEnd w:id="1228"/>
      <w:r>
        <w:rPr>
          <w:color w:val="4AACC5"/>
        </w:rPr>
        <w:t>谈一下什么是解释性语言，什么是编译性语言</w:t>
      </w:r>
      <w:r>
        <w:rPr>
          <w:rFonts w:ascii="Calibri" w:eastAsia="Calibri"/>
          <w:b/>
          <w:color w:val="4AACC5"/>
        </w:rPr>
        <w:t>?</w:t>
      </w:r>
    </w:p>
    <w:p w14:paraId="4E36E0A1" w14:textId="77777777" w:rsidR="00382F71" w:rsidRDefault="00382F71">
      <w:pPr>
        <w:pStyle w:val="a3"/>
        <w:rPr>
          <w:rFonts w:ascii="Calibri"/>
          <w:b/>
          <w:sz w:val="30"/>
        </w:rPr>
      </w:pPr>
    </w:p>
    <w:p w14:paraId="2A544E1E" w14:textId="77777777" w:rsidR="00382F71" w:rsidRDefault="00382F71">
      <w:pPr>
        <w:pStyle w:val="a3"/>
        <w:spacing w:before="3"/>
        <w:rPr>
          <w:rFonts w:ascii="Calibri"/>
          <w:b/>
          <w:sz w:val="32"/>
        </w:rPr>
      </w:pPr>
    </w:p>
    <w:p w14:paraId="7F458F44" w14:textId="77777777" w:rsidR="00382F71" w:rsidRDefault="00000000">
      <w:pPr>
        <w:pStyle w:val="a3"/>
        <w:spacing w:before="1" w:line="417" w:lineRule="auto"/>
        <w:ind w:left="471" w:right="245" w:firstLine="420"/>
      </w:pPr>
      <w:r>
        <w:rPr>
          <w:w w:val="95"/>
        </w:rPr>
        <w:t>计算机不能直接理解高级语言，只能直接理解机器语言，所以必须要把高级语言翻译成机器语言，</w:t>
      </w:r>
      <w:r>
        <w:rPr>
          <w:spacing w:val="121"/>
        </w:rPr>
        <w:t xml:space="preserve"> </w:t>
      </w:r>
      <w:r>
        <w:t>计算机才能执行高级语言编写的程序。</w:t>
      </w:r>
    </w:p>
    <w:p w14:paraId="2A9610A7" w14:textId="77777777" w:rsidR="00382F71" w:rsidRDefault="00000000">
      <w:pPr>
        <w:pStyle w:val="a3"/>
        <w:spacing w:line="269" w:lineRule="exact"/>
        <w:ind w:left="891"/>
      </w:pPr>
      <w:r>
        <w:t>解释性语言在运行程序的时候才会进行翻译。</w:t>
      </w:r>
    </w:p>
    <w:p w14:paraId="5A098E57" w14:textId="77777777" w:rsidR="00382F71" w:rsidRDefault="00382F71">
      <w:pPr>
        <w:pStyle w:val="a3"/>
        <w:spacing w:before="6"/>
        <w:rPr>
          <w:sz w:val="15"/>
        </w:rPr>
      </w:pPr>
    </w:p>
    <w:p w14:paraId="3BA677DF" w14:textId="77777777" w:rsidR="00382F71" w:rsidRDefault="00000000">
      <w:pPr>
        <w:pStyle w:val="a3"/>
        <w:spacing w:line="417" w:lineRule="auto"/>
        <w:ind w:left="471" w:right="351" w:firstLine="420"/>
      </w:pPr>
      <w:r>
        <w:rPr>
          <w:w w:val="95"/>
        </w:rPr>
        <w:t>编译型语言写的程序在执行之前，需要一个专门的编译过程，把程序编译成机器语言（可执行文</w:t>
      </w:r>
      <w:r>
        <w:rPr>
          <w:spacing w:val="215"/>
        </w:rPr>
        <w:t xml:space="preserve"> </w:t>
      </w:r>
      <w:r>
        <w:t>件）。</w:t>
      </w:r>
    </w:p>
    <w:p w14:paraId="7C517ECC" w14:textId="77777777" w:rsidR="00382F71" w:rsidRDefault="00382F71">
      <w:pPr>
        <w:pStyle w:val="a3"/>
        <w:rPr>
          <w:sz w:val="20"/>
        </w:rPr>
      </w:pPr>
    </w:p>
    <w:p w14:paraId="5D7A61AD" w14:textId="77777777" w:rsidR="00382F71" w:rsidRDefault="00382F71">
      <w:pPr>
        <w:pStyle w:val="a3"/>
        <w:rPr>
          <w:sz w:val="20"/>
        </w:rPr>
      </w:pPr>
    </w:p>
    <w:p w14:paraId="3B021692" w14:textId="77777777" w:rsidR="00382F71" w:rsidRDefault="00000000">
      <w:pPr>
        <w:pStyle w:val="a5"/>
        <w:numPr>
          <w:ilvl w:val="2"/>
          <w:numId w:val="210"/>
        </w:numPr>
        <w:tabs>
          <w:tab w:val="left" w:pos="1192"/>
        </w:tabs>
        <w:spacing w:before="169"/>
        <w:ind w:hanging="721"/>
        <w:rPr>
          <w:rFonts w:ascii="Calibri" w:eastAsia="Calibri"/>
          <w:b/>
          <w:color w:val="4AACC5"/>
          <w:sz w:val="26"/>
        </w:rPr>
      </w:pPr>
      <w:bookmarkStart w:id="1229" w:name="8.17.3Python_中有日志吗?怎么使用?"/>
      <w:bookmarkStart w:id="1230" w:name="_bookmark612"/>
      <w:bookmarkEnd w:id="1229"/>
      <w:bookmarkEnd w:id="1230"/>
      <w:r>
        <w:rPr>
          <w:rFonts w:ascii="Calibri" w:eastAsia="Calibri"/>
          <w:b/>
          <w:color w:val="4AACC5"/>
          <w:sz w:val="28"/>
        </w:rPr>
        <w:t>Python</w:t>
      </w:r>
      <w:r>
        <w:rPr>
          <w:rFonts w:ascii="Calibri" w:eastAsia="Calibri"/>
          <w:b/>
          <w:color w:val="4AACC5"/>
          <w:spacing w:val="82"/>
          <w:sz w:val="28"/>
        </w:rPr>
        <w:t xml:space="preserve"> </w:t>
      </w:r>
      <w:r>
        <w:rPr>
          <w:color w:val="4AACC5"/>
          <w:sz w:val="28"/>
        </w:rPr>
        <w:t>中有日志吗</w:t>
      </w:r>
      <w:r>
        <w:rPr>
          <w:rFonts w:ascii="Calibri" w:eastAsia="Calibri"/>
          <w:b/>
          <w:color w:val="4AACC5"/>
          <w:sz w:val="28"/>
        </w:rPr>
        <w:t>?</w:t>
      </w:r>
      <w:r>
        <w:rPr>
          <w:color w:val="4AACC5"/>
          <w:sz w:val="28"/>
        </w:rPr>
        <w:t>怎么使用</w:t>
      </w:r>
      <w:r>
        <w:rPr>
          <w:rFonts w:ascii="Calibri" w:eastAsia="Calibri"/>
          <w:b/>
          <w:color w:val="4AACC5"/>
          <w:sz w:val="28"/>
        </w:rPr>
        <w:t>?</w:t>
      </w:r>
    </w:p>
    <w:p w14:paraId="5A28A805" w14:textId="77777777" w:rsidR="00382F71" w:rsidRDefault="00382F71">
      <w:pPr>
        <w:pStyle w:val="a3"/>
        <w:rPr>
          <w:rFonts w:ascii="Calibri"/>
          <w:b/>
          <w:sz w:val="30"/>
        </w:rPr>
      </w:pPr>
    </w:p>
    <w:p w14:paraId="64C29E82" w14:textId="77777777" w:rsidR="00382F71" w:rsidRDefault="00382F71">
      <w:pPr>
        <w:pStyle w:val="a3"/>
        <w:spacing w:before="3"/>
        <w:rPr>
          <w:rFonts w:ascii="Calibri"/>
          <w:b/>
          <w:sz w:val="32"/>
        </w:rPr>
      </w:pPr>
    </w:p>
    <w:p w14:paraId="1947C123" w14:textId="77777777" w:rsidR="00382F71" w:rsidRDefault="00000000">
      <w:pPr>
        <w:pStyle w:val="a3"/>
        <w:ind w:left="471"/>
      </w:pPr>
      <w:r>
        <w:t>有日志。</w:t>
      </w:r>
    </w:p>
    <w:p w14:paraId="70C9225F" w14:textId="77777777" w:rsidR="00382F71" w:rsidRDefault="00382F71">
      <w:pPr>
        <w:pStyle w:val="a3"/>
        <w:spacing w:before="6"/>
        <w:rPr>
          <w:sz w:val="15"/>
        </w:rPr>
      </w:pPr>
    </w:p>
    <w:p w14:paraId="6F387B5D" w14:textId="77777777" w:rsidR="00382F71" w:rsidRDefault="00000000">
      <w:pPr>
        <w:pStyle w:val="a3"/>
        <w:spacing w:before="1"/>
        <w:ind w:left="471"/>
        <w:rPr>
          <w:rFonts w:ascii="Calibri" w:eastAsia="Calibri"/>
        </w:rPr>
      </w:pPr>
      <w:r>
        <w:rPr>
          <w:rFonts w:ascii="Calibri" w:eastAsia="Calibri"/>
        </w:rPr>
        <w:t>Python</w:t>
      </w:r>
      <w:r>
        <w:rPr>
          <w:rFonts w:ascii="Calibri" w:eastAsia="Calibri"/>
          <w:spacing w:val="42"/>
        </w:rPr>
        <w:t xml:space="preserve"> </w:t>
      </w:r>
      <w:r>
        <w:rPr>
          <w:spacing w:val="-5"/>
        </w:rPr>
        <w:t xml:space="preserve">自带 </w:t>
      </w:r>
      <w:r>
        <w:rPr>
          <w:rFonts w:ascii="Calibri" w:eastAsia="Calibri"/>
        </w:rPr>
        <w:t>logging</w:t>
      </w:r>
      <w:r>
        <w:rPr>
          <w:rFonts w:ascii="Calibri" w:eastAsia="Calibri"/>
          <w:spacing w:val="42"/>
        </w:rPr>
        <w:t xml:space="preserve"> </w:t>
      </w:r>
      <w:r>
        <w:rPr>
          <w:spacing w:val="-12"/>
        </w:rPr>
        <w:t xml:space="preserve">模块，调用 </w:t>
      </w:r>
      <w:proofErr w:type="spellStart"/>
      <w:r>
        <w:rPr>
          <w:rFonts w:ascii="Calibri" w:eastAsia="Calibri"/>
        </w:rPr>
        <w:t>logging.basicConfig</w:t>
      </w:r>
      <w:proofErr w:type="spellEnd"/>
      <w:r>
        <w:rPr>
          <w:rFonts w:ascii="Calibri" w:eastAsia="Calibri"/>
        </w:rPr>
        <w:t>()</w:t>
      </w:r>
      <w:r>
        <w:rPr>
          <w:spacing w:val="-8"/>
        </w:rPr>
        <w:t>方法，配置需要的日志等级和相应的参数，</w:t>
      </w:r>
      <w:r>
        <w:rPr>
          <w:rFonts w:ascii="Calibri" w:eastAsia="Calibri"/>
        </w:rPr>
        <w:t>Python</w:t>
      </w:r>
    </w:p>
    <w:p w14:paraId="64E18B81" w14:textId="77777777" w:rsidR="00382F71" w:rsidRDefault="00382F71">
      <w:pPr>
        <w:pStyle w:val="a3"/>
        <w:spacing w:before="3"/>
        <w:rPr>
          <w:rFonts w:ascii="Calibri"/>
          <w:sz w:val="16"/>
        </w:rPr>
      </w:pPr>
    </w:p>
    <w:p w14:paraId="3BB1C348" w14:textId="77777777" w:rsidR="00382F71" w:rsidRDefault="00000000">
      <w:pPr>
        <w:pStyle w:val="a3"/>
        <w:ind w:left="471"/>
      </w:pPr>
      <w:r>
        <w:t>解释器会按照配置的参数生成相应的日志。</w:t>
      </w:r>
    </w:p>
    <w:p w14:paraId="2D9D7ED1" w14:textId="77777777" w:rsidR="00382F71" w:rsidRDefault="00382F71">
      <w:pPr>
        <w:pStyle w:val="a3"/>
        <w:rPr>
          <w:sz w:val="20"/>
        </w:rPr>
      </w:pPr>
    </w:p>
    <w:p w14:paraId="0E16F3B7" w14:textId="77777777" w:rsidR="00382F71" w:rsidRDefault="00382F71">
      <w:pPr>
        <w:pStyle w:val="a3"/>
        <w:rPr>
          <w:sz w:val="20"/>
        </w:rPr>
      </w:pPr>
    </w:p>
    <w:p w14:paraId="21907A84" w14:textId="77777777" w:rsidR="00382F71" w:rsidRDefault="00382F71">
      <w:pPr>
        <w:pStyle w:val="a3"/>
        <w:spacing w:before="9"/>
        <w:rPr>
          <w:sz w:val="28"/>
        </w:rPr>
      </w:pPr>
    </w:p>
    <w:p w14:paraId="3EB8D4EC" w14:textId="77777777" w:rsidR="00382F71" w:rsidRDefault="00000000">
      <w:pPr>
        <w:pStyle w:val="a5"/>
        <w:numPr>
          <w:ilvl w:val="2"/>
          <w:numId w:val="210"/>
        </w:numPr>
        <w:tabs>
          <w:tab w:val="left" w:pos="1192"/>
        </w:tabs>
        <w:ind w:hanging="721"/>
        <w:rPr>
          <w:rFonts w:ascii="Calibri" w:eastAsia="Calibri"/>
          <w:color w:val="4AACC5"/>
          <w:sz w:val="26"/>
        </w:rPr>
      </w:pPr>
      <w:bookmarkStart w:id="1231" w:name="8.17.4Python_是如何进行类型转换的？"/>
      <w:bookmarkStart w:id="1232" w:name="_bookmark613"/>
      <w:bookmarkEnd w:id="1231"/>
      <w:bookmarkEnd w:id="1232"/>
      <w:r>
        <w:rPr>
          <w:rFonts w:ascii="Calibri" w:eastAsia="Calibri"/>
          <w:b/>
          <w:color w:val="4AACC5"/>
          <w:sz w:val="28"/>
        </w:rPr>
        <w:t>Python</w:t>
      </w:r>
      <w:r>
        <w:rPr>
          <w:rFonts w:ascii="Calibri" w:eastAsia="Calibri"/>
          <w:b/>
          <w:color w:val="4AACC5"/>
          <w:spacing w:val="83"/>
          <w:sz w:val="28"/>
        </w:rPr>
        <w:t xml:space="preserve"> </w:t>
      </w:r>
      <w:r>
        <w:rPr>
          <w:color w:val="4AACC5"/>
          <w:sz w:val="28"/>
        </w:rPr>
        <w:t>是如何进行类型转换的？</w:t>
      </w:r>
    </w:p>
    <w:p w14:paraId="53CD39B3" w14:textId="77777777" w:rsidR="00382F71" w:rsidRDefault="00382F71">
      <w:pPr>
        <w:pStyle w:val="a3"/>
        <w:rPr>
          <w:sz w:val="30"/>
        </w:rPr>
      </w:pPr>
    </w:p>
    <w:p w14:paraId="032B6B50" w14:textId="77777777" w:rsidR="00382F71" w:rsidRDefault="00382F71">
      <w:pPr>
        <w:pStyle w:val="a3"/>
        <w:spacing w:before="4"/>
        <w:rPr>
          <w:sz w:val="29"/>
        </w:rPr>
      </w:pPr>
    </w:p>
    <w:p w14:paraId="33C08307" w14:textId="77777777" w:rsidR="00382F71" w:rsidRDefault="00000000">
      <w:pPr>
        <w:pStyle w:val="a3"/>
        <w:spacing w:line="417" w:lineRule="auto"/>
        <w:ind w:left="471" w:right="352"/>
        <w:jc w:val="both"/>
      </w:pPr>
      <w:r>
        <w:rPr>
          <w:spacing w:val="10"/>
          <w:w w:val="95"/>
        </w:rPr>
        <w:t>内建函数封装了各种转换函数，可以使用目标类型关键字强制类型转换，进制之间的转换可以用</w:t>
      </w:r>
      <w:r>
        <w:rPr>
          <w:rFonts w:ascii="Calibri" w:eastAsia="Calibri" w:hAnsi="Calibri"/>
          <w:spacing w:val="-8"/>
        </w:rPr>
        <w:t>int(</w:t>
      </w:r>
      <w:r>
        <w:rPr>
          <w:spacing w:val="-8"/>
        </w:rPr>
        <w:t>‘</w:t>
      </w:r>
      <w:r>
        <w:rPr>
          <w:rFonts w:ascii="Calibri" w:eastAsia="Calibri" w:hAnsi="Calibri"/>
          <w:spacing w:val="-8"/>
        </w:rPr>
        <w:t>str</w:t>
      </w:r>
      <w:r>
        <w:rPr>
          <w:spacing w:val="-8"/>
        </w:rPr>
        <w:t>’，</w:t>
      </w:r>
      <w:r>
        <w:rPr>
          <w:rFonts w:ascii="Calibri" w:eastAsia="Calibri" w:hAnsi="Calibri"/>
          <w:spacing w:val="-8"/>
        </w:rPr>
        <w:t>base=</w:t>
      </w:r>
      <w:proofErr w:type="gramStart"/>
      <w:r>
        <w:rPr>
          <w:spacing w:val="-8"/>
        </w:rPr>
        <w:t>’</w:t>
      </w:r>
      <w:proofErr w:type="gramEnd"/>
      <w:r>
        <w:rPr>
          <w:rFonts w:ascii="Calibri" w:eastAsia="Calibri" w:hAnsi="Calibri"/>
          <w:spacing w:val="-8"/>
        </w:rPr>
        <w:t>n</w:t>
      </w:r>
      <w:r>
        <w:rPr>
          <w:spacing w:val="-8"/>
        </w:rPr>
        <w:t>’</w:t>
      </w:r>
      <w:r>
        <w:rPr>
          <w:rFonts w:ascii="Calibri" w:eastAsia="Calibri" w:hAnsi="Calibri"/>
          <w:spacing w:val="-8"/>
        </w:rPr>
        <w:t>)</w:t>
      </w:r>
      <w:r>
        <w:rPr>
          <w:spacing w:val="-4"/>
        </w:rPr>
        <w:t>将特定进制的字符串转换为十进制，再用相应的进制转换函数将十进制转换 为</w:t>
      </w:r>
      <w:r>
        <w:t>目标进制。</w:t>
      </w:r>
    </w:p>
    <w:p w14:paraId="7B6F6867" w14:textId="77777777" w:rsidR="00382F71" w:rsidRDefault="00000000">
      <w:pPr>
        <w:pStyle w:val="a3"/>
        <w:spacing w:line="269" w:lineRule="exact"/>
        <w:ind w:left="471"/>
      </w:pPr>
      <w:r>
        <w:t>可以使用内置函数直接转换的有：</w:t>
      </w:r>
    </w:p>
    <w:p w14:paraId="7C05257C" w14:textId="77777777" w:rsidR="00382F71" w:rsidRDefault="00382F71">
      <w:pPr>
        <w:pStyle w:val="a3"/>
        <w:spacing w:before="2"/>
        <w:rPr>
          <w:sz w:val="16"/>
        </w:rPr>
      </w:pPr>
    </w:p>
    <w:p w14:paraId="6C7BFFCE" w14:textId="77777777" w:rsidR="00382F71" w:rsidRDefault="00000000">
      <w:pPr>
        <w:pStyle w:val="a3"/>
        <w:tabs>
          <w:tab w:val="left" w:leader="hyphen" w:pos="1395"/>
          <w:tab w:val="left" w:pos="2153"/>
        </w:tabs>
        <w:spacing w:line="439" w:lineRule="auto"/>
        <w:ind w:left="891" w:right="7175"/>
        <w:rPr>
          <w:rFonts w:ascii="Calibri"/>
        </w:rPr>
      </w:pPr>
      <w:r>
        <w:rPr>
          <w:rFonts w:ascii="Calibri"/>
        </w:rPr>
        <w:t>list</w:t>
      </w:r>
      <w:r>
        <w:rPr>
          <w:rFonts w:ascii="Times New Roman"/>
        </w:rPr>
        <w:tab/>
      </w:r>
      <w:r>
        <w:rPr>
          <w:rFonts w:ascii="Calibri"/>
        </w:rPr>
        <w:t>&gt;tuple tuple(list)</w:t>
      </w:r>
      <w:r>
        <w:rPr>
          <w:rFonts w:ascii="Calibri"/>
          <w:spacing w:val="1"/>
        </w:rPr>
        <w:t xml:space="preserve"> </w:t>
      </w:r>
      <w:r>
        <w:rPr>
          <w:rFonts w:ascii="Calibri"/>
        </w:rPr>
        <w:t>tuple----&gt;list</w:t>
      </w:r>
      <w:r>
        <w:rPr>
          <w:rFonts w:ascii="Calibri"/>
        </w:rPr>
        <w:tab/>
      </w:r>
      <w:r>
        <w:rPr>
          <w:rFonts w:ascii="Calibri"/>
          <w:spacing w:val="-1"/>
        </w:rPr>
        <w:t>list(tuple)</w:t>
      </w:r>
    </w:p>
    <w:p w14:paraId="6C11621E" w14:textId="77777777" w:rsidR="00382F71" w:rsidRDefault="00382F71">
      <w:pPr>
        <w:pStyle w:val="a3"/>
        <w:rPr>
          <w:rFonts w:ascii="Calibri"/>
          <w:sz w:val="20"/>
        </w:rPr>
      </w:pPr>
    </w:p>
    <w:p w14:paraId="71EE0278" w14:textId="77777777" w:rsidR="00382F71" w:rsidRDefault="00382F71">
      <w:pPr>
        <w:pStyle w:val="a3"/>
        <w:rPr>
          <w:rFonts w:ascii="Calibri"/>
          <w:sz w:val="20"/>
        </w:rPr>
      </w:pPr>
    </w:p>
    <w:p w14:paraId="52E1B33F" w14:textId="77777777" w:rsidR="00382F71" w:rsidRDefault="00382F71">
      <w:pPr>
        <w:pStyle w:val="a3"/>
        <w:rPr>
          <w:rFonts w:ascii="Calibri"/>
          <w:sz w:val="15"/>
        </w:rPr>
      </w:pPr>
    </w:p>
    <w:p w14:paraId="37A66941" w14:textId="77777777" w:rsidR="00382F71" w:rsidRDefault="00000000">
      <w:pPr>
        <w:pStyle w:val="5"/>
        <w:numPr>
          <w:ilvl w:val="2"/>
          <w:numId w:val="210"/>
        </w:numPr>
        <w:tabs>
          <w:tab w:val="left" w:pos="1192"/>
        </w:tabs>
        <w:ind w:hanging="721"/>
        <w:rPr>
          <w:rFonts w:ascii="Calibri" w:eastAsia="Calibri"/>
          <w:color w:val="4AACC5"/>
          <w:sz w:val="26"/>
        </w:rPr>
      </w:pPr>
      <w:bookmarkStart w:id="1233" w:name="8.17.5工具安装问题"/>
      <w:bookmarkStart w:id="1234" w:name="_bookmark614"/>
      <w:bookmarkEnd w:id="1233"/>
      <w:bookmarkEnd w:id="1234"/>
      <w:r>
        <w:rPr>
          <w:color w:val="4AACC5"/>
        </w:rPr>
        <w:t>工具安装问题</w:t>
      </w:r>
    </w:p>
    <w:p w14:paraId="0620B5A3" w14:textId="77777777" w:rsidR="00382F71" w:rsidRDefault="00382F71">
      <w:pPr>
        <w:rPr>
          <w:rFonts w:ascii="Calibri" w:eastAsia="Calibri"/>
          <w:sz w:val="26"/>
        </w:rPr>
        <w:sectPr w:rsidR="00382F71">
          <w:pgSz w:w="11910" w:h="16840"/>
          <w:pgMar w:top="1260" w:right="940" w:bottom="680" w:left="820" w:header="0" w:footer="406" w:gutter="0"/>
          <w:cols w:space="720"/>
        </w:sectPr>
      </w:pPr>
    </w:p>
    <w:p w14:paraId="2FE4EB95" w14:textId="77777777" w:rsidR="00382F71" w:rsidRDefault="00000000">
      <w:pPr>
        <w:spacing w:before="49"/>
        <w:ind w:left="471"/>
        <w:rPr>
          <w:sz w:val="21"/>
        </w:rPr>
      </w:pPr>
      <w:r>
        <w:rPr>
          <w:rFonts w:ascii="Calibri" w:eastAsia="Calibri"/>
          <w:b/>
          <w:sz w:val="21"/>
        </w:rPr>
        <w:lastRenderedPageBreak/>
        <w:t>windows</w:t>
      </w:r>
      <w:r>
        <w:rPr>
          <w:rFonts w:ascii="Calibri" w:eastAsia="Calibri"/>
          <w:b/>
          <w:spacing w:val="9"/>
          <w:sz w:val="21"/>
        </w:rPr>
        <w:t xml:space="preserve"> </w:t>
      </w:r>
      <w:r>
        <w:rPr>
          <w:spacing w:val="-2"/>
          <w:sz w:val="21"/>
        </w:rPr>
        <w:t>环 境</w:t>
      </w:r>
    </w:p>
    <w:p w14:paraId="7C2E83E6" w14:textId="77777777" w:rsidR="00382F71" w:rsidRDefault="00382F71">
      <w:pPr>
        <w:pStyle w:val="a3"/>
        <w:spacing w:before="6"/>
        <w:rPr>
          <w:sz w:val="15"/>
        </w:rPr>
      </w:pPr>
    </w:p>
    <w:p w14:paraId="1F87076B" w14:textId="77777777" w:rsidR="00382F71" w:rsidRDefault="00000000">
      <w:pPr>
        <w:pStyle w:val="a3"/>
        <w:ind w:left="471"/>
      </w:pPr>
      <w:r>
        <w:rPr>
          <w:rFonts w:ascii="Calibri" w:eastAsia="Calibri"/>
        </w:rPr>
        <w:t>Python2</w:t>
      </w:r>
      <w:r>
        <w:rPr>
          <w:rFonts w:ascii="Calibri" w:eastAsia="Calibri"/>
          <w:spacing w:val="5"/>
        </w:rPr>
        <w:t xml:space="preserve"> </w:t>
      </w:r>
      <w:r>
        <w:rPr>
          <w:spacing w:val="-1"/>
        </w:rPr>
        <w:t xml:space="preserve">无法安装 </w:t>
      </w:r>
      <w:proofErr w:type="spellStart"/>
      <w:r>
        <w:rPr>
          <w:rFonts w:ascii="Calibri" w:eastAsia="Calibri"/>
        </w:rPr>
        <w:t>mysqlclient</w:t>
      </w:r>
      <w:proofErr w:type="spellEnd"/>
      <w:r>
        <w:t>。</w:t>
      </w:r>
      <w:r>
        <w:rPr>
          <w:rFonts w:ascii="Calibri" w:eastAsia="Calibri"/>
        </w:rPr>
        <w:t>Python3</w:t>
      </w:r>
      <w:r>
        <w:rPr>
          <w:rFonts w:ascii="Calibri" w:eastAsia="Calibri"/>
          <w:spacing w:val="50"/>
        </w:rPr>
        <w:t xml:space="preserve"> </w:t>
      </w:r>
      <w:r>
        <w:rPr>
          <w:spacing w:val="-1"/>
        </w:rPr>
        <w:t xml:space="preserve">无法安装 </w:t>
      </w:r>
      <w:r>
        <w:rPr>
          <w:rFonts w:ascii="Calibri" w:eastAsia="Calibri"/>
        </w:rPr>
        <w:t>MySQL-python</w:t>
      </w:r>
      <w:r>
        <w:rPr>
          <w:spacing w:val="-3"/>
        </w:rPr>
        <w:t xml:space="preserve">、 </w:t>
      </w:r>
      <w:proofErr w:type="spellStart"/>
      <w:r>
        <w:rPr>
          <w:rFonts w:ascii="Calibri" w:eastAsia="Calibri"/>
        </w:rPr>
        <w:t>flup</w:t>
      </w:r>
      <w:proofErr w:type="spellEnd"/>
      <w:r>
        <w:t>、</w:t>
      </w:r>
      <w:r>
        <w:rPr>
          <w:rFonts w:ascii="Calibri" w:eastAsia="Calibri"/>
        </w:rPr>
        <w:t>functools32</w:t>
      </w:r>
      <w:r>
        <w:t>、</w:t>
      </w:r>
    </w:p>
    <w:p w14:paraId="1A3446E6" w14:textId="77777777" w:rsidR="00382F71" w:rsidRDefault="00382F71">
      <w:pPr>
        <w:pStyle w:val="a3"/>
        <w:spacing w:before="7"/>
        <w:rPr>
          <w:sz w:val="15"/>
        </w:rPr>
      </w:pPr>
    </w:p>
    <w:p w14:paraId="6290B3C7" w14:textId="77777777" w:rsidR="00382F71" w:rsidRDefault="00000000">
      <w:pPr>
        <w:pStyle w:val="a3"/>
        <w:spacing w:line="424" w:lineRule="auto"/>
        <w:ind w:left="471"/>
        <w:rPr>
          <w:rFonts w:ascii="Calibri" w:eastAsia="Calibri"/>
        </w:rPr>
      </w:pPr>
      <w:r>
        <w:rPr>
          <w:rFonts w:ascii="Calibri" w:eastAsia="Calibri"/>
        </w:rPr>
        <w:t>Gooey</w:t>
      </w:r>
      <w:r>
        <w:rPr>
          <w:spacing w:val="11"/>
        </w:rPr>
        <w:t>、</w:t>
      </w:r>
      <w:r>
        <w:rPr>
          <w:rFonts w:ascii="Calibri" w:eastAsia="Calibri"/>
        </w:rPr>
        <w:t>Pywin32</w:t>
      </w:r>
      <w:r>
        <w:rPr>
          <w:spacing w:val="11"/>
        </w:rPr>
        <w:t xml:space="preserve">、 </w:t>
      </w:r>
      <w:proofErr w:type="spellStart"/>
      <w:r>
        <w:rPr>
          <w:rFonts w:ascii="Calibri" w:eastAsia="Calibri"/>
        </w:rPr>
        <w:t>webencodings</w:t>
      </w:r>
      <w:proofErr w:type="spellEnd"/>
      <w:r>
        <w:rPr>
          <w:spacing w:val="11"/>
        </w:rPr>
        <w:t xml:space="preserve">。 </w:t>
      </w:r>
      <w:r>
        <w:rPr>
          <w:rFonts w:ascii="Calibri" w:eastAsia="Calibri"/>
        </w:rPr>
        <w:t>matplotlib</w:t>
      </w:r>
      <w:r>
        <w:rPr>
          <w:rFonts w:ascii="Calibri" w:eastAsia="Calibri"/>
          <w:spacing w:val="22"/>
        </w:rPr>
        <w:t xml:space="preserve"> </w:t>
      </w:r>
      <w:r>
        <w:rPr>
          <w:spacing w:val="11"/>
        </w:rPr>
        <w:t xml:space="preserve">在 </w:t>
      </w:r>
      <w:r>
        <w:rPr>
          <w:rFonts w:ascii="Calibri" w:eastAsia="Calibri"/>
        </w:rPr>
        <w:t>python3</w:t>
      </w:r>
      <w:r>
        <w:rPr>
          <w:rFonts w:ascii="Calibri" w:eastAsia="Calibri"/>
          <w:spacing w:val="21"/>
        </w:rPr>
        <w:t xml:space="preserve"> </w:t>
      </w:r>
      <w:r>
        <w:rPr>
          <w:spacing w:val="9"/>
        </w:rPr>
        <w:t>环境中安装报错：</w:t>
      </w:r>
      <w:r>
        <w:rPr>
          <w:rFonts w:ascii="Calibri" w:eastAsia="Calibri"/>
        </w:rPr>
        <w:t>The</w:t>
      </w:r>
      <w:r>
        <w:rPr>
          <w:rFonts w:ascii="Calibri" w:eastAsia="Calibri"/>
          <w:spacing w:val="13"/>
        </w:rPr>
        <w:t xml:space="preserve"> </w:t>
      </w:r>
      <w:r>
        <w:rPr>
          <w:rFonts w:ascii="Calibri" w:eastAsia="Calibri"/>
        </w:rPr>
        <w:t>following</w:t>
      </w:r>
      <w:r>
        <w:rPr>
          <w:rFonts w:ascii="Calibri" w:eastAsia="Calibri"/>
          <w:spacing w:val="11"/>
        </w:rPr>
        <w:t xml:space="preserve"> </w:t>
      </w:r>
      <w:r>
        <w:rPr>
          <w:rFonts w:ascii="Calibri" w:eastAsia="Calibri"/>
        </w:rPr>
        <w:t>required</w:t>
      </w:r>
      <w:r>
        <w:rPr>
          <w:rFonts w:ascii="Calibri" w:eastAsia="Calibri"/>
          <w:spacing w:val="-45"/>
        </w:rPr>
        <w:t xml:space="preserve"> </w:t>
      </w:r>
      <w:r>
        <w:rPr>
          <w:rFonts w:ascii="Calibri" w:eastAsia="Calibri"/>
        </w:rPr>
        <w:t>packages</w:t>
      </w:r>
      <w:r>
        <w:rPr>
          <w:rFonts w:ascii="Calibri" w:eastAsia="Calibri"/>
          <w:spacing w:val="-1"/>
        </w:rPr>
        <w:t xml:space="preserve"> </w:t>
      </w:r>
      <w:proofErr w:type="spellStart"/>
      <w:r>
        <w:rPr>
          <w:rFonts w:ascii="Calibri" w:eastAsia="Calibri"/>
        </w:rPr>
        <w:t>can</w:t>
      </w:r>
      <w:r>
        <w:rPr>
          <w:rFonts w:ascii="Calibri" w:eastAsia="Calibri"/>
          <w:spacing w:val="-2"/>
        </w:rPr>
        <w:t xml:space="preserve"> </w:t>
      </w:r>
      <w:r>
        <w:rPr>
          <w:rFonts w:ascii="Calibri" w:eastAsia="Calibri"/>
        </w:rPr>
        <w:t>not</w:t>
      </w:r>
      <w:proofErr w:type="spellEnd"/>
      <w:r>
        <w:rPr>
          <w:rFonts w:ascii="Calibri" w:eastAsia="Calibri"/>
        </w:rPr>
        <w:t xml:space="preserve"> be</w:t>
      </w:r>
    </w:p>
    <w:p w14:paraId="644DCB68" w14:textId="77777777" w:rsidR="00382F71" w:rsidRDefault="00000000">
      <w:pPr>
        <w:pStyle w:val="a3"/>
        <w:spacing w:before="6"/>
        <w:ind w:left="471"/>
      </w:pPr>
      <w:proofErr w:type="spellStart"/>
      <w:r>
        <w:rPr>
          <w:rFonts w:ascii="Calibri" w:eastAsia="Calibri"/>
        </w:rPr>
        <w:t>built:freetype</w:t>
      </w:r>
      <w:proofErr w:type="spellEnd"/>
      <w:r>
        <w:rPr>
          <w:rFonts w:ascii="Calibri" w:eastAsia="Calibri"/>
          <w:spacing w:val="-3"/>
        </w:rPr>
        <w:t xml:space="preserve">, </w:t>
      </w:r>
      <w:proofErr w:type="spellStart"/>
      <w:r>
        <w:rPr>
          <w:rFonts w:ascii="Calibri" w:eastAsia="Calibri"/>
        </w:rPr>
        <w:t>png</w:t>
      </w:r>
      <w:proofErr w:type="spellEnd"/>
      <w:r>
        <w:t>。需要手动下载安装源码包安装解决。</w:t>
      </w:r>
    </w:p>
    <w:p w14:paraId="17814720" w14:textId="77777777" w:rsidR="00382F71" w:rsidRDefault="00382F71">
      <w:pPr>
        <w:pStyle w:val="a3"/>
        <w:rPr>
          <w:sz w:val="22"/>
        </w:rPr>
      </w:pPr>
    </w:p>
    <w:p w14:paraId="55925125" w14:textId="77777777" w:rsidR="00382F71" w:rsidRDefault="00382F71">
      <w:pPr>
        <w:pStyle w:val="a3"/>
        <w:spacing w:before="1"/>
        <w:rPr>
          <w:sz w:val="30"/>
        </w:rPr>
      </w:pPr>
    </w:p>
    <w:p w14:paraId="693FCCF5" w14:textId="77777777" w:rsidR="00382F71" w:rsidRDefault="00000000">
      <w:pPr>
        <w:pStyle w:val="a3"/>
        <w:ind w:left="471"/>
      </w:pPr>
      <w:proofErr w:type="spellStart"/>
      <w:r>
        <w:rPr>
          <w:rFonts w:ascii="Calibri" w:eastAsia="Calibri"/>
        </w:rPr>
        <w:t>scipy</w:t>
      </w:r>
      <w:proofErr w:type="spellEnd"/>
      <w:r>
        <w:rPr>
          <w:rFonts w:ascii="Calibri" w:eastAsia="Calibri"/>
          <w:spacing w:val="36"/>
        </w:rPr>
        <w:t xml:space="preserve"> </w:t>
      </w:r>
      <w:r>
        <w:rPr>
          <w:spacing w:val="-9"/>
        </w:rPr>
        <w:t xml:space="preserve">在 </w:t>
      </w:r>
      <w:r>
        <w:rPr>
          <w:rFonts w:ascii="Calibri" w:eastAsia="Calibri"/>
        </w:rPr>
        <w:t>Python3</w:t>
      </w:r>
      <w:r>
        <w:rPr>
          <w:rFonts w:ascii="Calibri" w:eastAsia="Calibri"/>
          <w:spacing w:val="39"/>
        </w:rPr>
        <w:t xml:space="preserve"> </w:t>
      </w:r>
      <w:r>
        <w:t>环境中安装报错，</w:t>
      </w:r>
      <w:proofErr w:type="spellStart"/>
      <w:r>
        <w:rPr>
          <w:rFonts w:ascii="Calibri" w:eastAsia="Calibri"/>
        </w:rPr>
        <w:t>numpy.distutils.system_info.NotFoundError</w:t>
      </w:r>
      <w:proofErr w:type="spellEnd"/>
      <w:r>
        <w:t>，需要自己手</w:t>
      </w:r>
    </w:p>
    <w:p w14:paraId="4FA6CF02" w14:textId="77777777" w:rsidR="00382F71" w:rsidRDefault="00382F71">
      <w:pPr>
        <w:pStyle w:val="a3"/>
        <w:rPr>
          <w:sz w:val="22"/>
        </w:rPr>
      </w:pPr>
    </w:p>
    <w:p w14:paraId="4D60712B" w14:textId="77777777" w:rsidR="00382F71" w:rsidRDefault="00382F71">
      <w:pPr>
        <w:pStyle w:val="a3"/>
        <w:rPr>
          <w:sz w:val="30"/>
        </w:rPr>
      </w:pPr>
    </w:p>
    <w:p w14:paraId="07E2589D" w14:textId="77777777" w:rsidR="00382F71" w:rsidRDefault="00000000">
      <w:pPr>
        <w:pStyle w:val="a3"/>
        <w:spacing w:before="1"/>
        <w:ind w:left="471"/>
      </w:pPr>
      <w:r>
        <w:rPr>
          <w:spacing w:val="-1"/>
        </w:rPr>
        <w:t xml:space="preserve">工下载对应的安装包，依赖 </w:t>
      </w:r>
      <w:proofErr w:type="spellStart"/>
      <w:r>
        <w:rPr>
          <w:rFonts w:ascii="Calibri" w:eastAsia="Calibri"/>
        </w:rPr>
        <w:t>numpy,pandas</w:t>
      </w:r>
      <w:proofErr w:type="spellEnd"/>
      <w:r>
        <w:rPr>
          <w:rFonts w:ascii="Calibri" w:eastAsia="Calibri"/>
          <w:spacing w:val="1"/>
        </w:rPr>
        <w:t xml:space="preserve"> </w:t>
      </w:r>
      <w:r>
        <w:rPr>
          <w:spacing w:val="-1"/>
        </w:rPr>
        <w:t xml:space="preserve">必须严格根据 </w:t>
      </w:r>
      <w:r>
        <w:rPr>
          <w:rFonts w:ascii="Calibri" w:eastAsia="Calibri"/>
        </w:rPr>
        <w:t>python</w:t>
      </w:r>
      <w:r>
        <w:rPr>
          <w:rFonts w:ascii="Calibri" w:eastAsia="Calibri"/>
          <w:spacing w:val="52"/>
        </w:rPr>
        <w:t xml:space="preserve"> </w:t>
      </w:r>
      <w:r>
        <w:t>版本、操作系统、</w:t>
      </w:r>
      <w:r>
        <w:rPr>
          <w:rFonts w:ascii="Calibri" w:eastAsia="Calibri"/>
        </w:rPr>
        <w:t>64</w:t>
      </w:r>
      <w:r>
        <w:rPr>
          <w:rFonts w:ascii="Calibri" w:eastAsia="Calibri"/>
          <w:spacing w:val="50"/>
        </w:rPr>
        <w:t xml:space="preserve"> </w:t>
      </w:r>
      <w:r>
        <w:t>位与否。运行</w:t>
      </w:r>
    </w:p>
    <w:p w14:paraId="116E3849" w14:textId="77777777" w:rsidR="00382F71" w:rsidRDefault="00382F71">
      <w:pPr>
        <w:pStyle w:val="a3"/>
        <w:spacing w:before="6"/>
        <w:rPr>
          <w:sz w:val="15"/>
        </w:rPr>
      </w:pPr>
    </w:p>
    <w:p w14:paraId="4C71F34E" w14:textId="77777777" w:rsidR="00382F71" w:rsidRDefault="00000000">
      <w:pPr>
        <w:pStyle w:val="a3"/>
        <w:ind w:left="471"/>
      </w:pPr>
      <w:r>
        <w:rPr>
          <w:rFonts w:ascii="Calibri" w:eastAsia="Calibri"/>
        </w:rPr>
        <w:t>matplotlib</w:t>
      </w:r>
      <w:r>
        <w:rPr>
          <w:rFonts w:ascii="Calibri" w:eastAsia="Calibri"/>
          <w:spacing w:val="7"/>
        </w:rPr>
        <w:t xml:space="preserve"> </w:t>
      </w:r>
      <w:r>
        <w:rPr>
          <w:spacing w:val="-1"/>
        </w:rPr>
        <w:t xml:space="preserve">后发现基础包 </w:t>
      </w:r>
      <w:proofErr w:type="spellStart"/>
      <w:r>
        <w:rPr>
          <w:rFonts w:ascii="Calibri" w:eastAsia="Calibri"/>
        </w:rPr>
        <w:t>numpy+mkl</w:t>
      </w:r>
      <w:proofErr w:type="spellEnd"/>
      <w:r>
        <w:rPr>
          <w:rFonts w:ascii="Calibri" w:eastAsia="Calibri"/>
          <w:spacing w:val="49"/>
        </w:rPr>
        <w:t xml:space="preserve"> </w:t>
      </w:r>
      <w:r>
        <w:t>安装失败，需要自己下载，国内暂无下载源</w:t>
      </w:r>
    </w:p>
    <w:p w14:paraId="4A8FC64F" w14:textId="77777777" w:rsidR="00382F71" w:rsidRDefault="00382F71">
      <w:pPr>
        <w:pStyle w:val="a3"/>
        <w:rPr>
          <w:sz w:val="22"/>
        </w:rPr>
      </w:pPr>
    </w:p>
    <w:p w14:paraId="08B7AFC7" w14:textId="77777777" w:rsidR="00382F71" w:rsidRDefault="00382F71">
      <w:pPr>
        <w:pStyle w:val="a3"/>
        <w:spacing w:before="1"/>
        <w:rPr>
          <w:sz w:val="30"/>
        </w:rPr>
      </w:pPr>
    </w:p>
    <w:p w14:paraId="09DF0810" w14:textId="77777777" w:rsidR="00382F71" w:rsidRDefault="00000000">
      <w:pPr>
        <w:ind w:left="471"/>
        <w:rPr>
          <w:sz w:val="21"/>
        </w:rPr>
      </w:pPr>
      <w:r>
        <w:rPr>
          <w:rFonts w:ascii="Calibri" w:eastAsia="Calibri"/>
          <w:b/>
          <w:sz w:val="21"/>
        </w:rPr>
        <w:t>centos</w:t>
      </w:r>
      <w:r>
        <w:rPr>
          <w:rFonts w:ascii="Calibri" w:eastAsia="Calibri"/>
          <w:b/>
          <w:spacing w:val="6"/>
          <w:sz w:val="21"/>
        </w:rPr>
        <w:t xml:space="preserve"> </w:t>
      </w:r>
      <w:r>
        <w:rPr>
          <w:sz w:val="21"/>
        </w:rPr>
        <w:t>环境下</w:t>
      </w:r>
    </w:p>
    <w:p w14:paraId="4C450C14" w14:textId="77777777" w:rsidR="00382F71" w:rsidRDefault="00382F71">
      <w:pPr>
        <w:pStyle w:val="a3"/>
        <w:rPr>
          <w:sz w:val="22"/>
        </w:rPr>
      </w:pPr>
    </w:p>
    <w:p w14:paraId="0FED32EF" w14:textId="77777777" w:rsidR="00382F71" w:rsidRDefault="00382F71">
      <w:pPr>
        <w:pStyle w:val="a3"/>
        <w:spacing w:before="1"/>
        <w:rPr>
          <w:sz w:val="30"/>
        </w:rPr>
      </w:pPr>
    </w:p>
    <w:p w14:paraId="19C7C23C" w14:textId="77777777" w:rsidR="00382F71" w:rsidRDefault="00000000">
      <w:pPr>
        <w:pStyle w:val="a3"/>
        <w:spacing w:line="417" w:lineRule="auto"/>
        <w:ind w:left="471" w:right="247"/>
      </w:pPr>
      <w:r>
        <w:rPr>
          <w:rFonts w:ascii="Calibri" w:eastAsia="Calibri"/>
        </w:rPr>
        <w:t>Python2</w:t>
      </w:r>
      <w:r>
        <w:rPr>
          <w:rFonts w:ascii="Calibri" w:eastAsia="Calibri"/>
          <w:spacing w:val="4"/>
        </w:rPr>
        <w:t xml:space="preserve"> </w:t>
      </w:r>
      <w:r>
        <w:rPr>
          <w:spacing w:val="-3"/>
        </w:rPr>
        <w:t xml:space="preserve">无法安装 </w:t>
      </w:r>
      <w:proofErr w:type="spellStart"/>
      <w:r>
        <w:rPr>
          <w:rFonts w:ascii="Calibri" w:eastAsia="Calibri"/>
        </w:rPr>
        <w:t>mysql</w:t>
      </w:r>
      <w:proofErr w:type="spellEnd"/>
      <w:r>
        <w:rPr>
          <w:rFonts w:ascii="Calibri" w:eastAsia="Calibri"/>
        </w:rPr>
        <w:t>-python</w:t>
      </w:r>
      <w:r>
        <w:rPr>
          <w:rFonts w:ascii="Calibri" w:eastAsia="Calibri"/>
          <w:spacing w:val="50"/>
        </w:rPr>
        <w:t xml:space="preserve"> </w:t>
      </w:r>
      <w:r>
        <w:rPr>
          <w:spacing w:val="-4"/>
        </w:rPr>
        <w:t xml:space="preserve">和 </w:t>
      </w:r>
      <w:proofErr w:type="spellStart"/>
      <w:r>
        <w:rPr>
          <w:rFonts w:ascii="Calibri" w:eastAsia="Calibri"/>
        </w:rPr>
        <w:t>mysqlclient</w:t>
      </w:r>
      <w:proofErr w:type="spellEnd"/>
      <w:r>
        <w:rPr>
          <w:rFonts w:ascii="Calibri" w:eastAsia="Calibri"/>
          <w:spacing w:val="49"/>
        </w:rPr>
        <w:t xml:space="preserve"> </w:t>
      </w:r>
      <w:r>
        <w:t>包，报错：</w:t>
      </w:r>
      <w:proofErr w:type="spellStart"/>
      <w:r>
        <w:rPr>
          <w:rFonts w:ascii="Calibri" w:eastAsia="Calibri"/>
        </w:rPr>
        <w:t>EnvironmentError</w:t>
      </w:r>
      <w:proofErr w:type="spellEnd"/>
      <w:r>
        <w:rPr>
          <w:rFonts w:ascii="Calibri" w:eastAsia="Calibri"/>
        </w:rPr>
        <w:t xml:space="preserve">: </w:t>
      </w:r>
      <w:proofErr w:type="spellStart"/>
      <w:r>
        <w:rPr>
          <w:rFonts w:ascii="Calibri" w:eastAsia="Calibri"/>
        </w:rPr>
        <w:t>mysql_config</w:t>
      </w:r>
      <w:proofErr w:type="spellEnd"/>
      <w:r>
        <w:rPr>
          <w:rFonts w:ascii="Calibri" w:eastAsia="Calibri"/>
        </w:rPr>
        <w:t xml:space="preserve"> not found</w:t>
      </w:r>
      <w:r>
        <w:t>，</w:t>
      </w:r>
      <w:r>
        <w:rPr>
          <w:spacing w:val="1"/>
        </w:rPr>
        <w:t xml:space="preserve"> </w:t>
      </w:r>
      <w:r>
        <w:rPr>
          <w:spacing w:val="-3"/>
        </w:rPr>
        <w:t xml:space="preserve">解决方案是安装 </w:t>
      </w:r>
      <w:proofErr w:type="spellStart"/>
      <w:r>
        <w:rPr>
          <w:rFonts w:ascii="Calibri" w:eastAsia="Calibri"/>
        </w:rPr>
        <w:t>mysql</w:t>
      </w:r>
      <w:proofErr w:type="spellEnd"/>
      <w:r>
        <w:rPr>
          <w:rFonts w:ascii="Calibri" w:eastAsia="Calibri"/>
        </w:rPr>
        <w:t>-devel</w:t>
      </w:r>
      <w:r>
        <w:rPr>
          <w:rFonts w:ascii="Calibri" w:eastAsia="Calibri"/>
          <w:spacing w:val="37"/>
        </w:rPr>
        <w:t xml:space="preserve"> </w:t>
      </w:r>
      <w:r>
        <w:rPr>
          <w:spacing w:val="-3"/>
        </w:rPr>
        <w:t xml:space="preserve">包解决。使用 </w:t>
      </w:r>
      <w:r>
        <w:rPr>
          <w:rFonts w:ascii="Calibri" w:eastAsia="Calibri"/>
        </w:rPr>
        <w:t>matplotlib</w:t>
      </w:r>
      <w:r>
        <w:rPr>
          <w:rFonts w:ascii="Calibri" w:eastAsia="Calibri"/>
          <w:spacing w:val="37"/>
        </w:rPr>
        <w:t xml:space="preserve"> </w:t>
      </w:r>
      <w:r>
        <w:t>报错：</w:t>
      </w:r>
      <w:r>
        <w:rPr>
          <w:rFonts w:ascii="Calibri" w:eastAsia="Calibri"/>
        </w:rPr>
        <w:t>no</w:t>
      </w:r>
      <w:r>
        <w:rPr>
          <w:rFonts w:ascii="Calibri" w:eastAsia="Calibri"/>
          <w:spacing w:val="-9"/>
        </w:rPr>
        <w:t xml:space="preserve"> </w:t>
      </w:r>
      <w:r>
        <w:rPr>
          <w:rFonts w:ascii="Calibri" w:eastAsia="Calibri"/>
        </w:rPr>
        <w:t>module</w:t>
      </w:r>
      <w:r>
        <w:rPr>
          <w:rFonts w:ascii="Calibri" w:eastAsia="Calibri"/>
          <w:spacing w:val="-8"/>
        </w:rPr>
        <w:t xml:space="preserve"> </w:t>
      </w:r>
      <w:r>
        <w:rPr>
          <w:rFonts w:ascii="Calibri" w:eastAsia="Calibri"/>
        </w:rPr>
        <w:t>named</w:t>
      </w:r>
      <w:r>
        <w:rPr>
          <w:rFonts w:ascii="Calibri" w:eastAsia="Calibri"/>
          <w:spacing w:val="-9"/>
        </w:rPr>
        <w:t xml:space="preserve"> </w:t>
      </w:r>
      <w:r>
        <w:rPr>
          <w:rFonts w:ascii="Calibri" w:eastAsia="Calibri"/>
        </w:rPr>
        <w:t>_</w:t>
      </w:r>
      <w:proofErr w:type="spellStart"/>
      <w:r>
        <w:rPr>
          <w:rFonts w:ascii="Calibri" w:eastAsia="Calibri"/>
        </w:rPr>
        <w:t>tkinter</w:t>
      </w:r>
      <w:proofErr w:type="spellEnd"/>
      <w:r>
        <w:rPr>
          <w:spacing w:val="-6"/>
        </w:rPr>
        <w:t xml:space="preserve">，安装 </w:t>
      </w:r>
      <w:proofErr w:type="spellStart"/>
      <w:r>
        <w:rPr>
          <w:rFonts w:ascii="Calibri" w:eastAsia="Calibri"/>
        </w:rPr>
        <w:t>Tkinter</w:t>
      </w:r>
      <w:proofErr w:type="spellEnd"/>
      <w:r>
        <w:t>、</w:t>
      </w:r>
      <w:proofErr w:type="spellStart"/>
      <w:r>
        <w:rPr>
          <w:rFonts w:ascii="Calibri" w:eastAsia="Calibri"/>
        </w:rPr>
        <w:t>tk</w:t>
      </w:r>
      <w:proofErr w:type="spellEnd"/>
      <w:r>
        <w:rPr>
          <w:rFonts w:ascii="Calibri" w:eastAsia="Calibri"/>
        </w:rPr>
        <w:t>-devel</w:t>
      </w:r>
      <w:r>
        <w:t>、</w:t>
      </w:r>
      <w:proofErr w:type="spellStart"/>
      <w:r>
        <w:rPr>
          <w:rFonts w:ascii="Calibri" w:eastAsia="Calibri"/>
        </w:rPr>
        <w:t>tc</w:t>
      </w:r>
      <w:proofErr w:type="spellEnd"/>
      <w:r>
        <w:rPr>
          <w:rFonts w:ascii="Calibri" w:eastAsia="Calibri"/>
        </w:rPr>
        <w:t>-devel</w:t>
      </w:r>
      <w:r>
        <w:rPr>
          <w:rFonts w:ascii="Calibri" w:eastAsia="Calibri"/>
          <w:spacing w:val="10"/>
        </w:rPr>
        <w:t xml:space="preserve"> </w:t>
      </w:r>
      <w:r>
        <w:rPr>
          <w:spacing w:val="-1"/>
        </w:rPr>
        <w:t xml:space="preserve">解决。 </w:t>
      </w:r>
      <w:r>
        <w:rPr>
          <w:rFonts w:ascii="Calibri" w:eastAsia="Calibri"/>
        </w:rPr>
        <w:t>pywin32</w:t>
      </w:r>
      <w:r>
        <w:rPr>
          <w:rFonts w:ascii="Calibri" w:eastAsia="Calibri"/>
          <w:spacing w:val="11"/>
        </w:rPr>
        <w:t xml:space="preserve"> </w:t>
      </w:r>
      <w:r>
        <w:t xml:space="preserve">也无法在 </w:t>
      </w:r>
      <w:r>
        <w:rPr>
          <w:rFonts w:ascii="Calibri" w:eastAsia="Calibri"/>
        </w:rPr>
        <w:t>centos</w:t>
      </w:r>
      <w:r>
        <w:rPr>
          <w:rFonts w:ascii="Calibri" w:eastAsia="Calibri"/>
          <w:spacing w:val="10"/>
        </w:rPr>
        <w:t xml:space="preserve"> </w:t>
      </w:r>
      <w:r>
        <w:t>环境下安装。</w:t>
      </w:r>
    </w:p>
    <w:p w14:paraId="1F732F3F" w14:textId="77777777" w:rsidR="00382F71" w:rsidRDefault="00382F71">
      <w:pPr>
        <w:pStyle w:val="a3"/>
        <w:rPr>
          <w:sz w:val="22"/>
        </w:rPr>
      </w:pPr>
    </w:p>
    <w:p w14:paraId="20E84740" w14:textId="77777777" w:rsidR="00382F71" w:rsidRDefault="00382F71">
      <w:pPr>
        <w:pStyle w:val="a3"/>
        <w:spacing w:before="1"/>
        <w:rPr>
          <w:sz w:val="31"/>
        </w:rPr>
      </w:pPr>
    </w:p>
    <w:p w14:paraId="0A02210B" w14:textId="77777777" w:rsidR="00382F71" w:rsidRDefault="00000000">
      <w:pPr>
        <w:pStyle w:val="a5"/>
        <w:numPr>
          <w:ilvl w:val="2"/>
          <w:numId w:val="210"/>
        </w:numPr>
        <w:tabs>
          <w:tab w:val="left" w:pos="1192"/>
        </w:tabs>
        <w:ind w:hanging="721"/>
        <w:rPr>
          <w:rFonts w:ascii="Calibri" w:eastAsia="Calibri"/>
          <w:color w:val="4AACC5"/>
          <w:sz w:val="26"/>
        </w:rPr>
      </w:pPr>
      <w:bookmarkStart w:id="1235" w:name="8.17.6关于_Python_程序的运行方面，有什么手段能提升性能？"/>
      <w:bookmarkStart w:id="1236" w:name="_bookmark615"/>
      <w:bookmarkEnd w:id="1235"/>
      <w:bookmarkEnd w:id="1236"/>
      <w:r>
        <w:rPr>
          <w:color w:val="4AACC5"/>
          <w:spacing w:val="1"/>
          <w:sz w:val="28"/>
        </w:rPr>
        <w:t xml:space="preserve">关于 </w:t>
      </w:r>
      <w:r>
        <w:rPr>
          <w:rFonts w:ascii="Calibri" w:eastAsia="Calibri"/>
          <w:b/>
          <w:color w:val="4AACC5"/>
          <w:sz w:val="28"/>
        </w:rPr>
        <w:t>Python</w:t>
      </w:r>
      <w:r>
        <w:rPr>
          <w:rFonts w:ascii="Calibri" w:eastAsia="Calibri"/>
          <w:b/>
          <w:color w:val="4AACC5"/>
          <w:spacing w:val="79"/>
          <w:sz w:val="28"/>
        </w:rPr>
        <w:t xml:space="preserve"> </w:t>
      </w:r>
      <w:r>
        <w:rPr>
          <w:color w:val="4AACC5"/>
          <w:sz w:val="28"/>
        </w:rPr>
        <w:t>程序的运行方面，有什么手段能提升性能？</w:t>
      </w:r>
    </w:p>
    <w:p w14:paraId="0EBA5EB8" w14:textId="77777777" w:rsidR="00382F71" w:rsidRDefault="00382F71">
      <w:pPr>
        <w:pStyle w:val="a3"/>
        <w:rPr>
          <w:sz w:val="30"/>
        </w:rPr>
      </w:pPr>
    </w:p>
    <w:p w14:paraId="1ED06368" w14:textId="77777777" w:rsidR="00382F71" w:rsidRDefault="00382F71">
      <w:pPr>
        <w:pStyle w:val="a3"/>
        <w:spacing w:before="4"/>
        <w:rPr>
          <w:sz w:val="29"/>
        </w:rPr>
      </w:pPr>
    </w:p>
    <w:p w14:paraId="3B8246DA" w14:textId="77777777" w:rsidR="00382F71" w:rsidRDefault="00000000">
      <w:pPr>
        <w:pStyle w:val="a3"/>
        <w:ind w:left="471"/>
      </w:pPr>
      <w:r>
        <w:t>使用多进程，充分利用机器的多核性能</w:t>
      </w:r>
    </w:p>
    <w:p w14:paraId="0FE4EA45" w14:textId="77777777" w:rsidR="00382F71" w:rsidRDefault="00382F71">
      <w:pPr>
        <w:pStyle w:val="a3"/>
        <w:spacing w:before="7"/>
        <w:rPr>
          <w:sz w:val="15"/>
        </w:rPr>
      </w:pPr>
    </w:p>
    <w:p w14:paraId="5BFC2112" w14:textId="77777777" w:rsidR="00382F71" w:rsidRDefault="00000000">
      <w:pPr>
        <w:pStyle w:val="a3"/>
        <w:ind w:left="471"/>
      </w:pPr>
      <w:r>
        <w:rPr>
          <w:spacing w:val="-1"/>
        </w:rPr>
        <w:t xml:space="preserve">对于性能影响较大的部分代码，可以使用 </w:t>
      </w:r>
      <w:r>
        <w:rPr>
          <w:rFonts w:ascii="Calibri" w:eastAsia="Calibri"/>
        </w:rPr>
        <w:t>C</w:t>
      </w:r>
      <w:r>
        <w:rPr>
          <w:rFonts w:ascii="Calibri" w:eastAsia="Calibri"/>
          <w:spacing w:val="6"/>
        </w:rPr>
        <w:t xml:space="preserve"> </w:t>
      </w:r>
      <w:r>
        <w:rPr>
          <w:spacing w:val="-2"/>
        </w:rPr>
        <w:t xml:space="preserve">或 </w:t>
      </w:r>
      <w:r>
        <w:rPr>
          <w:rFonts w:ascii="Calibri" w:eastAsia="Calibri"/>
        </w:rPr>
        <w:t>C++</w:t>
      </w:r>
      <w:r>
        <w:t>编写</w:t>
      </w:r>
    </w:p>
    <w:p w14:paraId="728D9EBB" w14:textId="77777777" w:rsidR="00382F71" w:rsidRDefault="00382F71">
      <w:pPr>
        <w:pStyle w:val="a3"/>
        <w:spacing w:before="7"/>
        <w:rPr>
          <w:sz w:val="15"/>
        </w:rPr>
      </w:pPr>
    </w:p>
    <w:p w14:paraId="3E0F5B0D" w14:textId="77777777" w:rsidR="00382F71" w:rsidRDefault="00000000">
      <w:pPr>
        <w:pStyle w:val="a3"/>
        <w:spacing w:line="417" w:lineRule="auto"/>
        <w:ind w:left="471" w:right="4039"/>
      </w:pPr>
      <w:r>
        <w:rPr>
          <w:spacing w:val="-1"/>
        </w:rPr>
        <w:t xml:space="preserve">对于 </w:t>
      </w:r>
      <w:r>
        <w:rPr>
          <w:rFonts w:ascii="Calibri" w:eastAsia="Calibri"/>
        </w:rPr>
        <w:t>IO</w:t>
      </w:r>
      <w:r>
        <w:rPr>
          <w:rFonts w:ascii="Calibri" w:eastAsia="Calibri"/>
          <w:spacing w:val="6"/>
        </w:rPr>
        <w:t xml:space="preserve"> </w:t>
      </w:r>
      <w:r>
        <w:rPr>
          <w:spacing w:val="-1"/>
        </w:rPr>
        <w:t xml:space="preserve">阻塞造成的性能影响，可以使用 </w:t>
      </w:r>
      <w:r>
        <w:rPr>
          <w:rFonts w:ascii="Calibri" w:eastAsia="Calibri"/>
        </w:rPr>
        <w:t>IO</w:t>
      </w:r>
      <w:r>
        <w:rPr>
          <w:rFonts w:ascii="Calibri" w:eastAsia="Calibri"/>
          <w:spacing w:val="7"/>
        </w:rPr>
        <w:t xml:space="preserve"> </w:t>
      </w:r>
      <w:r>
        <w:t xml:space="preserve">多路复用来解决尽量使用 </w:t>
      </w:r>
      <w:r>
        <w:rPr>
          <w:rFonts w:ascii="Calibri" w:eastAsia="Calibri"/>
        </w:rPr>
        <w:t>Python</w:t>
      </w:r>
      <w:r>
        <w:rPr>
          <w:rFonts w:ascii="Calibri" w:eastAsia="Calibri"/>
          <w:spacing w:val="12"/>
        </w:rPr>
        <w:t xml:space="preserve"> </w:t>
      </w:r>
      <w:r>
        <w:t>的内建函数</w:t>
      </w:r>
    </w:p>
    <w:p w14:paraId="6E24E9F2" w14:textId="77777777" w:rsidR="00382F71" w:rsidRDefault="00000000">
      <w:pPr>
        <w:pStyle w:val="a3"/>
        <w:spacing w:line="269" w:lineRule="exact"/>
        <w:ind w:left="471"/>
      </w:pPr>
      <w:r>
        <w:t>尽量使用局部变量</w:t>
      </w:r>
    </w:p>
    <w:p w14:paraId="192FDC28" w14:textId="77777777" w:rsidR="00382F71" w:rsidRDefault="00382F71">
      <w:pPr>
        <w:pStyle w:val="a3"/>
        <w:rPr>
          <w:sz w:val="20"/>
        </w:rPr>
      </w:pPr>
    </w:p>
    <w:p w14:paraId="5C1DAC18" w14:textId="77777777" w:rsidR="00382F71" w:rsidRDefault="00382F71">
      <w:pPr>
        <w:pStyle w:val="a3"/>
        <w:rPr>
          <w:sz w:val="20"/>
        </w:rPr>
      </w:pPr>
    </w:p>
    <w:p w14:paraId="795FEC15" w14:textId="77777777" w:rsidR="00382F71" w:rsidRDefault="00382F71">
      <w:pPr>
        <w:pStyle w:val="a3"/>
        <w:spacing w:before="9"/>
        <w:rPr>
          <w:sz w:val="28"/>
        </w:rPr>
      </w:pPr>
    </w:p>
    <w:p w14:paraId="6FF0D9E3" w14:textId="77777777" w:rsidR="00382F71" w:rsidRDefault="00000000">
      <w:pPr>
        <w:pStyle w:val="a5"/>
        <w:numPr>
          <w:ilvl w:val="2"/>
          <w:numId w:val="210"/>
        </w:numPr>
        <w:tabs>
          <w:tab w:val="left" w:pos="1192"/>
        </w:tabs>
        <w:ind w:hanging="721"/>
        <w:rPr>
          <w:rFonts w:ascii="Calibri" w:eastAsia="Calibri"/>
          <w:color w:val="4AACC5"/>
          <w:sz w:val="26"/>
        </w:rPr>
      </w:pPr>
      <w:bookmarkStart w:id="1237" w:name="8.17.7Python_中的作用域？"/>
      <w:bookmarkStart w:id="1238" w:name="_bookmark616"/>
      <w:bookmarkEnd w:id="1237"/>
      <w:bookmarkEnd w:id="1238"/>
      <w:r>
        <w:rPr>
          <w:rFonts w:ascii="Calibri" w:eastAsia="Calibri"/>
          <w:b/>
          <w:color w:val="4AACC5"/>
          <w:sz w:val="28"/>
        </w:rPr>
        <w:t>Python</w:t>
      </w:r>
      <w:r>
        <w:rPr>
          <w:rFonts w:ascii="Calibri" w:eastAsia="Calibri"/>
          <w:b/>
          <w:color w:val="4AACC5"/>
          <w:spacing w:val="83"/>
          <w:sz w:val="28"/>
        </w:rPr>
        <w:t xml:space="preserve"> </w:t>
      </w:r>
      <w:r>
        <w:rPr>
          <w:color w:val="4AACC5"/>
          <w:sz w:val="28"/>
        </w:rPr>
        <w:t>中的作用域？</w:t>
      </w:r>
    </w:p>
    <w:p w14:paraId="05E3C7D7" w14:textId="77777777" w:rsidR="00382F71" w:rsidRDefault="00382F71">
      <w:pPr>
        <w:pStyle w:val="a3"/>
        <w:rPr>
          <w:sz w:val="30"/>
        </w:rPr>
      </w:pPr>
    </w:p>
    <w:p w14:paraId="0E7625A7" w14:textId="77777777" w:rsidR="00382F71" w:rsidRDefault="00382F71">
      <w:pPr>
        <w:pStyle w:val="a3"/>
        <w:spacing w:before="4"/>
        <w:rPr>
          <w:sz w:val="29"/>
        </w:rPr>
      </w:pPr>
    </w:p>
    <w:p w14:paraId="658F2107" w14:textId="77777777" w:rsidR="00382F71" w:rsidRDefault="00000000">
      <w:pPr>
        <w:pStyle w:val="a3"/>
        <w:spacing w:line="417" w:lineRule="auto"/>
        <w:ind w:left="471" w:right="353" w:firstLine="420"/>
      </w:pPr>
      <w:r>
        <w:rPr>
          <w:rFonts w:ascii="Calibri" w:eastAsia="Calibri"/>
        </w:rPr>
        <w:t>Python</w:t>
      </w:r>
      <w:r>
        <w:rPr>
          <w:rFonts w:ascii="Calibri" w:eastAsia="Calibri"/>
          <w:spacing w:val="13"/>
        </w:rPr>
        <w:t xml:space="preserve"> </w:t>
      </w:r>
      <w:r>
        <w:t xml:space="preserve">中，一个变量的作用域总是由在代码中被赋值的地方所决定。当 </w:t>
      </w:r>
      <w:r>
        <w:rPr>
          <w:rFonts w:ascii="Calibri" w:eastAsia="Calibri"/>
        </w:rPr>
        <w:t>Python</w:t>
      </w:r>
      <w:r>
        <w:rPr>
          <w:rFonts w:ascii="Calibri" w:eastAsia="Calibri"/>
          <w:spacing w:val="13"/>
        </w:rPr>
        <w:t xml:space="preserve"> </w:t>
      </w:r>
      <w:r>
        <w:t>遇到一个变量的话它会按照这的顺序进行搜索：</w:t>
      </w:r>
    </w:p>
    <w:p w14:paraId="3EF2ED93" w14:textId="77777777" w:rsidR="00382F71" w:rsidRDefault="00000000">
      <w:pPr>
        <w:pStyle w:val="a3"/>
        <w:spacing w:line="269" w:lineRule="exact"/>
        <w:ind w:left="891"/>
      </w:pPr>
      <w:r>
        <w:rPr>
          <w:spacing w:val="26"/>
          <w:w w:val="95"/>
        </w:rPr>
        <w:t>本地作用域</w:t>
      </w:r>
      <w:r>
        <w:rPr>
          <w:rFonts w:ascii="Calibri" w:eastAsia="Calibri"/>
          <w:w w:val="95"/>
        </w:rPr>
        <w:t>(Local)---&gt;</w:t>
      </w:r>
      <w:r>
        <w:rPr>
          <w:spacing w:val="26"/>
          <w:w w:val="95"/>
        </w:rPr>
        <w:t>当前作用域被嵌入的本地作用域</w:t>
      </w:r>
      <w:r>
        <w:rPr>
          <w:rFonts w:ascii="Calibri" w:eastAsia="Calibri"/>
          <w:w w:val="95"/>
        </w:rPr>
        <w:t>(Enclosing</w:t>
      </w:r>
      <w:r>
        <w:rPr>
          <w:rFonts w:ascii="Calibri" w:eastAsia="Calibri"/>
          <w:spacing w:val="103"/>
        </w:rPr>
        <w:t xml:space="preserve">  </w:t>
      </w:r>
      <w:r>
        <w:rPr>
          <w:rFonts w:ascii="Calibri" w:eastAsia="Calibri"/>
          <w:w w:val="95"/>
        </w:rPr>
        <w:t>locals)---&gt;</w:t>
      </w:r>
      <w:r>
        <w:rPr>
          <w:spacing w:val="27"/>
          <w:w w:val="95"/>
        </w:rPr>
        <w:t>全局</w:t>
      </w:r>
      <w:r>
        <w:rPr>
          <w:rFonts w:ascii="Calibri" w:eastAsia="Calibri"/>
          <w:w w:val="95"/>
        </w:rPr>
        <w:t>/</w:t>
      </w:r>
      <w:r>
        <w:rPr>
          <w:rFonts w:ascii="Calibri" w:eastAsia="Calibri"/>
          <w:spacing w:val="93"/>
        </w:rPr>
        <w:t xml:space="preserve"> </w:t>
      </w:r>
      <w:r>
        <w:rPr>
          <w:spacing w:val="20"/>
          <w:w w:val="95"/>
        </w:rPr>
        <w:t>模块作用域</w:t>
      </w:r>
    </w:p>
    <w:p w14:paraId="0890E6B0" w14:textId="77777777" w:rsidR="00382F71" w:rsidRDefault="00382F71">
      <w:pPr>
        <w:spacing w:line="269" w:lineRule="exact"/>
        <w:sectPr w:rsidR="00382F71">
          <w:pgSz w:w="11910" w:h="16840"/>
          <w:pgMar w:top="1260" w:right="940" w:bottom="680" w:left="820" w:header="0" w:footer="406" w:gutter="0"/>
          <w:cols w:space="720"/>
        </w:sectPr>
      </w:pPr>
    </w:p>
    <w:p w14:paraId="39EEAFF3" w14:textId="77777777" w:rsidR="00382F71" w:rsidRDefault="00000000">
      <w:pPr>
        <w:pStyle w:val="a3"/>
        <w:spacing w:before="49"/>
        <w:ind w:left="891"/>
      </w:pPr>
      <w:r>
        <w:rPr>
          <w:rFonts w:ascii="Calibri" w:eastAsia="Calibri"/>
        </w:rPr>
        <w:lastRenderedPageBreak/>
        <w:t>(Global)---&gt;</w:t>
      </w:r>
      <w:r>
        <w:t>内置作用域</w:t>
      </w:r>
      <w:r>
        <w:rPr>
          <w:rFonts w:ascii="Calibri" w:eastAsia="Calibri"/>
        </w:rPr>
        <w:t>(Built-in)</w:t>
      </w:r>
      <w:r>
        <w:t>。</w:t>
      </w:r>
    </w:p>
    <w:p w14:paraId="14E0D818" w14:textId="77777777" w:rsidR="00382F71" w:rsidRDefault="00382F71">
      <w:pPr>
        <w:pStyle w:val="a3"/>
        <w:spacing w:before="2"/>
        <w:rPr>
          <w:sz w:val="32"/>
        </w:rPr>
      </w:pPr>
    </w:p>
    <w:p w14:paraId="10CEC9E4" w14:textId="77777777" w:rsidR="00382F71" w:rsidRDefault="00000000">
      <w:pPr>
        <w:pStyle w:val="a5"/>
        <w:numPr>
          <w:ilvl w:val="2"/>
          <w:numId w:val="210"/>
        </w:numPr>
        <w:tabs>
          <w:tab w:val="left" w:pos="1192"/>
        </w:tabs>
        <w:ind w:hanging="721"/>
        <w:rPr>
          <w:rFonts w:ascii="Calibri" w:eastAsia="Calibri"/>
          <w:color w:val="4AACC5"/>
          <w:sz w:val="26"/>
        </w:rPr>
      </w:pPr>
      <w:bookmarkStart w:id="1239" w:name="8.17.8什么是_Python？"/>
      <w:bookmarkStart w:id="1240" w:name="_bookmark617"/>
      <w:bookmarkEnd w:id="1239"/>
      <w:bookmarkEnd w:id="1240"/>
      <w:r>
        <w:rPr>
          <w:color w:val="4AACC5"/>
          <w:sz w:val="28"/>
        </w:rPr>
        <w:t xml:space="preserve">什么是 </w:t>
      </w:r>
      <w:r>
        <w:rPr>
          <w:rFonts w:ascii="Calibri" w:eastAsia="Calibri"/>
          <w:b/>
          <w:color w:val="4AACC5"/>
          <w:sz w:val="28"/>
        </w:rPr>
        <w:t>Python</w:t>
      </w:r>
      <w:r>
        <w:rPr>
          <w:color w:val="4AACC5"/>
          <w:sz w:val="28"/>
        </w:rPr>
        <w:t>？</w:t>
      </w:r>
    </w:p>
    <w:p w14:paraId="6823FA01" w14:textId="77777777" w:rsidR="00382F71" w:rsidRDefault="00382F71">
      <w:pPr>
        <w:pStyle w:val="a3"/>
        <w:rPr>
          <w:sz w:val="30"/>
        </w:rPr>
      </w:pPr>
    </w:p>
    <w:p w14:paraId="473AF1D2" w14:textId="77777777" w:rsidR="00382F71" w:rsidRDefault="00382F71">
      <w:pPr>
        <w:pStyle w:val="a3"/>
        <w:spacing w:before="4"/>
        <w:rPr>
          <w:sz w:val="29"/>
        </w:rPr>
      </w:pPr>
    </w:p>
    <w:p w14:paraId="3B5BEFFD" w14:textId="77777777" w:rsidR="00382F71" w:rsidRDefault="00000000">
      <w:pPr>
        <w:pStyle w:val="a5"/>
        <w:numPr>
          <w:ilvl w:val="0"/>
          <w:numId w:val="52"/>
        </w:numPr>
        <w:tabs>
          <w:tab w:val="left" w:pos="891"/>
          <w:tab w:val="left" w:pos="892"/>
        </w:tabs>
        <w:spacing w:line="417" w:lineRule="auto"/>
        <w:ind w:right="353"/>
        <w:rPr>
          <w:sz w:val="21"/>
        </w:rPr>
      </w:pPr>
      <w:r>
        <w:rPr>
          <w:rFonts w:ascii="Calibri" w:eastAsia="Calibri" w:hAnsi="Calibri"/>
          <w:sz w:val="21"/>
        </w:rPr>
        <w:t>Python</w:t>
      </w:r>
      <w:r>
        <w:rPr>
          <w:rFonts w:ascii="Calibri" w:eastAsia="Calibri" w:hAnsi="Calibri"/>
          <w:spacing w:val="40"/>
          <w:sz w:val="21"/>
        </w:rPr>
        <w:t xml:space="preserve"> </w:t>
      </w:r>
      <w:r>
        <w:rPr>
          <w:sz w:val="21"/>
        </w:rPr>
        <w:t>是一种编程语言，它有对象、模块、线程、异常处理和自动内存管理，可以加入其他语言的对比。</w:t>
      </w:r>
    </w:p>
    <w:p w14:paraId="51128990" w14:textId="77777777" w:rsidR="00382F71" w:rsidRDefault="00000000">
      <w:pPr>
        <w:pStyle w:val="a5"/>
        <w:numPr>
          <w:ilvl w:val="0"/>
          <w:numId w:val="52"/>
        </w:numPr>
        <w:tabs>
          <w:tab w:val="left" w:pos="891"/>
          <w:tab w:val="left" w:pos="892"/>
        </w:tabs>
        <w:spacing w:line="269" w:lineRule="exact"/>
        <w:ind w:hanging="421"/>
        <w:rPr>
          <w:sz w:val="21"/>
        </w:rPr>
      </w:pPr>
      <w:r>
        <w:rPr>
          <w:rFonts w:ascii="Calibri" w:eastAsia="Calibri" w:hAnsi="Calibri"/>
          <w:sz w:val="21"/>
        </w:rPr>
        <w:t>Python</w:t>
      </w:r>
      <w:r>
        <w:rPr>
          <w:rFonts w:ascii="Calibri" w:eastAsia="Calibri" w:hAnsi="Calibri"/>
          <w:spacing w:val="7"/>
          <w:sz w:val="21"/>
        </w:rPr>
        <w:t xml:space="preserve"> </w:t>
      </w:r>
      <w:r>
        <w:rPr>
          <w:sz w:val="21"/>
        </w:rPr>
        <w:t>是一种解释型语言，</w:t>
      </w:r>
      <w:r>
        <w:rPr>
          <w:rFonts w:ascii="Calibri" w:eastAsia="Calibri" w:hAnsi="Calibri"/>
          <w:sz w:val="21"/>
        </w:rPr>
        <w:t>Python</w:t>
      </w:r>
      <w:r>
        <w:rPr>
          <w:rFonts w:ascii="Calibri" w:eastAsia="Calibri" w:hAnsi="Calibri"/>
          <w:spacing w:val="55"/>
          <w:sz w:val="21"/>
        </w:rPr>
        <w:t xml:space="preserve"> </w:t>
      </w:r>
      <w:r>
        <w:rPr>
          <w:sz w:val="21"/>
        </w:rPr>
        <w:t>在代码运行之前不需要解释。</w:t>
      </w:r>
    </w:p>
    <w:p w14:paraId="4F342C2F"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Python</w:t>
      </w:r>
      <w:r>
        <w:rPr>
          <w:rFonts w:ascii="Calibri" w:eastAsia="Calibri" w:hAnsi="Calibri"/>
          <w:spacing w:val="3"/>
          <w:sz w:val="21"/>
        </w:rPr>
        <w:t xml:space="preserve"> </w:t>
      </w:r>
      <w:r>
        <w:rPr>
          <w:sz w:val="21"/>
        </w:rPr>
        <w:t>是动态类型语言，在声明变量时，不需要说明变量的类型。</w:t>
      </w:r>
    </w:p>
    <w:p w14:paraId="1F8FDCDF"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Python</w:t>
      </w:r>
      <w:r>
        <w:rPr>
          <w:rFonts w:ascii="Calibri" w:eastAsia="Calibri" w:hAnsi="Calibri"/>
          <w:spacing w:val="3"/>
          <w:sz w:val="21"/>
        </w:rPr>
        <w:t xml:space="preserve"> </w:t>
      </w:r>
      <w:r>
        <w:rPr>
          <w:sz w:val="21"/>
        </w:rPr>
        <w:t>适合面向对象的编程，因为它支持通过组合与继承的方式定义类。</w:t>
      </w:r>
    </w:p>
    <w:p w14:paraId="6D1909A9" w14:textId="77777777" w:rsidR="00382F71" w:rsidRDefault="00000000">
      <w:pPr>
        <w:pStyle w:val="a5"/>
        <w:numPr>
          <w:ilvl w:val="0"/>
          <w:numId w:val="52"/>
        </w:numPr>
        <w:tabs>
          <w:tab w:val="left" w:pos="891"/>
          <w:tab w:val="left" w:pos="892"/>
        </w:tabs>
        <w:spacing w:before="199"/>
        <w:ind w:hanging="421"/>
        <w:rPr>
          <w:sz w:val="21"/>
        </w:rPr>
      </w:pPr>
      <w:r>
        <w:rPr>
          <w:spacing w:val="-2"/>
          <w:sz w:val="21"/>
        </w:rPr>
        <w:t xml:space="preserve">在 </w:t>
      </w:r>
      <w:r>
        <w:rPr>
          <w:rFonts w:ascii="Calibri" w:eastAsia="Calibri" w:hAnsi="Calibri"/>
          <w:sz w:val="21"/>
        </w:rPr>
        <w:t>Python</w:t>
      </w:r>
      <w:r>
        <w:rPr>
          <w:rFonts w:ascii="Calibri" w:eastAsia="Calibri" w:hAnsi="Calibri"/>
          <w:spacing w:val="8"/>
          <w:sz w:val="21"/>
        </w:rPr>
        <w:t xml:space="preserve"> </w:t>
      </w:r>
      <w:r>
        <w:rPr>
          <w:sz w:val="21"/>
        </w:rPr>
        <w:t>语言中，函数是第一类对象。</w:t>
      </w:r>
    </w:p>
    <w:p w14:paraId="74949080"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Python</w:t>
      </w:r>
      <w:r>
        <w:rPr>
          <w:rFonts w:ascii="Calibri" w:eastAsia="Calibri" w:hAnsi="Calibri"/>
          <w:spacing w:val="4"/>
          <w:sz w:val="21"/>
        </w:rPr>
        <w:t xml:space="preserve"> </w:t>
      </w:r>
      <w:r>
        <w:rPr>
          <w:sz w:val="21"/>
        </w:rPr>
        <w:t>代码编写快，但是运行速度比编译型语言通常要慢。</w:t>
      </w:r>
    </w:p>
    <w:p w14:paraId="0278854D" w14:textId="77777777" w:rsidR="00382F71" w:rsidRDefault="00000000">
      <w:pPr>
        <w:pStyle w:val="a5"/>
        <w:numPr>
          <w:ilvl w:val="0"/>
          <w:numId w:val="52"/>
        </w:numPr>
        <w:tabs>
          <w:tab w:val="left" w:pos="891"/>
          <w:tab w:val="left" w:pos="892"/>
        </w:tabs>
        <w:spacing w:before="199"/>
        <w:ind w:hanging="421"/>
        <w:rPr>
          <w:sz w:val="21"/>
        </w:rPr>
      </w:pPr>
      <w:r>
        <w:rPr>
          <w:rFonts w:ascii="Calibri" w:eastAsia="Calibri" w:hAnsi="Calibri"/>
          <w:sz w:val="21"/>
        </w:rPr>
        <w:t>Python</w:t>
      </w:r>
      <w:r>
        <w:rPr>
          <w:rFonts w:ascii="Calibri" w:eastAsia="Calibri" w:hAnsi="Calibri"/>
          <w:spacing w:val="46"/>
          <w:sz w:val="21"/>
        </w:rPr>
        <w:t xml:space="preserve"> </w:t>
      </w:r>
      <w:r>
        <w:rPr>
          <w:sz w:val="21"/>
        </w:rPr>
        <w:t>用途广泛，常被用走</w:t>
      </w:r>
      <w:r>
        <w:rPr>
          <w:rFonts w:ascii="Calibri" w:eastAsia="Calibri" w:hAnsi="Calibri"/>
          <w:sz w:val="21"/>
        </w:rPr>
        <w:t>"</w:t>
      </w:r>
      <w:r>
        <w:rPr>
          <w:sz w:val="21"/>
        </w:rPr>
        <w:t>胶水语言</w:t>
      </w:r>
      <w:r>
        <w:rPr>
          <w:rFonts w:ascii="Calibri" w:eastAsia="Calibri" w:hAnsi="Calibri"/>
          <w:sz w:val="21"/>
        </w:rPr>
        <w:t>"</w:t>
      </w:r>
      <w:r>
        <w:rPr>
          <w:sz w:val="21"/>
        </w:rPr>
        <w:t>，可帮助其他语言和组件改善运行状况。</w:t>
      </w:r>
    </w:p>
    <w:p w14:paraId="649E85C1" w14:textId="77777777" w:rsidR="00382F71" w:rsidRDefault="00000000">
      <w:pPr>
        <w:pStyle w:val="a5"/>
        <w:numPr>
          <w:ilvl w:val="0"/>
          <w:numId w:val="52"/>
        </w:numPr>
        <w:tabs>
          <w:tab w:val="left" w:pos="891"/>
          <w:tab w:val="left" w:pos="892"/>
        </w:tabs>
        <w:spacing w:before="199"/>
        <w:ind w:hanging="421"/>
        <w:rPr>
          <w:sz w:val="21"/>
        </w:rPr>
      </w:pPr>
      <w:r>
        <w:rPr>
          <w:spacing w:val="-4"/>
          <w:sz w:val="21"/>
        </w:rPr>
        <w:t xml:space="preserve">使用 </w:t>
      </w:r>
      <w:r>
        <w:rPr>
          <w:rFonts w:ascii="Calibri" w:eastAsia="Calibri" w:hAnsi="Calibri"/>
          <w:sz w:val="21"/>
        </w:rPr>
        <w:t>Python</w:t>
      </w:r>
      <w:r>
        <w:rPr>
          <w:sz w:val="21"/>
        </w:rPr>
        <w:t>，程序员可以专注于算法和数据结构的设计，而不用处理底层的细节。</w:t>
      </w:r>
    </w:p>
    <w:p w14:paraId="307E3274" w14:textId="77777777" w:rsidR="00382F71" w:rsidRDefault="00382F71">
      <w:pPr>
        <w:pStyle w:val="a3"/>
        <w:rPr>
          <w:sz w:val="24"/>
        </w:rPr>
      </w:pPr>
    </w:p>
    <w:p w14:paraId="746267DA" w14:textId="77777777" w:rsidR="00382F71" w:rsidRDefault="00382F71">
      <w:pPr>
        <w:pStyle w:val="a3"/>
        <w:rPr>
          <w:sz w:val="24"/>
        </w:rPr>
      </w:pPr>
    </w:p>
    <w:p w14:paraId="7E36FC9E" w14:textId="77777777" w:rsidR="00382F71" w:rsidRDefault="00382F71">
      <w:pPr>
        <w:pStyle w:val="a3"/>
        <w:spacing w:before="8"/>
        <w:rPr>
          <w:sz w:val="20"/>
        </w:rPr>
      </w:pPr>
    </w:p>
    <w:p w14:paraId="1E86454B" w14:textId="77777777" w:rsidR="00382F71" w:rsidRDefault="00000000">
      <w:pPr>
        <w:pStyle w:val="a5"/>
        <w:numPr>
          <w:ilvl w:val="2"/>
          <w:numId w:val="210"/>
        </w:numPr>
        <w:tabs>
          <w:tab w:val="left" w:pos="1192"/>
        </w:tabs>
        <w:ind w:hanging="721"/>
        <w:rPr>
          <w:rFonts w:ascii="Calibri" w:eastAsia="Calibri"/>
          <w:color w:val="4AACC5"/>
          <w:sz w:val="26"/>
        </w:rPr>
      </w:pPr>
      <w:bookmarkStart w:id="1241" w:name="8.17.9什么是_Python_的命名空间？"/>
      <w:bookmarkStart w:id="1242" w:name="_bookmark618"/>
      <w:bookmarkEnd w:id="1241"/>
      <w:bookmarkEnd w:id="1242"/>
      <w:r>
        <w:rPr>
          <w:color w:val="4AACC5"/>
          <w:spacing w:val="1"/>
          <w:sz w:val="28"/>
        </w:rPr>
        <w:t xml:space="preserve">什么是 </w:t>
      </w:r>
      <w:r>
        <w:rPr>
          <w:rFonts w:ascii="Calibri" w:eastAsia="Calibri"/>
          <w:b/>
          <w:color w:val="4AACC5"/>
          <w:sz w:val="28"/>
        </w:rPr>
        <w:t>Python</w:t>
      </w:r>
      <w:r>
        <w:rPr>
          <w:rFonts w:ascii="Calibri" w:eastAsia="Calibri"/>
          <w:b/>
          <w:color w:val="4AACC5"/>
          <w:spacing w:val="77"/>
          <w:sz w:val="28"/>
        </w:rPr>
        <w:t xml:space="preserve"> </w:t>
      </w:r>
      <w:r>
        <w:rPr>
          <w:color w:val="4AACC5"/>
          <w:sz w:val="28"/>
        </w:rPr>
        <w:t>的命名空间？</w:t>
      </w:r>
    </w:p>
    <w:p w14:paraId="201D0685" w14:textId="77777777" w:rsidR="00382F71" w:rsidRDefault="00382F71">
      <w:pPr>
        <w:pStyle w:val="a3"/>
        <w:rPr>
          <w:sz w:val="30"/>
        </w:rPr>
      </w:pPr>
    </w:p>
    <w:p w14:paraId="148FDF9B" w14:textId="77777777" w:rsidR="00382F71" w:rsidRDefault="00382F71">
      <w:pPr>
        <w:pStyle w:val="a3"/>
        <w:spacing w:before="4"/>
        <w:rPr>
          <w:sz w:val="29"/>
        </w:rPr>
      </w:pPr>
    </w:p>
    <w:p w14:paraId="6E81F521" w14:textId="77777777" w:rsidR="00382F71" w:rsidRDefault="00000000">
      <w:pPr>
        <w:pStyle w:val="a3"/>
        <w:spacing w:before="1" w:line="417" w:lineRule="auto"/>
        <w:ind w:left="471" w:right="351" w:firstLine="420"/>
        <w:jc w:val="both"/>
      </w:pPr>
      <w:r>
        <w:rPr>
          <w:spacing w:val="19"/>
        </w:rPr>
        <w:t xml:space="preserve">在 </w:t>
      </w:r>
      <w:r>
        <w:rPr>
          <w:rFonts w:ascii="Calibri" w:eastAsia="Calibri" w:hAnsi="Calibri"/>
        </w:rPr>
        <w:t>Python</w:t>
      </w:r>
      <w:r>
        <w:rPr>
          <w:rFonts w:ascii="Calibri" w:eastAsia="Calibri" w:hAnsi="Calibri"/>
          <w:spacing w:val="2"/>
        </w:rPr>
        <w:t xml:space="preserve"> </w:t>
      </w:r>
      <w:r>
        <w:t>中，所有的名字都存在于一个空间中，它们在该空间中存在和被操作——这就是命名</w:t>
      </w:r>
      <w:r>
        <w:rPr>
          <w:w w:val="95"/>
        </w:rPr>
        <w:t>空间。它就好像一个盒子，每一个变量名字都对应装着一个对象。当查询变量的时候，会从该盒子里</w:t>
      </w:r>
      <w:r>
        <w:rPr>
          <w:spacing w:val="236"/>
        </w:rPr>
        <w:t xml:space="preserve"> </w:t>
      </w:r>
      <w:proofErr w:type="gramStart"/>
      <w:r>
        <w:t>面寻找</w:t>
      </w:r>
      <w:proofErr w:type="gramEnd"/>
      <w:r>
        <w:t>相应的对象。</w:t>
      </w:r>
    </w:p>
    <w:p w14:paraId="0AA5D932" w14:textId="77777777" w:rsidR="00382F71" w:rsidRDefault="00382F71">
      <w:pPr>
        <w:pStyle w:val="a3"/>
        <w:spacing w:before="7"/>
        <w:rPr>
          <w:sz w:val="16"/>
        </w:rPr>
      </w:pPr>
    </w:p>
    <w:p w14:paraId="1789FD5A" w14:textId="77777777" w:rsidR="00382F71" w:rsidRDefault="00000000">
      <w:pPr>
        <w:pStyle w:val="5"/>
        <w:numPr>
          <w:ilvl w:val="2"/>
          <w:numId w:val="210"/>
        </w:numPr>
        <w:tabs>
          <w:tab w:val="left" w:pos="1731"/>
          <w:tab w:val="left" w:pos="1732"/>
        </w:tabs>
        <w:ind w:left="1731" w:hanging="1261"/>
        <w:rPr>
          <w:rFonts w:ascii="Calibri" w:eastAsia="Calibri"/>
          <w:color w:val="4AACC5"/>
        </w:rPr>
      </w:pPr>
      <w:bookmarkStart w:id="1243" w:name="8.17.10你所遵循的代码规范是什么？请举例说明其要求？"/>
      <w:bookmarkStart w:id="1244" w:name="_bookmark619"/>
      <w:bookmarkEnd w:id="1243"/>
      <w:bookmarkEnd w:id="1244"/>
      <w:r>
        <w:rPr>
          <w:color w:val="4AACC5"/>
        </w:rPr>
        <w:t>你所遵循的代码规范是什么？请举例说明其要求？</w:t>
      </w:r>
    </w:p>
    <w:p w14:paraId="23C9234A" w14:textId="77777777" w:rsidR="00382F71" w:rsidRDefault="00382F71">
      <w:pPr>
        <w:pStyle w:val="a3"/>
        <w:rPr>
          <w:sz w:val="30"/>
        </w:rPr>
      </w:pPr>
    </w:p>
    <w:p w14:paraId="765B8D32" w14:textId="77777777" w:rsidR="00382F71" w:rsidRDefault="00382F71">
      <w:pPr>
        <w:pStyle w:val="a3"/>
        <w:spacing w:before="4"/>
        <w:rPr>
          <w:sz w:val="29"/>
        </w:rPr>
      </w:pPr>
    </w:p>
    <w:p w14:paraId="3144A3A9" w14:textId="77777777" w:rsidR="00382F71" w:rsidRDefault="00000000">
      <w:pPr>
        <w:pStyle w:val="a3"/>
        <w:ind w:left="471"/>
      </w:pPr>
      <w:r>
        <w:rPr>
          <w:rFonts w:ascii="Calibri" w:eastAsia="Calibri"/>
        </w:rPr>
        <w:t>PEP8</w:t>
      </w:r>
      <w:r>
        <w:rPr>
          <w:rFonts w:ascii="Calibri" w:eastAsia="Calibri"/>
          <w:spacing w:val="8"/>
        </w:rPr>
        <w:t xml:space="preserve"> </w:t>
      </w:r>
      <w:r>
        <w:t>规范。</w:t>
      </w:r>
    </w:p>
    <w:p w14:paraId="314764D6" w14:textId="77777777" w:rsidR="00382F71" w:rsidRDefault="00382F71">
      <w:pPr>
        <w:pStyle w:val="a3"/>
        <w:spacing w:before="7"/>
        <w:rPr>
          <w:sz w:val="15"/>
        </w:rPr>
      </w:pPr>
    </w:p>
    <w:p w14:paraId="1AF42270" w14:textId="77777777" w:rsidR="00382F71" w:rsidRDefault="00000000">
      <w:pPr>
        <w:pStyle w:val="a5"/>
        <w:numPr>
          <w:ilvl w:val="0"/>
          <w:numId w:val="221"/>
        </w:numPr>
        <w:tabs>
          <w:tab w:val="left" w:pos="635"/>
        </w:tabs>
        <w:rPr>
          <w:sz w:val="21"/>
        </w:rPr>
      </w:pPr>
      <w:r>
        <w:rPr>
          <w:sz w:val="21"/>
        </w:rPr>
        <w:t>变量</w:t>
      </w:r>
    </w:p>
    <w:p w14:paraId="22D9DB1C" w14:textId="77777777" w:rsidR="00382F71" w:rsidRDefault="00382F71">
      <w:pPr>
        <w:pStyle w:val="a3"/>
        <w:spacing w:before="7"/>
        <w:rPr>
          <w:sz w:val="15"/>
        </w:rPr>
      </w:pPr>
    </w:p>
    <w:p w14:paraId="1AB79266" w14:textId="77777777" w:rsidR="00382F71" w:rsidRDefault="00000000">
      <w:pPr>
        <w:pStyle w:val="a3"/>
        <w:ind w:left="891"/>
      </w:pPr>
      <w:r>
        <w:rPr>
          <w:spacing w:val="-2"/>
        </w:rPr>
        <w:t xml:space="preserve">常量：大写加下划线 </w:t>
      </w:r>
      <w:r>
        <w:rPr>
          <w:rFonts w:ascii="Calibri" w:eastAsia="Calibri"/>
        </w:rPr>
        <w:t>USER_CONSTANT</w:t>
      </w:r>
      <w:r>
        <w:t>。</w:t>
      </w:r>
    </w:p>
    <w:p w14:paraId="0F7802A3" w14:textId="77777777" w:rsidR="00382F71" w:rsidRDefault="00382F71">
      <w:pPr>
        <w:pStyle w:val="a3"/>
        <w:spacing w:before="6"/>
        <w:rPr>
          <w:sz w:val="15"/>
        </w:rPr>
      </w:pPr>
    </w:p>
    <w:p w14:paraId="0A09E7CF" w14:textId="77777777" w:rsidR="00382F71" w:rsidRDefault="00000000">
      <w:pPr>
        <w:pStyle w:val="a3"/>
        <w:spacing w:before="1"/>
        <w:ind w:left="891"/>
      </w:pPr>
      <w:r>
        <w:rPr>
          <w:spacing w:val="-2"/>
        </w:rPr>
        <w:t xml:space="preserve">私有变量 </w:t>
      </w:r>
      <w:r>
        <w:rPr>
          <w:rFonts w:ascii="Calibri" w:eastAsia="Calibri"/>
          <w:spacing w:val="1"/>
        </w:rPr>
        <w:t xml:space="preserve">: </w:t>
      </w:r>
      <w:r>
        <w:rPr>
          <w:spacing w:val="-1"/>
        </w:rPr>
        <w:t xml:space="preserve">小写和一个前导下划线 </w:t>
      </w:r>
      <w:r>
        <w:rPr>
          <w:rFonts w:ascii="Calibri" w:eastAsia="Calibri"/>
        </w:rPr>
        <w:t>_</w:t>
      </w:r>
      <w:proofErr w:type="spellStart"/>
      <w:r>
        <w:rPr>
          <w:rFonts w:ascii="Calibri" w:eastAsia="Calibri"/>
        </w:rPr>
        <w:t>private_value</w:t>
      </w:r>
      <w:proofErr w:type="spellEnd"/>
      <w:r>
        <w:t>。</w:t>
      </w:r>
    </w:p>
    <w:p w14:paraId="390E9357" w14:textId="77777777" w:rsidR="00382F71" w:rsidRDefault="00382F71">
      <w:pPr>
        <w:pStyle w:val="a3"/>
        <w:rPr>
          <w:sz w:val="22"/>
        </w:rPr>
      </w:pPr>
    </w:p>
    <w:p w14:paraId="7F3751B6" w14:textId="77777777" w:rsidR="00382F71" w:rsidRDefault="00382F71">
      <w:pPr>
        <w:pStyle w:val="a3"/>
        <w:rPr>
          <w:sz w:val="30"/>
        </w:rPr>
      </w:pPr>
    </w:p>
    <w:p w14:paraId="08469C8C" w14:textId="77777777" w:rsidR="00382F71" w:rsidRDefault="00000000">
      <w:pPr>
        <w:pStyle w:val="a3"/>
        <w:spacing w:line="417" w:lineRule="auto"/>
        <w:ind w:left="471" w:right="351" w:firstLine="420"/>
        <w:jc w:val="both"/>
      </w:pPr>
      <w:r>
        <w:rPr>
          <w:rFonts w:ascii="Calibri" w:eastAsia="Calibri"/>
        </w:rPr>
        <w:t>Python</w:t>
      </w:r>
      <w:r>
        <w:rPr>
          <w:rFonts w:ascii="Calibri" w:eastAsia="Calibri"/>
          <w:spacing w:val="42"/>
        </w:rPr>
        <w:t xml:space="preserve"> </w:t>
      </w:r>
      <w:r>
        <w:t>中不存在私有变量一说，若是遇到需要保护的变量，使用小写和一个前导下划线。但这只</w:t>
      </w:r>
      <w:r>
        <w:rPr>
          <w:w w:val="95"/>
        </w:rPr>
        <w:t>是程序员之间的一个约定，用于警告说明这是一个私有变量，外部类不要去访问它。但实际上，外部</w:t>
      </w:r>
      <w:r>
        <w:rPr>
          <w:spacing w:val="236"/>
        </w:rPr>
        <w:t xml:space="preserve"> </w:t>
      </w:r>
      <w:r>
        <w:t>类还是可以访问到这个变量。</w:t>
      </w:r>
    </w:p>
    <w:p w14:paraId="17F049DB" w14:textId="77777777" w:rsidR="00382F71" w:rsidRDefault="00000000">
      <w:pPr>
        <w:pStyle w:val="a3"/>
        <w:spacing w:line="269" w:lineRule="exact"/>
        <w:ind w:left="891"/>
        <w:jc w:val="both"/>
      </w:pPr>
      <w:r>
        <w:t>内置变量</w:t>
      </w:r>
      <w:r>
        <w:rPr>
          <w:rFonts w:ascii="Calibri" w:eastAsia="Calibri"/>
          <w:spacing w:val="29"/>
        </w:rPr>
        <w:t xml:space="preserve">: </w:t>
      </w:r>
      <w:r>
        <w:t xml:space="preserve">小写，两个前导下划线和两个后置下划线   </w:t>
      </w:r>
      <w:r>
        <w:rPr>
          <w:rFonts w:ascii="Calibri" w:eastAsia="Calibri"/>
        </w:rPr>
        <w:t>class</w:t>
      </w:r>
      <w:r>
        <w:rPr>
          <w:rFonts w:ascii="Calibri" w:eastAsia="Calibri"/>
          <w:spacing w:val="1"/>
        </w:rPr>
        <w:t xml:space="preserve">         </w:t>
      </w:r>
      <w:r>
        <w:t>两个前导下划线会导致变量在解</w:t>
      </w:r>
    </w:p>
    <w:p w14:paraId="784E035D" w14:textId="77777777" w:rsidR="00382F71" w:rsidRDefault="00382F71">
      <w:pPr>
        <w:spacing w:line="269" w:lineRule="exact"/>
        <w:jc w:val="both"/>
        <w:sectPr w:rsidR="00382F71">
          <w:pgSz w:w="11910" w:h="16840"/>
          <w:pgMar w:top="1260" w:right="940" w:bottom="680" w:left="820" w:header="0" w:footer="406" w:gutter="0"/>
          <w:cols w:space="720"/>
        </w:sectPr>
      </w:pPr>
    </w:p>
    <w:p w14:paraId="63E3F873" w14:textId="77777777" w:rsidR="00382F71" w:rsidRDefault="00000000">
      <w:pPr>
        <w:pStyle w:val="a3"/>
        <w:spacing w:before="49" w:line="417" w:lineRule="auto"/>
        <w:ind w:left="471" w:right="351"/>
      </w:pPr>
      <w:proofErr w:type="gramStart"/>
      <w:r>
        <w:rPr>
          <w:w w:val="95"/>
        </w:rPr>
        <w:lastRenderedPageBreak/>
        <w:t>释期间</w:t>
      </w:r>
      <w:proofErr w:type="gramEnd"/>
      <w:r>
        <w:rPr>
          <w:w w:val="95"/>
        </w:rPr>
        <w:t>被更名。这是为了避免内置变量和其他变量产生冲突。用户定义的变量要严格避免这种风格。</w:t>
      </w:r>
      <w:r>
        <w:rPr>
          <w:spacing w:val="236"/>
        </w:rPr>
        <w:t xml:space="preserve"> </w:t>
      </w:r>
      <w:r>
        <w:t>以免导致混乱。</w:t>
      </w:r>
    </w:p>
    <w:p w14:paraId="3BBF42BF" w14:textId="77777777" w:rsidR="00382F71" w:rsidRDefault="00382F71">
      <w:pPr>
        <w:pStyle w:val="a3"/>
        <w:rPr>
          <w:sz w:val="20"/>
        </w:rPr>
      </w:pPr>
    </w:p>
    <w:p w14:paraId="3370739A" w14:textId="77777777" w:rsidR="00382F71" w:rsidRDefault="00382F71">
      <w:pPr>
        <w:pStyle w:val="a3"/>
        <w:spacing w:before="6"/>
        <w:rPr>
          <w:sz w:val="16"/>
        </w:rPr>
      </w:pPr>
    </w:p>
    <w:p w14:paraId="7C0FA918" w14:textId="77777777" w:rsidR="00382F71" w:rsidRDefault="00000000">
      <w:pPr>
        <w:pStyle w:val="a5"/>
        <w:numPr>
          <w:ilvl w:val="0"/>
          <w:numId w:val="221"/>
        </w:numPr>
        <w:tabs>
          <w:tab w:val="left" w:pos="635"/>
        </w:tabs>
        <w:rPr>
          <w:sz w:val="21"/>
        </w:rPr>
      </w:pPr>
      <w:r>
        <w:rPr>
          <w:sz w:val="21"/>
        </w:rPr>
        <w:t>函数和方法</w:t>
      </w:r>
    </w:p>
    <w:p w14:paraId="7FD6E8DD" w14:textId="77777777" w:rsidR="00382F71" w:rsidRDefault="00382F71">
      <w:pPr>
        <w:pStyle w:val="a3"/>
        <w:rPr>
          <w:sz w:val="22"/>
        </w:rPr>
      </w:pPr>
    </w:p>
    <w:p w14:paraId="72B05CE5" w14:textId="77777777" w:rsidR="00382F71" w:rsidRDefault="00382F71">
      <w:pPr>
        <w:pStyle w:val="a3"/>
        <w:spacing w:before="1"/>
        <w:rPr>
          <w:sz w:val="30"/>
        </w:rPr>
      </w:pPr>
    </w:p>
    <w:p w14:paraId="72E8ABB5" w14:textId="77777777" w:rsidR="00382F71" w:rsidRDefault="00000000">
      <w:pPr>
        <w:pStyle w:val="a3"/>
        <w:spacing w:line="417" w:lineRule="auto"/>
        <w:ind w:left="471" w:right="351" w:firstLine="420"/>
      </w:pPr>
      <w:r>
        <w:rPr>
          <w:w w:val="95"/>
        </w:rPr>
        <w:t>总体而言应该使用，小写和下划线。但有些比较老的</w:t>
      </w:r>
      <w:proofErr w:type="gramStart"/>
      <w:r>
        <w:rPr>
          <w:w w:val="95"/>
        </w:rPr>
        <w:t>库使用</w:t>
      </w:r>
      <w:proofErr w:type="gramEnd"/>
      <w:r>
        <w:rPr>
          <w:w w:val="95"/>
        </w:rPr>
        <w:t>的是混合大小写，</w:t>
      </w:r>
      <w:proofErr w:type="gramStart"/>
      <w:r>
        <w:rPr>
          <w:w w:val="95"/>
        </w:rPr>
        <w:t>即首单词</w:t>
      </w:r>
      <w:proofErr w:type="gramEnd"/>
      <w:r>
        <w:rPr>
          <w:w w:val="95"/>
        </w:rPr>
        <w:t>小写，之</w:t>
      </w:r>
      <w:r>
        <w:rPr>
          <w:spacing w:val="215"/>
        </w:rPr>
        <w:t xml:space="preserve"> </w:t>
      </w:r>
      <w:r>
        <w:t>后每个单词第一个字母大写，其余小写。但现在，小写和下划线已成为规范。</w:t>
      </w:r>
    </w:p>
    <w:p w14:paraId="63103BF5" w14:textId="77777777" w:rsidR="00382F71" w:rsidRDefault="00000000">
      <w:pPr>
        <w:pStyle w:val="a3"/>
        <w:spacing w:line="269" w:lineRule="exact"/>
        <w:ind w:left="891"/>
      </w:pPr>
      <w:r>
        <w:rPr>
          <w:spacing w:val="-1"/>
        </w:rPr>
        <w:t>私有方法 ：小写和一个前导下划线</w:t>
      </w:r>
    </w:p>
    <w:p w14:paraId="00D913EE" w14:textId="77777777" w:rsidR="00382F71" w:rsidRDefault="00382F71">
      <w:pPr>
        <w:pStyle w:val="a3"/>
        <w:spacing w:before="6"/>
        <w:rPr>
          <w:sz w:val="15"/>
        </w:rPr>
      </w:pPr>
    </w:p>
    <w:p w14:paraId="22DE307C" w14:textId="77777777" w:rsidR="00382F71" w:rsidRDefault="00000000">
      <w:pPr>
        <w:pStyle w:val="a3"/>
        <w:spacing w:before="1" w:line="417" w:lineRule="auto"/>
        <w:ind w:left="471" w:right="351" w:firstLine="420"/>
      </w:pPr>
      <w:r>
        <w:rPr>
          <w:w w:val="95"/>
        </w:rPr>
        <w:t>这里和私有变量一样，并不是真正的私有访问权限。同时也应该注意一般函数不要使用两个前导</w:t>
      </w:r>
      <w:r>
        <w:rPr>
          <w:spacing w:val="215"/>
        </w:rPr>
        <w:t xml:space="preserve"> </w:t>
      </w:r>
      <w:r>
        <w:t xml:space="preserve">下划线 </w:t>
      </w:r>
      <w:r>
        <w:rPr>
          <w:rFonts w:ascii="Calibri" w:eastAsia="Calibri"/>
        </w:rPr>
        <w:t>(</w:t>
      </w:r>
      <w:r>
        <w:t>当遇到两个前导下划线时，</w:t>
      </w:r>
      <w:r>
        <w:rPr>
          <w:rFonts w:ascii="Calibri" w:eastAsia="Calibri"/>
        </w:rPr>
        <w:t>Python</w:t>
      </w:r>
      <w:r>
        <w:rPr>
          <w:rFonts w:ascii="Calibri" w:eastAsia="Calibri"/>
          <w:spacing w:val="11"/>
        </w:rPr>
        <w:t xml:space="preserve"> </w:t>
      </w:r>
      <w:r>
        <w:t>的名称改编特性将发挥作用</w:t>
      </w:r>
      <w:r>
        <w:rPr>
          <w:rFonts w:ascii="Calibri" w:eastAsia="Calibri"/>
        </w:rPr>
        <w:t>)</w:t>
      </w:r>
      <w:r>
        <w:t>。</w:t>
      </w:r>
    </w:p>
    <w:p w14:paraId="40F6C02B" w14:textId="77777777" w:rsidR="00382F71" w:rsidRDefault="00000000">
      <w:pPr>
        <w:pStyle w:val="a3"/>
        <w:spacing w:line="417" w:lineRule="auto"/>
        <w:ind w:left="471" w:right="353" w:firstLine="420"/>
      </w:pPr>
      <w:r>
        <w:rPr>
          <w:w w:val="95"/>
        </w:rPr>
        <w:t>特殊方法</w:t>
      </w:r>
      <w:r>
        <w:rPr>
          <w:spacing w:val="214"/>
        </w:rPr>
        <w:t xml:space="preserve"> </w:t>
      </w:r>
      <w:r>
        <w:rPr>
          <w:w w:val="95"/>
        </w:rPr>
        <w:t>：小写和两个前导下划线，两个后置下划线这种风格只应用于特殊函数，比如操作符重</w:t>
      </w:r>
      <w:r>
        <w:t>载等。</w:t>
      </w:r>
    </w:p>
    <w:p w14:paraId="5536FCA9" w14:textId="77777777" w:rsidR="00382F71" w:rsidRDefault="00000000">
      <w:pPr>
        <w:pStyle w:val="a3"/>
        <w:spacing w:line="269" w:lineRule="exact"/>
        <w:ind w:left="891"/>
      </w:pPr>
      <w:r>
        <w:rPr>
          <w:spacing w:val="-1"/>
        </w:rPr>
        <w:t xml:space="preserve">函数参数 </w:t>
      </w:r>
      <w:r>
        <w:rPr>
          <w:rFonts w:ascii="Calibri" w:eastAsia="Calibri"/>
          <w:spacing w:val="3"/>
        </w:rPr>
        <w:t xml:space="preserve">: </w:t>
      </w:r>
      <w:r>
        <w:t>小写和下划线，缺省值等号两边无空格</w:t>
      </w:r>
    </w:p>
    <w:p w14:paraId="3987C90B" w14:textId="77777777" w:rsidR="00382F71" w:rsidRDefault="00382F71">
      <w:pPr>
        <w:pStyle w:val="a3"/>
        <w:rPr>
          <w:sz w:val="22"/>
        </w:rPr>
      </w:pPr>
    </w:p>
    <w:p w14:paraId="2938892F" w14:textId="77777777" w:rsidR="00382F71" w:rsidRDefault="00382F71">
      <w:pPr>
        <w:pStyle w:val="a3"/>
        <w:rPr>
          <w:sz w:val="30"/>
        </w:rPr>
      </w:pPr>
    </w:p>
    <w:p w14:paraId="78F38FE9" w14:textId="77777777" w:rsidR="00382F71" w:rsidRDefault="00000000">
      <w:pPr>
        <w:pStyle w:val="a5"/>
        <w:numPr>
          <w:ilvl w:val="0"/>
          <w:numId w:val="221"/>
        </w:numPr>
        <w:tabs>
          <w:tab w:val="left" w:pos="635"/>
        </w:tabs>
        <w:rPr>
          <w:sz w:val="21"/>
        </w:rPr>
      </w:pPr>
      <w:r>
        <w:rPr>
          <w:w w:val="99"/>
          <w:sz w:val="21"/>
        </w:rPr>
        <w:t>类</w:t>
      </w:r>
    </w:p>
    <w:p w14:paraId="32E4D48F" w14:textId="77777777" w:rsidR="00382F71" w:rsidRDefault="00382F71">
      <w:pPr>
        <w:pStyle w:val="a3"/>
        <w:rPr>
          <w:sz w:val="22"/>
        </w:rPr>
      </w:pPr>
    </w:p>
    <w:p w14:paraId="0FBB2F9E" w14:textId="77777777" w:rsidR="00382F71" w:rsidRDefault="00382F71">
      <w:pPr>
        <w:pStyle w:val="a3"/>
        <w:rPr>
          <w:sz w:val="30"/>
        </w:rPr>
      </w:pPr>
    </w:p>
    <w:p w14:paraId="1B1E86AF" w14:textId="77777777" w:rsidR="00382F71" w:rsidRDefault="00000000">
      <w:pPr>
        <w:pStyle w:val="a3"/>
        <w:spacing w:before="1" w:line="417" w:lineRule="auto"/>
        <w:ind w:left="471" w:right="351" w:firstLine="420"/>
        <w:rPr>
          <w:rFonts w:ascii="Calibri" w:eastAsia="Calibri"/>
        </w:rPr>
      </w:pPr>
      <w:r>
        <w:rPr>
          <w:w w:val="95"/>
        </w:rPr>
        <w:t>类总是使用驼峰格式命名，即所有单词首字母大写其余字母小写。类名应该简明，精确，并足以</w:t>
      </w:r>
      <w:r>
        <w:rPr>
          <w:spacing w:val="215"/>
        </w:rPr>
        <w:t xml:space="preserve"> </w:t>
      </w:r>
      <w:r>
        <w:t>从中理解类所完成的工作。常见的一个方法是使用表示其类型或者特性的后缀，例如</w:t>
      </w:r>
      <w:r>
        <w:rPr>
          <w:rFonts w:ascii="Calibri" w:eastAsia="Calibri"/>
        </w:rPr>
        <w:t>:</w:t>
      </w:r>
    </w:p>
    <w:p w14:paraId="7D21A995" w14:textId="77777777" w:rsidR="00382F71" w:rsidRDefault="00000000">
      <w:pPr>
        <w:pStyle w:val="a3"/>
        <w:spacing w:line="424" w:lineRule="auto"/>
        <w:ind w:left="891"/>
        <w:rPr>
          <w:rFonts w:ascii="Calibri" w:eastAsia="Calibri"/>
        </w:rPr>
      </w:pPr>
      <w:proofErr w:type="spellStart"/>
      <w:r>
        <w:rPr>
          <w:rFonts w:ascii="Calibri" w:eastAsia="Calibri"/>
        </w:rPr>
        <w:t>SQLEngine</w:t>
      </w:r>
      <w:proofErr w:type="spellEnd"/>
      <w:r>
        <w:t>，</w:t>
      </w:r>
      <w:proofErr w:type="spellStart"/>
      <w:r>
        <w:rPr>
          <w:rFonts w:ascii="Calibri" w:eastAsia="Calibri"/>
        </w:rPr>
        <w:t>MimeTypes</w:t>
      </w:r>
      <w:proofErr w:type="spellEnd"/>
      <w:r>
        <w:rPr>
          <w:rFonts w:ascii="Calibri" w:eastAsia="Calibri"/>
          <w:spacing w:val="20"/>
        </w:rPr>
        <w:t xml:space="preserve"> </w:t>
      </w:r>
      <w:proofErr w:type="gramStart"/>
      <w:r>
        <w:rPr>
          <w:spacing w:val="10"/>
        </w:rPr>
        <w:t>对于基类而言</w:t>
      </w:r>
      <w:proofErr w:type="gramEnd"/>
      <w:r>
        <w:rPr>
          <w:spacing w:val="10"/>
        </w:rPr>
        <w:t xml:space="preserve">，可以使用一个 </w:t>
      </w:r>
      <w:r>
        <w:rPr>
          <w:rFonts w:ascii="Calibri" w:eastAsia="Calibri"/>
        </w:rPr>
        <w:t>Base</w:t>
      </w:r>
      <w:r>
        <w:rPr>
          <w:rFonts w:ascii="Calibri" w:eastAsia="Calibri"/>
          <w:spacing w:val="21"/>
        </w:rPr>
        <w:t xml:space="preserve"> </w:t>
      </w:r>
      <w:r>
        <w:rPr>
          <w:spacing w:val="10"/>
        </w:rPr>
        <w:t xml:space="preserve">或者 </w:t>
      </w:r>
      <w:r>
        <w:rPr>
          <w:rFonts w:ascii="Calibri" w:eastAsia="Calibri"/>
        </w:rPr>
        <w:t>Abstract</w:t>
      </w:r>
      <w:r>
        <w:rPr>
          <w:rFonts w:ascii="Calibri" w:eastAsia="Calibri"/>
          <w:spacing w:val="20"/>
        </w:rPr>
        <w:t xml:space="preserve"> </w:t>
      </w:r>
      <w:r>
        <w:rPr>
          <w:spacing w:val="10"/>
        </w:rPr>
        <w:t xml:space="preserve">前缀 </w:t>
      </w:r>
      <w:proofErr w:type="spellStart"/>
      <w:r>
        <w:rPr>
          <w:rFonts w:ascii="Calibri" w:eastAsia="Calibri"/>
        </w:rPr>
        <w:t>BaseCookie</w:t>
      </w:r>
      <w:proofErr w:type="spellEnd"/>
      <w:r>
        <w:t>，</w:t>
      </w:r>
      <w:r>
        <w:rPr>
          <w:spacing w:val="-102"/>
        </w:rPr>
        <w:t xml:space="preserve"> </w:t>
      </w:r>
      <w:proofErr w:type="spellStart"/>
      <w:r>
        <w:rPr>
          <w:rFonts w:ascii="Calibri" w:eastAsia="Calibri"/>
        </w:rPr>
        <w:t>AbstractGroup</w:t>
      </w:r>
      <w:proofErr w:type="spellEnd"/>
    </w:p>
    <w:p w14:paraId="0F73BA4F" w14:textId="77777777" w:rsidR="00382F71" w:rsidRDefault="00382F71">
      <w:pPr>
        <w:pStyle w:val="a3"/>
        <w:rPr>
          <w:rFonts w:ascii="Calibri"/>
          <w:sz w:val="20"/>
        </w:rPr>
      </w:pPr>
    </w:p>
    <w:p w14:paraId="65BF21DE" w14:textId="77777777" w:rsidR="00382F71" w:rsidRDefault="00382F71">
      <w:pPr>
        <w:pStyle w:val="a3"/>
        <w:spacing w:before="9"/>
        <w:rPr>
          <w:rFonts w:ascii="Calibri"/>
          <w:sz w:val="18"/>
        </w:rPr>
      </w:pPr>
    </w:p>
    <w:p w14:paraId="70833230" w14:textId="77777777" w:rsidR="00382F71" w:rsidRDefault="00000000">
      <w:pPr>
        <w:pStyle w:val="a5"/>
        <w:numPr>
          <w:ilvl w:val="0"/>
          <w:numId w:val="221"/>
        </w:numPr>
        <w:tabs>
          <w:tab w:val="left" w:pos="635"/>
        </w:tabs>
        <w:rPr>
          <w:sz w:val="21"/>
        </w:rPr>
      </w:pPr>
      <w:r>
        <w:rPr>
          <w:w w:val="95"/>
          <w:sz w:val="21"/>
        </w:rPr>
        <w:t>模块和包</w:t>
      </w:r>
    </w:p>
    <w:p w14:paraId="742954E5" w14:textId="77777777" w:rsidR="00382F71" w:rsidRDefault="00382F71">
      <w:pPr>
        <w:pStyle w:val="a3"/>
        <w:rPr>
          <w:sz w:val="22"/>
        </w:rPr>
      </w:pPr>
    </w:p>
    <w:p w14:paraId="70AABFF6" w14:textId="77777777" w:rsidR="00382F71" w:rsidRDefault="00382F71">
      <w:pPr>
        <w:pStyle w:val="a3"/>
        <w:spacing w:before="1"/>
        <w:rPr>
          <w:sz w:val="30"/>
        </w:rPr>
      </w:pPr>
    </w:p>
    <w:p w14:paraId="61933A6C" w14:textId="77777777" w:rsidR="00382F71" w:rsidRDefault="00000000">
      <w:pPr>
        <w:pStyle w:val="a3"/>
        <w:tabs>
          <w:tab w:val="left" w:pos="2467"/>
          <w:tab w:val="left" w:pos="2991"/>
        </w:tabs>
        <w:spacing w:line="417" w:lineRule="auto"/>
        <w:ind w:left="891" w:right="2743"/>
        <w:rPr>
          <w:rFonts w:ascii="Calibri" w:eastAsia="Calibri"/>
        </w:rPr>
      </w:pPr>
      <w:r>
        <w:pict w14:anchorId="7BAB469C">
          <v:shape id="_x0000_s2078" type="#_x0000_t202" style="position:absolute;left:0;text-align:left;margin-left:64.55pt;margin-top:41.85pt;width:466.1pt;height:70.2pt;z-index:-251643392;mso-position-horizontal-relative:page;mso-width-relative:page;mso-height-relative:page" fillcolor="#2b2b2b" stroked="f">
            <v:textbox inset="0,0,0,0">
              <w:txbxContent>
                <w:p w14:paraId="03D48F6E" w14:textId="77777777" w:rsidR="00382F71" w:rsidRDefault="00000000">
                  <w:pPr>
                    <w:spacing w:before="127" w:line="520" w:lineRule="auto"/>
                    <w:ind w:left="-1" w:right="7723"/>
                    <w:rPr>
                      <w:rFonts w:ascii="Courier New"/>
                      <w:sz w:val="19"/>
                    </w:rPr>
                  </w:pPr>
                  <w:r>
                    <w:rPr>
                      <w:rFonts w:ascii="Courier New"/>
                      <w:color w:val="CC7831"/>
                      <w:sz w:val="19"/>
                    </w:rPr>
                    <w:t>import</w:t>
                  </w:r>
                  <w:r>
                    <w:rPr>
                      <w:rFonts w:ascii="Courier New"/>
                      <w:color w:val="CC7831"/>
                      <w:spacing w:val="-17"/>
                      <w:sz w:val="19"/>
                    </w:rPr>
                    <w:t xml:space="preserve"> </w:t>
                  </w:r>
                  <w:proofErr w:type="spellStart"/>
                  <w:r>
                    <w:rPr>
                      <w:rFonts w:ascii="Courier New"/>
                      <w:color w:val="A9B7C5"/>
                      <w:sz w:val="19"/>
                    </w:rPr>
                    <w:t>smtplib</w:t>
                  </w:r>
                  <w:proofErr w:type="spellEnd"/>
                  <w:r>
                    <w:rPr>
                      <w:rFonts w:ascii="Courier New"/>
                      <w:color w:val="A9B7C5"/>
                      <w:spacing w:val="-111"/>
                      <w:sz w:val="19"/>
                    </w:rPr>
                    <w:t xml:space="preserve"> </w:t>
                  </w:r>
                  <w:r>
                    <w:rPr>
                      <w:rFonts w:ascii="Courier New"/>
                      <w:color w:val="CC7831"/>
                      <w:sz w:val="19"/>
                    </w:rPr>
                    <w:t>import</w:t>
                  </w:r>
                  <w:r>
                    <w:rPr>
                      <w:rFonts w:ascii="Courier New"/>
                      <w:color w:val="CC7831"/>
                      <w:spacing w:val="1"/>
                      <w:sz w:val="19"/>
                    </w:rPr>
                    <w:t xml:space="preserve"> </w:t>
                  </w:r>
                  <w:proofErr w:type="spellStart"/>
                  <w:r>
                    <w:rPr>
                      <w:rFonts w:ascii="Courier New"/>
                      <w:color w:val="A9B7C5"/>
                      <w:sz w:val="19"/>
                    </w:rPr>
                    <w:t>os</w:t>
                  </w:r>
                  <w:proofErr w:type="spellEnd"/>
                </w:p>
                <w:p w14:paraId="0C8F1ACC" w14:textId="77777777" w:rsidR="00382F71" w:rsidRDefault="00000000">
                  <w:pPr>
                    <w:spacing w:before="1"/>
                    <w:ind w:left="-1"/>
                    <w:rPr>
                      <w:rFonts w:ascii="Courier New"/>
                      <w:sz w:val="19"/>
                    </w:rPr>
                  </w:pPr>
                  <w:r>
                    <w:rPr>
                      <w:rFonts w:ascii="Courier New"/>
                      <w:color w:val="CC7831"/>
                      <w:sz w:val="19"/>
                    </w:rPr>
                    <w:t>import</w:t>
                  </w:r>
                  <w:r>
                    <w:rPr>
                      <w:rFonts w:ascii="Courier New"/>
                      <w:color w:val="CC7831"/>
                      <w:spacing w:val="-4"/>
                      <w:sz w:val="19"/>
                    </w:rPr>
                    <w:t xml:space="preserve"> </w:t>
                  </w:r>
                  <w:r>
                    <w:rPr>
                      <w:rFonts w:ascii="Courier New"/>
                      <w:color w:val="A9B7C5"/>
                      <w:sz w:val="19"/>
                    </w:rPr>
                    <w:t>sys</w:t>
                  </w:r>
                </w:p>
              </w:txbxContent>
            </v:textbox>
            <w10:wrap anchorx="page"/>
          </v:shape>
        </w:pict>
      </w:r>
      <w:r>
        <w:t>除特殊模块</w:t>
      </w:r>
      <w:r>
        <w:tab/>
      </w:r>
      <w:proofErr w:type="spellStart"/>
      <w:r>
        <w:rPr>
          <w:rFonts w:ascii="Calibri" w:eastAsia="Calibri"/>
        </w:rPr>
        <w:t>init</w:t>
      </w:r>
      <w:proofErr w:type="spellEnd"/>
      <w:r>
        <w:rPr>
          <w:rFonts w:ascii="Calibri" w:eastAsia="Calibri"/>
        </w:rPr>
        <w:tab/>
      </w:r>
      <w:r>
        <w:rPr>
          <w:w w:val="95"/>
        </w:rPr>
        <w:t>之外，模块名称都使用</w:t>
      </w:r>
      <w:proofErr w:type="gramStart"/>
      <w:r>
        <w:rPr>
          <w:w w:val="95"/>
        </w:rPr>
        <w:t>不</w:t>
      </w:r>
      <w:proofErr w:type="gramEnd"/>
      <w:r>
        <w:rPr>
          <w:w w:val="95"/>
        </w:rPr>
        <w:t>带下划线的小写字母。</w:t>
      </w:r>
      <w:r>
        <w:rPr>
          <w:spacing w:val="1"/>
          <w:w w:val="95"/>
        </w:rPr>
        <w:t xml:space="preserve"> </w:t>
      </w:r>
      <w:r>
        <w:t>若是它们实现一个协议，那么通常使用</w:t>
      </w:r>
      <w:r>
        <w:rPr>
          <w:spacing w:val="1"/>
        </w:rPr>
        <w:t xml:space="preserve"> </w:t>
      </w:r>
      <w:r>
        <w:rPr>
          <w:rFonts w:ascii="Calibri" w:eastAsia="Calibri"/>
        </w:rPr>
        <w:t>lib</w:t>
      </w:r>
      <w:r>
        <w:rPr>
          <w:rFonts w:ascii="Calibri" w:eastAsia="Calibri"/>
          <w:spacing w:val="8"/>
        </w:rPr>
        <w:t xml:space="preserve"> </w:t>
      </w:r>
      <w:r>
        <w:t>为后缀，例如</w:t>
      </w:r>
      <w:r>
        <w:rPr>
          <w:rFonts w:ascii="Calibri" w:eastAsia="Calibri"/>
        </w:rPr>
        <w:t>:</w:t>
      </w:r>
    </w:p>
    <w:p w14:paraId="68353D63" w14:textId="77777777" w:rsidR="00382F71" w:rsidRDefault="00382F71">
      <w:pPr>
        <w:pStyle w:val="a3"/>
        <w:rPr>
          <w:rFonts w:ascii="Calibri"/>
          <w:sz w:val="20"/>
        </w:rPr>
      </w:pPr>
    </w:p>
    <w:p w14:paraId="5D80FE57" w14:textId="77777777" w:rsidR="00382F71" w:rsidRDefault="00382F71">
      <w:pPr>
        <w:pStyle w:val="a3"/>
        <w:rPr>
          <w:rFonts w:ascii="Calibri"/>
          <w:sz w:val="20"/>
        </w:rPr>
      </w:pPr>
    </w:p>
    <w:p w14:paraId="38AA47B7" w14:textId="77777777" w:rsidR="00382F71" w:rsidRDefault="00382F71">
      <w:pPr>
        <w:pStyle w:val="a3"/>
        <w:rPr>
          <w:rFonts w:ascii="Calibri"/>
          <w:sz w:val="20"/>
        </w:rPr>
      </w:pPr>
    </w:p>
    <w:p w14:paraId="778E17D6" w14:textId="77777777" w:rsidR="00382F71" w:rsidRDefault="00382F71">
      <w:pPr>
        <w:pStyle w:val="a3"/>
        <w:rPr>
          <w:rFonts w:ascii="Calibri"/>
          <w:sz w:val="20"/>
        </w:rPr>
      </w:pPr>
    </w:p>
    <w:p w14:paraId="21355D36" w14:textId="77777777" w:rsidR="00382F71" w:rsidRDefault="00382F71">
      <w:pPr>
        <w:pStyle w:val="a3"/>
        <w:rPr>
          <w:rFonts w:ascii="Calibri"/>
          <w:sz w:val="20"/>
        </w:rPr>
      </w:pPr>
    </w:p>
    <w:p w14:paraId="1745ACD2" w14:textId="77777777" w:rsidR="00382F71" w:rsidRDefault="00382F71">
      <w:pPr>
        <w:pStyle w:val="a3"/>
        <w:rPr>
          <w:rFonts w:ascii="Calibri"/>
          <w:sz w:val="20"/>
        </w:rPr>
      </w:pPr>
    </w:p>
    <w:p w14:paraId="6703C3B6" w14:textId="77777777" w:rsidR="00382F71" w:rsidRDefault="00382F71">
      <w:pPr>
        <w:pStyle w:val="a3"/>
        <w:spacing w:before="8"/>
        <w:rPr>
          <w:rFonts w:ascii="Calibri"/>
          <w:sz w:val="27"/>
        </w:rPr>
      </w:pPr>
    </w:p>
    <w:p w14:paraId="16780BA4" w14:textId="77777777" w:rsidR="00382F71" w:rsidRDefault="00000000">
      <w:pPr>
        <w:pStyle w:val="a5"/>
        <w:numPr>
          <w:ilvl w:val="0"/>
          <w:numId w:val="221"/>
        </w:numPr>
        <w:tabs>
          <w:tab w:val="left" w:pos="635"/>
        </w:tabs>
        <w:spacing w:before="69"/>
        <w:rPr>
          <w:sz w:val="21"/>
        </w:rPr>
      </w:pPr>
      <w:r>
        <w:rPr>
          <w:sz w:val="21"/>
        </w:rPr>
        <w:t>关于参数</w:t>
      </w:r>
    </w:p>
    <w:p w14:paraId="166342FC" w14:textId="77777777" w:rsidR="00382F71" w:rsidRDefault="00382F71">
      <w:pPr>
        <w:pStyle w:val="a3"/>
        <w:rPr>
          <w:sz w:val="22"/>
        </w:rPr>
      </w:pPr>
    </w:p>
    <w:p w14:paraId="790D7E0F" w14:textId="77777777" w:rsidR="00382F71" w:rsidRDefault="00382F71">
      <w:pPr>
        <w:pStyle w:val="a3"/>
        <w:spacing w:before="1"/>
        <w:rPr>
          <w:sz w:val="30"/>
        </w:rPr>
      </w:pPr>
    </w:p>
    <w:p w14:paraId="15A9EE5A" w14:textId="77777777" w:rsidR="00382F71" w:rsidRDefault="00000000">
      <w:pPr>
        <w:pStyle w:val="a3"/>
        <w:ind w:left="891"/>
      </w:pPr>
      <w:r>
        <w:lastRenderedPageBreak/>
        <w:t>不要用断言来实现静态类型检测。断言可以用于检查参数，但不应仅仅是进行静态类型检测。</w:t>
      </w:r>
    </w:p>
    <w:p w14:paraId="3329B190" w14:textId="77777777" w:rsidR="00382F71" w:rsidRDefault="00382F71">
      <w:pPr>
        <w:sectPr w:rsidR="00382F71">
          <w:pgSz w:w="11910" w:h="16840"/>
          <w:pgMar w:top="1260" w:right="940" w:bottom="680" w:left="820" w:header="0" w:footer="406" w:gutter="0"/>
          <w:cols w:space="720"/>
        </w:sectPr>
      </w:pPr>
    </w:p>
    <w:p w14:paraId="618DA3FF" w14:textId="77777777" w:rsidR="00382F71" w:rsidRDefault="00382F71">
      <w:pPr>
        <w:pStyle w:val="a3"/>
        <w:spacing w:before="12"/>
        <w:rPr>
          <w:sz w:val="9"/>
        </w:rPr>
      </w:pPr>
    </w:p>
    <w:p w14:paraId="11D960CE" w14:textId="77777777" w:rsidR="00382F71" w:rsidRDefault="00000000">
      <w:pPr>
        <w:pStyle w:val="a3"/>
        <w:spacing w:before="69" w:line="417" w:lineRule="auto"/>
        <w:ind w:left="471" w:right="353" w:firstLine="420"/>
      </w:pPr>
      <w:r>
        <w:rPr>
          <w:rFonts w:ascii="Calibri" w:eastAsia="Calibri"/>
        </w:rPr>
        <w:t>Python</w:t>
      </w:r>
      <w:r>
        <w:rPr>
          <w:rFonts w:ascii="Calibri" w:eastAsia="Calibri"/>
          <w:spacing w:val="40"/>
        </w:rPr>
        <w:t xml:space="preserve"> </w:t>
      </w:r>
      <w:r>
        <w:t>是动态类型语言，静态类型检测违背了其设计思想。断言应该用于避免函数不被毫无意义的调用。</w:t>
      </w:r>
    </w:p>
    <w:p w14:paraId="5B637947" w14:textId="77777777" w:rsidR="00382F71" w:rsidRDefault="00000000">
      <w:pPr>
        <w:pStyle w:val="a3"/>
        <w:spacing w:line="417" w:lineRule="auto"/>
        <w:ind w:left="471" w:right="351" w:firstLine="420"/>
      </w:pPr>
      <w:r>
        <w:rPr>
          <w:spacing w:val="1"/>
        </w:rPr>
        <w:t xml:space="preserve">不要滥用 </w:t>
      </w:r>
      <w:r>
        <w:rPr>
          <w:rFonts w:ascii="Calibri" w:eastAsia="Calibri"/>
        </w:rPr>
        <w:t>*</w:t>
      </w:r>
      <w:proofErr w:type="spellStart"/>
      <w:r>
        <w:rPr>
          <w:rFonts w:ascii="Calibri" w:eastAsia="Calibri"/>
        </w:rPr>
        <w:t>args</w:t>
      </w:r>
      <w:proofErr w:type="spellEnd"/>
      <w:r>
        <w:rPr>
          <w:rFonts w:ascii="Calibri" w:eastAsia="Calibri"/>
          <w:spacing w:val="16"/>
        </w:rPr>
        <w:t xml:space="preserve"> </w:t>
      </w:r>
      <w:r>
        <w:rPr>
          <w:spacing w:val="4"/>
        </w:rPr>
        <w:t xml:space="preserve">和 </w:t>
      </w:r>
      <w:r>
        <w:rPr>
          <w:rFonts w:ascii="Calibri" w:eastAsia="Calibri"/>
        </w:rPr>
        <w:t>**</w:t>
      </w:r>
      <w:proofErr w:type="spellStart"/>
      <w:r>
        <w:rPr>
          <w:rFonts w:ascii="Calibri" w:eastAsia="Calibri"/>
        </w:rPr>
        <w:t>kwargs</w:t>
      </w:r>
      <w:proofErr w:type="spellEnd"/>
      <w:r>
        <w:t>。</w:t>
      </w:r>
      <w:r>
        <w:rPr>
          <w:rFonts w:ascii="Calibri" w:eastAsia="Calibri"/>
        </w:rPr>
        <w:t>*</w:t>
      </w:r>
      <w:proofErr w:type="spellStart"/>
      <w:r>
        <w:rPr>
          <w:rFonts w:ascii="Calibri" w:eastAsia="Calibri"/>
        </w:rPr>
        <w:t>args</w:t>
      </w:r>
      <w:proofErr w:type="spellEnd"/>
      <w:r>
        <w:rPr>
          <w:rFonts w:ascii="Calibri" w:eastAsia="Calibri"/>
          <w:spacing w:val="16"/>
        </w:rPr>
        <w:t xml:space="preserve"> </w:t>
      </w:r>
      <w:r>
        <w:rPr>
          <w:spacing w:val="4"/>
        </w:rPr>
        <w:t xml:space="preserve">和 </w:t>
      </w:r>
      <w:r>
        <w:rPr>
          <w:rFonts w:ascii="Calibri" w:eastAsia="Calibri"/>
        </w:rPr>
        <w:t>**</w:t>
      </w:r>
      <w:proofErr w:type="spellStart"/>
      <w:r>
        <w:rPr>
          <w:rFonts w:ascii="Calibri" w:eastAsia="Calibri"/>
        </w:rPr>
        <w:t>kwargs</w:t>
      </w:r>
      <w:proofErr w:type="spellEnd"/>
      <w:r>
        <w:rPr>
          <w:rFonts w:ascii="Calibri" w:eastAsia="Calibri"/>
          <w:spacing w:val="16"/>
        </w:rPr>
        <w:t xml:space="preserve"> </w:t>
      </w:r>
      <w:r>
        <w:t>参数可能会破坏函数的健壮性。它们使签名变得模糊，而且代码常常开始在不应该的地方构建小的参数解析器。</w:t>
      </w:r>
    </w:p>
    <w:p w14:paraId="12308CB6" w14:textId="77777777" w:rsidR="00382F71" w:rsidRDefault="00382F71">
      <w:pPr>
        <w:pStyle w:val="a3"/>
        <w:rPr>
          <w:sz w:val="20"/>
        </w:rPr>
      </w:pPr>
    </w:p>
    <w:p w14:paraId="6B92D584" w14:textId="77777777" w:rsidR="00382F71" w:rsidRDefault="00382F71">
      <w:pPr>
        <w:pStyle w:val="a3"/>
        <w:spacing w:before="6"/>
        <w:rPr>
          <w:sz w:val="16"/>
        </w:rPr>
      </w:pPr>
    </w:p>
    <w:p w14:paraId="7B161A04" w14:textId="77777777" w:rsidR="00382F71" w:rsidRDefault="00000000">
      <w:pPr>
        <w:pStyle w:val="a5"/>
        <w:numPr>
          <w:ilvl w:val="0"/>
          <w:numId w:val="221"/>
        </w:numPr>
        <w:tabs>
          <w:tab w:val="left" w:pos="635"/>
        </w:tabs>
        <w:rPr>
          <w:sz w:val="21"/>
        </w:rPr>
      </w:pPr>
      <w:r>
        <w:rPr>
          <w:sz w:val="21"/>
        </w:rPr>
        <w:t>其他</w:t>
      </w:r>
    </w:p>
    <w:p w14:paraId="19F10F68" w14:textId="77777777" w:rsidR="00382F71" w:rsidRDefault="00382F71">
      <w:pPr>
        <w:pStyle w:val="a3"/>
        <w:rPr>
          <w:sz w:val="22"/>
        </w:rPr>
      </w:pPr>
    </w:p>
    <w:p w14:paraId="4FE8B750" w14:textId="77777777" w:rsidR="00382F71" w:rsidRDefault="00382F71">
      <w:pPr>
        <w:pStyle w:val="a3"/>
        <w:spacing w:before="1"/>
        <w:rPr>
          <w:sz w:val="30"/>
        </w:rPr>
      </w:pPr>
    </w:p>
    <w:p w14:paraId="2DCD4A2F" w14:textId="77777777" w:rsidR="00382F71" w:rsidRDefault="00000000">
      <w:pPr>
        <w:pStyle w:val="a3"/>
        <w:spacing w:line="424" w:lineRule="auto"/>
        <w:ind w:left="1311" w:right="4074" w:hanging="420"/>
        <w:rPr>
          <w:rFonts w:ascii="Calibri" w:eastAsia="Calibri"/>
        </w:rPr>
      </w:pPr>
      <w:r>
        <w:rPr>
          <w:spacing w:val="-2"/>
        </w:rPr>
        <w:t xml:space="preserve">使用 </w:t>
      </w:r>
      <w:r>
        <w:rPr>
          <w:rFonts w:ascii="Calibri" w:eastAsia="Calibri"/>
        </w:rPr>
        <w:t>has</w:t>
      </w:r>
      <w:r>
        <w:rPr>
          <w:rFonts w:ascii="Calibri" w:eastAsia="Calibri"/>
          <w:spacing w:val="5"/>
        </w:rPr>
        <w:t xml:space="preserve"> </w:t>
      </w:r>
      <w:r>
        <w:rPr>
          <w:spacing w:val="-3"/>
        </w:rPr>
        <w:t xml:space="preserve">或 </w:t>
      </w:r>
      <w:r>
        <w:rPr>
          <w:rFonts w:ascii="Calibri" w:eastAsia="Calibri"/>
        </w:rPr>
        <w:t>is</w:t>
      </w:r>
      <w:r>
        <w:rPr>
          <w:rFonts w:ascii="Calibri" w:eastAsia="Calibri"/>
          <w:spacing w:val="5"/>
        </w:rPr>
        <w:t xml:space="preserve"> </w:t>
      </w:r>
      <w:r>
        <w:t xml:space="preserve">前缀命名布尔元素 </w:t>
      </w:r>
      <w:proofErr w:type="spellStart"/>
      <w:r>
        <w:rPr>
          <w:rFonts w:ascii="Calibri" w:eastAsia="Calibri"/>
        </w:rPr>
        <w:t>is_connect</w:t>
      </w:r>
      <w:proofErr w:type="spellEnd"/>
      <w:r>
        <w:rPr>
          <w:rFonts w:ascii="Calibri" w:eastAsia="Calibri"/>
        </w:rPr>
        <w:t xml:space="preserve"> = True</w:t>
      </w:r>
      <w:r>
        <w:rPr>
          <w:rFonts w:ascii="Calibri" w:eastAsia="Calibri"/>
          <w:spacing w:val="-45"/>
        </w:rPr>
        <w:t xml:space="preserve"> </w:t>
      </w:r>
      <w:proofErr w:type="spellStart"/>
      <w:r>
        <w:rPr>
          <w:rFonts w:ascii="Calibri" w:eastAsia="Calibri"/>
        </w:rPr>
        <w:t>has_member</w:t>
      </w:r>
      <w:proofErr w:type="spellEnd"/>
      <w:r>
        <w:rPr>
          <w:rFonts w:ascii="Calibri" w:eastAsia="Calibri"/>
          <w:spacing w:val="-1"/>
        </w:rPr>
        <w:t xml:space="preserve"> = </w:t>
      </w:r>
      <w:r>
        <w:rPr>
          <w:rFonts w:ascii="Calibri" w:eastAsia="Calibri"/>
        </w:rPr>
        <w:t>False</w:t>
      </w:r>
    </w:p>
    <w:p w14:paraId="37A3C9E9" w14:textId="77777777" w:rsidR="00382F71" w:rsidRDefault="00000000">
      <w:pPr>
        <w:pStyle w:val="a3"/>
        <w:spacing w:before="6"/>
        <w:ind w:left="891"/>
      </w:pPr>
      <w:r>
        <w:rPr>
          <w:spacing w:val="-1"/>
        </w:rPr>
        <w:t>用 复 数 形 式 命 名 序 列</w:t>
      </w:r>
    </w:p>
    <w:p w14:paraId="2185CB82" w14:textId="77777777" w:rsidR="00382F71" w:rsidRDefault="00382F71">
      <w:pPr>
        <w:pStyle w:val="a3"/>
        <w:spacing w:before="2"/>
        <w:rPr>
          <w:sz w:val="16"/>
        </w:rPr>
      </w:pPr>
    </w:p>
    <w:p w14:paraId="24DD083B" w14:textId="77777777" w:rsidR="00382F71" w:rsidRDefault="00000000">
      <w:pPr>
        <w:pStyle w:val="a3"/>
        <w:ind w:left="1311"/>
        <w:rPr>
          <w:rFonts w:ascii="Calibri"/>
        </w:rPr>
      </w:pPr>
      <w:r>
        <w:rPr>
          <w:rFonts w:ascii="Calibri"/>
        </w:rPr>
        <w:t>members</w:t>
      </w:r>
      <w:r>
        <w:rPr>
          <w:rFonts w:ascii="Calibri"/>
          <w:spacing w:val="-4"/>
        </w:rPr>
        <w:t xml:space="preserve"> </w:t>
      </w:r>
      <w:r>
        <w:rPr>
          <w:rFonts w:ascii="Calibri"/>
        </w:rPr>
        <w:t>=</w:t>
      </w:r>
      <w:r>
        <w:rPr>
          <w:rFonts w:ascii="Calibri"/>
          <w:spacing w:val="-5"/>
        </w:rPr>
        <w:t xml:space="preserve"> </w:t>
      </w:r>
      <w:r>
        <w:rPr>
          <w:rFonts w:ascii="Calibri"/>
        </w:rPr>
        <w:t>['user_1',</w:t>
      </w:r>
      <w:r>
        <w:rPr>
          <w:rFonts w:ascii="Calibri"/>
          <w:spacing w:val="-1"/>
        </w:rPr>
        <w:t xml:space="preserve"> </w:t>
      </w:r>
      <w:r>
        <w:rPr>
          <w:rFonts w:ascii="Calibri"/>
        </w:rPr>
        <w:t>'user_2']</w:t>
      </w:r>
    </w:p>
    <w:p w14:paraId="4E917648" w14:textId="77777777" w:rsidR="00382F71" w:rsidRDefault="00382F71">
      <w:pPr>
        <w:pStyle w:val="a3"/>
        <w:spacing w:before="8"/>
        <w:rPr>
          <w:rFonts w:ascii="Calibri"/>
          <w:sz w:val="16"/>
        </w:rPr>
      </w:pPr>
    </w:p>
    <w:p w14:paraId="3D73807F" w14:textId="77777777" w:rsidR="00382F71" w:rsidRDefault="00000000">
      <w:pPr>
        <w:pStyle w:val="a3"/>
        <w:ind w:left="891"/>
      </w:pPr>
      <w:proofErr w:type="gramStart"/>
      <w:r>
        <w:t>用显式</w:t>
      </w:r>
      <w:proofErr w:type="gramEnd"/>
      <w:r>
        <w:t>名称命名字典</w:t>
      </w:r>
    </w:p>
    <w:p w14:paraId="131567E6" w14:textId="77777777" w:rsidR="00382F71" w:rsidRDefault="00382F71">
      <w:pPr>
        <w:pStyle w:val="a3"/>
        <w:spacing w:before="2"/>
        <w:rPr>
          <w:sz w:val="16"/>
        </w:rPr>
      </w:pPr>
    </w:p>
    <w:p w14:paraId="373F9B47" w14:textId="77777777" w:rsidR="00382F71" w:rsidRDefault="00000000">
      <w:pPr>
        <w:pStyle w:val="a3"/>
        <w:ind w:left="1311"/>
        <w:rPr>
          <w:rFonts w:ascii="Calibri"/>
        </w:rPr>
      </w:pPr>
      <w:proofErr w:type="spellStart"/>
      <w:r>
        <w:rPr>
          <w:rFonts w:ascii="Calibri"/>
        </w:rPr>
        <w:t>person_address</w:t>
      </w:r>
      <w:proofErr w:type="spellEnd"/>
      <w:r>
        <w:rPr>
          <w:rFonts w:ascii="Calibri"/>
          <w:spacing w:val="-4"/>
        </w:rPr>
        <w:t xml:space="preserve"> </w:t>
      </w:r>
      <w:r>
        <w:rPr>
          <w:rFonts w:ascii="Calibri"/>
        </w:rPr>
        <w:t>=</w:t>
      </w:r>
      <w:r>
        <w:rPr>
          <w:rFonts w:ascii="Calibri"/>
          <w:spacing w:val="-6"/>
        </w:rPr>
        <w:t xml:space="preserve"> </w:t>
      </w:r>
      <w:r>
        <w:rPr>
          <w:rFonts w:ascii="Calibri"/>
        </w:rPr>
        <w:t>{'user_1':'10</w:t>
      </w:r>
      <w:r>
        <w:rPr>
          <w:rFonts w:ascii="Calibri"/>
          <w:spacing w:val="-3"/>
        </w:rPr>
        <w:t xml:space="preserve"> </w:t>
      </w:r>
      <w:r>
        <w:rPr>
          <w:rFonts w:ascii="Calibri"/>
        </w:rPr>
        <w:t>road</w:t>
      </w:r>
      <w:r>
        <w:rPr>
          <w:rFonts w:ascii="Calibri"/>
          <w:spacing w:val="-6"/>
        </w:rPr>
        <w:t xml:space="preserve"> </w:t>
      </w:r>
      <w:r>
        <w:rPr>
          <w:rFonts w:ascii="Calibri"/>
        </w:rPr>
        <w:t>WD',</w:t>
      </w:r>
      <w:r>
        <w:rPr>
          <w:rFonts w:ascii="Calibri"/>
          <w:spacing w:val="-3"/>
        </w:rPr>
        <w:t xml:space="preserve"> </w:t>
      </w:r>
      <w:r>
        <w:rPr>
          <w:rFonts w:ascii="Calibri"/>
        </w:rPr>
        <w:t>'user_2</w:t>
      </w:r>
      <w:proofErr w:type="gramStart"/>
      <w:r>
        <w:rPr>
          <w:rFonts w:ascii="Calibri"/>
        </w:rPr>
        <w:t>'</w:t>
      </w:r>
      <w:r>
        <w:rPr>
          <w:rFonts w:ascii="Calibri"/>
          <w:spacing w:val="-5"/>
        </w:rPr>
        <w:t xml:space="preserve"> </w:t>
      </w:r>
      <w:r>
        <w:rPr>
          <w:rFonts w:ascii="Calibri"/>
        </w:rPr>
        <w:t>:</w:t>
      </w:r>
      <w:proofErr w:type="gramEnd"/>
      <w:r>
        <w:rPr>
          <w:rFonts w:ascii="Calibri"/>
          <w:spacing w:val="-3"/>
        </w:rPr>
        <w:t xml:space="preserve"> </w:t>
      </w:r>
      <w:r>
        <w:rPr>
          <w:rFonts w:ascii="Calibri"/>
        </w:rPr>
        <w:t>'20</w:t>
      </w:r>
      <w:r>
        <w:rPr>
          <w:rFonts w:ascii="Calibri"/>
          <w:spacing w:val="-5"/>
        </w:rPr>
        <w:t xml:space="preserve"> </w:t>
      </w:r>
      <w:r>
        <w:rPr>
          <w:rFonts w:ascii="Calibri"/>
        </w:rPr>
        <w:t>street</w:t>
      </w:r>
      <w:r>
        <w:rPr>
          <w:rFonts w:ascii="Calibri"/>
          <w:spacing w:val="-3"/>
        </w:rPr>
        <w:t xml:space="preserve"> </w:t>
      </w:r>
      <w:proofErr w:type="spellStart"/>
      <w:r>
        <w:rPr>
          <w:rFonts w:ascii="Calibri"/>
        </w:rPr>
        <w:t>huafu</w:t>
      </w:r>
      <w:proofErr w:type="spellEnd"/>
      <w:r>
        <w:rPr>
          <w:rFonts w:ascii="Calibri"/>
        </w:rPr>
        <w:t>'}</w:t>
      </w:r>
    </w:p>
    <w:p w14:paraId="1E34B987" w14:textId="77777777" w:rsidR="00382F71" w:rsidRDefault="00382F71">
      <w:pPr>
        <w:pStyle w:val="a3"/>
        <w:spacing w:before="9"/>
        <w:rPr>
          <w:rFonts w:ascii="Calibri"/>
          <w:sz w:val="16"/>
        </w:rPr>
      </w:pPr>
    </w:p>
    <w:p w14:paraId="67BE3580" w14:textId="77777777" w:rsidR="00382F71" w:rsidRDefault="00000000">
      <w:pPr>
        <w:pStyle w:val="a3"/>
        <w:ind w:left="891"/>
      </w:pPr>
      <w:r>
        <w:t>避免通用名称</w:t>
      </w:r>
    </w:p>
    <w:p w14:paraId="071757F4" w14:textId="77777777" w:rsidR="00382F71" w:rsidRDefault="00382F71">
      <w:pPr>
        <w:pStyle w:val="a3"/>
        <w:spacing w:before="6"/>
        <w:rPr>
          <w:sz w:val="15"/>
        </w:rPr>
      </w:pPr>
    </w:p>
    <w:p w14:paraId="2595E710" w14:textId="77777777" w:rsidR="00382F71" w:rsidRDefault="00000000">
      <w:pPr>
        <w:pStyle w:val="a3"/>
        <w:spacing w:line="417" w:lineRule="auto"/>
        <w:ind w:left="891" w:right="353" w:firstLine="420"/>
      </w:pPr>
      <w:r>
        <w:rPr>
          <w:spacing w:val="-3"/>
        </w:rPr>
        <w:t xml:space="preserve">诸如 </w:t>
      </w:r>
      <w:r>
        <w:rPr>
          <w:rFonts w:ascii="Calibri" w:eastAsia="Calibri"/>
        </w:rPr>
        <w:t>list</w:t>
      </w:r>
      <w:r>
        <w:rPr>
          <w:rFonts w:ascii="Calibri" w:eastAsia="Calibri"/>
          <w:spacing w:val="-3"/>
        </w:rPr>
        <w:t xml:space="preserve">, </w:t>
      </w:r>
      <w:proofErr w:type="spellStart"/>
      <w:r>
        <w:rPr>
          <w:rFonts w:ascii="Calibri" w:eastAsia="Calibri"/>
        </w:rPr>
        <w:t>dict</w:t>
      </w:r>
      <w:proofErr w:type="spellEnd"/>
      <w:r>
        <w:rPr>
          <w:rFonts w:ascii="Calibri" w:eastAsia="Calibri"/>
          <w:spacing w:val="-2"/>
        </w:rPr>
        <w:t xml:space="preserve">, </w:t>
      </w:r>
      <w:r>
        <w:rPr>
          <w:rFonts w:ascii="Calibri" w:eastAsia="Calibri"/>
        </w:rPr>
        <w:t>sequence</w:t>
      </w:r>
      <w:r>
        <w:rPr>
          <w:rFonts w:ascii="Calibri" w:eastAsia="Calibri"/>
          <w:spacing w:val="5"/>
        </w:rPr>
        <w:t xml:space="preserve"> </w:t>
      </w:r>
      <w:r>
        <w:rPr>
          <w:spacing w:val="-3"/>
        </w:rPr>
        <w:t xml:space="preserve">或者 </w:t>
      </w:r>
      <w:r>
        <w:rPr>
          <w:rFonts w:ascii="Calibri" w:eastAsia="Calibri"/>
        </w:rPr>
        <w:t>element</w:t>
      </w:r>
      <w:r>
        <w:rPr>
          <w:rFonts w:ascii="Calibri" w:eastAsia="Calibri"/>
          <w:spacing w:val="2"/>
        </w:rPr>
        <w:t xml:space="preserve"> </w:t>
      </w:r>
      <w:r>
        <w:rPr>
          <w:spacing w:val="-1"/>
        </w:rPr>
        <w:t xml:space="preserve">这样的名称应该避免。避免现有名称诸如 </w:t>
      </w:r>
      <w:proofErr w:type="spellStart"/>
      <w:r>
        <w:rPr>
          <w:rFonts w:ascii="Calibri" w:eastAsia="Calibri"/>
        </w:rPr>
        <w:t>os</w:t>
      </w:r>
      <w:proofErr w:type="spellEnd"/>
      <w:r>
        <w:rPr>
          <w:rFonts w:ascii="Calibri" w:eastAsia="Calibri"/>
          <w:spacing w:val="-1"/>
        </w:rPr>
        <w:t xml:space="preserve">, </w:t>
      </w:r>
      <w:r>
        <w:rPr>
          <w:rFonts w:ascii="Calibri" w:eastAsia="Calibri"/>
        </w:rPr>
        <w:t>sys</w:t>
      </w:r>
      <w:r>
        <w:rPr>
          <w:rFonts w:ascii="Calibri" w:eastAsia="Calibri"/>
          <w:spacing w:val="47"/>
        </w:rPr>
        <w:t xml:space="preserve"> </w:t>
      </w:r>
      <w:r>
        <w:t>这种系统已经存在的名称应该避免。</w:t>
      </w:r>
    </w:p>
    <w:p w14:paraId="02CE05DE" w14:textId="77777777" w:rsidR="00382F71" w:rsidRDefault="00382F71">
      <w:pPr>
        <w:pStyle w:val="a3"/>
        <w:rPr>
          <w:sz w:val="20"/>
        </w:rPr>
      </w:pPr>
    </w:p>
    <w:p w14:paraId="34C3B9D7" w14:textId="77777777" w:rsidR="00382F71" w:rsidRDefault="00382F71">
      <w:pPr>
        <w:pStyle w:val="a3"/>
        <w:spacing w:before="7"/>
        <w:rPr>
          <w:sz w:val="16"/>
        </w:rPr>
      </w:pPr>
    </w:p>
    <w:p w14:paraId="53BD3CAE" w14:textId="77777777" w:rsidR="00382F71" w:rsidRDefault="00000000">
      <w:pPr>
        <w:pStyle w:val="a5"/>
        <w:numPr>
          <w:ilvl w:val="0"/>
          <w:numId w:val="221"/>
        </w:numPr>
        <w:tabs>
          <w:tab w:val="left" w:pos="635"/>
        </w:tabs>
        <w:rPr>
          <w:sz w:val="21"/>
        </w:rPr>
      </w:pPr>
      <w:r>
        <w:rPr>
          <w:sz w:val="21"/>
        </w:rPr>
        <w:t>一些数字</w:t>
      </w:r>
    </w:p>
    <w:p w14:paraId="1DCDCC4F" w14:textId="77777777" w:rsidR="00382F71" w:rsidRDefault="00382F71">
      <w:pPr>
        <w:pStyle w:val="a3"/>
        <w:rPr>
          <w:sz w:val="22"/>
        </w:rPr>
      </w:pPr>
    </w:p>
    <w:p w14:paraId="7B23B828" w14:textId="77777777" w:rsidR="00382F71" w:rsidRDefault="00382F71">
      <w:pPr>
        <w:pStyle w:val="a3"/>
        <w:rPr>
          <w:sz w:val="30"/>
        </w:rPr>
      </w:pPr>
    </w:p>
    <w:p w14:paraId="245CBEFC" w14:textId="77777777" w:rsidR="00382F71" w:rsidRDefault="00000000">
      <w:pPr>
        <w:pStyle w:val="a3"/>
        <w:spacing w:before="1"/>
        <w:ind w:left="891"/>
      </w:pPr>
      <w:proofErr w:type="gramStart"/>
      <w:r>
        <w:rPr>
          <w:spacing w:val="-1"/>
        </w:rPr>
        <w:t>一</w:t>
      </w:r>
      <w:proofErr w:type="gramEnd"/>
      <w:r>
        <w:rPr>
          <w:spacing w:val="-1"/>
        </w:rPr>
        <w:t xml:space="preserve">行列数 </w:t>
      </w:r>
      <w:r>
        <w:rPr>
          <w:rFonts w:ascii="Calibri" w:eastAsia="Calibri"/>
          <w:spacing w:val="-2"/>
        </w:rPr>
        <w:t xml:space="preserve">: </w:t>
      </w:r>
      <w:r>
        <w:rPr>
          <w:rFonts w:ascii="Calibri" w:eastAsia="Calibri"/>
        </w:rPr>
        <w:t>PEP</w:t>
      </w:r>
      <w:r>
        <w:rPr>
          <w:rFonts w:ascii="Calibri" w:eastAsia="Calibri"/>
          <w:spacing w:val="-1"/>
        </w:rPr>
        <w:t xml:space="preserve"> </w:t>
      </w:r>
      <w:r>
        <w:rPr>
          <w:rFonts w:ascii="Calibri" w:eastAsia="Calibri"/>
        </w:rPr>
        <w:t>8</w:t>
      </w:r>
      <w:r>
        <w:rPr>
          <w:rFonts w:ascii="Calibri" w:eastAsia="Calibri"/>
          <w:spacing w:val="52"/>
        </w:rPr>
        <w:t xml:space="preserve"> </w:t>
      </w:r>
      <w:r>
        <w:rPr>
          <w:spacing w:val="-2"/>
        </w:rPr>
        <w:t xml:space="preserve">规定为 </w:t>
      </w:r>
      <w:r>
        <w:rPr>
          <w:rFonts w:ascii="Calibri" w:eastAsia="Calibri"/>
        </w:rPr>
        <w:t>79</w:t>
      </w:r>
      <w:r>
        <w:rPr>
          <w:rFonts w:ascii="Calibri" w:eastAsia="Calibri"/>
          <w:spacing w:val="53"/>
        </w:rPr>
        <w:t xml:space="preserve"> </w:t>
      </w:r>
      <w:r>
        <w:t>列。根据自己的情况，比如不要超过</w:t>
      </w:r>
      <w:proofErr w:type="gramStart"/>
      <w:r>
        <w:t>满屏时编辑器</w:t>
      </w:r>
      <w:proofErr w:type="gramEnd"/>
      <w:r>
        <w:t>的显示列数。</w:t>
      </w:r>
    </w:p>
    <w:p w14:paraId="1517851E" w14:textId="77777777" w:rsidR="00382F71" w:rsidRDefault="00382F71">
      <w:pPr>
        <w:pStyle w:val="a3"/>
        <w:rPr>
          <w:sz w:val="22"/>
        </w:rPr>
      </w:pPr>
    </w:p>
    <w:p w14:paraId="425A92E2" w14:textId="77777777" w:rsidR="00382F71" w:rsidRDefault="00382F71">
      <w:pPr>
        <w:pStyle w:val="a3"/>
        <w:rPr>
          <w:sz w:val="30"/>
        </w:rPr>
      </w:pPr>
    </w:p>
    <w:p w14:paraId="27C1D0C7" w14:textId="77777777" w:rsidR="00382F71" w:rsidRDefault="00000000">
      <w:pPr>
        <w:pStyle w:val="a3"/>
        <w:spacing w:line="417" w:lineRule="auto"/>
        <w:ind w:left="891" w:right="351"/>
      </w:pPr>
      <w:r>
        <w:rPr>
          <w:spacing w:val="2"/>
        </w:rPr>
        <w:t xml:space="preserve">一个函数 </w:t>
      </w:r>
      <w:r>
        <w:rPr>
          <w:rFonts w:ascii="Calibri" w:eastAsia="Calibri"/>
          <w:spacing w:val="11"/>
        </w:rPr>
        <w:t xml:space="preserve">: </w:t>
      </w:r>
      <w:r>
        <w:rPr>
          <w:spacing w:val="2"/>
        </w:rPr>
        <w:t xml:space="preserve">不要超过 </w:t>
      </w:r>
      <w:r>
        <w:rPr>
          <w:rFonts w:ascii="Calibri" w:eastAsia="Calibri"/>
        </w:rPr>
        <w:t>30</w:t>
      </w:r>
      <w:r>
        <w:rPr>
          <w:rFonts w:ascii="Calibri" w:eastAsia="Calibri"/>
          <w:spacing w:val="22"/>
        </w:rPr>
        <w:t xml:space="preserve"> </w:t>
      </w:r>
      <w:r>
        <w:t>行代码</w:t>
      </w:r>
      <w:r>
        <w:rPr>
          <w:rFonts w:ascii="Calibri" w:eastAsia="Calibri"/>
          <w:spacing w:val="10"/>
        </w:rPr>
        <w:t xml:space="preserve">, </w:t>
      </w:r>
      <w:r>
        <w:t>即可显示在一个屏幕类，可以不使用垂直游标即可看到整个函</w:t>
      </w:r>
      <w:r>
        <w:rPr>
          <w:spacing w:val="-1"/>
        </w:rPr>
        <w:t xml:space="preserve">数。一个类 </w:t>
      </w:r>
      <w:r>
        <w:rPr>
          <w:rFonts w:ascii="Calibri" w:eastAsia="Calibri"/>
          <w:spacing w:val="3"/>
        </w:rPr>
        <w:t xml:space="preserve">: </w:t>
      </w:r>
      <w:r>
        <w:rPr>
          <w:spacing w:val="-1"/>
        </w:rPr>
        <w:t xml:space="preserve">不要超过 </w:t>
      </w:r>
      <w:r>
        <w:rPr>
          <w:rFonts w:ascii="Calibri" w:eastAsia="Calibri"/>
        </w:rPr>
        <w:t>200</w:t>
      </w:r>
      <w:r>
        <w:rPr>
          <w:rFonts w:ascii="Calibri" w:eastAsia="Calibri"/>
          <w:spacing w:val="10"/>
        </w:rPr>
        <w:t xml:space="preserve"> </w:t>
      </w:r>
      <w:r>
        <w:rPr>
          <w:spacing w:val="-1"/>
        </w:rPr>
        <w:t xml:space="preserve">行代码，不要有超过 </w:t>
      </w:r>
      <w:r>
        <w:rPr>
          <w:rFonts w:ascii="Calibri" w:eastAsia="Calibri"/>
        </w:rPr>
        <w:t>10</w:t>
      </w:r>
      <w:r>
        <w:rPr>
          <w:rFonts w:ascii="Calibri" w:eastAsia="Calibri"/>
          <w:spacing w:val="10"/>
        </w:rPr>
        <w:t xml:space="preserve"> </w:t>
      </w:r>
      <w:proofErr w:type="gramStart"/>
      <w:r>
        <w:rPr>
          <w:spacing w:val="-2"/>
        </w:rPr>
        <w:t>个</w:t>
      </w:r>
      <w:proofErr w:type="gramEnd"/>
      <w:r>
        <w:rPr>
          <w:spacing w:val="-2"/>
        </w:rPr>
        <w:t xml:space="preserve">方法。一个模块 不要超过 </w:t>
      </w:r>
      <w:r>
        <w:rPr>
          <w:rFonts w:ascii="Calibri" w:eastAsia="Calibri"/>
        </w:rPr>
        <w:t>500</w:t>
      </w:r>
      <w:r>
        <w:rPr>
          <w:rFonts w:ascii="Calibri" w:eastAsia="Calibri"/>
          <w:spacing w:val="10"/>
        </w:rPr>
        <w:t xml:space="preserve"> </w:t>
      </w:r>
      <w:r>
        <w:t>行。</w:t>
      </w:r>
    </w:p>
    <w:p w14:paraId="5173329E" w14:textId="77777777" w:rsidR="00382F71" w:rsidRDefault="00382F71">
      <w:pPr>
        <w:pStyle w:val="a3"/>
        <w:rPr>
          <w:sz w:val="22"/>
        </w:rPr>
      </w:pPr>
    </w:p>
    <w:p w14:paraId="4B69A673" w14:textId="77777777" w:rsidR="00382F71" w:rsidRDefault="00000000">
      <w:pPr>
        <w:pStyle w:val="a5"/>
        <w:numPr>
          <w:ilvl w:val="0"/>
          <w:numId w:val="221"/>
        </w:numPr>
        <w:tabs>
          <w:tab w:val="left" w:pos="635"/>
        </w:tabs>
        <w:spacing w:before="186"/>
        <w:rPr>
          <w:sz w:val="21"/>
        </w:rPr>
      </w:pPr>
      <w:r>
        <w:rPr>
          <w:sz w:val="21"/>
        </w:rPr>
        <w:t xml:space="preserve">验证脚本可以安装一个 </w:t>
      </w:r>
      <w:r>
        <w:rPr>
          <w:rFonts w:ascii="Calibri" w:eastAsia="Calibri"/>
          <w:b/>
          <w:sz w:val="21"/>
        </w:rPr>
        <w:t>pep8</w:t>
      </w:r>
      <w:r>
        <w:rPr>
          <w:rFonts w:ascii="Calibri" w:eastAsia="Calibri"/>
          <w:b/>
          <w:spacing w:val="14"/>
          <w:sz w:val="21"/>
        </w:rPr>
        <w:t xml:space="preserve"> </w:t>
      </w:r>
      <w:r>
        <w:rPr>
          <w:sz w:val="21"/>
        </w:rPr>
        <w:t xml:space="preserve">脚本用于验证你的代码风格是否符合 </w:t>
      </w:r>
      <w:r>
        <w:rPr>
          <w:rFonts w:ascii="Calibri" w:eastAsia="Calibri"/>
          <w:b/>
          <w:sz w:val="21"/>
        </w:rPr>
        <w:t>PEP8</w:t>
      </w:r>
      <w:r>
        <w:rPr>
          <w:sz w:val="21"/>
        </w:rPr>
        <w:t>。</w:t>
      </w:r>
    </w:p>
    <w:p w14:paraId="2F235575" w14:textId="77777777" w:rsidR="00382F71" w:rsidRDefault="00382F71">
      <w:pPr>
        <w:pStyle w:val="a3"/>
        <w:rPr>
          <w:sz w:val="22"/>
        </w:rPr>
      </w:pPr>
    </w:p>
    <w:p w14:paraId="79922E82" w14:textId="77777777" w:rsidR="00382F71" w:rsidRDefault="00382F71">
      <w:pPr>
        <w:pStyle w:val="a3"/>
        <w:rPr>
          <w:sz w:val="22"/>
        </w:rPr>
      </w:pPr>
    </w:p>
    <w:p w14:paraId="780F3C97" w14:textId="77777777" w:rsidR="00382F71" w:rsidRDefault="00382F71">
      <w:pPr>
        <w:pStyle w:val="a3"/>
        <w:spacing w:before="1"/>
        <w:rPr>
          <w:sz w:val="30"/>
        </w:rPr>
      </w:pPr>
    </w:p>
    <w:p w14:paraId="7B94675C" w14:textId="77777777" w:rsidR="00382F71" w:rsidRDefault="00000000">
      <w:pPr>
        <w:pStyle w:val="3"/>
        <w:numPr>
          <w:ilvl w:val="1"/>
          <w:numId w:val="210"/>
        </w:numPr>
        <w:tabs>
          <w:tab w:val="left" w:pos="1312"/>
        </w:tabs>
        <w:ind w:left="1311" w:hanging="841"/>
      </w:pPr>
      <w:bookmarkStart w:id="1245" w:name="8.18Python2_与_Python3_的_区_别"/>
      <w:bookmarkStart w:id="1246" w:name="_bookmark620"/>
      <w:bookmarkEnd w:id="1245"/>
      <w:bookmarkEnd w:id="1246"/>
      <w:r>
        <w:rPr>
          <w:color w:val="1F487C"/>
        </w:rPr>
        <w:t>Python2</w:t>
      </w:r>
      <w:r>
        <w:rPr>
          <w:color w:val="1F487C"/>
          <w:spacing w:val="2"/>
        </w:rPr>
        <w:t xml:space="preserve"> 与 </w:t>
      </w:r>
      <w:r>
        <w:rPr>
          <w:color w:val="1F487C"/>
        </w:rPr>
        <w:t>Python3 的 区 别</w:t>
      </w:r>
    </w:p>
    <w:p w14:paraId="074E3407" w14:textId="77777777" w:rsidR="00382F71" w:rsidRDefault="00382F71">
      <w:pPr>
        <w:pStyle w:val="a3"/>
        <w:spacing w:before="4"/>
        <w:rPr>
          <w:sz w:val="37"/>
        </w:rPr>
      </w:pPr>
    </w:p>
    <w:p w14:paraId="5E2EB0E8" w14:textId="77777777" w:rsidR="00382F71" w:rsidRDefault="00000000">
      <w:pPr>
        <w:pStyle w:val="a3"/>
        <w:ind w:left="471"/>
      </w:pPr>
      <w:r>
        <w:rPr>
          <w:w w:val="95"/>
        </w:rPr>
        <w:t>核心类差异</w:t>
      </w:r>
    </w:p>
    <w:p w14:paraId="40458F3F" w14:textId="77777777" w:rsidR="00382F71" w:rsidRDefault="00382F71">
      <w:pPr>
        <w:pStyle w:val="a3"/>
        <w:spacing w:before="7"/>
        <w:rPr>
          <w:sz w:val="15"/>
        </w:rPr>
      </w:pPr>
    </w:p>
    <w:p w14:paraId="47952AFE" w14:textId="77777777" w:rsidR="00382F71" w:rsidRDefault="00000000">
      <w:pPr>
        <w:pStyle w:val="a5"/>
        <w:numPr>
          <w:ilvl w:val="0"/>
          <w:numId w:val="222"/>
        </w:numPr>
        <w:tabs>
          <w:tab w:val="left" w:pos="631"/>
        </w:tabs>
        <w:rPr>
          <w:sz w:val="21"/>
        </w:rPr>
      </w:pPr>
      <w:r>
        <w:rPr>
          <w:rFonts w:ascii="Calibri" w:eastAsia="Calibri"/>
          <w:sz w:val="21"/>
        </w:rPr>
        <w:t>Python3</w:t>
      </w:r>
      <w:r>
        <w:rPr>
          <w:rFonts w:ascii="Calibri" w:eastAsia="Calibri"/>
          <w:spacing w:val="9"/>
          <w:sz w:val="21"/>
        </w:rPr>
        <w:t xml:space="preserve"> </w:t>
      </w:r>
      <w:r>
        <w:rPr>
          <w:spacing w:val="-2"/>
          <w:sz w:val="21"/>
        </w:rPr>
        <w:t xml:space="preserve">对 </w:t>
      </w:r>
      <w:r>
        <w:rPr>
          <w:rFonts w:ascii="Calibri" w:eastAsia="Calibri"/>
          <w:sz w:val="21"/>
        </w:rPr>
        <w:t>Unicode</w:t>
      </w:r>
      <w:r>
        <w:rPr>
          <w:rFonts w:ascii="Calibri" w:eastAsia="Calibri"/>
          <w:spacing w:val="54"/>
          <w:sz w:val="21"/>
        </w:rPr>
        <w:t xml:space="preserve"> </w:t>
      </w:r>
      <w:r>
        <w:rPr>
          <w:sz w:val="21"/>
        </w:rPr>
        <w:t>字符的原生支持。</w:t>
      </w:r>
    </w:p>
    <w:p w14:paraId="409F3A93" w14:textId="77777777" w:rsidR="00382F71" w:rsidRDefault="00382F71">
      <w:pPr>
        <w:rPr>
          <w:sz w:val="21"/>
        </w:rPr>
        <w:sectPr w:rsidR="00382F71">
          <w:pgSz w:w="11910" w:h="16840"/>
          <w:pgMar w:top="1580" w:right="940" w:bottom="680" w:left="820" w:header="0" w:footer="406" w:gutter="0"/>
          <w:cols w:space="720"/>
        </w:sectPr>
      </w:pPr>
    </w:p>
    <w:p w14:paraId="3796ED3F" w14:textId="77777777" w:rsidR="00382F71" w:rsidRDefault="00000000">
      <w:pPr>
        <w:pStyle w:val="a3"/>
        <w:spacing w:before="49" w:line="417" w:lineRule="auto"/>
        <w:ind w:left="471" w:right="352" w:firstLine="420"/>
      </w:pPr>
      <w:r>
        <w:rPr>
          <w:rFonts w:ascii="Calibri" w:eastAsia="Calibri"/>
        </w:rPr>
        <w:lastRenderedPageBreak/>
        <w:t>Python2</w:t>
      </w:r>
      <w:r>
        <w:rPr>
          <w:rFonts w:ascii="Calibri" w:eastAsia="Calibri"/>
          <w:spacing w:val="15"/>
        </w:rPr>
        <w:t xml:space="preserve"> </w:t>
      </w:r>
      <w:r>
        <w:rPr>
          <w:spacing w:val="3"/>
        </w:rPr>
        <w:t xml:space="preserve">中使用 </w:t>
      </w:r>
      <w:r>
        <w:rPr>
          <w:rFonts w:ascii="Calibri" w:eastAsia="Calibri"/>
        </w:rPr>
        <w:t>ASCII</w:t>
      </w:r>
      <w:r>
        <w:rPr>
          <w:rFonts w:ascii="Calibri" w:eastAsia="Calibri"/>
          <w:spacing w:val="16"/>
        </w:rPr>
        <w:t xml:space="preserve"> </w:t>
      </w:r>
      <w:r>
        <w:t xml:space="preserve">码作为默认编码方式导致 </w:t>
      </w:r>
      <w:r>
        <w:rPr>
          <w:rFonts w:ascii="Calibri" w:eastAsia="Calibri"/>
        </w:rPr>
        <w:t>string</w:t>
      </w:r>
      <w:r>
        <w:rPr>
          <w:rFonts w:ascii="Calibri" w:eastAsia="Calibri"/>
          <w:spacing w:val="18"/>
        </w:rPr>
        <w:t xml:space="preserve"> </w:t>
      </w:r>
      <w:r>
        <w:rPr>
          <w:spacing w:val="1"/>
        </w:rPr>
        <w:t xml:space="preserve">有两种类型 </w:t>
      </w:r>
      <w:r>
        <w:rPr>
          <w:rFonts w:ascii="Calibri" w:eastAsia="Calibri"/>
        </w:rPr>
        <w:t>str</w:t>
      </w:r>
      <w:r>
        <w:rPr>
          <w:rFonts w:ascii="Calibri" w:eastAsia="Calibri"/>
          <w:spacing w:val="61"/>
        </w:rPr>
        <w:t xml:space="preserve"> </w:t>
      </w:r>
      <w:r>
        <w:rPr>
          <w:spacing w:val="5"/>
        </w:rPr>
        <w:t xml:space="preserve">和 </w:t>
      </w:r>
      <w:proofErr w:type="spellStart"/>
      <w:r>
        <w:rPr>
          <w:rFonts w:ascii="Calibri" w:eastAsia="Calibri"/>
        </w:rPr>
        <w:t>unicode</w:t>
      </w:r>
      <w:proofErr w:type="spellEnd"/>
      <w:r>
        <w:t>，</w:t>
      </w:r>
      <w:r>
        <w:rPr>
          <w:rFonts w:ascii="Calibri" w:eastAsia="Calibri"/>
        </w:rPr>
        <w:t>Python3</w:t>
      </w:r>
      <w:r>
        <w:rPr>
          <w:rFonts w:ascii="Calibri" w:eastAsia="Calibri"/>
          <w:spacing w:val="64"/>
        </w:rPr>
        <w:t xml:space="preserve"> </w:t>
      </w:r>
      <w:r>
        <w:t>只</w:t>
      </w:r>
      <w:r>
        <w:rPr>
          <w:spacing w:val="-14"/>
          <w:w w:val="95"/>
        </w:rPr>
        <w:t xml:space="preserve">支持 </w:t>
      </w:r>
      <w:proofErr w:type="spellStart"/>
      <w:r>
        <w:rPr>
          <w:rFonts w:ascii="Calibri" w:eastAsia="Calibri"/>
          <w:w w:val="95"/>
        </w:rPr>
        <w:t>unicode</w:t>
      </w:r>
      <w:proofErr w:type="spellEnd"/>
      <w:r>
        <w:rPr>
          <w:rFonts w:ascii="Calibri" w:eastAsia="Calibri"/>
          <w:spacing w:val="21"/>
          <w:w w:val="95"/>
        </w:rPr>
        <w:t xml:space="preserve"> </w:t>
      </w:r>
      <w:r>
        <w:rPr>
          <w:spacing w:val="8"/>
          <w:w w:val="95"/>
        </w:rPr>
        <w:t xml:space="preserve">的 </w:t>
      </w:r>
      <w:r>
        <w:rPr>
          <w:rFonts w:ascii="Calibri" w:eastAsia="Calibri"/>
          <w:w w:val="95"/>
        </w:rPr>
        <w:t>string</w:t>
      </w:r>
      <w:r>
        <w:rPr>
          <w:w w:val="95"/>
        </w:rPr>
        <w:t>。</w:t>
      </w:r>
      <w:r>
        <w:rPr>
          <w:rFonts w:ascii="Calibri" w:eastAsia="Calibri"/>
          <w:w w:val="95"/>
        </w:rPr>
        <w:t>Python2</w:t>
      </w:r>
      <w:r>
        <w:rPr>
          <w:rFonts w:ascii="Calibri" w:eastAsia="Calibri"/>
          <w:spacing w:val="26"/>
          <w:w w:val="95"/>
        </w:rPr>
        <w:t xml:space="preserve"> </w:t>
      </w:r>
      <w:r>
        <w:rPr>
          <w:spacing w:val="7"/>
          <w:w w:val="95"/>
        </w:rPr>
        <w:t xml:space="preserve">和 </w:t>
      </w:r>
      <w:r>
        <w:rPr>
          <w:rFonts w:ascii="Calibri" w:eastAsia="Calibri"/>
          <w:w w:val="95"/>
        </w:rPr>
        <w:t>Python3</w:t>
      </w:r>
      <w:r>
        <w:rPr>
          <w:rFonts w:ascii="Calibri" w:eastAsia="Calibri"/>
          <w:spacing w:val="24"/>
          <w:w w:val="95"/>
        </w:rPr>
        <w:t xml:space="preserve"> </w:t>
      </w:r>
      <w:r>
        <w:rPr>
          <w:w w:val="95"/>
        </w:rPr>
        <w:t>字节和字符对应关系为：</w:t>
      </w:r>
    </w:p>
    <w:p w14:paraId="34186D8B" w14:textId="77777777" w:rsidR="00382F71" w:rsidRDefault="00382F71">
      <w:pPr>
        <w:pStyle w:val="a3"/>
        <w:rPr>
          <w:sz w:val="22"/>
        </w:rPr>
      </w:pPr>
    </w:p>
    <w:p w14:paraId="282F374D" w14:textId="77777777" w:rsidR="00382F71" w:rsidRDefault="00000000">
      <w:pPr>
        <w:pStyle w:val="a5"/>
        <w:numPr>
          <w:ilvl w:val="0"/>
          <w:numId w:val="222"/>
        </w:numPr>
        <w:tabs>
          <w:tab w:val="left" w:pos="631"/>
        </w:tabs>
        <w:spacing w:before="185"/>
        <w:rPr>
          <w:sz w:val="21"/>
        </w:rPr>
      </w:pPr>
      <w:r>
        <w:rPr>
          <w:rFonts w:ascii="Calibri" w:eastAsia="Calibri"/>
          <w:sz w:val="21"/>
        </w:rPr>
        <w:t>Python3</w:t>
      </w:r>
      <w:r>
        <w:rPr>
          <w:rFonts w:ascii="Calibri" w:eastAsia="Calibri"/>
          <w:spacing w:val="9"/>
          <w:sz w:val="21"/>
        </w:rPr>
        <w:t xml:space="preserve"> </w:t>
      </w:r>
      <w:r>
        <w:rPr>
          <w:spacing w:val="-1"/>
          <w:sz w:val="21"/>
        </w:rPr>
        <w:t xml:space="preserve">采用的是绝对路径的方式进行 </w:t>
      </w:r>
      <w:r>
        <w:rPr>
          <w:rFonts w:ascii="Calibri" w:eastAsia="Calibri"/>
          <w:sz w:val="21"/>
        </w:rPr>
        <w:t>import</w:t>
      </w:r>
      <w:r>
        <w:rPr>
          <w:sz w:val="21"/>
        </w:rPr>
        <w:t>。</w:t>
      </w:r>
    </w:p>
    <w:p w14:paraId="36695B97" w14:textId="77777777" w:rsidR="00382F71" w:rsidRDefault="00382F71">
      <w:pPr>
        <w:pStyle w:val="a3"/>
        <w:spacing w:before="7"/>
        <w:rPr>
          <w:sz w:val="15"/>
        </w:rPr>
      </w:pPr>
    </w:p>
    <w:p w14:paraId="02EB88CD" w14:textId="77777777" w:rsidR="00382F71" w:rsidRDefault="00000000">
      <w:pPr>
        <w:pStyle w:val="a3"/>
        <w:spacing w:line="417" w:lineRule="auto"/>
        <w:ind w:left="471" w:right="352" w:firstLine="420"/>
        <w:jc w:val="both"/>
      </w:pPr>
      <w:r>
        <w:rPr>
          <w:rFonts w:ascii="Calibri" w:eastAsia="Calibri"/>
        </w:rPr>
        <w:t>Python2</w:t>
      </w:r>
      <w:r>
        <w:rPr>
          <w:rFonts w:ascii="Calibri" w:eastAsia="Calibri"/>
          <w:spacing w:val="38"/>
        </w:rPr>
        <w:t xml:space="preserve"> </w:t>
      </w:r>
      <w:r>
        <w:rPr>
          <w:spacing w:val="-3"/>
        </w:rPr>
        <w:t xml:space="preserve">中相对路径的 </w:t>
      </w:r>
      <w:r>
        <w:rPr>
          <w:rFonts w:ascii="Calibri" w:eastAsia="Calibri"/>
        </w:rPr>
        <w:t>import</w:t>
      </w:r>
      <w:r>
        <w:rPr>
          <w:rFonts w:ascii="Calibri" w:eastAsia="Calibri"/>
          <w:spacing w:val="41"/>
        </w:rPr>
        <w:t xml:space="preserve"> </w:t>
      </w:r>
      <w:r>
        <w:t>会导致标准库导入变得困难（</w:t>
      </w:r>
      <w:r>
        <w:rPr>
          <w:spacing w:val="-2"/>
        </w:rPr>
        <w:t xml:space="preserve">想象一下，同一目录下有 </w:t>
      </w:r>
      <w:r>
        <w:rPr>
          <w:rFonts w:ascii="Calibri" w:eastAsia="Calibri"/>
        </w:rPr>
        <w:t>file.py</w:t>
      </w:r>
      <w:r>
        <w:t>，如</w:t>
      </w:r>
      <w:r>
        <w:rPr>
          <w:spacing w:val="-3"/>
        </w:rPr>
        <w:t xml:space="preserve">何同时导入这个文件和标准库 </w:t>
      </w:r>
      <w:r>
        <w:rPr>
          <w:rFonts w:ascii="Calibri" w:eastAsia="Calibri"/>
          <w:spacing w:val="-1"/>
        </w:rPr>
        <w:t>file</w:t>
      </w:r>
      <w:r>
        <w:rPr>
          <w:spacing w:val="-1"/>
        </w:rPr>
        <w:t>）</w:t>
      </w:r>
      <w:r>
        <w:t>。</w:t>
      </w:r>
      <w:r>
        <w:rPr>
          <w:rFonts w:ascii="Calibri" w:eastAsia="Calibri"/>
        </w:rPr>
        <w:t>Python3</w:t>
      </w:r>
      <w:r>
        <w:rPr>
          <w:rFonts w:ascii="Calibri" w:eastAsia="Calibri"/>
          <w:spacing w:val="31"/>
        </w:rPr>
        <w:t xml:space="preserve"> </w:t>
      </w:r>
      <w:r>
        <w:t>中这一点将被修改，如果还需要导入同一目录的文件必须使用绝对路径，否则只能使用相关导入的方式来进行导入。</w:t>
      </w:r>
    </w:p>
    <w:p w14:paraId="20EBC4E4" w14:textId="77777777" w:rsidR="00382F71" w:rsidRDefault="00382F71">
      <w:pPr>
        <w:pStyle w:val="a3"/>
        <w:rPr>
          <w:sz w:val="20"/>
        </w:rPr>
      </w:pPr>
    </w:p>
    <w:p w14:paraId="0FED1CF3" w14:textId="77777777" w:rsidR="00382F71" w:rsidRDefault="00382F71">
      <w:pPr>
        <w:pStyle w:val="a3"/>
        <w:spacing w:before="6"/>
        <w:rPr>
          <w:sz w:val="16"/>
        </w:rPr>
      </w:pPr>
    </w:p>
    <w:p w14:paraId="167C50A6" w14:textId="77777777" w:rsidR="00382F71" w:rsidRDefault="00000000">
      <w:pPr>
        <w:pStyle w:val="a5"/>
        <w:numPr>
          <w:ilvl w:val="0"/>
          <w:numId w:val="222"/>
        </w:numPr>
        <w:tabs>
          <w:tab w:val="left" w:pos="631"/>
        </w:tabs>
        <w:spacing w:line="417" w:lineRule="auto"/>
        <w:ind w:left="471" w:right="352" w:firstLine="0"/>
        <w:rPr>
          <w:sz w:val="21"/>
        </w:rPr>
      </w:pPr>
      <w:r>
        <w:rPr>
          <w:rFonts w:ascii="Calibri" w:eastAsia="Calibri"/>
          <w:sz w:val="21"/>
        </w:rPr>
        <w:t>Python2</w:t>
      </w:r>
      <w:r>
        <w:rPr>
          <w:rFonts w:ascii="Calibri" w:eastAsia="Calibri"/>
          <w:spacing w:val="38"/>
          <w:sz w:val="21"/>
        </w:rPr>
        <w:t xml:space="preserve"> </w:t>
      </w:r>
      <w:r>
        <w:rPr>
          <w:sz w:val="21"/>
        </w:rPr>
        <w:t>中存在老式类和新式类的区别，</w:t>
      </w:r>
      <w:r>
        <w:rPr>
          <w:rFonts w:ascii="Calibri" w:eastAsia="Calibri"/>
          <w:sz w:val="21"/>
        </w:rPr>
        <w:t>Python3</w:t>
      </w:r>
      <w:r>
        <w:rPr>
          <w:rFonts w:ascii="Calibri" w:eastAsia="Calibri"/>
          <w:spacing w:val="38"/>
          <w:sz w:val="21"/>
        </w:rPr>
        <w:t xml:space="preserve"> </w:t>
      </w:r>
      <w:r>
        <w:rPr>
          <w:spacing w:val="-2"/>
          <w:sz w:val="21"/>
        </w:rPr>
        <w:t xml:space="preserve">统一采用新式类。新式类声明要求继承 </w:t>
      </w:r>
      <w:r>
        <w:rPr>
          <w:rFonts w:ascii="Calibri" w:eastAsia="Calibri"/>
          <w:sz w:val="21"/>
        </w:rPr>
        <w:t>object</w:t>
      </w:r>
      <w:r>
        <w:rPr>
          <w:sz w:val="21"/>
        </w:rPr>
        <w:t>，必须用新式类应用多重继承。</w:t>
      </w:r>
    </w:p>
    <w:p w14:paraId="3A2EB6E3" w14:textId="77777777" w:rsidR="00382F71" w:rsidRDefault="00382F71">
      <w:pPr>
        <w:pStyle w:val="a3"/>
        <w:rPr>
          <w:sz w:val="20"/>
        </w:rPr>
      </w:pPr>
    </w:p>
    <w:p w14:paraId="2D2B005A" w14:textId="77777777" w:rsidR="00382F71" w:rsidRDefault="00382F71">
      <w:pPr>
        <w:pStyle w:val="a3"/>
        <w:spacing w:before="7"/>
        <w:rPr>
          <w:sz w:val="16"/>
        </w:rPr>
      </w:pPr>
    </w:p>
    <w:p w14:paraId="65B94706" w14:textId="77777777" w:rsidR="00382F71" w:rsidRDefault="00000000">
      <w:pPr>
        <w:pStyle w:val="a5"/>
        <w:numPr>
          <w:ilvl w:val="0"/>
          <w:numId w:val="222"/>
        </w:numPr>
        <w:tabs>
          <w:tab w:val="left" w:pos="632"/>
        </w:tabs>
        <w:ind w:left="632" w:hanging="161"/>
        <w:rPr>
          <w:sz w:val="21"/>
        </w:rPr>
      </w:pPr>
      <w:r>
        <w:rPr>
          <w:sz w:val="21"/>
        </w:rPr>
        <w:t>缩进严格程度</w:t>
      </w:r>
    </w:p>
    <w:p w14:paraId="0FE69237" w14:textId="77777777" w:rsidR="00382F71" w:rsidRDefault="00382F71">
      <w:pPr>
        <w:pStyle w:val="a3"/>
        <w:spacing w:before="6"/>
        <w:rPr>
          <w:sz w:val="15"/>
        </w:rPr>
      </w:pPr>
    </w:p>
    <w:p w14:paraId="1B840413" w14:textId="77777777" w:rsidR="00382F71" w:rsidRDefault="00000000">
      <w:pPr>
        <w:pStyle w:val="a3"/>
        <w:spacing w:before="1" w:line="420" w:lineRule="auto"/>
        <w:ind w:left="471" w:right="245" w:firstLine="420"/>
        <w:rPr>
          <w:rFonts w:ascii="Calibri" w:eastAsia="Calibri"/>
        </w:rPr>
      </w:pPr>
      <w:r>
        <w:rPr>
          <w:rFonts w:ascii="Calibri" w:eastAsia="Calibri"/>
        </w:rPr>
        <w:t>Python3</w:t>
      </w:r>
      <w:r>
        <w:rPr>
          <w:rFonts w:ascii="Calibri" w:eastAsia="Calibri"/>
          <w:spacing w:val="16"/>
        </w:rPr>
        <w:t xml:space="preserve"> </w:t>
      </w:r>
      <w:r>
        <w:t>使用更加严格的缩进。</w:t>
      </w:r>
      <w:r>
        <w:rPr>
          <w:rFonts w:ascii="Calibri" w:eastAsia="Calibri"/>
        </w:rPr>
        <w:t>Python2</w:t>
      </w:r>
      <w:r>
        <w:rPr>
          <w:rFonts w:ascii="Calibri" w:eastAsia="Calibri"/>
          <w:spacing w:val="65"/>
        </w:rPr>
        <w:t xml:space="preserve"> </w:t>
      </w:r>
      <w:r>
        <w:t>的缩进机制中，</w:t>
      </w:r>
      <w:r>
        <w:rPr>
          <w:rFonts w:ascii="Calibri" w:eastAsia="Calibri"/>
        </w:rPr>
        <w:t>1</w:t>
      </w:r>
      <w:r>
        <w:rPr>
          <w:rFonts w:ascii="Calibri" w:eastAsia="Calibri"/>
          <w:spacing w:val="63"/>
        </w:rPr>
        <w:t xml:space="preserve"> </w:t>
      </w:r>
      <w:proofErr w:type="gramStart"/>
      <w:r>
        <w:rPr>
          <w:spacing w:val="5"/>
        </w:rPr>
        <w:t>个</w:t>
      </w:r>
      <w:proofErr w:type="gramEnd"/>
      <w:r>
        <w:rPr>
          <w:spacing w:val="5"/>
        </w:rPr>
        <w:t xml:space="preserve"> </w:t>
      </w:r>
      <w:r>
        <w:rPr>
          <w:rFonts w:ascii="Calibri" w:eastAsia="Calibri"/>
        </w:rPr>
        <w:t>tab</w:t>
      </w:r>
      <w:r>
        <w:rPr>
          <w:rFonts w:ascii="Calibri" w:eastAsia="Calibri"/>
          <w:spacing w:val="62"/>
        </w:rPr>
        <w:t xml:space="preserve"> </w:t>
      </w:r>
      <w:r>
        <w:rPr>
          <w:spacing w:val="5"/>
        </w:rPr>
        <w:t xml:space="preserve">和 </w:t>
      </w:r>
      <w:r>
        <w:rPr>
          <w:rFonts w:ascii="Calibri" w:eastAsia="Calibri"/>
        </w:rPr>
        <w:t>8</w:t>
      </w:r>
      <w:r>
        <w:rPr>
          <w:rFonts w:ascii="Calibri" w:eastAsia="Calibri"/>
          <w:spacing w:val="63"/>
        </w:rPr>
        <w:t xml:space="preserve"> </w:t>
      </w:r>
      <w:r>
        <w:rPr>
          <w:spacing w:val="4"/>
        </w:rPr>
        <w:t xml:space="preserve">个 </w:t>
      </w:r>
      <w:r>
        <w:rPr>
          <w:rFonts w:ascii="Calibri" w:eastAsia="Calibri"/>
        </w:rPr>
        <w:t>space</w:t>
      </w:r>
      <w:r>
        <w:rPr>
          <w:rFonts w:ascii="Calibri" w:eastAsia="Calibri"/>
          <w:spacing w:val="65"/>
        </w:rPr>
        <w:t xml:space="preserve"> </w:t>
      </w:r>
      <w:r>
        <w:t>是等价的，所</w:t>
      </w:r>
      <w:r>
        <w:rPr>
          <w:spacing w:val="-1"/>
        </w:rPr>
        <w:t xml:space="preserve">以在缩进中可以同时允许 </w:t>
      </w:r>
      <w:r>
        <w:rPr>
          <w:rFonts w:ascii="Calibri" w:eastAsia="Calibri"/>
        </w:rPr>
        <w:t>tab</w:t>
      </w:r>
      <w:r>
        <w:rPr>
          <w:rFonts w:ascii="Calibri" w:eastAsia="Calibri"/>
          <w:spacing w:val="1"/>
        </w:rPr>
        <w:t xml:space="preserve"> </w:t>
      </w:r>
      <w:r>
        <w:rPr>
          <w:spacing w:val="-4"/>
        </w:rPr>
        <w:t xml:space="preserve">和 </w:t>
      </w:r>
      <w:r>
        <w:rPr>
          <w:rFonts w:ascii="Calibri" w:eastAsia="Calibri"/>
        </w:rPr>
        <w:t>space</w:t>
      </w:r>
      <w:r>
        <w:rPr>
          <w:rFonts w:ascii="Calibri" w:eastAsia="Calibri"/>
          <w:spacing w:val="4"/>
        </w:rPr>
        <w:t xml:space="preserve"> </w:t>
      </w:r>
      <w:r>
        <w:rPr>
          <w:spacing w:val="-1"/>
        </w:rPr>
        <w:t xml:space="preserve">在代码中共存。这种等价机制会导致部分 </w:t>
      </w:r>
      <w:r>
        <w:rPr>
          <w:rFonts w:ascii="Calibri" w:eastAsia="Calibri"/>
        </w:rPr>
        <w:t>IDE</w:t>
      </w:r>
      <w:r>
        <w:rPr>
          <w:rFonts w:ascii="Calibri" w:eastAsia="Calibri"/>
          <w:spacing w:val="3"/>
        </w:rPr>
        <w:t xml:space="preserve"> </w:t>
      </w:r>
      <w:r>
        <w:t>使用存在问题。</w:t>
      </w:r>
      <w:r>
        <w:rPr>
          <w:rFonts w:ascii="Calibri" w:eastAsia="Calibri"/>
        </w:rPr>
        <w:t>Python3</w:t>
      </w:r>
      <w:r>
        <w:rPr>
          <w:rFonts w:ascii="Calibri" w:eastAsia="Calibri"/>
          <w:spacing w:val="21"/>
        </w:rPr>
        <w:t xml:space="preserve"> </w:t>
      </w:r>
      <w:r>
        <w:rPr>
          <w:spacing w:val="9"/>
        </w:rPr>
        <w:t xml:space="preserve">中 </w:t>
      </w:r>
      <w:r>
        <w:rPr>
          <w:rFonts w:ascii="Calibri" w:eastAsia="Calibri"/>
        </w:rPr>
        <w:t>1</w:t>
      </w:r>
      <w:r>
        <w:rPr>
          <w:rFonts w:ascii="Calibri" w:eastAsia="Calibri"/>
          <w:spacing w:val="19"/>
        </w:rPr>
        <w:t xml:space="preserve"> </w:t>
      </w:r>
      <w:proofErr w:type="gramStart"/>
      <w:r>
        <w:rPr>
          <w:spacing w:val="10"/>
        </w:rPr>
        <w:t>个</w:t>
      </w:r>
      <w:proofErr w:type="gramEnd"/>
      <w:r>
        <w:rPr>
          <w:spacing w:val="10"/>
        </w:rPr>
        <w:t xml:space="preserve"> </w:t>
      </w:r>
      <w:r>
        <w:rPr>
          <w:rFonts w:ascii="Calibri" w:eastAsia="Calibri"/>
        </w:rPr>
        <w:t>tab</w:t>
      </w:r>
      <w:r>
        <w:rPr>
          <w:rFonts w:ascii="Calibri" w:eastAsia="Calibri"/>
          <w:spacing w:val="17"/>
        </w:rPr>
        <w:t xml:space="preserve"> </w:t>
      </w:r>
      <w:r>
        <w:rPr>
          <w:spacing w:val="10"/>
        </w:rPr>
        <w:t xml:space="preserve">只能找另外一个 </w:t>
      </w:r>
      <w:r>
        <w:rPr>
          <w:rFonts w:ascii="Calibri" w:eastAsia="Calibri"/>
        </w:rPr>
        <w:t>tab</w:t>
      </w:r>
      <w:r>
        <w:rPr>
          <w:rFonts w:ascii="Calibri" w:eastAsia="Calibri"/>
          <w:spacing w:val="20"/>
        </w:rPr>
        <w:t xml:space="preserve"> </w:t>
      </w:r>
      <w:r>
        <w:rPr>
          <w:spacing w:val="10"/>
        </w:rPr>
        <w:t xml:space="preserve">替代，因此 </w:t>
      </w:r>
      <w:r>
        <w:rPr>
          <w:rFonts w:ascii="Calibri" w:eastAsia="Calibri"/>
        </w:rPr>
        <w:t>tab</w:t>
      </w:r>
      <w:r>
        <w:rPr>
          <w:rFonts w:ascii="Calibri" w:eastAsia="Calibri"/>
          <w:spacing w:val="17"/>
        </w:rPr>
        <w:t xml:space="preserve"> </w:t>
      </w:r>
      <w:r>
        <w:rPr>
          <w:spacing w:val="11"/>
        </w:rPr>
        <w:t xml:space="preserve">和 </w:t>
      </w:r>
      <w:r>
        <w:rPr>
          <w:rFonts w:ascii="Calibri" w:eastAsia="Calibri"/>
        </w:rPr>
        <w:t>space</w:t>
      </w:r>
      <w:r>
        <w:rPr>
          <w:rFonts w:ascii="Calibri" w:eastAsia="Calibri"/>
          <w:spacing w:val="18"/>
        </w:rPr>
        <w:t xml:space="preserve"> </w:t>
      </w:r>
      <w:r>
        <w:rPr>
          <w:spacing w:val="9"/>
        </w:rPr>
        <w:t>共存会导致报错：</w:t>
      </w:r>
      <w:proofErr w:type="spellStart"/>
      <w:r>
        <w:rPr>
          <w:rFonts w:ascii="Calibri" w:eastAsia="Calibri"/>
        </w:rPr>
        <w:t>TabError</w:t>
      </w:r>
      <w:proofErr w:type="spellEnd"/>
      <w:r>
        <w:rPr>
          <w:rFonts w:ascii="Calibri" w:eastAsia="Calibri"/>
        </w:rPr>
        <w:t>:</w:t>
      </w:r>
      <w:r>
        <w:rPr>
          <w:rFonts w:ascii="Calibri" w:eastAsia="Calibri"/>
          <w:spacing w:val="1"/>
        </w:rPr>
        <w:t xml:space="preserve"> </w:t>
      </w:r>
      <w:r>
        <w:rPr>
          <w:rFonts w:ascii="Calibri" w:eastAsia="Calibri"/>
        </w:rPr>
        <w:t>inconsistent</w:t>
      </w:r>
      <w:r>
        <w:rPr>
          <w:rFonts w:ascii="Calibri" w:eastAsia="Calibri"/>
          <w:spacing w:val="-4"/>
        </w:rPr>
        <w:t xml:space="preserve"> </w:t>
      </w:r>
      <w:r>
        <w:rPr>
          <w:rFonts w:ascii="Calibri" w:eastAsia="Calibri"/>
        </w:rPr>
        <w:t>use</w:t>
      </w:r>
      <w:r>
        <w:rPr>
          <w:rFonts w:ascii="Calibri" w:eastAsia="Calibri"/>
          <w:spacing w:val="2"/>
        </w:rPr>
        <w:t xml:space="preserve"> </w:t>
      </w:r>
      <w:r>
        <w:rPr>
          <w:rFonts w:ascii="Calibri" w:eastAsia="Calibri"/>
        </w:rPr>
        <w:t>of</w:t>
      </w:r>
      <w:r>
        <w:rPr>
          <w:rFonts w:ascii="Calibri" w:eastAsia="Calibri"/>
          <w:spacing w:val="-1"/>
        </w:rPr>
        <w:t xml:space="preserve"> </w:t>
      </w:r>
      <w:r>
        <w:rPr>
          <w:rFonts w:ascii="Calibri" w:eastAsia="Calibri"/>
        </w:rPr>
        <w:t>tabs</w:t>
      </w:r>
      <w:r>
        <w:rPr>
          <w:rFonts w:ascii="Calibri" w:eastAsia="Calibri"/>
          <w:spacing w:val="-1"/>
        </w:rPr>
        <w:t xml:space="preserve"> </w:t>
      </w:r>
      <w:r>
        <w:rPr>
          <w:rFonts w:ascii="Calibri" w:eastAsia="Calibri"/>
        </w:rPr>
        <w:t>and</w:t>
      </w:r>
      <w:r>
        <w:rPr>
          <w:rFonts w:ascii="Calibri" w:eastAsia="Calibri"/>
          <w:spacing w:val="1"/>
        </w:rPr>
        <w:t xml:space="preserve"> </w:t>
      </w:r>
      <w:r>
        <w:rPr>
          <w:rFonts w:ascii="Calibri" w:eastAsia="Calibri"/>
        </w:rPr>
        <w:t>spaces in indentation.</w:t>
      </w:r>
    </w:p>
    <w:p w14:paraId="329D1A4E" w14:textId="77777777" w:rsidR="00382F71" w:rsidRDefault="00382F71">
      <w:pPr>
        <w:pStyle w:val="a3"/>
        <w:rPr>
          <w:rFonts w:ascii="Calibri"/>
          <w:sz w:val="20"/>
        </w:rPr>
      </w:pPr>
    </w:p>
    <w:p w14:paraId="5006EE2A" w14:textId="77777777" w:rsidR="00382F71" w:rsidRDefault="00382F71">
      <w:pPr>
        <w:pStyle w:val="a3"/>
        <w:spacing w:before="2"/>
        <w:rPr>
          <w:rFonts w:ascii="Calibri"/>
          <w:sz w:val="19"/>
        </w:rPr>
      </w:pPr>
    </w:p>
    <w:p w14:paraId="34EB9434" w14:textId="77777777" w:rsidR="00382F71" w:rsidRDefault="00000000">
      <w:pPr>
        <w:pStyle w:val="a3"/>
        <w:ind w:left="471"/>
      </w:pPr>
      <w:r>
        <w:rPr>
          <w:w w:val="95"/>
        </w:rPr>
        <w:t>废弃类差异</w:t>
      </w:r>
    </w:p>
    <w:p w14:paraId="4CA16BA7" w14:textId="77777777" w:rsidR="00382F71" w:rsidRDefault="00382F71">
      <w:pPr>
        <w:pStyle w:val="a3"/>
        <w:spacing w:before="7"/>
        <w:rPr>
          <w:sz w:val="15"/>
        </w:rPr>
      </w:pPr>
    </w:p>
    <w:p w14:paraId="67ABBA8F" w14:textId="77777777" w:rsidR="00382F71" w:rsidRDefault="00000000">
      <w:pPr>
        <w:pStyle w:val="a5"/>
        <w:numPr>
          <w:ilvl w:val="0"/>
          <w:numId w:val="223"/>
        </w:numPr>
        <w:tabs>
          <w:tab w:val="left" w:pos="631"/>
        </w:tabs>
        <w:rPr>
          <w:sz w:val="21"/>
        </w:rPr>
      </w:pPr>
      <w:r>
        <w:rPr>
          <w:rFonts w:ascii="Calibri" w:eastAsia="Calibri"/>
          <w:sz w:val="21"/>
        </w:rPr>
        <w:t>print</w:t>
      </w:r>
      <w:r>
        <w:rPr>
          <w:rFonts w:ascii="Calibri" w:eastAsia="Calibri"/>
          <w:spacing w:val="8"/>
          <w:sz w:val="21"/>
        </w:rPr>
        <w:t xml:space="preserve"> </w:t>
      </w:r>
      <w:r>
        <w:rPr>
          <w:spacing w:val="-1"/>
          <w:sz w:val="21"/>
        </w:rPr>
        <w:t xml:space="preserve">语句被 </w:t>
      </w:r>
      <w:r>
        <w:rPr>
          <w:rFonts w:ascii="Calibri" w:eastAsia="Calibri"/>
          <w:sz w:val="21"/>
        </w:rPr>
        <w:t>Python3</w:t>
      </w:r>
      <w:r>
        <w:rPr>
          <w:rFonts w:ascii="Calibri" w:eastAsia="Calibri"/>
          <w:spacing w:val="57"/>
          <w:sz w:val="21"/>
        </w:rPr>
        <w:t xml:space="preserve"> </w:t>
      </w:r>
      <w:r>
        <w:rPr>
          <w:spacing w:val="-1"/>
          <w:sz w:val="21"/>
        </w:rPr>
        <w:t xml:space="preserve">废弃，统一使用 </w:t>
      </w:r>
      <w:r>
        <w:rPr>
          <w:rFonts w:ascii="Calibri" w:eastAsia="Calibri"/>
          <w:sz w:val="21"/>
        </w:rPr>
        <w:t>print</w:t>
      </w:r>
      <w:r>
        <w:rPr>
          <w:rFonts w:ascii="Calibri" w:eastAsia="Calibri"/>
          <w:spacing w:val="55"/>
          <w:sz w:val="21"/>
        </w:rPr>
        <w:t xml:space="preserve"> </w:t>
      </w:r>
      <w:r>
        <w:rPr>
          <w:sz w:val="21"/>
        </w:rPr>
        <w:t>函数</w:t>
      </w:r>
    </w:p>
    <w:p w14:paraId="4220F86F" w14:textId="77777777" w:rsidR="00382F71" w:rsidRDefault="00382F71">
      <w:pPr>
        <w:pStyle w:val="a3"/>
        <w:spacing w:before="7"/>
        <w:rPr>
          <w:sz w:val="15"/>
        </w:rPr>
      </w:pPr>
    </w:p>
    <w:p w14:paraId="05E7972A" w14:textId="77777777" w:rsidR="00382F71" w:rsidRDefault="00000000">
      <w:pPr>
        <w:pStyle w:val="a5"/>
        <w:numPr>
          <w:ilvl w:val="0"/>
          <w:numId w:val="223"/>
        </w:numPr>
        <w:tabs>
          <w:tab w:val="left" w:pos="631"/>
        </w:tabs>
        <w:rPr>
          <w:sz w:val="21"/>
        </w:rPr>
      </w:pPr>
      <w:r>
        <w:rPr>
          <w:rFonts w:ascii="Calibri" w:eastAsia="Calibri"/>
          <w:sz w:val="21"/>
        </w:rPr>
        <w:t>exec</w:t>
      </w:r>
      <w:r>
        <w:rPr>
          <w:rFonts w:ascii="Calibri" w:eastAsia="Calibri"/>
          <w:spacing w:val="6"/>
          <w:sz w:val="21"/>
        </w:rPr>
        <w:t xml:space="preserve"> </w:t>
      </w:r>
      <w:r>
        <w:rPr>
          <w:spacing w:val="-2"/>
          <w:sz w:val="21"/>
        </w:rPr>
        <w:t xml:space="preserve">语句被 </w:t>
      </w:r>
      <w:r>
        <w:rPr>
          <w:rFonts w:ascii="Calibri" w:eastAsia="Calibri"/>
          <w:sz w:val="21"/>
        </w:rPr>
        <w:t>python3</w:t>
      </w:r>
      <w:r>
        <w:rPr>
          <w:rFonts w:ascii="Calibri" w:eastAsia="Calibri"/>
          <w:spacing w:val="54"/>
          <w:sz w:val="21"/>
        </w:rPr>
        <w:t xml:space="preserve"> </w:t>
      </w:r>
      <w:r>
        <w:rPr>
          <w:spacing w:val="-1"/>
          <w:sz w:val="21"/>
        </w:rPr>
        <w:t xml:space="preserve">废弃，统一使用 </w:t>
      </w:r>
      <w:r>
        <w:rPr>
          <w:rFonts w:ascii="Calibri" w:eastAsia="Calibri"/>
          <w:sz w:val="21"/>
        </w:rPr>
        <w:t>exec</w:t>
      </w:r>
      <w:r>
        <w:rPr>
          <w:rFonts w:ascii="Calibri" w:eastAsia="Calibri"/>
          <w:spacing w:val="50"/>
          <w:sz w:val="21"/>
        </w:rPr>
        <w:t xml:space="preserve"> </w:t>
      </w:r>
      <w:r>
        <w:rPr>
          <w:sz w:val="21"/>
        </w:rPr>
        <w:t>函数</w:t>
      </w:r>
    </w:p>
    <w:p w14:paraId="209EDBC2" w14:textId="77777777" w:rsidR="00382F71" w:rsidRDefault="00382F71">
      <w:pPr>
        <w:pStyle w:val="a3"/>
        <w:spacing w:before="6"/>
        <w:rPr>
          <w:sz w:val="15"/>
        </w:rPr>
      </w:pPr>
    </w:p>
    <w:p w14:paraId="09616F7B" w14:textId="77777777" w:rsidR="00382F71" w:rsidRDefault="00000000">
      <w:pPr>
        <w:pStyle w:val="a5"/>
        <w:numPr>
          <w:ilvl w:val="0"/>
          <w:numId w:val="223"/>
        </w:numPr>
        <w:tabs>
          <w:tab w:val="left" w:pos="631"/>
        </w:tabs>
        <w:spacing w:before="1" w:line="417" w:lineRule="auto"/>
        <w:ind w:left="471" w:right="2947" w:firstLine="0"/>
        <w:rPr>
          <w:rFonts w:ascii="Calibri" w:eastAsia="Calibri"/>
          <w:sz w:val="21"/>
        </w:rPr>
      </w:pPr>
      <w:proofErr w:type="spellStart"/>
      <w:r>
        <w:rPr>
          <w:rFonts w:ascii="Calibri" w:eastAsia="Calibri"/>
          <w:sz w:val="21"/>
        </w:rPr>
        <w:t>execfile</w:t>
      </w:r>
      <w:proofErr w:type="spellEnd"/>
      <w:r>
        <w:rPr>
          <w:rFonts w:ascii="Calibri" w:eastAsia="Calibri"/>
          <w:spacing w:val="1"/>
          <w:sz w:val="21"/>
        </w:rPr>
        <w:t xml:space="preserve"> </w:t>
      </w:r>
      <w:r>
        <w:rPr>
          <w:spacing w:val="-3"/>
          <w:sz w:val="21"/>
        </w:rPr>
        <w:t xml:space="preserve">语句被 </w:t>
      </w:r>
      <w:r>
        <w:rPr>
          <w:rFonts w:ascii="Calibri" w:eastAsia="Calibri"/>
          <w:sz w:val="21"/>
        </w:rPr>
        <w:t>Python3</w:t>
      </w:r>
      <w:r>
        <w:rPr>
          <w:rFonts w:ascii="Calibri" w:eastAsia="Calibri"/>
          <w:spacing w:val="4"/>
          <w:sz w:val="21"/>
        </w:rPr>
        <w:t xml:space="preserve"> </w:t>
      </w:r>
      <w:r>
        <w:rPr>
          <w:sz w:val="21"/>
        </w:rPr>
        <w:t xml:space="preserve">废弃，推荐使用 </w:t>
      </w:r>
      <w:r>
        <w:rPr>
          <w:rFonts w:ascii="Calibri" w:eastAsia="Calibri"/>
          <w:sz w:val="21"/>
        </w:rPr>
        <w:t>exec(open("./filename").read())</w:t>
      </w:r>
      <w:r>
        <w:rPr>
          <w:rFonts w:ascii="Calibri" w:eastAsia="Calibri"/>
          <w:spacing w:val="-45"/>
          <w:sz w:val="21"/>
        </w:rPr>
        <w:t xml:space="preserve"> </w:t>
      </w:r>
      <w:r>
        <w:rPr>
          <w:rFonts w:ascii="Calibri" w:eastAsia="Calibri"/>
          <w:sz w:val="21"/>
        </w:rPr>
        <w:t>4.</w:t>
      </w:r>
      <w:r>
        <w:rPr>
          <w:sz w:val="21"/>
        </w:rPr>
        <w:t>不相等操作符</w:t>
      </w:r>
      <w:r>
        <w:rPr>
          <w:rFonts w:ascii="Calibri" w:eastAsia="Calibri"/>
          <w:sz w:val="21"/>
        </w:rPr>
        <w:t>"&lt;&gt;"</w:t>
      </w:r>
      <w:r>
        <w:rPr>
          <w:spacing w:val="-1"/>
          <w:sz w:val="21"/>
        </w:rPr>
        <w:t xml:space="preserve">被 </w:t>
      </w:r>
      <w:r>
        <w:rPr>
          <w:rFonts w:ascii="Calibri" w:eastAsia="Calibri"/>
          <w:sz w:val="21"/>
        </w:rPr>
        <w:t>Python3</w:t>
      </w:r>
      <w:r>
        <w:rPr>
          <w:rFonts w:ascii="Calibri" w:eastAsia="Calibri"/>
          <w:spacing w:val="10"/>
          <w:sz w:val="21"/>
        </w:rPr>
        <w:t xml:space="preserve"> </w:t>
      </w:r>
      <w:r>
        <w:rPr>
          <w:sz w:val="21"/>
        </w:rPr>
        <w:t>废弃，统一使用</w:t>
      </w:r>
      <w:r>
        <w:rPr>
          <w:rFonts w:ascii="Calibri" w:eastAsia="Calibri"/>
          <w:sz w:val="21"/>
        </w:rPr>
        <w:t>"!="</w:t>
      </w:r>
    </w:p>
    <w:p w14:paraId="79FE7887" w14:textId="77777777" w:rsidR="00382F71" w:rsidRDefault="00000000">
      <w:pPr>
        <w:pStyle w:val="a5"/>
        <w:numPr>
          <w:ilvl w:val="0"/>
          <w:numId w:val="224"/>
        </w:numPr>
        <w:tabs>
          <w:tab w:val="left" w:pos="631"/>
        </w:tabs>
        <w:spacing w:line="269" w:lineRule="exact"/>
        <w:rPr>
          <w:rFonts w:ascii="Calibri" w:eastAsia="Calibri"/>
          <w:sz w:val="21"/>
        </w:rPr>
      </w:pPr>
      <w:r>
        <w:rPr>
          <w:rFonts w:ascii="Calibri" w:eastAsia="Calibri"/>
          <w:sz w:val="21"/>
        </w:rPr>
        <w:t>long</w:t>
      </w:r>
      <w:r>
        <w:rPr>
          <w:rFonts w:ascii="Calibri" w:eastAsia="Calibri"/>
          <w:spacing w:val="11"/>
          <w:sz w:val="21"/>
        </w:rPr>
        <w:t xml:space="preserve"> </w:t>
      </w:r>
      <w:r>
        <w:rPr>
          <w:spacing w:val="-1"/>
          <w:sz w:val="21"/>
        </w:rPr>
        <w:t xml:space="preserve">整数类型被 </w:t>
      </w:r>
      <w:r>
        <w:rPr>
          <w:rFonts w:ascii="Calibri" w:eastAsia="Calibri"/>
          <w:sz w:val="21"/>
        </w:rPr>
        <w:t>Python3</w:t>
      </w:r>
      <w:r>
        <w:rPr>
          <w:rFonts w:ascii="Calibri" w:eastAsia="Calibri"/>
          <w:spacing w:val="55"/>
          <w:sz w:val="21"/>
        </w:rPr>
        <w:t xml:space="preserve"> </w:t>
      </w:r>
      <w:r>
        <w:rPr>
          <w:spacing w:val="-1"/>
          <w:sz w:val="21"/>
        </w:rPr>
        <w:t xml:space="preserve">废弃，统一使用 </w:t>
      </w:r>
      <w:r>
        <w:rPr>
          <w:rFonts w:ascii="Calibri" w:eastAsia="Calibri"/>
          <w:sz w:val="21"/>
        </w:rPr>
        <w:t>int</w:t>
      </w:r>
    </w:p>
    <w:p w14:paraId="3262D1BF" w14:textId="77777777" w:rsidR="00382F71" w:rsidRDefault="00382F71">
      <w:pPr>
        <w:pStyle w:val="a3"/>
        <w:spacing w:before="3"/>
        <w:rPr>
          <w:rFonts w:ascii="Calibri"/>
          <w:sz w:val="16"/>
        </w:rPr>
      </w:pPr>
    </w:p>
    <w:p w14:paraId="14156C39" w14:textId="77777777" w:rsidR="00382F71" w:rsidRDefault="00000000">
      <w:pPr>
        <w:pStyle w:val="a5"/>
        <w:numPr>
          <w:ilvl w:val="0"/>
          <w:numId w:val="224"/>
        </w:numPr>
        <w:tabs>
          <w:tab w:val="left" w:pos="631"/>
        </w:tabs>
        <w:spacing w:line="417" w:lineRule="auto"/>
        <w:ind w:left="471" w:right="351" w:firstLine="0"/>
        <w:rPr>
          <w:sz w:val="21"/>
        </w:rPr>
      </w:pPr>
      <w:proofErr w:type="spellStart"/>
      <w:r>
        <w:rPr>
          <w:rFonts w:ascii="Calibri" w:eastAsia="Calibri"/>
          <w:sz w:val="21"/>
        </w:rPr>
        <w:t>xrange</w:t>
      </w:r>
      <w:proofErr w:type="spellEnd"/>
      <w:r>
        <w:rPr>
          <w:rFonts w:ascii="Calibri" w:eastAsia="Calibri"/>
          <w:spacing w:val="5"/>
          <w:sz w:val="21"/>
        </w:rPr>
        <w:t xml:space="preserve"> </w:t>
      </w:r>
      <w:r>
        <w:rPr>
          <w:spacing w:val="-2"/>
          <w:sz w:val="21"/>
        </w:rPr>
        <w:t xml:space="preserve">函数被 </w:t>
      </w:r>
      <w:r>
        <w:rPr>
          <w:rFonts w:ascii="Calibri" w:eastAsia="Calibri"/>
          <w:sz w:val="21"/>
        </w:rPr>
        <w:t>Python3</w:t>
      </w:r>
      <w:r>
        <w:rPr>
          <w:rFonts w:ascii="Calibri" w:eastAsia="Calibri"/>
          <w:spacing w:val="8"/>
          <w:sz w:val="21"/>
        </w:rPr>
        <w:t xml:space="preserve"> </w:t>
      </w:r>
      <w:r>
        <w:rPr>
          <w:spacing w:val="-1"/>
          <w:sz w:val="21"/>
        </w:rPr>
        <w:t xml:space="preserve">废弃，统一使用 </w:t>
      </w:r>
      <w:r>
        <w:rPr>
          <w:rFonts w:ascii="Calibri" w:eastAsia="Calibri"/>
          <w:sz w:val="21"/>
        </w:rPr>
        <w:t>range</w:t>
      </w:r>
      <w:r>
        <w:rPr>
          <w:sz w:val="21"/>
        </w:rPr>
        <w:t>，</w:t>
      </w:r>
      <w:r>
        <w:rPr>
          <w:rFonts w:ascii="Calibri" w:eastAsia="Calibri"/>
          <w:sz w:val="21"/>
        </w:rPr>
        <w:t>Python3</w:t>
      </w:r>
      <w:r>
        <w:rPr>
          <w:rFonts w:ascii="Calibri" w:eastAsia="Calibri"/>
          <w:spacing w:val="8"/>
          <w:sz w:val="21"/>
        </w:rPr>
        <w:t xml:space="preserve"> </w:t>
      </w:r>
      <w:r>
        <w:rPr>
          <w:spacing w:val="-3"/>
          <w:sz w:val="21"/>
        </w:rPr>
        <w:t xml:space="preserve">中 </w:t>
      </w:r>
      <w:r>
        <w:rPr>
          <w:rFonts w:ascii="Calibri" w:eastAsia="Calibri"/>
          <w:sz w:val="21"/>
        </w:rPr>
        <w:t>range</w:t>
      </w:r>
      <w:r>
        <w:rPr>
          <w:rFonts w:ascii="Calibri" w:eastAsia="Calibri"/>
          <w:spacing w:val="52"/>
          <w:sz w:val="21"/>
        </w:rPr>
        <w:t xml:space="preserve"> </w:t>
      </w:r>
      <w:r>
        <w:rPr>
          <w:sz w:val="21"/>
        </w:rPr>
        <w:t>的机制也进行修改并提高了大数据集生成效率</w:t>
      </w:r>
    </w:p>
    <w:p w14:paraId="14E58666" w14:textId="77777777" w:rsidR="00382F71" w:rsidRDefault="00000000">
      <w:pPr>
        <w:pStyle w:val="a5"/>
        <w:numPr>
          <w:ilvl w:val="0"/>
          <w:numId w:val="224"/>
        </w:numPr>
        <w:tabs>
          <w:tab w:val="left" w:pos="631"/>
        </w:tabs>
        <w:spacing w:line="417" w:lineRule="auto"/>
        <w:ind w:left="471" w:right="247" w:firstLine="0"/>
        <w:rPr>
          <w:sz w:val="21"/>
        </w:rPr>
      </w:pPr>
      <w:r>
        <w:rPr>
          <w:rFonts w:ascii="Calibri" w:eastAsia="Calibri"/>
          <w:spacing w:val="-1"/>
          <w:sz w:val="21"/>
        </w:rPr>
        <w:t>Python3</w:t>
      </w:r>
      <w:r>
        <w:rPr>
          <w:rFonts w:ascii="Calibri" w:eastAsia="Calibri"/>
          <w:spacing w:val="34"/>
          <w:sz w:val="21"/>
        </w:rPr>
        <w:t xml:space="preserve"> </w:t>
      </w:r>
      <w:r>
        <w:rPr>
          <w:spacing w:val="-4"/>
          <w:sz w:val="21"/>
        </w:rPr>
        <w:t>中这些方法</w:t>
      </w:r>
      <w:proofErr w:type="gramStart"/>
      <w:r>
        <w:rPr>
          <w:spacing w:val="-4"/>
          <w:sz w:val="21"/>
        </w:rPr>
        <w:t>再不再</w:t>
      </w:r>
      <w:proofErr w:type="gramEnd"/>
      <w:r>
        <w:rPr>
          <w:spacing w:val="-4"/>
          <w:sz w:val="21"/>
        </w:rPr>
        <w:t xml:space="preserve">返回 </w:t>
      </w:r>
      <w:r>
        <w:rPr>
          <w:rFonts w:ascii="Calibri" w:eastAsia="Calibri"/>
          <w:spacing w:val="-1"/>
          <w:sz w:val="21"/>
        </w:rPr>
        <w:t>list</w:t>
      </w:r>
      <w:r>
        <w:rPr>
          <w:rFonts w:ascii="Calibri" w:eastAsia="Calibri"/>
          <w:spacing w:val="33"/>
          <w:sz w:val="21"/>
        </w:rPr>
        <w:t xml:space="preserve"> </w:t>
      </w:r>
      <w:r>
        <w:rPr>
          <w:spacing w:val="-1"/>
          <w:sz w:val="21"/>
        </w:rPr>
        <w:t>对象：</w:t>
      </w:r>
      <w:r>
        <w:rPr>
          <w:rFonts w:ascii="Calibri" w:eastAsia="Calibri"/>
          <w:spacing w:val="-1"/>
          <w:sz w:val="21"/>
        </w:rPr>
        <w:t>dictionary</w:t>
      </w:r>
      <w:r>
        <w:rPr>
          <w:rFonts w:ascii="Calibri" w:eastAsia="Calibri"/>
          <w:spacing w:val="34"/>
          <w:sz w:val="21"/>
        </w:rPr>
        <w:t xml:space="preserve"> </w:t>
      </w:r>
      <w:r>
        <w:rPr>
          <w:spacing w:val="-7"/>
          <w:sz w:val="21"/>
        </w:rPr>
        <w:t xml:space="preserve">关联的 </w:t>
      </w:r>
      <w:r>
        <w:rPr>
          <w:rFonts w:ascii="Calibri" w:eastAsia="Calibri"/>
          <w:sz w:val="21"/>
        </w:rPr>
        <w:t>keys()</w:t>
      </w:r>
      <w:r>
        <w:rPr>
          <w:sz w:val="21"/>
        </w:rPr>
        <w:t>、</w:t>
      </w:r>
      <w:r>
        <w:rPr>
          <w:rFonts w:ascii="Calibri" w:eastAsia="Calibri"/>
          <w:sz w:val="21"/>
        </w:rPr>
        <w:t>values()</w:t>
      </w:r>
      <w:r>
        <w:rPr>
          <w:sz w:val="21"/>
        </w:rPr>
        <w:t>、</w:t>
      </w:r>
      <w:r>
        <w:rPr>
          <w:rFonts w:ascii="Calibri" w:eastAsia="Calibri"/>
          <w:sz w:val="21"/>
        </w:rPr>
        <w:t>items()</w:t>
      </w:r>
      <w:r>
        <w:rPr>
          <w:sz w:val="21"/>
        </w:rPr>
        <w:t>，</w:t>
      </w:r>
      <w:r>
        <w:rPr>
          <w:rFonts w:ascii="Calibri" w:eastAsia="Calibri"/>
          <w:sz w:val="21"/>
        </w:rPr>
        <w:t>zip()</w:t>
      </w:r>
      <w:r>
        <w:rPr>
          <w:sz w:val="21"/>
        </w:rPr>
        <w:t>，</w:t>
      </w:r>
      <w:r>
        <w:rPr>
          <w:rFonts w:ascii="Calibri" w:eastAsia="Calibri"/>
          <w:sz w:val="21"/>
        </w:rPr>
        <w:t>map()</w:t>
      </w:r>
      <w:r>
        <w:rPr>
          <w:sz w:val="21"/>
        </w:rPr>
        <w:t>，</w:t>
      </w:r>
      <w:r>
        <w:rPr>
          <w:spacing w:val="-102"/>
          <w:sz w:val="21"/>
        </w:rPr>
        <w:t xml:space="preserve"> </w:t>
      </w:r>
      <w:r>
        <w:rPr>
          <w:rFonts w:ascii="Calibri" w:eastAsia="Calibri"/>
          <w:sz w:val="21"/>
        </w:rPr>
        <w:t>filter()</w:t>
      </w:r>
      <w:r>
        <w:rPr>
          <w:sz w:val="21"/>
        </w:rPr>
        <w:t xml:space="preserve">，但是可以通过 </w:t>
      </w:r>
      <w:r>
        <w:rPr>
          <w:rFonts w:ascii="Calibri" w:eastAsia="Calibri"/>
          <w:sz w:val="21"/>
        </w:rPr>
        <w:t>list</w:t>
      </w:r>
      <w:r>
        <w:rPr>
          <w:rFonts w:ascii="Calibri" w:eastAsia="Calibri"/>
          <w:spacing w:val="8"/>
          <w:sz w:val="21"/>
        </w:rPr>
        <w:t xml:space="preserve"> </w:t>
      </w:r>
      <w:r>
        <w:rPr>
          <w:sz w:val="21"/>
        </w:rPr>
        <w:t>强行转换：</w:t>
      </w:r>
    </w:p>
    <w:p w14:paraId="4461B9AA" w14:textId="77777777" w:rsidR="00382F71" w:rsidRDefault="00000000">
      <w:pPr>
        <w:pStyle w:val="a3"/>
        <w:spacing w:before="7"/>
        <w:ind w:left="471"/>
        <w:rPr>
          <w:rFonts w:ascii="Calibri"/>
        </w:rPr>
      </w:pPr>
      <w:r>
        <w:rPr>
          <w:rFonts w:ascii="Calibri"/>
        </w:rPr>
        <w:t>8.</w:t>
      </w:r>
      <w:r>
        <w:rPr>
          <w:rFonts w:ascii="Calibri"/>
          <w:spacing w:val="-9"/>
        </w:rPr>
        <w:t xml:space="preserve"> </w:t>
      </w:r>
      <w:proofErr w:type="spellStart"/>
      <w:r>
        <w:rPr>
          <w:rFonts w:ascii="Calibri"/>
        </w:rPr>
        <w:t>mydict</w:t>
      </w:r>
      <w:proofErr w:type="spellEnd"/>
      <w:r>
        <w:rPr>
          <w:rFonts w:ascii="Calibri"/>
        </w:rPr>
        <w:t>={"a":1,"b":2,"c":3}</w:t>
      </w:r>
    </w:p>
    <w:p w14:paraId="741C9AF4" w14:textId="77777777" w:rsidR="00382F71" w:rsidRDefault="00382F71">
      <w:pPr>
        <w:pStyle w:val="a3"/>
        <w:spacing w:before="4"/>
        <w:rPr>
          <w:rFonts w:ascii="Calibri"/>
          <w:sz w:val="17"/>
        </w:rPr>
      </w:pPr>
    </w:p>
    <w:p w14:paraId="08716793" w14:textId="77777777" w:rsidR="00382F71" w:rsidRDefault="00000000">
      <w:pPr>
        <w:pStyle w:val="a3"/>
        <w:spacing w:line="439" w:lineRule="auto"/>
        <w:ind w:left="471" w:right="1484"/>
        <w:rPr>
          <w:rFonts w:ascii="Calibri"/>
        </w:rPr>
      </w:pPr>
      <w:r>
        <w:rPr>
          <w:rFonts w:ascii="Calibri"/>
        </w:rPr>
        <w:t>9.</w:t>
      </w:r>
      <w:proofErr w:type="gramStart"/>
      <w:r>
        <w:rPr>
          <w:rFonts w:ascii="Calibri"/>
        </w:rPr>
        <w:t>mydict.keys</w:t>
      </w:r>
      <w:proofErr w:type="gramEnd"/>
      <w:r>
        <w:rPr>
          <w:rFonts w:ascii="Calibri"/>
        </w:rPr>
        <w:t>()</w:t>
      </w:r>
      <w:r>
        <w:rPr>
          <w:rFonts w:ascii="Calibri"/>
          <w:spacing w:val="-5"/>
        </w:rPr>
        <w:t xml:space="preserve"> </w:t>
      </w:r>
      <w:r>
        <w:rPr>
          <w:rFonts w:ascii="Calibri"/>
        </w:rPr>
        <w:t>#&lt;built-in</w:t>
      </w:r>
      <w:r>
        <w:rPr>
          <w:rFonts w:ascii="Calibri"/>
          <w:spacing w:val="-6"/>
        </w:rPr>
        <w:t xml:space="preserve"> </w:t>
      </w:r>
      <w:r>
        <w:rPr>
          <w:rFonts w:ascii="Calibri"/>
        </w:rPr>
        <w:t>method</w:t>
      </w:r>
      <w:r>
        <w:rPr>
          <w:rFonts w:ascii="Calibri"/>
          <w:spacing w:val="-6"/>
        </w:rPr>
        <w:t xml:space="preserve"> </w:t>
      </w:r>
      <w:r>
        <w:rPr>
          <w:rFonts w:ascii="Calibri"/>
        </w:rPr>
        <w:t>keys</w:t>
      </w:r>
      <w:r>
        <w:rPr>
          <w:rFonts w:ascii="Calibri"/>
          <w:spacing w:val="-7"/>
        </w:rPr>
        <w:t xml:space="preserve"> </w:t>
      </w:r>
      <w:r>
        <w:rPr>
          <w:rFonts w:ascii="Calibri"/>
        </w:rPr>
        <w:t>of</w:t>
      </w:r>
      <w:r>
        <w:rPr>
          <w:rFonts w:ascii="Calibri"/>
          <w:spacing w:val="-7"/>
        </w:rPr>
        <w:t xml:space="preserve"> </w:t>
      </w:r>
      <w:proofErr w:type="spellStart"/>
      <w:r>
        <w:rPr>
          <w:rFonts w:ascii="Calibri"/>
        </w:rPr>
        <w:t>dict</w:t>
      </w:r>
      <w:proofErr w:type="spellEnd"/>
      <w:r>
        <w:rPr>
          <w:rFonts w:ascii="Calibri"/>
          <w:spacing w:val="-7"/>
        </w:rPr>
        <w:t xml:space="preserve"> </w:t>
      </w:r>
      <w:r>
        <w:rPr>
          <w:rFonts w:ascii="Calibri"/>
        </w:rPr>
        <w:t>object</w:t>
      </w:r>
      <w:r>
        <w:rPr>
          <w:rFonts w:ascii="Calibri"/>
          <w:spacing w:val="-5"/>
        </w:rPr>
        <w:t xml:space="preserve"> </w:t>
      </w:r>
      <w:r>
        <w:rPr>
          <w:rFonts w:ascii="Calibri"/>
        </w:rPr>
        <w:t>at</w:t>
      </w:r>
      <w:r>
        <w:rPr>
          <w:rFonts w:ascii="Calibri"/>
          <w:spacing w:val="-9"/>
        </w:rPr>
        <w:t xml:space="preserve"> </w:t>
      </w:r>
      <w:r>
        <w:rPr>
          <w:rFonts w:ascii="Calibri"/>
        </w:rPr>
        <w:t>0x000000000040B4C8&gt;</w:t>
      </w:r>
      <w:r>
        <w:rPr>
          <w:rFonts w:ascii="Calibri"/>
          <w:spacing w:val="-45"/>
        </w:rPr>
        <w:t xml:space="preserve"> </w:t>
      </w:r>
      <w:r>
        <w:rPr>
          <w:rFonts w:ascii="Calibri"/>
        </w:rPr>
        <w:t>10.list(</w:t>
      </w:r>
      <w:proofErr w:type="spellStart"/>
      <w:r>
        <w:rPr>
          <w:rFonts w:ascii="Calibri"/>
        </w:rPr>
        <w:t>mydict.keys</w:t>
      </w:r>
      <w:proofErr w:type="spellEnd"/>
      <w:r>
        <w:rPr>
          <w:rFonts w:ascii="Calibri"/>
        </w:rPr>
        <w:t>())</w:t>
      </w:r>
      <w:r>
        <w:rPr>
          <w:rFonts w:ascii="Calibri"/>
          <w:spacing w:val="1"/>
        </w:rPr>
        <w:t xml:space="preserve"> </w:t>
      </w:r>
      <w:r>
        <w:rPr>
          <w:rFonts w:ascii="Calibri"/>
        </w:rPr>
        <w:t>#['a',</w:t>
      </w:r>
      <w:r>
        <w:rPr>
          <w:rFonts w:ascii="Calibri"/>
          <w:spacing w:val="1"/>
        </w:rPr>
        <w:t xml:space="preserve"> </w:t>
      </w:r>
      <w:r>
        <w:rPr>
          <w:rFonts w:ascii="Calibri"/>
        </w:rPr>
        <w:t>'c',</w:t>
      </w:r>
      <w:r>
        <w:rPr>
          <w:rFonts w:ascii="Calibri"/>
          <w:spacing w:val="2"/>
        </w:rPr>
        <w:t xml:space="preserve"> </w:t>
      </w:r>
      <w:r>
        <w:rPr>
          <w:rFonts w:ascii="Calibri"/>
        </w:rPr>
        <w:t>'b']</w:t>
      </w:r>
    </w:p>
    <w:p w14:paraId="019F194B" w14:textId="77777777" w:rsidR="00382F71" w:rsidRDefault="00000000">
      <w:pPr>
        <w:pStyle w:val="a5"/>
        <w:numPr>
          <w:ilvl w:val="0"/>
          <w:numId w:val="225"/>
        </w:numPr>
        <w:tabs>
          <w:tab w:val="left" w:pos="738"/>
        </w:tabs>
        <w:spacing w:line="259" w:lineRule="exact"/>
        <w:rPr>
          <w:rFonts w:ascii="Calibri" w:eastAsia="Calibri"/>
          <w:sz w:val="21"/>
        </w:rPr>
      </w:pPr>
      <w:r>
        <w:rPr>
          <w:spacing w:val="-2"/>
          <w:sz w:val="21"/>
        </w:rPr>
        <w:t xml:space="preserve">迭代器 </w:t>
      </w:r>
      <w:r>
        <w:rPr>
          <w:rFonts w:ascii="Calibri" w:eastAsia="Calibri"/>
          <w:sz w:val="21"/>
        </w:rPr>
        <w:t>iterator</w:t>
      </w:r>
      <w:r>
        <w:rPr>
          <w:rFonts w:ascii="Calibri" w:eastAsia="Calibri"/>
          <w:spacing w:val="3"/>
          <w:sz w:val="21"/>
        </w:rPr>
        <w:t xml:space="preserve"> </w:t>
      </w:r>
      <w:r>
        <w:rPr>
          <w:spacing w:val="-4"/>
          <w:sz w:val="21"/>
        </w:rPr>
        <w:t xml:space="preserve">的 </w:t>
      </w:r>
      <w:r>
        <w:rPr>
          <w:rFonts w:ascii="Calibri" w:eastAsia="Calibri"/>
          <w:sz w:val="21"/>
        </w:rPr>
        <w:t>next()</w:t>
      </w:r>
      <w:r>
        <w:rPr>
          <w:spacing w:val="-2"/>
          <w:sz w:val="21"/>
        </w:rPr>
        <w:t xml:space="preserve">函数被 </w:t>
      </w:r>
      <w:r>
        <w:rPr>
          <w:rFonts w:ascii="Calibri" w:eastAsia="Calibri"/>
          <w:sz w:val="21"/>
        </w:rPr>
        <w:t>Python3</w:t>
      </w:r>
      <w:r>
        <w:rPr>
          <w:rFonts w:ascii="Calibri" w:eastAsia="Calibri"/>
          <w:spacing w:val="50"/>
          <w:sz w:val="21"/>
        </w:rPr>
        <w:t xml:space="preserve"> </w:t>
      </w:r>
      <w:r>
        <w:rPr>
          <w:spacing w:val="-1"/>
          <w:sz w:val="21"/>
        </w:rPr>
        <w:t xml:space="preserve">废弃，统一使用 </w:t>
      </w:r>
      <w:r>
        <w:rPr>
          <w:rFonts w:ascii="Calibri" w:eastAsia="Calibri"/>
          <w:sz w:val="21"/>
        </w:rPr>
        <w:t>next(iterator)</w:t>
      </w:r>
    </w:p>
    <w:p w14:paraId="4F9A1023" w14:textId="77777777" w:rsidR="00382F71" w:rsidRDefault="00382F71">
      <w:pPr>
        <w:pStyle w:val="a3"/>
        <w:spacing w:before="4"/>
        <w:rPr>
          <w:rFonts w:ascii="Calibri"/>
          <w:sz w:val="16"/>
        </w:rPr>
      </w:pPr>
    </w:p>
    <w:p w14:paraId="6469E9E7" w14:textId="77777777" w:rsidR="00382F71" w:rsidRDefault="00000000">
      <w:pPr>
        <w:pStyle w:val="a5"/>
        <w:numPr>
          <w:ilvl w:val="0"/>
          <w:numId w:val="225"/>
        </w:numPr>
        <w:tabs>
          <w:tab w:val="left" w:pos="737"/>
        </w:tabs>
        <w:ind w:left="736" w:hanging="266"/>
        <w:rPr>
          <w:sz w:val="21"/>
        </w:rPr>
      </w:pPr>
      <w:proofErr w:type="spellStart"/>
      <w:r>
        <w:rPr>
          <w:rFonts w:ascii="Calibri" w:eastAsia="Calibri"/>
          <w:sz w:val="21"/>
        </w:rPr>
        <w:lastRenderedPageBreak/>
        <w:t>raw_input</w:t>
      </w:r>
      <w:proofErr w:type="spellEnd"/>
      <w:r>
        <w:rPr>
          <w:rFonts w:ascii="Calibri" w:eastAsia="Calibri"/>
          <w:spacing w:val="8"/>
          <w:sz w:val="21"/>
        </w:rPr>
        <w:t xml:space="preserve"> </w:t>
      </w:r>
      <w:r>
        <w:rPr>
          <w:spacing w:val="-1"/>
          <w:sz w:val="21"/>
        </w:rPr>
        <w:t xml:space="preserve">函数被 </w:t>
      </w:r>
      <w:r>
        <w:rPr>
          <w:rFonts w:ascii="Calibri" w:eastAsia="Calibri"/>
          <w:sz w:val="21"/>
        </w:rPr>
        <w:t>Python3</w:t>
      </w:r>
      <w:r>
        <w:rPr>
          <w:rFonts w:ascii="Calibri" w:eastAsia="Calibri"/>
          <w:spacing w:val="56"/>
          <w:sz w:val="21"/>
        </w:rPr>
        <w:t xml:space="preserve"> </w:t>
      </w:r>
      <w:r>
        <w:rPr>
          <w:spacing w:val="-1"/>
          <w:sz w:val="21"/>
        </w:rPr>
        <w:t xml:space="preserve">废弃，统一使用 </w:t>
      </w:r>
      <w:r>
        <w:rPr>
          <w:rFonts w:ascii="Calibri" w:eastAsia="Calibri"/>
          <w:sz w:val="21"/>
        </w:rPr>
        <w:t>input</w:t>
      </w:r>
      <w:r>
        <w:rPr>
          <w:rFonts w:ascii="Calibri" w:eastAsia="Calibri"/>
          <w:spacing w:val="54"/>
          <w:sz w:val="21"/>
        </w:rPr>
        <w:t xml:space="preserve"> </w:t>
      </w:r>
      <w:r>
        <w:rPr>
          <w:sz w:val="21"/>
        </w:rPr>
        <w:t>函数</w:t>
      </w:r>
    </w:p>
    <w:p w14:paraId="4E3F2A65" w14:textId="77777777" w:rsidR="00382F71" w:rsidRDefault="00382F71">
      <w:pPr>
        <w:rPr>
          <w:sz w:val="21"/>
        </w:rPr>
        <w:sectPr w:rsidR="00382F71">
          <w:pgSz w:w="11910" w:h="16840"/>
          <w:pgMar w:top="1260" w:right="940" w:bottom="660" w:left="820" w:header="0" w:footer="406" w:gutter="0"/>
          <w:cols w:space="720"/>
        </w:sectPr>
      </w:pPr>
    </w:p>
    <w:p w14:paraId="684A389C" w14:textId="77777777" w:rsidR="00382F71" w:rsidRDefault="00000000">
      <w:pPr>
        <w:pStyle w:val="a5"/>
        <w:numPr>
          <w:ilvl w:val="0"/>
          <w:numId w:val="225"/>
        </w:numPr>
        <w:tabs>
          <w:tab w:val="left" w:pos="738"/>
        </w:tabs>
        <w:spacing w:before="49"/>
        <w:rPr>
          <w:sz w:val="21"/>
        </w:rPr>
      </w:pPr>
      <w:r>
        <w:rPr>
          <w:spacing w:val="-1"/>
          <w:sz w:val="21"/>
        </w:rPr>
        <w:lastRenderedPageBreak/>
        <w:t xml:space="preserve">字典变量的 </w:t>
      </w:r>
      <w:proofErr w:type="spellStart"/>
      <w:r>
        <w:rPr>
          <w:rFonts w:ascii="Calibri" w:eastAsia="Calibri"/>
          <w:sz w:val="21"/>
        </w:rPr>
        <w:t>has_key</w:t>
      </w:r>
      <w:proofErr w:type="spellEnd"/>
      <w:r>
        <w:rPr>
          <w:rFonts w:ascii="Calibri" w:eastAsia="Calibri"/>
          <w:spacing w:val="7"/>
          <w:sz w:val="21"/>
        </w:rPr>
        <w:t xml:space="preserve"> </w:t>
      </w:r>
      <w:r>
        <w:rPr>
          <w:spacing w:val="-1"/>
          <w:sz w:val="21"/>
        </w:rPr>
        <w:t xml:space="preserve">函数被 </w:t>
      </w:r>
      <w:r>
        <w:rPr>
          <w:rFonts w:ascii="Calibri" w:eastAsia="Calibri"/>
          <w:sz w:val="21"/>
        </w:rPr>
        <w:t>Python</w:t>
      </w:r>
      <w:r>
        <w:rPr>
          <w:rFonts w:ascii="Calibri" w:eastAsia="Calibri"/>
          <w:spacing w:val="55"/>
          <w:sz w:val="21"/>
        </w:rPr>
        <w:t xml:space="preserve"> </w:t>
      </w:r>
      <w:r>
        <w:rPr>
          <w:spacing w:val="-1"/>
          <w:sz w:val="21"/>
        </w:rPr>
        <w:t xml:space="preserve">废弃，统一使用 </w:t>
      </w:r>
      <w:r>
        <w:rPr>
          <w:rFonts w:ascii="Calibri" w:eastAsia="Calibri"/>
          <w:sz w:val="21"/>
        </w:rPr>
        <w:t>in</w:t>
      </w:r>
      <w:r>
        <w:rPr>
          <w:rFonts w:ascii="Calibri" w:eastAsia="Calibri"/>
          <w:spacing w:val="55"/>
          <w:sz w:val="21"/>
        </w:rPr>
        <w:t xml:space="preserve"> </w:t>
      </w:r>
      <w:r>
        <w:rPr>
          <w:sz w:val="21"/>
        </w:rPr>
        <w:t>关键词</w:t>
      </w:r>
    </w:p>
    <w:p w14:paraId="026AA34D" w14:textId="77777777" w:rsidR="00382F71" w:rsidRDefault="00382F71">
      <w:pPr>
        <w:pStyle w:val="a3"/>
        <w:spacing w:before="6"/>
        <w:rPr>
          <w:sz w:val="15"/>
        </w:rPr>
      </w:pPr>
    </w:p>
    <w:p w14:paraId="5007604B" w14:textId="77777777" w:rsidR="00382F71" w:rsidRDefault="00000000">
      <w:pPr>
        <w:pStyle w:val="a5"/>
        <w:numPr>
          <w:ilvl w:val="0"/>
          <w:numId w:val="225"/>
        </w:numPr>
        <w:tabs>
          <w:tab w:val="left" w:pos="737"/>
        </w:tabs>
        <w:ind w:left="736" w:hanging="266"/>
        <w:rPr>
          <w:sz w:val="21"/>
        </w:rPr>
      </w:pPr>
      <w:r>
        <w:rPr>
          <w:rFonts w:ascii="Calibri" w:eastAsia="Calibri"/>
          <w:sz w:val="21"/>
        </w:rPr>
        <w:t>file</w:t>
      </w:r>
      <w:r>
        <w:rPr>
          <w:rFonts w:ascii="Calibri" w:eastAsia="Calibri"/>
          <w:spacing w:val="7"/>
          <w:sz w:val="21"/>
        </w:rPr>
        <w:t xml:space="preserve"> </w:t>
      </w:r>
      <w:r>
        <w:rPr>
          <w:spacing w:val="-1"/>
          <w:sz w:val="21"/>
        </w:rPr>
        <w:t xml:space="preserve">函数被 </w:t>
      </w:r>
      <w:r>
        <w:rPr>
          <w:rFonts w:ascii="Calibri" w:eastAsia="Calibri"/>
          <w:sz w:val="21"/>
        </w:rPr>
        <w:t>Python3</w:t>
      </w:r>
      <w:r>
        <w:rPr>
          <w:rFonts w:ascii="Calibri" w:eastAsia="Calibri"/>
          <w:spacing w:val="56"/>
          <w:sz w:val="21"/>
        </w:rPr>
        <w:t xml:space="preserve"> </w:t>
      </w:r>
      <w:r>
        <w:rPr>
          <w:spacing w:val="-1"/>
          <w:sz w:val="21"/>
        </w:rPr>
        <w:t xml:space="preserve">废弃，统一使用 </w:t>
      </w:r>
      <w:r>
        <w:rPr>
          <w:rFonts w:ascii="Calibri" w:eastAsia="Calibri"/>
          <w:sz w:val="21"/>
        </w:rPr>
        <w:t>open</w:t>
      </w:r>
      <w:r>
        <w:rPr>
          <w:rFonts w:ascii="Calibri" w:eastAsia="Calibri"/>
          <w:spacing w:val="55"/>
          <w:sz w:val="21"/>
        </w:rPr>
        <w:t xml:space="preserve"> </w:t>
      </w:r>
      <w:r>
        <w:rPr>
          <w:spacing w:val="-1"/>
          <w:sz w:val="21"/>
        </w:rPr>
        <w:t xml:space="preserve">来处理文件，可以通过 </w:t>
      </w:r>
      <w:proofErr w:type="spellStart"/>
      <w:r>
        <w:rPr>
          <w:rFonts w:ascii="Calibri" w:eastAsia="Calibri"/>
          <w:sz w:val="21"/>
        </w:rPr>
        <w:t>io.IOBase</w:t>
      </w:r>
      <w:proofErr w:type="spellEnd"/>
      <w:r>
        <w:rPr>
          <w:rFonts w:ascii="Calibri" w:eastAsia="Calibri"/>
          <w:spacing w:val="53"/>
          <w:sz w:val="21"/>
        </w:rPr>
        <w:t xml:space="preserve"> </w:t>
      </w:r>
      <w:r>
        <w:rPr>
          <w:sz w:val="21"/>
        </w:rPr>
        <w:t>检查文件类型</w:t>
      </w:r>
    </w:p>
    <w:p w14:paraId="4605F43D" w14:textId="77777777" w:rsidR="00382F71" w:rsidRDefault="00382F71">
      <w:pPr>
        <w:pStyle w:val="a3"/>
        <w:rPr>
          <w:sz w:val="22"/>
        </w:rPr>
      </w:pPr>
    </w:p>
    <w:p w14:paraId="6D77B494" w14:textId="77777777" w:rsidR="00382F71" w:rsidRDefault="00382F71">
      <w:pPr>
        <w:pStyle w:val="a3"/>
        <w:spacing w:before="1"/>
        <w:rPr>
          <w:sz w:val="30"/>
        </w:rPr>
      </w:pPr>
    </w:p>
    <w:p w14:paraId="24578B9A" w14:textId="77777777" w:rsidR="00382F71" w:rsidRDefault="00000000">
      <w:pPr>
        <w:pStyle w:val="a5"/>
        <w:numPr>
          <w:ilvl w:val="0"/>
          <w:numId w:val="225"/>
        </w:numPr>
        <w:tabs>
          <w:tab w:val="left" w:pos="737"/>
        </w:tabs>
        <w:ind w:left="736" w:hanging="266"/>
        <w:rPr>
          <w:sz w:val="21"/>
        </w:rPr>
      </w:pPr>
      <w:r>
        <w:rPr>
          <w:rFonts w:ascii="Calibri" w:eastAsia="Calibri"/>
          <w:sz w:val="21"/>
        </w:rPr>
        <w:t>apply</w:t>
      </w:r>
      <w:r>
        <w:rPr>
          <w:rFonts w:ascii="Calibri" w:eastAsia="Calibri"/>
          <w:spacing w:val="11"/>
          <w:sz w:val="21"/>
        </w:rPr>
        <w:t xml:space="preserve"> </w:t>
      </w:r>
      <w:r>
        <w:rPr>
          <w:spacing w:val="-1"/>
          <w:sz w:val="21"/>
        </w:rPr>
        <w:t xml:space="preserve">函数被 </w:t>
      </w:r>
      <w:r>
        <w:rPr>
          <w:rFonts w:ascii="Calibri" w:eastAsia="Calibri"/>
          <w:sz w:val="21"/>
        </w:rPr>
        <w:t>Python3</w:t>
      </w:r>
      <w:r>
        <w:rPr>
          <w:rFonts w:ascii="Calibri" w:eastAsia="Calibri"/>
          <w:spacing w:val="58"/>
          <w:sz w:val="21"/>
        </w:rPr>
        <w:t xml:space="preserve"> </w:t>
      </w:r>
      <w:r>
        <w:rPr>
          <w:sz w:val="21"/>
        </w:rPr>
        <w:t>废弃</w:t>
      </w:r>
    </w:p>
    <w:p w14:paraId="4D9353E8" w14:textId="77777777" w:rsidR="00382F71" w:rsidRDefault="00382F71">
      <w:pPr>
        <w:pStyle w:val="a3"/>
        <w:spacing w:before="7"/>
        <w:rPr>
          <w:sz w:val="15"/>
        </w:rPr>
      </w:pPr>
    </w:p>
    <w:p w14:paraId="2806D7A1" w14:textId="77777777" w:rsidR="00382F71" w:rsidRDefault="00000000">
      <w:pPr>
        <w:pStyle w:val="a5"/>
        <w:numPr>
          <w:ilvl w:val="0"/>
          <w:numId w:val="225"/>
        </w:numPr>
        <w:tabs>
          <w:tab w:val="left" w:pos="738"/>
        </w:tabs>
        <w:rPr>
          <w:rFonts w:ascii="Calibri" w:eastAsia="Calibri"/>
          <w:sz w:val="21"/>
        </w:rPr>
      </w:pPr>
      <w:r>
        <w:rPr>
          <w:spacing w:val="-2"/>
          <w:sz w:val="21"/>
        </w:rPr>
        <w:t xml:space="preserve">异常 </w:t>
      </w:r>
      <w:proofErr w:type="spellStart"/>
      <w:r>
        <w:rPr>
          <w:rFonts w:ascii="Calibri" w:eastAsia="Calibri"/>
          <w:sz w:val="21"/>
        </w:rPr>
        <w:t>StandardError</w:t>
      </w:r>
      <w:proofErr w:type="spellEnd"/>
      <w:r>
        <w:rPr>
          <w:rFonts w:ascii="Calibri" w:eastAsia="Calibri"/>
          <w:spacing w:val="7"/>
          <w:sz w:val="21"/>
        </w:rPr>
        <w:t xml:space="preserve"> </w:t>
      </w:r>
      <w:r>
        <w:rPr>
          <w:spacing w:val="-3"/>
          <w:sz w:val="21"/>
        </w:rPr>
        <w:t xml:space="preserve">被 </w:t>
      </w:r>
      <w:r>
        <w:rPr>
          <w:rFonts w:ascii="Calibri" w:eastAsia="Calibri"/>
          <w:sz w:val="21"/>
        </w:rPr>
        <w:t>Python3</w:t>
      </w:r>
      <w:r>
        <w:rPr>
          <w:rFonts w:ascii="Calibri" w:eastAsia="Calibri"/>
          <w:spacing w:val="51"/>
          <w:sz w:val="21"/>
        </w:rPr>
        <w:t xml:space="preserve"> </w:t>
      </w:r>
      <w:r>
        <w:rPr>
          <w:spacing w:val="-1"/>
          <w:sz w:val="21"/>
        </w:rPr>
        <w:t xml:space="preserve">废弃，统一使用 </w:t>
      </w:r>
      <w:r>
        <w:rPr>
          <w:rFonts w:ascii="Calibri" w:eastAsia="Calibri"/>
          <w:sz w:val="21"/>
        </w:rPr>
        <w:t>Exception</w:t>
      </w:r>
    </w:p>
    <w:p w14:paraId="298B07FE" w14:textId="77777777" w:rsidR="00382F71" w:rsidRDefault="00382F71">
      <w:pPr>
        <w:pStyle w:val="a3"/>
        <w:rPr>
          <w:rFonts w:ascii="Calibri"/>
          <w:sz w:val="22"/>
        </w:rPr>
      </w:pPr>
    </w:p>
    <w:p w14:paraId="55BE6035" w14:textId="77777777" w:rsidR="00382F71" w:rsidRDefault="00382F71">
      <w:pPr>
        <w:pStyle w:val="a3"/>
        <w:spacing w:before="7"/>
        <w:rPr>
          <w:rFonts w:ascii="Calibri"/>
          <w:sz w:val="32"/>
        </w:rPr>
      </w:pPr>
    </w:p>
    <w:p w14:paraId="037DAF4B" w14:textId="77777777" w:rsidR="00382F71" w:rsidRDefault="00000000">
      <w:pPr>
        <w:pStyle w:val="a3"/>
        <w:spacing w:before="1"/>
        <w:ind w:left="471"/>
      </w:pPr>
      <w:r>
        <w:t>修改类差异</w:t>
      </w:r>
    </w:p>
    <w:p w14:paraId="07BA8227" w14:textId="77777777" w:rsidR="00382F71" w:rsidRDefault="00382F71">
      <w:pPr>
        <w:pStyle w:val="a3"/>
        <w:rPr>
          <w:sz w:val="20"/>
        </w:rPr>
      </w:pPr>
    </w:p>
    <w:p w14:paraId="191FC499" w14:textId="77777777" w:rsidR="00382F71" w:rsidRDefault="00382F71">
      <w:pPr>
        <w:pStyle w:val="a3"/>
        <w:rPr>
          <w:sz w:val="20"/>
        </w:rPr>
      </w:pPr>
    </w:p>
    <w:p w14:paraId="72C5DE6C" w14:textId="77777777" w:rsidR="00382F71" w:rsidRDefault="00000000">
      <w:pPr>
        <w:pStyle w:val="a5"/>
        <w:numPr>
          <w:ilvl w:val="0"/>
          <w:numId w:val="226"/>
        </w:numPr>
        <w:tabs>
          <w:tab w:val="left" w:pos="632"/>
        </w:tabs>
        <w:spacing w:before="154" w:line="417" w:lineRule="auto"/>
        <w:ind w:right="5911" w:firstLine="0"/>
        <w:rPr>
          <w:sz w:val="21"/>
        </w:rPr>
      </w:pPr>
      <w:r>
        <w:rPr>
          <w:w w:val="95"/>
          <w:sz w:val="21"/>
        </w:rPr>
        <w:t>浮点数除法操作符“</w:t>
      </w:r>
      <w:r>
        <w:rPr>
          <w:rFonts w:ascii="Calibri" w:eastAsia="Calibri" w:hAnsi="Calibri"/>
          <w:w w:val="95"/>
          <w:sz w:val="21"/>
        </w:rPr>
        <w:t>/</w:t>
      </w:r>
      <w:r>
        <w:rPr>
          <w:w w:val="95"/>
          <w:sz w:val="21"/>
        </w:rPr>
        <w:t>”和“</w:t>
      </w:r>
      <w:r>
        <w:rPr>
          <w:rFonts w:ascii="Calibri" w:eastAsia="Calibri" w:hAnsi="Calibri"/>
          <w:w w:val="95"/>
          <w:sz w:val="21"/>
        </w:rPr>
        <w:t>//</w:t>
      </w:r>
      <w:r>
        <w:rPr>
          <w:w w:val="95"/>
          <w:sz w:val="21"/>
        </w:rPr>
        <w:t>”的区别</w:t>
      </w:r>
      <w:r>
        <w:rPr>
          <w:sz w:val="21"/>
        </w:rPr>
        <w:t xml:space="preserve">“ </w:t>
      </w:r>
      <w:r>
        <w:rPr>
          <w:rFonts w:ascii="Calibri" w:eastAsia="Calibri" w:hAnsi="Calibri"/>
          <w:spacing w:val="5"/>
          <w:sz w:val="21"/>
        </w:rPr>
        <w:t xml:space="preserve">/ </w:t>
      </w:r>
      <w:r>
        <w:rPr>
          <w:sz w:val="21"/>
        </w:rPr>
        <w:t>”：</w:t>
      </w:r>
    </w:p>
    <w:p w14:paraId="2BF2C1F5" w14:textId="77777777" w:rsidR="00382F71" w:rsidRDefault="00000000">
      <w:pPr>
        <w:pStyle w:val="a3"/>
        <w:spacing w:line="269" w:lineRule="exact"/>
        <w:ind w:left="891"/>
      </w:pPr>
      <w:r>
        <w:rPr>
          <w:rFonts w:ascii="Calibri" w:eastAsia="Calibri"/>
        </w:rPr>
        <w:t>Python2</w:t>
      </w:r>
      <w:r>
        <w:t>：若为两个整形数进行运算，结果为整形，但若两个数中有一个为浮点数，则结果为浮点</w:t>
      </w:r>
    </w:p>
    <w:p w14:paraId="1B079D10" w14:textId="77777777" w:rsidR="00382F71" w:rsidRDefault="00382F71">
      <w:pPr>
        <w:pStyle w:val="a3"/>
        <w:spacing w:before="7"/>
        <w:rPr>
          <w:sz w:val="15"/>
        </w:rPr>
      </w:pPr>
    </w:p>
    <w:p w14:paraId="0E21261D" w14:textId="77777777" w:rsidR="00382F71" w:rsidRDefault="00000000">
      <w:pPr>
        <w:pStyle w:val="a3"/>
        <w:ind w:left="471"/>
      </w:pPr>
      <w:r>
        <w:t>数；</w:t>
      </w:r>
    </w:p>
    <w:p w14:paraId="28BFDBF6" w14:textId="77777777" w:rsidR="00382F71" w:rsidRDefault="00382F71">
      <w:pPr>
        <w:pStyle w:val="a3"/>
        <w:spacing w:before="6"/>
        <w:rPr>
          <w:sz w:val="15"/>
        </w:rPr>
      </w:pPr>
    </w:p>
    <w:p w14:paraId="63663366" w14:textId="77777777" w:rsidR="00382F71" w:rsidRDefault="00000000">
      <w:pPr>
        <w:pStyle w:val="a3"/>
        <w:spacing w:before="1"/>
        <w:ind w:left="471"/>
      </w:pPr>
      <w:r>
        <w:rPr>
          <w:rFonts w:ascii="Calibri" w:eastAsia="Calibri"/>
        </w:rPr>
        <w:t>Python3:</w:t>
      </w:r>
      <w:r>
        <w:t>为真除法，运算结果不再根据参加运算的数的类型。</w:t>
      </w:r>
    </w:p>
    <w:p w14:paraId="62CEB162" w14:textId="77777777" w:rsidR="00382F71" w:rsidRDefault="00382F71">
      <w:pPr>
        <w:pStyle w:val="a3"/>
        <w:rPr>
          <w:sz w:val="22"/>
        </w:rPr>
      </w:pPr>
    </w:p>
    <w:p w14:paraId="2E77FAEF" w14:textId="77777777" w:rsidR="00382F71" w:rsidRDefault="00382F71">
      <w:pPr>
        <w:pStyle w:val="a3"/>
        <w:rPr>
          <w:sz w:val="30"/>
        </w:rPr>
      </w:pPr>
    </w:p>
    <w:p w14:paraId="4BE25FBE" w14:textId="77777777" w:rsidR="00382F71" w:rsidRDefault="00000000">
      <w:pPr>
        <w:pStyle w:val="a3"/>
        <w:ind w:left="471"/>
      </w:pPr>
      <w:r>
        <w:t>“</w:t>
      </w:r>
      <w:r>
        <w:rPr>
          <w:rFonts w:ascii="Calibri" w:eastAsia="Calibri" w:hAnsi="Calibri"/>
        </w:rPr>
        <w:t>//</w:t>
      </w:r>
      <w:r>
        <w:t>”：</w:t>
      </w:r>
    </w:p>
    <w:p w14:paraId="467FC959" w14:textId="77777777" w:rsidR="00382F71" w:rsidRDefault="00382F71">
      <w:pPr>
        <w:pStyle w:val="a3"/>
        <w:spacing w:before="7"/>
        <w:rPr>
          <w:sz w:val="15"/>
        </w:rPr>
      </w:pPr>
    </w:p>
    <w:p w14:paraId="2F5C468E" w14:textId="77777777" w:rsidR="00382F71" w:rsidRDefault="00000000">
      <w:pPr>
        <w:pStyle w:val="a3"/>
        <w:spacing w:line="417" w:lineRule="auto"/>
        <w:ind w:left="891" w:right="730"/>
      </w:pPr>
      <w:r>
        <w:rPr>
          <w:rFonts w:ascii="Calibri" w:eastAsia="Calibri"/>
          <w:w w:val="95"/>
        </w:rPr>
        <w:t>Python2</w:t>
      </w:r>
      <w:r>
        <w:rPr>
          <w:w w:val="95"/>
        </w:rPr>
        <w:t>：返回小于除法运算结果的最大整数；从类型上讲，与</w:t>
      </w:r>
      <w:r>
        <w:rPr>
          <w:rFonts w:ascii="Calibri" w:eastAsia="Calibri"/>
          <w:w w:val="95"/>
        </w:rPr>
        <w:t>"/"</w:t>
      </w:r>
      <w:r>
        <w:rPr>
          <w:w w:val="95"/>
        </w:rPr>
        <w:t>运算符返回类型逻辑一致。</w:t>
      </w:r>
      <w:r>
        <w:rPr>
          <w:rFonts w:ascii="Calibri" w:eastAsia="Calibri"/>
        </w:rPr>
        <w:t>Python3</w:t>
      </w:r>
      <w:r>
        <w:t xml:space="preserve">：和 </w:t>
      </w:r>
      <w:r>
        <w:rPr>
          <w:rFonts w:ascii="Calibri" w:eastAsia="Calibri"/>
        </w:rPr>
        <w:t>Python2</w:t>
      </w:r>
      <w:r>
        <w:rPr>
          <w:rFonts w:ascii="Calibri" w:eastAsia="Calibri"/>
          <w:spacing w:val="11"/>
        </w:rPr>
        <w:t xml:space="preserve"> </w:t>
      </w:r>
      <w:r>
        <w:t>运算结果一样。</w:t>
      </w:r>
    </w:p>
    <w:p w14:paraId="020B8CA8" w14:textId="77777777" w:rsidR="00382F71" w:rsidRDefault="00382F71">
      <w:pPr>
        <w:pStyle w:val="a3"/>
        <w:rPr>
          <w:sz w:val="22"/>
        </w:rPr>
      </w:pPr>
    </w:p>
    <w:p w14:paraId="101FBF0F" w14:textId="77777777" w:rsidR="00382F71" w:rsidRDefault="00000000">
      <w:pPr>
        <w:pStyle w:val="a5"/>
        <w:numPr>
          <w:ilvl w:val="0"/>
          <w:numId w:val="226"/>
        </w:numPr>
        <w:tabs>
          <w:tab w:val="left" w:pos="632"/>
        </w:tabs>
        <w:spacing w:before="186" w:line="424" w:lineRule="auto"/>
        <w:ind w:right="7203" w:firstLine="0"/>
        <w:rPr>
          <w:rFonts w:ascii="Calibri" w:eastAsia="Calibri"/>
          <w:sz w:val="21"/>
        </w:rPr>
      </w:pPr>
      <w:r>
        <w:rPr>
          <w:spacing w:val="-1"/>
          <w:sz w:val="21"/>
        </w:rPr>
        <w:t>异常抛出和捕捉机制区别</w:t>
      </w:r>
      <w:r>
        <w:rPr>
          <w:rFonts w:ascii="Calibri" w:eastAsia="Calibri"/>
          <w:sz w:val="21"/>
        </w:rPr>
        <w:t>Python2</w:t>
      </w:r>
    </w:p>
    <w:p w14:paraId="2CF15481" w14:textId="77777777" w:rsidR="00382F71" w:rsidRDefault="00000000">
      <w:pPr>
        <w:pStyle w:val="a3"/>
        <w:spacing w:before="6" w:line="417" w:lineRule="auto"/>
        <w:ind w:left="891" w:right="6195"/>
      </w:pPr>
      <w:r>
        <w:rPr>
          <w:rFonts w:ascii="Calibri" w:eastAsia="Calibri"/>
        </w:rPr>
        <w:t>raise</w:t>
      </w:r>
      <w:r>
        <w:rPr>
          <w:rFonts w:ascii="Calibri" w:eastAsia="Calibri"/>
          <w:spacing w:val="-10"/>
        </w:rPr>
        <w:t xml:space="preserve"> </w:t>
      </w:r>
      <w:proofErr w:type="spellStart"/>
      <w:r>
        <w:rPr>
          <w:rFonts w:ascii="Calibri" w:eastAsia="Calibri"/>
        </w:rPr>
        <w:t>IOError</w:t>
      </w:r>
      <w:proofErr w:type="spellEnd"/>
      <w:r>
        <w:rPr>
          <w:rFonts w:ascii="Calibri" w:eastAsia="Calibri"/>
          <w:spacing w:val="-4"/>
        </w:rPr>
        <w:t>, "</w:t>
      </w:r>
      <w:r>
        <w:rPr>
          <w:rFonts w:ascii="Calibri" w:eastAsia="Calibri"/>
        </w:rPr>
        <w:t>file</w:t>
      </w:r>
      <w:r>
        <w:rPr>
          <w:rFonts w:ascii="Calibri" w:eastAsia="Calibri"/>
          <w:spacing w:val="-10"/>
        </w:rPr>
        <w:t xml:space="preserve"> </w:t>
      </w:r>
      <w:r>
        <w:rPr>
          <w:rFonts w:ascii="Calibri" w:eastAsia="Calibri"/>
        </w:rPr>
        <w:t>error</w:t>
      </w:r>
      <w:r>
        <w:rPr>
          <w:rFonts w:ascii="Calibri" w:eastAsia="Calibri"/>
          <w:spacing w:val="-4"/>
        </w:rPr>
        <w:t>" #</w:t>
      </w:r>
      <w:r>
        <w:t>抛出异常</w:t>
      </w:r>
      <w:r>
        <w:rPr>
          <w:rFonts w:ascii="Calibri" w:eastAsia="Calibri"/>
        </w:rPr>
        <w:t>except</w:t>
      </w:r>
      <w:r>
        <w:rPr>
          <w:rFonts w:ascii="Calibri" w:eastAsia="Calibri"/>
          <w:spacing w:val="-7"/>
        </w:rPr>
        <w:t xml:space="preserve"> </w:t>
      </w:r>
      <w:proofErr w:type="spellStart"/>
      <w:r>
        <w:rPr>
          <w:rFonts w:ascii="Calibri" w:eastAsia="Calibri"/>
        </w:rPr>
        <w:t>NameError</w:t>
      </w:r>
      <w:proofErr w:type="spellEnd"/>
      <w:r>
        <w:rPr>
          <w:rFonts w:ascii="Calibri" w:eastAsia="Calibri"/>
          <w:spacing w:val="-5"/>
        </w:rPr>
        <w:t xml:space="preserve">, </w:t>
      </w:r>
      <w:r>
        <w:rPr>
          <w:rFonts w:ascii="Calibri" w:eastAsia="Calibri"/>
        </w:rPr>
        <w:t>err: #</w:t>
      </w:r>
      <w:r>
        <w:t>捕捉异常</w:t>
      </w:r>
    </w:p>
    <w:p w14:paraId="4143B03B" w14:textId="77777777" w:rsidR="00382F71" w:rsidRDefault="00382F71">
      <w:pPr>
        <w:pStyle w:val="a3"/>
        <w:rPr>
          <w:sz w:val="22"/>
        </w:rPr>
      </w:pPr>
    </w:p>
    <w:p w14:paraId="5CCC9954" w14:textId="77777777" w:rsidR="00382F71" w:rsidRDefault="00000000">
      <w:pPr>
        <w:pStyle w:val="a3"/>
        <w:spacing w:before="193"/>
        <w:ind w:left="471"/>
        <w:rPr>
          <w:rFonts w:ascii="Calibri"/>
        </w:rPr>
      </w:pPr>
      <w:r>
        <w:rPr>
          <w:rFonts w:ascii="Calibri"/>
        </w:rPr>
        <w:t>Python3</w:t>
      </w:r>
    </w:p>
    <w:p w14:paraId="302319D0" w14:textId="77777777" w:rsidR="00382F71" w:rsidRDefault="00382F71">
      <w:pPr>
        <w:pStyle w:val="a3"/>
        <w:spacing w:before="9"/>
        <w:rPr>
          <w:rFonts w:ascii="Calibri"/>
          <w:sz w:val="16"/>
        </w:rPr>
      </w:pPr>
    </w:p>
    <w:p w14:paraId="4DA2026D" w14:textId="77777777" w:rsidR="00382F71" w:rsidRDefault="00000000">
      <w:pPr>
        <w:pStyle w:val="a3"/>
        <w:spacing w:line="417" w:lineRule="auto"/>
        <w:ind w:left="891" w:right="6132"/>
      </w:pPr>
      <w:r>
        <w:rPr>
          <w:rFonts w:ascii="Calibri" w:eastAsia="Calibri"/>
        </w:rPr>
        <w:t>raise</w:t>
      </w:r>
      <w:r>
        <w:rPr>
          <w:rFonts w:ascii="Calibri" w:eastAsia="Calibri"/>
          <w:spacing w:val="-8"/>
        </w:rPr>
        <w:t xml:space="preserve"> </w:t>
      </w:r>
      <w:proofErr w:type="spellStart"/>
      <w:r>
        <w:rPr>
          <w:rFonts w:ascii="Calibri" w:eastAsia="Calibri"/>
        </w:rPr>
        <w:t>IOError</w:t>
      </w:r>
      <w:proofErr w:type="spellEnd"/>
      <w:r>
        <w:rPr>
          <w:rFonts w:ascii="Calibri" w:eastAsia="Calibri"/>
        </w:rPr>
        <w:t>("file</w:t>
      </w:r>
      <w:r>
        <w:rPr>
          <w:rFonts w:ascii="Calibri" w:eastAsia="Calibri"/>
          <w:spacing w:val="-4"/>
        </w:rPr>
        <w:t xml:space="preserve"> </w:t>
      </w:r>
      <w:r>
        <w:rPr>
          <w:rFonts w:ascii="Calibri" w:eastAsia="Calibri"/>
        </w:rPr>
        <w:t>error</w:t>
      </w:r>
      <w:r>
        <w:rPr>
          <w:rFonts w:ascii="Calibri" w:eastAsia="Calibri"/>
          <w:spacing w:val="-3"/>
        </w:rPr>
        <w:t>") #</w:t>
      </w:r>
      <w:r>
        <w:t>抛出异常</w:t>
      </w:r>
      <w:r>
        <w:rPr>
          <w:rFonts w:ascii="Calibri" w:eastAsia="Calibri"/>
        </w:rPr>
        <w:t>except</w:t>
      </w:r>
      <w:r>
        <w:rPr>
          <w:rFonts w:ascii="Calibri" w:eastAsia="Calibri"/>
          <w:spacing w:val="-6"/>
        </w:rPr>
        <w:t xml:space="preserve"> </w:t>
      </w:r>
      <w:proofErr w:type="spellStart"/>
      <w:r>
        <w:rPr>
          <w:rFonts w:ascii="Calibri" w:eastAsia="Calibri"/>
        </w:rPr>
        <w:t>NameError</w:t>
      </w:r>
      <w:proofErr w:type="spellEnd"/>
      <w:r>
        <w:rPr>
          <w:rFonts w:ascii="Calibri" w:eastAsia="Calibri"/>
          <w:spacing w:val="-6"/>
        </w:rPr>
        <w:t xml:space="preserve"> </w:t>
      </w:r>
      <w:r>
        <w:rPr>
          <w:rFonts w:ascii="Calibri" w:eastAsia="Calibri"/>
        </w:rPr>
        <w:t>as</w:t>
      </w:r>
      <w:r>
        <w:rPr>
          <w:rFonts w:ascii="Calibri" w:eastAsia="Calibri"/>
          <w:spacing w:val="-6"/>
        </w:rPr>
        <w:t xml:space="preserve"> </w:t>
      </w:r>
      <w:r>
        <w:rPr>
          <w:rFonts w:ascii="Calibri" w:eastAsia="Calibri"/>
        </w:rPr>
        <w:t>err</w:t>
      </w:r>
      <w:r>
        <w:rPr>
          <w:rFonts w:ascii="Calibri" w:eastAsia="Calibri"/>
          <w:spacing w:val="-2"/>
        </w:rPr>
        <w:t>: #</w:t>
      </w:r>
      <w:r>
        <w:t>捕捉异常</w:t>
      </w:r>
    </w:p>
    <w:p w14:paraId="5B43DC79" w14:textId="77777777" w:rsidR="00382F71" w:rsidRDefault="00382F71">
      <w:pPr>
        <w:pStyle w:val="a3"/>
        <w:rPr>
          <w:sz w:val="22"/>
        </w:rPr>
      </w:pPr>
    </w:p>
    <w:p w14:paraId="556DF5BB" w14:textId="77777777" w:rsidR="00382F71" w:rsidRDefault="00000000">
      <w:pPr>
        <w:pStyle w:val="a5"/>
        <w:numPr>
          <w:ilvl w:val="0"/>
          <w:numId w:val="226"/>
        </w:numPr>
        <w:tabs>
          <w:tab w:val="left" w:pos="631"/>
        </w:tabs>
        <w:spacing w:before="186"/>
        <w:ind w:left="630" w:hanging="160"/>
        <w:rPr>
          <w:sz w:val="21"/>
        </w:rPr>
      </w:pPr>
      <w:r>
        <w:rPr>
          <w:rFonts w:ascii="Calibri" w:eastAsia="Calibri"/>
          <w:sz w:val="21"/>
        </w:rPr>
        <w:t>for</w:t>
      </w:r>
      <w:r>
        <w:rPr>
          <w:rFonts w:ascii="Calibri" w:eastAsia="Calibri"/>
          <w:spacing w:val="2"/>
          <w:sz w:val="21"/>
        </w:rPr>
        <w:t xml:space="preserve"> </w:t>
      </w:r>
      <w:r>
        <w:rPr>
          <w:sz w:val="21"/>
        </w:rPr>
        <w:t>循环中变量值区别</w:t>
      </w:r>
    </w:p>
    <w:p w14:paraId="7678F6B9" w14:textId="77777777" w:rsidR="00382F71" w:rsidRDefault="00382F71">
      <w:pPr>
        <w:pStyle w:val="a3"/>
        <w:rPr>
          <w:sz w:val="22"/>
        </w:rPr>
      </w:pPr>
    </w:p>
    <w:p w14:paraId="199E17B6" w14:textId="77777777" w:rsidR="00382F71" w:rsidRDefault="00382F71">
      <w:pPr>
        <w:pStyle w:val="a3"/>
        <w:spacing w:before="8"/>
        <w:rPr>
          <w:sz w:val="30"/>
        </w:rPr>
      </w:pPr>
    </w:p>
    <w:p w14:paraId="6100685F" w14:textId="77777777" w:rsidR="00382F71" w:rsidRDefault="00000000">
      <w:pPr>
        <w:pStyle w:val="a3"/>
        <w:ind w:left="471"/>
        <w:rPr>
          <w:rFonts w:ascii="Calibri"/>
        </w:rPr>
      </w:pPr>
      <w:r>
        <w:rPr>
          <w:rFonts w:ascii="Calibri"/>
        </w:rPr>
        <w:t>Python2</w:t>
      </w:r>
    </w:p>
    <w:p w14:paraId="67B0FABF" w14:textId="77777777" w:rsidR="00382F71" w:rsidRDefault="00000000">
      <w:pPr>
        <w:pStyle w:val="a3"/>
        <w:spacing w:before="13" w:line="460" w:lineRule="atLeast"/>
        <w:ind w:left="471" w:right="5592"/>
      </w:pPr>
      <w:r>
        <w:rPr>
          <w:rFonts w:ascii="Calibri" w:eastAsia="Calibri"/>
          <w:w w:val="95"/>
        </w:rPr>
        <w:t>for</w:t>
      </w:r>
      <w:r>
        <w:rPr>
          <w:rFonts w:ascii="Calibri" w:eastAsia="Calibri"/>
          <w:spacing w:val="6"/>
          <w:w w:val="95"/>
        </w:rPr>
        <w:t xml:space="preserve"> </w:t>
      </w:r>
      <w:r>
        <w:rPr>
          <w:w w:val="95"/>
        </w:rPr>
        <w:t xml:space="preserve">循环会修改外部相同名称变量的值 </w:t>
      </w:r>
      <w:proofErr w:type="spellStart"/>
      <w:r>
        <w:rPr>
          <w:rFonts w:ascii="Calibri" w:eastAsia="Calibri"/>
          <w:w w:val="95"/>
        </w:rPr>
        <w:t>i</w:t>
      </w:r>
      <w:proofErr w:type="spellEnd"/>
      <w:r>
        <w:rPr>
          <w:rFonts w:ascii="Calibri" w:eastAsia="Calibri"/>
          <w:w w:val="95"/>
        </w:rPr>
        <w:t xml:space="preserve"> = 1</w:t>
      </w:r>
      <w:r>
        <w:rPr>
          <w:rFonts w:ascii="Calibri" w:eastAsia="Calibri"/>
          <w:spacing w:val="1"/>
          <w:w w:val="95"/>
        </w:rPr>
        <w:t xml:space="preserve"> </w:t>
      </w:r>
      <w:r>
        <w:rPr>
          <w:rFonts w:ascii="Calibri" w:eastAsia="Calibri"/>
        </w:rPr>
        <w:lastRenderedPageBreak/>
        <w:t>print</w:t>
      </w:r>
      <w:r>
        <w:rPr>
          <w:rFonts w:ascii="Calibri" w:eastAsia="Calibri"/>
          <w:spacing w:val="2"/>
        </w:rPr>
        <w:t xml:space="preserve"> </w:t>
      </w:r>
      <w:r>
        <w:t>（</w:t>
      </w:r>
      <w:r>
        <w:rPr>
          <w:rFonts w:ascii="Calibri" w:eastAsia="Calibri"/>
        </w:rPr>
        <w:t>'comprehension:</w:t>
      </w:r>
      <w:r>
        <w:rPr>
          <w:rFonts w:ascii="Calibri" w:eastAsia="Calibri"/>
          <w:spacing w:val="-3"/>
        </w:rPr>
        <w:t xml:space="preserve"> ', </w:t>
      </w:r>
      <w:r>
        <w:rPr>
          <w:rFonts w:ascii="Calibri" w:eastAsia="Calibri"/>
        </w:rPr>
        <w:t>[</w:t>
      </w:r>
      <w:proofErr w:type="spellStart"/>
      <w:r>
        <w:rPr>
          <w:rFonts w:ascii="Calibri" w:eastAsia="Calibri"/>
        </w:rPr>
        <w:t>i</w:t>
      </w:r>
      <w:proofErr w:type="spellEnd"/>
      <w:r>
        <w:rPr>
          <w:rFonts w:ascii="Calibri" w:eastAsia="Calibri"/>
          <w:spacing w:val="-4"/>
        </w:rPr>
        <w:t xml:space="preserve"> </w:t>
      </w:r>
      <w:r>
        <w:rPr>
          <w:rFonts w:ascii="Calibri" w:eastAsia="Calibri"/>
        </w:rPr>
        <w:t>for</w:t>
      </w:r>
      <w:r>
        <w:rPr>
          <w:rFonts w:ascii="Calibri" w:eastAsia="Calibri"/>
          <w:spacing w:val="-5"/>
        </w:rPr>
        <w:t xml:space="preserve"> </w:t>
      </w:r>
      <w:proofErr w:type="spellStart"/>
      <w:r>
        <w:rPr>
          <w:rFonts w:ascii="Calibri" w:eastAsia="Calibri"/>
        </w:rPr>
        <w:t>i</w:t>
      </w:r>
      <w:proofErr w:type="spellEnd"/>
      <w:r>
        <w:rPr>
          <w:rFonts w:ascii="Calibri" w:eastAsia="Calibri"/>
          <w:spacing w:val="-4"/>
        </w:rPr>
        <w:t xml:space="preserve"> </w:t>
      </w:r>
      <w:r>
        <w:rPr>
          <w:rFonts w:ascii="Calibri" w:eastAsia="Calibri"/>
        </w:rPr>
        <w:t>in</w:t>
      </w:r>
      <w:r>
        <w:rPr>
          <w:rFonts w:ascii="Calibri" w:eastAsia="Calibri"/>
          <w:spacing w:val="-6"/>
        </w:rPr>
        <w:t xml:space="preserve"> </w:t>
      </w:r>
      <w:r>
        <w:rPr>
          <w:rFonts w:ascii="Calibri" w:eastAsia="Calibri"/>
        </w:rPr>
        <w:t>range(5)]</w:t>
      </w:r>
      <w:r>
        <w:t>）</w:t>
      </w:r>
    </w:p>
    <w:p w14:paraId="0B90635B" w14:textId="77777777" w:rsidR="00382F71" w:rsidRDefault="00382F71">
      <w:pPr>
        <w:spacing w:line="460" w:lineRule="atLeast"/>
        <w:sectPr w:rsidR="00382F71">
          <w:pgSz w:w="11910" w:h="16840"/>
          <w:pgMar w:top="1260" w:right="940" w:bottom="660" w:left="820" w:header="0" w:footer="406" w:gutter="0"/>
          <w:cols w:space="720"/>
        </w:sectPr>
      </w:pPr>
    </w:p>
    <w:p w14:paraId="3D40581A" w14:textId="77777777" w:rsidR="00382F71" w:rsidRDefault="00000000">
      <w:pPr>
        <w:pStyle w:val="a3"/>
        <w:spacing w:before="49"/>
        <w:ind w:left="471"/>
        <w:rPr>
          <w:rFonts w:ascii="Calibri" w:eastAsia="Calibri"/>
        </w:rPr>
      </w:pPr>
      <w:r>
        <w:rPr>
          <w:rFonts w:ascii="Calibri" w:eastAsia="Calibri"/>
        </w:rPr>
        <w:lastRenderedPageBreak/>
        <w:t>print</w:t>
      </w:r>
      <w:r>
        <w:rPr>
          <w:rFonts w:ascii="Calibri" w:eastAsia="Calibri"/>
          <w:spacing w:val="6"/>
        </w:rPr>
        <w:t xml:space="preserve"> </w:t>
      </w:r>
      <w:r>
        <w:t>（</w:t>
      </w:r>
      <w:r>
        <w:rPr>
          <w:rFonts w:ascii="Calibri" w:eastAsia="Calibri"/>
        </w:rPr>
        <w:t>'after:</w:t>
      </w:r>
      <w:r>
        <w:rPr>
          <w:rFonts w:ascii="Calibri" w:eastAsia="Calibri"/>
          <w:spacing w:val="-1"/>
        </w:rPr>
        <w:t xml:space="preserve"> </w:t>
      </w:r>
      <w:proofErr w:type="spellStart"/>
      <w:r>
        <w:rPr>
          <w:rFonts w:ascii="Calibri" w:eastAsia="Calibri"/>
        </w:rPr>
        <w:t>i</w:t>
      </w:r>
      <w:proofErr w:type="spellEnd"/>
      <w:r>
        <w:rPr>
          <w:rFonts w:ascii="Calibri" w:eastAsia="Calibri"/>
          <w:spacing w:val="-2"/>
        </w:rPr>
        <w:t xml:space="preserve"> </w:t>
      </w:r>
      <w:r>
        <w:rPr>
          <w:rFonts w:ascii="Calibri" w:eastAsia="Calibri"/>
        </w:rPr>
        <w:t xml:space="preserve">=', </w:t>
      </w:r>
      <w:proofErr w:type="spellStart"/>
      <w:r>
        <w:rPr>
          <w:rFonts w:ascii="Calibri" w:eastAsia="Calibri"/>
        </w:rPr>
        <w:t>i</w:t>
      </w:r>
      <w:proofErr w:type="spellEnd"/>
      <w:r>
        <w:t>）</w:t>
      </w:r>
      <w:r>
        <w:rPr>
          <w:spacing w:val="-3"/>
        </w:rPr>
        <w:t xml:space="preserve"> </w:t>
      </w:r>
      <w:r>
        <w:rPr>
          <w:rFonts w:ascii="Calibri" w:eastAsia="Calibri"/>
        </w:rPr>
        <w:t>#i=4</w:t>
      </w:r>
    </w:p>
    <w:p w14:paraId="6880A034" w14:textId="77777777" w:rsidR="00382F71" w:rsidRDefault="00382F71">
      <w:pPr>
        <w:pStyle w:val="a3"/>
        <w:rPr>
          <w:rFonts w:ascii="Calibri"/>
          <w:sz w:val="22"/>
        </w:rPr>
      </w:pPr>
    </w:p>
    <w:p w14:paraId="298EE507" w14:textId="77777777" w:rsidR="00382F71" w:rsidRDefault="00382F71">
      <w:pPr>
        <w:pStyle w:val="a3"/>
        <w:rPr>
          <w:rFonts w:ascii="Calibri"/>
          <w:sz w:val="22"/>
        </w:rPr>
      </w:pPr>
    </w:p>
    <w:p w14:paraId="69F4F3DD" w14:textId="77777777" w:rsidR="00382F71" w:rsidRDefault="00000000">
      <w:pPr>
        <w:pStyle w:val="a3"/>
        <w:spacing w:before="137"/>
        <w:ind w:left="471"/>
        <w:rPr>
          <w:rFonts w:ascii="Calibri"/>
        </w:rPr>
      </w:pPr>
      <w:r>
        <w:rPr>
          <w:rFonts w:ascii="Calibri"/>
        </w:rPr>
        <w:t>Python3</w:t>
      </w:r>
    </w:p>
    <w:p w14:paraId="753C5992" w14:textId="77777777" w:rsidR="00382F71" w:rsidRDefault="00382F71">
      <w:pPr>
        <w:pStyle w:val="a3"/>
        <w:spacing w:before="9"/>
        <w:rPr>
          <w:rFonts w:ascii="Calibri"/>
          <w:sz w:val="16"/>
        </w:rPr>
      </w:pPr>
    </w:p>
    <w:p w14:paraId="274532A6" w14:textId="77777777" w:rsidR="00382F71" w:rsidRDefault="00000000">
      <w:pPr>
        <w:pStyle w:val="a3"/>
        <w:ind w:left="891"/>
      </w:pPr>
      <w:r>
        <w:rPr>
          <w:rFonts w:ascii="Calibri" w:eastAsia="Calibri"/>
        </w:rPr>
        <w:t>for</w:t>
      </w:r>
      <w:r>
        <w:rPr>
          <w:rFonts w:ascii="Calibri" w:eastAsia="Calibri"/>
          <w:spacing w:val="46"/>
        </w:rPr>
        <w:t xml:space="preserve"> </w:t>
      </w:r>
      <w:r>
        <w:t>循环不会修改外部相同名称变量的值</w:t>
      </w:r>
    </w:p>
    <w:p w14:paraId="24B4C07B" w14:textId="77777777" w:rsidR="00382F71" w:rsidRDefault="00382F71">
      <w:pPr>
        <w:pStyle w:val="a3"/>
        <w:spacing w:before="1"/>
        <w:rPr>
          <w:sz w:val="16"/>
        </w:rPr>
      </w:pPr>
    </w:p>
    <w:p w14:paraId="4548EEAC" w14:textId="77777777" w:rsidR="00382F71" w:rsidRDefault="00000000">
      <w:pPr>
        <w:pStyle w:val="a3"/>
        <w:ind w:left="891"/>
        <w:rPr>
          <w:rFonts w:ascii="Calibri"/>
        </w:rPr>
      </w:pPr>
      <w:proofErr w:type="spellStart"/>
      <w:r>
        <w:rPr>
          <w:rFonts w:ascii="Calibri"/>
        </w:rPr>
        <w:t>i</w:t>
      </w:r>
      <w:proofErr w:type="spellEnd"/>
      <w:r>
        <w:rPr>
          <w:rFonts w:ascii="Calibri"/>
          <w:spacing w:val="-1"/>
        </w:rPr>
        <w:t xml:space="preserve"> </w:t>
      </w:r>
      <w:r>
        <w:rPr>
          <w:rFonts w:ascii="Calibri"/>
        </w:rPr>
        <w:t>=</w:t>
      </w:r>
      <w:r>
        <w:rPr>
          <w:rFonts w:ascii="Calibri"/>
          <w:spacing w:val="-1"/>
        </w:rPr>
        <w:t xml:space="preserve"> </w:t>
      </w:r>
      <w:r>
        <w:rPr>
          <w:rFonts w:ascii="Calibri"/>
        </w:rPr>
        <w:t>1</w:t>
      </w:r>
    </w:p>
    <w:p w14:paraId="19F91AF9" w14:textId="77777777" w:rsidR="00382F71" w:rsidRDefault="00382F71">
      <w:pPr>
        <w:pStyle w:val="a3"/>
        <w:spacing w:before="9"/>
        <w:rPr>
          <w:rFonts w:ascii="Calibri"/>
          <w:sz w:val="16"/>
        </w:rPr>
      </w:pPr>
    </w:p>
    <w:p w14:paraId="048C77CF" w14:textId="77777777" w:rsidR="00382F71" w:rsidRDefault="00000000">
      <w:pPr>
        <w:pStyle w:val="a3"/>
        <w:tabs>
          <w:tab w:val="left" w:pos="1512"/>
          <w:tab w:val="left" w:pos="2991"/>
        </w:tabs>
        <w:spacing w:line="417" w:lineRule="auto"/>
        <w:ind w:left="891" w:right="5181"/>
        <w:rPr>
          <w:rFonts w:ascii="Calibri" w:eastAsia="Calibri"/>
        </w:rPr>
      </w:pPr>
      <w:r>
        <w:rPr>
          <w:rFonts w:ascii="Calibri" w:eastAsia="Calibri"/>
        </w:rPr>
        <w:t>print</w:t>
      </w:r>
      <w:r>
        <w:rPr>
          <w:rFonts w:ascii="Calibri" w:eastAsia="Calibri"/>
          <w:spacing w:val="2"/>
        </w:rPr>
        <w:t xml:space="preserve"> </w:t>
      </w:r>
      <w:r>
        <w:t>（</w:t>
      </w:r>
      <w:r>
        <w:rPr>
          <w:rFonts w:ascii="Calibri" w:eastAsia="Calibri"/>
        </w:rPr>
        <w:t>'comprehension:</w:t>
      </w:r>
      <w:r>
        <w:rPr>
          <w:rFonts w:ascii="Calibri" w:eastAsia="Calibri"/>
          <w:spacing w:val="-3"/>
        </w:rPr>
        <w:t xml:space="preserve"> </w:t>
      </w:r>
      <w:r>
        <w:rPr>
          <w:rFonts w:ascii="Calibri" w:eastAsia="Calibri"/>
        </w:rPr>
        <w:t>',</w:t>
      </w:r>
      <w:r>
        <w:rPr>
          <w:rFonts w:ascii="Calibri" w:eastAsia="Calibri"/>
          <w:spacing w:val="-3"/>
        </w:rPr>
        <w:t xml:space="preserve"> </w:t>
      </w:r>
      <w:r>
        <w:rPr>
          <w:rFonts w:ascii="Calibri" w:eastAsia="Calibri"/>
        </w:rPr>
        <w:t>[</w:t>
      </w:r>
      <w:proofErr w:type="spellStart"/>
      <w:r>
        <w:rPr>
          <w:rFonts w:ascii="Calibri" w:eastAsia="Calibri"/>
        </w:rPr>
        <w:t>i</w:t>
      </w:r>
      <w:proofErr w:type="spellEnd"/>
      <w:r>
        <w:rPr>
          <w:rFonts w:ascii="Calibri" w:eastAsia="Calibri"/>
          <w:spacing w:val="-4"/>
        </w:rPr>
        <w:t xml:space="preserve"> </w:t>
      </w:r>
      <w:r>
        <w:rPr>
          <w:rFonts w:ascii="Calibri" w:eastAsia="Calibri"/>
        </w:rPr>
        <w:t>for</w:t>
      </w:r>
      <w:r>
        <w:rPr>
          <w:rFonts w:ascii="Calibri" w:eastAsia="Calibri"/>
          <w:spacing w:val="-5"/>
        </w:rPr>
        <w:t xml:space="preserve"> </w:t>
      </w:r>
      <w:proofErr w:type="spellStart"/>
      <w:r>
        <w:rPr>
          <w:rFonts w:ascii="Calibri" w:eastAsia="Calibri"/>
        </w:rPr>
        <w:t>i</w:t>
      </w:r>
      <w:proofErr w:type="spellEnd"/>
      <w:r>
        <w:rPr>
          <w:rFonts w:ascii="Calibri" w:eastAsia="Calibri"/>
          <w:spacing w:val="-4"/>
        </w:rPr>
        <w:t xml:space="preserve"> </w:t>
      </w:r>
      <w:r>
        <w:rPr>
          <w:rFonts w:ascii="Calibri" w:eastAsia="Calibri"/>
        </w:rPr>
        <w:t>in</w:t>
      </w:r>
      <w:r>
        <w:rPr>
          <w:rFonts w:ascii="Calibri" w:eastAsia="Calibri"/>
          <w:spacing w:val="-6"/>
        </w:rPr>
        <w:t xml:space="preserve"> </w:t>
      </w:r>
      <w:r>
        <w:rPr>
          <w:rFonts w:ascii="Calibri" w:eastAsia="Calibri"/>
        </w:rPr>
        <w:t>range(5)]</w:t>
      </w:r>
      <w:r>
        <w:t>）</w:t>
      </w:r>
      <w:r>
        <w:rPr>
          <w:spacing w:val="-102"/>
        </w:rPr>
        <w:t xml:space="preserve"> </w:t>
      </w:r>
      <w:r>
        <w:rPr>
          <w:rFonts w:ascii="Calibri" w:eastAsia="Calibri"/>
        </w:rPr>
        <w:t>print</w:t>
      </w:r>
      <w:r>
        <w:rPr>
          <w:rFonts w:ascii="Calibri" w:eastAsia="Calibri"/>
        </w:rPr>
        <w:tab/>
      </w:r>
      <w:r>
        <w:t>（</w:t>
      </w:r>
      <w:r>
        <w:rPr>
          <w:rFonts w:ascii="Calibri" w:eastAsia="Calibri"/>
        </w:rPr>
        <w:t>'after:</w:t>
      </w:r>
      <w:r>
        <w:rPr>
          <w:rFonts w:ascii="Calibri" w:eastAsia="Calibri"/>
          <w:spacing w:val="-1"/>
        </w:rPr>
        <w:t xml:space="preserve"> </w:t>
      </w:r>
      <w:proofErr w:type="spellStart"/>
      <w:r>
        <w:rPr>
          <w:rFonts w:ascii="Calibri" w:eastAsia="Calibri"/>
        </w:rPr>
        <w:t>i</w:t>
      </w:r>
      <w:proofErr w:type="spellEnd"/>
      <w:r>
        <w:rPr>
          <w:rFonts w:ascii="Calibri" w:eastAsia="Calibri"/>
          <w:spacing w:val="-2"/>
        </w:rPr>
        <w:t xml:space="preserve"> </w:t>
      </w:r>
      <w:r>
        <w:rPr>
          <w:rFonts w:ascii="Calibri" w:eastAsia="Calibri"/>
        </w:rPr>
        <w:t>=',</w:t>
      </w:r>
      <w:r>
        <w:rPr>
          <w:rFonts w:ascii="Calibri" w:eastAsia="Calibri"/>
          <w:spacing w:val="1"/>
        </w:rPr>
        <w:t xml:space="preserve"> </w:t>
      </w:r>
      <w:proofErr w:type="spellStart"/>
      <w:r>
        <w:rPr>
          <w:rFonts w:ascii="Calibri" w:eastAsia="Calibri"/>
        </w:rPr>
        <w:t>i</w:t>
      </w:r>
      <w:proofErr w:type="spellEnd"/>
      <w:r>
        <w:rPr>
          <w:rFonts w:ascii="Calibri" w:eastAsia="Calibri"/>
        </w:rPr>
        <w:tab/>
      </w:r>
      <w:r>
        <w:t>）</w:t>
      </w:r>
      <w:r>
        <w:rPr>
          <w:spacing w:val="2"/>
        </w:rPr>
        <w:t xml:space="preserve"> </w:t>
      </w:r>
      <w:r>
        <w:rPr>
          <w:rFonts w:ascii="Calibri" w:eastAsia="Calibri"/>
        </w:rPr>
        <w:t>#i=1</w:t>
      </w:r>
    </w:p>
    <w:p w14:paraId="1BDD0044" w14:textId="77777777" w:rsidR="00382F71" w:rsidRDefault="00382F71">
      <w:pPr>
        <w:pStyle w:val="a3"/>
        <w:rPr>
          <w:rFonts w:ascii="Calibri"/>
          <w:sz w:val="22"/>
        </w:rPr>
      </w:pPr>
    </w:p>
    <w:p w14:paraId="085FEFCC" w14:textId="77777777" w:rsidR="00382F71" w:rsidRDefault="00382F71">
      <w:pPr>
        <w:pStyle w:val="a3"/>
        <w:spacing w:before="4"/>
        <w:rPr>
          <w:rFonts w:ascii="Calibri"/>
          <w:sz w:val="16"/>
        </w:rPr>
      </w:pPr>
    </w:p>
    <w:p w14:paraId="637F1656" w14:textId="77777777" w:rsidR="00382F71" w:rsidRDefault="00000000">
      <w:pPr>
        <w:pStyle w:val="a5"/>
        <w:numPr>
          <w:ilvl w:val="0"/>
          <w:numId w:val="226"/>
        </w:numPr>
        <w:tabs>
          <w:tab w:val="left" w:pos="631"/>
        </w:tabs>
        <w:ind w:left="630" w:hanging="160"/>
        <w:rPr>
          <w:sz w:val="21"/>
        </w:rPr>
      </w:pPr>
      <w:r>
        <w:rPr>
          <w:rFonts w:ascii="Calibri" w:eastAsia="Calibri"/>
          <w:sz w:val="21"/>
        </w:rPr>
        <w:t>round</w:t>
      </w:r>
      <w:r>
        <w:rPr>
          <w:rFonts w:ascii="Calibri" w:eastAsia="Calibri"/>
          <w:spacing w:val="7"/>
          <w:sz w:val="21"/>
        </w:rPr>
        <w:t xml:space="preserve"> </w:t>
      </w:r>
      <w:r>
        <w:rPr>
          <w:sz w:val="21"/>
        </w:rPr>
        <w:t>函数返回值区别</w:t>
      </w:r>
    </w:p>
    <w:p w14:paraId="1D88C80C" w14:textId="77777777" w:rsidR="00382F71" w:rsidRDefault="00382F71">
      <w:pPr>
        <w:pStyle w:val="a3"/>
        <w:spacing w:before="7"/>
        <w:rPr>
          <w:sz w:val="15"/>
        </w:rPr>
      </w:pPr>
    </w:p>
    <w:p w14:paraId="236F2FEE" w14:textId="77777777" w:rsidR="00382F71" w:rsidRDefault="00000000">
      <w:pPr>
        <w:pStyle w:val="a3"/>
        <w:spacing w:line="427" w:lineRule="auto"/>
        <w:ind w:left="891" w:right="5640"/>
        <w:rPr>
          <w:rFonts w:ascii="Calibri" w:eastAsia="Calibri"/>
        </w:rPr>
      </w:pPr>
      <w:r>
        <w:rPr>
          <w:rFonts w:ascii="Calibri" w:eastAsia="Calibri"/>
        </w:rPr>
        <w:t>Python2</w:t>
      </w:r>
      <w:r>
        <w:t>，</w:t>
      </w:r>
      <w:r>
        <w:rPr>
          <w:rFonts w:ascii="Calibri" w:eastAsia="Calibri"/>
        </w:rPr>
        <w:t>round</w:t>
      </w:r>
      <w:r>
        <w:rPr>
          <w:rFonts w:ascii="Calibri" w:eastAsia="Calibri"/>
          <w:spacing w:val="5"/>
        </w:rPr>
        <w:t xml:space="preserve"> </w:t>
      </w:r>
      <w:r>
        <w:rPr>
          <w:spacing w:val="-1"/>
        </w:rPr>
        <w:t xml:space="preserve">函数返回 </w:t>
      </w:r>
      <w:r>
        <w:rPr>
          <w:rFonts w:ascii="Calibri" w:eastAsia="Calibri"/>
        </w:rPr>
        <w:t>float</w:t>
      </w:r>
      <w:r>
        <w:rPr>
          <w:rFonts w:ascii="Calibri" w:eastAsia="Calibri"/>
          <w:spacing w:val="6"/>
        </w:rPr>
        <w:t xml:space="preserve"> </w:t>
      </w:r>
      <w:r>
        <w:t>类型值</w:t>
      </w:r>
      <w:proofErr w:type="spellStart"/>
      <w:r>
        <w:rPr>
          <w:rFonts w:ascii="Calibri" w:eastAsia="Calibri"/>
        </w:rPr>
        <w:t>isinstance</w:t>
      </w:r>
      <w:proofErr w:type="spellEnd"/>
      <w:r>
        <w:rPr>
          <w:rFonts w:ascii="Calibri" w:eastAsia="Calibri"/>
        </w:rPr>
        <w:t>(round(15.5),int) #True</w:t>
      </w:r>
      <w:r>
        <w:rPr>
          <w:rFonts w:ascii="Calibri" w:eastAsia="Calibri"/>
          <w:spacing w:val="1"/>
        </w:rPr>
        <w:t xml:space="preserve"> </w:t>
      </w:r>
      <w:r>
        <w:rPr>
          <w:rFonts w:ascii="Calibri" w:eastAsia="Calibri"/>
        </w:rPr>
        <w:t>Python3</w:t>
      </w:r>
      <w:r>
        <w:t>，</w:t>
      </w:r>
      <w:r>
        <w:rPr>
          <w:rFonts w:ascii="Calibri" w:eastAsia="Calibri"/>
        </w:rPr>
        <w:t>round</w:t>
      </w:r>
      <w:r>
        <w:rPr>
          <w:rFonts w:ascii="Calibri" w:eastAsia="Calibri"/>
          <w:spacing w:val="6"/>
        </w:rPr>
        <w:t xml:space="preserve"> </w:t>
      </w:r>
      <w:r>
        <w:rPr>
          <w:spacing w:val="-1"/>
        </w:rPr>
        <w:t xml:space="preserve">函数返回 </w:t>
      </w:r>
      <w:r>
        <w:rPr>
          <w:rFonts w:ascii="Calibri" w:eastAsia="Calibri"/>
        </w:rPr>
        <w:t>int</w:t>
      </w:r>
      <w:r>
        <w:rPr>
          <w:rFonts w:ascii="Calibri" w:eastAsia="Calibri"/>
          <w:spacing w:val="8"/>
        </w:rPr>
        <w:t xml:space="preserve"> </w:t>
      </w:r>
      <w:r>
        <w:t>类型值</w:t>
      </w:r>
      <w:proofErr w:type="spellStart"/>
      <w:r>
        <w:rPr>
          <w:rFonts w:ascii="Calibri" w:eastAsia="Calibri"/>
        </w:rPr>
        <w:t>isinstance</w:t>
      </w:r>
      <w:proofErr w:type="spellEnd"/>
      <w:r>
        <w:rPr>
          <w:rFonts w:ascii="Calibri" w:eastAsia="Calibri"/>
        </w:rPr>
        <w:t>(round(15.5),float</w:t>
      </w:r>
      <w:r>
        <w:rPr>
          <w:rFonts w:ascii="Calibri" w:eastAsia="Calibri"/>
          <w:spacing w:val="-1"/>
        </w:rPr>
        <w:t>) #</w:t>
      </w:r>
      <w:r>
        <w:rPr>
          <w:rFonts w:ascii="Calibri" w:eastAsia="Calibri"/>
        </w:rPr>
        <w:t>True</w:t>
      </w:r>
    </w:p>
    <w:p w14:paraId="7B8E8072" w14:textId="77777777" w:rsidR="00382F71" w:rsidRDefault="00382F71">
      <w:pPr>
        <w:pStyle w:val="a3"/>
        <w:rPr>
          <w:rFonts w:ascii="Calibri"/>
          <w:sz w:val="20"/>
        </w:rPr>
      </w:pPr>
    </w:p>
    <w:p w14:paraId="24E27E17" w14:textId="77777777" w:rsidR="00382F71" w:rsidRDefault="00382F71">
      <w:pPr>
        <w:pStyle w:val="a3"/>
        <w:spacing w:before="5"/>
        <w:rPr>
          <w:rFonts w:ascii="Calibri"/>
          <w:sz w:val="18"/>
        </w:rPr>
      </w:pPr>
    </w:p>
    <w:p w14:paraId="200C08C1" w14:textId="77777777" w:rsidR="00382F71" w:rsidRDefault="00000000">
      <w:pPr>
        <w:pStyle w:val="a5"/>
        <w:numPr>
          <w:ilvl w:val="0"/>
          <w:numId w:val="226"/>
        </w:numPr>
        <w:tabs>
          <w:tab w:val="left" w:pos="632"/>
        </w:tabs>
        <w:ind w:left="632"/>
        <w:rPr>
          <w:sz w:val="21"/>
        </w:rPr>
      </w:pPr>
      <w:r>
        <w:rPr>
          <w:sz w:val="21"/>
        </w:rPr>
        <w:t>比较操作符区别</w:t>
      </w:r>
    </w:p>
    <w:p w14:paraId="08B8AA22" w14:textId="77777777" w:rsidR="00382F71" w:rsidRDefault="00382F71">
      <w:pPr>
        <w:pStyle w:val="a3"/>
        <w:rPr>
          <w:sz w:val="22"/>
        </w:rPr>
      </w:pPr>
    </w:p>
    <w:p w14:paraId="2F63A1E9" w14:textId="77777777" w:rsidR="00382F71" w:rsidRDefault="00382F71">
      <w:pPr>
        <w:pStyle w:val="a3"/>
        <w:spacing w:before="1"/>
        <w:rPr>
          <w:sz w:val="30"/>
        </w:rPr>
      </w:pPr>
    </w:p>
    <w:p w14:paraId="1C472D08" w14:textId="77777777" w:rsidR="00382F71" w:rsidRDefault="00000000">
      <w:pPr>
        <w:pStyle w:val="a3"/>
        <w:ind w:left="471"/>
      </w:pPr>
      <w:r>
        <w:rPr>
          <w:rFonts w:ascii="Calibri" w:eastAsia="Calibri"/>
        </w:rPr>
        <w:t>Python2</w:t>
      </w:r>
      <w:r>
        <w:rPr>
          <w:rFonts w:ascii="Calibri" w:eastAsia="Calibri"/>
          <w:spacing w:val="5"/>
        </w:rPr>
        <w:t xml:space="preserve"> </w:t>
      </w:r>
      <w:r>
        <w:t>中任意两个对象都可以比较</w:t>
      </w:r>
    </w:p>
    <w:p w14:paraId="71974706" w14:textId="77777777" w:rsidR="00382F71" w:rsidRDefault="00382F71">
      <w:pPr>
        <w:pStyle w:val="a3"/>
        <w:spacing w:before="1"/>
        <w:rPr>
          <w:sz w:val="16"/>
        </w:rPr>
      </w:pPr>
    </w:p>
    <w:p w14:paraId="538C9715" w14:textId="77777777" w:rsidR="00382F71" w:rsidRDefault="00000000">
      <w:pPr>
        <w:pStyle w:val="a3"/>
        <w:spacing w:before="1"/>
        <w:ind w:left="471"/>
        <w:rPr>
          <w:rFonts w:ascii="Calibri"/>
        </w:rPr>
      </w:pPr>
      <w:r>
        <w:rPr>
          <w:rFonts w:ascii="Calibri"/>
        </w:rPr>
        <w:t>11</w:t>
      </w:r>
      <w:r>
        <w:rPr>
          <w:rFonts w:ascii="Calibri"/>
          <w:spacing w:val="-4"/>
        </w:rPr>
        <w:t xml:space="preserve"> </w:t>
      </w:r>
      <w:r>
        <w:rPr>
          <w:rFonts w:ascii="Calibri"/>
        </w:rPr>
        <w:t>&lt;</w:t>
      </w:r>
      <w:r>
        <w:rPr>
          <w:rFonts w:ascii="Calibri"/>
          <w:spacing w:val="-6"/>
        </w:rPr>
        <w:t xml:space="preserve"> </w:t>
      </w:r>
      <w:r>
        <w:rPr>
          <w:rFonts w:ascii="Calibri"/>
        </w:rPr>
        <w:t>'test'</w:t>
      </w:r>
      <w:r>
        <w:rPr>
          <w:rFonts w:ascii="Calibri"/>
          <w:spacing w:val="-5"/>
        </w:rPr>
        <w:t xml:space="preserve"> </w:t>
      </w:r>
      <w:r>
        <w:rPr>
          <w:rFonts w:ascii="Calibri"/>
        </w:rPr>
        <w:t>#True</w:t>
      </w:r>
    </w:p>
    <w:p w14:paraId="538CDBAA" w14:textId="77777777" w:rsidR="00382F71" w:rsidRDefault="00382F71">
      <w:pPr>
        <w:pStyle w:val="a3"/>
        <w:spacing w:before="8"/>
        <w:rPr>
          <w:rFonts w:ascii="Calibri"/>
          <w:sz w:val="16"/>
        </w:rPr>
      </w:pPr>
    </w:p>
    <w:p w14:paraId="5DD3FD32" w14:textId="77777777" w:rsidR="00382F71" w:rsidRDefault="00000000">
      <w:pPr>
        <w:pStyle w:val="a3"/>
        <w:ind w:left="471"/>
      </w:pPr>
      <w:r>
        <w:rPr>
          <w:rFonts w:ascii="Calibri" w:eastAsia="Calibri"/>
        </w:rPr>
        <w:t>Python3</w:t>
      </w:r>
      <w:r>
        <w:rPr>
          <w:rFonts w:ascii="Calibri" w:eastAsia="Calibri"/>
          <w:spacing w:val="4"/>
        </w:rPr>
        <w:t xml:space="preserve"> </w:t>
      </w:r>
      <w:r>
        <w:t>中只有同一数据类型的对象可以比较</w:t>
      </w:r>
    </w:p>
    <w:p w14:paraId="28A54B58" w14:textId="77777777" w:rsidR="00382F71" w:rsidRDefault="00382F71">
      <w:pPr>
        <w:pStyle w:val="a3"/>
        <w:spacing w:before="2"/>
        <w:rPr>
          <w:sz w:val="16"/>
        </w:rPr>
      </w:pPr>
    </w:p>
    <w:p w14:paraId="68484330" w14:textId="77777777" w:rsidR="00382F71" w:rsidRDefault="00000000">
      <w:pPr>
        <w:pStyle w:val="a3"/>
        <w:ind w:left="471"/>
        <w:rPr>
          <w:rFonts w:ascii="Calibri"/>
        </w:rPr>
      </w:pPr>
      <w:r>
        <w:rPr>
          <w:rFonts w:ascii="Calibri"/>
        </w:rPr>
        <w:t>11</w:t>
      </w:r>
      <w:r>
        <w:rPr>
          <w:rFonts w:ascii="Calibri"/>
          <w:spacing w:val="-4"/>
        </w:rPr>
        <w:t xml:space="preserve"> </w:t>
      </w:r>
      <w:r>
        <w:rPr>
          <w:rFonts w:ascii="Calibri"/>
        </w:rPr>
        <w:t>&lt;</w:t>
      </w:r>
      <w:r>
        <w:rPr>
          <w:rFonts w:ascii="Calibri"/>
          <w:spacing w:val="-6"/>
        </w:rPr>
        <w:t xml:space="preserve"> </w:t>
      </w:r>
      <w:r>
        <w:rPr>
          <w:rFonts w:ascii="Calibri"/>
        </w:rPr>
        <w:t>'test'</w:t>
      </w:r>
      <w:r>
        <w:rPr>
          <w:rFonts w:ascii="Calibri"/>
          <w:spacing w:val="-5"/>
        </w:rPr>
        <w:t xml:space="preserve"> </w:t>
      </w:r>
      <w:r>
        <w:rPr>
          <w:rFonts w:ascii="Calibri"/>
        </w:rPr>
        <w:t>#</w:t>
      </w:r>
      <w:r>
        <w:rPr>
          <w:rFonts w:ascii="Calibri"/>
          <w:spacing w:val="-5"/>
        </w:rPr>
        <w:t xml:space="preserve"> </w:t>
      </w:r>
      <w:proofErr w:type="spellStart"/>
      <w:r>
        <w:rPr>
          <w:rFonts w:ascii="Calibri"/>
        </w:rPr>
        <w:t>TypeError</w:t>
      </w:r>
      <w:proofErr w:type="spellEnd"/>
      <w:r>
        <w:rPr>
          <w:rFonts w:ascii="Calibri"/>
        </w:rPr>
        <w:t>:</w:t>
      </w:r>
      <w:r>
        <w:rPr>
          <w:rFonts w:ascii="Calibri"/>
          <w:spacing w:val="-6"/>
        </w:rPr>
        <w:t xml:space="preserve"> </w:t>
      </w:r>
      <w:r>
        <w:rPr>
          <w:rFonts w:ascii="Calibri"/>
        </w:rPr>
        <w:t>unorderable</w:t>
      </w:r>
      <w:r>
        <w:rPr>
          <w:rFonts w:ascii="Calibri"/>
          <w:spacing w:val="-6"/>
        </w:rPr>
        <w:t xml:space="preserve"> </w:t>
      </w:r>
      <w:r>
        <w:rPr>
          <w:rFonts w:ascii="Calibri"/>
        </w:rPr>
        <w:t>types:</w:t>
      </w:r>
      <w:r>
        <w:rPr>
          <w:rFonts w:ascii="Calibri"/>
          <w:spacing w:val="-3"/>
        </w:rPr>
        <w:t xml:space="preserve"> </w:t>
      </w:r>
      <w:proofErr w:type="gramStart"/>
      <w:r>
        <w:rPr>
          <w:rFonts w:ascii="Calibri"/>
        </w:rPr>
        <w:t>int(</w:t>
      </w:r>
      <w:proofErr w:type="gramEnd"/>
      <w:r>
        <w:rPr>
          <w:rFonts w:ascii="Calibri"/>
        </w:rPr>
        <w:t>)</w:t>
      </w:r>
      <w:r>
        <w:rPr>
          <w:rFonts w:ascii="Calibri"/>
          <w:spacing w:val="-5"/>
        </w:rPr>
        <w:t xml:space="preserve"> </w:t>
      </w:r>
      <w:r>
        <w:rPr>
          <w:rFonts w:ascii="Calibri"/>
        </w:rPr>
        <w:t>&lt;</w:t>
      </w:r>
      <w:r>
        <w:rPr>
          <w:rFonts w:ascii="Calibri"/>
          <w:spacing w:val="-3"/>
        </w:rPr>
        <w:t xml:space="preserve"> </w:t>
      </w:r>
      <w:r>
        <w:rPr>
          <w:rFonts w:ascii="Calibri"/>
        </w:rPr>
        <w:t>str()</w:t>
      </w:r>
    </w:p>
    <w:p w14:paraId="37466892" w14:textId="77777777" w:rsidR="00382F71" w:rsidRDefault="00382F71">
      <w:pPr>
        <w:pStyle w:val="a3"/>
        <w:rPr>
          <w:rFonts w:ascii="Calibri"/>
          <w:sz w:val="20"/>
        </w:rPr>
      </w:pPr>
    </w:p>
    <w:p w14:paraId="2326849B" w14:textId="77777777" w:rsidR="00382F71" w:rsidRDefault="00382F71">
      <w:pPr>
        <w:pStyle w:val="a3"/>
        <w:rPr>
          <w:rFonts w:ascii="Calibri"/>
          <w:sz w:val="20"/>
        </w:rPr>
      </w:pPr>
    </w:p>
    <w:p w14:paraId="17B9E070" w14:textId="77777777" w:rsidR="00382F71" w:rsidRDefault="00382F71">
      <w:pPr>
        <w:pStyle w:val="a3"/>
        <w:rPr>
          <w:rFonts w:ascii="Calibri"/>
          <w:sz w:val="15"/>
        </w:rPr>
      </w:pPr>
    </w:p>
    <w:p w14:paraId="50E3F005" w14:textId="77777777" w:rsidR="00382F71" w:rsidRDefault="00000000">
      <w:pPr>
        <w:pStyle w:val="a3"/>
        <w:spacing w:before="1"/>
        <w:ind w:left="471"/>
      </w:pPr>
      <w:r>
        <w:rPr>
          <w:w w:val="95"/>
        </w:rPr>
        <w:t>第三方工具包差异</w:t>
      </w:r>
    </w:p>
    <w:p w14:paraId="537BC6A8" w14:textId="77777777" w:rsidR="00382F71" w:rsidRDefault="00382F71">
      <w:pPr>
        <w:pStyle w:val="a3"/>
        <w:rPr>
          <w:sz w:val="20"/>
        </w:rPr>
      </w:pPr>
    </w:p>
    <w:p w14:paraId="4E8108E0" w14:textId="77777777" w:rsidR="00382F71" w:rsidRDefault="00382F71">
      <w:pPr>
        <w:pStyle w:val="a3"/>
        <w:rPr>
          <w:sz w:val="20"/>
        </w:rPr>
      </w:pPr>
    </w:p>
    <w:p w14:paraId="473E5E27" w14:textId="77777777" w:rsidR="00382F71" w:rsidRDefault="00000000">
      <w:pPr>
        <w:pStyle w:val="a3"/>
        <w:spacing w:before="154" w:line="417" w:lineRule="auto"/>
        <w:ind w:left="471" w:right="351" w:firstLine="420"/>
        <w:jc w:val="both"/>
      </w:pPr>
      <w:r>
        <w:rPr>
          <w:spacing w:val="20"/>
        </w:rPr>
        <w:t xml:space="preserve">我们在 </w:t>
      </w:r>
      <w:r>
        <w:rPr>
          <w:rFonts w:ascii="Calibri" w:eastAsia="Calibri"/>
        </w:rPr>
        <w:t>pip</w:t>
      </w:r>
      <w:r>
        <w:rPr>
          <w:rFonts w:ascii="Calibri" w:eastAsia="Calibri"/>
          <w:spacing w:val="27"/>
        </w:rPr>
        <w:t xml:space="preserve"> </w:t>
      </w:r>
      <w:r>
        <w:rPr>
          <w:spacing w:val="19"/>
        </w:rPr>
        <w:t xml:space="preserve">官方下载源 </w:t>
      </w:r>
      <w:proofErr w:type="spellStart"/>
      <w:r>
        <w:rPr>
          <w:rFonts w:ascii="Calibri" w:eastAsia="Calibri"/>
        </w:rPr>
        <w:t>pypi</w:t>
      </w:r>
      <w:proofErr w:type="spellEnd"/>
      <w:r>
        <w:rPr>
          <w:rFonts w:ascii="Calibri" w:eastAsia="Calibri"/>
          <w:spacing w:val="26"/>
        </w:rPr>
        <w:t xml:space="preserve"> </w:t>
      </w:r>
      <w:r>
        <w:rPr>
          <w:spacing w:val="19"/>
        </w:rPr>
        <w:t xml:space="preserve">搜索 </w:t>
      </w:r>
      <w:r>
        <w:rPr>
          <w:rFonts w:ascii="Calibri" w:eastAsia="Calibri"/>
        </w:rPr>
        <w:t>Python2.7</w:t>
      </w:r>
      <w:r>
        <w:rPr>
          <w:rFonts w:ascii="Calibri" w:eastAsia="Calibri"/>
          <w:spacing w:val="28"/>
        </w:rPr>
        <w:t xml:space="preserve"> </w:t>
      </w:r>
      <w:r>
        <w:rPr>
          <w:spacing w:val="19"/>
        </w:rPr>
        <w:t xml:space="preserve">和 </w:t>
      </w:r>
      <w:r>
        <w:rPr>
          <w:rFonts w:ascii="Calibri" w:eastAsia="Calibri"/>
        </w:rPr>
        <w:t>Python3.5</w:t>
      </w:r>
      <w:r>
        <w:rPr>
          <w:rFonts w:ascii="Calibri" w:eastAsia="Calibri"/>
          <w:spacing w:val="28"/>
        </w:rPr>
        <w:t xml:space="preserve"> </w:t>
      </w:r>
      <w:r>
        <w:rPr>
          <w:spacing w:val="19"/>
        </w:rPr>
        <w:t>的第三方工具包数可以发现，</w:t>
      </w:r>
      <w:r>
        <w:rPr>
          <w:spacing w:val="-103"/>
        </w:rPr>
        <w:t xml:space="preserve"> </w:t>
      </w:r>
      <w:r>
        <w:rPr>
          <w:rFonts w:ascii="Calibri" w:eastAsia="Calibri"/>
        </w:rPr>
        <w:t>Python2.7</w:t>
      </w:r>
      <w:r>
        <w:rPr>
          <w:rFonts w:ascii="Calibri" w:eastAsia="Calibri"/>
          <w:spacing w:val="4"/>
        </w:rPr>
        <w:t xml:space="preserve"> </w:t>
      </w:r>
      <w:r>
        <w:rPr>
          <w:spacing w:val="-1"/>
        </w:rPr>
        <w:t>版本对应的第三方工具类</w:t>
      </w:r>
      <w:proofErr w:type="gramStart"/>
      <w:r>
        <w:rPr>
          <w:spacing w:val="-1"/>
        </w:rPr>
        <w:t>目数量</w:t>
      </w:r>
      <w:proofErr w:type="gramEnd"/>
      <w:r>
        <w:rPr>
          <w:spacing w:val="-1"/>
        </w:rPr>
        <w:t xml:space="preserve">是 </w:t>
      </w:r>
      <w:r>
        <w:rPr>
          <w:rFonts w:ascii="Calibri" w:eastAsia="Calibri"/>
        </w:rPr>
        <w:t>28523,Python3.5</w:t>
      </w:r>
      <w:r>
        <w:rPr>
          <w:rFonts w:ascii="Calibri" w:eastAsia="Calibri"/>
          <w:spacing w:val="8"/>
        </w:rPr>
        <w:t xml:space="preserve"> </w:t>
      </w:r>
      <w:r>
        <w:rPr>
          <w:spacing w:val="-2"/>
        </w:rPr>
        <w:t xml:space="preserve">版本的数量是 </w:t>
      </w:r>
      <w:r>
        <w:rPr>
          <w:rFonts w:ascii="Calibri" w:eastAsia="Calibri"/>
        </w:rPr>
        <w:t>12457</w:t>
      </w:r>
      <w:r>
        <w:t>，这两个版本在第三方工具包支持数量差距相当大。</w:t>
      </w:r>
    </w:p>
    <w:p w14:paraId="3EAEE3C5" w14:textId="77777777" w:rsidR="00382F71" w:rsidRDefault="00000000">
      <w:pPr>
        <w:pStyle w:val="a3"/>
        <w:spacing w:line="269" w:lineRule="exact"/>
        <w:ind w:left="891"/>
      </w:pPr>
      <w:r>
        <w:t>我们从数据分析的应用角度列举了常见实用的第三方工具包（如下表），并分析这些工具包在</w:t>
      </w:r>
    </w:p>
    <w:p w14:paraId="5664E218" w14:textId="77777777" w:rsidR="00382F71" w:rsidRDefault="00382F71">
      <w:pPr>
        <w:pStyle w:val="a3"/>
        <w:spacing w:before="7"/>
        <w:rPr>
          <w:sz w:val="15"/>
        </w:rPr>
      </w:pPr>
    </w:p>
    <w:p w14:paraId="77429146" w14:textId="77777777" w:rsidR="00382F71" w:rsidRDefault="00000000">
      <w:pPr>
        <w:pStyle w:val="a3"/>
        <w:ind w:left="471"/>
      </w:pPr>
      <w:r>
        <w:rPr>
          <w:rFonts w:ascii="Calibri" w:eastAsia="Calibri"/>
        </w:rPr>
        <w:t>Python2.7</w:t>
      </w:r>
      <w:r>
        <w:rPr>
          <w:rFonts w:ascii="Calibri" w:eastAsia="Calibri"/>
          <w:spacing w:val="11"/>
        </w:rPr>
        <w:t xml:space="preserve"> </w:t>
      </w:r>
      <w:r>
        <w:rPr>
          <w:spacing w:val="-2"/>
        </w:rPr>
        <w:t xml:space="preserve">和 </w:t>
      </w:r>
      <w:r>
        <w:rPr>
          <w:rFonts w:ascii="Calibri" w:eastAsia="Calibri"/>
        </w:rPr>
        <w:t>Python3.5</w:t>
      </w:r>
      <w:r>
        <w:rPr>
          <w:rFonts w:ascii="Calibri" w:eastAsia="Calibri"/>
          <w:spacing w:val="56"/>
        </w:rPr>
        <w:t xml:space="preserve"> </w:t>
      </w:r>
      <w:r>
        <w:t>的支持情况：</w:t>
      </w:r>
    </w:p>
    <w:p w14:paraId="4FCC3379" w14:textId="77777777" w:rsidR="00382F71" w:rsidRDefault="00382F71">
      <w:pPr>
        <w:pStyle w:val="a3"/>
        <w:spacing w:before="10"/>
        <w:rPr>
          <w:sz w:val="7"/>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9"/>
        <w:gridCol w:w="3179"/>
        <w:gridCol w:w="3180"/>
      </w:tblGrid>
      <w:tr w:rsidR="00382F71" w14:paraId="51D9E0B3" w14:textId="77777777">
        <w:trPr>
          <w:trHeight w:val="467"/>
        </w:trPr>
        <w:tc>
          <w:tcPr>
            <w:tcW w:w="3179" w:type="dxa"/>
          </w:tcPr>
          <w:p w14:paraId="67DF8B56" w14:textId="77777777" w:rsidR="00382F71" w:rsidRDefault="00382F71">
            <w:pPr>
              <w:pStyle w:val="TableParagraph"/>
              <w:rPr>
                <w:rFonts w:ascii="Times New Roman"/>
                <w:sz w:val="20"/>
              </w:rPr>
            </w:pPr>
          </w:p>
        </w:tc>
        <w:tc>
          <w:tcPr>
            <w:tcW w:w="3179" w:type="dxa"/>
          </w:tcPr>
          <w:p w14:paraId="05F14F0B" w14:textId="77777777" w:rsidR="00382F71" w:rsidRDefault="00000000">
            <w:pPr>
              <w:pStyle w:val="TableParagraph"/>
              <w:spacing w:before="98"/>
              <w:ind w:left="107"/>
              <w:rPr>
                <w:sz w:val="21"/>
              </w:rPr>
            </w:pPr>
            <w:r>
              <w:rPr>
                <w:sz w:val="21"/>
              </w:rPr>
              <w:t>工具名</w:t>
            </w:r>
          </w:p>
        </w:tc>
        <w:tc>
          <w:tcPr>
            <w:tcW w:w="3180" w:type="dxa"/>
          </w:tcPr>
          <w:p w14:paraId="15720296" w14:textId="77777777" w:rsidR="00382F71" w:rsidRDefault="00000000">
            <w:pPr>
              <w:pStyle w:val="TableParagraph"/>
              <w:spacing w:before="98"/>
              <w:ind w:left="106"/>
              <w:rPr>
                <w:sz w:val="21"/>
              </w:rPr>
            </w:pPr>
            <w:r>
              <w:rPr>
                <w:sz w:val="21"/>
              </w:rPr>
              <w:t>用途</w:t>
            </w:r>
          </w:p>
        </w:tc>
      </w:tr>
      <w:tr w:rsidR="00382F71" w14:paraId="579DDD5F" w14:textId="77777777">
        <w:trPr>
          <w:trHeight w:val="467"/>
        </w:trPr>
        <w:tc>
          <w:tcPr>
            <w:tcW w:w="3179" w:type="dxa"/>
          </w:tcPr>
          <w:p w14:paraId="2E8E1350" w14:textId="77777777" w:rsidR="00382F71" w:rsidRDefault="00000000">
            <w:pPr>
              <w:pStyle w:val="TableParagraph"/>
              <w:spacing w:before="98"/>
              <w:ind w:left="106"/>
              <w:rPr>
                <w:sz w:val="21"/>
              </w:rPr>
            </w:pPr>
            <w:r>
              <w:rPr>
                <w:sz w:val="21"/>
              </w:rPr>
              <w:t>数据收集</w:t>
            </w:r>
          </w:p>
        </w:tc>
        <w:tc>
          <w:tcPr>
            <w:tcW w:w="3179" w:type="dxa"/>
          </w:tcPr>
          <w:p w14:paraId="1B87A733" w14:textId="77777777" w:rsidR="00382F71" w:rsidRDefault="00000000">
            <w:pPr>
              <w:pStyle w:val="TableParagraph"/>
              <w:spacing w:before="106"/>
              <w:ind w:left="107"/>
              <w:rPr>
                <w:rFonts w:ascii="Calibri"/>
                <w:sz w:val="21"/>
              </w:rPr>
            </w:pPr>
            <w:r>
              <w:rPr>
                <w:rFonts w:ascii="Calibri"/>
                <w:sz w:val="21"/>
              </w:rPr>
              <w:t>scrapy</w:t>
            </w:r>
          </w:p>
        </w:tc>
        <w:tc>
          <w:tcPr>
            <w:tcW w:w="3180" w:type="dxa"/>
          </w:tcPr>
          <w:p w14:paraId="3E261FC7" w14:textId="77777777" w:rsidR="00382F71" w:rsidRDefault="00000000">
            <w:pPr>
              <w:pStyle w:val="TableParagraph"/>
              <w:spacing w:before="98"/>
              <w:ind w:left="106"/>
              <w:rPr>
                <w:sz w:val="21"/>
              </w:rPr>
            </w:pPr>
            <w:r>
              <w:rPr>
                <w:sz w:val="21"/>
              </w:rPr>
              <w:t>网页采集，爬虫</w:t>
            </w:r>
          </w:p>
        </w:tc>
      </w:tr>
      <w:tr w:rsidR="00382F71" w14:paraId="35D3D501" w14:textId="77777777">
        <w:trPr>
          <w:trHeight w:val="466"/>
        </w:trPr>
        <w:tc>
          <w:tcPr>
            <w:tcW w:w="3179" w:type="dxa"/>
          </w:tcPr>
          <w:p w14:paraId="5E427BAC" w14:textId="77777777" w:rsidR="00382F71" w:rsidRDefault="00000000">
            <w:pPr>
              <w:pStyle w:val="TableParagraph"/>
              <w:spacing w:before="98"/>
              <w:ind w:left="106"/>
              <w:rPr>
                <w:sz w:val="21"/>
              </w:rPr>
            </w:pPr>
            <w:r>
              <w:rPr>
                <w:sz w:val="21"/>
              </w:rPr>
              <w:t>数据收集</w:t>
            </w:r>
          </w:p>
        </w:tc>
        <w:tc>
          <w:tcPr>
            <w:tcW w:w="3179" w:type="dxa"/>
          </w:tcPr>
          <w:p w14:paraId="378F607C" w14:textId="77777777" w:rsidR="00382F71" w:rsidRDefault="00000000">
            <w:pPr>
              <w:pStyle w:val="TableParagraph"/>
              <w:spacing w:before="105"/>
              <w:ind w:left="107"/>
              <w:rPr>
                <w:rFonts w:ascii="Calibri"/>
                <w:sz w:val="21"/>
              </w:rPr>
            </w:pPr>
            <w:r>
              <w:rPr>
                <w:rFonts w:ascii="Calibri"/>
                <w:sz w:val="21"/>
              </w:rPr>
              <w:t>scrapy-</w:t>
            </w:r>
            <w:proofErr w:type="spellStart"/>
            <w:r>
              <w:rPr>
                <w:rFonts w:ascii="Calibri"/>
                <w:sz w:val="21"/>
              </w:rPr>
              <w:t>redis</w:t>
            </w:r>
            <w:proofErr w:type="spellEnd"/>
          </w:p>
        </w:tc>
        <w:tc>
          <w:tcPr>
            <w:tcW w:w="3180" w:type="dxa"/>
          </w:tcPr>
          <w:p w14:paraId="12753736" w14:textId="77777777" w:rsidR="00382F71" w:rsidRDefault="00000000">
            <w:pPr>
              <w:pStyle w:val="TableParagraph"/>
              <w:spacing w:before="98"/>
              <w:ind w:left="106"/>
              <w:rPr>
                <w:sz w:val="21"/>
              </w:rPr>
            </w:pPr>
            <w:r>
              <w:rPr>
                <w:sz w:val="21"/>
              </w:rPr>
              <w:t>分布式爬虫</w:t>
            </w:r>
          </w:p>
        </w:tc>
      </w:tr>
    </w:tbl>
    <w:p w14:paraId="1A9F5EA8" w14:textId="77777777" w:rsidR="00382F71" w:rsidRDefault="00382F71">
      <w:pPr>
        <w:rPr>
          <w:sz w:val="21"/>
        </w:rPr>
        <w:sectPr w:rsidR="00382F71">
          <w:pgSz w:w="11910" w:h="16840"/>
          <w:pgMar w:top="1260" w:right="940" w:bottom="680" w:left="820" w:header="0" w:footer="406" w:gutter="0"/>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9"/>
        <w:gridCol w:w="3179"/>
        <w:gridCol w:w="3180"/>
      </w:tblGrid>
      <w:tr w:rsidR="00382F71" w14:paraId="3BB4DB7A" w14:textId="77777777">
        <w:trPr>
          <w:trHeight w:val="467"/>
        </w:trPr>
        <w:tc>
          <w:tcPr>
            <w:tcW w:w="3179" w:type="dxa"/>
          </w:tcPr>
          <w:p w14:paraId="6EFF1DF5" w14:textId="77777777" w:rsidR="00382F71" w:rsidRDefault="00000000">
            <w:pPr>
              <w:pStyle w:val="TableParagraph"/>
              <w:spacing w:before="98"/>
              <w:ind w:left="106"/>
              <w:rPr>
                <w:sz w:val="21"/>
              </w:rPr>
            </w:pPr>
            <w:r>
              <w:rPr>
                <w:sz w:val="21"/>
              </w:rPr>
              <w:lastRenderedPageBreak/>
              <w:t>数据收集</w:t>
            </w:r>
          </w:p>
        </w:tc>
        <w:tc>
          <w:tcPr>
            <w:tcW w:w="3179" w:type="dxa"/>
          </w:tcPr>
          <w:p w14:paraId="4C2D326B" w14:textId="77777777" w:rsidR="00382F71" w:rsidRDefault="00000000">
            <w:pPr>
              <w:pStyle w:val="TableParagraph"/>
              <w:spacing w:before="106"/>
              <w:ind w:left="107"/>
              <w:rPr>
                <w:rFonts w:ascii="Calibri"/>
                <w:sz w:val="21"/>
              </w:rPr>
            </w:pPr>
            <w:r>
              <w:rPr>
                <w:rFonts w:ascii="Calibri"/>
                <w:sz w:val="21"/>
              </w:rPr>
              <w:t>selenium</w:t>
            </w:r>
          </w:p>
        </w:tc>
        <w:tc>
          <w:tcPr>
            <w:tcW w:w="3180" w:type="dxa"/>
          </w:tcPr>
          <w:p w14:paraId="7CF41ACB" w14:textId="77777777" w:rsidR="00382F71" w:rsidRDefault="00000000">
            <w:pPr>
              <w:pStyle w:val="TableParagraph"/>
              <w:spacing w:before="101"/>
              <w:ind w:left="106"/>
              <w:rPr>
                <w:sz w:val="21"/>
              </w:rPr>
            </w:pPr>
            <w:r>
              <w:rPr>
                <w:rFonts w:ascii="Calibri" w:eastAsia="Calibri"/>
                <w:sz w:val="21"/>
              </w:rPr>
              <w:t>web</w:t>
            </w:r>
            <w:r>
              <w:rPr>
                <w:rFonts w:ascii="Calibri" w:eastAsia="Calibri"/>
                <w:spacing w:val="6"/>
                <w:sz w:val="21"/>
              </w:rPr>
              <w:t xml:space="preserve"> </w:t>
            </w:r>
            <w:r>
              <w:rPr>
                <w:sz w:val="21"/>
              </w:rPr>
              <w:t>测试，仿真浏览器</w:t>
            </w:r>
          </w:p>
        </w:tc>
      </w:tr>
      <w:tr w:rsidR="00382F71" w14:paraId="50072450" w14:textId="77777777">
        <w:trPr>
          <w:trHeight w:val="467"/>
        </w:trPr>
        <w:tc>
          <w:tcPr>
            <w:tcW w:w="3179" w:type="dxa"/>
          </w:tcPr>
          <w:p w14:paraId="2454A95E" w14:textId="77777777" w:rsidR="00382F71" w:rsidRDefault="00000000">
            <w:pPr>
              <w:pStyle w:val="TableParagraph"/>
              <w:spacing w:before="98"/>
              <w:ind w:left="106"/>
              <w:rPr>
                <w:sz w:val="21"/>
              </w:rPr>
            </w:pPr>
            <w:r>
              <w:rPr>
                <w:sz w:val="21"/>
              </w:rPr>
              <w:t>数据处理</w:t>
            </w:r>
          </w:p>
        </w:tc>
        <w:tc>
          <w:tcPr>
            <w:tcW w:w="3179" w:type="dxa"/>
          </w:tcPr>
          <w:p w14:paraId="5EF25104" w14:textId="77777777" w:rsidR="00382F71" w:rsidRDefault="00000000">
            <w:pPr>
              <w:pStyle w:val="TableParagraph"/>
              <w:spacing w:before="106"/>
              <w:ind w:left="107"/>
              <w:rPr>
                <w:rFonts w:ascii="Calibri"/>
                <w:sz w:val="21"/>
              </w:rPr>
            </w:pPr>
            <w:proofErr w:type="spellStart"/>
            <w:r>
              <w:rPr>
                <w:rFonts w:ascii="Calibri"/>
                <w:sz w:val="21"/>
              </w:rPr>
              <w:t>beautifulsoup</w:t>
            </w:r>
            <w:proofErr w:type="spellEnd"/>
          </w:p>
        </w:tc>
        <w:tc>
          <w:tcPr>
            <w:tcW w:w="3180" w:type="dxa"/>
          </w:tcPr>
          <w:p w14:paraId="111AE671" w14:textId="77777777" w:rsidR="00382F71" w:rsidRDefault="00000000">
            <w:pPr>
              <w:pStyle w:val="TableParagraph"/>
              <w:spacing w:before="100"/>
              <w:ind w:left="106"/>
              <w:rPr>
                <w:sz w:val="21"/>
              </w:rPr>
            </w:pPr>
            <w:r>
              <w:rPr>
                <w:spacing w:val="-1"/>
                <w:sz w:val="21"/>
              </w:rPr>
              <w:t xml:space="preserve">网页解释库，提供 </w:t>
            </w:r>
            <w:proofErr w:type="spellStart"/>
            <w:r>
              <w:rPr>
                <w:rFonts w:ascii="Calibri" w:eastAsia="Calibri"/>
                <w:sz w:val="21"/>
              </w:rPr>
              <w:t>lxml</w:t>
            </w:r>
            <w:proofErr w:type="spellEnd"/>
            <w:r>
              <w:rPr>
                <w:rFonts w:ascii="Calibri" w:eastAsia="Calibri"/>
                <w:spacing w:val="8"/>
                <w:sz w:val="21"/>
              </w:rPr>
              <w:t xml:space="preserve"> </w:t>
            </w:r>
            <w:r>
              <w:rPr>
                <w:sz w:val="21"/>
              </w:rPr>
              <w:t>的支持</w:t>
            </w:r>
          </w:p>
        </w:tc>
      </w:tr>
      <w:tr w:rsidR="00382F71" w14:paraId="1EB01CC5" w14:textId="77777777">
        <w:trPr>
          <w:trHeight w:val="468"/>
        </w:trPr>
        <w:tc>
          <w:tcPr>
            <w:tcW w:w="3179" w:type="dxa"/>
          </w:tcPr>
          <w:p w14:paraId="3D08F1CC" w14:textId="77777777" w:rsidR="00382F71" w:rsidRDefault="00000000">
            <w:pPr>
              <w:pStyle w:val="TableParagraph"/>
              <w:spacing w:before="98"/>
              <w:ind w:left="106"/>
              <w:rPr>
                <w:sz w:val="21"/>
              </w:rPr>
            </w:pPr>
            <w:r>
              <w:rPr>
                <w:sz w:val="21"/>
              </w:rPr>
              <w:t>数据处理</w:t>
            </w:r>
          </w:p>
        </w:tc>
        <w:tc>
          <w:tcPr>
            <w:tcW w:w="3179" w:type="dxa"/>
          </w:tcPr>
          <w:p w14:paraId="1B30E5B2" w14:textId="77777777" w:rsidR="00382F71" w:rsidRDefault="00000000">
            <w:pPr>
              <w:pStyle w:val="TableParagraph"/>
              <w:spacing w:before="105"/>
              <w:ind w:left="107"/>
              <w:rPr>
                <w:rFonts w:ascii="Calibri"/>
                <w:sz w:val="21"/>
              </w:rPr>
            </w:pPr>
            <w:proofErr w:type="spellStart"/>
            <w:r>
              <w:rPr>
                <w:rFonts w:ascii="Calibri"/>
                <w:sz w:val="21"/>
              </w:rPr>
              <w:t>lxml</w:t>
            </w:r>
            <w:proofErr w:type="spellEnd"/>
          </w:p>
        </w:tc>
        <w:tc>
          <w:tcPr>
            <w:tcW w:w="3180" w:type="dxa"/>
          </w:tcPr>
          <w:p w14:paraId="3DE89530" w14:textId="77777777" w:rsidR="00382F71" w:rsidRDefault="00000000">
            <w:pPr>
              <w:pStyle w:val="TableParagraph"/>
              <w:spacing w:before="100"/>
              <w:ind w:left="106"/>
              <w:rPr>
                <w:sz w:val="21"/>
              </w:rPr>
            </w:pPr>
            <w:r>
              <w:rPr>
                <w:rFonts w:ascii="Calibri" w:eastAsia="Calibri"/>
                <w:sz w:val="21"/>
              </w:rPr>
              <w:t>xml</w:t>
            </w:r>
            <w:r>
              <w:rPr>
                <w:rFonts w:ascii="Calibri" w:eastAsia="Calibri"/>
                <w:spacing w:val="9"/>
                <w:sz w:val="21"/>
              </w:rPr>
              <w:t xml:space="preserve"> </w:t>
            </w:r>
            <w:r>
              <w:rPr>
                <w:sz w:val="21"/>
              </w:rPr>
              <w:t>解释库</w:t>
            </w:r>
          </w:p>
        </w:tc>
      </w:tr>
      <w:tr w:rsidR="00382F71" w14:paraId="084AE049" w14:textId="77777777">
        <w:trPr>
          <w:trHeight w:val="467"/>
        </w:trPr>
        <w:tc>
          <w:tcPr>
            <w:tcW w:w="3179" w:type="dxa"/>
          </w:tcPr>
          <w:p w14:paraId="654C6C3C" w14:textId="77777777" w:rsidR="00382F71" w:rsidRDefault="00000000">
            <w:pPr>
              <w:pStyle w:val="TableParagraph"/>
              <w:spacing w:before="100"/>
              <w:ind w:left="106"/>
              <w:rPr>
                <w:sz w:val="21"/>
              </w:rPr>
            </w:pPr>
            <w:r>
              <w:rPr>
                <w:sz w:val="21"/>
              </w:rPr>
              <w:t>数据处理</w:t>
            </w:r>
          </w:p>
        </w:tc>
        <w:tc>
          <w:tcPr>
            <w:tcW w:w="3179" w:type="dxa"/>
          </w:tcPr>
          <w:p w14:paraId="3FE11C41" w14:textId="77777777" w:rsidR="00382F71" w:rsidRDefault="00000000">
            <w:pPr>
              <w:pStyle w:val="TableParagraph"/>
              <w:spacing w:before="105"/>
              <w:ind w:left="107"/>
              <w:rPr>
                <w:rFonts w:ascii="Calibri"/>
                <w:sz w:val="21"/>
              </w:rPr>
            </w:pPr>
            <w:proofErr w:type="spellStart"/>
            <w:r>
              <w:rPr>
                <w:rFonts w:ascii="Calibri"/>
                <w:sz w:val="21"/>
              </w:rPr>
              <w:t>xlrd</w:t>
            </w:r>
            <w:proofErr w:type="spellEnd"/>
          </w:p>
        </w:tc>
        <w:tc>
          <w:tcPr>
            <w:tcW w:w="3180" w:type="dxa"/>
          </w:tcPr>
          <w:p w14:paraId="3A05B704" w14:textId="77777777" w:rsidR="00382F71" w:rsidRDefault="00000000">
            <w:pPr>
              <w:pStyle w:val="TableParagraph"/>
              <w:spacing w:before="100"/>
              <w:ind w:left="106"/>
              <w:rPr>
                <w:sz w:val="21"/>
              </w:rPr>
            </w:pPr>
            <w:r>
              <w:rPr>
                <w:rFonts w:ascii="Calibri" w:eastAsia="Calibri"/>
                <w:sz w:val="21"/>
              </w:rPr>
              <w:t>excel</w:t>
            </w:r>
            <w:r>
              <w:rPr>
                <w:rFonts w:ascii="Calibri" w:eastAsia="Calibri"/>
                <w:spacing w:val="3"/>
                <w:sz w:val="21"/>
              </w:rPr>
              <w:t xml:space="preserve"> </w:t>
            </w:r>
            <w:r>
              <w:rPr>
                <w:sz w:val="21"/>
              </w:rPr>
              <w:t>文件读取</w:t>
            </w:r>
          </w:p>
        </w:tc>
      </w:tr>
      <w:tr w:rsidR="00382F71" w14:paraId="2AC3B4ED" w14:textId="77777777">
        <w:trPr>
          <w:trHeight w:val="467"/>
        </w:trPr>
        <w:tc>
          <w:tcPr>
            <w:tcW w:w="3179" w:type="dxa"/>
          </w:tcPr>
          <w:p w14:paraId="3B8AFD1A" w14:textId="77777777" w:rsidR="00382F71" w:rsidRDefault="00000000">
            <w:pPr>
              <w:pStyle w:val="TableParagraph"/>
              <w:spacing w:before="99"/>
              <w:ind w:left="106"/>
              <w:rPr>
                <w:sz w:val="21"/>
              </w:rPr>
            </w:pPr>
            <w:r>
              <w:rPr>
                <w:sz w:val="21"/>
              </w:rPr>
              <w:t>数据处理</w:t>
            </w:r>
          </w:p>
        </w:tc>
        <w:tc>
          <w:tcPr>
            <w:tcW w:w="3179" w:type="dxa"/>
          </w:tcPr>
          <w:p w14:paraId="5E1CAB34" w14:textId="77777777" w:rsidR="00382F71" w:rsidRDefault="00000000">
            <w:pPr>
              <w:pStyle w:val="TableParagraph"/>
              <w:spacing w:before="107"/>
              <w:ind w:left="107"/>
              <w:rPr>
                <w:rFonts w:ascii="Calibri"/>
                <w:sz w:val="21"/>
              </w:rPr>
            </w:pPr>
            <w:proofErr w:type="spellStart"/>
            <w:r>
              <w:rPr>
                <w:rFonts w:ascii="Calibri"/>
                <w:sz w:val="21"/>
              </w:rPr>
              <w:t>xlwt</w:t>
            </w:r>
            <w:proofErr w:type="spellEnd"/>
          </w:p>
        </w:tc>
        <w:tc>
          <w:tcPr>
            <w:tcW w:w="3180" w:type="dxa"/>
          </w:tcPr>
          <w:p w14:paraId="0CE0E527" w14:textId="77777777" w:rsidR="00382F71" w:rsidRDefault="00000000">
            <w:pPr>
              <w:pStyle w:val="TableParagraph"/>
              <w:spacing w:before="99"/>
              <w:ind w:left="106"/>
              <w:rPr>
                <w:sz w:val="21"/>
              </w:rPr>
            </w:pPr>
            <w:r>
              <w:rPr>
                <w:rFonts w:ascii="Calibri" w:eastAsia="Calibri"/>
                <w:sz w:val="21"/>
              </w:rPr>
              <w:t>excel</w:t>
            </w:r>
            <w:r>
              <w:rPr>
                <w:rFonts w:ascii="Calibri" w:eastAsia="Calibri"/>
                <w:spacing w:val="3"/>
                <w:sz w:val="21"/>
              </w:rPr>
              <w:t xml:space="preserve"> </w:t>
            </w:r>
            <w:r>
              <w:rPr>
                <w:sz w:val="21"/>
              </w:rPr>
              <w:t>文件写入</w:t>
            </w:r>
          </w:p>
        </w:tc>
      </w:tr>
      <w:tr w:rsidR="00382F71" w14:paraId="7F710D65" w14:textId="77777777">
        <w:trPr>
          <w:trHeight w:val="467"/>
        </w:trPr>
        <w:tc>
          <w:tcPr>
            <w:tcW w:w="3179" w:type="dxa"/>
          </w:tcPr>
          <w:p w14:paraId="3100C4EF" w14:textId="77777777" w:rsidR="00382F71" w:rsidRDefault="00000000">
            <w:pPr>
              <w:pStyle w:val="TableParagraph"/>
              <w:spacing w:before="99"/>
              <w:ind w:left="106"/>
              <w:rPr>
                <w:sz w:val="21"/>
              </w:rPr>
            </w:pPr>
            <w:r>
              <w:rPr>
                <w:sz w:val="21"/>
              </w:rPr>
              <w:t>数据处理</w:t>
            </w:r>
          </w:p>
        </w:tc>
        <w:tc>
          <w:tcPr>
            <w:tcW w:w="3179" w:type="dxa"/>
          </w:tcPr>
          <w:p w14:paraId="058FE0B1" w14:textId="77777777" w:rsidR="00382F71" w:rsidRDefault="00000000">
            <w:pPr>
              <w:pStyle w:val="TableParagraph"/>
              <w:spacing w:before="107"/>
              <w:ind w:left="107"/>
              <w:rPr>
                <w:rFonts w:ascii="Calibri"/>
                <w:sz w:val="21"/>
              </w:rPr>
            </w:pPr>
            <w:proofErr w:type="spellStart"/>
            <w:r>
              <w:rPr>
                <w:rFonts w:ascii="Calibri"/>
                <w:sz w:val="21"/>
              </w:rPr>
              <w:t>xlutils</w:t>
            </w:r>
            <w:proofErr w:type="spellEnd"/>
          </w:p>
        </w:tc>
        <w:tc>
          <w:tcPr>
            <w:tcW w:w="3180" w:type="dxa"/>
          </w:tcPr>
          <w:p w14:paraId="7BAB8DEF" w14:textId="77777777" w:rsidR="00382F71" w:rsidRDefault="00000000">
            <w:pPr>
              <w:pStyle w:val="TableParagraph"/>
              <w:spacing w:before="99"/>
              <w:ind w:left="106"/>
              <w:rPr>
                <w:sz w:val="21"/>
              </w:rPr>
            </w:pPr>
            <w:r>
              <w:rPr>
                <w:rFonts w:ascii="Calibri" w:eastAsia="Calibri"/>
                <w:sz w:val="21"/>
              </w:rPr>
              <w:t>excel</w:t>
            </w:r>
            <w:r>
              <w:rPr>
                <w:rFonts w:ascii="Calibri" w:eastAsia="Calibri"/>
                <w:spacing w:val="2"/>
                <w:sz w:val="21"/>
              </w:rPr>
              <w:t xml:space="preserve"> </w:t>
            </w:r>
            <w:r>
              <w:rPr>
                <w:sz w:val="21"/>
              </w:rPr>
              <w:t>文件简单格式修改</w:t>
            </w:r>
          </w:p>
        </w:tc>
      </w:tr>
      <w:tr w:rsidR="00382F71" w14:paraId="3167747B" w14:textId="77777777">
        <w:trPr>
          <w:trHeight w:val="936"/>
        </w:trPr>
        <w:tc>
          <w:tcPr>
            <w:tcW w:w="3179" w:type="dxa"/>
          </w:tcPr>
          <w:p w14:paraId="2F1BDA66" w14:textId="77777777" w:rsidR="00382F71" w:rsidRDefault="00000000">
            <w:pPr>
              <w:pStyle w:val="TableParagraph"/>
              <w:spacing w:before="99"/>
              <w:ind w:left="106"/>
              <w:rPr>
                <w:sz w:val="21"/>
              </w:rPr>
            </w:pPr>
            <w:r>
              <w:rPr>
                <w:sz w:val="21"/>
              </w:rPr>
              <w:t>数据处理</w:t>
            </w:r>
          </w:p>
        </w:tc>
        <w:tc>
          <w:tcPr>
            <w:tcW w:w="3179" w:type="dxa"/>
          </w:tcPr>
          <w:p w14:paraId="5A963486" w14:textId="77777777" w:rsidR="00382F71" w:rsidRDefault="00000000">
            <w:pPr>
              <w:pStyle w:val="TableParagraph"/>
              <w:spacing w:before="106"/>
              <w:ind w:left="107"/>
              <w:rPr>
                <w:rFonts w:ascii="Calibri"/>
                <w:sz w:val="21"/>
              </w:rPr>
            </w:pPr>
            <w:r>
              <w:rPr>
                <w:rFonts w:ascii="Calibri"/>
                <w:sz w:val="21"/>
              </w:rPr>
              <w:t>pywin32</w:t>
            </w:r>
          </w:p>
        </w:tc>
        <w:tc>
          <w:tcPr>
            <w:tcW w:w="3180" w:type="dxa"/>
          </w:tcPr>
          <w:p w14:paraId="4F69DEBB" w14:textId="77777777" w:rsidR="00382F71" w:rsidRDefault="00000000">
            <w:pPr>
              <w:pStyle w:val="TableParagraph"/>
              <w:spacing w:before="101"/>
              <w:ind w:left="106"/>
              <w:rPr>
                <w:sz w:val="21"/>
              </w:rPr>
            </w:pPr>
            <w:r>
              <w:rPr>
                <w:rFonts w:ascii="Calibri" w:eastAsia="Calibri"/>
                <w:sz w:val="21"/>
              </w:rPr>
              <w:t>excel</w:t>
            </w:r>
            <w:r>
              <w:rPr>
                <w:rFonts w:ascii="Calibri" w:eastAsia="Calibri"/>
                <w:spacing w:val="9"/>
                <w:sz w:val="21"/>
              </w:rPr>
              <w:t xml:space="preserve"> </w:t>
            </w:r>
            <w:r>
              <w:rPr>
                <w:spacing w:val="10"/>
                <w:sz w:val="21"/>
              </w:rPr>
              <w:t>文件的读取写入及复杂格</w:t>
            </w:r>
          </w:p>
          <w:p w14:paraId="2B9294E9" w14:textId="77777777" w:rsidR="00382F71" w:rsidRDefault="00000000">
            <w:pPr>
              <w:pStyle w:val="TableParagraph"/>
              <w:spacing w:before="196"/>
              <w:ind w:left="106"/>
              <w:rPr>
                <w:sz w:val="21"/>
              </w:rPr>
            </w:pPr>
            <w:r>
              <w:rPr>
                <w:sz w:val="21"/>
              </w:rPr>
              <w:t>式定制</w:t>
            </w:r>
          </w:p>
        </w:tc>
      </w:tr>
      <w:tr w:rsidR="00382F71" w14:paraId="2184006A" w14:textId="77777777">
        <w:trPr>
          <w:trHeight w:val="467"/>
        </w:trPr>
        <w:tc>
          <w:tcPr>
            <w:tcW w:w="3179" w:type="dxa"/>
          </w:tcPr>
          <w:p w14:paraId="68EC513F" w14:textId="77777777" w:rsidR="00382F71" w:rsidRDefault="00000000">
            <w:pPr>
              <w:pStyle w:val="TableParagraph"/>
              <w:spacing w:before="98"/>
              <w:ind w:left="106"/>
              <w:rPr>
                <w:sz w:val="21"/>
              </w:rPr>
            </w:pPr>
            <w:r>
              <w:rPr>
                <w:sz w:val="21"/>
              </w:rPr>
              <w:t>数据处理</w:t>
            </w:r>
          </w:p>
        </w:tc>
        <w:tc>
          <w:tcPr>
            <w:tcW w:w="3179" w:type="dxa"/>
          </w:tcPr>
          <w:p w14:paraId="4CF5D16D" w14:textId="77777777" w:rsidR="00382F71" w:rsidRDefault="00000000">
            <w:pPr>
              <w:pStyle w:val="TableParagraph"/>
              <w:spacing w:before="106"/>
              <w:ind w:left="107"/>
              <w:rPr>
                <w:rFonts w:ascii="Calibri"/>
                <w:sz w:val="21"/>
              </w:rPr>
            </w:pPr>
            <w:r>
              <w:rPr>
                <w:rFonts w:ascii="Calibri"/>
                <w:sz w:val="21"/>
              </w:rPr>
              <w:t>Python-docx</w:t>
            </w:r>
          </w:p>
        </w:tc>
        <w:tc>
          <w:tcPr>
            <w:tcW w:w="3180" w:type="dxa"/>
          </w:tcPr>
          <w:p w14:paraId="0D701FE3" w14:textId="77777777" w:rsidR="00382F71" w:rsidRDefault="00000000">
            <w:pPr>
              <w:pStyle w:val="TableParagraph"/>
              <w:spacing w:before="100"/>
              <w:ind w:left="106"/>
              <w:rPr>
                <w:sz w:val="21"/>
              </w:rPr>
            </w:pPr>
            <w:r>
              <w:rPr>
                <w:rFonts w:ascii="Calibri" w:eastAsia="Calibri"/>
                <w:sz w:val="21"/>
              </w:rPr>
              <w:t>Word</w:t>
            </w:r>
            <w:r>
              <w:rPr>
                <w:rFonts w:ascii="Calibri" w:eastAsia="Calibri"/>
                <w:spacing w:val="1"/>
                <w:sz w:val="21"/>
              </w:rPr>
              <w:t xml:space="preserve"> </w:t>
            </w:r>
            <w:r>
              <w:rPr>
                <w:sz w:val="21"/>
              </w:rPr>
              <w:t>文件的读取写入</w:t>
            </w:r>
          </w:p>
        </w:tc>
      </w:tr>
      <w:tr w:rsidR="00382F71" w14:paraId="69888E76" w14:textId="77777777">
        <w:trPr>
          <w:trHeight w:val="467"/>
        </w:trPr>
        <w:tc>
          <w:tcPr>
            <w:tcW w:w="3179" w:type="dxa"/>
          </w:tcPr>
          <w:p w14:paraId="601097C8" w14:textId="77777777" w:rsidR="00382F71" w:rsidRDefault="00000000">
            <w:pPr>
              <w:pStyle w:val="TableParagraph"/>
              <w:spacing w:before="98"/>
              <w:ind w:left="106"/>
              <w:rPr>
                <w:sz w:val="21"/>
              </w:rPr>
            </w:pPr>
            <w:r>
              <w:rPr>
                <w:sz w:val="21"/>
              </w:rPr>
              <w:t>数据分析</w:t>
            </w:r>
          </w:p>
        </w:tc>
        <w:tc>
          <w:tcPr>
            <w:tcW w:w="3179" w:type="dxa"/>
          </w:tcPr>
          <w:p w14:paraId="779BB31D" w14:textId="77777777" w:rsidR="00382F71" w:rsidRDefault="00000000">
            <w:pPr>
              <w:pStyle w:val="TableParagraph"/>
              <w:spacing w:before="105"/>
              <w:ind w:left="107"/>
              <w:rPr>
                <w:rFonts w:ascii="Calibri"/>
                <w:sz w:val="21"/>
              </w:rPr>
            </w:pPr>
            <w:proofErr w:type="spellStart"/>
            <w:r>
              <w:rPr>
                <w:rFonts w:ascii="Calibri"/>
                <w:sz w:val="21"/>
              </w:rPr>
              <w:t>numpy</w:t>
            </w:r>
            <w:proofErr w:type="spellEnd"/>
          </w:p>
        </w:tc>
        <w:tc>
          <w:tcPr>
            <w:tcW w:w="3180" w:type="dxa"/>
          </w:tcPr>
          <w:p w14:paraId="2B33491C" w14:textId="77777777" w:rsidR="00382F71" w:rsidRDefault="00000000">
            <w:pPr>
              <w:pStyle w:val="TableParagraph"/>
              <w:spacing w:before="98"/>
              <w:ind w:left="106"/>
              <w:rPr>
                <w:sz w:val="21"/>
              </w:rPr>
            </w:pPr>
            <w:r>
              <w:rPr>
                <w:sz w:val="21"/>
              </w:rPr>
              <w:t>基于矩阵的数学计算库</w:t>
            </w:r>
          </w:p>
        </w:tc>
      </w:tr>
      <w:tr w:rsidR="00382F71" w14:paraId="43AE4C9A" w14:textId="77777777">
        <w:trPr>
          <w:trHeight w:val="468"/>
        </w:trPr>
        <w:tc>
          <w:tcPr>
            <w:tcW w:w="3179" w:type="dxa"/>
          </w:tcPr>
          <w:p w14:paraId="36CE3629" w14:textId="77777777" w:rsidR="00382F71" w:rsidRDefault="00000000">
            <w:pPr>
              <w:pStyle w:val="TableParagraph"/>
              <w:spacing w:before="100"/>
              <w:ind w:left="106"/>
              <w:rPr>
                <w:sz w:val="21"/>
              </w:rPr>
            </w:pPr>
            <w:r>
              <w:rPr>
                <w:sz w:val="21"/>
              </w:rPr>
              <w:t>数据分析</w:t>
            </w:r>
          </w:p>
        </w:tc>
        <w:tc>
          <w:tcPr>
            <w:tcW w:w="3179" w:type="dxa"/>
          </w:tcPr>
          <w:p w14:paraId="20008EF3" w14:textId="77777777" w:rsidR="00382F71" w:rsidRDefault="00000000">
            <w:pPr>
              <w:pStyle w:val="TableParagraph"/>
              <w:spacing w:before="105"/>
              <w:ind w:left="107"/>
              <w:rPr>
                <w:rFonts w:ascii="Calibri"/>
                <w:sz w:val="21"/>
              </w:rPr>
            </w:pPr>
            <w:r>
              <w:rPr>
                <w:rFonts w:ascii="Calibri"/>
                <w:sz w:val="21"/>
              </w:rPr>
              <w:t>pandas</w:t>
            </w:r>
          </w:p>
        </w:tc>
        <w:tc>
          <w:tcPr>
            <w:tcW w:w="3180" w:type="dxa"/>
          </w:tcPr>
          <w:p w14:paraId="5078C1C4" w14:textId="77777777" w:rsidR="00382F71" w:rsidRDefault="00000000">
            <w:pPr>
              <w:pStyle w:val="TableParagraph"/>
              <w:spacing w:before="100"/>
              <w:ind w:left="106"/>
              <w:rPr>
                <w:sz w:val="21"/>
              </w:rPr>
            </w:pPr>
            <w:r>
              <w:rPr>
                <w:sz w:val="21"/>
              </w:rPr>
              <w:t>基于表格的统计分析库</w:t>
            </w:r>
          </w:p>
        </w:tc>
      </w:tr>
    </w:tbl>
    <w:p w14:paraId="10BD85F7" w14:textId="77777777" w:rsidR="00382F71" w:rsidRDefault="00382F71">
      <w:pPr>
        <w:pStyle w:val="a3"/>
        <w:rPr>
          <w:sz w:val="20"/>
        </w:rPr>
      </w:pPr>
    </w:p>
    <w:p w14:paraId="51C91C49" w14:textId="77777777" w:rsidR="00382F71" w:rsidRDefault="00382F71">
      <w:pPr>
        <w:pStyle w:val="a3"/>
        <w:spacing w:before="4"/>
        <w:rPr>
          <w:sz w:val="17"/>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9"/>
        <w:gridCol w:w="3179"/>
        <w:gridCol w:w="3180"/>
      </w:tblGrid>
      <w:tr w:rsidR="00382F71" w14:paraId="5142CBDC" w14:textId="77777777">
        <w:trPr>
          <w:trHeight w:val="467"/>
        </w:trPr>
        <w:tc>
          <w:tcPr>
            <w:tcW w:w="3179" w:type="dxa"/>
          </w:tcPr>
          <w:p w14:paraId="2B4F0845" w14:textId="77777777" w:rsidR="00382F71" w:rsidRDefault="00000000">
            <w:pPr>
              <w:pStyle w:val="TableParagraph"/>
              <w:spacing w:before="99"/>
              <w:ind w:left="106"/>
              <w:rPr>
                <w:sz w:val="21"/>
              </w:rPr>
            </w:pPr>
            <w:r>
              <w:rPr>
                <w:sz w:val="21"/>
              </w:rPr>
              <w:t>分类</w:t>
            </w:r>
          </w:p>
        </w:tc>
        <w:tc>
          <w:tcPr>
            <w:tcW w:w="3179" w:type="dxa"/>
          </w:tcPr>
          <w:p w14:paraId="11FCFA30" w14:textId="77777777" w:rsidR="00382F71" w:rsidRDefault="00000000">
            <w:pPr>
              <w:pStyle w:val="TableParagraph"/>
              <w:spacing w:before="99"/>
              <w:ind w:left="107"/>
              <w:rPr>
                <w:sz w:val="21"/>
              </w:rPr>
            </w:pPr>
            <w:r>
              <w:rPr>
                <w:sz w:val="21"/>
              </w:rPr>
              <w:t>工具名</w:t>
            </w:r>
          </w:p>
        </w:tc>
        <w:tc>
          <w:tcPr>
            <w:tcW w:w="3180" w:type="dxa"/>
          </w:tcPr>
          <w:p w14:paraId="3116C2FA" w14:textId="77777777" w:rsidR="00382F71" w:rsidRDefault="00000000">
            <w:pPr>
              <w:pStyle w:val="TableParagraph"/>
              <w:spacing w:before="99"/>
              <w:ind w:left="106"/>
              <w:rPr>
                <w:sz w:val="21"/>
              </w:rPr>
            </w:pPr>
            <w:r>
              <w:rPr>
                <w:sz w:val="21"/>
              </w:rPr>
              <w:t>用途</w:t>
            </w:r>
          </w:p>
        </w:tc>
      </w:tr>
      <w:tr w:rsidR="00382F71" w14:paraId="071B2539" w14:textId="77777777">
        <w:trPr>
          <w:trHeight w:val="936"/>
        </w:trPr>
        <w:tc>
          <w:tcPr>
            <w:tcW w:w="3179" w:type="dxa"/>
          </w:tcPr>
          <w:p w14:paraId="0A938500" w14:textId="77777777" w:rsidR="00382F71" w:rsidRDefault="00000000">
            <w:pPr>
              <w:pStyle w:val="TableParagraph"/>
              <w:spacing w:before="99"/>
              <w:ind w:left="106"/>
              <w:rPr>
                <w:sz w:val="21"/>
              </w:rPr>
            </w:pPr>
            <w:r>
              <w:rPr>
                <w:sz w:val="21"/>
              </w:rPr>
              <w:t>数据分析</w:t>
            </w:r>
          </w:p>
        </w:tc>
        <w:tc>
          <w:tcPr>
            <w:tcW w:w="3179" w:type="dxa"/>
          </w:tcPr>
          <w:p w14:paraId="58620ED1" w14:textId="77777777" w:rsidR="00382F71" w:rsidRDefault="00000000">
            <w:pPr>
              <w:pStyle w:val="TableParagraph"/>
              <w:spacing w:before="106"/>
              <w:ind w:left="107"/>
              <w:rPr>
                <w:rFonts w:ascii="Calibri"/>
                <w:sz w:val="21"/>
              </w:rPr>
            </w:pPr>
            <w:proofErr w:type="spellStart"/>
            <w:r>
              <w:rPr>
                <w:rFonts w:ascii="Calibri"/>
                <w:sz w:val="21"/>
              </w:rPr>
              <w:t>scipy</w:t>
            </w:r>
            <w:proofErr w:type="spellEnd"/>
          </w:p>
        </w:tc>
        <w:tc>
          <w:tcPr>
            <w:tcW w:w="3180" w:type="dxa"/>
          </w:tcPr>
          <w:p w14:paraId="44DF3C25" w14:textId="77777777" w:rsidR="00382F71" w:rsidRDefault="00000000">
            <w:pPr>
              <w:pStyle w:val="TableParagraph"/>
              <w:spacing w:before="99"/>
              <w:ind w:left="106"/>
              <w:rPr>
                <w:sz w:val="21"/>
              </w:rPr>
            </w:pPr>
            <w:r>
              <w:rPr>
                <w:sz w:val="21"/>
              </w:rPr>
              <w:t>科学计算库，支持高阶抽象和</w:t>
            </w:r>
            <w:proofErr w:type="gramStart"/>
            <w:r>
              <w:rPr>
                <w:sz w:val="21"/>
              </w:rPr>
              <w:t>复</w:t>
            </w:r>
            <w:proofErr w:type="gramEnd"/>
          </w:p>
          <w:p w14:paraId="43133793" w14:textId="77777777" w:rsidR="00382F71" w:rsidRDefault="00382F71">
            <w:pPr>
              <w:pStyle w:val="TableParagraph"/>
              <w:spacing w:before="6"/>
              <w:rPr>
                <w:sz w:val="15"/>
              </w:rPr>
            </w:pPr>
          </w:p>
          <w:p w14:paraId="5347DDF7" w14:textId="77777777" w:rsidR="00382F71" w:rsidRDefault="00000000">
            <w:pPr>
              <w:pStyle w:val="TableParagraph"/>
              <w:ind w:left="106"/>
              <w:rPr>
                <w:sz w:val="21"/>
              </w:rPr>
            </w:pPr>
            <w:r>
              <w:rPr>
                <w:sz w:val="21"/>
              </w:rPr>
              <w:t>杂模型</w:t>
            </w:r>
          </w:p>
        </w:tc>
      </w:tr>
      <w:tr w:rsidR="00382F71" w14:paraId="2DF46541" w14:textId="77777777">
        <w:trPr>
          <w:trHeight w:val="468"/>
        </w:trPr>
        <w:tc>
          <w:tcPr>
            <w:tcW w:w="3179" w:type="dxa"/>
          </w:tcPr>
          <w:p w14:paraId="376FC30A" w14:textId="77777777" w:rsidR="00382F71" w:rsidRDefault="00000000">
            <w:pPr>
              <w:pStyle w:val="TableParagraph"/>
              <w:spacing w:before="98"/>
              <w:ind w:left="106"/>
              <w:rPr>
                <w:sz w:val="21"/>
              </w:rPr>
            </w:pPr>
            <w:r>
              <w:rPr>
                <w:sz w:val="21"/>
              </w:rPr>
              <w:t>数据分析</w:t>
            </w:r>
          </w:p>
        </w:tc>
        <w:tc>
          <w:tcPr>
            <w:tcW w:w="3179" w:type="dxa"/>
          </w:tcPr>
          <w:p w14:paraId="559A2D79" w14:textId="77777777" w:rsidR="00382F71" w:rsidRDefault="00000000">
            <w:pPr>
              <w:pStyle w:val="TableParagraph"/>
              <w:spacing w:before="106"/>
              <w:ind w:left="107"/>
              <w:rPr>
                <w:rFonts w:ascii="Calibri"/>
                <w:sz w:val="21"/>
              </w:rPr>
            </w:pPr>
            <w:proofErr w:type="spellStart"/>
            <w:r>
              <w:rPr>
                <w:rFonts w:ascii="Calibri"/>
                <w:sz w:val="21"/>
              </w:rPr>
              <w:t>statsmodels</w:t>
            </w:r>
            <w:proofErr w:type="spellEnd"/>
          </w:p>
        </w:tc>
        <w:tc>
          <w:tcPr>
            <w:tcW w:w="3180" w:type="dxa"/>
          </w:tcPr>
          <w:p w14:paraId="16CF68CE" w14:textId="77777777" w:rsidR="00382F71" w:rsidRDefault="00000000">
            <w:pPr>
              <w:pStyle w:val="TableParagraph"/>
              <w:spacing w:before="98"/>
              <w:ind w:left="106"/>
              <w:rPr>
                <w:sz w:val="21"/>
              </w:rPr>
            </w:pPr>
            <w:r>
              <w:rPr>
                <w:sz w:val="21"/>
              </w:rPr>
              <w:t>统计建模和计量经济学工具包</w:t>
            </w:r>
          </w:p>
        </w:tc>
      </w:tr>
      <w:tr w:rsidR="00382F71" w14:paraId="2EE30DE3" w14:textId="77777777">
        <w:trPr>
          <w:trHeight w:val="467"/>
        </w:trPr>
        <w:tc>
          <w:tcPr>
            <w:tcW w:w="3179" w:type="dxa"/>
          </w:tcPr>
          <w:p w14:paraId="13DD2DDB" w14:textId="77777777" w:rsidR="00382F71" w:rsidRDefault="00000000">
            <w:pPr>
              <w:pStyle w:val="TableParagraph"/>
              <w:spacing w:before="98"/>
              <w:ind w:left="106"/>
              <w:rPr>
                <w:sz w:val="21"/>
              </w:rPr>
            </w:pPr>
            <w:r>
              <w:rPr>
                <w:sz w:val="21"/>
              </w:rPr>
              <w:t>数据分析</w:t>
            </w:r>
          </w:p>
        </w:tc>
        <w:tc>
          <w:tcPr>
            <w:tcW w:w="3179" w:type="dxa"/>
          </w:tcPr>
          <w:p w14:paraId="2734E9BA" w14:textId="77777777" w:rsidR="00382F71" w:rsidRDefault="00000000">
            <w:pPr>
              <w:pStyle w:val="TableParagraph"/>
              <w:spacing w:before="105"/>
              <w:ind w:left="107"/>
              <w:rPr>
                <w:rFonts w:ascii="Calibri"/>
                <w:sz w:val="21"/>
              </w:rPr>
            </w:pPr>
            <w:r>
              <w:rPr>
                <w:rFonts w:ascii="Calibri"/>
                <w:sz w:val="21"/>
              </w:rPr>
              <w:t>scikit-learn</w:t>
            </w:r>
          </w:p>
        </w:tc>
        <w:tc>
          <w:tcPr>
            <w:tcW w:w="3180" w:type="dxa"/>
          </w:tcPr>
          <w:p w14:paraId="33F73CC5" w14:textId="77777777" w:rsidR="00382F71" w:rsidRDefault="00000000">
            <w:pPr>
              <w:pStyle w:val="TableParagraph"/>
              <w:spacing w:before="98"/>
              <w:ind w:left="106"/>
              <w:rPr>
                <w:sz w:val="21"/>
              </w:rPr>
            </w:pPr>
            <w:r>
              <w:rPr>
                <w:sz w:val="21"/>
              </w:rPr>
              <w:t>机器学习工具库</w:t>
            </w:r>
          </w:p>
        </w:tc>
      </w:tr>
      <w:tr w:rsidR="00382F71" w14:paraId="7BB61F37" w14:textId="77777777">
        <w:trPr>
          <w:trHeight w:val="467"/>
        </w:trPr>
        <w:tc>
          <w:tcPr>
            <w:tcW w:w="3179" w:type="dxa"/>
          </w:tcPr>
          <w:p w14:paraId="57987968" w14:textId="77777777" w:rsidR="00382F71" w:rsidRDefault="00000000">
            <w:pPr>
              <w:pStyle w:val="TableParagraph"/>
              <w:spacing w:before="100"/>
              <w:ind w:left="106"/>
              <w:rPr>
                <w:sz w:val="21"/>
              </w:rPr>
            </w:pPr>
            <w:r>
              <w:rPr>
                <w:sz w:val="21"/>
              </w:rPr>
              <w:t>数据分析</w:t>
            </w:r>
          </w:p>
        </w:tc>
        <w:tc>
          <w:tcPr>
            <w:tcW w:w="3179" w:type="dxa"/>
          </w:tcPr>
          <w:p w14:paraId="0F76709D" w14:textId="77777777" w:rsidR="00382F71" w:rsidRDefault="00000000">
            <w:pPr>
              <w:pStyle w:val="TableParagraph"/>
              <w:spacing w:before="105"/>
              <w:ind w:left="107"/>
              <w:rPr>
                <w:rFonts w:ascii="Calibri"/>
                <w:sz w:val="21"/>
              </w:rPr>
            </w:pPr>
            <w:proofErr w:type="spellStart"/>
            <w:r>
              <w:rPr>
                <w:rFonts w:ascii="Calibri"/>
                <w:sz w:val="21"/>
              </w:rPr>
              <w:t>gensim</w:t>
            </w:r>
            <w:proofErr w:type="spellEnd"/>
          </w:p>
        </w:tc>
        <w:tc>
          <w:tcPr>
            <w:tcW w:w="3180" w:type="dxa"/>
          </w:tcPr>
          <w:p w14:paraId="4DCAE4BE" w14:textId="77777777" w:rsidR="00382F71" w:rsidRDefault="00000000">
            <w:pPr>
              <w:pStyle w:val="TableParagraph"/>
              <w:spacing w:before="100"/>
              <w:ind w:left="106"/>
              <w:rPr>
                <w:sz w:val="21"/>
              </w:rPr>
            </w:pPr>
            <w:r>
              <w:rPr>
                <w:sz w:val="21"/>
              </w:rPr>
              <w:t>自然语言处理工具库</w:t>
            </w:r>
          </w:p>
        </w:tc>
      </w:tr>
      <w:tr w:rsidR="00382F71" w14:paraId="47B7247C" w14:textId="77777777">
        <w:trPr>
          <w:trHeight w:val="468"/>
        </w:trPr>
        <w:tc>
          <w:tcPr>
            <w:tcW w:w="3179" w:type="dxa"/>
          </w:tcPr>
          <w:p w14:paraId="14D88B27" w14:textId="77777777" w:rsidR="00382F71" w:rsidRDefault="00000000">
            <w:pPr>
              <w:pStyle w:val="TableParagraph"/>
              <w:spacing w:before="99"/>
              <w:ind w:left="106"/>
              <w:rPr>
                <w:sz w:val="21"/>
              </w:rPr>
            </w:pPr>
            <w:r>
              <w:rPr>
                <w:sz w:val="21"/>
              </w:rPr>
              <w:t>数据分析</w:t>
            </w:r>
          </w:p>
        </w:tc>
        <w:tc>
          <w:tcPr>
            <w:tcW w:w="3179" w:type="dxa"/>
          </w:tcPr>
          <w:p w14:paraId="525F088C" w14:textId="77777777" w:rsidR="00382F71" w:rsidRDefault="00000000">
            <w:pPr>
              <w:pStyle w:val="TableParagraph"/>
              <w:spacing w:before="107"/>
              <w:ind w:left="107"/>
              <w:rPr>
                <w:rFonts w:ascii="Calibri"/>
                <w:sz w:val="21"/>
              </w:rPr>
            </w:pPr>
            <w:proofErr w:type="spellStart"/>
            <w:r>
              <w:rPr>
                <w:rFonts w:ascii="Calibri"/>
                <w:sz w:val="21"/>
              </w:rPr>
              <w:t>jieba</w:t>
            </w:r>
            <w:proofErr w:type="spellEnd"/>
          </w:p>
        </w:tc>
        <w:tc>
          <w:tcPr>
            <w:tcW w:w="3180" w:type="dxa"/>
          </w:tcPr>
          <w:p w14:paraId="22D7B13D" w14:textId="77777777" w:rsidR="00382F71" w:rsidRDefault="00000000">
            <w:pPr>
              <w:pStyle w:val="TableParagraph"/>
              <w:spacing w:before="99"/>
              <w:ind w:left="106"/>
              <w:rPr>
                <w:sz w:val="21"/>
              </w:rPr>
            </w:pPr>
            <w:r>
              <w:rPr>
                <w:sz w:val="21"/>
              </w:rPr>
              <w:t>中文分词工具库</w:t>
            </w:r>
          </w:p>
        </w:tc>
      </w:tr>
      <w:tr w:rsidR="00382F71" w14:paraId="7D351E08" w14:textId="77777777">
        <w:trPr>
          <w:trHeight w:val="467"/>
        </w:trPr>
        <w:tc>
          <w:tcPr>
            <w:tcW w:w="3179" w:type="dxa"/>
          </w:tcPr>
          <w:p w14:paraId="57FF9325" w14:textId="77777777" w:rsidR="00382F71" w:rsidRDefault="00000000">
            <w:pPr>
              <w:pStyle w:val="TableParagraph"/>
              <w:spacing w:before="99"/>
              <w:ind w:left="106"/>
              <w:rPr>
                <w:sz w:val="21"/>
              </w:rPr>
            </w:pPr>
            <w:r>
              <w:rPr>
                <w:sz w:val="21"/>
              </w:rPr>
              <w:t>数据存储</w:t>
            </w:r>
          </w:p>
        </w:tc>
        <w:tc>
          <w:tcPr>
            <w:tcW w:w="3179" w:type="dxa"/>
          </w:tcPr>
          <w:p w14:paraId="02BCD414" w14:textId="77777777" w:rsidR="00382F71" w:rsidRDefault="00000000">
            <w:pPr>
              <w:pStyle w:val="TableParagraph"/>
              <w:spacing w:before="107"/>
              <w:ind w:left="107"/>
              <w:rPr>
                <w:rFonts w:ascii="Calibri"/>
                <w:sz w:val="21"/>
              </w:rPr>
            </w:pPr>
            <w:r>
              <w:rPr>
                <w:rFonts w:ascii="Calibri"/>
                <w:sz w:val="21"/>
              </w:rPr>
              <w:t>MySQL-python</w:t>
            </w:r>
          </w:p>
        </w:tc>
        <w:tc>
          <w:tcPr>
            <w:tcW w:w="3180" w:type="dxa"/>
          </w:tcPr>
          <w:p w14:paraId="2120AA61" w14:textId="77777777" w:rsidR="00382F71" w:rsidRDefault="00000000">
            <w:pPr>
              <w:pStyle w:val="TableParagraph"/>
              <w:spacing w:before="99"/>
              <w:ind w:left="106"/>
              <w:rPr>
                <w:sz w:val="21"/>
              </w:rPr>
            </w:pPr>
            <w:proofErr w:type="spellStart"/>
            <w:r>
              <w:rPr>
                <w:rFonts w:ascii="Calibri" w:eastAsia="Calibri"/>
                <w:sz w:val="21"/>
              </w:rPr>
              <w:t>mysql</w:t>
            </w:r>
            <w:proofErr w:type="spellEnd"/>
            <w:r>
              <w:rPr>
                <w:rFonts w:ascii="Calibri" w:eastAsia="Calibri"/>
                <w:spacing w:val="2"/>
                <w:sz w:val="21"/>
              </w:rPr>
              <w:t xml:space="preserve"> </w:t>
            </w:r>
            <w:r>
              <w:rPr>
                <w:sz w:val="21"/>
              </w:rPr>
              <w:t>的读写接口库</w:t>
            </w:r>
          </w:p>
        </w:tc>
      </w:tr>
      <w:tr w:rsidR="00382F71" w14:paraId="3AE1036D" w14:textId="77777777">
        <w:trPr>
          <w:trHeight w:val="467"/>
        </w:trPr>
        <w:tc>
          <w:tcPr>
            <w:tcW w:w="3179" w:type="dxa"/>
          </w:tcPr>
          <w:p w14:paraId="79CE2518" w14:textId="77777777" w:rsidR="00382F71" w:rsidRDefault="00000000">
            <w:pPr>
              <w:pStyle w:val="TableParagraph"/>
              <w:spacing w:before="98"/>
              <w:ind w:left="106"/>
              <w:rPr>
                <w:sz w:val="21"/>
              </w:rPr>
            </w:pPr>
            <w:r>
              <w:rPr>
                <w:sz w:val="21"/>
              </w:rPr>
              <w:t>数据存储</w:t>
            </w:r>
          </w:p>
        </w:tc>
        <w:tc>
          <w:tcPr>
            <w:tcW w:w="3179" w:type="dxa"/>
          </w:tcPr>
          <w:p w14:paraId="74720439" w14:textId="77777777" w:rsidR="00382F71" w:rsidRDefault="00000000">
            <w:pPr>
              <w:pStyle w:val="TableParagraph"/>
              <w:spacing w:before="106"/>
              <w:ind w:left="107"/>
              <w:rPr>
                <w:rFonts w:ascii="Calibri"/>
                <w:sz w:val="21"/>
              </w:rPr>
            </w:pPr>
            <w:proofErr w:type="spellStart"/>
            <w:r>
              <w:rPr>
                <w:rFonts w:ascii="Calibri"/>
                <w:sz w:val="21"/>
              </w:rPr>
              <w:t>mysqlclient</w:t>
            </w:r>
            <w:proofErr w:type="spellEnd"/>
          </w:p>
        </w:tc>
        <w:tc>
          <w:tcPr>
            <w:tcW w:w="3180" w:type="dxa"/>
          </w:tcPr>
          <w:p w14:paraId="5518FE4F" w14:textId="77777777" w:rsidR="00382F71" w:rsidRDefault="00000000">
            <w:pPr>
              <w:pStyle w:val="TableParagraph"/>
              <w:spacing w:before="101"/>
              <w:ind w:left="106"/>
              <w:rPr>
                <w:sz w:val="21"/>
              </w:rPr>
            </w:pPr>
            <w:proofErr w:type="spellStart"/>
            <w:r>
              <w:rPr>
                <w:rFonts w:ascii="Calibri" w:eastAsia="Calibri"/>
                <w:sz w:val="21"/>
              </w:rPr>
              <w:t>mysql</w:t>
            </w:r>
            <w:proofErr w:type="spellEnd"/>
            <w:r>
              <w:rPr>
                <w:rFonts w:ascii="Calibri" w:eastAsia="Calibri"/>
                <w:spacing w:val="2"/>
                <w:sz w:val="21"/>
              </w:rPr>
              <w:t xml:space="preserve"> </w:t>
            </w:r>
            <w:r>
              <w:rPr>
                <w:sz w:val="21"/>
              </w:rPr>
              <w:t>的读写接口库</w:t>
            </w:r>
          </w:p>
        </w:tc>
      </w:tr>
      <w:tr w:rsidR="00382F71" w14:paraId="2F7FCED5" w14:textId="77777777">
        <w:trPr>
          <w:trHeight w:val="468"/>
        </w:trPr>
        <w:tc>
          <w:tcPr>
            <w:tcW w:w="3179" w:type="dxa"/>
          </w:tcPr>
          <w:p w14:paraId="654D478F" w14:textId="77777777" w:rsidR="00382F71" w:rsidRDefault="00000000">
            <w:pPr>
              <w:pStyle w:val="TableParagraph"/>
              <w:spacing w:before="98"/>
              <w:ind w:left="106"/>
              <w:rPr>
                <w:sz w:val="21"/>
              </w:rPr>
            </w:pPr>
            <w:r>
              <w:rPr>
                <w:sz w:val="21"/>
              </w:rPr>
              <w:t>数据存储</w:t>
            </w:r>
          </w:p>
        </w:tc>
        <w:tc>
          <w:tcPr>
            <w:tcW w:w="3179" w:type="dxa"/>
          </w:tcPr>
          <w:p w14:paraId="60BF266B" w14:textId="77777777" w:rsidR="00382F71" w:rsidRDefault="00000000">
            <w:pPr>
              <w:pStyle w:val="TableParagraph"/>
              <w:spacing w:before="106"/>
              <w:ind w:left="107"/>
              <w:rPr>
                <w:rFonts w:ascii="Calibri"/>
                <w:sz w:val="21"/>
              </w:rPr>
            </w:pPr>
            <w:proofErr w:type="spellStart"/>
            <w:r>
              <w:rPr>
                <w:rFonts w:ascii="Calibri"/>
                <w:sz w:val="21"/>
              </w:rPr>
              <w:t>SQLAlchemy</w:t>
            </w:r>
            <w:proofErr w:type="spellEnd"/>
          </w:p>
        </w:tc>
        <w:tc>
          <w:tcPr>
            <w:tcW w:w="3180" w:type="dxa"/>
          </w:tcPr>
          <w:p w14:paraId="2031BF2C" w14:textId="77777777" w:rsidR="00382F71" w:rsidRDefault="00000000">
            <w:pPr>
              <w:pStyle w:val="TableParagraph"/>
              <w:spacing w:before="100"/>
              <w:ind w:left="106"/>
              <w:rPr>
                <w:sz w:val="21"/>
              </w:rPr>
            </w:pPr>
            <w:r>
              <w:rPr>
                <w:spacing w:val="-1"/>
                <w:sz w:val="21"/>
              </w:rPr>
              <w:t xml:space="preserve">数据库的 </w:t>
            </w:r>
            <w:r>
              <w:rPr>
                <w:rFonts w:ascii="Calibri" w:eastAsia="Calibri"/>
                <w:sz w:val="21"/>
              </w:rPr>
              <w:t>ORM</w:t>
            </w:r>
            <w:r>
              <w:rPr>
                <w:rFonts w:ascii="Calibri" w:eastAsia="Calibri"/>
                <w:spacing w:val="8"/>
                <w:sz w:val="21"/>
              </w:rPr>
              <w:t xml:space="preserve"> </w:t>
            </w:r>
            <w:r>
              <w:rPr>
                <w:sz w:val="21"/>
              </w:rPr>
              <w:t>封装</w:t>
            </w:r>
          </w:p>
        </w:tc>
      </w:tr>
      <w:tr w:rsidR="00382F71" w14:paraId="0FEEA671" w14:textId="77777777">
        <w:trPr>
          <w:trHeight w:val="467"/>
        </w:trPr>
        <w:tc>
          <w:tcPr>
            <w:tcW w:w="3179" w:type="dxa"/>
          </w:tcPr>
          <w:p w14:paraId="552E7EAB" w14:textId="77777777" w:rsidR="00382F71" w:rsidRDefault="00000000">
            <w:pPr>
              <w:pStyle w:val="TableParagraph"/>
              <w:spacing w:before="98"/>
              <w:ind w:left="106"/>
              <w:rPr>
                <w:sz w:val="21"/>
              </w:rPr>
            </w:pPr>
            <w:r>
              <w:rPr>
                <w:sz w:val="21"/>
              </w:rPr>
              <w:t>数据存储</w:t>
            </w:r>
          </w:p>
        </w:tc>
        <w:tc>
          <w:tcPr>
            <w:tcW w:w="3179" w:type="dxa"/>
          </w:tcPr>
          <w:p w14:paraId="73BE5649" w14:textId="77777777" w:rsidR="00382F71" w:rsidRDefault="00000000">
            <w:pPr>
              <w:pStyle w:val="TableParagraph"/>
              <w:spacing w:before="105"/>
              <w:ind w:left="107"/>
              <w:rPr>
                <w:rFonts w:ascii="Calibri"/>
                <w:sz w:val="21"/>
              </w:rPr>
            </w:pPr>
            <w:proofErr w:type="spellStart"/>
            <w:r>
              <w:rPr>
                <w:rFonts w:ascii="Calibri"/>
                <w:sz w:val="21"/>
              </w:rPr>
              <w:t>pymssql</w:t>
            </w:r>
            <w:proofErr w:type="spellEnd"/>
          </w:p>
        </w:tc>
        <w:tc>
          <w:tcPr>
            <w:tcW w:w="3180" w:type="dxa"/>
          </w:tcPr>
          <w:p w14:paraId="68012B7F" w14:textId="77777777" w:rsidR="00382F71" w:rsidRDefault="00000000">
            <w:pPr>
              <w:pStyle w:val="TableParagraph"/>
              <w:spacing w:before="100"/>
              <w:ind w:left="106"/>
              <w:rPr>
                <w:sz w:val="21"/>
              </w:rPr>
            </w:pPr>
            <w:proofErr w:type="spellStart"/>
            <w:r>
              <w:rPr>
                <w:rFonts w:ascii="Calibri" w:eastAsia="Calibri"/>
                <w:sz w:val="21"/>
              </w:rPr>
              <w:t>sql</w:t>
            </w:r>
            <w:proofErr w:type="spellEnd"/>
            <w:r>
              <w:rPr>
                <w:rFonts w:ascii="Calibri" w:eastAsia="Calibri"/>
                <w:spacing w:val="-2"/>
                <w:sz w:val="21"/>
              </w:rPr>
              <w:t xml:space="preserve"> </w:t>
            </w:r>
            <w:r>
              <w:rPr>
                <w:rFonts w:ascii="Calibri" w:eastAsia="Calibri"/>
                <w:sz w:val="21"/>
              </w:rPr>
              <w:t>server</w:t>
            </w:r>
            <w:r>
              <w:rPr>
                <w:rFonts w:ascii="Calibri" w:eastAsia="Calibri"/>
                <w:spacing w:val="9"/>
                <w:sz w:val="21"/>
              </w:rPr>
              <w:t xml:space="preserve"> </w:t>
            </w:r>
            <w:r>
              <w:rPr>
                <w:sz w:val="21"/>
              </w:rPr>
              <w:t>读写接口库</w:t>
            </w:r>
          </w:p>
        </w:tc>
      </w:tr>
      <w:tr w:rsidR="00382F71" w14:paraId="1654D54D" w14:textId="77777777">
        <w:trPr>
          <w:trHeight w:val="467"/>
        </w:trPr>
        <w:tc>
          <w:tcPr>
            <w:tcW w:w="3179" w:type="dxa"/>
          </w:tcPr>
          <w:p w14:paraId="517407D4" w14:textId="77777777" w:rsidR="00382F71" w:rsidRDefault="00000000">
            <w:pPr>
              <w:pStyle w:val="TableParagraph"/>
              <w:spacing w:before="100"/>
              <w:ind w:left="106"/>
              <w:rPr>
                <w:sz w:val="21"/>
              </w:rPr>
            </w:pPr>
            <w:r>
              <w:rPr>
                <w:sz w:val="21"/>
              </w:rPr>
              <w:t>数据存储</w:t>
            </w:r>
          </w:p>
        </w:tc>
        <w:tc>
          <w:tcPr>
            <w:tcW w:w="3179" w:type="dxa"/>
          </w:tcPr>
          <w:p w14:paraId="6B5D347E" w14:textId="77777777" w:rsidR="00382F71" w:rsidRDefault="00000000">
            <w:pPr>
              <w:pStyle w:val="TableParagraph"/>
              <w:spacing w:before="105"/>
              <w:ind w:left="107"/>
              <w:rPr>
                <w:rFonts w:ascii="Calibri"/>
                <w:sz w:val="21"/>
              </w:rPr>
            </w:pPr>
            <w:proofErr w:type="spellStart"/>
            <w:r>
              <w:rPr>
                <w:rFonts w:ascii="Calibri"/>
                <w:sz w:val="21"/>
              </w:rPr>
              <w:t>redis</w:t>
            </w:r>
            <w:proofErr w:type="spellEnd"/>
          </w:p>
        </w:tc>
        <w:tc>
          <w:tcPr>
            <w:tcW w:w="3180" w:type="dxa"/>
          </w:tcPr>
          <w:p w14:paraId="71B3B5DD" w14:textId="77777777" w:rsidR="00382F71" w:rsidRDefault="00000000">
            <w:pPr>
              <w:pStyle w:val="TableParagraph"/>
              <w:spacing w:before="100"/>
              <w:ind w:left="106"/>
              <w:rPr>
                <w:sz w:val="21"/>
              </w:rPr>
            </w:pPr>
            <w:proofErr w:type="spellStart"/>
            <w:r>
              <w:rPr>
                <w:rFonts w:ascii="Calibri" w:eastAsia="Calibri"/>
                <w:sz w:val="21"/>
              </w:rPr>
              <w:t>redis</w:t>
            </w:r>
            <w:proofErr w:type="spellEnd"/>
            <w:r>
              <w:rPr>
                <w:rFonts w:ascii="Calibri" w:eastAsia="Calibri"/>
                <w:spacing w:val="6"/>
                <w:sz w:val="21"/>
              </w:rPr>
              <w:t xml:space="preserve"> </w:t>
            </w:r>
            <w:r>
              <w:rPr>
                <w:sz w:val="21"/>
              </w:rPr>
              <w:t>的读写接口</w:t>
            </w:r>
          </w:p>
        </w:tc>
      </w:tr>
      <w:tr w:rsidR="00382F71" w14:paraId="6583F4C4" w14:textId="77777777">
        <w:trPr>
          <w:trHeight w:val="467"/>
        </w:trPr>
        <w:tc>
          <w:tcPr>
            <w:tcW w:w="3179" w:type="dxa"/>
          </w:tcPr>
          <w:p w14:paraId="4F87A1BF" w14:textId="77777777" w:rsidR="00382F71" w:rsidRDefault="00000000">
            <w:pPr>
              <w:pStyle w:val="TableParagraph"/>
              <w:spacing w:before="99"/>
              <w:ind w:left="106"/>
              <w:rPr>
                <w:sz w:val="21"/>
              </w:rPr>
            </w:pPr>
            <w:r>
              <w:rPr>
                <w:sz w:val="21"/>
              </w:rPr>
              <w:t>数据存储</w:t>
            </w:r>
          </w:p>
        </w:tc>
        <w:tc>
          <w:tcPr>
            <w:tcW w:w="3179" w:type="dxa"/>
          </w:tcPr>
          <w:p w14:paraId="2154EDC3" w14:textId="77777777" w:rsidR="00382F71" w:rsidRDefault="00000000">
            <w:pPr>
              <w:pStyle w:val="TableParagraph"/>
              <w:spacing w:before="107"/>
              <w:ind w:left="107"/>
              <w:rPr>
                <w:rFonts w:ascii="Calibri"/>
                <w:sz w:val="21"/>
              </w:rPr>
            </w:pPr>
            <w:proofErr w:type="spellStart"/>
            <w:r>
              <w:rPr>
                <w:rFonts w:ascii="Calibri"/>
                <w:sz w:val="21"/>
              </w:rPr>
              <w:t>PyMongo</w:t>
            </w:r>
            <w:proofErr w:type="spellEnd"/>
          </w:p>
        </w:tc>
        <w:tc>
          <w:tcPr>
            <w:tcW w:w="3180" w:type="dxa"/>
          </w:tcPr>
          <w:p w14:paraId="52320F5B" w14:textId="77777777" w:rsidR="00382F71" w:rsidRDefault="00000000">
            <w:pPr>
              <w:pStyle w:val="TableParagraph"/>
              <w:spacing w:before="99"/>
              <w:ind w:left="106"/>
              <w:rPr>
                <w:sz w:val="21"/>
              </w:rPr>
            </w:pPr>
            <w:proofErr w:type="spellStart"/>
            <w:r>
              <w:rPr>
                <w:rFonts w:ascii="Calibri" w:eastAsia="Calibri"/>
                <w:sz w:val="21"/>
              </w:rPr>
              <w:t>mongodb</w:t>
            </w:r>
            <w:proofErr w:type="spellEnd"/>
            <w:r>
              <w:rPr>
                <w:rFonts w:ascii="Calibri" w:eastAsia="Calibri"/>
                <w:spacing w:val="8"/>
                <w:sz w:val="21"/>
              </w:rPr>
              <w:t xml:space="preserve"> </w:t>
            </w:r>
            <w:r>
              <w:rPr>
                <w:sz w:val="21"/>
              </w:rPr>
              <w:t>的读写接口</w:t>
            </w:r>
          </w:p>
        </w:tc>
      </w:tr>
      <w:tr w:rsidR="00382F71" w14:paraId="45276288" w14:textId="77777777">
        <w:trPr>
          <w:trHeight w:val="467"/>
        </w:trPr>
        <w:tc>
          <w:tcPr>
            <w:tcW w:w="3179" w:type="dxa"/>
          </w:tcPr>
          <w:p w14:paraId="1251F3D3" w14:textId="77777777" w:rsidR="00382F71" w:rsidRDefault="00000000">
            <w:pPr>
              <w:pStyle w:val="TableParagraph"/>
              <w:spacing w:before="99"/>
              <w:ind w:left="106"/>
              <w:rPr>
                <w:sz w:val="21"/>
              </w:rPr>
            </w:pPr>
            <w:r>
              <w:rPr>
                <w:sz w:val="21"/>
              </w:rPr>
              <w:t>数据呈现</w:t>
            </w:r>
          </w:p>
        </w:tc>
        <w:tc>
          <w:tcPr>
            <w:tcW w:w="3179" w:type="dxa"/>
          </w:tcPr>
          <w:p w14:paraId="6D03995A" w14:textId="77777777" w:rsidR="00382F71" w:rsidRDefault="00000000">
            <w:pPr>
              <w:pStyle w:val="TableParagraph"/>
              <w:spacing w:before="107"/>
              <w:ind w:left="107"/>
              <w:rPr>
                <w:rFonts w:ascii="Calibri"/>
                <w:sz w:val="21"/>
              </w:rPr>
            </w:pPr>
            <w:r>
              <w:rPr>
                <w:rFonts w:ascii="Calibri"/>
                <w:sz w:val="21"/>
              </w:rPr>
              <w:t>matplotlib</w:t>
            </w:r>
          </w:p>
        </w:tc>
        <w:tc>
          <w:tcPr>
            <w:tcW w:w="3180" w:type="dxa"/>
          </w:tcPr>
          <w:p w14:paraId="3E1EF846" w14:textId="77777777" w:rsidR="00382F71" w:rsidRDefault="00000000">
            <w:pPr>
              <w:pStyle w:val="TableParagraph"/>
              <w:spacing w:before="99"/>
              <w:ind w:left="106"/>
              <w:rPr>
                <w:sz w:val="21"/>
              </w:rPr>
            </w:pPr>
            <w:r>
              <w:rPr>
                <w:sz w:val="21"/>
              </w:rPr>
              <w:t>流行的数据可视化库</w:t>
            </w:r>
          </w:p>
        </w:tc>
      </w:tr>
      <w:tr w:rsidR="00382F71" w14:paraId="06265BBB" w14:textId="77777777">
        <w:trPr>
          <w:trHeight w:val="936"/>
        </w:trPr>
        <w:tc>
          <w:tcPr>
            <w:tcW w:w="3179" w:type="dxa"/>
          </w:tcPr>
          <w:p w14:paraId="12FBD1BA" w14:textId="77777777" w:rsidR="00382F71" w:rsidRDefault="00000000">
            <w:pPr>
              <w:pStyle w:val="TableParagraph"/>
              <w:spacing w:before="99"/>
              <w:ind w:left="106"/>
              <w:rPr>
                <w:sz w:val="21"/>
              </w:rPr>
            </w:pPr>
            <w:r>
              <w:rPr>
                <w:sz w:val="21"/>
              </w:rPr>
              <w:t>数据呈现</w:t>
            </w:r>
          </w:p>
        </w:tc>
        <w:tc>
          <w:tcPr>
            <w:tcW w:w="3179" w:type="dxa"/>
          </w:tcPr>
          <w:p w14:paraId="61A989A3" w14:textId="77777777" w:rsidR="00382F71" w:rsidRDefault="00000000">
            <w:pPr>
              <w:pStyle w:val="TableParagraph"/>
              <w:spacing w:before="106"/>
              <w:ind w:left="107"/>
              <w:rPr>
                <w:rFonts w:ascii="Calibri"/>
                <w:sz w:val="21"/>
              </w:rPr>
            </w:pPr>
            <w:r>
              <w:rPr>
                <w:rFonts w:ascii="Calibri"/>
                <w:sz w:val="21"/>
              </w:rPr>
              <w:t>seaborn</w:t>
            </w:r>
          </w:p>
        </w:tc>
        <w:tc>
          <w:tcPr>
            <w:tcW w:w="3180" w:type="dxa"/>
          </w:tcPr>
          <w:p w14:paraId="40120D7A" w14:textId="77777777" w:rsidR="00382F71" w:rsidRDefault="00000000">
            <w:pPr>
              <w:pStyle w:val="TableParagraph"/>
              <w:spacing w:before="99"/>
              <w:ind w:left="106"/>
              <w:rPr>
                <w:sz w:val="21"/>
              </w:rPr>
            </w:pPr>
            <w:r>
              <w:rPr>
                <w:spacing w:val="28"/>
                <w:w w:val="95"/>
                <w:sz w:val="21"/>
              </w:rPr>
              <w:t>美观的数据可是湖库， 基于</w:t>
            </w:r>
          </w:p>
          <w:p w14:paraId="0F9BE44E" w14:textId="77777777" w:rsidR="00382F71" w:rsidRDefault="00382F71">
            <w:pPr>
              <w:pStyle w:val="TableParagraph"/>
              <w:spacing w:before="1"/>
              <w:rPr>
                <w:sz w:val="16"/>
              </w:rPr>
            </w:pPr>
          </w:p>
          <w:p w14:paraId="6A9235C9" w14:textId="77777777" w:rsidR="00382F71" w:rsidRDefault="00000000">
            <w:pPr>
              <w:pStyle w:val="TableParagraph"/>
              <w:ind w:left="106"/>
              <w:rPr>
                <w:rFonts w:ascii="Calibri"/>
                <w:sz w:val="21"/>
              </w:rPr>
            </w:pPr>
            <w:r>
              <w:rPr>
                <w:rFonts w:ascii="Calibri"/>
                <w:sz w:val="21"/>
              </w:rPr>
              <w:t>matplotlib</w:t>
            </w:r>
          </w:p>
        </w:tc>
      </w:tr>
      <w:tr w:rsidR="00382F71" w14:paraId="25533764" w14:textId="77777777">
        <w:trPr>
          <w:trHeight w:val="935"/>
        </w:trPr>
        <w:tc>
          <w:tcPr>
            <w:tcW w:w="3179" w:type="dxa"/>
          </w:tcPr>
          <w:p w14:paraId="0899C424" w14:textId="77777777" w:rsidR="00382F71" w:rsidRDefault="00000000">
            <w:pPr>
              <w:pStyle w:val="TableParagraph"/>
              <w:spacing w:before="98"/>
              <w:ind w:left="106"/>
              <w:rPr>
                <w:sz w:val="21"/>
              </w:rPr>
            </w:pPr>
            <w:r>
              <w:rPr>
                <w:sz w:val="21"/>
              </w:rPr>
              <w:t>工具辅助</w:t>
            </w:r>
          </w:p>
        </w:tc>
        <w:tc>
          <w:tcPr>
            <w:tcW w:w="3179" w:type="dxa"/>
          </w:tcPr>
          <w:p w14:paraId="0E065D31" w14:textId="77777777" w:rsidR="00382F71" w:rsidRDefault="00000000">
            <w:pPr>
              <w:pStyle w:val="TableParagraph"/>
              <w:spacing w:before="106"/>
              <w:ind w:left="107"/>
              <w:rPr>
                <w:rFonts w:ascii="Calibri"/>
                <w:sz w:val="21"/>
              </w:rPr>
            </w:pPr>
            <w:proofErr w:type="spellStart"/>
            <w:r>
              <w:rPr>
                <w:rFonts w:ascii="Calibri"/>
                <w:sz w:val="21"/>
              </w:rPr>
              <w:t>jupyter</w:t>
            </w:r>
            <w:proofErr w:type="spellEnd"/>
          </w:p>
        </w:tc>
        <w:tc>
          <w:tcPr>
            <w:tcW w:w="3180" w:type="dxa"/>
          </w:tcPr>
          <w:p w14:paraId="2531D88D" w14:textId="77777777" w:rsidR="00382F71" w:rsidRDefault="00000000">
            <w:pPr>
              <w:pStyle w:val="TableParagraph"/>
              <w:spacing w:before="101"/>
              <w:ind w:left="106"/>
              <w:rPr>
                <w:sz w:val="21"/>
              </w:rPr>
            </w:pPr>
            <w:r>
              <w:rPr>
                <w:spacing w:val="7"/>
                <w:sz w:val="21"/>
              </w:rPr>
              <w:t xml:space="preserve">基于 </w:t>
            </w:r>
            <w:r>
              <w:rPr>
                <w:rFonts w:ascii="Calibri" w:eastAsia="Calibri"/>
                <w:sz w:val="21"/>
              </w:rPr>
              <w:t>web</w:t>
            </w:r>
            <w:r>
              <w:rPr>
                <w:rFonts w:ascii="Calibri" w:eastAsia="Calibri"/>
                <w:spacing w:val="24"/>
                <w:sz w:val="21"/>
              </w:rPr>
              <w:t xml:space="preserve"> </w:t>
            </w:r>
            <w:r>
              <w:rPr>
                <w:spacing w:val="12"/>
                <w:sz w:val="21"/>
              </w:rPr>
              <w:t xml:space="preserve">的 </w:t>
            </w:r>
            <w:r>
              <w:rPr>
                <w:rFonts w:ascii="Calibri" w:eastAsia="Calibri"/>
                <w:sz w:val="21"/>
              </w:rPr>
              <w:t>python</w:t>
            </w:r>
            <w:r>
              <w:rPr>
                <w:rFonts w:ascii="Calibri" w:eastAsia="Calibri"/>
                <w:spacing w:val="10"/>
                <w:sz w:val="21"/>
              </w:rPr>
              <w:t xml:space="preserve"> </w:t>
            </w:r>
            <w:r>
              <w:rPr>
                <w:rFonts w:ascii="Calibri" w:eastAsia="Calibri"/>
                <w:sz w:val="21"/>
              </w:rPr>
              <w:t>IDE</w:t>
            </w:r>
            <w:r>
              <w:rPr>
                <w:sz w:val="21"/>
              </w:rPr>
              <w:t>，常用</w:t>
            </w:r>
          </w:p>
          <w:p w14:paraId="044D5219" w14:textId="77777777" w:rsidR="00382F71" w:rsidRDefault="00000000">
            <w:pPr>
              <w:pStyle w:val="TableParagraph"/>
              <w:spacing w:before="196"/>
              <w:ind w:left="106"/>
              <w:rPr>
                <w:sz w:val="21"/>
              </w:rPr>
            </w:pPr>
            <w:r>
              <w:rPr>
                <w:sz w:val="21"/>
              </w:rPr>
              <w:t>于数据分析</w:t>
            </w:r>
          </w:p>
        </w:tc>
      </w:tr>
      <w:tr w:rsidR="00382F71" w14:paraId="0EAC3BFD" w14:textId="77777777">
        <w:trPr>
          <w:trHeight w:val="466"/>
        </w:trPr>
        <w:tc>
          <w:tcPr>
            <w:tcW w:w="3179" w:type="dxa"/>
          </w:tcPr>
          <w:p w14:paraId="0480B48C" w14:textId="77777777" w:rsidR="00382F71" w:rsidRDefault="00000000">
            <w:pPr>
              <w:pStyle w:val="TableParagraph"/>
              <w:spacing w:before="98"/>
              <w:ind w:left="106"/>
              <w:rPr>
                <w:sz w:val="21"/>
              </w:rPr>
            </w:pPr>
            <w:r>
              <w:rPr>
                <w:sz w:val="21"/>
              </w:rPr>
              <w:t>工具辅助</w:t>
            </w:r>
          </w:p>
        </w:tc>
        <w:tc>
          <w:tcPr>
            <w:tcW w:w="3179" w:type="dxa"/>
          </w:tcPr>
          <w:p w14:paraId="589B21B2" w14:textId="77777777" w:rsidR="00382F71" w:rsidRDefault="00000000">
            <w:pPr>
              <w:pStyle w:val="TableParagraph"/>
              <w:spacing w:before="105"/>
              <w:ind w:left="107"/>
              <w:rPr>
                <w:rFonts w:ascii="Calibri"/>
                <w:sz w:val="21"/>
              </w:rPr>
            </w:pPr>
            <w:proofErr w:type="spellStart"/>
            <w:r>
              <w:rPr>
                <w:rFonts w:ascii="Calibri"/>
                <w:sz w:val="21"/>
              </w:rPr>
              <w:t>chardet</w:t>
            </w:r>
            <w:proofErr w:type="spellEnd"/>
          </w:p>
        </w:tc>
        <w:tc>
          <w:tcPr>
            <w:tcW w:w="3180" w:type="dxa"/>
          </w:tcPr>
          <w:p w14:paraId="52688467" w14:textId="77777777" w:rsidR="00382F71" w:rsidRDefault="00000000">
            <w:pPr>
              <w:pStyle w:val="TableParagraph"/>
              <w:spacing w:before="98"/>
              <w:ind w:left="106"/>
              <w:rPr>
                <w:sz w:val="21"/>
              </w:rPr>
            </w:pPr>
            <w:r>
              <w:rPr>
                <w:sz w:val="21"/>
              </w:rPr>
              <w:t>字符检查工具</w:t>
            </w:r>
          </w:p>
        </w:tc>
      </w:tr>
    </w:tbl>
    <w:p w14:paraId="008600DA" w14:textId="77777777" w:rsidR="00382F71" w:rsidRDefault="00382F71">
      <w:pPr>
        <w:rPr>
          <w:sz w:val="21"/>
        </w:rPr>
        <w:sectPr w:rsidR="00382F71">
          <w:pgSz w:w="11910" w:h="16840"/>
          <w:pgMar w:top="1200" w:right="940" w:bottom="600" w:left="820" w:header="0" w:footer="406" w:gutter="0"/>
          <w:cols w:space="720"/>
        </w:sect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9"/>
        <w:gridCol w:w="3179"/>
        <w:gridCol w:w="3180"/>
      </w:tblGrid>
      <w:tr w:rsidR="00382F71" w14:paraId="0797EDD9" w14:textId="77777777">
        <w:trPr>
          <w:trHeight w:val="467"/>
        </w:trPr>
        <w:tc>
          <w:tcPr>
            <w:tcW w:w="3179" w:type="dxa"/>
          </w:tcPr>
          <w:p w14:paraId="2FDB578E" w14:textId="77777777" w:rsidR="00382F71" w:rsidRDefault="00000000">
            <w:pPr>
              <w:pStyle w:val="TableParagraph"/>
              <w:spacing w:before="98"/>
              <w:ind w:left="106"/>
              <w:rPr>
                <w:sz w:val="21"/>
              </w:rPr>
            </w:pPr>
            <w:r>
              <w:rPr>
                <w:sz w:val="21"/>
              </w:rPr>
              <w:lastRenderedPageBreak/>
              <w:t>工具辅助</w:t>
            </w:r>
          </w:p>
        </w:tc>
        <w:tc>
          <w:tcPr>
            <w:tcW w:w="3179" w:type="dxa"/>
          </w:tcPr>
          <w:p w14:paraId="0CBAAA72" w14:textId="77777777" w:rsidR="00382F71" w:rsidRDefault="00000000">
            <w:pPr>
              <w:pStyle w:val="TableParagraph"/>
              <w:spacing w:before="106"/>
              <w:ind w:left="107"/>
              <w:rPr>
                <w:rFonts w:ascii="Calibri"/>
                <w:sz w:val="21"/>
              </w:rPr>
            </w:pPr>
            <w:proofErr w:type="spellStart"/>
            <w:r>
              <w:rPr>
                <w:rFonts w:ascii="Calibri"/>
                <w:sz w:val="21"/>
              </w:rPr>
              <w:t>chardet</w:t>
            </w:r>
            <w:proofErr w:type="spellEnd"/>
          </w:p>
        </w:tc>
        <w:tc>
          <w:tcPr>
            <w:tcW w:w="3180" w:type="dxa"/>
          </w:tcPr>
          <w:p w14:paraId="70299DCE" w14:textId="77777777" w:rsidR="00382F71" w:rsidRDefault="00000000">
            <w:pPr>
              <w:pStyle w:val="TableParagraph"/>
              <w:spacing w:before="98"/>
              <w:ind w:left="106"/>
              <w:rPr>
                <w:sz w:val="21"/>
              </w:rPr>
            </w:pPr>
            <w:r>
              <w:rPr>
                <w:sz w:val="21"/>
              </w:rPr>
              <w:t>字符检查工具</w:t>
            </w:r>
          </w:p>
        </w:tc>
      </w:tr>
      <w:tr w:rsidR="00382F71" w14:paraId="2E987044" w14:textId="77777777">
        <w:trPr>
          <w:trHeight w:val="467"/>
        </w:trPr>
        <w:tc>
          <w:tcPr>
            <w:tcW w:w="3179" w:type="dxa"/>
          </w:tcPr>
          <w:p w14:paraId="6A8C5F64" w14:textId="77777777" w:rsidR="00382F71" w:rsidRDefault="00000000">
            <w:pPr>
              <w:pStyle w:val="TableParagraph"/>
              <w:spacing w:before="98"/>
              <w:ind w:left="106"/>
              <w:rPr>
                <w:sz w:val="21"/>
              </w:rPr>
            </w:pPr>
            <w:r>
              <w:rPr>
                <w:sz w:val="21"/>
              </w:rPr>
              <w:t>工具辅助</w:t>
            </w:r>
          </w:p>
        </w:tc>
        <w:tc>
          <w:tcPr>
            <w:tcW w:w="3179" w:type="dxa"/>
          </w:tcPr>
          <w:p w14:paraId="26347D0F" w14:textId="77777777" w:rsidR="00382F71" w:rsidRDefault="00000000">
            <w:pPr>
              <w:pStyle w:val="TableParagraph"/>
              <w:spacing w:before="106"/>
              <w:ind w:left="107"/>
              <w:rPr>
                <w:rFonts w:ascii="Calibri"/>
                <w:sz w:val="21"/>
              </w:rPr>
            </w:pPr>
            <w:proofErr w:type="spellStart"/>
            <w:r>
              <w:rPr>
                <w:rFonts w:ascii="Calibri"/>
                <w:sz w:val="21"/>
              </w:rPr>
              <w:t>ConfigParser</w:t>
            </w:r>
            <w:proofErr w:type="spellEnd"/>
          </w:p>
        </w:tc>
        <w:tc>
          <w:tcPr>
            <w:tcW w:w="3180" w:type="dxa"/>
          </w:tcPr>
          <w:p w14:paraId="46AE7A59" w14:textId="77777777" w:rsidR="00382F71" w:rsidRDefault="00000000">
            <w:pPr>
              <w:pStyle w:val="TableParagraph"/>
              <w:spacing w:before="98"/>
              <w:ind w:left="106"/>
              <w:rPr>
                <w:sz w:val="21"/>
              </w:rPr>
            </w:pPr>
            <w:r>
              <w:rPr>
                <w:sz w:val="21"/>
              </w:rPr>
              <w:t>配置文件读写支持</w:t>
            </w:r>
          </w:p>
        </w:tc>
      </w:tr>
      <w:tr w:rsidR="00382F71" w14:paraId="528D376E" w14:textId="77777777">
        <w:trPr>
          <w:trHeight w:val="468"/>
        </w:trPr>
        <w:tc>
          <w:tcPr>
            <w:tcW w:w="3179" w:type="dxa"/>
          </w:tcPr>
          <w:p w14:paraId="2917A291" w14:textId="77777777" w:rsidR="00382F71" w:rsidRDefault="00000000">
            <w:pPr>
              <w:pStyle w:val="TableParagraph"/>
              <w:spacing w:before="98"/>
              <w:ind w:left="106"/>
              <w:rPr>
                <w:sz w:val="21"/>
              </w:rPr>
            </w:pPr>
            <w:r>
              <w:rPr>
                <w:sz w:val="21"/>
              </w:rPr>
              <w:t>工具辅助</w:t>
            </w:r>
          </w:p>
        </w:tc>
        <w:tc>
          <w:tcPr>
            <w:tcW w:w="3179" w:type="dxa"/>
          </w:tcPr>
          <w:p w14:paraId="0AC4618E" w14:textId="77777777" w:rsidR="00382F71" w:rsidRDefault="00000000">
            <w:pPr>
              <w:pStyle w:val="TableParagraph"/>
              <w:spacing w:before="105"/>
              <w:ind w:left="107"/>
              <w:rPr>
                <w:rFonts w:ascii="Calibri"/>
                <w:sz w:val="21"/>
              </w:rPr>
            </w:pPr>
            <w:r>
              <w:rPr>
                <w:rFonts w:ascii="Calibri"/>
                <w:sz w:val="21"/>
              </w:rPr>
              <w:t>requests</w:t>
            </w:r>
          </w:p>
        </w:tc>
        <w:tc>
          <w:tcPr>
            <w:tcW w:w="3180" w:type="dxa"/>
          </w:tcPr>
          <w:p w14:paraId="2ADF4600" w14:textId="77777777" w:rsidR="00382F71" w:rsidRDefault="00000000">
            <w:pPr>
              <w:pStyle w:val="TableParagraph"/>
              <w:spacing w:before="100"/>
              <w:ind w:left="106"/>
              <w:rPr>
                <w:sz w:val="21"/>
              </w:rPr>
            </w:pPr>
            <w:r>
              <w:rPr>
                <w:rFonts w:ascii="Calibri" w:eastAsia="Calibri"/>
                <w:sz w:val="21"/>
              </w:rPr>
              <w:t>HTTP</w:t>
            </w:r>
            <w:r>
              <w:rPr>
                <w:rFonts w:ascii="Calibri" w:eastAsia="Calibri"/>
                <w:spacing w:val="9"/>
                <w:sz w:val="21"/>
              </w:rPr>
              <w:t xml:space="preserve"> </w:t>
            </w:r>
            <w:r>
              <w:rPr>
                <w:sz w:val="21"/>
              </w:rPr>
              <w:t>库，用于网络访问</w:t>
            </w:r>
          </w:p>
        </w:tc>
      </w:tr>
    </w:tbl>
    <w:p w14:paraId="0E94511A" w14:textId="77777777" w:rsidR="00382F71" w:rsidRDefault="00382F71">
      <w:pPr>
        <w:rPr>
          <w:sz w:val="21"/>
        </w:rPr>
        <w:sectPr w:rsidR="00382F71">
          <w:pgSz w:w="11910" w:h="16840"/>
          <w:pgMar w:top="1200" w:right="940" w:bottom="600" w:left="820" w:header="0" w:footer="406" w:gutter="0"/>
          <w:cols w:space="720"/>
        </w:sectPr>
      </w:pPr>
    </w:p>
    <w:p w14:paraId="6AF819A0" w14:textId="77777777" w:rsidR="00382F71" w:rsidRDefault="00000000">
      <w:pPr>
        <w:pStyle w:val="1"/>
        <w:numPr>
          <w:ilvl w:val="0"/>
          <w:numId w:val="227"/>
        </w:numPr>
        <w:tabs>
          <w:tab w:val="left" w:pos="891"/>
          <w:tab w:val="left" w:pos="892"/>
        </w:tabs>
        <w:ind w:hanging="421"/>
        <w:rPr>
          <w:rFonts w:ascii="宋体" w:eastAsia="宋体"/>
          <w:b w:val="0"/>
        </w:rPr>
      </w:pPr>
      <w:bookmarkStart w:id="1247" w:name="9Selenium_相关"/>
      <w:bookmarkStart w:id="1248" w:name="_bookmark621"/>
      <w:bookmarkEnd w:id="1247"/>
      <w:bookmarkEnd w:id="1248"/>
      <w:r>
        <w:rPr>
          <w:rFonts w:eastAsia="宋体" w:hint="eastAsia"/>
        </w:rPr>
        <w:lastRenderedPageBreak/>
        <w:t>自动化测试</w:t>
      </w:r>
      <w:r>
        <w:rPr>
          <w:rFonts w:ascii="宋体" w:eastAsia="宋体" w:hint="eastAsia"/>
          <w:b w:val="0"/>
        </w:rPr>
        <w:t>相关</w:t>
      </w:r>
    </w:p>
    <w:p w14:paraId="4AFBFE65" w14:textId="77777777" w:rsidR="00382F71" w:rsidRDefault="00382F71">
      <w:pPr>
        <w:pStyle w:val="a3"/>
        <w:spacing w:before="5"/>
        <w:rPr>
          <w:sz w:val="42"/>
        </w:rPr>
      </w:pPr>
    </w:p>
    <w:p w14:paraId="405B387E" w14:textId="77777777" w:rsidR="00382F71" w:rsidRDefault="00000000">
      <w:pPr>
        <w:pStyle w:val="3"/>
        <w:numPr>
          <w:ilvl w:val="1"/>
          <w:numId w:val="227"/>
        </w:numPr>
        <w:tabs>
          <w:tab w:val="left" w:pos="1048"/>
        </w:tabs>
        <w:ind w:hanging="577"/>
      </w:pPr>
      <w:bookmarkStart w:id="1249" w:name="9.1Selenium基础"/>
      <w:bookmarkStart w:id="1250" w:name="_bookmark622"/>
      <w:bookmarkEnd w:id="1249"/>
      <w:bookmarkEnd w:id="1250"/>
      <w:r>
        <w:rPr>
          <w:color w:val="1F487C"/>
        </w:rPr>
        <w:t>Selenium</w:t>
      </w:r>
      <w:r>
        <w:rPr>
          <w:color w:val="1F487C"/>
          <w:spacing w:val="-24"/>
        </w:rPr>
        <w:t xml:space="preserve"> 基础</w:t>
      </w:r>
    </w:p>
    <w:p w14:paraId="0692FE69" w14:textId="77777777" w:rsidR="00382F71" w:rsidRDefault="00382F71">
      <w:pPr>
        <w:pStyle w:val="a3"/>
        <w:spacing w:before="12"/>
        <w:rPr>
          <w:sz w:val="39"/>
        </w:rPr>
      </w:pPr>
    </w:p>
    <w:p w14:paraId="5036C44E" w14:textId="77777777" w:rsidR="00382F71" w:rsidRDefault="00000000">
      <w:pPr>
        <w:pStyle w:val="a5"/>
        <w:numPr>
          <w:ilvl w:val="2"/>
          <w:numId w:val="227"/>
        </w:numPr>
        <w:tabs>
          <w:tab w:val="left" w:pos="1192"/>
        </w:tabs>
        <w:ind w:hanging="721"/>
        <w:rPr>
          <w:sz w:val="28"/>
        </w:rPr>
      </w:pPr>
      <w:bookmarkStart w:id="1251" w:name="9.1.1什么是Selenium？"/>
      <w:bookmarkStart w:id="1252" w:name="_bookmark623"/>
      <w:bookmarkEnd w:id="1251"/>
      <w:bookmarkEnd w:id="1252"/>
      <w:r>
        <w:rPr>
          <w:color w:val="4AACC5"/>
          <w:spacing w:val="-18"/>
          <w:sz w:val="28"/>
        </w:rPr>
        <w:t xml:space="preserve">什么是 </w:t>
      </w:r>
      <w:r>
        <w:rPr>
          <w:rFonts w:ascii="Calibri" w:eastAsia="Calibri"/>
          <w:b/>
          <w:color w:val="4AACC5"/>
          <w:sz w:val="28"/>
        </w:rPr>
        <w:t>Selenium</w:t>
      </w:r>
      <w:r>
        <w:rPr>
          <w:color w:val="4AACC5"/>
          <w:sz w:val="28"/>
        </w:rPr>
        <w:t>？</w:t>
      </w:r>
    </w:p>
    <w:p w14:paraId="6015CD16" w14:textId="77777777" w:rsidR="00382F71" w:rsidRDefault="00382F71">
      <w:pPr>
        <w:pStyle w:val="a3"/>
        <w:spacing w:before="10"/>
        <w:rPr>
          <w:sz w:val="22"/>
        </w:rPr>
      </w:pPr>
    </w:p>
    <w:p w14:paraId="3F699C49" w14:textId="77777777" w:rsidR="00382F71" w:rsidRDefault="00000000">
      <w:pPr>
        <w:pStyle w:val="a3"/>
        <w:spacing w:line="417" w:lineRule="auto"/>
        <w:ind w:left="471" w:right="352"/>
        <w:jc w:val="both"/>
      </w:pPr>
      <w:r>
        <w:rPr>
          <w:rFonts w:ascii="Calibri" w:eastAsia="Calibri"/>
          <w:w w:val="95"/>
        </w:rPr>
        <w:t>Selenium</w:t>
      </w:r>
      <w:r>
        <w:rPr>
          <w:rFonts w:ascii="Calibri" w:eastAsia="Calibri"/>
          <w:spacing w:val="116"/>
        </w:rPr>
        <w:t xml:space="preserve"> </w:t>
      </w:r>
      <w:r>
        <w:rPr>
          <w:spacing w:val="3"/>
          <w:w w:val="95"/>
        </w:rPr>
        <w:t>就是一套专门用于自动化</w:t>
      </w:r>
      <w:r>
        <w:rPr>
          <w:rFonts w:ascii="Calibri" w:eastAsia="Calibri"/>
          <w:w w:val="95"/>
        </w:rPr>
        <w:t>Web</w:t>
      </w:r>
      <w:r>
        <w:rPr>
          <w:rFonts w:ascii="Calibri" w:eastAsia="Calibri"/>
          <w:spacing w:val="48"/>
        </w:rPr>
        <w:t xml:space="preserve">  </w:t>
      </w:r>
      <w:r>
        <w:rPr>
          <w:spacing w:val="-13"/>
          <w:w w:val="95"/>
        </w:rPr>
        <w:t>浏览器的工具。而已！你用这个东西来做什么完全取决于你。主</w:t>
      </w:r>
      <w:r>
        <w:rPr>
          <w:spacing w:val="3"/>
          <w:w w:val="95"/>
        </w:rPr>
        <w:t xml:space="preserve">要是用于自动化 </w:t>
      </w:r>
      <w:r>
        <w:rPr>
          <w:rFonts w:ascii="Calibri" w:eastAsia="Calibri"/>
          <w:w w:val="95"/>
        </w:rPr>
        <w:t>Web</w:t>
      </w:r>
      <w:r>
        <w:rPr>
          <w:rFonts w:ascii="Calibri" w:eastAsia="Calibri"/>
          <w:spacing w:val="37"/>
          <w:w w:val="95"/>
        </w:rPr>
        <w:t xml:space="preserve"> </w:t>
      </w:r>
      <w:r>
        <w:rPr>
          <w:spacing w:val="1"/>
          <w:w w:val="95"/>
        </w:rPr>
        <w:t xml:space="preserve">应用程序进行测试，但肯定不仅限于此。无聊的基于 </w:t>
      </w:r>
      <w:r>
        <w:rPr>
          <w:rFonts w:ascii="Calibri" w:eastAsia="Calibri"/>
          <w:w w:val="95"/>
        </w:rPr>
        <w:t>Web</w:t>
      </w:r>
      <w:r>
        <w:rPr>
          <w:rFonts w:ascii="Calibri" w:eastAsia="Calibri"/>
          <w:spacing w:val="42"/>
          <w:w w:val="95"/>
        </w:rPr>
        <w:t xml:space="preserve"> </w:t>
      </w:r>
      <w:r>
        <w:rPr>
          <w:w w:val="95"/>
        </w:rPr>
        <w:t>的管理任务也可以（也</w:t>
      </w:r>
      <w:r>
        <w:t>应该！）也是自动化的。</w:t>
      </w:r>
    </w:p>
    <w:p w14:paraId="519D6772" w14:textId="77777777" w:rsidR="00382F71" w:rsidRDefault="00382F71">
      <w:pPr>
        <w:pStyle w:val="a3"/>
        <w:rPr>
          <w:sz w:val="20"/>
        </w:rPr>
      </w:pPr>
    </w:p>
    <w:p w14:paraId="1E9672D5" w14:textId="77777777" w:rsidR="00382F71" w:rsidRDefault="00382F71">
      <w:pPr>
        <w:pStyle w:val="a3"/>
        <w:spacing w:before="6"/>
        <w:rPr>
          <w:sz w:val="16"/>
        </w:rPr>
      </w:pPr>
    </w:p>
    <w:p w14:paraId="0CC016DF" w14:textId="77777777" w:rsidR="00382F71" w:rsidRDefault="00000000">
      <w:pPr>
        <w:pStyle w:val="a3"/>
        <w:spacing w:before="1" w:line="417" w:lineRule="auto"/>
        <w:ind w:left="471" w:right="351"/>
        <w:jc w:val="both"/>
      </w:pPr>
      <w:r>
        <w:rPr>
          <w:rFonts w:ascii="Calibri" w:eastAsia="Calibri"/>
          <w:w w:val="95"/>
        </w:rPr>
        <w:t>Selenium</w:t>
      </w:r>
      <w:r>
        <w:rPr>
          <w:rFonts w:ascii="Calibri" w:eastAsia="Calibri"/>
          <w:spacing w:val="98"/>
        </w:rPr>
        <w:t xml:space="preserve"> </w:t>
      </w:r>
      <w:r>
        <w:rPr>
          <w:w w:val="95"/>
        </w:rPr>
        <w:t>有一些最大的浏览器供应商的支持，他们已经采取（或正在采取）</w:t>
      </w:r>
      <w:r>
        <w:rPr>
          <w:spacing w:val="19"/>
          <w:w w:val="95"/>
        </w:rPr>
        <w:t xml:space="preserve">步骤使 </w:t>
      </w:r>
      <w:r>
        <w:rPr>
          <w:rFonts w:ascii="Calibri" w:eastAsia="Calibri"/>
          <w:w w:val="95"/>
        </w:rPr>
        <w:t>Selenium</w:t>
      </w:r>
      <w:r>
        <w:rPr>
          <w:rFonts w:ascii="Calibri" w:eastAsia="Calibri"/>
          <w:spacing w:val="97"/>
        </w:rPr>
        <w:t xml:space="preserve"> </w:t>
      </w:r>
      <w:r>
        <w:rPr>
          <w:w w:val="95"/>
        </w:rPr>
        <w:t>成为其浏</w:t>
      </w:r>
      <w:r>
        <w:rPr>
          <w:spacing w:val="-5"/>
          <w:w w:val="95"/>
        </w:rPr>
        <w:t>览器的本地部分。 它也是无数其他浏览器自动化工具，</w:t>
      </w:r>
      <w:r>
        <w:rPr>
          <w:rFonts w:ascii="Calibri" w:eastAsia="Calibri"/>
          <w:w w:val="95"/>
        </w:rPr>
        <w:t>API</w:t>
      </w:r>
      <w:r>
        <w:rPr>
          <w:rFonts w:ascii="Calibri" w:eastAsia="Calibri"/>
          <w:spacing w:val="15"/>
          <w:w w:val="95"/>
        </w:rPr>
        <w:t xml:space="preserve"> </w:t>
      </w:r>
      <w:r>
        <w:rPr>
          <w:w w:val="95"/>
        </w:rPr>
        <w:t>和框架的核心技术。</w:t>
      </w:r>
    </w:p>
    <w:p w14:paraId="403A130C" w14:textId="77777777" w:rsidR="00382F71" w:rsidRDefault="00382F71">
      <w:pPr>
        <w:pStyle w:val="a3"/>
        <w:rPr>
          <w:sz w:val="22"/>
        </w:rPr>
      </w:pPr>
    </w:p>
    <w:p w14:paraId="0EF98961" w14:textId="77777777" w:rsidR="00382F71" w:rsidRDefault="00000000">
      <w:pPr>
        <w:pStyle w:val="a3"/>
        <w:spacing w:before="185"/>
        <w:ind w:left="471"/>
        <w:jc w:val="both"/>
        <w:rPr>
          <w:rFonts w:ascii="Calibri" w:eastAsia="Calibri"/>
        </w:rPr>
      </w:pPr>
      <w:r>
        <w:rPr>
          <w:spacing w:val="-3"/>
          <w:w w:val="95"/>
        </w:rPr>
        <w:t xml:space="preserve">最新的 </w:t>
      </w:r>
      <w:r>
        <w:rPr>
          <w:rFonts w:ascii="Calibri" w:eastAsia="Calibri"/>
          <w:w w:val="95"/>
        </w:rPr>
        <w:t>Selenium</w:t>
      </w:r>
      <w:r>
        <w:rPr>
          <w:rFonts w:ascii="Calibri" w:eastAsia="Calibri"/>
          <w:spacing w:val="48"/>
        </w:rPr>
        <w:t xml:space="preserve"> </w:t>
      </w:r>
      <w:r>
        <w:rPr>
          <w:spacing w:val="-2"/>
          <w:w w:val="95"/>
        </w:rPr>
        <w:t xml:space="preserve">版本已经是 </w:t>
      </w:r>
      <w:r>
        <w:rPr>
          <w:rFonts w:ascii="Calibri" w:eastAsia="Calibri"/>
          <w:w w:val="95"/>
        </w:rPr>
        <w:t>3.0</w:t>
      </w:r>
      <w:r>
        <w:rPr>
          <w:w w:val="95"/>
        </w:rPr>
        <w:t>（</w:t>
      </w:r>
      <w:r>
        <w:rPr>
          <w:rFonts w:ascii="Calibri" w:eastAsia="Calibri"/>
          <w:w w:val="95"/>
        </w:rPr>
        <w:t>2016</w:t>
      </w:r>
      <w:r>
        <w:rPr>
          <w:rFonts w:ascii="Calibri" w:eastAsia="Calibri"/>
          <w:spacing w:val="44"/>
        </w:rPr>
        <w:t xml:space="preserve"> </w:t>
      </w:r>
      <w:r>
        <w:rPr>
          <w:spacing w:val="-3"/>
          <w:w w:val="95"/>
        </w:rPr>
        <w:t xml:space="preserve">年 </w:t>
      </w:r>
      <w:r>
        <w:rPr>
          <w:rFonts w:ascii="Calibri" w:eastAsia="Calibri"/>
          <w:w w:val="95"/>
        </w:rPr>
        <w:t>10</w:t>
      </w:r>
      <w:r>
        <w:rPr>
          <w:rFonts w:ascii="Calibri" w:eastAsia="Calibri"/>
          <w:spacing w:val="43"/>
        </w:rPr>
        <w:t xml:space="preserve"> </w:t>
      </w:r>
      <w:r>
        <w:rPr>
          <w:spacing w:val="-2"/>
          <w:w w:val="95"/>
        </w:rPr>
        <w:t xml:space="preserve">月 </w:t>
      </w:r>
      <w:r>
        <w:rPr>
          <w:rFonts w:ascii="Calibri" w:eastAsia="Calibri"/>
          <w:w w:val="95"/>
        </w:rPr>
        <w:t>13</w:t>
      </w:r>
      <w:r>
        <w:rPr>
          <w:rFonts w:ascii="Calibri" w:eastAsia="Calibri"/>
          <w:spacing w:val="43"/>
        </w:rPr>
        <w:t xml:space="preserve"> </w:t>
      </w:r>
      <w:r>
        <w:rPr>
          <w:spacing w:val="-2"/>
          <w:w w:val="95"/>
        </w:rPr>
        <w:t xml:space="preserve">日正式 </w:t>
      </w:r>
      <w:r>
        <w:rPr>
          <w:rFonts w:ascii="Calibri" w:eastAsia="Calibri"/>
          <w:w w:val="95"/>
        </w:rPr>
        <w:t>release</w:t>
      </w:r>
      <w:r>
        <w:rPr>
          <w:w w:val="95"/>
        </w:rPr>
        <w:t>），但是因为是新技术，</w:t>
      </w:r>
      <w:r>
        <w:rPr>
          <w:rFonts w:ascii="Calibri" w:eastAsia="Calibri"/>
          <w:w w:val="95"/>
        </w:rPr>
        <w:t>Selenium3.0</w:t>
      </w:r>
    </w:p>
    <w:p w14:paraId="161815CC" w14:textId="77777777" w:rsidR="00382F71" w:rsidRDefault="00382F71">
      <w:pPr>
        <w:pStyle w:val="a3"/>
        <w:spacing w:before="4"/>
        <w:rPr>
          <w:rFonts w:ascii="Calibri"/>
          <w:sz w:val="16"/>
        </w:rPr>
      </w:pPr>
    </w:p>
    <w:p w14:paraId="3508F87E" w14:textId="77777777" w:rsidR="00382F71" w:rsidRDefault="00000000">
      <w:pPr>
        <w:pStyle w:val="a3"/>
        <w:ind w:left="471"/>
        <w:jc w:val="both"/>
      </w:pPr>
      <w:r>
        <w:rPr>
          <w:w w:val="95"/>
        </w:rPr>
        <w:t>的使用范围还不太广泛。变动的范围也不是很大，主要是更倾向于</w:t>
      </w:r>
      <w:r>
        <w:rPr>
          <w:spacing w:val="117"/>
        </w:rPr>
        <w:t xml:space="preserve"> </w:t>
      </w:r>
      <w:proofErr w:type="spellStart"/>
      <w:r>
        <w:rPr>
          <w:rFonts w:ascii="Calibri" w:eastAsia="Calibri"/>
          <w:w w:val="95"/>
        </w:rPr>
        <w:t>Webdriver</w:t>
      </w:r>
      <w:proofErr w:type="spellEnd"/>
      <w:r>
        <w:rPr>
          <w:w w:val="95"/>
        </w:rPr>
        <w:t>，而更多的摒弃了</w:t>
      </w:r>
      <w:r>
        <w:rPr>
          <w:spacing w:val="128"/>
        </w:rPr>
        <w:t xml:space="preserve"> </w:t>
      </w:r>
      <w:r>
        <w:rPr>
          <w:rFonts w:ascii="Calibri" w:eastAsia="Calibri"/>
          <w:w w:val="95"/>
        </w:rPr>
        <w:t>RC</w:t>
      </w:r>
      <w:r>
        <w:rPr>
          <w:w w:val="95"/>
        </w:rPr>
        <w:t>。</w:t>
      </w:r>
    </w:p>
    <w:p w14:paraId="3431DB42" w14:textId="77777777" w:rsidR="00382F71" w:rsidRDefault="00382F71">
      <w:pPr>
        <w:pStyle w:val="a3"/>
        <w:spacing w:before="2"/>
        <w:rPr>
          <w:sz w:val="32"/>
        </w:rPr>
      </w:pPr>
    </w:p>
    <w:p w14:paraId="77B53283" w14:textId="77777777" w:rsidR="00382F71" w:rsidRDefault="00000000">
      <w:pPr>
        <w:pStyle w:val="4"/>
        <w:numPr>
          <w:ilvl w:val="2"/>
          <w:numId w:val="227"/>
        </w:numPr>
        <w:tabs>
          <w:tab w:val="left" w:pos="1192"/>
        </w:tabs>
        <w:ind w:hanging="721"/>
      </w:pPr>
      <w:bookmarkStart w:id="1253" w:name="9.1.2什么是Selenium_Webdriver"/>
      <w:bookmarkStart w:id="1254" w:name="_bookmark624"/>
      <w:bookmarkEnd w:id="1253"/>
      <w:bookmarkEnd w:id="1254"/>
      <w:r>
        <w:rPr>
          <w:rFonts w:ascii="宋体" w:eastAsia="宋体" w:hint="eastAsia"/>
          <w:b w:val="0"/>
          <w:color w:val="4AACC5"/>
          <w:spacing w:val="-18"/>
        </w:rPr>
        <w:t xml:space="preserve">什么是 </w:t>
      </w:r>
      <w:r>
        <w:rPr>
          <w:color w:val="4AACC5"/>
          <w:spacing w:val="-1"/>
        </w:rPr>
        <w:t>Selenium</w:t>
      </w:r>
      <w:r>
        <w:rPr>
          <w:color w:val="4AACC5"/>
          <w:spacing w:val="1"/>
        </w:rPr>
        <w:t xml:space="preserve"> </w:t>
      </w:r>
      <w:proofErr w:type="spellStart"/>
      <w:r>
        <w:rPr>
          <w:color w:val="4AACC5"/>
          <w:spacing w:val="-1"/>
        </w:rPr>
        <w:t>Webdriver</w:t>
      </w:r>
      <w:proofErr w:type="spellEnd"/>
    </w:p>
    <w:p w14:paraId="7D5FCCFD" w14:textId="77777777" w:rsidR="00382F71" w:rsidRDefault="00382F71">
      <w:pPr>
        <w:pStyle w:val="a3"/>
        <w:spacing w:before="11"/>
        <w:rPr>
          <w:rFonts w:ascii="Calibri"/>
          <w:b/>
          <w:sz w:val="23"/>
        </w:rPr>
      </w:pPr>
    </w:p>
    <w:p w14:paraId="5F47FA6C" w14:textId="77777777" w:rsidR="00382F71" w:rsidRDefault="00000000">
      <w:pPr>
        <w:pStyle w:val="a3"/>
        <w:spacing w:line="417" w:lineRule="auto"/>
        <w:ind w:left="471" w:right="350"/>
        <w:jc w:val="both"/>
      </w:pPr>
      <w:proofErr w:type="spellStart"/>
      <w:r>
        <w:rPr>
          <w:rFonts w:ascii="Calibri" w:eastAsia="Calibri"/>
          <w:spacing w:val="-4"/>
          <w:w w:val="99"/>
        </w:rPr>
        <w:t>W</w:t>
      </w:r>
      <w:r>
        <w:rPr>
          <w:rFonts w:ascii="Calibri" w:eastAsia="Calibri"/>
          <w:spacing w:val="-1"/>
          <w:w w:val="99"/>
        </w:rPr>
        <w:t>e</w:t>
      </w:r>
      <w:r>
        <w:rPr>
          <w:rFonts w:ascii="Calibri" w:eastAsia="Calibri"/>
          <w:w w:val="99"/>
        </w:rPr>
        <w:t>bd</w:t>
      </w:r>
      <w:r>
        <w:rPr>
          <w:rFonts w:ascii="Calibri" w:eastAsia="Calibri"/>
          <w:spacing w:val="-1"/>
          <w:w w:val="99"/>
        </w:rPr>
        <w:t>r</w:t>
      </w:r>
      <w:r>
        <w:rPr>
          <w:rFonts w:ascii="Calibri" w:eastAsia="Calibri"/>
          <w:w w:val="99"/>
        </w:rPr>
        <w:t>i</w:t>
      </w:r>
      <w:r>
        <w:rPr>
          <w:rFonts w:ascii="Calibri" w:eastAsia="Calibri"/>
          <w:spacing w:val="-1"/>
          <w:w w:val="99"/>
        </w:rPr>
        <w:t>ve</w:t>
      </w:r>
      <w:r>
        <w:rPr>
          <w:rFonts w:ascii="Calibri" w:eastAsia="Calibri"/>
          <w:w w:val="99"/>
        </w:rPr>
        <w:t>r</w:t>
      </w:r>
      <w:proofErr w:type="spellEnd"/>
      <w:r>
        <w:rPr>
          <w:rFonts w:ascii="Calibri" w:eastAsia="Calibri"/>
          <w:spacing w:val="-1"/>
        </w:rPr>
        <w:t xml:space="preserve"> </w:t>
      </w:r>
      <w:r>
        <w:rPr>
          <w:rFonts w:ascii="Calibri" w:eastAsia="Calibri"/>
          <w:spacing w:val="-1"/>
          <w:w w:val="99"/>
        </w:rPr>
        <w:t>(S</w:t>
      </w:r>
      <w:r>
        <w:rPr>
          <w:rFonts w:ascii="Calibri" w:eastAsia="Calibri"/>
          <w:spacing w:val="1"/>
          <w:w w:val="99"/>
        </w:rPr>
        <w:t>e</w:t>
      </w:r>
      <w:r>
        <w:rPr>
          <w:rFonts w:ascii="Calibri" w:eastAsia="Calibri"/>
          <w:w w:val="99"/>
        </w:rPr>
        <w:t>l</w:t>
      </w:r>
      <w:r>
        <w:rPr>
          <w:rFonts w:ascii="Calibri" w:eastAsia="Calibri"/>
          <w:spacing w:val="-1"/>
          <w:w w:val="99"/>
        </w:rPr>
        <w:t>e</w:t>
      </w:r>
      <w:r>
        <w:rPr>
          <w:rFonts w:ascii="Calibri" w:eastAsia="Calibri"/>
          <w:w w:val="99"/>
        </w:rPr>
        <w:t>niu</w:t>
      </w:r>
      <w:r>
        <w:rPr>
          <w:rFonts w:ascii="Calibri" w:eastAsia="Calibri"/>
          <w:spacing w:val="1"/>
          <w:w w:val="99"/>
        </w:rPr>
        <w:t>m</w:t>
      </w:r>
      <w:r>
        <w:rPr>
          <w:rFonts w:ascii="Calibri" w:eastAsia="Calibri"/>
          <w:spacing w:val="4"/>
          <w:w w:val="99"/>
        </w:rPr>
        <w:t>2</w:t>
      </w:r>
      <w:r>
        <w:rPr>
          <w:spacing w:val="-106"/>
          <w:w w:val="99"/>
        </w:rPr>
        <w:t>）</w:t>
      </w:r>
      <w:r>
        <w:rPr>
          <w:spacing w:val="-1"/>
          <w:w w:val="99"/>
        </w:rPr>
        <w:t>是一种用于</w:t>
      </w:r>
      <w:r>
        <w:rPr>
          <w:spacing w:val="-60"/>
        </w:rPr>
        <w:t xml:space="preserve"> </w:t>
      </w:r>
      <w:r>
        <w:rPr>
          <w:rFonts w:ascii="Calibri" w:eastAsia="Calibri"/>
          <w:spacing w:val="-4"/>
          <w:w w:val="99"/>
        </w:rPr>
        <w:t>We</w:t>
      </w:r>
      <w:r>
        <w:rPr>
          <w:rFonts w:ascii="Calibri" w:eastAsia="Calibri"/>
          <w:w w:val="99"/>
        </w:rPr>
        <w:t>b</w:t>
      </w:r>
      <w:r>
        <w:rPr>
          <w:rFonts w:ascii="Calibri" w:eastAsia="Calibri"/>
          <w:spacing w:val="-4"/>
        </w:rPr>
        <w:t xml:space="preserve"> </w:t>
      </w:r>
      <w:r>
        <w:rPr>
          <w:spacing w:val="-10"/>
          <w:w w:val="99"/>
        </w:rPr>
        <w:t>应用程序的自动测试工具，它提供了一套友好的</w:t>
      </w:r>
      <w:r>
        <w:rPr>
          <w:spacing w:val="-62"/>
        </w:rPr>
        <w:t xml:space="preserve"> </w:t>
      </w:r>
      <w:r>
        <w:rPr>
          <w:rFonts w:ascii="Calibri" w:eastAsia="Calibri"/>
          <w:spacing w:val="-1"/>
          <w:w w:val="99"/>
        </w:rPr>
        <w:t>A</w:t>
      </w:r>
      <w:r>
        <w:rPr>
          <w:rFonts w:ascii="Calibri" w:eastAsia="Calibri"/>
          <w:w w:val="99"/>
        </w:rPr>
        <w:t>P</w:t>
      </w:r>
      <w:r>
        <w:rPr>
          <w:rFonts w:ascii="Calibri" w:eastAsia="Calibri"/>
          <w:spacing w:val="2"/>
          <w:w w:val="99"/>
        </w:rPr>
        <w:t>I</w:t>
      </w:r>
      <w:r>
        <w:rPr>
          <w:spacing w:val="-52"/>
          <w:w w:val="99"/>
        </w:rPr>
        <w:t>，与</w:t>
      </w:r>
      <w:r>
        <w:rPr>
          <w:spacing w:val="-60"/>
        </w:rPr>
        <w:t xml:space="preserve"> </w:t>
      </w:r>
      <w:r>
        <w:rPr>
          <w:rFonts w:ascii="Calibri" w:eastAsia="Calibri"/>
          <w:spacing w:val="-1"/>
          <w:w w:val="99"/>
        </w:rPr>
        <w:t>Se</w:t>
      </w:r>
      <w:r>
        <w:rPr>
          <w:rFonts w:ascii="Calibri" w:eastAsia="Calibri"/>
          <w:w w:val="99"/>
        </w:rPr>
        <w:t>l</w:t>
      </w:r>
      <w:r>
        <w:rPr>
          <w:rFonts w:ascii="Calibri" w:eastAsia="Calibri"/>
          <w:spacing w:val="1"/>
          <w:w w:val="99"/>
        </w:rPr>
        <w:t>e</w:t>
      </w:r>
      <w:r>
        <w:rPr>
          <w:rFonts w:ascii="Calibri" w:eastAsia="Calibri"/>
          <w:w w:val="99"/>
        </w:rPr>
        <w:t xml:space="preserve">nium </w:t>
      </w:r>
      <w:r>
        <w:rPr>
          <w:rFonts w:ascii="Calibri" w:eastAsia="Calibri"/>
          <w:spacing w:val="-85"/>
          <w:w w:val="99"/>
        </w:rPr>
        <w:t>1</w:t>
      </w:r>
      <w:r>
        <w:rPr>
          <w:spacing w:val="-3"/>
          <w:w w:val="99"/>
        </w:rPr>
        <w:t>（</w:t>
      </w:r>
      <w:r>
        <w:rPr>
          <w:rFonts w:ascii="Calibri" w:eastAsia="Calibri"/>
          <w:spacing w:val="-1"/>
          <w:w w:val="99"/>
        </w:rPr>
        <w:t>Se</w:t>
      </w:r>
      <w:r>
        <w:rPr>
          <w:rFonts w:ascii="Calibri" w:eastAsia="Calibri"/>
          <w:w w:val="99"/>
        </w:rPr>
        <w:t>l</w:t>
      </w:r>
      <w:r>
        <w:rPr>
          <w:rFonts w:ascii="Calibri" w:eastAsia="Calibri"/>
          <w:spacing w:val="1"/>
          <w:w w:val="99"/>
        </w:rPr>
        <w:t>e</w:t>
      </w:r>
      <w:r>
        <w:rPr>
          <w:rFonts w:ascii="Calibri" w:eastAsia="Calibri"/>
          <w:w w:val="99"/>
        </w:rPr>
        <w:t>niu</w:t>
      </w:r>
      <w:r>
        <w:rPr>
          <w:rFonts w:ascii="Calibri" w:eastAsia="Calibri"/>
          <w:spacing w:val="1"/>
          <w:w w:val="99"/>
        </w:rPr>
        <w:t>m</w:t>
      </w:r>
      <w:r>
        <w:rPr>
          <w:rFonts w:ascii="Calibri" w:eastAsia="Calibri"/>
          <w:w w:val="99"/>
        </w:rPr>
        <w:t>-</w:t>
      </w:r>
      <w:r>
        <w:rPr>
          <w:rFonts w:ascii="Calibri" w:eastAsia="Calibri"/>
          <w:spacing w:val="-1"/>
          <w:w w:val="99"/>
        </w:rPr>
        <w:t>RC</w:t>
      </w:r>
      <w:r>
        <w:rPr>
          <w:spacing w:val="-87"/>
          <w:w w:val="99"/>
        </w:rPr>
        <w:t>）</w:t>
      </w:r>
      <w:r>
        <w:rPr>
          <w:spacing w:val="-30"/>
          <w:w w:val="99"/>
        </w:rPr>
        <w:t>相比，</w:t>
      </w:r>
      <w:r>
        <w:rPr>
          <w:rFonts w:ascii="Calibri" w:eastAsia="Calibri"/>
          <w:spacing w:val="-1"/>
          <w:w w:val="99"/>
        </w:rPr>
        <w:t>Se</w:t>
      </w:r>
      <w:r>
        <w:rPr>
          <w:rFonts w:ascii="Calibri" w:eastAsia="Calibri"/>
          <w:w w:val="99"/>
        </w:rPr>
        <w:t>l</w:t>
      </w:r>
      <w:r>
        <w:rPr>
          <w:rFonts w:ascii="Calibri" w:eastAsia="Calibri"/>
          <w:spacing w:val="1"/>
          <w:w w:val="99"/>
        </w:rPr>
        <w:t>e</w:t>
      </w:r>
      <w:r>
        <w:rPr>
          <w:rFonts w:ascii="Calibri" w:eastAsia="Calibri"/>
          <w:w w:val="99"/>
        </w:rPr>
        <w:t>nium</w:t>
      </w:r>
      <w:r>
        <w:rPr>
          <w:rFonts w:ascii="Calibri" w:eastAsia="Calibri"/>
          <w:spacing w:val="1"/>
        </w:rPr>
        <w:t xml:space="preserve"> </w:t>
      </w:r>
      <w:r>
        <w:rPr>
          <w:rFonts w:ascii="Calibri" w:eastAsia="Calibri"/>
          <w:w w:val="99"/>
        </w:rPr>
        <w:t>2</w:t>
      </w:r>
      <w:r>
        <w:rPr>
          <w:rFonts w:ascii="Calibri" w:eastAsia="Calibri"/>
          <w:spacing w:val="7"/>
        </w:rPr>
        <w:t xml:space="preserve"> </w:t>
      </w:r>
      <w:r>
        <w:rPr>
          <w:w w:val="99"/>
        </w:rPr>
        <w:t>的</w:t>
      </w:r>
      <w:r>
        <w:rPr>
          <w:spacing w:val="-53"/>
        </w:rPr>
        <w:t xml:space="preserve"> </w:t>
      </w:r>
      <w:r>
        <w:rPr>
          <w:rFonts w:ascii="Calibri" w:eastAsia="Calibri"/>
          <w:spacing w:val="-1"/>
          <w:w w:val="99"/>
        </w:rPr>
        <w:t>A</w:t>
      </w:r>
      <w:r>
        <w:rPr>
          <w:rFonts w:ascii="Calibri" w:eastAsia="Calibri"/>
          <w:w w:val="99"/>
        </w:rPr>
        <w:t>PI</w:t>
      </w:r>
      <w:r>
        <w:rPr>
          <w:rFonts w:ascii="Calibri" w:eastAsia="Calibri"/>
          <w:spacing w:val="7"/>
        </w:rPr>
        <w:t xml:space="preserve"> </w:t>
      </w:r>
      <w:r>
        <w:rPr>
          <w:spacing w:val="-13"/>
          <w:w w:val="99"/>
        </w:rPr>
        <w:t>更容易理解和使用，其可读性和可维护性也大大提高。</w:t>
      </w:r>
      <w:proofErr w:type="spellStart"/>
      <w:r>
        <w:rPr>
          <w:rFonts w:ascii="Calibri" w:eastAsia="Calibri"/>
          <w:spacing w:val="-4"/>
          <w:w w:val="99"/>
        </w:rPr>
        <w:t>We</w:t>
      </w:r>
      <w:r>
        <w:rPr>
          <w:rFonts w:ascii="Calibri" w:eastAsia="Calibri"/>
          <w:w w:val="99"/>
        </w:rPr>
        <w:t>bd</w:t>
      </w:r>
      <w:r>
        <w:rPr>
          <w:rFonts w:ascii="Calibri" w:eastAsia="Calibri"/>
          <w:spacing w:val="-1"/>
          <w:w w:val="99"/>
        </w:rPr>
        <w:t>r</w:t>
      </w:r>
      <w:r>
        <w:rPr>
          <w:rFonts w:ascii="Calibri" w:eastAsia="Calibri"/>
          <w:w w:val="99"/>
        </w:rPr>
        <w:t>i</w:t>
      </w:r>
      <w:r>
        <w:rPr>
          <w:rFonts w:ascii="Calibri" w:eastAsia="Calibri"/>
          <w:spacing w:val="-1"/>
          <w:w w:val="99"/>
        </w:rPr>
        <w:t>v</w:t>
      </w:r>
      <w:r>
        <w:rPr>
          <w:rFonts w:ascii="Calibri" w:eastAsia="Calibri"/>
          <w:spacing w:val="1"/>
          <w:w w:val="99"/>
        </w:rPr>
        <w:t>e</w:t>
      </w:r>
      <w:r>
        <w:rPr>
          <w:rFonts w:ascii="Calibri" w:eastAsia="Calibri"/>
          <w:w w:val="99"/>
        </w:rPr>
        <w:t>r</w:t>
      </w:r>
      <w:proofErr w:type="spellEnd"/>
      <w:r>
        <w:rPr>
          <w:w w:val="95"/>
        </w:rPr>
        <w:t>完全就是一套类库，不依赖于任何测试框架，除了必要的浏览器驱动，不需要启动其他进程或安装其</w:t>
      </w:r>
      <w:r>
        <w:rPr>
          <w:spacing w:val="247"/>
        </w:rPr>
        <w:t xml:space="preserve"> </w:t>
      </w:r>
      <w:r>
        <w:rPr>
          <w:spacing w:val="-5"/>
          <w:w w:val="95"/>
        </w:rPr>
        <w:t xml:space="preserve">他程序，也不必像 </w:t>
      </w:r>
      <w:r>
        <w:rPr>
          <w:rFonts w:ascii="Calibri" w:eastAsia="Calibri"/>
          <w:w w:val="95"/>
        </w:rPr>
        <w:t>Selenium</w:t>
      </w:r>
      <w:r>
        <w:rPr>
          <w:rFonts w:ascii="Calibri" w:eastAsia="Calibri"/>
          <w:spacing w:val="6"/>
          <w:w w:val="95"/>
        </w:rPr>
        <w:t xml:space="preserve"> </w:t>
      </w:r>
      <w:r>
        <w:rPr>
          <w:rFonts w:ascii="Calibri" w:eastAsia="Calibri"/>
          <w:w w:val="95"/>
        </w:rPr>
        <w:t>1</w:t>
      </w:r>
      <w:r>
        <w:rPr>
          <w:rFonts w:ascii="Calibri" w:eastAsia="Calibri"/>
          <w:spacing w:val="10"/>
          <w:w w:val="95"/>
        </w:rPr>
        <w:t xml:space="preserve"> </w:t>
      </w:r>
      <w:r>
        <w:rPr>
          <w:w w:val="95"/>
        </w:rPr>
        <w:t>那样需要先启动服务。</w:t>
      </w:r>
    </w:p>
    <w:p w14:paraId="675EEC74" w14:textId="77777777" w:rsidR="00382F71" w:rsidRDefault="00000000">
      <w:pPr>
        <w:pStyle w:val="a3"/>
        <w:spacing w:line="417" w:lineRule="auto"/>
        <w:ind w:left="471" w:right="352"/>
        <w:jc w:val="both"/>
      </w:pPr>
      <w:r>
        <w:rPr>
          <w:spacing w:val="-14"/>
          <w:w w:val="95"/>
        </w:rPr>
        <w:t>另外，二者所采用的技术方案也不同。</w:t>
      </w:r>
      <w:r>
        <w:rPr>
          <w:rFonts w:ascii="Calibri" w:eastAsia="Calibri"/>
          <w:w w:val="95"/>
        </w:rPr>
        <w:t>Selenium</w:t>
      </w:r>
      <w:r>
        <w:rPr>
          <w:rFonts w:ascii="Calibri" w:eastAsia="Calibri"/>
          <w:spacing w:val="66"/>
        </w:rPr>
        <w:t xml:space="preserve"> </w:t>
      </w:r>
      <w:r>
        <w:rPr>
          <w:rFonts w:ascii="Calibri" w:eastAsia="Calibri"/>
          <w:w w:val="95"/>
        </w:rPr>
        <w:t>1</w:t>
      </w:r>
      <w:r>
        <w:rPr>
          <w:rFonts w:ascii="Calibri" w:eastAsia="Calibri"/>
          <w:spacing w:val="68"/>
        </w:rPr>
        <w:t xml:space="preserve"> </w:t>
      </w:r>
      <w:r>
        <w:rPr>
          <w:w w:val="95"/>
        </w:rPr>
        <w:t>是在浏览器中运行</w:t>
      </w:r>
      <w:r>
        <w:rPr>
          <w:spacing w:val="131"/>
        </w:rPr>
        <w:t xml:space="preserve"> </w:t>
      </w:r>
      <w:r>
        <w:rPr>
          <w:rFonts w:ascii="Calibri" w:eastAsia="Calibri"/>
          <w:w w:val="95"/>
        </w:rPr>
        <w:t>JavaScript</w:t>
      </w:r>
      <w:r>
        <w:rPr>
          <w:rFonts w:ascii="Calibri" w:eastAsia="Calibri"/>
          <w:spacing w:val="66"/>
        </w:rPr>
        <w:t xml:space="preserve"> </w:t>
      </w:r>
      <w:r>
        <w:rPr>
          <w:spacing w:val="-9"/>
          <w:w w:val="95"/>
        </w:rPr>
        <w:t xml:space="preserve">来进行测试，而 </w:t>
      </w:r>
      <w:r>
        <w:rPr>
          <w:rFonts w:ascii="Calibri" w:eastAsia="Calibri"/>
          <w:w w:val="95"/>
        </w:rPr>
        <w:t>Selenium</w:t>
      </w:r>
      <w:r>
        <w:rPr>
          <w:rFonts w:ascii="Calibri" w:eastAsia="Calibri"/>
          <w:spacing w:val="1"/>
          <w:w w:val="95"/>
        </w:rPr>
        <w:t xml:space="preserve"> </w:t>
      </w:r>
      <w:r>
        <w:rPr>
          <w:rFonts w:ascii="Calibri" w:eastAsia="Calibri"/>
        </w:rPr>
        <w:t>2</w:t>
      </w:r>
      <w:r>
        <w:rPr>
          <w:rFonts w:ascii="Calibri" w:eastAsia="Calibri"/>
          <w:spacing w:val="4"/>
        </w:rPr>
        <w:t xml:space="preserve"> </w:t>
      </w:r>
      <w:r>
        <w:t>则是通过原生浏览器支持或者浏览器扩展直接控制浏览器。</w:t>
      </w:r>
    </w:p>
    <w:p w14:paraId="3FA21B92" w14:textId="77777777" w:rsidR="00382F71" w:rsidRDefault="00000000">
      <w:pPr>
        <w:pStyle w:val="a3"/>
        <w:spacing w:line="417" w:lineRule="auto"/>
        <w:ind w:left="471" w:right="351"/>
        <w:jc w:val="both"/>
        <w:rPr>
          <w:rFonts w:ascii="Calibri" w:eastAsia="Calibri"/>
        </w:rPr>
      </w:pPr>
      <w:r>
        <w:rPr>
          <w:rFonts w:ascii="Calibri" w:eastAsia="Calibri"/>
          <w:w w:val="95"/>
        </w:rPr>
        <w:t>Selenium</w:t>
      </w:r>
      <w:r>
        <w:rPr>
          <w:rFonts w:ascii="Calibri" w:eastAsia="Calibri"/>
          <w:spacing w:val="10"/>
          <w:w w:val="95"/>
        </w:rPr>
        <w:t xml:space="preserve"> </w:t>
      </w:r>
      <w:r>
        <w:rPr>
          <w:rFonts w:ascii="Calibri" w:eastAsia="Calibri"/>
          <w:w w:val="95"/>
        </w:rPr>
        <w:t>2</w:t>
      </w:r>
      <w:r>
        <w:rPr>
          <w:rFonts w:ascii="Calibri" w:eastAsia="Calibri"/>
          <w:spacing w:val="15"/>
          <w:w w:val="95"/>
        </w:rPr>
        <w:t xml:space="preserve"> </w:t>
      </w:r>
      <w:r>
        <w:rPr>
          <w:w w:val="95"/>
        </w:rPr>
        <w:t xml:space="preserve">针对各个浏览器而开发的，它取代了嵌入到被测 </w:t>
      </w:r>
      <w:r>
        <w:rPr>
          <w:rFonts w:ascii="Calibri" w:eastAsia="Calibri"/>
          <w:w w:val="95"/>
        </w:rPr>
        <w:t>Web</w:t>
      </w:r>
      <w:r>
        <w:rPr>
          <w:rFonts w:ascii="Calibri" w:eastAsia="Calibri"/>
          <w:spacing w:val="13"/>
          <w:w w:val="95"/>
        </w:rPr>
        <w:t xml:space="preserve"> </w:t>
      </w:r>
      <w:r>
        <w:rPr>
          <w:w w:val="95"/>
        </w:rPr>
        <w:t>应用中的</w:t>
      </w:r>
      <w:r>
        <w:rPr>
          <w:spacing w:val="112"/>
        </w:rPr>
        <w:t xml:space="preserve"> </w:t>
      </w:r>
      <w:r>
        <w:rPr>
          <w:rFonts w:ascii="Calibri" w:eastAsia="Calibri"/>
          <w:w w:val="95"/>
        </w:rPr>
        <w:t>JavaScript</w:t>
      </w:r>
      <w:r>
        <w:rPr>
          <w:w w:val="95"/>
        </w:rPr>
        <w:t>。与浏览器的紧密</w:t>
      </w:r>
      <w:r>
        <w:rPr>
          <w:spacing w:val="-15"/>
          <w:w w:val="99"/>
        </w:rPr>
        <w:t>集成，支持创建更高级的测试，避免了</w:t>
      </w:r>
      <w:r>
        <w:rPr>
          <w:spacing w:val="-50"/>
        </w:rPr>
        <w:t xml:space="preserve"> </w:t>
      </w:r>
      <w:r>
        <w:rPr>
          <w:rFonts w:ascii="Calibri" w:eastAsia="Calibri"/>
          <w:w w:val="99"/>
        </w:rPr>
        <w:t>J</w:t>
      </w:r>
      <w:r>
        <w:rPr>
          <w:rFonts w:ascii="Calibri" w:eastAsia="Calibri"/>
          <w:spacing w:val="-2"/>
          <w:w w:val="99"/>
        </w:rPr>
        <w:t>a</w:t>
      </w:r>
      <w:r>
        <w:rPr>
          <w:rFonts w:ascii="Calibri" w:eastAsia="Calibri"/>
          <w:spacing w:val="-4"/>
          <w:w w:val="99"/>
        </w:rPr>
        <w:t>v</w:t>
      </w:r>
      <w:r>
        <w:rPr>
          <w:rFonts w:ascii="Calibri" w:eastAsia="Calibri"/>
          <w:w w:val="99"/>
        </w:rPr>
        <w:t>a</w:t>
      </w:r>
      <w:r>
        <w:rPr>
          <w:rFonts w:ascii="Calibri" w:eastAsia="Calibri"/>
          <w:spacing w:val="-1"/>
          <w:w w:val="99"/>
        </w:rPr>
        <w:t>S</w:t>
      </w:r>
      <w:r>
        <w:rPr>
          <w:rFonts w:ascii="Calibri" w:eastAsia="Calibri"/>
          <w:w w:val="99"/>
        </w:rPr>
        <w:t>c</w:t>
      </w:r>
      <w:r>
        <w:rPr>
          <w:rFonts w:ascii="Calibri" w:eastAsia="Calibri"/>
          <w:spacing w:val="-1"/>
          <w:w w:val="99"/>
        </w:rPr>
        <w:t>r</w:t>
      </w:r>
      <w:r>
        <w:rPr>
          <w:rFonts w:ascii="Calibri" w:eastAsia="Calibri"/>
          <w:w w:val="99"/>
        </w:rPr>
        <w:t>ipt</w:t>
      </w:r>
      <w:r>
        <w:rPr>
          <w:rFonts w:ascii="Calibri" w:eastAsia="Calibri"/>
          <w:spacing w:val="4"/>
        </w:rPr>
        <w:t xml:space="preserve"> </w:t>
      </w:r>
      <w:r>
        <w:rPr>
          <w:spacing w:val="-15"/>
          <w:w w:val="99"/>
        </w:rPr>
        <w:t>安全模型的限制。除了来自浏览器厂商的支持，</w:t>
      </w:r>
      <w:r>
        <w:rPr>
          <w:rFonts w:ascii="Calibri" w:eastAsia="Calibri"/>
          <w:spacing w:val="-1"/>
          <w:w w:val="99"/>
        </w:rPr>
        <w:t>Se</w:t>
      </w:r>
      <w:r>
        <w:rPr>
          <w:rFonts w:ascii="Calibri" w:eastAsia="Calibri"/>
          <w:w w:val="99"/>
        </w:rPr>
        <w:t>l</w:t>
      </w:r>
      <w:r>
        <w:rPr>
          <w:rFonts w:ascii="Calibri" w:eastAsia="Calibri"/>
          <w:spacing w:val="1"/>
          <w:w w:val="99"/>
        </w:rPr>
        <w:t>e</w:t>
      </w:r>
      <w:r>
        <w:rPr>
          <w:rFonts w:ascii="Calibri" w:eastAsia="Calibri"/>
          <w:w w:val="99"/>
        </w:rPr>
        <w:t>nium</w:t>
      </w:r>
    </w:p>
    <w:p w14:paraId="49088C6D" w14:textId="77777777" w:rsidR="00382F71" w:rsidRDefault="00000000">
      <w:pPr>
        <w:pStyle w:val="a3"/>
        <w:spacing w:line="269" w:lineRule="exact"/>
        <w:ind w:left="471"/>
        <w:jc w:val="both"/>
      </w:pPr>
      <w:r>
        <w:rPr>
          <w:rFonts w:ascii="Calibri" w:eastAsia="Calibri"/>
        </w:rPr>
        <w:t>2</w:t>
      </w:r>
      <w:r>
        <w:rPr>
          <w:rFonts w:ascii="Calibri" w:eastAsia="Calibri"/>
          <w:spacing w:val="4"/>
        </w:rPr>
        <w:t xml:space="preserve"> </w:t>
      </w:r>
      <w:r>
        <w:t>还利用操作系统级的调用模拟用户输入。</w:t>
      </w:r>
    </w:p>
    <w:p w14:paraId="68000A03" w14:textId="77777777" w:rsidR="00382F71" w:rsidRDefault="00382F71">
      <w:pPr>
        <w:pStyle w:val="a3"/>
        <w:spacing w:before="1"/>
        <w:rPr>
          <w:sz w:val="32"/>
        </w:rPr>
      </w:pPr>
    </w:p>
    <w:p w14:paraId="648CFBD1" w14:textId="77777777" w:rsidR="00382F71" w:rsidRDefault="00000000">
      <w:pPr>
        <w:pStyle w:val="a5"/>
        <w:numPr>
          <w:ilvl w:val="2"/>
          <w:numId w:val="227"/>
        </w:numPr>
        <w:tabs>
          <w:tab w:val="left" w:pos="1192"/>
        </w:tabs>
        <w:spacing w:before="1"/>
        <w:ind w:hanging="721"/>
        <w:rPr>
          <w:sz w:val="28"/>
        </w:rPr>
      </w:pPr>
      <w:bookmarkStart w:id="1255" w:name="9.1.3S什么是elenium_IDE？"/>
      <w:bookmarkStart w:id="1256" w:name="_bookmark625"/>
      <w:bookmarkEnd w:id="1255"/>
      <w:bookmarkEnd w:id="1256"/>
      <w:r>
        <w:rPr>
          <w:rFonts w:ascii="Calibri" w:eastAsia="Calibri"/>
          <w:b/>
          <w:color w:val="4AACC5"/>
          <w:sz w:val="28"/>
        </w:rPr>
        <w:t>S</w:t>
      </w:r>
      <w:r>
        <w:rPr>
          <w:rFonts w:ascii="Calibri" w:eastAsia="Calibri"/>
          <w:b/>
          <w:color w:val="4AACC5"/>
          <w:spacing w:val="5"/>
          <w:sz w:val="28"/>
        </w:rPr>
        <w:t xml:space="preserve"> </w:t>
      </w:r>
      <w:r>
        <w:rPr>
          <w:color w:val="4AACC5"/>
          <w:spacing w:val="-18"/>
          <w:sz w:val="28"/>
        </w:rPr>
        <w:t xml:space="preserve">什么是 </w:t>
      </w:r>
      <w:proofErr w:type="spellStart"/>
      <w:r>
        <w:rPr>
          <w:rFonts w:ascii="Calibri" w:eastAsia="Calibri"/>
          <w:b/>
          <w:color w:val="4AACC5"/>
          <w:sz w:val="28"/>
        </w:rPr>
        <w:t>elenium</w:t>
      </w:r>
      <w:proofErr w:type="spellEnd"/>
      <w:r>
        <w:rPr>
          <w:rFonts w:ascii="Calibri" w:eastAsia="Calibri"/>
          <w:b/>
          <w:color w:val="4AACC5"/>
          <w:spacing w:val="-1"/>
          <w:sz w:val="28"/>
        </w:rPr>
        <w:t xml:space="preserve"> </w:t>
      </w:r>
      <w:r>
        <w:rPr>
          <w:rFonts w:ascii="Calibri" w:eastAsia="Calibri"/>
          <w:b/>
          <w:color w:val="4AACC5"/>
          <w:sz w:val="28"/>
        </w:rPr>
        <w:t>IDE</w:t>
      </w:r>
      <w:r>
        <w:rPr>
          <w:color w:val="4AACC5"/>
          <w:sz w:val="28"/>
        </w:rPr>
        <w:t>？</w:t>
      </w:r>
    </w:p>
    <w:p w14:paraId="0FA55BE4" w14:textId="77777777" w:rsidR="00382F71" w:rsidRDefault="00382F71">
      <w:pPr>
        <w:pStyle w:val="a3"/>
        <w:spacing w:before="10"/>
        <w:rPr>
          <w:sz w:val="22"/>
        </w:rPr>
      </w:pPr>
    </w:p>
    <w:p w14:paraId="55C300EF" w14:textId="77777777" w:rsidR="00382F71" w:rsidRDefault="00000000">
      <w:pPr>
        <w:pStyle w:val="a3"/>
        <w:spacing w:line="417" w:lineRule="auto"/>
        <w:ind w:left="471" w:right="351"/>
        <w:jc w:val="both"/>
      </w:pPr>
      <w:r>
        <w:rPr>
          <w:rFonts w:ascii="Calibri" w:eastAsia="Calibri"/>
          <w:w w:val="95"/>
        </w:rPr>
        <w:t>Selenium</w:t>
      </w:r>
      <w:r>
        <w:rPr>
          <w:rFonts w:ascii="Calibri" w:eastAsia="Calibri"/>
          <w:spacing w:val="22"/>
          <w:w w:val="95"/>
        </w:rPr>
        <w:t xml:space="preserve"> </w:t>
      </w:r>
      <w:r>
        <w:rPr>
          <w:rFonts w:ascii="Calibri" w:eastAsia="Calibri"/>
          <w:w w:val="95"/>
        </w:rPr>
        <w:t>IDE</w:t>
      </w:r>
      <w:r>
        <w:rPr>
          <w:rFonts w:ascii="Calibri" w:eastAsia="Calibri"/>
          <w:spacing w:val="31"/>
          <w:w w:val="95"/>
        </w:rPr>
        <w:t xml:space="preserve"> </w:t>
      </w:r>
      <w:r>
        <w:rPr>
          <w:spacing w:val="9"/>
          <w:w w:val="95"/>
        </w:rPr>
        <w:t xml:space="preserve">是 </w:t>
      </w:r>
      <w:r>
        <w:rPr>
          <w:rFonts w:ascii="Calibri" w:eastAsia="Calibri"/>
          <w:w w:val="95"/>
        </w:rPr>
        <w:t>Selenium</w:t>
      </w:r>
      <w:r>
        <w:rPr>
          <w:rFonts w:ascii="Calibri" w:eastAsia="Calibri"/>
          <w:spacing w:val="31"/>
          <w:w w:val="95"/>
        </w:rPr>
        <w:t xml:space="preserve"> </w:t>
      </w:r>
      <w:r>
        <w:rPr>
          <w:spacing w:val="1"/>
          <w:w w:val="95"/>
        </w:rPr>
        <w:t xml:space="preserve">脚本的集成开发环境。 它被实现为 </w:t>
      </w:r>
      <w:r>
        <w:rPr>
          <w:rFonts w:ascii="Calibri" w:eastAsia="Calibri"/>
          <w:w w:val="95"/>
        </w:rPr>
        <w:t>Firefox</w:t>
      </w:r>
      <w:r>
        <w:rPr>
          <w:rFonts w:ascii="Calibri" w:eastAsia="Calibri"/>
          <w:spacing w:val="62"/>
        </w:rPr>
        <w:t xml:space="preserve"> </w:t>
      </w:r>
      <w:r>
        <w:rPr>
          <w:w w:val="95"/>
        </w:rPr>
        <w:t>扩展</w:t>
      </w:r>
      <w:r>
        <w:rPr>
          <w:rFonts w:ascii="Calibri" w:eastAsia="Calibri"/>
          <w:w w:val="95"/>
        </w:rPr>
        <w:t>(</w:t>
      </w:r>
      <w:r>
        <w:rPr>
          <w:w w:val="95"/>
        </w:rPr>
        <w:t>插件</w:t>
      </w:r>
      <w:r>
        <w:rPr>
          <w:rFonts w:ascii="Calibri" w:eastAsia="Calibri"/>
          <w:w w:val="95"/>
        </w:rPr>
        <w:t>)</w:t>
      </w:r>
      <w:r>
        <w:rPr>
          <w:w w:val="95"/>
        </w:rPr>
        <w:t>，并允许您记录，编辑</w:t>
      </w:r>
      <w:r>
        <w:t>和调试测试。</w:t>
      </w:r>
    </w:p>
    <w:p w14:paraId="3507B920" w14:textId="77777777" w:rsidR="00382F71" w:rsidRDefault="00382F71">
      <w:pPr>
        <w:spacing w:line="417" w:lineRule="auto"/>
        <w:jc w:val="both"/>
        <w:sectPr w:rsidR="00382F71">
          <w:pgSz w:w="11910" w:h="16840"/>
          <w:pgMar w:top="1300" w:right="940" w:bottom="600" w:left="820" w:header="0" w:footer="406" w:gutter="0"/>
          <w:cols w:space="720"/>
        </w:sectPr>
      </w:pPr>
    </w:p>
    <w:p w14:paraId="0455D479" w14:textId="77777777" w:rsidR="00382F71" w:rsidRDefault="00000000">
      <w:pPr>
        <w:pStyle w:val="5"/>
        <w:numPr>
          <w:ilvl w:val="2"/>
          <w:numId w:val="227"/>
        </w:numPr>
        <w:tabs>
          <w:tab w:val="left" w:pos="1192"/>
        </w:tabs>
        <w:spacing w:before="42"/>
        <w:ind w:hanging="721"/>
      </w:pPr>
      <w:bookmarkStart w:id="1257" w:name="9.1.42.常用自动化测试工具机器运行原理，写出一段元素查找的代码？"/>
      <w:bookmarkStart w:id="1258" w:name="_bookmark626"/>
      <w:bookmarkEnd w:id="1257"/>
      <w:bookmarkEnd w:id="1258"/>
      <w:r>
        <w:rPr>
          <w:rFonts w:ascii="Calibri" w:eastAsia="Calibri"/>
          <w:b/>
          <w:color w:val="4AACC5"/>
        </w:rPr>
        <w:lastRenderedPageBreak/>
        <w:t>2.</w:t>
      </w:r>
      <w:r>
        <w:rPr>
          <w:color w:val="4AACC5"/>
        </w:rPr>
        <w:t>常用自动化测试工具机器运行原理，写出一段元素查找的代码？</w:t>
      </w:r>
    </w:p>
    <w:p w14:paraId="6BC4E33F" w14:textId="77777777" w:rsidR="00382F71" w:rsidRDefault="00382F71">
      <w:pPr>
        <w:pStyle w:val="a3"/>
        <w:spacing w:before="10"/>
        <w:rPr>
          <w:sz w:val="22"/>
        </w:rPr>
      </w:pPr>
    </w:p>
    <w:p w14:paraId="7B4ED80D" w14:textId="77777777" w:rsidR="00382F71" w:rsidRDefault="00000000">
      <w:pPr>
        <w:pStyle w:val="a3"/>
        <w:ind w:left="471"/>
      </w:pPr>
      <w:proofErr w:type="spellStart"/>
      <w:r>
        <w:rPr>
          <w:rFonts w:ascii="Calibri" w:eastAsia="Calibri"/>
        </w:rPr>
        <w:t>webdriver</w:t>
      </w:r>
      <w:proofErr w:type="spellEnd"/>
      <w:r>
        <w:rPr>
          <w:rFonts w:ascii="Calibri" w:eastAsia="Calibri"/>
          <w:spacing w:val="4"/>
        </w:rPr>
        <w:t xml:space="preserve"> </w:t>
      </w:r>
      <w:r>
        <w:t>原理：</w:t>
      </w:r>
    </w:p>
    <w:p w14:paraId="1AC367C8" w14:textId="77777777" w:rsidR="00382F71" w:rsidRDefault="00382F71">
      <w:pPr>
        <w:pStyle w:val="a3"/>
        <w:spacing w:before="7"/>
        <w:rPr>
          <w:sz w:val="15"/>
        </w:rPr>
      </w:pPr>
    </w:p>
    <w:p w14:paraId="55711D46" w14:textId="77777777" w:rsidR="00382F71" w:rsidRDefault="00000000">
      <w:pPr>
        <w:pStyle w:val="a5"/>
        <w:numPr>
          <w:ilvl w:val="0"/>
          <w:numId w:val="53"/>
        </w:numPr>
        <w:tabs>
          <w:tab w:val="left" w:pos="891"/>
          <w:tab w:val="left" w:pos="892"/>
        </w:tabs>
        <w:spacing w:line="417" w:lineRule="auto"/>
        <w:ind w:left="891" w:right="352"/>
        <w:rPr>
          <w:rFonts w:ascii="Calibri" w:eastAsia="Calibri" w:hAnsi="Calibri"/>
          <w:sz w:val="21"/>
        </w:rPr>
      </w:pPr>
      <w:r>
        <w:rPr>
          <w:w w:val="95"/>
          <w:sz w:val="21"/>
        </w:rPr>
        <w:t xml:space="preserve">每个 </w:t>
      </w:r>
      <w:r>
        <w:rPr>
          <w:rFonts w:ascii="Calibri" w:eastAsia="Calibri" w:hAnsi="Calibri"/>
          <w:w w:val="95"/>
          <w:sz w:val="21"/>
        </w:rPr>
        <w:t>Selenium</w:t>
      </w:r>
      <w:r>
        <w:rPr>
          <w:rFonts w:ascii="Calibri" w:eastAsia="Calibri" w:hAnsi="Calibri"/>
          <w:spacing w:val="62"/>
          <w:sz w:val="21"/>
        </w:rPr>
        <w:t xml:space="preserve"> </w:t>
      </w:r>
      <w:r>
        <w:rPr>
          <w:w w:val="95"/>
          <w:sz w:val="21"/>
        </w:rPr>
        <w:t>命令，这里指的是所谓的基础操作，例如，点击、输入等，都会创建一条</w:t>
      </w:r>
      <w:r>
        <w:rPr>
          <w:spacing w:val="95"/>
          <w:sz w:val="21"/>
        </w:rPr>
        <w:t xml:space="preserve"> </w:t>
      </w:r>
      <w:r>
        <w:rPr>
          <w:rFonts w:ascii="Calibri" w:eastAsia="Calibri" w:hAnsi="Calibri"/>
          <w:w w:val="95"/>
          <w:sz w:val="21"/>
        </w:rPr>
        <w:t>HTTP</w:t>
      </w:r>
      <w:r>
        <w:rPr>
          <w:rFonts w:ascii="Calibri" w:eastAsia="Calibri" w:hAnsi="Calibri"/>
          <w:spacing w:val="110"/>
          <w:sz w:val="21"/>
        </w:rPr>
        <w:t xml:space="preserve"> </w:t>
      </w:r>
      <w:r>
        <w:rPr>
          <w:w w:val="95"/>
          <w:sz w:val="21"/>
        </w:rPr>
        <w:t>请</w:t>
      </w:r>
      <w:r>
        <w:rPr>
          <w:sz w:val="21"/>
        </w:rPr>
        <w:t xml:space="preserve">求， 发送给 </w:t>
      </w:r>
      <w:r>
        <w:rPr>
          <w:rFonts w:ascii="Calibri" w:eastAsia="Calibri" w:hAnsi="Calibri"/>
          <w:sz w:val="21"/>
        </w:rPr>
        <w:t>Browser</w:t>
      </w:r>
      <w:r>
        <w:rPr>
          <w:rFonts w:ascii="Calibri" w:eastAsia="Calibri" w:hAnsi="Calibri"/>
          <w:spacing w:val="-2"/>
          <w:sz w:val="21"/>
        </w:rPr>
        <w:t xml:space="preserve"> </w:t>
      </w:r>
      <w:r>
        <w:rPr>
          <w:rFonts w:ascii="Calibri" w:eastAsia="Calibri" w:hAnsi="Calibri"/>
          <w:sz w:val="21"/>
        </w:rPr>
        <w:t>WebDriver</w:t>
      </w:r>
    </w:p>
    <w:p w14:paraId="6F7CFA6B" w14:textId="77777777" w:rsidR="00382F71" w:rsidRDefault="00000000">
      <w:pPr>
        <w:pStyle w:val="a5"/>
        <w:numPr>
          <w:ilvl w:val="0"/>
          <w:numId w:val="53"/>
        </w:numPr>
        <w:tabs>
          <w:tab w:val="left" w:pos="891"/>
          <w:tab w:val="left" w:pos="892"/>
        </w:tabs>
        <w:spacing w:line="269" w:lineRule="exact"/>
        <w:ind w:left="891" w:hanging="421"/>
        <w:rPr>
          <w:sz w:val="21"/>
        </w:rPr>
      </w:pPr>
      <w:r>
        <w:rPr>
          <w:rFonts w:ascii="Calibri" w:eastAsia="Calibri" w:hAnsi="Calibri"/>
          <w:w w:val="95"/>
          <w:sz w:val="21"/>
        </w:rPr>
        <w:t>Browser</w:t>
      </w:r>
      <w:r>
        <w:rPr>
          <w:rFonts w:ascii="Calibri" w:eastAsia="Calibri" w:hAnsi="Calibri"/>
          <w:spacing w:val="19"/>
          <w:w w:val="95"/>
          <w:sz w:val="21"/>
        </w:rPr>
        <w:t xml:space="preserve"> </w:t>
      </w:r>
      <w:r>
        <w:rPr>
          <w:rFonts w:ascii="Calibri" w:eastAsia="Calibri" w:hAnsi="Calibri"/>
          <w:w w:val="95"/>
          <w:sz w:val="21"/>
        </w:rPr>
        <w:t>WebDriver</w:t>
      </w:r>
      <w:r>
        <w:rPr>
          <w:rFonts w:ascii="Calibri" w:eastAsia="Calibri" w:hAnsi="Calibri"/>
          <w:spacing w:val="101"/>
          <w:sz w:val="21"/>
        </w:rPr>
        <w:t xml:space="preserve"> </w:t>
      </w:r>
      <w:r>
        <w:rPr>
          <w:spacing w:val="-5"/>
          <w:w w:val="95"/>
          <w:sz w:val="21"/>
        </w:rPr>
        <w:t xml:space="preserve">使用一个 </w:t>
      </w:r>
      <w:r>
        <w:rPr>
          <w:rFonts w:ascii="Calibri" w:eastAsia="Calibri" w:hAnsi="Calibri"/>
          <w:w w:val="95"/>
          <w:sz w:val="21"/>
        </w:rPr>
        <w:t>HTTP</w:t>
      </w:r>
      <w:r>
        <w:rPr>
          <w:rFonts w:ascii="Calibri" w:eastAsia="Calibri" w:hAnsi="Calibri"/>
          <w:spacing w:val="24"/>
          <w:w w:val="95"/>
          <w:sz w:val="21"/>
        </w:rPr>
        <w:t xml:space="preserve"> </w:t>
      </w:r>
      <w:r>
        <w:rPr>
          <w:rFonts w:ascii="Calibri" w:eastAsia="Calibri" w:hAnsi="Calibri"/>
          <w:w w:val="95"/>
          <w:sz w:val="21"/>
        </w:rPr>
        <w:t>Server</w:t>
      </w:r>
      <w:r>
        <w:rPr>
          <w:rFonts w:ascii="Calibri" w:eastAsia="Calibri" w:hAnsi="Calibri"/>
          <w:spacing w:val="101"/>
          <w:sz w:val="21"/>
        </w:rPr>
        <w:t xml:space="preserve"> </w:t>
      </w:r>
      <w:r>
        <w:rPr>
          <w:spacing w:val="-5"/>
          <w:w w:val="95"/>
          <w:sz w:val="21"/>
        </w:rPr>
        <w:t xml:space="preserve">监听和接收 </w:t>
      </w:r>
      <w:r>
        <w:rPr>
          <w:rFonts w:ascii="Calibri" w:eastAsia="Calibri" w:hAnsi="Calibri"/>
          <w:w w:val="95"/>
          <w:sz w:val="21"/>
        </w:rPr>
        <w:t>HTTP</w:t>
      </w:r>
      <w:r>
        <w:rPr>
          <w:rFonts w:ascii="Calibri" w:eastAsia="Calibri" w:hAnsi="Calibri"/>
          <w:spacing w:val="102"/>
          <w:sz w:val="21"/>
        </w:rPr>
        <w:t xml:space="preserve"> </w:t>
      </w:r>
      <w:r>
        <w:rPr>
          <w:w w:val="95"/>
          <w:sz w:val="21"/>
        </w:rPr>
        <w:t>请求</w:t>
      </w:r>
    </w:p>
    <w:p w14:paraId="289FBB9B" w14:textId="77777777" w:rsidR="00382F71" w:rsidRDefault="00000000">
      <w:pPr>
        <w:pStyle w:val="a5"/>
        <w:numPr>
          <w:ilvl w:val="0"/>
          <w:numId w:val="53"/>
        </w:numPr>
        <w:tabs>
          <w:tab w:val="left" w:pos="891"/>
          <w:tab w:val="left" w:pos="892"/>
        </w:tabs>
        <w:spacing w:before="199"/>
        <w:ind w:left="891" w:hanging="421"/>
        <w:rPr>
          <w:sz w:val="21"/>
        </w:rPr>
      </w:pPr>
      <w:r>
        <w:rPr>
          <w:rFonts w:ascii="Calibri" w:eastAsia="Calibri" w:hAnsi="Calibri"/>
          <w:sz w:val="21"/>
        </w:rPr>
        <w:t>HTTP Server</w:t>
      </w:r>
      <w:r>
        <w:rPr>
          <w:rFonts w:ascii="Calibri" w:eastAsia="Calibri" w:hAnsi="Calibri"/>
          <w:spacing w:val="4"/>
          <w:sz w:val="21"/>
        </w:rPr>
        <w:t xml:space="preserve"> </w:t>
      </w:r>
      <w:r>
        <w:rPr>
          <w:spacing w:val="-1"/>
          <w:sz w:val="21"/>
        </w:rPr>
        <w:t xml:space="preserve">根据协议规则定义这些 </w:t>
      </w:r>
      <w:r>
        <w:rPr>
          <w:rFonts w:ascii="Calibri" w:eastAsia="Calibri" w:hAnsi="Calibri"/>
          <w:sz w:val="21"/>
        </w:rPr>
        <w:t>Selenium</w:t>
      </w:r>
      <w:r>
        <w:rPr>
          <w:rFonts w:ascii="Calibri" w:eastAsia="Calibri" w:hAnsi="Calibri"/>
          <w:spacing w:val="52"/>
          <w:sz w:val="21"/>
        </w:rPr>
        <w:t xml:space="preserve"> </w:t>
      </w:r>
      <w:r>
        <w:rPr>
          <w:sz w:val="21"/>
        </w:rPr>
        <w:t>命令对应的浏览器具体操作</w:t>
      </w:r>
    </w:p>
    <w:p w14:paraId="12ECEFF8" w14:textId="77777777" w:rsidR="00382F71" w:rsidRDefault="00000000">
      <w:pPr>
        <w:pStyle w:val="a5"/>
        <w:numPr>
          <w:ilvl w:val="0"/>
          <w:numId w:val="53"/>
        </w:numPr>
        <w:tabs>
          <w:tab w:val="left" w:pos="891"/>
          <w:tab w:val="left" w:pos="892"/>
        </w:tabs>
        <w:spacing w:before="199"/>
        <w:ind w:left="891" w:hanging="421"/>
        <w:rPr>
          <w:sz w:val="21"/>
        </w:rPr>
      </w:pPr>
      <w:r>
        <w:rPr>
          <w:sz w:val="21"/>
        </w:rPr>
        <w:t>浏览器执行这些操作</w:t>
      </w:r>
    </w:p>
    <w:p w14:paraId="26BEBB96" w14:textId="77777777" w:rsidR="00382F71" w:rsidRDefault="00382F71">
      <w:pPr>
        <w:pStyle w:val="a3"/>
        <w:spacing w:before="6"/>
        <w:rPr>
          <w:sz w:val="15"/>
        </w:rPr>
      </w:pPr>
    </w:p>
    <w:p w14:paraId="7E2F2FB2" w14:textId="77777777" w:rsidR="00382F71" w:rsidRDefault="00000000">
      <w:pPr>
        <w:pStyle w:val="a5"/>
        <w:numPr>
          <w:ilvl w:val="0"/>
          <w:numId w:val="53"/>
        </w:numPr>
        <w:tabs>
          <w:tab w:val="left" w:pos="891"/>
          <w:tab w:val="left" w:pos="892"/>
        </w:tabs>
        <w:ind w:left="891" w:hanging="421"/>
        <w:rPr>
          <w:rFonts w:ascii="Calibri" w:eastAsia="Calibri" w:hAnsi="Calibri"/>
          <w:sz w:val="21"/>
        </w:rPr>
      </w:pPr>
      <w:r>
        <w:rPr>
          <w:spacing w:val="-1"/>
          <w:w w:val="95"/>
          <w:sz w:val="21"/>
        </w:rPr>
        <w:t xml:space="preserve">浏览器将执行状态返回给 </w:t>
      </w:r>
      <w:r>
        <w:rPr>
          <w:rFonts w:ascii="Calibri" w:eastAsia="Calibri" w:hAnsi="Calibri"/>
          <w:w w:val="95"/>
          <w:sz w:val="21"/>
        </w:rPr>
        <w:t>HTTP</w:t>
      </w:r>
      <w:r>
        <w:rPr>
          <w:rFonts w:ascii="Calibri" w:eastAsia="Calibri" w:hAnsi="Calibri"/>
          <w:spacing w:val="46"/>
          <w:sz w:val="21"/>
        </w:rPr>
        <w:t xml:space="preserve"> </w:t>
      </w:r>
      <w:r>
        <w:rPr>
          <w:rFonts w:ascii="Calibri" w:eastAsia="Calibri" w:hAnsi="Calibri"/>
          <w:w w:val="95"/>
          <w:sz w:val="21"/>
        </w:rPr>
        <w:t>Server</w:t>
      </w:r>
    </w:p>
    <w:p w14:paraId="7345C76E" w14:textId="77777777" w:rsidR="00382F71" w:rsidRDefault="00000000">
      <w:pPr>
        <w:pStyle w:val="a5"/>
        <w:numPr>
          <w:ilvl w:val="0"/>
          <w:numId w:val="53"/>
        </w:numPr>
        <w:tabs>
          <w:tab w:val="left" w:pos="891"/>
          <w:tab w:val="left" w:pos="892"/>
        </w:tabs>
        <w:spacing w:before="199"/>
        <w:ind w:left="891" w:hanging="421"/>
        <w:rPr>
          <w:sz w:val="21"/>
        </w:rPr>
      </w:pPr>
      <w:r>
        <w:rPr>
          <w:rFonts w:ascii="Calibri" w:eastAsia="Calibri" w:hAnsi="Calibri"/>
          <w:sz w:val="21"/>
        </w:rPr>
        <w:t>HTTP</w:t>
      </w:r>
      <w:r>
        <w:rPr>
          <w:rFonts w:ascii="Calibri" w:eastAsia="Calibri" w:hAnsi="Calibri"/>
          <w:spacing w:val="-1"/>
          <w:sz w:val="21"/>
        </w:rPr>
        <w:t xml:space="preserve"> </w:t>
      </w:r>
      <w:r>
        <w:rPr>
          <w:rFonts w:ascii="Calibri" w:eastAsia="Calibri" w:hAnsi="Calibri"/>
          <w:sz w:val="21"/>
        </w:rPr>
        <w:t>Server</w:t>
      </w:r>
      <w:r>
        <w:rPr>
          <w:rFonts w:ascii="Calibri" w:eastAsia="Calibri" w:hAnsi="Calibri"/>
          <w:spacing w:val="3"/>
          <w:sz w:val="21"/>
        </w:rPr>
        <w:t xml:space="preserve"> </w:t>
      </w:r>
      <w:r>
        <w:rPr>
          <w:sz w:val="21"/>
        </w:rPr>
        <w:t>再将这些状态信息返回给自动化脚本</w:t>
      </w:r>
    </w:p>
    <w:p w14:paraId="5700CC42" w14:textId="77777777" w:rsidR="00382F71" w:rsidRDefault="00000000">
      <w:pPr>
        <w:pStyle w:val="a3"/>
        <w:spacing w:before="1"/>
        <w:rPr>
          <w:sz w:val="16"/>
        </w:rPr>
      </w:pPr>
      <w:r>
        <w:rPr>
          <w:noProof/>
        </w:rPr>
        <w:drawing>
          <wp:anchor distT="0" distB="0" distL="0" distR="0" simplePos="0" relativeHeight="251655680" behindDoc="0" locked="0" layoutInCell="1" allowOverlap="1" wp14:anchorId="74C0B997" wp14:editId="209CDDDA">
            <wp:simplePos x="0" y="0"/>
            <wp:positionH relativeFrom="page">
              <wp:posOffset>819785</wp:posOffset>
            </wp:positionH>
            <wp:positionV relativeFrom="paragraph">
              <wp:posOffset>155575</wp:posOffset>
            </wp:positionV>
            <wp:extent cx="3718560" cy="1790700"/>
            <wp:effectExtent l="0" t="0" r="0" b="0"/>
            <wp:wrapTopAndBottom/>
            <wp:docPr id="8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pic:cNvPicPr>
                      <a:picLocks noChangeAspect="1"/>
                    </pic:cNvPicPr>
                  </pic:nvPicPr>
                  <pic:blipFill>
                    <a:blip r:embed="rId55" cstate="print"/>
                    <a:stretch>
                      <a:fillRect/>
                    </a:stretch>
                  </pic:blipFill>
                  <pic:spPr>
                    <a:xfrm>
                      <a:off x="0" y="0"/>
                      <a:ext cx="3718560" cy="1790700"/>
                    </a:xfrm>
                    <a:prstGeom prst="rect">
                      <a:avLst/>
                    </a:prstGeom>
                  </pic:spPr>
                </pic:pic>
              </a:graphicData>
            </a:graphic>
          </wp:anchor>
        </w:drawing>
      </w:r>
    </w:p>
    <w:p w14:paraId="54A8DF36" w14:textId="77777777" w:rsidR="00382F71" w:rsidRDefault="00382F71">
      <w:pPr>
        <w:pStyle w:val="a3"/>
        <w:rPr>
          <w:sz w:val="24"/>
        </w:rPr>
      </w:pPr>
    </w:p>
    <w:p w14:paraId="6D87EF49" w14:textId="77777777" w:rsidR="00382F71" w:rsidRDefault="00382F71">
      <w:pPr>
        <w:pStyle w:val="a3"/>
        <w:rPr>
          <w:sz w:val="24"/>
        </w:rPr>
      </w:pPr>
    </w:p>
    <w:p w14:paraId="12F3A71A" w14:textId="77777777" w:rsidR="00382F71" w:rsidRDefault="00382F71">
      <w:pPr>
        <w:pStyle w:val="a3"/>
        <w:spacing w:before="9"/>
        <w:rPr>
          <w:sz w:val="22"/>
        </w:rPr>
      </w:pPr>
    </w:p>
    <w:p w14:paraId="285E535C" w14:textId="77777777" w:rsidR="00382F71" w:rsidRDefault="00000000">
      <w:pPr>
        <w:pStyle w:val="5"/>
        <w:numPr>
          <w:ilvl w:val="2"/>
          <w:numId w:val="227"/>
        </w:numPr>
        <w:tabs>
          <w:tab w:val="left" w:pos="1192"/>
        </w:tabs>
        <w:ind w:hanging="721"/>
      </w:pPr>
      <w:bookmarkStart w:id="1259" w:name="9.1.5如何开展自动化测试框架的构建？"/>
      <w:bookmarkStart w:id="1260" w:name="_bookmark627"/>
      <w:bookmarkEnd w:id="1259"/>
      <w:bookmarkEnd w:id="1260"/>
      <w:r>
        <w:rPr>
          <w:color w:val="4AACC5"/>
        </w:rPr>
        <w:t>如何开展自动化测试框架的构建？</w:t>
      </w:r>
    </w:p>
    <w:p w14:paraId="45B0ABC4" w14:textId="77777777" w:rsidR="00382F71" w:rsidRDefault="00382F71">
      <w:pPr>
        <w:pStyle w:val="a3"/>
        <w:spacing w:before="10"/>
        <w:rPr>
          <w:sz w:val="22"/>
        </w:rPr>
      </w:pPr>
    </w:p>
    <w:p w14:paraId="25BA52A6" w14:textId="77777777" w:rsidR="00382F71" w:rsidRDefault="00000000">
      <w:pPr>
        <w:pStyle w:val="a3"/>
        <w:spacing w:line="417" w:lineRule="auto"/>
        <w:ind w:left="471" w:right="351"/>
      </w:pPr>
      <w:r>
        <w:rPr>
          <w:w w:val="95"/>
        </w:rPr>
        <w:t>我们公司的自动化测试框架主要是有页面库，数据驱动，测试脚本，测试报告，持续集成这几个部分</w:t>
      </w:r>
      <w:r>
        <w:rPr>
          <w:spacing w:val="236"/>
        </w:rPr>
        <w:t xml:space="preserve"> </w:t>
      </w:r>
      <w:r>
        <w:t>组成的。</w:t>
      </w:r>
    </w:p>
    <w:p w14:paraId="780178FA" w14:textId="77777777" w:rsidR="00382F71" w:rsidRDefault="00000000">
      <w:pPr>
        <w:pStyle w:val="a3"/>
        <w:spacing w:line="417" w:lineRule="auto"/>
        <w:ind w:left="471" w:right="351"/>
        <w:jc w:val="both"/>
      </w:pPr>
      <w:r>
        <w:rPr>
          <w:spacing w:val="-1"/>
        </w:rPr>
        <w:t>页面</w:t>
      </w:r>
      <w:proofErr w:type="gramStart"/>
      <w:r>
        <w:rPr>
          <w:spacing w:val="-1"/>
        </w:rPr>
        <w:t>对象库对自动化</w:t>
      </w:r>
      <w:proofErr w:type="gramEnd"/>
      <w:r>
        <w:rPr>
          <w:spacing w:val="-1"/>
        </w:rPr>
        <w:t>包括工具（</w:t>
      </w:r>
      <w:r>
        <w:rPr>
          <w:rFonts w:ascii="Calibri" w:eastAsia="Calibri"/>
          <w:spacing w:val="-1"/>
        </w:rPr>
        <w:t>selenium</w:t>
      </w:r>
      <w:r>
        <w:rPr>
          <w:spacing w:val="-1"/>
        </w:rPr>
        <w:t>，</w:t>
      </w:r>
      <w:proofErr w:type="spellStart"/>
      <w:r>
        <w:rPr>
          <w:rFonts w:ascii="Calibri" w:eastAsia="Calibri"/>
          <w:spacing w:val="-1"/>
        </w:rPr>
        <w:t>appium</w:t>
      </w:r>
      <w:proofErr w:type="spellEnd"/>
      <w:r>
        <w:rPr>
          <w:spacing w:val="-1"/>
        </w:rPr>
        <w:t>）</w:t>
      </w:r>
      <w:r>
        <w:rPr>
          <w:rFonts w:ascii="Calibri" w:eastAsia="Calibri"/>
          <w:spacing w:val="-1"/>
        </w:rPr>
        <w:t>API</w:t>
      </w:r>
      <w:r>
        <w:rPr>
          <w:rFonts w:ascii="Calibri" w:eastAsia="Calibri"/>
          <w:spacing w:val="24"/>
        </w:rPr>
        <w:t xml:space="preserve"> </w:t>
      </w:r>
      <w:r>
        <w:t>的二次封装，还有使用二次封装后的自动化工</w:t>
      </w:r>
      <w:r>
        <w:rPr>
          <w:w w:val="95"/>
        </w:rPr>
        <w:t>具</w:t>
      </w:r>
      <w:proofErr w:type="gramStart"/>
      <w:r>
        <w:rPr>
          <w:w w:val="95"/>
        </w:rPr>
        <w:t>类实现</w:t>
      </w:r>
      <w:proofErr w:type="gramEnd"/>
      <w:r>
        <w:rPr>
          <w:w w:val="95"/>
        </w:rPr>
        <w:t>的页面元素封装（</w:t>
      </w:r>
      <w:r>
        <w:rPr>
          <w:rFonts w:ascii="Calibri" w:eastAsia="Calibri"/>
          <w:w w:val="95"/>
        </w:rPr>
        <w:t>Page</w:t>
      </w:r>
      <w:r>
        <w:rPr>
          <w:rFonts w:ascii="Calibri" w:eastAsia="Calibri"/>
          <w:spacing w:val="79"/>
        </w:rPr>
        <w:t xml:space="preserve">  </w:t>
      </w:r>
      <w:r>
        <w:rPr>
          <w:rFonts w:ascii="Calibri" w:eastAsia="Calibri"/>
          <w:w w:val="95"/>
        </w:rPr>
        <w:t>Object</w:t>
      </w:r>
      <w:r>
        <w:rPr>
          <w:w w:val="95"/>
        </w:rPr>
        <w:t>）然后会给封装好的页面设置一个统一入口类。这些之中会有一</w:t>
      </w:r>
      <w:r>
        <w:t>个页面元素文件专门存放元素的定位方法。</w:t>
      </w:r>
    </w:p>
    <w:p w14:paraId="6B8B0461" w14:textId="77777777" w:rsidR="00382F71" w:rsidRDefault="00000000">
      <w:pPr>
        <w:pStyle w:val="a3"/>
        <w:spacing w:line="417" w:lineRule="auto"/>
        <w:ind w:left="471" w:right="353"/>
      </w:pPr>
      <w:r>
        <w:rPr>
          <w:w w:val="95"/>
        </w:rPr>
        <w:t>数据驱动部分主要是测试脚本中使用的数据文件（</w:t>
      </w:r>
      <w:proofErr w:type="spellStart"/>
      <w:r>
        <w:rPr>
          <w:rFonts w:ascii="Calibri" w:eastAsia="Calibri"/>
          <w:w w:val="95"/>
        </w:rPr>
        <w:t>excel,yaml,txt</w:t>
      </w:r>
      <w:proofErr w:type="spellEnd"/>
      <w:r>
        <w:rPr>
          <w:w w:val="95"/>
        </w:rPr>
        <w:t>）以及读取方法类，如果数据涉及到数</w:t>
      </w:r>
      <w:r>
        <w:rPr>
          <w:spacing w:val="105"/>
        </w:rPr>
        <w:t xml:space="preserve"> </w:t>
      </w:r>
      <w:r>
        <w:t>据库，也会把对应的数据读取方法封装到这个部分。</w:t>
      </w:r>
    </w:p>
    <w:p w14:paraId="4F33FD4A" w14:textId="77777777" w:rsidR="00382F71" w:rsidRDefault="00000000">
      <w:pPr>
        <w:pStyle w:val="a3"/>
        <w:spacing w:line="417" w:lineRule="auto"/>
        <w:ind w:left="471" w:right="351"/>
        <w:jc w:val="both"/>
      </w:pPr>
      <w:r>
        <w:rPr>
          <w:spacing w:val="1"/>
        </w:rPr>
        <w:t xml:space="preserve">测试脚本主要是通过 </w:t>
      </w:r>
      <w:proofErr w:type="spellStart"/>
      <w:r>
        <w:rPr>
          <w:rFonts w:ascii="Calibri" w:eastAsia="Calibri"/>
        </w:rPr>
        <w:t>pytest</w:t>
      </w:r>
      <w:proofErr w:type="spellEnd"/>
      <w:r>
        <w:rPr>
          <w:rFonts w:ascii="Calibri" w:eastAsia="Calibri"/>
          <w:spacing w:val="25"/>
        </w:rPr>
        <w:t xml:space="preserve"> </w:t>
      </w:r>
      <w:r>
        <w:t xml:space="preserve">测试框架进行编写的，选择其的原因主要有其支持 </w:t>
      </w:r>
      <w:r>
        <w:rPr>
          <w:rFonts w:ascii="Calibri" w:eastAsia="Calibri"/>
        </w:rPr>
        <w:t>assert</w:t>
      </w:r>
      <w:r>
        <w:rPr>
          <w:rFonts w:ascii="Calibri" w:eastAsia="Calibri"/>
          <w:spacing w:val="24"/>
        </w:rPr>
        <w:t xml:space="preserve"> </w:t>
      </w:r>
      <w:r>
        <w:t>语句断言，适</w:t>
      </w:r>
      <w:r>
        <w:rPr>
          <w:w w:val="95"/>
        </w:rPr>
        <w:t>合复杂的功能测试，执行过程中可以自定义用例执行顺序和跳过以及预期，支持重复执行，还可兼容</w:t>
      </w:r>
      <w:proofErr w:type="spellStart"/>
      <w:r>
        <w:rPr>
          <w:rFonts w:ascii="Calibri" w:eastAsia="Calibri"/>
        </w:rPr>
        <w:t>unittest</w:t>
      </w:r>
      <w:proofErr w:type="spellEnd"/>
      <w:r>
        <w:rPr>
          <w:rFonts w:ascii="Calibri" w:eastAsia="Calibri"/>
          <w:spacing w:val="6"/>
        </w:rPr>
        <w:t xml:space="preserve"> </w:t>
      </w:r>
      <w:r>
        <w:t>编写的测试用例，最重要的是支持参数化和方便持续集成工具集成。</w:t>
      </w:r>
    </w:p>
    <w:p w14:paraId="1888EA0F" w14:textId="77777777" w:rsidR="00382F71" w:rsidRDefault="00000000">
      <w:pPr>
        <w:pStyle w:val="a3"/>
        <w:spacing w:line="417" w:lineRule="auto"/>
        <w:ind w:left="471" w:right="351"/>
        <w:jc w:val="both"/>
      </w:pPr>
      <w:r>
        <w:rPr>
          <w:spacing w:val="8"/>
          <w:w w:val="95"/>
        </w:rPr>
        <w:t xml:space="preserve">测试报告主要是通过 </w:t>
      </w:r>
      <w:proofErr w:type="spellStart"/>
      <w:r>
        <w:rPr>
          <w:rFonts w:ascii="Calibri" w:eastAsia="Calibri"/>
          <w:w w:val="95"/>
        </w:rPr>
        <w:t>pytest</w:t>
      </w:r>
      <w:proofErr w:type="spellEnd"/>
      <w:r>
        <w:rPr>
          <w:rFonts w:ascii="Calibri" w:eastAsia="Calibri"/>
          <w:spacing w:val="93"/>
        </w:rPr>
        <w:t xml:space="preserve"> </w:t>
      </w:r>
      <w:r>
        <w:rPr>
          <w:spacing w:val="-2"/>
          <w:w w:val="95"/>
        </w:rPr>
        <w:t xml:space="preserve">自动生成的 </w:t>
      </w:r>
      <w:r>
        <w:rPr>
          <w:rFonts w:ascii="Calibri" w:eastAsia="Calibri"/>
          <w:w w:val="95"/>
        </w:rPr>
        <w:t>Allure</w:t>
      </w:r>
      <w:r>
        <w:rPr>
          <w:rFonts w:ascii="Calibri" w:eastAsia="Calibri"/>
          <w:spacing w:val="93"/>
        </w:rPr>
        <w:t xml:space="preserve"> </w:t>
      </w:r>
      <w:r>
        <w:rPr>
          <w:spacing w:val="5"/>
          <w:w w:val="95"/>
        </w:rPr>
        <w:t xml:space="preserve">报告，其可读性可生动的数据表图比 </w:t>
      </w:r>
      <w:proofErr w:type="spellStart"/>
      <w:r>
        <w:rPr>
          <w:rFonts w:ascii="Calibri" w:eastAsia="Calibri"/>
          <w:w w:val="95"/>
        </w:rPr>
        <w:t>pytest</w:t>
      </w:r>
      <w:proofErr w:type="spellEnd"/>
      <w:r>
        <w:rPr>
          <w:rFonts w:ascii="Calibri" w:eastAsia="Calibri"/>
          <w:spacing w:val="93"/>
        </w:rPr>
        <w:t xml:space="preserve"> </w:t>
      </w:r>
      <w:r>
        <w:rPr>
          <w:w w:val="95"/>
        </w:rPr>
        <w:t>报告更能</w:t>
      </w:r>
      <w:r>
        <w:t xml:space="preserve">反应测试结果，也可以集成与 </w:t>
      </w:r>
      <w:r>
        <w:rPr>
          <w:rFonts w:ascii="Calibri" w:eastAsia="Calibri"/>
        </w:rPr>
        <w:t>Jenkins</w:t>
      </w:r>
      <w:r>
        <w:rPr>
          <w:rFonts w:ascii="Calibri" w:eastAsia="Calibri"/>
          <w:spacing w:val="9"/>
        </w:rPr>
        <w:t xml:space="preserve"> </w:t>
      </w:r>
      <w:r>
        <w:t>中。</w:t>
      </w:r>
    </w:p>
    <w:p w14:paraId="578803AF" w14:textId="77777777" w:rsidR="00382F71" w:rsidRDefault="00000000">
      <w:pPr>
        <w:pStyle w:val="a3"/>
        <w:spacing w:line="269" w:lineRule="exact"/>
        <w:ind w:left="471"/>
        <w:jc w:val="both"/>
      </w:pPr>
      <w:r>
        <w:rPr>
          <w:spacing w:val="2"/>
        </w:rPr>
        <w:t xml:space="preserve">持续集成方面主要是通过 </w:t>
      </w:r>
      <w:r>
        <w:rPr>
          <w:rFonts w:ascii="Calibri" w:eastAsia="Calibri"/>
        </w:rPr>
        <w:t>Jenkins</w:t>
      </w:r>
      <w:r>
        <w:rPr>
          <w:rFonts w:ascii="Calibri" w:eastAsia="Calibri"/>
          <w:spacing w:val="39"/>
        </w:rPr>
        <w:t xml:space="preserve"> </w:t>
      </w:r>
      <w:r>
        <w:t>进行实现的，目的在于测试脚本的无人值守执行以及自动生成测试</w:t>
      </w:r>
    </w:p>
    <w:p w14:paraId="1802404C" w14:textId="77777777" w:rsidR="00382F71" w:rsidRDefault="00382F71">
      <w:pPr>
        <w:spacing w:line="269" w:lineRule="exact"/>
        <w:jc w:val="both"/>
        <w:sectPr w:rsidR="00382F71">
          <w:pgSz w:w="11910" w:h="16840"/>
          <w:pgMar w:top="1300" w:right="940" w:bottom="660" w:left="820" w:header="0" w:footer="406" w:gutter="0"/>
          <w:cols w:space="720"/>
        </w:sectPr>
      </w:pPr>
    </w:p>
    <w:p w14:paraId="2969506B" w14:textId="77777777" w:rsidR="00382F71" w:rsidRDefault="00000000">
      <w:pPr>
        <w:pStyle w:val="a3"/>
        <w:spacing w:before="49" w:line="417" w:lineRule="auto"/>
        <w:ind w:left="471" w:right="352"/>
        <w:jc w:val="both"/>
      </w:pPr>
      <w:r>
        <w:lastRenderedPageBreak/>
        <w:t xml:space="preserve">报告，方便测试人员能够省出时间进行更多的功能测试和探索性测试。（通过设置几个 </w:t>
      </w:r>
      <w:proofErr w:type="spellStart"/>
      <w:r>
        <w:rPr>
          <w:rFonts w:ascii="Calibri" w:eastAsia="Calibri"/>
        </w:rPr>
        <w:t>git,gitlab</w:t>
      </w:r>
      <w:proofErr w:type="spellEnd"/>
      <w:r>
        <w:t>，</w:t>
      </w:r>
      <w:r>
        <w:rPr>
          <w:spacing w:val="-102"/>
        </w:rPr>
        <w:t xml:space="preserve"> </w:t>
      </w:r>
      <w:proofErr w:type="spellStart"/>
      <w:r>
        <w:rPr>
          <w:rFonts w:ascii="Calibri" w:eastAsia="Calibri"/>
        </w:rPr>
        <w:t>mailer,allure</w:t>
      </w:r>
      <w:proofErr w:type="spellEnd"/>
      <w:r>
        <w:rPr>
          <w:spacing w:val="-1"/>
        </w:rPr>
        <w:t xml:space="preserve">， 等功能插件，配置 </w:t>
      </w:r>
      <w:r>
        <w:rPr>
          <w:rFonts w:ascii="Calibri" w:eastAsia="Calibri"/>
        </w:rPr>
        <w:t>Allure</w:t>
      </w:r>
      <w:r>
        <w:rPr>
          <w:rFonts w:ascii="Calibri" w:eastAsia="Calibri"/>
          <w:spacing w:val="8"/>
        </w:rPr>
        <w:t xml:space="preserve"> </w:t>
      </w:r>
      <w:r>
        <w:t xml:space="preserve">报告，默认邮件发送设置。用例脚本主要存放在 </w:t>
      </w:r>
      <w:proofErr w:type="spellStart"/>
      <w:r>
        <w:rPr>
          <w:rFonts w:ascii="Calibri" w:eastAsia="Calibri"/>
        </w:rPr>
        <w:t>gitlab</w:t>
      </w:r>
      <w:proofErr w:type="spellEnd"/>
      <w:r>
        <w:rPr>
          <w:rFonts w:ascii="Calibri" w:eastAsia="Calibri"/>
          <w:spacing w:val="11"/>
        </w:rPr>
        <w:t xml:space="preserve"> </w:t>
      </w:r>
      <w:r>
        <w:t>用例库中，设置好轮询策略之后，配置报告发送的目标邮箱，就可以实现持续集成实践中的测试环节）</w:t>
      </w:r>
    </w:p>
    <w:p w14:paraId="483EE42D" w14:textId="77777777" w:rsidR="00382F71" w:rsidRDefault="00382F71">
      <w:pPr>
        <w:pStyle w:val="a3"/>
        <w:spacing w:before="7"/>
        <w:rPr>
          <w:sz w:val="16"/>
        </w:rPr>
      </w:pPr>
    </w:p>
    <w:p w14:paraId="2FC45AE1" w14:textId="77777777" w:rsidR="00382F71" w:rsidRDefault="00000000">
      <w:pPr>
        <w:pStyle w:val="a5"/>
        <w:numPr>
          <w:ilvl w:val="2"/>
          <w:numId w:val="227"/>
        </w:numPr>
        <w:tabs>
          <w:tab w:val="left" w:pos="1192"/>
        </w:tabs>
        <w:ind w:hanging="721"/>
        <w:rPr>
          <w:rFonts w:ascii="Calibri" w:eastAsia="Calibri"/>
          <w:b/>
          <w:sz w:val="28"/>
        </w:rPr>
      </w:pPr>
      <w:bookmarkStart w:id="1261" w:name="9.1.64.如何设计自动化测试用例:"/>
      <w:bookmarkStart w:id="1262" w:name="_bookmark628"/>
      <w:bookmarkEnd w:id="1261"/>
      <w:bookmarkEnd w:id="1262"/>
      <w:r>
        <w:rPr>
          <w:rFonts w:ascii="Calibri" w:eastAsia="Calibri"/>
          <w:b/>
          <w:color w:val="4AACC5"/>
          <w:sz w:val="28"/>
        </w:rPr>
        <w:t>4.</w:t>
      </w:r>
      <w:r>
        <w:rPr>
          <w:color w:val="4AACC5"/>
          <w:sz w:val="28"/>
        </w:rPr>
        <w:t>如何设计自动化测试用例</w:t>
      </w:r>
      <w:r>
        <w:rPr>
          <w:rFonts w:ascii="Calibri" w:eastAsia="Calibri"/>
          <w:b/>
          <w:color w:val="4AACC5"/>
          <w:sz w:val="28"/>
        </w:rPr>
        <w:t>:</w:t>
      </w:r>
    </w:p>
    <w:p w14:paraId="1ADF3CFC" w14:textId="77777777" w:rsidR="00382F71" w:rsidRDefault="00382F71">
      <w:pPr>
        <w:pStyle w:val="a3"/>
        <w:rPr>
          <w:rFonts w:ascii="Calibri"/>
          <w:b/>
          <w:sz w:val="30"/>
        </w:rPr>
      </w:pPr>
    </w:p>
    <w:p w14:paraId="013361D3" w14:textId="77777777" w:rsidR="00382F71" w:rsidRDefault="00382F71">
      <w:pPr>
        <w:pStyle w:val="a3"/>
        <w:spacing w:before="3"/>
        <w:rPr>
          <w:rFonts w:ascii="Calibri"/>
          <w:b/>
          <w:sz w:val="32"/>
        </w:rPr>
      </w:pPr>
    </w:p>
    <w:p w14:paraId="2B3C79B3" w14:textId="77777777" w:rsidR="00382F71" w:rsidRDefault="00000000">
      <w:pPr>
        <w:pStyle w:val="a3"/>
        <w:spacing w:before="1" w:line="417" w:lineRule="auto"/>
        <w:ind w:left="682" w:right="1904"/>
      </w:pPr>
      <w:r>
        <w:rPr>
          <w:w w:val="95"/>
        </w:rPr>
        <w:t>编写测试脚本之前要编写测试用例，而且测试用例不能直接使用手工测试的用例。</w:t>
      </w:r>
      <w:r>
        <w:rPr>
          <w:spacing w:val="73"/>
          <w:w w:val="95"/>
        </w:rPr>
        <w:t xml:space="preserve"> </w:t>
      </w:r>
      <w:r>
        <w:t>自动化的测试用例是一个完整的场景。用户登录系统到用户退出。</w:t>
      </w:r>
    </w:p>
    <w:p w14:paraId="4A159BA6" w14:textId="77777777" w:rsidR="00382F71" w:rsidRDefault="00000000">
      <w:pPr>
        <w:pStyle w:val="a3"/>
        <w:spacing w:line="417" w:lineRule="auto"/>
        <w:ind w:left="682" w:right="3585"/>
      </w:pPr>
      <w:r>
        <w:rPr>
          <w:w w:val="95"/>
        </w:rPr>
        <w:t>用例之验证一个功能点。不用试图登陆后验证所有的功能在退出</w:t>
      </w:r>
      <w:r>
        <w:rPr>
          <w:spacing w:val="1"/>
          <w:w w:val="95"/>
        </w:rPr>
        <w:t xml:space="preserve"> </w:t>
      </w:r>
      <w:r>
        <w:t>测试用例尽量只做正向的逻辑验证。</w:t>
      </w:r>
    </w:p>
    <w:p w14:paraId="3A01098E" w14:textId="77777777" w:rsidR="00382F71" w:rsidRDefault="00000000">
      <w:pPr>
        <w:pStyle w:val="a3"/>
        <w:spacing w:line="417" w:lineRule="auto"/>
        <w:ind w:left="682" w:right="4212"/>
      </w:pPr>
      <w:r>
        <w:rPr>
          <w:w w:val="95"/>
        </w:rPr>
        <w:t>用例之间不要产生关联，相互独立，也要高内聚，低耦合</w:t>
      </w:r>
      <w:r>
        <w:rPr>
          <w:spacing w:val="1"/>
          <w:w w:val="95"/>
        </w:rPr>
        <w:t xml:space="preserve"> </w:t>
      </w:r>
      <w:r>
        <w:t>测试用例关注的是功能逻辑的实现，字段无关</w:t>
      </w:r>
    </w:p>
    <w:p w14:paraId="54D87170" w14:textId="77777777" w:rsidR="00382F71" w:rsidRDefault="00000000">
      <w:pPr>
        <w:pStyle w:val="a3"/>
        <w:spacing w:line="417" w:lineRule="auto"/>
        <w:ind w:left="682" w:right="4423"/>
      </w:pPr>
      <w:r>
        <w:rPr>
          <w:w w:val="95"/>
        </w:rPr>
        <w:t>测试用例的上下文必须有一定的顺序性，前置条件清晰</w:t>
      </w:r>
      <w:r>
        <w:rPr>
          <w:spacing w:val="1"/>
          <w:w w:val="95"/>
        </w:rPr>
        <w:t xml:space="preserve"> </w:t>
      </w:r>
      <w:r>
        <w:t>检查点的设置要侧重，全面，灵活</w:t>
      </w:r>
    </w:p>
    <w:p w14:paraId="0E84C243" w14:textId="77777777" w:rsidR="00382F71" w:rsidRDefault="00000000">
      <w:pPr>
        <w:pStyle w:val="a3"/>
        <w:spacing w:line="417" w:lineRule="auto"/>
        <w:ind w:left="682" w:right="6312"/>
      </w:pPr>
      <w:r>
        <w:rPr>
          <w:spacing w:val="-1"/>
        </w:rPr>
        <w:t>测试用例对数据的操作要进行还原</w:t>
      </w:r>
      <w:r>
        <w:t>测试用例必须是可回归的</w:t>
      </w:r>
    </w:p>
    <w:p w14:paraId="161D3F63" w14:textId="77777777" w:rsidR="00382F71" w:rsidRDefault="00000000">
      <w:pPr>
        <w:pStyle w:val="a3"/>
        <w:spacing w:line="417" w:lineRule="auto"/>
        <w:ind w:left="682" w:right="2744"/>
      </w:pPr>
      <w:r>
        <w:rPr>
          <w:w w:val="95"/>
        </w:rPr>
        <w:t>用例选择遵循成本始终，构建场景，目的冒烟回归，繁琐功能，主体流程</w:t>
      </w:r>
      <w:r>
        <w:rPr>
          <w:spacing w:val="31"/>
          <w:w w:val="95"/>
        </w:rPr>
        <w:t xml:space="preserve"> </w:t>
      </w:r>
      <w:r>
        <w:t>用例转型遵循前置配置，抛异常，步骤验证，高内聚，关门归原</w:t>
      </w:r>
    </w:p>
    <w:p w14:paraId="7B157188" w14:textId="77777777" w:rsidR="00382F71" w:rsidRDefault="00382F71">
      <w:pPr>
        <w:pStyle w:val="a3"/>
        <w:rPr>
          <w:sz w:val="20"/>
        </w:rPr>
      </w:pPr>
    </w:p>
    <w:p w14:paraId="00B173EF" w14:textId="77777777" w:rsidR="00382F71" w:rsidRDefault="00382F71">
      <w:pPr>
        <w:pStyle w:val="a3"/>
        <w:rPr>
          <w:sz w:val="20"/>
        </w:rPr>
      </w:pPr>
    </w:p>
    <w:p w14:paraId="32B93F50" w14:textId="77777777" w:rsidR="00382F71" w:rsidRDefault="00000000">
      <w:pPr>
        <w:pStyle w:val="a5"/>
        <w:numPr>
          <w:ilvl w:val="2"/>
          <w:numId w:val="227"/>
        </w:numPr>
        <w:tabs>
          <w:tab w:val="left" w:pos="1192"/>
        </w:tabs>
        <w:spacing w:before="166"/>
        <w:ind w:hanging="721"/>
        <w:rPr>
          <w:sz w:val="28"/>
        </w:rPr>
      </w:pPr>
      <w:bookmarkStart w:id="1263" w:name="9.1.7webdriver_如何开启和退出一个浏览器？"/>
      <w:bookmarkStart w:id="1264" w:name="_bookmark629"/>
      <w:bookmarkEnd w:id="1263"/>
      <w:bookmarkEnd w:id="1264"/>
      <w:proofErr w:type="spellStart"/>
      <w:r>
        <w:rPr>
          <w:rFonts w:ascii="Calibri" w:eastAsia="Calibri"/>
          <w:b/>
          <w:color w:val="4AACC5"/>
          <w:sz w:val="28"/>
        </w:rPr>
        <w:t>webdriver</w:t>
      </w:r>
      <w:proofErr w:type="spellEnd"/>
      <w:r>
        <w:rPr>
          <w:rFonts w:ascii="Calibri" w:eastAsia="Calibri"/>
          <w:b/>
          <w:color w:val="4AACC5"/>
          <w:spacing w:val="71"/>
          <w:sz w:val="28"/>
        </w:rPr>
        <w:t xml:space="preserve"> </w:t>
      </w:r>
      <w:r>
        <w:rPr>
          <w:color w:val="4AACC5"/>
          <w:sz w:val="28"/>
        </w:rPr>
        <w:t>如何开启和退出一个浏览器？</w:t>
      </w:r>
    </w:p>
    <w:p w14:paraId="07BEAF57" w14:textId="77777777" w:rsidR="00382F71" w:rsidRDefault="00382F71">
      <w:pPr>
        <w:pStyle w:val="a3"/>
        <w:spacing w:before="10"/>
        <w:rPr>
          <w:sz w:val="22"/>
        </w:rPr>
      </w:pPr>
    </w:p>
    <w:p w14:paraId="39596254" w14:textId="77777777" w:rsidR="00382F71" w:rsidRDefault="00000000">
      <w:pPr>
        <w:pStyle w:val="a3"/>
        <w:ind w:left="471"/>
        <w:jc w:val="both"/>
        <w:rPr>
          <w:rFonts w:ascii="Calibri" w:eastAsia="Calibri"/>
        </w:rPr>
      </w:pPr>
      <w:r>
        <w:t>开启：</w:t>
      </w:r>
      <w:proofErr w:type="spellStart"/>
      <w:r>
        <w:rPr>
          <w:rFonts w:ascii="Calibri" w:eastAsia="Calibri"/>
        </w:rPr>
        <w:t>dr</w:t>
      </w:r>
      <w:proofErr w:type="spellEnd"/>
      <w:r>
        <w:rPr>
          <w:rFonts w:ascii="Calibri" w:eastAsia="Calibri"/>
          <w:spacing w:val="-8"/>
        </w:rPr>
        <w:t xml:space="preserve"> = </w:t>
      </w:r>
      <w:proofErr w:type="spellStart"/>
      <w:r>
        <w:rPr>
          <w:rFonts w:ascii="Calibri" w:eastAsia="Calibri"/>
        </w:rPr>
        <w:t>webdriver</w:t>
      </w:r>
      <w:proofErr w:type="spellEnd"/>
      <w:r>
        <w:rPr>
          <w:rFonts w:ascii="Calibri" w:eastAsia="Calibri"/>
        </w:rPr>
        <w:t>.</w:t>
      </w:r>
      <w:r>
        <w:t>浏览器类型</w:t>
      </w:r>
      <w:r>
        <w:rPr>
          <w:rFonts w:ascii="Calibri" w:eastAsia="Calibri"/>
          <w:spacing w:val="11"/>
        </w:rPr>
        <w:t xml:space="preserve">() </w:t>
      </w:r>
      <w:r>
        <w:t>关闭：</w:t>
      </w:r>
      <w:proofErr w:type="spellStart"/>
      <w:proofErr w:type="gramStart"/>
      <w:r>
        <w:rPr>
          <w:rFonts w:ascii="Calibri" w:eastAsia="Calibri"/>
        </w:rPr>
        <w:t>dr.quit</w:t>
      </w:r>
      <w:proofErr w:type="spellEnd"/>
      <w:proofErr w:type="gramEnd"/>
      <w:r>
        <w:rPr>
          <w:rFonts w:ascii="Calibri" w:eastAsia="Calibri"/>
        </w:rPr>
        <w:t>()</w:t>
      </w:r>
    </w:p>
    <w:p w14:paraId="351DF7D0" w14:textId="77777777" w:rsidR="00382F71" w:rsidRDefault="00382F71">
      <w:pPr>
        <w:pStyle w:val="a3"/>
        <w:rPr>
          <w:rFonts w:ascii="Calibri"/>
          <w:sz w:val="22"/>
        </w:rPr>
      </w:pPr>
    </w:p>
    <w:p w14:paraId="59B8A6B3" w14:textId="77777777" w:rsidR="00382F71" w:rsidRDefault="00000000">
      <w:pPr>
        <w:pStyle w:val="5"/>
        <w:numPr>
          <w:ilvl w:val="2"/>
          <w:numId w:val="227"/>
        </w:numPr>
        <w:tabs>
          <w:tab w:val="left" w:pos="1192"/>
        </w:tabs>
        <w:spacing w:before="144"/>
        <w:ind w:hanging="721"/>
        <w:rPr>
          <w:rFonts w:ascii="Calibri" w:eastAsia="Calibri"/>
          <w:b/>
        </w:rPr>
      </w:pPr>
      <w:bookmarkStart w:id="1265" w:name="9.1.8什么是自动化测试框架?"/>
      <w:bookmarkStart w:id="1266" w:name="_bookmark630"/>
      <w:bookmarkEnd w:id="1265"/>
      <w:bookmarkEnd w:id="1266"/>
      <w:r>
        <w:rPr>
          <w:color w:val="4AACC5"/>
        </w:rPr>
        <w:t>什么是自动化测试框架</w:t>
      </w:r>
      <w:r>
        <w:rPr>
          <w:rFonts w:ascii="Calibri" w:eastAsia="Calibri"/>
          <w:b/>
          <w:color w:val="4AACC5"/>
        </w:rPr>
        <w:t>?</w:t>
      </w:r>
    </w:p>
    <w:p w14:paraId="1BE00D73" w14:textId="77777777" w:rsidR="00382F71" w:rsidRDefault="00382F71">
      <w:pPr>
        <w:pStyle w:val="a3"/>
        <w:rPr>
          <w:rFonts w:ascii="Calibri"/>
          <w:b/>
          <w:sz w:val="30"/>
        </w:rPr>
      </w:pPr>
    </w:p>
    <w:p w14:paraId="7D70C83E" w14:textId="77777777" w:rsidR="00382F71" w:rsidRDefault="00382F71">
      <w:pPr>
        <w:pStyle w:val="a3"/>
        <w:spacing w:before="3"/>
        <w:rPr>
          <w:rFonts w:ascii="Calibri"/>
          <w:b/>
          <w:sz w:val="32"/>
        </w:rPr>
      </w:pPr>
    </w:p>
    <w:p w14:paraId="6ABF0010" w14:textId="77777777" w:rsidR="00382F71" w:rsidRDefault="00000000">
      <w:pPr>
        <w:pStyle w:val="a3"/>
        <w:spacing w:line="417" w:lineRule="auto"/>
        <w:ind w:left="471" w:right="351" w:firstLine="420"/>
        <w:jc w:val="both"/>
      </w:pPr>
      <w:r>
        <w:rPr>
          <w:w w:val="95"/>
        </w:rPr>
        <w:t>测试自动化框架是设置特定产品的自动化规则的集成系统。该系统集成了功能库，测试数据源，</w:t>
      </w:r>
      <w:r>
        <w:rPr>
          <w:spacing w:val="225"/>
        </w:rPr>
        <w:t xml:space="preserve"> </w:t>
      </w:r>
      <w:r>
        <w:rPr>
          <w:w w:val="95"/>
        </w:rPr>
        <w:t>对象详细信息和各种可重复使用的模块。这些组件用作需要组装以代表业务流程的小型构建块。该框</w:t>
      </w:r>
      <w:r>
        <w:rPr>
          <w:spacing w:val="236"/>
        </w:rPr>
        <w:t xml:space="preserve"> </w:t>
      </w:r>
      <w:r>
        <w:t>架为测试自动化提供了基础，并简化了自动化工作。</w:t>
      </w:r>
    </w:p>
    <w:p w14:paraId="3C72444C" w14:textId="77777777" w:rsidR="00382F71" w:rsidRDefault="00000000">
      <w:pPr>
        <w:pStyle w:val="a3"/>
        <w:spacing w:line="417" w:lineRule="auto"/>
        <w:ind w:left="471" w:right="247" w:firstLine="420"/>
      </w:pPr>
      <w:r>
        <w:t>也是为自动化软件测试提供支持的假设框架，概念和工具的主要优点是维护成本低。如果任何测</w:t>
      </w:r>
      <w:r>
        <w:rPr>
          <w:w w:val="95"/>
        </w:rPr>
        <w:t>试用例发生变化，那么只需要更新测试用例文件，驱动程序脚本和启动脚本将保持不变。理想情况下，</w:t>
      </w:r>
      <w:r>
        <w:rPr>
          <w:spacing w:val="140"/>
        </w:rPr>
        <w:t xml:space="preserve"> </w:t>
      </w:r>
      <w:r>
        <w:t>如果应用程序发生更改，则无需更新脚本。</w:t>
      </w:r>
    </w:p>
    <w:p w14:paraId="06B2F353" w14:textId="77777777" w:rsidR="00382F71" w:rsidRDefault="00000000">
      <w:pPr>
        <w:pStyle w:val="a3"/>
        <w:spacing w:line="269" w:lineRule="exact"/>
        <w:ind w:left="891"/>
      </w:pPr>
      <w:r>
        <w:t>选择正确的框架</w:t>
      </w:r>
      <w:r>
        <w:rPr>
          <w:rFonts w:ascii="Calibri" w:eastAsia="Calibri"/>
        </w:rPr>
        <w:t>/</w:t>
      </w:r>
      <w:r>
        <w:t>脚本技术有助于降低成本。与测试脚本相关的成本是由于开发和维护工作。测试</w:t>
      </w:r>
    </w:p>
    <w:p w14:paraId="1A2D7738" w14:textId="77777777" w:rsidR="00382F71" w:rsidRDefault="00382F71">
      <w:pPr>
        <w:spacing w:line="269" w:lineRule="exact"/>
        <w:sectPr w:rsidR="00382F71">
          <w:pgSz w:w="11910" w:h="16840"/>
          <w:pgMar w:top="1260" w:right="940" w:bottom="680" w:left="820" w:header="0" w:footer="406" w:gutter="0"/>
          <w:cols w:space="720"/>
        </w:sectPr>
      </w:pPr>
    </w:p>
    <w:p w14:paraId="5D435E6F" w14:textId="77777777" w:rsidR="00382F71" w:rsidRDefault="00000000">
      <w:pPr>
        <w:pStyle w:val="a3"/>
        <w:spacing w:before="49" w:line="417" w:lineRule="auto"/>
        <w:ind w:left="471" w:right="5475"/>
      </w:pPr>
      <w:r>
        <w:rPr>
          <w:w w:val="95"/>
        </w:rPr>
        <w:lastRenderedPageBreak/>
        <w:t>自动化期间使用的脚本的方法对成本有影响。</w:t>
      </w:r>
      <w:r>
        <w:rPr>
          <w:spacing w:val="1"/>
          <w:w w:val="95"/>
        </w:rPr>
        <w:t xml:space="preserve"> </w:t>
      </w:r>
      <w:r>
        <w:t>通常使用各种框架</w:t>
      </w:r>
      <w:r>
        <w:rPr>
          <w:rFonts w:ascii="Calibri" w:eastAsia="Calibri"/>
        </w:rPr>
        <w:t>/</w:t>
      </w:r>
      <w:r>
        <w:t>脚本技术：</w:t>
      </w:r>
    </w:p>
    <w:p w14:paraId="7C8A9FE9" w14:textId="77777777" w:rsidR="00382F71" w:rsidRDefault="00000000">
      <w:pPr>
        <w:pStyle w:val="a3"/>
        <w:spacing w:line="269" w:lineRule="exact"/>
        <w:ind w:left="471"/>
      </w:pPr>
      <w:r>
        <w:t>线性（程序代码，可能由使用记录和播放的工具生成）</w:t>
      </w:r>
    </w:p>
    <w:p w14:paraId="6D25BACF" w14:textId="77777777" w:rsidR="00382F71" w:rsidRDefault="00382F71">
      <w:pPr>
        <w:pStyle w:val="a3"/>
        <w:spacing w:before="6"/>
        <w:rPr>
          <w:sz w:val="15"/>
        </w:rPr>
      </w:pPr>
    </w:p>
    <w:p w14:paraId="5B7C7921" w14:textId="77777777" w:rsidR="00382F71" w:rsidRDefault="00000000">
      <w:pPr>
        <w:pStyle w:val="a3"/>
        <w:spacing w:line="417" w:lineRule="auto"/>
        <w:ind w:left="939" w:right="1575" w:hanging="468"/>
      </w:pPr>
      <w:r>
        <w:t>结构化（</w:t>
      </w:r>
      <w:r>
        <w:rPr>
          <w:spacing w:val="5"/>
        </w:rPr>
        <w:t>使用控制结构</w:t>
      </w:r>
      <w:r>
        <w:rPr>
          <w:rFonts w:ascii="Calibri" w:eastAsia="Calibri" w:hAnsi="Calibri"/>
          <w:spacing w:val="-6"/>
        </w:rPr>
        <w:t xml:space="preserve">- </w:t>
      </w:r>
      <w:r>
        <w:t>通常是“</w:t>
      </w:r>
      <w:r>
        <w:rPr>
          <w:rFonts w:ascii="Calibri" w:eastAsia="Calibri" w:hAnsi="Calibri"/>
        </w:rPr>
        <w:t>if-else</w:t>
      </w:r>
      <w:r>
        <w:t>”，“</w:t>
      </w:r>
      <w:r>
        <w:rPr>
          <w:rFonts w:ascii="Calibri" w:eastAsia="Calibri" w:hAnsi="Calibri"/>
        </w:rPr>
        <w:t>switch</w:t>
      </w:r>
      <w:r>
        <w:t>”，“</w:t>
      </w:r>
      <w:r>
        <w:rPr>
          <w:rFonts w:ascii="Calibri" w:eastAsia="Calibri" w:hAnsi="Calibri"/>
        </w:rPr>
        <w:t>for</w:t>
      </w:r>
      <w:r>
        <w:t>”，“</w:t>
      </w:r>
      <w:r>
        <w:rPr>
          <w:rFonts w:ascii="Calibri" w:eastAsia="Calibri" w:hAnsi="Calibri"/>
        </w:rPr>
        <w:t>while</w:t>
      </w:r>
      <w:r>
        <w:t>”条件</w:t>
      </w:r>
      <w:r>
        <w:rPr>
          <w:rFonts w:ascii="Calibri" w:eastAsia="Calibri" w:hAnsi="Calibri"/>
        </w:rPr>
        <w:t>/</w:t>
      </w:r>
      <w:r>
        <w:t>语句）</w:t>
      </w:r>
      <w:r>
        <w:rPr>
          <w:spacing w:val="-102"/>
        </w:rPr>
        <w:t xml:space="preserve"> </w:t>
      </w:r>
      <w:r>
        <w:rPr>
          <w:w w:val="95"/>
        </w:rPr>
        <w:t>数据驱动（</w:t>
      </w:r>
      <w:r>
        <w:rPr>
          <w:spacing w:val="-2"/>
          <w:w w:val="95"/>
        </w:rPr>
        <w:t xml:space="preserve">数据存储在数据库，电子表格或其他机制中，比如 </w:t>
      </w:r>
      <w:r>
        <w:rPr>
          <w:rFonts w:ascii="Calibri" w:eastAsia="Calibri" w:hAnsi="Calibri"/>
          <w:w w:val="95"/>
        </w:rPr>
        <w:t>xml</w:t>
      </w:r>
      <w:r>
        <w:rPr>
          <w:w w:val="95"/>
        </w:rPr>
        <w:t>）</w:t>
      </w:r>
    </w:p>
    <w:p w14:paraId="513FD069" w14:textId="77777777" w:rsidR="00382F71" w:rsidRDefault="00000000">
      <w:pPr>
        <w:pStyle w:val="a3"/>
        <w:spacing w:line="417" w:lineRule="auto"/>
        <w:ind w:left="891" w:right="8203"/>
      </w:pPr>
      <w:r>
        <w:rPr>
          <w:spacing w:val="-1"/>
        </w:rPr>
        <w:t>关键字驱动</w:t>
      </w:r>
      <w:r>
        <w:t>行为驱动</w:t>
      </w:r>
    </w:p>
    <w:p w14:paraId="182B3BCA" w14:textId="77777777" w:rsidR="00382F71" w:rsidRDefault="00000000">
      <w:pPr>
        <w:pStyle w:val="a3"/>
        <w:spacing w:line="269" w:lineRule="exact"/>
        <w:ind w:left="891"/>
      </w:pPr>
      <w:r>
        <w:t>混合（使用上述两种或更多种模式）</w:t>
      </w:r>
    </w:p>
    <w:p w14:paraId="4DA18096" w14:textId="77777777" w:rsidR="00382F71" w:rsidRDefault="00382F71">
      <w:pPr>
        <w:pStyle w:val="a3"/>
        <w:rPr>
          <w:sz w:val="20"/>
        </w:rPr>
      </w:pPr>
    </w:p>
    <w:p w14:paraId="47CEC9EB" w14:textId="77777777" w:rsidR="00382F71" w:rsidRDefault="00382F71">
      <w:pPr>
        <w:pStyle w:val="a3"/>
        <w:rPr>
          <w:sz w:val="20"/>
        </w:rPr>
      </w:pPr>
    </w:p>
    <w:p w14:paraId="63250486" w14:textId="77777777" w:rsidR="00382F71" w:rsidRDefault="00000000">
      <w:pPr>
        <w:pStyle w:val="a3"/>
        <w:spacing w:before="155" w:line="417" w:lineRule="auto"/>
        <w:ind w:left="891" w:right="7155" w:hanging="420"/>
      </w:pPr>
      <w:r>
        <w:rPr>
          <w:spacing w:val="-1"/>
        </w:rPr>
        <w:t>自动化测试框架主要负责：</w:t>
      </w:r>
      <w:r>
        <w:rPr>
          <w:spacing w:val="-102"/>
        </w:rPr>
        <w:t xml:space="preserve"> </w:t>
      </w:r>
      <w:r>
        <w:t>定义表达期望的格式</w:t>
      </w:r>
    </w:p>
    <w:p w14:paraId="1E2B85D0" w14:textId="77777777" w:rsidR="00382F71" w:rsidRDefault="00000000">
      <w:pPr>
        <w:pStyle w:val="a3"/>
        <w:spacing w:line="417" w:lineRule="auto"/>
        <w:ind w:left="891" w:right="5475"/>
      </w:pPr>
      <w:r>
        <w:rPr>
          <w:w w:val="95"/>
        </w:rPr>
        <w:t>创建一个挂钩或驱动被测应用程序的机制</w:t>
      </w:r>
      <w:r>
        <w:t>执行测试</w:t>
      </w:r>
    </w:p>
    <w:p w14:paraId="06B93D14" w14:textId="77777777" w:rsidR="00382F71" w:rsidRDefault="00000000">
      <w:pPr>
        <w:pStyle w:val="a3"/>
        <w:spacing w:line="269" w:lineRule="exact"/>
        <w:ind w:left="891"/>
      </w:pPr>
      <w:r>
        <w:rPr>
          <w:w w:val="95"/>
        </w:rPr>
        <w:t>报告结果</w:t>
      </w:r>
    </w:p>
    <w:p w14:paraId="0B68EACE" w14:textId="77777777" w:rsidR="00382F71" w:rsidRDefault="00382F71">
      <w:pPr>
        <w:pStyle w:val="a3"/>
        <w:rPr>
          <w:sz w:val="20"/>
        </w:rPr>
      </w:pPr>
    </w:p>
    <w:p w14:paraId="53049FB3" w14:textId="77777777" w:rsidR="00382F71" w:rsidRDefault="00000000">
      <w:pPr>
        <w:pStyle w:val="a5"/>
        <w:numPr>
          <w:ilvl w:val="2"/>
          <w:numId w:val="227"/>
        </w:numPr>
        <w:tabs>
          <w:tab w:val="left" w:pos="1192"/>
        </w:tabs>
        <w:spacing w:before="155"/>
        <w:ind w:hanging="721"/>
        <w:rPr>
          <w:sz w:val="28"/>
        </w:rPr>
      </w:pPr>
      <w:bookmarkStart w:id="1267" w:name="9.1.9Selenium是什么，流行的版本有哪些？"/>
      <w:bookmarkStart w:id="1268" w:name="_bookmark631"/>
      <w:bookmarkEnd w:id="1267"/>
      <w:bookmarkEnd w:id="1268"/>
      <w:r>
        <w:rPr>
          <w:rFonts w:ascii="Calibri" w:eastAsia="Calibri"/>
          <w:b/>
          <w:color w:val="4AACC5"/>
          <w:sz w:val="28"/>
        </w:rPr>
        <w:t>Selenium</w:t>
      </w:r>
      <w:r>
        <w:rPr>
          <w:rFonts w:ascii="Calibri" w:eastAsia="Calibri"/>
          <w:b/>
          <w:color w:val="4AACC5"/>
          <w:spacing w:val="7"/>
          <w:sz w:val="28"/>
        </w:rPr>
        <w:t xml:space="preserve"> </w:t>
      </w:r>
      <w:r>
        <w:rPr>
          <w:color w:val="4AACC5"/>
          <w:sz w:val="28"/>
        </w:rPr>
        <w:t>是什么，流行的版本有哪些？</w:t>
      </w:r>
    </w:p>
    <w:p w14:paraId="736F7F13" w14:textId="77777777" w:rsidR="00382F71" w:rsidRDefault="00382F71">
      <w:pPr>
        <w:pStyle w:val="a3"/>
        <w:spacing w:before="10"/>
        <w:rPr>
          <w:sz w:val="22"/>
        </w:rPr>
      </w:pPr>
    </w:p>
    <w:p w14:paraId="176AEF12" w14:textId="77777777" w:rsidR="00382F71" w:rsidRDefault="00000000">
      <w:pPr>
        <w:pStyle w:val="a3"/>
        <w:spacing w:line="417" w:lineRule="auto"/>
        <w:ind w:left="471" w:right="352" w:firstLine="420"/>
        <w:jc w:val="both"/>
      </w:pPr>
      <w:r>
        <w:rPr>
          <w:rFonts w:ascii="Calibri" w:eastAsia="Calibri"/>
          <w:w w:val="95"/>
        </w:rPr>
        <w:t>Selenium</w:t>
      </w:r>
      <w:r>
        <w:rPr>
          <w:rFonts w:ascii="Calibri" w:eastAsia="Calibri"/>
          <w:spacing w:val="26"/>
          <w:w w:val="95"/>
        </w:rPr>
        <w:t xml:space="preserve"> </w:t>
      </w:r>
      <w:r>
        <w:rPr>
          <w:spacing w:val="4"/>
          <w:w w:val="95"/>
        </w:rPr>
        <w:t xml:space="preserve">是基于 </w:t>
      </w:r>
      <w:r>
        <w:rPr>
          <w:rFonts w:ascii="Calibri" w:eastAsia="Calibri"/>
          <w:w w:val="95"/>
        </w:rPr>
        <w:t>Web</w:t>
      </w:r>
      <w:r>
        <w:rPr>
          <w:rFonts w:ascii="Calibri" w:eastAsia="Calibri"/>
          <w:spacing w:val="24"/>
          <w:w w:val="95"/>
        </w:rPr>
        <w:t xml:space="preserve"> </w:t>
      </w:r>
      <w:r>
        <w:rPr>
          <w:spacing w:val="2"/>
          <w:w w:val="95"/>
        </w:rPr>
        <w:t xml:space="preserve">的最流行的 </w:t>
      </w:r>
      <w:r>
        <w:rPr>
          <w:rFonts w:ascii="Calibri" w:eastAsia="Calibri"/>
          <w:w w:val="95"/>
        </w:rPr>
        <w:t>UI</w:t>
      </w:r>
      <w:r>
        <w:rPr>
          <w:rFonts w:ascii="Calibri" w:eastAsia="Calibri"/>
          <w:spacing w:val="24"/>
          <w:w w:val="95"/>
        </w:rPr>
        <w:t xml:space="preserve"> </w:t>
      </w:r>
      <w:r>
        <w:rPr>
          <w:w w:val="95"/>
        </w:rPr>
        <w:t xml:space="preserve">自动化测试工具。它提供了一组支持多种平台的公开 </w:t>
      </w:r>
      <w:r>
        <w:rPr>
          <w:rFonts w:ascii="Calibri" w:eastAsia="Calibri"/>
          <w:w w:val="95"/>
        </w:rPr>
        <w:t>API</w:t>
      </w:r>
      <w:r>
        <w:rPr>
          <w:w w:val="95"/>
        </w:rPr>
        <w:t>（例</w:t>
      </w:r>
      <w:r>
        <w:rPr>
          <w:spacing w:val="-17"/>
          <w:w w:val="95"/>
        </w:rPr>
        <w:t xml:space="preserve">如 </w:t>
      </w:r>
      <w:r>
        <w:rPr>
          <w:rFonts w:ascii="Calibri" w:eastAsia="Calibri"/>
          <w:w w:val="95"/>
        </w:rPr>
        <w:t>Linux</w:t>
      </w:r>
      <w:r>
        <w:rPr>
          <w:w w:val="95"/>
        </w:rPr>
        <w:t>，</w:t>
      </w:r>
      <w:r>
        <w:rPr>
          <w:rFonts w:ascii="Calibri" w:eastAsia="Calibri"/>
          <w:w w:val="95"/>
        </w:rPr>
        <w:t>Windows</w:t>
      </w:r>
      <w:r>
        <w:rPr>
          <w:w w:val="95"/>
        </w:rPr>
        <w:t>，</w:t>
      </w:r>
      <w:r>
        <w:rPr>
          <w:rFonts w:ascii="Calibri" w:eastAsia="Calibri"/>
          <w:w w:val="95"/>
        </w:rPr>
        <w:t>Mac</w:t>
      </w:r>
      <w:r>
        <w:rPr>
          <w:rFonts w:ascii="Calibri" w:eastAsia="Calibri"/>
          <w:spacing w:val="20"/>
          <w:w w:val="95"/>
        </w:rPr>
        <w:t xml:space="preserve"> </w:t>
      </w:r>
      <w:r>
        <w:rPr>
          <w:rFonts w:ascii="Calibri" w:eastAsia="Calibri"/>
          <w:w w:val="95"/>
        </w:rPr>
        <w:t>OS</w:t>
      </w:r>
      <w:r>
        <w:rPr>
          <w:rFonts w:ascii="Calibri" w:eastAsia="Calibri"/>
          <w:spacing w:val="16"/>
          <w:w w:val="95"/>
        </w:rPr>
        <w:t xml:space="preserve"> </w:t>
      </w:r>
      <w:r>
        <w:rPr>
          <w:rFonts w:ascii="Calibri" w:eastAsia="Calibri"/>
          <w:w w:val="95"/>
        </w:rPr>
        <w:t>X</w:t>
      </w:r>
      <w:r>
        <w:rPr>
          <w:rFonts w:ascii="Calibri" w:eastAsia="Calibri"/>
          <w:spacing w:val="21"/>
          <w:w w:val="95"/>
        </w:rPr>
        <w:t xml:space="preserve"> </w:t>
      </w:r>
      <w:r>
        <w:rPr>
          <w:w w:val="95"/>
        </w:rPr>
        <w:t xml:space="preserve">等）。此外，像 </w:t>
      </w:r>
      <w:r>
        <w:rPr>
          <w:rFonts w:ascii="Calibri" w:eastAsia="Calibri"/>
          <w:w w:val="95"/>
        </w:rPr>
        <w:t>Google Chrome</w:t>
      </w:r>
      <w:r>
        <w:rPr>
          <w:w w:val="95"/>
        </w:rPr>
        <w:t>，</w:t>
      </w:r>
      <w:r>
        <w:rPr>
          <w:rFonts w:ascii="Calibri" w:eastAsia="Calibri"/>
          <w:w w:val="95"/>
        </w:rPr>
        <w:t>Mozilla Firefox</w:t>
      </w:r>
      <w:r>
        <w:rPr>
          <w:w w:val="95"/>
        </w:rPr>
        <w:t>，</w:t>
      </w:r>
      <w:r>
        <w:rPr>
          <w:rFonts w:ascii="Calibri" w:eastAsia="Calibri"/>
          <w:w w:val="95"/>
        </w:rPr>
        <w:t>Internet Explorer</w:t>
      </w:r>
      <w:r>
        <w:rPr>
          <w:rFonts w:ascii="Calibri" w:eastAsia="Calibri"/>
          <w:spacing w:val="1"/>
          <w:w w:val="95"/>
        </w:rPr>
        <w:t xml:space="preserve"> </w:t>
      </w:r>
      <w:r>
        <w:rPr>
          <w:w w:val="95"/>
        </w:rPr>
        <w:t xml:space="preserve">和 </w:t>
      </w:r>
      <w:r>
        <w:rPr>
          <w:rFonts w:ascii="Calibri" w:eastAsia="Calibri"/>
          <w:w w:val="95"/>
        </w:rPr>
        <w:t>Safari</w:t>
      </w:r>
      <w:r>
        <w:rPr>
          <w:rFonts w:ascii="Calibri" w:eastAsia="Calibri"/>
          <w:spacing w:val="-43"/>
          <w:w w:val="95"/>
        </w:rPr>
        <w:t xml:space="preserve"> </w:t>
      </w:r>
      <w:r>
        <w:rPr>
          <w:spacing w:val="10"/>
          <w:w w:val="95"/>
        </w:rPr>
        <w:t xml:space="preserve">等所有现代浏览器都可以用来运行 </w:t>
      </w:r>
      <w:r>
        <w:rPr>
          <w:rFonts w:ascii="Calibri" w:eastAsia="Calibri"/>
          <w:w w:val="95"/>
        </w:rPr>
        <w:t>Selenium</w:t>
      </w:r>
      <w:r>
        <w:rPr>
          <w:rFonts w:ascii="Calibri" w:eastAsia="Calibri"/>
          <w:spacing w:val="36"/>
          <w:w w:val="95"/>
        </w:rPr>
        <w:t xml:space="preserve"> </w:t>
      </w:r>
      <w:r>
        <w:rPr>
          <w:spacing w:val="10"/>
          <w:w w:val="95"/>
        </w:rPr>
        <w:t xml:space="preserve">测试。它也涵盖了 </w:t>
      </w:r>
      <w:r>
        <w:rPr>
          <w:rFonts w:ascii="Calibri" w:eastAsia="Calibri"/>
          <w:w w:val="95"/>
        </w:rPr>
        <w:t>Android</w:t>
      </w:r>
      <w:r>
        <w:rPr>
          <w:rFonts w:ascii="Calibri" w:eastAsia="Calibri"/>
          <w:spacing w:val="30"/>
          <w:w w:val="95"/>
        </w:rPr>
        <w:t xml:space="preserve"> </w:t>
      </w:r>
      <w:r>
        <w:rPr>
          <w:spacing w:val="10"/>
          <w:w w:val="95"/>
        </w:rPr>
        <w:t xml:space="preserve">平台，其中 </w:t>
      </w:r>
      <w:r>
        <w:rPr>
          <w:rFonts w:ascii="Calibri" w:eastAsia="Calibri"/>
          <w:w w:val="95"/>
        </w:rPr>
        <w:t>Appium</w:t>
      </w:r>
      <w:r>
        <w:rPr>
          <w:rFonts w:ascii="Calibri" w:eastAsia="Calibri"/>
          <w:spacing w:val="36"/>
          <w:w w:val="95"/>
        </w:rPr>
        <w:t xml:space="preserve"> </w:t>
      </w:r>
      <w:r>
        <w:rPr>
          <w:spacing w:val="7"/>
          <w:w w:val="95"/>
        </w:rPr>
        <w:t>是实现</w:t>
      </w:r>
      <w:r>
        <w:rPr>
          <w:rFonts w:ascii="Calibri" w:eastAsia="Calibri"/>
        </w:rPr>
        <w:t xml:space="preserve">Selenium </w:t>
      </w:r>
      <w:proofErr w:type="spellStart"/>
      <w:r>
        <w:rPr>
          <w:rFonts w:ascii="Calibri" w:eastAsia="Calibri"/>
        </w:rPr>
        <w:t>Webdriver</w:t>
      </w:r>
      <w:proofErr w:type="spellEnd"/>
      <w:r>
        <w:rPr>
          <w:rFonts w:ascii="Calibri" w:eastAsia="Calibri"/>
          <w:spacing w:val="4"/>
        </w:rPr>
        <w:t xml:space="preserve"> </w:t>
      </w:r>
      <w:r>
        <w:t>界面的工具，用于移动自动化。</w:t>
      </w:r>
    </w:p>
    <w:p w14:paraId="7C62400E" w14:textId="77777777" w:rsidR="00382F71" w:rsidRDefault="00000000">
      <w:pPr>
        <w:pStyle w:val="a3"/>
        <w:spacing w:line="268" w:lineRule="exact"/>
        <w:ind w:left="891"/>
      </w:pPr>
      <w:r>
        <w:t>值得注意的是，除了许多后来的小型版本之外，</w:t>
      </w:r>
      <w:proofErr w:type="gramStart"/>
      <w:r>
        <w:t>硒还有</w:t>
      </w:r>
      <w:proofErr w:type="gramEnd"/>
      <w:r>
        <w:t>三个主要版本：</w:t>
      </w:r>
    </w:p>
    <w:p w14:paraId="604053F7" w14:textId="77777777" w:rsidR="00382F71" w:rsidRDefault="00382F71">
      <w:pPr>
        <w:pStyle w:val="a3"/>
        <w:spacing w:before="7"/>
        <w:rPr>
          <w:sz w:val="15"/>
        </w:rPr>
      </w:pPr>
    </w:p>
    <w:p w14:paraId="1EE226BD" w14:textId="77777777" w:rsidR="00382F71" w:rsidRDefault="00000000">
      <w:pPr>
        <w:pStyle w:val="a3"/>
        <w:spacing w:line="417" w:lineRule="auto"/>
        <w:ind w:left="471" w:right="351" w:firstLine="420"/>
      </w:pPr>
      <w:r>
        <w:rPr>
          <w:rFonts w:ascii="Calibri" w:eastAsia="Calibri"/>
          <w:w w:val="95"/>
        </w:rPr>
        <w:t>Selenium</w:t>
      </w:r>
      <w:r>
        <w:rPr>
          <w:rFonts w:ascii="Calibri" w:eastAsia="Calibri"/>
          <w:spacing w:val="16"/>
          <w:w w:val="95"/>
        </w:rPr>
        <w:t xml:space="preserve"> </w:t>
      </w:r>
      <w:r>
        <w:rPr>
          <w:rFonts w:ascii="Calibri" w:eastAsia="Calibri"/>
          <w:w w:val="95"/>
        </w:rPr>
        <w:t>1.0</w:t>
      </w:r>
      <w:r>
        <w:rPr>
          <w:rFonts w:ascii="Calibri" w:eastAsia="Calibri"/>
          <w:spacing w:val="28"/>
          <w:w w:val="95"/>
        </w:rPr>
        <w:t xml:space="preserve"> </w:t>
      </w:r>
      <w:r>
        <w:rPr>
          <w:spacing w:val="9"/>
          <w:w w:val="95"/>
        </w:rPr>
        <w:t xml:space="preserve">或 </w:t>
      </w:r>
      <w:r>
        <w:rPr>
          <w:rFonts w:ascii="Calibri" w:eastAsia="Calibri"/>
          <w:w w:val="95"/>
        </w:rPr>
        <w:t>Selenium</w:t>
      </w:r>
      <w:r>
        <w:rPr>
          <w:rFonts w:ascii="Calibri" w:eastAsia="Calibri"/>
          <w:spacing w:val="22"/>
          <w:w w:val="95"/>
        </w:rPr>
        <w:t xml:space="preserve"> </w:t>
      </w:r>
      <w:r>
        <w:rPr>
          <w:rFonts w:ascii="Calibri" w:eastAsia="Calibri"/>
          <w:w w:val="95"/>
        </w:rPr>
        <w:t>RC</w:t>
      </w:r>
      <w:r>
        <w:rPr>
          <w:spacing w:val="6"/>
          <w:w w:val="95"/>
        </w:rPr>
        <w:t xml:space="preserve">，于 </w:t>
      </w:r>
      <w:r>
        <w:rPr>
          <w:rFonts w:ascii="Calibri" w:eastAsia="Calibri"/>
          <w:w w:val="95"/>
        </w:rPr>
        <w:t>2004</w:t>
      </w:r>
      <w:r>
        <w:rPr>
          <w:rFonts w:ascii="Calibri" w:eastAsia="Calibri"/>
          <w:spacing w:val="70"/>
        </w:rPr>
        <w:t xml:space="preserve"> </w:t>
      </w:r>
      <w:r>
        <w:rPr>
          <w:w w:val="95"/>
        </w:rPr>
        <w:t>年初发布，提供了一个使用服务器与浏览器交换命令和响应</w:t>
      </w:r>
      <w:r>
        <w:rPr>
          <w:spacing w:val="-27"/>
        </w:rPr>
        <w:t xml:space="preserve">的 </w:t>
      </w:r>
      <w:r>
        <w:rPr>
          <w:rFonts w:ascii="Calibri" w:eastAsia="Calibri"/>
        </w:rPr>
        <w:t>API</w:t>
      </w:r>
      <w:r>
        <w:rPr>
          <w:rFonts w:ascii="Calibri" w:eastAsia="Calibri"/>
          <w:spacing w:val="7"/>
        </w:rPr>
        <w:t xml:space="preserve"> </w:t>
      </w:r>
      <w:r>
        <w:t>集。</w:t>
      </w:r>
    </w:p>
    <w:p w14:paraId="64F4EBBD" w14:textId="77777777" w:rsidR="00382F71" w:rsidRDefault="00000000">
      <w:pPr>
        <w:pStyle w:val="a3"/>
        <w:spacing w:line="417" w:lineRule="auto"/>
        <w:ind w:left="471" w:right="353" w:firstLine="420"/>
      </w:pPr>
      <w:r>
        <w:rPr>
          <w:rFonts w:ascii="Calibri" w:eastAsia="Calibri"/>
          <w:w w:val="95"/>
        </w:rPr>
        <w:t>Selenium</w:t>
      </w:r>
      <w:r>
        <w:rPr>
          <w:rFonts w:ascii="Calibri" w:eastAsia="Calibri"/>
          <w:spacing w:val="34"/>
          <w:w w:val="95"/>
        </w:rPr>
        <w:t xml:space="preserve"> </w:t>
      </w:r>
      <w:r>
        <w:rPr>
          <w:rFonts w:ascii="Calibri" w:eastAsia="Calibri"/>
          <w:w w:val="95"/>
        </w:rPr>
        <w:t xml:space="preserve">2.0  </w:t>
      </w:r>
      <w:r>
        <w:rPr>
          <w:spacing w:val="-7"/>
          <w:w w:val="95"/>
        </w:rPr>
        <w:t xml:space="preserve">或 </w:t>
      </w:r>
      <w:r>
        <w:rPr>
          <w:rFonts w:ascii="Calibri" w:eastAsia="Calibri"/>
          <w:w w:val="95"/>
        </w:rPr>
        <w:t>Selenium</w:t>
      </w:r>
      <w:r>
        <w:rPr>
          <w:rFonts w:ascii="Calibri" w:eastAsia="Calibri"/>
          <w:spacing w:val="35"/>
          <w:w w:val="95"/>
        </w:rPr>
        <w:t xml:space="preserve"> </w:t>
      </w:r>
      <w:proofErr w:type="spellStart"/>
      <w:r>
        <w:rPr>
          <w:rFonts w:ascii="Calibri" w:eastAsia="Calibri"/>
          <w:w w:val="95"/>
        </w:rPr>
        <w:t>Webdriver</w:t>
      </w:r>
      <w:proofErr w:type="spellEnd"/>
      <w:r>
        <w:rPr>
          <w:spacing w:val="-5"/>
          <w:w w:val="95"/>
        </w:rPr>
        <w:t xml:space="preserve">，在 </w:t>
      </w:r>
      <w:r>
        <w:rPr>
          <w:rFonts w:ascii="Calibri" w:eastAsia="Calibri"/>
          <w:w w:val="95"/>
        </w:rPr>
        <w:t xml:space="preserve">2011  </w:t>
      </w:r>
      <w:r>
        <w:rPr>
          <w:spacing w:val="-2"/>
          <w:w w:val="95"/>
        </w:rPr>
        <w:t xml:space="preserve">年中推出，并在 </w:t>
      </w:r>
      <w:r>
        <w:rPr>
          <w:rFonts w:ascii="Calibri" w:eastAsia="Calibri"/>
          <w:w w:val="95"/>
        </w:rPr>
        <w:t>Selenium</w:t>
      </w:r>
      <w:r>
        <w:rPr>
          <w:rFonts w:ascii="Calibri" w:eastAsia="Calibri"/>
          <w:spacing w:val="43"/>
          <w:w w:val="95"/>
        </w:rPr>
        <w:t xml:space="preserve"> </w:t>
      </w:r>
      <w:r>
        <w:rPr>
          <w:w w:val="95"/>
        </w:rPr>
        <w:t>功能中引入了一系列重大改</w:t>
      </w:r>
      <w:r>
        <w:rPr>
          <w:spacing w:val="-6"/>
          <w:w w:val="95"/>
        </w:rPr>
        <w:t xml:space="preserve">进。这些新的 </w:t>
      </w:r>
      <w:r>
        <w:rPr>
          <w:rFonts w:ascii="Calibri" w:eastAsia="Calibri"/>
          <w:w w:val="95"/>
        </w:rPr>
        <w:t>API</w:t>
      </w:r>
      <w:r>
        <w:rPr>
          <w:rFonts w:ascii="Calibri" w:eastAsia="Calibri"/>
          <w:spacing w:val="15"/>
          <w:w w:val="95"/>
        </w:rPr>
        <w:t xml:space="preserve"> </w:t>
      </w:r>
      <w:r>
        <w:rPr>
          <w:w w:val="95"/>
        </w:rPr>
        <w:t>完全取代了服务器组件，并与目标浏览器本地交互。</w:t>
      </w:r>
    </w:p>
    <w:p w14:paraId="23048BA7" w14:textId="77777777" w:rsidR="00382F71" w:rsidRDefault="00000000">
      <w:pPr>
        <w:pStyle w:val="a3"/>
        <w:spacing w:line="269" w:lineRule="exact"/>
        <w:ind w:left="891"/>
      </w:pPr>
      <w:r>
        <w:rPr>
          <w:rFonts w:ascii="Calibri" w:eastAsia="Calibri"/>
          <w:w w:val="95"/>
        </w:rPr>
        <w:t>Selenium</w:t>
      </w:r>
      <w:r>
        <w:rPr>
          <w:rFonts w:ascii="Calibri" w:eastAsia="Calibri"/>
          <w:spacing w:val="62"/>
        </w:rPr>
        <w:t xml:space="preserve"> </w:t>
      </w:r>
      <w:r>
        <w:rPr>
          <w:rFonts w:ascii="Calibri" w:eastAsia="Calibri"/>
          <w:w w:val="95"/>
        </w:rPr>
        <w:t>3.0</w:t>
      </w:r>
      <w:r>
        <w:rPr>
          <w:spacing w:val="2"/>
          <w:w w:val="95"/>
        </w:rPr>
        <w:t xml:space="preserve">，这个版本是在 </w:t>
      </w:r>
      <w:r>
        <w:rPr>
          <w:rFonts w:ascii="Calibri" w:eastAsia="Calibri"/>
          <w:w w:val="95"/>
        </w:rPr>
        <w:t>2016</w:t>
      </w:r>
      <w:r>
        <w:rPr>
          <w:rFonts w:ascii="Calibri" w:eastAsia="Calibri"/>
          <w:spacing w:val="73"/>
        </w:rPr>
        <w:t xml:space="preserve"> </w:t>
      </w:r>
      <w:r>
        <w:rPr>
          <w:w w:val="95"/>
        </w:rPr>
        <w:t xml:space="preserve">年末发布的大版本。它带来的主要变化是引入 </w:t>
      </w:r>
      <w:proofErr w:type="spellStart"/>
      <w:r>
        <w:rPr>
          <w:rFonts w:ascii="Calibri" w:eastAsia="Calibri"/>
          <w:w w:val="95"/>
        </w:rPr>
        <w:t>Webdriver</w:t>
      </w:r>
      <w:proofErr w:type="spellEnd"/>
      <w:r>
        <w:rPr>
          <w:rFonts w:ascii="Calibri" w:eastAsia="Calibri"/>
          <w:spacing w:val="58"/>
        </w:rPr>
        <w:t xml:space="preserve"> </w:t>
      </w:r>
      <w:r>
        <w:rPr>
          <w:rFonts w:ascii="Calibri" w:eastAsia="Calibri"/>
          <w:w w:val="95"/>
        </w:rPr>
        <w:t>API</w:t>
      </w:r>
      <w:r>
        <w:rPr>
          <w:rFonts w:ascii="Calibri" w:eastAsia="Calibri"/>
          <w:spacing w:val="75"/>
        </w:rPr>
        <w:t xml:space="preserve"> </w:t>
      </w:r>
      <w:r>
        <w:rPr>
          <w:w w:val="95"/>
        </w:rPr>
        <w:t>的</w:t>
      </w:r>
    </w:p>
    <w:p w14:paraId="006E3EEB" w14:textId="77777777" w:rsidR="00382F71" w:rsidRDefault="00382F71">
      <w:pPr>
        <w:pStyle w:val="a3"/>
        <w:spacing w:before="6"/>
        <w:rPr>
          <w:sz w:val="15"/>
        </w:rPr>
      </w:pPr>
    </w:p>
    <w:p w14:paraId="20706828" w14:textId="77777777" w:rsidR="00382F71" w:rsidRDefault="00000000">
      <w:pPr>
        <w:pStyle w:val="a3"/>
        <w:ind w:left="471"/>
      </w:pPr>
      <w:r>
        <w:rPr>
          <w:rFonts w:ascii="Calibri" w:eastAsia="Calibri"/>
          <w:w w:val="95"/>
        </w:rPr>
        <w:t>W3C</w:t>
      </w:r>
      <w:r>
        <w:rPr>
          <w:rFonts w:ascii="Calibri" w:eastAsia="Calibri"/>
          <w:spacing w:val="63"/>
        </w:rPr>
        <w:t xml:space="preserve"> </w:t>
      </w:r>
      <w:r>
        <w:rPr>
          <w:w w:val="95"/>
        </w:rPr>
        <w:t xml:space="preserve">规范，用于浏览器自动化。也就是说，每个主要的浏览器都会有自己的 </w:t>
      </w:r>
      <w:proofErr w:type="spellStart"/>
      <w:r>
        <w:rPr>
          <w:rFonts w:ascii="Calibri" w:eastAsia="Calibri"/>
          <w:w w:val="95"/>
        </w:rPr>
        <w:t>Webdriver</w:t>
      </w:r>
      <w:proofErr w:type="spellEnd"/>
      <w:r>
        <w:rPr>
          <w:rFonts w:ascii="Calibri" w:eastAsia="Calibri"/>
          <w:spacing w:val="49"/>
        </w:rPr>
        <w:t xml:space="preserve"> </w:t>
      </w:r>
      <w:r>
        <w:rPr>
          <w:rFonts w:ascii="Calibri" w:eastAsia="Calibri"/>
          <w:w w:val="95"/>
        </w:rPr>
        <w:t>API</w:t>
      </w:r>
      <w:r>
        <w:rPr>
          <w:rFonts w:ascii="Calibri" w:eastAsia="Calibri"/>
          <w:spacing w:val="65"/>
        </w:rPr>
        <w:t xml:space="preserve"> </w:t>
      </w:r>
      <w:r>
        <w:rPr>
          <w:w w:val="95"/>
        </w:rPr>
        <w:t>来实现功能。</w:t>
      </w:r>
    </w:p>
    <w:p w14:paraId="13589583" w14:textId="77777777" w:rsidR="00382F71" w:rsidRDefault="00382F71">
      <w:pPr>
        <w:pStyle w:val="a3"/>
        <w:spacing w:before="2"/>
        <w:rPr>
          <w:sz w:val="32"/>
        </w:rPr>
      </w:pPr>
    </w:p>
    <w:p w14:paraId="486C6C70" w14:textId="77777777" w:rsidR="00382F71" w:rsidRDefault="00000000">
      <w:pPr>
        <w:pStyle w:val="a5"/>
        <w:numPr>
          <w:ilvl w:val="2"/>
          <w:numId w:val="227"/>
        </w:numPr>
        <w:tabs>
          <w:tab w:val="left" w:pos="1192"/>
        </w:tabs>
        <w:spacing w:before="1"/>
        <w:ind w:hanging="721"/>
        <w:rPr>
          <w:sz w:val="28"/>
        </w:rPr>
      </w:pPr>
      <w:bookmarkStart w:id="1269" w:name="9.1.10你如何从命令行启动Selenium_RC？"/>
      <w:bookmarkStart w:id="1270" w:name="_bookmark632"/>
      <w:bookmarkEnd w:id="1269"/>
      <w:bookmarkEnd w:id="1270"/>
      <w:r>
        <w:rPr>
          <w:color w:val="4AACC5"/>
          <w:spacing w:val="-7"/>
          <w:sz w:val="28"/>
        </w:rPr>
        <w:t xml:space="preserve">你如何从命令行启动 </w:t>
      </w:r>
      <w:r>
        <w:rPr>
          <w:rFonts w:ascii="Calibri" w:eastAsia="Calibri"/>
          <w:b/>
          <w:color w:val="4AACC5"/>
          <w:sz w:val="28"/>
        </w:rPr>
        <w:t>Selenium</w:t>
      </w:r>
      <w:r>
        <w:rPr>
          <w:rFonts w:ascii="Calibri" w:eastAsia="Calibri"/>
          <w:b/>
          <w:color w:val="4AACC5"/>
          <w:spacing w:val="-1"/>
          <w:sz w:val="28"/>
        </w:rPr>
        <w:t xml:space="preserve"> </w:t>
      </w:r>
      <w:r>
        <w:rPr>
          <w:rFonts w:ascii="Calibri" w:eastAsia="Calibri"/>
          <w:b/>
          <w:color w:val="4AACC5"/>
          <w:sz w:val="28"/>
        </w:rPr>
        <w:t>RC</w:t>
      </w:r>
      <w:r>
        <w:rPr>
          <w:color w:val="4AACC5"/>
          <w:sz w:val="28"/>
        </w:rPr>
        <w:t>？</w:t>
      </w:r>
    </w:p>
    <w:p w14:paraId="0288DC78" w14:textId="77777777" w:rsidR="00382F71" w:rsidRDefault="00382F71">
      <w:pPr>
        <w:pStyle w:val="a3"/>
        <w:spacing w:before="10"/>
        <w:rPr>
          <w:sz w:val="22"/>
        </w:rPr>
      </w:pPr>
    </w:p>
    <w:p w14:paraId="577EA63C" w14:textId="77777777" w:rsidR="00382F71" w:rsidRDefault="00000000">
      <w:pPr>
        <w:pStyle w:val="a3"/>
        <w:ind w:left="471"/>
      </w:pPr>
      <w:r>
        <w:rPr>
          <w:rFonts w:ascii="Calibri" w:eastAsia="Calibri"/>
          <w:w w:val="95"/>
        </w:rPr>
        <w:t>//</w:t>
      </w:r>
      <w:r>
        <w:rPr>
          <w:rFonts w:ascii="Calibri" w:eastAsia="Calibri"/>
          <w:spacing w:val="103"/>
        </w:rPr>
        <w:t xml:space="preserve"> </w:t>
      </w:r>
      <w:r>
        <w:rPr>
          <w:spacing w:val="-5"/>
          <w:w w:val="95"/>
        </w:rPr>
        <w:t xml:space="preserve">简单的启动 </w:t>
      </w:r>
      <w:r>
        <w:rPr>
          <w:rFonts w:ascii="Calibri" w:eastAsia="Calibri"/>
          <w:w w:val="95"/>
        </w:rPr>
        <w:t>Selenium</w:t>
      </w:r>
      <w:r>
        <w:rPr>
          <w:rFonts w:ascii="Calibri" w:eastAsia="Calibri"/>
          <w:spacing w:val="24"/>
          <w:w w:val="95"/>
        </w:rPr>
        <w:t xml:space="preserve"> </w:t>
      </w:r>
      <w:r>
        <w:rPr>
          <w:rFonts w:ascii="Calibri" w:eastAsia="Calibri"/>
          <w:w w:val="95"/>
        </w:rPr>
        <w:t>RC</w:t>
      </w:r>
      <w:r>
        <w:rPr>
          <w:rFonts w:ascii="Calibri" w:eastAsia="Calibri"/>
          <w:spacing w:val="28"/>
          <w:w w:val="95"/>
        </w:rPr>
        <w:t xml:space="preserve"> </w:t>
      </w:r>
      <w:r>
        <w:rPr>
          <w:w w:val="95"/>
        </w:rPr>
        <w:t>的方法是</w:t>
      </w:r>
    </w:p>
    <w:p w14:paraId="30BC1FF2" w14:textId="77777777" w:rsidR="00382F71" w:rsidRDefault="00382F71">
      <w:pPr>
        <w:pStyle w:val="a3"/>
        <w:spacing w:before="1"/>
        <w:rPr>
          <w:sz w:val="16"/>
        </w:rPr>
      </w:pPr>
    </w:p>
    <w:p w14:paraId="3C2250B8" w14:textId="77777777" w:rsidR="00382F71" w:rsidRDefault="00000000">
      <w:pPr>
        <w:pStyle w:val="a3"/>
        <w:ind w:left="471"/>
        <w:rPr>
          <w:rFonts w:ascii="Calibri"/>
        </w:rPr>
      </w:pPr>
      <w:r>
        <w:rPr>
          <w:rFonts w:ascii="Calibri"/>
          <w:spacing w:val="-1"/>
        </w:rPr>
        <w:t>java</w:t>
      </w:r>
      <w:r>
        <w:rPr>
          <w:rFonts w:ascii="Calibri"/>
          <w:spacing w:val="-10"/>
        </w:rPr>
        <w:t xml:space="preserve"> </w:t>
      </w:r>
      <w:r>
        <w:rPr>
          <w:rFonts w:ascii="Calibri"/>
        </w:rPr>
        <w:t>-jar</w:t>
      </w:r>
      <w:r>
        <w:rPr>
          <w:rFonts w:ascii="Calibri"/>
          <w:spacing w:val="-11"/>
        </w:rPr>
        <w:t xml:space="preserve"> </w:t>
      </w:r>
      <w:r>
        <w:rPr>
          <w:rFonts w:ascii="Calibri"/>
        </w:rPr>
        <w:t>selenium-server.jar</w:t>
      </w:r>
    </w:p>
    <w:p w14:paraId="0B7F7977" w14:textId="77777777" w:rsidR="00382F71" w:rsidRDefault="00382F71">
      <w:pPr>
        <w:pStyle w:val="a3"/>
        <w:spacing w:before="9"/>
        <w:rPr>
          <w:rFonts w:ascii="Calibri"/>
          <w:sz w:val="16"/>
        </w:rPr>
      </w:pPr>
    </w:p>
    <w:p w14:paraId="34637CCF" w14:textId="77777777" w:rsidR="00382F71" w:rsidRDefault="00000000">
      <w:pPr>
        <w:pStyle w:val="a3"/>
        <w:ind w:left="471"/>
      </w:pPr>
      <w:r>
        <w:rPr>
          <w:rFonts w:ascii="Calibri" w:eastAsia="Calibri"/>
          <w:w w:val="95"/>
        </w:rPr>
        <w:t>//</w:t>
      </w:r>
      <w:r>
        <w:rPr>
          <w:rFonts w:ascii="Calibri" w:eastAsia="Calibri"/>
          <w:spacing w:val="113"/>
        </w:rPr>
        <w:t xml:space="preserve"> </w:t>
      </w:r>
      <w:r>
        <w:rPr>
          <w:spacing w:val="-3"/>
          <w:w w:val="95"/>
        </w:rPr>
        <w:t xml:space="preserve">在浏览器中运行一套 </w:t>
      </w:r>
      <w:proofErr w:type="spellStart"/>
      <w:r>
        <w:rPr>
          <w:rFonts w:ascii="Calibri" w:eastAsia="Calibri"/>
          <w:w w:val="95"/>
        </w:rPr>
        <w:t>Selenese</w:t>
      </w:r>
      <w:proofErr w:type="spellEnd"/>
      <w:r>
        <w:rPr>
          <w:rFonts w:ascii="Calibri" w:eastAsia="Calibri"/>
          <w:spacing w:val="36"/>
          <w:w w:val="95"/>
        </w:rPr>
        <w:t xml:space="preserve"> </w:t>
      </w:r>
      <w:r>
        <w:rPr>
          <w:w w:val="95"/>
        </w:rPr>
        <w:t>脚本</w:t>
      </w:r>
    </w:p>
    <w:p w14:paraId="67B7DBFA" w14:textId="77777777" w:rsidR="00382F71" w:rsidRDefault="00382F71">
      <w:pPr>
        <w:sectPr w:rsidR="00382F71">
          <w:pgSz w:w="11910" w:h="16840"/>
          <w:pgMar w:top="1260" w:right="940" w:bottom="680" w:left="820" w:header="0" w:footer="406" w:gutter="0"/>
          <w:cols w:space="720"/>
        </w:sectPr>
      </w:pPr>
    </w:p>
    <w:p w14:paraId="137EEA4D" w14:textId="77777777" w:rsidR="00382F71" w:rsidRDefault="00000000">
      <w:pPr>
        <w:pStyle w:val="a3"/>
        <w:spacing w:before="36"/>
        <w:ind w:left="471"/>
        <w:rPr>
          <w:rFonts w:ascii="Calibri"/>
        </w:rPr>
      </w:pPr>
      <w:r>
        <w:rPr>
          <w:rFonts w:ascii="Calibri"/>
          <w:spacing w:val="-1"/>
        </w:rPr>
        <w:lastRenderedPageBreak/>
        <w:t>java</w:t>
      </w:r>
      <w:r>
        <w:rPr>
          <w:rFonts w:ascii="Calibri"/>
          <w:spacing w:val="-9"/>
        </w:rPr>
        <w:t xml:space="preserve"> </w:t>
      </w:r>
      <w:r>
        <w:rPr>
          <w:rFonts w:ascii="Calibri"/>
          <w:spacing w:val="-1"/>
        </w:rPr>
        <w:t>-jar</w:t>
      </w:r>
      <w:r>
        <w:rPr>
          <w:rFonts w:ascii="Calibri"/>
          <w:spacing w:val="-9"/>
        </w:rPr>
        <w:t xml:space="preserve"> </w:t>
      </w:r>
      <w:r>
        <w:rPr>
          <w:rFonts w:ascii="Calibri"/>
        </w:rPr>
        <w:t>selenium-server.jar</w:t>
      </w:r>
      <w:r>
        <w:rPr>
          <w:rFonts w:ascii="Calibri"/>
          <w:spacing w:val="-12"/>
        </w:rPr>
        <w:t xml:space="preserve"> </w:t>
      </w:r>
      <w:r>
        <w:rPr>
          <w:rFonts w:ascii="Calibri"/>
        </w:rPr>
        <w:t>-</w:t>
      </w:r>
      <w:proofErr w:type="spellStart"/>
      <w:r>
        <w:rPr>
          <w:rFonts w:ascii="Calibri"/>
        </w:rPr>
        <w:t>htmlSuite</w:t>
      </w:r>
      <w:proofErr w:type="spellEnd"/>
    </w:p>
    <w:p w14:paraId="06EF55B5" w14:textId="77777777" w:rsidR="00382F71" w:rsidRDefault="00382F71">
      <w:pPr>
        <w:pStyle w:val="a3"/>
        <w:rPr>
          <w:rFonts w:ascii="Calibri"/>
          <w:sz w:val="20"/>
        </w:rPr>
      </w:pPr>
    </w:p>
    <w:p w14:paraId="26B7AA0B" w14:textId="77777777" w:rsidR="00382F71" w:rsidRDefault="00000000">
      <w:pPr>
        <w:pStyle w:val="5"/>
        <w:numPr>
          <w:ilvl w:val="2"/>
          <w:numId w:val="227"/>
        </w:numPr>
        <w:tabs>
          <w:tab w:val="left" w:pos="1192"/>
        </w:tabs>
        <w:spacing w:before="173"/>
        <w:ind w:hanging="721"/>
      </w:pPr>
      <w:bookmarkStart w:id="1271" w:name="9.1.11在我的机器端口4444不是免费的。我怎样才能使用另一个端口？"/>
      <w:bookmarkStart w:id="1272" w:name="_bookmark633"/>
      <w:bookmarkEnd w:id="1271"/>
      <w:bookmarkEnd w:id="1272"/>
      <w:r>
        <w:rPr>
          <w:color w:val="4AACC5"/>
          <w:spacing w:val="-9"/>
        </w:rPr>
        <w:t xml:space="preserve">在我的机器端口 </w:t>
      </w:r>
      <w:r>
        <w:rPr>
          <w:rFonts w:ascii="Calibri" w:eastAsia="Calibri"/>
          <w:b/>
          <w:color w:val="4AACC5"/>
        </w:rPr>
        <w:t>4444</w:t>
      </w:r>
      <w:r>
        <w:rPr>
          <w:rFonts w:ascii="Calibri" w:eastAsia="Calibri"/>
          <w:b/>
          <w:color w:val="4AACC5"/>
          <w:spacing w:val="13"/>
        </w:rPr>
        <w:t xml:space="preserve"> </w:t>
      </w:r>
      <w:r>
        <w:rPr>
          <w:color w:val="4AACC5"/>
        </w:rPr>
        <w:t>不是免费的。我怎样才能使用另一个端口？</w:t>
      </w:r>
    </w:p>
    <w:p w14:paraId="6F031EB1" w14:textId="77777777" w:rsidR="00382F71" w:rsidRDefault="00382F71">
      <w:pPr>
        <w:pStyle w:val="a3"/>
        <w:spacing w:before="10"/>
        <w:rPr>
          <w:sz w:val="22"/>
        </w:rPr>
      </w:pPr>
    </w:p>
    <w:p w14:paraId="65BD5D11" w14:textId="77777777" w:rsidR="00382F71" w:rsidRDefault="00000000">
      <w:pPr>
        <w:pStyle w:val="a3"/>
        <w:spacing w:before="1" w:line="424" w:lineRule="auto"/>
        <w:ind w:left="471" w:right="5412"/>
        <w:rPr>
          <w:rFonts w:ascii="Calibri" w:eastAsia="Calibri"/>
        </w:rPr>
      </w:pPr>
      <w:r>
        <w:rPr>
          <w:rFonts w:ascii="Calibri" w:eastAsia="Calibri"/>
          <w:w w:val="95"/>
        </w:rPr>
        <w:t>//</w:t>
      </w:r>
      <w:r>
        <w:rPr>
          <w:spacing w:val="-1"/>
          <w:w w:val="95"/>
        </w:rPr>
        <w:t xml:space="preserve">你可以在运行 </w:t>
      </w:r>
      <w:r>
        <w:rPr>
          <w:rFonts w:ascii="Calibri" w:eastAsia="Calibri"/>
          <w:w w:val="95"/>
        </w:rPr>
        <w:t>selenium</w:t>
      </w:r>
      <w:r>
        <w:rPr>
          <w:rFonts w:ascii="Calibri" w:eastAsia="Calibri"/>
          <w:spacing w:val="12"/>
          <w:w w:val="95"/>
        </w:rPr>
        <w:t xml:space="preserve"> </w:t>
      </w:r>
      <w:r>
        <w:rPr>
          <w:w w:val="95"/>
        </w:rPr>
        <w:t xml:space="preserve">服务器时指定端口为 </w:t>
      </w:r>
      <w:r>
        <w:rPr>
          <w:rFonts w:ascii="Calibri" w:eastAsia="Calibri"/>
          <w:w w:val="95"/>
        </w:rPr>
        <w:t>-</w:t>
      </w:r>
      <w:r>
        <w:rPr>
          <w:rFonts w:ascii="Calibri" w:eastAsia="Calibri"/>
          <w:spacing w:val="-43"/>
          <w:w w:val="95"/>
        </w:rPr>
        <w:t xml:space="preserve"> </w:t>
      </w:r>
      <w:r>
        <w:rPr>
          <w:rFonts w:ascii="Calibri" w:eastAsia="Calibri"/>
        </w:rPr>
        <w:t>Java</w:t>
      </w:r>
      <w:r>
        <w:rPr>
          <w:rFonts w:ascii="Calibri" w:eastAsia="Calibri"/>
          <w:spacing w:val="-4"/>
        </w:rPr>
        <w:t xml:space="preserve"> </w:t>
      </w:r>
      <w:r>
        <w:rPr>
          <w:rFonts w:ascii="Calibri" w:eastAsia="Calibri"/>
        </w:rPr>
        <w:t>-jar</w:t>
      </w:r>
      <w:r>
        <w:rPr>
          <w:rFonts w:ascii="Calibri" w:eastAsia="Calibri"/>
          <w:spacing w:val="-3"/>
        </w:rPr>
        <w:t xml:space="preserve"> </w:t>
      </w:r>
      <w:r>
        <w:rPr>
          <w:rFonts w:ascii="Calibri" w:eastAsia="Calibri"/>
        </w:rPr>
        <w:t>selenium-server.jar</w:t>
      </w:r>
      <w:r>
        <w:rPr>
          <w:rFonts w:ascii="Calibri" w:eastAsia="Calibri"/>
          <w:spacing w:val="-2"/>
        </w:rPr>
        <w:t xml:space="preserve"> </w:t>
      </w:r>
      <w:r>
        <w:rPr>
          <w:rFonts w:ascii="Calibri" w:eastAsia="Calibri"/>
        </w:rPr>
        <w:t>-port</w:t>
      </w:r>
      <w:r>
        <w:rPr>
          <w:rFonts w:ascii="Calibri" w:eastAsia="Calibri"/>
          <w:spacing w:val="-2"/>
        </w:rPr>
        <w:t xml:space="preserve"> </w:t>
      </w:r>
      <w:r>
        <w:rPr>
          <w:rFonts w:ascii="Calibri" w:eastAsia="Calibri"/>
        </w:rPr>
        <w:t>5555</w:t>
      </w:r>
    </w:p>
    <w:p w14:paraId="2CA83D41" w14:textId="77777777" w:rsidR="00382F71" w:rsidRDefault="00382F71">
      <w:pPr>
        <w:pStyle w:val="a3"/>
        <w:spacing w:before="11"/>
        <w:rPr>
          <w:rFonts w:ascii="Calibri"/>
          <w:sz w:val="17"/>
        </w:rPr>
      </w:pPr>
    </w:p>
    <w:p w14:paraId="4D42A58D" w14:textId="77777777" w:rsidR="00382F71" w:rsidRDefault="00000000">
      <w:pPr>
        <w:pStyle w:val="a5"/>
        <w:numPr>
          <w:ilvl w:val="2"/>
          <w:numId w:val="227"/>
        </w:numPr>
        <w:tabs>
          <w:tab w:val="left" w:pos="1192"/>
        </w:tabs>
        <w:ind w:hanging="721"/>
        <w:rPr>
          <w:sz w:val="28"/>
        </w:rPr>
      </w:pPr>
      <w:bookmarkStart w:id="1273" w:name="9.1.12什么是Selenium_Server，它与Selenium_Hub有"/>
      <w:bookmarkStart w:id="1274" w:name="_bookmark634"/>
      <w:bookmarkEnd w:id="1273"/>
      <w:bookmarkEnd w:id="1274"/>
      <w:r>
        <w:rPr>
          <w:color w:val="4AACC5"/>
          <w:spacing w:val="-17"/>
          <w:sz w:val="28"/>
        </w:rPr>
        <w:t xml:space="preserve">什么是 </w:t>
      </w:r>
      <w:r>
        <w:rPr>
          <w:rFonts w:ascii="Calibri" w:eastAsia="Calibri"/>
          <w:b/>
          <w:color w:val="4AACC5"/>
          <w:sz w:val="28"/>
        </w:rPr>
        <w:t>Selenium</w:t>
      </w:r>
      <w:r>
        <w:rPr>
          <w:rFonts w:ascii="Calibri" w:eastAsia="Calibri"/>
          <w:b/>
          <w:color w:val="4AACC5"/>
          <w:spacing w:val="-1"/>
          <w:sz w:val="28"/>
        </w:rPr>
        <w:t xml:space="preserve"> </w:t>
      </w:r>
      <w:r>
        <w:rPr>
          <w:rFonts w:ascii="Calibri" w:eastAsia="Calibri"/>
          <w:b/>
          <w:color w:val="4AACC5"/>
          <w:sz w:val="28"/>
        </w:rPr>
        <w:t>Server</w:t>
      </w:r>
      <w:r>
        <w:rPr>
          <w:color w:val="4AACC5"/>
          <w:spacing w:val="-18"/>
          <w:sz w:val="28"/>
        </w:rPr>
        <w:t xml:space="preserve">，它与 </w:t>
      </w:r>
      <w:r>
        <w:rPr>
          <w:rFonts w:ascii="Calibri" w:eastAsia="Calibri"/>
          <w:b/>
          <w:color w:val="4AACC5"/>
          <w:sz w:val="28"/>
        </w:rPr>
        <w:t>Selenium</w:t>
      </w:r>
      <w:r>
        <w:rPr>
          <w:rFonts w:ascii="Calibri" w:eastAsia="Calibri"/>
          <w:b/>
          <w:color w:val="4AACC5"/>
          <w:spacing w:val="-3"/>
          <w:sz w:val="28"/>
        </w:rPr>
        <w:t xml:space="preserve"> </w:t>
      </w:r>
      <w:r>
        <w:rPr>
          <w:rFonts w:ascii="Calibri" w:eastAsia="Calibri"/>
          <w:b/>
          <w:color w:val="4AACC5"/>
          <w:sz w:val="28"/>
        </w:rPr>
        <w:t>Hub</w:t>
      </w:r>
      <w:r>
        <w:rPr>
          <w:rFonts w:ascii="Calibri" w:eastAsia="Calibri"/>
          <w:b/>
          <w:color w:val="4AACC5"/>
          <w:spacing w:val="8"/>
          <w:sz w:val="28"/>
        </w:rPr>
        <w:t xml:space="preserve"> </w:t>
      </w:r>
      <w:r>
        <w:rPr>
          <w:color w:val="4AACC5"/>
          <w:sz w:val="28"/>
        </w:rPr>
        <w:t>有什么不同？</w:t>
      </w:r>
    </w:p>
    <w:p w14:paraId="10D6023E" w14:textId="77777777" w:rsidR="00382F71" w:rsidRDefault="00382F71">
      <w:pPr>
        <w:pStyle w:val="a3"/>
        <w:spacing w:before="10"/>
        <w:rPr>
          <w:sz w:val="22"/>
        </w:rPr>
      </w:pPr>
    </w:p>
    <w:p w14:paraId="7D20CD33" w14:textId="77777777" w:rsidR="00382F71" w:rsidRDefault="00000000">
      <w:pPr>
        <w:pStyle w:val="a3"/>
        <w:spacing w:line="417" w:lineRule="auto"/>
        <w:ind w:left="471" w:right="351" w:firstLine="420"/>
        <w:jc w:val="both"/>
      </w:pPr>
      <w:r>
        <w:rPr>
          <w:rFonts w:ascii="Calibri" w:eastAsia="Calibri"/>
        </w:rPr>
        <w:t>Selenium</w:t>
      </w:r>
      <w:r>
        <w:rPr>
          <w:rFonts w:ascii="Calibri" w:eastAsia="Calibri"/>
          <w:spacing w:val="-6"/>
        </w:rPr>
        <w:t xml:space="preserve"> </w:t>
      </w:r>
      <w:r>
        <w:rPr>
          <w:rFonts w:ascii="Calibri" w:eastAsia="Calibri"/>
        </w:rPr>
        <w:t>Server</w:t>
      </w:r>
      <w:r>
        <w:rPr>
          <w:rFonts w:ascii="Calibri" w:eastAsia="Calibri"/>
          <w:spacing w:val="-1"/>
        </w:rPr>
        <w:t xml:space="preserve"> </w:t>
      </w:r>
      <w:r>
        <w:rPr>
          <w:spacing w:val="-3"/>
        </w:rPr>
        <w:t>是使用单个服务器作为测试节点的一个独立的应用程序。</w:t>
      </w:r>
      <w:r>
        <w:rPr>
          <w:rFonts w:ascii="Calibri" w:eastAsia="Calibri"/>
        </w:rPr>
        <w:t>Selenium</w:t>
      </w:r>
      <w:r>
        <w:rPr>
          <w:rFonts w:ascii="Calibri" w:eastAsia="Calibri"/>
          <w:spacing w:val="-5"/>
        </w:rPr>
        <w:t xml:space="preserve"> </w:t>
      </w:r>
      <w:r>
        <w:rPr>
          <w:rFonts w:ascii="Calibri" w:eastAsia="Calibri"/>
        </w:rPr>
        <w:t>hub</w:t>
      </w:r>
      <w:r>
        <w:rPr>
          <w:rFonts w:ascii="Calibri" w:eastAsia="Calibri"/>
          <w:spacing w:val="-2"/>
        </w:rPr>
        <w:t xml:space="preserve"> </w:t>
      </w:r>
      <w:r>
        <w:t>代理一个或</w:t>
      </w:r>
      <w:r>
        <w:rPr>
          <w:spacing w:val="-7"/>
          <w:w w:val="95"/>
        </w:rPr>
        <w:t xml:space="preserve">多个 </w:t>
      </w:r>
      <w:r>
        <w:rPr>
          <w:rFonts w:ascii="Calibri" w:eastAsia="Calibri"/>
          <w:w w:val="95"/>
        </w:rPr>
        <w:t>Selenium</w:t>
      </w:r>
      <w:r>
        <w:rPr>
          <w:rFonts w:ascii="Calibri" w:eastAsia="Calibri"/>
          <w:spacing w:val="35"/>
          <w:w w:val="95"/>
        </w:rPr>
        <w:t xml:space="preserve"> </w:t>
      </w:r>
      <w:r>
        <w:rPr>
          <w:spacing w:val="-3"/>
          <w:w w:val="95"/>
        </w:rPr>
        <w:t xml:space="preserve">的节点实例。一个 </w:t>
      </w:r>
      <w:r>
        <w:rPr>
          <w:rFonts w:ascii="Calibri" w:eastAsia="Calibri"/>
          <w:w w:val="95"/>
        </w:rPr>
        <w:t>hub</w:t>
      </w:r>
      <w:r>
        <w:rPr>
          <w:rFonts w:ascii="Calibri" w:eastAsia="Calibri"/>
          <w:spacing w:val="25"/>
          <w:w w:val="95"/>
        </w:rPr>
        <w:t xml:space="preserve"> </w:t>
      </w:r>
      <w:r>
        <w:rPr>
          <w:spacing w:val="-6"/>
          <w:w w:val="95"/>
        </w:rPr>
        <w:t xml:space="preserve">和多个 </w:t>
      </w:r>
      <w:r>
        <w:rPr>
          <w:rFonts w:ascii="Calibri" w:eastAsia="Calibri"/>
          <w:w w:val="95"/>
        </w:rPr>
        <w:t>node</w:t>
      </w:r>
      <w:r>
        <w:rPr>
          <w:rFonts w:ascii="Calibri" w:eastAsia="Calibri"/>
          <w:spacing w:val="32"/>
          <w:w w:val="95"/>
        </w:rPr>
        <w:t xml:space="preserve"> </w:t>
      </w:r>
      <w:r>
        <w:rPr>
          <w:spacing w:val="-5"/>
          <w:w w:val="95"/>
        </w:rPr>
        <w:t xml:space="preserve">被称为 </w:t>
      </w:r>
      <w:r>
        <w:rPr>
          <w:rFonts w:ascii="Calibri" w:eastAsia="Calibri"/>
          <w:w w:val="95"/>
        </w:rPr>
        <w:t>Selenium</w:t>
      </w:r>
      <w:r>
        <w:rPr>
          <w:rFonts w:ascii="Calibri" w:eastAsia="Calibri"/>
          <w:spacing w:val="27"/>
          <w:w w:val="95"/>
        </w:rPr>
        <w:t xml:space="preserve"> </w:t>
      </w:r>
      <w:r>
        <w:rPr>
          <w:rFonts w:ascii="Calibri" w:eastAsia="Calibri"/>
          <w:w w:val="95"/>
        </w:rPr>
        <w:t>grid</w:t>
      </w:r>
      <w:r>
        <w:rPr>
          <w:spacing w:val="-6"/>
          <w:w w:val="95"/>
        </w:rPr>
        <w:t xml:space="preserve">。运行 </w:t>
      </w:r>
      <w:proofErr w:type="spellStart"/>
      <w:r>
        <w:rPr>
          <w:rFonts w:ascii="Calibri" w:eastAsia="Calibri"/>
          <w:w w:val="95"/>
        </w:rPr>
        <w:t>SeleniumServer</w:t>
      </w:r>
      <w:proofErr w:type="spellEnd"/>
      <w:r>
        <w:rPr>
          <w:rFonts w:ascii="Calibri" w:eastAsia="Calibri"/>
          <w:spacing w:val="35"/>
          <w:w w:val="95"/>
        </w:rPr>
        <w:t xml:space="preserve"> </w:t>
      </w:r>
      <w:r>
        <w:rPr>
          <w:w w:val="95"/>
        </w:rPr>
        <w:t>与在同一</w:t>
      </w:r>
      <w:r>
        <w:rPr>
          <w:spacing w:val="-6"/>
          <w:w w:val="95"/>
        </w:rPr>
        <w:t xml:space="preserve">主机上用一个 </w:t>
      </w:r>
      <w:r>
        <w:rPr>
          <w:rFonts w:ascii="Calibri" w:eastAsia="Calibri"/>
          <w:w w:val="95"/>
        </w:rPr>
        <w:t>hub</w:t>
      </w:r>
      <w:r>
        <w:rPr>
          <w:rFonts w:ascii="Calibri" w:eastAsia="Calibri"/>
          <w:spacing w:val="10"/>
          <w:w w:val="95"/>
        </w:rPr>
        <w:t xml:space="preserve"> </w:t>
      </w:r>
      <w:r>
        <w:rPr>
          <w:spacing w:val="-6"/>
          <w:w w:val="95"/>
        </w:rPr>
        <w:t xml:space="preserve">和单个节点创建 </w:t>
      </w:r>
      <w:r>
        <w:rPr>
          <w:rFonts w:ascii="Calibri" w:eastAsia="Calibri"/>
          <w:w w:val="95"/>
        </w:rPr>
        <w:t>de</w:t>
      </w:r>
      <w:r>
        <w:rPr>
          <w:rFonts w:ascii="Calibri" w:eastAsia="Calibri"/>
          <w:spacing w:val="4"/>
          <w:w w:val="95"/>
        </w:rPr>
        <w:t xml:space="preserve"> </w:t>
      </w:r>
      <w:r>
        <w:rPr>
          <w:rFonts w:ascii="Calibri" w:eastAsia="Calibri"/>
          <w:w w:val="95"/>
        </w:rPr>
        <w:t>Selenium</w:t>
      </w:r>
      <w:r>
        <w:rPr>
          <w:rFonts w:ascii="Calibri" w:eastAsia="Calibri"/>
          <w:spacing w:val="6"/>
          <w:w w:val="95"/>
        </w:rPr>
        <w:t xml:space="preserve"> </w:t>
      </w:r>
      <w:r>
        <w:rPr>
          <w:rFonts w:ascii="Calibri" w:eastAsia="Calibri"/>
          <w:w w:val="95"/>
        </w:rPr>
        <w:t>grid</w:t>
      </w:r>
      <w:r>
        <w:rPr>
          <w:rFonts w:ascii="Calibri" w:eastAsia="Calibri"/>
          <w:spacing w:val="13"/>
          <w:w w:val="95"/>
        </w:rPr>
        <w:t xml:space="preserve"> </w:t>
      </w:r>
      <w:r>
        <w:rPr>
          <w:w w:val="95"/>
        </w:rPr>
        <w:t>类似。</w:t>
      </w:r>
    </w:p>
    <w:p w14:paraId="6E6D2512" w14:textId="77777777" w:rsidR="00382F71" w:rsidRDefault="00382F71">
      <w:pPr>
        <w:pStyle w:val="a3"/>
        <w:spacing w:before="8"/>
        <w:rPr>
          <w:sz w:val="16"/>
        </w:rPr>
      </w:pPr>
    </w:p>
    <w:p w14:paraId="6C341401" w14:textId="77777777" w:rsidR="00382F71" w:rsidRDefault="00000000">
      <w:pPr>
        <w:pStyle w:val="a5"/>
        <w:numPr>
          <w:ilvl w:val="2"/>
          <w:numId w:val="227"/>
        </w:numPr>
        <w:tabs>
          <w:tab w:val="left" w:pos="1192"/>
        </w:tabs>
        <w:ind w:hanging="721"/>
        <w:rPr>
          <w:sz w:val="28"/>
        </w:rPr>
      </w:pPr>
      <w:bookmarkStart w:id="1275" w:name="9.1.13你如何从Selenium连接到数据库？"/>
      <w:bookmarkStart w:id="1276" w:name="_bookmark635"/>
      <w:bookmarkEnd w:id="1275"/>
      <w:bookmarkEnd w:id="1276"/>
      <w:r>
        <w:rPr>
          <w:color w:val="4AACC5"/>
          <w:spacing w:val="-14"/>
          <w:sz w:val="28"/>
        </w:rPr>
        <w:t xml:space="preserve">你如何从 </w:t>
      </w:r>
      <w:r>
        <w:rPr>
          <w:rFonts w:ascii="Calibri" w:eastAsia="Calibri"/>
          <w:b/>
          <w:color w:val="4AACC5"/>
          <w:sz w:val="28"/>
        </w:rPr>
        <w:t>Selenium</w:t>
      </w:r>
      <w:r>
        <w:rPr>
          <w:rFonts w:ascii="Calibri" w:eastAsia="Calibri"/>
          <w:b/>
          <w:color w:val="4AACC5"/>
          <w:spacing w:val="7"/>
          <w:sz w:val="28"/>
        </w:rPr>
        <w:t xml:space="preserve"> </w:t>
      </w:r>
      <w:r>
        <w:rPr>
          <w:color w:val="4AACC5"/>
          <w:sz w:val="28"/>
        </w:rPr>
        <w:t>连接到数据库？</w:t>
      </w:r>
    </w:p>
    <w:p w14:paraId="24F05CEE" w14:textId="77777777" w:rsidR="00382F71" w:rsidRDefault="00382F71">
      <w:pPr>
        <w:pStyle w:val="a3"/>
        <w:spacing w:before="10"/>
        <w:rPr>
          <w:sz w:val="22"/>
        </w:rPr>
      </w:pPr>
    </w:p>
    <w:p w14:paraId="3429E5F6" w14:textId="77777777" w:rsidR="00382F71" w:rsidRDefault="00000000">
      <w:pPr>
        <w:pStyle w:val="a3"/>
        <w:ind w:left="891"/>
        <w:jc w:val="both"/>
      </w:pPr>
      <w:r>
        <w:rPr>
          <w:rFonts w:ascii="Calibri" w:eastAsia="Calibri"/>
          <w:w w:val="95"/>
        </w:rPr>
        <w:t>Selenium</w:t>
      </w:r>
      <w:r>
        <w:rPr>
          <w:rFonts w:ascii="Calibri" w:eastAsia="Calibri"/>
          <w:spacing w:val="72"/>
        </w:rPr>
        <w:t xml:space="preserve"> </w:t>
      </w:r>
      <w:r>
        <w:rPr>
          <w:spacing w:val="10"/>
          <w:w w:val="95"/>
        </w:rPr>
        <w:t xml:space="preserve">是一个 </w:t>
      </w:r>
      <w:r>
        <w:rPr>
          <w:rFonts w:ascii="Calibri" w:eastAsia="Calibri"/>
          <w:w w:val="95"/>
        </w:rPr>
        <w:t>Web</w:t>
      </w:r>
      <w:r>
        <w:rPr>
          <w:rFonts w:ascii="Calibri" w:eastAsia="Calibri"/>
          <w:spacing w:val="60"/>
        </w:rPr>
        <w:t xml:space="preserve"> </w:t>
      </w:r>
      <w:r>
        <w:rPr>
          <w:rFonts w:ascii="Calibri" w:eastAsia="Calibri"/>
          <w:w w:val="95"/>
        </w:rPr>
        <w:t>UI</w:t>
      </w:r>
      <w:r>
        <w:rPr>
          <w:rFonts w:ascii="Calibri" w:eastAsia="Calibri"/>
          <w:spacing w:val="67"/>
        </w:rPr>
        <w:t xml:space="preserve"> </w:t>
      </w:r>
      <w:r>
        <w:rPr>
          <w:spacing w:val="10"/>
          <w:w w:val="95"/>
        </w:rPr>
        <w:t xml:space="preserve">自动化工具。它不提供任何 </w:t>
      </w:r>
      <w:r>
        <w:rPr>
          <w:rFonts w:ascii="Calibri" w:eastAsia="Calibri"/>
          <w:w w:val="95"/>
        </w:rPr>
        <w:t>API</w:t>
      </w:r>
      <w:r>
        <w:rPr>
          <w:rFonts w:ascii="Calibri" w:eastAsia="Calibri"/>
          <w:spacing w:val="70"/>
        </w:rPr>
        <w:t xml:space="preserve"> </w:t>
      </w:r>
      <w:r>
        <w:rPr>
          <w:spacing w:val="10"/>
          <w:w w:val="95"/>
        </w:rPr>
        <w:t>来建立数据库连接。这取决于你使用</w:t>
      </w:r>
    </w:p>
    <w:p w14:paraId="4667DD7E" w14:textId="77777777" w:rsidR="00382F71" w:rsidRDefault="00382F71">
      <w:pPr>
        <w:pStyle w:val="a3"/>
        <w:spacing w:before="7"/>
        <w:rPr>
          <w:sz w:val="15"/>
        </w:rPr>
      </w:pPr>
    </w:p>
    <w:p w14:paraId="19A8FD6C" w14:textId="77777777" w:rsidR="00382F71" w:rsidRDefault="00000000">
      <w:pPr>
        <w:pStyle w:val="a3"/>
        <w:ind w:left="471"/>
        <w:jc w:val="both"/>
      </w:pPr>
      <w:r>
        <w:rPr>
          <w:rFonts w:ascii="Calibri" w:eastAsia="Calibri"/>
          <w:w w:val="95"/>
        </w:rPr>
        <w:t>Selenium</w:t>
      </w:r>
      <w:r>
        <w:rPr>
          <w:rFonts w:ascii="Calibri" w:eastAsia="Calibri"/>
          <w:spacing w:val="130"/>
        </w:rPr>
        <w:t xml:space="preserve"> </w:t>
      </w:r>
      <w:r>
        <w:rPr>
          <w:spacing w:val="2"/>
          <w:w w:val="95"/>
        </w:rPr>
        <w:t xml:space="preserve">进行自动化的编程语言。在下面的例子中，我们假设正在使用 </w:t>
      </w:r>
      <w:r>
        <w:rPr>
          <w:rFonts w:ascii="Calibri" w:eastAsia="Calibri"/>
          <w:w w:val="95"/>
        </w:rPr>
        <w:t>Java</w:t>
      </w:r>
      <w:r>
        <w:rPr>
          <w:w w:val="95"/>
        </w:rPr>
        <w:t>。</w:t>
      </w:r>
    </w:p>
    <w:p w14:paraId="030ED920" w14:textId="77777777" w:rsidR="00382F71" w:rsidRDefault="00382F71">
      <w:pPr>
        <w:pStyle w:val="a3"/>
        <w:spacing w:before="7"/>
        <w:rPr>
          <w:sz w:val="15"/>
        </w:rPr>
      </w:pPr>
    </w:p>
    <w:p w14:paraId="6BAC5FA3" w14:textId="77777777" w:rsidR="00382F71" w:rsidRDefault="00000000">
      <w:pPr>
        <w:pStyle w:val="a3"/>
        <w:spacing w:line="417" w:lineRule="auto"/>
        <w:ind w:left="471" w:right="351" w:firstLine="420"/>
        <w:jc w:val="both"/>
      </w:pPr>
      <w:r>
        <w:rPr>
          <w:w w:val="95"/>
        </w:rPr>
        <w:t>一个</w:t>
      </w:r>
      <w:r>
        <w:rPr>
          <w:spacing w:val="149"/>
        </w:rPr>
        <w:t xml:space="preserve"> </w:t>
      </w:r>
      <w:r>
        <w:rPr>
          <w:rFonts w:ascii="Calibri" w:eastAsia="Calibri"/>
          <w:w w:val="95"/>
        </w:rPr>
        <w:t>Connection</w:t>
      </w:r>
      <w:r>
        <w:rPr>
          <w:rFonts w:ascii="Calibri" w:eastAsia="Calibri"/>
          <w:spacing w:val="120"/>
        </w:rPr>
        <w:t xml:space="preserve"> </w:t>
      </w:r>
      <w:r>
        <w:rPr>
          <w:w w:val="95"/>
        </w:rPr>
        <w:t>对象表示与数据库的连接。当我们使用连接方法连接到一个数据库时，我们创建了一个连接对象，它代表了与数据库的连接。单个数据库可能有一个连接或多个连接，还可能有多个</w:t>
      </w:r>
      <w:r>
        <w:rPr>
          <w:spacing w:val="236"/>
        </w:rPr>
        <w:t xml:space="preserve"> </w:t>
      </w:r>
      <w:r>
        <w:t>连接到不同的数据库上。</w:t>
      </w:r>
    </w:p>
    <w:p w14:paraId="4EDDE734" w14:textId="77777777" w:rsidR="00382F71" w:rsidRDefault="00000000">
      <w:pPr>
        <w:pStyle w:val="a3"/>
        <w:spacing w:line="269" w:lineRule="exact"/>
        <w:ind w:left="891"/>
        <w:jc w:val="both"/>
      </w:pPr>
      <w:r>
        <w:rPr>
          <w:spacing w:val="1"/>
          <w:w w:val="95"/>
        </w:rPr>
        <w:t xml:space="preserve">我们可以使用 </w:t>
      </w:r>
      <w:r>
        <w:rPr>
          <w:rFonts w:ascii="Calibri" w:eastAsia="Calibri"/>
          <w:w w:val="95"/>
        </w:rPr>
        <w:t>Connection</w:t>
      </w:r>
      <w:r>
        <w:rPr>
          <w:rFonts w:ascii="Calibri" w:eastAsia="Calibri"/>
          <w:spacing w:val="68"/>
        </w:rPr>
        <w:t xml:space="preserve"> </w:t>
      </w:r>
      <w:r>
        <w:rPr>
          <w:w w:val="95"/>
        </w:rPr>
        <w:t>对象来做以下事情：</w:t>
      </w:r>
    </w:p>
    <w:p w14:paraId="31FB9187" w14:textId="77777777" w:rsidR="00382F71" w:rsidRDefault="00382F71">
      <w:pPr>
        <w:pStyle w:val="a3"/>
        <w:spacing w:before="6"/>
        <w:rPr>
          <w:sz w:val="15"/>
        </w:rPr>
      </w:pPr>
    </w:p>
    <w:p w14:paraId="1B0AC781" w14:textId="77777777" w:rsidR="00382F71" w:rsidRDefault="00000000">
      <w:pPr>
        <w:pStyle w:val="a3"/>
        <w:spacing w:before="1" w:line="417" w:lineRule="auto"/>
        <w:ind w:left="891" w:right="1560"/>
      </w:pPr>
      <w:r>
        <w:rPr>
          <w:w w:val="95"/>
        </w:rPr>
        <w:t xml:space="preserve">创建用于执行 </w:t>
      </w:r>
      <w:r>
        <w:rPr>
          <w:rFonts w:ascii="Calibri" w:eastAsia="Calibri"/>
          <w:w w:val="95"/>
        </w:rPr>
        <w:t>SQL</w:t>
      </w:r>
      <w:r>
        <w:rPr>
          <w:rFonts w:ascii="Calibri" w:eastAsia="Calibri"/>
          <w:spacing w:val="12"/>
          <w:w w:val="95"/>
        </w:rPr>
        <w:t xml:space="preserve"> </w:t>
      </w:r>
      <w:r>
        <w:rPr>
          <w:spacing w:val="-1"/>
          <w:w w:val="95"/>
        </w:rPr>
        <w:t xml:space="preserve">语句的 </w:t>
      </w:r>
      <w:r>
        <w:rPr>
          <w:rFonts w:ascii="Calibri" w:eastAsia="Calibri"/>
          <w:w w:val="95"/>
        </w:rPr>
        <w:t>Statement</w:t>
      </w:r>
      <w:r>
        <w:rPr>
          <w:w w:val="95"/>
        </w:rPr>
        <w:t>，</w:t>
      </w:r>
      <w:proofErr w:type="spellStart"/>
      <w:r>
        <w:rPr>
          <w:rFonts w:ascii="Calibri" w:eastAsia="Calibri"/>
          <w:w w:val="95"/>
        </w:rPr>
        <w:t>PreparedStatement</w:t>
      </w:r>
      <w:proofErr w:type="spellEnd"/>
      <w:r>
        <w:rPr>
          <w:rFonts w:ascii="Calibri" w:eastAsia="Calibri"/>
          <w:spacing w:val="9"/>
          <w:w w:val="95"/>
        </w:rPr>
        <w:t xml:space="preserve"> </w:t>
      </w:r>
      <w:r>
        <w:rPr>
          <w:spacing w:val="2"/>
          <w:w w:val="95"/>
        </w:rPr>
        <w:t xml:space="preserve">和 </w:t>
      </w:r>
      <w:proofErr w:type="spellStart"/>
      <w:r>
        <w:rPr>
          <w:rFonts w:ascii="Calibri" w:eastAsia="Calibri"/>
          <w:w w:val="95"/>
        </w:rPr>
        <w:t>CallableStatement</w:t>
      </w:r>
      <w:proofErr w:type="spellEnd"/>
      <w:r>
        <w:rPr>
          <w:rFonts w:ascii="Calibri" w:eastAsia="Calibri"/>
          <w:spacing w:val="9"/>
          <w:w w:val="95"/>
        </w:rPr>
        <w:t xml:space="preserve"> </w:t>
      </w:r>
      <w:r>
        <w:rPr>
          <w:w w:val="95"/>
        </w:rPr>
        <w:t>对象。</w:t>
      </w:r>
      <w:r>
        <w:rPr>
          <w:spacing w:val="-4"/>
          <w:w w:val="95"/>
        </w:rPr>
        <w:t>可以帮助我们提交</w:t>
      </w:r>
      <w:proofErr w:type="gramStart"/>
      <w:r>
        <w:rPr>
          <w:spacing w:val="-4"/>
          <w:w w:val="95"/>
        </w:rPr>
        <w:t>或回滚一个</w:t>
      </w:r>
      <w:proofErr w:type="gramEnd"/>
      <w:r>
        <w:rPr>
          <w:spacing w:val="-4"/>
          <w:w w:val="95"/>
        </w:rPr>
        <w:t xml:space="preserve"> </w:t>
      </w:r>
      <w:r>
        <w:rPr>
          <w:rFonts w:ascii="Calibri" w:eastAsia="Calibri"/>
          <w:w w:val="95"/>
        </w:rPr>
        <w:t>JDBC</w:t>
      </w:r>
      <w:r>
        <w:rPr>
          <w:rFonts w:ascii="Calibri" w:eastAsia="Calibri"/>
          <w:spacing w:val="11"/>
          <w:w w:val="95"/>
        </w:rPr>
        <w:t xml:space="preserve"> </w:t>
      </w:r>
      <w:r>
        <w:rPr>
          <w:w w:val="95"/>
        </w:rPr>
        <w:t>事务。</w:t>
      </w:r>
    </w:p>
    <w:p w14:paraId="07946314" w14:textId="77777777" w:rsidR="00382F71" w:rsidRDefault="00000000">
      <w:pPr>
        <w:pStyle w:val="a3"/>
        <w:spacing w:line="417" w:lineRule="auto"/>
        <w:ind w:left="471" w:right="351" w:firstLine="420"/>
        <w:jc w:val="both"/>
      </w:pPr>
      <w:r>
        <w:rPr>
          <w:w w:val="95"/>
        </w:rPr>
        <w:t>如果你想知道连接到的数据库或数据源信息，</w:t>
      </w:r>
      <w:r>
        <w:rPr>
          <w:rFonts w:ascii="Calibri" w:eastAsia="Calibri"/>
          <w:w w:val="95"/>
        </w:rPr>
        <w:t>Connection</w:t>
      </w:r>
      <w:r>
        <w:rPr>
          <w:rFonts w:ascii="Calibri" w:eastAsia="Calibri"/>
          <w:spacing w:val="47"/>
        </w:rPr>
        <w:t xml:space="preserve"> </w:t>
      </w:r>
      <w:r>
        <w:rPr>
          <w:spacing w:val="11"/>
          <w:w w:val="95"/>
        </w:rPr>
        <w:t xml:space="preserve">对象通过使用 </w:t>
      </w:r>
      <w:proofErr w:type="spellStart"/>
      <w:r>
        <w:rPr>
          <w:rFonts w:ascii="Calibri" w:eastAsia="Calibri"/>
          <w:w w:val="95"/>
        </w:rPr>
        <w:t>DatabaseMetaData</w:t>
      </w:r>
      <w:proofErr w:type="spellEnd"/>
      <w:r>
        <w:rPr>
          <w:rFonts w:ascii="Calibri" w:eastAsia="Calibri"/>
          <w:spacing w:val="92"/>
        </w:rPr>
        <w:t xml:space="preserve"> </w:t>
      </w:r>
      <w:r>
        <w:rPr>
          <w:w w:val="95"/>
        </w:rPr>
        <w:t>就可以</w:t>
      </w:r>
      <w:r>
        <w:t>收集有关数据库或数据源的信息。</w:t>
      </w:r>
    </w:p>
    <w:p w14:paraId="62A9A71E" w14:textId="77777777" w:rsidR="00382F71" w:rsidRDefault="00000000">
      <w:pPr>
        <w:pStyle w:val="a3"/>
        <w:spacing w:line="417" w:lineRule="auto"/>
        <w:ind w:left="471" w:right="352" w:firstLine="420"/>
        <w:jc w:val="both"/>
      </w:pPr>
      <w:r>
        <w:rPr>
          <w:spacing w:val="7"/>
          <w:w w:val="95"/>
        </w:rPr>
        <w:t>可以帮助我们关闭数据源。</w:t>
      </w:r>
      <w:proofErr w:type="spellStart"/>
      <w:r>
        <w:rPr>
          <w:rFonts w:ascii="Calibri" w:eastAsia="Calibri"/>
          <w:w w:val="95"/>
        </w:rPr>
        <w:t>Connection.isClosed</w:t>
      </w:r>
      <w:proofErr w:type="spellEnd"/>
      <w:r>
        <w:rPr>
          <w:rFonts w:ascii="Calibri" w:eastAsia="Calibri"/>
          <w:w w:val="95"/>
        </w:rPr>
        <w:t>()</w:t>
      </w:r>
      <w:r>
        <w:rPr>
          <w:rFonts w:ascii="Calibri" w:eastAsia="Calibri"/>
          <w:spacing w:val="75"/>
        </w:rPr>
        <w:t xml:space="preserve"> </w:t>
      </w:r>
      <w:r>
        <w:rPr>
          <w:spacing w:val="15"/>
          <w:w w:val="95"/>
        </w:rPr>
        <w:t xml:space="preserve">方法只有在调用了 </w:t>
      </w:r>
      <w:proofErr w:type="spellStart"/>
      <w:r>
        <w:rPr>
          <w:rFonts w:ascii="Calibri" w:eastAsia="Calibri"/>
          <w:w w:val="95"/>
        </w:rPr>
        <w:t>Connection.close</w:t>
      </w:r>
      <w:proofErr w:type="spellEnd"/>
      <w:r>
        <w:rPr>
          <w:rFonts w:ascii="Calibri" w:eastAsia="Calibri"/>
          <w:w w:val="95"/>
        </w:rPr>
        <w:t>()</w:t>
      </w:r>
      <w:r>
        <w:rPr>
          <w:spacing w:val="5"/>
          <w:w w:val="95"/>
        </w:rPr>
        <w:t>时才返回</w:t>
      </w:r>
      <w:r>
        <w:rPr>
          <w:rFonts w:ascii="Calibri" w:eastAsia="Calibri"/>
        </w:rPr>
        <w:t>true</w:t>
      </w:r>
      <w:r>
        <w:rPr>
          <w:rFonts w:ascii="Calibri" w:eastAsia="Calibri"/>
          <w:spacing w:val="12"/>
        </w:rPr>
        <w:t xml:space="preserve"> </w:t>
      </w:r>
      <w:r>
        <w:t>。此方法用于关闭所有连接。</w:t>
      </w:r>
    </w:p>
    <w:p w14:paraId="217D1439" w14:textId="77777777" w:rsidR="00382F71" w:rsidRDefault="00000000">
      <w:pPr>
        <w:pStyle w:val="a3"/>
        <w:spacing w:line="417" w:lineRule="auto"/>
        <w:ind w:left="471" w:right="245" w:firstLine="420"/>
      </w:pPr>
      <w:r>
        <w:rPr>
          <w:w w:val="95"/>
        </w:rPr>
        <w:t>首先我们需要通过使用</w:t>
      </w:r>
      <w:r>
        <w:rPr>
          <w:spacing w:val="116"/>
        </w:rPr>
        <w:t xml:space="preserve">  </w:t>
      </w:r>
      <w:proofErr w:type="spellStart"/>
      <w:r>
        <w:rPr>
          <w:rFonts w:ascii="Calibri" w:eastAsia="Calibri"/>
          <w:w w:val="95"/>
        </w:rPr>
        <w:t>DriverManager.getConnection</w:t>
      </w:r>
      <w:proofErr w:type="spellEnd"/>
      <w:r>
        <w:rPr>
          <w:rFonts w:ascii="Calibri" w:eastAsia="Calibri"/>
          <w:w w:val="95"/>
        </w:rPr>
        <w:t>()</w:t>
      </w:r>
      <w:r>
        <w:rPr>
          <w:w w:val="95"/>
        </w:rPr>
        <w:t>方法，建立与数据库的连接。这个方法接受一</w:t>
      </w:r>
      <w:r>
        <w:rPr>
          <w:spacing w:val="15"/>
          <w:w w:val="95"/>
        </w:rPr>
        <w:t>个包含</w:t>
      </w:r>
      <w:r>
        <w:rPr>
          <w:rFonts w:ascii="Calibri" w:eastAsia="Calibri"/>
          <w:w w:val="95"/>
        </w:rPr>
        <w:t>URL</w:t>
      </w:r>
      <w:r>
        <w:rPr>
          <w:rFonts w:ascii="Calibri" w:eastAsia="Calibri"/>
          <w:spacing w:val="68"/>
        </w:rPr>
        <w:t xml:space="preserve"> </w:t>
      </w:r>
      <w:r>
        <w:rPr>
          <w:spacing w:val="-21"/>
          <w:w w:val="95"/>
        </w:rPr>
        <w:t>的字符串。</w:t>
      </w:r>
      <w:proofErr w:type="spellStart"/>
      <w:r>
        <w:rPr>
          <w:rFonts w:ascii="Calibri" w:eastAsia="Calibri"/>
          <w:w w:val="95"/>
        </w:rPr>
        <w:t>DriverManager</w:t>
      </w:r>
      <w:proofErr w:type="spellEnd"/>
      <w:r>
        <w:rPr>
          <w:rFonts w:ascii="Calibri" w:eastAsia="Calibri"/>
          <w:spacing w:val="116"/>
        </w:rPr>
        <w:t xml:space="preserve"> </w:t>
      </w:r>
      <w:r>
        <w:rPr>
          <w:spacing w:val="3"/>
          <w:w w:val="95"/>
        </w:rPr>
        <w:t>类尝试查找可以连接到由字符串</w:t>
      </w:r>
      <w:r>
        <w:rPr>
          <w:rFonts w:ascii="Calibri" w:eastAsia="Calibri"/>
          <w:w w:val="95"/>
        </w:rPr>
        <w:t>URL</w:t>
      </w:r>
      <w:r>
        <w:rPr>
          <w:rFonts w:ascii="Calibri" w:eastAsia="Calibri"/>
          <w:spacing w:val="113"/>
        </w:rPr>
        <w:t xml:space="preserve"> </w:t>
      </w:r>
      <w:r>
        <w:rPr>
          <w:w w:val="95"/>
        </w:rPr>
        <w:t>表示的数据库的驱动程序。每</w:t>
      </w:r>
      <w:r>
        <w:rPr>
          <w:spacing w:val="11"/>
          <w:w w:val="95"/>
        </w:rPr>
        <w:t xml:space="preserve">当调用 </w:t>
      </w:r>
      <w:proofErr w:type="spellStart"/>
      <w:r>
        <w:rPr>
          <w:rFonts w:ascii="Calibri" w:eastAsia="Calibri"/>
          <w:w w:val="95"/>
        </w:rPr>
        <w:t>getConnection</w:t>
      </w:r>
      <w:proofErr w:type="spellEnd"/>
      <w:r>
        <w:rPr>
          <w:rFonts w:ascii="Calibri" w:eastAsia="Calibri"/>
          <w:w w:val="95"/>
        </w:rPr>
        <w:t>()</w:t>
      </w:r>
      <w:r>
        <w:rPr>
          <w:w w:val="95"/>
        </w:rPr>
        <w:t>方法时，</w:t>
      </w:r>
      <w:proofErr w:type="spellStart"/>
      <w:r>
        <w:rPr>
          <w:rFonts w:ascii="Calibri" w:eastAsia="Calibri"/>
          <w:w w:val="95"/>
        </w:rPr>
        <w:t>DriverManager</w:t>
      </w:r>
      <w:proofErr w:type="spellEnd"/>
      <w:r>
        <w:rPr>
          <w:rFonts w:ascii="Calibri" w:eastAsia="Calibri"/>
          <w:spacing w:val="100"/>
        </w:rPr>
        <w:t xml:space="preserve"> </w:t>
      </w:r>
      <w:r>
        <w:rPr>
          <w:spacing w:val="4"/>
          <w:w w:val="95"/>
        </w:rPr>
        <w:t xml:space="preserve">类都会检查可以连接到 </w:t>
      </w:r>
      <w:r>
        <w:rPr>
          <w:rFonts w:ascii="Calibri" w:eastAsia="Calibri"/>
          <w:w w:val="95"/>
        </w:rPr>
        <w:t>URL</w:t>
      </w:r>
      <w:r>
        <w:rPr>
          <w:rFonts w:ascii="Calibri" w:eastAsia="Calibri"/>
          <w:spacing w:val="99"/>
        </w:rPr>
        <w:t xml:space="preserve"> </w:t>
      </w:r>
      <w:r>
        <w:rPr>
          <w:w w:val="95"/>
        </w:rPr>
        <w:t xml:space="preserve">中指定的数据库的所有已 </w:t>
      </w:r>
      <w:r>
        <w:t>注</w:t>
      </w:r>
      <w:r>
        <w:rPr>
          <w:spacing w:val="-18"/>
        </w:rPr>
        <w:t xml:space="preserve">册的 </w:t>
      </w:r>
      <w:r>
        <w:rPr>
          <w:rFonts w:ascii="Calibri" w:eastAsia="Calibri"/>
        </w:rPr>
        <w:t>Driver</w:t>
      </w:r>
      <w:r>
        <w:rPr>
          <w:rFonts w:ascii="Calibri" w:eastAsia="Calibri"/>
          <w:spacing w:val="9"/>
        </w:rPr>
        <w:t xml:space="preserve"> </w:t>
      </w:r>
      <w:r>
        <w:t>类的列表。</w:t>
      </w:r>
    </w:p>
    <w:p w14:paraId="567D9EE1" w14:textId="77777777" w:rsidR="00382F71" w:rsidRDefault="00000000">
      <w:pPr>
        <w:pStyle w:val="a3"/>
        <w:spacing w:line="268" w:lineRule="exact"/>
        <w:ind w:left="891"/>
      </w:pPr>
      <w:r>
        <w:t>语法：</w:t>
      </w:r>
    </w:p>
    <w:p w14:paraId="2C450537" w14:textId="77777777" w:rsidR="00382F71" w:rsidRDefault="00382F71">
      <w:pPr>
        <w:pStyle w:val="a3"/>
        <w:rPr>
          <w:sz w:val="16"/>
        </w:rPr>
      </w:pPr>
    </w:p>
    <w:p w14:paraId="6EE5E2E6" w14:textId="77777777" w:rsidR="00382F71" w:rsidRDefault="00000000">
      <w:pPr>
        <w:pStyle w:val="a3"/>
        <w:ind w:left="891"/>
        <w:rPr>
          <w:rFonts w:ascii="Calibri"/>
        </w:rPr>
      </w:pPr>
      <w:r>
        <w:rPr>
          <w:rFonts w:ascii="Calibri"/>
        </w:rPr>
        <w:t>String</w:t>
      </w:r>
      <w:r>
        <w:rPr>
          <w:rFonts w:ascii="Calibri"/>
          <w:spacing w:val="-4"/>
        </w:rPr>
        <w:t xml:space="preserve"> </w:t>
      </w:r>
      <w:proofErr w:type="spellStart"/>
      <w:r>
        <w:rPr>
          <w:rFonts w:ascii="Calibri"/>
        </w:rPr>
        <w:t>url</w:t>
      </w:r>
      <w:proofErr w:type="spellEnd"/>
      <w:r>
        <w:rPr>
          <w:rFonts w:ascii="Calibri"/>
          <w:spacing w:val="-2"/>
        </w:rPr>
        <w:t xml:space="preserve"> </w:t>
      </w:r>
      <w:r>
        <w:rPr>
          <w:rFonts w:ascii="Calibri"/>
        </w:rPr>
        <w:t>=</w:t>
      </w:r>
      <w:r>
        <w:rPr>
          <w:rFonts w:ascii="Calibri"/>
          <w:spacing w:val="-5"/>
        </w:rPr>
        <w:t xml:space="preserve"> </w:t>
      </w:r>
      <w:r>
        <w:rPr>
          <w:rFonts w:ascii="Calibri"/>
        </w:rPr>
        <w:t>"</w:t>
      </w:r>
      <w:proofErr w:type="spellStart"/>
      <w:r>
        <w:rPr>
          <w:rFonts w:ascii="Calibri"/>
        </w:rPr>
        <w:t>jdbc</w:t>
      </w:r>
      <w:proofErr w:type="spellEnd"/>
      <w:r>
        <w:rPr>
          <w:rFonts w:ascii="Calibri"/>
        </w:rPr>
        <w:t>:</w:t>
      </w:r>
      <w:r>
        <w:rPr>
          <w:rFonts w:ascii="Calibri"/>
          <w:spacing w:val="-4"/>
        </w:rPr>
        <w:t xml:space="preserve"> </w:t>
      </w:r>
      <w:proofErr w:type="spellStart"/>
      <w:r>
        <w:rPr>
          <w:rFonts w:ascii="Calibri"/>
        </w:rPr>
        <w:t>odbc</w:t>
      </w:r>
      <w:proofErr w:type="spellEnd"/>
      <w:r>
        <w:rPr>
          <w:rFonts w:ascii="Calibri"/>
        </w:rPr>
        <w:t>:</w:t>
      </w:r>
      <w:r>
        <w:rPr>
          <w:rFonts w:ascii="Calibri"/>
          <w:spacing w:val="-5"/>
        </w:rPr>
        <w:t xml:space="preserve"> </w:t>
      </w:r>
      <w:proofErr w:type="spellStart"/>
      <w:r>
        <w:rPr>
          <w:rFonts w:ascii="Calibri"/>
        </w:rPr>
        <w:t>makeConnection</w:t>
      </w:r>
      <w:proofErr w:type="spellEnd"/>
      <w:r>
        <w:rPr>
          <w:rFonts w:ascii="Calibri"/>
        </w:rPr>
        <w:t>";</w:t>
      </w:r>
    </w:p>
    <w:p w14:paraId="043E7C2E" w14:textId="77777777" w:rsidR="00382F71" w:rsidRDefault="00382F71">
      <w:pPr>
        <w:pStyle w:val="a3"/>
        <w:spacing w:before="4"/>
        <w:rPr>
          <w:rFonts w:ascii="Calibri"/>
          <w:sz w:val="17"/>
        </w:rPr>
      </w:pPr>
    </w:p>
    <w:p w14:paraId="6C2EB678" w14:textId="77777777" w:rsidR="00382F71" w:rsidRDefault="00000000">
      <w:pPr>
        <w:pStyle w:val="a3"/>
        <w:ind w:left="891"/>
        <w:rPr>
          <w:rFonts w:ascii="Calibri"/>
        </w:rPr>
      </w:pPr>
      <w:r>
        <w:rPr>
          <w:rFonts w:ascii="Calibri"/>
        </w:rPr>
        <w:t>Connection</w:t>
      </w:r>
      <w:r>
        <w:rPr>
          <w:rFonts w:ascii="Calibri"/>
          <w:spacing w:val="-8"/>
        </w:rPr>
        <w:t xml:space="preserve"> </w:t>
      </w:r>
      <w:r>
        <w:rPr>
          <w:rFonts w:ascii="Calibri"/>
        </w:rPr>
        <w:t>con</w:t>
      </w:r>
      <w:r>
        <w:rPr>
          <w:rFonts w:ascii="Calibri"/>
          <w:spacing w:val="-9"/>
        </w:rPr>
        <w:t xml:space="preserve"> </w:t>
      </w:r>
      <w:r>
        <w:rPr>
          <w:rFonts w:ascii="Calibri"/>
        </w:rPr>
        <w:t>=</w:t>
      </w:r>
      <w:r>
        <w:rPr>
          <w:rFonts w:ascii="Calibri"/>
          <w:spacing w:val="-10"/>
        </w:rPr>
        <w:t xml:space="preserve"> </w:t>
      </w:r>
      <w:proofErr w:type="spellStart"/>
      <w:r>
        <w:rPr>
          <w:rFonts w:ascii="Calibri"/>
        </w:rPr>
        <w:t>DriverManager.getConnection</w:t>
      </w:r>
      <w:proofErr w:type="spellEnd"/>
      <w:r>
        <w:rPr>
          <w:rFonts w:ascii="Calibri"/>
        </w:rPr>
        <w:t>(</w:t>
      </w:r>
      <w:proofErr w:type="spellStart"/>
      <w:r>
        <w:rPr>
          <w:rFonts w:ascii="Calibri"/>
        </w:rPr>
        <w:t>url</w:t>
      </w:r>
      <w:proofErr w:type="spellEnd"/>
      <w:r>
        <w:rPr>
          <w:rFonts w:ascii="Calibri"/>
        </w:rPr>
        <w:t>,</w:t>
      </w:r>
      <w:r>
        <w:rPr>
          <w:rFonts w:ascii="Calibri"/>
          <w:spacing w:val="-9"/>
        </w:rPr>
        <w:t xml:space="preserve"> </w:t>
      </w:r>
      <w:r>
        <w:rPr>
          <w:rFonts w:ascii="Calibri"/>
        </w:rPr>
        <w:t>"</w:t>
      </w:r>
      <w:proofErr w:type="spellStart"/>
      <w:r>
        <w:rPr>
          <w:rFonts w:ascii="Calibri"/>
        </w:rPr>
        <w:t>userID</w:t>
      </w:r>
      <w:proofErr w:type="spellEnd"/>
      <w:r>
        <w:rPr>
          <w:rFonts w:ascii="Calibri"/>
        </w:rPr>
        <w:t>",</w:t>
      </w:r>
      <w:r>
        <w:rPr>
          <w:rFonts w:ascii="Calibri"/>
          <w:spacing w:val="-9"/>
        </w:rPr>
        <w:t xml:space="preserve"> </w:t>
      </w:r>
      <w:r>
        <w:rPr>
          <w:rFonts w:ascii="Calibri"/>
        </w:rPr>
        <w:t>"password");</w:t>
      </w:r>
    </w:p>
    <w:p w14:paraId="571AF78E" w14:textId="77777777" w:rsidR="00382F71" w:rsidRDefault="00382F71">
      <w:pPr>
        <w:rPr>
          <w:rFonts w:ascii="Calibri"/>
        </w:rPr>
        <w:sectPr w:rsidR="00382F71">
          <w:pgSz w:w="11910" w:h="16840"/>
          <w:pgMar w:top="1280" w:right="940" w:bottom="680" w:left="820" w:header="0" w:footer="406" w:gutter="0"/>
          <w:cols w:space="720"/>
        </w:sectPr>
      </w:pPr>
    </w:p>
    <w:p w14:paraId="4097D409" w14:textId="77777777" w:rsidR="00382F71" w:rsidRDefault="00000000">
      <w:pPr>
        <w:pStyle w:val="5"/>
        <w:numPr>
          <w:ilvl w:val="2"/>
          <w:numId w:val="227"/>
        </w:numPr>
        <w:tabs>
          <w:tab w:val="left" w:pos="1192"/>
        </w:tabs>
        <w:spacing w:before="42"/>
        <w:ind w:hanging="721"/>
      </w:pPr>
      <w:bookmarkStart w:id="1277" w:name="_bookmark636"/>
      <w:bookmarkStart w:id="1278" w:name="9.1.14你如何验证多个页面上存在的一个对象？"/>
      <w:bookmarkEnd w:id="1277"/>
      <w:bookmarkEnd w:id="1278"/>
      <w:r>
        <w:rPr>
          <w:color w:val="4AACC5"/>
        </w:rPr>
        <w:lastRenderedPageBreak/>
        <w:t>你如何验证多个页面上存在的一个对象？</w:t>
      </w:r>
    </w:p>
    <w:p w14:paraId="1BAE21C2" w14:textId="77777777" w:rsidR="00382F71" w:rsidRDefault="00382F71">
      <w:pPr>
        <w:pStyle w:val="a3"/>
        <w:spacing w:before="10"/>
        <w:rPr>
          <w:sz w:val="22"/>
        </w:rPr>
      </w:pPr>
    </w:p>
    <w:p w14:paraId="0251C3B5" w14:textId="77777777" w:rsidR="00382F71" w:rsidRDefault="00000000">
      <w:pPr>
        <w:pStyle w:val="a3"/>
        <w:ind w:left="471"/>
      </w:pPr>
      <w:r>
        <w:rPr>
          <w:spacing w:val="-1"/>
          <w:w w:val="95"/>
        </w:rPr>
        <w:t xml:space="preserve">可以使用下面的 </w:t>
      </w:r>
      <w:r>
        <w:rPr>
          <w:rFonts w:ascii="Calibri" w:eastAsia="Calibri"/>
          <w:w w:val="95"/>
        </w:rPr>
        <w:t>Selenium</w:t>
      </w:r>
      <w:r>
        <w:rPr>
          <w:rFonts w:ascii="Calibri" w:eastAsia="Calibri"/>
          <w:spacing w:val="59"/>
        </w:rPr>
        <w:t xml:space="preserve"> </w:t>
      </w:r>
      <w:r>
        <w:rPr>
          <w:w w:val="95"/>
        </w:rPr>
        <w:t>命令来检查：</w:t>
      </w:r>
    </w:p>
    <w:p w14:paraId="15CD9B06" w14:textId="77777777" w:rsidR="00382F71" w:rsidRDefault="00382F71">
      <w:pPr>
        <w:pStyle w:val="a3"/>
        <w:spacing w:before="1"/>
        <w:rPr>
          <w:sz w:val="16"/>
        </w:rPr>
      </w:pPr>
    </w:p>
    <w:p w14:paraId="0BC0E55D" w14:textId="77777777" w:rsidR="00382F71" w:rsidRDefault="00000000">
      <w:pPr>
        <w:pStyle w:val="a3"/>
        <w:spacing w:before="1"/>
        <w:ind w:left="471"/>
        <w:rPr>
          <w:rFonts w:ascii="Calibri"/>
        </w:rPr>
      </w:pPr>
      <w:proofErr w:type="spellStart"/>
      <w:r>
        <w:rPr>
          <w:rFonts w:ascii="Calibri"/>
        </w:rPr>
        <w:t>assertTrue</w:t>
      </w:r>
      <w:proofErr w:type="spellEnd"/>
      <w:r>
        <w:rPr>
          <w:rFonts w:ascii="Calibri"/>
        </w:rPr>
        <w:t>(</w:t>
      </w:r>
      <w:proofErr w:type="spellStart"/>
      <w:proofErr w:type="gramStart"/>
      <w:r>
        <w:rPr>
          <w:rFonts w:ascii="Calibri"/>
        </w:rPr>
        <w:t>selenium.isElementPresent</w:t>
      </w:r>
      <w:proofErr w:type="spellEnd"/>
      <w:proofErr w:type="gramEnd"/>
      <w:r>
        <w:rPr>
          <w:rFonts w:ascii="Calibri"/>
        </w:rPr>
        <w:t>(locator));</w:t>
      </w:r>
    </w:p>
    <w:p w14:paraId="022BE367" w14:textId="77777777" w:rsidR="00382F71" w:rsidRDefault="00382F71">
      <w:pPr>
        <w:pStyle w:val="a3"/>
        <w:rPr>
          <w:rFonts w:ascii="Calibri"/>
          <w:sz w:val="20"/>
        </w:rPr>
      </w:pPr>
    </w:p>
    <w:p w14:paraId="68BF85E3" w14:textId="77777777" w:rsidR="00382F71" w:rsidRDefault="00000000">
      <w:pPr>
        <w:pStyle w:val="a5"/>
        <w:numPr>
          <w:ilvl w:val="2"/>
          <w:numId w:val="227"/>
        </w:numPr>
        <w:tabs>
          <w:tab w:val="left" w:pos="1192"/>
        </w:tabs>
        <w:spacing w:before="173"/>
        <w:ind w:hanging="721"/>
        <w:rPr>
          <w:sz w:val="28"/>
        </w:rPr>
      </w:pPr>
      <w:bookmarkStart w:id="1279" w:name="9.1.15XPath中使用单斜杠和双斜杠有什么区别？"/>
      <w:bookmarkStart w:id="1280" w:name="_bookmark637"/>
      <w:bookmarkEnd w:id="1279"/>
      <w:bookmarkEnd w:id="1280"/>
      <w:r>
        <w:rPr>
          <w:rFonts w:ascii="Calibri" w:eastAsia="Calibri"/>
          <w:b/>
          <w:color w:val="4AACC5"/>
          <w:sz w:val="28"/>
        </w:rPr>
        <w:t>XPath</w:t>
      </w:r>
      <w:r>
        <w:rPr>
          <w:rFonts w:ascii="Calibri" w:eastAsia="Calibri"/>
          <w:b/>
          <w:color w:val="4AACC5"/>
          <w:spacing w:val="3"/>
          <w:sz w:val="28"/>
        </w:rPr>
        <w:t xml:space="preserve"> </w:t>
      </w:r>
      <w:r>
        <w:rPr>
          <w:color w:val="4AACC5"/>
          <w:sz w:val="28"/>
        </w:rPr>
        <w:t>中使用单斜杠和双斜杠有什么区别？</w:t>
      </w:r>
    </w:p>
    <w:p w14:paraId="16803A66" w14:textId="77777777" w:rsidR="00382F71" w:rsidRDefault="00382F71">
      <w:pPr>
        <w:pStyle w:val="a3"/>
        <w:spacing w:before="10"/>
        <w:rPr>
          <w:sz w:val="22"/>
        </w:rPr>
      </w:pPr>
    </w:p>
    <w:p w14:paraId="504D18DF" w14:textId="77777777" w:rsidR="00382F71" w:rsidRDefault="00000000">
      <w:pPr>
        <w:pStyle w:val="a3"/>
        <w:spacing w:line="417" w:lineRule="auto"/>
        <w:ind w:left="471" w:right="3651"/>
      </w:pPr>
      <w:r>
        <w:rPr>
          <w:spacing w:val="23"/>
          <w:w w:val="95"/>
        </w:rPr>
        <w:t xml:space="preserve">如果 </w:t>
      </w:r>
      <w:r>
        <w:rPr>
          <w:rFonts w:ascii="Calibri" w:eastAsia="Calibri" w:hAnsi="Calibri"/>
          <w:w w:val="95"/>
        </w:rPr>
        <w:t>XPath</w:t>
      </w:r>
      <w:r>
        <w:rPr>
          <w:rFonts w:ascii="Calibri" w:eastAsia="Calibri" w:hAnsi="Calibri"/>
          <w:spacing w:val="28"/>
          <w:w w:val="95"/>
        </w:rPr>
        <w:t xml:space="preserve"> </w:t>
      </w:r>
      <w:r>
        <w:rPr>
          <w:w w:val="95"/>
        </w:rPr>
        <w:t>是从文档节点开始，它将允许创建</w:t>
      </w:r>
      <w:r>
        <w:rPr>
          <w:rFonts w:ascii="Calibri" w:eastAsia="Calibri" w:hAnsi="Calibri"/>
          <w:w w:val="95"/>
        </w:rPr>
        <w:t>“</w:t>
      </w:r>
      <w:r>
        <w:rPr>
          <w:w w:val="95"/>
        </w:rPr>
        <w:t>绝对</w:t>
      </w:r>
      <w:r>
        <w:rPr>
          <w:rFonts w:ascii="Calibri" w:eastAsia="Calibri" w:hAnsi="Calibri"/>
          <w:w w:val="95"/>
        </w:rPr>
        <w:t>”</w:t>
      </w:r>
      <w:r>
        <w:rPr>
          <w:w w:val="95"/>
        </w:rPr>
        <w:t>路径表达式。</w:t>
      </w:r>
      <w:r>
        <w:rPr>
          <w:spacing w:val="25"/>
        </w:rPr>
        <w:t>例如</w:t>
      </w:r>
      <w:r>
        <w:rPr>
          <w:rFonts w:ascii="Calibri" w:eastAsia="Calibri" w:hAnsi="Calibri"/>
          <w:spacing w:val="-1"/>
        </w:rPr>
        <w:t xml:space="preserve">“/ </w:t>
      </w:r>
      <w:r>
        <w:rPr>
          <w:rFonts w:ascii="Calibri" w:eastAsia="Calibri" w:hAnsi="Calibri"/>
        </w:rPr>
        <w:t>html</w:t>
      </w:r>
      <w:r>
        <w:rPr>
          <w:rFonts w:ascii="Calibri" w:eastAsia="Calibri" w:hAnsi="Calibri"/>
          <w:spacing w:val="-1"/>
        </w:rPr>
        <w:t xml:space="preserve"> / </w:t>
      </w:r>
      <w:r>
        <w:rPr>
          <w:rFonts w:ascii="Calibri" w:eastAsia="Calibri" w:hAnsi="Calibri"/>
        </w:rPr>
        <w:t>body</w:t>
      </w:r>
      <w:r>
        <w:rPr>
          <w:rFonts w:ascii="Calibri" w:eastAsia="Calibri" w:hAnsi="Calibri"/>
          <w:spacing w:val="-1"/>
        </w:rPr>
        <w:t xml:space="preserve"> / </w:t>
      </w:r>
      <w:r>
        <w:rPr>
          <w:rFonts w:ascii="Calibri" w:eastAsia="Calibri" w:hAnsi="Calibri"/>
        </w:rPr>
        <w:t>p”</w:t>
      </w:r>
      <w:r>
        <w:t>匹配所有的段落元素。</w:t>
      </w:r>
    </w:p>
    <w:p w14:paraId="38BFF73B" w14:textId="77777777" w:rsidR="00382F71" w:rsidRDefault="00000000">
      <w:pPr>
        <w:pStyle w:val="a3"/>
        <w:spacing w:line="417" w:lineRule="auto"/>
        <w:ind w:left="471" w:right="1342"/>
      </w:pPr>
      <w:r>
        <w:rPr>
          <w:w w:val="95"/>
        </w:rPr>
        <w:t>如果</w:t>
      </w:r>
      <w:r>
        <w:rPr>
          <w:spacing w:val="103"/>
        </w:rPr>
        <w:t xml:space="preserve"> </w:t>
      </w:r>
      <w:r>
        <w:rPr>
          <w:rFonts w:ascii="Calibri" w:eastAsia="Calibri" w:hAnsi="Calibri"/>
          <w:w w:val="95"/>
        </w:rPr>
        <w:t>XPath</w:t>
      </w:r>
      <w:r>
        <w:rPr>
          <w:rFonts w:ascii="Calibri" w:eastAsia="Calibri" w:hAnsi="Calibri"/>
          <w:spacing w:val="62"/>
        </w:rPr>
        <w:t xml:space="preserve"> </w:t>
      </w:r>
      <w:r>
        <w:rPr>
          <w:w w:val="95"/>
        </w:rPr>
        <w:t>在文档中的任意位置开始进行选择匹配，那么它将允许创建</w:t>
      </w:r>
      <w:r>
        <w:rPr>
          <w:rFonts w:ascii="Calibri" w:eastAsia="Calibri" w:hAnsi="Calibri"/>
          <w:w w:val="95"/>
        </w:rPr>
        <w:t>“</w:t>
      </w:r>
      <w:r>
        <w:rPr>
          <w:w w:val="95"/>
        </w:rPr>
        <w:t>相对</w:t>
      </w:r>
      <w:r>
        <w:rPr>
          <w:rFonts w:ascii="Calibri" w:eastAsia="Calibri" w:hAnsi="Calibri"/>
          <w:w w:val="95"/>
        </w:rPr>
        <w:t>”</w:t>
      </w:r>
      <w:r>
        <w:rPr>
          <w:w w:val="95"/>
        </w:rPr>
        <w:t>路径表达式。</w:t>
      </w:r>
      <w:r>
        <w:rPr>
          <w:spacing w:val="25"/>
        </w:rPr>
        <w:t>例如</w:t>
      </w:r>
      <w:r>
        <w:rPr>
          <w:rFonts w:ascii="Calibri" w:eastAsia="Calibri" w:hAnsi="Calibri"/>
          <w:spacing w:val="-1"/>
        </w:rPr>
        <w:t xml:space="preserve">“// </w:t>
      </w:r>
      <w:r>
        <w:rPr>
          <w:rFonts w:ascii="Calibri" w:eastAsia="Calibri" w:hAnsi="Calibri"/>
        </w:rPr>
        <w:t>p”</w:t>
      </w:r>
      <w:r>
        <w:t>匹配所有的段落元素。</w:t>
      </w:r>
    </w:p>
    <w:p w14:paraId="377C7291" w14:textId="77777777" w:rsidR="00382F71" w:rsidRDefault="00382F71">
      <w:pPr>
        <w:pStyle w:val="a3"/>
        <w:spacing w:before="7"/>
        <w:rPr>
          <w:sz w:val="16"/>
        </w:rPr>
      </w:pPr>
    </w:p>
    <w:p w14:paraId="3C44003D" w14:textId="77777777" w:rsidR="00382F71" w:rsidRDefault="00000000">
      <w:pPr>
        <w:pStyle w:val="a5"/>
        <w:numPr>
          <w:ilvl w:val="2"/>
          <w:numId w:val="227"/>
        </w:numPr>
        <w:tabs>
          <w:tab w:val="left" w:pos="1192"/>
        </w:tabs>
        <w:ind w:hanging="721"/>
        <w:rPr>
          <w:sz w:val="28"/>
        </w:rPr>
      </w:pPr>
      <w:bookmarkStart w:id="1281" w:name="9.1.16如何编写Selenium_IDE_/_RC的用户扩展？"/>
      <w:bookmarkStart w:id="1282" w:name="_bookmark638"/>
      <w:bookmarkEnd w:id="1281"/>
      <w:bookmarkEnd w:id="1282"/>
      <w:r>
        <w:rPr>
          <w:color w:val="4AACC5"/>
          <w:spacing w:val="-14"/>
          <w:sz w:val="28"/>
        </w:rPr>
        <w:t xml:space="preserve">如何编写 </w:t>
      </w:r>
      <w:r>
        <w:rPr>
          <w:rFonts w:ascii="Calibri" w:eastAsia="Calibri"/>
          <w:b/>
          <w:color w:val="4AACC5"/>
          <w:sz w:val="28"/>
        </w:rPr>
        <w:t>Selenium</w:t>
      </w:r>
      <w:r>
        <w:rPr>
          <w:rFonts w:ascii="Calibri" w:eastAsia="Calibri"/>
          <w:b/>
          <w:color w:val="4AACC5"/>
          <w:spacing w:val="-1"/>
          <w:sz w:val="28"/>
        </w:rPr>
        <w:t xml:space="preserve"> </w:t>
      </w:r>
      <w:r>
        <w:rPr>
          <w:rFonts w:ascii="Calibri" w:eastAsia="Calibri"/>
          <w:b/>
          <w:color w:val="4AACC5"/>
          <w:sz w:val="28"/>
        </w:rPr>
        <w:t>IDE</w:t>
      </w:r>
      <w:r>
        <w:rPr>
          <w:rFonts w:ascii="Calibri" w:eastAsia="Calibri"/>
          <w:b/>
          <w:color w:val="4AACC5"/>
          <w:spacing w:val="-1"/>
          <w:sz w:val="28"/>
        </w:rPr>
        <w:t xml:space="preserve"> / </w:t>
      </w:r>
      <w:r>
        <w:rPr>
          <w:rFonts w:ascii="Calibri" w:eastAsia="Calibri"/>
          <w:b/>
          <w:color w:val="4AACC5"/>
          <w:sz w:val="28"/>
        </w:rPr>
        <w:t>RC</w:t>
      </w:r>
      <w:r>
        <w:rPr>
          <w:rFonts w:ascii="Calibri" w:eastAsia="Calibri"/>
          <w:b/>
          <w:color w:val="4AACC5"/>
          <w:spacing w:val="3"/>
          <w:sz w:val="28"/>
        </w:rPr>
        <w:t xml:space="preserve"> </w:t>
      </w:r>
      <w:r>
        <w:rPr>
          <w:color w:val="4AACC5"/>
          <w:sz w:val="28"/>
        </w:rPr>
        <w:t>的用户扩展？</w:t>
      </w:r>
    </w:p>
    <w:p w14:paraId="17C9FCA7" w14:textId="77777777" w:rsidR="00382F71" w:rsidRDefault="00382F71">
      <w:pPr>
        <w:pStyle w:val="a3"/>
        <w:spacing w:before="10"/>
        <w:rPr>
          <w:sz w:val="22"/>
        </w:rPr>
      </w:pPr>
    </w:p>
    <w:p w14:paraId="3AEE5A00" w14:textId="77777777" w:rsidR="00382F71" w:rsidRDefault="00000000">
      <w:pPr>
        <w:pStyle w:val="a3"/>
        <w:spacing w:before="1"/>
        <w:ind w:left="891"/>
        <w:rPr>
          <w:rFonts w:ascii="Calibri" w:eastAsia="Calibri"/>
        </w:rPr>
      </w:pPr>
      <w:r>
        <w:rPr>
          <w:spacing w:val="-25"/>
          <w:w w:val="99"/>
        </w:rPr>
        <w:t>用户扩展</w:t>
      </w:r>
      <w:r>
        <w:rPr>
          <w:spacing w:val="-1"/>
          <w:w w:val="99"/>
        </w:rPr>
        <w:t>（</w:t>
      </w:r>
      <w:r>
        <w:rPr>
          <w:rFonts w:ascii="Calibri" w:eastAsia="Calibri"/>
          <w:w w:val="99"/>
        </w:rPr>
        <w:t>U</w:t>
      </w:r>
      <w:r>
        <w:rPr>
          <w:rFonts w:ascii="Calibri" w:eastAsia="Calibri"/>
          <w:spacing w:val="-1"/>
          <w:w w:val="99"/>
        </w:rPr>
        <w:t>X</w:t>
      </w:r>
      <w:r>
        <w:rPr>
          <w:spacing w:val="-99"/>
          <w:w w:val="99"/>
        </w:rPr>
        <w:t>）</w:t>
      </w:r>
      <w:r>
        <w:rPr>
          <w:w w:val="99"/>
        </w:rPr>
        <w:t>存储在</w:t>
      </w:r>
      <w:r>
        <w:rPr>
          <w:spacing w:val="-53"/>
        </w:rPr>
        <w:t xml:space="preserve"> </w:t>
      </w:r>
      <w:r>
        <w:rPr>
          <w:rFonts w:ascii="Calibri" w:eastAsia="Calibri"/>
          <w:spacing w:val="-1"/>
          <w:w w:val="99"/>
        </w:rPr>
        <w:t>Se</w:t>
      </w:r>
      <w:r>
        <w:rPr>
          <w:rFonts w:ascii="Calibri" w:eastAsia="Calibri"/>
          <w:w w:val="99"/>
        </w:rPr>
        <w:t>l</w:t>
      </w:r>
      <w:r>
        <w:rPr>
          <w:rFonts w:ascii="Calibri" w:eastAsia="Calibri"/>
          <w:spacing w:val="1"/>
          <w:w w:val="99"/>
        </w:rPr>
        <w:t>e</w:t>
      </w:r>
      <w:r>
        <w:rPr>
          <w:rFonts w:ascii="Calibri" w:eastAsia="Calibri"/>
          <w:w w:val="99"/>
        </w:rPr>
        <w:t>nium</w:t>
      </w:r>
      <w:r>
        <w:rPr>
          <w:rFonts w:ascii="Calibri" w:eastAsia="Calibri"/>
          <w:spacing w:val="4"/>
        </w:rPr>
        <w:t xml:space="preserve"> </w:t>
      </w:r>
      <w:r>
        <w:rPr>
          <w:rFonts w:ascii="Calibri" w:eastAsia="Calibri"/>
          <w:w w:val="99"/>
        </w:rPr>
        <w:t>I</w:t>
      </w:r>
      <w:r>
        <w:rPr>
          <w:rFonts w:ascii="Calibri" w:eastAsia="Calibri"/>
          <w:spacing w:val="1"/>
          <w:w w:val="99"/>
        </w:rPr>
        <w:t>D</w:t>
      </w:r>
      <w:r>
        <w:rPr>
          <w:rFonts w:ascii="Calibri" w:eastAsia="Calibri"/>
          <w:w w:val="99"/>
        </w:rPr>
        <w:t>E</w:t>
      </w:r>
      <w:r>
        <w:rPr>
          <w:rFonts w:ascii="Calibri" w:eastAsia="Calibri"/>
          <w:spacing w:val="4"/>
        </w:rPr>
        <w:t xml:space="preserve"> </w:t>
      </w:r>
      <w:r>
        <w:rPr>
          <w:w w:val="99"/>
        </w:rPr>
        <w:t>或</w:t>
      </w:r>
      <w:r>
        <w:rPr>
          <w:spacing w:val="-53"/>
        </w:rPr>
        <w:t xml:space="preserve"> </w:t>
      </w:r>
      <w:r>
        <w:rPr>
          <w:rFonts w:ascii="Calibri" w:eastAsia="Calibri"/>
          <w:spacing w:val="-1"/>
          <w:w w:val="99"/>
        </w:rPr>
        <w:t>Se</w:t>
      </w:r>
      <w:r>
        <w:rPr>
          <w:rFonts w:ascii="Calibri" w:eastAsia="Calibri"/>
          <w:w w:val="99"/>
        </w:rPr>
        <w:t>l</w:t>
      </w:r>
      <w:r>
        <w:rPr>
          <w:rFonts w:ascii="Calibri" w:eastAsia="Calibri"/>
          <w:spacing w:val="1"/>
          <w:w w:val="99"/>
        </w:rPr>
        <w:t>e</w:t>
      </w:r>
      <w:r>
        <w:rPr>
          <w:rFonts w:ascii="Calibri" w:eastAsia="Calibri"/>
          <w:w w:val="99"/>
        </w:rPr>
        <w:t>nium</w:t>
      </w:r>
      <w:r>
        <w:rPr>
          <w:rFonts w:ascii="Calibri" w:eastAsia="Calibri"/>
          <w:spacing w:val="1"/>
        </w:rPr>
        <w:t xml:space="preserve"> </w:t>
      </w:r>
      <w:r>
        <w:rPr>
          <w:rFonts w:ascii="Calibri" w:eastAsia="Calibri"/>
          <w:spacing w:val="-1"/>
          <w:w w:val="99"/>
        </w:rPr>
        <w:t>R</w:t>
      </w:r>
      <w:r>
        <w:rPr>
          <w:rFonts w:ascii="Calibri" w:eastAsia="Calibri"/>
          <w:w w:val="99"/>
        </w:rPr>
        <w:t>C</w:t>
      </w:r>
      <w:r>
        <w:rPr>
          <w:rFonts w:ascii="Calibri" w:eastAsia="Calibri"/>
          <w:spacing w:val="6"/>
        </w:rPr>
        <w:t xml:space="preserve"> </w:t>
      </w:r>
      <w:r>
        <w:rPr>
          <w:spacing w:val="-9"/>
          <w:w w:val="99"/>
        </w:rPr>
        <w:t>用来激活扩展的单独文件中。它包含用</w:t>
      </w:r>
      <w:r>
        <w:rPr>
          <w:spacing w:val="-50"/>
        </w:rPr>
        <w:t xml:space="preserve"> </w:t>
      </w:r>
      <w:r>
        <w:rPr>
          <w:rFonts w:ascii="Calibri" w:eastAsia="Calibri"/>
          <w:w w:val="99"/>
        </w:rPr>
        <w:t>J</w:t>
      </w:r>
      <w:r>
        <w:rPr>
          <w:rFonts w:ascii="Calibri" w:eastAsia="Calibri"/>
          <w:spacing w:val="-2"/>
          <w:w w:val="99"/>
        </w:rPr>
        <w:t>a</w:t>
      </w:r>
      <w:r>
        <w:rPr>
          <w:rFonts w:ascii="Calibri" w:eastAsia="Calibri"/>
          <w:spacing w:val="-4"/>
          <w:w w:val="99"/>
        </w:rPr>
        <w:t>v</w:t>
      </w:r>
      <w:r>
        <w:rPr>
          <w:rFonts w:ascii="Calibri" w:eastAsia="Calibri"/>
          <w:w w:val="99"/>
        </w:rPr>
        <w:t>a</w:t>
      </w:r>
      <w:r>
        <w:rPr>
          <w:rFonts w:ascii="Calibri" w:eastAsia="Calibri"/>
          <w:spacing w:val="-1"/>
          <w:w w:val="99"/>
        </w:rPr>
        <w:t>S</w:t>
      </w:r>
      <w:r>
        <w:rPr>
          <w:rFonts w:ascii="Calibri" w:eastAsia="Calibri"/>
          <w:w w:val="99"/>
        </w:rPr>
        <w:t>c</w:t>
      </w:r>
      <w:r>
        <w:rPr>
          <w:rFonts w:ascii="Calibri" w:eastAsia="Calibri"/>
          <w:spacing w:val="-1"/>
          <w:w w:val="99"/>
        </w:rPr>
        <w:t>r</w:t>
      </w:r>
      <w:r>
        <w:rPr>
          <w:rFonts w:ascii="Calibri" w:eastAsia="Calibri"/>
          <w:w w:val="99"/>
        </w:rPr>
        <w:t>ipt</w:t>
      </w:r>
    </w:p>
    <w:p w14:paraId="64FF88D7" w14:textId="77777777" w:rsidR="00382F71" w:rsidRDefault="00382F71">
      <w:pPr>
        <w:pStyle w:val="a3"/>
        <w:spacing w:before="3"/>
        <w:rPr>
          <w:rFonts w:ascii="Calibri"/>
          <w:sz w:val="16"/>
        </w:rPr>
      </w:pPr>
    </w:p>
    <w:p w14:paraId="3A318DF3" w14:textId="77777777" w:rsidR="00382F71" w:rsidRDefault="00000000">
      <w:pPr>
        <w:pStyle w:val="a3"/>
        <w:ind w:left="471"/>
      </w:pPr>
      <w:r>
        <w:t>编写的函数定义。</w:t>
      </w:r>
    </w:p>
    <w:p w14:paraId="1A1F880F" w14:textId="77777777" w:rsidR="00382F71" w:rsidRDefault="00382F71">
      <w:pPr>
        <w:pStyle w:val="a3"/>
        <w:spacing w:before="7"/>
        <w:rPr>
          <w:sz w:val="15"/>
        </w:rPr>
      </w:pPr>
    </w:p>
    <w:p w14:paraId="46B366B0" w14:textId="77777777" w:rsidR="00382F71" w:rsidRDefault="00000000">
      <w:pPr>
        <w:pStyle w:val="a3"/>
        <w:spacing w:line="417" w:lineRule="auto"/>
        <w:ind w:left="471" w:right="353" w:firstLine="420"/>
      </w:pPr>
      <w:r>
        <w:rPr>
          <w:spacing w:val="8"/>
          <w:w w:val="95"/>
        </w:rPr>
        <w:t xml:space="preserve">因为 </w:t>
      </w:r>
      <w:r>
        <w:rPr>
          <w:rFonts w:ascii="Calibri" w:eastAsia="Calibri"/>
          <w:w w:val="95"/>
        </w:rPr>
        <w:t>Selenium</w:t>
      </w:r>
      <w:r>
        <w:rPr>
          <w:rFonts w:ascii="Calibri" w:eastAsia="Calibri"/>
          <w:spacing w:val="34"/>
          <w:w w:val="95"/>
        </w:rPr>
        <w:t xml:space="preserve"> </w:t>
      </w:r>
      <w:r>
        <w:rPr>
          <w:spacing w:val="3"/>
          <w:w w:val="95"/>
        </w:rPr>
        <w:t xml:space="preserve">的核心是用 </w:t>
      </w:r>
      <w:r>
        <w:rPr>
          <w:rFonts w:ascii="Calibri" w:eastAsia="Calibri"/>
          <w:w w:val="95"/>
        </w:rPr>
        <w:t>JavaScript</w:t>
      </w:r>
      <w:r>
        <w:rPr>
          <w:rFonts w:ascii="Calibri" w:eastAsia="Calibri"/>
          <w:spacing w:val="35"/>
          <w:w w:val="95"/>
        </w:rPr>
        <w:t xml:space="preserve"> </w:t>
      </w:r>
      <w:r>
        <w:rPr>
          <w:w w:val="95"/>
        </w:rPr>
        <w:t>开发的，所以要符合</w:t>
      </w:r>
      <w:proofErr w:type="gramStart"/>
      <w:r>
        <w:rPr>
          <w:w w:val="95"/>
        </w:rPr>
        <w:t>原语言</w:t>
      </w:r>
      <w:proofErr w:type="gramEnd"/>
      <w:r>
        <w:rPr>
          <w:w w:val="95"/>
        </w:rPr>
        <w:t>的标准规则来创建扩展。要创建一</w:t>
      </w:r>
      <w:r>
        <w:t>个扩展，我们必须用下面的设计格式来编写函数。</w:t>
      </w:r>
    </w:p>
    <w:p w14:paraId="6B775377" w14:textId="77777777" w:rsidR="00382F71" w:rsidRDefault="00000000">
      <w:pPr>
        <w:pStyle w:val="a3"/>
        <w:spacing w:line="269" w:lineRule="exact"/>
        <w:ind w:left="891"/>
      </w:pPr>
      <w:r>
        <w:rPr>
          <w:rFonts w:ascii="Calibri" w:eastAsia="Calibri"/>
          <w:spacing w:val="3"/>
        </w:rPr>
        <w:t xml:space="preserve">// </w:t>
      </w:r>
      <w:r>
        <w:t>样例</w:t>
      </w:r>
    </w:p>
    <w:p w14:paraId="5BC9DACA" w14:textId="77777777" w:rsidR="00382F71" w:rsidRDefault="00382F71">
      <w:pPr>
        <w:pStyle w:val="a3"/>
        <w:spacing w:before="1"/>
        <w:rPr>
          <w:sz w:val="16"/>
        </w:rPr>
      </w:pPr>
    </w:p>
    <w:p w14:paraId="69DB5A36" w14:textId="77777777" w:rsidR="00382F71" w:rsidRDefault="00000000">
      <w:pPr>
        <w:pStyle w:val="a3"/>
        <w:spacing w:before="1"/>
        <w:ind w:left="891"/>
        <w:rPr>
          <w:rFonts w:ascii="Calibri"/>
        </w:rPr>
      </w:pPr>
      <w:proofErr w:type="spellStart"/>
      <w:proofErr w:type="gramStart"/>
      <w:r>
        <w:rPr>
          <w:rFonts w:ascii="Calibri"/>
        </w:rPr>
        <w:t>Selenium.prototype.doFunctionName</w:t>
      </w:r>
      <w:proofErr w:type="spellEnd"/>
      <w:proofErr w:type="gramEnd"/>
      <w:r>
        <w:rPr>
          <w:rFonts w:ascii="Calibri"/>
          <w:spacing w:val="-6"/>
        </w:rPr>
        <w:t xml:space="preserve"> </w:t>
      </w:r>
      <w:r>
        <w:rPr>
          <w:rFonts w:ascii="Calibri"/>
        </w:rPr>
        <w:t>=</w:t>
      </w:r>
      <w:r>
        <w:rPr>
          <w:rFonts w:ascii="Calibri"/>
          <w:spacing w:val="-6"/>
        </w:rPr>
        <w:t xml:space="preserve"> </w:t>
      </w:r>
      <w:r>
        <w:rPr>
          <w:rFonts w:ascii="Calibri"/>
        </w:rPr>
        <w:t>function(){</w:t>
      </w:r>
    </w:p>
    <w:p w14:paraId="1F20B9DD" w14:textId="77777777" w:rsidR="00382F71" w:rsidRDefault="00382F71">
      <w:pPr>
        <w:pStyle w:val="a3"/>
        <w:spacing w:before="4"/>
        <w:rPr>
          <w:rFonts w:ascii="Calibri"/>
          <w:sz w:val="17"/>
        </w:rPr>
      </w:pPr>
    </w:p>
    <w:p w14:paraId="45870A82" w14:textId="77777777" w:rsidR="00382F71" w:rsidRDefault="00000000">
      <w:pPr>
        <w:pStyle w:val="a3"/>
        <w:ind w:left="891"/>
        <w:rPr>
          <w:rFonts w:ascii="Calibri"/>
        </w:rPr>
      </w:pPr>
      <w:r>
        <w:rPr>
          <w:rFonts w:ascii="Calibri"/>
          <w:w w:val="99"/>
        </w:rPr>
        <w:t>}</w:t>
      </w:r>
    </w:p>
    <w:p w14:paraId="68AAF20B" w14:textId="77777777" w:rsidR="00382F71" w:rsidRDefault="00382F71">
      <w:pPr>
        <w:pStyle w:val="a3"/>
        <w:spacing w:before="8"/>
        <w:rPr>
          <w:rFonts w:ascii="Calibri"/>
          <w:sz w:val="16"/>
        </w:rPr>
      </w:pPr>
    </w:p>
    <w:p w14:paraId="01148184" w14:textId="77777777" w:rsidR="00382F71" w:rsidRDefault="00000000">
      <w:pPr>
        <w:pStyle w:val="a3"/>
        <w:spacing w:line="417" w:lineRule="auto"/>
        <w:ind w:left="471" w:right="353" w:firstLine="420"/>
      </w:pPr>
      <w:r>
        <w:rPr>
          <w:w w:val="95"/>
        </w:rPr>
        <w:t>函数名称前面的</w:t>
      </w:r>
      <w:r>
        <w:rPr>
          <w:rFonts w:ascii="Calibri" w:eastAsia="Calibri" w:hAnsi="Calibri"/>
          <w:w w:val="95"/>
        </w:rPr>
        <w:t>“do”</w:t>
      </w:r>
      <w:r>
        <w:rPr>
          <w:w w:val="95"/>
        </w:rPr>
        <w:t>告诉</w:t>
      </w:r>
      <w:r>
        <w:rPr>
          <w:spacing w:val="144"/>
        </w:rPr>
        <w:t xml:space="preserve"> </w:t>
      </w:r>
      <w:r>
        <w:rPr>
          <w:rFonts w:ascii="Calibri" w:eastAsia="Calibri" w:hAnsi="Calibri"/>
          <w:w w:val="95"/>
        </w:rPr>
        <w:t>Selenium</w:t>
      </w:r>
      <w:r>
        <w:rPr>
          <w:rFonts w:ascii="Calibri" w:eastAsia="Calibri" w:hAnsi="Calibri"/>
          <w:spacing w:val="115"/>
        </w:rPr>
        <w:t xml:space="preserve"> </w:t>
      </w:r>
      <w:r>
        <w:rPr>
          <w:w w:val="95"/>
        </w:rPr>
        <w:t>这个函数可以被调用为一个步骤命令，而不是作为内部函数或</w:t>
      </w:r>
      <w:r>
        <w:t>私有函数被调用。</w:t>
      </w:r>
    </w:p>
    <w:p w14:paraId="0AB95F8D" w14:textId="77777777" w:rsidR="00382F71" w:rsidRDefault="00382F71">
      <w:pPr>
        <w:pStyle w:val="a3"/>
        <w:spacing w:before="8"/>
        <w:rPr>
          <w:sz w:val="16"/>
        </w:rPr>
      </w:pPr>
    </w:p>
    <w:p w14:paraId="0493595A" w14:textId="77777777" w:rsidR="00382F71" w:rsidRDefault="00000000">
      <w:pPr>
        <w:pStyle w:val="5"/>
        <w:numPr>
          <w:ilvl w:val="2"/>
          <w:numId w:val="227"/>
        </w:numPr>
        <w:tabs>
          <w:tab w:val="left" w:pos="1192"/>
        </w:tabs>
        <w:ind w:hanging="721"/>
      </w:pPr>
      <w:bookmarkStart w:id="1283" w:name="9.1.17如何在页面加载成功后验证元素的存在？"/>
      <w:bookmarkStart w:id="1284" w:name="_bookmark639"/>
      <w:bookmarkEnd w:id="1283"/>
      <w:bookmarkEnd w:id="1284"/>
      <w:r>
        <w:rPr>
          <w:color w:val="4AACC5"/>
        </w:rPr>
        <w:t>如何在页面加载成功后验证元素的存在？</w:t>
      </w:r>
    </w:p>
    <w:p w14:paraId="23D7885C" w14:textId="77777777" w:rsidR="00382F71" w:rsidRDefault="00382F71">
      <w:pPr>
        <w:pStyle w:val="a3"/>
        <w:spacing w:before="10"/>
        <w:rPr>
          <w:sz w:val="22"/>
        </w:rPr>
      </w:pPr>
    </w:p>
    <w:p w14:paraId="1E96E52A" w14:textId="77777777" w:rsidR="00382F71" w:rsidRDefault="00000000">
      <w:pPr>
        <w:pStyle w:val="a3"/>
        <w:ind w:left="471"/>
      </w:pPr>
      <w:r>
        <w:t>它可以通过下面的代码行来实现。</w:t>
      </w:r>
    </w:p>
    <w:p w14:paraId="1DE22CC7" w14:textId="77777777" w:rsidR="00382F71" w:rsidRDefault="00382F71">
      <w:pPr>
        <w:pStyle w:val="a3"/>
        <w:spacing w:before="7"/>
        <w:rPr>
          <w:sz w:val="15"/>
        </w:rPr>
      </w:pPr>
    </w:p>
    <w:p w14:paraId="08DC8615" w14:textId="77777777" w:rsidR="00382F71" w:rsidRDefault="00000000">
      <w:pPr>
        <w:pStyle w:val="a3"/>
        <w:ind w:left="471"/>
      </w:pPr>
      <w:r>
        <w:t>只需一点时间（以秒为单位）来检查元素，如下所示：</w:t>
      </w:r>
    </w:p>
    <w:p w14:paraId="0F107CCE" w14:textId="77777777" w:rsidR="00382F71" w:rsidRDefault="00382F71">
      <w:pPr>
        <w:pStyle w:val="a3"/>
        <w:spacing w:before="2"/>
        <w:rPr>
          <w:sz w:val="16"/>
        </w:rPr>
      </w:pPr>
    </w:p>
    <w:p w14:paraId="0690AA44" w14:textId="77777777" w:rsidR="00382F71" w:rsidRDefault="00000000">
      <w:pPr>
        <w:pStyle w:val="a3"/>
        <w:spacing w:line="439" w:lineRule="auto"/>
        <w:ind w:left="891" w:right="2583" w:hanging="420"/>
        <w:rPr>
          <w:rFonts w:ascii="Calibri"/>
        </w:rPr>
      </w:pPr>
      <w:r>
        <w:rPr>
          <w:rFonts w:ascii="Calibri"/>
        </w:rPr>
        <w:t>public</w:t>
      </w:r>
      <w:r>
        <w:rPr>
          <w:rFonts w:ascii="Calibri"/>
          <w:spacing w:val="-7"/>
        </w:rPr>
        <w:t xml:space="preserve"> </w:t>
      </w:r>
      <w:r>
        <w:rPr>
          <w:rFonts w:ascii="Calibri"/>
        </w:rPr>
        <w:t>void</w:t>
      </w:r>
      <w:r>
        <w:rPr>
          <w:rFonts w:ascii="Calibri"/>
          <w:spacing w:val="-6"/>
        </w:rPr>
        <w:t xml:space="preserve"> </w:t>
      </w:r>
      <w:proofErr w:type="spellStart"/>
      <w:proofErr w:type="gramStart"/>
      <w:r>
        <w:rPr>
          <w:rFonts w:ascii="Calibri"/>
        </w:rPr>
        <w:t>waitForElementPresent</w:t>
      </w:r>
      <w:proofErr w:type="spellEnd"/>
      <w:r>
        <w:rPr>
          <w:rFonts w:ascii="Calibri"/>
        </w:rPr>
        <w:t>(</w:t>
      </w:r>
      <w:proofErr w:type="gramEnd"/>
      <w:r>
        <w:rPr>
          <w:rFonts w:ascii="Calibri"/>
        </w:rPr>
        <w:t>String</w:t>
      </w:r>
      <w:r>
        <w:rPr>
          <w:rFonts w:ascii="Calibri"/>
          <w:spacing w:val="-6"/>
        </w:rPr>
        <w:t xml:space="preserve"> </w:t>
      </w:r>
      <w:r>
        <w:rPr>
          <w:rFonts w:ascii="Calibri"/>
        </w:rPr>
        <w:t>element,</w:t>
      </w:r>
      <w:r>
        <w:rPr>
          <w:rFonts w:ascii="Calibri"/>
          <w:spacing w:val="-6"/>
        </w:rPr>
        <w:t xml:space="preserve"> </w:t>
      </w:r>
      <w:r>
        <w:rPr>
          <w:rFonts w:ascii="Calibri"/>
        </w:rPr>
        <w:t>int</w:t>
      </w:r>
      <w:r>
        <w:rPr>
          <w:rFonts w:ascii="Calibri"/>
          <w:spacing w:val="-9"/>
        </w:rPr>
        <w:t xml:space="preserve"> </w:t>
      </w:r>
      <w:r>
        <w:rPr>
          <w:rFonts w:ascii="Calibri"/>
        </w:rPr>
        <w:t>timeout)</w:t>
      </w:r>
      <w:r>
        <w:rPr>
          <w:rFonts w:ascii="Calibri"/>
          <w:spacing w:val="-6"/>
        </w:rPr>
        <w:t xml:space="preserve"> </w:t>
      </w:r>
      <w:r>
        <w:rPr>
          <w:rFonts w:ascii="Calibri"/>
        </w:rPr>
        <w:t>throws</w:t>
      </w:r>
      <w:r>
        <w:rPr>
          <w:rFonts w:ascii="Calibri"/>
          <w:spacing w:val="-7"/>
        </w:rPr>
        <w:t xml:space="preserve"> </w:t>
      </w:r>
      <w:r>
        <w:rPr>
          <w:rFonts w:ascii="Calibri"/>
        </w:rPr>
        <w:t>Exception</w:t>
      </w:r>
      <w:r>
        <w:rPr>
          <w:rFonts w:ascii="Calibri"/>
          <w:spacing w:val="-6"/>
        </w:rPr>
        <w:t xml:space="preserve"> </w:t>
      </w:r>
      <w:r>
        <w:rPr>
          <w:rFonts w:ascii="Calibri"/>
        </w:rPr>
        <w:t>{</w:t>
      </w:r>
      <w:r>
        <w:rPr>
          <w:rFonts w:ascii="Calibri"/>
          <w:spacing w:val="-44"/>
        </w:rPr>
        <w:t xml:space="preserve"> </w:t>
      </w:r>
      <w:r>
        <w:rPr>
          <w:rFonts w:ascii="Calibri"/>
        </w:rPr>
        <w:t>for</w:t>
      </w:r>
      <w:r>
        <w:rPr>
          <w:rFonts w:ascii="Calibri"/>
          <w:spacing w:val="-2"/>
        </w:rPr>
        <w:t xml:space="preserve"> </w:t>
      </w:r>
      <w:r>
        <w:rPr>
          <w:rFonts w:ascii="Calibri"/>
        </w:rPr>
        <w:t>(int</w:t>
      </w:r>
      <w:r>
        <w:rPr>
          <w:rFonts w:ascii="Calibri"/>
          <w:spacing w:val="-3"/>
        </w:rPr>
        <w:t xml:space="preserve"> </w:t>
      </w:r>
      <w:r>
        <w:rPr>
          <w:rFonts w:ascii="Calibri"/>
        </w:rPr>
        <w:t>second</w:t>
      </w:r>
      <w:r>
        <w:rPr>
          <w:rFonts w:ascii="Calibri"/>
          <w:spacing w:val="1"/>
        </w:rPr>
        <w:t xml:space="preserve"> </w:t>
      </w:r>
      <w:r>
        <w:rPr>
          <w:rFonts w:ascii="Calibri"/>
        </w:rPr>
        <w:t>=</w:t>
      </w:r>
      <w:r>
        <w:rPr>
          <w:rFonts w:ascii="Calibri"/>
          <w:spacing w:val="-1"/>
        </w:rPr>
        <w:t xml:space="preserve"> </w:t>
      </w:r>
      <w:r>
        <w:rPr>
          <w:rFonts w:ascii="Calibri"/>
        </w:rPr>
        <w:t>0;;</w:t>
      </w:r>
      <w:r>
        <w:rPr>
          <w:rFonts w:ascii="Calibri"/>
          <w:spacing w:val="3"/>
        </w:rPr>
        <w:t xml:space="preserve"> </w:t>
      </w:r>
      <w:r>
        <w:rPr>
          <w:rFonts w:ascii="Calibri"/>
        </w:rPr>
        <w:t>second++)</w:t>
      </w:r>
      <w:r>
        <w:rPr>
          <w:rFonts w:ascii="Calibri"/>
          <w:spacing w:val="2"/>
        </w:rPr>
        <w:t xml:space="preserve"> </w:t>
      </w:r>
      <w:r>
        <w:rPr>
          <w:rFonts w:ascii="Calibri"/>
        </w:rPr>
        <w:t>{</w:t>
      </w:r>
    </w:p>
    <w:p w14:paraId="76E0B01B" w14:textId="77777777" w:rsidR="00382F71" w:rsidRDefault="00000000">
      <w:pPr>
        <w:pStyle w:val="a3"/>
        <w:spacing w:line="254" w:lineRule="exact"/>
        <w:ind w:left="1311"/>
        <w:rPr>
          <w:rFonts w:ascii="Calibri"/>
        </w:rPr>
      </w:pPr>
      <w:r>
        <w:rPr>
          <w:rFonts w:ascii="Calibri"/>
        </w:rPr>
        <w:t>if</w:t>
      </w:r>
      <w:r>
        <w:rPr>
          <w:rFonts w:ascii="Calibri"/>
          <w:spacing w:val="-2"/>
        </w:rPr>
        <w:t xml:space="preserve"> </w:t>
      </w:r>
      <w:r>
        <w:rPr>
          <w:rFonts w:ascii="Calibri"/>
        </w:rPr>
        <w:t>(second</w:t>
      </w:r>
      <w:r>
        <w:rPr>
          <w:rFonts w:ascii="Calibri"/>
          <w:spacing w:val="-2"/>
        </w:rPr>
        <w:t xml:space="preserve"> </w:t>
      </w:r>
      <w:r>
        <w:rPr>
          <w:rFonts w:ascii="Calibri"/>
        </w:rPr>
        <w:t>&gt;= timeout)</w:t>
      </w:r>
    </w:p>
    <w:p w14:paraId="24D0E340" w14:textId="77777777" w:rsidR="00382F71" w:rsidRDefault="00382F71">
      <w:pPr>
        <w:pStyle w:val="a3"/>
        <w:spacing w:before="4"/>
        <w:rPr>
          <w:rFonts w:ascii="Calibri"/>
          <w:sz w:val="17"/>
        </w:rPr>
      </w:pPr>
    </w:p>
    <w:p w14:paraId="7CAACB9D" w14:textId="77777777" w:rsidR="00382F71" w:rsidRDefault="00000000">
      <w:pPr>
        <w:pStyle w:val="a3"/>
        <w:spacing w:line="439" w:lineRule="auto"/>
        <w:ind w:left="1731" w:right="2955"/>
        <w:rPr>
          <w:rFonts w:ascii="Calibri"/>
        </w:rPr>
      </w:pPr>
      <w:proofErr w:type="gramStart"/>
      <w:r>
        <w:rPr>
          <w:rFonts w:ascii="Calibri"/>
        </w:rPr>
        <w:t>fail(</w:t>
      </w:r>
      <w:proofErr w:type="gramEnd"/>
      <w:r>
        <w:rPr>
          <w:rFonts w:ascii="Calibri"/>
        </w:rPr>
        <w:t>"Timeout.</w:t>
      </w:r>
      <w:r>
        <w:rPr>
          <w:rFonts w:ascii="Calibri"/>
          <w:spacing w:val="-4"/>
        </w:rPr>
        <w:t xml:space="preserve"> </w:t>
      </w:r>
      <w:r>
        <w:rPr>
          <w:rFonts w:ascii="Calibri"/>
        </w:rPr>
        <w:t>Unable</w:t>
      </w:r>
      <w:r>
        <w:rPr>
          <w:rFonts w:ascii="Calibri"/>
          <w:spacing w:val="-2"/>
        </w:rPr>
        <w:t xml:space="preserve"> </w:t>
      </w:r>
      <w:r>
        <w:rPr>
          <w:rFonts w:ascii="Calibri"/>
        </w:rPr>
        <w:t>to</w:t>
      </w:r>
      <w:r>
        <w:rPr>
          <w:rFonts w:ascii="Calibri"/>
          <w:spacing w:val="-5"/>
        </w:rPr>
        <w:t xml:space="preserve"> </w:t>
      </w:r>
      <w:r>
        <w:rPr>
          <w:rFonts w:ascii="Calibri"/>
        </w:rPr>
        <w:t>find</w:t>
      </w:r>
      <w:r>
        <w:rPr>
          <w:rFonts w:ascii="Calibri"/>
          <w:spacing w:val="-6"/>
        </w:rPr>
        <w:t xml:space="preserve"> </w:t>
      </w:r>
      <w:r>
        <w:rPr>
          <w:rFonts w:ascii="Calibri"/>
        </w:rPr>
        <w:t>the</w:t>
      </w:r>
      <w:r>
        <w:rPr>
          <w:rFonts w:ascii="Calibri"/>
          <w:spacing w:val="-1"/>
        </w:rPr>
        <w:t xml:space="preserve"> </w:t>
      </w:r>
      <w:r>
        <w:rPr>
          <w:rFonts w:ascii="Calibri"/>
        </w:rPr>
        <w:t>Specified</w:t>
      </w:r>
      <w:r>
        <w:rPr>
          <w:rFonts w:ascii="Calibri"/>
          <w:spacing w:val="-3"/>
        </w:rPr>
        <w:t xml:space="preserve"> </w:t>
      </w:r>
      <w:r>
        <w:rPr>
          <w:rFonts w:ascii="Calibri"/>
        </w:rPr>
        <w:t>element"</w:t>
      </w:r>
      <w:r>
        <w:rPr>
          <w:rFonts w:ascii="Calibri"/>
          <w:spacing w:val="-3"/>
        </w:rPr>
        <w:t xml:space="preserve"> </w:t>
      </w:r>
      <w:r>
        <w:rPr>
          <w:rFonts w:ascii="Calibri"/>
        </w:rPr>
        <w:t>+</w:t>
      </w:r>
      <w:r>
        <w:rPr>
          <w:rFonts w:ascii="Calibri"/>
          <w:spacing w:val="-5"/>
        </w:rPr>
        <w:t xml:space="preserve"> </w:t>
      </w:r>
      <w:r>
        <w:rPr>
          <w:rFonts w:ascii="Calibri"/>
        </w:rPr>
        <w:t>element);</w:t>
      </w:r>
      <w:r>
        <w:rPr>
          <w:rFonts w:ascii="Calibri"/>
          <w:spacing w:val="-44"/>
        </w:rPr>
        <w:t xml:space="preserve"> </w:t>
      </w:r>
      <w:r>
        <w:rPr>
          <w:rFonts w:ascii="Calibri"/>
        </w:rPr>
        <w:t>try {</w:t>
      </w:r>
    </w:p>
    <w:p w14:paraId="3F523D2C" w14:textId="77777777" w:rsidR="00382F71" w:rsidRDefault="00000000">
      <w:pPr>
        <w:pStyle w:val="a3"/>
        <w:spacing w:line="439" w:lineRule="auto"/>
        <w:ind w:left="2151" w:right="4074"/>
        <w:rPr>
          <w:rFonts w:ascii="Calibri"/>
        </w:rPr>
      </w:pPr>
      <w:r>
        <w:rPr>
          <w:rFonts w:ascii="Calibri"/>
          <w:spacing w:val="-1"/>
        </w:rPr>
        <w:t>if</w:t>
      </w:r>
      <w:r>
        <w:rPr>
          <w:rFonts w:ascii="Calibri"/>
          <w:spacing w:val="11"/>
        </w:rPr>
        <w:t xml:space="preserve"> </w:t>
      </w:r>
      <w:r>
        <w:rPr>
          <w:rFonts w:ascii="Calibri"/>
          <w:spacing w:val="-1"/>
        </w:rPr>
        <w:t>(</w:t>
      </w:r>
      <w:proofErr w:type="spellStart"/>
      <w:proofErr w:type="gramStart"/>
      <w:r>
        <w:rPr>
          <w:rFonts w:ascii="Calibri"/>
          <w:spacing w:val="-1"/>
        </w:rPr>
        <w:t>selenium.isElementPresent</w:t>
      </w:r>
      <w:proofErr w:type="spellEnd"/>
      <w:proofErr w:type="gramEnd"/>
      <w:r>
        <w:rPr>
          <w:rFonts w:ascii="Calibri"/>
          <w:spacing w:val="-1"/>
        </w:rPr>
        <w:t>(element))</w:t>
      </w:r>
      <w:r>
        <w:rPr>
          <w:rFonts w:ascii="Calibri"/>
          <w:spacing w:val="-44"/>
        </w:rPr>
        <w:t xml:space="preserve"> </w:t>
      </w:r>
      <w:r>
        <w:rPr>
          <w:rFonts w:ascii="Calibri"/>
        </w:rPr>
        <w:t>break;</w:t>
      </w:r>
    </w:p>
    <w:p w14:paraId="510193A1" w14:textId="77777777" w:rsidR="00382F71" w:rsidRDefault="00000000">
      <w:pPr>
        <w:pStyle w:val="a3"/>
        <w:spacing w:line="254" w:lineRule="exact"/>
        <w:ind w:left="1731"/>
        <w:rPr>
          <w:rFonts w:ascii="Calibri"/>
        </w:rPr>
      </w:pPr>
      <w:r>
        <w:rPr>
          <w:rFonts w:ascii="Calibri"/>
        </w:rPr>
        <w:t>}</w:t>
      </w:r>
      <w:r>
        <w:rPr>
          <w:rFonts w:ascii="Calibri"/>
          <w:spacing w:val="-5"/>
        </w:rPr>
        <w:t xml:space="preserve"> </w:t>
      </w:r>
      <w:r>
        <w:rPr>
          <w:rFonts w:ascii="Calibri"/>
        </w:rPr>
        <w:t>catch</w:t>
      </w:r>
      <w:r>
        <w:rPr>
          <w:rFonts w:ascii="Calibri"/>
          <w:spacing w:val="-3"/>
        </w:rPr>
        <w:t xml:space="preserve"> </w:t>
      </w:r>
      <w:r>
        <w:rPr>
          <w:rFonts w:ascii="Calibri"/>
        </w:rPr>
        <w:t>(Exception</w:t>
      </w:r>
      <w:r>
        <w:rPr>
          <w:rFonts w:ascii="Calibri"/>
          <w:spacing w:val="-2"/>
        </w:rPr>
        <w:t xml:space="preserve"> </w:t>
      </w:r>
      <w:r>
        <w:rPr>
          <w:rFonts w:ascii="Calibri"/>
        </w:rPr>
        <w:t>e)</w:t>
      </w:r>
      <w:r>
        <w:rPr>
          <w:rFonts w:ascii="Calibri"/>
          <w:spacing w:val="-3"/>
        </w:rPr>
        <w:t xml:space="preserve"> </w:t>
      </w:r>
      <w:r>
        <w:rPr>
          <w:rFonts w:ascii="Calibri"/>
        </w:rPr>
        <w:t>{</w:t>
      </w:r>
    </w:p>
    <w:p w14:paraId="44896EBD" w14:textId="77777777" w:rsidR="00382F71" w:rsidRDefault="00382F71">
      <w:pPr>
        <w:spacing w:line="254" w:lineRule="exact"/>
        <w:rPr>
          <w:rFonts w:ascii="Calibri"/>
        </w:rPr>
        <w:sectPr w:rsidR="00382F71">
          <w:pgSz w:w="11910" w:h="16840"/>
          <w:pgMar w:top="1300" w:right="940" w:bottom="660" w:left="820" w:header="0" w:footer="406" w:gutter="0"/>
          <w:cols w:space="720"/>
        </w:sectPr>
      </w:pPr>
    </w:p>
    <w:p w14:paraId="676A2E09" w14:textId="77777777" w:rsidR="00382F71" w:rsidRDefault="00000000">
      <w:pPr>
        <w:pStyle w:val="a3"/>
        <w:spacing w:before="36"/>
        <w:ind w:left="1311"/>
        <w:rPr>
          <w:rFonts w:ascii="Calibri"/>
        </w:rPr>
      </w:pPr>
      <w:r>
        <w:rPr>
          <w:rFonts w:ascii="Calibri"/>
          <w:w w:val="99"/>
        </w:rPr>
        <w:lastRenderedPageBreak/>
        <w:t>}</w:t>
      </w:r>
    </w:p>
    <w:p w14:paraId="6F750641" w14:textId="77777777" w:rsidR="00382F71" w:rsidRDefault="00382F71">
      <w:pPr>
        <w:pStyle w:val="a3"/>
        <w:spacing w:before="4"/>
        <w:rPr>
          <w:rFonts w:ascii="Calibri"/>
          <w:sz w:val="17"/>
        </w:rPr>
      </w:pPr>
    </w:p>
    <w:p w14:paraId="777DD688" w14:textId="77777777" w:rsidR="00382F71" w:rsidRDefault="00000000">
      <w:pPr>
        <w:pStyle w:val="a3"/>
        <w:ind w:left="1311"/>
        <w:rPr>
          <w:rFonts w:ascii="Calibri"/>
        </w:rPr>
      </w:pPr>
      <w:proofErr w:type="spellStart"/>
      <w:r>
        <w:rPr>
          <w:rFonts w:ascii="Calibri"/>
        </w:rPr>
        <w:t>Thread.sleep</w:t>
      </w:r>
      <w:proofErr w:type="spellEnd"/>
      <w:r>
        <w:rPr>
          <w:rFonts w:ascii="Calibri"/>
        </w:rPr>
        <w:t>(1000);</w:t>
      </w:r>
    </w:p>
    <w:p w14:paraId="319C2767" w14:textId="77777777" w:rsidR="00382F71" w:rsidRDefault="00382F71">
      <w:pPr>
        <w:pStyle w:val="a3"/>
        <w:spacing w:before="9"/>
        <w:rPr>
          <w:rFonts w:ascii="Calibri"/>
          <w:sz w:val="12"/>
        </w:rPr>
      </w:pPr>
    </w:p>
    <w:p w14:paraId="4EA067F8" w14:textId="77777777" w:rsidR="00382F71" w:rsidRDefault="00000000">
      <w:pPr>
        <w:pStyle w:val="a3"/>
        <w:spacing w:before="57"/>
        <w:ind w:left="891"/>
        <w:rPr>
          <w:rFonts w:ascii="Calibri"/>
        </w:rPr>
      </w:pPr>
      <w:r>
        <w:rPr>
          <w:rFonts w:ascii="Calibri"/>
          <w:w w:val="99"/>
        </w:rPr>
        <w:t>}</w:t>
      </w:r>
    </w:p>
    <w:p w14:paraId="7AC16EDB" w14:textId="77777777" w:rsidR="00382F71" w:rsidRDefault="00382F71">
      <w:pPr>
        <w:pStyle w:val="a3"/>
        <w:spacing w:before="8"/>
        <w:rPr>
          <w:rFonts w:ascii="Calibri"/>
          <w:sz w:val="12"/>
        </w:rPr>
      </w:pPr>
    </w:p>
    <w:p w14:paraId="69C6B8A0" w14:textId="77777777" w:rsidR="00382F71" w:rsidRDefault="00000000">
      <w:pPr>
        <w:pStyle w:val="a3"/>
        <w:spacing w:before="57"/>
        <w:ind w:left="471"/>
        <w:rPr>
          <w:rFonts w:ascii="Calibri"/>
        </w:rPr>
      </w:pPr>
      <w:r>
        <w:rPr>
          <w:rFonts w:ascii="Calibri"/>
          <w:w w:val="99"/>
        </w:rPr>
        <w:t>}</w:t>
      </w:r>
    </w:p>
    <w:p w14:paraId="07A5AFB7" w14:textId="77777777" w:rsidR="00382F71" w:rsidRDefault="00382F71">
      <w:pPr>
        <w:pStyle w:val="a3"/>
        <w:rPr>
          <w:rFonts w:ascii="Calibri"/>
          <w:sz w:val="20"/>
        </w:rPr>
      </w:pPr>
    </w:p>
    <w:p w14:paraId="7A52ADEF" w14:textId="77777777" w:rsidR="00382F71" w:rsidRDefault="00000000">
      <w:pPr>
        <w:pStyle w:val="a5"/>
        <w:numPr>
          <w:ilvl w:val="2"/>
          <w:numId w:val="227"/>
        </w:numPr>
        <w:tabs>
          <w:tab w:val="left" w:pos="1192"/>
        </w:tabs>
        <w:spacing w:before="173"/>
        <w:ind w:hanging="721"/>
        <w:rPr>
          <w:sz w:val="28"/>
        </w:rPr>
      </w:pPr>
      <w:bookmarkStart w:id="1285" w:name="9.1.18你对Selenium_Grid有什么了解？它提供了什么功能？"/>
      <w:bookmarkStart w:id="1286" w:name="_bookmark640"/>
      <w:bookmarkEnd w:id="1285"/>
      <w:bookmarkEnd w:id="1286"/>
      <w:r>
        <w:rPr>
          <w:color w:val="4AACC5"/>
          <w:spacing w:val="-23"/>
          <w:sz w:val="28"/>
        </w:rPr>
        <w:t xml:space="preserve">你对 </w:t>
      </w:r>
      <w:r>
        <w:rPr>
          <w:rFonts w:ascii="Calibri" w:eastAsia="Calibri"/>
          <w:b/>
          <w:color w:val="4AACC5"/>
          <w:sz w:val="28"/>
        </w:rPr>
        <w:t>Selenium</w:t>
      </w:r>
      <w:r>
        <w:rPr>
          <w:rFonts w:ascii="Calibri" w:eastAsia="Calibri"/>
          <w:b/>
          <w:color w:val="4AACC5"/>
          <w:spacing w:val="-1"/>
          <w:sz w:val="28"/>
        </w:rPr>
        <w:t xml:space="preserve"> </w:t>
      </w:r>
      <w:r>
        <w:rPr>
          <w:rFonts w:ascii="Calibri" w:eastAsia="Calibri"/>
          <w:b/>
          <w:color w:val="4AACC5"/>
          <w:sz w:val="28"/>
        </w:rPr>
        <w:t>Grid</w:t>
      </w:r>
      <w:r>
        <w:rPr>
          <w:rFonts w:ascii="Calibri" w:eastAsia="Calibri"/>
          <w:b/>
          <w:color w:val="4AACC5"/>
          <w:spacing w:val="6"/>
          <w:sz w:val="28"/>
        </w:rPr>
        <w:t xml:space="preserve"> </w:t>
      </w:r>
      <w:r>
        <w:rPr>
          <w:color w:val="4AACC5"/>
          <w:sz w:val="28"/>
        </w:rPr>
        <w:t>有什么了解？它提供了什么功能？</w:t>
      </w:r>
    </w:p>
    <w:p w14:paraId="50E79B57" w14:textId="77777777" w:rsidR="00382F71" w:rsidRDefault="00382F71">
      <w:pPr>
        <w:pStyle w:val="a3"/>
        <w:spacing w:before="10"/>
        <w:rPr>
          <w:sz w:val="22"/>
        </w:rPr>
      </w:pPr>
    </w:p>
    <w:p w14:paraId="603F39A3" w14:textId="77777777" w:rsidR="00382F71" w:rsidRDefault="00000000">
      <w:pPr>
        <w:pStyle w:val="a3"/>
        <w:spacing w:line="417" w:lineRule="auto"/>
        <w:ind w:left="471" w:right="351" w:firstLine="420"/>
        <w:jc w:val="both"/>
      </w:pPr>
      <w:r>
        <w:rPr>
          <w:rFonts w:ascii="Calibri" w:eastAsia="Calibri"/>
          <w:w w:val="95"/>
        </w:rPr>
        <w:t>Selenium</w:t>
      </w:r>
      <w:r>
        <w:rPr>
          <w:rFonts w:ascii="Calibri" w:eastAsia="Calibri"/>
          <w:spacing w:val="45"/>
          <w:w w:val="95"/>
        </w:rPr>
        <w:t xml:space="preserve"> </w:t>
      </w:r>
      <w:r>
        <w:rPr>
          <w:rFonts w:ascii="Calibri" w:eastAsia="Calibri"/>
          <w:w w:val="95"/>
        </w:rPr>
        <w:t>Grid</w:t>
      </w:r>
      <w:r>
        <w:rPr>
          <w:rFonts w:ascii="Calibri" w:eastAsia="Calibri"/>
          <w:spacing w:val="62"/>
        </w:rPr>
        <w:t xml:space="preserve"> </w:t>
      </w:r>
      <w:r>
        <w:rPr>
          <w:spacing w:val="2"/>
          <w:w w:val="95"/>
        </w:rPr>
        <w:t xml:space="preserve">是一款利用现有计算基础架构大幅加速 </w:t>
      </w:r>
      <w:r>
        <w:rPr>
          <w:rFonts w:ascii="Calibri" w:eastAsia="Calibri"/>
          <w:w w:val="95"/>
        </w:rPr>
        <w:t>Web</w:t>
      </w:r>
      <w:r>
        <w:rPr>
          <w:rFonts w:ascii="Calibri" w:eastAsia="Calibri"/>
          <w:spacing w:val="48"/>
        </w:rPr>
        <w:t xml:space="preserve"> </w:t>
      </w:r>
      <w:r>
        <w:rPr>
          <w:w w:val="95"/>
        </w:rPr>
        <w:t>应用程序功能测试的工具。允许测试者</w:t>
      </w:r>
      <w:r>
        <w:t>轻松地在多台机器上并行运行多个测试，并且可以在异构环境中运行。</w:t>
      </w:r>
    </w:p>
    <w:p w14:paraId="749304AB" w14:textId="77777777" w:rsidR="00382F71" w:rsidRDefault="00000000">
      <w:pPr>
        <w:pStyle w:val="a3"/>
        <w:spacing w:line="417" w:lineRule="auto"/>
        <w:ind w:left="471" w:right="350" w:firstLine="420"/>
        <w:jc w:val="both"/>
      </w:pPr>
      <w:r>
        <w:rPr>
          <w:spacing w:val="12"/>
          <w:w w:val="95"/>
        </w:rPr>
        <w:t xml:space="preserve">基于优秀的 </w:t>
      </w:r>
      <w:r>
        <w:rPr>
          <w:rFonts w:ascii="Calibri" w:eastAsia="Calibri"/>
          <w:w w:val="95"/>
        </w:rPr>
        <w:t>Selenium</w:t>
      </w:r>
      <w:r>
        <w:rPr>
          <w:rFonts w:ascii="Calibri" w:eastAsia="Calibri"/>
          <w:spacing w:val="23"/>
          <w:w w:val="95"/>
        </w:rPr>
        <w:t xml:space="preserve"> </w:t>
      </w:r>
      <w:r>
        <w:rPr>
          <w:rFonts w:ascii="Calibri" w:eastAsia="Calibri"/>
          <w:w w:val="95"/>
        </w:rPr>
        <w:t>Web</w:t>
      </w:r>
      <w:r>
        <w:rPr>
          <w:rFonts w:ascii="Calibri" w:eastAsia="Calibri"/>
          <w:spacing w:val="24"/>
          <w:w w:val="95"/>
        </w:rPr>
        <w:t xml:space="preserve"> </w:t>
      </w:r>
      <w:r>
        <w:rPr>
          <w:spacing w:val="11"/>
          <w:w w:val="95"/>
        </w:rPr>
        <w:t>测试工具，</w:t>
      </w:r>
      <w:r>
        <w:rPr>
          <w:rFonts w:ascii="Calibri" w:eastAsia="Calibri"/>
          <w:w w:val="95"/>
        </w:rPr>
        <w:t>Selenium</w:t>
      </w:r>
      <w:r>
        <w:rPr>
          <w:rFonts w:ascii="Calibri" w:eastAsia="Calibri"/>
          <w:spacing w:val="22"/>
          <w:w w:val="95"/>
        </w:rPr>
        <w:t xml:space="preserve"> </w:t>
      </w:r>
      <w:r>
        <w:rPr>
          <w:rFonts w:ascii="Calibri" w:eastAsia="Calibri"/>
          <w:w w:val="95"/>
        </w:rPr>
        <w:t>Grid</w:t>
      </w:r>
      <w:r>
        <w:rPr>
          <w:rFonts w:ascii="Calibri" w:eastAsia="Calibri"/>
          <w:spacing w:val="30"/>
          <w:w w:val="95"/>
        </w:rPr>
        <w:t xml:space="preserve"> </w:t>
      </w:r>
      <w:r>
        <w:rPr>
          <w:spacing w:val="11"/>
          <w:w w:val="95"/>
        </w:rPr>
        <w:t xml:space="preserve">允许测试者并行运行多个 </w:t>
      </w:r>
      <w:r>
        <w:rPr>
          <w:rFonts w:ascii="Calibri" w:eastAsia="Calibri"/>
          <w:w w:val="95"/>
        </w:rPr>
        <w:t>Selenium</w:t>
      </w:r>
      <w:r>
        <w:rPr>
          <w:rFonts w:ascii="Calibri" w:eastAsia="Calibri"/>
          <w:spacing w:val="1"/>
          <w:w w:val="95"/>
        </w:rPr>
        <w:t xml:space="preserve"> </w:t>
      </w:r>
      <w:r>
        <w:rPr>
          <w:rFonts w:ascii="Calibri" w:eastAsia="Calibri"/>
          <w:w w:val="95"/>
        </w:rPr>
        <w:t>Remote</w:t>
      </w:r>
      <w:r>
        <w:rPr>
          <w:rFonts w:ascii="Calibri" w:eastAsia="Calibri"/>
          <w:spacing w:val="-43"/>
          <w:w w:val="95"/>
        </w:rPr>
        <w:t xml:space="preserve"> </w:t>
      </w:r>
      <w:r>
        <w:rPr>
          <w:rFonts w:ascii="Calibri" w:eastAsia="Calibri"/>
          <w:w w:val="95"/>
        </w:rPr>
        <w:t>Control</w:t>
      </w:r>
      <w:r>
        <w:rPr>
          <w:rFonts w:ascii="Calibri" w:eastAsia="Calibri"/>
          <w:spacing w:val="28"/>
          <w:w w:val="95"/>
        </w:rPr>
        <w:t xml:space="preserve"> </w:t>
      </w:r>
      <w:r>
        <w:rPr>
          <w:spacing w:val="1"/>
          <w:w w:val="95"/>
        </w:rPr>
        <w:t xml:space="preserve">实例。更好的是，它集成显示所有 </w:t>
      </w:r>
      <w:r>
        <w:rPr>
          <w:rFonts w:ascii="Calibri" w:eastAsia="Calibri"/>
          <w:w w:val="95"/>
        </w:rPr>
        <w:t>Selenium</w:t>
      </w:r>
      <w:r>
        <w:rPr>
          <w:rFonts w:ascii="Calibri" w:eastAsia="Calibri"/>
          <w:spacing w:val="35"/>
          <w:w w:val="95"/>
        </w:rPr>
        <w:t xml:space="preserve"> </w:t>
      </w:r>
      <w:r>
        <w:rPr>
          <w:w w:val="95"/>
        </w:rPr>
        <w:t>远程控制，所以不必担心实际的基础设施。</w:t>
      </w:r>
      <w:r>
        <w:rPr>
          <w:rFonts w:ascii="Calibri" w:eastAsia="Calibri"/>
          <w:w w:val="95"/>
        </w:rPr>
        <w:t>Selenium</w:t>
      </w:r>
      <w:r>
        <w:rPr>
          <w:rFonts w:ascii="Calibri" w:eastAsia="Calibri"/>
          <w:spacing w:val="1"/>
          <w:w w:val="95"/>
        </w:rPr>
        <w:t xml:space="preserve"> </w:t>
      </w:r>
      <w:r>
        <w:rPr>
          <w:rFonts w:ascii="Calibri" w:eastAsia="Calibri"/>
          <w:w w:val="95"/>
        </w:rPr>
        <w:t>Grid</w:t>
      </w:r>
      <w:r>
        <w:rPr>
          <w:rFonts w:ascii="Calibri" w:eastAsia="Calibri"/>
          <w:spacing w:val="42"/>
          <w:w w:val="95"/>
        </w:rPr>
        <w:t xml:space="preserve"> </w:t>
      </w:r>
      <w:r>
        <w:rPr>
          <w:spacing w:val="-5"/>
          <w:w w:val="95"/>
        </w:rPr>
        <w:t xml:space="preserve">将运行 </w:t>
      </w:r>
      <w:r>
        <w:rPr>
          <w:rFonts w:ascii="Calibri" w:eastAsia="Calibri"/>
          <w:w w:val="95"/>
        </w:rPr>
        <w:t>Selenium</w:t>
      </w:r>
      <w:r>
        <w:rPr>
          <w:rFonts w:ascii="Calibri" w:eastAsia="Calibri"/>
          <w:spacing w:val="40"/>
          <w:w w:val="95"/>
        </w:rPr>
        <w:t xml:space="preserve"> </w:t>
      </w:r>
      <w:r>
        <w:rPr>
          <w:spacing w:val="-1"/>
          <w:w w:val="95"/>
        </w:rPr>
        <w:t xml:space="preserve">测试套件所需的时间，缩短到 </w:t>
      </w:r>
      <w:r>
        <w:rPr>
          <w:rFonts w:ascii="Calibri" w:eastAsia="Calibri"/>
          <w:w w:val="95"/>
        </w:rPr>
        <w:t>Selenium</w:t>
      </w:r>
      <w:r>
        <w:rPr>
          <w:rFonts w:ascii="Calibri" w:eastAsia="Calibri"/>
          <w:spacing w:val="39"/>
          <w:w w:val="95"/>
        </w:rPr>
        <w:t xml:space="preserve"> </w:t>
      </w:r>
      <w:r>
        <w:rPr>
          <w:w w:val="95"/>
        </w:rPr>
        <w:t>实例的单个实例运行时间的一小点。</w:t>
      </w:r>
    </w:p>
    <w:p w14:paraId="472707E3" w14:textId="77777777" w:rsidR="00382F71" w:rsidRDefault="00382F71">
      <w:pPr>
        <w:pStyle w:val="a3"/>
        <w:spacing w:before="7"/>
        <w:rPr>
          <w:sz w:val="16"/>
        </w:rPr>
      </w:pPr>
    </w:p>
    <w:p w14:paraId="3F665B5E" w14:textId="77777777" w:rsidR="00382F71" w:rsidRDefault="00000000">
      <w:pPr>
        <w:pStyle w:val="a5"/>
        <w:numPr>
          <w:ilvl w:val="2"/>
          <w:numId w:val="227"/>
        </w:numPr>
        <w:tabs>
          <w:tab w:val="left" w:pos="1192"/>
        </w:tabs>
        <w:ind w:hanging="721"/>
        <w:rPr>
          <w:sz w:val="28"/>
        </w:rPr>
      </w:pPr>
      <w:bookmarkStart w:id="1287" w:name="9.1.19如何从你的Java_Class启动Selenium服务器？"/>
      <w:bookmarkStart w:id="1288" w:name="_bookmark641"/>
      <w:bookmarkEnd w:id="1287"/>
      <w:bookmarkEnd w:id="1288"/>
      <w:r>
        <w:rPr>
          <w:color w:val="4AACC5"/>
          <w:spacing w:val="-13"/>
          <w:sz w:val="28"/>
        </w:rPr>
        <w:t xml:space="preserve">如何从你的 </w:t>
      </w:r>
      <w:r>
        <w:rPr>
          <w:rFonts w:ascii="Calibri" w:eastAsia="Calibri"/>
          <w:b/>
          <w:color w:val="4AACC5"/>
          <w:sz w:val="28"/>
        </w:rPr>
        <w:t>Java</w:t>
      </w:r>
      <w:r>
        <w:rPr>
          <w:rFonts w:ascii="Calibri" w:eastAsia="Calibri"/>
          <w:b/>
          <w:color w:val="4AACC5"/>
          <w:spacing w:val="-3"/>
          <w:sz w:val="28"/>
        </w:rPr>
        <w:t xml:space="preserve"> </w:t>
      </w:r>
      <w:r>
        <w:rPr>
          <w:rFonts w:ascii="Calibri" w:eastAsia="Calibri"/>
          <w:b/>
          <w:color w:val="4AACC5"/>
          <w:sz w:val="28"/>
        </w:rPr>
        <w:t>Class</w:t>
      </w:r>
      <w:r>
        <w:rPr>
          <w:rFonts w:ascii="Calibri" w:eastAsia="Calibri"/>
          <w:b/>
          <w:color w:val="4AACC5"/>
          <w:spacing w:val="4"/>
          <w:sz w:val="28"/>
        </w:rPr>
        <w:t xml:space="preserve"> </w:t>
      </w:r>
      <w:r>
        <w:rPr>
          <w:color w:val="4AACC5"/>
          <w:spacing w:val="-23"/>
          <w:sz w:val="28"/>
        </w:rPr>
        <w:t xml:space="preserve">启动 </w:t>
      </w:r>
      <w:r>
        <w:rPr>
          <w:rFonts w:ascii="Calibri" w:eastAsia="Calibri"/>
          <w:b/>
          <w:color w:val="4AACC5"/>
          <w:sz w:val="28"/>
        </w:rPr>
        <w:t>Selenium</w:t>
      </w:r>
      <w:r>
        <w:rPr>
          <w:rFonts w:ascii="Calibri" w:eastAsia="Calibri"/>
          <w:b/>
          <w:color w:val="4AACC5"/>
          <w:spacing w:val="5"/>
          <w:sz w:val="28"/>
        </w:rPr>
        <w:t xml:space="preserve"> </w:t>
      </w:r>
      <w:r>
        <w:rPr>
          <w:color w:val="4AACC5"/>
          <w:sz w:val="28"/>
        </w:rPr>
        <w:t>服务器？</w:t>
      </w:r>
    </w:p>
    <w:p w14:paraId="54CBFF10" w14:textId="77777777" w:rsidR="00382F71" w:rsidRDefault="00382F71">
      <w:pPr>
        <w:pStyle w:val="a3"/>
        <w:spacing w:before="5"/>
        <w:rPr>
          <w:sz w:val="23"/>
        </w:rPr>
      </w:pPr>
    </w:p>
    <w:p w14:paraId="3104E174" w14:textId="77777777" w:rsidR="00382F71" w:rsidRDefault="00000000">
      <w:pPr>
        <w:pStyle w:val="a3"/>
        <w:ind w:left="471"/>
        <w:rPr>
          <w:rFonts w:ascii="Calibri"/>
        </w:rPr>
      </w:pPr>
      <w:r>
        <w:rPr>
          <w:rFonts w:ascii="Calibri"/>
        </w:rPr>
        <w:t>try {</w:t>
      </w:r>
    </w:p>
    <w:p w14:paraId="2349F469" w14:textId="77777777" w:rsidR="00382F71" w:rsidRDefault="00382F71">
      <w:pPr>
        <w:pStyle w:val="a3"/>
        <w:spacing w:before="4"/>
        <w:rPr>
          <w:rFonts w:ascii="Calibri"/>
          <w:sz w:val="17"/>
        </w:rPr>
      </w:pPr>
    </w:p>
    <w:p w14:paraId="67322EBE" w14:textId="77777777" w:rsidR="00382F71" w:rsidRDefault="00000000">
      <w:pPr>
        <w:pStyle w:val="a3"/>
        <w:spacing w:before="1" w:line="439" w:lineRule="auto"/>
        <w:ind w:left="891" w:right="5783"/>
        <w:rPr>
          <w:rFonts w:ascii="Calibri"/>
        </w:rPr>
      </w:pPr>
      <w:proofErr w:type="spellStart"/>
      <w:r>
        <w:rPr>
          <w:rFonts w:ascii="Calibri"/>
        </w:rPr>
        <w:t>seleniumServer</w:t>
      </w:r>
      <w:proofErr w:type="spellEnd"/>
      <w:r>
        <w:rPr>
          <w:rFonts w:ascii="Calibri"/>
        </w:rPr>
        <w:t xml:space="preserve"> = new </w:t>
      </w:r>
      <w:proofErr w:type="spellStart"/>
      <w:proofErr w:type="gramStart"/>
      <w:r>
        <w:rPr>
          <w:rFonts w:ascii="Calibri"/>
        </w:rPr>
        <w:t>SeleniumServer</w:t>
      </w:r>
      <w:proofErr w:type="spellEnd"/>
      <w:r>
        <w:rPr>
          <w:rFonts w:ascii="Calibri"/>
        </w:rPr>
        <w:t>(</w:t>
      </w:r>
      <w:proofErr w:type="gramEnd"/>
      <w:r>
        <w:rPr>
          <w:rFonts w:ascii="Calibri"/>
        </w:rPr>
        <w:t>);</w:t>
      </w:r>
      <w:r>
        <w:rPr>
          <w:rFonts w:ascii="Calibri"/>
          <w:spacing w:val="-45"/>
        </w:rPr>
        <w:t xml:space="preserve"> </w:t>
      </w:r>
      <w:proofErr w:type="spellStart"/>
      <w:r>
        <w:rPr>
          <w:rFonts w:ascii="Calibri"/>
        </w:rPr>
        <w:t>seleniumServer.start</w:t>
      </w:r>
      <w:proofErr w:type="spellEnd"/>
      <w:r>
        <w:rPr>
          <w:rFonts w:ascii="Calibri"/>
        </w:rPr>
        <w:t>();</w:t>
      </w:r>
    </w:p>
    <w:p w14:paraId="0B381D9F" w14:textId="77777777" w:rsidR="00382F71" w:rsidRDefault="00000000">
      <w:pPr>
        <w:pStyle w:val="a3"/>
        <w:spacing w:line="439" w:lineRule="auto"/>
        <w:ind w:left="891" w:right="6629" w:hanging="420"/>
        <w:rPr>
          <w:rFonts w:ascii="Calibri"/>
        </w:rPr>
      </w:pPr>
      <w:r>
        <w:rPr>
          <w:rFonts w:ascii="Calibri"/>
        </w:rPr>
        <w:t xml:space="preserve">} catch (Exception e) </w:t>
      </w:r>
      <w:proofErr w:type="gramStart"/>
      <w:r>
        <w:rPr>
          <w:rFonts w:ascii="Calibri"/>
        </w:rPr>
        <w:t>{</w:t>
      </w:r>
      <w:r>
        <w:rPr>
          <w:rFonts w:ascii="Calibri"/>
          <w:spacing w:val="1"/>
        </w:rPr>
        <w:t xml:space="preserve"> </w:t>
      </w:r>
      <w:proofErr w:type="spellStart"/>
      <w:r>
        <w:rPr>
          <w:rFonts w:ascii="Calibri"/>
          <w:spacing w:val="-2"/>
        </w:rPr>
        <w:t>e</w:t>
      </w:r>
      <w:proofErr w:type="gramEnd"/>
      <w:r>
        <w:rPr>
          <w:rFonts w:ascii="Calibri"/>
          <w:spacing w:val="-2"/>
        </w:rPr>
        <w:t>.printStackTrace</w:t>
      </w:r>
      <w:proofErr w:type="spellEnd"/>
      <w:r>
        <w:rPr>
          <w:rFonts w:ascii="Calibri"/>
          <w:spacing w:val="-2"/>
        </w:rPr>
        <w:t>();</w:t>
      </w:r>
    </w:p>
    <w:p w14:paraId="02D51423" w14:textId="77777777" w:rsidR="00382F71" w:rsidRDefault="00000000">
      <w:pPr>
        <w:pStyle w:val="a3"/>
        <w:spacing w:line="254" w:lineRule="exact"/>
        <w:ind w:left="471"/>
        <w:rPr>
          <w:rFonts w:ascii="Calibri"/>
        </w:rPr>
      </w:pPr>
      <w:r>
        <w:rPr>
          <w:rFonts w:ascii="Calibri"/>
          <w:w w:val="99"/>
        </w:rPr>
        <w:t>}</w:t>
      </w:r>
    </w:p>
    <w:p w14:paraId="43723F1B" w14:textId="77777777" w:rsidR="00382F71" w:rsidRDefault="00382F71">
      <w:pPr>
        <w:pStyle w:val="a3"/>
        <w:rPr>
          <w:rFonts w:ascii="Calibri"/>
          <w:sz w:val="20"/>
        </w:rPr>
      </w:pPr>
    </w:p>
    <w:p w14:paraId="10EBD817" w14:textId="77777777" w:rsidR="00382F71" w:rsidRDefault="00000000">
      <w:pPr>
        <w:pStyle w:val="a5"/>
        <w:numPr>
          <w:ilvl w:val="2"/>
          <w:numId w:val="227"/>
        </w:numPr>
        <w:tabs>
          <w:tab w:val="left" w:pos="1192"/>
        </w:tabs>
        <w:spacing w:before="170"/>
        <w:ind w:hanging="721"/>
        <w:rPr>
          <w:sz w:val="28"/>
        </w:rPr>
      </w:pPr>
      <w:bookmarkStart w:id="1289" w:name="9.1.20Selenium中有哪些验证点？"/>
      <w:bookmarkStart w:id="1290" w:name="_bookmark642"/>
      <w:bookmarkEnd w:id="1289"/>
      <w:bookmarkEnd w:id="1290"/>
      <w:r>
        <w:rPr>
          <w:rFonts w:ascii="Calibri" w:eastAsia="Calibri"/>
          <w:b/>
          <w:color w:val="4AACC5"/>
          <w:sz w:val="28"/>
        </w:rPr>
        <w:t>Selenium</w:t>
      </w:r>
      <w:r>
        <w:rPr>
          <w:rFonts w:ascii="Calibri" w:eastAsia="Calibri"/>
          <w:b/>
          <w:color w:val="4AACC5"/>
          <w:spacing w:val="7"/>
          <w:sz w:val="28"/>
        </w:rPr>
        <w:t xml:space="preserve"> </w:t>
      </w:r>
      <w:r>
        <w:rPr>
          <w:color w:val="4AACC5"/>
          <w:sz w:val="28"/>
        </w:rPr>
        <w:t>中有哪些验证点？</w:t>
      </w:r>
    </w:p>
    <w:p w14:paraId="42CD9657" w14:textId="77777777" w:rsidR="00382F71" w:rsidRDefault="00382F71">
      <w:pPr>
        <w:pStyle w:val="a3"/>
        <w:spacing w:before="10"/>
        <w:rPr>
          <w:sz w:val="22"/>
        </w:rPr>
      </w:pPr>
    </w:p>
    <w:p w14:paraId="640D52FB" w14:textId="77777777" w:rsidR="00382F71" w:rsidRDefault="00000000">
      <w:pPr>
        <w:pStyle w:val="a3"/>
        <w:spacing w:before="1" w:line="417" w:lineRule="auto"/>
        <w:ind w:left="471" w:right="6941"/>
      </w:pPr>
      <w:r>
        <w:rPr>
          <w:rFonts w:ascii="Calibri" w:eastAsia="Calibri"/>
        </w:rPr>
        <w:t>Selenium</w:t>
      </w:r>
      <w:r>
        <w:rPr>
          <w:rFonts w:ascii="Calibri" w:eastAsia="Calibri"/>
          <w:spacing w:val="-2"/>
        </w:rPr>
        <w:t xml:space="preserve"> </w:t>
      </w:r>
      <w:r>
        <w:t>主要有三种验证点：</w:t>
      </w:r>
      <w:r>
        <w:rPr>
          <w:spacing w:val="-102"/>
        </w:rPr>
        <w:t xml:space="preserve"> </w:t>
      </w:r>
      <w:r>
        <w:t>检查页面标题</w:t>
      </w:r>
    </w:p>
    <w:p w14:paraId="6E355D0B" w14:textId="77777777" w:rsidR="00382F71" w:rsidRDefault="00000000">
      <w:pPr>
        <w:pStyle w:val="a3"/>
        <w:spacing w:line="269" w:lineRule="exact"/>
        <w:ind w:left="471"/>
      </w:pPr>
      <w:r>
        <w:rPr>
          <w:w w:val="95"/>
        </w:rPr>
        <w:t>检查某些文字</w:t>
      </w:r>
    </w:p>
    <w:p w14:paraId="103F647D" w14:textId="77777777" w:rsidR="00382F71" w:rsidRDefault="00382F71">
      <w:pPr>
        <w:pStyle w:val="a3"/>
        <w:spacing w:before="6"/>
        <w:rPr>
          <w:sz w:val="15"/>
        </w:rPr>
      </w:pPr>
    </w:p>
    <w:p w14:paraId="6AFEBBB1" w14:textId="77777777" w:rsidR="00382F71" w:rsidRDefault="00000000">
      <w:pPr>
        <w:pStyle w:val="a3"/>
        <w:ind w:left="471"/>
      </w:pPr>
      <w:r>
        <w:t>检查某些元素（文本框，下拉菜单，表等）</w:t>
      </w:r>
    </w:p>
    <w:p w14:paraId="49735C8D" w14:textId="77777777" w:rsidR="00382F71" w:rsidRDefault="00382F71">
      <w:pPr>
        <w:pStyle w:val="a3"/>
        <w:rPr>
          <w:sz w:val="10"/>
        </w:rPr>
      </w:pPr>
    </w:p>
    <w:p w14:paraId="69B272C0" w14:textId="77777777" w:rsidR="00382F71" w:rsidRDefault="00000000">
      <w:pPr>
        <w:spacing w:before="99"/>
        <w:ind w:left="111"/>
        <w:rPr>
          <w:rFonts w:ascii="Wingdings" w:hAnsi="Wingdings" w:hint="eastAsia"/>
          <w:sz w:val="20"/>
        </w:rPr>
      </w:pPr>
      <w:r>
        <w:rPr>
          <w:rFonts w:ascii="Wingdings" w:hAnsi="Wingdings"/>
          <w:w w:val="99"/>
          <w:sz w:val="20"/>
        </w:rPr>
        <w:t></w:t>
      </w:r>
    </w:p>
    <w:p w14:paraId="7DE90E4E" w14:textId="77777777" w:rsidR="00382F71" w:rsidRDefault="00382F71">
      <w:pPr>
        <w:pStyle w:val="a3"/>
        <w:rPr>
          <w:rFonts w:ascii="Wingdings" w:hAnsi="Wingdings" w:hint="eastAsia"/>
          <w:sz w:val="20"/>
        </w:rPr>
      </w:pPr>
    </w:p>
    <w:p w14:paraId="70D6CF61" w14:textId="77777777" w:rsidR="00382F71" w:rsidRDefault="00000000">
      <w:pPr>
        <w:pStyle w:val="a5"/>
        <w:numPr>
          <w:ilvl w:val="2"/>
          <w:numId w:val="227"/>
        </w:numPr>
        <w:tabs>
          <w:tab w:val="left" w:pos="1192"/>
        </w:tabs>
        <w:spacing w:before="209"/>
        <w:ind w:hanging="721"/>
        <w:rPr>
          <w:sz w:val="28"/>
        </w:rPr>
      </w:pPr>
      <w:bookmarkStart w:id="1291" w:name="9.1.21什么是XPath？什么时候应该在Selenium中使用XPath？"/>
      <w:bookmarkStart w:id="1292" w:name="_bookmark643"/>
      <w:bookmarkEnd w:id="1291"/>
      <w:bookmarkEnd w:id="1292"/>
      <w:r>
        <w:rPr>
          <w:color w:val="4AACC5"/>
          <w:spacing w:val="-18"/>
          <w:sz w:val="28"/>
        </w:rPr>
        <w:t xml:space="preserve">什么是 </w:t>
      </w:r>
      <w:r>
        <w:rPr>
          <w:rFonts w:ascii="Calibri" w:eastAsia="Calibri"/>
          <w:b/>
          <w:color w:val="4AACC5"/>
          <w:spacing w:val="-1"/>
          <w:sz w:val="28"/>
        </w:rPr>
        <w:t>XPath</w:t>
      </w:r>
      <w:r>
        <w:rPr>
          <w:color w:val="4AACC5"/>
          <w:spacing w:val="-9"/>
          <w:sz w:val="28"/>
        </w:rPr>
        <w:t xml:space="preserve">？什么时候应该在 </w:t>
      </w:r>
      <w:r>
        <w:rPr>
          <w:rFonts w:ascii="Calibri" w:eastAsia="Calibri"/>
          <w:b/>
          <w:color w:val="4AACC5"/>
          <w:sz w:val="28"/>
        </w:rPr>
        <w:t>Selenium</w:t>
      </w:r>
      <w:r>
        <w:rPr>
          <w:rFonts w:ascii="Calibri" w:eastAsia="Calibri"/>
          <w:b/>
          <w:color w:val="4AACC5"/>
          <w:spacing w:val="3"/>
          <w:sz w:val="28"/>
        </w:rPr>
        <w:t xml:space="preserve"> </w:t>
      </w:r>
      <w:r>
        <w:rPr>
          <w:color w:val="4AACC5"/>
          <w:spacing w:val="-18"/>
          <w:sz w:val="28"/>
        </w:rPr>
        <w:t xml:space="preserve">中使用 </w:t>
      </w:r>
      <w:r>
        <w:rPr>
          <w:rFonts w:ascii="Calibri" w:eastAsia="Calibri"/>
          <w:b/>
          <w:color w:val="4AACC5"/>
          <w:sz w:val="28"/>
        </w:rPr>
        <w:t>XPath</w:t>
      </w:r>
      <w:r>
        <w:rPr>
          <w:color w:val="4AACC5"/>
          <w:sz w:val="28"/>
        </w:rPr>
        <w:t>？</w:t>
      </w:r>
    </w:p>
    <w:p w14:paraId="7BDE9E9E" w14:textId="77777777" w:rsidR="00382F71" w:rsidRDefault="00382F71">
      <w:pPr>
        <w:pStyle w:val="a3"/>
        <w:spacing w:before="10"/>
        <w:rPr>
          <w:sz w:val="22"/>
        </w:rPr>
      </w:pPr>
    </w:p>
    <w:p w14:paraId="26780045" w14:textId="77777777" w:rsidR="00382F71" w:rsidRDefault="00000000">
      <w:pPr>
        <w:pStyle w:val="a3"/>
        <w:spacing w:before="1" w:line="417" w:lineRule="auto"/>
        <w:ind w:left="471" w:right="351"/>
      </w:pPr>
      <w:r>
        <w:rPr>
          <w:rFonts w:ascii="Calibri" w:eastAsia="Calibri"/>
          <w:w w:val="95"/>
        </w:rPr>
        <w:t>XPath</w:t>
      </w:r>
      <w:r>
        <w:rPr>
          <w:rFonts w:ascii="Calibri" w:eastAsia="Calibri"/>
          <w:spacing w:val="13"/>
          <w:w w:val="95"/>
        </w:rPr>
        <w:t xml:space="preserve"> </w:t>
      </w:r>
      <w:r>
        <w:rPr>
          <w:spacing w:val="9"/>
          <w:w w:val="95"/>
        </w:rPr>
        <w:t xml:space="preserve">是一种在 </w:t>
      </w:r>
      <w:r>
        <w:rPr>
          <w:rFonts w:ascii="Calibri" w:eastAsia="Calibri"/>
          <w:w w:val="95"/>
        </w:rPr>
        <w:t>HTML</w:t>
      </w:r>
      <w:r>
        <w:rPr>
          <w:rFonts w:ascii="Calibri" w:eastAsia="Calibri"/>
          <w:spacing w:val="87"/>
        </w:rPr>
        <w:t xml:space="preserve"> </w:t>
      </w:r>
      <w:r>
        <w:rPr>
          <w:rFonts w:ascii="Calibri" w:eastAsia="Calibri"/>
          <w:w w:val="95"/>
        </w:rPr>
        <w:t>/</w:t>
      </w:r>
      <w:r>
        <w:rPr>
          <w:rFonts w:ascii="Calibri" w:eastAsia="Calibri"/>
          <w:spacing w:val="81"/>
        </w:rPr>
        <w:t xml:space="preserve"> </w:t>
      </w:r>
      <w:r>
        <w:rPr>
          <w:rFonts w:ascii="Calibri" w:eastAsia="Calibri"/>
          <w:w w:val="95"/>
        </w:rPr>
        <w:t>XML</w:t>
      </w:r>
      <w:r>
        <w:rPr>
          <w:rFonts w:ascii="Calibri" w:eastAsia="Calibri"/>
          <w:spacing w:val="55"/>
        </w:rPr>
        <w:t xml:space="preserve"> </w:t>
      </w:r>
      <w:r>
        <w:rPr>
          <w:w w:val="95"/>
        </w:rPr>
        <w:t>文档中定位的方法，可用于识别网页中的元素。如果没有与页面上的元素相关联的名称</w:t>
      </w:r>
      <w:r>
        <w:rPr>
          <w:rFonts w:ascii="Calibri" w:eastAsia="Calibri"/>
          <w:spacing w:val="3"/>
          <w:w w:val="95"/>
        </w:rPr>
        <w:t xml:space="preserve">/ </w:t>
      </w:r>
      <w:r>
        <w:rPr>
          <w:rFonts w:ascii="Calibri" w:eastAsia="Calibri"/>
          <w:w w:val="95"/>
        </w:rPr>
        <w:t>ID</w:t>
      </w:r>
      <w:r>
        <w:rPr>
          <w:w w:val="95"/>
        </w:rPr>
        <w:t>，或者名称</w:t>
      </w:r>
      <w:r>
        <w:rPr>
          <w:rFonts w:ascii="Calibri" w:eastAsia="Calibri"/>
          <w:spacing w:val="4"/>
          <w:w w:val="95"/>
        </w:rPr>
        <w:t xml:space="preserve">/ </w:t>
      </w:r>
      <w:r>
        <w:rPr>
          <w:rFonts w:ascii="Calibri" w:eastAsia="Calibri"/>
          <w:w w:val="95"/>
        </w:rPr>
        <w:t>ID</w:t>
      </w:r>
      <w:r>
        <w:rPr>
          <w:rFonts w:ascii="Calibri" w:eastAsia="Calibri"/>
          <w:spacing w:val="10"/>
          <w:w w:val="95"/>
        </w:rPr>
        <w:t xml:space="preserve"> </w:t>
      </w:r>
      <w:r>
        <w:rPr>
          <w:spacing w:val="-3"/>
          <w:w w:val="95"/>
        </w:rPr>
        <w:t xml:space="preserve">的一部分是常量，则必须使用 </w:t>
      </w:r>
      <w:r>
        <w:rPr>
          <w:rFonts w:ascii="Calibri" w:eastAsia="Calibri"/>
          <w:w w:val="95"/>
        </w:rPr>
        <w:t>XPath</w:t>
      </w:r>
      <w:r>
        <w:rPr>
          <w:w w:val="95"/>
        </w:rPr>
        <w:t>。</w:t>
      </w:r>
    </w:p>
    <w:p w14:paraId="64AF2E0E" w14:textId="77777777" w:rsidR="00382F71" w:rsidRDefault="00000000">
      <w:pPr>
        <w:pStyle w:val="a3"/>
        <w:spacing w:line="417" w:lineRule="auto"/>
        <w:ind w:left="471" w:right="7510"/>
      </w:pPr>
      <w:r>
        <w:t xml:space="preserve">绝对路径用 </w:t>
      </w:r>
      <w:r>
        <w:rPr>
          <w:rFonts w:ascii="Calibri" w:eastAsia="Calibri"/>
        </w:rPr>
        <w:t xml:space="preserve">- / </w:t>
      </w:r>
      <w:r>
        <w:t>单斜</w:t>
      </w:r>
      <w:proofErr w:type="gramStart"/>
      <w:r>
        <w:t>杠</w:t>
      </w:r>
      <w:proofErr w:type="gramEnd"/>
      <w:r>
        <w:rPr>
          <w:spacing w:val="-1"/>
        </w:rPr>
        <w:t xml:space="preserve">相对路径用 </w:t>
      </w:r>
      <w:r>
        <w:rPr>
          <w:rFonts w:ascii="Calibri" w:eastAsia="Calibri"/>
          <w:spacing w:val="-1"/>
        </w:rPr>
        <w:t xml:space="preserve">- // </w:t>
      </w:r>
      <w:r>
        <w:t>双斜杠</w:t>
      </w:r>
    </w:p>
    <w:p w14:paraId="2F86CADE" w14:textId="77777777" w:rsidR="00382F71" w:rsidRDefault="00382F71">
      <w:pPr>
        <w:spacing w:line="417" w:lineRule="auto"/>
        <w:sectPr w:rsidR="00382F71">
          <w:pgSz w:w="11910" w:h="16840"/>
          <w:pgMar w:top="1280" w:right="940" w:bottom="680" w:left="820" w:header="0" w:footer="406" w:gutter="0"/>
          <w:cols w:space="720"/>
        </w:sectPr>
      </w:pPr>
    </w:p>
    <w:p w14:paraId="6121832F" w14:textId="77777777" w:rsidR="00382F71" w:rsidRDefault="00000000">
      <w:pPr>
        <w:pStyle w:val="a3"/>
        <w:spacing w:before="49"/>
        <w:ind w:left="471"/>
      </w:pPr>
      <w:r>
        <w:rPr>
          <w:rFonts w:ascii="Calibri" w:eastAsia="Calibri"/>
          <w:w w:val="95"/>
        </w:rPr>
        <w:lastRenderedPageBreak/>
        <w:t>ID</w:t>
      </w:r>
      <w:r>
        <w:rPr>
          <w:spacing w:val="-2"/>
          <w:w w:val="95"/>
        </w:rPr>
        <w:t xml:space="preserve">，类，名称也可以用于 </w:t>
      </w:r>
      <w:r>
        <w:rPr>
          <w:rFonts w:ascii="Calibri" w:eastAsia="Calibri"/>
          <w:w w:val="95"/>
        </w:rPr>
        <w:t>XPath</w:t>
      </w:r>
      <w:r>
        <w:rPr>
          <w:rFonts w:ascii="Calibri" w:eastAsia="Calibri"/>
          <w:spacing w:val="119"/>
        </w:rPr>
        <w:t xml:space="preserve"> </w:t>
      </w:r>
      <w:r>
        <w:rPr>
          <w:w w:val="95"/>
        </w:rPr>
        <w:t>：</w:t>
      </w:r>
    </w:p>
    <w:p w14:paraId="5DB2886D" w14:textId="77777777" w:rsidR="00382F71" w:rsidRDefault="00382F71">
      <w:pPr>
        <w:pStyle w:val="a3"/>
        <w:spacing w:before="1"/>
        <w:rPr>
          <w:sz w:val="16"/>
        </w:rPr>
      </w:pPr>
    </w:p>
    <w:p w14:paraId="25289C16" w14:textId="77777777" w:rsidR="00382F71" w:rsidRDefault="00000000">
      <w:pPr>
        <w:pStyle w:val="a3"/>
        <w:ind w:left="471"/>
        <w:rPr>
          <w:rFonts w:ascii="Calibri" w:hAnsi="Calibri"/>
        </w:rPr>
      </w:pPr>
      <w:r>
        <w:rPr>
          <w:rFonts w:ascii="Calibri" w:hAnsi="Calibri"/>
        </w:rPr>
        <w:t>//input[@name=’q’]</w:t>
      </w:r>
    </w:p>
    <w:p w14:paraId="21F8AD58" w14:textId="77777777" w:rsidR="00382F71" w:rsidRDefault="00382F71">
      <w:pPr>
        <w:pStyle w:val="a3"/>
        <w:rPr>
          <w:rFonts w:ascii="Calibri"/>
          <w:sz w:val="20"/>
        </w:rPr>
      </w:pPr>
    </w:p>
    <w:p w14:paraId="5C1EC908" w14:textId="77777777" w:rsidR="00382F71" w:rsidRDefault="00382F71">
      <w:pPr>
        <w:pStyle w:val="a3"/>
        <w:rPr>
          <w:rFonts w:ascii="Calibri"/>
          <w:sz w:val="20"/>
        </w:rPr>
      </w:pPr>
    </w:p>
    <w:p w14:paraId="24131D5C" w14:textId="77777777" w:rsidR="00382F71" w:rsidRDefault="00382F71">
      <w:pPr>
        <w:pStyle w:val="a3"/>
        <w:rPr>
          <w:rFonts w:ascii="Calibri"/>
          <w:sz w:val="20"/>
        </w:rPr>
      </w:pPr>
    </w:p>
    <w:p w14:paraId="0C5A2A04" w14:textId="77777777" w:rsidR="00382F71" w:rsidRDefault="00382F71">
      <w:pPr>
        <w:pStyle w:val="a3"/>
        <w:rPr>
          <w:rFonts w:ascii="Calibri"/>
          <w:sz w:val="20"/>
        </w:rPr>
      </w:pPr>
    </w:p>
    <w:p w14:paraId="7A0A9BE3" w14:textId="77777777" w:rsidR="00382F71" w:rsidRDefault="00000000">
      <w:pPr>
        <w:pStyle w:val="a3"/>
        <w:spacing w:before="171"/>
        <w:ind w:left="471"/>
        <w:rPr>
          <w:rFonts w:ascii="Calibri" w:hAnsi="Calibri"/>
        </w:rPr>
      </w:pPr>
      <w:r>
        <w:rPr>
          <w:rFonts w:ascii="Calibri" w:hAnsi="Calibri"/>
        </w:rPr>
        <w:t>//input[@id=’lst-ib’]</w:t>
      </w:r>
    </w:p>
    <w:p w14:paraId="040B5BC3" w14:textId="77777777" w:rsidR="00382F71" w:rsidRDefault="00382F71">
      <w:pPr>
        <w:pStyle w:val="a3"/>
        <w:spacing w:before="4"/>
        <w:rPr>
          <w:rFonts w:ascii="Calibri"/>
          <w:sz w:val="17"/>
        </w:rPr>
      </w:pPr>
    </w:p>
    <w:p w14:paraId="42CC0AE7" w14:textId="77777777" w:rsidR="00382F71" w:rsidRDefault="00000000">
      <w:pPr>
        <w:pStyle w:val="a3"/>
        <w:spacing w:before="1"/>
        <w:ind w:left="471"/>
        <w:rPr>
          <w:rFonts w:ascii="Calibri" w:hAnsi="Calibri"/>
        </w:rPr>
      </w:pPr>
      <w:r>
        <w:rPr>
          <w:rFonts w:ascii="Calibri" w:hAnsi="Calibri"/>
        </w:rPr>
        <w:t>//</w:t>
      </w:r>
      <w:proofErr w:type="gramStart"/>
      <w:r>
        <w:rPr>
          <w:rFonts w:ascii="Calibri" w:hAnsi="Calibri"/>
        </w:rPr>
        <w:t>input[</w:t>
      </w:r>
      <w:proofErr w:type="gramEnd"/>
      <w:r>
        <w:rPr>
          <w:rFonts w:ascii="Calibri" w:hAnsi="Calibri"/>
        </w:rPr>
        <w:t>@class=’</w:t>
      </w:r>
      <w:r>
        <w:rPr>
          <w:rFonts w:ascii="Calibri" w:hAnsi="Calibri"/>
          <w:spacing w:val="-2"/>
        </w:rPr>
        <w:t xml:space="preserve"> </w:t>
      </w:r>
      <w:proofErr w:type="spellStart"/>
      <w:r>
        <w:rPr>
          <w:rFonts w:ascii="Calibri" w:hAnsi="Calibri"/>
        </w:rPr>
        <w:t>lst</w:t>
      </w:r>
      <w:proofErr w:type="spellEnd"/>
      <w:r>
        <w:rPr>
          <w:rFonts w:ascii="Calibri" w:hAnsi="Calibri"/>
        </w:rPr>
        <w:t>’]</w:t>
      </w:r>
    </w:p>
    <w:p w14:paraId="28CB0933" w14:textId="77777777" w:rsidR="00382F71" w:rsidRDefault="00382F71">
      <w:pPr>
        <w:pStyle w:val="a3"/>
        <w:spacing w:before="8"/>
        <w:rPr>
          <w:rFonts w:ascii="Calibri"/>
          <w:sz w:val="16"/>
        </w:rPr>
      </w:pPr>
    </w:p>
    <w:p w14:paraId="102CB5BC" w14:textId="77777777" w:rsidR="00382F71" w:rsidRDefault="00000000">
      <w:pPr>
        <w:pStyle w:val="a3"/>
        <w:ind w:left="471"/>
      </w:pPr>
      <w:r>
        <w:rPr>
          <w:spacing w:val="-10"/>
          <w:w w:val="95"/>
        </w:rPr>
        <w:t xml:space="preserve">如果 </w:t>
      </w:r>
      <w:r>
        <w:rPr>
          <w:rFonts w:ascii="Calibri" w:eastAsia="Calibri"/>
          <w:w w:val="95"/>
        </w:rPr>
        <w:t>id</w:t>
      </w:r>
      <w:r>
        <w:rPr>
          <w:rFonts w:ascii="Calibri" w:eastAsia="Calibri"/>
          <w:spacing w:val="12"/>
          <w:w w:val="95"/>
        </w:rPr>
        <w:t xml:space="preserve"> / </w:t>
      </w:r>
      <w:r>
        <w:rPr>
          <w:rFonts w:ascii="Calibri" w:eastAsia="Calibri"/>
          <w:w w:val="95"/>
        </w:rPr>
        <w:t>name</w:t>
      </w:r>
      <w:r>
        <w:rPr>
          <w:rFonts w:ascii="Calibri" w:eastAsia="Calibri"/>
          <w:spacing w:val="10"/>
          <w:w w:val="95"/>
        </w:rPr>
        <w:t xml:space="preserve"> / </w:t>
      </w:r>
      <w:r>
        <w:rPr>
          <w:rFonts w:ascii="Calibri" w:eastAsia="Calibri"/>
          <w:w w:val="95"/>
        </w:rPr>
        <w:t>class</w:t>
      </w:r>
      <w:r>
        <w:rPr>
          <w:rFonts w:ascii="Calibri" w:eastAsia="Calibri"/>
          <w:spacing w:val="25"/>
          <w:w w:val="95"/>
        </w:rPr>
        <w:t xml:space="preserve"> </w:t>
      </w:r>
      <w:r>
        <w:rPr>
          <w:spacing w:val="4"/>
          <w:w w:val="95"/>
        </w:rPr>
        <w:t>的一部分是常量 ：</w:t>
      </w:r>
    </w:p>
    <w:p w14:paraId="1E44965C" w14:textId="77777777" w:rsidR="00382F71" w:rsidRDefault="00382F71">
      <w:pPr>
        <w:pStyle w:val="a3"/>
        <w:spacing w:before="2"/>
        <w:rPr>
          <w:sz w:val="16"/>
        </w:rPr>
      </w:pPr>
    </w:p>
    <w:p w14:paraId="48490F94" w14:textId="77777777" w:rsidR="00382F71" w:rsidRDefault="00000000">
      <w:pPr>
        <w:pStyle w:val="a3"/>
        <w:ind w:left="471"/>
        <w:rPr>
          <w:rFonts w:ascii="Calibri" w:hAnsi="Calibri"/>
        </w:rPr>
      </w:pPr>
      <w:r>
        <w:rPr>
          <w:rFonts w:ascii="Calibri" w:hAnsi="Calibri"/>
        </w:rPr>
        <w:t>//input[contains(@id,’lst-ib’)</w:t>
      </w:r>
    </w:p>
    <w:p w14:paraId="35E77789" w14:textId="77777777" w:rsidR="00382F71" w:rsidRDefault="00382F71">
      <w:pPr>
        <w:pStyle w:val="a3"/>
        <w:rPr>
          <w:rFonts w:ascii="Calibri"/>
          <w:sz w:val="20"/>
        </w:rPr>
      </w:pPr>
    </w:p>
    <w:p w14:paraId="0BE18349" w14:textId="77777777" w:rsidR="00382F71" w:rsidRDefault="00000000">
      <w:pPr>
        <w:pStyle w:val="a5"/>
        <w:numPr>
          <w:ilvl w:val="2"/>
          <w:numId w:val="227"/>
        </w:numPr>
        <w:tabs>
          <w:tab w:val="left" w:pos="1192"/>
        </w:tabs>
        <w:spacing w:before="173"/>
        <w:ind w:hanging="721"/>
        <w:rPr>
          <w:sz w:val="28"/>
        </w:rPr>
      </w:pPr>
      <w:bookmarkStart w:id="1293" w:name="9.1.22什么是Selenium的CSS定位器策略？用例子来解释。"/>
      <w:bookmarkStart w:id="1294" w:name="_bookmark644"/>
      <w:bookmarkEnd w:id="1293"/>
      <w:bookmarkEnd w:id="1294"/>
      <w:r>
        <w:rPr>
          <w:color w:val="4AACC5"/>
          <w:spacing w:val="-17"/>
          <w:sz w:val="28"/>
        </w:rPr>
        <w:t xml:space="preserve">什么是 </w:t>
      </w:r>
      <w:r>
        <w:rPr>
          <w:rFonts w:ascii="Calibri" w:eastAsia="Calibri"/>
          <w:b/>
          <w:color w:val="4AACC5"/>
          <w:sz w:val="28"/>
        </w:rPr>
        <w:t>Selenium</w:t>
      </w:r>
      <w:r>
        <w:rPr>
          <w:rFonts w:ascii="Calibri" w:eastAsia="Calibri"/>
          <w:b/>
          <w:color w:val="4AACC5"/>
          <w:spacing w:val="6"/>
          <w:sz w:val="28"/>
        </w:rPr>
        <w:t xml:space="preserve"> </w:t>
      </w:r>
      <w:r>
        <w:rPr>
          <w:color w:val="4AACC5"/>
          <w:spacing w:val="-35"/>
          <w:sz w:val="28"/>
        </w:rPr>
        <w:t xml:space="preserve">的 </w:t>
      </w:r>
      <w:r>
        <w:rPr>
          <w:rFonts w:ascii="Calibri" w:eastAsia="Calibri"/>
          <w:b/>
          <w:color w:val="4AACC5"/>
          <w:sz w:val="28"/>
        </w:rPr>
        <w:t>CSS</w:t>
      </w:r>
      <w:r>
        <w:rPr>
          <w:rFonts w:ascii="Calibri" w:eastAsia="Calibri"/>
          <w:b/>
          <w:color w:val="4AACC5"/>
          <w:spacing w:val="6"/>
          <w:sz w:val="28"/>
        </w:rPr>
        <w:t xml:space="preserve"> </w:t>
      </w:r>
      <w:r>
        <w:rPr>
          <w:color w:val="4AACC5"/>
          <w:sz w:val="28"/>
        </w:rPr>
        <w:t>定位器策略？用例子来解释。</w:t>
      </w:r>
    </w:p>
    <w:p w14:paraId="65764A0E" w14:textId="77777777" w:rsidR="00382F71" w:rsidRDefault="00382F71">
      <w:pPr>
        <w:pStyle w:val="a3"/>
        <w:spacing w:before="10"/>
        <w:rPr>
          <w:sz w:val="22"/>
        </w:rPr>
      </w:pPr>
    </w:p>
    <w:p w14:paraId="0603E051" w14:textId="77777777" w:rsidR="00382F71" w:rsidRDefault="00000000">
      <w:pPr>
        <w:pStyle w:val="a3"/>
        <w:ind w:left="471"/>
        <w:rPr>
          <w:rFonts w:ascii="Calibri" w:eastAsia="Calibri"/>
        </w:rPr>
      </w:pPr>
      <w:r>
        <w:rPr>
          <w:rFonts w:ascii="Calibri" w:eastAsia="Calibri"/>
          <w:w w:val="95"/>
        </w:rPr>
        <w:t>CSS</w:t>
      </w:r>
      <w:r>
        <w:rPr>
          <w:rFonts w:ascii="Calibri" w:eastAsia="Calibri"/>
          <w:spacing w:val="47"/>
        </w:rPr>
        <w:t xml:space="preserve"> </w:t>
      </w:r>
      <w:r>
        <w:rPr>
          <w:spacing w:val="-2"/>
          <w:w w:val="95"/>
        </w:rPr>
        <w:t xml:space="preserve">位置策略可以与 </w:t>
      </w:r>
      <w:r>
        <w:rPr>
          <w:rFonts w:ascii="Calibri" w:eastAsia="Calibri"/>
          <w:w w:val="95"/>
        </w:rPr>
        <w:t>Selenium</w:t>
      </w:r>
      <w:r>
        <w:rPr>
          <w:rFonts w:ascii="Calibri" w:eastAsia="Calibri"/>
          <w:spacing w:val="46"/>
        </w:rPr>
        <w:t xml:space="preserve"> </w:t>
      </w:r>
      <w:r>
        <w:rPr>
          <w:spacing w:val="-1"/>
          <w:w w:val="95"/>
        </w:rPr>
        <w:t xml:space="preserve">一起使用来定位元素，它使用 </w:t>
      </w:r>
      <w:r>
        <w:rPr>
          <w:rFonts w:ascii="Calibri" w:eastAsia="Calibri"/>
          <w:w w:val="95"/>
        </w:rPr>
        <w:t>CSS</w:t>
      </w:r>
      <w:r>
        <w:rPr>
          <w:rFonts w:ascii="Calibri" w:eastAsia="Calibri"/>
          <w:spacing w:val="47"/>
        </w:rPr>
        <w:t xml:space="preserve"> </w:t>
      </w:r>
      <w:r>
        <w:rPr>
          <w:spacing w:val="10"/>
          <w:w w:val="95"/>
        </w:rPr>
        <w:t xml:space="preserve">定位方法，其中 </w:t>
      </w:r>
      <w:r>
        <w:rPr>
          <w:rFonts w:ascii="Calibri" w:eastAsia="Calibri"/>
          <w:w w:val="95"/>
        </w:rPr>
        <w:t>-</w:t>
      </w:r>
    </w:p>
    <w:p w14:paraId="5DC1461C" w14:textId="77777777" w:rsidR="00382F71" w:rsidRDefault="00382F71">
      <w:pPr>
        <w:pStyle w:val="a3"/>
        <w:spacing w:before="3"/>
        <w:rPr>
          <w:rFonts w:ascii="Calibri"/>
          <w:sz w:val="16"/>
        </w:rPr>
      </w:pPr>
    </w:p>
    <w:p w14:paraId="5AAB9356" w14:textId="77777777" w:rsidR="00382F71" w:rsidRDefault="00000000">
      <w:pPr>
        <w:pStyle w:val="a3"/>
        <w:spacing w:before="1" w:line="417" w:lineRule="auto"/>
        <w:ind w:left="471" w:right="7090"/>
      </w:pPr>
      <w:r>
        <w:rPr>
          <w:spacing w:val="-2"/>
        </w:rPr>
        <w:t xml:space="preserve">绝对路径用 </w:t>
      </w:r>
      <w:r>
        <w:rPr>
          <w:rFonts w:ascii="Calibri" w:eastAsia="Calibri"/>
        </w:rPr>
        <w:t xml:space="preserve">- </w:t>
      </w:r>
      <w:r>
        <w:t>（空格符号）</w:t>
      </w:r>
      <w:r>
        <w:rPr>
          <w:spacing w:val="-102"/>
        </w:rPr>
        <w:t xml:space="preserve"> </w:t>
      </w:r>
      <w:r>
        <w:t xml:space="preserve">相对路径用 </w:t>
      </w:r>
      <w:r>
        <w:rPr>
          <w:rFonts w:ascii="Calibri" w:eastAsia="Calibri"/>
          <w:spacing w:val="-1"/>
        </w:rPr>
        <w:t>- &gt;</w:t>
      </w:r>
      <w:r>
        <w:t>表示</w:t>
      </w:r>
    </w:p>
    <w:p w14:paraId="03402B0E" w14:textId="77777777" w:rsidR="00382F71" w:rsidRDefault="00000000">
      <w:pPr>
        <w:pStyle w:val="a3"/>
        <w:spacing w:line="434" w:lineRule="auto"/>
        <w:ind w:left="471" w:right="6636"/>
        <w:rPr>
          <w:rFonts w:ascii="Calibri" w:eastAsia="Calibri" w:hAnsi="Calibri"/>
        </w:rPr>
      </w:pPr>
      <w:r>
        <w:rPr>
          <w:rFonts w:ascii="Calibri" w:eastAsia="Calibri" w:hAnsi="Calibri"/>
          <w:w w:val="95"/>
        </w:rPr>
        <w:t>ID</w:t>
      </w:r>
      <w:r>
        <w:rPr>
          <w:w w:val="95"/>
        </w:rPr>
        <w:t xml:space="preserve">，类，名称也可以用于 </w:t>
      </w:r>
      <w:r>
        <w:rPr>
          <w:rFonts w:ascii="Calibri" w:eastAsia="Calibri" w:hAnsi="Calibri"/>
          <w:w w:val="95"/>
        </w:rPr>
        <w:t>XPath</w:t>
      </w:r>
      <w:r>
        <w:rPr>
          <w:w w:val="95"/>
        </w:rPr>
        <w:t>：</w:t>
      </w:r>
      <w:r>
        <w:rPr>
          <w:spacing w:val="-98"/>
          <w:w w:val="95"/>
        </w:rPr>
        <w:t xml:space="preserve"> </w:t>
      </w:r>
      <w:proofErr w:type="spellStart"/>
      <w:r>
        <w:rPr>
          <w:rFonts w:ascii="Calibri" w:eastAsia="Calibri" w:hAnsi="Calibri"/>
        </w:rPr>
        <w:t>css</w:t>
      </w:r>
      <w:proofErr w:type="spellEnd"/>
      <w:r>
        <w:rPr>
          <w:rFonts w:ascii="Calibri" w:eastAsia="Calibri" w:hAnsi="Calibri"/>
        </w:rPr>
        <w:t>=input[name=’q’]</w:t>
      </w:r>
      <w:r>
        <w:rPr>
          <w:rFonts w:ascii="Calibri" w:eastAsia="Calibri" w:hAnsi="Calibri"/>
          <w:spacing w:val="1"/>
        </w:rPr>
        <w:t xml:space="preserve"> </w:t>
      </w:r>
      <w:proofErr w:type="spellStart"/>
      <w:r>
        <w:rPr>
          <w:rFonts w:ascii="Calibri" w:eastAsia="Calibri" w:hAnsi="Calibri"/>
        </w:rPr>
        <w:t>css</w:t>
      </w:r>
      <w:proofErr w:type="spellEnd"/>
      <w:r>
        <w:rPr>
          <w:rFonts w:ascii="Calibri" w:eastAsia="Calibri" w:hAnsi="Calibri"/>
        </w:rPr>
        <w:t>=input[id=’</w:t>
      </w:r>
      <w:proofErr w:type="spellStart"/>
      <w:r>
        <w:rPr>
          <w:rFonts w:ascii="Calibri" w:eastAsia="Calibri" w:hAnsi="Calibri"/>
        </w:rPr>
        <w:t>lst-ib</w:t>
      </w:r>
      <w:proofErr w:type="spellEnd"/>
      <w:r>
        <w:rPr>
          <w:rFonts w:ascii="Calibri" w:eastAsia="Calibri" w:hAnsi="Calibri"/>
        </w:rPr>
        <w:t xml:space="preserve">’] or </w:t>
      </w:r>
      <w:proofErr w:type="spellStart"/>
      <w:r>
        <w:rPr>
          <w:rFonts w:ascii="Calibri" w:eastAsia="Calibri" w:hAnsi="Calibri"/>
        </w:rPr>
        <w:t>input#lst-ib</w:t>
      </w:r>
      <w:proofErr w:type="spellEnd"/>
      <w:r>
        <w:rPr>
          <w:rFonts w:ascii="Calibri" w:eastAsia="Calibri" w:hAnsi="Calibri"/>
          <w:spacing w:val="1"/>
        </w:rPr>
        <w:t xml:space="preserve"> </w:t>
      </w:r>
      <w:proofErr w:type="spellStart"/>
      <w:r>
        <w:rPr>
          <w:rFonts w:ascii="Calibri" w:eastAsia="Calibri" w:hAnsi="Calibri"/>
        </w:rPr>
        <w:t>css</w:t>
      </w:r>
      <w:proofErr w:type="spellEnd"/>
      <w:r>
        <w:rPr>
          <w:rFonts w:ascii="Calibri" w:eastAsia="Calibri" w:hAnsi="Calibri"/>
        </w:rPr>
        <w:t>=input[class=’</w:t>
      </w:r>
      <w:proofErr w:type="spellStart"/>
      <w:r>
        <w:rPr>
          <w:rFonts w:ascii="Calibri" w:eastAsia="Calibri" w:hAnsi="Calibri"/>
        </w:rPr>
        <w:t>lst</w:t>
      </w:r>
      <w:proofErr w:type="spellEnd"/>
      <w:r>
        <w:rPr>
          <w:rFonts w:ascii="Calibri" w:eastAsia="Calibri" w:hAnsi="Calibri"/>
          <w:spacing w:val="-2"/>
        </w:rPr>
        <w:t xml:space="preserve">’] </w:t>
      </w:r>
      <w:r>
        <w:rPr>
          <w:rFonts w:ascii="Calibri" w:eastAsia="Calibri" w:hAnsi="Calibri"/>
        </w:rPr>
        <w:t>or</w:t>
      </w:r>
      <w:r>
        <w:rPr>
          <w:rFonts w:ascii="Calibri" w:eastAsia="Calibri" w:hAnsi="Calibri"/>
          <w:spacing w:val="1"/>
        </w:rPr>
        <w:t xml:space="preserve"> </w:t>
      </w:r>
      <w:proofErr w:type="spellStart"/>
      <w:r>
        <w:rPr>
          <w:rFonts w:ascii="Calibri" w:eastAsia="Calibri" w:hAnsi="Calibri"/>
        </w:rPr>
        <w:t>input.lst</w:t>
      </w:r>
      <w:proofErr w:type="spellEnd"/>
    </w:p>
    <w:p w14:paraId="4FC05F46" w14:textId="77777777" w:rsidR="00382F71" w:rsidRDefault="00000000">
      <w:pPr>
        <w:pStyle w:val="a3"/>
        <w:spacing w:line="262" w:lineRule="exact"/>
        <w:ind w:left="471"/>
      </w:pPr>
      <w:r>
        <w:rPr>
          <w:spacing w:val="-8"/>
          <w:w w:val="95"/>
        </w:rPr>
        <w:t xml:space="preserve">如果 </w:t>
      </w:r>
      <w:r>
        <w:rPr>
          <w:rFonts w:ascii="Calibri" w:eastAsia="Calibri"/>
          <w:w w:val="95"/>
        </w:rPr>
        <w:t>id</w:t>
      </w:r>
      <w:r>
        <w:rPr>
          <w:rFonts w:ascii="Calibri" w:eastAsia="Calibri"/>
          <w:spacing w:val="16"/>
          <w:w w:val="95"/>
        </w:rPr>
        <w:t xml:space="preserve"> / </w:t>
      </w:r>
      <w:r>
        <w:rPr>
          <w:rFonts w:ascii="Calibri" w:eastAsia="Calibri"/>
          <w:w w:val="95"/>
        </w:rPr>
        <w:t>name</w:t>
      </w:r>
      <w:r>
        <w:rPr>
          <w:rFonts w:ascii="Calibri" w:eastAsia="Calibri"/>
          <w:spacing w:val="14"/>
          <w:w w:val="95"/>
        </w:rPr>
        <w:t xml:space="preserve"> / </w:t>
      </w:r>
      <w:r>
        <w:rPr>
          <w:rFonts w:ascii="Calibri" w:eastAsia="Calibri"/>
          <w:w w:val="95"/>
        </w:rPr>
        <w:t>class</w:t>
      </w:r>
      <w:r>
        <w:rPr>
          <w:rFonts w:ascii="Calibri" w:eastAsia="Calibri"/>
          <w:spacing w:val="31"/>
          <w:w w:val="95"/>
        </w:rPr>
        <w:t xml:space="preserve"> </w:t>
      </w:r>
      <w:r>
        <w:rPr>
          <w:w w:val="95"/>
        </w:rPr>
        <w:t>只有一部分是常量：</w:t>
      </w:r>
    </w:p>
    <w:p w14:paraId="2213DA33" w14:textId="77777777" w:rsidR="00382F71" w:rsidRDefault="00382F71">
      <w:pPr>
        <w:pStyle w:val="a3"/>
        <w:spacing w:before="1"/>
        <w:rPr>
          <w:sz w:val="16"/>
        </w:rPr>
      </w:pPr>
    </w:p>
    <w:p w14:paraId="6EA691DE" w14:textId="77777777" w:rsidR="00382F71" w:rsidRDefault="00000000">
      <w:pPr>
        <w:pStyle w:val="a3"/>
        <w:ind w:left="471"/>
        <w:rPr>
          <w:rFonts w:ascii="Calibri" w:hAnsi="Calibri"/>
        </w:rPr>
      </w:pPr>
      <w:proofErr w:type="spellStart"/>
      <w:r>
        <w:rPr>
          <w:rFonts w:ascii="Calibri" w:hAnsi="Calibri"/>
        </w:rPr>
        <w:t>css</w:t>
      </w:r>
      <w:proofErr w:type="spellEnd"/>
      <w:r>
        <w:rPr>
          <w:rFonts w:ascii="Calibri" w:hAnsi="Calibri"/>
        </w:rPr>
        <w:t>=input[id*=’</w:t>
      </w:r>
      <w:proofErr w:type="spellStart"/>
      <w:r>
        <w:rPr>
          <w:rFonts w:ascii="Calibri" w:hAnsi="Calibri"/>
        </w:rPr>
        <w:t>lst-ib</w:t>
      </w:r>
      <w:proofErr w:type="spellEnd"/>
      <w:r>
        <w:rPr>
          <w:rFonts w:ascii="Calibri" w:hAnsi="Calibri"/>
        </w:rPr>
        <w:t>’)]</w:t>
      </w:r>
    </w:p>
    <w:p w14:paraId="0736EC76" w14:textId="77777777" w:rsidR="00382F71" w:rsidRDefault="00382F71">
      <w:pPr>
        <w:pStyle w:val="a3"/>
        <w:spacing w:before="8"/>
        <w:rPr>
          <w:rFonts w:ascii="Calibri"/>
          <w:sz w:val="16"/>
        </w:rPr>
      </w:pPr>
    </w:p>
    <w:p w14:paraId="611A1340" w14:textId="77777777" w:rsidR="00382F71" w:rsidRDefault="00000000">
      <w:pPr>
        <w:pStyle w:val="a3"/>
        <w:spacing w:before="1"/>
        <w:ind w:left="471"/>
      </w:pPr>
      <w:r>
        <w:t>使用内部文本的元素位置策略：</w:t>
      </w:r>
    </w:p>
    <w:p w14:paraId="40617AC8" w14:textId="77777777" w:rsidR="00382F71" w:rsidRDefault="00382F71">
      <w:pPr>
        <w:pStyle w:val="a3"/>
        <w:spacing w:before="1"/>
        <w:rPr>
          <w:sz w:val="16"/>
        </w:rPr>
      </w:pPr>
    </w:p>
    <w:p w14:paraId="76B02025" w14:textId="77777777" w:rsidR="00382F71" w:rsidRDefault="00000000">
      <w:pPr>
        <w:pStyle w:val="a3"/>
        <w:ind w:left="471"/>
        <w:rPr>
          <w:rFonts w:ascii="Calibri" w:hAnsi="Calibri"/>
        </w:rPr>
      </w:pPr>
      <w:proofErr w:type="spellStart"/>
      <w:r>
        <w:rPr>
          <w:rFonts w:ascii="Calibri" w:hAnsi="Calibri"/>
        </w:rPr>
        <w:t>css</w:t>
      </w:r>
      <w:proofErr w:type="spellEnd"/>
      <w:r>
        <w:rPr>
          <w:rFonts w:ascii="Calibri" w:hAnsi="Calibri"/>
          <w:spacing w:val="-3"/>
        </w:rPr>
        <w:t xml:space="preserve"> </w:t>
      </w:r>
      <w:r>
        <w:rPr>
          <w:rFonts w:ascii="Calibri" w:hAnsi="Calibri"/>
        </w:rPr>
        <w:t xml:space="preserve">= </w:t>
      </w:r>
      <w:proofErr w:type="gramStart"/>
      <w:r>
        <w:rPr>
          <w:rFonts w:ascii="Calibri" w:hAnsi="Calibri"/>
        </w:rPr>
        <w:t>a:contains</w:t>
      </w:r>
      <w:proofErr w:type="gramEnd"/>
      <w:r>
        <w:rPr>
          <w:rFonts w:ascii="Calibri" w:hAnsi="Calibri"/>
        </w:rPr>
        <w:t>(‘log</w:t>
      </w:r>
      <w:r>
        <w:rPr>
          <w:rFonts w:ascii="Calibri" w:hAnsi="Calibri"/>
          <w:spacing w:val="-2"/>
        </w:rPr>
        <w:t xml:space="preserve"> </w:t>
      </w:r>
      <w:r>
        <w:rPr>
          <w:rFonts w:ascii="Calibri" w:hAnsi="Calibri"/>
        </w:rPr>
        <w:t>out’)</w:t>
      </w:r>
    </w:p>
    <w:p w14:paraId="5DCE354F" w14:textId="77777777" w:rsidR="00382F71" w:rsidRDefault="00382F71">
      <w:pPr>
        <w:pStyle w:val="a3"/>
        <w:rPr>
          <w:rFonts w:ascii="Calibri"/>
          <w:sz w:val="20"/>
        </w:rPr>
      </w:pPr>
    </w:p>
    <w:p w14:paraId="4ADFF9EE" w14:textId="77777777" w:rsidR="00382F71" w:rsidRDefault="00000000">
      <w:pPr>
        <w:pStyle w:val="a5"/>
        <w:numPr>
          <w:ilvl w:val="2"/>
          <w:numId w:val="227"/>
        </w:numPr>
        <w:tabs>
          <w:tab w:val="left" w:pos="1192"/>
        </w:tabs>
        <w:spacing w:before="173" w:line="417" w:lineRule="auto"/>
        <w:ind w:right="348"/>
        <w:rPr>
          <w:sz w:val="28"/>
        </w:rPr>
      </w:pPr>
      <w:bookmarkStart w:id="1295" w:name="9.1.23当有很多定位器时，如ID、名称、XPath、CSS定位器，我应该使用"/>
      <w:bookmarkStart w:id="1296" w:name="_bookmark645"/>
      <w:bookmarkEnd w:id="1295"/>
      <w:bookmarkEnd w:id="1296"/>
      <w:r>
        <w:rPr>
          <w:color w:val="4AACC5"/>
          <w:spacing w:val="-3"/>
          <w:sz w:val="28"/>
        </w:rPr>
        <w:t xml:space="preserve">当有很多定位器时，如 </w:t>
      </w:r>
      <w:r>
        <w:rPr>
          <w:rFonts w:ascii="Calibri" w:eastAsia="Calibri"/>
          <w:b/>
          <w:color w:val="4AACC5"/>
          <w:sz w:val="28"/>
        </w:rPr>
        <w:t>ID</w:t>
      </w:r>
      <w:r>
        <w:rPr>
          <w:color w:val="4AACC5"/>
          <w:sz w:val="28"/>
        </w:rPr>
        <w:t>、名称、</w:t>
      </w:r>
      <w:r>
        <w:rPr>
          <w:rFonts w:ascii="Calibri" w:eastAsia="Calibri"/>
          <w:b/>
          <w:color w:val="4AACC5"/>
          <w:sz w:val="28"/>
        </w:rPr>
        <w:t>XPath</w:t>
      </w:r>
      <w:r>
        <w:rPr>
          <w:color w:val="4AACC5"/>
          <w:sz w:val="28"/>
        </w:rPr>
        <w:t>、</w:t>
      </w:r>
      <w:r>
        <w:rPr>
          <w:rFonts w:ascii="Calibri" w:eastAsia="Calibri"/>
          <w:b/>
          <w:color w:val="4AACC5"/>
          <w:sz w:val="28"/>
        </w:rPr>
        <w:t>CSS</w:t>
      </w:r>
      <w:r>
        <w:rPr>
          <w:rFonts w:ascii="Calibri" w:eastAsia="Calibri"/>
          <w:b/>
          <w:color w:val="4AACC5"/>
          <w:spacing w:val="50"/>
          <w:sz w:val="28"/>
        </w:rPr>
        <w:t xml:space="preserve"> </w:t>
      </w:r>
      <w:r>
        <w:rPr>
          <w:color w:val="4AACC5"/>
          <w:sz w:val="28"/>
        </w:rPr>
        <w:t>定位器，我应该使用哪一个？</w:t>
      </w:r>
    </w:p>
    <w:p w14:paraId="0D83FE53" w14:textId="77777777" w:rsidR="00382F71" w:rsidRDefault="00000000">
      <w:pPr>
        <w:pStyle w:val="a3"/>
        <w:spacing w:before="27"/>
        <w:ind w:left="471"/>
        <w:rPr>
          <w:rFonts w:ascii="Calibri" w:eastAsia="Calibri"/>
        </w:rPr>
      </w:pPr>
      <w:r>
        <w:rPr>
          <w:w w:val="95"/>
        </w:rPr>
        <w:t xml:space="preserve">如果有唯一的名称或标识符可用，那么应该使用它们来代替 </w:t>
      </w:r>
      <w:r>
        <w:rPr>
          <w:rFonts w:ascii="Calibri" w:eastAsia="Calibri"/>
          <w:w w:val="95"/>
        </w:rPr>
        <w:t>XPath</w:t>
      </w:r>
      <w:r>
        <w:rPr>
          <w:rFonts w:ascii="Calibri" w:eastAsia="Calibri"/>
          <w:spacing w:val="68"/>
        </w:rPr>
        <w:t xml:space="preserve"> </w:t>
      </w:r>
      <w:r>
        <w:rPr>
          <w:spacing w:val="7"/>
          <w:w w:val="95"/>
        </w:rPr>
        <w:t xml:space="preserve">和 </w:t>
      </w:r>
      <w:r>
        <w:rPr>
          <w:rFonts w:ascii="Calibri" w:eastAsia="Calibri"/>
          <w:w w:val="95"/>
        </w:rPr>
        <w:t>CSS</w:t>
      </w:r>
      <w:r>
        <w:rPr>
          <w:rFonts w:ascii="Calibri" w:eastAsia="Calibri"/>
          <w:spacing w:val="72"/>
        </w:rPr>
        <w:t xml:space="preserve"> </w:t>
      </w:r>
      <w:r>
        <w:rPr>
          <w:spacing w:val="1"/>
          <w:w w:val="95"/>
        </w:rPr>
        <w:t xml:space="preserve">定位器。如果没有，那么 </w:t>
      </w:r>
      <w:r>
        <w:rPr>
          <w:rFonts w:ascii="Calibri" w:eastAsia="Calibri"/>
          <w:w w:val="95"/>
        </w:rPr>
        <w:t>CSS</w:t>
      </w:r>
    </w:p>
    <w:p w14:paraId="1BC067FB" w14:textId="77777777" w:rsidR="00382F71" w:rsidRDefault="00382F71">
      <w:pPr>
        <w:pStyle w:val="a3"/>
        <w:spacing w:before="3"/>
        <w:rPr>
          <w:rFonts w:ascii="Calibri"/>
          <w:sz w:val="16"/>
        </w:rPr>
      </w:pPr>
    </w:p>
    <w:p w14:paraId="3F61DA01" w14:textId="77777777" w:rsidR="00382F71" w:rsidRDefault="00000000">
      <w:pPr>
        <w:pStyle w:val="a3"/>
        <w:ind w:left="471"/>
      </w:pPr>
      <w:r>
        <w:rPr>
          <w:w w:val="95"/>
        </w:rPr>
        <w:t>定位器应该被优先考虑，因为在大多数现代浏览器中，它们的评估速度比</w:t>
      </w:r>
      <w:r>
        <w:rPr>
          <w:spacing w:val="135"/>
        </w:rPr>
        <w:t xml:space="preserve"> </w:t>
      </w:r>
      <w:r>
        <w:rPr>
          <w:rFonts w:ascii="Calibri" w:eastAsia="Calibri"/>
          <w:w w:val="95"/>
        </w:rPr>
        <w:t>XPath</w:t>
      </w:r>
      <w:r>
        <w:rPr>
          <w:rFonts w:ascii="Calibri" w:eastAsia="Calibri"/>
          <w:spacing w:val="67"/>
        </w:rPr>
        <w:t xml:space="preserve">  </w:t>
      </w:r>
      <w:r>
        <w:rPr>
          <w:w w:val="95"/>
        </w:rPr>
        <w:t>更快。</w:t>
      </w:r>
    </w:p>
    <w:p w14:paraId="27F53FB1" w14:textId="77777777" w:rsidR="00382F71" w:rsidRDefault="00382F71">
      <w:pPr>
        <w:pStyle w:val="a3"/>
        <w:spacing w:before="2"/>
        <w:rPr>
          <w:sz w:val="32"/>
        </w:rPr>
      </w:pPr>
    </w:p>
    <w:p w14:paraId="06992F4A" w14:textId="77777777" w:rsidR="00382F71" w:rsidRDefault="00000000">
      <w:pPr>
        <w:pStyle w:val="a5"/>
        <w:numPr>
          <w:ilvl w:val="2"/>
          <w:numId w:val="227"/>
        </w:numPr>
        <w:tabs>
          <w:tab w:val="left" w:pos="1192"/>
        </w:tabs>
        <w:ind w:hanging="721"/>
        <w:rPr>
          <w:sz w:val="28"/>
        </w:rPr>
      </w:pPr>
      <w:bookmarkStart w:id="1297" w:name="9.1.24在Selenium中处理多个弹出窗口的机制是什么？"/>
      <w:bookmarkStart w:id="1298" w:name="_bookmark646"/>
      <w:bookmarkEnd w:id="1297"/>
      <w:bookmarkEnd w:id="1298"/>
      <w:r>
        <w:rPr>
          <w:color w:val="4AACC5"/>
          <w:spacing w:val="-34"/>
          <w:sz w:val="28"/>
        </w:rPr>
        <w:t xml:space="preserve">在 </w:t>
      </w:r>
      <w:r>
        <w:rPr>
          <w:rFonts w:ascii="Calibri" w:eastAsia="Calibri"/>
          <w:b/>
          <w:color w:val="4AACC5"/>
          <w:sz w:val="28"/>
        </w:rPr>
        <w:t>Selenium</w:t>
      </w:r>
      <w:r>
        <w:rPr>
          <w:rFonts w:ascii="Calibri" w:eastAsia="Calibri"/>
          <w:b/>
          <w:color w:val="4AACC5"/>
          <w:spacing w:val="8"/>
          <w:sz w:val="28"/>
        </w:rPr>
        <w:t xml:space="preserve"> </w:t>
      </w:r>
      <w:r>
        <w:rPr>
          <w:color w:val="4AACC5"/>
          <w:sz w:val="28"/>
        </w:rPr>
        <w:t>中处理多个弹出窗口的机制是什么？</w:t>
      </w:r>
    </w:p>
    <w:p w14:paraId="3DB7D006" w14:textId="77777777" w:rsidR="00382F71" w:rsidRDefault="00382F71">
      <w:pPr>
        <w:pStyle w:val="a3"/>
        <w:spacing w:before="10"/>
        <w:rPr>
          <w:sz w:val="22"/>
        </w:rPr>
      </w:pPr>
    </w:p>
    <w:p w14:paraId="4FB43B1D" w14:textId="77777777" w:rsidR="00382F71" w:rsidRDefault="00000000">
      <w:pPr>
        <w:pStyle w:val="a3"/>
        <w:spacing w:before="1" w:line="417" w:lineRule="auto"/>
        <w:ind w:left="471" w:right="4258"/>
      </w:pPr>
      <w:r>
        <w:rPr>
          <w:w w:val="95"/>
        </w:rPr>
        <w:t>可以使用命令</w:t>
      </w:r>
      <w:r>
        <w:rPr>
          <w:spacing w:val="210"/>
        </w:rPr>
        <w:t xml:space="preserve"> </w:t>
      </w:r>
      <w:proofErr w:type="spellStart"/>
      <w:r>
        <w:rPr>
          <w:rFonts w:ascii="Calibri" w:eastAsia="Calibri"/>
          <w:w w:val="95"/>
        </w:rPr>
        <w:t>getWindowHandles</w:t>
      </w:r>
      <w:proofErr w:type="spellEnd"/>
      <w:r>
        <w:rPr>
          <w:rFonts w:ascii="Calibri" w:eastAsia="Calibri"/>
          <w:w w:val="95"/>
        </w:rPr>
        <w:t>()</w:t>
      </w:r>
      <w:r>
        <w:rPr>
          <w:w w:val="95"/>
        </w:rPr>
        <w:t>来处理多个弹出窗口。然</w:t>
      </w:r>
      <w:r>
        <w:rPr>
          <w:spacing w:val="5"/>
          <w:w w:val="95"/>
        </w:rPr>
        <w:t xml:space="preserve">后将所有窗口名称存储到 </w:t>
      </w:r>
      <w:r>
        <w:rPr>
          <w:rFonts w:ascii="Calibri" w:eastAsia="Calibri"/>
          <w:w w:val="95"/>
        </w:rPr>
        <w:t>Set</w:t>
      </w:r>
      <w:r>
        <w:rPr>
          <w:rFonts w:ascii="Calibri" w:eastAsia="Calibri"/>
          <w:spacing w:val="24"/>
          <w:w w:val="95"/>
        </w:rPr>
        <w:t xml:space="preserve"> </w:t>
      </w:r>
      <w:r>
        <w:rPr>
          <w:w w:val="95"/>
        </w:rPr>
        <w:t>变量中并将其转换为数组。</w:t>
      </w:r>
      <w:r>
        <w:t>接下来，通过使用数组索引，导航到特定的窗口。</w:t>
      </w:r>
    </w:p>
    <w:p w14:paraId="504CA592" w14:textId="77777777" w:rsidR="00382F71" w:rsidRDefault="00000000">
      <w:pPr>
        <w:pStyle w:val="a3"/>
        <w:spacing w:before="7"/>
        <w:ind w:left="471"/>
        <w:rPr>
          <w:rFonts w:ascii="Calibri"/>
        </w:rPr>
      </w:pPr>
      <w:proofErr w:type="spellStart"/>
      <w:proofErr w:type="gramStart"/>
      <w:r>
        <w:rPr>
          <w:rFonts w:ascii="Calibri"/>
        </w:rPr>
        <w:t>driver.switchTo</w:t>
      </w:r>
      <w:proofErr w:type="spellEnd"/>
      <w:proofErr w:type="gramEnd"/>
      <w:r>
        <w:rPr>
          <w:rFonts w:ascii="Calibri"/>
        </w:rPr>
        <w:t>().window(</w:t>
      </w:r>
      <w:proofErr w:type="spellStart"/>
      <w:r>
        <w:rPr>
          <w:rFonts w:ascii="Calibri"/>
        </w:rPr>
        <w:t>ArrayIndex</w:t>
      </w:r>
      <w:proofErr w:type="spellEnd"/>
      <w:r>
        <w:rPr>
          <w:rFonts w:ascii="Calibri"/>
        </w:rPr>
        <w:t>);</w:t>
      </w:r>
    </w:p>
    <w:p w14:paraId="2778AA4E" w14:textId="77777777" w:rsidR="00382F71" w:rsidRDefault="00382F71">
      <w:pPr>
        <w:rPr>
          <w:rFonts w:ascii="Calibri"/>
        </w:rPr>
        <w:sectPr w:rsidR="00382F71">
          <w:pgSz w:w="11910" w:h="16840"/>
          <w:pgMar w:top="1260" w:right="940" w:bottom="680" w:left="820" w:header="0" w:footer="406" w:gutter="0"/>
          <w:cols w:space="720"/>
        </w:sectPr>
      </w:pPr>
    </w:p>
    <w:p w14:paraId="5B2A4B20" w14:textId="77777777" w:rsidR="00382F71" w:rsidRDefault="00000000">
      <w:pPr>
        <w:pStyle w:val="a5"/>
        <w:numPr>
          <w:ilvl w:val="2"/>
          <w:numId w:val="227"/>
        </w:numPr>
        <w:tabs>
          <w:tab w:val="left" w:pos="1192"/>
        </w:tabs>
        <w:spacing w:before="42"/>
        <w:ind w:hanging="721"/>
        <w:jc w:val="both"/>
        <w:rPr>
          <w:sz w:val="28"/>
        </w:rPr>
      </w:pPr>
      <w:bookmarkStart w:id="1299" w:name="9.1.25你如何处理使用Selenium的Ajax控件？"/>
      <w:bookmarkStart w:id="1300" w:name="_bookmark647"/>
      <w:bookmarkEnd w:id="1299"/>
      <w:bookmarkEnd w:id="1300"/>
      <w:r>
        <w:rPr>
          <w:color w:val="4AACC5"/>
          <w:spacing w:val="-9"/>
          <w:sz w:val="28"/>
        </w:rPr>
        <w:lastRenderedPageBreak/>
        <w:t xml:space="preserve">你如何处理使用 </w:t>
      </w:r>
      <w:r>
        <w:rPr>
          <w:rFonts w:ascii="Calibri" w:eastAsia="Calibri"/>
          <w:b/>
          <w:color w:val="4AACC5"/>
          <w:sz w:val="28"/>
        </w:rPr>
        <w:t>Selenium</w:t>
      </w:r>
      <w:r>
        <w:rPr>
          <w:rFonts w:ascii="Calibri" w:eastAsia="Calibri"/>
          <w:b/>
          <w:color w:val="4AACC5"/>
          <w:spacing w:val="5"/>
          <w:sz w:val="28"/>
        </w:rPr>
        <w:t xml:space="preserve"> </w:t>
      </w:r>
      <w:r>
        <w:rPr>
          <w:color w:val="4AACC5"/>
          <w:spacing w:val="-35"/>
          <w:sz w:val="28"/>
        </w:rPr>
        <w:t xml:space="preserve">的 </w:t>
      </w:r>
      <w:r>
        <w:rPr>
          <w:rFonts w:ascii="Calibri" w:eastAsia="Calibri"/>
          <w:b/>
          <w:color w:val="4AACC5"/>
          <w:sz w:val="28"/>
        </w:rPr>
        <w:t>Ajax</w:t>
      </w:r>
      <w:r>
        <w:rPr>
          <w:rFonts w:ascii="Calibri" w:eastAsia="Calibri"/>
          <w:b/>
          <w:color w:val="4AACC5"/>
          <w:spacing w:val="5"/>
          <w:sz w:val="28"/>
        </w:rPr>
        <w:t xml:space="preserve"> </w:t>
      </w:r>
      <w:r>
        <w:rPr>
          <w:color w:val="4AACC5"/>
          <w:sz w:val="28"/>
        </w:rPr>
        <w:t>控件？</w:t>
      </w:r>
    </w:p>
    <w:p w14:paraId="0090EDD6" w14:textId="77777777" w:rsidR="00382F71" w:rsidRDefault="00382F71">
      <w:pPr>
        <w:pStyle w:val="a3"/>
        <w:spacing w:before="10"/>
        <w:rPr>
          <w:sz w:val="22"/>
        </w:rPr>
      </w:pPr>
    </w:p>
    <w:p w14:paraId="5300CABC" w14:textId="77777777" w:rsidR="00382F71" w:rsidRDefault="00000000">
      <w:pPr>
        <w:pStyle w:val="a3"/>
        <w:spacing w:line="417" w:lineRule="auto"/>
        <w:ind w:left="471" w:right="351"/>
        <w:jc w:val="both"/>
      </w:pPr>
      <w:r>
        <w:rPr>
          <w:w w:val="95"/>
        </w:rPr>
        <w:t>来看一个例子。假如一个文本框是一个</w:t>
      </w:r>
      <w:r>
        <w:rPr>
          <w:spacing w:val="94"/>
        </w:rPr>
        <w:t xml:space="preserve"> </w:t>
      </w:r>
      <w:r>
        <w:rPr>
          <w:rFonts w:ascii="Calibri" w:eastAsia="Calibri"/>
          <w:w w:val="95"/>
        </w:rPr>
        <w:t>Ajax</w:t>
      </w:r>
      <w:r>
        <w:rPr>
          <w:rFonts w:ascii="Calibri" w:eastAsia="Calibri"/>
          <w:spacing w:val="54"/>
        </w:rPr>
        <w:t xml:space="preserve">  </w:t>
      </w:r>
      <w:r>
        <w:rPr>
          <w:w w:val="95"/>
        </w:rPr>
        <w:t>控件，当我们输入一些文本时，它会显示自动建议的值。处理这样的控件，需要在文本框中输入值之后，捕获字符串中的所有建议值；然后，分割字符串，取</w:t>
      </w:r>
      <w:r>
        <w:rPr>
          <w:spacing w:val="236"/>
        </w:rPr>
        <w:t xml:space="preserve"> </w:t>
      </w:r>
      <w:r>
        <w:t>值就好了。</w:t>
      </w:r>
    </w:p>
    <w:p w14:paraId="606E7DA4" w14:textId="77777777" w:rsidR="00382F71" w:rsidRDefault="00382F71">
      <w:pPr>
        <w:pStyle w:val="a3"/>
        <w:spacing w:before="8"/>
        <w:rPr>
          <w:sz w:val="16"/>
        </w:rPr>
      </w:pPr>
    </w:p>
    <w:p w14:paraId="09D6DEBD" w14:textId="77777777" w:rsidR="00382F71" w:rsidRDefault="00000000">
      <w:pPr>
        <w:pStyle w:val="a5"/>
        <w:numPr>
          <w:ilvl w:val="2"/>
          <w:numId w:val="227"/>
        </w:numPr>
        <w:tabs>
          <w:tab w:val="left" w:pos="1192"/>
        </w:tabs>
        <w:ind w:hanging="721"/>
        <w:jc w:val="both"/>
        <w:rPr>
          <w:sz w:val="28"/>
        </w:rPr>
      </w:pPr>
      <w:bookmarkStart w:id="1301" w:name="9.1.26Selenium_Webdriver优于Selenium_RC的优点"/>
      <w:bookmarkStart w:id="1302" w:name="_bookmark648"/>
      <w:bookmarkEnd w:id="1301"/>
      <w:bookmarkEnd w:id="1302"/>
      <w:r>
        <w:rPr>
          <w:rFonts w:ascii="Calibri" w:eastAsia="Calibri"/>
          <w:b/>
          <w:color w:val="4AACC5"/>
          <w:spacing w:val="-1"/>
          <w:sz w:val="28"/>
        </w:rPr>
        <w:t xml:space="preserve">Selenium </w:t>
      </w:r>
      <w:proofErr w:type="spellStart"/>
      <w:r>
        <w:rPr>
          <w:rFonts w:ascii="Calibri" w:eastAsia="Calibri"/>
          <w:b/>
          <w:color w:val="4AACC5"/>
          <w:spacing w:val="-1"/>
          <w:sz w:val="28"/>
        </w:rPr>
        <w:t>Webdriver</w:t>
      </w:r>
      <w:proofErr w:type="spellEnd"/>
      <w:r>
        <w:rPr>
          <w:rFonts w:ascii="Calibri" w:eastAsia="Calibri"/>
          <w:b/>
          <w:color w:val="4AACC5"/>
          <w:spacing w:val="5"/>
          <w:sz w:val="28"/>
        </w:rPr>
        <w:t xml:space="preserve"> </w:t>
      </w:r>
      <w:r>
        <w:rPr>
          <w:color w:val="4AACC5"/>
          <w:spacing w:val="-24"/>
          <w:sz w:val="28"/>
        </w:rPr>
        <w:t xml:space="preserve">优于 </w:t>
      </w:r>
      <w:r>
        <w:rPr>
          <w:rFonts w:ascii="Calibri" w:eastAsia="Calibri"/>
          <w:b/>
          <w:color w:val="4AACC5"/>
          <w:sz w:val="28"/>
        </w:rPr>
        <w:t>Selenium</w:t>
      </w:r>
      <w:r>
        <w:rPr>
          <w:rFonts w:ascii="Calibri" w:eastAsia="Calibri"/>
          <w:b/>
          <w:color w:val="4AACC5"/>
          <w:spacing w:val="-3"/>
          <w:sz w:val="28"/>
        </w:rPr>
        <w:t xml:space="preserve"> </w:t>
      </w:r>
      <w:r>
        <w:rPr>
          <w:rFonts w:ascii="Calibri" w:eastAsia="Calibri"/>
          <w:b/>
          <w:color w:val="4AACC5"/>
          <w:sz w:val="28"/>
        </w:rPr>
        <w:t>RC</w:t>
      </w:r>
      <w:r>
        <w:rPr>
          <w:rFonts w:ascii="Calibri" w:eastAsia="Calibri"/>
          <w:b/>
          <w:color w:val="4AACC5"/>
          <w:spacing w:val="8"/>
          <w:sz w:val="28"/>
        </w:rPr>
        <w:t xml:space="preserve"> </w:t>
      </w:r>
      <w:r>
        <w:rPr>
          <w:color w:val="4AACC5"/>
          <w:sz w:val="28"/>
        </w:rPr>
        <w:t>的优点是什么？</w:t>
      </w:r>
    </w:p>
    <w:p w14:paraId="132BAA31" w14:textId="77777777" w:rsidR="00382F71" w:rsidRDefault="00382F71">
      <w:pPr>
        <w:pStyle w:val="a3"/>
        <w:spacing w:before="10"/>
        <w:rPr>
          <w:sz w:val="22"/>
        </w:rPr>
      </w:pPr>
    </w:p>
    <w:p w14:paraId="0D2CCFC1" w14:textId="77777777" w:rsidR="00382F71" w:rsidRDefault="00000000">
      <w:pPr>
        <w:pStyle w:val="a3"/>
        <w:ind w:left="891"/>
      </w:pPr>
      <w:r>
        <w:rPr>
          <w:rFonts w:ascii="Calibri" w:eastAsia="Calibri"/>
          <w:w w:val="95"/>
        </w:rPr>
        <w:t>Selenium</w:t>
      </w:r>
      <w:r>
        <w:rPr>
          <w:rFonts w:ascii="Calibri" w:eastAsia="Calibri"/>
          <w:spacing w:val="38"/>
          <w:w w:val="95"/>
        </w:rPr>
        <w:t xml:space="preserve"> </w:t>
      </w:r>
      <w:r>
        <w:rPr>
          <w:rFonts w:ascii="Calibri" w:eastAsia="Calibri"/>
          <w:w w:val="95"/>
        </w:rPr>
        <w:t>RC</w:t>
      </w:r>
      <w:r>
        <w:rPr>
          <w:rFonts w:ascii="Calibri" w:eastAsia="Calibri"/>
          <w:spacing w:val="44"/>
          <w:w w:val="95"/>
        </w:rPr>
        <w:t xml:space="preserve"> </w:t>
      </w:r>
      <w:r>
        <w:rPr>
          <w:w w:val="95"/>
        </w:rPr>
        <w:t>的架构相当复杂，</w:t>
      </w:r>
      <w:r>
        <w:rPr>
          <w:rFonts w:ascii="Calibri" w:eastAsia="Calibri"/>
          <w:w w:val="95"/>
        </w:rPr>
        <w:t>WebDriver</w:t>
      </w:r>
      <w:r>
        <w:rPr>
          <w:rFonts w:ascii="Calibri" w:eastAsia="Calibri"/>
          <w:spacing w:val="44"/>
        </w:rPr>
        <w:t xml:space="preserve"> </w:t>
      </w:r>
      <w:r>
        <w:rPr>
          <w:spacing w:val="-1"/>
          <w:w w:val="95"/>
        </w:rPr>
        <w:t xml:space="preserve">的架构比 </w:t>
      </w:r>
      <w:r>
        <w:rPr>
          <w:rFonts w:ascii="Calibri" w:eastAsia="Calibri"/>
          <w:w w:val="95"/>
        </w:rPr>
        <w:t>Selenium</w:t>
      </w:r>
      <w:r>
        <w:rPr>
          <w:rFonts w:ascii="Calibri" w:eastAsia="Calibri"/>
          <w:spacing w:val="44"/>
          <w:w w:val="95"/>
        </w:rPr>
        <w:t xml:space="preserve"> </w:t>
      </w:r>
      <w:r>
        <w:rPr>
          <w:rFonts w:ascii="Calibri" w:eastAsia="Calibri"/>
          <w:w w:val="95"/>
        </w:rPr>
        <w:t>RC</w:t>
      </w:r>
      <w:r>
        <w:rPr>
          <w:rFonts w:ascii="Calibri" w:eastAsia="Calibri"/>
          <w:spacing w:val="43"/>
          <w:w w:val="95"/>
        </w:rPr>
        <w:t xml:space="preserve"> </w:t>
      </w:r>
      <w:r>
        <w:rPr>
          <w:w w:val="95"/>
        </w:rPr>
        <w:t>简单些。</w:t>
      </w:r>
    </w:p>
    <w:p w14:paraId="0B2ACA33" w14:textId="77777777" w:rsidR="00382F71" w:rsidRDefault="00382F71">
      <w:pPr>
        <w:pStyle w:val="a3"/>
        <w:spacing w:before="7"/>
        <w:rPr>
          <w:sz w:val="15"/>
        </w:rPr>
      </w:pPr>
    </w:p>
    <w:p w14:paraId="039BCB04" w14:textId="77777777" w:rsidR="00382F71" w:rsidRDefault="00000000">
      <w:pPr>
        <w:pStyle w:val="a3"/>
        <w:spacing w:line="417" w:lineRule="auto"/>
        <w:ind w:left="471" w:right="350" w:firstLine="420"/>
      </w:pPr>
      <w:r>
        <w:rPr>
          <w:rFonts w:ascii="Calibri" w:eastAsia="Calibri"/>
          <w:w w:val="95"/>
        </w:rPr>
        <w:t>Selenium</w:t>
      </w:r>
      <w:r>
        <w:rPr>
          <w:rFonts w:ascii="Calibri" w:eastAsia="Calibri"/>
          <w:spacing w:val="41"/>
          <w:w w:val="95"/>
        </w:rPr>
        <w:t xml:space="preserve"> </w:t>
      </w:r>
      <w:r>
        <w:rPr>
          <w:rFonts w:ascii="Calibri" w:eastAsia="Calibri"/>
          <w:w w:val="95"/>
        </w:rPr>
        <w:t>RC</w:t>
      </w:r>
      <w:r>
        <w:rPr>
          <w:rFonts w:ascii="Calibri" w:eastAsia="Calibri"/>
          <w:spacing w:val="2"/>
          <w:w w:val="95"/>
        </w:rPr>
        <w:t xml:space="preserve"> </w:t>
      </w:r>
      <w:r>
        <w:rPr>
          <w:spacing w:val="-10"/>
          <w:w w:val="95"/>
        </w:rPr>
        <w:t xml:space="preserve">比较慢，因为它使用了另外一个名为 </w:t>
      </w:r>
      <w:r>
        <w:rPr>
          <w:rFonts w:ascii="Calibri" w:eastAsia="Calibri"/>
          <w:w w:val="95"/>
        </w:rPr>
        <w:t>Selenium</w:t>
      </w:r>
      <w:r>
        <w:rPr>
          <w:rFonts w:ascii="Calibri" w:eastAsia="Calibri"/>
          <w:spacing w:val="42"/>
          <w:w w:val="95"/>
        </w:rPr>
        <w:t xml:space="preserve"> </w:t>
      </w:r>
      <w:r>
        <w:rPr>
          <w:rFonts w:ascii="Calibri" w:eastAsia="Calibri"/>
          <w:w w:val="95"/>
        </w:rPr>
        <w:t>Core</w:t>
      </w:r>
      <w:r>
        <w:rPr>
          <w:rFonts w:ascii="Calibri" w:eastAsia="Calibri"/>
          <w:spacing w:val="5"/>
          <w:w w:val="95"/>
        </w:rPr>
        <w:t xml:space="preserve"> </w:t>
      </w:r>
      <w:r>
        <w:rPr>
          <w:spacing w:val="-4"/>
          <w:w w:val="95"/>
        </w:rPr>
        <w:t xml:space="preserve">的 </w:t>
      </w:r>
      <w:r>
        <w:rPr>
          <w:rFonts w:ascii="Calibri" w:eastAsia="Calibri"/>
          <w:w w:val="95"/>
        </w:rPr>
        <w:t>JavaScript</w:t>
      </w:r>
      <w:r>
        <w:rPr>
          <w:rFonts w:ascii="Calibri" w:eastAsia="Calibri"/>
          <w:spacing w:val="2"/>
          <w:w w:val="95"/>
        </w:rPr>
        <w:t xml:space="preserve"> </w:t>
      </w:r>
      <w:r>
        <w:rPr>
          <w:spacing w:val="-15"/>
          <w:w w:val="95"/>
        </w:rPr>
        <w:t>程序。相反，</w:t>
      </w:r>
      <w:r>
        <w:rPr>
          <w:rFonts w:ascii="Calibri" w:eastAsia="Calibri"/>
          <w:w w:val="95"/>
        </w:rPr>
        <w:t>WebDriver</w:t>
      </w:r>
      <w:r>
        <w:rPr>
          <w:rFonts w:ascii="Calibri" w:eastAsia="Calibri"/>
          <w:spacing w:val="1"/>
          <w:w w:val="95"/>
        </w:rPr>
        <w:t xml:space="preserve"> </w:t>
      </w:r>
      <w:r>
        <w:rPr>
          <w:spacing w:val="-18"/>
          <w:w w:val="95"/>
        </w:rPr>
        <w:t xml:space="preserve">比 </w:t>
      </w:r>
      <w:r>
        <w:rPr>
          <w:rFonts w:ascii="Calibri" w:eastAsia="Calibri"/>
          <w:w w:val="95"/>
        </w:rPr>
        <w:t>Selenium</w:t>
      </w:r>
      <w:r>
        <w:rPr>
          <w:rFonts w:ascii="Calibri" w:eastAsia="Calibri"/>
          <w:spacing w:val="20"/>
          <w:w w:val="95"/>
        </w:rPr>
        <w:t xml:space="preserve"> </w:t>
      </w:r>
      <w:r>
        <w:rPr>
          <w:rFonts w:ascii="Calibri" w:eastAsia="Calibri"/>
          <w:w w:val="95"/>
        </w:rPr>
        <w:t>RC</w:t>
      </w:r>
      <w:r>
        <w:rPr>
          <w:rFonts w:ascii="Calibri" w:eastAsia="Calibri"/>
          <w:spacing w:val="20"/>
          <w:w w:val="95"/>
        </w:rPr>
        <w:t xml:space="preserve"> </w:t>
      </w:r>
      <w:r>
        <w:rPr>
          <w:w w:val="95"/>
        </w:rPr>
        <w:t>更快，因为它直接与浏览器对话，并使用浏览器自己的引擎来进行控制。</w:t>
      </w:r>
    </w:p>
    <w:p w14:paraId="0AC80CAF" w14:textId="77777777" w:rsidR="00382F71" w:rsidRDefault="00000000">
      <w:pPr>
        <w:pStyle w:val="a3"/>
        <w:spacing w:line="417" w:lineRule="auto"/>
        <w:ind w:left="471" w:right="351" w:firstLine="420"/>
      </w:pPr>
      <w:r>
        <w:rPr>
          <w:spacing w:val="9"/>
          <w:w w:val="95"/>
        </w:rPr>
        <w:t xml:space="preserve">像其他 </w:t>
      </w:r>
      <w:r>
        <w:rPr>
          <w:rFonts w:ascii="Calibri" w:eastAsia="Calibri"/>
          <w:w w:val="95"/>
        </w:rPr>
        <w:t>JavaScript</w:t>
      </w:r>
      <w:r>
        <w:rPr>
          <w:rFonts w:ascii="Calibri" w:eastAsia="Calibri"/>
          <w:spacing w:val="36"/>
          <w:w w:val="95"/>
        </w:rPr>
        <w:t xml:space="preserve"> </w:t>
      </w:r>
      <w:r>
        <w:rPr>
          <w:w w:val="95"/>
        </w:rPr>
        <w:t>代码一样，</w:t>
      </w:r>
      <w:r>
        <w:rPr>
          <w:rFonts w:ascii="Calibri" w:eastAsia="Calibri"/>
          <w:w w:val="95"/>
        </w:rPr>
        <w:t>Selenium</w:t>
      </w:r>
      <w:r>
        <w:rPr>
          <w:rFonts w:ascii="Calibri" w:eastAsia="Calibri"/>
          <w:spacing w:val="35"/>
          <w:w w:val="95"/>
        </w:rPr>
        <w:t xml:space="preserve"> </w:t>
      </w:r>
      <w:r>
        <w:rPr>
          <w:rFonts w:ascii="Calibri" w:eastAsia="Calibri"/>
          <w:w w:val="95"/>
        </w:rPr>
        <w:t>Core</w:t>
      </w:r>
      <w:r>
        <w:rPr>
          <w:rFonts w:ascii="Calibri" w:eastAsia="Calibri"/>
          <w:spacing w:val="83"/>
        </w:rPr>
        <w:t xml:space="preserve"> </w:t>
      </w:r>
      <w:r>
        <w:rPr>
          <w:w w:val="95"/>
        </w:rPr>
        <w:t>可以访问禁用的元素。</w:t>
      </w:r>
      <w:proofErr w:type="spellStart"/>
      <w:r>
        <w:rPr>
          <w:rFonts w:ascii="Calibri" w:eastAsia="Calibri"/>
          <w:w w:val="95"/>
        </w:rPr>
        <w:t>Webdriver</w:t>
      </w:r>
      <w:proofErr w:type="spellEnd"/>
      <w:r>
        <w:rPr>
          <w:rFonts w:ascii="Calibri" w:eastAsia="Calibri"/>
          <w:spacing w:val="45"/>
        </w:rPr>
        <w:t xml:space="preserve"> </w:t>
      </w:r>
      <w:r>
        <w:rPr>
          <w:w w:val="95"/>
        </w:rPr>
        <w:t>以更现实的方式与页</w:t>
      </w:r>
      <w:r>
        <w:t>面元素进行交互。</w:t>
      </w:r>
    </w:p>
    <w:p w14:paraId="379B39D7" w14:textId="77777777" w:rsidR="00382F71" w:rsidRDefault="00000000">
      <w:pPr>
        <w:pStyle w:val="a3"/>
        <w:spacing w:line="417" w:lineRule="auto"/>
        <w:ind w:left="471" w:right="351" w:firstLine="420"/>
      </w:pPr>
      <w:r>
        <w:rPr>
          <w:rFonts w:ascii="Calibri" w:eastAsia="Calibri"/>
          <w:w w:val="95"/>
        </w:rPr>
        <w:t>Selenium</w:t>
      </w:r>
      <w:r>
        <w:rPr>
          <w:rFonts w:ascii="Calibri" w:eastAsia="Calibri"/>
          <w:spacing w:val="17"/>
          <w:w w:val="95"/>
        </w:rPr>
        <w:t xml:space="preserve"> </w:t>
      </w:r>
      <w:r>
        <w:rPr>
          <w:rFonts w:ascii="Calibri" w:eastAsia="Calibri"/>
          <w:w w:val="95"/>
        </w:rPr>
        <w:t>RC</w:t>
      </w:r>
      <w:r>
        <w:rPr>
          <w:rFonts w:ascii="Calibri" w:eastAsia="Calibri"/>
          <w:spacing w:val="28"/>
          <w:w w:val="95"/>
        </w:rPr>
        <w:t xml:space="preserve"> </w:t>
      </w:r>
      <w:r>
        <w:rPr>
          <w:spacing w:val="7"/>
          <w:w w:val="95"/>
        </w:rPr>
        <w:t xml:space="preserve">的 </w:t>
      </w:r>
      <w:r>
        <w:rPr>
          <w:rFonts w:ascii="Calibri" w:eastAsia="Calibri"/>
          <w:w w:val="95"/>
        </w:rPr>
        <w:t>API</w:t>
      </w:r>
      <w:r>
        <w:rPr>
          <w:rFonts w:ascii="Calibri" w:eastAsia="Calibri"/>
          <w:spacing w:val="30"/>
          <w:w w:val="95"/>
        </w:rPr>
        <w:t xml:space="preserve"> </w:t>
      </w:r>
      <w:r>
        <w:rPr>
          <w:w w:val="95"/>
        </w:rPr>
        <w:t>集已经有所改进，但是仍有经常让人困惑的冗余部分。</w:t>
      </w:r>
      <w:r>
        <w:rPr>
          <w:rFonts w:ascii="Calibri" w:eastAsia="Calibri"/>
          <w:w w:val="95"/>
        </w:rPr>
        <w:t>WebDriver</w:t>
      </w:r>
      <w:r>
        <w:rPr>
          <w:rFonts w:ascii="Calibri" w:eastAsia="Calibri"/>
          <w:spacing w:val="61"/>
        </w:rPr>
        <w:t xml:space="preserve"> </w:t>
      </w:r>
      <w:r>
        <w:rPr>
          <w:rFonts w:ascii="Calibri" w:eastAsia="Calibri"/>
          <w:w w:val="95"/>
        </w:rPr>
        <w:t>API</w:t>
      </w:r>
      <w:r>
        <w:rPr>
          <w:rFonts w:ascii="Calibri" w:eastAsia="Calibri"/>
          <w:spacing w:val="72"/>
        </w:rPr>
        <w:t xml:space="preserve"> </w:t>
      </w:r>
      <w:r>
        <w:rPr>
          <w:w w:val="95"/>
        </w:rPr>
        <w:t>更简单，</w:t>
      </w:r>
      <w:r>
        <w:rPr>
          <w:spacing w:val="-97"/>
          <w:w w:val="95"/>
        </w:rPr>
        <w:t xml:space="preserve"> </w:t>
      </w:r>
      <w:r>
        <w:t>不包含任何冗余或混淆的命令。</w:t>
      </w:r>
    </w:p>
    <w:p w14:paraId="5906C3A5" w14:textId="77777777" w:rsidR="00382F71" w:rsidRDefault="00000000">
      <w:pPr>
        <w:pStyle w:val="a3"/>
        <w:spacing w:line="269" w:lineRule="exact"/>
        <w:ind w:left="891"/>
        <w:rPr>
          <w:rFonts w:ascii="Calibri" w:eastAsia="Calibri"/>
        </w:rPr>
      </w:pPr>
      <w:r>
        <w:rPr>
          <w:rFonts w:ascii="Calibri" w:eastAsia="Calibri"/>
          <w:w w:val="95"/>
        </w:rPr>
        <w:t>Selenium</w:t>
      </w:r>
      <w:r>
        <w:rPr>
          <w:rFonts w:ascii="Calibri" w:eastAsia="Calibri"/>
          <w:spacing w:val="54"/>
        </w:rPr>
        <w:t xml:space="preserve"> </w:t>
      </w:r>
      <w:r>
        <w:rPr>
          <w:rFonts w:ascii="Calibri" w:eastAsia="Calibri"/>
          <w:w w:val="95"/>
        </w:rPr>
        <w:t>RC</w:t>
      </w:r>
      <w:r>
        <w:rPr>
          <w:rFonts w:ascii="Calibri" w:eastAsia="Calibri"/>
          <w:spacing w:val="61"/>
        </w:rPr>
        <w:t xml:space="preserve"> </w:t>
      </w:r>
      <w:r>
        <w:rPr>
          <w:spacing w:val="2"/>
          <w:w w:val="95"/>
        </w:rPr>
        <w:t xml:space="preserve">无法支持无头 </w:t>
      </w:r>
      <w:proofErr w:type="spellStart"/>
      <w:r>
        <w:rPr>
          <w:rFonts w:ascii="Calibri" w:eastAsia="Calibri"/>
          <w:w w:val="95"/>
        </w:rPr>
        <w:t>HtmlUnit</w:t>
      </w:r>
      <w:proofErr w:type="spellEnd"/>
      <w:r>
        <w:rPr>
          <w:rFonts w:ascii="Calibri" w:eastAsia="Calibri"/>
          <w:spacing w:val="71"/>
        </w:rPr>
        <w:t xml:space="preserve"> </w:t>
      </w:r>
      <w:r>
        <w:rPr>
          <w:spacing w:val="-10"/>
          <w:w w:val="95"/>
        </w:rPr>
        <w:t>浏览器。它需要一个真正的、可见的浏览器来操作。</w:t>
      </w:r>
      <w:r>
        <w:rPr>
          <w:rFonts w:ascii="Calibri" w:eastAsia="Calibri"/>
          <w:w w:val="95"/>
        </w:rPr>
        <w:t>Web</w:t>
      </w:r>
      <w:r>
        <w:rPr>
          <w:rFonts w:ascii="Calibri" w:eastAsia="Calibri"/>
          <w:spacing w:val="48"/>
        </w:rPr>
        <w:t xml:space="preserve"> </w:t>
      </w:r>
      <w:r>
        <w:rPr>
          <w:rFonts w:ascii="Calibri" w:eastAsia="Calibri"/>
          <w:w w:val="95"/>
        </w:rPr>
        <w:t>Driver</w:t>
      </w:r>
    </w:p>
    <w:p w14:paraId="738C8946" w14:textId="77777777" w:rsidR="00382F71" w:rsidRDefault="00382F71">
      <w:pPr>
        <w:pStyle w:val="a3"/>
        <w:spacing w:before="2"/>
        <w:rPr>
          <w:rFonts w:ascii="Calibri"/>
          <w:sz w:val="16"/>
        </w:rPr>
      </w:pPr>
    </w:p>
    <w:p w14:paraId="717B37B1" w14:textId="77777777" w:rsidR="00382F71" w:rsidRDefault="00000000">
      <w:pPr>
        <w:pStyle w:val="a3"/>
        <w:spacing w:before="1"/>
        <w:ind w:left="471"/>
        <w:jc w:val="both"/>
      </w:pPr>
      <w:r>
        <w:rPr>
          <w:spacing w:val="-1"/>
          <w:w w:val="95"/>
        </w:rPr>
        <w:t xml:space="preserve">可以支持无头 </w:t>
      </w:r>
      <w:proofErr w:type="spellStart"/>
      <w:r>
        <w:rPr>
          <w:rFonts w:ascii="Calibri" w:eastAsia="Calibri"/>
          <w:w w:val="95"/>
        </w:rPr>
        <w:t>HtmlUnit</w:t>
      </w:r>
      <w:proofErr w:type="spellEnd"/>
      <w:r>
        <w:rPr>
          <w:rFonts w:ascii="Calibri" w:eastAsia="Calibri"/>
          <w:spacing w:val="46"/>
        </w:rPr>
        <w:t xml:space="preserve"> </w:t>
      </w:r>
      <w:r>
        <w:rPr>
          <w:w w:val="95"/>
        </w:rPr>
        <w:t>浏览器。</w:t>
      </w:r>
    </w:p>
    <w:p w14:paraId="1F14657B" w14:textId="77777777" w:rsidR="00382F71" w:rsidRDefault="00382F71">
      <w:pPr>
        <w:pStyle w:val="a3"/>
        <w:spacing w:before="6"/>
        <w:rPr>
          <w:sz w:val="15"/>
        </w:rPr>
      </w:pPr>
    </w:p>
    <w:p w14:paraId="6C85F3FA" w14:textId="77777777" w:rsidR="00382F71" w:rsidRDefault="00000000">
      <w:pPr>
        <w:pStyle w:val="a3"/>
        <w:spacing w:line="417" w:lineRule="auto"/>
        <w:ind w:left="471" w:right="351" w:firstLine="420"/>
      </w:pPr>
      <w:r>
        <w:rPr>
          <w:rFonts w:ascii="Calibri" w:eastAsia="Calibri"/>
          <w:w w:val="95"/>
        </w:rPr>
        <w:t>Selenium</w:t>
      </w:r>
      <w:r>
        <w:rPr>
          <w:rFonts w:ascii="Calibri" w:eastAsia="Calibri"/>
          <w:spacing w:val="28"/>
          <w:w w:val="95"/>
        </w:rPr>
        <w:t xml:space="preserve"> </w:t>
      </w:r>
      <w:r>
        <w:rPr>
          <w:rFonts w:ascii="Calibri" w:eastAsia="Calibri"/>
          <w:w w:val="95"/>
        </w:rPr>
        <w:t>RC</w:t>
      </w:r>
      <w:r>
        <w:rPr>
          <w:rFonts w:ascii="Calibri" w:eastAsia="Calibri"/>
          <w:spacing w:val="40"/>
          <w:w w:val="95"/>
        </w:rPr>
        <w:t xml:space="preserve"> </w:t>
      </w:r>
      <w:r>
        <w:rPr>
          <w:spacing w:val="1"/>
          <w:w w:val="95"/>
        </w:rPr>
        <w:t xml:space="preserve">内置了测试结果生成器，并自动生成测试结果的 </w:t>
      </w:r>
      <w:r>
        <w:rPr>
          <w:rFonts w:ascii="Calibri" w:eastAsia="Calibri"/>
          <w:w w:val="95"/>
        </w:rPr>
        <w:t>HTML</w:t>
      </w:r>
      <w:r>
        <w:rPr>
          <w:rFonts w:ascii="Calibri" w:eastAsia="Calibri"/>
          <w:spacing w:val="45"/>
          <w:w w:val="95"/>
        </w:rPr>
        <w:t xml:space="preserve"> </w:t>
      </w:r>
      <w:r>
        <w:rPr>
          <w:w w:val="95"/>
        </w:rPr>
        <w:t>文件。</w:t>
      </w:r>
      <w:r>
        <w:rPr>
          <w:rFonts w:ascii="Calibri" w:eastAsia="Calibri"/>
          <w:w w:val="95"/>
        </w:rPr>
        <w:t>Web</w:t>
      </w:r>
      <w:r>
        <w:rPr>
          <w:rFonts w:ascii="Calibri" w:eastAsia="Calibri"/>
          <w:spacing w:val="80"/>
        </w:rPr>
        <w:t xml:space="preserve"> </w:t>
      </w:r>
      <w:r>
        <w:rPr>
          <w:w w:val="95"/>
        </w:rPr>
        <w:t>驱动程序没有自动</w:t>
      </w:r>
      <w:r>
        <w:t>生成测试结果文件的内置命令。</w:t>
      </w:r>
    </w:p>
    <w:p w14:paraId="69EDA4EB" w14:textId="77777777" w:rsidR="00382F71" w:rsidRDefault="00000000">
      <w:pPr>
        <w:spacing w:before="28"/>
        <w:ind w:left="111"/>
        <w:rPr>
          <w:rFonts w:ascii="Wingdings" w:hAnsi="Wingdings" w:hint="eastAsia"/>
          <w:sz w:val="20"/>
        </w:rPr>
      </w:pPr>
      <w:r>
        <w:rPr>
          <w:rFonts w:ascii="Wingdings" w:hAnsi="Wingdings"/>
          <w:w w:val="99"/>
          <w:sz w:val="20"/>
        </w:rPr>
        <w:t></w:t>
      </w:r>
    </w:p>
    <w:p w14:paraId="5CDCC92D" w14:textId="77777777" w:rsidR="00382F71" w:rsidRDefault="00382F71">
      <w:pPr>
        <w:pStyle w:val="a3"/>
        <w:rPr>
          <w:rFonts w:ascii="Wingdings" w:hAnsi="Wingdings" w:hint="eastAsia"/>
          <w:sz w:val="20"/>
        </w:rPr>
      </w:pPr>
    </w:p>
    <w:p w14:paraId="1D1E9C37" w14:textId="77777777" w:rsidR="00382F71" w:rsidRDefault="00000000">
      <w:pPr>
        <w:pStyle w:val="a5"/>
        <w:numPr>
          <w:ilvl w:val="2"/>
          <w:numId w:val="227"/>
        </w:numPr>
        <w:tabs>
          <w:tab w:val="left" w:pos="1192"/>
        </w:tabs>
        <w:spacing w:before="209"/>
        <w:ind w:hanging="721"/>
        <w:rPr>
          <w:sz w:val="28"/>
        </w:rPr>
      </w:pPr>
      <w:bookmarkStart w:id="1303" w:name="9.1.27“GET”和“NAVIGATE”方法的主要区别是什么？"/>
      <w:bookmarkStart w:id="1304" w:name="_bookmark649"/>
      <w:bookmarkEnd w:id="1303"/>
      <w:bookmarkEnd w:id="1304"/>
      <w:r>
        <w:rPr>
          <w:rFonts w:ascii="Calibri" w:eastAsia="Calibri" w:hAnsi="Calibri"/>
          <w:b/>
          <w:color w:val="4AACC5"/>
          <w:spacing w:val="-2"/>
          <w:sz w:val="28"/>
        </w:rPr>
        <w:t>“GET”</w:t>
      </w:r>
      <w:r>
        <w:rPr>
          <w:color w:val="4AACC5"/>
          <w:spacing w:val="-2"/>
          <w:sz w:val="28"/>
        </w:rPr>
        <w:t>和</w:t>
      </w:r>
      <w:r>
        <w:rPr>
          <w:rFonts w:ascii="Calibri" w:eastAsia="Calibri" w:hAnsi="Calibri"/>
          <w:b/>
          <w:color w:val="4AACC5"/>
          <w:spacing w:val="-2"/>
          <w:sz w:val="28"/>
        </w:rPr>
        <w:t>“NAVIGATE”</w:t>
      </w:r>
      <w:r>
        <w:rPr>
          <w:color w:val="4AACC5"/>
          <w:spacing w:val="-1"/>
          <w:sz w:val="28"/>
        </w:rPr>
        <w:t>方法的主要区别是什么？</w:t>
      </w:r>
    </w:p>
    <w:p w14:paraId="3A5BADCB" w14:textId="77777777" w:rsidR="00382F71" w:rsidRDefault="00382F71">
      <w:pPr>
        <w:pStyle w:val="a3"/>
        <w:spacing w:before="10"/>
        <w:rPr>
          <w:sz w:val="22"/>
        </w:rPr>
      </w:pPr>
    </w:p>
    <w:p w14:paraId="6A2706FB" w14:textId="77777777" w:rsidR="00382F71" w:rsidRDefault="00000000">
      <w:pPr>
        <w:pStyle w:val="a3"/>
        <w:spacing w:line="417" w:lineRule="auto"/>
        <w:ind w:left="471" w:right="351" w:firstLine="420"/>
      </w:pPr>
      <w:r>
        <w:rPr>
          <w:rFonts w:ascii="Calibri" w:eastAsia="Calibri"/>
          <w:w w:val="95"/>
        </w:rPr>
        <w:t>Get</w:t>
      </w:r>
      <w:r>
        <w:rPr>
          <w:rFonts w:ascii="Calibri" w:eastAsia="Calibri"/>
          <w:spacing w:val="55"/>
        </w:rPr>
        <w:t xml:space="preserve"> </w:t>
      </w:r>
      <w:r>
        <w:rPr>
          <w:spacing w:val="1"/>
          <w:w w:val="95"/>
        </w:rPr>
        <w:t xml:space="preserve">方法能获得一个页面进行加载、或获取页面源代码、或获取文本，就这三。而 </w:t>
      </w:r>
      <w:r>
        <w:rPr>
          <w:rFonts w:ascii="Calibri" w:eastAsia="Calibri"/>
          <w:w w:val="95"/>
        </w:rPr>
        <w:t>Navigate</w:t>
      </w:r>
      <w:r>
        <w:rPr>
          <w:rFonts w:ascii="Calibri" w:eastAsia="Calibri"/>
          <w:spacing w:val="55"/>
        </w:rPr>
        <w:t xml:space="preserve"> </w:t>
      </w:r>
      <w:r>
        <w:rPr>
          <w:w w:val="95"/>
        </w:rPr>
        <w:t>将通过</w:t>
      </w:r>
      <w:r>
        <w:t>刷新，回退，前进的方式导航。</w:t>
      </w:r>
    </w:p>
    <w:p w14:paraId="7643BAE6" w14:textId="77777777" w:rsidR="00382F71" w:rsidRDefault="00000000">
      <w:pPr>
        <w:pStyle w:val="a3"/>
        <w:spacing w:line="417" w:lineRule="auto"/>
        <w:ind w:left="891" w:right="3833"/>
      </w:pPr>
      <w:r>
        <w:rPr>
          <w:spacing w:val="-4"/>
        </w:rPr>
        <w:t xml:space="preserve">例如 </w:t>
      </w:r>
      <w:r>
        <w:rPr>
          <w:rFonts w:ascii="Calibri" w:eastAsia="Calibri"/>
        </w:rPr>
        <w:t>-</w:t>
      </w:r>
      <w:r>
        <w:t>如果我们想要前进，并做一些功能，并返回到主页。这可以通过调用</w:t>
      </w:r>
      <w:r>
        <w:rPr>
          <w:rFonts w:ascii="Calibri" w:eastAsia="Calibri"/>
          <w:spacing w:val="-1"/>
        </w:rPr>
        <w:t xml:space="preserve">&lt; </w:t>
      </w:r>
      <w:r>
        <w:rPr>
          <w:rFonts w:ascii="Calibri" w:eastAsia="Calibri"/>
        </w:rPr>
        <w:t>navigate()&gt;</w:t>
      </w:r>
      <w:r>
        <w:t>方法来实现。</w:t>
      </w:r>
    </w:p>
    <w:p w14:paraId="1F660317" w14:textId="77777777" w:rsidR="00382F71" w:rsidRDefault="00000000">
      <w:pPr>
        <w:pStyle w:val="a3"/>
        <w:spacing w:line="417" w:lineRule="auto"/>
        <w:ind w:left="471" w:right="351" w:firstLine="420"/>
      </w:pPr>
      <w:proofErr w:type="spellStart"/>
      <w:r>
        <w:rPr>
          <w:rFonts w:ascii="Calibri" w:eastAsia="Calibri"/>
          <w:w w:val="95"/>
        </w:rPr>
        <w:t>driver.get</w:t>
      </w:r>
      <w:proofErr w:type="spellEnd"/>
      <w:r>
        <w:rPr>
          <w:rFonts w:ascii="Calibri" w:eastAsia="Calibri"/>
          <w:w w:val="95"/>
        </w:rPr>
        <w:t>(</w:t>
      </w:r>
      <w:r>
        <w:rPr>
          <w:rFonts w:ascii="Calibri" w:eastAsia="Calibri"/>
          <w:spacing w:val="20"/>
          <w:w w:val="95"/>
        </w:rPr>
        <w:t xml:space="preserve">) </w:t>
      </w:r>
      <w:r>
        <w:rPr>
          <w:spacing w:val="4"/>
          <w:w w:val="95"/>
        </w:rPr>
        <w:t xml:space="preserve">方法会等到整个页面被加载后才可以，而 </w:t>
      </w:r>
      <w:proofErr w:type="spellStart"/>
      <w:r>
        <w:rPr>
          <w:rFonts w:ascii="Calibri" w:eastAsia="Calibri"/>
          <w:w w:val="95"/>
        </w:rPr>
        <w:t>driver.navigate</w:t>
      </w:r>
      <w:proofErr w:type="spellEnd"/>
      <w:r>
        <w:rPr>
          <w:rFonts w:ascii="Calibri" w:eastAsia="Calibri"/>
          <w:w w:val="95"/>
        </w:rPr>
        <w:t>()</w:t>
      </w:r>
      <w:r>
        <w:rPr>
          <w:w w:val="95"/>
        </w:rPr>
        <w:t>只是重定向到该网页，并不会</w:t>
      </w:r>
      <w:r>
        <w:t>等待。</w:t>
      </w:r>
    </w:p>
    <w:p w14:paraId="279154CF" w14:textId="77777777" w:rsidR="00382F71" w:rsidRDefault="00382F71">
      <w:pPr>
        <w:pStyle w:val="a3"/>
        <w:spacing w:before="7"/>
        <w:rPr>
          <w:sz w:val="16"/>
        </w:rPr>
      </w:pPr>
    </w:p>
    <w:p w14:paraId="0D6F5FAB" w14:textId="77777777" w:rsidR="00382F71" w:rsidRDefault="00000000">
      <w:pPr>
        <w:pStyle w:val="5"/>
        <w:numPr>
          <w:ilvl w:val="2"/>
          <w:numId w:val="227"/>
        </w:numPr>
        <w:tabs>
          <w:tab w:val="left" w:pos="1192"/>
        </w:tabs>
        <w:spacing w:before="1"/>
        <w:ind w:hanging="721"/>
      </w:pPr>
      <w:bookmarkStart w:id="1305" w:name="9.1.28隐式等待与显式等待有什么不同？"/>
      <w:bookmarkStart w:id="1306" w:name="_bookmark650"/>
      <w:bookmarkEnd w:id="1305"/>
      <w:bookmarkEnd w:id="1306"/>
      <w:r>
        <w:rPr>
          <w:color w:val="4AACC5"/>
        </w:rPr>
        <w:t>隐式等待与显式等待有什么不同？</w:t>
      </w:r>
    </w:p>
    <w:p w14:paraId="04B5EE21" w14:textId="77777777" w:rsidR="00382F71" w:rsidRDefault="00382F71">
      <w:pPr>
        <w:pStyle w:val="a3"/>
        <w:spacing w:before="10"/>
        <w:rPr>
          <w:sz w:val="22"/>
        </w:rPr>
      </w:pPr>
    </w:p>
    <w:p w14:paraId="527D14A5" w14:textId="77777777" w:rsidR="00382F71" w:rsidRDefault="00000000">
      <w:pPr>
        <w:pStyle w:val="a3"/>
        <w:spacing w:line="417" w:lineRule="auto"/>
        <w:ind w:left="471" w:right="351" w:firstLine="420"/>
        <w:jc w:val="both"/>
      </w:pPr>
      <w:r>
        <w:rPr>
          <w:spacing w:val="5"/>
          <w:w w:val="95"/>
        </w:rPr>
        <w:t xml:space="preserve">隐式等待是设置的全局等待，分为 </w:t>
      </w:r>
      <w:r>
        <w:rPr>
          <w:rFonts w:ascii="Calibri" w:eastAsia="Calibri"/>
          <w:w w:val="95"/>
        </w:rPr>
        <w:t>1</w:t>
      </w:r>
      <w:r>
        <w:rPr>
          <w:w w:val="95"/>
        </w:rPr>
        <w:t>、页面加载超时等待</w:t>
      </w:r>
      <w:r>
        <w:rPr>
          <w:spacing w:val="159"/>
        </w:rPr>
        <w:t xml:space="preserve"> </w:t>
      </w:r>
      <w:r>
        <w:rPr>
          <w:w w:val="95"/>
        </w:rPr>
        <w:t>；</w:t>
      </w:r>
      <w:r>
        <w:rPr>
          <w:rFonts w:ascii="Calibri" w:eastAsia="Calibri"/>
          <w:w w:val="95"/>
        </w:rPr>
        <w:t>2</w:t>
      </w:r>
      <w:r>
        <w:rPr>
          <w:w w:val="95"/>
        </w:rPr>
        <w:t>、页面元素加载超时；</w:t>
      </w:r>
      <w:r>
        <w:rPr>
          <w:rFonts w:ascii="Calibri" w:eastAsia="Calibri"/>
          <w:w w:val="95"/>
        </w:rPr>
        <w:t>3</w:t>
      </w:r>
      <w:r>
        <w:rPr>
          <w:w w:val="95"/>
        </w:rPr>
        <w:t>、异步脚本超时。如果是页面元素超时，设置等待时间，是对页面中的所有元素设置加载时间。隐式等待</w:t>
      </w:r>
      <w:proofErr w:type="gramStart"/>
      <w:r>
        <w:rPr>
          <w:w w:val="95"/>
        </w:rPr>
        <w:t>是其实</w:t>
      </w:r>
      <w:proofErr w:type="gramEnd"/>
      <w:r>
        <w:rPr>
          <w:spacing w:val="236"/>
        </w:rPr>
        <w:t xml:space="preserve"> </w:t>
      </w:r>
      <w:r>
        <w:t>可以理解成在规定的时间范围内，浏览器在不停的刷新页面，直到找到相关元素或者时间结束。</w:t>
      </w:r>
    </w:p>
    <w:p w14:paraId="238DE1AC" w14:textId="77777777" w:rsidR="00382F71" w:rsidRDefault="00000000">
      <w:pPr>
        <w:pStyle w:val="a3"/>
        <w:spacing w:line="269" w:lineRule="exact"/>
        <w:ind w:left="891"/>
      </w:pPr>
      <w:r>
        <w:lastRenderedPageBreak/>
        <w:t>显式等待只是用于特定搜索的一个计时器。它的可扩展性更强，你可以设置它来等待任何条件。</w:t>
      </w:r>
    </w:p>
    <w:p w14:paraId="15175443" w14:textId="77777777" w:rsidR="00382F71" w:rsidRDefault="00382F71">
      <w:pPr>
        <w:spacing w:line="269" w:lineRule="exact"/>
        <w:sectPr w:rsidR="00382F71">
          <w:pgSz w:w="11910" w:h="16840"/>
          <w:pgMar w:top="1300" w:right="940" w:bottom="680" w:left="820" w:header="0" w:footer="406" w:gutter="0"/>
          <w:cols w:space="720"/>
        </w:sectPr>
      </w:pPr>
    </w:p>
    <w:p w14:paraId="3B083A79" w14:textId="77777777" w:rsidR="00382F71" w:rsidRDefault="00000000">
      <w:pPr>
        <w:pStyle w:val="a3"/>
        <w:spacing w:before="49" w:line="417" w:lineRule="auto"/>
        <w:ind w:left="471" w:right="351"/>
      </w:pPr>
      <w:r>
        <w:rPr>
          <w:w w:val="95"/>
        </w:rPr>
        <w:lastRenderedPageBreak/>
        <w:t>通常情况下，可以使用一些预先构建的条件来等待元素变得可点击，可见，不可见等，或者只是编写</w:t>
      </w:r>
      <w:r>
        <w:rPr>
          <w:spacing w:val="236"/>
        </w:rPr>
        <w:t xml:space="preserve"> </w:t>
      </w:r>
      <w:r>
        <w:t>适合需求的条件。</w:t>
      </w:r>
    </w:p>
    <w:p w14:paraId="45B80D46" w14:textId="77777777" w:rsidR="00382F71" w:rsidRDefault="00382F71">
      <w:pPr>
        <w:pStyle w:val="a3"/>
        <w:spacing w:before="7"/>
        <w:rPr>
          <w:sz w:val="16"/>
        </w:rPr>
      </w:pPr>
    </w:p>
    <w:p w14:paraId="40E1FDB0" w14:textId="77777777" w:rsidR="00382F71" w:rsidRDefault="00000000">
      <w:pPr>
        <w:pStyle w:val="a5"/>
        <w:numPr>
          <w:ilvl w:val="2"/>
          <w:numId w:val="227"/>
        </w:numPr>
        <w:tabs>
          <w:tab w:val="left" w:pos="1192"/>
        </w:tabs>
        <w:spacing w:before="1"/>
        <w:ind w:hanging="721"/>
        <w:rPr>
          <w:sz w:val="28"/>
        </w:rPr>
      </w:pPr>
      <w:bookmarkStart w:id="1307" w:name="9.1.29你将如何处理Selenium_WebDriver中的警报/弹出窗口？"/>
      <w:bookmarkStart w:id="1308" w:name="_bookmark651"/>
      <w:bookmarkEnd w:id="1307"/>
      <w:bookmarkEnd w:id="1308"/>
      <w:r>
        <w:rPr>
          <w:color w:val="4AACC5"/>
          <w:spacing w:val="-11"/>
          <w:sz w:val="28"/>
        </w:rPr>
        <w:t xml:space="preserve">你将如何处理 </w:t>
      </w:r>
      <w:r>
        <w:rPr>
          <w:rFonts w:ascii="Calibri" w:eastAsia="Calibri"/>
          <w:b/>
          <w:color w:val="4AACC5"/>
          <w:spacing w:val="-1"/>
          <w:sz w:val="28"/>
        </w:rPr>
        <w:t>Selenium</w:t>
      </w:r>
      <w:r>
        <w:rPr>
          <w:rFonts w:ascii="Calibri" w:eastAsia="Calibri"/>
          <w:b/>
          <w:color w:val="4AACC5"/>
          <w:spacing w:val="-2"/>
          <w:sz w:val="28"/>
        </w:rPr>
        <w:t xml:space="preserve"> </w:t>
      </w:r>
      <w:r>
        <w:rPr>
          <w:rFonts w:ascii="Calibri" w:eastAsia="Calibri"/>
          <w:b/>
          <w:color w:val="4AACC5"/>
          <w:sz w:val="28"/>
        </w:rPr>
        <w:t>WebDriver</w:t>
      </w:r>
      <w:r>
        <w:rPr>
          <w:rFonts w:ascii="Calibri" w:eastAsia="Calibri"/>
          <w:b/>
          <w:color w:val="4AACC5"/>
          <w:spacing w:val="8"/>
          <w:sz w:val="28"/>
        </w:rPr>
        <w:t xml:space="preserve"> </w:t>
      </w:r>
      <w:r>
        <w:rPr>
          <w:color w:val="4AACC5"/>
          <w:sz w:val="28"/>
        </w:rPr>
        <w:t>中的警报</w:t>
      </w:r>
      <w:r>
        <w:rPr>
          <w:rFonts w:ascii="Calibri" w:eastAsia="Calibri"/>
          <w:b/>
          <w:color w:val="4AACC5"/>
          <w:sz w:val="28"/>
        </w:rPr>
        <w:t>/</w:t>
      </w:r>
      <w:r>
        <w:rPr>
          <w:color w:val="4AACC5"/>
          <w:sz w:val="28"/>
        </w:rPr>
        <w:t>弹出窗口？</w:t>
      </w:r>
    </w:p>
    <w:p w14:paraId="38CE18D0" w14:textId="77777777" w:rsidR="00382F71" w:rsidRDefault="00382F71">
      <w:pPr>
        <w:pStyle w:val="a3"/>
        <w:spacing w:before="10"/>
        <w:rPr>
          <w:sz w:val="22"/>
        </w:rPr>
      </w:pPr>
    </w:p>
    <w:p w14:paraId="559AAF2A" w14:textId="77777777" w:rsidR="00382F71" w:rsidRDefault="00000000">
      <w:pPr>
        <w:pStyle w:val="a3"/>
        <w:spacing w:line="417" w:lineRule="auto"/>
        <w:ind w:left="891" w:right="6461" w:hanging="420"/>
      </w:pPr>
      <w:r>
        <w:t>有两种类型的警报通常被引用。</w:t>
      </w:r>
      <w:r>
        <w:rPr>
          <w:spacing w:val="1"/>
        </w:rPr>
        <w:t xml:space="preserve"> </w:t>
      </w:r>
      <w:r>
        <w:rPr>
          <w:w w:val="95"/>
        </w:rPr>
        <w:t xml:space="preserve">基于 </w:t>
      </w:r>
      <w:r>
        <w:rPr>
          <w:rFonts w:ascii="Calibri" w:eastAsia="Calibri"/>
          <w:w w:val="95"/>
        </w:rPr>
        <w:t>Windows</w:t>
      </w:r>
      <w:r>
        <w:rPr>
          <w:rFonts w:ascii="Calibri" w:eastAsia="Calibri"/>
          <w:spacing w:val="10"/>
          <w:w w:val="95"/>
        </w:rPr>
        <w:t xml:space="preserve"> </w:t>
      </w:r>
      <w:r>
        <w:rPr>
          <w:w w:val="95"/>
        </w:rPr>
        <w:t>的警报弹出窗口</w:t>
      </w:r>
      <w:r>
        <w:rPr>
          <w:spacing w:val="-12"/>
          <w:w w:val="95"/>
        </w:rPr>
        <w:t xml:space="preserve">基于 </w:t>
      </w:r>
      <w:r>
        <w:rPr>
          <w:rFonts w:ascii="Calibri" w:eastAsia="Calibri"/>
          <w:w w:val="95"/>
        </w:rPr>
        <w:t>Web</w:t>
      </w:r>
      <w:r>
        <w:rPr>
          <w:rFonts w:ascii="Calibri" w:eastAsia="Calibri"/>
          <w:spacing w:val="16"/>
          <w:w w:val="95"/>
        </w:rPr>
        <w:t xml:space="preserve"> </w:t>
      </w:r>
      <w:r>
        <w:rPr>
          <w:w w:val="95"/>
        </w:rPr>
        <w:t>的警报弹出窗口</w:t>
      </w:r>
    </w:p>
    <w:p w14:paraId="2A3EC2AA" w14:textId="77777777" w:rsidR="00382F71" w:rsidRDefault="00382F71">
      <w:pPr>
        <w:pStyle w:val="a3"/>
        <w:rPr>
          <w:sz w:val="22"/>
        </w:rPr>
      </w:pPr>
    </w:p>
    <w:p w14:paraId="44BEB685" w14:textId="77777777" w:rsidR="00382F71" w:rsidRDefault="00000000">
      <w:pPr>
        <w:spacing w:before="185"/>
        <w:ind w:left="471"/>
        <w:rPr>
          <w:sz w:val="21"/>
        </w:rPr>
      </w:pPr>
      <w:r>
        <w:rPr>
          <w:spacing w:val="-3"/>
          <w:w w:val="95"/>
          <w:sz w:val="21"/>
        </w:rPr>
        <w:t xml:space="preserve">基于 </w:t>
      </w:r>
      <w:r>
        <w:rPr>
          <w:rFonts w:ascii="Calibri" w:eastAsia="Calibri"/>
          <w:b/>
          <w:w w:val="95"/>
          <w:sz w:val="21"/>
        </w:rPr>
        <w:t>Web</w:t>
      </w:r>
      <w:r>
        <w:rPr>
          <w:rFonts w:ascii="Calibri" w:eastAsia="Calibri"/>
          <w:b/>
          <w:spacing w:val="40"/>
          <w:w w:val="95"/>
          <w:sz w:val="21"/>
        </w:rPr>
        <w:t xml:space="preserve"> </w:t>
      </w:r>
      <w:r>
        <w:rPr>
          <w:w w:val="95"/>
          <w:sz w:val="21"/>
        </w:rPr>
        <w:t>的警报弹出窗口。</w:t>
      </w:r>
    </w:p>
    <w:p w14:paraId="636CE016" w14:textId="77777777" w:rsidR="00382F71" w:rsidRDefault="00382F71">
      <w:pPr>
        <w:pStyle w:val="a3"/>
        <w:spacing w:before="7"/>
        <w:rPr>
          <w:sz w:val="15"/>
        </w:rPr>
      </w:pPr>
    </w:p>
    <w:p w14:paraId="62DD88AD" w14:textId="77777777" w:rsidR="00382F71" w:rsidRDefault="00000000">
      <w:pPr>
        <w:pStyle w:val="a3"/>
        <w:ind w:left="891"/>
      </w:pPr>
      <w:r>
        <w:rPr>
          <w:rFonts w:ascii="Calibri" w:eastAsia="Calibri"/>
          <w:w w:val="95"/>
        </w:rPr>
        <w:t>WebDriver</w:t>
      </w:r>
      <w:r>
        <w:rPr>
          <w:rFonts w:ascii="Calibri" w:eastAsia="Calibri"/>
          <w:spacing w:val="93"/>
        </w:rPr>
        <w:t xml:space="preserve"> </w:t>
      </w:r>
      <w:r>
        <w:rPr>
          <w:spacing w:val="4"/>
          <w:w w:val="95"/>
        </w:rPr>
        <w:t xml:space="preserve">为用户提供了一种使用 </w:t>
      </w:r>
      <w:r>
        <w:rPr>
          <w:rFonts w:ascii="Calibri" w:eastAsia="Calibri"/>
          <w:w w:val="95"/>
        </w:rPr>
        <w:t>Alert</w:t>
      </w:r>
      <w:r>
        <w:rPr>
          <w:rFonts w:ascii="Calibri" w:eastAsia="Calibri"/>
          <w:spacing w:val="96"/>
        </w:rPr>
        <w:t xml:space="preserve"> </w:t>
      </w:r>
      <w:r>
        <w:rPr>
          <w:w w:val="95"/>
        </w:rPr>
        <w:t>界面处理这些弹出窗口的非常有效的方法。</w:t>
      </w:r>
    </w:p>
    <w:p w14:paraId="67D14922" w14:textId="77777777" w:rsidR="00382F71" w:rsidRDefault="00382F71">
      <w:pPr>
        <w:pStyle w:val="a3"/>
        <w:spacing w:before="7"/>
        <w:rPr>
          <w:sz w:val="15"/>
        </w:rPr>
      </w:pPr>
    </w:p>
    <w:p w14:paraId="62EF99F5" w14:textId="77777777" w:rsidR="00382F71" w:rsidRDefault="00000000">
      <w:pPr>
        <w:pStyle w:val="a3"/>
        <w:spacing w:line="417" w:lineRule="auto"/>
        <w:ind w:left="891" w:right="2611"/>
      </w:pPr>
      <w:r>
        <w:rPr>
          <w:rFonts w:ascii="Calibri" w:eastAsia="Calibri" w:hAnsi="Calibri"/>
        </w:rPr>
        <w:t>void</w:t>
      </w:r>
      <w:r>
        <w:rPr>
          <w:rFonts w:ascii="Calibri" w:eastAsia="Calibri" w:hAnsi="Calibri"/>
          <w:spacing w:val="-6"/>
        </w:rPr>
        <w:t xml:space="preserve"> </w:t>
      </w:r>
      <w:r>
        <w:rPr>
          <w:rFonts w:ascii="Calibri" w:eastAsia="Calibri" w:hAnsi="Calibri"/>
        </w:rPr>
        <w:t>dismiss(</w:t>
      </w:r>
      <w:r>
        <w:rPr>
          <w:rFonts w:ascii="Calibri" w:eastAsia="Calibri" w:hAnsi="Calibri"/>
          <w:spacing w:val="9"/>
        </w:rPr>
        <w:t xml:space="preserve">) - </w:t>
      </w:r>
      <w:r>
        <w:t>一旦出现弹出窗口，</w:t>
      </w:r>
      <w:r>
        <w:rPr>
          <w:rFonts w:ascii="Calibri" w:eastAsia="Calibri" w:hAnsi="Calibri"/>
        </w:rPr>
        <w:t>dismiss()</w:t>
      </w:r>
      <w:r>
        <w:t>方法就会点击</w:t>
      </w:r>
      <w:r>
        <w:rPr>
          <w:rFonts w:ascii="Calibri" w:eastAsia="Calibri" w:hAnsi="Calibri"/>
        </w:rPr>
        <w:t>“Cancel”</w:t>
      </w:r>
      <w:r>
        <w:t>按钮。</w:t>
      </w:r>
      <w:r>
        <w:rPr>
          <w:rFonts w:ascii="Calibri" w:eastAsia="Calibri" w:hAnsi="Calibri"/>
        </w:rPr>
        <w:t>void</w:t>
      </w:r>
      <w:r>
        <w:rPr>
          <w:rFonts w:ascii="Calibri" w:eastAsia="Calibri" w:hAnsi="Calibri"/>
          <w:spacing w:val="-2"/>
        </w:rPr>
        <w:t xml:space="preserve"> </w:t>
      </w:r>
      <w:r>
        <w:rPr>
          <w:rFonts w:ascii="Calibri" w:eastAsia="Calibri" w:hAnsi="Calibri"/>
        </w:rPr>
        <w:t>accept(</w:t>
      </w:r>
      <w:r>
        <w:rPr>
          <w:rFonts w:ascii="Calibri" w:eastAsia="Calibri" w:hAnsi="Calibri"/>
          <w:spacing w:val="13"/>
        </w:rPr>
        <w:t xml:space="preserve">) - </w:t>
      </w:r>
      <w:r>
        <w:t>只要弹出窗口出现，</w:t>
      </w:r>
      <w:r>
        <w:rPr>
          <w:rFonts w:ascii="Calibri" w:eastAsia="Calibri" w:hAnsi="Calibri"/>
        </w:rPr>
        <w:t>accept()</w:t>
      </w:r>
      <w:r>
        <w:t>方法就会点击</w:t>
      </w:r>
      <w:r>
        <w:rPr>
          <w:rFonts w:ascii="Calibri" w:eastAsia="Calibri" w:hAnsi="Calibri"/>
        </w:rPr>
        <w:t>“Ok”</w:t>
      </w:r>
      <w:r>
        <w:t>按钮。</w:t>
      </w:r>
      <w:r>
        <w:rPr>
          <w:rFonts w:ascii="Calibri" w:eastAsia="Calibri" w:hAnsi="Calibri"/>
        </w:rPr>
        <w:t>String</w:t>
      </w:r>
      <w:r>
        <w:rPr>
          <w:rFonts w:ascii="Calibri" w:eastAsia="Calibri" w:hAnsi="Calibri"/>
          <w:spacing w:val="-2"/>
        </w:rPr>
        <w:t xml:space="preserve"> </w:t>
      </w:r>
      <w:proofErr w:type="spellStart"/>
      <w:r>
        <w:rPr>
          <w:rFonts w:ascii="Calibri" w:eastAsia="Calibri" w:hAnsi="Calibri"/>
        </w:rPr>
        <w:t>getText</w:t>
      </w:r>
      <w:proofErr w:type="spellEnd"/>
      <w:r>
        <w:rPr>
          <w:rFonts w:ascii="Calibri" w:eastAsia="Calibri" w:hAnsi="Calibri"/>
        </w:rPr>
        <w:t>(</w:t>
      </w:r>
      <w:r>
        <w:rPr>
          <w:rFonts w:ascii="Calibri" w:eastAsia="Calibri" w:hAnsi="Calibri"/>
          <w:spacing w:val="-2"/>
        </w:rPr>
        <w:t xml:space="preserve">) - </w:t>
      </w:r>
      <w:proofErr w:type="spellStart"/>
      <w:r>
        <w:rPr>
          <w:rFonts w:ascii="Calibri" w:eastAsia="Calibri" w:hAnsi="Calibri"/>
        </w:rPr>
        <w:t>getText</w:t>
      </w:r>
      <w:proofErr w:type="spellEnd"/>
      <w:r>
        <w:rPr>
          <w:rFonts w:ascii="Calibri" w:eastAsia="Calibri" w:hAnsi="Calibri"/>
        </w:rPr>
        <w:t>()</w:t>
      </w:r>
      <w:r>
        <w:t>方法返回警告框中显示的文本。</w:t>
      </w:r>
    </w:p>
    <w:p w14:paraId="1CF22878" w14:textId="77777777" w:rsidR="00382F71" w:rsidRDefault="00000000">
      <w:pPr>
        <w:pStyle w:val="a3"/>
        <w:spacing w:line="269" w:lineRule="exact"/>
        <w:ind w:left="891"/>
      </w:pPr>
      <w:r>
        <w:rPr>
          <w:rFonts w:ascii="Calibri" w:eastAsia="Calibri"/>
          <w:spacing w:val="-1"/>
        </w:rPr>
        <w:t>void</w:t>
      </w:r>
      <w:r>
        <w:rPr>
          <w:rFonts w:ascii="Calibri" w:eastAsia="Calibri"/>
          <w:spacing w:val="-8"/>
        </w:rPr>
        <w:t xml:space="preserve"> </w:t>
      </w:r>
      <w:proofErr w:type="spellStart"/>
      <w:r>
        <w:rPr>
          <w:rFonts w:ascii="Calibri" w:eastAsia="Calibri"/>
          <w:spacing w:val="-1"/>
        </w:rPr>
        <w:t>sendKeys</w:t>
      </w:r>
      <w:proofErr w:type="spellEnd"/>
      <w:r>
        <w:rPr>
          <w:rFonts w:ascii="Calibri" w:eastAsia="Calibri"/>
          <w:spacing w:val="-1"/>
        </w:rPr>
        <w:t>(String</w:t>
      </w:r>
      <w:r>
        <w:rPr>
          <w:rFonts w:ascii="Calibri" w:eastAsia="Calibri"/>
          <w:spacing w:val="-7"/>
        </w:rPr>
        <w:t xml:space="preserve"> </w:t>
      </w:r>
      <w:proofErr w:type="spellStart"/>
      <w:r>
        <w:rPr>
          <w:rFonts w:ascii="Calibri" w:eastAsia="Calibri"/>
        </w:rPr>
        <w:t>stringToSend</w:t>
      </w:r>
      <w:proofErr w:type="spellEnd"/>
      <w:r>
        <w:rPr>
          <w:rFonts w:ascii="Calibri" w:eastAsia="Calibri"/>
        </w:rPr>
        <w:t>)</w:t>
      </w:r>
      <w:r>
        <w:rPr>
          <w:rFonts w:ascii="Calibri" w:eastAsia="Calibri"/>
          <w:spacing w:val="-6"/>
        </w:rPr>
        <w:t xml:space="preserve"> - </w:t>
      </w:r>
      <w:proofErr w:type="spellStart"/>
      <w:r>
        <w:rPr>
          <w:rFonts w:ascii="Calibri" w:eastAsia="Calibri"/>
        </w:rPr>
        <w:t>sendKeys</w:t>
      </w:r>
      <w:proofErr w:type="spellEnd"/>
      <w:r>
        <w:rPr>
          <w:rFonts w:ascii="Calibri" w:eastAsia="Calibri"/>
        </w:rPr>
        <w:t>()</w:t>
      </w:r>
      <w:r>
        <w:t>方法将指定的字符串模式输入到警告框中。</w:t>
      </w:r>
    </w:p>
    <w:p w14:paraId="11073C9E" w14:textId="77777777" w:rsidR="00382F71" w:rsidRDefault="00382F71">
      <w:pPr>
        <w:pStyle w:val="a3"/>
        <w:rPr>
          <w:sz w:val="22"/>
        </w:rPr>
      </w:pPr>
    </w:p>
    <w:p w14:paraId="5DAD35A4" w14:textId="77777777" w:rsidR="00382F71" w:rsidRDefault="00382F71">
      <w:pPr>
        <w:pStyle w:val="a3"/>
        <w:rPr>
          <w:sz w:val="30"/>
        </w:rPr>
      </w:pPr>
    </w:p>
    <w:p w14:paraId="58EFAFEA" w14:textId="77777777" w:rsidR="00382F71" w:rsidRDefault="00000000">
      <w:pPr>
        <w:spacing w:before="1"/>
        <w:ind w:left="471"/>
        <w:rPr>
          <w:sz w:val="21"/>
        </w:rPr>
      </w:pPr>
      <w:r>
        <w:rPr>
          <w:spacing w:val="-1"/>
          <w:w w:val="95"/>
          <w:sz w:val="21"/>
        </w:rPr>
        <w:t xml:space="preserve">基于 </w:t>
      </w:r>
      <w:r>
        <w:rPr>
          <w:rFonts w:ascii="Calibri" w:eastAsia="Calibri"/>
          <w:b/>
          <w:w w:val="95"/>
          <w:sz w:val="21"/>
        </w:rPr>
        <w:t>Windows</w:t>
      </w:r>
      <w:r>
        <w:rPr>
          <w:rFonts w:ascii="Calibri" w:eastAsia="Calibri"/>
          <w:b/>
          <w:spacing w:val="48"/>
          <w:sz w:val="21"/>
        </w:rPr>
        <w:t xml:space="preserve"> </w:t>
      </w:r>
      <w:r>
        <w:rPr>
          <w:w w:val="95"/>
          <w:sz w:val="21"/>
        </w:rPr>
        <w:t>的警报弹出窗口。</w:t>
      </w:r>
    </w:p>
    <w:p w14:paraId="7E3C8DF4" w14:textId="77777777" w:rsidR="00382F71" w:rsidRDefault="00382F71">
      <w:pPr>
        <w:pStyle w:val="a3"/>
        <w:spacing w:before="6"/>
        <w:rPr>
          <w:sz w:val="15"/>
        </w:rPr>
      </w:pPr>
    </w:p>
    <w:p w14:paraId="741EC3B2" w14:textId="77777777" w:rsidR="00382F71" w:rsidRDefault="00000000">
      <w:pPr>
        <w:pStyle w:val="a3"/>
        <w:spacing w:line="417" w:lineRule="auto"/>
        <w:ind w:left="471" w:right="293" w:firstLine="420"/>
        <w:jc w:val="right"/>
        <w:rPr>
          <w:rFonts w:ascii="Calibri" w:eastAsia="Calibri"/>
        </w:rPr>
      </w:pPr>
      <w:r>
        <w:rPr>
          <w:spacing w:val="4"/>
          <w:w w:val="95"/>
        </w:rPr>
        <w:t xml:space="preserve">处理基于 </w:t>
      </w:r>
      <w:r>
        <w:rPr>
          <w:rFonts w:ascii="Calibri" w:eastAsia="Calibri"/>
          <w:w w:val="95"/>
        </w:rPr>
        <w:t>windows</w:t>
      </w:r>
      <w:r>
        <w:rPr>
          <w:rFonts w:ascii="Calibri" w:eastAsia="Calibri"/>
          <w:spacing w:val="78"/>
        </w:rPr>
        <w:t xml:space="preserve"> </w:t>
      </w:r>
      <w:r>
        <w:rPr>
          <w:spacing w:val="1"/>
          <w:w w:val="95"/>
        </w:rPr>
        <w:t xml:space="preserve">的弹出窗口总是有点棘手，因为我们知道 </w:t>
      </w:r>
      <w:r>
        <w:rPr>
          <w:rFonts w:ascii="Calibri" w:eastAsia="Calibri"/>
          <w:w w:val="95"/>
        </w:rPr>
        <w:t>Selenium</w:t>
      </w:r>
      <w:r>
        <w:rPr>
          <w:rFonts w:ascii="Calibri" w:eastAsia="Calibri"/>
          <w:spacing w:val="80"/>
        </w:rPr>
        <w:t xml:space="preserve"> </w:t>
      </w:r>
      <w:r>
        <w:rPr>
          <w:w w:val="95"/>
        </w:rPr>
        <w:t>是一个自动化测试工具，它只</w:t>
      </w:r>
      <w:r>
        <w:rPr>
          <w:spacing w:val="14"/>
          <w:w w:val="95"/>
        </w:rPr>
        <w:t xml:space="preserve">支持 </w:t>
      </w:r>
      <w:r>
        <w:rPr>
          <w:rFonts w:ascii="Calibri" w:eastAsia="Calibri"/>
          <w:w w:val="95"/>
        </w:rPr>
        <w:t>Web</w:t>
      </w:r>
      <w:r>
        <w:rPr>
          <w:rFonts w:ascii="Calibri" w:eastAsia="Calibri"/>
          <w:spacing w:val="4"/>
          <w:w w:val="95"/>
        </w:rPr>
        <w:t xml:space="preserve"> </w:t>
      </w:r>
      <w:r>
        <w:rPr>
          <w:spacing w:val="2"/>
          <w:w w:val="95"/>
        </w:rPr>
        <w:t xml:space="preserve">应用程序测试，也就是说，它不支持基于 </w:t>
      </w:r>
      <w:r>
        <w:rPr>
          <w:rFonts w:ascii="Calibri" w:eastAsia="Calibri"/>
          <w:w w:val="95"/>
        </w:rPr>
        <w:t>Windows</w:t>
      </w:r>
      <w:r>
        <w:rPr>
          <w:rFonts w:ascii="Calibri" w:eastAsia="Calibri"/>
          <w:spacing w:val="15"/>
          <w:w w:val="95"/>
        </w:rPr>
        <w:t xml:space="preserve"> </w:t>
      </w:r>
      <w:r>
        <w:rPr>
          <w:w w:val="95"/>
        </w:rPr>
        <w:t>的应用程序，窗口警报就是其中之一。</w:t>
      </w:r>
      <w:r>
        <w:rPr>
          <w:rFonts w:ascii="Calibri" w:eastAsia="Calibri"/>
          <w:w w:val="95"/>
        </w:rPr>
        <w:t>Robot</w:t>
      </w:r>
      <w:r>
        <w:rPr>
          <w:rFonts w:ascii="Calibri" w:eastAsia="Calibri"/>
          <w:spacing w:val="26"/>
          <w:w w:val="95"/>
        </w:rPr>
        <w:t xml:space="preserve"> </w:t>
      </w:r>
      <w:r>
        <w:rPr>
          <w:rFonts w:ascii="Calibri" w:eastAsia="Calibri"/>
          <w:w w:val="95"/>
        </w:rPr>
        <w:t>class</w:t>
      </w:r>
      <w:r>
        <w:rPr>
          <w:rFonts w:ascii="Calibri" w:eastAsia="Calibri"/>
          <w:spacing w:val="35"/>
          <w:w w:val="95"/>
        </w:rPr>
        <w:t xml:space="preserve"> </w:t>
      </w:r>
      <w:r>
        <w:rPr>
          <w:spacing w:val="-4"/>
          <w:w w:val="95"/>
        </w:rPr>
        <w:t xml:space="preserve">是基于 </w:t>
      </w:r>
      <w:r>
        <w:rPr>
          <w:rFonts w:ascii="Calibri" w:eastAsia="Calibri"/>
          <w:w w:val="95"/>
        </w:rPr>
        <w:t>Java</w:t>
      </w:r>
      <w:r>
        <w:rPr>
          <w:rFonts w:ascii="Calibri" w:eastAsia="Calibri"/>
          <w:spacing w:val="31"/>
          <w:w w:val="95"/>
        </w:rPr>
        <w:t xml:space="preserve"> </w:t>
      </w:r>
      <w:r>
        <w:rPr>
          <w:spacing w:val="-11"/>
          <w:w w:val="95"/>
        </w:rPr>
        <w:t xml:space="preserve">的实用程序，它模拟键盘和鼠标操作，并可以有效地用于处理基于 </w:t>
      </w:r>
      <w:r>
        <w:rPr>
          <w:rFonts w:ascii="Calibri" w:eastAsia="Calibri"/>
          <w:w w:val="95"/>
        </w:rPr>
        <w:t>windows</w:t>
      </w:r>
    </w:p>
    <w:p w14:paraId="5B467FD2" w14:textId="77777777" w:rsidR="00382F71" w:rsidRDefault="00000000">
      <w:pPr>
        <w:pStyle w:val="a3"/>
        <w:spacing w:line="269" w:lineRule="exact"/>
        <w:ind w:left="471"/>
      </w:pPr>
      <w:r>
        <w:t>的弹出与键盘事件的帮助。</w:t>
      </w:r>
    </w:p>
    <w:p w14:paraId="3AA27461" w14:textId="77777777" w:rsidR="00382F71" w:rsidRDefault="00382F71">
      <w:pPr>
        <w:pStyle w:val="a3"/>
        <w:rPr>
          <w:sz w:val="20"/>
        </w:rPr>
      </w:pPr>
    </w:p>
    <w:p w14:paraId="055785F5" w14:textId="77777777" w:rsidR="00382F71" w:rsidRDefault="00382F71">
      <w:pPr>
        <w:pStyle w:val="a3"/>
        <w:rPr>
          <w:sz w:val="20"/>
        </w:rPr>
      </w:pPr>
    </w:p>
    <w:p w14:paraId="09BABDE2" w14:textId="77777777" w:rsidR="00382F71" w:rsidRDefault="00000000">
      <w:pPr>
        <w:pStyle w:val="a3"/>
        <w:spacing w:before="155"/>
        <w:ind w:left="891"/>
      </w:pPr>
      <w:proofErr w:type="spellStart"/>
      <w:r>
        <w:rPr>
          <w:rFonts w:ascii="Calibri" w:eastAsia="Calibri"/>
          <w:w w:val="95"/>
        </w:rPr>
        <w:t>KeyPress</w:t>
      </w:r>
      <w:proofErr w:type="spellEnd"/>
      <w:r>
        <w:rPr>
          <w:rFonts w:ascii="Calibri" w:eastAsia="Calibri"/>
          <w:spacing w:val="92"/>
        </w:rPr>
        <w:t xml:space="preserve"> </w:t>
      </w:r>
      <w:r>
        <w:rPr>
          <w:spacing w:val="16"/>
          <w:w w:val="95"/>
        </w:rPr>
        <w:t xml:space="preserve">和 </w:t>
      </w:r>
      <w:proofErr w:type="spellStart"/>
      <w:r>
        <w:rPr>
          <w:rFonts w:ascii="Calibri" w:eastAsia="Calibri"/>
          <w:w w:val="95"/>
        </w:rPr>
        <w:t>KkeyRelease</w:t>
      </w:r>
      <w:proofErr w:type="spellEnd"/>
      <w:r>
        <w:rPr>
          <w:rFonts w:ascii="Calibri" w:eastAsia="Calibri"/>
          <w:spacing w:val="90"/>
        </w:rPr>
        <w:t xml:space="preserve"> </w:t>
      </w:r>
      <w:r>
        <w:rPr>
          <w:w w:val="95"/>
        </w:rPr>
        <w:t>方法可以分别模拟用户按下和释放键盘上某个键的操作。</w:t>
      </w:r>
    </w:p>
    <w:p w14:paraId="5C132B37" w14:textId="77777777" w:rsidR="00382F71" w:rsidRDefault="00382F71">
      <w:pPr>
        <w:pStyle w:val="a3"/>
        <w:spacing w:before="2"/>
        <w:rPr>
          <w:sz w:val="32"/>
        </w:rPr>
      </w:pPr>
    </w:p>
    <w:p w14:paraId="666DCBF2" w14:textId="77777777" w:rsidR="00382F71" w:rsidRDefault="00000000">
      <w:pPr>
        <w:pStyle w:val="a5"/>
        <w:numPr>
          <w:ilvl w:val="2"/>
          <w:numId w:val="227"/>
        </w:numPr>
        <w:tabs>
          <w:tab w:val="left" w:pos="1192"/>
        </w:tabs>
        <w:ind w:hanging="721"/>
        <w:rPr>
          <w:sz w:val="28"/>
        </w:rPr>
      </w:pPr>
      <w:bookmarkStart w:id="1309" w:name="9.1.30如何解决IE中的SSL认证问题？"/>
      <w:bookmarkStart w:id="1310" w:name="_bookmark652"/>
      <w:bookmarkEnd w:id="1309"/>
      <w:bookmarkEnd w:id="1310"/>
      <w:r>
        <w:rPr>
          <w:color w:val="4AACC5"/>
          <w:spacing w:val="-14"/>
          <w:sz w:val="28"/>
        </w:rPr>
        <w:t xml:space="preserve">如何解决 </w:t>
      </w:r>
      <w:r>
        <w:rPr>
          <w:rFonts w:ascii="Calibri" w:eastAsia="Calibri"/>
          <w:b/>
          <w:color w:val="4AACC5"/>
          <w:sz w:val="28"/>
        </w:rPr>
        <w:t>IE</w:t>
      </w:r>
      <w:r>
        <w:rPr>
          <w:rFonts w:ascii="Calibri" w:eastAsia="Calibri"/>
          <w:b/>
          <w:color w:val="4AACC5"/>
          <w:spacing w:val="7"/>
          <w:sz w:val="28"/>
        </w:rPr>
        <w:t xml:space="preserve"> </w:t>
      </w:r>
      <w:r>
        <w:rPr>
          <w:color w:val="4AACC5"/>
          <w:spacing w:val="-24"/>
          <w:sz w:val="28"/>
        </w:rPr>
        <w:t xml:space="preserve">中的 </w:t>
      </w:r>
      <w:r>
        <w:rPr>
          <w:rFonts w:ascii="Calibri" w:eastAsia="Calibri"/>
          <w:b/>
          <w:color w:val="4AACC5"/>
          <w:sz w:val="28"/>
        </w:rPr>
        <w:t>SSL</w:t>
      </w:r>
      <w:r>
        <w:rPr>
          <w:rFonts w:ascii="Calibri" w:eastAsia="Calibri"/>
          <w:b/>
          <w:color w:val="4AACC5"/>
          <w:spacing w:val="8"/>
          <w:sz w:val="28"/>
        </w:rPr>
        <w:t xml:space="preserve"> </w:t>
      </w:r>
      <w:r>
        <w:rPr>
          <w:color w:val="4AACC5"/>
          <w:sz w:val="28"/>
        </w:rPr>
        <w:t>认证问题？</w:t>
      </w:r>
    </w:p>
    <w:p w14:paraId="1D36037E" w14:textId="77777777" w:rsidR="00382F71" w:rsidRDefault="00382F71">
      <w:pPr>
        <w:pStyle w:val="a3"/>
        <w:spacing w:before="10"/>
        <w:rPr>
          <w:sz w:val="22"/>
        </w:rPr>
      </w:pPr>
    </w:p>
    <w:p w14:paraId="3C30C6ED" w14:textId="77777777" w:rsidR="00382F71" w:rsidRDefault="00000000">
      <w:pPr>
        <w:pStyle w:val="a3"/>
        <w:ind w:left="471"/>
      </w:pPr>
      <w:r>
        <w:rPr>
          <w:rFonts w:ascii="Calibri" w:eastAsia="Calibri"/>
          <w:spacing w:val="2"/>
        </w:rPr>
        <w:t xml:space="preserve">// </w:t>
      </w:r>
      <w:r>
        <w:t>打开浏览器后添加下面的命令</w:t>
      </w:r>
    </w:p>
    <w:p w14:paraId="364C36E2" w14:textId="77777777" w:rsidR="00382F71" w:rsidRDefault="00382F71">
      <w:pPr>
        <w:pStyle w:val="a3"/>
        <w:spacing w:before="7"/>
        <w:rPr>
          <w:sz w:val="15"/>
        </w:rPr>
      </w:pPr>
    </w:p>
    <w:p w14:paraId="24E24C34" w14:textId="77777777" w:rsidR="00382F71" w:rsidRDefault="00000000">
      <w:pPr>
        <w:pStyle w:val="a3"/>
        <w:ind w:left="471"/>
        <w:rPr>
          <w:rFonts w:ascii="Calibri" w:hAnsi="Calibri"/>
        </w:rPr>
      </w:pPr>
      <w:proofErr w:type="gramStart"/>
      <w:r>
        <w:rPr>
          <w:rFonts w:ascii="Calibri" w:hAnsi="Calibri"/>
        </w:rPr>
        <w:t>driver.navigate</w:t>
      </w:r>
      <w:proofErr w:type="gramEnd"/>
      <w:r>
        <w:rPr>
          <w:rFonts w:ascii="Calibri" w:hAnsi="Calibri"/>
        </w:rPr>
        <w:t>().to(</w:t>
      </w:r>
      <w:r>
        <w:t>“</w:t>
      </w:r>
      <w:r>
        <w:rPr>
          <w:rFonts w:ascii="Calibri" w:hAnsi="Calibri"/>
        </w:rPr>
        <w:t>javascript:document.getElementById(</w:t>
      </w:r>
      <w:r>
        <w:t>‘</w:t>
      </w:r>
      <w:r>
        <w:rPr>
          <w:rFonts w:ascii="Calibri" w:hAnsi="Calibri"/>
        </w:rPr>
        <w:t>overridelink</w:t>
      </w:r>
      <w:r>
        <w:t>’</w:t>
      </w:r>
      <w:r>
        <w:rPr>
          <w:rFonts w:ascii="Calibri" w:hAnsi="Calibri"/>
        </w:rPr>
        <w:t>).click()</w:t>
      </w:r>
      <w:r>
        <w:t>”</w:t>
      </w:r>
      <w:r>
        <w:rPr>
          <w:rFonts w:ascii="Calibri" w:hAnsi="Calibri"/>
        </w:rPr>
        <w:t>);</w:t>
      </w:r>
    </w:p>
    <w:p w14:paraId="1892210A" w14:textId="77777777" w:rsidR="00382F71" w:rsidRDefault="00382F71">
      <w:pPr>
        <w:pStyle w:val="a3"/>
        <w:rPr>
          <w:rFonts w:ascii="Calibri"/>
          <w:sz w:val="22"/>
        </w:rPr>
      </w:pPr>
    </w:p>
    <w:p w14:paraId="390A2E50" w14:textId="77777777" w:rsidR="00382F71" w:rsidRDefault="00000000">
      <w:pPr>
        <w:pStyle w:val="a5"/>
        <w:numPr>
          <w:ilvl w:val="2"/>
          <w:numId w:val="227"/>
        </w:numPr>
        <w:tabs>
          <w:tab w:val="left" w:pos="1192"/>
        </w:tabs>
        <w:spacing w:before="143"/>
        <w:ind w:hanging="721"/>
        <w:rPr>
          <w:sz w:val="28"/>
        </w:rPr>
      </w:pPr>
      <w:bookmarkStart w:id="1311" w:name="9.1.31Selenium_WebDriver中的可用定位器是什么？"/>
      <w:bookmarkStart w:id="1312" w:name="_bookmark653"/>
      <w:bookmarkEnd w:id="1311"/>
      <w:bookmarkEnd w:id="1312"/>
      <w:r>
        <w:rPr>
          <w:rFonts w:ascii="Calibri" w:eastAsia="Calibri"/>
          <w:b/>
          <w:color w:val="4AACC5"/>
          <w:sz w:val="28"/>
        </w:rPr>
        <w:t>Selenium</w:t>
      </w:r>
      <w:r>
        <w:rPr>
          <w:rFonts w:ascii="Calibri" w:eastAsia="Calibri"/>
          <w:b/>
          <w:color w:val="4AACC5"/>
          <w:spacing w:val="-7"/>
          <w:sz w:val="28"/>
        </w:rPr>
        <w:t xml:space="preserve"> </w:t>
      </w:r>
      <w:r>
        <w:rPr>
          <w:rFonts w:ascii="Calibri" w:eastAsia="Calibri"/>
          <w:b/>
          <w:color w:val="4AACC5"/>
          <w:sz w:val="28"/>
        </w:rPr>
        <w:t>WebDriver</w:t>
      </w:r>
      <w:r>
        <w:rPr>
          <w:rFonts w:ascii="Calibri" w:eastAsia="Calibri"/>
          <w:b/>
          <w:color w:val="4AACC5"/>
          <w:spacing w:val="-1"/>
          <w:sz w:val="28"/>
        </w:rPr>
        <w:t xml:space="preserve"> </w:t>
      </w:r>
      <w:r>
        <w:rPr>
          <w:color w:val="4AACC5"/>
          <w:sz w:val="28"/>
        </w:rPr>
        <w:t>中的可用定位器是什么？</w:t>
      </w:r>
    </w:p>
    <w:p w14:paraId="569F76F2" w14:textId="77777777" w:rsidR="00382F71" w:rsidRDefault="00382F71">
      <w:pPr>
        <w:pStyle w:val="a3"/>
        <w:spacing w:before="5"/>
        <w:rPr>
          <w:sz w:val="23"/>
        </w:rPr>
      </w:pPr>
    </w:p>
    <w:p w14:paraId="3EA3117C" w14:textId="77777777" w:rsidR="00382F71" w:rsidRDefault="00000000">
      <w:pPr>
        <w:pStyle w:val="a3"/>
        <w:ind w:left="471"/>
        <w:rPr>
          <w:rFonts w:ascii="Calibri"/>
        </w:rPr>
      </w:pPr>
      <w:r>
        <w:rPr>
          <w:rFonts w:ascii="Calibri"/>
        </w:rPr>
        <w:t>ID,</w:t>
      </w:r>
    </w:p>
    <w:p w14:paraId="10E28749" w14:textId="77777777" w:rsidR="00382F71" w:rsidRDefault="00382F71">
      <w:pPr>
        <w:pStyle w:val="a3"/>
        <w:spacing w:before="9"/>
        <w:rPr>
          <w:rFonts w:ascii="Calibri"/>
          <w:sz w:val="16"/>
        </w:rPr>
      </w:pPr>
    </w:p>
    <w:p w14:paraId="5D6CA8B3" w14:textId="77777777" w:rsidR="00382F71" w:rsidRDefault="00000000">
      <w:pPr>
        <w:pStyle w:val="a3"/>
        <w:spacing w:line="424" w:lineRule="auto"/>
        <w:ind w:left="471" w:right="8693"/>
        <w:rPr>
          <w:rFonts w:ascii="Calibri" w:eastAsia="Calibri"/>
        </w:rPr>
      </w:pPr>
      <w:r>
        <w:rPr>
          <w:rFonts w:ascii="Calibri" w:eastAsia="Calibri"/>
          <w:spacing w:val="-1"/>
        </w:rPr>
        <w:t>Name,</w:t>
      </w:r>
      <w:r>
        <w:t>名称</w:t>
      </w:r>
      <w:r>
        <w:rPr>
          <w:rFonts w:ascii="Calibri" w:eastAsia="Calibri"/>
        </w:rPr>
        <w:t>CSS,</w:t>
      </w:r>
    </w:p>
    <w:p w14:paraId="2C90C92C" w14:textId="77777777" w:rsidR="00382F71" w:rsidRDefault="00000000">
      <w:pPr>
        <w:pStyle w:val="a3"/>
        <w:spacing w:before="14"/>
        <w:ind w:left="471"/>
        <w:rPr>
          <w:rFonts w:ascii="Calibri"/>
        </w:rPr>
      </w:pPr>
      <w:r>
        <w:rPr>
          <w:rFonts w:ascii="Calibri"/>
        </w:rPr>
        <w:t>XPath,</w:t>
      </w:r>
    </w:p>
    <w:p w14:paraId="49827746" w14:textId="77777777" w:rsidR="00382F71" w:rsidRDefault="00382F71">
      <w:pPr>
        <w:rPr>
          <w:rFonts w:ascii="Calibri"/>
        </w:rPr>
        <w:sectPr w:rsidR="00382F71">
          <w:pgSz w:w="11910" w:h="16840"/>
          <w:pgMar w:top="1260" w:right="940" w:bottom="680" w:left="820" w:header="0" w:footer="406" w:gutter="0"/>
          <w:cols w:space="720"/>
        </w:sectPr>
      </w:pPr>
    </w:p>
    <w:p w14:paraId="2D268D8D" w14:textId="77777777" w:rsidR="00382F71" w:rsidRDefault="00000000">
      <w:pPr>
        <w:pStyle w:val="a3"/>
        <w:spacing w:before="36" w:line="439" w:lineRule="auto"/>
        <w:ind w:left="471" w:right="8650"/>
        <w:rPr>
          <w:rFonts w:ascii="Calibri"/>
        </w:rPr>
      </w:pPr>
      <w:r>
        <w:rPr>
          <w:rFonts w:ascii="Calibri"/>
        </w:rPr>
        <w:lastRenderedPageBreak/>
        <w:t>Class name,</w:t>
      </w:r>
      <w:r>
        <w:rPr>
          <w:rFonts w:ascii="Calibri"/>
          <w:spacing w:val="-45"/>
        </w:rPr>
        <w:t xml:space="preserve"> </w:t>
      </w:r>
      <w:proofErr w:type="spellStart"/>
      <w:r>
        <w:rPr>
          <w:rFonts w:ascii="Calibri"/>
        </w:rPr>
        <w:t>TagName</w:t>
      </w:r>
      <w:proofErr w:type="spellEnd"/>
      <w:r>
        <w:rPr>
          <w:rFonts w:ascii="Calibri"/>
        </w:rPr>
        <w:t>,</w:t>
      </w:r>
    </w:p>
    <w:p w14:paraId="3B111AE3" w14:textId="77777777" w:rsidR="00382F71" w:rsidRDefault="00000000">
      <w:pPr>
        <w:pStyle w:val="a3"/>
        <w:spacing w:line="259" w:lineRule="exact"/>
        <w:ind w:left="471"/>
      </w:pPr>
      <w:proofErr w:type="spellStart"/>
      <w:r>
        <w:rPr>
          <w:rFonts w:ascii="Calibri" w:eastAsia="Calibri"/>
        </w:rPr>
        <w:t>LinkText</w:t>
      </w:r>
      <w:proofErr w:type="spellEnd"/>
      <w:r>
        <w:rPr>
          <w:rFonts w:ascii="Calibri" w:eastAsia="Calibri"/>
          <w:spacing w:val="20"/>
        </w:rPr>
        <w:t xml:space="preserve">, </w:t>
      </w:r>
      <w:r>
        <w:t>链接文本</w:t>
      </w:r>
    </w:p>
    <w:p w14:paraId="1A4146F1" w14:textId="77777777" w:rsidR="00382F71" w:rsidRDefault="00382F71">
      <w:pPr>
        <w:pStyle w:val="a3"/>
        <w:spacing w:before="7"/>
        <w:rPr>
          <w:sz w:val="15"/>
        </w:rPr>
      </w:pPr>
    </w:p>
    <w:p w14:paraId="554B422C" w14:textId="77777777" w:rsidR="00382F71" w:rsidRDefault="00000000">
      <w:pPr>
        <w:pStyle w:val="a3"/>
        <w:ind w:left="471"/>
      </w:pPr>
      <w:r>
        <w:rPr>
          <w:rFonts w:ascii="Calibri" w:eastAsia="Calibri"/>
        </w:rPr>
        <w:t>Partial</w:t>
      </w:r>
      <w:r>
        <w:rPr>
          <w:rFonts w:ascii="Calibri" w:eastAsia="Calibri"/>
          <w:spacing w:val="-11"/>
        </w:rPr>
        <w:t xml:space="preserve"> </w:t>
      </w:r>
      <w:r>
        <w:rPr>
          <w:rFonts w:ascii="Calibri" w:eastAsia="Calibri"/>
        </w:rPr>
        <w:t>Link</w:t>
      </w:r>
      <w:r>
        <w:rPr>
          <w:rFonts w:ascii="Calibri" w:eastAsia="Calibri"/>
          <w:spacing w:val="-12"/>
        </w:rPr>
        <w:t xml:space="preserve"> </w:t>
      </w:r>
      <w:r>
        <w:rPr>
          <w:rFonts w:ascii="Calibri" w:eastAsia="Calibri"/>
        </w:rPr>
        <w:t>Text.</w:t>
      </w:r>
      <w:r>
        <w:t>部分链接文本</w:t>
      </w:r>
    </w:p>
    <w:p w14:paraId="43367BC9" w14:textId="77777777" w:rsidR="00382F71" w:rsidRDefault="00382F71">
      <w:pPr>
        <w:pStyle w:val="a3"/>
        <w:spacing w:before="2"/>
        <w:rPr>
          <w:sz w:val="32"/>
        </w:rPr>
      </w:pPr>
    </w:p>
    <w:p w14:paraId="1C3793C8" w14:textId="77777777" w:rsidR="00382F71" w:rsidRDefault="00000000">
      <w:pPr>
        <w:pStyle w:val="a5"/>
        <w:numPr>
          <w:ilvl w:val="2"/>
          <w:numId w:val="227"/>
        </w:numPr>
        <w:tabs>
          <w:tab w:val="left" w:pos="1192"/>
        </w:tabs>
        <w:ind w:hanging="721"/>
        <w:rPr>
          <w:sz w:val="28"/>
        </w:rPr>
      </w:pPr>
      <w:bookmarkStart w:id="1313" w:name="9.1.32如何处理WebDriver中的AJAX控件？"/>
      <w:bookmarkStart w:id="1314" w:name="_bookmark654"/>
      <w:bookmarkEnd w:id="1313"/>
      <w:bookmarkEnd w:id="1314"/>
      <w:r>
        <w:rPr>
          <w:color w:val="4AACC5"/>
          <w:spacing w:val="-15"/>
          <w:sz w:val="28"/>
        </w:rPr>
        <w:t xml:space="preserve">如何处理 </w:t>
      </w:r>
      <w:r>
        <w:rPr>
          <w:rFonts w:ascii="Calibri" w:eastAsia="Calibri"/>
          <w:b/>
          <w:color w:val="4AACC5"/>
          <w:spacing w:val="-1"/>
          <w:sz w:val="28"/>
        </w:rPr>
        <w:t>WebDriver</w:t>
      </w:r>
      <w:r>
        <w:rPr>
          <w:rFonts w:ascii="Calibri" w:eastAsia="Calibri"/>
          <w:b/>
          <w:color w:val="4AACC5"/>
          <w:spacing w:val="4"/>
          <w:sz w:val="28"/>
        </w:rPr>
        <w:t xml:space="preserve"> </w:t>
      </w:r>
      <w:r>
        <w:rPr>
          <w:color w:val="4AACC5"/>
          <w:spacing w:val="-24"/>
          <w:sz w:val="28"/>
        </w:rPr>
        <w:t xml:space="preserve">中的 </w:t>
      </w:r>
      <w:r>
        <w:rPr>
          <w:rFonts w:ascii="Calibri" w:eastAsia="Calibri"/>
          <w:b/>
          <w:color w:val="4AACC5"/>
          <w:sz w:val="28"/>
        </w:rPr>
        <w:t>AJAX</w:t>
      </w:r>
      <w:r>
        <w:rPr>
          <w:rFonts w:ascii="Calibri" w:eastAsia="Calibri"/>
          <w:b/>
          <w:color w:val="4AACC5"/>
          <w:spacing w:val="5"/>
          <w:sz w:val="28"/>
        </w:rPr>
        <w:t xml:space="preserve"> </w:t>
      </w:r>
      <w:r>
        <w:rPr>
          <w:color w:val="4AACC5"/>
          <w:sz w:val="28"/>
        </w:rPr>
        <w:t>控件？</w:t>
      </w:r>
    </w:p>
    <w:p w14:paraId="1B2D1741" w14:textId="77777777" w:rsidR="00382F71" w:rsidRDefault="00382F71">
      <w:pPr>
        <w:pStyle w:val="a3"/>
        <w:spacing w:before="10"/>
        <w:rPr>
          <w:sz w:val="22"/>
        </w:rPr>
      </w:pPr>
    </w:p>
    <w:p w14:paraId="2BE1E9E9" w14:textId="77777777" w:rsidR="00382F71" w:rsidRDefault="00000000">
      <w:pPr>
        <w:pStyle w:val="a3"/>
        <w:spacing w:line="417" w:lineRule="auto"/>
        <w:ind w:left="471" w:right="351"/>
      </w:pPr>
      <w:r>
        <w:rPr>
          <w:rFonts w:ascii="Calibri" w:eastAsia="Calibri"/>
          <w:w w:val="95"/>
        </w:rPr>
        <w:t>AJAX</w:t>
      </w:r>
      <w:r>
        <w:rPr>
          <w:rFonts w:ascii="Calibri" w:eastAsia="Calibri"/>
          <w:spacing w:val="37"/>
          <w:w w:val="95"/>
        </w:rPr>
        <w:t xml:space="preserve"> </w:t>
      </w:r>
      <w:r>
        <w:rPr>
          <w:spacing w:val="5"/>
          <w:w w:val="95"/>
        </w:rPr>
        <w:t xml:space="preserve">代表异步 </w:t>
      </w:r>
      <w:r>
        <w:rPr>
          <w:rFonts w:ascii="Calibri" w:eastAsia="Calibri"/>
          <w:w w:val="95"/>
        </w:rPr>
        <w:t>JavaScript</w:t>
      </w:r>
      <w:r>
        <w:rPr>
          <w:rFonts w:ascii="Calibri" w:eastAsia="Calibri"/>
          <w:spacing w:val="30"/>
          <w:w w:val="95"/>
        </w:rPr>
        <w:t xml:space="preserve"> </w:t>
      </w:r>
      <w:r>
        <w:rPr>
          <w:spacing w:val="14"/>
          <w:w w:val="95"/>
        </w:rPr>
        <w:t xml:space="preserve">和 </w:t>
      </w:r>
      <w:r>
        <w:rPr>
          <w:rFonts w:ascii="Calibri" w:eastAsia="Calibri"/>
          <w:w w:val="95"/>
        </w:rPr>
        <w:t>XML</w:t>
      </w:r>
      <w:r>
        <w:rPr>
          <w:spacing w:val="2"/>
          <w:w w:val="95"/>
        </w:rPr>
        <w:t xml:space="preserve">。它不依赖于创建有效的 </w:t>
      </w:r>
      <w:r>
        <w:rPr>
          <w:rFonts w:ascii="Calibri" w:eastAsia="Calibri"/>
          <w:w w:val="95"/>
        </w:rPr>
        <w:t>XML</w:t>
      </w:r>
      <w:r>
        <w:rPr>
          <w:rFonts w:ascii="Calibri" w:eastAsia="Calibri"/>
          <w:spacing w:val="39"/>
          <w:w w:val="95"/>
        </w:rPr>
        <w:t xml:space="preserve"> </w:t>
      </w:r>
      <w:r>
        <w:rPr>
          <w:w w:val="95"/>
        </w:rPr>
        <w:t>所需的打开和关闭标签的额外开销。大</w:t>
      </w:r>
      <w:r>
        <w:rPr>
          <w:spacing w:val="-1"/>
          <w:w w:val="95"/>
        </w:rPr>
        <w:t xml:space="preserve">部分时间 </w:t>
      </w:r>
      <w:r>
        <w:rPr>
          <w:rFonts w:ascii="Calibri" w:eastAsia="Calibri"/>
          <w:w w:val="95"/>
        </w:rPr>
        <w:t>WebDriver</w:t>
      </w:r>
      <w:r>
        <w:rPr>
          <w:rFonts w:ascii="Calibri" w:eastAsia="Calibri"/>
          <w:spacing w:val="5"/>
          <w:w w:val="95"/>
        </w:rPr>
        <w:t xml:space="preserve"> </w:t>
      </w:r>
      <w:r>
        <w:rPr>
          <w:spacing w:val="-1"/>
          <w:w w:val="95"/>
        </w:rPr>
        <w:t xml:space="preserve">自动处理 </w:t>
      </w:r>
      <w:r>
        <w:rPr>
          <w:rFonts w:ascii="Calibri" w:eastAsia="Calibri"/>
          <w:w w:val="95"/>
        </w:rPr>
        <w:t>Ajax</w:t>
      </w:r>
      <w:r>
        <w:rPr>
          <w:rFonts w:ascii="Calibri" w:eastAsia="Calibri"/>
          <w:spacing w:val="44"/>
          <w:w w:val="95"/>
        </w:rPr>
        <w:t xml:space="preserve"> </w:t>
      </w:r>
      <w:r>
        <w:rPr>
          <w:w w:val="95"/>
        </w:rPr>
        <w:t>控件和调用。如果不能处理的话，可以按照下面的方式来处理。</w:t>
      </w:r>
    </w:p>
    <w:p w14:paraId="14D76C8F" w14:textId="77777777" w:rsidR="00382F71" w:rsidRDefault="00000000">
      <w:pPr>
        <w:pStyle w:val="a3"/>
        <w:spacing w:before="8"/>
        <w:ind w:left="471"/>
        <w:rPr>
          <w:rFonts w:ascii="Calibri"/>
        </w:rPr>
      </w:pPr>
      <w:r>
        <w:rPr>
          <w:rFonts w:ascii="Calibri"/>
        </w:rPr>
        <w:t>//Waiting</w:t>
      </w:r>
      <w:r>
        <w:rPr>
          <w:rFonts w:ascii="Calibri"/>
          <w:spacing w:val="-7"/>
        </w:rPr>
        <w:t xml:space="preserve"> </w:t>
      </w:r>
      <w:r>
        <w:rPr>
          <w:rFonts w:ascii="Calibri"/>
        </w:rPr>
        <w:t>for</w:t>
      </w:r>
      <w:r>
        <w:rPr>
          <w:rFonts w:ascii="Calibri"/>
          <w:spacing w:val="-7"/>
        </w:rPr>
        <w:t xml:space="preserve"> </w:t>
      </w:r>
      <w:r>
        <w:rPr>
          <w:rFonts w:ascii="Calibri"/>
        </w:rPr>
        <w:t>Ajax</w:t>
      </w:r>
      <w:r>
        <w:rPr>
          <w:rFonts w:ascii="Calibri"/>
          <w:spacing w:val="-7"/>
        </w:rPr>
        <w:t xml:space="preserve"> </w:t>
      </w:r>
      <w:r>
        <w:rPr>
          <w:rFonts w:ascii="Calibri"/>
        </w:rPr>
        <w:t>Control</w:t>
      </w:r>
    </w:p>
    <w:p w14:paraId="276C666B" w14:textId="77777777" w:rsidR="00382F71" w:rsidRDefault="00382F71">
      <w:pPr>
        <w:pStyle w:val="a3"/>
        <w:spacing w:before="4"/>
        <w:rPr>
          <w:rFonts w:ascii="Calibri"/>
          <w:sz w:val="17"/>
        </w:rPr>
      </w:pPr>
    </w:p>
    <w:p w14:paraId="04A1E0C1" w14:textId="77777777" w:rsidR="00382F71" w:rsidRDefault="00000000">
      <w:pPr>
        <w:pStyle w:val="a3"/>
        <w:spacing w:line="439" w:lineRule="auto"/>
        <w:ind w:left="471"/>
        <w:rPr>
          <w:rFonts w:ascii="Calibri"/>
        </w:rPr>
      </w:pPr>
      <w:proofErr w:type="spellStart"/>
      <w:r>
        <w:rPr>
          <w:rFonts w:ascii="Calibri"/>
        </w:rPr>
        <w:t>WebElement</w:t>
      </w:r>
      <w:proofErr w:type="spellEnd"/>
      <w:r>
        <w:rPr>
          <w:rFonts w:ascii="Calibri"/>
        </w:rPr>
        <w:t xml:space="preserve"> </w:t>
      </w:r>
      <w:proofErr w:type="spellStart"/>
      <w:r>
        <w:rPr>
          <w:rFonts w:ascii="Calibri"/>
        </w:rPr>
        <w:t>AjaxElement</w:t>
      </w:r>
      <w:proofErr w:type="spellEnd"/>
      <w:r>
        <w:rPr>
          <w:rFonts w:ascii="Calibri"/>
        </w:rPr>
        <w:t xml:space="preserve"> = (new </w:t>
      </w:r>
      <w:proofErr w:type="spellStart"/>
      <w:proofErr w:type="gramStart"/>
      <w:r>
        <w:rPr>
          <w:rFonts w:ascii="Calibri"/>
        </w:rPr>
        <w:t>WebDriverWait</w:t>
      </w:r>
      <w:proofErr w:type="spellEnd"/>
      <w:r>
        <w:rPr>
          <w:rFonts w:ascii="Calibri"/>
        </w:rPr>
        <w:t>(</w:t>
      </w:r>
      <w:proofErr w:type="gramEnd"/>
      <w:r>
        <w:rPr>
          <w:rFonts w:ascii="Calibri"/>
        </w:rPr>
        <w:t>driver,</w:t>
      </w:r>
      <w:r>
        <w:rPr>
          <w:rFonts w:ascii="Calibri"/>
          <w:spacing w:val="1"/>
        </w:rPr>
        <w:t xml:space="preserve"> </w:t>
      </w:r>
      <w:r>
        <w:rPr>
          <w:rFonts w:ascii="Calibri"/>
          <w:spacing w:val="-1"/>
        </w:rPr>
        <w:t>10)).until(ExpectedConditions.presenceOfElementLocated(By.("")));</w:t>
      </w:r>
    </w:p>
    <w:p w14:paraId="51380356" w14:textId="77777777" w:rsidR="00382F71" w:rsidRDefault="00382F71">
      <w:pPr>
        <w:pStyle w:val="a3"/>
        <w:spacing w:before="8"/>
        <w:rPr>
          <w:rFonts w:ascii="Calibri"/>
          <w:sz w:val="16"/>
        </w:rPr>
      </w:pPr>
    </w:p>
    <w:p w14:paraId="6CE4CF0F" w14:textId="77777777" w:rsidR="00382F71" w:rsidRDefault="00000000">
      <w:pPr>
        <w:pStyle w:val="a5"/>
        <w:numPr>
          <w:ilvl w:val="2"/>
          <w:numId w:val="227"/>
        </w:numPr>
        <w:tabs>
          <w:tab w:val="left" w:pos="1192"/>
        </w:tabs>
        <w:ind w:hanging="721"/>
        <w:rPr>
          <w:sz w:val="28"/>
        </w:rPr>
      </w:pPr>
      <w:bookmarkStart w:id="1315" w:name="9.1.33大致分类和比较TDD/BDD和DDD框架？"/>
      <w:bookmarkStart w:id="1316" w:name="_bookmark655"/>
      <w:bookmarkEnd w:id="1315"/>
      <w:bookmarkEnd w:id="1316"/>
      <w:r>
        <w:rPr>
          <w:color w:val="4AACC5"/>
          <w:spacing w:val="-9"/>
          <w:sz w:val="28"/>
        </w:rPr>
        <w:t xml:space="preserve">大致分类和比较 </w:t>
      </w:r>
      <w:r>
        <w:rPr>
          <w:rFonts w:ascii="Calibri" w:eastAsia="Calibri"/>
          <w:b/>
          <w:color w:val="4AACC5"/>
          <w:sz w:val="28"/>
        </w:rPr>
        <w:t>TDD/BDD</w:t>
      </w:r>
      <w:r>
        <w:rPr>
          <w:rFonts w:ascii="Calibri" w:eastAsia="Calibri"/>
          <w:b/>
          <w:color w:val="4AACC5"/>
          <w:spacing w:val="8"/>
          <w:sz w:val="28"/>
        </w:rPr>
        <w:t xml:space="preserve"> </w:t>
      </w:r>
      <w:r>
        <w:rPr>
          <w:color w:val="4AACC5"/>
          <w:spacing w:val="-35"/>
          <w:sz w:val="28"/>
        </w:rPr>
        <w:t xml:space="preserve">和 </w:t>
      </w:r>
      <w:r>
        <w:rPr>
          <w:rFonts w:ascii="Calibri" w:eastAsia="Calibri"/>
          <w:b/>
          <w:color w:val="4AACC5"/>
          <w:sz w:val="28"/>
        </w:rPr>
        <w:t>DDD</w:t>
      </w:r>
      <w:r>
        <w:rPr>
          <w:rFonts w:ascii="Calibri" w:eastAsia="Calibri"/>
          <w:b/>
          <w:color w:val="4AACC5"/>
          <w:spacing w:val="5"/>
          <w:sz w:val="28"/>
        </w:rPr>
        <w:t xml:space="preserve"> </w:t>
      </w:r>
      <w:r>
        <w:rPr>
          <w:color w:val="4AACC5"/>
          <w:sz w:val="28"/>
        </w:rPr>
        <w:t>框架？</w:t>
      </w:r>
    </w:p>
    <w:p w14:paraId="20E863F8" w14:textId="77777777" w:rsidR="00382F71" w:rsidRDefault="00382F71">
      <w:pPr>
        <w:pStyle w:val="a3"/>
        <w:spacing w:before="10"/>
        <w:rPr>
          <w:sz w:val="22"/>
        </w:rPr>
      </w:pPr>
    </w:p>
    <w:p w14:paraId="0E4FDBC4" w14:textId="77777777" w:rsidR="00382F71" w:rsidRDefault="00000000">
      <w:pPr>
        <w:pStyle w:val="a3"/>
        <w:spacing w:line="417" w:lineRule="auto"/>
        <w:ind w:left="471" w:right="351" w:firstLine="420"/>
      </w:pPr>
      <w:r>
        <w:rPr>
          <w:w w:val="95"/>
        </w:rPr>
        <w:t>你可能听说过所有的这些缩写词。在这里会简要地解释它们，以及它们在系统测试生命周期中如</w:t>
      </w:r>
      <w:r>
        <w:rPr>
          <w:spacing w:val="215"/>
        </w:rPr>
        <w:t xml:space="preserve"> </w:t>
      </w:r>
      <w:proofErr w:type="gramStart"/>
      <w:r>
        <w:t>何发挥</w:t>
      </w:r>
      <w:proofErr w:type="gramEnd"/>
      <w:r>
        <w:t>作用的。</w:t>
      </w:r>
    </w:p>
    <w:p w14:paraId="28AEAA4C" w14:textId="77777777" w:rsidR="00382F71" w:rsidRDefault="00000000">
      <w:pPr>
        <w:spacing w:line="269" w:lineRule="exact"/>
        <w:ind w:left="891"/>
        <w:rPr>
          <w:sz w:val="21"/>
        </w:rPr>
      </w:pPr>
      <w:r>
        <w:rPr>
          <w:rFonts w:ascii="Calibri" w:eastAsia="Calibri"/>
          <w:b/>
          <w:sz w:val="21"/>
        </w:rPr>
        <w:t>TDD</w:t>
      </w:r>
      <w:r>
        <w:rPr>
          <w:rFonts w:ascii="Calibri" w:eastAsia="Calibri"/>
          <w:b/>
          <w:spacing w:val="3"/>
          <w:sz w:val="21"/>
        </w:rPr>
        <w:t xml:space="preserve"> - </w:t>
      </w:r>
      <w:r>
        <w:rPr>
          <w:sz w:val="21"/>
        </w:rPr>
        <w:t>测试驱动开发。</w:t>
      </w:r>
    </w:p>
    <w:p w14:paraId="4FC7F302" w14:textId="77777777" w:rsidR="00382F71" w:rsidRDefault="00382F71">
      <w:pPr>
        <w:pStyle w:val="a3"/>
        <w:spacing w:before="7"/>
        <w:rPr>
          <w:sz w:val="15"/>
        </w:rPr>
      </w:pPr>
    </w:p>
    <w:p w14:paraId="44C285EB" w14:textId="77777777" w:rsidR="00382F71" w:rsidRDefault="00000000">
      <w:pPr>
        <w:pStyle w:val="a3"/>
        <w:spacing w:line="417" w:lineRule="auto"/>
        <w:ind w:left="471" w:right="351" w:firstLine="420"/>
        <w:jc w:val="both"/>
      </w:pPr>
      <w:r>
        <w:rPr>
          <w:w w:val="95"/>
        </w:rPr>
        <w:t>也被称为测试驱动设计，是一个软件开发的方法，在源代码上重复进行单元测试。写测试、看它</w:t>
      </w:r>
      <w:r>
        <w:rPr>
          <w:spacing w:val="225"/>
        </w:rPr>
        <w:t xml:space="preserve"> </w:t>
      </w:r>
      <w:r>
        <w:rPr>
          <w:w w:val="95"/>
        </w:rPr>
        <w:t>失败、然后重构。这个概念是，先编写测试，然后来检查我们写的代码是否正常工作。每次测试后，</w:t>
      </w:r>
      <w:r>
        <w:rPr>
          <w:spacing w:val="246"/>
        </w:rPr>
        <w:t xml:space="preserve"> </w:t>
      </w:r>
      <w:r>
        <w:rPr>
          <w:w w:val="95"/>
        </w:rPr>
        <w:t>重构完成，然后再次执行相同或类似的测试。该过程需要重复多次，直到每个单元在功能上按预期工</w:t>
      </w:r>
      <w:r>
        <w:rPr>
          <w:spacing w:val="236"/>
        </w:rPr>
        <w:t xml:space="preserve"> </w:t>
      </w:r>
      <w:r>
        <w:t>作。</w:t>
      </w:r>
      <w:r>
        <w:rPr>
          <w:rFonts w:ascii="Calibri" w:eastAsia="Calibri"/>
        </w:rPr>
        <w:t>TDD</w:t>
      </w:r>
      <w:r>
        <w:rPr>
          <w:rFonts w:ascii="Calibri" w:eastAsia="Calibri"/>
          <w:spacing w:val="5"/>
        </w:rPr>
        <w:t xml:space="preserve"> </w:t>
      </w:r>
      <w:r>
        <w:rPr>
          <w:spacing w:val="-17"/>
        </w:rPr>
        <w:t xml:space="preserve">是由 </w:t>
      </w:r>
      <w:r>
        <w:rPr>
          <w:rFonts w:ascii="Calibri" w:eastAsia="Calibri"/>
        </w:rPr>
        <w:t>XP</w:t>
      </w:r>
      <w:r>
        <w:rPr>
          <w:rFonts w:ascii="Calibri" w:eastAsia="Calibri"/>
          <w:spacing w:val="7"/>
        </w:rPr>
        <w:t xml:space="preserve"> </w:t>
      </w:r>
      <w:r>
        <w:t>引入的。</w:t>
      </w:r>
    </w:p>
    <w:p w14:paraId="75985B50" w14:textId="77777777" w:rsidR="00382F71" w:rsidRDefault="00000000">
      <w:pPr>
        <w:spacing w:line="268" w:lineRule="exact"/>
        <w:ind w:left="891"/>
        <w:rPr>
          <w:sz w:val="21"/>
        </w:rPr>
      </w:pPr>
      <w:r>
        <w:rPr>
          <w:rFonts w:ascii="Calibri" w:eastAsia="Calibri"/>
          <w:b/>
          <w:sz w:val="21"/>
        </w:rPr>
        <w:t>BDD</w:t>
      </w:r>
      <w:r>
        <w:rPr>
          <w:rFonts w:ascii="Calibri" w:eastAsia="Calibri"/>
          <w:b/>
          <w:spacing w:val="3"/>
          <w:sz w:val="21"/>
        </w:rPr>
        <w:t xml:space="preserve"> - </w:t>
      </w:r>
      <w:r>
        <w:rPr>
          <w:sz w:val="21"/>
        </w:rPr>
        <w:t>行为驱动开发。</w:t>
      </w:r>
    </w:p>
    <w:p w14:paraId="70F40F2F" w14:textId="77777777" w:rsidR="00382F71" w:rsidRDefault="00382F71">
      <w:pPr>
        <w:pStyle w:val="a3"/>
        <w:spacing w:before="6"/>
        <w:rPr>
          <w:sz w:val="15"/>
        </w:rPr>
      </w:pPr>
    </w:p>
    <w:p w14:paraId="5DF7797B" w14:textId="77777777" w:rsidR="00382F71" w:rsidRDefault="00000000">
      <w:pPr>
        <w:pStyle w:val="a3"/>
        <w:spacing w:before="1" w:line="417" w:lineRule="auto"/>
        <w:ind w:left="471" w:right="353" w:firstLine="420"/>
      </w:pPr>
      <w:r>
        <w:rPr>
          <w:w w:val="95"/>
        </w:rPr>
        <w:t>行为驱动的开发将</w:t>
      </w:r>
      <w:r>
        <w:rPr>
          <w:spacing w:val="147"/>
        </w:rPr>
        <w:t xml:space="preserve"> </w:t>
      </w:r>
      <w:r>
        <w:rPr>
          <w:rFonts w:ascii="Calibri" w:eastAsia="Calibri"/>
          <w:w w:val="95"/>
        </w:rPr>
        <w:t>TDD</w:t>
      </w:r>
      <w:r>
        <w:rPr>
          <w:rFonts w:ascii="Calibri" w:eastAsia="Calibri"/>
          <w:spacing w:val="109"/>
        </w:rPr>
        <w:t xml:space="preserve"> </w:t>
      </w:r>
      <w:r>
        <w:rPr>
          <w:w w:val="95"/>
        </w:rPr>
        <w:t>的一般技术和原理与领域驱动设计的思想相结合。其目的是帮助人们设计</w:t>
      </w:r>
      <w:r>
        <w:t xml:space="preserve">系统（即开发人员）确定合适的测试来编写测试 </w:t>
      </w:r>
      <w:r>
        <w:rPr>
          <w:rFonts w:ascii="Calibri" w:eastAsia="Calibri"/>
          <w:spacing w:val="4"/>
        </w:rPr>
        <w:t xml:space="preserve">- </w:t>
      </w:r>
      <w:r>
        <w:t>即反映利益相关者所期望行为的测试。</w:t>
      </w:r>
    </w:p>
    <w:p w14:paraId="79FC43D0" w14:textId="77777777" w:rsidR="00382F71" w:rsidRDefault="00000000">
      <w:pPr>
        <w:pStyle w:val="a3"/>
        <w:spacing w:line="269" w:lineRule="exact"/>
        <w:ind w:left="891"/>
      </w:pPr>
      <w:r>
        <w:rPr>
          <w:rFonts w:ascii="Calibri" w:eastAsia="Calibri"/>
        </w:rPr>
        <w:t>DDD</w:t>
      </w:r>
      <w:r>
        <w:rPr>
          <w:rFonts w:ascii="Calibri" w:eastAsia="Calibri"/>
          <w:spacing w:val="4"/>
        </w:rPr>
        <w:t xml:space="preserve"> </w:t>
      </w:r>
      <w:r>
        <w:t>域驱动的开发。</w:t>
      </w:r>
    </w:p>
    <w:p w14:paraId="5DC2847D" w14:textId="77777777" w:rsidR="00382F71" w:rsidRDefault="00382F71">
      <w:pPr>
        <w:pStyle w:val="a3"/>
        <w:spacing w:before="6"/>
        <w:rPr>
          <w:sz w:val="15"/>
        </w:rPr>
      </w:pPr>
    </w:p>
    <w:p w14:paraId="0A61880E" w14:textId="77777777" w:rsidR="00382F71" w:rsidRDefault="00000000">
      <w:pPr>
        <w:pStyle w:val="a3"/>
        <w:spacing w:line="417" w:lineRule="auto"/>
        <w:ind w:left="891" w:right="3123"/>
      </w:pPr>
      <w:r>
        <w:rPr>
          <w:rFonts w:ascii="Calibri" w:eastAsia="Calibri"/>
        </w:rPr>
        <w:t xml:space="preserve">DDD </w:t>
      </w:r>
      <w:r>
        <w:t>将业务领域概念映射到软件工件中。</w:t>
      </w:r>
      <w:r>
        <w:rPr>
          <w:rFonts w:ascii="Calibri" w:eastAsia="Calibri"/>
        </w:rPr>
        <w:t>DDD</w:t>
      </w:r>
      <w:r>
        <w:rPr>
          <w:rFonts w:ascii="Calibri" w:eastAsia="Calibri"/>
          <w:spacing w:val="-2"/>
        </w:rPr>
        <w:t xml:space="preserve"> </w:t>
      </w:r>
      <w:r>
        <w:t>框架提供以下好处：</w:t>
      </w:r>
      <w:r>
        <w:rPr>
          <w:spacing w:val="-102"/>
        </w:rPr>
        <w:t xml:space="preserve"> </w:t>
      </w:r>
      <w:r>
        <w:rPr>
          <w:spacing w:val="-4"/>
          <w:w w:val="95"/>
        </w:rPr>
        <w:t xml:space="preserve">帮助团队在业务和 </w:t>
      </w:r>
      <w:r>
        <w:rPr>
          <w:rFonts w:ascii="Calibri" w:eastAsia="Calibri"/>
          <w:w w:val="95"/>
        </w:rPr>
        <w:t>IT</w:t>
      </w:r>
      <w:r>
        <w:rPr>
          <w:rFonts w:ascii="Calibri" w:eastAsia="Calibri"/>
          <w:spacing w:val="22"/>
          <w:w w:val="95"/>
        </w:rPr>
        <w:t xml:space="preserve"> </w:t>
      </w:r>
      <w:r>
        <w:rPr>
          <w:w w:val="95"/>
        </w:rPr>
        <w:t>利益相关者之间建立一个共同的模型</w:t>
      </w:r>
    </w:p>
    <w:p w14:paraId="5AAD2FFD" w14:textId="77777777" w:rsidR="00382F71" w:rsidRDefault="00000000">
      <w:pPr>
        <w:pStyle w:val="a3"/>
        <w:spacing w:line="417" w:lineRule="auto"/>
        <w:ind w:left="891" w:right="2535"/>
      </w:pPr>
      <w:r>
        <w:rPr>
          <w:w w:val="95"/>
        </w:rPr>
        <w:t>该模型是模块化的，可扩展的，易于维护，该设计反映了一种商业模式。</w:t>
      </w:r>
      <w:r>
        <w:rPr>
          <w:spacing w:val="31"/>
          <w:w w:val="95"/>
        </w:rPr>
        <w:t xml:space="preserve"> </w:t>
      </w:r>
      <w:r>
        <w:t>它提高了业务领域对象的可重用性和可测试性。</w:t>
      </w:r>
    </w:p>
    <w:p w14:paraId="4116F1E0" w14:textId="77777777" w:rsidR="00382F71" w:rsidRDefault="00382F71">
      <w:pPr>
        <w:pStyle w:val="a3"/>
        <w:spacing w:before="8"/>
        <w:rPr>
          <w:sz w:val="16"/>
        </w:rPr>
      </w:pPr>
    </w:p>
    <w:p w14:paraId="2849E69C" w14:textId="77777777" w:rsidR="00382F71" w:rsidRDefault="00000000">
      <w:pPr>
        <w:pStyle w:val="5"/>
        <w:numPr>
          <w:ilvl w:val="2"/>
          <w:numId w:val="227"/>
        </w:numPr>
        <w:tabs>
          <w:tab w:val="left" w:pos="1192"/>
        </w:tabs>
        <w:ind w:hanging="721"/>
      </w:pPr>
      <w:bookmarkStart w:id="1317" w:name="9.1.34什么是数据驱动框架？它与关键字驱动框架有什么不同？"/>
      <w:bookmarkStart w:id="1318" w:name="_bookmark656"/>
      <w:bookmarkEnd w:id="1317"/>
      <w:bookmarkEnd w:id="1318"/>
      <w:r>
        <w:rPr>
          <w:color w:val="4AACC5"/>
        </w:rPr>
        <w:t>什么是数据驱动框架？它与关键字驱动框架有什么不同？</w:t>
      </w:r>
    </w:p>
    <w:p w14:paraId="3620A60B" w14:textId="77777777" w:rsidR="00382F71" w:rsidRDefault="00382F71">
      <w:pPr>
        <w:pStyle w:val="a3"/>
        <w:spacing w:before="10"/>
        <w:rPr>
          <w:sz w:val="22"/>
        </w:rPr>
      </w:pPr>
    </w:p>
    <w:p w14:paraId="1D8ED6C1" w14:textId="77777777" w:rsidR="00382F71" w:rsidRDefault="00000000">
      <w:pPr>
        <w:pStyle w:val="a3"/>
        <w:ind w:left="471"/>
      </w:pPr>
      <w:r>
        <w:rPr>
          <w:w w:val="95"/>
        </w:rPr>
        <w:t>数据驱动框架</w:t>
      </w:r>
    </w:p>
    <w:p w14:paraId="0BD16D07" w14:textId="77777777" w:rsidR="00382F71" w:rsidRDefault="00382F71">
      <w:pPr>
        <w:pStyle w:val="a3"/>
        <w:spacing w:before="7"/>
        <w:rPr>
          <w:sz w:val="15"/>
        </w:rPr>
      </w:pPr>
    </w:p>
    <w:p w14:paraId="7C5060E2" w14:textId="77777777" w:rsidR="00382F71" w:rsidRDefault="00000000">
      <w:pPr>
        <w:pStyle w:val="a3"/>
        <w:ind w:left="891"/>
      </w:pPr>
      <w:r>
        <w:t>在这个框架中，测试用例逻辑驻留在测试脚本中。测试数据被分离并保存在测试脚本之外。测试</w:t>
      </w:r>
    </w:p>
    <w:p w14:paraId="32A1B8E9" w14:textId="77777777" w:rsidR="00382F71" w:rsidRDefault="00382F71">
      <w:pPr>
        <w:sectPr w:rsidR="00382F71">
          <w:pgSz w:w="11910" w:h="16840"/>
          <w:pgMar w:top="1280" w:right="940" w:bottom="680" w:left="820" w:header="0" w:footer="406" w:gutter="0"/>
          <w:cols w:space="720"/>
        </w:sectPr>
      </w:pPr>
    </w:p>
    <w:p w14:paraId="013F9166" w14:textId="77777777" w:rsidR="00382F71" w:rsidRDefault="00000000">
      <w:pPr>
        <w:pStyle w:val="a3"/>
        <w:spacing w:before="49" w:line="417" w:lineRule="auto"/>
        <w:ind w:left="471" w:right="351"/>
      </w:pPr>
      <w:r>
        <w:rPr>
          <w:w w:val="95"/>
        </w:rPr>
        <w:lastRenderedPageBreak/>
        <w:t>数据是从外部文件（</w:t>
      </w:r>
      <w:r>
        <w:rPr>
          <w:rFonts w:ascii="Calibri" w:eastAsia="Calibri"/>
          <w:w w:val="95"/>
        </w:rPr>
        <w:t>Excel</w:t>
      </w:r>
      <w:r>
        <w:rPr>
          <w:rFonts w:ascii="Calibri" w:eastAsia="Calibri"/>
          <w:spacing w:val="44"/>
        </w:rPr>
        <w:t xml:space="preserve">    </w:t>
      </w:r>
      <w:r>
        <w:rPr>
          <w:w w:val="95"/>
        </w:rPr>
        <w:t>文件）中读取的，并被加载到测试脚本中的变量中。变量用于输入值和验证</w:t>
      </w:r>
      <w:r>
        <w:t>值。</w:t>
      </w:r>
    </w:p>
    <w:p w14:paraId="7EB9A5DB" w14:textId="77777777" w:rsidR="00382F71" w:rsidRDefault="00000000">
      <w:pPr>
        <w:pStyle w:val="a3"/>
        <w:spacing w:line="269" w:lineRule="exact"/>
        <w:ind w:left="471"/>
      </w:pPr>
      <w:r>
        <w:rPr>
          <w:w w:val="95"/>
        </w:rPr>
        <w:t>关键字驱动</w:t>
      </w:r>
    </w:p>
    <w:p w14:paraId="331CBE6B" w14:textId="77777777" w:rsidR="00382F71" w:rsidRDefault="00382F71">
      <w:pPr>
        <w:pStyle w:val="a3"/>
        <w:spacing w:before="6"/>
        <w:rPr>
          <w:sz w:val="15"/>
        </w:rPr>
      </w:pPr>
    </w:p>
    <w:p w14:paraId="70C1D7A0" w14:textId="77777777" w:rsidR="00382F71" w:rsidRDefault="00000000">
      <w:pPr>
        <w:pStyle w:val="a3"/>
        <w:spacing w:line="417" w:lineRule="auto"/>
        <w:ind w:left="471" w:right="245" w:firstLine="420"/>
      </w:pPr>
      <w:r>
        <w:t>关键字</w:t>
      </w:r>
      <w:r>
        <w:rPr>
          <w:rFonts w:ascii="Calibri" w:eastAsia="Calibri"/>
        </w:rPr>
        <w:t>/</w:t>
      </w:r>
      <w:r>
        <w:t>表驱动框架需要开发数据表和关键字。它们独立于执行它们的测试自动化工具。可以使用</w:t>
      </w:r>
      <w:r>
        <w:rPr>
          <w:w w:val="95"/>
        </w:rPr>
        <w:t>或不使用应用程序来设计测试。在关键字驱动的测试中，被测试的应用程序的功能记录在一个表格中，</w:t>
      </w:r>
      <w:r>
        <w:rPr>
          <w:spacing w:val="142"/>
        </w:rPr>
        <w:t xml:space="preserve"> </w:t>
      </w:r>
      <w:r>
        <w:t>以及每个测试的分步说明。</w:t>
      </w:r>
    </w:p>
    <w:p w14:paraId="5779FD46" w14:textId="77777777" w:rsidR="00382F71" w:rsidRDefault="00382F71">
      <w:pPr>
        <w:pStyle w:val="a3"/>
        <w:spacing w:before="8"/>
        <w:rPr>
          <w:sz w:val="16"/>
        </w:rPr>
      </w:pPr>
    </w:p>
    <w:p w14:paraId="7DF652D9" w14:textId="77777777" w:rsidR="00382F71" w:rsidRDefault="00000000">
      <w:pPr>
        <w:pStyle w:val="a5"/>
        <w:numPr>
          <w:ilvl w:val="2"/>
          <w:numId w:val="227"/>
        </w:numPr>
        <w:tabs>
          <w:tab w:val="left" w:pos="1192"/>
        </w:tabs>
        <w:ind w:hanging="721"/>
        <w:rPr>
          <w:sz w:val="28"/>
        </w:rPr>
      </w:pPr>
      <w:bookmarkStart w:id="1319" w:name="9.1.35解释使用TestNG而不是JUnit框架的好处？"/>
      <w:bookmarkStart w:id="1320" w:name="_bookmark657"/>
      <w:bookmarkEnd w:id="1319"/>
      <w:bookmarkEnd w:id="1320"/>
      <w:r>
        <w:rPr>
          <w:color w:val="4AACC5"/>
          <w:spacing w:val="-16"/>
          <w:sz w:val="28"/>
        </w:rPr>
        <w:t xml:space="preserve">解释使用 </w:t>
      </w:r>
      <w:r>
        <w:rPr>
          <w:rFonts w:ascii="Calibri" w:eastAsia="Calibri"/>
          <w:b/>
          <w:color w:val="4AACC5"/>
          <w:spacing w:val="-1"/>
          <w:sz w:val="28"/>
        </w:rPr>
        <w:t>TestNG</w:t>
      </w:r>
      <w:r>
        <w:rPr>
          <w:rFonts w:ascii="Calibri" w:eastAsia="Calibri"/>
          <w:b/>
          <w:color w:val="4AACC5"/>
          <w:spacing w:val="4"/>
          <w:sz w:val="28"/>
        </w:rPr>
        <w:t xml:space="preserve"> </w:t>
      </w:r>
      <w:r>
        <w:rPr>
          <w:color w:val="4AACC5"/>
          <w:spacing w:val="-18"/>
          <w:sz w:val="28"/>
        </w:rPr>
        <w:t xml:space="preserve">而不是 </w:t>
      </w:r>
      <w:r>
        <w:rPr>
          <w:rFonts w:ascii="Calibri" w:eastAsia="Calibri"/>
          <w:b/>
          <w:color w:val="4AACC5"/>
          <w:spacing w:val="-1"/>
          <w:sz w:val="28"/>
        </w:rPr>
        <w:t>JUnit</w:t>
      </w:r>
      <w:r>
        <w:rPr>
          <w:rFonts w:ascii="Calibri" w:eastAsia="Calibri"/>
          <w:b/>
          <w:color w:val="4AACC5"/>
          <w:spacing w:val="7"/>
          <w:sz w:val="28"/>
        </w:rPr>
        <w:t xml:space="preserve"> </w:t>
      </w:r>
      <w:r>
        <w:rPr>
          <w:color w:val="4AACC5"/>
          <w:spacing w:val="-1"/>
          <w:sz w:val="28"/>
        </w:rPr>
        <w:t>框架的好处？</w:t>
      </w:r>
    </w:p>
    <w:p w14:paraId="6DD548AA" w14:textId="77777777" w:rsidR="00382F71" w:rsidRDefault="00382F71">
      <w:pPr>
        <w:pStyle w:val="a3"/>
        <w:spacing w:before="10"/>
        <w:rPr>
          <w:sz w:val="22"/>
        </w:rPr>
      </w:pPr>
    </w:p>
    <w:p w14:paraId="2A518916" w14:textId="77777777" w:rsidR="00382F71" w:rsidRDefault="00000000">
      <w:pPr>
        <w:pStyle w:val="a3"/>
        <w:ind w:left="471"/>
      </w:pPr>
      <w:r>
        <w:rPr>
          <w:rFonts w:ascii="Calibri" w:eastAsia="Calibri"/>
          <w:w w:val="95"/>
        </w:rPr>
        <w:t>TestNG</w:t>
      </w:r>
      <w:r>
        <w:rPr>
          <w:rFonts w:ascii="Calibri" w:eastAsia="Calibri"/>
          <w:spacing w:val="28"/>
          <w:w w:val="95"/>
        </w:rPr>
        <w:t xml:space="preserve"> </w:t>
      </w:r>
      <w:r>
        <w:rPr>
          <w:spacing w:val="-6"/>
          <w:w w:val="95"/>
        </w:rPr>
        <w:t xml:space="preserve">相较于 </w:t>
      </w:r>
      <w:r>
        <w:rPr>
          <w:rFonts w:ascii="Calibri" w:eastAsia="Calibri"/>
          <w:w w:val="95"/>
        </w:rPr>
        <w:t>Junit</w:t>
      </w:r>
      <w:r>
        <w:rPr>
          <w:rFonts w:ascii="Calibri" w:eastAsia="Calibri"/>
          <w:spacing w:val="28"/>
          <w:w w:val="95"/>
        </w:rPr>
        <w:t xml:space="preserve"> </w:t>
      </w:r>
      <w:r>
        <w:rPr>
          <w:w w:val="95"/>
        </w:rPr>
        <w:t>的优势：</w:t>
      </w:r>
    </w:p>
    <w:p w14:paraId="1504D70E" w14:textId="77777777" w:rsidR="00382F71" w:rsidRDefault="00382F71">
      <w:pPr>
        <w:pStyle w:val="a3"/>
        <w:spacing w:before="7"/>
        <w:rPr>
          <w:sz w:val="15"/>
        </w:rPr>
      </w:pPr>
    </w:p>
    <w:p w14:paraId="75BAE131" w14:textId="77777777" w:rsidR="00382F71" w:rsidRDefault="00000000">
      <w:pPr>
        <w:pStyle w:val="a3"/>
        <w:spacing w:line="417" w:lineRule="auto"/>
        <w:ind w:left="471" w:right="352" w:firstLine="420"/>
      </w:pPr>
      <w:r>
        <w:rPr>
          <w:spacing w:val="3"/>
          <w:w w:val="95"/>
        </w:rPr>
        <w:t xml:space="preserve">在 </w:t>
      </w:r>
      <w:r>
        <w:rPr>
          <w:rFonts w:ascii="Calibri" w:eastAsia="Calibri"/>
          <w:w w:val="95"/>
        </w:rPr>
        <w:t>JUnit</w:t>
      </w:r>
      <w:r>
        <w:rPr>
          <w:rFonts w:ascii="Calibri" w:eastAsia="Calibri"/>
          <w:spacing w:val="11"/>
          <w:w w:val="95"/>
        </w:rPr>
        <w:t xml:space="preserve"> </w:t>
      </w:r>
      <w:r>
        <w:rPr>
          <w:w w:val="95"/>
        </w:rPr>
        <w:t>中，我们必须声明</w:t>
      </w:r>
      <w:r>
        <w:rPr>
          <w:rFonts w:ascii="Calibri" w:eastAsia="Calibri"/>
          <w:w w:val="95"/>
        </w:rPr>
        <w:t>@BeforeClass</w:t>
      </w:r>
      <w:r>
        <w:rPr>
          <w:rFonts w:ascii="Calibri" w:eastAsia="Calibri"/>
          <w:spacing w:val="13"/>
          <w:w w:val="95"/>
        </w:rPr>
        <w:t xml:space="preserve"> </w:t>
      </w:r>
      <w:r>
        <w:rPr>
          <w:w w:val="95"/>
        </w:rPr>
        <w:t>和</w:t>
      </w:r>
      <w:r>
        <w:rPr>
          <w:rFonts w:ascii="Calibri" w:eastAsia="Calibri"/>
          <w:w w:val="95"/>
        </w:rPr>
        <w:t>@AfterClass</w:t>
      </w:r>
      <w:r>
        <w:rPr>
          <w:spacing w:val="2"/>
          <w:w w:val="95"/>
        </w:rPr>
        <w:t xml:space="preserve">，这是 </w:t>
      </w:r>
      <w:r>
        <w:rPr>
          <w:rFonts w:ascii="Calibri" w:eastAsia="Calibri"/>
          <w:w w:val="95"/>
        </w:rPr>
        <w:t>JUnit</w:t>
      </w:r>
      <w:r>
        <w:rPr>
          <w:rFonts w:ascii="Calibri" w:eastAsia="Calibri"/>
          <w:spacing w:val="11"/>
          <w:w w:val="95"/>
        </w:rPr>
        <w:t xml:space="preserve"> </w:t>
      </w:r>
      <w:r>
        <w:rPr>
          <w:w w:val="95"/>
        </w:rPr>
        <w:t xml:space="preserve">中的一个约束，而在 </w:t>
      </w:r>
      <w:r>
        <w:rPr>
          <w:rFonts w:ascii="Calibri" w:eastAsia="Calibri"/>
          <w:w w:val="95"/>
        </w:rPr>
        <w:t>TestNG</w:t>
      </w:r>
      <w:r>
        <w:rPr>
          <w:rFonts w:ascii="Calibri" w:eastAsia="Calibri"/>
          <w:spacing w:val="59"/>
        </w:rPr>
        <w:t xml:space="preserve"> </w:t>
      </w:r>
      <w:r>
        <w:rPr>
          <w:w w:val="95"/>
        </w:rPr>
        <w:t>中</w:t>
      </w:r>
      <w:r>
        <w:t>没有像这样的约束。</w:t>
      </w:r>
    </w:p>
    <w:p w14:paraId="1D5DFBFB" w14:textId="77777777" w:rsidR="00382F71" w:rsidRDefault="00000000">
      <w:pPr>
        <w:pStyle w:val="a3"/>
        <w:spacing w:line="424" w:lineRule="auto"/>
        <w:ind w:left="471" w:firstLine="420"/>
        <w:rPr>
          <w:rFonts w:ascii="Calibri" w:eastAsia="Calibri"/>
        </w:rPr>
      </w:pPr>
      <w:r>
        <w:rPr>
          <w:rFonts w:ascii="Calibri" w:eastAsia="Calibri"/>
          <w:w w:val="95"/>
        </w:rPr>
        <w:t>TestNG</w:t>
      </w:r>
      <w:r>
        <w:rPr>
          <w:rFonts w:ascii="Calibri" w:eastAsia="Calibri"/>
          <w:spacing w:val="11"/>
          <w:w w:val="95"/>
        </w:rPr>
        <w:t xml:space="preserve"> </w:t>
      </w:r>
      <w:r>
        <w:rPr>
          <w:spacing w:val="-6"/>
          <w:w w:val="95"/>
        </w:rPr>
        <w:t xml:space="preserve">提 供 了 更 多 的 </w:t>
      </w:r>
      <w:proofErr w:type="spellStart"/>
      <w:r>
        <w:rPr>
          <w:rFonts w:ascii="Calibri" w:eastAsia="Calibri"/>
          <w:w w:val="95"/>
        </w:rPr>
        <w:t>setUp</w:t>
      </w:r>
      <w:proofErr w:type="spellEnd"/>
      <w:r>
        <w:rPr>
          <w:rFonts w:ascii="Calibri" w:eastAsia="Calibri"/>
          <w:spacing w:val="2"/>
          <w:w w:val="95"/>
        </w:rPr>
        <w:t xml:space="preserve"> / </w:t>
      </w:r>
      <w:proofErr w:type="spellStart"/>
      <w:r>
        <w:rPr>
          <w:rFonts w:ascii="Calibri" w:eastAsia="Calibri"/>
          <w:w w:val="95"/>
        </w:rPr>
        <w:t>tearDown</w:t>
      </w:r>
      <w:proofErr w:type="spellEnd"/>
      <w:r>
        <w:rPr>
          <w:rFonts w:ascii="Calibri" w:eastAsia="Calibri"/>
          <w:spacing w:val="10"/>
          <w:w w:val="95"/>
        </w:rPr>
        <w:t xml:space="preserve"> </w:t>
      </w:r>
      <w:r>
        <w:rPr>
          <w:spacing w:val="-10"/>
          <w:w w:val="95"/>
        </w:rPr>
        <w:t xml:space="preserve">级 别 。 </w:t>
      </w:r>
      <w:r>
        <w:rPr>
          <w:rFonts w:ascii="Calibri" w:eastAsia="Calibri"/>
          <w:w w:val="95"/>
        </w:rPr>
        <w:t>1.@</w:t>
      </w:r>
      <w:r>
        <w:rPr>
          <w:rFonts w:ascii="Calibri" w:eastAsia="Calibri"/>
          <w:spacing w:val="5"/>
          <w:w w:val="95"/>
        </w:rPr>
        <w:t xml:space="preserve"> </w:t>
      </w:r>
      <w:r>
        <w:rPr>
          <w:rFonts w:ascii="Calibri" w:eastAsia="Calibri"/>
          <w:w w:val="95"/>
        </w:rPr>
        <w:t>Before/</w:t>
      </w:r>
      <w:proofErr w:type="spellStart"/>
      <w:r>
        <w:rPr>
          <w:rFonts w:ascii="Calibri" w:eastAsia="Calibri"/>
          <w:w w:val="95"/>
        </w:rPr>
        <w:t>AfterSuite</w:t>
      </w:r>
      <w:proofErr w:type="spellEnd"/>
      <w:r>
        <w:rPr>
          <w:rFonts w:ascii="Calibri" w:eastAsia="Calibri"/>
          <w:spacing w:val="2"/>
          <w:w w:val="95"/>
        </w:rPr>
        <w:t xml:space="preserve"> </w:t>
      </w:r>
      <w:r>
        <w:rPr>
          <w:rFonts w:ascii="Calibri" w:eastAsia="Calibri"/>
          <w:w w:val="95"/>
        </w:rPr>
        <w:t>2.@Before/</w:t>
      </w:r>
      <w:proofErr w:type="spellStart"/>
      <w:r>
        <w:rPr>
          <w:rFonts w:ascii="Calibri" w:eastAsia="Calibri"/>
          <w:w w:val="95"/>
        </w:rPr>
        <w:t>AfterTest</w:t>
      </w:r>
      <w:proofErr w:type="spellEnd"/>
      <w:r>
        <w:rPr>
          <w:rFonts w:ascii="Calibri" w:eastAsia="Calibri"/>
          <w:spacing w:val="-43"/>
          <w:w w:val="95"/>
        </w:rPr>
        <w:t xml:space="preserve"> </w:t>
      </w:r>
      <w:r>
        <w:rPr>
          <w:rFonts w:ascii="Calibri" w:eastAsia="Calibri"/>
        </w:rPr>
        <w:t>3.@Before/</w:t>
      </w:r>
      <w:proofErr w:type="spellStart"/>
      <w:r>
        <w:rPr>
          <w:rFonts w:ascii="Calibri" w:eastAsia="Calibri"/>
        </w:rPr>
        <w:t>AfterGroup</w:t>
      </w:r>
      <w:proofErr w:type="spellEnd"/>
    </w:p>
    <w:p w14:paraId="3998844E" w14:textId="77777777" w:rsidR="00382F71" w:rsidRDefault="00000000">
      <w:pPr>
        <w:pStyle w:val="a3"/>
        <w:spacing w:before="6"/>
        <w:ind w:left="891"/>
      </w:pPr>
      <w:r>
        <w:rPr>
          <w:rFonts w:ascii="Calibri" w:eastAsia="Calibri"/>
        </w:rPr>
        <w:t>TestNG</w:t>
      </w:r>
      <w:r>
        <w:rPr>
          <w:rFonts w:ascii="Calibri" w:eastAsia="Calibri"/>
          <w:spacing w:val="-9"/>
        </w:rPr>
        <w:t xml:space="preserve"> </w:t>
      </w:r>
      <w:r>
        <w:t>中不需要扩展任何类。</w:t>
      </w:r>
    </w:p>
    <w:p w14:paraId="2B18800D" w14:textId="77777777" w:rsidR="00382F71" w:rsidRDefault="00382F71">
      <w:pPr>
        <w:pStyle w:val="a3"/>
        <w:spacing w:before="6"/>
        <w:rPr>
          <w:sz w:val="15"/>
        </w:rPr>
      </w:pPr>
    </w:p>
    <w:p w14:paraId="65F532C9" w14:textId="77777777" w:rsidR="00382F71" w:rsidRDefault="00000000">
      <w:pPr>
        <w:pStyle w:val="a3"/>
        <w:spacing w:before="1"/>
        <w:ind w:left="891"/>
      </w:pPr>
      <w:r>
        <w:rPr>
          <w:rFonts w:ascii="Calibri" w:eastAsia="Calibri"/>
          <w:w w:val="95"/>
        </w:rPr>
        <w:t>TestNG</w:t>
      </w:r>
      <w:r>
        <w:rPr>
          <w:rFonts w:ascii="Calibri" w:eastAsia="Calibri"/>
          <w:spacing w:val="44"/>
        </w:rPr>
        <w:t xml:space="preserve"> </w:t>
      </w:r>
      <w:r>
        <w:rPr>
          <w:w w:val="95"/>
        </w:rPr>
        <w:t xml:space="preserve">中没有方法名称约束，就像 </w:t>
      </w:r>
      <w:r>
        <w:rPr>
          <w:rFonts w:ascii="Calibri" w:eastAsia="Calibri"/>
          <w:w w:val="95"/>
        </w:rPr>
        <w:t xml:space="preserve">JUnit  </w:t>
      </w:r>
      <w:r>
        <w:rPr>
          <w:w w:val="95"/>
        </w:rPr>
        <w:t>一样。</w:t>
      </w:r>
    </w:p>
    <w:p w14:paraId="0AAA2E7A" w14:textId="77777777" w:rsidR="00382F71" w:rsidRDefault="00382F71">
      <w:pPr>
        <w:pStyle w:val="a3"/>
        <w:spacing w:before="6"/>
        <w:rPr>
          <w:sz w:val="15"/>
        </w:rPr>
      </w:pPr>
    </w:p>
    <w:p w14:paraId="3DC5AF8C" w14:textId="77777777" w:rsidR="00382F71" w:rsidRDefault="00000000">
      <w:pPr>
        <w:pStyle w:val="a3"/>
        <w:ind w:left="891"/>
      </w:pPr>
      <w:r>
        <w:rPr>
          <w:spacing w:val="12"/>
          <w:w w:val="95"/>
        </w:rPr>
        <w:t xml:space="preserve">在 </w:t>
      </w:r>
      <w:r>
        <w:rPr>
          <w:rFonts w:ascii="Calibri" w:eastAsia="Calibri"/>
          <w:w w:val="95"/>
        </w:rPr>
        <w:t>TestNG</w:t>
      </w:r>
      <w:r>
        <w:rPr>
          <w:rFonts w:ascii="Calibri" w:eastAsia="Calibri"/>
          <w:spacing w:val="83"/>
        </w:rPr>
        <w:t xml:space="preserve"> </w:t>
      </w:r>
      <w:r>
        <w:rPr>
          <w:w w:val="95"/>
        </w:rPr>
        <w:t xml:space="preserve">中，我们可以告诉测试一个方法依赖于另一个方法，而在 </w:t>
      </w:r>
      <w:r>
        <w:rPr>
          <w:rFonts w:ascii="Calibri" w:eastAsia="Calibri"/>
          <w:w w:val="95"/>
        </w:rPr>
        <w:t>JUnit</w:t>
      </w:r>
      <w:r>
        <w:rPr>
          <w:rFonts w:ascii="Calibri" w:eastAsia="Calibri"/>
          <w:spacing w:val="76"/>
        </w:rPr>
        <w:t xml:space="preserve"> </w:t>
      </w:r>
      <w:r>
        <w:rPr>
          <w:w w:val="95"/>
        </w:rPr>
        <w:t>中这是不可能的。</w:t>
      </w:r>
    </w:p>
    <w:p w14:paraId="63EC74A9" w14:textId="77777777" w:rsidR="00382F71" w:rsidRDefault="00382F71">
      <w:pPr>
        <w:pStyle w:val="a3"/>
        <w:spacing w:before="7"/>
        <w:rPr>
          <w:sz w:val="15"/>
        </w:rPr>
      </w:pPr>
    </w:p>
    <w:p w14:paraId="01445954" w14:textId="77777777" w:rsidR="00382F71" w:rsidRDefault="00000000">
      <w:pPr>
        <w:pStyle w:val="a3"/>
        <w:spacing w:line="417" w:lineRule="auto"/>
        <w:ind w:left="471" w:right="245" w:firstLine="420"/>
      </w:pPr>
      <w:r>
        <w:rPr>
          <w:spacing w:val="6"/>
          <w:w w:val="95"/>
        </w:rPr>
        <w:t xml:space="preserve">测试用例的分组在 </w:t>
      </w:r>
      <w:r>
        <w:rPr>
          <w:rFonts w:ascii="Calibri" w:eastAsia="Calibri" w:hAnsi="Calibri"/>
          <w:w w:val="95"/>
        </w:rPr>
        <w:t>TestNG</w:t>
      </w:r>
      <w:r>
        <w:rPr>
          <w:rFonts w:ascii="Calibri" w:eastAsia="Calibri" w:hAnsi="Calibri"/>
          <w:spacing w:val="106"/>
        </w:rPr>
        <w:t xml:space="preserve"> </w:t>
      </w:r>
      <w:r>
        <w:rPr>
          <w:spacing w:val="10"/>
          <w:w w:val="95"/>
        </w:rPr>
        <w:t xml:space="preserve">中可用，而 </w:t>
      </w:r>
      <w:r>
        <w:rPr>
          <w:rFonts w:ascii="Calibri" w:eastAsia="Calibri" w:hAnsi="Calibri"/>
          <w:w w:val="95"/>
        </w:rPr>
        <w:t>JUnit</w:t>
      </w:r>
      <w:r>
        <w:rPr>
          <w:rFonts w:ascii="Calibri" w:eastAsia="Calibri" w:hAnsi="Calibri"/>
          <w:spacing w:val="107"/>
        </w:rPr>
        <w:t xml:space="preserve"> </w:t>
      </w:r>
      <w:r>
        <w:rPr>
          <w:w w:val="95"/>
        </w:rPr>
        <w:t>中则</w:t>
      </w:r>
      <w:proofErr w:type="gramStart"/>
      <w:r>
        <w:rPr>
          <w:w w:val="95"/>
        </w:rPr>
        <w:t>不</w:t>
      </w:r>
      <w:proofErr w:type="gramEnd"/>
      <w:r>
        <w:rPr>
          <w:w w:val="95"/>
        </w:rPr>
        <w:t>可用。执行可以</w:t>
      </w:r>
      <w:proofErr w:type="gramStart"/>
      <w:r>
        <w:rPr>
          <w:w w:val="95"/>
        </w:rPr>
        <w:t>基于组</w:t>
      </w:r>
      <w:proofErr w:type="gramEnd"/>
      <w:r>
        <w:rPr>
          <w:w w:val="95"/>
        </w:rPr>
        <w:t>完成。例如，如果你已经</w:t>
      </w:r>
      <w:r>
        <w:rPr>
          <w:spacing w:val="-8"/>
          <w:w w:val="95"/>
        </w:rPr>
        <w:t>定义了许多案例，并通过将</w:t>
      </w:r>
      <w:r>
        <w:rPr>
          <w:spacing w:val="130"/>
        </w:rPr>
        <w:t xml:space="preserve"> </w:t>
      </w:r>
      <w:r>
        <w:rPr>
          <w:rFonts w:ascii="Calibri" w:eastAsia="Calibri" w:hAnsi="Calibri"/>
          <w:w w:val="95"/>
        </w:rPr>
        <w:t>2</w:t>
      </w:r>
      <w:r>
        <w:rPr>
          <w:rFonts w:ascii="Calibri" w:eastAsia="Calibri" w:hAnsi="Calibri"/>
          <w:spacing w:val="133"/>
        </w:rPr>
        <w:t xml:space="preserve"> </w:t>
      </w:r>
      <w:proofErr w:type="gramStart"/>
      <w:r>
        <w:rPr>
          <w:w w:val="95"/>
        </w:rPr>
        <w:t>个</w:t>
      </w:r>
      <w:proofErr w:type="gramEnd"/>
      <w:r>
        <w:rPr>
          <w:w w:val="95"/>
        </w:rPr>
        <w:t>组分别定义为</w:t>
      </w:r>
      <w:r>
        <w:rPr>
          <w:rFonts w:ascii="Calibri" w:eastAsia="Calibri" w:hAnsi="Calibri"/>
          <w:w w:val="95"/>
        </w:rPr>
        <w:t>“</w:t>
      </w:r>
      <w:r>
        <w:rPr>
          <w:w w:val="95"/>
        </w:rPr>
        <w:t>离职</w:t>
      </w:r>
      <w:r>
        <w:rPr>
          <w:rFonts w:ascii="Calibri" w:eastAsia="Calibri" w:hAnsi="Calibri"/>
          <w:w w:val="95"/>
        </w:rPr>
        <w:t>“</w:t>
      </w:r>
      <w:r>
        <w:rPr>
          <w:w w:val="95"/>
        </w:rPr>
        <w:t>与</w:t>
      </w:r>
      <w:r>
        <w:rPr>
          <w:rFonts w:ascii="Calibri" w:eastAsia="Calibri" w:hAnsi="Calibri"/>
          <w:w w:val="95"/>
        </w:rPr>
        <w:t>”</w:t>
      </w:r>
      <w:r>
        <w:rPr>
          <w:w w:val="95"/>
        </w:rPr>
        <w:t>回归</w:t>
      </w:r>
      <w:r>
        <w:rPr>
          <w:rFonts w:ascii="Calibri" w:eastAsia="Calibri" w:hAnsi="Calibri"/>
          <w:w w:val="95"/>
        </w:rPr>
        <w:t>”</w:t>
      </w:r>
      <w:r>
        <w:rPr>
          <w:spacing w:val="-9"/>
          <w:w w:val="95"/>
        </w:rPr>
        <w:t>隔离。如果你只是</w:t>
      </w:r>
      <w:proofErr w:type="gramStart"/>
      <w:r>
        <w:rPr>
          <w:spacing w:val="-9"/>
          <w:w w:val="95"/>
        </w:rPr>
        <w:t>想执行</w:t>
      </w:r>
      <w:proofErr w:type="gramEnd"/>
      <w:r>
        <w:rPr>
          <w:rFonts w:ascii="Calibri" w:eastAsia="Calibri" w:hAnsi="Calibri"/>
          <w:w w:val="95"/>
        </w:rPr>
        <w:t>“</w:t>
      </w:r>
      <w:r>
        <w:rPr>
          <w:w w:val="95"/>
        </w:rPr>
        <w:t>理智</w:t>
      </w:r>
      <w:r>
        <w:rPr>
          <w:rFonts w:ascii="Calibri" w:eastAsia="Calibri" w:hAnsi="Calibri"/>
          <w:w w:val="95"/>
        </w:rPr>
        <w:t>”</w:t>
      </w:r>
      <w:r>
        <w:rPr>
          <w:w w:val="95"/>
        </w:rPr>
        <w:t>的情况， 那</w:t>
      </w:r>
      <w:r>
        <w:rPr>
          <w:spacing w:val="-11"/>
          <w:w w:val="95"/>
        </w:rPr>
        <w:t xml:space="preserve">就告诉 </w:t>
      </w:r>
      <w:r>
        <w:rPr>
          <w:rFonts w:ascii="Calibri" w:eastAsia="Calibri" w:hAnsi="Calibri"/>
          <w:w w:val="95"/>
        </w:rPr>
        <w:t>TestNG</w:t>
      </w:r>
      <w:r>
        <w:rPr>
          <w:rFonts w:ascii="Calibri" w:eastAsia="Calibri" w:hAnsi="Calibri"/>
          <w:spacing w:val="14"/>
          <w:w w:val="95"/>
        </w:rPr>
        <w:t xml:space="preserve"> </w:t>
      </w:r>
      <w:r>
        <w:rPr>
          <w:w w:val="95"/>
        </w:rPr>
        <w:t>执行</w:t>
      </w:r>
      <w:r>
        <w:rPr>
          <w:rFonts w:ascii="Calibri" w:eastAsia="Calibri" w:hAnsi="Calibri"/>
          <w:w w:val="95"/>
        </w:rPr>
        <w:t>“</w:t>
      </w:r>
      <w:r>
        <w:rPr>
          <w:w w:val="95"/>
        </w:rPr>
        <w:t>理智</w:t>
      </w:r>
      <w:r>
        <w:rPr>
          <w:rFonts w:ascii="Calibri" w:eastAsia="Calibri" w:hAnsi="Calibri"/>
          <w:w w:val="95"/>
        </w:rPr>
        <w:t>”</w:t>
      </w:r>
      <w:r>
        <w:rPr>
          <w:w w:val="95"/>
        </w:rPr>
        <w:t>。</w:t>
      </w:r>
      <w:r>
        <w:rPr>
          <w:rFonts w:ascii="Calibri" w:eastAsia="Calibri" w:hAnsi="Calibri"/>
          <w:w w:val="95"/>
        </w:rPr>
        <w:t>TestNG</w:t>
      </w:r>
      <w:r>
        <w:rPr>
          <w:rFonts w:ascii="Calibri" w:eastAsia="Calibri" w:hAnsi="Calibri"/>
          <w:spacing w:val="14"/>
          <w:w w:val="95"/>
        </w:rPr>
        <w:t xml:space="preserve"> </w:t>
      </w:r>
      <w:r>
        <w:rPr>
          <w:w w:val="95"/>
        </w:rPr>
        <w:t>将自动执行属于</w:t>
      </w:r>
      <w:r>
        <w:rPr>
          <w:rFonts w:ascii="Calibri" w:eastAsia="Calibri" w:hAnsi="Calibri"/>
          <w:w w:val="95"/>
        </w:rPr>
        <w:t>“</w:t>
      </w:r>
      <w:r>
        <w:rPr>
          <w:w w:val="95"/>
        </w:rPr>
        <w:t>离职</w:t>
      </w:r>
      <w:r>
        <w:rPr>
          <w:rFonts w:ascii="Calibri" w:eastAsia="Calibri" w:hAnsi="Calibri"/>
          <w:w w:val="95"/>
        </w:rPr>
        <w:t>”</w:t>
      </w:r>
      <w:r>
        <w:rPr>
          <w:w w:val="95"/>
        </w:rPr>
        <w:t>组的案例。</w:t>
      </w:r>
    </w:p>
    <w:p w14:paraId="3623AE81" w14:textId="77777777" w:rsidR="00382F71" w:rsidRDefault="00000000">
      <w:pPr>
        <w:pStyle w:val="a3"/>
        <w:spacing w:line="269" w:lineRule="exact"/>
        <w:ind w:left="891"/>
      </w:pPr>
      <w:r>
        <w:t>另外，</w:t>
      </w:r>
      <w:r>
        <w:rPr>
          <w:rFonts w:ascii="Calibri" w:eastAsia="Calibri"/>
        </w:rPr>
        <w:t>TestNG</w:t>
      </w:r>
      <w:r>
        <w:rPr>
          <w:rFonts w:ascii="Calibri" w:eastAsia="Calibri"/>
          <w:spacing w:val="-9"/>
        </w:rPr>
        <w:t xml:space="preserve"> </w:t>
      </w:r>
      <w:r>
        <w:t>支持并行测试用例执行。</w:t>
      </w:r>
    </w:p>
    <w:p w14:paraId="11EA4D2E" w14:textId="77777777" w:rsidR="00382F71" w:rsidRDefault="00382F71">
      <w:pPr>
        <w:pStyle w:val="a3"/>
        <w:spacing w:before="2"/>
        <w:rPr>
          <w:sz w:val="32"/>
        </w:rPr>
      </w:pPr>
    </w:p>
    <w:p w14:paraId="649F9322" w14:textId="77777777" w:rsidR="00382F71" w:rsidRDefault="00000000">
      <w:pPr>
        <w:pStyle w:val="a5"/>
        <w:numPr>
          <w:ilvl w:val="2"/>
          <w:numId w:val="227"/>
        </w:numPr>
        <w:tabs>
          <w:tab w:val="left" w:pos="1192"/>
        </w:tabs>
        <w:ind w:hanging="721"/>
        <w:rPr>
          <w:sz w:val="28"/>
        </w:rPr>
      </w:pPr>
      <w:bookmarkStart w:id="1321" w:name="9.1.36与@Test注释相关的TestNG参数的目的是什么？"/>
      <w:bookmarkStart w:id="1322" w:name="_bookmark658"/>
      <w:bookmarkEnd w:id="1321"/>
      <w:bookmarkEnd w:id="1322"/>
      <w:r>
        <w:rPr>
          <w:color w:val="4AACC5"/>
          <w:spacing w:val="-2"/>
          <w:sz w:val="28"/>
        </w:rPr>
        <w:t>与</w:t>
      </w:r>
      <w:r>
        <w:rPr>
          <w:rFonts w:ascii="Calibri" w:eastAsia="Calibri"/>
          <w:b/>
          <w:color w:val="4AACC5"/>
          <w:spacing w:val="-2"/>
          <w:sz w:val="28"/>
        </w:rPr>
        <w:t>@Test</w:t>
      </w:r>
      <w:r>
        <w:rPr>
          <w:rFonts w:ascii="Calibri" w:eastAsia="Calibri"/>
          <w:b/>
          <w:color w:val="4AACC5"/>
          <w:spacing w:val="2"/>
          <w:sz w:val="28"/>
        </w:rPr>
        <w:t xml:space="preserve"> </w:t>
      </w:r>
      <w:r>
        <w:rPr>
          <w:color w:val="4AACC5"/>
          <w:spacing w:val="-14"/>
          <w:sz w:val="28"/>
        </w:rPr>
        <w:t xml:space="preserve">注释相关的 </w:t>
      </w:r>
      <w:r>
        <w:rPr>
          <w:rFonts w:ascii="Calibri" w:eastAsia="Calibri"/>
          <w:b/>
          <w:color w:val="4AACC5"/>
          <w:spacing w:val="-2"/>
          <w:sz w:val="28"/>
        </w:rPr>
        <w:t>TestNG</w:t>
      </w:r>
      <w:r>
        <w:rPr>
          <w:rFonts w:ascii="Calibri" w:eastAsia="Calibri"/>
          <w:b/>
          <w:color w:val="4AACC5"/>
          <w:spacing w:val="7"/>
          <w:sz w:val="28"/>
        </w:rPr>
        <w:t xml:space="preserve"> </w:t>
      </w:r>
      <w:r>
        <w:rPr>
          <w:color w:val="4AACC5"/>
          <w:spacing w:val="-2"/>
          <w:sz w:val="28"/>
        </w:rPr>
        <w:t>参数的目的是什么？</w:t>
      </w:r>
    </w:p>
    <w:p w14:paraId="58DC6CBF" w14:textId="77777777" w:rsidR="00382F71" w:rsidRDefault="00382F71">
      <w:pPr>
        <w:pStyle w:val="a3"/>
        <w:spacing w:before="10"/>
        <w:rPr>
          <w:sz w:val="22"/>
        </w:rPr>
      </w:pPr>
    </w:p>
    <w:p w14:paraId="1B44BCB9" w14:textId="77777777" w:rsidR="00382F71" w:rsidRDefault="00000000">
      <w:pPr>
        <w:pStyle w:val="a3"/>
        <w:ind w:left="471"/>
      </w:pPr>
      <w:r>
        <w:rPr>
          <w:spacing w:val="1"/>
          <w:w w:val="95"/>
        </w:rPr>
        <w:t xml:space="preserve">在 </w:t>
      </w:r>
      <w:r>
        <w:rPr>
          <w:rFonts w:ascii="Calibri" w:eastAsia="Calibri"/>
          <w:w w:val="95"/>
        </w:rPr>
        <w:t>TestNG</w:t>
      </w:r>
      <w:r>
        <w:rPr>
          <w:rFonts w:ascii="Calibri" w:eastAsia="Calibri"/>
          <w:spacing w:val="61"/>
        </w:rPr>
        <w:t xml:space="preserve"> </w:t>
      </w:r>
      <w:r>
        <w:rPr>
          <w:w w:val="95"/>
        </w:rPr>
        <w:t>中，参数是修改注释功能的关键字。</w:t>
      </w:r>
    </w:p>
    <w:p w14:paraId="3708B6CF" w14:textId="77777777" w:rsidR="00382F71" w:rsidRDefault="00382F71">
      <w:pPr>
        <w:pStyle w:val="a3"/>
        <w:spacing w:before="2"/>
        <w:rPr>
          <w:sz w:val="32"/>
        </w:rPr>
      </w:pPr>
    </w:p>
    <w:p w14:paraId="645A067A" w14:textId="77777777" w:rsidR="00382F71" w:rsidRDefault="00000000">
      <w:pPr>
        <w:pStyle w:val="a5"/>
        <w:numPr>
          <w:ilvl w:val="2"/>
          <w:numId w:val="227"/>
        </w:numPr>
        <w:tabs>
          <w:tab w:val="left" w:pos="1192"/>
        </w:tabs>
        <w:ind w:hanging="721"/>
        <w:rPr>
          <w:sz w:val="28"/>
        </w:rPr>
      </w:pPr>
      <w:bookmarkStart w:id="1323" w:name="9.1.37可以使用TestNG运行一组测试用例吗？"/>
      <w:bookmarkStart w:id="1324" w:name="_bookmark659"/>
      <w:bookmarkEnd w:id="1323"/>
      <w:bookmarkEnd w:id="1324"/>
      <w:r>
        <w:rPr>
          <w:color w:val="4AACC5"/>
          <w:spacing w:val="-16"/>
          <w:sz w:val="28"/>
        </w:rPr>
        <w:t xml:space="preserve">可以使用 </w:t>
      </w:r>
      <w:r>
        <w:rPr>
          <w:rFonts w:ascii="Calibri" w:eastAsia="Calibri"/>
          <w:b/>
          <w:color w:val="4AACC5"/>
          <w:spacing w:val="-1"/>
          <w:sz w:val="28"/>
        </w:rPr>
        <w:t>TestNG</w:t>
      </w:r>
      <w:r>
        <w:rPr>
          <w:rFonts w:ascii="Calibri" w:eastAsia="Calibri"/>
          <w:b/>
          <w:color w:val="4AACC5"/>
          <w:spacing w:val="4"/>
          <w:sz w:val="28"/>
        </w:rPr>
        <w:t xml:space="preserve"> </w:t>
      </w:r>
      <w:r>
        <w:rPr>
          <w:color w:val="4AACC5"/>
          <w:spacing w:val="-1"/>
          <w:sz w:val="28"/>
        </w:rPr>
        <w:t>运行一组测试用例吗？</w:t>
      </w:r>
    </w:p>
    <w:p w14:paraId="6CB76A02" w14:textId="77777777" w:rsidR="00382F71" w:rsidRDefault="00382F71">
      <w:pPr>
        <w:pStyle w:val="a3"/>
        <w:spacing w:before="10"/>
        <w:rPr>
          <w:sz w:val="22"/>
        </w:rPr>
      </w:pPr>
    </w:p>
    <w:p w14:paraId="536AB9F3" w14:textId="77777777" w:rsidR="00382F71" w:rsidRDefault="00000000">
      <w:pPr>
        <w:pStyle w:val="a3"/>
        <w:spacing w:before="1" w:line="417" w:lineRule="auto"/>
        <w:ind w:left="471" w:right="3975"/>
      </w:pPr>
      <w:r>
        <w:rPr>
          <w:w w:val="95"/>
        </w:rPr>
        <w:t>是的，</w:t>
      </w:r>
      <w:r>
        <w:rPr>
          <w:rFonts w:ascii="Calibri" w:eastAsia="Calibri"/>
          <w:w w:val="95"/>
        </w:rPr>
        <w:t>TestNG</w:t>
      </w:r>
      <w:r>
        <w:rPr>
          <w:rFonts w:ascii="Calibri" w:eastAsia="Calibri"/>
          <w:spacing w:val="94"/>
        </w:rPr>
        <w:t xml:space="preserve"> </w:t>
      </w:r>
      <w:r>
        <w:rPr>
          <w:w w:val="95"/>
        </w:rPr>
        <w:t>框架支持在测试组的帮助下执行多个测试用例。</w:t>
      </w:r>
      <w:r>
        <w:t>它提供了以下选项来运行特定组中的测试用例。</w:t>
      </w:r>
    </w:p>
    <w:p w14:paraId="406C766B" w14:textId="77777777" w:rsidR="00382F71" w:rsidRDefault="00000000">
      <w:pPr>
        <w:pStyle w:val="a3"/>
        <w:spacing w:line="269" w:lineRule="exact"/>
        <w:ind w:left="471"/>
      </w:pPr>
      <w:r>
        <w:t>如果想基于回归测试或冒烟测试等其中一个组来执行测试用例，那么：</w:t>
      </w:r>
    </w:p>
    <w:p w14:paraId="1C07CA3B" w14:textId="77777777" w:rsidR="00382F71" w:rsidRDefault="00382F71">
      <w:pPr>
        <w:pStyle w:val="a3"/>
        <w:spacing w:before="6"/>
        <w:rPr>
          <w:sz w:val="15"/>
        </w:rPr>
      </w:pPr>
    </w:p>
    <w:p w14:paraId="71E5E75D" w14:textId="77777777" w:rsidR="00382F71" w:rsidRDefault="00000000">
      <w:pPr>
        <w:pStyle w:val="a3"/>
        <w:ind w:left="471"/>
        <w:rPr>
          <w:rFonts w:ascii="Calibri" w:hAnsi="Calibri"/>
        </w:rPr>
      </w:pPr>
      <w:r>
        <w:rPr>
          <w:rFonts w:ascii="Calibri" w:hAnsi="Calibri"/>
          <w:spacing w:val="-1"/>
        </w:rPr>
        <w:t>@</w:t>
      </w:r>
      <w:proofErr w:type="gramStart"/>
      <w:r>
        <w:rPr>
          <w:rFonts w:ascii="Calibri" w:hAnsi="Calibri"/>
          <w:spacing w:val="-1"/>
        </w:rPr>
        <w:t>Test(</w:t>
      </w:r>
      <w:proofErr w:type="gramEnd"/>
      <w:r>
        <w:rPr>
          <w:rFonts w:ascii="Calibri" w:hAnsi="Calibri"/>
          <w:spacing w:val="-1"/>
        </w:rPr>
        <w:t>groups</w:t>
      </w:r>
      <w:r>
        <w:rPr>
          <w:rFonts w:ascii="Calibri" w:hAnsi="Calibri"/>
          <w:spacing w:val="-8"/>
        </w:rPr>
        <w:t xml:space="preserve"> </w:t>
      </w:r>
      <w:r>
        <w:rPr>
          <w:rFonts w:ascii="Calibri" w:hAnsi="Calibri"/>
          <w:spacing w:val="-1"/>
        </w:rPr>
        <w:t>=</w:t>
      </w:r>
      <w:r>
        <w:rPr>
          <w:rFonts w:ascii="Calibri" w:hAnsi="Calibri"/>
          <w:spacing w:val="-5"/>
        </w:rPr>
        <w:t xml:space="preserve"> </w:t>
      </w:r>
      <w:r>
        <w:rPr>
          <w:rFonts w:ascii="Calibri" w:hAnsi="Calibri"/>
          <w:spacing w:val="-1"/>
        </w:rPr>
        <w:t>{</w:t>
      </w:r>
      <w:r>
        <w:rPr>
          <w:spacing w:val="-1"/>
        </w:rPr>
        <w:t>“</w:t>
      </w:r>
      <w:r>
        <w:rPr>
          <w:rFonts w:ascii="Calibri" w:hAnsi="Calibri"/>
          <w:spacing w:val="-1"/>
        </w:rPr>
        <w:t>regression-tests</w:t>
      </w:r>
      <w:r>
        <w:rPr>
          <w:spacing w:val="-1"/>
        </w:rPr>
        <w:t>”</w:t>
      </w:r>
      <w:r>
        <w:rPr>
          <w:rFonts w:ascii="Calibri" w:hAnsi="Calibri"/>
          <w:spacing w:val="-1"/>
        </w:rPr>
        <w:t>,</w:t>
      </w:r>
      <w:r>
        <w:rPr>
          <w:rFonts w:ascii="Calibri" w:hAnsi="Calibri"/>
          <w:spacing w:val="44"/>
        </w:rPr>
        <w:t xml:space="preserve"> </w:t>
      </w:r>
      <w:r>
        <w:t>“</w:t>
      </w:r>
      <w:r>
        <w:rPr>
          <w:rFonts w:ascii="Calibri" w:hAnsi="Calibri"/>
        </w:rPr>
        <w:t>smoke-tests</w:t>
      </w:r>
      <w:r>
        <w:t>”</w:t>
      </w:r>
      <w:r>
        <w:rPr>
          <w:rFonts w:ascii="Calibri" w:hAnsi="Calibri"/>
        </w:rPr>
        <w:t>})</w:t>
      </w:r>
    </w:p>
    <w:p w14:paraId="1BE9C1E4" w14:textId="77777777" w:rsidR="00382F71" w:rsidRDefault="00382F71">
      <w:pPr>
        <w:pStyle w:val="a3"/>
        <w:rPr>
          <w:rFonts w:ascii="Calibri"/>
          <w:sz w:val="22"/>
        </w:rPr>
      </w:pPr>
    </w:p>
    <w:p w14:paraId="71BFF8E7" w14:textId="77777777" w:rsidR="00382F71" w:rsidRDefault="00000000">
      <w:pPr>
        <w:pStyle w:val="a5"/>
        <w:numPr>
          <w:ilvl w:val="2"/>
          <w:numId w:val="227"/>
        </w:numPr>
        <w:tabs>
          <w:tab w:val="left" w:pos="1192"/>
        </w:tabs>
        <w:spacing w:before="144"/>
        <w:ind w:hanging="721"/>
        <w:rPr>
          <w:sz w:val="28"/>
        </w:rPr>
      </w:pPr>
      <w:bookmarkStart w:id="1325" w:name="9.1.38WebDriver哪个实现是最快的，为什么？"/>
      <w:bookmarkStart w:id="1326" w:name="_bookmark660"/>
      <w:bookmarkEnd w:id="1325"/>
      <w:bookmarkEnd w:id="1326"/>
      <w:r>
        <w:rPr>
          <w:rFonts w:ascii="Calibri" w:eastAsia="Calibri"/>
          <w:b/>
          <w:color w:val="4AACC5"/>
          <w:sz w:val="28"/>
        </w:rPr>
        <w:t>WebDriver</w:t>
      </w:r>
      <w:r>
        <w:rPr>
          <w:rFonts w:ascii="Calibri" w:eastAsia="Calibri"/>
          <w:b/>
          <w:color w:val="4AACC5"/>
          <w:spacing w:val="-7"/>
          <w:sz w:val="28"/>
        </w:rPr>
        <w:t xml:space="preserve"> </w:t>
      </w:r>
      <w:r>
        <w:rPr>
          <w:color w:val="4AACC5"/>
          <w:sz w:val="28"/>
        </w:rPr>
        <w:t>哪个实现是最快的，为什么？</w:t>
      </w:r>
    </w:p>
    <w:p w14:paraId="6CBCB525" w14:textId="77777777" w:rsidR="00382F71" w:rsidRDefault="00382F71">
      <w:pPr>
        <w:pStyle w:val="a3"/>
        <w:spacing w:before="10"/>
        <w:rPr>
          <w:sz w:val="22"/>
        </w:rPr>
      </w:pPr>
    </w:p>
    <w:p w14:paraId="1E7E36C4" w14:textId="77777777" w:rsidR="00382F71" w:rsidRDefault="00000000">
      <w:pPr>
        <w:pStyle w:val="a3"/>
        <w:ind w:left="891"/>
      </w:pPr>
      <w:r>
        <w:rPr>
          <w:rFonts w:ascii="Calibri" w:eastAsia="Calibri"/>
        </w:rPr>
        <w:t>WebDriver</w:t>
      </w:r>
      <w:r>
        <w:rPr>
          <w:rFonts w:ascii="Calibri" w:eastAsia="Calibri"/>
          <w:spacing w:val="-8"/>
        </w:rPr>
        <w:t xml:space="preserve"> </w:t>
      </w:r>
      <w:r>
        <w:rPr>
          <w:spacing w:val="7"/>
        </w:rPr>
        <w:t>的最快的实现是</w:t>
      </w:r>
      <w:proofErr w:type="spellStart"/>
      <w:r>
        <w:rPr>
          <w:rFonts w:ascii="Calibri" w:eastAsia="Calibri"/>
        </w:rPr>
        <w:t>HTMLUnitDriver</w:t>
      </w:r>
      <w:proofErr w:type="spellEnd"/>
      <w:r>
        <w:t>。</w:t>
      </w:r>
    </w:p>
    <w:p w14:paraId="6B07CD73" w14:textId="77777777" w:rsidR="00382F71" w:rsidRDefault="00382F71">
      <w:pPr>
        <w:sectPr w:rsidR="00382F71">
          <w:pgSz w:w="11910" w:h="16840"/>
          <w:pgMar w:top="1260" w:right="940" w:bottom="680" w:left="820" w:header="0" w:footer="406" w:gutter="0"/>
          <w:cols w:space="720"/>
        </w:sectPr>
      </w:pPr>
    </w:p>
    <w:p w14:paraId="2561A339" w14:textId="77777777" w:rsidR="00382F71" w:rsidRDefault="00000000">
      <w:pPr>
        <w:pStyle w:val="a3"/>
        <w:spacing w:before="49" w:line="417" w:lineRule="auto"/>
        <w:ind w:left="471" w:right="351" w:firstLine="420"/>
      </w:pPr>
      <w:r>
        <w:rPr>
          <w:spacing w:val="2"/>
          <w:w w:val="95"/>
        </w:rPr>
        <w:lastRenderedPageBreak/>
        <w:t xml:space="preserve">原因是 </w:t>
      </w:r>
      <w:proofErr w:type="spellStart"/>
      <w:r>
        <w:rPr>
          <w:rFonts w:ascii="Calibri" w:eastAsia="Calibri"/>
          <w:w w:val="95"/>
        </w:rPr>
        <w:t>HTMLUnitDriver</w:t>
      </w:r>
      <w:proofErr w:type="spellEnd"/>
      <w:r>
        <w:rPr>
          <w:rFonts w:ascii="Calibri" w:eastAsia="Calibri"/>
          <w:spacing w:val="26"/>
          <w:w w:val="95"/>
        </w:rPr>
        <w:t xml:space="preserve"> </w:t>
      </w:r>
      <w:r>
        <w:rPr>
          <w:w w:val="95"/>
        </w:rPr>
        <w:t xml:space="preserve">不会在浏览器中执行测试。相反，它使用简单的 </w:t>
      </w:r>
      <w:r>
        <w:rPr>
          <w:rFonts w:ascii="Calibri" w:eastAsia="Calibri"/>
          <w:w w:val="95"/>
        </w:rPr>
        <w:t>HTTP</w:t>
      </w:r>
      <w:r>
        <w:rPr>
          <w:rFonts w:ascii="Calibri" w:eastAsia="Calibri"/>
          <w:spacing w:val="66"/>
        </w:rPr>
        <w:t xml:space="preserve"> </w:t>
      </w:r>
      <w:r>
        <w:rPr>
          <w:w w:val="95"/>
        </w:rPr>
        <w:t>请求</w:t>
      </w:r>
      <w:r>
        <w:rPr>
          <w:spacing w:val="115"/>
        </w:rPr>
        <w:t xml:space="preserve"> </w:t>
      </w:r>
      <w:r>
        <w:rPr>
          <w:rFonts w:ascii="Calibri" w:eastAsia="Calibri"/>
          <w:w w:val="95"/>
        </w:rPr>
        <w:t>-</w:t>
      </w:r>
      <w:r>
        <w:rPr>
          <w:rFonts w:ascii="Calibri" w:eastAsia="Calibri"/>
          <w:spacing w:val="72"/>
        </w:rPr>
        <w:t xml:space="preserve"> </w:t>
      </w:r>
      <w:r>
        <w:rPr>
          <w:w w:val="95"/>
        </w:rPr>
        <w:t>响应机制来</w:t>
      </w:r>
      <w:r>
        <w:t>运行测试用例。</w:t>
      </w:r>
    </w:p>
    <w:p w14:paraId="2DBF91A8" w14:textId="77777777" w:rsidR="00382F71" w:rsidRDefault="00000000">
      <w:pPr>
        <w:pStyle w:val="a3"/>
        <w:spacing w:line="269" w:lineRule="exact"/>
        <w:ind w:left="891"/>
      </w:pPr>
      <w:r>
        <w:t>这种方法比需要启动浏览器来测试执行的方式要快得多。</w:t>
      </w:r>
    </w:p>
    <w:p w14:paraId="2943AC9B" w14:textId="77777777" w:rsidR="00382F71" w:rsidRDefault="00382F71">
      <w:pPr>
        <w:pStyle w:val="a3"/>
        <w:rPr>
          <w:sz w:val="20"/>
        </w:rPr>
      </w:pPr>
    </w:p>
    <w:p w14:paraId="2441703B" w14:textId="77777777" w:rsidR="00382F71" w:rsidRDefault="00000000">
      <w:pPr>
        <w:pStyle w:val="a5"/>
        <w:numPr>
          <w:ilvl w:val="2"/>
          <w:numId w:val="227"/>
        </w:numPr>
        <w:tabs>
          <w:tab w:val="left" w:pos="1192"/>
        </w:tabs>
        <w:spacing w:before="156"/>
        <w:ind w:hanging="721"/>
        <w:rPr>
          <w:sz w:val="28"/>
        </w:rPr>
      </w:pPr>
      <w:bookmarkStart w:id="1327" w:name="9.1.39是否可以在Selenium_2.0中使用Selenium_RC_AP"/>
      <w:bookmarkStart w:id="1328" w:name="_bookmark661"/>
      <w:bookmarkEnd w:id="1327"/>
      <w:bookmarkEnd w:id="1328"/>
      <w:r>
        <w:rPr>
          <w:color w:val="4AACC5"/>
          <w:spacing w:val="-12"/>
          <w:sz w:val="28"/>
        </w:rPr>
        <w:t xml:space="preserve">是否可以在 </w:t>
      </w:r>
      <w:r>
        <w:rPr>
          <w:rFonts w:ascii="Calibri" w:eastAsia="Calibri"/>
          <w:b/>
          <w:color w:val="4AACC5"/>
          <w:sz w:val="28"/>
        </w:rPr>
        <w:t>Selenium</w:t>
      </w:r>
      <w:r>
        <w:rPr>
          <w:rFonts w:ascii="Calibri" w:eastAsia="Calibri"/>
          <w:b/>
          <w:color w:val="4AACC5"/>
          <w:spacing w:val="-4"/>
          <w:sz w:val="28"/>
        </w:rPr>
        <w:t xml:space="preserve"> </w:t>
      </w:r>
      <w:r>
        <w:rPr>
          <w:rFonts w:ascii="Calibri" w:eastAsia="Calibri"/>
          <w:b/>
          <w:color w:val="4AACC5"/>
          <w:sz w:val="28"/>
        </w:rPr>
        <w:t>2.0</w:t>
      </w:r>
      <w:r>
        <w:rPr>
          <w:rFonts w:ascii="Calibri" w:eastAsia="Calibri"/>
          <w:b/>
          <w:color w:val="4AACC5"/>
          <w:spacing w:val="7"/>
          <w:sz w:val="28"/>
        </w:rPr>
        <w:t xml:space="preserve"> </w:t>
      </w:r>
      <w:r>
        <w:rPr>
          <w:color w:val="4AACC5"/>
          <w:spacing w:val="-18"/>
          <w:sz w:val="28"/>
        </w:rPr>
        <w:t xml:space="preserve">中使用 </w:t>
      </w:r>
      <w:r>
        <w:rPr>
          <w:rFonts w:ascii="Calibri" w:eastAsia="Calibri"/>
          <w:b/>
          <w:color w:val="4AACC5"/>
          <w:sz w:val="28"/>
        </w:rPr>
        <w:t>Selenium</w:t>
      </w:r>
      <w:r>
        <w:rPr>
          <w:rFonts w:ascii="Calibri" w:eastAsia="Calibri"/>
          <w:b/>
          <w:color w:val="4AACC5"/>
          <w:spacing w:val="-2"/>
          <w:sz w:val="28"/>
        </w:rPr>
        <w:t xml:space="preserve"> </w:t>
      </w:r>
      <w:r>
        <w:rPr>
          <w:rFonts w:ascii="Calibri" w:eastAsia="Calibri"/>
          <w:b/>
          <w:color w:val="4AACC5"/>
          <w:sz w:val="28"/>
        </w:rPr>
        <w:t>RC</w:t>
      </w:r>
      <w:r>
        <w:rPr>
          <w:rFonts w:ascii="Calibri" w:eastAsia="Calibri"/>
          <w:b/>
          <w:color w:val="4AACC5"/>
          <w:spacing w:val="-1"/>
          <w:sz w:val="28"/>
        </w:rPr>
        <w:t xml:space="preserve"> </w:t>
      </w:r>
      <w:r>
        <w:rPr>
          <w:rFonts w:ascii="Calibri" w:eastAsia="Calibri"/>
          <w:b/>
          <w:color w:val="4AACC5"/>
          <w:sz w:val="28"/>
        </w:rPr>
        <w:t>API</w:t>
      </w:r>
      <w:r>
        <w:rPr>
          <w:color w:val="4AACC5"/>
          <w:sz w:val="28"/>
        </w:rPr>
        <w:t>？</w:t>
      </w:r>
    </w:p>
    <w:p w14:paraId="7D7B4A91" w14:textId="77777777" w:rsidR="00382F71" w:rsidRDefault="00382F71">
      <w:pPr>
        <w:pStyle w:val="a3"/>
        <w:spacing w:before="10"/>
        <w:rPr>
          <w:sz w:val="22"/>
        </w:rPr>
      </w:pPr>
    </w:p>
    <w:p w14:paraId="7DE89349" w14:textId="77777777" w:rsidR="00382F71" w:rsidRDefault="00000000">
      <w:pPr>
        <w:pStyle w:val="a3"/>
        <w:spacing w:line="417" w:lineRule="auto"/>
        <w:ind w:left="471" w:right="351" w:firstLine="420"/>
      </w:pPr>
      <w:r>
        <w:rPr>
          <w:w w:val="95"/>
        </w:rPr>
        <w:t xml:space="preserve">是的，可以用 </w:t>
      </w:r>
      <w:r>
        <w:rPr>
          <w:rFonts w:ascii="Calibri" w:eastAsia="Calibri"/>
          <w:w w:val="95"/>
        </w:rPr>
        <w:t>Selenium</w:t>
      </w:r>
      <w:r>
        <w:rPr>
          <w:rFonts w:ascii="Calibri" w:eastAsia="Calibri"/>
          <w:spacing w:val="1"/>
          <w:w w:val="95"/>
        </w:rPr>
        <w:t xml:space="preserve"> </w:t>
      </w:r>
      <w:r>
        <w:rPr>
          <w:rFonts w:ascii="Calibri" w:eastAsia="Calibri"/>
          <w:w w:val="95"/>
        </w:rPr>
        <w:t>2.0</w:t>
      </w:r>
      <w:r>
        <w:rPr>
          <w:rFonts w:ascii="Calibri" w:eastAsia="Calibri"/>
          <w:spacing w:val="10"/>
          <w:w w:val="95"/>
        </w:rPr>
        <w:t xml:space="preserve"> </w:t>
      </w:r>
      <w:r>
        <w:rPr>
          <w:w w:val="95"/>
        </w:rPr>
        <w:t xml:space="preserve">来模拟 </w:t>
      </w:r>
      <w:r>
        <w:rPr>
          <w:rFonts w:ascii="Calibri" w:eastAsia="Calibri"/>
          <w:w w:val="95"/>
        </w:rPr>
        <w:t>Selenium</w:t>
      </w:r>
      <w:r>
        <w:rPr>
          <w:rFonts w:ascii="Calibri" w:eastAsia="Calibri"/>
          <w:spacing w:val="4"/>
          <w:w w:val="95"/>
        </w:rPr>
        <w:t xml:space="preserve"> </w:t>
      </w:r>
      <w:r>
        <w:rPr>
          <w:rFonts w:ascii="Calibri" w:eastAsia="Calibri"/>
          <w:w w:val="95"/>
        </w:rPr>
        <w:t>1.0</w:t>
      </w:r>
      <w:r>
        <w:rPr>
          <w:rFonts w:ascii="Calibri" w:eastAsia="Calibri"/>
          <w:spacing w:val="45"/>
        </w:rPr>
        <w:t xml:space="preserve"> </w:t>
      </w:r>
      <w:r>
        <w:rPr>
          <w:rFonts w:ascii="Calibri" w:eastAsia="Calibri"/>
          <w:w w:val="95"/>
        </w:rPr>
        <w:t>API</w:t>
      </w:r>
      <w:r>
        <w:rPr>
          <w:w w:val="95"/>
        </w:rPr>
        <w:t xml:space="preserve">（即 </w:t>
      </w:r>
      <w:r>
        <w:rPr>
          <w:rFonts w:ascii="Calibri" w:eastAsia="Calibri"/>
          <w:w w:val="95"/>
        </w:rPr>
        <w:t>RC</w:t>
      </w:r>
      <w:r>
        <w:rPr>
          <w:w w:val="95"/>
        </w:rPr>
        <w:t>）</w:t>
      </w:r>
      <w:r>
        <w:rPr>
          <w:spacing w:val="-1"/>
          <w:w w:val="95"/>
        </w:rPr>
        <w:t xml:space="preserve">。但并不是所有的 </w:t>
      </w:r>
      <w:r>
        <w:rPr>
          <w:rFonts w:ascii="Calibri" w:eastAsia="Calibri"/>
          <w:w w:val="95"/>
        </w:rPr>
        <w:t>Selenium</w:t>
      </w:r>
      <w:r>
        <w:rPr>
          <w:rFonts w:ascii="Calibri" w:eastAsia="Calibri"/>
          <w:spacing w:val="46"/>
        </w:rPr>
        <w:t xml:space="preserve"> </w:t>
      </w:r>
      <w:r>
        <w:rPr>
          <w:rFonts w:ascii="Calibri" w:eastAsia="Calibri"/>
          <w:w w:val="95"/>
        </w:rPr>
        <w:t>1.0</w:t>
      </w:r>
      <w:r>
        <w:rPr>
          <w:rFonts w:ascii="Calibri" w:eastAsia="Calibri"/>
          <w:spacing w:val="52"/>
        </w:rPr>
        <w:t xml:space="preserve"> </w:t>
      </w:r>
      <w:r>
        <w:rPr>
          <w:w w:val="95"/>
        </w:rPr>
        <w:t>方法</w:t>
      </w:r>
      <w:r>
        <w:t>都支持。</w:t>
      </w:r>
    </w:p>
    <w:p w14:paraId="5E67460A" w14:textId="77777777" w:rsidR="00382F71" w:rsidRDefault="00000000">
      <w:pPr>
        <w:pStyle w:val="a3"/>
        <w:spacing w:line="417" w:lineRule="auto"/>
        <w:ind w:left="891" w:right="1822"/>
      </w:pPr>
      <w:r>
        <w:rPr>
          <w:w w:val="95"/>
        </w:rPr>
        <w:t xml:space="preserve">为了达到这个目的，需要从 </w:t>
      </w:r>
      <w:r>
        <w:rPr>
          <w:rFonts w:ascii="Calibri" w:eastAsia="Calibri"/>
          <w:w w:val="95"/>
        </w:rPr>
        <w:t>WebDriver</w:t>
      </w:r>
      <w:r>
        <w:rPr>
          <w:rFonts w:ascii="Calibri" w:eastAsia="Calibri"/>
          <w:spacing w:val="12"/>
          <w:w w:val="95"/>
        </w:rPr>
        <w:t xml:space="preserve"> </w:t>
      </w:r>
      <w:r>
        <w:rPr>
          <w:spacing w:val="1"/>
          <w:w w:val="95"/>
        </w:rPr>
        <w:t xml:space="preserve">获取 </w:t>
      </w:r>
      <w:r>
        <w:rPr>
          <w:rFonts w:ascii="Calibri" w:eastAsia="Calibri"/>
          <w:w w:val="95"/>
        </w:rPr>
        <w:t>Selenium</w:t>
      </w:r>
      <w:r>
        <w:rPr>
          <w:rFonts w:ascii="Calibri" w:eastAsia="Calibri"/>
          <w:spacing w:val="12"/>
          <w:w w:val="95"/>
        </w:rPr>
        <w:t xml:space="preserve"> </w:t>
      </w:r>
      <w:r>
        <w:rPr>
          <w:spacing w:val="-1"/>
          <w:w w:val="95"/>
        </w:rPr>
        <w:t xml:space="preserve">实例并使用 </w:t>
      </w:r>
      <w:r>
        <w:rPr>
          <w:rFonts w:ascii="Calibri" w:eastAsia="Calibri"/>
          <w:w w:val="95"/>
        </w:rPr>
        <w:t>Selenium</w:t>
      </w:r>
      <w:r>
        <w:rPr>
          <w:rFonts w:ascii="Calibri" w:eastAsia="Calibri"/>
          <w:spacing w:val="16"/>
          <w:w w:val="95"/>
        </w:rPr>
        <w:t xml:space="preserve"> </w:t>
      </w:r>
      <w:r>
        <w:rPr>
          <w:w w:val="95"/>
        </w:rPr>
        <w:t>方法。</w:t>
      </w:r>
      <w:r>
        <w:rPr>
          <w:spacing w:val="-19"/>
          <w:w w:val="95"/>
        </w:rPr>
        <w:t xml:space="preserve">在 </w:t>
      </w:r>
      <w:r>
        <w:rPr>
          <w:rFonts w:ascii="Calibri" w:eastAsia="Calibri"/>
          <w:w w:val="95"/>
        </w:rPr>
        <w:t>Selenium</w:t>
      </w:r>
      <w:r>
        <w:rPr>
          <w:rFonts w:ascii="Calibri" w:eastAsia="Calibri"/>
          <w:spacing w:val="17"/>
          <w:w w:val="95"/>
        </w:rPr>
        <w:t xml:space="preserve"> </w:t>
      </w:r>
      <w:r>
        <w:rPr>
          <w:rFonts w:ascii="Calibri" w:eastAsia="Calibri"/>
          <w:w w:val="95"/>
        </w:rPr>
        <w:t>2.0</w:t>
      </w:r>
      <w:r>
        <w:rPr>
          <w:rFonts w:ascii="Calibri" w:eastAsia="Calibri"/>
          <w:spacing w:val="19"/>
          <w:w w:val="95"/>
        </w:rPr>
        <w:t xml:space="preserve"> </w:t>
      </w:r>
      <w:r>
        <w:rPr>
          <w:spacing w:val="-9"/>
          <w:w w:val="95"/>
        </w:rPr>
        <w:t xml:space="preserve">中模拟 </w:t>
      </w:r>
      <w:r>
        <w:rPr>
          <w:rFonts w:ascii="Calibri" w:eastAsia="Calibri"/>
          <w:w w:val="95"/>
        </w:rPr>
        <w:t>Selenium</w:t>
      </w:r>
      <w:r>
        <w:rPr>
          <w:rFonts w:ascii="Calibri" w:eastAsia="Calibri"/>
          <w:spacing w:val="11"/>
          <w:w w:val="95"/>
        </w:rPr>
        <w:t xml:space="preserve"> </w:t>
      </w:r>
      <w:r>
        <w:rPr>
          <w:rFonts w:ascii="Calibri" w:eastAsia="Calibri"/>
          <w:w w:val="95"/>
        </w:rPr>
        <w:t>1.0</w:t>
      </w:r>
      <w:r>
        <w:rPr>
          <w:rFonts w:ascii="Calibri" w:eastAsia="Calibri"/>
          <w:spacing w:val="21"/>
          <w:w w:val="95"/>
        </w:rPr>
        <w:t xml:space="preserve"> </w:t>
      </w:r>
      <w:r>
        <w:rPr>
          <w:w w:val="95"/>
        </w:rPr>
        <w:t>时，方法执行速度也可能会变慢。</w:t>
      </w:r>
    </w:p>
    <w:p w14:paraId="3AF6C47A" w14:textId="77777777" w:rsidR="00382F71" w:rsidRDefault="00382F71">
      <w:pPr>
        <w:pStyle w:val="a3"/>
        <w:spacing w:before="7"/>
        <w:rPr>
          <w:sz w:val="16"/>
        </w:rPr>
      </w:pPr>
    </w:p>
    <w:p w14:paraId="27DC43CE" w14:textId="77777777" w:rsidR="00382F71" w:rsidRDefault="00000000">
      <w:pPr>
        <w:pStyle w:val="a5"/>
        <w:numPr>
          <w:ilvl w:val="2"/>
          <w:numId w:val="227"/>
        </w:numPr>
        <w:tabs>
          <w:tab w:val="left" w:pos="1192"/>
        </w:tabs>
        <w:ind w:hanging="721"/>
        <w:rPr>
          <w:sz w:val="28"/>
        </w:rPr>
      </w:pPr>
      <w:bookmarkStart w:id="1329" w:name="9.1.40可以在Java，Dot_Net或Ruby中使用Selenium_Gr"/>
      <w:bookmarkStart w:id="1330" w:name="_bookmark662"/>
      <w:bookmarkEnd w:id="1329"/>
      <w:bookmarkEnd w:id="1330"/>
      <w:r>
        <w:rPr>
          <w:color w:val="4AACC5"/>
          <w:spacing w:val="-18"/>
          <w:sz w:val="28"/>
        </w:rPr>
        <w:t xml:space="preserve">可以在 </w:t>
      </w:r>
      <w:r>
        <w:rPr>
          <w:rFonts w:ascii="Calibri" w:eastAsia="Calibri"/>
          <w:b/>
          <w:color w:val="4AACC5"/>
          <w:spacing w:val="-1"/>
          <w:sz w:val="28"/>
        </w:rPr>
        <w:t>Java</w:t>
      </w:r>
      <w:r>
        <w:rPr>
          <w:color w:val="4AACC5"/>
          <w:spacing w:val="-1"/>
          <w:sz w:val="28"/>
        </w:rPr>
        <w:t>，</w:t>
      </w:r>
      <w:r>
        <w:rPr>
          <w:rFonts w:ascii="Calibri" w:eastAsia="Calibri"/>
          <w:b/>
          <w:color w:val="4AACC5"/>
          <w:spacing w:val="-1"/>
          <w:sz w:val="28"/>
        </w:rPr>
        <w:t>Dot</w:t>
      </w:r>
      <w:r>
        <w:rPr>
          <w:rFonts w:ascii="Calibri" w:eastAsia="Calibri"/>
          <w:b/>
          <w:color w:val="4AACC5"/>
          <w:sz w:val="28"/>
        </w:rPr>
        <w:t xml:space="preserve"> Net</w:t>
      </w:r>
      <w:r>
        <w:rPr>
          <w:rFonts w:ascii="Calibri" w:eastAsia="Calibri"/>
          <w:b/>
          <w:color w:val="4AACC5"/>
          <w:spacing w:val="5"/>
          <w:sz w:val="28"/>
        </w:rPr>
        <w:t xml:space="preserve"> </w:t>
      </w:r>
      <w:r>
        <w:rPr>
          <w:color w:val="4AACC5"/>
          <w:spacing w:val="-36"/>
          <w:sz w:val="28"/>
        </w:rPr>
        <w:t xml:space="preserve">或 </w:t>
      </w:r>
      <w:r>
        <w:rPr>
          <w:rFonts w:ascii="Calibri" w:eastAsia="Calibri"/>
          <w:b/>
          <w:color w:val="4AACC5"/>
          <w:sz w:val="28"/>
        </w:rPr>
        <w:t>Ruby</w:t>
      </w:r>
      <w:r>
        <w:rPr>
          <w:rFonts w:ascii="Calibri" w:eastAsia="Calibri"/>
          <w:b/>
          <w:color w:val="4AACC5"/>
          <w:spacing w:val="6"/>
          <w:sz w:val="28"/>
        </w:rPr>
        <w:t xml:space="preserve"> </w:t>
      </w:r>
      <w:r>
        <w:rPr>
          <w:color w:val="4AACC5"/>
          <w:spacing w:val="-18"/>
          <w:sz w:val="28"/>
        </w:rPr>
        <w:t xml:space="preserve">中使用 </w:t>
      </w:r>
      <w:r>
        <w:rPr>
          <w:rFonts w:ascii="Calibri" w:eastAsia="Calibri"/>
          <w:b/>
          <w:color w:val="4AACC5"/>
          <w:sz w:val="28"/>
        </w:rPr>
        <w:t>Selenium</w:t>
      </w:r>
      <w:r>
        <w:rPr>
          <w:rFonts w:ascii="Calibri" w:eastAsia="Calibri"/>
          <w:b/>
          <w:color w:val="4AACC5"/>
          <w:spacing w:val="-1"/>
          <w:sz w:val="28"/>
        </w:rPr>
        <w:t xml:space="preserve"> </w:t>
      </w:r>
      <w:r>
        <w:rPr>
          <w:rFonts w:ascii="Calibri" w:eastAsia="Calibri"/>
          <w:b/>
          <w:color w:val="4AACC5"/>
          <w:sz w:val="28"/>
        </w:rPr>
        <w:t>Grid</w:t>
      </w:r>
      <w:r>
        <w:rPr>
          <w:rFonts w:ascii="Calibri" w:eastAsia="Calibri"/>
          <w:b/>
          <w:color w:val="4AACC5"/>
          <w:spacing w:val="4"/>
          <w:sz w:val="28"/>
        </w:rPr>
        <w:t xml:space="preserve"> </w:t>
      </w:r>
      <w:r>
        <w:rPr>
          <w:color w:val="4AACC5"/>
          <w:sz w:val="28"/>
        </w:rPr>
        <w:t>吗？</w:t>
      </w:r>
    </w:p>
    <w:p w14:paraId="4821F440" w14:textId="77777777" w:rsidR="00382F71" w:rsidRDefault="00382F71">
      <w:pPr>
        <w:pStyle w:val="a3"/>
        <w:spacing w:before="10"/>
        <w:rPr>
          <w:sz w:val="22"/>
        </w:rPr>
      </w:pPr>
    </w:p>
    <w:p w14:paraId="59A420DA" w14:textId="77777777" w:rsidR="00382F71" w:rsidRDefault="00000000">
      <w:pPr>
        <w:pStyle w:val="a3"/>
        <w:spacing w:line="417" w:lineRule="auto"/>
        <w:ind w:left="471" w:right="3046"/>
      </w:pPr>
      <w:r>
        <w:rPr>
          <w:spacing w:val="-2"/>
          <w:w w:val="95"/>
        </w:rPr>
        <w:t xml:space="preserve">使用 </w:t>
      </w:r>
      <w:r>
        <w:rPr>
          <w:rFonts w:ascii="Calibri" w:eastAsia="Calibri" w:hAnsi="Calibri"/>
          <w:w w:val="95"/>
        </w:rPr>
        <w:t>Java</w:t>
      </w:r>
      <w:r>
        <w:rPr>
          <w:spacing w:val="-1"/>
          <w:w w:val="95"/>
        </w:rPr>
        <w:t xml:space="preserve">，可以利用 </w:t>
      </w:r>
      <w:r>
        <w:rPr>
          <w:rFonts w:ascii="Calibri" w:eastAsia="Calibri" w:hAnsi="Calibri"/>
          <w:w w:val="95"/>
        </w:rPr>
        <w:t>TestNG</w:t>
      </w:r>
      <w:r>
        <w:rPr>
          <w:rFonts w:ascii="Calibri" w:eastAsia="Calibri" w:hAnsi="Calibri"/>
          <w:spacing w:val="3"/>
          <w:w w:val="95"/>
        </w:rPr>
        <w:t xml:space="preserve"> </w:t>
      </w:r>
      <w:r>
        <w:rPr>
          <w:spacing w:val="-1"/>
          <w:w w:val="95"/>
        </w:rPr>
        <w:t xml:space="preserve">的并行测试功能来驱动 </w:t>
      </w:r>
      <w:r>
        <w:rPr>
          <w:rFonts w:ascii="Calibri" w:eastAsia="Calibri" w:hAnsi="Calibri"/>
          <w:w w:val="95"/>
        </w:rPr>
        <w:t>Selenium</w:t>
      </w:r>
      <w:r>
        <w:rPr>
          <w:rFonts w:ascii="Calibri" w:eastAsia="Calibri" w:hAnsi="Calibri"/>
          <w:spacing w:val="40"/>
          <w:w w:val="95"/>
        </w:rPr>
        <w:t xml:space="preserve"> </w:t>
      </w:r>
      <w:r>
        <w:rPr>
          <w:rFonts w:ascii="Calibri" w:eastAsia="Calibri" w:hAnsi="Calibri"/>
          <w:w w:val="95"/>
        </w:rPr>
        <w:t>Grid</w:t>
      </w:r>
      <w:r>
        <w:rPr>
          <w:rFonts w:ascii="Calibri" w:eastAsia="Calibri" w:hAnsi="Calibri"/>
          <w:spacing w:val="8"/>
          <w:w w:val="95"/>
        </w:rPr>
        <w:t xml:space="preserve"> </w:t>
      </w:r>
      <w:r>
        <w:rPr>
          <w:w w:val="95"/>
        </w:rPr>
        <w:t>测试。</w:t>
      </w:r>
      <w:r>
        <w:t>使用</w:t>
      </w:r>
      <w:r>
        <w:rPr>
          <w:rFonts w:ascii="Calibri" w:eastAsia="Calibri" w:hAnsi="Calibri"/>
        </w:rPr>
        <w:t>.Net</w:t>
      </w:r>
      <w:r>
        <w:t>，可以使用</w:t>
      </w:r>
      <w:r>
        <w:rPr>
          <w:rFonts w:ascii="Calibri" w:eastAsia="Calibri" w:hAnsi="Calibri"/>
        </w:rPr>
        <w:t>“Gallio”</w:t>
      </w:r>
      <w:r>
        <w:t>并行执行测试。</w:t>
      </w:r>
    </w:p>
    <w:p w14:paraId="088D30BA" w14:textId="77777777" w:rsidR="00382F71" w:rsidRDefault="00000000">
      <w:pPr>
        <w:pStyle w:val="a3"/>
        <w:spacing w:line="269" w:lineRule="exact"/>
        <w:ind w:left="471"/>
      </w:pPr>
      <w:r>
        <w:rPr>
          <w:spacing w:val="19"/>
          <w:w w:val="95"/>
        </w:rPr>
        <w:t xml:space="preserve">使用 </w:t>
      </w:r>
      <w:r>
        <w:rPr>
          <w:rFonts w:ascii="Calibri" w:eastAsia="Calibri" w:hAnsi="Calibri"/>
          <w:w w:val="95"/>
        </w:rPr>
        <w:t>Ruby</w:t>
      </w:r>
      <w:r>
        <w:rPr>
          <w:w w:val="95"/>
        </w:rPr>
        <w:t>，可以使用</w:t>
      </w:r>
      <w:r>
        <w:rPr>
          <w:rFonts w:ascii="Calibri" w:eastAsia="Calibri" w:hAnsi="Calibri"/>
          <w:w w:val="95"/>
        </w:rPr>
        <w:t>“</w:t>
      </w:r>
      <w:proofErr w:type="spellStart"/>
      <w:r>
        <w:rPr>
          <w:rFonts w:ascii="Calibri" w:eastAsia="Calibri" w:hAnsi="Calibri"/>
          <w:w w:val="95"/>
        </w:rPr>
        <w:t>DeepTest</w:t>
      </w:r>
      <w:proofErr w:type="spellEnd"/>
      <w:r>
        <w:rPr>
          <w:rFonts w:ascii="Calibri" w:eastAsia="Calibri" w:hAnsi="Calibri"/>
          <w:w w:val="95"/>
        </w:rPr>
        <w:t>”</w:t>
      </w:r>
      <w:r>
        <w:rPr>
          <w:w w:val="95"/>
        </w:rPr>
        <w:t>来分发测试。</w:t>
      </w:r>
    </w:p>
    <w:p w14:paraId="2B9307C5" w14:textId="77777777" w:rsidR="00382F71" w:rsidRDefault="00382F71">
      <w:pPr>
        <w:spacing w:line="269" w:lineRule="exact"/>
        <w:sectPr w:rsidR="00382F71">
          <w:pgSz w:w="11910" w:h="16840"/>
          <w:pgMar w:top="1260" w:right="940" w:bottom="680" w:left="820" w:header="0" w:footer="406" w:gutter="0"/>
          <w:cols w:space="720"/>
        </w:sectPr>
      </w:pPr>
    </w:p>
    <w:p w14:paraId="429DCCE2" w14:textId="77777777" w:rsidR="00382F71" w:rsidRDefault="00000000">
      <w:pPr>
        <w:pStyle w:val="1"/>
        <w:numPr>
          <w:ilvl w:val="0"/>
          <w:numId w:val="228"/>
        </w:numPr>
        <w:tabs>
          <w:tab w:val="left" w:pos="892"/>
        </w:tabs>
        <w:spacing w:before="25"/>
        <w:ind w:hanging="421"/>
      </w:pPr>
      <w:bookmarkStart w:id="1331" w:name="10性能测试"/>
      <w:bookmarkStart w:id="1332" w:name="_bookmark663"/>
      <w:bookmarkEnd w:id="1331"/>
      <w:bookmarkEnd w:id="1332"/>
      <w:r>
        <w:lastRenderedPageBreak/>
        <w:t>性能测试</w:t>
      </w:r>
    </w:p>
    <w:p w14:paraId="3AC9DC68" w14:textId="77777777" w:rsidR="00382F71" w:rsidRDefault="00382F71">
      <w:pPr>
        <w:pStyle w:val="a3"/>
        <w:spacing w:before="5"/>
        <w:rPr>
          <w:sz w:val="46"/>
        </w:rPr>
      </w:pPr>
    </w:p>
    <w:p w14:paraId="6D19679B" w14:textId="77777777" w:rsidR="00382F71" w:rsidRDefault="00000000">
      <w:pPr>
        <w:pStyle w:val="2"/>
        <w:numPr>
          <w:ilvl w:val="1"/>
          <w:numId w:val="228"/>
        </w:numPr>
        <w:tabs>
          <w:tab w:val="left" w:pos="1312"/>
        </w:tabs>
        <w:spacing w:before="0"/>
        <w:ind w:hanging="841"/>
      </w:pPr>
      <w:bookmarkStart w:id="1333" w:name="10.1性能测试基础"/>
      <w:bookmarkStart w:id="1334" w:name="_bookmark664"/>
      <w:bookmarkEnd w:id="1333"/>
      <w:bookmarkEnd w:id="1334"/>
      <w:r>
        <w:rPr>
          <w:color w:val="1F487C"/>
        </w:rPr>
        <w:t>性能测试基础</w:t>
      </w:r>
    </w:p>
    <w:p w14:paraId="02A89FBF" w14:textId="77777777" w:rsidR="00382F71" w:rsidRDefault="00382F71">
      <w:pPr>
        <w:pStyle w:val="a3"/>
        <w:spacing w:before="12"/>
        <w:rPr>
          <w:sz w:val="39"/>
        </w:rPr>
      </w:pPr>
    </w:p>
    <w:p w14:paraId="1A050E5F" w14:textId="77777777" w:rsidR="00382F71" w:rsidRDefault="00000000">
      <w:pPr>
        <w:pStyle w:val="4"/>
        <w:numPr>
          <w:ilvl w:val="2"/>
          <w:numId w:val="228"/>
        </w:numPr>
        <w:tabs>
          <w:tab w:val="left" w:pos="1192"/>
        </w:tabs>
        <w:ind w:hanging="721"/>
      </w:pPr>
      <w:bookmarkStart w:id="1335" w:name="10.1.1性能测试有哪些分类"/>
      <w:bookmarkStart w:id="1336" w:name="_bookmark665"/>
      <w:bookmarkEnd w:id="1335"/>
      <w:bookmarkEnd w:id="1336"/>
      <w:r>
        <w:rPr>
          <w:color w:val="4AACC5"/>
        </w:rPr>
        <w:t>性能测试有哪些分类</w:t>
      </w:r>
    </w:p>
    <w:p w14:paraId="4F051DE4" w14:textId="77777777" w:rsidR="00382F71" w:rsidRDefault="00382F71">
      <w:pPr>
        <w:pStyle w:val="a3"/>
        <w:spacing w:before="10"/>
        <w:rPr>
          <w:sz w:val="22"/>
        </w:rPr>
      </w:pPr>
    </w:p>
    <w:p w14:paraId="12589A55" w14:textId="77777777" w:rsidR="00382F71" w:rsidRDefault="00000000">
      <w:pPr>
        <w:pStyle w:val="a5"/>
        <w:numPr>
          <w:ilvl w:val="0"/>
          <w:numId w:val="229"/>
        </w:numPr>
        <w:tabs>
          <w:tab w:val="left" w:pos="635"/>
        </w:tabs>
        <w:spacing w:before="1"/>
        <w:rPr>
          <w:sz w:val="21"/>
        </w:rPr>
      </w:pPr>
      <w:r>
        <w:rPr>
          <w:sz w:val="21"/>
        </w:rPr>
        <w:t>负载测试</w:t>
      </w:r>
    </w:p>
    <w:p w14:paraId="6C2574EF" w14:textId="77777777" w:rsidR="00382F71" w:rsidRDefault="00382F71">
      <w:pPr>
        <w:pStyle w:val="a3"/>
        <w:rPr>
          <w:sz w:val="22"/>
        </w:rPr>
      </w:pPr>
    </w:p>
    <w:p w14:paraId="7403EEA8" w14:textId="77777777" w:rsidR="00382F71" w:rsidRDefault="00382F71">
      <w:pPr>
        <w:pStyle w:val="a3"/>
        <w:rPr>
          <w:sz w:val="30"/>
        </w:rPr>
      </w:pPr>
    </w:p>
    <w:p w14:paraId="55E78A5B" w14:textId="77777777" w:rsidR="00382F71" w:rsidRDefault="00000000">
      <w:pPr>
        <w:pStyle w:val="a3"/>
        <w:spacing w:line="417" w:lineRule="auto"/>
        <w:ind w:left="471" w:right="351"/>
        <w:jc w:val="both"/>
      </w:pPr>
      <w:r>
        <w:rPr>
          <w:w w:val="95"/>
        </w:rPr>
        <w:t>在这里，负载测试指的是最常见的验证一般性能需求而进行的性能测试，在上面我们提到了用户最常</w:t>
      </w:r>
      <w:r>
        <w:rPr>
          <w:spacing w:val="246"/>
        </w:rPr>
        <w:t xml:space="preserve"> </w:t>
      </w:r>
      <w:r>
        <w:rPr>
          <w:w w:val="95"/>
        </w:rPr>
        <w:t>见的性能需求就是“既要马儿跑，又要马儿少吃草”。因此负载测试主要是考察软件系统在既定负载</w:t>
      </w:r>
      <w:r>
        <w:rPr>
          <w:spacing w:val="236"/>
        </w:rPr>
        <w:t xml:space="preserve"> </w:t>
      </w:r>
      <w:r>
        <w:t>下的性能表现。我们对负载测试可以有如下理解：</w:t>
      </w:r>
    </w:p>
    <w:p w14:paraId="2EB3B17B" w14:textId="77777777" w:rsidR="00382F71" w:rsidRDefault="00000000">
      <w:pPr>
        <w:pStyle w:val="a5"/>
        <w:numPr>
          <w:ilvl w:val="0"/>
          <w:numId w:val="230"/>
        </w:numPr>
        <w:tabs>
          <w:tab w:val="left" w:pos="998"/>
        </w:tabs>
        <w:spacing w:line="269" w:lineRule="exact"/>
        <w:rPr>
          <w:sz w:val="21"/>
        </w:rPr>
      </w:pPr>
      <w:r>
        <w:rPr>
          <w:sz w:val="21"/>
        </w:rPr>
        <w:t>负载测试是站在用户的角度去观察在一定条件</w:t>
      </w:r>
      <w:proofErr w:type="gramStart"/>
      <w:r>
        <w:rPr>
          <w:sz w:val="21"/>
        </w:rPr>
        <w:t>下软件</w:t>
      </w:r>
      <w:proofErr w:type="gramEnd"/>
      <w:r>
        <w:rPr>
          <w:sz w:val="21"/>
        </w:rPr>
        <w:t>系统的性能表现。</w:t>
      </w:r>
    </w:p>
    <w:p w14:paraId="3EAC8F27" w14:textId="77777777" w:rsidR="00382F71" w:rsidRDefault="00382F71">
      <w:pPr>
        <w:pStyle w:val="a3"/>
        <w:rPr>
          <w:sz w:val="22"/>
        </w:rPr>
      </w:pPr>
    </w:p>
    <w:p w14:paraId="7CFCB257" w14:textId="77777777" w:rsidR="00382F71" w:rsidRDefault="00382F71">
      <w:pPr>
        <w:pStyle w:val="a3"/>
        <w:spacing w:before="1"/>
        <w:rPr>
          <w:sz w:val="30"/>
        </w:rPr>
      </w:pPr>
    </w:p>
    <w:p w14:paraId="0552B862" w14:textId="77777777" w:rsidR="00382F71" w:rsidRDefault="00000000">
      <w:pPr>
        <w:pStyle w:val="a5"/>
        <w:numPr>
          <w:ilvl w:val="0"/>
          <w:numId w:val="230"/>
        </w:numPr>
        <w:tabs>
          <w:tab w:val="left" w:pos="998"/>
        </w:tabs>
        <w:spacing w:line="417" w:lineRule="auto"/>
        <w:ind w:left="471" w:right="353" w:firstLine="0"/>
        <w:rPr>
          <w:sz w:val="21"/>
        </w:rPr>
      </w:pPr>
      <w:r>
        <w:rPr>
          <w:w w:val="95"/>
          <w:sz w:val="21"/>
        </w:rPr>
        <w:t>负载测试的预期结果是用户的性能需求得到满足。此指标一般体现为响应时间、交易容量、并发</w:t>
      </w:r>
      <w:r>
        <w:rPr>
          <w:spacing w:val="106"/>
          <w:sz w:val="21"/>
        </w:rPr>
        <w:t xml:space="preserve"> </w:t>
      </w:r>
      <w:r>
        <w:rPr>
          <w:sz w:val="21"/>
        </w:rPr>
        <w:t>容量、资源使用率等。</w:t>
      </w:r>
    </w:p>
    <w:p w14:paraId="517835FB" w14:textId="77777777" w:rsidR="00382F71" w:rsidRDefault="00382F71">
      <w:pPr>
        <w:pStyle w:val="a3"/>
        <w:rPr>
          <w:sz w:val="20"/>
        </w:rPr>
      </w:pPr>
    </w:p>
    <w:p w14:paraId="0BBBC8BC" w14:textId="77777777" w:rsidR="00382F71" w:rsidRDefault="00382F71">
      <w:pPr>
        <w:pStyle w:val="a3"/>
        <w:spacing w:before="6"/>
        <w:rPr>
          <w:sz w:val="16"/>
        </w:rPr>
      </w:pPr>
    </w:p>
    <w:p w14:paraId="3E109303" w14:textId="77777777" w:rsidR="00382F71" w:rsidRDefault="00000000">
      <w:pPr>
        <w:pStyle w:val="a5"/>
        <w:numPr>
          <w:ilvl w:val="0"/>
          <w:numId w:val="229"/>
        </w:numPr>
        <w:tabs>
          <w:tab w:val="left" w:pos="635"/>
        </w:tabs>
        <w:rPr>
          <w:sz w:val="21"/>
        </w:rPr>
      </w:pPr>
      <w:r>
        <w:rPr>
          <w:sz w:val="21"/>
        </w:rPr>
        <w:t>压力测试</w:t>
      </w:r>
    </w:p>
    <w:p w14:paraId="1CE4B535" w14:textId="77777777" w:rsidR="00382F71" w:rsidRDefault="00382F71">
      <w:pPr>
        <w:pStyle w:val="a3"/>
        <w:spacing w:before="7"/>
        <w:rPr>
          <w:sz w:val="15"/>
        </w:rPr>
      </w:pPr>
    </w:p>
    <w:p w14:paraId="0D0860F0" w14:textId="77777777" w:rsidR="00382F71" w:rsidRDefault="00000000">
      <w:pPr>
        <w:pStyle w:val="a3"/>
        <w:spacing w:line="417" w:lineRule="auto"/>
        <w:ind w:left="471" w:right="245" w:firstLine="420"/>
      </w:pPr>
      <w:r>
        <w:rPr>
          <w:w w:val="95"/>
        </w:rPr>
        <w:t>压力测试是为了考察系统在</w:t>
      </w:r>
      <w:r>
        <w:rPr>
          <w:rFonts w:ascii="Calibri" w:eastAsia="Calibri"/>
          <w:w w:val="95"/>
        </w:rPr>
        <w:t>**</w:t>
      </w:r>
      <w:r>
        <w:rPr>
          <w:w w:val="95"/>
        </w:rPr>
        <w:t>条件下的表现，</w:t>
      </w:r>
      <w:r>
        <w:rPr>
          <w:rFonts w:ascii="Calibri" w:eastAsia="Calibri"/>
          <w:w w:val="95"/>
        </w:rPr>
        <w:t>**</w:t>
      </w:r>
      <w:r>
        <w:rPr>
          <w:w w:val="95"/>
        </w:rPr>
        <w:t>条件可以是超负荷的交易量和并发用户数。注意，</w:t>
      </w:r>
      <w:r>
        <w:rPr>
          <w:spacing w:val="123"/>
        </w:rPr>
        <w:t xml:space="preserve"> </w:t>
      </w:r>
      <w:r>
        <w:t>这个</w:t>
      </w:r>
      <w:r>
        <w:rPr>
          <w:rFonts w:ascii="Calibri" w:eastAsia="Calibri"/>
        </w:rPr>
        <w:t>**</w:t>
      </w:r>
      <w:r>
        <w:rPr>
          <w:rFonts w:ascii="Calibri" w:eastAsia="Calibri"/>
          <w:spacing w:val="38"/>
        </w:rPr>
        <w:t xml:space="preserve"> </w:t>
      </w:r>
      <w:r>
        <w:t>条件并不一定是用户的性能需求，可能要远远高于用户的性能需求。可以这样理解，压力测试和负载测试不同的是，压力测试的预期结果就是系统出现问题，而我们要考察的是系统处理问题的方式。比如说，我们期待一个系统在面临压力的情况下能够保持稳定，处理速度可以变慢，但不能系统崩溃。因此，压力测试是能让我们识别系统的弱点和在极限负载</w:t>
      </w:r>
      <w:proofErr w:type="gramStart"/>
      <w:r>
        <w:t>下程序</w:t>
      </w:r>
      <w:proofErr w:type="gramEnd"/>
      <w:r>
        <w:t>将如何运行。</w:t>
      </w:r>
    </w:p>
    <w:p w14:paraId="157B90E3" w14:textId="77777777" w:rsidR="00382F71" w:rsidRDefault="00000000">
      <w:pPr>
        <w:pStyle w:val="a3"/>
        <w:spacing w:line="268" w:lineRule="exact"/>
        <w:ind w:left="891"/>
      </w:pPr>
      <w:r>
        <w:t>例子：负载测试关心的是用户规则和需求，压力测试关心的是软件系统本身。</w:t>
      </w:r>
    </w:p>
    <w:p w14:paraId="407202B2" w14:textId="77777777" w:rsidR="00382F71" w:rsidRDefault="00382F71">
      <w:pPr>
        <w:pStyle w:val="a3"/>
        <w:rPr>
          <w:sz w:val="20"/>
        </w:rPr>
      </w:pPr>
    </w:p>
    <w:p w14:paraId="70DE4346" w14:textId="77777777" w:rsidR="00382F71" w:rsidRDefault="00382F71">
      <w:pPr>
        <w:pStyle w:val="a3"/>
        <w:rPr>
          <w:sz w:val="20"/>
        </w:rPr>
      </w:pPr>
    </w:p>
    <w:p w14:paraId="19C7C1C1" w14:textId="77777777" w:rsidR="00382F71" w:rsidRDefault="00000000">
      <w:pPr>
        <w:pStyle w:val="a5"/>
        <w:numPr>
          <w:ilvl w:val="0"/>
          <w:numId w:val="229"/>
        </w:numPr>
        <w:tabs>
          <w:tab w:val="left" w:pos="788"/>
        </w:tabs>
        <w:spacing w:before="155"/>
        <w:ind w:left="787" w:hanging="317"/>
        <w:rPr>
          <w:sz w:val="21"/>
        </w:rPr>
      </w:pPr>
      <w:r>
        <w:rPr>
          <w:sz w:val="21"/>
        </w:rPr>
        <w:t>并发测试</w:t>
      </w:r>
    </w:p>
    <w:p w14:paraId="1F60BD31" w14:textId="77777777" w:rsidR="00382F71" w:rsidRDefault="00382F71">
      <w:pPr>
        <w:pStyle w:val="a3"/>
        <w:spacing w:before="6"/>
        <w:rPr>
          <w:sz w:val="15"/>
        </w:rPr>
      </w:pPr>
    </w:p>
    <w:p w14:paraId="5D46BD7E" w14:textId="77777777" w:rsidR="00382F71" w:rsidRDefault="00000000">
      <w:pPr>
        <w:pStyle w:val="a3"/>
        <w:spacing w:line="417" w:lineRule="auto"/>
        <w:ind w:left="471" w:right="351"/>
        <w:jc w:val="both"/>
      </w:pPr>
      <w:r>
        <w:rPr>
          <w:w w:val="95"/>
        </w:rPr>
        <w:t>验证系统的并发处理能力。一般是和服务器</w:t>
      </w:r>
      <w:proofErr w:type="gramStart"/>
      <w:r>
        <w:rPr>
          <w:w w:val="95"/>
        </w:rPr>
        <w:t>端建立</w:t>
      </w:r>
      <w:proofErr w:type="gramEnd"/>
      <w:r>
        <w:rPr>
          <w:w w:val="95"/>
        </w:rPr>
        <w:t>大量的并发连接，通过客户端的响应时间和服务器</w:t>
      </w:r>
      <w:r>
        <w:rPr>
          <w:spacing w:val="246"/>
        </w:rPr>
        <w:t xml:space="preserve"> </w:t>
      </w:r>
      <w:r>
        <w:rPr>
          <w:w w:val="95"/>
        </w:rPr>
        <w:t>端的性能监测情况来判断系统是否达到了既定的并发能力指标。负载测试往往就会使用并发来创造负</w:t>
      </w:r>
      <w:r>
        <w:rPr>
          <w:spacing w:val="246"/>
        </w:rPr>
        <w:t xml:space="preserve"> </w:t>
      </w:r>
      <w:r>
        <w:rPr>
          <w:w w:val="95"/>
        </w:rPr>
        <w:t>载，之所以把并发测试单独提出来，是因为并发测试往往涉及服务器的并发容量，以及</w:t>
      </w:r>
      <w:proofErr w:type="gramStart"/>
      <w:r>
        <w:rPr>
          <w:w w:val="95"/>
        </w:rPr>
        <w:t>多进程</w:t>
      </w:r>
      <w:proofErr w:type="gramEnd"/>
      <w:r>
        <w:rPr>
          <w:rFonts w:ascii="Calibri" w:eastAsia="Calibri"/>
          <w:w w:val="95"/>
        </w:rPr>
        <w:t>/</w:t>
      </w:r>
      <w:r>
        <w:rPr>
          <w:w w:val="95"/>
        </w:rPr>
        <w:t>多线程</w:t>
      </w:r>
      <w:r>
        <w:rPr>
          <w:spacing w:val="158"/>
        </w:rPr>
        <w:t xml:space="preserve"> </w:t>
      </w:r>
      <w:r>
        <w:t>协调同步可能带来的问题。这是要特别注意，必须测试的。</w:t>
      </w:r>
    </w:p>
    <w:p w14:paraId="7DE0698E" w14:textId="77777777" w:rsidR="00382F71" w:rsidRDefault="00382F71">
      <w:pPr>
        <w:pStyle w:val="a3"/>
        <w:rPr>
          <w:sz w:val="20"/>
        </w:rPr>
      </w:pPr>
    </w:p>
    <w:p w14:paraId="253E642C" w14:textId="77777777" w:rsidR="00382F71" w:rsidRDefault="00382F71">
      <w:pPr>
        <w:pStyle w:val="a3"/>
        <w:spacing w:before="6"/>
        <w:rPr>
          <w:sz w:val="16"/>
        </w:rPr>
      </w:pPr>
    </w:p>
    <w:p w14:paraId="6595C1ED" w14:textId="77777777" w:rsidR="00382F71" w:rsidRDefault="00000000">
      <w:pPr>
        <w:pStyle w:val="a5"/>
        <w:numPr>
          <w:ilvl w:val="0"/>
          <w:numId w:val="229"/>
        </w:numPr>
        <w:tabs>
          <w:tab w:val="left" w:pos="788"/>
        </w:tabs>
        <w:ind w:left="787" w:hanging="317"/>
        <w:rPr>
          <w:sz w:val="21"/>
        </w:rPr>
      </w:pPr>
      <w:r>
        <w:rPr>
          <w:sz w:val="21"/>
        </w:rPr>
        <w:t>基准测试</w:t>
      </w:r>
    </w:p>
    <w:p w14:paraId="3D3D880D" w14:textId="77777777" w:rsidR="00382F71" w:rsidRDefault="00382F71">
      <w:pPr>
        <w:pStyle w:val="a3"/>
        <w:spacing w:before="7"/>
        <w:rPr>
          <w:sz w:val="15"/>
        </w:rPr>
      </w:pPr>
    </w:p>
    <w:p w14:paraId="7C992439" w14:textId="77777777" w:rsidR="00382F71" w:rsidRDefault="00000000">
      <w:pPr>
        <w:pStyle w:val="a3"/>
        <w:ind w:left="471"/>
      </w:pPr>
      <w:r>
        <w:lastRenderedPageBreak/>
        <w:t>当软件系统中增加一个新的模块的时候，需要做基准测试，以判断新模块对整个软件系统的性能影响。</w:t>
      </w:r>
    </w:p>
    <w:p w14:paraId="1A0FA62E" w14:textId="77777777" w:rsidR="00382F71" w:rsidRDefault="00382F71">
      <w:pPr>
        <w:sectPr w:rsidR="00382F71">
          <w:pgSz w:w="11910" w:h="16840"/>
          <w:pgMar w:top="1340" w:right="940" w:bottom="680" w:left="820" w:header="0" w:footer="406" w:gutter="0"/>
          <w:cols w:space="720"/>
        </w:sectPr>
      </w:pPr>
    </w:p>
    <w:p w14:paraId="6566F5C5" w14:textId="77777777" w:rsidR="00382F71" w:rsidRDefault="00000000">
      <w:pPr>
        <w:pStyle w:val="a3"/>
        <w:spacing w:before="49" w:line="417" w:lineRule="auto"/>
        <w:ind w:left="471" w:right="351"/>
        <w:jc w:val="both"/>
      </w:pPr>
      <w:r>
        <w:rPr>
          <w:w w:val="95"/>
        </w:rPr>
        <w:lastRenderedPageBreak/>
        <w:t>按照基准测试的方法，需要打开</w:t>
      </w:r>
      <w:r>
        <w:rPr>
          <w:rFonts w:ascii="Calibri" w:eastAsia="Calibri"/>
          <w:w w:val="95"/>
        </w:rPr>
        <w:t>/</w:t>
      </w:r>
      <w:r>
        <w:rPr>
          <w:w w:val="95"/>
        </w:rPr>
        <w:t>关闭新模块至少各做一次测试。关闭模块之前的系统各个性能指标记</w:t>
      </w:r>
      <w:r>
        <w:rPr>
          <w:spacing w:val="169"/>
        </w:rPr>
        <w:t xml:space="preserve"> </w:t>
      </w:r>
      <w:r>
        <w:rPr>
          <w:w w:val="95"/>
        </w:rPr>
        <w:t>下来作为基准（</w:t>
      </w:r>
      <w:r>
        <w:rPr>
          <w:rFonts w:ascii="Calibri" w:eastAsia="Calibri"/>
          <w:w w:val="95"/>
        </w:rPr>
        <w:t>Benchmark</w:t>
      </w:r>
      <w:r>
        <w:rPr>
          <w:w w:val="95"/>
        </w:rPr>
        <w:t>），然后与打开模块状态下的系统性能指标作比较，以判断模块对系统性能</w:t>
      </w:r>
      <w:r>
        <w:rPr>
          <w:spacing w:val="117"/>
        </w:rPr>
        <w:t xml:space="preserve"> </w:t>
      </w:r>
      <w:r>
        <w:t>的影响。</w:t>
      </w:r>
    </w:p>
    <w:p w14:paraId="39EF7636" w14:textId="77777777" w:rsidR="00382F71" w:rsidRDefault="00382F71">
      <w:pPr>
        <w:pStyle w:val="a3"/>
        <w:rPr>
          <w:sz w:val="20"/>
        </w:rPr>
      </w:pPr>
    </w:p>
    <w:p w14:paraId="3296C1D2" w14:textId="77777777" w:rsidR="00382F71" w:rsidRDefault="00382F71">
      <w:pPr>
        <w:pStyle w:val="a3"/>
        <w:spacing w:before="6"/>
        <w:rPr>
          <w:sz w:val="16"/>
        </w:rPr>
      </w:pPr>
    </w:p>
    <w:p w14:paraId="5C9664B6" w14:textId="77777777" w:rsidR="00382F71" w:rsidRDefault="00000000">
      <w:pPr>
        <w:pStyle w:val="a5"/>
        <w:numPr>
          <w:ilvl w:val="0"/>
          <w:numId w:val="229"/>
        </w:numPr>
        <w:tabs>
          <w:tab w:val="left" w:pos="635"/>
        </w:tabs>
        <w:rPr>
          <w:sz w:val="21"/>
        </w:rPr>
      </w:pPr>
      <w:r>
        <w:rPr>
          <w:sz w:val="21"/>
        </w:rPr>
        <w:t>稳定性测试</w:t>
      </w:r>
    </w:p>
    <w:p w14:paraId="10A288A4" w14:textId="77777777" w:rsidR="00382F71" w:rsidRDefault="00382F71">
      <w:pPr>
        <w:pStyle w:val="a3"/>
        <w:spacing w:before="7"/>
        <w:rPr>
          <w:sz w:val="15"/>
        </w:rPr>
      </w:pPr>
    </w:p>
    <w:p w14:paraId="4660ABFB" w14:textId="77777777" w:rsidR="00382F71" w:rsidRDefault="00000000">
      <w:pPr>
        <w:pStyle w:val="a3"/>
        <w:spacing w:line="417" w:lineRule="auto"/>
        <w:ind w:left="471" w:right="351"/>
        <w:jc w:val="both"/>
      </w:pPr>
      <w:r>
        <w:rPr>
          <w:w w:val="95"/>
        </w:rPr>
        <w:t>“路遥知马力”，在这里我们要说的是和性能测试有关的稳定性测试，即测试系统在一定负载下运行</w:t>
      </w:r>
      <w:r>
        <w:rPr>
          <w:spacing w:val="246"/>
        </w:rPr>
        <w:t xml:space="preserve"> </w:t>
      </w:r>
      <w:r>
        <w:rPr>
          <w:w w:val="95"/>
        </w:rPr>
        <w:t>长时间后是否会发生问题。软件系统的有些问题是不能一下子就暴露出来的，或者说是需要时间积累</w:t>
      </w:r>
      <w:r>
        <w:rPr>
          <w:spacing w:val="246"/>
        </w:rPr>
        <w:t xml:space="preserve"> </w:t>
      </w:r>
      <w:r>
        <w:rPr>
          <w:w w:val="95"/>
        </w:rPr>
        <w:t>才能达到能够度量的程度。为什么会需要这样的测试呢？因为有些软件的问题只有在运行一天或一个</w:t>
      </w:r>
      <w:r>
        <w:rPr>
          <w:spacing w:val="246"/>
        </w:rPr>
        <w:t xml:space="preserve"> </w:t>
      </w:r>
      <w:r>
        <w:rPr>
          <w:w w:val="95"/>
        </w:rPr>
        <w:t>星期甚至更长的时间才会暴露。这种问题一般是程序占用资源却不能及时释放而引起的。比如，内存</w:t>
      </w:r>
      <w:r>
        <w:rPr>
          <w:spacing w:val="246"/>
        </w:rPr>
        <w:t xml:space="preserve"> </w:t>
      </w:r>
      <w:r>
        <w:rPr>
          <w:w w:val="95"/>
        </w:rPr>
        <w:t>泄漏问题就是经过一段时间积累才会慢慢变得显著，在运行初期却很难检测出来；还有客户端和服务</w:t>
      </w:r>
      <w:r>
        <w:rPr>
          <w:spacing w:val="236"/>
        </w:rPr>
        <w:t xml:space="preserve"> </w:t>
      </w:r>
      <w:r>
        <w:t>器在负载运行一段时间后，建立了大量的连接通路，却不能有效地复用或及时释放。</w:t>
      </w:r>
    </w:p>
    <w:p w14:paraId="05B2A310" w14:textId="77777777" w:rsidR="00382F71" w:rsidRDefault="00382F71">
      <w:pPr>
        <w:pStyle w:val="a3"/>
        <w:rPr>
          <w:sz w:val="20"/>
        </w:rPr>
      </w:pPr>
    </w:p>
    <w:p w14:paraId="31265F5A" w14:textId="77777777" w:rsidR="00382F71" w:rsidRDefault="00382F71">
      <w:pPr>
        <w:pStyle w:val="a3"/>
        <w:spacing w:before="5"/>
        <w:rPr>
          <w:sz w:val="16"/>
        </w:rPr>
      </w:pPr>
    </w:p>
    <w:p w14:paraId="2824BE90" w14:textId="77777777" w:rsidR="00382F71" w:rsidRDefault="00000000">
      <w:pPr>
        <w:pStyle w:val="a5"/>
        <w:numPr>
          <w:ilvl w:val="0"/>
          <w:numId w:val="229"/>
        </w:numPr>
        <w:tabs>
          <w:tab w:val="left" w:pos="635"/>
        </w:tabs>
        <w:rPr>
          <w:sz w:val="21"/>
        </w:rPr>
      </w:pPr>
      <w:r>
        <w:rPr>
          <w:sz w:val="21"/>
        </w:rPr>
        <w:t>可恢复测试</w:t>
      </w:r>
    </w:p>
    <w:p w14:paraId="24AF5D00" w14:textId="77777777" w:rsidR="00382F71" w:rsidRDefault="00382F71">
      <w:pPr>
        <w:pStyle w:val="a3"/>
        <w:spacing w:before="7"/>
        <w:rPr>
          <w:sz w:val="15"/>
        </w:rPr>
      </w:pPr>
    </w:p>
    <w:p w14:paraId="768F95CC" w14:textId="77777777" w:rsidR="00382F71" w:rsidRDefault="00000000">
      <w:pPr>
        <w:pStyle w:val="a3"/>
        <w:spacing w:line="417" w:lineRule="auto"/>
        <w:ind w:left="471" w:right="351"/>
      </w:pPr>
      <w:r>
        <w:rPr>
          <w:w w:val="95"/>
        </w:rPr>
        <w:t>测试系统能否快速地从错误状态中恢复到正常状态。比如，在一个配有负载均衡的系统中，主机承受</w:t>
      </w:r>
      <w:r>
        <w:rPr>
          <w:spacing w:val="236"/>
        </w:rPr>
        <w:t xml:space="preserve"> </w:t>
      </w:r>
      <w:r>
        <w:t>了压力无法正常工作后，备份机是否能够快速地接管负载。可恢复测试通常结合压力测试一起来做。</w:t>
      </w:r>
    </w:p>
    <w:p w14:paraId="7D72BA47" w14:textId="77777777" w:rsidR="00382F71" w:rsidRDefault="00382F71">
      <w:pPr>
        <w:pStyle w:val="a3"/>
        <w:spacing w:before="8"/>
        <w:rPr>
          <w:sz w:val="16"/>
        </w:rPr>
      </w:pPr>
    </w:p>
    <w:p w14:paraId="356129B5" w14:textId="77777777" w:rsidR="00382F71" w:rsidRDefault="00000000">
      <w:pPr>
        <w:pStyle w:val="4"/>
        <w:numPr>
          <w:ilvl w:val="2"/>
          <w:numId w:val="228"/>
        </w:numPr>
        <w:tabs>
          <w:tab w:val="left" w:pos="1192"/>
        </w:tabs>
        <w:ind w:hanging="721"/>
      </w:pPr>
      <w:bookmarkStart w:id="1337" w:name="10.1.2你认为性能测试的目的是什么？做好性能测试的工作的关键是什么？"/>
      <w:bookmarkStart w:id="1338" w:name="_bookmark666"/>
      <w:bookmarkEnd w:id="1337"/>
      <w:bookmarkEnd w:id="1338"/>
      <w:r>
        <w:rPr>
          <w:color w:val="4AACC5"/>
        </w:rPr>
        <w:t>你认为性能测试的目的是什么？做好性能测试的工作的关键是什么？</w:t>
      </w:r>
    </w:p>
    <w:p w14:paraId="6B89DE97" w14:textId="77777777" w:rsidR="00382F71" w:rsidRDefault="00382F71">
      <w:pPr>
        <w:pStyle w:val="a3"/>
        <w:rPr>
          <w:sz w:val="30"/>
        </w:rPr>
      </w:pPr>
    </w:p>
    <w:p w14:paraId="232D3EE5" w14:textId="77777777" w:rsidR="00382F71" w:rsidRDefault="00382F71">
      <w:pPr>
        <w:pStyle w:val="a3"/>
        <w:spacing w:before="4"/>
        <w:rPr>
          <w:sz w:val="29"/>
        </w:rPr>
      </w:pPr>
    </w:p>
    <w:p w14:paraId="19D28A5F" w14:textId="77777777" w:rsidR="00382F71" w:rsidRDefault="00000000">
      <w:pPr>
        <w:pStyle w:val="a3"/>
        <w:spacing w:line="417" w:lineRule="auto"/>
        <w:ind w:left="471" w:right="351" w:firstLine="420"/>
      </w:pPr>
      <w:r>
        <w:rPr>
          <w:w w:val="95"/>
        </w:rPr>
        <w:t>性能测试工作的目的是检查系统是否满足在需求说明书中规定的性能，性能测试常常需要和强度</w:t>
      </w:r>
      <w:r>
        <w:rPr>
          <w:spacing w:val="215"/>
        </w:rPr>
        <w:t xml:space="preserve"> </w:t>
      </w:r>
      <w:r>
        <w:t>测试结合起来，并常常要求同时进行软件和硬件的检测。</w:t>
      </w:r>
    </w:p>
    <w:p w14:paraId="3D131450" w14:textId="77777777" w:rsidR="00382F71" w:rsidRDefault="00000000">
      <w:pPr>
        <w:pStyle w:val="a3"/>
        <w:spacing w:line="269" w:lineRule="exact"/>
        <w:ind w:left="891"/>
      </w:pPr>
      <w:r>
        <w:t>性能测试主要的关注对象是响应时间，吞吐量，占用内存大小（辅助存储区），处理精度等。</w:t>
      </w:r>
    </w:p>
    <w:p w14:paraId="1FFF0493" w14:textId="77777777" w:rsidR="00382F71" w:rsidRDefault="00382F71">
      <w:pPr>
        <w:pStyle w:val="a3"/>
        <w:rPr>
          <w:sz w:val="20"/>
        </w:rPr>
      </w:pPr>
    </w:p>
    <w:p w14:paraId="155F4822" w14:textId="77777777" w:rsidR="00382F71" w:rsidRDefault="00382F71">
      <w:pPr>
        <w:pStyle w:val="a3"/>
        <w:rPr>
          <w:sz w:val="20"/>
        </w:rPr>
      </w:pPr>
    </w:p>
    <w:p w14:paraId="035EF3D5" w14:textId="77777777" w:rsidR="00382F71" w:rsidRDefault="00382F71">
      <w:pPr>
        <w:pStyle w:val="a3"/>
        <w:spacing w:before="9"/>
        <w:rPr>
          <w:sz w:val="28"/>
        </w:rPr>
      </w:pPr>
    </w:p>
    <w:p w14:paraId="6CBCDDAF" w14:textId="77777777" w:rsidR="00382F71" w:rsidRDefault="00000000">
      <w:pPr>
        <w:pStyle w:val="4"/>
        <w:numPr>
          <w:ilvl w:val="2"/>
          <w:numId w:val="228"/>
        </w:numPr>
        <w:tabs>
          <w:tab w:val="left" w:pos="1192"/>
        </w:tabs>
        <w:ind w:hanging="721"/>
      </w:pPr>
      <w:bookmarkStart w:id="1339" w:name="10.1.3服务端性能分析都从哪些角度来进行？"/>
      <w:bookmarkStart w:id="1340" w:name="_bookmark667"/>
      <w:bookmarkEnd w:id="1339"/>
      <w:bookmarkEnd w:id="1340"/>
      <w:r>
        <w:rPr>
          <w:color w:val="4AACC5"/>
        </w:rPr>
        <w:t>服务端性能分析都从哪些角度来进行？</w:t>
      </w:r>
    </w:p>
    <w:p w14:paraId="24918254" w14:textId="77777777" w:rsidR="00382F71" w:rsidRDefault="00382F71">
      <w:pPr>
        <w:pStyle w:val="a3"/>
        <w:spacing w:before="10"/>
        <w:rPr>
          <w:sz w:val="22"/>
        </w:rPr>
      </w:pPr>
    </w:p>
    <w:p w14:paraId="7D419ED0" w14:textId="77777777" w:rsidR="00382F71" w:rsidRDefault="00000000">
      <w:pPr>
        <w:pStyle w:val="a3"/>
        <w:spacing w:line="417" w:lineRule="auto"/>
        <w:ind w:left="471" w:right="351"/>
      </w:pPr>
      <w:r>
        <w:rPr>
          <w:w w:val="95"/>
        </w:rPr>
        <w:t>从维度上划分，性能指标主要分为两大类，分别是业务性能指标和系统资源性能指标。业务性能指标</w:t>
      </w:r>
      <w:r>
        <w:rPr>
          <w:spacing w:val="236"/>
        </w:rPr>
        <w:t xml:space="preserve"> </w:t>
      </w:r>
      <w:r>
        <w:t>可以直观地反映被测系统的实际性能状况，常用的指标项有：</w:t>
      </w:r>
    </w:p>
    <w:p w14:paraId="59768AA5" w14:textId="77777777" w:rsidR="00382F71" w:rsidRDefault="00000000">
      <w:pPr>
        <w:pStyle w:val="a5"/>
        <w:numPr>
          <w:ilvl w:val="0"/>
          <w:numId w:val="231"/>
        </w:numPr>
        <w:tabs>
          <w:tab w:val="left" w:pos="632"/>
        </w:tabs>
        <w:spacing w:line="269" w:lineRule="exact"/>
        <w:rPr>
          <w:sz w:val="21"/>
        </w:rPr>
      </w:pPr>
      <w:r>
        <w:rPr>
          <w:sz w:val="21"/>
        </w:rPr>
        <w:t>并发用户数</w:t>
      </w:r>
    </w:p>
    <w:p w14:paraId="33B1CA29" w14:textId="77777777" w:rsidR="00382F71" w:rsidRDefault="00382F71">
      <w:pPr>
        <w:pStyle w:val="a3"/>
        <w:spacing w:before="7"/>
        <w:rPr>
          <w:sz w:val="15"/>
        </w:rPr>
      </w:pPr>
    </w:p>
    <w:p w14:paraId="46A56827" w14:textId="77777777" w:rsidR="00382F71" w:rsidRDefault="00000000">
      <w:pPr>
        <w:pStyle w:val="a5"/>
        <w:numPr>
          <w:ilvl w:val="0"/>
          <w:numId w:val="231"/>
        </w:numPr>
        <w:tabs>
          <w:tab w:val="left" w:pos="632"/>
        </w:tabs>
        <w:rPr>
          <w:sz w:val="21"/>
        </w:rPr>
      </w:pPr>
      <w:r>
        <w:rPr>
          <w:sz w:val="21"/>
        </w:rPr>
        <w:t>事务吞吐率（</w:t>
      </w:r>
      <w:r>
        <w:rPr>
          <w:rFonts w:ascii="Calibri" w:eastAsia="Calibri"/>
          <w:sz w:val="21"/>
        </w:rPr>
        <w:t>TPS/RPS</w:t>
      </w:r>
      <w:r>
        <w:rPr>
          <w:sz w:val="21"/>
        </w:rPr>
        <w:t>）</w:t>
      </w:r>
    </w:p>
    <w:p w14:paraId="5299712A" w14:textId="77777777" w:rsidR="00382F71" w:rsidRDefault="00382F71">
      <w:pPr>
        <w:pStyle w:val="a3"/>
        <w:spacing w:before="7"/>
        <w:rPr>
          <w:sz w:val="15"/>
        </w:rPr>
      </w:pPr>
    </w:p>
    <w:p w14:paraId="63973FA8" w14:textId="77777777" w:rsidR="00382F71" w:rsidRDefault="00000000">
      <w:pPr>
        <w:pStyle w:val="a5"/>
        <w:numPr>
          <w:ilvl w:val="0"/>
          <w:numId w:val="231"/>
        </w:numPr>
        <w:tabs>
          <w:tab w:val="left" w:pos="632"/>
        </w:tabs>
        <w:rPr>
          <w:sz w:val="21"/>
        </w:rPr>
      </w:pPr>
      <w:r>
        <w:rPr>
          <w:sz w:val="21"/>
        </w:rPr>
        <w:t>事务平均响应时间</w:t>
      </w:r>
    </w:p>
    <w:p w14:paraId="3C720359" w14:textId="77777777" w:rsidR="00382F71" w:rsidRDefault="00382F71">
      <w:pPr>
        <w:pStyle w:val="a3"/>
        <w:spacing w:before="6"/>
        <w:rPr>
          <w:sz w:val="15"/>
        </w:rPr>
      </w:pPr>
    </w:p>
    <w:p w14:paraId="7CF735B6" w14:textId="77777777" w:rsidR="00382F71" w:rsidRDefault="00000000">
      <w:pPr>
        <w:pStyle w:val="a5"/>
        <w:numPr>
          <w:ilvl w:val="0"/>
          <w:numId w:val="231"/>
        </w:numPr>
        <w:tabs>
          <w:tab w:val="left" w:pos="632"/>
        </w:tabs>
        <w:rPr>
          <w:sz w:val="21"/>
        </w:rPr>
      </w:pPr>
      <w:r>
        <w:rPr>
          <w:sz w:val="21"/>
        </w:rPr>
        <w:t>事务成功率</w:t>
      </w:r>
    </w:p>
    <w:p w14:paraId="32D472CA" w14:textId="77777777" w:rsidR="00382F71" w:rsidRDefault="00382F71">
      <w:pPr>
        <w:pStyle w:val="a3"/>
        <w:rPr>
          <w:sz w:val="22"/>
        </w:rPr>
      </w:pPr>
    </w:p>
    <w:p w14:paraId="1B4489F9" w14:textId="77777777" w:rsidR="00382F71" w:rsidRDefault="00382F71">
      <w:pPr>
        <w:pStyle w:val="a3"/>
        <w:spacing w:before="1"/>
        <w:rPr>
          <w:sz w:val="30"/>
        </w:rPr>
      </w:pPr>
    </w:p>
    <w:p w14:paraId="2F6DE016" w14:textId="77777777" w:rsidR="00382F71" w:rsidRDefault="00000000">
      <w:pPr>
        <w:pStyle w:val="a3"/>
        <w:ind w:left="471"/>
      </w:pPr>
      <w:r>
        <w:t>系统资源性能指标，主要是反映整个系统环境的硬件资源使用情况，常用的指标包括：</w:t>
      </w:r>
    </w:p>
    <w:p w14:paraId="253A8289" w14:textId="77777777" w:rsidR="00382F71" w:rsidRDefault="00382F71">
      <w:pPr>
        <w:sectPr w:rsidR="00382F71">
          <w:pgSz w:w="11910" w:h="16840"/>
          <w:pgMar w:top="1260" w:right="940" w:bottom="680" w:left="820" w:header="0" w:footer="406" w:gutter="0"/>
          <w:cols w:space="720"/>
        </w:sectPr>
      </w:pPr>
    </w:p>
    <w:p w14:paraId="50AE93BE" w14:textId="77777777" w:rsidR="00382F71" w:rsidRDefault="00000000">
      <w:pPr>
        <w:pStyle w:val="a5"/>
        <w:numPr>
          <w:ilvl w:val="0"/>
          <w:numId w:val="232"/>
        </w:numPr>
        <w:tabs>
          <w:tab w:val="left" w:pos="632"/>
        </w:tabs>
        <w:spacing w:before="49" w:line="417" w:lineRule="auto"/>
        <w:ind w:right="351" w:firstLine="0"/>
        <w:rPr>
          <w:sz w:val="21"/>
        </w:rPr>
      </w:pPr>
      <w:r>
        <w:rPr>
          <w:spacing w:val="-1"/>
          <w:sz w:val="21"/>
        </w:rPr>
        <w:lastRenderedPageBreak/>
        <w:t>服务器：</w:t>
      </w:r>
      <w:r>
        <w:rPr>
          <w:rFonts w:ascii="Calibri" w:eastAsia="Calibri"/>
          <w:spacing w:val="-1"/>
          <w:sz w:val="21"/>
        </w:rPr>
        <w:t>CPU</w:t>
      </w:r>
      <w:r>
        <w:rPr>
          <w:rFonts w:ascii="Calibri" w:eastAsia="Calibri"/>
          <w:spacing w:val="36"/>
          <w:sz w:val="21"/>
        </w:rPr>
        <w:t xml:space="preserve"> </w:t>
      </w:r>
      <w:r>
        <w:rPr>
          <w:spacing w:val="-2"/>
          <w:sz w:val="21"/>
        </w:rPr>
        <w:t xml:space="preserve">利用率、处理器队列长度、内存利用率、内存交换页面数、磁盘 </w:t>
      </w:r>
      <w:r>
        <w:rPr>
          <w:rFonts w:ascii="Calibri" w:eastAsia="Calibri"/>
          <w:spacing w:val="-1"/>
          <w:sz w:val="21"/>
        </w:rPr>
        <w:t>IO</w:t>
      </w:r>
      <w:r>
        <w:rPr>
          <w:rFonts w:ascii="Calibri" w:eastAsia="Calibri"/>
          <w:spacing w:val="33"/>
          <w:sz w:val="21"/>
        </w:rPr>
        <w:t xml:space="preserve"> </w:t>
      </w:r>
      <w:r>
        <w:rPr>
          <w:spacing w:val="-1"/>
          <w:sz w:val="21"/>
        </w:rPr>
        <w:t>状态、网卡带宽使</w:t>
      </w:r>
      <w:r>
        <w:rPr>
          <w:sz w:val="21"/>
        </w:rPr>
        <w:t>用情况等；</w:t>
      </w:r>
    </w:p>
    <w:p w14:paraId="5466AEEC" w14:textId="77777777" w:rsidR="00382F71" w:rsidRDefault="00000000">
      <w:pPr>
        <w:pStyle w:val="a5"/>
        <w:numPr>
          <w:ilvl w:val="0"/>
          <w:numId w:val="232"/>
        </w:numPr>
        <w:tabs>
          <w:tab w:val="left" w:pos="632"/>
        </w:tabs>
        <w:spacing w:line="269" w:lineRule="exact"/>
        <w:ind w:left="632"/>
        <w:rPr>
          <w:sz w:val="21"/>
        </w:rPr>
      </w:pPr>
      <w:r>
        <w:rPr>
          <w:sz w:val="21"/>
        </w:rPr>
        <w:t>数据库：数据库连接数、数据库读写响应时长、数据库读写吞吐量等；</w:t>
      </w:r>
    </w:p>
    <w:p w14:paraId="025177D8" w14:textId="77777777" w:rsidR="00382F71" w:rsidRDefault="00382F71">
      <w:pPr>
        <w:pStyle w:val="a3"/>
        <w:spacing w:before="6"/>
        <w:rPr>
          <w:sz w:val="15"/>
        </w:rPr>
      </w:pPr>
    </w:p>
    <w:p w14:paraId="0A6F405C" w14:textId="77777777" w:rsidR="00382F71" w:rsidRDefault="00000000">
      <w:pPr>
        <w:pStyle w:val="a5"/>
        <w:numPr>
          <w:ilvl w:val="0"/>
          <w:numId w:val="232"/>
        </w:numPr>
        <w:tabs>
          <w:tab w:val="left" w:pos="632"/>
        </w:tabs>
        <w:ind w:left="632"/>
        <w:rPr>
          <w:sz w:val="21"/>
        </w:rPr>
      </w:pPr>
      <w:r>
        <w:rPr>
          <w:sz w:val="21"/>
        </w:rPr>
        <w:t>网络：网络吞吐量、网络带宽、网络缓冲池大小；</w:t>
      </w:r>
    </w:p>
    <w:p w14:paraId="6904C750" w14:textId="77777777" w:rsidR="00382F71" w:rsidRDefault="00382F71">
      <w:pPr>
        <w:pStyle w:val="a3"/>
        <w:spacing w:before="7"/>
        <w:rPr>
          <w:sz w:val="15"/>
        </w:rPr>
      </w:pPr>
    </w:p>
    <w:p w14:paraId="775F3A3E" w14:textId="77777777" w:rsidR="00382F71" w:rsidRDefault="00000000">
      <w:pPr>
        <w:pStyle w:val="a5"/>
        <w:numPr>
          <w:ilvl w:val="0"/>
          <w:numId w:val="232"/>
        </w:numPr>
        <w:tabs>
          <w:tab w:val="left" w:pos="632"/>
        </w:tabs>
        <w:ind w:left="632"/>
        <w:rPr>
          <w:sz w:val="21"/>
        </w:rPr>
      </w:pPr>
      <w:r>
        <w:rPr>
          <w:sz w:val="21"/>
        </w:rPr>
        <w:t>缓存（</w:t>
      </w:r>
      <w:r>
        <w:rPr>
          <w:rFonts w:ascii="Calibri" w:eastAsia="Calibri"/>
          <w:sz w:val="21"/>
        </w:rPr>
        <w:t>Redis</w:t>
      </w:r>
      <w:r>
        <w:rPr>
          <w:sz w:val="21"/>
        </w:rPr>
        <w:t>）：静态资源缓存命中率、动态数据缓存命中率、缓存吞吐量等；</w:t>
      </w:r>
    </w:p>
    <w:p w14:paraId="1B4A468D" w14:textId="77777777" w:rsidR="00382F71" w:rsidRDefault="00382F71">
      <w:pPr>
        <w:pStyle w:val="a3"/>
        <w:spacing w:before="7"/>
        <w:rPr>
          <w:sz w:val="15"/>
        </w:rPr>
      </w:pPr>
    </w:p>
    <w:p w14:paraId="0B81439A" w14:textId="77777777" w:rsidR="00382F71" w:rsidRDefault="00000000">
      <w:pPr>
        <w:pStyle w:val="a5"/>
        <w:numPr>
          <w:ilvl w:val="0"/>
          <w:numId w:val="232"/>
        </w:numPr>
        <w:tabs>
          <w:tab w:val="left" w:pos="632"/>
        </w:tabs>
        <w:spacing w:line="417" w:lineRule="auto"/>
        <w:ind w:right="352" w:firstLine="0"/>
        <w:rPr>
          <w:sz w:val="21"/>
        </w:rPr>
      </w:pPr>
      <w:r>
        <w:rPr>
          <w:spacing w:val="-12"/>
          <w:sz w:val="21"/>
        </w:rPr>
        <w:t>测试设备</w:t>
      </w:r>
      <w:r>
        <w:rPr>
          <w:spacing w:val="2"/>
          <w:sz w:val="21"/>
        </w:rPr>
        <w:t>（</w:t>
      </w:r>
      <w:r>
        <w:rPr>
          <w:spacing w:val="-1"/>
          <w:sz w:val="21"/>
        </w:rPr>
        <w:t>压力发生器</w:t>
      </w:r>
      <w:r>
        <w:rPr>
          <w:spacing w:val="-18"/>
          <w:sz w:val="21"/>
        </w:rPr>
        <w:t>）：</w:t>
      </w:r>
      <w:r>
        <w:rPr>
          <w:rFonts w:ascii="Calibri" w:eastAsia="Calibri"/>
          <w:spacing w:val="-18"/>
          <w:sz w:val="21"/>
        </w:rPr>
        <w:t>CPU</w:t>
      </w:r>
      <w:r>
        <w:rPr>
          <w:rFonts w:ascii="Calibri" w:eastAsia="Calibri"/>
          <w:spacing w:val="47"/>
          <w:sz w:val="21"/>
        </w:rPr>
        <w:t xml:space="preserve"> </w:t>
      </w:r>
      <w:r>
        <w:rPr>
          <w:spacing w:val="-14"/>
          <w:sz w:val="21"/>
        </w:rPr>
        <w:t xml:space="preserve">利用率、处理器队列长度、内存利用率、内存交换页面数、磁盘 </w:t>
      </w:r>
      <w:r>
        <w:rPr>
          <w:rFonts w:ascii="Calibri" w:eastAsia="Calibri"/>
          <w:sz w:val="21"/>
        </w:rPr>
        <w:t>IO</w:t>
      </w:r>
      <w:r>
        <w:rPr>
          <w:rFonts w:ascii="Calibri" w:eastAsia="Calibri"/>
          <w:spacing w:val="45"/>
          <w:sz w:val="21"/>
        </w:rPr>
        <w:t xml:space="preserve"> </w:t>
      </w:r>
      <w:r>
        <w:rPr>
          <w:sz w:val="21"/>
        </w:rPr>
        <w:t>状态、网卡带宽使用情况等。</w:t>
      </w:r>
    </w:p>
    <w:p w14:paraId="790B1D25" w14:textId="77777777" w:rsidR="00382F71" w:rsidRDefault="00000000">
      <w:pPr>
        <w:pStyle w:val="a3"/>
        <w:spacing w:line="269" w:lineRule="exact"/>
        <w:ind w:left="471"/>
      </w:pPr>
      <w:r>
        <w:t>如何理解压力测试，负载测试以及性能测试？</w:t>
      </w:r>
    </w:p>
    <w:p w14:paraId="3A6A091B" w14:textId="77777777" w:rsidR="00382F71" w:rsidRDefault="00382F71">
      <w:pPr>
        <w:pStyle w:val="a3"/>
        <w:rPr>
          <w:sz w:val="20"/>
        </w:rPr>
      </w:pPr>
    </w:p>
    <w:p w14:paraId="10EC239C" w14:textId="77777777" w:rsidR="00382F71" w:rsidRDefault="00382F71">
      <w:pPr>
        <w:pStyle w:val="a3"/>
        <w:rPr>
          <w:sz w:val="20"/>
        </w:rPr>
      </w:pPr>
    </w:p>
    <w:p w14:paraId="4E1EC022" w14:textId="77777777" w:rsidR="00382F71" w:rsidRDefault="00382F71">
      <w:pPr>
        <w:pStyle w:val="a3"/>
        <w:spacing w:before="9"/>
        <w:rPr>
          <w:sz w:val="28"/>
        </w:rPr>
      </w:pPr>
    </w:p>
    <w:p w14:paraId="0CBDB57E" w14:textId="77777777" w:rsidR="00382F71" w:rsidRDefault="00000000">
      <w:pPr>
        <w:pStyle w:val="4"/>
        <w:numPr>
          <w:ilvl w:val="2"/>
          <w:numId w:val="228"/>
        </w:numPr>
        <w:tabs>
          <w:tab w:val="left" w:pos="1192"/>
        </w:tabs>
        <w:ind w:hanging="721"/>
      </w:pPr>
      <w:bookmarkStart w:id="1341" w:name="10.1.4如何理解压力测试，负载测试以及性能测试？"/>
      <w:bookmarkStart w:id="1342" w:name="_bookmark668"/>
      <w:bookmarkEnd w:id="1341"/>
      <w:bookmarkEnd w:id="1342"/>
      <w:r>
        <w:rPr>
          <w:color w:val="4AACC5"/>
        </w:rPr>
        <w:t>如何理解压力测试，负载测试以及性能测试？</w:t>
      </w:r>
    </w:p>
    <w:p w14:paraId="64E84DC8" w14:textId="77777777" w:rsidR="00382F71" w:rsidRDefault="00382F71">
      <w:pPr>
        <w:pStyle w:val="a3"/>
        <w:rPr>
          <w:sz w:val="30"/>
        </w:rPr>
      </w:pPr>
    </w:p>
    <w:p w14:paraId="3EFCD589" w14:textId="77777777" w:rsidR="00382F71" w:rsidRDefault="00382F71">
      <w:pPr>
        <w:pStyle w:val="a3"/>
        <w:spacing w:before="4"/>
        <w:rPr>
          <w:sz w:val="29"/>
        </w:rPr>
      </w:pPr>
    </w:p>
    <w:p w14:paraId="0498C77C" w14:textId="77777777" w:rsidR="00382F71" w:rsidRDefault="00000000">
      <w:pPr>
        <w:pStyle w:val="a3"/>
        <w:spacing w:line="417" w:lineRule="auto"/>
        <w:ind w:left="471" w:right="351"/>
      </w:pPr>
      <w:r>
        <w:rPr>
          <w:w w:val="95"/>
        </w:rPr>
        <w:t>性能测试（</w:t>
      </w:r>
      <w:r>
        <w:rPr>
          <w:rFonts w:ascii="Calibri" w:eastAsia="Calibri"/>
          <w:w w:val="95"/>
        </w:rPr>
        <w:t>Performance</w:t>
      </w:r>
      <w:r>
        <w:rPr>
          <w:rFonts w:ascii="Calibri" w:eastAsia="Calibri"/>
          <w:spacing w:val="45"/>
        </w:rPr>
        <w:t xml:space="preserve">    </w:t>
      </w:r>
      <w:r>
        <w:rPr>
          <w:rFonts w:ascii="Calibri" w:eastAsia="Calibri"/>
          <w:w w:val="95"/>
        </w:rPr>
        <w:t>Test</w:t>
      </w:r>
      <w:r>
        <w:rPr>
          <w:w w:val="95"/>
        </w:rPr>
        <w:t>）：通常收集所有和测试有关的所有性能，被不同人在不同场合下进行使</w:t>
      </w:r>
      <w:r>
        <w:t>用。</w:t>
      </w:r>
    </w:p>
    <w:p w14:paraId="742983EF" w14:textId="77777777" w:rsidR="00382F71" w:rsidRDefault="00000000">
      <w:pPr>
        <w:pStyle w:val="a3"/>
        <w:spacing w:line="417" w:lineRule="auto"/>
        <w:ind w:left="471" w:right="353"/>
      </w:pPr>
      <w:r>
        <w:rPr>
          <w:spacing w:val="-6"/>
        </w:rPr>
        <w:t xml:space="preserve">压力测试 </w:t>
      </w:r>
      <w:r>
        <w:rPr>
          <w:rFonts w:ascii="Calibri" w:eastAsia="Calibri"/>
          <w:spacing w:val="-1"/>
        </w:rPr>
        <w:t>stress</w:t>
      </w:r>
      <w:r>
        <w:rPr>
          <w:rFonts w:ascii="Calibri" w:eastAsia="Calibri"/>
          <w:spacing w:val="-11"/>
        </w:rPr>
        <w:t xml:space="preserve"> </w:t>
      </w:r>
      <w:r>
        <w:rPr>
          <w:rFonts w:ascii="Calibri" w:eastAsia="Calibri"/>
          <w:spacing w:val="-1"/>
        </w:rPr>
        <w:t>test</w:t>
      </w:r>
      <w:r>
        <w:rPr>
          <w:spacing w:val="-1"/>
        </w:rPr>
        <w:t>：是在一定的『负荷条件』下，长时间连续运行系统给系统性能造成的影响。负载</w:t>
      </w:r>
      <w:r>
        <w:t xml:space="preserve">测试 </w:t>
      </w:r>
      <w:r>
        <w:rPr>
          <w:rFonts w:ascii="Calibri" w:eastAsia="Calibri"/>
        </w:rPr>
        <w:t>Load</w:t>
      </w:r>
      <w:r>
        <w:rPr>
          <w:rFonts w:ascii="Calibri" w:eastAsia="Calibri"/>
          <w:spacing w:val="-3"/>
        </w:rPr>
        <w:t xml:space="preserve"> </w:t>
      </w:r>
      <w:r>
        <w:rPr>
          <w:rFonts w:ascii="Calibri" w:eastAsia="Calibri"/>
        </w:rPr>
        <w:t>test</w:t>
      </w:r>
      <w:r>
        <w:t>：在一定的『工作负荷』下，给系统造成的负荷及系统响应的时间。</w:t>
      </w:r>
    </w:p>
    <w:p w14:paraId="77B76840" w14:textId="77777777" w:rsidR="00382F71" w:rsidRDefault="00000000">
      <w:pPr>
        <w:pStyle w:val="a3"/>
        <w:spacing w:line="269" w:lineRule="exact"/>
        <w:ind w:left="471"/>
      </w:pPr>
      <w:r>
        <w:rPr>
          <w:rFonts w:ascii="Calibri" w:eastAsia="Calibri"/>
          <w:w w:val="95"/>
        </w:rPr>
        <w:t>5.</w:t>
      </w:r>
      <w:r>
        <w:rPr>
          <w:spacing w:val="6"/>
          <w:w w:val="95"/>
        </w:rPr>
        <w:t xml:space="preserve">编写一个 </w:t>
      </w:r>
      <w:r>
        <w:rPr>
          <w:rFonts w:ascii="Calibri" w:eastAsia="Calibri"/>
          <w:w w:val="95"/>
        </w:rPr>
        <w:t>http</w:t>
      </w:r>
      <w:r>
        <w:rPr>
          <w:rFonts w:ascii="Calibri" w:eastAsia="Calibri"/>
          <w:spacing w:val="83"/>
        </w:rPr>
        <w:t xml:space="preserve">  </w:t>
      </w:r>
      <w:r>
        <w:rPr>
          <w:w w:val="95"/>
        </w:rPr>
        <w:t>接口性能测试方案，测试过程的关注点有哪些，流程等？</w:t>
      </w:r>
    </w:p>
    <w:p w14:paraId="522745FA" w14:textId="77777777" w:rsidR="00382F71" w:rsidRDefault="00382F71">
      <w:pPr>
        <w:pStyle w:val="a3"/>
        <w:rPr>
          <w:sz w:val="22"/>
        </w:rPr>
      </w:pPr>
    </w:p>
    <w:p w14:paraId="47B462DC" w14:textId="77777777" w:rsidR="00382F71" w:rsidRDefault="00382F71">
      <w:pPr>
        <w:pStyle w:val="a3"/>
        <w:rPr>
          <w:sz w:val="30"/>
        </w:rPr>
      </w:pPr>
    </w:p>
    <w:p w14:paraId="6E415FFF" w14:textId="77777777" w:rsidR="00382F71" w:rsidRDefault="00000000">
      <w:pPr>
        <w:pStyle w:val="a3"/>
        <w:ind w:left="471"/>
      </w:pPr>
      <w:r>
        <w:t>一、准备工作</w:t>
      </w:r>
    </w:p>
    <w:p w14:paraId="5D0C9DD0" w14:textId="77777777" w:rsidR="00382F71" w:rsidRDefault="00382F71">
      <w:pPr>
        <w:pStyle w:val="a3"/>
        <w:rPr>
          <w:sz w:val="20"/>
        </w:rPr>
      </w:pPr>
    </w:p>
    <w:p w14:paraId="480F2F38" w14:textId="77777777" w:rsidR="00382F71" w:rsidRDefault="00382F71">
      <w:pPr>
        <w:pStyle w:val="a3"/>
        <w:rPr>
          <w:sz w:val="20"/>
        </w:rPr>
      </w:pPr>
    </w:p>
    <w:p w14:paraId="09935E73" w14:textId="77777777" w:rsidR="00382F71" w:rsidRDefault="00000000">
      <w:pPr>
        <w:pStyle w:val="a3"/>
        <w:spacing w:before="155"/>
        <w:ind w:left="471"/>
      </w:pPr>
      <w:r>
        <w:rPr>
          <w:rFonts w:ascii="Calibri" w:eastAsia="Calibri"/>
          <w:b/>
        </w:rPr>
        <w:t>1</w:t>
      </w:r>
      <w:r>
        <w:t>、系统基础功能验证</w:t>
      </w:r>
    </w:p>
    <w:p w14:paraId="759B12DA" w14:textId="77777777" w:rsidR="00382F71" w:rsidRDefault="00382F71">
      <w:pPr>
        <w:pStyle w:val="a3"/>
        <w:rPr>
          <w:sz w:val="22"/>
        </w:rPr>
      </w:pPr>
    </w:p>
    <w:p w14:paraId="592F346C" w14:textId="77777777" w:rsidR="00382F71" w:rsidRDefault="00382F71">
      <w:pPr>
        <w:pStyle w:val="a3"/>
        <w:rPr>
          <w:sz w:val="30"/>
        </w:rPr>
      </w:pPr>
    </w:p>
    <w:p w14:paraId="02FAFD90" w14:textId="77777777" w:rsidR="00382F71" w:rsidRDefault="00000000">
      <w:pPr>
        <w:pStyle w:val="a3"/>
        <w:spacing w:line="417" w:lineRule="auto"/>
        <w:ind w:left="471" w:right="351"/>
      </w:pPr>
      <w:r>
        <w:rPr>
          <w:w w:val="95"/>
        </w:rPr>
        <w:t>性能测试在什么阶段适合实施？切入点很重要！一般而言，只有在系统基础功能测试验证完成、系统</w:t>
      </w:r>
      <w:r>
        <w:rPr>
          <w:spacing w:val="236"/>
        </w:rPr>
        <w:t xml:space="preserve"> </w:t>
      </w:r>
      <w:r>
        <w:t>趋于稳定的情况下，才会进行性能测试，否则性能测试是无意义的。</w:t>
      </w:r>
    </w:p>
    <w:p w14:paraId="71DE271F" w14:textId="77777777" w:rsidR="00382F71" w:rsidRDefault="00382F71">
      <w:pPr>
        <w:pStyle w:val="a3"/>
        <w:rPr>
          <w:sz w:val="20"/>
        </w:rPr>
      </w:pPr>
    </w:p>
    <w:p w14:paraId="728FB7BD" w14:textId="77777777" w:rsidR="00382F71" w:rsidRDefault="00382F71">
      <w:pPr>
        <w:pStyle w:val="a3"/>
        <w:spacing w:before="7"/>
        <w:rPr>
          <w:sz w:val="16"/>
        </w:rPr>
      </w:pPr>
    </w:p>
    <w:p w14:paraId="0E88B896" w14:textId="77777777" w:rsidR="00382F71" w:rsidRDefault="00000000">
      <w:pPr>
        <w:pStyle w:val="a3"/>
        <w:ind w:left="471"/>
      </w:pPr>
      <w:r>
        <w:rPr>
          <w:rFonts w:ascii="Calibri" w:eastAsia="Calibri"/>
          <w:b/>
        </w:rPr>
        <w:t>2</w:t>
      </w:r>
      <w:r>
        <w:t>、测试团队组建</w:t>
      </w:r>
    </w:p>
    <w:p w14:paraId="2E1E0DC3" w14:textId="77777777" w:rsidR="00382F71" w:rsidRDefault="00382F71">
      <w:pPr>
        <w:pStyle w:val="a3"/>
        <w:rPr>
          <w:sz w:val="22"/>
        </w:rPr>
      </w:pPr>
    </w:p>
    <w:p w14:paraId="5202BF51" w14:textId="77777777" w:rsidR="00382F71" w:rsidRDefault="00382F71">
      <w:pPr>
        <w:pStyle w:val="a3"/>
        <w:rPr>
          <w:sz w:val="30"/>
        </w:rPr>
      </w:pPr>
    </w:p>
    <w:p w14:paraId="4E725939" w14:textId="77777777" w:rsidR="00382F71" w:rsidRDefault="00000000">
      <w:pPr>
        <w:pStyle w:val="a3"/>
        <w:spacing w:before="1" w:line="417" w:lineRule="auto"/>
        <w:ind w:left="471" w:right="351"/>
        <w:jc w:val="both"/>
      </w:pPr>
      <w:r>
        <w:rPr>
          <w:spacing w:val="-1"/>
        </w:rPr>
        <w:t xml:space="preserve">根据该项目的具体情况，组建一个几人的性能测试 </w:t>
      </w:r>
      <w:r>
        <w:rPr>
          <w:rFonts w:ascii="Calibri" w:eastAsia="Calibri"/>
        </w:rPr>
        <w:t>team</w:t>
      </w:r>
      <w:r>
        <w:rPr>
          <w:spacing w:val="-1"/>
        </w:rPr>
        <w:t xml:space="preserve">，其中 </w:t>
      </w:r>
      <w:r>
        <w:rPr>
          <w:rFonts w:ascii="Calibri" w:eastAsia="Calibri"/>
        </w:rPr>
        <w:t>DBA</w:t>
      </w:r>
      <w:r>
        <w:rPr>
          <w:rFonts w:ascii="Calibri" w:eastAsia="Calibri"/>
          <w:spacing w:val="6"/>
        </w:rPr>
        <w:t xml:space="preserve"> </w:t>
      </w:r>
      <w:r>
        <w:t>是必不可少的，然后需要一至几</w:t>
      </w:r>
      <w:r>
        <w:rPr>
          <w:w w:val="95"/>
        </w:rPr>
        <w:t>名系统开发人员（对应前端、后台等），还有性能测试设计和分析人员、脚本开发和执行人员；在正</w:t>
      </w:r>
      <w:r>
        <w:rPr>
          <w:spacing w:val="236"/>
        </w:rPr>
        <w:t xml:space="preserve"> </w:t>
      </w:r>
      <w:r>
        <w:t>式开始工作之前，应该对脚本开发和执行人员进行一些培训，或者应该由具有相关经验的人员担任。</w:t>
      </w:r>
    </w:p>
    <w:p w14:paraId="13D5AE89" w14:textId="77777777" w:rsidR="00382F71" w:rsidRDefault="00382F71">
      <w:pPr>
        <w:pStyle w:val="a3"/>
        <w:rPr>
          <w:sz w:val="20"/>
        </w:rPr>
      </w:pPr>
    </w:p>
    <w:p w14:paraId="0795748C" w14:textId="77777777" w:rsidR="00382F71" w:rsidRDefault="00382F71">
      <w:pPr>
        <w:pStyle w:val="a3"/>
        <w:spacing w:before="6"/>
        <w:rPr>
          <w:sz w:val="16"/>
        </w:rPr>
      </w:pPr>
    </w:p>
    <w:p w14:paraId="0BA4C9DF" w14:textId="77777777" w:rsidR="00382F71" w:rsidRDefault="00000000">
      <w:pPr>
        <w:pStyle w:val="a3"/>
        <w:ind w:left="471"/>
      </w:pPr>
      <w:r>
        <w:rPr>
          <w:rFonts w:ascii="Calibri" w:eastAsia="Calibri"/>
          <w:b/>
        </w:rPr>
        <w:t>3</w:t>
      </w:r>
      <w:r>
        <w:t>、工具的选择</w:t>
      </w:r>
    </w:p>
    <w:p w14:paraId="4BE12D87" w14:textId="77777777" w:rsidR="00382F71" w:rsidRDefault="00382F71">
      <w:pPr>
        <w:sectPr w:rsidR="00382F71">
          <w:pgSz w:w="11910" w:h="16840"/>
          <w:pgMar w:top="1260" w:right="940" w:bottom="680" w:left="820" w:header="0" w:footer="406" w:gutter="0"/>
          <w:cols w:space="720"/>
        </w:sectPr>
      </w:pPr>
    </w:p>
    <w:p w14:paraId="189C72C1" w14:textId="77777777" w:rsidR="00382F71" w:rsidRDefault="00382F71">
      <w:pPr>
        <w:pStyle w:val="a3"/>
        <w:spacing w:before="12"/>
        <w:rPr>
          <w:sz w:val="9"/>
        </w:rPr>
      </w:pPr>
    </w:p>
    <w:p w14:paraId="44EB205E" w14:textId="77777777" w:rsidR="00382F71" w:rsidRDefault="00000000">
      <w:pPr>
        <w:pStyle w:val="a3"/>
        <w:spacing w:before="69" w:line="417" w:lineRule="auto"/>
        <w:ind w:left="471" w:right="245"/>
      </w:pPr>
      <w:r>
        <w:rPr>
          <w:w w:val="95"/>
        </w:rPr>
        <w:t>综合系统设计、工具成本、测试团队的技能来考虑，选择合适的测试工具，最起码应该满足一下几点：</w:t>
      </w:r>
      <w:r>
        <w:rPr>
          <w:spacing w:val="142"/>
        </w:rPr>
        <w:t xml:space="preserve"> </w:t>
      </w:r>
      <w:r>
        <w:rPr>
          <w:spacing w:val="-4"/>
        </w:rPr>
        <w:t xml:space="preserve">支持对 </w:t>
      </w:r>
      <w:r>
        <w:rPr>
          <w:rFonts w:ascii="Calibri" w:eastAsia="Calibri"/>
        </w:rPr>
        <w:t>web</w:t>
      </w:r>
      <w:r>
        <w:t>（</w:t>
      </w:r>
      <w:r>
        <w:rPr>
          <w:spacing w:val="-4"/>
        </w:rPr>
        <w:t xml:space="preserve">这里以 </w:t>
      </w:r>
      <w:r>
        <w:rPr>
          <w:rFonts w:ascii="Calibri" w:eastAsia="Calibri"/>
        </w:rPr>
        <w:t>web</w:t>
      </w:r>
      <w:r>
        <w:rPr>
          <w:rFonts w:ascii="Calibri" w:eastAsia="Calibri"/>
          <w:spacing w:val="44"/>
        </w:rPr>
        <w:t xml:space="preserve"> </w:t>
      </w:r>
      <w:r>
        <w:t>系统为例</w:t>
      </w:r>
      <w:r>
        <w:rPr>
          <w:spacing w:val="-87"/>
        </w:rPr>
        <w:t>）</w:t>
      </w:r>
      <w:r>
        <w:rPr>
          <w:spacing w:val="-10"/>
        </w:rPr>
        <w:t xml:space="preserve">系统的性能测试，支持 </w:t>
      </w:r>
      <w:r>
        <w:rPr>
          <w:rFonts w:ascii="Calibri" w:eastAsia="Calibri"/>
        </w:rPr>
        <w:t>http</w:t>
      </w:r>
      <w:r>
        <w:rPr>
          <w:rFonts w:ascii="Calibri" w:eastAsia="Calibri"/>
          <w:spacing w:val="41"/>
        </w:rPr>
        <w:t xml:space="preserve"> </w:t>
      </w:r>
      <w:r>
        <w:rPr>
          <w:spacing w:val="-7"/>
        </w:rPr>
        <w:t xml:space="preserve">和 </w:t>
      </w:r>
      <w:r>
        <w:rPr>
          <w:rFonts w:ascii="Calibri" w:eastAsia="Calibri"/>
        </w:rPr>
        <w:t>https</w:t>
      </w:r>
      <w:r>
        <w:rPr>
          <w:rFonts w:ascii="Calibri" w:eastAsia="Calibri"/>
          <w:spacing w:val="43"/>
        </w:rPr>
        <w:t xml:space="preserve"> </w:t>
      </w:r>
      <w:r>
        <w:rPr>
          <w:spacing w:val="-11"/>
        </w:rPr>
        <w:t xml:space="preserve">协议；工具运行在 </w:t>
      </w:r>
      <w:r>
        <w:rPr>
          <w:rFonts w:ascii="Calibri" w:eastAsia="Calibri"/>
        </w:rPr>
        <w:t>Windows</w:t>
      </w:r>
      <w:r>
        <w:rPr>
          <w:rFonts w:ascii="Calibri" w:eastAsia="Calibri"/>
          <w:spacing w:val="1"/>
        </w:rPr>
        <w:t xml:space="preserve"> </w:t>
      </w:r>
      <w:r>
        <w:rPr>
          <w:spacing w:val="-1"/>
        </w:rPr>
        <w:t xml:space="preserve">平台上； 支持对 </w:t>
      </w:r>
      <w:r>
        <w:rPr>
          <w:rFonts w:ascii="Calibri" w:eastAsia="Calibri"/>
        </w:rPr>
        <w:t>webserver</w:t>
      </w:r>
      <w:r>
        <w:t>、前端、数据库的性能计数器进行监控；</w:t>
      </w:r>
    </w:p>
    <w:p w14:paraId="0B459037" w14:textId="77777777" w:rsidR="00382F71" w:rsidRDefault="00382F71">
      <w:pPr>
        <w:pStyle w:val="a3"/>
        <w:rPr>
          <w:sz w:val="22"/>
        </w:rPr>
      </w:pPr>
    </w:p>
    <w:p w14:paraId="06BA4E33" w14:textId="77777777" w:rsidR="00382F71" w:rsidRDefault="00000000">
      <w:pPr>
        <w:pStyle w:val="a3"/>
        <w:spacing w:before="186"/>
        <w:ind w:left="471"/>
      </w:pPr>
      <w:r>
        <w:rPr>
          <w:rFonts w:ascii="Calibri" w:eastAsia="Calibri"/>
          <w:b/>
        </w:rPr>
        <w:t>4</w:t>
      </w:r>
      <w:r>
        <w:t>、预先的业务场景分析</w:t>
      </w:r>
    </w:p>
    <w:p w14:paraId="3456A131" w14:textId="77777777" w:rsidR="00382F71" w:rsidRDefault="00382F71">
      <w:pPr>
        <w:pStyle w:val="a3"/>
        <w:rPr>
          <w:sz w:val="22"/>
        </w:rPr>
      </w:pPr>
    </w:p>
    <w:p w14:paraId="7A72A426" w14:textId="77777777" w:rsidR="00382F71" w:rsidRDefault="00382F71">
      <w:pPr>
        <w:pStyle w:val="a3"/>
        <w:spacing w:before="1"/>
        <w:rPr>
          <w:sz w:val="30"/>
        </w:rPr>
      </w:pPr>
    </w:p>
    <w:p w14:paraId="1B102D5C" w14:textId="77777777" w:rsidR="00382F71" w:rsidRDefault="00000000">
      <w:pPr>
        <w:pStyle w:val="a3"/>
        <w:spacing w:line="417" w:lineRule="auto"/>
        <w:ind w:left="471" w:right="351"/>
      </w:pPr>
      <w:r>
        <w:rPr>
          <w:w w:val="95"/>
        </w:rPr>
        <w:t>为了对系统性能建立直观上的认识和分析，应对系统较重要和常用的业务场景模块进行分析，针对性</w:t>
      </w:r>
      <w:r>
        <w:rPr>
          <w:spacing w:val="236"/>
        </w:rPr>
        <w:t xml:space="preserve"> </w:t>
      </w:r>
      <w:r>
        <w:t>的进行分析，以对接下来的测试计划设计进行准备。</w:t>
      </w:r>
    </w:p>
    <w:p w14:paraId="56A8D718" w14:textId="77777777" w:rsidR="00382F71" w:rsidRDefault="00382F71">
      <w:pPr>
        <w:pStyle w:val="a3"/>
        <w:rPr>
          <w:sz w:val="20"/>
        </w:rPr>
      </w:pPr>
    </w:p>
    <w:p w14:paraId="2650A829" w14:textId="77777777" w:rsidR="00382F71" w:rsidRDefault="00382F71">
      <w:pPr>
        <w:pStyle w:val="a3"/>
        <w:spacing w:before="6"/>
        <w:rPr>
          <w:sz w:val="16"/>
        </w:rPr>
      </w:pPr>
    </w:p>
    <w:p w14:paraId="7F4FEAB5" w14:textId="77777777" w:rsidR="00382F71" w:rsidRDefault="00000000">
      <w:pPr>
        <w:pStyle w:val="a3"/>
        <w:ind w:left="471"/>
      </w:pPr>
      <w:r>
        <w:t>二、测试计划</w:t>
      </w:r>
    </w:p>
    <w:p w14:paraId="37EC1C56" w14:textId="77777777" w:rsidR="00382F71" w:rsidRDefault="00382F71">
      <w:pPr>
        <w:pStyle w:val="a3"/>
        <w:spacing w:before="7"/>
        <w:rPr>
          <w:sz w:val="15"/>
        </w:rPr>
      </w:pPr>
    </w:p>
    <w:p w14:paraId="7807EF5F" w14:textId="77777777" w:rsidR="00382F71" w:rsidRDefault="00000000">
      <w:pPr>
        <w:pStyle w:val="a3"/>
        <w:ind w:left="471"/>
      </w:pPr>
      <w:r>
        <w:t>测试计划阶段最重要的是分析用户场景，确定系统性能目标。</w:t>
      </w:r>
    </w:p>
    <w:p w14:paraId="63771170" w14:textId="77777777" w:rsidR="00382F71" w:rsidRDefault="00382F71">
      <w:pPr>
        <w:pStyle w:val="a3"/>
        <w:spacing w:before="6"/>
        <w:rPr>
          <w:sz w:val="15"/>
        </w:rPr>
      </w:pPr>
    </w:p>
    <w:p w14:paraId="69E4CE53" w14:textId="77777777" w:rsidR="00382F71" w:rsidRDefault="00000000">
      <w:pPr>
        <w:pStyle w:val="a3"/>
        <w:spacing w:before="1"/>
        <w:ind w:left="471"/>
      </w:pPr>
      <w:r>
        <w:rPr>
          <w:rFonts w:ascii="Calibri" w:eastAsia="Calibri"/>
          <w:b/>
        </w:rPr>
        <w:t>1</w:t>
      </w:r>
      <w:r>
        <w:t>、性能测试领域分析</w:t>
      </w:r>
    </w:p>
    <w:p w14:paraId="09CC41CA" w14:textId="77777777" w:rsidR="00382F71" w:rsidRDefault="00382F71">
      <w:pPr>
        <w:pStyle w:val="a3"/>
        <w:spacing w:before="6"/>
        <w:rPr>
          <w:sz w:val="15"/>
        </w:rPr>
      </w:pPr>
    </w:p>
    <w:p w14:paraId="7C048A9E" w14:textId="77777777" w:rsidR="00382F71" w:rsidRDefault="00000000">
      <w:pPr>
        <w:pStyle w:val="a3"/>
        <w:spacing w:line="417" w:lineRule="auto"/>
        <w:ind w:left="471" w:right="351" w:firstLine="420"/>
        <w:jc w:val="both"/>
      </w:pPr>
      <w:r>
        <w:rPr>
          <w:w w:val="95"/>
        </w:rPr>
        <w:t>根据对项目背景，业务的了解，确定本次性能测试要解决的问题点；是测试系统能否满足</w:t>
      </w:r>
      <w:proofErr w:type="gramStart"/>
      <w:r>
        <w:rPr>
          <w:w w:val="95"/>
        </w:rPr>
        <w:t>实际运</w:t>
      </w:r>
      <w:proofErr w:type="gramEnd"/>
      <w:r>
        <w:rPr>
          <w:spacing w:val="225"/>
        </w:rPr>
        <w:t xml:space="preserve"> </w:t>
      </w:r>
      <w:r>
        <w:rPr>
          <w:w w:val="95"/>
        </w:rPr>
        <w:t>行时的需要，还是目前的系统在哪些方面制约系统性能的表现，或者，哪些系统因素导致系统无法跟</w:t>
      </w:r>
      <w:r>
        <w:rPr>
          <w:spacing w:val="236"/>
        </w:rPr>
        <w:t xml:space="preserve"> </w:t>
      </w:r>
      <w:r>
        <w:t>上业务发展？</w:t>
      </w:r>
    </w:p>
    <w:p w14:paraId="5546BDFE" w14:textId="77777777" w:rsidR="00382F71" w:rsidRDefault="00000000">
      <w:pPr>
        <w:pStyle w:val="a3"/>
        <w:spacing w:line="269" w:lineRule="exact"/>
        <w:ind w:left="471"/>
      </w:pPr>
      <w:r>
        <w:t>确定测试领域，然后具体问题具体分析。</w:t>
      </w:r>
    </w:p>
    <w:p w14:paraId="15F39703" w14:textId="77777777" w:rsidR="00382F71" w:rsidRDefault="00382F71">
      <w:pPr>
        <w:pStyle w:val="a3"/>
        <w:spacing w:before="7"/>
        <w:rPr>
          <w:sz w:val="15"/>
        </w:rPr>
      </w:pPr>
    </w:p>
    <w:p w14:paraId="3CF50A7C" w14:textId="77777777" w:rsidR="00382F71" w:rsidRDefault="00000000">
      <w:pPr>
        <w:pStyle w:val="a3"/>
        <w:ind w:left="471"/>
      </w:pPr>
      <w:r>
        <w:rPr>
          <w:rFonts w:ascii="Calibri" w:eastAsia="Calibri"/>
          <w:b/>
        </w:rPr>
        <w:t>2</w:t>
      </w:r>
      <w:r>
        <w:t>、用户场景剖析和业务建模</w:t>
      </w:r>
    </w:p>
    <w:p w14:paraId="1F9FF9F6" w14:textId="77777777" w:rsidR="00382F71" w:rsidRDefault="00382F71">
      <w:pPr>
        <w:pStyle w:val="a3"/>
        <w:spacing w:before="7"/>
        <w:rPr>
          <w:sz w:val="15"/>
        </w:rPr>
      </w:pPr>
    </w:p>
    <w:p w14:paraId="57450DB6" w14:textId="77777777" w:rsidR="00382F71" w:rsidRDefault="00000000">
      <w:pPr>
        <w:pStyle w:val="a3"/>
        <w:spacing w:line="417" w:lineRule="auto"/>
        <w:ind w:left="471" w:right="351" w:firstLine="420"/>
      </w:pPr>
      <w:r>
        <w:rPr>
          <w:w w:val="95"/>
        </w:rPr>
        <w:t>根据对系统业务、用户活跃时间、访问频率、场景</w:t>
      </w:r>
      <w:proofErr w:type="gramStart"/>
      <w:r>
        <w:rPr>
          <w:w w:val="95"/>
        </w:rPr>
        <w:t>交互等</w:t>
      </w:r>
      <w:proofErr w:type="gramEnd"/>
      <w:r>
        <w:rPr>
          <w:w w:val="95"/>
        </w:rPr>
        <w:t>各方面的分析，整理一个业务场景表，</w:t>
      </w:r>
      <w:r>
        <w:rPr>
          <w:spacing w:val="215"/>
        </w:rPr>
        <w:t xml:space="preserve"> </w:t>
      </w:r>
      <w:r>
        <w:t>当然其中最好对用户操作场景、步骤进行详细的描述，为测试脚本开发提供依据。</w:t>
      </w:r>
    </w:p>
    <w:p w14:paraId="0F2BD391" w14:textId="77777777" w:rsidR="00382F71" w:rsidRDefault="00000000">
      <w:pPr>
        <w:pStyle w:val="a3"/>
        <w:spacing w:line="269" w:lineRule="exact"/>
        <w:ind w:left="471"/>
      </w:pPr>
      <w:r>
        <w:rPr>
          <w:rFonts w:ascii="Calibri" w:eastAsia="Calibri"/>
          <w:b/>
        </w:rPr>
        <w:t>3</w:t>
      </w:r>
      <w:r>
        <w:t>、确定性能目标</w:t>
      </w:r>
    </w:p>
    <w:p w14:paraId="1F6009FD" w14:textId="77777777" w:rsidR="00382F71" w:rsidRDefault="00382F71">
      <w:pPr>
        <w:pStyle w:val="a3"/>
        <w:spacing w:before="6"/>
        <w:rPr>
          <w:sz w:val="15"/>
        </w:rPr>
      </w:pPr>
    </w:p>
    <w:p w14:paraId="426BFE1C" w14:textId="77777777" w:rsidR="00382F71" w:rsidRDefault="00000000">
      <w:pPr>
        <w:pStyle w:val="a3"/>
        <w:spacing w:before="1" w:line="417" w:lineRule="auto"/>
        <w:ind w:left="471" w:right="350" w:firstLine="420"/>
        <w:jc w:val="both"/>
        <w:rPr>
          <w:rFonts w:ascii="Calibri" w:eastAsia="Calibri"/>
        </w:rPr>
      </w:pPr>
      <w:r>
        <w:rPr>
          <w:w w:val="95"/>
        </w:rPr>
        <w:t>前面已经确定了本次性能测试的应用领域，接下来就是针对具体的领域关注点，确定性能目标（指</w:t>
      </w:r>
      <w:r>
        <w:rPr>
          <w:spacing w:val="32"/>
          <w:w w:val="95"/>
        </w:rPr>
        <w:t xml:space="preserve"> </w:t>
      </w:r>
      <w:r>
        <w:rPr>
          <w:w w:val="95"/>
        </w:rPr>
        <w:t>标）；</w:t>
      </w:r>
      <w:r>
        <w:rPr>
          <w:spacing w:val="106"/>
        </w:rPr>
        <w:t xml:space="preserve">  </w:t>
      </w:r>
      <w:r>
        <w:rPr>
          <w:w w:val="95"/>
        </w:rPr>
        <w:t>其中需要和其他业务部门进行沟通协商，以及结合当前系统的响应时间等数据，确定最终我们</w:t>
      </w:r>
      <w:r>
        <w:rPr>
          <w:spacing w:val="-5"/>
          <w:w w:val="95"/>
        </w:rPr>
        <w:t xml:space="preserve">需要达到的响应时间和系统资源使用率等目标；比如：登录请求到登录成功的页面响应时间不能超过 </w:t>
      </w:r>
      <w:r>
        <w:rPr>
          <w:rFonts w:ascii="Calibri" w:eastAsia="Calibri"/>
          <w:w w:val="95"/>
        </w:rPr>
        <w:t>2</w:t>
      </w:r>
    </w:p>
    <w:p w14:paraId="440051C9" w14:textId="77777777" w:rsidR="00382F71" w:rsidRDefault="00000000">
      <w:pPr>
        <w:pStyle w:val="a3"/>
        <w:spacing w:line="417" w:lineRule="auto"/>
        <w:ind w:left="471" w:right="351"/>
        <w:jc w:val="both"/>
      </w:pPr>
      <w:r>
        <w:t xml:space="preserve">秒；报表审核提交的页面响应时间不能超过 </w:t>
      </w:r>
      <w:r>
        <w:rPr>
          <w:rFonts w:ascii="Calibri" w:eastAsia="Calibri"/>
        </w:rPr>
        <w:t>5</w:t>
      </w:r>
      <w:r>
        <w:rPr>
          <w:rFonts w:ascii="Calibri" w:eastAsia="Calibri"/>
          <w:spacing w:val="25"/>
        </w:rPr>
        <w:t xml:space="preserve"> </w:t>
      </w:r>
      <w:r>
        <w:t xml:space="preserve">秒；文件的上传、下载页面响应时间不超过 </w:t>
      </w:r>
      <w:r>
        <w:rPr>
          <w:rFonts w:ascii="Calibri" w:eastAsia="Calibri"/>
        </w:rPr>
        <w:t>8</w:t>
      </w:r>
      <w:r>
        <w:rPr>
          <w:rFonts w:ascii="Calibri" w:eastAsia="Calibri"/>
          <w:spacing w:val="22"/>
        </w:rPr>
        <w:t xml:space="preserve"> </w:t>
      </w:r>
      <w:r>
        <w:t>秒；服</w:t>
      </w:r>
      <w:r>
        <w:rPr>
          <w:w w:val="95"/>
        </w:rPr>
        <w:t>务器的</w:t>
      </w:r>
      <w:r>
        <w:rPr>
          <w:spacing w:val="144"/>
        </w:rPr>
        <w:t xml:space="preserve"> </w:t>
      </w:r>
      <w:r>
        <w:rPr>
          <w:rFonts w:ascii="Calibri" w:eastAsia="Calibri"/>
          <w:w w:val="95"/>
        </w:rPr>
        <w:t>CPU</w:t>
      </w:r>
      <w:r>
        <w:rPr>
          <w:rFonts w:ascii="Calibri" w:eastAsia="Calibri"/>
          <w:spacing w:val="58"/>
        </w:rPr>
        <w:t xml:space="preserve"> </w:t>
      </w:r>
      <w:r>
        <w:rPr>
          <w:spacing w:val="3"/>
          <w:w w:val="95"/>
        </w:rPr>
        <w:t xml:space="preserve">平均使用率小于 </w:t>
      </w:r>
      <w:r>
        <w:rPr>
          <w:rFonts w:ascii="Calibri" w:eastAsia="Calibri"/>
          <w:w w:val="95"/>
        </w:rPr>
        <w:t>70%</w:t>
      </w:r>
      <w:r>
        <w:rPr>
          <w:w w:val="95"/>
        </w:rPr>
        <w:t>，内存使用率小于</w:t>
      </w:r>
      <w:r>
        <w:rPr>
          <w:spacing w:val="140"/>
        </w:rPr>
        <w:t xml:space="preserve"> </w:t>
      </w:r>
      <w:r>
        <w:rPr>
          <w:rFonts w:ascii="Calibri" w:eastAsia="Calibri"/>
          <w:w w:val="95"/>
        </w:rPr>
        <w:t>75%</w:t>
      </w:r>
      <w:r>
        <w:rPr>
          <w:w w:val="95"/>
        </w:rPr>
        <w:t>；各个业务系统的响应时间和服务器资源使</w:t>
      </w:r>
      <w:r>
        <w:t>用情况在不同测试环境下，各指标随负载变化的情况等；</w:t>
      </w:r>
    </w:p>
    <w:p w14:paraId="5B4E6F26" w14:textId="77777777" w:rsidR="00382F71" w:rsidRDefault="00000000">
      <w:pPr>
        <w:pStyle w:val="a3"/>
        <w:spacing w:line="269" w:lineRule="exact"/>
        <w:ind w:left="471"/>
      </w:pPr>
      <w:r>
        <w:rPr>
          <w:rFonts w:ascii="Calibri" w:eastAsia="Calibri"/>
          <w:b/>
        </w:rPr>
        <w:t>4</w:t>
      </w:r>
      <w:r>
        <w:t>、制定测试计划的实施时间</w:t>
      </w:r>
    </w:p>
    <w:p w14:paraId="6B0AEA8E" w14:textId="77777777" w:rsidR="00382F71" w:rsidRDefault="00382F71">
      <w:pPr>
        <w:pStyle w:val="a3"/>
        <w:spacing w:before="6"/>
        <w:rPr>
          <w:sz w:val="15"/>
        </w:rPr>
      </w:pPr>
    </w:p>
    <w:p w14:paraId="1CD53D0E" w14:textId="77777777" w:rsidR="00382F71" w:rsidRDefault="00000000">
      <w:pPr>
        <w:pStyle w:val="a3"/>
        <w:ind w:left="891"/>
      </w:pPr>
      <w:r>
        <w:t>预设本次性能测试各子模块的起止时间，产出，参与人员等等。</w:t>
      </w:r>
    </w:p>
    <w:p w14:paraId="3B93F21E" w14:textId="77777777" w:rsidR="00382F71" w:rsidRDefault="00382F71">
      <w:pPr>
        <w:pStyle w:val="a3"/>
        <w:rPr>
          <w:sz w:val="20"/>
        </w:rPr>
      </w:pPr>
    </w:p>
    <w:p w14:paraId="35BC2CEF" w14:textId="77777777" w:rsidR="00382F71" w:rsidRDefault="00382F71">
      <w:pPr>
        <w:pStyle w:val="a3"/>
        <w:rPr>
          <w:sz w:val="20"/>
        </w:rPr>
      </w:pPr>
    </w:p>
    <w:p w14:paraId="0F14A3F8" w14:textId="77777777" w:rsidR="00382F71" w:rsidRDefault="00000000">
      <w:pPr>
        <w:pStyle w:val="a3"/>
        <w:spacing w:before="154"/>
        <w:ind w:left="471"/>
      </w:pPr>
      <w:r>
        <w:t>三、测试脚本设计与开发</w:t>
      </w:r>
    </w:p>
    <w:p w14:paraId="25E31E16" w14:textId="77777777" w:rsidR="00382F71" w:rsidRDefault="00382F71">
      <w:pPr>
        <w:pStyle w:val="a3"/>
        <w:spacing w:before="7"/>
        <w:rPr>
          <w:sz w:val="15"/>
        </w:rPr>
      </w:pPr>
    </w:p>
    <w:p w14:paraId="1506064A" w14:textId="77777777" w:rsidR="00382F71" w:rsidRDefault="00000000">
      <w:pPr>
        <w:pStyle w:val="a3"/>
        <w:ind w:left="891"/>
      </w:pPr>
      <w:r>
        <w:lastRenderedPageBreak/>
        <w:t>性能测试中，测试脚本设计与开发占据了很大的时间比重。</w:t>
      </w:r>
    </w:p>
    <w:p w14:paraId="232C059F" w14:textId="77777777" w:rsidR="00382F71" w:rsidRDefault="00382F71">
      <w:pPr>
        <w:sectPr w:rsidR="00382F71">
          <w:pgSz w:w="11910" w:h="16840"/>
          <w:pgMar w:top="1580" w:right="940" w:bottom="680" w:left="820" w:header="0" w:footer="406" w:gutter="0"/>
          <w:cols w:space="720"/>
        </w:sectPr>
      </w:pPr>
    </w:p>
    <w:p w14:paraId="6AE07C33" w14:textId="77777777" w:rsidR="00382F71" w:rsidRDefault="00000000">
      <w:pPr>
        <w:pStyle w:val="a3"/>
        <w:spacing w:before="49"/>
        <w:ind w:left="891"/>
      </w:pPr>
      <w:r>
        <w:rPr>
          <w:rFonts w:ascii="Calibri" w:eastAsia="Calibri"/>
          <w:b/>
        </w:rPr>
        <w:lastRenderedPageBreak/>
        <w:t>1</w:t>
      </w:r>
      <w:r>
        <w:t>、测试环境设计</w:t>
      </w:r>
    </w:p>
    <w:p w14:paraId="4109AFC1" w14:textId="77777777" w:rsidR="00382F71" w:rsidRDefault="00382F71">
      <w:pPr>
        <w:pStyle w:val="a3"/>
        <w:spacing w:before="6"/>
        <w:rPr>
          <w:sz w:val="15"/>
        </w:rPr>
      </w:pPr>
    </w:p>
    <w:p w14:paraId="2BA86970" w14:textId="77777777" w:rsidR="00382F71" w:rsidRDefault="00000000">
      <w:pPr>
        <w:pStyle w:val="a3"/>
        <w:spacing w:line="417" w:lineRule="auto"/>
        <w:ind w:left="471" w:right="351" w:firstLine="420"/>
        <w:jc w:val="both"/>
      </w:pPr>
      <w:r>
        <w:rPr>
          <w:w w:val="95"/>
        </w:rPr>
        <w:t>本次性能测试的目标是需要验证系统在实际运行环境中的性能外，还需要考虑到不同的硬件配置</w:t>
      </w:r>
      <w:r>
        <w:rPr>
          <w:spacing w:val="225"/>
        </w:rPr>
        <w:t xml:space="preserve"> </w:t>
      </w:r>
      <w:r>
        <w:rPr>
          <w:w w:val="95"/>
        </w:rPr>
        <w:t>是否会是制约系统性能的重要因素！因此在测试环境中，需要部署多个不同的测试环境，在不同的硬</w:t>
      </w:r>
      <w:r>
        <w:rPr>
          <w:spacing w:val="246"/>
        </w:rPr>
        <w:t xml:space="preserve"> </w:t>
      </w:r>
      <w:r>
        <w:rPr>
          <w:w w:val="95"/>
        </w:rPr>
        <w:t>件配置上检查应用系统的性能，并对不同配置下系统的测试结果进行分析，得出最优结果（最适合当</w:t>
      </w:r>
      <w:r>
        <w:rPr>
          <w:spacing w:val="236"/>
        </w:rPr>
        <w:t xml:space="preserve"> </w:t>
      </w:r>
      <w:r>
        <w:t>前系统的配置）。</w:t>
      </w:r>
    </w:p>
    <w:p w14:paraId="76E1BDDC" w14:textId="77777777" w:rsidR="00382F71" w:rsidRDefault="00000000">
      <w:pPr>
        <w:pStyle w:val="a3"/>
        <w:spacing w:line="268" w:lineRule="exact"/>
        <w:ind w:left="471"/>
      </w:pPr>
      <w:r>
        <w:t>这里所说的配置大概是如下几类：数据库服务器</w:t>
      </w:r>
      <w:r>
        <w:rPr>
          <w:rFonts w:ascii="Calibri" w:eastAsia="Calibri"/>
        </w:rPr>
        <w:t>;</w:t>
      </w:r>
      <w:r>
        <w:t>应用服务器</w:t>
      </w:r>
      <w:r>
        <w:rPr>
          <w:rFonts w:ascii="Calibri" w:eastAsia="Calibri"/>
        </w:rPr>
        <w:t>;</w:t>
      </w:r>
      <w:r>
        <w:t>负载模拟器</w:t>
      </w:r>
      <w:r>
        <w:rPr>
          <w:rFonts w:ascii="Calibri" w:eastAsia="Calibri"/>
        </w:rPr>
        <w:t>;</w:t>
      </w:r>
      <w:r>
        <w:t>软件运行环境，平台。</w:t>
      </w:r>
    </w:p>
    <w:p w14:paraId="4D3D8866" w14:textId="77777777" w:rsidR="00382F71" w:rsidRDefault="00382F71">
      <w:pPr>
        <w:pStyle w:val="a3"/>
        <w:rPr>
          <w:sz w:val="22"/>
        </w:rPr>
      </w:pPr>
    </w:p>
    <w:p w14:paraId="4CA6850D" w14:textId="77777777" w:rsidR="00382F71" w:rsidRDefault="00382F71">
      <w:pPr>
        <w:pStyle w:val="a3"/>
        <w:spacing w:before="1"/>
        <w:rPr>
          <w:sz w:val="30"/>
        </w:rPr>
      </w:pPr>
    </w:p>
    <w:p w14:paraId="2B4B0EF4" w14:textId="77777777" w:rsidR="00382F71" w:rsidRDefault="00000000">
      <w:pPr>
        <w:pStyle w:val="a3"/>
        <w:spacing w:line="417" w:lineRule="auto"/>
        <w:ind w:left="471" w:right="351"/>
        <w:jc w:val="both"/>
      </w:pPr>
      <w:r>
        <w:rPr>
          <w:w w:val="95"/>
        </w:rPr>
        <w:t>测试环境测试数据，可以根据系统的运行预期来确定，比如需要测试的业务场景，数据多久执行一次</w:t>
      </w:r>
      <w:r>
        <w:rPr>
          <w:spacing w:val="246"/>
        </w:rPr>
        <w:t xml:space="preserve"> </w:t>
      </w:r>
      <w:r>
        <w:rPr>
          <w:w w:val="95"/>
        </w:rPr>
        <w:t>备份转移，该业务场景涉及哪些表，每次操作数据怎样写入，写入几条，需要多少的测试数据来使得</w:t>
      </w:r>
      <w:r>
        <w:rPr>
          <w:spacing w:val="246"/>
        </w:rPr>
        <w:t xml:space="preserve"> </w:t>
      </w:r>
      <w:r>
        <w:rPr>
          <w:w w:val="95"/>
        </w:rPr>
        <w:t>测试环境的数据保持一致性等等。可以在首次测试数据生成时，将其导出到本地保存，在每次测试开</w:t>
      </w:r>
      <w:r>
        <w:rPr>
          <w:spacing w:val="236"/>
        </w:rPr>
        <w:t xml:space="preserve"> </w:t>
      </w:r>
      <w:r>
        <w:t>始前导入数据， 保持一致性。</w:t>
      </w:r>
    </w:p>
    <w:p w14:paraId="79896833" w14:textId="77777777" w:rsidR="00382F71" w:rsidRDefault="00382F71">
      <w:pPr>
        <w:pStyle w:val="a3"/>
        <w:rPr>
          <w:sz w:val="20"/>
        </w:rPr>
      </w:pPr>
    </w:p>
    <w:p w14:paraId="276F6A42" w14:textId="77777777" w:rsidR="00382F71" w:rsidRDefault="00382F71">
      <w:pPr>
        <w:pStyle w:val="a3"/>
        <w:spacing w:before="6"/>
        <w:rPr>
          <w:sz w:val="16"/>
        </w:rPr>
      </w:pPr>
    </w:p>
    <w:p w14:paraId="784C3805" w14:textId="77777777" w:rsidR="00382F71" w:rsidRDefault="00000000">
      <w:pPr>
        <w:pStyle w:val="a3"/>
        <w:ind w:left="891"/>
      </w:pPr>
      <w:r>
        <w:rPr>
          <w:rFonts w:ascii="Calibri" w:eastAsia="Calibri"/>
          <w:b/>
        </w:rPr>
        <w:t>2</w:t>
      </w:r>
      <w:r>
        <w:t>、测试场景设计</w:t>
      </w:r>
    </w:p>
    <w:p w14:paraId="1F0E140D" w14:textId="77777777" w:rsidR="00382F71" w:rsidRDefault="00382F71">
      <w:pPr>
        <w:pStyle w:val="a3"/>
        <w:rPr>
          <w:sz w:val="22"/>
        </w:rPr>
      </w:pPr>
    </w:p>
    <w:p w14:paraId="7A23F07D" w14:textId="77777777" w:rsidR="00382F71" w:rsidRDefault="00382F71">
      <w:pPr>
        <w:pStyle w:val="a3"/>
        <w:spacing w:before="1"/>
        <w:rPr>
          <w:sz w:val="30"/>
        </w:rPr>
      </w:pPr>
    </w:p>
    <w:p w14:paraId="4FCDED56" w14:textId="77777777" w:rsidR="00382F71" w:rsidRDefault="00000000">
      <w:pPr>
        <w:pStyle w:val="a3"/>
        <w:spacing w:line="417" w:lineRule="auto"/>
        <w:ind w:left="471" w:right="245" w:firstLine="420"/>
      </w:pPr>
      <w:r>
        <w:rPr>
          <w:w w:val="95"/>
        </w:rPr>
        <w:t>通过和业务部门沟通以及以往用户操作习惯，确定用户操作习惯模式，以及不同的场景用户数量，</w:t>
      </w:r>
      <w:r>
        <w:rPr>
          <w:spacing w:val="121"/>
        </w:rPr>
        <w:t xml:space="preserve"> </w:t>
      </w:r>
      <w:r>
        <w:t>操作次数，确定测试指标，以及性能监控等。</w:t>
      </w:r>
    </w:p>
    <w:p w14:paraId="2A16D4E2" w14:textId="77777777" w:rsidR="00382F71" w:rsidRDefault="00382F71">
      <w:pPr>
        <w:pStyle w:val="a3"/>
        <w:rPr>
          <w:sz w:val="20"/>
        </w:rPr>
      </w:pPr>
    </w:p>
    <w:p w14:paraId="48F1B75F" w14:textId="77777777" w:rsidR="00382F71" w:rsidRDefault="00382F71">
      <w:pPr>
        <w:pStyle w:val="a3"/>
        <w:spacing w:before="6"/>
        <w:rPr>
          <w:sz w:val="16"/>
        </w:rPr>
      </w:pPr>
    </w:p>
    <w:p w14:paraId="7C14861C" w14:textId="77777777" w:rsidR="00382F71" w:rsidRDefault="00000000">
      <w:pPr>
        <w:pStyle w:val="a3"/>
        <w:ind w:left="891"/>
      </w:pPr>
      <w:r>
        <w:rPr>
          <w:rFonts w:ascii="Calibri" w:eastAsia="Calibri"/>
          <w:b/>
        </w:rPr>
        <w:t>3</w:t>
      </w:r>
      <w:r>
        <w:t>、测试用例设计</w:t>
      </w:r>
    </w:p>
    <w:p w14:paraId="3A69CEC4" w14:textId="77777777" w:rsidR="00382F71" w:rsidRDefault="00382F71">
      <w:pPr>
        <w:pStyle w:val="a3"/>
        <w:rPr>
          <w:sz w:val="22"/>
        </w:rPr>
      </w:pPr>
    </w:p>
    <w:p w14:paraId="082E12F1" w14:textId="77777777" w:rsidR="00382F71" w:rsidRDefault="00382F71">
      <w:pPr>
        <w:pStyle w:val="a3"/>
        <w:spacing w:before="1"/>
        <w:rPr>
          <w:sz w:val="30"/>
        </w:rPr>
      </w:pPr>
    </w:p>
    <w:p w14:paraId="6A9963F1" w14:textId="77777777" w:rsidR="00382F71" w:rsidRDefault="00000000">
      <w:pPr>
        <w:pStyle w:val="a3"/>
        <w:spacing w:line="417" w:lineRule="auto"/>
        <w:ind w:left="471" w:right="351" w:firstLine="420"/>
      </w:pPr>
      <w:r>
        <w:rPr>
          <w:w w:val="95"/>
        </w:rPr>
        <w:t>确认测试场景后，在系统已有的操作描述上，进一步完善为可映射为脚本的测试用例描述，用例</w:t>
      </w:r>
      <w:r>
        <w:rPr>
          <w:spacing w:val="215"/>
        </w:rPr>
        <w:t xml:space="preserve"> </w:t>
      </w:r>
      <w:proofErr w:type="gramStart"/>
      <w:r>
        <w:t>大概内容</w:t>
      </w:r>
      <w:proofErr w:type="gramEnd"/>
      <w:r>
        <w:t>如下：</w:t>
      </w:r>
    </w:p>
    <w:p w14:paraId="199BFDD4" w14:textId="77777777" w:rsidR="00382F71" w:rsidRDefault="00000000">
      <w:pPr>
        <w:pStyle w:val="a3"/>
        <w:spacing w:line="417" w:lineRule="auto"/>
        <w:ind w:left="471" w:right="352"/>
      </w:pPr>
      <w:r>
        <w:rPr>
          <w:w w:val="95"/>
        </w:rPr>
        <w:t>用例编号：查询表单</w:t>
      </w:r>
      <w:r>
        <w:rPr>
          <w:rFonts w:ascii="Calibri" w:eastAsia="Calibri"/>
          <w:w w:val="95"/>
        </w:rPr>
        <w:t>_xxx_x1</w:t>
      </w:r>
      <w:r>
        <w:rPr>
          <w:w w:val="95"/>
        </w:rPr>
        <w:t>（命名以业务操作场景为主，简洁易懂即可）</w:t>
      </w:r>
      <w:r>
        <w:rPr>
          <w:spacing w:val="278"/>
        </w:rPr>
        <w:t xml:space="preserve"> </w:t>
      </w:r>
      <w:r>
        <w:rPr>
          <w:w w:val="95"/>
        </w:rPr>
        <w:t>用例条件：用户已登录、具</w:t>
      </w:r>
      <w:r>
        <w:t>有对应权限等</w:t>
      </w:r>
    </w:p>
    <w:p w14:paraId="1065695D" w14:textId="77777777" w:rsidR="00382F71" w:rsidRDefault="00000000">
      <w:pPr>
        <w:pStyle w:val="a3"/>
        <w:spacing w:line="269" w:lineRule="exact"/>
        <w:ind w:left="471"/>
      </w:pPr>
      <w:r>
        <w:t>操作步骤：系统业务场景描述</w:t>
      </w:r>
    </w:p>
    <w:p w14:paraId="1D87C2DE" w14:textId="77777777" w:rsidR="00382F71" w:rsidRDefault="00382F71">
      <w:pPr>
        <w:pStyle w:val="a3"/>
        <w:rPr>
          <w:sz w:val="20"/>
        </w:rPr>
      </w:pPr>
    </w:p>
    <w:p w14:paraId="7C4B8D52" w14:textId="77777777" w:rsidR="00382F71" w:rsidRDefault="00382F71">
      <w:pPr>
        <w:pStyle w:val="a3"/>
        <w:rPr>
          <w:sz w:val="20"/>
        </w:rPr>
      </w:pPr>
    </w:p>
    <w:p w14:paraId="79797859" w14:textId="77777777" w:rsidR="00382F71" w:rsidRDefault="00000000">
      <w:pPr>
        <w:pStyle w:val="a3"/>
        <w:spacing w:before="154"/>
        <w:ind w:left="891"/>
      </w:pPr>
      <w:r>
        <w:rPr>
          <w:rFonts w:ascii="Calibri" w:eastAsia="Calibri"/>
          <w:b/>
        </w:rPr>
        <w:t>4</w:t>
      </w:r>
      <w:r>
        <w:t>、脚本和辅助工具的开发及使用</w:t>
      </w:r>
    </w:p>
    <w:p w14:paraId="440AEE62" w14:textId="77777777" w:rsidR="00382F71" w:rsidRDefault="00382F71">
      <w:pPr>
        <w:pStyle w:val="a3"/>
        <w:rPr>
          <w:sz w:val="22"/>
        </w:rPr>
      </w:pPr>
    </w:p>
    <w:p w14:paraId="72680FC6" w14:textId="77777777" w:rsidR="00382F71" w:rsidRDefault="00382F71">
      <w:pPr>
        <w:pStyle w:val="a3"/>
        <w:spacing w:before="1"/>
        <w:rPr>
          <w:sz w:val="30"/>
        </w:rPr>
      </w:pPr>
    </w:p>
    <w:p w14:paraId="1D320788" w14:textId="77777777" w:rsidR="00382F71" w:rsidRDefault="00000000">
      <w:pPr>
        <w:pStyle w:val="a3"/>
        <w:spacing w:line="417" w:lineRule="auto"/>
        <w:ind w:left="471" w:right="351" w:firstLine="420"/>
        <w:jc w:val="both"/>
      </w:pPr>
      <w:r>
        <w:rPr>
          <w:w w:val="95"/>
        </w:rPr>
        <w:t>按照用例描述，可利用工具进行录制，然后在录制的脚本中进行修改；比如参数化、关联、检查</w:t>
      </w:r>
      <w:r>
        <w:rPr>
          <w:spacing w:val="225"/>
        </w:rPr>
        <w:t xml:space="preserve"> </w:t>
      </w:r>
      <w:r>
        <w:rPr>
          <w:w w:val="95"/>
        </w:rPr>
        <w:t>点等等，</w:t>
      </w:r>
      <w:r>
        <w:rPr>
          <w:spacing w:val="105"/>
        </w:rPr>
        <w:t xml:space="preserve">  </w:t>
      </w:r>
      <w:r>
        <w:rPr>
          <w:w w:val="95"/>
        </w:rPr>
        <w:t>最后的结果使得测试脚本可用，能达到测试要求即可；建议尽量自己写脚本来实现业务操作</w:t>
      </w:r>
      <w:r>
        <w:t>场景，这样对个人技能提升较大；一句话：能写就绝不录制！！！</w:t>
      </w:r>
    </w:p>
    <w:p w14:paraId="2357B5C3" w14:textId="77777777" w:rsidR="00382F71" w:rsidRDefault="00382F71">
      <w:pPr>
        <w:pStyle w:val="a3"/>
        <w:rPr>
          <w:sz w:val="20"/>
        </w:rPr>
      </w:pPr>
    </w:p>
    <w:p w14:paraId="76E4CD02" w14:textId="77777777" w:rsidR="00382F71" w:rsidRDefault="00382F71">
      <w:pPr>
        <w:pStyle w:val="a3"/>
        <w:spacing w:before="6"/>
        <w:rPr>
          <w:sz w:val="16"/>
        </w:rPr>
      </w:pPr>
    </w:p>
    <w:p w14:paraId="4299B765" w14:textId="77777777" w:rsidR="00382F71" w:rsidRDefault="00000000">
      <w:pPr>
        <w:pStyle w:val="a3"/>
        <w:ind w:left="471"/>
      </w:pPr>
      <w:r>
        <w:lastRenderedPageBreak/>
        <w:t>四、测试执行与管理</w:t>
      </w:r>
    </w:p>
    <w:p w14:paraId="1E1D664D" w14:textId="77777777" w:rsidR="00382F71" w:rsidRDefault="00382F71">
      <w:pPr>
        <w:sectPr w:rsidR="00382F71">
          <w:pgSz w:w="11910" w:h="16840"/>
          <w:pgMar w:top="1260" w:right="940" w:bottom="680" w:left="820" w:header="0" w:footer="406" w:gutter="0"/>
          <w:cols w:space="720"/>
        </w:sectPr>
      </w:pPr>
    </w:p>
    <w:p w14:paraId="68EA4BD2" w14:textId="77777777" w:rsidR="00382F71" w:rsidRDefault="00382F71">
      <w:pPr>
        <w:pStyle w:val="a3"/>
        <w:spacing w:before="12"/>
        <w:rPr>
          <w:sz w:val="9"/>
        </w:rPr>
      </w:pPr>
    </w:p>
    <w:p w14:paraId="7F6BABCD" w14:textId="77777777" w:rsidR="00382F71" w:rsidRDefault="00000000">
      <w:pPr>
        <w:pStyle w:val="a3"/>
        <w:spacing w:before="69" w:line="417" w:lineRule="auto"/>
        <w:ind w:left="471" w:right="351" w:firstLine="420"/>
      </w:pPr>
      <w:r>
        <w:rPr>
          <w:w w:val="95"/>
        </w:rPr>
        <w:t>在这个阶段，只需要按照之前已经设计好的业务场景、环境和测试用例脚本，部署环境，执行测</w:t>
      </w:r>
      <w:r>
        <w:rPr>
          <w:spacing w:val="215"/>
        </w:rPr>
        <w:t xml:space="preserve"> </w:t>
      </w:r>
      <w:r>
        <w:t>试并记录结果即可。</w:t>
      </w:r>
    </w:p>
    <w:p w14:paraId="60AAC29E" w14:textId="77777777" w:rsidR="00382F71" w:rsidRDefault="00000000">
      <w:pPr>
        <w:pStyle w:val="a3"/>
        <w:spacing w:line="269" w:lineRule="exact"/>
        <w:ind w:left="471"/>
      </w:pPr>
      <w:r>
        <w:rPr>
          <w:rFonts w:ascii="Calibri" w:eastAsia="Calibri"/>
          <w:b/>
        </w:rPr>
        <w:t>1</w:t>
      </w:r>
      <w:r>
        <w:t>、建立测试环境</w:t>
      </w:r>
    </w:p>
    <w:p w14:paraId="11F91E03" w14:textId="77777777" w:rsidR="00382F71" w:rsidRDefault="00382F71">
      <w:pPr>
        <w:pStyle w:val="a3"/>
        <w:rPr>
          <w:sz w:val="22"/>
        </w:rPr>
      </w:pPr>
    </w:p>
    <w:p w14:paraId="1D01212C" w14:textId="77777777" w:rsidR="00382F71" w:rsidRDefault="00382F71">
      <w:pPr>
        <w:pStyle w:val="a3"/>
        <w:spacing w:before="1"/>
        <w:rPr>
          <w:sz w:val="30"/>
        </w:rPr>
      </w:pPr>
    </w:p>
    <w:p w14:paraId="4F6264C8" w14:textId="77777777" w:rsidR="00382F71" w:rsidRDefault="00000000">
      <w:pPr>
        <w:pStyle w:val="a3"/>
        <w:spacing w:line="417" w:lineRule="auto"/>
        <w:ind w:left="471" w:right="245"/>
      </w:pPr>
      <w:r>
        <w:rPr>
          <w:w w:val="95"/>
        </w:rPr>
        <w:t>按照之前已经设计好的测试环境，部署对应的环境，由运维或开发人员进行部署，检查，并仔细调整，</w:t>
      </w:r>
      <w:r>
        <w:rPr>
          <w:spacing w:val="142"/>
        </w:rPr>
        <w:t xml:space="preserve"> </w:t>
      </w:r>
      <w:r>
        <w:t>同时保持测试环境的干净和稳定，不受外来因素影响。</w:t>
      </w:r>
    </w:p>
    <w:p w14:paraId="0CC137A8" w14:textId="77777777" w:rsidR="00382F71" w:rsidRDefault="00000000">
      <w:pPr>
        <w:pStyle w:val="a3"/>
        <w:spacing w:line="269" w:lineRule="exact"/>
        <w:ind w:left="471"/>
      </w:pPr>
      <w:r>
        <w:rPr>
          <w:rFonts w:ascii="Calibri" w:eastAsia="Calibri"/>
          <w:b/>
        </w:rPr>
        <w:t>2</w:t>
      </w:r>
      <w:r>
        <w:t>、执行测试脚本</w:t>
      </w:r>
    </w:p>
    <w:p w14:paraId="6B80EA31" w14:textId="77777777" w:rsidR="00382F71" w:rsidRDefault="00382F71">
      <w:pPr>
        <w:pStyle w:val="a3"/>
        <w:spacing w:before="7"/>
        <w:rPr>
          <w:sz w:val="15"/>
        </w:rPr>
      </w:pPr>
    </w:p>
    <w:p w14:paraId="4BA5428D" w14:textId="77777777" w:rsidR="00382F71" w:rsidRDefault="00000000">
      <w:pPr>
        <w:pStyle w:val="a3"/>
        <w:spacing w:line="417" w:lineRule="auto"/>
        <w:ind w:left="471" w:right="351"/>
      </w:pPr>
      <w:r>
        <w:rPr>
          <w:w w:val="95"/>
        </w:rPr>
        <w:t>这一点比较简单，在已部署好的测试环境中，按照业务场景和编号，按顺序执行我们已经设计好的测</w:t>
      </w:r>
      <w:r>
        <w:rPr>
          <w:spacing w:val="236"/>
        </w:rPr>
        <w:t xml:space="preserve"> </w:t>
      </w:r>
      <w:r>
        <w:t>试脚本。</w:t>
      </w:r>
    </w:p>
    <w:p w14:paraId="1DF6F2AB" w14:textId="77777777" w:rsidR="00382F71" w:rsidRDefault="00000000">
      <w:pPr>
        <w:pStyle w:val="a3"/>
        <w:spacing w:line="269" w:lineRule="exact"/>
        <w:ind w:left="471"/>
      </w:pPr>
      <w:r>
        <w:rPr>
          <w:rFonts w:ascii="Calibri" w:eastAsia="Calibri"/>
          <w:b/>
        </w:rPr>
        <w:t>3</w:t>
      </w:r>
      <w:r>
        <w:t>、测试结果记录</w:t>
      </w:r>
    </w:p>
    <w:p w14:paraId="25C83CA0" w14:textId="77777777" w:rsidR="00382F71" w:rsidRDefault="00382F71">
      <w:pPr>
        <w:pStyle w:val="a3"/>
        <w:rPr>
          <w:sz w:val="22"/>
        </w:rPr>
      </w:pPr>
    </w:p>
    <w:p w14:paraId="0DCA89F0" w14:textId="77777777" w:rsidR="00382F71" w:rsidRDefault="00382F71">
      <w:pPr>
        <w:pStyle w:val="a3"/>
        <w:rPr>
          <w:sz w:val="30"/>
        </w:rPr>
      </w:pPr>
    </w:p>
    <w:p w14:paraId="2E1A7E6D" w14:textId="77777777" w:rsidR="00382F71" w:rsidRDefault="00000000">
      <w:pPr>
        <w:pStyle w:val="a3"/>
        <w:spacing w:before="1" w:line="417" w:lineRule="auto"/>
        <w:ind w:left="471" w:right="351"/>
        <w:jc w:val="both"/>
      </w:pPr>
      <w:r>
        <w:rPr>
          <w:w w:val="95"/>
        </w:rPr>
        <w:t>根据测试采用的工具不同，结果的记录也有不同的形式；现在大多的性能测试工具都提供比较完整的</w:t>
      </w:r>
      <w:r>
        <w:rPr>
          <w:spacing w:val="246"/>
        </w:rPr>
        <w:t xml:space="preserve"> </w:t>
      </w:r>
      <w:r>
        <w:rPr>
          <w:w w:val="95"/>
        </w:rPr>
        <w:t>界面图形化的测试结果，当然，对于服务器的资源使用等情况，可以利用一些计数器或第三方监控工</w:t>
      </w:r>
      <w:r>
        <w:rPr>
          <w:spacing w:val="236"/>
        </w:rPr>
        <w:t xml:space="preserve"> </w:t>
      </w:r>
      <w:r>
        <w:t>具来对其进行记录，执行完测试后，对结果进行整理分析。</w:t>
      </w:r>
    </w:p>
    <w:p w14:paraId="4970E4F4" w14:textId="77777777" w:rsidR="00382F71" w:rsidRDefault="00382F71">
      <w:pPr>
        <w:pStyle w:val="a3"/>
        <w:rPr>
          <w:sz w:val="20"/>
        </w:rPr>
      </w:pPr>
    </w:p>
    <w:p w14:paraId="0B0C37D1" w14:textId="77777777" w:rsidR="00382F71" w:rsidRDefault="00382F71">
      <w:pPr>
        <w:pStyle w:val="a3"/>
        <w:spacing w:before="6"/>
        <w:rPr>
          <w:sz w:val="16"/>
        </w:rPr>
      </w:pPr>
    </w:p>
    <w:p w14:paraId="6EC5F1DD" w14:textId="77777777" w:rsidR="00382F71" w:rsidRDefault="00000000">
      <w:pPr>
        <w:pStyle w:val="a3"/>
        <w:ind w:left="471"/>
      </w:pPr>
      <w:r>
        <w:t>五、测试分析</w:t>
      </w:r>
    </w:p>
    <w:p w14:paraId="3ADC9A2E" w14:textId="77777777" w:rsidR="00382F71" w:rsidRDefault="00382F71">
      <w:pPr>
        <w:pStyle w:val="a3"/>
        <w:rPr>
          <w:sz w:val="20"/>
        </w:rPr>
      </w:pPr>
    </w:p>
    <w:p w14:paraId="3C13A9F5" w14:textId="77777777" w:rsidR="00382F71" w:rsidRDefault="00382F71">
      <w:pPr>
        <w:pStyle w:val="a3"/>
        <w:rPr>
          <w:sz w:val="20"/>
        </w:rPr>
      </w:pPr>
    </w:p>
    <w:p w14:paraId="596BEE46" w14:textId="77777777" w:rsidR="00382F71" w:rsidRDefault="00000000">
      <w:pPr>
        <w:pStyle w:val="a3"/>
        <w:spacing w:before="154"/>
        <w:ind w:left="471"/>
      </w:pPr>
      <w:r>
        <w:rPr>
          <w:rFonts w:ascii="Calibri" w:eastAsia="Calibri"/>
          <w:b/>
        </w:rPr>
        <w:t>1</w:t>
      </w:r>
      <w:r>
        <w:t>、测试环境的系统性能分析</w:t>
      </w:r>
    </w:p>
    <w:p w14:paraId="1CA0DE34" w14:textId="77777777" w:rsidR="00382F71" w:rsidRDefault="00382F71">
      <w:pPr>
        <w:pStyle w:val="a3"/>
        <w:rPr>
          <w:sz w:val="22"/>
        </w:rPr>
      </w:pPr>
    </w:p>
    <w:p w14:paraId="62794482" w14:textId="77777777" w:rsidR="00382F71" w:rsidRDefault="00382F71">
      <w:pPr>
        <w:pStyle w:val="a3"/>
        <w:spacing w:before="1"/>
        <w:rPr>
          <w:sz w:val="30"/>
        </w:rPr>
      </w:pPr>
    </w:p>
    <w:p w14:paraId="61462456" w14:textId="77777777" w:rsidR="00382F71" w:rsidRDefault="00000000">
      <w:pPr>
        <w:pStyle w:val="a3"/>
        <w:spacing w:line="417" w:lineRule="auto"/>
        <w:ind w:left="471" w:right="351"/>
        <w:jc w:val="both"/>
      </w:pPr>
      <w:r>
        <w:rPr>
          <w:w w:val="95"/>
        </w:rPr>
        <w:t>根据我们之前记录得到的测试结果（图表、曲线等），经过计算，与预定的性能指标进行对比，确定</w:t>
      </w:r>
      <w:r>
        <w:rPr>
          <w:spacing w:val="246"/>
        </w:rPr>
        <w:t xml:space="preserve"> </w:t>
      </w:r>
      <w:r>
        <w:rPr>
          <w:w w:val="95"/>
        </w:rPr>
        <w:t>是否达到了我们需要的结果；如未达到，查看具体的瓶颈点，然后根据瓶颈点的具体数据，进行具体</w:t>
      </w:r>
      <w:r>
        <w:rPr>
          <w:spacing w:val="236"/>
        </w:rPr>
        <w:t xml:space="preserve"> </w:t>
      </w:r>
      <w:r>
        <w:t>情况具体分析（影响性能的因素很多，这一点，可以根据经验和数据表现来判断分析）。</w:t>
      </w:r>
    </w:p>
    <w:p w14:paraId="5AECF3C6" w14:textId="77777777" w:rsidR="00382F71" w:rsidRDefault="00000000">
      <w:pPr>
        <w:pStyle w:val="a3"/>
        <w:spacing w:line="269" w:lineRule="exact"/>
        <w:ind w:left="471"/>
      </w:pPr>
      <w:r>
        <w:rPr>
          <w:rFonts w:ascii="Calibri" w:eastAsia="Calibri"/>
          <w:b/>
        </w:rPr>
        <w:t>2</w:t>
      </w:r>
      <w:r>
        <w:t>、硬件设备对系统性能表现的影响分析</w:t>
      </w:r>
    </w:p>
    <w:p w14:paraId="4F50C86C" w14:textId="77777777" w:rsidR="00382F71" w:rsidRDefault="00382F71">
      <w:pPr>
        <w:pStyle w:val="a3"/>
        <w:rPr>
          <w:sz w:val="22"/>
        </w:rPr>
      </w:pPr>
    </w:p>
    <w:p w14:paraId="6925BABD" w14:textId="77777777" w:rsidR="00382F71" w:rsidRDefault="00382F71">
      <w:pPr>
        <w:pStyle w:val="a3"/>
        <w:rPr>
          <w:sz w:val="30"/>
        </w:rPr>
      </w:pPr>
    </w:p>
    <w:p w14:paraId="6779C6E4" w14:textId="77777777" w:rsidR="00382F71" w:rsidRDefault="00000000">
      <w:pPr>
        <w:pStyle w:val="a3"/>
        <w:spacing w:before="1" w:line="417" w:lineRule="auto"/>
        <w:ind w:left="471" w:right="351"/>
      </w:pPr>
      <w:r>
        <w:rPr>
          <w:w w:val="95"/>
        </w:rPr>
        <w:t>由于之前设计了几个不同的测试环境，故可以根据不同测试环境的硬件资源使用状况图进行分析，确</w:t>
      </w:r>
      <w:r>
        <w:rPr>
          <w:spacing w:val="236"/>
        </w:rPr>
        <w:t xml:space="preserve"> </w:t>
      </w:r>
      <w:r>
        <w:t>定瓶颈是在数据库服务器、应用服务器抑或其他方面，然后针对性的进行优化等操作。</w:t>
      </w:r>
    </w:p>
    <w:p w14:paraId="45CFF7B0" w14:textId="77777777" w:rsidR="00382F71" w:rsidRDefault="00000000">
      <w:pPr>
        <w:pStyle w:val="a3"/>
        <w:spacing w:line="269" w:lineRule="exact"/>
        <w:ind w:left="471"/>
      </w:pPr>
      <w:r>
        <w:rPr>
          <w:rFonts w:ascii="Calibri" w:eastAsia="Calibri"/>
          <w:b/>
        </w:rPr>
        <w:t>3</w:t>
      </w:r>
      <w:r>
        <w:t>、其他影响因素分析</w:t>
      </w:r>
    </w:p>
    <w:p w14:paraId="565DF321" w14:textId="77777777" w:rsidR="00382F71" w:rsidRDefault="00382F71">
      <w:pPr>
        <w:pStyle w:val="a3"/>
        <w:rPr>
          <w:sz w:val="22"/>
        </w:rPr>
      </w:pPr>
    </w:p>
    <w:p w14:paraId="6D450ACF" w14:textId="77777777" w:rsidR="00382F71" w:rsidRDefault="00000000">
      <w:pPr>
        <w:pStyle w:val="a3"/>
        <w:spacing w:before="194" w:line="460" w:lineRule="atLeast"/>
        <w:ind w:left="471" w:right="351"/>
        <w:jc w:val="both"/>
      </w:pPr>
      <w:r>
        <w:rPr>
          <w:w w:val="95"/>
        </w:rPr>
        <w:t>影响系统性能的因素很多，可以从用户能感受到的场景分析，哪里比较慢，哪里速度尚可，这里可以</w:t>
      </w:r>
      <w:r>
        <w:rPr>
          <w:spacing w:val="236"/>
        </w:rPr>
        <w:t xml:space="preserve"> </w:t>
      </w:r>
      <w:r>
        <w:rPr>
          <w:spacing w:val="-1"/>
        </w:rPr>
        <w:t xml:space="preserve">根据 </w:t>
      </w:r>
      <w:r>
        <w:rPr>
          <w:rFonts w:ascii="Calibri" w:eastAsia="Calibri"/>
        </w:rPr>
        <w:t>2\5\8</w:t>
      </w:r>
      <w:r>
        <w:rPr>
          <w:rFonts w:ascii="Calibri" w:eastAsia="Calibri"/>
          <w:spacing w:val="13"/>
        </w:rPr>
        <w:t xml:space="preserve"> </w:t>
      </w:r>
      <w:r>
        <w:t>原则对其进行分析；至于其他诸如网络带宽、操作动作、存储池、线程实现、服务器处理机</w:t>
      </w:r>
      <w:r>
        <w:lastRenderedPageBreak/>
        <w:t>制等一系列的影响因素，具体问题具体分析，这里就不一</w:t>
      </w:r>
      <w:proofErr w:type="gramStart"/>
      <w:r>
        <w:t>一</w:t>
      </w:r>
      <w:proofErr w:type="gramEnd"/>
      <w:r>
        <w:t>表述了。</w:t>
      </w:r>
    </w:p>
    <w:p w14:paraId="0CBC8E87" w14:textId="77777777" w:rsidR="00382F71" w:rsidRDefault="00382F71">
      <w:pPr>
        <w:spacing w:line="460" w:lineRule="atLeast"/>
        <w:jc w:val="both"/>
        <w:sectPr w:rsidR="00382F71">
          <w:pgSz w:w="11910" w:h="16840"/>
          <w:pgMar w:top="1580" w:right="940" w:bottom="680" w:left="820" w:header="0" w:footer="406" w:gutter="0"/>
          <w:cols w:space="720"/>
        </w:sectPr>
      </w:pPr>
    </w:p>
    <w:p w14:paraId="38B4971A" w14:textId="77777777" w:rsidR="00382F71" w:rsidRDefault="00000000">
      <w:pPr>
        <w:pStyle w:val="a3"/>
        <w:spacing w:before="49"/>
        <w:ind w:left="471"/>
      </w:pPr>
      <w:r>
        <w:rPr>
          <w:rFonts w:ascii="Calibri" w:eastAsia="Calibri"/>
          <w:b/>
        </w:rPr>
        <w:lastRenderedPageBreak/>
        <w:t>4</w:t>
      </w:r>
      <w:r>
        <w:t>、测试中发现的问题</w:t>
      </w:r>
    </w:p>
    <w:p w14:paraId="031593EB" w14:textId="77777777" w:rsidR="00382F71" w:rsidRDefault="00382F71">
      <w:pPr>
        <w:pStyle w:val="a3"/>
        <w:rPr>
          <w:sz w:val="22"/>
        </w:rPr>
      </w:pPr>
    </w:p>
    <w:p w14:paraId="6DD85F2E" w14:textId="77777777" w:rsidR="00382F71" w:rsidRDefault="00382F71">
      <w:pPr>
        <w:pStyle w:val="a3"/>
        <w:rPr>
          <w:sz w:val="30"/>
        </w:rPr>
      </w:pPr>
    </w:p>
    <w:p w14:paraId="20C86C7D" w14:textId="77777777" w:rsidR="00382F71" w:rsidRDefault="00000000">
      <w:pPr>
        <w:pStyle w:val="a3"/>
        <w:spacing w:line="417" w:lineRule="auto"/>
        <w:ind w:left="471" w:right="351"/>
      </w:pPr>
      <w:r>
        <w:rPr>
          <w:w w:val="95"/>
        </w:rPr>
        <w:t>在性能测试执行过程中，可能会发现某些功能上的不足或存在的缺陷，以及需要优化的地方，这也是</w:t>
      </w:r>
      <w:r>
        <w:rPr>
          <w:spacing w:val="236"/>
        </w:rPr>
        <w:t xml:space="preserve"> </w:t>
      </w:r>
      <w:r>
        <w:t>执行多次测试的优点。</w:t>
      </w:r>
    </w:p>
    <w:p w14:paraId="43F6BCDE" w14:textId="77777777" w:rsidR="00382F71" w:rsidRDefault="00000000">
      <w:pPr>
        <w:pStyle w:val="a3"/>
        <w:spacing w:before="9"/>
        <w:rPr>
          <w:sz w:val="27"/>
        </w:rPr>
      </w:pPr>
      <w:r>
        <w:rPr>
          <w:noProof/>
        </w:rPr>
        <w:drawing>
          <wp:anchor distT="0" distB="0" distL="0" distR="0" simplePos="0" relativeHeight="251656704" behindDoc="0" locked="0" layoutInCell="1" allowOverlap="1" wp14:anchorId="3CF7C1BF" wp14:editId="07D09628">
            <wp:simplePos x="0" y="0"/>
            <wp:positionH relativeFrom="page">
              <wp:posOffset>819785</wp:posOffset>
            </wp:positionH>
            <wp:positionV relativeFrom="paragraph">
              <wp:posOffset>249555</wp:posOffset>
            </wp:positionV>
            <wp:extent cx="5829300" cy="7299960"/>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4.jpeg"/>
                    <pic:cNvPicPr>
                      <a:picLocks noChangeAspect="1"/>
                    </pic:cNvPicPr>
                  </pic:nvPicPr>
                  <pic:blipFill>
                    <a:blip r:embed="rId56" cstate="print"/>
                    <a:stretch>
                      <a:fillRect/>
                    </a:stretch>
                  </pic:blipFill>
                  <pic:spPr>
                    <a:xfrm>
                      <a:off x="0" y="0"/>
                      <a:ext cx="5829299" cy="7299959"/>
                    </a:xfrm>
                    <a:prstGeom prst="rect">
                      <a:avLst/>
                    </a:prstGeom>
                  </pic:spPr>
                </pic:pic>
              </a:graphicData>
            </a:graphic>
          </wp:anchor>
        </w:drawing>
      </w:r>
    </w:p>
    <w:p w14:paraId="6BB87919" w14:textId="77777777" w:rsidR="00382F71" w:rsidRDefault="00382F71">
      <w:pPr>
        <w:rPr>
          <w:sz w:val="27"/>
        </w:rPr>
        <w:sectPr w:rsidR="00382F71">
          <w:pgSz w:w="11910" w:h="16840"/>
          <w:pgMar w:top="1260" w:right="940" w:bottom="680" w:left="820" w:header="0" w:footer="406" w:gutter="0"/>
          <w:cols w:space="720"/>
        </w:sectPr>
      </w:pPr>
    </w:p>
    <w:p w14:paraId="1F0A95DE" w14:textId="77777777" w:rsidR="00382F71" w:rsidRDefault="00000000">
      <w:pPr>
        <w:pStyle w:val="4"/>
        <w:numPr>
          <w:ilvl w:val="2"/>
          <w:numId w:val="228"/>
        </w:numPr>
        <w:tabs>
          <w:tab w:val="left" w:pos="1192"/>
        </w:tabs>
        <w:spacing w:before="42"/>
        <w:ind w:hanging="721"/>
      </w:pPr>
      <w:bookmarkStart w:id="1343" w:name="_bookmark669"/>
      <w:bookmarkStart w:id="1344" w:name="_TOC_250000"/>
      <w:bookmarkEnd w:id="1343"/>
      <w:bookmarkEnd w:id="1344"/>
      <w:r>
        <w:rPr>
          <w:color w:val="4AACC5"/>
        </w:rPr>
        <w:lastRenderedPageBreak/>
        <w:t>如何判断是否有内存泄漏及关注的指标？</w:t>
      </w:r>
    </w:p>
    <w:p w14:paraId="74241AC5" w14:textId="77777777" w:rsidR="00382F71" w:rsidRDefault="00382F71">
      <w:pPr>
        <w:pStyle w:val="a3"/>
        <w:spacing w:before="9"/>
        <w:rPr>
          <w:sz w:val="34"/>
        </w:rPr>
      </w:pPr>
    </w:p>
    <w:p w14:paraId="2823EF74" w14:textId="77777777" w:rsidR="00382F71" w:rsidRDefault="00000000">
      <w:pPr>
        <w:pStyle w:val="a5"/>
        <w:numPr>
          <w:ilvl w:val="2"/>
          <w:numId w:val="228"/>
        </w:numPr>
        <w:tabs>
          <w:tab w:val="left" w:pos="1192"/>
        </w:tabs>
        <w:spacing w:before="1" w:line="417" w:lineRule="auto"/>
        <w:ind w:right="351"/>
        <w:rPr>
          <w:sz w:val="28"/>
        </w:rPr>
      </w:pPr>
      <w:bookmarkStart w:id="1345" w:name="10.1.6描述软件产生内存泄露的原因以及检查方式。（可以结合一种开发语言进行描"/>
      <w:bookmarkStart w:id="1346" w:name="_bookmark670"/>
      <w:bookmarkEnd w:id="1345"/>
      <w:bookmarkEnd w:id="1346"/>
      <w:r>
        <w:rPr>
          <w:color w:val="4AACC5"/>
          <w:spacing w:val="-6"/>
          <w:sz w:val="28"/>
        </w:rPr>
        <w:t>描述软件产生内存泄露的原因以及检查方式。</w:t>
      </w:r>
      <w:r>
        <w:rPr>
          <w:color w:val="4AACC5"/>
          <w:sz w:val="28"/>
        </w:rPr>
        <w:t>（可以结合一种开发语言进行描述）</w:t>
      </w:r>
    </w:p>
    <w:p w14:paraId="05A60099" w14:textId="77777777" w:rsidR="00382F71" w:rsidRDefault="00000000">
      <w:pPr>
        <w:pStyle w:val="a3"/>
        <w:spacing w:before="26" w:line="417" w:lineRule="auto"/>
        <w:ind w:left="471" w:right="350" w:firstLine="420"/>
        <w:jc w:val="both"/>
      </w:pPr>
      <w:r>
        <w:rPr>
          <w:w w:val="95"/>
        </w:rPr>
        <w:t>内存泄露的原因，主要是由于开发过程当中申请了计算机资源（例如对象、内存等），但是使用</w:t>
      </w:r>
      <w:r>
        <w:rPr>
          <w:spacing w:val="226"/>
        </w:rPr>
        <w:t xml:space="preserve"> </w:t>
      </w:r>
      <w:r>
        <w:rPr>
          <w:spacing w:val="-4"/>
          <w:w w:val="95"/>
        </w:rPr>
        <w:t xml:space="preserve">资源完成以后没有及时释放资源导致的。例如在 </w:t>
      </w:r>
      <w:r>
        <w:rPr>
          <w:rFonts w:ascii="Calibri" w:eastAsia="Calibri"/>
          <w:w w:val="95"/>
        </w:rPr>
        <w:t>C</w:t>
      </w:r>
      <w:r>
        <w:rPr>
          <w:rFonts w:ascii="Calibri" w:eastAsia="Calibri"/>
          <w:spacing w:val="45"/>
          <w:w w:val="95"/>
        </w:rPr>
        <w:t xml:space="preserve"> </w:t>
      </w:r>
      <w:r>
        <w:rPr>
          <w:spacing w:val="3"/>
          <w:w w:val="95"/>
        </w:rPr>
        <w:t xml:space="preserve">语言当中使用了 </w:t>
      </w:r>
      <w:r>
        <w:rPr>
          <w:rFonts w:ascii="Calibri" w:eastAsia="Calibri"/>
          <w:w w:val="95"/>
        </w:rPr>
        <w:t>malloc</w:t>
      </w:r>
      <w:r>
        <w:rPr>
          <w:rFonts w:ascii="Calibri" w:eastAsia="Calibri"/>
          <w:spacing w:val="42"/>
          <w:w w:val="95"/>
        </w:rPr>
        <w:t xml:space="preserve"> </w:t>
      </w:r>
      <w:r>
        <w:rPr>
          <w:spacing w:val="-9"/>
          <w:w w:val="95"/>
        </w:rPr>
        <w:t xml:space="preserve">申请了内存，但是未使用 </w:t>
      </w:r>
      <w:r>
        <w:rPr>
          <w:rFonts w:ascii="Calibri" w:eastAsia="Calibri"/>
          <w:w w:val="95"/>
        </w:rPr>
        <w:t>free</w:t>
      </w:r>
      <w:r>
        <w:rPr>
          <w:rFonts w:ascii="Calibri" w:eastAsia="Calibri"/>
          <w:spacing w:val="-43"/>
          <w:w w:val="95"/>
        </w:rPr>
        <w:t xml:space="preserve"> </w:t>
      </w:r>
      <w:r>
        <w:t>来释放内存。</w:t>
      </w:r>
    </w:p>
    <w:p w14:paraId="4C719DB0" w14:textId="77777777" w:rsidR="00382F71" w:rsidRDefault="00382F71">
      <w:pPr>
        <w:pStyle w:val="a3"/>
        <w:spacing w:before="7"/>
        <w:rPr>
          <w:sz w:val="16"/>
        </w:rPr>
      </w:pPr>
    </w:p>
    <w:p w14:paraId="3DBB33F1" w14:textId="77777777" w:rsidR="00382F71" w:rsidRDefault="00000000">
      <w:pPr>
        <w:pStyle w:val="5"/>
        <w:numPr>
          <w:ilvl w:val="2"/>
          <w:numId w:val="228"/>
        </w:numPr>
        <w:tabs>
          <w:tab w:val="left" w:pos="1192"/>
        </w:tabs>
        <w:spacing w:before="1"/>
        <w:ind w:hanging="721"/>
      </w:pPr>
      <w:bookmarkStart w:id="1347" w:name="10.1.7简述什么是值传递，什么是地址传递，两者区别是什么？"/>
      <w:bookmarkStart w:id="1348" w:name="_bookmark671"/>
      <w:bookmarkEnd w:id="1347"/>
      <w:bookmarkEnd w:id="1348"/>
      <w:r>
        <w:rPr>
          <w:color w:val="4AACC5"/>
        </w:rPr>
        <w:t>简述什么是值传递，什么是地址传递，两者区别是什么？</w:t>
      </w:r>
    </w:p>
    <w:p w14:paraId="51C47792" w14:textId="77777777" w:rsidR="00382F71" w:rsidRDefault="00382F71">
      <w:pPr>
        <w:pStyle w:val="a3"/>
        <w:spacing w:before="10"/>
        <w:rPr>
          <w:sz w:val="22"/>
        </w:rPr>
      </w:pPr>
    </w:p>
    <w:p w14:paraId="792BFFC4" w14:textId="77777777" w:rsidR="00382F71" w:rsidRDefault="00000000">
      <w:pPr>
        <w:pStyle w:val="a3"/>
        <w:spacing w:line="417" w:lineRule="auto"/>
        <w:ind w:left="471" w:right="351" w:firstLine="420"/>
      </w:pPr>
      <w:r>
        <w:rPr>
          <w:w w:val="95"/>
        </w:rPr>
        <w:t>值传递主调函数传递给被</w:t>
      </w:r>
      <w:proofErr w:type="gramStart"/>
      <w:r>
        <w:rPr>
          <w:w w:val="95"/>
        </w:rPr>
        <w:t>调函数</w:t>
      </w:r>
      <w:proofErr w:type="gramEnd"/>
      <w:r>
        <w:rPr>
          <w:w w:val="95"/>
        </w:rPr>
        <w:t>的是值的拷贝，不是原值；地址传递主调函数传递给被</w:t>
      </w:r>
      <w:proofErr w:type="gramStart"/>
      <w:r>
        <w:rPr>
          <w:w w:val="95"/>
        </w:rPr>
        <w:t>调函数</w:t>
      </w:r>
      <w:proofErr w:type="gramEnd"/>
      <w:r>
        <w:rPr>
          <w:w w:val="95"/>
        </w:rPr>
        <w:t>的</w:t>
      </w:r>
      <w:r>
        <w:rPr>
          <w:spacing w:val="215"/>
        </w:rPr>
        <w:t xml:space="preserve"> </w:t>
      </w:r>
      <w:r>
        <w:t>是值的地址。区别是值传递被调函数中的操作不改变主调函数的值，而地址传递则不同。</w:t>
      </w:r>
    </w:p>
    <w:p w14:paraId="27FFF957" w14:textId="77777777" w:rsidR="00382F71" w:rsidRDefault="00382F71">
      <w:pPr>
        <w:pStyle w:val="a3"/>
        <w:spacing w:before="7"/>
        <w:rPr>
          <w:sz w:val="16"/>
        </w:rPr>
      </w:pPr>
    </w:p>
    <w:p w14:paraId="220D5141" w14:textId="77777777" w:rsidR="00382F71" w:rsidRDefault="00000000">
      <w:pPr>
        <w:pStyle w:val="5"/>
        <w:numPr>
          <w:ilvl w:val="2"/>
          <w:numId w:val="228"/>
        </w:numPr>
        <w:tabs>
          <w:tab w:val="left" w:pos="1192"/>
        </w:tabs>
        <w:spacing w:before="1"/>
        <w:ind w:hanging="721"/>
      </w:pPr>
      <w:bookmarkStart w:id="1349" w:name="10.1.8什么是系统瓶颈？"/>
      <w:bookmarkStart w:id="1350" w:name="_bookmark672"/>
      <w:bookmarkEnd w:id="1349"/>
      <w:bookmarkEnd w:id="1350"/>
      <w:r>
        <w:rPr>
          <w:color w:val="4AACC5"/>
        </w:rPr>
        <w:t>什么是系统瓶颈？</w:t>
      </w:r>
    </w:p>
    <w:p w14:paraId="73F2EB80" w14:textId="77777777" w:rsidR="00382F71" w:rsidRDefault="00382F71">
      <w:pPr>
        <w:pStyle w:val="a3"/>
        <w:spacing w:before="10"/>
        <w:rPr>
          <w:sz w:val="22"/>
        </w:rPr>
      </w:pPr>
    </w:p>
    <w:p w14:paraId="494172E1" w14:textId="77777777" w:rsidR="00382F71" w:rsidRDefault="00000000">
      <w:pPr>
        <w:pStyle w:val="a3"/>
        <w:spacing w:line="417" w:lineRule="auto"/>
        <w:ind w:left="471" w:right="351" w:firstLine="420"/>
      </w:pPr>
      <w:r>
        <w:rPr>
          <w:w w:val="95"/>
        </w:rPr>
        <w:t>瓶颈主要是指整个软硬件构成的软件系统某一方面或者几个方面能力不能满足用户的特定业务要</w:t>
      </w:r>
      <w:r>
        <w:rPr>
          <w:spacing w:val="215"/>
        </w:rPr>
        <w:t xml:space="preserve"> </w:t>
      </w:r>
      <w:r>
        <w:t>求，“特定”是指瓶颈会在某些条件下会出现，因为毕竟大多数系统在投入前。</w:t>
      </w:r>
    </w:p>
    <w:p w14:paraId="6EE0F26F" w14:textId="77777777" w:rsidR="00382F71" w:rsidRDefault="00000000">
      <w:pPr>
        <w:pStyle w:val="a3"/>
        <w:spacing w:line="417" w:lineRule="auto"/>
        <w:ind w:left="471" w:right="351" w:firstLine="420"/>
        <w:jc w:val="both"/>
      </w:pPr>
      <w:r>
        <w:rPr>
          <w:w w:val="95"/>
        </w:rPr>
        <w:t>严格的从技术角度讲，所有的系统都会有瓶颈，因为大多数系统的资源配置不是协调的，例如</w:t>
      </w:r>
      <w:r>
        <w:rPr>
          <w:spacing w:val="94"/>
        </w:rPr>
        <w:t xml:space="preserve"> </w:t>
      </w:r>
      <w:r>
        <w:rPr>
          <w:rFonts w:ascii="Calibri" w:eastAsia="Calibri"/>
          <w:w w:val="95"/>
        </w:rPr>
        <w:t>CPU</w:t>
      </w:r>
      <w:r>
        <w:rPr>
          <w:rFonts w:ascii="Calibri" w:eastAsia="Calibri"/>
          <w:spacing w:val="1"/>
          <w:w w:val="95"/>
        </w:rPr>
        <w:t xml:space="preserve"> </w:t>
      </w:r>
      <w:r>
        <w:rPr>
          <w:w w:val="95"/>
        </w:rPr>
        <w:t>使用率刚好达到</w:t>
      </w:r>
      <w:r>
        <w:rPr>
          <w:spacing w:val="214"/>
        </w:rPr>
        <w:t xml:space="preserve"> </w:t>
      </w:r>
      <w:r>
        <w:rPr>
          <w:rFonts w:ascii="Calibri" w:eastAsia="Calibri"/>
          <w:w w:val="95"/>
        </w:rPr>
        <w:t>100%</w:t>
      </w:r>
      <w:r>
        <w:rPr>
          <w:w w:val="95"/>
        </w:rPr>
        <w:t>时，内存也正好耗尽的系统不是很多见。因此我们讨论系统瓶颈要从应用的角度讨论：关键是看系统能否满足用户需求。在用户极限使用系统的情况下，系统的响应仍然正常，我们</w:t>
      </w:r>
      <w:r>
        <w:rPr>
          <w:spacing w:val="236"/>
        </w:rPr>
        <w:t xml:space="preserve"> </w:t>
      </w:r>
      <w:r>
        <w:t>可以认为</w:t>
      </w:r>
      <w:proofErr w:type="gramStart"/>
      <w:r>
        <w:t>改系统</w:t>
      </w:r>
      <w:proofErr w:type="gramEnd"/>
      <w:r>
        <w:t>没有瓶颈或者瓶颈不会影响用户工作。</w:t>
      </w:r>
    </w:p>
    <w:p w14:paraId="46C17E37" w14:textId="77777777" w:rsidR="00382F71" w:rsidRDefault="00000000">
      <w:pPr>
        <w:pStyle w:val="a3"/>
        <w:spacing w:line="268" w:lineRule="exact"/>
        <w:ind w:left="891"/>
      </w:pPr>
      <w:r>
        <w:rPr>
          <w:w w:val="95"/>
        </w:rPr>
        <w:t>因此我们测试系统瓶颈主要是实现下面两个目的：</w:t>
      </w:r>
    </w:p>
    <w:p w14:paraId="0813E16B" w14:textId="77777777" w:rsidR="00382F71" w:rsidRDefault="00382F71">
      <w:pPr>
        <w:pStyle w:val="a3"/>
        <w:spacing w:before="6"/>
        <w:rPr>
          <w:sz w:val="15"/>
        </w:rPr>
      </w:pPr>
    </w:p>
    <w:p w14:paraId="7DBB8CC0" w14:textId="77777777" w:rsidR="00382F71" w:rsidRDefault="00000000">
      <w:pPr>
        <w:pStyle w:val="a3"/>
        <w:spacing w:line="417" w:lineRule="auto"/>
        <w:ind w:left="471" w:right="245" w:firstLine="420"/>
      </w:pPr>
      <w:r>
        <w:rPr>
          <w:rFonts w:ascii="Calibri" w:eastAsia="Calibri" w:hAnsi="Calibri"/>
          <w:w w:val="95"/>
        </w:rPr>
        <w:t>-</w:t>
      </w:r>
      <w:r>
        <w:rPr>
          <w:w w:val="95"/>
        </w:rPr>
        <w:t>发现“表面”的瓶颈。主要是模拟用户的操作，找出用户极限使用系统时的瓶颈，然后解决瓶颈，</w:t>
      </w:r>
      <w:r>
        <w:rPr>
          <w:spacing w:val="65"/>
          <w:w w:val="95"/>
        </w:rPr>
        <w:t xml:space="preserve"> </w:t>
      </w:r>
      <w:r>
        <w:t>这是性能测试的基本目标。</w:t>
      </w:r>
    </w:p>
    <w:p w14:paraId="1F139B83" w14:textId="77777777" w:rsidR="00382F71" w:rsidRDefault="00000000">
      <w:pPr>
        <w:pStyle w:val="a3"/>
        <w:spacing w:line="417" w:lineRule="auto"/>
        <w:ind w:left="471" w:right="351" w:firstLine="420"/>
        <w:jc w:val="both"/>
      </w:pPr>
      <w:r>
        <w:rPr>
          <w:rFonts w:ascii="Calibri" w:eastAsia="Calibri"/>
          <w:w w:val="95"/>
        </w:rPr>
        <w:t>-</w:t>
      </w:r>
      <w:r>
        <w:rPr>
          <w:w w:val="95"/>
        </w:rPr>
        <w:t>发现潜在的瓶颈并解决，保证系统的长期稳定性。主要是考虑用户在将来扩展系统或者业务发生</w:t>
      </w:r>
      <w:r>
        <w:rPr>
          <w:spacing w:val="164"/>
        </w:rPr>
        <w:t xml:space="preserve"> </w:t>
      </w:r>
      <w:r>
        <w:rPr>
          <w:w w:val="95"/>
        </w:rPr>
        <w:t>变化时，系统能够适应变化。满足用户目前需求的系统不是最好的，我们设计系统的目标是在保证系</w:t>
      </w:r>
      <w:r>
        <w:rPr>
          <w:spacing w:val="236"/>
        </w:rPr>
        <w:t xml:space="preserve"> </w:t>
      </w:r>
      <w:proofErr w:type="gramStart"/>
      <w:r>
        <w:t>统整个</w:t>
      </w:r>
      <w:proofErr w:type="gramEnd"/>
      <w:r>
        <w:t>软件生命周期能够不断适应用户的变化，或者通过简单扩展系统就可以适应新的变化。</w:t>
      </w:r>
    </w:p>
    <w:p w14:paraId="4E41AA82" w14:textId="77777777" w:rsidR="00382F71" w:rsidRDefault="00382F71">
      <w:pPr>
        <w:spacing w:line="417" w:lineRule="auto"/>
        <w:jc w:val="both"/>
        <w:sectPr w:rsidR="00382F71">
          <w:pgSz w:w="11910" w:h="16840"/>
          <w:pgMar w:top="1300" w:right="940" w:bottom="680" w:left="820" w:header="0" w:footer="406" w:gutter="0"/>
          <w:cols w:space="720"/>
        </w:sectPr>
      </w:pPr>
    </w:p>
    <w:p w14:paraId="483726BA" w14:textId="77777777" w:rsidR="00382F71" w:rsidRDefault="00000000">
      <w:pPr>
        <w:pStyle w:val="1"/>
        <w:numPr>
          <w:ilvl w:val="0"/>
          <w:numId w:val="228"/>
        </w:numPr>
        <w:tabs>
          <w:tab w:val="left" w:pos="892"/>
        </w:tabs>
        <w:ind w:hanging="421"/>
        <w:rPr>
          <w:rFonts w:ascii="宋体" w:eastAsia="宋体"/>
          <w:b w:val="0"/>
        </w:rPr>
      </w:pPr>
      <w:bookmarkStart w:id="1351" w:name="_bookmark673"/>
      <w:bookmarkStart w:id="1352" w:name="11LordRunner相关"/>
      <w:bookmarkEnd w:id="1351"/>
      <w:bookmarkEnd w:id="1352"/>
      <w:proofErr w:type="spellStart"/>
      <w:r>
        <w:lastRenderedPageBreak/>
        <w:t>LordRunner</w:t>
      </w:r>
      <w:proofErr w:type="spellEnd"/>
      <w:r>
        <w:t xml:space="preserve"> </w:t>
      </w:r>
      <w:r>
        <w:rPr>
          <w:rFonts w:ascii="宋体" w:eastAsia="宋体" w:hint="eastAsia"/>
          <w:b w:val="0"/>
        </w:rPr>
        <w:t>相关</w:t>
      </w:r>
    </w:p>
    <w:p w14:paraId="06D57DD3" w14:textId="77777777" w:rsidR="00382F71" w:rsidRDefault="00382F71">
      <w:pPr>
        <w:pStyle w:val="a3"/>
        <w:spacing w:before="5"/>
        <w:rPr>
          <w:sz w:val="42"/>
        </w:rPr>
      </w:pPr>
    </w:p>
    <w:p w14:paraId="4748A95F" w14:textId="77777777" w:rsidR="00382F71" w:rsidRDefault="00000000">
      <w:pPr>
        <w:pStyle w:val="3"/>
        <w:numPr>
          <w:ilvl w:val="1"/>
          <w:numId w:val="228"/>
        </w:numPr>
        <w:tabs>
          <w:tab w:val="left" w:pos="1312"/>
        </w:tabs>
        <w:ind w:hanging="841"/>
      </w:pPr>
      <w:bookmarkStart w:id="1353" w:name="11.1LordRunner相关"/>
      <w:bookmarkStart w:id="1354" w:name="_bookmark674"/>
      <w:bookmarkEnd w:id="1353"/>
      <w:bookmarkEnd w:id="1354"/>
      <w:proofErr w:type="spellStart"/>
      <w:r>
        <w:rPr>
          <w:color w:val="1F487C"/>
        </w:rPr>
        <w:t>LordRunner</w:t>
      </w:r>
      <w:proofErr w:type="spellEnd"/>
      <w:r>
        <w:rPr>
          <w:color w:val="1F487C"/>
          <w:spacing w:val="-23"/>
        </w:rPr>
        <w:t xml:space="preserve"> 相关</w:t>
      </w:r>
    </w:p>
    <w:p w14:paraId="4996714F" w14:textId="77777777" w:rsidR="00382F71" w:rsidRDefault="00382F71">
      <w:pPr>
        <w:pStyle w:val="a3"/>
        <w:spacing w:before="12"/>
        <w:rPr>
          <w:sz w:val="39"/>
        </w:rPr>
      </w:pPr>
    </w:p>
    <w:p w14:paraId="2B85CEB3" w14:textId="77777777" w:rsidR="00382F71" w:rsidRDefault="00000000">
      <w:pPr>
        <w:ind w:left="471"/>
        <w:rPr>
          <w:sz w:val="28"/>
        </w:rPr>
      </w:pPr>
      <w:r>
        <w:rPr>
          <w:rFonts w:ascii="Calibri" w:eastAsia="Calibri"/>
          <w:b/>
          <w:color w:val="4AACC5"/>
          <w:sz w:val="28"/>
        </w:rPr>
        <w:t>11.1.1</w:t>
      </w:r>
      <w:bookmarkStart w:id="1355" w:name="11.1.11.LoadRunner_的工作原理是什么？"/>
      <w:bookmarkStart w:id="1356" w:name="_bookmark675"/>
      <w:bookmarkEnd w:id="1355"/>
      <w:bookmarkEnd w:id="1356"/>
      <w:r>
        <w:rPr>
          <w:rFonts w:ascii="Calibri" w:eastAsia="Calibri"/>
          <w:b/>
          <w:color w:val="4AACC5"/>
          <w:sz w:val="28"/>
        </w:rPr>
        <w:t>1.LoadRunner</w:t>
      </w:r>
      <w:r>
        <w:rPr>
          <w:rFonts w:ascii="Calibri" w:eastAsia="Calibri"/>
          <w:b/>
          <w:color w:val="4AACC5"/>
          <w:spacing w:val="13"/>
          <w:sz w:val="28"/>
        </w:rPr>
        <w:t xml:space="preserve"> </w:t>
      </w:r>
      <w:r>
        <w:rPr>
          <w:color w:val="4AACC5"/>
          <w:sz w:val="28"/>
        </w:rPr>
        <w:t>的工作原理是什么？</w:t>
      </w:r>
    </w:p>
    <w:p w14:paraId="47576B30" w14:textId="77777777" w:rsidR="00382F71" w:rsidRDefault="00382F71">
      <w:pPr>
        <w:pStyle w:val="a3"/>
        <w:rPr>
          <w:sz w:val="30"/>
        </w:rPr>
      </w:pPr>
    </w:p>
    <w:p w14:paraId="7FB7F92F" w14:textId="77777777" w:rsidR="00382F71" w:rsidRDefault="00382F71">
      <w:pPr>
        <w:pStyle w:val="a3"/>
        <w:spacing w:before="4"/>
        <w:rPr>
          <w:sz w:val="29"/>
        </w:rPr>
      </w:pPr>
    </w:p>
    <w:p w14:paraId="4FDF7DBA" w14:textId="77777777" w:rsidR="00382F71" w:rsidRDefault="00000000">
      <w:pPr>
        <w:pStyle w:val="a3"/>
        <w:ind w:left="471"/>
      </w:pPr>
      <w:r>
        <w:rPr>
          <w:rFonts w:ascii="Calibri" w:eastAsia="Calibri"/>
        </w:rPr>
        <w:t>LoadRunner</w:t>
      </w:r>
      <w:r>
        <w:rPr>
          <w:rFonts w:ascii="Calibri" w:eastAsia="Calibri"/>
          <w:spacing w:val="7"/>
        </w:rPr>
        <w:t xml:space="preserve"> </w:t>
      </w:r>
      <w:r>
        <w:t>工作原理：</w:t>
      </w:r>
    </w:p>
    <w:p w14:paraId="4BE739F0" w14:textId="77777777" w:rsidR="00382F71" w:rsidRDefault="00382F71">
      <w:pPr>
        <w:pStyle w:val="a3"/>
        <w:spacing w:before="7"/>
        <w:rPr>
          <w:sz w:val="15"/>
        </w:rPr>
      </w:pPr>
    </w:p>
    <w:p w14:paraId="00A67F36" w14:textId="77777777" w:rsidR="00382F71" w:rsidRDefault="00000000">
      <w:pPr>
        <w:pStyle w:val="a3"/>
        <w:spacing w:line="417" w:lineRule="auto"/>
        <w:ind w:left="471" w:right="351" w:firstLine="420"/>
      </w:pPr>
      <w:r>
        <w:rPr>
          <w:rFonts w:ascii="Calibri" w:eastAsia="Calibri"/>
        </w:rPr>
        <w:t>LoadRunner</w:t>
      </w:r>
      <w:r>
        <w:rPr>
          <w:rFonts w:ascii="Calibri" w:eastAsia="Calibri"/>
          <w:spacing w:val="35"/>
        </w:rPr>
        <w:t xml:space="preserve"> </w:t>
      </w:r>
      <w:r>
        <w:t>通过模拟上千万用户实施并发负载，实时性能监控的系统行为和性能方式来确认和查找问题。</w:t>
      </w:r>
    </w:p>
    <w:p w14:paraId="0E6AF7FD" w14:textId="77777777" w:rsidR="00382F71" w:rsidRDefault="00382F71">
      <w:pPr>
        <w:pStyle w:val="a3"/>
        <w:rPr>
          <w:sz w:val="20"/>
        </w:rPr>
      </w:pPr>
    </w:p>
    <w:p w14:paraId="38B84F52" w14:textId="77777777" w:rsidR="00382F71" w:rsidRDefault="00382F71">
      <w:pPr>
        <w:pStyle w:val="a3"/>
        <w:spacing w:before="6"/>
        <w:rPr>
          <w:sz w:val="16"/>
        </w:rPr>
      </w:pPr>
    </w:p>
    <w:p w14:paraId="11C7DACA" w14:textId="77777777" w:rsidR="00382F71" w:rsidRDefault="00000000">
      <w:pPr>
        <w:pStyle w:val="a3"/>
        <w:ind w:left="471"/>
      </w:pPr>
      <w:r>
        <w:rPr>
          <w:rFonts w:ascii="Calibri" w:eastAsia="Calibri"/>
        </w:rPr>
        <w:t>1</w:t>
      </w:r>
      <w:r>
        <w:t>、</w:t>
      </w:r>
      <w:proofErr w:type="spellStart"/>
      <w:r>
        <w:rPr>
          <w:rFonts w:ascii="Calibri" w:eastAsia="Calibri"/>
        </w:rPr>
        <w:t>VuGen</w:t>
      </w:r>
      <w:proofErr w:type="spellEnd"/>
      <w:r>
        <w:rPr>
          <w:rFonts w:ascii="Calibri" w:eastAsia="Calibri"/>
          <w:spacing w:val="44"/>
        </w:rPr>
        <w:t xml:space="preserve"> </w:t>
      </w:r>
      <w:r>
        <w:t>发生器：捕捉用户的业务流，并最终将其录制成一个脚本：</w:t>
      </w:r>
    </w:p>
    <w:p w14:paraId="3B213905" w14:textId="77777777" w:rsidR="00382F71" w:rsidRDefault="00382F71">
      <w:pPr>
        <w:pStyle w:val="a3"/>
        <w:spacing w:before="7"/>
        <w:rPr>
          <w:sz w:val="15"/>
        </w:rPr>
      </w:pPr>
    </w:p>
    <w:p w14:paraId="04955328" w14:textId="77777777" w:rsidR="00382F71" w:rsidRDefault="00000000">
      <w:pPr>
        <w:pStyle w:val="a5"/>
        <w:numPr>
          <w:ilvl w:val="0"/>
          <w:numId w:val="233"/>
        </w:numPr>
        <w:tabs>
          <w:tab w:val="left" w:pos="998"/>
        </w:tabs>
        <w:rPr>
          <w:sz w:val="21"/>
        </w:rPr>
      </w:pPr>
      <w:r>
        <w:rPr>
          <w:sz w:val="21"/>
        </w:rPr>
        <w:t>选择相应的一种协议；</w:t>
      </w:r>
    </w:p>
    <w:p w14:paraId="6FA3CCF1" w14:textId="77777777" w:rsidR="00382F71" w:rsidRDefault="00382F71">
      <w:pPr>
        <w:pStyle w:val="a3"/>
        <w:spacing w:before="7"/>
        <w:rPr>
          <w:sz w:val="15"/>
        </w:rPr>
      </w:pPr>
    </w:p>
    <w:p w14:paraId="79FA2837" w14:textId="77777777" w:rsidR="00382F71" w:rsidRDefault="00000000">
      <w:pPr>
        <w:pStyle w:val="a5"/>
        <w:numPr>
          <w:ilvl w:val="0"/>
          <w:numId w:val="233"/>
        </w:numPr>
        <w:tabs>
          <w:tab w:val="left" w:pos="998"/>
        </w:tabs>
        <w:rPr>
          <w:sz w:val="21"/>
        </w:rPr>
      </w:pPr>
      <w:r>
        <w:rPr>
          <w:sz w:val="21"/>
        </w:rPr>
        <w:t>在客户端模拟用户使用过程中的业务流程，并录制成一个脚本；</w:t>
      </w:r>
    </w:p>
    <w:p w14:paraId="0CE5D120" w14:textId="77777777" w:rsidR="00382F71" w:rsidRDefault="00382F71">
      <w:pPr>
        <w:pStyle w:val="a3"/>
        <w:spacing w:before="6"/>
        <w:rPr>
          <w:sz w:val="15"/>
        </w:rPr>
      </w:pPr>
    </w:p>
    <w:p w14:paraId="679477F0" w14:textId="77777777" w:rsidR="00382F71" w:rsidRDefault="00000000">
      <w:pPr>
        <w:pStyle w:val="a5"/>
        <w:numPr>
          <w:ilvl w:val="0"/>
          <w:numId w:val="233"/>
        </w:numPr>
        <w:tabs>
          <w:tab w:val="left" w:pos="998"/>
        </w:tabs>
        <w:spacing w:before="1"/>
        <w:rPr>
          <w:sz w:val="21"/>
        </w:rPr>
      </w:pPr>
      <w:r>
        <w:rPr>
          <w:spacing w:val="-2"/>
          <w:w w:val="95"/>
          <w:sz w:val="21"/>
        </w:rPr>
        <w:t xml:space="preserve">编辑脚本和设置 </w:t>
      </w:r>
      <w:r>
        <w:rPr>
          <w:rFonts w:ascii="Calibri" w:eastAsia="Calibri"/>
          <w:w w:val="95"/>
          <w:sz w:val="21"/>
        </w:rPr>
        <w:t>Run-Time</w:t>
      </w:r>
      <w:r>
        <w:rPr>
          <w:rFonts w:ascii="Calibri" w:eastAsia="Calibri"/>
          <w:spacing w:val="31"/>
          <w:w w:val="95"/>
          <w:sz w:val="21"/>
        </w:rPr>
        <w:t xml:space="preserve"> </w:t>
      </w:r>
      <w:r>
        <w:rPr>
          <w:rFonts w:ascii="Calibri" w:eastAsia="Calibri"/>
          <w:w w:val="95"/>
          <w:sz w:val="21"/>
        </w:rPr>
        <w:t>Settings</w:t>
      </w:r>
      <w:r>
        <w:rPr>
          <w:rFonts w:ascii="Calibri" w:eastAsia="Calibri"/>
          <w:spacing w:val="114"/>
          <w:sz w:val="21"/>
        </w:rPr>
        <w:t xml:space="preserve"> </w:t>
      </w:r>
      <w:r>
        <w:rPr>
          <w:w w:val="95"/>
          <w:sz w:val="21"/>
        </w:rPr>
        <w:t>项；</w:t>
      </w:r>
    </w:p>
    <w:p w14:paraId="45CA1EAF" w14:textId="77777777" w:rsidR="00382F71" w:rsidRDefault="00382F71">
      <w:pPr>
        <w:pStyle w:val="a3"/>
        <w:spacing w:before="6"/>
        <w:rPr>
          <w:sz w:val="15"/>
        </w:rPr>
      </w:pPr>
    </w:p>
    <w:p w14:paraId="7607FA02" w14:textId="77777777" w:rsidR="00382F71" w:rsidRDefault="00000000">
      <w:pPr>
        <w:pStyle w:val="a5"/>
        <w:numPr>
          <w:ilvl w:val="0"/>
          <w:numId w:val="233"/>
        </w:numPr>
        <w:tabs>
          <w:tab w:val="left" w:pos="998"/>
        </w:tabs>
        <w:rPr>
          <w:sz w:val="21"/>
        </w:rPr>
      </w:pPr>
      <w:r>
        <w:rPr>
          <w:sz w:val="21"/>
        </w:rPr>
        <w:t>编译脚本生成一个没有错误的可运行的脚本。</w:t>
      </w:r>
    </w:p>
    <w:p w14:paraId="2B0F2826" w14:textId="77777777" w:rsidR="00382F71" w:rsidRDefault="00382F71">
      <w:pPr>
        <w:pStyle w:val="a3"/>
        <w:rPr>
          <w:sz w:val="22"/>
        </w:rPr>
      </w:pPr>
    </w:p>
    <w:p w14:paraId="7F83F25F" w14:textId="77777777" w:rsidR="00382F71" w:rsidRDefault="00382F71">
      <w:pPr>
        <w:pStyle w:val="a3"/>
        <w:spacing w:before="1"/>
        <w:rPr>
          <w:sz w:val="30"/>
        </w:rPr>
      </w:pPr>
    </w:p>
    <w:p w14:paraId="03F62C0A" w14:textId="77777777" w:rsidR="00382F71" w:rsidRDefault="00000000">
      <w:pPr>
        <w:pStyle w:val="a3"/>
        <w:ind w:left="471"/>
      </w:pPr>
      <w:r>
        <w:rPr>
          <w:rFonts w:ascii="Calibri" w:eastAsia="Calibri"/>
        </w:rPr>
        <w:t>2</w:t>
      </w:r>
      <w:r>
        <w:t>、控制器（</w:t>
      </w:r>
      <w:r>
        <w:rPr>
          <w:rFonts w:ascii="Calibri" w:eastAsia="Calibri"/>
        </w:rPr>
        <w:t>Controller</w:t>
      </w:r>
      <w:r>
        <w:t>）：</w:t>
      </w:r>
    </w:p>
    <w:p w14:paraId="1604231F" w14:textId="77777777" w:rsidR="00382F71" w:rsidRDefault="00382F71">
      <w:pPr>
        <w:pStyle w:val="a3"/>
        <w:spacing w:before="7"/>
        <w:rPr>
          <w:sz w:val="15"/>
        </w:rPr>
      </w:pPr>
    </w:p>
    <w:p w14:paraId="37C42B89" w14:textId="77777777" w:rsidR="00382F71" w:rsidRDefault="00000000">
      <w:pPr>
        <w:pStyle w:val="a5"/>
        <w:numPr>
          <w:ilvl w:val="0"/>
          <w:numId w:val="234"/>
        </w:numPr>
        <w:tabs>
          <w:tab w:val="left" w:pos="998"/>
        </w:tabs>
        <w:rPr>
          <w:sz w:val="21"/>
        </w:rPr>
      </w:pPr>
      <w:r>
        <w:rPr>
          <w:sz w:val="21"/>
        </w:rPr>
        <w:t>设计场景，包括手动场景设计和目标场景设计两种方式；</w:t>
      </w:r>
    </w:p>
    <w:p w14:paraId="7BC70759" w14:textId="77777777" w:rsidR="00382F71" w:rsidRDefault="00382F71">
      <w:pPr>
        <w:pStyle w:val="a3"/>
        <w:spacing w:before="6"/>
        <w:rPr>
          <w:sz w:val="15"/>
        </w:rPr>
      </w:pPr>
    </w:p>
    <w:p w14:paraId="1D71E6B5" w14:textId="77777777" w:rsidR="00382F71" w:rsidRDefault="00000000">
      <w:pPr>
        <w:pStyle w:val="a5"/>
        <w:numPr>
          <w:ilvl w:val="0"/>
          <w:numId w:val="234"/>
        </w:numPr>
        <w:tabs>
          <w:tab w:val="left" w:pos="1000"/>
        </w:tabs>
        <w:spacing w:before="1" w:line="417" w:lineRule="auto"/>
        <w:ind w:left="471" w:right="351" w:firstLine="0"/>
        <w:rPr>
          <w:sz w:val="21"/>
        </w:rPr>
      </w:pPr>
      <w:r>
        <w:rPr>
          <w:spacing w:val="-1"/>
          <w:sz w:val="21"/>
        </w:rPr>
        <w:t xml:space="preserve">场景监控，可以实时监控脚本的运行的情况。可以通过添加计数器来监控 </w:t>
      </w:r>
      <w:r>
        <w:rPr>
          <w:rFonts w:ascii="Calibri" w:eastAsia="Calibri"/>
          <w:sz w:val="21"/>
        </w:rPr>
        <w:t>Windows</w:t>
      </w:r>
      <w:r>
        <w:rPr>
          <w:rFonts w:ascii="Calibri" w:eastAsia="Calibri"/>
          <w:spacing w:val="11"/>
          <w:sz w:val="21"/>
        </w:rPr>
        <w:t xml:space="preserve"> </w:t>
      </w:r>
      <w:r>
        <w:rPr>
          <w:sz w:val="21"/>
        </w:rPr>
        <w:t>资源、应用服务器和数据库使用情况。</w:t>
      </w:r>
    </w:p>
    <w:p w14:paraId="35AC6D85" w14:textId="77777777" w:rsidR="00382F71" w:rsidRDefault="00000000">
      <w:pPr>
        <w:pStyle w:val="a3"/>
        <w:spacing w:line="417" w:lineRule="auto"/>
        <w:ind w:left="471" w:right="245" w:firstLine="420"/>
      </w:pPr>
      <w:r>
        <w:rPr>
          <w:w w:val="95"/>
        </w:rPr>
        <w:t>场景设计的目的是设计出一个最接近用户实际使用的场景，场景设计越接近用户使用的实际情况，</w:t>
      </w:r>
      <w:r>
        <w:rPr>
          <w:spacing w:val="121"/>
        </w:rPr>
        <w:t xml:space="preserve"> </w:t>
      </w:r>
      <w:r>
        <w:t>测试出来的数据就越接近真实值。</w:t>
      </w:r>
    </w:p>
    <w:p w14:paraId="32F250E6" w14:textId="77777777" w:rsidR="00382F71" w:rsidRDefault="00382F71">
      <w:pPr>
        <w:pStyle w:val="a3"/>
        <w:rPr>
          <w:sz w:val="20"/>
        </w:rPr>
      </w:pPr>
    </w:p>
    <w:p w14:paraId="15164945" w14:textId="77777777" w:rsidR="00382F71" w:rsidRDefault="00382F71">
      <w:pPr>
        <w:pStyle w:val="a3"/>
        <w:spacing w:before="5"/>
        <w:rPr>
          <w:sz w:val="16"/>
        </w:rPr>
      </w:pPr>
    </w:p>
    <w:p w14:paraId="13059B02" w14:textId="77777777" w:rsidR="00382F71" w:rsidRDefault="00000000">
      <w:pPr>
        <w:pStyle w:val="a3"/>
        <w:spacing w:before="1"/>
        <w:ind w:left="471"/>
      </w:pPr>
      <w:r>
        <w:rPr>
          <w:rFonts w:ascii="Calibri" w:eastAsia="Calibri"/>
          <w:spacing w:val="-1"/>
        </w:rPr>
        <w:t>3</w:t>
      </w:r>
      <w:r>
        <w:rPr>
          <w:spacing w:val="-1"/>
        </w:rPr>
        <w:t>、负载发生器（</w:t>
      </w:r>
      <w:r>
        <w:rPr>
          <w:rFonts w:ascii="Calibri" w:eastAsia="Calibri"/>
          <w:spacing w:val="-1"/>
        </w:rPr>
        <w:t>Load</w:t>
      </w:r>
      <w:r>
        <w:rPr>
          <w:rFonts w:ascii="Calibri" w:eastAsia="Calibri"/>
          <w:spacing w:val="-3"/>
        </w:rPr>
        <w:t xml:space="preserve"> </w:t>
      </w:r>
      <w:r>
        <w:rPr>
          <w:rFonts w:ascii="Calibri" w:eastAsia="Calibri"/>
          <w:spacing w:val="-1"/>
        </w:rPr>
        <w:t>Generators</w:t>
      </w:r>
      <w:r>
        <w:rPr>
          <w:spacing w:val="-1"/>
        </w:rPr>
        <w:t>）</w:t>
      </w:r>
    </w:p>
    <w:p w14:paraId="59186561" w14:textId="77777777" w:rsidR="00382F71" w:rsidRDefault="00382F71">
      <w:pPr>
        <w:pStyle w:val="a3"/>
        <w:spacing w:before="6"/>
        <w:rPr>
          <w:sz w:val="15"/>
        </w:rPr>
      </w:pPr>
    </w:p>
    <w:p w14:paraId="17F62949" w14:textId="77777777" w:rsidR="00382F71" w:rsidRDefault="00000000">
      <w:pPr>
        <w:pStyle w:val="a3"/>
        <w:spacing w:line="417" w:lineRule="auto"/>
        <w:ind w:left="471" w:right="351" w:firstLine="420"/>
        <w:jc w:val="both"/>
      </w:pPr>
      <w:r>
        <w:rPr>
          <w:w w:val="95"/>
        </w:rPr>
        <w:t>模拟用户对服务器提交请求。通常，在性能测试过程中会将控制器和负载发生器分开；当使用多</w:t>
      </w:r>
      <w:r>
        <w:rPr>
          <w:spacing w:val="225"/>
        </w:rPr>
        <w:t xml:space="preserve"> </w:t>
      </w:r>
      <w:r>
        <w:rPr>
          <w:w w:val="95"/>
        </w:rPr>
        <w:t>台负载发生器时，一定要保证负载均衡（指在进行性能测试的过程中，保证每台负载发生器均匀地对</w:t>
      </w:r>
      <w:r>
        <w:rPr>
          <w:spacing w:val="236"/>
        </w:rPr>
        <w:t xml:space="preserve"> </w:t>
      </w:r>
      <w:r>
        <w:t>服务器进行施压）。</w:t>
      </w:r>
    </w:p>
    <w:p w14:paraId="599A9056" w14:textId="77777777" w:rsidR="00382F71" w:rsidRDefault="00382F71">
      <w:pPr>
        <w:pStyle w:val="a3"/>
        <w:rPr>
          <w:sz w:val="20"/>
        </w:rPr>
      </w:pPr>
    </w:p>
    <w:p w14:paraId="19A023A3" w14:textId="77777777" w:rsidR="00382F71" w:rsidRDefault="00382F71">
      <w:pPr>
        <w:pStyle w:val="a3"/>
        <w:spacing w:before="6"/>
        <w:rPr>
          <w:sz w:val="16"/>
        </w:rPr>
      </w:pPr>
    </w:p>
    <w:p w14:paraId="2F83E960" w14:textId="77777777" w:rsidR="00382F71" w:rsidRDefault="00000000">
      <w:pPr>
        <w:pStyle w:val="a3"/>
        <w:spacing w:before="1"/>
        <w:ind w:left="471"/>
      </w:pPr>
      <w:r>
        <w:rPr>
          <w:rFonts w:ascii="Calibri" w:eastAsia="Calibri"/>
        </w:rPr>
        <w:t>4</w:t>
      </w:r>
      <w:r>
        <w:t>、分析器（</w:t>
      </w:r>
      <w:r>
        <w:rPr>
          <w:rFonts w:ascii="Calibri" w:eastAsia="Calibri"/>
        </w:rPr>
        <w:t>Analysis</w:t>
      </w:r>
      <w:r>
        <w:t>）：主要用于对测试结果进行分析。</w:t>
      </w:r>
    </w:p>
    <w:p w14:paraId="729CD473" w14:textId="77777777" w:rsidR="00382F71" w:rsidRDefault="00382F71">
      <w:pPr>
        <w:sectPr w:rsidR="00382F71">
          <w:pgSz w:w="11910" w:h="16840"/>
          <w:pgMar w:top="1300" w:right="940" w:bottom="680" w:left="820" w:header="0" w:footer="406" w:gutter="0"/>
          <w:cols w:space="720"/>
        </w:sectPr>
      </w:pPr>
    </w:p>
    <w:p w14:paraId="058F320C" w14:textId="77777777" w:rsidR="00382F71" w:rsidRDefault="00000000">
      <w:pPr>
        <w:pStyle w:val="a5"/>
        <w:numPr>
          <w:ilvl w:val="2"/>
          <w:numId w:val="235"/>
        </w:numPr>
        <w:tabs>
          <w:tab w:val="left" w:pos="1192"/>
        </w:tabs>
        <w:spacing w:before="42"/>
        <w:ind w:hanging="721"/>
        <w:rPr>
          <w:sz w:val="28"/>
        </w:rPr>
      </w:pPr>
      <w:bookmarkStart w:id="1357" w:name="11.1.2LoadRunner分哪三部分？"/>
      <w:bookmarkStart w:id="1358" w:name="_bookmark676"/>
      <w:bookmarkEnd w:id="1357"/>
      <w:bookmarkEnd w:id="1358"/>
      <w:r>
        <w:rPr>
          <w:rFonts w:ascii="Calibri" w:eastAsia="Calibri"/>
          <w:b/>
          <w:color w:val="4AACC5"/>
          <w:sz w:val="28"/>
        </w:rPr>
        <w:lastRenderedPageBreak/>
        <w:t>LoadRunner</w:t>
      </w:r>
      <w:r>
        <w:rPr>
          <w:rFonts w:ascii="Calibri" w:eastAsia="Calibri"/>
          <w:b/>
          <w:color w:val="4AACC5"/>
          <w:spacing w:val="6"/>
          <w:sz w:val="28"/>
        </w:rPr>
        <w:t xml:space="preserve"> </w:t>
      </w:r>
      <w:r>
        <w:rPr>
          <w:color w:val="4AACC5"/>
          <w:sz w:val="28"/>
        </w:rPr>
        <w:t>分哪三部分？</w:t>
      </w:r>
    </w:p>
    <w:p w14:paraId="617FA9FC" w14:textId="77777777" w:rsidR="00382F71" w:rsidRDefault="00382F71">
      <w:pPr>
        <w:pStyle w:val="a3"/>
        <w:spacing w:before="10"/>
        <w:rPr>
          <w:sz w:val="22"/>
        </w:rPr>
      </w:pPr>
    </w:p>
    <w:p w14:paraId="79A90827" w14:textId="77777777" w:rsidR="00382F71" w:rsidRDefault="00000000">
      <w:pPr>
        <w:pStyle w:val="a3"/>
        <w:spacing w:line="417" w:lineRule="auto"/>
        <w:ind w:left="891" w:right="7783"/>
      </w:pPr>
      <w:r>
        <w:rPr>
          <w:spacing w:val="-1"/>
        </w:rPr>
        <w:t>用户动作设计；</w:t>
      </w:r>
      <w:r>
        <w:rPr>
          <w:spacing w:val="-102"/>
        </w:rPr>
        <w:t xml:space="preserve"> </w:t>
      </w:r>
      <w:r>
        <w:t>场景设计；</w:t>
      </w:r>
    </w:p>
    <w:p w14:paraId="64AAB7AD" w14:textId="77777777" w:rsidR="00382F71" w:rsidRDefault="00000000">
      <w:pPr>
        <w:pStyle w:val="a3"/>
        <w:spacing w:line="269" w:lineRule="exact"/>
        <w:ind w:left="891"/>
      </w:pPr>
      <w:r>
        <w:t>测试数据分析；</w:t>
      </w:r>
    </w:p>
    <w:p w14:paraId="04555D44" w14:textId="77777777" w:rsidR="00382F71" w:rsidRDefault="00382F71">
      <w:pPr>
        <w:pStyle w:val="a3"/>
        <w:rPr>
          <w:sz w:val="20"/>
        </w:rPr>
      </w:pPr>
    </w:p>
    <w:p w14:paraId="59E79F04" w14:textId="77777777" w:rsidR="00382F71" w:rsidRDefault="00000000">
      <w:pPr>
        <w:pStyle w:val="a5"/>
        <w:numPr>
          <w:ilvl w:val="2"/>
          <w:numId w:val="235"/>
        </w:numPr>
        <w:tabs>
          <w:tab w:val="left" w:pos="1192"/>
        </w:tabs>
        <w:spacing w:before="156"/>
        <w:ind w:hanging="721"/>
        <w:rPr>
          <w:rFonts w:ascii="Calibri" w:eastAsia="Calibri"/>
          <w:b/>
          <w:sz w:val="28"/>
        </w:rPr>
      </w:pPr>
      <w:bookmarkStart w:id="1359" w:name="11.1.3LoadRunner进行测试的流程?"/>
      <w:bookmarkStart w:id="1360" w:name="_bookmark677"/>
      <w:bookmarkEnd w:id="1359"/>
      <w:bookmarkEnd w:id="1360"/>
      <w:r>
        <w:rPr>
          <w:rFonts w:ascii="Calibri" w:eastAsia="Calibri"/>
          <w:b/>
          <w:color w:val="4AACC5"/>
          <w:sz w:val="28"/>
        </w:rPr>
        <w:t>LoadRunner</w:t>
      </w:r>
      <w:r>
        <w:rPr>
          <w:rFonts w:ascii="Calibri" w:eastAsia="Calibri"/>
          <w:b/>
          <w:color w:val="4AACC5"/>
          <w:spacing w:val="5"/>
          <w:sz w:val="28"/>
        </w:rPr>
        <w:t xml:space="preserve"> </w:t>
      </w:r>
      <w:r>
        <w:rPr>
          <w:color w:val="4AACC5"/>
          <w:sz w:val="28"/>
        </w:rPr>
        <w:t>进行测试的流程</w:t>
      </w:r>
      <w:r>
        <w:rPr>
          <w:rFonts w:ascii="Calibri" w:eastAsia="Calibri"/>
          <w:b/>
          <w:color w:val="4AACC5"/>
          <w:sz w:val="28"/>
        </w:rPr>
        <w:t>?</w:t>
      </w:r>
    </w:p>
    <w:p w14:paraId="25CC47D4" w14:textId="77777777" w:rsidR="00382F71" w:rsidRDefault="00382F71">
      <w:pPr>
        <w:pStyle w:val="a3"/>
        <w:spacing w:before="11"/>
        <w:rPr>
          <w:rFonts w:ascii="Calibri"/>
          <w:b/>
          <w:sz w:val="23"/>
        </w:rPr>
      </w:pPr>
    </w:p>
    <w:p w14:paraId="28EC4EA8" w14:textId="77777777" w:rsidR="00382F71" w:rsidRDefault="00000000">
      <w:pPr>
        <w:pStyle w:val="a5"/>
        <w:numPr>
          <w:ilvl w:val="0"/>
          <w:numId w:val="236"/>
        </w:numPr>
        <w:tabs>
          <w:tab w:val="left" w:pos="998"/>
        </w:tabs>
        <w:rPr>
          <w:sz w:val="21"/>
        </w:rPr>
      </w:pPr>
      <w:r>
        <w:rPr>
          <w:sz w:val="21"/>
        </w:rPr>
        <w:t>测试测试</w:t>
      </w:r>
    </w:p>
    <w:p w14:paraId="0C92572E" w14:textId="77777777" w:rsidR="00382F71" w:rsidRDefault="00382F71">
      <w:pPr>
        <w:pStyle w:val="a3"/>
        <w:spacing w:before="7"/>
        <w:rPr>
          <w:sz w:val="15"/>
        </w:rPr>
      </w:pPr>
    </w:p>
    <w:p w14:paraId="65273283" w14:textId="77777777" w:rsidR="00382F71" w:rsidRDefault="00000000">
      <w:pPr>
        <w:pStyle w:val="a5"/>
        <w:numPr>
          <w:ilvl w:val="0"/>
          <w:numId w:val="236"/>
        </w:numPr>
        <w:tabs>
          <w:tab w:val="left" w:pos="998"/>
        </w:tabs>
        <w:rPr>
          <w:sz w:val="21"/>
        </w:rPr>
      </w:pPr>
      <w:r>
        <w:rPr>
          <w:sz w:val="21"/>
        </w:rPr>
        <w:t>创建虚拟用户脚本</w:t>
      </w:r>
    </w:p>
    <w:p w14:paraId="2BC9AB46" w14:textId="77777777" w:rsidR="00382F71" w:rsidRDefault="00382F71">
      <w:pPr>
        <w:pStyle w:val="a3"/>
        <w:spacing w:before="7"/>
        <w:rPr>
          <w:sz w:val="15"/>
        </w:rPr>
      </w:pPr>
    </w:p>
    <w:p w14:paraId="72BC748B" w14:textId="77777777" w:rsidR="00382F71" w:rsidRDefault="00000000">
      <w:pPr>
        <w:pStyle w:val="a5"/>
        <w:numPr>
          <w:ilvl w:val="0"/>
          <w:numId w:val="236"/>
        </w:numPr>
        <w:tabs>
          <w:tab w:val="left" w:pos="998"/>
        </w:tabs>
        <w:rPr>
          <w:sz w:val="21"/>
        </w:rPr>
      </w:pPr>
      <w:r>
        <w:rPr>
          <w:w w:val="95"/>
          <w:sz w:val="21"/>
        </w:rPr>
        <w:t>创建运行场景</w:t>
      </w:r>
    </w:p>
    <w:p w14:paraId="42CFE9B7" w14:textId="77777777" w:rsidR="00382F71" w:rsidRDefault="00382F71">
      <w:pPr>
        <w:pStyle w:val="a3"/>
        <w:spacing w:before="6"/>
        <w:rPr>
          <w:sz w:val="15"/>
        </w:rPr>
      </w:pPr>
    </w:p>
    <w:p w14:paraId="3D45D6A4" w14:textId="77777777" w:rsidR="00382F71" w:rsidRDefault="00000000">
      <w:pPr>
        <w:pStyle w:val="a5"/>
        <w:numPr>
          <w:ilvl w:val="0"/>
          <w:numId w:val="236"/>
        </w:numPr>
        <w:tabs>
          <w:tab w:val="left" w:pos="998"/>
        </w:tabs>
        <w:spacing w:before="1"/>
        <w:rPr>
          <w:sz w:val="21"/>
        </w:rPr>
      </w:pPr>
      <w:r>
        <w:rPr>
          <w:w w:val="95"/>
          <w:sz w:val="21"/>
        </w:rPr>
        <w:t>运行测试脚本</w:t>
      </w:r>
    </w:p>
    <w:p w14:paraId="3B481E28" w14:textId="77777777" w:rsidR="00382F71" w:rsidRDefault="00382F71">
      <w:pPr>
        <w:pStyle w:val="a3"/>
        <w:spacing w:before="6"/>
        <w:rPr>
          <w:sz w:val="15"/>
        </w:rPr>
      </w:pPr>
    </w:p>
    <w:p w14:paraId="58B9B06F" w14:textId="77777777" w:rsidR="00382F71" w:rsidRDefault="00000000">
      <w:pPr>
        <w:pStyle w:val="a5"/>
        <w:numPr>
          <w:ilvl w:val="0"/>
          <w:numId w:val="236"/>
        </w:numPr>
        <w:tabs>
          <w:tab w:val="left" w:pos="998"/>
        </w:tabs>
        <w:rPr>
          <w:sz w:val="21"/>
        </w:rPr>
      </w:pPr>
      <w:r>
        <w:rPr>
          <w:sz w:val="21"/>
        </w:rPr>
        <w:t>监视场景</w:t>
      </w:r>
    </w:p>
    <w:p w14:paraId="66B26C3C" w14:textId="77777777" w:rsidR="00382F71" w:rsidRDefault="00382F71">
      <w:pPr>
        <w:pStyle w:val="a3"/>
        <w:spacing w:before="7"/>
        <w:rPr>
          <w:sz w:val="15"/>
        </w:rPr>
      </w:pPr>
    </w:p>
    <w:p w14:paraId="65EF38CC" w14:textId="77777777" w:rsidR="00382F71" w:rsidRDefault="00000000">
      <w:pPr>
        <w:pStyle w:val="a5"/>
        <w:numPr>
          <w:ilvl w:val="0"/>
          <w:numId w:val="236"/>
        </w:numPr>
        <w:tabs>
          <w:tab w:val="left" w:pos="998"/>
        </w:tabs>
        <w:rPr>
          <w:sz w:val="21"/>
        </w:rPr>
      </w:pPr>
      <w:r>
        <w:rPr>
          <w:sz w:val="21"/>
        </w:rPr>
        <w:t>分析测试的结果</w:t>
      </w:r>
    </w:p>
    <w:p w14:paraId="2562E5BE" w14:textId="77777777" w:rsidR="00382F71" w:rsidRDefault="00382F71">
      <w:pPr>
        <w:pStyle w:val="a3"/>
        <w:spacing w:before="7"/>
        <w:rPr>
          <w:sz w:val="15"/>
        </w:rPr>
      </w:pPr>
    </w:p>
    <w:p w14:paraId="5E14789F" w14:textId="77777777" w:rsidR="00382F71" w:rsidRDefault="00000000">
      <w:pPr>
        <w:pStyle w:val="a3"/>
        <w:ind w:left="891"/>
      </w:pPr>
      <w:r>
        <w:t>以上，最好是结合一个案例，根据以上流程来介绍。</w:t>
      </w:r>
    </w:p>
    <w:p w14:paraId="52645A5B" w14:textId="77777777" w:rsidR="00382F71" w:rsidRDefault="00382F71">
      <w:pPr>
        <w:pStyle w:val="a3"/>
        <w:rPr>
          <w:sz w:val="20"/>
        </w:rPr>
      </w:pPr>
    </w:p>
    <w:p w14:paraId="6EEB32CB" w14:textId="77777777" w:rsidR="00382F71" w:rsidRDefault="00000000">
      <w:pPr>
        <w:pStyle w:val="a5"/>
        <w:numPr>
          <w:ilvl w:val="2"/>
          <w:numId w:val="235"/>
        </w:numPr>
        <w:tabs>
          <w:tab w:val="left" w:pos="1192"/>
        </w:tabs>
        <w:spacing w:before="156" w:line="417" w:lineRule="auto"/>
        <w:ind w:right="351"/>
        <w:rPr>
          <w:sz w:val="28"/>
        </w:rPr>
      </w:pPr>
      <w:bookmarkStart w:id="1361" w:name="11.1.4什么是并发？在lordrunner中，如何进行并发的测试？集合点失败"/>
      <w:bookmarkStart w:id="1362" w:name="_bookmark678"/>
      <w:bookmarkEnd w:id="1361"/>
      <w:bookmarkEnd w:id="1362"/>
      <w:r>
        <w:rPr>
          <w:color w:val="4AACC5"/>
          <w:spacing w:val="-9"/>
          <w:sz w:val="28"/>
        </w:rPr>
        <w:t xml:space="preserve">什么是并发？在 </w:t>
      </w:r>
      <w:proofErr w:type="spellStart"/>
      <w:r>
        <w:rPr>
          <w:rFonts w:ascii="Calibri" w:eastAsia="Calibri"/>
          <w:b/>
          <w:color w:val="4AACC5"/>
          <w:sz w:val="28"/>
        </w:rPr>
        <w:t>lordrunner</w:t>
      </w:r>
      <w:proofErr w:type="spellEnd"/>
      <w:r>
        <w:rPr>
          <w:rFonts w:ascii="Calibri" w:eastAsia="Calibri"/>
          <w:b/>
          <w:color w:val="4AACC5"/>
          <w:spacing w:val="8"/>
          <w:sz w:val="28"/>
        </w:rPr>
        <w:t xml:space="preserve"> </w:t>
      </w:r>
      <w:r>
        <w:rPr>
          <w:color w:val="4AACC5"/>
          <w:spacing w:val="-11"/>
          <w:sz w:val="28"/>
        </w:rPr>
        <w:t>中，如何进行并发的测试？集合</w:t>
      </w:r>
      <w:proofErr w:type="gramStart"/>
      <w:r>
        <w:rPr>
          <w:color w:val="4AACC5"/>
          <w:spacing w:val="-11"/>
          <w:sz w:val="28"/>
        </w:rPr>
        <w:t>点失败</w:t>
      </w:r>
      <w:proofErr w:type="gramEnd"/>
      <w:r>
        <w:rPr>
          <w:color w:val="4AACC5"/>
          <w:spacing w:val="-11"/>
          <w:sz w:val="28"/>
        </w:rPr>
        <w:t>了会</w:t>
      </w:r>
      <w:r>
        <w:rPr>
          <w:color w:val="4AACC5"/>
          <w:sz w:val="28"/>
        </w:rPr>
        <w:t>怎么样？</w:t>
      </w:r>
    </w:p>
    <w:p w14:paraId="50087880" w14:textId="77777777" w:rsidR="00382F71" w:rsidRDefault="00000000">
      <w:pPr>
        <w:pStyle w:val="a3"/>
        <w:spacing w:before="26"/>
        <w:ind w:left="891"/>
      </w:pPr>
      <w:r>
        <w:t>在同一时间点，支持多个不同的操作。</w:t>
      </w:r>
    </w:p>
    <w:p w14:paraId="7003AFEC" w14:textId="77777777" w:rsidR="00382F71" w:rsidRDefault="00382F71">
      <w:pPr>
        <w:pStyle w:val="a3"/>
        <w:spacing w:before="7"/>
        <w:rPr>
          <w:sz w:val="15"/>
        </w:rPr>
      </w:pPr>
    </w:p>
    <w:p w14:paraId="5880E060" w14:textId="77777777" w:rsidR="00382F71" w:rsidRDefault="00000000">
      <w:pPr>
        <w:pStyle w:val="a3"/>
        <w:spacing w:line="417" w:lineRule="auto"/>
        <w:ind w:left="471" w:right="351" w:firstLine="420"/>
      </w:pPr>
      <w:r>
        <w:rPr>
          <w:rFonts w:ascii="Calibri" w:eastAsia="Calibri"/>
          <w:w w:val="95"/>
        </w:rPr>
        <w:t>LoadRunner</w:t>
      </w:r>
      <w:r>
        <w:rPr>
          <w:rFonts w:ascii="Calibri" w:eastAsia="Calibri"/>
          <w:spacing w:val="76"/>
        </w:rPr>
        <w:t xml:space="preserve"> </w:t>
      </w:r>
      <w:r>
        <w:rPr>
          <w:spacing w:val="17"/>
          <w:w w:val="95"/>
        </w:rPr>
        <w:t xml:space="preserve">中提供 </w:t>
      </w:r>
      <w:r>
        <w:rPr>
          <w:rFonts w:ascii="Calibri" w:eastAsia="Calibri"/>
          <w:w w:val="95"/>
        </w:rPr>
        <w:t>IP</w:t>
      </w:r>
      <w:r>
        <w:rPr>
          <w:rFonts w:ascii="Calibri" w:eastAsia="Calibri"/>
          <w:spacing w:val="72"/>
        </w:rPr>
        <w:t xml:space="preserve"> </w:t>
      </w:r>
      <w:r>
        <w:rPr>
          <w:w w:val="95"/>
        </w:rPr>
        <w:t>伪装，集合点，配合虚拟用户的设计，以及在多台电脑上设置，可以比较好</w:t>
      </w:r>
      <w:r>
        <w:t>的模拟真实的并发。</w:t>
      </w:r>
    </w:p>
    <w:p w14:paraId="632CB597" w14:textId="77777777" w:rsidR="00382F71" w:rsidRDefault="00000000">
      <w:pPr>
        <w:pStyle w:val="a3"/>
        <w:spacing w:line="417" w:lineRule="auto"/>
        <w:ind w:left="471" w:right="351"/>
      </w:pPr>
      <w:r>
        <w:rPr>
          <w:w w:val="95"/>
        </w:rPr>
        <w:t>集合点，即是多个用户在某个时刻，某个特定的环境下同时进行虚拟用户的操作的。集合点失败，则</w:t>
      </w:r>
      <w:r>
        <w:rPr>
          <w:spacing w:val="236"/>
        </w:rPr>
        <w:t xml:space="preserve"> </w:t>
      </w:r>
      <w:r>
        <w:t>集合点的</w:t>
      </w:r>
      <w:proofErr w:type="gramStart"/>
      <w:r>
        <w:t>才操作</w:t>
      </w:r>
      <w:proofErr w:type="gramEnd"/>
      <w:r>
        <w:t>就会取消，测试就不能进行。</w:t>
      </w:r>
    </w:p>
    <w:p w14:paraId="453F3F37" w14:textId="77777777" w:rsidR="00382F71" w:rsidRDefault="00382F71">
      <w:pPr>
        <w:pStyle w:val="a3"/>
        <w:spacing w:before="7"/>
        <w:rPr>
          <w:sz w:val="16"/>
        </w:rPr>
      </w:pPr>
    </w:p>
    <w:p w14:paraId="26690742" w14:textId="77777777" w:rsidR="00382F71" w:rsidRDefault="00000000">
      <w:pPr>
        <w:pStyle w:val="a5"/>
        <w:numPr>
          <w:ilvl w:val="2"/>
          <w:numId w:val="235"/>
        </w:numPr>
        <w:tabs>
          <w:tab w:val="left" w:pos="1192"/>
        </w:tabs>
        <w:ind w:hanging="721"/>
        <w:rPr>
          <w:sz w:val="28"/>
        </w:rPr>
      </w:pPr>
      <w:bookmarkStart w:id="1363" w:name="11.1.5LoadRunner_脚本如何录制和编写？"/>
      <w:bookmarkStart w:id="1364" w:name="_bookmark679"/>
      <w:bookmarkEnd w:id="1363"/>
      <w:bookmarkEnd w:id="1364"/>
      <w:r>
        <w:rPr>
          <w:rFonts w:ascii="Calibri" w:eastAsia="Calibri"/>
          <w:b/>
          <w:color w:val="4AACC5"/>
          <w:sz w:val="28"/>
        </w:rPr>
        <w:t>LoadRunner</w:t>
      </w:r>
      <w:r>
        <w:rPr>
          <w:rFonts w:ascii="Calibri" w:eastAsia="Calibri"/>
          <w:b/>
          <w:color w:val="4AACC5"/>
          <w:spacing w:val="76"/>
          <w:sz w:val="28"/>
        </w:rPr>
        <w:t xml:space="preserve"> </w:t>
      </w:r>
      <w:r>
        <w:rPr>
          <w:color w:val="4AACC5"/>
          <w:sz w:val="28"/>
        </w:rPr>
        <w:t>脚本如何录制和编写？</w:t>
      </w:r>
    </w:p>
    <w:p w14:paraId="2648467F" w14:textId="77777777" w:rsidR="00382F71" w:rsidRDefault="00382F71">
      <w:pPr>
        <w:pStyle w:val="a3"/>
        <w:spacing w:before="10"/>
        <w:rPr>
          <w:sz w:val="22"/>
        </w:rPr>
      </w:pPr>
    </w:p>
    <w:p w14:paraId="3DC52F9B" w14:textId="77777777" w:rsidR="00382F71" w:rsidRDefault="00000000">
      <w:pPr>
        <w:pStyle w:val="a3"/>
        <w:ind w:left="891"/>
      </w:pPr>
      <w:r>
        <w:rPr>
          <w:spacing w:val="-6"/>
          <w:w w:val="95"/>
        </w:rPr>
        <w:t xml:space="preserve">打开 </w:t>
      </w:r>
      <w:proofErr w:type="spellStart"/>
      <w:r>
        <w:rPr>
          <w:rFonts w:ascii="Calibri" w:eastAsia="Calibri"/>
          <w:w w:val="95"/>
        </w:rPr>
        <w:t>loadrunner</w:t>
      </w:r>
      <w:proofErr w:type="spellEnd"/>
      <w:r>
        <w:rPr>
          <w:rFonts w:ascii="Calibri" w:eastAsia="Calibri"/>
          <w:spacing w:val="109"/>
        </w:rPr>
        <w:t xml:space="preserve"> </w:t>
      </w:r>
      <w:r>
        <w:rPr>
          <w:spacing w:val="-9"/>
          <w:w w:val="95"/>
        </w:rPr>
        <w:t xml:space="preserve">的 </w:t>
      </w:r>
      <w:r>
        <w:rPr>
          <w:rFonts w:ascii="Calibri" w:eastAsia="Calibri"/>
          <w:w w:val="95"/>
        </w:rPr>
        <w:t>Virtual</w:t>
      </w:r>
      <w:r>
        <w:rPr>
          <w:rFonts w:ascii="Calibri" w:eastAsia="Calibri"/>
          <w:spacing w:val="27"/>
          <w:w w:val="95"/>
        </w:rPr>
        <w:t xml:space="preserve"> </w:t>
      </w:r>
      <w:r>
        <w:rPr>
          <w:rFonts w:ascii="Calibri" w:eastAsia="Calibri"/>
          <w:w w:val="95"/>
        </w:rPr>
        <w:t>User</w:t>
      </w:r>
      <w:r>
        <w:rPr>
          <w:rFonts w:ascii="Calibri" w:eastAsia="Calibri"/>
          <w:spacing w:val="29"/>
          <w:w w:val="95"/>
        </w:rPr>
        <w:t xml:space="preserve"> </w:t>
      </w:r>
      <w:r>
        <w:rPr>
          <w:rFonts w:ascii="Calibri" w:eastAsia="Calibri"/>
          <w:w w:val="95"/>
        </w:rPr>
        <w:t>Generator</w:t>
      </w:r>
      <w:r>
        <w:rPr>
          <w:w w:val="95"/>
        </w:rPr>
        <w:t>，新建脚本</w:t>
      </w:r>
    </w:p>
    <w:p w14:paraId="50C0335C" w14:textId="77777777" w:rsidR="00382F71" w:rsidRDefault="00382F71">
      <w:pPr>
        <w:pStyle w:val="a3"/>
        <w:spacing w:before="7"/>
        <w:rPr>
          <w:sz w:val="15"/>
        </w:rPr>
      </w:pPr>
    </w:p>
    <w:p w14:paraId="787F3965" w14:textId="77777777" w:rsidR="00382F71" w:rsidRDefault="00000000">
      <w:pPr>
        <w:pStyle w:val="a3"/>
        <w:ind w:left="891"/>
      </w:pPr>
      <w:r>
        <w:rPr>
          <w:w w:val="95"/>
        </w:rPr>
        <w:t>在弹出框中选择</w:t>
      </w:r>
      <w:r>
        <w:rPr>
          <w:spacing w:val="124"/>
        </w:rPr>
        <w:t xml:space="preserve"> </w:t>
      </w:r>
      <w:r>
        <w:rPr>
          <w:rFonts w:ascii="Calibri" w:eastAsia="Calibri"/>
          <w:w w:val="95"/>
        </w:rPr>
        <w:t>Web</w:t>
      </w:r>
      <w:r>
        <w:rPr>
          <w:w w:val="95"/>
        </w:rPr>
        <w:t>（</w:t>
      </w:r>
      <w:r>
        <w:rPr>
          <w:rFonts w:ascii="Calibri" w:eastAsia="Calibri"/>
          <w:w w:val="95"/>
        </w:rPr>
        <w:t>HTTP/HTML</w:t>
      </w:r>
      <w:r>
        <w:rPr>
          <w:w w:val="95"/>
        </w:rPr>
        <w:t>）协议，然后点击创建按钮</w:t>
      </w:r>
    </w:p>
    <w:p w14:paraId="43C9C3E3" w14:textId="77777777" w:rsidR="00382F71" w:rsidRDefault="00382F71">
      <w:pPr>
        <w:pStyle w:val="a3"/>
        <w:spacing w:before="7"/>
        <w:rPr>
          <w:sz w:val="15"/>
        </w:rPr>
      </w:pPr>
    </w:p>
    <w:p w14:paraId="2E6CC065" w14:textId="77777777" w:rsidR="00382F71" w:rsidRDefault="00000000">
      <w:pPr>
        <w:pStyle w:val="a3"/>
        <w:spacing w:line="417" w:lineRule="auto"/>
        <w:ind w:left="471" w:right="353" w:firstLine="420"/>
        <w:rPr>
          <w:rFonts w:ascii="Calibri" w:eastAsia="Calibri"/>
        </w:rPr>
      </w:pPr>
      <w:r>
        <w:rPr>
          <w:spacing w:val="-9"/>
        </w:rPr>
        <w:t xml:space="preserve">弹出 </w:t>
      </w:r>
      <w:r>
        <w:rPr>
          <w:rFonts w:ascii="Calibri" w:eastAsia="Calibri"/>
          <w:spacing w:val="-1"/>
        </w:rPr>
        <w:t>start</w:t>
      </w:r>
      <w:r>
        <w:rPr>
          <w:rFonts w:ascii="Calibri" w:eastAsia="Calibri"/>
          <w:spacing w:val="-11"/>
        </w:rPr>
        <w:t xml:space="preserve"> </w:t>
      </w:r>
      <w:r>
        <w:rPr>
          <w:rFonts w:ascii="Calibri" w:eastAsia="Calibri"/>
          <w:spacing w:val="-1"/>
        </w:rPr>
        <w:t>Recording</w:t>
      </w:r>
      <w:r>
        <w:rPr>
          <w:rFonts w:ascii="Calibri" w:eastAsia="Calibri"/>
          <w:spacing w:val="32"/>
        </w:rPr>
        <w:t xml:space="preserve"> </w:t>
      </w:r>
      <w:r>
        <w:rPr>
          <w:spacing w:val="-1"/>
        </w:rPr>
        <w:t>窗口，选择对应的录制类型</w:t>
      </w:r>
      <w:r>
        <w:t>（</w:t>
      </w:r>
      <w:r>
        <w:rPr>
          <w:rFonts w:ascii="Calibri" w:eastAsia="Calibri"/>
        </w:rPr>
        <w:t>Internet</w:t>
      </w:r>
      <w:r>
        <w:rPr>
          <w:rFonts w:ascii="Calibri" w:eastAsia="Calibri"/>
          <w:spacing w:val="-9"/>
        </w:rPr>
        <w:t xml:space="preserve"> </w:t>
      </w:r>
      <w:r>
        <w:rPr>
          <w:rFonts w:ascii="Calibri" w:eastAsia="Calibri"/>
        </w:rPr>
        <w:t>Applications</w:t>
      </w:r>
      <w:r>
        <w:t>），选择浏览器（这里我们</w:t>
      </w:r>
      <w:r>
        <w:rPr>
          <w:spacing w:val="-14"/>
          <w:w w:val="95"/>
        </w:rPr>
        <w:t xml:space="preserve">选择 </w:t>
      </w:r>
      <w:r>
        <w:rPr>
          <w:rFonts w:ascii="Calibri" w:eastAsia="Calibri"/>
          <w:w w:val="95"/>
        </w:rPr>
        <w:t>IE</w:t>
      </w:r>
      <w:r>
        <w:rPr>
          <w:w w:val="95"/>
        </w:rPr>
        <w:t>）</w:t>
      </w:r>
      <w:r>
        <w:rPr>
          <w:spacing w:val="1"/>
          <w:w w:val="95"/>
        </w:rPr>
        <w:t xml:space="preserve">，选择需要测试的 </w:t>
      </w:r>
      <w:r>
        <w:rPr>
          <w:rFonts w:ascii="Calibri" w:eastAsia="Calibri"/>
          <w:w w:val="95"/>
        </w:rPr>
        <w:t>web</w:t>
      </w:r>
      <w:r>
        <w:rPr>
          <w:rFonts w:ascii="Calibri" w:eastAsia="Calibri"/>
          <w:spacing w:val="27"/>
          <w:w w:val="95"/>
        </w:rPr>
        <w:t xml:space="preserve"> </w:t>
      </w:r>
      <w:r>
        <w:rPr>
          <w:w w:val="95"/>
        </w:rPr>
        <w:t xml:space="preserve">地址，选择浏览器安装地址。点击 </w:t>
      </w:r>
      <w:r>
        <w:rPr>
          <w:rFonts w:ascii="Calibri" w:eastAsia="Calibri"/>
          <w:w w:val="95"/>
        </w:rPr>
        <w:t>ok</w:t>
      </w:r>
    </w:p>
    <w:p w14:paraId="1D1DAFDF" w14:textId="77777777" w:rsidR="00382F71" w:rsidRDefault="00000000">
      <w:pPr>
        <w:pStyle w:val="a3"/>
        <w:spacing w:line="417" w:lineRule="auto"/>
        <w:ind w:left="471" w:right="352" w:firstLine="420"/>
        <w:jc w:val="right"/>
      </w:pPr>
      <w:r>
        <w:rPr>
          <w:spacing w:val="-6"/>
        </w:rPr>
        <w:t xml:space="preserve">自动打开 </w:t>
      </w:r>
      <w:r>
        <w:rPr>
          <w:rFonts w:ascii="Calibri" w:eastAsia="Calibri"/>
          <w:spacing w:val="-1"/>
        </w:rPr>
        <w:t>IE</w:t>
      </w:r>
      <w:r>
        <w:rPr>
          <w:rFonts w:ascii="Calibri" w:eastAsia="Calibri"/>
          <w:spacing w:val="31"/>
        </w:rPr>
        <w:t xml:space="preserve"> </w:t>
      </w:r>
      <w:r>
        <w:rPr>
          <w:spacing w:val="-1"/>
        </w:rPr>
        <w:t>浏览器，进入相对应地址，在页面上方显示一个录制工具条。此时我们发给服务器的</w:t>
      </w:r>
      <w:r>
        <w:rPr>
          <w:w w:val="95"/>
        </w:rPr>
        <w:t>所有请求都会被记录在脚本中。输入用户名和密码，在点击登录前插入事务，输入事务名称，点击</w:t>
      </w:r>
      <w:r>
        <w:rPr>
          <w:spacing w:val="94"/>
        </w:rPr>
        <w:t xml:space="preserve">  </w:t>
      </w:r>
      <w:r>
        <w:rPr>
          <w:rFonts w:ascii="Calibri" w:eastAsia="Calibri"/>
          <w:w w:val="95"/>
        </w:rPr>
        <w:t>ok</w:t>
      </w:r>
      <w:r>
        <w:rPr>
          <w:rFonts w:ascii="Calibri" w:eastAsia="Calibri"/>
          <w:spacing w:val="1"/>
          <w:w w:val="95"/>
        </w:rPr>
        <w:t xml:space="preserve"> </w:t>
      </w:r>
      <w:r>
        <w:rPr>
          <w:spacing w:val="-1"/>
        </w:rPr>
        <w:t xml:space="preserve">然后点击登录按钮，待登录成功，显示出成功页面后，点击结束事务，再点击 </w:t>
      </w:r>
      <w:r>
        <w:rPr>
          <w:rFonts w:ascii="Calibri" w:eastAsia="Calibri"/>
        </w:rPr>
        <w:t>ok</w:t>
      </w:r>
      <w:r>
        <w:t>。然后点击工具</w:t>
      </w:r>
    </w:p>
    <w:p w14:paraId="16F0B4F0" w14:textId="77777777" w:rsidR="00382F71" w:rsidRDefault="00000000">
      <w:pPr>
        <w:pStyle w:val="a3"/>
        <w:spacing w:line="269" w:lineRule="exact"/>
        <w:ind w:left="471"/>
      </w:pPr>
      <w:r>
        <w:t>条上的停止按钮。结束录制，回到脚本中。这时候需要等待会，待自动生成脚本。</w:t>
      </w:r>
    </w:p>
    <w:p w14:paraId="2B5A1422" w14:textId="77777777" w:rsidR="00382F71" w:rsidRDefault="00382F71">
      <w:pPr>
        <w:spacing w:line="269" w:lineRule="exact"/>
        <w:sectPr w:rsidR="00382F71">
          <w:pgSz w:w="11910" w:h="16840"/>
          <w:pgMar w:top="1300" w:right="940" w:bottom="680" w:left="820" w:header="0" w:footer="406" w:gutter="0"/>
          <w:cols w:space="720"/>
        </w:sectPr>
      </w:pPr>
    </w:p>
    <w:p w14:paraId="39C337FD" w14:textId="77777777" w:rsidR="00382F71" w:rsidRDefault="00000000">
      <w:pPr>
        <w:pStyle w:val="a3"/>
        <w:spacing w:before="49" w:line="417" w:lineRule="auto"/>
        <w:ind w:left="471" w:right="351" w:firstLine="420"/>
      </w:pPr>
      <w:r>
        <w:rPr>
          <w:w w:val="95"/>
        </w:rPr>
        <w:lastRenderedPageBreak/>
        <w:t>生成的脚本含有刚才录制的信息，点击菜单栏，回放按钮。回放如果有红色，是报错信息，没有</w:t>
      </w:r>
      <w:r>
        <w:rPr>
          <w:spacing w:val="215"/>
        </w:rPr>
        <w:t xml:space="preserve"> </w:t>
      </w:r>
      <w:r>
        <w:t>红色， 如下图，说明运行成功。</w:t>
      </w:r>
    </w:p>
    <w:p w14:paraId="1147C45F" w14:textId="77777777" w:rsidR="00382F71" w:rsidRDefault="00000000">
      <w:pPr>
        <w:pStyle w:val="a3"/>
        <w:spacing w:line="269" w:lineRule="exact"/>
        <w:ind w:left="891"/>
      </w:pPr>
      <w:r>
        <w:t>还可点击“</w:t>
      </w:r>
      <w:r>
        <w:rPr>
          <w:rFonts w:ascii="Calibri" w:eastAsia="Calibri" w:hAnsi="Calibri"/>
        </w:rPr>
        <w:t>View</w:t>
      </w:r>
      <w:r>
        <w:t>”菜单栏的“</w:t>
      </w:r>
      <w:r>
        <w:rPr>
          <w:rFonts w:ascii="Calibri" w:eastAsia="Calibri" w:hAnsi="Calibri"/>
        </w:rPr>
        <w:t>Test</w:t>
      </w:r>
      <w:r>
        <w:rPr>
          <w:rFonts w:ascii="Calibri" w:eastAsia="Calibri" w:hAnsi="Calibri"/>
          <w:spacing w:val="-9"/>
        </w:rPr>
        <w:t xml:space="preserve"> </w:t>
      </w:r>
      <w:r>
        <w:rPr>
          <w:rFonts w:ascii="Calibri" w:eastAsia="Calibri" w:hAnsi="Calibri"/>
        </w:rPr>
        <w:t>Results</w:t>
      </w:r>
      <w:r>
        <w:rPr>
          <w:spacing w:val="-2"/>
        </w:rPr>
        <w:t xml:space="preserve">”进行查看。显示 </w:t>
      </w:r>
      <w:r>
        <w:rPr>
          <w:rFonts w:ascii="Calibri" w:eastAsia="Calibri" w:hAnsi="Calibri"/>
        </w:rPr>
        <w:t>passed</w:t>
      </w:r>
      <w:r>
        <w:rPr>
          <w:rFonts w:ascii="Calibri" w:eastAsia="Calibri" w:hAnsi="Calibri"/>
          <w:spacing w:val="41"/>
        </w:rPr>
        <w:t xml:space="preserve"> </w:t>
      </w:r>
      <w:r>
        <w:t>即为成功。脚本便可使用。</w:t>
      </w:r>
    </w:p>
    <w:p w14:paraId="094533BA" w14:textId="77777777" w:rsidR="00382F71" w:rsidRDefault="00382F71">
      <w:pPr>
        <w:pStyle w:val="a3"/>
        <w:rPr>
          <w:sz w:val="22"/>
        </w:rPr>
      </w:pPr>
    </w:p>
    <w:p w14:paraId="3EDE176D" w14:textId="77777777" w:rsidR="00382F71" w:rsidRDefault="00382F71">
      <w:pPr>
        <w:pStyle w:val="a3"/>
        <w:rPr>
          <w:sz w:val="22"/>
        </w:rPr>
      </w:pPr>
    </w:p>
    <w:p w14:paraId="6935748E" w14:textId="77777777" w:rsidR="00382F71" w:rsidRDefault="00382F71">
      <w:pPr>
        <w:pStyle w:val="a3"/>
        <w:spacing w:before="8"/>
        <w:rPr>
          <w:sz w:val="24"/>
        </w:rPr>
      </w:pPr>
    </w:p>
    <w:p w14:paraId="42C5621F" w14:textId="77777777" w:rsidR="00382F71" w:rsidRDefault="00000000">
      <w:pPr>
        <w:pStyle w:val="a5"/>
        <w:numPr>
          <w:ilvl w:val="2"/>
          <w:numId w:val="235"/>
        </w:numPr>
        <w:tabs>
          <w:tab w:val="left" w:pos="1192"/>
        </w:tabs>
        <w:spacing w:before="1"/>
        <w:ind w:hanging="721"/>
        <w:rPr>
          <w:sz w:val="28"/>
        </w:rPr>
      </w:pPr>
      <w:bookmarkStart w:id="1365" w:name="11.1.6LoadRunner_中的Think_Time_有什么作用？"/>
      <w:bookmarkStart w:id="1366" w:name="_bookmark680"/>
      <w:bookmarkEnd w:id="1365"/>
      <w:bookmarkEnd w:id="1366"/>
      <w:r>
        <w:rPr>
          <w:rFonts w:ascii="Calibri" w:eastAsia="Calibri"/>
          <w:b/>
          <w:color w:val="4AACC5"/>
          <w:sz w:val="28"/>
        </w:rPr>
        <w:t>LoadRunner</w:t>
      </w:r>
      <w:r>
        <w:rPr>
          <w:rFonts w:ascii="Calibri" w:eastAsia="Calibri"/>
          <w:b/>
          <w:color w:val="4AACC5"/>
          <w:spacing w:val="75"/>
          <w:sz w:val="28"/>
        </w:rPr>
        <w:t xml:space="preserve"> </w:t>
      </w:r>
      <w:r>
        <w:rPr>
          <w:color w:val="4AACC5"/>
          <w:spacing w:val="-23"/>
          <w:sz w:val="28"/>
        </w:rPr>
        <w:t xml:space="preserve">中的 </w:t>
      </w:r>
      <w:r>
        <w:rPr>
          <w:rFonts w:ascii="Calibri" w:eastAsia="Calibri"/>
          <w:b/>
          <w:color w:val="4AACC5"/>
          <w:sz w:val="28"/>
        </w:rPr>
        <w:t>Think</w:t>
      </w:r>
      <w:r>
        <w:rPr>
          <w:rFonts w:ascii="Calibri" w:eastAsia="Calibri"/>
          <w:b/>
          <w:color w:val="4AACC5"/>
          <w:spacing w:val="-1"/>
          <w:sz w:val="28"/>
        </w:rPr>
        <w:t xml:space="preserve"> </w:t>
      </w:r>
      <w:r>
        <w:rPr>
          <w:rFonts w:ascii="Calibri" w:eastAsia="Calibri"/>
          <w:b/>
          <w:color w:val="4AACC5"/>
          <w:sz w:val="28"/>
        </w:rPr>
        <w:t>Time</w:t>
      </w:r>
      <w:r>
        <w:rPr>
          <w:rFonts w:ascii="Calibri" w:eastAsia="Calibri"/>
          <w:b/>
          <w:color w:val="4AACC5"/>
          <w:spacing w:val="74"/>
          <w:sz w:val="28"/>
        </w:rPr>
        <w:t xml:space="preserve"> </w:t>
      </w:r>
      <w:r>
        <w:rPr>
          <w:color w:val="4AACC5"/>
          <w:sz w:val="28"/>
        </w:rPr>
        <w:t>有什么作用？</w:t>
      </w:r>
    </w:p>
    <w:p w14:paraId="295226BD" w14:textId="77777777" w:rsidR="00382F71" w:rsidRDefault="00382F71">
      <w:pPr>
        <w:pStyle w:val="a3"/>
        <w:rPr>
          <w:sz w:val="30"/>
        </w:rPr>
      </w:pPr>
    </w:p>
    <w:p w14:paraId="4FA4F494" w14:textId="77777777" w:rsidR="00382F71" w:rsidRDefault="00382F71">
      <w:pPr>
        <w:pStyle w:val="a3"/>
        <w:spacing w:before="4"/>
        <w:rPr>
          <w:sz w:val="29"/>
        </w:rPr>
      </w:pPr>
    </w:p>
    <w:p w14:paraId="0647BC64" w14:textId="77777777" w:rsidR="00382F71" w:rsidRDefault="00000000">
      <w:pPr>
        <w:pStyle w:val="a3"/>
        <w:spacing w:line="417" w:lineRule="auto"/>
        <w:ind w:left="471" w:right="245" w:firstLine="420"/>
      </w:pPr>
      <w:r>
        <w:rPr>
          <w:w w:val="95"/>
        </w:rPr>
        <w:t>用户在执行连续操作之间等待的时间称为“思考时间”，它是决定对服务器施压大小的因素之一。</w:t>
      </w:r>
      <w:r>
        <w:rPr>
          <w:spacing w:val="121"/>
        </w:rPr>
        <w:t xml:space="preserve"> </w:t>
      </w:r>
      <w:r>
        <w:t>设置思考时间，是为了更真实的模拟用户。</w:t>
      </w:r>
      <w:proofErr w:type="spellStart"/>
      <w:r>
        <w:rPr>
          <w:rFonts w:ascii="Calibri" w:eastAsia="Calibri" w:hAnsi="Calibri"/>
        </w:rPr>
        <w:t>Vuser</w:t>
      </w:r>
      <w:proofErr w:type="spellEnd"/>
      <w:r>
        <w:rPr>
          <w:rFonts w:ascii="Calibri" w:eastAsia="Calibri" w:hAnsi="Calibri"/>
          <w:spacing w:val="46"/>
        </w:rPr>
        <w:t xml:space="preserve"> </w:t>
      </w:r>
      <w:r>
        <w:rPr>
          <w:spacing w:val="-5"/>
        </w:rPr>
        <w:t xml:space="preserve">使用 </w:t>
      </w:r>
      <w:proofErr w:type="spellStart"/>
      <w:r>
        <w:rPr>
          <w:rFonts w:ascii="Calibri" w:eastAsia="Calibri" w:hAnsi="Calibri"/>
        </w:rPr>
        <w:t>Lr_think_time</w:t>
      </w:r>
      <w:proofErr w:type="spellEnd"/>
      <w:r>
        <w:rPr>
          <w:rFonts w:ascii="Calibri" w:eastAsia="Calibri" w:hAnsi="Calibri"/>
          <w:spacing w:val="47"/>
        </w:rPr>
        <w:t xml:space="preserve"> </w:t>
      </w:r>
      <w:r>
        <w:t>函数来模拟用户思考时间。录制</w:t>
      </w:r>
      <w:proofErr w:type="spellStart"/>
      <w:r>
        <w:rPr>
          <w:rFonts w:ascii="Calibri" w:eastAsia="Calibri" w:hAnsi="Calibri"/>
          <w:w w:val="95"/>
        </w:rPr>
        <w:t>Vuser</w:t>
      </w:r>
      <w:proofErr w:type="spellEnd"/>
      <w:r>
        <w:rPr>
          <w:rFonts w:ascii="Calibri" w:eastAsia="Calibri" w:hAnsi="Calibri"/>
          <w:spacing w:val="123"/>
        </w:rPr>
        <w:t xml:space="preserve"> </w:t>
      </w:r>
      <w:r>
        <w:rPr>
          <w:spacing w:val="14"/>
          <w:w w:val="95"/>
        </w:rPr>
        <w:t xml:space="preserve">脚本时， </w:t>
      </w:r>
      <w:proofErr w:type="spellStart"/>
      <w:r>
        <w:rPr>
          <w:rFonts w:ascii="Calibri" w:eastAsia="Calibri" w:hAnsi="Calibri"/>
          <w:w w:val="95"/>
        </w:rPr>
        <w:t>VuGen</w:t>
      </w:r>
      <w:proofErr w:type="spellEnd"/>
      <w:r>
        <w:rPr>
          <w:rFonts w:ascii="Calibri" w:eastAsia="Calibri" w:hAnsi="Calibri"/>
          <w:spacing w:val="122"/>
        </w:rPr>
        <w:t xml:space="preserve"> </w:t>
      </w:r>
      <w:r>
        <w:rPr>
          <w:spacing w:val="-1"/>
          <w:w w:val="95"/>
        </w:rPr>
        <w:t xml:space="preserve">将录制实际思考时间，并插入到 </w:t>
      </w:r>
      <w:proofErr w:type="spellStart"/>
      <w:r>
        <w:rPr>
          <w:rFonts w:ascii="Calibri" w:eastAsia="Calibri" w:hAnsi="Calibri"/>
          <w:w w:val="95"/>
        </w:rPr>
        <w:t>Vuser</w:t>
      </w:r>
      <w:proofErr w:type="spellEnd"/>
      <w:r>
        <w:rPr>
          <w:rFonts w:ascii="Calibri" w:eastAsia="Calibri" w:hAnsi="Calibri"/>
          <w:spacing w:val="120"/>
        </w:rPr>
        <w:t xml:space="preserve"> </w:t>
      </w:r>
      <w:r>
        <w:rPr>
          <w:spacing w:val="-2"/>
          <w:w w:val="95"/>
        </w:rPr>
        <w:t xml:space="preserve">脚本中响应的 </w:t>
      </w:r>
      <w:proofErr w:type="spellStart"/>
      <w:r>
        <w:rPr>
          <w:rFonts w:ascii="Calibri" w:eastAsia="Calibri" w:hAnsi="Calibri"/>
          <w:w w:val="95"/>
        </w:rPr>
        <w:t>Lr_think_time</w:t>
      </w:r>
      <w:proofErr w:type="spellEnd"/>
      <w:r>
        <w:rPr>
          <w:rFonts w:ascii="Calibri" w:eastAsia="Calibri" w:hAnsi="Calibri"/>
          <w:spacing w:val="128"/>
        </w:rPr>
        <w:t xml:space="preserve"> </w:t>
      </w:r>
      <w:r>
        <w:rPr>
          <w:w w:val="95"/>
        </w:rPr>
        <w:t>语句。可以</w:t>
      </w:r>
      <w:r>
        <w:rPr>
          <w:spacing w:val="-7"/>
          <w:w w:val="95"/>
        </w:rPr>
        <w:t xml:space="preserve">编辑录制的 </w:t>
      </w:r>
      <w:proofErr w:type="spellStart"/>
      <w:r>
        <w:rPr>
          <w:rFonts w:ascii="Calibri" w:eastAsia="Calibri" w:hAnsi="Calibri"/>
          <w:w w:val="95"/>
        </w:rPr>
        <w:t>Lr_think_time</w:t>
      </w:r>
      <w:proofErr w:type="spellEnd"/>
      <w:r>
        <w:rPr>
          <w:rFonts w:ascii="Calibri" w:eastAsia="Calibri" w:hAnsi="Calibri"/>
          <w:spacing w:val="36"/>
          <w:w w:val="95"/>
        </w:rPr>
        <w:t xml:space="preserve"> </w:t>
      </w:r>
      <w:r>
        <w:rPr>
          <w:spacing w:val="4"/>
          <w:w w:val="95"/>
        </w:rPr>
        <w:t xml:space="preserve">语句，并向 </w:t>
      </w:r>
      <w:proofErr w:type="spellStart"/>
      <w:r>
        <w:rPr>
          <w:rFonts w:ascii="Calibri" w:eastAsia="Calibri" w:hAnsi="Calibri"/>
          <w:w w:val="95"/>
        </w:rPr>
        <w:t>Vuser</w:t>
      </w:r>
      <w:proofErr w:type="spellEnd"/>
      <w:r>
        <w:rPr>
          <w:rFonts w:ascii="Calibri" w:eastAsia="Calibri" w:hAnsi="Calibri"/>
          <w:spacing w:val="36"/>
          <w:w w:val="95"/>
        </w:rPr>
        <w:t xml:space="preserve"> </w:t>
      </w:r>
      <w:r>
        <w:rPr>
          <w:spacing w:val="2"/>
          <w:w w:val="95"/>
        </w:rPr>
        <w:t xml:space="preserve">脚本手动添加更多 </w:t>
      </w:r>
      <w:proofErr w:type="spellStart"/>
      <w:r>
        <w:rPr>
          <w:rFonts w:ascii="Calibri" w:eastAsia="Calibri" w:hAnsi="Calibri"/>
          <w:w w:val="95"/>
        </w:rPr>
        <w:t>Lr_think_time</w:t>
      </w:r>
      <w:proofErr w:type="spellEnd"/>
      <w:r>
        <w:rPr>
          <w:rFonts w:ascii="Calibri" w:eastAsia="Calibri" w:hAnsi="Calibri"/>
          <w:spacing w:val="38"/>
          <w:w w:val="95"/>
        </w:rPr>
        <w:t xml:space="preserve"> </w:t>
      </w:r>
      <w:r>
        <w:rPr>
          <w:w w:val="95"/>
        </w:rPr>
        <w:t>语句。</w:t>
      </w:r>
    </w:p>
    <w:p w14:paraId="09130E04" w14:textId="77777777" w:rsidR="00382F71" w:rsidRDefault="00000000">
      <w:pPr>
        <w:pStyle w:val="a3"/>
        <w:spacing w:line="417" w:lineRule="auto"/>
        <w:ind w:left="471" w:right="245" w:firstLine="420"/>
      </w:pPr>
      <w:r>
        <w:rPr>
          <w:spacing w:val="-2"/>
        </w:rPr>
        <w:t>可以通过选择【插入】</w:t>
      </w:r>
      <w:r>
        <w:rPr>
          <w:rFonts w:ascii="Calibri" w:eastAsia="Calibri"/>
          <w:spacing w:val="-1"/>
        </w:rPr>
        <w:t>&gt;</w:t>
      </w:r>
      <w:r>
        <w:rPr>
          <w:spacing w:val="-1"/>
        </w:rPr>
        <w:t>【步骤】</w:t>
      </w:r>
      <w:r>
        <w:rPr>
          <w:rFonts w:ascii="Calibri" w:eastAsia="Calibri"/>
          <w:spacing w:val="-1"/>
        </w:rPr>
        <w:t>&gt;</w:t>
      </w:r>
      <w:r>
        <w:rPr>
          <w:spacing w:val="-2"/>
        </w:rPr>
        <w:t xml:space="preserve">【思考时间】来插入思考时间步骤。当录制 </w:t>
      </w:r>
      <w:r>
        <w:rPr>
          <w:rFonts w:ascii="Calibri" w:eastAsia="Calibri"/>
          <w:spacing w:val="-1"/>
        </w:rPr>
        <w:t>Java</w:t>
      </w:r>
      <w:r>
        <w:rPr>
          <w:rFonts w:ascii="Calibri" w:eastAsia="Calibri"/>
          <w:spacing w:val="-11"/>
        </w:rPr>
        <w:t xml:space="preserve"> </w:t>
      </w:r>
      <w:proofErr w:type="spellStart"/>
      <w:r>
        <w:rPr>
          <w:rFonts w:ascii="Calibri" w:eastAsia="Calibri"/>
          <w:spacing w:val="-1"/>
        </w:rPr>
        <w:t>Vuser</w:t>
      </w:r>
      <w:proofErr w:type="spellEnd"/>
      <w:r>
        <w:rPr>
          <w:rFonts w:ascii="Calibri" w:eastAsia="Calibri"/>
          <w:spacing w:val="39"/>
        </w:rPr>
        <w:t xml:space="preserve"> </w:t>
      </w:r>
      <w:r>
        <w:rPr>
          <w:spacing w:val="-1"/>
        </w:rPr>
        <w:t>脚本时，</w:t>
      </w:r>
      <w:r>
        <w:rPr>
          <w:spacing w:val="-102"/>
        </w:rPr>
        <w:t xml:space="preserve"> </w:t>
      </w:r>
      <w:r>
        <w:t xml:space="preserve">不会在 </w:t>
      </w:r>
      <w:proofErr w:type="spellStart"/>
      <w:r>
        <w:rPr>
          <w:rFonts w:ascii="Calibri" w:eastAsia="Calibri"/>
        </w:rPr>
        <w:t>Vuser</w:t>
      </w:r>
      <w:proofErr w:type="spellEnd"/>
      <w:r>
        <w:rPr>
          <w:rFonts w:ascii="Calibri" w:eastAsia="Calibri"/>
          <w:spacing w:val="9"/>
        </w:rPr>
        <w:t xml:space="preserve"> </w:t>
      </w:r>
      <w:r>
        <w:t xml:space="preserve">脚本中生成 </w:t>
      </w:r>
      <w:proofErr w:type="spellStart"/>
      <w:r>
        <w:rPr>
          <w:rFonts w:ascii="Calibri" w:eastAsia="Calibri"/>
        </w:rPr>
        <w:t>Lr_think_time</w:t>
      </w:r>
      <w:proofErr w:type="spellEnd"/>
      <w:r>
        <w:rPr>
          <w:rFonts w:ascii="Calibri" w:eastAsia="Calibri"/>
          <w:spacing w:val="12"/>
        </w:rPr>
        <w:t xml:space="preserve"> </w:t>
      </w:r>
      <w:r>
        <w:t>语句。</w:t>
      </w:r>
    </w:p>
    <w:p w14:paraId="3B0D6015" w14:textId="77777777" w:rsidR="00382F71" w:rsidRDefault="00000000">
      <w:pPr>
        <w:pStyle w:val="a3"/>
        <w:spacing w:line="269" w:lineRule="exact"/>
        <w:ind w:left="891"/>
      </w:pPr>
      <w:r>
        <w:t>可以使用【</w:t>
      </w:r>
      <w:r>
        <w:rPr>
          <w:rFonts w:ascii="Calibri" w:eastAsia="Calibri"/>
        </w:rPr>
        <w:t>Run-time</w:t>
      </w:r>
      <w:r>
        <w:rPr>
          <w:rFonts w:ascii="Calibri" w:eastAsia="Calibri"/>
          <w:spacing w:val="-2"/>
        </w:rPr>
        <w:t xml:space="preserve"> </w:t>
      </w:r>
      <w:r>
        <w:rPr>
          <w:rFonts w:ascii="Calibri" w:eastAsia="Calibri"/>
        </w:rPr>
        <w:t>Settings</w:t>
      </w:r>
      <w:r>
        <w:rPr>
          <w:spacing w:val="-2"/>
        </w:rPr>
        <w:t xml:space="preserve">】，更改执行 </w:t>
      </w:r>
      <w:proofErr w:type="spellStart"/>
      <w:r>
        <w:rPr>
          <w:rFonts w:ascii="Calibri" w:eastAsia="Calibri"/>
        </w:rPr>
        <w:t>Vuser</w:t>
      </w:r>
      <w:proofErr w:type="spellEnd"/>
      <w:r>
        <w:rPr>
          <w:rFonts w:ascii="Calibri" w:eastAsia="Calibri"/>
          <w:spacing w:val="5"/>
        </w:rPr>
        <w:t xml:space="preserve"> </w:t>
      </w:r>
      <w:r>
        <w:rPr>
          <w:spacing w:val="-2"/>
        </w:rPr>
        <w:t xml:space="preserve">脚本时 </w:t>
      </w:r>
      <w:proofErr w:type="spellStart"/>
      <w:r>
        <w:rPr>
          <w:rFonts w:ascii="Calibri" w:eastAsia="Calibri"/>
        </w:rPr>
        <w:t>Lr_think_time</w:t>
      </w:r>
      <w:proofErr w:type="spellEnd"/>
      <w:r>
        <w:rPr>
          <w:rFonts w:ascii="Calibri" w:eastAsia="Calibri"/>
          <w:spacing w:val="52"/>
        </w:rPr>
        <w:t xml:space="preserve"> </w:t>
      </w:r>
      <w:r>
        <w:t>语句的运行方式。</w:t>
      </w:r>
    </w:p>
    <w:p w14:paraId="0B2BDB0D" w14:textId="77777777" w:rsidR="00382F71" w:rsidRDefault="00382F71">
      <w:pPr>
        <w:pStyle w:val="a3"/>
        <w:spacing w:before="1"/>
        <w:rPr>
          <w:sz w:val="32"/>
        </w:rPr>
      </w:pPr>
    </w:p>
    <w:p w14:paraId="2C7F37E6" w14:textId="77777777" w:rsidR="00382F71" w:rsidRDefault="00000000">
      <w:pPr>
        <w:spacing w:line="417" w:lineRule="auto"/>
        <w:ind w:left="1191" w:right="352" w:hanging="720"/>
        <w:rPr>
          <w:sz w:val="28"/>
        </w:rPr>
      </w:pPr>
      <w:r>
        <w:rPr>
          <w:rFonts w:ascii="Calibri" w:eastAsia="Calibri"/>
          <w:b/>
          <w:color w:val="4AACC5"/>
          <w:sz w:val="28"/>
        </w:rPr>
        <w:t>11.1.7</w:t>
      </w:r>
      <w:bookmarkStart w:id="1367" w:name="11.1.74.在搜索引擎中输入汉字就可以解析到对应的域名，请问如何用LoadR"/>
      <w:bookmarkStart w:id="1368" w:name="_bookmark681"/>
      <w:bookmarkEnd w:id="1367"/>
      <w:bookmarkEnd w:id="1368"/>
      <w:r>
        <w:rPr>
          <w:rFonts w:ascii="Calibri" w:eastAsia="Calibri"/>
          <w:b/>
          <w:color w:val="4AACC5"/>
          <w:sz w:val="28"/>
        </w:rPr>
        <w:t>4</w:t>
      </w:r>
      <w:r>
        <w:rPr>
          <w:rFonts w:ascii="Calibri" w:eastAsia="Calibri"/>
          <w:b/>
          <w:color w:val="4AACC5"/>
          <w:spacing w:val="-11"/>
          <w:sz w:val="28"/>
        </w:rPr>
        <w:t xml:space="preserve">. </w:t>
      </w:r>
      <w:r>
        <w:rPr>
          <w:color w:val="4AACC5"/>
          <w:spacing w:val="19"/>
          <w:sz w:val="28"/>
        </w:rPr>
        <w:t>在搜索引擎中输入汉字就可以解析到对应的域名， 请问如何用</w:t>
      </w:r>
      <w:r>
        <w:rPr>
          <w:rFonts w:ascii="Calibri" w:eastAsia="Calibri"/>
          <w:b/>
          <w:color w:val="4AACC5"/>
          <w:sz w:val="28"/>
        </w:rPr>
        <w:t>LoadRunner</w:t>
      </w:r>
      <w:r>
        <w:rPr>
          <w:rFonts w:ascii="Calibri" w:eastAsia="Calibri"/>
          <w:b/>
          <w:color w:val="4AACC5"/>
          <w:spacing w:val="11"/>
          <w:sz w:val="28"/>
        </w:rPr>
        <w:t xml:space="preserve"> </w:t>
      </w:r>
      <w:r>
        <w:rPr>
          <w:color w:val="4AACC5"/>
          <w:sz w:val="28"/>
        </w:rPr>
        <w:t>进行测试？</w:t>
      </w:r>
    </w:p>
    <w:p w14:paraId="2790328C" w14:textId="77777777" w:rsidR="00382F71" w:rsidRDefault="00000000">
      <w:pPr>
        <w:pStyle w:val="a5"/>
        <w:numPr>
          <w:ilvl w:val="0"/>
          <w:numId w:val="237"/>
        </w:numPr>
        <w:tabs>
          <w:tab w:val="left" w:pos="637"/>
        </w:tabs>
        <w:spacing w:before="27"/>
        <w:rPr>
          <w:sz w:val="21"/>
        </w:rPr>
      </w:pPr>
      <w:r>
        <w:rPr>
          <w:sz w:val="21"/>
        </w:rPr>
        <w:t>建立测试计划，确定测试标准和测试范围</w:t>
      </w:r>
    </w:p>
    <w:p w14:paraId="61EFDCFB" w14:textId="77777777" w:rsidR="00382F71" w:rsidRDefault="00382F71">
      <w:pPr>
        <w:pStyle w:val="a3"/>
        <w:spacing w:before="6"/>
        <w:rPr>
          <w:sz w:val="15"/>
        </w:rPr>
      </w:pPr>
    </w:p>
    <w:p w14:paraId="49FD64E5" w14:textId="77777777" w:rsidR="00382F71" w:rsidRDefault="00000000">
      <w:pPr>
        <w:pStyle w:val="a5"/>
        <w:numPr>
          <w:ilvl w:val="0"/>
          <w:numId w:val="237"/>
        </w:numPr>
        <w:tabs>
          <w:tab w:val="left" w:pos="647"/>
        </w:tabs>
        <w:spacing w:line="417" w:lineRule="auto"/>
        <w:ind w:left="471" w:right="353" w:firstLine="0"/>
        <w:rPr>
          <w:sz w:val="21"/>
        </w:rPr>
      </w:pPr>
      <w:r>
        <w:rPr>
          <w:w w:val="95"/>
          <w:sz w:val="21"/>
        </w:rPr>
        <w:t>设计典型场景的测试用例，覆盖</w:t>
      </w:r>
      <w:proofErr w:type="gramStart"/>
      <w:r>
        <w:rPr>
          <w:w w:val="95"/>
          <w:sz w:val="21"/>
        </w:rPr>
        <w:t>常用业务</w:t>
      </w:r>
      <w:proofErr w:type="gramEnd"/>
      <w:r>
        <w:rPr>
          <w:w w:val="95"/>
          <w:sz w:val="21"/>
        </w:rPr>
        <w:t>流程和不常用的业务流程等</w:t>
      </w:r>
      <w:r>
        <w:rPr>
          <w:spacing w:val="177"/>
          <w:sz w:val="21"/>
        </w:rPr>
        <w:t xml:space="preserve"> </w:t>
      </w:r>
      <w:r>
        <w:rPr>
          <w:rFonts w:ascii="Calibri" w:eastAsia="Calibri"/>
          <w:w w:val="95"/>
          <w:sz w:val="21"/>
        </w:rPr>
        <w:t>c)</w:t>
      </w:r>
      <w:r>
        <w:rPr>
          <w:w w:val="95"/>
          <w:sz w:val="21"/>
        </w:rPr>
        <w:t>根据测试用例，开发自动测试</w:t>
      </w:r>
      <w:r>
        <w:rPr>
          <w:sz w:val="21"/>
        </w:rPr>
        <w:t>脚本和场景：</w:t>
      </w:r>
    </w:p>
    <w:p w14:paraId="19148B9F" w14:textId="77777777" w:rsidR="00382F71" w:rsidRDefault="00000000">
      <w:pPr>
        <w:pStyle w:val="a5"/>
        <w:numPr>
          <w:ilvl w:val="0"/>
          <w:numId w:val="238"/>
        </w:numPr>
        <w:tabs>
          <w:tab w:val="left" w:pos="573"/>
        </w:tabs>
        <w:spacing w:line="269" w:lineRule="exact"/>
        <w:rPr>
          <w:sz w:val="21"/>
        </w:rPr>
      </w:pPr>
      <w:r>
        <w:rPr>
          <w:sz w:val="21"/>
        </w:rPr>
        <w:t>录制测试脚本</w:t>
      </w:r>
    </w:p>
    <w:p w14:paraId="443D11DA" w14:textId="77777777" w:rsidR="00382F71" w:rsidRDefault="00382F71">
      <w:pPr>
        <w:pStyle w:val="a3"/>
        <w:spacing w:before="7"/>
        <w:rPr>
          <w:sz w:val="15"/>
        </w:rPr>
      </w:pPr>
    </w:p>
    <w:p w14:paraId="75E2AFC9" w14:textId="77777777" w:rsidR="00382F71" w:rsidRDefault="00000000">
      <w:pPr>
        <w:pStyle w:val="a5"/>
        <w:numPr>
          <w:ilvl w:val="1"/>
          <w:numId w:val="238"/>
        </w:numPr>
        <w:tabs>
          <w:tab w:val="left" w:pos="632"/>
        </w:tabs>
        <w:rPr>
          <w:sz w:val="21"/>
        </w:rPr>
      </w:pPr>
      <w:r>
        <w:rPr>
          <w:sz w:val="21"/>
        </w:rPr>
        <w:t>新建一个脚本（</w:t>
      </w:r>
      <w:r>
        <w:rPr>
          <w:rFonts w:ascii="Calibri" w:eastAsia="Calibri"/>
          <w:sz w:val="21"/>
        </w:rPr>
        <w:t>Web/HTML</w:t>
      </w:r>
      <w:r>
        <w:rPr>
          <w:rFonts w:ascii="Calibri" w:eastAsia="Calibri"/>
          <w:spacing w:val="46"/>
          <w:sz w:val="21"/>
        </w:rPr>
        <w:t xml:space="preserve"> </w:t>
      </w:r>
      <w:r>
        <w:rPr>
          <w:sz w:val="21"/>
        </w:rPr>
        <w:t>协议）</w:t>
      </w:r>
    </w:p>
    <w:p w14:paraId="147E98D3" w14:textId="77777777" w:rsidR="00382F71" w:rsidRDefault="00382F71">
      <w:pPr>
        <w:pStyle w:val="a3"/>
        <w:spacing w:before="7"/>
        <w:rPr>
          <w:sz w:val="15"/>
        </w:rPr>
      </w:pPr>
    </w:p>
    <w:p w14:paraId="57B99238" w14:textId="77777777" w:rsidR="00382F71" w:rsidRDefault="00000000">
      <w:pPr>
        <w:pStyle w:val="a5"/>
        <w:numPr>
          <w:ilvl w:val="1"/>
          <w:numId w:val="238"/>
        </w:numPr>
        <w:tabs>
          <w:tab w:val="left" w:pos="632"/>
        </w:tabs>
        <w:rPr>
          <w:sz w:val="21"/>
        </w:rPr>
      </w:pPr>
      <w:r>
        <w:rPr>
          <w:spacing w:val="-1"/>
          <w:sz w:val="21"/>
        </w:rPr>
        <w:t xml:space="preserve">点击录制按钮，在弹出的对话框的 </w:t>
      </w:r>
      <w:r>
        <w:rPr>
          <w:rFonts w:ascii="Calibri" w:eastAsia="Calibri" w:hAnsi="Calibri"/>
          <w:sz w:val="21"/>
        </w:rPr>
        <w:t>URL</w:t>
      </w:r>
      <w:r>
        <w:rPr>
          <w:rFonts w:ascii="Calibri" w:eastAsia="Calibri" w:hAnsi="Calibri"/>
          <w:spacing w:val="5"/>
          <w:sz w:val="21"/>
        </w:rPr>
        <w:t xml:space="preserve"> </w:t>
      </w:r>
      <w:r>
        <w:rPr>
          <w:sz w:val="21"/>
        </w:rPr>
        <w:t>中输入</w:t>
      </w:r>
      <w:proofErr w:type="gramStart"/>
      <w:r>
        <w:rPr>
          <w:sz w:val="21"/>
        </w:rPr>
        <w:t>”</w:t>
      </w:r>
      <w:proofErr w:type="spellStart"/>
      <w:proofErr w:type="gramEnd"/>
      <w:r>
        <w:rPr>
          <w:rFonts w:ascii="Calibri" w:eastAsia="Calibri" w:hAnsi="Calibri"/>
          <w:sz w:val="21"/>
        </w:rPr>
        <w:t>about:blank</w:t>
      </w:r>
      <w:proofErr w:type="spellEnd"/>
      <w:proofErr w:type="gramStart"/>
      <w:r>
        <w:rPr>
          <w:sz w:val="21"/>
        </w:rPr>
        <w:t>”</w:t>
      </w:r>
      <w:proofErr w:type="gramEnd"/>
      <w:r>
        <w:rPr>
          <w:sz w:val="21"/>
        </w:rPr>
        <w:t>。</w:t>
      </w:r>
    </w:p>
    <w:p w14:paraId="052B57B2" w14:textId="77777777" w:rsidR="00382F71" w:rsidRDefault="00382F71">
      <w:pPr>
        <w:pStyle w:val="a3"/>
        <w:spacing w:before="6"/>
        <w:rPr>
          <w:sz w:val="15"/>
        </w:rPr>
      </w:pPr>
    </w:p>
    <w:p w14:paraId="6AD009F9" w14:textId="77777777" w:rsidR="00382F71" w:rsidRDefault="00000000">
      <w:pPr>
        <w:pStyle w:val="a5"/>
        <w:numPr>
          <w:ilvl w:val="1"/>
          <w:numId w:val="238"/>
        </w:numPr>
        <w:tabs>
          <w:tab w:val="left" w:pos="632"/>
        </w:tabs>
        <w:spacing w:before="1"/>
        <w:rPr>
          <w:sz w:val="21"/>
        </w:rPr>
      </w:pPr>
      <w:r>
        <w:rPr>
          <w:sz w:val="21"/>
        </w:rPr>
        <w:t>在打开的浏览器中进行正常操作流程后，结束录制。</w:t>
      </w:r>
    </w:p>
    <w:p w14:paraId="4A1B8C25" w14:textId="77777777" w:rsidR="00382F71" w:rsidRDefault="00382F71">
      <w:pPr>
        <w:pStyle w:val="a3"/>
        <w:spacing w:before="6"/>
        <w:rPr>
          <w:sz w:val="15"/>
        </w:rPr>
      </w:pPr>
    </w:p>
    <w:p w14:paraId="1DDC367E" w14:textId="77777777" w:rsidR="00382F71" w:rsidRDefault="00000000">
      <w:pPr>
        <w:pStyle w:val="a5"/>
        <w:numPr>
          <w:ilvl w:val="1"/>
          <w:numId w:val="238"/>
        </w:numPr>
        <w:tabs>
          <w:tab w:val="left" w:pos="632"/>
        </w:tabs>
        <w:rPr>
          <w:sz w:val="21"/>
        </w:rPr>
      </w:pPr>
      <w:r>
        <w:rPr>
          <w:sz w:val="21"/>
        </w:rPr>
        <w:t>调试脚本并保存。可能要注意到字符集的关联。</w:t>
      </w:r>
    </w:p>
    <w:p w14:paraId="24234B74" w14:textId="77777777" w:rsidR="00382F71" w:rsidRDefault="00382F71">
      <w:pPr>
        <w:pStyle w:val="a3"/>
        <w:rPr>
          <w:sz w:val="22"/>
        </w:rPr>
      </w:pPr>
    </w:p>
    <w:p w14:paraId="79126625" w14:textId="77777777" w:rsidR="00382F71" w:rsidRDefault="00382F71">
      <w:pPr>
        <w:pStyle w:val="a3"/>
        <w:spacing w:before="1"/>
        <w:rPr>
          <w:sz w:val="30"/>
        </w:rPr>
      </w:pPr>
    </w:p>
    <w:p w14:paraId="51E5A4CF" w14:textId="77777777" w:rsidR="00382F71" w:rsidRDefault="00000000">
      <w:pPr>
        <w:pStyle w:val="a5"/>
        <w:numPr>
          <w:ilvl w:val="0"/>
          <w:numId w:val="238"/>
        </w:numPr>
        <w:tabs>
          <w:tab w:val="left" w:pos="621"/>
        </w:tabs>
        <w:ind w:left="620" w:hanging="150"/>
        <w:rPr>
          <w:sz w:val="21"/>
        </w:rPr>
      </w:pPr>
      <w:r>
        <w:rPr>
          <w:sz w:val="21"/>
        </w:rPr>
        <w:t>设置测试场景</w:t>
      </w:r>
    </w:p>
    <w:p w14:paraId="71F06D57" w14:textId="77777777" w:rsidR="00382F71" w:rsidRDefault="00382F71">
      <w:pPr>
        <w:pStyle w:val="a3"/>
        <w:spacing w:before="7"/>
        <w:rPr>
          <w:sz w:val="15"/>
        </w:rPr>
      </w:pPr>
    </w:p>
    <w:p w14:paraId="2F9FA222" w14:textId="77777777" w:rsidR="00382F71" w:rsidRDefault="00000000">
      <w:pPr>
        <w:pStyle w:val="a5"/>
        <w:numPr>
          <w:ilvl w:val="1"/>
          <w:numId w:val="238"/>
        </w:numPr>
        <w:tabs>
          <w:tab w:val="left" w:pos="632"/>
        </w:tabs>
        <w:rPr>
          <w:sz w:val="21"/>
        </w:rPr>
      </w:pPr>
      <w:r>
        <w:rPr>
          <w:sz w:val="21"/>
        </w:rPr>
        <w:t>针对性能设置测试场景，主要判断在正常情况下，系统的平均事务响应时间是否达标</w:t>
      </w:r>
    </w:p>
    <w:p w14:paraId="1A1BD230" w14:textId="77777777" w:rsidR="00382F71" w:rsidRDefault="00382F71">
      <w:pPr>
        <w:pStyle w:val="a3"/>
        <w:spacing w:before="6"/>
        <w:rPr>
          <w:sz w:val="15"/>
        </w:rPr>
      </w:pPr>
    </w:p>
    <w:p w14:paraId="385B3B21" w14:textId="77777777" w:rsidR="00382F71" w:rsidRDefault="00000000">
      <w:pPr>
        <w:pStyle w:val="a5"/>
        <w:numPr>
          <w:ilvl w:val="1"/>
          <w:numId w:val="238"/>
        </w:numPr>
        <w:tabs>
          <w:tab w:val="left" w:pos="632"/>
        </w:tabs>
        <w:spacing w:line="417" w:lineRule="auto"/>
        <w:ind w:left="471" w:right="351" w:firstLine="0"/>
        <w:rPr>
          <w:sz w:val="21"/>
        </w:rPr>
      </w:pPr>
      <w:r>
        <w:rPr>
          <w:w w:val="95"/>
          <w:sz w:val="21"/>
        </w:rPr>
        <w:t>针对压力负载设置测试场景，主要判断在长时间处于满负荷或者超出系统承载能力的条件下，系统是</w:t>
      </w:r>
      <w:r>
        <w:rPr>
          <w:spacing w:val="80"/>
          <w:w w:val="95"/>
          <w:sz w:val="21"/>
        </w:rPr>
        <w:t xml:space="preserve"> </w:t>
      </w:r>
      <w:proofErr w:type="gramStart"/>
      <w:r>
        <w:rPr>
          <w:sz w:val="21"/>
        </w:rPr>
        <w:t>否会崩溃</w:t>
      </w:r>
      <w:proofErr w:type="gramEnd"/>
      <w:r>
        <w:rPr>
          <w:sz w:val="21"/>
        </w:rPr>
        <w:t>。</w:t>
      </w:r>
    </w:p>
    <w:p w14:paraId="1EF8239A" w14:textId="77777777" w:rsidR="00382F71" w:rsidRDefault="00382F71">
      <w:pPr>
        <w:spacing w:line="417" w:lineRule="auto"/>
        <w:rPr>
          <w:sz w:val="21"/>
        </w:rPr>
        <w:sectPr w:rsidR="00382F71">
          <w:pgSz w:w="11910" w:h="16840"/>
          <w:pgMar w:top="1260" w:right="940" w:bottom="680" w:left="820" w:header="0" w:footer="406" w:gutter="0"/>
          <w:cols w:space="720"/>
        </w:sectPr>
      </w:pPr>
    </w:p>
    <w:p w14:paraId="307A90C8" w14:textId="77777777" w:rsidR="00382F71" w:rsidRDefault="00000000">
      <w:pPr>
        <w:pStyle w:val="a5"/>
        <w:numPr>
          <w:ilvl w:val="0"/>
          <w:numId w:val="238"/>
        </w:numPr>
        <w:tabs>
          <w:tab w:val="left" w:pos="669"/>
        </w:tabs>
        <w:spacing w:before="49"/>
        <w:ind w:left="668" w:hanging="198"/>
        <w:rPr>
          <w:sz w:val="21"/>
        </w:rPr>
      </w:pPr>
      <w:r>
        <w:rPr>
          <w:sz w:val="21"/>
        </w:rPr>
        <w:lastRenderedPageBreak/>
        <w:t>执行测试，获取测试结果，分析测试结果</w:t>
      </w:r>
    </w:p>
    <w:p w14:paraId="69110738" w14:textId="77777777" w:rsidR="00382F71" w:rsidRDefault="00382F71">
      <w:pPr>
        <w:pStyle w:val="a3"/>
        <w:rPr>
          <w:sz w:val="22"/>
        </w:rPr>
      </w:pPr>
    </w:p>
    <w:p w14:paraId="4D4EE2E2" w14:textId="77777777" w:rsidR="00382F71" w:rsidRDefault="00382F71">
      <w:pPr>
        <w:pStyle w:val="a3"/>
        <w:rPr>
          <w:sz w:val="22"/>
        </w:rPr>
      </w:pPr>
    </w:p>
    <w:p w14:paraId="6662D563" w14:textId="77777777" w:rsidR="00382F71" w:rsidRDefault="00382F71">
      <w:pPr>
        <w:pStyle w:val="a3"/>
        <w:spacing w:before="8"/>
        <w:rPr>
          <w:sz w:val="24"/>
        </w:rPr>
      </w:pPr>
    </w:p>
    <w:p w14:paraId="78A11645" w14:textId="77777777" w:rsidR="00382F71" w:rsidRDefault="00000000">
      <w:pPr>
        <w:pStyle w:val="5"/>
        <w:spacing w:before="1" w:line="417" w:lineRule="auto"/>
        <w:ind w:right="348" w:hanging="720"/>
      </w:pPr>
      <w:r>
        <w:rPr>
          <w:rFonts w:ascii="Calibri" w:eastAsia="Calibri"/>
          <w:b/>
          <w:color w:val="4AACC5"/>
        </w:rPr>
        <w:t>11.1.8</w:t>
      </w:r>
      <w:bookmarkStart w:id="1369" w:name="_bookmark682"/>
      <w:bookmarkStart w:id="1370" w:name="11.1.85.一台客户端有三百个客户与三百个客户端有三百个客户对服务器施压，有"/>
      <w:bookmarkEnd w:id="1369"/>
      <w:bookmarkEnd w:id="1370"/>
      <w:r>
        <w:rPr>
          <w:rFonts w:ascii="Calibri" w:eastAsia="Calibri"/>
          <w:b/>
          <w:color w:val="4AACC5"/>
        </w:rPr>
        <w:t>5.</w:t>
      </w:r>
      <w:r>
        <w:rPr>
          <w:color w:val="4AACC5"/>
        </w:rPr>
        <w:t>一台客户端有三百个客户与三百个客户端有三百个客户对服务器施压，有什么区别？</w:t>
      </w:r>
    </w:p>
    <w:p w14:paraId="56E05711" w14:textId="77777777" w:rsidR="00382F71" w:rsidRDefault="00000000">
      <w:pPr>
        <w:pStyle w:val="a3"/>
        <w:spacing w:before="26" w:line="417" w:lineRule="auto"/>
        <w:ind w:left="471" w:right="351" w:firstLine="420"/>
      </w:pPr>
      <w:r>
        <w:rPr>
          <w:rFonts w:ascii="Calibri" w:eastAsia="Calibri"/>
        </w:rPr>
        <w:t>300</w:t>
      </w:r>
      <w:r>
        <w:rPr>
          <w:rFonts w:ascii="Calibri" w:eastAsia="Calibri"/>
          <w:spacing w:val="17"/>
        </w:rPr>
        <w:t xml:space="preserve"> </w:t>
      </w:r>
      <w:proofErr w:type="gramStart"/>
      <w:r>
        <w:t>个</w:t>
      </w:r>
      <w:proofErr w:type="gramEnd"/>
      <w:r>
        <w:t>用户在一个客户端上，会占用客户</w:t>
      </w:r>
      <w:proofErr w:type="gramStart"/>
      <w:r>
        <w:t>机更多</w:t>
      </w:r>
      <w:proofErr w:type="gramEnd"/>
      <w:r>
        <w:t>的资源，而影响测试的结果。线程之间可能发生干扰，而产生一些异常。</w:t>
      </w:r>
    </w:p>
    <w:p w14:paraId="777906B5" w14:textId="77777777" w:rsidR="00382F71" w:rsidRDefault="00000000">
      <w:pPr>
        <w:pStyle w:val="a3"/>
        <w:spacing w:line="269" w:lineRule="exact"/>
        <w:ind w:left="891"/>
      </w:pPr>
      <w:r>
        <w:rPr>
          <w:rFonts w:ascii="Calibri" w:eastAsia="Calibri"/>
        </w:rPr>
        <w:t>300</w:t>
      </w:r>
      <w:r>
        <w:rPr>
          <w:rFonts w:ascii="Calibri" w:eastAsia="Calibri"/>
          <w:spacing w:val="4"/>
        </w:rPr>
        <w:t xml:space="preserve"> </w:t>
      </w:r>
      <w:proofErr w:type="gramStart"/>
      <w:r>
        <w:t>个</w:t>
      </w:r>
      <w:proofErr w:type="gramEnd"/>
      <w:r>
        <w:t>用户在一个客户端上，需要更大的带宽。</w:t>
      </w:r>
    </w:p>
    <w:p w14:paraId="79033E4B" w14:textId="77777777" w:rsidR="00382F71" w:rsidRDefault="00382F71">
      <w:pPr>
        <w:pStyle w:val="a3"/>
        <w:spacing w:before="6"/>
        <w:rPr>
          <w:sz w:val="15"/>
        </w:rPr>
      </w:pPr>
    </w:p>
    <w:p w14:paraId="0C79BCDC" w14:textId="77777777" w:rsidR="00382F71" w:rsidRDefault="00000000">
      <w:pPr>
        <w:pStyle w:val="a3"/>
        <w:spacing w:before="1"/>
        <w:ind w:left="891"/>
      </w:pPr>
      <w:r>
        <w:rPr>
          <w:rFonts w:ascii="Calibri" w:eastAsia="Calibri"/>
        </w:rPr>
        <w:t>IP</w:t>
      </w:r>
      <w:r>
        <w:rPr>
          <w:rFonts w:ascii="Calibri" w:eastAsia="Calibri"/>
          <w:spacing w:val="7"/>
        </w:rPr>
        <w:t xml:space="preserve"> </w:t>
      </w:r>
      <w:r>
        <w:rPr>
          <w:spacing w:val="-1"/>
        </w:rPr>
        <w:t xml:space="preserve">地址的问题，可能需要使用 </w:t>
      </w:r>
      <w:r>
        <w:rPr>
          <w:rFonts w:ascii="Calibri" w:eastAsia="Calibri"/>
        </w:rPr>
        <w:t>IP</w:t>
      </w:r>
      <w:r>
        <w:rPr>
          <w:rFonts w:ascii="Calibri" w:eastAsia="Calibri"/>
          <w:spacing w:val="-2"/>
        </w:rPr>
        <w:t xml:space="preserve"> </w:t>
      </w:r>
      <w:r>
        <w:rPr>
          <w:rFonts w:ascii="Calibri" w:eastAsia="Calibri"/>
        </w:rPr>
        <w:t>Spoof</w:t>
      </w:r>
      <w:r>
        <w:rPr>
          <w:rFonts w:ascii="Calibri" w:eastAsia="Calibri"/>
          <w:spacing w:val="54"/>
        </w:rPr>
        <w:t xml:space="preserve"> </w:t>
      </w:r>
      <w:r>
        <w:rPr>
          <w:spacing w:val="-1"/>
        </w:rPr>
        <w:t xml:space="preserve">来绕过服务器对于单一 </w:t>
      </w:r>
      <w:r>
        <w:rPr>
          <w:rFonts w:ascii="Calibri" w:eastAsia="Calibri"/>
        </w:rPr>
        <w:t>IP</w:t>
      </w:r>
      <w:r>
        <w:rPr>
          <w:rFonts w:ascii="Calibri" w:eastAsia="Calibri"/>
          <w:spacing w:val="56"/>
        </w:rPr>
        <w:t xml:space="preserve"> </w:t>
      </w:r>
      <w:r>
        <w:t>地址最大连接数的限制。</w:t>
      </w:r>
    </w:p>
    <w:p w14:paraId="354EEFE8" w14:textId="77777777" w:rsidR="00382F71" w:rsidRDefault="00382F71">
      <w:pPr>
        <w:pStyle w:val="a3"/>
        <w:rPr>
          <w:sz w:val="22"/>
        </w:rPr>
      </w:pPr>
    </w:p>
    <w:p w14:paraId="305662A9" w14:textId="77777777" w:rsidR="00382F71" w:rsidRDefault="00382F71">
      <w:pPr>
        <w:pStyle w:val="a3"/>
        <w:rPr>
          <w:sz w:val="30"/>
        </w:rPr>
      </w:pPr>
    </w:p>
    <w:p w14:paraId="7D13BCE4" w14:textId="77777777" w:rsidR="00382F71" w:rsidRDefault="00000000">
      <w:pPr>
        <w:pStyle w:val="a3"/>
        <w:spacing w:line="417" w:lineRule="auto"/>
        <w:ind w:left="471" w:right="351" w:firstLine="420"/>
      </w:pPr>
      <w:r>
        <w:rPr>
          <w:w w:val="95"/>
        </w:rPr>
        <w:t>所有用户在一个客户端上，不必考虑分布式管理的问题；而用户分布在不同的客户端上，需要考</w:t>
      </w:r>
      <w:r>
        <w:rPr>
          <w:spacing w:val="215"/>
        </w:rPr>
        <w:t xml:space="preserve"> </w:t>
      </w:r>
      <w:proofErr w:type="gramStart"/>
      <w:r>
        <w:t>虑使用</w:t>
      </w:r>
      <w:proofErr w:type="gramEnd"/>
      <w:r>
        <w:t>控制器来整体调配不同客户机上的用户。同时，还需要给予相应的权限配置和防火墙设置。</w:t>
      </w:r>
    </w:p>
    <w:p w14:paraId="79426C50" w14:textId="77777777" w:rsidR="00382F71" w:rsidRDefault="00382F71">
      <w:pPr>
        <w:pStyle w:val="a3"/>
        <w:rPr>
          <w:sz w:val="20"/>
        </w:rPr>
      </w:pPr>
    </w:p>
    <w:p w14:paraId="04423213" w14:textId="77777777" w:rsidR="00382F71" w:rsidRDefault="00382F71">
      <w:pPr>
        <w:pStyle w:val="a3"/>
        <w:rPr>
          <w:sz w:val="20"/>
        </w:rPr>
      </w:pPr>
    </w:p>
    <w:p w14:paraId="7A87C3DD" w14:textId="77777777" w:rsidR="00382F71" w:rsidRDefault="00000000">
      <w:pPr>
        <w:pStyle w:val="5"/>
        <w:numPr>
          <w:ilvl w:val="2"/>
          <w:numId w:val="239"/>
        </w:numPr>
        <w:tabs>
          <w:tab w:val="left" w:pos="1192"/>
        </w:tabs>
        <w:spacing w:before="169"/>
        <w:ind w:hanging="721"/>
        <w:rPr>
          <w:rFonts w:ascii="Calibri" w:eastAsia="Calibri"/>
          <w:color w:val="4AACC5"/>
          <w:sz w:val="26"/>
        </w:rPr>
      </w:pPr>
      <w:bookmarkStart w:id="1371" w:name="11.1.9客户交付一个性能测试项目，请阐述你的实施流程。"/>
      <w:bookmarkStart w:id="1372" w:name="_bookmark683"/>
      <w:bookmarkEnd w:id="1371"/>
      <w:bookmarkEnd w:id="1372"/>
      <w:r>
        <w:rPr>
          <w:color w:val="4AACC5"/>
        </w:rPr>
        <w:t>客户交付一个性能测试项目，请阐述你的实施流程。</w:t>
      </w:r>
    </w:p>
    <w:p w14:paraId="4571E1A2" w14:textId="77777777" w:rsidR="00382F71" w:rsidRDefault="00382F71">
      <w:pPr>
        <w:pStyle w:val="a3"/>
        <w:spacing w:before="10"/>
        <w:rPr>
          <w:sz w:val="22"/>
        </w:rPr>
      </w:pPr>
    </w:p>
    <w:p w14:paraId="3CE9D081" w14:textId="77777777" w:rsidR="00382F71" w:rsidRDefault="00000000">
      <w:pPr>
        <w:pStyle w:val="a3"/>
        <w:ind w:left="471"/>
      </w:pPr>
      <w:r>
        <w:t>测试设计阶段：</w:t>
      </w:r>
    </w:p>
    <w:p w14:paraId="70F0B7BB" w14:textId="77777777" w:rsidR="00382F71" w:rsidRDefault="00382F71">
      <w:pPr>
        <w:pStyle w:val="a3"/>
        <w:spacing w:before="6"/>
        <w:rPr>
          <w:sz w:val="15"/>
        </w:rPr>
      </w:pPr>
    </w:p>
    <w:p w14:paraId="5DC57D17" w14:textId="77777777" w:rsidR="00382F71" w:rsidRDefault="00000000">
      <w:pPr>
        <w:pStyle w:val="a5"/>
        <w:numPr>
          <w:ilvl w:val="0"/>
          <w:numId w:val="240"/>
        </w:numPr>
        <w:tabs>
          <w:tab w:val="left" w:pos="787"/>
        </w:tabs>
        <w:spacing w:before="1"/>
        <w:rPr>
          <w:sz w:val="21"/>
        </w:rPr>
      </w:pPr>
      <w:r>
        <w:rPr>
          <w:sz w:val="21"/>
        </w:rPr>
        <w:t>了解被测系统的性能需求，定义测试目标和范围；</w:t>
      </w:r>
    </w:p>
    <w:p w14:paraId="7C5CB471" w14:textId="77777777" w:rsidR="00382F71" w:rsidRDefault="00382F71">
      <w:pPr>
        <w:pStyle w:val="a3"/>
        <w:spacing w:before="6"/>
        <w:rPr>
          <w:sz w:val="15"/>
        </w:rPr>
      </w:pPr>
    </w:p>
    <w:p w14:paraId="0B835222" w14:textId="77777777" w:rsidR="00382F71" w:rsidRDefault="00000000">
      <w:pPr>
        <w:pStyle w:val="a5"/>
        <w:numPr>
          <w:ilvl w:val="0"/>
          <w:numId w:val="240"/>
        </w:numPr>
        <w:tabs>
          <w:tab w:val="left" w:pos="787"/>
        </w:tabs>
        <w:rPr>
          <w:sz w:val="21"/>
        </w:rPr>
      </w:pPr>
      <w:r>
        <w:rPr>
          <w:sz w:val="21"/>
        </w:rPr>
        <w:t>了解系统的技术信息，如系统架构等；</w:t>
      </w:r>
    </w:p>
    <w:p w14:paraId="47F2983A" w14:textId="77777777" w:rsidR="00382F71" w:rsidRDefault="00382F71">
      <w:pPr>
        <w:pStyle w:val="a3"/>
        <w:spacing w:before="7"/>
        <w:rPr>
          <w:sz w:val="15"/>
        </w:rPr>
      </w:pPr>
    </w:p>
    <w:p w14:paraId="40C6B38D" w14:textId="77777777" w:rsidR="00382F71" w:rsidRDefault="00000000">
      <w:pPr>
        <w:pStyle w:val="a5"/>
        <w:numPr>
          <w:ilvl w:val="0"/>
          <w:numId w:val="240"/>
        </w:numPr>
        <w:tabs>
          <w:tab w:val="left" w:pos="787"/>
        </w:tabs>
        <w:rPr>
          <w:sz w:val="21"/>
        </w:rPr>
      </w:pPr>
      <w:r>
        <w:rPr>
          <w:sz w:val="21"/>
        </w:rPr>
        <w:t>确定测试方案、进度安排，并制定测试计划</w:t>
      </w:r>
      <w:r>
        <w:rPr>
          <w:rFonts w:ascii="Calibri" w:eastAsia="Calibri"/>
          <w:sz w:val="21"/>
        </w:rPr>
        <w:t>,</w:t>
      </w:r>
      <w:r>
        <w:rPr>
          <w:sz w:val="21"/>
        </w:rPr>
        <w:t>场景设置方案</w:t>
      </w:r>
      <w:r>
        <w:rPr>
          <w:rFonts w:ascii="Calibri" w:eastAsia="Calibri"/>
          <w:sz w:val="21"/>
        </w:rPr>
        <w:t>,</w:t>
      </w:r>
      <w:r>
        <w:rPr>
          <w:sz w:val="21"/>
        </w:rPr>
        <w:t>及需要收集的测试数据；</w:t>
      </w:r>
    </w:p>
    <w:p w14:paraId="21E2F0D5" w14:textId="77777777" w:rsidR="00382F71" w:rsidRDefault="00382F71">
      <w:pPr>
        <w:pStyle w:val="a3"/>
        <w:spacing w:before="7"/>
        <w:rPr>
          <w:sz w:val="15"/>
        </w:rPr>
      </w:pPr>
    </w:p>
    <w:p w14:paraId="1A3DCF3B" w14:textId="77777777" w:rsidR="00382F71" w:rsidRDefault="00000000">
      <w:pPr>
        <w:pStyle w:val="a5"/>
        <w:numPr>
          <w:ilvl w:val="0"/>
          <w:numId w:val="240"/>
        </w:numPr>
        <w:tabs>
          <w:tab w:val="left" w:pos="787"/>
        </w:tabs>
        <w:rPr>
          <w:sz w:val="21"/>
        </w:rPr>
      </w:pPr>
      <w:r>
        <w:rPr>
          <w:sz w:val="21"/>
        </w:rPr>
        <w:t>同相关人员协商讨论测试方案；</w:t>
      </w:r>
    </w:p>
    <w:p w14:paraId="5043D895" w14:textId="77777777" w:rsidR="00382F71" w:rsidRDefault="00382F71">
      <w:pPr>
        <w:pStyle w:val="a3"/>
        <w:spacing w:before="6"/>
        <w:rPr>
          <w:sz w:val="15"/>
        </w:rPr>
      </w:pPr>
    </w:p>
    <w:p w14:paraId="55D8B746" w14:textId="77777777" w:rsidR="00382F71" w:rsidRDefault="00000000">
      <w:pPr>
        <w:pStyle w:val="a5"/>
        <w:numPr>
          <w:ilvl w:val="0"/>
          <w:numId w:val="240"/>
        </w:numPr>
        <w:tabs>
          <w:tab w:val="left" w:pos="787"/>
        </w:tabs>
        <w:spacing w:before="1" w:line="417" w:lineRule="auto"/>
        <w:ind w:left="471" w:right="351" w:firstLine="0"/>
        <w:rPr>
          <w:sz w:val="21"/>
        </w:rPr>
      </w:pPr>
      <w:r>
        <w:rPr>
          <w:w w:val="95"/>
          <w:sz w:val="21"/>
        </w:rPr>
        <w:t>准备数据收集模板；不同项目的性能测试，需要收集的数据不同；针对性的制定一个模板，更符合</w:t>
      </w:r>
      <w:r>
        <w:rPr>
          <w:spacing w:val="120"/>
          <w:sz w:val="21"/>
        </w:rPr>
        <w:t xml:space="preserve"> </w:t>
      </w:r>
      <w:r>
        <w:rPr>
          <w:sz w:val="21"/>
        </w:rPr>
        <w:t>需要；</w:t>
      </w:r>
    </w:p>
    <w:p w14:paraId="75FBEEE3" w14:textId="77777777" w:rsidR="00382F71" w:rsidRDefault="00000000">
      <w:pPr>
        <w:pStyle w:val="a3"/>
        <w:spacing w:line="269" w:lineRule="exact"/>
        <w:ind w:left="471"/>
      </w:pPr>
      <w:r>
        <w:t>测试环境准备：</w:t>
      </w:r>
    </w:p>
    <w:p w14:paraId="5D088156" w14:textId="77777777" w:rsidR="00382F71" w:rsidRDefault="00382F71">
      <w:pPr>
        <w:pStyle w:val="a3"/>
        <w:spacing w:before="6"/>
        <w:rPr>
          <w:sz w:val="15"/>
        </w:rPr>
      </w:pPr>
    </w:p>
    <w:p w14:paraId="2A569849" w14:textId="77777777" w:rsidR="00382F71" w:rsidRDefault="00000000">
      <w:pPr>
        <w:pStyle w:val="a5"/>
        <w:numPr>
          <w:ilvl w:val="0"/>
          <w:numId w:val="241"/>
        </w:numPr>
        <w:tabs>
          <w:tab w:val="left" w:pos="787"/>
        </w:tabs>
        <w:spacing w:line="417" w:lineRule="auto"/>
        <w:ind w:right="352" w:firstLine="0"/>
        <w:rPr>
          <w:sz w:val="21"/>
        </w:rPr>
      </w:pPr>
      <w:r>
        <w:rPr>
          <w:w w:val="95"/>
          <w:sz w:val="21"/>
        </w:rPr>
        <w:t>技术准备；选择性能测试工具；测试方案中涉及到的技术问题；测试数据的收集方案实现；如：如</w:t>
      </w:r>
      <w:r>
        <w:rPr>
          <w:spacing w:val="119"/>
          <w:sz w:val="21"/>
        </w:rPr>
        <w:t xml:space="preserve"> </w:t>
      </w:r>
      <w:r>
        <w:rPr>
          <w:sz w:val="21"/>
        </w:rPr>
        <w:t>何监控系统资源等；</w:t>
      </w:r>
    </w:p>
    <w:p w14:paraId="571CEC67" w14:textId="77777777" w:rsidR="00382F71" w:rsidRDefault="00000000">
      <w:pPr>
        <w:pStyle w:val="a5"/>
        <w:numPr>
          <w:ilvl w:val="0"/>
          <w:numId w:val="241"/>
        </w:numPr>
        <w:tabs>
          <w:tab w:val="left" w:pos="787"/>
        </w:tabs>
        <w:spacing w:line="269" w:lineRule="exact"/>
        <w:ind w:left="786"/>
        <w:rPr>
          <w:sz w:val="21"/>
        </w:rPr>
      </w:pPr>
      <w:r>
        <w:rPr>
          <w:sz w:val="21"/>
        </w:rPr>
        <w:t>搭建测试环境；</w:t>
      </w:r>
    </w:p>
    <w:p w14:paraId="0BA61AFD" w14:textId="77777777" w:rsidR="00382F71" w:rsidRDefault="00382F71">
      <w:pPr>
        <w:pStyle w:val="a3"/>
        <w:spacing w:before="7"/>
        <w:rPr>
          <w:sz w:val="15"/>
        </w:rPr>
      </w:pPr>
    </w:p>
    <w:p w14:paraId="7E662124" w14:textId="77777777" w:rsidR="00382F71" w:rsidRDefault="00000000">
      <w:pPr>
        <w:pStyle w:val="a5"/>
        <w:numPr>
          <w:ilvl w:val="0"/>
          <w:numId w:val="241"/>
        </w:numPr>
        <w:tabs>
          <w:tab w:val="left" w:pos="787"/>
        </w:tabs>
        <w:spacing w:line="417" w:lineRule="auto"/>
        <w:ind w:right="5369" w:firstLine="0"/>
        <w:rPr>
          <w:sz w:val="21"/>
        </w:rPr>
      </w:pPr>
      <w:r>
        <w:rPr>
          <w:w w:val="95"/>
          <w:sz w:val="21"/>
        </w:rPr>
        <w:t>创建初始数据；如虚拟用户使用的账号等；</w:t>
      </w:r>
      <w:r>
        <w:rPr>
          <w:spacing w:val="1"/>
          <w:w w:val="95"/>
          <w:sz w:val="21"/>
        </w:rPr>
        <w:t xml:space="preserve"> </w:t>
      </w:r>
      <w:r>
        <w:rPr>
          <w:sz w:val="21"/>
        </w:rPr>
        <w:t>测试执行阶段：</w:t>
      </w:r>
    </w:p>
    <w:p w14:paraId="2F125BFD" w14:textId="77777777" w:rsidR="00382F71" w:rsidRDefault="00000000">
      <w:pPr>
        <w:pStyle w:val="a5"/>
        <w:numPr>
          <w:ilvl w:val="0"/>
          <w:numId w:val="242"/>
        </w:numPr>
        <w:tabs>
          <w:tab w:val="left" w:pos="787"/>
        </w:tabs>
        <w:spacing w:line="269" w:lineRule="exact"/>
        <w:rPr>
          <w:sz w:val="21"/>
        </w:rPr>
      </w:pPr>
      <w:r>
        <w:rPr>
          <w:w w:val="95"/>
          <w:sz w:val="21"/>
        </w:rPr>
        <w:t>录制脚本；</w:t>
      </w:r>
    </w:p>
    <w:p w14:paraId="6E5FC0C4" w14:textId="77777777" w:rsidR="00382F71" w:rsidRDefault="00382F71">
      <w:pPr>
        <w:pStyle w:val="a3"/>
        <w:spacing w:before="7"/>
        <w:rPr>
          <w:sz w:val="15"/>
        </w:rPr>
      </w:pPr>
    </w:p>
    <w:p w14:paraId="6A730075" w14:textId="77777777" w:rsidR="00382F71" w:rsidRDefault="00000000">
      <w:pPr>
        <w:pStyle w:val="a5"/>
        <w:numPr>
          <w:ilvl w:val="0"/>
          <w:numId w:val="242"/>
        </w:numPr>
        <w:tabs>
          <w:tab w:val="left" w:pos="787"/>
        </w:tabs>
        <w:rPr>
          <w:sz w:val="21"/>
        </w:rPr>
      </w:pPr>
      <w:r>
        <w:rPr>
          <w:w w:val="95"/>
          <w:sz w:val="21"/>
        </w:rPr>
        <w:t>调试脚本；</w:t>
      </w:r>
    </w:p>
    <w:p w14:paraId="58E58003" w14:textId="77777777" w:rsidR="00382F71" w:rsidRDefault="00382F71">
      <w:pPr>
        <w:pStyle w:val="a3"/>
        <w:spacing w:before="6"/>
        <w:rPr>
          <w:sz w:val="15"/>
        </w:rPr>
      </w:pPr>
    </w:p>
    <w:p w14:paraId="776CE86D" w14:textId="77777777" w:rsidR="00382F71" w:rsidRDefault="00000000">
      <w:pPr>
        <w:pStyle w:val="a5"/>
        <w:numPr>
          <w:ilvl w:val="0"/>
          <w:numId w:val="242"/>
        </w:numPr>
        <w:tabs>
          <w:tab w:val="left" w:pos="787"/>
        </w:tabs>
        <w:spacing w:before="1"/>
        <w:rPr>
          <w:sz w:val="21"/>
        </w:rPr>
      </w:pPr>
      <w:r>
        <w:rPr>
          <w:w w:val="95"/>
          <w:sz w:val="21"/>
        </w:rPr>
        <w:t>执行场景；</w:t>
      </w:r>
    </w:p>
    <w:p w14:paraId="281D88AC" w14:textId="77777777" w:rsidR="00382F71" w:rsidRDefault="00382F71">
      <w:pPr>
        <w:rPr>
          <w:sz w:val="21"/>
        </w:rPr>
        <w:sectPr w:rsidR="00382F71">
          <w:pgSz w:w="11910" w:h="16840"/>
          <w:pgMar w:top="1260" w:right="940" w:bottom="680" w:left="820" w:header="0" w:footer="406" w:gutter="0"/>
          <w:cols w:space="720"/>
        </w:sectPr>
      </w:pPr>
    </w:p>
    <w:p w14:paraId="1010F7B1" w14:textId="77777777" w:rsidR="00382F71" w:rsidRDefault="00000000">
      <w:pPr>
        <w:pStyle w:val="a5"/>
        <w:numPr>
          <w:ilvl w:val="0"/>
          <w:numId w:val="242"/>
        </w:numPr>
        <w:tabs>
          <w:tab w:val="left" w:pos="787"/>
        </w:tabs>
        <w:spacing w:before="49" w:line="417" w:lineRule="auto"/>
        <w:ind w:left="471" w:right="6629" w:firstLine="0"/>
        <w:rPr>
          <w:sz w:val="21"/>
        </w:rPr>
      </w:pPr>
      <w:r>
        <w:rPr>
          <w:w w:val="95"/>
          <w:sz w:val="21"/>
        </w:rPr>
        <w:lastRenderedPageBreak/>
        <w:t>收集测试数据，并简单整理；</w:t>
      </w:r>
      <w:r>
        <w:rPr>
          <w:spacing w:val="1"/>
          <w:w w:val="95"/>
          <w:sz w:val="21"/>
        </w:rPr>
        <w:t xml:space="preserve"> </w:t>
      </w:r>
      <w:r>
        <w:rPr>
          <w:sz w:val="21"/>
        </w:rPr>
        <w:t>测试分析阶段：</w:t>
      </w:r>
    </w:p>
    <w:p w14:paraId="75FB0688" w14:textId="77777777" w:rsidR="00382F71" w:rsidRDefault="00000000">
      <w:pPr>
        <w:pStyle w:val="a3"/>
        <w:spacing w:line="417" w:lineRule="auto"/>
        <w:ind w:left="471" w:right="7889"/>
      </w:pPr>
      <w:r>
        <w:rPr>
          <w:rFonts w:ascii="Calibri" w:eastAsia="Calibri"/>
          <w:spacing w:val="-1"/>
        </w:rPr>
        <w:t>1</w:t>
      </w:r>
      <w:r>
        <w:rPr>
          <w:spacing w:val="-1"/>
        </w:rPr>
        <w:t>）分析测试数据；</w:t>
      </w:r>
      <w:r>
        <w:rPr>
          <w:spacing w:val="-102"/>
        </w:rPr>
        <w:t xml:space="preserve"> </w:t>
      </w:r>
      <w:r>
        <w:t>提交测试报告。</w:t>
      </w:r>
    </w:p>
    <w:p w14:paraId="3A368951" w14:textId="77777777" w:rsidR="00382F71" w:rsidRDefault="00382F71">
      <w:pPr>
        <w:pStyle w:val="a3"/>
        <w:rPr>
          <w:sz w:val="20"/>
        </w:rPr>
      </w:pPr>
    </w:p>
    <w:p w14:paraId="593EB048" w14:textId="77777777" w:rsidR="00382F71" w:rsidRDefault="00382F71">
      <w:pPr>
        <w:pStyle w:val="a3"/>
        <w:spacing w:before="10"/>
        <w:rPr>
          <w:sz w:val="28"/>
        </w:rPr>
      </w:pPr>
    </w:p>
    <w:p w14:paraId="54FD9B6A"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373" w:name="11.1.10解释5个常用的性能指标的名称与具体含义。"/>
      <w:bookmarkStart w:id="1374" w:name="_bookmark684"/>
      <w:bookmarkEnd w:id="1373"/>
      <w:bookmarkEnd w:id="1374"/>
      <w:r>
        <w:rPr>
          <w:color w:val="4AACC5"/>
          <w:spacing w:val="-22"/>
        </w:rPr>
        <w:t xml:space="preserve">解释 </w:t>
      </w:r>
      <w:r>
        <w:rPr>
          <w:rFonts w:ascii="Calibri" w:eastAsia="Calibri"/>
          <w:b/>
          <w:color w:val="4AACC5"/>
        </w:rPr>
        <w:t>5</w:t>
      </w:r>
      <w:r>
        <w:rPr>
          <w:rFonts w:ascii="Calibri" w:eastAsia="Calibri"/>
          <w:b/>
          <w:color w:val="4AACC5"/>
          <w:spacing w:val="9"/>
        </w:rPr>
        <w:t xml:space="preserve"> </w:t>
      </w:r>
      <w:proofErr w:type="gramStart"/>
      <w:r>
        <w:rPr>
          <w:color w:val="4AACC5"/>
        </w:rPr>
        <w:t>个</w:t>
      </w:r>
      <w:proofErr w:type="gramEnd"/>
      <w:r>
        <w:rPr>
          <w:color w:val="4AACC5"/>
        </w:rPr>
        <w:t>常用的性能指标的名称与具体含义。</w:t>
      </w:r>
    </w:p>
    <w:p w14:paraId="20400282" w14:textId="77777777" w:rsidR="00382F71" w:rsidRDefault="00382F71">
      <w:pPr>
        <w:pStyle w:val="a3"/>
        <w:spacing w:before="10"/>
        <w:rPr>
          <w:sz w:val="22"/>
        </w:rPr>
      </w:pPr>
    </w:p>
    <w:p w14:paraId="52ACF643" w14:textId="77777777" w:rsidR="00382F71" w:rsidRDefault="00000000">
      <w:pPr>
        <w:pStyle w:val="a5"/>
        <w:numPr>
          <w:ilvl w:val="0"/>
          <w:numId w:val="53"/>
        </w:numPr>
        <w:tabs>
          <w:tab w:val="left" w:pos="891"/>
          <w:tab w:val="left" w:pos="892"/>
        </w:tabs>
        <w:ind w:left="891" w:hanging="421"/>
        <w:rPr>
          <w:sz w:val="21"/>
        </w:rPr>
      </w:pPr>
      <w:r>
        <w:rPr>
          <w:sz w:val="21"/>
        </w:rPr>
        <w:t>并发：所有用户在同一时刻对系统执行操作，一般指做同一件事情或操作。</w:t>
      </w:r>
    </w:p>
    <w:p w14:paraId="50705BA7" w14:textId="77777777" w:rsidR="00382F71" w:rsidRDefault="00382F71">
      <w:pPr>
        <w:pStyle w:val="a3"/>
        <w:spacing w:before="7"/>
        <w:rPr>
          <w:sz w:val="15"/>
        </w:rPr>
      </w:pPr>
    </w:p>
    <w:p w14:paraId="0179046B" w14:textId="77777777" w:rsidR="00382F71" w:rsidRDefault="00000000">
      <w:pPr>
        <w:pStyle w:val="a5"/>
        <w:numPr>
          <w:ilvl w:val="0"/>
          <w:numId w:val="53"/>
        </w:numPr>
        <w:tabs>
          <w:tab w:val="left" w:pos="891"/>
          <w:tab w:val="left" w:pos="892"/>
        </w:tabs>
        <w:ind w:left="891" w:hanging="421"/>
        <w:rPr>
          <w:sz w:val="21"/>
        </w:rPr>
      </w:pPr>
      <w:r>
        <w:rPr>
          <w:sz w:val="21"/>
        </w:rPr>
        <w:t>在线：所有用户在一段时间内对系统执行操作。</w:t>
      </w:r>
    </w:p>
    <w:p w14:paraId="1AAB1BD2" w14:textId="77777777" w:rsidR="00382F71" w:rsidRDefault="00382F71">
      <w:pPr>
        <w:pStyle w:val="a3"/>
        <w:spacing w:before="7"/>
        <w:rPr>
          <w:sz w:val="15"/>
        </w:rPr>
      </w:pPr>
    </w:p>
    <w:p w14:paraId="3156FB71" w14:textId="77777777" w:rsidR="00382F71" w:rsidRDefault="00000000">
      <w:pPr>
        <w:pStyle w:val="a5"/>
        <w:numPr>
          <w:ilvl w:val="0"/>
          <w:numId w:val="53"/>
        </w:numPr>
        <w:tabs>
          <w:tab w:val="left" w:pos="891"/>
          <w:tab w:val="left" w:pos="892"/>
        </w:tabs>
        <w:ind w:left="891" w:hanging="421"/>
        <w:rPr>
          <w:sz w:val="21"/>
        </w:rPr>
      </w:pPr>
      <w:r>
        <w:rPr>
          <w:sz w:val="21"/>
        </w:rPr>
        <w:t>请求响应时间</w:t>
      </w:r>
    </w:p>
    <w:p w14:paraId="70F8ED36" w14:textId="77777777" w:rsidR="00382F71" w:rsidRDefault="00382F71">
      <w:pPr>
        <w:pStyle w:val="a3"/>
        <w:spacing w:before="6"/>
        <w:rPr>
          <w:sz w:val="15"/>
        </w:rPr>
      </w:pPr>
    </w:p>
    <w:p w14:paraId="18B119EE" w14:textId="77777777" w:rsidR="00382F71" w:rsidRDefault="00000000">
      <w:pPr>
        <w:pStyle w:val="a3"/>
        <w:ind w:left="1522"/>
      </w:pPr>
      <w:r>
        <w:rPr>
          <w:spacing w:val="5"/>
          <w:w w:val="95"/>
        </w:rPr>
        <w:t xml:space="preserve">从 </w:t>
      </w:r>
      <w:r>
        <w:rPr>
          <w:rFonts w:ascii="Calibri" w:eastAsia="Calibri"/>
          <w:w w:val="95"/>
        </w:rPr>
        <w:t>client</w:t>
      </w:r>
      <w:r>
        <w:rPr>
          <w:rFonts w:ascii="Calibri" w:eastAsia="Calibri"/>
          <w:spacing w:val="63"/>
        </w:rPr>
        <w:t xml:space="preserve"> </w:t>
      </w:r>
      <w:proofErr w:type="gramStart"/>
      <w:r>
        <w:rPr>
          <w:w w:val="95"/>
        </w:rPr>
        <w:t>端发出</w:t>
      </w:r>
      <w:proofErr w:type="gramEnd"/>
      <w:r>
        <w:rPr>
          <w:w w:val="95"/>
        </w:rPr>
        <w:t>请求到得到响应的整个时间；</w:t>
      </w:r>
    </w:p>
    <w:p w14:paraId="5D3C9182" w14:textId="77777777" w:rsidR="00382F71" w:rsidRDefault="00382F71">
      <w:pPr>
        <w:pStyle w:val="a3"/>
        <w:spacing w:before="7"/>
        <w:rPr>
          <w:sz w:val="15"/>
        </w:rPr>
      </w:pPr>
    </w:p>
    <w:p w14:paraId="77A6FE17" w14:textId="77777777" w:rsidR="00382F71" w:rsidRDefault="00000000">
      <w:pPr>
        <w:pStyle w:val="a3"/>
        <w:ind w:left="1522"/>
      </w:pPr>
      <w:r>
        <w:t>包括：</w:t>
      </w:r>
      <w:r>
        <w:rPr>
          <w:rFonts w:ascii="Calibri" w:eastAsia="Calibri"/>
        </w:rPr>
        <w:t>client</w:t>
      </w:r>
      <w:r>
        <w:rPr>
          <w:rFonts w:ascii="Calibri" w:eastAsia="Calibri"/>
          <w:spacing w:val="-3"/>
        </w:rPr>
        <w:t xml:space="preserve"> </w:t>
      </w:r>
      <w:r>
        <w:t>端响应时间</w:t>
      </w:r>
      <w:r>
        <w:rPr>
          <w:rFonts w:ascii="Calibri" w:eastAsia="Calibri"/>
        </w:rPr>
        <w:t>+</w:t>
      </w:r>
      <w:r>
        <w:t>网络响应时间</w:t>
      </w:r>
      <w:r>
        <w:rPr>
          <w:rFonts w:ascii="Calibri" w:eastAsia="Calibri"/>
        </w:rPr>
        <w:t>+Server</w:t>
      </w:r>
      <w:r>
        <w:rPr>
          <w:rFonts w:ascii="Calibri" w:eastAsia="Calibri"/>
          <w:spacing w:val="2"/>
        </w:rPr>
        <w:t xml:space="preserve"> </w:t>
      </w:r>
      <w:r>
        <w:t>端响应时间。</w:t>
      </w:r>
    </w:p>
    <w:p w14:paraId="5C6EBEB3" w14:textId="77777777" w:rsidR="00382F71" w:rsidRDefault="00382F71">
      <w:pPr>
        <w:pStyle w:val="a3"/>
        <w:spacing w:before="7"/>
        <w:rPr>
          <w:sz w:val="15"/>
        </w:rPr>
      </w:pPr>
    </w:p>
    <w:p w14:paraId="1F96CD18" w14:textId="77777777" w:rsidR="00382F71" w:rsidRDefault="00000000">
      <w:pPr>
        <w:pStyle w:val="a5"/>
        <w:numPr>
          <w:ilvl w:val="0"/>
          <w:numId w:val="53"/>
        </w:numPr>
        <w:tabs>
          <w:tab w:val="left" w:pos="891"/>
          <w:tab w:val="left" w:pos="892"/>
        </w:tabs>
        <w:ind w:left="891" w:hanging="421"/>
        <w:rPr>
          <w:sz w:val="21"/>
        </w:rPr>
      </w:pPr>
      <w:r>
        <w:rPr>
          <w:sz w:val="21"/>
        </w:rPr>
        <w:t>事务请求响应时间</w:t>
      </w:r>
    </w:p>
    <w:p w14:paraId="7746D30E" w14:textId="77777777" w:rsidR="00382F71" w:rsidRDefault="00000000">
      <w:pPr>
        <w:pStyle w:val="a3"/>
        <w:spacing w:before="196"/>
        <w:ind w:left="1628"/>
      </w:pPr>
      <w:r>
        <w:t>完成相应事务所用的时间；这个是性能测试中重点关注的指标。</w:t>
      </w:r>
    </w:p>
    <w:p w14:paraId="731BA8E8" w14:textId="77777777" w:rsidR="00382F71" w:rsidRDefault="00382F71">
      <w:pPr>
        <w:pStyle w:val="a3"/>
        <w:spacing w:before="9"/>
        <w:rPr>
          <w:sz w:val="15"/>
        </w:rPr>
      </w:pPr>
    </w:p>
    <w:p w14:paraId="072BD0FC" w14:textId="77777777" w:rsidR="00382F71" w:rsidRDefault="00000000">
      <w:pPr>
        <w:pStyle w:val="a5"/>
        <w:numPr>
          <w:ilvl w:val="0"/>
          <w:numId w:val="53"/>
        </w:numPr>
        <w:tabs>
          <w:tab w:val="left" w:pos="891"/>
          <w:tab w:val="left" w:pos="892"/>
        </w:tabs>
        <w:spacing w:before="1"/>
        <w:ind w:left="891" w:hanging="421"/>
        <w:rPr>
          <w:sz w:val="21"/>
        </w:rPr>
      </w:pPr>
      <w:r>
        <w:rPr>
          <w:rFonts w:ascii="Calibri" w:eastAsia="Calibri" w:hAnsi="Calibri"/>
          <w:sz w:val="21"/>
        </w:rPr>
        <w:t>TPS</w:t>
      </w:r>
      <w:r>
        <w:rPr>
          <w:sz w:val="21"/>
        </w:rPr>
        <w:t>（</w:t>
      </w:r>
      <w:r>
        <w:rPr>
          <w:rFonts w:ascii="Calibri" w:eastAsia="Calibri" w:hAnsi="Calibri"/>
          <w:sz w:val="21"/>
        </w:rPr>
        <w:t>Transaction</w:t>
      </w:r>
      <w:r>
        <w:rPr>
          <w:rFonts w:ascii="Calibri" w:eastAsia="Calibri" w:hAnsi="Calibri"/>
          <w:spacing w:val="-10"/>
          <w:sz w:val="21"/>
        </w:rPr>
        <w:t xml:space="preserve"> </w:t>
      </w:r>
      <w:r>
        <w:rPr>
          <w:rFonts w:ascii="Calibri" w:eastAsia="Calibri" w:hAnsi="Calibri"/>
          <w:sz w:val="21"/>
        </w:rPr>
        <w:t>Per</w:t>
      </w:r>
      <w:r>
        <w:rPr>
          <w:rFonts w:ascii="Calibri" w:eastAsia="Calibri" w:hAnsi="Calibri"/>
          <w:spacing w:val="-11"/>
          <w:sz w:val="21"/>
        </w:rPr>
        <w:t xml:space="preserve"> </w:t>
      </w:r>
      <w:r>
        <w:rPr>
          <w:rFonts w:ascii="Calibri" w:eastAsia="Calibri" w:hAnsi="Calibri"/>
          <w:sz w:val="21"/>
        </w:rPr>
        <w:t>Second</w:t>
      </w:r>
      <w:r>
        <w:rPr>
          <w:sz w:val="21"/>
        </w:rPr>
        <w:t>）</w:t>
      </w:r>
    </w:p>
    <w:p w14:paraId="36FCFB09" w14:textId="77777777" w:rsidR="00382F71" w:rsidRDefault="00000000">
      <w:pPr>
        <w:pStyle w:val="a3"/>
        <w:spacing w:before="199"/>
        <w:ind w:left="1628"/>
      </w:pPr>
      <w:r>
        <w:t>每秒钟系统能够处理的交易或事务的数量。它是衡量系统处理能力的重要指标。</w:t>
      </w:r>
      <w:r>
        <w:rPr>
          <w:rFonts w:ascii="Calibri" w:eastAsia="Calibri"/>
        </w:rPr>
        <w:t>TPS</w:t>
      </w:r>
      <w:r>
        <w:rPr>
          <w:rFonts w:ascii="Calibri" w:eastAsia="Calibri"/>
          <w:spacing w:val="7"/>
        </w:rPr>
        <w:t xml:space="preserve">    </w:t>
      </w:r>
      <w:r>
        <w:t>是</w:t>
      </w:r>
    </w:p>
    <w:p w14:paraId="2237578C" w14:textId="77777777" w:rsidR="00382F71" w:rsidRDefault="00382F71">
      <w:pPr>
        <w:pStyle w:val="a3"/>
        <w:spacing w:before="6"/>
        <w:rPr>
          <w:sz w:val="15"/>
        </w:rPr>
      </w:pPr>
    </w:p>
    <w:p w14:paraId="40265014" w14:textId="77777777" w:rsidR="00382F71" w:rsidRDefault="00000000">
      <w:pPr>
        <w:pStyle w:val="a3"/>
        <w:ind w:left="471"/>
      </w:pPr>
      <w:r>
        <w:rPr>
          <w:rFonts w:ascii="Calibri" w:eastAsia="Calibri"/>
        </w:rPr>
        <w:t xml:space="preserve">LoadRunner </w:t>
      </w:r>
      <w:r>
        <w:t>中重要的性能参数指标。</w:t>
      </w:r>
    </w:p>
    <w:p w14:paraId="18DAEE47" w14:textId="77777777" w:rsidR="00382F71" w:rsidRDefault="00382F71">
      <w:pPr>
        <w:pStyle w:val="a3"/>
        <w:spacing w:before="7"/>
        <w:rPr>
          <w:sz w:val="15"/>
        </w:rPr>
      </w:pPr>
    </w:p>
    <w:p w14:paraId="21F3D98F" w14:textId="77777777" w:rsidR="00382F71" w:rsidRDefault="00000000">
      <w:pPr>
        <w:pStyle w:val="a5"/>
        <w:numPr>
          <w:ilvl w:val="0"/>
          <w:numId w:val="53"/>
        </w:numPr>
        <w:tabs>
          <w:tab w:val="left" w:pos="891"/>
          <w:tab w:val="left" w:pos="892"/>
        </w:tabs>
        <w:ind w:left="891" w:hanging="421"/>
        <w:rPr>
          <w:sz w:val="21"/>
        </w:rPr>
      </w:pPr>
      <w:r>
        <w:rPr>
          <w:sz w:val="21"/>
        </w:rPr>
        <w:t>点击率（</w:t>
      </w:r>
      <w:r>
        <w:rPr>
          <w:rFonts w:ascii="Calibri" w:eastAsia="Calibri" w:hAnsi="Calibri"/>
          <w:sz w:val="21"/>
        </w:rPr>
        <w:t>Hit</w:t>
      </w:r>
      <w:r>
        <w:rPr>
          <w:rFonts w:ascii="Calibri" w:eastAsia="Calibri" w:hAnsi="Calibri"/>
          <w:spacing w:val="-3"/>
          <w:sz w:val="21"/>
        </w:rPr>
        <w:t xml:space="preserve"> </w:t>
      </w:r>
      <w:r>
        <w:rPr>
          <w:rFonts w:ascii="Calibri" w:eastAsia="Calibri" w:hAnsi="Calibri"/>
          <w:sz w:val="21"/>
        </w:rPr>
        <w:t>Per</w:t>
      </w:r>
      <w:r>
        <w:rPr>
          <w:rFonts w:ascii="Calibri" w:eastAsia="Calibri" w:hAnsi="Calibri"/>
          <w:spacing w:val="-5"/>
          <w:sz w:val="21"/>
        </w:rPr>
        <w:t xml:space="preserve"> </w:t>
      </w:r>
      <w:r>
        <w:rPr>
          <w:rFonts w:ascii="Calibri" w:eastAsia="Calibri" w:hAnsi="Calibri"/>
          <w:sz w:val="21"/>
        </w:rPr>
        <w:t>Second</w:t>
      </w:r>
      <w:r>
        <w:rPr>
          <w:sz w:val="21"/>
        </w:rPr>
        <w:t>）</w:t>
      </w:r>
    </w:p>
    <w:p w14:paraId="22EE0C88" w14:textId="77777777" w:rsidR="00382F71" w:rsidRDefault="00000000">
      <w:pPr>
        <w:pStyle w:val="a3"/>
        <w:spacing w:before="199"/>
        <w:ind w:left="1628"/>
      </w:pPr>
      <w:r>
        <w:rPr>
          <w:w w:val="95"/>
        </w:rPr>
        <w:t xml:space="preserve">每秒发送的 </w:t>
      </w:r>
      <w:r>
        <w:rPr>
          <w:rFonts w:ascii="Calibri" w:eastAsia="Calibri"/>
          <w:w w:val="95"/>
        </w:rPr>
        <w:t>HTTP</w:t>
      </w:r>
      <w:r>
        <w:rPr>
          <w:rFonts w:ascii="Calibri" w:eastAsia="Calibri"/>
          <w:spacing w:val="57"/>
        </w:rPr>
        <w:t xml:space="preserve"> </w:t>
      </w:r>
      <w:r>
        <w:rPr>
          <w:w w:val="95"/>
        </w:rPr>
        <w:t xml:space="preserve">请求的数量；点击率越大对 </w:t>
      </w:r>
      <w:r>
        <w:rPr>
          <w:rFonts w:ascii="Calibri" w:eastAsia="Calibri"/>
          <w:w w:val="95"/>
        </w:rPr>
        <w:t>Server</w:t>
      </w:r>
      <w:r>
        <w:rPr>
          <w:rFonts w:ascii="Calibri" w:eastAsia="Calibri"/>
          <w:spacing w:val="52"/>
        </w:rPr>
        <w:t xml:space="preserve"> </w:t>
      </w:r>
      <w:r>
        <w:rPr>
          <w:w w:val="95"/>
        </w:rPr>
        <w:t>的压力越大</w:t>
      </w:r>
    </w:p>
    <w:p w14:paraId="21637F1F" w14:textId="77777777" w:rsidR="00382F71" w:rsidRDefault="00382F71">
      <w:pPr>
        <w:pStyle w:val="a3"/>
        <w:spacing w:before="7"/>
        <w:rPr>
          <w:sz w:val="15"/>
        </w:rPr>
      </w:pPr>
    </w:p>
    <w:p w14:paraId="01108735" w14:textId="77777777" w:rsidR="00382F71" w:rsidRDefault="00000000">
      <w:pPr>
        <w:pStyle w:val="a5"/>
        <w:numPr>
          <w:ilvl w:val="0"/>
          <w:numId w:val="53"/>
        </w:numPr>
        <w:tabs>
          <w:tab w:val="left" w:pos="891"/>
          <w:tab w:val="left" w:pos="892"/>
        </w:tabs>
        <w:ind w:left="891" w:hanging="421"/>
        <w:rPr>
          <w:sz w:val="21"/>
        </w:rPr>
      </w:pPr>
      <w:r>
        <w:rPr>
          <w:sz w:val="21"/>
        </w:rPr>
        <w:t>资源利用率</w:t>
      </w:r>
    </w:p>
    <w:p w14:paraId="721F9F8B" w14:textId="77777777" w:rsidR="00382F71" w:rsidRDefault="00382F71">
      <w:pPr>
        <w:pStyle w:val="a3"/>
        <w:spacing w:before="6"/>
        <w:rPr>
          <w:sz w:val="15"/>
        </w:rPr>
      </w:pPr>
    </w:p>
    <w:p w14:paraId="4238868B" w14:textId="77777777" w:rsidR="00382F71" w:rsidRDefault="00000000">
      <w:pPr>
        <w:pStyle w:val="a3"/>
        <w:spacing w:before="1"/>
        <w:ind w:left="1628"/>
        <w:rPr>
          <w:rFonts w:ascii="Calibri" w:eastAsia="Calibri" w:hAnsi="Calibri"/>
        </w:rPr>
      </w:pPr>
      <w:r>
        <w:rPr>
          <w:spacing w:val="6"/>
          <w:w w:val="95"/>
        </w:rPr>
        <w:t xml:space="preserve">对不同资源的使用程度，如 </w:t>
      </w:r>
      <w:r>
        <w:rPr>
          <w:rFonts w:ascii="Calibri" w:eastAsia="Calibri" w:hAnsi="Calibri"/>
          <w:w w:val="95"/>
        </w:rPr>
        <w:t>CPU</w:t>
      </w:r>
      <w:r>
        <w:rPr>
          <w:w w:val="95"/>
        </w:rPr>
        <w:t>，</w:t>
      </w:r>
      <w:r>
        <w:rPr>
          <w:rFonts w:ascii="Calibri" w:eastAsia="Calibri" w:hAnsi="Calibri"/>
          <w:w w:val="95"/>
        </w:rPr>
        <w:t>I/O,</w:t>
      </w:r>
      <w:r>
        <w:rPr>
          <w:w w:val="95"/>
        </w:rPr>
        <w:t>内存，</w:t>
      </w:r>
      <w:r>
        <w:rPr>
          <w:rFonts w:ascii="Calibri" w:eastAsia="Calibri" w:hAnsi="Calibri"/>
          <w:w w:val="95"/>
        </w:rPr>
        <w:t>……</w:t>
      </w:r>
    </w:p>
    <w:p w14:paraId="0D8E48DB" w14:textId="77777777" w:rsidR="00382F71" w:rsidRDefault="00382F71">
      <w:pPr>
        <w:pStyle w:val="a3"/>
        <w:rPr>
          <w:rFonts w:ascii="Calibri"/>
          <w:sz w:val="22"/>
        </w:rPr>
      </w:pPr>
    </w:p>
    <w:p w14:paraId="268DC28A" w14:textId="77777777" w:rsidR="00382F71" w:rsidRDefault="00000000">
      <w:pPr>
        <w:pStyle w:val="a5"/>
        <w:numPr>
          <w:ilvl w:val="2"/>
          <w:numId w:val="239"/>
        </w:numPr>
        <w:tabs>
          <w:tab w:val="left" w:pos="1731"/>
          <w:tab w:val="left" w:pos="1732"/>
        </w:tabs>
        <w:spacing w:before="143"/>
        <w:ind w:left="1731" w:hanging="1261"/>
        <w:rPr>
          <w:rFonts w:ascii="Calibri" w:eastAsia="Calibri"/>
          <w:color w:val="4AACC5"/>
          <w:sz w:val="28"/>
        </w:rPr>
      </w:pPr>
      <w:bookmarkStart w:id="1375" w:name="11.1.11写出5个Loadrunner中常用函数，并对其中2个举例说明用法。"/>
      <w:bookmarkStart w:id="1376" w:name="_bookmark685"/>
      <w:bookmarkEnd w:id="1375"/>
      <w:bookmarkEnd w:id="1376"/>
      <w:r>
        <w:rPr>
          <w:color w:val="4AACC5"/>
          <w:spacing w:val="-23"/>
          <w:sz w:val="28"/>
        </w:rPr>
        <w:t xml:space="preserve">写出 </w:t>
      </w:r>
      <w:r>
        <w:rPr>
          <w:rFonts w:ascii="Calibri" w:eastAsia="Calibri"/>
          <w:b/>
          <w:color w:val="4AACC5"/>
          <w:sz w:val="28"/>
        </w:rPr>
        <w:t>5</w:t>
      </w:r>
      <w:r>
        <w:rPr>
          <w:rFonts w:ascii="Calibri" w:eastAsia="Calibri"/>
          <w:b/>
          <w:color w:val="4AACC5"/>
          <w:spacing w:val="7"/>
          <w:sz w:val="28"/>
        </w:rPr>
        <w:t xml:space="preserve"> </w:t>
      </w:r>
      <w:proofErr w:type="gramStart"/>
      <w:r>
        <w:rPr>
          <w:color w:val="4AACC5"/>
          <w:spacing w:val="-35"/>
          <w:sz w:val="28"/>
        </w:rPr>
        <w:t>个</w:t>
      </w:r>
      <w:proofErr w:type="gramEnd"/>
      <w:r>
        <w:rPr>
          <w:color w:val="4AACC5"/>
          <w:spacing w:val="-35"/>
          <w:sz w:val="28"/>
        </w:rPr>
        <w:t xml:space="preserve"> </w:t>
      </w:r>
      <w:proofErr w:type="spellStart"/>
      <w:r>
        <w:rPr>
          <w:rFonts w:ascii="Calibri" w:eastAsia="Calibri"/>
          <w:b/>
          <w:color w:val="4AACC5"/>
          <w:sz w:val="28"/>
        </w:rPr>
        <w:t>Loadrunner</w:t>
      </w:r>
      <w:proofErr w:type="spellEnd"/>
      <w:r>
        <w:rPr>
          <w:rFonts w:ascii="Calibri" w:eastAsia="Calibri"/>
          <w:b/>
          <w:color w:val="4AACC5"/>
          <w:spacing w:val="6"/>
          <w:sz w:val="28"/>
        </w:rPr>
        <w:t xml:space="preserve"> </w:t>
      </w:r>
      <w:r>
        <w:rPr>
          <w:color w:val="4AACC5"/>
          <w:spacing w:val="-7"/>
          <w:sz w:val="28"/>
        </w:rPr>
        <w:t xml:space="preserve">中常用函数，并对其中 </w:t>
      </w:r>
      <w:r>
        <w:rPr>
          <w:rFonts w:ascii="Calibri" w:eastAsia="Calibri"/>
          <w:b/>
          <w:color w:val="4AACC5"/>
          <w:sz w:val="28"/>
        </w:rPr>
        <w:t>2</w:t>
      </w:r>
      <w:r>
        <w:rPr>
          <w:rFonts w:ascii="Calibri" w:eastAsia="Calibri"/>
          <w:b/>
          <w:color w:val="4AACC5"/>
          <w:spacing w:val="8"/>
          <w:sz w:val="28"/>
        </w:rPr>
        <w:t xml:space="preserve"> </w:t>
      </w:r>
      <w:r>
        <w:rPr>
          <w:color w:val="4AACC5"/>
          <w:sz w:val="28"/>
        </w:rPr>
        <w:t>个举例说明用法。</w:t>
      </w:r>
    </w:p>
    <w:p w14:paraId="276CFED4" w14:textId="77777777" w:rsidR="00382F71" w:rsidRDefault="00382F71">
      <w:pPr>
        <w:pStyle w:val="a3"/>
        <w:spacing w:before="8"/>
        <w:rPr>
          <w:sz w:val="22"/>
        </w:rPr>
      </w:pPr>
    </w:p>
    <w:p w14:paraId="1B78C490" w14:textId="77777777" w:rsidR="00382F71" w:rsidRDefault="00000000">
      <w:pPr>
        <w:pStyle w:val="a3"/>
        <w:spacing w:line="427" w:lineRule="auto"/>
        <w:ind w:left="471" w:right="7951"/>
        <w:rPr>
          <w:rFonts w:ascii="Calibri" w:eastAsia="Calibri"/>
        </w:rPr>
      </w:pPr>
      <w:r>
        <w:t>字符串复制</w:t>
      </w:r>
      <w:proofErr w:type="spellStart"/>
      <w:r>
        <w:rPr>
          <w:rFonts w:ascii="Calibri" w:eastAsia="Calibri"/>
        </w:rPr>
        <w:t>strcpy</w:t>
      </w:r>
      <w:proofErr w:type="spellEnd"/>
      <w:r>
        <w:rPr>
          <w:rFonts w:ascii="Calibri" w:eastAsia="Calibri"/>
        </w:rPr>
        <w:t>(</w:t>
      </w:r>
      <w:proofErr w:type="spellStart"/>
      <w:r>
        <w:rPr>
          <w:rFonts w:ascii="Calibri" w:eastAsia="Calibri"/>
        </w:rPr>
        <w:t>str,"Hello</w:t>
      </w:r>
      <w:proofErr w:type="spellEnd"/>
      <w:r>
        <w:rPr>
          <w:rFonts w:ascii="Calibri" w:eastAsia="Calibri"/>
        </w:rPr>
        <w:t xml:space="preserve"> ") ;</w:t>
      </w:r>
      <w:r>
        <w:rPr>
          <w:rFonts w:ascii="Calibri" w:eastAsia="Calibri"/>
          <w:spacing w:val="-45"/>
        </w:rPr>
        <w:t xml:space="preserve"> </w:t>
      </w:r>
      <w:r>
        <w:t>字符串连接</w:t>
      </w:r>
      <w:proofErr w:type="spellStart"/>
      <w:r>
        <w:rPr>
          <w:rFonts w:ascii="Calibri" w:eastAsia="Calibri"/>
          <w:spacing w:val="-2"/>
        </w:rPr>
        <w:t>strcat</w:t>
      </w:r>
      <w:proofErr w:type="spellEnd"/>
      <w:r>
        <w:rPr>
          <w:rFonts w:ascii="Calibri" w:eastAsia="Calibri"/>
          <w:spacing w:val="-2"/>
        </w:rPr>
        <w:t>(</w:t>
      </w:r>
      <w:proofErr w:type="spellStart"/>
      <w:r>
        <w:rPr>
          <w:rFonts w:ascii="Calibri" w:eastAsia="Calibri"/>
          <w:spacing w:val="-2"/>
        </w:rPr>
        <w:t>str,"World</w:t>
      </w:r>
      <w:proofErr w:type="spellEnd"/>
      <w:r>
        <w:rPr>
          <w:rFonts w:ascii="Calibri" w:eastAsia="Calibri"/>
          <w:spacing w:val="-3"/>
        </w:rPr>
        <w:t xml:space="preserve"> !");</w:t>
      </w:r>
    </w:p>
    <w:p w14:paraId="03198EF9" w14:textId="77777777" w:rsidR="00382F71" w:rsidRDefault="00000000">
      <w:pPr>
        <w:pStyle w:val="a3"/>
        <w:spacing w:before="9"/>
        <w:ind w:left="471"/>
        <w:rPr>
          <w:rFonts w:ascii="Calibri"/>
        </w:rPr>
      </w:pPr>
      <w:proofErr w:type="spellStart"/>
      <w:r>
        <w:rPr>
          <w:rFonts w:ascii="Calibri"/>
        </w:rPr>
        <w:t>lr_</w:t>
      </w:r>
      <w:proofErr w:type="gramStart"/>
      <w:r>
        <w:rPr>
          <w:rFonts w:ascii="Calibri"/>
        </w:rPr>
        <w:t>message</w:t>
      </w:r>
      <w:proofErr w:type="spellEnd"/>
      <w:r>
        <w:rPr>
          <w:rFonts w:ascii="Calibri"/>
        </w:rPr>
        <w:t>(</w:t>
      </w:r>
      <w:proofErr w:type="gramEnd"/>
      <w:r>
        <w:rPr>
          <w:rFonts w:ascii="Calibri"/>
        </w:rPr>
        <w:t>"str:</w:t>
      </w:r>
      <w:r>
        <w:rPr>
          <w:rFonts w:ascii="Calibri"/>
          <w:spacing w:val="-6"/>
        </w:rPr>
        <w:t xml:space="preserve"> </w:t>
      </w:r>
      <w:r>
        <w:rPr>
          <w:rFonts w:ascii="Calibri"/>
        </w:rPr>
        <w:t>%</w:t>
      </w:r>
      <w:proofErr w:type="spellStart"/>
      <w:r>
        <w:rPr>
          <w:rFonts w:ascii="Calibri"/>
        </w:rPr>
        <w:t>s",str</w:t>
      </w:r>
      <w:proofErr w:type="spellEnd"/>
      <w:r>
        <w:rPr>
          <w:rFonts w:ascii="Calibri"/>
        </w:rPr>
        <w:t>);</w:t>
      </w:r>
    </w:p>
    <w:p w14:paraId="068EA4F3" w14:textId="77777777" w:rsidR="00382F71" w:rsidRDefault="00382F71">
      <w:pPr>
        <w:pStyle w:val="a3"/>
        <w:spacing w:before="11"/>
        <w:rPr>
          <w:rFonts w:ascii="Calibri"/>
          <w:sz w:val="16"/>
        </w:rPr>
      </w:pPr>
    </w:p>
    <w:p w14:paraId="295AC47D" w14:textId="77777777" w:rsidR="00382F71" w:rsidRDefault="00000000">
      <w:pPr>
        <w:pStyle w:val="a3"/>
        <w:spacing w:line="420" w:lineRule="auto"/>
        <w:ind w:left="471" w:right="4196"/>
        <w:rPr>
          <w:rFonts w:ascii="Calibri" w:eastAsia="Calibri" w:hAnsi="Calibri"/>
        </w:rPr>
      </w:pPr>
      <w:proofErr w:type="spellStart"/>
      <w:proofErr w:type="gramStart"/>
      <w:r>
        <w:rPr>
          <w:rFonts w:ascii="Calibri" w:eastAsia="Calibri" w:hAnsi="Calibri"/>
        </w:rPr>
        <w:t>sprintf</w:t>
      </w:r>
      <w:proofErr w:type="spellEnd"/>
      <w:r>
        <w:rPr>
          <w:rFonts w:ascii="Calibri" w:eastAsia="Calibri" w:hAnsi="Calibri"/>
        </w:rPr>
        <w:t>(</w:t>
      </w:r>
      <w:proofErr w:type="gramEnd"/>
      <w:r>
        <w:rPr>
          <w:rFonts w:ascii="Calibri" w:eastAsia="Calibri" w:hAnsi="Calibri"/>
        </w:rPr>
        <w:t>s</w:t>
      </w:r>
      <w:r>
        <w:rPr>
          <w:rFonts w:ascii="Calibri" w:eastAsia="Calibri" w:hAnsi="Calibri"/>
          <w:spacing w:val="-1"/>
        </w:rPr>
        <w:t>, "%</w:t>
      </w:r>
      <w:r>
        <w:rPr>
          <w:rFonts w:ascii="Calibri" w:eastAsia="Calibri" w:hAnsi="Calibri"/>
        </w:rPr>
        <w:t>s</w:t>
      </w:r>
      <w:r>
        <w:rPr>
          <w:rFonts w:ascii="Calibri" w:eastAsia="Calibri" w:hAnsi="Calibri"/>
          <w:spacing w:val="-1"/>
        </w:rPr>
        <w:t xml:space="preserve"> </w:t>
      </w:r>
      <w:r>
        <w:rPr>
          <w:rFonts w:ascii="Calibri" w:eastAsia="Calibri" w:hAnsi="Calibri"/>
        </w:rPr>
        <w:t>love</w:t>
      </w:r>
      <w:r>
        <w:rPr>
          <w:rFonts w:ascii="Calibri" w:eastAsia="Calibri" w:hAnsi="Calibri"/>
          <w:spacing w:val="-4"/>
        </w:rPr>
        <w:t xml:space="preserve"> </w:t>
      </w:r>
      <w:r>
        <w:rPr>
          <w:rFonts w:ascii="Calibri" w:eastAsia="Calibri" w:hAnsi="Calibri"/>
        </w:rPr>
        <w:t>%s</w:t>
      </w:r>
      <w:r>
        <w:rPr>
          <w:rFonts w:ascii="Calibri" w:eastAsia="Calibri" w:hAnsi="Calibri"/>
          <w:spacing w:val="-1"/>
        </w:rPr>
        <w:t xml:space="preserve">.", </w:t>
      </w:r>
      <w:r>
        <w:rPr>
          <w:rFonts w:ascii="Calibri" w:eastAsia="Calibri" w:hAnsi="Calibri"/>
        </w:rPr>
        <w:t>"I",</w:t>
      </w:r>
      <w:r>
        <w:rPr>
          <w:rFonts w:ascii="Calibri" w:eastAsia="Calibri" w:hAnsi="Calibri"/>
          <w:spacing w:val="6"/>
        </w:rPr>
        <w:t xml:space="preserve"> </w:t>
      </w:r>
      <w:r>
        <w:t>“</w:t>
      </w:r>
      <w:r>
        <w:rPr>
          <w:rFonts w:ascii="Calibri" w:eastAsia="Calibri" w:hAnsi="Calibri"/>
        </w:rPr>
        <w:t>ocean"</w:t>
      </w:r>
      <w:r>
        <w:rPr>
          <w:rFonts w:ascii="Calibri" w:eastAsia="Calibri" w:hAnsi="Calibri"/>
          <w:spacing w:val="-2"/>
        </w:rPr>
        <w:t>); //</w:t>
      </w:r>
      <w:r>
        <w:t>产生：</w:t>
      </w:r>
      <w:r>
        <w:rPr>
          <w:rFonts w:ascii="Calibri" w:eastAsia="Calibri" w:hAnsi="Calibri"/>
        </w:rPr>
        <w:t>“I love ocean. "</w:t>
      </w:r>
      <w:r>
        <w:rPr>
          <w:rFonts w:ascii="Calibri" w:eastAsia="Calibri" w:hAnsi="Calibri"/>
          <w:spacing w:val="-45"/>
        </w:rPr>
        <w:t xml:space="preserve"> </w:t>
      </w:r>
      <w:r>
        <w:rPr>
          <w:w w:val="95"/>
        </w:rPr>
        <w:t>变量转为参数</w:t>
      </w:r>
      <w:r>
        <w:rPr>
          <w:rFonts w:ascii="Calibri" w:eastAsia="Calibri" w:hAnsi="Calibri"/>
          <w:w w:val="95"/>
        </w:rPr>
        <w:t>,</w:t>
      </w:r>
      <w:r>
        <w:rPr>
          <w:spacing w:val="-11"/>
          <w:w w:val="95"/>
        </w:rPr>
        <w:t xml:space="preserve">将变量 </w:t>
      </w:r>
      <w:r>
        <w:rPr>
          <w:rFonts w:ascii="Calibri" w:eastAsia="Calibri" w:hAnsi="Calibri"/>
          <w:w w:val="95"/>
        </w:rPr>
        <w:t>str</w:t>
      </w:r>
      <w:r>
        <w:rPr>
          <w:rFonts w:ascii="Calibri" w:eastAsia="Calibri" w:hAnsi="Calibri"/>
          <w:spacing w:val="14"/>
          <w:w w:val="95"/>
        </w:rPr>
        <w:t xml:space="preserve"> </w:t>
      </w:r>
      <w:r>
        <w:rPr>
          <w:spacing w:val="-6"/>
          <w:w w:val="95"/>
        </w:rPr>
        <w:t xml:space="preserve">的值存到参数 </w:t>
      </w:r>
      <w:r>
        <w:rPr>
          <w:rFonts w:ascii="Calibri" w:eastAsia="Calibri" w:hAnsi="Calibri"/>
          <w:w w:val="95"/>
        </w:rPr>
        <w:t>Param</w:t>
      </w:r>
      <w:r>
        <w:rPr>
          <w:rFonts w:ascii="Calibri" w:eastAsia="Calibri" w:hAnsi="Calibri"/>
          <w:spacing w:val="16"/>
          <w:w w:val="95"/>
        </w:rPr>
        <w:t xml:space="preserve"> </w:t>
      </w:r>
      <w:r>
        <w:rPr>
          <w:w w:val="95"/>
        </w:rPr>
        <w:t>中</w:t>
      </w:r>
      <w:proofErr w:type="spellStart"/>
      <w:r>
        <w:rPr>
          <w:rFonts w:ascii="Calibri" w:eastAsia="Calibri" w:hAnsi="Calibri"/>
        </w:rPr>
        <w:t>lr_save_string</w:t>
      </w:r>
      <w:proofErr w:type="spellEnd"/>
      <w:r>
        <w:rPr>
          <w:rFonts w:ascii="Calibri" w:eastAsia="Calibri" w:hAnsi="Calibri"/>
        </w:rPr>
        <w:t>(</w:t>
      </w:r>
      <w:proofErr w:type="spellStart"/>
      <w:r>
        <w:rPr>
          <w:rFonts w:ascii="Calibri" w:eastAsia="Calibri" w:hAnsi="Calibri"/>
        </w:rPr>
        <w:t>str,"Param</w:t>
      </w:r>
      <w:proofErr w:type="spellEnd"/>
      <w:r>
        <w:rPr>
          <w:rFonts w:ascii="Calibri" w:eastAsia="Calibri" w:hAnsi="Calibri"/>
        </w:rPr>
        <w:t>");</w:t>
      </w:r>
    </w:p>
    <w:p w14:paraId="1A30C173" w14:textId="77777777" w:rsidR="00382F71" w:rsidRDefault="00000000">
      <w:pPr>
        <w:pStyle w:val="a3"/>
        <w:spacing w:before="11"/>
        <w:ind w:left="471"/>
      </w:pPr>
      <w:r>
        <w:t>参数复制</w:t>
      </w:r>
    </w:p>
    <w:p w14:paraId="5B7A1F65" w14:textId="77777777" w:rsidR="00382F71" w:rsidRDefault="00382F71">
      <w:pPr>
        <w:sectPr w:rsidR="00382F71">
          <w:pgSz w:w="11910" w:h="16840"/>
          <w:pgMar w:top="1260" w:right="940" w:bottom="680" w:left="820" w:header="0" w:footer="406" w:gutter="0"/>
          <w:cols w:space="720"/>
        </w:sectPr>
      </w:pPr>
    </w:p>
    <w:p w14:paraId="77135A3D" w14:textId="77777777" w:rsidR="00382F71" w:rsidRDefault="00000000">
      <w:pPr>
        <w:pStyle w:val="a3"/>
        <w:spacing w:before="36" w:line="427" w:lineRule="auto"/>
        <w:ind w:left="471" w:right="5203"/>
        <w:rPr>
          <w:rFonts w:ascii="Calibri" w:eastAsia="Calibri"/>
        </w:rPr>
      </w:pPr>
      <w:proofErr w:type="spellStart"/>
      <w:r>
        <w:rPr>
          <w:rFonts w:ascii="Calibri" w:eastAsia="Calibri"/>
          <w:spacing w:val="-1"/>
        </w:rPr>
        <w:lastRenderedPageBreak/>
        <w:t>lr_save_string</w:t>
      </w:r>
      <w:proofErr w:type="spellEnd"/>
      <w:r>
        <w:rPr>
          <w:rFonts w:ascii="Calibri" w:eastAsia="Calibri"/>
          <w:spacing w:val="-1"/>
        </w:rPr>
        <w:t>(</w:t>
      </w:r>
      <w:proofErr w:type="spellStart"/>
      <w:r>
        <w:rPr>
          <w:rFonts w:ascii="Calibri" w:eastAsia="Calibri"/>
          <w:spacing w:val="-1"/>
        </w:rPr>
        <w:t>lr_eval_string</w:t>
      </w:r>
      <w:proofErr w:type="spellEnd"/>
      <w:r>
        <w:rPr>
          <w:rFonts w:ascii="Calibri" w:eastAsia="Calibri"/>
          <w:spacing w:val="-1"/>
        </w:rPr>
        <w:t>("{Param}"),"Param_1");</w:t>
      </w:r>
      <w:r>
        <w:rPr>
          <w:rFonts w:ascii="Calibri" w:eastAsia="Calibri"/>
          <w:spacing w:val="-45"/>
        </w:rPr>
        <w:t xml:space="preserve"> </w:t>
      </w:r>
      <w:r>
        <w:t>参数转为变量</w:t>
      </w:r>
      <w:proofErr w:type="spellStart"/>
      <w:r>
        <w:rPr>
          <w:rFonts w:ascii="Calibri" w:eastAsia="Calibri"/>
        </w:rPr>
        <w:t>strcpy</w:t>
      </w:r>
      <w:proofErr w:type="spellEnd"/>
      <w:r>
        <w:rPr>
          <w:rFonts w:ascii="Calibri" w:eastAsia="Calibri"/>
        </w:rPr>
        <w:t>(str1,lr_eval_string("{Param_1}"));</w:t>
      </w:r>
    </w:p>
    <w:p w14:paraId="3C79D7F0" w14:textId="77777777" w:rsidR="00382F71" w:rsidRDefault="00382F71">
      <w:pPr>
        <w:pStyle w:val="a3"/>
        <w:spacing w:before="8"/>
        <w:rPr>
          <w:rFonts w:ascii="Calibri"/>
          <w:sz w:val="15"/>
        </w:rPr>
      </w:pPr>
    </w:p>
    <w:p w14:paraId="295DDCBE" w14:textId="77777777" w:rsidR="00382F71" w:rsidRDefault="00000000">
      <w:pPr>
        <w:pStyle w:val="a5"/>
        <w:numPr>
          <w:ilvl w:val="2"/>
          <w:numId w:val="239"/>
        </w:numPr>
        <w:tabs>
          <w:tab w:val="left" w:pos="1731"/>
          <w:tab w:val="left" w:pos="1732"/>
        </w:tabs>
        <w:ind w:left="1731" w:hanging="1261"/>
        <w:rPr>
          <w:rFonts w:ascii="微软雅黑" w:eastAsia="微软雅黑"/>
          <w:color w:val="4AACC5"/>
          <w:sz w:val="24"/>
        </w:rPr>
      </w:pPr>
      <w:bookmarkStart w:id="1377" w:name="11.1.12简述LoadRunner的工作原理？"/>
      <w:bookmarkStart w:id="1378" w:name="_bookmark686"/>
      <w:bookmarkEnd w:id="1377"/>
      <w:bookmarkEnd w:id="1378"/>
      <w:r>
        <w:rPr>
          <w:color w:val="4AACC5"/>
          <w:spacing w:val="-23"/>
          <w:sz w:val="28"/>
        </w:rPr>
        <w:t xml:space="preserve">简述 </w:t>
      </w:r>
      <w:r>
        <w:rPr>
          <w:rFonts w:ascii="Calibri" w:eastAsia="Calibri"/>
          <w:b/>
          <w:color w:val="4AACC5"/>
          <w:sz w:val="28"/>
        </w:rPr>
        <w:t>LoadRunner</w:t>
      </w:r>
      <w:r>
        <w:rPr>
          <w:rFonts w:ascii="Calibri" w:eastAsia="Calibri"/>
          <w:b/>
          <w:color w:val="4AACC5"/>
          <w:spacing w:val="6"/>
          <w:sz w:val="28"/>
        </w:rPr>
        <w:t xml:space="preserve"> </w:t>
      </w:r>
      <w:r>
        <w:rPr>
          <w:color w:val="4AACC5"/>
          <w:sz w:val="28"/>
        </w:rPr>
        <w:t>的工作原理？</w:t>
      </w:r>
    </w:p>
    <w:p w14:paraId="10EA349A" w14:textId="77777777" w:rsidR="00382F71" w:rsidRDefault="00000000">
      <w:pPr>
        <w:pStyle w:val="a3"/>
        <w:spacing w:before="236"/>
        <w:ind w:left="471"/>
      </w:pPr>
      <w:proofErr w:type="spellStart"/>
      <w:r>
        <w:rPr>
          <w:rFonts w:ascii="Calibri" w:eastAsia="Calibri"/>
          <w:w w:val="95"/>
        </w:rPr>
        <w:t>Loadrunner</w:t>
      </w:r>
      <w:proofErr w:type="spellEnd"/>
      <w:r>
        <w:rPr>
          <w:rFonts w:ascii="Calibri" w:eastAsia="Calibri"/>
          <w:spacing w:val="52"/>
        </w:rPr>
        <w:t xml:space="preserve">  </w:t>
      </w:r>
      <w:r>
        <w:rPr>
          <w:spacing w:val="10"/>
          <w:w w:val="95"/>
        </w:rPr>
        <w:t xml:space="preserve">会自动监控指定的 </w:t>
      </w:r>
      <w:r>
        <w:rPr>
          <w:rFonts w:ascii="Calibri" w:eastAsia="Calibri"/>
          <w:w w:val="95"/>
        </w:rPr>
        <w:t>URL</w:t>
      </w:r>
      <w:r>
        <w:rPr>
          <w:rFonts w:ascii="Calibri" w:eastAsia="Calibri"/>
          <w:spacing w:val="50"/>
        </w:rPr>
        <w:t xml:space="preserve">  </w:t>
      </w:r>
      <w:r>
        <w:rPr>
          <w:w w:val="95"/>
        </w:rPr>
        <w:t>或应用程序所发出的请求及服务器返回的响应，它</w:t>
      </w:r>
      <w:proofErr w:type="gramStart"/>
      <w:r>
        <w:rPr>
          <w:w w:val="95"/>
        </w:rPr>
        <w:t>做为</w:t>
      </w:r>
      <w:proofErr w:type="gramEnd"/>
      <w:r>
        <w:rPr>
          <w:w w:val="95"/>
        </w:rPr>
        <w:t>一个第三方</w:t>
      </w:r>
    </w:p>
    <w:p w14:paraId="03F0A7AE" w14:textId="77777777" w:rsidR="00382F71" w:rsidRDefault="00382F71">
      <w:pPr>
        <w:pStyle w:val="a3"/>
        <w:spacing w:before="6"/>
        <w:rPr>
          <w:sz w:val="15"/>
        </w:rPr>
      </w:pPr>
    </w:p>
    <w:p w14:paraId="425D665F" w14:textId="77777777" w:rsidR="00382F71" w:rsidRDefault="00000000">
      <w:pPr>
        <w:pStyle w:val="a3"/>
        <w:spacing w:line="417" w:lineRule="auto"/>
        <w:ind w:left="471" w:right="351"/>
      </w:pPr>
      <w:r>
        <w:rPr>
          <w:w w:val="95"/>
        </w:rPr>
        <w:t>（</w:t>
      </w:r>
      <w:r>
        <w:rPr>
          <w:rFonts w:ascii="Calibri" w:eastAsia="Calibri"/>
          <w:w w:val="95"/>
        </w:rPr>
        <w:t>Agent</w:t>
      </w:r>
      <w:r>
        <w:rPr>
          <w:w w:val="95"/>
        </w:rPr>
        <w:t>）监视客户端与服务器端的所有对话，然后把这些对话记录下来，生成脚本，再次运行时模拟</w:t>
      </w:r>
      <w:r>
        <w:rPr>
          <w:spacing w:val="154"/>
        </w:rPr>
        <w:t xml:space="preserve"> </w:t>
      </w:r>
      <w:r>
        <w:t>客户端发出的请求，捕获服务器端的响应。</w:t>
      </w:r>
    </w:p>
    <w:p w14:paraId="142D3224" w14:textId="77777777" w:rsidR="00382F71" w:rsidRDefault="00382F71">
      <w:pPr>
        <w:pStyle w:val="a3"/>
        <w:rPr>
          <w:sz w:val="20"/>
        </w:rPr>
      </w:pPr>
    </w:p>
    <w:p w14:paraId="24E94A93" w14:textId="77777777" w:rsidR="00382F71" w:rsidRDefault="00382F71">
      <w:pPr>
        <w:pStyle w:val="a3"/>
        <w:spacing w:before="9"/>
        <w:rPr>
          <w:sz w:val="26"/>
        </w:rPr>
      </w:pPr>
    </w:p>
    <w:p w14:paraId="24DEA56C" w14:textId="77777777" w:rsidR="00382F71" w:rsidRDefault="00000000">
      <w:pPr>
        <w:pStyle w:val="a5"/>
        <w:numPr>
          <w:ilvl w:val="2"/>
          <w:numId w:val="239"/>
        </w:numPr>
        <w:tabs>
          <w:tab w:val="left" w:pos="1731"/>
          <w:tab w:val="left" w:pos="1732"/>
        </w:tabs>
        <w:spacing w:before="1" w:line="352" w:lineRule="auto"/>
        <w:ind w:right="351"/>
        <w:rPr>
          <w:rFonts w:ascii="微软雅黑" w:eastAsia="微软雅黑"/>
          <w:color w:val="4AACC5"/>
          <w:sz w:val="24"/>
        </w:rPr>
      </w:pPr>
      <w:bookmarkStart w:id="1379" w:name="11.1.13什么是集合点？设置集合点有什么意义？LoadRunner中设置集合"/>
      <w:bookmarkStart w:id="1380" w:name="_bookmark687"/>
      <w:bookmarkEnd w:id="1379"/>
      <w:bookmarkEnd w:id="1380"/>
      <w:r>
        <w:rPr>
          <w:color w:val="4AACC5"/>
          <w:sz w:val="28"/>
        </w:rPr>
        <w:t>什么是集合点？设置集合点有什么意义？</w:t>
      </w:r>
      <w:r>
        <w:rPr>
          <w:rFonts w:ascii="Calibri" w:eastAsia="Calibri"/>
          <w:b/>
          <w:color w:val="4AACC5"/>
          <w:sz w:val="28"/>
        </w:rPr>
        <w:t>LoadRunner</w:t>
      </w:r>
      <w:r>
        <w:rPr>
          <w:rFonts w:ascii="Calibri" w:eastAsia="Calibri"/>
          <w:b/>
          <w:color w:val="4AACC5"/>
          <w:spacing w:val="49"/>
          <w:sz w:val="28"/>
        </w:rPr>
        <w:t xml:space="preserve"> </w:t>
      </w:r>
      <w:r>
        <w:rPr>
          <w:color w:val="4AACC5"/>
          <w:sz w:val="28"/>
        </w:rPr>
        <w:t>中设置集合点的函数是哪个？</w:t>
      </w:r>
    </w:p>
    <w:p w14:paraId="0C7CE6AC" w14:textId="77777777" w:rsidR="00382F71" w:rsidRDefault="00000000">
      <w:pPr>
        <w:pStyle w:val="a3"/>
        <w:spacing w:before="124" w:line="417" w:lineRule="auto"/>
        <w:ind w:left="471" w:right="352" w:firstLine="420"/>
        <w:jc w:val="both"/>
      </w:pPr>
      <w:r>
        <w:rPr>
          <w:spacing w:val="1"/>
          <w:w w:val="95"/>
        </w:rPr>
        <w:t xml:space="preserve">集合点：是一个并发访问的点，例如在测试计划中，可能会要求系统能够承受 </w:t>
      </w:r>
      <w:r>
        <w:rPr>
          <w:rFonts w:ascii="Calibri" w:eastAsia="Calibri"/>
          <w:w w:val="95"/>
        </w:rPr>
        <w:t>1000</w:t>
      </w:r>
      <w:r>
        <w:rPr>
          <w:rFonts w:ascii="Calibri" w:eastAsia="Calibri"/>
          <w:spacing w:val="54"/>
        </w:rPr>
        <w:t xml:space="preserve">  </w:t>
      </w:r>
      <w:r>
        <w:rPr>
          <w:w w:val="95"/>
        </w:rPr>
        <w:t>人同时提交数</w:t>
      </w:r>
      <w:r>
        <w:rPr>
          <w:spacing w:val="13"/>
          <w:w w:val="95"/>
        </w:rPr>
        <w:t xml:space="preserve">据，在 </w:t>
      </w:r>
      <w:r>
        <w:rPr>
          <w:rFonts w:ascii="Calibri" w:eastAsia="Calibri"/>
          <w:w w:val="95"/>
        </w:rPr>
        <w:t>LoadRunner</w:t>
      </w:r>
      <w:r>
        <w:rPr>
          <w:rFonts w:ascii="Calibri" w:eastAsia="Calibri"/>
          <w:spacing w:val="67"/>
        </w:rPr>
        <w:t xml:space="preserve">  </w:t>
      </w:r>
      <w:r>
        <w:rPr>
          <w:w w:val="95"/>
        </w:rPr>
        <w:t>中可以通过在提交数据操作前面加入集合点，这样当虚拟用户运行到提交数据的集合点时，</w:t>
      </w:r>
      <w:r>
        <w:rPr>
          <w:rFonts w:ascii="Calibri" w:eastAsia="Calibri"/>
          <w:w w:val="95"/>
        </w:rPr>
        <w:t>LoadRunner</w:t>
      </w:r>
      <w:r>
        <w:rPr>
          <w:rFonts w:ascii="Calibri" w:eastAsia="Calibri"/>
          <w:spacing w:val="114"/>
        </w:rPr>
        <w:t xml:space="preserve"> </w:t>
      </w:r>
      <w:r>
        <w:rPr>
          <w:w w:val="95"/>
        </w:rPr>
        <w:t xml:space="preserve">就会检查同时有多少用户运行到集合点，如果不到 </w:t>
      </w:r>
      <w:r>
        <w:rPr>
          <w:rFonts w:ascii="Calibri" w:eastAsia="Calibri"/>
          <w:w w:val="95"/>
        </w:rPr>
        <w:t>1000</w:t>
      </w:r>
      <w:r>
        <w:rPr>
          <w:rFonts w:ascii="Calibri" w:eastAsia="Calibri"/>
          <w:spacing w:val="109"/>
        </w:rPr>
        <w:t xml:space="preserve"> </w:t>
      </w:r>
      <w:r>
        <w:rPr>
          <w:w w:val="95"/>
        </w:rPr>
        <w:t>人，</w:t>
      </w:r>
      <w:r>
        <w:rPr>
          <w:rFonts w:ascii="Calibri" w:eastAsia="Calibri"/>
          <w:w w:val="95"/>
        </w:rPr>
        <w:t>LoadRunner</w:t>
      </w:r>
      <w:r>
        <w:rPr>
          <w:rFonts w:ascii="Calibri" w:eastAsia="Calibri"/>
          <w:spacing w:val="113"/>
        </w:rPr>
        <w:t xml:space="preserve"> </w:t>
      </w:r>
      <w:r>
        <w:rPr>
          <w:w w:val="95"/>
        </w:rPr>
        <w:t>就</w:t>
      </w:r>
      <w:proofErr w:type="gramStart"/>
      <w:r>
        <w:rPr>
          <w:w w:val="95"/>
        </w:rPr>
        <w:t>会命令</w:t>
      </w:r>
      <w:proofErr w:type="gramEnd"/>
      <w:r>
        <w:rPr>
          <w:w w:val="95"/>
        </w:rPr>
        <w:t xml:space="preserve">已经到集合点的用户在此等待，当在集合点等待的用户达到 </w:t>
      </w:r>
      <w:r>
        <w:rPr>
          <w:rFonts w:ascii="Calibri" w:eastAsia="Calibri"/>
          <w:w w:val="95"/>
        </w:rPr>
        <w:t>1000</w:t>
      </w:r>
      <w:r>
        <w:rPr>
          <w:rFonts w:ascii="Calibri" w:eastAsia="Calibri"/>
          <w:spacing w:val="134"/>
        </w:rPr>
        <w:t xml:space="preserve"> </w:t>
      </w:r>
      <w:r>
        <w:rPr>
          <w:w w:val="95"/>
        </w:rPr>
        <w:t>人时，</w:t>
      </w:r>
      <w:r>
        <w:rPr>
          <w:rFonts w:ascii="Calibri" w:eastAsia="Calibri"/>
          <w:w w:val="95"/>
        </w:rPr>
        <w:t>LoadRunner</w:t>
      </w:r>
      <w:r>
        <w:rPr>
          <w:rFonts w:ascii="Calibri" w:eastAsia="Calibri"/>
          <w:spacing w:val="131"/>
        </w:rPr>
        <w:t xml:space="preserve"> </w:t>
      </w:r>
      <w:r>
        <w:rPr>
          <w:spacing w:val="2"/>
          <w:w w:val="95"/>
        </w:rPr>
        <w:t xml:space="preserve">命令 </w:t>
      </w:r>
      <w:r>
        <w:rPr>
          <w:rFonts w:ascii="Calibri" w:eastAsia="Calibri"/>
          <w:w w:val="95"/>
        </w:rPr>
        <w:t>1000</w:t>
      </w:r>
      <w:r>
        <w:rPr>
          <w:rFonts w:ascii="Calibri" w:eastAsia="Calibri"/>
          <w:spacing w:val="133"/>
        </w:rPr>
        <w:t xml:space="preserve"> </w:t>
      </w:r>
      <w:r>
        <w:rPr>
          <w:w w:val="95"/>
        </w:rPr>
        <w:t>人</w:t>
      </w:r>
      <w:r>
        <w:t>同时去提交数据，并发访问的目的。</w:t>
      </w:r>
    </w:p>
    <w:p w14:paraId="2EA9FE12" w14:textId="77777777" w:rsidR="00382F71" w:rsidRDefault="00000000">
      <w:pPr>
        <w:pStyle w:val="a3"/>
        <w:spacing w:line="417" w:lineRule="auto"/>
        <w:ind w:left="471" w:right="350"/>
        <w:jc w:val="both"/>
        <w:rPr>
          <w:rFonts w:ascii="Calibri" w:eastAsia="Calibri" w:hAnsi="Calibri"/>
        </w:rPr>
      </w:pPr>
      <w:r>
        <w:rPr>
          <w:spacing w:val="-11"/>
          <w:w w:val="95"/>
        </w:rPr>
        <w:t>注意：集合</w:t>
      </w:r>
      <w:proofErr w:type="gramStart"/>
      <w:r>
        <w:rPr>
          <w:spacing w:val="-11"/>
          <w:w w:val="95"/>
        </w:rPr>
        <w:t>点经常</w:t>
      </w:r>
      <w:proofErr w:type="gramEnd"/>
      <w:r>
        <w:rPr>
          <w:spacing w:val="-11"/>
          <w:w w:val="95"/>
        </w:rPr>
        <w:t xml:space="preserve">和事务结合起来使用，常放在事务的前面，集合点只能插入到 </w:t>
      </w:r>
      <w:r>
        <w:rPr>
          <w:rFonts w:ascii="Calibri" w:eastAsia="Calibri" w:hAnsi="Calibri"/>
          <w:w w:val="95"/>
        </w:rPr>
        <w:t>Action</w:t>
      </w:r>
      <w:r>
        <w:rPr>
          <w:rFonts w:ascii="Calibri" w:eastAsia="Calibri" w:hAnsi="Calibri"/>
          <w:spacing w:val="68"/>
        </w:rPr>
        <w:t xml:space="preserve">  </w:t>
      </w:r>
      <w:r>
        <w:rPr>
          <w:w w:val="95"/>
        </w:rPr>
        <w:t>部分，</w:t>
      </w:r>
      <w:proofErr w:type="spellStart"/>
      <w:r>
        <w:rPr>
          <w:rFonts w:ascii="Calibri" w:eastAsia="Calibri" w:hAnsi="Calibri"/>
          <w:w w:val="95"/>
        </w:rPr>
        <w:t>vuser_init</w:t>
      </w:r>
      <w:proofErr w:type="spellEnd"/>
      <w:r>
        <w:rPr>
          <w:rFonts w:ascii="Calibri" w:eastAsia="Calibri" w:hAnsi="Calibri"/>
          <w:spacing w:val="1"/>
          <w:w w:val="95"/>
        </w:rPr>
        <w:t xml:space="preserve"> </w:t>
      </w:r>
      <w:r>
        <w:rPr>
          <w:spacing w:val="-21"/>
          <w:w w:val="95"/>
        </w:rPr>
        <w:t xml:space="preserve">和 </w:t>
      </w:r>
      <w:proofErr w:type="spellStart"/>
      <w:r>
        <w:rPr>
          <w:rFonts w:ascii="Calibri" w:eastAsia="Calibri" w:hAnsi="Calibri"/>
          <w:w w:val="95"/>
        </w:rPr>
        <w:t>vuser_end</w:t>
      </w:r>
      <w:proofErr w:type="spellEnd"/>
      <w:r>
        <w:rPr>
          <w:rFonts w:ascii="Calibri" w:eastAsia="Calibri" w:hAnsi="Calibri"/>
          <w:spacing w:val="35"/>
          <w:w w:val="95"/>
        </w:rPr>
        <w:t xml:space="preserve"> </w:t>
      </w:r>
      <w:r>
        <w:rPr>
          <w:w w:val="95"/>
        </w:rPr>
        <w:t>中不能插入集合点。集合点函数如下：</w:t>
      </w:r>
      <w:proofErr w:type="spellStart"/>
      <w:r>
        <w:rPr>
          <w:rFonts w:ascii="Calibri" w:eastAsia="Calibri" w:hAnsi="Calibri"/>
          <w:w w:val="95"/>
        </w:rPr>
        <w:t>lr_rendezvous</w:t>
      </w:r>
      <w:proofErr w:type="spellEnd"/>
      <w:r>
        <w:rPr>
          <w:rFonts w:ascii="Calibri" w:eastAsia="Calibri" w:hAnsi="Calibri"/>
          <w:w w:val="95"/>
        </w:rPr>
        <w:t>(“SubmitData”)</w:t>
      </w:r>
    </w:p>
    <w:p w14:paraId="4A84CB1C" w14:textId="77777777" w:rsidR="00382F71" w:rsidRDefault="00382F71">
      <w:pPr>
        <w:pStyle w:val="a3"/>
        <w:rPr>
          <w:rFonts w:ascii="Calibri"/>
          <w:sz w:val="22"/>
        </w:rPr>
      </w:pPr>
    </w:p>
    <w:p w14:paraId="6370D174" w14:textId="77777777" w:rsidR="00382F71" w:rsidRDefault="00382F71">
      <w:pPr>
        <w:pStyle w:val="a3"/>
        <w:spacing w:before="9"/>
        <w:rPr>
          <w:rFonts w:ascii="Calibri"/>
          <w:sz w:val="26"/>
        </w:rPr>
      </w:pPr>
    </w:p>
    <w:p w14:paraId="7A2038A3" w14:textId="77777777" w:rsidR="00382F71" w:rsidRDefault="00000000">
      <w:pPr>
        <w:pStyle w:val="a5"/>
        <w:numPr>
          <w:ilvl w:val="2"/>
          <w:numId w:val="239"/>
        </w:numPr>
        <w:tabs>
          <w:tab w:val="left" w:pos="1731"/>
          <w:tab w:val="left" w:pos="1732"/>
        </w:tabs>
        <w:ind w:left="1731" w:hanging="1261"/>
        <w:rPr>
          <w:rFonts w:ascii="微软雅黑" w:eastAsia="微软雅黑"/>
          <w:color w:val="4AACC5"/>
          <w:sz w:val="24"/>
        </w:rPr>
      </w:pPr>
      <w:bookmarkStart w:id="1381" w:name="11.1.14HTML-based_script与URL-based_scrip"/>
      <w:bookmarkStart w:id="1382" w:name="_bookmark688"/>
      <w:bookmarkEnd w:id="1381"/>
      <w:bookmarkEnd w:id="1382"/>
      <w:r>
        <w:rPr>
          <w:rFonts w:ascii="Calibri" w:eastAsia="Calibri"/>
          <w:b/>
          <w:color w:val="4AACC5"/>
          <w:spacing w:val="-1"/>
          <w:sz w:val="28"/>
        </w:rPr>
        <w:t xml:space="preserve">HTML-based </w:t>
      </w:r>
      <w:r>
        <w:rPr>
          <w:rFonts w:ascii="Calibri" w:eastAsia="Calibri"/>
          <w:b/>
          <w:color w:val="4AACC5"/>
          <w:sz w:val="28"/>
        </w:rPr>
        <w:t>script</w:t>
      </w:r>
      <w:r>
        <w:rPr>
          <w:rFonts w:ascii="Calibri" w:eastAsia="Calibri"/>
          <w:b/>
          <w:color w:val="4AACC5"/>
          <w:spacing w:val="5"/>
          <w:sz w:val="28"/>
        </w:rPr>
        <w:t xml:space="preserve"> </w:t>
      </w:r>
      <w:r>
        <w:rPr>
          <w:color w:val="4AACC5"/>
          <w:spacing w:val="-34"/>
          <w:sz w:val="28"/>
        </w:rPr>
        <w:t xml:space="preserve">与 </w:t>
      </w:r>
      <w:r>
        <w:rPr>
          <w:rFonts w:ascii="Calibri" w:eastAsia="Calibri"/>
          <w:b/>
          <w:color w:val="4AACC5"/>
          <w:sz w:val="28"/>
        </w:rPr>
        <w:t>URL-based script</w:t>
      </w:r>
      <w:r>
        <w:rPr>
          <w:rFonts w:ascii="Calibri" w:eastAsia="Calibri"/>
          <w:b/>
          <w:color w:val="4AACC5"/>
          <w:spacing w:val="5"/>
          <w:sz w:val="28"/>
        </w:rPr>
        <w:t xml:space="preserve"> </w:t>
      </w:r>
      <w:r>
        <w:rPr>
          <w:color w:val="4AACC5"/>
          <w:sz w:val="28"/>
        </w:rPr>
        <w:t>的脚本有什么区别？</w:t>
      </w:r>
    </w:p>
    <w:p w14:paraId="4129BBD4" w14:textId="77777777" w:rsidR="00382F71" w:rsidRDefault="00000000">
      <w:pPr>
        <w:pStyle w:val="a3"/>
        <w:spacing w:before="236" w:line="417" w:lineRule="auto"/>
        <w:ind w:left="471" w:right="351" w:firstLine="420"/>
        <w:jc w:val="both"/>
      </w:pPr>
      <w:r>
        <w:rPr>
          <w:w w:val="95"/>
        </w:rPr>
        <w:t>使用</w:t>
      </w:r>
      <w:r>
        <w:rPr>
          <w:rFonts w:ascii="Calibri" w:eastAsia="Calibri" w:hAnsi="Calibri"/>
          <w:w w:val="95"/>
        </w:rPr>
        <w:t>“HTML-based</w:t>
      </w:r>
      <w:r>
        <w:rPr>
          <w:rFonts w:ascii="Calibri" w:eastAsia="Calibri" w:hAnsi="Calibri"/>
          <w:spacing w:val="85"/>
        </w:rPr>
        <w:t xml:space="preserve"> </w:t>
      </w:r>
      <w:r>
        <w:rPr>
          <w:rFonts w:ascii="Calibri" w:eastAsia="Calibri" w:hAnsi="Calibri"/>
          <w:w w:val="95"/>
        </w:rPr>
        <w:t>script”</w:t>
      </w:r>
      <w:r>
        <w:rPr>
          <w:w w:val="95"/>
        </w:rPr>
        <w:t>的模式录制脚本，</w:t>
      </w:r>
      <w:proofErr w:type="spellStart"/>
      <w:r>
        <w:rPr>
          <w:rFonts w:ascii="Calibri" w:eastAsia="Calibri" w:hAnsi="Calibri"/>
          <w:w w:val="95"/>
        </w:rPr>
        <w:t>VuGen</w:t>
      </w:r>
      <w:proofErr w:type="spellEnd"/>
      <w:r>
        <w:rPr>
          <w:rFonts w:ascii="Calibri" w:eastAsia="Calibri" w:hAnsi="Calibri"/>
          <w:spacing w:val="60"/>
        </w:rPr>
        <w:t xml:space="preserve"> </w:t>
      </w:r>
      <w:r>
        <w:rPr>
          <w:spacing w:val="6"/>
          <w:w w:val="95"/>
        </w:rPr>
        <w:t xml:space="preserve">为用户的每个 </w:t>
      </w:r>
      <w:r>
        <w:rPr>
          <w:rFonts w:ascii="Calibri" w:eastAsia="Calibri" w:hAnsi="Calibri"/>
          <w:w w:val="95"/>
        </w:rPr>
        <w:t>HTML</w:t>
      </w:r>
      <w:r>
        <w:rPr>
          <w:rFonts w:ascii="Calibri" w:eastAsia="Calibri" w:hAnsi="Calibri"/>
          <w:spacing w:val="60"/>
        </w:rPr>
        <w:t xml:space="preserve"> </w:t>
      </w:r>
      <w:r>
        <w:rPr>
          <w:w w:val="95"/>
        </w:rPr>
        <w:t>操作生成单独的步骤，这种脚本看上去比较直观；使用</w:t>
      </w:r>
      <w:r>
        <w:rPr>
          <w:rFonts w:ascii="Calibri" w:eastAsia="Calibri" w:hAnsi="Calibri"/>
          <w:w w:val="95"/>
        </w:rPr>
        <w:t>“URL-based</w:t>
      </w:r>
      <w:r>
        <w:rPr>
          <w:rFonts w:ascii="Calibri" w:eastAsia="Calibri" w:hAnsi="Calibri"/>
          <w:spacing w:val="96"/>
        </w:rPr>
        <w:t xml:space="preserve"> </w:t>
      </w:r>
      <w:r>
        <w:rPr>
          <w:rFonts w:ascii="Calibri" w:eastAsia="Calibri" w:hAnsi="Calibri"/>
          <w:w w:val="95"/>
        </w:rPr>
        <w:t>script”</w:t>
      </w:r>
      <w:r>
        <w:rPr>
          <w:w w:val="95"/>
        </w:rPr>
        <w:t>模式录制脚本时，</w:t>
      </w:r>
      <w:proofErr w:type="spellStart"/>
      <w:r>
        <w:rPr>
          <w:rFonts w:ascii="Calibri" w:eastAsia="Calibri" w:hAnsi="Calibri"/>
          <w:w w:val="95"/>
        </w:rPr>
        <w:t>VuGen</w:t>
      </w:r>
      <w:proofErr w:type="spellEnd"/>
      <w:r>
        <w:rPr>
          <w:rFonts w:ascii="Calibri" w:eastAsia="Calibri" w:hAnsi="Calibri"/>
          <w:spacing w:val="49"/>
        </w:rPr>
        <w:t xml:space="preserve">  </w:t>
      </w:r>
      <w:r>
        <w:rPr>
          <w:w w:val="95"/>
        </w:rPr>
        <w:t>可以捕获所有作为用户操作结果</w:t>
      </w:r>
      <w:r>
        <w:rPr>
          <w:spacing w:val="-5"/>
          <w:w w:val="95"/>
        </w:rPr>
        <w:t xml:space="preserve">而发送到服务器的 </w:t>
      </w:r>
      <w:r>
        <w:rPr>
          <w:rFonts w:ascii="Calibri" w:eastAsia="Calibri" w:hAnsi="Calibri"/>
          <w:w w:val="95"/>
        </w:rPr>
        <w:t>HTTP</w:t>
      </w:r>
      <w:r>
        <w:rPr>
          <w:rFonts w:ascii="Calibri" w:eastAsia="Calibri" w:hAnsi="Calibri"/>
          <w:spacing w:val="16"/>
          <w:w w:val="95"/>
        </w:rPr>
        <w:t xml:space="preserve"> </w:t>
      </w:r>
      <w:r>
        <w:rPr>
          <w:w w:val="95"/>
        </w:rPr>
        <w:t>请求，然后为用户的每个请求分别生成对应方法。</w:t>
      </w:r>
    </w:p>
    <w:p w14:paraId="79177C2B" w14:textId="77777777" w:rsidR="00382F71" w:rsidRDefault="00000000">
      <w:pPr>
        <w:pStyle w:val="a3"/>
        <w:spacing w:line="417" w:lineRule="auto"/>
        <w:ind w:left="471" w:right="352" w:firstLine="420"/>
        <w:jc w:val="both"/>
      </w:pPr>
      <w:r>
        <w:rPr>
          <w:w w:val="95"/>
        </w:rPr>
        <w:t>通常，基于浏览器的</w:t>
      </w:r>
      <w:r>
        <w:rPr>
          <w:spacing w:val="101"/>
        </w:rPr>
        <w:t xml:space="preserve"> </w:t>
      </w:r>
      <w:r>
        <w:rPr>
          <w:rFonts w:ascii="Calibri" w:eastAsia="Calibri" w:hAnsi="Calibri"/>
          <w:w w:val="95"/>
        </w:rPr>
        <w:t>Web</w:t>
      </w:r>
      <w:r>
        <w:rPr>
          <w:rFonts w:ascii="Calibri" w:eastAsia="Calibri" w:hAnsi="Calibri"/>
          <w:spacing w:val="54"/>
        </w:rPr>
        <w:t xml:space="preserve"> </w:t>
      </w:r>
      <w:r>
        <w:rPr>
          <w:w w:val="95"/>
        </w:rPr>
        <w:t>应用会使用</w:t>
      </w:r>
      <w:r>
        <w:rPr>
          <w:rFonts w:ascii="Calibri" w:eastAsia="Calibri" w:hAnsi="Calibri"/>
          <w:w w:val="95"/>
        </w:rPr>
        <w:t>“HTML-based</w:t>
      </w:r>
      <w:r>
        <w:rPr>
          <w:rFonts w:ascii="Calibri" w:eastAsia="Calibri" w:hAnsi="Calibri"/>
          <w:spacing w:val="46"/>
        </w:rPr>
        <w:t xml:space="preserve"> </w:t>
      </w:r>
      <w:r>
        <w:rPr>
          <w:rFonts w:ascii="Calibri" w:eastAsia="Calibri" w:hAnsi="Calibri"/>
          <w:w w:val="95"/>
        </w:rPr>
        <w:t>script”</w:t>
      </w:r>
      <w:r>
        <w:rPr>
          <w:w w:val="95"/>
        </w:rPr>
        <w:t>模式来录制脚本；而没有基于浏览器的</w:t>
      </w:r>
      <w:r>
        <w:rPr>
          <w:rFonts w:ascii="Calibri" w:eastAsia="Calibri" w:hAnsi="Calibri"/>
          <w:w w:val="95"/>
        </w:rPr>
        <w:t>Web</w:t>
      </w:r>
      <w:r>
        <w:rPr>
          <w:rFonts w:ascii="Calibri" w:eastAsia="Calibri" w:hAnsi="Calibri"/>
          <w:spacing w:val="69"/>
        </w:rPr>
        <w:t xml:space="preserve"> </w:t>
      </w:r>
      <w:r>
        <w:rPr>
          <w:w w:val="95"/>
        </w:rPr>
        <w:t>应用、</w:t>
      </w:r>
      <w:r>
        <w:rPr>
          <w:rFonts w:ascii="Calibri" w:eastAsia="Calibri" w:hAnsi="Calibri"/>
          <w:w w:val="95"/>
        </w:rPr>
        <w:t>Web</w:t>
      </w:r>
      <w:r>
        <w:rPr>
          <w:rFonts w:ascii="Calibri" w:eastAsia="Calibri" w:hAnsi="Calibri"/>
          <w:spacing w:val="68"/>
        </w:rPr>
        <w:t xml:space="preserve"> </w:t>
      </w:r>
      <w:r>
        <w:rPr>
          <w:spacing w:val="4"/>
          <w:w w:val="95"/>
        </w:rPr>
        <w:t xml:space="preserve">应用中包含了与服务器进行交互的 </w:t>
      </w:r>
      <w:r>
        <w:rPr>
          <w:rFonts w:ascii="Calibri" w:eastAsia="Calibri" w:hAnsi="Calibri"/>
          <w:w w:val="95"/>
        </w:rPr>
        <w:t>Java</w:t>
      </w:r>
      <w:r>
        <w:rPr>
          <w:rFonts w:ascii="Calibri" w:eastAsia="Calibri" w:hAnsi="Calibri"/>
          <w:spacing w:val="56"/>
        </w:rPr>
        <w:t xml:space="preserve"> </w:t>
      </w:r>
      <w:r>
        <w:rPr>
          <w:rFonts w:ascii="Calibri" w:eastAsia="Calibri" w:hAnsi="Calibri"/>
          <w:w w:val="95"/>
        </w:rPr>
        <w:t>Applet</w:t>
      </w:r>
      <w:r>
        <w:rPr>
          <w:w w:val="95"/>
        </w:rPr>
        <w:t>、基于浏览器的应用中包含了向服务器</w:t>
      </w:r>
      <w:r>
        <w:rPr>
          <w:spacing w:val="6"/>
          <w:w w:val="95"/>
        </w:rPr>
        <w:t xml:space="preserve">进行通信的 </w:t>
      </w:r>
      <w:r>
        <w:rPr>
          <w:rFonts w:ascii="Calibri" w:eastAsia="Calibri" w:hAnsi="Calibri"/>
          <w:w w:val="95"/>
        </w:rPr>
        <w:t>JavaScript/VBScript</w:t>
      </w:r>
      <w:r>
        <w:rPr>
          <w:rFonts w:ascii="Calibri" w:eastAsia="Calibri" w:hAnsi="Calibri"/>
          <w:spacing w:val="6"/>
          <w:w w:val="95"/>
        </w:rPr>
        <w:t xml:space="preserve"> </w:t>
      </w:r>
      <w:r>
        <w:rPr>
          <w:spacing w:val="-7"/>
          <w:w w:val="95"/>
        </w:rPr>
        <w:t xml:space="preserve">代码、基于浏览器的应用中使用了 </w:t>
      </w:r>
      <w:r>
        <w:rPr>
          <w:rFonts w:ascii="Calibri" w:eastAsia="Calibri" w:hAnsi="Calibri"/>
          <w:w w:val="95"/>
        </w:rPr>
        <w:t>HTTPS</w:t>
      </w:r>
      <w:r>
        <w:rPr>
          <w:rFonts w:ascii="Calibri" w:eastAsia="Calibri" w:hAnsi="Calibri"/>
          <w:spacing w:val="5"/>
          <w:w w:val="95"/>
        </w:rPr>
        <w:t xml:space="preserve"> </w:t>
      </w:r>
      <w:r>
        <w:rPr>
          <w:spacing w:val="-10"/>
          <w:w w:val="95"/>
        </w:rPr>
        <w:t>安全协议，这时使用</w:t>
      </w:r>
      <w:r>
        <w:rPr>
          <w:rFonts w:ascii="Calibri" w:eastAsia="Calibri" w:hAnsi="Calibri"/>
          <w:w w:val="95"/>
        </w:rPr>
        <w:t>“URL-based</w:t>
      </w:r>
      <w:r>
        <w:rPr>
          <w:rFonts w:ascii="Calibri" w:eastAsia="Calibri" w:hAnsi="Calibri"/>
          <w:spacing w:val="1"/>
          <w:w w:val="95"/>
        </w:rPr>
        <w:t xml:space="preserve"> </w:t>
      </w:r>
      <w:r>
        <w:rPr>
          <w:rFonts w:ascii="Calibri" w:eastAsia="Calibri" w:hAnsi="Calibri"/>
        </w:rPr>
        <w:t>script”</w:t>
      </w:r>
      <w:r>
        <w:t>模式进行录制。</w:t>
      </w:r>
    </w:p>
    <w:p w14:paraId="15037AC1" w14:textId="77777777" w:rsidR="00382F71" w:rsidRDefault="00382F71">
      <w:pPr>
        <w:spacing w:line="417" w:lineRule="auto"/>
        <w:jc w:val="both"/>
        <w:sectPr w:rsidR="00382F71">
          <w:pgSz w:w="11910" w:h="16840"/>
          <w:pgMar w:top="1280" w:right="940" w:bottom="680" w:left="820" w:header="0" w:footer="406" w:gutter="0"/>
          <w:cols w:space="720"/>
        </w:sectPr>
      </w:pPr>
    </w:p>
    <w:p w14:paraId="4188FEC7" w14:textId="77777777" w:rsidR="00382F71" w:rsidRDefault="00000000">
      <w:pPr>
        <w:pStyle w:val="a5"/>
        <w:numPr>
          <w:ilvl w:val="2"/>
          <w:numId w:val="239"/>
        </w:numPr>
        <w:tabs>
          <w:tab w:val="left" w:pos="1731"/>
          <w:tab w:val="left" w:pos="1732"/>
        </w:tabs>
        <w:spacing w:before="15"/>
        <w:ind w:left="1731" w:hanging="1261"/>
        <w:rPr>
          <w:rFonts w:ascii="微软雅黑" w:eastAsia="微软雅黑"/>
          <w:color w:val="4AACC5"/>
          <w:sz w:val="24"/>
        </w:rPr>
      </w:pPr>
      <w:bookmarkStart w:id="1383" w:name="11.1.15如何设置LaodRunner才能让集合点只对一半的用户生效？"/>
      <w:bookmarkStart w:id="1384" w:name="_bookmark689"/>
      <w:bookmarkEnd w:id="1383"/>
      <w:bookmarkEnd w:id="1384"/>
      <w:r>
        <w:rPr>
          <w:color w:val="4AACC5"/>
          <w:spacing w:val="-14"/>
          <w:sz w:val="28"/>
        </w:rPr>
        <w:lastRenderedPageBreak/>
        <w:t xml:space="preserve">如何设置 </w:t>
      </w:r>
      <w:proofErr w:type="spellStart"/>
      <w:r>
        <w:rPr>
          <w:rFonts w:ascii="Calibri" w:eastAsia="Calibri"/>
          <w:b/>
          <w:color w:val="4AACC5"/>
          <w:sz w:val="28"/>
        </w:rPr>
        <w:t>LaodRunner</w:t>
      </w:r>
      <w:proofErr w:type="spellEnd"/>
      <w:r>
        <w:rPr>
          <w:rFonts w:ascii="Calibri" w:eastAsia="Calibri"/>
          <w:b/>
          <w:color w:val="4AACC5"/>
          <w:spacing w:val="7"/>
          <w:sz w:val="28"/>
        </w:rPr>
        <w:t xml:space="preserve"> </w:t>
      </w:r>
      <w:r>
        <w:rPr>
          <w:color w:val="4AACC5"/>
          <w:sz w:val="28"/>
        </w:rPr>
        <w:t>才能让集合点只对一半的用户生效？</w:t>
      </w:r>
    </w:p>
    <w:p w14:paraId="3FA2E8C4" w14:textId="77777777" w:rsidR="00382F71" w:rsidRDefault="00000000">
      <w:pPr>
        <w:pStyle w:val="a3"/>
        <w:spacing w:before="235" w:line="417" w:lineRule="auto"/>
        <w:ind w:left="471" w:right="351" w:firstLine="420"/>
      </w:pPr>
      <w:r>
        <w:rPr>
          <w:spacing w:val="-1"/>
          <w:w w:val="95"/>
        </w:rPr>
        <w:t xml:space="preserve">在 </w:t>
      </w:r>
      <w:proofErr w:type="spellStart"/>
      <w:r>
        <w:rPr>
          <w:rFonts w:ascii="Calibri" w:eastAsia="Calibri" w:hAnsi="Calibri"/>
          <w:w w:val="95"/>
        </w:rPr>
        <w:t>Loadrunner</w:t>
      </w:r>
      <w:proofErr w:type="spellEnd"/>
      <w:r>
        <w:rPr>
          <w:rFonts w:ascii="Calibri" w:eastAsia="Calibri" w:hAnsi="Calibri"/>
          <w:spacing w:val="13"/>
          <w:w w:val="95"/>
        </w:rPr>
        <w:t xml:space="preserve"> </w:t>
      </w:r>
      <w:r>
        <w:rPr>
          <w:w w:val="95"/>
        </w:rPr>
        <w:t>中</w:t>
      </w:r>
      <w:r>
        <w:rPr>
          <w:rFonts w:ascii="Calibri" w:eastAsia="Calibri" w:hAnsi="Calibri"/>
          <w:w w:val="95"/>
        </w:rPr>
        <w:t>,</w:t>
      </w:r>
      <w:r>
        <w:rPr>
          <w:spacing w:val="2"/>
          <w:w w:val="95"/>
        </w:rPr>
        <w:t xml:space="preserve">进入 </w:t>
      </w:r>
      <w:r>
        <w:rPr>
          <w:rFonts w:ascii="Calibri" w:eastAsia="Calibri" w:hAnsi="Calibri"/>
          <w:w w:val="95"/>
        </w:rPr>
        <w:t>Controller-&gt;Scenario-&gt;Rendezvous …-&gt;Policy</w:t>
      </w:r>
      <w:r>
        <w:rPr>
          <w:spacing w:val="1"/>
          <w:w w:val="95"/>
        </w:rPr>
        <w:t xml:space="preserve">，系统弹出 </w:t>
      </w:r>
      <w:r>
        <w:rPr>
          <w:rFonts w:ascii="Calibri" w:eastAsia="Calibri" w:hAnsi="Calibri"/>
          <w:w w:val="95"/>
        </w:rPr>
        <w:t>Policy</w:t>
      </w:r>
      <w:r>
        <w:rPr>
          <w:rFonts w:ascii="Calibri" w:eastAsia="Calibri" w:hAnsi="Calibri"/>
          <w:spacing w:val="9"/>
          <w:w w:val="95"/>
        </w:rPr>
        <w:t xml:space="preserve"> </w:t>
      </w:r>
      <w:r>
        <w:rPr>
          <w:w w:val="95"/>
        </w:rPr>
        <w:t>对话框。在该对</w:t>
      </w:r>
      <w:r>
        <w:t>话框中可以设定集合点执行的策略。</w:t>
      </w:r>
    </w:p>
    <w:p w14:paraId="67C88430" w14:textId="77777777" w:rsidR="00382F71" w:rsidRDefault="00000000">
      <w:pPr>
        <w:pStyle w:val="a3"/>
        <w:spacing w:line="269" w:lineRule="exact"/>
        <w:ind w:left="891"/>
      </w:pPr>
      <w:r>
        <w:rPr>
          <w:w w:val="95"/>
        </w:rPr>
        <w:t>第一项：表示当所有用户数的</w:t>
      </w:r>
      <w:r>
        <w:rPr>
          <w:spacing w:val="256"/>
        </w:rPr>
        <w:t xml:space="preserve"> </w:t>
      </w:r>
      <w:r>
        <w:rPr>
          <w:rFonts w:ascii="Calibri" w:eastAsia="Calibri"/>
          <w:w w:val="95"/>
        </w:rPr>
        <w:t>X%</w:t>
      </w:r>
      <w:r>
        <w:rPr>
          <w:w w:val="95"/>
        </w:rPr>
        <w:t>到达集合点时，开始释放等待的用户并继续执行场景。</w:t>
      </w:r>
    </w:p>
    <w:p w14:paraId="12840F3D" w14:textId="77777777" w:rsidR="00382F71" w:rsidRDefault="00382F71">
      <w:pPr>
        <w:pStyle w:val="a3"/>
        <w:spacing w:before="7"/>
        <w:rPr>
          <w:sz w:val="15"/>
        </w:rPr>
      </w:pPr>
    </w:p>
    <w:p w14:paraId="6F495CEA" w14:textId="77777777" w:rsidR="00382F71" w:rsidRDefault="00000000">
      <w:pPr>
        <w:pStyle w:val="a3"/>
        <w:spacing w:line="417" w:lineRule="auto"/>
        <w:ind w:left="891" w:right="543"/>
      </w:pPr>
      <w:r>
        <w:rPr>
          <w:w w:val="95"/>
        </w:rPr>
        <w:t>第二项：表示当前正在运行用户数的</w:t>
      </w:r>
      <w:r>
        <w:rPr>
          <w:spacing w:val="223"/>
        </w:rPr>
        <w:t xml:space="preserve"> </w:t>
      </w:r>
      <w:r>
        <w:rPr>
          <w:rFonts w:ascii="Calibri" w:eastAsia="Calibri"/>
          <w:w w:val="95"/>
        </w:rPr>
        <w:t>X%</w:t>
      </w:r>
      <w:r>
        <w:rPr>
          <w:w w:val="95"/>
        </w:rPr>
        <w:t>到达集合点时，开始释放等待的用户并继续执行场景。</w:t>
      </w:r>
      <w:r>
        <w:rPr>
          <w:spacing w:val="-5"/>
          <w:w w:val="95"/>
        </w:rPr>
        <w:t xml:space="preserve">第三项：表示当 </w:t>
      </w:r>
      <w:r>
        <w:rPr>
          <w:rFonts w:ascii="Calibri" w:eastAsia="Calibri"/>
          <w:w w:val="95"/>
        </w:rPr>
        <w:t>X</w:t>
      </w:r>
      <w:r>
        <w:rPr>
          <w:rFonts w:ascii="Calibri" w:eastAsia="Calibri"/>
          <w:spacing w:val="22"/>
          <w:w w:val="95"/>
        </w:rPr>
        <w:t xml:space="preserve"> </w:t>
      </w:r>
      <w:proofErr w:type="gramStart"/>
      <w:r>
        <w:rPr>
          <w:w w:val="95"/>
        </w:rPr>
        <w:t>个</w:t>
      </w:r>
      <w:proofErr w:type="gramEnd"/>
      <w:r>
        <w:rPr>
          <w:w w:val="95"/>
        </w:rPr>
        <w:t>用户到达集合点时，开始释放等待的用户并继续执行场景。</w:t>
      </w:r>
    </w:p>
    <w:p w14:paraId="6C7E8154" w14:textId="77777777" w:rsidR="00382F71" w:rsidRDefault="00000000">
      <w:pPr>
        <w:pStyle w:val="a3"/>
        <w:spacing w:line="417" w:lineRule="auto"/>
        <w:ind w:left="471" w:right="245" w:firstLine="420"/>
      </w:pPr>
      <w:r>
        <w:rPr>
          <w:spacing w:val="-1"/>
          <w:w w:val="95"/>
        </w:rPr>
        <w:t xml:space="preserve">其中还有一项 </w:t>
      </w:r>
      <w:r>
        <w:rPr>
          <w:rFonts w:ascii="Calibri" w:eastAsia="Calibri"/>
          <w:w w:val="95"/>
        </w:rPr>
        <w:t>Timeout</w:t>
      </w:r>
      <w:r>
        <w:rPr>
          <w:rFonts w:ascii="Calibri" w:eastAsia="Calibri"/>
          <w:spacing w:val="38"/>
          <w:w w:val="95"/>
        </w:rPr>
        <w:t xml:space="preserve"> </w:t>
      </w:r>
      <w:r>
        <w:rPr>
          <w:rFonts w:ascii="Calibri" w:eastAsia="Calibri"/>
          <w:w w:val="95"/>
        </w:rPr>
        <w:t>between</w:t>
      </w:r>
      <w:r>
        <w:rPr>
          <w:rFonts w:ascii="Calibri" w:eastAsia="Calibri"/>
          <w:spacing w:val="40"/>
          <w:w w:val="95"/>
        </w:rPr>
        <w:t xml:space="preserve"> </w:t>
      </w:r>
      <w:proofErr w:type="spellStart"/>
      <w:r>
        <w:rPr>
          <w:rFonts w:ascii="Calibri" w:eastAsia="Calibri"/>
          <w:w w:val="95"/>
        </w:rPr>
        <w:t>Vusers</w:t>
      </w:r>
      <w:proofErr w:type="spellEnd"/>
      <w:r>
        <w:rPr>
          <w:spacing w:val="-3"/>
          <w:w w:val="95"/>
        </w:rPr>
        <w:t xml:space="preserve">，就 </w:t>
      </w:r>
      <w:r>
        <w:rPr>
          <w:rFonts w:ascii="Calibri" w:eastAsia="Calibri"/>
          <w:w w:val="95"/>
        </w:rPr>
        <w:t>30</w:t>
      </w:r>
      <w:r>
        <w:rPr>
          <w:rFonts w:ascii="Calibri" w:eastAsia="Calibri"/>
          <w:spacing w:val="2"/>
          <w:w w:val="95"/>
        </w:rPr>
        <w:t xml:space="preserve"> </w:t>
      </w:r>
      <w:r>
        <w:rPr>
          <w:spacing w:val="-1"/>
          <w:w w:val="95"/>
        </w:rPr>
        <w:t xml:space="preserve">秒来说，当第一个用户到达集合点后，再等待 </w:t>
      </w:r>
      <w:r>
        <w:rPr>
          <w:rFonts w:ascii="Calibri" w:eastAsia="Calibri"/>
          <w:w w:val="95"/>
        </w:rPr>
        <w:t>30</w:t>
      </w:r>
      <w:r>
        <w:rPr>
          <w:rFonts w:ascii="Calibri" w:eastAsia="Calibri"/>
          <w:spacing w:val="6"/>
          <w:w w:val="95"/>
        </w:rPr>
        <w:t xml:space="preserve"> </w:t>
      </w:r>
      <w:r>
        <w:rPr>
          <w:w w:val="95"/>
        </w:rPr>
        <w:t>秒，</w:t>
      </w:r>
      <w:r>
        <w:rPr>
          <w:spacing w:val="-97"/>
          <w:w w:val="95"/>
        </w:rPr>
        <w:t xml:space="preserve"> </w:t>
      </w:r>
      <w:r>
        <w:rPr>
          <w:spacing w:val="14"/>
          <w:w w:val="95"/>
        </w:rPr>
        <w:t xml:space="preserve">如果在 </w:t>
      </w:r>
      <w:r>
        <w:rPr>
          <w:rFonts w:ascii="Calibri" w:eastAsia="Calibri"/>
          <w:w w:val="95"/>
        </w:rPr>
        <w:t>30</w:t>
      </w:r>
      <w:r>
        <w:rPr>
          <w:rFonts w:ascii="Calibri" w:eastAsia="Calibri"/>
          <w:spacing w:val="111"/>
        </w:rPr>
        <w:t xml:space="preserve"> </w:t>
      </w:r>
      <w:r>
        <w:rPr>
          <w:spacing w:val="2"/>
          <w:w w:val="95"/>
        </w:rPr>
        <w:t xml:space="preserve">秒内到达的用户数达到指定的数量，就开始继续执行场景。如果在 </w:t>
      </w:r>
      <w:r>
        <w:rPr>
          <w:rFonts w:ascii="Calibri" w:eastAsia="Calibri"/>
          <w:w w:val="95"/>
        </w:rPr>
        <w:t>30</w:t>
      </w:r>
      <w:r>
        <w:rPr>
          <w:rFonts w:ascii="Calibri" w:eastAsia="Calibri"/>
          <w:spacing w:val="115"/>
        </w:rPr>
        <w:t xml:space="preserve"> </w:t>
      </w:r>
      <w:r>
        <w:rPr>
          <w:w w:val="95"/>
        </w:rPr>
        <w:t>秒内还没有达到指定</w:t>
      </w:r>
      <w:r>
        <w:rPr>
          <w:spacing w:val="1"/>
          <w:w w:val="95"/>
        </w:rPr>
        <w:t xml:space="preserve"> </w:t>
      </w:r>
      <w:r>
        <w:t>的用户数量，就不再等待，开始释放等待的用户并继续执行场景。</w:t>
      </w:r>
    </w:p>
    <w:p w14:paraId="4C346B53" w14:textId="77777777" w:rsidR="00382F71" w:rsidRDefault="00000000">
      <w:pPr>
        <w:pStyle w:val="a3"/>
        <w:spacing w:line="269" w:lineRule="exact"/>
        <w:ind w:left="891"/>
      </w:pPr>
      <w:r>
        <w:rPr>
          <w:spacing w:val="4"/>
          <w:w w:val="95"/>
        </w:rPr>
        <w:t>由上可知，将第一项用户</w:t>
      </w:r>
      <w:proofErr w:type="gramStart"/>
      <w:r>
        <w:rPr>
          <w:spacing w:val="4"/>
          <w:w w:val="95"/>
        </w:rPr>
        <w:t>数设置</w:t>
      </w:r>
      <w:proofErr w:type="gramEnd"/>
      <w:r>
        <w:rPr>
          <w:spacing w:val="4"/>
          <w:w w:val="95"/>
        </w:rPr>
        <w:t xml:space="preserve">成 </w:t>
      </w:r>
      <w:r>
        <w:rPr>
          <w:rFonts w:ascii="Calibri" w:eastAsia="Calibri"/>
          <w:w w:val="95"/>
        </w:rPr>
        <w:t>50%</w:t>
      </w:r>
      <w:r>
        <w:rPr>
          <w:w w:val="95"/>
        </w:rPr>
        <w:t>可。</w:t>
      </w:r>
    </w:p>
    <w:p w14:paraId="12063A14" w14:textId="77777777" w:rsidR="00382F71" w:rsidRDefault="00382F71">
      <w:pPr>
        <w:pStyle w:val="a3"/>
        <w:rPr>
          <w:sz w:val="22"/>
        </w:rPr>
      </w:pPr>
    </w:p>
    <w:p w14:paraId="13EECC76" w14:textId="77777777" w:rsidR="00382F71" w:rsidRDefault="00382F71">
      <w:pPr>
        <w:pStyle w:val="a3"/>
        <w:rPr>
          <w:sz w:val="22"/>
        </w:rPr>
      </w:pPr>
    </w:p>
    <w:p w14:paraId="4B269160" w14:textId="77777777" w:rsidR="00382F71" w:rsidRDefault="00382F71">
      <w:pPr>
        <w:pStyle w:val="a3"/>
        <w:spacing w:before="4"/>
        <w:rPr>
          <w:sz w:val="20"/>
        </w:rPr>
      </w:pPr>
    </w:p>
    <w:p w14:paraId="21A3E6CB" w14:textId="77777777" w:rsidR="00382F71" w:rsidRDefault="00000000">
      <w:pPr>
        <w:pStyle w:val="a5"/>
        <w:numPr>
          <w:ilvl w:val="2"/>
          <w:numId w:val="239"/>
        </w:numPr>
        <w:tabs>
          <w:tab w:val="left" w:pos="1731"/>
          <w:tab w:val="left" w:pos="1732"/>
        </w:tabs>
        <w:spacing w:before="1"/>
        <w:ind w:left="1731" w:hanging="1261"/>
        <w:rPr>
          <w:rFonts w:ascii="Calibri" w:eastAsia="Calibri"/>
          <w:color w:val="4AACC5"/>
          <w:sz w:val="28"/>
        </w:rPr>
      </w:pPr>
      <w:bookmarkStart w:id="1385" w:name="11.1.16LoadRunner的Controller组件中Pacing参数的"/>
      <w:bookmarkStart w:id="1386" w:name="_bookmark690"/>
      <w:bookmarkEnd w:id="1385"/>
      <w:bookmarkEnd w:id="1386"/>
      <w:r>
        <w:rPr>
          <w:rFonts w:ascii="Calibri" w:eastAsia="Calibri"/>
          <w:b/>
          <w:color w:val="4AACC5"/>
          <w:spacing w:val="-1"/>
          <w:sz w:val="28"/>
        </w:rPr>
        <w:t>LoadRunner</w:t>
      </w:r>
      <w:r>
        <w:rPr>
          <w:rFonts w:ascii="Calibri" w:eastAsia="Calibri"/>
          <w:b/>
          <w:color w:val="4AACC5"/>
          <w:spacing w:val="5"/>
          <w:sz w:val="28"/>
        </w:rPr>
        <w:t xml:space="preserve"> </w:t>
      </w:r>
      <w:r>
        <w:rPr>
          <w:color w:val="4AACC5"/>
          <w:spacing w:val="-34"/>
          <w:sz w:val="28"/>
        </w:rPr>
        <w:t xml:space="preserve">的 </w:t>
      </w:r>
      <w:r>
        <w:rPr>
          <w:rFonts w:ascii="Calibri" w:eastAsia="Calibri"/>
          <w:b/>
          <w:color w:val="4AACC5"/>
          <w:spacing w:val="-1"/>
          <w:sz w:val="28"/>
        </w:rPr>
        <w:t>Controller</w:t>
      </w:r>
      <w:r>
        <w:rPr>
          <w:rFonts w:ascii="Calibri" w:eastAsia="Calibri"/>
          <w:b/>
          <w:color w:val="4AACC5"/>
          <w:spacing w:val="6"/>
          <w:sz w:val="28"/>
        </w:rPr>
        <w:t xml:space="preserve"> </w:t>
      </w:r>
      <w:r>
        <w:rPr>
          <w:color w:val="4AACC5"/>
          <w:spacing w:val="-17"/>
          <w:sz w:val="28"/>
        </w:rPr>
        <w:t xml:space="preserve">组件中 </w:t>
      </w:r>
      <w:r>
        <w:rPr>
          <w:rFonts w:ascii="Calibri" w:eastAsia="Calibri"/>
          <w:b/>
          <w:color w:val="4AACC5"/>
          <w:sz w:val="28"/>
        </w:rPr>
        <w:t>Pacing</w:t>
      </w:r>
      <w:r>
        <w:rPr>
          <w:rFonts w:ascii="Calibri" w:eastAsia="Calibri"/>
          <w:b/>
          <w:color w:val="4AACC5"/>
          <w:spacing w:val="7"/>
          <w:sz w:val="28"/>
        </w:rPr>
        <w:t xml:space="preserve"> </w:t>
      </w:r>
      <w:r>
        <w:rPr>
          <w:color w:val="4AACC5"/>
          <w:sz w:val="28"/>
        </w:rPr>
        <w:t>参数的作用是什么？</w:t>
      </w:r>
    </w:p>
    <w:p w14:paraId="27D9C833" w14:textId="77777777" w:rsidR="00382F71" w:rsidRDefault="00382F71">
      <w:pPr>
        <w:pStyle w:val="a3"/>
        <w:rPr>
          <w:sz w:val="30"/>
        </w:rPr>
      </w:pPr>
    </w:p>
    <w:p w14:paraId="68E206D2" w14:textId="77777777" w:rsidR="00382F71" w:rsidRDefault="00382F71">
      <w:pPr>
        <w:pStyle w:val="a3"/>
        <w:spacing w:before="10"/>
        <w:rPr>
          <w:sz w:val="24"/>
        </w:rPr>
      </w:pPr>
    </w:p>
    <w:p w14:paraId="422C8C44" w14:textId="77777777" w:rsidR="00382F71" w:rsidRDefault="00000000">
      <w:pPr>
        <w:pStyle w:val="a3"/>
        <w:spacing w:line="417" w:lineRule="auto"/>
        <w:ind w:left="471" w:right="351"/>
        <w:jc w:val="both"/>
      </w:pPr>
      <w:r>
        <w:rPr>
          <w:w w:val="95"/>
        </w:rPr>
        <w:t>设置</w:t>
      </w:r>
      <w:r>
        <w:rPr>
          <w:spacing w:val="156"/>
        </w:rPr>
        <w:t xml:space="preserve"> </w:t>
      </w:r>
      <w:r>
        <w:rPr>
          <w:rFonts w:ascii="Calibri" w:eastAsia="Calibri"/>
          <w:w w:val="95"/>
        </w:rPr>
        <w:t>LoadRunner</w:t>
      </w:r>
      <w:r>
        <w:rPr>
          <w:rFonts w:ascii="Calibri" w:eastAsia="Calibri"/>
          <w:spacing w:val="60"/>
        </w:rPr>
        <w:t xml:space="preserve">  </w:t>
      </w:r>
      <w:r>
        <w:rPr>
          <w:w w:val="95"/>
        </w:rPr>
        <w:t>中事务（</w:t>
      </w:r>
      <w:proofErr w:type="spellStart"/>
      <w:r>
        <w:rPr>
          <w:rFonts w:ascii="Calibri" w:eastAsia="Calibri"/>
          <w:w w:val="95"/>
        </w:rPr>
        <w:t>trsaction</w:t>
      </w:r>
      <w:proofErr w:type="spellEnd"/>
      <w:r>
        <w:rPr>
          <w:w w:val="95"/>
        </w:rPr>
        <w:t>）在每次循环中的间隔时间，系统可以利用该间隔时间进行相应事</w:t>
      </w:r>
      <w:r>
        <w:rPr>
          <w:spacing w:val="-3"/>
          <w:w w:val="95"/>
        </w:rPr>
        <w:t xml:space="preserve">务的结束收尾工作的处理。加大 </w:t>
      </w:r>
      <w:r>
        <w:rPr>
          <w:rFonts w:ascii="Calibri" w:eastAsia="Calibri"/>
          <w:w w:val="95"/>
        </w:rPr>
        <w:t>Pacing</w:t>
      </w:r>
      <w:r>
        <w:rPr>
          <w:rFonts w:ascii="Calibri" w:eastAsia="Calibri"/>
          <w:spacing w:val="9"/>
          <w:w w:val="95"/>
        </w:rPr>
        <w:t xml:space="preserve"> </w:t>
      </w:r>
      <w:r>
        <w:rPr>
          <w:w w:val="95"/>
        </w:rPr>
        <w:t>参数，可使系统压力减小。</w:t>
      </w:r>
    </w:p>
    <w:p w14:paraId="420DEEB6" w14:textId="77777777" w:rsidR="00382F71" w:rsidRDefault="00382F71">
      <w:pPr>
        <w:pStyle w:val="a3"/>
        <w:rPr>
          <w:sz w:val="22"/>
        </w:rPr>
      </w:pPr>
    </w:p>
    <w:p w14:paraId="2B8B8613" w14:textId="77777777" w:rsidR="00382F71" w:rsidRDefault="00382F71">
      <w:pPr>
        <w:pStyle w:val="a3"/>
        <w:spacing w:before="11"/>
        <w:rPr>
          <w:sz w:val="26"/>
        </w:rPr>
      </w:pPr>
    </w:p>
    <w:p w14:paraId="22A34518"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387" w:name="11.1.17LoadRunner中如何监控Windows资源？"/>
      <w:bookmarkStart w:id="1388" w:name="_bookmark691"/>
      <w:bookmarkEnd w:id="1387"/>
      <w:bookmarkEnd w:id="1388"/>
      <w:r>
        <w:rPr>
          <w:rFonts w:ascii="Calibri" w:eastAsia="Calibri"/>
          <w:b/>
          <w:color w:val="4AACC5"/>
          <w:spacing w:val="-1"/>
          <w:sz w:val="28"/>
        </w:rPr>
        <w:t>LoadRunner</w:t>
      </w:r>
      <w:r>
        <w:rPr>
          <w:rFonts w:ascii="Calibri" w:eastAsia="Calibri"/>
          <w:b/>
          <w:color w:val="4AACC5"/>
          <w:spacing w:val="6"/>
          <w:sz w:val="28"/>
        </w:rPr>
        <w:t xml:space="preserve"> </w:t>
      </w:r>
      <w:r>
        <w:rPr>
          <w:color w:val="4AACC5"/>
          <w:spacing w:val="-11"/>
          <w:sz w:val="28"/>
        </w:rPr>
        <w:t xml:space="preserve">中如何监控 </w:t>
      </w:r>
      <w:r>
        <w:rPr>
          <w:rFonts w:ascii="Calibri" w:eastAsia="Calibri"/>
          <w:b/>
          <w:color w:val="4AACC5"/>
          <w:sz w:val="28"/>
        </w:rPr>
        <w:t>Windows</w:t>
      </w:r>
      <w:r>
        <w:rPr>
          <w:rFonts w:ascii="Calibri" w:eastAsia="Calibri"/>
          <w:b/>
          <w:color w:val="4AACC5"/>
          <w:spacing w:val="6"/>
          <w:sz w:val="28"/>
        </w:rPr>
        <w:t xml:space="preserve"> </w:t>
      </w:r>
      <w:r>
        <w:rPr>
          <w:color w:val="4AACC5"/>
          <w:sz w:val="28"/>
        </w:rPr>
        <w:t>资源？</w:t>
      </w:r>
    </w:p>
    <w:p w14:paraId="6C9E7A6A" w14:textId="77777777" w:rsidR="00382F71" w:rsidRDefault="00382F71">
      <w:pPr>
        <w:pStyle w:val="a3"/>
        <w:rPr>
          <w:sz w:val="30"/>
        </w:rPr>
      </w:pPr>
    </w:p>
    <w:p w14:paraId="16CB2667" w14:textId="77777777" w:rsidR="00382F71" w:rsidRDefault="00382F71">
      <w:pPr>
        <w:pStyle w:val="a3"/>
        <w:spacing w:before="10"/>
        <w:rPr>
          <w:sz w:val="24"/>
        </w:rPr>
      </w:pPr>
    </w:p>
    <w:p w14:paraId="0A8CF47E" w14:textId="77777777" w:rsidR="00382F71" w:rsidRDefault="00000000">
      <w:pPr>
        <w:pStyle w:val="a3"/>
        <w:spacing w:line="417" w:lineRule="auto"/>
        <w:ind w:left="471" w:right="304"/>
        <w:jc w:val="both"/>
      </w:pPr>
      <w:r>
        <w:rPr>
          <w:w w:val="95"/>
        </w:rPr>
        <w:t xml:space="preserve">进入被监视 </w:t>
      </w:r>
      <w:r>
        <w:rPr>
          <w:rFonts w:ascii="Calibri" w:eastAsia="Calibri"/>
          <w:w w:val="95"/>
        </w:rPr>
        <w:t>windows</w:t>
      </w:r>
      <w:r>
        <w:rPr>
          <w:rFonts w:ascii="Calibri" w:eastAsia="Calibri"/>
          <w:spacing w:val="22"/>
          <w:w w:val="95"/>
        </w:rPr>
        <w:t xml:space="preserve"> </w:t>
      </w:r>
      <w:r>
        <w:rPr>
          <w:w w:val="95"/>
        </w:rPr>
        <w:t>系统，开启以下二个服务：</w:t>
      </w:r>
      <w:r>
        <w:rPr>
          <w:rFonts w:ascii="Calibri" w:eastAsia="Calibri"/>
          <w:w w:val="95"/>
        </w:rPr>
        <w:t>Remote</w:t>
      </w:r>
      <w:r>
        <w:rPr>
          <w:rFonts w:ascii="Calibri" w:eastAsia="Calibri"/>
          <w:spacing w:val="5"/>
          <w:w w:val="95"/>
        </w:rPr>
        <w:t xml:space="preserve"> </w:t>
      </w:r>
      <w:r>
        <w:rPr>
          <w:rFonts w:ascii="Calibri" w:eastAsia="Calibri"/>
          <w:w w:val="95"/>
        </w:rPr>
        <w:t>Procedure</w:t>
      </w:r>
      <w:r>
        <w:rPr>
          <w:rFonts w:ascii="Calibri" w:eastAsia="Calibri"/>
          <w:spacing w:val="47"/>
        </w:rPr>
        <w:t xml:space="preserve"> </w:t>
      </w:r>
      <w:r>
        <w:rPr>
          <w:rFonts w:ascii="Calibri" w:eastAsia="Calibri"/>
          <w:w w:val="95"/>
        </w:rPr>
        <w:t>Call(RPC)</w:t>
      </w:r>
      <w:r>
        <w:rPr>
          <w:spacing w:val="3"/>
          <w:w w:val="95"/>
        </w:rPr>
        <w:t xml:space="preserve">和 </w:t>
      </w:r>
      <w:r>
        <w:rPr>
          <w:rFonts w:ascii="Calibri" w:eastAsia="Calibri"/>
          <w:w w:val="95"/>
        </w:rPr>
        <w:t>Remote</w:t>
      </w:r>
      <w:r>
        <w:rPr>
          <w:rFonts w:ascii="Calibri" w:eastAsia="Calibri"/>
          <w:spacing w:val="47"/>
        </w:rPr>
        <w:t xml:space="preserve"> </w:t>
      </w:r>
      <w:r>
        <w:rPr>
          <w:rFonts w:ascii="Calibri" w:eastAsia="Calibri"/>
          <w:w w:val="95"/>
        </w:rPr>
        <w:t>Registry</w:t>
      </w:r>
      <w:r>
        <w:rPr>
          <w:rFonts w:ascii="Calibri" w:eastAsia="Calibri"/>
          <w:spacing w:val="52"/>
        </w:rPr>
        <w:t xml:space="preserve"> </w:t>
      </w:r>
      <w:r>
        <w:rPr>
          <w:rFonts w:ascii="Calibri" w:eastAsia="Calibri"/>
          <w:w w:val="95"/>
        </w:rPr>
        <w:t>Service</w:t>
      </w:r>
      <w:r>
        <w:rPr>
          <w:w w:val="95"/>
        </w:rPr>
        <w:t>；</w:t>
      </w:r>
      <w:r>
        <w:rPr>
          <w:spacing w:val="-98"/>
          <w:w w:val="95"/>
        </w:rPr>
        <w:t xml:space="preserve"> </w:t>
      </w:r>
      <w:r>
        <w:rPr>
          <w:spacing w:val="-7"/>
          <w:w w:val="95"/>
        </w:rPr>
        <w:t xml:space="preserve">在 </w:t>
      </w:r>
      <w:r>
        <w:rPr>
          <w:rFonts w:ascii="Calibri" w:eastAsia="Calibri"/>
          <w:w w:val="95"/>
        </w:rPr>
        <w:t>controller</w:t>
      </w:r>
      <w:r>
        <w:rPr>
          <w:rFonts w:ascii="Calibri" w:eastAsia="Calibri"/>
          <w:spacing w:val="133"/>
        </w:rPr>
        <w:t xml:space="preserve"> </w:t>
      </w:r>
      <w:r>
        <w:rPr>
          <w:w w:val="95"/>
        </w:rPr>
        <w:t>中，</w:t>
      </w:r>
      <w:r>
        <w:rPr>
          <w:rFonts w:ascii="Calibri" w:eastAsia="Calibri"/>
          <w:w w:val="95"/>
        </w:rPr>
        <w:t>Windows</w:t>
      </w:r>
      <w:r>
        <w:rPr>
          <w:rFonts w:ascii="Calibri" w:eastAsia="Calibri"/>
          <w:spacing w:val="34"/>
          <w:w w:val="95"/>
        </w:rPr>
        <w:t xml:space="preserve"> </w:t>
      </w:r>
      <w:r>
        <w:rPr>
          <w:rFonts w:ascii="Calibri" w:eastAsia="Calibri"/>
          <w:w w:val="95"/>
        </w:rPr>
        <w:t>Resources</w:t>
      </w:r>
      <w:r>
        <w:rPr>
          <w:rFonts w:ascii="Calibri" w:eastAsia="Calibri"/>
          <w:spacing w:val="44"/>
        </w:rPr>
        <w:t xml:space="preserve"> </w:t>
      </w:r>
      <w:r>
        <w:rPr>
          <w:spacing w:val="-2"/>
          <w:w w:val="95"/>
        </w:rPr>
        <w:t>窗口中右</w:t>
      </w:r>
      <w:proofErr w:type="gramStart"/>
      <w:r>
        <w:rPr>
          <w:spacing w:val="-2"/>
          <w:w w:val="95"/>
        </w:rPr>
        <w:t>击</w:t>
      </w:r>
      <w:proofErr w:type="gramEnd"/>
      <w:r>
        <w:rPr>
          <w:spacing w:val="-2"/>
          <w:w w:val="95"/>
        </w:rPr>
        <w:t xml:space="preserve">鼠标选择 </w:t>
      </w:r>
      <w:r>
        <w:rPr>
          <w:rFonts w:ascii="Calibri" w:eastAsia="Calibri"/>
          <w:w w:val="95"/>
        </w:rPr>
        <w:t>Add</w:t>
      </w:r>
      <w:r>
        <w:rPr>
          <w:rFonts w:ascii="Calibri" w:eastAsia="Calibri"/>
          <w:spacing w:val="40"/>
          <w:w w:val="95"/>
        </w:rPr>
        <w:t xml:space="preserve"> </w:t>
      </w:r>
      <w:r>
        <w:rPr>
          <w:rFonts w:ascii="Calibri" w:eastAsia="Calibri"/>
          <w:w w:val="95"/>
        </w:rPr>
        <w:t>Measurements</w:t>
      </w:r>
      <w:r>
        <w:rPr>
          <w:spacing w:val="-1"/>
          <w:w w:val="95"/>
        </w:rPr>
        <w:t xml:space="preserve">，添加被监控 </w:t>
      </w:r>
      <w:r>
        <w:rPr>
          <w:rFonts w:ascii="Calibri" w:eastAsia="Calibri"/>
          <w:w w:val="95"/>
        </w:rPr>
        <w:t>windows</w:t>
      </w:r>
      <w:r>
        <w:rPr>
          <w:rFonts w:ascii="Calibri" w:eastAsia="Calibri"/>
          <w:spacing w:val="43"/>
          <w:w w:val="95"/>
        </w:rPr>
        <w:t xml:space="preserve"> </w:t>
      </w:r>
      <w:r>
        <w:rPr>
          <w:w w:val="95"/>
        </w:rPr>
        <w:t>的</w:t>
      </w:r>
      <w:r>
        <w:rPr>
          <w:rFonts w:ascii="Calibri" w:eastAsia="Calibri"/>
        </w:rPr>
        <w:t>IP</w:t>
      </w:r>
      <w:r>
        <w:rPr>
          <w:rFonts w:ascii="Calibri" w:eastAsia="Calibri"/>
          <w:spacing w:val="4"/>
        </w:rPr>
        <w:t xml:space="preserve"> </w:t>
      </w:r>
      <w:r>
        <w:t>地址，选择所属系统，然后选择需要监控的指标就可以开始监控。</w:t>
      </w:r>
    </w:p>
    <w:p w14:paraId="5C8C4CA7" w14:textId="77777777" w:rsidR="00382F71" w:rsidRDefault="00382F71">
      <w:pPr>
        <w:pStyle w:val="a3"/>
        <w:rPr>
          <w:sz w:val="22"/>
        </w:rPr>
      </w:pPr>
    </w:p>
    <w:p w14:paraId="0D659C6E" w14:textId="77777777" w:rsidR="00382F71" w:rsidRDefault="00382F71">
      <w:pPr>
        <w:pStyle w:val="a3"/>
        <w:spacing w:before="11"/>
        <w:rPr>
          <w:sz w:val="26"/>
        </w:rPr>
      </w:pPr>
    </w:p>
    <w:p w14:paraId="0E2EE1CF" w14:textId="77777777" w:rsidR="00382F71" w:rsidRDefault="00000000">
      <w:pPr>
        <w:pStyle w:val="a5"/>
        <w:numPr>
          <w:ilvl w:val="2"/>
          <w:numId w:val="239"/>
        </w:numPr>
        <w:tabs>
          <w:tab w:val="left" w:pos="1731"/>
          <w:tab w:val="left" w:pos="1732"/>
        </w:tabs>
        <w:spacing w:line="417" w:lineRule="auto"/>
        <w:ind w:right="351"/>
        <w:rPr>
          <w:rFonts w:ascii="Calibri" w:eastAsia="Calibri"/>
          <w:color w:val="4AACC5"/>
          <w:sz w:val="28"/>
        </w:rPr>
      </w:pPr>
      <w:bookmarkStart w:id="1389" w:name="11.1.18如果让QALoad模拟LoadRunner中只对关注的性能点进行迭"/>
      <w:bookmarkStart w:id="1390" w:name="_bookmark692"/>
      <w:bookmarkEnd w:id="1389"/>
      <w:bookmarkEnd w:id="1390"/>
      <w:r>
        <w:rPr>
          <w:color w:val="4AACC5"/>
          <w:spacing w:val="-10"/>
          <w:sz w:val="28"/>
        </w:rPr>
        <w:t xml:space="preserve">如果让 </w:t>
      </w:r>
      <w:proofErr w:type="spellStart"/>
      <w:r>
        <w:rPr>
          <w:rFonts w:ascii="Calibri" w:eastAsia="Calibri"/>
          <w:b/>
          <w:color w:val="4AACC5"/>
          <w:sz w:val="28"/>
        </w:rPr>
        <w:t>QALoad</w:t>
      </w:r>
      <w:proofErr w:type="spellEnd"/>
      <w:r>
        <w:rPr>
          <w:rFonts w:ascii="Calibri" w:eastAsia="Calibri"/>
          <w:b/>
          <w:color w:val="4AACC5"/>
          <w:spacing w:val="34"/>
          <w:sz w:val="28"/>
        </w:rPr>
        <w:t xml:space="preserve"> </w:t>
      </w:r>
      <w:r>
        <w:rPr>
          <w:color w:val="4AACC5"/>
          <w:spacing w:val="-13"/>
          <w:sz w:val="28"/>
        </w:rPr>
        <w:t xml:space="preserve">模拟 </w:t>
      </w:r>
      <w:r>
        <w:rPr>
          <w:rFonts w:ascii="Calibri" w:eastAsia="Calibri"/>
          <w:b/>
          <w:color w:val="4AACC5"/>
          <w:sz w:val="28"/>
        </w:rPr>
        <w:t>LoadRunner</w:t>
      </w:r>
      <w:r>
        <w:rPr>
          <w:rFonts w:ascii="Calibri" w:eastAsia="Calibri"/>
          <w:b/>
          <w:color w:val="4AACC5"/>
          <w:spacing w:val="34"/>
          <w:sz w:val="28"/>
        </w:rPr>
        <w:t xml:space="preserve"> </w:t>
      </w:r>
      <w:r>
        <w:rPr>
          <w:color w:val="4AACC5"/>
          <w:sz w:val="28"/>
        </w:rPr>
        <w:t>中只对关注的性能点进行迭代测试，你有什么好方法？</w:t>
      </w:r>
    </w:p>
    <w:p w14:paraId="37997E5E" w14:textId="77777777" w:rsidR="00382F71" w:rsidRDefault="00382F71">
      <w:pPr>
        <w:pStyle w:val="a3"/>
        <w:spacing w:before="3"/>
        <w:rPr>
          <w:sz w:val="34"/>
        </w:rPr>
      </w:pPr>
    </w:p>
    <w:p w14:paraId="1691B085" w14:textId="77777777" w:rsidR="00382F71" w:rsidRDefault="00000000">
      <w:pPr>
        <w:pStyle w:val="a3"/>
        <w:spacing w:line="417" w:lineRule="auto"/>
        <w:ind w:left="471" w:right="351"/>
        <w:jc w:val="both"/>
      </w:pPr>
      <w:r>
        <w:rPr>
          <w:w w:val="95"/>
        </w:rPr>
        <w:t>可以将</w:t>
      </w:r>
      <w:r>
        <w:rPr>
          <w:spacing w:val="103"/>
        </w:rPr>
        <w:t xml:space="preserve"> </w:t>
      </w:r>
      <w:proofErr w:type="spellStart"/>
      <w:r>
        <w:rPr>
          <w:rFonts w:ascii="Calibri" w:eastAsia="Calibri"/>
          <w:w w:val="95"/>
        </w:rPr>
        <w:t>QAload</w:t>
      </w:r>
      <w:proofErr w:type="spellEnd"/>
      <w:r>
        <w:rPr>
          <w:rFonts w:ascii="Calibri" w:eastAsia="Calibri"/>
          <w:spacing w:val="132"/>
        </w:rPr>
        <w:t xml:space="preserve"> </w:t>
      </w:r>
      <w:r>
        <w:rPr>
          <w:w w:val="95"/>
        </w:rPr>
        <w:t>脚本中关注的事务点写成一个循环，如果进行长时间的综合场景测试，则可将其写成</w:t>
      </w:r>
      <w:proofErr w:type="gramStart"/>
      <w:r>
        <w:rPr>
          <w:w w:val="95"/>
        </w:rPr>
        <w:t>一</w:t>
      </w:r>
      <w:r>
        <w:rPr>
          <w:spacing w:val="-2"/>
          <w:w w:val="95"/>
        </w:rPr>
        <w:t>个永真循环</w:t>
      </w:r>
      <w:proofErr w:type="gramEnd"/>
      <w:r>
        <w:rPr>
          <w:spacing w:val="-2"/>
          <w:w w:val="95"/>
        </w:rPr>
        <w:t xml:space="preserve">，如 </w:t>
      </w:r>
      <w:r>
        <w:rPr>
          <w:rFonts w:ascii="Calibri" w:eastAsia="Calibri"/>
          <w:w w:val="95"/>
        </w:rPr>
        <w:t>while</w:t>
      </w:r>
      <w:r>
        <w:rPr>
          <w:rFonts w:ascii="Calibri" w:eastAsia="Calibri"/>
          <w:spacing w:val="45"/>
          <w:w w:val="95"/>
        </w:rPr>
        <w:t xml:space="preserve"> </w:t>
      </w:r>
      <w:r>
        <w:rPr>
          <w:rFonts w:ascii="Calibri" w:eastAsia="Calibri"/>
          <w:w w:val="95"/>
        </w:rPr>
        <w:t>(1</w:t>
      </w:r>
      <w:r>
        <w:rPr>
          <w:rFonts w:ascii="Calibri" w:eastAsia="Calibri"/>
          <w:spacing w:val="12"/>
          <w:w w:val="95"/>
        </w:rPr>
        <w:t>) {</w:t>
      </w:r>
      <w:r>
        <w:rPr>
          <w:w w:val="95"/>
        </w:rPr>
        <w:t>事务点</w:t>
      </w:r>
      <w:r>
        <w:rPr>
          <w:rFonts w:ascii="Calibri" w:eastAsia="Calibri"/>
          <w:w w:val="95"/>
        </w:rPr>
        <w:t>}</w:t>
      </w:r>
      <w:r>
        <w:rPr>
          <w:w w:val="95"/>
        </w:rPr>
        <w:t>，则对关注的性能点进行循环，而脚本其他代码不会进行循环。</w:t>
      </w:r>
    </w:p>
    <w:p w14:paraId="6E2DA605" w14:textId="77777777" w:rsidR="00382F71" w:rsidRDefault="00382F71">
      <w:pPr>
        <w:spacing w:line="417" w:lineRule="auto"/>
        <w:jc w:val="both"/>
        <w:sectPr w:rsidR="00382F71">
          <w:pgSz w:w="11910" w:h="16840"/>
          <w:pgMar w:top="1300" w:right="940" w:bottom="680" w:left="820" w:header="0" w:footer="406" w:gutter="0"/>
          <w:cols w:space="720"/>
        </w:sectPr>
      </w:pPr>
    </w:p>
    <w:p w14:paraId="6847077F" w14:textId="77777777" w:rsidR="00382F71" w:rsidRDefault="00000000">
      <w:pPr>
        <w:pStyle w:val="5"/>
        <w:numPr>
          <w:ilvl w:val="2"/>
          <w:numId w:val="239"/>
        </w:numPr>
        <w:tabs>
          <w:tab w:val="left" w:pos="1731"/>
          <w:tab w:val="left" w:pos="1732"/>
        </w:tabs>
        <w:spacing w:before="42"/>
        <w:ind w:left="1731" w:hanging="1261"/>
        <w:rPr>
          <w:rFonts w:ascii="Calibri" w:eastAsia="Calibri"/>
          <w:color w:val="4AACC5"/>
        </w:rPr>
      </w:pPr>
      <w:bookmarkStart w:id="1391" w:name="11.1.19什么是负载测试？"/>
      <w:bookmarkStart w:id="1392" w:name="_bookmark693"/>
      <w:bookmarkEnd w:id="1391"/>
      <w:bookmarkEnd w:id="1392"/>
      <w:r>
        <w:rPr>
          <w:color w:val="4AACC5"/>
        </w:rPr>
        <w:lastRenderedPageBreak/>
        <w:t>什么是负载测试？</w:t>
      </w:r>
    </w:p>
    <w:p w14:paraId="07F792BE" w14:textId="77777777" w:rsidR="00382F71" w:rsidRDefault="00382F71">
      <w:pPr>
        <w:pStyle w:val="a3"/>
        <w:rPr>
          <w:sz w:val="30"/>
        </w:rPr>
      </w:pPr>
    </w:p>
    <w:p w14:paraId="3FC54350" w14:textId="77777777" w:rsidR="00382F71" w:rsidRDefault="00382F71">
      <w:pPr>
        <w:pStyle w:val="a3"/>
        <w:spacing w:before="10"/>
        <w:rPr>
          <w:sz w:val="24"/>
        </w:rPr>
      </w:pPr>
    </w:p>
    <w:p w14:paraId="0DB4280F" w14:textId="77777777" w:rsidR="00382F71" w:rsidRDefault="00000000">
      <w:pPr>
        <w:pStyle w:val="a3"/>
        <w:spacing w:line="420" w:lineRule="auto"/>
        <w:ind w:left="471" w:right="245" w:firstLine="420"/>
      </w:pPr>
      <w:r>
        <w:rPr>
          <w:w w:val="95"/>
        </w:rPr>
        <w:t>负载测试是通过逐步增加系统负载，测试系统性能的变化，并最终确定在满足性能指标的情况下，</w:t>
      </w:r>
      <w:r>
        <w:rPr>
          <w:spacing w:val="132"/>
        </w:rPr>
        <w:t xml:space="preserve"> </w:t>
      </w:r>
      <w:r>
        <w:rPr>
          <w:spacing w:val="2"/>
          <w:w w:val="95"/>
        </w:rPr>
        <w:t xml:space="preserve">系统所能承受的最大负载量的测试，例如，访问一个页面的响应时间规定不超过 </w:t>
      </w:r>
      <w:r>
        <w:rPr>
          <w:rFonts w:ascii="Calibri" w:eastAsia="Calibri"/>
          <w:w w:val="95"/>
        </w:rPr>
        <w:t>1</w:t>
      </w:r>
      <w:r>
        <w:rPr>
          <w:rFonts w:ascii="Calibri" w:eastAsia="Calibri"/>
          <w:spacing w:val="41"/>
          <w:w w:val="95"/>
        </w:rPr>
        <w:t xml:space="preserve"> </w:t>
      </w:r>
      <w:r>
        <w:rPr>
          <w:w w:val="95"/>
        </w:rPr>
        <w:t>秒，负载测试就是</w:t>
      </w:r>
    </w:p>
    <w:p w14:paraId="537192AD" w14:textId="77777777" w:rsidR="00382F71" w:rsidRDefault="00000000">
      <w:pPr>
        <w:pStyle w:val="a3"/>
        <w:spacing w:line="266" w:lineRule="exact"/>
        <w:ind w:left="471"/>
      </w:pPr>
      <w:r>
        <w:rPr>
          <w:spacing w:val="8"/>
          <w:w w:val="95"/>
        </w:rPr>
        <w:t xml:space="preserve">测试在响应时间为 </w:t>
      </w:r>
      <w:r>
        <w:rPr>
          <w:rFonts w:ascii="Calibri" w:eastAsia="Calibri"/>
          <w:w w:val="95"/>
        </w:rPr>
        <w:t>1</w:t>
      </w:r>
      <w:r>
        <w:rPr>
          <w:rFonts w:ascii="Calibri" w:eastAsia="Calibri"/>
          <w:spacing w:val="119"/>
        </w:rPr>
        <w:t xml:space="preserve"> </w:t>
      </w:r>
      <w:r>
        <w:rPr>
          <w:w w:val="95"/>
        </w:rPr>
        <w:t>秒时，系统所能承受的最大并发访问用户的数量。</w:t>
      </w:r>
    </w:p>
    <w:p w14:paraId="4714DEC6" w14:textId="77777777" w:rsidR="00382F71" w:rsidRDefault="00382F71">
      <w:pPr>
        <w:pStyle w:val="a3"/>
        <w:spacing w:before="2"/>
        <w:rPr>
          <w:sz w:val="32"/>
        </w:rPr>
      </w:pPr>
    </w:p>
    <w:p w14:paraId="06B3294D" w14:textId="77777777" w:rsidR="00382F71" w:rsidRDefault="00000000">
      <w:pPr>
        <w:pStyle w:val="5"/>
        <w:numPr>
          <w:ilvl w:val="2"/>
          <w:numId w:val="239"/>
        </w:numPr>
        <w:tabs>
          <w:tab w:val="left" w:pos="1731"/>
          <w:tab w:val="left" w:pos="1732"/>
        </w:tabs>
        <w:spacing w:before="1"/>
        <w:ind w:left="1731" w:hanging="1261"/>
        <w:rPr>
          <w:rFonts w:ascii="Calibri" w:eastAsia="Calibri"/>
          <w:color w:val="4AACC5"/>
        </w:rPr>
      </w:pPr>
      <w:bookmarkStart w:id="1393" w:name="11.1.20什么是性能测试？"/>
      <w:bookmarkStart w:id="1394" w:name="_bookmark694"/>
      <w:bookmarkEnd w:id="1393"/>
      <w:bookmarkEnd w:id="1394"/>
      <w:r>
        <w:rPr>
          <w:color w:val="4AACC5"/>
        </w:rPr>
        <w:t>什么是性能测试？</w:t>
      </w:r>
    </w:p>
    <w:p w14:paraId="22441A82" w14:textId="77777777" w:rsidR="00382F71" w:rsidRDefault="00382F71">
      <w:pPr>
        <w:pStyle w:val="a3"/>
        <w:spacing w:before="7"/>
        <w:rPr>
          <w:sz w:val="22"/>
        </w:rPr>
      </w:pPr>
    </w:p>
    <w:p w14:paraId="29B9B529" w14:textId="77777777" w:rsidR="00382F71" w:rsidRDefault="00000000">
      <w:pPr>
        <w:pStyle w:val="a3"/>
        <w:spacing w:line="417" w:lineRule="auto"/>
        <w:ind w:left="471" w:right="351" w:firstLine="420"/>
      </w:pPr>
      <w:r>
        <w:rPr>
          <w:w w:val="95"/>
        </w:rPr>
        <w:t>性能测试：指在一定的约束条件下（指定的软件、硬件、网络环境等），确定系统所能承受的最</w:t>
      </w:r>
      <w:r>
        <w:rPr>
          <w:spacing w:val="215"/>
        </w:rPr>
        <w:t xml:space="preserve"> </w:t>
      </w:r>
      <w:r>
        <w:t>大负载压力。</w:t>
      </w:r>
    </w:p>
    <w:p w14:paraId="5467A7C1" w14:textId="77777777" w:rsidR="00382F71" w:rsidRDefault="00382F71">
      <w:pPr>
        <w:pStyle w:val="a3"/>
        <w:rPr>
          <w:sz w:val="20"/>
        </w:rPr>
      </w:pPr>
    </w:p>
    <w:p w14:paraId="279B8A5B" w14:textId="77777777" w:rsidR="00382F71" w:rsidRDefault="00382F71">
      <w:pPr>
        <w:pStyle w:val="a3"/>
        <w:spacing w:before="11"/>
        <w:rPr>
          <w:sz w:val="28"/>
        </w:rPr>
      </w:pPr>
    </w:p>
    <w:p w14:paraId="15178679"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395" w:name="11.1.21说明负载测试过程？"/>
      <w:bookmarkStart w:id="1396" w:name="_bookmark695"/>
      <w:bookmarkEnd w:id="1395"/>
      <w:bookmarkEnd w:id="1396"/>
      <w:r>
        <w:rPr>
          <w:color w:val="4AACC5"/>
        </w:rPr>
        <w:t>说明负载测试过程？</w:t>
      </w:r>
    </w:p>
    <w:p w14:paraId="428E9963" w14:textId="77777777" w:rsidR="00382F71" w:rsidRDefault="00382F71">
      <w:pPr>
        <w:pStyle w:val="a3"/>
        <w:rPr>
          <w:sz w:val="30"/>
        </w:rPr>
      </w:pPr>
    </w:p>
    <w:p w14:paraId="739F451A" w14:textId="77777777" w:rsidR="00382F71" w:rsidRDefault="00382F71">
      <w:pPr>
        <w:pStyle w:val="a3"/>
        <w:rPr>
          <w:sz w:val="25"/>
        </w:rPr>
      </w:pPr>
    </w:p>
    <w:p w14:paraId="402AE3FE" w14:textId="77777777" w:rsidR="00382F71" w:rsidRDefault="00000000">
      <w:pPr>
        <w:pStyle w:val="a3"/>
        <w:spacing w:line="417" w:lineRule="auto"/>
        <w:ind w:left="471" w:right="245"/>
      </w:pPr>
      <w:r>
        <w:t>第一步：计划测试。在这里，我们需开发一个明确定义的测试计划，以确保该测试方案能完成负载测试目标。第二步：创建虚拟用户。创建的脚本需要包含单个虚拟用户需要执行的操作、多个虚拟用户作为一个整体要执行的操作、以及能够作为事务来度量的操作。第三步：创建场景。一个场景描述了</w:t>
      </w:r>
      <w:r>
        <w:rPr>
          <w:spacing w:val="15"/>
        </w:rPr>
        <w:t>在一个测试会话中发生的事件。它包含了当场景中运行时的机器、脚本和虚拟用户。我们使用</w:t>
      </w:r>
      <w:r>
        <w:rPr>
          <w:rFonts w:ascii="Calibri" w:eastAsia="Calibri"/>
          <w:w w:val="95"/>
        </w:rPr>
        <w:t>LoadRunner</w:t>
      </w:r>
      <w:r>
        <w:rPr>
          <w:rFonts w:ascii="Calibri" w:eastAsia="Calibri"/>
          <w:spacing w:val="102"/>
        </w:rPr>
        <w:t xml:space="preserve"> </w:t>
      </w:r>
      <w:r>
        <w:rPr>
          <w:spacing w:val="17"/>
          <w:w w:val="95"/>
        </w:rPr>
        <w:t xml:space="preserve">中的 </w:t>
      </w:r>
      <w:r>
        <w:rPr>
          <w:rFonts w:ascii="Calibri" w:eastAsia="Calibri"/>
          <w:w w:val="95"/>
        </w:rPr>
        <w:t>Controller</w:t>
      </w:r>
      <w:r>
        <w:rPr>
          <w:rFonts w:ascii="Calibri" w:eastAsia="Calibri"/>
          <w:spacing w:val="102"/>
        </w:rPr>
        <w:t xml:space="preserve"> </w:t>
      </w:r>
      <w:r>
        <w:rPr>
          <w:w w:val="95"/>
        </w:rPr>
        <w:t>创建场景。我们可以创建手动场景也可以创建基于目标的场景。在手动场景中，我们定义虚拟用户的数量、负载生成器、被分配到每个脚本中虚拟用户的百分比。对于</w:t>
      </w:r>
      <w:r>
        <w:rPr>
          <w:spacing w:val="99"/>
        </w:rPr>
        <w:t xml:space="preserve"> </w:t>
      </w:r>
      <w:r>
        <w:rPr>
          <w:rFonts w:ascii="Calibri" w:eastAsia="Calibri"/>
          <w:w w:val="95"/>
        </w:rPr>
        <w:t>web</w:t>
      </w:r>
      <w:r>
        <w:rPr>
          <w:rFonts w:ascii="Calibri" w:eastAsia="Calibri"/>
          <w:spacing w:val="70"/>
        </w:rPr>
        <w:t xml:space="preserve"> </w:t>
      </w:r>
      <w:r>
        <w:rPr>
          <w:spacing w:val="-25"/>
          <w:w w:val="95"/>
        </w:rPr>
        <w:t xml:space="preserve">测试， </w:t>
      </w:r>
      <w:r>
        <w:t>我们创建基于目标的场景，其中目标即测试过程中要达成的性能目标。</w:t>
      </w:r>
      <w:r>
        <w:rPr>
          <w:rFonts w:ascii="Calibri" w:eastAsia="Calibri"/>
        </w:rPr>
        <w:t>LoadRunner</w:t>
      </w:r>
      <w:r>
        <w:rPr>
          <w:rFonts w:ascii="Calibri" w:eastAsia="Calibri"/>
          <w:spacing w:val="18"/>
        </w:rPr>
        <w:t xml:space="preserve"> </w:t>
      </w:r>
      <w:r>
        <w:t>会由此自动为我们创建一个场景。第四步：运行场景。我们通过配置多个虚拟用户同时执行任务来模拟对服务器加压。在测试之前，我们设置场景的配置和计划安排。我们可以运行整个场景、一组虚拟用户或单个虚拟用</w:t>
      </w:r>
      <w:r>
        <w:rPr>
          <w:w w:val="95"/>
        </w:rPr>
        <w:t>户。</w:t>
      </w:r>
      <w:r>
        <w:rPr>
          <w:spacing w:val="2"/>
          <w:w w:val="95"/>
        </w:rPr>
        <w:t xml:space="preserve">第五步：监控场景。我们使用 </w:t>
      </w:r>
      <w:r>
        <w:rPr>
          <w:rFonts w:ascii="Calibri" w:eastAsia="Calibri"/>
          <w:w w:val="95"/>
        </w:rPr>
        <w:t>LoadRunner</w:t>
      </w:r>
      <w:r>
        <w:rPr>
          <w:rFonts w:ascii="Calibri" w:eastAsia="Calibri"/>
          <w:spacing w:val="13"/>
          <w:w w:val="95"/>
        </w:rPr>
        <w:t xml:space="preserve"> </w:t>
      </w:r>
      <w:r>
        <w:rPr>
          <w:w w:val="95"/>
        </w:rPr>
        <w:t>联机运行来监测场景执行、事务系统资源，</w:t>
      </w:r>
      <w:r>
        <w:rPr>
          <w:rFonts w:ascii="Calibri" w:eastAsia="Calibri"/>
          <w:w w:val="95"/>
        </w:rPr>
        <w:t>Web</w:t>
      </w:r>
      <w:r>
        <w:rPr>
          <w:rFonts w:ascii="Calibri" w:eastAsia="Calibri"/>
          <w:spacing w:val="85"/>
        </w:rPr>
        <w:t xml:space="preserve"> </w:t>
      </w:r>
      <w:r>
        <w:rPr>
          <w:w w:val="95"/>
        </w:rPr>
        <w:t xml:space="preserve">资源， </w:t>
      </w:r>
      <w:r>
        <w:rPr>
          <w:rFonts w:ascii="Calibri" w:eastAsia="Calibri"/>
        </w:rPr>
        <w:t>Web</w:t>
      </w:r>
      <w:r>
        <w:rPr>
          <w:rFonts w:ascii="Calibri" w:eastAsia="Calibri"/>
          <w:spacing w:val="4"/>
        </w:rPr>
        <w:t xml:space="preserve"> </w:t>
      </w:r>
      <w:r>
        <w:t>服务器资源，</w:t>
      </w:r>
      <w:r>
        <w:rPr>
          <w:rFonts w:ascii="Calibri" w:eastAsia="Calibri"/>
        </w:rPr>
        <w:t>Web</w:t>
      </w:r>
      <w:r>
        <w:rPr>
          <w:rFonts w:ascii="Calibri" w:eastAsia="Calibri"/>
          <w:spacing w:val="2"/>
        </w:rPr>
        <w:t xml:space="preserve"> </w:t>
      </w:r>
      <w:r>
        <w:t>应用服务器资源，数据库服务器资源，网络延迟，流媒体资源，防火墙服务器资源，</w:t>
      </w:r>
      <w:r>
        <w:rPr>
          <w:rFonts w:ascii="Calibri" w:eastAsia="Calibri"/>
        </w:rPr>
        <w:t>ERP</w:t>
      </w:r>
      <w:r>
        <w:rPr>
          <w:rFonts w:ascii="Calibri" w:eastAsia="Calibri"/>
          <w:spacing w:val="17"/>
        </w:rPr>
        <w:t xml:space="preserve"> </w:t>
      </w:r>
      <w:r>
        <w:t>服务器资源，</w:t>
      </w:r>
      <w:r>
        <w:rPr>
          <w:rFonts w:ascii="Calibri" w:eastAsia="Calibri"/>
        </w:rPr>
        <w:t>Java</w:t>
      </w:r>
      <w:r>
        <w:rPr>
          <w:rFonts w:ascii="Calibri" w:eastAsia="Calibri"/>
          <w:spacing w:val="19"/>
        </w:rPr>
        <w:t xml:space="preserve"> </w:t>
      </w:r>
      <w:r>
        <w:t>性能监视器。第六步：分析测试结果。在场景执行时，</w:t>
      </w:r>
      <w:r>
        <w:rPr>
          <w:rFonts w:ascii="Calibri" w:eastAsia="Calibri"/>
        </w:rPr>
        <w:t>LoadRunner</w:t>
      </w:r>
      <w:r>
        <w:rPr>
          <w:rFonts w:ascii="Calibri" w:eastAsia="Calibri"/>
          <w:spacing w:val="20"/>
        </w:rPr>
        <w:t xml:space="preserve"> </w:t>
      </w:r>
      <w:r>
        <w:t>记录</w:t>
      </w:r>
      <w:r>
        <w:rPr>
          <w:w w:val="95"/>
        </w:rPr>
        <w:t xml:space="preserve">了应用软件在不同负载下的性能。我们可以使用 </w:t>
      </w:r>
      <w:r>
        <w:rPr>
          <w:rFonts w:ascii="Calibri" w:eastAsia="Calibri"/>
          <w:w w:val="95"/>
        </w:rPr>
        <w:t>LoadRunner</w:t>
      </w:r>
      <w:r>
        <w:rPr>
          <w:rFonts w:ascii="Calibri" w:eastAsia="Calibri"/>
          <w:spacing w:val="21"/>
          <w:w w:val="95"/>
        </w:rPr>
        <w:t xml:space="preserve"> </w:t>
      </w:r>
      <w:r>
        <w:rPr>
          <w:w w:val="95"/>
        </w:rPr>
        <w:t>的图表和报告来分析应用软件的性能。</w:t>
      </w:r>
    </w:p>
    <w:p w14:paraId="48795054" w14:textId="77777777" w:rsidR="00382F71" w:rsidRDefault="00382F71">
      <w:pPr>
        <w:pStyle w:val="a3"/>
        <w:rPr>
          <w:sz w:val="22"/>
        </w:rPr>
      </w:pPr>
    </w:p>
    <w:p w14:paraId="710B842C" w14:textId="77777777" w:rsidR="00382F71" w:rsidRDefault="00382F71">
      <w:pPr>
        <w:pStyle w:val="a3"/>
        <w:rPr>
          <w:sz w:val="22"/>
        </w:rPr>
      </w:pPr>
    </w:p>
    <w:p w14:paraId="61DA8E22" w14:textId="77777777" w:rsidR="00382F71" w:rsidRDefault="00382F71">
      <w:pPr>
        <w:pStyle w:val="a3"/>
        <w:rPr>
          <w:sz w:val="22"/>
        </w:rPr>
      </w:pPr>
    </w:p>
    <w:p w14:paraId="188B9BD3" w14:textId="77777777" w:rsidR="00382F71" w:rsidRDefault="00000000">
      <w:pPr>
        <w:pStyle w:val="5"/>
        <w:numPr>
          <w:ilvl w:val="2"/>
          <w:numId w:val="239"/>
        </w:numPr>
        <w:tabs>
          <w:tab w:val="left" w:pos="1731"/>
          <w:tab w:val="left" w:pos="1732"/>
        </w:tabs>
        <w:spacing w:before="162"/>
        <w:ind w:left="1731" w:hanging="1261"/>
        <w:rPr>
          <w:rFonts w:ascii="微软雅黑" w:eastAsia="微软雅黑"/>
          <w:color w:val="4AACC5"/>
          <w:sz w:val="24"/>
        </w:rPr>
      </w:pPr>
      <w:bookmarkStart w:id="1397" w:name="11.1.22我们什么时候做负载和性能测试？"/>
      <w:bookmarkStart w:id="1398" w:name="_bookmark696"/>
      <w:bookmarkEnd w:id="1397"/>
      <w:bookmarkEnd w:id="1398"/>
      <w:r>
        <w:rPr>
          <w:color w:val="4AACC5"/>
        </w:rPr>
        <w:t>我们什么时候做负载和性能测试？</w:t>
      </w:r>
    </w:p>
    <w:p w14:paraId="3EE5AF97" w14:textId="77777777" w:rsidR="00382F71" w:rsidRDefault="00000000">
      <w:pPr>
        <w:pStyle w:val="a3"/>
        <w:spacing w:before="235" w:line="415" w:lineRule="auto"/>
        <w:ind w:left="471" w:right="245"/>
      </w:pPr>
      <w:r>
        <w:t>我们一旦完成界面（</w:t>
      </w:r>
      <w:r>
        <w:rPr>
          <w:rFonts w:ascii="Calibri" w:eastAsia="Calibri"/>
        </w:rPr>
        <w:t>GUI</w:t>
      </w:r>
      <w:r>
        <w:t>）测试，我们就可以执行负载测试。现代的软件系统架构庞大而复杂的。而单</w:t>
      </w:r>
      <w:r>
        <w:rPr>
          <w:w w:val="95"/>
        </w:rPr>
        <w:t>用户测试主要是侧重于系统组件的功能和用户界面的测试，应用测试侧重于整个系统的性能和可靠性。</w:t>
      </w:r>
    </w:p>
    <w:p w14:paraId="0C8E07B4" w14:textId="77777777" w:rsidR="00382F71" w:rsidRDefault="00382F71">
      <w:pPr>
        <w:spacing w:line="415" w:lineRule="auto"/>
        <w:sectPr w:rsidR="00382F71">
          <w:pgSz w:w="11910" w:h="16840"/>
          <w:pgMar w:top="1300" w:right="940" w:bottom="680" w:left="820" w:header="0" w:footer="406" w:gutter="0"/>
          <w:cols w:space="720"/>
        </w:sectPr>
      </w:pPr>
    </w:p>
    <w:p w14:paraId="3FCA41AF" w14:textId="77777777" w:rsidR="00382F71" w:rsidRDefault="00000000">
      <w:pPr>
        <w:pStyle w:val="a3"/>
        <w:spacing w:before="49" w:line="417" w:lineRule="auto"/>
        <w:ind w:left="471" w:right="351"/>
        <w:jc w:val="both"/>
      </w:pPr>
      <w:r>
        <w:rPr>
          <w:w w:val="95"/>
        </w:rPr>
        <w:lastRenderedPageBreak/>
        <w:t>例如，一个典型的应用测试场景，描绘了</w:t>
      </w:r>
      <w:r>
        <w:rPr>
          <w:spacing w:val="104"/>
        </w:rPr>
        <w:t xml:space="preserve"> </w:t>
      </w:r>
      <w:r>
        <w:rPr>
          <w:rFonts w:ascii="Calibri" w:eastAsia="Calibri"/>
          <w:w w:val="95"/>
        </w:rPr>
        <w:t>1000</w:t>
      </w:r>
      <w:r>
        <w:rPr>
          <w:rFonts w:ascii="Calibri" w:eastAsia="Calibri"/>
          <w:spacing w:val="128"/>
        </w:rPr>
        <w:t xml:space="preserve"> </w:t>
      </w:r>
      <w:proofErr w:type="gramStart"/>
      <w:r>
        <w:rPr>
          <w:w w:val="95"/>
        </w:rPr>
        <w:t>个</w:t>
      </w:r>
      <w:proofErr w:type="gramEnd"/>
      <w:r>
        <w:rPr>
          <w:w w:val="95"/>
        </w:rPr>
        <w:t>用户，同时登录到系统。这就产生了问题，如系统的响应时间是多少，它会崩溃么；是否兼容不同的应用软件和系统平台；它是否可以支撑成千上万的用</w:t>
      </w:r>
      <w:r>
        <w:rPr>
          <w:spacing w:val="236"/>
        </w:rPr>
        <w:t xml:space="preserve"> </w:t>
      </w:r>
      <w:r>
        <w:t>户等，这时我们就需要做负载和性能测试。</w:t>
      </w:r>
    </w:p>
    <w:p w14:paraId="4D46A061" w14:textId="77777777" w:rsidR="00382F71" w:rsidRDefault="00382F71">
      <w:pPr>
        <w:pStyle w:val="a3"/>
        <w:rPr>
          <w:sz w:val="20"/>
        </w:rPr>
      </w:pPr>
    </w:p>
    <w:p w14:paraId="29837FDB" w14:textId="77777777" w:rsidR="00382F71" w:rsidRDefault="00382F71">
      <w:pPr>
        <w:pStyle w:val="a3"/>
        <w:spacing w:before="10"/>
        <w:rPr>
          <w:sz w:val="28"/>
        </w:rPr>
      </w:pPr>
    </w:p>
    <w:p w14:paraId="34CCCD80"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399" w:name="11.1.23什么是LoadRunner的组件？"/>
      <w:bookmarkStart w:id="1400" w:name="_bookmark697"/>
      <w:bookmarkEnd w:id="1399"/>
      <w:bookmarkEnd w:id="1400"/>
      <w:r>
        <w:rPr>
          <w:color w:val="4AACC5"/>
          <w:spacing w:val="-18"/>
          <w:sz w:val="28"/>
        </w:rPr>
        <w:t xml:space="preserve">什么是 </w:t>
      </w:r>
      <w:r>
        <w:rPr>
          <w:rFonts w:ascii="Calibri" w:eastAsia="Calibri"/>
          <w:b/>
          <w:color w:val="4AACC5"/>
          <w:sz w:val="28"/>
        </w:rPr>
        <w:t>LoadRunner</w:t>
      </w:r>
      <w:r>
        <w:rPr>
          <w:rFonts w:ascii="Calibri" w:eastAsia="Calibri"/>
          <w:b/>
          <w:color w:val="4AACC5"/>
          <w:spacing w:val="4"/>
          <w:sz w:val="28"/>
        </w:rPr>
        <w:t xml:space="preserve"> </w:t>
      </w:r>
      <w:r>
        <w:rPr>
          <w:color w:val="4AACC5"/>
          <w:sz w:val="28"/>
        </w:rPr>
        <w:t>的组件？</w:t>
      </w:r>
    </w:p>
    <w:p w14:paraId="2FF47248" w14:textId="77777777" w:rsidR="00382F71" w:rsidRDefault="00382F71">
      <w:pPr>
        <w:pStyle w:val="a3"/>
        <w:spacing w:before="10"/>
        <w:rPr>
          <w:sz w:val="22"/>
        </w:rPr>
      </w:pPr>
    </w:p>
    <w:p w14:paraId="4FD0F245" w14:textId="77777777" w:rsidR="00382F71" w:rsidRDefault="00000000">
      <w:pPr>
        <w:pStyle w:val="a3"/>
        <w:spacing w:line="415" w:lineRule="auto"/>
        <w:ind w:left="471" w:right="350"/>
        <w:jc w:val="both"/>
      </w:pPr>
      <w:r>
        <w:rPr>
          <w:rFonts w:ascii="Calibri" w:eastAsia="Calibri"/>
          <w:spacing w:val="-3"/>
        </w:rPr>
        <w:t>LoadRunner</w:t>
      </w:r>
      <w:r>
        <w:rPr>
          <w:rFonts w:ascii="Calibri" w:eastAsia="Calibri"/>
          <w:spacing w:val="-7"/>
        </w:rPr>
        <w:t xml:space="preserve"> </w:t>
      </w:r>
      <w:r>
        <w:rPr>
          <w:spacing w:val="-3"/>
        </w:rPr>
        <w:t>的组件有虚拟用户生成器，控制器、代理程序、</w:t>
      </w:r>
      <w:r>
        <w:rPr>
          <w:rFonts w:ascii="Calibri" w:eastAsia="Calibri"/>
          <w:spacing w:val="-3"/>
        </w:rPr>
        <w:t>LoadRunner</w:t>
      </w:r>
      <w:r>
        <w:rPr>
          <w:rFonts w:ascii="Calibri" w:eastAsia="Calibri"/>
          <w:spacing w:val="-6"/>
        </w:rPr>
        <w:t xml:space="preserve"> </w:t>
      </w:r>
      <w:r>
        <w:rPr>
          <w:spacing w:val="-3"/>
        </w:rPr>
        <w:t>的分析器和监控器，</w:t>
      </w:r>
      <w:r>
        <w:rPr>
          <w:rFonts w:ascii="Calibri" w:eastAsia="Calibri"/>
          <w:spacing w:val="-3"/>
        </w:rPr>
        <w:t>LoadRunner</w:t>
      </w:r>
      <w:r>
        <w:rPr>
          <w:rFonts w:ascii="Calibri" w:eastAsia="Calibri"/>
          <w:spacing w:val="-45"/>
        </w:rPr>
        <w:t xml:space="preserve"> </w:t>
      </w:r>
      <w:r>
        <w:t>在线帮助</w:t>
      </w:r>
    </w:p>
    <w:p w14:paraId="1DEB3129" w14:textId="77777777" w:rsidR="00382F71" w:rsidRDefault="00382F71">
      <w:pPr>
        <w:pStyle w:val="a3"/>
        <w:spacing w:before="1"/>
        <w:rPr>
          <w:sz w:val="17"/>
        </w:rPr>
      </w:pPr>
    </w:p>
    <w:p w14:paraId="62C9C18B"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01" w:name="11.1.24你用LoadRunner的哪个组件录制脚本？"/>
      <w:bookmarkStart w:id="1402" w:name="_bookmark698"/>
      <w:bookmarkEnd w:id="1401"/>
      <w:bookmarkEnd w:id="1402"/>
      <w:r>
        <w:rPr>
          <w:color w:val="4AACC5"/>
          <w:spacing w:val="-23"/>
          <w:sz w:val="28"/>
        </w:rPr>
        <w:t xml:space="preserve">你用 </w:t>
      </w:r>
      <w:r>
        <w:rPr>
          <w:rFonts w:ascii="Calibri" w:eastAsia="Calibri"/>
          <w:b/>
          <w:color w:val="4AACC5"/>
          <w:sz w:val="28"/>
        </w:rPr>
        <w:t>LoadRunner</w:t>
      </w:r>
      <w:r>
        <w:rPr>
          <w:rFonts w:ascii="Calibri" w:eastAsia="Calibri"/>
          <w:b/>
          <w:color w:val="4AACC5"/>
          <w:spacing w:val="6"/>
          <w:sz w:val="28"/>
        </w:rPr>
        <w:t xml:space="preserve"> </w:t>
      </w:r>
      <w:r>
        <w:rPr>
          <w:color w:val="4AACC5"/>
          <w:sz w:val="28"/>
        </w:rPr>
        <w:t>的哪个组件录制脚本？</w:t>
      </w:r>
    </w:p>
    <w:p w14:paraId="7112CE8E" w14:textId="77777777" w:rsidR="00382F71" w:rsidRDefault="00382F71">
      <w:pPr>
        <w:pStyle w:val="a3"/>
        <w:spacing w:before="10"/>
        <w:rPr>
          <w:sz w:val="22"/>
        </w:rPr>
      </w:pPr>
    </w:p>
    <w:p w14:paraId="798B0E5A" w14:textId="77777777" w:rsidR="00382F71" w:rsidRDefault="00000000">
      <w:pPr>
        <w:pStyle w:val="a3"/>
        <w:ind w:left="471"/>
      </w:pPr>
      <w:r>
        <w:rPr>
          <w:spacing w:val="-2"/>
        </w:rPr>
        <w:t>虚拟用户生成器</w:t>
      </w:r>
      <w:r>
        <w:rPr>
          <w:spacing w:val="-1"/>
        </w:rPr>
        <w:t>（</w:t>
      </w:r>
      <w:proofErr w:type="spellStart"/>
      <w:r>
        <w:rPr>
          <w:rFonts w:ascii="Calibri" w:eastAsia="Calibri"/>
          <w:spacing w:val="-1"/>
        </w:rPr>
        <w:t>VuGen</w:t>
      </w:r>
      <w:proofErr w:type="spellEnd"/>
      <w:r>
        <w:rPr>
          <w:spacing w:val="-1"/>
        </w:rPr>
        <w:t>）可以用来录制脚本。它通过多种应用程序类型和通讯协议来确保你开发一个</w:t>
      </w:r>
    </w:p>
    <w:p w14:paraId="66B27AC5" w14:textId="77777777" w:rsidR="00382F71" w:rsidRDefault="00382F71">
      <w:pPr>
        <w:pStyle w:val="a3"/>
        <w:spacing w:before="7"/>
        <w:rPr>
          <w:sz w:val="15"/>
        </w:rPr>
      </w:pPr>
    </w:p>
    <w:p w14:paraId="681CBCF1" w14:textId="77777777" w:rsidR="00382F71" w:rsidRDefault="00000000">
      <w:pPr>
        <w:pStyle w:val="a3"/>
        <w:ind w:left="471"/>
      </w:pPr>
      <w:proofErr w:type="spellStart"/>
      <w:r>
        <w:rPr>
          <w:rFonts w:ascii="Calibri" w:eastAsia="Calibri"/>
        </w:rPr>
        <w:t>Vuser</w:t>
      </w:r>
      <w:proofErr w:type="spellEnd"/>
      <w:r>
        <w:rPr>
          <w:rFonts w:ascii="Calibri" w:eastAsia="Calibri"/>
          <w:spacing w:val="1"/>
        </w:rPr>
        <w:t xml:space="preserve"> </w:t>
      </w:r>
      <w:r>
        <w:t>脚本。</w:t>
      </w:r>
    </w:p>
    <w:p w14:paraId="3189608A" w14:textId="77777777" w:rsidR="00382F71" w:rsidRDefault="00382F71">
      <w:pPr>
        <w:pStyle w:val="a3"/>
        <w:rPr>
          <w:sz w:val="22"/>
        </w:rPr>
      </w:pPr>
    </w:p>
    <w:p w14:paraId="7E4952B0" w14:textId="77777777" w:rsidR="00382F71" w:rsidRDefault="00382F71">
      <w:pPr>
        <w:pStyle w:val="a3"/>
        <w:rPr>
          <w:sz w:val="22"/>
        </w:rPr>
      </w:pPr>
    </w:p>
    <w:p w14:paraId="5DF631DB" w14:textId="77777777" w:rsidR="00382F71" w:rsidRDefault="00382F71">
      <w:pPr>
        <w:pStyle w:val="a3"/>
        <w:rPr>
          <w:sz w:val="22"/>
        </w:rPr>
      </w:pPr>
    </w:p>
    <w:p w14:paraId="48E38B94" w14:textId="77777777" w:rsidR="00382F71" w:rsidRDefault="00382F71">
      <w:pPr>
        <w:pStyle w:val="a3"/>
        <w:rPr>
          <w:sz w:val="22"/>
        </w:rPr>
      </w:pPr>
    </w:p>
    <w:p w14:paraId="5C6E919E" w14:textId="77777777" w:rsidR="00382F71" w:rsidRDefault="00000000">
      <w:pPr>
        <w:pStyle w:val="a5"/>
        <w:numPr>
          <w:ilvl w:val="2"/>
          <w:numId w:val="239"/>
        </w:numPr>
        <w:tabs>
          <w:tab w:val="left" w:pos="1731"/>
          <w:tab w:val="left" w:pos="1732"/>
        </w:tabs>
        <w:spacing w:before="163"/>
        <w:ind w:left="1731" w:hanging="1261"/>
        <w:rPr>
          <w:rFonts w:ascii="Calibri" w:eastAsia="Calibri"/>
          <w:color w:val="4AACC5"/>
          <w:sz w:val="28"/>
        </w:rPr>
      </w:pPr>
      <w:bookmarkStart w:id="1403" w:name="11.1.25在多用户模式下你用LoadRunnner的哪个组件来回放脚本？"/>
      <w:bookmarkStart w:id="1404" w:name="_bookmark699"/>
      <w:bookmarkEnd w:id="1403"/>
      <w:bookmarkEnd w:id="1404"/>
      <w:r>
        <w:rPr>
          <w:color w:val="4AACC5"/>
          <w:spacing w:val="-7"/>
          <w:sz w:val="28"/>
        </w:rPr>
        <w:t xml:space="preserve">在多用户模式下你用 </w:t>
      </w:r>
      <w:proofErr w:type="spellStart"/>
      <w:r>
        <w:rPr>
          <w:rFonts w:ascii="Calibri" w:eastAsia="Calibri"/>
          <w:b/>
          <w:color w:val="4AACC5"/>
          <w:sz w:val="28"/>
        </w:rPr>
        <w:t>LoadRunnner</w:t>
      </w:r>
      <w:proofErr w:type="spellEnd"/>
      <w:r>
        <w:rPr>
          <w:rFonts w:ascii="Calibri" w:eastAsia="Calibri"/>
          <w:b/>
          <w:color w:val="4AACC5"/>
          <w:spacing w:val="7"/>
          <w:sz w:val="28"/>
        </w:rPr>
        <w:t xml:space="preserve"> </w:t>
      </w:r>
      <w:r>
        <w:rPr>
          <w:color w:val="4AACC5"/>
          <w:sz w:val="28"/>
        </w:rPr>
        <w:t>的哪个组件来回放脚本？</w:t>
      </w:r>
    </w:p>
    <w:p w14:paraId="18D546F9" w14:textId="77777777" w:rsidR="00382F71" w:rsidRDefault="00382F71">
      <w:pPr>
        <w:pStyle w:val="a3"/>
        <w:rPr>
          <w:sz w:val="30"/>
        </w:rPr>
      </w:pPr>
    </w:p>
    <w:p w14:paraId="49107980" w14:textId="77777777" w:rsidR="00382F71" w:rsidRDefault="00382F71">
      <w:pPr>
        <w:pStyle w:val="a3"/>
        <w:rPr>
          <w:sz w:val="25"/>
        </w:rPr>
      </w:pPr>
    </w:p>
    <w:p w14:paraId="18120270" w14:textId="77777777" w:rsidR="00382F71" w:rsidRDefault="00000000">
      <w:pPr>
        <w:pStyle w:val="a3"/>
        <w:ind w:left="471"/>
      </w:pPr>
      <w:r>
        <w:rPr>
          <w:spacing w:val="-2"/>
        </w:rPr>
        <w:t>虚拟用户生成器</w:t>
      </w:r>
      <w:r>
        <w:rPr>
          <w:spacing w:val="-1"/>
        </w:rPr>
        <w:t>（</w:t>
      </w:r>
      <w:proofErr w:type="spellStart"/>
      <w:r>
        <w:rPr>
          <w:rFonts w:ascii="Calibri" w:eastAsia="Calibri"/>
          <w:spacing w:val="-1"/>
        </w:rPr>
        <w:t>VuGen</w:t>
      </w:r>
      <w:proofErr w:type="spellEnd"/>
      <w:r>
        <w:rPr>
          <w:spacing w:val="-1"/>
        </w:rPr>
        <w:t>）可以用来录制脚本。它通过多种应用程序类型和通讯协议来确保你开发一个</w:t>
      </w:r>
    </w:p>
    <w:p w14:paraId="05F43B7D" w14:textId="77777777" w:rsidR="00382F71" w:rsidRDefault="00382F71">
      <w:pPr>
        <w:pStyle w:val="a3"/>
        <w:spacing w:before="6"/>
        <w:rPr>
          <w:sz w:val="15"/>
        </w:rPr>
      </w:pPr>
    </w:p>
    <w:p w14:paraId="059AD1C0" w14:textId="77777777" w:rsidR="00382F71" w:rsidRDefault="00000000">
      <w:pPr>
        <w:pStyle w:val="a3"/>
        <w:spacing w:before="1"/>
        <w:ind w:left="471"/>
      </w:pPr>
      <w:proofErr w:type="spellStart"/>
      <w:r>
        <w:rPr>
          <w:rFonts w:ascii="Calibri" w:eastAsia="Calibri"/>
        </w:rPr>
        <w:t>Vuser</w:t>
      </w:r>
      <w:proofErr w:type="spellEnd"/>
      <w:r>
        <w:rPr>
          <w:rFonts w:ascii="Calibri" w:eastAsia="Calibri"/>
          <w:spacing w:val="1"/>
        </w:rPr>
        <w:t xml:space="preserve"> </w:t>
      </w:r>
      <w:r>
        <w:t>脚本。</w:t>
      </w:r>
    </w:p>
    <w:p w14:paraId="1F6D7417" w14:textId="77777777" w:rsidR="00382F71" w:rsidRDefault="00382F71">
      <w:pPr>
        <w:pStyle w:val="a3"/>
        <w:rPr>
          <w:sz w:val="22"/>
        </w:rPr>
      </w:pPr>
    </w:p>
    <w:p w14:paraId="450B58D1" w14:textId="77777777" w:rsidR="00382F71" w:rsidRDefault="00382F71">
      <w:pPr>
        <w:pStyle w:val="a3"/>
        <w:rPr>
          <w:sz w:val="22"/>
        </w:rPr>
      </w:pPr>
    </w:p>
    <w:p w14:paraId="5F5B282F" w14:textId="77777777" w:rsidR="00382F71" w:rsidRDefault="00382F71">
      <w:pPr>
        <w:pStyle w:val="a3"/>
        <w:spacing w:before="2"/>
        <w:rPr>
          <w:sz w:val="20"/>
        </w:rPr>
      </w:pPr>
    </w:p>
    <w:p w14:paraId="4721803F"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05" w:name="11.1.26在多用户模式下你用LoadRunnner的哪个组件来回放脚本？"/>
      <w:bookmarkStart w:id="1406" w:name="_bookmark700"/>
      <w:bookmarkEnd w:id="1405"/>
      <w:bookmarkEnd w:id="1406"/>
      <w:r>
        <w:rPr>
          <w:color w:val="4AACC5"/>
          <w:spacing w:val="-7"/>
          <w:sz w:val="28"/>
        </w:rPr>
        <w:t xml:space="preserve">在多用户模式下你用 </w:t>
      </w:r>
      <w:proofErr w:type="spellStart"/>
      <w:r>
        <w:rPr>
          <w:rFonts w:ascii="Calibri" w:eastAsia="Calibri"/>
          <w:b/>
          <w:color w:val="4AACC5"/>
          <w:sz w:val="28"/>
        </w:rPr>
        <w:t>LoadRunnner</w:t>
      </w:r>
      <w:proofErr w:type="spellEnd"/>
      <w:r>
        <w:rPr>
          <w:rFonts w:ascii="Calibri" w:eastAsia="Calibri"/>
          <w:b/>
          <w:color w:val="4AACC5"/>
          <w:spacing w:val="7"/>
          <w:sz w:val="28"/>
        </w:rPr>
        <w:t xml:space="preserve"> </w:t>
      </w:r>
      <w:r>
        <w:rPr>
          <w:color w:val="4AACC5"/>
          <w:sz w:val="28"/>
        </w:rPr>
        <w:t>的哪个组件来回放脚本？</w:t>
      </w:r>
    </w:p>
    <w:p w14:paraId="6B41BD50" w14:textId="77777777" w:rsidR="00382F71" w:rsidRDefault="00382F71">
      <w:pPr>
        <w:pStyle w:val="a3"/>
        <w:spacing w:before="10"/>
        <w:rPr>
          <w:sz w:val="22"/>
        </w:rPr>
      </w:pPr>
    </w:p>
    <w:p w14:paraId="54088A64" w14:textId="77777777" w:rsidR="00382F71" w:rsidRDefault="00000000">
      <w:pPr>
        <w:pStyle w:val="a3"/>
        <w:spacing w:line="417" w:lineRule="auto"/>
        <w:ind w:left="471" w:right="351"/>
        <w:jc w:val="both"/>
      </w:pPr>
      <w:r>
        <w:rPr>
          <w:rFonts w:ascii="Calibri" w:eastAsia="Calibri"/>
          <w:w w:val="95"/>
        </w:rPr>
        <w:t>Controller</w:t>
      </w:r>
      <w:r>
        <w:rPr>
          <w:rFonts w:ascii="Calibri" w:eastAsia="Calibri"/>
          <w:spacing w:val="71"/>
        </w:rPr>
        <w:t xml:space="preserve">   </w:t>
      </w:r>
      <w:r>
        <w:rPr>
          <w:w w:val="95"/>
        </w:rPr>
        <w:t>组件可以用来在多用户模式下回放脚本。这个过程可以在一组虚拟用户以组的形式执行脚本</w:t>
      </w:r>
      <w:r>
        <w:t>的场景中运行时完成。</w:t>
      </w:r>
    </w:p>
    <w:p w14:paraId="66B2008F" w14:textId="77777777" w:rsidR="00382F71" w:rsidRDefault="00382F71">
      <w:pPr>
        <w:pStyle w:val="a3"/>
        <w:rPr>
          <w:sz w:val="20"/>
        </w:rPr>
      </w:pPr>
    </w:p>
    <w:p w14:paraId="55CC4CCF" w14:textId="77777777" w:rsidR="00382F71" w:rsidRDefault="00382F71">
      <w:pPr>
        <w:pStyle w:val="a3"/>
        <w:spacing w:before="11"/>
        <w:rPr>
          <w:sz w:val="28"/>
        </w:rPr>
      </w:pPr>
    </w:p>
    <w:p w14:paraId="19AB7964"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07" w:name="11.1.27什么是场景"/>
      <w:bookmarkStart w:id="1408" w:name="_bookmark701"/>
      <w:bookmarkEnd w:id="1407"/>
      <w:bookmarkEnd w:id="1408"/>
      <w:r>
        <w:rPr>
          <w:color w:val="4AACC5"/>
        </w:rPr>
        <w:t>什么是场景</w:t>
      </w:r>
    </w:p>
    <w:p w14:paraId="625CC326" w14:textId="77777777" w:rsidR="00382F71" w:rsidRDefault="00382F71">
      <w:pPr>
        <w:pStyle w:val="a3"/>
        <w:spacing w:before="8"/>
        <w:rPr>
          <w:sz w:val="22"/>
        </w:rPr>
      </w:pPr>
    </w:p>
    <w:p w14:paraId="1BB77022" w14:textId="77777777" w:rsidR="00382F71" w:rsidRDefault="00000000">
      <w:pPr>
        <w:pStyle w:val="a3"/>
        <w:spacing w:line="417" w:lineRule="auto"/>
        <w:ind w:left="471" w:right="351"/>
      </w:pPr>
      <w:r>
        <w:rPr>
          <w:w w:val="95"/>
        </w:rPr>
        <w:t>场景定义了发生在每个测试会话中的事件。例如，一个场景定义和控制了要加载的虚拟用户的数量，</w:t>
      </w:r>
      <w:r>
        <w:rPr>
          <w:spacing w:val="236"/>
        </w:rPr>
        <w:t xml:space="preserve"> </w:t>
      </w:r>
      <w:r>
        <w:t>要被执行的动作，虚拟用户模拟压力时的机器。</w:t>
      </w:r>
    </w:p>
    <w:p w14:paraId="67558E55" w14:textId="77777777" w:rsidR="00382F71" w:rsidRDefault="00382F71">
      <w:pPr>
        <w:pStyle w:val="a3"/>
        <w:rPr>
          <w:sz w:val="20"/>
        </w:rPr>
      </w:pPr>
    </w:p>
    <w:p w14:paraId="584245BE" w14:textId="77777777" w:rsidR="00382F71" w:rsidRDefault="00382F71">
      <w:pPr>
        <w:pStyle w:val="a3"/>
        <w:spacing w:before="10"/>
        <w:rPr>
          <w:sz w:val="28"/>
        </w:rPr>
      </w:pPr>
    </w:p>
    <w:p w14:paraId="017A7553"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09" w:name="11.1.28解释Web_Vuser脚本的录制模式"/>
      <w:bookmarkStart w:id="1410" w:name="_bookmark702"/>
      <w:bookmarkEnd w:id="1409"/>
      <w:bookmarkEnd w:id="1410"/>
      <w:r>
        <w:rPr>
          <w:color w:val="4AACC5"/>
          <w:spacing w:val="-24"/>
          <w:sz w:val="28"/>
        </w:rPr>
        <w:t xml:space="preserve">解释 </w:t>
      </w:r>
      <w:r>
        <w:rPr>
          <w:rFonts w:ascii="Calibri" w:eastAsia="Calibri"/>
          <w:b/>
          <w:color w:val="4AACC5"/>
          <w:spacing w:val="-1"/>
          <w:sz w:val="28"/>
        </w:rPr>
        <w:t>Web</w:t>
      </w:r>
      <w:r>
        <w:rPr>
          <w:rFonts w:ascii="Calibri" w:eastAsia="Calibri"/>
          <w:b/>
          <w:color w:val="4AACC5"/>
          <w:spacing w:val="-3"/>
          <w:sz w:val="28"/>
        </w:rPr>
        <w:t xml:space="preserve"> </w:t>
      </w:r>
      <w:proofErr w:type="spellStart"/>
      <w:r>
        <w:rPr>
          <w:rFonts w:ascii="Calibri" w:eastAsia="Calibri"/>
          <w:b/>
          <w:color w:val="4AACC5"/>
          <w:spacing w:val="-1"/>
          <w:sz w:val="28"/>
        </w:rPr>
        <w:t>Vuser</w:t>
      </w:r>
      <w:proofErr w:type="spellEnd"/>
      <w:r>
        <w:rPr>
          <w:rFonts w:ascii="Calibri" w:eastAsia="Calibri"/>
          <w:b/>
          <w:color w:val="4AACC5"/>
          <w:spacing w:val="4"/>
          <w:sz w:val="28"/>
        </w:rPr>
        <w:t xml:space="preserve"> </w:t>
      </w:r>
      <w:r>
        <w:rPr>
          <w:color w:val="4AACC5"/>
          <w:spacing w:val="-1"/>
          <w:sz w:val="28"/>
        </w:rPr>
        <w:t>脚本的录制模式</w:t>
      </w:r>
    </w:p>
    <w:p w14:paraId="51F3A8D3" w14:textId="77777777" w:rsidR="00382F71" w:rsidRDefault="00382F71">
      <w:pPr>
        <w:pStyle w:val="a3"/>
        <w:rPr>
          <w:sz w:val="23"/>
        </w:rPr>
      </w:pPr>
    </w:p>
    <w:p w14:paraId="0BA07EEC" w14:textId="77777777" w:rsidR="00382F71" w:rsidRDefault="00000000">
      <w:pPr>
        <w:pStyle w:val="a3"/>
        <w:ind w:left="471"/>
      </w:pPr>
      <w:r>
        <w:rPr>
          <w:spacing w:val="8"/>
          <w:w w:val="95"/>
        </w:rPr>
        <w:t xml:space="preserve">我们使用 </w:t>
      </w:r>
      <w:proofErr w:type="spellStart"/>
      <w:r>
        <w:rPr>
          <w:rFonts w:ascii="Calibri" w:eastAsia="Calibri"/>
          <w:w w:val="95"/>
        </w:rPr>
        <w:t>VuGen</w:t>
      </w:r>
      <w:proofErr w:type="spellEnd"/>
      <w:r>
        <w:rPr>
          <w:rFonts w:ascii="Calibri" w:eastAsia="Calibri"/>
          <w:spacing w:val="91"/>
        </w:rPr>
        <w:t xml:space="preserve"> </w:t>
      </w:r>
      <w:r>
        <w:rPr>
          <w:spacing w:val="1"/>
          <w:w w:val="95"/>
        </w:rPr>
        <w:t xml:space="preserve">通过记录一个用户在客户端执行典型的业务流程来开发一个 </w:t>
      </w:r>
      <w:proofErr w:type="spellStart"/>
      <w:r>
        <w:rPr>
          <w:rFonts w:ascii="Calibri" w:eastAsia="Calibri"/>
          <w:w w:val="95"/>
        </w:rPr>
        <w:t>Vuser</w:t>
      </w:r>
      <w:proofErr w:type="spellEnd"/>
      <w:r>
        <w:rPr>
          <w:rFonts w:ascii="Calibri" w:eastAsia="Calibri"/>
          <w:spacing w:val="92"/>
        </w:rPr>
        <w:t xml:space="preserve"> </w:t>
      </w:r>
      <w:r>
        <w:rPr>
          <w:w w:val="95"/>
        </w:rPr>
        <w:t>脚本。</w:t>
      </w:r>
      <w:proofErr w:type="spellStart"/>
      <w:r>
        <w:rPr>
          <w:rFonts w:ascii="Calibri" w:eastAsia="Calibri"/>
          <w:w w:val="95"/>
        </w:rPr>
        <w:t>VuGen</w:t>
      </w:r>
      <w:proofErr w:type="spellEnd"/>
      <w:r>
        <w:rPr>
          <w:rFonts w:ascii="Calibri" w:eastAsia="Calibri"/>
          <w:spacing w:val="91"/>
        </w:rPr>
        <w:t xml:space="preserve"> </w:t>
      </w:r>
      <w:r>
        <w:rPr>
          <w:w w:val="95"/>
        </w:rPr>
        <w:t>通过</w:t>
      </w:r>
    </w:p>
    <w:p w14:paraId="2731E1A1" w14:textId="77777777" w:rsidR="00382F71" w:rsidRDefault="00382F71">
      <w:pPr>
        <w:sectPr w:rsidR="00382F71">
          <w:pgSz w:w="11910" w:h="16840"/>
          <w:pgMar w:top="1260" w:right="940" w:bottom="680" w:left="820" w:header="0" w:footer="406" w:gutter="0"/>
          <w:cols w:space="720"/>
        </w:sectPr>
      </w:pPr>
    </w:p>
    <w:p w14:paraId="3FA99250" w14:textId="77777777" w:rsidR="00382F71" w:rsidRDefault="00000000">
      <w:pPr>
        <w:pStyle w:val="a3"/>
        <w:spacing w:before="49" w:line="417" w:lineRule="auto"/>
        <w:ind w:left="471" w:right="351"/>
        <w:jc w:val="both"/>
      </w:pPr>
      <w:r>
        <w:rPr>
          <w:spacing w:val="3"/>
          <w:w w:val="95"/>
        </w:rPr>
        <w:lastRenderedPageBreak/>
        <w:t>记录客户端和服务器之间的</w:t>
      </w:r>
      <w:proofErr w:type="gramStart"/>
      <w:r>
        <w:rPr>
          <w:spacing w:val="3"/>
          <w:w w:val="95"/>
        </w:rPr>
        <w:t>交互来</w:t>
      </w:r>
      <w:proofErr w:type="gramEnd"/>
      <w:r>
        <w:rPr>
          <w:spacing w:val="3"/>
          <w:w w:val="95"/>
        </w:rPr>
        <w:t xml:space="preserve">创建脚本。例如，基于 </w:t>
      </w:r>
      <w:r>
        <w:rPr>
          <w:rFonts w:ascii="Calibri" w:eastAsia="Calibri"/>
          <w:w w:val="95"/>
        </w:rPr>
        <w:t>Web</w:t>
      </w:r>
      <w:r>
        <w:rPr>
          <w:rFonts w:ascii="Calibri" w:eastAsia="Calibri"/>
          <w:spacing w:val="78"/>
        </w:rPr>
        <w:t xml:space="preserve"> </w:t>
      </w:r>
      <w:r>
        <w:rPr>
          <w:w w:val="95"/>
        </w:rPr>
        <w:t>的应用程序，</w:t>
      </w:r>
      <w:proofErr w:type="spellStart"/>
      <w:r>
        <w:rPr>
          <w:rFonts w:ascii="Calibri" w:eastAsia="Calibri"/>
          <w:w w:val="95"/>
        </w:rPr>
        <w:t>VuGen</w:t>
      </w:r>
      <w:proofErr w:type="spellEnd"/>
      <w:r>
        <w:rPr>
          <w:rFonts w:ascii="Calibri" w:eastAsia="Calibri"/>
          <w:spacing w:val="84"/>
        </w:rPr>
        <w:t xml:space="preserve"> </w:t>
      </w:r>
      <w:r>
        <w:rPr>
          <w:w w:val="95"/>
        </w:rPr>
        <w:t>监测客户端直到数据库，跟踪所有发送出的请求，再从数据库服务器接收。我们使用</w:t>
      </w:r>
      <w:r>
        <w:rPr>
          <w:spacing w:val="104"/>
        </w:rPr>
        <w:t xml:space="preserve">  </w:t>
      </w:r>
      <w:proofErr w:type="spellStart"/>
      <w:r>
        <w:rPr>
          <w:rFonts w:ascii="Calibri" w:eastAsia="Calibri"/>
          <w:w w:val="95"/>
        </w:rPr>
        <w:t>VuGen</w:t>
      </w:r>
      <w:proofErr w:type="spellEnd"/>
      <w:r>
        <w:rPr>
          <w:w w:val="95"/>
        </w:rPr>
        <w:t>：监测应用程序和服务器的</w:t>
      </w:r>
      <w:r>
        <w:rPr>
          <w:spacing w:val="-2"/>
          <w:w w:val="95"/>
        </w:rPr>
        <w:t xml:space="preserve">交互；使形成函数调用；插入生成的函数调用到一个 </w:t>
      </w:r>
      <w:proofErr w:type="spellStart"/>
      <w:r>
        <w:rPr>
          <w:rFonts w:ascii="Calibri" w:eastAsia="Calibri"/>
          <w:w w:val="95"/>
        </w:rPr>
        <w:t>Vuser</w:t>
      </w:r>
      <w:proofErr w:type="spellEnd"/>
      <w:r>
        <w:rPr>
          <w:rFonts w:ascii="Calibri" w:eastAsia="Calibri"/>
          <w:spacing w:val="14"/>
          <w:w w:val="95"/>
        </w:rPr>
        <w:t xml:space="preserve"> </w:t>
      </w:r>
      <w:r>
        <w:rPr>
          <w:w w:val="95"/>
        </w:rPr>
        <w:t>脚本中。</w:t>
      </w:r>
    </w:p>
    <w:p w14:paraId="675EE313" w14:textId="77777777" w:rsidR="00382F71" w:rsidRDefault="00382F71">
      <w:pPr>
        <w:pStyle w:val="a3"/>
        <w:rPr>
          <w:sz w:val="22"/>
        </w:rPr>
      </w:pPr>
    </w:p>
    <w:p w14:paraId="3E3A2BD7" w14:textId="77777777" w:rsidR="00382F71" w:rsidRDefault="00382F71">
      <w:pPr>
        <w:pStyle w:val="a3"/>
        <w:spacing w:before="8"/>
        <w:rPr>
          <w:sz w:val="24"/>
        </w:rPr>
      </w:pPr>
    </w:p>
    <w:p w14:paraId="58B0AC13" w14:textId="77777777" w:rsidR="00382F71" w:rsidRDefault="00000000">
      <w:pPr>
        <w:pStyle w:val="5"/>
        <w:numPr>
          <w:ilvl w:val="2"/>
          <w:numId w:val="239"/>
        </w:numPr>
        <w:tabs>
          <w:tab w:val="left" w:pos="1731"/>
          <w:tab w:val="left" w:pos="1732"/>
        </w:tabs>
        <w:spacing w:before="1"/>
        <w:ind w:left="1731" w:hanging="1261"/>
        <w:rPr>
          <w:rFonts w:ascii="微软雅黑" w:eastAsia="微软雅黑"/>
          <w:b/>
          <w:color w:val="4AACC5"/>
          <w:sz w:val="24"/>
        </w:rPr>
      </w:pPr>
      <w:bookmarkStart w:id="1411" w:name="11.1.29为什么创建参数?"/>
      <w:bookmarkStart w:id="1412" w:name="_bookmark703"/>
      <w:bookmarkEnd w:id="1411"/>
      <w:bookmarkEnd w:id="1412"/>
      <w:r>
        <w:rPr>
          <w:color w:val="4AACC5"/>
        </w:rPr>
        <w:t>为什么创建参数</w:t>
      </w:r>
      <w:r>
        <w:rPr>
          <w:rFonts w:ascii="Calibri" w:eastAsia="Calibri"/>
          <w:b/>
          <w:color w:val="4AACC5"/>
        </w:rPr>
        <w:t>?</w:t>
      </w:r>
    </w:p>
    <w:p w14:paraId="0CC62DFF" w14:textId="77777777" w:rsidR="00382F71" w:rsidRDefault="00000000">
      <w:pPr>
        <w:pStyle w:val="a3"/>
        <w:spacing w:before="233" w:line="417" w:lineRule="auto"/>
        <w:ind w:left="471" w:right="351"/>
        <w:jc w:val="both"/>
      </w:pPr>
      <w:r>
        <w:rPr>
          <w:w w:val="95"/>
        </w:rPr>
        <w:t>参数就像脚本中的变量。他们被用来改变对服务器的输入值来模拟真正的用户。每次当脚本运行时，</w:t>
      </w:r>
      <w:r>
        <w:rPr>
          <w:spacing w:val="246"/>
        </w:rPr>
        <w:t xml:space="preserve"> </w:t>
      </w:r>
      <w:r>
        <w:rPr>
          <w:w w:val="95"/>
        </w:rPr>
        <w:t>不同的数据设置被发送到服务器。为了更精确的在</w:t>
      </w:r>
      <w:r>
        <w:rPr>
          <w:spacing w:val="100"/>
        </w:rPr>
        <w:t xml:space="preserve"> </w:t>
      </w:r>
      <w:r>
        <w:rPr>
          <w:rFonts w:ascii="Calibri" w:eastAsia="Calibri"/>
          <w:w w:val="95"/>
        </w:rPr>
        <w:t>Controller</w:t>
      </w:r>
      <w:r>
        <w:rPr>
          <w:rFonts w:ascii="Calibri" w:eastAsia="Calibri"/>
          <w:spacing w:val="109"/>
        </w:rPr>
        <w:t xml:space="preserve"> </w:t>
      </w:r>
      <w:r>
        <w:rPr>
          <w:w w:val="95"/>
        </w:rPr>
        <w:t>中测试，从而更好的模拟使用模型；一个</w:t>
      </w:r>
      <w:r>
        <w:t>脚本在系统上模拟很多不同的用户。</w:t>
      </w:r>
    </w:p>
    <w:p w14:paraId="29DF41FD" w14:textId="77777777" w:rsidR="00382F71" w:rsidRDefault="00382F71">
      <w:pPr>
        <w:pStyle w:val="a3"/>
        <w:spacing w:before="10"/>
        <w:rPr>
          <w:sz w:val="16"/>
        </w:rPr>
      </w:pPr>
    </w:p>
    <w:p w14:paraId="74F36325"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13" w:name="11.1.30什么是关联？解释自动关联和手动关联的区别"/>
      <w:bookmarkStart w:id="1414" w:name="_bookmark704"/>
      <w:bookmarkEnd w:id="1413"/>
      <w:bookmarkEnd w:id="1414"/>
      <w:r>
        <w:rPr>
          <w:color w:val="4AACC5"/>
        </w:rPr>
        <w:t>什么是关联？解释自动关联和手动关联的区别</w:t>
      </w:r>
    </w:p>
    <w:p w14:paraId="382F7349" w14:textId="77777777" w:rsidR="00382F71" w:rsidRDefault="00382F71">
      <w:pPr>
        <w:pStyle w:val="a3"/>
        <w:rPr>
          <w:sz w:val="30"/>
        </w:rPr>
      </w:pPr>
    </w:p>
    <w:p w14:paraId="0F668047" w14:textId="77777777" w:rsidR="00382F71" w:rsidRDefault="00382F71">
      <w:pPr>
        <w:pStyle w:val="a3"/>
        <w:spacing w:before="10"/>
        <w:rPr>
          <w:sz w:val="24"/>
        </w:rPr>
      </w:pPr>
    </w:p>
    <w:p w14:paraId="6A53E594" w14:textId="77777777" w:rsidR="00382F71" w:rsidRDefault="00000000">
      <w:pPr>
        <w:pStyle w:val="a3"/>
        <w:spacing w:line="417" w:lineRule="auto"/>
        <w:ind w:left="471" w:right="245"/>
      </w:pPr>
      <w:r>
        <w:rPr>
          <w:w w:val="95"/>
        </w:rPr>
        <w:t>关联是用来获取每次脚本运行时由嵌套请求产生的唯一的数据。关联</w:t>
      </w:r>
      <w:proofErr w:type="gramStart"/>
      <w:r>
        <w:rPr>
          <w:w w:val="95"/>
        </w:rPr>
        <w:t>提供值</w:t>
      </w:r>
      <w:proofErr w:type="gramEnd"/>
      <w:r>
        <w:rPr>
          <w:w w:val="95"/>
        </w:rPr>
        <w:t>以避免产生重复值的错误，</w:t>
      </w:r>
      <w:r>
        <w:rPr>
          <w:spacing w:val="142"/>
        </w:rPr>
        <w:t xml:space="preserve"> </w:t>
      </w:r>
      <w:r>
        <w:t>并且优化代码（避免嵌套请求）。自动关联是我们自己为关联设置的一定规则。它可以是应用服务器特定的。这里的值被通过规则创建的数据取代。在手动关联里，我们要关联的值被浏览和创建关联以用来关联。</w:t>
      </w:r>
    </w:p>
    <w:p w14:paraId="2F9B4B0A" w14:textId="77777777" w:rsidR="00382F71" w:rsidRDefault="00382F71">
      <w:pPr>
        <w:pStyle w:val="a3"/>
        <w:rPr>
          <w:sz w:val="20"/>
        </w:rPr>
      </w:pPr>
    </w:p>
    <w:p w14:paraId="739A842A" w14:textId="77777777" w:rsidR="00382F71" w:rsidRDefault="00382F71">
      <w:pPr>
        <w:pStyle w:val="a3"/>
        <w:spacing w:before="5"/>
        <w:rPr>
          <w:sz w:val="25"/>
        </w:rPr>
      </w:pPr>
    </w:p>
    <w:p w14:paraId="09CD2EAE" w14:textId="77777777" w:rsidR="00382F71" w:rsidRDefault="00000000">
      <w:pPr>
        <w:pStyle w:val="6"/>
        <w:numPr>
          <w:ilvl w:val="2"/>
          <w:numId w:val="239"/>
        </w:numPr>
        <w:tabs>
          <w:tab w:val="left" w:pos="1731"/>
          <w:tab w:val="left" w:pos="1732"/>
        </w:tabs>
        <w:ind w:left="1731" w:hanging="1261"/>
        <w:rPr>
          <w:color w:val="4AACC5"/>
        </w:rPr>
      </w:pPr>
      <w:bookmarkStart w:id="1415" w:name="11.1.31什么是关联？解释自动关联和手动关联的区别，你在哪里设置自动关联的选"/>
      <w:bookmarkStart w:id="1416" w:name="_bookmark705"/>
      <w:bookmarkEnd w:id="1415"/>
      <w:bookmarkEnd w:id="1416"/>
      <w:r>
        <w:rPr>
          <w:color w:val="4AACC5"/>
          <w:spacing w:val="-5"/>
        </w:rPr>
        <w:t>什么是关联？解释自动关联和手动关联的区别，你在哪里设置自动关联的选项</w:t>
      </w:r>
    </w:p>
    <w:p w14:paraId="1F848096" w14:textId="77777777" w:rsidR="00382F71" w:rsidRDefault="00382F71">
      <w:pPr>
        <w:pStyle w:val="a3"/>
        <w:spacing w:before="18"/>
        <w:rPr>
          <w:rFonts w:ascii="微软雅黑"/>
          <w:b/>
          <w:sz w:val="35"/>
        </w:rPr>
      </w:pPr>
    </w:p>
    <w:p w14:paraId="3945B6E3" w14:textId="77777777" w:rsidR="00382F71" w:rsidRDefault="00000000">
      <w:pPr>
        <w:pStyle w:val="a3"/>
        <w:spacing w:line="417" w:lineRule="auto"/>
        <w:ind w:left="471" w:right="351"/>
        <w:jc w:val="both"/>
      </w:pPr>
      <w:r>
        <w:rPr>
          <w:w w:val="95"/>
        </w:rPr>
        <w:t>从</w:t>
      </w:r>
      <w:r>
        <w:rPr>
          <w:spacing w:val="150"/>
        </w:rPr>
        <w:t xml:space="preserve"> </w:t>
      </w:r>
      <w:r>
        <w:rPr>
          <w:rFonts w:ascii="Calibri" w:eastAsia="Calibri"/>
          <w:w w:val="95"/>
        </w:rPr>
        <w:t>web</w:t>
      </w:r>
      <w:r>
        <w:rPr>
          <w:rFonts w:ascii="Calibri" w:eastAsia="Calibri"/>
          <w:spacing w:val="107"/>
        </w:rPr>
        <w:t xml:space="preserve"> </w:t>
      </w:r>
      <w:r>
        <w:rPr>
          <w:w w:val="95"/>
        </w:rPr>
        <w:t>自动关联的观点来说，可以在录制选项中和关联表单中设置。这里我们可以使整个脚本关联，</w:t>
      </w:r>
      <w:r>
        <w:rPr>
          <w:spacing w:val="1"/>
          <w:w w:val="95"/>
        </w:rPr>
        <w:t xml:space="preserve"> </w:t>
      </w:r>
      <w:r>
        <w:rPr>
          <w:w w:val="95"/>
        </w:rPr>
        <w:t>选择在线信息或者离线的动作，在这里我们可以定义关联的规则。为数据库自动关联可以使用显示输</w:t>
      </w:r>
      <w:r>
        <w:rPr>
          <w:spacing w:val="246"/>
        </w:rPr>
        <w:t xml:space="preserve"> </w:t>
      </w:r>
      <w:r>
        <w:rPr>
          <w:w w:val="95"/>
        </w:rPr>
        <w:t>出窗口和为了关联浏览，找出关联查询的图表，选择我们想关联的查询值来完成。如果我们知道要被</w:t>
      </w:r>
      <w:r>
        <w:rPr>
          <w:spacing w:val="236"/>
        </w:rPr>
        <w:t xml:space="preserve"> </w:t>
      </w:r>
      <w:r>
        <w:t>关联的特殊值，我们只用为这个</w:t>
      </w:r>
      <w:proofErr w:type="gramStart"/>
      <w:r>
        <w:t>值创建</w:t>
      </w:r>
      <w:proofErr w:type="gramEnd"/>
      <w:r>
        <w:t>关联，指定如何创建这个值</w:t>
      </w:r>
    </w:p>
    <w:p w14:paraId="4285E560" w14:textId="77777777" w:rsidR="00382F71" w:rsidRDefault="00382F71">
      <w:pPr>
        <w:pStyle w:val="a3"/>
        <w:rPr>
          <w:sz w:val="20"/>
        </w:rPr>
      </w:pPr>
    </w:p>
    <w:p w14:paraId="25BD7595" w14:textId="77777777" w:rsidR="00382F71" w:rsidRDefault="00382F71">
      <w:pPr>
        <w:pStyle w:val="a3"/>
        <w:spacing w:before="10"/>
        <w:rPr>
          <w:sz w:val="28"/>
        </w:rPr>
      </w:pPr>
    </w:p>
    <w:p w14:paraId="7054A992"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17" w:name="11.1.32什么函数可以捕捉到web_Vuser脚本的动态值？"/>
      <w:bookmarkStart w:id="1418" w:name="_bookmark706"/>
      <w:bookmarkEnd w:id="1417"/>
      <w:bookmarkEnd w:id="1418"/>
      <w:r>
        <w:rPr>
          <w:color w:val="4AACC5"/>
          <w:spacing w:val="-8"/>
          <w:sz w:val="28"/>
        </w:rPr>
        <w:t xml:space="preserve">什么函数可以捕捉到 </w:t>
      </w:r>
      <w:r>
        <w:rPr>
          <w:rFonts w:ascii="Calibri" w:eastAsia="Calibri"/>
          <w:b/>
          <w:color w:val="4AACC5"/>
          <w:sz w:val="28"/>
        </w:rPr>
        <w:t>web</w:t>
      </w:r>
      <w:r>
        <w:rPr>
          <w:rFonts w:ascii="Calibri" w:eastAsia="Calibri"/>
          <w:b/>
          <w:color w:val="4AACC5"/>
          <w:spacing w:val="-1"/>
          <w:sz w:val="28"/>
        </w:rPr>
        <w:t xml:space="preserve"> </w:t>
      </w:r>
      <w:proofErr w:type="spellStart"/>
      <w:r>
        <w:rPr>
          <w:rFonts w:ascii="Calibri" w:eastAsia="Calibri"/>
          <w:b/>
          <w:color w:val="4AACC5"/>
          <w:sz w:val="28"/>
        </w:rPr>
        <w:t>Vuser</w:t>
      </w:r>
      <w:proofErr w:type="spellEnd"/>
      <w:r>
        <w:rPr>
          <w:rFonts w:ascii="Calibri" w:eastAsia="Calibri"/>
          <w:b/>
          <w:color w:val="4AACC5"/>
          <w:spacing w:val="4"/>
          <w:sz w:val="28"/>
        </w:rPr>
        <w:t xml:space="preserve"> </w:t>
      </w:r>
      <w:r>
        <w:rPr>
          <w:color w:val="4AACC5"/>
          <w:sz w:val="28"/>
        </w:rPr>
        <w:t>脚本的动态值？</w:t>
      </w:r>
    </w:p>
    <w:p w14:paraId="7AFA3B13" w14:textId="77777777" w:rsidR="00382F71" w:rsidRDefault="00382F71">
      <w:pPr>
        <w:pStyle w:val="a3"/>
        <w:spacing w:before="10"/>
        <w:rPr>
          <w:sz w:val="22"/>
        </w:rPr>
      </w:pPr>
    </w:p>
    <w:p w14:paraId="6CB93D9D" w14:textId="77777777" w:rsidR="00382F71" w:rsidRDefault="00000000">
      <w:pPr>
        <w:pStyle w:val="a3"/>
        <w:ind w:left="471"/>
      </w:pPr>
      <w:proofErr w:type="spellStart"/>
      <w:r>
        <w:rPr>
          <w:rFonts w:ascii="Calibri" w:eastAsia="Calibri"/>
        </w:rPr>
        <w:t>Web_reg_save_param</w:t>
      </w:r>
      <w:proofErr w:type="spellEnd"/>
      <w:r>
        <w:rPr>
          <w:rFonts w:ascii="Calibri" w:eastAsia="Calibri"/>
          <w:spacing w:val="-12"/>
        </w:rPr>
        <w:t xml:space="preserve"> </w:t>
      </w:r>
      <w:r>
        <w:t>函数保存动态的数据信息到一个参数中。</w:t>
      </w:r>
    </w:p>
    <w:p w14:paraId="197D97AA" w14:textId="77777777" w:rsidR="00382F71" w:rsidRDefault="00382F71">
      <w:pPr>
        <w:pStyle w:val="a3"/>
        <w:rPr>
          <w:sz w:val="22"/>
        </w:rPr>
      </w:pPr>
    </w:p>
    <w:p w14:paraId="02301054" w14:textId="77777777" w:rsidR="00382F71" w:rsidRDefault="00382F71">
      <w:pPr>
        <w:pStyle w:val="a3"/>
        <w:rPr>
          <w:sz w:val="22"/>
        </w:rPr>
      </w:pPr>
    </w:p>
    <w:p w14:paraId="08EF2981" w14:textId="77777777" w:rsidR="00382F71" w:rsidRDefault="00382F71">
      <w:pPr>
        <w:pStyle w:val="a3"/>
        <w:spacing w:before="4"/>
        <w:rPr>
          <w:sz w:val="18"/>
        </w:rPr>
      </w:pPr>
    </w:p>
    <w:p w14:paraId="5A17FC2D" w14:textId="77777777" w:rsidR="00382F71" w:rsidRDefault="00000000">
      <w:pPr>
        <w:pStyle w:val="5"/>
        <w:numPr>
          <w:ilvl w:val="2"/>
          <w:numId w:val="239"/>
        </w:numPr>
        <w:tabs>
          <w:tab w:val="left" w:pos="1731"/>
          <w:tab w:val="left" w:pos="1732"/>
        </w:tabs>
        <w:spacing w:line="352" w:lineRule="auto"/>
        <w:ind w:right="351"/>
        <w:rPr>
          <w:rFonts w:ascii="微软雅黑" w:eastAsia="微软雅黑"/>
          <w:color w:val="4AACC5"/>
          <w:sz w:val="24"/>
        </w:rPr>
      </w:pPr>
      <w:bookmarkStart w:id="1419" w:name="11.1.33什么时候你在虚拟用户产生器中禁用日志，什么时候选择标准日志和扩展日"/>
      <w:bookmarkStart w:id="1420" w:name="_bookmark707"/>
      <w:bookmarkEnd w:id="1419"/>
      <w:bookmarkEnd w:id="1420"/>
      <w:r>
        <w:rPr>
          <w:color w:val="4AACC5"/>
          <w:spacing w:val="-5"/>
        </w:rPr>
        <w:t>什么时候你在虚拟用户产生器中禁用日志，什么时候选择标准日志</w:t>
      </w:r>
      <w:r>
        <w:rPr>
          <w:color w:val="4AACC5"/>
        </w:rPr>
        <w:t>和扩展日志？</w:t>
      </w:r>
    </w:p>
    <w:p w14:paraId="653231AA" w14:textId="77777777" w:rsidR="00382F71" w:rsidRDefault="00000000">
      <w:pPr>
        <w:pStyle w:val="a3"/>
        <w:spacing w:before="122"/>
        <w:ind w:left="471"/>
      </w:pPr>
      <w:r>
        <w:t>一旦我们调试脚本来验证它的功能，我们可以只记录错误。当我们在场景中添加一个脚本，日志记录</w:t>
      </w:r>
    </w:p>
    <w:p w14:paraId="51A823D1" w14:textId="77777777" w:rsidR="00382F71" w:rsidRDefault="00382F71">
      <w:pPr>
        <w:sectPr w:rsidR="00382F71">
          <w:pgSz w:w="11910" w:h="16840"/>
          <w:pgMar w:top="1260" w:right="940" w:bottom="680" w:left="820" w:header="0" w:footer="406" w:gutter="0"/>
          <w:cols w:space="720"/>
        </w:sectPr>
      </w:pPr>
    </w:p>
    <w:p w14:paraId="3A72F9B2" w14:textId="77777777" w:rsidR="00382F71" w:rsidRDefault="00000000">
      <w:pPr>
        <w:pStyle w:val="a3"/>
        <w:spacing w:before="49" w:line="417" w:lineRule="auto"/>
        <w:ind w:left="471" w:right="351"/>
        <w:jc w:val="both"/>
      </w:pPr>
      <w:r>
        <w:rPr>
          <w:w w:val="95"/>
        </w:rPr>
        <w:lastRenderedPageBreak/>
        <w:t>将自动被禁用。标准日志选项：当您选择标准日志，它在脚本执行调试时创建一个标准的功能和发送</w:t>
      </w:r>
      <w:r>
        <w:rPr>
          <w:spacing w:val="246"/>
        </w:rPr>
        <w:t xml:space="preserve"> </w:t>
      </w:r>
      <w:r>
        <w:rPr>
          <w:w w:val="95"/>
        </w:rPr>
        <w:t>信息的日志。大负荷的测试场景时，禁用此选项。当你复制一个脚本到一个场景，日志自动禁用扩展</w:t>
      </w:r>
      <w:r>
        <w:rPr>
          <w:spacing w:val="246"/>
        </w:rPr>
        <w:t xml:space="preserve"> </w:t>
      </w:r>
      <w:r>
        <w:rPr>
          <w:w w:val="95"/>
        </w:rPr>
        <w:t>日志选项：选择扩展日志创建一个扩展的日志，包括警告和其他信息。禁用此选项为大负荷的测试场</w:t>
      </w:r>
      <w:r>
        <w:rPr>
          <w:spacing w:val="246"/>
        </w:rPr>
        <w:t xml:space="preserve"> </w:t>
      </w:r>
      <w:r>
        <w:rPr>
          <w:w w:val="95"/>
        </w:rPr>
        <w:t>景。当你复制一个脚本的场景，将被自动禁用日志记录。我们可以指定附加信息，用扩展日志选项添</w:t>
      </w:r>
      <w:r>
        <w:rPr>
          <w:spacing w:val="236"/>
        </w:rPr>
        <w:t xml:space="preserve"> </w:t>
      </w:r>
      <w:r>
        <w:t>加到扩展日志中。</w:t>
      </w:r>
    </w:p>
    <w:p w14:paraId="67E1E34D" w14:textId="77777777" w:rsidR="00382F71" w:rsidRDefault="00382F71">
      <w:pPr>
        <w:pStyle w:val="a3"/>
        <w:spacing w:before="7"/>
        <w:rPr>
          <w:sz w:val="16"/>
        </w:rPr>
      </w:pPr>
    </w:p>
    <w:p w14:paraId="5FD9DF4E"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21" w:name="11.1.34你如何调试LoadRunner的脚本？"/>
      <w:bookmarkStart w:id="1422" w:name="_bookmark708"/>
      <w:bookmarkEnd w:id="1421"/>
      <w:bookmarkEnd w:id="1422"/>
      <w:r>
        <w:rPr>
          <w:color w:val="4AACC5"/>
          <w:spacing w:val="-12"/>
          <w:sz w:val="28"/>
        </w:rPr>
        <w:t xml:space="preserve">你如何调试 </w:t>
      </w:r>
      <w:r>
        <w:rPr>
          <w:rFonts w:ascii="Calibri" w:eastAsia="Calibri"/>
          <w:b/>
          <w:color w:val="4AACC5"/>
          <w:sz w:val="28"/>
        </w:rPr>
        <w:t>LoadRunner</w:t>
      </w:r>
      <w:r>
        <w:rPr>
          <w:rFonts w:ascii="Calibri" w:eastAsia="Calibri"/>
          <w:b/>
          <w:color w:val="4AACC5"/>
          <w:spacing w:val="4"/>
          <w:sz w:val="28"/>
        </w:rPr>
        <w:t xml:space="preserve"> </w:t>
      </w:r>
      <w:r>
        <w:rPr>
          <w:color w:val="4AACC5"/>
          <w:sz w:val="28"/>
        </w:rPr>
        <w:t>的脚本？</w:t>
      </w:r>
    </w:p>
    <w:p w14:paraId="4458A77A" w14:textId="77777777" w:rsidR="00382F71" w:rsidRDefault="00382F71">
      <w:pPr>
        <w:pStyle w:val="a3"/>
        <w:rPr>
          <w:sz w:val="30"/>
        </w:rPr>
      </w:pPr>
    </w:p>
    <w:p w14:paraId="181DBBA1" w14:textId="77777777" w:rsidR="00382F71" w:rsidRDefault="00382F71">
      <w:pPr>
        <w:pStyle w:val="a3"/>
        <w:rPr>
          <w:sz w:val="25"/>
        </w:rPr>
      </w:pPr>
    </w:p>
    <w:p w14:paraId="47B3CDD4" w14:textId="77777777" w:rsidR="00382F71" w:rsidRDefault="00000000">
      <w:pPr>
        <w:pStyle w:val="a3"/>
        <w:spacing w:line="417" w:lineRule="auto"/>
        <w:ind w:left="471" w:right="352"/>
        <w:jc w:val="both"/>
      </w:pPr>
      <w:proofErr w:type="spellStart"/>
      <w:r>
        <w:rPr>
          <w:rFonts w:ascii="Calibri" w:eastAsia="Calibri" w:hAnsi="Calibri"/>
          <w:w w:val="95"/>
        </w:rPr>
        <w:t>VuGen</w:t>
      </w:r>
      <w:proofErr w:type="spellEnd"/>
      <w:r>
        <w:rPr>
          <w:rFonts w:ascii="Calibri" w:eastAsia="Calibri" w:hAnsi="Calibri"/>
          <w:spacing w:val="32"/>
          <w:w w:val="95"/>
        </w:rPr>
        <w:t xml:space="preserve"> </w:t>
      </w:r>
      <w:r>
        <w:rPr>
          <w:spacing w:val="5"/>
          <w:w w:val="95"/>
        </w:rPr>
        <w:t xml:space="preserve">包含两个选项帮助调试 </w:t>
      </w:r>
      <w:proofErr w:type="spellStart"/>
      <w:r>
        <w:rPr>
          <w:rFonts w:ascii="Calibri" w:eastAsia="Calibri" w:hAnsi="Calibri"/>
          <w:w w:val="95"/>
        </w:rPr>
        <w:t>VuGen</w:t>
      </w:r>
      <w:proofErr w:type="spellEnd"/>
      <w:r>
        <w:rPr>
          <w:rFonts w:ascii="Calibri" w:eastAsia="Calibri" w:hAnsi="Calibri"/>
          <w:spacing w:val="31"/>
          <w:w w:val="95"/>
        </w:rPr>
        <w:t xml:space="preserve"> </w:t>
      </w:r>
      <w:r>
        <w:rPr>
          <w:w w:val="95"/>
        </w:rPr>
        <w:t>脚本</w:t>
      </w:r>
      <w:proofErr w:type="gramStart"/>
      <w:r>
        <w:rPr>
          <w:w w:val="95"/>
        </w:rPr>
        <w:t>—通过</w:t>
      </w:r>
      <w:proofErr w:type="gramEnd"/>
      <w:r>
        <w:rPr>
          <w:w w:val="95"/>
        </w:rPr>
        <w:t>逐步命令和断点运行某一步。选项对话框中的</w:t>
      </w:r>
      <w:r>
        <w:rPr>
          <w:spacing w:val="94"/>
        </w:rPr>
        <w:t xml:space="preserve"> </w:t>
      </w:r>
      <w:r>
        <w:rPr>
          <w:rFonts w:ascii="Calibri" w:eastAsia="Calibri" w:hAnsi="Calibri"/>
          <w:w w:val="95"/>
        </w:rPr>
        <w:t>Debug</w:t>
      </w:r>
      <w:r>
        <w:rPr>
          <w:rFonts w:ascii="Calibri" w:eastAsia="Calibri" w:hAnsi="Calibri"/>
          <w:spacing w:val="-43"/>
          <w:w w:val="95"/>
        </w:rPr>
        <w:t xml:space="preserve"> </w:t>
      </w:r>
      <w:r>
        <w:rPr>
          <w:spacing w:val="14"/>
          <w:w w:val="95"/>
        </w:rPr>
        <w:t>设置，使我们决定在场景运行期间进行跟踪的程度。</w:t>
      </w:r>
      <w:r>
        <w:rPr>
          <w:rFonts w:ascii="Calibri" w:eastAsia="Calibri" w:hAnsi="Calibri"/>
          <w:w w:val="95"/>
        </w:rPr>
        <w:t>Debug</w:t>
      </w:r>
      <w:r>
        <w:rPr>
          <w:rFonts w:ascii="Calibri" w:eastAsia="Calibri" w:hAnsi="Calibri"/>
          <w:spacing w:val="21"/>
          <w:w w:val="95"/>
        </w:rPr>
        <w:t xml:space="preserve"> </w:t>
      </w:r>
      <w:r>
        <w:rPr>
          <w:spacing w:val="13"/>
          <w:w w:val="95"/>
        </w:rPr>
        <w:t>信息被写到输出窗口，我们可以使用</w:t>
      </w:r>
      <w:proofErr w:type="spellStart"/>
      <w:r>
        <w:rPr>
          <w:rFonts w:ascii="Calibri" w:eastAsia="Calibri" w:hAnsi="Calibri"/>
          <w:w w:val="95"/>
        </w:rPr>
        <w:t>lr_set_debug_message</w:t>
      </w:r>
      <w:proofErr w:type="spellEnd"/>
      <w:r>
        <w:rPr>
          <w:rFonts w:ascii="Calibri" w:eastAsia="Calibri" w:hAnsi="Calibri"/>
          <w:spacing w:val="52"/>
        </w:rPr>
        <w:t xml:space="preserve">   </w:t>
      </w:r>
      <w:r>
        <w:rPr>
          <w:w w:val="95"/>
        </w:rPr>
        <w:t>函数手动设置你的脚本中的信息类。如果我们希望得到关于</w:t>
      </w:r>
      <w:proofErr w:type="gramStart"/>
      <w:r>
        <w:rPr>
          <w:w w:val="95"/>
        </w:rPr>
        <w:t>一</w:t>
      </w:r>
      <w:proofErr w:type="gramEnd"/>
      <w:r>
        <w:rPr>
          <w:w w:val="95"/>
        </w:rPr>
        <w:t>小部分脚本的调试</w:t>
      </w:r>
      <w:r>
        <w:t>信息时，这就有意义了。</w:t>
      </w:r>
    </w:p>
    <w:p w14:paraId="57EC1CA6" w14:textId="77777777" w:rsidR="00382F71" w:rsidRDefault="00382F71">
      <w:pPr>
        <w:pStyle w:val="a3"/>
        <w:rPr>
          <w:sz w:val="20"/>
        </w:rPr>
      </w:pPr>
    </w:p>
    <w:p w14:paraId="1813F5F5" w14:textId="77777777" w:rsidR="00382F71" w:rsidRDefault="00382F71">
      <w:pPr>
        <w:pStyle w:val="a3"/>
        <w:spacing w:before="8"/>
        <w:rPr>
          <w:sz w:val="28"/>
        </w:rPr>
      </w:pPr>
    </w:p>
    <w:p w14:paraId="50CF6FD3"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23" w:name="11.1.35你怎么写LR中用户自定义的函数？写几个你以前项目中的函数？"/>
      <w:bookmarkStart w:id="1424" w:name="_bookmark709"/>
      <w:bookmarkEnd w:id="1423"/>
      <w:bookmarkEnd w:id="1424"/>
      <w:r>
        <w:rPr>
          <w:color w:val="4AACC5"/>
          <w:spacing w:val="-13"/>
        </w:rPr>
        <w:t xml:space="preserve">你怎么写 </w:t>
      </w:r>
      <w:r>
        <w:rPr>
          <w:rFonts w:ascii="Calibri" w:eastAsia="Calibri"/>
          <w:b/>
          <w:color w:val="4AACC5"/>
        </w:rPr>
        <w:t>LR</w:t>
      </w:r>
      <w:r>
        <w:rPr>
          <w:rFonts w:ascii="Calibri" w:eastAsia="Calibri"/>
          <w:b/>
          <w:color w:val="4AACC5"/>
          <w:spacing w:val="10"/>
        </w:rPr>
        <w:t xml:space="preserve"> </w:t>
      </w:r>
      <w:r>
        <w:rPr>
          <w:color w:val="4AACC5"/>
        </w:rPr>
        <w:t>中用户自定义的函数？写几个你以前项目中的函数？</w:t>
      </w:r>
    </w:p>
    <w:p w14:paraId="4101D7DB" w14:textId="77777777" w:rsidR="00382F71" w:rsidRDefault="00382F71">
      <w:pPr>
        <w:pStyle w:val="a3"/>
        <w:rPr>
          <w:sz w:val="30"/>
        </w:rPr>
      </w:pPr>
    </w:p>
    <w:p w14:paraId="7EC2BD1A" w14:textId="77777777" w:rsidR="00382F71" w:rsidRDefault="00382F71">
      <w:pPr>
        <w:pStyle w:val="a3"/>
        <w:rPr>
          <w:sz w:val="25"/>
        </w:rPr>
      </w:pPr>
    </w:p>
    <w:p w14:paraId="0FDD98C4" w14:textId="77777777" w:rsidR="00382F71" w:rsidRDefault="00000000">
      <w:pPr>
        <w:pStyle w:val="a3"/>
        <w:spacing w:line="417" w:lineRule="auto"/>
        <w:ind w:left="471" w:right="281"/>
        <w:jc w:val="both"/>
        <w:rPr>
          <w:rFonts w:ascii="Calibri" w:eastAsia="Calibri"/>
        </w:rPr>
      </w:pPr>
      <w:r>
        <w:rPr>
          <w:spacing w:val="2"/>
          <w:w w:val="95"/>
        </w:rPr>
        <w:t xml:space="preserve">在我们创建用户自定义的函数之前我们需要创建外部的库函数。我们添加这个库到 </w:t>
      </w:r>
      <w:proofErr w:type="spellStart"/>
      <w:r>
        <w:rPr>
          <w:rFonts w:ascii="Calibri" w:eastAsia="Calibri"/>
          <w:w w:val="95"/>
        </w:rPr>
        <w:t>VuGen</w:t>
      </w:r>
      <w:proofErr w:type="spellEnd"/>
      <w:r>
        <w:rPr>
          <w:rFonts w:ascii="Calibri" w:eastAsia="Calibri"/>
          <w:spacing w:val="69"/>
        </w:rPr>
        <w:t xml:space="preserve"> </w:t>
      </w:r>
      <w:r>
        <w:rPr>
          <w:rFonts w:ascii="Calibri" w:eastAsia="Calibri"/>
          <w:w w:val="95"/>
        </w:rPr>
        <w:t>bin</w:t>
      </w:r>
      <w:r>
        <w:rPr>
          <w:rFonts w:ascii="Calibri" w:eastAsia="Calibri"/>
          <w:spacing w:val="82"/>
        </w:rPr>
        <w:t xml:space="preserve"> </w:t>
      </w:r>
      <w:r>
        <w:rPr>
          <w:w w:val="95"/>
        </w:rPr>
        <w:t>目录下。</w:t>
      </w:r>
      <w:r>
        <w:rPr>
          <w:spacing w:val="15"/>
        </w:rPr>
        <w:t>一旦库被添加，</w:t>
      </w:r>
      <w:proofErr w:type="gramStart"/>
      <w:r>
        <w:rPr>
          <w:spacing w:val="15"/>
        </w:rPr>
        <w:t>然户我们</w:t>
      </w:r>
      <w:proofErr w:type="gramEnd"/>
      <w:r>
        <w:rPr>
          <w:spacing w:val="15"/>
        </w:rPr>
        <w:t>分配给用户自定义的函数作为参数。函数应该有以下格式：</w:t>
      </w:r>
      <w:r>
        <w:rPr>
          <w:spacing w:val="93"/>
          <w:u w:val="single"/>
        </w:rPr>
        <w:t xml:space="preserve"> </w:t>
      </w:r>
      <w:proofErr w:type="spellStart"/>
      <w:r>
        <w:rPr>
          <w:rFonts w:ascii="Calibri" w:eastAsia="Calibri"/>
        </w:rPr>
        <w:t>declspec</w:t>
      </w:r>
      <w:proofErr w:type="spellEnd"/>
    </w:p>
    <w:p w14:paraId="433A56AB" w14:textId="77777777" w:rsidR="00382F71" w:rsidRDefault="00000000">
      <w:pPr>
        <w:pStyle w:val="a3"/>
        <w:spacing w:line="417" w:lineRule="auto"/>
        <w:ind w:left="471" w:right="281"/>
        <w:jc w:val="both"/>
      </w:pPr>
      <w:r>
        <w:rPr>
          <w:spacing w:val="-1"/>
        </w:rPr>
        <w:t>（</w:t>
      </w:r>
      <w:proofErr w:type="spellStart"/>
      <w:r>
        <w:rPr>
          <w:rFonts w:ascii="Calibri" w:eastAsia="Calibri"/>
          <w:spacing w:val="-1"/>
        </w:rPr>
        <w:t>dllexport</w:t>
      </w:r>
      <w:proofErr w:type="spellEnd"/>
      <w:r>
        <w:rPr>
          <w:spacing w:val="-1"/>
        </w:rPr>
        <w:t>）</w:t>
      </w:r>
      <w:r>
        <w:rPr>
          <w:rFonts w:ascii="Calibri" w:eastAsia="Calibri"/>
          <w:spacing w:val="-1"/>
        </w:rPr>
        <w:t>char*&lt;</w:t>
      </w:r>
      <w:r>
        <w:rPr>
          <w:spacing w:val="-1"/>
        </w:rPr>
        <w:t>函数名称</w:t>
      </w:r>
      <w:r>
        <w:rPr>
          <w:rFonts w:ascii="Calibri" w:eastAsia="Calibri"/>
          <w:spacing w:val="-1"/>
        </w:rPr>
        <w:t>&gt;</w:t>
      </w:r>
      <w:r>
        <w:rPr>
          <w:spacing w:val="-1"/>
        </w:rPr>
        <w:t>（</w:t>
      </w:r>
      <w:r>
        <w:rPr>
          <w:rFonts w:ascii="Calibri" w:eastAsia="Calibri"/>
          <w:spacing w:val="-1"/>
        </w:rPr>
        <w:t>char*</w:t>
      </w:r>
      <w:r>
        <w:rPr>
          <w:spacing w:val="-1"/>
        </w:rPr>
        <w:t>，</w:t>
      </w:r>
      <w:r>
        <w:rPr>
          <w:rFonts w:ascii="Calibri" w:eastAsia="Calibri"/>
          <w:spacing w:val="-1"/>
        </w:rPr>
        <w:t>char</w:t>
      </w:r>
      <w:r>
        <w:rPr>
          <w:rFonts w:ascii="Calibri" w:eastAsia="Calibri"/>
          <w:spacing w:val="-11"/>
        </w:rPr>
        <w:t xml:space="preserve"> </w:t>
      </w:r>
      <w:r>
        <w:rPr>
          <w:rFonts w:ascii="Calibri" w:eastAsia="Calibri"/>
          <w:spacing w:val="-1"/>
        </w:rPr>
        <w:t>*</w:t>
      </w:r>
      <w:r>
        <w:rPr>
          <w:spacing w:val="-1"/>
        </w:rPr>
        <w:t>）</w:t>
      </w:r>
      <w:r>
        <w:t>。用户自定义函数如下：</w:t>
      </w:r>
      <w:proofErr w:type="spellStart"/>
      <w:r>
        <w:rPr>
          <w:rFonts w:ascii="Calibri" w:eastAsia="Calibri"/>
        </w:rPr>
        <w:t>GetVersion</w:t>
      </w:r>
      <w:proofErr w:type="spellEnd"/>
      <w:r>
        <w:t>，</w:t>
      </w:r>
      <w:proofErr w:type="spellStart"/>
      <w:r>
        <w:rPr>
          <w:rFonts w:ascii="Calibri" w:eastAsia="Calibri"/>
        </w:rPr>
        <w:t>GetCurrentTime</w:t>
      </w:r>
      <w:proofErr w:type="spellEnd"/>
      <w:r>
        <w:t>，</w:t>
      </w:r>
      <w:r>
        <w:rPr>
          <w:spacing w:val="-102"/>
        </w:rPr>
        <w:t xml:space="preserve"> </w:t>
      </w:r>
      <w:proofErr w:type="spellStart"/>
      <w:r>
        <w:rPr>
          <w:rFonts w:ascii="Calibri" w:eastAsia="Calibri"/>
        </w:rPr>
        <w:t>GetPltform</w:t>
      </w:r>
      <w:proofErr w:type="spellEnd"/>
      <w:r>
        <w:t>，这些都是我之前的项目中用到的用户自定义的函数。</w:t>
      </w:r>
    </w:p>
    <w:p w14:paraId="301BB231" w14:textId="77777777" w:rsidR="00382F71" w:rsidRDefault="00382F71">
      <w:pPr>
        <w:pStyle w:val="a3"/>
        <w:rPr>
          <w:sz w:val="22"/>
        </w:rPr>
      </w:pPr>
    </w:p>
    <w:p w14:paraId="318FD400" w14:textId="77777777" w:rsidR="00382F71" w:rsidRDefault="00382F71">
      <w:pPr>
        <w:pStyle w:val="a3"/>
        <w:rPr>
          <w:sz w:val="22"/>
        </w:rPr>
      </w:pPr>
    </w:p>
    <w:p w14:paraId="75C4C170" w14:textId="77777777" w:rsidR="00382F71" w:rsidRDefault="00382F71">
      <w:pPr>
        <w:pStyle w:val="a3"/>
        <w:rPr>
          <w:sz w:val="22"/>
        </w:rPr>
      </w:pPr>
    </w:p>
    <w:p w14:paraId="183DE3CB" w14:textId="77777777" w:rsidR="00382F71" w:rsidRDefault="00000000">
      <w:pPr>
        <w:pStyle w:val="a5"/>
        <w:numPr>
          <w:ilvl w:val="2"/>
          <w:numId w:val="239"/>
        </w:numPr>
        <w:tabs>
          <w:tab w:val="left" w:pos="1731"/>
          <w:tab w:val="left" w:pos="1732"/>
        </w:tabs>
        <w:spacing w:before="190"/>
        <w:ind w:left="1731" w:hanging="1261"/>
        <w:rPr>
          <w:rFonts w:ascii="Calibri" w:eastAsia="Calibri"/>
          <w:color w:val="4AACC5"/>
          <w:sz w:val="28"/>
        </w:rPr>
      </w:pPr>
      <w:bookmarkStart w:id="1425" w:name="11.1.36在run-time_setting里你可以设置哪些改变？"/>
      <w:bookmarkStart w:id="1426" w:name="_bookmark710"/>
      <w:bookmarkEnd w:id="1425"/>
      <w:bookmarkEnd w:id="1426"/>
      <w:r>
        <w:rPr>
          <w:color w:val="4AACC5"/>
          <w:spacing w:val="-35"/>
          <w:sz w:val="28"/>
        </w:rPr>
        <w:t xml:space="preserve">在 </w:t>
      </w:r>
      <w:r>
        <w:rPr>
          <w:rFonts w:ascii="Calibri" w:eastAsia="Calibri"/>
          <w:b/>
          <w:color w:val="4AACC5"/>
          <w:spacing w:val="-1"/>
          <w:sz w:val="28"/>
        </w:rPr>
        <w:t>run-time</w:t>
      </w:r>
      <w:r>
        <w:rPr>
          <w:rFonts w:ascii="Calibri" w:eastAsia="Calibri"/>
          <w:b/>
          <w:color w:val="4AACC5"/>
          <w:sz w:val="28"/>
        </w:rPr>
        <w:t xml:space="preserve"> setting</w:t>
      </w:r>
      <w:r>
        <w:rPr>
          <w:rFonts w:ascii="Calibri" w:eastAsia="Calibri"/>
          <w:b/>
          <w:color w:val="4AACC5"/>
          <w:spacing w:val="6"/>
          <w:sz w:val="28"/>
        </w:rPr>
        <w:t xml:space="preserve"> </w:t>
      </w:r>
      <w:r>
        <w:rPr>
          <w:color w:val="4AACC5"/>
          <w:sz w:val="28"/>
        </w:rPr>
        <w:t>里你可以设置哪些改变？</w:t>
      </w:r>
    </w:p>
    <w:p w14:paraId="1958B133" w14:textId="77777777" w:rsidR="00382F71" w:rsidRDefault="00382F71">
      <w:pPr>
        <w:pStyle w:val="a3"/>
        <w:rPr>
          <w:sz w:val="30"/>
        </w:rPr>
      </w:pPr>
    </w:p>
    <w:p w14:paraId="7A92ABD1" w14:textId="77777777" w:rsidR="00382F71" w:rsidRDefault="00382F71">
      <w:pPr>
        <w:pStyle w:val="a3"/>
        <w:rPr>
          <w:sz w:val="25"/>
        </w:rPr>
      </w:pPr>
    </w:p>
    <w:p w14:paraId="67D67D44" w14:textId="77777777" w:rsidR="00382F71" w:rsidRDefault="00000000">
      <w:pPr>
        <w:pStyle w:val="a3"/>
        <w:spacing w:before="1" w:line="417" w:lineRule="auto"/>
        <w:ind w:left="471" w:right="352"/>
        <w:jc w:val="both"/>
      </w:pPr>
      <w:r>
        <w:rPr>
          <w:rFonts w:ascii="Calibri" w:eastAsia="Calibri" w:hAnsi="Calibri"/>
        </w:rPr>
        <w:t>Run</w:t>
      </w:r>
      <w:r>
        <w:rPr>
          <w:rFonts w:ascii="Calibri" w:eastAsia="Calibri" w:hAnsi="Calibri"/>
          <w:spacing w:val="5"/>
        </w:rPr>
        <w:t xml:space="preserve"> </w:t>
      </w:r>
      <w:r>
        <w:rPr>
          <w:rFonts w:ascii="Calibri" w:eastAsia="Calibri" w:hAnsi="Calibri"/>
        </w:rPr>
        <w:t>Time</w:t>
      </w:r>
      <w:r>
        <w:rPr>
          <w:rFonts w:ascii="Calibri" w:eastAsia="Calibri" w:hAnsi="Calibri"/>
          <w:spacing w:val="5"/>
        </w:rPr>
        <w:t xml:space="preserve"> </w:t>
      </w:r>
      <w:r>
        <w:rPr>
          <w:rFonts w:ascii="Calibri" w:eastAsia="Calibri" w:hAnsi="Calibri"/>
        </w:rPr>
        <w:t>Setting</w:t>
      </w:r>
      <w:r>
        <w:rPr>
          <w:rFonts w:ascii="Calibri" w:eastAsia="Calibri" w:hAnsi="Calibri"/>
          <w:spacing w:val="10"/>
        </w:rPr>
        <w:t xml:space="preserve"> </w:t>
      </w:r>
      <w:r>
        <w:t>中我们所做的是：</w:t>
      </w:r>
      <w:r>
        <w:rPr>
          <w:rFonts w:ascii="Calibri" w:eastAsia="Calibri" w:hAnsi="Calibri"/>
        </w:rPr>
        <w:t>a</w:t>
      </w:r>
      <w:r>
        <w:t>）</w:t>
      </w:r>
      <w:r>
        <w:rPr>
          <w:rFonts w:ascii="Calibri" w:eastAsia="Calibri" w:hAnsi="Calibri"/>
        </w:rPr>
        <w:t>Pacing</w:t>
      </w:r>
      <w:r>
        <w:t>—它有迭代次数。</w:t>
      </w:r>
      <w:r>
        <w:rPr>
          <w:rFonts w:ascii="Calibri" w:eastAsia="Calibri" w:hAnsi="Calibri"/>
        </w:rPr>
        <w:t>b</w:t>
      </w:r>
      <w:r>
        <w:t>）</w:t>
      </w:r>
      <w:r>
        <w:rPr>
          <w:rFonts w:ascii="Calibri" w:eastAsia="Calibri" w:hAnsi="Calibri"/>
        </w:rPr>
        <w:t>Log</w:t>
      </w:r>
      <w:r>
        <w:t>—在此，我们有已禁用的标准日</w:t>
      </w:r>
      <w:r>
        <w:rPr>
          <w:w w:val="95"/>
        </w:rPr>
        <w:t>志。</w:t>
      </w:r>
      <w:r>
        <w:rPr>
          <w:rFonts w:ascii="Calibri" w:eastAsia="Calibri" w:hAnsi="Calibri"/>
          <w:w w:val="95"/>
        </w:rPr>
        <w:t>c</w:t>
      </w:r>
      <w:r>
        <w:rPr>
          <w:w w:val="95"/>
        </w:rPr>
        <w:t>）</w:t>
      </w:r>
      <w:r>
        <w:rPr>
          <w:spacing w:val="-1"/>
          <w:w w:val="95"/>
        </w:rPr>
        <w:t xml:space="preserve">扩展 </w:t>
      </w:r>
      <w:r>
        <w:rPr>
          <w:rFonts w:ascii="Calibri" w:eastAsia="Calibri" w:hAnsi="Calibri"/>
          <w:w w:val="95"/>
        </w:rPr>
        <w:t>Think</w:t>
      </w:r>
      <w:r>
        <w:rPr>
          <w:rFonts w:ascii="Calibri" w:eastAsia="Calibri" w:hAnsi="Calibri"/>
          <w:spacing w:val="44"/>
          <w:w w:val="95"/>
        </w:rPr>
        <w:t xml:space="preserve"> </w:t>
      </w:r>
      <w:r>
        <w:rPr>
          <w:rFonts w:ascii="Calibri" w:eastAsia="Calibri" w:hAnsi="Calibri"/>
          <w:w w:val="95"/>
        </w:rPr>
        <w:t>Time</w:t>
      </w:r>
      <w:r>
        <w:rPr>
          <w:spacing w:val="-1"/>
          <w:w w:val="95"/>
        </w:rPr>
        <w:t xml:space="preserve">—在 </w:t>
      </w:r>
      <w:r>
        <w:rPr>
          <w:rFonts w:ascii="Calibri" w:eastAsia="Calibri" w:hAnsi="Calibri"/>
          <w:w w:val="95"/>
        </w:rPr>
        <w:t>Think</w:t>
      </w:r>
      <w:r>
        <w:rPr>
          <w:rFonts w:ascii="Calibri" w:eastAsia="Calibri" w:hAnsi="Calibri"/>
          <w:spacing w:val="44"/>
          <w:w w:val="95"/>
        </w:rPr>
        <w:t xml:space="preserve"> </w:t>
      </w:r>
      <w:r>
        <w:rPr>
          <w:rFonts w:ascii="Calibri" w:eastAsia="Calibri" w:hAnsi="Calibri"/>
          <w:w w:val="95"/>
        </w:rPr>
        <w:t>Time</w:t>
      </w:r>
      <w:r>
        <w:rPr>
          <w:rFonts w:ascii="Calibri" w:eastAsia="Calibri" w:hAnsi="Calibri"/>
          <w:spacing w:val="10"/>
          <w:w w:val="95"/>
        </w:rPr>
        <w:t xml:space="preserve"> </w:t>
      </w:r>
      <w:r>
        <w:rPr>
          <w:spacing w:val="-1"/>
          <w:w w:val="95"/>
        </w:rPr>
        <w:t xml:space="preserve">里有两个选项，忽略 </w:t>
      </w:r>
      <w:r>
        <w:rPr>
          <w:rFonts w:ascii="Calibri" w:eastAsia="Calibri" w:hAnsi="Calibri"/>
          <w:w w:val="95"/>
        </w:rPr>
        <w:t>think</w:t>
      </w:r>
      <w:r>
        <w:rPr>
          <w:rFonts w:ascii="Calibri" w:eastAsia="Calibri" w:hAnsi="Calibri"/>
          <w:spacing w:val="41"/>
          <w:w w:val="95"/>
        </w:rPr>
        <w:t xml:space="preserve"> </w:t>
      </w:r>
      <w:r>
        <w:rPr>
          <w:rFonts w:ascii="Calibri" w:eastAsia="Calibri" w:hAnsi="Calibri"/>
          <w:w w:val="95"/>
        </w:rPr>
        <w:t>time</w:t>
      </w:r>
      <w:r>
        <w:rPr>
          <w:rFonts w:ascii="Calibri" w:eastAsia="Calibri" w:hAnsi="Calibri"/>
          <w:spacing w:val="5"/>
          <w:w w:val="95"/>
        </w:rPr>
        <w:t xml:space="preserve"> </w:t>
      </w:r>
      <w:r>
        <w:rPr>
          <w:w w:val="95"/>
        </w:rPr>
        <w:t xml:space="preserve">和回放 </w:t>
      </w:r>
      <w:r>
        <w:rPr>
          <w:rFonts w:ascii="Calibri" w:eastAsia="Calibri" w:hAnsi="Calibri"/>
          <w:w w:val="95"/>
        </w:rPr>
        <w:t>think</w:t>
      </w:r>
      <w:r>
        <w:rPr>
          <w:rFonts w:ascii="Calibri" w:eastAsia="Calibri" w:hAnsi="Calibri"/>
          <w:spacing w:val="41"/>
          <w:w w:val="95"/>
        </w:rPr>
        <w:t xml:space="preserve"> </w:t>
      </w:r>
      <w:r>
        <w:rPr>
          <w:rFonts w:ascii="Calibri" w:eastAsia="Calibri" w:hAnsi="Calibri"/>
          <w:w w:val="95"/>
        </w:rPr>
        <w:t>time</w:t>
      </w:r>
      <w:r>
        <w:rPr>
          <w:w w:val="95"/>
        </w:rPr>
        <w:t>。</w:t>
      </w:r>
      <w:r>
        <w:rPr>
          <w:rFonts w:ascii="Calibri" w:eastAsia="Calibri" w:hAnsi="Calibri"/>
          <w:w w:val="95"/>
        </w:rPr>
        <w:t>d)General</w:t>
      </w:r>
      <w:r>
        <w:rPr>
          <w:w w:val="95"/>
        </w:rPr>
        <w:t>—</w:t>
      </w:r>
      <w:r>
        <w:rPr>
          <w:spacing w:val="-98"/>
          <w:w w:val="95"/>
        </w:rPr>
        <w:t xml:space="preserve"> </w:t>
      </w:r>
      <w:r>
        <w:rPr>
          <w:spacing w:val="-16"/>
          <w:w w:val="95"/>
        </w:rPr>
        <w:t xml:space="preserve">在 </w:t>
      </w:r>
      <w:r>
        <w:rPr>
          <w:rFonts w:ascii="Calibri" w:eastAsia="Calibri" w:hAnsi="Calibri"/>
          <w:w w:val="95"/>
        </w:rPr>
        <w:t>General</w:t>
      </w:r>
      <w:r>
        <w:rPr>
          <w:rFonts w:ascii="Calibri" w:eastAsia="Calibri" w:hAnsi="Calibri"/>
          <w:spacing w:val="24"/>
          <w:w w:val="95"/>
        </w:rPr>
        <w:t xml:space="preserve"> </w:t>
      </w:r>
      <w:r>
        <w:rPr>
          <w:spacing w:val="-3"/>
          <w:w w:val="95"/>
        </w:rPr>
        <w:t xml:space="preserve">选项卡中，我们可以设置 </w:t>
      </w:r>
      <w:proofErr w:type="spellStart"/>
      <w:r>
        <w:rPr>
          <w:rFonts w:ascii="Calibri" w:eastAsia="Calibri" w:hAnsi="Calibri"/>
          <w:w w:val="95"/>
        </w:rPr>
        <w:t>vusers</w:t>
      </w:r>
      <w:proofErr w:type="spellEnd"/>
      <w:r>
        <w:rPr>
          <w:rFonts w:ascii="Calibri" w:eastAsia="Calibri" w:hAnsi="Calibri"/>
          <w:spacing w:val="24"/>
          <w:w w:val="95"/>
        </w:rPr>
        <w:t xml:space="preserve"> </w:t>
      </w:r>
      <w:r>
        <w:rPr>
          <w:w w:val="95"/>
        </w:rPr>
        <w:t>作为进程或者多线程，将每一步作为一个事务。</w:t>
      </w:r>
    </w:p>
    <w:p w14:paraId="2A907BC9" w14:textId="77777777" w:rsidR="00382F71" w:rsidRDefault="00382F71">
      <w:pPr>
        <w:pStyle w:val="a3"/>
        <w:rPr>
          <w:sz w:val="22"/>
        </w:rPr>
      </w:pPr>
    </w:p>
    <w:p w14:paraId="03E99EF2" w14:textId="77777777" w:rsidR="00382F71" w:rsidRDefault="00382F71">
      <w:pPr>
        <w:pStyle w:val="a3"/>
        <w:spacing w:before="6"/>
        <w:rPr>
          <w:sz w:val="24"/>
        </w:rPr>
      </w:pPr>
    </w:p>
    <w:p w14:paraId="348363FC" w14:textId="77777777" w:rsidR="00382F71" w:rsidRDefault="00000000">
      <w:pPr>
        <w:pStyle w:val="a5"/>
        <w:numPr>
          <w:ilvl w:val="2"/>
          <w:numId w:val="239"/>
        </w:numPr>
        <w:tabs>
          <w:tab w:val="left" w:pos="1731"/>
          <w:tab w:val="left" w:pos="1732"/>
        </w:tabs>
        <w:ind w:left="1731" w:hanging="1261"/>
        <w:rPr>
          <w:rFonts w:ascii="微软雅黑" w:eastAsia="微软雅黑"/>
          <w:color w:val="4AACC5"/>
          <w:sz w:val="24"/>
        </w:rPr>
      </w:pPr>
      <w:bookmarkStart w:id="1427" w:name="11.1.37你在哪里设置Vuser测试时迭代？"/>
      <w:bookmarkStart w:id="1428" w:name="_bookmark711"/>
      <w:bookmarkEnd w:id="1427"/>
      <w:bookmarkEnd w:id="1428"/>
      <w:r>
        <w:rPr>
          <w:color w:val="4AACC5"/>
          <w:spacing w:val="-11"/>
          <w:sz w:val="28"/>
        </w:rPr>
        <w:t xml:space="preserve">你在哪里设置 </w:t>
      </w:r>
      <w:proofErr w:type="spellStart"/>
      <w:r>
        <w:rPr>
          <w:rFonts w:ascii="Calibri" w:eastAsia="Calibri"/>
          <w:b/>
          <w:color w:val="4AACC5"/>
          <w:sz w:val="28"/>
        </w:rPr>
        <w:t>Vuser</w:t>
      </w:r>
      <w:proofErr w:type="spellEnd"/>
      <w:r>
        <w:rPr>
          <w:rFonts w:ascii="Calibri" w:eastAsia="Calibri"/>
          <w:b/>
          <w:color w:val="4AACC5"/>
          <w:spacing w:val="4"/>
          <w:sz w:val="28"/>
        </w:rPr>
        <w:t xml:space="preserve"> </w:t>
      </w:r>
      <w:r>
        <w:rPr>
          <w:color w:val="4AACC5"/>
          <w:sz w:val="28"/>
        </w:rPr>
        <w:t>测试时迭代？</w:t>
      </w:r>
    </w:p>
    <w:p w14:paraId="2F9F8B9F" w14:textId="77777777" w:rsidR="00382F71" w:rsidRDefault="00000000">
      <w:pPr>
        <w:pStyle w:val="a3"/>
        <w:spacing w:before="236" w:line="415" w:lineRule="auto"/>
        <w:ind w:left="471" w:right="351"/>
        <w:jc w:val="both"/>
      </w:pPr>
      <w:r>
        <w:rPr>
          <w:spacing w:val="-4"/>
          <w:w w:val="95"/>
        </w:rPr>
        <w:t xml:space="preserve">我们在 </w:t>
      </w:r>
      <w:proofErr w:type="spellStart"/>
      <w:r>
        <w:rPr>
          <w:rFonts w:ascii="Calibri" w:eastAsia="Calibri"/>
          <w:w w:val="95"/>
        </w:rPr>
        <w:t>VuGen</w:t>
      </w:r>
      <w:proofErr w:type="spellEnd"/>
      <w:r>
        <w:rPr>
          <w:rFonts w:ascii="Calibri" w:eastAsia="Calibri"/>
          <w:spacing w:val="39"/>
          <w:w w:val="95"/>
        </w:rPr>
        <w:t xml:space="preserve"> </w:t>
      </w:r>
      <w:r>
        <w:rPr>
          <w:spacing w:val="-3"/>
          <w:w w:val="95"/>
        </w:rPr>
        <w:t xml:space="preserve">中的 </w:t>
      </w:r>
      <w:r>
        <w:rPr>
          <w:rFonts w:ascii="Calibri" w:eastAsia="Calibri"/>
          <w:w w:val="95"/>
        </w:rPr>
        <w:t>Run</w:t>
      </w:r>
      <w:r>
        <w:rPr>
          <w:rFonts w:ascii="Calibri" w:eastAsia="Calibri"/>
          <w:spacing w:val="33"/>
          <w:w w:val="95"/>
        </w:rPr>
        <w:t xml:space="preserve"> </w:t>
      </w:r>
      <w:r>
        <w:rPr>
          <w:rFonts w:ascii="Calibri" w:eastAsia="Calibri"/>
          <w:w w:val="95"/>
        </w:rPr>
        <w:t>Time</w:t>
      </w:r>
      <w:r>
        <w:rPr>
          <w:rFonts w:ascii="Calibri" w:eastAsia="Calibri"/>
          <w:spacing w:val="35"/>
          <w:w w:val="95"/>
        </w:rPr>
        <w:t xml:space="preserve"> </w:t>
      </w:r>
      <w:r>
        <w:rPr>
          <w:rFonts w:ascii="Calibri" w:eastAsia="Calibri"/>
          <w:w w:val="95"/>
        </w:rPr>
        <w:t>Setting</w:t>
      </w:r>
      <w:r>
        <w:rPr>
          <w:rFonts w:ascii="Calibri" w:eastAsia="Calibri"/>
          <w:spacing w:val="39"/>
          <w:w w:val="95"/>
        </w:rPr>
        <w:t xml:space="preserve"> </w:t>
      </w:r>
      <w:r>
        <w:rPr>
          <w:spacing w:val="-1"/>
          <w:w w:val="95"/>
        </w:rPr>
        <w:t xml:space="preserve">中设置迭代。这个导航是 </w:t>
      </w:r>
      <w:r>
        <w:rPr>
          <w:rFonts w:ascii="Calibri" w:eastAsia="Calibri"/>
          <w:w w:val="95"/>
        </w:rPr>
        <w:t>Run</w:t>
      </w:r>
      <w:r>
        <w:rPr>
          <w:rFonts w:ascii="Calibri" w:eastAsia="Calibri"/>
          <w:spacing w:val="34"/>
          <w:w w:val="95"/>
        </w:rPr>
        <w:t xml:space="preserve"> </w:t>
      </w:r>
      <w:r>
        <w:rPr>
          <w:rFonts w:ascii="Calibri" w:eastAsia="Calibri"/>
          <w:w w:val="95"/>
        </w:rPr>
        <w:t>Time</w:t>
      </w:r>
      <w:r>
        <w:rPr>
          <w:rFonts w:ascii="Calibri" w:eastAsia="Calibri"/>
          <w:spacing w:val="35"/>
          <w:w w:val="95"/>
        </w:rPr>
        <w:t xml:space="preserve"> </w:t>
      </w:r>
      <w:r>
        <w:rPr>
          <w:rFonts w:ascii="Calibri" w:eastAsia="Calibri"/>
          <w:w w:val="95"/>
        </w:rPr>
        <w:t>Setting</w:t>
      </w:r>
      <w:r>
        <w:rPr>
          <w:w w:val="95"/>
        </w:rPr>
        <w:t>，</w:t>
      </w:r>
      <w:r>
        <w:rPr>
          <w:rFonts w:ascii="Calibri" w:eastAsia="Calibri"/>
          <w:w w:val="95"/>
        </w:rPr>
        <w:t>Pacing</w:t>
      </w:r>
      <w:r>
        <w:rPr>
          <w:rFonts w:ascii="Calibri" w:eastAsia="Calibri"/>
          <w:spacing w:val="39"/>
          <w:w w:val="95"/>
        </w:rPr>
        <w:t xml:space="preserve"> </w:t>
      </w:r>
      <w:r>
        <w:rPr>
          <w:w w:val="95"/>
        </w:rPr>
        <w:t>选项卡，设置迭</w:t>
      </w:r>
      <w:r>
        <w:t>代次数。</w:t>
      </w:r>
    </w:p>
    <w:p w14:paraId="16BC1AC5" w14:textId="77777777" w:rsidR="00382F71" w:rsidRDefault="00382F71">
      <w:pPr>
        <w:spacing w:line="415" w:lineRule="auto"/>
        <w:jc w:val="both"/>
        <w:sectPr w:rsidR="00382F71">
          <w:pgSz w:w="11910" w:h="16840"/>
          <w:pgMar w:top="1260" w:right="940" w:bottom="680" w:left="820" w:header="0" w:footer="406" w:gutter="0"/>
          <w:cols w:space="720"/>
        </w:sectPr>
      </w:pPr>
    </w:p>
    <w:p w14:paraId="495BC065" w14:textId="77777777" w:rsidR="00382F71" w:rsidRDefault="00382F71">
      <w:pPr>
        <w:pStyle w:val="a3"/>
        <w:spacing w:before="6"/>
        <w:rPr>
          <w:sz w:val="22"/>
        </w:rPr>
      </w:pPr>
    </w:p>
    <w:p w14:paraId="5FF0D1CF" w14:textId="77777777" w:rsidR="00382F71" w:rsidRDefault="00000000">
      <w:pPr>
        <w:pStyle w:val="5"/>
        <w:numPr>
          <w:ilvl w:val="2"/>
          <w:numId w:val="239"/>
        </w:numPr>
        <w:tabs>
          <w:tab w:val="left" w:pos="1731"/>
          <w:tab w:val="left" w:pos="1732"/>
        </w:tabs>
        <w:spacing w:before="40"/>
        <w:ind w:left="1731" w:hanging="1261"/>
        <w:rPr>
          <w:rFonts w:ascii="微软雅黑" w:eastAsia="微软雅黑"/>
          <w:color w:val="4AACC5"/>
          <w:sz w:val="24"/>
        </w:rPr>
      </w:pPr>
      <w:bookmarkStart w:id="1429" w:name="11.1.38你如何在负载下执行功能测试？"/>
      <w:bookmarkStart w:id="1430" w:name="_bookmark712"/>
      <w:bookmarkEnd w:id="1429"/>
      <w:bookmarkEnd w:id="1430"/>
      <w:r>
        <w:rPr>
          <w:color w:val="4AACC5"/>
        </w:rPr>
        <w:t>你如何在负载下执行功能测试？</w:t>
      </w:r>
    </w:p>
    <w:p w14:paraId="34ADDA5A" w14:textId="77777777" w:rsidR="00382F71" w:rsidRDefault="00000000">
      <w:pPr>
        <w:pStyle w:val="a3"/>
        <w:spacing w:before="235" w:line="415" w:lineRule="auto"/>
        <w:ind w:left="471" w:right="351"/>
        <w:jc w:val="both"/>
      </w:pPr>
      <w:r>
        <w:rPr>
          <w:spacing w:val="4"/>
          <w:w w:val="95"/>
        </w:rPr>
        <w:t xml:space="preserve">负载下的功能可以通过同时运行多个 </w:t>
      </w:r>
      <w:proofErr w:type="spellStart"/>
      <w:r>
        <w:rPr>
          <w:rFonts w:ascii="Calibri" w:eastAsia="Calibri"/>
          <w:w w:val="95"/>
        </w:rPr>
        <w:t>Vuser</w:t>
      </w:r>
      <w:proofErr w:type="spellEnd"/>
      <w:r>
        <w:rPr>
          <w:rFonts w:ascii="Calibri" w:eastAsia="Calibri"/>
          <w:spacing w:val="39"/>
          <w:w w:val="95"/>
        </w:rPr>
        <w:t xml:space="preserve"> </w:t>
      </w:r>
      <w:r>
        <w:rPr>
          <w:spacing w:val="4"/>
          <w:w w:val="95"/>
        </w:rPr>
        <w:t xml:space="preserve">来测试。通过增加一定数量的 </w:t>
      </w:r>
      <w:proofErr w:type="spellStart"/>
      <w:r>
        <w:rPr>
          <w:rFonts w:ascii="Calibri" w:eastAsia="Calibri"/>
          <w:w w:val="95"/>
        </w:rPr>
        <w:t>Vuser</w:t>
      </w:r>
      <w:proofErr w:type="spellEnd"/>
      <w:r>
        <w:rPr>
          <w:w w:val="95"/>
        </w:rPr>
        <w:t>，我们可以判断服务器</w:t>
      </w:r>
      <w:r>
        <w:t>可以承受多少负载。</w:t>
      </w:r>
    </w:p>
    <w:p w14:paraId="0C9E749B" w14:textId="77777777" w:rsidR="00382F71" w:rsidRDefault="00382F71">
      <w:pPr>
        <w:pStyle w:val="a3"/>
        <w:rPr>
          <w:sz w:val="17"/>
        </w:rPr>
      </w:pPr>
    </w:p>
    <w:p w14:paraId="35EC23D8" w14:textId="77777777" w:rsidR="00382F71" w:rsidRDefault="00000000">
      <w:pPr>
        <w:pStyle w:val="a5"/>
        <w:numPr>
          <w:ilvl w:val="2"/>
          <w:numId w:val="239"/>
        </w:numPr>
        <w:tabs>
          <w:tab w:val="left" w:pos="1731"/>
          <w:tab w:val="left" w:pos="1732"/>
        </w:tabs>
        <w:spacing w:before="1"/>
        <w:ind w:left="1731" w:hanging="1261"/>
        <w:rPr>
          <w:rFonts w:ascii="Calibri" w:eastAsia="Calibri"/>
          <w:color w:val="4AACC5"/>
          <w:sz w:val="28"/>
        </w:rPr>
      </w:pPr>
      <w:bookmarkStart w:id="1431" w:name="11.1.39什么是Ramp_up？你如何设置？"/>
      <w:bookmarkStart w:id="1432" w:name="_bookmark713"/>
      <w:bookmarkEnd w:id="1431"/>
      <w:bookmarkEnd w:id="1432"/>
      <w:r>
        <w:rPr>
          <w:color w:val="4AACC5"/>
          <w:spacing w:val="-17"/>
          <w:sz w:val="28"/>
        </w:rPr>
        <w:t xml:space="preserve">什么是 </w:t>
      </w:r>
      <w:r>
        <w:rPr>
          <w:rFonts w:ascii="Calibri" w:eastAsia="Calibri"/>
          <w:b/>
          <w:color w:val="4AACC5"/>
          <w:sz w:val="28"/>
        </w:rPr>
        <w:t>Ramp</w:t>
      </w:r>
      <w:r>
        <w:rPr>
          <w:rFonts w:ascii="Calibri" w:eastAsia="Calibri"/>
          <w:b/>
          <w:color w:val="4AACC5"/>
          <w:spacing w:val="1"/>
          <w:sz w:val="28"/>
        </w:rPr>
        <w:t xml:space="preserve"> </w:t>
      </w:r>
      <w:r>
        <w:rPr>
          <w:rFonts w:ascii="Calibri" w:eastAsia="Calibri"/>
          <w:b/>
          <w:color w:val="4AACC5"/>
          <w:sz w:val="28"/>
        </w:rPr>
        <w:t>up</w:t>
      </w:r>
      <w:r>
        <w:rPr>
          <w:color w:val="4AACC5"/>
          <w:sz w:val="28"/>
        </w:rPr>
        <w:t>？你如何设置？</w:t>
      </w:r>
    </w:p>
    <w:p w14:paraId="3F27DE86" w14:textId="77777777" w:rsidR="00382F71" w:rsidRDefault="00382F71">
      <w:pPr>
        <w:pStyle w:val="a3"/>
        <w:spacing w:before="10"/>
        <w:rPr>
          <w:sz w:val="22"/>
        </w:rPr>
      </w:pPr>
    </w:p>
    <w:p w14:paraId="77909856" w14:textId="77777777" w:rsidR="00382F71" w:rsidRDefault="00000000">
      <w:pPr>
        <w:pStyle w:val="a3"/>
        <w:spacing w:line="417" w:lineRule="auto"/>
        <w:ind w:left="471" w:right="351"/>
        <w:jc w:val="both"/>
      </w:pPr>
      <w:r>
        <w:rPr>
          <w:w w:val="95"/>
        </w:rPr>
        <w:t>这个选项被用来逐步增加</w:t>
      </w:r>
      <w:r>
        <w:rPr>
          <w:spacing w:val="155"/>
        </w:rPr>
        <w:t xml:space="preserve"> </w:t>
      </w:r>
      <w:proofErr w:type="spellStart"/>
      <w:r>
        <w:rPr>
          <w:rFonts w:ascii="Calibri" w:eastAsia="Calibri" w:hAnsi="Calibri"/>
          <w:w w:val="95"/>
        </w:rPr>
        <w:t>Vuser</w:t>
      </w:r>
      <w:proofErr w:type="spellEnd"/>
      <w:r>
        <w:rPr>
          <w:rFonts w:ascii="Calibri" w:eastAsia="Calibri" w:hAnsi="Calibri"/>
          <w:spacing w:val="116"/>
        </w:rPr>
        <w:t xml:space="preserve"> </w:t>
      </w:r>
      <w:r>
        <w:rPr>
          <w:w w:val="95"/>
        </w:rPr>
        <w:t>的数量</w:t>
      </w:r>
      <w:r>
        <w:rPr>
          <w:rFonts w:ascii="Calibri" w:eastAsia="Calibri" w:hAnsi="Calibri"/>
          <w:w w:val="95"/>
        </w:rPr>
        <w:t>/</w:t>
      </w:r>
      <w:r>
        <w:rPr>
          <w:w w:val="95"/>
        </w:rPr>
        <w:t>服务器上的负载。初始值设置，间隔的</w:t>
      </w:r>
      <w:proofErr w:type="gramStart"/>
      <w:r>
        <w:rPr>
          <w:w w:val="95"/>
        </w:rPr>
        <w:t>等待值</w:t>
      </w:r>
      <w:proofErr w:type="gramEnd"/>
      <w:r>
        <w:rPr>
          <w:w w:val="95"/>
        </w:rPr>
        <w:t>可以被指定。要</w:t>
      </w:r>
      <w:r>
        <w:rPr>
          <w:spacing w:val="-17"/>
        </w:rPr>
        <w:t xml:space="preserve">设置 </w:t>
      </w:r>
      <w:r>
        <w:rPr>
          <w:rFonts w:ascii="Calibri" w:eastAsia="Calibri" w:hAnsi="Calibri"/>
        </w:rPr>
        <w:t>Ramp</w:t>
      </w:r>
      <w:r>
        <w:rPr>
          <w:rFonts w:ascii="Calibri" w:eastAsia="Calibri" w:hAnsi="Calibri"/>
          <w:spacing w:val="1"/>
        </w:rPr>
        <w:t xml:space="preserve"> </w:t>
      </w:r>
      <w:r>
        <w:rPr>
          <w:rFonts w:ascii="Calibri" w:eastAsia="Calibri" w:hAnsi="Calibri"/>
        </w:rPr>
        <w:t>up</w:t>
      </w:r>
      <w:r>
        <w:t>，进入“场景调度选项”</w:t>
      </w:r>
    </w:p>
    <w:p w14:paraId="01311D66" w14:textId="77777777" w:rsidR="00382F71" w:rsidRDefault="00382F71">
      <w:pPr>
        <w:pStyle w:val="a3"/>
        <w:rPr>
          <w:sz w:val="22"/>
        </w:rPr>
      </w:pPr>
    </w:p>
    <w:p w14:paraId="544172CC" w14:textId="77777777" w:rsidR="00382F71" w:rsidRDefault="00382F71">
      <w:pPr>
        <w:pStyle w:val="a3"/>
        <w:spacing w:before="8"/>
        <w:rPr>
          <w:sz w:val="26"/>
        </w:rPr>
      </w:pPr>
    </w:p>
    <w:p w14:paraId="6DDDE469"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33" w:name="11.1.40Vuser作为线程运行的优势是什么？"/>
      <w:bookmarkStart w:id="1434" w:name="_bookmark714"/>
      <w:bookmarkEnd w:id="1433"/>
      <w:bookmarkEnd w:id="1434"/>
      <w:proofErr w:type="spellStart"/>
      <w:r>
        <w:rPr>
          <w:rFonts w:ascii="Calibri" w:eastAsia="Calibri"/>
          <w:b/>
          <w:color w:val="4AACC5"/>
          <w:sz w:val="28"/>
        </w:rPr>
        <w:t>Vuser</w:t>
      </w:r>
      <w:proofErr w:type="spellEnd"/>
      <w:r>
        <w:rPr>
          <w:rFonts w:ascii="Calibri" w:eastAsia="Calibri"/>
          <w:b/>
          <w:color w:val="4AACC5"/>
          <w:sz w:val="28"/>
        </w:rPr>
        <w:t xml:space="preserve"> </w:t>
      </w:r>
      <w:r>
        <w:rPr>
          <w:color w:val="4AACC5"/>
          <w:sz w:val="28"/>
        </w:rPr>
        <w:t>作为线程运行的优势是什么？</w:t>
      </w:r>
    </w:p>
    <w:p w14:paraId="74906F73" w14:textId="77777777" w:rsidR="00382F71" w:rsidRDefault="00382F71">
      <w:pPr>
        <w:pStyle w:val="a3"/>
        <w:rPr>
          <w:sz w:val="30"/>
        </w:rPr>
      </w:pPr>
    </w:p>
    <w:p w14:paraId="641090C7" w14:textId="77777777" w:rsidR="00382F71" w:rsidRDefault="00382F71">
      <w:pPr>
        <w:pStyle w:val="a3"/>
        <w:rPr>
          <w:sz w:val="25"/>
        </w:rPr>
      </w:pPr>
    </w:p>
    <w:p w14:paraId="6A8F01D3" w14:textId="77777777" w:rsidR="00382F71" w:rsidRDefault="00000000">
      <w:pPr>
        <w:pStyle w:val="a3"/>
        <w:spacing w:line="417" w:lineRule="auto"/>
        <w:ind w:left="471" w:right="351"/>
        <w:jc w:val="both"/>
      </w:pPr>
      <w:proofErr w:type="spellStart"/>
      <w:r>
        <w:rPr>
          <w:rFonts w:ascii="Calibri" w:eastAsia="Calibri"/>
          <w:w w:val="95"/>
        </w:rPr>
        <w:t>VuGen</w:t>
      </w:r>
      <w:proofErr w:type="spellEnd"/>
      <w:r>
        <w:rPr>
          <w:rFonts w:ascii="Calibri" w:eastAsia="Calibri"/>
          <w:spacing w:val="53"/>
        </w:rPr>
        <w:t xml:space="preserve"> </w:t>
      </w:r>
      <w:r>
        <w:rPr>
          <w:spacing w:val="1"/>
          <w:w w:val="95"/>
        </w:rPr>
        <w:t xml:space="preserve">提供使用多线程的设施。这使每个产生器中运行更多的 </w:t>
      </w:r>
      <w:proofErr w:type="spellStart"/>
      <w:r>
        <w:rPr>
          <w:rFonts w:ascii="Calibri" w:eastAsia="Calibri"/>
          <w:w w:val="95"/>
        </w:rPr>
        <w:t>Vuser</w:t>
      </w:r>
      <w:proofErr w:type="spellEnd"/>
      <w:r>
        <w:rPr>
          <w:spacing w:val="13"/>
          <w:w w:val="95"/>
        </w:rPr>
        <w:t xml:space="preserve">。如果 </w:t>
      </w:r>
      <w:proofErr w:type="spellStart"/>
      <w:r>
        <w:rPr>
          <w:rFonts w:ascii="Calibri" w:eastAsia="Calibri"/>
          <w:w w:val="95"/>
        </w:rPr>
        <w:t>Vuser</w:t>
      </w:r>
      <w:proofErr w:type="spellEnd"/>
      <w:r>
        <w:rPr>
          <w:rFonts w:ascii="Calibri" w:eastAsia="Calibri"/>
          <w:spacing w:val="56"/>
        </w:rPr>
        <w:t xml:space="preserve"> </w:t>
      </w:r>
      <w:r>
        <w:rPr>
          <w:w w:val="95"/>
        </w:rPr>
        <w:t>作为进程运行，相同</w:t>
      </w:r>
      <w:r>
        <w:rPr>
          <w:spacing w:val="4"/>
          <w:w w:val="95"/>
        </w:rPr>
        <w:t xml:space="preserve">的驱动程序为每个 </w:t>
      </w:r>
      <w:proofErr w:type="spellStart"/>
      <w:r>
        <w:rPr>
          <w:rFonts w:ascii="Calibri" w:eastAsia="Calibri"/>
          <w:w w:val="95"/>
        </w:rPr>
        <w:t>Vuser</w:t>
      </w:r>
      <w:proofErr w:type="spellEnd"/>
      <w:r>
        <w:rPr>
          <w:rFonts w:ascii="Calibri" w:eastAsia="Calibri"/>
          <w:spacing w:val="44"/>
          <w:w w:val="95"/>
        </w:rPr>
        <w:t xml:space="preserve"> </w:t>
      </w:r>
      <w:r>
        <w:rPr>
          <w:spacing w:val="1"/>
          <w:w w:val="95"/>
        </w:rPr>
        <w:t xml:space="preserve">加载到内存，从而占用大量的内存。这限制了在单发生器中运行的 </w:t>
      </w:r>
      <w:proofErr w:type="spellStart"/>
      <w:r>
        <w:rPr>
          <w:rFonts w:ascii="Calibri" w:eastAsia="Calibri"/>
          <w:w w:val="95"/>
        </w:rPr>
        <w:t>Vuser</w:t>
      </w:r>
      <w:proofErr w:type="spellEnd"/>
      <w:r>
        <w:rPr>
          <w:rFonts w:ascii="Calibri" w:eastAsia="Calibri"/>
          <w:spacing w:val="39"/>
          <w:w w:val="95"/>
        </w:rPr>
        <w:t xml:space="preserve"> </w:t>
      </w:r>
      <w:r>
        <w:rPr>
          <w:w w:val="95"/>
        </w:rPr>
        <w:t>的数</w:t>
      </w:r>
      <w:r>
        <w:rPr>
          <w:spacing w:val="12"/>
          <w:w w:val="95"/>
        </w:rPr>
        <w:t xml:space="preserve">量。如果 </w:t>
      </w:r>
      <w:proofErr w:type="spellStart"/>
      <w:r>
        <w:rPr>
          <w:rFonts w:ascii="Calibri" w:eastAsia="Calibri"/>
          <w:w w:val="95"/>
        </w:rPr>
        <w:t>Vuser</w:t>
      </w:r>
      <w:proofErr w:type="spellEnd"/>
      <w:r>
        <w:rPr>
          <w:rFonts w:ascii="Calibri" w:eastAsia="Calibri"/>
          <w:spacing w:val="33"/>
          <w:w w:val="95"/>
        </w:rPr>
        <w:t xml:space="preserve"> </w:t>
      </w:r>
      <w:r>
        <w:rPr>
          <w:spacing w:val="3"/>
          <w:w w:val="95"/>
        </w:rPr>
        <w:t xml:space="preserve">作为线程运行，为给定数量的 </w:t>
      </w:r>
      <w:proofErr w:type="spellStart"/>
      <w:r>
        <w:rPr>
          <w:rFonts w:ascii="Calibri" w:eastAsia="Calibri"/>
          <w:w w:val="95"/>
        </w:rPr>
        <w:t>Vuser</w:t>
      </w:r>
      <w:proofErr w:type="spellEnd"/>
      <w:r>
        <w:rPr>
          <w:w w:val="95"/>
        </w:rPr>
        <w:t>（</w:t>
      </w:r>
      <w:r>
        <w:rPr>
          <w:spacing w:val="31"/>
          <w:w w:val="95"/>
        </w:rPr>
        <w:t xml:space="preserve">如 </w:t>
      </w:r>
      <w:r>
        <w:rPr>
          <w:rFonts w:ascii="Calibri" w:eastAsia="Calibri"/>
          <w:w w:val="95"/>
        </w:rPr>
        <w:t>100</w:t>
      </w:r>
      <w:r>
        <w:rPr>
          <w:w w:val="95"/>
        </w:rPr>
        <w:t>），只有一个驱动程序的实例被加载到内</w:t>
      </w:r>
      <w:r>
        <w:rPr>
          <w:spacing w:val="-2"/>
          <w:w w:val="95"/>
        </w:rPr>
        <w:t xml:space="preserve">存。每个线程共享父驱动程序的内存，从而使每个产生器运行更多的 </w:t>
      </w:r>
      <w:proofErr w:type="spellStart"/>
      <w:r>
        <w:rPr>
          <w:rFonts w:ascii="Calibri" w:eastAsia="Calibri"/>
          <w:w w:val="95"/>
        </w:rPr>
        <w:t>Vuser</w:t>
      </w:r>
      <w:proofErr w:type="spellEnd"/>
      <w:r>
        <w:rPr>
          <w:w w:val="95"/>
        </w:rPr>
        <w:t>。</w:t>
      </w:r>
    </w:p>
    <w:p w14:paraId="0B45EC33" w14:textId="77777777" w:rsidR="00382F71" w:rsidRDefault="00382F71">
      <w:pPr>
        <w:pStyle w:val="a3"/>
        <w:rPr>
          <w:sz w:val="22"/>
        </w:rPr>
      </w:pPr>
    </w:p>
    <w:p w14:paraId="14830D43" w14:textId="77777777" w:rsidR="00382F71" w:rsidRDefault="00382F71">
      <w:pPr>
        <w:pStyle w:val="a3"/>
        <w:spacing w:before="8"/>
        <w:rPr>
          <w:sz w:val="26"/>
        </w:rPr>
      </w:pPr>
    </w:p>
    <w:p w14:paraId="02A087AE"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35" w:name="11.1.41如果你想停止执行出错的脚本，怎么做？"/>
      <w:bookmarkStart w:id="1436" w:name="_bookmark715"/>
      <w:bookmarkEnd w:id="1435"/>
      <w:bookmarkEnd w:id="1436"/>
      <w:r>
        <w:rPr>
          <w:color w:val="4AACC5"/>
        </w:rPr>
        <w:t>如果你想停止执行出错的脚本，怎么做？</w:t>
      </w:r>
    </w:p>
    <w:p w14:paraId="6381C47F" w14:textId="77777777" w:rsidR="00382F71" w:rsidRDefault="00382F71">
      <w:pPr>
        <w:pStyle w:val="a3"/>
        <w:rPr>
          <w:sz w:val="30"/>
        </w:rPr>
      </w:pPr>
    </w:p>
    <w:p w14:paraId="045C3561" w14:textId="77777777" w:rsidR="00382F71" w:rsidRDefault="00382F71">
      <w:pPr>
        <w:pStyle w:val="a3"/>
        <w:rPr>
          <w:sz w:val="25"/>
        </w:rPr>
      </w:pPr>
    </w:p>
    <w:p w14:paraId="60786A4E" w14:textId="77777777" w:rsidR="00382F71" w:rsidRDefault="00000000">
      <w:pPr>
        <w:pStyle w:val="a3"/>
        <w:spacing w:line="417" w:lineRule="auto"/>
        <w:ind w:left="471" w:right="351"/>
        <w:jc w:val="both"/>
      </w:pPr>
      <w:proofErr w:type="spellStart"/>
      <w:r>
        <w:rPr>
          <w:rFonts w:ascii="Calibri" w:eastAsia="Calibri" w:hAnsi="Calibri"/>
          <w:w w:val="95"/>
        </w:rPr>
        <w:t>Lr_abort</w:t>
      </w:r>
      <w:proofErr w:type="spellEnd"/>
      <w:r>
        <w:rPr>
          <w:rFonts w:ascii="Calibri" w:eastAsia="Calibri" w:hAnsi="Calibri"/>
          <w:spacing w:val="1"/>
          <w:w w:val="95"/>
        </w:rPr>
        <w:t xml:space="preserve"> </w:t>
      </w:r>
      <w:r>
        <w:rPr>
          <w:spacing w:val="-2"/>
          <w:w w:val="95"/>
        </w:rPr>
        <w:t xml:space="preserve">函数中止执行 </w:t>
      </w:r>
      <w:proofErr w:type="spellStart"/>
      <w:r>
        <w:rPr>
          <w:rFonts w:ascii="Calibri" w:eastAsia="Calibri" w:hAnsi="Calibri"/>
          <w:w w:val="95"/>
        </w:rPr>
        <w:t>Vuser</w:t>
      </w:r>
      <w:proofErr w:type="spellEnd"/>
      <w:r>
        <w:rPr>
          <w:rFonts w:ascii="Calibri" w:eastAsia="Calibri" w:hAnsi="Calibri"/>
          <w:spacing w:val="37"/>
          <w:w w:val="95"/>
        </w:rPr>
        <w:t xml:space="preserve"> </w:t>
      </w:r>
      <w:r>
        <w:rPr>
          <w:spacing w:val="-2"/>
          <w:w w:val="95"/>
        </w:rPr>
        <w:t xml:space="preserve">脚本。它指示 </w:t>
      </w:r>
      <w:proofErr w:type="spellStart"/>
      <w:r>
        <w:rPr>
          <w:rFonts w:ascii="Calibri" w:eastAsia="Calibri" w:hAnsi="Calibri"/>
          <w:w w:val="95"/>
        </w:rPr>
        <w:t>Vuser</w:t>
      </w:r>
      <w:proofErr w:type="spellEnd"/>
      <w:r>
        <w:rPr>
          <w:rFonts w:ascii="Calibri" w:eastAsia="Calibri" w:hAnsi="Calibri"/>
          <w:spacing w:val="40"/>
          <w:w w:val="95"/>
        </w:rPr>
        <w:t xml:space="preserve"> </w:t>
      </w:r>
      <w:r>
        <w:rPr>
          <w:spacing w:val="-2"/>
          <w:w w:val="95"/>
        </w:rPr>
        <w:t xml:space="preserve">停止执行 </w:t>
      </w:r>
      <w:r>
        <w:rPr>
          <w:rFonts w:ascii="Calibri" w:eastAsia="Calibri" w:hAnsi="Calibri"/>
          <w:w w:val="95"/>
        </w:rPr>
        <w:t>Action</w:t>
      </w:r>
      <w:r>
        <w:rPr>
          <w:rFonts w:ascii="Calibri" w:eastAsia="Calibri" w:hAnsi="Calibri"/>
          <w:spacing w:val="41"/>
          <w:w w:val="95"/>
        </w:rPr>
        <w:t xml:space="preserve"> </w:t>
      </w:r>
      <w:r>
        <w:rPr>
          <w:spacing w:val="-2"/>
          <w:w w:val="95"/>
        </w:rPr>
        <w:t xml:space="preserve">部分，执行 </w:t>
      </w:r>
      <w:proofErr w:type="spellStart"/>
      <w:r>
        <w:rPr>
          <w:rFonts w:ascii="Calibri" w:eastAsia="Calibri" w:hAnsi="Calibri"/>
          <w:w w:val="95"/>
        </w:rPr>
        <w:t>vuser_end</w:t>
      </w:r>
      <w:proofErr w:type="spellEnd"/>
      <w:r>
        <w:rPr>
          <w:rFonts w:ascii="Calibri" w:eastAsia="Calibri" w:hAnsi="Calibri"/>
          <w:spacing w:val="44"/>
        </w:rPr>
        <w:t xml:space="preserve"> </w:t>
      </w:r>
      <w:r>
        <w:rPr>
          <w:w w:val="95"/>
        </w:rPr>
        <w:t>部分，并结束执行。这个函数是有用的，当你需要手工停止一个脚本的执行，作为一个指定错误条件下的结果。当</w:t>
      </w:r>
      <w:r>
        <w:rPr>
          <w:spacing w:val="246"/>
        </w:rPr>
        <w:t xml:space="preserve"> </w:t>
      </w:r>
      <w:r>
        <w:rPr>
          <w:w w:val="95"/>
        </w:rPr>
        <w:t>你使用这个函数停止一个脚本，</w:t>
      </w:r>
      <w:proofErr w:type="spellStart"/>
      <w:r>
        <w:rPr>
          <w:rFonts w:ascii="Calibri" w:eastAsia="Calibri" w:hAnsi="Calibri"/>
          <w:w w:val="95"/>
        </w:rPr>
        <w:t>Vuser</w:t>
      </w:r>
      <w:proofErr w:type="spellEnd"/>
      <w:r>
        <w:rPr>
          <w:rFonts w:ascii="Calibri" w:eastAsia="Calibri" w:hAnsi="Calibri"/>
          <w:spacing w:val="7"/>
          <w:w w:val="95"/>
        </w:rPr>
        <w:t xml:space="preserve"> </w:t>
      </w:r>
      <w:r>
        <w:rPr>
          <w:spacing w:val="1"/>
          <w:w w:val="95"/>
        </w:rPr>
        <w:t>被分配</w:t>
      </w:r>
      <w:proofErr w:type="gramStart"/>
      <w:r>
        <w:rPr>
          <w:spacing w:val="1"/>
          <w:w w:val="95"/>
        </w:rPr>
        <w:t>成停止</w:t>
      </w:r>
      <w:proofErr w:type="gramEnd"/>
      <w:r>
        <w:rPr>
          <w:spacing w:val="1"/>
          <w:w w:val="95"/>
        </w:rPr>
        <w:t xml:space="preserve">状态。为让它生效，我们必须首先在 </w:t>
      </w:r>
      <w:r>
        <w:rPr>
          <w:rFonts w:ascii="Calibri" w:eastAsia="Calibri" w:hAnsi="Calibri"/>
          <w:w w:val="95"/>
        </w:rPr>
        <w:t>Run</w:t>
      </w:r>
      <w:r>
        <w:rPr>
          <w:w w:val="95"/>
        </w:rPr>
        <w:t>—</w:t>
      </w:r>
      <w:r>
        <w:rPr>
          <w:rFonts w:ascii="Calibri" w:eastAsia="Calibri" w:hAnsi="Calibri"/>
          <w:w w:val="95"/>
        </w:rPr>
        <w:t>Time</w:t>
      </w:r>
      <w:r>
        <w:rPr>
          <w:rFonts w:ascii="Calibri" w:eastAsia="Calibri" w:hAnsi="Calibri"/>
          <w:spacing w:val="1"/>
          <w:w w:val="95"/>
        </w:rPr>
        <w:t xml:space="preserve"> </w:t>
      </w:r>
      <w:r>
        <w:rPr>
          <w:rFonts w:ascii="Calibri" w:eastAsia="Calibri" w:hAnsi="Calibri"/>
        </w:rPr>
        <w:t>Setting</w:t>
      </w:r>
      <w:r>
        <w:rPr>
          <w:rFonts w:ascii="Calibri" w:eastAsia="Calibri" w:hAnsi="Calibri"/>
          <w:spacing w:val="4"/>
        </w:rPr>
        <w:t xml:space="preserve"> </w:t>
      </w:r>
      <w:r>
        <w:t>中取消选择“</w:t>
      </w:r>
      <w:r>
        <w:rPr>
          <w:rFonts w:ascii="Calibri" w:eastAsia="Calibri" w:hAnsi="Calibri"/>
        </w:rPr>
        <w:t>Continue</w:t>
      </w:r>
      <w:r>
        <w:rPr>
          <w:rFonts w:ascii="Calibri" w:eastAsia="Calibri" w:hAnsi="Calibri"/>
          <w:spacing w:val="-1"/>
        </w:rPr>
        <w:t xml:space="preserve"> </w:t>
      </w:r>
      <w:r>
        <w:rPr>
          <w:rFonts w:ascii="Calibri" w:eastAsia="Calibri" w:hAnsi="Calibri"/>
        </w:rPr>
        <w:t>on</w:t>
      </w:r>
      <w:r>
        <w:rPr>
          <w:rFonts w:ascii="Calibri" w:eastAsia="Calibri" w:hAnsi="Calibri"/>
          <w:spacing w:val="1"/>
        </w:rPr>
        <w:t xml:space="preserve"> </w:t>
      </w:r>
      <w:r>
        <w:rPr>
          <w:rFonts w:ascii="Calibri" w:eastAsia="Calibri" w:hAnsi="Calibri"/>
        </w:rPr>
        <w:t>error</w:t>
      </w:r>
      <w:r>
        <w:t>”</w:t>
      </w:r>
    </w:p>
    <w:p w14:paraId="069328A7" w14:textId="77777777" w:rsidR="00382F71" w:rsidRDefault="00382F71">
      <w:pPr>
        <w:pStyle w:val="a3"/>
        <w:rPr>
          <w:sz w:val="22"/>
        </w:rPr>
      </w:pPr>
    </w:p>
    <w:p w14:paraId="568B3AE0" w14:textId="77777777" w:rsidR="00382F71" w:rsidRDefault="00382F71">
      <w:pPr>
        <w:pStyle w:val="a3"/>
        <w:spacing w:before="8"/>
        <w:rPr>
          <w:sz w:val="26"/>
        </w:rPr>
      </w:pPr>
    </w:p>
    <w:p w14:paraId="365E83A9"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37" w:name="11.1.42响应时间和吞吐量间的关系是什么？"/>
      <w:bookmarkStart w:id="1438" w:name="_bookmark716"/>
      <w:bookmarkEnd w:id="1437"/>
      <w:bookmarkEnd w:id="1438"/>
      <w:r>
        <w:rPr>
          <w:color w:val="4AACC5"/>
        </w:rPr>
        <w:t>响应时间和吞吐量间的关系是什么？</w:t>
      </w:r>
    </w:p>
    <w:p w14:paraId="62EDAD87" w14:textId="77777777" w:rsidR="00382F71" w:rsidRDefault="00382F71">
      <w:pPr>
        <w:pStyle w:val="a3"/>
        <w:rPr>
          <w:sz w:val="23"/>
        </w:rPr>
      </w:pPr>
    </w:p>
    <w:p w14:paraId="53270AA7" w14:textId="77777777" w:rsidR="00382F71" w:rsidRDefault="00000000">
      <w:pPr>
        <w:pStyle w:val="a3"/>
        <w:spacing w:line="415" w:lineRule="auto"/>
        <w:ind w:left="471" w:right="351"/>
        <w:jc w:val="both"/>
      </w:pPr>
      <w:r>
        <w:rPr>
          <w:w w:val="95"/>
        </w:rPr>
        <w:t>吞吐量图表显示的是</w:t>
      </w:r>
      <w:r>
        <w:rPr>
          <w:spacing w:val="169"/>
        </w:rPr>
        <w:t xml:space="preserve"> </w:t>
      </w:r>
      <w:proofErr w:type="spellStart"/>
      <w:r>
        <w:rPr>
          <w:rFonts w:ascii="Calibri" w:eastAsia="Calibri"/>
          <w:w w:val="95"/>
        </w:rPr>
        <w:t>Vuser</w:t>
      </w:r>
      <w:proofErr w:type="spellEnd"/>
      <w:r>
        <w:rPr>
          <w:rFonts w:ascii="Calibri" w:eastAsia="Calibri"/>
          <w:spacing w:val="66"/>
        </w:rPr>
        <w:t xml:space="preserve">  </w:t>
      </w:r>
      <w:r>
        <w:rPr>
          <w:w w:val="95"/>
        </w:rPr>
        <w:t>每秒从服务器收到的以字节为单位的数据量。当我们比较它和事务响应时间，我们会发现，若吞吐量下降，响应时间也会下降。同样，高峰时期的吞吐量和最高的响应时间大</w:t>
      </w:r>
      <w:r>
        <w:rPr>
          <w:spacing w:val="236"/>
        </w:rPr>
        <w:t xml:space="preserve"> </w:t>
      </w:r>
      <w:r>
        <w:t>约在同一个时间。</w:t>
      </w:r>
    </w:p>
    <w:p w14:paraId="1BD0971D" w14:textId="77777777" w:rsidR="00382F71" w:rsidRDefault="00382F71">
      <w:pPr>
        <w:spacing w:line="415" w:lineRule="auto"/>
        <w:jc w:val="both"/>
        <w:sectPr w:rsidR="00382F71">
          <w:pgSz w:w="11910" w:h="16840"/>
          <w:pgMar w:top="1580" w:right="940" w:bottom="680" w:left="820" w:header="0" w:footer="406" w:gutter="0"/>
          <w:cols w:space="720"/>
        </w:sectPr>
      </w:pPr>
    </w:p>
    <w:p w14:paraId="2C420356" w14:textId="77777777" w:rsidR="00382F71" w:rsidRDefault="00000000">
      <w:pPr>
        <w:pStyle w:val="5"/>
        <w:numPr>
          <w:ilvl w:val="2"/>
          <w:numId w:val="239"/>
        </w:numPr>
        <w:tabs>
          <w:tab w:val="left" w:pos="1731"/>
          <w:tab w:val="left" w:pos="1732"/>
        </w:tabs>
        <w:spacing w:before="42"/>
        <w:ind w:left="1731" w:hanging="1261"/>
        <w:rPr>
          <w:rFonts w:ascii="Calibri" w:eastAsia="Calibri"/>
          <w:color w:val="4AACC5"/>
        </w:rPr>
      </w:pPr>
      <w:bookmarkStart w:id="1439" w:name="11.1.43你如何识别性能瓶颈？"/>
      <w:bookmarkStart w:id="1440" w:name="_bookmark717"/>
      <w:bookmarkEnd w:id="1439"/>
      <w:bookmarkEnd w:id="1440"/>
      <w:r>
        <w:rPr>
          <w:color w:val="4AACC5"/>
        </w:rPr>
        <w:lastRenderedPageBreak/>
        <w:t>你如何识别性能瓶颈？</w:t>
      </w:r>
    </w:p>
    <w:p w14:paraId="7B86BEE0" w14:textId="77777777" w:rsidR="00382F71" w:rsidRDefault="00382F71">
      <w:pPr>
        <w:pStyle w:val="a3"/>
        <w:spacing w:before="10"/>
        <w:rPr>
          <w:sz w:val="22"/>
        </w:rPr>
      </w:pPr>
    </w:p>
    <w:p w14:paraId="7B557FE6" w14:textId="77777777" w:rsidR="00382F71" w:rsidRDefault="00000000">
      <w:pPr>
        <w:pStyle w:val="a3"/>
        <w:spacing w:line="417" w:lineRule="auto"/>
        <w:ind w:left="471" w:right="351"/>
        <w:jc w:val="both"/>
      </w:pPr>
      <w:r>
        <w:rPr>
          <w:w w:val="95"/>
        </w:rPr>
        <w:t>性能瓶颈可以使用监控器监测。这些监控器可能是应用服务器监控器、</w:t>
      </w:r>
      <w:r>
        <w:rPr>
          <w:rFonts w:ascii="Calibri" w:eastAsia="Calibri"/>
          <w:w w:val="95"/>
        </w:rPr>
        <w:t>web</w:t>
      </w:r>
      <w:r>
        <w:rPr>
          <w:rFonts w:ascii="Calibri" w:eastAsia="Calibri"/>
          <w:spacing w:val="61"/>
        </w:rPr>
        <w:t xml:space="preserve">    </w:t>
      </w:r>
      <w:r>
        <w:rPr>
          <w:w w:val="95"/>
        </w:rPr>
        <w:t>服务器监控器和网络监控器。它们帮助找出在场景中导致响应时间增加有问题的区域。通常所做的测试指标是性能响应时间、</w:t>
      </w:r>
      <w:r>
        <w:rPr>
          <w:spacing w:val="236"/>
        </w:rPr>
        <w:t xml:space="preserve"> </w:t>
      </w:r>
      <w:r>
        <w:t>吞吐量，点击率，网络延迟图等</w:t>
      </w:r>
    </w:p>
    <w:p w14:paraId="1A188362" w14:textId="77777777" w:rsidR="00382F71" w:rsidRDefault="00382F71">
      <w:pPr>
        <w:pStyle w:val="a3"/>
        <w:rPr>
          <w:sz w:val="20"/>
        </w:rPr>
      </w:pPr>
    </w:p>
    <w:p w14:paraId="3974FE93" w14:textId="77777777" w:rsidR="00382F71" w:rsidRDefault="00382F71">
      <w:pPr>
        <w:pStyle w:val="a3"/>
        <w:spacing w:before="10"/>
        <w:rPr>
          <w:sz w:val="28"/>
        </w:rPr>
      </w:pPr>
    </w:p>
    <w:p w14:paraId="58571B2D" w14:textId="77777777" w:rsidR="00382F71" w:rsidRDefault="00000000">
      <w:pPr>
        <w:pStyle w:val="5"/>
        <w:numPr>
          <w:ilvl w:val="2"/>
          <w:numId w:val="239"/>
        </w:numPr>
        <w:tabs>
          <w:tab w:val="left" w:pos="1731"/>
          <w:tab w:val="left" w:pos="1732"/>
        </w:tabs>
        <w:spacing w:before="1" w:line="417" w:lineRule="auto"/>
        <w:ind w:right="348"/>
        <w:rPr>
          <w:rFonts w:ascii="Calibri" w:eastAsia="Calibri"/>
          <w:color w:val="4AACC5"/>
        </w:rPr>
      </w:pPr>
      <w:bookmarkStart w:id="1441" w:name="11.1.44如果web服务器、数据库服务器、网络都一切正常，那么哪里可能有问题"/>
      <w:bookmarkStart w:id="1442" w:name="_bookmark718"/>
      <w:bookmarkEnd w:id="1441"/>
      <w:bookmarkEnd w:id="1442"/>
      <w:r>
        <w:rPr>
          <w:color w:val="4AACC5"/>
          <w:spacing w:val="-5"/>
        </w:rPr>
        <w:t xml:space="preserve">如果 </w:t>
      </w:r>
      <w:r>
        <w:rPr>
          <w:rFonts w:ascii="Calibri" w:eastAsia="Calibri"/>
          <w:b/>
          <w:color w:val="4AACC5"/>
        </w:rPr>
        <w:t xml:space="preserve">web  </w:t>
      </w:r>
      <w:r>
        <w:rPr>
          <w:color w:val="4AACC5"/>
        </w:rPr>
        <w:t>服务器、数据库服务器、网络</w:t>
      </w:r>
      <w:proofErr w:type="gramStart"/>
      <w:r>
        <w:rPr>
          <w:color w:val="4AACC5"/>
        </w:rPr>
        <w:t>都一切</w:t>
      </w:r>
      <w:proofErr w:type="gramEnd"/>
      <w:r>
        <w:rPr>
          <w:color w:val="4AACC5"/>
        </w:rPr>
        <w:t>正常，那么哪里可能有问题？</w:t>
      </w:r>
    </w:p>
    <w:p w14:paraId="20BA7C05" w14:textId="77777777" w:rsidR="00382F71" w:rsidRDefault="00382F71">
      <w:pPr>
        <w:pStyle w:val="a3"/>
        <w:rPr>
          <w:sz w:val="34"/>
        </w:rPr>
      </w:pPr>
    </w:p>
    <w:p w14:paraId="2D348A29" w14:textId="77777777" w:rsidR="00382F71" w:rsidRDefault="00000000">
      <w:pPr>
        <w:pStyle w:val="a3"/>
        <w:spacing w:before="1"/>
        <w:ind w:left="471"/>
      </w:pPr>
      <w:r>
        <w:t>问题可能是系统本身，应用程序服务器或为应用程序编写的代码。</w:t>
      </w:r>
    </w:p>
    <w:p w14:paraId="53A4FF2A" w14:textId="77777777" w:rsidR="00382F71" w:rsidRDefault="00382F71">
      <w:pPr>
        <w:pStyle w:val="a3"/>
        <w:rPr>
          <w:sz w:val="20"/>
        </w:rPr>
      </w:pPr>
    </w:p>
    <w:p w14:paraId="7BDDD7E7" w14:textId="77777777" w:rsidR="00382F71" w:rsidRDefault="00382F71">
      <w:pPr>
        <w:pStyle w:val="a3"/>
        <w:rPr>
          <w:sz w:val="20"/>
        </w:rPr>
      </w:pPr>
    </w:p>
    <w:p w14:paraId="08B0BD78" w14:textId="77777777" w:rsidR="00382F71" w:rsidRDefault="00382F71">
      <w:pPr>
        <w:pStyle w:val="a3"/>
        <w:spacing w:before="4"/>
        <w:rPr>
          <w:sz w:val="24"/>
        </w:rPr>
      </w:pPr>
    </w:p>
    <w:p w14:paraId="7F616481" w14:textId="77777777" w:rsidR="00382F71" w:rsidRDefault="00000000">
      <w:pPr>
        <w:pStyle w:val="a5"/>
        <w:numPr>
          <w:ilvl w:val="2"/>
          <w:numId w:val="239"/>
        </w:numPr>
        <w:tabs>
          <w:tab w:val="left" w:pos="1731"/>
          <w:tab w:val="left" w:pos="1732"/>
        </w:tabs>
        <w:spacing w:before="1"/>
        <w:ind w:left="1731" w:hanging="1261"/>
        <w:rPr>
          <w:rFonts w:ascii="Calibri" w:eastAsia="Calibri"/>
          <w:color w:val="4AACC5"/>
          <w:sz w:val="28"/>
        </w:rPr>
      </w:pPr>
      <w:bookmarkStart w:id="1443" w:name="11.1.45你如何找出web服务器相关的问题？"/>
      <w:bookmarkStart w:id="1444" w:name="_bookmark719"/>
      <w:bookmarkEnd w:id="1443"/>
      <w:bookmarkEnd w:id="1444"/>
      <w:r>
        <w:rPr>
          <w:color w:val="4AACC5"/>
          <w:spacing w:val="-12"/>
          <w:sz w:val="28"/>
        </w:rPr>
        <w:t xml:space="preserve">你如何找出 </w:t>
      </w:r>
      <w:r>
        <w:rPr>
          <w:rFonts w:ascii="Calibri" w:eastAsia="Calibri"/>
          <w:b/>
          <w:color w:val="4AACC5"/>
          <w:sz w:val="28"/>
        </w:rPr>
        <w:t>web</w:t>
      </w:r>
      <w:r>
        <w:rPr>
          <w:rFonts w:ascii="Calibri" w:eastAsia="Calibri"/>
          <w:b/>
          <w:color w:val="4AACC5"/>
          <w:spacing w:val="8"/>
          <w:sz w:val="28"/>
        </w:rPr>
        <w:t xml:space="preserve"> </w:t>
      </w:r>
      <w:r>
        <w:rPr>
          <w:color w:val="4AACC5"/>
          <w:sz w:val="28"/>
        </w:rPr>
        <w:t>服务器相关的问题？</w:t>
      </w:r>
    </w:p>
    <w:p w14:paraId="5659A6BE" w14:textId="77777777" w:rsidR="00382F71" w:rsidRDefault="00382F71">
      <w:pPr>
        <w:pStyle w:val="a3"/>
        <w:rPr>
          <w:sz w:val="30"/>
        </w:rPr>
      </w:pPr>
    </w:p>
    <w:p w14:paraId="485EA6DB" w14:textId="77777777" w:rsidR="00382F71" w:rsidRDefault="00382F71">
      <w:pPr>
        <w:pStyle w:val="a3"/>
        <w:spacing w:before="10"/>
        <w:rPr>
          <w:sz w:val="24"/>
        </w:rPr>
      </w:pPr>
    </w:p>
    <w:p w14:paraId="7234059C" w14:textId="77777777" w:rsidR="00382F71" w:rsidRDefault="00000000">
      <w:pPr>
        <w:pStyle w:val="a3"/>
        <w:spacing w:line="417" w:lineRule="auto"/>
        <w:ind w:left="471" w:right="351"/>
        <w:jc w:val="both"/>
      </w:pPr>
      <w:r>
        <w:rPr>
          <w:spacing w:val="15"/>
          <w:w w:val="95"/>
        </w:rPr>
        <w:t xml:space="preserve">利用 </w:t>
      </w:r>
      <w:r>
        <w:rPr>
          <w:rFonts w:ascii="Calibri" w:eastAsia="Calibri"/>
          <w:w w:val="95"/>
        </w:rPr>
        <w:t>web</w:t>
      </w:r>
      <w:r>
        <w:rPr>
          <w:rFonts w:ascii="Calibri" w:eastAsia="Calibri"/>
          <w:spacing w:val="50"/>
        </w:rPr>
        <w:t xml:space="preserve"> </w:t>
      </w:r>
      <w:r>
        <w:rPr>
          <w:spacing w:val="3"/>
          <w:w w:val="95"/>
        </w:rPr>
        <w:t xml:space="preserve">资源监控器，我们可以发现 </w:t>
      </w:r>
      <w:r>
        <w:rPr>
          <w:rFonts w:ascii="Calibri" w:eastAsia="Calibri"/>
          <w:w w:val="95"/>
        </w:rPr>
        <w:t>web</w:t>
      </w:r>
      <w:r>
        <w:rPr>
          <w:rFonts w:ascii="Calibri" w:eastAsia="Calibri"/>
          <w:spacing w:val="50"/>
        </w:rPr>
        <w:t xml:space="preserve"> </w:t>
      </w:r>
      <w:r>
        <w:rPr>
          <w:w w:val="95"/>
        </w:rPr>
        <w:t>服务器的性能。使用这些监测器我们可以分析发生在场景中</w:t>
      </w:r>
      <w:r>
        <w:rPr>
          <w:spacing w:val="-19"/>
          <w:w w:val="95"/>
        </w:rPr>
        <w:t xml:space="preserve">的 </w:t>
      </w:r>
      <w:r>
        <w:rPr>
          <w:rFonts w:ascii="Calibri" w:eastAsia="Calibri"/>
          <w:w w:val="95"/>
        </w:rPr>
        <w:t>web</w:t>
      </w:r>
      <w:r>
        <w:rPr>
          <w:rFonts w:ascii="Calibri" w:eastAsia="Calibri"/>
          <w:spacing w:val="23"/>
          <w:w w:val="95"/>
        </w:rPr>
        <w:t xml:space="preserve"> </w:t>
      </w:r>
      <w:r>
        <w:rPr>
          <w:spacing w:val="-2"/>
          <w:w w:val="95"/>
        </w:rPr>
        <w:t xml:space="preserve">服务器的吞吐量，每秒点击数、以及每秒 </w:t>
      </w:r>
      <w:r>
        <w:rPr>
          <w:rFonts w:ascii="Calibri" w:eastAsia="Calibri"/>
          <w:w w:val="95"/>
        </w:rPr>
        <w:t>HTTP</w:t>
      </w:r>
      <w:r>
        <w:rPr>
          <w:rFonts w:ascii="Calibri" w:eastAsia="Calibri"/>
          <w:spacing w:val="22"/>
          <w:w w:val="95"/>
        </w:rPr>
        <w:t xml:space="preserve"> </w:t>
      </w:r>
      <w:r>
        <w:rPr>
          <w:w w:val="95"/>
        </w:rPr>
        <w:t>响应数，每秒下载的网页数量。</w:t>
      </w:r>
    </w:p>
    <w:p w14:paraId="50C81AA5" w14:textId="77777777" w:rsidR="00382F71" w:rsidRDefault="00382F71">
      <w:pPr>
        <w:pStyle w:val="a3"/>
        <w:rPr>
          <w:sz w:val="22"/>
        </w:rPr>
      </w:pPr>
    </w:p>
    <w:p w14:paraId="27B31837" w14:textId="77777777" w:rsidR="00382F71" w:rsidRDefault="00382F71">
      <w:pPr>
        <w:pStyle w:val="a3"/>
        <w:spacing w:before="11"/>
        <w:rPr>
          <w:sz w:val="26"/>
        </w:rPr>
      </w:pPr>
    </w:p>
    <w:p w14:paraId="1CB4BB84"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45" w:name="11.1.46你是怎么找到数据库中的相关问题？"/>
      <w:bookmarkStart w:id="1446" w:name="_bookmark720"/>
      <w:bookmarkEnd w:id="1445"/>
      <w:bookmarkEnd w:id="1446"/>
      <w:r>
        <w:rPr>
          <w:color w:val="4AACC5"/>
        </w:rPr>
        <w:t>你是怎么找到数据库中的相关问题？</w:t>
      </w:r>
    </w:p>
    <w:p w14:paraId="5C8A8002" w14:textId="77777777" w:rsidR="00382F71" w:rsidRDefault="00382F71">
      <w:pPr>
        <w:pStyle w:val="a3"/>
        <w:spacing w:before="7"/>
        <w:rPr>
          <w:sz w:val="22"/>
        </w:rPr>
      </w:pPr>
    </w:p>
    <w:p w14:paraId="485DAA63" w14:textId="77777777" w:rsidR="00382F71" w:rsidRDefault="00000000">
      <w:pPr>
        <w:pStyle w:val="a3"/>
        <w:spacing w:before="1" w:line="420" w:lineRule="auto"/>
        <w:ind w:left="471" w:right="353"/>
        <w:jc w:val="both"/>
      </w:pPr>
      <w:r>
        <w:rPr>
          <w:w w:val="95"/>
        </w:rPr>
        <w:t>监视运行“数据库”监测器和在“数据资源图”的帮助下，我们可以发现数据库中的相关问题。例如</w:t>
      </w:r>
      <w:r>
        <w:rPr>
          <w:spacing w:val="244"/>
        </w:rPr>
        <w:t xml:space="preserve"> </w:t>
      </w:r>
      <w:r>
        <w:rPr>
          <w:spacing w:val="-6"/>
          <w:w w:val="95"/>
        </w:rPr>
        <w:t xml:space="preserve">您可以在 </w:t>
      </w:r>
      <w:r>
        <w:rPr>
          <w:rFonts w:ascii="Calibri" w:eastAsia="Calibri" w:hAnsi="Calibri"/>
          <w:w w:val="95"/>
        </w:rPr>
        <w:t>Controller</w:t>
      </w:r>
      <w:r>
        <w:rPr>
          <w:rFonts w:ascii="Calibri" w:eastAsia="Calibri" w:hAnsi="Calibri"/>
          <w:spacing w:val="26"/>
          <w:w w:val="95"/>
        </w:rPr>
        <w:t xml:space="preserve"> </w:t>
      </w:r>
      <w:r>
        <w:rPr>
          <w:w w:val="95"/>
        </w:rPr>
        <w:t>运行前指定您想要的资源来监控，然后你可以看到数据库中的相关问题</w:t>
      </w:r>
    </w:p>
    <w:p w14:paraId="4C5E73C0" w14:textId="77777777" w:rsidR="00382F71" w:rsidRDefault="00382F71">
      <w:pPr>
        <w:pStyle w:val="a3"/>
        <w:spacing w:before="4"/>
        <w:rPr>
          <w:sz w:val="16"/>
        </w:rPr>
      </w:pPr>
    </w:p>
    <w:p w14:paraId="5E8B7A25" w14:textId="77777777" w:rsidR="00382F71" w:rsidRDefault="00000000">
      <w:pPr>
        <w:pStyle w:val="5"/>
        <w:numPr>
          <w:ilvl w:val="2"/>
          <w:numId w:val="239"/>
        </w:numPr>
        <w:tabs>
          <w:tab w:val="left" w:pos="1731"/>
          <w:tab w:val="left" w:pos="1732"/>
        </w:tabs>
        <w:spacing w:before="1"/>
        <w:ind w:left="1731" w:hanging="1261"/>
        <w:rPr>
          <w:rFonts w:ascii="Calibri" w:eastAsia="Calibri"/>
          <w:color w:val="4AACC5"/>
        </w:rPr>
      </w:pPr>
      <w:bookmarkStart w:id="1447" w:name="11.1.47覆盖图和关联图之间的区别是什么？"/>
      <w:bookmarkStart w:id="1448" w:name="_bookmark721"/>
      <w:bookmarkEnd w:id="1447"/>
      <w:bookmarkEnd w:id="1448"/>
      <w:r>
        <w:rPr>
          <w:color w:val="4AACC5"/>
        </w:rPr>
        <w:t>覆盖图和关联图之间的区别是什么？</w:t>
      </w:r>
    </w:p>
    <w:p w14:paraId="27D9BEC6" w14:textId="77777777" w:rsidR="00382F71" w:rsidRDefault="00000000">
      <w:pPr>
        <w:pStyle w:val="a3"/>
        <w:spacing w:before="193" w:line="242" w:lineRule="auto"/>
        <w:ind w:left="471" w:right="350"/>
        <w:jc w:val="both"/>
      </w:pPr>
      <w:r>
        <w:rPr>
          <w:spacing w:val="2"/>
          <w:w w:val="95"/>
        </w:rPr>
        <w:t xml:space="preserve">覆盖图：它覆盖两个图表的内容，使共用一个 </w:t>
      </w:r>
      <w:r>
        <w:rPr>
          <w:rFonts w:ascii="Calibri" w:eastAsia="Calibri"/>
          <w:w w:val="95"/>
        </w:rPr>
        <w:t>X</w:t>
      </w:r>
      <w:r>
        <w:rPr>
          <w:rFonts w:ascii="Calibri" w:eastAsia="Calibri"/>
          <w:spacing w:val="22"/>
          <w:w w:val="95"/>
        </w:rPr>
        <w:t xml:space="preserve"> </w:t>
      </w:r>
      <w:r>
        <w:rPr>
          <w:spacing w:val="5"/>
          <w:w w:val="95"/>
        </w:rPr>
        <w:t xml:space="preserve">轴。合并后的图形左 </w:t>
      </w:r>
      <w:r>
        <w:rPr>
          <w:rFonts w:ascii="Calibri" w:eastAsia="Calibri"/>
          <w:w w:val="95"/>
        </w:rPr>
        <w:t>Y</w:t>
      </w:r>
      <w:r>
        <w:rPr>
          <w:rFonts w:ascii="Calibri" w:eastAsia="Calibri"/>
          <w:spacing w:val="64"/>
        </w:rPr>
        <w:t xml:space="preserve"> </w:t>
      </w:r>
      <w:proofErr w:type="gramStart"/>
      <w:r>
        <w:rPr>
          <w:w w:val="95"/>
        </w:rPr>
        <w:t>轴显示</w:t>
      </w:r>
      <w:proofErr w:type="gramEnd"/>
      <w:r>
        <w:rPr>
          <w:w w:val="95"/>
        </w:rPr>
        <w:t>当前图形中的值，右</w:t>
      </w:r>
      <w:r>
        <w:rPr>
          <w:spacing w:val="95"/>
        </w:rPr>
        <w:t xml:space="preserve"> </w:t>
      </w:r>
      <w:r>
        <w:rPr>
          <w:rFonts w:ascii="Calibri" w:eastAsia="Calibri"/>
          <w:w w:val="95"/>
        </w:rPr>
        <w:t>Y</w:t>
      </w:r>
      <w:r>
        <w:rPr>
          <w:rFonts w:ascii="Calibri" w:eastAsia="Calibri"/>
          <w:spacing w:val="-43"/>
          <w:w w:val="95"/>
        </w:rPr>
        <w:t xml:space="preserve"> </w:t>
      </w:r>
      <w:proofErr w:type="gramStart"/>
      <w:r>
        <w:rPr>
          <w:spacing w:val="4"/>
          <w:w w:val="95"/>
        </w:rPr>
        <w:t>轴显示</w:t>
      </w:r>
      <w:proofErr w:type="gramEnd"/>
      <w:r>
        <w:rPr>
          <w:spacing w:val="4"/>
          <w:w w:val="95"/>
        </w:rPr>
        <w:t xml:space="preserve">合并图的 </w:t>
      </w:r>
      <w:r>
        <w:rPr>
          <w:rFonts w:ascii="Calibri" w:eastAsia="Calibri"/>
          <w:w w:val="95"/>
        </w:rPr>
        <w:t>Y</w:t>
      </w:r>
      <w:r>
        <w:rPr>
          <w:rFonts w:ascii="Calibri" w:eastAsia="Calibri"/>
          <w:spacing w:val="41"/>
          <w:w w:val="95"/>
        </w:rPr>
        <w:t xml:space="preserve"> </w:t>
      </w:r>
      <w:r>
        <w:rPr>
          <w:spacing w:val="1"/>
          <w:w w:val="95"/>
        </w:rPr>
        <w:t xml:space="preserve">轴的值。关联图：绘制相互对立的两个图表的 </w:t>
      </w:r>
      <w:r>
        <w:rPr>
          <w:rFonts w:ascii="Calibri" w:eastAsia="Calibri"/>
          <w:w w:val="95"/>
        </w:rPr>
        <w:t>Y</w:t>
      </w:r>
      <w:r>
        <w:rPr>
          <w:rFonts w:ascii="Calibri" w:eastAsia="Calibri"/>
          <w:spacing w:val="3"/>
          <w:w w:val="95"/>
        </w:rPr>
        <w:t xml:space="preserve"> </w:t>
      </w:r>
      <w:r>
        <w:rPr>
          <w:spacing w:val="4"/>
          <w:w w:val="95"/>
        </w:rPr>
        <w:t xml:space="preserve">轴。活动图的 </w:t>
      </w:r>
      <w:r>
        <w:rPr>
          <w:rFonts w:ascii="Calibri" w:eastAsia="Calibri"/>
          <w:w w:val="95"/>
        </w:rPr>
        <w:t>Y</w:t>
      </w:r>
      <w:r>
        <w:rPr>
          <w:rFonts w:ascii="Calibri" w:eastAsia="Calibri"/>
          <w:spacing w:val="82"/>
        </w:rPr>
        <w:t xml:space="preserve"> </w:t>
      </w:r>
      <w:r>
        <w:rPr>
          <w:w w:val="95"/>
        </w:rPr>
        <w:t>轴，成为合并后的</w:t>
      </w:r>
      <w:r>
        <w:rPr>
          <w:spacing w:val="-15"/>
          <w:w w:val="95"/>
        </w:rPr>
        <w:t xml:space="preserve">图的 </w:t>
      </w:r>
      <w:r>
        <w:rPr>
          <w:rFonts w:ascii="Calibri" w:eastAsia="Calibri"/>
          <w:w w:val="95"/>
        </w:rPr>
        <w:t>X</w:t>
      </w:r>
      <w:r>
        <w:rPr>
          <w:rFonts w:ascii="Calibri" w:eastAsia="Calibri"/>
          <w:spacing w:val="8"/>
          <w:w w:val="95"/>
        </w:rPr>
        <w:t xml:space="preserve"> </w:t>
      </w:r>
      <w:r>
        <w:rPr>
          <w:spacing w:val="-7"/>
          <w:w w:val="95"/>
        </w:rPr>
        <w:t xml:space="preserve">轴。合并图的 </w:t>
      </w:r>
      <w:r>
        <w:rPr>
          <w:rFonts w:ascii="Calibri" w:eastAsia="Calibri"/>
          <w:w w:val="95"/>
        </w:rPr>
        <w:t>Y</w:t>
      </w:r>
      <w:r>
        <w:rPr>
          <w:rFonts w:ascii="Calibri" w:eastAsia="Calibri"/>
          <w:spacing w:val="11"/>
          <w:w w:val="95"/>
        </w:rPr>
        <w:t xml:space="preserve"> </w:t>
      </w:r>
      <w:proofErr w:type="gramStart"/>
      <w:r>
        <w:rPr>
          <w:spacing w:val="-5"/>
          <w:w w:val="95"/>
        </w:rPr>
        <w:t>轴成为</w:t>
      </w:r>
      <w:proofErr w:type="gramEnd"/>
      <w:r>
        <w:rPr>
          <w:spacing w:val="-5"/>
          <w:w w:val="95"/>
        </w:rPr>
        <w:t xml:space="preserve">合并后的图的 </w:t>
      </w:r>
      <w:r>
        <w:rPr>
          <w:rFonts w:ascii="Calibri" w:eastAsia="Calibri"/>
          <w:w w:val="95"/>
        </w:rPr>
        <w:t>Y</w:t>
      </w:r>
      <w:r>
        <w:rPr>
          <w:rFonts w:ascii="Calibri" w:eastAsia="Calibri"/>
          <w:spacing w:val="8"/>
          <w:w w:val="95"/>
        </w:rPr>
        <w:t xml:space="preserve"> </w:t>
      </w:r>
      <w:r>
        <w:rPr>
          <w:w w:val="95"/>
        </w:rPr>
        <w:t>轴</w:t>
      </w:r>
    </w:p>
    <w:p w14:paraId="677889E5" w14:textId="77777777" w:rsidR="00382F71" w:rsidRDefault="00382F71">
      <w:pPr>
        <w:pStyle w:val="a3"/>
        <w:spacing w:before="5"/>
        <w:rPr>
          <w:sz w:val="24"/>
        </w:rPr>
      </w:pPr>
    </w:p>
    <w:p w14:paraId="164EF979"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49" w:name="_bookmark722"/>
      <w:bookmarkStart w:id="1450" w:name="11.1.48你是怎么计划负载的？标准是什么？"/>
      <w:bookmarkEnd w:id="1449"/>
      <w:bookmarkEnd w:id="1450"/>
      <w:r>
        <w:rPr>
          <w:color w:val="4AACC5"/>
        </w:rPr>
        <w:t>你是怎么计划负载的？标准是什么？</w:t>
      </w:r>
    </w:p>
    <w:p w14:paraId="6EC56448" w14:textId="77777777" w:rsidR="00382F71" w:rsidRDefault="00382F71">
      <w:pPr>
        <w:pStyle w:val="a3"/>
        <w:rPr>
          <w:sz w:val="30"/>
        </w:rPr>
      </w:pPr>
    </w:p>
    <w:p w14:paraId="25A50961" w14:textId="77777777" w:rsidR="00382F71" w:rsidRDefault="00000000">
      <w:pPr>
        <w:pStyle w:val="a3"/>
        <w:spacing w:before="222" w:line="242" w:lineRule="auto"/>
        <w:ind w:left="471" w:right="351"/>
        <w:jc w:val="both"/>
      </w:pPr>
      <w:r>
        <w:rPr>
          <w:w w:val="95"/>
        </w:rPr>
        <w:t>计划负载测试，以决定用户数量，我们将使用的机器型号，在哪里运行。它是基于两个重要文件，任</w:t>
      </w:r>
      <w:r>
        <w:rPr>
          <w:spacing w:val="246"/>
        </w:rPr>
        <w:t xml:space="preserve"> </w:t>
      </w:r>
      <w:proofErr w:type="gramStart"/>
      <w:r>
        <w:rPr>
          <w:w w:val="95"/>
        </w:rPr>
        <w:t>务</w:t>
      </w:r>
      <w:proofErr w:type="gramEnd"/>
      <w:r>
        <w:rPr>
          <w:w w:val="95"/>
        </w:rPr>
        <w:t>分配图和事务状况。任务分配图，给我们提供用户数量为一个特定的业务信息和负载时间。从这个</w:t>
      </w:r>
      <w:r>
        <w:rPr>
          <w:spacing w:val="246"/>
        </w:rPr>
        <w:t xml:space="preserve"> </w:t>
      </w:r>
      <w:proofErr w:type="gramStart"/>
      <w:r>
        <w:rPr>
          <w:w w:val="95"/>
        </w:rPr>
        <w:t>图决定</w:t>
      </w:r>
      <w:proofErr w:type="gramEnd"/>
      <w:r>
        <w:rPr>
          <w:w w:val="95"/>
        </w:rPr>
        <w:t>使用高峰期和不工作时段。事务配置文件，为我们提供了有关交事务方面的情况，包括事务的</w:t>
      </w:r>
      <w:r>
        <w:rPr>
          <w:spacing w:val="236"/>
        </w:rPr>
        <w:t xml:space="preserve"> </w:t>
      </w:r>
      <w:r>
        <w:t>名称和我们决定的它们关于场景的优先等级。</w:t>
      </w:r>
    </w:p>
    <w:p w14:paraId="4765A561" w14:textId="77777777" w:rsidR="00382F71" w:rsidRDefault="00382F71">
      <w:pPr>
        <w:spacing w:line="242" w:lineRule="auto"/>
        <w:jc w:val="both"/>
        <w:sectPr w:rsidR="00382F71">
          <w:pgSz w:w="11910" w:h="16840"/>
          <w:pgMar w:top="1300" w:right="940" w:bottom="680" w:left="820" w:header="0" w:footer="406" w:gutter="0"/>
          <w:cols w:space="720"/>
        </w:sectPr>
      </w:pPr>
    </w:p>
    <w:p w14:paraId="21865D98" w14:textId="77777777" w:rsidR="00382F71" w:rsidRDefault="00000000">
      <w:pPr>
        <w:pStyle w:val="a5"/>
        <w:numPr>
          <w:ilvl w:val="2"/>
          <w:numId w:val="239"/>
        </w:numPr>
        <w:tabs>
          <w:tab w:val="left" w:pos="1731"/>
          <w:tab w:val="left" w:pos="1732"/>
        </w:tabs>
        <w:spacing w:before="42"/>
        <w:ind w:left="1731" w:hanging="1261"/>
        <w:rPr>
          <w:rFonts w:ascii="Calibri" w:eastAsia="Calibri"/>
          <w:color w:val="4AACC5"/>
          <w:sz w:val="28"/>
        </w:rPr>
      </w:pPr>
      <w:bookmarkStart w:id="1451" w:name="_bookmark723"/>
      <w:bookmarkStart w:id="1452" w:name="11.1.49vuser_init动作包含什么？"/>
      <w:bookmarkEnd w:id="1451"/>
      <w:bookmarkEnd w:id="1452"/>
      <w:proofErr w:type="spellStart"/>
      <w:r>
        <w:rPr>
          <w:rFonts w:ascii="Calibri" w:eastAsia="Calibri"/>
          <w:b/>
          <w:color w:val="4AACC5"/>
          <w:sz w:val="28"/>
        </w:rPr>
        <w:lastRenderedPageBreak/>
        <w:t>vuser_init</w:t>
      </w:r>
      <w:proofErr w:type="spellEnd"/>
      <w:r>
        <w:rPr>
          <w:rFonts w:ascii="Calibri" w:eastAsia="Calibri"/>
          <w:b/>
          <w:color w:val="4AACC5"/>
          <w:spacing w:val="6"/>
          <w:sz w:val="28"/>
        </w:rPr>
        <w:t xml:space="preserve"> </w:t>
      </w:r>
      <w:r>
        <w:rPr>
          <w:color w:val="4AACC5"/>
          <w:sz w:val="28"/>
        </w:rPr>
        <w:t>动作包含什么？</w:t>
      </w:r>
    </w:p>
    <w:p w14:paraId="3AC16484" w14:textId="77777777" w:rsidR="00382F71" w:rsidRDefault="00382F71">
      <w:pPr>
        <w:pStyle w:val="a3"/>
        <w:rPr>
          <w:sz w:val="30"/>
        </w:rPr>
      </w:pPr>
    </w:p>
    <w:p w14:paraId="2839DCB1" w14:textId="77777777" w:rsidR="00382F71" w:rsidRDefault="00000000">
      <w:pPr>
        <w:pStyle w:val="a3"/>
        <w:spacing w:before="222"/>
        <w:ind w:left="471"/>
      </w:pPr>
      <w:proofErr w:type="spellStart"/>
      <w:r>
        <w:rPr>
          <w:rFonts w:ascii="Calibri" w:eastAsia="Calibri"/>
        </w:rPr>
        <w:t>Vuser_init</w:t>
      </w:r>
      <w:proofErr w:type="spellEnd"/>
      <w:r>
        <w:rPr>
          <w:rFonts w:ascii="Calibri" w:eastAsia="Calibri"/>
          <w:spacing w:val="-1"/>
        </w:rPr>
        <w:t xml:space="preserve"> </w:t>
      </w:r>
      <w:r>
        <w:t>动作包含登录到服务器的程序</w:t>
      </w:r>
    </w:p>
    <w:p w14:paraId="4ED449BE" w14:textId="77777777" w:rsidR="00382F71" w:rsidRDefault="00382F71">
      <w:pPr>
        <w:pStyle w:val="a3"/>
        <w:spacing w:before="6"/>
        <w:rPr>
          <w:sz w:val="24"/>
        </w:rPr>
      </w:pPr>
    </w:p>
    <w:p w14:paraId="411DD6E3"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53" w:name="11.1.50vuser_end动作包含什么？"/>
      <w:bookmarkStart w:id="1454" w:name="_bookmark724"/>
      <w:bookmarkEnd w:id="1453"/>
      <w:bookmarkEnd w:id="1454"/>
      <w:proofErr w:type="spellStart"/>
      <w:r>
        <w:rPr>
          <w:rFonts w:ascii="Calibri" w:eastAsia="Calibri"/>
          <w:b/>
          <w:color w:val="4AACC5"/>
          <w:sz w:val="28"/>
        </w:rPr>
        <w:t>vuser_end</w:t>
      </w:r>
      <w:proofErr w:type="spellEnd"/>
      <w:r>
        <w:rPr>
          <w:rFonts w:ascii="Calibri" w:eastAsia="Calibri"/>
          <w:b/>
          <w:color w:val="4AACC5"/>
          <w:spacing w:val="8"/>
          <w:sz w:val="28"/>
        </w:rPr>
        <w:t xml:space="preserve"> </w:t>
      </w:r>
      <w:r>
        <w:rPr>
          <w:color w:val="4AACC5"/>
          <w:sz w:val="28"/>
        </w:rPr>
        <w:t>动作包含什么？</w:t>
      </w:r>
    </w:p>
    <w:p w14:paraId="30C9ACA4" w14:textId="77777777" w:rsidR="00382F71" w:rsidRDefault="00382F71">
      <w:pPr>
        <w:pStyle w:val="a3"/>
        <w:rPr>
          <w:sz w:val="30"/>
        </w:rPr>
      </w:pPr>
    </w:p>
    <w:p w14:paraId="43F0D1D1" w14:textId="77777777" w:rsidR="00382F71" w:rsidRDefault="00000000">
      <w:pPr>
        <w:pStyle w:val="a3"/>
        <w:spacing w:before="222"/>
        <w:ind w:left="471"/>
      </w:pPr>
      <w:proofErr w:type="spellStart"/>
      <w:r>
        <w:rPr>
          <w:rFonts w:ascii="Calibri" w:eastAsia="Calibri"/>
        </w:rPr>
        <w:t>Vuser_end</w:t>
      </w:r>
      <w:proofErr w:type="spellEnd"/>
      <w:r>
        <w:rPr>
          <w:rFonts w:ascii="Calibri" w:eastAsia="Calibri"/>
          <w:spacing w:val="-1"/>
        </w:rPr>
        <w:t xml:space="preserve"> </w:t>
      </w:r>
      <w:r>
        <w:t>部分包含注销的程序。</w:t>
      </w:r>
    </w:p>
    <w:p w14:paraId="08AE0849" w14:textId="77777777" w:rsidR="00382F71" w:rsidRDefault="00382F71">
      <w:pPr>
        <w:pStyle w:val="a3"/>
        <w:spacing w:before="6"/>
        <w:rPr>
          <w:sz w:val="24"/>
        </w:rPr>
      </w:pPr>
    </w:p>
    <w:p w14:paraId="17808554" w14:textId="77777777" w:rsidR="00382F71" w:rsidRDefault="00000000">
      <w:pPr>
        <w:pStyle w:val="a5"/>
        <w:numPr>
          <w:ilvl w:val="2"/>
          <w:numId w:val="239"/>
        </w:numPr>
        <w:tabs>
          <w:tab w:val="left" w:pos="1731"/>
          <w:tab w:val="left" w:pos="1732"/>
        </w:tabs>
        <w:spacing w:before="1"/>
        <w:ind w:left="1731" w:hanging="1261"/>
        <w:rPr>
          <w:rFonts w:ascii="Calibri" w:eastAsia="Calibri"/>
          <w:color w:val="4AACC5"/>
          <w:sz w:val="28"/>
        </w:rPr>
      </w:pPr>
      <w:bookmarkStart w:id="1455" w:name="11.1.51什么是Think_Time？你如何改变这个阈值？"/>
      <w:bookmarkStart w:id="1456" w:name="_bookmark725"/>
      <w:bookmarkEnd w:id="1455"/>
      <w:bookmarkEnd w:id="1456"/>
      <w:r>
        <w:rPr>
          <w:color w:val="4AACC5"/>
          <w:spacing w:val="-17"/>
          <w:sz w:val="28"/>
        </w:rPr>
        <w:t xml:space="preserve">什么是 </w:t>
      </w:r>
      <w:r>
        <w:rPr>
          <w:rFonts w:ascii="Calibri" w:eastAsia="Calibri"/>
          <w:b/>
          <w:color w:val="4AACC5"/>
          <w:sz w:val="28"/>
        </w:rPr>
        <w:t>Think</w:t>
      </w:r>
      <w:r>
        <w:rPr>
          <w:rFonts w:ascii="Calibri" w:eastAsia="Calibri"/>
          <w:b/>
          <w:color w:val="4AACC5"/>
          <w:spacing w:val="-1"/>
          <w:sz w:val="28"/>
        </w:rPr>
        <w:t xml:space="preserve"> </w:t>
      </w:r>
      <w:r>
        <w:rPr>
          <w:rFonts w:ascii="Calibri" w:eastAsia="Calibri"/>
          <w:b/>
          <w:color w:val="4AACC5"/>
          <w:sz w:val="28"/>
        </w:rPr>
        <w:t>Time</w:t>
      </w:r>
      <w:r>
        <w:rPr>
          <w:color w:val="4AACC5"/>
          <w:sz w:val="28"/>
        </w:rPr>
        <w:t>？你如何改变这个阈值？</w:t>
      </w:r>
    </w:p>
    <w:p w14:paraId="3887B2D2" w14:textId="77777777" w:rsidR="00382F71" w:rsidRDefault="00382F71">
      <w:pPr>
        <w:pStyle w:val="a3"/>
        <w:rPr>
          <w:sz w:val="30"/>
        </w:rPr>
      </w:pPr>
    </w:p>
    <w:p w14:paraId="48E3EAD2" w14:textId="77777777" w:rsidR="00382F71" w:rsidRDefault="00382F71">
      <w:pPr>
        <w:pStyle w:val="a3"/>
        <w:spacing w:before="12"/>
        <w:rPr>
          <w:sz w:val="24"/>
        </w:rPr>
      </w:pPr>
    </w:p>
    <w:p w14:paraId="6AB44D88" w14:textId="77777777" w:rsidR="00382F71" w:rsidRDefault="00000000">
      <w:pPr>
        <w:pStyle w:val="a3"/>
        <w:spacing w:before="1" w:line="417" w:lineRule="auto"/>
        <w:ind w:left="471" w:right="283"/>
      </w:pPr>
      <w:r>
        <w:rPr>
          <w:rFonts w:ascii="Calibri" w:eastAsia="Calibri"/>
          <w:spacing w:val="-1"/>
        </w:rPr>
        <w:t>Think</w:t>
      </w:r>
      <w:r>
        <w:rPr>
          <w:rFonts w:ascii="Calibri" w:eastAsia="Calibri"/>
          <w:spacing w:val="-11"/>
        </w:rPr>
        <w:t xml:space="preserve"> </w:t>
      </w:r>
      <w:r>
        <w:rPr>
          <w:rFonts w:ascii="Calibri" w:eastAsia="Calibri"/>
          <w:spacing w:val="-1"/>
        </w:rPr>
        <w:t>Time</w:t>
      </w:r>
      <w:r>
        <w:rPr>
          <w:rFonts w:ascii="Calibri" w:eastAsia="Calibri"/>
          <w:spacing w:val="-7"/>
        </w:rPr>
        <w:t xml:space="preserve"> </w:t>
      </w:r>
      <w:r>
        <w:rPr>
          <w:spacing w:val="-1"/>
        </w:rPr>
        <w:t>是一个真实的用户动作之间的等待时间。例如：当一个用户从服务器接收数据时，用户可以</w:t>
      </w:r>
      <w:r>
        <w:rPr>
          <w:w w:val="95"/>
        </w:rPr>
        <w:t>在响应前等待几秒钟来检查响应数据。此延迟就是</w:t>
      </w:r>
      <w:r>
        <w:rPr>
          <w:spacing w:val="129"/>
        </w:rPr>
        <w:t xml:space="preserve"> </w:t>
      </w:r>
      <w:r>
        <w:rPr>
          <w:rFonts w:ascii="Calibri" w:eastAsia="Calibri"/>
          <w:w w:val="95"/>
        </w:rPr>
        <w:t>Think</w:t>
      </w:r>
      <w:r>
        <w:rPr>
          <w:rFonts w:ascii="Calibri" w:eastAsia="Calibri"/>
          <w:spacing w:val="116"/>
        </w:rPr>
        <w:t xml:space="preserve"> </w:t>
      </w:r>
      <w:r>
        <w:rPr>
          <w:rFonts w:ascii="Calibri" w:eastAsia="Calibri"/>
          <w:w w:val="95"/>
        </w:rPr>
        <w:t>Time</w:t>
      </w:r>
      <w:r>
        <w:rPr>
          <w:w w:val="95"/>
        </w:rPr>
        <w:t>。更改这个阈值：阈值是一个标准水平，</w:t>
      </w:r>
      <w:r>
        <w:rPr>
          <w:spacing w:val="1"/>
          <w:w w:val="95"/>
        </w:rPr>
        <w:t xml:space="preserve"> </w:t>
      </w:r>
      <w:r>
        <w:rPr>
          <w:w w:val="95"/>
        </w:rPr>
        <w:t>思考时间低于阈值水平时将被忽略，</w:t>
      </w:r>
      <w:proofErr w:type="spellStart"/>
      <w:r>
        <w:rPr>
          <w:rFonts w:ascii="Calibri" w:eastAsia="Calibri"/>
          <w:w w:val="95"/>
        </w:rPr>
        <w:t>Vugen</w:t>
      </w:r>
      <w:proofErr w:type="spellEnd"/>
      <w:r>
        <w:rPr>
          <w:rFonts w:ascii="Calibri" w:eastAsia="Calibri"/>
          <w:spacing w:val="69"/>
        </w:rPr>
        <w:t xml:space="preserve"> </w:t>
      </w:r>
      <w:r>
        <w:rPr>
          <w:spacing w:val="1"/>
          <w:w w:val="95"/>
        </w:rPr>
        <w:t xml:space="preserve">不会生成思考时间语句。默认值是 </w:t>
      </w:r>
      <w:r>
        <w:rPr>
          <w:rFonts w:ascii="Calibri" w:eastAsia="Calibri"/>
          <w:w w:val="95"/>
        </w:rPr>
        <w:t>5</w:t>
      </w:r>
      <w:r>
        <w:rPr>
          <w:rFonts w:ascii="Calibri" w:eastAsia="Calibri"/>
          <w:spacing w:val="69"/>
        </w:rPr>
        <w:t xml:space="preserve"> </w:t>
      </w:r>
      <w:r>
        <w:rPr>
          <w:spacing w:val="2"/>
          <w:w w:val="95"/>
        </w:rPr>
        <w:t xml:space="preserve">秒。我们可以在 </w:t>
      </w:r>
      <w:proofErr w:type="spellStart"/>
      <w:r>
        <w:rPr>
          <w:rFonts w:ascii="Calibri" w:eastAsia="Calibri"/>
          <w:w w:val="95"/>
        </w:rPr>
        <w:t>Vugen</w:t>
      </w:r>
      <w:proofErr w:type="spellEnd"/>
      <w:r>
        <w:rPr>
          <w:rFonts w:ascii="Calibri" w:eastAsia="Calibri"/>
          <w:spacing w:val="1"/>
          <w:w w:val="95"/>
        </w:rPr>
        <w:t xml:space="preserve"> </w:t>
      </w:r>
      <w:r>
        <w:rPr>
          <w:spacing w:val="-7"/>
        </w:rPr>
        <w:t xml:space="preserve">录制选项中改变 </w:t>
      </w:r>
      <w:r>
        <w:rPr>
          <w:rFonts w:ascii="Calibri" w:eastAsia="Calibri"/>
        </w:rPr>
        <w:t>Think</w:t>
      </w:r>
      <w:r>
        <w:rPr>
          <w:rFonts w:ascii="Calibri" w:eastAsia="Calibri"/>
          <w:spacing w:val="3"/>
        </w:rPr>
        <w:t xml:space="preserve"> </w:t>
      </w:r>
      <w:r>
        <w:rPr>
          <w:rFonts w:ascii="Calibri" w:eastAsia="Calibri"/>
        </w:rPr>
        <w:t>Time</w:t>
      </w:r>
      <w:r>
        <w:rPr>
          <w:rFonts w:ascii="Calibri" w:eastAsia="Calibri"/>
          <w:spacing w:val="6"/>
        </w:rPr>
        <w:t xml:space="preserve"> </w:t>
      </w:r>
      <w:r>
        <w:t>阈值。</w:t>
      </w:r>
    </w:p>
    <w:p w14:paraId="220F530B" w14:textId="77777777" w:rsidR="00382F71" w:rsidRDefault="00382F71">
      <w:pPr>
        <w:pStyle w:val="a3"/>
        <w:spacing w:before="7"/>
        <w:rPr>
          <w:sz w:val="16"/>
        </w:rPr>
      </w:pPr>
    </w:p>
    <w:p w14:paraId="40F19168"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57" w:name="11.1.52简述使用Loadrunner的步骤"/>
      <w:bookmarkStart w:id="1458" w:name="_bookmark726"/>
      <w:bookmarkEnd w:id="1457"/>
      <w:bookmarkEnd w:id="1458"/>
      <w:r>
        <w:rPr>
          <w:color w:val="4AACC5"/>
          <w:spacing w:val="-14"/>
          <w:sz w:val="28"/>
        </w:rPr>
        <w:t xml:space="preserve">简述使用 </w:t>
      </w:r>
      <w:proofErr w:type="spellStart"/>
      <w:r>
        <w:rPr>
          <w:rFonts w:ascii="Calibri" w:eastAsia="Calibri"/>
          <w:b/>
          <w:color w:val="4AACC5"/>
          <w:sz w:val="28"/>
        </w:rPr>
        <w:t>Loadrunner</w:t>
      </w:r>
      <w:proofErr w:type="spellEnd"/>
      <w:r>
        <w:rPr>
          <w:rFonts w:ascii="Calibri" w:eastAsia="Calibri"/>
          <w:b/>
          <w:color w:val="4AACC5"/>
          <w:spacing w:val="4"/>
          <w:sz w:val="28"/>
        </w:rPr>
        <w:t xml:space="preserve"> </w:t>
      </w:r>
      <w:r>
        <w:rPr>
          <w:color w:val="4AACC5"/>
          <w:sz w:val="28"/>
        </w:rPr>
        <w:t>的步骤</w:t>
      </w:r>
    </w:p>
    <w:p w14:paraId="0E641668" w14:textId="77777777" w:rsidR="00382F71" w:rsidRDefault="00382F71">
      <w:pPr>
        <w:pStyle w:val="a3"/>
        <w:spacing w:before="10"/>
        <w:rPr>
          <w:sz w:val="22"/>
        </w:rPr>
      </w:pPr>
    </w:p>
    <w:p w14:paraId="30BC3C2B" w14:textId="77777777" w:rsidR="00382F71" w:rsidRDefault="00000000">
      <w:pPr>
        <w:pStyle w:val="a3"/>
        <w:spacing w:line="415" w:lineRule="auto"/>
        <w:ind w:left="471" w:right="351"/>
      </w:pPr>
      <w:r>
        <w:rPr>
          <w:w w:val="95"/>
        </w:rPr>
        <w:t>制定性能测试计划</w:t>
      </w:r>
      <w:r>
        <w:rPr>
          <w:rFonts w:ascii="Calibri" w:eastAsia="Calibri" w:hAnsi="Calibri"/>
          <w:w w:val="95"/>
        </w:rPr>
        <w:t>—&gt;</w:t>
      </w:r>
      <w:r>
        <w:rPr>
          <w:w w:val="95"/>
        </w:rPr>
        <w:t>开发测试脚本</w:t>
      </w:r>
      <w:r>
        <w:rPr>
          <w:rFonts w:ascii="Calibri" w:eastAsia="Calibri" w:hAnsi="Calibri"/>
          <w:w w:val="95"/>
        </w:rPr>
        <w:t>—&gt;</w:t>
      </w:r>
      <w:r>
        <w:rPr>
          <w:w w:val="95"/>
        </w:rPr>
        <w:t>设计测试场景</w:t>
      </w:r>
      <w:r>
        <w:rPr>
          <w:rFonts w:ascii="Calibri" w:eastAsia="Calibri" w:hAnsi="Calibri"/>
          <w:w w:val="95"/>
        </w:rPr>
        <w:t>—&gt;</w:t>
      </w:r>
      <w:r>
        <w:rPr>
          <w:w w:val="95"/>
        </w:rPr>
        <w:t>执行测试场景</w:t>
      </w:r>
      <w:r>
        <w:rPr>
          <w:rFonts w:ascii="Calibri" w:eastAsia="Calibri" w:hAnsi="Calibri"/>
          <w:w w:val="95"/>
        </w:rPr>
        <w:t>—&gt;</w:t>
      </w:r>
      <w:r>
        <w:rPr>
          <w:w w:val="95"/>
        </w:rPr>
        <w:t>监控测试场景</w:t>
      </w:r>
      <w:r>
        <w:rPr>
          <w:rFonts w:ascii="Calibri" w:eastAsia="Calibri" w:hAnsi="Calibri"/>
          <w:w w:val="95"/>
        </w:rPr>
        <w:t>—&gt;</w:t>
      </w:r>
      <w:r>
        <w:rPr>
          <w:w w:val="95"/>
        </w:rPr>
        <w:t>分析测试结</w:t>
      </w:r>
      <w:r>
        <w:rPr>
          <w:spacing w:val="232"/>
        </w:rPr>
        <w:t xml:space="preserve"> </w:t>
      </w:r>
      <w:r>
        <w:t>果</w:t>
      </w:r>
    </w:p>
    <w:p w14:paraId="405D13CA" w14:textId="77777777" w:rsidR="00382F71" w:rsidRDefault="00382F71">
      <w:pPr>
        <w:pStyle w:val="a3"/>
        <w:rPr>
          <w:sz w:val="17"/>
        </w:rPr>
      </w:pPr>
    </w:p>
    <w:p w14:paraId="4DCD01E0" w14:textId="77777777" w:rsidR="00382F71" w:rsidRDefault="00000000">
      <w:pPr>
        <w:pStyle w:val="a5"/>
        <w:numPr>
          <w:ilvl w:val="2"/>
          <w:numId w:val="239"/>
        </w:numPr>
        <w:tabs>
          <w:tab w:val="left" w:pos="1731"/>
          <w:tab w:val="left" w:pos="1732"/>
        </w:tabs>
        <w:spacing w:before="1" w:line="417" w:lineRule="auto"/>
        <w:ind w:right="351"/>
        <w:rPr>
          <w:rFonts w:ascii="Calibri" w:eastAsia="Calibri"/>
          <w:color w:val="4AACC5"/>
          <w:sz w:val="28"/>
        </w:rPr>
      </w:pPr>
      <w:bookmarkStart w:id="1459" w:name="11.1.53什么是集合点？设置集合点有什么意义？Loadrunner中设置集合"/>
      <w:bookmarkStart w:id="1460" w:name="_bookmark727"/>
      <w:bookmarkEnd w:id="1459"/>
      <w:bookmarkEnd w:id="1460"/>
      <w:r>
        <w:rPr>
          <w:color w:val="4AACC5"/>
          <w:sz w:val="28"/>
        </w:rPr>
        <w:t>什么是集合点？设置集合点有什么意义？</w:t>
      </w:r>
      <w:proofErr w:type="spellStart"/>
      <w:r>
        <w:rPr>
          <w:rFonts w:ascii="Calibri" w:eastAsia="Calibri"/>
          <w:b/>
          <w:color w:val="4AACC5"/>
          <w:sz w:val="28"/>
        </w:rPr>
        <w:t>Loadrunner</w:t>
      </w:r>
      <w:proofErr w:type="spellEnd"/>
      <w:r>
        <w:rPr>
          <w:rFonts w:ascii="Calibri" w:eastAsia="Calibri"/>
          <w:b/>
          <w:color w:val="4AACC5"/>
          <w:spacing w:val="24"/>
          <w:sz w:val="28"/>
        </w:rPr>
        <w:t xml:space="preserve"> </w:t>
      </w:r>
      <w:r>
        <w:rPr>
          <w:color w:val="4AACC5"/>
          <w:sz w:val="28"/>
        </w:rPr>
        <w:t>中设置集合点的函数是哪个？</w:t>
      </w:r>
    </w:p>
    <w:p w14:paraId="4CCDD1E1" w14:textId="77777777" w:rsidR="00382F71" w:rsidRDefault="00000000">
      <w:pPr>
        <w:pStyle w:val="a3"/>
        <w:spacing w:before="24" w:line="417" w:lineRule="auto"/>
        <w:ind w:left="471" w:right="351"/>
      </w:pPr>
      <w:r>
        <w:rPr>
          <w:w w:val="95"/>
        </w:rPr>
        <w:t>在性能测试过程中，需要模拟大量用户在同一时刻，访问系统并同时操作某一任务，可以通过配置集</w:t>
      </w:r>
      <w:r>
        <w:rPr>
          <w:spacing w:val="236"/>
        </w:rPr>
        <w:t xml:space="preserve"> </w:t>
      </w:r>
      <w:r>
        <w:t>合点来实现，多个用户同时进行某操作；</w:t>
      </w:r>
    </w:p>
    <w:p w14:paraId="0EF986F9" w14:textId="77777777" w:rsidR="00382F71" w:rsidRDefault="00000000">
      <w:pPr>
        <w:pStyle w:val="a3"/>
        <w:spacing w:before="2" w:line="417" w:lineRule="auto"/>
        <w:ind w:left="891" w:right="245"/>
      </w:pPr>
      <w:r>
        <w:rPr>
          <w:spacing w:val="-6"/>
          <w:w w:val="95"/>
        </w:rPr>
        <w:t>集合点可以在服务器上创建密集的用户负载，使</w:t>
      </w:r>
      <w:r>
        <w:rPr>
          <w:spacing w:val="97"/>
        </w:rPr>
        <w:t xml:space="preserve"> </w:t>
      </w:r>
      <w:r>
        <w:rPr>
          <w:rFonts w:ascii="Calibri" w:eastAsia="Calibri" w:hAnsi="Calibri"/>
          <w:w w:val="95"/>
        </w:rPr>
        <w:t>LoadRunner</w:t>
      </w:r>
      <w:r>
        <w:rPr>
          <w:rFonts w:ascii="Calibri" w:eastAsia="Calibri" w:hAnsi="Calibri"/>
          <w:spacing w:val="130"/>
        </w:rPr>
        <w:t xml:space="preserve"> </w:t>
      </w:r>
      <w:r>
        <w:rPr>
          <w:w w:val="95"/>
        </w:rPr>
        <w:t>能够测试服务器在负载状态下的性能。</w:t>
      </w:r>
      <w:r>
        <w:t>设置集合点函数：</w:t>
      </w:r>
      <w:proofErr w:type="spellStart"/>
      <w:r>
        <w:rPr>
          <w:rFonts w:ascii="Calibri" w:eastAsia="Calibri" w:hAnsi="Calibri"/>
        </w:rPr>
        <w:t>lr_rendezvous</w:t>
      </w:r>
      <w:proofErr w:type="spellEnd"/>
      <w:r>
        <w:rPr>
          <w:rFonts w:ascii="Calibri" w:eastAsia="Calibri" w:hAnsi="Calibri"/>
        </w:rPr>
        <w:t>(</w:t>
      </w:r>
      <w:r>
        <w:t>“</w:t>
      </w:r>
      <w:r>
        <w:rPr>
          <w:rFonts w:ascii="Calibri" w:eastAsia="Calibri" w:hAnsi="Calibri"/>
        </w:rPr>
        <w:t>Meeting</w:t>
      </w:r>
      <w:r>
        <w:t>”</w:t>
      </w:r>
      <w:r>
        <w:rPr>
          <w:rFonts w:ascii="Calibri" w:eastAsia="Calibri" w:hAnsi="Calibri"/>
        </w:rPr>
        <w:t>)</w:t>
      </w:r>
      <w:r>
        <w:rPr>
          <w:spacing w:val="-1"/>
        </w:rPr>
        <w:t xml:space="preserve">； </w:t>
      </w:r>
      <w:r>
        <w:rPr>
          <w:rFonts w:ascii="Calibri" w:eastAsia="Calibri" w:hAnsi="Calibri"/>
          <w:spacing w:val="-1"/>
        </w:rPr>
        <w:t xml:space="preserve">// </w:t>
      </w:r>
      <w:r>
        <w:rPr>
          <w:rFonts w:ascii="Calibri" w:eastAsia="Calibri" w:hAnsi="Calibri"/>
        </w:rPr>
        <w:t>Meeting</w:t>
      </w:r>
      <w:r>
        <w:rPr>
          <w:rFonts w:ascii="Calibri" w:eastAsia="Calibri" w:hAnsi="Calibri"/>
          <w:spacing w:val="7"/>
        </w:rPr>
        <w:t xml:space="preserve"> </w:t>
      </w:r>
      <w:r>
        <w:t>是集合点名称</w:t>
      </w:r>
    </w:p>
    <w:p w14:paraId="15BBB6F5" w14:textId="77777777" w:rsidR="00382F71" w:rsidRDefault="00382F71">
      <w:pPr>
        <w:pStyle w:val="a3"/>
        <w:rPr>
          <w:sz w:val="22"/>
        </w:rPr>
      </w:pPr>
    </w:p>
    <w:p w14:paraId="5D6686D4" w14:textId="77777777" w:rsidR="00382F71" w:rsidRDefault="00382F71">
      <w:pPr>
        <w:pStyle w:val="a3"/>
        <w:rPr>
          <w:sz w:val="22"/>
        </w:rPr>
      </w:pPr>
    </w:p>
    <w:p w14:paraId="414F6B33" w14:textId="77777777" w:rsidR="00382F71" w:rsidRDefault="00382F71">
      <w:pPr>
        <w:pStyle w:val="a3"/>
        <w:spacing w:before="4"/>
      </w:pPr>
    </w:p>
    <w:p w14:paraId="1ED06ADB"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61" w:name="11.1.54你如何在负载测试模式下执行功能测试？"/>
      <w:bookmarkStart w:id="1462" w:name="_bookmark728"/>
      <w:bookmarkEnd w:id="1461"/>
      <w:bookmarkEnd w:id="1462"/>
      <w:r>
        <w:rPr>
          <w:color w:val="4AACC5"/>
        </w:rPr>
        <w:t>你如何在负载测试模式下执行功能测试？</w:t>
      </w:r>
    </w:p>
    <w:p w14:paraId="3CA0198B" w14:textId="77777777" w:rsidR="00382F71" w:rsidRDefault="00000000">
      <w:pPr>
        <w:pStyle w:val="a3"/>
        <w:spacing w:before="191" w:line="244" w:lineRule="auto"/>
        <w:ind w:left="471" w:right="351"/>
      </w:pPr>
      <w:r>
        <w:rPr>
          <w:w w:val="95"/>
        </w:rPr>
        <w:t>在负载测试模式下，可以通过同时运行数个虚拟用户，通过增加虚拟用户数，确定服务器在多大的负</w:t>
      </w:r>
      <w:r>
        <w:rPr>
          <w:spacing w:val="236"/>
        </w:rPr>
        <w:t xml:space="preserve"> </w:t>
      </w:r>
      <w:r>
        <w:t>载量下，仍然可以正常运行，我一般进行核心功能操作，验证核心功能运行是否正常。</w:t>
      </w:r>
    </w:p>
    <w:p w14:paraId="6500B5FF" w14:textId="77777777" w:rsidR="00382F71" w:rsidRDefault="00382F71">
      <w:pPr>
        <w:pStyle w:val="a3"/>
        <w:spacing w:before="2"/>
        <w:rPr>
          <w:sz w:val="24"/>
        </w:rPr>
      </w:pPr>
    </w:p>
    <w:p w14:paraId="6752E2EF"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63" w:name="11.1.55什么是逐步递增？你如何来设置？"/>
      <w:bookmarkStart w:id="1464" w:name="_bookmark729"/>
      <w:bookmarkEnd w:id="1463"/>
      <w:bookmarkEnd w:id="1464"/>
      <w:r>
        <w:rPr>
          <w:color w:val="4AACC5"/>
        </w:rPr>
        <w:t>什么是逐步递增？你如何来设置？</w:t>
      </w:r>
    </w:p>
    <w:p w14:paraId="71D8C8DB" w14:textId="77777777" w:rsidR="00382F71" w:rsidRDefault="00000000">
      <w:pPr>
        <w:pStyle w:val="a3"/>
        <w:spacing w:before="192"/>
        <w:ind w:left="471"/>
      </w:pPr>
      <w:r>
        <w:t>虚拟用户数随着负载时间逐渐增加，可以帮助确定系统响应时间减慢的准确时间点。</w:t>
      </w:r>
    </w:p>
    <w:p w14:paraId="249E7830" w14:textId="77777777" w:rsidR="00382F71" w:rsidRDefault="00000000">
      <w:pPr>
        <w:pStyle w:val="a3"/>
        <w:spacing w:before="4"/>
        <w:ind w:left="891"/>
      </w:pPr>
      <w:r>
        <w:rPr>
          <w:spacing w:val="-1"/>
        </w:rPr>
        <w:t xml:space="preserve">可以在“加压”选项卡中进行设置：如下图所示，将设置更改为：“每 </w:t>
      </w:r>
      <w:r>
        <w:rPr>
          <w:rFonts w:ascii="Calibri" w:eastAsia="Calibri" w:hAnsi="Calibri"/>
        </w:rPr>
        <w:t>30</w:t>
      </w:r>
      <w:r>
        <w:rPr>
          <w:rFonts w:ascii="Calibri" w:eastAsia="Calibri" w:hAnsi="Calibri"/>
          <w:spacing w:val="6"/>
        </w:rPr>
        <w:t xml:space="preserve"> </w:t>
      </w:r>
      <w:r>
        <w:rPr>
          <w:spacing w:val="-2"/>
        </w:rPr>
        <w:t xml:space="preserve">秒启动 </w:t>
      </w:r>
      <w:r>
        <w:rPr>
          <w:rFonts w:ascii="Calibri" w:eastAsia="Calibri" w:hAnsi="Calibri"/>
        </w:rPr>
        <w:t>2</w:t>
      </w:r>
      <w:r>
        <w:rPr>
          <w:rFonts w:ascii="Calibri" w:eastAsia="Calibri" w:hAnsi="Calibri"/>
          <w:spacing w:val="52"/>
        </w:rPr>
        <w:t xml:space="preserve"> </w:t>
      </w:r>
      <w:proofErr w:type="gramStart"/>
      <w:r>
        <w:rPr>
          <w:spacing w:val="-3"/>
        </w:rPr>
        <w:t>个</w:t>
      </w:r>
      <w:proofErr w:type="gramEnd"/>
      <w:r>
        <w:rPr>
          <w:spacing w:val="-3"/>
        </w:rPr>
        <w:t xml:space="preserve"> </w:t>
      </w:r>
      <w:proofErr w:type="spellStart"/>
      <w:r>
        <w:rPr>
          <w:rFonts w:ascii="Calibri" w:eastAsia="Calibri" w:hAnsi="Calibri"/>
        </w:rPr>
        <w:t>Vuser</w:t>
      </w:r>
      <w:proofErr w:type="spellEnd"/>
      <w:r>
        <w:t>”</w:t>
      </w:r>
    </w:p>
    <w:p w14:paraId="6E75A260" w14:textId="77777777" w:rsidR="00382F71" w:rsidRDefault="00382F71">
      <w:pPr>
        <w:sectPr w:rsidR="00382F71">
          <w:pgSz w:w="11910" w:h="16840"/>
          <w:pgMar w:top="1300" w:right="940" w:bottom="680" w:left="820" w:header="0" w:footer="406" w:gutter="0"/>
          <w:cols w:space="720"/>
        </w:sectPr>
      </w:pPr>
    </w:p>
    <w:p w14:paraId="31E32E05" w14:textId="77777777" w:rsidR="00382F71" w:rsidRDefault="00382F71">
      <w:pPr>
        <w:pStyle w:val="a3"/>
        <w:spacing w:before="11"/>
        <w:rPr>
          <w:sz w:val="22"/>
        </w:rPr>
      </w:pPr>
    </w:p>
    <w:p w14:paraId="73693414" w14:textId="77777777" w:rsidR="00382F71" w:rsidRDefault="00000000">
      <w:pPr>
        <w:pStyle w:val="5"/>
        <w:numPr>
          <w:ilvl w:val="2"/>
          <w:numId w:val="239"/>
        </w:numPr>
        <w:tabs>
          <w:tab w:val="left" w:pos="1731"/>
          <w:tab w:val="left" w:pos="1732"/>
        </w:tabs>
        <w:spacing w:before="62"/>
        <w:ind w:left="1731" w:hanging="1261"/>
        <w:rPr>
          <w:rFonts w:ascii="Calibri" w:eastAsia="Calibri"/>
          <w:color w:val="4AACC5"/>
        </w:rPr>
      </w:pPr>
      <w:bookmarkStart w:id="1465" w:name="11.1.56响应时间和吞吐量之间的关系是什么？"/>
      <w:bookmarkStart w:id="1466" w:name="_bookmark730"/>
      <w:bookmarkEnd w:id="1465"/>
      <w:bookmarkEnd w:id="1466"/>
      <w:r>
        <w:rPr>
          <w:color w:val="4AACC5"/>
        </w:rPr>
        <w:t>响应时间和吞吐量之间的关系是什么？</w:t>
      </w:r>
    </w:p>
    <w:p w14:paraId="25FFE14C" w14:textId="77777777" w:rsidR="00382F71" w:rsidRDefault="00382F71">
      <w:pPr>
        <w:pStyle w:val="a3"/>
        <w:rPr>
          <w:sz w:val="30"/>
        </w:rPr>
      </w:pPr>
    </w:p>
    <w:p w14:paraId="6472E82A" w14:textId="77777777" w:rsidR="00382F71" w:rsidRDefault="00382F71">
      <w:pPr>
        <w:pStyle w:val="a3"/>
        <w:spacing w:before="8"/>
        <w:rPr>
          <w:sz w:val="33"/>
        </w:rPr>
      </w:pPr>
    </w:p>
    <w:p w14:paraId="27417F02" w14:textId="77777777" w:rsidR="00382F71" w:rsidRDefault="00000000">
      <w:pPr>
        <w:pStyle w:val="a3"/>
        <w:spacing w:line="242" w:lineRule="auto"/>
        <w:ind w:left="471" w:right="351"/>
        <w:jc w:val="both"/>
      </w:pPr>
      <w:r>
        <w:rPr>
          <w:w w:val="95"/>
        </w:rPr>
        <w:t>当系统吞吐量未达到系统处理极限时，系统性能不会衰减，交易平均响应时间一般也不会递增，当系</w:t>
      </w:r>
      <w:r>
        <w:rPr>
          <w:spacing w:val="246"/>
        </w:rPr>
        <w:t xml:space="preserve"> </w:t>
      </w:r>
      <w:proofErr w:type="gramStart"/>
      <w:r>
        <w:rPr>
          <w:w w:val="95"/>
        </w:rPr>
        <w:t>统达到</w:t>
      </w:r>
      <w:proofErr w:type="gramEnd"/>
      <w:r>
        <w:rPr>
          <w:w w:val="95"/>
        </w:rPr>
        <w:t>吞吐量极限时，客户端交易会在请求队列中排队等待，等待的时间会记录在响应时间中，故交</w:t>
      </w:r>
      <w:r>
        <w:rPr>
          <w:spacing w:val="236"/>
        </w:rPr>
        <w:t xml:space="preserve"> </w:t>
      </w:r>
      <w:proofErr w:type="gramStart"/>
      <w:r>
        <w:t>易平均</w:t>
      </w:r>
      <w:proofErr w:type="gramEnd"/>
      <w:r>
        <w:t>响应时间一般会递增。</w:t>
      </w:r>
    </w:p>
    <w:p w14:paraId="16B22AD9" w14:textId="77777777" w:rsidR="00382F71" w:rsidRDefault="00382F71">
      <w:pPr>
        <w:pStyle w:val="a3"/>
        <w:spacing w:before="7"/>
        <w:rPr>
          <w:sz w:val="24"/>
        </w:rPr>
      </w:pPr>
    </w:p>
    <w:p w14:paraId="4C22865F"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67" w:name="11.1.57说明一下如何在LR中配置系统计数器？"/>
      <w:bookmarkStart w:id="1468" w:name="_bookmark731"/>
      <w:bookmarkEnd w:id="1467"/>
      <w:bookmarkEnd w:id="1468"/>
      <w:r>
        <w:rPr>
          <w:color w:val="4AACC5"/>
          <w:spacing w:val="-9"/>
        </w:rPr>
        <w:t xml:space="preserve">说明一下如何在 </w:t>
      </w:r>
      <w:r>
        <w:rPr>
          <w:rFonts w:ascii="Calibri" w:eastAsia="Calibri"/>
          <w:b/>
          <w:color w:val="4AACC5"/>
        </w:rPr>
        <w:t>LR</w:t>
      </w:r>
      <w:r>
        <w:rPr>
          <w:rFonts w:ascii="Calibri" w:eastAsia="Calibri"/>
          <w:b/>
          <w:color w:val="4AACC5"/>
          <w:spacing w:val="9"/>
        </w:rPr>
        <w:t xml:space="preserve"> </w:t>
      </w:r>
      <w:r>
        <w:rPr>
          <w:color w:val="4AACC5"/>
        </w:rPr>
        <w:t>中配置系统计数器？</w:t>
      </w:r>
    </w:p>
    <w:p w14:paraId="6389C58C" w14:textId="77777777" w:rsidR="00382F71" w:rsidRDefault="00382F71">
      <w:pPr>
        <w:pStyle w:val="a3"/>
        <w:rPr>
          <w:sz w:val="30"/>
        </w:rPr>
      </w:pPr>
    </w:p>
    <w:p w14:paraId="376C804C" w14:textId="77777777" w:rsidR="00382F71" w:rsidRDefault="00000000">
      <w:pPr>
        <w:pStyle w:val="a3"/>
        <w:spacing w:before="222" w:line="242" w:lineRule="auto"/>
        <w:ind w:left="471" w:right="351"/>
      </w:pPr>
      <w:r>
        <w:rPr>
          <w:w w:val="95"/>
        </w:rPr>
        <w:t>以</w:t>
      </w:r>
      <w:r>
        <w:rPr>
          <w:spacing w:val="96"/>
        </w:rPr>
        <w:t xml:space="preserve"> </w:t>
      </w:r>
      <w:r>
        <w:rPr>
          <w:rFonts w:ascii="Calibri" w:eastAsia="Calibri" w:hAnsi="Calibri"/>
          <w:w w:val="95"/>
        </w:rPr>
        <w:t>windows</w:t>
      </w:r>
      <w:r>
        <w:rPr>
          <w:rFonts w:ascii="Calibri" w:eastAsia="Calibri" w:hAnsi="Calibri"/>
          <w:spacing w:val="63"/>
        </w:rPr>
        <w:t xml:space="preserve"> </w:t>
      </w:r>
      <w:r>
        <w:rPr>
          <w:w w:val="95"/>
        </w:rPr>
        <w:t>资源监控为例，可右键点“添加度量”，输入系统</w:t>
      </w:r>
      <w:r>
        <w:rPr>
          <w:spacing w:val="96"/>
        </w:rPr>
        <w:t xml:space="preserve"> </w:t>
      </w:r>
      <w:r>
        <w:rPr>
          <w:rFonts w:ascii="Calibri" w:eastAsia="Calibri" w:hAnsi="Calibri"/>
          <w:w w:val="95"/>
        </w:rPr>
        <w:t>IP</w:t>
      </w:r>
      <w:r>
        <w:rPr>
          <w:w w:val="95"/>
        </w:rPr>
        <w:t>、选择平台类型，确定即可，详细参</w:t>
      </w:r>
      <w:r>
        <w:rPr>
          <w:spacing w:val="-27"/>
        </w:rPr>
        <w:t xml:space="preserve">加 </w:t>
      </w:r>
      <w:r>
        <w:rPr>
          <w:rFonts w:ascii="Calibri" w:eastAsia="Calibri" w:hAnsi="Calibri"/>
        </w:rPr>
        <w:t>LR</w:t>
      </w:r>
      <w:r>
        <w:rPr>
          <w:rFonts w:ascii="Calibri" w:eastAsia="Calibri" w:hAnsi="Calibri"/>
          <w:spacing w:val="7"/>
        </w:rPr>
        <w:t xml:space="preserve"> </w:t>
      </w:r>
      <w:r>
        <w:t>自带操作手册</w:t>
      </w:r>
      <w:r>
        <w:rPr>
          <w:rFonts w:ascii="Calibri" w:eastAsia="Calibri" w:hAnsi="Calibri"/>
        </w:rPr>
        <w:t>^_^</w:t>
      </w:r>
      <w:r>
        <w:t>。</w:t>
      </w:r>
    </w:p>
    <w:p w14:paraId="5882C7CA" w14:textId="77777777" w:rsidR="00382F71" w:rsidRDefault="00000000">
      <w:pPr>
        <w:pStyle w:val="a3"/>
        <w:spacing w:before="1"/>
        <w:ind w:left="471"/>
      </w:pPr>
      <w:r>
        <w:t>对于监控不同类型的操作系统，需要做一些准备工作，可参见监控操作系统资源部分。</w:t>
      </w:r>
    </w:p>
    <w:p w14:paraId="2C37649B" w14:textId="77777777" w:rsidR="00382F71" w:rsidRDefault="00382F71">
      <w:pPr>
        <w:pStyle w:val="a3"/>
        <w:spacing w:before="7"/>
        <w:rPr>
          <w:sz w:val="24"/>
        </w:rPr>
      </w:pPr>
    </w:p>
    <w:p w14:paraId="641B4814" w14:textId="77777777" w:rsidR="00382F71" w:rsidRDefault="00000000">
      <w:pPr>
        <w:pStyle w:val="a5"/>
        <w:numPr>
          <w:ilvl w:val="2"/>
          <w:numId w:val="239"/>
        </w:numPr>
        <w:tabs>
          <w:tab w:val="left" w:pos="1731"/>
          <w:tab w:val="left" w:pos="1732"/>
        </w:tabs>
        <w:ind w:left="1731" w:hanging="1261"/>
        <w:rPr>
          <w:rFonts w:ascii="Calibri" w:eastAsia="Calibri"/>
          <w:b/>
          <w:color w:val="4AACC5"/>
          <w:sz w:val="28"/>
        </w:rPr>
      </w:pPr>
      <w:bookmarkStart w:id="1469" w:name="11.1.58在LoadRunner中为什么要设置思考时间和pacing"/>
      <w:bookmarkStart w:id="1470" w:name="_bookmark732"/>
      <w:bookmarkEnd w:id="1469"/>
      <w:bookmarkEnd w:id="1470"/>
      <w:r>
        <w:rPr>
          <w:color w:val="4AACC5"/>
          <w:spacing w:val="-34"/>
          <w:sz w:val="28"/>
        </w:rPr>
        <w:t xml:space="preserve">在 </w:t>
      </w:r>
      <w:r>
        <w:rPr>
          <w:rFonts w:ascii="Calibri" w:eastAsia="Calibri"/>
          <w:b/>
          <w:color w:val="4AACC5"/>
          <w:sz w:val="28"/>
        </w:rPr>
        <w:t>LoadRunner</w:t>
      </w:r>
      <w:r>
        <w:rPr>
          <w:rFonts w:ascii="Calibri" w:eastAsia="Calibri"/>
          <w:b/>
          <w:color w:val="4AACC5"/>
          <w:spacing w:val="6"/>
          <w:sz w:val="28"/>
        </w:rPr>
        <w:t xml:space="preserve"> </w:t>
      </w:r>
      <w:r>
        <w:rPr>
          <w:color w:val="4AACC5"/>
          <w:spacing w:val="-6"/>
          <w:sz w:val="28"/>
        </w:rPr>
        <w:t xml:space="preserve">中为什么要设置思考时间和 </w:t>
      </w:r>
      <w:r>
        <w:rPr>
          <w:rFonts w:ascii="Calibri" w:eastAsia="Calibri"/>
          <w:b/>
          <w:color w:val="4AACC5"/>
          <w:sz w:val="28"/>
        </w:rPr>
        <w:t>pacing</w:t>
      </w:r>
    </w:p>
    <w:p w14:paraId="05A902D5" w14:textId="77777777" w:rsidR="00382F71" w:rsidRDefault="00382F71">
      <w:pPr>
        <w:pStyle w:val="a3"/>
        <w:rPr>
          <w:rFonts w:ascii="Calibri"/>
          <w:b/>
          <w:sz w:val="30"/>
        </w:rPr>
      </w:pPr>
    </w:p>
    <w:p w14:paraId="3FDE5782" w14:textId="77777777" w:rsidR="00382F71" w:rsidRDefault="00382F71">
      <w:pPr>
        <w:pStyle w:val="a3"/>
        <w:spacing w:before="6"/>
        <w:rPr>
          <w:rFonts w:ascii="Calibri"/>
          <w:b/>
          <w:sz w:val="27"/>
        </w:rPr>
      </w:pPr>
    </w:p>
    <w:p w14:paraId="4FCFDD8F" w14:textId="77777777" w:rsidR="00382F71" w:rsidRDefault="00000000">
      <w:pPr>
        <w:pStyle w:val="a3"/>
        <w:spacing w:line="420" w:lineRule="auto"/>
        <w:ind w:left="471" w:right="351" w:firstLine="420"/>
        <w:jc w:val="both"/>
        <w:rPr>
          <w:rFonts w:ascii="Calibri" w:eastAsia="Calibri"/>
        </w:rPr>
      </w:pPr>
      <w:r>
        <w:rPr>
          <w:w w:val="95"/>
        </w:rPr>
        <w:t>录制时记录的是客户端和服务端的交互，如果要精确模拟</w:t>
      </w:r>
      <w:r>
        <w:rPr>
          <w:spacing w:val="218"/>
        </w:rPr>
        <w:t xml:space="preserve"> </w:t>
      </w:r>
      <w:r>
        <w:rPr>
          <w:w w:val="95"/>
        </w:rPr>
        <w:t>用户的行为，那么客户操作客户端时花</w:t>
      </w:r>
      <w:r>
        <w:t>费了很多时间要怎么模拟呢</w:t>
      </w:r>
      <w:r>
        <w:rPr>
          <w:rFonts w:ascii="Calibri" w:eastAsia="Calibri"/>
        </w:rPr>
        <w:t>?</w:t>
      </w:r>
    </w:p>
    <w:p w14:paraId="74738DCA" w14:textId="77777777" w:rsidR="00382F71" w:rsidRDefault="00000000">
      <w:pPr>
        <w:pStyle w:val="a3"/>
        <w:spacing w:line="417" w:lineRule="auto"/>
        <w:ind w:left="471" w:right="352" w:firstLine="420"/>
        <w:jc w:val="both"/>
      </w:pPr>
      <w:r>
        <w:rPr>
          <w:w w:val="95"/>
        </w:rPr>
        <w:t>录入</w:t>
      </w:r>
      <w:r>
        <w:rPr>
          <w:spacing w:val="100"/>
        </w:rPr>
        <w:t xml:space="preserve"> </w:t>
      </w:r>
      <w:r>
        <w:rPr>
          <w:w w:val="95"/>
        </w:rPr>
        <w:t xml:space="preserve">填写提交的内容，从列表中下拉搜索选择特定的值等，这时 </w:t>
      </w:r>
      <w:r>
        <w:rPr>
          <w:rFonts w:ascii="Calibri" w:eastAsia="Calibri"/>
          <w:w w:val="95"/>
        </w:rPr>
        <w:t>LOADRUNNER</w:t>
      </w:r>
      <w:r>
        <w:rPr>
          <w:rFonts w:ascii="Calibri" w:eastAsia="Calibri"/>
          <w:spacing w:val="68"/>
        </w:rPr>
        <w:t xml:space="preserve"> </w:t>
      </w:r>
      <w:r>
        <w:rPr>
          <w:w w:val="95"/>
        </w:rPr>
        <w:t>不会记录用户</w:t>
      </w:r>
      <w:r>
        <w:rPr>
          <w:spacing w:val="100"/>
        </w:rPr>
        <w:t xml:space="preserve"> </w:t>
      </w:r>
      <w:r>
        <w:rPr>
          <w:w w:val="95"/>
        </w:rPr>
        <w:t>的客户端操作，而是记录了用户这段时间，成为思考时间</w:t>
      </w:r>
      <w:r>
        <w:rPr>
          <w:rFonts w:ascii="Calibri" w:eastAsia="Calibri"/>
          <w:w w:val="95"/>
        </w:rPr>
        <w:t>(Think-time)</w:t>
      </w:r>
      <w:r>
        <w:rPr>
          <w:w w:val="95"/>
        </w:rPr>
        <w:t>，因为用户的这些客户端操作不会</w:t>
      </w:r>
      <w:r>
        <w:rPr>
          <w:spacing w:val="246"/>
        </w:rPr>
        <w:t xml:space="preserve"> </w:t>
      </w:r>
      <w:r>
        <w:rPr>
          <w:w w:val="95"/>
        </w:rPr>
        <w:t>影响服务端，只是让服务器端在这段时间内没有请求而已。，所以加入思考时间就能模拟出熟练的或</w:t>
      </w:r>
      <w:r>
        <w:rPr>
          <w:spacing w:val="235"/>
        </w:rPr>
        <w:t xml:space="preserve"> </w:t>
      </w:r>
      <w:r>
        <w:t>者生疏的用户操作，接近实际对于服务端的压力。</w:t>
      </w:r>
    </w:p>
    <w:p w14:paraId="10136C3B" w14:textId="77777777" w:rsidR="00382F71" w:rsidRDefault="00000000">
      <w:pPr>
        <w:pStyle w:val="a3"/>
        <w:spacing w:line="417" w:lineRule="auto"/>
        <w:ind w:left="471" w:right="351" w:firstLine="945"/>
        <w:jc w:val="both"/>
      </w:pPr>
      <w:proofErr w:type="spellStart"/>
      <w:r>
        <w:rPr>
          <w:rFonts w:ascii="Calibri" w:eastAsia="Calibri" w:hAnsi="Calibri"/>
        </w:rPr>
        <w:t>Vuser</w:t>
      </w:r>
      <w:proofErr w:type="spellEnd"/>
      <w:r>
        <w:rPr>
          <w:rFonts w:ascii="Calibri" w:eastAsia="Calibri" w:hAnsi="Calibri"/>
          <w:spacing w:val="7"/>
        </w:rPr>
        <w:t xml:space="preserve"> </w:t>
      </w:r>
      <w:r>
        <w:t>思考时间模拟实际用户在不同操作之间等待的时间。例如，当用户收到来自服务器的数据时，可能要等待几秒钟查看数据，然后再做出响应。这种延迟就称为“思考时间”。</w:t>
      </w:r>
      <w:proofErr w:type="spellStart"/>
      <w:r>
        <w:rPr>
          <w:rFonts w:ascii="Calibri" w:eastAsia="Calibri" w:hAnsi="Calibri"/>
        </w:rPr>
        <w:t>VuGen</w:t>
      </w:r>
      <w:proofErr w:type="spellEnd"/>
      <w:r>
        <w:rPr>
          <w:rFonts w:ascii="Calibri" w:eastAsia="Calibri" w:hAnsi="Calibri"/>
          <w:spacing w:val="25"/>
        </w:rPr>
        <w:t xml:space="preserve"> </w:t>
      </w:r>
      <w:r>
        <w:t>使用</w:t>
      </w:r>
      <w:proofErr w:type="spellStart"/>
      <w:r>
        <w:rPr>
          <w:rFonts w:ascii="Calibri" w:eastAsia="Calibri" w:hAnsi="Calibri"/>
        </w:rPr>
        <w:t>lr_think_time</w:t>
      </w:r>
      <w:proofErr w:type="spellEnd"/>
      <w:r>
        <w:rPr>
          <w:rFonts w:ascii="Calibri" w:eastAsia="Calibri" w:hAnsi="Calibri"/>
          <w:spacing w:val="10"/>
        </w:rPr>
        <w:t xml:space="preserve"> </w:t>
      </w:r>
      <w:r>
        <w:rPr>
          <w:spacing w:val="-1"/>
        </w:rPr>
        <w:t xml:space="preserve">函数将思考时间值录制到 </w:t>
      </w:r>
      <w:proofErr w:type="spellStart"/>
      <w:r>
        <w:rPr>
          <w:rFonts w:ascii="Calibri" w:eastAsia="Calibri" w:hAnsi="Calibri"/>
        </w:rPr>
        <w:t>Vuser</w:t>
      </w:r>
      <w:proofErr w:type="spellEnd"/>
      <w:r>
        <w:rPr>
          <w:rFonts w:ascii="Calibri" w:eastAsia="Calibri" w:hAnsi="Calibri"/>
          <w:spacing w:val="7"/>
        </w:rPr>
        <w:t xml:space="preserve"> </w:t>
      </w:r>
      <w:r>
        <w:rPr>
          <w:spacing w:val="-1"/>
        </w:rPr>
        <w:t xml:space="preserve">脚本中。以下录制的函 数指明用户等待了 </w:t>
      </w:r>
      <w:r>
        <w:rPr>
          <w:rFonts w:ascii="Calibri" w:eastAsia="Calibri" w:hAnsi="Calibri"/>
        </w:rPr>
        <w:t>8</w:t>
      </w:r>
      <w:r>
        <w:rPr>
          <w:rFonts w:ascii="Calibri" w:eastAsia="Calibri" w:hAnsi="Calibri"/>
          <w:spacing w:val="10"/>
        </w:rPr>
        <w:t xml:space="preserve"> </w:t>
      </w:r>
      <w:r>
        <w:t>秒钟才执行下一个操作：</w:t>
      </w:r>
    </w:p>
    <w:p w14:paraId="542BD1FF" w14:textId="77777777" w:rsidR="00382F71" w:rsidRDefault="00000000">
      <w:pPr>
        <w:pStyle w:val="a3"/>
        <w:spacing w:before="1"/>
        <w:ind w:left="1416"/>
        <w:rPr>
          <w:rFonts w:ascii="Calibri"/>
        </w:rPr>
      </w:pPr>
      <w:proofErr w:type="spellStart"/>
      <w:r>
        <w:rPr>
          <w:rFonts w:ascii="Calibri"/>
        </w:rPr>
        <w:t>lr_think_</w:t>
      </w:r>
      <w:proofErr w:type="gramStart"/>
      <w:r>
        <w:rPr>
          <w:rFonts w:ascii="Calibri"/>
        </w:rPr>
        <w:t>time</w:t>
      </w:r>
      <w:proofErr w:type="spellEnd"/>
      <w:r>
        <w:rPr>
          <w:rFonts w:ascii="Calibri"/>
        </w:rPr>
        <w:t>(</w:t>
      </w:r>
      <w:proofErr w:type="gramEnd"/>
      <w:r>
        <w:rPr>
          <w:rFonts w:ascii="Calibri"/>
        </w:rPr>
        <w:t>8);</w:t>
      </w:r>
    </w:p>
    <w:p w14:paraId="3024172D" w14:textId="77777777" w:rsidR="00382F71" w:rsidRDefault="00382F71">
      <w:pPr>
        <w:pStyle w:val="a3"/>
        <w:spacing w:before="11"/>
        <w:rPr>
          <w:rFonts w:ascii="Calibri"/>
          <w:sz w:val="16"/>
        </w:rPr>
      </w:pPr>
    </w:p>
    <w:p w14:paraId="7399F6A1" w14:textId="77777777" w:rsidR="00382F71" w:rsidRDefault="00000000">
      <w:pPr>
        <w:pStyle w:val="a3"/>
        <w:spacing w:line="415" w:lineRule="auto"/>
        <w:ind w:left="471" w:right="352" w:firstLine="952"/>
        <w:jc w:val="both"/>
      </w:pPr>
      <w:r>
        <w:rPr>
          <w:spacing w:val="1"/>
        </w:rPr>
        <w:t>当</w:t>
      </w:r>
      <w:proofErr w:type="gramStart"/>
      <w:r>
        <w:rPr>
          <w:spacing w:val="1"/>
        </w:rPr>
        <w:t>您运行</w:t>
      </w:r>
      <w:proofErr w:type="gramEnd"/>
      <w:r>
        <w:rPr>
          <w:spacing w:val="1"/>
        </w:rPr>
        <w:t xml:space="preserve">了 </w:t>
      </w:r>
      <w:proofErr w:type="spellStart"/>
      <w:r>
        <w:rPr>
          <w:rFonts w:ascii="Calibri" w:eastAsia="Calibri"/>
        </w:rPr>
        <w:t>Vuser</w:t>
      </w:r>
      <w:proofErr w:type="spellEnd"/>
      <w:r>
        <w:rPr>
          <w:rFonts w:ascii="Calibri" w:eastAsia="Calibri"/>
          <w:spacing w:val="18"/>
        </w:rPr>
        <w:t xml:space="preserve"> </w:t>
      </w:r>
      <w:r>
        <w:rPr>
          <w:spacing w:val="2"/>
        </w:rPr>
        <w:t xml:space="preserve">脚本并且 </w:t>
      </w:r>
      <w:proofErr w:type="spellStart"/>
      <w:r>
        <w:rPr>
          <w:rFonts w:ascii="Calibri" w:eastAsia="Calibri"/>
        </w:rPr>
        <w:t>Vuser</w:t>
      </w:r>
      <w:proofErr w:type="spellEnd"/>
      <w:r>
        <w:rPr>
          <w:rFonts w:ascii="Calibri" w:eastAsia="Calibri"/>
          <w:spacing w:val="16"/>
        </w:rPr>
        <w:t xml:space="preserve"> </w:t>
      </w:r>
      <w:r>
        <w:rPr>
          <w:spacing w:val="1"/>
        </w:rPr>
        <w:t xml:space="preserve">遇到了上述 </w:t>
      </w:r>
      <w:proofErr w:type="spellStart"/>
      <w:r>
        <w:rPr>
          <w:rFonts w:ascii="Calibri" w:eastAsia="Calibri"/>
        </w:rPr>
        <w:t>lr_think_time</w:t>
      </w:r>
      <w:proofErr w:type="spellEnd"/>
      <w:r>
        <w:rPr>
          <w:rFonts w:ascii="Calibri" w:eastAsia="Calibri"/>
          <w:spacing w:val="18"/>
        </w:rPr>
        <w:t xml:space="preserve"> </w:t>
      </w:r>
      <w:r>
        <w:t>语句时，默认情况下，</w:t>
      </w:r>
      <w:proofErr w:type="spellStart"/>
      <w:r>
        <w:rPr>
          <w:rFonts w:ascii="Calibri" w:eastAsia="Calibri"/>
        </w:rPr>
        <w:t>Vuser</w:t>
      </w:r>
      <w:proofErr w:type="spellEnd"/>
      <w:r>
        <w:rPr>
          <w:rFonts w:ascii="Calibri" w:eastAsia="Calibri"/>
          <w:spacing w:val="-46"/>
        </w:rPr>
        <w:t xml:space="preserve"> </w:t>
      </w:r>
      <w:r>
        <w:rPr>
          <w:spacing w:val="-2"/>
        </w:rPr>
        <w:t xml:space="preserve">将等待 </w:t>
      </w:r>
      <w:r>
        <w:rPr>
          <w:rFonts w:ascii="Calibri" w:eastAsia="Calibri"/>
        </w:rPr>
        <w:t>8</w:t>
      </w:r>
      <w:r>
        <w:rPr>
          <w:rFonts w:ascii="Calibri" w:eastAsia="Calibri"/>
          <w:spacing w:val="1"/>
        </w:rPr>
        <w:t xml:space="preserve"> </w:t>
      </w:r>
      <w:r>
        <w:rPr>
          <w:spacing w:val="-8"/>
        </w:rPr>
        <w:t xml:space="preserve">秒钟后再执行下一个操作。可以使用思考时间运行时设置来影响运行脚本时 </w:t>
      </w:r>
      <w:proofErr w:type="spellStart"/>
      <w:r>
        <w:rPr>
          <w:rFonts w:ascii="Calibri" w:eastAsia="Calibri"/>
        </w:rPr>
        <w:t>Vuser</w:t>
      </w:r>
      <w:proofErr w:type="spellEnd"/>
      <w:r>
        <w:rPr>
          <w:rFonts w:ascii="Calibri" w:eastAsia="Calibri"/>
          <w:spacing w:val="2"/>
        </w:rPr>
        <w:t xml:space="preserve"> </w:t>
      </w:r>
      <w:r>
        <w:t>使用录制思考时间的方式。</w:t>
      </w:r>
    </w:p>
    <w:p w14:paraId="74978428" w14:textId="77777777" w:rsidR="00382F71" w:rsidRDefault="00382F71">
      <w:pPr>
        <w:pStyle w:val="a3"/>
        <w:spacing w:before="3"/>
        <w:rPr>
          <w:sz w:val="17"/>
        </w:rPr>
      </w:pPr>
    </w:p>
    <w:p w14:paraId="73B5F487" w14:textId="77777777" w:rsidR="00382F71" w:rsidRDefault="00000000">
      <w:pPr>
        <w:pStyle w:val="a5"/>
        <w:numPr>
          <w:ilvl w:val="2"/>
          <w:numId w:val="239"/>
        </w:numPr>
        <w:tabs>
          <w:tab w:val="left" w:pos="1731"/>
          <w:tab w:val="left" w:pos="1732"/>
        </w:tabs>
        <w:ind w:left="1731" w:hanging="1261"/>
        <w:rPr>
          <w:rFonts w:ascii="Calibri" w:eastAsia="Calibri"/>
          <w:b/>
          <w:color w:val="4AACC5"/>
          <w:sz w:val="28"/>
        </w:rPr>
      </w:pPr>
      <w:bookmarkStart w:id="1471" w:name="11.1.59如何理解TPS?"/>
      <w:bookmarkStart w:id="1472" w:name="_bookmark733"/>
      <w:bookmarkEnd w:id="1471"/>
      <w:bookmarkEnd w:id="1472"/>
      <w:r>
        <w:rPr>
          <w:color w:val="4AACC5"/>
          <w:spacing w:val="-14"/>
          <w:sz w:val="28"/>
        </w:rPr>
        <w:t xml:space="preserve">如何理解 </w:t>
      </w:r>
      <w:r>
        <w:rPr>
          <w:rFonts w:ascii="Calibri" w:eastAsia="Calibri"/>
          <w:b/>
          <w:color w:val="4AACC5"/>
          <w:sz w:val="28"/>
        </w:rPr>
        <w:t>TPS?</w:t>
      </w:r>
    </w:p>
    <w:p w14:paraId="2672E4F1" w14:textId="77777777" w:rsidR="00382F71" w:rsidRDefault="00382F71">
      <w:pPr>
        <w:pStyle w:val="a3"/>
        <w:rPr>
          <w:rFonts w:ascii="Calibri"/>
          <w:b/>
          <w:sz w:val="30"/>
        </w:rPr>
      </w:pPr>
    </w:p>
    <w:p w14:paraId="20C5BBCF" w14:textId="77777777" w:rsidR="00382F71" w:rsidRDefault="00382F71">
      <w:pPr>
        <w:pStyle w:val="a3"/>
        <w:spacing w:before="6"/>
        <w:rPr>
          <w:rFonts w:ascii="Calibri"/>
          <w:b/>
          <w:sz w:val="27"/>
        </w:rPr>
      </w:pPr>
    </w:p>
    <w:p w14:paraId="5CC2A7E6" w14:textId="77777777" w:rsidR="00382F71" w:rsidRDefault="00000000">
      <w:pPr>
        <w:pStyle w:val="a3"/>
        <w:spacing w:before="1"/>
        <w:ind w:left="891"/>
      </w:pPr>
      <w:r>
        <w:rPr>
          <w:rFonts w:ascii="Calibri" w:eastAsia="Calibri"/>
        </w:rPr>
        <w:t>TPS</w:t>
      </w:r>
      <w:r>
        <w:rPr>
          <w:rFonts w:ascii="Calibri" w:eastAsia="Calibri"/>
          <w:spacing w:val="-1"/>
        </w:rPr>
        <w:t xml:space="preserve"> </w:t>
      </w:r>
      <w:r>
        <w:t>主要还是体现服务器对当前录制的事务的处理速度快慢。</w:t>
      </w:r>
      <w:r>
        <w:rPr>
          <w:rFonts w:ascii="Calibri" w:eastAsia="Calibri"/>
        </w:rPr>
        <w:t>TPS</w:t>
      </w:r>
      <w:r>
        <w:rPr>
          <w:rFonts w:ascii="Calibri" w:eastAsia="Calibri"/>
          <w:spacing w:val="-1"/>
        </w:rPr>
        <w:t xml:space="preserve"> </w:t>
      </w:r>
      <w:r>
        <w:t>高并不代表性能好。</w:t>
      </w:r>
    </w:p>
    <w:p w14:paraId="32B00922" w14:textId="77777777" w:rsidR="00382F71" w:rsidRDefault="00382F71">
      <w:pPr>
        <w:pStyle w:val="a3"/>
        <w:spacing w:before="6"/>
        <w:rPr>
          <w:sz w:val="15"/>
        </w:rPr>
      </w:pPr>
    </w:p>
    <w:p w14:paraId="265B2A61" w14:textId="77777777" w:rsidR="00382F71" w:rsidRDefault="00000000">
      <w:pPr>
        <w:pStyle w:val="a3"/>
        <w:ind w:left="891"/>
      </w:pPr>
      <w:r>
        <w:rPr>
          <w:rFonts w:ascii="Calibri" w:eastAsia="Calibri"/>
          <w:w w:val="95"/>
        </w:rPr>
        <w:t>TPS</w:t>
      </w:r>
      <w:r>
        <w:rPr>
          <w:rFonts w:ascii="Calibri" w:eastAsia="Calibri"/>
          <w:spacing w:val="112"/>
        </w:rPr>
        <w:t xml:space="preserve"> </w:t>
      </w:r>
      <w:r>
        <w:rPr>
          <w:spacing w:val="-12"/>
          <w:w w:val="95"/>
        </w:rPr>
        <w:t xml:space="preserve">是 </w:t>
      </w:r>
      <w:r>
        <w:rPr>
          <w:rFonts w:ascii="Calibri" w:eastAsia="Calibri"/>
          <w:w w:val="95"/>
        </w:rPr>
        <w:t>Transactions</w:t>
      </w:r>
      <w:r>
        <w:rPr>
          <w:rFonts w:ascii="Calibri" w:eastAsia="Calibri"/>
          <w:spacing w:val="28"/>
          <w:w w:val="95"/>
        </w:rPr>
        <w:t xml:space="preserve"> </w:t>
      </w:r>
      <w:r>
        <w:rPr>
          <w:rFonts w:ascii="Calibri" w:eastAsia="Calibri"/>
          <w:w w:val="95"/>
        </w:rPr>
        <w:t>Per</w:t>
      </w:r>
      <w:r>
        <w:rPr>
          <w:rFonts w:ascii="Calibri" w:eastAsia="Calibri"/>
          <w:spacing w:val="24"/>
          <w:w w:val="95"/>
        </w:rPr>
        <w:t xml:space="preserve"> </w:t>
      </w:r>
      <w:r>
        <w:rPr>
          <w:rFonts w:ascii="Calibri" w:eastAsia="Calibri"/>
          <w:w w:val="95"/>
        </w:rPr>
        <w:t>Second</w:t>
      </w:r>
      <w:r>
        <w:rPr>
          <w:rFonts w:ascii="Calibri" w:eastAsia="Calibri"/>
          <w:spacing w:val="109"/>
        </w:rPr>
        <w:t xml:space="preserve"> </w:t>
      </w:r>
      <w:r>
        <w:rPr>
          <w:spacing w:val="7"/>
          <w:w w:val="95"/>
        </w:rPr>
        <w:t>的 缩 写，也就是事务数</w:t>
      </w:r>
      <w:r>
        <w:rPr>
          <w:rFonts w:ascii="Calibri" w:eastAsia="Calibri"/>
          <w:w w:val="95"/>
        </w:rPr>
        <w:t>/</w:t>
      </w:r>
      <w:r>
        <w:rPr>
          <w:rFonts w:ascii="Calibri" w:eastAsia="Calibri"/>
          <w:spacing w:val="106"/>
        </w:rPr>
        <w:t xml:space="preserve"> </w:t>
      </w:r>
      <w:r>
        <w:rPr>
          <w:w w:val="95"/>
        </w:rPr>
        <w:t>秒。它是软件测试结果的测量单位。一</w:t>
      </w:r>
    </w:p>
    <w:p w14:paraId="12759A97" w14:textId="77777777" w:rsidR="00382F71" w:rsidRDefault="00382F71">
      <w:pPr>
        <w:sectPr w:rsidR="00382F71">
          <w:pgSz w:w="11910" w:h="16840"/>
          <w:pgMar w:top="1580" w:right="940" w:bottom="680" w:left="820" w:header="0" w:footer="406" w:gutter="0"/>
          <w:cols w:space="720"/>
        </w:sectPr>
      </w:pPr>
    </w:p>
    <w:p w14:paraId="44B8540B" w14:textId="77777777" w:rsidR="00382F71" w:rsidRDefault="00000000">
      <w:pPr>
        <w:pStyle w:val="a3"/>
        <w:spacing w:before="49"/>
        <w:ind w:left="471"/>
      </w:pPr>
      <w:proofErr w:type="gramStart"/>
      <w:r>
        <w:lastRenderedPageBreak/>
        <w:t>个</w:t>
      </w:r>
      <w:proofErr w:type="gramEnd"/>
      <w:r>
        <w:t>事务是指一个客户机向服</w:t>
      </w:r>
    </w:p>
    <w:p w14:paraId="6E7D04E2" w14:textId="77777777" w:rsidR="00382F71" w:rsidRDefault="00382F71">
      <w:pPr>
        <w:pStyle w:val="a3"/>
        <w:spacing w:before="6"/>
        <w:rPr>
          <w:sz w:val="15"/>
        </w:rPr>
      </w:pPr>
    </w:p>
    <w:p w14:paraId="4D31389A" w14:textId="77777777" w:rsidR="00382F71" w:rsidRDefault="00000000">
      <w:pPr>
        <w:pStyle w:val="a3"/>
        <w:spacing w:line="417" w:lineRule="auto"/>
        <w:ind w:left="471" w:right="351" w:firstLine="420"/>
      </w:pPr>
      <w:proofErr w:type="gramStart"/>
      <w:r>
        <w:rPr>
          <w:w w:val="95"/>
        </w:rPr>
        <w:t>务</w:t>
      </w:r>
      <w:proofErr w:type="gramEnd"/>
      <w:r>
        <w:rPr>
          <w:w w:val="95"/>
        </w:rPr>
        <w:t>器发送请求然后服务器做出反应的过程。客户机在发送请求时开始计时，收到服务器响应后结</w:t>
      </w:r>
      <w:r>
        <w:rPr>
          <w:spacing w:val="215"/>
        </w:rPr>
        <w:t xml:space="preserve"> </w:t>
      </w:r>
      <w:r>
        <w:t>束计时，以此来计算使用的时</w:t>
      </w:r>
    </w:p>
    <w:p w14:paraId="7455585D" w14:textId="77777777" w:rsidR="00382F71" w:rsidRDefault="00000000">
      <w:pPr>
        <w:pStyle w:val="a3"/>
        <w:spacing w:line="417" w:lineRule="auto"/>
        <w:ind w:left="471" w:right="351" w:firstLine="420"/>
      </w:pPr>
      <w:r>
        <w:rPr>
          <w:w w:val="95"/>
        </w:rPr>
        <w:t>间和完成的事务个数，最终利用这些信息来估计得分。客户机使用加权协函数平均方法来计算客</w:t>
      </w:r>
      <w:r>
        <w:rPr>
          <w:spacing w:val="215"/>
        </w:rPr>
        <w:t xml:space="preserve"> </w:t>
      </w:r>
      <w:proofErr w:type="gramStart"/>
      <w:r>
        <w:t>户机的</w:t>
      </w:r>
      <w:proofErr w:type="gramEnd"/>
      <w:r>
        <w:t>得分，试软件就是利用</w:t>
      </w:r>
    </w:p>
    <w:p w14:paraId="092BE19F" w14:textId="77777777" w:rsidR="00382F71" w:rsidRDefault="00000000">
      <w:pPr>
        <w:pStyle w:val="a3"/>
        <w:spacing w:line="269" w:lineRule="exact"/>
        <w:ind w:left="891"/>
      </w:pPr>
      <w:r>
        <w:rPr>
          <w:w w:val="95"/>
        </w:rPr>
        <w:t>客户机的这些信息使用</w:t>
      </w:r>
      <w:proofErr w:type="gramStart"/>
      <w:r>
        <w:rPr>
          <w:w w:val="95"/>
        </w:rPr>
        <w:t>加权协函</w:t>
      </w:r>
      <w:proofErr w:type="gramEnd"/>
      <w:r>
        <w:rPr>
          <w:spacing w:val="129"/>
        </w:rPr>
        <w:t xml:space="preserve"> </w:t>
      </w:r>
      <w:r>
        <w:rPr>
          <w:spacing w:val="1"/>
          <w:w w:val="95"/>
        </w:rPr>
        <w:t xml:space="preserve">数平均方法来计算服务器端的整体 </w:t>
      </w:r>
      <w:r>
        <w:rPr>
          <w:rFonts w:ascii="Calibri" w:eastAsia="Calibri"/>
          <w:w w:val="95"/>
        </w:rPr>
        <w:t>TPS</w:t>
      </w:r>
      <w:r>
        <w:rPr>
          <w:rFonts w:ascii="Calibri" w:eastAsia="Calibri"/>
          <w:spacing w:val="74"/>
        </w:rPr>
        <w:t xml:space="preserve"> </w:t>
      </w:r>
      <w:r>
        <w:rPr>
          <w:w w:val="95"/>
        </w:rPr>
        <w:t>得分。</w:t>
      </w:r>
    </w:p>
    <w:p w14:paraId="737B51B9" w14:textId="77777777" w:rsidR="00382F71" w:rsidRDefault="00382F71">
      <w:pPr>
        <w:pStyle w:val="a3"/>
        <w:rPr>
          <w:sz w:val="22"/>
        </w:rPr>
      </w:pPr>
    </w:p>
    <w:p w14:paraId="5CFB128D" w14:textId="77777777" w:rsidR="00382F71" w:rsidRDefault="00382F71">
      <w:pPr>
        <w:pStyle w:val="a3"/>
        <w:rPr>
          <w:sz w:val="22"/>
        </w:rPr>
      </w:pPr>
    </w:p>
    <w:p w14:paraId="27039E3D" w14:textId="77777777" w:rsidR="00382F71" w:rsidRDefault="00382F71">
      <w:pPr>
        <w:pStyle w:val="a3"/>
        <w:spacing w:before="5"/>
        <w:rPr>
          <w:sz w:val="20"/>
        </w:rPr>
      </w:pPr>
    </w:p>
    <w:p w14:paraId="50DA5D08"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73" w:name="11.1.60loadrunner中的设置线程和进程的区别"/>
      <w:bookmarkStart w:id="1474" w:name="_bookmark734"/>
      <w:bookmarkEnd w:id="1473"/>
      <w:bookmarkEnd w:id="1474"/>
      <w:proofErr w:type="spellStart"/>
      <w:r>
        <w:rPr>
          <w:rFonts w:ascii="Calibri" w:eastAsia="Calibri"/>
          <w:b/>
          <w:color w:val="4AACC5"/>
          <w:sz w:val="28"/>
        </w:rPr>
        <w:t>loadrunner</w:t>
      </w:r>
      <w:proofErr w:type="spellEnd"/>
      <w:r>
        <w:rPr>
          <w:rFonts w:ascii="Calibri" w:eastAsia="Calibri"/>
          <w:b/>
          <w:color w:val="4AACC5"/>
          <w:spacing w:val="6"/>
          <w:sz w:val="28"/>
        </w:rPr>
        <w:t xml:space="preserve"> </w:t>
      </w:r>
      <w:r>
        <w:rPr>
          <w:color w:val="4AACC5"/>
          <w:sz w:val="28"/>
        </w:rPr>
        <w:t>中的设置线程和进程的区别</w:t>
      </w:r>
    </w:p>
    <w:p w14:paraId="642FD1B2" w14:textId="77777777" w:rsidR="00382F71" w:rsidRDefault="00382F71">
      <w:pPr>
        <w:pStyle w:val="a3"/>
        <w:rPr>
          <w:sz w:val="30"/>
        </w:rPr>
      </w:pPr>
    </w:p>
    <w:p w14:paraId="198C990B" w14:textId="77777777" w:rsidR="00382F71" w:rsidRDefault="00382F71">
      <w:pPr>
        <w:pStyle w:val="a3"/>
        <w:spacing w:before="10"/>
        <w:rPr>
          <w:sz w:val="24"/>
        </w:rPr>
      </w:pPr>
    </w:p>
    <w:p w14:paraId="41D80CBE" w14:textId="77777777" w:rsidR="00382F71" w:rsidRDefault="00000000">
      <w:pPr>
        <w:pStyle w:val="a3"/>
        <w:spacing w:before="1" w:line="417" w:lineRule="auto"/>
        <w:ind w:left="471" w:right="353" w:firstLine="420"/>
      </w:pPr>
      <w:proofErr w:type="spellStart"/>
      <w:r>
        <w:rPr>
          <w:rFonts w:ascii="Calibri" w:eastAsia="Calibri"/>
          <w:w w:val="95"/>
        </w:rPr>
        <w:t>loadrunner</w:t>
      </w:r>
      <w:proofErr w:type="spellEnd"/>
      <w:r>
        <w:rPr>
          <w:rFonts w:ascii="Calibri" w:eastAsia="Calibri"/>
          <w:spacing w:val="38"/>
          <w:w w:val="95"/>
        </w:rPr>
        <w:t xml:space="preserve"> </w:t>
      </w:r>
      <w:r>
        <w:rPr>
          <w:spacing w:val="1"/>
          <w:w w:val="95"/>
        </w:rPr>
        <w:t>中，在进行运行设置中有一项选择，是</w:t>
      </w:r>
      <w:proofErr w:type="gramStart"/>
      <w:r>
        <w:rPr>
          <w:spacing w:val="1"/>
          <w:w w:val="95"/>
        </w:rPr>
        <w:t>按进程</w:t>
      </w:r>
      <w:proofErr w:type="gramEnd"/>
      <w:r>
        <w:rPr>
          <w:spacing w:val="1"/>
          <w:w w:val="95"/>
        </w:rPr>
        <w:t xml:space="preserve">运行 </w:t>
      </w:r>
      <w:proofErr w:type="spellStart"/>
      <w:r>
        <w:rPr>
          <w:rFonts w:ascii="Calibri" w:eastAsia="Calibri"/>
          <w:w w:val="95"/>
        </w:rPr>
        <w:t>Vuser</w:t>
      </w:r>
      <w:proofErr w:type="spellEnd"/>
      <w:r>
        <w:rPr>
          <w:rFonts w:ascii="Calibri" w:eastAsia="Calibri"/>
          <w:spacing w:val="33"/>
          <w:w w:val="95"/>
        </w:rPr>
        <w:t xml:space="preserve"> </w:t>
      </w:r>
      <w:r>
        <w:rPr>
          <w:spacing w:val="4"/>
          <w:w w:val="95"/>
        </w:rPr>
        <w:t xml:space="preserve">或按线程运行 </w:t>
      </w:r>
      <w:proofErr w:type="spellStart"/>
      <w:r>
        <w:rPr>
          <w:rFonts w:ascii="Calibri" w:eastAsia="Calibri"/>
          <w:w w:val="95"/>
        </w:rPr>
        <w:t>Vuser</w:t>
      </w:r>
      <w:proofErr w:type="spellEnd"/>
      <w:r>
        <w:rPr>
          <w:rFonts w:ascii="Calibri" w:eastAsia="Calibri"/>
          <w:w w:val="95"/>
        </w:rPr>
        <w:t>?</w:t>
      </w:r>
      <w:r>
        <w:rPr>
          <w:w w:val="95"/>
        </w:rPr>
        <w:t>下面进行</w:t>
      </w:r>
      <w:r>
        <w:t>分别来讲：</w:t>
      </w:r>
    </w:p>
    <w:p w14:paraId="186DB562" w14:textId="77777777" w:rsidR="00382F71" w:rsidRDefault="00000000">
      <w:pPr>
        <w:pStyle w:val="a5"/>
        <w:numPr>
          <w:ilvl w:val="3"/>
          <w:numId w:val="239"/>
        </w:numPr>
        <w:tabs>
          <w:tab w:val="left" w:pos="1052"/>
        </w:tabs>
        <w:spacing w:line="417" w:lineRule="auto"/>
        <w:ind w:right="245" w:firstLine="420"/>
        <w:rPr>
          <w:sz w:val="21"/>
        </w:rPr>
      </w:pPr>
      <w:proofErr w:type="gramStart"/>
      <w:r>
        <w:rPr>
          <w:w w:val="95"/>
          <w:sz w:val="21"/>
        </w:rPr>
        <w:t>按进程</w:t>
      </w:r>
      <w:proofErr w:type="gramEnd"/>
      <w:r>
        <w:rPr>
          <w:w w:val="95"/>
          <w:sz w:val="21"/>
        </w:rPr>
        <w:t xml:space="preserve">运行 </w:t>
      </w:r>
      <w:proofErr w:type="spellStart"/>
      <w:r>
        <w:rPr>
          <w:rFonts w:ascii="Calibri" w:eastAsia="Calibri"/>
          <w:w w:val="95"/>
          <w:sz w:val="21"/>
        </w:rPr>
        <w:t>Vuser</w:t>
      </w:r>
      <w:proofErr w:type="spellEnd"/>
      <w:r>
        <w:rPr>
          <w:w w:val="95"/>
          <w:sz w:val="21"/>
        </w:rPr>
        <w:t>：</w:t>
      </w:r>
      <w:r>
        <w:rPr>
          <w:rFonts w:ascii="Calibri" w:eastAsia="Calibri"/>
          <w:w w:val="95"/>
          <w:sz w:val="21"/>
        </w:rPr>
        <w:t>Controller</w:t>
      </w:r>
      <w:r>
        <w:rPr>
          <w:rFonts w:ascii="Calibri" w:eastAsia="Calibri"/>
          <w:spacing w:val="10"/>
          <w:w w:val="95"/>
          <w:sz w:val="21"/>
        </w:rPr>
        <w:t xml:space="preserve"> </w:t>
      </w:r>
      <w:r>
        <w:rPr>
          <w:w w:val="95"/>
          <w:sz w:val="21"/>
        </w:rPr>
        <w:t xml:space="preserve">将使用驱动程序 </w:t>
      </w:r>
      <w:proofErr w:type="spellStart"/>
      <w:r>
        <w:rPr>
          <w:rFonts w:ascii="Calibri" w:eastAsia="Calibri"/>
          <w:w w:val="95"/>
          <w:sz w:val="21"/>
        </w:rPr>
        <w:t>mdrv</w:t>
      </w:r>
      <w:proofErr w:type="spellEnd"/>
      <w:r>
        <w:rPr>
          <w:rFonts w:ascii="Calibri" w:eastAsia="Calibri"/>
          <w:spacing w:val="14"/>
          <w:w w:val="95"/>
          <w:sz w:val="21"/>
        </w:rPr>
        <w:t xml:space="preserve"> </w:t>
      </w:r>
      <w:r>
        <w:rPr>
          <w:spacing w:val="2"/>
          <w:w w:val="95"/>
          <w:sz w:val="21"/>
        </w:rPr>
        <w:t xml:space="preserve">运行 </w:t>
      </w:r>
      <w:proofErr w:type="spellStart"/>
      <w:r>
        <w:rPr>
          <w:rFonts w:ascii="Calibri" w:eastAsia="Calibri"/>
          <w:w w:val="95"/>
          <w:sz w:val="21"/>
        </w:rPr>
        <w:t>Vuser</w:t>
      </w:r>
      <w:proofErr w:type="spellEnd"/>
      <w:r>
        <w:rPr>
          <w:spacing w:val="-7"/>
          <w:w w:val="95"/>
          <w:sz w:val="21"/>
        </w:rPr>
        <w:t>。如果</w:t>
      </w:r>
      <w:proofErr w:type="gramStart"/>
      <w:r>
        <w:rPr>
          <w:spacing w:val="-7"/>
          <w:w w:val="95"/>
          <w:sz w:val="21"/>
        </w:rPr>
        <w:t>按进程</w:t>
      </w:r>
      <w:proofErr w:type="gramEnd"/>
      <w:r>
        <w:rPr>
          <w:spacing w:val="-7"/>
          <w:w w:val="95"/>
          <w:sz w:val="21"/>
        </w:rPr>
        <w:t xml:space="preserve">方式运行每个 </w:t>
      </w:r>
      <w:proofErr w:type="spellStart"/>
      <w:r>
        <w:rPr>
          <w:rFonts w:ascii="Calibri" w:eastAsia="Calibri"/>
          <w:w w:val="95"/>
          <w:sz w:val="21"/>
        </w:rPr>
        <w:t>Vuser</w:t>
      </w:r>
      <w:proofErr w:type="spellEnd"/>
      <w:r>
        <w:rPr>
          <w:w w:val="95"/>
          <w:sz w:val="21"/>
        </w:rPr>
        <w:t>，</w:t>
      </w:r>
      <w:r>
        <w:rPr>
          <w:spacing w:val="-97"/>
          <w:w w:val="95"/>
          <w:sz w:val="21"/>
        </w:rPr>
        <w:t xml:space="preserve"> </w:t>
      </w:r>
      <w:r>
        <w:rPr>
          <w:spacing w:val="-3"/>
          <w:w w:val="95"/>
          <w:sz w:val="21"/>
        </w:rPr>
        <w:t xml:space="preserve">则对于每个 </w:t>
      </w:r>
      <w:proofErr w:type="spellStart"/>
      <w:r>
        <w:rPr>
          <w:rFonts w:ascii="Calibri" w:eastAsia="Calibri"/>
          <w:w w:val="95"/>
          <w:sz w:val="21"/>
        </w:rPr>
        <w:t>Vuser</w:t>
      </w:r>
      <w:proofErr w:type="spellEnd"/>
      <w:r>
        <w:rPr>
          <w:rFonts w:ascii="Calibri" w:eastAsia="Calibri"/>
          <w:spacing w:val="41"/>
          <w:w w:val="95"/>
          <w:sz w:val="21"/>
        </w:rPr>
        <w:t xml:space="preserve"> </w:t>
      </w:r>
      <w:r>
        <w:rPr>
          <w:spacing w:val="-2"/>
          <w:w w:val="95"/>
          <w:sz w:val="21"/>
        </w:rPr>
        <w:t xml:space="preserve">实例，都将启动一个 </w:t>
      </w:r>
      <w:proofErr w:type="spellStart"/>
      <w:r>
        <w:rPr>
          <w:rFonts w:ascii="Calibri" w:eastAsia="Calibri"/>
          <w:w w:val="95"/>
          <w:sz w:val="21"/>
        </w:rPr>
        <w:t>mdrv</w:t>
      </w:r>
      <w:proofErr w:type="spellEnd"/>
      <w:r>
        <w:rPr>
          <w:rFonts w:ascii="Calibri" w:eastAsia="Calibri"/>
          <w:spacing w:val="41"/>
          <w:w w:val="95"/>
          <w:sz w:val="21"/>
        </w:rPr>
        <w:t xml:space="preserve"> </w:t>
      </w:r>
      <w:r>
        <w:rPr>
          <w:spacing w:val="-2"/>
          <w:w w:val="95"/>
          <w:sz w:val="21"/>
        </w:rPr>
        <w:t xml:space="preserve">进程。如果设置了 </w:t>
      </w:r>
      <w:r>
        <w:rPr>
          <w:rFonts w:ascii="Calibri" w:eastAsia="Calibri"/>
          <w:w w:val="95"/>
          <w:sz w:val="21"/>
        </w:rPr>
        <w:t>10</w:t>
      </w:r>
      <w:r>
        <w:rPr>
          <w:rFonts w:ascii="Calibri" w:eastAsia="Calibri"/>
          <w:spacing w:val="40"/>
          <w:w w:val="95"/>
          <w:sz w:val="21"/>
        </w:rPr>
        <w:t xml:space="preserve"> </w:t>
      </w:r>
      <w:proofErr w:type="gramStart"/>
      <w:r>
        <w:rPr>
          <w:spacing w:val="-6"/>
          <w:w w:val="95"/>
          <w:sz w:val="21"/>
        </w:rPr>
        <w:t>个</w:t>
      </w:r>
      <w:proofErr w:type="gramEnd"/>
      <w:r>
        <w:rPr>
          <w:spacing w:val="-6"/>
          <w:w w:val="95"/>
          <w:sz w:val="21"/>
        </w:rPr>
        <w:t xml:space="preserve"> </w:t>
      </w:r>
      <w:proofErr w:type="spellStart"/>
      <w:r>
        <w:rPr>
          <w:rFonts w:ascii="Calibri" w:eastAsia="Calibri"/>
          <w:w w:val="95"/>
          <w:sz w:val="21"/>
        </w:rPr>
        <w:t>Vuser</w:t>
      </w:r>
      <w:proofErr w:type="spellEnd"/>
      <w:r>
        <w:rPr>
          <w:w w:val="95"/>
          <w:sz w:val="21"/>
        </w:rPr>
        <w:t xml:space="preserve">，则在任务管理器中出现 </w:t>
      </w:r>
      <w:r>
        <w:rPr>
          <w:rFonts w:ascii="Calibri" w:eastAsia="Calibri"/>
          <w:w w:val="95"/>
          <w:sz w:val="21"/>
        </w:rPr>
        <w:t>10</w:t>
      </w:r>
      <w:r>
        <w:rPr>
          <w:rFonts w:ascii="Calibri" w:eastAsia="Calibri"/>
          <w:spacing w:val="1"/>
          <w:w w:val="95"/>
          <w:sz w:val="21"/>
        </w:rPr>
        <w:t xml:space="preserve"> </w:t>
      </w:r>
      <w:r>
        <w:rPr>
          <w:spacing w:val="26"/>
          <w:w w:val="95"/>
          <w:sz w:val="21"/>
        </w:rPr>
        <w:t xml:space="preserve">个 </w:t>
      </w:r>
      <w:proofErr w:type="spellStart"/>
      <w:r>
        <w:rPr>
          <w:rFonts w:ascii="Calibri" w:eastAsia="Calibri"/>
          <w:w w:val="95"/>
          <w:sz w:val="21"/>
        </w:rPr>
        <w:t>mdrv</w:t>
      </w:r>
      <w:proofErr w:type="spellEnd"/>
      <w:r>
        <w:rPr>
          <w:rFonts w:ascii="Calibri" w:eastAsia="Calibri"/>
          <w:spacing w:val="102"/>
          <w:sz w:val="21"/>
        </w:rPr>
        <w:t xml:space="preserve"> </w:t>
      </w:r>
      <w:r>
        <w:rPr>
          <w:spacing w:val="7"/>
          <w:w w:val="95"/>
          <w:sz w:val="21"/>
        </w:rPr>
        <w:t xml:space="preserve">进程。多个 </w:t>
      </w:r>
      <w:proofErr w:type="spellStart"/>
      <w:r>
        <w:rPr>
          <w:rFonts w:ascii="Calibri" w:eastAsia="Calibri"/>
          <w:w w:val="95"/>
          <w:sz w:val="21"/>
        </w:rPr>
        <w:t>mdrv</w:t>
      </w:r>
      <w:proofErr w:type="spellEnd"/>
      <w:r>
        <w:rPr>
          <w:rFonts w:ascii="Calibri" w:eastAsia="Calibri"/>
          <w:spacing w:val="102"/>
          <w:sz w:val="21"/>
        </w:rPr>
        <w:t xml:space="preserve"> </w:t>
      </w:r>
      <w:r>
        <w:rPr>
          <w:w w:val="95"/>
          <w:sz w:val="21"/>
        </w:rPr>
        <w:t>进程肯定会占用大量内存及其他系统资源，这就限制了可以在任</w:t>
      </w:r>
      <w:proofErr w:type="gramStart"/>
      <w:r>
        <w:rPr>
          <w:w w:val="95"/>
          <w:sz w:val="21"/>
        </w:rPr>
        <w:t>一</w:t>
      </w:r>
      <w:proofErr w:type="gramEnd"/>
      <w:r>
        <w:rPr>
          <w:w w:val="95"/>
          <w:sz w:val="21"/>
        </w:rPr>
        <w:t>负载生成</w:t>
      </w:r>
      <w:r>
        <w:rPr>
          <w:sz w:val="21"/>
        </w:rPr>
        <w:t>器</w:t>
      </w:r>
      <w:r>
        <w:rPr>
          <w:spacing w:val="-11"/>
          <w:sz w:val="21"/>
        </w:rPr>
        <w:t xml:space="preserve">上运行的 </w:t>
      </w:r>
      <w:proofErr w:type="spellStart"/>
      <w:r>
        <w:rPr>
          <w:rFonts w:ascii="Calibri" w:eastAsia="Calibri"/>
          <w:sz w:val="21"/>
        </w:rPr>
        <w:t>Vuser</w:t>
      </w:r>
      <w:proofErr w:type="spellEnd"/>
      <w:r>
        <w:rPr>
          <w:rFonts w:ascii="Calibri" w:eastAsia="Calibri"/>
          <w:spacing w:val="6"/>
          <w:sz w:val="21"/>
        </w:rPr>
        <w:t xml:space="preserve"> </w:t>
      </w:r>
      <w:r>
        <w:rPr>
          <w:sz w:val="21"/>
        </w:rPr>
        <w:t>的数量。</w:t>
      </w:r>
    </w:p>
    <w:p w14:paraId="43D43AB5" w14:textId="77777777" w:rsidR="00382F71" w:rsidRDefault="00000000">
      <w:pPr>
        <w:pStyle w:val="a5"/>
        <w:numPr>
          <w:ilvl w:val="3"/>
          <w:numId w:val="239"/>
        </w:numPr>
        <w:tabs>
          <w:tab w:val="left" w:pos="1052"/>
        </w:tabs>
        <w:spacing w:line="417" w:lineRule="auto"/>
        <w:ind w:right="351" w:firstLine="420"/>
        <w:jc w:val="both"/>
        <w:rPr>
          <w:sz w:val="21"/>
        </w:rPr>
      </w:pPr>
      <w:r>
        <w:rPr>
          <w:spacing w:val="1"/>
          <w:w w:val="95"/>
          <w:sz w:val="21"/>
        </w:rPr>
        <w:t xml:space="preserve">按线程运行 </w:t>
      </w:r>
      <w:proofErr w:type="spellStart"/>
      <w:r>
        <w:rPr>
          <w:rFonts w:ascii="Calibri" w:eastAsia="Calibri"/>
          <w:w w:val="95"/>
          <w:sz w:val="21"/>
        </w:rPr>
        <w:t>Vuser</w:t>
      </w:r>
      <w:proofErr w:type="spellEnd"/>
      <w:r>
        <w:rPr>
          <w:rFonts w:ascii="Calibri" w:eastAsia="Calibri"/>
          <w:w w:val="95"/>
          <w:sz w:val="21"/>
        </w:rPr>
        <w:t>:</w:t>
      </w:r>
      <w:proofErr w:type="gramStart"/>
      <w:r>
        <w:rPr>
          <w:spacing w:val="2"/>
          <w:w w:val="95"/>
          <w:sz w:val="21"/>
        </w:rPr>
        <w:t>及设置</w:t>
      </w:r>
      <w:proofErr w:type="gramEnd"/>
      <w:r>
        <w:rPr>
          <w:spacing w:val="2"/>
          <w:w w:val="95"/>
          <w:sz w:val="21"/>
        </w:rPr>
        <w:t xml:space="preserve">了 </w:t>
      </w:r>
      <w:r>
        <w:rPr>
          <w:rFonts w:ascii="Calibri" w:eastAsia="Calibri"/>
          <w:w w:val="95"/>
          <w:sz w:val="21"/>
        </w:rPr>
        <w:t>10</w:t>
      </w:r>
      <w:r>
        <w:rPr>
          <w:rFonts w:ascii="Calibri" w:eastAsia="Calibri"/>
          <w:spacing w:val="19"/>
          <w:w w:val="95"/>
          <w:sz w:val="21"/>
        </w:rPr>
        <w:t xml:space="preserve"> </w:t>
      </w:r>
      <w:r>
        <w:rPr>
          <w:spacing w:val="6"/>
          <w:w w:val="95"/>
          <w:sz w:val="21"/>
        </w:rPr>
        <w:t xml:space="preserve">个 </w:t>
      </w:r>
      <w:proofErr w:type="spellStart"/>
      <w:r>
        <w:rPr>
          <w:rFonts w:ascii="Calibri" w:eastAsia="Calibri"/>
          <w:w w:val="95"/>
          <w:sz w:val="21"/>
        </w:rPr>
        <w:t>Vuser</w:t>
      </w:r>
      <w:proofErr w:type="spellEnd"/>
      <w:r>
        <w:rPr>
          <w:spacing w:val="1"/>
          <w:w w:val="95"/>
          <w:sz w:val="21"/>
        </w:rPr>
        <w:t xml:space="preserve">，其只会调用一个驱动程序 </w:t>
      </w:r>
      <w:proofErr w:type="spellStart"/>
      <w:r>
        <w:rPr>
          <w:rFonts w:ascii="Calibri" w:eastAsia="Calibri"/>
          <w:w w:val="95"/>
          <w:sz w:val="21"/>
        </w:rPr>
        <w:t>mdrv</w:t>
      </w:r>
      <w:proofErr w:type="spellEnd"/>
      <w:r>
        <w:rPr>
          <w:rFonts w:ascii="Calibri" w:eastAsia="Calibri"/>
          <w:w w:val="95"/>
          <w:sz w:val="21"/>
        </w:rPr>
        <w:t>.</w:t>
      </w:r>
      <w:r>
        <w:rPr>
          <w:spacing w:val="3"/>
          <w:w w:val="95"/>
          <w:sz w:val="21"/>
        </w:rPr>
        <w:t xml:space="preserve">而每个 </w:t>
      </w:r>
      <w:proofErr w:type="spellStart"/>
      <w:r>
        <w:rPr>
          <w:rFonts w:ascii="Calibri" w:eastAsia="Calibri"/>
          <w:w w:val="95"/>
          <w:sz w:val="21"/>
        </w:rPr>
        <w:t>Vuser</w:t>
      </w:r>
      <w:proofErr w:type="spellEnd"/>
      <w:r>
        <w:rPr>
          <w:rFonts w:ascii="Calibri" w:eastAsia="Calibri"/>
          <w:spacing w:val="22"/>
          <w:w w:val="95"/>
          <w:sz w:val="21"/>
        </w:rPr>
        <w:t xml:space="preserve"> </w:t>
      </w:r>
      <w:r>
        <w:rPr>
          <w:w w:val="95"/>
          <w:sz w:val="21"/>
        </w:rPr>
        <w:t>都按线程</w:t>
      </w:r>
      <w:r>
        <w:rPr>
          <w:spacing w:val="11"/>
          <w:w w:val="95"/>
          <w:sz w:val="21"/>
        </w:rPr>
        <w:t xml:space="preserve">运行，这些线程 </w:t>
      </w:r>
      <w:proofErr w:type="spellStart"/>
      <w:r>
        <w:rPr>
          <w:rFonts w:ascii="Calibri" w:eastAsia="Calibri"/>
          <w:w w:val="95"/>
          <w:sz w:val="21"/>
        </w:rPr>
        <w:t>Vuser</w:t>
      </w:r>
      <w:proofErr w:type="spellEnd"/>
      <w:r>
        <w:rPr>
          <w:rFonts w:ascii="Calibri" w:eastAsia="Calibri"/>
          <w:spacing w:val="48"/>
          <w:sz w:val="21"/>
        </w:rPr>
        <w:t xml:space="preserve"> </w:t>
      </w:r>
      <w:r>
        <w:rPr>
          <w:w w:val="95"/>
          <w:sz w:val="21"/>
        </w:rPr>
        <w:t>将共享父进程的内存段。这就节省了大量内存控件，从而可以在一个负载生成器</w:t>
      </w:r>
      <w:r>
        <w:rPr>
          <w:spacing w:val="-8"/>
          <w:sz w:val="21"/>
        </w:rPr>
        <w:t xml:space="preserve">上运行更多的 </w:t>
      </w:r>
      <w:proofErr w:type="spellStart"/>
      <w:r>
        <w:rPr>
          <w:rFonts w:ascii="Calibri" w:eastAsia="Calibri"/>
          <w:sz w:val="21"/>
        </w:rPr>
        <w:t>Vuser</w:t>
      </w:r>
      <w:proofErr w:type="spellEnd"/>
      <w:r>
        <w:rPr>
          <w:sz w:val="21"/>
        </w:rPr>
        <w:t>。</w:t>
      </w:r>
    </w:p>
    <w:p w14:paraId="3FDCFDE2" w14:textId="77777777" w:rsidR="00382F71" w:rsidRDefault="00000000">
      <w:pPr>
        <w:pStyle w:val="a3"/>
        <w:spacing w:line="417" w:lineRule="auto"/>
        <w:ind w:left="471" w:right="245" w:firstLine="420"/>
      </w:pPr>
      <w:r>
        <w:rPr>
          <w:spacing w:val="3"/>
          <w:w w:val="95"/>
        </w:rPr>
        <w:t xml:space="preserve">任何选择都是有两面性的。选择线程方式运行 </w:t>
      </w:r>
      <w:proofErr w:type="spellStart"/>
      <w:r>
        <w:rPr>
          <w:rFonts w:ascii="Calibri" w:eastAsia="Calibri"/>
          <w:w w:val="95"/>
        </w:rPr>
        <w:t>Vuser</w:t>
      </w:r>
      <w:proofErr w:type="spellEnd"/>
      <w:r>
        <w:rPr>
          <w:rFonts w:ascii="Calibri" w:eastAsia="Calibri"/>
          <w:spacing w:val="128"/>
        </w:rPr>
        <w:t xml:space="preserve"> </w:t>
      </w:r>
      <w:r>
        <w:rPr>
          <w:w w:val="95"/>
        </w:rPr>
        <w:t>会带来一些安全问题。因为线程的资源是</w:t>
      </w:r>
      <w:proofErr w:type="gramStart"/>
      <w:r>
        <w:rPr>
          <w:w w:val="95"/>
        </w:rPr>
        <w:t>从进</w:t>
      </w:r>
      <w:r>
        <w:t>程</w:t>
      </w:r>
      <w:proofErr w:type="gramEnd"/>
      <w:r>
        <w:t>资源中分配出来的，因此同一个进程中的多个线程会有共享的内存空间，这样可能会引起多个线程</w:t>
      </w:r>
      <w:r>
        <w:rPr>
          <w:w w:val="95"/>
        </w:rPr>
        <w:t>的同</w:t>
      </w:r>
      <w:r>
        <w:rPr>
          <w:spacing w:val="1"/>
          <w:w w:val="95"/>
        </w:rPr>
        <w:t xml:space="preserve">步问题，调度不好，就会出问题，不如 </w:t>
      </w:r>
      <w:r>
        <w:rPr>
          <w:rFonts w:ascii="Calibri" w:eastAsia="Calibri"/>
          <w:w w:val="95"/>
        </w:rPr>
        <w:t>A</w:t>
      </w:r>
      <w:r>
        <w:rPr>
          <w:rFonts w:ascii="Calibri" w:eastAsia="Calibri"/>
          <w:spacing w:val="72"/>
        </w:rPr>
        <w:t xml:space="preserve"> </w:t>
      </w:r>
      <w:r>
        <w:rPr>
          <w:spacing w:val="1"/>
          <w:w w:val="95"/>
        </w:rPr>
        <w:t xml:space="preserve">线程要用的资源就必须等待 </w:t>
      </w:r>
      <w:r>
        <w:rPr>
          <w:rFonts w:ascii="Calibri" w:eastAsia="Calibri"/>
          <w:w w:val="95"/>
        </w:rPr>
        <w:t>B</w:t>
      </w:r>
      <w:r>
        <w:rPr>
          <w:rFonts w:ascii="Calibri" w:eastAsia="Calibri"/>
          <w:spacing w:val="73"/>
        </w:rPr>
        <w:t xml:space="preserve"> </w:t>
      </w:r>
      <w:r>
        <w:rPr>
          <w:spacing w:val="3"/>
          <w:w w:val="95"/>
        </w:rPr>
        <w:t xml:space="preserve">线程释放，而 </w:t>
      </w:r>
      <w:r>
        <w:rPr>
          <w:rFonts w:ascii="Calibri" w:eastAsia="Calibri"/>
          <w:w w:val="95"/>
        </w:rPr>
        <w:t>B</w:t>
      </w:r>
      <w:r>
        <w:rPr>
          <w:rFonts w:ascii="Calibri" w:eastAsia="Calibri"/>
          <w:spacing w:val="72"/>
        </w:rPr>
        <w:t xml:space="preserve"> </w:t>
      </w:r>
      <w:r>
        <w:rPr>
          <w:w w:val="95"/>
        </w:rPr>
        <w:t>也在等待其他资源释放才能继续。这就会出现这样的问题：同一个测试场景，用线程并发就会超时失败或报错，</w:t>
      </w:r>
      <w:r>
        <w:rPr>
          <w:spacing w:val="35"/>
        </w:rPr>
        <w:t xml:space="preserve"> 而</w:t>
      </w:r>
      <w:proofErr w:type="gramStart"/>
      <w:r>
        <w:rPr>
          <w:spacing w:val="35"/>
        </w:rPr>
        <w:t>用进</w:t>
      </w:r>
      <w:r>
        <w:t>程</w:t>
      </w:r>
      <w:proofErr w:type="gramEnd"/>
      <w:r>
        <w:t>并发就没错。</w:t>
      </w:r>
    </w:p>
    <w:p w14:paraId="1C048F8F" w14:textId="77777777" w:rsidR="00382F71" w:rsidRDefault="00000000">
      <w:pPr>
        <w:pStyle w:val="a3"/>
        <w:spacing w:line="268" w:lineRule="exact"/>
        <w:ind w:left="891"/>
      </w:pPr>
      <w:r>
        <w:t>虽然会有区别，但两种方式的运行都会给服务</w:t>
      </w:r>
      <w:proofErr w:type="gramStart"/>
      <w:r>
        <w:t>端造成</w:t>
      </w:r>
      <w:proofErr w:type="gramEnd"/>
      <w:r>
        <w:t>的压力是一样的。</w:t>
      </w:r>
    </w:p>
    <w:p w14:paraId="76042D39" w14:textId="77777777" w:rsidR="00382F71" w:rsidRDefault="00382F71">
      <w:pPr>
        <w:pStyle w:val="a3"/>
        <w:rPr>
          <w:sz w:val="20"/>
        </w:rPr>
      </w:pPr>
    </w:p>
    <w:p w14:paraId="1947E077" w14:textId="77777777" w:rsidR="00382F71" w:rsidRDefault="00000000">
      <w:pPr>
        <w:pStyle w:val="a5"/>
        <w:numPr>
          <w:ilvl w:val="2"/>
          <w:numId w:val="239"/>
        </w:numPr>
        <w:tabs>
          <w:tab w:val="left" w:pos="1731"/>
          <w:tab w:val="left" w:pos="1732"/>
        </w:tabs>
        <w:spacing w:before="154"/>
        <w:ind w:left="1731" w:hanging="1261"/>
        <w:rPr>
          <w:rFonts w:ascii="Calibri" w:eastAsia="Calibri" w:hAnsi="Calibri"/>
          <w:color w:val="4AACC5"/>
          <w:sz w:val="28"/>
        </w:rPr>
      </w:pPr>
      <w:bookmarkStart w:id="1475" w:name="11.1.61HTML-Based_scrīpt_和URL-Based_scrī"/>
      <w:bookmarkStart w:id="1476" w:name="_bookmark735"/>
      <w:bookmarkEnd w:id="1475"/>
      <w:bookmarkEnd w:id="1476"/>
      <w:r>
        <w:rPr>
          <w:rFonts w:ascii="Calibri" w:eastAsia="Calibri" w:hAnsi="Calibri"/>
          <w:b/>
          <w:color w:val="4AACC5"/>
          <w:spacing w:val="-1"/>
          <w:sz w:val="28"/>
        </w:rPr>
        <w:t>HTML-Based</w:t>
      </w:r>
      <w:r>
        <w:rPr>
          <w:rFonts w:ascii="Calibri" w:eastAsia="Calibri" w:hAnsi="Calibri"/>
          <w:b/>
          <w:color w:val="4AACC5"/>
          <w:sz w:val="28"/>
        </w:rPr>
        <w:t xml:space="preserve"> </w:t>
      </w:r>
      <w:proofErr w:type="spellStart"/>
      <w:r>
        <w:rPr>
          <w:rFonts w:ascii="Calibri" w:eastAsia="Calibri" w:hAnsi="Calibri"/>
          <w:b/>
          <w:color w:val="4AACC5"/>
          <w:sz w:val="28"/>
        </w:rPr>
        <w:t>scr</w:t>
      </w:r>
      <w:r>
        <w:rPr>
          <w:color w:val="4AACC5"/>
          <w:sz w:val="28"/>
        </w:rPr>
        <w:t>ī</w:t>
      </w:r>
      <w:r>
        <w:rPr>
          <w:rFonts w:ascii="Calibri" w:eastAsia="Calibri" w:hAnsi="Calibri"/>
          <w:b/>
          <w:color w:val="4AACC5"/>
          <w:sz w:val="28"/>
        </w:rPr>
        <w:t>pt</w:t>
      </w:r>
      <w:proofErr w:type="spellEnd"/>
      <w:r>
        <w:rPr>
          <w:rFonts w:ascii="Calibri" w:eastAsia="Calibri" w:hAnsi="Calibri"/>
          <w:b/>
          <w:color w:val="4AACC5"/>
          <w:spacing w:val="76"/>
          <w:sz w:val="28"/>
        </w:rPr>
        <w:t xml:space="preserve"> </w:t>
      </w:r>
      <w:r>
        <w:rPr>
          <w:color w:val="4AACC5"/>
          <w:spacing w:val="-34"/>
          <w:sz w:val="28"/>
        </w:rPr>
        <w:t xml:space="preserve">和 </w:t>
      </w:r>
      <w:r>
        <w:rPr>
          <w:rFonts w:ascii="Calibri" w:eastAsia="Calibri" w:hAnsi="Calibri"/>
          <w:b/>
          <w:color w:val="4AACC5"/>
          <w:sz w:val="28"/>
        </w:rPr>
        <w:t xml:space="preserve">URL-Based </w:t>
      </w:r>
      <w:proofErr w:type="spellStart"/>
      <w:r>
        <w:rPr>
          <w:rFonts w:ascii="Calibri" w:eastAsia="Calibri" w:hAnsi="Calibri"/>
          <w:b/>
          <w:color w:val="4AACC5"/>
          <w:sz w:val="28"/>
        </w:rPr>
        <w:t>scr</w:t>
      </w:r>
      <w:r>
        <w:rPr>
          <w:color w:val="4AACC5"/>
          <w:sz w:val="28"/>
        </w:rPr>
        <w:t>ī</w:t>
      </w:r>
      <w:r>
        <w:rPr>
          <w:rFonts w:ascii="Calibri" w:eastAsia="Calibri" w:hAnsi="Calibri"/>
          <w:b/>
          <w:color w:val="4AACC5"/>
          <w:sz w:val="28"/>
        </w:rPr>
        <w:t>pt</w:t>
      </w:r>
      <w:proofErr w:type="spellEnd"/>
      <w:r>
        <w:rPr>
          <w:rFonts w:ascii="Calibri" w:eastAsia="Calibri" w:hAnsi="Calibri"/>
          <w:b/>
          <w:color w:val="4AACC5"/>
          <w:spacing w:val="77"/>
          <w:sz w:val="28"/>
        </w:rPr>
        <w:t xml:space="preserve"> </w:t>
      </w:r>
      <w:r>
        <w:rPr>
          <w:color w:val="4AACC5"/>
          <w:sz w:val="28"/>
        </w:rPr>
        <w:t>录制的区别？</w:t>
      </w:r>
    </w:p>
    <w:p w14:paraId="757AF956" w14:textId="77777777" w:rsidR="00382F71" w:rsidRDefault="00382F71">
      <w:pPr>
        <w:pStyle w:val="a3"/>
        <w:spacing w:before="10"/>
        <w:rPr>
          <w:sz w:val="22"/>
        </w:rPr>
      </w:pPr>
    </w:p>
    <w:p w14:paraId="09BC5CB8" w14:textId="77777777" w:rsidR="00382F71" w:rsidRDefault="00000000">
      <w:pPr>
        <w:pStyle w:val="a3"/>
        <w:spacing w:line="417" w:lineRule="auto"/>
        <w:ind w:left="471" w:right="4564"/>
      </w:pPr>
      <w:r>
        <w:rPr>
          <w:w w:val="95"/>
        </w:rPr>
        <w:t>基于浏览器的应用程序推荐使用</w:t>
      </w:r>
      <w:r>
        <w:rPr>
          <w:spacing w:val="96"/>
        </w:rPr>
        <w:t xml:space="preserve"> </w:t>
      </w:r>
      <w:r>
        <w:rPr>
          <w:rFonts w:ascii="Calibri" w:eastAsia="Calibri" w:hAnsi="Calibri"/>
          <w:w w:val="95"/>
        </w:rPr>
        <w:t>HTML-Based</w:t>
      </w:r>
      <w:r>
        <w:rPr>
          <w:rFonts w:ascii="Calibri" w:eastAsia="Calibri" w:hAnsi="Calibri"/>
          <w:spacing w:val="49"/>
        </w:rPr>
        <w:t xml:space="preserve">  </w:t>
      </w:r>
      <w:proofErr w:type="spellStart"/>
      <w:r>
        <w:rPr>
          <w:rFonts w:ascii="Calibri" w:eastAsia="Calibri" w:hAnsi="Calibri"/>
          <w:w w:val="95"/>
        </w:rPr>
        <w:t>scr</w:t>
      </w:r>
      <w:r>
        <w:rPr>
          <w:w w:val="95"/>
        </w:rPr>
        <w:t>ī</w:t>
      </w:r>
      <w:r>
        <w:rPr>
          <w:rFonts w:ascii="Calibri" w:eastAsia="Calibri" w:hAnsi="Calibri"/>
          <w:w w:val="95"/>
        </w:rPr>
        <w:t>pt</w:t>
      </w:r>
      <w:proofErr w:type="spellEnd"/>
      <w:r>
        <w:rPr>
          <w:w w:val="95"/>
        </w:rPr>
        <w:t>。不</w:t>
      </w:r>
      <w:r>
        <w:rPr>
          <w:spacing w:val="3"/>
          <w:w w:val="95"/>
        </w:rPr>
        <w:t xml:space="preserve">是基于浏览器的应用程序推荐使用 </w:t>
      </w:r>
      <w:r>
        <w:rPr>
          <w:rFonts w:ascii="Calibri" w:eastAsia="Calibri" w:hAnsi="Calibri"/>
          <w:w w:val="95"/>
        </w:rPr>
        <w:t>URL-Based</w:t>
      </w:r>
      <w:r>
        <w:rPr>
          <w:rFonts w:ascii="Calibri" w:eastAsia="Calibri" w:hAnsi="Calibri"/>
          <w:spacing w:val="4"/>
          <w:w w:val="95"/>
        </w:rPr>
        <w:t xml:space="preserve"> </w:t>
      </w:r>
      <w:proofErr w:type="spellStart"/>
      <w:r>
        <w:rPr>
          <w:rFonts w:ascii="Calibri" w:eastAsia="Calibri" w:hAnsi="Calibri"/>
          <w:w w:val="95"/>
        </w:rPr>
        <w:t>scr</w:t>
      </w:r>
      <w:r>
        <w:rPr>
          <w:w w:val="95"/>
        </w:rPr>
        <w:t>ī</w:t>
      </w:r>
      <w:r>
        <w:rPr>
          <w:rFonts w:ascii="Calibri" w:eastAsia="Calibri" w:hAnsi="Calibri"/>
          <w:w w:val="95"/>
        </w:rPr>
        <w:t>pt</w:t>
      </w:r>
      <w:proofErr w:type="spellEnd"/>
      <w:r>
        <w:rPr>
          <w:w w:val="95"/>
        </w:rPr>
        <w:t>。</w:t>
      </w:r>
    </w:p>
    <w:p w14:paraId="1A3DB7B8" w14:textId="77777777" w:rsidR="00382F71" w:rsidRDefault="00000000">
      <w:pPr>
        <w:pStyle w:val="a3"/>
        <w:spacing w:line="417" w:lineRule="auto"/>
        <w:ind w:left="471" w:right="353"/>
      </w:pPr>
      <w:r>
        <w:rPr>
          <w:w w:val="95"/>
        </w:rPr>
        <w:t xml:space="preserve">如果基于浏览器的应用程序中包含了 </w:t>
      </w:r>
      <w:r>
        <w:rPr>
          <w:rFonts w:ascii="Calibri" w:eastAsia="Calibri" w:hAnsi="Calibri"/>
          <w:w w:val="95"/>
        </w:rPr>
        <w:t>Java</w:t>
      </w:r>
      <w:r>
        <w:rPr>
          <w:rFonts w:ascii="Calibri" w:eastAsia="Calibri" w:hAnsi="Calibri"/>
          <w:spacing w:val="44"/>
          <w:w w:val="95"/>
        </w:rPr>
        <w:t xml:space="preserve"> </w:t>
      </w:r>
      <w:proofErr w:type="spellStart"/>
      <w:r>
        <w:rPr>
          <w:rFonts w:ascii="Calibri" w:eastAsia="Calibri" w:hAnsi="Calibri"/>
          <w:w w:val="95"/>
        </w:rPr>
        <w:t>scr</w:t>
      </w:r>
      <w:r>
        <w:rPr>
          <w:w w:val="95"/>
        </w:rPr>
        <w:t>ī</w:t>
      </w:r>
      <w:r>
        <w:rPr>
          <w:rFonts w:ascii="Calibri" w:eastAsia="Calibri" w:hAnsi="Calibri"/>
          <w:w w:val="95"/>
        </w:rPr>
        <w:t>pt</w:t>
      </w:r>
      <w:proofErr w:type="spellEnd"/>
      <w:r>
        <w:rPr>
          <w:rFonts w:ascii="Calibri" w:eastAsia="Calibri" w:hAnsi="Calibri"/>
          <w:spacing w:val="6"/>
          <w:w w:val="95"/>
        </w:rPr>
        <w:t xml:space="preserve"> </w:t>
      </w:r>
      <w:r>
        <w:rPr>
          <w:w w:val="95"/>
        </w:rPr>
        <w:t>并且该脚本</w:t>
      </w:r>
      <w:r>
        <w:rPr>
          <w:spacing w:val="102"/>
        </w:rPr>
        <w:t xml:space="preserve"> </w:t>
      </w:r>
      <w:r>
        <w:rPr>
          <w:w w:val="95"/>
        </w:rPr>
        <w:t xml:space="preserve">向服务器产生了请求，比如 </w:t>
      </w:r>
      <w:r>
        <w:rPr>
          <w:rFonts w:ascii="Calibri" w:eastAsia="Calibri" w:hAnsi="Calibri"/>
          <w:w w:val="95"/>
        </w:rPr>
        <w:t>DataGrid</w:t>
      </w:r>
      <w:r>
        <w:rPr>
          <w:rFonts w:ascii="Calibri" w:eastAsia="Calibri" w:hAnsi="Calibri"/>
          <w:spacing w:val="55"/>
        </w:rPr>
        <w:t xml:space="preserve"> </w:t>
      </w:r>
      <w:r>
        <w:rPr>
          <w:w w:val="95"/>
        </w:rPr>
        <w:t>的分</w:t>
      </w:r>
      <w:r>
        <w:rPr>
          <w:spacing w:val="-5"/>
          <w:w w:val="95"/>
        </w:rPr>
        <w:t xml:space="preserve">页按钮等，也要使用 </w:t>
      </w:r>
      <w:r>
        <w:rPr>
          <w:rFonts w:ascii="Calibri" w:eastAsia="Calibri" w:hAnsi="Calibri"/>
          <w:w w:val="95"/>
        </w:rPr>
        <w:t>URL-Based</w:t>
      </w:r>
      <w:r>
        <w:rPr>
          <w:rFonts w:ascii="Calibri" w:eastAsia="Calibri" w:hAnsi="Calibri"/>
          <w:spacing w:val="7"/>
          <w:w w:val="95"/>
        </w:rPr>
        <w:t xml:space="preserve"> </w:t>
      </w:r>
      <w:proofErr w:type="spellStart"/>
      <w:r>
        <w:rPr>
          <w:rFonts w:ascii="Calibri" w:eastAsia="Calibri" w:hAnsi="Calibri"/>
          <w:w w:val="95"/>
        </w:rPr>
        <w:t>scr</w:t>
      </w:r>
      <w:r>
        <w:rPr>
          <w:w w:val="95"/>
        </w:rPr>
        <w:t>ī</w:t>
      </w:r>
      <w:r>
        <w:rPr>
          <w:rFonts w:ascii="Calibri" w:eastAsia="Calibri" w:hAnsi="Calibri"/>
          <w:w w:val="95"/>
        </w:rPr>
        <w:t>pt</w:t>
      </w:r>
      <w:proofErr w:type="spellEnd"/>
      <w:r>
        <w:rPr>
          <w:rFonts w:ascii="Calibri" w:eastAsia="Calibri" w:hAnsi="Calibri"/>
          <w:spacing w:val="9"/>
          <w:w w:val="95"/>
        </w:rPr>
        <w:t xml:space="preserve"> </w:t>
      </w:r>
      <w:r>
        <w:rPr>
          <w:w w:val="95"/>
        </w:rPr>
        <w:t>方式录制。</w:t>
      </w:r>
    </w:p>
    <w:p w14:paraId="4CBDBC26" w14:textId="77777777" w:rsidR="00382F71" w:rsidRDefault="00000000">
      <w:pPr>
        <w:pStyle w:val="a3"/>
        <w:spacing w:line="269" w:lineRule="exact"/>
        <w:ind w:left="471"/>
      </w:pPr>
      <w:r>
        <w:rPr>
          <w:w w:val="95"/>
        </w:rPr>
        <w:t xml:space="preserve">基于浏览器的应用程序中使用了 </w:t>
      </w:r>
      <w:r>
        <w:rPr>
          <w:rFonts w:ascii="Calibri" w:eastAsia="Calibri" w:hAnsi="Calibri"/>
          <w:w w:val="95"/>
        </w:rPr>
        <w:t>HTTPS</w:t>
      </w:r>
      <w:r>
        <w:rPr>
          <w:rFonts w:ascii="Calibri" w:eastAsia="Calibri" w:hAnsi="Calibri"/>
          <w:spacing w:val="60"/>
        </w:rPr>
        <w:t xml:space="preserve"> </w:t>
      </w:r>
      <w:r>
        <w:rPr>
          <w:w w:val="95"/>
        </w:rPr>
        <w:t xml:space="preserve">安全协议，使用 </w:t>
      </w:r>
      <w:r>
        <w:rPr>
          <w:rFonts w:ascii="Calibri" w:eastAsia="Calibri" w:hAnsi="Calibri"/>
          <w:w w:val="95"/>
        </w:rPr>
        <w:t>URL-Based</w:t>
      </w:r>
      <w:r>
        <w:rPr>
          <w:rFonts w:ascii="Calibri" w:eastAsia="Calibri" w:hAnsi="Calibri"/>
          <w:spacing w:val="56"/>
        </w:rPr>
        <w:t xml:space="preserve"> </w:t>
      </w:r>
      <w:proofErr w:type="spellStart"/>
      <w:r>
        <w:rPr>
          <w:rFonts w:ascii="Calibri" w:eastAsia="Calibri" w:hAnsi="Calibri"/>
          <w:w w:val="95"/>
        </w:rPr>
        <w:t>scr</w:t>
      </w:r>
      <w:r>
        <w:rPr>
          <w:w w:val="95"/>
        </w:rPr>
        <w:t>ī</w:t>
      </w:r>
      <w:r>
        <w:rPr>
          <w:rFonts w:ascii="Calibri" w:eastAsia="Calibri" w:hAnsi="Calibri"/>
          <w:w w:val="95"/>
        </w:rPr>
        <w:t>pt</w:t>
      </w:r>
      <w:proofErr w:type="spellEnd"/>
      <w:r>
        <w:rPr>
          <w:rFonts w:ascii="Calibri" w:eastAsia="Calibri" w:hAnsi="Calibri"/>
          <w:spacing w:val="59"/>
        </w:rPr>
        <w:t xml:space="preserve"> </w:t>
      </w:r>
      <w:r>
        <w:rPr>
          <w:w w:val="95"/>
        </w:rPr>
        <w:t>方式录制。</w:t>
      </w:r>
    </w:p>
    <w:p w14:paraId="25E7E163" w14:textId="77777777" w:rsidR="00382F71" w:rsidRDefault="00382F71">
      <w:pPr>
        <w:spacing w:line="269" w:lineRule="exact"/>
        <w:sectPr w:rsidR="00382F71">
          <w:pgSz w:w="11910" w:h="16840"/>
          <w:pgMar w:top="1260" w:right="940" w:bottom="680" w:left="820" w:header="0" w:footer="406" w:gutter="0"/>
          <w:cols w:space="720"/>
        </w:sectPr>
      </w:pPr>
    </w:p>
    <w:p w14:paraId="4BBE55CD" w14:textId="77777777" w:rsidR="00382F71" w:rsidRDefault="00000000">
      <w:pPr>
        <w:pStyle w:val="a3"/>
        <w:spacing w:before="49"/>
        <w:ind w:left="471"/>
      </w:pPr>
      <w:r>
        <w:lastRenderedPageBreak/>
        <w:t>录制过程中不要使用浏览器的“后退”功能，</w:t>
      </w:r>
      <w:r>
        <w:rPr>
          <w:rFonts w:ascii="Calibri" w:eastAsia="Calibri" w:hAnsi="Calibri"/>
        </w:rPr>
        <w:t>LoadRunner</w:t>
      </w:r>
      <w:r>
        <w:rPr>
          <w:rFonts w:ascii="Calibri" w:eastAsia="Calibri" w:hAnsi="Calibri"/>
          <w:spacing w:val="-4"/>
        </w:rPr>
        <w:t xml:space="preserve"> </w:t>
      </w:r>
      <w:r>
        <w:t>对其支持不太好。</w:t>
      </w:r>
    </w:p>
    <w:p w14:paraId="5FEE7436" w14:textId="77777777" w:rsidR="00382F71" w:rsidRDefault="00382F71">
      <w:pPr>
        <w:pStyle w:val="a3"/>
        <w:spacing w:before="2"/>
        <w:rPr>
          <w:sz w:val="32"/>
        </w:rPr>
      </w:pPr>
    </w:p>
    <w:p w14:paraId="59ED142E" w14:textId="77777777" w:rsidR="00382F71" w:rsidRDefault="00000000">
      <w:pPr>
        <w:pStyle w:val="a5"/>
        <w:numPr>
          <w:ilvl w:val="2"/>
          <w:numId w:val="239"/>
        </w:numPr>
        <w:tabs>
          <w:tab w:val="left" w:pos="1731"/>
          <w:tab w:val="left" w:pos="1732"/>
        </w:tabs>
        <w:ind w:left="1731" w:hanging="1261"/>
        <w:rPr>
          <w:rFonts w:ascii="Calibri" w:eastAsia="Calibri"/>
          <w:b/>
          <w:color w:val="4AACC5"/>
          <w:sz w:val="28"/>
        </w:rPr>
      </w:pPr>
      <w:bookmarkStart w:id="1477" w:name="11.1.62本次通过loadRunner录制SQL_Server介绍一下如何测"/>
      <w:bookmarkStart w:id="1478" w:name="_bookmark736"/>
      <w:bookmarkEnd w:id="1477"/>
      <w:bookmarkEnd w:id="1478"/>
      <w:r>
        <w:rPr>
          <w:color w:val="4AACC5"/>
          <w:spacing w:val="-3"/>
          <w:sz w:val="28"/>
        </w:rPr>
        <w:t xml:space="preserve">本次通过 </w:t>
      </w:r>
      <w:proofErr w:type="spellStart"/>
      <w:r>
        <w:rPr>
          <w:rFonts w:ascii="Calibri" w:eastAsia="Calibri"/>
          <w:b/>
          <w:color w:val="4AACC5"/>
          <w:sz w:val="28"/>
        </w:rPr>
        <w:t>loadRunner</w:t>
      </w:r>
      <w:proofErr w:type="spellEnd"/>
      <w:r>
        <w:rPr>
          <w:rFonts w:ascii="Calibri" w:eastAsia="Calibri"/>
          <w:b/>
          <w:color w:val="4AACC5"/>
          <w:spacing w:val="21"/>
          <w:sz w:val="28"/>
        </w:rPr>
        <w:t xml:space="preserve"> </w:t>
      </w:r>
      <w:r>
        <w:rPr>
          <w:color w:val="4AACC5"/>
          <w:spacing w:val="-13"/>
          <w:sz w:val="28"/>
        </w:rPr>
        <w:t xml:space="preserve">录制 </w:t>
      </w:r>
      <w:r>
        <w:rPr>
          <w:rFonts w:ascii="Calibri" w:eastAsia="Calibri"/>
          <w:b/>
          <w:color w:val="4AACC5"/>
          <w:sz w:val="28"/>
        </w:rPr>
        <w:t>SQL</w:t>
      </w:r>
      <w:r>
        <w:rPr>
          <w:rFonts w:ascii="Calibri" w:eastAsia="Calibri"/>
          <w:b/>
          <w:color w:val="4AACC5"/>
          <w:spacing w:val="16"/>
          <w:sz w:val="28"/>
        </w:rPr>
        <w:t xml:space="preserve"> </w:t>
      </w:r>
      <w:r>
        <w:rPr>
          <w:rFonts w:ascii="Calibri" w:eastAsia="Calibri"/>
          <w:b/>
          <w:color w:val="4AACC5"/>
          <w:sz w:val="28"/>
        </w:rPr>
        <w:t>Server</w:t>
      </w:r>
      <w:r>
        <w:rPr>
          <w:rFonts w:ascii="Calibri" w:eastAsia="Calibri"/>
          <w:b/>
          <w:color w:val="4AACC5"/>
          <w:spacing w:val="22"/>
          <w:sz w:val="28"/>
        </w:rPr>
        <w:t xml:space="preserve"> </w:t>
      </w:r>
      <w:r>
        <w:rPr>
          <w:color w:val="4AACC5"/>
          <w:spacing w:val="5"/>
          <w:sz w:val="28"/>
        </w:rPr>
        <w:t xml:space="preserve">介绍一下如何测试一个 </w:t>
      </w:r>
      <w:proofErr w:type="spellStart"/>
      <w:r>
        <w:rPr>
          <w:rFonts w:ascii="Calibri" w:eastAsia="Calibri"/>
          <w:b/>
          <w:color w:val="4AACC5"/>
          <w:sz w:val="28"/>
        </w:rPr>
        <w:t>sql</w:t>
      </w:r>
      <w:proofErr w:type="spellEnd"/>
    </w:p>
    <w:p w14:paraId="772C1D5F" w14:textId="77777777" w:rsidR="00382F71" w:rsidRDefault="00000000">
      <w:pPr>
        <w:pStyle w:val="5"/>
        <w:spacing w:before="265"/>
        <w:ind w:firstLine="0"/>
      </w:pPr>
      <w:r>
        <w:rPr>
          <w:color w:val="4AACC5"/>
        </w:rPr>
        <w:t>语句或存储过程的执行性能。</w:t>
      </w:r>
    </w:p>
    <w:p w14:paraId="726FBE98" w14:textId="77777777" w:rsidR="00382F71" w:rsidRDefault="00382F71">
      <w:pPr>
        <w:pStyle w:val="a3"/>
        <w:spacing w:before="10"/>
        <w:rPr>
          <w:sz w:val="22"/>
        </w:rPr>
      </w:pPr>
    </w:p>
    <w:p w14:paraId="43EFBB70" w14:textId="77777777" w:rsidR="00382F71" w:rsidRDefault="00000000">
      <w:pPr>
        <w:pStyle w:val="a3"/>
        <w:spacing w:line="417" w:lineRule="auto"/>
        <w:ind w:left="471" w:right="7155"/>
      </w:pPr>
      <w:r>
        <w:rPr>
          <w:spacing w:val="-1"/>
        </w:rPr>
        <w:t>主要分如下几个步骤完成：</w:t>
      </w:r>
      <w:r>
        <w:rPr>
          <w:spacing w:val="-102"/>
        </w:rPr>
        <w:t xml:space="preserve"> </w:t>
      </w:r>
      <w:r>
        <w:t>第一步、测试准备</w:t>
      </w:r>
    </w:p>
    <w:p w14:paraId="5EF69905" w14:textId="77777777" w:rsidR="00382F71" w:rsidRDefault="00000000">
      <w:pPr>
        <w:pStyle w:val="a3"/>
        <w:spacing w:line="269" w:lineRule="exact"/>
        <w:ind w:left="471"/>
      </w:pPr>
      <w:r>
        <w:rPr>
          <w:spacing w:val="-2"/>
          <w:w w:val="95"/>
        </w:rPr>
        <w:t xml:space="preserve">第二步、配置 </w:t>
      </w:r>
      <w:r>
        <w:rPr>
          <w:rFonts w:ascii="Calibri" w:eastAsia="Calibri"/>
          <w:w w:val="95"/>
        </w:rPr>
        <w:t>ODBC</w:t>
      </w:r>
      <w:r>
        <w:rPr>
          <w:rFonts w:ascii="Calibri" w:eastAsia="Calibri"/>
          <w:spacing w:val="41"/>
          <w:w w:val="95"/>
        </w:rPr>
        <w:t xml:space="preserve"> </w:t>
      </w:r>
      <w:r>
        <w:rPr>
          <w:w w:val="95"/>
        </w:rPr>
        <w:t>数据源</w:t>
      </w:r>
    </w:p>
    <w:p w14:paraId="35592CC8" w14:textId="77777777" w:rsidR="00382F71" w:rsidRDefault="00382F71">
      <w:pPr>
        <w:pStyle w:val="a3"/>
        <w:spacing w:before="7"/>
        <w:rPr>
          <w:sz w:val="15"/>
        </w:rPr>
      </w:pPr>
    </w:p>
    <w:p w14:paraId="3917D7F0" w14:textId="77777777" w:rsidR="00382F71" w:rsidRDefault="00000000">
      <w:pPr>
        <w:pStyle w:val="a3"/>
        <w:spacing w:line="417" w:lineRule="auto"/>
        <w:ind w:left="471" w:right="4087"/>
      </w:pPr>
      <w:r>
        <w:rPr>
          <w:w w:val="95"/>
        </w:rPr>
        <w:t xml:space="preserve">第三步、录制 </w:t>
      </w:r>
      <w:r>
        <w:rPr>
          <w:rFonts w:ascii="Calibri" w:eastAsia="Calibri"/>
          <w:w w:val="95"/>
        </w:rPr>
        <w:t>SQL</w:t>
      </w:r>
      <w:r>
        <w:rPr>
          <w:rFonts w:ascii="Calibri" w:eastAsia="Calibri"/>
          <w:spacing w:val="10"/>
          <w:w w:val="95"/>
        </w:rPr>
        <w:t xml:space="preserve"> </w:t>
      </w:r>
      <w:r>
        <w:rPr>
          <w:spacing w:val="-1"/>
          <w:w w:val="95"/>
        </w:rPr>
        <w:t xml:space="preserve">语句在 </w:t>
      </w:r>
      <w:proofErr w:type="spellStart"/>
      <w:r>
        <w:rPr>
          <w:rFonts w:ascii="Calibri" w:eastAsia="Calibri"/>
          <w:w w:val="95"/>
        </w:rPr>
        <w:t>Sql</w:t>
      </w:r>
      <w:proofErr w:type="spellEnd"/>
      <w:r>
        <w:rPr>
          <w:rFonts w:ascii="Calibri" w:eastAsia="Calibri"/>
          <w:spacing w:val="43"/>
          <w:w w:val="95"/>
        </w:rPr>
        <w:t xml:space="preserve"> </w:t>
      </w:r>
      <w:r>
        <w:rPr>
          <w:rFonts w:ascii="Calibri" w:eastAsia="Calibri"/>
          <w:w w:val="95"/>
        </w:rPr>
        <w:t>Server</w:t>
      </w:r>
      <w:r>
        <w:rPr>
          <w:rFonts w:ascii="Calibri" w:eastAsia="Calibri"/>
          <w:spacing w:val="10"/>
          <w:w w:val="95"/>
        </w:rPr>
        <w:t xml:space="preserve"> </w:t>
      </w:r>
      <w:r>
        <w:rPr>
          <w:w w:val="95"/>
        </w:rPr>
        <w:t>查询分析器中的运行过程</w:t>
      </w:r>
      <w:r>
        <w:t>第四步、优化录制脚本，设置事务</w:t>
      </w:r>
    </w:p>
    <w:p w14:paraId="62C3DF83" w14:textId="77777777" w:rsidR="00382F71" w:rsidRDefault="00000000">
      <w:pPr>
        <w:pStyle w:val="a3"/>
        <w:spacing w:line="417" w:lineRule="auto"/>
        <w:ind w:left="471" w:right="5463"/>
      </w:pPr>
      <w:r>
        <w:rPr>
          <w:spacing w:val="2"/>
          <w:w w:val="95"/>
        </w:rPr>
        <w:t xml:space="preserve">第五步、改变查询数量级查看 </w:t>
      </w:r>
      <w:r>
        <w:rPr>
          <w:rFonts w:ascii="Calibri" w:eastAsia="Calibri"/>
          <w:w w:val="95"/>
        </w:rPr>
        <w:t>SQL</w:t>
      </w:r>
      <w:r>
        <w:rPr>
          <w:rFonts w:ascii="Calibri" w:eastAsia="Calibri"/>
          <w:spacing w:val="3"/>
          <w:w w:val="95"/>
        </w:rPr>
        <w:t xml:space="preserve"> </w:t>
      </w:r>
      <w:r>
        <w:rPr>
          <w:w w:val="95"/>
        </w:rPr>
        <w:t>语句的性能</w:t>
      </w:r>
      <w:r>
        <w:rPr>
          <w:spacing w:val="-8"/>
          <w:w w:val="95"/>
        </w:rPr>
        <w:t xml:space="preserve">第六步、在 </w:t>
      </w:r>
      <w:r>
        <w:rPr>
          <w:rFonts w:ascii="Calibri" w:eastAsia="Calibri"/>
          <w:w w:val="95"/>
        </w:rPr>
        <w:t>controller</w:t>
      </w:r>
      <w:r>
        <w:rPr>
          <w:rFonts w:ascii="Calibri" w:eastAsia="Calibri"/>
          <w:spacing w:val="17"/>
          <w:w w:val="95"/>
        </w:rPr>
        <w:t xml:space="preserve"> </w:t>
      </w:r>
      <w:r>
        <w:rPr>
          <w:w w:val="95"/>
        </w:rPr>
        <w:t>中运行脚本</w:t>
      </w:r>
    </w:p>
    <w:p w14:paraId="0F628FD1" w14:textId="77777777" w:rsidR="00382F71" w:rsidRDefault="00382F71">
      <w:pPr>
        <w:pStyle w:val="a3"/>
        <w:spacing w:before="7"/>
        <w:rPr>
          <w:sz w:val="16"/>
        </w:rPr>
      </w:pPr>
    </w:p>
    <w:p w14:paraId="5333F5A1" w14:textId="77777777" w:rsidR="00382F71" w:rsidRDefault="00000000">
      <w:pPr>
        <w:pStyle w:val="a5"/>
        <w:numPr>
          <w:ilvl w:val="2"/>
          <w:numId w:val="239"/>
        </w:numPr>
        <w:tabs>
          <w:tab w:val="left" w:pos="1731"/>
          <w:tab w:val="left" w:pos="1732"/>
        </w:tabs>
        <w:spacing w:before="1"/>
        <w:ind w:left="1731" w:hanging="1261"/>
        <w:rPr>
          <w:rFonts w:ascii="Calibri" w:eastAsia="Calibri"/>
          <w:color w:val="4AACC5"/>
          <w:sz w:val="28"/>
        </w:rPr>
      </w:pPr>
      <w:bookmarkStart w:id="1479" w:name="11.1.63LoadRunner如何创建脚本？"/>
      <w:bookmarkStart w:id="1480" w:name="_bookmark737"/>
      <w:bookmarkEnd w:id="1479"/>
      <w:bookmarkEnd w:id="1480"/>
      <w:r>
        <w:rPr>
          <w:rFonts w:ascii="Calibri" w:eastAsia="Calibri"/>
          <w:b/>
          <w:color w:val="4AACC5"/>
          <w:sz w:val="28"/>
        </w:rPr>
        <w:t>LoadRunner</w:t>
      </w:r>
      <w:r>
        <w:rPr>
          <w:rFonts w:ascii="Calibri" w:eastAsia="Calibri"/>
          <w:b/>
          <w:color w:val="4AACC5"/>
          <w:spacing w:val="6"/>
          <w:sz w:val="28"/>
        </w:rPr>
        <w:t xml:space="preserve"> </w:t>
      </w:r>
      <w:r>
        <w:rPr>
          <w:color w:val="4AACC5"/>
          <w:sz w:val="28"/>
        </w:rPr>
        <w:t>如何创建脚本？</w:t>
      </w:r>
    </w:p>
    <w:p w14:paraId="0B62FDE1" w14:textId="77777777" w:rsidR="00382F71" w:rsidRDefault="00382F71">
      <w:pPr>
        <w:pStyle w:val="a3"/>
        <w:rPr>
          <w:sz w:val="30"/>
        </w:rPr>
      </w:pPr>
    </w:p>
    <w:p w14:paraId="6FB252CA" w14:textId="77777777" w:rsidR="00382F71" w:rsidRDefault="00382F71">
      <w:pPr>
        <w:pStyle w:val="a3"/>
        <w:rPr>
          <w:sz w:val="25"/>
        </w:rPr>
      </w:pPr>
    </w:p>
    <w:p w14:paraId="271EF61D" w14:textId="77777777" w:rsidR="00382F71" w:rsidRDefault="00000000">
      <w:pPr>
        <w:pStyle w:val="a5"/>
        <w:numPr>
          <w:ilvl w:val="0"/>
          <w:numId w:val="243"/>
        </w:numPr>
        <w:tabs>
          <w:tab w:val="left" w:pos="947"/>
        </w:tabs>
        <w:jc w:val="both"/>
        <w:rPr>
          <w:sz w:val="21"/>
        </w:rPr>
      </w:pPr>
      <w:r>
        <w:rPr>
          <w:w w:val="95"/>
          <w:sz w:val="21"/>
        </w:rPr>
        <w:t>启动</w:t>
      </w:r>
      <w:r>
        <w:rPr>
          <w:spacing w:val="189"/>
          <w:sz w:val="21"/>
        </w:rPr>
        <w:t xml:space="preserve"> </w:t>
      </w:r>
      <w:proofErr w:type="spellStart"/>
      <w:r>
        <w:rPr>
          <w:rFonts w:ascii="Calibri" w:eastAsia="Calibri"/>
          <w:w w:val="95"/>
          <w:sz w:val="21"/>
        </w:rPr>
        <w:t>VuGen</w:t>
      </w:r>
      <w:proofErr w:type="spellEnd"/>
      <w:r>
        <w:rPr>
          <w:rFonts w:ascii="Calibri" w:eastAsia="Calibri"/>
          <w:w w:val="95"/>
          <w:sz w:val="21"/>
        </w:rPr>
        <w:t>:</w:t>
      </w:r>
      <w:r>
        <w:rPr>
          <w:w w:val="95"/>
          <w:sz w:val="21"/>
        </w:rPr>
        <w:t>选择需要新建的协议脚本，可以创建单协议，</w:t>
      </w:r>
      <w:proofErr w:type="gramStart"/>
      <w:r>
        <w:rPr>
          <w:w w:val="95"/>
          <w:sz w:val="21"/>
        </w:rPr>
        <w:t>或是多</w:t>
      </w:r>
      <w:proofErr w:type="gramEnd"/>
      <w:r>
        <w:rPr>
          <w:w w:val="95"/>
          <w:sz w:val="21"/>
        </w:rPr>
        <w:t>协议脚本</w:t>
      </w:r>
    </w:p>
    <w:p w14:paraId="69D46B35" w14:textId="77777777" w:rsidR="00382F71" w:rsidRDefault="00382F71">
      <w:pPr>
        <w:pStyle w:val="a3"/>
        <w:spacing w:before="6"/>
        <w:rPr>
          <w:sz w:val="15"/>
        </w:rPr>
      </w:pPr>
    </w:p>
    <w:p w14:paraId="1521C4B2" w14:textId="77777777" w:rsidR="00382F71" w:rsidRDefault="00000000">
      <w:pPr>
        <w:pStyle w:val="a5"/>
        <w:numPr>
          <w:ilvl w:val="0"/>
          <w:numId w:val="243"/>
        </w:numPr>
        <w:tabs>
          <w:tab w:val="left" w:pos="892"/>
        </w:tabs>
        <w:ind w:left="891" w:hanging="421"/>
        <w:jc w:val="both"/>
        <w:rPr>
          <w:sz w:val="21"/>
        </w:rPr>
      </w:pPr>
      <w:r>
        <w:rPr>
          <w:spacing w:val="2"/>
          <w:w w:val="95"/>
          <w:sz w:val="21"/>
        </w:rPr>
        <w:t xml:space="preserve">点击 </w:t>
      </w:r>
      <w:r>
        <w:rPr>
          <w:rFonts w:ascii="Calibri" w:eastAsia="Calibri"/>
          <w:w w:val="95"/>
          <w:sz w:val="21"/>
        </w:rPr>
        <w:t>Start</w:t>
      </w:r>
      <w:r>
        <w:rPr>
          <w:rFonts w:ascii="Calibri" w:eastAsia="Calibri"/>
          <w:spacing w:val="46"/>
          <w:sz w:val="21"/>
        </w:rPr>
        <w:t xml:space="preserve"> </w:t>
      </w:r>
      <w:r>
        <w:rPr>
          <w:rFonts w:ascii="Calibri" w:eastAsia="Calibri"/>
          <w:w w:val="95"/>
          <w:sz w:val="21"/>
        </w:rPr>
        <w:t>Record</w:t>
      </w:r>
      <w:r>
        <w:rPr>
          <w:rFonts w:ascii="Calibri" w:eastAsia="Calibri"/>
          <w:spacing w:val="51"/>
          <w:sz w:val="21"/>
        </w:rPr>
        <w:t xml:space="preserve"> </w:t>
      </w:r>
      <w:r>
        <w:rPr>
          <w:w w:val="95"/>
          <w:sz w:val="21"/>
        </w:rPr>
        <w:t>按钮，输入程序地址，开始进行录制</w:t>
      </w:r>
    </w:p>
    <w:p w14:paraId="4B839E7B" w14:textId="77777777" w:rsidR="00382F71" w:rsidRDefault="00382F71">
      <w:pPr>
        <w:pStyle w:val="a3"/>
        <w:spacing w:before="7"/>
        <w:rPr>
          <w:sz w:val="15"/>
        </w:rPr>
      </w:pPr>
    </w:p>
    <w:p w14:paraId="1363A8E8" w14:textId="77777777" w:rsidR="00382F71" w:rsidRDefault="00000000">
      <w:pPr>
        <w:pStyle w:val="a5"/>
        <w:numPr>
          <w:ilvl w:val="0"/>
          <w:numId w:val="243"/>
        </w:numPr>
        <w:tabs>
          <w:tab w:val="left" w:pos="892"/>
        </w:tabs>
        <w:spacing w:line="417" w:lineRule="auto"/>
        <w:ind w:left="471" w:right="352" w:firstLine="0"/>
        <w:jc w:val="both"/>
        <w:rPr>
          <w:sz w:val="21"/>
        </w:rPr>
      </w:pPr>
      <w:r>
        <w:rPr>
          <w:spacing w:val="-6"/>
          <w:w w:val="95"/>
          <w:sz w:val="21"/>
        </w:rPr>
        <w:t xml:space="preserve">使用 </w:t>
      </w:r>
      <w:proofErr w:type="spellStart"/>
      <w:r>
        <w:rPr>
          <w:rFonts w:ascii="Calibri" w:eastAsia="Calibri"/>
          <w:w w:val="95"/>
          <w:sz w:val="21"/>
        </w:rPr>
        <w:t>VuGen</w:t>
      </w:r>
      <w:proofErr w:type="spellEnd"/>
      <w:r>
        <w:rPr>
          <w:rFonts w:ascii="Calibri" w:eastAsia="Calibri"/>
          <w:spacing w:val="35"/>
          <w:w w:val="95"/>
          <w:sz w:val="21"/>
        </w:rPr>
        <w:t xml:space="preserve"> </w:t>
      </w:r>
      <w:r>
        <w:rPr>
          <w:spacing w:val="5"/>
          <w:w w:val="95"/>
          <w:sz w:val="21"/>
        </w:rPr>
        <w:t xml:space="preserve">进行录制：创建的每个 </w:t>
      </w:r>
      <w:proofErr w:type="spellStart"/>
      <w:r>
        <w:rPr>
          <w:rFonts w:ascii="Calibri" w:eastAsia="Calibri"/>
          <w:w w:val="95"/>
          <w:sz w:val="21"/>
        </w:rPr>
        <w:t>Vuser</w:t>
      </w:r>
      <w:proofErr w:type="spellEnd"/>
      <w:r>
        <w:rPr>
          <w:rFonts w:ascii="Calibri" w:eastAsia="Calibri"/>
          <w:spacing w:val="30"/>
          <w:w w:val="95"/>
          <w:sz w:val="21"/>
        </w:rPr>
        <w:t xml:space="preserve"> </w:t>
      </w:r>
      <w:r>
        <w:rPr>
          <w:w w:val="95"/>
          <w:sz w:val="21"/>
        </w:rPr>
        <w:t>脚本都至少包含三部分：</w:t>
      </w:r>
      <w:proofErr w:type="spellStart"/>
      <w:r>
        <w:rPr>
          <w:rFonts w:ascii="Calibri" w:eastAsia="Calibri"/>
          <w:w w:val="95"/>
          <w:sz w:val="21"/>
        </w:rPr>
        <w:t>vuser_init</w:t>
      </w:r>
      <w:proofErr w:type="spellEnd"/>
      <w:r>
        <w:rPr>
          <w:w w:val="95"/>
          <w:sz w:val="21"/>
        </w:rPr>
        <w:t>、一个或多个</w:t>
      </w:r>
      <w:r>
        <w:rPr>
          <w:spacing w:val="94"/>
          <w:sz w:val="21"/>
        </w:rPr>
        <w:t xml:space="preserve"> </w:t>
      </w:r>
      <w:r>
        <w:rPr>
          <w:rFonts w:ascii="Calibri" w:eastAsia="Calibri"/>
          <w:w w:val="95"/>
          <w:sz w:val="21"/>
        </w:rPr>
        <w:t>Actions</w:t>
      </w:r>
      <w:r>
        <w:rPr>
          <w:rFonts w:ascii="Calibri" w:eastAsia="Calibri"/>
          <w:spacing w:val="-43"/>
          <w:w w:val="95"/>
          <w:sz w:val="21"/>
        </w:rPr>
        <w:t xml:space="preserve"> </w:t>
      </w:r>
      <w:r>
        <w:rPr>
          <w:w w:val="95"/>
          <w:sz w:val="21"/>
        </w:rPr>
        <w:t xml:space="preserve">及 </w:t>
      </w:r>
      <w:proofErr w:type="spellStart"/>
      <w:r>
        <w:rPr>
          <w:rFonts w:ascii="Calibri" w:eastAsia="Calibri"/>
          <w:w w:val="95"/>
          <w:sz w:val="21"/>
        </w:rPr>
        <w:t>vuser_end</w:t>
      </w:r>
      <w:proofErr w:type="spellEnd"/>
      <w:r>
        <w:rPr>
          <w:spacing w:val="-12"/>
          <w:w w:val="95"/>
          <w:sz w:val="21"/>
        </w:rPr>
        <w:t>。录制期间，可以选择脚本中</w:t>
      </w:r>
      <w:r>
        <w:rPr>
          <w:spacing w:val="97"/>
          <w:sz w:val="21"/>
        </w:rPr>
        <w:t xml:space="preserve"> </w:t>
      </w:r>
      <w:proofErr w:type="spellStart"/>
      <w:r>
        <w:rPr>
          <w:rFonts w:ascii="Calibri" w:eastAsia="Calibri"/>
          <w:w w:val="95"/>
          <w:sz w:val="21"/>
        </w:rPr>
        <w:t>VuGen</w:t>
      </w:r>
      <w:proofErr w:type="spellEnd"/>
      <w:r>
        <w:rPr>
          <w:rFonts w:ascii="Calibri" w:eastAsia="Calibri"/>
          <w:spacing w:val="67"/>
          <w:sz w:val="21"/>
        </w:rPr>
        <w:t xml:space="preserve"> </w:t>
      </w:r>
      <w:r>
        <w:rPr>
          <w:spacing w:val="-6"/>
          <w:w w:val="95"/>
          <w:sz w:val="21"/>
        </w:rPr>
        <w:t xml:space="preserve">要插入已录制函数的部分。运行多次迭代的 </w:t>
      </w:r>
      <w:proofErr w:type="spellStart"/>
      <w:r>
        <w:rPr>
          <w:rFonts w:ascii="Calibri" w:eastAsia="Calibri"/>
          <w:w w:val="95"/>
          <w:sz w:val="21"/>
        </w:rPr>
        <w:t>Vuser</w:t>
      </w:r>
      <w:proofErr w:type="spellEnd"/>
      <w:r>
        <w:rPr>
          <w:rFonts w:ascii="Calibri" w:eastAsia="Calibri"/>
          <w:spacing w:val="114"/>
          <w:sz w:val="21"/>
        </w:rPr>
        <w:t xml:space="preserve"> </w:t>
      </w:r>
      <w:r>
        <w:rPr>
          <w:w w:val="95"/>
          <w:sz w:val="21"/>
        </w:rPr>
        <w:t>脚</w:t>
      </w:r>
      <w:r>
        <w:rPr>
          <w:spacing w:val="-5"/>
          <w:w w:val="95"/>
          <w:sz w:val="21"/>
        </w:rPr>
        <w:t xml:space="preserve">本时，只有脚本的 </w:t>
      </w:r>
      <w:r>
        <w:rPr>
          <w:rFonts w:ascii="Calibri" w:eastAsia="Calibri"/>
          <w:w w:val="95"/>
          <w:sz w:val="21"/>
        </w:rPr>
        <w:t>Actions</w:t>
      </w:r>
      <w:r>
        <w:rPr>
          <w:rFonts w:ascii="Calibri" w:eastAsia="Calibri"/>
          <w:spacing w:val="14"/>
          <w:w w:val="95"/>
          <w:sz w:val="21"/>
        </w:rPr>
        <w:t xml:space="preserve"> </w:t>
      </w:r>
      <w:r>
        <w:rPr>
          <w:spacing w:val="-6"/>
          <w:w w:val="95"/>
          <w:sz w:val="21"/>
        </w:rPr>
        <w:t xml:space="preserve">部分重复，而 </w:t>
      </w:r>
      <w:proofErr w:type="spellStart"/>
      <w:r>
        <w:rPr>
          <w:rFonts w:ascii="Calibri" w:eastAsia="Calibri"/>
          <w:w w:val="95"/>
          <w:sz w:val="21"/>
        </w:rPr>
        <w:t>vuser_init</w:t>
      </w:r>
      <w:proofErr w:type="spellEnd"/>
      <w:r>
        <w:rPr>
          <w:rFonts w:ascii="Calibri" w:eastAsia="Calibri"/>
          <w:spacing w:val="16"/>
          <w:w w:val="95"/>
          <w:sz w:val="21"/>
        </w:rPr>
        <w:t xml:space="preserve"> </w:t>
      </w:r>
      <w:r>
        <w:rPr>
          <w:spacing w:val="-21"/>
          <w:w w:val="95"/>
          <w:sz w:val="21"/>
        </w:rPr>
        <w:t xml:space="preserve">和 </w:t>
      </w:r>
      <w:proofErr w:type="spellStart"/>
      <w:r>
        <w:rPr>
          <w:rFonts w:ascii="Calibri" w:eastAsia="Calibri"/>
          <w:w w:val="95"/>
          <w:sz w:val="21"/>
        </w:rPr>
        <w:t>vuser_end</w:t>
      </w:r>
      <w:proofErr w:type="spellEnd"/>
      <w:r>
        <w:rPr>
          <w:rFonts w:ascii="Calibri" w:eastAsia="Calibri"/>
          <w:spacing w:val="17"/>
          <w:w w:val="95"/>
          <w:sz w:val="21"/>
        </w:rPr>
        <w:t xml:space="preserve"> </w:t>
      </w:r>
      <w:r>
        <w:rPr>
          <w:w w:val="95"/>
          <w:sz w:val="21"/>
        </w:rPr>
        <w:t>部分将不重复</w:t>
      </w:r>
    </w:p>
    <w:p w14:paraId="7153860C" w14:textId="77777777" w:rsidR="00382F71" w:rsidRDefault="00382F71">
      <w:pPr>
        <w:pStyle w:val="a3"/>
        <w:spacing w:before="8"/>
        <w:rPr>
          <w:sz w:val="16"/>
        </w:rPr>
      </w:pPr>
    </w:p>
    <w:p w14:paraId="2C4A7C49"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81" w:name="11.1.64LoadRunner如何设置Recording_Options_选"/>
      <w:bookmarkStart w:id="1482" w:name="_bookmark738"/>
      <w:bookmarkEnd w:id="1481"/>
      <w:bookmarkEnd w:id="1482"/>
      <w:r>
        <w:rPr>
          <w:rFonts w:ascii="Calibri" w:eastAsia="Calibri"/>
          <w:b/>
          <w:color w:val="4AACC5"/>
          <w:sz w:val="28"/>
        </w:rPr>
        <w:t>LoadRunner</w:t>
      </w:r>
      <w:r>
        <w:rPr>
          <w:rFonts w:ascii="Calibri" w:eastAsia="Calibri"/>
          <w:b/>
          <w:color w:val="4AACC5"/>
          <w:spacing w:val="67"/>
          <w:sz w:val="28"/>
        </w:rPr>
        <w:t xml:space="preserve"> </w:t>
      </w:r>
      <w:r>
        <w:rPr>
          <w:color w:val="4AACC5"/>
          <w:spacing w:val="34"/>
          <w:sz w:val="28"/>
        </w:rPr>
        <w:t xml:space="preserve">如何设置 </w:t>
      </w:r>
      <w:r>
        <w:rPr>
          <w:rFonts w:ascii="Calibri" w:eastAsia="Calibri"/>
          <w:b/>
          <w:color w:val="4AACC5"/>
          <w:sz w:val="28"/>
        </w:rPr>
        <w:t>Recording</w:t>
      </w:r>
      <w:r>
        <w:rPr>
          <w:rFonts w:ascii="Calibri" w:eastAsia="Calibri"/>
          <w:b/>
          <w:color w:val="4AACC5"/>
          <w:spacing w:val="60"/>
          <w:sz w:val="28"/>
        </w:rPr>
        <w:t xml:space="preserve"> </w:t>
      </w:r>
      <w:r>
        <w:rPr>
          <w:rFonts w:ascii="Calibri" w:eastAsia="Calibri"/>
          <w:b/>
          <w:color w:val="4AACC5"/>
          <w:sz w:val="28"/>
        </w:rPr>
        <w:t>Options</w:t>
      </w:r>
      <w:r>
        <w:rPr>
          <w:rFonts w:ascii="Calibri" w:eastAsia="Calibri"/>
          <w:b/>
          <w:color w:val="4AACC5"/>
          <w:spacing w:val="3"/>
          <w:sz w:val="28"/>
        </w:rPr>
        <w:t xml:space="preserve">   </w:t>
      </w:r>
      <w:r>
        <w:rPr>
          <w:color w:val="4AACC5"/>
          <w:spacing w:val="10"/>
          <w:sz w:val="28"/>
        </w:rPr>
        <w:t xml:space="preserve">选项？ </w:t>
      </w:r>
      <w:r>
        <w:rPr>
          <w:color w:val="4AACC5"/>
          <w:sz w:val="28"/>
        </w:rPr>
        <w:t>（</w:t>
      </w:r>
      <w:r>
        <w:rPr>
          <w:color w:val="4AACC5"/>
          <w:spacing w:val="20"/>
          <w:sz w:val="28"/>
        </w:rPr>
        <w:t xml:space="preserve"> 以单协议</w:t>
      </w:r>
    </w:p>
    <w:p w14:paraId="408ED529" w14:textId="77777777" w:rsidR="00382F71" w:rsidRDefault="00000000">
      <w:pPr>
        <w:spacing w:before="265"/>
        <w:ind w:left="1191"/>
        <w:rPr>
          <w:sz w:val="28"/>
        </w:rPr>
      </w:pPr>
      <w:r>
        <w:rPr>
          <w:rFonts w:ascii="Calibri" w:eastAsia="Calibri"/>
          <w:b/>
          <w:color w:val="4AACC5"/>
          <w:sz w:val="28"/>
        </w:rPr>
        <w:t>http/html</w:t>
      </w:r>
      <w:r>
        <w:rPr>
          <w:rFonts w:ascii="Calibri" w:eastAsia="Calibri"/>
          <w:b/>
          <w:color w:val="4AACC5"/>
          <w:spacing w:val="2"/>
          <w:sz w:val="28"/>
        </w:rPr>
        <w:t xml:space="preserve"> </w:t>
      </w:r>
      <w:r>
        <w:rPr>
          <w:color w:val="4AACC5"/>
          <w:sz w:val="28"/>
        </w:rPr>
        <w:t>为例）</w:t>
      </w:r>
    </w:p>
    <w:p w14:paraId="42945B2A" w14:textId="77777777" w:rsidR="00382F71" w:rsidRDefault="00382F71">
      <w:pPr>
        <w:pStyle w:val="a3"/>
        <w:rPr>
          <w:sz w:val="30"/>
        </w:rPr>
      </w:pPr>
    </w:p>
    <w:p w14:paraId="507A28DB" w14:textId="77777777" w:rsidR="00382F71" w:rsidRDefault="00382F71">
      <w:pPr>
        <w:pStyle w:val="a3"/>
        <w:spacing w:before="11"/>
        <w:rPr>
          <w:sz w:val="24"/>
        </w:rPr>
      </w:pPr>
    </w:p>
    <w:p w14:paraId="797E4826" w14:textId="77777777" w:rsidR="00382F71" w:rsidRDefault="00000000">
      <w:pPr>
        <w:pStyle w:val="a5"/>
        <w:numPr>
          <w:ilvl w:val="0"/>
          <w:numId w:val="244"/>
        </w:numPr>
        <w:tabs>
          <w:tab w:val="left" w:pos="632"/>
        </w:tabs>
        <w:rPr>
          <w:sz w:val="21"/>
        </w:rPr>
      </w:pPr>
      <w:r>
        <w:rPr>
          <w:spacing w:val="-1"/>
          <w:w w:val="95"/>
          <w:sz w:val="21"/>
        </w:rPr>
        <w:t xml:space="preserve">菜单 </w:t>
      </w:r>
      <w:r>
        <w:rPr>
          <w:rFonts w:ascii="Calibri" w:eastAsia="Calibri"/>
          <w:w w:val="95"/>
          <w:sz w:val="21"/>
        </w:rPr>
        <w:t>tools-&gt;Recording</w:t>
      </w:r>
      <w:r>
        <w:rPr>
          <w:rFonts w:ascii="Calibri" w:eastAsia="Calibri"/>
          <w:spacing w:val="44"/>
          <w:w w:val="95"/>
          <w:sz w:val="21"/>
        </w:rPr>
        <w:t xml:space="preserve"> </w:t>
      </w:r>
      <w:r>
        <w:rPr>
          <w:rFonts w:ascii="Calibri" w:eastAsia="Calibri"/>
          <w:w w:val="95"/>
          <w:sz w:val="21"/>
        </w:rPr>
        <w:t>Options</w:t>
      </w:r>
      <w:r>
        <w:rPr>
          <w:rFonts w:ascii="Calibri" w:eastAsia="Calibri"/>
          <w:spacing w:val="51"/>
          <w:sz w:val="21"/>
        </w:rPr>
        <w:t xml:space="preserve"> </w:t>
      </w:r>
      <w:r>
        <w:rPr>
          <w:w w:val="95"/>
          <w:sz w:val="21"/>
        </w:rPr>
        <w:t>进入录制的设置窗体</w:t>
      </w:r>
    </w:p>
    <w:p w14:paraId="7CA2DDE6" w14:textId="77777777" w:rsidR="00382F71" w:rsidRDefault="00382F71">
      <w:pPr>
        <w:pStyle w:val="a3"/>
        <w:spacing w:before="6"/>
        <w:rPr>
          <w:sz w:val="15"/>
        </w:rPr>
      </w:pPr>
    </w:p>
    <w:p w14:paraId="0F27C9C0" w14:textId="77777777" w:rsidR="00382F71" w:rsidRDefault="00000000">
      <w:pPr>
        <w:pStyle w:val="a5"/>
        <w:numPr>
          <w:ilvl w:val="0"/>
          <w:numId w:val="244"/>
        </w:numPr>
        <w:tabs>
          <w:tab w:val="left" w:pos="631"/>
        </w:tabs>
        <w:ind w:left="630" w:hanging="160"/>
        <w:rPr>
          <w:sz w:val="21"/>
        </w:rPr>
      </w:pPr>
      <w:r>
        <w:rPr>
          <w:rFonts w:ascii="Calibri" w:eastAsia="Calibri"/>
          <w:sz w:val="21"/>
        </w:rPr>
        <w:t>Recording</w:t>
      </w:r>
      <w:r>
        <w:rPr>
          <w:rFonts w:ascii="Calibri" w:eastAsia="Calibri"/>
          <w:spacing w:val="-3"/>
          <w:sz w:val="21"/>
        </w:rPr>
        <w:t xml:space="preserve"> </w:t>
      </w:r>
      <w:r>
        <w:rPr>
          <w:sz w:val="21"/>
        </w:rPr>
        <w:t>标签页</w:t>
      </w:r>
      <w:r>
        <w:rPr>
          <w:rFonts w:ascii="Calibri" w:eastAsia="Calibri"/>
          <w:sz w:val="21"/>
        </w:rPr>
        <w:t>:</w:t>
      </w:r>
      <w:r>
        <w:rPr>
          <w:sz w:val="21"/>
        </w:rPr>
        <w:t>选用哪种录制方式</w:t>
      </w:r>
    </w:p>
    <w:p w14:paraId="047394B5" w14:textId="77777777" w:rsidR="00382F71" w:rsidRDefault="00382F71">
      <w:pPr>
        <w:pStyle w:val="a3"/>
        <w:spacing w:before="7"/>
        <w:rPr>
          <w:sz w:val="15"/>
        </w:rPr>
      </w:pPr>
    </w:p>
    <w:p w14:paraId="611CA1F1" w14:textId="77777777" w:rsidR="00382F71" w:rsidRDefault="00000000">
      <w:pPr>
        <w:pStyle w:val="a5"/>
        <w:numPr>
          <w:ilvl w:val="0"/>
          <w:numId w:val="244"/>
        </w:numPr>
        <w:tabs>
          <w:tab w:val="left" w:pos="631"/>
        </w:tabs>
        <w:ind w:left="630" w:hanging="160"/>
        <w:rPr>
          <w:sz w:val="21"/>
        </w:rPr>
      </w:pPr>
      <w:r>
        <w:rPr>
          <w:rFonts w:ascii="Calibri" w:eastAsia="Calibri"/>
          <w:sz w:val="21"/>
        </w:rPr>
        <w:t>Browser</w:t>
      </w:r>
      <w:r>
        <w:rPr>
          <w:rFonts w:ascii="Calibri" w:eastAsia="Calibri"/>
          <w:spacing w:val="-2"/>
          <w:sz w:val="21"/>
        </w:rPr>
        <w:t xml:space="preserve"> </w:t>
      </w:r>
      <w:r>
        <w:rPr>
          <w:sz w:val="21"/>
        </w:rPr>
        <w:t>标签页：浏览器的选择</w:t>
      </w:r>
    </w:p>
    <w:p w14:paraId="227D919D" w14:textId="77777777" w:rsidR="00382F71" w:rsidRDefault="00382F71">
      <w:pPr>
        <w:pStyle w:val="a3"/>
        <w:spacing w:before="7"/>
        <w:rPr>
          <w:sz w:val="15"/>
        </w:rPr>
      </w:pPr>
    </w:p>
    <w:p w14:paraId="4647FF90" w14:textId="77777777" w:rsidR="00382F71" w:rsidRDefault="00000000">
      <w:pPr>
        <w:pStyle w:val="a5"/>
        <w:numPr>
          <w:ilvl w:val="0"/>
          <w:numId w:val="244"/>
        </w:numPr>
        <w:tabs>
          <w:tab w:val="left" w:pos="631"/>
        </w:tabs>
        <w:ind w:left="630" w:hanging="160"/>
        <w:rPr>
          <w:sz w:val="21"/>
        </w:rPr>
      </w:pPr>
      <w:r>
        <w:rPr>
          <w:rFonts w:ascii="Calibri" w:eastAsia="Calibri"/>
          <w:sz w:val="21"/>
        </w:rPr>
        <w:t>Recording</w:t>
      </w:r>
      <w:r>
        <w:rPr>
          <w:rFonts w:ascii="Calibri" w:eastAsia="Calibri"/>
          <w:spacing w:val="-6"/>
          <w:sz w:val="21"/>
        </w:rPr>
        <w:t xml:space="preserve"> </w:t>
      </w:r>
      <w:r>
        <w:rPr>
          <w:rFonts w:ascii="Calibri" w:eastAsia="Calibri"/>
          <w:sz w:val="21"/>
        </w:rPr>
        <w:t>Proxy</w:t>
      </w:r>
      <w:r>
        <w:rPr>
          <w:rFonts w:ascii="Calibri" w:eastAsia="Calibri"/>
          <w:spacing w:val="45"/>
          <w:sz w:val="21"/>
        </w:rPr>
        <w:t xml:space="preserve"> </w:t>
      </w:r>
      <w:r>
        <w:rPr>
          <w:sz w:val="21"/>
        </w:rPr>
        <w:t>标签页：浏览器上的代理设置</w:t>
      </w:r>
    </w:p>
    <w:p w14:paraId="532414BF" w14:textId="77777777" w:rsidR="00382F71" w:rsidRDefault="00382F71">
      <w:pPr>
        <w:pStyle w:val="a3"/>
        <w:spacing w:before="7"/>
        <w:rPr>
          <w:sz w:val="15"/>
        </w:rPr>
      </w:pPr>
    </w:p>
    <w:p w14:paraId="2A3CD0A2" w14:textId="77777777" w:rsidR="00382F71" w:rsidRDefault="00000000">
      <w:pPr>
        <w:pStyle w:val="a5"/>
        <w:numPr>
          <w:ilvl w:val="0"/>
          <w:numId w:val="244"/>
        </w:numPr>
        <w:tabs>
          <w:tab w:val="left" w:pos="631"/>
        </w:tabs>
        <w:ind w:left="630" w:hanging="160"/>
        <w:rPr>
          <w:sz w:val="21"/>
        </w:rPr>
      </w:pPr>
      <w:r>
        <w:rPr>
          <w:rFonts w:ascii="Calibri" w:eastAsia="Calibri"/>
          <w:w w:val="95"/>
          <w:sz w:val="21"/>
        </w:rPr>
        <w:t>Advanced</w:t>
      </w:r>
      <w:r>
        <w:rPr>
          <w:rFonts w:ascii="Calibri" w:eastAsia="Calibri"/>
          <w:spacing w:val="61"/>
          <w:sz w:val="21"/>
        </w:rPr>
        <w:t xml:space="preserve">  </w:t>
      </w:r>
      <w:r>
        <w:rPr>
          <w:spacing w:val="1"/>
          <w:w w:val="95"/>
          <w:sz w:val="21"/>
        </w:rPr>
        <w:t xml:space="preserve">标签页：可以设置录制时的 </w:t>
      </w:r>
      <w:r>
        <w:rPr>
          <w:rFonts w:ascii="Calibri" w:eastAsia="Calibri"/>
          <w:w w:val="95"/>
          <w:sz w:val="21"/>
        </w:rPr>
        <w:t>think</w:t>
      </w:r>
      <w:r>
        <w:rPr>
          <w:rFonts w:ascii="Calibri" w:eastAsia="Calibri"/>
          <w:spacing w:val="52"/>
          <w:sz w:val="21"/>
        </w:rPr>
        <w:t xml:space="preserve"> </w:t>
      </w:r>
      <w:r>
        <w:rPr>
          <w:rFonts w:ascii="Calibri" w:eastAsia="Calibri"/>
          <w:w w:val="95"/>
          <w:sz w:val="21"/>
        </w:rPr>
        <w:t>time</w:t>
      </w:r>
      <w:r>
        <w:rPr>
          <w:w w:val="95"/>
          <w:sz w:val="21"/>
        </w:rPr>
        <w:t>，支持的字符集标准等</w:t>
      </w:r>
    </w:p>
    <w:p w14:paraId="7A1CAA3E" w14:textId="77777777" w:rsidR="00382F71" w:rsidRDefault="00382F71">
      <w:pPr>
        <w:pStyle w:val="a3"/>
        <w:spacing w:before="6"/>
        <w:rPr>
          <w:sz w:val="15"/>
        </w:rPr>
      </w:pPr>
    </w:p>
    <w:p w14:paraId="38BC1318" w14:textId="77777777" w:rsidR="00382F71" w:rsidRDefault="00000000">
      <w:pPr>
        <w:pStyle w:val="a5"/>
        <w:numPr>
          <w:ilvl w:val="0"/>
          <w:numId w:val="244"/>
        </w:numPr>
        <w:tabs>
          <w:tab w:val="left" w:pos="631"/>
        </w:tabs>
        <w:spacing w:line="417" w:lineRule="auto"/>
        <w:ind w:left="471" w:right="351" w:firstLine="0"/>
        <w:rPr>
          <w:sz w:val="21"/>
        </w:rPr>
      </w:pPr>
      <w:r>
        <w:rPr>
          <w:rFonts w:ascii="Calibri" w:eastAsia="Calibri"/>
          <w:w w:val="95"/>
          <w:sz w:val="21"/>
        </w:rPr>
        <w:t>Correlation</w:t>
      </w:r>
      <w:r>
        <w:rPr>
          <w:rFonts w:ascii="Calibri" w:eastAsia="Calibri"/>
          <w:spacing w:val="91"/>
          <w:sz w:val="21"/>
        </w:rPr>
        <w:t xml:space="preserve">  </w:t>
      </w:r>
      <w:r>
        <w:rPr>
          <w:w w:val="95"/>
          <w:sz w:val="21"/>
        </w:rPr>
        <w:t>标签页：手工设置关联，通过关联可在测试执行过程中保存动态值。使用这些设置可以配</w:t>
      </w:r>
      <w:r>
        <w:rPr>
          <w:sz w:val="21"/>
        </w:rPr>
        <w:t xml:space="preserve">置 </w:t>
      </w:r>
      <w:proofErr w:type="spellStart"/>
      <w:r>
        <w:rPr>
          <w:rFonts w:ascii="Calibri" w:eastAsia="Calibri"/>
          <w:sz w:val="21"/>
        </w:rPr>
        <w:t>VuGen</w:t>
      </w:r>
      <w:proofErr w:type="spellEnd"/>
      <w:r>
        <w:rPr>
          <w:rFonts w:ascii="Calibri" w:eastAsia="Calibri"/>
          <w:spacing w:val="9"/>
          <w:sz w:val="21"/>
        </w:rPr>
        <w:t xml:space="preserve"> </w:t>
      </w:r>
      <w:r>
        <w:rPr>
          <w:sz w:val="21"/>
        </w:rPr>
        <w:t>在录制过程中执行的自动关联的程度。</w:t>
      </w:r>
    </w:p>
    <w:p w14:paraId="22356240" w14:textId="77777777" w:rsidR="00382F71" w:rsidRDefault="00382F71">
      <w:pPr>
        <w:spacing w:line="417" w:lineRule="auto"/>
        <w:rPr>
          <w:sz w:val="21"/>
        </w:rPr>
        <w:sectPr w:rsidR="00382F71">
          <w:pgSz w:w="11910" w:h="16840"/>
          <w:pgMar w:top="1260" w:right="940" w:bottom="680" w:left="820" w:header="0" w:footer="406" w:gutter="0"/>
          <w:cols w:space="720"/>
        </w:sectPr>
      </w:pPr>
    </w:p>
    <w:p w14:paraId="7507059E" w14:textId="77777777" w:rsidR="00382F71" w:rsidRDefault="00000000">
      <w:pPr>
        <w:pStyle w:val="a5"/>
        <w:numPr>
          <w:ilvl w:val="2"/>
          <w:numId w:val="239"/>
        </w:numPr>
        <w:tabs>
          <w:tab w:val="left" w:pos="1731"/>
          <w:tab w:val="left" w:pos="1732"/>
        </w:tabs>
        <w:spacing w:before="42"/>
        <w:ind w:left="1731" w:hanging="1261"/>
        <w:rPr>
          <w:rFonts w:ascii="Calibri" w:eastAsia="Calibri"/>
          <w:color w:val="4AACC5"/>
          <w:sz w:val="28"/>
        </w:rPr>
      </w:pPr>
      <w:bookmarkStart w:id="1483" w:name="11.1.65LoadRunner如何选择协议？"/>
      <w:bookmarkStart w:id="1484" w:name="_bookmark739"/>
      <w:bookmarkEnd w:id="1483"/>
      <w:bookmarkEnd w:id="1484"/>
      <w:r>
        <w:rPr>
          <w:rFonts w:ascii="Calibri" w:eastAsia="Calibri"/>
          <w:b/>
          <w:color w:val="4AACC5"/>
          <w:sz w:val="28"/>
        </w:rPr>
        <w:lastRenderedPageBreak/>
        <w:t>LoadRunner</w:t>
      </w:r>
      <w:r>
        <w:rPr>
          <w:rFonts w:ascii="Calibri" w:eastAsia="Calibri"/>
          <w:b/>
          <w:color w:val="4AACC5"/>
          <w:spacing w:val="6"/>
          <w:sz w:val="28"/>
        </w:rPr>
        <w:t xml:space="preserve"> </w:t>
      </w:r>
      <w:r>
        <w:rPr>
          <w:color w:val="4AACC5"/>
          <w:sz w:val="28"/>
        </w:rPr>
        <w:t>如何选择协议？</w:t>
      </w:r>
    </w:p>
    <w:p w14:paraId="296F6C78" w14:textId="77777777" w:rsidR="00382F71" w:rsidRDefault="00382F71">
      <w:pPr>
        <w:pStyle w:val="a3"/>
        <w:rPr>
          <w:sz w:val="30"/>
        </w:rPr>
      </w:pPr>
    </w:p>
    <w:p w14:paraId="32A10AFD" w14:textId="77777777" w:rsidR="00382F71" w:rsidRDefault="00382F71">
      <w:pPr>
        <w:pStyle w:val="a3"/>
        <w:rPr>
          <w:sz w:val="25"/>
        </w:rPr>
      </w:pPr>
    </w:p>
    <w:p w14:paraId="672F6C1E" w14:textId="77777777" w:rsidR="00382F71" w:rsidRDefault="00000000">
      <w:pPr>
        <w:pStyle w:val="a3"/>
        <w:spacing w:line="415" w:lineRule="auto"/>
        <w:ind w:left="471" w:right="351" w:firstLine="420"/>
        <w:jc w:val="both"/>
      </w:pPr>
      <w:r>
        <w:rPr>
          <w:rFonts w:ascii="Calibri" w:eastAsia="Calibri"/>
          <w:w w:val="95"/>
        </w:rPr>
        <w:t>LoadRunner</w:t>
      </w:r>
      <w:r>
        <w:rPr>
          <w:rFonts w:ascii="Calibri" w:eastAsia="Calibri"/>
          <w:spacing w:val="43"/>
        </w:rPr>
        <w:t xml:space="preserve">    </w:t>
      </w:r>
      <w:r>
        <w:rPr>
          <w:w w:val="95"/>
        </w:rPr>
        <w:t>属于应用在客户端的测试工具，在客户端模拟大量并发用户去访问服务器，从而达到给服务器施加压力的目的。所以说</w:t>
      </w:r>
      <w:r>
        <w:rPr>
          <w:spacing w:val="111"/>
        </w:rPr>
        <w:t xml:space="preserve"> </w:t>
      </w:r>
      <w:r>
        <w:rPr>
          <w:rFonts w:ascii="Calibri" w:eastAsia="Calibri"/>
          <w:w w:val="95"/>
        </w:rPr>
        <w:t>LoadRunner</w:t>
      </w:r>
      <w:r>
        <w:rPr>
          <w:rFonts w:ascii="Calibri" w:eastAsia="Calibri"/>
          <w:spacing w:val="131"/>
        </w:rPr>
        <w:t xml:space="preserve"> </w:t>
      </w:r>
      <w:r>
        <w:rPr>
          <w:w w:val="95"/>
        </w:rPr>
        <w:t>模拟的就是客户端，其脚本代表的是客户端用户所进行</w:t>
      </w:r>
      <w:r>
        <w:t>的业务操作，即只要脚本能表示用户的业务操作就可以。</w:t>
      </w:r>
    </w:p>
    <w:p w14:paraId="21539D6E" w14:textId="77777777" w:rsidR="00382F71" w:rsidRDefault="00000000">
      <w:pPr>
        <w:pStyle w:val="a5"/>
        <w:numPr>
          <w:ilvl w:val="3"/>
          <w:numId w:val="239"/>
        </w:numPr>
        <w:tabs>
          <w:tab w:val="left" w:pos="1051"/>
        </w:tabs>
        <w:spacing w:before="8" w:line="417" w:lineRule="auto"/>
        <w:ind w:right="350" w:firstLine="420"/>
        <w:jc w:val="both"/>
        <w:rPr>
          <w:rFonts w:ascii="Calibri" w:eastAsia="Calibri"/>
          <w:sz w:val="21"/>
        </w:rPr>
      </w:pPr>
      <w:r>
        <w:rPr>
          <w:rFonts w:ascii="Calibri" w:eastAsia="Calibri"/>
          <w:w w:val="95"/>
          <w:sz w:val="21"/>
        </w:rPr>
        <w:t>LR</w:t>
      </w:r>
      <w:r>
        <w:rPr>
          <w:rFonts w:ascii="Calibri" w:eastAsia="Calibri"/>
          <w:spacing w:val="22"/>
          <w:w w:val="95"/>
          <w:sz w:val="21"/>
        </w:rPr>
        <w:t xml:space="preserve"> </w:t>
      </w:r>
      <w:r>
        <w:rPr>
          <w:w w:val="95"/>
          <w:sz w:val="21"/>
        </w:rPr>
        <w:t xml:space="preserve">支持多种协议，请大家一定要注意，这个地方协议指的是你的 </w:t>
      </w:r>
      <w:r>
        <w:rPr>
          <w:rFonts w:ascii="Calibri" w:eastAsia="Calibri"/>
          <w:w w:val="95"/>
          <w:sz w:val="21"/>
        </w:rPr>
        <w:t>Client</w:t>
      </w:r>
      <w:r>
        <w:rPr>
          <w:rFonts w:ascii="Calibri" w:eastAsia="Calibri"/>
          <w:spacing w:val="15"/>
          <w:w w:val="95"/>
          <w:sz w:val="21"/>
        </w:rPr>
        <w:t xml:space="preserve"> </w:t>
      </w:r>
      <w:r>
        <w:rPr>
          <w:w w:val="95"/>
          <w:sz w:val="21"/>
        </w:rPr>
        <w:t>端通过什么协议访问的</w:t>
      </w:r>
      <w:r>
        <w:rPr>
          <w:rFonts w:ascii="Calibri" w:eastAsia="Calibri"/>
          <w:w w:val="95"/>
          <w:sz w:val="21"/>
        </w:rPr>
        <w:t>Server</w:t>
      </w:r>
      <w:r>
        <w:rPr>
          <w:w w:val="95"/>
          <w:sz w:val="21"/>
        </w:rPr>
        <w:t>，</w:t>
      </w:r>
      <w:r>
        <w:rPr>
          <w:rFonts w:ascii="Calibri" w:eastAsia="Calibri"/>
          <w:w w:val="95"/>
          <w:sz w:val="21"/>
        </w:rPr>
        <w:t>Client</w:t>
      </w:r>
      <w:r>
        <w:rPr>
          <w:rFonts w:ascii="Calibri" w:eastAsia="Calibri"/>
          <w:spacing w:val="11"/>
          <w:w w:val="95"/>
          <w:sz w:val="21"/>
        </w:rPr>
        <w:t xml:space="preserve"> </w:t>
      </w:r>
      <w:r>
        <w:rPr>
          <w:w w:val="95"/>
          <w:sz w:val="21"/>
        </w:rPr>
        <w:t>一般是面向最终使用者的，</w:t>
      </w:r>
      <w:r>
        <w:rPr>
          <w:rFonts w:ascii="Calibri" w:eastAsia="Calibri"/>
          <w:w w:val="95"/>
          <w:sz w:val="21"/>
        </w:rPr>
        <w:t>Server</w:t>
      </w:r>
      <w:r>
        <w:rPr>
          <w:rFonts w:ascii="Calibri" w:eastAsia="Calibri"/>
          <w:spacing w:val="15"/>
          <w:w w:val="95"/>
          <w:sz w:val="21"/>
        </w:rPr>
        <w:t xml:space="preserve"> </w:t>
      </w:r>
      <w:r>
        <w:rPr>
          <w:spacing w:val="1"/>
          <w:w w:val="95"/>
          <w:sz w:val="21"/>
        </w:rPr>
        <w:t xml:space="preserve">是第一层 </w:t>
      </w:r>
      <w:r>
        <w:rPr>
          <w:rFonts w:ascii="Calibri" w:eastAsia="Calibri"/>
          <w:w w:val="95"/>
          <w:sz w:val="21"/>
        </w:rPr>
        <w:t>Server</w:t>
      </w:r>
      <w:r>
        <w:rPr>
          <w:rFonts w:ascii="Calibri" w:eastAsia="Calibri"/>
          <w:spacing w:val="53"/>
          <w:sz w:val="21"/>
        </w:rPr>
        <w:t xml:space="preserve"> </w:t>
      </w:r>
      <w:r>
        <w:rPr>
          <w:w w:val="95"/>
          <w:sz w:val="21"/>
        </w:rPr>
        <w:t xml:space="preserve">端，因为现在的体系架构中经常 </w:t>
      </w:r>
      <w:r>
        <w:rPr>
          <w:rFonts w:ascii="Calibri" w:eastAsia="Calibri"/>
          <w:w w:val="95"/>
          <w:sz w:val="21"/>
        </w:rPr>
        <w:t>Server</w:t>
      </w:r>
      <w:r>
        <w:rPr>
          <w:rFonts w:ascii="Calibri" w:eastAsia="Calibri"/>
          <w:spacing w:val="1"/>
          <w:w w:val="95"/>
          <w:sz w:val="21"/>
        </w:rPr>
        <w:t xml:space="preserve"> </w:t>
      </w:r>
      <w:r>
        <w:rPr>
          <w:w w:val="95"/>
          <w:sz w:val="21"/>
        </w:rPr>
        <w:t>层也分多个层次，什么应用层，什么数据层等等，</w:t>
      </w:r>
      <w:r>
        <w:rPr>
          <w:rFonts w:ascii="Calibri" w:eastAsia="Calibri"/>
          <w:w w:val="95"/>
          <w:sz w:val="21"/>
        </w:rPr>
        <w:t>LR</w:t>
      </w:r>
      <w:r>
        <w:rPr>
          <w:rFonts w:ascii="Calibri" w:eastAsia="Calibri"/>
          <w:spacing w:val="17"/>
          <w:w w:val="95"/>
          <w:sz w:val="21"/>
        </w:rPr>
        <w:t xml:space="preserve"> </w:t>
      </w:r>
      <w:r>
        <w:rPr>
          <w:spacing w:val="-11"/>
          <w:w w:val="95"/>
          <w:sz w:val="21"/>
        </w:rPr>
        <w:t xml:space="preserve">只管 </w:t>
      </w:r>
      <w:r>
        <w:rPr>
          <w:rFonts w:ascii="Calibri" w:eastAsia="Calibri"/>
          <w:w w:val="95"/>
          <w:sz w:val="21"/>
        </w:rPr>
        <w:t>Client</w:t>
      </w:r>
      <w:r>
        <w:rPr>
          <w:rFonts w:ascii="Calibri" w:eastAsia="Calibri"/>
          <w:spacing w:val="17"/>
          <w:w w:val="95"/>
          <w:sz w:val="21"/>
        </w:rPr>
        <w:t xml:space="preserve"> </w:t>
      </w:r>
      <w:r>
        <w:rPr>
          <w:spacing w:val="-5"/>
          <w:w w:val="95"/>
          <w:sz w:val="21"/>
        </w:rPr>
        <w:t xml:space="preserve">如何访问第一层 </w:t>
      </w:r>
      <w:r>
        <w:rPr>
          <w:rFonts w:ascii="Calibri" w:eastAsia="Calibri"/>
          <w:w w:val="95"/>
          <w:sz w:val="21"/>
        </w:rPr>
        <w:t>Server.</w:t>
      </w:r>
    </w:p>
    <w:p w14:paraId="1FCB5955" w14:textId="77777777" w:rsidR="00382F71" w:rsidRDefault="00000000">
      <w:pPr>
        <w:pStyle w:val="a5"/>
        <w:numPr>
          <w:ilvl w:val="3"/>
          <w:numId w:val="239"/>
        </w:numPr>
        <w:tabs>
          <w:tab w:val="left" w:pos="1052"/>
        </w:tabs>
        <w:spacing w:line="417" w:lineRule="auto"/>
        <w:ind w:right="245" w:firstLine="420"/>
        <w:jc w:val="both"/>
        <w:rPr>
          <w:sz w:val="21"/>
        </w:rPr>
      </w:pPr>
      <w:r>
        <w:rPr>
          <w:w w:val="95"/>
          <w:sz w:val="21"/>
        </w:rPr>
        <w:t xml:space="preserve">特别要注意某些应用，例如一个 </w:t>
      </w:r>
      <w:r>
        <w:rPr>
          <w:rFonts w:ascii="Calibri" w:eastAsia="Calibri"/>
          <w:w w:val="95"/>
          <w:sz w:val="21"/>
        </w:rPr>
        <w:t>Web</w:t>
      </w:r>
      <w:r>
        <w:rPr>
          <w:rFonts w:ascii="Calibri" w:eastAsia="Calibri"/>
          <w:spacing w:val="58"/>
          <w:sz w:val="21"/>
        </w:rPr>
        <w:t xml:space="preserve"> </w:t>
      </w:r>
      <w:r>
        <w:rPr>
          <w:w w:val="95"/>
          <w:sz w:val="21"/>
        </w:rPr>
        <w:t xml:space="preserve">系统，这个系统是通过 </w:t>
      </w:r>
      <w:r>
        <w:rPr>
          <w:rFonts w:ascii="Calibri" w:eastAsia="Calibri"/>
          <w:w w:val="95"/>
          <w:sz w:val="21"/>
        </w:rPr>
        <w:t>ActiveX</w:t>
      </w:r>
      <w:r>
        <w:rPr>
          <w:rFonts w:ascii="Calibri" w:eastAsia="Calibri"/>
          <w:spacing w:val="62"/>
          <w:sz w:val="21"/>
        </w:rPr>
        <w:t xml:space="preserve"> </w:t>
      </w:r>
      <w:r>
        <w:rPr>
          <w:w w:val="95"/>
          <w:sz w:val="21"/>
        </w:rPr>
        <w:t>控件来访问后台的，</w:t>
      </w:r>
      <w:r>
        <w:rPr>
          <w:rFonts w:ascii="Calibri" w:eastAsia="Calibri"/>
          <w:w w:val="95"/>
          <w:sz w:val="21"/>
        </w:rPr>
        <w:t>IE</w:t>
      </w:r>
      <w:r>
        <w:rPr>
          <w:rFonts w:ascii="Calibri" w:eastAsia="Calibri"/>
          <w:spacing w:val="57"/>
          <w:sz w:val="21"/>
        </w:rPr>
        <w:t xml:space="preserve"> </w:t>
      </w:r>
      <w:r>
        <w:rPr>
          <w:w w:val="95"/>
          <w:sz w:val="21"/>
        </w:rPr>
        <w:t xml:space="preserve">只是一个容器，而 </w:t>
      </w:r>
      <w:r>
        <w:rPr>
          <w:rFonts w:ascii="Calibri" w:eastAsia="Calibri"/>
          <w:w w:val="95"/>
          <w:sz w:val="21"/>
        </w:rPr>
        <w:t>ActiveX</w:t>
      </w:r>
      <w:r>
        <w:rPr>
          <w:rFonts w:ascii="Calibri" w:eastAsia="Calibri"/>
          <w:spacing w:val="63"/>
          <w:sz w:val="21"/>
        </w:rPr>
        <w:t xml:space="preserve"> </w:t>
      </w:r>
      <w:r>
        <w:rPr>
          <w:w w:val="95"/>
          <w:sz w:val="21"/>
        </w:rPr>
        <w:t xml:space="preserve">控件访问后台是通过 </w:t>
      </w:r>
      <w:r>
        <w:rPr>
          <w:rFonts w:ascii="Calibri" w:eastAsia="Calibri"/>
          <w:w w:val="95"/>
          <w:sz w:val="21"/>
        </w:rPr>
        <w:t>COM/DCOM</w:t>
      </w:r>
      <w:r>
        <w:rPr>
          <w:rFonts w:ascii="Calibri" w:eastAsia="Calibri"/>
          <w:spacing w:val="62"/>
          <w:sz w:val="21"/>
        </w:rPr>
        <w:t xml:space="preserve"> </w:t>
      </w:r>
      <w:r>
        <w:rPr>
          <w:w w:val="95"/>
          <w:sz w:val="21"/>
        </w:rPr>
        <w:t xml:space="preserve">协议的，这种情况就不能使用 </w:t>
      </w:r>
      <w:r>
        <w:rPr>
          <w:rFonts w:ascii="Calibri" w:eastAsia="Calibri"/>
          <w:w w:val="95"/>
          <w:sz w:val="21"/>
        </w:rPr>
        <w:t>Web</w:t>
      </w:r>
      <w:r>
        <w:rPr>
          <w:rFonts w:ascii="Calibri" w:eastAsia="Calibri"/>
          <w:spacing w:val="56"/>
          <w:sz w:val="21"/>
        </w:rPr>
        <w:t xml:space="preserve"> </w:t>
      </w:r>
      <w:r>
        <w:rPr>
          <w:w w:val="95"/>
          <w:sz w:val="21"/>
        </w:rPr>
        <w:t>协议，否则你什么也录制不到，所以，</w:t>
      </w:r>
      <w:r>
        <w:rPr>
          <w:rFonts w:ascii="Calibri" w:eastAsia="Calibri"/>
          <w:w w:val="95"/>
          <w:sz w:val="21"/>
        </w:rPr>
        <w:t>LR</w:t>
      </w:r>
      <w:r>
        <w:rPr>
          <w:rFonts w:ascii="Calibri" w:eastAsia="Calibri"/>
          <w:spacing w:val="41"/>
          <w:w w:val="95"/>
          <w:sz w:val="21"/>
        </w:rPr>
        <w:t xml:space="preserve"> </w:t>
      </w:r>
      <w:r>
        <w:rPr>
          <w:w w:val="95"/>
          <w:sz w:val="21"/>
        </w:rPr>
        <w:t>工程师一定要了解应用程序的架构和使用的技术。</w:t>
      </w:r>
      <w:r>
        <w:rPr>
          <w:spacing w:val="115"/>
          <w:sz w:val="21"/>
        </w:rPr>
        <w:t xml:space="preserve">   </w:t>
      </w:r>
      <w:r>
        <w:rPr>
          <w:rFonts w:ascii="Calibri" w:eastAsia="Calibri"/>
          <w:w w:val="95"/>
          <w:sz w:val="21"/>
        </w:rPr>
        <w:t>3.</w:t>
      </w:r>
      <w:r>
        <w:rPr>
          <w:rFonts w:ascii="Calibri" w:eastAsia="Calibri"/>
          <w:spacing w:val="118"/>
          <w:sz w:val="21"/>
        </w:rPr>
        <w:t xml:space="preserve"> </w:t>
      </w:r>
      <w:proofErr w:type="gramStart"/>
      <w:r>
        <w:rPr>
          <w:spacing w:val="-9"/>
          <w:w w:val="95"/>
          <w:sz w:val="21"/>
        </w:rPr>
        <w:t>象</w:t>
      </w:r>
      <w:proofErr w:type="gramEnd"/>
      <w:r>
        <w:rPr>
          <w:spacing w:val="-9"/>
          <w:w w:val="95"/>
          <w:sz w:val="21"/>
        </w:rPr>
        <w:t xml:space="preserve"> </w:t>
      </w:r>
      <w:r>
        <w:rPr>
          <w:rFonts w:ascii="Calibri" w:eastAsia="Calibri"/>
          <w:w w:val="95"/>
          <w:sz w:val="21"/>
        </w:rPr>
        <w:t>HTTPS</w:t>
      </w:r>
      <w:r>
        <w:rPr>
          <w:w w:val="95"/>
          <w:sz w:val="21"/>
        </w:rPr>
        <w:t>，一般来讲</w:t>
      </w:r>
      <w:r>
        <w:rPr>
          <w:spacing w:val="-5"/>
          <w:w w:val="95"/>
          <w:sz w:val="21"/>
        </w:rPr>
        <w:t xml:space="preserve">一定要选择多协议，但在选择具体协议的时候一定只选 </w:t>
      </w:r>
      <w:r>
        <w:rPr>
          <w:rFonts w:ascii="Calibri" w:eastAsia="Calibri"/>
          <w:w w:val="95"/>
          <w:sz w:val="21"/>
        </w:rPr>
        <w:t>Web</w:t>
      </w:r>
      <w:r>
        <w:rPr>
          <w:rFonts w:ascii="Calibri" w:eastAsia="Calibri"/>
          <w:spacing w:val="42"/>
          <w:w w:val="95"/>
          <w:sz w:val="21"/>
        </w:rPr>
        <w:t xml:space="preserve"> </w:t>
      </w:r>
      <w:r>
        <w:rPr>
          <w:spacing w:val="-8"/>
          <w:w w:val="95"/>
          <w:sz w:val="21"/>
        </w:rPr>
        <w:t>协议，这时候才能</w:t>
      </w:r>
      <w:proofErr w:type="gramStart"/>
      <w:r>
        <w:rPr>
          <w:spacing w:val="-8"/>
          <w:w w:val="95"/>
          <w:sz w:val="21"/>
        </w:rPr>
        <w:t>作那个</w:t>
      </w:r>
      <w:proofErr w:type="gramEnd"/>
      <w:r>
        <w:rPr>
          <w:spacing w:val="-8"/>
          <w:w w:val="95"/>
          <w:sz w:val="21"/>
        </w:rPr>
        <w:t>端口映射。</w:t>
      </w:r>
    </w:p>
    <w:p w14:paraId="572ED996" w14:textId="77777777" w:rsidR="00382F71" w:rsidRDefault="00000000">
      <w:pPr>
        <w:pStyle w:val="a3"/>
        <w:spacing w:line="268" w:lineRule="exact"/>
        <w:ind w:left="891"/>
        <w:jc w:val="both"/>
      </w:pPr>
      <w:r>
        <w:rPr>
          <w:rFonts w:ascii="Calibri" w:eastAsia="Calibri"/>
        </w:rPr>
        <w:t>n</w:t>
      </w:r>
      <w:r>
        <w:rPr>
          <w:rFonts w:ascii="Calibri" w:eastAsia="Calibri"/>
          <w:spacing w:val="2"/>
        </w:rPr>
        <w:t xml:space="preserve"> </w:t>
      </w:r>
      <w:r>
        <w:t>通常协议选择</w:t>
      </w:r>
    </w:p>
    <w:p w14:paraId="3B5E22D0" w14:textId="77777777" w:rsidR="00382F71" w:rsidRDefault="00382F71">
      <w:pPr>
        <w:pStyle w:val="a3"/>
        <w:spacing w:before="6"/>
        <w:rPr>
          <w:sz w:val="15"/>
        </w:rPr>
      </w:pPr>
    </w:p>
    <w:p w14:paraId="256A5ECE" w14:textId="77777777" w:rsidR="00382F71" w:rsidRDefault="00000000">
      <w:pPr>
        <w:pStyle w:val="a5"/>
        <w:numPr>
          <w:ilvl w:val="0"/>
          <w:numId w:val="245"/>
        </w:numPr>
        <w:tabs>
          <w:tab w:val="left" w:pos="1052"/>
        </w:tabs>
        <w:rPr>
          <w:rFonts w:ascii="Calibri" w:eastAsia="Calibri"/>
          <w:sz w:val="21"/>
        </w:rPr>
      </w:pPr>
      <w:r>
        <w:rPr>
          <w:spacing w:val="-2"/>
          <w:w w:val="95"/>
          <w:sz w:val="21"/>
        </w:rPr>
        <w:t xml:space="preserve">对于常见的 </w:t>
      </w:r>
      <w:r>
        <w:rPr>
          <w:rFonts w:ascii="Calibri" w:eastAsia="Calibri"/>
          <w:w w:val="95"/>
          <w:sz w:val="21"/>
        </w:rPr>
        <w:t xml:space="preserve">B/S  </w:t>
      </w:r>
      <w:r>
        <w:rPr>
          <w:spacing w:val="-1"/>
          <w:w w:val="95"/>
          <w:sz w:val="21"/>
        </w:rPr>
        <w:t xml:space="preserve">系统，选择 </w:t>
      </w:r>
      <w:r>
        <w:rPr>
          <w:rFonts w:ascii="Calibri" w:eastAsia="Calibri"/>
          <w:w w:val="95"/>
          <w:sz w:val="21"/>
        </w:rPr>
        <w:t>Web(Http/Html)</w:t>
      </w:r>
    </w:p>
    <w:p w14:paraId="7CC3C51F" w14:textId="77777777" w:rsidR="00382F71" w:rsidRDefault="00382F71">
      <w:pPr>
        <w:pStyle w:val="a3"/>
        <w:spacing w:before="3"/>
        <w:rPr>
          <w:rFonts w:ascii="Calibri"/>
          <w:sz w:val="16"/>
        </w:rPr>
      </w:pPr>
    </w:p>
    <w:p w14:paraId="7D6E309E" w14:textId="77777777" w:rsidR="00382F71" w:rsidRDefault="00000000">
      <w:pPr>
        <w:pStyle w:val="a5"/>
        <w:numPr>
          <w:ilvl w:val="0"/>
          <w:numId w:val="245"/>
        </w:numPr>
        <w:tabs>
          <w:tab w:val="left" w:pos="1052"/>
        </w:tabs>
        <w:spacing w:line="417" w:lineRule="auto"/>
        <w:ind w:left="471" w:right="245" w:firstLine="420"/>
        <w:rPr>
          <w:sz w:val="21"/>
        </w:rPr>
      </w:pPr>
      <w:r>
        <w:rPr>
          <w:spacing w:val="8"/>
          <w:w w:val="95"/>
          <w:sz w:val="21"/>
        </w:rPr>
        <w:t>测一个</w:t>
      </w:r>
      <w:r>
        <w:rPr>
          <w:rFonts w:ascii="Calibri" w:eastAsia="Calibri"/>
          <w:w w:val="95"/>
          <w:sz w:val="21"/>
        </w:rPr>
        <w:t>C/S</w:t>
      </w:r>
      <w:r>
        <w:rPr>
          <w:rFonts w:ascii="Calibri" w:eastAsia="Calibri"/>
          <w:spacing w:val="113"/>
          <w:sz w:val="21"/>
        </w:rPr>
        <w:t xml:space="preserve"> </w:t>
      </w:r>
      <w:r>
        <w:rPr>
          <w:spacing w:val="-16"/>
          <w:w w:val="95"/>
          <w:sz w:val="21"/>
        </w:rPr>
        <w:t>系统，根据</w:t>
      </w:r>
      <w:r>
        <w:rPr>
          <w:rFonts w:ascii="Calibri" w:eastAsia="Calibri"/>
          <w:w w:val="95"/>
          <w:sz w:val="21"/>
        </w:rPr>
        <w:t>C/S</w:t>
      </w:r>
      <w:r>
        <w:rPr>
          <w:rFonts w:ascii="Calibri" w:eastAsia="Calibri"/>
          <w:spacing w:val="114"/>
          <w:sz w:val="21"/>
        </w:rPr>
        <w:t xml:space="preserve"> </w:t>
      </w:r>
      <w:r>
        <w:rPr>
          <w:spacing w:val="-5"/>
          <w:w w:val="95"/>
          <w:sz w:val="21"/>
        </w:rPr>
        <w:t>结构所用到的后台数据库来选择不同的协议，如果后台数据库是</w:t>
      </w:r>
      <w:proofErr w:type="spellStart"/>
      <w:r>
        <w:rPr>
          <w:rFonts w:ascii="Calibri" w:eastAsia="Calibri"/>
          <w:w w:val="95"/>
          <w:sz w:val="21"/>
        </w:rPr>
        <w:t>sybase</w:t>
      </w:r>
      <w:proofErr w:type="spellEnd"/>
      <w:r>
        <w:rPr>
          <w:w w:val="95"/>
          <w:sz w:val="21"/>
        </w:rPr>
        <w:t>，</w:t>
      </w:r>
      <w:r>
        <w:rPr>
          <w:spacing w:val="1"/>
          <w:w w:val="95"/>
          <w:sz w:val="21"/>
        </w:rPr>
        <w:t xml:space="preserve"> </w:t>
      </w:r>
      <w:r>
        <w:rPr>
          <w:spacing w:val="-6"/>
          <w:w w:val="95"/>
          <w:sz w:val="21"/>
        </w:rPr>
        <w:t xml:space="preserve">则采用 </w:t>
      </w:r>
      <w:proofErr w:type="spellStart"/>
      <w:r>
        <w:rPr>
          <w:rFonts w:ascii="Calibri" w:eastAsia="Calibri"/>
          <w:w w:val="95"/>
          <w:sz w:val="21"/>
        </w:rPr>
        <w:t>sybaseCTlib</w:t>
      </w:r>
      <w:proofErr w:type="spellEnd"/>
      <w:r>
        <w:rPr>
          <w:rFonts w:ascii="Calibri" w:eastAsia="Calibri"/>
          <w:spacing w:val="37"/>
          <w:w w:val="95"/>
          <w:sz w:val="21"/>
        </w:rPr>
        <w:t xml:space="preserve"> </w:t>
      </w:r>
      <w:r>
        <w:rPr>
          <w:spacing w:val="-4"/>
          <w:w w:val="95"/>
          <w:sz w:val="21"/>
        </w:rPr>
        <w:t xml:space="preserve">协议，如果是 </w:t>
      </w:r>
      <w:r>
        <w:rPr>
          <w:rFonts w:ascii="Calibri" w:eastAsia="Calibri"/>
          <w:w w:val="95"/>
          <w:sz w:val="21"/>
        </w:rPr>
        <w:t>SQL</w:t>
      </w:r>
      <w:r>
        <w:rPr>
          <w:rFonts w:ascii="Calibri" w:eastAsia="Calibri"/>
          <w:spacing w:val="27"/>
          <w:w w:val="95"/>
          <w:sz w:val="21"/>
        </w:rPr>
        <w:t xml:space="preserve"> </w:t>
      </w:r>
      <w:r>
        <w:rPr>
          <w:rFonts w:ascii="Calibri" w:eastAsia="Calibri"/>
          <w:w w:val="95"/>
          <w:sz w:val="21"/>
        </w:rPr>
        <w:t>server,</w:t>
      </w:r>
      <w:r>
        <w:rPr>
          <w:spacing w:val="-5"/>
          <w:w w:val="95"/>
          <w:sz w:val="21"/>
        </w:rPr>
        <w:t xml:space="preserve">则使用 </w:t>
      </w:r>
      <w:r>
        <w:rPr>
          <w:rFonts w:ascii="Calibri" w:eastAsia="Calibri"/>
          <w:w w:val="95"/>
          <w:sz w:val="21"/>
        </w:rPr>
        <w:t>MS</w:t>
      </w:r>
      <w:r>
        <w:rPr>
          <w:rFonts w:ascii="Calibri" w:eastAsia="Calibri"/>
          <w:spacing w:val="26"/>
          <w:w w:val="95"/>
          <w:sz w:val="21"/>
        </w:rPr>
        <w:t xml:space="preserve"> </w:t>
      </w:r>
      <w:r>
        <w:rPr>
          <w:rFonts w:ascii="Calibri" w:eastAsia="Calibri"/>
          <w:w w:val="95"/>
          <w:sz w:val="21"/>
        </w:rPr>
        <w:t>SQL</w:t>
      </w:r>
      <w:r>
        <w:rPr>
          <w:rFonts w:ascii="Calibri" w:eastAsia="Calibri"/>
          <w:spacing w:val="27"/>
          <w:w w:val="95"/>
          <w:sz w:val="21"/>
        </w:rPr>
        <w:t xml:space="preserve"> </w:t>
      </w:r>
      <w:r>
        <w:rPr>
          <w:rFonts w:ascii="Calibri" w:eastAsia="Calibri"/>
          <w:w w:val="95"/>
          <w:sz w:val="21"/>
        </w:rPr>
        <w:t>server</w:t>
      </w:r>
      <w:r>
        <w:rPr>
          <w:rFonts w:ascii="Calibri" w:eastAsia="Calibri"/>
          <w:spacing w:val="34"/>
          <w:w w:val="95"/>
          <w:sz w:val="21"/>
        </w:rPr>
        <w:t xml:space="preserve"> </w:t>
      </w:r>
      <w:r>
        <w:rPr>
          <w:spacing w:val="-3"/>
          <w:w w:val="95"/>
          <w:sz w:val="21"/>
        </w:rPr>
        <w:t xml:space="preserve">的协议，至于 </w:t>
      </w:r>
      <w:r>
        <w:rPr>
          <w:rFonts w:ascii="Calibri" w:eastAsia="Calibri"/>
          <w:w w:val="95"/>
          <w:sz w:val="21"/>
        </w:rPr>
        <w:t>oracle</w:t>
      </w:r>
      <w:r>
        <w:rPr>
          <w:rFonts w:ascii="Calibri" w:eastAsia="Calibri"/>
          <w:spacing w:val="107"/>
          <w:sz w:val="21"/>
        </w:rPr>
        <w:t xml:space="preserve"> </w:t>
      </w:r>
      <w:r>
        <w:rPr>
          <w:w w:val="95"/>
          <w:sz w:val="21"/>
        </w:rPr>
        <w:t>数据库系统，当</w:t>
      </w:r>
      <w:r>
        <w:rPr>
          <w:sz w:val="21"/>
        </w:rPr>
        <w:t>然</w:t>
      </w:r>
      <w:r>
        <w:rPr>
          <w:spacing w:val="-13"/>
          <w:sz w:val="21"/>
        </w:rPr>
        <w:t xml:space="preserve">就使用 </w:t>
      </w:r>
      <w:r>
        <w:rPr>
          <w:rFonts w:ascii="Calibri" w:eastAsia="Calibri"/>
          <w:sz w:val="21"/>
        </w:rPr>
        <w:t>Oracle</w:t>
      </w:r>
      <w:r>
        <w:rPr>
          <w:rFonts w:ascii="Calibri" w:eastAsia="Calibri"/>
          <w:spacing w:val="-1"/>
          <w:sz w:val="21"/>
        </w:rPr>
        <w:t xml:space="preserve"> </w:t>
      </w:r>
      <w:r>
        <w:rPr>
          <w:rFonts w:ascii="Calibri" w:eastAsia="Calibri"/>
          <w:sz w:val="21"/>
        </w:rPr>
        <w:t>2-tier</w:t>
      </w:r>
      <w:r>
        <w:rPr>
          <w:rFonts w:ascii="Calibri" w:eastAsia="Calibri"/>
          <w:spacing w:val="6"/>
          <w:sz w:val="21"/>
        </w:rPr>
        <w:t xml:space="preserve"> </w:t>
      </w:r>
      <w:r>
        <w:rPr>
          <w:sz w:val="21"/>
        </w:rPr>
        <w:t>协议。</w:t>
      </w:r>
    </w:p>
    <w:p w14:paraId="074C0F12" w14:textId="77777777" w:rsidR="00382F71" w:rsidRDefault="00000000">
      <w:pPr>
        <w:pStyle w:val="a5"/>
        <w:numPr>
          <w:ilvl w:val="0"/>
          <w:numId w:val="245"/>
        </w:numPr>
        <w:tabs>
          <w:tab w:val="left" w:pos="1052"/>
        </w:tabs>
        <w:spacing w:line="269" w:lineRule="exact"/>
        <w:rPr>
          <w:sz w:val="21"/>
        </w:rPr>
      </w:pPr>
      <w:r>
        <w:rPr>
          <w:w w:val="95"/>
          <w:sz w:val="21"/>
        </w:rPr>
        <w:t xml:space="preserve">对于没有数据库的 </w:t>
      </w:r>
      <w:r>
        <w:rPr>
          <w:rFonts w:ascii="Calibri" w:eastAsia="Calibri"/>
          <w:w w:val="95"/>
          <w:sz w:val="21"/>
        </w:rPr>
        <w:t>C/S</w:t>
      </w:r>
      <w:r>
        <w:rPr>
          <w:w w:val="95"/>
          <w:sz w:val="21"/>
        </w:rPr>
        <w:t>（</w:t>
      </w:r>
      <w:proofErr w:type="spellStart"/>
      <w:r>
        <w:rPr>
          <w:rFonts w:ascii="Calibri" w:eastAsia="Calibri"/>
          <w:w w:val="95"/>
          <w:sz w:val="21"/>
        </w:rPr>
        <w:t>ftp,smtp</w:t>
      </w:r>
      <w:proofErr w:type="spellEnd"/>
      <w:r>
        <w:rPr>
          <w:w w:val="95"/>
          <w:sz w:val="21"/>
        </w:rPr>
        <w:t>）</w:t>
      </w:r>
      <w:r>
        <w:rPr>
          <w:spacing w:val="1"/>
          <w:w w:val="95"/>
          <w:sz w:val="21"/>
        </w:rPr>
        <w:t xml:space="preserve">这些可以选择 </w:t>
      </w:r>
      <w:proofErr w:type="spellStart"/>
      <w:r>
        <w:rPr>
          <w:rFonts w:ascii="Calibri" w:eastAsia="Calibri"/>
          <w:w w:val="95"/>
          <w:sz w:val="21"/>
        </w:rPr>
        <w:t>Windwos</w:t>
      </w:r>
      <w:proofErr w:type="spellEnd"/>
      <w:r>
        <w:rPr>
          <w:rFonts w:ascii="Calibri" w:eastAsia="Calibri"/>
          <w:spacing w:val="53"/>
          <w:sz w:val="21"/>
        </w:rPr>
        <w:t xml:space="preserve"> </w:t>
      </w:r>
      <w:r>
        <w:rPr>
          <w:rFonts w:ascii="Calibri" w:eastAsia="Calibri"/>
          <w:w w:val="95"/>
          <w:sz w:val="21"/>
        </w:rPr>
        <w:t>Sockets</w:t>
      </w:r>
      <w:r>
        <w:rPr>
          <w:rFonts w:ascii="Calibri" w:eastAsia="Calibri"/>
          <w:spacing w:val="60"/>
          <w:sz w:val="21"/>
        </w:rPr>
        <w:t xml:space="preserve"> </w:t>
      </w:r>
      <w:r>
        <w:rPr>
          <w:w w:val="95"/>
          <w:sz w:val="21"/>
        </w:rPr>
        <w:t>协议。</w:t>
      </w:r>
    </w:p>
    <w:p w14:paraId="0BEAC7C9" w14:textId="77777777" w:rsidR="00382F71" w:rsidRDefault="00382F71">
      <w:pPr>
        <w:pStyle w:val="a3"/>
        <w:spacing w:before="7"/>
        <w:rPr>
          <w:sz w:val="15"/>
        </w:rPr>
      </w:pPr>
    </w:p>
    <w:p w14:paraId="48FF1DDF" w14:textId="77777777" w:rsidR="00382F71" w:rsidRDefault="00000000">
      <w:pPr>
        <w:pStyle w:val="a5"/>
        <w:numPr>
          <w:ilvl w:val="0"/>
          <w:numId w:val="245"/>
        </w:numPr>
        <w:tabs>
          <w:tab w:val="left" w:pos="1052"/>
        </w:tabs>
        <w:rPr>
          <w:rFonts w:ascii="Calibri" w:eastAsia="Calibri"/>
          <w:sz w:val="21"/>
        </w:rPr>
      </w:pPr>
      <w:r>
        <w:rPr>
          <w:spacing w:val="7"/>
          <w:w w:val="95"/>
          <w:sz w:val="21"/>
        </w:rPr>
        <w:t xml:space="preserve">至于其他的 </w:t>
      </w:r>
      <w:r>
        <w:rPr>
          <w:rFonts w:ascii="Calibri" w:eastAsia="Calibri"/>
          <w:w w:val="95"/>
          <w:sz w:val="21"/>
        </w:rPr>
        <w:t>ERP</w:t>
      </w:r>
      <w:r>
        <w:rPr>
          <w:w w:val="95"/>
          <w:sz w:val="21"/>
        </w:rPr>
        <w:t>，</w:t>
      </w:r>
      <w:r>
        <w:rPr>
          <w:rFonts w:ascii="Calibri" w:eastAsia="Calibri"/>
          <w:w w:val="95"/>
          <w:sz w:val="21"/>
        </w:rPr>
        <w:t>EJB</w:t>
      </w:r>
      <w:r>
        <w:rPr>
          <w:w w:val="95"/>
          <w:sz w:val="21"/>
        </w:rPr>
        <w:t>（</w:t>
      </w:r>
      <w:r>
        <w:rPr>
          <w:spacing w:val="17"/>
          <w:w w:val="95"/>
          <w:sz w:val="21"/>
        </w:rPr>
        <w:t xml:space="preserve">需要 </w:t>
      </w:r>
      <w:r>
        <w:rPr>
          <w:rFonts w:ascii="Calibri" w:eastAsia="Calibri"/>
          <w:w w:val="95"/>
          <w:sz w:val="21"/>
        </w:rPr>
        <w:t>ejbdetector.jar</w:t>
      </w:r>
      <w:r>
        <w:rPr>
          <w:w w:val="95"/>
          <w:sz w:val="21"/>
        </w:rPr>
        <w:t>），选择相应的协议即可</w:t>
      </w:r>
      <w:r>
        <w:rPr>
          <w:rFonts w:ascii="Calibri" w:eastAsia="Calibri"/>
          <w:w w:val="95"/>
          <w:sz w:val="21"/>
        </w:rPr>
        <w:t>.</w:t>
      </w:r>
    </w:p>
    <w:p w14:paraId="7E29C229" w14:textId="77777777" w:rsidR="00382F71" w:rsidRDefault="00382F71">
      <w:pPr>
        <w:pStyle w:val="a3"/>
        <w:spacing w:before="4"/>
        <w:rPr>
          <w:rFonts w:ascii="Calibri"/>
          <w:sz w:val="16"/>
        </w:rPr>
      </w:pPr>
    </w:p>
    <w:p w14:paraId="230A8A0B" w14:textId="77777777" w:rsidR="00382F71" w:rsidRDefault="00000000">
      <w:pPr>
        <w:pStyle w:val="a5"/>
        <w:numPr>
          <w:ilvl w:val="0"/>
          <w:numId w:val="245"/>
        </w:numPr>
        <w:tabs>
          <w:tab w:val="left" w:pos="1156"/>
        </w:tabs>
        <w:spacing w:line="417" w:lineRule="auto"/>
        <w:ind w:left="471" w:right="351" w:firstLine="420"/>
        <w:rPr>
          <w:sz w:val="21"/>
        </w:rPr>
      </w:pPr>
      <w:r>
        <w:rPr>
          <w:spacing w:val="5"/>
          <w:w w:val="95"/>
          <w:sz w:val="21"/>
        </w:rPr>
        <w:t>一般可以使用</w:t>
      </w:r>
      <w:r>
        <w:rPr>
          <w:rFonts w:ascii="Calibri" w:eastAsia="Calibri"/>
          <w:w w:val="95"/>
          <w:sz w:val="21"/>
        </w:rPr>
        <w:t>Java</w:t>
      </w:r>
      <w:r>
        <w:rPr>
          <w:rFonts w:ascii="Calibri" w:eastAsia="Calibri"/>
          <w:spacing w:val="39"/>
          <w:w w:val="95"/>
          <w:sz w:val="21"/>
        </w:rPr>
        <w:t xml:space="preserve"> </w:t>
      </w:r>
      <w:proofErr w:type="spellStart"/>
      <w:r>
        <w:rPr>
          <w:rFonts w:ascii="Calibri" w:eastAsia="Calibri"/>
          <w:w w:val="95"/>
          <w:sz w:val="21"/>
        </w:rPr>
        <w:t>vuser</w:t>
      </w:r>
      <w:proofErr w:type="spellEnd"/>
      <w:r>
        <w:rPr>
          <w:rFonts w:ascii="Calibri" w:eastAsia="Calibri"/>
          <w:spacing w:val="1"/>
          <w:w w:val="95"/>
          <w:sz w:val="21"/>
        </w:rPr>
        <w:t xml:space="preserve"> </w:t>
      </w:r>
      <w:r>
        <w:rPr>
          <w:spacing w:val="7"/>
          <w:w w:val="95"/>
          <w:sz w:val="21"/>
        </w:rPr>
        <w:t>协议录制由</w:t>
      </w:r>
      <w:r>
        <w:rPr>
          <w:rFonts w:ascii="Calibri" w:eastAsia="Calibri"/>
          <w:w w:val="95"/>
          <w:sz w:val="21"/>
        </w:rPr>
        <w:t>java</w:t>
      </w:r>
      <w:r>
        <w:rPr>
          <w:rFonts w:ascii="Calibri" w:eastAsia="Calibri"/>
          <w:spacing w:val="48"/>
          <w:sz w:val="21"/>
        </w:rPr>
        <w:t xml:space="preserve"> </w:t>
      </w:r>
      <w:r>
        <w:rPr>
          <w:spacing w:val="11"/>
          <w:w w:val="95"/>
          <w:sz w:val="21"/>
        </w:rPr>
        <w:t>编写的</w:t>
      </w:r>
      <w:r>
        <w:rPr>
          <w:rFonts w:ascii="Calibri" w:eastAsia="Calibri"/>
          <w:w w:val="95"/>
          <w:sz w:val="21"/>
        </w:rPr>
        <w:t>C/S</w:t>
      </w:r>
      <w:r>
        <w:rPr>
          <w:rFonts w:ascii="Calibri" w:eastAsia="Calibri"/>
          <w:spacing w:val="47"/>
          <w:sz w:val="21"/>
        </w:rPr>
        <w:t xml:space="preserve"> </w:t>
      </w:r>
      <w:r>
        <w:rPr>
          <w:w w:val="95"/>
          <w:sz w:val="21"/>
        </w:rPr>
        <w:t>模式的软件</w:t>
      </w:r>
      <w:r>
        <w:rPr>
          <w:rFonts w:ascii="Calibri" w:eastAsia="Calibri"/>
          <w:w w:val="95"/>
          <w:sz w:val="21"/>
        </w:rPr>
        <w:t>,</w:t>
      </w:r>
      <w:r>
        <w:rPr>
          <w:rFonts w:ascii="Calibri" w:eastAsia="Calibri"/>
          <w:spacing w:val="72"/>
          <w:sz w:val="21"/>
        </w:rPr>
        <w:t xml:space="preserve"> </w:t>
      </w:r>
      <w:r>
        <w:rPr>
          <w:rFonts w:ascii="Calibri" w:eastAsia="Calibri"/>
          <w:w w:val="95"/>
          <w:sz w:val="21"/>
        </w:rPr>
        <w:t>,</w:t>
      </w:r>
      <w:r>
        <w:rPr>
          <w:w w:val="95"/>
          <w:sz w:val="21"/>
        </w:rPr>
        <w:t>当其他协议都没有用时</w:t>
      </w:r>
      <w:r>
        <w:rPr>
          <w:rFonts w:ascii="Calibri" w:eastAsia="Calibri"/>
          <w:w w:val="95"/>
          <w:sz w:val="21"/>
        </w:rPr>
        <w:t>,</w:t>
      </w:r>
      <w:r>
        <w:rPr>
          <w:w w:val="95"/>
          <w:sz w:val="21"/>
        </w:rPr>
        <w:t>只能使</w:t>
      </w:r>
      <w:r>
        <w:rPr>
          <w:spacing w:val="-27"/>
          <w:sz w:val="21"/>
        </w:rPr>
        <w:t xml:space="preserve">用 </w:t>
      </w:r>
      <w:proofErr w:type="spellStart"/>
      <w:r>
        <w:rPr>
          <w:rFonts w:ascii="Calibri" w:eastAsia="Calibri"/>
          <w:sz w:val="21"/>
        </w:rPr>
        <w:t>winsocket</w:t>
      </w:r>
      <w:proofErr w:type="spellEnd"/>
      <w:r>
        <w:rPr>
          <w:rFonts w:ascii="Calibri" w:eastAsia="Calibri"/>
          <w:spacing w:val="7"/>
          <w:sz w:val="21"/>
        </w:rPr>
        <w:t xml:space="preserve"> </w:t>
      </w:r>
      <w:r>
        <w:rPr>
          <w:sz w:val="21"/>
        </w:rPr>
        <w:t>协议</w:t>
      </w:r>
    </w:p>
    <w:p w14:paraId="665E983E" w14:textId="77777777" w:rsidR="00382F71" w:rsidRDefault="00382F71">
      <w:pPr>
        <w:pStyle w:val="a3"/>
        <w:spacing w:before="8"/>
        <w:rPr>
          <w:sz w:val="16"/>
        </w:rPr>
      </w:pPr>
    </w:p>
    <w:p w14:paraId="560370F7"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85" w:name="11.1.66Loadrunner支持哪些常用协议？"/>
      <w:bookmarkStart w:id="1486" w:name="_bookmark740"/>
      <w:bookmarkEnd w:id="1485"/>
      <w:bookmarkEnd w:id="1486"/>
      <w:proofErr w:type="spellStart"/>
      <w:r>
        <w:rPr>
          <w:rFonts w:ascii="Calibri" w:eastAsia="Calibri"/>
          <w:b/>
          <w:color w:val="4AACC5"/>
          <w:sz w:val="28"/>
        </w:rPr>
        <w:t>Loadrunner</w:t>
      </w:r>
      <w:proofErr w:type="spellEnd"/>
      <w:r>
        <w:rPr>
          <w:rFonts w:ascii="Calibri" w:eastAsia="Calibri"/>
          <w:b/>
          <w:color w:val="4AACC5"/>
          <w:spacing w:val="6"/>
          <w:sz w:val="28"/>
        </w:rPr>
        <w:t xml:space="preserve"> </w:t>
      </w:r>
      <w:r>
        <w:rPr>
          <w:color w:val="4AACC5"/>
          <w:sz w:val="28"/>
        </w:rPr>
        <w:t>支持哪些常用协议？</w:t>
      </w:r>
    </w:p>
    <w:p w14:paraId="5D11A9E4" w14:textId="77777777" w:rsidR="00382F71" w:rsidRDefault="00382F71">
      <w:pPr>
        <w:pStyle w:val="a3"/>
        <w:rPr>
          <w:sz w:val="30"/>
        </w:rPr>
      </w:pPr>
    </w:p>
    <w:p w14:paraId="09AF7AD4" w14:textId="77777777" w:rsidR="00382F71" w:rsidRDefault="00382F71">
      <w:pPr>
        <w:pStyle w:val="a3"/>
        <w:spacing w:before="5"/>
        <w:rPr>
          <w:sz w:val="25"/>
        </w:rPr>
      </w:pPr>
    </w:p>
    <w:p w14:paraId="2C07D92E" w14:textId="77777777" w:rsidR="00382F71" w:rsidRDefault="00000000">
      <w:pPr>
        <w:pStyle w:val="a3"/>
        <w:ind w:left="471"/>
        <w:rPr>
          <w:rFonts w:ascii="Calibri"/>
        </w:rPr>
      </w:pPr>
      <w:proofErr w:type="gramStart"/>
      <w:r>
        <w:rPr>
          <w:rFonts w:ascii="Calibri"/>
        </w:rPr>
        <w:t>Web(</w:t>
      </w:r>
      <w:proofErr w:type="gramEnd"/>
      <w:r>
        <w:rPr>
          <w:rFonts w:ascii="Calibri"/>
        </w:rPr>
        <w:t>HTTP/HTML)</w:t>
      </w:r>
    </w:p>
    <w:p w14:paraId="44237C19" w14:textId="77777777" w:rsidR="00382F71" w:rsidRDefault="00382F71">
      <w:pPr>
        <w:pStyle w:val="a3"/>
        <w:spacing w:before="4"/>
        <w:rPr>
          <w:rFonts w:ascii="Calibri"/>
          <w:sz w:val="17"/>
        </w:rPr>
      </w:pPr>
    </w:p>
    <w:p w14:paraId="205CA260" w14:textId="77777777" w:rsidR="00382F71" w:rsidRDefault="00000000">
      <w:pPr>
        <w:pStyle w:val="a3"/>
        <w:ind w:left="471"/>
        <w:rPr>
          <w:rFonts w:ascii="Calibri"/>
        </w:rPr>
      </w:pPr>
      <w:r>
        <w:rPr>
          <w:rFonts w:ascii="Calibri"/>
        </w:rPr>
        <w:t>Sockets</w:t>
      </w:r>
    </w:p>
    <w:p w14:paraId="1CCE07CE" w14:textId="77777777" w:rsidR="00382F71" w:rsidRDefault="00382F71">
      <w:pPr>
        <w:pStyle w:val="a3"/>
        <w:spacing w:before="9"/>
        <w:rPr>
          <w:rFonts w:ascii="Calibri"/>
          <w:sz w:val="16"/>
        </w:rPr>
      </w:pPr>
    </w:p>
    <w:p w14:paraId="270E35E4" w14:textId="77777777" w:rsidR="00382F71" w:rsidRDefault="00000000">
      <w:pPr>
        <w:pStyle w:val="a3"/>
        <w:ind w:left="471"/>
      </w:pPr>
      <w:r>
        <w:rPr>
          <w:rFonts w:ascii="Calibri" w:eastAsia="Calibri"/>
        </w:rPr>
        <w:t>.net</w:t>
      </w:r>
      <w:r>
        <w:rPr>
          <w:rFonts w:ascii="Calibri" w:eastAsia="Calibri"/>
          <w:spacing w:val="7"/>
        </w:rPr>
        <w:t xml:space="preserve"> </w:t>
      </w:r>
      <w:r>
        <w:t>协议</w:t>
      </w:r>
    </w:p>
    <w:p w14:paraId="67362D50" w14:textId="77777777" w:rsidR="00382F71" w:rsidRDefault="00382F71">
      <w:pPr>
        <w:pStyle w:val="a3"/>
        <w:spacing w:before="1"/>
        <w:rPr>
          <w:sz w:val="16"/>
        </w:rPr>
      </w:pPr>
    </w:p>
    <w:p w14:paraId="24754CD3" w14:textId="77777777" w:rsidR="00382F71" w:rsidRDefault="00000000">
      <w:pPr>
        <w:pStyle w:val="a3"/>
        <w:spacing w:before="1"/>
        <w:ind w:left="471"/>
        <w:rPr>
          <w:rFonts w:ascii="Calibri"/>
        </w:rPr>
      </w:pPr>
      <w:r>
        <w:rPr>
          <w:rFonts w:ascii="Calibri"/>
        </w:rPr>
        <w:t>web</w:t>
      </w:r>
      <w:r>
        <w:rPr>
          <w:rFonts w:ascii="Calibri"/>
          <w:spacing w:val="-2"/>
        </w:rPr>
        <w:t xml:space="preserve"> </w:t>
      </w:r>
      <w:r>
        <w:rPr>
          <w:rFonts w:ascii="Calibri"/>
        </w:rPr>
        <w:t>services</w:t>
      </w:r>
    </w:p>
    <w:p w14:paraId="431110AC" w14:textId="77777777" w:rsidR="00382F71" w:rsidRDefault="00382F71">
      <w:pPr>
        <w:pStyle w:val="a3"/>
        <w:spacing w:before="8"/>
        <w:rPr>
          <w:rFonts w:ascii="Calibri"/>
          <w:sz w:val="16"/>
        </w:rPr>
      </w:pPr>
    </w:p>
    <w:p w14:paraId="00B95E0C" w14:textId="77777777" w:rsidR="00382F71" w:rsidRDefault="00000000">
      <w:pPr>
        <w:pStyle w:val="a3"/>
        <w:spacing w:line="417" w:lineRule="auto"/>
        <w:ind w:left="471" w:right="4906"/>
        <w:rPr>
          <w:rFonts w:ascii="Calibri" w:eastAsia="Calibri"/>
        </w:rPr>
      </w:pPr>
      <w:r>
        <w:t>常用数据库协议（</w:t>
      </w:r>
      <w:r>
        <w:rPr>
          <w:rFonts w:ascii="Calibri" w:eastAsia="Calibri"/>
        </w:rPr>
        <w:t>ODBC</w:t>
      </w:r>
      <w:r>
        <w:t>，</w:t>
      </w:r>
      <w:r>
        <w:rPr>
          <w:rFonts w:ascii="Calibri" w:eastAsia="Calibri"/>
        </w:rPr>
        <w:t>ORACLE</w:t>
      </w:r>
      <w:r>
        <w:t>，</w:t>
      </w:r>
      <w:r>
        <w:rPr>
          <w:rFonts w:ascii="Calibri" w:eastAsia="Calibri"/>
        </w:rPr>
        <w:t>SQLSERVER</w:t>
      </w:r>
      <w:r>
        <w:rPr>
          <w:rFonts w:ascii="Calibri" w:eastAsia="Calibri"/>
          <w:spacing w:val="41"/>
        </w:rPr>
        <w:t xml:space="preserve"> </w:t>
      </w:r>
      <w:r>
        <w:t>等）</w:t>
      </w:r>
      <w:r>
        <w:rPr>
          <w:spacing w:val="-102"/>
        </w:rPr>
        <w:t xml:space="preserve"> </w:t>
      </w:r>
      <w:r>
        <w:t>邮件</w:t>
      </w:r>
      <w:r>
        <w:rPr>
          <w:rFonts w:ascii="Calibri" w:eastAsia="Calibri"/>
        </w:rPr>
        <w:t>(SMTP</w:t>
      </w:r>
      <w:r>
        <w:t>、</w:t>
      </w:r>
      <w:r>
        <w:rPr>
          <w:rFonts w:ascii="Calibri" w:eastAsia="Calibri"/>
        </w:rPr>
        <w:t>pop3)</w:t>
      </w:r>
    </w:p>
    <w:p w14:paraId="62599161" w14:textId="77777777" w:rsidR="00382F71" w:rsidRDefault="00000000">
      <w:pPr>
        <w:pStyle w:val="a3"/>
        <w:spacing w:line="269" w:lineRule="exact"/>
        <w:ind w:left="471"/>
      </w:pPr>
      <w:r>
        <w:t>其它协议</w:t>
      </w:r>
    </w:p>
    <w:p w14:paraId="212B17B9" w14:textId="77777777" w:rsidR="00382F71" w:rsidRDefault="00382F71">
      <w:pPr>
        <w:spacing w:line="269" w:lineRule="exact"/>
        <w:sectPr w:rsidR="00382F71">
          <w:pgSz w:w="11910" w:h="16840"/>
          <w:pgMar w:top="1300" w:right="940" w:bottom="680" w:left="820" w:header="0" w:footer="406" w:gutter="0"/>
          <w:cols w:space="720"/>
        </w:sectPr>
      </w:pPr>
    </w:p>
    <w:p w14:paraId="0D39DF37" w14:textId="77777777" w:rsidR="00382F71" w:rsidRDefault="00000000">
      <w:pPr>
        <w:pStyle w:val="5"/>
        <w:numPr>
          <w:ilvl w:val="2"/>
          <w:numId w:val="239"/>
        </w:numPr>
        <w:tabs>
          <w:tab w:val="left" w:pos="1731"/>
          <w:tab w:val="left" w:pos="1732"/>
        </w:tabs>
        <w:spacing w:before="42"/>
        <w:ind w:left="1731" w:hanging="1261"/>
        <w:rPr>
          <w:rFonts w:ascii="Calibri" w:eastAsia="Calibri"/>
          <w:color w:val="4AACC5"/>
        </w:rPr>
      </w:pPr>
      <w:bookmarkStart w:id="1487" w:name="11.1.67性能测试的类型都有哪些？"/>
      <w:bookmarkStart w:id="1488" w:name="_bookmark741"/>
      <w:bookmarkEnd w:id="1487"/>
      <w:bookmarkEnd w:id="1488"/>
      <w:r>
        <w:rPr>
          <w:color w:val="4AACC5"/>
        </w:rPr>
        <w:lastRenderedPageBreak/>
        <w:t>性能测试的类型都有哪些？</w:t>
      </w:r>
    </w:p>
    <w:p w14:paraId="0034EDA4" w14:textId="77777777" w:rsidR="00382F71" w:rsidRDefault="00382F71">
      <w:pPr>
        <w:pStyle w:val="a3"/>
        <w:spacing w:before="10"/>
        <w:rPr>
          <w:sz w:val="22"/>
        </w:rPr>
      </w:pPr>
    </w:p>
    <w:p w14:paraId="098D69F3" w14:textId="77777777" w:rsidR="00382F71" w:rsidRDefault="00000000">
      <w:pPr>
        <w:pStyle w:val="a3"/>
        <w:ind w:left="891"/>
        <w:rPr>
          <w:rFonts w:ascii="Calibri" w:eastAsia="Calibri"/>
        </w:rPr>
      </w:pPr>
      <w:r>
        <w:t>负载测试</w:t>
      </w:r>
      <w:r>
        <w:rPr>
          <w:rFonts w:ascii="Calibri" w:eastAsia="Calibri"/>
        </w:rPr>
        <w:t>(Load</w:t>
      </w:r>
      <w:r>
        <w:rPr>
          <w:rFonts w:ascii="Calibri" w:eastAsia="Calibri"/>
          <w:spacing w:val="-11"/>
        </w:rPr>
        <w:t xml:space="preserve"> </w:t>
      </w:r>
      <w:r>
        <w:rPr>
          <w:rFonts w:ascii="Calibri" w:eastAsia="Calibri"/>
        </w:rPr>
        <w:t>Test)</w:t>
      </w:r>
    </w:p>
    <w:p w14:paraId="112639B1" w14:textId="77777777" w:rsidR="00382F71" w:rsidRDefault="00382F71">
      <w:pPr>
        <w:pStyle w:val="a3"/>
        <w:spacing w:before="4"/>
        <w:rPr>
          <w:rFonts w:ascii="Calibri"/>
          <w:sz w:val="16"/>
        </w:rPr>
      </w:pPr>
    </w:p>
    <w:p w14:paraId="027FF5D1" w14:textId="77777777" w:rsidR="00382F71" w:rsidRDefault="00000000">
      <w:pPr>
        <w:pStyle w:val="a3"/>
        <w:spacing w:line="417" w:lineRule="auto"/>
        <w:ind w:left="471" w:right="351" w:firstLine="420"/>
      </w:pPr>
      <w:r>
        <w:rPr>
          <w:w w:val="95"/>
        </w:rPr>
        <w:t>通过逐步增加系统负载，测试系统性能的变化，并最终确定在满足性能指标的情况下，系统所能</w:t>
      </w:r>
      <w:r>
        <w:rPr>
          <w:spacing w:val="215"/>
        </w:rPr>
        <w:t xml:space="preserve"> </w:t>
      </w:r>
      <w:r>
        <w:t>承受的最大负载量的测试。</w:t>
      </w:r>
    </w:p>
    <w:p w14:paraId="0205F1D6" w14:textId="77777777" w:rsidR="00382F71" w:rsidRDefault="00000000">
      <w:pPr>
        <w:pStyle w:val="a3"/>
        <w:spacing w:line="269" w:lineRule="exact"/>
        <w:ind w:left="891"/>
        <w:rPr>
          <w:rFonts w:ascii="Calibri" w:eastAsia="Calibri"/>
        </w:rPr>
      </w:pPr>
      <w:r>
        <w:rPr>
          <w:spacing w:val="-1"/>
        </w:rPr>
        <w:t>压力测试</w:t>
      </w:r>
      <w:r>
        <w:rPr>
          <w:rFonts w:ascii="Calibri" w:eastAsia="Calibri"/>
        </w:rPr>
        <w:t>(Stress</w:t>
      </w:r>
      <w:r>
        <w:rPr>
          <w:rFonts w:ascii="Calibri" w:eastAsia="Calibri"/>
          <w:spacing w:val="-12"/>
        </w:rPr>
        <w:t xml:space="preserve"> </w:t>
      </w:r>
      <w:r>
        <w:rPr>
          <w:rFonts w:ascii="Calibri" w:eastAsia="Calibri"/>
        </w:rPr>
        <w:t>Test)</w:t>
      </w:r>
    </w:p>
    <w:p w14:paraId="391B6298" w14:textId="77777777" w:rsidR="00382F71" w:rsidRDefault="00382F71">
      <w:pPr>
        <w:pStyle w:val="a3"/>
        <w:spacing w:before="3"/>
        <w:rPr>
          <w:rFonts w:ascii="Calibri"/>
          <w:sz w:val="16"/>
        </w:rPr>
      </w:pPr>
    </w:p>
    <w:p w14:paraId="6AA22AC1" w14:textId="77777777" w:rsidR="00382F71" w:rsidRDefault="00000000">
      <w:pPr>
        <w:pStyle w:val="a3"/>
        <w:spacing w:line="417" w:lineRule="auto"/>
        <w:ind w:left="471" w:right="351" w:firstLine="420"/>
      </w:pPr>
      <w:r>
        <w:rPr>
          <w:w w:val="95"/>
        </w:rPr>
        <w:t>通过逐步增加系统负载，测试系统性能的变化，并最终确定在什么负载条件下系统性能处于失效</w:t>
      </w:r>
      <w:r>
        <w:rPr>
          <w:spacing w:val="215"/>
        </w:rPr>
        <w:t xml:space="preserve"> </w:t>
      </w:r>
      <w:r>
        <w:t>状态，并以此来获得系统能够提供的最大服务级别的测试。</w:t>
      </w:r>
    </w:p>
    <w:p w14:paraId="6A4F1E47" w14:textId="77777777" w:rsidR="00382F71" w:rsidRDefault="00000000">
      <w:pPr>
        <w:pStyle w:val="a3"/>
        <w:spacing w:line="417" w:lineRule="auto"/>
        <w:ind w:left="891" w:right="5683"/>
      </w:pPr>
      <w:r>
        <w:rPr>
          <w:w w:val="95"/>
        </w:rPr>
        <w:t>压力测试是一种特定类型的负载测试。</w:t>
      </w:r>
      <w:r>
        <w:t>疲劳强度测试</w:t>
      </w:r>
    </w:p>
    <w:p w14:paraId="784986C5" w14:textId="77777777" w:rsidR="00382F71" w:rsidRDefault="00000000">
      <w:pPr>
        <w:pStyle w:val="a3"/>
        <w:spacing w:line="417" w:lineRule="auto"/>
        <w:ind w:left="471" w:right="351" w:firstLine="420"/>
      </w:pPr>
      <w:r>
        <w:rPr>
          <w:w w:val="95"/>
        </w:rPr>
        <w:t>通常是采用系统稳定运行情况下能够支持的最大并发用户数或者日常运行用户数，持续执行一段</w:t>
      </w:r>
      <w:r>
        <w:rPr>
          <w:spacing w:val="215"/>
        </w:rPr>
        <w:t xml:space="preserve"> </w:t>
      </w:r>
      <w:r>
        <w:t>时间业务，通过综合分析交易执行指标和资源监控指标来确定系统处理最大工作量强度性能的过程。</w:t>
      </w:r>
    </w:p>
    <w:p w14:paraId="37C432DF" w14:textId="77777777" w:rsidR="00382F71" w:rsidRDefault="00000000">
      <w:pPr>
        <w:pStyle w:val="a3"/>
        <w:spacing w:line="269" w:lineRule="exact"/>
        <w:ind w:left="891"/>
      </w:pPr>
      <w:r>
        <w:t>疲劳强度测试可以反映出系统的性能问题，例如内存泄漏等。</w:t>
      </w:r>
    </w:p>
    <w:p w14:paraId="7CE05FDD" w14:textId="77777777" w:rsidR="00382F71" w:rsidRDefault="00000000">
      <w:pPr>
        <w:pStyle w:val="6"/>
        <w:spacing w:before="85" w:line="426" w:lineRule="exact"/>
      </w:pPr>
      <w:r>
        <w:rPr>
          <w:spacing w:val="-2"/>
        </w:rPr>
        <w:t>大容量测试(Volume</w:t>
      </w:r>
      <w:r>
        <w:rPr>
          <w:spacing w:val="-11"/>
        </w:rPr>
        <w:t xml:space="preserve"> </w:t>
      </w:r>
      <w:r>
        <w:rPr>
          <w:spacing w:val="-2"/>
        </w:rPr>
        <w:t>Test)</w:t>
      </w:r>
    </w:p>
    <w:p w14:paraId="46CA8CBB" w14:textId="77777777" w:rsidR="00382F71" w:rsidRDefault="00000000">
      <w:pPr>
        <w:spacing w:line="426" w:lineRule="exact"/>
        <w:ind w:left="471"/>
        <w:rPr>
          <w:rFonts w:ascii="微软雅黑" w:eastAsia="微软雅黑"/>
          <w:b/>
          <w:sz w:val="24"/>
        </w:rPr>
      </w:pPr>
      <w:r>
        <w:rPr>
          <w:rFonts w:ascii="微软雅黑" w:eastAsia="微软雅黑" w:hint="eastAsia"/>
          <w:b/>
          <w:sz w:val="24"/>
        </w:rPr>
        <w:t>对特定存储、传输、统计、查询业务的测试。</w:t>
      </w:r>
    </w:p>
    <w:p w14:paraId="6385CE0E" w14:textId="77777777" w:rsidR="00382F71" w:rsidRDefault="00000000">
      <w:pPr>
        <w:pStyle w:val="a5"/>
        <w:numPr>
          <w:ilvl w:val="2"/>
          <w:numId w:val="239"/>
        </w:numPr>
        <w:tabs>
          <w:tab w:val="left" w:pos="1731"/>
          <w:tab w:val="left" w:pos="1732"/>
        </w:tabs>
        <w:spacing w:before="270"/>
        <w:ind w:left="1731" w:hanging="1261"/>
        <w:rPr>
          <w:rFonts w:ascii="微软雅黑" w:eastAsia="微软雅黑"/>
          <w:color w:val="4AACC5"/>
          <w:sz w:val="24"/>
        </w:rPr>
      </w:pPr>
      <w:bookmarkStart w:id="1489" w:name="11.1.68Loadrunner常用的分析点都有哪些？"/>
      <w:bookmarkStart w:id="1490" w:name="_bookmark742"/>
      <w:bookmarkEnd w:id="1489"/>
      <w:bookmarkEnd w:id="1490"/>
      <w:proofErr w:type="spellStart"/>
      <w:r>
        <w:rPr>
          <w:rFonts w:ascii="Calibri" w:eastAsia="Calibri"/>
          <w:b/>
          <w:color w:val="4AACC5"/>
          <w:sz w:val="28"/>
        </w:rPr>
        <w:t>Loadrunner</w:t>
      </w:r>
      <w:proofErr w:type="spellEnd"/>
      <w:r>
        <w:rPr>
          <w:rFonts w:ascii="Calibri" w:eastAsia="Calibri"/>
          <w:b/>
          <w:color w:val="4AACC5"/>
          <w:spacing w:val="6"/>
          <w:sz w:val="28"/>
        </w:rPr>
        <w:t xml:space="preserve"> </w:t>
      </w:r>
      <w:r>
        <w:rPr>
          <w:color w:val="4AACC5"/>
          <w:sz w:val="28"/>
        </w:rPr>
        <w:t>常用的分析点都有哪些？</w:t>
      </w:r>
    </w:p>
    <w:p w14:paraId="1F3ECD0C" w14:textId="77777777" w:rsidR="00382F71" w:rsidRDefault="00000000">
      <w:pPr>
        <w:pStyle w:val="a3"/>
        <w:spacing w:before="236"/>
        <w:ind w:left="891"/>
      </w:pPr>
      <w:proofErr w:type="spellStart"/>
      <w:r>
        <w:rPr>
          <w:rFonts w:ascii="Calibri" w:eastAsia="Calibri"/>
        </w:rPr>
        <w:t>Vusers</w:t>
      </w:r>
      <w:proofErr w:type="spellEnd"/>
      <w:r>
        <w:t>：</w:t>
      </w:r>
    </w:p>
    <w:p w14:paraId="474D16A8" w14:textId="77777777" w:rsidR="00382F71" w:rsidRDefault="00382F71">
      <w:pPr>
        <w:pStyle w:val="a3"/>
        <w:spacing w:before="6"/>
        <w:rPr>
          <w:sz w:val="15"/>
        </w:rPr>
      </w:pPr>
    </w:p>
    <w:p w14:paraId="736B07F1" w14:textId="77777777" w:rsidR="00382F71" w:rsidRDefault="00000000">
      <w:pPr>
        <w:pStyle w:val="a3"/>
        <w:ind w:left="891"/>
      </w:pPr>
      <w:r>
        <w:t>提供了生产负载的虚拟用户运行状态的相关信息，可以帮助我们了解负载生成的结果。</w:t>
      </w:r>
    </w:p>
    <w:p w14:paraId="6C1C8B61" w14:textId="77777777" w:rsidR="00382F71" w:rsidRDefault="00382F71">
      <w:pPr>
        <w:pStyle w:val="a3"/>
        <w:spacing w:before="7"/>
        <w:rPr>
          <w:sz w:val="15"/>
        </w:rPr>
      </w:pPr>
    </w:p>
    <w:p w14:paraId="1E1BF88F" w14:textId="77777777" w:rsidR="00382F71" w:rsidRDefault="00000000">
      <w:pPr>
        <w:pStyle w:val="a3"/>
        <w:ind w:left="891"/>
      </w:pPr>
      <w:r>
        <w:rPr>
          <w:rFonts w:ascii="Calibri" w:eastAsia="Calibri"/>
        </w:rPr>
        <w:t>Rendezvous</w:t>
      </w:r>
      <w:r>
        <w:t>（负载过程中集合点下的虚拟用户）：</w:t>
      </w:r>
    </w:p>
    <w:p w14:paraId="321B4437" w14:textId="77777777" w:rsidR="00382F71" w:rsidRDefault="00382F71">
      <w:pPr>
        <w:pStyle w:val="a3"/>
        <w:spacing w:before="7"/>
        <w:rPr>
          <w:sz w:val="15"/>
        </w:rPr>
      </w:pPr>
    </w:p>
    <w:p w14:paraId="5B14C9A5" w14:textId="77777777" w:rsidR="00382F71" w:rsidRDefault="00000000">
      <w:pPr>
        <w:pStyle w:val="a3"/>
        <w:spacing w:line="417" w:lineRule="auto"/>
        <w:ind w:left="471" w:right="351" w:firstLine="420"/>
      </w:pPr>
      <w:r>
        <w:rPr>
          <w:w w:val="95"/>
        </w:rPr>
        <w:t>当设置集合点后会生成相关数据，反映了随着时间的推移各个时间点上并发用户的数目，方便我</w:t>
      </w:r>
      <w:r>
        <w:rPr>
          <w:spacing w:val="215"/>
        </w:rPr>
        <w:t xml:space="preserve"> </w:t>
      </w:r>
      <w:r>
        <w:t>们了解并发用户的变化情况。</w:t>
      </w:r>
    </w:p>
    <w:p w14:paraId="4788ACB6" w14:textId="77777777" w:rsidR="00382F71" w:rsidRDefault="00000000">
      <w:pPr>
        <w:pStyle w:val="a3"/>
        <w:spacing w:line="269" w:lineRule="exact"/>
        <w:ind w:left="891"/>
      </w:pPr>
      <w:r>
        <w:rPr>
          <w:rFonts w:ascii="Calibri" w:eastAsia="Calibri"/>
        </w:rPr>
        <w:t>Errors</w:t>
      </w:r>
      <w:r>
        <w:t>（错误统计）：</w:t>
      </w:r>
    </w:p>
    <w:p w14:paraId="61569FED" w14:textId="77777777" w:rsidR="00382F71" w:rsidRDefault="00382F71">
      <w:pPr>
        <w:pStyle w:val="a3"/>
        <w:spacing w:before="6"/>
        <w:rPr>
          <w:sz w:val="15"/>
        </w:rPr>
      </w:pPr>
    </w:p>
    <w:p w14:paraId="534230D2" w14:textId="77777777" w:rsidR="00382F71" w:rsidRDefault="00000000">
      <w:pPr>
        <w:pStyle w:val="a3"/>
        <w:spacing w:before="1"/>
        <w:ind w:left="891"/>
      </w:pPr>
      <w:r>
        <w:t>通过错误信息可以了解错误产生的时间和错误类型，方便定位产生错误的原因。</w:t>
      </w:r>
    </w:p>
    <w:p w14:paraId="2D57CD72" w14:textId="77777777" w:rsidR="00382F71" w:rsidRDefault="00382F71">
      <w:pPr>
        <w:pStyle w:val="a3"/>
        <w:spacing w:before="6"/>
        <w:rPr>
          <w:sz w:val="15"/>
        </w:rPr>
      </w:pPr>
    </w:p>
    <w:p w14:paraId="1C714A22" w14:textId="77777777" w:rsidR="00382F71" w:rsidRDefault="00000000">
      <w:pPr>
        <w:pStyle w:val="a3"/>
        <w:ind w:left="891"/>
      </w:pPr>
      <w:r>
        <w:rPr>
          <w:rFonts w:ascii="Calibri" w:eastAsia="Calibri"/>
        </w:rPr>
        <w:t>Errors</w:t>
      </w:r>
      <w:r>
        <w:rPr>
          <w:rFonts w:ascii="Calibri" w:eastAsia="Calibri"/>
          <w:spacing w:val="-7"/>
        </w:rPr>
        <w:t xml:space="preserve"> </w:t>
      </w:r>
      <w:r>
        <w:rPr>
          <w:rFonts w:ascii="Calibri" w:eastAsia="Calibri"/>
        </w:rPr>
        <w:t>per</w:t>
      </w:r>
      <w:r>
        <w:rPr>
          <w:rFonts w:ascii="Calibri" w:eastAsia="Calibri"/>
          <w:spacing w:val="-4"/>
        </w:rPr>
        <w:t xml:space="preserve"> </w:t>
      </w:r>
      <w:r>
        <w:rPr>
          <w:rFonts w:ascii="Calibri" w:eastAsia="Calibri"/>
        </w:rPr>
        <w:t>Second</w:t>
      </w:r>
      <w:r>
        <w:t>（每秒错误）：</w:t>
      </w:r>
    </w:p>
    <w:p w14:paraId="4135CB46" w14:textId="77777777" w:rsidR="00382F71" w:rsidRDefault="00382F71">
      <w:pPr>
        <w:pStyle w:val="a3"/>
        <w:spacing w:before="7"/>
        <w:rPr>
          <w:sz w:val="15"/>
        </w:rPr>
      </w:pPr>
    </w:p>
    <w:p w14:paraId="47C41CDD" w14:textId="77777777" w:rsidR="00382F71" w:rsidRDefault="00000000">
      <w:pPr>
        <w:pStyle w:val="a3"/>
        <w:spacing w:line="417" w:lineRule="auto"/>
        <w:ind w:left="471" w:right="351" w:firstLine="420"/>
      </w:pPr>
      <w:r>
        <w:rPr>
          <w:w w:val="95"/>
        </w:rPr>
        <w:t>了解在每个时间点上错误产生的数目，数值越小越好。通过统计数据可以了解错误随负载的变化</w:t>
      </w:r>
      <w:r>
        <w:rPr>
          <w:spacing w:val="215"/>
        </w:rPr>
        <w:t xml:space="preserve"> </w:t>
      </w:r>
      <w:r>
        <w:t>情况，定为何时系统在负载下开始不稳定甚至出错。</w:t>
      </w:r>
    </w:p>
    <w:p w14:paraId="49941B5B" w14:textId="77777777" w:rsidR="00382F71" w:rsidRDefault="00000000">
      <w:pPr>
        <w:pStyle w:val="a3"/>
        <w:spacing w:line="269" w:lineRule="exact"/>
        <w:ind w:left="891"/>
      </w:pPr>
      <w:r>
        <w:rPr>
          <w:rFonts w:ascii="Calibri" w:eastAsia="Calibri"/>
          <w:spacing w:val="-1"/>
        </w:rPr>
        <w:t>Average</w:t>
      </w:r>
      <w:r>
        <w:rPr>
          <w:rFonts w:ascii="Calibri" w:eastAsia="Calibri"/>
          <w:spacing w:val="-9"/>
        </w:rPr>
        <w:t xml:space="preserve"> </w:t>
      </w:r>
      <w:r>
        <w:rPr>
          <w:rFonts w:ascii="Calibri" w:eastAsia="Calibri"/>
          <w:spacing w:val="-1"/>
        </w:rPr>
        <w:t>Transaction</w:t>
      </w:r>
      <w:r>
        <w:rPr>
          <w:rFonts w:ascii="Calibri" w:eastAsia="Calibri"/>
          <w:spacing w:val="-7"/>
        </w:rPr>
        <w:t xml:space="preserve"> </w:t>
      </w:r>
      <w:r>
        <w:rPr>
          <w:rFonts w:ascii="Calibri" w:eastAsia="Calibri"/>
        </w:rPr>
        <w:t>Response</w:t>
      </w:r>
      <w:r>
        <w:rPr>
          <w:rFonts w:ascii="Calibri" w:eastAsia="Calibri"/>
          <w:spacing w:val="-9"/>
        </w:rPr>
        <w:t xml:space="preserve"> </w:t>
      </w:r>
      <w:r>
        <w:rPr>
          <w:rFonts w:ascii="Calibri" w:eastAsia="Calibri"/>
        </w:rPr>
        <w:t>Time</w:t>
      </w:r>
      <w:r>
        <w:t>（平均事务响应时间）：</w:t>
      </w:r>
    </w:p>
    <w:p w14:paraId="51EA606D" w14:textId="77777777" w:rsidR="00382F71" w:rsidRDefault="00382F71">
      <w:pPr>
        <w:pStyle w:val="a3"/>
        <w:spacing w:before="7"/>
        <w:rPr>
          <w:sz w:val="15"/>
        </w:rPr>
      </w:pPr>
    </w:p>
    <w:p w14:paraId="278224CB" w14:textId="77777777" w:rsidR="00382F71" w:rsidRDefault="00000000">
      <w:pPr>
        <w:pStyle w:val="a3"/>
        <w:spacing w:line="417" w:lineRule="auto"/>
        <w:ind w:left="471" w:right="351" w:firstLine="420"/>
      </w:pPr>
      <w:r>
        <w:rPr>
          <w:w w:val="95"/>
        </w:rPr>
        <w:t>反映随着时间的变化事务响应时间的变化情况，时间越小说明处理的速度越快。如果和用户负载</w:t>
      </w:r>
      <w:r>
        <w:rPr>
          <w:spacing w:val="215"/>
        </w:rPr>
        <w:t xml:space="preserve"> </w:t>
      </w:r>
      <w:r>
        <w:t>生成图合并，就可以发现用户负载增加对系统事务响应时间的影响规律。</w:t>
      </w:r>
    </w:p>
    <w:p w14:paraId="46CA4880" w14:textId="77777777" w:rsidR="00382F71" w:rsidRDefault="00000000">
      <w:pPr>
        <w:pStyle w:val="a3"/>
        <w:spacing w:line="269" w:lineRule="exact"/>
        <w:ind w:left="891"/>
      </w:pPr>
      <w:r>
        <w:rPr>
          <w:rFonts w:ascii="Calibri" w:eastAsia="Calibri"/>
        </w:rPr>
        <w:t>Transactions</w:t>
      </w:r>
      <w:r>
        <w:rPr>
          <w:rFonts w:ascii="Calibri" w:eastAsia="Calibri"/>
          <w:spacing w:val="-11"/>
        </w:rPr>
        <w:t xml:space="preserve"> </w:t>
      </w:r>
      <w:r>
        <w:rPr>
          <w:rFonts w:ascii="Calibri" w:eastAsia="Calibri"/>
        </w:rPr>
        <w:t>per</w:t>
      </w:r>
      <w:r>
        <w:rPr>
          <w:rFonts w:ascii="Calibri" w:eastAsia="Calibri"/>
          <w:spacing w:val="-8"/>
        </w:rPr>
        <w:t xml:space="preserve"> </w:t>
      </w:r>
      <w:r>
        <w:rPr>
          <w:rFonts w:ascii="Calibri" w:eastAsia="Calibri"/>
        </w:rPr>
        <w:t>Second</w:t>
      </w:r>
      <w:r>
        <w:t>（每秒事务）：</w:t>
      </w:r>
    </w:p>
    <w:p w14:paraId="594C3EA6" w14:textId="77777777" w:rsidR="00382F71" w:rsidRDefault="00382F71">
      <w:pPr>
        <w:pStyle w:val="a3"/>
        <w:spacing w:before="6"/>
        <w:rPr>
          <w:sz w:val="15"/>
        </w:rPr>
      </w:pPr>
    </w:p>
    <w:p w14:paraId="5D0C5293" w14:textId="77777777" w:rsidR="00382F71" w:rsidRDefault="00000000">
      <w:pPr>
        <w:pStyle w:val="a3"/>
        <w:spacing w:before="1"/>
        <w:ind w:left="891"/>
      </w:pPr>
      <w:r>
        <w:rPr>
          <w:rFonts w:ascii="Calibri" w:eastAsia="Calibri"/>
          <w:w w:val="95"/>
        </w:rPr>
        <w:t>TPS</w:t>
      </w:r>
      <w:r>
        <w:rPr>
          <w:rFonts w:ascii="Calibri" w:eastAsia="Calibri"/>
          <w:spacing w:val="120"/>
        </w:rPr>
        <w:t xml:space="preserve">  </w:t>
      </w:r>
      <w:r>
        <w:rPr>
          <w:w w:val="95"/>
        </w:rPr>
        <w:t>吞吐量，反映了系统在同一时间内能处理事务的最大能力，这个数据越高，说明系统处理能力</w:t>
      </w:r>
    </w:p>
    <w:p w14:paraId="3CC8BD4D" w14:textId="77777777" w:rsidR="00382F71" w:rsidRDefault="00382F71">
      <w:pPr>
        <w:sectPr w:rsidR="00382F71">
          <w:pgSz w:w="11910" w:h="16840"/>
          <w:pgMar w:top="1300" w:right="940" w:bottom="680" w:left="820" w:header="0" w:footer="406" w:gutter="0"/>
          <w:cols w:space="720"/>
        </w:sectPr>
      </w:pPr>
    </w:p>
    <w:p w14:paraId="7C12FC06" w14:textId="77777777" w:rsidR="00382F71" w:rsidRDefault="00000000">
      <w:pPr>
        <w:pStyle w:val="a3"/>
        <w:spacing w:before="49"/>
        <w:ind w:left="471"/>
      </w:pPr>
      <w:r>
        <w:lastRenderedPageBreak/>
        <w:t>越强。</w:t>
      </w:r>
    </w:p>
    <w:p w14:paraId="7F5B7633" w14:textId="77777777" w:rsidR="00382F71" w:rsidRDefault="00382F71">
      <w:pPr>
        <w:pStyle w:val="a3"/>
        <w:spacing w:before="6"/>
        <w:rPr>
          <w:sz w:val="15"/>
        </w:rPr>
      </w:pPr>
    </w:p>
    <w:p w14:paraId="72D284D3" w14:textId="77777777" w:rsidR="00382F71" w:rsidRDefault="00000000">
      <w:pPr>
        <w:pStyle w:val="a3"/>
        <w:ind w:left="891"/>
      </w:pPr>
      <w:r>
        <w:rPr>
          <w:rFonts w:ascii="Calibri" w:eastAsia="Calibri"/>
          <w:spacing w:val="-1"/>
        </w:rPr>
        <w:t>Transactions</w:t>
      </w:r>
      <w:r>
        <w:rPr>
          <w:rFonts w:ascii="Calibri" w:eastAsia="Calibri"/>
          <w:spacing w:val="-8"/>
        </w:rPr>
        <w:t xml:space="preserve"> </w:t>
      </w:r>
      <w:r>
        <w:rPr>
          <w:rFonts w:ascii="Calibri" w:eastAsia="Calibri"/>
        </w:rPr>
        <w:t>Summary</w:t>
      </w:r>
      <w:r>
        <w:t>（事务概要说明）</w:t>
      </w:r>
    </w:p>
    <w:p w14:paraId="113E8E10" w14:textId="77777777" w:rsidR="00382F71" w:rsidRDefault="00382F71">
      <w:pPr>
        <w:pStyle w:val="a3"/>
        <w:spacing w:before="7"/>
        <w:rPr>
          <w:sz w:val="15"/>
        </w:rPr>
      </w:pPr>
    </w:p>
    <w:p w14:paraId="27DCB596" w14:textId="77777777" w:rsidR="00382F71" w:rsidRDefault="00000000">
      <w:pPr>
        <w:pStyle w:val="a3"/>
        <w:spacing w:line="417" w:lineRule="auto"/>
        <w:ind w:left="471" w:right="351" w:firstLine="420"/>
      </w:pPr>
      <w:r>
        <w:rPr>
          <w:spacing w:val="10"/>
          <w:w w:val="95"/>
        </w:rPr>
        <w:t xml:space="preserve">统计事物的 </w:t>
      </w:r>
      <w:r>
        <w:rPr>
          <w:rFonts w:ascii="Calibri" w:eastAsia="Calibri"/>
          <w:w w:val="95"/>
        </w:rPr>
        <w:t>Pass</w:t>
      </w:r>
      <w:r>
        <w:rPr>
          <w:rFonts w:ascii="Calibri" w:eastAsia="Calibri"/>
          <w:spacing w:val="26"/>
          <w:w w:val="95"/>
        </w:rPr>
        <w:t xml:space="preserve"> </w:t>
      </w:r>
      <w:r>
        <w:rPr>
          <w:spacing w:val="20"/>
          <w:w w:val="95"/>
        </w:rPr>
        <w:t xml:space="preserve">数和 </w:t>
      </w:r>
      <w:r>
        <w:rPr>
          <w:rFonts w:ascii="Calibri" w:eastAsia="Calibri"/>
          <w:w w:val="95"/>
        </w:rPr>
        <w:t>Fail</w:t>
      </w:r>
      <w:r>
        <w:rPr>
          <w:rFonts w:ascii="Calibri" w:eastAsia="Calibri"/>
          <w:spacing w:val="63"/>
        </w:rPr>
        <w:t xml:space="preserve"> </w:t>
      </w:r>
      <w:r>
        <w:rPr>
          <w:w w:val="95"/>
        </w:rPr>
        <w:t>数，了解负载的事务完成情况。通过的事务数越多，说明系统的处理能</w:t>
      </w:r>
      <w:r>
        <w:t>力越强；失败的事务数越小说明系统越可靠。</w:t>
      </w:r>
    </w:p>
    <w:p w14:paraId="592EF0B1" w14:textId="77777777" w:rsidR="00382F71" w:rsidRDefault="00000000">
      <w:pPr>
        <w:pStyle w:val="a3"/>
        <w:spacing w:line="269" w:lineRule="exact"/>
        <w:ind w:left="891"/>
      </w:pPr>
      <w:r>
        <w:rPr>
          <w:rFonts w:ascii="Calibri" w:eastAsia="Calibri"/>
        </w:rPr>
        <w:t>Transaction</w:t>
      </w:r>
      <w:r>
        <w:rPr>
          <w:rFonts w:ascii="Calibri" w:eastAsia="Calibri"/>
          <w:spacing w:val="-11"/>
        </w:rPr>
        <w:t xml:space="preserve"> </w:t>
      </w:r>
      <w:r>
        <w:rPr>
          <w:rFonts w:ascii="Calibri" w:eastAsia="Calibri"/>
        </w:rPr>
        <w:t>performance</w:t>
      </w:r>
      <w:r>
        <w:rPr>
          <w:rFonts w:ascii="Calibri" w:eastAsia="Calibri"/>
          <w:spacing w:val="-12"/>
        </w:rPr>
        <w:t xml:space="preserve"> </w:t>
      </w:r>
      <w:r>
        <w:rPr>
          <w:rFonts w:ascii="Calibri" w:eastAsia="Calibri"/>
        </w:rPr>
        <w:t>Summary(</w:t>
      </w:r>
      <w:r>
        <w:t>事务性能概要</w:t>
      </w:r>
      <w:r>
        <w:rPr>
          <w:rFonts w:ascii="Calibri" w:eastAsia="Calibri"/>
        </w:rPr>
        <w:t>)</w:t>
      </w:r>
      <w:r>
        <w:t>：</w:t>
      </w:r>
    </w:p>
    <w:p w14:paraId="78D48ECA" w14:textId="77777777" w:rsidR="00382F71" w:rsidRDefault="00382F71">
      <w:pPr>
        <w:pStyle w:val="a3"/>
        <w:spacing w:before="7"/>
        <w:rPr>
          <w:sz w:val="15"/>
        </w:rPr>
      </w:pPr>
    </w:p>
    <w:p w14:paraId="0D76C915" w14:textId="77777777" w:rsidR="00382F71" w:rsidRDefault="00000000">
      <w:pPr>
        <w:pStyle w:val="a3"/>
        <w:spacing w:line="417" w:lineRule="auto"/>
        <w:ind w:left="471" w:right="351" w:firstLine="420"/>
      </w:pPr>
      <w:r>
        <w:rPr>
          <w:w w:val="95"/>
        </w:rPr>
        <w:t>事务的平均时间、最大时间、最小时间柱状图，方便分析事务响应时间的情况。柱状图的落差越</w:t>
      </w:r>
      <w:r>
        <w:rPr>
          <w:spacing w:val="215"/>
        </w:rPr>
        <w:t xml:space="preserve"> </w:t>
      </w:r>
      <w:r>
        <w:t>小说明响应时间的波动小，如果落差很大，说明系统不够稳定。</w:t>
      </w:r>
    </w:p>
    <w:p w14:paraId="210CDB1C" w14:textId="77777777" w:rsidR="00382F71" w:rsidRDefault="00000000">
      <w:pPr>
        <w:pStyle w:val="a3"/>
        <w:spacing w:line="269" w:lineRule="exact"/>
        <w:ind w:left="891"/>
      </w:pPr>
      <w:r>
        <w:rPr>
          <w:rFonts w:ascii="Calibri" w:eastAsia="Calibri"/>
        </w:rPr>
        <w:t>Transaction</w:t>
      </w:r>
      <w:r>
        <w:rPr>
          <w:rFonts w:ascii="Calibri" w:eastAsia="Calibri"/>
          <w:spacing w:val="-9"/>
        </w:rPr>
        <w:t xml:space="preserve"> </w:t>
      </w:r>
      <w:r>
        <w:rPr>
          <w:rFonts w:ascii="Calibri" w:eastAsia="Calibri"/>
        </w:rPr>
        <w:t>Response</w:t>
      </w:r>
      <w:r>
        <w:rPr>
          <w:rFonts w:ascii="Calibri" w:eastAsia="Calibri"/>
          <w:spacing w:val="-7"/>
        </w:rPr>
        <w:t xml:space="preserve"> </w:t>
      </w:r>
      <w:r>
        <w:rPr>
          <w:rFonts w:ascii="Calibri" w:eastAsia="Calibri"/>
        </w:rPr>
        <w:t>Time</w:t>
      </w:r>
      <w:r>
        <w:rPr>
          <w:rFonts w:ascii="Calibri" w:eastAsia="Calibri"/>
          <w:spacing w:val="-8"/>
        </w:rPr>
        <w:t xml:space="preserve"> </w:t>
      </w:r>
      <w:r>
        <w:rPr>
          <w:rFonts w:ascii="Calibri" w:eastAsia="Calibri"/>
        </w:rPr>
        <w:t>Under</w:t>
      </w:r>
      <w:r>
        <w:rPr>
          <w:rFonts w:ascii="Calibri" w:eastAsia="Calibri"/>
          <w:spacing w:val="-7"/>
        </w:rPr>
        <w:t xml:space="preserve"> </w:t>
      </w:r>
      <w:r>
        <w:rPr>
          <w:rFonts w:ascii="Calibri" w:eastAsia="Calibri"/>
        </w:rPr>
        <w:t>Load</w:t>
      </w:r>
      <w:r>
        <w:t>（用户负载下事务响应时间）：</w:t>
      </w:r>
    </w:p>
    <w:p w14:paraId="053E88A8" w14:textId="77777777" w:rsidR="00382F71" w:rsidRDefault="00382F71">
      <w:pPr>
        <w:pStyle w:val="a3"/>
        <w:spacing w:before="7"/>
        <w:rPr>
          <w:sz w:val="15"/>
        </w:rPr>
      </w:pPr>
    </w:p>
    <w:p w14:paraId="4B0D5372" w14:textId="77777777" w:rsidR="00382F71" w:rsidRDefault="00000000">
      <w:pPr>
        <w:pStyle w:val="a3"/>
        <w:ind w:left="891"/>
      </w:pPr>
      <w:r>
        <w:t>负载用户增长的过程中响应时间的变化情况，该图的线条越平稳，说明系统越稳定。</w:t>
      </w:r>
    </w:p>
    <w:p w14:paraId="59472204" w14:textId="77777777" w:rsidR="00382F71" w:rsidRDefault="00382F71">
      <w:pPr>
        <w:pStyle w:val="a3"/>
        <w:spacing w:before="6"/>
        <w:rPr>
          <w:sz w:val="15"/>
        </w:rPr>
      </w:pPr>
    </w:p>
    <w:p w14:paraId="18F0D8FC" w14:textId="77777777" w:rsidR="00382F71" w:rsidRDefault="00000000">
      <w:pPr>
        <w:pStyle w:val="a3"/>
        <w:ind w:left="891"/>
      </w:pPr>
      <w:r>
        <w:rPr>
          <w:rFonts w:ascii="Calibri" w:eastAsia="Calibri"/>
        </w:rPr>
        <w:t>Transactions</w:t>
      </w:r>
      <w:r>
        <w:rPr>
          <w:rFonts w:ascii="Calibri" w:eastAsia="Calibri"/>
          <w:spacing w:val="-12"/>
        </w:rPr>
        <w:t xml:space="preserve"> </w:t>
      </w:r>
      <w:r>
        <w:rPr>
          <w:rFonts w:ascii="Calibri" w:eastAsia="Calibri"/>
        </w:rPr>
        <w:t>Response</w:t>
      </w:r>
      <w:r>
        <w:rPr>
          <w:rFonts w:ascii="Calibri" w:eastAsia="Calibri"/>
          <w:spacing w:val="-9"/>
        </w:rPr>
        <w:t xml:space="preserve"> </w:t>
      </w:r>
      <w:r>
        <w:rPr>
          <w:rFonts w:ascii="Calibri" w:eastAsia="Calibri"/>
        </w:rPr>
        <w:t>time(</w:t>
      </w:r>
      <w:r>
        <w:t>事务响应时间百分比</w:t>
      </w:r>
      <w:r>
        <w:rPr>
          <w:rFonts w:ascii="Calibri" w:eastAsia="Calibri"/>
        </w:rPr>
        <w:t>)</w:t>
      </w:r>
      <w:r>
        <w:t>：</w:t>
      </w:r>
    </w:p>
    <w:p w14:paraId="6AC0F3BE" w14:textId="77777777" w:rsidR="00382F71" w:rsidRDefault="00382F71">
      <w:pPr>
        <w:pStyle w:val="a3"/>
        <w:spacing w:before="7"/>
        <w:rPr>
          <w:sz w:val="15"/>
        </w:rPr>
      </w:pPr>
    </w:p>
    <w:p w14:paraId="0753A2B5" w14:textId="77777777" w:rsidR="00382F71" w:rsidRDefault="00000000">
      <w:pPr>
        <w:pStyle w:val="a3"/>
        <w:spacing w:line="417" w:lineRule="auto"/>
        <w:ind w:left="471" w:right="351" w:firstLine="420"/>
      </w:pPr>
      <w:r>
        <w:rPr>
          <w:w w:val="95"/>
        </w:rPr>
        <w:t>不同百分比下的事务响应时间范围，可以了解有多少比例的事物发生在某个时间内，也可以发现</w:t>
      </w:r>
      <w:r>
        <w:rPr>
          <w:spacing w:val="215"/>
        </w:rPr>
        <w:t xml:space="preserve"> </w:t>
      </w:r>
      <w:r>
        <w:t>响应时间的分布规律，数据越平稳说明响应时间变化越小。</w:t>
      </w:r>
    </w:p>
    <w:p w14:paraId="2E95B5B3" w14:textId="77777777" w:rsidR="00382F71" w:rsidRDefault="00000000">
      <w:pPr>
        <w:pStyle w:val="a3"/>
        <w:spacing w:line="269" w:lineRule="exact"/>
        <w:ind w:left="891"/>
      </w:pPr>
      <w:r>
        <w:rPr>
          <w:rFonts w:ascii="Calibri" w:eastAsia="Calibri"/>
        </w:rPr>
        <w:t>Transaction</w:t>
      </w:r>
      <w:r>
        <w:rPr>
          <w:rFonts w:ascii="Calibri" w:eastAsia="Calibri"/>
          <w:spacing w:val="-12"/>
        </w:rPr>
        <w:t xml:space="preserve"> </w:t>
      </w:r>
      <w:r>
        <w:rPr>
          <w:rFonts w:ascii="Calibri" w:eastAsia="Calibri"/>
        </w:rPr>
        <w:t>Response</w:t>
      </w:r>
      <w:r>
        <w:rPr>
          <w:rFonts w:ascii="Calibri" w:eastAsia="Calibri"/>
          <w:spacing w:val="-10"/>
        </w:rPr>
        <w:t xml:space="preserve"> </w:t>
      </w:r>
      <w:r>
        <w:rPr>
          <w:rFonts w:ascii="Calibri" w:eastAsia="Calibri"/>
        </w:rPr>
        <w:t>Time</w:t>
      </w:r>
      <w:r>
        <w:t>（各时间段上的事务数）：</w:t>
      </w:r>
    </w:p>
    <w:p w14:paraId="4068537E" w14:textId="77777777" w:rsidR="00382F71" w:rsidRDefault="00382F71">
      <w:pPr>
        <w:pStyle w:val="a3"/>
        <w:spacing w:before="7"/>
        <w:rPr>
          <w:sz w:val="15"/>
        </w:rPr>
      </w:pPr>
    </w:p>
    <w:p w14:paraId="7D57DCD7" w14:textId="77777777" w:rsidR="00382F71" w:rsidRDefault="00000000">
      <w:pPr>
        <w:pStyle w:val="a3"/>
        <w:ind w:left="891"/>
      </w:pPr>
      <w:r>
        <w:t>每个时间段上的事务个数，响应时间较小的分类下的是无数越多越好。</w:t>
      </w:r>
    </w:p>
    <w:p w14:paraId="2EC01CAB" w14:textId="77777777" w:rsidR="00382F71" w:rsidRDefault="00382F71">
      <w:pPr>
        <w:pStyle w:val="a3"/>
        <w:spacing w:before="7"/>
        <w:rPr>
          <w:sz w:val="15"/>
        </w:rPr>
      </w:pPr>
    </w:p>
    <w:p w14:paraId="1B1889A4" w14:textId="77777777" w:rsidR="00382F71" w:rsidRDefault="00000000">
      <w:pPr>
        <w:pStyle w:val="a3"/>
        <w:ind w:left="891"/>
      </w:pPr>
      <w:r>
        <w:rPr>
          <w:rFonts w:ascii="Calibri" w:eastAsia="Calibri"/>
        </w:rPr>
        <w:t>Hits</w:t>
      </w:r>
      <w:r>
        <w:rPr>
          <w:rFonts w:ascii="Calibri" w:eastAsia="Calibri"/>
          <w:spacing w:val="-3"/>
        </w:rPr>
        <w:t xml:space="preserve"> </w:t>
      </w:r>
      <w:r>
        <w:rPr>
          <w:rFonts w:ascii="Calibri" w:eastAsia="Calibri"/>
        </w:rPr>
        <w:t>per</w:t>
      </w:r>
      <w:r>
        <w:rPr>
          <w:rFonts w:ascii="Calibri" w:eastAsia="Calibri"/>
          <w:spacing w:val="-2"/>
        </w:rPr>
        <w:t xml:space="preserve"> </w:t>
      </w:r>
      <w:r>
        <w:rPr>
          <w:rFonts w:ascii="Calibri" w:eastAsia="Calibri"/>
        </w:rPr>
        <w:t>Second</w:t>
      </w:r>
      <w:r>
        <w:t>（每秒点击）：</w:t>
      </w:r>
    </w:p>
    <w:p w14:paraId="176510ED" w14:textId="77777777" w:rsidR="00382F71" w:rsidRDefault="00382F71">
      <w:pPr>
        <w:pStyle w:val="a3"/>
        <w:spacing w:before="6"/>
        <w:rPr>
          <w:sz w:val="15"/>
        </w:rPr>
      </w:pPr>
    </w:p>
    <w:p w14:paraId="1B471E5B" w14:textId="77777777" w:rsidR="00382F71" w:rsidRDefault="00000000">
      <w:pPr>
        <w:pStyle w:val="a3"/>
        <w:spacing w:line="417" w:lineRule="auto"/>
        <w:ind w:left="471" w:right="351" w:firstLine="420"/>
      </w:pPr>
      <w:r>
        <w:rPr>
          <w:w w:val="95"/>
        </w:rPr>
        <w:t>当前</w:t>
      </w:r>
      <w:proofErr w:type="gramStart"/>
      <w:r>
        <w:rPr>
          <w:w w:val="95"/>
        </w:rPr>
        <w:t>负载重对系统</w:t>
      </w:r>
      <w:proofErr w:type="gramEnd"/>
      <w:r>
        <w:rPr>
          <w:w w:val="95"/>
        </w:rPr>
        <w:t>所产生的点击量记录，每一次点击相当于对服务器发出了一次请求，数据越大</w:t>
      </w:r>
      <w:r>
        <w:rPr>
          <w:spacing w:val="215"/>
        </w:rPr>
        <w:t xml:space="preserve"> </w:t>
      </w:r>
      <w:r>
        <w:t>越好。</w:t>
      </w:r>
    </w:p>
    <w:p w14:paraId="12643CC3" w14:textId="77777777" w:rsidR="00382F71" w:rsidRDefault="00000000">
      <w:pPr>
        <w:pStyle w:val="a3"/>
        <w:spacing w:line="269" w:lineRule="exact"/>
        <w:ind w:left="891"/>
      </w:pPr>
      <w:r>
        <w:rPr>
          <w:rFonts w:ascii="Calibri" w:eastAsia="Calibri"/>
        </w:rPr>
        <w:t>Throughput</w:t>
      </w:r>
      <w:r>
        <w:t>（吞吐量）：</w:t>
      </w:r>
    </w:p>
    <w:p w14:paraId="2A7BC50E" w14:textId="77777777" w:rsidR="00382F71" w:rsidRDefault="00382F71">
      <w:pPr>
        <w:pStyle w:val="a3"/>
        <w:spacing w:before="7"/>
        <w:rPr>
          <w:sz w:val="15"/>
        </w:rPr>
      </w:pPr>
    </w:p>
    <w:p w14:paraId="6943771C" w14:textId="77777777" w:rsidR="00382F71" w:rsidRDefault="00000000">
      <w:pPr>
        <w:pStyle w:val="a3"/>
        <w:spacing w:line="417" w:lineRule="auto"/>
        <w:ind w:left="471" w:right="351" w:firstLine="420"/>
      </w:pPr>
      <w:r>
        <w:rPr>
          <w:w w:val="95"/>
        </w:rPr>
        <w:t>系统负载下所使用的带宽，该数据越小说明系统的带宽依赖就越小，通过这个数据可以确定是不</w:t>
      </w:r>
      <w:r>
        <w:rPr>
          <w:spacing w:val="215"/>
        </w:rPr>
        <w:t xml:space="preserve"> </w:t>
      </w:r>
      <w:r>
        <w:t>是网络出现了瓶颈。</w:t>
      </w:r>
    </w:p>
    <w:p w14:paraId="5C3D62E2" w14:textId="77777777" w:rsidR="00382F71" w:rsidRDefault="00000000">
      <w:pPr>
        <w:pStyle w:val="a3"/>
        <w:spacing w:line="269" w:lineRule="exact"/>
        <w:ind w:left="891"/>
      </w:pPr>
      <w:r>
        <w:rPr>
          <w:rFonts w:ascii="Calibri" w:eastAsia="Calibri"/>
          <w:w w:val="95"/>
        </w:rPr>
        <w:t>HTTP</w:t>
      </w:r>
      <w:r>
        <w:rPr>
          <w:rFonts w:ascii="Calibri" w:eastAsia="Calibri"/>
          <w:spacing w:val="33"/>
          <w:w w:val="95"/>
        </w:rPr>
        <w:t xml:space="preserve"> </w:t>
      </w:r>
      <w:r>
        <w:rPr>
          <w:rFonts w:ascii="Calibri" w:eastAsia="Calibri"/>
          <w:w w:val="95"/>
        </w:rPr>
        <w:t>Responses</w:t>
      </w:r>
      <w:r>
        <w:rPr>
          <w:rFonts w:ascii="Calibri" w:eastAsia="Calibri"/>
          <w:spacing w:val="29"/>
          <w:w w:val="95"/>
        </w:rPr>
        <w:t xml:space="preserve"> </w:t>
      </w:r>
      <w:r>
        <w:rPr>
          <w:rFonts w:ascii="Calibri" w:eastAsia="Calibri"/>
          <w:w w:val="95"/>
        </w:rPr>
        <w:t>per</w:t>
      </w:r>
      <w:r>
        <w:rPr>
          <w:rFonts w:ascii="Calibri" w:eastAsia="Calibri"/>
          <w:spacing w:val="32"/>
          <w:w w:val="95"/>
        </w:rPr>
        <w:t xml:space="preserve"> </w:t>
      </w:r>
      <w:r>
        <w:rPr>
          <w:rFonts w:ascii="Calibri" w:eastAsia="Calibri"/>
          <w:w w:val="95"/>
        </w:rPr>
        <w:t>Second</w:t>
      </w:r>
      <w:r>
        <w:rPr>
          <w:w w:val="95"/>
        </w:rPr>
        <w:t>（</w:t>
      </w:r>
      <w:r>
        <w:rPr>
          <w:spacing w:val="-5"/>
          <w:w w:val="95"/>
        </w:rPr>
        <w:t xml:space="preserve">每秒 </w:t>
      </w:r>
      <w:r>
        <w:rPr>
          <w:rFonts w:ascii="Calibri" w:eastAsia="Calibri"/>
          <w:w w:val="95"/>
        </w:rPr>
        <w:t>HTTP</w:t>
      </w:r>
      <w:r>
        <w:rPr>
          <w:rFonts w:ascii="Calibri" w:eastAsia="Calibri"/>
          <w:spacing w:val="40"/>
          <w:w w:val="95"/>
        </w:rPr>
        <w:t xml:space="preserve"> </w:t>
      </w:r>
      <w:r>
        <w:rPr>
          <w:w w:val="95"/>
        </w:rPr>
        <w:t>响应）：</w:t>
      </w:r>
    </w:p>
    <w:p w14:paraId="3A075FA7" w14:textId="77777777" w:rsidR="00382F71" w:rsidRDefault="00382F71">
      <w:pPr>
        <w:pStyle w:val="a3"/>
        <w:spacing w:before="7"/>
        <w:rPr>
          <w:sz w:val="15"/>
        </w:rPr>
      </w:pPr>
    </w:p>
    <w:p w14:paraId="47ED648E" w14:textId="77777777" w:rsidR="00382F71" w:rsidRDefault="00000000">
      <w:pPr>
        <w:pStyle w:val="a3"/>
        <w:spacing w:line="417" w:lineRule="auto"/>
        <w:ind w:left="471" w:right="351" w:firstLine="420"/>
        <w:jc w:val="both"/>
      </w:pPr>
      <w:r>
        <w:rPr>
          <w:spacing w:val="-10"/>
          <w:w w:val="95"/>
        </w:rPr>
        <w:t>每秒服务器返回各种状态的数目，一般和每秒点击量相同。点击量是客户端发出的请求数，而</w:t>
      </w:r>
      <w:r>
        <w:rPr>
          <w:spacing w:val="94"/>
        </w:rPr>
        <w:t xml:space="preserve">  </w:t>
      </w:r>
      <w:r>
        <w:rPr>
          <w:rFonts w:ascii="Calibri" w:eastAsia="Calibri"/>
          <w:w w:val="95"/>
        </w:rPr>
        <w:t>HTTP</w:t>
      </w:r>
      <w:r>
        <w:rPr>
          <w:rFonts w:ascii="Calibri" w:eastAsia="Calibri"/>
          <w:spacing w:val="1"/>
          <w:w w:val="95"/>
        </w:rPr>
        <w:t xml:space="preserve"> </w:t>
      </w:r>
      <w:r>
        <w:rPr>
          <w:w w:val="95"/>
        </w:rPr>
        <w:t>响应数是服务器返回的响应数。如果服务器的响应数小于点击量，那么说明服务器无法应答超出负载</w:t>
      </w:r>
      <w:r>
        <w:rPr>
          <w:spacing w:val="236"/>
        </w:rPr>
        <w:t xml:space="preserve"> </w:t>
      </w:r>
      <w:r>
        <w:t>的连接请求。</w:t>
      </w:r>
    </w:p>
    <w:p w14:paraId="79378216" w14:textId="77777777" w:rsidR="00382F71" w:rsidRDefault="00000000">
      <w:pPr>
        <w:pStyle w:val="a3"/>
        <w:spacing w:line="269" w:lineRule="exact"/>
        <w:ind w:left="891"/>
      </w:pPr>
      <w:r>
        <w:rPr>
          <w:rFonts w:ascii="Calibri" w:eastAsia="Calibri"/>
        </w:rPr>
        <w:t>Connections</w:t>
      </w:r>
      <w:r>
        <w:rPr>
          <w:rFonts w:ascii="Calibri" w:eastAsia="Calibri"/>
          <w:spacing w:val="-4"/>
        </w:rPr>
        <w:t xml:space="preserve"> </w:t>
      </w:r>
      <w:r>
        <w:rPr>
          <w:rFonts w:ascii="Calibri" w:eastAsia="Calibri"/>
        </w:rPr>
        <w:t>per</w:t>
      </w:r>
      <w:r>
        <w:rPr>
          <w:rFonts w:ascii="Calibri" w:eastAsia="Calibri"/>
          <w:spacing w:val="-3"/>
        </w:rPr>
        <w:t xml:space="preserve"> </w:t>
      </w:r>
      <w:r>
        <w:rPr>
          <w:rFonts w:ascii="Calibri" w:eastAsia="Calibri"/>
        </w:rPr>
        <w:t>Second</w:t>
      </w:r>
      <w:r>
        <w:t>（每秒连接）：</w:t>
      </w:r>
    </w:p>
    <w:p w14:paraId="61867269" w14:textId="77777777" w:rsidR="00382F71" w:rsidRDefault="00382F71">
      <w:pPr>
        <w:pStyle w:val="a3"/>
        <w:spacing w:before="7"/>
        <w:rPr>
          <w:sz w:val="15"/>
        </w:rPr>
      </w:pPr>
    </w:p>
    <w:p w14:paraId="7DE0200D" w14:textId="77777777" w:rsidR="00382F71" w:rsidRDefault="00000000">
      <w:pPr>
        <w:pStyle w:val="a3"/>
        <w:spacing w:line="417" w:lineRule="auto"/>
        <w:ind w:left="471" w:right="351" w:firstLine="420"/>
        <w:jc w:val="both"/>
      </w:pPr>
      <w:r>
        <w:rPr>
          <w:w w:val="95"/>
        </w:rPr>
        <w:t>统计终端的连接和新建的连接数，方便了解每秒对服务器产生连接的数量。同时连接数越多，说</w:t>
      </w:r>
      <w:r>
        <w:rPr>
          <w:spacing w:val="225"/>
        </w:rPr>
        <w:t xml:space="preserve"> </w:t>
      </w:r>
      <w:r>
        <w:rPr>
          <w:w w:val="95"/>
        </w:rPr>
        <w:t>明服务器的</w:t>
      </w:r>
      <w:proofErr w:type="gramStart"/>
      <w:r>
        <w:rPr>
          <w:w w:val="95"/>
        </w:rPr>
        <w:t>连接池越大</w:t>
      </w:r>
      <w:proofErr w:type="gramEnd"/>
      <w:r>
        <w:rPr>
          <w:w w:val="95"/>
        </w:rPr>
        <w:t>，当连接数随着负载上升而停止时，说明系统的连接池已满，通常这时候服务</w:t>
      </w:r>
      <w:r>
        <w:rPr>
          <w:spacing w:val="246"/>
        </w:rPr>
        <w:t xml:space="preserve"> </w:t>
      </w:r>
      <w:r>
        <w:rPr>
          <w:spacing w:val="-9"/>
          <w:w w:val="95"/>
        </w:rPr>
        <w:t xml:space="preserve">器会返回 </w:t>
      </w:r>
      <w:r>
        <w:rPr>
          <w:rFonts w:ascii="Calibri" w:eastAsia="Calibri"/>
          <w:w w:val="95"/>
        </w:rPr>
        <w:t>504</w:t>
      </w:r>
      <w:r>
        <w:rPr>
          <w:rFonts w:ascii="Calibri" w:eastAsia="Calibri"/>
          <w:spacing w:val="13"/>
          <w:w w:val="95"/>
        </w:rPr>
        <w:t xml:space="preserve"> </w:t>
      </w:r>
      <w:r>
        <w:rPr>
          <w:w w:val="95"/>
        </w:rPr>
        <w:t>错误。需要修改服务器的最大连接来解决该问题。</w:t>
      </w:r>
    </w:p>
    <w:p w14:paraId="1A3A80DF" w14:textId="77777777" w:rsidR="00382F71" w:rsidRDefault="00000000">
      <w:pPr>
        <w:pStyle w:val="a3"/>
        <w:spacing w:line="269" w:lineRule="exact"/>
        <w:ind w:left="891"/>
        <w:jc w:val="both"/>
      </w:pPr>
      <w:r>
        <w:rPr>
          <w:rFonts w:ascii="Calibri" w:eastAsia="Calibri"/>
        </w:rPr>
        <w:t>LoadRunner</w:t>
      </w:r>
      <w:r>
        <w:rPr>
          <w:rFonts w:ascii="Calibri" w:eastAsia="Calibri"/>
          <w:spacing w:val="-1"/>
        </w:rPr>
        <w:t xml:space="preserve"> </w:t>
      </w:r>
      <w:r>
        <w:t>不执行检查方法怎么解决？</w:t>
      </w:r>
    </w:p>
    <w:p w14:paraId="516E9F16" w14:textId="77777777" w:rsidR="00382F71" w:rsidRDefault="00382F71">
      <w:pPr>
        <w:pStyle w:val="a3"/>
        <w:spacing w:before="6"/>
        <w:rPr>
          <w:sz w:val="15"/>
        </w:rPr>
      </w:pPr>
    </w:p>
    <w:p w14:paraId="1BD9F20D" w14:textId="77777777" w:rsidR="00382F71" w:rsidRDefault="00000000">
      <w:pPr>
        <w:pStyle w:val="a3"/>
        <w:ind w:left="891"/>
      </w:pPr>
      <w:r>
        <w:rPr>
          <w:spacing w:val="13"/>
          <w:w w:val="95"/>
        </w:rPr>
        <w:t xml:space="preserve">在录制 </w:t>
      </w:r>
      <w:r>
        <w:rPr>
          <w:rFonts w:ascii="Calibri" w:eastAsia="Calibri"/>
          <w:w w:val="95"/>
        </w:rPr>
        <w:t>Web</w:t>
      </w:r>
      <w:r>
        <w:rPr>
          <w:rFonts w:ascii="Calibri" w:eastAsia="Calibri"/>
          <w:spacing w:val="100"/>
        </w:rPr>
        <w:t xml:space="preserve"> </w:t>
      </w:r>
      <w:r>
        <w:rPr>
          <w:spacing w:val="4"/>
          <w:w w:val="95"/>
        </w:rPr>
        <w:t xml:space="preserve">协议脚本中添加了检查方法 </w:t>
      </w:r>
      <w:proofErr w:type="spellStart"/>
      <w:r>
        <w:rPr>
          <w:rFonts w:ascii="Calibri" w:eastAsia="Calibri"/>
          <w:w w:val="95"/>
        </w:rPr>
        <w:t>Web_find</w:t>
      </w:r>
      <w:proofErr w:type="spellEnd"/>
      <w:r>
        <w:rPr>
          <w:w w:val="95"/>
        </w:rPr>
        <w:t>，但是在脚本回放的过程中并没有执行。</w:t>
      </w:r>
    </w:p>
    <w:p w14:paraId="13279526" w14:textId="77777777" w:rsidR="00382F71" w:rsidRDefault="00000000">
      <w:pPr>
        <w:pStyle w:val="a3"/>
        <w:spacing w:before="8" w:line="460" w:lineRule="atLeast"/>
        <w:ind w:left="471" w:right="351" w:firstLine="420"/>
        <w:jc w:val="both"/>
      </w:pPr>
      <w:r>
        <w:rPr>
          <w:w w:val="95"/>
        </w:rPr>
        <w:t>错误现象：在脚本中插入函数</w:t>
      </w:r>
      <w:r>
        <w:rPr>
          <w:spacing w:val="95"/>
        </w:rPr>
        <w:t xml:space="preserve">  </w:t>
      </w:r>
      <w:proofErr w:type="spellStart"/>
      <w:r>
        <w:rPr>
          <w:rFonts w:ascii="Calibri" w:eastAsia="Calibri"/>
          <w:w w:val="95"/>
        </w:rPr>
        <w:t>Web_find</w:t>
      </w:r>
      <w:proofErr w:type="spellEnd"/>
      <w:r>
        <w:rPr>
          <w:w w:val="95"/>
        </w:rPr>
        <w:t>，在脚本中设置文本以及图像的检查点，但是在回放过程</w:t>
      </w:r>
      <w:r>
        <w:rPr>
          <w:spacing w:val="-3"/>
          <w:w w:val="95"/>
        </w:rPr>
        <w:lastRenderedPageBreak/>
        <w:t xml:space="preserve">中并没有对设置的检查点进行检查，即 </w:t>
      </w:r>
      <w:proofErr w:type="spellStart"/>
      <w:r>
        <w:rPr>
          <w:rFonts w:ascii="Calibri" w:eastAsia="Calibri"/>
          <w:w w:val="95"/>
        </w:rPr>
        <w:t>Web_find</w:t>
      </w:r>
      <w:proofErr w:type="spellEnd"/>
      <w:r>
        <w:rPr>
          <w:rFonts w:ascii="Calibri" w:eastAsia="Calibri"/>
          <w:spacing w:val="10"/>
          <w:w w:val="95"/>
        </w:rPr>
        <w:t xml:space="preserve"> </w:t>
      </w:r>
      <w:r>
        <w:rPr>
          <w:w w:val="95"/>
        </w:rPr>
        <w:t>失效。</w:t>
      </w:r>
    </w:p>
    <w:p w14:paraId="70917DA9" w14:textId="77777777" w:rsidR="00382F71" w:rsidRDefault="00382F71">
      <w:pPr>
        <w:spacing w:line="460" w:lineRule="atLeast"/>
        <w:jc w:val="both"/>
        <w:sectPr w:rsidR="00382F71">
          <w:pgSz w:w="11910" w:h="16840"/>
          <w:pgMar w:top="1260" w:right="940" w:bottom="660" w:left="820" w:header="0" w:footer="406" w:gutter="0"/>
          <w:cols w:space="720"/>
        </w:sectPr>
      </w:pPr>
    </w:p>
    <w:p w14:paraId="188EB8B4" w14:textId="77777777" w:rsidR="00382F71" w:rsidRDefault="00000000">
      <w:pPr>
        <w:pStyle w:val="a3"/>
        <w:spacing w:before="49" w:line="417" w:lineRule="auto"/>
        <w:ind w:left="471" w:right="245" w:firstLine="420"/>
        <w:jc w:val="both"/>
      </w:pPr>
      <w:r>
        <w:rPr>
          <w:spacing w:val="-11"/>
          <w:w w:val="95"/>
        </w:rPr>
        <w:lastRenderedPageBreak/>
        <w:t>错误分析：由于检查功能会消耗一定的资源，因此</w:t>
      </w:r>
      <w:r>
        <w:rPr>
          <w:spacing w:val="118"/>
        </w:rPr>
        <w:t xml:space="preserve"> </w:t>
      </w:r>
      <w:r>
        <w:rPr>
          <w:rFonts w:ascii="Calibri" w:eastAsia="Calibri"/>
          <w:w w:val="95"/>
        </w:rPr>
        <w:t>LoadRunner</w:t>
      </w:r>
      <w:r>
        <w:rPr>
          <w:rFonts w:ascii="Calibri" w:eastAsia="Calibri"/>
          <w:spacing w:val="80"/>
        </w:rPr>
        <w:t xml:space="preserve"> </w:t>
      </w:r>
      <w:r>
        <w:rPr>
          <w:w w:val="95"/>
        </w:rPr>
        <w:t>默认关闭了对文本以及图像的检查，</w:t>
      </w:r>
      <w:r>
        <w:rPr>
          <w:spacing w:val="1"/>
          <w:w w:val="95"/>
        </w:rPr>
        <w:t xml:space="preserve"> </w:t>
      </w:r>
      <w:r>
        <w:t>所以在设置检查点后，需要开启检查功能。</w:t>
      </w:r>
    </w:p>
    <w:p w14:paraId="3650920E" w14:textId="77777777" w:rsidR="00382F71" w:rsidRDefault="00000000">
      <w:pPr>
        <w:pStyle w:val="a3"/>
        <w:spacing w:line="417" w:lineRule="auto"/>
        <w:ind w:left="471" w:right="352" w:firstLine="420"/>
        <w:jc w:val="both"/>
      </w:pPr>
      <w:r>
        <w:t>解决办法：打开运行环境设置对话框进行设置，在“</w:t>
      </w:r>
      <w:r>
        <w:rPr>
          <w:rFonts w:ascii="Calibri" w:eastAsia="Calibri" w:hAnsi="Calibri"/>
        </w:rPr>
        <w:t>Run-time</w:t>
      </w:r>
      <w:r>
        <w:rPr>
          <w:rFonts w:ascii="Calibri" w:eastAsia="Calibri" w:hAnsi="Calibri"/>
          <w:spacing w:val="9"/>
        </w:rPr>
        <w:t xml:space="preserve"> </w:t>
      </w:r>
      <w:r>
        <w:rPr>
          <w:rFonts w:ascii="Calibri" w:eastAsia="Calibri" w:hAnsi="Calibri"/>
        </w:rPr>
        <w:t>Settings</w:t>
      </w:r>
      <w:r>
        <w:t>”的“</w:t>
      </w:r>
      <w:r>
        <w:rPr>
          <w:rFonts w:ascii="Calibri" w:eastAsia="Calibri" w:hAnsi="Calibri"/>
        </w:rPr>
        <w:t>Internet</w:t>
      </w:r>
      <w:r>
        <w:rPr>
          <w:rFonts w:ascii="Calibri" w:eastAsia="Calibri" w:hAnsi="Calibri"/>
          <w:spacing w:val="6"/>
        </w:rPr>
        <w:t xml:space="preserve"> </w:t>
      </w:r>
      <w:r>
        <w:rPr>
          <w:rFonts w:ascii="Calibri" w:eastAsia="Calibri" w:hAnsi="Calibri"/>
        </w:rPr>
        <w:t>Protocol</w:t>
      </w:r>
      <w:r>
        <w:t>”选项里的“</w:t>
      </w:r>
      <w:proofErr w:type="spellStart"/>
      <w:r>
        <w:rPr>
          <w:rFonts w:ascii="Calibri" w:eastAsia="Calibri" w:hAnsi="Calibri"/>
        </w:rPr>
        <w:t>Perference</w:t>
      </w:r>
      <w:proofErr w:type="spellEnd"/>
      <w:r>
        <w:t>”</w:t>
      </w:r>
      <w:proofErr w:type="gramStart"/>
      <w:r>
        <w:t>中勾选“</w:t>
      </w:r>
      <w:r>
        <w:rPr>
          <w:rFonts w:ascii="Calibri" w:eastAsia="Calibri" w:hAnsi="Calibri"/>
        </w:rPr>
        <w:t>Check</w:t>
      </w:r>
      <w:r>
        <w:t>”</w:t>
      </w:r>
      <w:proofErr w:type="gramEnd"/>
      <w:r>
        <w:t>下的“</w:t>
      </w:r>
      <w:r>
        <w:rPr>
          <w:rFonts w:ascii="Calibri" w:eastAsia="Calibri" w:hAnsi="Calibri"/>
        </w:rPr>
        <w:t>Enable Image</w:t>
      </w:r>
      <w:r>
        <w:rPr>
          <w:rFonts w:ascii="Calibri" w:eastAsia="Calibri" w:hAnsi="Calibri"/>
          <w:spacing w:val="-2"/>
        </w:rPr>
        <w:t xml:space="preserve"> </w:t>
      </w:r>
      <w:r>
        <w:rPr>
          <w:rFonts w:ascii="Calibri" w:eastAsia="Calibri" w:hAnsi="Calibri"/>
        </w:rPr>
        <w:t>and text</w:t>
      </w:r>
      <w:r>
        <w:rPr>
          <w:rFonts w:ascii="Calibri" w:eastAsia="Calibri" w:hAnsi="Calibri"/>
          <w:spacing w:val="-3"/>
        </w:rPr>
        <w:t xml:space="preserve"> </w:t>
      </w:r>
      <w:r>
        <w:rPr>
          <w:rFonts w:ascii="Calibri" w:eastAsia="Calibri" w:hAnsi="Calibri"/>
        </w:rPr>
        <w:t>check</w:t>
      </w:r>
      <w:r>
        <w:t>”选项。</w:t>
      </w:r>
    </w:p>
    <w:p w14:paraId="4BFFF38F" w14:textId="77777777" w:rsidR="00382F71" w:rsidRDefault="00382F71">
      <w:pPr>
        <w:pStyle w:val="a3"/>
        <w:spacing w:before="7"/>
        <w:rPr>
          <w:sz w:val="16"/>
        </w:rPr>
      </w:pPr>
    </w:p>
    <w:p w14:paraId="352F91F0"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491" w:name="11.1.69并发用户数是什么？跟在线用户数什么关系？_"/>
      <w:bookmarkStart w:id="1492" w:name="_bookmark743"/>
      <w:bookmarkEnd w:id="1491"/>
      <w:bookmarkEnd w:id="1492"/>
      <w:r>
        <w:rPr>
          <w:color w:val="4AACC5"/>
        </w:rPr>
        <w:t>并发用户数是什么？跟在线用户</w:t>
      </w:r>
      <w:proofErr w:type="gramStart"/>
      <w:r>
        <w:rPr>
          <w:color w:val="4AACC5"/>
        </w:rPr>
        <w:t>数什么</w:t>
      </w:r>
      <w:proofErr w:type="gramEnd"/>
      <w:r>
        <w:rPr>
          <w:color w:val="4AACC5"/>
        </w:rPr>
        <w:t>关系？</w:t>
      </w:r>
    </w:p>
    <w:p w14:paraId="7CFE679F" w14:textId="77777777" w:rsidR="00382F71" w:rsidRDefault="00382F71">
      <w:pPr>
        <w:pStyle w:val="a3"/>
        <w:spacing w:before="10"/>
        <w:rPr>
          <w:sz w:val="22"/>
        </w:rPr>
      </w:pPr>
    </w:p>
    <w:p w14:paraId="46DA2AE2" w14:textId="77777777" w:rsidR="00382F71" w:rsidRDefault="00000000">
      <w:pPr>
        <w:pStyle w:val="a3"/>
        <w:spacing w:line="417" w:lineRule="auto"/>
        <w:ind w:left="471" w:right="351" w:firstLine="420"/>
        <w:jc w:val="both"/>
      </w:pPr>
      <w:r>
        <w:rPr>
          <w:w w:val="95"/>
        </w:rPr>
        <w:t>并发主要是针对服务器而言，是否并发的关键是看用户操作是否对服务器产生了影响。因此，并</w:t>
      </w:r>
      <w:r>
        <w:rPr>
          <w:spacing w:val="225"/>
        </w:rPr>
        <w:t xml:space="preserve"> </w:t>
      </w:r>
      <w:proofErr w:type="gramStart"/>
      <w:r>
        <w:rPr>
          <w:w w:val="95"/>
        </w:rPr>
        <w:t>发用户</w:t>
      </w:r>
      <w:proofErr w:type="gramEnd"/>
      <w:r>
        <w:rPr>
          <w:w w:val="95"/>
        </w:rPr>
        <w:t>数量的正确理解为：在同一时刻与服务器进行了交互的在线用户数量，这种交互既可以是单向</w:t>
      </w:r>
      <w:r>
        <w:rPr>
          <w:spacing w:val="236"/>
        </w:rPr>
        <w:t xml:space="preserve"> </w:t>
      </w:r>
      <w:r>
        <w:t>的传输数据，也可以是双向的传送数据。</w:t>
      </w:r>
    </w:p>
    <w:p w14:paraId="3AABFE23" w14:textId="77777777" w:rsidR="00382F71" w:rsidRDefault="00000000">
      <w:pPr>
        <w:pStyle w:val="a3"/>
        <w:spacing w:line="417" w:lineRule="auto"/>
        <w:ind w:left="891" w:right="2955"/>
      </w:pPr>
      <w:r>
        <w:t>并发用户数是指系统运行期间同一时刻进行业务操作的用户数量。</w:t>
      </w:r>
      <w:r>
        <w:rPr>
          <w:spacing w:val="1"/>
        </w:rPr>
        <w:t xml:space="preserve"> </w:t>
      </w:r>
      <w:r>
        <w:rPr>
          <w:w w:val="95"/>
        </w:rPr>
        <w:t>该数量取决于用户操作习惯、业务操作间隔和单笔交易的响应时间。</w:t>
      </w:r>
    </w:p>
    <w:p w14:paraId="73415CFA" w14:textId="77777777" w:rsidR="00382F71" w:rsidRDefault="00000000">
      <w:pPr>
        <w:pStyle w:val="a3"/>
        <w:spacing w:line="269" w:lineRule="exact"/>
        <w:ind w:left="1311"/>
      </w:pPr>
      <w:r>
        <w:rPr>
          <w:w w:val="95"/>
        </w:rPr>
        <w:t>使用频率较低的应用系统并发用户数一般为在线用户数的</w:t>
      </w:r>
      <w:r>
        <w:rPr>
          <w:spacing w:val="170"/>
        </w:rPr>
        <w:t xml:space="preserve"> </w:t>
      </w:r>
      <w:r>
        <w:rPr>
          <w:rFonts w:ascii="Calibri" w:eastAsia="Calibri"/>
          <w:w w:val="95"/>
        </w:rPr>
        <w:t>5%</w:t>
      </w:r>
      <w:r>
        <w:rPr>
          <w:w w:val="95"/>
        </w:rPr>
        <w:t>左右。</w:t>
      </w:r>
    </w:p>
    <w:p w14:paraId="2D98E1FA" w14:textId="77777777" w:rsidR="00382F71" w:rsidRDefault="00000000">
      <w:pPr>
        <w:pStyle w:val="6"/>
        <w:spacing w:before="85"/>
        <w:ind w:left="891"/>
      </w:pPr>
      <w:r>
        <w:rPr>
          <w:spacing w:val="-1"/>
        </w:rPr>
        <w:t xml:space="preserve">使用频率较高的应用系统并发用户数一般为主线用户数的 </w:t>
      </w:r>
      <w:r>
        <w:t>10%左右</w:t>
      </w:r>
    </w:p>
    <w:p w14:paraId="5D21F0BC" w14:textId="77777777" w:rsidR="00382F71" w:rsidRDefault="00382F71">
      <w:pPr>
        <w:pStyle w:val="a3"/>
        <w:spacing w:before="2"/>
        <w:rPr>
          <w:rFonts w:ascii="微软雅黑"/>
          <w:b/>
          <w:sz w:val="16"/>
        </w:rPr>
      </w:pPr>
    </w:p>
    <w:p w14:paraId="7A1D4FFC" w14:textId="77777777" w:rsidR="00382F71" w:rsidRDefault="00000000">
      <w:pPr>
        <w:pStyle w:val="a5"/>
        <w:numPr>
          <w:ilvl w:val="2"/>
          <w:numId w:val="239"/>
        </w:numPr>
        <w:tabs>
          <w:tab w:val="left" w:pos="1731"/>
          <w:tab w:val="left" w:pos="1732"/>
        </w:tabs>
        <w:spacing w:before="1"/>
        <w:ind w:left="1731" w:hanging="1261"/>
        <w:rPr>
          <w:rFonts w:ascii="Calibri" w:eastAsia="Calibri"/>
          <w:color w:val="4AACC5"/>
          <w:sz w:val="28"/>
        </w:rPr>
      </w:pPr>
      <w:bookmarkStart w:id="1493" w:name="11.1.70LoadRunner请求无法找到如何解决？"/>
      <w:bookmarkStart w:id="1494" w:name="_bookmark744"/>
      <w:bookmarkEnd w:id="1493"/>
      <w:bookmarkEnd w:id="1494"/>
      <w:r>
        <w:rPr>
          <w:rFonts w:ascii="Calibri" w:eastAsia="Calibri"/>
          <w:b/>
          <w:color w:val="4AACC5"/>
          <w:sz w:val="28"/>
        </w:rPr>
        <w:t>LoadRunner</w:t>
      </w:r>
      <w:r>
        <w:rPr>
          <w:rFonts w:ascii="Calibri" w:eastAsia="Calibri"/>
          <w:b/>
          <w:color w:val="4AACC5"/>
          <w:spacing w:val="6"/>
          <w:sz w:val="28"/>
        </w:rPr>
        <w:t xml:space="preserve"> </w:t>
      </w:r>
      <w:r>
        <w:rPr>
          <w:color w:val="4AACC5"/>
          <w:sz w:val="28"/>
        </w:rPr>
        <w:t>请求无法找到如何解决？</w:t>
      </w:r>
    </w:p>
    <w:p w14:paraId="519261C5" w14:textId="77777777" w:rsidR="00382F71" w:rsidRDefault="00382F71">
      <w:pPr>
        <w:pStyle w:val="a3"/>
        <w:spacing w:before="10"/>
        <w:rPr>
          <w:sz w:val="22"/>
        </w:rPr>
      </w:pPr>
    </w:p>
    <w:p w14:paraId="77BD99B4" w14:textId="77777777" w:rsidR="00382F71" w:rsidRDefault="00000000">
      <w:pPr>
        <w:pStyle w:val="a3"/>
        <w:spacing w:line="417" w:lineRule="auto"/>
        <w:ind w:left="891" w:right="567"/>
        <w:rPr>
          <w:rFonts w:ascii="Calibri" w:eastAsia="Calibri"/>
        </w:rPr>
      </w:pPr>
      <w:r>
        <w:rPr>
          <w:w w:val="95"/>
        </w:rPr>
        <w:t>在录制</w:t>
      </w:r>
      <w:r>
        <w:rPr>
          <w:spacing w:val="108"/>
        </w:rPr>
        <w:t xml:space="preserve"> </w:t>
      </w:r>
      <w:r>
        <w:rPr>
          <w:rFonts w:ascii="Calibri" w:eastAsia="Calibri"/>
          <w:w w:val="95"/>
        </w:rPr>
        <w:t>Web</w:t>
      </w:r>
      <w:r>
        <w:rPr>
          <w:rFonts w:ascii="Calibri" w:eastAsia="Calibri"/>
          <w:spacing w:val="70"/>
        </w:rPr>
        <w:t xml:space="preserve"> </w:t>
      </w:r>
      <w:r>
        <w:rPr>
          <w:w w:val="95"/>
        </w:rPr>
        <w:t>协议脚本回放脚本的过程中，会出现请求无法找到的现象，而导致脚本运行停止。</w:t>
      </w:r>
      <w:r>
        <w:t>错误现象：</w:t>
      </w:r>
      <w:proofErr w:type="spellStart"/>
      <w:r>
        <w:rPr>
          <w:rFonts w:ascii="Calibri" w:eastAsia="Calibri"/>
        </w:rPr>
        <w:t>Action.c</w:t>
      </w:r>
      <w:proofErr w:type="spellEnd"/>
      <w:r>
        <w:rPr>
          <w:rFonts w:ascii="Calibri" w:eastAsia="Calibri"/>
        </w:rPr>
        <w:t>(41): Error</w:t>
      </w:r>
      <w:r>
        <w:rPr>
          <w:rFonts w:ascii="Calibri" w:eastAsia="Calibri"/>
          <w:spacing w:val="-2"/>
        </w:rPr>
        <w:t xml:space="preserve"> -</w:t>
      </w:r>
      <w:r>
        <w:rPr>
          <w:rFonts w:ascii="Calibri" w:eastAsia="Calibri"/>
        </w:rPr>
        <w:t>27979: Requested</w:t>
      </w:r>
      <w:r>
        <w:rPr>
          <w:rFonts w:ascii="Calibri" w:eastAsia="Calibri"/>
          <w:spacing w:val="-1"/>
        </w:rPr>
        <w:t xml:space="preserve"> </w:t>
      </w:r>
      <w:r>
        <w:rPr>
          <w:rFonts w:ascii="Calibri" w:eastAsia="Calibri"/>
        </w:rPr>
        <w:t>form</w:t>
      </w:r>
      <w:r>
        <w:rPr>
          <w:rFonts w:ascii="Calibri" w:eastAsia="Calibri"/>
          <w:spacing w:val="-2"/>
        </w:rPr>
        <w:t xml:space="preserve">. </w:t>
      </w:r>
      <w:r>
        <w:rPr>
          <w:rFonts w:ascii="Calibri" w:eastAsia="Calibri"/>
        </w:rPr>
        <w:t>not found</w:t>
      </w:r>
      <w:r>
        <w:rPr>
          <w:rFonts w:ascii="Calibri" w:eastAsia="Calibri"/>
          <w:spacing w:val="-2"/>
        </w:rPr>
        <w:t xml:space="preserve"> [</w:t>
      </w:r>
      <w:proofErr w:type="spellStart"/>
      <w:r>
        <w:rPr>
          <w:rFonts w:ascii="Calibri" w:eastAsia="Calibri"/>
        </w:rPr>
        <w:t>MsgId</w:t>
      </w:r>
      <w:proofErr w:type="spellEnd"/>
      <w:r>
        <w:rPr>
          <w:rFonts w:ascii="Calibri" w:eastAsia="Calibri"/>
        </w:rPr>
        <w:t>: MERR-27979]</w:t>
      </w:r>
    </w:p>
    <w:p w14:paraId="3FBE981C" w14:textId="77777777" w:rsidR="00382F71" w:rsidRDefault="00000000">
      <w:pPr>
        <w:pStyle w:val="a3"/>
        <w:spacing w:before="5" w:line="439" w:lineRule="auto"/>
        <w:ind w:left="471" w:right="295" w:firstLine="420"/>
        <w:jc w:val="both"/>
        <w:rPr>
          <w:rFonts w:ascii="Calibri" w:hAnsi="Calibri"/>
        </w:rPr>
      </w:pPr>
      <w:proofErr w:type="spellStart"/>
      <w:r>
        <w:rPr>
          <w:rFonts w:ascii="Calibri" w:hAnsi="Calibri"/>
        </w:rPr>
        <w:t>Action.c</w:t>
      </w:r>
      <w:proofErr w:type="spellEnd"/>
      <w:r>
        <w:rPr>
          <w:rFonts w:ascii="Calibri" w:hAnsi="Calibri"/>
        </w:rPr>
        <w:t>(41):</w:t>
      </w:r>
      <w:r>
        <w:rPr>
          <w:rFonts w:ascii="Calibri" w:hAnsi="Calibri"/>
          <w:spacing w:val="-5"/>
        </w:rPr>
        <w:t xml:space="preserve"> </w:t>
      </w:r>
      <w:proofErr w:type="spellStart"/>
      <w:r>
        <w:rPr>
          <w:rFonts w:ascii="Calibri" w:hAnsi="Calibri"/>
        </w:rPr>
        <w:t>web_submit_form</w:t>
      </w:r>
      <w:proofErr w:type="spellEnd"/>
      <w:r>
        <w:rPr>
          <w:rFonts w:ascii="Calibri" w:hAnsi="Calibri"/>
        </w:rPr>
        <w:t>.</w:t>
      </w:r>
      <w:r>
        <w:rPr>
          <w:rFonts w:ascii="Calibri" w:hAnsi="Calibri"/>
          <w:spacing w:val="-6"/>
        </w:rPr>
        <w:t xml:space="preserve"> </w:t>
      </w:r>
      <w:r>
        <w:rPr>
          <w:rFonts w:ascii="Calibri" w:hAnsi="Calibri"/>
        </w:rPr>
        <w:t>highest</w:t>
      </w:r>
      <w:r>
        <w:rPr>
          <w:rFonts w:ascii="Calibri" w:hAnsi="Calibri"/>
          <w:spacing w:val="-6"/>
        </w:rPr>
        <w:t xml:space="preserve"> </w:t>
      </w:r>
      <w:r>
        <w:rPr>
          <w:rFonts w:ascii="Calibri" w:hAnsi="Calibri"/>
        </w:rPr>
        <w:t>severity</w:t>
      </w:r>
      <w:r>
        <w:rPr>
          <w:rFonts w:ascii="Calibri" w:hAnsi="Calibri"/>
          <w:spacing w:val="-5"/>
        </w:rPr>
        <w:t xml:space="preserve"> </w:t>
      </w:r>
      <w:r>
        <w:rPr>
          <w:rFonts w:ascii="Calibri" w:hAnsi="Calibri"/>
        </w:rPr>
        <w:t>level</w:t>
      </w:r>
      <w:r>
        <w:rPr>
          <w:rFonts w:ascii="Calibri" w:hAnsi="Calibri"/>
          <w:spacing w:val="-4"/>
        </w:rPr>
        <w:t xml:space="preserve"> </w:t>
      </w:r>
      <w:r>
        <w:rPr>
          <w:rFonts w:ascii="Calibri" w:hAnsi="Calibri"/>
        </w:rPr>
        <w:t>was</w:t>
      </w:r>
      <w:r>
        <w:rPr>
          <w:rFonts w:ascii="Calibri" w:hAnsi="Calibri"/>
          <w:spacing w:val="-8"/>
        </w:rPr>
        <w:t xml:space="preserve"> </w:t>
      </w:r>
      <w:r>
        <w:rPr>
          <w:rFonts w:ascii="Calibri" w:hAnsi="Calibri"/>
        </w:rPr>
        <w:t>“ERROR”,0</w:t>
      </w:r>
      <w:r>
        <w:rPr>
          <w:rFonts w:ascii="Calibri" w:hAnsi="Calibri"/>
          <w:spacing w:val="-7"/>
        </w:rPr>
        <w:t xml:space="preserve"> </w:t>
      </w:r>
      <w:r>
        <w:rPr>
          <w:rFonts w:ascii="Calibri" w:hAnsi="Calibri"/>
        </w:rPr>
        <w:t>body</w:t>
      </w:r>
      <w:r>
        <w:rPr>
          <w:rFonts w:ascii="Calibri" w:hAnsi="Calibri"/>
          <w:spacing w:val="-5"/>
        </w:rPr>
        <w:t xml:space="preserve"> </w:t>
      </w:r>
      <w:r>
        <w:rPr>
          <w:rFonts w:ascii="Calibri" w:hAnsi="Calibri"/>
        </w:rPr>
        <w:t>bytes,</w:t>
      </w:r>
      <w:r>
        <w:rPr>
          <w:rFonts w:ascii="Calibri" w:hAnsi="Calibri"/>
          <w:spacing w:val="-5"/>
        </w:rPr>
        <w:t xml:space="preserve"> </w:t>
      </w:r>
      <w:r>
        <w:rPr>
          <w:rFonts w:ascii="Calibri" w:hAnsi="Calibri"/>
        </w:rPr>
        <w:t>0</w:t>
      </w:r>
      <w:r>
        <w:rPr>
          <w:rFonts w:ascii="Calibri" w:hAnsi="Calibri"/>
          <w:spacing w:val="-7"/>
        </w:rPr>
        <w:t xml:space="preserve"> </w:t>
      </w:r>
      <w:r>
        <w:rPr>
          <w:rFonts w:ascii="Calibri" w:hAnsi="Calibri"/>
        </w:rPr>
        <w:t>header</w:t>
      </w:r>
      <w:r>
        <w:rPr>
          <w:rFonts w:ascii="Calibri" w:hAnsi="Calibri"/>
          <w:spacing w:val="-7"/>
        </w:rPr>
        <w:t xml:space="preserve"> </w:t>
      </w:r>
      <w:r>
        <w:rPr>
          <w:rFonts w:ascii="Calibri" w:hAnsi="Calibri"/>
        </w:rPr>
        <w:t>bytes</w:t>
      </w:r>
      <w:r>
        <w:rPr>
          <w:rFonts w:ascii="Calibri" w:hAnsi="Calibri"/>
          <w:spacing w:val="-4"/>
        </w:rPr>
        <w:t xml:space="preserve"> </w:t>
      </w:r>
      <w:r>
        <w:rPr>
          <w:rFonts w:ascii="Calibri" w:hAnsi="Calibri"/>
        </w:rPr>
        <w:t>[</w:t>
      </w:r>
      <w:proofErr w:type="spellStart"/>
      <w:r>
        <w:rPr>
          <w:rFonts w:ascii="Calibri" w:hAnsi="Calibri"/>
        </w:rPr>
        <w:t>MsgId</w:t>
      </w:r>
      <w:proofErr w:type="spellEnd"/>
      <w:r>
        <w:rPr>
          <w:rFonts w:ascii="Calibri" w:hAnsi="Calibri"/>
        </w:rPr>
        <w:t>:</w:t>
      </w:r>
      <w:r>
        <w:rPr>
          <w:rFonts w:ascii="Calibri" w:hAnsi="Calibri"/>
          <w:spacing w:val="-45"/>
        </w:rPr>
        <w:t xml:space="preserve"> </w:t>
      </w:r>
      <w:r>
        <w:rPr>
          <w:rFonts w:ascii="Calibri" w:hAnsi="Calibri"/>
        </w:rPr>
        <w:t>MMSG-27178]”</w:t>
      </w:r>
    </w:p>
    <w:p w14:paraId="0DDE3E9F" w14:textId="77777777" w:rsidR="00382F71" w:rsidRDefault="00000000">
      <w:pPr>
        <w:pStyle w:val="a3"/>
        <w:spacing w:line="262" w:lineRule="exact"/>
        <w:ind w:left="891"/>
        <w:jc w:val="both"/>
      </w:pPr>
      <w:r>
        <w:rPr>
          <w:spacing w:val="-4"/>
          <w:w w:val="95"/>
        </w:rPr>
        <w:t xml:space="preserve">这时在 </w:t>
      </w:r>
      <w:r>
        <w:rPr>
          <w:rFonts w:ascii="Calibri" w:eastAsia="Calibri"/>
          <w:w w:val="95"/>
        </w:rPr>
        <w:t>tree</w:t>
      </w:r>
      <w:r>
        <w:rPr>
          <w:rFonts w:ascii="Calibri" w:eastAsia="Calibri"/>
          <w:spacing w:val="36"/>
          <w:w w:val="95"/>
        </w:rPr>
        <w:t xml:space="preserve"> </w:t>
      </w:r>
      <w:r>
        <w:rPr>
          <w:rFonts w:ascii="Calibri" w:eastAsia="Calibri"/>
          <w:w w:val="95"/>
        </w:rPr>
        <w:t>view</w:t>
      </w:r>
      <w:r>
        <w:rPr>
          <w:rFonts w:ascii="Calibri" w:eastAsia="Calibri"/>
          <w:spacing w:val="45"/>
          <w:w w:val="95"/>
        </w:rPr>
        <w:t xml:space="preserve"> </w:t>
      </w:r>
      <w:r>
        <w:rPr>
          <w:spacing w:val="-1"/>
          <w:w w:val="95"/>
        </w:rPr>
        <w:t xml:space="preserve">中看不到此组件的相关 </w:t>
      </w:r>
      <w:r>
        <w:rPr>
          <w:rFonts w:ascii="Calibri" w:eastAsia="Calibri"/>
          <w:w w:val="95"/>
        </w:rPr>
        <w:t>URL</w:t>
      </w:r>
      <w:r>
        <w:rPr>
          <w:w w:val="95"/>
        </w:rPr>
        <w:t>。</w:t>
      </w:r>
    </w:p>
    <w:p w14:paraId="22150213" w14:textId="77777777" w:rsidR="00382F71" w:rsidRDefault="00382F71">
      <w:pPr>
        <w:pStyle w:val="a3"/>
        <w:spacing w:before="6"/>
        <w:rPr>
          <w:sz w:val="15"/>
        </w:rPr>
      </w:pPr>
    </w:p>
    <w:p w14:paraId="1AFD621B" w14:textId="77777777" w:rsidR="00382F71" w:rsidRDefault="00000000">
      <w:pPr>
        <w:pStyle w:val="a3"/>
        <w:spacing w:line="417" w:lineRule="auto"/>
        <w:ind w:left="471" w:right="349" w:firstLine="420"/>
        <w:jc w:val="both"/>
      </w:pPr>
      <w:r>
        <w:rPr>
          <w:spacing w:val="-17"/>
          <w:w w:val="95"/>
        </w:rPr>
        <w:t xml:space="preserve">错误分析：所选择的录制脚本模式不正确，通常情况下，基于浏览器的 </w:t>
      </w:r>
      <w:r>
        <w:rPr>
          <w:rFonts w:ascii="Calibri" w:eastAsia="Calibri" w:hAnsi="Calibri"/>
          <w:w w:val="95"/>
        </w:rPr>
        <w:t>Web</w:t>
      </w:r>
      <w:r>
        <w:rPr>
          <w:rFonts w:ascii="Calibri" w:eastAsia="Calibri" w:hAnsi="Calibri"/>
          <w:spacing w:val="17"/>
          <w:w w:val="95"/>
        </w:rPr>
        <w:t xml:space="preserve"> </w:t>
      </w:r>
      <w:r>
        <w:rPr>
          <w:spacing w:val="-18"/>
          <w:w w:val="95"/>
        </w:rPr>
        <w:t>应用会使用“</w:t>
      </w:r>
      <w:r>
        <w:rPr>
          <w:rFonts w:ascii="Calibri" w:eastAsia="Calibri" w:hAnsi="Calibri"/>
          <w:w w:val="95"/>
        </w:rPr>
        <w:t>HTML-based</w:t>
      </w:r>
      <w:r>
        <w:rPr>
          <w:rFonts w:ascii="Calibri" w:eastAsia="Calibri" w:hAnsi="Calibri"/>
          <w:spacing w:val="1"/>
          <w:w w:val="95"/>
        </w:rPr>
        <w:t xml:space="preserve"> </w:t>
      </w:r>
      <w:r>
        <w:rPr>
          <w:rFonts w:ascii="Calibri" w:eastAsia="Calibri" w:hAnsi="Calibri"/>
          <w:w w:val="95"/>
        </w:rPr>
        <w:t>script</w:t>
      </w:r>
      <w:r>
        <w:rPr>
          <w:spacing w:val="1"/>
          <w:w w:val="95"/>
        </w:rPr>
        <w:t xml:space="preserve">”模式来录制脚本；而没有基于浏览器的 </w:t>
      </w:r>
      <w:r>
        <w:rPr>
          <w:rFonts w:ascii="Calibri" w:eastAsia="Calibri" w:hAnsi="Calibri"/>
          <w:w w:val="95"/>
        </w:rPr>
        <w:t>Web</w:t>
      </w:r>
      <w:r>
        <w:rPr>
          <w:rFonts w:ascii="Calibri" w:eastAsia="Calibri" w:hAnsi="Calibri"/>
          <w:spacing w:val="40"/>
          <w:w w:val="95"/>
        </w:rPr>
        <w:t xml:space="preserve"> </w:t>
      </w:r>
      <w:r>
        <w:rPr>
          <w:w w:val="95"/>
        </w:rPr>
        <w:t>应用、</w:t>
      </w:r>
      <w:r>
        <w:rPr>
          <w:rFonts w:ascii="Calibri" w:eastAsia="Calibri" w:hAnsi="Calibri"/>
          <w:w w:val="95"/>
        </w:rPr>
        <w:t>Web</w:t>
      </w:r>
      <w:r>
        <w:rPr>
          <w:rFonts w:ascii="Calibri" w:eastAsia="Calibri" w:hAnsi="Calibri"/>
          <w:spacing w:val="39"/>
          <w:w w:val="95"/>
        </w:rPr>
        <w:t xml:space="preserve"> </w:t>
      </w:r>
      <w:r>
        <w:rPr>
          <w:spacing w:val="1"/>
          <w:w w:val="95"/>
        </w:rPr>
        <w:t xml:space="preserve">应用中包含了与服务器进行交互的 </w:t>
      </w:r>
      <w:r>
        <w:rPr>
          <w:rFonts w:ascii="Calibri" w:eastAsia="Calibri" w:hAnsi="Calibri"/>
          <w:w w:val="95"/>
        </w:rPr>
        <w:t>Java</w:t>
      </w:r>
      <w:r>
        <w:rPr>
          <w:rFonts w:ascii="Calibri" w:eastAsia="Calibri" w:hAnsi="Calibri"/>
          <w:spacing w:val="1"/>
          <w:w w:val="95"/>
        </w:rPr>
        <w:t xml:space="preserve"> </w:t>
      </w:r>
      <w:r>
        <w:rPr>
          <w:rFonts w:ascii="Calibri" w:eastAsia="Calibri" w:hAnsi="Calibri"/>
          <w:w w:val="95"/>
        </w:rPr>
        <w:t>Applet</w:t>
      </w:r>
      <w:r>
        <w:rPr>
          <w:w w:val="95"/>
        </w:rPr>
        <w:t>、基于浏览器的应用中包含了向服务器进行通信的</w:t>
      </w:r>
      <w:r>
        <w:rPr>
          <w:spacing w:val="144"/>
        </w:rPr>
        <w:t xml:space="preserve"> </w:t>
      </w:r>
      <w:r>
        <w:rPr>
          <w:rFonts w:ascii="Calibri" w:eastAsia="Calibri" w:hAnsi="Calibri"/>
          <w:w w:val="95"/>
        </w:rPr>
        <w:t>JavaScript/VBScript</w:t>
      </w:r>
      <w:r>
        <w:rPr>
          <w:rFonts w:ascii="Calibri" w:eastAsia="Calibri" w:hAnsi="Calibri"/>
          <w:spacing w:val="53"/>
        </w:rPr>
        <w:t xml:space="preserve">  </w:t>
      </w:r>
      <w:r>
        <w:rPr>
          <w:w w:val="95"/>
        </w:rPr>
        <w:t>代码、基于浏览器的应用</w:t>
      </w:r>
      <w:r>
        <w:rPr>
          <w:spacing w:val="-11"/>
          <w:w w:val="95"/>
        </w:rPr>
        <w:t xml:space="preserve">中使用 </w:t>
      </w:r>
      <w:r>
        <w:rPr>
          <w:rFonts w:ascii="Calibri" w:eastAsia="Calibri" w:hAnsi="Calibri"/>
          <w:w w:val="95"/>
        </w:rPr>
        <w:t>HTTPS</w:t>
      </w:r>
      <w:r>
        <w:rPr>
          <w:rFonts w:ascii="Calibri" w:eastAsia="Calibri" w:hAnsi="Calibri"/>
          <w:spacing w:val="16"/>
          <w:w w:val="95"/>
        </w:rPr>
        <w:t xml:space="preserve"> </w:t>
      </w:r>
      <w:r>
        <w:rPr>
          <w:w w:val="95"/>
        </w:rPr>
        <w:t>安全协议，这时则使用“</w:t>
      </w:r>
      <w:r>
        <w:rPr>
          <w:rFonts w:ascii="Calibri" w:eastAsia="Calibri" w:hAnsi="Calibri"/>
          <w:w w:val="95"/>
        </w:rPr>
        <w:t>URL-based</w:t>
      </w:r>
      <w:r>
        <w:rPr>
          <w:rFonts w:ascii="Calibri" w:eastAsia="Calibri" w:hAnsi="Calibri"/>
          <w:spacing w:val="10"/>
          <w:w w:val="95"/>
        </w:rPr>
        <w:t xml:space="preserve"> </w:t>
      </w:r>
      <w:r>
        <w:rPr>
          <w:rFonts w:ascii="Calibri" w:eastAsia="Calibri" w:hAnsi="Calibri"/>
          <w:w w:val="95"/>
        </w:rPr>
        <w:t>script</w:t>
      </w:r>
      <w:r>
        <w:rPr>
          <w:w w:val="95"/>
        </w:rPr>
        <w:t>”模式进行录制。</w:t>
      </w:r>
    </w:p>
    <w:p w14:paraId="05A95910" w14:textId="77777777" w:rsidR="00382F71" w:rsidRDefault="00000000">
      <w:pPr>
        <w:pStyle w:val="a3"/>
        <w:spacing w:line="417" w:lineRule="auto"/>
        <w:ind w:left="471" w:right="352" w:firstLine="420"/>
        <w:jc w:val="both"/>
      </w:pPr>
      <w:r>
        <w:rPr>
          <w:w w:val="95"/>
        </w:rPr>
        <w:t>解决办法：打开录制选项配置对话框进行设置，在“</w:t>
      </w:r>
      <w:r>
        <w:rPr>
          <w:rFonts w:ascii="Calibri" w:eastAsia="Calibri" w:hAnsi="Calibri"/>
          <w:w w:val="95"/>
        </w:rPr>
        <w:t>Recording</w:t>
      </w:r>
      <w:r>
        <w:rPr>
          <w:rFonts w:ascii="Calibri" w:eastAsia="Calibri" w:hAnsi="Calibri"/>
          <w:spacing w:val="99"/>
        </w:rPr>
        <w:t xml:space="preserve"> </w:t>
      </w:r>
      <w:r>
        <w:rPr>
          <w:rFonts w:ascii="Calibri" w:eastAsia="Calibri" w:hAnsi="Calibri"/>
          <w:w w:val="95"/>
        </w:rPr>
        <w:t>Options</w:t>
      </w:r>
      <w:r>
        <w:rPr>
          <w:w w:val="95"/>
        </w:rPr>
        <w:t>”的“</w:t>
      </w:r>
      <w:r>
        <w:rPr>
          <w:rFonts w:ascii="Calibri" w:eastAsia="Calibri" w:hAnsi="Calibri"/>
          <w:w w:val="95"/>
        </w:rPr>
        <w:t>Internet</w:t>
      </w:r>
      <w:r>
        <w:rPr>
          <w:rFonts w:ascii="Calibri" w:eastAsia="Calibri" w:hAnsi="Calibri"/>
          <w:spacing w:val="56"/>
        </w:rPr>
        <w:t xml:space="preserve">  </w:t>
      </w:r>
      <w:r>
        <w:rPr>
          <w:rFonts w:ascii="Calibri" w:eastAsia="Calibri" w:hAnsi="Calibri"/>
          <w:w w:val="95"/>
        </w:rPr>
        <w:t>Protocol</w:t>
      </w:r>
      <w:r>
        <w:rPr>
          <w:w w:val="95"/>
        </w:rPr>
        <w:t>”选</w:t>
      </w:r>
      <w:r>
        <w:rPr>
          <w:spacing w:val="-1"/>
        </w:rPr>
        <w:t>项里的“</w:t>
      </w:r>
      <w:r>
        <w:rPr>
          <w:rFonts w:ascii="Calibri" w:eastAsia="Calibri" w:hAnsi="Calibri"/>
          <w:spacing w:val="-1"/>
        </w:rPr>
        <w:t>Recording</w:t>
      </w:r>
      <w:r>
        <w:rPr>
          <w:spacing w:val="-1"/>
        </w:rPr>
        <w:t>”中选择“</w:t>
      </w:r>
      <w:r>
        <w:rPr>
          <w:rFonts w:ascii="Calibri" w:eastAsia="Calibri" w:hAnsi="Calibri"/>
          <w:spacing w:val="-1"/>
        </w:rPr>
        <w:t>Recording</w:t>
      </w:r>
      <w:r>
        <w:rPr>
          <w:rFonts w:ascii="Calibri" w:eastAsia="Calibri" w:hAnsi="Calibri"/>
          <w:spacing w:val="-11"/>
        </w:rPr>
        <w:t xml:space="preserve"> </w:t>
      </w:r>
      <w:r>
        <w:rPr>
          <w:rFonts w:ascii="Calibri" w:eastAsia="Calibri" w:hAnsi="Calibri"/>
          <w:spacing w:val="-1"/>
        </w:rPr>
        <w:t>Level</w:t>
      </w:r>
      <w:r>
        <w:rPr>
          <w:spacing w:val="-1"/>
        </w:rPr>
        <w:t>”为“</w:t>
      </w:r>
      <w:r>
        <w:rPr>
          <w:rFonts w:ascii="Calibri" w:eastAsia="Calibri" w:hAnsi="Calibri"/>
          <w:spacing w:val="-1"/>
        </w:rPr>
        <w:t>HTML-based</w:t>
      </w:r>
      <w:r>
        <w:rPr>
          <w:rFonts w:ascii="Calibri" w:eastAsia="Calibri" w:hAnsi="Calibri"/>
          <w:spacing w:val="-9"/>
        </w:rPr>
        <w:t xml:space="preserve"> </w:t>
      </w:r>
      <w:r>
        <w:rPr>
          <w:rFonts w:ascii="Calibri" w:eastAsia="Calibri" w:hAnsi="Calibri"/>
          <w:spacing w:val="-1"/>
        </w:rPr>
        <w:t>script</w:t>
      </w:r>
      <w:r>
        <w:rPr>
          <w:spacing w:val="-1"/>
        </w:rPr>
        <w:t>”，单击“</w:t>
      </w:r>
      <w:r>
        <w:rPr>
          <w:rFonts w:ascii="Calibri" w:eastAsia="Calibri" w:hAnsi="Calibri"/>
          <w:spacing w:val="-1"/>
        </w:rPr>
        <w:t>HTML</w:t>
      </w:r>
      <w:r>
        <w:rPr>
          <w:rFonts w:ascii="Calibri" w:eastAsia="Calibri" w:hAnsi="Calibri"/>
          <w:spacing w:val="-10"/>
        </w:rPr>
        <w:t xml:space="preserve"> </w:t>
      </w:r>
      <w:r>
        <w:rPr>
          <w:rFonts w:ascii="Calibri" w:eastAsia="Calibri" w:hAnsi="Calibri"/>
        </w:rPr>
        <w:t>Advanced</w:t>
      </w:r>
      <w:r>
        <w:t>”，选</w:t>
      </w:r>
      <w:r>
        <w:rPr>
          <w:spacing w:val="-1"/>
        </w:rPr>
        <w:t>择“</w:t>
      </w:r>
      <w:r>
        <w:rPr>
          <w:rFonts w:ascii="Calibri" w:eastAsia="Calibri" w:hAnsi="Calibri"/>
        </w:rPr>
        <w:t>Script</w:t>
      </w:r>
      <w:r>
        <w:rPr>
          <w:rFonts w:ascii="Calibri" w:eastAsia="Calibri" w:hAnsi="Calibri"/>
          <w:spacing w:val="-6"/>
        </w:rPr>
        <w:t xml:space="preserve">. </w:t>
      </w:r>
      <w:r>
        <w:rPr>
          <w:rFonts w:ascii="Calibri" w:eastAsia="Calibri" w:hAnsi="Calibri"/>
        </w:rPr>
        <w:t>Type</w:t>
      </w:r>
      <w:r>
        <w:t>”为“</w:t>
      </w:r>
      <w:r>
        <w:rPr>
          <w:rFonts w:ascii="Calibri" w:eastAsia="Calibri" w:hAnsi="Calibri"/>
        </w:rPr>
        <w:t>A</w:t>
      </w:r>
      <w:r>
        <w:rPr>
          <w:rFonts w:ascii="Calibri" w:eastAsia="Calibri" w:hAnsi="Calibri"/>
          <w:spacing w:val="-9"/>
        </w:rPr>
        <w:t xml:space="preserve"> </w:t>
      </w:r>
      <w:r>
        <w:rPr>
          <w:rFonts w:ascii="Calibri" w:eastAsia="Calibri" w:hAnsi="Calibri"/>
        </w:rPr>
        <w:t>script</w:t>
      </w:r>
      <w:r>
        <w:rPr>
          <w:rFonts w:ascii="Calibri" w:eastAsia="Calibri" w:hAnsi="Calibri"/>
          <w:spacing w:val="-4"/>
        </w:rPr>
        <w:t xml:space="preserve">. </w:t>
      </w:r>
      <w:r>
        <w:rPr>
          <w:rFonts w:ascii="Calibri" w:eastAsia="Calibri" w:hAnsi="Calibri"/>
        </w:rPr>
        <w:t>containing</w:t>
      </w:r>
      <w:r>
        <w:rPr>
          <w:rFonts w:ascii="Calibri" w:eastAsia="Calibri" w:hAnsi="Calibri"/>
          <w:spacing w:val="-12"/>
        </w:rPr>
        <w:t xml:space="preserve"> </w:t>
      </w:r>
      <w:r>
        <w:rPr>
          <w:rFonts w:ascii="Calibri" w:eastAsia="Calibri" w:hAnsi="Calibri"/>
        </w:rPr>
        <w:t>explicit</w:t>
      </w:r>
      <w:r>
        <w:t>”。然后再选择使用“</w:t>
      </w:r>
      <w:r>
        <w:rPr>
          <w:rFonts w:ascii="Calibri" w:eastAsia="Calibri" w:hAnsi="Calibri"/>
        </w:rPr>
        <w:t>URL-based</w:t>
      </w:r>
      <w:r>
        <w:rPr>
          <w:rFonts w:ascii="Calibri" w:eastAsia="Calibri" w:hAnsi="Calibri"/>
          <w:spacing w:val="-9"/>
        </w:rPr>
        <w:t xml:space="preserve"> </w:t>
      </w:r>
      <w:r>
        <w:rPr>
          <w:rFonts w:ascii="Calibri" w:eastAsia="Calibri" w:hAnsi="Calibri"/>
        </w:rPr>
        <w:t>script</w:t>
      </w:r>
      <w:r>
        <w:t>”模式来录制脚本。</w:t>
      </w:r>
    </w:p>
    <w:p w14:paraId="4CCA7794" w14:textId="77777777" w:rsidR="00382F71" w:rsidRDefault="00382F71">
      <w:pPr>
        <w:pStyle w:val="a3"/>
        <w:rPr>
          <w:sz w:val="20"/>
        </w:rPr>
      </w:pPr>
    </w:p>
    <w:p w14:paraId="0E5A4E86" w14:textId="77777777" w:rsidR="00382F71" w:rsidRDefault="00382F71">
      <w:pPr>
        <w:pStyle w:val="a3"/>
        <w:spacing w:before="7"/>
        <w:rPr>
          <w:sz w:val="28"/>
        </w:rPr>
      </w:pPr>
    </w:p>
    <w:p w14:paraId="3983116B" w14:textId="77777777" w:rsidR="00382F71" w:rsidRDefault="00000000">
      <w:pPr>
        <w:pStyle w:val="a5"/>
        <w:numPr>
          <w:ilvl w:val="2"/>
          <w:numId w:val="239"/>
        </w:numPr>
        <w:tabs>
          <w:tab w:val="left" w:pos="1731"/>
          <w:tab w:val="left" w:pos="1732"/>
        </w:tabs>
        <w:spacing w:before="1"/>
        <w:ind w:left="1731" w:hanging="1261"/>
        <w:rPr>
          <w:rFonts w:ascii="Calibri" w:eastAsia="Calibri"/>
          <w:color w:val="4AACC5"/>
          <w:sz w:val="28"/>
        </w:rPr>
      </w:pPr>
      <w:bookmarkStart w:id="1495" w:name="11.1.71LoadRunner_HTTP服务器状态代码都有哪些？如何解决？"/>
      <w:bookmarkStart w:id="1496" w:name="_bookmark745"/>
      <w:bookmarkEnd w:id="1495"/>
      <w:bookmarkEnd w:id="1496"/>
      <w:r>
        <w:rPr>
          <w:rFonts w:ascii="Calibri" w:eastAsia="Calibri"/>
          <w:b/>
          <w:color w:val="4AACC5"/>
          <w:sz w:val="28"/>
        </w:rPr>
        <w:t>LoadRunner HTTP</w:t>
      </w:r>
      <w:r>
        <w:rPr>
          <w:rFonts w:ascii="Calibri" w:eastAsia="Calibri"/>
          <w:b/>
          <w:color w:val="4AACC5"/>
          <w:spacing w:val="11"/>
          <w:sz w:val="28"/>
        </w:rPr>
        <w:t xml:space="preserve"> </w:t>
      </w:r>
      <w:r>
        <w:rPr>
          <w:color w:val="4AACC5"/>
          <w:sz w:val="28"/>
        </w:rPr>
        <w:t>服务器状态代码都有哪些？如何解决？</w:t>
      </w:r>
    </w:p>
    <w:p w14:paraId="74400C30" w14:textId="77777777" w:rsidR="00382F71" w:rsidRDefault="00382F71">
      <w:pPr>
        <w:rPr>
          <w:rFonts w:ascii="Calibri" w:eastAsia="Calibri"/>
          <w:sz w:val="28"/>
        </w:rPr>
        <w:sectPr w:rsidR="00382F71">
          <w:pgSz w:w="11910" w:h="16840"/>
          <w:pgMar w:top="1260" w:right="940" w:bottom="680" w:left="820" w:header="0" w:footer="406" w:gutter="0"/>
          <w:cols w:space="720"/>
        </w:sectPr>
      </w:pPr>
    </w:p>
    <w:p w14:paraId="582070DE" w14:textId="77777777" w:rsidR="00382F71" w:rsidRDefault="00000000">
      <w:pPr>
        <w:pStyle w:val="a3"/>
        <w:spacing w:before="49" w:line="417" w:lineRule="auto"/>
        <w:ind w:left="471" w:right="352" w:firstLine="420"/>
      </w:pPr>
      <w:r>
        <w:rPr>
          <w:spacing w:val="10"/>
          <w:w w:val="95"/>
        </w:rPr>
        <w:lastRenderedPageBreak/>
        <w:t xml:space="preserve">在录制 </w:t>
      </w:r>
      <w:r>
        <w:rPr>
          <w:rFonts w:ascii="Calibri" w:eastAsia="Calibri"/>
          <w:w w:val="95"/>
        </w:rPr>
        <w:t>Web</w:t>
      </w:r>
      <w:r>
        <w:rPr>
          <w:rFonts w:ascii="Calibri" w:eastAsia="Calibri"/>
          <w:spacing w:val="43"/>
          <w:w w:val="95"/>
        </w:rPr>
        <w:t xml:space="preserve"> </w:t>
      </w:r>
      <w:r>
        <w:rPr>
          <w:spacing w:val="2"/>
          <w:w w:val="95"/>
        </w:rPr>
        <w:t xml:space="preserve">协议脚本回放脚本的过程中，会出现 </w:t>
      </w:r>
      <w:r>
        <w:rPr>
          <w:rFonts w:ascii="Calibri" w:eastAsia="Calibri"/>
          <w:w w:val="95"/>
        </w:rPr>
        <w:t>HTTP</w:t>
      </w:r>
      <w:r>
        <w:rPr>
          <w:rFonts w:ascii="Calibri" w:eastAsia="Calibri"/>
          <w:spacing w:val="52"/>
        </w:rPr>
        <w:t xml:space="preserve"> </w:t>
      </w:r>
      <w:r>
        <w:rPr>
          <w:w w:val="95"/>
        </w:rPr>
        <w:t>服务器状态代码，例如常见的页面</w:t>
      </w:r>
      <w:r>
        <w:rPr>
          <w:rFonts w:ascii="Calibri" w:eastAsia="Calibri"/>
          <w:w w:val="95"/>
        </w:rPr>
        <w:t>-404</w:t>
      </w:r>
      <w:r>
        <w:rPr>
          <w:rFonts w:ascii="Calibri" w:eastAsia="Calibri"/>
          <w:spacing w:val="50"/>
        </w:rPr>
        <w:t xml:space="preserve"> </w:t>
      </w:r>
      <w:r>
        <w:rPr>
          <w:w w:val="95"/>
        </w:rPr>
        <w:t>错</w:t>
      </w:r>
      <w:r>
        <w:t>误提示、</w:t>
      </w:r>
      <w:r>
        <w:rPr>
          <w:rFonts w:ascii="Calibri" w:eastAsia="Calibri"/>
        </w:rPr>
        <w:t>-500</w:t>
      </w:r>
      <w:r>
        <w:rPr>
          <w:rFonts w:ascii="Calibri" w:eastAsia="Calibri"/>
          <w:spacing w:val="6"/>
        </w:rPr>
        <w:t xml:space="preserve"> </w:t>
      </w:r>
      <w:r>
        <w:t>错误提示。</w:t>
      </w:r>
    </w:p>
    <w:p w14:paraId="6F96CFFC" w14:textId="77777777" w:rsidR="00382F71" w:rsidRDefault="00000000">
      <w:pPr>
        <w:pStyle w:val="a3"/>
        <w:spacing w:line="417" w:lineRule="auto"/>
        <w:ind w:left="891" w:right="245"/>
      </w:pPr>
      <w:r>
        <w:rPr>
          <w:spacing w:val="1"/>
          <w:w w:val="95"/>
        </w:rPr>
        <w:t xml:space="preserve">错误现象 </w:t>
      </w:r>
      <w:r>
        <w:rPr>
          <w:rFonts w:ascii="Calibri" w:eastAsia="Calibri"/>
          <w:w w:val="95"/>
        </w:rPr>
        <w:t>1</w:t>
      </w:r>
      <w:r>
        <w:rPr>
          <w:w w:val="95"/>
        </w:rPr>
        <w:t>：</w:t>
      </w:r>
      <w:r>
        <w:rPr>
          <w:rFonts w:ascii="Calibri" w:eastAsia="Calibri"/>
          <w:w w:val="95"/>
        </w:rPr>
        <w:t>-404</w:t>
      </w:r>
      <w:r>
        <w:rPr>
          <w:rFonts w:ascii="Calibri" w:eastAsia="Calibri"/>
          <w:spacing w:val="8"/>
          <w:w w:val="95"/>
        </w:rPr>
        <w:t xml:space="preserve"> </w:t>
      </w:r>
      <w:r>
        <w:rPr>
          <w:rFonts w:ascii="Calibri" w:eastAsia="Calibri"/>
          <w:w w:val="95"/>
        </w:rPr>
        <w:t>Not</w:t>
      </w:r>
      <w:r>
        <w:rPr>
          <w:rFonts w:ascii="Calibri" w:eastAsia="Calibri"/>
          <w:spacing w:val="3"/>
          <w:w w:val="95"/>
        </w:rPr>
        <w:t xml:space="preserve"> </w:t>
      </w:r>
      <w:r>
        <w:rPr>
          <w:rFonts w:ascii="Calibri" w:eastAsia="Calibri"/>
          <w:w w:val="95"/>
        </w:rPr>
        <w:t>Found</w:t>
      </w:r>
      <w:r>
        <w:rPr>
          <w:rFonts w:ascii="Calibri" w:eastAsia="Calibri"/>
          <w:spacing w:val="9"/>
          <w:w w:val="95"/>
        </w:rPr>
        <w:t xml:space="preserve"> </w:t>
      </w:r>
      <w:r>
        <w:rPr>
          <w:w w:val="95"/>
        </w:rPr>
        <w:t xml:space="preserve">服务器没有找到与请求 </w:t>
      </w:r>
      <w:r>
        <w:rPr>
          <w:rFonts w:ascii="Calibri" w:eastAsia="Calibri"/>
          <w:w w:val="95"/>
        </w:rPr>
        <w:t>URI</w:t>
      </w:r>
      <w:r>
        <w:rPr>
          <w:rFonts w:ascii="Calibri" w:eastAsia="Calibri"/>
          <w:spacing w:val="55"/>
        </w:rPr>
        <w:t xml:space="preserve"> </w:t>
      </w:r>
      <w:r>
        <w:rPr>
          <w:w w:val="95"/>
        </w:rPr>
        <w:t>相符的资源，但还可以继续运行直到结束。</w:t>
      </w:r>
      <w:r>
        <w:rPr>
          <w:spacing w:val="6"/>
          <w:w w:val="95"/>
        </w:rPr>
        <w:t xml:space="preserve">错误分析：此处与请求 </w:t>
      </w:r>
      <w:r>
        <w:rPr>
          <w:rFonts w:ascii="Calibri" w:eastAsia="Calibri"/>
          <w:w w:val="95"/>
        </w:rPr>
        <w:t>URI</w:t>
      </w:r>
      <w:r>
        <w:rPr>
          <w:rFonts w:ascii="Calibri" w:eastAsia="Calibri"/>
          <w:spacing w:val="34"/>
          <w:w w:val="95"/>
        </w:rPr>
        <w:t xml:space="preserve"> </w:t>
      </w:r>
      <w:r>
        <w:rPr>
          <w:w w:val="95"/>
        </w:rPr>
        <w:t>相符的资源在录制脚本时已经被提交过一次，回放时不可再重复提交</w:t>
      </w:r>
    </w:p>
    <w:p w14:paraId="07B5E080" w14:textId="77777777" w:rsidR="00382F71" w:rsidRDefault="00000000">
      <w:pPr>
        <w:pStyle w:val="a3"/>
        <w:spacing w:line="417" w:lineRule="auto"/>
        <w:ind w:left="471" w:right="351"/>
      </w:pPr>
      <w:r>
        <w:rPr>
          <w:w w:val="95"/>
        </w:rPr>
        <w:t>同样的资源，而需要更改提交资源的内容，每次回放一次脚本都要改变提交的数据，保证模拟实际环</w:t>
      </w:r>
      <w:r>
        <w:rPr>
          <w:spacing w:val="236"/>
        </w:rPr>
        <w:t xml:space="preserve"> </w:t>
      </w:r>
      <w:r>
        <w:t>境，造成一定的负载压力。</w:t>
      </w:r>
    </w:p>
    <w:p w14:paraId="67723BFB" w14:textId="77777777" w:rsidR="00382F71" w:rsidRDefault="00000000">
      <w:pPr>
        <w:pStyle w:val="a3"/>
        <w:spacing w:line="417" w:lineRule="auto"/>
        <w:ind w:left="891" w:right="2535"/>
      </w:pPr>
      <w:r>
        <w:rPr>
          <w:w w:val="95"/>
        </w:rPr>
        <w:t>解决办法：在出现错误的位置进行脚本关联，在必要时插入相应的函数。</w:t>
      </w:r>
      <w:r>
        <w:rPr>
          <w:spacing w:val="41"/>
          <w:w w:val="95"/>
        </w:rPr>
        <w:t xml:space="preserve"> </w:t>
      </w:r>
      <w:r>
        <w:rPr>
          <w:spacing w:val="1"/>
          <w:w w:val="95"/>
        </w:rPr>
        <w:t xml:space="preserve">错误现象 </w:t>
      </w:r>
      <w:r>
        <w:rPr>
          <w:rFonts w:ascii="Calibri" w:eastAsia="Calibri"/>
          <w:w w:val="95"/>
        </w:rPr>
        <w:t>2</w:t>
      </w:r>
      <w:r>
        <w:rPr>
          <w:w w:val="95"/>
        </w:rPr>
        <w:t>：</w:t>
      </w:r>
      <w:r>
        <w:rPr>
          <w:rFonts w:ascii="Calibri" w:eastAsia="Calibri"/>
          <w:w w:val="95"/>
        </w:rPr>
        <w:t>-500</w:t>
      </w:r>
      <w:r>
        <w:rPr>
          <w:rFonts w:ascii="Calibri" w:eastAsia="Calibri"/>
          <w:spacing w:val="50"/>
        </w:rPr>
        <w:t xml:space="preserve"> </w:t>
      </w:r>
      <w:r>
        <w:rPr>
          <w:rFonts w:ascii="Calibri" w:eastAsia="Calibri"/>
          <w:w w:val="95"/>
        </w:rPr>
        <w:t>Internal</w:t>
      </w:r>
      <w:r>
        <w:rPr>
          <w:rFonts w:ascii="Calibri" w:eastAsia="Calibri"/>
          <w:spacing w:val="47"/>
        </w:rPr>
        <w:t xml:space="preserve"> </w:t>
      </w:r>
      <w:r>
        <w:rPr>
          <w:rFonts w:ascii="Calibri" w:eastAsia="Calibri"/>
          <w:w w:val="95"/>
        </w:rPr>
        <w:t>Server</w:t>
      </w:r>
      <w:r>
        <w:rPr>
          <w:rFonts w:ascii="Calibri" w:eastAsia="Calibri"/>
          <w:spacing w:val="45"/>
        </w:rPr>
        <w:t xml:space="preserve"> </w:t>
      </w:r>
      <w:r>
        <w:rPr>
          <w:rFonts w:ascii="Calibri" w:eastAsia="Calibri"/>
          <w:w w:val="95"/>
        </w:rPr>
        <w:t>Error</w:t>
      </w:r>
      <w:r>
        <w:rPr>
          <w:rFonts w:ascii="Calibri" w:eastAsia="Calibri"/>
          <w:spacing w:val="53"/>
        </w:rPr>
        <w:t xml:space="preserve"> </w:t>
      </w:r>
      <w:r>
        <w:rPr>
          <w:w w:val="95"/>
        </w:rPr>
        <w:t>服务器内部错误，脚本运行停止。</w:t>
      </w:r>
      <w:r>
        <w:t>错误分析：服务器碰到了意外情况，使其无法继续回应请求。</w:t>
      </w:r>
    </w:p>
    <w:p w14:paraId="2473EFD7" w14:textId="77777777" w:rsidR="00382F71" w:rsidRDefault="00000000">
      <w:pPr>
        <w:pStyle w:val="a3"/>
        <w:spacing w:line="417" w:lineRule="auto"/>
        <w:ind w:left="471" w:right="351" w:firstLine="420"/>
        <w:jc w:val="both"/>
      </w:pPr>
      <w:r>
        <w:rPr>
          <w:w w:val="95"/>
        </w:rPr>
        <w:t>解决办法：出现此错误是致命的，说明问题很严重，需要从问题的出现位置进行检查，此时需要</w:t>
      </w:r>
      <w:r>
        <w:rPr>
          <w:spacing w:val="225"/>
        </w:rPr>
        <w:t xml:space="preserve"> </w:t>
      </w:r>
      <w:r>
        <w:rPr>
          <w:w w:val="95"/>
        </w:rPr>
        <w:t>此程序的开发人员配合来解决，而且产生的原因根据实际情况来定，测试人员无法单独解决问题，而</w:t>
      </w:r>
      <w:r>
        <w:rPr>
          <w:spacing w:val="236"/>
        </w:rPr>
        <w:t xml:space="preserve"> </w:t>
      </w:r>
      <w:r>
        <w:t>且应该尽快解决，以便于后面的测试</w:t>
      </w:r>
    </w:p>
    <w:p w14:paraId="0EC4D4EA" w14:textId="77777777" w:rsidR="00382F71" w:rsidRDefault="00382F71">
      <w:pPr>
        <w:pStyle w:val="a3"/>
        <w:spacing w:before="6"/>
        <w:rPr>
          <w:sz w:val="16"/>
        </w:rPr>
      </w:pPr>
    </w:p>
    <w:p w14:paraId="3028C543"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497" w:name="11.1.72HTTP的超时有哪三种？"/>
      <w:bookmarkStart w:id="1498" w:name="_bookmark746"/>
      <w:bookmarkEnd w:id="1497"/>
      <w:bookmarkEnd w:id="1498"/>
      <w:r>
        <w:rPr>
          <w:rFonts w:ascii="Calibri" w:eastAsia="Calibri"/>
          <w:b/>
          <w:color w:val="4AACC5"/>
          <w:sz w:val="28"/>
        </w:rPr>
        <w:t>HTTP</w:t>
      </w:r>
      <w:r>
        <w:rPr>
          <w:rFonts w:ascii="Calibri" w:eastAsia="Calibri"/>
          <w:b/>
          <w:color w:val="4AACC5"/>
          <w:spacing w:val="14"/>
          <w:sz w:val="28"/>
        </w:rPr>
        <w:t xml:space="preserve"> </w:t>
      </w:r>
      <w:r>
        <w:rPr>
          <w:color w:val="4AACC5"/>
          <w:sz w:val="28"/>
        </w:rPr>
        <w:t>的超时有哪三种？</w:t>
      </w:r>
    </w:p>
    <w:p w14:paraId="27247448" w14:textId="77777777" w:rsidR="00382F71" w:rsidRDefault="00382F71">
      <w:pPr>
        <w:pStyle w:val="a3"/>
        <w:spacing w:before="10"/>
        <w:rPr>
          <w:sz w:val="22"/>
        </w:rPr>
      </w:pPr>
    </w:p>
    <w:p w14:paraId="3C8DB8EF" w14:textId="77777777" w:rsidR="00382F71" w:rsidRDefault="00000000">
      <w:pPr>
        <w:pStyle w:val="a3"/>
        <w:ind w:left="471"/>
        <w:rPr>
          <w:rFonts w:ascii="Calibri" w:eastAsia="Calibri"/>
        </w:rPr>
      </w:pPr>
      <w:r>
        <w:rPr>
          <w:rFonts w:ascii="Calibri" w:eastAsia="Calibri"/>
        </w:rPr>
        <w:t>HTTP-request</w:t>
      </w:r>
      <w:r>
        <w:rPr>
          <w:rFonts w:ascii="Calibri" w:eastAsia="Calibri"/>
          <w:spacing w:val="-7"/>
        </w:rPr>
        <w:t xml:space="preserve"> </w:t>
      </w:r>
      <w:r>
        <w:rPr>
          <w:rFonts w:ascii="Calibri" w:eastAsia="Calibri"/>
        </w:rPr>
        <w:t>connect</w:t>
      </w:r>
      <w:r>
        <w:rPr>
          <w:rFonts w:ascii="Calibri" w:eastAsia="Calibri"/>
          <w:spacing w:val="-5"/>
        </w:rPr>
        <w:t xml:space="preserve"> </w:t>
      </w:r>
      <w:r>
        <w:rPr>
          <w:rFonts w:ascii="Calibri" w:eastAsia="Calibri"/>
        </w:rPr>
        <w:t>timeout</w:t>
      </w:r>
      <w:r>
        <w:t>、</w:t>
      </w:r>
      <w:r>
        <w:rPr>
          <w:rFonts w:ascii="Calibri" w:eastAsia="Calibri"/>
        </w:rPr>
        <w:t>HTTP-request</w:t>
      </w:r>
      <w:r>
        <w:rPr>
          <w:rFonts w:ascii="Calibri" w:eastAsia="Calibri"/>
          <w:spacing w:val="-7"/>
        </w:rPr>
        <w:t xml:space="preserve"> </w:t>
      </w:r>
      <w:r>
        <w:rPr>
          <w:rFonts w:ascii="Calibri" w:eastAsia="Calibri"/>
        </w:rPr>
        <w:t>receive</w:t>
      </w:r>
      <w:r>
        <w:rPr>
          <w:rFonts w:ascii="Calibri" w:eastAsia="Calibri"/>
          <w:spacing w:val="-5"/>
        </w:rPr>
        <w:t xml:space="preserve"> </w:t>
      </w:r>
      <w:r>
        <w:rPr>
          <w:rFonts w:ascii="Calibri" w:eastAsia="Calibri"/>
        </w:rPr>
        <w:t>timeout</w:t>
      </w:r>
      <w:r>
        <w:t>、</w:t>
      </w:r>
      <w:r>
        <w:rPr>
          <w:rFonts w:ascii="Calibri" w:eastAsia="Calibri"/>
        </w:rPr>
        <w:t>step</w:t>
      </w:r>
      <w:r>
        <w:rPr>
          <w:rFonts w:ascii="Calibri" w:eastAsia="Calibri"/>
          <w:spacing w:val="-6"/>
        </w:rPr>
        <w:t xml:space="preserve"> </w:t>
      </w:r>
      <w:r>
        <w:rPr>
          <w:rFonts w:ascii="Calibri" w:eastAsia="Calibri"/>
        </w:rPr>
        <w:t>download</w:t>
      </w:r>
      <w:r>
        <w:rPr>
          <w:rFonts w:ascii="Calibri" w:eastAsia="Calibri"/>
          <w:spacing w:val="-5"/>
        </w:rPr>
        <w:t xml:space="preserve"> </w:t>
      </w:r>
      <w:r>
        <w:rPr>
          <w:rFonts w:ascii="Calibri" w:eastAsia="Calibri"/>
        </w:rPr>
        <w:t>timeout</w:t>
      </w:r>
    </w:p>
    <w:p w14:paraId="23FC8D4E" w14:textId="77777777" w:rsidR="00382F71" w:rsidRDefault="00382F71">
      <w:pPr>
        <w:pStyle w:val="a3"/>
        <w:rPr>
          <w:rFonts w:ascii="Calibri"/>
          <w:sz w:val="22"/>
        </w:rPr>
      </w:pPr>
    </w:p>
    <w:p w14:paraId="2AC5B311" w14:textId="77777777" w:rsidR="00382F71" w:rsidRDefault="00000000">
      <w:pPr>
        <w:pStyle w:val="a5"/>
        <w:numPr>
          <w:ilvl w:val="2"/>
          <w:numId w:val="239"/>
        </w:numPr>
        <w:tabs>
          <w:tab w:val="left" w:pos="1731"/>
          <w:tab w:val="left" w:pos="1732"/>
        </w:tabs>
        <w:spacing w:before="144"/>
        <w:ind w:left="1731" w:hanging="1261"/>
        <w:rPr>
          <w:rFonts w:ascii="Calibri" w:eastAsia="Calibri"/>
          <w:b/>
          <w:color w:val="4AACC5"/>
          <w:sz w:val="28"/>
        </w:rPr>
      </w:pPr>
      <w:bookmarkStart w:id="1499" w:name="11.1.73在什么地方设置HTTP页面filter?"/>
      <w:bookmarkStart w:id="1500" w:name="_bookmark747"/>
      <w:bookmarkEnd w:id="1499"/>
      <w:bookmarkEnd w:id="1500"/>
      <w:r>
        <w:rPr>
          <w:color w:val="4AACC5"/>
          <w:spacing w:val="-9"/>
          <w:sz w:val="28"/>
        </w:rPr>
        <w:t xml:space="preserve">在什么地方设置 </w:t>
      </w:r>
      <w:r>
        <w:rPr>
          <w:rFonts w:ascii="Calibri" w:eastAsia="Calibri"/>
          <w:b/>
          <w:color w:val="4AACC5"/>
          <w:sz w:val="28"/>
        </w:rPr>
        <w:t>HTTP</w:t>
      </w:r>
      <w:r>
        <w:rPr>
          <w:rFonts w:ascii="Calibri" w:eastAsia="Calibri"/>
          <w:b/>
          <w:color w:val="4AACC5"/>
          <w:spacing w:val="8"/>
          <w:sz w:val="28"/>
        </w:rPr>
        <w:t xml:space="preserve"> </w:t>
      </w:r>
      <w:r>
        <w:rPr>
          <w:color w:val="4AACC5"/>
          <w:spacing w:val="-24"/>
          <w:sz w:val="28"/>
        </w:rPr>
        <w:t xml:space="preserve">页面 </w:t>
      </w:r>
      <w:r>
        <w:rPr>
          <w:rFonts w:ascii="Calibri" w:eastAsia="Calibri"/>
          <w:b/>
          <w:color w:val="4AACC5"/>
          <w:sz w:val="28"/>
        </w:rPr>
        <w:t>filter?</w:t>
      </w:r>
    </w:p>
    <w:p w14:paraId="7D7362D2" w14:textId="77777777" w:rsidR="00382F71" w:rsidRDefault="00382F71">
      <w:pPr>
        <w:pStyle w:val="a3"/>
        <w:rPr>
          <w:rFonts w:ascii="Calibri"/>
          <w:b/>
          <w:sz w:val="30"/>
        </w:rPr>
      </w:pPr>
    </w:p>
    <w:p w14:paraId="4EA315B6" w14:textId="77777777" w:rsidR="00382F71" w:rsidRDefault="00382F71">
      <w:pPr>
        <w:pStyle w:val="a3"/>
        <w:spacing w:before="8"/>
        <w:rPr>
          <w:rFonts w:ascii="Calibri"/>
          <w:b/>
          <w:sz w:val="27"/>
        </w:rPr>
      </w:pPr>
    </w:p>
    <w:p w14:paraId="6184D808" w14:textId="77777777" w:rsidR="00382F71" w:rsidRDefault="00000000">
      <w:pPr>
        <w:pStyle w:val="a3"/>
        <w:spacing w:before="1"/>
        <w:ind w:left="471"/>
      </w:pPr>
      <w:r>
        <w:rPr>
          <w:spacing w:val="-27"/>
        </w:rPr>
        <w:t xml:space="preserve">在 </w:t>
      </w:r>
      <w:proofErr w:type="spellStart"/>
      <w:r>
        <w:rPr>
          <w:rFonts w:ascii="Calibri" w:eastAsia="Calibri"/>
          <w:spacing w:val="-1"/>
        </w:rPr>
        <w:t>runtime_settings</w:t>
      </w:r>
      <w:proofErr w:type="spellEnd"/>
      <w:r>
        <w:rPr>
          <w:rFonts w:ascii="Calibri" w:eastAsia="Calibri"/>
          <w:spacing w:val="7"/>
        </w:rPr>
        <w:t xml:space="preserve"> </w:t>
      </w:r>
      <w:r>
        <w:rPr>
          <w:spacing w:val="-27"/>
        </w:rPr>
        <w:t xml:space="preserve">中 </w:t>
      </w:r>
      <w:r>
        <w:rPr>
          <w:rFonts w:ascii="Calibri" w:eastAsia="Calibri"/>
          <w:spacing w:val="-1"/>
        </w:rPr>
        <w:t>download</w:t>
      </w:r>
      <w:r>
        <w:rPr>
          <w:rFonts w:ascii="Calibri" w:eastAsia="Calibri"/>
          <w:spacing w:val="1"/>
        </w:rPr>
        <w:t xml:space="preserve"> </w:t>
      </w:r>
      <w:r>
        <w:rPr>
          <w:rFonts w:ascii="Calibri" w:eastAsia="Calibri"/>
        </w:rPr>
        <w:t>filter</w:t>
      </w:r>
      <w:r>
        <w:rPr>
          <w:rFonts w:ascii="Calibri" w:eastAsia="Calibri"/>
          <w:spacing w:val="4"/>
        </w:rPr>
        <w:t xml:space="preserve"> </w:t>
      </w:r>
      <w:r>
        <w:t>里面进行设置。</w:t>
      </w:r>
    </w:p>
    <w:p w14:paraId="4060A0D8" w14:textId="77777777" w:rsidR="00382F71" w:rsidRDefault="00382F71">
      <w:pPr>
        <w:pStyle w:val="a3"/>
        <w:rPr>
          <w:sz w:val="22"/>
        </w:rPr>
      </w:pPr>
    </w:p>
    <w:p w14:paraId="5607548F" w14:textId="77777777" w:rsidR="00382F71" w:rsidRDefault="00382F71">
      <w:pPr>
        <w:pStyle w:val="a3"/>
        <w:rPr>
          <w:sz w:val="22"/>
        </w:rPr>
      </w:pPr>
    </w:p>
    <w:p w14:paraId="7243E6D6" w14:textId="77777777" w:rsidR="00382F71" w:rsidRDefault="00382F71">
      <w:pPr>
        <w:pStyle w:val="a3"/>
        <w:spacing w:before="2"/>
        <w:rPr>
          <w:sz w:val="20"/>
        </w:rPr>
      </w:pPr>
    </w:p>
    <w:p w14:paraId="31FB875F" w14:textId="77777777" w:rsidR="00382F71" w:rsidRDefault="00000000">
      <w:pPr>
        <w:pStyle w:val="a5"/>
        <w:numPr>
          <w:ilvl w:val="2"/>
          <w:numId w:val="239"/>
        </w:numPr>
        <w:tabs>
          <w:tab w:val="left" w:pos="1731"/>
          <w:tab w:val="left" w:pos="1732"/>
        </w:tabs>
        <w:ind w:left="1731" w:hanging="1261"/>
        <w:rPr>
          <w:rFonts w:ascii="Calibri" w:eastAsia="Calibri"/>
          <w:b/>
          <w:color w:val="4AACC5"/>
          <w:sz w:val="28"/>
        </w:rPr>
      </w:pPr>
      <w:bookmarkStart w:id="1501" w:name="11.1.74如何设置可以让一个虚拟IP对应到一个Vuser?"/>
      <w:bookmarkStart w:id="1502" w:name="_bookmark748"/>
      <w:bookmarkEnd w:id="1501"/>
      <w:bookmarkEnd w:id="1502"/>
      <w:r>
        <w:rPr>
          <w:color w:val="4AACC5"/>
          <w:spacing w:val="-7"/>
          <w:sz w:val="28"/>
        </w:rPr>
        <w:t xml:space="preserve">如何设置可以让一个虚拟 </w:t>
      </w:r>
      <w:r>
        <w:rPr>
          <w:rFonts w:ascii="Calibri" w:eastAsia="Calibri"/>
          <w:b/>
          <w:color w:val="4AACC5"/>
          <w:sz w:val="28"/>
        </w:rPr>
        <w:t>IP</w:t>
      </w:r>
      <w:r>
        <w:rPr>
          <w:rFonts w:ascii="Calibri" w:eastAsia="Calibri"/>
          <w:b/>
          <w:color w:val="4AACC5"/>
          <w:spacing w:val="5"/>
          <w:sz w:val="28"/>
        </w:rPr>
        <w:t xml:space="preserve"> </w:t>
      </w:r>
      <w:r>
        <w:rPr>
          <w:color w:val="4AACC5"/>
          <w:spacing w:val="-12"/>
          <w:sz w:val="28"/>
        </w:rPr>
        <w:t xml:space="preserve">对应到一个 </w:t>
      </w:r>
      <w:proofErr w:type="spellStart"/>
      <w:r>
        <w:rPr>
          <w:rFonts w:ascii="Calibri" w:eastAsia="Calibri"/>
          <w:b/>
          <w:color w:val="4AACC5"/>
          <w:sz w:val="28"/>
        </w:rPr>
        <w:t>Vuser</w:t>
      </w:r>
      <w:proofErr w:type="spellEnd"/>
      <w:r>
        <w:rPr>
          <w:rFonts w:ascii="Calibri" w:eastAsia="Calibri"/>
          <w:b/>
          <w:color w:val="4AACC5"/>
          <w:sz w:val="28"/>
        </w:rPr>
        <w:t>?</w:t>
      </w:r>
    </w:p>
    <w:p w14:paraId="19850315" w14:textId="77777777" w:rsidR="00382F71" w:rsidRDefault="00382F71">
      <w:pPr>
        <w:pStyle w:val="a3"/>
        <w:rPr>
          <w:rFonts w:ascii="Calibri"/>
          <w:b/>
          <w:sz w:val="30"/>
        </w:rPr>
      </w:pPr>
    </w:p>
    <w:p w14:paraId="1ED3FF9E" w14:textId="77777777" w:rsidR="00382F71" w:rsidRDefault="00382F71">
      <w:pPr>
        <w:pStyle w:val="a3"/>
        <w:spacing w:before="10"/>
        <w:rPr>
          <w:rFonts w:ascii="Calibri"/>
          <w:b/>
          <w:sz w:val="41"/>
        </w:rPr>
      </w:pPr>
    </w:p>
    <w:p w14:paraId="460212B6" w14:textId="77777777" w:rsidR="00382F71" w:rsidRDefault="00000000">
      <w:pPr>
        <w:pStyle w:val="a5"/>
        <w:numPr>
          <w:ilvl w:val="2"/>
          <w:numId w:val="239"/>
        </w:numPr>
        <w:tabs>
          <w:tab w:val="left" w:pos="1731"/>
          <w:tab w:val="left" w:pos="1732"/>
        </w:tabs>
        <w:ind w:left="1731" w:hanging="1261"/>
        <w:rPr>
          <w:rFonts w:ascii="Calibri" w:eastAsia="Calibri" w:hAnsi="Calibri"/>
          <w:color w:val="4AACC5"/>
          <w:sz w:val="28"/>
        </w:rPr>
      </w:pPr>
      <w:bookmarkStart w:id="1503" w:name="11.1.75≈什么是contentcheck?如何来用？"/>
      <w:bookmarkStart w:id="1504" w:name="_bookmark749"/>
      <w:bookmarkEnd w:id="1503"/>
      <w:bookmarkEnd w:id="1504"/>
      <w:r>
        <w:rPr>
          <w:rFonts w:ascii="微软雅黑" w:eastAsia="微软雅黑" w:hAnsi="微软雅黑" w:hint="eastAsia"/>
          <w:b/>
          <w:color w:val="4AACC5"/>
          <w:spacing w:val="-1"/>
          <w:sz w:val="24"/>
        </w:rPr>
        <w:t>≈</w:t>
      </w:r>
      <w:r>
        <w:rPr>
          <w:color w:val="4AACC5"/>
          <w:spacing w:val="-18"/>
          <w:sz w:val="28"/>
        </w:rPr>
        <w:t xml:space="preserve">什么是 </w:t>
      </w:r>
      <w:proofErr w:type="spellStart"/>
      <w:r>
        <w:rPr>
          <w:rFonts w:ascii="Calibri" w:eastAsia="Calibri" w:hAnsi="Calibri"/>
          <w:b/>
          <w:color w:val="4AACC5"/>
          <w:spacing w:val="-1"/>
          <w:sz w:val="28"/>
        </w:rPr>
        <w:t>contentcheck</w:t>
      </w:r>
      <w:proofErr w:type="spellEnd"/>
      <w:r>
        <w:rPr>
          <w:rFonts w:ascii="Calibri" w:eastAsia="Calibri" w:hAnsi="Calibri"/>
          <w:b/>
          <w:color w:val="4AACC5"/>
          <w:spacing w:val="-1"/>
          <w:sz w:val="28"/>
        </w:rPr>
        <w:t>?</w:t>
      </w:r>
      <w:r>
        <w:rPr>
          <w:color w:val="4AACC5"/>
          <w:sz w:val="28"/>
        </w:rPr>
        <w:t>如何来用？</w:t>
      </w:r>
    </w:p>
    <w:p w14:paraId="5894A070" w14:textId="77777777" w:rsidR="00382F71" w:rsidRDefault="00382F71">
      <w:pPr>
        <w:pStyle w:val="a3"/>
        <w:rPr>
          <w:sz w:val="32"/>
        </w:rPr>
      </w:pPr>
    </w:p>
    <w:p w14:paraId="58DBDE19" w14:textId="77777777" w:rsidR="00382F71" w:rsidRDefault="00000000">
      <w:pPr>
        <w:pStyle w:val="a3"/>
        <w:spacing w:before="250" w:line="417" w:lineRule="auto"/>
        <w:ind w:left="471" w:right="353" w:firstLine="420"/>
        <w:jc w:val="both"/>
      </w:pPr>
      <w:proofErr w:type="spellStart"/>
      <w:r>
        <w:rPr>
          <w:rFonts w:ascii="Calibri" w:eastAsia="Calibri"/>
          <w:w w:val="95"/>
        </w:rPr>
        <w:t>ContentCheck</w:t>
      </w:r>
      <w:proofErr w:type="spellEnd"/>
      <w:r>
        <w:rPr>
          <w:rFonts w:ascii="Calibri" w:eastAsia="Calibri"/>
          <w:spacing w:val="68"/>
        </w:rPr>
        <w:t xml:space="preserve"> </w:t>
      </w:r>
      <w:r>
        <w:rPr>
          <w:spacing w:val="2"/>
          <w:w w:val="95"/>
        </w:rPr>
        <w:t xml:space="preserve">的设置是为了让 </w:t>
      </w:r>
      <w:proofErr w:type="spellStart"/>
      <w:r>
        <w:rPr>
          <w:rFonts w:ascii="Calibri" w:eastAsia="Calibri"/>
          <w:w w:val="95"/>
        </w:rPr>
        <w:t>VuGen</w:t>
      </w:r>
      <w:proofErr w:type="spellEnd"/>
      <w:r>
        <w:rPr>
          <w:rFonts w:ascii="Calibri" w:eastAsia="Calibri"/>
          <w:spacing w:val="85"/>
        </w:rPr>
        <w:t xml:space="preserve"> </w:t>
      </w:r>
      <w:r>
        <w:rPr>
          <w:w w:val="95"/>
        </w:rPr>
        <w:t xml:space="preserve">检测何种页面为错误页面。如果被测的 </w:t>
      </w:r>
      <w:r>
        <w:rPr>
          <w:rFonts w:ascii="Calibri" w:eastAsia="Calibri"/>
          <w:w w:val="95"/>
        </w:rPr>
        <w:t>Web</w:t>
      </w:r>
      <w:r>
        <w:rPr>
          <w:rFonts w:ascii="Calibri" w:eastAsia="Calibri"/>
          <w:spacing w:val="130"/>
        </w:rPr>
        <w:t xml:space="preserve"> </w:t>
      </w:r>
      <w:r>
        <w:rPr>
          <w:w w:val="95"/>
        </w:rPr>
        <w:t>应用没有使用</w:t>
      </w:r>
      <w:r>
        <w:rPr>
          <w:spacing w:val="2"/>
          <w:w w:val="95"/>
        </w:rPr>
        <w:t xml:space="preserve">自定义的错误页面，那么这里不用作更改；如果被测的 </w:t>
      </w:r>
      <w:r>
        <w:rPr>
          <w:rFonts w:ascii="Calibri" w:eastAsia="Calibri"/>
          <w:w w:val="95"/>
        </w:rPr>
        <w:t>Web</w:t>
      </w:r>
      <w:r>
        <w:rPr>
          <w:rFonts w:ascii="Calibri" w:eastAsia="Calibri"/>
          <w:spacing w:val="66"/>
        </w:rPr>
        <w:t xml:space="preserve">  </w:t>
      </w:r>
      <w:r>
        <w:rPr>
          <w:w w:val="95"/>
        </w:rPr>
        <w:t>应用使用了自定义的错误页面，那么这里</w:t>
      </w:r>
      <w:r>
        <w:rPr>
          <w:spacing w:val="7"/>
          <w:w w:val="95"/>
        </w:rPr>
        <w:t xml:space="preserve">需要定义，以便让 </w:t>
      </w:r>
      <w:proofErr w:type="spellStart"/>
      <w:r>
        <w:rPr>
          <w:rFonts w:ascii="Calibri" w:eastAsia="Calibri"/>
          <w:w w:val="95"/>
        </w:rPr>
        <w:t>VuGen</w:t>
      </w:r>
      <w:proofErr w:type="spellEnd"/>
      <w:r>
        <w:rPr>
          <w:rFonts w:ascii="Calibri" w:eastAsia="Calibri"/>
          <w:spacing w:val="80"/>
        </w:rPr>
        <w:t xml:space="preserve">  </w:t>
      </w:r>
      <w:r>
        <w:rPr>
          <w:w w:val="95"/>
        </w:rPr>
        <w:t>在运行过程中检测，服务器返回的页面是否包含预定义的字符串，进而判断</w:t>
      </w:r>
      <w:r>
        <w:t>该页面是否为错误页面。如果是，</w:t>
      </w:r>
      <w:proofErr w:type="spellStart"/>
      <w:r>
        <w:rPr>
          <w:rFonts w:ascii="Calibri" w:eastAsia="Calibri"/>
        </w:rPr>
        <w:t>VuGen</w:t>
      </w:r>
      <w:proofErr w:type="spellEnd"/>
      <w:r>
        <w:rPr>
          <w:rFonts w:ascii="Calibri" w:eastAsia="Calibri"/>
          <w:spacing w:val="4"/>
        </w:rPr>
        <w:t xml:space="preserve"> </w:t>
      </w:r>
      <w:r>
        <w:t>就停止运行，指示运行失败。</w:t>
      </w:r>
    </w:p>
    <w:p w14:paraId="05E45720" w14:textId="77777777" w:rsidR="00382F71" w:rsidRDefault="00000000">
      <w:pPr>
        <w:pStyle w:val="a3"/>
        <w:spacing w:line="417" w:lineRule="auto"/>
        <w:ind w:left="471" w:right="353" w:firstLine="420"/>
        <w:jc w:val="both"/>
      </w:pPr>
      <w:r>
        <w:rPr>
          <w:spacing w:val="6"/>
          <w:w w:val="95"/>
        </w:rPr>
        <w:t xml:space="preserve">使用方法：点击在 </w:t>
      </w:r>
      <w:r>
        <w:rPr>
          <w:rFonts w:ascii="Calibri" w:eastAsia="Calibri" w:hAnsi="Calibri"/>
          <w:w w:val="95"/>
        </w:rPr>
        <w:t>runtime</w:t>
      </w:r>
      <w:r>
        <w:rPr>
          <w:rFonts w:ascii="Calibri" w:eastAsia="Calibri" w:hAnsi="Calibri"/>
          <w:spacing w:val="47"/>
        </w:rPr>
        <w:t xml:space="preserve"> </w:t>
      </w:r>
      <w:r>
        <w:rPr>
          <w:rFonts w:ascii="Calibri" w:eastAsia="Calibri" w:hAnsi="Calibri"/>
          <w:w w:val="95"/>
        </w:rPr>
        <w:t>settings</w:t>
      </w:r>
      <w:r>
        <w:rPr>
          <w:rFonts w:ascii="Calibri" w:eastAsia="Calibri" w:hAnsi="Calibri"/>
          <w:spacing w:val="64"/>
        </w:rPr>
        <w:t xml:space="preserve"> </w:t>
      </w:r>
      <w:r>
        <w:rPr>
          <w:w w:val="95"/>
        </w:rPr>
        <w:t>中点击“</w:t>
      </w:r>
      <w:proofErr w:type="spellStart"/>
      <w:r>
        <w:rPr>
          <w:rFonts w:ascii="Calibri" w:eastAsia="Calibri" w:hAnsi="Calibri"/>
          <w:w w:val="95"/>
        </w:rPr>
        <w:t>contentcheck</w:t>
      </w:r>
      <w:proofErr w:type="spellEnd"/>
      <w:r>
        <w:rPr>
          <w:w w:val="95"/>
        </w:rPr>
        <w:t>”，</w:t>
      </w:r>
      <w:proofErr w:type="gramStart"/>
      <w:r>
        <w:rPr>
          <w:w w:val="95"/>
        </w:rPr>
        <w:t>然后新</w:t>
      </w:r>
      <w:proofErr w:type="gramEnd"/>
      <w:r>
        <w:rPr>
          <w:w w:val="95"/>
        </w:rPr>
        <w:t>建立一个符合要求的应用程序</w:t>
      </w:r>
      <w:r>
        <w:t>和规则，设定需要查找的文本和前缀后缀即可使用。</w:t>
      </w:r>
    </w:p>
    <w:p w14:paraId="23EF2BA3" w14:textId="77777777" w:rsidR="00382F71" w:rsidRDefault="00382F71">
      <w:pPr>
        <w:spacing w:line="417" w:lineRule="auto"/>
        <w:jc w:val="both"/>
        <w:sectPr w:rsidR="00382F71">
          <w:pgSz w:w="11910" w:h="16840"/>
          <w:pgMar w:top="1260" w:right="940" w:bottom="680" w:left="820" w:header="0" w:footer="406" w:gutter="0"/>
          <w:cols w:space="720"/>
        </w:sectPr>
      </w:pPr>
    </w:p>
    <w:p w14:paraId="2969CADB" w14:textId="77777777" w:rsidR="00382F71" w:rsidRDefault="00000000">
      <w:pPr>
        <w:pStyle w:val="a5"/>
        <w:numPr>
          <w:ilvl w:val="2"/>
          <w:numId w:val="239"/>
        </w:numPr>
        <w:tabs>
          <w:tab w:val="left" w:pos="1731"/>
          <w:tab w:val="left" w:pos="1732"/>
        </w:tabs>
        <w:spacing w:before="42"/>
        <w:ind w:left="1731" w:hanging="1261"/>
        <w:rPr>
          <w:rFonts w:ascii="Calibri" w:eastAsia="Calibri"/>
          <w:color w:val="4AACC5"/>
          <w:sz w:val="28"/>
        </w:rPr>
      </w:pPr>
      <w:bookmarkStart w:id="1505" w:name="11.1.76network中的speed_simulation是模拟的什么带宽"/>
      <w:bookmarkStart w:id="1506" w:name="_bookmark750"/>
      <w:bookmarkEnd w:id="1505"/>
      <w:bookmarkEnd w:id="1506"/>
      <w:r>
        <w:rPr>
          <w:rFonts w:ascii="Calibri" w:eastAsia="Calibri"/>
          <w:b/>
          <w:color w:val="4AACC5"/>
          <w:spacing w:val="-1"/>
          <w:sz w:val="28"/>
        </w:rPr>
        <w:lastRenderedPageBreak/>
        <w:t>network</w:t>
      </w:r>
      <w:r>
        <w:rPr>
          <w:rFonts w:ascii="Calibri" w:eastAsia="Calibri"/>
          <w:b/>
          <w:color w:val="4AACC5"/>
          <w:spacing w:val="5"/>
          <w:sz w:val="28"/>
        </w:rPr>
        <w:t xml:space="preserve"> </w:t>
      </w:r>
      <w:r>
        <w:rPr>
          <w:color w:val="4AACC5"/>
          <w:spacing w:val="-24"/>
          <w:sz w:val="28"/>
        </w:rPr>
        <w:t xml:space="preserve">中的 </w:t>
      </w:r>
      <w:r>
        <w:rPr>
          <w:rFonts w:ascii="Calibri" w:eastAsia="Calibri"/>
          <w:b/>
          <w:color w:val="4AACC5"/>
          <w:sz w:val="28"/>
        </w:rPr>
        <w:t>speed</w:t>
      </w:r>
      <w:r>
        <w:rPr>
          <w:rFonts w:ascii="Calibri" w:eastAsia="Calibri"/>
          <w:b/>
          <w:color w:val="4AACC5"/>
          <w:spacing w:val="-3"/>
          <w:sz w:val="28"/>
        </w:rPr>
        <w:t xml:space="preserve"> </w:t>
      </w:r>
      <w:r>
        <w:rPr>
          <w:rFonts w:ascii="Calibri" w:eastAsia="Calibri"/>
          <w:b/>
          <w:color w:val="4AACC5"/>
          <w:sz w:val="28"/>
        </w:rPr>
        <w:t>simulation</w:t>
      </w:r>
      <w:r>
        <w:rPr>
          <w:rFonts w:ascii="Calibri" w:eastAsia="Calibri"/>
          <w:b/>
          <w:color w:val="4AACC5"/>
          <w:spacing w:val="7"/>
          <w:sz w:val="28"/>
        </w:rPr>
        <w:t xml:space="preserve"> </w:t>
      </w:r>
      <w:r>
        <w:rPr>
          <w:color w:val="4AACC5"/>
          <w:sz w:val="28"/>
        </w:rPr>
        <w:t>是模拟的什么带宽？</w:t>
      </w:r>
    </w:p>
    <w:p w14:paraId="5A9807B4" w14:textId="77777777" w:rsidR="00382F71" w:rsidRDefault="00382F71">
      <w:pPr>
        <w:pStyle w:val="a3"/>
        <w:rPr>
          <w:sz w:val="30"/>
        </w:rPr>
      </w:pPr>
    </w:p>
    <w:p w14:paraId="156C5D8F" w14:textId="77777777" w:rsidR="00382F71" w:rsidRDefault="00382F71">
      <w:pPr>
        <w:pStyle w:val="a3"/>
        <w:spacing w:before="10"/>
        <w:rPr>
          <w:sz w:val="24"/>
        </w:rPr>
      </w:pPr>
    </w:p>
    <w:p w14:paraId="794DF044" w14:textId="77777777" w:rsidR="00382F71" w:rsidRDefault="00000000">
      <w:pPr>
        <w:pStyle w:val="a3"/>
        <w:ind w:left="471"/>
      </w:pPr>
      <w:r>
        <w:t>模拟用户访问速度的带宽。</w:t>
      </w:r>
    </w:p>
    <w:p w14:paraId="3E075F2F" w14:textId="77777777" w:rsidR="00382F71" w:rsidRDefault="00382F71">
      <w:pPr>
        <w:pStyle w:val="a3"/>
        <w:rPr>
          <w:sz w:val="20"/>
        </w:rPr>
      </w:pPr>
    </w:p>
    <w:p w14:paraId="3BDB58EE" w14:textId="77777777" w:rsidR="00382F71" w:rsidRDefault="00000000">
      <w:pPr>
        <w:pStyle w:val="5"/>
        <w:numPr>
          <w:ilvl w:val="2"/>
          <w:numId w:val="239"/>
        </w:numPr>
        <w:tabs>
          <w:tab w:val="left" w:pos="1731"/>
          <w:tab w:val="left" w:pos="1732"/>
        </w:tabs>
        <w:spacing w:before="159"/>
        <w:ind w:left="1731" w:hanging="1261"/>
        <w:rPr>
          <w:rFonts w:ascii="Calibri" w:eastAsia="Calibri"/>
          <w:color w:val="4AACC5"/>
        </w:rPr>
      </w:pPr>
      <w:bookmarkStart w:id="1507" w:name="11.1.77生成WEB性能图有什么意义？大概描述即可。"/>
      <w:bookmarkStart w:id="1508" w:name="_bookmark751"/>
      <w:bookmarkEnd w:id="1507"/>
      <w:bookmarkEnd w:id="1508"/>
      <w:r>
        <w:rPr>
          <w:color w:val="4AACC5"/>
          <w:spacing w:val="-22"/>
        </w:rPr>
        <w:t xml:space="preserve">生成 </w:t>
      </w:r>
      <w:r>
        <w:rPr>
          <w:rFonts w:ascii="Calibri" w:eastAsia="Calibri"/>
          <w:b/>
          <w:color w:val="4AACC5"/>
        </w:rPr>
        <w:t>WEB</w:t>
      </w:r>
      <w:r>
        <w:rPr>
          <w:rFonts w:ascii="Calibri" w:eastAsia="Calibri"/>
          <w:b/>
          <w:color w:val="4AACC5"/>
          <w:spacing w:val="7"/>
        </w:rPr>
        <w:t xml:space="preserve"> </w:t>
      </w:r>
      <w:r>
        <w:rPr>
          <w:color w:val="4AACC5"/>
        </w:rPr>
        <w:t>性能图有什么意义？大概描述即可。</w:t>
      </w:r>
    </w:p>
    <w:p w14:paraId="68EF678B" w14:textId="77777777" w:rsidR="00382F71" w:rsidRDefault="00382F71">
      <w:pPr>
        <w:pStyle w:val="a3"/>
        <w:rPr>
          <w:sz w:val="30"/>
        </w:rPr>
      </w:pPr>
    </w:p>
    <w:p w14:paraId="43642B78" w14:textId="77777777" w:rsidR="00382F71" w:rsidRDefault="00382F71">
      <w:pPr>
        <w:pStyle w:val="a3"/>
        <w:spacing w:before="10"/>
        <w:rPr>
          <w:sz w:val="24"/>
        </w:rPr>
      </w:pPr>
    </w:p>
    <w:p w14:paraId="74E46A9D" w14:textId="77777777" w:rsidR="00382F71" w:rsidRDefault="00000000">
      <w:pPr>
        <w:pStyle w:val="a3"/>
        <w:spacing w:line="417" w:lineRule="auto"/>
        <w:ind w:left="471" w:right="351" w:firstLine="420"/>
      </w:pPr>
      <w:r>
        <w:rPr>
          <w:w w:val="95"/>
        </w:rPr>
        <w:t>可以很直观的看到，在负载下系统的运行情况以及各种资源的使用情况，可以对系统的性能瓶颈</w:t>
      </w:r>
      <w:r>
        <w:rPr>
          <w:spacing w:val="215"/>
        </w:rPr>
        <w:t xml:space="preserve"> </w:t>
      </w:r>
      <w:r>
        <w:t>定位、性</w:t>
      </w:r>
    </w:p>
    <w:p w14:paraId="79DB08EF" w14:textId="77777777" w:rsidR="00382F71" w:rsidRDefault="00000000">
      <w:pPr>
        <w:pStyle w:val="a3"/>
        <w:spacing w:line="269" w:lineRule="exact"/>
        <w:ind w:left="891"/>
      </w:pPr>
      <w:r>
        <w:t>能调优等起到想要的辅助作用。</w:t>
      </w:r>
    </w:p>
    <w:p w14:paraId="62F2BB6C" w14:textId="77777777" w:rsidR="00382F71" w:rsidRDefault="00382F71">
      <w:pPr>
        <w:pStyle w:val="a3"/>
        <w:rPr>
          <w:sz w:val="20"/>
        </w:rPr>
      </w:pPr>
    </w:p>
    <w:p w14:paraId="150D0F27" w14:textId="77777777" w:rsidR="00382F71" w:rsidRDefault="00000000">
      <w:pPr>
        <w:pStyle w:val="a5"/>
        <w:numPr>
          <w:ilvl w:val="2"/>
          <w:numId w:val="239"/>
        </w:numPr>
        <w:tabs>
          <w:tab w:val="left" w:pos="1731"/>
          <w:tab w:val="left" w:pos="1732"/>
        </w:tabs>
        <w:spacing w:before="156"/>
        <w:ind w:left="1731" w:hanging="1261"/>
        <w:rPr>
          <w:rFonts w:ascii="Calibri" w:eastAsia="Calibri"/>
          <w:color w:val="4AACC5"/>
          <w:sz w:val="28"/>
        </w:rPr>
      </w:pPr>
      <w:bookmarkStart w:id="1509" w:name="11.1.78WAN_emulation是模拟什么的？"/>
      <w:bookmarkStart w:id="1510" w:name="_bookmark752"/>
      <w:bookmarkEnd w:id="1509"/>
      <w:bookmarkEnd w:id="1510"/>
      <w:r>
        <w:rPr>
          <w:rFonts w:ascii="Calibri" w:eastAsia="Calibri"/>
          <w:b/>
          <w:color w:val="4AACC5"/>
          <w:sz w:val="28"/>
        </w:rPr>
        <w:t>WAN</w:t>
      </w:r>
      <w:r>
        <w:rPr>
          <w:rFonts w:ascii="Calibri" w:eastAsia="Calibri"/>
          <w:b/>
          <w:color w:val="4AACC5"/>
          <w:spacing w:val="-9"/>
          <w:sz w:val="28"/>
        </w:rPr>
        <w:t xml:space="preserve"> </w:t>
      </w:r>
      <w:r>
        <w:rPr>
          <w:rFonts w:ascii="Calibri" w:eastAsia="Calibri"/>
          <w:b/>
          <w:color w:val="4AACC5"/>
          <w:sz w:val="28"/>
        </w:rPr>
        <w:t>emulation</w:t>
      </w:r>
      <w:r>
        <w:rPr>
          <w:rFonts w:ascii="Calibri" w:eastAsia="Calibri"/>
          <w:b/>
          <w:color w:val="4AACC5"/>
          <w:spacing w:val="-1"/>
          <w:sz w:val="28"/>
        </w:rPr>
        <w:t xml:space="preserve"> </w:t>
      </w:r>
      <w:r>
        <w:rPr>
          <w:color w:val="4AACC5"/>
          <w:sz w:val="28"/>
        </w:rPr>
        <w:t>是模拟什么的？</w:t>
      </w:r>
    </w:p>
    <w:p w14:paraId="310B1ABE" w14:textId="77777777" w:rsidR="00382F71" w:rsidRDefault="00382F71">
      <w:pPr>
        <w:pStyle w:val="a3"/>
        <w:rPr>
          <w:sz w:val="30"/>
        </w:rPr>
      </w:pPr>
    </w:p>
    <w:p w14:paraId="120DC11F" w14:textId="77777777" w:rsidR="00382F71" w:rsidRDefault="00382F71">
      <w:pPr>
        <w:pStyle w:val="a3"/>
        <w:rPr>
          <w:sz w:val="25"/>
        </w:rPr>
      </w:pPr>
    </w:p>
    <w:p w14:paraId="34B66A6D" w14:textId="77777777" w:rsidR="00382F71" w:rsidRDefault="00000000">
      <w:pPr>
        <w:pStyle w:val="a3"/>
        <w:spacing w:line="417" w:lineRule="auto"/>
        <w:ind w:left="471" w:right="351" w:firstLine="420"/>
      </w:pPr>
      <w:r>
        <w:rPr>
          <w:w w:val="95"/>
        </w:rPr>
        <w:t>可以很直观的看到，在负载下系统的运行情况以及各种资源的使用情况，可以对系统的性能瓶颈</w:t>
      </w:r>
      <w:r>
        <w:rPr>
          <w:spacing w:val="215"/>
        </w:rPr>
        <w:t xml:space="preserve"> </w:t>
      </w:r>
      <w:r>
        <w:t>定位、性</w:t>
      </w:r>
    </w:p>
    <w:p w14:paraId="551D98DC" w14:textId="77777777" w:rsidR="00382F71" w:rsidRDefault="00000000">
      <w:pPr>
        <w:pStyle w:val="a3"/>
        <w:spacing w:line="269" w:lineRule="exact"/>
        <w:ind w:left="891"/>
      </w:pPr>
      <w:r>
        <w:t>能调优等起到想要的辅助作用。</w:t>
      </w:r>
    </w:p>
    <w:p w14:paraId="6B7E11C7" w14:textId="77777777" w:rsidR="00382F71" w:rsidRDefault="00382F71">
      <w:pPr>
        <w:pStyle w:val="a3"/>
        <w:rPr>
          <w:sz w:val="20"/>
        </w:rPr>
      </w:pPr>
    </w:p>
    <w:p w14:paraId="5E7CE1AC" w14:textId="77777777" w:rsidR="00382F71" w:rsidRDefault="00382F71">
      <w:pPr>
        <w:pStyle w:val="a3"/>
        <w:rPr>
          <w:sz w:val="20"/>
        </w:rPr>
      </w:pPr>
    </w:p>
    <w:p w14:paraId="77EA705A" w14:textId="77777777" w:rsidR="00382F71" w:rsidRDefault="00382F71">
      <w:pPr>
        <w:pStyle w:val="a3"/>
        <w:spacing w:before="3"/>
        <w:rPr>
          <w:sz w:val="24"/>
        </w:rPr>
      </w:pPr>
    </w:p>
    <w:p w14:paraId="77E529F9" w14:textId="77777777" w:rsidR="00382F71" w:rsidRDefault="00000000">
      <w:pPr>
        <w:pStyle w:val="5"/>
        <w:numPr>
          <w:ilvl w:val="2"/>
          <w:numId w:val="239"/>
        </w:numPr>
        <w:tabs>
          <w:tab w:val="left" w:pos="1731"/>
          <w:tab w:val="left" w:pos="1732"/>
        </w:tabs>
        <w:ind w:left="1731" w:hanging="1261"/>
        <w:rPr>
          <w:rFonts w:ascii="Calibri" w:eastAsia="Calibri"/>
          <w:color w:val="4AACC5"/>
        </w:rPr>
      </w:pPr>
      <w:bookmarkStart w:id="1511" w:name="11.1.79树视图和脚本视图各有什么优点？"/>
      <w:bookmarkStart w:id="1512" w:name="_bookmark753"/>
      <w:bookmarkEnd w:id="1511"/>
      <w:bookmarkEnd w:id="1512"/>
      <w:r>
        <w:rPr>
          <w:color w:val="4AACC5"/>
        </w:rPr>
        <w:t>树视图和脚本视图各有什么优点？</w:t>
      </w:r>
    </w:p>
    <w:p w14:paraId="2D882A46" w14:textId="77777777" w:rsidR="00382F71" w:rsidRDefault="00382F71">
      <w:pPr>
        <w:pStyle w:val="a3"/>
        <w:spacing w:before="10"/>
        <w:rPr>
          <w:sz w:val="22"/>
        </w:rPr>
      </w:pPr>
    </w:p>
    <w:p w14:paraId="5BCA79CC" w14:textId="77777777" w:rsidR="00382F71" w:rsidRDefault="00000000">
      <w:pPr>
        <w:pStyle w:val="a3"/>
        <w:spacing w:line="417" w:lineRule="auto"/>
        <w:ind w:left="471" w:right="351" w:firstLine="420"/>
      </w:pPr>
      <w:r>
        <w:rPr>
          <w:rFonts w:ascii="Calibri" w:eastAsia="Calibri"/>
          <w:w w:val="95"/>
        </w:rPr>
        <w:t>Tree</w:t>
      </w:r>
      <w:r>
        <w:rPr>
          <w:rFonts w:ascii="Calibri" w:eastAsia="Calibri"/>
          <w:spacing w:val="31"/>
          <w:w w:val="95"/>
        </w:rPr>
        <w:t xml:space="preserve"> </w:t>
      </w:r>
      <w:r>
        <w:rPr>
          <w:rFonts w:ascii="Calibri" w:eastAsia="Calibri"/>
          <w:w w:val="95"/>
        </w:rPr>
        <w:t>View</w:t>
      </w:r>
      <w:r>
        <w:rPr>
          <w:rFonts w:ascii="Calibri" w:eastAsia="Calibri"/>
          <w:spacing w:val="48"/>
        </w:rPr>
        <w:t xml:space="preserve"> </w:t>
      </w:r>
      <w:r>
        <w:rPr>
          <w:w w:val="95"/>
        </w:rPr>
        <w:t>的好处是使用户更方便地修改脚本，</w:t>
      </w:r>
      <w:r>
        <w:rPr>
          <w:rFonts w:ascii="Calibri" w:eastAsia="Calibri"/>
          <w:w w:val="95"/>
        </w:rPr>
        <w:t>Tree</w:t>
      </w:r>
      <w:r>
        <w:rPr>
          <w:rFonts w:ascii="Calibri" w:eastAsia="Calibri"/>
          <w:spacing w:val="71"/>
        </w:rPr>
        <w:t xml:space="preserve"> </w:t>
      </w:r>
      <w:r>
        <w:rPr>
          <w:rFonts w:ascii="Calibri" w:eastAsia="Calibri"/>
          <w:w w:val="95"/>
        </w:rPr>
        <w:t>View</w:t>
      </w:r>
      <w:r>
        <w:rPr>
          <w:rFonts w:ascii="Calibri" w:eastAsia="Calibri"/>
          <w:spacing w:val="48"/>
        </w:rPr>
        <w:t xml:space="preserve"> </w:t>
      </w:r>
      <w:r>
        <w:rPr>
          <w:w w:val="95"/>
        </w:rPr>
        <w:t>支持拖拽，用户可以把任意一个节点拖拽</w:t>
      </w:r>
      <w:r>
        <w:t>到他想</w:t>
      </w:r>
    </w:p>
    <w:p w14:paraId="01AF740F" w14:textId="77777777" w:rsidR="00382F71" w:rsidRDefault="00000000">
      <w:pPr>
        <w:pStyle w:val="a3"/>
        <w:spacing w:line="417" w:lineRule="auto"/>
        <w:ind w:left="471" w:right="245" w:firstLine="420"/>
      </w:pPr>
      <w:r>
        <w:rPr>
          <w:w w:val="95"/>
        </w:rPr>
        <w:t>要的地方，从而达到修改脚本的目的。用户可以右键单击节点，进行修改</w:t>
      </w:r>
      <w:r>
        <w:rPr>
          <w:rFonts w:ascii="Calibri" w:eastAsia="Calibri"/>
          <w:w w:val="95"/>
        </w:rPr>
        <w:t>/</w:t>
      </w:r>
      <w:r>
        <w:rPr>
          <w:w w:val="95"/>
        </w:rPr>
        <w:t>删除当前函数参数属性，</w:t>
      </w:r>
      <w:r>
        <w:rPr>
          <w:spacing w:val="49"/>
          <w:w w:val="95"/>
        </w:rPr>
        <w:t xml:space="preserve"> </w:t>
      </w:r>
      <w:r>
        <w:t>增加函</w:t>
      </w:r>
    </w:p>
    <w:p w14:paraId="43041AF9" w14:textId="77777777" w:rsidR="00382F71" w:rsidRDefault="00000000">
      <w:pPr>
        <w:pStyle w:val="a3"/>
        <w:spacing w:line="269" w:lineRule="exact"/>
        <w:ind w:left="891"/>
      </w:pPr>
      <w:r>
        <w:rPr>
          <w:spacing w:val="1"/>
          <w:w w:val="95"/>
        </w:rPr>
        <w:t xml:space="preserve">数等操作，通过 </w:t>
      </w:r>
      <w:r>
        <w:rPr>
          <w:rFonts w:ascii="Calibri" w:eastAsia="Calibri"/>
          <w:w w:val="95"/>
        </w:rPr>
        <w:t>Tree</w:t>
      </w:r>
      <w:r>
        <w:rPr>
          <w:rFonts w:ascii="Calibri" w:eastAsia="Calibri"/>
          <w:spacing w:val="51"/>
        </w:rPr>
        <w:t xml:space="preserve"> </w:t>
      </w:r>
      <w:r>
        <w:rPr>
          <w:rFonts w:ascii="Calibri" w:eastAsia="Calibri"/>
          <w:w w:val="95"/>
        </w:rPr>
        <w:t>View</w:t>
      </w:r>
      <w:r>
        <w:rPr>
          <w:rFonts w:ascii="Calibri" w:eastAsia="Calibri"/>
          <w:spacing w:val="68"/>
        </w:rPr>
        <w:t xml:space="preserve"> </w:t>
      </w:r>
      <w:r>
        <w:rPr>
          <w:spacing w:val="3"/>
          <w:w w:val="95"/>
        </w:rPr>
        <w:t xml:space="preserve">能够增加 </w:t>
      </w:r>
      <w:r>
        <w:rPr>
          <w:rFonts w:ascii="Calibri" w:eastAsia="Calibri"/>
          <w:w w:val="95"/>
        </w:rPr>
        <w:t>LoadRunner</w:t>
      </w:r>
      <w:r>
        <w:rPr>
          <w:rFonts w:ascii="Calibri" w:eastAsia="Calibri"/>
          <w:spacing w:val="66"/>
        </w:rPr>
        <w:t xml:space="preserve"> </w:t>
      </w:r>
      <w:r>
        <w:rPr>
          <w:w w:val="95"/>
        </w:rPr>
        <w:t>提供的部分常用通用函数和协议相关函数。</w:t>
      </w:r>
    </w:p>
    <w:p w14:paraId="0F8B8CCB" w14:textId="77777777" w:rsidR="00382F71" w:rsidRDefault="00382F71">
      <w:pPr>
        <w:pStyle w:val="a3"/>
        <w:spacing w:before="6"/>
        <w:rPr>
          <w:sz w:val="15"/>
        </w:rPr>
      </w:pPr>
    </w:p>
    <w:p w14:paraId="77A4F30D" w14:textId="77777777" w:rsidR="00382F71" w:rsidRDefault="00000000">
      <w:pPr>
        <w:pStyle w:val="a3"/>
        <w:spacing w:line="417" w:lineRule="auto"/>
        <w:ind w:left="471" w:right="353" w:firstLine="420"/>
      </w:pPr>
      <w:r>
        <w:rPr>
          <w:rFonts w:ascii="Calibri" w:eastAsia="Calibri"/>
          <w:w w:val="95"/>
        </w:rPr>
        <w:t>Script</w:t>
      </w:r>
      <w:r>
        <w:rPr>
          <w:rFonts w:ascii="Calibri" w:eastAsia="Calibri"/>
          <w:spacing w:val="28"/>
          <w:w w:val="95"/>
        </w:rPr>
        <w:t xml:space="preserve"> </w:t>
      </w:r>
      <w:r>
        <w:rPr>
          <w:rFonts w:ascii="Calibri" w:eastAsia="Calibri"/>
          <w:w w:val="95"/>
        </w:rPr>
        <w:t>View</w:t>
      </w:r>
      <w:r>
        <w:rPr>
          <w:rFonts w:ascii="Calibri" w:eastAsia="Calibri"/>
          <w:spacing w:val="43"/>
          <w:w w:val="95"/>
        </w:rPr>
        <w:t xml:space="preserve"> </w:t>
      </w:r>
      <w:r>
        <w:rPr>
          <w:spacing w:val="-2"/>
          <w:w w:val="95"/>
        </w:rPr>
        <w:t xml:space="preserve">适合一些高级用户，在 </w:t>
      </w:r>
      <w:r>
        <w:rPr>
          <w:rFonts w:ascii="Calibri" w:eastAsia="Calibri"/>
          <w:w w:val="95"/>
        </w:rPr>
        <w:t>Script</w:t>
      </w:r>
      <w:r>
        <w:rPr>
          <w:rFonts w:ascii="Calibri" w:eastAsia="Calibri"/>
          <w:spacing w:val="28"/>
          <w:w w:val="95"/>
        </w:rPr>
        <w:t xml:space="preserve"> </w:t>
      </w:r>
      <w:r>
        <w:rPr>
          <w:rFonts w:ascii="Calibri" w:eastAsia="Calibri"/>
          <w:w w:val="95"/>
        </w:rPr>
        <w:t>View</w:t>
      </w:r>
      <w:r>
        <w:rPr>
          <w:rFonts w:ascii="Calibri" w:eastAsia="Calibri"/>
          <w:spacing w:val="40"/>
          <w:w w:val="95"/>
        </w:rPr>
        <w:t xml:space="preserve"> </w:t>
      </w:r>
      <w:r>
        <w:rPr>
          <w:spacing w:val="-2"/>
          <w:w w:val="95"/>
        </w:rPr>
        <w:t>中能够看到</w:t>
      </w:r>
      <w:proofErr w:type="gramStart"/>
      <w:r>
        <w:rPr>
          <w:spacing w:val="-2"/>
          <w:w w:val="95"/>
        </w:rPr>
        <w:t>一</w:t>
      </w:r>
      <w:proofErr w:type="gramEnd"/>
      <w:r>
        <w:rPr>
          <w:spacing w:val="-2"/>
          <w:w w:val="95"/>
        </w:rPr>
        <w:t xml:space="preserve">行行的 </w:t>
      </w:r>
      <w:r>
        <w:rPr>
          <w:rFonts w:ascii="Calibri" w:eastAsia="Calibri"/>
          <w:w w:val="95"/>
        </w:rPr>
        <w:t>API</w:t>
      </w:r>
      <w:r>
        <w:rPr>
          <w:rFonts w:ascii="Calibri" w:eastAsia="Calibri"/>
          <w:spacing w:val="36"/>
          <w:w w:val="95"/>
        </w:rPr>
        <w:t xml:space="preserve"> </w:t>
      </w:r>
      <w:r>
        <w:rPr>
          <w:spacing w:val="-4"/>
          <w:w w:val="95"/>
        </w:rPr>
        <w:t xml:space="preserve">函数，通过 </w:t>
      </w:r>
      <w:r>
        <w:rPr>
          <w:rFonts w:ascii="Calibri" w:eastAsia="Calibri"/>
          <w:w w:val="95"/>
        </w:rPr>
        <w:t>Script</w:t>
      </w:r>
      <w:r>
        <w:rPr>
          <w:rFonts w:ascii="Calibri" w:eastAsia="Calibri"/>
          <w:spacing w:val="32"/>
          <w:w w:val="95"/>
        </w:rPr>
        <w:t xml:space="preserve"> </w:t>
      </w:r>
      <w:r>
        <w:rPr>
          <w:rFonts w:ascii="Calibri" w:eastAsia="Calibri"/>
          <w:w w:val="95"/>
        </w:rPr>
        <w:t>View</w:t>
      </w:r>
      <w:r>
        <w:rPr>
          <w:rFonts w:ascii="Calibri" w:eastAsia="Calibri"/>
          <w:spacing w:val="40"/>
          <w:w w:val="95"/>
        </w:rPr>
        <w:t xml:space="preserve"> </w:t>
      </w:r>
      <w:r>
        <w:rPr>
          <w:w w:val="95"/>
        </w:rPr>
        <w:t>向脚</w:t>
      </w:r>
      <w:r>
        <w:rPr>
          <w:spacing w:val="-5"/>
          <w:w w:val="95"/>
        </w:rPr>
        <w:t xml:space="preserve">本中增加一些其他 </w:t>
      </w:r>
      <w:r>
        <w:rPr>
          <w:rFonts w:ascii="Calibri" w:eastAsia="Calibri"/>
          <w:w w:val="95"/>
        </w:rPr>
        <w:t>API</w:t>
      </w:r>
      <w:r>
        <w:rPr>
          <w:rFonts w:ascii="Calibri" w:eastAsia="Calibri"/>
          <w:spacing w:val="12"/>
          <w:w w:val="95"/>
        </w:rPr>
        <w:t xml:space="preserve"> </w:t>
      </w:r>
      <w:r>
        <w:rPr>
          <w:w w:val="95"/>
        </w:rPr>
        <w:t>函数，对会编程的高手来说很方便</w:t>
      </w:r>
    </w:p>
    <w:p w14:paraId="0E0D397B" w14:textId="77777777" w:rsidR="00382F71" w:rsidRDefault="00382F71">
      <w:pPr>
        <w:pStyle w:val="a3"/>
        <w:rPr>
          <w:sz w:val="22"/>
        </w:rPr>
      </w:pPr>
    </w:p>
    <w:p w14:paraId="2C62CB9F" w14:textId="77777777" w:rsidR="00382F71" w:rsidRDefault="00382F71">
      <w:pPr>
        <w:pStyle w:val="a3"/>
        <w:spacing w:before="11"/>
        <w:rPr>
          <w:sz w:val="26"/>
        </w:rPr>
      </w:pPr>
    </w:p>
    <w:p w14:paraId="652A657B" w14:textId="77777777" w:rsidR="00382F71" w:rsidRDefault="00000000">
      <w:pPr>
        <w:pStyle w:val="a5"/>
        <w:numPr>
          <w:ilvl w:val="2"/>
          <w:numId w:val="239"/>
        </w:numPr>
        <w:tabs>
          <w:tab w:val="left" w:pos="1731"/>
          <w:tab w:val="left" w:pos="1732"/>
        </w:tabs>
        <w:ind w:left="1731" w:hanging="1261"/>
        <w:rPr>
          <w:rFonts w:ascii="Calibri" w:eastAsia="Calibri"/>
          <w:color w:val="4AACC5"/>
          <w:sz w:val="28"/>
        </w:rPr>
      </w:pPr>
      <w:bookmarkStart w:id="1513" w:name="11.1.80LR中的API分为几类？"/>
      <w:bookmarkStart w:id="1514" w:name="_bookmark754"/>
      <w:bookmarkEnd w:id="1513"/>
      <w:bookmarkEnd w:id="1514"/>
      <w:r>
        <w:rPr>
          <w:rFonts w:ascii="Calibri" w:eastAsia="Calibri"/>
          <w:b/>
          <w:color w:val="4AACC5"/>
          <w:sz w:val="28"/>
        </w:rPr>
        <w:t>LR</w:t>
      </w:r>
      <w:r>
        <w:rPr>
          <w:rFonts w:ascii="Calibri" w:eastAsia="Calibri"/>
          <w:b/>
          <w:color w:val="4AACC5"/>
          <w:spacing w:val="6"/>
          <w:sz w:val="28"/>
        </w:rPr>
        <w:t xml:space="preserve"> </w:t>
      </w:r>
      <w:r>
        <w:rPr>
          <w:color w:val="4AACC5"/>
          <w:spacing w:val="-24"/>
          <w:sz w:val="28"/>
        </w:rPr>
        <w:t xml:space="preserve">中的 </w:t>
      </w:r>
      <w:r>
        <w:rPr>
          <w:rFonts w:ascii="Calibri" w:eastAsia="Calibri"/>
          <w:b/>
          <w:color w:val="4AACC5"/>
          <w:sz w:val="28"/>
        </w:rPr>
        <w:t>API</w:t>
      </w:r>
      <w:r>
        <w:rPr>
          <w:rFonts w:ascii="Calibri" w:eastAsia="Calibri"/>
          <w:b/>
          <w:color w:val="4AACC5"/>
          <w:spacing w:val="6"/>
          <w:sz w:val="28"/>
        </w:rPr>
        <w:t xml:space="preserve"> </w:t>
      </w:r>
      <w:r>
        <w:rPr>
          <w:color w:val="4AACC5"/>
          <w:sz w:val="28"/>
        </w:rPr>
        <w:t>分为几类？</w:t>
      </w:r>
    </w:p>
    <w:p w14:paraId="26840DE8" w14:textId="77777777" w:rsidR="00382F71" w:rsidRDefault="00382F71">
      <w:pPr>
        <w:pStyle w:val="a3"/>
        <w:rPr>
          <w:sz w:val="30"/>
        </w:rPr>
      </w:pPr>
    </w:p>
    <w:p w14:paraId="3316382D" w14:textId="77777777" w:rsidR="00382F71" w:rsidRDefault="00382F71">
      <w:pPr>
        <w:pStyle w:val="a3"/>
        <w:spacing w:before="11"/>
        <w:rPr>
          <w:sz w:val="24"/>
        </w:rPr>
      </w:pPr>
    </w:p>
    <w:p w14:paraId="7675E758" w14:textId="77777777" w:rsidR="00382F71" w:rsidRDefault="00000000">
      <w:pPr>
        <w:pStyle w:val="a3"/>
        <w:spacing w:line="420" w:lineRule="auto"/>
        <w:ind w:left="471" w:right="2324"/>
        <w:rPr>
          <w:rFonts w:ascii="Calibri" w:eastAsia="Calibri"/>
        </w:rPr>
      </w:pPr>
      <w:r>
        <w:rPr>
          <w:w w:val="95"/>
        </w:rPr>
        <w:t>Ａ：通用的ＡＰＩ：，就是</w:t>
      </w:r>
      <w:proofErr w:type="gramStart"/>
      <w:r>
        <w:rPr>
          <w:w w:val="95"/>
        </w:rPr>
        <w:t>跟具体</w:t>
      </w:r>
      <w:proofErr w:type="gramEnd"/>
      <w:r>
        <w:rPr>
          <w:w w:val="95"/>
        </w:rPr>
        <w:t>的协议无关，在任何协议的脚本里都能用的；</w:t>
      </w:r>
      <w:r>
        <w:rPr>
          <w:spacing w:val="1"/>
          <w:w w:val="95"/>
        </w:rPr>
        <w:t xml:space="preserve"> </w:t>
      </w:r>
      <w:r>
        <w:rPr>
          <w:spacing w:val="-4"/>
          <w:w w:val="95"/>
        </w:rPr>
        <w:t xml:space="preserve">Ｂ：针对协议的：像 </w:t>
      </w:r>
      <w:proofErr w:type="spellStart"/>
      <w:r>
        <w:rPr>
          <w:rFonts w:ascii="Calibri" w:eastAsia="Calibri"/>
          <w:w w:val="95"/>
        </w:rPr>
        <w:t>lrs</w:t>
      </w:r>
      <w:proofErr w:type="spellEnd"/>
      <w:r>
        <w:rPr>
          <w:rFonts w:ascii="Calibri" w:eastAsia="Calibri"/>
          <w:spacing w:val="12"/>
          <w:w w:val="95"/>
        </w:rPr>
        <w:t xml:space="preserve"> </w:t>
      </w:r>
      <w:r>
        <w:rPr>
          <w:spacing w:val="-10"/>
          <w:w w:val="95"/>
        </w:rPr>
        <w:t xml:space="preserve">前缀是 </w:t>
      </w:r>
      <w:proofErr w:type="spellStart"/>
      <w:r>
        <w:rPr>
          <w:rFonts w:ascii="Calibri" w:eastAsia="Calibri"/>
          <w:w w:val="95"/>
        </w:rPr>
        <w:t>winsock</w:t>
      </w:r>
      <w:proofErr w:type="spellEnd"/>
      <w:r>
        <w:rPr>
          <w:rFonts w:ascii="Calibri" w:eastAsia="Calibri"/>
          <w:spacing w:val="19"/>
          <w:w w:val="95"/>
        </w:rPr>
        <w:t xml:space="preserve"> </w:t>
      </w:r>
      <w:r>
        <w:rPr>
          <w:w w:val="95"/>
        </w:rPr>
        <w:t>的；</w:t>
      </w:r>
      <w:proofErr w:type="spellStart"/>
      <w:r>
        <w:rPr>
          <w:rFonts w:ascii="Calibri" w:eastAsia="Calibri"/>
          <w:w w:val="95"/>
        </w:rPr>
        <w:t>lrd</w:t>
      </w:r>
      <w:proofErr w:type="spellEnd"/>
      <w:r>
        <w:rPr>
          <w:rFonts w:ascii="Calibri" w:eastAsia="Calibri"/>
          <w:spacing w:val="15"/>
          <w:w w:val="95"/>
        </w:rPr>
        <w:t xml:space="preserve"> </w:t>
      </w:r>
      <w:r>
        <w:rPr>
          <w:spacing w:val="-8"/>
          <w:w w:val="95"/>
        </w:rPr>
        <w:t xml:space="preserve">的是针对 </w:t>
      </w:r>
      <w:r>
        <w:rPr>
          <w:rFonts w:ascii="Calibri" w:eastAsia="Calibri"/>
          <w:w w:val="95"/>
        </w:rPr>
        <w:t>database;</w:t>
      </w:r>
    </w:p>
    <w:p w14:paraId="2439025F" w14:textId="77777777" w:rsidR="00382F71" w:rsidRDefault="00000000">
      <w:pPr>
        <w:pStyle w:val="a3"/>
        <w:spacing w:line="263" w:lineRule="exact"/>
        <w:ind w:left="471"/>
      </w:pPr>
      <w:r>
        <w:t>Ｃ：自定义的：这个范围就比较广了；</w:t>
      </w:r>
    </w:p>
    <w:p w14:paraId="3A1CC377" w14:textId="77777777" w:rsidR="00382F71" w:rsidRDefault="00382F71">
      <w:pPr>
        <w:spacing w:line="263" w:lineRule="exact"/>
        <w:sectPr w:rsidR="00382F71">
          <w:pgSz w:w="11910" w:h="16840"/>
          <w:pgMar w:top="1300" w:right="940" w:bottom="680" w:left="820" w:header="0" w:footer="406" w:gutter="0"/>
          <w:cols w:space="720"/>
        </w:sectPr>
      </w:pPr>
    </w:p>
    <w:p w14:paraId="7C83749C" w14:textId="77777777" w:rsidR="00382F71" w:rsidRDefault="00382F71">
      <w:pPr>
        <w:pStyle w:val="a3"/>
        <w:spacing w:before="7"/>
        <w:rPr>
          <w:sz w:val="15"/>
        </w:rPr>
      </w:pPr>
    </w:p>
    <w:p w14:paraId="5A1D7058" w14:textId="77777777" w:rsidR="00382F71" w:rsidRDefault="00382F71">
      <w:pPr>
        <w:rPr>
          <w:sz w:val="15"/>
        </w:rPr>
        <w:sectPr w:rsidR="00382F71">
          <w:pgSz w:w="11910" w:h="16840"/>
          <w:pgMar w:top="1580" w:right="940" w:bottom="600" w:left="820" w:header="0" w:footer="406" w:gutter="0"/>
          <w:cols w:space="720"/>
        </w:sectPr>
      </w:pPr>
    </w:p>
    <w:p w14:paraId="366BBA8F" w14:textId="77777777" w:rsidR="00382F71" w:rsidRDefault="00000000">
      <w:pPr>
        <w:pStyle w:val="1"/>
        <w:numPr>
          <w:ilvl w:val="0"/>
          <w:numId w:val="228"/>
        </w:numPr>
        <w:tabs>
          <w:tab w:val="left" w:pos="892"/>
        </w:tabs>
        <w:spacing w:before="25"/>
        <w:ind w:hanging="421"/>
      </w:pPr>
      <w:bookmarkStart w:id="1515" w:name="12计算机网络"/>
      <w:bookmarkStart w:id="1516" w:name="_bookmark755"/>
      <w:bookmarkEnd w:id="1515"/>
      <w:bookmarkEnd w:id="1516"/>
      <w:r>
        <w:lastRenderedPageBreak/>
        <w:t>计算机网络</w:t>
      </w:r>
    </w:p>
    <w:p w14:paraId="5DE0CA94" w14:textId="77777777" w:rsidR="00382F71" w:rsidRDefault="00382F71">
      <w:pPr>
        <w:pStyle w:val="a3"/>
        <w:spacing w:before="5"/>
        <w:rPr>
          <w:sz w:val="46"/>
        </w:rPr>
      </w:pPr>
    </w:p>
    <w:p w14:paraId="13C86650" w14:textId="77777777" w:rsidR="00382F71" w:rsidRDefault="00000000">
      <w:pPr>
        <w:pStyle w:val="2"/>
        <w:numPr>
          <w:ilvl w:val="1"/>
          <w:numId w:val="228"/>
        </w:numPr>
        <w:tabs>
          <w:tab w:val="left" w:pos="1312"/>
        </w:tabs>
        <w:spacing w:before="0"/>
        <w:ind w:hanging="841"/>
      </w:pPr>
      <w:bookmarkStart w:id="1517" w:name="12.1计算机网络基础"/>
      <w:bookmarkStart w:id="1518" w:name="_bookmark756"/>
      <w:bookmarkEnd w:id="1517"/>
      <w:bookmarkEnd w:id="1518"/>
      <w:r>
        <w:rPr>
          <w:color w:val="1F487C"/>
        </w:rPr>
        <w:t>计算机网络基础</w:t>
      </w:r>
    </w:p>
    <w:p w14:paraId="0A09B6AD" w14:textId="77777777" w:rsidR="00382F71" w:rsidRDefault="00382F71">
      <w:pPr>
        <w:pStyle w:val="a3"/>
        <w:spacing w:before="12"/>
        <w:rPr>
          <w:sz w:val="39"/>
        </w:rPr>
      </w:pPr>
    </w:p>
    <w:p w14:paraId="31B1B363" w14:textId="77777777" w:rsidR="00382F71" w:rsidRDefault="00000000">
      <w:pPr>
        <w:pStyle w:val="4"/>
        <w:numPr>
          <w:ilvl w:val="2"/>
          <w:numId w:val="228"/>
        </w:numPr>
        <w:tabs>
          <w:tab w:val="left" w:pos="1192"/>
        </w:tabs>
        <w:ind w:hanging="721"/>
        <w:rPr>
          <w:color w:val="4AACC5"/>
          <w:sz w:val="26"/>
        </w:rPr>
      </w:pPr>
      <w:bookmarkStart w:id="1519" w:name="12.1.1什么是局域网和广域网"/>
      <w:bookmarkStart w:id="1520" w:name="_bookmark757"/>
      <w:bookmarkEnd w:id="1519"/>
      <w:bookmarkEnd w:id="1520"/>
      <w:r>
        <w:rPr>
          <w:color w:val="4AACC5"/>
        </w:rPr>
        <w:t>什么是局域网和广域网</w:t>
      </w:r>
    </w:p>
    <w:p w14:paraId="093B9AB6" w14:textId="77777777" w:rsidR="00382F71" w:rsidRDefault="00382F71">
      <w:pPr>
        <w:pStyle w:val="a3"/>
        <w:spacing w:before="10"/>
        <w:rPr>
          <w:sz w:val="22"/>
        </w:rPr>
      </w:pPr>
    </w:p>
    <w:p w14:paraId="4EAADF01" w14:textId="77777777" w:rsidR="00382F71" w:rsidRDefault="00000000">
      <w:pPr>
        <w:pStyle w:val="a3"/>
        <w:spacing w:before="1"/>
        <w:ind w:left="471"/>
      </w:pPr>
      <w:r>
        <w:t>一、局域网</w:t>
      </w:r>
    </w:p>
    <w:p w14:paraId="0C3A0D9F" w14:textId="77777777" w:rsidR="00382F71" w:rsidRDefault="00382F71">
      <w:pPr>
        <w:pStyle w:val="a3"/>
        <w:spacing w:before="6"/>
        <w:rPr>
          <w:sz w:val="15"/>
        </w:rPr>
      </w:pPr>
    </w:p>
    <w:p w14:paraId="2A294196" w14:textId="77777777" w:rsidR="00382F71" w:rsidRDefault="00000000">
      <w:pPr>
        <w:pStyle w:val="a3"/>
        <w:spacing w:line="417" w:lineRule="auto"/>
        <w:ind w:left="471" w:right="351" w:firstLine="420"/>
        <w:jc w:val="both"/>
      </w:pPr>
      <w:r>
        <w:t>局域网（</w:t>
      </w:r>
      <w:r>
        <w:rPr>
          <w:rFonts w:ascii="Calibri" w:eastAsia="Calibri" w:hAnsi="Calibri"/>
        </w:rPr>
        <w:t>Local</w:t>
      </w:r>
      <w:r>
        <w:rPr>
          <w:rFonts w:ascii="Calibri" w:eastAsia="Calibri" w:hAnsi="Calibri"/>
          <w:spacing w:val="6"/>
        </w:rPr>
        <w:t xml:space="preserve"> </w:t>
      </w:r>
      <w:r>
        <w:rPr>
          <w:rFonts w:ascii="Calibri" w:eastAsia="Calibri" w:hAnsi="Calibri"/>
        </w:rPr>
        <w:t>Area</w:t>
      </w:r>
      <w:r>
        <w:rPr>
          <w:rFonts w:ascii="Calibri" w:eastAsia="Calibri" w:hAnsi="Calibri"/>
          <w:spacing w:val="11"/>
        </w:rPr>
        <w:t xml:space="preserve"> </w:t>
      </w:r>
      <w:r>
        <w:rPr>
          <w:rFonts w:ascii="Calibri" w:eastAsia="Calibri" w:hAnsi="Calibri"/>
        </w:rPr>
        <w:t>Network</w:t>
      </w:r>
      <w:r>
        <w:t>）</w:t>
      </w:r>
      <w:r>
        <w:rPr>
          <w:spacing w:val="5"/>
        </w:rPr>
        <w:t xml:space="preserve">，简称 </w:t>
      </w:r>
      <w:r>
        <w:rPr>
          <w:rFonts w:ascii="Calibri" w:eastAsia="Calibri" w:hAnsi="Calibri"/>
        </w:rPr>
        <w:t>LAN</w:t>
      </w:r>
      <w:r>
        <w:t>，是指在某一区域内由多台计算机互联成的计算机组。</w:t>
      </w:r>
      <w:r>
        <w:rPr>
          <w:w w:val="95"/>
        </w:rPr>
        <w:t>“某一区域”指的是同一办公室、同一建筑物、同一公司和同一学校等，一般是方圆几千米以内。局</w:t>
      </w:r>
      <w:r>
        <w:rPr>
          <w:spacing w:val="246"/>
        </w:rPr>
        <w:t xml:space="preserve"> </w:t>
      </w:r>
      <w:r>
        <w:rPr>
          <w:w w:val="95"/>
        </w:rPr>
        <w:t>域网可以实现文件管理、应用软件共享、打印机共享、扫描仪共享、工作组内的日程安排、电子邮件</w:t>
      </w:r>
      <w:r>
        <w:rPr>
          <w:spacing w:val="236"/>
        </w:rPr>
        <w:t xml:space="preserve"> </w:t>
      </w:r>
      <w:r>
        <w:t>和传真通信服务等功能。</w:t>
      </w:r>
    </w:p>
    <w:p w14:paraId="0BC5F382" w14:textId="77777777" w:rsidR="00382F71" w:rsidRDefault="00000000">
      <w:pPr>
        <w:pStyle w:val="a3"/>
        <w:spacing w:line="417" w:lineRule="auto"/>
        <w:ind w:left="471" w:right="351"/>
      </w:pPr>
      <w:r>
        <w:rPr>
          <w:w w:val="95"/>
        </w:rPr>
        <w:t>局域网是封闭型的，可以由办公室内的两台计算机组成，也可以由一个公司内的上千</w:t>
      </w:r>
      <w:proofErr w:type="gramStart"/>
      <w:r>
        <w:rPr>
          <w:w w:val="95"/>
        </w:rPr>
        <w:t>台计算</w:t>
      </w:r>
      <w:proofErr w:type="gramEnd"/>
      <w:r>
        <w:rPr>
          <w:w w:val="95"/>
        </w:rPr>
        <w:t>机组成。</w:t>
      </w:r>
      <w:r>
        <w:rPr>
          <w:spacing w:val="236"/>
        </w:rPr>
        <w:t xml:space="preserve"> </w:t>
      </w:r>
      <w:r>
        <w:t>二、广域网</w:t>
      </w:r>
    </w:p>
    <w:p w14:paraId="441B77CD" w14:textId="77777777" w:rsidR="00382F71" w:rsidRDefault="00000000">
      <w:pPr>
        <w:pStyle w:val="a3"/>
        <w:spacing w:line="417" w:lineRule="auto"/>
        <w:ind w:left="471" w:right="351" w:firstLine="420"/>
        <w:jc w:val="both"/>
      </w:pPr>
      <w:r>
        <w:rPr>
          <w:spacing w:val="-1"/>
        </w:rPr>
        <w:t>广域网（</w:t>
      </w:r>
      <w:r>
        <w:rPr>
          <w:rFonts w:ascii="Calibri" w:eastAsia="Calibri"/>
          <w:spacing w:val="-1"/>
        </w:rPr>
        <w:t>Wide</w:t>
      </w:r>
      <w:r>
        <w:rPr>
          <w:rFonts w:ascii="Calibri" w:eastAsia="Calibri"/>
          <w:spacing w:val="-8"/>
        </w:rPr>
        <w:t xml:space="preserve"> </w:t>
      </w:r>
      <w:r>
        <w:rPr>
          <w:rFonts w:ascii="Calibri" w:eastAsia="Calibri"/>
          <w:spacing w:val="-1"/>
        </w:rPr>
        <w:t>Area</w:t>
      </w:r>
      <w:r>
        <w:rPr>
          <w:rFonts w:ascii="Calibri" w:eastAsia="Calibri"/>
          <w:spacing w:val="-10"/>
        </w:rPr>
        <w:t xml:space="preserve"> </w:t>
      </w:r>
      <w:r>
        <w:rPr>
          <w:rFonts w:ascii="Calibri" w:eastAsia="Calibri"/>
          <w:spacing w:val="-1"/>
        </w:rPr>
        <w:t>Network</w:t>
      </w:r>
      <w:r>
        <w:rPr>
          <w:spacing w:val="-1"/>
        </w:rPr>
        <w:t>），</w:t>
      </w:r>
      <w:r>
        <w:rPr>
          <w:spacing w:val="-9"/>
        </w:rPr>
        <w:t xml:space="preserve">简称 </w:t>
      </w:r>
      <w:r>
        <w:rPr>
          <w:rFonts w:ascii="Calibri" w:eastAsia="Calibri"/>
          <w:spacing w:val="-1"/>
        </w:rPr>
        <w:t>WAN</w:t>
      </w:r>
      <w:r>
        <w:rPr>
          <w:spacing w:val="-1"/>
        </w:rPr>
        <w:t>，是一种跨越大的、地域性的计算机网络的集合。通常</w:t>
      </w:r>
      <w:r>
        <w:rPr>
          <w:w w:val="95"/>
        </w:rPr>
        <w:t>跨越省、市，甚至一个国家。广域网包括大大小小不同的子网，子网可以是局域网，也可以是小型的</w:t>
      </w:r>
      <w:r>
        <w:rPr>
          <w:spacing w:val="236"/>
        </w:rPr>
        <w:t xml:space="preserve"> </w:t>
      </w:r>
      <w:r>
        <w:t>广域网。</w:t>
      </w:r>
    </w:p>
    <w:p w14:paraId="6CCFC870" w14:textId="77777777" w:rsidR="00382F71" w:rsidRDefault="00382F71">
      <w:pPr>
        <w:pStyle w:val="a3"/>
        <w:spacing w:before="7"/>
        <w:rPr>
          <w:sz w:val="16"/>
        </w:rPr>
      </w:pPr>
    </w:p>
    <w:p w14:paraId="7A497023" w14:textId="77777777" w:rsidR="00382F71" w:rsidRDefault="00000000">
      <w:pPr>
        <w:pStyle w:val="a5"/>
        <w:numPr>
          <w:ilvl w:val="2"/>
          <w:numId w:val="228"/>
        </w:numPr>
        <w:tabs>
          <w:tab w:val="left" w:pos="1192"/>
        </w:tabs>
        <w:ind w:hanging="721"/>
        <w:rPr>
          <w:rFonts w:ascii="Calibri" w:eastAsia="Calibri"/>
          <w:b/>
          <w:color w:val="4AACC5"/>
          <w:sz w:val="26"/>
        </w:rPr>
      </w:pPr>
      <w:bookmarkStart w:id="1521" w:name="12.1.2DNS是什么,它是如何工作的?"/>
      <w:bookmarkStart w:id="1522" w:name="_bookmark758"/>
      <w:bookmarkEnd w:id="1521"/>
      <w:bookmarkEnd w:id="1522"/>
      <w:r>
        <w:rPr>
          <w:rFonts w:ascii="Calibri" w:eastAsia="Calibri"/>
          <w:b/>
          <w:color w:val="4AACC5"/>
          <w:sz w:val="28"/>
        </w:rPr>
        <w:t>DNS</w:t>
      </w:r>
      <w:r>
        <w:rPr>
          <w:rFonts w:ascii="Calibri" w:eastAsia="Calibri"/>
          <w:b/>
          <w:color w:val="4AACC5"/>
          <w:spacing w:val="8"/>
          <w:sz w:val="28"/>
        </w:rPr>
        <w:t xml:space="preserve"> </w:t>
      </w:r>
      <w:r>
        <w:rPr>
          <w:color w:val="4AACC5"/>
          <w:sz w:val="28"/>
        </w:rPr>
        <w:t>是什么</w:t>
      </w:r>
      <w:r>
        <w:rPr>
          <w:rFonts w:ascii="Calibri" w:eastAsia="Calibri"/>
          <w:b/>
          <w:color w:val="4AACC5"/>
          <w:sz w:val="28"/>
        </w:rPr>
        <w:t>,</w:t>
      </w:r>
      <w:r>
        <w:rPr>
          <w:color w:val="4AACC5"/>
          <w:sz w:val="28"/>
        </w:rPr>
        <w:t>它是如何工作的</w:t>
      </w:r>
      <w:r>
        <w:rPr>
          <w:rFonts w:ascii="Calibri" w:eastAsia="Calibri"/>
          <w:b/>
          <w:color w:val="4AACC5"/>
          <w:sz w:val="28"/>
        </w:rPr>
        <w:t>?</w:t>
      </w:r>
    </w:p>
    <w:p w14:paraId="6E5FEDDE" w14:textId="77777777" w:rsidR="00382F71" w:rsidRDefault="00382F71">
      <w:pPr>
        <w:pStyle w:val="a3"/>
        <w:spacing w:before="11"/>
        <w:rPr>
          <w:rFonts w:ascii="Calibri"/>
          <w:b/>
          <w:sz w:val="23"/>
        </w:rPr>
      </w:pPr>
    </w:p>
    <w:p w14:paraId="713540ED" w14:textId="77777777" w:rsidR="00382F71" w:rsidRDefault="00000000">
      <w:pPr>
        <w:pStyle w:val="a3"/>
        <w:spacing w:line="417" w:lineRule="auto"/>
        <w:ind w:left="471" w:right="352"/>
      </w:pPr>
      <w:r>
        <w:rPr>
          <w:spacing w:val="1"/>
          <w:w w:val="95"/>
        </w:rPr>
        <w:t xml:space="preserve">域名解析服务。用于将域名解析为 </w:t>
      </w:r>
      <w:r>
        <w:rPr>
          <w:rFonts w:ascii="Calibri" w:eastAsia="Calibri"/>
          <w:w w:val="95"/>
        </w:rPr>
        <w:t>IP</w:t>
      </w:r>
      <w:r>
        <w:rPr>
          <w:spacing w:val="5"/>
          <w:w w:val="95"/>
        </w:rPr>
        <w:t xml:space="preserve">，或反和将 </w:t>
      </w:r>
      <w:r>
        <w:rPr>
          <w:rFonts w:ascii="Calibri" w:eastAsia="Calibri"/>
          <w:w w:val="95"/>
        </w:rPr>
        <w:t>IP</w:t>
      </w:r>
      <w:r>
        <w:rPr>
          <w:rFonts w:ascii="Calibri" w:eastAsia="Calibri"/>
          <w:spacing w:val="34"/>
          <w:w w:val="95"/>
        </w:rPr>
        <w:t xml:space="preserve"> </w:t>
      </w:r>
      <w:r>
        <w:rPr>
          <w:spacing w:val="2"/>
          <w:w w:val="95"/>
        </w:rPr>
        <w:t xml:space="preserve">解析为域名。客户机可指定 </w:t>
      </w:r>
      <w:r>
        <w:rPr>
          <w:rFonts w:ascii="Calibri" w:eastAsia="Calibri"/>
          <w:w w:val="95"/>
        </w:rPr>
        <w:t>DNS</w:t>
      </w:r>
      <w:r>
        <w:rPr>
          <w:rFonts w:ascii="Calibri" w:eastAsia="Calibri"/>
          <w:spacing w:val="39"/>
          <w:w w:val="95"/>
        </w:rPr>
        <w:t xml:space="preserve"> </w:t>
      </w:r>
      <w:r>
        <w:rPr>
          <w:w w:val="95"/>
        </w:rPr>
        <w:t>服务器来解析，或</w:t>
      </w:r>
      <w:r>
        <w:rPr>
          <w:spacing w:val="-8"/>
          <w:w w:val="95"/>
        </w:rPr>
        <w:t xml:space="preserve">用本机 </w:t>
      </w:r>
      <w:r>
        <w:rPr>
          <w:rFonts w:ascii="Calibri" w:eastAsia="Calibri"/>
          <w:w w:val="95"/>
        </w:rPr>
        <w:t>hosts</w:t>
      </w:r>
      <w:r>
        <w:rPr>
          <w:rFonts w:ascii="Calibri" w:eastAsia="Calibri"/>
          <w:spacing w:val="26"/>
          <w:w w:val="95"/>
        </w:rPr>
        <w:t xml:space="preserve"> </w:t>
      </w:r>
      <w:r>
        <w:rPr>
          <w:w w:val="95"/>
        </w:rPr>
        <w:t>文件进行解析。</w:t>
      </w:r>
      <w:r>
        <w:rPr>
          <w:rFonts w:ascii="Calibri" w:eastAsia="Calibri"/>
          <w:w w:val="95"/>
        </w:rPr>
        <w:t>Windows</w:t>
      </w:r>
      <w:r>
        <w:rPr>
          <w:rFonts w:ascii="Calibri" w:eastAsia="Calibri"/>
          <w:spacing w:val="26"/>
          <w:w w:val="95"/>
        </w:rPr>
        <w:t xml:space="preserve"> </w:t>
      </w:r>
      <w:r>
        <w:rPr>
          <w:spacing w:val="-7"/>
          <w:w w:val="95"/>
        </w:rPr>
        <w:t xml:space="preserve">下配置 </w:t>
      </w:r>
      <w:r>
        <w:rPr>
          <w:rFonts w:ascii="Calibri" w:eastAsia="Calibri"/>
          <w:w w:val="95"/>
        </w:rPr>
        <w:t>DNS</w:t>
      </w:r>
      <w:r>
        <w:rPr>
          <w:rFonts w:ascii="Calibri" w:eastAsia="Calibri"/>
          <w:spacing w:val="26"/>
          <w:w w:val="95"/>
        </w:rPr>
        <w:t xml:space="preserve"> </w:t>
      </w:r>
      <w:r>
        <w:rPr>
          <w:spacing w:val="-4"/>
          <w:w w:val="95"/>
        </w:rPr>
        <w:t xml:space="preserve">服务器在《搭建 </w:t>
      </w:r>
      <w:r>
        <w:rPr>
          <w:rFonts w:ascii="Calibri" w:eastAsia="Calibri"/>
          <w:w w:val="95"/>
        </w:rPr>
        <w:t>Windows</w:t>
      </w:r>
      <w:r>
        <w:rPr>
          <w:rFonts w:ascii="Calibri" w:eastAsia="Calibri"/>
          <w:spacing w:val="28"/>
          <w:w w:val="95"/>
        </w:rPr>
        <w:t xml:space="preserve"> </w:t>
      </w:r>
      <w:r>
        <w:rPr>
          <w:w w:val="95"/>
        </w:rPr>
        <w:t>测试环境》中有。</w:t>
      </w:r>
    </w:p>
    <w:p w14:paraId="2308B7DD" w14:textId="77777777" w:rsidR="00382F71" w:rsidRDefault="00382F71">
      <w:pPr>
        <w:pStyle w:val="a3"/>
        <w:spacing w:before="8"/>
        <w:rPr>
          <w:sz w:val="16"/>
        </w:rPr>
      </w:pPr>
    </w:p>
    <w:p w14:paraId="20826531" w14:textId="77777777" w:rsidR="00382F71" w:rsidRDefault="00000000">
      <w:pPr>
        <w:pStyle w:val="a5"/>
        <w:numPr>
          <w:ilvl w:val="2"/>
          <w:numId w:val="228"/>
        </w:numPr>
        <w:tabs>
          <w:tab w:val="left" w:pos="1192"/>
        </w:tabs>
        <w:ind w:hanging="721"/>
        <w:rPr>
          <w:rFonts w:ascii="Calibri" w:eastAsia="Calibri"/>
          <w:color w:val="4AACC5"/>
          <w:sz w:val="26"/>
        </w:rPr>
      </w:pPr>
      <w:bookmarkStart w:id="1523" w:name="12.1.3描述TCP/IP协议的层次结构，以及每一层中重要协议。"/>
      <w:bookmarkStart w:id="1524" w:name="_bookmark759"/>
      <w:bookmarkEnd w:id="1523"/>
      <w:bookmarkEnd w:id="1524"/>
      <w:r>
        <w:rPr>
          <w:color w:val="4AACC5"/>
          <w:spacing w:val="-24"/>
          <w:sz w:val="28"/>
        </w:rPr>
        <w:t xml:space="preserve">描述 </w:t>
      </w:r>
      <w:r>
        <w:rPr>
          <w:rFonts w:ascii="Calibri" w:eastAsia="Calibri"/>
          <w:b/>
          <w:color w:val="4AACC5"/>
          <w:spacing w:val="-1"/>
          <w:sz w:val="28"/>
        </w:rPr>
        <w:t>TCP/IP</w:t>
      </w:r>
      <w:r>
        <w:rPr>
          <w:rFonts w:ascii="Calibri" w:eastAsia="Calibri"/>
          <w:b/>
          <w:color w:val="4AACC5"/>
          <w:spacing w:val="3"/>
          <w:sz w:val="28"/>
        </w:rPr>
        <w:t xml:space="preserve"> </w:t>
      </w:r>
      <w:r>
        <w:rPr>
          <w:color w:val="4AACC5"/>
          <w:spacing w:val="-1"/>
          <w:sz w:val="28"/>
        </w:rPr>
        <w:t>协议的层次结构，以及每一层中重要协议。</w:t>
      </w:r>
    </w:p>
    <w:p w14:paraId="4570BC5A" w14:textId="77777777" w:rsidR="00382F71" w:rsidRDefault="00382F71">
      <w:pPr>
        <w:pStyle w:val="a3"/>
        <w:spacing w:before="10"/>
        <w:rPr>
          <w:sz w:val="22"/>
        </w:rPr>
      </w:pPr>
    </w:p>
    <w:p w14:paraId="10F6A157" w14:textId="77777777" w:rsidR="00382F71" w:rsidRDefault="00000000">
      <w:pPr>
        <w:pStyle w:val="a3"/>
        <w:ind w:left="891"/>
      </w:pPr>
      <w:r>
        <w:rPr>
          <w:w w:val="95"/>
        </w:rPr>
        <w:t>参考答案：（可以回答五层结构）</w:t>
      </w:r>
    </w:p>
    <w:p w14:paraId="60983582" w14:textId="77777777" w:rsidR="00382F71" w:rsidRDefault="00382F71">
      <w:pPr>
        <w:pStyle w:val="a3"/>
        <w:spacing w:before="5"/>
        <w:rPr>
          <w:sz w:val="25"/>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18"/>
        <w:gridCol w:w="2118"/>
      </w:tblGrid>
      <w:tr w:rsidR="00382F71" w14:paraId="38A6A9A4" w14:textId="77777777">
        <w:trPr>
          <w:trHeight w:val="311"/>
        </w:trPr>
        <w:tc>
          <w:tcPr>
            <w:tcW w:w="2118" w:type="dxa"/>
          </w:tcPr>
          <w:p w14:paraId="4A49B130" w14:textId="77777777" w:rsidR="00382F71" w:rsidRDefault="00000000">
            <w:pPr>
              <w:pStyle w:val="TableParagraph"/>
              <w:spacing w:before="28"/>
              <w:ind w:left="744" w:right="738"/>
              <w:jc w:val="center"/>
              <w:rPr>
                <w:rFonts w:ascii="Calibri"/>
                <w:b/>
                <w:sz w:val="21"/>
              </w:rPr>
            </w:pPr>
            <w:r>
              <w:rPr>
                <w:rFonts w:ascii="Calibri"/>
                <w:b/>
                <w:sz w:val="21"/>
              </w:rPr>
              <w:t>TCP/IP</w:t>
            </w:r>
          </w:p>
        </w:tc>
        <w:tc>
          <w:tcPr>
            <w:tcW w:w="2118" w:type="dxa"/>
          </w:tcPr>
          <w:p w14:paraId="081F6D09" w14:textId="77777777" w:rsidR="00382F71" w:rsidRDefault="00000000">
            <w:pPr>
              <w:pStyle w:val="TableParagraph"/>
              <w:spacing w:before="20"/>
              <w:ind w:left="744" w:right="736"/>
              <w:jc w:val="center"/>
              <w:rPr>
                <w:sz w:val="21"/>
              </w:rPr>
            </w:pPr>
            <w:r>
              <w:rPr>
                <w:sz w:val="21"/>
              </w:rPr>
              <w:t>协议</w:t>
            </w:r>
          </w:p>
        </w:tc>
      </w:tr>
      <w:tr w:rsidR="00382F71" w14:paraId="5ED8FAF3" w14:textId="77777777">
        <w:trPr>
          <w:trHeight w:val="312"/>
        </w:trPr>
        <w:tc>
          <w:tcPr>
            <w:tcW w:w="2118" w:type="dxa"/>
          </w:tcPr>
          <w:p w14:paraId="6CC6DB55" w14:textId="77777777" w:rsidR="00382F71" w:rsidRDefault="00000000">
            <w:pPr>
              <w:pStyle w:val="TableParagraph"/>
              <w:spacing w:before="22"/>
              <w:ind w:left="107"/>
              <w:rPr>
                <w:rFonts w:ascii="Calibri" w:eastAsia="Calibri"/>
                <w:b/>
                <w:sz w:val="21"/>
              </w:rPr>
            </w:pPr>
            <w:r>
              <w:rPr>
                <w:w w:val="95"/>
                <w:sz w:val="21"/>
              </w:rPr>
              <w:t>应用层</w:t>
            </w:r>
            <w:r>
              <w:rPr>
                <w:rFonts w:ascii="Calibri" w:eastAsia="Calibri"/>
                <w:b/>
                <w:w w:val="95"/>
                <w:sz w:val="21"/>
              </w:rPr>
              <w:t>/Application</w:t>
            </w:r>
          </w:p>
        </w:tc>
        <w:tc>
          <w:tcPr>
            <w:tcW w:w="2118" w:type="dxa"/>
          </w:tcPr>
          <w:p w14:paraId="23D93528" w14:textId="77777777" w:rsidR="00382F71" w:rsidRDefault="00000000">
            <w:pPr>
              <w:pStyle w:val="TableParagraph"/>
              <w:spacing w:before="22"/>
              <w:ind w:left="106"/>
              <w:rPr>
                <w:rFonts w:ascii="Calibri" w:eastAsia="Calibri"/>
                <w:b/>
                <w:sz w:val="21"/>
              </w:rPr>
            </w:pPr>
            <w:r>
              <w:rPr>
                <w:rFonts w:ascii="Calibri" w:eastAsia="Calibri"/>
                <w:b/>
                <w:sz w:val="21"/>
              </w:rPr>
              <w:t>HTTP</w:t>
            </w:r>
            <w:r>
              <w:rPr>
                <w:sz w:val="21"/>
              </w:rPr>
              <w:t>、</w:t>
            </w:r>
            <w:r>
              <w:rPr>
                <w:rFonts w:ascii="Calibri" w:eastAsia="Calibri"/>
                <w:b/>
                <w:sz w:val="21"/>
              </w:rPr>
              <w:t>SMTP</w:t>
            </w:r>
            <w:r>
              <w:rPr>
                <w:sz w:val="21"/>
              </w:rPr>
              <w:t>、</w:t>
            </w:r>
            <w:r>
              <w:rPr>
                <w:rFonts w:ascii="Calibri" w:eastAsia="Calibri"/>
                <w:b/>
                <w:sz w:val="21"/>
              </w:rPr>
              <w:t>FTP</w:t>
            </w:r>
          </w:p>
        </w:tc>
      </w:tr>
      <w:tr w:rsidR="00382F71" w14:paraId="6E82C021" w14:textId="77777777">
        <w:trPr>
          <w:trHeight w:val="312"/>
        </w:trPr>
        <w:tc>
          <w:tcPr>
            <w:tcW w:w="2118" w:type="dxa"/>
          </w:tcPr>
          <w:p w14:paraId="452017B1" w14:textId="77777777" w:rsidR="00382F71" w:rsidRDefault="00000000">
            <w:pPr>
              <w:pStyle w:val="TableParagraph"/>
              <w:spacing w:before="22"/>
              <w:ind w:left="107"/>
              <w:rPr>
                <w:rFonts w:ascii="Calibri" w:eastAsia="Calibri"/>
                <w:b/>
                <w:sz w:val="21"/>
              </w:rPr>
            </w:pPr>
            <w:r>
              <w:rPr>
                <w:w w:val="95"/>
                <w:sz w:val="21"/>
              </w:rPr>
              <w:t>传输层</w:t>
            </w:r>
            <w:r>
              <w:rPr>
                <w:rFonts w:ascii="Calibri" w:eastAsia="Calibri"/>
                <w:b/>
                <w:w w:val="95"/>
                <w:sz w:val="21"/>
              </w:rPr>
              <w:t>/Transport</w:t>
            </w:r>
          </w:p>
        </w:tc>
        <w:tc>
          <w:tcPr>
            <w:tcW w:w="2118" w:type="dxa"/>
          </w:tcPr>
          <w:p w14:paraId="7B39ABDA" w14:textId="77777777" w:rsidR="00382F71" w:rsidRDefault="00000000">
            <w:pPr>
              <w:pStyle w:val="TableParagraph"/>
              <w:spacing w:before="22"/>
              <w:ind w:left="106"/>
              <w:rPr>
                <w:rFonts w:ascii="Calibri" w:eastAsia="Calibri"/>
                <w:b/>
                <w:sz w:val="21"/>
              </w:rPr>
            </w:pPr>
            <w:r>
              <w:rPr>
                <w:rFonts w:ascii="Calibri" w:eastAsia="Calibri"/>
                <w:b/>
                <w:sz w:val="21"/>
              </w:rPr>
              <w:t>TCP</w:t>
            </w:r>
            <w:r>
              <w:rPr>
                <w:sz w:val="21"/>
              </w:rPr>
              <w:t>、</w:t>
            </w:r>
            <w:r>
              <w:rPr>
                <w:rFonts w:ascii="Calibri" w:eastAsia="Calibri"/>
                <w:b/>
                <w:sz w:val="21"/>
              </w:rPr>
              <w:t>UDP</w:t>
            </w:r>
          </w:p>
        </w:tc>
      </w:tr>
      <w:tr w:rsidR="00382F71" w14:paraId="5FA5A777" w14:textId="77777777">
        <w:trPr>
          <w:trHeight w:val="312"/>
        </w:trPr>
        <w:tc>
          <w:tcPr>
            <w:tcW w:w="2118" w:type="dxa"/>
          </w:tcPr>
          <w:p w14:paraId="2911AE99" w14:textId="77777777" w:rsidR="00382F71" w:rsidRDefault="00000000">
            <w:pPr>
              <w:pStyle w:val="TableParagraph"/>
              <w:spacing w:before="21"/>
              <w:ind w:left="107"/>
              <w:rPr>
                <w:rFonts w:ascii="Calibri" w:eastAsia="Calibri"/>
                <w:b/>
                <w:sz w:val="21"/>
              </w:rPr>
            </w:pPr>
            <w:r>
              <w:rPr>
                <w:spacing w:val="-1"/>
                <w:sz w:val="21"/>
              </w:rPr>
              <w:t>网络层</w:t>
            </w:r>
            <w:r>
              <w:rPr>
                <w:rFonts w:ascii="Calibri" w:eastAsia="Calibri"/>
                <w:b/>
                <w:spacing w:val="-1"/>
                <w:sz w:val="21"/>
              </w:rPr>
              <w:t>/Network</w:t>
            </w:r>
          </w:p>
        </w:tc>
        <w:tc>
          <w:tcPr>
            <w:tcW w:w="2118" w:type="dxa"/>
          </w:tcPr>
          <w:p w14:paraId="2663D9C2" w14:textId="77777777" w:rsidR="00382F71" w:rsidRDefault="00000000">
            <w:pPr>
              <w:pStyle w:val="TableParagraph"/>
              <w:spacing w:before="29"/>
              <w:ind w:left="106"/>
              <w:rPr>
                <w:rFonts w:ascii="Calibri"/>
                <w:b/>
                <w:sz w:val="21"/>
              </w:rPr>
            </w:pPr>
            <w:r>
              <w:rPr>
                <w:rFonts w:ascii="Calibri"/>
                <w:b/>
                <w:sz w:val="21"/>
              </w:rPr>
              <w:t>IP</w:t>
            </w:r>
          </w:p>
        </w:tc>
      </w:tr>
      <w:tr w:rsidR="00382F71" w14:paraId="635C343A" w14:textId="77777777">
        <w:trPr>
          <w:trHeight w:val="312"/>
        </w:trPr>
        <w:tc>
          <w:tcPr>
            <w:tcW w:w="2118" w:type="dxa"/>
          </w:tcPr>
          <w:p w14:paraId="71165EB6" w14:textId="77777777" w:rsidR="00382F71" w:rsidRDefault="00000000">
            <w:pPr>
              <w:pStyle w:val="TableParagraph"/>
              <w:spacing w:before="21"/>
              <w:ind w:left="107"/>
              <w:rPr>
                <w:rFonts w:ascii="Calibri" w:eastAsia="Calibri"/>
                <w:b/>
                <w:sz w:val="21"/>
              </w:rPr>
            </w:pPr>
            <w:r>
              <w:rPr>
                <w:w w:val="95"/>
                <w:sz w:val="21"/>
              </w:rPr>
              <w:t>链路层</w:t>
            </w:r>
            <w:r>
              <w:rPr>
                <w:rFonts w:ascii="Calibri" w:eastAsia="Calibri"/>
                <w:b/>
                <w:w w:val="95"/>
                <w:sz w:val="21"/>
              </w:rPr>
              <w:t>/Link</w:t>
            </w:r>
          </w:p>
        </w:tc>
        <w:tc>
          <w:tcPr>
            <w:tcW w:w="2118" w:type="dxa"/>
          </w:tcPr>
          <w:p w14:paraId="023C6E32" w14:textId="77777777" w:rsidR="00382F71" w:rsidRDefault="00000000">
            <w:pPr>
              <w:pStyle w:val="TableParagraph"/>
              <w:spacing w:before="21"/>
              <w:ind w:left="106"/>
              <w:rPr>
                <w:rFonts w:ascii="Calibri" w:eastAsia="Calibri"/>
                <w:b/>
                <w:sz w:val="21"/>
              </w:rPr>
            </w:pPr>
            <w:r>
              <w:rPr>
                <w:rFonts w:ascii="Calibri" w:eastAsia="Calibri"/>
                <w:b/>
                <w:sz w:val="21"/>
              </w:rPr>
              <w:t>ARP</w:t>
            </w:r>
            <w:r>
              <w:rPr>
                <w:sz w:val="21"/>
              </w:rPr>
              <w:t>、</w:t>
            </w:r>
            <w:r>
              <w:rPr>
                <w:rFonts w:ascii="Calibri" w:eastAsia="Calibri"/>
                <w:b/>
                <w:sz w:val="21"/>
              </w:rPr>
              <w:t>RARP</w:t>
            </w:r>
          </w:p>
        </w:tc>
      </w:tr>
    </w:tbl>
    <w:p w14:paraId="634C7A86" w14:textId="77777777" w:rsidR="00382F71" w:rsidRDefault="00382F71">
      <w:pPr>
        <w:pStyle w:val="a3"/>
        <w:rPr>
          <w:sz w:val="20"/>
        </w:rPr>
      </w:pPr>
    </w:p>
    <w:p w14:paraId="08055547" w14:textId="77777777" w:rsidR="00382F71" w:rsidRDefault="00382F71">
      <w:pPr>
        <w:pStyle w:val="a3"/>
        <w:rPr>
          <w:sz w:val="20"/>
        </w:rPr>
      </w:pPr>
    </w:p>
    <w:p w14:paraId="4FA53C2A" w14:textId="77777777" w:rsidR="00382F71" w:rsidRDefault="00382F71">
      <w:pPr>
        <w:pStyle w:val="a3"/>
        <w:rPr>
          <w:sz w:val="23"/>
        </w:rPr>
      </w:pPr>
    </w:p>
    <w:p w14:paraId="1101FA04" w14:textId="77777777" w:rsidR="00382F71" w:rsidRDefault="00000000">
      <w:pPr>
        <w:pStyle w:val="a5"/>
        <w:numPr>
          <w:ilvl w:val="2"/>
          <w:numId w:val="228"/>
        </w:numPr>
        <w:tabs>
          <w:tab w:val="left" w:pos="1192"/>
        </w:tabs>
        <w:ind w:hanging="721"/>
        <w:rPr>
          <w:rFonts w:ascii="Calibri" w:eastAsia="Calibri"/>
          <w:b/>
          <w:color w:val="4AACC5"/>
          <w:sz w:val="26"/>
        </w:rPr>
      </w:pPr>
      <w:bookmarkStart w:id="1525" w:name="12.1.4请简述_ip_地址,网关,子网掩码的含义._"/>
      <w:bookmarkStart w:id="1526" w:name="_bookmark760"/>
      <w:bookmarkEnd w:id="1525"/>
      <w:bookmarkEnd w:id="1526"/>
      <w:r>
        <w:rPr>
          <w:color w:val="4AACC5"/>
          <w:spacing w:val="1"/>
          <w:sz w:val="28"/>
        </w:rPr>
        <w:t xml:space="preserve">请简述 </w:t>
      </w:r>
      <w:proofErr w:type="spellStart"/>
      <w:r>
        <w:rPr>
          <w:rFonts w:ascii="Calibri" w:eastAsia="Calibri"/>
          <w:b/>
          <w:color w:val="4AACC5"/>
          <w:sz w:val="28"/>
        </w:rPr>
        <w:t>ip</w:t>
      </w:r>
      <w:proofErr w:type="spellEnd"/>
      <w:r>
        <w:rPr>
          <w:rFonts w:ascii="Calibri" w:eastAsia="Calibri"/>
          <w:b/>
          <w:color w:val="4AACC5"/>
          <w:spacing w:val="76"/>
          <w:sz w:val="28"/>
        </w:rPr>
        <w:t xml:space="preserve"> </w:t>
      </w:r>
      <w:r>
        <w:rPr>
          <w:color w:val="4AACC5"/>
          <w:sz w:val="28"/>
        </w:rPr>
        <w:t>地址</w:t>
      </w:r>
      <w:r>
        <w:rPr>
          <w:rFonts w:ascii="Calibri" w:eastAsia="Calibri"/>
          <w:b/>
          <w:color w:val="4AACC5"/>
          <w:sz w:val="28"/>
        </w:rPr>
        <w:t>,</w:t>
      </w:r>
      <w:r>
        <w:rPr>
          <w:color w:val="4AACC5"/>
          <w:sz w:val="28"/>
        </w:rPr>
        <w:t>网关</w:t>
      </w:r>
      <w:r>
        <w:rPr>
          <w:rFonts w:ascii="Calibri" w:eastAsia="Calibri"/>
          <w:b/>
          <w:color w:val="4AACC5"/>
          <w:sz w:val="28"/>
        </w:rPr>
        <w:t>,</w:t>
      </w:r>
      <w:r>
        <w:rPr>
          <w:color w:val="4AACC5"/>
          <w:sz w:val="28"/>
        </w:rPr>
        <w:t>子网掩码的含义</w:t>
      </w:r>
      <w:r>
        <w:rPr>
          <w:rFonts w:ascii="Calibri" w:eastAsia="Calibri"/>
          <w:b/>
          <w:color w:val="4AACC5"/>
          <w:sz w:val="28"/>
        </w:rPr>
        <w:t>.</w:t>
      </w:r>
    </w:p>
    <w:p w14:paraId="13E12E5E" w14:textId="77777777" w:rsidR="00382F71" w:rsidRDefault="00382F71">
      <w:pPr>
        <w:pStyle w:val="a3"/>
        <w:spacing w:before="11"/>
        <w:rPr>
          <w:rFonts w:ascii="Calibri"/>
          <w:b/>
          <w:sz w:val="23"/>
        </w:rPr>
      </w:pPr>
    </w:p>
    <w:p w14:paraId="40BC877E" w14:textId="77777777" w:rsidR="00382F71" w:rsidRDefault="00000000">
      <w:pPr>
        <w:pStyle w:val="a3"/>
        <w:spacing w:before="1"/>
        <w:ind w:left="891"/>
      </w:pPr>
      <w:r>
        <w:rPr>
          <w:rFonts w:ascii="Calibri" w:eastAsia="Calibri"/>
        </w:rPr>
        <w:t>IP</w:t>
      </w:r>
      <w:r>
        <w:rPr>
          <w:rFonts w:ascii="Calibri" w:eastAsia="Calibri"/>
          <w:spacing w:val="4"/>
        </w:rPr>
        <w:t xml:space="preserve"> </w:t>
      </w:r>
      <w:r>
        <w:rPr>
          <w:spacing w:val="-2"/>
        </w:rPr>
        <w:t xml:space="preserve">地址是 </w:t>
      </w:r>
      <w:r>
        <w:rPr>
          <w:rFonts w:ascii="Calibri" w:eastAsia="Calibri"/>
        </w:rPr>
        <w:t>TCP/IP</w:t>
      </w:r>
      <w:r>
        <w:rPr>
          <w:rFonts w:ascii="Calibri" w:eastAsia="Calibri"/>
          <w:spacing w:val="51"/>
        </w:rPr>
        <w:t xml:space="preserve"> </w:t>
      </w:r>
      <w:r>
        <w:t>网络中的主机</w:t>
      </w:r>
      <w:r>
        <w:rPr>
          <w:rFonts w:ascii="Calibri" w:eastAsia="Calibri"/>
        </w:rPr>
        <w:t>(</w:t>
      </w:r>
      <w:r>
        <w:rPr>
          <w:spacing w:val="-2"/>
        </w:rPr>
        <w:t>或称为节 点</w:t>
      </w:r>
      <w:r>
        <w:rPr>
          <w:rFonts w:ascii="Calibri" w:eastAsia="Calibri"/>
        </w:rPr>
        <w:t>)</w:t>
      </w:r>
      <w:r>
        <w:t>的惟一地址。</w:t>
      </w:r>
      <w:r>
        <w:rPr>
          <w:rFonts w:ascii="Calibri" w:eastAsia="Calibri"/>
        </w:rPr>
        <w:t>IP</w:t>
      </w:r>
      <w:r>
        <w:rPr>
          <w:rFonts w:ascii="Calibri" w:eastAsia="Calibri"/>
          <w:spacing w:val="54"/>
        </w:rPr>
        <w:t xml:space="preserve"> </w:t>
      </w:r>
      <w:r>
        <w:t>地址是网络层的逻辑地址</w:t>
      </w:r>
    </w:p>
    <w:p w14:paraId="1BA6C138" w14:textId="77777777" w:rsidR="00382F71" w:rsidRDefault="00382F71">
      <w:pPr>
        <w:pStyle w:val="a3"/>
        <w:spacing w:before="6"/>
        <w:rPr>
          <w:sz w:val="15"/>
        </w:rPr>
      </w:pPr>
    </w:p>
    <w:p w14:paraId="674F5004" w14:textId="77777777" w:rsidR="00382F71" w:rsidRDefault="00000000">
      <w:pPr>
        <w:pStyle w:val="a3"/>
        <w:ind w:left="891"/>
      </w:pPr>
      <w:r>
        <w:rPr>
          <w:w w:val="95"/>
        </w:rPr>
        <w:t>缺省网关</w:t>
      </w:r>
      <w:r>
        <w:rPr>
          <w:rFonts w:ascii="Calibri" w:eastAsia="Calibri"/>
          <w:w w:val="95"/>
        </w:rPr>
        <w:t>(Default</w:t>
      </w:r>
      <w:r>
        <w:rPr>
          <w:rFonts w:ascii="Calibri" w:eastAsia="Calibri"/>
          <w:spacing w:val="52"/>
        </w:rPr>
        <w:t xml:space="preserve">    </w:t>
      </w:r>
      <w:r>
        <w:rPr>
          <w:rFonts w:ascii="Calibri" w:eastAsia="Calibri"/>
          <w:w w:val="95"/>
        </w:rPr>
        <w:t>Gateway)</w:t>
      </w:r>
      <w:r>
        <w:rPr>
          <w:w w:val="95"/>
        </w:rPr>
        <w:t>是指缺省的路由器。只有在不同子网之间通信时，才需要配置缺省网关</w:t>
      </w:r>
    </w:p>
    <w:p w14:paraId="68BD9F03" w14:textId="77777777" w:rsidR="00382F71" w:rsidRDefault="00382F71">
      <w:pPr>
        <w:sectPr w:rsidR="00382F71">
          <w:pgSz w:w="11910" w:h="16840"/>
          <w:pgMar w:top="1340" w:right="940" w:bottom="600" w:left="820" w:header="0" w:footer="406" w:gutter="0"/>
          <w:cols w:space="720"/>
        </w:sectPr>
      </w:pPr>
    </w:p>
    <w:p w14:paraId="4D8A3611" w14:textId="77777777" w:rsidR="00382F71" w:rsidRDefault="00000000">
      <w:pPr>
        <w:pStyle w:val="a3"/>
        <w:spacing w:before="49"/>
        <w:ind w:left="471"/>
      </w:pPr>
      <w:r>
        <w:lastRenderedPageBreak/>
        <w:t xml:space="preserve">的 </w:t>
      </w:r>
      <w:r>
        <w:rPr>
          <w:rFonts w:ascii="Calibri" w:eastAsia="Calibri"/>
        </w:rPr>
        <w:t>IP</w:t>
      </w:r>
      <w:r>
        <w:rPr>
          <w:rFonts w:ascii="Calibri" w:eastAsia="Calibri"/>
          <w:spacing w:val="7"/>
        </w:rPr>
        <w:t xml:space="preserve"> </w:t>
      </w:r>
      <w:r>
        <w:t>地址</w:t>
      </w:r>
    </w:p>
    <w:p w14:paraId="4A490D4E" w14:textId="77777777" w:rsidR="00382F71" w:rsidRDefault="00382F71">
      <w:pPr>
        <w:pStyle w:val="a3"/>
        <w:spacing w:before="6"/>
        <w:rPr>
          <w:sz w:val="15"/>
        </w:rPr>
      </w:pPr>
    </w:p>
    <w:p w14:paraId="6F904F16" w14:textId="77777777" w:rsidR="00382F71" w:rsidRDefault="00000000">
      <w:pPr>
        <w:pStyle w:val="a3"/>
        <w:spacing w:line="417" w:lineRule="auto"/>
        <w:ind w:left="471" w:right="353" w:firstLine="420"/>
        <w:jc w:val="both"/>
      </w:pPr>
      <w:r>
        <w:t>子网</w:t>
      </w:r>
      <w:r>
        <w:rPr>
          <w:rFonts w:ascii="Calibri" w:eastAsia="Calibri"/>
        </w:rPr>
        <w:t>(Subnet)</w:t>
      </w:r>
      <w:r>
        <w:rPr>
          <w:spacing w:val="-9"/>
        </w:rPr>
        <w:t xml:space="preserve">是在 </w:t>
      </w:r>
      <w:r>
        <w:rPr>
          <w:rFonts w:ascii="Calibri" w:eastAsia="Calibri"/>
        </w:rPr>
        <w:t>TCP/IP</w:t>
      </w:r>
      <w:r>
        <w:rPr>
          <w:rFonts w:ascii="Calibri" w:eastAsia="Calibri"/>
          <w:spacing w:val="31"/>
        </w:rPr>
        <w:t xml:space="preserve"> </w:t>
      </w:r>
      <w:r>
        <w:t>网络上，用路由器连接的网段，子网掩码</w:t>
      </w:r>
      <w:r>
        <w:rPr>
          <w:rFonts w:ascii="Calibri" w:eastAsia="Calibri"/>
        </w:rPr>
        <w:t>(Subnet</w:t>
      </w:r>
      <w:r>
        <w:rPr>
          <w:rFonts w:ascii="Calibri" w:eastAsia="Calibri"/>
          <w:spacing w:val="-10"/>
        </w:rPr>
        <w:t xml:space="preserve"> </w:t>
      </w:r>
      <w:r>
        <w:rPr>
          <w:rFonts w:ascii="Calibri" w:eastAsia="Calibri"/>
        </w:rPr>
        <w:t>Mask)</w:t>
      </w:r>
      <w:r>
        <w:rPr>
          <w:spacing w:val="-5"/>
        </w:rPr>
        <w:t xml:space="preserve">用来确定 </w:t>
      </w:r>
      <w:r>
        <w:rPr>
          <w:rFonts w:ascii="Calibri" w:eastAsia="Calibri"/>
        </w:rPr>
        <w:t>IP</w:t>
      </w:r>
      <w:r>
        <w:rPr>
          <w:rFonts w:ascii="Calibri" w:eastAsia="Calibri"/>
          <w:spacing w:val="32"/>
        </w:rPr>
        <w:t xml:space="preserve"> </w:t>
      </w:r>
      <w:r>
        <w:t xml:space="preserve">地址中的网络地址部分。其格式与 </w:t>
      </w:r>
      <w:r>
        <w:rPr>
          <w:rFonts w:ascii="Calibri" w:eastAsia="Calibri"/>
        </w:rPr>
        <w:t>IP</w:t>
      </w:r>
      <w:r>
        <w:rPr>
          <w:rFonts w:ascii="Calibri" w:eastAsia="Calibri"/>
          <w:spacing w:val="8"/>
        </w:rPr>
        <w:t xml:space="preserve"> </w:t>
      </w:r>
      <w:r>
        <w:t xml:space="preserve">地址相同，也是一组 </w:t>
      </w:r>
      <w:r>
        <w:rPr>
          <w:rFonts w:ascii="Calibri" w:eastAsia="Calibri"/>
        </w:rPr>
        <w:t>32</w:t>
      </w:r>
      <w:r>
        <w:rPr>
          <w:rFonts w:ascii="Calibri" w:eastAsia="Calibri"/>
          <w:spacing w:val="10"/>
        </w:rPr>
        <w:t xml:space="preserve"> </w:t>
      </w:r>
      <w:r>
        <w:t>位的二进制数。</w:t>
      </w:r>
    </w:p>
    <w:p w14:paraId="0E36F276" w14:textId="77777777" w:rsidR="00382F71" w:rsidRDefault="00382F71">
      <w:pPr>
        <w:pStyle w:val="a3"/>
        <w:rPr>
          <w:sz w:val="22"/>
        </w:rPr>
      </w:pPr>
    </w:p>
    <w:p w14:paraId="6D0048E5" w14:textId="77777777" w:rsidR="00382F71" w:rsidRDefault="00382F71">
      <w:pPr>
        <w:pStyle w:val="a3"/>
        <w:spacing w:before="2"/>
        <w:rPr>
          <w:sz w:val="31"/>
        </w:rPr>
      </w:pPr>
    </w:p>
    <w:p w14:paraId="3EF96397" w14:textId="77777777" w:rsidR="00382F71" w:rsidRDefault="00000000">
      <w:pPr>
        <w:pStyle w:val="4"/>
        <w:numPr>
          <w:ilvl w:val="2"/>
          <w:numId w:val="228"/>
        </w:numPr>
        <w:tabs>
          <w:tab w:val="left" w:pos="1192"/>
        </w:tabs>
        <w:ind w:hanging="721"/>
        <w:rPr>
          <w:color w:val="4AACC5"/>
          <w:sz w:val="26"/>
        </w:rPr>
      </w:pPr>
      <w:bookmarkStart w:id="1527" w:name="12.1.5简述子网掩码的用途。"/>
      <w:bookmarkStart w:id="1528" w:name="_bookmark761"/>
      <w:bookmarkEnd w:id="1527"/>
      <w:bookmarkEnd w:id="1528"/>
      <w:r>
        <w:rPr>
          <w:color w:val="4AACC5"/>
        </w:rPr>
        <w:t>简述子网掩码的用途。</w:t>
      </w:r>
    </w:p>
    <w:p w14:paraId="006E6F00" w14:textId="77777777" w:rsidR="00382F71" w:rsidRDefault="00382F71">
      <w:pPr>
        <w:pStyle w:val="a3"/>
        <w:spacing w:before="10"/>
        <w:rPr>
          <w:sz w:val="22"/>
        </w:rPr>
      </w:pPr>
    </w:p>
    <w:p w14:paraId="27A50FFE" w14:textId="77777777" w:rsidR="00382F71" w:rsidRDefault="00000000">
      <w:pPr>
        <w:pStyle w:val="a3"/>
        <w:spacing w:line="417" w:lineRule="auto"/>
        <w:ind w:left="471" w:right="352" w:firstLine="420"/>
        <w:jc w:val="both"/>
      </w:pPr>
      <w:r>
        <w:rPr>
          <w:spacing w:val="1"/>
          <w:w w:val="95"/>
        </w:rPr>
        <w:t xml:space="preserve">子网掩码主要用来判断两个 </w:t>
      </w:r>
      <w:r>
        <w:rPr>
          <w:rFonts w:ascii="Calibri" w:eastAsia="Calibri"/>
          <w:w w:val="95"/>
        </w:rPr>
        <w:t>IP</w:t>
      </w:r>
      <w:r>
        <w:rPr>
          <w:rFonts w:ascii="Calibri" w:eastAsia="Calibri"/>
          <w:spacing w:val="30"/>
          <w:w w:val="95"/>
        </w:rPr>
        <w:t xml:space="preserve"> </w:t>
      </w:r>
      <w:r>
        <w:rPr>
          <w:spacing w:val="1"/>
          <w:w w:val="95"/>
        </w:rPr>
        <w:t xml:space="preserve">地址是否处在同一个局域网当中；子网掩码是由连续的 </w:t>
      </w:r>
      <w:r>
        <w:rPr>
          <w:rFonts w:ascii="Calibri" w:eastAsia="Calibri"/>
          <w:w w:val="95"/>
        </w:rPr>
        <w:t>2</w:t>
      </w:r>
      <w:r>
        <w:rPr>
          <w:rFonts w:ascii="Calibri" w:eastAsia="Calibri"/>
          <w:spacing w:val="29"/>
          <w:w w:val="95"/>
        </w:rPr>
        <w:t xml:space="preserve"> </w:t>
      </w:r>
      <w:r>
        <w:rPr>
          <w:spacing w:val="6"/>
          <w:w w:val="95"/>
        </w:rPr>
        <w:t xml:space="preserve">进制 </w:t>
      </w:r>
      <w:r>
        <w:rPr>
          <w:rFonts w:ascii="Calibri" w:eastAsia="Calibri"/>
          <w:w w:val="95"/>
        </w:rPr>
        <w:t>1</w:t>
      </w:r>
      <w:r>
        <w:rPr>
          <w:rFonts w:ascii="Calibri" w:eastAsia="Calibri"/>
          <w:spacing w:val="34"/>
          <w:w w:val="95"/>
        </w:rPr>
        <w:t xml:space="preserve"> </w:t>
      </w:r>
      <w:r>
        <w:rPr>
          <w:w w:val="95"/>
        </w:rPr>
        <w:t>组成的。子网掩码和</w:t>
      </w:r>
      <w:r>
        <w:rPr>
          <w:spacing w:val="152"/>
        </w:rPr>
        <w:t xml:space="preserve"> </w:t>
      </w:r>
      <w:r>
        <w:rPr>
          <w:rFonts w:ascii="Calibri" w:eastAsia="Calibri"/>
          <w:w w:val="95"/>
        </w:rPr>
        <w:t>IP</w:t>
      </w:r>
      <w:r>
        <w:rPr>
          <w:rFonts w:ascii="Calibri" w:eastAsia="Calibri"/>
          <w:spacing w:val="108"/>
        </w:rPr>
        <w:t xml:space="preserve"> </w:t>
      </w:r>
      <w:r>
        <w:rPr>
          <w:w w:val="95"/>
        </w:rPr>
        <w:t>地址进行按位与运算后，结果一致，表示处于一个局域网当中，如果不一致，表</w:t>
      </w:r>
      <w:r>
        <w:t>示不再一个局域网当中，需要寻找路由。</w:t>
      </w:r>
    </w:p>
    <w:p w14:paraId="02635793" w14:textId="77777777" w:rsidR="00382F71" w:rsidRDefault="00382F71">
      <w:pPr>
        <w:pStyle w:val="a3"/>
        <w:spacing w:before="8"/>
        <w:rPr>
          <w:sz w:val="16"/>
        </w:rPr>
      </w:pPr>
    </w:p>
    <w:p w14:paraId="38234848" w14:textId="77777777" w:rsidR="00382F71" w:rsidRDefault="00000000">
      <w:pPr>
        <w:ind w:left="471"/>
        <w:rPr>
          <w:sz w:val="28"/>
        </w:rPr>
      </w:pPr>
      <w:r>
        <w:rPr>
          <w:rFonts w:ascii="Calibri" w:eastAsia="Calibri"/>
          <w:b/>
          <w:color w:val="4AACC5"/>
          <w:sz w:val="28"/>
        </w:rPr>
        <w:t>12.1.6</w:t>
      </w:r>
      <w:bookmarkStart w:id="1529" w:name="12.1.6一台计算机的_IP_是_192.168.10.71_子网掩码_255"/>
      <w:bookmarkStart w:id="1530" w:name="_bookmark762"/>
      <w:bookmarkEnd w:id="1529"/>
      <w:bookmarkEnd w:id="1530"/>
      <w:proofErr w:type="gramStart"/>
      <w:r>
        <w:rPr>
          <w:color w:val="4AACC5"/>
          <w:spacing w:val="42"/>
          <w:sz w:val="28"/>
        </w:rPr>
        <w:t>一</w:t>
      </w:r>
      <w:proofErr w:type="gramEnd"/>
      <w:r>
        <w:rPr>
          <w:color w:val="4AACC5"/>
          <w:spacing w:val="42"/>
          <w:sz w:val="28"/>
        </w:rPr>
        <w:t xml:space="preserve">台计算机的 </w:t>
      </w:r>
      <w:r>
        <w:rPr>
          <w:rFonts w:ascii="Calibri" w:eastAsia="Calibri"/>
          <w:b/>
          <w:color w:val="4AACC5"/>
          <w:sz w:val="28"/>
        </w:rPr>
        <w:t>IP</w:t>
      </w:r>
      <w:r>
        <w:rPr>
          <w:rFonts w:ascii="Calibri" w:eastAsia="Calibri"/>
          <w:b/>
          <w:color w:val="4AACC5"/>
          <w:spacing w:val="59"/>
          <w:sz w:val="28"/>
        </w:rPr>
        <w:t xml:space="preserve"> </w:t>
      </w:r>
      <w:r>
        <w:rPr>
          <w:color w:val="4AACC5"/>
          <w:spacing w:val="44"/>
          <w:sz w:val="28"/>
        </w:rPr>
        <w:t xml:space="preserve">是 </w:t>
      </w:r>
      <w:r>
        <w:rPr>
          <w:rFonts w:ascii="Calibri" w:eastAsia="Calibri"/>
          <w:b/>
          <w:color w:val="4AACC5"/>
          <w:sz w:val="28"/>
        </w:rPr>
        <w:t>192.168.10.71</w:t>
      </w:r>
      <w:r>
        <w:rPr>
          <w:rFonts w:ascii="Calibri" w:eastAsia="Calibri"/>
          <w:b/>
          <w:color w:val="4AACC5"/>
          <w:spacing w:val="121"/>
          <w:sz w:val="28"/>
        </w:rPr>
        <w:t xml:space="preserve"> </w:t>
      </w:r>
      <w:r>
        <w:rPr>
          <w:color w:val="4AACC5"/>
          <w:spacing w:val="43"/>
          <w:sz w:val="28"/>
        </w:rPr>
        <w:t xml:space="preserve">子网掩码 </w:t>
      </w:r>
      <w:r>
        <w:rPr>
          <w:rFonts w:ascii="Calibri" w:eastAsia="Calibri"/>
          <w:b/>
          <w:color w:val="4AACC5"/>
          <w:sz w:val="28"/>
        </w:rPr>
        <w:t>255.255.255.64</w:t>
      </w:r>
      <w:r>
        <w:rPr>
          <w:rFonts w:ascii="Calibri" w:eastAsia="Calibri"/>
          <w:b/>
          <w:color w:val="4AACC5"/>
          <w:spacing w:val="121"/>
          <w:sz w:val="28"/>
        </w:rPr>
        <w:t xml:space="preserve"> </w:t>
      </w:r>
      <w:r>
        <w:rPr>
          <w:color w:val="4AACC5"/>
          <w:sz w:val="28"/>
        </w:rPr>
        <w:t>与</w:t>
      </w:r>
    </w:p>
    <w:p w14:paraId="3C98B1E3" w14:textId="77777777" w:rsidR="00382F71" w:rsidRDefault="00000000">
      <w:pPr>
        <w:spacing w:before="265"/>
        <w:ind w:left="1191"/>
        <w:rPr>
          <w:rFonts w:ascii="Calibri" w:eastAsia="Calibri"/>
          <w:b/>
          <w:sz w:val="28"/>
        </w:rPr>
      </w:pPr>
      <w:r>
        <w:rPr>
          <w:rFonts w:ascii="Calibri" w:eastAsia="Calibri"/>
          <w:b/>
          <w:color w:val="4AACC5"/>
          <w:sz w:val="28"/>
        </w:rPr>
        <w:t>192.168.10.201</w:t>
      </w:r>
      <w:r>
        <w:rPr>
          <w:rFonts w:ascii="Calibri" w:eastAsia="Calibri"/>
          <w:b/>
          <w:color w:val="4AACC5"/>
          <w:spacing w:val="14"/>
          <w:sz w:val="28"/>
        </w:rPr>
        <w:t xml:space="preserve"> </w:t>
      </w:r>
      <w:r>
        <w:rPr>
          <w:color w:val="4AACC5"/>
          <w:sz w:val="28"/>
        </w:rPr>
        <w:t>是同一局域网吗</w:t>
      </w:r>
      <w:r>
        <w:rPr>
          <w:rFonts w:ascii="Calibri" w:eastAsia="Calibri"/>
          <w:b/>
          <w:color w:val="4AACC5"/>
          <w:sz w:val="28"/>
        </w:rPr>
        <w:t>?</w:t>
      </w:r>
    </w:p>
    <w:p w14:paraId="48ED1B58" w14:textId="77777777" w:rsidR="00382F71" w:rsidRDefault="00382F71">
      <w:pPr>
        <w:pStyle w:val="a3"/>
        <w:spacing w:before="11"/>
        <w:rPr>
          <w:rFonts w:ascii="Calibri"/>
          <w:b/>
          <w:sz w:val="23"/>
        </w:rPr>
      </w:pPr>
    </w:p>
    <w:p w14:paraId="4B3EDC8E" w14:textId="77777777" w:rsidR="00382F71" w:rsidRDefault="00000000">
      <w:pPr>
        <w:pStyle w:val="a3"/>
        <w:spacing w:before="1" w:line="417" w:lineRule="auto"/>
        <w:ind w:left="471" w:right="245"/>
      </w:pPr>
      <w:r>
        <w:rPr>
          <w:spacing w:val="-2"/>
        </w:rPr>
        <w:t xml:space="preserve">子网掩码不对。不可能出现 </w:t>
      </w:r>
      <w:r>
        <w:rPr>
          <w:rFonts w:ascii="Calibri" w:eastAsia="Calibri" w:hAnsi="Calibri"/>
          <w:spacing w:val="-1"/>
        </w:rPr>
        <w:t>255.255.255.64</w:t>
      </w:r>
      <w:r>
        <w:rPr>
          <w:rFonts w:ascii="Calibri" w:eastAsia="Calibri" w:hAnsi="Calibri"/>
          <w:spacing w:val="2"/>
        </w:rPr>
        <w:t xml:space="preserve"> </w:t>
      </w:r>
      <w:r>
        <w:rPr>
          <w:spacing w:val="-4"/>
        </w:rPr>
        <w:t>的子网掩码。 另外，也不能说成</w:t>
      </w:r>
      <w:r>
        <w:rPr>
          <w:rFonts w:ascii="Calibri" w:eastAsia="Calibri" w:hAnsi="Calibri"/>
        </w:rPr>
        <w:t>“</w:t>
      </w:r>
      <w:r>
        <w:t>同一局域网</w:t>
      </w:r>
      <w:r>
        <w:rPr>
          <w:rFonts w:ascii="Calibri" w:eastAsia="Calibri" w:hAnsi="Calibri"/>
        </w:rPr>
        <w:t>”</w:t>
      </w:r>
      <w:r>
        <w:t>，局域网是</w:t>
      </w:r>
      <w:r>
        <w:rPr>
          <w:spacing w:val="3"/>
          <w:w w:val="95"/>
        </w:rPr>
        <w:t xml:space="preserve">针对物理的拓扑结构而言。事实上，我们研究的是否在同一子网的一些 </w:t>
      </w:r>
      <w:r>
        <w:rPr>
          <w:rFonts w:ascii="Calibri" w:eastAsia="Calibri" w:hAnsi="Calibri"/>
          <w:w w:val="95"/>
        </w:rPr>
        <w:t>IP</w:t>
      </w:r>
      <w:r>
        <w:rPr>
          <w:w w:val="95"/>
        </w:rPr>
        <w:t>，往往都是同一个局域网内。</w:t>
      </w:r>
    </w:p>
    <w:p w14:paraId="45A00868" w14:textId="77777777" w:rsidR="00382F71" w:rsidRDefault="00382F71">
      <w:pPr>
        <w:pStyle w:val="a3"/>
        <w:rPr>
          <w:sz w:val="22"/>
        </w:rPr>
      </w:pPr>
    </w:p>
    <w:p w14:paraId="276F48F0" w14:textId="77777777" w:rsidR="00382F71" w:rsidRDefault="00382F71">
      <w:pPr>
        <w:pStyle w:val="a3"/>
        <w:spacing w:before="1"/>
        <w:rPr>
          <w:sz w:val="31"/>
        </w:rPr>
      </w:pPr>
    </w:p>
    <w:p w14:paraId="734DD9C7" w14:textId="77777777" w:rsidR="00382F71" w:rsidRDefault="00000000">
      <w:pPr>
        <w:ind w:left="471"/>
        <w:rPr>
          <w:sz w:val="28"/>
        </w:rPr>
      </w:pPr>
      <w:r>
        <w:rPr>
          <w:rFonts w:ascii="Calibri" w:eastAsia="Calibri"/>
          <w:b/>
          <w:color w:val="4AACC5"/>
          <w:sz w:val="28"/>
        </w:rPr>
        <w:t>12.1.7</w:t>
      </w:r>
      <w:bookmarkStart w:id="1531" w:name="12.1.7请简述DNS、活动目录、域的概念。"/>
      <w:bookmarkStart w:id="1532" w:name="_bookmark763"/>
      <w:bookmarkEnd w:id="1531"/>
      <w:bookmarkEnd w:id="1532"/>
      <w:r>
        <w:rPr>
          <w:color w:val="4AACC5"/>
          <w:spacing w:val="-17"/>
          <w:sz w:val="28"/>
        </w:rPr>
        <w:t xml:space="preserve">请简述 </w:t>
      </w:r>
      <w:r>
        <w:rPr>
          <w:rFonts w:ascii="Calibri" w:eastAsia="Calibri"/>
          <w:b/>
          <w:color w:val="4AACC5"/>
          <w:sz w:val="28"/>
        </w:rPr>
        <w:t>DNS</w:t>
      </w:r>
      <w:r>
        <w:rPr>
          <w:color w:val="4AACC5"/>
          <w:sz w:val="28"/>
        </w:rPr>
        <w:t>、活动目录、域的概念。</w:t>
      </w:r>
    </w:p>
    <w:p w14:paraId="0CA8A926" w14:textId="77777777" w:rsidR="00382F71" w:rsidRDefault="00382F71">
      <w:pPr>
        <w:pStyle w:val="a3"/>
        <w:spacing w:before="10"/>
        <w:rPr>
          <w:sz w:val="22"/>
        </w:rPr>
      </w:pPr>
    </w:p>
    <w:p w14:paraId="3D6DC20A" w14:textId="77777777" w:rsidR="00382F71" w:rsidRDefault="00000000">
      <w:pPr>
        <w:pStyle w:val="a3"/>
        <w:spacing w:before="1"/>
        <w:ind w:left="471"/>
      </w:pPr>
      <w:r>
        <w:rPr>
          <w:rFonts w:ascii="Calibri" w:eastAsia="Calibri"/>
          <w:w w:val="95"/>
        </w:rPr>
        <w:t>DNS</w:t>
      </w:r>
      <w:r>
        <w:rPr>
          <w:spacing w:val="1"/>
          <w:w w:val="95"/>
        </w:rPr>
        <w:t xml:space="preserve">：域名服务，作用是将网络域名解析成 </w:t>
      </w:r>
      <w:r>
        <w:rPr>
          <w:rFonts w:ascii="Calibri" w:eastAsia="Calibri"/>
          <w:w w:val="95"/>
        </w:rPr>
        <w:t>IP</w:t>
      </w:r>
      <w:r>
        <w:rPr>
          <w:rFonts w:ascii="Calibri" w:eastAsia="Calibri"/>
          <w:spacing w:val="82"/>
        </w:rPr>
        <w:t xml:space="preserve"> </w:t>
      </w:r>
      <w:r>
        <w:rPr>
          <w:w w:val="95"/>
        </w:rPr>
        <w:t>地址；</w:t>
      </w:r>
    </w:p>
    <w:p w14:paraId="36B9CC0E" w14:textId="77777777" w:rsidR="00382F71" w:rsidRDefault="00382F71">
      <w:pPr>
        <w:pStyle w:val="a3"/>
        <w:spacing w:before="6"/>
        <w:rPr>
          <w:sz w:val="15"/>
        </w:rPr>
      </w:pPr>
    </w:p>
    <w:p w14:paraId="10D6076F" w14:textId="77777777" w:rsidR="00382F71" w:rsidRDefault="00000000">
      <w:pPr>
        <w:pStyle w:val="a3"/>
        <w:spacing w:line="417" w:lineRule="auto"/>
        <w:ind w:left="471" w:right="351"/>
      </w:pPr>
      <w:r>
        <w:rPr>
          <w:w w:val="95"/>
        </w:rPr>
        <w:t>活动目录：微软提供的目录服务的一种，它存储有关网络上的对象信息，并使管理员和用户更方便的</w:t>
      </w:r>
      <w:r>
        <w:rPr>
          <w:spacing w:val="236"/>
        </w:rPr>
        <w:t xml:space="preserve"> </w:t>
      </w:r>
      <w:r>
        <w:t>查找和使用这类信息；</w:t>
      </w:r>
    </w:p>
    <w:p w14:paraId="7DE7F8B3" w14:textId="77777777" w:rsidR="00382F71" w:rsidRDefault="00000000">
      <w:pPr>
        <w:pStyle w:val="a3"/>
        <w:spacing w:line="269" w:lineRule="exact"/>
        <w:ind w:left="471"/>
      </w:pPr>
      <w:r>
        <w:t>域：网络系统的一个安全边界，在一个域当中，计算机和用户共享</w:t>
      </w:r>
      <w:proofErr w:type="gramStart"/>
      <w:r>
        <w:t>一些列</w:t>
      </w:r>
      <w:proofErr w:type="gramEnd"/>
      <w:r>
        <w:t>的安全信息。</w:t>
      </w:r>
    </w:p>
    <w:p w14:paraId="473CE0E4" w14:textId="77777777" w:rsidR="00382F71" w:rsidRDefault="00382F71">
      <w:pPr>
        <w:pStyle w:val="a3"/>
        <w:rPr>
          <w:sz w:val="20"/>
        </w:rPr>
      </w:pPr>
    </w:p>
    <w:p w14:paraId="058C5A08" w14:textId="77777777" w:rsidR="00382F71" w:rsidRDefault="00382F71">
      <w:pPr>
        <w:pStyle w:val="a3"/>
        <w:rPr>
          <w:sz w:val="20"/>
        </w:rPr>
      </w:pPr>
    </w:p>
    <w:p w14:paraId="74669828" w14:textId="77777777" w:rsidR="00382F71" w:rsidRDefault="00382F71">
      <w:pPr>
        <w:pStyle w:val="a3"/>
        <w:spacing w:before="9"/>
        <w:rPr>
          <w:sz w:val="28"/>
        </w:rPr>
      </w:pPr>
    </w:p>
    <w:p w14:paraId="1EE819AA" w14:textId="77777777" w:rsidR="00382F71" w:rsidRDefault="00000000">
      <w:pPr>
        <w:ind w:left="471"/>
        <w:rPr>
          <w:sz w:val="28"/>
        </w:rPr>
      </w:pPr>
      <w:r>
        <w:rPr>
          <w:rFonts w:ascii="Calibri" w:eastAsia="Calibri"/>
          <w:b/>
          <w:color w:val="4AACC5"/>
          <w:sz w:val="28"/>
        </w:rPr>
        <w:t>12.1.8</w:t>
      </w:r>
      <w:bookmarkStart w:id="1533" w:name="12.1.810M_兆宽带是什么意思？理论下载速度是多少？"/>
      <w:bookmarkStart w:id="1534" w:name="_bookmark764"/>
      <w:bookmarkEnd w:id="1533"/>
      <w:bookmarkEnd w:id="1534"/>
      <w:r>
        <w:rPr>
          <w:rFonts w:ascii="Calibri" w:eastAsia="Calibri"/>
          <w:b/>
          <w:color w:val="4AACC5"/>
          <w:sz w:val="28"/>
        </w:rPr>
        <w:t>10M</w:t>
      </w:r>
      <w:r>
        <w:rPr>
          <w:rFonts w:ascii="Calibri" w:eastAsia="Calibri"/>
          <w:b/>
          <w:color w:val="4AACC5"/>
          <w:spacing w:val="20"/>
          <w:sz w:val="28"/>
        </w:rPr>
        <w:t xml:space="preserve"> </w:t>
      </w:r>
      <w:r>
        <w:rPr>
          <w:color w:val="4AACC5"/>
          <w:sz w:val="28"/>
        </w:rPr>
        <w:t>兆宽带是什么意思？理论下载速度是多少？</w:t>
      </w:r>
    </w:p>
    <w:p w14:paraId="492D4E39" w14:textId="77777777" w:rsidR="00382F71" w:rsidRDefault="00382F71">
      <w:pPr>
        <w:pStyle w:val="a3"/>
        <w:spacing w:before="10"/>
        <w:rPr>
          <w:sz w:val="22"/>
        </w:rPr>
      </w:pPr>
    </w:p>
    <w:p w14:paraId="6A1EB4C6" w14:textId="77777777" w:rsidR="00382F71" w:rsidRDefault="00000000">
      <w:pPr>
        <w:pStyle w:val="a3"/>
        <w:spacing w:line="417" w:lineRule="auto"/>
        <w:ind w:left="471" w:right="352" w:firstLine="420"/>
        <w:jc w:val="both"/>
      </w:pPr>
      <w:r>
        <w:rPr>
          <w:spacing w:val="-3"/>
        </w:rPr>
        <w:t xml:space="preserve">首先我们要搞懂其中的区别，运营商说的 </w:t>
      </w:r>
      <w:r>
        <w:rPr>
          <w:rFonts w:ascii="Calibri" w:eastAsia="Calibri"/>
        </w:rPr>
        <w:t>10M</w:t>
      </w:r>
      <w:r>
        <w:rPr>
          <w:spacing w:val="-3"/>
        </w:rPr>
        <w:t xml:space="preserve">，完整的单位应该是 </w:t>
      </w:r>
      <w:r>
        <w:rPr>
          <w:rFonts w:ascii="Calibri" w:eastAsia="Calibri"/>
        </w:rPr>
        <w:t>10Mbps</w:t>
      </w:r>
      <w:r>
        <w:t>（</w:t>
      </w:r>
      <w:r>
        <w:rPr>
          <w:rFonts w:ascii="Calibri" w:eastAsia="Calibri"/>
        </w:rPr>
        <w:t>bps</w:t>
      </w:r>
      <w:r>
        <w:t xml:space="preserve">：比特率），而我们讲的下载速度单位是 </w:t>
      </w:r>
      <w:r>
        <w:rPr>
          <w:rFonts w:ascii="Calibri" w:eastAsia="Calibri"/>
        </w:rPr>
        <w:t>MB</w:t>
      </w:r>
      <w:r>
        <w:t>，虽然都念兆，但是不一样的。</w:t>
      </w:r>
    </w:p>
    <w:p w14:paraId="370A087D" w14:textId="77777777" w:rsidR="00382F71" w:rsidRDefault="00000000">
      <w:pPr>
        <w:pStyle w:val="a3"/>
        <w:spacing w:line="417" w:lineRule="auto"/>
        <w:ind w:left="471" w:right="351" w:firstLine="420"/>
        <w:jc w:val="both"/>
      </w:pPr>
      <w:r>
        <w:rPr>
          <w:w w:val="95"/>
        </w:rPr>
        <w:t>它们之间的换算关系是：</w:t>
      </w:r>
      <w:r>
        <w:rPr>
          <w:rFonts w:ascii="Calibri" w:eastAsia="Calibri" w:hAnsi="Calibri"/>
          <w:w w:val="95"/>
        </w:rPr>
        <w:t>1MB=8</w:t>
      </w:r>
      <w:r>
        <w:rPr>
          <w:w w:val="95"/>
        </w:rPr>
        <w:t>×</w:t>
      </w:r>
      <w:r>
        <w:rPr>
          <w:rFonts w:ascii="Calibri" w:eastAsia="Calibri" w:hAnsi="Calibri"/>
          <w:w w:val="95"/>
        </w:rPr>
        <w:t>1Mbps</w:t>
      </w:r>
      <w:r>
        <w:rPr>
          <w:w w:val="95"/>
        </w:rPr>
        <w:t>，换个方式看：</w:t>
      </w:r>
      <w:r>
        <w:rPr>
          <w:rFonts w:ascii="Calibri" w:eastAsia="Calibri" w:hAnsi="Calibri"/>
          <w:w w:val="95"/>
        </w:rPr>
        <w:t>1Mbps</w:t>
      </w:r>
      <w:r>
        <w:rPr>
          <w:w w:val="95"/>
        </w:rPr>
        <w:t>÷</w:t>
      </w:r>
      <w:r>
        <w:rPr>
          <w:rFonts w:ascii="Calibri" w:eastAsia="Calibri" w:hAnsi="Calibri"/>
          <w:w w:val="95"/>
        </w:rPr>
        <w:t>8=128KB</w:t>
      </w:r>
      <w:r>
        <w:rPr>
          <w:w w:val="95"/>
        </w:rPr>
        <w:t>，也就是说，运营商称</w:t>
      </w:r>
      <w:r>
        <w:rPr>
          <w:spacing w:val="193"/>
        </w:rPr>
        <w:t xml:space="preserve"> </w:t>
      </w:r>
      <w:r>
        <w:t xml:space="preserve">的 </w:t>
      </w:r>
      <w:r>
        <w:rPr>
          <w:rFonts w:ascii="Calibri" w:eastAsia="Calibri" w:hAnsi="Calibri"/>
        </w:rPr>
        <w:t>10M</w:t>
      </w:r>
      <w:r>
        <w:rPr>
          <w:rFonts w:ascii="Calibri" w:eastAsia="Calibri" w:hAnsi="Calibri"/>
          <w:spacing w:val="12"/>
        </w:rPr>
        <w:t xml:space="preserve"> </w:t>
      </w:r>
      <w:r>
        <w:rPr>
          <w:spacing w:val="-1"/>
        </w:rPr>
        <w:t xml:space="preserve">宽带，实际速度是 </w:t>
      </w:r>
      <w:r>
        <w:rPr>
          <w:rFonts w:ascii="Calibri" w:eastAsia="Calibri" w:hAnsi="Calibri"/>
        </w:rPr>
        <w:t>10Mbps</w:t>
      </w:r>
      <w:r>
        <w:t>÷</w:t>
      </w:r>
      <w:r>
        <w:rPr>
          <w:rFonts w:ascii="Calibri" w:eastAsia="Calibri" w:hAnsi="Calibri"/>
        </w:rPr>
        <w:t>8=1280KB</w:t>
      </w:r>
      <w:r>
        <w:t xml:space="preserve">，约 </w:t>
      </w:r>
      <w:r>
        <w:rPr>
          <w:rFonts w:ascii="Calibri" w:eastAsia="Calibri" w:hAnsi="Calibri"/>
        </w:rPr>
        <w:t>1.25MB</w:t>
      </w:r>
      <w:r>
        <w:t>。</w:t>
      </w:r>
    </w:p>
    <w:p w14:paraId="16F48738" w14:textId="77777777" w:rsidR="00382F71" w:rsidRDefault="00382F71">
      <w:pPr>
        <w:pStyle w:val="a3"/>
        <w:spacing w:before="8"/>
        <w:rPr>
          <w:sz w:val="16"/>
        </w:rPr>
      </w:pPr>
    </w:p>
    <w:p w14:paraId="3DF420B9" w14:textId="77777777" w:rsidR="00382F71" w:rsidRDefault="00000000">
      <w:pPr>
        <w:pStyle w:val="a5"/>
        <w:numPr>
          <w:ilvl w:val="2"/>
          <w:numId w:val="246"/>
        </w:numPr>
        <w:tabs>
          <w:tab w:val="left" w:pos="1192"/>
        </w:tabs>
        <w:ind w:hanging="721"/>
        <w:rPr>
          <w:rFonts w:ascii="Calibri" w:eastAsia="Calibri"/>
          <w:color w:val="4AACC5"/>
          <w:sz w:val="26"/>
        </w:rPr>
      </w:pPr>
      <w:bookmarkStart w:id="1535" w:name="12.1.9什么是IP_地址？"/>
      <w:bookmarkStart w:id="1536" w:name="_bookmark765"/>
      <w:bookmarkEnd w:id="1535"/>
      <w:bookmarkEnd w:id="1536"/>
      <w:r>
        <w:rPr>
          <w:color w:val="4AACC5"/>
          <w:spacing w:val="-18"/>
          <w:sz w:val="28"/>
        </w:rPr>
        <w:t xml:space="preserve">什么是 </w:t>
      </w:r>
      <w:r>
        <w:rPr>
          <w:rFonts w:ascii="Calibri" w:eastAsia="Calibri"/>
          <w:b/>
          <w:color w:val="4AACC5"/>
          <w:sz w:val="28"/>
        </w:rPr>
        <w:t>IP</w:t>
      </w:r>
      <w:r>
        <w:rPr>
          <w:rFonts w:ascii="Calibri" w:eastAsia="Calibri"/>
          <w:b/>
          <w:color w:val="4AACC5"/>
          <w:spacing w:val="76"/>
          <w:sz w:val="28"/>
        </w:rPr>
        <w:t xml:space="preserve"> </w:t>
      </w:r>
      <w:r>
        <w:rPr>
          <w:color w:val="4AACC5"/>
          <w:sz w:val="28"/>
        </w:rPr>
        <w:t>地址？</w:t>
      </w:r>
    </w:p>
    <w:p w14:paraId="59982795" w14:textId="77777777" w:rsidR="00382F71" w:rsidRDefault="00382F71">
      <w:pPr>
        <w:pStyle w:val="a3"/>
        <w:spacing w:before="10"/>
        <w:rPr>
          <w:sz w:val="22"/>
        </w:rPr>
      </w:pPr>
    </w:p>
    <w:p w14:paraId="3D3358D2" w14:textId="77777777" w:rsidR="00382F71" w:rsidRDefault="00000000">
      <w:pPr>
        <w:pStyle w:val="a3"/>
        <w:ind w:left="891"/>
        <w:rPr>
          <w:rFonts w:ascii="Calibri" w:eastAsia="Calibri"/>
        </w:rPr>
      </w:pPr>
      <w:r>
        <w:rPr>
          <w:rFonts w:ascii="Calibri" w:eastAsia="Calibri"/>
          <w:w w:val="99"/>
        </w:rPr>
        <w:t>IP</w:t>
      </w:r>
      <w:r>
        <w:rPr>
          <w:rFonts w:ascii="Calibri" w:eastAsia="Calibri"/>
          <w:spacing w:val="5"/>
        </w:rPr>
        <w:t xml:space="preserve">  </w:t>
      </w:r>
      <w:r>
        <w:rPr>
          <w:spacing w:val="-9"/>
          <w:w w:val="99"/>
        </w:rPr>
        <w:t>地址是指互联网协议地址</w:t>
      </w:r>
      <w:r>
        <w:rPr>
          <w:spacing w:val="-1"/>
          <w:w w:val="99"/>
        </w:rPr>
        <w:t>（</w:t>
      </w:r>
      <w:r>
        <w:rPr>
          <w:spacing w:val="-29"/>
          <w:w w:val="99"/>
        </w:rPr>
        <w:t>英语：</w:t>
      </w:r>
      <w:r>
        <w:rPr>
          <w:rFonts w:ascii="Calibri" w:eastAsia="Calibri"/>
          <w:w w:val="99"/>
        </w:rPr>
        <w:t>In</w:t>
      </w:r>
      <w:r>
        <w:rPr>
          <w:rFonts w:ascii="Calibri" w:eastAsia="Calibri"/>
          <w:spacing w:val="-3"/>
          <w:w w:val="99"/>
        </w:rPr>
        <w:t>t</w:t>
      </w:r>
      <w:r>
        <w:rPr>
          <w:rFonts w:ascii="Calibri" w:eastAsia="Calibri"/>
          <w:spacing w:val="-1"/>
          <w:w w:val="99"/>
        </w:rPr>
        <w:t>er</w:t>
      </w:r>
      <w:r>
        <w:rPr>
          <w:rFonts w:ascii="Calibri" w:eastAsia="Calibri"/>
          <w:w w:val="99"/>
        </w:rPr>
        <w:t>n</w:t>
      </w:r>
      <w:r>
        <w:rPr>
          <w:rFonts w:ascii="Calibri" w:eastAsia="Calibri"/>
          <w:spacing w:val="-1"/>
          <w:w w:val="99"/>
        </w:rPr>
        <w:t>e</w:t>
      </w:r>
      <w:r>
        <w:rPr>
          <w:rFonts w:ascii="Calibri" w:eastAsia="Calibri"/>
          <w:w w:val="99"/>
        </w:rPr>
        <w:t>t</w:t>
      </w:r>
      <w:r>
        <w:rPr>
          <w:rFonts w:ascii="Calibri" w:eastAsia="Calibri"/>
          <w:spacing w:val="2"/>
        </w:rPr>
        <w:t xml:space="preserve"> </w:t>
      </w:r>
      <w:r>
        <w:rPr>
          <w:rFonts w:ascii="Calibri" w:eastAsia="Calibri"/>
          <w:w w:val="99"/>
        </w:rPr>
        <w:t>P</w:t>
      </w:r>
      <w:r>
        <w:rPr>
          <w:rFonts w:ascii="Calibri" w:eastAsia="Calibri"/>
          <w:spacing w:val="-1"/>
          <w:w w:val="99"/>
        </w:rPr>
        <w:t>r</w:t>
      </w:r>
      <w:r>
        <w:rPr>
          <w:rFonts w:ascii="Calibri" w:eastAsia="Calibri"/>
          <w:w w:val="99"/>
        </w:rPr>
        <w:t>o</w:t>
      </w:r>
      <w:r>
        <w:rPr>
          <w:rFonts w:ascii="Calibri" w:eastAsia="Calibri"/>
          <w:spacing w:val="-3"/>
          <w:w w:val="99"/>
        </w:rPr>
        <w:t>t</w:t>
      </w:r>
      <w:r>
        <w:rPr>
          <w:rFonts w:ascii="Calibri" w:eastAsia="Calibri"/>
          <w:w w:val="99"/>
        </w:rPr>
        <w:t>ocol</w:t>
      </w:r>
      <w:r>
        <w:rPr>
          <w:rFonts w:ascii="Calibri" w:eastAsia="Calibri"/>
        </w:rPr>
        <w:t xml:space="preserve"> </w:t>
      </w:r>
      <w:r>
        <w:rPr>
          <w:rFonts w:ascii="Calibri" w:eastAsia="Calibri"/>
          <w:spacing w:val="-1"/>
          <w:w w:val="99"/>
        </w:rPr>
        <w:t>A</w:t>
      </w:r>
      <w:r>
        <w:rPr>
          <w:rFonts w:ascii="Calibri" w:eastAsia="Calibri"/>
          <w:w w:val="99"/>
        </w:rPr>
        <w:t>dd</w:t>
      </w:r>
      <w:r>
        <w:rPr>
          <w:rFonts w:ascii="Calibri" w:eastAsia="Calibri"/>
          <w:spacing w:val="-1"/>
          <w:w w:val="99"/>
        </w:rPr>
        <w:t>ress</w:t>
      </w:r>
      <w:r>
        <w:rPr>
          <w:spacing w:val="-11"/>
          <w:w w:val="99"/>
        </w:rPr>
        <w:t>，又译为网际协议地址</w:t>
      </w:r>
      <w:r>
        <w:rPr>
          <w:spacing w:val="-85"/>
          <w:w w:val="99"/>
        </w:rPr>
        <w:t>）</w:t>
      </w:r>
      <w:r>
        <w:rPr>
          <w:spacing w:val="-41"/>
          <w:w w:val="99"/>
        </w:rPr>
        <w:t>，是</w:t>
      </w:r>
      <w:r>
        <w:t xml:space="preserve"> </w:t>
      </w:r>
      <w:r>
        <w:rPr>
          <w:rFonts w:ascii="Calibri" w:eastAsia="Calibri"/>
          <w:w w:val="99"/>
        </w:rPr>
        <w:t>IP</w:t>
      </w:r>
      <w:r>
        <w:rPr>
          <w:rFonts w:ascii="Calibri" w:eastAsia="Calibri"/>
        </w:rPr>
        <w:t xml:space="preserve"> </w:t>
      </w:r>
      <w:r>
        <w:rPr>
          <w:rFonts w:ascii="Calibri" w:eastAsia="Calibri"/>
          <w:spacing w:val="-1"/>
          <w:w w:val="99"/>
        </w:rPr>
        <w:t>A</w:t>
      </w:r>
      <w:r>
        <w:rPr>
          <w:rFonts w:ascii="Calibri" w:eastAsia="Calibri"/>
          <w:w w:val="99"/>
        </w:rPr>
        <w:t>dd</w:t>
      </w:r>
      <w:r>
        <w:rPr>
          <w:rFonts w:ascii="Calibri" w:eastAsia="Calibri"/>
          <w:spacing w:val="-1"/>
          <w:w w:val="99"/>
        </w:rPr>
        <w:t>res</w:t>
      </w:r>
      <w:r>
        <w:rPr>
          <w:rFonts w:ascii="Calibri" w:eastAsia="Calibri"/>
          <w:w w:val="99"/>
        </w:rPr>
        <w:t>s</w:t>
      </w:r>
    </w:p>
    <w:p w14:paraId="75E33405" w14:textId="77777777" w:rsidR="00382F71" w:rsidRDefault="00382F71">
      <w:pPr>
        <w:pStyle w:val="a3"/>
        <w:spacing w:before="4"/>
        <w:rPr>
          <w:rFonts w:ascii="Calibri"/>
          <w:sz w:val="16"/>
        </w:rPr>
      </w:pPr>
    </w:p>
    <w:p w14:paraId="284FABD0" w14:textId="77777777" w:rsidR="00382F71" w:rsidRDefault="00000000">
      <w:pPr>
        <w:pStyle w:val="a3"/>
        <w:ind w:left="471"/>
      </w:pPr>
      <w:r>
        <w:t>的缩写。</w:t>
      </w:r>
      <w:r>
        <w:rPr>
          <w:rFonts w:ascii="Calibri" w:eastAsia="Calibri"/>
        </w:rPr>
        <w:t>IP</w:t>
      </w:r>
      <w:r>
        <w:rPr>
          <w:rFonts w:ascii="Calibri" w:eastAsia="Calibri"/>
          <w:spacing w:val="77"/>
        </w:rPr>
        <w:t xml:space="preserve"> </w:t>
      </w:r>
      <w:r>
        <w:rPr>
          <w:spacing w:val="5"/>
        </w:rPr>
        <w:t xml:space="preserve">地址是 </w:t>
      </w:r>
      <w:r>
        <w:rPr>
          <w:rFonts w:ascii="Calibri" w:eastAsia="Calibri"/>
        </w:rPr>
        <w:t>IP</w:t>
      </w:r>
      <w:r>
        <w:rPr>
          <w:rFonts w:ascii="Calibri" w:eastAsia="Calibri"/>
          <w:spacing w:val="78"/>
        </w:rPr>
        <w:t xml:space="preserve"> </w:t>
      </w:r>
      <w:r>
        <w:t>协议提供的一种统一的地址格式，它为互联网上的每一个网络和每一台主机分</w:t>
      </w:r>
    </w:p>
    <w:p w14:paraId="137F181E" w14:textId="77777777" w:rsidR="00382F71" w:rsidRDefault="00382F71">
      <w:pPr>
        <w:sectPr w:rsidR="00382F71">
          <w:pgSz w:w="11910" w:h="16840"/>
          <w:pgMar w:top="1260" w:right="940" w:bottom="680" w:left="820" w:header="0" w:footer="406" w:gutter="0"/>
          <w:cols w:space="720"/>
        </w:sectPr>
      </w:pPr>
    </w:p>
    <w:p w14:paraId="0DCCEA4D" w14:textId="77777777" w:rsidR="00382F71" w:rsidRDefault="00000000">
      <w:pPr>
        <w:pStyle w:val="a3"/>
        <w:spacing w:before="49"/>
        <w:ind w:left="471"/>
      </w:pPr>
      <w:r>
        <w:lastRenderedPageBreak/>
        <w:t>配一个逻辑地址，以此来屏蔽物理地址的差异。</w:t>
      </w:r>
    </w:p>
    <w:p w14:paraId="094556AE" w14:textId="77777777" w:rsidR="00382F71" w:rsidRDefault="00000000">
      <w:pPr>
        <w:pStyle w:val="a3"/>
        <w:spacing w:before="3"/>
        <w:rPr>
          <w:sz w:val="12"/>
        </w:rPr>
      </w:pPr>
      <w:r>
        <w:rPr>
          <w:noProof/>
        </w:rPr>
        <w:drawing>
          <wp:anchor distT="0" distB="0" distL="0" distR="0" simplePos="0" relativeHeight="251657728" behindDoc="0" locked="0" layoutInCell="1" allowOverlap="1" wp14:anchorId="681D20DF" wp14:editId="4082E886">
            <wp:simplePos x="0" y="0"/>
            <wp:positionH relativeFrom="page">
              <wp:posOffset>819785</wp:posOffset>
            </wp:positionH>
            <wp:positionV relativeFrom="paragraph">
              <wp:posOffset>123825</wp:posOffset>
            </wp:positionV>
            <wp:extent cx="5558790" cy="2643505"/>
            <wp:effectExtent l="0" t="0" r="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5.jpeg"/>
                    <pic:cNvPicPr>
                      <a:picLocks noChangeAspect="1"/>
                    </pic:cNvPicPr>
                  </pic:nvPicPr>
                  <pic:blipFill>
                    <a:blip r:embed="rId57" cstate="print"/>
                    <a:stretch>
                      <a:fillRect/>
                    </a:stretch>
                  </pic:blipFill>
                  <pic:spPr>
                    <a:xfrm>
                      <a:off x="0" y="0"/>
                      <a:ext cx="5558890" cy="2643473"/>
                    </a:xfrm>
                    <a:prstGeom prst="rect">
                      <a:avLst/>
                    </a:prstGeom>
                  </pic:spPr>
                </pic:pic>
              </a:graphicData>
            </a:graphic>
          </wp:anchor>
        </w:drawing>
      </w:r>
    </w:p>
    <w:p w14:paraId="441B085C" w14:textId="77777777" w:rsidR="00382F71" w:rsidRDefault="00382F71">
      <w:pPr>
        <w:rPr>
          <w:sz w:val="12"/>
        </w:rPr>
        <w:sectPr w:rsidR="00382F71">
          <w:pgSz w:w="11910" w:h="16840"/>
          <w:pgMar w:top="1260" w:right="940" w:bottom="680" w:left="820" w:header="0" w:footer="406" w:gutter="0"/>
          <w:cols w:space="720"/>
        </w:sectPr>
      </w:pPr>
    </w:p>
    <w:p w14:paraId="5C1C7F45" w14:textId="77777777" w:rsidR="00382F71" w:rsidRDefault="00000000">
      <w:pPr>
        <w:pStyle w:val="a5"/>
        <w:numPr>
          <w:ilvl w:val="2"/>
          <w:numId w:val="246"/>
        </w:numPr>
        <w:tabs>
          <w:tab w:val="left" w:pos="1731"/>
          <w:tab w:val="left" w:pos="1732"/>
        </w:tabs>
        <w:spacing w:before="42"/>
        <w:ind w:left="1731" w:hanging="1261"/>
        <w:rPr>
          <w:rFonts w:ascii="Calibri" w:eastAsia="Calibri"/>
          <w:color w:val="4AACC5"/>
          <w:sz w:val="28"/>
        </w:rPr>
      </w:pPr>
      <w:bookmarkStart w:id="1537" w:name="12.1.10OSI_七层网络模型的划分？"/>
      <w:bookmarkStart w:id="1538" w:name="_bookmark766"/>
      <w:bookmarkEnd w:id="1537"/>
      <w:bookmarkEnd w:id="1538"/>
      <w:r>
        <w:rPr>
          <w:rFonts w:ascii="Calibri" w:eastAsia="Calibri"/>
          <w:b/>
          <w:color w:val="4AACC5"/>
          <w:sz w:val="28"/>
        </w:rPr>
        <w:lastRenderedPageBreak/>
        <w:t>OSI</w:t>
      </w:r>
      <w:r>
        <w:rPr>
          <w:rFonts w:ascii="Calibri" w:eastAsia="Calibri"/>
          <w:b/>
          <w:color w:val="4AACC5"/>
          <w:spacing w:val="25"/>
          <w:sz w:val="28"/>
        </w:rPr>
        <w:t xml:space="preserve"> </w:t>
      </w:r>
      <w:r>
        <w:rPr>
          <w:color w:val="4AACC5"/>
          <w:sz w:val="28"/>
        </w:rPr>
        <w:t>七层网络模型的划分？</w:t>
      </w:r>
    </w:p>
    <w:p w14:paraId="4C4B6FB4" w14:textId="77777777" w:rsidR="00382F71" w:rsidRDefault="00000000">
      <w:pPr>
        <w:pStyle w:val="a3"/>
        <w:spacing w:before="5"/>
        <w:rPr>
          <w:sz w:val="22"/>
        </w:rPr>
      </w:pPr>
      <w:r>
        <w:rPr>
          <w:noProof/>
        </w:rPr>
        <w:drawing>
          <wp:anchor distT="0" distB="0" distL="0" distR="0" simplePos="0" relativeHeight="251658752" behindDoc="0" locked="0" layoutInCell="1" allowOverlap="1" wp14:anchorId="791F2A87" wp14:editId="3BAF72AE">
            <wp:simplePos x="0" y="0"/>
            <wp:positionH relativeFrom="page">
              <wp:posOffset>819785</wp:posOffset>
            </wp:positionH>
            <wp:positionV relativeFrom="paragraph">
              <wp:posOffset>207010</wp:posOffset>
            </wp:positionV>
            <wp:extent cx="5869940" cy="8311515"/>
            <wp:effectExtent l="0" t="0" r="0" b="0"/>
            <wp:wrapTopAndBottom/>
            <wp:docPr id="93"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6.jpeg"/>
                    <pic:cNvPicPr>
                      <a:picLocks noChangeAspect="1"/>
                    </pic:cNvPicPr>
                  </pic:nvPicPr>
                  <pic:blipFill>
                    <a:blip r:embed="rId58" cstate="print"/>
                    <a:stretch>
                      <a:fillRect/>
                    </a:stretch>
                  </pic:blipFill>
                  <pic:spPr>
                    <a:xfrm>
                      <a:off x="0" y="0"/>
                      <a:ext cx="5869921" cy="8311419"/>
                    </a:xfrm>
                    <a:prstGeom prst="rect">
                      <a:avLst/>
                    </a:prstGeom>
                  </pic:spPr>
                </pic:pic>
              </a:graphicData>
            </a:graphic>
          </wp:anchor>
        </w:drawing>
      </w:r>
    </w:p>
    <w:p w14:paraId="05092CFA" w14:textId="77777777" w:rsidR="00382F71" w:rsidRDefault="00382F71">
      <w:pPr>
        <w:sectPr w:rsidR="00382F71">
          <w:pgSz w:w="11910" w:h="16840"/>
          <w:pgMar w:top="1300" w:right="940" w:bottom="680" w:left="820" w:header="0" w:footer="406" w:gutter="0"/>
          <w:cols w:space="720"/>
        </w:sectPr>
      </w:pPr>
    </w:p>
    <w:p w14:paraId="4C0F2B77" w14:textId="77777777" w:rsidR="00382F71" w:rsidRDefault="00000000">
      <w:pPr>
        <w:pStyle w:val="a5"/>
        <w:numPr>
          <w:ilvl w:val="2"/>
          <w:numId w:val="246"/>
        </w:numPr>
        <w:tabs>
          <w:tab w:val="left" w:pos="1731"/>
          <w:tab w:val="left" w:pos="1732"/>
        </w:tabs>
        <w:spacing w:before="42"/>
        <w:ind w:left="1731" w:hanging="1261"/>
        <w:rPr>
          <w:rFonts w:ascii="Calibri" w:eastAsia="Calibri"/>
          <w:color w:val="4AACC5"/>
          <w:sz w:val="28"/>
        </w:rPr>
      </w:pPr>
      <w:bookmarkStart w:id="1539" w:name="12.1.11TCP_和_UDP_有什么不同？"/>
      <w:bookmarkStart w:id="1540" w:name="_bookmark767"/>
      <w:bookmarkEnd w:id="1539"/>
      <w:bookmarkEnd w:id="1540"/>
      <w:r>
        <w:rPr>
          <w:rFonts w:ascii="Calibri" w:eastAsia="Calibri"/>
          <w:b/>
          <w:color w:val="4AACC5"/>
          <w:sz w:val="28"/>
        </w:rPr>
        <w:lastRenderedPageBreak/>
        <w:t>TCP</w:t>
      </w:r>
      <w:r>
        <w:rPr>
          <w:rFonts w:ascii="Calibri" w:eastAsia="Calibri"/>
          <w:b/>
          <w:color w:val="4AACC5"/>
          <w:spacing w:val="72"/>
          <w:sz w:val="28"/>
        </w:rPr>
        <w:t xml:space="preserve"> </w:t>
      </w:r>
      <w:r>
        <w:rPr>
          <w:color w:val="4AACC5"/>
          <w:sz w:val="28"/>
        </w:rPr>
        <w:t xml:space="preserve">和 </w:t>
      </w:r>
      <w:r>
        <w:rPr>
          <w:rFonts w:ascii="Calibri" w:eastAsia="Calibri"/>
          <w:b/>
          <w:color w:val="4AACC5"/>
          <w:sz w:val="28"/>
        </w:rPr>
        <w:t>UDP</w:t>
      </w:r>
      <w:r>
        <w:rPr>
          <w:rFonts w:ascii="Calibri" w:eastAsia="Calibri"/>
          <w:b/>
          <w:color w:val="4AACC5"/>
          <w:spacing w:val="74"/>
          <w:sz w:val="28"/>
        </w:rPr>
        <w:t xml:space="preserve"> </w:t>
      </w:r>
      <w:r>
        <w:rPr>
          <w:color w:val="4AACC5"/>
          <w:sz w:val="28"/>
        </w:rPr>
        <w:t>有什么不同？</w:t>
      </w:r>
    </w:p>
    <w:p w14:paraId="7D035A5B" w14:textId="77777777" w:rsidR="00382F71" w:rsidRDefault="00382F71">
      <w:pPr>
        <w:pStyle w:val="a3"/>
        <w:rPr>
          <w:sz w:val="30"/>
        </w:rPr>
      </w:pPr>
    </w:p>
    <w:p w14:paraId="04AE4501" w14:textId="77777777" w:rsidR="00382F71" w:rsidRDefault="00382F71">
      <w:pPr>
        <w:pStyle w:val="a3"/>
        <w:spacing w:before="4"/>
        <w:rPr>
          <w:sz w:val="29"/>
        </w:rPr>
      </w:pPr>
    </w:p>
    <w:p w14:paraId="2C99F93A" w14:textId="77777777" w:rsidR="00382F71" w:rsidRDefault="00000000">
      <w:pPr>
        <w:ind w:left="471"/>
        <w:rPr>
          <w:sz w:val="21"/>
        </w:rPr>
      </w:pPr>
      <w:r>
        <w:rPr>
          <w:rFonts w:ascii="Calibri" w:eastAsia="Calibri"/>
          <w:b/>
          <w:sz w:val="21"/>
        </w:rPr>
        <w:t>TCP</w:t>
      </w:r>
      <w:r>
        <w:rPr>
          <w:sz w:val="21"/>
        </w:rPr>
        <w:t>：</w:t>
      </w:r>
    </w:p>
    <w:p w14:paraId="29FAF2F3" w14:textId="77777777" w:rsidR="00382F71" w:rsidRDefault="00382F71">
      <w:pPr>
        <w:pStyle w:val="a3"/>
        <w:spacing w:before="7"/>
        <w:rPr>
          <w:sz w:val="15"/>
        </w:rPr>
      </w:pPr>
    </w:p>
    <w:p w14:paraId="1B4715B1" w14:textId="77777777" w:rsidR="00382F71" w:rsidRDefault="00000000">
      <w:pPr>
        <w:pStyle w:val="a3"/>
        <w:ind w:left="891"/>
      </w:pPr>
      <w:r>
        <w:rPr>
          <w:spacing w:val="-1"/>
        </w:rPr>
        <w:t>优点：可靠 稳定</w:t>
      </w:r>
    </w:p>
    <w:p w14:paraId="1117F0BC" w14:textId="77777777" w:rsidR="00382F71" w:rsidRDefault="00382F71">
      <w:pPr>
        <w:pStyle w:val="a3"/>
        <w:rPr>
          <w:sz w:val="20"/>
        </w:rPr>
      </w:pPr>
    </w:p>
    <w:p w14:paraId="5E7B1012" w14:textId="77777777" w:rsidR="00382F71" w:rsidRDefault="00382F71">
      <w:pPr>
        <w:pStyle w:val="a3"/>
        <w:rPr>
          <w:sz w:val="20"/>
        </w:rPr>
      </w:pPr>
    </w:p>
    <w:p w14:paraId="32247016" w14:textId="77777777" w:rsidR="00382F71" w:rsidRDefault="00000000">
      <w:pPr>
        <w:pStyle w:val="a3"/>
        <w:spacing w:before="154" w:line="417" w:lineRule="auto"/>
        <w:ind w:left="471" w:right="351" w:firstLine="420"/>
      </w:pPr>
      <w:r>
        <w:rPr>
          <w:rFonts w:ascii="Calibri" w:eastAsia="Calibri"/>
          <w:w w:val="95"/>
        </w:rPr>
        <w:t>TCP</w:t>
      </w:r>
      <w:r>
        <w:rPr>
          <w:rFonts w:ascii="Calibri" w:eastAsia="Calibri"/>
          <w:spacing w:val="103"/>
        </w:rPr>
        <w:t xml:space="preserve"> </w:t>
      </w:r>
      <w:r>
        <w:rPr>
          <w:spacing w:val="2"/>
          <w:w w:val="95"/>
        </w:rPr>
        <w:t xml:space="preserve">的可靠体现在 </w:t>
      </w:r>
      <w:r>
        <w:rPr>
          <w:rFonts w:ascii="Calibri" w:eastAsia="Calibri"/>
          <w:w w:val="95"/>
        </w:rPr>
        <w:t>TCP</w:t>
      </w:r>
      <w:r>
        <w:rPr>
          <w:rFonts w:ascii="Calibri" w:eastAsia="Calibri"/>
          <w:spacing w:val="50"/>
        </w:rPr>
        <w:t xml:space="preserve">  </w:t>
      </w:r>
      <w:r>
        <w:rPr>
          <w:w w:val="95"/>
        </w:rPr>
        <w:t>在传输数据之前，会有三次握手来建立连接，而且在数据传递时，有确认</w:t>
      </w:r>
      <w:r>
        <w:rPr>
          <w:rFonts w:ascii="Calibri" w:eastAsia="Calibri"/>
          <w:w w:val="95"/>
        </w:rPr>
        <w:t>.</w:t>
      </w:r>
      <w:r>
        <w:rPr>
          <w:rFonts w:ascii="Calibri" w:eastAsia="Calibri"/>
          <w:spacing w:val="1"/>
          <w:w w:val="95"/>
        </w:rPr>
        <w:t xml:space="preserve"> </w:t>
      </w:r>
      <w:r>
        <w:t>窗口</w:t>
      </w:r>
      <w:r>
        <w:rPr>
          <w:rFonts w:ascii="Calibri" w:eastAsia="Calibri"/>
          <w:spacing w:val="4"/>
        </w:rPr>
        <w:t xml:space="preserve">. </w:t>
      </w:r>
      <w:r>
        <w:t>重传</w:t>
      </w:r>
      <w:r>
        <w:rPr>
          <w:rFonts w:ascii="Calibri" w:eastAsia="Calibri"/>
          <w:spacing w:val="4"/>
        </w:rPr>
        <w:t xml:space="preserve">. </w:t>
      </w:r>
      <w:r>
        <w:t>拥塞控制机制，在数据传完之后，还会断开来连接用来节约系统资源。</w:t>
      </w:r>
    </w:p>
    <w:p w14:paraId="3AECC4E6" w14:textId="77777777" w:rsidR="00382F71" w:rsidRDefault="00000000">
      <w:pPr>
        <w:pStyle w:val="a3"/>
        <w:spacing w:line="269" w:lineRule="exact"/>
        <w:ind w:left="471"/>
      </w:pPr>
      <w:r>
        <w:t>缺点：慢，效率低，占用系统资源高，易被攻击</w:t>
      </w:r>
    </w:p>
    <w:p w14:paraId="284A7B48" w14:textId="77777777" w:rsidR="00382F71" w:rsidRDefault="00382F71">
      <w:pPr>
        <w:pStyle w:val="a3"/>
        <w:rPr>
          <w:sz w:val="20"/>
        </w:rPr>
      </w:pPr>
    </w:p>
    <w:p w14:paraId="4C6836D2" w14:textId="77777777" w:rsidR="00382F71" w:rsidRDefault="00382F71">
      <w:pPr>
        <w:pStyle w:val="a3"/>
        <w:rPr>
          <w:sz w:val="20"/>
        </w:rPr>
      </w:pPr>
    </w:p>
    <w:p w14:paraId="550C02EF" w14:textId="77777777" w:rsidR="00382F71" w:rsidRDefault="00000000">
      <w:pPr>
        <w:pStyle w:val="a3"/>
        <w:spacing w:before="155" w:line="417" w:lineRule="auto"/>
        <w:ind w:left="471" w:right="245" w:firstLine="211"/>
      </w:pPr>
      <w:r>
        <w:t>在传递数据之前要先建立连接，这会消耗时间，而且在数据传递时，确认机制</w:t>
      </w:r>
      <w:r>
        <w:rPr>
          <w:rFonts w:ascii="Calibri" w:eastAsia="Calibri"/>
          <w:spacing w:val="21"/>
        </w:rPr>
        <w:t xml:space="preserve">. </w:t>
      </w:r>
      <w:r>
        <w:t>重传机制</w:t>
      </w:r>
      <w:r>
        <w:rPr>
          <w:rFonts w:ascii="Calibri" w:eastAsia="Calibri"/>
          <w:spacing w:val="21"/>
        </w:rPr>
        <w:t xml:space="preserve">. </w:t>
      </w:r>
      <w:r>
        <w:t>拥塞机制</w:t>
      </w:r>
      <w:r>
        <w:rPr>
          <w:spacing w:val="-13"/>
          <w:w w:val="95"/>
        </w:rPr>
        <w:t>等都会消耗大量时间，而且要在每台设备上维护所有的传输连接。然而，每个连接都会占用系统的</w:t>
      </w:r>
      <w:r>
        <w:rPr>
          <w:spacing w:val="94"/>
        </w:rPr>
        <w:t xml:space="preserve">  </w:t>
      </w:r>
      <w:r>
        <w:rPr>
          <w:rFonts w:ascii="Calibri" w:eastAsia="Calibri"/>
          <w:w w:val="95"/>
        </w:rPr>
        <w:t>CPU</w:t>
      </w:r>
      <w:r>
        <w:rPr>
          <w:w w:val="95"/>
        </w:rPr>
        <w:t>，</w:t>
      </w:r>
      <w:r>
        <w:rPr>
          <w:spacing w:val="1"/>
          <w:w w:val="95"/>
        </w:rPr>
        <w:t xml:space="preserve"> </w:t>
      </w:r>
      <w:r>
        <w:rPr>
          <w:spacing w:val="-11"/>
        </w:rPr>
        <w:t xml:space="preserve">内存等硬件资源。因为 </w:t>
      </w:r>
      <w:r>
        <w:rPr>
          <w:rFonts w:ascii="Calibri" w:eastAsia="Calibri"/>
        </w:rPr>
        <w:t>TCP</w:t>
      </w:r>
      <w:r>
        <w:rPr>
          <w:rFonts w:ascii="Calibri" w:eastAsia="Calibri"/>
          <w:spacing w:val="8"/>
        </w:rPr>
        <w:t xml:space="preserve"> </w:t>
      </w:r>
      <w:r>
        <w:t>有确认机制</w:t>
      </w:r>
      <w:r>
        <w:rPr>
          <w:rFonts w:ascii="Calibri" w:eastAsia="Calibri"/>
          <w:spacing w:val="2"/>
        </w:rPr>
        <w:t xml:space="preserve">. </w:t>
      </w:r>
      <w:r>
        <w:rPr>
          <w:spacing w:val="-11"/>
        </w:rPr>
        <w:t xml:space="preserve">三次握手机制，这些也导致 </w:t>
      </w:r>
      <w:r>
        <w:rPr>
          <w:rFonts w:ascii="Calibri" w:eastAsia="Calibri"/>
        </w:rPr>
        <w:t>TCP</w:t>
      </w:r>
      <w:r>
        <w:rPr>
          <w:rFonts w:ascii="Calibri" w:eastAsia="Calibri"/>
          <w:spacing w:val="7"/>
        </w:rPr>
        <w:t xml:space="preserve"> </w:t>
      </w:r>
      <w:r>
        <w:rPr>
          <w:spacing w:val="-13"/>
        </w:rPr>
        <w:t xml:space="preserve">容易被利用，实现 </w:t>
      </w:r>
      <w:r>
        <w:rPr>
          <w:rFonts w:ascii="Calibri" w:eastAsia="Calibri"/>
        </w:rPr>
        <w:t>DOS. DDOS.</w:t>
      </w:r>
      <w:r>
        <w:rPr>
          <w:rFonts w:ascii="Calibri" w:eastAsia="Calibri"/>
          <w:spacing w:val="1"/>
        </w:rPr>
        <w:t xml:space="preserve"> </w:t>
      </w:r>
      <w:r>
        <w:rPr>
          <w:rFonts w:ascii="Calibri" w:eastAsia="Calibri"/>
        </w:rPr>
        <w:t>CC</w:t>
      </w:r>
      <w:r>
        <w:rPr>
          <w:rFonts w:ascii="Calibri" w:eastAsia="Calibri"/>
          <w:spacing w:val="12"/>
        </w:rPr>
        <w:t xml:space="preserve"> </w:t>
      </w:r>
      <w:r>
        <w:t>等攻击。</w:t>
      </w:r>
    </w:p>
    <w:p w14:paraId="48D97333" w14:textId="77777777" w:rsidR="00382F71" w:rsidRDefault="00382F71">
      <w:pPr>
        <w:pStyle w:val="a3"/>
        <w:rPr>
          <w:sz w:val="22"/>
        </w:rPr>
      </w:pPr>
    </w:p>
    <w:p w14:paraId="59254657" w14:textId="77777777" w:rsidR="00382F71" w:rsidRDefault="00000000">
      <w:pPr>
        <w:spacing w:before="185"/>
        <w:ind w:left="471"/>
        <w:rPr>
          <w:sz w:val="21"/>
        </w:rPr>
      </w:pPr>
      <w:r>
        <w:rPr>
          <w:rFonts w:ascii="Calibri" w:eastAsia="Calibri"/>
          <w:b/>
          <w:sz w:val="21"/>
        </w:rPr>
        <w:t>UDP</w:t>
      </w:r>
      <w:r>
        <w:rPr>
          <w:sz w:val="21"/>
        </w:rPr>
        <w:t>：</w:t>
      </w:r>
    </w:p>
    <w:p w14:paraId="06085725" w14:textId="77777777" w:rsidR="00382F71" w:rsidRDefault="00382F71">
      <w:pPr>
        <w:pStyle w:val="a3"/>
        <w:spacing w:before="7"/>
        <w:rPr>
          <w:sz w:val="15"/>
        </w:rPr>
      </w:pPr>
    </w:p>
    <w:p w14:paraId="0903CA43" w14:textId="77777777" w:rsidR="00382F71" w:rsidRDefault="00000000">
      <w:pPr>
        <w:pStyle w:val="a3"/>
        <w:ind w:left="891"/>
      </w:pPr>
      <w:r>
        <w:rPr>
          <w:spacing w:val="-4"/>
          <w:w w:val="95"/>
        </w:rPr>
        <w:t xml:space="preserve">优点：快，比 </w:t>
      </w:r>
      <w:r>
        <w:rPr>
          <w:rFonts w:ascii="Calibri" w:eastAsia="Calibri"/>
          <w:w w:val="95"/>
        </w:rPr>
        <w:t>TCP</w:t>
      </w:r>
      <w:r>
        <w:rPr>
          <w:rFonts w:ascii="Calibri" w:eastAsia="Calibri"/>
          <w:spacing w:val="101"/>
        </w:rPr>
        <w:t xml:space="preserve"> </w:t>
      </w:r>
      <w:r>
        <w:rPr>
          <w:w w:val="95"/>
        </w:rPr>
        <w:t>稍安全</w:t>
      </w:r>
    </w:p>
    <w:p w14:paraId="71731912" w14:textId="77777777" w:rsidR="00382F71" w:rsidRDefault="00382F71">
      <w:pPr>
        <w:pStyle w:val="a3"/>
        <w:rPr>
          <w:sz w:val="22"/>
        </w:rPr>
      </w:pPr>
    </w:p>
    <w:p w14:paraId="6795B23C" w14:textId="77777777" w:rsidR="00382F71" w:rsidRDefault="00382F71">
      <w:pPr>
        <w:pStyle w:val="a3"/>
        <w:rPr>
          <w:sz w:val="30"/>
        </w:rPr>
      </w:pPr>
    </w:p>
    <w:p w14:paraId="74E39ACF" w14:textId="77777777" w:rsidR="00382F71" w:rsidRDefault="00000000">
      <w:pPr>
        <w:pStyle w:val="a3"/>
        <w:spacing w:before="1" w:line="417" w:lineRule="auto"/>
        <w:ind w:left="471" w:right="352" w:firstLine="420"/>
      </w:pPr>
      <w:r>
        <w:rPr>
          <w:rFonts w:ascii="Calibri" w:eastAsia="Calibri"/>
          <w:w w:val="95"/>
        </w:rPr>
        <w:t>UDP</w:t>
      </w:r>
      <w:r>
        <w:rPr>
          <w:rFonts w:ascii="Calibri" w:eastAsia="Calibri"/>
          <w:spacing w:val="111"/>
        </w:rPr>
        <w:t xml:space="preserve"> </w:t>
      </w:r>
      <w:r>
        <w:rPr>
          <w:w w:val="95"/>
        </w:rPr>
        <w:t xml:space="preserve">没有 </w:t>
      </w:r>
      <w:r>
        <w:rPr>
          <w:rFonts w:ascii="Calibri" w:eastAsia="Calibri"/>
          <w:w w:val="95"/>
        </w:rPr>
        <w:t>TCP</w:t>
      </w:r>
      <w:r>
        <w:rPr>
          <w:rFonts w:ascii="Calibri" w:eastAsia="Calibri"/>
          <w:spacing w:val="111"/>
        </w:rPr>
        <w:t xml:space="preserve"> </w:t>
      </w:r>
      <w:r>
        <w:rPr>
          <w:w w:val="95"/>
        </w:rPr>
        <w:t>拥有的各种机制，是一种无状态的传输协议，所以传输数据非常快，没有</w:t>
      </w:r>
      <w:r>
        <w:rPr>
          <w:spacing w:val="102"/>
        </w:rPr>
        <w:t xml:space="preserve"> </w:t>
      </w:r>
      <w:r>
        <w:rPr>
          <w:rFonts w:ascii="Calibri" w:eastAsia="Calibri"/>
          <w:w w:val="95"/>
        </w:rPr>
        <w:t>TCP</w:t>
      </w:r>
      <w:r>
        <w:rPr>
          <w:rFonts w:ascii="Calibri" w:eastAsia="Calibri"/>
          <w:spacing w:val="114"/>
        </w:rPr>
        <w:t xml:space="preserve"> </w:t>
      </w:r>
      <w:r>
        <w:rPr>
          <w:w w:val="95"/>
        </w:rPr>
        <w:t>的</w:t>
      </w:r>
      <w:r>
        <w:t>这些机制，被攻击利用的机会就少一些，但是也无法避免被攻击。</w:t>
      </w:r>
    </w:p>
    <w:p w14:paraId="5AB6F06F" w14:textId="77777777" w:rsidR="00382F71" w:rsidRDefault="00000000">
      <w:pPr>
        <w:pStyle w:val="a3"/>
        <w:spacing w:line="269" w:lineRule="exact"/>
        <w:ind w:left="891"/>
      </w:pPr>
      <w:r>
        <w:t>缺点：不可靠，不稳定</w:t>
      </w:r>
    </w:p>
    <w:p w14:paraId="3732A845" w14:textId="77777777" w:rsidR="00382F71" w:rsidRDefault="00382F71">
      <w:pPr>
        <w:pStyle w:val="a3"/>
        <w:spacing w:before="6"/>
        <w:rPr>
          <w:sz w:val="15"/>
        </w:rPr>
      </w:pPr>
    </w:p>
    <w:p w14:paraId="2D6E1FA8" w14:textId="77777777" w:rsidR="00382F71" w:rsidRDefault="00000000">
      <w:pPr>
        <w:pStyle w:val="a3"/>
        <w:spacing w:line="417" w:lineRule="auto"/>
        <w:ind w:left="471" w:right="353" w:firstLine="420"/>
      </w:pPr>
      <w:r>
        <w:rPr>
          <w:spacing w:val="-6"/>
        </w:rPr>
        <w:t xml:space="preserve">因为没有 </w:t>
      </w:r>
      <w:r>
        <w:rPr>
          <w:rFonts w:ascii="Calibri" w:eastAsia="Calibri"/>
          <w:spacing w:val="-1"/>
        </w:rPr>
        <w:t>TCP</w:t>
      </w:r>
      <w:r>
        <w:rPr>
          <w:rFonts w:ascii="Calibri" w:eastAsia="Calibri"/>
          <w:spacing w:val="31"/>
        </w:rPr>
        <w:t xml:space="preserve"> </w:t>
      </w:r>
      <w:r>
        <w:rPr>
          <w:spacing w:val="-1"/>
        </w:rPr>
        <w:t>的这些机制，</w:t>
      </w:r>
      <w:r>
        <w:rPr>
          <w:rFonts w:ascii="Calibri" w:eastAsia="Calibri"/>
          <w:spacing w:val="-1"/>
        </w:rPr>
        <w:t>UDP</w:t>
      </w:r>
      <w:r>
        <w:rPr>
          <w:rFonts w:ascii="Calibri" w:eastAsia="Calibri"/>
          <w:spacing w:val="30"/>
        </w:rPr>
        <w:t xml:space="preserve"> </w:t>
      </w:r>
      <w:r>
        <w:rPr>
          <w:spacing w:val="-1"/>
        </w:rPr>
        <w:t>在传输数据时，如果网络质量不好，就会很容易丢包，造成数据</w:t>
      </w:r>
      <w:r>
        <w:t>的缺失。</w:t>
      </w:r>
    </w:p>
    <w:p w14:paraId="74C13988" w14:textId="77777777" w:rsidR="00382F71" w:rsidRDefault="00382F71">
      <w:pPr>
        <w:pStyle w:val="a3"/>
        <w:rPr>
          <w:sz w:val="20"/>
        </w:rPr>
      </w:pPr>
    </w:p>
    <w:p w14:paraId="33C91DE1" w14:textId="77777777" w:rsidR="00382F71" w:rsidRDefault="00382F71">
      <w:pPr>
        <w:pStyle w:val="a3"/>
        <w:spacing w:before="6"/>
        <w:rPr>
          <w:sz w:val="16"/>
        </w:rPr>
      </w:pPr>
    </w:p>
    <w:p w14:paraId="458C03CD" w14:textId="77777777" w:rsidR="00382F71" w:rsidRDefault="00000000">
      <w:pPr>
        <w:pStyle w:val="a3"/>
        <w:spacing w:before="1"/>
        <w:ind w:left="471"/>
      </w:pPr>
      <w:r>
        <w:rPr>
          <w:w w:val="95"/>
        </w:rPr>
        <w:t>适用场景：</w:t>
      </w:r>
    </w:p>
    <w:p w14:paraId="277A98C1" w14:textId="77777777" w:rsidR="00382F71" w:rsidRDefault="00382F71">
      <w:pPr>
        <w:pStyle w:val="a3"/>
        <w:spacing w:before="6"/>
        <w:rPr>
          <w:sz w:val="15"/>
        </w:rPr>
      </w:pPr>
    </w:p>
    <w:p w14:paraId="2542F051" w14:textId="77777777" w:rsidR="00382F71" w:rsidRDefault="00000000">
      <w:pPr>
        <w:pStyle w:val="a3"/>
        <w:spacing w:line="417" w:lineRule="auto"/>
        <w:ind w:left="471" w:right="351" w:firstLine="211"/>
      </w:pPr>
      <w:r>
        <w:rPr>
          <w:rFonts w:ascii="Calibri" w:eastAsia="Calibri"/>
          <w:w w:val="95"/>
        </w:rPr>
        <w:t>TCP</w:t>
      </w:r>
      <w:r>
        <w:rPr>
          <w:spacing w:val="2"/>
          <w:w w:val="95"/>
        </w:rPr>
        <w:t xml:space="preserve">：当对网络质量有要求时，比如 </w:t>
      </w:r>
      <w:r>
        <w:rPr>
          <w:rFonts w:ascii="Calibri" w:eastAsia="Calibri"/>
          <w:w w:val="95"/>
        </w:rPr>
        <w:t>HTTP</w:t>
      </w:r>
      <w:r>
        <w:rPr>
          <w:w w:val="95"/>
        </w:rPr>
        <w:t>，</w:t>
      </w:r>
      <w:r>
        <w:rPr>
          <w:rFonts w:ascii="Calibri" w:eastAsia="Calibri"/>
          <w:w w:val="95"/>
        </w:rPr>
        <w:t>HTTPS</w:t>
      </w:r>
      <w:r>
        <w:rPr>
          <w:w w:val="95"/>
        </w:rPr>
        <w:t>，</w:t>
      </w:r>
      <w:r>
        <w:rPr>
          <w:rFonts w:ascii="Calibri" w:eastAsia="Calibri"/>
          <w:w w:val="95"/>
        </w:rPr>
        <w:t>FTP</w:t>
      </w:r>
      <w:r>
        <w:rPr>
          <w:rFonts w:ascii="Calibri" w:eastAsia="Calibri"/>
          <w:spacing w:val="76"/>
        </w:rPr>
        <w:t xml:space="preserve">  </w:t>
      </w:r>
      <w:r>
        <w:rPr>
          <w:w w:val="95"/>
        </w:rPr>
        <w:t>等传输文件的协议；</w:t>
      </w:r>
      <w:r>
        <w:rPr>
          <w:rFonts w:ascii="Calibri" w:eastAsia="Calibri"/>
          <w:w w:val="95"/>
        </w:rPr>
        <w:t>POP</w:t>
      </w:r>
      <w:r>
        <w:rPr>
          <w:w w:val="95"/>
        </w:rPr>
        <w:t>，</w:t>
      </w:r>
      <w:r>
        <w:rPr>
          <w:rFonts w:ascii="Calibri" w:eastAsia="Calibri"/>
          <w:w w:val="95"/>
        </w:rPr>
        <w:t>SMTP</w:t>
      </w:r>
      <w:r>
        <w:rPr>
          <w:rFonts w:ascii="Calibri" w:eastAsia="Calibri"/>
          <w:spacing w:val="72"/>
        </w:rPr>
        <w:t xml:space="preserve">  </w:t>
      </w:r>
      <w:r>
        <w:rPr>
          <w:w w:val="95"/>
        </w:rPr>
        <w:t>等邮件传</w:t>
      </w:r>
      <w:r>
        <w:t>输的协议</w:t>
      </w:r>
    </w:p>
    <w:p w14:paraId="140A22DA" w14:textId="77777777" w:rsidR="00382F71" w:rsidRDefault="00000000">
      <w:pPr>
        <w:pStyle w:val="a3"/>
        <w:spacing w:line="269" w:lineRule="exact"/>
        <w:ind w:left="682"/>
      </w:pPr>
      <w:r>
        <w:rPr>
          <w:rFonts w:ascii="Calibri" w:eastAsia="Calibri"/>
          <w:w w:val="95"/>
        </w:rPr>
        <w:t>UDP</w:t>
      </w:r>
      <w:r>
        <w:rPr>
          <w:w w:val="95"/>
        </w:rPr>
        <w:t>：对网络通讯质量要求不高时，要求网络通讯速度要快的场景</w:t>
      </w:r>
    </w:p>
    <w:p w14:paraId="63E7CD59" w14:textId="77777777" w:rsidR="00382F71" w:rsidRDefault="00382F71">
      <w:pPr>
        <w:pStyle w:val="a3"/>
        <w:spacing w:before="2"/>
        <w:rPr>
          <w:sz w:val="32"/>
        </w:rPr>
      </w:pPr>
    </w:p>
    <w:p w14:paraId="4EBDCC76" w14:textId="77777777" w:rsidR="00382F71" w:rsidRDefault="00000000">
      <w:pPr>
        <w:pStyle w:val="a5"/>
        <w:numPr>
          <w:ilvl w:val="2"/>
          <w:numId w:val="246"/>
        </w:numPr>
        <w:tabs>
          <w:tab w:val="left" w:pos="1731"/>
          <w:tab w:val="left" w:pos="1732"/>
        </w:tabs>
        <w:spacing w:before="1"/>
        <w:ind w:left="1731" w:hanging="1261"/>
        <w:rPr>
          <w:rFonts w:ascii="Calibri" w:eastAsia="Calibri"/>
          <w:color w:val="4AACC5"/>
          <w:sz w:val="28"/>
        </w:rPr>
      </w:pPr>
      <w:bookmarkStart w:id="1541" w:name="12.1.12HTTP_属于哪一层的协议？"/>
      <w:bookmarkStart w:id="1542" w:name="_bookmark768"/>
      <w:bookmarkEnd w:id="1541"/>
      <w:bookmarkEnd w:id="1542"/>
      <w:r>
        <w:rPr>
          <w:rFonts w:ascii="Calibri" w:eastAsia="Calibri"/>
          <w:b/>
          <w:color w:val="4AACC5"/>
          <w:sz w:val="28"/>
        </w:rPr>
        <w:t>HTTP</w:t>
      </w:r>
      <w:r>
        <w:rPr>
          <w:rFonts w:ascii="Calibri" w:eastAsia="Calibri"/>
          <w:b/>
          <w:color w:val="4AACC5"/>
          <w:spacing w:val="83"/>
          <w:sz w:val="28"/>
        </w:rPr>
        <w:t xml:space="preserve"> </w:t>
      </w:r>
      <w:r>
        <w:rPr>
          <w:color w:val="4AACC5"/>
          <w:sz w:val="28"/>
        </w:rPr>
        <w:t>属于哪一层的协议？</w:t>
      </w:r>
    </w:p>
    <w:p w14:paraId="6259B1BE" w14:textId="77777777" w:rsidR="00382F71" w:rsidRDefault="00382F71">
      <w:pPr>
        <w:pStyle w:val="a3"/>
        <w:rPr>
          <w:sz w:val="30"/>
        </w:rPr>
      </w:pPr>
    </w:p>
    <w:p w14:paraId="2604AEED" w14:textId="77777777" w:rsidR="00382F71" w:rsidRDefault="00382F71">
      <w:pPr>
        <w:pStyle w:val="a3"/>
        <w:spacing w:before="3"/>
        <w:rPr>
          <w:sz w:val="29"/>
        </w:rPr>
      </w:pPr>
    </w:p>
    <w:p w14:paraId="1CB778F7" w14:textId="77777777" w:rsidR="00382F71" w:rsidRDefault="00000000">
      <w:pPr>
        <w:pStyle w:val="a3"/>
        <w:spacing w:before="1"/>
        <w:ind w:left="471"/>
      </w:pPr>
      <w:r>
        <w:rPr>
          <w:rFonts w:ascii="Calibri" w:eastAsia="Calibri"/>
        </w:rPr>
        <w:t>HTTP</w:t>
      </w:r>
      <w:r>
        <w:rPr>
          <w:rFonts w:ascii="Calibri" w:eastAsia="Calibri"/>
          <w:spacing w:val="10"/>
        </w:rPr>
        <w:t xml:space="preserve"> </w:t>
      </w:r>
      <w:r>
        <w:t>协议属于应用层协议</w:t>
      </w:r>
    </w:p>
    <w:p w14:paraId="45A85E6B" w14:textId="77777777" w:rsidR="00382F71" w:rsidRDefault="00382F71">
      <w:pPr>
        <w:sectPr w:rsidR="00382F71">
          <w:pgSz w:w="11910" w:h="16840"/>
          <w:pgMar w:top="1300" w:right="940" w:bottom="680" w:left="820" w:header="0" w:footer="406" w:gutter="0"/>
          <w:cols w:space="720"/>
        </w:sectPr>
      </w:pPr>
    </w:p>
    <w:p w14:paraId="673AFBAC" w14:textId="77777777" w:rsidR="00382F71" w:rsidRDefault="00382F71">
      <w:pPr>
        <w:pStyle w:val="a3"/>
        <w:spacing w:before="2"/>
        <w:rPr>
          <w:sz w:val="27"/>
        </w:rPr>
      </w:pPr>
    </w:p>
    <w:p w14:paraId="5CD5D64A" w14:textId="77777777" w:rsidR="00382F71" w:rsidRDefault="00000000">
      <w:pPr>
        <w:pStyle w:val="a5"/>
        <w:numPr>
          <w:ilvl w:val="2"/>
          <w:numId w:val="246"/>
        </w:numPr>
        <w:tabs>
          <w:tab w:val="left" w:pos="1731"/>
          <w:tab w:val="left" w:pos="1732"/>
        </w:tabs>
        <w:spacing w:before="62"/>
        <w:ind w:left="1731" w:hanging="1261"/>
        <w:rPr>
          <w:rFonts w:ascii="Calibri" w:eastAsia="Calibri"/>
          <w:color w:val="4AACC5"/>
          <w:sz w:val="28"/>
        </w:rPr>
      </w:pPr>
      <w:bookmarkStart w:id="1543" w:name="12.1.13HTTP_和_HTTPS_的区别？"/>
      <w:bookmarkStart w:id="1544" w:name="_bookmark769"/>
      <w:bookmarkEnd w:id="1543"/>
      <w:bookmarkEnd w:id="1544"/>
      <w:r>
        <w:rPr>
          <w:rFonts w:ascii="Calibri" w:eastAsia="Calibri"/>
          <w:b/>
          <w:color w:val="4AACC5"/>
          <w:sz w:val="28"/>
        </w:rPr>
        <w:t>HTTP</w:t>
      </w:r>
      <w:r>
        <w:rPr>
          <w:rFonts w:ascii="Calibri" w:eastAsia="Calibri"/>
          <w:b/>
          <w:color w:val="4AACC5"/>
          <w:spacing w:val="79"/>
          <w:sz w:val="28"/>
        </w:rPr>
        <w:t xml:space="preserve"> </w:t>
      </w:r>
      <w:r>
        <w:rPr>
          <w:color w:val="4AACC5"/>
          <w:spacing w:val="1"/>
          <w:sz w:val="28"/>
        </w:rPr>
        <w:t xml:space="preserve">和 </w:t>
      </w:r>
      <w:r>
        <w:rPr>
          <w:rFonts w:ascii="Calibri" w:eastAsia="Calibri"/>
          <w:b/>
          <w:color w:val="4AACC5"/>
          <w:sz w:val="28"/>
        </w:rPr>
        <w:t>HTTPS</w:t>
      </w:r>
      <w:r>
        <w:rPr>
          <w:rFonts w:ascii="Calibri" w:eastAsia="Calibri"/>
          <w:b/>
          <w:color w:val="4AACC5"/>
          <w:spacing w:val="79"/>
          <w:sz w:val="28"/>
        </w:rPr>
        <w:t xml:space="preserve"> </w:t>
      </w:r>
      <w:r>
        <w:rPr>
          <w:color w:val="4AACC5"/>
          <w:sz w:val="28"/>
        </w:rPr>
        <w:t>的区别？</w:t>
      </w:r>
    </w:p>
    <w:p w14:paraId="128AC8CD" w14:textId="77777777" w:rsidR="00382F71" w:rsidRDefault="00382F71">
      <w:pPr>
        <w:pStyle w:val="a3"/>
        <w:rPr>
          <w:sz w:val="30"/>
        </w:rPr>
      </w:pPr>
    </w:p>
    <w:p w14:paraId="714613DF" w14:textId="77777777" w:rsidR="00382F71" w:rsidRDefault="00382F71">
      <w:pPr>
        <w:pStyle w:val="a3"/>
        <w:spacing w:before="4"/>
        <w:rPr>
          <w:sz w:val="29"/>
        </w:rPr>
      </w:pPr>
    </w:p>
    <w:p w14:paraId="28754315" w14:textId="77777777" w:rsidR="00382F71" w:rsidRDefault="00000000">
      <w:pPr>
        <w:pStyle w:val="a3"/>
        <w:spacing w:line="417" w:lineRule="auto"/>
        <w:ind w:left="471" w:right="351" w:firstLine="420"/>
        <w:jc w:val="both"/>
      </w:pPr>
      <w:r>
        <w:t>安全性上的区别</w:t>
      </w:r>
      <w:r>
        <w:rPr>
          <w:rFonts w:ascii="Calibri" w:eastAsia="Calibri"/>
        </w:rPr>
        <w:t>:HTTPS</w:t>
      </w:r>
      <w:r>
        <w:t>：</w:t>
      </w:r>
      <w:r>
        <w:rPr>
          <w:rFonts w:ascii="Calibri" w:eastAsia="Calibri"/>
        </w:rPr>
        <w:t>HTTP</w:t>
      </w:r>
      <w:r>
        <w:rPr>
          <w:rFonts w:ascii="Calibri" w:eastAsia="Calibri"/>
          <w:spacing w:val="38"/>
        </w:rPr>
        <w:t xml:space="preserve"> </w:t>
      </w:r>
      <w:r>
        <w:rPr>
          <w:spacing w:val="-2"/>
        </w:rPr>
        <w:t xml:space="preserve">协议的安全加强版，通过在 </w:t>
      </w:r>
      <w:r>
        <w:rPr>
          <w:rFonts w:ascii="Calibri" w:eastAsia="Calibri"/>
        </w:rPr>
        <w:t>HTTP</w:t>
      </w:r>
      <w:r>
        <w:rPr>
          <w:rFonts w:ascii="Calibri" w:eastAsia="Calibri"/>
          <w:spacing w:val="40"/>
        </w:rPr>
        <w:t xml:space="preserve"> </w:t>
      </w:r>
      <w:r>
        <w:t>上建立加密层，对传输数据进行</w:t>
      </w:r>
      <w:r>
        <w:rPr>
          <w:w w:val="95"/>
        </w:rPr>
        <w:t>加密。主要作用可以分为两种：一种是建立一个信息安全通道，来保证数据传输的安全；另一种就是</w:t>
      </w:r>
      <w:r>
        <w:rPr>
          <w:spacing w:val="236"/>
        </w:rPr>
        <w:t xml:space="preserve"> </w:t>
      </w:r>
      <w:r>
        <w:t>确认网站的真实性。</w:t>
      </w:r>
    </w:p>
    <w:p w14:paraId="359B33DA" w14:textId="77777777" w:rsidR="00382F71" w:rsidRDefault="00000000">
      <w:pPr>
        <w:pStyle w:val="a3"/>
        <w:spacing w:line="417" w:lineRule="auto"/>
        <w:ind w:left="471" w:right="351" w:firstLine="420"/>
        <w:jc w:val="both"/>
      </w:pPr>
      <w:r>
        <w:t>表现形式：</w:t>
      </w:r>
      <w:r>
        <w:rPr>
          <w:rFonts w:ascii="Calibri" w:eastAsia="Calibri"/>
        </w:rPr>
        <w:t>HTTPS</w:t>
      </w:r>
      <w:r>
        <w:rPr>
          <w:rFonts w:ascii="Calibri" w:eastAsia="Calibri"/>
          <w:spacing w:val="10"/>
        </w:rPr>
        <w:t xml:space="preserve"> </w:t>
      </w:r>
      <w:r>
        <w:t xml:space="preserve">站点会在地址栏上显示一把绿色小锁，表明这是加密过的安全网站，如果采用了全球认证的顶级 </w:t>
      </w:r>
      <w:r>
        <w:rPr>
          <w:rFonts w:ascii="Calibri" w:eastAsia="Calibri"/>
        </w:rPr>
        <w:t>EV SSL</w:t>
      </w:r>
      <w:r>
        <w:rPr>
          <w:rFonts w:ascii="Calibri" w:eastAsia="Calibri"/>
          <w:spacing w:val="11"/>
        </w:rPr>
        <w:t xml:space="preserve"> </w:t>
      </w:r>
      <w:r>
        <w:t>证书的话，其地址栏会以绿色高亮显示，方便用户辨认。</w:t>
      </w:r>
    </w:p>
    <w:p w14:paraId="1E210704" w14:textId="77777777" w:rsidR="00382F71" w:rsidRDefault="00000000">
      <w:pPr>
        <w:pStyle w:val="a3"/>
        <w:spacing w:line="417" w:lineRule="auto"/>
        <w:ind w:left="471" w:right="351" w:firstLine="420"/>
        <w:jc w:val="both"/>
      </w:pPr>
      <w:r>
        <w:rPr>
          <w:rFonts w:ascii="Calibri" w:eastAsia="Calibri"/>
        </w:rPr>
        <w:t>SEO</w:t>
      </w:r>
      <w:r>
        <w:rPr>
          <w:spacing w:val="4"/>
        </w:rPr>
        <w:t xml:space="preserve">：在 </w:t>
      </w:r>
      <w:r>
        <w:rPr>
          <w:rFonts w:ascii="Calibri" w:eastAsia="Calibri"/>
        </w:rPr>
        <w:t>2015</w:t>
      </w:r>
      <w:r>
        <w:rPr>
          <w:rFonts w:ascii="Calibri" w:eastAsia="Calibri"/>
          <w:spacing w:val="23"/>
        </w:rPr>
        <w:t xml:space="preserve"> </w:t>
      </w:r>
      <w:r>
        <w:rPr>
          <w:spacing w:val="1"/>
        </w:rPr>
        <w:t xml:space="preserve">年之前百度是无法收录 </w:t>
      </w:r>
      <w:r>
        <w:rPr>
          <w:rFonts w:ascii="Calibri" w:eastAsia="Calibri"/>
        </w:rPr>
        <w:t>HTTPS</w:t>
      </w:r>
      <w:r>
        <w:rPr>
          <w:rFonts w:ascii="Calibri" w:eastAsia="Calibri"/>
          <w:spacing w:val="21"/>
        </w:rPr>
        <w:t xml:space="preserve"> </w:t>
      </w:r>
      <w:r>
        <w:rPr>
          <w:spacing w:val="1"/>
        </w:rPr>
        <w:t xml:space="preserve">页面的，不过自从 </w:t>
      </w:r>
      <w:r>
        <w:rPr>
          <w:rFonts w:ascii="Calibri" w:eastAsia="Calibri"/>
        </w:rPr>
        <w:t>2015</w:t>
      </w:r>
      <w:r>
        <w:rPr>
          <w:rFonts w:ascii="Calibri" w:eastAsia="Calibri"/>
          <w:spacing w:val="20"/>
        </w:rPr>
        <w:t xml:space="preserve"> </w:t>
      </w:r>
      <w:r>
        <w:rPr>
          <w:spacing w:val="9"/>
        </w:rPr>
        <w:t xml:space="preserve">年 </w:t>
      </w:r>
      <w:r>
        <w:rPr>
          <w:rFonts w:ascii="Calibri" w:eastAsia="Calibri"/>
        </w:rPr>
        <w:t>5</w:t>
      </w:r>
      <w:r>
        <w:rPr>
          <w:rFonts w:ascii="Calibri" w:eastAsia="Calibri"/>
          <w:spacing w:val="23"/>
        </w:rPr>
        <w:t xml:space="preserve"> </w:t>
      </w:r>
      <w:r>
        <w:t>月份百度搜索全站</w:t>
      </w:r>
      <w:r>
        <w:rPr>
          <w:rFonts w:ascii="Calibri" w:eastAsia="Calibri"/>
        </w:rPr>
        <w:t>HTTPS</w:t>
      </w:r>
      <w:r>
        <w:rPr>
          <w:rFonts w:ascii="Calibri" w:eastAsia="Calibri"/>
          <w:spacing w:val="40"/>
        </w:rPr>
        <w:t xml:space="preserve"> </w:t>
      </w:r>
      <w:r>
        <w:rPr>
          <w:spacing w:val="2"/>
        </w:rPr>
        <w:t xml:space="preserve">加密后，就已经可以收录 </w:t>
      </w:r>
      <w:r>
        <w:rPr>
          <w:rFonts w:ascii="Calibri" w:eastAsia="Calibri"/>
        </w:rPr>
        <w:t>HTTPS</w:t>
      </w:r>
      <w:r>
        <w:rPr>
          <w:rFonts w:ascii="Calibri" w:eastAsia="Calibri"/>
          <w:spacing w:val="39"/>
        </w:rPr>
        <w:t xml:space="preserve"> </w:t>
      </w:r>
      <w:r>
        <w:rPr>
          <w:spacing w:val="4"/>
        </w:rPr>
        <w:t xml:space="preserve">了。谷歌则是从 </w:t>
      </w:r>
      <w:r>
        <w:rPr>
          <w:rFonts w:ascii="Calibri" w:eastAsia="Calibri"/>
        </w:rPr>
        <w:t>2014</w:t>
      </w:r>
      <w:r>
        <w:rPr>
          <w:rFonts w:ascii="Calibri" w:eastAsia="Calibri"/>
          <w:spacing w:val="41"/>
        </w:rPr>
        <w:t xml:space="preserve"> </w:t>
      </w:r>
      <w:r>
        <w:rPr>
          <w:spacing w:val="4"/>
        </w:rPr>
        <w:t xml:space="preserve">年起便开始收录 </w:t>
      </w:r>
      <w:r>
        <w:rPr>
          <w:rFonts w:ascii="Calibri" w:eastAsia="Calibri"/>
        </w:rPr>
        <w:t>HTTPS</w:t>
      </w:r>
      <w:r>
        <w:rPr>
          <w:rFonts w:ascii="Calibri" w:eastAsia="Calibri"/>
          <w:spacing w:val="39"/>
        </w:rPr>
        <w:t xml:space="preserve"> </w:t>
      </w:r>
      <w:r>
        <w:t>页面，并且</w:t>
      </w:r>
      <w:r>
        <w:rPr>
          <w:rFonts w:ascii="Calibri" w:eastAsia="Calibri"/>
          <w:w w:val="95"/>
        </w:rPr>
        <w:t>HTTPS</w:t>
      </w:r>
      <w:r>
        <w:rPr>
          <w:rFonts w:ascii="Calibri" w:eastAsia="Calibri"/>
          <w:spacing w:val="56"/>
        </w:rPr>
        <w:t xml:space="preserve"> </w:t>
      </w:r>
      <w:r>
        <w:rPr>
          <w:spacing w:val="-5"/>
          <w:w w:val="95"/>
        </w:rPr>
        <w:t xml:space="preserve">页面权重比 </w:t>
      </w:r>
      <w:r>
        <w:rPr>
          <w:rFonts w:ascii="Calibri" w:eastAsia="Calibri"/>
          <w:w w:val="95"/>
        </w:rPr>
        <w:t>HTTP</w:t>
      </w:r>
      <w:r>
        <w:rPr>
          <w:rFonts w:ascii="Calibri" w:eastAsia="Calibri"/>
          <w:spacing w:val="60"/>
        </w:rPr>
        <w:t xml:space="preserve"> </w:t>
      </w:r>
      <w:r>
        <w:rPr>
          <w:spacing w:val="-4"/>
          <w:w w:val="95"/>
        </w:rPr>
        <w:t xml:space="preserve">页面更高。从 </w:t>
      </w:r>
      <w:r>
        <w:rPr>
          <w:rFonts w:ascii="Calibri" w:eastAsia="Calibri"/>
          <w:w w:val="95"/>
        </w:rPr>
        <w:t>SEO</w:t>
      </w:r>
      <w:r>
        <w:rPr>
          <w:rFonts w:ascii="Calibri" w:eastAsia="Calibri"/>
          <w:spacing w:val="54"/>
        </w:rPr>
        <w:t xml:space="preserve"> </w:t>
      </w:r>
      <w:r>
        <w:rPr>
          <w:w w:val="95"/>
        </w:rPr>
        <w:t>的角度来说，</w:t>
      </w:r>
      <w:r>
        <w:rPr>
          <w:rFonts w:ascii="Calibri" w:eastAsia="Calibri"/>
          <w:w w:val="95"/>
        </w:rPr>
        <w:t>HTTPS</w:t>
      </w:r>
      <w:r>
        <w:rPr>
          <w:rFonts w:ascii="Calibri" w:eastAsia="Calibri"/>
          <w:spacing w:val="104"/>
        </w:rPr>
        <w:t xml:space="preserve"> </w:t>
      </w:r>
      <w:r>
        <w:rPr>
          <w:spacing w:val="-13"/>
          <w:w w:val="95"/>
        </w:rPr>
        <w:t xml:space="preserve">和 </w:t>
      </w:r>
      <w:r>
        <w:rPr>
          <w:rFonts w:ascii="Calibri" w:eastAsia="Calibri"/>
          <w:w w:val="95"/>
        </w:rPr>
        <w:t>HTTP</w:t>
      </w:r>
      <w:r>
        <w:rPr>
          <w:rFonts w:ascii="Calibri" w:eastAsia="Calibri"/>
          <w:spacing w:val="104"/>
        </w:rPr>
        <w:t xml:space="preserve"> </w:t>
      </w:r>
      <w:r>
        <w:rPr>
          <w:spacing w:val="-3"/>
          <w:w w:val="95"/>
        </w:rPr>
        <w:t xml:space="preserve">区别不大，甚至 </w:t>
      </w:r>
      <w:r>
        <w:rPr>
          <w:rFonts w:ascii="Calibri" w:eastAsia="Calibri"/>
          <w:w w:val="95"/>
        </w:rPr>
        <w:t>HTTPS</w:t>
      </w:r>
      <w:r>
        <w:rPr>
          <w:rFonts w:ascii="Calibri" w:eastAsia="Calibri"/>
          <w:spacing w:val="100"/>
        </w:rPr>
        <w:t xml:space="preserve"> </w:t>
      </w:r>
      <w:r>
        <w:rPr>
          <w:w w:val="95"/>
        </w:rPr>
        <w:t>效果</w:t>
      </w:r>
      <w:r>
        <w:t>更好。</w:t>
      </w:r>
    </w:p>
    <w:p w14:paraId="7416EF9A" w14:textId="77777777" w:rsidR="00382F71" w:rsidRDefault="00000000">
      <w:pPr>
        <w:pStyle w:val="a3"/>
        <w:spacing w:line="417" w:lineRule="auto"/>
        <w:ind w:left="471" w:right="352" w:firstLine="420"/>
        <w:jc w:val="both"/>
      </w:pPr>
      <w:r>
        <w:rPr>
          <w:spacing w:val="-1"/>
          <w:w w:val="95"/>
        </w:rPr>
        <w:t xml:space="preserve">技术层面：如果要说 </w:t>
      </w:r>
      <w:r>
        <w:rPr>
          <w:rFonts w:ascii="Calibri" w:eastAsia="Calibri"/>
          <w:w w:val="95"/>
        </w:rPr>
        <w:t>HTTPS</w:t>
      </w:r>
      <w:r>
        <w:rPr>
          <w:rFonts w:ascii="Calibri" w:eastAsia="Calibri"/>
          <w:spacing w:val="6"/>
          <w:w w:val="95"/>
        </w:rPr>
        <w:t xml:space="preserve"> </w:t>
      </w:r>
      <w:r>
        <w:rPr>
          <w:spacing w:val="-5"/>
          <w:w w:val="95"/>
        </w:rPr>
        <w:t xml:space="preserve">和 </w:t>
      </w:r>
      <w:r>
        <w:rPr>
          <w:rFonts w:ascii="Calibri" w:eastAsia="Calibri"/>
          <w:w w:val="95"/>
        </w:rPr>
        <w:t>HTTP</w:t>
      </w:r>
      <w:r>
        <w:rPr>
          <w:rFonts w:ascii="Calibri" w:eastAsia="Calibri"/>
          <w:spacing w:val="5"/>
          <w:w w:val="95"/>
        </w:rPr>
        <w:t xml:space="preserve"> </w:t>
      </w:r>
      <w:r>
        <w:rPr>
          <w:spacing w:val="4"/>
          <w:w w:val="95"/>
        </w:rPr>
        <w:t>的区别，</w:t>
      </w:r>
      <w:proofErr w:type="gramStart"/>
      <w:r>
        <w:rPr>
          <w:spacing w:val="4"/>
          <w:w w:val="95"/>
        </w:rPr>
        <w:t>最</w:t>
      </w:r>
      <w:proofErr w:type="gramEnd"/>
      <w:r>
        <w:rPr>
          <w:spacing w:val="4"/>
          <w:w w:val="95"/>
        </w:rPr>
        <w:t xml:space="preserve">关键的还是在技术层面。比如 </w:t>
      </w:r>
      <w:r>
        <w:rPr>
          <w:rFonts w:ascii="Calibri" w:eastAsia="Calibri"/>
          <w:w w:val="95"/>
        </w:rPr>
        <w:t>HTTP</w:t>
      </w:r>
      <w:r>
        <w:rPr>
          <w:rFonts w:ascii="Calibri" w:eastAsia="Calibri"/>
          <w:spacing w:val="48"/>
        </w:rPr>
        <w:t xml:space="preserve"> </w:t>
      </w:r>
      <w:r>
        <w:rPr>
          <w:w w:val="95"/>
        </w:rPr>
        <w:t>标准端口是</w:t>
      </w:r>
      <w:r>
        <w:rPr>
          <w:rFonts w:ascii="Calibri" w:eastAsia="Calibri"/>
        </w:rPr>
        <w:t>80</w:t>
      </w:r>
      <w:r>
        <w:rPr>
          <w:spacing w:val="3"/>
        </w:rPr>
        <w:t xml:space="preserve">， 而 </w:t>
      </w:r>
      <w:r>
        <w:rPr>
          <w:rFonts w:ascii="Calibri" w:eastAsia="Calibri"/>
        </w:rPr>
        <w:t>HTTPS</w:t>
      </w:r>
      <w:r>
        <w:rPr>
          <w:rFonts w:ascii="Calibri" w:eastAsia="Calibri"/>
          <w:spacing w:val="17"/>
        </w:rPr>
        <w:t xml:space="preserve"> </w:t>
      </w:r>
      <w:r>
        <w:rPr>
          <w:spacing w:val="1"/>
        </w:rPr>
        <w:t xml:space="preserve">标准端口是 </w:t>
      </w:r>
      <w:r>
        <w:rPr>
          <w:rFonts w:ascii="Calibri" w:eastAsia="Calibri"/>
        </w:rPr>
        <w:t>443</w:t>
      </w:r>
      <w:r>
        <w:t>；</w:t>
      </w:r>
      <w:r>
        <w:rPr>
          <w:rFonts w:ascii="Calibri" w:eastAsia="Calibri"/>
        </w:rPr>
        <w:t>HTTP</w:t>
      </w:r>
      <w:r>
        <w:rPr>
          <w:rFonts w:ascii="Calibri" w:eastAsia="Calibri"/>
          <w:spacing w:val="20"/>
        </w:rPr>
        <w:t xml:space="preserve"> </w:t>
      </w:r>
      <w:r>
        <w:t>无需证书，</w:t>
      </w:r>
      <w:r>
        <w:rPr>
          <w:rFonts w:ascii="Calibri" w:eastAsia="Calibri"/>
        </w:rPr>
        <w:t>HTTPS</w:t>
      </w:r>
      <w:r>
        <w:rPr>
          <w:rFonts w:ascii="Calibri" w:eastAsia="Calibri"/>
          <w:spacing w:val="18"/>
        </w:rPr>
        <w:t xml:space="preserve"> </w:t>
      </w:r>
      <w:r>
        <w:rPr>
          <w:spacing w:val="2"/>
        </w:rPr>
        <w:t xml:space="preserve">需要 </w:t>
      </w:r>
      <w:r>
        <w:rPr>
          <w:rFonts w:ascii="Calibri" w:eastAsia="Calibri"/>
        </w:rPr>
        <w:t>CA</w:t>
      </w:r>
      <w:r>
        <w:rPr>
          <w:rFonts w:ascii="Calibri" w:eastAsia="Calibri"/>
          <w:spacing w:val="64"/>
        </w:rPr>
        <w:t xml:space="preserve"> </w:t>
      </w:r>
      <w:r>
        <w:rPr>
          <w:spacing w:val="1"/>
        </w:rPr>
        <w:t xml:space="preserve">机构颁发的 </w:t>
      </w:r>
      <w:r>
        <w:rPr>
          <w:rFonts w:ascii="Calibri" w:eastAsia="Calibri"/>
        </w:rPr>
        <w:t>SSL</w:t>
      </w:r>
      <w:r>
        <w:rPr>
          <w:rFonts w:ascii="Calibri" w:eastAsia="Calibri"/>
          <w:spacing w:val="63"/>
        </w:rPr>
        <w:t xml:space="preserve"> </w:t>
      </w:r>
      <w:r>
        <w:t>证书；</w:t>
      </w:r>
      <w:r>
        <w:rPr>
          <w:rFonts w:ascii="Calibri" w:eastAsia="Calibri"/>
        </w:rPr>
        <w:t>HTTP</w:t>
      </w:r>
      <w:r>
        <w:rPr>
          <w:rFonts w:ascii="Calibri" w:eastAsia="Calibri"/>
          <w:spacing w:val="65"/>
        </w:rPr>
        <w:t xml:space="preserve"> </w:t>
      </w:r>
      <w:r>
        <w:t xml:space="preserve">工作于应用层， </w:t>
      </w:r>
      <w:r>
        <w:rPr>
          <w:rFonts w:ascii="Calibri" w:eastAsia="Calibri"/>
        </w:rPr>
        <w:t>HTTPS</w:t>
      </w:r>
      <w:r>
        <w:rPr>
          <w:rFonts w:ascii="Calibri" w:eastAsia="Calibri"/>
          <w:spacing w:val="11"/>
        </w:rPr>
        <w:t xml:space="preserve"> </w:t>
      </w:r>
      <w:r>
        <w:t>工作于传输层。</w:t>
      </w:r>
    </w:p>
    <w:p w14:paraId="2EF2EE44" w14:textId="77777777" w:rsidR="00382F71" w:rsidRDefault="00382F71">
      <w:pPr>
        <w:pStyle w:val="a3"/>
        <w:spacing w:before="6"/>
        <w:rPr>
          <w:sz w:val="16"/>
        </w:rPr>
      </w:pPr>
    </w:p>
    <w:p w14:paraId="38AB8257" w14:textId="77777777" w:rsidR="00382F71" w:rsidRDefault="00000000">
      <w:pPr>
        <w:pStyle w:val="a5"/>
        <w:numPr>
          <w:ilvl w:val="2"/>
          <w:numId w:val="246"/>
        </w:numPr>
        <w:tabs>
          <w:tab w:val="left" w:pos="1731"/>
          <w:tab w:val="left" w:pos="1732"/>
        </w:tabs>
        <w:ind w:left="1731" w:hanging="1261"/>
        <w:rPr>
          <w:rFonts w:ascii="Calibri" w:eastAsia="Calibri"/>
          <w:color w:val="4AACC5"/>
          <w:sz w:val="28"/>
        </w:rPr>
      </w:pPr>
      <w:bookmarkStart w:id="1545" w:name="12.1.14cookies_和session_的区别？"/>
      <w:bookmarkStart w:id="1546" w:name="_bookmark770"/>
      <w:bookmarkEnd w:id="1545"/>
      <w:bookmarkEnd w:id="1546"/>
      <w:r>
        <w:rPr>
          <w:rFonts w:ascii="Calibri" w:eastAsia="Calibri"/>
          <w:b/>
          <w:color w:val="4AACC5"/>
          <w:spacing w:val="-1"/>
          <w:sz w:val="28"/>
        </w:rPr>
        <w:t>cookies</w:t>
      </w:r>
      <w:r>
        <w:rPr>
          <w:rFonts w:ascii="Calibri" w:eastAsia="Calibri"/>
          <w:b/>
          <w:color w:val="4AACC5"/>
          <w:spacing w:val="75"/>
          <w:sz w:val="28"/>
        </w:rPr>
        <w:t xml:space="preserve"> </w:t>
      </w:r>
      <w:r>
        <w:rPr>
          <w:color w:val="4AACC5"/>
          <w:spacing w:val="-35"/>
          <w:sz w:val="28"/>
        </w:rPr>
        <w:t xml:space="preserve">和 </w:t>
      </w:r>
      <w:r>
        <w:rPr>
          <w:rFonts w:ascii="Calibri" w:eastAsia="Calibri"/>
          <w:b/>
          <w:color w:val="4AACC5"/>
          <w:sz w:val="28"/>
        </w:rPr>
        <w:t>session</w:t>
      </w:r>
      <w:r>
        <w:rPr>
          <w:rFonts w:ascii="Calibri" w:eastAsia="Calibri"/>
          <w:b/>
          <w:color w:val="4AACC5"/>
          <w:spacing w:val="79"/>
          <w:sz w:val="28"/>
        </w:rPr>
        <w:t xml:space="preserve"> </w:t>
      </w:r>
      <w:r>
        <w:rPr>
          <w:color w:val="4AACC5"/>
          <w:sz w:val="28"/>
        </w:rPr>
        <w:t>的区别？</w:t>
      </w:r>
    </w:p>
    <w:p w14:paraId="26B42311" w14:textId="77777777" w:rsidR="00382F71" w:rsidRDefault="00382F71">
      <w:pPr>
        <w:pStyle w:val="a3"/>
        <w:rPr>
          <w:sz w:val="30"/>
        </w:rPr>
      </w:pPr>
    </w:p>
    <w:p w14:paraId="67B20662" w14:textId="77777777" w:rsidR="00382F71" w:rsidRDefault="00382F71">
      <w:pPr>
        <w:pStyle w:val="a3"/>
        <w:spacing w:before="4"/>
        <w:rPr>
          <w:sz w:val="29"/>
        </w:rPr>
      </w:pPr>
    </w:p>
    <w:p w14:paraId="33ABDB2F" w14:textId="77777777" w:rsidR="00382F71" w:rsidRDefault="00000000">
      <w:pPr>
        <w:pStyle w:val="a3"/>
        <w:spacing w:line="417" w:lineRule="auto"/>
        <w:ind w:left="471" w:right="351" w:firstLine="420"/>
        <w:jc w:val="both"/>
      </w:pPr>
      <w:r>
        <w:rPr>
          <w:rFonts w:ascii="Calibri" w:eastAsia="Calibri"/>
          <w:w w:val="95"/>
        </w:rPr>
        <w:t>cookies:</w:t>
      </w:r>
      <w:r>
        <w:rPr>
          <w:w w:val="95"/>
        </w:rPr>
        <w:t>是针对每一个网站的信息，每一个网站只对应一个，其它网站不能访问，这个文件是保存</w:t>
      </w:r>
      <w:r>
        <w:rPr>
          <w:spacing w:val="162"/>
        </w:rPr>
        <w:t xml:space="preserve"> </w:t>
      </w:r>
      <w:r>
        <w:rPr>
          <w:w w:val="95"/>
        </w:rPr>
        <w:t>在客户端的，每次你</w:t>
      </w:r>
      <w:proofErr w:type="gramStart"/>
      <w:r>
        <w:rPr>
          <w:w w:val="95"/>
        </w:rPr>
        <w:t>打相应</w:t>
      </w:r>
      <w:proofErr w:type="gramEnd"/>
      <w:r>
        <w:rPr>
          <w:w w:val="95"/>
        </w:rPr>
        <w:t>网站，浏览器会查找这个网站的</w:t>
      </w:r>
      <w:r>
        <w:rPr>
          <w:spacing w:val="105"/>
        </w:rPr>
        <w:t xml:space="preserve">  </w:t>
      </w:r>
      <w:r>
        <w:rPr>
          <w:rFonts w:ascii="Calibri" w:eastAsia="Calibri"/>
          <w:w w:val="95"/>
        </w:rPr>
        <w:t>cookies</w:t>
      </w:r>
      <w:r>
        <w:rPr>
          <w:w w:val="95"/>
        </w:rPr>
        <w:t>，如果有就会将这个文件起发送出</w:t>
      </w:r>
      <w:r>
        <w:t>去。</w:t>
      </w:r>
      <w:r>
        <w:rPr>
          <w:rFonts w:ascii="Calibri" w:eastAsia="Calibri"/>
        </w:rPr>
        <w:t>cookies</w:t>
      </w:r>
      <w:r>
        <w:rPr>
          <w:rFonts w:ascii="Calibri" w:eastAsia="Calibri"/>
          <w:spacing w:val="10"/>
        </w:rPr>
        <w:t xml:space="preserve"> </w:t>
      </w:r>
      <w:r>
        <w:t>文件的内容大致</w:t>
      </w:r>
      <w:proofErr w:type="gramStart"/>
      <w:r>
        <w:t>包函</w:t>
      </w:r>
      <w:proofErr w:type="gramEnd"/>
      <w:r>
        <w:t>这些信息如用户名，密码，设置等。</w:t>
      </w:r>
    </w:p>
    <w:p w14:paraId="63045E08" w14:textId="77777777" w:rsidR="00382F71" w:rsidRDefault="00000000">
      <w:pPr>
        <w:pStyle w:val="a3"/>
        <w:spacing w:line="417" w:lineRule="auto"/>
        <w:ind w:left="471" w:right="351" w:firstLine="420"/>
        <w:jc w:val="both"/>
      </w:pPr>
      <w:r>
        <w:rPr>
          <w:rFonts w:ascii="Calibri" w:eastAsia="Calibri"/>
          <w:w w:val="95"/>
        </w:rPr>
        <w:t>session</w:t>
      </w:r>
      <w:r>
        <w:rPr>
          <w:w w:val="95"/>
        </w:rPr>
        <w:t>： 是针对每一个用户的，只有客户机访问，程序就会为这个客户新增一个</w:t>
      </w:r>
      <w:r>
        <w:rPr>
          <w:spacing w:val="166"/>
        </w:rPr>
        <w:t xml:space="preserve"> </w:t>
      </w:r>
      <w:r>
        <w:rPr>
          <w:rFonts w:ascii="Calibri" w:eastAsia="Calibri"/>
          <w:w w:val="95"/>
        </w:rPr>
        <w:t>session</w:t>
      </w:r>
      <w:r>
        <w:rPr>
          <w:w w:val="95"/>
        </w:rPr>
        <w:t>。</w:t>
      </w:r>
      <w:r>
        <w:rPr>
          <w:rFonts w:ascii="Calibri" w:eastAsia="Calibri"/>
          <w:w w:val="95"/>
        </w:rPr>
        <w:t>session</w:t>
      </w:r>
      <w:r>
        <w:rPr>
          <w:rFonts w:ascii="Calibri" w:eastAsia="Calibri"/>
          <w:spacing w:val="1"/>
          <w:w w:val="95"/>
        </w:rPr>
        <w:t xml:space="preserve"> </w:t>
      </w:r>
      <w:r>
        <w:rPr>
          <w:spacing w:val="1"/>
        </w:rPr>
        <w:t xml:space="preserve">里主要保存的是用户的登录信息，操作信息等。这个 </w:t>
      </w:r>
      <w:r>
        <w:rPr>
          <w:rFonts w:ascii="Calibri" w:eastAsia="Calibri"/>
        </w:rPr>
        <w:t>session</w:t>
      </w:r>
      <w:r>
        <w:rPr>
          <w:rFonts w:ascii="Calibri" w:eastAsia="Calibri"/>
          <w:spacing w:val="43"/>
        </w:rPr>
        <w:t xml:space="preserve"> </w:t>
      </w:r>
      <w:r>
        <w:t>在用户访问结束后会被自动消失（如果超时也会）。</w:t>
      </w:r>
    </w:p>
    <w:p w14:paraId="39984F72" w14:textId="77777777" w:rsidR="00382F71" w:rsidRDefault="00382F71">
      <w:pPr>
        <w:pStyle w:val="a3"/>
        <w:rPr>
          <w:sz w:val="20"/>
        </w:rPr>
      </w:pPr>
    </w:p>
    <w:p w14:paraId="232C8987" w14:textId="77777777" w:rsidR="00382F71" w:rsidRDefault="00382F71">
      <w:pPr>
        <w:pStyle w:val="a3"/>
        <w:rPr>
          <w:sz w:val="20"/>
        </w:rPr>
      </w:pPr>
    </w:p>
    <w:p w14:paraId="7EA4D3F6" w14:textId="77777777" w:rsidR="00382F71" w:rsidRDefault="00000000">
      <w:pPr>
        <w:pStyle w:val="a5"/>
        <w:numPr>
          <w:ilvl w:val="2"/>
          <w:numId w:val="246"/>
        </w:numPr>
        <w:tabs>
          <w:tab w:val="left" w:pos="1731"/>
          <w:tab w:val="left" w:pos="1732"/>
        </w:tabs>
        <w:spacing w:before="168"/>
        <w:ind w:left="1731" w:hanging="1261"/>
        <w:rPr>
          <w:rFonts w:ascii="Calibri" w:eastAsia="Calibri"/>
          <w:color w:val="4AACC5"/>
          <w:sz w:val="28"/>
        </w:rPr>
      </w:pPr>
      <w:bookmarkStart w:id="1547" w:name="12.1.15HTTP_的get_请求和post_请求的区别？"/>
      <w:bookmarkStart w:id="1548" w:name="_bookmark771"/>
      <w:bookmarkEnd w:id="1547"/>
      <w:bookmarkEnd w:id="1548"/>
      <w:r>
        <w:rPr>
          <w:rFonts w:ascii="Calibri" w:eastAsia="Calibri"/>
          <w:b/>
          <w:color w:val="4AACC5"/>
          <w:sz w:val="28"/>
        </w:rPr>
        <w:t>HTTP</w:t>
      </w:r>
      <w:r>
        <w:rPr>
          <w:rFonts w:ascii="Calibri" w:eastAsia="Calibri"/>
          <w:b/>
          <w:color w:val="4AACC5"/>
          <w:spacing w:val="77"/>
          <w:sz w:val="28"/>
        </w:rPr>
        <w:t xml:space="preserve"> </w:t>
      </w:r>
      <w:r>
        <w:rPr>
          <w:color w:val="4AACC5"/>
          <w:spacing w:val="-36"/>
          <w:sz w:val="28"/>
        </w:rPr>
        <w:t xml:space="preserve">的 </w:t>
      </w:r>
      <w:r>
        <w:rPr>
          <w:rFonts w:ascii="Calibri" w:eastAsia="Calibri"/>
          <w:b/>
          <w:color w:val="4AACC5"/>
          <w:sz w:val="28"/>
        </w:rPr>
        <w:t>get</w:t>
      </w:r>
      <w:r>
        <w:rPr>
          <w:rFonts w:ascii="Calibri" w:eastAsia="Calibri"/>
          <w:b/>
          <w:color w:val="4AACC5"/>
          <w:spacing w:val="75"/>
          <w:sz w:val="28"/>
        </w:rPr>
        <w:t xml:space="preserve"> </w:t>
      </w:r>
      <w:r>
        <w:rPr>
          <w:color w:val="4AACC5"/>
          <w:spacing w:val="-18"/>
          <w:sz w:val="28"/>
        </w:rPr>
        <w:t xml:space="preserve">请求和 </w:t>
      </w:r>
      <w:r>
        <w:rPr>
          <w:rFonts w:ascii="Calibri" w:eastAsia="Calibri"/>
          <w:b/>
          <w:color w:val="4AACC5"/>
          <w:sz w:val="28"/>
        </w:rPr>
        <w:t>post</w:t>
      </w:r>
      <w:r>
        <w:rPr>
          <w:rFonts w:ascii="Calibri" w:eastAsia="Calibri"/>
          <w:b/>
          <w:color w:val="4AACC5"/>
          <w:spacing w:val="75"/>
          <w:sz w:val="28"/>
        </w:rPr>
        <w:t xml:space="preserve"> </w:t>
      </w:r>
      <w:r>
        <w:rPr>
          <w:color w:val="4AACC5"/>
          <w:sz w:val="28"/>
        </w:rPr>
        <w:t>请求的区别？</w:t>
      </w:r>
    </w:p>
    <w:p w14:paraId="14646EFE" w14:textId="77777777" w:rsidR="00382F71" w:rsidRDefault="00382F71">
      <w:pPr>
        <w:pStyle w:val="a3"/>
        <w:rPr>
          <w:sz w:val="30"/>
        </w:rPr>
      </w:pPr>
    </w:p>
    <w:p w14:paraId="6C02CC08" w14:textId="77777777" w:rsidR="00382F71" w:rsidRDefault="00382F71">
      <w:pPr>
        <w:pStyle w:val="a3"/>
        <w:spacing w:before="4"/>
        <w:rPr>
          <w:sz w:val="29"/>
        </w:rPr>
      </w:pPr>
    </w:p>
    <w:p w14:paraId="425A2CDE" w14:textId="77777777" w:rsidR="00382F71" w:rsidRDefault="00000000">
      <w:pPr>
        <w:pStyle w:val="a5"/>
        <w:numPr>
          <w:ilvl w:val="0"/>
          <w:numId w:val="247"/>
        </w:numPr>
        <w:tabs>
          <w:tab w:val="left" w:pos="998"/>
        </w:tabs>
        <w:rPr>
          <w:sz w:val="21"/>
        </w:rPr>
      </w:pPr>
      <w:r>
        <w:rPr>
          <w:sz w:val="21"/>
        </w:rPr>
        <w:t>在客户端，</w:t>
      </w:r>
      <w:r>
        <w:rPr>
          <w:rFonts w:ascii="Calibri" w:eastAsia="Calibri"/>
          <w:sz w:val="21"/>
        </w:rPr>
        <w:t>Get</w:t>
      </w:r>
      <w:r>
        <w:rPr>
          <w:rFonts w:ascii="Calibri" w:eastAsia="Calibri"/>
          <w:spacing w:val="6"/>
          <w:sz w:val="21"/>
        </w:rPr>
        <w:t xml:space="preserve"> </w:t>
      </w:r>
      <w:r>
        <w:rPr>
          <w:spacing w:val="-1"/>
          <w:sz w:val="21"/>
        </w:rPr>
        <w:t xml:space="preserve">方式在通过 </w:t>
      </w:r>
      <w:r>
        <w:rPr>
          <w:rFonts w:ascii="Calibri" w:eastAsia="Calibri"/>
          <w:sz w:val="21"/>
        </w:rPr>
        <w:t>URL</w:t>
      </w:r>
      <w:r>
        <w:rPr>
          <w:rFonts w:ascii="Calibri" w:eastAsia="Calibri"/>
          <w:spacing w:val="57"/>
          <w:sz w:val="21"/>
        </w:rPr>
        <w:t xml:space="preserve"> </w:t>
      </w:r>
      <w:r>
        <w:rPr>
          <w:spacing w:val="-1"/>
          <w:sz w:val="21"/>
        </w:rPr>
        <w:t xml:space="preserve">提交数据，数据在 </w:t>
      </w:r>
      <w:r>
        <w:rPr>
          <w:rFonts w:ascii="Calibri" w:eastAsia="Calibri"/>
          <w:sz w:val="21"/>
        </w:rPr>
        <w:t>URL</w:t>
      </w:r>
      <w:r>
        <w:rPr>
          <w:rFonts w:ascii="Calibri" w:eastAsia="Calibri"/>
          <w:spacing w:val="56"/>
          <w:sz w:val="21"/>
        </w:rPr>
        <w:t xml:space="preserve"> </w:t>
      </w:r>
      <w:r>
        <w:rPr>
          <w:sz w:val="21"/>
        </w:rPr>
        <w:t>中可以看到；</w:t>
      </w:r>
      <w:r>
        <w:rPr>
          <w:rFonts w:ascii="Calibri" w:eastAsia="Calibri"/>
          <w:sz w:val="21"/>
        </w:rPr>
        <w:t>POST</w:t>
      </w:r>
      <w:r>
        <w:rPr>
          <w:rFonts w:ascii="Calibri" w:eastAsia="Calibri"/>
          <w:spacing w:val="53"/>
          <w:sz w:val="21"/>
        </w:rPr>
        <w:t xml:space="preserve"> </w:t>
      </w:r>
      <w:r>
        <w:rPr>
          <w:sz w:val="21"/>
        </w:rPr>
        <w:t>方式，数据放置在</w:t>
      </w:r>
    </w:p>
    <w:p w14:paraId="18781219" w14:textId="77777777" w:rsidR="00382F71" w:rsidRDefault="00382F71">
      <w:pPr>
        <w:pStyle w:val="a3"/>
        <w:spacing w:before="7"/>
        <w:rPr>
          <w:sz w:val="15"/>
        </w:rPr>
      </w:pPr>
    </w:p>
    <w:p w14:paraId="515B0D91" w14:textId="77777777" w:rsidR="00382F71" w:rsidRDefault="00000000">
      <w:pPr>
        <w:pStyle w:val="a3"/>
        <w:ind w:left="471"/>
      </w:pPr>
      <w:r>
        <w:rPr>
          <w:rFonts w:ascii="Calibri" w:eastAsia="Calibri"/>
        </w:rPr>
        <w:t>HTML</w:t>
      </w:r>
      <w:r>
        <w:rPr>
          <w:rFonts w:ascii="Calibri" w:eastAsia="Calibri"/>
          <w:spacing w:val="-1"/>
        </w:rPr>
        <w:t xml:space="preserve"> </w:t>
      </w:r>
      <w:r>
        <w:rPr>
          <w:rFonts w:ascii="Calibri" w:eastAsia="Calibri"/>
        </w:rPr>
        <w:t>HEADER</w:t>
      </w:r>
      <w:r>
        <w:rPr>
          <w:rFonts w:ascii="Calibri" w:eastAsia="Calibri"/>
          <w:spacing w:val="5"/>
        </w:rPr>
        <w:t xml:space="preserve"> </w:t>
      </w:r>
      <w:r>
        <w:t>内提交。</w:t>
      </w:r>
    </w:p>
    <w:p w14:paraId="2D244E44" w14:textId="77777777" w:rsidR="00382F71" w:rsidRDefault="00382F71">
      <w:pPr>
        <w:pStyle w:val="a3"/>
        <w:spacing w:before="6"/>
        <w:rPr>
          <w:sz w:val="15"/>
        </w:rPr>
      </w:pPr>
    </w:p>
    <w:p w14:paraId="64DB5154" w14:textId="77777777" w:rsidR="00382F71" w:rsidRDefault="00000000">
      <w:pPr>
        <w:pStyle w:val="a5"/>
        <w:numPr>
          <w:ilvl w:val="0"/>
          <w:numId w:val="247"/>
        </w:numPr>
        <w:tabs>
          <w:tab w:val="left" w:pos="998"/>
        </w:tabs>
        <w:spacing w:before="1"/>
        <w:rPr>
          <w:sz w:val="21"/>
        </w:rPr>
      </w:pPr>
      <w:r>
        <w:rPr>
          <w:rFonts w:ascii="Calibri" w:eastAsia="Calibri"/>
          <w:w w:val="95"/>
          <w:sz w:val="21"/>
        </w:rPr>
        <w:t>GET</w:t>
      </w:r>
      <w:r>
        <w:rPr>
          <w:rFonts w:ascii="Calibri" w:eastAsia="Calibri"/>
          <w:spacing w:val="116"/>
          <w:sz w:val="21"/>
        </w:rPr>
        <w:t xml:space="preserve"> </w:t>
      </w:r>
      <w:r>
        <w:rPr>
          <w:spacing w:val="4"/>
          <w:w w:val="95"/>
          <w:sz w:val="21"/>
        </w:rPr>
        <w:t xml:space="preserve">方式提交的数据最多只能有 </w:t>
      </w:r>
      <w:r>
        <w:rPr>
          <w:rFonts w:ascii="Calibri" w:eastAsia="Calibri"/>
          <w:w w:val="95"/>
          <w:sz w:val="21"/>
        </w:rPr>
        <w:t>1024</w:t>
      </w:r>
      <w:r>
        <w:rPr>
          <w:rFonts w:ascii="Calibri" w:eastAsia="Calibri"/>
          <w:spacing w:val="114"/>
          <w:sz w:val="21"/>
        </w:rPr>
        <w:t xml:space="preserve"> </w:t>
      </w:r>
      <w:r>
        <w:rPr>
          <w:spacing w:val="-4"/>
          <w:w w:val="95"/>
          <w:sz w:val="21"/>
        </w:rPr>
        <w:t xml:space="preserve">字节，而 </w:t>
      </w:r>
      <w:r>
        <w:rPr>
          <w:rFonts w:ascii="Calibri" w:eastAsia="Calibri"/>
          <w:w w:val="95"/>
          <w:sz w:val="21"/>
        </w:rPr>
        <w:t>POST</w:t>
      </w:r>
      <w:r>
        <w:rPr>
          <w:rFonts w:ascii="Calibri" w:eastAsia="Calibri"/>
          <w:spacing w:val="106"/>
          <w:sz w:val="21"/>
        </w:rPr>
        <w:t xml:space="preserve"> </w:t>
      </w:r>
      <w:r>
        <w:rPr>
          <w:w w:val="95"/>
          <w:sz w:val="21"/>
        </w:rPr>
        <w:t>则没有此限制。</w:t>
      </w:r>
    </w:p>
    <w:p w14:paraId="4CCC006C" w14:textId="77777777" w:rsidR="00382F71" w:rsidRDefault="00382F71">
      <w:pPr>
        <w:rPr>
          <w:sz w:val="21"/>
        </w:rPr>
        <w:sectPr w:rsidR="00382F71">
          <w:pgSz w:w="11910" w:h="16840"/>
          <w:pgMar w:top="1580" w:right="940" w:bottom="680" w:left="820" w:header="0" w:footer="406" w:gutter="0"/>
          <w:cols w:space="720"/>
        </w:sectPr>
      </w:pPr>
    </w:p>
    <w:p w14:paraId="49390135" w14:textId="77777777" w:rsidR="00382F71" w:rsidRDefault="00000000">
      <w:pPr>
        <w:pStyle w:val="a5"/>
        <w:numPr>
          <w:ilvl w:val="0"/>
          <w:numId w:val="247"/>
        </w:numPr>
        <w:tabs>
          <w:tab w:val="left" w:pos="998"/>
        </w:tabs>
        <w:spacing w:before="49" w:line="417" w:lineRule="auto"/>
        <w:ind w:left="471" w:right="283" w:firstLine="0"/>
        <w:rPr>
          <w:sz w:val="21"/>
        </w:rPr>
      </w:pPr>
      <w:r>
        <w:rPr>
          <w:sz w:val="21"/>
        </w:rPr>
        <w:lastRenderedPageBreak/>
        <w:t>安全性问题。正如在（</w:t>
      </w:r>
      <w:r>
        <w:rPr>
          <w:rFonts w:ascii="Calibri" w:eastAsia="Calibri"/>
          <w:sz w:val="21"/>
        </w:rPr>
        <w:t>1</w:t>
      </w:r>
      <w:r>
        <w:rPr>
          <w:sz w:val="21"/>
        </w:rPr>
        <w:t>）</w:t>
      </w:r>
      <w:r>
        <w:rPr>
          <w:spacing w:val="-1"/>
          <w:sz w:val="21"/>
        </w:rPr>
        <w:t xml:space="preserve">中提到，使用 </w:t>
      </w:r>
      <w:r>
        <w:rPr>
          <w:rFonts w:ascii="Calibri" w:eastAsia="Calibri"/>
          <w:sz w:val="21"/>
        </w:rPr>
        <w:t>Get</w:t>
      </w:r>
      <w:r>
        <w:rPr>
          <w:rFonts w:ascii="Calibri" w:eastAsia="Calibri"/>
          <w:spacing w:val="7"/>
          <w:sz w:val="21"/>
        </w:rPr>
        <w:t xml:space="preserve"> </w:t>
      </w:r>
      <w:r>
        <w:rPr>
          <w:spacing w:val="5"/>
          <w:sz w:val="21"/>
        </w:rPr>
        <w:t xml:space="preserve">的时候，参数会显示在地址栏上，而 </w:t>
      </w:r>
      <w:r>
        <w:rPr>
          <w:rFonts w:ascii="Calibri" w:eastAsia="Calibri"/>
          <w:sz w:val="21"/>
        </w:rPr>
        <w:t>Post</w:t>
      </w:r>
      <w:r>
        <w:rPr>
          <w:rFonts w:ascii="Calibri" w:eastAsia="Calibri"/>
          <w:spacing w:val="5"/>
          <w:sz w:val="21"/>
        </w:rPr>
        <w:t xml:space="preserve"> </w:t>
      </w:r>
      <w:r>
        <w:rPr>
          <w:sz w:val="21"/>
        </w:rPr>
        <w:t>不会。</w:t>
      </w:r>
      <w:r>
        <w:rPr>
          <w:spacing w:val="-3"/>
          <w:sz w:val="21"/>
        </w:rPr>
        <w:t xml:space="preserve">所以，如果这些数据是中文数据而且是非敏感数据，那么使用 </w:t>
      </w:r>
      <w:r>
        <w:rPr>
          <w:rFonts w:ascii="Calibri" w:eastAsia="Calibri"/>
          <w:spacing w:val="-1"/>
          <w:sz w:val="21"/>
        </w:rPr>
        <w:t>get</w:t>
      </w:r>
      <w:r>
        <w:rPr>
          <w:spacing w:val="-1"/>
          <w:sz w:val="21"/>
        </w:rPr>
        <w:t>；如果用户输入的数据不是中文字符</w:t>
      </w:r>
      <w:r>
        <w:rPr>
          <w:sz w:val="21"/>
        </w:rPr>
        <w:t xml:space="preserve">而且包含敏感数据，那么还是使用 </w:t>
      </w:r>
      <w:r>
        <w:rPr>
          <w:rFonts w:ascii="Calibri" w:eastAsia="Calibri"/>
          <w:sz w:val="21"/>
        </w:rPr>
        <w:t>post</w:t>
      </w:r>
      <w:r>
        <w:rPr>
          <w:rFonts w:ascii="Calibri" w:eastAsia="Calibri"/>
          <w:spacing w:val="11"/>
          <w:sz w:val="21"/>
        </w:rPr>
        <w:t xml:space="preserve"> </w:t>
      </w:r>
      <w:r>
        <w:rPr>
          <w:sz w:val="21"/>
        </w:rPr>
        <w:t>为好。</w:t>
      </w:r>
    </w:p>
    <w:p w14:paraId="2AF01D28" w14:textId="77777777" w:rsidR="00382F71" w:rsidRDefault="00000000">
      <w:pPr>
        <w:pStyle w:val="a5"/>
        <w:numPr>
          <w:ilvl w:val="0"/>
          <w:numId w:val="247"/>
        </w:numPr>
        <w:tabs>
          <w:tab w:val="left" w:pos="998"/>
        </w:tabs>
        <w:spacing w:line="269" w:lineRule="exact"/>
        <w:rPr>
          <w:rFonts w:ascii="Calibri" w:eastAsia="Calibri"/>
          <w:sz w:val="21"/>
        </w:rPr>
      </w:pPr>
      <w:r>
        <w:rPr>
          <w:spacing w:val="-13"/>
          <w:sz w:val="21"/>
        </w:rPr>
        <w:t>安全的和</w:t>
      </w:r>
      <w:proofErr w:type="gramStart"/>
      <w:r>
        <w:rPr>
          <w:spacing w:val="-13"/>
          <w:sz w:val="21"/>
        </w:rPr>
        <w:t>幂</w:t>
      </w:r>
      <w:proofErr w:type="gramEnd"/>
      <w:r>
        <w:rPr>
          <w:spacing w:val="-13"/>
          <w:sz w:val="21"/>
        </w:rPr>
        <w:t>等的。所谓安全的意味着该操作用于获取信息而</w:t>
      </w:r>
      <w:proofErr w:type="gramStart"/>
      <w:r>
        <w:rPr>
          <w:spacing w:val="-13"/>
          <w:sz w:val="21"/>
        </w:rPr>
        <w:t>非修改</w:t>
      </w:r>
      <w:proofErr w:type="gramEnd"/>
      <w:r>
        <w:rPr>
          <w:spacing w:val="-13"/>
          <w:sz w:val="21"/>
        </w:rPr>
        <w:t>信息。</w:t>
      </w:r>
      <w:proofErr w:type="gramStart"/>
      <w:r>
        <w:rPr>
          <w:spacing w:val="-13"/>
          <w:sz w:val="21"/>
        </w:rPr>
        <w:t>幂</w:t>
      </w:r>
      <w:proofErr w:type="gramEnd"/>
      <w:r>
        <w:rPr>
          <w:spacing w:val="-13"/>
          <w:sz w:val="21"/>
        </w:rPr>
        <w:t xml:space="preserve">等的意味着对同一 </w:t>
      </w:r>
      <w:r>
        <w:rPr>
          <w:rFonts w:ascii="Calibri" w:eastAsia="Calibri"/>
          <w:sz w:val="21"/>
        </w:rPr>
        <w:t>URL</w:t>
      </w:r>
    </w:p>
    <w:p w14:paraId="589B4545" w14:textId="77777777" w:rsidR="00382F71" w:rsidRDefault="00382F71">
      <w:pPr>
        <w:pStyle w:val="a3"/>
        <w:spacing w:before="3"/>
        <w:rPr>
          <w:rFonts w:ascii="Calibri"/>
          <w:sz w:val="16"/>
        </w:rPr>
      </w:pPr>
    </w:p>
    <w:p w14:paraId="57BD5BAE" w14:textId="77777777" w:rsidR="00382F71" w:rsidRDefault="00000000">
      <w:pPr>
        <w:pStyle w:val="a3"/>
        <w:ind w:left="471"/>
      </w:pPr>
      <w:r>
        <w:t>的多个请求应该返回同样的结果。</w:t>
      </w:r>
    </w:p>
    <w:p w14:paraId="16730678" w14:textId="77777777" w:rsidR="00382F71" w:rsidRDefault="00382F71">
      <w:pPr>
        <w:pStyle w:val="a3"/>
        <w:rPr>
          <w:sz w:val="20"/>
        </w:rPr>
      </w:pPr>
    </w:p>
    <w:p w14:paraId="55CBDE6B" w14:textId="77777777" w:rsidR="00382F71" w:rsidRDefault="00000000">
      <w:pPr>
        <w:pStyle w:val="a5"/>
        <w:numPr>
          <w:ilvl w:val="2"/>
          <w:numId w:val="246"/>
        </w:numPr>
        <w:tabs>
          <w:tab w:val="left" w:pos="1731"/>
          <w:tab w:val="left" w:pos="1732"/>
        </w:tabs>
        <w:spacing w:before="156"/>
        <w:ind w:left="1731" w:hanging="1261"/>
        <w:rPr>
          <w:rFonts w:ascii="Calibri" w:eastAsia="Calibri"/>
          <w:color w:val="4AACC5"/>
          <w:sz w:val="28"/>
        </w:rPr>
      </w:pPr>
      <w:bookmarkStart w:id="1549" w:name="12.1.16HTTP1.0_和_HTTP1.1_有什么区别"/>
      <w:bookmarkStart w:id="1550" w:name="_bookmark772"/>
      <w:bookmarkEnd w:id="1549"/>
      <w:bookmarkEnd w:id="1550"/>
      <w:r>
        <w:rPr>
          <w:rFonts w:ascii="Calibri" w:eastAsia="Calibri"/>
          <w:b/>
          <w:color w:val="4AACC5"/>
          <w:sz w:val="28"/>
        </w:rPr>
        <w:t>HTTP1.0</w:t>
      </w:r>
      <w:r>
        <w:rPr>
          <w:rFonts w:ascii="Calibri" w:eastAsia="Calibri"/>
          <w:b/>
          <w:color w:val="4AACC5"/>
          <w:spacing w:val="78"/>
          <w:sz w:val="28"/>
        </w:rPr>
        <w:t xml:space="preserve"> </w:t>
      </w:r>
      <w:r>
        <w:rPr>
          <w:color w:val="4AACC5"/>
          <w:spacing w:val="1"/>
          <w:sz w:val="28"/>
        </w:rPr>
        <w:t xml:space="preserve">和 </w:t>
      </w:r>
      <w:r>
        <w:rPr>
          <w:rFonts w:ascii="Calibri" w:eastAsia="Calibri"/>
          <w:b/>
          <w:color w:val="4AACC5"/>
          <w:sz w:val="28"/>
        </w:rPr>
        <w:t>HTTP1.1</w:t>
      </w:r>
      <w:r>
        <w:rPr>
          <w:rFonts w:ascii="Calibri" w:eastAsia="Calibri"/>
          <w:b/>
          <w:color w:val="4AACC5"/>
          <w:spacing w:val="80"/>
          <w:sz w:val="28"/>
        </w:rPr>
        <w:t xml:space="preserve"> </w:t>
      </w:r>
      <w:r>
        <w:rPr>
          <w:color w:val="4AACC5"/>
          <w:sz w:val="28"/>
        </w:rPr>
        <w:t>有什么区别</w:t>
      </w:r>
    </w:p>
    <w:p w14:paraId="09208AE3" w14:textId="77777777" w:rsidR="00382F71" w:rsidRDefault="00382F71">
      <w:pPr>
        <w:pStyle w:val="a3"/>
        <w:rPr>
          <w:sz w:val="30"/>
        </w:rPr>
      </w:pPr>
    </w:p>
    <w:p w14:paraId="407CDC0A" w14:textId="77777777" w:rsidR="00382F71" w:rsidRDefault="00382F71">
      <w:pPr>
        <w:pStyle w:val="a3"/>
        <w:spacing w:before="4"/>
        <w:rPr>
          <w:sz w:val="29"/>
        </w:rPr>
      </w:pPr>
    </w:p>
    <w:p w14:paraId="1112409B" w14:textId="77777777" w:rsidR="00382F71" w:rsidRDefault="00000000">
      <w:pPr>
        <w:pStyle w:val="a3"/>
        <w:spacing w:line="417" w:lineRule="auto"/>
        <w:ind w:left="891" w:right="3619" w:hanging="420"/>
        <w:rPr>
          <w:rFonts w:ascii="Calibri" w:eastAsia="Calibri"/>
        </w:rPr>
      </w:pPr>
      <w:r>
        <w:rPr>
          <w:rFonts w:ascii="Calibri" w:eastAsia="Calibri"/>
          <w:w w:val="95"/>
        </w:rPr>
        <w:t>HTTP</w:t>
      </w:r>
      <w:r>
        <w:rPr>
          <w:rFonts w:ascii="Calibri" w:eastAsia="Calibri"/>
          <w:spacing w:val="25"/>
          <w:w w:val="95"/>
        </w:rPr>
        <w:t xml:space="preserve"> </w:t>
      </w:r>
      <w:r>
        <w:rPr>
          <w:spacing w:val="-1"/>
          <w:w w:val="95"/>
        </w:rPr>
        <w:t xml:space="preserve">协议老的标准是 </w:t>
      </w:r>
      <w:r>
        <w:rPr>
          <w:rFonts w:ascii="Calibri" w:eastAsia="Calibri"/>
          <w:w w:val="95"/>
        </w:rPr>
        <w:t>HTTP/1.0</w:t>
      </w:r>
      <w:r>
        <w:rPr>
          <w:spacing w:val="9"/>
          <w:w w:val="95"/>
        </w:rPr>
        <w:t xml:space="preserve">，目前最通用的标准是 </w:t>
      </w:r>
      <w:r>
        <w:rPr>
          <w:rFonts w:ascii="Calibri" w:eastAsia="Calibri"/>
          <w:w w:val="95"/>
        </w:rPr>
        <w:t>HTTP/1.1</w:t>
      </w:r>
      <w:r>
        <w:rPr>
          <w:w w:val="95"/>
        </w:rPr>
        <w:t>。</w:t>
      </w:r>
      <w:r>
        <w:t xml:space="preserve">在同一个 </w:t>
      </w:r>
      <w:proofErr w:type="spellStart"/>
      <w:r>
        <w:rPr>
          <w:rFonts w:ascii="Calibri" w:eastAsia="Calibri"/>
        </w:rPr>
        <w:t>tcp</w:t>
      </w:r>
      <w:proofErr w:type="spellEnd"/>
      <w:r>
        <w:rPr>
          <w:rFonts w:ascii="Calibri" w:eastAsia="Calibri"/>
          <w:spacing w:val="7"/>
        </w:rPr>
        <w:t xml:space="preserve"> </w:t>
      </w:r>
      <w:r>
        <w:rPr>
          <w:spacing w:val="-1"/>
        </w:rPr>
        <w:t xml:space="preserve">的连接中可以传送多个 </w:t>
      </w:r>
      <w:r>
        <w:rPr>
          <w:rFonts w:ascii="Calibri" w:eastAsia="Calibri"/>
        </w:rPr>
        <w:t>HTTP</w:t>
      </w:r>
      <w:r>
        <w:rPr>
          <w:rFonts w:ascii="Calibri" w:eastAsia="Calibri"/>
          <w:spacing w:val="12"/>
        </w:rPr>
        <w:t xml:space="preserve"> </w:t>
      </w:r>
      <w:r>
        <w:t>请求和响应</w:t>
      </w:r>
      <w:r>
        <w:rPr>
          <w:rFonts w:ascii="Calibri" w:eastAsia="Calibri"/>
        </w:rPr>
        <w:t>.</w:t>
      </w:r>
    </w:p>
    <w:p w14:paraId="04452D0A" w14:textId="77777777" w:rsidR="00382F71" w:rsidRDefault="00000000">
      <w:pPr>
        <w:pStyle w:val="a3"/>
        <w:spacing w:line="269" w:lineRule="exact"/>
        <w:ind w:left="891"/>
        <w:rPr>
          <w:rFonts w:ascii="Calibri" w:eastAsia="Calibri"/>
        </w:rPr>
      </w:pPr>
      <w:r>
        <w:rPr>
          <w:spacing w:val="-6"/>
          <w:w w:val="95"/>
        </w:rPr>
        <w:t>多个请求和响应可以重叠，多个请求和响应可以同时进行</w:t>
      </w:r>
      <w:r>
        <w:rPr>
          <w:rFonts w:ascii="Calibri" w:eastAsia="Calibri"/>
          <w:w w:val="95"/>
        </w:rPr>
        <w:t>.</w:t>
      </w:r>
      <w:r>
        <w:rPr>
          <w:rFonts w:ascii="Calibri" w:eastAsia="Calibri"/>
          <w:spacing w:val="60"/>
        </w:rPr>
        <w:t xml:space="preserve">   </w:t>
      </w:r>
      <w:r>
        <w:rPr>
          <w:w w:val="95"/>
        </w:rPr>
        <w:t>更加多的请求头和响应头</w:t>
      </w:r>
      <w:r>
        <w:rPr>
          <w:rFonts w:ascii="Calibri" w:eastAsia="Calibri"/>
          <w:w w:val="95"/>
        </w:rPr>
        <w:t>(</w:t>
      </w:r>
      <w:r>
        <w:rPr>
          <w:spacing w:val="28"/>
          <w:w w:val="95"/>
        </w:rPr>
        <w:t xml:space="preserve">比如 </w:t>
      </w:r>
      <w:r>
        <w:rPr>
          <w:rFonts w:ascii="Calibri" w:eastAsia="Calibri"/>
          <w:w w:val="95"/>
        </w:rPr>
        <w:t>HTTP1.0</w:t>
      </w:r>
    </w:p>
    <w:p w14:paraId="6CDD8AFB" w14:textId="77777777" w:rsidR="00382F71" w:rsidRDefault="00382F71">
      <w:pPr>
        <w:pStyle w:val="a3"/>
        <w:spacing w:before="4"/>
        <w:rPr>
          <w:rFonts w:ascii="Calibri"/>
          <w:sz w:val="16"/>
        </w:rPr>
      </w:pPr>
    </w:p>
    <w:p w14:paraId="0A29C1CA" w14:textId="77777777" w:rsidR="00382F71" w:rsidRDefault="00000000">
      <w:pPr>
        <w:pStyle w:val="a3"/>
        <w:ind w:left="471"/>
        <w:rPr>
          <w:rFonts w:ascii="Calibri" w:eastAsia="Calibri"/>
        </w:rPr>
      </w:pPr>
      <w:r>
        <w:rPr>
          <w:spacing w:val="-8"/>
          <w:w w:val="95"/>
        </w:rPr>
        <w:t xml:space="preserve">没有 </w:t>
      </w:r>
      <w:r>
        <w:rPr>
          <w:rFonts w:ascii="Calibri" w:eastAsia="Calibri"/>
          <w:w w:val="95"/>
        </w:rPr>
        <w:t>host</w:t>
      </w:r>
      <w:r>
        <w:rPr>
          <w:rFonts w:ascii="Calibri" w:eastAsia="Calibri"/>
          <w:spacing w:val="100"/>
        </w:rPr>
        <w:t xml:space="preserve"> </w:t>
      </w:r>
      <w:r>
        <w:rPr>
          <w:w w:val="95"/>
        </w:rPr>
        <w:t>的字段</w:t>
      </w:r>
      <w:r>
        <w:rPr>
          <w:rFonts w:ascii="Calibri" w:eastAsia="Calibri"/>
          <w:w w:val="95"/>
        </w:rPr>
        <w:t>).</w:t>
      </w:r>
    </w:p>
    <w:p w14:paraId="7EFC0692" w14:textId="77777777" w:rsidR="00382F71" w:rsidRDefault="00382F71">
      <w:pPr>
        <w:pStyle w:val="a3"/>
        <w:rPr>
          <w:rFonts w:ascii="Calibri"/>
          <w:sz w:val="22"/>
        </w:rPr>
      </w:pPr>
    </w:p>
    <w:p w14:paraId="259504FA" w14:textId="77777777" w:rsidR="00382F71" w:rsidRDefault="00382F71">
      <w:pPr>
        <w:pStyle w:val="a3"/>
        <w:spacing w:before="8"/>
        <w:rPr>
          <w:rFonts w:ascii="Calibri"/>
          <w:sz w:val="32"/>
        </w:rPr>
      </w:pPr>
    </w:p>
    <w:p w14:paraId="60ECC110" w14:textId="77777777" w:rsidR="00382F71" w:rsidRDefault="00000000">
      <w:pPr>
        <w:pStyle w:val="a3"/>
        <w:ind w:left="471"/>
      </w:pPr>
      <w:r>
        <w:rPr>
          <w:w w:val="95"/>
        </w:rPr>
        <w:t>它们最大的区别：</w:t>
      </w:r>
    </w:p>
    <w:p w14:paraId="75B75F45" w14:textId="77777777" w:rsidR="00382F71" w:rsidRDefault="00382F71">
      <w:pPr>
        <w:pStyle w:val="a3"/>
        <w:spacing w:before="6"/>
        <w:rPr>
          <w:sz w:val="15"/>
        </w:rPr>
      </w:pPr>
    </w:p>
    <w:p w14:paraId="16CEDFD1" w14:textId="77777777" w:rsidR="00382F71" w:rsidRDefault="00000000">
      <w:pPr>
        <w:pStyle w:val="a3"/>
        <w:spacing w:line="417" w:lineRule="auto"/>
        <w:ind w:left="471" w:right="351" w:firstLine="420"/>
        <w:jc w:val="both"/>
      </w:pPr>
      <w:r>
        <w:rPr>
          <w:spacing w:val="-7"/>
        </w:rPr>
        <w:t xml:space="preserve">在 </w:t>
      </w:r>
      <w:r>
        <w:rPr>
          <w:rFonts w:ascii="Calibri" w:eastAsia="Calibri"/>
        </w:rPr>
        <w:t>HTTP/1.0</w:t>
      </w:r>
      <w:r>
        <w:rPr>
          <w:rFonts w:ascii="Calibri" w:eastAsia="Calibri"/>
          <w:spacing w:val="41"/>
        </w:rPr>
        <w:t xml:space="preserve"> </w:t>
      </w:r>
      <w:r>
        <w:t>中</w:t>
      </w:r>
      <w:r>
        <w:rPr>
          <w:rFonts w:ascii="Calibri" w:eastAsia="Calibri"/>
        </w:rPr>
        <w:t>,</w:t>
      </w:r>
      <w:r>
        <w:t>大多实现为每个请求</w:t>
      </w:r>
      <w:r>
        <w:rPr>
          <w:rFonts w:ascii="Calibri" w:eastAsia="Calibri"/>
        </w:rPr>
        <w:t>/</w:t>
      </w:r>
      <w:r>
        <w:t>响应交换使用新的连接。</w:t>
      </w:r>
      <w:r>
        <w:rPr>
          <w:rFonts w:ascii="Calibri" w:eastAsia="Calibri"/>
        </w:rPr>
        <w:t>HTTP</w:t>
      </w:r>
      <w:r>
        <w:rPr>
          <w:rFonts w:ascii="Calibri" w:eastAsia="Calibri"/>
          <w:spacing w:val="-4"/>
        </w:rPr>
        <w:t xml:space="preserve"> </w:t>
      </w:r>
      <w:r>
        <w:rPr>
          <w:rFonts w:ascii="Calibri" w:eastAsia="Calibri"/>
        </w:rPr>
        <w:t>1.0</w:t>
      </w:r>
      <w:r>
        <w:rPr>
          <w:rFonts w:ascii="Calibri" w:eastAsia="Calibri"/>
          <w:spacing w:val="45"/>
        </w:rPr>
        <w:t xml:space="preserve"> </w:t>
      </w:r>
      <w:r>
        <w:t>规定浏览器与服务器只保</w:t>
      </w:r>
      <w:r>
        <w:rPr>
          <w:spacing w:val="-1"/>
        </w:rPr>
        <w:t xml:space="preserve">持短暂的连接，浏览器的每次请求都需要与服务器建立一个 </w:t>
      </w:r>
      <w:r>
        <w:rPr>
          <w:rFonts w:ascii="Calibri" w:eastAsia="Calibri"/>
        </w:rPr>
        <w:t>TCP</w:t>
      </w:r>
      <w:r>
        <w:rPr>
          <w:rFonts w:ascii="Calibri" w:eastAsia="Calibri"/>
          <w:spacing w:val="35"/>
        </w:rPr>
        <w:t xml:space="preserve"> </w:t>
      </w:r>
      <w:r>
        <w:t xml:space="preserve">连接，服务器完成请求处理后立即断开 </w:t>
      </w:r>
      <w:r>
        <w:rPr>
          <w:rFonts w:ascii="Calibri" w:eastAsia="Calibri"/>
        </w:rPr>
        <w:t>TCP</w:t>
      </w:r>
      <w:r>
        <w:rPr>
          <w:rFonts w:ascii="Calibri" w:eastAsia="Calibri"/>
          <w:spacing w:val="10"/>
        </w:rPr>
        <w:t xml:space="preserve"> </w:t>
      </w:r>
      <w:r>
        <w:t>连接，服务器不跟踪每个客户也不记录过去的请求。</w:t>
      </w:r>
    </w:p>
    <w:p w14:paraId="196D113F" w14:textId="77777777" w:rsidR="00382F71" w:rsidRDefault="00000000">
      <w:pPr>
        <w:pStyle w:val="a3"/>
        <w:spacing w:line="417" w:lineRule="auto"/>
        <w:ind w:left="471" w:right="245" w:firstLine="420"/>
        <w:jc w:val="both"/>
      </w:pPr>
      <w:r>
        <w:rPr>
          <w:spacing w:val="24"/>
        </w:rPr>
        <w:t xml:space="preserve">在 </w:t>
      </w:r>
      <w:r>
        <w:rPr>
          <w:rFonts w:ascii="Calibri" w:eastAsia="Calibri"/>
        </w:rPr>
        <w:t>HTTP/1.1</w:t>
      </w:r>
      <w:r>
        <w:rPr>
          <w:rFonts w:ascii="Calibri" w:eastAsia="Calibri"/>
          <w:spacing w:val="6"/>
        </w:rPr>
        <w:t xml:space="preserve"> </w:t>
      </w:r>
      <w:r>
        <w:t>中</w:t>
      </w:r>
      <w:r>
        <w:rPr>
          <w:rFonts w:ascii="Calibri" w:eastAsia="Calibri"/>
        </w:rPr>
        <w:t>,</w:t>
      </w:r>
      <w:r>
        <w:t>一个连接可用于一次或多次请求</w:t>
      </w:r>
      <w:r>
        <w:rPr>
          <w:rFonts w:ascii="Calibri" w:eastAsia="Calibri"/>
        </w:rPr>
        <w:t>/</w:t>
      </w:r>
      <w:r>
        <w:t>响应交换</w:t>
      </w:r>
      <w:r>
        <w:rPr>
          <w:rFonts w:ascii="Calibri" w:eastAsia="Calibri"/>
        </w:rPr>
        <w:t>,</w:t>
      </w:r>
      <w:r>
        <w:t>尽管连接可能由于各种原因被关闭。</w:t>
      </w:r>
      <w:r>
        <w:rPr>
          <w:rFonts w:ascii="Calibri" w:eastAsia="Calibri"/>
        </w:rPr>
        <w:t>HTTP1.1</w:t>
      </w:r>
      <w:r>
        <w:rPr>
          <w:rFonts w:ascii="Calibri" w:eastAsia="Calibri"/>
          <w:spacing w:val="2"/>
        </w:rPr>
        <w:t xml:space="preserve"> </w:t>
      </w:r>
      <w:r>
        <w:rPr>
          <w:spacing w:val="-1"/>
        </w:rPr>
        <w:t xml:space="preserve">支持持久连接，在一个 </w:t>
      </w:r>
      <w:r>
        <w:rPr>
          <w:rFonts w:ascii="Calibri" w:eastAsia="Calibri"/>
        </w:rPr>
        <w:t>TCP</w:t>
      </w:r>
      <w:r>
        <w:rPr>
          <w:rFonts w:ascii="Calibri" w:eastAsia="Calibri"/>
          <w:spacing w:val="47"/>
        </w:rPr>
        <w:t xml:space="preserve"> </w:t>
      </w:r>
      <w:r>
        <w:rPr>
          <w:spacing w:val="-1"/>
        </w:rPr>
        <w:t xml:space="preserve">连接上可以传送多个 </w:t>
      </w:r>
      <w:r>
        <w:rPr>
          <w:rFonts w:ascii="Calibri" w:eastAsia="Calibri"/>
        </w:rPr>
        <w:t>HTTP</w:t>
      </w:r>
      <w:r>
        <w:rPr>
          <w:rFonts w:ascii="Calibri" w:eastAsia="Calibri"/>
          <w:spacing w:val="51"/>
        </w:rPr>
        <w:t xml:space="preserve"> </w:t>
      </w:r>
      <w:r>
        <w:t>请求和响应，减少了建立和关闭连接的消耗和延迟。一个包含有许多图像的网页文件的多个请求和应答可以在一个连接中传输，但每个单独的网页文件的请求和应答仍然需要使用各自的连接。</w:t>
      </w:r>
      <w:r>
        <w:rPr>
          <w:rFonts w:ascii="Calibri" w:eastAsia="Calibri"/>
        </w:rPr>
        <w:t>HTTP</w:t>
      </w:r>
      <w:r>
        <w:rPr>
          <w:rFonts w:ascii="Calibri" w:eastAsia="Calibri"/>
          <w:spacing w:val="12"/>
        </w:rPr>
        <w:t xml:space="preserve"> </w:t>
      </w:r>
      <w:r>
        <w:rPr>
          <w:rFonts w:ascii="Calibri" w:eastAsia="Calibri"/>
        </w:rPr>
        <w:t>1.1</w:t>
      </w:r>
      <w:r>
        <w:rPr>
          <w:rFonts w:ascii="Calibri" w:eastAsia="Calibri"/>
          <w:spacing w:val="28"/>
        </w:rPr>
        <w:t xml:space="preserve"> </w:t>
      </w:r>
      <w:r>
        <w:t>还允许客户端不用等待上一次请求结果返回，就可以发出下一次请求，但服务器</w:t>
      </w:r>
      <w:proofErr w:type="gramStart"/>
      <w:r>
        <w:t>端必须</w:t>
      </w:r>
      <w:proofErr w:type="gramEnd"/>
      <w:r>
        <w:t>按照接收到客户端请求的先后顺序依次回送响应结</w:t>
      </w:r>
      <w:r>
        <w:rPr>
          <w:w w:val="95"/>
        </w:rPr>
        <w:t>果，以保证客户端能够区分出每次请求的响应内容，这样也显著地减少了整个下载过程所需要的时间。</w:t>
      </w:r>
    </w:p>
    <w:p w14:paraId="083B59D5" w14:textId="77777777" w:rsidR="00382F71" w:rsidRDefault="00382F71">
      <w:pPr>
        <w:spacing w:line="417" w:lineRule="auto"/>
        <w:jc w:val="both"/>
        <w:sectPr w:rsidR="00382F71">
          <w:pgSz w:w="11910" w:h="16840"/>
          <w:pgMar w:top="1260" w:right="940" w:bottom="680" w:left="820" w:header="0" w:footer="406" w:gutter="0"/>
          <w:cols w:space="720"/>
        </w:sectPr>
      </w:pPr>
    </w:p>
    <w:p w14:paraId="67F1FFD7" w14:textId="77777777" w:rsidR="00382F71" w:rsidRDefault="00000000">
      <w:pPr>
        <w:pStyle w:val="a5"/>
        <w:numPr>
          <w:ilvl w:val="2"/>
          <w:numId w:val="246"/>
        </w:numPr>
        <w:tabs>
          <w:tab w:val="left" w:pos="1731"/>
          <w:tab w:val="left" w:pos="1732"/>
        </w:tabs>
        <w:spacing w:before="42"/>
        <w:ind w:left="1731" w:hanging="1261"/>
        <w:rPr>
          <w:rFonts w:ascii="Calibri" w:eastAsia="Calibri"/>
          <w:color w:val="4AACC5"/>
          <w:sz w:val="28"/>
        </w:rPr>
      </w:pPr>
      <w:bookmarkStart w:id="1551" w:name="12.1.17TCP_的连接建立过程，以及断开过程？"/>
      <w:bookmarkStart w:id="1552" w:name="_bookmark773"/>
      <w:bookmarkEnd w:id="1551"/>
      <w:bookmarkEnd w:id="1552"/>
      <w:r>
        <w:rPr>
          <w:rFonts w:ascii="Calibri" w:eastAsia="Calibri"/>
          <w:b/>
          <w:color w:val="4AACC5"/>
          <w:sz w:val="28"/>
        </w:rPr>
        <w:lastRenderedPageBreak/>
        <w:t>TCP</w:t>
      </w:r>
      <w:r>
        <w:rPr>
          <w:rFonts w:ascii="Calibri" w:eastAsia="Calibri"/>
          <w:b/>
          <w:color w:val="4AACC5"/>
          <w:spacing w:val="74"/>
          <w:sz w:val="28"/>
        </w:rPr>
        <w:t xml:space="preserve"> </w:t>
      </w:r>
      <w:r>
        <w:rPr>
          <w:color w:val="4AACC5"/>
          <w:sz w:val="28"/>
        </w:rPr>
        <w:t>的连接建立过程，以及断开过程？</w:t>
      </w:r>
    </w:p>
    <w:p w14:paraId="49F0D58A" w14:textId="77777777" w:rsidR="00382F71" w:rsidRDefault="00000000">
      <w:pPr>
        <w:pStyle w:val="a3"/>
        <w:spacing w:before="4"/>
        <w:rPr>
          <w:sz w:val="23"/>
        </w:rPr>
      </w:pPr>
      <w:r>
        <w:rPr>
          <w:noProof/>
        </w:rPr>
        <w:drawing>
          <wp:anchor distT="0" distB="0" distL="0" distR="0" simplePos="0" relativeHeight="251659776" behindDoc="0" locked="0" layoutInCell="1" allowOverlap="1" wp14:anchorId="54CF5DF1" wp14:editId="3253D37F">
            <wp:simplePos x="0" y="0"/>
            <wp:positionH relativeFrom="page">
              <wp:posOffset>819785</wp:posOffset>
            </wp:positionH>
            <wp:positionV relativeFrom="paragraph">
              <wp:posOffset>214630</wp:posOffset>
            </wp:positionV>
            <wp:extent cx="5934710" cy="2978785"/>
            <wp:effectExtent l="0" t="0" r="0" b="0"/>
            <wp:wrapTopAndBottom/>
            <wp:docPr id="95"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7.jpeg"/>
                    <pic:cNvPicPr>
                      <a:picLocks noChangeAspect="1"/>
                    </pic:cNvPicPr>
                  </pic:nvPicPr>
                  <pic:blipFill>
                    <a:blip r:embed="rId59" cstate="print"/>
                    <a:stretch>
                      <a:fillRect/>
                    </a:stretch>
                  </pic:blipFill>
                  <pic:spPr>
                    <a:xfrm>
                      <a:off x="0" y="0"/>
                      <a:ext cx="5935019" cy="2978943"/>
                    </a:xfrm>
                    <a:prstGeom prst="rect">
                      <a:avLst/>
                    </a:prstGeom>
                  </pic:spPr>
                </pic:pic>
              </a:graphicData>
            </a:graphic>
          </wp:anchor>
        </w:drawing>
      </w:r>
      <w:r>
        <w:rPr>
          <w:noProof/>
        </w:rPr>
        <w:drawing>
          <wp:anchor distT="0" distB="0" distL="0" distR="0" simplePos="0" relativeHeight="251660800" behindDoc="0" locked="0" layoutInCell="1" allowOverlap="1" wp14:anchorId="54E58D05" wp14:editId="055FE983">
            <wp:simplePos x="0" y="0"/>
            <wp:positionH relativeFrom="page">
              <wp:posOffset>819785</wp:posOffset>
            </wp:positionH>
            <wp:positionV relativeFrom="paragraph">
              <wp:posOffset>3369310</wp:posOffset>
            </wp:positionV>
            <wp:extent cx="5615940" cy="3188970"/>
            <wp:effectExtent l="0" t="0" r="0" b="0"/>
            <wp:wrapTopAndBottom/>
            <wp:docPr id="97"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8.jpeg"/>
                    <pic:cNvPicPr>
                      <a:picLocks noChangeAspect="1"/>
                    </pic:cNvPicPr>
                  </pic:nvPicPr>
                  <pic:blipFill>
                    <a:blip r:embed="rId60" cstate="print"/>
                    <a:stretch>
                      <a:fillRect/>
                    </a:stretch>
                  </pic:blipFill>
                  <pic:spPr>
                    <a:xfrm>
                      <a:off x="0" y="0"/>
                      <a:ext cx="5615920" cy="3188970"/>
                    </a:xfrm>
                    <a:prstGeom prst="rect">
                      <a:avLst/>
                    </a:prstGeom>
                  </pic:spPr>
                </pic:pic>
              </a:graphicData>
            </a:graphic>
          </wp:anchor>
        </w:drawing>
      </w:r>
    </w:p>
    <w:p w14:paraId="373CE154" w14:textId="77777777" w:rsidR="00382F71" w:rsidRDefault="00382F71">
      <w:pPr>
        <w:pStyle w:val="a3"/>
        <w:spacing w:before="3"/>
        <w:rPr>
          <w:sz w:val="16"/>
        </w:rPr>
      </w:pPr>
    </w:p>
    <w:p w14:paraId="359D3752" w14:textId="77777777" w:rsidR="00382F71" w:rsidRDefault="00382F71">
      <w:pPr>
        <w:pStyle w:val="a3"/>
        <w:spacing w:before="8"/>
        <w:rPr>
          <w:sz w:val="34"/>
        </w:rPr>
      </w:pPr>
    </w:p>
    <w:p w14:paraId="6B601C87" w14:textId="77777777" w:rsidR="00382F71" w:rsidRDefault="00000000">
      <w:pPr>
        <w:pStyle w:val="a5"/>
        <w:numPr>
          <w:ilvl w:val="2"/>
          <w:numId w:val="246"/>
        </w:numPr>
        <w:tabs>
          <w:tab w:val="left" w:pos="1731"/>
          <w:tab w:val="left" w:pos="1732"/>
        </w:tabs>
        <w:ind w:left="1731" w:hanging="1261"/>
        <w:rPr>
          <w:rFonts w:ascii="Calibri" w:eastAsia="Calibri"/>
          <w:color w:val="4AACC5"/>
          <w:sz w:val="28"/>
        </w:rPr>
      </w:pPr>
      <w:bookmarkStart w:id="1553" w:name="12.1.18客户端使用_DHCP_获取IP_的过程？"/>
      <w:bookmarkStart w:id="1554" w:name="_bookmark774"/>
      <w:bookmarkEnd w:id="1553"/>
      <w:bookmarkEnd w:id="1554"/>
      <w:r>
        <w:rPr>
          <w:color w:val="4AACC5"/>
          <w:sz w:val="28"/>
        </w:rPr>
        <w:t xml:space="preserve">客户端使用 </w:t>
      </w:r>
      <w:r>
        <w:rPr>
          <w:rFonts w:ascii="Calibri" w:eastAsia="Calibri"/>
          <w:b/>
          <w:color w:val="4AACC5"/>
          <w:sz w:val="28"/>
        </w:rPr>
        <w:t>DHCP</w:t>
      </w:r>
      <w:r>
        <w:rPr>
          <w:rFonts w:ascii="Calibri" w:eastAsia="Calibri"/>
          <w:b/>
          <w:color w:val="4AACC5"/>
          <w:spacing w:val="75"/>
          <w:sz w:val="28"/>
        </w:rPr>
        <w:t xml:space="preserve"> </w:t>
      </w:r>
      <w:r>
        <w:rPr>
          <w:color w:val="4AACC5"/>
          <w:spacing w:val="-23"/>
          <w:sz w:val="28"/>
        </w:rPr>
        <w:t xml:space="preserve">获取 </w:t>
      </w:r>
      <w:r>
        <w:rPr>
          <w:rFonts w:ascii="Calibri" w:eastAsia="Calibri"/>
          <w:b/>
          <w:color w:val="4AACC5"/>
          <w:sz w:val="28"/>
        </w:rPr>
        <w:t>IP</w:t>
      </w:r>
      <w:r>
        <w:rPr>
          <w:rFonts w:ascii="Calibri" w:eastAsia="Calibri"/>
          <w:b/>
          <w:color w:val="4AACC5"/>
          <w:spacing w:val="75"/>
          <w:sz w:val="28"/>
        </w:rPr>
        <w:t xml:space="preserve"> </w:t>
      </w:r>
      <w:r>
        <w:rPr>
          <w:color w:val="4AACC5"/>
          <w:sz w:val="28"/>
        </w:rPr>
        <w:t>的过程？</w:t>
      </w:r>
    </w:p>
    <w:p w14:paraId="61335BC8" w14:textId="77777777" w:rsidR="00382F71" w:rsidRDefault="00382F71">
      <w:pPr>
        <w:pStyle w:val="a3"/>
        <w:rPr>
          <w:sz w:val="30"/>
        </w:rPr>
      </w:pPr>
    </w:p>
    <w:p w14:paraId="0A54E180" w14:textId="77777777" w:rsidR="00382F71" w:rsidRDefault="00382F71">
      <w:pPr>
        <w:pStyle w:val="a3"/>
        <w:spacing w:before="12"/>
        <w:rPr>
          <w:sz w:val="27"/>
        </w:rPr>
      </w:pPr>
    </w:p>
    <w:p w14:paraId="755B96CE" w14:textId="77777777" w:rsidR="00382F71" w:rsidRDefault="00000000">
      <w:pPr>
        <w:spacing w:line="364" w:lineRule="auto"/>
        <w:ind w:left="471" w:right="3972"/>
        <w:rPr>
          <w:sz w:val="24"/>
        </w:rPr>
      </w:pPr>
      <w:r>
        <w:rPr>
          <w:spacing w:val="-10"/>
          <w:sz w:val="24"/>
        </w:rPr>
        <w:t xml:space="preserve">发现阶段：即 </w:t>
      </w:r>
      <w:r>
        <w:rPr>
          <w:spacing w:val="-1"/>
          <w:sz w:val="24"/>
        </w:rPr>
        <w:t>DHCP 客户端寻找 DHCP</w:t>
      </w:r>
      <w:r>
        <w:rPr>
          <w:sz w:val="24"/>
        </w:rPr>
        <w:t xml:space="preserve"> 服务器的阶段。</w:t>
      </w:r>
      <w:r>
        <w:rPr>
          <w:spacing w:val="-9"/>
          <w:sz w:val="24"/>
        </w:rPr>
        <w:t xml:space="preserve">提供阶段：即 </w:t>
      </w:r>
      <w:r>
        <w:rPr>
          <w:sz w:val="24"/>
        </w:rPr>
        <w:t>DHCP 服务器提供 IP 地址的阶段。</w:t>
      </w:r>
    </w:p>
    <w:p w14:paraId="55B55C96" w14:textId="77777777" w:rsidR="00382F71" w:rsidRDefault="00000000">
      <w:pPr>
        <w:spacing w:before="1" w:line="364" w:lineRule="auto"/>
        <w:ind w:left="471" w:right="1812"/>
        <w:rPr>
          <w:sz w:val="24"/>
        </w:rPr>
      </w:pPr>
      <w:r>
        <w:rPr>
          <w:spacing w:val="-10"/>
          <w:sz w:val="24"/>
        </w:rPr>
        <w:t xml:space="preserve">选择阶段：即 </w:t>
      </w:r>
      <w:r>
        <w:rPr>
          <w:spacing w:val="-1"/>
          <w:sz w:val="24"/>
        </w:rPr>
        <w:t xml:space="preserve">DHCP 客户端选择某台 </w:t>
      </w:r>
      <w:r>
        <w:rPr>
          <w:sz w:val="24"/>
        </w:rPr>
        <w:t>DHCP 服务器提供的 IP 地址的阶段。</w:t>
      </w:r>
      <w:r>
        <w:rPr>
          <w:spacing w:val="-9"/>
          <w:sz w:val="24"/>
        </w:rPr>
        <w:t xml:space="preserve">确认阶段：即 </w:t>
      </w:r>
      <w:r>
        <w:rPr>
          <w:sz w:val="24"/>
        </w:rPr>
        <w:t>DHCP 服务器确认所提供的 IP 地址的阶段。</w:t>
      </w:r>
    </w:p>
    <w:p w14:paraId="29ADDB28" w14:textId="77777777" w:rsidR="00382F71" w:rsidRDefault="00382F71">
      <w:pPr>
        <w:spacing w:line="364" w:lineRule="auto"/>
        <w:rPr>
          <w:sz w:val="24"/>
        </w:rPr>
        <w:sectPr w:rsidR="00382F71">
          <w:pgSz w:w="11910" w:h="16840"/>
          <w:pgMar w:top="1300" w:right="940" w:bottom="680" w:left="820" w:header="0" w:footer="406" w:gutter="0"/>
          <w:cols w:space="720"/>
        </w:sectPr>
      </w:pPr>
    </w:p>
    <w:p w14:paraId="0DBD6041" w14:textId="77777777" w:rsidR="00382F71" w:rsidRDefault="00000000">
      <w:pPr>
        <w:pStyle w:val="4"/>
        <w:numPr>
          <w:ilvl w:val="2"/>
          <w:numId w:val="246"/>
        </w:numPr>
        <w:tabs>
          <w:tab w:val="left" w:pos="1731"/>
          <w:tab w:val="left" w:pos="1732"/>
        </w:tabs>
        <w:spacing w:before="42"/>
        <w:ind w:left="1731" w:hanging="1261"/>
        <w:rPr>
          <w:color w:val="4AACC5"/>
        </w:rPr>
      </w:pPr>
      <w:bookmarkStart w:id="1555" w:name="12.1.19写出某个网段的网络地址和广播地址？"/>
      <w:bookmarkStart w:id="1556" w:name="_bookmark775"/>
      <w:bookmarkEnd w:id="1555"/>
      <w:bookmarkEnd w:id="1556"/>
      <w:r>
        <w:rPr>
          <w:color w:val="4AACC5"/>
        </w:rPr>
        <w:lastRenderedPageBreak/>
        <w:t>写出某个网段的网络地址和广播地址？</w:t>
      </w:r>
    </w:p>
    <w:p w14:paraId="35226578" w14:textId="77777777" w:rsidR="00382F71" w:rsidRDefault="00382F71">
      <w:pPr>
        <w:pStyle w:val="a3"/>
        <w:rPr>
          <w:sz w:val="30"/>
        </w:rPr>
      </w:pPr>
    </w:p>
    <w:p w14:paraId="039B8DDB" w14:textId="77777777" w:rsidR="00382F71" w:rsidRDefault="00382F71">
      <w:pPr>
        <w:pStyle w:val="a3"/>
        <w:spacing w:before="11"/>
        <w:rPr>
          <w:sz w:val="27"/>
        </w:rPr>
      </w:pPr>
    </w:p>
    <w:p w14:paraId="019DB532" w14:textId="77777777" w:rsidR="00382F71" w:rsidRDefault="00000000">
      <w:pPr>
        <w:spacing w:before="1"/>
        <w:ind w:left="471"/>
        <w:rPr>
          <w:sz w:val="24"/>
        </w:rPr>
      </w:pPr>
      <w:r>
        <w:rPr>
          <w:sz w:val="24"/>
        </w:rPr>
        <w:t>算法：</w:t>
      </w:r>
    </w:p>
    <w:p w14:paraId="1A3D0034" w14:textId="77777777" w:rsidR="00382F71" w:rsidRDefault="00382F71">
      <w:pPr>
        <w:pStyle w:val="a3"/>
        <w:rPr>
          <w:sz w:val="24"/>
        </w:rPr>
      </w:pPr>
    </w:p>
    <w:p w14:paraId="313D97D8" w14:textId="77777777" w:rsidR="00382F71" w:rsidRDefault="00382F71">
      <w:pPr>
        <w:pStyle w:val="a3"/>
        <w:rPr>
          <w:sz w:val="25"/>
        </w:rPr>
      </w:pPr>
    </w:p>
    <w:p w14:paraId="22F70D5A" w14:textId="77777777" w:rsidR="00382F71" w:rsidRDefault="00000000">
      <w:pPr>
        <w:ind w:left="891"/>
        <w:rPr>
          <w:sz w:val="24"/>
        </w:rPr>
      </w:pPr>
      <w:r>
        <w:rPr>
          <w:sz w:val="24"/>
        </w:rPr>
        <w:t>子网掩码与 IP 地址</w:t>
      </w:r>
      <w:proofErr w:type="gramStart"/>
      <w:r>
        <w:rPr>
          <w:sz w:val="24"/>
        </w:rPr>
        <w:t>进行位</w:t>
      </w:r>
      <w:proofErr w:type="gramEnd"/>
      <w:r>
        <w:rPr>
          <w:sz w:val="24"/>
        </w:rPr>
        <w:t>与运算，得</w:t>
      </w:r>
      <w:proofErr w:type="gramStart"/>
      <w:r>
        <w:rPr>
          <w:sz w:val="24"/>
        </w:rPr>
        <w:t>处网络</w:t>
      </w:r>
      <w:proofErr w:type="gramEnd"/>
      <w:r>
        <w:rPr>
          <w:sz w:val="24"/>
        </w:rPr>
        <w:t>地址</w:t>
      </w:r>
    </w:p>
    <w:p w14:paraId="7AC809A6" w14:textId="77777777" w:rsidR="00382F71" w:rsidRDefault="00000000">
      <w:pPr>
        <w:spacing w:before="161"/>
        <w:ind w:left="891"/>
        <w:rPr>
          <w:sz w:val="24"/>
        </w:rPr>
      </w:pPr>
      <w:r>
        <w:rPr>
          <w:sz w:val="24"/>
        </w:rPr>
        <w:t>网络地址 | (~子网掩码)，得出广播地址 （|：位或运算； ~：按位取反）</w:t>
      </w:r>
    </w:p>
    <w:p w14:paraId="67272697" w14:textId="77777777" w:rsidR="00382F71" w:rsidRDefault="00000000">
      <w:pPr>
        <w:spacing w:before="160" w:line="364" w:lineRule="auto"/>
        <w:ind w:left="891" w:right="351"/>
        <w:rPr>
          <w:sz w:val="24"/>
        </w:rPr>
      </w:pPr>
      <w:r>
        <w:rPr>
          <w:spacing w:val="-38"/>
          <w:sz w:val="24"/>
        </w:rPr>
        <w:t>例如：</w:t>
      </w:r>
      <w:r>
        <w:rPr>
          <w:sz w:val="24"/>
        </w:rPr>
        <w:t>IP 地址 10.145.129.20</w:t>
      </w:r>
      <w:r>
        <w:rPr>
          <w:spacing w:val="-29"/>
          <w:sz w:val="24"/>
        </w:rPr>
        <w:t xml:space="preserve">，掩码 </w:t>
      </w:r>
      <w:r>
        <w:rPr>
          <w:sz w:val="24"/>
        </w:rPr>
        <w:t>255.255.248.0</w:t>
      </w:r>
      <w:r>
        <w:rPr>
          <w:spacing w:val="-13"/>
          <w:sz w:val="24"/>
        </w:rPr>
        <w:t>，网络地址和广播地址怎么计算？</w:t>
      </w:r>
      <w:r>
        <w:rPr>
          <w:sz w:val="24"/>
        </w:rPr>
        <w:t>网络地址 10.145.128.0 广播地址 10.145.135.255</w:t>
      </w:r>
    </w:p>
    <w:p w14:paraId="64006C0F" w14:textId="77777777" w:rsidR="00382F71" w:rsidRDefault="00382F71">
      <w:pPr>
        <w:pStyle w:val="a3"/>
        <w:rPr>
          <w:sz w:val="24"/>
        </w:rPr>
      </w:pPr>
    </w:p>
    <w:p w14:paraId="7F3E694A" w14:textId="77777777" w:rsidR="00382F71" w:rsidRDefault="00000000">
      <w:pPr>
        <w:spacing w:before="162"/>
        <w:ind w:left="471"/>
        <w:rPr>
          <w:sz w:val="24"/>
        </w:rPr>
      </w:pPr>
      <w:r>
        <w:rPr>
          <w:sz w:val="24"/>
        </w:rPr>
        <w:t>解答：</w:t>
      </w:r>
    </w:p>
    <w:p w14:paraId="185A4707" w14:textId="77777777" w:rsidR="00382F71" w:rsidRDefault="00382F71">
      <w:pPr>
        <w:pStyle w:val="a3"/>
        <w:rPr>
          <w:sz w:val="24"/>
        </w:rPr>
      </w:pPr>
    </w:p>
    <w:p w14:paraId="5A6396DB" w14:textId="77777777" w:rsidR="00382F71" w:rsidRDefault="00382F71">
      <w:pPr>
        <w:pStyle w:val="a3"/>
        <w:spacing w:before="1"/>
        <w:rPr>
          <w:sz w:val="25"/>
        </w:rPr>
      </w:pPr>
    </w:p>
    <w:p w14:paraId="399F3C0E" w14:textId="77777777" w:rsidR="00382F71" w:rsidRDefault="00000000">
      <w:pPr>
        <w:ind w:left="891"/>
        <w:rPr>
          <w:sz w:val="24"/>
        </w:rPr>
      </w:pPr>
      <w:r>
        <w:rPr>
          <w:sz w:val="24"/>
        </w:rPr>
        <w:t>IP 转换成二进制：00001010 10010001 10000001 00010010</w:t>
      </w:r>
    </w:p>
    <w:p w14:paraId="2CCFBF87" w14:textId="77777777" w:rsidR="00382F71" w:rsidRDefault="00000000">
      <w:pPr>
        <w:spacing w:before="160"/>
        <w:ind w:left="891"/>
        <w:rPr>
          <w:sz w:val="24"/>
        </w:rPr>
      </w:pPr>
      <w:r>
        <w:rPr>
          <w:sz w:val="24"/>
        </w:rPr>
        <w:t>掩码转换成二进制：11111111 11111111 11111000 00000000</w:t>
      </w:r>
    </w:p>
    <w:p w14:paraId="38F35ABC" w14:textId="77777777" w:rsidR="00382F71" w:rsidRDefault="00382F71">
      <w:pPr>
        <w:pStyle w:val="a3"/>
        <w:rPr>
          <w:sz w:val="24"/>
        </w:rPr>
      </w:pPr>
    </w:p>
    <w:p w14:paraId="6AECBD14" w14:textId="77777777" w:rsidR="00382F71" w:rsidRDefault="00382F71">
      <w:pPr>
        <w:pStyle w:val="a3"/>
        <w:spacing w:before="1"/>
        <w:rPr>
          <w:sz w:val="25"/>
        </w:rPr>
      </w:pPr>
    </w:p>
    <w:p w14:paraId="171E9FDB" w14:textId="77777777" w:rsidR="00382F71" w:rsidRDefault="00000000">
      <w:pPr>
        <w:ind w:left="891"/>
        <w:rPr>
          <w:sz w:val="24"/>
        </w:rPr>
      </w:pPr>
      <w:r>
        <w:rPr>
          <w:sz w:val="24"/>
        </w:rPr>
        <w:t>IP 与掩码相与</w:t>
      </w:r>
      <w:proofErr w:type="gramStart"/>
      <w:r>
        <w:rPr>
          <w:sz w:val="24"/>
        </w:rPr>
        <w:t>得网络</w:t>
      </w:r>
      <w:proofErr w:type="gramEnd"/>
      <w:r>
        <w:rPr>
          <w:sz w:val="24"/>
        </w:rPr>
        <w:t>地址（全 1 为 1，见 0 为 0）：00001010</w:t>
      </w:r>
      <w:r>
        <w:rPr>
          <w:spacing w:val="-48"/>
          <w:sz w:val="24"/>
        </w:rPr>
        <w:t xml:space="preserve"> </w:t>
      </w:r>
      <w:r>
        <w:rPr>
          <w:sz w:val="24"/>
        </w:rPr>
        <w:t>10010001</w:t>
      </w:r>
      <w:r>
        <w:rPr>
          <w:spacing w:val="-51"/>
          <w:sz w:val="24"/>
        </w:rPr>
        <w:t xml:space="preserve"> </w:t>
      </w:r>
      <w:r>
        <w:rPr>
          <w:sz w:val="24"/>
        </w:rPr>
        <w:t>10000000</w:t>
      </w:r>
    </w:p>
    <w:p w14:paraId="0CE74424" w14:textId="77777777" w:rsidR="00382F71" w:rsidRDefault="00000000">
      <w:pPr>
        <w:spacing w:before="160"/>
        <w:ind w:left="471"/>
        <w:rPr>
          <w:sz w:val="24"/>
        </w:rPr>
      </w:pPr>
      <w:r>
        <w:rPr>
          <w:sz w:val="24"/>
        </w:rPr>
        <w:t>00000000</w:t>
      </w:r>
    </w:p>
    <w:p w14:paraId="1F2DD9AB" w14:textId="77777777" w:rsidR="00382F71" w:rsidRDefault="00000000">
      <w:pPr>
        <w:spacing w:before="161"/>
        <w:ind w:left="891"/>
        <w:rPr>
          <w:sz w:val="24"/>
        </w:rPr>
      </w:pPr>
      <w:r>
        <w:rPr>
          <w:sz w:val="24"/>
        </w:rPr>
        <w:t>网络地址转换成十进制为：10,145,128,0</w:t>
      </w:r>
    </w:p>
    <w:p w14:paraId="3D043EA0" w14:textId="77777777" w:rsidR="00382F71" w:rsidRDefault="00000000">
      <w:pPr>
        <w:spacing w:before="160"/>
        <w:ind w:left="891"/>
        <w:rPr>
          <w:sz w:val="24"/>
        </w:rPr>
      </w:pPr>
      <w:r>
        <w:rPr>
          <w:sz w:val="24"/>
        </w:rPr>
        <w:t>看你的掩码把后 24 位的前 13 为划成了子网，后 11 为划成了主机，故：</w:t>
      </w:r>
    </w:p>
    <w:p w14:paraId="66E3613B" w14:textId="77777777" w:rsidR="00382F71" w:rsidRDefault="00382F71">
      <w:pPr>
        <w:pStyle w:val="a3"/>
        <w:rPr>
          <w:sz w:val="24"/>
        </w:rPr>
      </w:pPr>
    </w:p>
    <w:p w14:paraId="3C15FDDC" w14:textId="77777777" w:rsidR="00382F71" w:rsidRDefault="00382F71">
      <w:pPr>
        <w:pStyle w:val="a3"/>
        <w:spacing w:before="1"/>
        <w:rPr>
          <w:sz w:val="25"/>
        </w:rPr>
      </w:pPr>
    </w:p>
    <w:p w14:paraId="32B8AA34" w14:textId="77777777" w:rsidR="00382F71" w:rsidRDefault="00000000">
      <w:pPr>
        <w:tabs>
          <w:tab w:val="left" w:pos="8717"/>
        </w:tabs>
        <w:spacing w:line="364" w:lineRule="auto"/>
        <w:ind w:left="471" w:right="351" w:firstLine="420"/>
        <w:rPr>
          <w:sz w:val="24"/>
        </w:rPr>
      </w:pPr>
      <w:r>
        <w:rPr>
          <w:sz w:val="24"/>
        </w:rPr>
        <w:t>广</w:t>
      </w:r>
      <w:r>
        <w:rPr>
          <w:spacing w:val="57"/>
          <w:sz w:val="24"/>
        </w:rPr>
        <w:t xml:space="preserve"> </w:t>
      </w:r>
      <w:r>
        <w:rPr>
          <w:sz w:val="24"/>
        </w:rPr>
        <w:t>播</w:t>
      </w:r>
      <w:r>
        <w:rPr>
          <w:spacing w:val="57"/>
          <w:sz w:val="24"/>
        </w:rPr>
        <w:t xml:space="preserve"> </w:t>
      </w:r>
      <w:r>
        <w:rPr>
          <w:sz w:val="24"/>
        </w:rPr>
        <w:t>地</w:t>
      </w:r>
      <w:r>
        <w:rPr>
          <w:spacing w:val="60"/>
          <w:sz w:val="24"/>
        </w:rPr>
        <w:t xml:space="preserve"> </w:t>
      </w:r>
      <w:r>
        <w:rPr>
          <w:sz w:val="24"/>
        </w:rPr>
        <w:t>址</w:t>
      </w:r>
      <w:r>
        <w:rPr>
          <w:spacing w:val="57"/>
          <w:sz w:val="24"/>
        </w:rPr>
        <w:t xml:space="preserve"> </w:t>
      </w:r>
      <w:r>
        <w:rPr>
          <w:sz w:val="24"/>
        </w:rPr>
        <w:t>则</w:t>
      </w:r>
      <w:r>
        <w:rPr>
          <w:spacing w:val="57"/>
          <w:sz w:val="24"/>
        </w:rPr>
        <w:t xml:space="preserve"> </w:t>
      </w:r>
      <w:r>
        <w:rPr>
          <w:sz w:val="24"/>
        </w:rPr>
        <w:t>要</w:t>
      </w:r>
      <w:r>
        <w:rPr>
          <w:spacing w:val="57"/>
          <w:sz w:val="24"/>
        </w:rPr>
        <w:t xml:space="preserve"> </w:t>
      </w:r>
      <w:r>
        <w:rPr>
          <w:sz w:val="24"/>
        </w:rPr>
        <w:t>把</w:t>
      </w:r>
      <w:r>
        <w:rPr>
          <w:spacing w:val="60"/>
          <w:sz w:val="24"/>
        </w:rPr>
        <w:t xml:space="preserve"> </w:t>
      </w:r>
      <w:r>
        <w:rPr>
          <w:sz w:val="24"/>
        </w:rPr>
        <w:t>网</w:t>
      </w:r>
      <w:r>
        <w:rPr>
          <w:spacing w:val="57"/>
          <w:sz w:val="24"/>
        </w:rPr>
        <w:t xml:space="preserve"> </w:t>
      </w:r>
      <w:r>
        <w:rPr>
          <w:sz w:val="24"/>
        </w:rPr>
        <w:t>络</w:t>
      </w:r>
      <w:r>
        <w:rPr>
          <w:spacing w:val="57"/>
          <w:sz w:val="24"/>
        </w:rPr>
        <w:t xml:space="preserve"> </w:t>
      </w:r>
      <w:r>
        <w:rPr>
          <w:sz w:val="24"/>
        </w:rPr>
        <w:t>地</w:t>
      </w:r>
      <w:r>
        <w:rPr>
          <w:spacing w:val="57"/>
          <w:sz w:val="24"/>
        </w:rPr>
        <w:t xml:space="preserve"> </w:t>
      </w:r>
      <w:r>
        <w:rPr>
          <w:sz w:val="24"/>
        </w:rPr>
        <w:t>址</w:t>
      </w:r>
      <w:r>
        <w:rPr>
          <w:spacing w:val="60"/>
          <w:sz w:val="24"/>
        </w:rPr>
        <w:t xml:space="preserve"> </w:t>
      </w:r>
      <w:r>
        <w:rPr>
          <w:sz w:val="24"/>
        </w:rPr>
        <w:t>的</w:t>
      </w:r>
      <w:r>
        <w:rPr>
          <w:spacing w:val="57"/>
          <w:sz w:val="24"/>
        </w:rPr>
        <w:t xml:space="preserve"> </w:t>
      </w:r>
      <w:r>
        <w:rPr>
          <w:sz w:val="24"/>
        </w:rPr>
        <w:t>主</w:t>
      </w:r>
      <w:r>
        <w:rPr>
          <w:spacing w:val="57"/>
          <w:sz w:val="24"/>
        </w:rPr>
        <w:t xml:space="preserve"> </w:t>
      </w:r>
      <w:r>
        <w:rPr>
          <w:sz w:val="24"/>
        </w:rPr>
        <w:t>机</w:t>
      </w:r>
      <w:r>
        <w:rPr>
          <w:spacing w:val="57"/>
          <w:sz w:val="24"/>
        </w:rPr>
        <w:t xml:space="preserve"> </w:t>
      </w:r>
      <w:r>
        <w:rPr>
          <w:sz w:val="24"/>
        </w:rPr>
        <w:t>位</w:t>
      </w:r>
      <w:r>
        <w:rPr>
          <w:spacing w:val="60"/>
          <w:sz w:val="24"/>
        </w:rPr>
        <w:t xml:space="preserve"> </w:t>
      </w:r>
      <w:r>
        <w:rPr>
          <w:sz w:val="24"/>
        </w:rPr>
        <w:t>全</w:t>
      </w:r>
      <w:r>
        <w:rPr>
          <w:spacing w:val="57"/>
          <w:sz w:val="24"/>
        </w:rPr>
        <w:t xml:space="preserve"> </w:t>
      </w:r>
      <w:r>
        <w:rPr>
          <w:sz w:val="24"/>
        </w:rPr>
        <w:t>换</w:t>
      </w:r>
      <w:r>
        <w:rPr>
          <w:spacing w:val="57"/>
          <w:sz w:val="24"/>
        </w:rPr>
        <w:t xml:space="preserve"> </w:t>
      </w:r>
      <w:r>
        <w:rPr>
          <w:sz w:val="24"/>
        </w:rPr>
        <w:t>成</w:t>
      </w:r>
      <w:r>
        <w:rPr>
          <w:sz w:val="24"/>
        </w:rPr>
        <w:tab/>
        <w:t>1,</w:t>
      </w:r>
      <w:r>
        <w:rPr>
          <w:spacing w:val="49"/>
          <w:sz w:val="24"/>
        </w:rPr>
        <w:t xml:space="preserve"> </w:t>
      </w:r>
      <w:r>
        <w:rPr>
          <w:sz w:val="24"/>
        </w:rPr>
        <w:t>得</w:t>
      </w:r>
      <w:r>
        <w:rPr>
          <w:spacing w:val="50"/>
          <w:sz w:val="24"/>
        </w:rPr>
        <w:t xml:space="preserve"> </w:t>
      </w:r>
      <w:r>
        <w:rPr>
          <w:sz w:val="24"/>
        </w:rPr>
        <w:t>：</w:t>
      </w:r>
      <w:r>
        <w:rPr>
          <w:spacing w:val="-117"/>
          <w:sz w:val="24"/>
        </w:rPr>
        <w:t xml:space="preserve"> </w:t>
      </w:r>
      <w:r>
        <w:rPr>
          <w:sz w:val="24"/>
        </w:rPr>
        <w:t>00001010,10010001,10000111,1111111</w:t>
      </w:r>
    </w:p>
    <w:p w14:paraId="71665917" w14:textId="77777777" w:rsidR="00382F71" w:rsidRDefault="00000000">
      <w:pPr>
        <w:spacing w:before="1"/>
        <w:ind w:left="891"/>
        <w:rPr>
          <w:sz w:val="24"/>
        </w:rPr>
      </w:pPr>
      <w:r>
        <w:rPr>
          <w:sz w:val="24"/>
        </w:rPr>
        <w:t>广播地址转换成十进制为：10,145,135,255</w:t>
      </w:r>
    </w:p>
    <w:p w14:paraId="7E74BD24" w14:textId="77777777" w:rsidR="00382F71" w:rsidRDefault="00382F71">
      <w:pPr>
        <w:pStyle w:val="a3"/>
        <w:rPr>
          <w:sz w:val="24"/>
        </w:rPr>
      </w:pPr>
    </w:p>
    <w:p w14:paraId="5F88FC99" w14:textId="77777777" w:rsidR="00382F71" w:rsidRDefault="00382F71">
      <w:pPr>
        <w:pStyle w:val="a3"/>
        <w:spacing w:before="1"/>
        <w:rPr>
          <w:sz w:val="25"/>
        </w:rPr>
      </w:pPr>
    </w:p>
    <w:p w14:paraId="254F506D" w14:textId="77777777" w:rsidR="00382F71" w:rsidRDefault="00000000">
      <w:pPr>
        <w:spacing w:line="364" w:lineRule="auto"/>
        <w:ind w:left="471" w:right="351" w:firstLine="420"/>
        <w:jc w:val="both"/>
        <w:rPr>
          <w:sz w:val="24"/>
        </w:rPr>
      </w:pPr>
      <w:r>
        <w:rPr>
          <w:sz w:val="24"/>
        </w:rPr>
        <w:t xml:space="preserve">首先由 </w:t>
      </w:r>
      <w:proofErr w:type="spellStart"/>
      <w:r>
        <w:rPr>
          <w:sz w:val="24"/>
        </w:rPr>
        <w:t>ip</w:t>
      </w:r>
      <w:proofErr w:type="spellEnd"/>
      <w:r>
        <w:rPr>
          <w:sz w:val="24"/>
        </w:rPr>
        <w:t xml:space="preserve"> 地址结合子网掩码可以看出的是这是一个由 A 类地址，“借用”13 位的</w:t>
      </w:r>
      <w:proofErr w:type="gramStart"/>
      <w:r>
        <w:rPr>
          <w:spacing w:val="14"/>
          <w:sz w:val="24"/>
        </w:rPr>
        <w:t>主机位</w:t>
      </w:r>
      <w:proofErr w:type="gramEnd"/>
      <w:r>
        <w:rPr>
          <w:spacing w:val="14"/>
          <w:sz w:val="24"/>
        </w:rPr>
        <w:t xml:space="preserve">而得到的子网， 所以很轻易地得到 网络地址是： </w:t>
      </w:r>
      <w:r>
        <w:rPr>
          <w:sz w:val="24"/>
        </w:rPr>
        <w:t>10.145.128.0</w:t>
      </w:r>
      <w:r>
        <w:rPr>
          <w:spacing w:val="-21"/>
          <w:sz w:val="24"/>
        </w:rPr>
        <w:t xml:space="preserve"> ， 也即：</w:t>
      </w:r>
      <w:r>
        <w:rPr>
          <w:spacing w:val="-118"/>
          <w:sz w:val="24"/>
        </w:rPr>
        <w:t xml:space="preserve"> </w:t>
      </w:r>
      <w:r>
        <w:rPr>
          <w:sz w:val="24"/>
        </w:rPr>
        <w:t>00001010.10010001.10000</w:t>
      </w:r>
      <w:r>
        <w:rPr>
          <w:spacing w:val="15"/>
          <w:sz w:val="24"/>
        </w:rPr>
        <w:t xml:space="preserve"> </w:t>
      </w:r>
      <w:r>
        <w:rPr>
          <w:sz w:val="24"/>
        </w:rPr>
        <w:t>000.00000000（</w:t>
      </w:r>
      <w:r>
        <w:rPr>
          <w:spacing w:val="9"/>
          <w:sz w:val="24"/>
        </w:rPr>
        <w:t xml:space="preserve">前 </w:t>
      </w:r>
      <w:r>
        <w:rPr>
          <w:sz w:val="24"/>
        </w:rPr>
        <w:t>21（8+13）</w:t>
      </w:r>
      <w:r>
        <w:rPr>
          <w:spacing w:val="2"/>
          <w:sz w:val="24"/>
        </w:rPr>
        <w:t xml:space="preserve">位是网络位，后 </w:t>
      </w:r>
      <w:r>
        <w:rPr>
          <w:sz w:val="24"/>
        </w:rPr>
        <w:t>11</w:t>
      </w:r>
      <w:r>
        <w:rPr>
          <w:spacing w:val="2"/>
          <w:sz w:val="24"/>
        </w:rPr>
        <w:t xml:space="preserve"> 位是主机</w:t>
      </w:r>
    </w:p>
    <w:p w14:paraId="6ECD2D14" w14:textId="77777777" w:rsidR="00382F71" w:rsidRDefault="00000000">
      <w:pPr>
        <w:spacing w:before="2" w:line="364" w:lineRule="auto"/>
        <w:ind w:left="471" w:right="348"/>
        <w:jc w:val="both"/>
        <w:rPr>
          <w:sz w:val="24"/>
        </w:rPr>
      </w:pPr>
      <w:r>
        <w:rPr>
          <w:sz w:val="24"/>
        </w:rPr>
        <w:t>位 ） 。 至 于 广 播 地 址 ， 网 络 位 + 全 为 1 的 主 机 位 ， 即 得 ：</w:t>
      </w:r>
      <w:r>
        <w:rPr>
          <w:spacing w:val="1"/>
          <w:sz w:val="24"/>
        </w:rPr>
        <w:t xml:space="preserve"> </w:t>
      </w:r>
      <w:r>
        <w:rPr>
          <w:sz w:val="24"/>
        </w:rPr>
        <w:t>00001010.10010001.10000111.11111111，10 进制表达方式就是 10.145.135.255</w:t>
      </w:r>
    </w:p>
    <w:p w14:paraId="50473D0B" w14:textId="77777777" w:rsidR="00382F71" w:rsidRDefault="00382F71">
      <w:pPr>
        <w:spacing w:line="364" w:lineRule="auto"/>
        <w:jc w:val="both"/>
        <w:rPr>
          <w:sz w:val="24"/>
        </w:rPr>
        <w:sectPr w:rsidR="00382F71">
          <w:pgSz w:w="11910" w:h="16840"/>
          <w:pgMar w:top="1300" w:right="940" w:bottom="680" w:left="820" w:header="0" w:footer="406" w:gutter="0"/>
          <w:cols w:space="720"/>
        </w:sectPr>
      </w:pPr>
    </w:p>
    <w:p w14:paraId="57FDB4AC" w14:textId="77777777" w:rsidR="00382F71" w:rsidRDefault="00000000">
      <w:pPr>
        <w:pStyle w:val="a5"/>
        <w:numPr>
          <w:ilvl w:val="2"/>
          <w:numId w:val="246"/>
        </w:numPr>
        <w:tabs>
          <w:tab w:val="left" w:pos="1731"/>
          <w:tab w:val="left" w:pos="1732"/>
        </w:tabs>
        <w:spacing w:before="42"/>
        <w:ind w:left="1731" w:hanging="1261"/>
        <w:rPr>
          <w:rFonts w:ascii="Calibri" w:eastAsia="Calibri"/>
          <w:color w:val="4AACC5"/>
          <w:sz w:val="28"/>
        </w:rPr>
      </w:pPr>
      <w:bookmarkStart w:id="1557" w:name="12.1.20什么是_VPN_都有什么类型？"/>
      <w:bookmarkStart w:id="1558" w:name="_bookmark776"/>
      <w:bookmarkEnd w:id="1557"/>
      <w:bookmarkEnd w:id="1558"/>
      <w:r>
        <w:rPr>
          <w:color w:val="4AACC5"/>
          <w:sz w:val="28"/>
        </w:rPr>
        <w:lastRenderedPageBreak/>
        <w:t xml:space="preserve">什么是 </w:t>
      </w:r>
      <w:r>
        <w:rPr>
          <w:rFonts w:ascii="Calibri" w:eastAsia="Calibri"/>
          <w:b/>
          <w:color w:val="4AACC5"/>
          <w:sz w:val="28"/>
        </w:rPr>
        <w:t>VPN</w:t>
      </w:r>
      <w:r>
        <w:rPr>
          <w:rFonts w:ascii="Calibri" w:eastAsia="Calibri"/>
          <w:b/>
          <w:color w:val="4AACC5"/>
          <w:spacing w:val="78"/>
          <w:sz w:val="28"/>
        </w:rPr>
        <w:t xml:space="preserve"> </w:t>
      </w:r>
      <w:r>
        <w:rPr>
          <w:color w:val="4AACC5"/>
          <w:sz w:val="28"/>
        </w:rPr>
        <w:t>都有什么类型？</w:t>
      </w:r>
    </w:p>
    <w:p w14:paraId="3B0916FB" w14:textId="77777777" w:rsidR="00382F71" w:rsidRDefault="00382F71">
      <w:pPr>
        <w:pStyle w:val="a3"/>
        <w:rPr>
          <w:sz w:val="30"/>
        </w:rPr>
      </w:pPr>
    </w:p>
    <w:p w14:paraId="66C3759F" w14:textId="77777777" w:rsidR="00382F71" w:rsidRDefault="00382F71">
      <w:pPr>
        <w:pStyle w:val="a3"/>
        <w:spacing w:before="11"/>
        <w:rPr>
          <w:sz w:val="27"/>
        </w:rPr>
      </w:pPr>
    </w:p>
    <w:p w14:paraId="738437D0" w14:textId="77777777" w:rsidR="00382F71" w:rsidRDefault="00000000">
      <w:pPr>
        <w:spacing w:before="1" w:line="364" w:lineRule="auto"/>
        <w:ind w:left="471" w:right="351"/>
        <w:rPr>
          <w:sz w:val="24"/>
        </w:rPr>
      </w:pPr>
      <w:r>
        <w:rPr>
          <w:sz w:val="24"/>
        </w:rPr>
        <w:t>VPN</w:t>
      </w:r>
      <w:r>
        <w:rPr>
          <w:spacing w:val="-4"/>
          <w:sz w:val="24"/>
        </w:rPr>
        <w:t xml:space="preserve"> 的隧道协议主要有三种，</w:t>
      </w:r>
      <w:r>
        <w:rPr>
          <w:sz w:val="24"/>
        </w:rPr>
        <w:t>PPTP</w:t>
      </w:r>
      <w:r>
        <w:rPr>
          <w:spacing w:val="-53"/>
          <w:sz w:val="24"/>
        </w:rPr>
        <w:t>、</w:t>
      </w:r>
      <w:r>
        <w:rPr>
          <w:sz w:val="24"/>
        </w:rPr>
        <w:t>L2TP</w:t>
      </w:r>
      <w:r>
        <w:rPr>
          <w:spacing w:val="-11"/>
          <w:sz w:val="24"/>
        </w:rPr>
        <w:t xml:space="preserve"> 和 </w:t>
      </w:r>
      <w:r>
        <w:rPr>
          <w:sz w:val="24"/>
        </w:rPr>
        <w:t>IPSec</w:t>
      </w:r>
      <w:r>
        <w:rPr>
          <w:spacing w:val="-4"/>
          <w:sz w:val="24"/>
        </w:rPr>
        <w:t xml:space="preserve">，其中 </w:t>
      </w:r>
      <w:r>
        <w:rPr>
          <w:sz w:val="24"/>
        </w:rPr>
        <w:t>PPTP</w:t>
      </w:r>
      <w:r>
        <w:rPr>
          <w:spacing w:val="-11"/>
          <w:sz w:val="24"/>
        </w:rPr>
        <w:t xml:space="preserve"> 和 </w:t>
      </w:r>
      <w:r>
        <w:rPr>
          <w:sz w:val="24"/>
        </w:rPr>
        <w:t>L2TP</w:t>
      </w:r>
      <w:r>
        <w:rPr>
          <w:spacing w:val="-4"/>
          <w:sz w:val="24"/>
        </w:rPr>
        <w:t xml:space="preserve"> 协议工作在 </w:t>
      </w:r>
      <w:r>
        <w:rPr>
          <w:sz w:val="24"/>
        </w:rPr>
        <w:t>OSI</w:t>
      </w:r>
      <w:r>
        <w:rPr>
          <w:spacing w:val="-117"/>
          <w:sz w:val="24"/>
        </w:rPr>
        <w:t xml:space="preserve"> </w:t>
      </w:r>
      <w:r>
        <w:rPr>
          <w:sz w:val="24"/>
        </w:rPr>
        <w:t>模型的第二层，又称为二层隧道协议；IPSec 是第三层隧道协议。</w:t>
      </w:r>
    </w:p>
    <w:p w14:paraId="325E2BB6" w14:textId="77777777" w:rsidR="00382F71" w:rsidRDefault="00382F71">
      <w:pPr>
        <w:pStyle w:val="a3"/>
        <w:spacing w:before="1"/>
        <w:rPr>
          <w:sz w:val="18"/>
        </w:rPr>
      </w:pPr>
    </w:p>
    <w:p w14:paraId="61BFB66A" w14:textId="77777777" w:rsidR="00382F71" w:rsidRDefault="00000000">
      <w:pPr>
        <w:pStyle w:val="a5"/>
        <w:numPr>
          <w:ilvl w:val="2"/>
          <w:numId w:val="246"/>
        </w:numPr>
        <w:tabs>
          <w:tab w:val="left" w:pos="1731"/>
          <w:tab w:val="left" w:pos="1732"/>
        </w:tabs>
        <w:ind w:left="1731" w:hanging="1261"/>
        <w:rPr>
          <w:rFonts w:ascii="Calibri" w:eastAsia="Calibri"/>
          <w:color w:val="4AACC5"/>
          <w:sz w:val="28"/>
        </w:rPr>
      </w:pPr>
      <w:bookmarkStart w:id="1559" w:name="12.1.21B/S_和_C/S_的区别"/>
      <w:bookmarkStart w:id="1560" w:name="_bookmark777"/>
      <w:bookmarkEnd w:id="1559"/>
      <w:bookmarkEnd w:id="1560"/>
      <w:r>
        <w:rPr>
          <w:rFonts w:ascii="Calibri" w:eastAsia="Calibri"/>
          <w:b/>
          <w:color w:val="4AACC5"/>
          <w:sz w:val="28"/>
        </w:rPr>
        <w:t>B/S</w:t>
      </w:r>
      <w:r>
        <w:rPr>
          <w:rFonts w:ascii="Calibri" w:eastAsia="Calibri"/>
          <w:b/>
          <w:color w:val="4AACC5"/>
          <w:spacing w:val="75"/>
          <w:sz w:val="28"/>
        </w:rPr>
        <w:t xml:space="preserve"> </w:t>
      </w:r>
      <w:r>
        <w:rPr>
          <w:color w:val="4AACC5"/>
          <w:sz w:val="28"/>
        </w:rPr>
        <w:t xml:space="preserve">和 </w:t>
      </w:r>
      <w:r>
        <w:rPr>
          <w:rFonts w:ascii="Calibri" w:eastAsia="Calibri"/>
          <w:b/>
          <w:color w:val="4AACC5"/>
          <w:sz w:val="28"/>
        </w:rPr>
        <w:t>C/S</w:t>
      </w:r>
      <w:r>
        <w:rPr>
          <w:rFonts w:ascii="Calibri" w:eastAsia="Calibri"/>
          <w:b/>
          <w:color w:val="4AACC5"/>
          <w:spacing w:val="78"/>
          <w:sz w:val="28"/>
        </w:rPr>
        <w:t xml:space="preserve"> </w:t>
      </w:r>
      <w:r>
        <w:rPr>
          <w:color w:val="4AACC5"/>
          <w:sz w:val="28"/>
        </w:rPr>
        <w:t>的区别</w:t>
      </w:r>
    </w:p>
    <w:p w14:paraId="12C5DD6C" w14:textId="77777777" w:rsidR="00382F71" w:rsidRDefault="00382F71">
      <w:pPr>
        <w:pStyle w:val="a3"/>
        <w:spacing w:before="5"/>
      </w:pPr>
    </w:p>
    <w:p w14:paraId="4BCC34B3" w14:textId="77777777" w:rsidR="00382F71" w:rsidRDefault="00000000">
      <w:pPr>
        <w:ind w:left="891"/>
        <w:rPr>
          <w:sz w:val="24"/>
        </w:rPr>
      </w:pPr>
      <w:r>
        <w:rPr>
          <w:sz w:val="24"/>
        </w:rPr>
        <w:t>b/s 代表浏览器和服务器架构；c/s 代表客户端和服务器架构</w:t>
      </w:r>
    </w:p>
    <w:p w14:paraId="740EA744" w14:textId="77777777" w:rsidR="00382F71" w:rsidRDefault="00000000">
      <w:pPr>
        <w:spacing w:before="161" w:line="364" w:lineRule="auto"/>
        <w:ind w:left="891" w:right="1812"/>
        <w:rPr>
          <w:sz w:val="24"/>
        </w:rPr>
      </w:pPr>
      <w:r>
        <w:rPr>
          <w:sz w:val="24"/>
        </w:rPr>
        <w:t>网络环境不同（c/s 建立在专用的局域网上，b/s 建立在广域网上）</w:t>
      </w:r>
      <w:r>
        <w:rPr>
          <w:spacing w:val="1"/>
          <w:sz w:val="24"/>
        </w:rPr>
        <w:t xml:space="preserve"> </w:t>
      </w:r>
      <w:r>
        <w:rPr>
          <w:sz w:val="24"/>
        </w:rPr>
        <w:t>安全要求不同（c/s</w:t>
      </w:r>
      <w:r>
        <w:rPr>
          <w:spacing w:val="-3"/>
          <w:sz w:val="24"/>
        </w:rPr>
        <w:t xml:space="preserve"> 必须安装客户端，安全度较高</w:t>
      </w:r>
      <w:r>
        <w:rPr>
          <w:sz w:val="24"/>
        </w:rPr>
        <w:t>；b/s</w:t>
      </w:r>
      <w:r>
        <w:rPr>
          <w:spacing w:val="-3"/>
          <w:sz w:val="24"/>
        </w:rPr>
        <w:t xml:space="preserve"> 安全度较低</w:t>
      </w:r>
      <w:r>
        <w:rPr>
          <w:sz w:val="24"/>
        </w:rPr>
        <w:t>）</w:t>
      </w:r>
    </w:p>
    <w:p w14:paraId="7133DFA6" w14:textId="77777777" w:rsidR="00382F71" w:rsidRDefault="00000000">
      <w:pPr>
        <w:spacing w:before="1" w:line="364" w:lineRule="auto"/>
        <w:ind w:left="1011" w:right="1332" w:hanging="120"/>
        <w:rPr>
          <w:sz w:val="24"/>
        </w:rPr>
      </w:pPr>
      <w:r>
        <w:rPr>
          <w:sz w:val="24"/>
        </w:rPr>
        <w:t>系统维护不同（c/s</w:t>
      </w:r>
      <w:r>
        <w:rPr>
          <w:spacing w:val="-3"/>
          <w:sz w:val="24"/>
        </w:rPr>
        <w:t xml:space="preserve"> 升级困难，需要重新安装最新客户端</w:t>
      </w:r>
      <w:r>
        <w:rPr>
          <w:sz w:val="24"/>
        </w:rPr>
        <w:t>；b/s</w:t>
      </w:r>
      <w:r>
        <w:rPr>
          <w:spacing w:val="-3"/>
          <w:sz w:val="24"/>
        </w:rPr>
        <w:t xml:space="preserve"> 无缝升级</w:t>
      </w:r>
      <w:r>
        <w:rPr>
          <w:sz w:val="24"/>
        </w:rPr>
        <w:t>）</w:t>
      </w:r>
      <w:r>
        <w:rPr>
          <w:spacing w:val="-117"/>
          <w:sz w:val="24"/>
        </w:rPr>
        <w:t xml:space="preserve"> </w:t>
      </w:r>
      <w:r>
        <w:rPr>
          <w:sz w:val="24"/>
        </w:rPr>
        <w:t>对系统要求不同（c/s 对系统要求较高；b/s 对系统要求较低）</w:t>
      </w:r>
    </w:p>
    <w:p w14:paraId="6E17DE8F" w14:textId="77777777" w:rsidR="00382F71" w:rsidRDefault="00382F71">
      <w:pPr>
        <w:pStyle w:val="a3"/>
        <w:spacing w:before="2"/>
        <w:rPr>
          <w:sz w:val="18"/>
        </w:rPr>
      </w:pPr>
    </w:p>
    <w:p w14:paraId="24C20C83" w14:textId="77777777" w:rsidR="00382F71" w:rsidRDefault="00000000">
      <w:pPr>
        <w:pStyle w:val="a5"/>
        <w:numPr>
          <w:ilvl w:val="2"/>
          <w:numId w:val="246"/>
        </w:numPr>
        <w:tabs>
          <w:tab w:val="left" w:pos="1731"/>
          <w:tab w:val="left" w:pos="1732"/>
        </w:tabs>
        <w:ind w:left="1731" w:hanging="1261"/>
        <w:rPr>
          <w:rFonts w:ascii="Calibri" w:eastAsia="Calibri"/>
          <w:color w:val="4AACC5"/>
          <w:sz w:val="28"/>
        </w:rPr>
      </w:pPr>
      <w:bookmarkStart w:id="1561" w:name="12.1.2221、TCP/UDP有哪些区别？"/>
      <w:bookmarkStart w:id="1562" w:name="_bookmark778"/>
      <w:bookmarkEnd w:id="1561"/>
      <w:bookmarkEnd w:id="1562"/>
      <w:r>
        <w:rPr>
          <w:rFonts w:ascii="Calibri" w:eastAsia="Calibri"/>
          <w:b/>
          <w:color w:val="4AACC5"/>
          <w:sz w:val="28"/>
        </w:rPr>
        <w:t>21</w:t>
      </w:r>
      <w:r>
        <w:rPr>
          <w:color w:val="4AACC5"/>
          <w:sz w:val="28"/>
        </w:rPr>
        <w:t>、</w:t>
      </w:r>
      <w:r>
        <w:rPr>
          <w:rFonts w:ascii="Calibri" w:eastAsia="Calibri"/>
          <w:b/>
          <w:color w:val="4AACC5"/>
          <w:sz w:val="28"/>
        </w:rPr>
        <w:t>TCP/UDP</w:t>
      </w:r>
      <w:r>
        <w:rPr>
          <w:rFonts w:ascii="Calibri" w:eastAsia="Calibri"/>
          <w:b/>
          <w:color w:val="4AACC5"/>
          <w:spacing w:val="-12"/>
          <w:sz w:val="28"/>
        </w:rPr>
        <w:t xml:space="preserve"> </w:t>
      </w:r>
      <w:r>
        <w:rPr>
          <w:color w:val="4AACC5"/>
          <w:sz w:val="28"/>
        </w:rPr>
        <w:t>有哪些区别？</w:t>
      </w:r>
    </w:p>
    <w:p w14:paraId="4366BB1B" w14:textId="77777777" w:rsidR="00382F71" w:rsidRDefault="00382F71">
      <w:pPr>
        <w:pStyle w:val="a3"/>
        <w:spacing w:before="10"/>
        <w:rPr>
          <w:sz w:val="22"/>
        </w:rPr>
      </w:pPr>
    </w:p>
    <w:p w14:paraId="5724D984" w14:textId="77777777" w:rsidR="00382F71" w:rsidRDefault="00000000">
      <w:pPr>
        <w:pStyle w:val="a3"/>
        <w:ind w:left="471"/>
      </w:pPr>
      <w:r>
        <w:t>参考答案：</w:t>
      </w:r>
      <w:r>
        <w:rPr>
          <w:rFonts w:ascii="Calibri" w:eastAsia="Calibri"/>
        </w:rPr>
        <w:t>TCP-</w:t>
      </w:r>
      <w:r>
        <w:t>有连接</w:t>
      </w:r>
      <w:r>
        <w:rPr>
          <w:rFonts w:ascii="Calibri" w:eastAsia="Calibri"/>
        </w:rPr>
        <w:t>,</w:t>
      </w:r>
      <w:r>
        <w:t>所以握手过程会消耗资源</w:t>
      </w:r>
      <w:r>
        <w:rPr>
          <w:rFonts w:ascii="Calibri" w:eastAsia="Calibri"/>
        </w:rPr>
        <w:t>,</w:t>
      </w:r>
      <w:r>
        <w:t>过程为可靠连接</w:t>
      </w:r>
      <w:r>
        <w:rPr>
          <w:rFonts w:ascii="Calibri" w:eastAsia="Calibri"/>
        </w:rPr>
        <w:t>,</w:t>
      </w:r>
      <w:r>
        <w:t>不会丢失数据</w:t>
      </w:r>
      <w:r>
        <w:rPr>
          <w:rFonts w:ascii="Calibri" w:eastAsia="Calibri"/>
        </w:rPr>
        <w:t>,</w:t>
      </w:r>
      <w:r>
        <w:t>适合大数据量交换</w:t>
      </w:r>
    </w:p>
    <w:p w14:paraId="3BB98D92" w14:textId="77777777" w:rsidR="00382F71" w:rsidRDefault="00382F71">
      <w:pPr>
        <w:pStyle w:val="a3"/>
        <w:spacing w:before="7"/>
        <w:rPr>
          <w:sz w:val="15"/>
        </w:rPr>
      </w:pPr>
    </w:p>
    <w:p w14:paraId="5878F41A" w14:textId="77777777" w:rsidR="00382F71" w:rsidRDefault="00000000">
      <w:pPr>
        <w:pStyle w:val="a3"/>
        <w:ind w:left="471"/>
      </w:pPr>
      <w:r>
        <w:rPr>
          <w:rFonts w:ascii="Calibri" w:eastAsia="Calibri"/>
        </w:rPr>
        <w:t>UDP-</w:t>
      </w:r>
      <w:r>
        <w:t>非可靠连接</w:t>
      </w:r>
      <w:r>
        <w:rPr>
          <w:rFonts w:ascii="Calibri" w:eastAsia="Calibri"/>
        </w:rPr>
        <w:t>,</w:t>
      </w:r>
      <w:r>
        <w:t>会丢包</w:t>
      </w:r>
      <w:r>
        <w:rPr>
          <w:rFonts w:ascii="Calibri" w:eastAsia="Calibri"/>
        </w:rPr>
        <w:t>,</w:t>
      </w:r>
      <w:r>
        <w:t>没有校验</w:t>
      </w:r>
      <w:r>
        <w:rPr>
          <w:rFonts w:ascii="Calibri" w:eastAsia="Calibri"/>
        </w:rPr>
        <w:t>,</w:t>
      </w:r>
      <w:r>
        <w:t>速度快</w:t>
      </w:r>
      <w:r>
        <w:rPr>
          <w:rFonts w:ascii="Calibri" w:eastAsia="Calibri"/>
        </w:rPr>
        <w:t>,</w:t>
      </w:r>
      <w:r>
        <w:t>无须握手过程</w:t>
      </w:r>
    </w:p>
    <w:p w14:paraId="33397006" w14:textId="77777777" w:rsidR="00382F71" w:rsidRDefault="00382F71">
      <w:pPr>
        <w:pStyle w:val="a3"/>
        <w:spacing w:before="10"/>
        <w:rPr>
          <w:sz w:val="7"/>
        </w:rPr>
      </w:pPr>
    </w:p>
    <w:tbl>
      <w:tblPr>
        <w:tblW w:w="0" w:type="auto"/>
        <w:tblInd w:w="3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0"/>
        <w:gridCol w:w="2520"/>
        <w:gridCol w:w="2340"/>
      </w:tblGrid>
      <w:tr w:rsidR="00382F71" w14:paraId="558FC106" w14:textId="77777777">
        <w:trPr>
          <w:trHeight w:val="467"/>
        </w:trPr>
        <w:tc>
          <w:tcPr>
            <w:tcW w:w="1980" w:type="dxa"/>
          </w:tcPr>
          <w:p w14:paraId="3D8B6335" w14:textId="77777777" w:rsidR="00382F71" w:rsidRDefault="00382F71">
            <w:pPr>
              <w:pStyle w:val="TableParagraph"/>
              <w:rPr>
                <w:rFonts w:ascii="Times New Roman"/>
              </w:rPr>
            </w:pPr>
          </w:p>
        </w:tc>
        <w:tc>
          <w:tcPr>
            <w:tcW w:w="2520" w:type="dxa"/>
          </w:tcPr>
          <w:p w14:paraId="2769B79B" w14:textId="77777777" w:rsidR="00382F71" w:rsidRDefault="00000000">
            <w:pPr>
              <w:pStyle w:val="TableParagraph"/>
              <w:spacing w:before="106"/>
              <w:ind w:left="106"/>
              <w:rPr>
                <w:rFonts w:ascii="Calibri"/>
                <w:sz w:val="21"/>
              </w:rPr>
            </w:pPr>
            <w:r>
              <w:rPr>
                <w:rFonts w:ascii="Calibri"/>
                <w:sz w:val="21"/>
              </w:rPr>
              <w:t>TCP</w:t>
            </w:r>
          </w:p>
        </w:tc>
        <w:tc>
          <w:tcPr>
            <w:tcW w:w="2340" w:type="dxa"/>
          </w:tcPr>
          <w:p w14:paraId="1DB57680" w14:textId="77777777" w:rsidR="00382F71" w:rsidRDefault="00000000">
            <w:pPr>
              <w:pStyle w:val="TableParagraph"/>
              <w:spacing w:before="106"/>
              <w:ind w:left="106"/>
              <w:rPr>
                <w:rFonts w:ascii="Calibri"/>
                <w:sz w:val="21"/>
              </w:rPr>
            </w:pPr>
            <w:r>
              <w:rPr>
                <w:rFonts w:ascii="Calibri"/>
                <w:sz w:val="21"/>
              </w:rPr>
              <w:t>UDP</w:t>
            </w:r>
          </w:p>
        </w:tc>
      </w:tr>
      <w:tr w:rsidR="00382F71" w14:paraId="19F966F8" w14:textId="77777777">
        <w:trPr>
          <w:trHeight w:val="468"/>
        </w:trPr>
        <w:tc>
          <w:tcPr>
            <w:tcW w:w="1980" w:type="dxa"/>
          </w:tcPr>
          <w:p w14:paraId="06ECE9AF" w14:textId="77777777" w:rsidR="00382F71" w:rsidRDefault="00000000">
            <w:pPr>
              <w:pStyle w:val="TableParagraph"/>
              <w:spacing w:before="98"/>
              <w:ind w:left="106"/>
              <w:rPr>
                <w:sz w:val="21"/>
              </w:rPr>
            </w:pPr>
            <w:r>
              <w:rPr>
                <w:sz w:val="21"/>
              </w:rPr>
              <w:t>是否连接</w:t>
            </w:r>
          </w:p>
        </w:tc>
        <w:tc>
          <w:tcPr>
            <w:tcW w:w="2520" w:type="dxa"/>
          </w:tcPr>
          <w:p w14:paraId="49CDA4A2" w14:textId="77777777" w:rsidR="00382F71" w:rsidRDefault="00000000">
            <w:pPr>
              <w:pStyle w:val="TableParagraph"/>
              <w:spacing w:before="98"/>
              <w:ind w:left="106"/>
              <w:rPr>
                <w:sz w:val="21"/>
              </w:rPr>
            </w:pPr>
            <w:r>
              <w:rPr>
                <w:sz w:val="21"/>
              </w:rPr>
              <w:t>面向连接</w:t>
            </w:r>
          </w:p>
        </w:tc>
        <w:tc>
          <w:tcPr>
            <w:tcW w:w="2340" w:type="dxa"/>
          </w:tcPr>
          <w:p w14:paraId="7131AE52" w14:textId="77777777" w:rsidR="00382F71" w:rsidRDefault="00000000">
            <w:pPr>
              <w:pStyle w:val="TableParagraph"/>
              <w:spacing w:before="98"/>
              <w:ind w:left="106"/>
              <w:rPr>
                <w:sz w:val="21"/>
              </w:rPr>
            </w:pPr>
            <w:r>
              <w:rPr>
                <w:sz w:val="21"/>
              </w:rPr>
              <w:t>面向非连接</w:t>
            </w:r>
          </w:p>
        </w:tc>
      </w:tr>
      <w:tr w:rsidR="00382F71" w14:paraId="63B85206" w14:textId="77777777">
        <w:trPr>
          <w:trHeight w:val="467"/>
        </w:trPr>
        <w:tc>
          <w:tcPr>
            <w:tcW w:w="1980" w:type="dxa"/>
          </w:tcPr>
          <w:p w14:paraId="0FEFF038" w14:textId="77777777" w:rsidR="00382F71" w:rsidRDefault="00000000">
            <w:pPr>
              <w:pStyle w:val="TableParagraph"/>
              <w:spacing w:before="98"/>
              <w:ind w:left="106"/>
              <w:rPr>
                <w:sz w:val="21"/>
              </w:rPr>
            </w:pPr>
            <w:r>
              <w:rPr>
                <w:sz w:val="21"/>
              </w:rPr>
              <w:t>传输可靠性</w:t>
            </w:r>
          </w:p>
        </w:tc>
        <w:tc>
          <w:tcPr>
            <w:tcW w:w="2520" w:type="dxa"/>
          </w:tcPr>
          <w:p w14:paraId="02DF49B2" w14:textId="77777777" w:rsidR="00382F71" w:rsidRDefault="00000000">
            <w:pPr>
              <w:pStyle w:val="TableParagraph"/>
              <w:spacing w:before="98"/>
              <w:ind w:left="106"/>
              <w:rPr>
                <w:sz w:val="21"/>
              </w:rPr>
            </w:pPr>
            <w:r>
              <w:rPr>
                <w:sz w:val="21"/>
              </w:rPr>
              <w:t>可靠的</w:t>
            </w:r>
          </w:p>
        </w:tc>
        <w:tc>
          <w:tcPr>
            <w:tcW w:w="2340" w:type="dxa"/>
          </w:tcPr>
          <w:p w14:paraId="4B1AF1BA" w14:textId="77777777" w:rsidR="00382F71" w:rsidRDefault="00000000">
            <w:pPr>
              <w:pStyle w:val="TableParagraph"/>
              <w:spacing w:before="98"/>
              <w:ind w:left="106"/>
              <w:rPr>
                <w:sz w:val="21"/>
              </w:rPr>
            </w:pPr>
            <w:r>
              <w:rPr>
                <w:sz w:val="21"/>
              </w:rPr>
              <w:t>不可靠的</w:t>
            </w:r>
          </w:p>
        </w:tc>
      </w:tr>
      <w:tr w:rsidR="00382F71" w14:paraId="7FA09DDC" w14:textId="77777777">
        <w:trPr>
          <w:trHeight w:val="467"/>
        </w:trPr>
        <w:tc>
          <w:tcPr>
            <w:tcW w:w="1980" w:type="dxa"/>
          </w:tcPr>
          <w:p w14:paraId="312F9EC6" w14:textId="77777777" w:rsidR="00382F71" w:rsidRDefault="00000000">
            <w:pPr>
              <w:pStyle w:val="TableParagraph"/>
              <w:spacing w:before="100"/>
              <w:ind w:left="106"/>
              <w:rPr>
                <w:sz w:val="21"/>
              </w:rPr>
            </w:pPr>
            <w:r>
              <w:rPr>
                <w:sz w:val="21"/>
              </w:rPr>
              <w:t>应用场合</w:t>
            </w:r>
          </w:p>
        </w:tc>
        <w:tc>
          <w:tcPr>
            <w:tcW w:w="2520" w:type="dxa"/>
          </w:tcPr>
          <w:p w14:paraId="0AEAEFAB" w14:textId="77777777" w:rsidR="00382F71" w:rsidRDefault="00000000">
            <w:pPr>
              <w:pStyle w:val="TableParagraph"/>
              <w:spacing w:before="100"/>
              <w:ind w:left="106"/>
              <w:rPr>
                <w:sz w:val="21"/>
              </w:rPr>
            </w:pPr>
            <w:r>
              <w:rPr>
                <w:sz w:val="21"/>
              </w:rPr>
              <w:t>传输大量数据</w:t>
            </w:r>
          </w:p>
        </w:tc>
        <w:tc>
          <w:tcPr>
            <w:tcW w:w="2340" w:type="dxa"/>
          </w:tcPr>
          <w:p w14:paraId="71F92F83" w14:textId="77777777" w:rsidR="00382F71" w:rsidRDefault="00000000">
            <w:pPr>
              <w:pStyle w:val="TableParagraph"/>
              <w:spacing w:before="100"/>
              <w:ind w:left="106"/>
              <w:rPr>
                <w:sz w:val="21"/>
              </w:rPr>
            </w:pPr>
            <w:r>
              <w:rPr>
                <w:sz w:val="21"/>
              </w:rPr>
              <w:t>少量数据</w:t>
            </w:r>
          </w:p>
        </w:tc>
      </w:tr>
      <w:tr w:rsidR="00382F71" w14:paraId="0776E09D" w14:textId="77777777">
        <w:trPr>
          <w:trHeight w:val="468"/>
        </w:trPr>
        <w:tc>
          <w:tcPr>
            <w:tcW w:w="1980" w:type="dxa"/>
          </w:tcPr>
          <w:p w14:paraId="4FD50911" w14:textId="77777777" w:rsidR="00382F71" w:rsidRDefault="00000000">
            <w:pPr>
              <w:pStyle w:val="TableParagraph"/>
              <w:spacing w:before="99"/>
              <w:ind w:left="106"/>
              <w:rPr>
                <w:sz w:val="21"/>
              </w:rPr>
            </w:pPr>
            <w:r>
              <w:rPr>
                <w:sz w:val="21"/>
              </w:rPr>
              <w:t>速度</w:t>
            </w:r>
          </w:p>
        </w:tc>
        <w:tc>
          <w:tcPr>
            <w:tcW w:w="2520" w:type="dxa"/>
          </w:tcPr>
          <w:p w14:paraId="3AC9ACAA" w14:textId="77777777" w:rsidR="00382F71" w:rsidRDefault="00000000">
            <w:pPr>
              <w:pStyle w:val="TableParagraph"/>
              <w:spacing w:before="99"/>
              <w:ind w:left="106"/>
              <w:rPr>
                <w:sz w:val="21"/>
              </w:rPr>
            </w:pPr>
            <w:r>
              <w:rPr>
                <w:w w:val="99"/>
                <w:sz w:val="21"/>
              </w:rPr>
              <w:t>慢</w:t>
            </w:r>
          </w:p>
        </w:tc>
        <w:tc>
          <w:tcPr>
            <w:tcW w:w="2340" w:type="dxa"/>
          </w:tcPr>
          <w:p w14:paraId="65F1C747" w14:textId="77777777" w:rsidR="00382F71" w:rsidRDefault="00000000">
            <w:pPr>
              <w:pStyle w:val="TableParagraph"/>
              <w:spacing w:before="99"/>
              <w:ind w:left="106"/>
              <w:rPr>
                <w:sz w:val="21"/>
              </w:rPr>
            </w:pPr>
            <w:r>
              <w:rPr>
                <w:w w:val="99"/>
                <w:sz w:val="21"/>
              </w:rPr>
              <w:t>快</w:t>
            </w:r>
          </w:p>
        </w:tc>
      </w:tr>
    </w:tbl>
    <w:p w14:paraId="76939723" w14:textId="77777777" w:rsidR="00382F71" w:rsidRDefault="00382F71">
      <w:pPr>
        <w:pStyle w:val="a3"/>
        <w:spacing w:before="5"/>
        <w:rPr>
          <w:sz w:val="24"/>
        </w:rPr>
      </w:pPr>
    </w:p>
    <w:p w14:paraId="171A0B16" w14:textId="77777777" w:rsidR="00382F71" w:rsidRDefault="00000000">
      <w:pPr>
        <w:pStyle w:val="a5"/>
        <w:numPr>
          <w:ilvl w:val="2"/>
          <w:numId w:val="246"/>
        </w:numPr>
        <w:tabs>
          <w:tab w:val="left" w:pos="1731"/>
          <w:tab w:val="left" w:pos="1732"/>
        </w:tabs>
        <w:ind w:left="1731" w:hanging="1261"/>
        <w:rPr>
          <w:rFonts w:ascii="Calibri" w:eastAsia="Calibri"/>
          <w:color w:val="4AACC5"/>
          <w:sz w:val="28"/>
        </w:rPr>
      </w:pPr>
      <w:bookmarkStart w:id="1563" w:name="12.1.2322、ISO模型？HUB、tch、Router是ISO的第几层设备"/>
      <w:bookmarkStart w:id="1564" w:name="_bookmark779"/>
      <w:bookmarkEnd w:id="1563"/>
      <w:bookmarkEnd w:id="1564"/>
      <w:r>
        <w:rPr>
          <w:rFonts w:ascii="Calibri" w:eastAsia="Calibri"/>
          <w:b/>
          <w:color w:val="4AACC5"/>
          <w:spacing w:val="-1"/>
          <w:sz w:val="28"/>
        </w:rPr>
        <w:t>22</w:t>
      </w:r>
      <w:r>
        <w:rPr>
          <w:color w:val="4AACC5"/>
          <w:spacing w:val="-1"/>
          <w:sz w:val="28"/>
        </w:rPr>
        <w:t>、</w:t>
      </w:r>
      <w:r>
        <w:rPr>
          <w:rFonts w:ascii="Calibri" w:eastAsia="Calibri"/>
          <w:b/>
          <w:color w:val="4AACC5"/>
          <w:spacing w:val="-1"/>
          <w:sz w:val="28"/>
        </w:rPr>
        <w:t>ISO</w:t>
      </w:r>
      <w:r>
        <w:rPr>
          <w:rFonts w:ascii="Calibri" w:eastAsia="Calibri"/>
          <w:b/>
          <w:color w:val="4AACC5"/>
          <w:spacing w:val="8"/>
          <w:sz w:val="28"/>
        </w:rPr>
        <w:t xml:space="preserve"> </w:t>
      </w:r>
      <w:r>
        <w:rPr>
          <w:color w:val="4AACC5"/>
          <w:spacing w:val="-1"/>
          <w:sz w:val="28"/>
        </w:rPr>
        <w:t>模型？</w:t>
      </w:r>
      <w:r>
        <w:rPr>
          <w:rFonts w:ascii="Calibri" w:eastAsia="Calibri"/>
          <w:b/>
          <w:color w:val="4AACC5"/>
          <w:spacing w:val="-1"/>
          <w:sz w:val="28"/>
        </w:rPr>
        <w:t>HUB</w:t>
      </w:r>
      <w:r>
        <w:rPr>
          <w:color w:val="4AACC5"/>
          <w:spacing w:val="-1"/>
          <w:sz w:val="28"/>
        </w:rPr>
        <w:t>、</w:t>
      </w:r>
      <w:r>
        <w:rPr>
          <w:rFonts w:ascii="Calibri" w:eastAsia="Calibri"/>
          <w:b/>
          <w:color w:val="4AACC5"/>
          <w:sz w:val="28"/>
        </w:rPr>
        <w:t>tch</w:t>
      </w:r>
      <w:r>
        <w:rPr>
          <w:color w:val="4AACC5"/>
          <w:sz w:val="28"/>
        </w:rPr>
        <w:t>、</w:t>
      </w:r>
      <w:r>
        <w:rPr>
          <w:rFonts w:ascii="Calibri" w:eastAsia="Calibri"/>
          <w:b/>
          <w:color w:val="4AACC5"/>
          <w:sz w:val="28"/>
        </w:rPr>
        <w:t>Router</w:t>
      </w:r>
      <w:r>
        <w:rPr>
          <w:rFonts w:ascii="Calibri" w:eastAsia="Calibri"/>
          <w:b/>
          <w:color w:val="4AACC5"/>
          <w:spacing w:val="4"/>
          <w:sz w:val="28"/>
        </w:rPr>
        <w:t xml:space="preserve"> </w:t>
      </w:r>
      <w:r>
        <w:rPr>
          <w:color w:val="4AACC5"/>
          <w:spacing w:val="-36"/>
          <w:sz w:val="28"/>
        </w:rPr>
        <w:t xml:space="preserve">是 </w:t>
      </w:r>
      <w:r>
        <w:rPr>
          <w:rFonts w:ascii="Calibri" w:eastAsia="Calibri"/>
          <w:b/>
          <w:color w:val="4AACC5"/>
          <w:sz w:val="28"/>
        </w:rPr>
        <w:t>ISO</w:t>
      </w:r>
      <w:r>
        <w:rPr>
          <w:rFonts w:ascii="Calibri" w:eastAsia="Calibri"/>
          <w:b/>
          <w:color w:val="4AACC5"/>
          <w:spacing w:val="8"/>
          <w:sz w:val="28"/>
        </w:rPr>
        <w:t xml:space="preserve"> </w:t>
      </w:r>
      <w:r>
        <w:rPr>
          <w:color w:val="4AACC5"/>
          <w:sz w:val="28"/>
        </w:rPr>
        <w:t>的第几层设备？</w:t>
      </w:r>
    </w:p>
    <w:p w14:paraId="5D27F7B9" w14:textId="77777777" w:rsidR="00382F71" w:rsidRDefault="00382F71">
      <w:pPr>
        <w:pStyle w:val="a3"/>
        <w:spacing w:before="10"/>
        <w:rPr>
          <w:sz w:val="22"/>
        </w:rPr>
      </w:pPr>
    </w:p>
    <w:p w14:paraId="61575EE7" w14:textId="77777777" w:rsidR="00382F71" w:rsidRDefault="00000000">
      <w:pPr>
        <w:pStyle w:val="a3"/>
        <w:ind w:left="471"/>
      </w:pPr>
      <w:r>
        <w:t>参考答案：从底向上：物理层、数据链路层、网络层、传输层、会话层、表示层和应用层</w:t>
      </w:r>
    </w:p>
    <w:p w14:paraId="6FE0B6EE" w14:textId="77777777" w:rsidR="00382F71" w:rsidRDefault="00382F71">
      <w:pPr>
        <w:pStyle w:val="a3"/>
        <w:spacing w:before="7"/>
        <w:rPr>
          <w:sz w:val="15"/>
        </w:rPr>
      </w:pPr>
    </w:p>
    <w:p w14:paraId="1AD6C1B3" w14:textId="77777777" w:rsidR="00382F71" w:rsidRDefault="00000000">
      <w:pPr>
        <w:pStyle w:val="a3"/>
        <w:ind w:left="471"/>
      </w:pPr>
      <w:r>
        <w:rPr>
          <w:rFonts w:ascii="Calibri" w:eastAsia="Calibri"/>
        </w:rPr>
        <w:t>HUB</w:t>
      </w:r>
      <w:r>
        <w:t>：</w:t>
      </w:r>
      <w:r>
        <w:rPr>
          <w:rFonts w:ascii="Calibri" w:eastAsia="Calibri"/>
        </w:rPr>
        <w:t>1</w:t>
      </w:r>
      <w:r>
        <w:rPr>
          <w:rFonts w:ascii="Calibri" w:eastAsia="Calibri"/>
          <w:spacing w:val="-3"/>
        </w:rPr>
        <w:t xml:space="preserve"> </w:t>
      </w:r>
      <w:r>
        <w:t>层（物理层）；</w:t>
      </w:r>
      <w:r>
        <w:rPr>
          <w:rFonts w:ascii="Calibri" w:eastAsia="Calibri"/>
        </w:rPr>
        <w:t>Switch</w:t>
      </w:r>
      <w:r>
        <w:t>：</w:t>
      </w:r>
      <w:r>
        <w:rPr>
          <w:rFonts w:ascii="Calibri" w:eastAsia="Calibri"/>
        </w:rPr>
        <w:t>2</w:t>
      </w:r>
      <w:r>
        <w:rPr>
          <w:rFonts w:ascii="Calibri" w:eastAsia="Calibri"/>
          <w:spacing w:val="-2"/>
        </w:rPr>
        <w:t xml:space="preserve"> </w:t>
      </w:r>
      <w:r>
        <w:t>层（数据链路层）；</w:t>
      </w:r>
      <w:r>
        <w:rPr>
          <w:rFonts w:ascii="Calibri" w:eastAsia="Calibri"/>
        </w:rPr>
        <w:t>Router</w:t>
      </w:r>
      <w:r>
        <w:t>：</w:t>
      </w:r>
      <w:r>
        <w:rPr>
          <w:rFonts w:ascii="Calibri" w:eastAsia="Calibri"/>
        </w:rPr>
        <w:t>3</w:t>
      </w:r>
      <w:r>
        <w:rPr>
          <w:rFonts w:ascii="Calibri" w:eastAsia="Calibri"/>
          <w:spacing w:val="-3"/>
        </w:rPr>
        <w:t xml:space="preserve"> </w:t>
      </w:r>
      <w:r>
        <w:t>层（网络层）</w:t>
      </w:r>
    </w:p>
    <w:p w14:paraId="3BD19F9B" w14:textId="77777777" w:rsidR="00382F71" w:rsidRDefault="00382F71">
      <w:pPr>
        <w:pStyle w:val="a3"/>
        <w:rPr>
          <w:sz w:val="22"/>
        </w:rPr>
      </w:pPr>
    </w:p>
    <w:p w14:paraId="73E4E442" w14:textId="77777777" w:rsidR="00382F71" w:rsidRDefault="00382F71">
      <w:pPr>
        <w:pStyle w:val="a3"/>
        <w:rPr>
          <w:sz w:val="22"/>
        </w:rPr>
      </w:pPr>
    </w:p>
    <w:p w14:paraId="2F15A7D9" w14:textId="77777777" w:rsidR="00382F71" w:rsidRDefault="00382F71">
      <w:pPr>
        <w:pStyle w:val="a3"/>
        <w:spacing w:before="8"/>
        <w:rPr>
          <w:sz w:val="24"/>
        </w:rPr>
      </w:pPr>
    </w:p>
    <w:p w14:paraId="6CD4EAA6" w14:textId="77777777" w:rsidR="00382F71" w:rsidRDefault="00000000">
      <w:pPr>
        <w:pStyle w:val="4"/>
        <w:numPr>
          <w:ilvl w:val="2"/>
          <w:numId w:val="246"/>
        </w:numPr>
        <w:tabs>
          <w:tab w:val="left" w:pos="1731"/>
          <w:tab w:val="left" w:pos="1732"/>
        </w:tabs>
        <w:spacing w:before="1"/>
        <w:ind w:left="1731" w:hanging="1261"/>
        <w:rPr>
          <w:color w:val="4AACC5"/>
        </w:rPr>
      </w:pPr>
      <w:bookmarkStart w:id="1565" w:name="12.1.24线程和进程的区别"/>
      <w:bookmarkStart w:id="1566" w:name="_bookmark780"/>
      <w:bookmarkEnd w:id="1565"/>
      <w:bookmarkEnd w:id="1566"/>
      <w:r>
        <w:rPr>
          <w:color w:val="4AACC5"/>
        </w:rPr>
        <w:t>线程和进程的区别</w:t>
      </w:r>
    </w:p>
    <w:p w14:paraId="3F3AD2B3" w14:textId="77777777" w:rsidR="00382F71" w:rsidRDefault="00382F71">
      <w:pPr>
        <w:pStyle w:val="a3"/>
        <w:rPr>
          <w:sz w:val="30"/>
        </w:rPr>
      </w:pPr>
    </w:p>
    <w:p w14:paraId="4EB1E230" w14:textId="77777777" w:rsidR="00382F71" w:rsidRDefault="00382F71">
      <w:pPr>
        <w:pStyle w:val="a3"/>
        <w:spacing w:before="11"/>
        <w:rPr>
          <w:sz w:val="27"/>
        </w:rPr>
      </w:pPr>
    </w:p>
    <w:p w14:paraId="193F1804" w14:textId="77777777" w:rsidR="00382F71" w:rsidRDefault="00000000">
      <w:pPr>
        <w:spacing w:line="364" w:lineRule="auto"/>
        <w:ind w:left="471" w:right="351" w:firstLine="420"/>
        <w:rPr>
          <w:sz w:val="24"/>
        </w:rPr>
      </w:pPr>
      <w:r>
        <w:rPr>
          <w:sz w:val="24"/>
        </w:rPr>
        <w:t>进程——资源分配的最小单位，线程——程序执行的最小单位。</w:t>
      </w:r>
      <w:proofErr w:type="gramStart"/>
      <w:r>
        <w:rPr>
          <w:sz w:val="24"/>
        </w:rPr>
        <w:t>线程进程</w:t>
      </w:r>
      <w:proofErr w:type="gramEnd"/>
      <w:r>
        <w:rPr>
          <w:sz w:val="24"/>
        </w:rPr>
        <w:t>的区别体现在几个方面：</w:t>
      </w:r>
    </w:p>
    <w:p w14:paraId="24891D5C" w14:textId="77777777" w:rsidR="00382F71" w:rsidRDefault="00000000">
      <w:pPr>
        <w:spacing w:before="2"/>
        <w:ind w:left="891"/>
        <w:rPr>
          <w:sz w:val="24"/>
        </w:rPr>
      </w:pPr>
      <w:r>
        <w:rPr>
          <w:sz w:val="24"/>
        </w:rPr>
        <w:t>第一：因为进程拥有独立的堆栈空间和数据段，所以每当启动一个新的进程必须分配</w:t>
      </w:r>
    </w:p>
    <w:p w14:paraId="3B3805F9" w14:textId="77777777" w:rsidR="00382F71" w:rsidRDefault="00000000">
      <w:pPr>
        <w:spacing w:before="160"/>
        <w:ind w:left="471"/>
        <w:rPr>
          <w:sz w:val="24"/>
        </w:rPr>
      </w:pPr>
      <w:r>
        <w:rPr>
          <w:spacing w:val="-1"/>
          <w:sz w:val="24"/>
        </w:rPr>
        <w:lastRenderedPageBreak/>
        <w:t>给它独立的地址空间，建立众多的数据表来维护它的代码段、堆栈段和数据段，这对于多</w:t>
      </w:r>
    </w:p>
    <w:p w14:paraId="6F49FA18" w14:textId="77777777" w:rsidR="00382F71" w:rsidRDefault="00382F71">
      <w:pPr>
        <w:rPr>
          <w:sz w:val="24"/>
        </w:rPr>
        <w:sectPr w:rsidR="00382F71">
          <w:pgSz w:w="11910" w:h="16840"/>
          <w:pgMar w:top="1300" w:right="940" w:bottom="660" w:left="820" w:header="0" w:footer="406" w:gutter="0"/>
          <w:cols w:space="720"/>
        </w:sectPr>
      </w:pPr>
    </w:p>
    <w:p w14:paraId="040C665B" w14:textId="77777777" w:rsidR="00382F71" w:rsidRDefault="00000000">
      <w:pPr>
        <w:spacing w:before="51" w:line="364" w:lineRule="auto"/>
        <w:ind w:left="471" w:right="312"/>
        <w:jc w:val="both"/>
        <w:rPr>
          <w:sz w:val="24"/>
        </w:rPr>
      </w:pPr>
      <w:r>
        <w:rPr>
          <w:sz w:val="24"/>
        </w:rPr>
        <w:lastRenderedPageBreak/>
        <w:t>进程来说十分“奢侈”，系统开销比较大， 而线程不一样，线程拥有独立的堆栈空间，</w:t>
      </w:r>
      <w:r>
        <w:rPr>
          <w:spacing w:val="-118"/>
          <w:sz w:val="24"/>
        </w:rPr>
        <w:t xml:space="preserve"> </w:t>
      </w:r>
      <w:r>
        <w:rPr>
          <w:spacing w:val="-1"/>
          <w:sz w:val="24"/>
        </w:rPr>
        <w:t>但是共享数据段，它们彼此之间使用相同的地址空间，共享大部分数据，</w:t>
      </w:r>
      <w:proofErr w:type="gramStart"/>
      <w:r>
        <w:rPr>
          <w:spacing w:val="-1"/>
          <w:sz w:val="24"/>
        </w:rPr>
        <w:t>比进程</w:t>
      </w:r>
      <w:proofErr w:type="gramEnd"/>
      <w:r>
        <w:rPr>
          <w:spacing w:val="-1"/>
          <w:sz w:val="24"/>
        </w:rPr>
        <w:t>更节俭，</w:t>
      </w:r>
      <w:r>
        <w:rPr>
          <w:spacing w:val="-118"/>
          <w:sz w:val="24"/>
        </w:rPr>
        <w:t xml:space="preserve"> </w:t>
      </w:r>
      <w:r>
        <w:rPr>
          <w:spacing w:val="-1"/>
          <w:sz w:val="24"/>
        </w:rPr>
        <w:t>开销比较小，切换速度也</w:t>
      </w:r>
      <w:proofErr w:type="gramStart"/>
      <w:r>
        <w:rPr>
          <w:spacing w:val="-1"/>
          <w:sz w:val="24"/>
        </w:rPr>
        <w:t>比进程</w:t>
      </w:r>
      <w:proofErr w:type="gramEnd"/>
      <w:r>
        <w:rPr>
          <w:spacing w:val="-1"/>
          <w:sz w:val="24"/>
        </w:rPr>
        <w:t>快，效率高，但是正由于进程之间独立的特点，使得进程安全性比较高，也因为进程有独立的地址空间，一个进程崩溃后，在保护模式下不会对其它进程产生影响，而线程只是一个进程中的不同执行路径。一个线程死掉就等于整个进程</w:t>
      </w:r>
      <w:r>
        <w:rPr>
          <w:sz w:val="24"/>
        </w:rPr>
        <w:t>死掉。</w:t>
      </w:r>
    </w:p>
    <w:p w14:paraId="6ABF5971" w14:textId="77777777" w:rsidR="00382F71" w:rsidRDefault="00000000">
      <w:pPr>
        <w:spacing w:before="3" w:line="364" w:lineRule="auto"/>
        <w:ind w:left="471" w:right="351" w:firstLine="420"/>
        <w:jc w:val="both"/>
        <w:rPr>
          <w:sz w:val="24"/>
        </w:rPr>
      </w:pPr>
      <w:r>
        <w:rPr>
          <w:sz w:val="24"/>
        </w:rPr>
        <w:t>第二：体现在通信机制上面，正因为进程之间互不干扰，相互独立，进程的通信机制</w:t>
      </w:r>
      <w:r>
        <w:rPr>
          <w:spacing w:val="-2"/>
          <w:sz w:val="24"/>
        </w:rPr>
        <w:t>相对很复杂，譬如管道，信号，消息队列，共享内存，套接字等通信机制，而线程由于共</w:t>
      </w:r>
      <w:r>
        <w:rPr>
          <w:sz w:val="24"/>
        </w:rPr>
        <w:t>享数据段所以通信机制很方便。。</w:t>
      </w:r>
    </w:p>
    <w:p w14:paraId="49D74095" w14:textId="77777777" w:rsidR="00382F71" w:rsidRDefault="00000000">
      <w:pPr>
        <w:spacing w:before="2" w:line="364" w:lineRule="auto"/>
        <w:ind w:left="471" w:right="351" w:firstLine="420"/>
        <w:rPr>
          <w:sz w:val="24"/>
        </w:rPr>
      </w:pPr>
      <w:r>
        <w:rPr>
          <w:sz w:val="24"/>
        </w:rPr>
        <w:t>属于同一个进程的所有线程共享该进程的所有资源，包括文件描述符。而</w:t>
      </w:r>
      <w:proofErr w:type="gramStart"/>
      <w:r>
        <w:rPr>
          <w:sz w:val="24"/>
        </w:rPr>
        <w:t>不同过</w:t>
      </w:r>
      <w:proofErr w:type="gramEnd"/>
      <w:r>
        <w:rPr>
          <w:sz w:val="24"/>
        </w:rPr>
        <w:t>的进程相互独立。</w:t>
      </w:r>
    </w:p>
    <w:p w14:paraId="61D5699F" w14:textId="77777777" w:rsidR="00382F71" w:rsidRDefault="00000000">
      <w:pPr>
        <w:spacing w:before="1"/>
        <w:ind w:left="891"/>
        <w:rPr>
          <w:sz w:val="24"/>
        </w:rPr>
      </w:pPr>
      <w:r>
        <w:rPr>
          <w:sz w:val="24"/>
        </w:rPr>
        <w:t>线程又称为轻量级进程，进程有进程控制块，线程有线程控制块；</w:t>
      </w:r>
    </w:p>
    <w:p w14:paraId="5341DC44" w14:textId="77777777" w:rsidR="00382F71" w:rsidRDefault="00000000">
      <w:pPr>
        <w:spacing w:before="161"/>
        <w:ind w:left="891"/>
        <w:rPr>
          <w:sz w:val="24"/>
        </w:rPr>
      </w:pPr>
      <w:r>
        <w:rPr>
          <w:sz w:val="24"/>
        </w:rPr>
        <w:t>线程必定也只能属于一个进程，</w:t>
      </w:r>
      <w:proofErr w:type="gramStart"/>
      <w:r>
        <w:rPr>
          <w:sz w:val="24"/>
        </w:rPr>
        <w:t>而进程</w:t>
      </w:r>
      <w:proofErr w:type="gramEnd"/>
      <w:r>
        <w:rPr>
          <w:sz w:val="24"/>
        </w:rPr>
        <w:t>可以拥有多个线程而且至少拥有一个线程；</w:t>
      </w:r>
    </w:p>
    <w:p w14:paraId="20ABFEF0" w14:textId="77777777" w:rsidR="00382F71" w:rsidRDefault="00382F71">
      <w:pPr>
        <w:pStyle w:val="a3"/>
        <w:rPr>
          <w:sz w:val="24"/>
        </w:rPr>
      </w:pPr>
    </w:p>
    <w:p w14:paraId="015FF5B0" w14:textId="77777777" w:rsidR="00382F71" w:rsidRDefault="00382F71">
      <w:pPr>
        <w:pStyle w:val="a3"/>
        <w:rPr>
          <w:sz w:val="25"/>
        </w:rPr>
      </w:pPr>
    </w:p>
    <w:p w14:paraId="596112C3" w14:textId="77777777" w:rsidR="00382F71" w:rsidRDefault="00000000">
      <w:pPr>
        <w:spacing w:line="364" w:lineRule="auto"/>
        <w:ind w:left="471" w:right="351"/>
        <w:jc w:val="both"/>
        <w:rPr>
          <w:sz w:val="24"/>
        </w:rPr>
      </w:pPr>
      <w:r>
        <w:rPr>
          <w:spacing w:val="-2"/>
          <w:sz w:val="24"/>
        </w:rPr>
        <w:t>第四：体现在程序结构上，举一个简明易懂的</w:t>
      </w:r>
      <w:proofErr w:type="gramStart"/>
      <w:r>
        <w:rPr>
          <w:spacing w:val="-2"/>
          <w:sz w:val="24"/>
        </w:rPr>
        <w:t>列子</w:t>
      </w:r>
      <w:proofErr w:type="gramEnd"/>
      <w:r>
        <w:rPr>
          <w:spacing w:val="-2"/>
          <w:sz w:val="24"/>
        </w:rPr>
        <w:t>：当我们使用进程的时候，我们不自主</w:t>
      </w:r>
      <w:r>
        <w:rPr>
          <w:spacing w:val="4"/>
          <w:sz w:val="24"/>
        </w:rPr>
        <w:t xml:space="preserve">的使用 </w:t>
      </w:r>
      <w:r>
        <w:rPr>
          <w:sz w:val="24"/>
        </w:rPr>
        <w:t>if</w:t>
      </w:r>
      <w:r>
        <w:rPr>
          <w:spacing w:val="15"/>
          <w:sz w:val="24"/>
        </w:rPr>
        <w:t xml:space="preserve"> </w:t>
      </w:r>
      <w:r>
        <w:rPr>
          <w:sz w:val="24"/>
        </w:rPr>
        <w:t>else</w:t>
      </w:r>
      <w:r>
        <w:rPr>
          <w:spacing w:val="3"/>
          <w:sz w:val="24"/>
        </w:rPr>
        <w:t xml:space="preserve"> 嵌套来判断 </w:t>
      </w:r>
      <w:proofErr w:type="spellStart"/>
      <w:r>
        <w:rPr>
          <w:sz w:val="24"/>
        </w:rPr>
        <w:t>pid</w:t>
      </w:r>
      <w:proofErr w:type="spellEnd"/>
      <w:r>
        <w:rPr>
          <w:sz w:val="24"/>
        </w:rPr>
        <w:t>，使得程序结构繁琐，但是当我们使用线程的时候，基</w:t>
      </w:r>
      <w:r>
        <w:rPr>
          <w:spacing w:val="-2"/>
          <w:sz w:val="24"/>
        </w:rPr>
        <w:t>本上可以甩掉它，当然程序内部执行功能单元需要使用的时候还是要使用，所以线程对程</w:t>
      </w:r>
      <w:r>
        <w:rPr>
          <w:sz w:val="24"/>
        </w:rPr>
        <w:t>序结构的改善有很大帮助。</w:t>
      </w:r>
    </w:p>
    <w:p w14:paraId="7C19BB06" w14:textId="77777777" w:rsidR="00382F71" w:rsidRDefault="00000000">
      <w:pPr>
        <w:pStyle w:val="a5"/>
        <w:numPr>
          <w:ilvl w:val="2"/>
          <w:numId w:val="246"/>
        </w:numPr>
        <w:tabs>
          <w:tab w:val="left" w:pos="1732"/>
        </w:tabs>
        <w:spacing w:before="120"/>
        <w:ind w:left="1731" w:hanging="1261"/>
        <w:jc w:val="both"/>
        <w:rPr>
          <w:color w:val="4AACC5"/>
          <w:sz w:val="24"/>
        </w:rPr>
      </w:pPr>
      <w:bookmarkStart w:id="1567" w:name="_bookmark781"/>
      <w:bookmarkStart w:id="1568" w:name="12.1.25常用的响应码"/>
      <w:bookmarkEnd w:id="1567"/>
      <w:bookmarkEnd w:id="1568"/>
      <w:r>
        <w:rPr>
          <w:color w:val="4AACC5"/>
          <w:sz w:val="24"/>
        </w:rPr>
        <w:t>常用的响应码</w:t>
      </w:r>
    </w:p>
    <w:p w14:paraId="0228C7F9" w14:textId="77777777" w:rsidR="00382F71" w:rsidRDefault="00000000">
      <w:pPr>
        <w:spacing w:before="159" w:line="364" w:lineRule="auto"/>
        <w:ind w:left="471" w:right="231" w:firstLine="420"/>
        <w:rPr>
          <w:sz w:val="24"/>
        </w:rPr>
      </w:pPr>
      <w:r>
        <w:rPr>
          <w:sz w:val="24"/>
        </w:rPr>
        <w:t>HTTP 响应码，也称 http 状态码(HTTP</w:t>
      </w:r>
      <w:r>
        <w:rPr>
          <w:spacing w:val="-48"/>
          <w:sz w:val="24"/>
        </w:rPr>
        <w:t xml:space="preserve"> </w:t>
      </w:r>
      <w:r>
        <w:rPr>
          <w:sz w:val="24"/>
        </w:rPr>
        <w:t>Status</w:t>
      </w:r>
      <w:r>
        <w:rPr>
          <w:spacing w:val="-51"/>
          <w:sz w:val="24"/>
        </w:rPr>
        <w:t xml:space="preserve"> </w:t>
      </w:r>
      <w:r>
        <w:rPr>
          <w:sz w:val="24"/>
        </w:rPr>
        <w:t>Code)，反映了 web 服务器处理 HTTP</w:t>
      </w:r>
      <w:r>
        <w:rPr>
          <w:spacing w:val="1"/>
          <w:sz w:val="24"/>
        </w:rPr>
        <w:t xml:space="preserve"> </w:t>
      </w:r>
      <w:r>
        <w:rPr>
          <w:spacing w:val="-12"/>
          <w:sz w:val="24"/>
        </w:rPr>
        <w:t>请求状态，每一个响应码都代表了一种服务端反馈的响应状态，标识了本次请求是否成功。</w:t>
      </w:r>
      <w:r>
        <w:rPr>
          <w:sz w:val="24"/>
        </w:rPr>
        <w:t>我们应该了解常见的响应</w:t>
      </w:r>
      <w:proofErr w:type="gramStart"/>
      <w:r>
        <w:rPr>
          <w:sz w:val="24"/>
        </w:rPr>
        <w:t>码代表</w:t>
      </w:r>
      <w:proofErr w:type="gramEnd"/>
      <w:r>
        <w:rPr>
          <w:sz w:val="24"/>
        </w:rPr>
        <w:t>的状态，通过响应</w:t>
      </w:r>
      <w:proofErr w:type="gramStart"/>
      <w:r>
        <w:rPr>
          <w:sz w:val="24"/>
        </w:rPr>
        <w:t>码能够</w:t>
      </w:r>
      <w:proofErr w:type="gramEnd"/>
      <w:r>
        <w:rPr>
          <w:sz w:val="24"/>
        </w:rPr>
        <w:t>对错误进行排查和定位，这是一个测试的必备技能~ HTTP 响应码通常分为五大类：</w:t>
      </w:r>
    </w:p>
    <w:p w14:paraId="718C596C" w14:textId="77777777" w:rsidR="00382F71" w:rsidRDefault="00382F71">
      <w:pPr>
        <w:pStyle w:val="a3"/>
        <w:rPr>
          <w:sz w:val="24"/>
        </w:rPr>
      </w:pPr>
    </w:p>
    <w:p w14:paraId="304F6665" w14:textId="77777777" w:rsidR="00382F71" w:rsidRDefault="00000000">
      <w:pPr>
        <w:spacing w:before="162" w:line="364" w:lineRule="auto"/>
        <w:ind w:left="471" w:right="351" w:firstLine="420"/>
        <w:rPr>
          <w:sz w:val="24"/>
        </w:rPr>
      </w:pPr>
      <w:r>
        <w:rPr>
          <w:sz w:val="24"/>
        </w:rPr>
        <w:t>1XX——信息类（Information），表示收到 http 请求，正在进行下一步处理，通常是一种瞬间的响应状态</w:t>
      </w:r>
    </w:p>
    <w:p w14:paraId="7117F94B" w14:textId="77777777" w:rsidR="00382F71" w:rsidRDefault="00382F71">
      <w:pPr>
        <w:pStyle w:val="a3"/>
        <w:rPr>
          <w:sz w:val="24"/>
        </w:rPr>
      </w:pPr>
    </w:p>
    <w:p w14:paraId="3FC3B2D3" w14:textId="77777777" w:rsidR="00382F71" w:rsidRDefault="00000000">
      <w:pPr>
        <w:spacing w:before="162"/>
        <w:ind w:left="891"/>
        <w:rPr>
          <w:sz w:val="24"/>
        </w:rPr>
      </w:pPr>
      <w:r>
        <w:rPr>
          <w:sz w:val="24"/>
        </w:rPr>
        <w:t>2XX——成功类（Successful），表示用户请求被正确接收、理解和处理</w:t>
      </w:r>
    </w:p>
    <w:p w14:paraId="51B016CD" w14:textId="77777777" w:rsidR="00382F71" w:rsidRDefault="00000000">
      <w:pPr>
        <w:spacing w:before="161"/>
        <w:ind w:left="1311"/>
        <w:rPr>
          <w:sz w:val="24"/>
        </w:rPr>
      </w:pPr>
      <w:r>
        <w:rPr>
          <w:sz w:val="24"/>
        </w:rPr>
        <w:t>200（OK）：请求成功。一般用于 GET</w:t>
      </w:r>
      <w:r>
        <w:rPr>
          <w:spacing w:val="-20"/>
          <w:sz w:val="24"/>
        </w:rPr>
        <w:t xml:space="preserve"> 与 </w:t>
      </w:r>
      <w:r>
        <w:rPr>
          <w:sz w:val="24"/>
        </w:rPr>
        <w:t>POST 请求</w:t>
      </w:r>
    </w:p>
    <w:p w14:paraId="6B67A19E" w14:textId="77777777" w:rsidR="00382F71" w:rsidRDefault="00000000">
      <w:pPr>
        <w:spacing w:before="160"/>
        <w:ind w:left="1311"/>
        <w:rPr>
          <w:sz w:val="24"/>
        </w:rPr>
      </w:pPr>
      <w:r>
        <w:rPr>
          <w:sz w:val="24"/>
        </w:rPr>
        <w:t>201（Created）：</w:t>
      </w:r>
      <w:r>
        <w:rPr>
          <w:spacing w:val="-4"/>
          <w:sz w:val="24"/>
        </w:rPr>
        <w:t xml:space="preserve">已创建。成功请求并创建了新的资源 </w:t>
      </w:r>
      <w:r>
        <w:rPr>
          <w:sz w:val="24"/>
        </w:rPr>
        <w:t>202（Accepted）：</w:t>
      </w:r>
    </w:p>
    <w:p w14:paraId="01B020DD" w14:textId="77777777" w:rsidR="00382F71" w:rsidRDefault="00382F71">
      <w:pPr>
        <w:rPr>
          <w:sz w:val="24"/>
        </w:rPr>
        <w:sectPr w:rsidR="00382F71">
          <w:pgSz w:w="11910" w:h="16840"/>
          <w:pgMar w:top="1240" w:right="940" w:bottom="680" w:left="820" w:header="0" w:footer="406" w:gutter="0"/>
          <w:cols w:space="720"/>
        </w:sectPr>
      </w:pPr>
    </w:p>
    <w:p w14:paraId="5CE97881" w14:textId="77777777" w:rsidR="00382F71" w:rsidRDefault="00000000">
      <w:pPr>
        <w:spacing w:before="51"/>
        <w:ind w:left="891"/>
        <w:rPr>
          <w:sz w:val="24"/>
        </w:rPr>
      </w:pPr>
      <w:r>
        <w:rPr>
          <w:sz w:val="24"/>
        </w:rPr>
        <w:lastRenderedPageBreak/>
        <w:t>3XX——重定向类（Redirection），表示没有请求成功，必须采取进一步的动作</w:t>
      </w:r>
    </w:p>
    <w:p w14:paraId="03C0CBE1" w14:textId="77777777" w:rsidR="00382F71" w:rsidRDefault="00382F71">
      <w:pPr>
        <w:pStyle w:val="a3"/>
        <w:rPr>
          <w:sz w:val="24"/>
        </w:rPr>
      </w:pPr>
    </w:p>
    <w:p w14:paraId="165A2725" w14:textId="77777777" w:rsidR="00382F71" w:rsidRDefault="00382F71">
      <w:pPr>
        <w:pStyle w:val="a3"/>
        <w:rPr>
          <w:sz w:val="25"/>
        </w:rPr>
      </w:pPr>
    </w:p>
    <w:p w14:paraId="1B9C76F5" w14:textId="77777777" w:rsidR="00382F71" w:rsidRDefault="00000000">
      <w:pPr>
        <w:spacing w:line="364" w:lineRule="auto"/>
        <w:ind w:left="891" w:right="231" w:firstLine="420"/>
        <w:rPr>
          <w:sz w:val="24"/>
        </w:rPr>
      </w:pPr>
      <w:r>
        <w:rPr>
          <w:sz w:val="24"/>
        </w:rPr>
        <w:t>30</w:t>
      </w:r>
      <w:r>
        <w:rPr>
          <w:spacing w:val="-113"/>
          <w:sz w:val="24"/>
        </w:rPr>
        <w:t>1</w:t>
      </w:r>
      <w:r>
        <w:rPr>
          <w:spacing w:val="-3"/>
          <w:sz w:val="24"/>
        </w:rPr>
        <w:t>（</w:t>
      </w:r>
      <w:r>
        <w:rPr>
          <w:sz w:val="24"/>
        </w:rPr>
        <w:t>Moved</w:t>
      </w:r>
      <w:r>
        <w:rPr>
          <w:spacing w:val="-60"/>
          <w:sz w:val="24"/>
        </w:rPr>
        <w:t xml:space="preserve"> </w:t>
      </w:r>
      <w:r>
        <w:rPr>
          <w:sz w:val="24"/>
        </w:rPr>
        <w:t>Permanently</w:t>
      </w:r>
      <w:r>
        <w:rPr>
          <w:spacing w:val="-113"/>
          <w:sz w:val="24"/>
        </w:rPr>
        <w:t>）</w:t>
      </w:r>
      <w:r>
        <w:rPr>
          <w:spacing w:val="-17"/>
          <w:sz w:val="24"/>
        </w:rPr>
        <w:t xml:space="preserve">：资源被永久移动。请求的资源已被永久的移动到新 </w:t>
      </w:r>
      <w:r>
        <w:rPr>
          <w:spacing w:val="-4"/>
          <w:sz w:val="24"/>
        </w:rPr>
        <w:t>URI，</w:t>
      </w:r>
      <w:r>
        <w:rPr>
          <w:spacing w:val="-8"/>
          <w:sz w:val="24"/>
        </w:rPr>
        <w:t xml:space="preserve">返回信息会包括新的 </w:t>
      </w:r>
      <w:r>
        <w:rPr>
          <w:spacing w:val="-1"/>
          <w:sz w:val="24"/>
        </w:rPr>
        <w:t>URI</w:t>
      </w:r>
      <w:r>
        <w:rPr>
          <w:spacing w:val="-6"/>
          <w:sz w:val="24"/>
        </w:rPr>
        <w:t xml:space="preserve">，浏览器会自动定向到新 </w:t>
      </w:r>
      <w:r>
        <w:rPr>
          <w:spacing w:val="-1"/>
          <w:sz w:val="24"/>
        </w:rPr>
        <w:t>URI</w:t>
      </w:r>
      <w:r>
        <w:rPr>
          <w:spacing w:val="-9"/>
          <w:sz w:val="24"/>
        </w:rPr>
        <w:t>。今后任何新的请求都应使用新</w:t>
      </w:r>
      <w:r>
        <w:rPr>
          <w:sz w:val="24"/>
        </w:rPr>
        <w:t>的 URI</w:t>
      </w:r>
    </w:p>
    <w:p w14:paraId="5C8C578A" w14:textId="77777777" w:rsidR="00382F71" w:rsidRDefault="00000000">
      <w:pPr>
        <w:spacing w:before="2"/>
        <w:ind w:left="1311"/>
        <w:rPr>
          <w:sz w:val="24"/>
        </w:rPr>
      </w:pPr>
      <w:r>
        <w:rPr>
          <w:spacing w:val="-3"/>
          <w:sz w:val="24"/>
        </w:rPr>
        <w:t>302（Found）：</w:t>
      </w:r>
      <w:r>
        <w:rPr>
          <w:spacing w:val="-4"/>
          <w:sz w:val="24"/>
        </w:rPr>
        <w:t xml:space="preserve">资源临时移动。资源只是临时被移动，客户端应继续使用原有 </w:t>
      </w:r>
      <w:r>
        <w:rPr>
          <w:spacing w:val="-2"/>
          <w:sz w:val="24"/>
        </w:rPr>
        <w:t>URI</w:t>
      </w:r>
    </w:p>
    <w:p w14:paraId="0F072E5D" w14:textId="77777777" w:rsidR="00382F71" w:rsidRDefault="00000000">
      <w:pPr>
        <w:spacing w:before="161"/>
        <w:ind w:left="1311"/>
        <w:rPr>
          <w:sz w:val="24"/>
        </w:rPr>
      </w:pPr>
      <w:r>
        <w:rPr>
          <w:sz w:val="24"/>
        </w:rPr>
        <w:t>304：用其他策略获取资源</w:t>
      </w:r>
    </w:p>
    <w:p w14:paraId="218A6879" w14:textId="77777777" w:rsidR="00382F71" w:rsidRDefault="00382F71">
      <w:pPr>
        <w:pStyle w:val="a3"/>
        <w:rPr>
          <w:sz w:val="24"/>
        </w:rPr>
      </w:pPr>
    </w:p>
    <w:p w14:paraId="55D6B6C2" w14:textId="77777777" w:rsidR="00382F71" w:rsidRDefault="00382F71">
      <w:pPr>
        <w:pStyle w:val="a3"/>
        <w:rPr>
          <w:sz w:val="25"/>
        </w:rPr>
      </w:pPr>
    </w:p>
    <w:p w14:paraId="292E1149" w14:textId="77777777" w:rsidR="00382F71" w:rsidRDefault="00000000">
      <w:pPr>
        <w:spacing w:line="364" w:lineRule="auto"/>
        <w:ind w:left="471" w:right="351" w:firstLine="420"/>
        <w:rPr>
          <w:sz w:val="24"/>
        </w:rPr>
      </w:pPr>
      <w:r>
        <w:rPr>
          <w:spacing w:val="-2"/>
          <w:sz w:val="24"/>
        </w:rPr>
        <w:t>4XX——客户端错误（Client</w:t>
      </w:r>
      <w:r>
        <w:rPr>
          <w:spacing w:val="-57"/>
          <w:sz w:val="24"/>
        </w:rPr>
        <w:t xml:space="preserve"> </w:t>
      </w:r>
      <w:r>
        <w:rPr>
          <w:spacing w:val="-1"/>
          <w:sz w:val="24"/>
        </w:rPr>
        <w:t>Error），表示客户端提交的请求包含语法错误或不能正</w:t>
      </w:r>
      <w:r>
        <w:rPr>
          <w:sz w:val="24"/>
        </w:rPr>
        <w:t>确执行</w:t>
      </w:r>
    </w:p>
    <w:p w14:paraId="6759EB11" w14:textId="77777777" w:rsidR="00382F71" w:rsidRDefault="00000000">
      <w:pPr>
        <w:spacing w:before="2"/>
        <w:ind w:left="1311"/>
        <w:rPr>
          <w:sz w:val="24"/>
        </w:rPr>
      </w:pPr>
      <w:r>
        <w:rPr>
          <w:sz w:val="24"/>
        </w:rPr>
        <w:t>400（Bad Requests）：客户端请求的地址不存在或者包含不支持的参数</w:t>
      </w:r>
    </w:p>
    <w:p w14:paraId="7F9BEB4D" w14:textId="77777777" w:rsidR="00382F71" w:rsidRDefault="00000000">
      <w:pPr>
        <w:spacing w:before="160" w:line="364" w:lineRule="auto"/>
        <w:ind w:left="891" w:right="351" w:firstLine="420"/>
        <w:rPr>
          <w:sz w:val="24"/>
        </w:rPr>
      </w:pPr>
      <w:r>
        <w:rPr>
          <w:spacing w:val="-1"/>
          <w:sz w:val="24"/>
        </w:rPr>
        <w:t>401（Unauthorized）：未授权，或认证失败。对于需要登录的网页，服务器可能</w:t>
      </w:r>
      <w:r>
        <w:rPr>
          <w:sz w:val="24"/>
        </w:rPr>
        <w:t>返回此响应</w:t>
      </w:r>
    </w:p>
    <w:p w14:paraId="1B9EDA0B" w14:textId="77777777" w:rsidR="00382F71" w:rsidRDefault="00000000">
      <w:pPr>
        <w:spacing w:before="1"/>
        <w:ind w:left="1311"/>
        <w:rPr>
          <w:sz w:val="24"/>
        </w:rPr>
      </w:pPr>
      <w:r>
        <w:rPr>
          <w:sz w:val="24"/>
        </w:rPr>
        <w:t>403（Forbidden）：没权限。服务器收到请求，但拒绝提供服务</w:t>
      </w:r>
    </w:p>
    <w:p w14:paraId="381F8F38" w14:textId="77777777" w:rsidR="00382F71" w:rsidRDefault="00000000">
      <w:pPr>
        <w:spacing w:before="161"/>
        <w:ind w:left="891"/>
        <w:jc w:val="both"/>
        <w:rPr>
          <w:sz w:val="24"/>
        </w:rPr>
      </w:pPr>
      <w:r>
        <w:rPr>
          <w:sz w:val="24"/>
        </w:rPr>
        <w:t xml:space="preserve">404（Not Found）：请求的资源不存在。遇到 404 首先检查请求 </w:t>
      </w:r>
      <w:proofErr w:type="spellStart"/>
      <w:r>
        <w:rPr>
          <w:sz w:val="24"/>
        </w:rPr>
        <w:t>url</w:t>
      </w:r>
      <w:proofErr w:type="spellEnd"/>
      <w:r>
        <w:rPr>
          <w:sz w:val="24"/>
        </w:rPr>
        <w:t xml:space="preserve"> 是否正确</w:t>
      </w:r>
    </w:p>
    <w:p w14:paraId="2DC62C2A" w14:textId="77777777" w:rsidR="00382F71" w:rsidRDefault="00382F71">
      <w:pPr>
        <w:pStyle w:val="a3"/>
        <w:rPr>
          <w:sz w:val="24"/>
        </w:rPr>
      </w:pPr>
    </w:p>
    <w:p w14:paraId="2699126A" w14:textId="77777777" w:rsidR="00382F71" w:rsidRDefault="00382F71">
      <w:pPr>
        <w:pStyle w:val="a3"/>
        <w:rPr>
          <w:sz w:val="25"/>
        </w:rPr>
      </w:pPr>
    </w:p>
    <w:p w14:paraId="5964271A" w14:textId="77777777" w:rsidR="00382F71" w:rsidRDefault="00000000">
      <w:pPr>
        <w:spacing w:line="364" w:lineRule="auto"/>
        <w:ind w:left="471" w:right="351" w:firstLine="420"/>
        <w:jc w:val="both"/>
        <w:rPr>
          <w:sz w:val="24"/>
        </w:rPr>
      </w:pPr>
      <w:r>
        <w:rPr>
          <w:spacing w:val="-2"/>
          <w:sz w:val="24"/>
        </w:rPr>
        <w:t>5XX——服务端错误（Server</w:t>
      </w:r>
      <w:r>
        <w:rPr>
          <w:spacing w:val="-57"/>
          <w:sz w:val="24"/>
        </w:rPr>
        <w:t xml:space="preserve"> </w:t>
      </w:r>
      <w:r>
        <w:rPr>
          <w:spacing w:val="-1"/>
          <w:sz w:val="24"/>
        </w:rPr>
        <w:t>Error），表示服务器不能正确执行一个正确的请求（客</w:t>
      </w:r>
      <w:r>
        <w:rPr>
          <w:spacing w:val="-2"/>
          <w:sz w:val="24"/>
        </w:rPr>
        <w:t>户端请求的方法及参数是正确的，服务</w:t>
      </w:r>
      <w:proofErr w:type="gramStart"/>
      <w:r>
        <w:rPr>
          <w:spacing w:val="-2"/>
          <w:sz w:val="24"/>
        </w:rPr>
        <w:t>端不能</w:t>
      </w:r>
      <w:proofErr w:type="gramEnd"/>
      <w:r>
        <w:rPr>
          <w:spacing w:val="-2"/>
          <w:sz w:val="24"/>
        </w:rPr>
        <w:t>正确执行，如网络超时、服务僵死，可以查</w:t>
      </w:r>
      <w:r>
        <w:rPr>
          <w:sz w:val="24"/>
        </w:rPr>
        <w:t>看服务端日志再进一步解决）</w:t>
      </w:r>
    </w:p>
    <w:p w14:paraId="723CEBEE" w14:textId="77777777" w:rsidR="00382F71" w:rsidRDefault="00000000">
      <w:pPr>
        <w:spacing w:before="2" w:line="364" w:lineRule="auto"/>
        <w:ind w:left="1311" w:right="351"/>
        <w:jc w:val="both"/>
        <w:rPr>
          <w:sz w:val="24"/>
        </w:rPr>
      </w:pPr>
      <w:r>
        <w:rPr>
          <w:sz w:val="24"/>
        </w:rPr>
        <w:t>500（Internal</w:t>
      </w:r>
      <w:r>
        <w:rPr>
          <w:spacing w:val="44"/>
          <w:sz w:val="24"/>
        </w:rPr>
        <w:t xml:space="preserve"> </w:t>
      </w:r>
      <w:r>
        <w:rPr>
          <w:sz w:val="24"/>
        </w:rPr>
        <w:t>Server</w:t>
      </w:r>
      <w:r>
        <w:rPr>
          <w:spacing w:val="44"/>
          <w:sz w:val="24"/>
        </w:rPr>
        <w:t xml:space="preserve"> </w:t>
      </w:r>
      <w:r>
        <w:rPr>
          <w:sz w:val="24"/>
        </w:rPr>
        <w:t>Error）：服务器内部错误，无法完成请求503（Service</w:t>
      </w:r>
      <w:r>
        <w:rPr>
          <w:spacing w:val="58"/>
          <w:sz w:val="24"/>
        </w:rPr>
        <w:t xml:space="preserve"> </w:t>
      </w:r>
      <w:r>
        <w:rPr>
          <w:sz w:val="24"/>
        </w:rPr>
        <w:t>Unavailable）：由于超载或系统维护（一般是访问人数过多），</w:t>
      </w:r>
    </w:p>
    <w:p w14:paraId="26340159" w14:textId="77777777" w:rsidR="00382F71" w:rsidRDefault="00000000">
      <w:pPr>
        <w:spacing w:before="1"/>
        <w:ind w:left="891"/>
        <w:jc w:val="both"/>
        <w:rPr>
          <w:sz w:val="24"/>
        </w:rPr>
      </w:pPr>
      <w:r>
        <w:rPr>
          <w:sz w:val="24"/>
        </w:rPr>
        <w:t>服务器无法处理客户端的请求 ，通常这只是暂时状态</w:t>
      </w:r>
    </w:p>
    <w:p w14:paraId="34247EC9" w14:textId="77777777" w:rsidR="00382F71" w:rsidRDefault="00382F71">
      <w:pPr>
        <w:pStyle w:val="a3"/>
        <w:spacing w:before="8"/>
        <w:rPr>
          <w:sz w:val="30"/>
        </w:rPr>
      </w:pPr>
    </w:p>
    <w:p w14:paraId="7720BB7C" w14:textId="77777777" w:rsidR="00382F71" w:rsidRDefault="00000000">
      <w:pPr>
        <w:pStyle w:val="a5"/>
        <w:numPr>
          <w:ilvl w:val="2"/>
          <w:numId w:val="246"/>
        </w:numPr>
        <w:tabs>
          <w:tab w:val="left" w:pos="1731"/>
          <w:tab w:val="left" w:pos="1732"/>
        </w:tabs>
        <w:ind w:left="1731" w:hanging="1261"/>
        <w:rPr>
          <w:rFonts w:ascii="Calibri" w:eastAsia="Calibri"/>
          <w:color w:val="4AACC5"/>
          <w:sz w:val="28"/>
        </w:rPr>
      </w:pPr>
      <w:bookmarkStart w:id="1569" w:name="12.1.26手工修改_Tomcat_端口，在那个文件里？_"/>
      <w:bookmarkStart w:id="1570" w:name="_bookmark782"/>
      <w:bookmarkEnd w:id="1569"/>
      <w:bookmarkEnd w:id="1570"/>
      <w:r>
        <w:rPr>
          <w:color w:val="4AACC5"/>
          <w:spacing w:val="-3"/>
          <w:sz w:val="28"/>
        </w:rPr>
        <w:t xml:space="preserve">手工修改 </w:t>
      </w:r>
      <w:r>
        <w:rPr>
          <w:rFonts w:ascii="Calibri" w:eastAsia="Calibri"/>
          <w:b/>
          <w:color w:val="4AACC5"/>
          <w:sz w:val="28"/>
        </w:rPr>
        <w:t xml:space="preserve">Tomcat  </w:t>
      </w:r>
      <w:r>
        <w:rPr>
          <w:color w:val="4AACC5"/>
          <w:sz w:val="28"/>
        </w:rPr>
        <w:t>端口，在那个文件里？</w:t>
      </w:r>
    </w:p>
    <w:p w14:paraId="3DC5756A" w14:textId="77777777" w:rsidR="00382F71" w:rsidRDefault="00382F71">
      <w:pPr>
        <w:pStyle w:val="a3"/>
        <w:spacing w:before="10"/>
        <w:rPr>
          <w:sz w:val="22"/>
        </w:rPr>
      </w:pPr>
    </w:p>
    <w:p w14:paraId="5B36369A" w14:textId="77777777" w:rsidR="00382F71" w:rsidRDefault="00000000">
      <w:pPr>
        <w:pStyle w:val="a3"/>
        <w:ind w:left="891"/>
        <w:jc w:val="both"/>
        <w:rPr>
          <w:rFonts w:ascii="Calibri" w:eastAsia="Calibri"/>
        </w:rPr>
      </w:pPr>
      <w:r>
        <w:rPr>
          <w:rFonts w:ascii="Calibri" w:eastAsia="Calibri"/>
        </w:rPr>
        <w:t>Tomcat</w:t>
      </w:r>
      <w:r>
        <w:rPr>
          <w:rFonts w:ascii="Calibri" w:eastAsia="Calibri"/>
          <w:spacing w:val="44"/>
        </w:rPr>
        <w:t xml:space="preserve"> </w:t>
      </w:r>
      <w:r>
        <w:rPr>
          <w:spacing w:val="-3"/>
        </w:rPr>
        <w:t xml:space="preserve">服务器的 </w:t>
      </w:r>
      <w:r>
        <w:rPr>
          <w:rFonts w:ascii="Calibri" w:eastAsia="Calibri"/>
        </w:rPr>
        <w:t>conf</w:t>
      </w:r>
      <w:r>
        <w:rPr>
          <w:rFonts w:ascii="Calibri" w:eastAsia="Calibri"/>
          <w:spacing w:val="45"/>
        </w:rPr>
        <w:t xml:space="preserve"> </w:t>
      </w:r>
      <w:r>
        <w:rPr>
          <w:spacing w:val="-2"/>
        </w:rPr>
        <w:t xml:space="preserve">目录下的主配置文件 </w:t>
      </w:r>
      <w:r>
        <w:rPr>
          <w:rFonts w:ascii="Calibri" w:eastAsia="Calibri"/>
        </w:rPr>
        <w:t>server.xml</w:t>
      </w:r>
    </w:p>
    <w:p w14:paraId="49D99CA5" w14:textId="77777777" w:rsidR="00382F71" w:rsidRDefault="00382F71">
      <w:pPr>
        <w:jc w:val="both"/>
        <w:rPr>
          <w:rFonts w:ascii="Calibri" w:eastAsia="Calibri"/>
        </w:rPr>
        <w:sectPr w:rsidR="00382F71">
          <w:pgSz w:w="11910" w:h="16840"/>
          <w:pgMar w:top="1240" w:right="940" w:bottom="680" w:left="820" w:header="0" w:footer="406" w:gutter="0"/>
          <w:cols w:space="720"/>
        </w:sectPr>
      </w:pPr>
    </w:p>
    <w:p w14:paraId="3C5B3298" w14:textId="77777777" w:rsidR="00382F71" w:rsidRDefault="00000000">
      <w:pPr>
        <w:pStyle w:val="1"/>
        <w:numPr>
          <w:ilvl w:val="0"/>
          <w:numId w:val="228"/>
        </w:numPr>
        <w:tabs>
          <w:tab w:val="left" w:pos="892"/>
        </w:tabs>
        <w:spacing w:before="25"/>
        <w:ind w:hanging="421"/>
      </w:pPr>
      <w:bookmarkStart w:id="1571" w:name="_bookmark783"/>
      <w:bookmarkStart w:id="1572" w:name="13组成原理"/>
      <w:bookmarkEnd w:id="1571"/>
      <w:bookmarkEnd w:id="1572"/>
      <w:r>
        <w:lastRenderedPageBreak/>
        <w:t>组成原理</w:t>
      </w:r>
    </w:p>
    <w:p w14:paraId="11B0C418" w14:textId="77777777" w:rsidR="00382F71" w:rsidRDefault="00382F71">
      <w:pPr>
        <w:pStyle w:val="a3"/>
        <w:spacing w:before="5"/>
        <w:rPr>
          <w:sz w:val="46"/>
        </w:rPr>
      </w:pPr>
    </w:p>
    <w:p w14:paraId="455F7C26" w14:textId="77777777" w:rsidR="00382F71" w:rsidRDefault="00000000">
      <w:pPr>
        <w:pStyle w:val="2"/>
        <w:numPr>
          <w:ilvl w:val="1"/>
          <w:numId w:val="228"/>
        </w:numPr>
        <w:tabs>
          <w:tab w:val="left" w:pos="1312"/>
        </w:tabs>
        <w:spacing w:before="0"/>
        <w:ind w:hanging="841"/>
      </w:pPr>
      <w:bookmarkStart w:id="1573" w:name="13.1组成原理"/>
      <w:bookmarkStart w:id="1574" w:name="_bookmark784"/>
      <w:bookmarkEnd w:id="1573"/>
      <w:bookmarkEnd w:id="1574"/>
      <w:r>
        <w:rPr>
          <w:color w:val="1F487C"/>
        </w:rPr>
        <w:t>组成原理</w:t>
      </w:r>
    </w:p>
    <w:p w14:paraId="7B2A96D1" w14:textId="77777777" w:rsidR="00382F71" w:rsidRDefault="00382F71">
      <w:pPr>
        <w:pStyle w:val="a3"/>
        <w:spacing w:before="12"/>
        <w:rPr>
          <w:sz w:val="39"/>
        </w:rPr>
      </w:pPr>
    </w:p>
    <w:p w14:paraId="2BE8C80A" w14:textId="77777777" w:rsidR="00382F71" w:rsidRDefault="00000000">
      <w:pPr>
        <w:pStyle w:val="4"/>
        <w:numPr>
          <w:ilvl w:val="2"/>
          <w:numId w:val="228"/>
        </w:numPr>
        <w:tabs>
          <w:tab w:val="left" w:pos="1312"/>
        </w:tabs>
        <w:ind w:left="1311" w:hanging="841"/>
        <w:rPr>
          <w:color w:val="4AACC5"/>
          <w:sz w:val="24"/>
        </w:rPr>
      </w:pPr>
      <w:bookmarkStart w:id="1575" w:name="13.1.1计算机基本组成"/>
      <w:bookmarkStart w:id="1576" w:name="_bookmark785"/>
      <w:bookmarkEnd w:id="1575"/>
      <w:bookmarkEnd w:id="1576"/>
      <w:r>
        <w:rPr>
          <w:color w:val="4AACC5"/>
        </w:rPr>
        <w:t>计算机基本组成</w:t>
      </w:r>
    </w:p>
    <w:p w14:paraId="1C4EE1B4" w14:textId="77777777" w:rsidR="00382F71" w:rsidRDefault="00382F71">
      <w:pPr>
        <w:pStyle w:val="a3"/>
        <w:spacing w:before="5"/>
      </w:pPr>
    </w:p>
    <w:p w14:paraId="19358777" w14:textId="77777777" w:rsidR="00382F71" w:rsidRDefault="00000000">
      <w:pPr>
        <w:pStyle w:val="a5"/>
        <w:numPr>
          <w:ilvl w:val="0"/>
          <w:numId w:val="248"/>
        </w:numPr>
        <w:tabs>
          <w:tab w:val="left" w:pos="713"/>
        </w:tabs>
        <w:ind w:hanging="242"/>
        <w:rPr>
          <w:sz w:val="24"/>
        </w:rPr>
      </w:pPr>
      <w:r>
        <w:rPr>
          <w:sz w:val="24"/>
        </w:rPr>
        <w:t>冯·诺依曼计算机的特点（机器以运算器为中心）</w:t>
      </w:r>
    </w:p>
    <w:p w14:paraId="359AA83D" w14:textId="77777777" w:rsidR="00382F71" w:rsidRDefault="00000000">
      <w:pPr>
        <w:pStyle w:val="a5"/>
        <w:numPr>
          <w:ilvl w:val="1"/>
          <w:numId w:val="248"/>
        </w:numPr>
        <w:tabs>
          <w:tab w:val="left" w:pos="1133"/>
        </w:tabs>
        <w:spacing w:before="161"/>
        <w:ind w:hanging="242"/>
        <w:rPr>
          <w:sz w:val="24"/>
        </w:rPr>
      </w:pPr>
      <w:r>
        <w:rPr>
          <w:sz w:val="24"/>
        </w:rPr>
        <w:t>计算机由运算器、存储器、控制器、输入设备和输出设备五大部件组成</w:t>
      </w:r>
    </w:p>
    <w:p w14:paraId="0934F4FE" w14:textId="77777777" w:rsidR="00382F71" w:rsidRDefault="00000000">
      <w:pPr>
        <w:pStyle w:val="a5"/>
        <w:numPr>
          <w:ilvl w:val="1"/>
          <w:numId w:val="248"/>
        </w:numPr>
        <w:tabs>
          <w:tab w:val="left" w:pos="1133"/>
        </w:tabs>
        <w:spacing w:before="160"/>
        <w:ind w:hanging="242"/>
        <w:rPr>
          <w:sz w:val="24"/>
        </w:rPr>
      </w:pPr>
      <w:r>
        <w:rPr>
          <w:sz w:val="24"/>
        </w:rPr>
        <w:t>指令(程序)和数据以二进制不加区别地存储在存储器中</w:t>
      </w:r>
    </w:p>
    <w:p w14:paraId="4FA77D07" w14:textId="77777777" w:rsidR="00382F71" w:rsidRDefault="00000000">
      <w:pPr>
        <w:pStyle w:val="a5"/>
        <w:numPr>
          <w:ilvl w:val="1"/>
          <w:numId w:val="248"/>
        </w:numPr>
        <w:tabs>
          <w:tab w:val="left" w:pos="1133"/>
        </w:tabs>
        <w:spacing w:before="161"/>
        <w:ind w:hanging="242"/>
        <w:rPr>
          <w:sz w:val="24"/>
        </w:rPr>
      </w:pPr>
      <w:r>
        <w:rPr>
          <w:sz w:val="24"/>
        </w:rPr>
        <w:t>程序自动运行</w:t>
      </w:r>
    </w:p>
    <w:p w14:paraId="67745DB1" w14:textId="77777777" w:rsidR="00382F71" w:rsidRDefault="00382F71">
      <w:pPr>
        <w:pStyle w:val="a3"/>
        <w:rPr>
          <w:sz w:val="24"/>
        </w:rPr>
      </w:pPr>
    </w:p>
    <w:p w14:paraId="763B3B92" w14:textId="77777777" w:rsidR="00382F71" w:rsidRDefault="00382F71">
      <w:pPr>
        <w:pStyle w:val="a3"/>
        <w:rPr>
          <w:sz w:val="25"/>
        </w:rPr>
      </w:pPr>
    </w:p>
    <w:p w14:paraId="59693BEF" w14:textId="77777777" w:rsidR="00382F71" w:rsidRDefault="00000000">
      <w:pPr>
        <w:pStyle w:val="a5"/>
        <w:numPr>
          <w:ilvl w:val="0"/>
          <w:numId w:val="248"/>
        </w:numPr>
        <w:tabs>
          <w:tab w:val="left" w:pos="713"/>
        </w:tabs>
        <w:spacing w:before="1"/>
        <w:ind w:hanging="242"/>
        <w:rPr>
          <w:sz w:val="24"/>
        </w:rPr>
      </w:pPr>
      <w:r>
        <w:rPr>
          <w:sz w:val="24"/>
        </w:rPr>
        <w:t>现代计算机由三大部分组成（已经转化为以存储器为中心）</w:t>
      </w:r>
    </w:p>
    <w:p w14:paraId="352D2F3E" w14:textId="77777777" w:rsidR="00382F71" w:rsidRDefault="00000000">
      <w:pPr>
        <w:pStyle w:val="a5"/>
        <w:numPr>
          <w:ilvl w:val="1"/>
          <w:numId w:val="248"/>
        </w:numPr>
        <w:tabs>
          <w:tab w:val="left" w:pos="1133"/>
        </w:tabs>
        <w:spacing w:before="160" w:line="364" w:lineRule="auto"/>
        <w:ind w:left="471" w:right="351" w:firstLine="420"/>
        <w:rPr>
          <w:sz w:val="24"/>
        </w:rPr>
      </w:pPr>
      <w:r>
        <w:rPr>
          <w:sz w:val="24"/>
        </w:rPr>
        <w:t>CPU(Central</w:t>
      </w:r>
      <w:r>
        <w:rPr>
          <w:spacing w:val="1"/>
          <w:sz w:val="24"/>
        </w:rPr>
        <w:t xml:space="preserve"> </w:t>
      </w:r>
      <w:r>
        <w:rPr>
          <w:sz w:val="24"/>
        </w:rPr>
        <w:t>Processing Unit) 中央处理器，核心部件为 ALU(Arithmetic Logic</w:t>
      </w:r>
      <w:r>
        <w:rPr>
          <w:spacing w:val="-117"/>
          <w:sz w:val="24"/>
        </w:rPr>
        <w:t xml:space="preserve"> </w:t>
      </w:r>
      <w:r>
        <w:rPr>
          <w:sz w:val="24"/>
        </w:rPr>
        <w:t>Unit,</w:t>
      </w:r>
      <w:r>
        <w:rPr>
          <w:spacing w:val="-7"/>
          <w:sz w:val="24"/>
        </w:rPr>
        <w:t xml:space="preserve">算术逻辑单元)和 </w:t>
      </w:r>
      <w:r>
        <w:rPr>
          <w:sz w:val="24"/>
        </w:rPr>
        <w:t>CU(Control Unit,控制单元)</w:t>
      </w:r>
    </w:p>
    <w:p w14:paraId="217A3B30" w14:textId="77777777" w:rsidR="00382F71" w:rsidRDefault="00000000">
      <w:pPr>
        <w:pStyle w:val="a5"/>
        <w:numPr>
          <w:ilvl w:val="1"/>
          <w:numId w:val="248"/>
        </w:numPr>
        <w:tabs>
          <w:tab w:val="left" w:pos="1133"/>
        </w:tabs>
        <w:spacing w:before="1"/>
        <w:ind w:hanging="242"/>
        <w:rPr>
          <w:sz w:val="24"/>
        </w:rPr>
      </w:pPr>
      <w:r>
        <w:rPr>
          <w:sz w:val="24"/>
        </w:rPr>
        <w:t>I/O 设备(受 CU 控制)</w:t>
      </w:r>
    </w:p>
    <w:p w14:paraId="693D55DC" w14:textId="77777777" w:rsidR="00382F71" w:rsidRDefault="00000000">
      <w:pPr>
        <w:pStyle w:val="a5"/>
        <w:numPr>
          <w:ilvl w:val="1"/>
          <w:numId w:val="248"/>
        </w:numPr>
        <w:tabs>
          <w:tab w:val="left" w:pos="1133"/>
        </w:tabs>
        <w:spacing w:before="161"/>
        <w:ind w:hanging="242"/>
        <w:rPr>
          <w:sz w:val="24"/>
        </w:rPr>
      </w:pPr>
      <w:r>
        <w:rPr>
          <w:w w:val="95"/>
          <w:sz w:val="24"/>
        </w:rPr>
        <w:t>主存储器(Main</w:t>
      </w:r>
      <w:r>
        <w:rPr>
          <w:spacing w:val="146"/>
          <w:sz w:val="24"/>
        </w:rPr>
        <w:t xml:space="preserve"> </w:t>
      </w:r>
      <w:proofErr w:type="spellStart"/>
      <w:r>
        <w:rPr>
          <w:w w:val="95"/>
          <w:sz w:val="24"/>
        </w:rPr>
        <w:t>Memory,MM</w:t>
      </w:r>
      <w:proofErr w:type="spellEnd"/>
      <w:r>
        <w:rPr>
          <w:w w:val="95"/>
          <w:sz w:val="24"/>
        </w:rPr>
        <w:t>)，分为</w:t>
      </w:r>
      <w:r>
        <w:rPr>
          <w:spacing w:val="146"/>
          <w:sz w:val="24"/>
        </w:rPr>
        <w:t xml:space="preserve"> </w:t>
      </w:r>
      <w:r>
        <w:rPr>
          <w:w w:val="95"/>
          <w:sz w:val="24"/>
        </w:rPr>
        <w:t>RAM(</w:t>
      </w:r>
      <w:r>
        <w:rPr>
          <w:spacing w:val="2"/>
          <w:w w:val="95"/>
          <w:sz w:val="24"/>
        </w:rPr>
        <w:t xml:space="preserve">随机存储器)和 </w:t>
      </w:r>
      <w:r>
        <w:rPr>
          <w:w w:val="95"/>
          <w:sz w:val="24"/>
        </w:rPr>
        <w:t>ROM(只读存储器)</w:t>
      </w:r>
    </w:p>
    <w:p w14:paraId="7113C651" w14:textId="77777777" w:rsidR="00382F71" w:rsidRDefault="00382F71">
      <w:pPr>
        <w:pStyle w:val="a3"/>
        <w:rPr>
          <w:sz w:val="24"/>
        </w:rPr>
      </w:pPr>
    </w:p>
    <w:p w14:paraId="1EABF2C3" w14:textId="77777777" w:rsidR="00382F71" w:rsidRDefault="00382F71">
      <w:pPr>
        <w:pStyle w:val="a3"/>
        <w:rPr>
          <w:sz w:val="24"/>
        </w:rPr>
      </w:pPr>
    </w:p>
    <w:p w14:paraId="458CD484" w14:textId="77777777" w:rsidR="00382F71" w:rsidRDefault="00382F71">
      <w:pPr>
        <w:pStyle w:val="a3"/>
        <w:spacing w:before="1"/>
        <w:rPr>
          <w:sz w:val="19"/>
        </w:rPr>
      </w:pPr>
    </w:p>
    <w:p w14:paraId="46C1B634" w14:textId="77777777" w:rsidR="00382F71" w:rsidRDefault="00000000">
      <w:pPr>
        <w:pStyle w:val="a5"/>
        <w:numPr>
          <w:ilvl w:val="2"/>
          <w:numId w:val="228"/>
        </w:numPr>
        <w:tabs>
          <w:tab w:val="left" w:pos="1312"/>
        </w:tabs>
        <w:ind w:left="1311" w:hanging="841"/>
        <w:rPr>
          <w:color w:val="4AACC5"/>
          <w:sz w:val="24"/>
        </w:rPr>
      </w:pPr>
      <w:bookmarkStart w:id="1577" w:name="13.1.2一条指令在CPU_的执行过程"/>
      <w:bookmarkStart w:id="1578" w:name="_bookmark786"/>
      <w:bookmarkEnd w:id="1577"/>
      <w:bookmarkEnd w:id="1578"/>
      <w:r>
        <w:rPr>
          <w:color w:val="4AACC5"/>
          <w:spacing w:val="-12"/>
          <w:sz w:val="28"/>
        </w:rPr>
        <w:t xml:space="preserve">一条指令在 </w:t>
      </w:r>
      <w:r>
        <w:rPr>
          <w:rFonts w:ascii="Calibri" w:eastAsia="Calibri"/>
          <w:b/>
          <w:color w:val="4AACC5"/>
          <w:sz w:val="28"/>
        </w:rPr>
        <w:t>CPU</w:t>
      </w:r>
      <w:r>
        <w:rPr>
          <w:rFonts w:ascii="Calibri" w:eastAsia="Calibri"/>
          <w:b/>
          <w:color w:val="4AACC5"/>
          <w:spacing w:val="77"/>
          <w:sz w:val="28"/>
        </w:rPr>
        <w:t xml:space="preserve"> </w:t>
      </w:r>
      <w:r>
        <w:rPr>
          <w:color w:val="4AACC5"/>
          <w:sz w:val="28"/>
        </w:rPr>
        <w:t>的执行过程</w:t>
      </w:r>
    </w:p>
    <w:p w14:paraId="1077B219" w14:textId="77777777" w:rsidR="00382F71" w:rsidRDefault="00382F71">
      <w:pPr>
        <w:pStyle w:val="a3"/>
        <w:spacing w:before="5"/>
      </w:pPr>
    </w:p>
    <w:p w14:paraId="5AF82E51" w14:textId="77777777" w:rsidR="00382F71" w:rsidRDefault="00000000">
      <w:pPr>
        <w:pStyle w:val="a5"/>
        <w:numPr>
          <w:ilvl w:val="3"/>
          <w:numId w:val="228"/>
        </w:numPr>
        <w:tabs>
          <w:tab w:val="left" w:pos="1133"/>
        </w:tabs>
        <w:spacing w:line="364" w:lineRule="auto"/>
        <w:ind w:right="5652" w:firstLine="0"/>
        <w:rPr>
          <w:sz w:val="24"/>
        </w:rPr>
      </w:pPr>
      <w:r>
        <w:rPr>
          <w:sz w:val="24"/>
        </w:rPr>
        <w:t>Ad(Address) 形式地址2.DR(Data</w:t>
      </w:r>
      <w:r>
        <w:rPr>
          <w:spacing w:val="-8"/>
          <w:sz w:val="24"/>
        </w:rPr>
        <w:t xml:space="preserve"> </w:t>
      </w:r>
      <w:r>
        <w:rPr>
          <w:sz w:val="24"/>
        </w:rPr>
        <w:t>Register)</w:t>
      </w:r>
      <w:r>
        <w:rPr>
          <w:spacing w:val="-3"/>
          <w:sz w:val="24"/>
        </w:rPr>
        <w:t xml:space="preserve"> 数据寄存器</w:t>
      </w:r>
    </w:p>
    <w:p w14:paraId="7E15ACF8" w14:textId="77777777" w:rsidR="00382F71" w:rsidRDefault="00000000">
      <w:pPr>
        <w:spacing w:before="1" w:line="364" w:lineRule="auto"/>
        <w:ind w:left="891" w:right="4692"/>
        <w:rPr>
          <w:sz w:val="24"/>
        </w:rPr>
      </w:pPr>
      <w:r>
        <w:rPr>
          <w:sz w:val="24"/>
        </w:rPr>
        <w:t>3.AR(Address</w:t>
      </w:r>
      <w:r>
        <w:rPr>
          <w:spacing w:val="-8"/>
          <w:sz w:val="24"/>
        </w:rPr>
        <w:t xml:space="preserve"> </w:t>
      </w:r>
      <w:r>
        <w:rPr>
          <w:sz w:val="24"/>
        </w:rPr>
        <w:t>Register)</w:t>
      </w:r>
      <w:r>
        <w:rPr>
          <w:spacing w:val="-3"/>
          <w:sz w:val="24"/>
        </w:rPr>
        <w:t xml:space="preserve"> 地址寄存器</w:t>
      </w:r>
      <w:r>
        <w:rPr>
          <w:sz w:val="24"/>
        </w:rPr>
        <w:t>(MAR)</w:t>
      </w:r>
      <w:r>
        <w:rPr>
          <w:spacing w:val="-117"/>
          <w:sz w:val="24"/>
        </w:rPr>
        <w:t xml:space="preserve"> </w:t>
      </w:r>
      <w:r>
        <w:rPr>
          <w:sz w:val="24"/>
        </w:rPr>
        <w:t>4.IR(Instruction Register) 指令寄存器5.BR(Buffer Register) 缓冲寄存器(MBR)</w:t>
      </w:r>
      <w:r>
        <w:rPr>
          <w:spacing w:val="1"/>
          <w:sz w:val="24"/>
        </w:rPr>
        <w:t xml:space="preserve"> </w:t>
      </w:r>
      <w:r>
        <w:rPr>
          <w:sz w:val="24"/>
        </w:rPr>
        <w:t>6.ID(Instruction Decoder) 指令译码器7.PC(</w:t>
      </w:r>
      <w:proofErr w:type="spellStart"/>
      <w:r>
        <w:rPr>
          <w:sz w:val="24"/>
        </w:rPr>
        <w:t>ProgramCounter</w:t>
      </w:r>
      <w:proofErr w:type="spellEnd"/>
      <w:r>
        <w:rPr>
          <w:sz w:val="24"/>
        </w:rPr>
        <w:t>) 程序计数器</w:t>
      </w:r>
    </w:p>
    <w:p w14:paraId="2099943E" w14:textId="77777777" w:rsidR="00382F71" w:rsidRDefault="00382F71">
      <w:pPr>
        <w:spacing w:line="364" w:lineRule="auto"/>
        <w:rPr>
          <w:sz w:val="24"/>
        </w:rPr>
        <w:sectPr w:rsidR="00382F71">
          <w:pgSz w:w="11910" w:h="16840"/>
          <w:pgMar w:top="1340" w:right="940" w:bottom="680" w:left="820" w:header="0" w:footer="406" w:gutter="0"/>
          <w:cols w:space="720"/>
        </w:sectPr>
      </w:pPr>
    </w:p>
    <w:p w14:paraId="3ED8C299" w14:textId="77777777" w:rsidR="00382F71" w:rsidRDefault="00000000">
      <w:pPr>
        <w:pStyle w:val="a3"/>
        <w:ind w:left="891"/>
        <w:rPr>
          <w:sz w:val="20"/>
        </w:rPr>
      </w:pPr>
      <w:r>
        <w:rPr>
          <w:noProof/>
          <w:sz w:val="20"/>
        </w:rPr>
        <w:lastRenderedPageBreak/>
        <w:drawing>
          <wp:inline distT="0" distB="0" distL="0" distR="0" wp14:anchorId="4B8E0142" wp14:editId="21D3236F">
            <wp:extent cx="5417820" cy="3962400"/>
            <wp:effectExtent l="0" t="0" r="0" b="0"/>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9.jpeg"/>
                    <pic:cNvPicPr>
                      <a:picLocks noChangeAspect="1"/>
                    </pic:cNvPicPr>
                  </pic:nvPicPr>
                  <pic:blipFill>
                    <a:blip r:embed="rId61" cstate="print"/>
                    <a:stretch>
                      <a:fillRect/>
                    </a:stretch>
                  </pic:blipFill>
                  <pic:spPr>
                    <a:xfrm>
                      <a:off x="0" y="0"/>
                      <a:ext cx="5418188" cy="3962400"/>
                    </a:xfrm>
                    <a:prstGeom prst="rect">
                      <a:avLst/>
                    </a:prstGeom>
                  </pic:spPr>
                </pic:pic>
              </a:graphicData>
            </a:graphic>
          </wp:inline>
        </w:drawing>
      </w:r>
    </w:p>
    <w:p w14:paraId="1CAE4AA4" w14:textId="77777777" w:rsidR="00382F71" w:rsidRDefault="00382F71">
      <w:pPr>
        <w:pStyle w:val="a3"/>
        <w:rPr>
          <w:sz w:val="20"/>
        </w:rPr>
      </w:pPr>
    </w:p>
    <w:p w14:paraId="65722DFF" w14:textId="77777777" w:rsidR="00382F71" w:rsidRDefault="00382F71">
      <w:pPr>
        <w:pStyle w:val="a3"/>
        <w:spacing w:before="11"/>
        <w:rPr>
          <w:sz w:val="16"/>
        </w:rPr>
      </w:pPr>
    </w:p>
    <w:p w14:paraId="685B8738" w14:textId="77777777" w:rsidR="00382F71" w:rsidRDefault="00000000">
      <w:pPr>
        <w:spacing w:before="66"/>
        <w:ind w:left="471"/>
        <w:rPr>
          <w:sz w:val="24"/>
        </w:rPr>
      </w:pPr>
      <w:r>
        <w:rPr>
          <w:sz w:val="24"/>
        </w:rPr>
        <w:t>过程详述：</w:t>
      </w:r>
    </w:p>
    <w:p w14:paraId="1A5F6BA7" w14:textId="77777777" w:rsidR="00382F71" w:rsidRDefault="00382F71">
      <w:pPr>
        <w:pStyle w:val="a3"/>
        <w:rPr>
          <w:sz w:val="24"/>
        </w:rPr>
      </w:pPr>
    </w:p>
    <w:p w14:paraId="59B1A641" w14:textId="77777777" w:rsidR="00382F71" w:rsidRDefault="00382F71">
      <w:pPr>
        <w:pStyle w:val="a3"/>
        <w:spacing w:before="1"/>
        <w:rPr>
          <w:sz w:val="25"/>
        </w:rPr>
      </w:pPr>
    </w:p>
    <w:p w14:paraId="0F43FB7C" w14:textId="77777777" w:rsidR="00382F71" w:rsidRDefault="00000000">
      <w:pPr>
        <w:spacing w:line="364" w:lineRule="auto"/>
        <w:ind w:left="471" w:right="2112"/>
        <w:jc w:val="both"/>
        <w:rPr>
          <w:sz w:val="24"/>
        </w:rPr>
      </w:pPr>
      <w:r>
        <w:rPr>
          <w:sz w:val="24"/>
        </w:rPr>
        <w:t>几乎所有的冯·</w:t>
      </w:r>
      <w:r>
        <w:rPr>
          <w:spacing w:val="-1"/>
          <w:sz w:val="24"/>
        </w:rPr>
        <w:t xml:space="preserve">诺伊曼型计算机的 </w:t>
      </w:r>
      <w:r>
        <w:rPr>
          <w:sz w:val="24"/>
        </w:rPr>
        <w:t>CPU，</w:t>
      </w:r>
      <w:r>
        <w:rPr>
          <w:spacing w:val="-1"/>
          <w:sz w:val="24"/>
        </w:rPr>
        <w:t xml:space="preserve">其工作都可以分为 </w:t>
      </w:r>
      <w:r>
        <w:rPr>
          <w:sz w:val="24"/>
        </w:rPr>
        <w:t>5</w:t>
      </w:r>
      <w:r>
        <w:rPr>
          <w:spacing w:val="-2"/>
          <w:sz w:val="24"/>
        </w:rPr>
        <w:t xml:space="preserve"> </w:t>
      </w:r>
      <w:proofErr w:type="gramStart"/>
      <w:r>
        <w:rPr>
          <w:spacing w:val="-2"/>
          <w:sz w:val="24"/>
        </w:rPr>
        <w:t>个</w:t>
      </w:r>
      <w:proofErr w:type="gramEnd"/>
      <w:r>
        <w:rPr>
          <w:spacing w:val="-2"/>
          <w:sz w:val="24"/>
        </w:rPr>
        <w:t>阶段：</w:t>
      </w:r>
      <w:r>
        <w:rPr>
          <w:spacing w:val="-118"/>
          <w:sz w:val="24"/>
        </w:rPr>
        <w:t xml:space="preserve"> </w:t>
      </w:r>
      <w:r>
        <w:rPr>
          <w:sz w:val="24"/>
        </w:rPr>
        <w:t>取指令</w:t>
      </w:r>
    </w:p>
    <w:p w14:paraId="3E137ECB" w14:textId="77777777" w:rsidR="00382F71" w:rsidRDefault="00000000">
      <w:pPr>
        <w:spacing w:before="1" w:line="364" w:lineRule="auto"/>
        <w:ind w:left="471" w:right="8712"/>
        <w:jc w:val="both"/>
        <w:rPr>
          <w:sz w:val="24"/>
        </w:rPr>
      </w:pPr>
      <w:r>
        <w:rPr>
          <w:spacing w:val="-1"/>
          <w:sz w:val="24"/>
        </w:rPr>
        <w:t>指令译码执行指令访存取</w:t>
      </w:r>
      <w:proofErr w:type="gramStart"/>
      <w:r>
        <w:rPr>
          <w:spacing w:val="-1"/>
          <w:sz w:val="24"/>
        </w:rPr>
        <w:t>数结果</w:t>
      </w:r>
      <w:proofErr w:type="gramEnd"/>
      <w:r>
        <w:rPr>
          <w:spacing w:val="-1"/>
          <w:sz w:val="24"/>
        </w:rPr>
        <w:t>写回</w:t>
      </w:r>
    </w:p>
    <w:p w14:paraId="0CF3F4CF" w14:textId="77777777" w:rsidR="00382F71" w:rsidRDefault="00382F71">
      <w:pPr>
        <w:pStyle w:val="a3"/>
        <w:rPr>
          <w:sz w:val="24"/>
        </w:rPr>
      </w:pPr>
    </w:p>
    <w:p w14:paraId="0603727C" w14:textId="77777777" w:rsidR="00382F71" w:rsidRDefault="00000000">
      <w:pPr>
        <w:pStyle w:val="a5"/>
        <w:numPr>
          <w:ilvl w:val="0"/>
          <w:numId w:val="249"/>
        </w:numPr>
        <w:tabs>
          <w:tab w:val="left" w:pos="715"/>
        </w:tabs>
        <w:spacing w:before="163"/>
        <w:rPr>
          <w:sz w:val="24"/>
        </w:rPr>
      </w:pPr>
      <w:r>
        <w:rPr>
          <w:sz w:val="24"/>
        </w:rPr>
        <w:t>取指令阶段</w:t>
      </w:r>
    </w:p>
    <w:p w14:paraId="4D4BA4E3" w14:textId="77777777" w:rsidR="00382F71" w:rsidRDefault="00382F71">
      <w:pPr>
        <w:pStyle w:val="a3"/>
        <w:rPr>
          <w:sz w:val="24"/>
        </w:rPr>
      </w:pPr>
    </w:p>
    <w:p w14:paraId="6A0167E3" w14:textId="77777777" w:rsidR="00382F71" w:rsidRDefault="00382F71">
      <w:pPr>
        <w:pStyle w:val="a3"/>
        <w:spacing w:before="1"/>
        <w:rPr>
          <w:sz w:val="25"/>
        </w:rPr>
      </w:pPr>
    </w:p>
    <w:p w14:paraId="52FB5DFC" w14:textId="77777777" w:rsidR="00382F71" w:rsidRDefault="00000000">
      <w:pPr>
        <w:spacing w:line="364" w:lineRule="auto"/>
        <w:ind w:left="891" w:right="231"/>
        <w:rPr>
          <w:sz w:val="24"/>
        </w:rPr>
      </w:pPr>
      <w:r>
        <w:rPr>
          <w:spacing w:val="-19"/>
          <w:sz w:val="24"/>
        </w:rPr>
        <w:t>取指令</w:t>
      </w:r>
      <w:r>
        <w:rPr>
          <w:spacing w:val="-3"/>
          <w:sz w:val="24"/>
        </w:rPr>
        <w:t>（Instruction</w:t>
      </w:r>
      <w:r>
        <w:rPr>
          <w:spacing w:val="-60"/>
          <w:sz w:val="24"/>
        </w:rPr>
        <w:t xml:space="preserve"> </w:t>
      </w:r>
      <w:r>
        <w:rPr>
          <w:spacing w:val="-3"/>
          <w:sz w:val="24"/>
        </w:rPr>
        <w:t>Fetch，IF）阶段是将一条指令从主存中取到指令寄存器的过程。</w:t>
      </w:r>
      <w:r>
        <w:rPr>
          <w:spacing w:val="-5"/>
          <w:sz w:val="24"/>
        </w:rPr>
        <w:t xml:space="preserve">程序计数器 </w:t>
      </w:r>
      <w:r>
        <w:rPr>
          <w:sz w:val="24"/>
        </w:rPr>
        <w:t>PC</w:t>
      </w:r>
      <w:r>
        <w:rPr>
          <w:spacing w:val="-9"/>
          <w:sz w:val="24"/>
        </w:rPr>
        <w:t xml:space="preserve"> 中的数值，用来指示当前指令在主存中的位置。当一条指令被取出后，</w:t>
      </w:r>
    </w:p>
    <w:p w14:paraId="10516351" w14:textId="77777777" w:rsidR="00382F71" w:rsidRDefault="00000000">
      <w:pPr>
        <w:spacing w:before="1" w:line="364" w:lineRule="auto"/>
        <w:ind w:left="471" w:right="351"/>
        <w:rPr>
          <w:sz w:val="24"/>
        </w:rPr>
      </w:pPr>
      <w:r>
        <w:rPr>
          <w:spacing w:val="-1"/>
          <w:sz w:val="24"/>
        </w:rPr>
        <w:t>PC</w:t>
      </w:r>
      <w:r>
        <w:rPr>
          <w:spacing w:val="-7"/>
          <w:sz w:val="24"/>
        </w:rPr>
        <w:t xml:space="preserve"> 中的数值将根据指令字长度而自动递增：若为单字长指令，则</w:t>
      </w:r>
      <w:r>
        <w:rPr>
          <w:sz w:val="24"/>
        </w:rPr>
        <w:t>(PC)+1àPC；若为双字长指令，则(PC)+2àPC，依此类推。</w:t>
      </w:r>
    </w:p>
    <w:p w14:paraId="1D5BDAF1" w14:textId="77777777" w:rsidR="00382F71" w:rsidRDefault="00000000">
      <w:pPr>
        <w:spacing w:before="1"/>
        <w:ind w:left="891"/>
        <w:rPr>
          <w:sz w:val="24"/>
        </w:rPr>
      </w:pPr>
      <w:r>
        <w:rPr>
          <w:sz w:val="24"/>
        </w:rPr>
        <w:t>//PC -&gt; AR -&gt; Memory</w:t>
      </w:r>
    </w:p>
    <w:p w14:paraId="67EB1216" w14:textId="77777777" w:rsidR="00382F71" w:rsidRDefault="00000000">
      <w:pPr>
        <w:spacing w:before="161"/>
        <w:ind w:left="891"/>
        <w:rPr>
          <w:sz w:val="24"/>
        </w:rPr>
      </w:pPr>
      <w:r>
        <w:rPr>
          <w:sz w:val="24"/>
        </w:rPr>
        <w:t>//Memory -&gt; IR</w:t>
      </w:r>
    </w:p>
    <w:p w14:paraId="4021BB38" w14:textId="77777777" w:rsidR="00382F71" w:rsidRDefault="00382F71">
      <w:pPr>
        <w:rPr>
          <w:sz w:val="24"/>
        </w:rPr>
        <w:sectPr w:rsidR="00382F71">
          <w:pgSz w:w="11910" w:h="16840"/>
          <w:pgMar w:top="1220" w:right="940" w:bottom="680" w:left="820" w:header="0" w:footer="406" w:gutter="0"/>
          <w:cols w:space="720"/>
        </w:sectPr>
      </w:pPr>
    </w:p>
    <w:p w14:paraId="69183C64" w14:textId="77777777" w:rsidR="00382F71" w:rsidRDefault="00382F71">
      <w:pPr>
        <w:pStyle w:val="a3"/>
        <w:spacing w:before="10"/>
        <w:rPr>
          <w:sz w:val="8"/>
        </w:rPr>
      </w:pPr>
    </w:p>
    <w:p w14:paraId="61D1BB7E" w14:textId="77777777" w:rsidR="00382F71" w:rsidRDefault="00000000">
      <w:pPr>
        <w:pStyle w:val="a5"/>
        <w:numPr>
          <w:ilvl w:val="0"/>
          <w:numId w:val="249"/>
        </w:numPr>
        <w:tabs>
          <w:tab w:val="left" w:pos="715"/>
        </w:tabs>
        <w:spacing w:before="66"/>
        <w:rPr>
          <w:sz w:val="24"/>
        </w:rPr>
      </w:pPr>
      <w:r>
        <w:rPr>
          <w:sz w:val="24"/>
        </w:rPr>
        <w:t>指令译码阶段</w:t>
      </w:r>
    </w:p>
    <w:p w14:paraId="4612B195" w14:textId="77777777" w:rsidR="00382F71" w:rsidRDefault="00000000">
      <w:pPr>
        <w:spacing w:before="161"/>
        <w:ind w:left="471"/>
        <w:rPr>
          <w:sz w:val="24"/>
        </w:rPr>
      </w:pPr>
      <w:r>
        <w:rPr>
          <w:sz w:val="24"/>
        </w:rPr>
        <w:t>取出指令后，计算机立即进入指令译码（Instruction Decode，ID）阶段。</w:t>
      </w:r>
    </w:p>
    <w:p w14:paraId="56336EAE" w14:textId="77777777" w:rsidR="00382F71" w:rsidRDefault="00382F71">
      <w:pPr>
        <w:pStyle w:val="a3"/>
        <w:rPr>
          <w:sz w:val="24"/>
        </w:rPr>
      </w:pPr>
    </w:p>
    <w:p w14:paraId="0E29E2FA" w14:textId="77777777" w:rsidR="00382F71" w:rsidRDefault="00382F71">
      <w:pPr>
        <w:pStyle w:val="a3"/>
        <w:rPr>
          <w:sz w:val="25"/>
        </w:rPr>
      </w:pPr>
    </w:p>
    <w:p w14:paraId="77F55B85" w14:textId="77777777" w:rsidR="00382F71" w:rsidRDefault="00000000">
      <w:pPr>
        <w:spacing w:line="364" w:lineRule="auto"/>
        <w:ind w:left="471" w:right="351"/>
        <w:rPr>
          <w:sz w:val="24"/>
        </w:rPr>
      </w:pPr>
      <w:r>
        <w:rPr>
          <w:spacing w:val="-2"/>
          <w:sz w:val="24"/>
        </w:rPr>
        <w:t>在指令译码阶段，指令译码器按照预定的指令格式，对取回的指令进行拆分和解释，识别</w:t>
      </w:r>
      <w:r>
        <w:rPr>
          <w:sz w:val="24"/>
        </w:rPr>
        <w:t>区分出不同的指令类别以及各种获取操作数的方法。</w:t>
      </w:r>
    </w:p>
    <w:p w14:paraId="1AC50131" w14:textId="77777777" w:rsidR="00382F71" w:rsidRDefault="00000000">
      <w:pPr>
        <w:spacing w:before="2" w:line="364" w:lineRule="auto"/>
        <w:ind w:left="471" w:right="351"/>
        <w:jc w:val="both"/>
        <w:rPr>
          <w:sz w:val="24"/>
        </w:rPr>
      </w:pPr>
      <w:r>
        <w:rPr>
          <w:spacing w:val="-2"/>
          <w:sz w:val="24"/>
        </w:rPr>
        <w:t>在组合逻辑控制的计算机中，指令译码器对不同的指令操作码产生不同的控制电位，以形成不同的</w:t>
      </w:r>
      <w:proofErr w:type="gramStart"/>
      <w:r>
        <w:rPr>
          <w:spacing w:val="-2"/>
          <w:sz w:val="24"/>
        </w:rPr>
        <w:t>微操作</w:t>
      </w:r>
      <w:proofErr w:type="gramEnd"/>
      <w:r>
        <w:rPr>
          <w:spacing w:val="-2"/>
          <w:sz w:val="24"/>
        </w:rPr>
        <w:t>序列；在微程序控制的计算机中，指令译码器用指令操作码来找到执行该</w:t>
      </w:r>
      <w:r>
        <w:rPr>
          <w:sz w:val="24"/>
        </w:rPr>
        <w:t>指令的微程序的入口， 并从此入口开始执行。</w:t>
      </w:r>
    </w:p>
    <w:p w14:paraId="12CB82A8" w14:textId="77777777" w:rsidR="00382F71" w:rsidRDefault="00000000">
      <w:pPr>
        <w:spacing w:before="1"/>
        <w:ind w:left="471"/>
        <w:jc w:val="both"/>
        <w:rPr>
          <w:sz w:val="24"/>
        </w:rPr>
      </w:pPr>
      <w:r>
        <w:rPr>
          <w:sz w:val="24"/>
        </w:rPr>
        <w:t>//</w:t>
      </w:r>
      <w:r>
        <w:rPr>
          <w:spacing w:val="60"/>
          <w:sz w:val="24"/>
        </w:rPr>
        <w:t xml:space="preserve"> </w:t>
      </w:r>
      <w:proofErr w:type="gramStart"/>
      <w:r>
        <w:rPr>
          <w:sz w:val="24"/>
        </w:rPr>
        <w:t>{ 1</w:t>
      </w:r>
      <w:proofErr w:type="gramEnd"/>
      <w:r>
        <w:rPr>
          <w:sz w:val="24"/>
        </w:rPr>
        <w:t>.Ad</w:t>
      </w:r>
    </w:p>
    <w:p w14:paraId="24600FF2" w14:textId="77777777" w:rsidR="00382F71" w:rsidRDefault="00382F71">
      <w:pPr>
        <w:pStyle w:val="a3"/>
        <w:rPr>
          <w:sz w:val="24"/>
        </w:rPr>
      </w:pPr>
    </w:p>
    <w:p w14:paraId="14507123" w14:textId="77777777" w:rsidR="00382F71" w:rsidRDefault="00382F71">
      <w:pPr>
        <w:pStyle w:val="a3"/>
        <w:spacing w:before="1"/>
        <w:rPr>
          <w:sz w:val="25"/>
        </w:rPr>
      </w:pPr>
    </w:p>
    <w:p w14:paraId="6D11045C" w14:textId="77777777" w:rsidR="00382F71" w:rsidRDefault="00000000">
      <w:pPr>
        <w:ind w:left="471"/>
        <w:jc w:val="both"/>
        <w:rPr>
          <w:sz w:val="24"/>
        </w:rPr>
      </w:pPr>
      <w:r>
        <w:rPr>
          <w:spacing w:val="40"/>
          <w:sz w:val="24"/>
        </w:rPr>
        <w:t xml:space="preserve">// </w:t>
      </w:r>
      <w:r>
        <w:rPr>
          <w:sz w:val="24"/>
        </w:rPr>
        <w:t>Memory -&gt; IR -&gt; ID -&gt;   { 2.PC 变化</w:t>
      </w:r>
    </w:p>
    <w:p w14:paraId="40E1238D" w14:textId="77777777" w:rsidR="00382F71" w:rsidRDefault="00382F71">
      <w:pPr>
        <w:pStyle w:val="a3"/>
        <w:rPr>
          <w:sz w:val="24"/>
        </w:rPr>
      </w:pPr>
    </w:p>
    <w:p w14:paraId="181DA1E1" w14:textId="77777777" w:rsidR="00382F71" w:rsidRDefault="00382F71">
      <w:pPr>
        <w:pStyle w:val="a3"/>
        <w:spacing w:before="1"/>
        <w:rPr>
          <w:sz w:val="25"/>
        </w:rPr>
      </w:pPr>
    </w:p>
    <w:p w14:paraId="43D7FD6B" w14:textId="77777777" w:rsidR="00382F71" w:rsidRDefault="00000000">
      <w:pPr>
        <w:ind w:left="471"/>
        <w:jc w:val="both"/>
        <w:rPr>
          <w:sz w:val="24"/>
        </w:rPr>
      </w:pPr>
      <w:r>
        <w:rPr>
          <w:sz w:val="24"/>
        </w:rPr>
        <w:t>//</w:t>
      </w:r>
      <w:r>
        <w:rPr>
          <w:spacing w:val="60"/>
          <w:sz w:val="24"/>
        </w:rPr>
        <w:t xml:space="preserve"> </w:t>
      </w:r>
      <w:r>
        <w:rPr>
          <w:sz w:val="24"/>
        </w:rPr>
        <w:t>{ 3.CU（Control Unit）</w:t>
      </w:r>
    </w:p>
    <w:p w14:paraId="5021D30D" w14:textId="77777777" w:rsidR="00382F71" w:rsidRDefault="00382F71">
      <w:pPr>
        <w:pStyle w:val="a3"/>
        <w:rPr>
          <w:sz w:val="24"/>
        </w:rPr>
      </w:pPr>
    </w:p>
    <w:p w14:paraId="3CAA8A1E" w14:textId="77777777" w:rsidR="00382F71" w:rsidRDefault="00382F71">
      <w:pPr>
        <w:pStyle w:val="a3"/>
        <w:rPr>
          <w:sz w:val="25"/>
        </w:rPr>
      </w:pPr>
    </w:p>
    <w:p w14:paraId="7581660E" w14:textId="77777777" w:rsidR="00382F71" w:rsidRDefault="00000000">
      <w:pPr>
        <w:pStyle w:val="a5"/>
        <w:numPr>
          <w:ilvl w:val="0"/>
          <w:numId w:val="249"/>
        </w:numPr>
        <w:tabs>
          <w:tab w:val="left" w:pos="715"/>
        </w:tabs>
        <w:rPr>
          <w:sz w:val="24"/>
        </w:rPr>
      </w:pPr>
      <w:r>
        <w:rPr>
          <w:sz w:val="24"/>
        </w:rPr>
        <w:t>访存取数阶段</w:t>
      </w:r>
    </w:p>
    <w:p w14:paraId="00351A08" w14:textId="77777777" w:rsidR="00382F71" w:rsidRDefault="00382F71">
      <w:pPr>
        <w:pStyle w:val="a3"/>
        <w:rPr>
          <w:sz w:val="24"/>
        </w:rPr>
      </w:pPr>
    </w:p>
    <w:p w14:paraId="10344A99" w14:textId="77777777" w:rsidR="00382F71" w:rsidRDefault="00382F71">
      <w:pPr>
        <w:pStyle w:val="a3"/>
        <w:spacing w:before="1"/>
        <w:rPr>
          <w:sz w:val="25"/>
        </w:rPr>
      </w:pPr>
    </w:p>
    <w:p w14:paraId="411E9112" w14:textId="77777777" w:rsidR="00382F71" w:rsidRDefault="00000000">
      <w:pPr>
        <w:spacing w:line="364" w:lineRule="auto"/>
        <w:ind w:left="471" w:right="351" w:firstLine="420"/>
        <w:jc w:val="both"/>
        <w:rPr>
          <w:sz w:val="24"/>
        </w:rPr>
      </w:pPr>
      <w:r>
        <w:rPr>
          <w:sz w:val="24"/>
        </w:rPr>
        <w:t>根据指令需要，有可能要访问主存，读取操作数，这样就进入了访存取数（Memory，</w:t>
      </w:r>
      <w:r>
        <w:rPr>
          <w:spacing w:val="-118"/>
          <w:sz w:val="24"/>
        </w:rPr>
        <w:t xml:space="preserve"> </w:t>
      </w:r>
      <w:r>
        <w:rPr>
          <w:sz w:val="24"/>
        </w:rPr>
        <w:t>MEM）阶段。此阶段的任务是：根据指令地址码，得到操作数在主存中的地址，并从主存中读取该操作数用于运算。</w:t>
      </w:r>
    </w:p>
    <w:p w14:paraId="4CB03E4E" w14:textId="77777777" w:rsidR="00382F71" w:rsidRDefault="00000000">
      <w:pPr>
        <w:spacing w:before="2"/>
        <w:ind w:left="891"/>
        <w:jc w:val="both"/>
        <w:rPr>
          <w:sz w:val="24"/>
        </w:rPr>
      </w:pPr>
      <w:r>
        <w:rPr>
          <w:sz w:val="24"/>
        </w:rPr>
        <w:t>//Ad -&gt; AR -&gt; AD -&gt; Memory</w:t>
      </w:r>
    </w:p>
    <w:p w14:paraId="20530F6E" w14:textId="77777777" w:rsidR="00382F71" w:rsidRDefault="00382F71">
      <w:pPr>
        <w:pStyle w:val="a3"/>
        <w:rPr>
          <w:sz w:val="24"/>
        </w:rPr>
      </w:pPr>
    </w:p>
    <w:p w14:paraId="2D83A150" w14:textId="77777777" w:rsidR="00382F71" w:rsidRDefault="00382F71">
      <w:pPr>
        <w:pStyle w:val="a3"/>
        <w:rPr>
          <w:sz w:val="25"/>
        </w:rPr>
      </w:pPr>
    </w:p>
    <w:p w14:paraId="2DD0564D" w14:textId="77777777" w:rsidR="00382F71" w:rsidRDefault="00000000">
      <w:pPr>
        <w:pStyle w:val="a5"/>
        <w:numPr>
          <w:ilvl w:val="0"/>
          <w:numId w:val="249"/>
        </w:numPr>
        <w:tabs>
          <w:tab w:val="left" w:pos="715"/>
        </w:tabs>
        <w:spacing w:before="1"/>
        <w:rPr>
          <w:sz w:val="24"/>
        </w:rPr>
      </w:pPr>
      <w:r>
        <w:rPr>
          <w:sz w:val="24"/>
        </w:rPr>
        <w:t>执行指令阶段</w:t>
      </w:r>
    </w:p>
    <w:p w14:paraId="2C8B9274" w14:textId="77777777" w:rsidR="00382F71" w:rsidRDefault="00000000">
      <w:pPr>
        <w:spacing w:before="160"/>
        <w:ind w:left="891"/>
        <w:rPr>
          <w:sz w:val="24"/>
        </w:rPr>
      </w:pPr>
      <w:r>
        <w:rPr>
          <w:sz w:val="24"/>
        </w:rPr>
        <w:t>在取指令和指令译码阶段之后，接着进入执行指令（Execute，EX）阶段。</w:t>
      </w:r>
    </w:p>
    <w:p w14:paraId="017E34C0" w14:textId="77777777" w:rsidR="00382F71" w:rsidRDefault="00382F71">
      <w:pPr>
        <w:pStyle w:val="a3"/>
        <w:rPr>
          <w:sz w:val="24"/>
        </w:rPr>
      </w:pPr>
    </w:p>
    <w:p w14:paraId="61BA5D99" w14:textId="77777777" w:rsidR="00382F71" w:rsidRDefault="00382F71">
      <w:pPr>
        <w:pStyle w:val="a3"/>
        <w:spacing w:before="1"/>
        <w:rPr>
          <w:sz w:val="25"/>
        </w:rPr>
      </w:pPr>
    </w:p>
    <w:p w14:paraId="45A5AB19" w14:textId="77777777" w:rsidR="00382F71" w:rsidRDefault="00000000">
      <w:pPr>
        <w:spacing w:line="364" w:lineRule="auto"/>
        <w:ind w:left="471" w:right="351" w:firstLine="420"/>
        <w:jc w:val="both"/>
        <w:rPr>
          <w:sz w:val="24"/>
        </w:rPr>
      </w:pPr>
      <w:r>
        <w:rPr>
          <w:sz w:val="24"/>
        </w:rPr>
        <w:t>此阶段的任务是完成指令所规定的各种操作，具体实现指令的功能。为此，CPU 的不同部分被连接起来，以执行所需的操作。</w:t>
      </w:r>
    </w:p>
    <w:p w14:paraId="7FA1AE54" w14:textId="77777777" w:rsidR="00382F71" w:rsidRDefault="00000000">
      <w:pPr>
        <w:spacing w:before="1" w:line="364" w:lineRule="auto"/>
        <w:ind w:left="471" w:right="252"/>
        <w:jc w:val="both"/>
        <w:rPr>
          <w:sz w:val="24"/>
        </w:rPr>
      </w:pPr>
      <w:r>
        <w:rPr>
          <w:spacing w:val="-4"/>
          <w:sz w:val="24"/>
        </w:rPr>
        <w:t xml:space="preserve">例如，如果要求完成一个加法运算，算术逻辑单元 </w:t>
      </w:r>
      <w:r>
        <w:rPr>
          <w:sz w:val="24"/>
        </w:rPr>
        <w:t>ALU 将被连接到一组输入和一组输出，</w:t>
      </w:r>
      <w:r>
        <w:rPr>
          <w:spacing w:val="-118"/>
          <w:sz w:val="24"/>
        </w:rPr>
        <w:t xml:space="preserve"> </w:t>
      </w:r>
      <w:r>
        <w:rPr>
          <w:sz w:val="24"/>
        </w:rPr>
        <w:t>输入</w:t>
      </w:r>
      <w:proofErr w:type="gramStart"/>
      <w:r>
        <w:rPr>
          <w:sz w:val="24"/>
        </w:rPr>
        <w:t>端提供</w:t>
      </w:r>
      <w:proofErr w:type="gramEnd"/>
      <w:r>
        <w:rPr>
          <w:sz w:val="24"/>
        </w:rPr>
        <w:t>需要相加的数值，输出端将含有最后的运算结果。</w:t>
      </w:r>
    </w:p>
    <w:p w14:paraId="78A9BAF5" w14:textId="77777777" w:rsidR="00382F71" w:rsidRDefault="00000000">
      <w:pPr>
        <w:spacing w:before="1"/>
        <w:ind w:left="891"/>
        <w:rPr>
          <w:sz w:val="24"/>
        </w:rPr>
      </w:pPr>
      <w:r>
        <w:rPr>
          <w:sz w:val="24"/>
        </w:rPr>
        <w:t>//Memory -&gt; DR -&gt; ALU</w:t>
      </w:r>
    </w:p>
    <w:p w14:paraId="22763F51" w14:textId="77777777" w:rsidR="00382F71" w:rsidRDefault="00382F71">
      <w:pPr>
        <w:rPr>
          <w:sz w:val="24"/>
        </w:rPr>
        <w:sectPr w:rsidR="00382F71">
          <w:pgSz w:w="11910" w:h="16840"/>
          <w:pgMar w:top="1580" w:right="940" w:bottom="680" w:left="820" w:header="0" w:footer="406" w:gutter="0"/>
          <w:cols w:space="720"/>
        </w:sectPr>
      </w:pPr>
    </w:p>
    <w:p w14:paraId="2D67D913" w14:textId="77777777" w:rsidR="00382F71" w:rsidRDefault="00000000">
      <w:pPr>
        <w:pStyle w:val="a5"/>
        <w:numPr>
          <w:ilvl w:val="0"/>
          <w:numId w:val="249"/>
        </w:numPr>
        <w:tabs>
          <w:tab w:val="left" w:pos="715"/>
        </w:tabs>
        <w:spacing w:before="51"/>
        <w:rPr>
          <w:sz w:val="24"/>
        </w:rPr>
      </w:pPr>
      <w:r>
        <w:rPr>
          <w:sz w:val="24"/>
        </w:rPr>
        <w:lastRenderedPageBreak/>
        <w:t>结果写回阶段</w:t>
      </w:r>
    </w:p>
    <w:p w14:paraId="03FF6ECB" w14:textId="77777777" w:rsidR="00382F71" w:rsidRDefault="00000000">
      <w:pPr>
        <w:spacing w:before="160" w:line="364" w:lineRule="auto"/>
        <w:ind w:left="471" w:right="348" w:firstLine="420"/>
        <w:jc w:val="both"/>
        <w:rPr>
          <w:sz w:val="24"/>
        </w:rPr>
      </w:pPr>
      <w:r>
        <w:rPr>
          <w:spacing w:val="-3"/>
          <w:sz w:val="24"/>
        </w:rPr>
        <w:t>作为最后一个阶段，结果写回</w:t>
      </w:r>
      <w:r>
        <w:rPr>
          <w:spacing w:val="-2"/>
          <w:sz w:val="24"/>
        </w:rPr>
        <w:t>（Writeback，WB）阶段把执行指令阶段的运行结果数据</w:t>
      </w:r>
      <w:r>
        <w:rPr>
          <w:spacing w:val="1"/>
          <w:sz w:val="24"/>
        </w:rPr>
        <w:t xml:space="preserve">“写回”到某种存储形式：结果数据经常被写到 </w:t>
      </w:r>
      <w:r>
        <w:rPr>
          <w:sz w:val="24"/>
        </w:rPr>
        <w:t>CPU 的内部寄存器中，以便被后续的指令快速地存取；在有些情况下， 结果数据也可被写入相对较慢、但较廉价且容量较大的</w:t>
      </w:r>
      <w:r>
        <w:rPr>
          <w:spacing w:val="-1"/>
          <w:sz w:val="24"/>
        </w:rPr>
        <w:t>主存。许多指令还会改变程序状态字寄存器中标志位的状态，这些标志位</w:t>
      </w:r>
      <w:proofErr w:type="gramStart"/>
      <w:r>
        <w:rPr>
          <w:spacing w:val="-1"/>
          <w:sz w:val="24"/>
        </w:rPr>
        <w:t>标识着</w:t>
      </w:r>
      <w:proofErr w:type="gramEnd"/>
      <w:r>
        <w:rPr>
          <w:spacing w:val="-1"/>
          <w:sz w:val="24"/>
        </w:rPr>
        <w:t>不同的操</w:t>
      </w:r>
      <w:r>
        <w:rPr>
          <w:sz w:val="24"/>
        </w:rPr>
        <w:t>作结果，可被用来影响程序的动作。</w:t>
      </w:r>
    </w:p>
    <w:p w14:paraId="794A20C2" w14:textId="77777777" w:rsidR="00382F71" w:rsidRDefault="00000000">
      <w:pPr>
        <w:spacing w:before="3"/>
        <w:ind w:left="471"/>
        <w:jc w:val="both"/>
        <w:rPr>
          <w:sz w:val="24"/>
        </w:rPr>
      </w:pPr>
      <w:r>
        <w:rPr>
          <w:sz w:val="24"/>
        </w:rPr>
        <w:t>//DR -&gt; Memory</w:t>
      </w:r>
    </w:p>
    <w:p w14:paraId="2BD7A977" w14:textId="77777777" w:rsidR="00382F71" w:rsidRDefault="00382F71">
      <w:pPr>
        <w:pStyle w:val="a3"/>
        <w:rPr>
          <w:sz w:val="24"/>
        </w:rPr>
      </w:pPr>
    </w:p>
    <w:p w14:paraId="0B8CFECB" w14:textId="77777777" w:rsidR="00382F71" w:rsidRDefault="00382F71">
      <w:pPr>
        <w:pStyle w:val="a3"/>
        <w:spacing w:before="1"/>
        <w:rPr>
          <w:sz w:val="25"/>
        </w:rPr>
      </w:pPr>
    </w:p>
    <w:p w14:paraId="3B176CF1" w14:textId="77777777" w:rsidR="00382F71" w:rsidRDefault="00000000">
      <w:pPr>
        <w:pStyle w:val="a5"/>
        <w:numPr>
          <w:ilvl w:val="0"/>
          <w:numId w:val="249"/>
        </w:numPr>
        <w:tabs>
          <w:tab w:val="left" w:pos="715"/>
        </w:tabs>
        <w:rPr>
          <w:sz w:val="24"/>
        </w:rPr>
      </w:pPr>
      <w:r>
        <w:rPr>
          <w:sz w:val="24"/>
        </w:rPr>
        <w:t>循环阶段</w:t>
      </w:r>
    </w:p>
    <w:p w14:paraId="0CBB2010" w14:textId="77777777" w:rsidR="00382F71" w:rsidRDefault="00000000">
      <w:pPr>
        <w:spacing w:before="160" w:line="364" w:lineRule="auto"/>
        <w:ind w:left="471" w:right="351" w:firstLine="420"/>
        <w:jc w:val="both"/>
        <w:rPr>
          <w:sz w:val="24"/>
        </w:rPr>
      </w:pPr>
      <w:r>
        <w:rPr>
          <w:sz w:val="24"/>
        </w:rPr>
        <w:t>在指令执行完毕、结果数据写回之后，若无意外事件（如结果溢出等）发生，计算机</w:t>
      </w:r>
      <w:r>
        <w:rPr>
          <w:spacing w:val="-3"/>
          <w:sz w:val="24"/>
        </w:rPr>
        <w:t xml:space="preserve">就接着从程序计数器 </w:t>
      </w:r>
      <w:r>
        <w:rPr>
          <w:sz w:val="24"/>
        </w:rPr>
        <w:t>PC</w:t>
      </w:r>
      <w:r>
        <w:rPr>
          <w:spacing w:val="-5"/>
          <w:sz w:val="24"/>
        </w:rPr>
        <w:t xml:space="preserve"> 中取得下一条指令地址，开始新一轮的循环，下一个指令周期将</w:t>
      </w:r>
      <w:r>
        <w:rPr>
          <w:sz w:val="24"/>
        </w:rPr>
        <w:t>顺序取出下一条指令。</w:t>
      </w:r>
    </w:p>
    <w:p w14:paraId="01C9B65F" w14:textId="77777777" w:rsidR="00382F71" w:rsidRDefault="00000000">
      <w:pPr>
        <w:spacing w:before="2"/>
        <w:ind w:left="891"/>
        <w:jc w:val="both"/>
        <w:rPr>
          <w:sz w:val="24"/>
        </w:rPr>
      </w:pPr>
      <w:r>
        <w:rPr>
          <w:sz w:val="24"/>
        </w:rPr>
        <w:t>//重复 1~5</w:t>
      </w:r>
    </w:p>
    <w:p w14:paraId="32660299" w14:textId="77777777" w:rsidR="00382F71" w:rsidRDefault="00000000">
      <w:pPr>
        <w:spacing w:before="161"/>
        <w:ind w:left="891"/>
        <w:jc w:val="both"/>
        <w:rPr>
          <w:sz w:val="24"/>
        </w:rPr>
      </w:pPr>
      <w:r>
        <w:rPr>
          <w:sz w:val="24"/>
        </w:rPr>
        <w:t xml:space="preserve">//遇 </w:t>
      </w:r>
      <w:proofErr w:type="spellStart"/>
      <w:r>
        <w:rPr>
          <w:sz w:val="24"/>
        </w:rPr>
        <w:t>hlt</w:t>
      </w:r>
      <w:proofErr w:type="spellEnd"/>
      <w:r>
        <w:rPr>
          <w:sz w:val="24"/>
        </w:rPr>
        <w:t>(holt on)停止</w:t>
      </w:r>
    </w:p>
    <w:p w14:paraId="0E7E883F" w14:textId="77777777" w:rsidR="00382F71" w:rsidRDefault="00000000">
      <w:pPr>
        <w:pStyle w:val="a3"/>
        <w:spacing w:before="9"/>
        <w:rPr>
          <w:sz w:val="10"/>
        </w:rPr>
      </w:pPr>
      <w:r>
        <w:rPr>
          <w:noProof/>
        </w:rPr>
        <w:drawing>
          <wp:anchor distT="0" distB="0" distL="0" distR="0" simplePos="0" relativeHeight="251661824" behindDoc="0" locked="0" layoutInCell="1" allowOverlap="1" wp14:anchorId="3C0326BA" wp14:editId="5FF17965">
            <wp:simplePos x="0" y="0"/>
            <wp:positionH relativeFrom="page">
              <wp:posOffset>819785</wp:posOffset>
            </wp:positionH>
            <wp:positionV relativeFrom="paragraph">
              <wp:posOffset>111760</wp:posOffset>
            </wp:positionV>
            <wp:extent cx="5426075" cy="3644900"/>
            <wp:effectExtent l="0" t="0" r="0" b="0"/>
            <wp:wrapTopAndBottom/>
            <wp:docPr id="10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0.jpeg"/>
                    <pic:cNvPicPr>
                      <a:picLocks noChangeAspect="1"/>
                    </pic:cNvPicPr>
                  </pic:nvPicPr>
                  <pic:blipFill>
                    <a:blip r:embed="rId62" cstate="print"/>
                    <a:stretch>
                      <a:fillRect/>
                    </a:stretch>
                  </pic:blipFill>
                  <pic:spPr>
                    <a:xfrm>
                      <a:off x="0" y="0"/>
                      <a:ext cx="5425865" cy="3645217"/>
                    </a:xfrm>
                    <a:prstGeom prst="rect">
                      <a:avLst/>
                    </a:prstGeom>
                  </pic:spPr>
                </pic:pic>
              </a:graphicData>
            </a:graphic>
          </wp:anchor>
        </w:drawing>
      </w:r>
    </w:p>
    <w:p w14:paraId="273D8924" w14:textId="77777777" w:rsidR="00382F71" w:rsidRDefault="00382F71">
      <w:pPr>
        <w:pStyle w:val="a3"/>
        <w:rPr>
          <w:sz w:val="24"/>
        </w:rPr>
      </w:pPr>
    </w:p>
    <w:p w14:paraId="7EC30304" w14:textId="77777777" w:rsidR="00382F71" w:rsidRDefault="00382F71">
      <w:pPr>
        <w:pStyle w:val="a3"/>
        <w:rPr>
          <w:sz w:val="24"/>
        </w:rPr>
      </w:pPr>
    </w:p>
    <w:p w14:paraId="1A57A199" w14:textId="77777777" w:rsidR="00382F71" w:rsidRDefault="00382F71">
      <w:pPr>
        <w:pStyle w:val="a3"/>
        <w:rPr>
          <w:sz w:val="24"/>
        </w:rPr>
      </w:pPr>
    </w:p>
    <w:p w14:paraId="2EDF28D9" w14:textId="77777777" w:rsidR="00382F71" w:rsidRDefault="00382F71">
      <w:pPr>
        <w:pStyle w:val="a3"/>
        <w:spacing w:before="3"/>
        <w:rPr>
          <w:sz w:val="30"/>
        </w:rPr>
      </w:pPr>
    </w:p>
    <w:p w14:paraId="422EE480" w14:textId="77777777" w:rsidR="00382F71" w:rsidRDefault="00000000">
      <w:pPr>
        <w:ind w:left="471"/>
        <w:rPr>
          <w:sz w:val="28"/>
        </w:rPr>
      </w:pPr>
      <w:r>
        <w:rPr>
          <w:rFonts w:ascii="Calibri" w:eastAsia="Calibri"/>
          <w:b/>
          <w:color w:val="4AACC5"/>
          <w:sz w:val="28"/>
        </w:rPr>
        <w:t>13.1.3</w:t>
      </w:r>
      <w:bookmarkStart w:id="1579" w:name="13.1.33.计算机的逻辑部件"/>
      <w:bookmarkStart w:id="1580" w:name="_bookmark787"/>
      <w:bookmarkEnd w:id="1579"/>
      <w:bookmarkEnd w:id="1580"/>
      <w:r>
        <w:rPr>
          <w:rFonts w:ascii="Calibri" w:eastAsia="Calibri"/>
          <w:b/>
          <w:color w:val="4AACC5"/>
          <w:sz w:val="28"/>
        </w:rPr>
        <w:t>3.</w:t>
      </w:r>
      <w:r>
        <w:rPr>
          <w:color w:val="4AACC5"/>
          <w:sz w:val="28"/>
        </w:rPr>
        <w:t>计算机的逻辑部件</w:t>
      </w:r>
    </w:p>
    <w:p w14:paraId="1C00C9E9" w14:textId="77777777" w:rsidR="00382F71" w:rsidRDefault="00382F71">
      <w:pPr>
        <w:rPr>
          <w:sz w:val="28"/>
        </w:rPr>
        <w:sectPr w:rsidR="00382F71">
          <w:pgSz w:w="11910" w:h="16840"/>
          <w:pgMar w:top="1240" w:right="940" w:bottom="680" w:left="820" w:header="0" w:footer="406" w:gutter="0"/>
          <w:cols w:space="720"/>
        </w:sectPr>
      </w:pPr>
    </w:p>
    <w:p w14:paraId="654EA717" w14:textId="77777777" w:rsidR="00382F71" w:rsidRDefault="00000000">
      <w:pPr>
        <w:pStyle w:val="a5"/>
        <w:numPr>
          <w:ilvl w:val="0"/>
          <w:numId w:val="250"/>
        </w:numPr>
        <w:tabs>
          <w:tab w:val="left" w:pos="713"/>
        </w:tabs>
        <w:spacing w:before="51" w:line="364" w:lineRule="auto"/>
        <w:ind w:right="351" w:firstLine="0"/>
        <w:rPr>
          <w:sz w:val="24"/>
        </w:rPr>
      </w:pPr>
      <w:r>
        <w:rPr>
          <w:spacing w:val="-2"/>
          <w:sz w:val="24"/>
        </w:rPr>
        <w:lastRenderedPageBreak/>
        <w:t>若逻辑电路的输出状态仅和当时的输入状态有关，而与过去的输入状态无关，则称这种</w:t>
      </w:r>
      <w:r>
        <w:rPr>
          <w:sz w:val="24"/>
        </w:rPr>
        <w:t>逻辑电路为组合逻辑电路</w:t>
      </w:r>
    </w:p>
    <w:p w14:paraId="156D0715" w14:textId="77777777" w:rsidR="00382F71" w:rsidRDefault="00000000">
      <w:pPr>
        <w:spacing w:before="1"/>
        <w:ind w:left="891"/>
        <w:rPr>
          <w:sz w:val="24"/>
        </w:rPr>
      </w:pPr>
      <w:r>
        <w:rPr>
          <w:sz w:val="24"/>
        </w:rPr>
        <w:t>常见的组合逻辑电路有三态门、异或门、加法器、算术逻辑单元、译码器</w:t>
      </w:r>
    </w:p>
    <w:p w14:paraId="12B56F6C" w14:textId="77777777" w:rsidR="00382F71" w:rsidRDefault="00382F71">
      <w:pPr>
        <w:pStyle w:val="a3"/>
        <w:rPr>
          <w:sz w:val="24"/>
        </w:rPr>
      </w:pPr>
    </w:p>
    <w:p w14:paraId="55803DF4" w14:textId="77777777" w:rsidR="00382F71" w:rsidRDefault="00382F71">
      <w:pPr>
        <w:pStyle w:val="a3"/>
        <w:rPr>
          <w:sz w:val="25"/>
        </w:rPr>
      </w:pPr>
    </w:p>
    <w:p w14:paraId="33D58A90" w14:textId="77777777" w:rsidR="00382F71" w:rsidRDefault="00000000">
      <w:pPr>
        <w:pStyle w:val="a5"/>
        <w:numPr>
          <w:ilvl w:val="0"/>
          <w:numId w:val="250"/>
        </w:numPr>
        <w:tabs>
          <w:tab w:val="left" w:pos="784"/>
        </w:tabs>
        <w:spacing w:before="1" w:line="364" w:lineRule="auto"/>
        <w:ind w:right="351" w:firstLine="0"/>
        <w:jc w:val="both"/>
        <w:rPr>
          <w:sz w:val="24"/>
        </w:rPr>
      </w:pPr>
      <w:r>
        <w:rPr>
          <w:spacing w:val="-6"/>
          <w:sz w:val="24"/>
        </w:rPr>
        <w:t>若逻辑电路的输出状态不但与当时的输入状态有关，而且还与电路在此前的输入状态有</w:t>
      </w:r>
      <w:r>
        <w:rPr>
          <w:spacing w:val="-2"/>
          <w:sz w:val="24"/>
        </w:rPr>
        <w:t>关，则称这种逻辑电路为时序逻辑电路。时序电路内必须有能存储信息的记忆元件即触发</w:t>
      </w:r>
      <w:r>
        <w:rPr>
          <w:sz w:val="24"/>
        </w:rPr>
        <w:t>器。触发器是构成时序电路的基础。</w:t>
      </w:r>
    </w:p>
    <w:p w14:paraId="223196BF" w14:textId="77777777" w:rsidR="00382F71" w:rsidRDefault="00382F71">
      <w:pPr>
        <w:pStyle w:val="a3"/>
        <w:rPr>
          <w:sz w:val="24"/>
        </w:rPr>
      </w:pPr>
    </w:p>
    <w:p w14:paraId="6370EE75" w14:textId="77777777" w:rsidR="00382F71" w:rsidRDefault="00000000">
      <w:pPr>
        <w:pStyle w:val="a5"/>
        <w:numPr>
          <w:ilvl w:val="0"/>
          <w:numId w:val="250"/>
        </w:numPr>
        <w:tabs>
          <w:tab w:val="left" w:pos="784"/>
        </w:tabs>
        <w:spacing w:before="162" w:line="364" w:lineRule="auto"/>
        <w:ind w:right="348" w:firstLine="0"/>
        <w:jc w:val="both"/>
        <w:rPr>
          <w:sz w:val="24"/>
        </w:rPr>
      </w:pPr>
      <w:r>
        <w:rPr>
          <w:sz w:val="24"/>
        </w:rPr>
        <w:t>“阵列”是逻辑元件在硅芯片上以阵列形式排列。常见阵列逻辑电路有:只读存储器ROM</w:t>
      </w:r>
      <w:r>
        <w:rPr>
          <w:spacing w:val="-6"/>
          <w:sz w:val="24"/>
        </w:rPr>
        <w:t xml:space="preserve">、可编程序逻辑阵列 </w:t>
      </w:r>
      <w:r>
        <w:rPr>
          <w:sz w:val="24"/>
        </w:rPr>
        <w:t>PLA、可编程序阵列逻辑 PAL、通用阵列逻辑 GAL 等</w:t>
      </w:r>
    </w:p>
    <w:p w14:paraId="7E78ECDF" w14:textId="77777777" w:rsidR="00382F71" w:rsidRDefault="00382F71">
      <w:pPr>
        <w:pStyle w:val="a3"/>
        <w:spacing w:before="1"/>
        <w:rPr>
          <w:sz w:val="18"/>
        </w:rPr>
      </w:pPr>
    </w:p>
    <w:p w14:paraId="00241636" w14:textId="77777777" w:rsidR="00382F71" w:rsidRDefault="00000000">
      <w:pPr>
        <w:pStyle w:val="4"/>
        <w:numPr>
          <w:ilvl w:val="2"/>
          <w:numId w:val="251"/>
        </w:numPr>
        <w:tabs>
          <w:tab w:val="left" w:pos="1192"/>
        </w:tabs>
        <w:spacing w:before="1" w:line="417" w:lineRule="auto"/>
        <w:ind w:right="351"/>
      </w:pPr>
      <w:bookmarkStart w:id="1581" w:name="13.1.4说出4种以上常用的操作系统及其主要的应用范围（微软的操作系统除外）。"/>
      <w:bookmarkStart w:id="1582" w:name="_bookmark788"/>
      <w:bookmarkEnd w:id="1581"/>
      <w:bookmarkEnd w:id="1582"/>
      <w:r>
        <w:rPr>
          <w:color w:val="4AACC5"/>
          <w:spacing w:val="-22"/>
        </w:rPr>
        <w:t xml:space="preserve">说出 </w:t>
      </w:r>
      <w:r>
        <w:rPr>
          <w:color w:val="4AACC5"/>
        </w:rPr>
        <w:t>4</w:t>
      </w:r>
      <w:r>
        <w:rPr>
          <w:color w:val="4AACC5"/>
          <w:spacing w:val="10"/>
        </w:rPr>
        <w:t xml:space="preserve"> </w:t>
      </w:r>
      <w:r>
        <w:rPr>
          <w:color w:val="4AACC5"/>
          <w:spacing w:val="-6"/>
        </w:rPr>
        <w:t>种以上常用的操作系统及其主要的应用范围</w:t>
      </w:r>
      <w:r>
        <w:rPr>
          <w:color w:val="4AACC5"/>
        </w:rPr>
        <w:t>（微软的操作系统除外）。</w:t>
      </w:r>
    </w:p>
    <w:p w14:paraId="0374B803" w14:textId="77777777" w:rsidR="00382F71" w:rsidRDefault="00000000">
      <w:pPr>
        <w:pStyle w:val="a3"/>
        <w:spacing w:before="26"/>
        <w:ind w:left="471"/>
      </w:pPr>
      <w:r>
        <w:t>参考答案：</w:t>
      </w:r>
    </w:p>
    <w:p w14:paraId="2FC40CE1" w14:textId="77777777" w:rsidR="00382F71" w:rsidRDefault="00382F71">
      <w:pPr>
        <w:pStyle w:val="a3"/>
        <w:spacing w:before="7"/>
        <w:rPr>
          <w:sz w:val="15"/>
        </w:rPr>
      </w:pPr>
    </w:p>
    <w:p w14:paraId="0F2EE806" w14:textId="77777777" w:rsidR="00382F71" w:rsidRDefault="00000000">
      <w:pPr>
        <w:pStyle w:val="a3"/>
        <w:spacing w:line="417" w:lineRule="auto"/>
        <w:ind w:left="471" w:right="2959"/>
      </w:pPr>
      <w:r>
        <w:rPr>
          <w:rFonts w:ascii="Calibri" w:eastAsia="Calibri"/>
          <w:spacing w:val="-1"/>
        </w:rPr>
        <w:t>Linux</w:t>
      </w:r>
      <w:r>
        <w:rPr>
          <w:spacing w:val="-1"/>
        </w:rPr>
        <w:t>（</w:t>
      </w:r>
      <w:r>
        <w:rPr>
          <w:rFonts w:ascii="Calibri" w:eastAsia="Calibri"/>
          <w:spacing w:val="-1"/>
        </w:rPr>
        <w:t>Red</w:t>
      </w:r>
      <w:r>
        <w:rPr>
          <w:rFonts w:ascii="Calibri" w:eastAsia="Calibri"/>
          <w:spacing w:val="-10"/>
        </w:rPr>
        <w:t xml:space="preserve"> </w:t>
      </w:r>
      <w:r>
        <w:rPr>
          <w:rFonts w:ascii="Calibri" w:eastAsia="Calibri"/>
          <w:spacing w:val="-1"/>
        </w:rPr>
        <w:t>Hat</w:t>
      </w:r>
      <w:r>
        <w:rPr>
          <w:spacing w:val="-1"/>
        </w:rPr>
        <w:t>、</w:t>
      </w:r>
      <w:r>
        <w:rPr>
          <w:rFonts w:ascii="Calibri" w:eastAsia="Calibri"/>
          <w:spacing w:val="-1"/>
        </w:rPr>
        <w:t>SUSE</w:t>
      </w:r>
      <w:r>
        <w:t>、</w:t>
      </w:r>
      <w:r>
        <w:rPr>
          <w:rFonts w:ascii="Calibri" w:eastAsia="Calibri"/>
        </w:rPr>
        <w:t>Debian</w:t>
      </w:r>
      <w:r>
        <w:t>、</w:t>
      </w:r>
      <w:proofErr w:type="spellStart"/>
      <w:r>
        <w:rPr>
          <w:rFonts w:ascii="Calibri" w:eastAsia="Calibri"/>
        </w:rPr>
        <w:t>Trubo</w:t>
      </w:r>
      <w:proofErr w:type="spellEnd"/>
      <w:r>
        <w:rPr>
          <w:rFonts w:ascii="Calibri" w:eastAsia="Calibri"/>
          <w:spacing w:val="-10"/>
        </w:rPr>
        <w:t xml:space="preserve"> </w:t>
      </w:r>
      <w:r>
        <w:rPr>
          <w:rFonts w:ascii="Calibri" w:eastAsia="Calibri"/>
        </w:rPr>
        <w:t>Linux</w:t>
      </w:r>
      <w:r>
        <w:t>）：主要用于搭建各类服务器</w:t>
      </w:r>
      <w:r>
        <w:rPr>
          <w:rFonts w:ascii="Calibri" w:eastAsia="Calibri"/>
        </w:rPr>
        <w:t>MAC OS</w:t>
      </w:r>
      <w:r>
        <w:t>：苹果机的用于图像处理</w:t>
      </w:r>
    </w:p>
    <w:p w14:paraId="1587D808" w14:textId="77777777" w:rsidR="00382F71" w:rsidRDefault="00000000">
      <w:pPr>
        <w:pStyle w:val="a3"/>
        <w:spacing w:line="417" w:lineRule="auto"/>
        <w:ind w:left="471" w:right="5698"/>
      </w:pPr>
      <w:r>
        <w:rPr>
          <w:rFonts w:ascii="Calibri" w:eastAsia="Calibri"/>
        </w:rPr>
        <w:t>Unix</w:t>
      </w:r>
      <w:r>
        <w:t>（</w:t>
      </w:r>
      <w:r>
        <w:rPr>
          <w:rFonts w:ascii="Calibri" w:eastAsia="Calibri"/>
        </w:rPr>
        <w:t>AIX</w:t>
      </w:r>
      <w:r>
        <w:t>：</w:t>
      </w:r>
      <w:r>
        <w:rPr>
          <w:rFonts w:ascii="Calibri" w:eastAsia="Calibri"/>
        </w:rPr>
        <w:t>IBM</w:t>
      </w:r>
      <w:r>
        <w:rPr>
          <w:rFonts w:ascii="Calibri" w:eastAsia="Calibri"/>
          <w:spacing w:val="3"/>
        </w:rPr>
        <w:t xml:space="preserve"> </w:t>
      </w:r>
      <w:r>
        <w:t>服务器的专用操作系统；</w:t>
      </w:r>
      <w:r>
        <w:rPr>
          <w:spacing w:val="1"/>
        </w:rPr>
        <w:t xml:space="preserve"> </w:t>
      </w:r>
      <w:r>
        <w:rPr>
          <w:rFonts w:ascii="Calibri" w:eastAsia="Calibri"/>
        </w:rPr>
        <w:t>Solaris</w:t>
      </w:r>
      <w:r>
        <w:t>：</w:t>
      </w:r>
      <w:r>
        <w:rPr>
          <w:rFonts w:ascii="Calibri" w:eastAsia="Calibri"/>
        </w:rPr>
        <w:t>Sun</w:t>
      </w:r>
      <w:r>
        <w:rPr>
          <w:rFonts w:ascii="Calibri" w:eastAsia="Calibri"/>
          <w:spacing w:val="-9"/>
        </w:rPr>
        <w:t xml:space="preserve"> </w:t>
      </w:r>
      <w:r>
        <w:t>操作系统；</w:t>
      </w:r>
      <w:r>
        <w:rPr>
          <w:rFonts w:ascii="Calibri" w:eastAsia="Calibri"/>
        </w:rPr>
        <w:t>FreeBSD</w:t>
      </w:r>
      <w:r>
        <w:t>、</w:t>
      </w:r>
      <w:r>
        <w:rPr>
          <w:rFonts w:ascii="Calibri" w:eastAsia="Calibri"/>
        </w:rPr>
        <w:t>NetBSD</w:t>
      </w:r>
      <w:r>
        <w:t>）</w:t>
      </w:r>
      <w:r>
        <w:rPr>
          <w:spacing w:val="-102"/>
        </w:rPr>
        <w:t xml:space="preserve"> </w:t>
      </w:r>
      <w:r>
        <w:t>操作系统，</w:t>
      </w:r>
    </w:p>
    <w:p w14:paraId="17775C53" w14:textId="77777777" w:rsidR="00382F71" w:rsidRDefault="00382F71">
      <w:pPr>
        <w:pStyle w:val="a3"/>
        <w:spacing w:before="7"/>
        <w:rPr>
          <w:sz w:val="16"/>
        </w:rPr>
      </w:pPr>
    </w:p>
    <w:p w14:paraId="591D9AD4" w14:textId="77777777" w:rsidR="00382F71" w:rsidRDefault="00000000">
      <w:pPr>
        <w:pStyle w:val="a5"/>
        <w:numPr>
          <w:ilvl w:val="2"/>
          <w:numId w:val="251"/>
        </w:numPr>
        <w:tabs>
          <w:tab w:val="left" w:pos="1192"/>
        </w:tabs>
        <w:ind w:hanging="721"/>
        <w:rPr>
          <w:sz w:val="28"/>
        </w:rPr>
      </w:pPr>
      <w:bookmarkStart w:id="1583" w:name="13.1.5Windows操作系统中PATH环境变量的作用是什么？"/>
      <w:bookmarkStart w:id="1584" w:name="_bookmark789"/>
      <w:bookmarkEnd w:id="1583"/>
      <w:bookmarkEnd w:id="1584"/>
      <w:r>
        <w:rPr>
          <w:rFonts w:ascii="Calibri" w:eastAsia="Calibri"/>
          <w:b/>
          <w:color w:val="4AACC5"/>
          <w:spacing w:val="-2"/>
          <w:sz w:val="28"/>
        </w:rPr>
        <w:t>Windows</w:t>
      </w:r>
      <w:r>
        <w:rPr>
          <w:rFonts w:ascii="Calibri" w:eastAsia="Calibri"/>
          <w:b/>
          <w:color w:val="4AACC5"/>
          <w:spacing w:val="4"/>
          <w:sz w:val="28"/>
        </w:rPr>
        <w:t xml:space="preserve"> </w:t>
      </w:r>
      <w:r>
        <w:rPr>
          <w:color w:val="4AACC5"/>
          <w:spacing w:val="-14"/>
          <w:sz w:val="28"/>
        </w:rPr>
        <w:t xml:space="preserve">操作系统中 </w:t>
      </w:r>
      <w:r>
        <w:rPr>
          <w:rFonts w:ascii="Calibri" w:eastAsia="Calibri"/>
          <w:b/>
          <w:color w:val="4AACC5"/>
          <w:spacing w:val="-1"/>
          <w:sz w:val="28"/>
        </w:rPr>
        <w:t>PATH</w:t>
      </w:r>
      <w:r>
        <w:rPr>
          <w:rFonts w:ascii="Calibri" w:eastAsia="Calibri"/>
          <w:b/>
          <w:color w:val="4AACC5"/>
          <w:spacing w:val="4"/>
          <w:sz w:val="28"/>
        </w:rPr>
        <w:t xml:space="preserve"> </w:t>
      </w:r>
      <w:r>
        <w:rPr>
          <w:color w:val="4AACC5"/>
          <w:spacing w:val="-1"/>
          <w:sz w:val="28"/>
        </w:rPr>
        <w:t>环境变量的作用是什么？</w:t>
      </w:r>
    </w:p>
    <w:p w14:paraId="5FC9A1D3" w14:textId="77777777" w:rsidR="00382F71" w:rsidRDefault="00382F71">
      <w:pPr>
        <w:pStyle w:val="a3"/>
        <w:spacing w:before="10"/>
        <w:rPr>
          <w:sz w:val="22"/>
        </w:rPr>
      </w:pPr>
    </w:p>
    <w:p w14:paraId="555205E6" w14:textId="77777777" w:rsidR="00382F71" w:rsidRDefault="00000000">
      <w:pPr>
        <w:pStyle w:val="a3"/>
        <w:spacing w:line="417" w:lineRule="auto"/>
        <w:ind w:left="471" w:right="352" w:firstLine="420"/>
        <w:jc w:val="both"/>
      </w:pPr>
      <w:r>
        <w:rPr>
          <w:rFonts w:ascii="Calibri" w:eastAsia="Calibri"/>
          <w:w w:val="95"/>
        </w:rPr>
        <w:t>PATH</w:t>
      </w:r>
      <w:r>
        <w:rPr>
          <w:rFonts w:ascii="Calibri" w:eastAsia="Calibri"/>
          <w:spacing w:val="7"/>
          <w:w w:val="95"/>
        </w:rPr>
        <w:t xml:space="preserve"> </w:t>
      </w:r>
      <w:r>
        <w:rPr>
          <w:spacing w:val="-2"/>
          <w:w w:val="95"/>
        </w:rPr>
        <w:t xml:space="preserve">是 </w:t>
      </w:r>
      <w:r>
        <w:rPr>
          <w:rFonts w:ascii="Calibri" w:eastAsia="Calibri"/>
          <w:w w:val="95"/>
        </w:rPr>
        <w:t>Windows</w:t>
      </w:r>
      <w:r>
        <w:rPr>
          <w:rFonts w:ascii="Calibri" w:eastAsia="Calibri"/>
          <w:spacing w:val="9"/>
          <w:w w:val="95"/>
        </w:rPr>
        <w:t xml:space="preserve"> </w:t>
      </w:r>
      <w:r>
        <w:rPr>
          <w:w w:val="95"/>
        </w:rPr>
        <w:t>操作系统环境变量，</w:t>
      </w:r>
      <w:r>
        <w:rPr>
          <w:rFonts w:ascii="Calibri" w:eastAsia="Calibri"/>
          <w:w w:val="95"/>
        </w:rPr>
        <w:t>PATH</w:t>
      </w:r>
      <w:r>
        <w:rPr>
          <w:rFonts w:ascii="Calibri" w:eastAsia="Calibri"/>
          <w:spacing w:val="7"/>
          <w:w w:val="95"/>
        </w:rPr>
        <w:t xml:space="preserve"> </w:t>
      </w:r>
      <w:r>
        <w:rPr>
          <w:w w:val="95"/>
        </w:rPr>
        <w:t xml:space="preserve">作用是用户在命令行窗口执行一个命令，则在 </w:t>
      </w:r>
      <w:r>
        <w:rPr>
          <w:rFonts w:ascii="Calibri" w:eastAsia="Calibri"/>
          <w:w w:val="95"/>
        </w:rPr>
        <w:t>PATH</w:t>
      </w:r>
      <w:r>
        <w:rPr>
          <w:rFonts w:ascii="Calibri" w:eastAsia="Calibri"/>
          <w:spacing w:val="49"/>
        </w:rPr>
        <w:t xml:space="preserve"> </w:t>
      </w:r>
      <w:r>
        <w:rPr>
          <w:w w:val="95"/>
        </w:rPr>
        <w:t>变量设置的目录下依次寻找该命令或对应的执行文件，若找到，则执行，若没有找到，则命令行窗口返</w:t>
      </w:r>
      <w:r>
        <w:rPr>
          <w:spacing w:val="235"/>
        </w:rPr>
        <w:t xml:space="preserve"> </w:t>
      </w:r>
      <w:r>
        <w:t>回无效命令。</w:t>
      </w:r>
    </w:p>
    <w:p w14:paraId="46B9381F" w14:textId="77777777" w:rsidR="00382F71" w:rsidRDefault="00382F71">
      <w:pPr>
        <w:pStyle w:val="a3"/>
        <w:spacing w:before="8"/>
        <w:rPr>
          <w:sz w:val="16"/>
        </w:rPr>
      </w:pPr>
    </w:p>
    <w:p w14:paraId="4AAAE8DC" w14:textId="77777777" w:rsidR="00382F71" w:rsidRDefault="00000000">
      <w:pPr>
        <w:pStyle w:val="4"/>
        <w:numPr>
          <w:ilvl w:val="2"/>
          <w:numId w:val="251"/>
        </w:numPr>
        <w:tabs>
          <w:tab w:val="left" w:pos="1192"/>
        </w:tabs>
        <w:spacing w:line="417" w:lineRule="auto"/>
        <w:ind w:right="351"/>
      </w:pPr>
      <w:bookmarkStart w:id="1585" w:name="13.1.6目前流行的操作的系统有哪些？请举例说明安装操作系统的注意事项？"/>
      <w:bookmarkStart w:id="1586" w:name="_bookmark790"/>
      <w:bookmarkEnd w:id="1585"/>
      <w:bookmarkEnd w:id="1586"/>
      <w:r>
        <w:rPr>
          <w:color w:val="4AACC5"/>
          <w:spacing w:val="13"/>
        </w:rPr>
        <w:t>目前流行的操作的系统有哪些？请举例说明安装操作系统的注意事</w:t>
      </w:r>
      <w:r>
        <w:rPr>
          <w:color w:val="4AACC5"/>
        </w:rPr>
        <w:t>项？</w:t>
      </w:r>
    </w:p>
    <w:p w14:paraId="19B41378" w14:textId="77777777" w:rsidR="00382F71" w:rsidRDefault="00000000">
      <w:pPr>
        <w:pStyle w:val="a3"/>
        <w:spacing w:before="26"/>
        <w:ind w:left="891"/>
      </w:pPr>
      <w:r>
        <w:rPr>
          <w:rFonts w:ascii="Calibri" w:eastAsia="Calibri"/>
        </w:rPr>
        <w:t>MS</w:t>
      </w:r>
      <w:r>
        <w:rPr>
          <w:rFonts w:ascii="Calibri" w:eastAsia="Calibri"/>
          <w:spacing w:val="-2"/>
        </w:rPr>
        <w:t xml:space="preserve"> </w:t>
      </w:r>
      <w:r>
        <w:rPr>
          <w:rFonts w:ascii="Calibri" w:eastAsia="Calibri"/>
        </w:rPr>
        <w:t>Windows</w:t>
      </w:r>
      <w:r>
        <w:rPr>
          <w:rFonts w:ascii="Calibri" w:eastAsia="Calibri"/>
          <w:spacing w:val="2"/>
        </w:rPr>
        <w:t xml:space="preserve"> </w:t>
      </w:r>
      <w:r>
        <w:t>系列：</w:t>
      </w:r>
      <w:r>
        <w:rPr>
          <w:rFonts w:ascii="Calibri" w:eastAsia="Calibri"/>
        </w:rPr>
        <w:t>win</w:t>
      </w:r>
      <w:r>
        <w:rPr>
          <w:rFonts w:ascii="Calibri" w:eastAsia="Calibri"/>
          <w:spacing w:val="-2"/>
        </w:rPr>
        <w:t xml:space="preserve"> </w:t>
      </w:r>
      <w:r>
        <w:rPr>
          <w:rFonts w:ascii="Calibri" w:eastAsia="Calibri"/>
        </w:rPr>
        <w:t>98</w:t>
      </w:r>
      <w:r>
        <w:t>、</w:t>
      </w:r>
      <w:r>
        <w:rPr>
          <w:rFonts w:ascii="Calibri" w:eastAsia="Calibri"/>
        </w:rPr>
        <w:t>windows</w:t>
      </w:r>
      <w:r>
        <w:rPr>
          <w:rFonts w:ascii="Calibri" w:eastAsia="Calibri"/>
          <w:spacing w:val="-4"/>
        </w:rPr>
        <w:t xml:space="preserve"> </w:t>
      </w:r>
      <w:r>
        <w:rPr>
          <w:rFonts w:ascii="Calibri" w:eastAsia="Calibri"/>
        </w:rPr>
        <w:t>2000</w:t>
      </w:r>
      <w:r>
        <w:rPr>
          <w:rFonts w:ascii="Calibri" w:eastAsia="Calibri"/>
          <w:spacing w:val="3"/>
        </w:rPr>
        <w:t xml:space="preserve"> </w:t>
      </w:r>
      <w:r>
        <w:t>系列、</w:t>
      </w:r>
      <w:r>
        <w:rPr>
          <w:rFonts w:ascii="Calibri" w:eastAsia="Calibri"/>
        </w:rPr>
        <w:t>win</w:t>
      </w:r>
      <w:r>
        <w:rPr>
          <w:rFonts w:ascii="Calibri" w:eastAsia="Calibri"/>
          <w:spacing w:val="-3"/>
        </w:rPr>
        <w:t xml:space="preserve"> </w:t>
      </w:r>
      <w:r>
        <w:rPr>
          <w:rFonts w:ascii="Calibri" w:eastAsia="Calibri"/>
        </w:rPr>
        <w:t>XP</w:t>
      </w:r>
      <w:r>
        <w:t>、</w:t>
      </w:r>
      <w:r>
        <w:rPr>
          <w:rFonts w:ascii="Calibri" w:eastAsia="Calibri"/>
        </w:rPr>
        <w:t>win</w:t>
      </w:r>
      <w:r>
        <w:rPr>
          <w:rFonts w:ascii="Calibri" w:eastAsia="Calibri"/>
          <w:spacing w:val="-3"/>
        </w:rPr>
        <w:t xml:space="preserve"> </w:t>
      </w:r>
      <w:r>
        <w:rPr>
          <w:rFonts w:ascii="Calibri" w:eastAsia="Calibri"/>
        </w:rPr>
        <w:t>2003</w:t>
      </w:r>
      <w:r>
        <w:rPr>
          <w:rFonts w:ascii="Calibri" w:eastAsia="Calibri"/>
          <w:spacing w:val="-4"/>
        </w:rPr>
        <w:t xml:space="preserve"> </w:t>
      </w:r>
      <w:r>
        <w:rPr>
          <w:rFonts w:ascii="Calibri" w:eastAsia="Calibri"/>
        </w:rPr>
        <w:t>Server</w:t>
      </w:r>
      <w:r>
        <w:t>、</w:t>
      </w:r>
      <w:r>
        <w:rPr>
          <w:rFonts w:ascii="Calibri" w:eastAsia="Calibri"/>
        </w:rPr>
        <w:t>win</w:t>
      </w:r>
      <w:r>
        <w:rPr>
          <w:rFonts w:ascii="Calibri" w:eastAsia="Calibri"/>
          <w:spacing w:val="-2"/>
        </w:rPr>
        <w:t xml:space="preserve"> </w:t>
      </w:r>
      <w:r>
        <w:rPr>
          <w:rFonts w:ascii="Calibri" w:eastAsia="Calibri"/>
        </w:rPr>
        <w:t>Vista</w:t>
      </w:r>
      <w:r>
        <w:rPr>
          <w:rFonts w:ascii="Calibri" w:eastAsia="Calibri"/>
          <w:spacing w:val="-1"/>
        </w:rPr>
        <w:t xml:space="preserve"> </w:t>
      </w:r>
      <w:r>
        <w:t>等等。</w:t>
      </w:r>
    </w:p>
    <w:p w14:paraId="2C5BAA60" w14:textId="77777777" w:rsidR="00382F71" w:rsidRDefault="00382F71">
      <w:pPr>
        <w:pStyle w:val="a3"/>
        <w:spacing w:before="7"/>
        <w:rPr>
          <w:sz w:val="15"/>
        </w:rPr>
      </w:pPr>
    </w:p>
    <w:p w14:paraId="53A3FF2A" w14:textId="77777777" w:rsidR="00382F71" w:rsidRDefault="00000000">
      <w:pPr>
        <w:pStyle w:val="a3"/>
        <w:spacing w:line="417" w:lineRule="auto"/>
        <w:ind w:left="891" w:right="1476"/>
        <w:rPr>
          <w:rFonts w:ascii="Calibri" w:eastAsia="Calibri" w:hAnsi="Calibri"/>
        </w:rPr>
      </w:pPr>
      <w:r>
        <w:rPr>
          <w:rFonts w:ascii="Calibri" w:eastAsia="Calibri" w:hAnsi="Calibri"/>
          <w:w w:val="95"/>
        </w:rPr>
        <w:t>UNIX</w:t>
      </w:r>
      <w:r>
        <w:rPr>
          <w:rFonts w:ascii="Calibri" w:eastAsia="Calibri" w:hAnsi="Calibri"/>
          <w:spacing w:val="40"/>
          <w:w w:val="95"/>
        </w:rPr>
        <w:t xml:space="preserve"> </w:t>
      </w:r>
      <w:r>
        <w:rPr>
          <w:w w:val="95"/>
        </w:rPr>
        <w:t>类：</w:t>
      </w:r>
      <w:proofErr w:type="spellStart"/>
      <w:r>
        <w:rPr>
          <w:rFonts w:ascii="Calibri" w:eastAsia="Calibri" w:hAnsi="Calibri"/>
          <w:w w:val="95"/>
        </w:rPr>
        <w:t>SVRx</w:t>
      </w:r>
      <w:proofErr w:type="spellEnd"/>
      <w:r>
        <w:rPr>
          <w:w w:val="95"/>
        </w:rPr>
        <w:t>、</w:t>
      </w:r>
      <w:r>
        <w:rPr>
          <w:rFonts w:ascii="Calibri" w:eastAsia="Calibri" w:hAnsi="Calibri"/>
          <w:w w:val="95"/>
        </w:rPr>
        <w:t>FreeBSD</w:t>
      </w:r>
      <w:r>
        <w:rPr>
          <w:w w:val="95"/>
        </w:rPr>
        <w:t>、</w:t>
      </w:r>
      <w:r>
        <w:rPr>
          <w:rFonts w:ascii="Calibri" w:eastAsia="Calibri" w:hAnsi="Calibri"/>
          <w:w w:val="95"/>
        </w:rPr>
        <w:t>OpenBSD</w:t>
      </w:r>
      <w:r>
        <w:rPr>
          <w:w w:val="95"/>
        </w:rPr>
        <w:t>、</w:t>
      </w:r>
      <w:r>
        <w:rPr>
          <w:rFonts w:ascii="Calibri" w:eastAsia="Calibri" w:hAnsi="Calibri"/>
          <w:w w:val="95"/>
        </w:rPr>
        <w:t>NetBSD</w:t>
      </w:r>
      <w:r>
        <w:rPr>
          <w:w w:val="95"/>
        </w:rPr>
        <w:t>、</w:t>
      </w:r>
      <w:r>
        <w:rPr>
          <w:rFonts w:ascii="Calibri" w:eastAsia="Calibri" w:hAnsi="Calibri"/>
          <w:w w:val="95"/>
        </w:rPr>
        <w:t>Solaris</w:t>
      </w:r>
      <w:r>
        <w:rPr>
          <w:spacing w:val="6"/>
          <w:w w:val="95"/>
        </w:rPr>
        <w:t xml:space="preserve">、各种 </w:t>
      </w:r>
      <w:r>
        <w:rPr>
          <w:rFonts w:ascii="Calibri" w:eastAsia="Calibri" w:hAnsi="Calibri"/>
          <w:w w:val="95"/>
        </w:rPr>
        <w:t>Linux</w:t>
      </w:r>
      <w:r>
        <w:rPr>
          <w:rFonts w:ascii="Calibri" w:eastAsia="Calibri" w:hAnsi="Calibri"/>
          <w:spacing w:val="80"/>
        </w:rPr>
        <w:t xml:space="preserve"> </w:t>
      </w:r>
      <w:r>
        <w:rPr>
          <w:w w:val="95"/>
        </w:rPr>
        <w:t>等等。</w:t>
      </w:r>
      <w:r>
        <w:rPr>
          <w:rFonts w:ascii="Calibri" w:eastAsia="Calibri" w:hAnsi="Calibri"/>
          <w:w w:val="95"/>
        </w:rPr>
        <w:t>Mac</w:t>
      </w:r>
      <w:r>
        <w:rPr>
          <w:rFonts w:ascii="Calibri" w:eastAsia="Calibri" w:hAnsi="Calibri"/>
          <w:spacing w:val="43"/>
        </w:rPr>
        <w:t xml:space="preserve"> </w:t>
      </w:r>
      <w:r>
        <w:rPr>
          <w:rFonts w:ascii="Calibri" w:eastAsia="Calibri" w:hAnsi="Calibri"/>
          <w:w w:val="95"/>
        </w:rPr>
        <w:t>OS</w:t>
      </w:r>
      <w:r>
        <w:rPr>
          <w:w w:val="95"/>
        </w:rPr>
        <w:t>……</w:t>
      </w:r>
      <w:r>
        <w:rPr>
          <w:spacing w:val="-97"/>
          <w:w w:val="95"/>
        </w:rPr>
        <w:t xml:space="preserve"> </w:t>
      </w:r>
      <w:r>
        <w:rPr>
          <w:spacing w:val="-4"/>
          <w:w w:val="95"/>
        </w:rPr>
        <w:t xml:space="preserve">多重引导时，一般先安装 </w:t>
      </w:r>
      <w:r>
        <w:rPr>
          <w:rFonts w:ascii="Calibri" w:eastAsia="Calibri" w:hAnsi="Calibri"/>
          <w:w w:val="95"/>
        </w:rPr>
        <w:t>win</w:t>
      </w:r>
      <w:r>
        <w:rPr>
          <w:rFonts w:ascii="Calibri" w:eastAsia="Calibri" w:hAnsi="Calibri"/>
          <w:spacing w:val="21"/>
          <w:w w:val="95"/>
        </w:rPr>
        <w:t xml:space="preserve"> </w:t>
      </w:r>
      <w:r>
        <w:rPr>
          <w:spacing w:val="-3"/>
          <w:w w:val="95"/>
        </w:rPr>
        <w:t xml:space="preserve">操作系统，从低版本到高，再安装 </w:t>
      </w:r>
      <w:r>
        <w:rPr>
          <w:rFonts w:ascii="Calibri" w:eastAsia="Calibri" w:hAnsi="Calibri"/>
          <w:w w:val="95"/>
        </w:rPr>
        <w:t>Linux</w:t>
      </w:r>
    </w:p>
    <w:p w14:paraId="5580C360" w14:textId="77777777" w:rsidR="00382F71" w:rsidRDefault="00382F71">
      <w:pPr>
        <w:spacing w:line="417" w:lineRule="auto"/>
        <w:rPr>
          <w:rFonts w:ascii="Calibri" w:eastAsia="Calibri" w:hAnsi="Calibri"/>
        </w:rPr>
        <w:sectPr w:rsidR="00382F71">
          <w:pgSz w:w="11910" w:h="16840"/>
          <w:pgMar w:top="1240" w:right="940" w:bottom="680" w:left="820" w:header="0" w:footer="406" w:gutter="0"/>
          <w:cols w:space="720"/>
        </w:sectPr>
      </w:pPr>
    </w:p>
    <w:p w14:paraId="47D420E7" w14:textId="77777777" w:rsidR="00382F71" w:rsidRDefault="00382F71">
      <w:pPr>
        <w:pStyle w:val="a3"/>
        <w:spacing w:before="4"/>
        <w:rPr>
          <w:rFonts w:ascii="Calibri"/>
          <w:sz w:val="16"/>
        </w:rPr>
      </w:pPr>
    </w:p>
    <w:p w14:paraId="2FFF0E64" w14:textId="77777777" w:rsidR="00382F71" w:rsidRDefault="00382F71">
      <w:pPr>
        <w:rPr>
          <w:rFonts w:ascii="Calibri"/>
          <w:sz w:val="16"/>
        </w:rPr>
        <w:sectPr w:rsidR="00382F71">
          <w:pgSz w:w="11910" w:h="16840"/>
          <w:pgMar w:top="1580" w:right="940" w:bottom="600" w:left="820" w:header="0" w:footer="406" w:gutter="0"/>
          <w:cols w:space="720"/>
        </w:sectPr>
      </w:pPr>
    </w:p>
    <w:p w14:paraId="66D7EF50" w14:textId="77777777" w:rsidR="00382F71" w:rsidRDefault="00000000">
      <w:pPr>
        <w:pStyle w:val="1"/>
        <w:numPr>
          <w:ilvl w:val="0"/>
          <w:numId w:val="228"/>
        </w:numPr>
        <w:tabs>
          <w:tab w:val="left" w:pos="892"/>
        </w:tabs>
        <w:spacing w:before="25"/>
        <w:ind w:hanging="421"/>
      </w:pPr>
      <w:bookmarkStart w:id="1587" w:name="14数据结构与算法"/>
      <w:bookmarkStart w:id="1588" w:name="_bookmark791"/>
      <w:bookmarkEnd w:id="1587"/>
      <w:bookmarkEnd w:id="1588"/>
      <w:r>
        <w:lastRenderedPageBreak/>
        <w:t>数据结构与算法</w:t>
      </w:r>
    </w:p>
    <w:p w14:paraId="0504B9DD" w14:textId="77777777" w:rsidR="00382F71" w:rsidRDefault="00382F71">
      <w:pPr>
        <w:pStyle w:val="a3"/>
        <w:spacing w:before="5"/>
        <w:rPr>
          <w:sz w:val="46"/>
        </w:rPr>
      </w:pPr>
    </w:p>
    <w:p w14:paraId="215B190C" w14:textId="77777777" w:rsidR="00382F71" w:rsidRDefault="00000000">
      <w:pPr>
        <w:pStyle w:val="2"/>
        <w:numPr>
          <w:ilvl w:val="1"/>
          <w:numId w:val="228"/>
        </w:numPr>
        <w:tabs>
          <w:tab w:val="left" w:pos="1312"/>
        </w:tabs>
        <w:spacing w:before="0"/>
        <w:ind w:hanging="841"/>
      </w:pPr>
      <w:bookmarkStart w:id="1589" w:name="14.1数据结构与算法"/>
      <w:bookmarkStart w:id="1590" w:name="_bookmark792"/>
      <w:bookmarkEnd w:id="1589"/>
      <w:bookmarkEnd w:id="1590"/>
      <w:r>
        <w:rPr>
          <w:color w:val="1F487C"/>
        </w:rPr>
        <w:t>数据结构与算法</w:t>
      </w:r>
    </w:p>
    <w:p w14:paraId="3EDC98F5" w14:textId="77777777" w:rsidR="00382F71" w:rsidRDefault="00382F71">
      <w:pPr>
        <w:pStyle w:val="a3"/>
        <w:spacing w:before="12"/>
        <w:rPr>
          <w:sz w:val="39"/>
        </w:rPr>
      </w:pPr>
    </w:p>
    <w:p w14:paraId="2FE4C04D" w14:textId="77777777" w:rsidR="00382F71" w:rsidRDefault="00000000">
      <w:pPr>
        <w:pStyle w:val="4"/>
        <w:numPr>
          <w:ilvl w:val="2"/>
          <w:numId w:val="228"/>
        </w:numPr>
        <w:tabs>
          <w:tab w:val="left" w:pos="1192"/>
        </w:tabs>
        <w:ind w:hanging="721"/>
        <w:rPr>
          <w:color w:val="4AACC5"/>
          <w:sz w:val="26"/>
        </w:rPr>
      </w:pPr>
      <w:bookmarkStart w:id="1591" w:name="14.1.1冒泡排序"/>
      <w:bookmarkStart w:id="1592" w:name="_bookmark793"/>
      <w:bookmarkEnd w:id="1591"/>
      <w:bookmarkEnd w:id="1592"/>
      <w:r>
        <w:rPr>
          <w:color w:val="4AACC5"/>
        </w:rPr>
        <w:t>冒泡排序</w:t>
      </w:r>
    </w:p>
    <w:p w14:paraId="75B226E1" w14:textId="77777777" w:rsidR="00382F71" w:rsidRDefault="00382F71">
      <w:pPr>
        <w:pStyle w:val="a3"/>
        <w:rPr>
          <w:sz w:val="30"/>
        </w:rPr>
      </w:pPr>
    </w:p>
    <w:p w14:paraId="4E8A8EEE" w14:textId="77777777" w:rsidR="00382F71" w:rsidRDefault="00382F71">
      <w:pPr>
        <w:pStyle w:val="a3"/>
        <w:spacing w:before="12"/>
        <w:rPr>
          <w:sz w:val="27"/>
        </w:rPr>
      </w:pPr>
    </w:p>
    <w:p w14:paraId="349A30C8" w14:textId="77777777" w:rsidR="00382F71" w:rsidRDefault="00000000">
      <w:pPr>
        <w:spacing w:after="7" w:line="364" w:lineRule="auto"/>
        <w:ind w:left="471" w:right="351" w:firstLine="420"/>
        <w:jc w:val="both"/>
        <w:rPr>
          <w:sz w:val="24"/>
        </w:rPr>
      </w:pPr>
      <w:r>
        <w:rPr>
          <w:sz w:val="24"/>
        </w:rPr>
        <w:t>冒泡思想：通过</w:t>
      </w:r>
      <w:proofErr w:type="gramStart"/>
      <w:r>
        <w:rPr>
          <w:sz w:val="24"/>
        </w:rPr>
        <w:t>无序区</w:t>
      </w:r>
      <w:proofErr w:type="gramEnd"/>
      <w:r>
        <w:rPr>
          <w:sz w:val="24"/>
        </w:rPr>
        <w:t>中相邻记录的关键字间的比较和位置的交换，使关键字最小的</w:t>
      </w:r>
      <w:r>
        <w:rPr>
          <w:spacing w:val="-2"/>
          <w:sz w:val="24"/>
        </w:rPr>
        <w:t>记录像气泡一样逐渐向上漂至水面。整个算法是从最下面的记录开始，对每两个相邻的关键字进行比较，把关键字较小的记录放到关键字较大的记录的上面，经过一趟排序后，关键字最小的记录到达最上面，接着再在剩下的记录中找关键字次小的记录，把它放在第二</w:t>
      </w:r>
      <w:r>
        <w:rPr>
          <w:sz w:val="24"/>
        </w:rPr>
        <w:t>个位置上，依次类推，一直到所有记录有序为止</w:t>
      </w:r>
    </w:p>
    <w:p w14:paraId="1A4E26D9" w14:textId="77777777" w:rsidR="00382F71" w:rsidRDefault="00000000">
      <w:pPr>
        <w:pStyle w:val="a3"/>
        <w:ind w:left="471"/>
        <w:rPr>
          <w:sz w:val="20"/>
        </w:rPr>
      </w:pPr>
      <w:r>
        <w:rPr>
          <w:noProof/>
          <w:sz w:val="20"/>
        </w:rPr>
        <w:drawing>
          <wp:inline distT="0" distB="0" distL="0" distR="0" wp14:anchorId="4DCB1100" wp14:editId="025809C4">
            <wp:extent cx="5191125" cy="2057400"/>
            <wp:effectExtent l="0" t="0" r="0" b="0"/>
            <wp:docPr id="10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9.jpeg"/>
                    <pic:cNvPicPr>
                      <a:picLocks noChangeAspect="1"/>
                    </pic:cNvPicPr>
                  </pic:nvPicPr>
                  <pic:blipFill>
                    <a:blip r:embed="rId51" cstate="print"/>
                    <a:stretch>
                      <a:fillRect/>
                    </a:stretch>
                  </pic:blipFill>
                  <pic:spPr>
                    <a:xfrm>
                      <a:off x="0" y="0"/>
                      <a:ext cx="5191700" cy="2057400"/>
                    </a:xfrm>
                    <a:prstGeom prst="rect">
                      <a:avLst/>
                    </a:prstGeom>
                  </pic:spPr>
                </pic:pic>
              </a:graphicData>
            </a:graphic>
          </wp:inline>
        </w:drawing>
      </w:r>
    </w:p>
    <w:p w14:paraId="43352388" w14:textId="77777777" w:rsidR="00382F71" w:rsidRDefault="00382F71">
      <w:pPr>
        <w:pStyle w:val="a3"/>
        <w:spacing w:before="9"/>
        <w:rPr>
          <w:sz w:val="32"/>
        </w:rPr>
      </w:pPr>
    </w:p>
    <w:p w14:paraId="68A0E3EF" w14:textId="77777777" w:rsidR="00382F71" w:rsidRDefault="00000000">
      <w:pPr>
        <w:pStyle w:val="4"/>
        <w:numPr>
          <w:ilvl w:val="2"/>
          <w:numId w:val="228"/>
        </w:numPr>
        <w:tabs>
          <w:tab w:val="left" w:pos="1192"/>
        </w:tabs>
        <w:ind w:hanging="721"/>
        <w:rPr>
          <w:color w:val="4AACC5"/>
          <w:sz w:val="26"/>
        </w:rPr>
      </w:pPr>
      <w:bookmarkStart w:id="1593" w:name="14.1.2插入排序"/>
      <w:bookmarkStart w:id="1594" w:name="_bookmark794"/>
      <w:bookmarkEnd w:id="1593"/>
      <w:bookmarkEnd w:id="1594"/>
      <w:r>
        <w:rPr>
          <w:color w:val="4AACC5"/>
        </w:rPr>
        <w:t>插入排序</w:t>
      </w:r>
    </w:p>
    <w:p w14:paraId="7F552542" w14:textId="77777777" w:rsidR="00382F71" w:rsidRDefault="00382F71">
      <w:pPr>
        <w:pStyle w:val="a3"/>
        <w:rPr>
          <w:sz w:val="30"/>
        </w:rPr>
      </w:pPr>
    </w:p>
    <w:p w14:paraId="0083423A" w14:textId="77777777" w:rsidR="00382F71" w:rsidRDefault="00382F71">
      <w:pPr>
        <w:pStyle w:val="a3"/>
        <w:spacing w:before="12"/>
        <w:rPr>
          <w:sz w:val="27"/>
        </w:rPr>
      </w:pPr>
    </w:p>
    <w:p w14:paraId="46905841" w14:textId="77777777" w:rsidR="00382F71" w:rsidRDefault="00000000">
      <w:pPr>
        <w:spacing w:line="364" w:lineRule="auto"/>
        <w:ind w:left="471" w:right="351" w:firstLine="420"/>
        <w:jc w:val="both"/>
        <w:rPr>
          <w:sz w:val="24"/>
        </w:rPr>
      </w:pPr>
      <w:r>
        <w:pict w14:anchorId="067B52BD">
          <v:shape id="_x0000_s2079" type="#_x0000_t202" style="position:absolute;left:0;text-align:left;margin-left:64.55pt;margin-top:136.3pt;width:466.1pt;height:92.4pt;z-index:-251642368;mso-position-horizontal-relative:page;mso-width-relative:page;mso-height-relative:page" fillcolor="#2b2b2b" stroked="f">
            <v:textbox inset="0,0,0,0">
              <w:txbxContent>
                <w:p w14:paraId="502515F7" w14:textId="77777777" w:rsidR="00382F71" w:rsidRDefault="00000000">
                  <w:pPr>
                    <w:spacing w:before="112"/>
                    <w:ind w:left="-1"/>
                    <w:rPr>
                      <w:sz w:val="19"/>
                    </w:rPr>
                  </w:pPr>
                  <w:r>
                    <w:rPr>
                      <w:rFonts w:ascii="Courier New" w:eastAsia="Courier New"/>
                      <w:color w:val="CC7831"/>
                      <w:sz w:val="19"/>
                    </w:rPr>
                    <w:t>def</w:t>
                  </w:r>
                  <w:r>
                    <w:rPr>
                      <w:rFonts w:ascii="Courier New" w:eastAsia="Courier New"/>
                      <w:color w:val="CC7831"/>
                      <w:spacing w:val="-5"/>
                      <w:sz w:val="19"/>
                    </w:rPr>
                    <w:t xml:space="preserve"> </w:t>
                  </w:r>
                  <w:proofErr w:type="spellStart"/>
                  <w:r>
                    <w:rPr>
                      <w:rFonts w:ascii="Courier New" w:eastAsia="Courier New"/>
                      <w:color w:val="FFC56C"/>
                      <w:sz w:val="19"/>
                    </w:rPr>
                    <w:t>insert_sort</w:t>
                  </w:r>
                  <w:proofErr w:type="spellEnd"/>
                  <w:r>
                    <w:rPr>
                      <w:rFonts w:ascii="Courier New" w:eastAsia="Courier New"/>
                      <w:color w:val="A9B7C5"/>
                      <w:sz w:val="19"/>
                    </w:rPr>
                    <w:t>(lists</w:t>
                  </w:r>
                  <w:r>
                    <w:rPr>
                      <w:rFonts w:ascii="Courier New" w:eastAsia="Courier New"/>
                      <w:color w:val="A9B7C5"/>
                      <w:spacing w:val="23"/>
                      <w:sz w:val="19"/>
                    </w:rPr>
                    <w:t xml:space="preserve">): </w:t>
                  </w:r>
                  <w:r>
                    <w:rPr>
                      <w:rFonts w:ascii="Courier New" w:eastAsia="Courier New"/>
                      <w:color w:val="808080"/>
                      <w:spacing w:val="-12"/>
                      <w:sz w:val="19"/>
                    </w:rPr>
                    <w:t xml:space="preserve"># </w:t>
                  </w:r>
                  <w:r>
                    <w:rPr>
                      <w:color w:val="808080"/>
                      <w:sz w:val="19"/>
                    </w:rPr>
                    <w:t>插入排序</w:t>
                  </w:r>
                </w:p>
                <w:p w14:paraId="39C8731B" w14:textId="77777777" w:rsidR="00382F71" w:rsidRDefault="00382F71">
                  <w:pPr>
                    <w:pStyle w:val="a3"/>
                    <w:spacing w:before="2"/>
                    <w:rPr>
                      <w:sz w:val="18"/>
                    </w:rPr>
                  </w:pPr>
                </w:p>
                <w:p w14:paraId="59F4AC7F" w14:textId="77777777" w:rsidR="00382F71" w:rsidRDefault="00000000">
                  <w:pPr>
                    <w:spacing w:before="1"/>
                    <w:ind w:left="380"/>
                    <w:rPr>
                      <w:rFonts w:ascii="Courier New"/>
                      <w:sz w:val="19"/>
                    </w:rPr>
                  </w:pPr>
                  <w:r>
                    <w:rPr>
                      <w:rFonts w:ascii="Courier New"/>
                      <w:color w:val="A9B7C5"/>
                      <w:sz w:val="19"/>
                    </w:rPr>
                    <w:t>count</w:t>
                  </w:r>
                  <w:r>
                    <w:rPr>
                      <w:rFonts w:ascii="Courier New"/>
                      <w:color w:val="A9B7C5"/>
                      <w:spacing w:val="-3"/>
                      <w:sz w:val="19"/>
                    </w:rPr>
                    <w:t xml:space="preserve"> </w:t>
                  </w:r>
                  <w:r>
                    <w:rPr>
                      <w:rFonts w:ascii="Courier New"/>
                      <w:color w:val="A9B7C5"/>
                      <w:sz w:val="19"/>
                    </w:rPr>
                    <w:t>=</w:t>
                  </w:r>
                  <w:r>
                    <w:rPr>
                      <w:rFonts w:ascii="Courier New"/>
                      <w:color w:val="A9B7C5"/>
                      <w:spacing w:val="-5"/>
                      <w:sz w:val="19"/>
                    </w:rPr>
                    <w:t xml:space="preserve"> </w:t>
                  </w:r>
                  <w:proofErr w:type="spellStart"/>
                  <w:r>
                    <w:rPr>
                      <w:rFonts w:ascii="Courier New"/>
                      <w:color w:val="8787C5"/>
                      <w:sz w:val="19"/>
                    </w:rPr>
                    <w:t>len</w:t>
                  </w:r>
                  <w:proofErr w:type="spellEnd"/>
                  <w:r>
                    <w:rPr>
                      <w:rFonts w:ascii="Courier New"/>
                      <w:color w:val="A9B7C5"/>
                      <w:sz w:val="19"/>
                    </w:rPr>
                    <w:t>(lists)</w:t>
                  </w:r>
                </w:p>
                <w:p w14:paraId="1A8A6E3D" w14:textId="77777777" w:rsidR="00382F71" w:rsidRDefault="00000000">
                  <w:pPr>
                    <w:spacing w:line="470" w:lineRule="atLeast"/>
                    <w:ind w:left="760" w:right="6086" w:hanging="380"/>
                    <w:rPr>
                      <w:rFonts w:ascii="Courier New"/>
                      <w:sz w:val="19"/>
                    </w:rPr>
                  </w:pPr>
                  <w:r>
                    <w:rPr>
                      <w:rFonts w:ascii="Courier New"/>
                      <w:color w:val="CC7831"/>
                      <w:sz w:val="19"/>
                    </w:rPr>
                    <w:t>for</w:t>
                  </w:r>
                  <w:r>
                    <w:rPr>
                      <w:rFonts w:ascii="Courier New"/>
                      <w:color w:val="CC7831"/>
                      <w:spacing w:val="-2"/>
                      <w:sz w:val="19"/>
                    </w:rPr>
                    <w:t xml:space="preserve"> </w:t>
                  </w:r>
                  <w:proofErr w:type="spellStart"/>
                  <w:r>
                    <w:rPr>
                      <w:rFonts w:ascii="Courier New"/>
                      <w:color w:val="A9B7C5"/>
                      <w:sz w:val="19"/>
                    </w:rPr>
                    <w:t>i</w:t>
                  </w:r>
                  <w:proofErr w:type="spellEnd"/>
                  <w:r>
                    <w:rPr>
                      <w:rFonts w:ascii="Courier New"/>
                      <w:color w:val="A9B7C5"/>
                      <w:spacing w:val="-4"/>
                      <w:sz w:val="19"/>
                    </w:rPr>
                    <w:t xml:space="preserve"> </w:t>
                  </w:r>
                  <w:r>
                    <w:rPr>
                      <w:rFonts w:ascii="Courier New"/>
                      <w:color w:val="CC7831"/>
                      <w:sz w:val="19"/>
                    </w:rPr>
                    <w:t>in</w:t>
                  </w:r>
                  <w:r>
                    <w:rPr>
                      <w:rFonts w:ascii="Courier New"/>
                      <w:color w:val="CC7831"/>
                      <w:spacing w:val="-5"/>
                      <w:sz w:val="19"/>
                    </w:rPr>
                    <w:t xml:space="preserve">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1</w:t>
                  </w:r>
                  <w:r>
                    <w:rPr>
                      <w:rFonts w:ascii="Courier New"/>
                      <w:color w:val="CC7831"/>
                      <w:sz w:val="19"/>
                    </w:rPr>
                    <w:t>,</w:t>
                  </w:r>
                  <w:r>
                    <w:rPr>
                      <w:rFonts w:ascii="Courier New"/>
                      <w:color w:val="CC7831"/>
                      <w:spacing w:val="-4"/>
                      <w:sz w:val="19"/>
                    </w:rPr>
                    <w:t xml:space="preserve"> </w:t>
                  </w:r>
                  <w:r>
                    <w:rPr>
                      <w:rFonts w:ascii="Courier New"/>
                      <w:color w:val="A9B7C5"/>
                      <w:sz w:val="19"/>
                    </w:rPr>
                    <w:t>count):</w:t>
                  </w:r>
                  <w:r>
                    <w:rPr>
                      <w:rFonts w:ascii="Courier New"/>
                      <w:color w:val="A9B7C5"/>
                      <w:spacing w:val="-111"/>
                      <w:sz w:val="19"/>
                    </w:rPr>
                    <w:t xml:space="preserve"> </w:t>
                  </w:r>
                  <w:r>
                    <w:rPr>
                      <w:rFonts w:ascii="Courier New"/>
                      <w:color w:val="A9B7C5"/>
                      <w:sz w:val="19"/>
                    </w:rPr>
                    <w:t>key</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lists[</w:t>
                  </w:r>
                  <w:proofErr w:type="spellStart"/>
                  <w:r>
                    <w:rPr>
                      <w:rFonts w:ascii="Courier New"/>
                      <w:color w:val="A9B7C5"/>
                      <w:sz w:val="19"/>
                    </w:rPr>
                    <w:t>i</w:t>
                  </w:r>
                  <w:proofErr w:type="spellEnd"/>
                  <w:r>
                    <w:rPr>
                      <w:rFonts w:ascii="Courier New"/>
                      <w:color w:val="A9B7C5"/>
                      <w:sz w:val="19"/>
                    </w:rPr>
                    <w:t>]</w:t>
                  </w:r>
                </w:p>
              </w:txbxContent>
            </v:textbox>
            <w10:wrap anchorx="page"/>
          </v:shape>
        </w:pict>
      </w:r>
      <w:r>
        <w:rPr>
          <w:sz w:val="24"/>
        </w:rPr>
        <w:t>插入排序的基本操作就是将一个数据插入到已经排好序的有序数据中，从而得到一个</w:t>
      </w:r>
      <w:r>
        <w:rPr>
          <w:spacing w:val="1"/>
          <w:sz w:val="24"/>
        </w:rPr>
        <w:t xml:space="preserve">新的、个数加一的有序数据，算法适用于少量数据的排序，时间复杂度为 </w:t>
      </w:r>
      <w:r>
        <w:rPr>
          <w:sz w:val="24"/>
        </w:rPr>
        <w:t>O(n^2)。是稳</w:t>
      </w:r>
      <w:r>
        <w:rPr>
          <w:spacing w:val="-2"/>
          <w:sz w:val="24"/>
        </w:rPr>
        <w:t>定的排序方法。插入算法把要排序的数组分成两部分：第一部分包含了这个数组的所有元素，但将最后一个元素除外</w:t>
      </w:r>
      <w:r>
        <w:rPr>
          <w:spacing w:val="-1"/>
          <w:sz w:val="24"/>
        </w:rPr>
        <w:t>（让数组多一个空间才有插入的位置），而第二部分就只包含</w:t>
      </w:r>
      <w:r>
        <w:rPr>
          <w:spacing w:val="-2"/>
          <w:sz w:val="24"/>
        </w:rPr>
        <w:t>这一个元素</w:t>
      </w:r>
      <w:r>
        <w:rPr>
          <w:spacing w:val="-1"/>
          <w:sz w:val="24"/>
        </w:rPr>
        <w:t>（即待插入元素）。在第一部分排序完成后，再将这个最后元素插入到已排好</w:t>
      </w:r>
      <w:r>
        <w:rPr>
          <w:sz w:val="24"/>
        </w:rPr>
        <w:t>序的第一部分中。</w:t>
      </w:r>
    </w:p>
    <w:p w14:paraId="2A967D66" w14:textId="77777777" w:rsidR="00382F71" w:rsidRDefault="00382F71">
      <w:pPr>
        <w:spacing w:line="364" w:lineRule="auto"/>
        <w:jc w:val="both"/>
        <w:rPr>
          <w:sz w:val="24"/>
        </w:rPr>
        <w:sectPr w:rsidR="00382F71">
          <w:pgSz w:w="11910" w:h="16840"/>
          <w:pgMar w:top="1340" w:right="940" w:bottom="600" w:left="820" w:header="0" w:footer="406" w:gutter="0"/>
          <w:cols w:space="720"/>
        </w:sectPr>
      </w:pPr>
    </w:p>
    <w:p w14:paraId="6A557171" w14:textId="77777777" w:rsidR="00382F71" w:rsidRDefault="00000000">
      <w:pPr>
        <w:pStyle w:val="a3"/>
        <w:ind w:left="472"/>
        <w:rPr>
          <w:sz w:val="20"/>
        </w:rPr>
      </w:pPr>
      <w:r>
        <w:rPr>
          <w:sz w:val="20"/>
        </w:rPr>
      </w:r>
      <w:r>
        <w:rPr>
          <w:sz w:val="20"/>
        </w:rPr>
        <w:pict w14:anchorId="5F12A4B3">
          <v:shape id="_x0000_s2089" type="#_x0000_t202" style="width:466.1pt;height:187.2pt;mso-left-percent:-10001;mso-top-percent:-10001;mso-position-horizontal:absolute;mso-position-horizontal-relative:char;mso-position-vertical:absolute;mso-position-vertical-relative:line;mso-left-percent:-10001;mso-top-percent:-10001" fillcolor="#2b2b2b" stroked="f">
            <v:textbox inset="0,0,0,0">
              <w:txbxContent>
                <w:p w14:paraId="4D0FAA70" w14:textId="77777777" w:rsidR="00382F71" w:rsidRDefault="00000000">
                  <w:pPr>
                    <w:spacing w:before="127" w:line="520" w:lineRule="auto"/>
                    <w:ind w:left="760" w:right="7076"/>
                    <w:rPr>
                      <w:rFonts w:ascii="Courier New"/>
                      <w:sz w:val="19"/>
                    </w:rPr>
                  </w:pPr>
                  <w:r>
                    <w:rPr>
                      <w:rFonts w:ascii="Courier New"/>
                      <w:color w:val="A9B7C5"/>
                      <w:sz w:val="19"/>
                    </w:rPr>
                    <w:t xml:space="preserve">j = </w:t>
                  </w:r>
                  <w:proofErr w:type="spellStart"/>
                  <w:r>
                    <w:rPr>
                      <w:rFonts w:ascii="Courier New"/>
                      <w:color w:val="A9B7C5"/>
                      <w:sz w:val="19"/>
                    </w:rPr>
                    <w:t>i</w:t>
                  </w:r>
                  <w:proofErr w:type="spellEnd"/>
                  <w:r>
                    <w:rPr>
                      <w:rFonts w:ascii="Courier New"/>
                      <w:color w:val="A9B7C5"/>
                      <w:sz w:val="19"/>
                    </w:rPr>
                    <w:t xml:space="preserve"> - </w:t>
                  </w:r>
                  <w:r>
                    <w:rPr>
                      <w:rFonts w:ascii="Courier New"/>
                      <w:color w:val="6896BA"/>
                      <w:sz w:val="19"/>
                    </w:rPr>
                    <w:t>1</w:t>
                  </w:r>
                  <w:r>
                    <w:rPr>
                      <w:rFonts w:ascii="Courier New"/>
                      <w:color w:val="6896BA"/>
                      <w:spacing w:val="1"/>
                      <w:sz w:val="19"/>
                    </w:rPr>
                    <w:t xml:space="preserve"> </w:t>
                  </w:r>
                  <w:r>
                    <w:rPr>
                      <w:rFonts w:ascii="Courier New"/>
                      <w:color w:val="CC7831"/>
                      <w:sz w:val="19"/>
                    </w:rPr>
                    <w:t>while</w:t>
                  </w:r>
                  <w:r>
                    <w:rPr>
                      <w:rFonts w:ascii="Courier New"/>
                      <w:color w:val="CC7831"/>
                      <w:spacing w:val="-5"/>
                      <w:sz w:val="19"/>
                    </w:rPr>
                    <w:t xml:space="preserve"> </w:t>
                  </w:r>
                  <w:r>
                    <w:rPr>
                      <w:rFonts w:ascii="Courier New"/>
                      <w:color w:val="A9B7C5"/>
                      <w:sz w:val="19"/>
                    </w:rPr>
                    <w:t>j</w:t>
                  </w:r>
                  <w:r>
                    <w:rPr>
                      <w:rFonts w:ascii="Courier New"/>
                      <w:color w:val="A9B7C5"/>
                      <w:spacing w:val="-6"/>
                      <w:sz w:val="19"/>
                    </w:rPr>
                    <w:t xml:space="preserve"> </w:t>
                  </w:r>
                  <w:r>
                    <w:rPr>
                      <w:rFonts w:ascii="Courier New"/>
                      <w:color w:val="A9B7C5"/>
                      <w:sz w:val="19"/>
                    </w:rPr>
                    <w:t>&gt;=</w:t>
                  </w:r>
                  <w:r>
                    <w:rPr>
                      <w:rFonts w:ascii="Courier New"/>
                      <w:color w:val="A9B7C5"/>
                      <w:spacing w:val="-6"/>
                      <w:sz w:val="19"/>
                    </w:rPr>
                    <w:t xml:space="preserve"> </w:t>
                  </w:r>
                  <w:r>
                    <w:rPr>
                      <w:rFonts w:ascii="Courier New"/>
                      <w:color w:val="6896BA"/>
                      <w:sz w:val="19"/>
                    </w:rPr>
                    <w:t>0</w:t>
                  </w:r>
                  <w:r>
                    <w:rPr>
                      <w:rFonts w:ascii="Courier New"/>
                      <w:color w:val="A9B7C5"/>
                      <w:sz w:val="19"/>
                    </w:rPr>
                    <w:t>:</w:t>
                  </w:r>
                </w:p>
                <w:p w14:paraId="6D0A5D7B" w14:textId="77777777" w:rsidR="00382F71" w:rsidRDefault="00000000">
                  <w:pPr>
                    <w:spacing w:before="1"/>
                    <w:ind w:left="1139"/>
                    <w:rPr>
                      <w:rFonts w:ascii="Courier New"/>
                      <w:sz w:val="19"/>
                    </w:rPr>
                  </w:pPr>
                  <w:r>
                    <w:rPr>
                      <w:rFonts w:ascii="Courier New"/>
                      <w:color w:val="CC7831"/>
                      <w:sz w:val="19"/>
                    </w:rPr>
                    <w:t>if</w:t>
                  </w:r>
                  <w:r>
                    <w:rPr>
                      <w:rFonts w:ascii="Courier New"/>
                      <w:color w:val="CC7831"/>
                      <w:spacing w:val="-1"/>
                      <w:sz w:val="19"/>
                    </w:rPr>
                    <w:t xml:space="preserve"> </w:t>
                  </w:r>
                  <w:r>
                    <w:rPr>
                      <w:rFonts w:ascii="Courier New"/>
                      <w:color w:val="A9B7C5"/>
                      <w:sz w:val="19"/>
                    </w:rPr>
                    <w:t>lists[j]</w:t>
                  </w:r>
                  <w:r>
                    <w:rPr>
                      <w:rFonts w:ascii="Courier New"/>
                      <w:color w:val="A9B7C5"/>
                      <w:spacing w:val="-3"/>
                      <w:sz w:val="19"/>
                    </w:rPr>
                    <w:t xml:space="preserve"> </w:t>
                  </w:r>
                  <w:r>
                    <w:rPr>
                      <w:rFonts w:ascii="Courier New"/>
                      <w:color w:val="A9B7C5"/>
                      <w:sz w:val="19"/>
                    </w:rPr>
                    <w:t>&gt;</w:t>
                  </w:r>
                  <w:r>
                    <w:rPr>
                      <w:rFonts w:ascii="Courier New"/>
                      <w:color w:val="A9B7C5"/>
                      <w:spacing w:val="-4"/>
                      <w:sz w:val="19"/>
                    </w:rPr>
                    <w:t xml:space="preserve"> </w:t>
                  </w:r>
                  <w:r>
                    <w:rPr>
                      <w:rFonts w:ascii="Courier New"/>
                      <w:color w:val="A9B7C5"/>
                      <w:sz w:val="19"/>
                    </w:rPr>
                    <w:t>key:</w:t>
                  </w:r>
                </w:p>
                <w:p w14:paraId="41B12CDF" w14:textId="77777777" w:rsidR="00382F71" w:rsidRDefault="00382F71">
                  <w:pPr>
                    <w:pStyle w:val="a3"/>
                    <w:spacing w:before="4"/>
                    <w:rPr>
                      <w:rFonts w:ascii="Courier New"/>
                      <w:sz w:val="22"/>
                    </w:rPr>
                  </w:pPr>
                </w:p>
                <w:p w14:paraId="45134426" w14:textId="77777777" w:rsidR="00382F71" w:rsidRDefault="00000000">
                  <w:pPr>
                    <w:spacing w:line="520" w:lineRule="auto"/>
                    <w:ind w:left="1520" w:right="5173"/>
                    <w:rPr>
                      <w:rFonts w:ascii="Courier New"/>
                      <w:sz w:val="19"/>
                    </w:rPr>
                  </w:pPr>
                  <w:proofErr w:type="gramStart"/>
                  <w:r>
                    <w:rPr>
                      <w:rFonts w:ascii="Courier New"/>
                      <w:color w:val="A9B7C5"/>
                      <w:sz w:val="19"/>
                    </w:rPr>
                    <w:t>lists[</w:t>
                  </w:r>
                  <w:proofErr w:type="gramEnd"/>
                  <w:r>
                    <w:rPr>
                      <w:rFonts w:ascii="Courier New"/>
                      <w:color w:val="A9B7C5"/>
                      <w:sz w:val="19"/>
                    </w:rPr>
                    <w:t>j</w:t>
                  </w:r>
                  <w:r>
                    <w:rPr>
                      <w:rFonts w:ascii="Courier New"/>
                      <w:color w:val="A9B7C5"/>
                      <w:spacing w:val="-2"/>
                      <w:sz w:val="19"/>
                    </w:rPr>
                    <w:t xml:space="preserve"> </w:t>
                  </w:r>
                  <w:r>
                    <w:rPr>
                      <w:rFonts w:ascii="Courier New"/>
                      <w:color w:val="A9B7C5"/>
                      <w:sz w:val="19"/>
                    </w:rPr>
                    <w:t>+</w:t>
                  </w:r>
                  <w:r>
                    <w:rPr>
                      <w:rFonts w:ascii="Courier New"/>
                      <w:color w:val="A9B7C5"/>
                      <w:spacing w:val="-4"/>
                      <w:sz w:val="19"/>
                    </w:rPr>
                    <w:t xml:space="preserve"> </w:t>
                  </w:r>
                  <w:r>
                    <w:rPr>
                      <w:rFonts w:ascii="Courier New"/>
                      <w:color w:val="6896BA"/>
                      <w:sz w:val="19"/>
                    </w:rPr>
                    <w:t>1</w:t>
                  </w:r>
                  <w:r>
                    <w:rPr>
                      <w:rFonts w:ascii="Courier New"/>
                      <w:color w:val="A9B7C5"/>
                      <w:sz w:val="19"/>
                    </w:rPr>
                    <w:t>]</w:t>
                  </w:r>
                  <w:r>
                    <w:rPr>
                      <w:rFonts w:ascii="Courier New"/>
                      <w:color w:val="A9B7C5"/>
                      <w:spacing w:val="-4"/>
                      <w:sz w:val="19"/>
                    </w:rPr>
                    <w:t xml:space="preserve"> </w:t>
                  </w:r>
                  <w:r>
                    <w:rPr>
                      <w:rFonts w:ascii="Courier New"/>
                      <w:color w:val="A9B7C5"/>
                      <w:sz w:val="19"/>
                    </w:rPr>
                    <w:t>=</w:t>
                  </w:r>
                  <w:r>
                    <w:rPr>
                      <w:rFonts w:ascii="Courier New"/>
                      <w:color w:val="A9B7C5"/>
                      <w:spacing w:val="-4"/>
                      <w:sz w:val="19"/>
                    </w:rPr>
                    <w:t xml:space="preserve"> </w:t>
                  </w:r>
                  <w:r>
                    <w:rPr>
                      <w:rFonts w:ascii="Courier New"/>
                      <w:color w:val="A9B7C5"/>
                      <w:sz w:val="19"/>
                    </w:rPr>
                    <w:t>lists[j]</w:t>
                  </w:r>
                  <w:r>
                    <w:rPr>
                      <w:rFonts w:ascii="Courier New"/>
                      <w:color w:val="A9B7C5"/>
                      <w:spacing w:val="-112"/>
                      <w:sz w:val="19"/>
                    </w:rPr>
                    <w:t xml:space="preserve"> </w:t>
                  </w:r>
                  <w:r>
                    <w:rPr>
                      <w:rFonts w:ascii="Courier New"/>
                      <w:color w:val="A9B7C5"/>
                      <w:sz w:val="19"/>
                    </w:rPr>
                    <w:t>lists[j]</w:t>
                  </w:r>
                  <w:r>
                    <w:rPr>
                      <w:rFonts w:ascii="Courier New"/>
                      <w:color w:val="A9B7C5"/>
                      <w:spacing w:val="-1"/>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key</w:t>
                  </w:r>
                </w:p>
                <w:p w14:paraId="0F2A372E" w14:textId="77777777" w:rsidR="00382F71" w:rsidRDefault="00000000">
                  <w:pPr>
                    <w:spacing w:before="2"/>
                    <w:ind w:left="270" w:right="7387"/>
                    <w:jc w:val="center"/>
                    <w:rPr>
                      <w:rFonts w:ascii="Courier New"/>
                      <w:sz w:val="19"/>
                    </w:rPr>
                  </w:pPr>
                  <w:r>
                    <w:rPr>
                      <w:rFonts w:ascii="Courier New"/>
                      <w:color w:val="A9B7C5"/>
                      <w:sz w:val="19"/>
                    </w:rPr>
                    <w:t>j</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1</w:t>
                  </w:r>
                </w:p>
                <w:p w14:paraId="61939D3A" w14:textId="77777777" w:rsidR="00382F71" w:rsidRDefault="00382F71">
                  <w:pPr>
                    <w:pStyle w:val="a3"/>
                    <w:rPr>
                      <w:rFonts w:ascii="Courier New"/>
                      <w:sz w:val="22"/>
                    </w:rPr>
                  </w:pPr>
                </w:p>
                <w:p w14:paraId="770398C7" w14:textId="77777777" w:rsidR="00382F71" w:rsidRDefault="00382F71">
                  <w:pPr>
                    <w:pStyle w:val="a3"/>
                    <w:rPr>
                      <w:rFonts w:ascii="Courier New"/>
                      <w:sz w:val="22"/>
                    </w:rPr>
                  </w:pPr>
                </w:p>
                <w:p w14:paraId="6008FAE9" w14:textId="77777777" w:rsidR="00382F71" w:rsidRDefault="00382F71">
                  <w:pPr>
                    <w:pStyle w:val="a3"/>
                    <w:spacing w:before="7"/>
                    <w:rPr>
                      <w:rFonts w:ascii="Courier New"/>
                      <w:sz w:val="19"/>
                    </w:rPr>
                  </w:pPr>
                </w:p>
                <w:p w14:paraId="538E96C8" w14:textId="77777777" w:rsidR="00382F71" w:rsidRDefault="00000000">
                  <w:pPr>
                    <w:ind w:left="270" w:right="7461"/>
                    <w:jc w:val="center"/>
                    <w:rPr>
                      <w:rFonts w:ascii="Courier New"/>
                      <w:sz w:val="19"/>
                    </w:rPr>
                  </w:pPr>
                  <w:r>
                    <w:rPr>
                      <w:rFonts w:ascii="Courier New"/>
                      <w:color w:val="CC7831"/>
                      <w:sz w:val="19"/>
                    </w:rPr>
                    <w:t>return</w:t>
                  </w:r>
                  <w:r>
                    <w:rPr>
                      <w:rFonts w:ascii="Courier New"/>
                      <w:color w:val="CC7831"/>
                      <w:spacing w:val="-4"/>
                      <w:sz w:val="19"/>
                    </w:rPr>
                    <w:t xml:space="preserve"> </w:t>
                  </w:r>
                  <w:r>
                    <w:rPr>
                      <w:rFonts w:ascii="Courier New"/>
                      <w:color w:val="A9B7C5"/>
                      <w:sz w:val="19"/>
                    </w:rPr>
                    <w:t>lists</w:t>
                  </w:r>
                </w:p>
              </w:txbxContent>
            </v:textbox>
            <w10:anchorlock/>
          </v:shape>
        </w:pict>
      </w:r>
    </w:p>
    <w:p w14:paraId="6AEDEF83" w14:textId="77777777" w:rsidR="00382F71" w:rsidRDefault="00382F71">
      <w:pPr>
        <w:pStyle w:val="a3"/>
        <w:rPr>
          <w:sz w:val="20"/>
        </w:rPr>
      </w:pPr>
    </w:p>
    <w:p w14:paraId="450A7145" w14:textId="77777777" w:rsidR="00382F71" w:rsidRDefault="00382F71">
      <w:pPr>
        <w:pStyle w:val="a3"/>
        <w:rPr>
          <w:sz w:val="20"/>
        </w:rPr>
      </w:pPr>
    </w:p>
    <w:p w14:paraId="3CA8477F" w14:textId="77777777" w:rsidR="00382F71" w:rsidRDefault="00382F71">
      <w:pPr>
        <w:pStyle w:val="a3"/>
        <w:spacing w:before="3"/>
        <w:rPr>
          <w:sz w:val="15"/>
        </w:rPr>
      </w:pPr>
    </w:p>
    <w:p w14:paraId="1ECBAE67" w14:textId="77777777" w:rsidR="00382F71" w:rsidRDefault="00000000">
      <w:pPr>
        <w:pStyle w:val="4"/>
        <w:numPr>
          <w:ilvl w:val="2"/>
          <w:numId w:val="228"/>
        </w:numPr>
        <w:tabs>
          <w:tab w:val="left" w:pos="1192"/>
        </w:tabs>
        <w:spacing w:before="61"/>
        <w:ind w:hanging="721"/>
        <w:rPr>
          <w:color w:val="4AACC5"/>
          <w:sz w:val="26"/>
        </w:rPr>
      </w:pPr>
      <w:bookmarkStart w:id="1595" w:name="14.1.3希尔排序"/>
      <w:bookmarkStart w:id="1596" w:name="_bookmark795"/>
      <w:bookmarkEnd w:id="1595"/>
      <w:bookmarkEnd w:id="1596"/>
      <w:r>
        <w:rPr>
          <w:color w:val="4AACC5"/>
        </w:rPr>
        <w:t>希尔排序</w:t>
      </w:r>
    </w:p>
    <w:p w14:paraId="06EE620A" w14:textId="77777777" w:rsidR="00382F71" w:rsidRDefault="00382F71">
      <w:pPr>
        <w:pStyle w:val="a3"/>
        <w:spacing w:before="5"/>
      </w:pPr>
    </w:p>
    <w:p w14:paraId="0233CB17" w14:textId="77777777" w:rsidR="00382F71" w:rsidRDefault="00000000">
      <w:pPr>
        <w:spacing w:line="364" w:lineRule="auto"/>
        <w:ind w:left="471" w:right="349" w:firstLine="420"/>
        <w:jc w:val="both"/>
        <w:rPr>
          <w:sz w:val="24"/>
        </w:rPr>
      </w:pPr>
      <w:r>
        <w:pict w14:anchorId="694550E6">
          <v:shape id="_x0000_s2081" type="#_x0000_t202" style="position:absolute;left:0;text-align:left;margin-left:64.55pt;margin-top:112.9pt;width:466.1pt;height:373.55pt;z-index:-251641344;mso-position-horizontal-relative:page;mso-width-relative:page;mso-height-relative:page" fillcolor="#2b2b2b" stroked="f">
            <v:textbox inset="0,0,0,0">
              <w:txbxContent>
                <w:p w14:paraId="217FE7CC" w14:textId="77777777" w:rsidR="00382F71" w:rsidRDefault="00000000">
                  <w:pPr>
                    <w:spacing w:before="127" w:line="504" w:lineRule="auto"/>
                    <w:ind w:left="380" w:right="6814" w:hanging="382"/>
                    <w:rPr>
                      <w:sz w:val="19"/>
                    </w:rPr>
                  </w:pPr>
                  <w:r>
                    <w:rPr>
                      <w:rFonts w:ascii="Courier New" w:eastAsia="Courier New"/>
                      <w:color w:val="CC7831"/>
                      <w:sz w:val="19"/>
                    </w:rPr>
                    <w:t>def</w:t>
                  </w:r>
                  <w:r>
                    <w:rPr>
                      <w:rFonts w:ascii="Courier New" w:eastAsia="Courier New"/>
                      <w:color w:val="CC7831"/>
                      <w:spacing w:val="-11"/>
                      <w:sz w:val="19"/>
                    </w:rPr>
                    <w:t xml:space="preserve"> </w:t>
                  </w:r>
                  <w:proofErr w:type="spellStart"/>
                  <w:r>
                    <w:rPr>
                      <w:rFonts w:ascii="Courier New" w:eastAsia="Courier New"/>
                      <w:color w:val="FFC56C"/>
                      <w:sz w:val="19"/>
                    </w:rPr>
                    <w:t>shell_sort</w:t>
                  </w:r>
                  <w:proofErr w:type="spellEnd"/>
                  <w:r>
                    <w:rPr>
                      <w:rFonts w:ascii="Courier New" w:eastAsia="Courier New"/>
                      <w:color w:val="A9B7C5"/>
                      <w:sz w:val="19"/>
                    </w:rPr>
                    <w:t>(lists):</w:t>
                  </w:r>
                  <w:r>
                    <w:rPr>
                      <w:rFonts w:ascii="Courier New" w:eastAsia="Courier New"/>
                      <w:color w:val="A9B7C5"/>
                      <w:spacing w:val="-111"/>
                      <w:sz w:val="19"/>
                    </w:rPr>
                    <w:t xml:space="preserve"> </w:t>
                  </w:r>
                  <w:r>
                    <w:rPr>
                      <w:rFonts w:ascii="Courier New" w:eastAsia="Courier New"/>
                      <w:color w:val="808080"/>
                      <w:spacing w:val="-11"/>
                      <w:sz w:val="19"/>
                    </w:rPr>
                    <w:t xml:space="preserve"># </w:t>
                  </w:r>
                  <w:r>
                    <w:rPr>
                      <w:color w:val="808080"/>
                      <w:sz w:val="19"/>
                    </w:rPr>
                    <w:t>希尔排序</w:t>
                  </w:r>
                </w:p>
                <w:p w14:paraId="42EC4CD5" w14:textId="77777777" w:rsidR="00382F71" w:rsidRDefault="00000000">
                  <w:pPr>
                    <w:spacing w:line="184" w:lineRule="exact"/>
                    <w:ind w:left="380"/>
                    <w:rPr>
                      <w:rFonts w:ascii="Courier New"/>
                      <w:sz w:val="19"/>
                    </w:rPr>
                  </w:pPr>
                  <w:r>
                    <w:rPr>
                      <w:rFonts w:ascii="Courier New"/>
                      <w:color w:val="A9B7C5"/>
                      <w:sz w:val="19"/>
                    </w:rPr>
                    <w:t>count</w:t>
                  </w:r>
                  <w:r>
                    <w:rPr>
                      <w:rFonts w:ascii="Courier New"/>
                      <w:color w:val="A9B7C5"/>
                      <w:spacing w:val="-3"/>
                      <w:sz w:val="19"/>
                    </w:rPr>
                    <w:t xml:space="preserve"> </w:t>
                  </w:r>
                  <w:r>
                    <w:rPr>
                      <w:rFonts w:ascii="Courier New"/>
                      <w:color w:val="A9B7C5"/>
                      <w:sz w:val="19"/>
                    </w:rPr>
                    <w:t>=</w:t>
                  </w:r>
                  <w:r>
                    <w:rPr>
                      <w:rFonts w:ascii="Courier New"/>
                      <w:color w:val="A9B7C5"/>
                      <w:spacing w:val="-5"/>
                      <w:sz w:val="19"/>
                    </w:rPr>
                    <w:t xml:space="preserve"> </w:t>
                  </w:r>
                  <w:proofErr w:type="spellStart"/>
                  <w:r>
                    <w:rPr>
                      <w:rFonts w:ascii="Courier New"/>
                      <w:color w:val="8787C5"/>
                      <w:sz w:val="19"/>
                    </w:rPr>
                    <w:t>len</w:t>
                  </w:r>
                  <w:proofErr w:type="spellEnd"/>
                  <w:r>
                    <w:rPr>
                      <w:rFonts w:ascii="Courier New"/>
                      <w:color w:val="A9B7C5"/>
                      <w:sz w:val="19"/>
                    </w:rPr>
                    <w:t>(lists)</w:t>
                  </w:r>
                </w:p>
                <w:p w14:paraId="7E4C6B68" w14:textId="77777777" w:rsidR="00382F71" w:rsidRDefault="00382F71">
                  <w:pPr>
                    <w:pStyle w:val="a3"/>
                    <w:spacing w:before="3"/>
                    <w:rPr>
                      <w:rFonts w:ascii="Courier New"/>
                      <w:sz w:val="22"/>
                    </w:rPr>
                  </w:pPr>
                </w:p>
                <w:p w14:paraId="54C1616D" w14:textId="77777777" w:rsidR="00382F71" w:rsidRDefault="00000000">
                  <w:pPr>
                    <w:ind w:left="380"/>
                    <w:rPr>
                      <w:rFonts w:ascii="Courier New"/>
                      <w:sz w:val="19"/>
                    </w:rPr>
                  </w:pPr>
                  <w:r>
                    <w:rPr>
                      <w:rFonts w:ascii="Courier New"/>
                      <w:color w:val="A9B7C5"/>
                      <w:sz w:val="19"/>
                    </w:rPr>
                    <w:t>step</w:t>
                  </w:r>
                  <w:r>
                    <w:rPr>
                      <w:rFonts w:ascii="Courier New"/>
                      <w:color w:val="A9B7C5"/>
                      <w:spacing w:val="-3"/>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2</w:t>
                  </w:r>
                </w:p>
                <w:p w14:paraId="19C37B20" w14:textId="77777777" w:rsidR="00382F71" w:rsidRDefault="00382F71">
                  <w:pPr>
                    <w:pStyle w:val="a3"/>
                    <w:spacing w:before="3"/>
                    <w:rPr>
                      <w:rFonts w:ascii="Courier New"/>
                      <w:sz w:val="22"/>
                    </w:rPr>
                  </w:pPr>
                </w:p>
                <w:p w14:paraId="7B573D02" w14:textId="77777777" w:rsidR="00382F71" w:rsidRDefault="00000000">
                  <w:pPr>
                    <w:spacing w:before="1" w:line="520" w:lineRule="auto"/>
                    <w:ind w:left="380" w:right="6652"/>
                    <w:rPr>
                      <w:rFonts w:ascii="Courier New"/>
                      <w:sz w:val="19"/>
                    </w:rPr>
                  </w:pPr>
                  <w:r>
                    <w:rPr>
                      <w:rFonts w:ascii="Courier New"/>
                      <w:color w:val="A9B7C5"/>
                      <w:sz w:val="19"/>
                    </w:rPr>
                    <w:t>group</w:t>
                  </w:r>
                  <w:r>
                    <w:rPr>
                      <w:rFonts w:ascii="Courier New"/>
                      <w:color w:val="A9B7C5"/>
                      <w:spacing w:val="-2"/>
                      <w:sz w:val="19"/>
                    </w:rPr>
                    <w:t xml:space="preserve"> </w:t>
                  </w:r>
                  <w:r>
                    <w:rPr>
                      <w:rFonts w:ascii="Courier New"/>
                      <w:color w:val="A9B7C5"/>
                      <w:sz w:val="19"/>
                    </w:rPr>
                    <w:t>=</w:t>
                  </w:r>
                  <w:r>
                    <w:rPr>
                      <w:rFonts w:ascii="Courier New"/>
                      <w:color w:val="A9B7C5"/>
                      <w:spacing w:val="-4"/>
                      <w:sz w:val="19"/>
                    </w:rPr>
                    <w:t xml:space="preserve"> </w:t>
                  </w:r>
                  <w:r>
                    <w:rPr>
                      <w:rFonts w:ascii="Courier New"/>
                      <w:color w:val="A9B7C5"/>
                      <w:sz w:val="19"/>
                    </w:rPr>
                    <w:t>count</w:t>
                  </w:r>
                  <w:r>
                    <w:rPr>
                      <w:rFonts w:ascii="Courier New"/>
                      <w:color w:val="A9B7C5"/>
                      <w:spacing w:val="-1"/>
                      <w:sz w:val="19"/>
                    </w:rPr>
                    <w:t xml:space="preserve"> </w:t>
                  </w:r>
                  <w:r>
                    <w:rPr>
                      <w:rFonts w:ascii="Courier New"/>
                      <w:color w:val="A9B7C5"/>
                      <w:sz w:val="19"/>
                    </w:rPr>
                    <w:t>/</w:t>
                  </w:r>
                  <w:r>
                    <w:rPr>
                      <w:rFonts w:ascii="Courier New"/>
                      <w:color w:val="A9B7C5"/>
                      <w:spacing w:val="-4"/>
                      <w:sz w:val="19"/>
                    </w:rPr>
                    <w:t xml:space="preserve"> </w:t>
                  </w:r>
                  <w:r>
                    <w:rPr>
                      <w:rFonts w:ascii="Courier New"/>
                      <w:color w:val="A9B7C5"/>
                      <w:sz w:val="19"/>
                    </w:rPr>
                    <w:t>step</w:t>
                  </w:r>
                  <w:r>
                    <w:rPr>
                      <w:rFonts w:ascii="Courier New"/>
                      <w:color w:val="A9B7C5"/>
                      <w:spacing w:val="-111"/>
                      <w:sz w:val="19"/>
                    </w:rPr>
                    <w:t xml:space="preserve"> </w:t>
                  </w:r>
                  <w:r>
                    <w:rPr>
                      <w:rFonts w:ascii="Courier New"/>
                      <w:color w:val="CC7831"/>
                      <w:sz w:val="19"/>
                    </w:rPr>
                    <w:t xml:space="preserve">while </w:t>
                  </w:r>
                  <w:r>
                    <w:rPr>
                      <w:rFonts w:ascii="Courier New"/>
                      <w:color w:val="A9B7C5"/>
                      <w:sz w:val="19"/>
                    </w:rPr>
                    <w:t>group &gt;</w:t>
                  </w:r>
                  <w:r>
                    <w:rPr>
                      <w:rFonts w:ascii="Courier New"/>
                      <w:color w:val="A9B7C5"/>
                      <w:spacing w:val="-3"/>
                      <w:sz w:val="19"/>
                    </w:rPr>
                    <w:t xml:space="preserve"> </w:t>
                  </w:r>
                  <w:r>
                    <w:rPr>
                      <w:rFonts w:ascii="Courier New"/>
                      <w:color w:val="6896BA"/>
                      <w:sz w:val="19"/>
                    </w:rPr>
                    <w:t>0</w:t>
                  </w:r>
                  <w:r>
                    <w:rPr>
                      <w:rFonts w:ascii="Courier New"/>
                      <w:color w:val="A9B7C5"/>
                      <w:sz w:val="19"/>
                    </w:rPr>
                    <w:t>:</w:t>
                  </w:r>
                </w:p>
                <w:p w14:paraId="5CCC7361" w14:textId="77777777" w:rsidR="00382F71" w:rsidRDefault="00000000">
                  <w:pPr>
                    <w:spacing w:before="1" w:line="520" w:lineRule="auto"/>
                    <w:ind w:left="1139" w:right="5692" w:hanging="380"/>
                    <w:rPr>
                      <w:rFonts w:ascii="Courier New"/>
                      <w:sz w:val="19"/>
                    </w:rPr>
                  </w:pPr>
                  <w:r>
                    <w:rPr>
                      <w:rFonts w:ascii="Courier New"/>
                      <w:color w:val="CC7831"/>
                      <w:sz w:val="19"/>
                    </w:rPr>
                    <w:t xml:space="preserve">for </w:t>
                  </w:r>
                  <w:proofErr w:type="spellStart"/>
                  <w:r>
                    <w:rPr>
                      <w:rFonts w:ascii="Courier New"/>
                      <w:color w:val="A9B7C5"/>
                      <w:sz w:val="19"/>
                    </w:rPr>
                    <w:t>i</w:t>
                  </w:r>
                  <w:proofErr w:type="spellEnd"/>
                  <w:r>
                    <w:rPr>
                      <w:rFonts w:ascii="Courier New"/>
                      <w:color w:val="A9B7C5"/>
                      <w:sz w:val="19"/>
                    </w:rPr>
                    <w:t xml:space="preserve"> </w:t>
                  </w:r>
                  <w:r>
                    <w:rPr>
                      <w:rFonts w:ascii="Courier New"/>
                      <w:color w:val="CC7831"/>
                      <w:sz w:val="19"/>
                    </w:rPr>
                    <w:t xml:space="preserve">in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0</w:t>
                  </w:r>
                  <w:r>
                    <w:rPr>
                      <w:rFonts w:ascii="Courier New"/>
                      <w:color w:val="CC7831"/>
                      <w:sz w:val="19"/>
                    </w:rPr>
                    <w:t xml:space="preserve">, </w:t>
                  </w:r>
                  <w:r>
                    <w:rPr>
                      <w:rFonts w:ascii="Courier New"/>
                      <w:color w:val="A9B7C5"/>
                      <w:sz w:val="19"/>
                    </w:rPr>
                    <w:t>group):</w:t>
                  </w:r>
                  <w:r>
                    <w:rPr>
                      <w:rFonts w:ascii="Courier New"/>
                      <w:color w:val="A9B7C5"/>
                      <w:spacing w:val="-113"/>
                      <w:sz w:val="19"/>
                    </w:rPr>
                    <w:t xml:space="preserve"> </w:t>
                  </w:r>
                  <w:r>
                    <w:rPr>
                      <w:rFonts w:ascii="Courier New"/>
                      <w:color w:val="A9B7C5"/>
                      <w:sz w:val="19"/>
                    </w:rPr>
                    <w:t>j</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i</w:t>
                  </w:r>
                  <w:proofErr w:type="spellEnd"/>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group</w:t>
                  </w:r>
                </w:p>
                <w:p w14:paraId="2A73419B" w14:textId="77777777" w:rsidR="00382F71" w:rsidRDefault="00000000">
                  <w:pPr>
                    <w:spacing w:before="2" w:line="520" w:lineRule="auto"/>
                    <w:ind w:left="1520" w:right="6204" w:hanging="382"/>
                    <w:rPr>
                      <w:rFonts w:ascii="Courier New"/>
                      <w:sz w:val="19"/>
                    </w:rPr>
                  </w:pPr>
                  <w:r>
                    <w:rPr>
                      <w:rFonts w:ascii="Courier New"/>
                      <w:color w:val="CC7831"/>
                      <w:sz w:val="19"/>
                    </w:rPr>
                    <w:t>while</w:t>
                  </w:r>
                  <w:r>
                    <w:rPr>
                      <w:rFonts w:ascii="Courier New"/>
                      <w:color w:val="CC7831"/>
                      <w:spacing w:val="14"/>
                      <w:sz w:val="19"/>
                    </w:rPr>
                    <w:t xml:space="preserve"> </w:t>
                  </w:r>
                  <w:r>
                    <w:rPr>
                      <w:rFonts w:ascii="Courier New"/>
                      <w:color w:val="A9B7C5"/>
                      <w:sz w:val="19"/>
                    </w:rPr>
                    <w:t>j</w:t>
                  </w:r>
                  <w:r>
                    <w:rPr>
                      <w:rFonts w:ascii="Courier New"/>
                      <w:color w:val="A9B7C5"/>
                      <w:spacing w:val="14"/>
                      <w:sz w:val="19"/>
                    </w:rPr>
                    <w:t xml:space="preserve"> </w:t>
                  </w:r>
                  <w:r>
                    <w:rPr>
                      <w:rFonts w:ascii="Courier New"/>
                      <w:color w:val="A9B7C5"/>
                      <w:sz w:val="19"/>
                    </w:rPr>
                    <w:t>&lt;</w:t>
                  </w:r>
                  <w:r>
                    <w:rPr>
                      <w:rFonts w:ascii="Courier New"/>
                      <w:color w:val="A9B7C5"/>
                      <w:spacing w:val="13"/>
                      <w:sz w:val="19"/>
                    </w:rPr>
                    <w:t xml:space="preserve"> </w:t>
                  </w:r>
                  <w:r>
                    <w:rPr>
                      <w:rFonts w:ascii="Courier New"/>
                      <w:color w:val="A9B7C5"/>
                      <w:sz w:val="19"/>
                    </w:rPr>
                    <w:t>count:</w:t>
                  </w:r>
                  <w:r>
                    <w:rPr>
                      <w:rFonts w:ascii="Courier New"/>
                      <w:color w:val="A9B7C5"/>
                      <w:spacing w:val="1"/>
                      <w:sz w:val="19"/>
                    </w:rPr>
                    <w:t xml:space="preserve"> </w:t>
                  </w:r>
                  <w:r>
                    <w:rPr>
                      <w:rFonts w:ascii="Courier New"/>
                      <w:color w:val="A9B7C5"/>
                      <w:sz w:val="19"/>
                    </w:rPr>
                    <w:t>k = j - group</w:t>
                  </w:r>
                  <w:r>
                    <w:rPr>
                      <w:rFonts w:ascii="Courier New"/>
                      <w:color w:val="A9B7C5"/>
                      <w:spacing w:val="1"/>
                      <w:sz w:val="19"/>
                    </w:rPr>
                    <w:t xml:space="preserve"> </w:t>
                  </w:r>
                  <w:r>
                    <w:rPr>
                      <w:rFonts w:ascii="Courier New"/>
                      <w:color w:val="A9B7C5"/>
                      <w:sz w:val="19"/>
                    </w:rPr>
                    <w:t>key</w:t>
                  </w:r>
                  <w:r>
                    <w:rPr>
                      <w:rFonts w:ascii="Courier New"/>
                      <w:color w:val="A9B7C5"/>
                      <w:spacing w:val="-7"/>
                      <w:sz w:val="19"/>
                    </w:rPr>
                    <w:t xml:space="preserve"> </w:t>
                  </w:r>
                  <w:r>
                    <w:rPr>
                      <w:rFonts w:ascii="Courier New"/>
                      <w:color w:val="A9B7C5"/>
                      <w:sz w:val="19"/>
                    </w:rPr>
                    <w:t>=</w:t>
                  </w:r>
                  <w:r>
                    <w:rPr>
                      <w:rFonts w:ascii="Courier New"/>
                      <w:color w:val="A9B7C5"/>
                      <w:spacing w:val="-10"/>
                      <w:sz w:val="19"/>
                    </w:rPr>
                    <w:t xml:space="preserve"> </w:t>
                  </w:r>
                  <w:r>
                    <w:rPr>
                      <w:rFonts w:ascii="Courier New"/>
                      <w:color w:val="A9B7C5"/>
                      <w:sz w:val="19"/>
                    </w:rPr>
                    <w:t>lists[j]</w:t>
                  </w:r>
                  <w:r>
                    <w:rPr>
                      <w:rFonts w:ascii="Courier New"/>
                      <w:color w:val="A9B7C5"/>
                      <w:spacing w:val="-111"/>
                      <w:sz w:val="19"/>
                    </w:rPr>
                    <w:t xml:space="preserve"> </w:t>
                  </w:r>
                  <w:r>
                    <w:rPr>
                      <w:rFonts w:ascii="Courier New"/>
                      <w:color w:val="CC7831"/>
                      <w:sz w:val="19"/>
                    </w:rPr>
                    <w:t xml:space="preserve">while </w:t>
                  </w:r>
                  <w:r>
                    <w:rPr>
                      <w:rFonts w:ascii="Courier New"/>
                      <w:color w:val="A9B7C5"/>
                      <w:sz w:val="19"/>
                    </w:rPr>
                    <w:t>k</w:t>
                  </w:r>
                  <w:r>
                    <w:rPr>
                      <w:rFonts w:ascii="Courier New"/>
                      <w:color w:val="A9B7C5"/>
                      <w:spacing w:val="-2"/>
                      <w:sz w:val="19"/>
                    </w:rPr>
                    <w:t xml:space="preserve"> </w:t>
                  </w:r>
                  <w:r>
                    <w:rPr>
                      <w:rFonts w:ascii="Courier New"/>
                      <w:color w:val="A9B7C5"/>
                      <w:sz w:val="19"/>
                    </w:rPr>
                    <w:t>&gt;=</w:t>
                  </w:r>
                  <w:r>
                    <w:rPr>
                      <w:rFonts w:ascii="Courier New"/>
                      <w:color w:val="A9B7C5"/>
                      <w:spacing w:val="-3"/>
                      <w:sz w:val="19"/>
                    </w:rPr>
                    <w:t xml:space="preserve"> </w:t>
                  </w:r>
                  <w:r>
                    <w:rPr>
                      <w:rFonts w:ascii="Courier New"/>
                      <w:color w:val="6896BA"/>
                      <w:sz w:val="19"/>
                    </w:rPr>
                    <w:t>0</w:t>
                  </w:r>
                  <w:r>
                    <w:rPr>
                      <w:rFonts w:ascii="Courier New"/>
                      <w:color w:val="A9B7C5"/>
                      <w:sz w:val="19"/>
                    </w:rPr>
                    <w:t>:</w:t>
                  </w:r>
                </w:p>
                <w:p w14:paraId="22A8AA55" w14:textId="77777777" w:rsidR="00382F71" w:rsidRDefault="00000000">
                  <w:pPr>
                    <w:spacing w:before="4"/>
                    <w:ind w:left="1900"/>
                    <w:rPr>
                      <w:rFonts w:ascii="Courier New"/>
                      <w:sz w:val="19"/>
                    </w:rPr>
                  </w:pPr>
                  <w:r>
                    <w:rPr>
                      <w:rFonts w:ascii="Courier New"/>
                      <w:color w:val="CC7831"/>
                      <w:sz w:val="19"/>
                    </w:rPr>
                    <w:t>if</w:t>
                  </w:r>
                  <w:r>
                    <w:rPr>
                      <w:rFonts w:ascii="Courier New"/>
                      <w:color w:val="CC7831"/>
                      <w:spacing w:val="-4"/>
                      <w:sz w:val="19"/>
                    </w:rPr>
                    <w:t xml:space="preserve"> </w:t>
                  </w:r>
                  <w:r>
                    <w:rPr>
                      <w:rFonts w:ascii="Courier New"/>
                      <w:color w:val="A9B7C5"/>
                      <w:sz w:val="19"/>
                    </w:rPr>
                    <w:t>lists[k]</w:t>
                  </w:r>
                  <w:r>
                    <w:rPr>
                      <w:rFonts w:ascii="Courier New"/>
                      <w:color w:val="A9B7C5"/>
                      <w:spacing w:val="-1"/>
                      <w:sz w:val="19"/>
                    </w:rPr>
                    <w:t xml:space="preserve"> </w:t>
                  </w:r>
                  <w:r>
                    <w:rPr>
                      <w:rFonts w:ascii="Courier New"/>
                      <w:color w:val="A9B7C5"/>
                      <w:sz w:val="19"/>
                    </w:rPr>
                    <w:t>&gt;</w:t>
                  </w:r>
                  <w:r>
                    <w:rPr>
                      <w:rFonts w:ascii="Courier New"/>
                      <w:color w:val="A9B7C5"/>
                      <w:spacing w:val="-4"/>
                      <w:sz w:val="19"/>
                    </w:rPr>
                    <w:t xml:space="preserve"> </w:t>
                  </w:r>
                  <w:r>
                    <w:rPr>
                      <w:rFonts w:ascii="Courier New"/>
                      <w:color w:val="A9B7C5"/>
                      <w:sz w:val="19"/>
                    </w:rPr>
                    <w:t>key:</w:t>
                  </w:r>
                </w:p>
                <w:p w14:paraId="3B9B3C3F" w14:textId="77777777" w:rsidR="00382F71" w:rsidRDefault="00382F71">
                  <w:pPr>
                    <w:pStyle w:val="a3"/>
                    <w:spacing w:before="4"/>
                    <w:rPr>
                      <w:rFonts w:ascii="Courier New"/>
                      <w:sz w:val="22"/>
                    </w:rPr>
                  </w:pPr>
                </w:p>
                <w:p w14:paraId="4D630DA9" w14:textId="77777777" w:rsidR="00382F71" w:rsidRDefault="00000000">
                  <w:pPr>
                    <w:spacing w:line="520" w:lineRule="auto"/>
                    <w:ind w:left="2279" w:right="3944"/>
                    <w:rPr>
                      <w:rFonts w:ascii="Courier New"/>
                      <w:sz w:val="19"/>
                    </w:rPr>
                  </w:pPr>
                  <w:proofErr w:type="gramStart"/>
                  <w:r>
                    <w:rPr>
                      <w:rFonts w:ascii="Courier New"/>
                      <w:color w:val="A9B7C5"/>
                      <w:sz w:val="19"/>
                    </w:rPr>
                    <w:t>lists[</w:t>
                  </w:r>
                  <w:proofErr w:type="gramEnd"/>
                  <w:r>
                    <w:rPr>
                      <w:rFonts w:ascii="Courier New"/>
                      <w:color w:val="A9B7C5"/>
                      <w:sz w:val="19"/>
                    </w:rPr>
                    <w:t>k + group] = lists[k]</w:t>
                  </w:r>
                  <w:r>
                    <w:rPr>
                      <w:rFonts w:ascii="Courier New"/>
                      <w:color w:val="A9B7C5"/>
                      <w:spacing w:val="-113"/>
                      <w:sz w:val="19"/>
                    </w:rPr>
                    <w:t xml:space="preserve"> </w:t>
                  </w:r>
                  <w:r>
                    <w:rPr>
                      <w:rFonts w:ascii="Courier New"/>
                      <w:color w:val="A9B7C5"/>
                      <w:sz w:val="19"/>
                    </w:rPr>
                    <w:t>lists[k]</w:t>
                  </w:r>
                  <w:r>
                    <w:rPr>
                      <w:rFonts w:ascii="Courier New"/>
                      <w:color w:val="A9B7C5"/>
                      <w:spacing w:val="1"/>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key</w:t>
                  </w:r>
                </w:p>
                <w:p w14:paraId="6C0FDEE3" w14:textId="77777777" w:rsidR="00382F71" w:rsidRDefault="00000000">
                  <w:pPr>
                    <w:spacing w:before="2"/>
                    <w:ind w:left="1900"/>
                    <w:rPr>
                      <w:rFonts w:ascii="Courier New"/>
                      <w:sz w:val="19"/>
                    </w:rPr>
                  </w:pPr>
                  <w:r>
                    <w:rPr>
                      <w:rFonts w:ascii="Courier New"/>
                      <w:color w:val="A9B7C5"/>
                      <w:sz w:val="19"/>
                    </w:rPr>
                    <w:t>k</w:t>
                  </w:r>
                  <w:r>
                    <w:rPr>
                      <w:rFonts w:ascii="Courier New"/>
                      <w:color w:val="A9B7C5"/>
                      <w:spacing w:val="-3"/>
                      <w:sz w:val="19"/>
                    </w:rPr>
                    <w:t xml:space="preserve"> </w:t>
                  </w:r>
                  <w:r>
                    <w:rPr>
                      <w:rFonts w:ascii="Courier New"/>
                      <w:color w:val="A9B7C5"/>
                      <w:sz w:val="19"/>
                    </w:rPr>
                    <w:t>-=</w:t>
                  </w:r>
                  <w:r>
                    <w:rPr>
                      <w:rFonts w:ascii="Courier New"/>
                      <w:color w:val="A9B7C5"/>
                      <w:spacing w:val="-3"/>
                      <w:sz w:val="19"/>
                    </w:rPr>
                    <w:t xml:space="preserve"> </w:t>
                  </w:r>
                  <w:r>
                    <w:rPr>
                      <w:rFonts w:ascii="Courier New"/>
                      <w:color w:val="A9B7C5"/>
                      <w:sz w:val="19"/>
                    </w:rPr>
                    <w:t>group</w:t>
                  </w:r>
                </w:p>
              </w:txbxContent>
            </v:textbox>
            <w10:wrap anchorx="page"/>
          </v:shape>
        </w:pict>
      </w:r>
      <w:r>
        <w:rPr>
          <w:sz w:val="24"/>
        </w:rPr>
        <w:t>希尔排序(Shell</w:t>
      </w:r>
      <w:r>
        <w:rPr>
          <w:spacing w:val="5"/>
          <w:sz w:val="24"/>
        </w:rPr>
        <w:t xml:space="preserve"> </w:t>
      </w:r>
      <w:r>
        <w:rPr>
          <w:sz w:val="24"/>
        </w:rPr>
        <w:t>Sort)是插入排序的一种。也称缩小增量排序，是直接插入排序算法</w:t>
      </w:r>
      <w:r>
        <w:rPr>
          <w:spacing w:val="-8"/>
          <w:sz w:val="24"/>
        </w:rPr>
        <w:t xml:space="preserve">的一种更高效的改进版本。希尔排序是非稳定排序算法。该方法因 </w:t>
      </w:r>
      <w:r>
        <w:rPr>
          <w:sz w:val="24"/>
        </w:rPr>
        <w:t>DL．Shell</w:t>
      </w:r>
      <w:r>
        <w:rPr>
          <w:spacing w:val="-11"/>
          <w:sz w:val="24"/>
        </w:rPr>
        <w:t xml:space="preserve"> 于 </w:t>
      </w:r>
      <w:r>
        <w:rPr>
          <w:sz w:val="24"/>
        </w:rPr>
        <w:t>1959</w:t>
      </w:r>
      <w:r>
        <w:rPr>
          <w:spacing w:val="-8"/>
          <w:sz w:val="24"/>
        </w:rPr>
        <w:t xml:space="preserve"> 年</w:t>
      </w:r>
      <w:r>
        <w:rPr>
          <w:sz w:val="24"/>
        </w:rPr>
        <w:t>提出而得名。 希尔排序是把</w:t>
      </w:r>
      <w:proofErr w:type="gramStart"/>
      <w:r>
        <w:rPr>
          <w:sz w:val="24"/>
        </w:rPr>
        <w:t>记录按</w:t>
      </w:r>
      <w:proofErr w:type="gramEnd"/>
      <w:r>
        <w:rPr>
          <w:sz w:val="24"/>
        </w:rPr>
        <w:t>下标的一定增量分组，对每组使用直接插入排序算法</w:t>
      </w:r>
      <w:r>
        <w:rPr>
          <w:spacing w:val="1"/>
          <w:sz w:val="24"/>
        </w:rPr>
        <w:t xml:space="preserve">排序；随着增量逐渐减少，每组包含的关键词越来越多，当增量减至 </w:t>
      </w:r>
      <w:r>
        <w:rPr>
          <w:sz w:val="24"/>
        </w:rPr>
        <w:t>1</w:t>
      </w:r>
      <w:r>
        <w:rPr>
          <w:spacing w:val="2"/>
          <w:sz w:val="24"/>
        </w:rPr>
        <w:t xml:space="preserve"> 时，整个文件恰</w:t>
      </w:r>
      <w:r>
        <w:rPr>
          <w:sz w:val="24"/>
        </w:rPr>
        <w:t>被分成一组，算法便终止。</w:t>
      </w:r>
    </w:p>
    <w:p w14:paraId="1802E057" w14:textId="77777777" w:rsidR="00382F71" w:rsidRDefault="00382F71">
      <w:pPr>
        <w:spacing w:line="364" w:lineRule="auto"/>
        <w:jc w:val="both"/>
        <w:rPr>
          <w:sz w:val="24"/>
        </w:rPr>
        <w:sectPr w:rsidR="00382F71">
          <w:pgSz w:w="11910" w:h="16840"/>
          <w:pgMar w:top="1200" w:right="940" w:bottom="680" w:left="820" w:header="0" w:footer="406" w:gutter="0"/>
          <w:cols w:space="720"/>
        </w:sectPr>
      </w:pPr>
    </w:p>
    <w:p w14:paraId="416518D0" w14:textId="77777777" w:rsidR="00382F71" w:rsidRDefault="00000000">
      <w:pPr>
        <w:pStyle w:val="a3"/>
        <w:ind w:left="472"/>
        <w:rPr>
          <w:sz w:val="20"/>
        </w:rPr>
      </w:pPr>
      <w:r>
        <w:rPr>
          <w:sz w:val="20"/>
        </w:rPr>
      </w:r>
      <w:r>
        <w:rPr>
          <w:sz w:val="20"/>
        </w:rPr>
        <w:pict w14:anchorId="0896E5C9">
          <v:shape id="_x0000_s2088" type="#_x0000_t202" style="width:466.1pt;height:93.6pt;mso-left-percent:-10001;mso-top-percent:-10001;mso-position-horizontal:absolute;mso-position-horizontal-relative:char;mso-position-vertical:absolute;mso-position-vertical-relative:line;mso-left-percent:-10001;mso-top-percent:-10001" fillcolor="#2b2b2b" stroked="f">
            <v:textbox inset="0,0,0,0">
              <w:txbxContent>
                <w:p w14:paraId="271A14B3" w14:textId="77777777" w:rsidR="00382F71" w:rsidRDefault="00000000">
                  <w:pPr>
                    <w:spacing w:before="127" w:line="520" w:lineRule="auto"/>
                    <w:ind w:left="760" w:right="6658" w:firstLine="760"/>
                    <w:rPr>
                      <w:rFonts w:ascii="Courier New"/>
                      <w:sz w:val="19"/>
                    </w:rPr>
                  </w:pPr>
                  <w:r>
                    <w:rPr>
                      <w:rFonts w:ascii="Courier New"/>
                      <w:color w:val="A9B7C5"/>
                      <w:sz w:val="19"/>
                    </w:rPr>
                    <w:t>j</w:t>
                  </w:r>
                  <w:r>
                    <w:rPr>
                      <w:rFonts w:ascii="Courier New"/>
                      <w:color w:val="A9B7C5"/>
                      <w:spacing w:val="-9"/>
                      <w:sz w:val="19"/>
                    </w:rPr>
                    <w:t xml:space="preserve"> </w:t>
                  </w:r>
                  <w:r>
                    <w:rPr>
                      <w:rFonts w:ascii="Courier New"/>
                      <w:color w:val="A9B7C5"/>
                      <w:sz w:val="19"/>
                    </w:rPr>
                    <w:t>+=</w:t>
                  </w:r>
                  <w:r>
                    <w:rPr>
                      <w:rFonts w:ascii="Courier New"/>
                      <w:color w:val="A9B7C5"/>
                      <w:spacing w:val="-8"/>
                      <w:sz w:val="19"/>
                    </w:rPr>
                    <w:t xml:space="preserve"> </w:t>
                  </w:r>
                  <w:r>
                    <w:rPr>
                      <w:rFonts w:ascii="Courier New"/>
                      <w:color w:val="A9B7C5"/>
                      <w:sz w:val="19"/>
                    </w:rPr>
                    <w:t>group</w:t>
                  </w:r>
                  <w:r>
                    <w:rPr>
                      <w:rFonts w:ascii="Courier New"/>
                      <w:color w:val="A9B7C5"/>
                      <w:spacing w:val="-112"/>
                      <w:sz w:val="19"/>
                    </w:rPr>
                    <w:t xml:space="preserve"> </w:t>
                  </w:r>
                  <w:proofErr w:type="spellStart"/>
                  <w:r>
                    <w:rPr>
                      <w:rFonts w:ascii="Courier New"/>
                      <w:color w:val="A9B7C5"/>
                      <w:sz w:val="19"/>
                    </w:rPr>
                    <w:t>group</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step</w:t>
                  </w:r>
                </w:p>
                <w:p w14:paraId="2E98E6E7" w14:textId="77777777" w:rsidR="00382F71" w:rsidRDefault="00382F71">
                  <w:pPr>
                    <w:pStyle w:val="a3"/>
                    <w:rPr>
                      <w:rFonts w:ascii="Courier New"/>
                      <w:sz w:val="22"/>
                    </w:rPr>
                  </w:pPr>
                </w:p>
                <w:p w14:paraId="3ADEF785" w14:textId="77777777" w:rsidR="00382F71" w:rsidRDefault="00382F71">
                  <w:pPr>
                    <w:pStyle w:val="a3"/>
                    <w:spacing w:before="5"/>
                    <w:rPr>
                      <w:rFonts w:ascii="Courier New"/>
                      <w:sz w:val="19"/>
                    </w:rPr>
                  </w:pPr>
                </w:p>
                <w:p w14:paraId="16CA8DB9" w14:textId="77777777" w:rsidR="00382F71" w:rsidRDefault="00000000">
                  <w:pPr>
                    <w:ind w:left="380"/>
                    <w:rPr>
                      <w:rFonts w:ascii="Courier New"/>
                      <w:sz w:val="19"/>
                    </w:rPr>
                  </w:pPr>
                  <w:r>
                    <w:rPr>
                      <w:rFonts w:ascii="Courier New"/>
                      <w:color w:val="CC7831"/>
                      <w:sz w:val="19"/>
                    </w:rPr>
                    <w:t>return</w:t>
                  </w:r>
                  <w:r>
                    <w:rPr>
                      <w:rFonts w:ascii="Courier New"/>
                      <w:color w:val="CC7831"/>
                      <w:spacing w:val="-4"/>
                      <w:sz w:val="19"/>
                    </w:rPr>
                    <w:t xml:space="preserve"> </w:t>
                  </w:r>
                  <w:r>
                    <w:rPr>
                      <w:rFonts w:ascii="Courier New"/>
                      <w:color w:val="A9B7C5"/>
                      <w:sz w:val="19"/>
                    </w:rPr>
                    <w:t>lists</w:t>
                  </w:r>
                </w:p>
              </w:txbxContent>
            </v:textbox>
            <w10:anchorlock/>
          </v:shape>
        </w:pict>
      </w:r>
    </w:p>
    <w:p w14:paraId="5E75BEAC" w14:textId="77777777" w:rsidR="00382F71" w:rsidRDefault="00382F71">
      <w:pPr>
        <w:pStyle w:val="a3"/>
        <w:rPr>
          <w:sz w:val="20"/>
        </w:rPr>
      </w:pPr>
    </w:p>
    <w:p w14:paraId="6620C7E4" w14:textId="77777777" w:rsidR="00382F71" w:rsidRDefault="00382F71">
      <w:pPr>
        <w:pStyle w:val="a3"/>
        <w:rPr>
          <w:sz w:val="20"/>
        </w:rPr>
      </w:pPr>
    </w:p>
    <w:p w14:paraId="12A155E4" w14:textId="77777777" w:rsidR="00382F71" w:rsidRDefault="00382F71">
      <w:pPr>
        <w:pStyle w:val="a3"/>
        <w:spacing w:before="6"/>
        <w:rPr>
          <w:sz w:val="15"/>
        </w:rPr>
      </w:pPr>
    </w:p>
    <w:p w14:paraId="5268BA0F" w14:textId="77777777" w:rsidR="00382F71" w:rsidRDefault="00000000">
      <w:pPr>
        <w:pStyle w:val="4"/>
        <w:numPr>
          <w:ilvl w:val="2"/>
          <w:numId w:val="228"/>
        </w:numPr>
        <w:tabs>
          <w:tab w:val="left" w:pos="1192"/>
        </w:tabs>
        <w:spacing w:before="61"/>
        <w:ind w:hanging="721"/>
        <w:rPr>
          <w:color w:val="4AACC5"/>
          <w:sz w:val="26"/>
        </w:rPr>
      </w:pPr>
      <w:bookmarkStart w:id="1597" w:name="14.1.4直接选择排序"/>
      <w:bookmarkStart w:id="1598" w:name="_bookmark796"/>
      <w:bookmarkEnd w:id="1597"/>
      <w:bookmarkEnd w:id="1598"/>
      <w:r>
        <w:rPr>
          <w:color w:val="4AACC5"/>
        </w:rPr>
        <w:t>直接选择排序</w:t>
      </w:r>
    </w:p>
    <w:p w14:paraId="16B6AE10" w14:textId="77777777" w:rsidR="00382F71" w:rsidRDefault="00382F71">
      <w:pPr>
        <w:pStyle w:val="a3"/>
        <w:rPr>
          <w:sz w:val="30"/>
        </w:rPr>
      </w:pPr>
    </w:p>
    <w:p w14:paraId="794062C4" w14:textId="77777777" w:rsidR="00382F71" w:rsidRDefault="00382F71">
      <w:pPr>
        <w:pStyle w:val="a3"/>
        <w:spacing w:before="12"/>
        <w:rPr>
          <w:sz w:val="27"/>
        </w:rPr>
      </w:pPr>
    </w:p>
    <w:p w14:paraId="3619F9EE" w14:textId="77777777" w:rsidR="00382F71" w:rsidRDefault="00000000">
      <w:pPr>
        <w:spacing w:line="364" w:lineRule="auto"/>
        <w:ind w:left="471" w:right="252" w:firstLine="420"/>
        <w:rPr>
          <w:sz w:val="24"/>
        </w:rPr>
      </w:pPr>
      <w:r>
        <w:pict w14:anchorId="1FF9FB55">
          <v:shape id="_x0000_s2083" type="#_x0000_t202" style="position:absolute;left:0;text-align:left;margin-left:64.55pt;margin-top:89.5pt;width:466.1pt;height:280.8pt;z-index:-251640320;mso-position-horizontal-relative:page;mso-width-relative:page;mso-height-relative:page" fillcolor="#2b2b2b" stroked="f">
            <v:textbox inset="0,0,0,0">
              <w:txbxContent>
                <w:p w14:paraId="1D4A61DE" w14:textId="77777777" w:rsidR="00382F71" w:rsidRDefault="00000000">
                  <w:pPr>
                    <w:spacing w:before="127"/>
                    <w:ind w:left="-1"/>
                    <w:rPr>
                      <w:rFonts w:ascii="Courier New"/>
                      <w:sz w:val="19"/>
                    </w:rPr>
                  </w:pPr>
                  <w:r>
                    <w:rPr>
                      <w:rFonts w:ascii="Courier New"/>
                      <w:color w:val="CC7831"/>
                      <w:sz w:val="19"/>
                    </w:rPr>
                    <w:t>def</w:t>
                  </w:r>
                  <w:r>
                    <w:rPr>
                      <w:rFonts w:ascii="Courier New"/>
                      <w:color w:val="CC7831"/>
                      <w:spacing w:val="-8"/>
                      <w:sz w:val="19"/>
                    </w:rPr>
                    <w:t xml:space="preserve"> </w:t>
                  </w:r>
                  <w:proofErr w:type="spellStart"/>
                  <w:r>
                    <w:rPr>
                      <w:rFonts w:ascii="Courier New"/>
                      <w:color w:val="FFC56C"/>
                      <w:sz w:val="19"/>
                    </w:rPr>
                    <w:t>select_sort</w:t>
                  </w:r>
                  <w:proofErr w:type="spellEnd"/>
                  <w:r>
                    <w:rPr>
                      <w:rFonts w:ascii="Courier New"/>
                      <w:color w:val="A9B7C5"/>
                      <w:sz w:val="19"/>
                    </w:rPr>
                    <w:t>(lists):</w:t>
                  </w:r>
                </w:p>
                <w:p w14:paraId="4999381F" w14:textId="77777777" w:rsidR="00382F71" w:rsidRDefault="00382F71">
                  <w:pPr>
                    <w:pStyle w:val="a3"/>
                    <w:rPr>
                      <w:rFonts w:ascii="Courier New"/>
                      <w:sz w:val="22"/>
                    </w:rPr>
                  </w:pPr>
                </w:p>
                <w:p w14:paraId="160AD920" w14:textId="77777777" w:rsidR="00382F71" w:rsidRDefault="00382F71">
                  <w:pPr>
                    <w:pStyle w:val="a3"/>
                    <w:rPr>
                      <w:rFonts w:ascii="Courier New"/>
                      <w:sz w:val="22"/>
                    </w:rPr>
                  </w:pPr>
                </w:p>
                <w:p w14:paraId="39386EA0" w14:textId="77777777" w:rsidR="00382F71" w:rsidRDefault="00382F71">
                  <w:pPr>
                    <w:pStyle w:val="a3"/>
                    <w:spacing w:before="3"/>
                    <w:rPr>
                      <w:rFonts w:ascii="Courier New"/>
                      <w:sz w:val="18"/>
                    </w:rPr>
                  </w:pPr>
                </w:p>
                <w:p w14:paraId="44F8CD56" w14:textId="77777777" w:rsidR="00382F71" w:rsidRDefault="00000000">
                  <w:pPr>
                    <w:ind w:left="-1"/>
                    <w:rPr>
                      <w:sz w:val="19"/>
                    </w:rPr>
                  </w:pPr>
                  <w:r>
                    <w:rPr>
                      <w:rFonts w:ascii="Courier New" w:eastAsia="Courier New"/>
                      <w:color w:val="808080"/>
                      <w:spacing w:val="-11"/>
                      <w:sz w:val="19"/>
                    </w:rPr>
                    <w:t xml:space="preserve"># </w:t>
                  </w:r>
                  <w:r>
                    <w:rPr>
                      <w:color w:val="808080"/>
                      <w:sz w:val="19"/>
                    </w:rPr>
                    <w:t>选择排序</w:t>
                  </w:r>
                </w:p>
                <w:p w14:paraId="17EA3496" w14:textId="77777777" w:rsidR="00382F71" w:rsidRDefault="00382F71">
                  <w:pPr>
                    <w:pStyle w:val="a3"/>
                    <w:spacing w:before="5"/>
                    <w:rPr>
                      <w:sz w:val="18"/>
                    </w:rPr>
                  </w:pPr>
                </w:p>
                <w:p w14:paraId="0EF017E4" w14:textId="77777777" w:rsidR="00382F71" w:rsidRDefault="00000000">
                  <w:pPr>
                    <w:ind w:left="380"/>
                    <w:rPr>
                      <w:rFonts w:ascii="Courier New"/>
                      <w:sz w:val="19"/>
                    </w:rPr>
                  </w:pPr>
                  <w:r>
                    <w:rPr>
                      <w:rFonts w:ascii="Courier New"/>
                      <w:color w:val="A9B7C5"/>
                      <w:sz w:val="19"/>
                    </w:rPr>
                    <w:t>count</w:t>
                  </w:r>
                  <w:r>
                    <w:rPr>
                      <w:rFonts w:ascii="Courier New"/>
                      <w:color w:val="A9B7C5"/>
                      <w:spacing w:val="-3"/>
                      <w:sz w:val="19"/>
                    </w:rPr>
                    <w:t xml:space="preserve"> </w:t>
                  </w:r>
                  <w:r>
                    <w:rPr>
                      <w:rFonts w:ascii="Courier New"/>
                      <w:color w:val="A9B7C5"/>
                      <w:sz w:val="19"/>
                    </w:rPr>
                    <w:t>=</w:t>
                  </w:r>
                  <w:r>
                    <w:rPr>
                      <w:rFonts w:ascii="Courier New"/>
                      <w:color w:val="A9B7C5"/>
                      <w:spacing w:val="-5"/>
                      <w:sz w:val="19"/>
                    </w:rPr>
                    <w:t xml:space="preserve"> </w:t>
                  </w:r>
                  <w:proofErr w:type="spellStart"/>
                  <w:r>
                    <w:rPr>
                      <w:rFonts w:ascii="Courier New"/>
                      <w:color w:val="8787C5"/>
                      <w:sz w:val="19"/>
                    </w:rPr>
                    <w:t>len</w:t>
                  </w:r>
                  <w:proofErr w:type="spellEnd"/>
                  <w:r>
                    <w:rPr>
                      <w:rFonts w:ascii="Courier New"/>
                      <w:color w:val="A9B7C5"/>
                      <w:sz w:val="19"/>
                    </w:rPr>
                    <w:t>(lists)</w:t>
                  </w:r>
                </w:p>
                <w:p w14:paraId="2BD13E8D" w14:textId="77777777" w:rsidR="00382F71" w:rsidRDefault="00382F71">
                  <w:pPr>
                    <w:pStyle w:val="a3"/>
                    <w:spacing w:before="4"/>
                    <w:rPr>
                      <w:rFonts w:ascii="Courier New"/>
                      <w:sz w:val="22"/>
                    </w:rPr>
                  </w:pPr>
                </w:p>
                <w:p w14:paraId="15596DF5" w14:textId="77777777" w:rsidR="00382F71" w:rsidRDefault="00000000">
                  <w:pPr>
                    <w:spacing w:line="520" w:lineRule="auto"/>
                    <w:ind w:left="760" w:right="6086" w:hanging="380"/>
                    <w:rPr>
                      <w:rFonts w:ascii="Courier New"/>
                      <w:sz w:val="19"/>
                    </w:rPr>
                  </w:pPr>
                  <w:r>
                    <w:rPr>
                      <w:rFonts w:ascii="Courier New"/>
                      <w:color w:val="CC7831"/>
                      <w:sz w:val="19"/>
                    </w:rPr>
                    <w:t>for</w:t>
                  </w:r>
                  <w:r>
                    <w:rPr>
                      <w:rFonts w:ascii="Courier New"/>
                      <w:color w:val="CC7831"/>
                      <w:spacing w:val="-2"/>
                      <w:sz w:val="19"/>
                    </w:rPr>
                    <w:t xml:space="preserve"> </w:t>
                  </w:r>
                  <w:proofErr w:type="spellStart"/>
                  <w:r>
                    <w:rPr>
                      <w:rFonts w:ascii="Courier New"/>
                      <w:color w:val="A9B7C5"/>
                      <w:sz w:val="19"/>
                    </w:rPr>
                    <w:t>i</w:t>
                  </w:r>
                  <w:proofErr w:type="spellEnd"/>
                  <w:r>
                    <w:rPr>
                      <w:rFonts w:ascii="Courier New"/>
                      <w:color w:val="A9B7C5"/>
                      <w:spacing w:val="-4"/>
                      <w:sz w:val="19"/>
                    </w:rPr>
                    <w:t xml:space="preserve"> </w:t>
                  </w:r>
                  <w:r>
                    <w:rPr>
                      <w:rFonts w:ascii="Courier New"/>
                      <w:color w:val="CC7831"/>
                      <w:sz w:val="19"/>
                    </w:rPr>
                    <w:t>in</w:t>
                  </w:r>
                  <w:r>
                    <w:rPr>
                      <w:rFonts w:ascii="Courier New"/>
                      <w:color w:val="CC7831"/>
                      <w:spacing w:val="-5"/>
                      <w:sz w:val="19"/>
                    </w:rPr>
                    <w:t xml:space="preserve">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0</w:t>
                  </w:r>
                  <w:r>
                    <w:rPr>
                      <w:rFonts w:ascii="Courier New"/>
                      <w:color w:val="CC7831"/>
                      <w:sz w:val="19"/>
                    </w:rPr>
                    <w:t>,</w:t>
                  </w:r>
                  <w:r>
                    <w:rPr>
                      <w:rFonts w:ascii="Courier New"/>
                      <w:color w:val="CC7831"/>
                      <w:spacing w:val="-4"/>
                      <w:sz w:val="19"/>
                    </w:rPr>
                    <w:t xml:space="preserve"> </w:t>
                  </w:r>
                  <w:r>
                    <w:rPr>
                      <w:rFonts w:ascii="Courier New"/>
                      <w:color w:val="A9B7C5"/>
                      <w:sz w:val="19"/>
                    </w:rPr>
                    <w:t>count):</w:t>
                  </w:r>
                  <w:r>
                    <w:rPr>
                      <w:rFonts w:ascii="Courier New"/>
                      <w:color w:val="A9B7C5"/>
                      <w:spacing w:val="-111"/>
                      <w:sz w:val="19"/>
                    </w:rPr>
                    <w:t xml:space="preserve"> </w:t>
                  </w:r>
                  <w:r>
                    <w:rPr>
                      <w:rFonts w:ascii="Courier New"/>
                      <w:color w:val="A9B7C5"/>
                      <w:sz w:val="19"/>
                    </w:rPr>
                    <w:t>min</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i</w:t>
                  </w:r>
                  <w:proofErr w:type="spellEnd"/>
                </w:p>
                <w:p w14:paraId="22DC1577" w14:textId="77777777" w:rsidR="00382F71" w:rsidRDefault="00000000">
                  <w:pPr>
                    <w:spacing w:before="2" w:line="520" w:lineRule="auto"/>
                    <w:ind w:left="1139" w:right="5236" w:hanging="380"/>
                    <w:rPr>
                      <w:rFonts w:ascii="Courier New"/>
                      <w:sz w:val="19"/>
                    </w:rPr>
                  </w:pPr>
                  <w:r>
                    <w:rPr>
                      <w:rFonts w:ascii="Courier New"/>
                      <w:color w:val="CC7831"/>
                      <w:sz w:val="19"/>
                    </w:rPr>
                    <w:t xml:space="preserve">for </w:t>
                  </w:r>
                  <w:r>
                    <w:rPr>
                      <w:rFonts w:ascii="Courier New"/>
                      <w:color w:val="A9B7C5"/>
                      <w:sz w:val="19"/>
                    </w:rPr>
                    <w:t xml:space="preserve">j </w:t>
                  </w:r>
                  <w:r>
                    <w:rPr>
                      <w:rFonts w:ascii="Courier New"/>
                      <w:color w:val="CC7831"/>
                      <w:sz w:val="19"/>
                    </w:rPr>
                    <w:t xml:space="preserve">in </w:t>
                  </w:r>
                  <w:proofErr w:type="gramStart"/>
                  <w:r>
                    <w:rPr>
                      <w:rFonts w:ascii="Courier New"/>
                      <w:color w:val="8787C5"/>
                      <w:sz w:val="19"/>
                    </w:rPr>
                    <w:t>range</w:t>
                  </w:r>
                  <w:r>
                    <w:rPr>
                      <w:rFonts w:ascii="Courier New"/>
                      <w:color w:val="A9B7C5"/>
                      <w:sz w:val="19"/>
                    </w:rPr>
                    <w:t>(</w:t>
                  </w:r>
                  <w:proofErr w:type="spellStart"/>
                  <w:proofErr w:type="gramEnd"/>
                  <w:r>
                    <w:rPr>
                      <w:rFonts w:ascii="Courier New"/>
                      <w:color w:val="A9B7C5"/>
                      <w:sz w:val="19"/>
                    </w:rPr>
                    <w:t>i</w:t>
                  </w:r>
                  <w:proofErr w:type="spellEnd"/>
                  <w:r>
                    <w:rPr>
                      <w:rFonts w:ascii="Courier New"/>
                      <w:color w:val="A9B7C5"/>
                      <w:sz w:val="19"/>
                    </w:rPr>
                    <w:t xml:space="preserve"> + </w:t>
                  </w:r>
                  <w:r>
                    <w:rPr>
                      <w:rFonts w:ascii="Courier New"/>
                      <w:color w:val="6896BA"/>
                      <w:sz w:val="19"/>
                    </w:rPr>
                    <w:t>1</w:t>
                  </w:r>
                  <w:r>
                    <w:rPr>
                      <w:rFonts w:ascii="Courier New"/>
                      <w:color w:val="CC7831"/>
                      <w:sz w:val="19"/>
                    </w:rPr>
                    <w:t xml:space="preserve">, </w:t>
                  </w:r>
                  <w:r>
                    <w:rPr>
                      <w:rFonts w:ascii="Courier New"/>
                      <w:color w:val="A9B7C5"/>
                      <w:sz w:val="19"/>
                    </w:rPr>
                    <w:t>count):</w:t>
                  </w:r>
                  <w:r>
                    <w:rPr>
                      <w:rFonts w:ascii="Courier New"/>
                      <w:color w:val="A9B7C5"/>
                      <w:spacing w:val="-113"/>
                      <w:sz w:val="19"/>
                    </w:rPr>
                    <w:t xml:space="preserve"> </w:t>
                  </w:r>
                  <w:r>
                    <w:rPr>
                      <w:rFonts w:ascii="Courier New"/>
                      <w:color w:val="CC7831"/>
                      <w:sz w:val="19"/>
                    </w:rPr>
                    <w:t>if</w:t>
                  </w:r>
                  <w:r>
                    <w:rPr>
                      <w:rFonts w:ascii="Courier New"/>
                      <w:color w:val="CC7831"/>
                      <w:spacing w:val="-2"/>
                      <w:sz w:val="19"/>
                    </w:rPr>
                    <w:t xml:space="preserve"> </w:t>
                  </w:r>
                  <w:r>
                    <w:rPr>
                      <w:rFonts w:ascii="Courier New"/>
                      <w:color w:val="A9B7C5"/>
                      <w:sz w:val="19"/>
                    </w:rPr>
                    <w:t>lists[min]</w:t>
                  </w:r>
                  <w:r>
                    <w:rPr>
                      <w:rFonts w:ascii="Courier New"/>
                      <w:color w:val="A9B7C5"/>
                      <w:spacing w:val="-3"/>
                      <w:sz w:val="19"/>
                    </w:rPr>
                    <w:t xml:space="preserve"> </w:t>
                  </w:r>
                  <w:r>
                    <w:rPr>
                      <w:rFonts w:ascii="Courier New"/>
                      <w:color w:val="A9B7C5"/>
                      <w:sz w:val="19"/>
                    </w:rPr>
                    <w:t>&gt;</w:t>
                  </w:r>
                  <w:r>
                    <w:rPr>
                      <w:rFonts w:ascii="Courier New"/>
                      <w:color w:val="A9B7C5"/>
                      <w:spacing w:val="-4"/>
                      <w:sz w:val="19"/>
                    </w:rPr>
                    <w:t xml:space="preserve"> </w:t>
                  </w:r>
                  <w:r>
                    <w:rPr>
                      <w:rFonts w:ascii="Courier New"/>
                      <w:color w:val="A9B7C5"/>
                      <w:sz w:val="19"/>
                    </w:rPr>
                    <w:t>lists[j]:</w:t>
                  </w:r>
                </w:p>
                <w:p w14:paraId="70303851" w14:textId="77777777" w:rsidR="00382F71" w:rsidRDefault="00000000">
                  <w:pPr>
                    <w:spacing w:before="2"/>
                    <w:ind w:left="1520"/>
                    <w:rPr>
                      <w:rFonts w:ascii="Courier New"/>
                      <w:sz w:val="19"/>
                    </w:rPr>
                  </w:pPr>
                  <w:r>
                    <w:rPr>
                      <w:rFonts w:ascii="Courier New"/>
                      <w:color w:val="A9B7C5"/>
                      <w:sz w:val="19"/>
                    </w:rPr>
                    <w:t>min =</w:t>
                  </w:r>
                  <w:r>
                    <w:rPr>
                      <w:rFonts w:ascii="Courier New"/>
                      <w:color w:val="A9B7C5"/>
                      <w:spacing w:val="-3"/>
                      <w:sz w:val="19"/>
                    </w:rPr>
                    <w:t xml:space="preserve"> </w:t>
                  </w:r>
                  <w:r>
                    <w:rPr>
                      <w:rFonts w:ascii="Courier New"/>
                      <w:color w:val="A9B7C5"/>
                      <w:sz w:val="19"/>
                    </w:rPr>
                    <w:t>j</w:t>
                  </w:r>
                </w:p>
                <w:p w14:paraId="04ED5D36" w14:textId="77777777" w:rsidR="00382F71" w:rsidRDefault="00382F71">
                  <w:pPr>
                    <w:pStyle w:val="a3"/>
                    <w:spacing w:before="3"/>
                    <w:rPr>
                      <w:rFonts w:ascii="Courier New"/>
                      <w:sz w:val="22"/>
                    </w:rPr>
                  </w:pPr>
                </w:p>
                <w:p w14:paraId="211D95BE" w14:textId="77777777" w:rsidR="00382F71" w:rsidRDefault="00000000">
                  <w:pPr>
                    <w:ind w:left="760"/>
                    <w:rPr>
                      <w:rFonts w:ascii="Courier New"/>
                      <w:sz w:val="19"/>
                    </w:rPr>
                  </w:pPr>
                  <w:r>
                    <w:rPr>
                      <w:rFonts w:ascii="Courier New"/>
                      <w:color w:val="A9B7C5"/>
                      <w:sz w:val="19"/>
                    </w:rPr>
                    <w:t>lists[min]</w:t>
                  </w:r>
                  <w:r>
                    <w:rPr>
                      <w:rFonts w:ascii="Courier New"/>
                      <w:color w:val="CC7831"/>
                      <w:sz w:val="19"/>
                    </w:rPr>
                    <w:t>,</w:t>
                  </w:r>
                  <w:r>
                    <w:rPr>
                      <w:rFonts w:ascii="Courier New"/>
                      <w:color w:val="CC7831"/>
                      <w:spacing w:val="-6"/>
                      <w:sz w:val="19"/>
                    </w:rPr>
                    <w:t xml:space="preserve"> </w:t>
                  </w:r>
                  <w:r>
                    <w:rPr>
                      <w:rFonts w:ascii="Courier New"/>
                      <w:color w:val="A9B7C5"/>
                      <w:sz w:val="19"/>
                    </w:rPr>
                    <w:t>lists[</w:t>
                  </w:r>
                  <w:proofErr w:type="spellStart"/>
                  <w:r>
                    <w:rPr>
                      <w:rFonts w:ascii="Courier New"/>
                      <w:color w:val="A9B7C5"/>
                      <w:sz w:val="19"/>
                    </w:rPr>
                    <w:t>i</w:t>
                  </w:r>
                  <w:proofErr w:type="spellEnd"/>
                  <w:r>
                    <w:rPr>
                      <w:rFonts w:ascii="Courier New"/>
                      <w:color w:val="A9B7C5"/>
                      <w:sz w:val="19"/>
                    </w:rPr>
                    <w:t>]</w:t>
                  </w:r>
                  <w:r>
                    <w:rPr>
                      <w:rFonts w:ascii="Courier New"/>
                      <w:color w:val="A9B7C5"/>
                      <w:spacing w:val="-4"/>
                      <w:sz w:val="19"/>
                    </w:rPr>
                    <w:t xml:space="preserve"> </w:t>
                  </w:r>
                  <w:r>
                    <w:rPr>
                      <w:rFonts w:ascii="Courier New"/>
                      <w:color w:val="A9B7C5"/>
                      <w:sz w:val="19"/>
                    </w:rPr>
                    <w:t>=</w:t>
                  </w:r>
                  <w:r>
                    <w:rPr>
                      <w:rFonts w:ascii="Courier New"/>
                      <w:color w:val="A9B7C5"/>
                      <w:spacing w:val="-6"/>
                      <w:sz w:val="19"/>
                    </w:rPr>
                    <w:t xml:space="preserve"> </w:t>
                  </w:r>
                  <w:r>
                    <w:rPr>
                      <w:rFonts w:ascii="Courier New"/>
                      <w:color w:val="A9B7C5"/>
                      <w:sz w:val="19"/>
                    </w:rPr>
                    <w:t>lists[</w:t>
                  </w:r>
                  <w:proofErr w:type="spellStart"/>
                  <w:r>
                    <w:rPr>
                      <w:rFonts w:ascii="Courier New"/>
                      <w:color w:val="A9B7C5"/>
                      <w:sz w:val="19"/>
                    </w:rPr>
                    <w:t>i</w:t>
                  </w:r>
                  <w:proofErr w:type="spellEnd"/>
                  <w:r>
                    <w:rPr>
                      <w:rFonts w:ascii="Courier New"/>
                      <w:color w:val="A9B7C5"/>
                      <w:sz w:val="19"/>
                    </w:rPr>
                    <w:t>]</w:t>
                  </w:r>
                  <w:r>
                    <w:rPr>
                      <w:rFonts w:ascii="Courier New"/>
                      <w:color w:val="CC7831"/>
                      <w:sz w:val="19"/>
                    </w:rPr>
                    <w:t>,</w:t>
                  </w:r>
                  <w:r>
                    <w:rPr>
                      <w:rFonts w:ascii="Courier New"/>
                      <w:color w:val="CC7831"/>
                      <w:spacing w:val="-5"/>
                      <w:sz w:val="19"/>
                    </w:rPr>
                    <w:t xml:space="preserve"> </w:t>
                  </w:r>
                  <w:r>
                    <w:rPr>
                      <w:rFonts w:ascii="Courier New"/>
                      <w:color w:val="A9B7C5"/>
                      <w:sz w:val="19"/>
                    </w:rPr>
                    <w:t>lists[min]</w:t>
                  </w:r>
                </w:p>
                <w:p w14:paraId="07066B8D" w14:textId="77777777" w:rsidR="00382F71" w:rsidRDefault="00382F71">
                  <w:pPr>
                    <w:pStyle w:val="a3"/>
                    <w:rPr>
                      <w:rFonts w:ascii="Courier New"/>
                      <w:sz w:val="22"/>
                    </w:rPr>
                  </w:pPr>
                </w:p>
                <w:p w14:paraId="1C58A551" w14:textId="77777777" w:rsidR="00382F71" w:rsidRDefault="00382F71">
                  <w:pPr>
                    <w:pStyle w:val="a3"/>
                    <w:rPr>
                      <w:rFonts w:ascii="Courier New"/>
                      <w:sz w:val="22"/>
                    </w:rPr>
                  </w:pPr>
                </w:p>
                <w:p w14:paraId="0FCAC488" w14:textId="77777777" w:rsidR="00382F71" w:rsidRDefault="00382F71">
                  <w:pPr>
                    <w:pStyle w:val="a3"/>
                    <w:spacing w:before="7"/>
                    <w:rPr>
                      <w:rFonts w:ascii="Courier New"/>
                      <w:sz w:val="19"/>
                    </w:rPr>
                  </w:pPr>
                </w:p>
                <w:p w14:paraId="70E26068" w14:textId="77777777" w:rsidR="00382F71" w:rsidRDefault="00000000">
                  <w:pPr>
                    <w:ind w:left="380"/>
                    <w:rPr>
                      <w:rFonts w:ascii="Courier New"/>
                      <w:sz w:val="19"/>
                    </w:rPr>
                  </w:pPr>
                  <w:r>
                    <w:rPr>
                      <w:rFonts w:ascii="Courier New"/>
                      <w:color w:val="CC7831"/>
                      <w:sz w:val="19"/>
                    </w:rPr>
                    <w:t>return</w:t>
                  </w:r>
                  <w:r>
                    <w:rPr>
                      <w:rFonts w:ascii="Courier New"/>
                      <w:color w:val="CC7831"/>
                      <w:spacing w:val="-4"/>
                      <w:sz w:val="19"/>
                    </w:rPr>
                    <w:t xml:space="preserve"> </w:t>
                  </w:r>
                  <w:r>
                    <w:rPr>
                      <w:rFonts w:ascii="Courier New"/>
                      <w:color w:val="A9B7C5"/>
                      <w:sz w:val="19"/>
                    </w:rPr>
                    <w:t>lists</w:t>
                  </w:r>
                </w:p>
              </w:txbxContent>
            </v:textbox>
            <w10:wrap anchorx="page"/>
          </v:shape>
        </w:pict>
      </w:r>
      <w:r>
        <w:rPr>
          <w:spacing w:val="-1"/>
          <w:sz w:val="24"/>
        </w:rPr>
        <w:t xml:space="preserve">基本思想：第 </w:t>
      </w:r>
      <w:r>
        <w:rPr>
          <w:sz w:val="24"/>
        </w:rPr>
        <w:t>1</w:t>
      </w:r>
      <w:r>
        <w:rPr>
          <w:spacing w:val="-2"/>
          <w:sz w:val="24"/>
        </w:rPr>
        <w:t xml:space="preserve"> 趟，在待排序记录 </w:t>
      </w:r>
      <w:r>
        <w:rPr>
          <w:sz w:val="24"/>
        </w:rPr>
        <w:t>r1</w:t>
      </w:r>
      <w:r>
        <w:rPr>
          <w:spacing w:val="-2"/>
          <w:sz w:val="24"/>
        </w:rPr>
        <w:t xml:space="preserve"> </w:t>
      </w:r>
      <w:r>
        <w:rPr>
          <w:sz w:val="24"/>
        </w:rPr>
        <w:t>~</w:t>
      </w:r>
      <w:r>
        <w:rPr>
          <w:spacing w:val="-2"/>
          <w:sz w:val="24"/>
        </w:rPr>
        <w:t xml:space="preserve"> </w:t>
      </w:r>
      <w:r>
        <w:rPr>
          <w:sz w:val="24"/>
        </w:rPr>
        <w:t>r[n]</w:t>
      </w:r>
      <w:r>
        <w:rPr>
          <w:spacing w:val="-1"/>
          <w:sz w:val="24"/>
        </w:rPr>
        <w:t xml:space="preserve">中选出最小的记录，将它与 </w:t>
      </w:r>
      <w:r>
        <w:rPr>
          <w:sz w:val="24"/>
        </w:rPr>
        <w:t>r1</w:t>
      </w:r>
      <w:r>
        <w:rPr>
          <w:spacing w:val="-1"/>
          <w:sz w:val="24"/>
        </w:rPr>
        <w:t xml:space="preserve"> 交换；</w:t>
      </w:r>
      <w:r>
        <w:rPr>
          <w:spacing w:val="-117"/>
          <w:sz w:val="24"/>
        </w:rPr>
        <w:t xml:space="preserve"> </w:t>
      </w:r>
      <w:r>
        <w:rPr>
          <w:sz w:val="24"/>
        </w:rPr>
        <w:t>第 2</w:t>
      </w:r>
      <w:r>
        <w:rPr>
          <w:spacing w:val="-6"/>
          <w:sz w:val="24"/>
        </w:rPr>
        <w:t xml:space="preserve"> 趟，在待排序记录 </w:t>
      </w:r>
      <w:r>
        <w:rPr>
          <w:sz w:val="24"/>
        </w:rPr>
        <w:t>r2</w:t>
      </w:r>
      <w:r>
        <w:rPr>
          <w:spacing w:val="-20"/>
          <w:sz w:val="24"/>
        </w:rPr>
        <w:t xml:space="preserve"> </w:t>
      </w:r>
      <w:r>
        <w:rPr>
          <w:sz w:val="24"/>
        </w:rPr>
        <w:t>~</w:t>
      </w:r>
      <w:r>
        <w:rPr>
          <w:spacing w:val="-20"/>
          <w:sz w:val="24"/>
        </w:rPr>
        <w:t xml:space="preserve"> </w:t>
      </w:r>
      <w:r>
        <w:rPr>
          <w:sz w:val="24"/>
        </w:rPr>
        <w:t xml:space="preserve">r[n]中选出最小的记录，将它与 r2 交换；以此类推，第 </w:t>
      </w:r>
      <w:proofErr w:type="spellStart"/>
      <w:r>
        <w:rPr>
          <w:sz w:val="24"/>
        </w:rPr>
        <w:t>i</w:t>
      </w:r>
      <w:proofErr w:type="spellEnd"/>
      <w:r>
        <w:rPr>
          <w:spacing w:val="-117"/>
          <w:sz w:val="24"/>
        </w:rPr>
        <w:t xml:space="preserve"> </w:t>
      </w:r>
      <w:r>
        <w:rPr>
          <w:spacing w:val="-8"/>
          <w:sz w:val="24"/>
        </w:rPr>
        <w:t xml:space="preserve">趟在待排序记录 </w:t>
      </w:r>
      <w:r>
        <w:rPr>
          <w:sz w:val="24"/>
        </w:rPr>
        <w:t>r[</w:t>
      </w:r>
      <w:proofErr w:type="spellStart"/>
      <w:r>
        <w:rPr>
          <w:sz w:val="24"/>
        </w:rPr>
        <w:t>i</w:t>
      </w:r>
      <w:proofErr w:type="spellEnd"/>
      <w:r>
        <w:rPr>
          <w:sz w:val="24"/>
        </w:rPr>
        <w:t>]</w:t>
      </w:r>
      <w:r>
        <w:rPr>
          <w:spacing w:val="-48"/>
          <w:sz w:val="24"/>
        </w:rPr>
        <w:t xml:space="preserve"> </w:t>
      </w:r>
      <w:r>
        <w:rPr>
          <w:sz w:val="24"/>
        </w:rPr>
        <w:t>~</w:t>
      </w:r>
      <w:r>
        <w:rPr>
          <w:spacing w:val="-51"/>
          <w:sz w:val="24"/>
        </w:rPr>
        <w:t xml:space="preserve"> </w:t>
      </w:r>
      <w:r>
        <w:rPr>
          <w:sz w:val="24"/>
        </w:rPr>
        <w:t>r[n]中选出最小的记录，将它与 r[</w:t>
      </w:r>
      <w:proofErr w:type="spellStart"/>
      <w:r>
        <w:rPr>
          <w:sz w:val="24"/>
        </w:rPr>
        <w:t>i</w:t>
      </w:r>
      <w:proofErr w:type="spellEnd"/>
      <w:r>
        <w:rPr>
          <w:sz w:val="24"/>
        </w:rPr>
        <w:t>]交换，使有序序列不断增长直到全部排序完毕。</w:t>
      </w:r>
    </w:p>
    <w:p w14:paraId="1D95FBB3" w14:textId="77777777" w:rsidR="00382F71" w:rsidRDefault="00382F71">
      <w:pPr>
        <w:pStyle w:val="a3"/>
        <w:rPr>
          <w:sz w:val="20"/>
        </w:rPr>
      </w:pPr>
    </w:p>
    <w:p w14:paraId="1DE5CC82" w14:textId="77777777" w:rsidR="00382F71" w:rsidRDefault="00382F71">
      <w:pPr>
        <w:pStyle w:val="a3"/>
        <w:rPr>
          <w:sz w:val="20"/>
        </w:rPr>
      </w:pPr>
    </w:p>
    <w:p w14:paraId="13E35FD6" w14:textId="77777777" w:rsidR="00382F71" w:rsidRDefault="00382F71">
      <w:pPr>
        <w:pStyle w:val="a3"/>
        <w:rPr>
          <w:sz w:val="20"/>
        </w:rPr>
      </w:pPr>
    </w:p>
    <w:p w14:paraId="14E04898" w14:textId="77777777" w:rsidR="00382F71" w:rsidRDefault="00382F71">
      <w:pPr>
        <w:pStyle w:val="a3"/>
        <w:rPr>
          <w:sz w:val="20"/>
        </w:rPr>
      </w:pPr>
    </w:p>
    <w:p w14:paraId="7B4DBD5E" w14:textId="77777777" w:rsidR="00382F71" w:rsidRDefault="00382F71">
      <w:pPr>
        <w:pStyle w:val="a3"/>
        <w:rPr>
          <w:sz w:val="20"/>
        </w:rPr>
      </w:pPr>
    </w:p>
    <w:p w14:paraId="7066AA4B" w14:textId="77777777" w:rsidR="00382F71" w:rsidRDefault="00382F71">
      <w:pPr>
        <w:pStyle w:val="a3"/>
        <w:rPr>
          <w:sz w:val="20"/>
        </w:rPr>
      </w:pPr>
    </w:p>
    <w:p w14:paraId="2D9FF5DC" w14:textId="77777777" w:rsidR="00382F71" w:rsidRDefault="00382F71">
      <w:pPr>
        <w:pStyle w:val="a3"/>
        <w:rPr>
          <w:sz w:val="20"/>
        </w:rPr>
      </w:pPr>
    </w:p>
    <w:p w14:paraId="6CA7C113" w14:textId="77777777" w:rsidR="00382F71" w:rsidRDefault="00382F71">
      <w:pPr>
        <w:pStyle w:val="a3"/>
        <w:rPr>
          <w:sz w:val="20"/>
        </w:rPr>
      </w:pPr>
    </w:p>
    <w:p w14:paraId="7AA6F308" w14:textId="77777777" w:rsidR="00382F71" w:rsidRDefault="00382F71">
      <w:pPr>
        <w:pStyle w:val="a3"/>
        <w:rPr>
          <w:sz w:val="20"/>
        </w:rPr>
      </w:pPr>
    </w:p>
    <w:p w14:paraId="71C660EE" w14:textId="77777777" w:rsidR="00382F71" w:rsidRDefault="00382F71">
      <w:pPr>
        <w:pStyle w:val="a3"/>
        <w:rPr>
          <w:sz w:val="20"/>
        </w:rPr>
      </w:pPr>
    </w:p>
    <w:p w14:paraId="6281815F" w14:textId="77777777" w:rsidR="00382F71" w:rsidRDefault="00382F71">
      <w:pPr>
        <w:pStyle w:val="a3"/>
        <w:rPr>
          <w:sz w:val="20"/>
        </w:rPr>
      </w:pPr>
    </w:p>
    <w:p w14:paraId="1D4CFD8B" w14:textId="77777777" w:rsidR="00382F71" w:rsidRDefault="00382F71">
      <w:pPr>
        <w:pStyle w:val="a3"/>
        <w:rPr>
          <w:sz w:val="20"/>
        </w:rPr>
      </w:pPr>
    </w:p>
    <w:p w14:paraId="2DA783C8" w14:textId="77777777" w:rsidR="00382F71" w:rsidRDefault="00382F71">
      <w:pPr>
        <w:pStyle w:val="a3"/>
        <w:rPr>
          <w:sz w:val="20"/>
        </w:rPr>
      </w:pPr>
    </w:p>
    <w:p w14:paraId="0E7751AC" w14:textId="77777777" w:rsidR="00382F71" w:rsidRDefault="00382F71">
      <w:pPr>
        <w:pStyle w:val="a3"/>
        <w:rPr>
          <w:sz w:val="20"/>
        </w:rPr>
      </w:pPr>
    </w:p>
    <w:p w14:paraId="1284E7F0" w14:textId="77777777" w:rsidR="00382F71" w:rsidRDefault="00382F71">
      <w:pPr>
        <w:pStyle w:val="a3"/>
        <w:rPr>
          <w:sz w:val="20"/>
        </w:rPr>
      </w:pPr>
    </w:p>
    <w:p w14:paraId="0FC29B5C" w14:textId="77777777" w:rsidR="00382F71" w:rsidRDefault="00382F71">
      <w:pPr>
        <w:pStyle w:val="a3"/>
        <w:rPr>
          <w:sz w:val="20"/>
        </w:rPr>
      </w:pPr>
    </w:p>
    <w:p w14:paraId="37CEE29A" w14:textId="77777777" w:rsidR="00382F71" w:rsidRDefault="00382F71">
      <w:pPr>
        <w:pStyle w:val="a3"/>
        <w:rPr>
          <w:sz w:val="20"/>
        </w:rPr>
      </w:pPr>
    </w:p>
    <w:p w14:paraId="16D8010B" w14:textId="77777777" w:rsidR="00382F71" w:rsidRDefault="00382F71">
      <w:pPr>
        <w:pStyle w:val="a3"/>
        <w:rPr>
          <w:sz w:val="20"/>
        </w:rPr>
      </w:pPr>
    </w:p>
    <w:p w14:paraId="77ACC754" w14:textId="77777777" w:rsidR="00382F71" w:rsidRDefault="00382F71">
      <w:pPr>
        <w:pStyle w:val="a3"/>
        <w:rPr>
          <w:sz w:val="20"/>
        </w:rPr>
      </w:pPr>
    </w:p>
    <w:p w14:paraId="3A67D488" w14:textId="77777777" w:rsidR="00382F71" w:rsidRDefault="00382F71">
      <w:pPr>
        <w:pStyle w:val="a3"/>
        <w:rPr>
          <w:sz w:val="20"/>
        </w:rPr>
      </w:pPr>
    </w:p>
    <w:p w14:paraId="3C51385A" w14:textId="77777777" w:rsidR="00382F71" w:rsidRDefault="00382F71">
      <w:pPr>
        <w:pStyle w:val="a3"/>
        <w:rPr>
          <w:sz w:val="20"/>
        </w:rPr>
      </w:pPr>
    </w:p>
    <w:p w14:paraId="12EBB176" w14:textId="77777777" w:rsidR="00382F71" w:rsidRDefault="00382F71">
      <w:pPr>
        <w:pStyle w:val="a3"/>
        <w:rPr>
          <w:sz w:val="20"/>
        </w:rPr>
      </w:pPr>
    </w:p>
    <w:p w14:paraId="7703AA65" w14:textId="77777777" w:rsidR="00382F71" w:rsidRDefault="00000000">
      <w:pPr>
        <w:pStyle w:val="4"/>
        <w:numPr>
          <w:ilvl w:val="2"/>
          <w:numId w:val="228"/>
        </w:numPr>
        <w:tabs>
          <w:tab w:val="left" w:pos="1192"/>
        </w:tabs>
        <w:spacing w:before="212"/>
        <w:ind w:hanging="721"/>
        <w:rPr>
          <w:color w:val="4AACC5"/>
          <w:sz w:val="26"/>
        </w:rPr>
      </w:pPr>
      <w:bookmarkStart w:id="1599" w:name="14.1.5堆排序"/>
      <w:bookmarkStart w:id="1600" w:name="_bookmark797"/>
      <w:bookmarkEnd w:id="1599"/>
      <w:bookmarkEnd w:id="1600"/>
      <w:r>
        <w:rPr>
          <w:color w:val="4AACC5"/>
        </w:rPr>
        <w:t>堆排序</w:t>
      </w:r>
    </w:p>
    <w:p w14:paraId="62ACDD2D" w14:textId="77777777" w:rsidR="00382F71" w:rsidRDefault="00382F71">
      <w:pPr>
        <w:pStyle w:val="a3"/>
        <w:rPr>
          <w:sz w:val="30"/>
        </w:rPr>
      </w:pPr>
    </w:p>
    <w:p w14:paraId="1CADE430" w14:textId="77777777" w:rsidR="00382F71" w:rsidRDefault="00382F71">
      <w:pPr>
        <w:pStyle w:val="a3"/>
        <w:spacing w:before="12"/>
        <w:rPr>
          <w:sz w:val="27"/>
        </w:rPr>
      </w:pPr>
    </w:p>
    <w:p w14:paraId="5617BAEF" w14:textId="77777777" w:rsidR="00382F71" w:rsidRDefault="00000000">
      <w:pPr>
        <w:spacing w:line="364" w:lineRule="auto"/>
        <w:ind w:left="471" w:right="231" w:firstLine="420"/>
        <w:rPr>
          <w:sz w:val="24"/>
        </w:rPr>
      </w:pPr>
      <w:r>
        <w:rPr>
          <w:sz w:val="24"/>
        </w:rPr>
        <w:t>堆排序(Heapsort)是指利用堆积树（堆）这种数据结构所设计的一种排序算法，它是</w:t>
      </w:r>
      <w:r>
        <w:rPr>
          <w:spacing w:val="-12"/>
          <w:sz w:val="24"/>
        </w:rPr>
        <w:t>选择排序的一种。可以利用数组的特点快速定位指定索引的元素。</w:t>
      </w:r>
      <w:proofErr w:type="gramStart"/>
      <w:r>
        <w:rPr>
          <w:spacing w:val="-12"/>
          <w:sz w:val="24"/>
        </w:rPr>
        <w:t>堆分为大根堆</w:t>
      </w:r>
      <w:proofErr w:type="gramEnd"/>
      <w:r>
        <w:rPr>
          <w:spacing w:val="-12"/>
          <w:sz w:val="24"/>
        </w:rPr>
        <w:t>和小根堆，</w:t>
      </w:r>
      <w:r>
        <w:rPr>
          <w:spacing w:val="-117"/>
          <w:sz w:val="24"/>
        </w:rPr>
        <w:t xml:space="preserve"> </w:t>
      </w:r>
      <w:r>
        <w:rPr>
          <w:spacing w:val="-15"/>
          <w:sz w:val="24"/>
        </w:rPr>
        <w:t>是完全二叉树。</w:t>
      </w:r>
      <w:proofErr w:type="gramStart"/>
      <w:r>
        <w:rPr>
          <w:spacing w:val="-15"/>
          <w:sz w:val="24"/>
        </w:rPr>
        <w:t>大根堆的</w:t>
      </w:r>
      <w:proofErr w:type="gramEnd"/>
      <w:r>
        <w:rPr>
          <w:spacing w:val="-15"/>
          <w:sz w:val="24"/>
        </w:rPr>
        <w:t xml:space="preserve">要求是每个节点的值都不大于其父节点的值，即 </w:t>
      </w:r>
      <w:r>
        <w:rPr>
          <w:sz w:val="24"/>
        </w:rPr>
        <w:t>A[PARENT[</w:t>
      </w:r>
      <w:proofErr w:type="spellStart"/>
      <w:r>
        <w:rPr>
          <w:sz w:val="24"/>
        </w:rPr>
        <w:t>i</w:t>
      </w:r>
      <w:proofErr w:type="spellEnd"/>
      <w:r>
        <w:rPr>
          <w:sz w:val="24"/>
        </w:rPr>
        <w:t>]] &gt;=</w:t>
      </w:r>
      <w:r>
        <w:rPr>
          <w:spacing w:val="-117"/>
          <w:sz w:val="24"/>
        </w:rPr>
        <w:t xml:space="preserve"> </w:t>
      </w:r>
      <w:r>
        <w:rPr>
          <w:sz w:val="24"/>
        </w:rPr>
        <w:t>A[</w:t>
      </w:r>
      <w:proofErr w:type="spellStart"/>
      <w:r>
        <w:rPr>
          <w:sz w:val="24"/>
        </w:rPr>
        <w:t>i</w:t>
      </w:r>
      <w:proofErr w:type="spellEnd"/>
      <w:r>
        <w:rPr>
          <w:sz w:val="24"/>
        </w:rPr>
        <w:t>]。在数组的非降序排序中，需要使用的就是大根堆， 因为根据</w:t>
      </w:r>
      <w:proofErr w:type="gramStart"/>
      <w:r>
        <w:rPr>
          <w:sz w:val="24"/>
        </w:rPr>
        <w:t>大根堆的</w:t>
      </w:r>
      <w:proofErr w:type="gramEnd"/>
      <w:r>
        <w:rPr>
          <w:sz w:val="24"/>
        </w:rPr>
        <w:t>要求可知，</w:t>
      </w:r>
      <w:r>
        <w:rPr>
          <w:spacing w:val="1"/>
          <w:sz w:val="24"/>
        </w:rPr>
        <w:t xml:space="preserve"> </w:t>
      </w:r>
      <w:r>
        <w:rPr>
          <w:sz w:val="24"/>
        </w:rPr>
        <w:t>最大的值一定在堆顶。</w:t>
      </w:r>
    </w:p>
    <w:p w14:paraId="676B5730" w14:textId="77777777" w:rsidR="00382F71" w:rsidRDefault="00382F71">
      <w:pPr>
        <w:spacing w:line="364" w:lineRule="auto"/>
        <w:rPr>
          <w:sz w:val="24"/>
        </w:rPr>
        <w:sectPr w:rsidR="00382F71">
          <w:pgSz w:w="11910" w:h="16840"/>
          <w:pgMar w:top="1200" w:right="940" w:bottom="680" w:left="820" w:header="0" w:footer="406" w:gutter="0"/>
          <w:cols w:space="720"/>
        </w:sectPr>
      </w:pPr>
    </w:p>
    <w:p w14:paraId="1BFCA9A7" w14:textId="77777777" w:rsidR="00382F71" w:rsidRDefault="00000000">
      <w:pPr>
        <w:pStyle w:val="a3"/>
        <w:ind w:left="472"/>
        <w:rPr>
          <w:sz w:val="20"/>
        </w:rPr>
      </w:pPr>
      <w:r>
        <w:rPr>
          <w:sz w:val="20"/>
        </w:rPr>
      </w:r>
      <w:r>
        <w:rPr>
          <w:sz w:val="20"/>
        </w:rPr>
        <w:pict w14:anchorId="287BF882">
          <v:shape id="_x0000_s2087" type="#_x0000_t202" style="width:466.1pt;height:585pt;mso-left-percent:-10001;mso-top-percent:-10001;mso-position-horizontal:absolute;mso-position-horizontal-relative:char;mso-position-vertical:absolute;mso-position-vertical-relative:line;mso-left-percent:-10001;mso-top-percent:-10001" fillcolor="#2b2b2b" stroked="f">
            <v:textbox inset="0,0,0,0">
              <w:txbxContent>
                <w:p w14:paraId="144A81FE" w14:textId="77777777" w:rsidR="00382F71" w:rsidRDefault="00000000">
                  <w:pPr>
                    <w:spacing w:before="127" w:line="520" w:lineRule="auto"/>
                    <w:ind w:left="380" w:right="5672" w:hanging="382"/>
                    <w:rPr>
                      <w:rFonts w:ascii="Courier New"/>
                      <w:sz w:val="19"/>
                    </w:rPr>
                  </w:pPr>
                  <w:r>
                    <w:rPr>
                      <w:rFonts w:ascii="Courier New"/>
                      <w:color w:val="CC7831"/>
                      <w:sz w:val="19"/>
                    </w:rPr>
                    <w:t>def</w:t>
                  </w:r>
                  <w:r>
                    <w:rPr>
                      <w:rFonts w:ascii="Courier New"/>
                      <w:color w:val="CC7831"/>
                      <w:spacing w:val="-6"/>
                      <w:sz w:val="19"/>
                    </w:rPr>
                    <w:t xml:space="preserve"> </w:t>
                  </w:r>
                  <w:proofErr w:type="spellStart"/>
                  <w:r>
                    <w:rPr>
                      <w:rFonts w:ascii="Courier New"/>
                      <w:color w:val="FFC56C"/>
                      <w:sz w:val="19"/>
                    </w:rPr>
                    <w:t>adjust_</w:t>
                  </w:r>
                  <w:proofErr w:type="gramStart"/>
                  <w:r>
                    <w:rPr>
                      <w:rFonts w:ascii="Courier New"/>
                      <w:color w:val="FFC56C"/>
                      <w:sz w:val="19"/>
                    </w:rPr>
                    <w:t>heap</w:t>
                  </w:r>
                  <w:proofErr w:type="spellEnd"/>
                  <w:r>
                    <w:rPr>
                      <w:rFonts w:ascii="Courier New"/>
                      <w:color w:val="A9B7C5"/>
                      <w:sz w:val="19"/>
                    </w:rPr>
                    <w:t>(</w:t>
                  </w:r>
                  <w:proofErr w:type="gramEnd"/>
                  <w:r>
                    <w:rPr>
                      <w:rFonts w:ascii="Courier New"/>
                      <w:color w:val="A9B7C5"/>
                      <w:sz w:val="19"/>
                    </w:rPr>
                    <w:t>lists</w:t>
                  </w:r>
                  <w:r>
                    <w:rPr>
                      <w:rFonts w:ascii="Courier New"/>
                      <w:color w:val="CC7831"/>
                      <w:sz w:val="19"/>
                    </w:rPr>
                    <w:t>,</w:t>
                  </w:r>
                  <w:r>
                    <w:rPr>
                      <w:rFonts w:ascii="Courier New"/>
                      <w:color w:val="CC7831"/>
                      <w:spacing w:val="-5"/>
                      <w:sz w:val="19"/>
                    </w:rPr>
                    <w:t xml:space="preserve"> </w:t>
                  </w:r>
                  <w:proofErr w:type="spellStart"/>
                  <w:r>
                    <w:rPr>
                      <w:rFonts w:ascii="Courier New"/>
                      <w:color w:val="A9B7C5"/>
                      <w:sz w:val="19"/>
                    </w:rPr>
                    <w:t>i</w:t>
                  </w:r>
                  <w:proofErr w:type="spellEnd"/>
                  <w:r>
                    <w:rPr>
                      <w:rFonts w:ascii="Courier New"/>
                      <w:color w:val="CC7831"/>
                      <w:sz w:val="19"/>
                    </w:rPr>
                    <w:t>,</w:t>
                  </w:r>
                  <w:r>
                    <w:rPr>
                      <w:rFonts w:ascii="Courier New"/>
                      <w:color w:val="CC7831"/>
                      <w:spacing w:val="-6"/>
                      <w:sz w:val="19"/>
                    </w:rPr>
                    <w:t xml:space="preserve"> </w:t>
                  </w:r>
                  <w:r>
                    <w:rPr>
                      <w:rFonts w:ascii="Courier New"/>
                      <w:color w:val="A9B7C5"/>
                      <w:sz w:val="19"/>
                    </w:rPr>
                    <w:t>size):</w:t>
                  </w:r>
                  <w:r>
                    <w:rPr>
                      <w:rFonts w:ascii="Courier New"/>
                      <w:color w:val="A9B7C5"/>
                      <w:spacing w:val="-112"/>
                      <w:sz w:val="19"/>
                    </w:rPr>
                    <w:t xml:space="preserve"> </w:t>
                  </w:r>
                  <w:proofErr w:type="spellStart"/>
                  <w:r>
                    <w:rPr>
                      <w:rFonts w:ascii="Courier New"/>
                      <w:color w:val="A9B7C5"/>
                      <w:sz w:val="19"/>
                    </w:rPr>
                    <w:t>lchild</w:t>
                  </w:r>
                  <w:proofErr w:type="spellEnd"/>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r>
                    <w:rPr>
                      <w:rFonts w:ascii="Courier New"/>
                      <w:color w:val="6896BA"/>
                      <w:sz w:val="19"/>
                    </w:rPr>
                    <w:t>2</w:t>
                  </w:r>
                  <w:r>
                    <w:rPr>
                      <w:rFonts w:ascii="Courier New"/>
                      <w:color w:val="6896BA"/>
                      <w:spacing w:val="-1"/>
                      <w:sz w:val="19"/>
                    </w:rPr>
                    <w:t xml:space="preserve"> </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i</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r>
                    <w:rPr>
                      <w:rFonts w:ascii="Courier New"/>
                      <w:color w:val="6896BA"/>
                      <w:sz w:val="19"/>
                    </w:rPr>
                    <w:t>1</w:t>
                  </w:r>
                </w:p>
                <w:p w14:paraId="096997B0" w14:textId="77777777" w:rsidR="00382F71" w:rsidRDefault="00000000">
                  <w:pPr>
                    <w:spacing w:before="1" w:line="520" w:lineRule="auto"/>
                    <w:ind w:left="380" w:right="6878"/>
                    <w:rPr>
                      <w:rFonts w:ascii="Courier New"/>
                      <w:sz w:val="19"/>
                    </w:rPr>
                  </w:pPr>
                  <w:proofErr w:type="spellStart"/>
                  <w:r>
                    <w:rPr>
                      <w:rFonts w:ascii="Courier New"/>
                      <w:color w:val="A9B7C5"/>
                      <w:sz w:val="19"/>
                    </w:rPr>
                    <w:t>rchild</w:t>
                  </w:r>
                  <w:proofErr w:type="spellEnd"/>
                  <w:r>
                    <w:rPr>
                      <w:rFonts w:ascii="Courier New"/>
                      <w:color w:val="A9B7C5"/>
                      <w:spacing w:val="-1"/>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2</w:t>
                  </w:r>
                  <w:r>
                    <w:rPr>
                      <w:rFonts w:ascii="Courier New"/>
                      <w:color w:val="6896BA"/>
                      <w:spacing w:val="-1"/>
                      <w:sz w:val="19"/>
                    </w:rPr>
                    <w:t xml:space="preserve"> </w:t>
                  </w:r>
                  <w:r>
                    <w:rPr>
                      <w:rFonts w:ascii="Courier New"/>
                      <w:color w:val="A9B7C5"/>
                      <w:sz w:val="19"/>
                    </w:rPr>
                    <w:t>*</w:t>
                  </w:r>
                  <w:r>
                    <w:rPr>
                      <w:rFonts w:ascii="Courier New"/>
                      <w:color w:val="A9B7C5"/>
                      <w:spacing w:val="-2"/>
                      <w:sz w:val="19"/>
                    </w:rPr>
                    <w:t xml:space="preserve"> </w:t>
                  </w:r>
                  <w:proofErr w:type="spellStart"/>
                  <w:r>
                    <w:rPr>
                      <w:rFonts w:ascii="Courier New"/>
                      <w:color w:val="A9B7C5"/>
                      <w:sz w:val="19"/>
                    </w:rPr>
                    <w:t>i</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r>
                    <w:rPr>
                      <w:rFonts w:ascii="Courier New"/>
                      <w:color w:val="6896BA"/>
                      <w:sz w:val="19"/>
                    </w:rPr>
                    <w:t>2</w:t>
                  </w:r>
                  <w:r>
                    <w:rPr>
                      <w:rFonts w:ascii="Courier New"/>
                      <w:color w:val="6896BA"/>
                      <w:spacing w:val="-112"/>
                      <w:sz w:val="19"/>
                    </w:rPr>
                    <w:t xml:space="preserve"> </w:t>
                  </w:r>
                  <w:r>
                    <w:rPr>
                      <w:rFonts w:ascii="Courier New"/>
                      <w:color w:val="A9B7C5"/>
                      <w:sz w:val="19"/>
                    </w:rPr>
                    <w:t>max</w:t>
                  </w:r>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i</w:t>
                  </w:r>
                  <w:proofErr w:type="spellEnd"/>
                </w:p>
                <w:p w14:paraId="32ECE712" w14:textId="77777777" w:rsidR="00382F71" w:rsidRDefault="00000000">
                  <w:pPr>
                    <w:spacing w:before="2"/>
                    <w:ind w:left="-1" w:right="7116"/>
                    <w:jc w:val="right"/>
                    <w:rPr>
                      <w:rFonts w:ascii="Courier New"/>
                      <w:sz w:val="19"/>
                    </w:rPr>
                  </w:pPr>
                  <w:r>
                    <w:rPr>
                      <w:rFonts w:ascii="Courier New"/>
                      <w:color w:val="CC7831"/>
                      <w:sz w:val="19"/>
                    </w:rPr>
                    <w:t>if</w:t>
                  </w:r>
                  <w:r>
                    <w:rPr>
                      <w:rFonts w:ascii="Courier New"/>
                      <w:color w:val="CC7831"/>
                      <w:spacing w:val="-3"/>
                      <w:sz w:val="19"/>
                    </w:rPr>
                    <w:t xml:space="preserve"> </w:t>
                  </w:r>
                  <w:proofErr w:type="spellStart"/>
                  <w:r>
                    <w:rPr>
                      <w:rFonts w:ascii="Courier New"/>
                      <w:color w:val="A9B7C5"/>
                      <w:sz w:val="19"/>
                    </w:rPr>
                    <w:t>i</w:t>
                  </w:r>
                  <w:proofErr w:type="spellEnd"/>
                  <w:r>
                    <w:rPr>
                      <w:rFonts w:ascii="Courier New"/>
                      <w:color w:val="A9B7C5"/>
                      <w:spacing w:val="-2"/>
                      <w:sz w:val="19"/>
                    </w:rPr>
                    <w:t xml:space="preserve"> </w:t>
                  </w:r>
                  <w:r>
                    <w:rPr>
                      <w:rFonts w:ascii="Courier New"/>
                      <w:color w:val="A9B7C5"/>
                      <w:sz w:val="19"/>
                    </w:rPr>
                    <w:t>&lt;</w:t>
                  </w:r>
                  <w:r>
                    <w:rPr>
                      <w:rFonts w:ascii="Courier New"/>
                      <w:color w:val="A9B7C5"/>
                      <w:spacing w:val="-2"/>
                      <w:sz w:val="19"/>
                    </w:rPr>
                    <w:t xml:space="preserve"> </w:t>
                  </w:r>
                  <w:r>
                    <w:rPr>
                      <w:rFonts w:ascii="Courier New"/>
                      <w:color w:val="A9B7C5"/>
                      <w:sz w:val="19"/>
                    </w:rPr>
                    <w:t>size /</w:t>
                  </w:r>
                  <w:r>
                    <w:rPr>
                      <w:rFonts w:ascii="Courier New"/>
                      <w:color w:val="A9B7C5"/>
                      <w:spacing w:val="-2"/>
                      <w:sz w:val="19"/>
                    </w:rPr>
                    <w:t xml:space="preserve"> </w:t>
                  </w:r>
                  <w:r>
                    <w:rPr>
                      <w:rFonts w:ascii="Courier New"/>
                      <w:color w:val="6896BA"/>
                      <w:sz w:val="19"/>
                    </w:rPr>
                    <w:t>2</w:t>
                  </w:r>
                  <w:r>
                    <w:rPr>
                      <w:rFonts w:ascii="Courier New"/>
                      <w:color w:val="A9B7C5"/>
                      <w:sz w:val="19"/>
                    </w:rPr>
                    <w:t>:</w:t>
                  </w:r>
                </w:p>
                <w:p w14:paraId="456976DB" w14:textId="77777777" w:rsidR="00382F71" w:rsidRDefault="00382F71">
                  <w:pPr>
                    <w:pStyle w:val="a3"/>
                    <w:spacing w:before="4"/>
                    <w:rPr>
                      <w:rFonts w:ascii="Courier New"/>
                      <w:sz w:val="22"/>
                    </w:rPr>
                  </w:pPr>
                </w:p>
                <w:p w14:paraId="7A0176D0" w14:textId="77777777" w:rsidR="00382F71" w:rsidRDefault="00000000">
                  <w:pPr>
                    <w:spacing w:line="520" w:lineRule="auto"/>
                    <w:ind w:left="1139" w:right="2944" w:hanging="380"/>
                    <w:rPr>
                      <w:rFonts w:ascii="Courier New"/>
                      <w:sz w:val="19"/>
                    </w:rPr>
                  </w:pPr>
                  <w:r>
                    <w:rPr>
                      <w:rFonts w:ascii="Courier New"/>
                      <w:color w:val="CC7831"/>
                      <w:sz w:val="19"/>
                    </w:rPr>
                    <w:t>if</w:t>
                  </w:r>
                  <w:r>
                    <w:rPr>
                      <w:rFonts w:ascii="Courier New"/>
                      <w:color w:val="CC7831"/>
                      <w:spacing w:val="-4"/>
                      <w:sz w:val="19"/>
                    </w:rPr>
                    <w:t xml:space="preserve"> </w:t>
                  </w:r>
                  <w:proofErr w:type="spellStart"/>
                  <w:r>
                    <w:rPr>
                      <w:rFonts w:ascii="Courier New"/>
                      <w:color w:val="A9B7C5"/>
                      <w:sz w:val="19"/>
                    </w:rPr>
                    <w:t>lchild</w:t>
                  </w:r>
                  <w:proofErr w:type="spellEnd"/>
                  <w:r>
                    <w:rPr>
                      <w:rFonts w:ascii="Courier New"/>
                      <w:color w:val="A9B7C5"/>
                      <w:spacing w:val="-1"/>
                      <w:sz w:val="19"/>
                    </w:rPr>
                    <w:t xml:space="preserve"> </w:t>
                  </w:r>
                  <w:r>
                    <w:rPr>
                      <w:rFonts w:ascii="Courier New"/>
                      <w:color w:val="A9B7C5"/>
                      <w:sz w:val="19"/>
                    </w:rPr>
                    <w:t>&lt;</w:t>
                  </w:r>
                  <w:r>
                    <w:rPr>
                      <w:rFonts w:ascii="Courier New"/>
                      <w:color w:val="A9B7C5"/>
                      <w:spacing w:val="-4"/>
                      <w:sz w:val="19"/>
                    </w:rPr>
                    <w:t xml:space="preserve"> </w:t>
                  </w:r>
                  <w:r>
                    <w:rPr>
                      <w:rFonts w:ascii="Courier New"/>
                      <w:color w:val="A9B7C5"/>
                      <w:sz w:val="19"/>
                    </w:rPr>
                    <w:t>size</w:t>
                  </w:r>
                  <w:r>
                    <w:rPr>
                      <w:rFonts w:ascii="Courier New"/>
                      <w:color w:val="A9B7C5"/>
                      <w:spacing w:val="-4"/>
                      <w:sz w:val="19"/>
                    </w:rPr>
                    <w:t xml:space="preserve"> </w:t>
                  </w:r>
                  <w:r>
                    <w:rPr>
                      <w:rFonts w:ascii="Courier New"/>
                      <w:color w:val="CC7831"/>
                      <w:sz w:val="19"/>
                    </w:rPr>
                    <w:t>and</w:t>
                  </w:r>
                  <w:r>
                    <w:rPr>
                      <w:rFonts w:ascii="Courier New"/>
                      <w:color w:val="CC7831"/>
                      <w:spacing w:val="-4"/>
                      <w:sz w:val="19"/>
                    </w:rPr>
                    <w:t xml:space="preserve"> </w:t>
                  </w:r>
                  <w:r>
                    <w:rPr>
                      <w:rFonts w:ascii="Courier New"/>
                      <w:color w:val="A9B7C5"/>
                      <w:sz w:val="19"/>
                    </w:rPr>
                    <w:t>lists[</w:t>
                  </w:r>
                  <w:proofErr w:type="spellStart"/>
                  <w:r>
                    <w:rPr>
                      <w:rFonts w:ascii="Courier New"/>
                      <w:color w:val="A9B7C5"/>
                      <w:sz w:val="19"/>
                    </w:rPr>
                    <w:t>lchild</w:t>
                  </w:r>
                  <w:proofErr w:type="spellEnd"/>
                  <w:r>
                    <w:rPr>
                      <w:rFonts w:ascii="Courier New"/>
                      <w:color w:val="A9B7C5"/>
                      <w:sz w:val="19"/>
                    </w:rPr>
                    <w:t>]</w:t>
                  </w:r>
                  <w:r>
                    <w:rPr>
                      <w:rFonts w:ascii="Courier New"/>
                      <w:color w:val="A9B7C5"/>
                      <w:spacing w:val="-3"/>
                      <w:sz w:val="19"/>
                    </w:rPr>
                    <w:t xml:space="preserve"> </w:t>
                  </w:r>
                  <w:r>
                    <w:rPr>
                      <w:rFonts w:ascii="Courier New"/>
                      <w:color w:val="A9B7C5"/>
                      <w:sz w:val="19"/>
                    </w:rPr>
                    <w:t>&gt;</w:t>
                  </w:r>
                  <w:r>
                    <w:rPr>
                      <w:rFonts w:ascii="Courier New"/>
                      <w:color w:val="A9B7C5"/>
                      <w:spacing w:val="-4"/>
                      <w:sz w:val="19"/>
                    </w:rPr>
                    <w:t xml:space="preserve"> </w:t>
                  </w:r>
                  <w:r>
                    <w:rPr>
                      <w:rFonts w:ascii="Courier New"/>
                      <w:color w:val="A9B7C5"/>
                      <w:sz w:val="19"/>
                    </w:rPr>
                    <w:t>lists[max]:</w:t>
                  </w:r>
                  <w:r>
                    <w:rPr>
                      <w:rFonts w:ascii="Courier New"/>
                      <w:color w:val="A9B7C5"/>
                      <w:spacing w:val="-112"/>
                      <w:sz w:val="19"/>
                    </w:rPr>
                    <w:t xml:space="preserve"> </w:t>
                  </w:r>
                  <w:r>
                    <w:rPr>
                      <w:rFonts w:ascii="Courier New"/>
                      <w:color w:val="A9B7C5"/>
                      <w:sz w:val="19"/>
                    </w:rPr>
                    <w:t>max</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lchild</w:t>
                  </w:r>
                  <w:proofErr w:type="spellEnd"/>
                </w:p>
                <w:p w14:paraId="2537FFCD" w14:textId="77777777" w:rsidR="00382F71" w:rsidRDefault="00000000">
                  <w:pPr>
                    <w:spacing w:before="2" w:line="520" w:lineRule="auto"/>
                    <w:ind w:left="1139" w:right="2944" w:hanging="380"/>
                    <w:rPr>
                      <w:rFonts w:ascii="Courier New"/>
                      <w:sz w:val="19"/>
                    </w:rPr>
                  </w:pPr>
                  <w:r>
                    <w:rPr>
                      <w:rFonts w:ascii="Courier New"/>
                      <w:color w:val="CC7831"/>
                      <w:sz w:val="19"/>
                    </w:rPr>
                    <w:t>if</w:t>
                  </w:r>
                  <w:r>
                    <w:rPr>
                      <w:rFonts w:ascii="Courier New"/>
                      <w:color w:val="CC7831"/>
                      <w:spacing w:val="-4"/>
                      <w:sz w:val="19"/>
                    </w:rPr>
                    <w:t xml:space="preserve"> </w:t>
                  </w:r>
                  <w:proofErr w:type="spellStart"/>
                  <w:r>
                    <w:rPr>
                      <w:rFonts w:ascii="Courier New"/>
                      <w:color w:val="A9B7C5"/>
                      <w:sz w:val="19"/>
                    </w:rPr>
                    <w:t>rchild</w:t>
                  </w:r>
                  <w:proofErr w:type="spellEnd"/>
                  <w:r>
                    <w:rPr>
                      <w:rFonts w:ascii="Courier New"/>
                      <w:color w:val="A9B7C5"/>
                      <w:spacing w:val="-1"/>
                      <w:sz w:val="19"/>
                    </w:rPr>
                    <w:t xml:space="preserve"> </w:t>
                  </w:r>
                  <w:r>
                    <w:rPr>
                      <w:rFonts w:ascii="Courier New"/>
                      <w:color w:val="A9B7C5"/>
                      <w:sz w:val="19"/>
                    </w:rPr>
                    <w:t>&lt;</w:t>
                  </w:r>
                  <w:r>
                    <w:rPr>
                      <w:rFonts w:ascii="Courier New"/>
                      <w:color w:val="A9B7C5"/>
                      <w:spacing w:val="-4"/>
                      <w:sz w:val="19"/>
                    </w:rPr>
                    <w:t xml:space="preserve"> </w:t>
                  </w:r>
                  <w:r>
                    <w:rPr>
                      <w:rFonts w:ascii="Courier New"/>
                      <w:color w:val="A9B7C5"/>
                      <w:sz w:val="19"/>
                    </w:rPr>
                    <w:t>size</w:t>
                  </w:r>
                  <w:r>
                    <w:rPr>
                      <w:rFonts w:ascii="Courier New"/>
                      <w:color w:val="A9B7C5"/>
                      <w:spacing w:val="-4"/>
                      <w:sz w:val="19"/>
                    </w:rPr>
                    <w:t xml:space="preserve"> </w:t>
                  </w:r>
                  <w:r>
                    <w:rPr>
                      <w:rFonts w:ascii="Courier New"/>
                      <w:color w:val="CC7831"/>
                      <w:sz w:val="19"/>
                    </w:rPr>
                    <w:t>and</w:t>
                  </w:r>
                  <w:r>
                    <w:rPr>
                      <w:rFonts w:ascii="Courier New"/>
                      <w:color w:val="CC7831"/>
                      <w:spacing w:val="-4"/>
                      <w:sz w:val="19"/>
                    </w:rPr>
                    <w:t xml:space="preserve"> </w:t>
                  </w:r>
                  <w:r>
                    <w:rPr>
                      <w:rFonts w:ascii="Courier New"/>
                      <w:color w:val="A9B7C5"/>
                      <w:sz w:val="19"/>
                    </w:rPr>
                    <w:t>lists[</w:t>
                  </w:r>
                  <w:proofErr w:type="spellStart"/>
                  <w:r>
                    <w:rPr>
                      <w:rFonts w:ascii="Courier New"/>
                      <w:color w:val="A9B7C5"/>
                      <w:sz w:val="19"/>
                    </w:rPr>
                    <w:t>rchild</w:t>
                  </w:r>
                  <w:proofErr w:type="spellEnd"/>
                  <w:r>
                    <w:rPr>
                      <w:rFonts w:ascii="Courier New"/>
                      <w:color w:val="A9B7C5"/>
                      <w:sz w:val="19"/>
                    </w:rPr>
                    <w:t>]</w:t>
                  </w:r>
                  <w:r>
                    <w:rPr>
                      <w:rFonts w:ascii="Courier New"/>
                      <w:color w:val="A9B7C5"/>
                      <w:spacing w:val="-3"/>
                      <w:sz w:val="19"/>
                    </w:rPr>
                    <w:t xml:space="preserve"> </w:t>
                  </w:r>
                  <w:r>
                    <w:rPr>
                      <w:rFonts w:ascii="Courier New"/>
                      <w:color w:val="A9B7C5"/>
                      <w:sz w:val="19"/>
                    </w:rPr>
                    <w:t>&gt;</w:t>
                  </w:r>
                  <w:r>
                    <w:rPr>
                      <w:rFonts w:ascii="Courier New"/>
                      <w:color w:val="A9B7C5"/>
                      <w:spacing w:val="-4"/>
                      <w:sz w:val="19"/>
                    </w:rPr>
                    <w:t xml:space="preserve"> </w:t>
                  </w:r>
                  <w:r>
                    <w:rPr>
                      <w:rFonts w:ascii="Courier New"/>
                      <w:color w:val="A9B7C5"/>
                      <w:sz w:val="19"/>
                    </w:rPr>
                    <w:t>lists[max]:</w:t>
                  </w:r>
                  <w:r>
                    <w:rPr>
                      <w:rFonts w:ascii="Courier New"/>
                      <w:color w:val="A9B7C5"/>
                      <w:spacing w:val="-112"/>
                      <w:sz w:val="19"/>
                    </w:rPr>
                    <w:t xml:space="preserve"> </w:t>
                  </w:r>
                  <w:r>
                    <w:rPr>
                      <w:rFonts w:ascii="Courier New"/>
                      <w:color w:val="A9B7C5"/>
                      <w:sz w:val="19"/>
                    </w:rPr>
                    <w:t>max</w:t>
                  </w:r>
                  <w:r>
                    <w:rPr>
                      <w:rFonts w:ascii="Courier New"/>
                      <w:color w:val="A9B7C5"/>
                      <w:spacing w:val="-2"/>
                      <w:sz w:val="19"/>
                    </w:rPr>
                    <w:t xml:space="preserve"> </w:t>
                  </w:r>
                  <w:r>
                    <w:rPr>
                      <w:rFonts w:ascii="Courier New"/>
                      <w:color w:val="A9B7C5"/>
                      <w:sz w:val="19"/>
                    </w:rPr>
                    <w:t>=</w:t>
                  </w:r>
                  <w:r>
                    <w:rPr>
                      <w:rFonts w:ascii="Courier New"/>
                      <w:color w:val="A9B7C5"/>
                      <w:spacing w:val="-1"/>
                      <w:sz w:val="19"/>
                    </w:rPr>
                    <w:t xml:space="preserve"> </w:t>
                  </w:r>
                  <w:proofErr w:type="spellStart"/>
                  <w:r>
                    <w:rPr>
                      <w:rFonts w:ascii="Courier New"/>
                      <w:color w:val="A9B7C5"/>
                      <w:sz w:val="19"/>
                    </w:rPr>
                    <w:t>rchild</w:t>
                  </w:r>
                  <w:proofErr w:type="spellEnd"/>
                </w:p>
                <w:p w14:paraId="705D2739" w14:textId="77777777" w:rsidR="00382F71" w:rsidRDefault="00000000">
                  <w:pPr>
                    <w:spacing w:before="2"/>
                    <w:ind w:left="-1" w:right="7193"/>
                    <w:jc w:val="right"/>
                    <w:rPr>
                      <w:rFonts w:ascii="Courier New"/>
                      <w:sz w:val="19"/>
                    </w:rPr>
                  </w:pPr>
                  <w:r>
                    <w:rPr>
                      <w:rFonts w:ascii="Courier New"/>
                      <w:color w:val="CC7831"/>
                      <w:sz w:val="19"/>
                    </w:rPr>
                    <w:t>if</w:t>
                  </w:r>
                  <w:r>
                    <w:rPr>
                      <w:rFonts w:ascii="Courier New"/>
                      <w:color w:val="CC7831"/>
                      <w:spacing w:val="-3"/>
                      <w:sz w:val="19"/>
                    </w:rPr>
                    <w:t xml:space="preserve"> </w:t>
                  </w:r>
                  <w:proofErr w:type="gramStart"/>
                  <w:r>
                    <w:rPr>
                      <w:rFonts w:ascii="Courier New"/>
                      <w:color w:val="A9B7C5"/>
                      <w:sz w:val="19"/>
                    </w:rPr>
                    <w:t>max</w:t>
                  </w:r>
                  <w:r>
                    <w:rPr>
                      <w:rFonts w:ascii="Courier New"/>
                      <w:color w:val="A9B7C5"/>
                      <w:spacing w:val="-3"/>
                      <w:sz w:val="19"/>
                    </w:rPr>
                    <w:t xml:space="preserve"> </w:t>
                  </w:r>
                  <w:r>
                    <w:rPr>
                      <w:rFonts w:ascii="Courier New"/>
                      <w:color w:val="A9B7C5"/>
                      <w:sz w:val="19"/>
                    </w:rPr>
                    <w:t>!</w:t>
                  </w:r>
                  <w:proofErr w:type="gramEnd"/>
                  <w:r>
                    <w:rPr>
                      <w:rFonts w:ascii="Courier New"/>
                      <w:color w:val="A9B7C5"/>
                      <w:sz w:val="19"/>
                    </w:rPr>
                    <w:t>= i:</w:t>
                  </w:r>
                </w:p>
                <w:p w14:paraId="40B6A80C" w14:textId="77777777" w:rsidR="00382F71" w:rsidRDefault="00382F71">
                  <w:pPr>
                    <w:pStyle w:val="a3"/>
                    <w:spacing w:before="3"/>
                    <w:rPr>
                      <w:rFonts w:ascii="Courier New"/>
                      <w:sz w:val="22"/>
                    </w:rPr>
                  </w:pPr>
                </w:p>
                <w:p w14:paraId="3A59B564" w14:textId="77777777" w:rsidR="00382F71" w:rsidRDefault="00000000">
                  <w:pPr>
                    <w:spacing w:line="520" w:lineRule="auto"/>
                    <w:ind w:left="1139" w:right="3260"/>
                    <w:rPr>
                      <w:rFonts w:ascii="Courier New"/>
                      <w:sz w:val="19"/>
                    </w:rPr>
                  </w:pPr>
                  <w:r>
                    <w:rPr>
                      <w:rFonts w:ascii="Courier New"/>
                      <w:color w:val="A9B7C5"/>
                      <w:sz w:val="19"/>
                    </w:rPr>
                    <w:t>lists[max]</w:t>
                  </w:r>
                  <w:r>
                    <w:rPr>
                      <w:rFonts w:ascii="Courier New"/>
                      <w:color w:val="CC7831"/>
                      <w:sz w:val="19"/>
                    </w:rPr>
                    <w:t xml:space="preserve">, </w:t>
                  </w:r>
                  <w:r>
                    <w:rPr>
                      <w:rFonts w:ascii="Courier New"/>
                      <w:color w:val="A9B7C5"/>
                      <w:sz w:val="19"/>
                    </w:rPr>
                    <w:t>lists[</w:t>
                  </w:r>
                  <w:proofErr w:type="spellStart"/>
                  <w:r>
                    <w:rPr>
                      <w:rFonts w:ascii="Courier New"/>
                      <w:color w:val="A9B7C5"/>
                      <w:sz w:val="19"/>
                    </w:rPr>
                    <w:t>i</w:t>
                  </w:r>
                  <w:proofErr w:type="spellEnd"/>
                  <w:r>
                    <w:rPr>
                      <w:rFonts w:ascii="Courier New"/>
                      <w:color w:val="A9B7C5"/>
                      <w:sz w:val="19"/>
                    </w:rPr>
                    <w:t>] = lists[</w:t>
                  </w:r>
                  <w:proofErr w:type="spellStart"/>
                  <w:r>
                    <w:rPr>
                      <w:rFonts w:ascii="Courier New"/>
                      <w:color w:val="A9B7C5"/>
                      <w:sz w:val="19"/>
                    </w:rPr>
                    <w:t>i</w:t>
                  </w:r>
                  <w:proofErr w:type="spellEnd"/>
                  <w:r>
                    <w:rPr>
                      <w:rFonts w:ascii="Courier New"/>
                      <w:color w:val="A9B7C5"/>
                      <w:sz w:val="19"/>
                    </w:rPr>
                    <w:t>]</w:t>
                  </w:r>
                  <w:r>
                    <w:rPr>
                      <w:rFonts w:ascii="Courier New"/>
                      <w:color w:val="CC7831"/>
                      <w:sz w:val="19"/>
                    </w:rPr>
                    <w:t xml:space="preserve">, </w:t>
                  </w:r>
                  <w:r>
                    <w:rPr>
                      <w:rFonts w:ascii="Courier New"/>
                      <w:color w:val="A9B7C5"/>
                      <w:sz w:val="19"/>
                    </w:rPr>
                    <w:t>lists[max]</w:t>
                  </w:r>
                  <w:r>
                    <w:rPr>
                      <w:rFonts w:ascii="Courier New"/>
                      <w:color w:val="A9B7C5"/>
                      <w:spacing w:val="-113"/>
                      <w:sz w:val="19"/>
                    </w:rPr>
                    <w:t xml:space="preserve"> </w:t>
                  </w:r>
                  <w:proofErr w:type="spellStart"/>
                  <w:r>
                    <w:rPr>
                      <w:rFonts w:ascii="Courier New"/>
                      <w:color w:val="A9B7C5"/>
                      <w:sz w:val="19"/>
                    </w:rPr>
                    <w:t>adjust_</w:t>
                  </w:r>
                  <w:proofErr w:type="gramStart"/>
                  <w:r>
                    <w:rPr>
                      <w:rFonts w:ascii="Courier New"/>
                      <w:color w:val="A9B7C5"/>
                      <w:sz w:val="19"/>
                    </w:rPr>
                    <w:t>heap</w:t>
                  </w:r>
                  <w:proofErr w:type="spellEnd"/>
                  <w:r>
                    <w:rPr>
                      <w:rFonts w:ascii="Courier New"/>
                      <w:color w:val="A9B7C5"/>
                      <w:sz w:val="19"/>
                    </w:rPr>
                    <w:t>(</w:t>
                  </w:r>
                  <w:proofErr w:type="gramEnd"/>
                  <w:r>
                    <w:rPr>
                      <w:rFonts w:ascii="Courier New"/>
                      <w:color w:val="A9B7C5"/>
                      <w:sz w:val="19"/>
                    </w:rPr>
                    <w:t>lists</w:t>
                  </w:r>
                  <w:r>
                    <w:rPr>
                      <w:rFonts w:ascii="Courier New"/>
                      <w:color w:val="CC7831"/>
                      <w:sz w:val="19"/>
                    </w:rPr>
                    <w:t>,</w:t>
                  </w:r>
                  <w:r>
                    <w:rPr>
                      <w:rFonts w:ascii="Courier New"/>
                      <w:color w:val="CC7831"/>
                      <w:spacing w:val="-2"/>
                      <w:sz w:val="19"/>
                    </w:rPr>
                    <w:t xml:space="preserve"> </w:t>
                  </w:r>
                  <w:r>
                    <w:rPr>
                      <w:rFonts w:ascii="Courier New"/>
                      <w:color w:val="A9B7C5"/>
                      <w:sz w:val="19"/>
                    </w:rPr>
                    <w:t>max</w:t>
                  </w:r>
                  <w:r>
                    <w:rPr>
                      <w:rFonts w:ascii="Courier New"/>
                      <w:color w:val="CC7831"/>
                      <w:sz w:val="19"/>
                    </w:rPr>
                    <w:t>,</w:t>
                  </w:r>
                  <w:r>
                    <w:rPr>
                      <w:rFonts w:ascii="Courier New"/>
                      <w:color w:val="CC7831"/>
                      <w:spacing w:val="-2"/>
                      <w:sz w:val="19"/>
                    </w:rPr>
                    <w:t xml:space="preserve"> </w:t>
                  </w:r>
                  <w:r>
                    <w:rPr>
                      <w:rFonts w:ascii="Courier New"/>
                      <w:color w:val="A9B7C5"/>
                      <w:sz w:val="19"/>
                    </w:rPr>
                    <w:t>size)</w:t>
                  </w:r>
                </w:p>
                <w:p w14:paraId="1E909FC9" w14:textId="77777777" w:rsidR="00382F71" w:rsidRDefault="00382F71">
                  <w:pPr>
                    <w:pStyle w:val="a3"/>
                    <w:rPr>
                      <w:rFonts w:ascii="Courier New"/>
                      <w:sz w:val="22"/>
                    </w:rPr>
                  </w:pPr>
                </w:p>
                <w:p w14:paraId="2D4EAF6C" w14:textId="77777777" w:rsidR="00382F71" w:rsidRDefault="00382F71">
                  <w:pPr>
                    <w:pStyle w:val="a3"/>
                    <w:rPr>
                      <w:rFonts w:ascii="Courier New"/>
                      <w:sz w:val="22"/>
                    </w:rPr>
                  </w:pPr>
                </w:p>
                <w:p w14:paraId="3EAC8E10" w14:textId="77777777" w:rsidR="00382F71" w:rsidRDefault="00382F71">
                  <w:pPr>
                    <w:pStyle w:val="a3"/>
                    <w:rPr>
                      <w:rFonts w:ascii="Courier New"/>
                      <w:sz w:val="22"/>
                    </w:rPr>
                  </w:pPr>
                </w:p>
                <w:p w14:paraId="7CD2CEC1" w14:textId="77777777" w:rsidR="00382F71" w:rsidRDefault="00000000">
                  <w:pPr>
                    <w:spacing w:before="190"/>
                    <w:ind w:left="-1"/>
                    <w:rPr>
                      <w:rFonts w:ascii="Courier New"/>
                      <w:sz w:val="19"/>
                    </w:rPr>
                  </w:pPr>
                  <w:r>
                    <w:rPr>
                      <w:rFonts w:ascii="Courier New"/>
                      <w:color w:val="CC7831"/>
                      <w:sz w:val="19"/>
                    </w:rPr>
                    <w:t>def</w:t>
                  </w:r>
                  <w:r>
                    <w:rPr>
                      <w:rFonts w:ascii="Courier New"/>
                      <w:color w:val="CC7831"/>
                      <w:spacing w:val="-7"/>
                      <w:sz w:val="19"/>
                    </w:rPr>
                    <w:t xml:space="preserve"> </w:t>
                  </w:r>
                  <w:proofErr w:type="spellStart"/>
                  <w:r>
                    <w:rPr>
                      <w:rFonts w:ascii="Courier New"/>
                      <w:color w:val="FFC56C"/>
                      <w:sz w:val="19"/>
                    </w:rPr>
                    <w:t>build_</w:t>
                  </w:r>
                  <w:proofErr w:type="gramStart"/>
                  <w:r>
                    <w:rPr>
                      <w:rFonts w:ascii="Courier New"/>
                      <w:color w:val="FFC56C"/>
                      <w:sz w:val="19"/>
                    </w:rPr>
                    <w:t>heap</w:t>
                  </w:r>
                  <w:proofErr w:type="spellEnd"/>
                  <w:r>
                    <w:rPr>
                      <w:rFonts w:ascii="Courier New"/>
                      <w:color w:val="A9B7C5"/>
                      <w:sz w:val="19"/>
                    </w:rPr>
                    <w:t>(</w:t>
                  </w:r>
                  <w:proofErr w:type="gramEnd"/>
                  <w:r>
                    <w:rPr>
                      <w:rFonts w:ascii="Courier New"/>
                      <w:color w:val="A9B7C5"/>
                      <w:sz w:val="19"/>
                    </w:rPr>
                    <w:t>lists</w:t>
                  </w:r>
                  <w:r>
                    <w:rPr>
                      <w:rFonts w:ascii="Courier New"/>
                      <w:color w:val="CC7831"/>
                      <w:sz w:val="19"/>
                    </w:rPr>
                    <w:t>,</w:t>
                  </w:r>
                  <w:r>
                    <w:rPr>
                      <w:rFonts w:ascii="Courier New"/>
                      <w:color w:val="CC7831"/>
                      <w:spacing w:val="-6"/>
                      <w:sz w:val="19"/>
                    </w:rPr>
                    <w:t xml:space="preserve"> </w:t>
                  </w:r>
                  <w:r>
                    <w:rPr>
                      <w:rFonts w:ascii="Courier New"/>
                      <w:color w:val="A9B7C5"/>
                      <w:sz w:val="19"/>
                    </w:rPr>
                    <w:t>size):</w:t>
                  </w:r>
                </w:p>
                <w:p w14:paraId="3E52C53D" w14:textId="77777777" w:rsidR="00382F71" w:rsidRDefault="00382F71">
                  <w:pPr>
                    <w:pStyle w:val="a3"/>
                    <w:spacing w:before="4"/>
                    <w:rPr>
                      <w:rFonts w:ascii="Courier New"/>
                      <w:sz w:val="22"/>
                    </w:rPr>
                  </w:pPr>
                </w:p>
                <w:p w14:paraId="08658A35" w14:textId="77777777" w:rsidR="00382F71" w:rsidRDefault="00000000">
                  <w:pPr>
                    <w:spacing w:line="520" w:lineRule="auto"/>
                    <w:ind w:left="760" w:right="4803" w:hanging="380"/>
                    <w:rPr>
                      <w:rFonts w:ascii="Courier New"/>
                      <w:sz w:val="19"/>
                    </w:rPr>
                  </w:pPr>
                  <w:r>
                    <w:rPr>
                      <w:rFonts w:ascii="Courier New"/>
                      <w:color w:val="CC7831"/>
                      <w:sz w:val="19"/>
                    </w:rPr>
                    <w:t>for</w:t>
                  </w:r>
                  <w:r>
                    <w:rPr>
                      <w:rFonts w:ascii="Courier New"/>
                      <w:color w:val="CC7831"/>
                      <w:spacing w:val="-2"/>
                      <w:sz w:val="19"/>
                    </w:rPr>
                    <w:t xml:space="preserve"> </w:t>
                  </w:r>
                  <w:proofErr w:type="spellStart"/>
                  <w:r>
                    <w:rPr>
                      <w:rFonts w:ascii="Courier New"/>
                      <w:color w:val="A9B7C5"/>
                      <w:sz w:val="19"/>
                    </w:rPr>
                    <w:t>i</w:t>
                  </w:r>
                  <w:proofErr w:type="spellEnd"/>
                  <w:r>
                    <w:rPr>
                      <w:rFonts w:ascii="Courier New"/>
                      <w:color w:val="A9B7C5"/>
                      <w:spacing w:val="-4"/>
                      <w:sz w:val="19"/>
                    </w:rPr>
                    <w:t xml:space="preserve"> </w:t>
                  </w:r>
                  <w:r>
                    <w:rPr>
                      <w:rFonts w:ascii="Courier New"/>
                      <w:color w:val="CC7831"/>
                      <w:sz w:val="19"/>
                    </w:rPr>
                    <w:t>in</w:t>
                  </w:r>
                  <w:r>
                    <w:rPr>
                      <w:rFonts w:ascii="Courier New"/>
                      <w:color w:val="CC7831"/>
                      <w:spacing w:val="-4"/>
                      <w:sz w:val="19"/>
                    </w:rPr>
                    <w:t xml:space="preserve">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0</w:t>
                  </w:r>
                  <w:r>
                    <w:rPr>
                      <w:rFonts w:ascii="Courier New"/>
                      <w:color w:val="CC7831"/>
                      <w:sz w:val="19"/>
                    </w:rPr>
                    <w:t>,</w:t>
                  </w:r>
                  <w:r>
                    <w:rPr>
                      <w:rFonts w:ascii="Courier New"/>
                      <w:color w:val="CC7831"/>
                      <w:spacing w:val="-4"/>
                      <w:sz w:val="19"/>
                    </w:rPr>
                    <w:t xml:space="preserve"> </w:t>
                  </w:r>
                  <w:r>
                    <w:rPr>
                      <w:rFonts w:ascii="Courier New"/>
                      <w:color w:val="A9B7C5"/>
                      <w:sz w:val="19"/>
                    </w:rPr>
                    <w:t>(size</w:t>
                  </w:r>
                  <w:r>
                    <w:rPr>
                      <w:rFonts w:ascii="Courier New"/>
                      <w:color w:val="A9B7C5"/>
                      <w:spacing w:val="-1"/>
                      <w:sz w:val="19"/>
                    </w:rPr>
                    <w:t xml:space="preserve"> </w:t>
                  </w:r>
                  <w:r>
                    <w:rPr>
                      <w:rFonts w:ascii="Courier New"/>
                      <w:color w:val="A9B7C5"/>
                      <w:sz w:val="19"/>
                    </w:rPr>
                    <w:t>/</w:t>
                  </w:r>
                  <w:r>
                    <w:rPr>
                      <w:rFonts w:ascii="Courier New"/>
                      <w:color w:val="A9B7C5"/>
                      <w:spacing w:val="-4"/>
                      <w:sz w:val="19"/>
                    </w:rPr>
                    <w:t xml:space="preserve"> </w:t>
                  </w:r>
                  <w:r>
                    <w:rPr>
                      <w:rFonts w:ascii="Courier New"/>
                      <w:color w:val="6896BA"/>
                      <w:sz w:val="19"/>
                    </w:rPr>
                    <w:t>2</w:t>
                  </w:r>
                  <w:r>
                    <w:rPr>
                      <w:rFonts w:ascii="Courier New"/>
                      <w:color w:val="A9B7C5"/>
                      <w:sz w:val="19"/>
                    </w:rPr>
                    <w:t>))[::-</w:t>
                  </w:r>
                  <w:r>
                    <w:rPr>
                      <w:rFonts w:ascii="Courier New"/>
                      <w:color w:val="6896BA"/>
                      <w:sz w:val="19"/>
                    </w:rPr>
                    <w:t>1</w:t>
                  </w:r>
                  <w:r>
                    <w:rPr>
                      <w:rFonts w:ascii="Courier New"/>
                      <w:color w:val="A9B7C5"/>
                      <w:sz w:val="19"/>
                    </w:rPr>
                    <w:t>]:</w:t>
                  </w:r>
                  <w:r>
                    <w:rPr>
                      <w:rFonts w:ascii="Courier New"/>
                      <w:color w:val="A9B7C5"/>
                      <w:spacing w:val="-112"/>
                      <w:sz w:val="19"/>
                    </w:rPr>
                    <w:t xml:space="preserve"> </w:t>
                  </w:r>
                  <w:proofErr w:type="spellStart"/>
                  <w:r>
                    <w:rPr>
                      <w:rFonts w:ascii="Courier New"/>
                      <w:color w:val="A9B7C5"/>
                      <w:sz w:val="19"/>
                    </w:rPr>
                    <w:t>adjust_heap</w:t>
                  </w:r>
                  <w:proofErr w:type="spellEnd"/>
                  <w:r>
                    <w:rPr>
                      <w:rFonts w:ascii="Courier New"/>
                      <w:color w:val="A9B7C5"/>
                      <w:sz w:val="19"/>
                    </w:rPr>
                    <w:t>(lists</w:t>
                  </w:r>
                  <w:r>
                    <w:rPr>
                      <w:rFonts w:ascii="Courier New"/>
                      <w:color w:val="CC7831"/>
                      <w:sz w:val="19"/>
                    </w:rPr>
                    <w:t>,</w:t>
                  </w:r>
                  <w:r>
                    <w:rPr>
                      <w:rFonts w:ascii="Courier New"/>
                      <w:color w:val="CC7831"/>
                      <w:spacing w:val="-3"/>
                      <w:sz w:val="19"/>
                    </w:rPr>
                    <w:t xml:space="preserve"> </w:t>
                  </w:r>
                  <w:proofErr w:type="spellStart"/>
                  <w:r>
                    <w:rPr>
                      <w:rFonts w:ascii="Courier New"/>
                      <w:color w:val="A9B7C5"/>
                      <w:sz w:val="19"/>
                    </w:rPr>
                    <w:t>i</w:t>
                  </w:r>
                  <w:proofErr w:type="spellEnd"/>
                  <w:r>
                    <w:rPr>
                      <w:rFonts w:ascii="Courier New"/>
                      <w:color w:val="CC7831"/>
                      <w:sz w:val="19"/>
                    </w:rPr>
                    <w:t>,</w:t>
                  </w:r>
                  <w:r>
                    <w:rPr>
                      <w:rFonts w:ascii="Courier New"/>
                      <w:color w:val="CC7831"/>
                      <w:spacing w:val="-2"/>
                      <w:sz w:val="19"/>
                    </w:rPr>
                    <w:t xml:space="preserve"> </w:t>
                  </w:r>
                  <w:r>
                    <w:rPr>
                      <w:rFonts w:ascii="Courier New"/>
                      <w:color w:val="A9B7C5"/>
                      <w:sz w:val="19"/>
                    </w:rPr>
                    <w:t>size)</w:t>
                  </w:r>
                </w:p>
                <w:p w14:paraId="3A73CCF3" w14:textId="77777777" w:rsidR="00382F71" w:rsidRDefault="00382F71">
                  <w:pPr>
                    <w:pStyle w:val="a3"/>
                    <w:rPr>
                      <w:rFonts w:ascii="Courier New"/>
                      <w:sz w:val="22"/>
                    </w:rPr>
                  </w:pPr>
                </w:p>
                <w:p w14:paraId="078A5AE0" w14:textId="77777777" w:rsidR="00382F71" w:rsidRDefault="00382F71">
                  <w:pPr>
                    <w:pStyle w:val="a3"/>
                    <w:spacing w:before="5"/>
                    <w:rPr>
                      <w:rFonts w:ascii="Courier New"/>
                      <w:sz w:val="19"/>
                    </w:rPr>
                  </w:pPr>
                </w:p>
                <w:p w14:paraId="61CCF99F" w14:textId="77777777" w:rsidR="00382F71" w:rsidRDefault="00000000">
                  <w:pPr>
                    <w:spacing w:line="520" w:lineRule="auto"/>
                    <w:ind w:left="380" w:right="6909" w:hanging="382"/>
                    <w:rPr>
                      <w:rFonts w:ascii="Courier New"/>
                      <w:sz w:val="19"/>
                    </w:rPr>
                  </w:pPr>
                  <w:r>
                    <w:rPr>
                      <w:rFonts w:ascii="Courier New"/>
                      <w:color w:val="CC7831"/>
                      <w:sz w:val="19"/>
                    </w:rPr>
                    <w:t xml:space="preserve">def </w:t>
                  </w:r>
                  <w:proofErr w:type="spellStart"/>
                  <w:r>
                    <w:rPr>
                      <w:rFonts w:ascii="Courier New"/>
                      <w:color w:val="FFC56C"/>
                      <w:sz w:val="19"/>
                    </w:rPr>
                    <w:t>heap_sort</w:t>
                  </w:r>
                  <w:proofErr w:type="spellEnd"/>
                  <w:r>
                    <w:rPr>
                      <w:rFonts w:ascii="Courier New"/>
                      <w:color w:val="A9B7C5"/>
                      <w:sz w:val="19"/>
                    </w:rPr>
                    <w:t>(lists):</w:t>
                  </w:r>
                  <w:r>
                    <w:rPr>
                      <w:rFonts w:ascii="Courier New"/>
                      <w:color w:val="A9B7C5"/>
                      <w:spacing w:val="-112"/>
                      <w:sz w:val="19"/>
                    </w:rPr>
                    <w:t xml:space="preserve"> </w:t>
                  </w:r>
                  <w:r>
                    <w:rPr>
                      <w:rFonts w:ascii="Courier New"/>
                      <w:color w:val="A9B7C5"/>
                      <w:sz w:val="19"/>
                    </w:rPr>
                    <w:t>size</w:t>
                  </w:r>
                  <w:r>
                    <w:rPr>
                      <w:rFonts w:ascii="Courier New"/>
                      <w:color w:val="A9B7C5"/>
                      <w:spacing w:val="-5"/>
                      <w:sz w:val="19"/>
                    </w:rPr>
                    <w:t xml:space="preserve"> </w:t>
                  </w:r>
                  <w:r>
                    <w:rPr>
                      <w:rFonts w:ascii="Courier New"/>
                      <w:color w:val="A9B7C5"/>
                      <w:sz w:val="19"/>
                    </w:rPr>
                    <w:t>=</w:t>
                  </w:r>
                  <w:r>
                    <w:rPr>
                      <w:rFonts w:ascii="Courier New"/>
                      <w:color w:val="A9B7C5"/>
                      <w:spacing w:val="-4"/>
                      <w:sz w:val="19"/>
                    </w:rPr>
                    <w:t xml:space="preserve"> </w:t>
                  </w:r>
                  <w:proofErr w:type="spellStart"/>
                  <w:r>
                    <w:rPr>
                      <w:rFonts w:ascii="Courier New"/>
                      <w:color w:val="8787C5"/>
                      <w:sz w:val="19"/>
                    </w:rPr>
                    <w:t>len</w:t>
                  </w:r>
                  <w:proofErr w:type="spellEnd"/>
                  <w:r>
                    <w:rPr>
                      <w:rFonts w:ascii="Courier New"/>
                      <w:color w:val="A9B7C5"/>
                      <w:sz w:val="19"/>
                    </w:rPr>
                    <w:t>(lists)</w:t>
                  </w:r>
                </w:p>
                <w:p w14:paraId="0F913616" w14:textId="77777777" w:rsidR="00382F71" w:rsidRDefault="00000000">
                  <w:pPr>
                    <w:spacing w:before="2"/>
                    <w:ind w:left="380"/>
                    <w:rPr>
                      <w:rFonts w:ascii="Courier New"/>
                      <w:sz w:val="19"/>
                    </w:rPr>
                  </w:pPr>
                  <w:proofErr w:type="spellStart"/>
                  <w:r>
                    <w:rPr>
                      <w:rFonts w:ascii="Courier New"/>
                      <w:color w:val="A9B7C5"/>
                      <w:sz w:val="19"/>
                    </w:rPr>
                    <w:t>build_</w:t>
                  </w:r>
                  <w:proofErr w:type="gramStart"/>
                  <w:r>
                    <w:rPr>
                      <w:rFonts w:ascii="Courier New"/>
                      <w:color w:val="A9B7C5"/>
                      <w:sz w:val="19"/>
                    </w:rPr>
                    <w:t>heap</w:t>
                  </w:r>
                  <w:proofErr w:type="spellEnd"/>
                  <w:r>
                    <w:rPr>
                      <w:rFonts w:ascii="Courier New"/>
                      <w:color w:val="A9B7C5"/>
                      <w:sz w:val="19"/>
                    </w:rPr>
                    <w:t>(</w:t>
                  </w:r>
                  <w:proofErr w:type="gramEnd"/>
                  <w:r>
                    <w:rPr>
                      <w:rFonts w:ascii="Courier New"/>
                      <w:color w:val="A9B7C5"/>
                      <w:sz w:val="19"/>
                    </w:rPr>
                    <w:t>lists</w:t>
                  </w:r>
                  <w:r>
                    <w:rPr>
                      <w:rFonts w:ascii="Courier New"/>
                      <w:color w:val="CC7831"/>
                      <w:sz w:val="19"/>
                    </w:rPr>
                    <w:t>,</w:t>
                  </w:r>
                  <w:r>
                    <w:rPr>
                      <w:rFonts w:ascii="Courier New"/>
                      <w:color w:val="CC7831"/>
                      <w:spacing w:val="-10"/>
                      <w:sz w:val="19"/>
                    </w:rPr>
                    <w:t xml:space="preserve"> </w:t>
                  </w:r>
                  <w:r>
                    <w:rPr>
                      <w:rFonts w:ascii="Courier New"/>
                      <w:color w:val="A9B7C5"/>
                      <w:sz w:val="19"/>
                    </w:rPr>
                    <w:t>size)</w:t>
                  </w:r>
                </w:p>
                <w:p w14:paraId="50D49DFE" w14:textId="77777777" w:rsidR="00382F71" w:rsidRDefault="00382F71">
                  <w:pPr>
                    <w:pStyle w:val="a3"/>
                    <w:rPr>
                      <w:rFonts w:ascii="Courier New"/>
                      <w:sz w:val="22"/>
                    </w:rPr>
                  </w:pPr>
                </w:p>
                <w:p w14:paraId="07BDF55D" w14:textId="77777777" w:rsidR="00382F71" w:rsidRDefault="00382F71">
                  <w:pPr>
                    <w:pStyle w:val="a3"/>
                    <w:rPr>
                      <w:rFonts w:ascii="Courier New"/>
                      <w:sz w:val="22"/>
                    </w:rPr>
                  </w:pPr>
                </w:p>
                <w:p w14:paraId="1D7AAD54" w14:textId="77777777" w:rsidR="00382F71" w:rsidRDefault="00382F71">
                  <w:pPr>
                    <w:pStyle w:val="a3"/>
                    <w:spacing w:before="7"/>
                    <w:rPr>
                      <w:rFonts w:ascii="Courier New"/>
                      <w:sz w:val="19"/>
                    </w:rPr>
                  </w:pPr>
                </w:p>
                <w:p w14:paraId="0658405E" w14:textId="77777777" w:rsidR="00382F71" w:rsidRDefault="00000000">
                  <w:pPr>
                    <w:ind w:left="380"/>
                    <w:rPr>
                      <w:rFonts w:ascii="Courier New"/>
                      <w:sz w:val="19"/>
                    </w:rPr>
                  </w:pPr>
                  <w:r>
                    <w:rPr>
                      <w:rFonts w:ascii="Courier New"/>
                      <w:color w:val="CC7831"/>
                      <w:sz w:val="19"/>
                    </w:rPr>
                    <w:t>for</w:t>
                  </w:r>
                  <w:r>
                    <w:rPr>
                      <w:rFonts w:ascii="Courier New"/>
                      <w:color w:val="CC7831"/>
                      <w:spacing w:val="-2"/>
                      <w:sz w:val="19"/>
                    </w:rPr>
                    <w:t xml:space="preserve"> </w:t>
                  </w:r>
                  <w:proofErr w:type="spellStart"/>
                  <w:r>
                    <w:rPr>
                      <w:rFonts w:ascii="Courier New"/>
                      <w:color w:val="A9B7C5"/>
                      <w:sz w:val="19"/>
                    </w:rPr>
                    <w:t>i</w:t>
                  </w:r>
                  <w:proofErr w:type="spellEnd"/>
                  <w:r>
                    <w:rPr>
                      <w:rFonts w:ascii="Courier New"/>
                      <w:color w:val="A9B7C5"/>
                      <w:spacing w:val="-4"/>
                      <w:sz w:val="19"/>
                    </w:rPr>
                    <w:t xml:space="preserve"> </w:t>
                  </w:r>
                  <w:r>
                    <w:rPr>
                      <w:rFonts w:ascii="Courier New"/>
                      <w:color w:val="CC7831"/>
                      <w:sz w:val="19"/>
                    </w:rPr>
                    <w:t>in</w:t>
                  </w:r>
                  <w:r>
                    <w:rPr>
                      <w:rFonts w:ascii="Courier New"/>
                      <w:color w:val="CC7831"/>
                      <w:spacing w:val="-4"/>
                      <w:sz w:val="19"/>
                    </w:rPr>
                    <w:t xml:space="preserve">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0</w:t>
                  </w:r>
                  <w:r>
                    <w:rPr>
                      <w:rFonts w:ascii="Courier New"/>
                      <w:color w:val="CC7831"/>
                      <w:sz w:val="19"/>
                    </w:rPr>
                    <w:t>,</w:t>
                  </w:r>
                  <w:r>
                    <w:rPr>
                      <w:rFonts w:ascii="Courier New"/>
                      <w:color w:val="CC7831"/>
                      <w:spacing w:val="-5"/>
                      <w:sz w:val="19"/>
                    </w:rPr>
                    <w:t xml:space="preserve"> </w:t>
                  </w:r>
                  <w:r>
                    <w:rPr>
                      <w:rFonts w:ascii="Courier New"/>
                      <w:color w:val="A9B7C5"/>
                      <w:sz w:val="19"/>
                    </w:rPr>
                    <w:t>size)[::-</w:t>
                  </w:r>
                  <w:r>
                    <w:rPr>
                      <w:rFonts w:ascii="Courier New"/>
                      <w:color w:val="6896BA"/>
                      <w:sz w:val="19"/>
                    </w:rPr>
                    <w:t>1</w:t>
                  </w:r>
                  <w:r>
                    <w:rPr>
                      <w:rFonts w:ascii="Courier New"/>
                      <w:color w:val="A9B7C5"/>
                      <w:sz w:val="19"/>
                    </w:rPr>
                    <w:t>]:</w:t>
                  </w:r>
                </w:p>
                <w:p w14:paraId="02AA0941" w14:textId="77777777" w:rsidR="00382F71" w:rsidRDefault="00000000">
                  <w:pPr>
                    <w:spacing w:line="470" w:lineRule="atLeast"/>
                    <w:ind w:left="760" w:right="4095"/>
                    <w:rPr>
                      <w:rFonts w:ascii="Courier New"/>
                      <w:sz w:val="19"/>
                    </w:rPr>
                  </w:pPr>
                  <w:proofErr w:type="gramStart"/>
                  <w:r>
                    <w:rPr>
                      <w:rFonts w:ascii="Courier New"/>
                      <w:color w:val="A9B7C5"/>
                      <w:sz w:val="19"/>
                    </w:rPr>
                    <w:t>lists[</w:t>
                  </w:r>
                  <w:proofErr w:type="gramEnd"/>
                  <w:r>
                    <w:rPr>
                      <w:rFonts w:ascii="Courier New"/>
                      <w:color w:val="6896BA"/>
                      <w:sz w:val="19"/>
                    </w:rPr>
                    <w:t>0</w:t>
                  </w:r>
                  <w:r>
                    <w:rPr>
                      <w:rFonts w:ascii="Courier New"/>
                      <w:color w:val="A9B7C5"/>
                      <w:sz w:val="19"/>
                    </w:rPr>
                    <w:t>]</w:t>
                  </w:r>
                  <w:r>
                    <w:rPr>
                      <w:rFonts w:ascii="Courier New"/>
                      <w:color w:val="CC7831"/>
                      <w:sz w:val="19"/>
                    </w:rPr>
                    <w:t xml:space="preserve">, </w:t>
                  </w:r>
                  <w:r>
                    <w:rPr>
                      <w:rFonts w:ascii="Courier New"/>
                      <w:color w:val="A9B7C5"/>
                      <w:sz w:val="19"/>
                    </w:rPr>
                    <w:t>lists[</w:t>
                  </w:r>
                  <w:proofErr w:type="spellStart"/>
                  <w:r>
                    <w:rPr>
                      <w:rFonts w:ascii="Courier New"/>
                      <w:color w:val="A9B7C5"/>
                      <w:sz w:val="19"/>
                    </w:rPr>
                    <w:t>i</w:t>
                  </w:r>
                  <w:proofErr w:type="spellEnd"/>
                  <w:r>
                    <w:rPr>
                      <w:rFonts w:ascii="Courier New"/>
                      <w:color w:val="A9B7C5"/>
                      <w:sz w:val="19"/>
                    </w:rPr>
                    <w:t>] = lists[</w:t>
                  </w:r>
                  <w:proofErr w:type="spellStart"/>
                  <w:r>
                    <w:rPr>
                      <w:rFonts w:ascii="Courier New"/>
                      <w:color w:val="A9B7C5"/>
                      <w:sz w:val="19"/>
                    </w:rPr>
                    <w:t>i</w:t>
                  </w:r>
                  <w:proofErr w:type="spellEnd"/>
                  <w:r>
                    <w:rPr>
                      <w:rFonts w:ascii="Courier New"/>
                      <w:color w:val="A9B7C5"/>
                      <w:sz w:val="19"/>
                    </w:rPr>
                    <w:t>]</w:t>
                  </w:r>
                  <w:r>
                    <w:rPr>
                      <w:rFonts w:ascii="Courier New"/>
                      <w:color w:val="CC7831"/>
                      <w:sz w:val="19"/>
                    </w:rPr>
                    <w:t xml:space="preserve">, </w:t>
                  </w:r>
                  <w:r>
                    <w:rPr>
                      <w:rFonts w:ascii="Courier New"/>
                      <w:color w:val="A9B7C5"/>
                      <w:sz w:val="19"/>
                    </w:rPr>
                    <w:t>lists[</w:t>
                  </w:r>
                  <w:r>
                    <w:rPr>
                      <w:rFonts w:ascii="Courier New"/>
                      <w:color w:val="6896BA"/>
                      <w:sz w:val="19"/>
                    </w:rPr>
                    <w:t>0</w:t>
                  </w:r>
                  <w:r>
                    <w:rPr>
                      <w:rFonts w:ascii="Courier New"/>
                      <w:color w:val="A9B7C5"/>
                      <w:sz w:val="19"/>
                    </w:rPr>
                    <w:t>]</w:t>
                  </w:r>
                  <w:r>
                    <w:rPr>
                      <w:rFonts w:ascii="Courier New"/>
                      <w:color w:val="A9B7C5"/>
                      <w:spacing w:val="-113"/>
                      <w:sz w:val="19"/>
                    </w:rPr>
                    <w:t xml:space="preserve"> </w:t>
                  </w:r>
                  <w:proofErr w:type="spellStart"/>
                  <w:r>
                    <w:rPr>
                      <w:rFonts w:ascii="Courier New"/>
                      <w:color w:val="A9B7C5"/>
                      <w:sz w:val="19"/>
                    </w:rPr>
                    <w:t>adjust_heap</w:t>
                  </w:r>
                  <w:proofErr w:type="spellEnd"/>
                  <w:r>
                    <w:rPr>
                      <w:rFonts w:ascii="Courier New"/>
                      <w:color w:val="A9B7C5"/>
                      <w:sz w:val="19"/>
                    </w:rPr>
                    <w:t>(lists</w:t>
                  </w:r>
                  <w:r>
                    <w:rPr>
                      <w:rFonts w:ascii="Courier New"/>
                      <w:color w:val="CC7831"/>
                      <w:sz w:val="19"/>
                    </w:rPr>
                    <w:t>,</w:t>
                  </w:r>
                  <w:r>
                    <w:rPr>
                      <w:rFonts w:ascii="Courier New"/>
                      <w:color w:val="CC7831"/>
                      <w:spacing w:val="-2"/>
                      <w:sz w:val="19"/>
                    </w:rPr>
                    <w:t xml:space="preserve"> </w:t>
                  </w:r>
                  <w:r>
                    <w:rPr>
                      <w:rFonts w:ascii="Courier New"/>
                      <w:color w:val="6896BA"/>
                      <w:sz w:val="19"/>
                    </w:rPr>
                    <w:t>0</w:t>
                  </w:r>
                  <w:r>
                    <w:rPr>
                      <w:rFonts w:ascii="Courier New"/>
                      <w:color w:val="CC7831"/>
                      <w:sz w:val="19"/>
                    </w:rPr>
                    <w:t>,</w:t>
                  </w:r>
                  <w:r>
                    <w:rPr>
                      <w:rFonts w:ascii="Courier New"/>
                      <w:color w:val="CC7831"/>
                      <w:spacing w:val="-2"/>
                      <w:sz w:val="19"/>
                    </w:rPr>
                    <w:t xml:space="preserve"> </w:t>
                  </w:r>
                  <w:proofErr w:type="spellStart"/>
                  <w:r>
                    <w:rPr>
                      <w:rFonts w:ascii="Courier New"/>
                      <w:color w:val="A9B7C5"/>
                      <w:sz w:val="19"/>
                    </w:rPr>
                    <w:t>i</w:t>
                  </w:r>
                  <w:proofErr w:type="spellEnd"/>
                  <w:r>
                    <w:rPr>
                      <w:rFonts w:ascii="Courier New"/>
                      <w:color w:val="A9B7C5"/>
                      <w:sz w:val="19"/>
                    </w:rPr>
                    <w:t>)</w:t>
                  </w:r>
                </w:p>
              </w:txbxContent>
            </v:textbox>
            <w10:anchorlock/>
          </v:shape>
        </w:pict>
      </w:r>
    </w:p>
    <w:p w14:paraId="47051DA5" w14:textId="77777777" w:rsidR="00382F71" w:rsidRDefault="00382F71">
      <w:pPr>
        <w:pStyle w:val="a3"/>
        <w:spacing w:before="2"/>
        <w:rPr>
          <w:sz w:val="19"/>
        </w:rPr>
      </w:pPr>
    </w:p>
    <w:p w14:paraId="2A4F22B4" w14:textId="77777777" w:rsidR="00382F71" w:rsidRDefault="00000000">
      <w:pPr>
        <w:pStyle w:val="4"/>
        <w:numPr>
          <w:ilvl w:val="2"/>
          <w:numId w:val="228"/>
        </w:numPr>
        <w:tabs>
          <w:tab w:val="left" w:pos="1192"/>
        </w:tabs>
        <w:spacing w:before="61"/>
        <w:ind w:hanging="721"/>
        <w:rPr>
          <w:color w:val="4AACC5"/>
          <w:sz w:val="26"/>
        </w:rPr>
      </w:pPr>
      <w:bookmarkStart w:id="1601" w:name="14.1.6归并排序"/>
      <w:bookmarkStart w:id="1602" w:name="_bookmark798"/>
      <w:bookmarkEnd w:id="1601"/>
      <w:bookmarkEnd w:id="1602"/>
      <w:r>
        <w:rPr>
          <w:color w:val="4AACC5"/>
        </w:rPr>
        <w:t>归并排序</w:t>
      </w:r>
    </w:p>
    <w:p w14:paraId="38F30C1D" w14:textId="77777777" w:rsidR="00382F71" w:rsidRDefault="00382F71">
      <w:pPr>
        <w:pStyle w:val="a3"/>
        <w:rPr>
          <w:sz w:val="30"/>
        </w:rPr>
      </w:pPr>
    </w:p>
    <w:p w14:paraId="5F247B44" w14:textId="77777777" w:rsidR="00382F71" w:rsidRDefault="00382F71">
      <w:pPr>
        <w:pStyle w:val="a3"/>
        <w:spacing w:before="6"/>
        <w:rPr>
          <w:sz w:val="27"/>
        </w:rPr>
      </w:pPr>
    </w:p>
    <w:p w14:paraId="1599CB87" w14:textId="77777777" w:rsidR="00382F71" w:rsidRDefault="00000000">
      <w:pPr>
        <w:spacing w:line="364" w:lineRule="auto"/>
        <w:ind w:left="471" w:right="351" w:firstLine="420"/>
        <w:jc w:val="both"/>
        <w:rPr>
          <w:sz w:val="24"/>
        </w:rPr>
      </w:pPr>
      <w:r>
        <w:rPr>
          <w:sz w:val="24"/>
        </w:rPr>
        <w:t>归并排序是建立在归并操作上的一种有效的排序算法,该算法是采用分治法（Divide</w:t>
      </w:r>
      <w:r>
        <w:rPr>
          <w:spacing w:val="1"/>
          <w:sz w:val="24"/>
        </w:rPr>
        <w:t xml:space="preserve"> </w:t>
      </w:r>
      <w:r>
        <w:rPr>
          <w:sz w:val="24"/>
        </w:rPr>
        <w:t>and</w:t>
      </w:r>
      <w:r>
        <w:rPr>
          <w:spacing w:val="58"/>
          <w:sz w:val="24"/>
        </w:rPr>
        <w:t xml:space="preserve"> </w:t>
      </w:r>
      <w:r>
        <w:rPr>
          <w:sz w:val="24"/>
        </w:rPr>
        <w:t>Conquer）的一个非常典型的应用。将已有序的子序列合并，得到完全有序的序列；</w:t>
      </w:r>
      <w:r>
        <w:rPr>
          <w:spacing w:val="-117"/>
          <w:sz w:val="24"/>
        </w:rPr>
        <w:t xml:space="preserve"> </w:t>
      </w:r>
      <w:r>
        <w:rPr>
          <w:spacing w:val="-2"/>
          <w:sz w:val="24"/>
        </w:rPr>
        <w:t>即先使每个子序列有序，再使子序列段间有序。若将两个</w:t>
      </w:r>
      <w:proofErr w:type="gramStart"/>
      <w:r>
        <w:rPr>
          <w:spacing w:val="-2"/>
          <w:sz w:val="24"/>
        </w:rPr>
        <w:t>有序表</w:t>
      </w:r>
      <w:proofErr w:type="gramEnd"/>
      <w:r>
        <w:rPr>
          <w:spacing w:val="-2"/>
          <w:sz w:val="24"/>
        </w:rPr>
        <w:t>合并成一个有序表，称为</w:t>
      </w:r>
      <w:r>
        <w:rPr>
          <w:sz w:val="24"/>
        </w:rPr>
        <w:t>二路归并。</w:t>
      </w:r>
    </w:p>
    <w:p w14:paraId="4821BC21" w14:textId="77777777" w:rsidR="00382F71" w:rsidRDefault="00382F71">
      <w:pPr>
        <w:spacing w:line="364" w:lineRule="auto"/>
        <w:jc w:val="both"/>
        <w:rPr>
          <w:sz w:val="24"/>
        </w:rPr>
        <w:sectPr w:rsidR="00382F71">
          <w:pgSz w:w="11910" w:h="16840"/>
          <w:pgMar w:top="1200" w:right="940" w:bottom="680" w:left="820" w:header="0" w:footer="406" w:gutter="0"/>
          <w:cols w:space="720"/>
        </w:sectPr>
      </w:pPr>
    </w:p>
    <w:p w14:paraId="513B1FC5" w14:textId="77777777" w:rsidR="00382F71" w:rsidRDefault="00000000">
      <w:pPr>
        <w:spacing w:before="51" w:line="364" w:lineRule="auto"/>
        <w:ind w:left="471" w:right="351" w:firstLine="420"/>
        <w:jc w:val="both"/>
        <w:rPr>
          <w:sz w:val="24"/>
        </w:rPr>
      </w:pPr>
      <w:r>
        <w:lastRenderedPageBreak/>
        <w:pict w14:anchorId="36F95EFB">
          <v:shape id="_x0000_s2085" type="#_x0000_t202" style="position:absolute;left:0;text-align:left;margin-left:64.55pt;margin-top:138.9pt;width:466.1pt;height:561.6pt;z-index:-251639296;mso-position-horizontal-relative:page;mso-width-relative:page;mso-height-relative:page" fillcolor="#2b2b2b" stroked="f">
            <v:textbox inset="0,0,0,0">
              <w:txbxContent>
                <w:p w14:paraId="1D712A0D" w14:textId="77777777" w:rsidR="00382F71" w:rsidRDefault="00000000">
                  <w:pPr>
                    <w:spacing w:before="127" w:line="520" w:lineRule="auto"/>
                    <w:ind w:left="380" w:right="6681" w:hanging="382"/>
                    <w:rPr>
                      <w:rFonts w:ascii="Courier New"/>
                      <w:sz w:val="19"/>
                    </w:rPr>
                  </w:pPr>
                  <w:r>
                    <w:rPr>
                      <w:rFonts w:ascii="Courier New"/>
                      <w:color w:val="CC7831"/>
                      <w:sz w:val="19"/>
                    </w:rPr>
                    <w:t xml:space="preserve">def </w:t>
                  </w:r>
                  <w:proofErr w:type="gramStart"/>
                  <w:r>
                    <w:rPr>
                      <w:rFonts w:ascii="Courier New"/>
                      <w:color w:val="FFC56C"/>
                      <w:sz w:val="19"/>
                    </w:rPr>
                    <w:t>merge</w:t>
                  </w:r>
                  <w:r>
                    <w:rPr>
                      <w:rFonts w:ascii="Courier New"/>
                      <w:color w:val="A9B7C5"/>
                      <w:sz w:val="19"/>
                    </w:rPr>
                    <w:t>(</w:t>
                  </w:r>
                  <w:proofErr w:type="gramEnd"/>
                  <w:r>
                    <w:rPr>
                      <w:rFonts w:ascii="Courier New"/>
                      <w:color w:val="A9B7C5"/>
                      <w:sz w:val="19"/>
                    </w:rPr>
                    <w:t>left</w:t>
                  </w:r>
                  <w:r>
                    <w:rPr>
                      <w:rFonts w:ascii="Courier New"/>
                      <w:color w:val="CC7831"/>
                      <w:sz w:val="19"/>
                    </w:rPr>
                    <w:t xml:space="preserve">, </w:t>
                  </w:r>
                  <w:r>
                    <w:rPr>
                      <w:rFonts w:ascii="Courier New"/>
                      <w:color w:val="A9B7C5"/>
                      <w:sz w:val="19"/>
                    </w:rPr>
                    <w:t>right):</w:t>
                  </w:r>
                  <w:r>
                    <w:rPr>
                      <w:rFonts w:ascii="Courier New"/>
                      <w:color w:val="A9B7C5"/>
                      <w:spacing w:val="-112"/>
                      <w:sz w:val="19"/>
                    </w:rPr>
                    <w:t xml:space="preserve"> </w:t>
                  </w:r>
                  <w:proofErr w:type="spellStart"/>
                  <w:r>
                    <w:rPr>
                      <w:rFonts w:ascii="Courier New"/>
                      <w:color w:val="A9B7C5"/>
                      <w:sz w:val="19"/>
                    </w:rPr>
                    <w:t>i</w:t>
                  </w:r>
                  <w:proofErr w:type="spellEnd"/>
                  <w:r>
                    <w:rPr>
                      <w:rFonts w:ascii="Courier New"/>
                      <w:color w:val="CC7831"/>
                      <w:sz w:val="19"/>
                    </w:rPr>
                    <w:t>,</w:t>
                  </w:r>
                  <w:r>
                    <w:rPr>
                      <w:rFonts w:ascii="Courier New"/>
                      <w:color w:val="CC7831"/>
                      <w:spacing w:val="-2"/>
                      <w:sz w:val="19"/>
                    </w:rPr>
                    <w:t xml:space="preserve"> </w:t>
                  </w:r>
                  <w:r>
                    <w:rPr>
                      <w:rFonts w:ascii="Courier New"/>
                      <w:color w:val="A9B7C5"/>
                      <w:sz w:val="19"/>
                    </w:rPr>
                    <w:t>j</w:t>
                  </w:r>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r>
                    <w:rPr>
                      <w:rFonts w:ascii="Courier New"/>
                      <w:color w:val="6896BA"/>
                      <w:sz w:val="19"/>
                    </w:rPr>
                    <w:t>0</w:t>
                  </w:r>
                  <w:r>
                    <w:rPr>
                      <w:rFonts w:ascii="Courier New"/>
                      <w:color w:val="CC7831"/>
                      <w:sz w:val="19"/>
                    </w:rPr>
                    <w:t>,</w:t>
                  </w:r>
                  <w:r>
                    <w:rPr>
                      <w:rFonts w:ascii="Courier New"/>
                      <w:color w:val="CC7831"/>
                      <w:spacing w:val="-1"/>
                      <w:sz w:val="19"/>
                    </w:rPr>
                    <w:t xml:space="preserve"> </w:t>
                  </w:r>
                  <w:r>
                    <w:rPr>
                      <w:rFonts w:ascii="Courier New"/>
                      <w:color w:val="6896BA"/>
                      <w:sz w:val="19"/>
                    </w:rPr>
                    <w:t>0</w:t>
                  </w:r>
                </w:p>
                <w:p w14:paraId="1966F1B8" w14:textId="77777777" w:rsidR="00382F71" w:rsidRDefault="00000000">
                  <w:pPr>
                    <w:spacing w:before="1"/>
                    <w:ind w:left="248" w:right="7554"/>
                    <w:jc w:val="center"/>
                    <w:rPr>
                      <w:rFonts w:ascii="Courier New"/>
                      <w:sz w:val="19"/>
                    </w:rPr>
                  </w:pPr>
                  <w:r>
                    <w:rPr>
                      <w:rFonts w:ascii="Courier New"/>
                      <w:color w:val="A9B7C5"/>
                      <w:sz w:val="19"/>
                    </w:rPr>
                    <w:t>result</w:t>
                  </w:r>
                  <w:r>
                    <w:rPr>
                      <w:rFonts w:ascii="Courier New"/>
                      <w:color w:val="A9B7C5"/>
                      <w:spacing w:val="-4"/>
                      <w:sz w:val="19"/>
                    </w:rPr>
                    <w:t xml:space="preserve"> </w:t>
                  </w:r>
                  <w:r>
                    <w:rPr>
                      <w:rFonts w:ascii="Courier New"/>
                      <w:color w:val="A9B7C5"/>
                      <w:sz w:val="19"/>
                    </w:rPr>
                    <w:t>=</w:t>
                  </w:r>
                  <w:r>
                    <w:rPr>
                      <w:rFonts w:ascii="Courier New"/>
                      <w:color w:val="A9B7C5"/>
                      <w:spacing w:val="-3"/>
                      <w:sz w:val="19"/>
                    </w:rPr>
                    <w:t xml:space="preserve"> </w:t>
                  </w:r>
                  <w:r>
                    <w:rPr>
                      <w:rFonts w:ascii="Courier New"/>
                      <w:color w:val="A9B7C5"/>
                      <w:sz w:val="19"/>
                    </w:rPr>
                    <w:t>[]</w:t>
                  </w:r>
                </w:p>
                <w:p w14:paraId="1D53CDC7" w14:textId="77777777" w:rsidR="00382F71" w:rsidRDefault="00382F71">
                  <w:pPr>
                    <w:pStyle w:val="a3"/>
                    <w:spacing w:before="4"/>
                    <w:rPr>
                      <w:rFonts w:ascii="Courier New"/>
                      <w:sz w:val="22"/>
                    </w:rPr>
                  </w:pPr>
                </w:p>
                <w:p w14:paraId="330A0C08" w14:textId="77777777" w:rsidR="00382F71" w:rsidRDefault="00000000">
                  <w:pPr>
                    <w:spacing w:line="520" w:lineRule="auto"/>
                    <w:ind w:left="760" w:right="4309" w:hanging="380"/>
                    <w:rPr>
                      <w:rFonts w:ascii="Courier New"/>
                      <w:sz w:val="19"/>
                    </w:rPr>
                  </w:pPr>
                  <w:r>
                    <w:rPr>
                      <w:rFonts w:ascii="Courier New"/>
                      <w:color w:val="CC7831"/>
                      <w:sz w:val="19"/>
                    </w:rPr>
                    <w:t>while</w:t>
                  </w:r>
                  <w:r>
                    <w:rPr>
                      <w:rFonts w:ascii="Courier New"/>
                      <w:color w:val="CC7831"/>
                      <w:spacing w:val="-2"/>
                      <w:sz w:val="19"/>
                    </w:rPr>
                    <w:t xml:space="preserve"> </w:t>
                  </w:r>
                  <w:proofErr w:type="spellStart"/>
                  <w:r>
                    <w:rPr>
                      <w:rFonts w:ascii="Courier New"/>
                      <w:color w:val="A9B7C5"/>
                      <w:sz w:val="19"/>
                    </w:rPr>
                    <w:t>i</w:t>
                  </w:r>
                  <w:proofErr w:type="spellEnd"/>
                  <w:r>
                    <w:rPr>
                      <w:rFonts w:ascii="Courier New"/>
                      <w:color w:val="A9B7C5"/>
                      <w:spacing w:val="-4"/>
                      <w:sz w:val="19"/>
                    </w:rPr>
                    <w:t xml:space="preserve"> </w:t>
                  </w:r>
                  <w:r>
                    <w:rPr>
                      <w:rFonts w:ascii="Courier New"/>
                      <w:color w:val="A9B7C5"/>
                      <w:sz w:val="19"/>
                    </w:rPr>
                    <w:t>&lt;</w:t>
                  </w:r>
                  <w:r>
                    <w:rPr>
                      <w:rFonts w:ascii="Courier New"/>
                      <w:color w:val="A9B7C5"/>
                      <w:spacing w:val="-4"/>
                      <w:sz w:val="19"/>
                    </w:rPr>
                    <w:t xml:space="preserve"> </w:t>
                  </w:r>
                  <w:proofErr w:type="spellStart"/>
                  <w:r>
                    <w:rPr>
                      <w:rFonts w:ascii="Courier New"/>
                      <w:color w:val="8787C5"/>
                      <w:sz w:val="19"/>
                    </w:rPr>
                    <w:t>len</w:t>
                  </w:r>
                  <w:proofErr w:type="spellEnd"/>
                  <w:r>
                    <w:rPr>
                      <w:rFonts w:ascii="Courier New"/>
                      <w:color w:val="A9B7C5"/>
                      <w:sz w:val="19"/>
                    </w:rPr>
                    <w:t>(left)</w:t>
                  </w:r>
                  <w:r>
                    <w:rPr>
                      <w:rFonts w:ascii="Courier New"/>
                      <w:color w:val="A9B7C5"/>
                      <w:spacing w:val="-2"/>
                      <w:sz w:val="19"/>
                    </w:rPr>
                    <w:t xml:space="preserve"> </w:t>
                  </w:r>
                  <w:r>
                    <w:rPr>
                      <w:rFonts w:ascii="Courier New"/>
                      <w:color w:val="CC7831"/>
                      <w:sz w:val="19"/>
                    </w:rPr>
                    <w:t>and</w:t>
                  </w:r>
                  <w:r>
                    <w:rPr>
                      <w:rFonts w:ascii="Courier New"/>
                      <w:color w:val="CC7831"/>
                      <w:spacing w:val="-1"/>
                      <w:sz w:val="19"/>
                    </w:rPr>
                    <w:t xml:space="preserve"> </w:t>
                  </w:r>
                  <w:r>
                    <w:rPr>
                      <w:rFonts w:ascii="Courier New"/>
                      <w:color w:val="A9B7C5"/>
                      <w:sz w:val="19"/>
                    </w:rPr>
                    <w:t>j</w:t>
                  </w:r>
                  <w:r>
                    <w:rPr>
                      <w:rFonts w:ascii="Courier New"/>
                      <w:color w:val="A9B7C5"/>
                      <w:spacing w:val="-5"/>
                      <w:sz w:val="19"/>
                    </w:rPr>
                    <w:t xml:space="preserve"> </w:t>
                  </w:r>
                  <w:r>
                    <w:rPr>
                      <w:rFonts w:ascii="Courier New"/>
                      <w:color w:val="A9B7C5"/>
                      <w:sz w:val="19"/>
                    </w:rPr>
                    <w:t>&lt;</w:t>
                  </w:r>
                  <w:r>
                    <w:rPr>
                      <w:rFonts w:ascii="Courier New"/>
                      <w:color w:val="A9B7C5"/>
                      <w:spacing w:val="-4"/>
                      <w:sz w:val="19"/>
                    </w:rPr>
                    <w:t xml:space="preserve"> </w:t>
                  </w:r>
                  <w:proofErr w:type="spellStart"/>
                  <w:r>
                    <w:rPr>
                      <w:rFonts w:ascii="Courier New"/>
                      <w:color w:val="8787C5"/>
                      <w:sz w:val="19"/>
                    </w:rPr>
                    <w:t>len</w:t>
                  </w:r>
                  <w:proofErr w:type="spellEnd"/>
                  <w:r>
                    <w:rPr>
                      <w:rFonts w:ascii="Courier New"/>
                      <w:color w:val="A9B7C5"/>
                      <w:sz w:val="19"/>
                    </w:rPr>
                    <w:t>(right):</w:t>
                  </w:r>
                  <w:r>
                    <w:rPr>
                      <w:rFonts w:ascii="Courier New"/>
                      <w:color w:val="A9B7C5"/>
                      <w:spacing w:val="-111"/>
                      <w:sz w:val="19"/>
                    </w:rPr>
                    <w:t xml:space="preserve"> </w:t>
                  </w:r>
                  <w:r>
                    <w:rPr>
                      <w:rFonts w:ascii="Courier New"/>
                      <w:color w:val="CC7831"/>
                      <w:sz w:val="19"/>
                    </w:rPr>
                    <w:t>if</w:t>
                  </w:r>
                  <w:r>
                    <w:rPr>
                      <w:rFonts w:ascii="Courier New"/>
                      <w:color w:val="CC7831"/>
                      <w:spacing w:val="-2"/>
                      <w:sz w:val="19"/>
                    </w:rPr>
                    <w:t xml:space="preserve"> </w:t>
                  </w:r>
                  <w:r>
                    <w:rPr>
                      <w:rFonts w:ascii="Courier New"/>
                      <w:color w:val="A9B7C5"/>
                      <w:sz w:val="19"/>
                    </w:rPr>
                    <w:t>left[</w:t>
                  </w:r>
                  <w:proofErr w:type="spellStart"/>
                  <w:r>
                    <w:rPr>
                      <w:rFonts w:ascii="Courier New"/>
                      <w:color w:val="A9B7C5"/>
                      <w:sz w:val="19"/>
                    </w:rPr>
                    <w:t>i</w:t>
                  </w:r>
                  <w:proofErr w:type="spellEnd"/>
                  <w:r>
                    <w:rPr>
                      <w:rFonts w:ascii="Courier New"/>
                      <w:color w:val="A9B7C5"/>
                      <w:sz w:val="19"/>
                    </w:rPr>
                    <w:t>]</w:t>
                  </w:r>
                  <w:r>
                    <w:rPr>
                      <w:rFonts w:ascii="Courier New"/>
                      <w:color w:val="A9B7C5"/>
                      <w:spacing w:val="-1"/>
                      <w:sz w:val="19"/>
                    </w:rPr>
                    <w:t xml:space="preserve"> </w:t>
                  </w:r>
                  <w:r>
                    <w:rPr>
                      <w:rFonts w:ascii="Courier New"/>
                      <w:color w:val="A9B7C5"/>
                      <w:sz w:val="19"/>
                    </w:rPr>
                    <w:t>&lt;=</w:t>
                  </w:r>
                  <w:r>
                    <w:rPr>
                      <w:rFonts w:ascii="Courier New"/>
                      <w:color w:val="A9B7C5"/>
                      <w:spacing w:val="1"/>
                      <w:sz w:val="19"/>
                    </w:rPr>
                    <w:t xml:space="preserve"> </w:t>
                  </w:r>
                  <w:r>
                    <w:rPr>
                      <w:rFonts w:ascii="Courier New"/>
                      <w:color w:val="A9B7C5"/>
                      <w:sz w:val="19"/>
                    </w:rPr>
                    <w:t>right[j]:</w:t>
                  </w:r>
                </w:p>
                <w:p w14:paraId="237C665A" w14:textId="77777777" w:rsidR="00382F71" w:rsidRDefault="00000000">
                  <w:pPr>
                    <w:spacing w:before="2" w:line="520" w:lineRule="auto"/>
                    <w:ind w:left="1139" w:right="5672"/>
                    <w:rPr>
                      <w:rFonts w:ascii="Courier New"/>
                      <w:sz w:val="19"/>
                    </w:rPr>
                  </w:pPr>
                  <w:proofErr w:type="spellStart"/>
                  <w:proofErr w:type="gramStart"/>
                  <w:r>
                    <w:rPr>
                      <w:rFonts w:ascii="Courier New"/>
                      <w:color w:val="A9B7C5"/>
                      <w:spacing w:val="-1"/>
                      <w:sz w:val="19"/>
                    </w:rPr>
                    <w:t>result.append</w:t>
                  </w:r>
                  <w:proofErr w:type="spellEnd"/>
                  <w:proofErr w:type="gramEnd"/>
                  <w:r>
                    <w:rPr>
                      <w:rFonts w:ascii="Courier New"/>
                      <w:color w:val="A9B7C5"/>
                      <w:spacing w:val="-1"/>
                      <w:sz w:val="19"/>
                    </w:rPr>
                    <w:t>(left[</w:t>
                  </w:r>
                  <w:proofErr w:type="spellStart"/>
                  <w:r>
                    <w:rPr>
                      <w:rFonts w:ascii="Courier New"/>
                      <w:color w:val="A9B7C5"/>
                      <w:spacing w:val="-1"/>
                      <w:sz w:val="19"/>
                    </w:rPr>
                    <w:t>i</w:t>
                  </w:r>
                  <w:proofErr w:type="spellEnd"/>
                  <w:r>
                    <w:rPr>
                      <w:rFonts w:ascii="Courier New"/>
                      <w:color w:val="A9B7C5"/>
                      <w:spacing w:val="-1"/>
                      <w:sz w:val="19"/>
                    </w:rPr>
                    <w:t>])</w:t>
                  </w:r>
                  <w:r>
                    <w:rPr>
                      <w:rFonts w:ascii="Courier New"/>
                      <w:color w:val="A9B7C5"/>
                      <w:spacing w:val="-112"/>
                      <w:sz w:val="19"/>
                    </w:rPr>
                    <w:t xml:space="preserve"> </w:t>
                  </w:r>
                  <w:proofErr w:type="spellStart"/>
                  <w:r>
                    <w:rPr>
                      <w:rFonts w:ascii="Courier New"/>
                      <w:color w:val="A9B7C5"/>
                      <w:sz w:val="19"/>
                    </w:rPr>
                    <w:t>i</w:t>
                  </w:r>
                  <w:proofErr w:type="spellEnd"/>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1</w:t>
                  </w:r>
                </w:p>
                <w:p w14:paraId="766F3D32" w14:textId="77777777" w:rsidR="00382F71" w:rsidRDefault="00000000">
                  <w:pPr>
                    <w:spacing w:before="2"/>
                    <w:ind w:left="270" w:right="7499"/>
                    <w:jc w:val="center"/>
                    <w:rPr>
                      <w:rFonts w:ascii="Courier New"/>
                      <w:sz w:val="19"/>
                    </w:rPr>
                  </w:pPr>
                  <w:r>
                    <w:rPr>
                      <w:rFonts w:ascii="Courier New"/>
                      <w:color w:val="CC7831"/>
                      <w:sz w:val="19"/>
                    </w:rPr>
                    <w:t>else</w:t>
                  </w:r>
                  <w:r>
                    <w:rPr>
                      <w:rFonts w:ascii="Courier New"/>
                      <w:color w:val="A9B7C5"/>
                      <w:sz w:val="19"/>
                    </w:rPr>
                    <w:t>:</w:t>
                  </w:r>
                </w:p>
                <w:p w14:paraId="248B9157" w14:textId="77777777" w:rsidR="00382F71" w:rsidRDefault="00382F71">
                  <w:pPr>
                    <w:pStyle w:val="a3"/>
                    <w:rPr>
                      <w:rFonts w:ascii="Courier New"/>
                      <w:sz w:val="22"/>
                    </w:rPr>
                  </w:pPr>
                </w:p>
                <w:p w14:paraId="195378EB" w14:textId="77777777" w:rsidR="00382F71" w:rsidRDefault="00382F71">
                  <w:pPr>
                    <w:pStyle w:val="a3"/>
                    <w:rPr>
                      <w:rFonts w:ascii="Courier New"/>
                      <w:sz w:val="22"/>
                    </w:rPr>
                  </w:pPr>
                </w:p>
                <w:p w14:paraId="32529FB2" w14:textId="77777777" w:rsidR="00382F71" w:rsidRDefault="00382F71">
                  <w:pPr>
                    <w:pStyle w:val="a3"/>
                    <w:spacing w:before="7"/>
                    <w:rPr>
                      <w:rFonts w:ascii="Courier New"/>
                      <w:sz w:val="19"/>
                    </w:rPr>
                  </w:pPr>
                </w:p>
                <w:p w14:paraId="26C53EB7" w14:textId="77777777" w:rsidR="00382F71" w:rsidRDefault="00000000">
                  <w:pPr>
                    <w:spacing w:line="520" w:lineRule="auto"/>
                    <w:ind w:left="1139" w:right="5489"/>
                    <w:rPr>
                      <w:rFonts w:ascii="Courier New"/>
                      <w:sz w:val="19"/>
                    </w:rPr>
                  </w:pPr>
                  <w:proofErr w:type="spellStart"/>
                  <w:proofErr w:type="gramStart"/>
                  <w:r>
                    <w:rPr>
                      <w:rFonts w:ascii="Courier New"/>
                      <w:color w:val="A9B7C5"/>
                      <w:spacing w:val="-1"/>
                      <w:sz w:val="19"/>
                    </w:rPr>
                    <w:t>result.append</w:t>
                  </w:r>
                  <w:proofErr w:type="spellEnd"/>
                  <w:proofErr w:type="gramEnd"/>
                  <w:r>
                    <w:rPr>
                      <w:rFonts w:ascii="Courier New"/>
                      <w:color w:val="A9B7C5"/>
                      <w:spacing w:val="-1"/>
                      <w:sz w:val="19"/>
                    </w:rPr>
                    <w:t>(right[j])</w:t>
                  </w:r>
                  <w:r>
                    <w:rPr>
                      <w:rFonts w:ascii="Courier New"/>
                      <w:color w:val="A9B7C5"/>
                      <w:spacing w:val="-112"/>
                      <w:sz w:val="19"/>
                    </w:rPr>
                    <w:t xml:space="preserve"> </w:t>
                  </w:r>
                  <w:r>
                    <w:rPr>
                      <w:rFonts w:ascii="Courier New"/>
                      <w:color w:val="A9B7C5"/>
                      <w:sz w:val="19"/>
                    </w:rPr>
                    <w:t>j</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6896BA"/>
                      <w:sz w:val="19"/>
                    </w:rPr>
                    <w:t>1</w:t>
                  </w:r>
                </w:p>
                <w:p w14:paraId="7803BE28" w14:textId="77777777" w:rsidR="00382F71" w:rsidRDefault="00000000">
                  <w:pPr>
                    <w:spacing w:before="2" w:line="520" w:lineRule="auto"/>
                    <w:ind w:left="380" w:right="6766"/>
                    <w:rPr>
                      <w:rFonts w:ascii="Courier New"/>
                      <w:sz w:val="19"/>
                    </w:rPr>
                  </w:pPr>
                  <w:r>
                    <w:rPr>
                      <w:rFonts w:ascii="Courier New"/>
                      <w:color w:val="A9B7C5"/>
                      <w:sz w:val="19"/>
                    </w:rPr>
                    <w:t>result += left[</w:t>
                  </w:r>
                  <w:proofErr w:type="spellStart"/>
                  <w:r>
                    <w:rPr>
                      <w:rFonts w:ascii="Courier New"/>
                      <w:color w:val="A9B7C5"/>
                      <w:sz w:val="19"/>
                    </w:rPr>
                    <w:t>i</w:t>
                  </w:r>
                  <w:proofErr w:type="spellEnd"/>
                  <w:r>
                    <w:rPr>
                      <w:rFonts w:ascii="Courier New"/>
                      <w:color w:val="A9B7C5"/>
                      <w:sz w:val="19"/>
                    </w:rPr>
                    <w:t>:]</w:t>
                  </w:r>
                  <w:r>
                    <w:rPr>
                      <w:rFonts w:ascii="Courier New"/>
                      <w:color w:val="A9B7C5"/>
                      <w:spacing w:val="1"/>
                      <w:sz w:val="19"/>
                    </w:rPr>
                    <w:t xml:space="preserve"> </w:t>
                  </w:r>
                  <w:r>
                    <w:rPr>
                      <w:rFonts w:ascii="Courier New"/>
                      <w:color w:val="A9B7C5"/>
                      <w:sz w:val="19"/>
                    </w:rPr>
                    <w:t>result</w:t>
                  </w:r>
                  <w:r>
                    <w:rPr>
                      <w:rFonts w:ascii="Courier New"/>
                      <w:color w:val="A9B7C5"/>
                      <w:spacing w:val="-7"/>
                      <w:sz w:val="19"/>
                    </w:rPr>
                    <w:t xml:space="preserve"> </w:t>
                  </w:r>
                  <w:r>
                    <w:rPr>
                      <w:rFonts w:ascii="Courier New"/>
                      <w:color w:val="A9B7C5"/>
                      <w:sz w:val="19"/>
                    </w:rPr>
                    <w:t>+=</w:t>
                  </w:r>
                  <w:r>
                    <w:rPr>
                      <w:rFonts w:ascii="Courier New"/>
                      <w:color w:val="A9B7C5"/>
                      <w:spacing w:val="-4"/>
                      <w:sz w:val="19"/>
                    </w:rPr>
                    <w:t xml:space="preserve"> </w:t>
                  </w:r>
                  <w:r>
                    <w:rPr>
                      <w:rFonts w:ascii="Courier New"/>
                      <w:color w:val="A9B7C5"/>
                      <w:sz w:val="19"/>
                    </w:rPr>
                    <w:t>right[j:]</w:t>
                  </w:r>
                  <w:r>
                    <w:rPr>
                      <w:rFonts w:ascii="Courier New"/>
                      <w:color w:val="A9B7C5"/>
                      <w:spacing w:val="-111"/>
                      <w:sz w:val="19"/>
                    </w:rPr>
                    <w:t xml:space="preserve"> </w:t>
                  </w:r>
                  <w:r>
                    <w:rPr>
                      <w:rFonts w:ascii="Courier New"/>
                      <w:color w:val="CC7831"/>
                      <w:sz w:val="19"/>
                    </w:rPr>
                    <w:t>return</w:t>
                  </w:r>
                  <w:r>
                    <w:rPr>
                      <w:rFonts w:ascii="Courier New"/>
                      <w:color w:val="CC7831"/>
                      <w:spacing w:val="-2"/>
                      <w:sz w:val="19"/>
                    </w:rPr>
                    <w:t xml:space="preserve"> </w:t>
                  </w:r>
                  <w:r>
                    <w:rPr>
                      <w:rFonts w:ascii="Courier New"/>
                      <w:color w:val="A9B7C5"/>
                      <w:sz w:val="19"/>
                    </w:rPr>
                    <w:t>result</w:t>
                  </w:r>
                </w:p>
                <w:p w14:paraId="42A2EFE7" w14:textId="77777777" w:rsidR="00382F71" w:rsidRDefault="00382F71">
                  <w:pPr>
                    <w:pStyle w:val="a3"/>
                    <w:rPr>
                      <w:rFonts w:ascii="Courier New"/>
                      <w:sz w:val="22"/>
                    </w:rPr>
                  </w:pPr>
                </w:p>
                <w:p w14:paraId="7FDA55FE" w14:textId="77777777" w:rsidR="00382F71" w:rsidRDefault="00382F71">
                  <w:pPr>
                    <w:pStyle w:val="a3"/>
                    <w:spacing w:before="6"/>
                    <w:rPr>
                      <w:rFonts w:ascii="Courier New"/>
                      <w:sz w:val="19"/>
                    </w:rPr>
                  </w:pPr>
                </w:p>
                <w:p w14:paraId="7621F2BF" w14:textId="77777777" w:rsidR="00382F71" w:rsidRDefault="00000000">
                  <w:pPr>
                    <w:spacing w:line="504" w:lineRule="auto"/>
                    <w:ind w:left="380" w:right="6814" w:hanging="382"/>
                    <w:rPr>
                      <w:sz w:val="19"/>
                    </w:rPr>
                  </w:pPr>
                  <w:r>
                    <w:rPr>
                      <w:rFonts w:ascii="Courier New" w:eastAsia="Courier New"/>
                      <w:color w:val="CC7831"/>
                      <w:sz w:val="19"/>
                    </w:rPr>
                    <w:t>def</w:t>
                  </w:r>
                  <w:r>
                    <w:rPr>
                      <w:rFonts w:ascii="Courier New" w:eastAsia="Courier New"/>
                      <w:color w:val="CC7831"/>
                      <w:spacing w:val="-11"/>
                      <w:sz w:val="19"/>
                    </w:rPr>
                    <w:t xml:space="preserve"> </w:t>
                  </w:r>
                  <w:proofErr w:type="spellStart"/>
                  <w:r>
                    <w:rPr>
                      <w:rFonts w:ascii="Courier New" w:eastAsia="Courier New"/>
                      <w:color w:val="FFC56C"/>
                      <w:sz w:val="19"/>
                    </w:rPr>
                    <w:t>merge_sort</w:t>
                  </w:r>
                  <w:proofErr w:type="spellEnd"/>
                  <w:r>
                    <w:rPr>
                      <w:rFonts w:ascii="Courier New" w:eastAsia="Courier New"/>
                      <w:color w:val="A9B7C5"/>
                      <w:sz w:val="19"/>
                    </w:rPr>
                    <w:t>(lists):</w:t>
                  </w:r>
                  <w:r>
                    <w:rPr>
                      <w:rFonts w:ascii="Courier New" w:eastAsia="Courier New"/>
                      <w:color w:val="A9B7C5"/>
                      <w:spacing w:val="-111"/>
                      <w:sz w:val="19"/>
                    </w:rPr>
                    <w:t xml:space="preserve"> </w:t>
                  </w:r>
                  <w:r>
                    <w:rPr>
                      <w:rFonts w:ascii="Courier New" w:eastAsia="Courier New"/>
                      <w:color w:val="808080"/>
                      <w:spacing w:val="-11"/>
                      <w:sz w:val="19"/>
                    </w:rPr>
                    <w:t xml:space="preserve"># </w:t>
                  </w:r>
                  <w:r>
                    <w:rPr>
                      <w:color w:val="808080"/>
                      <w:sz w:val="19"/>
                    </w:rPr>
                    <w:t>归并排序</w:t>
                  </w:r>
                </w:p>
                <w:p w14:paraId="0F6A84CC" w14:textId="77777777" w:rsidR="00382F71" w:rsidRDefault="00000000">
                  <w:pPr>
                    <w:spacing w:line="184" w:lineRule="exact"/>
                    <w:ind w:left="380"/>
                    <w:rPr>
                      <w:rFonts w:ascii="Courier New"/>
                      <w:sz w:val="19"/>
                    </w:rPr>
                  </w:pPr>
                  <w:r>
                    <w:rPr>
                      <w:rFonts w:ascii="Courier New"/>
                      <w:color w:val="CC7831"/>
                      <w:sz w:val="19"/>
                    </w:rPr>
                    <w:t>if</w:t>
                  </w:r>
                  <w:r>
                    <w:rPr>
                      <w:rFonts w:ascii="Courier New"/>
                      <w:color w:val="CC7831"/>
                      <w:spacing w:val="-4"/>
                      <w:sz w:val="19"/>
                    </w:rPr>
                    <w:t xml:space="preserve"> </w:t>
                  </w:r>
                  <w:proofErr w:type="spellStart"/>
                  <w:r>
                    <w:rPr>
                      <w:rFonts w:ascii="Courier New"/>
                      <w:color w:val="8787C5"/>
                      <w:sz w:val="19"/>
                    </w:rPr>
                    <w:t>len</w:t>
                  </w:r>
                  <w:proofErr w:type="spellEnd"/>
                  <w:r>
                    <w:rPr>
                      <w:rFonts w:ascii="Courier New"/>
                      <w:color w:val="A9B7C5"/>
                      <w:sz w:val="19"/>
                    </w:rPr>
                    <w:t>(lists)</w:t>
                  </w:r>
                  <w:r>
                    <w:rPr>
                      <w:rFonts w:ascii="Courier New"/>
                      <w:color w:val="A9B7C5"/>
                      <w:spacing w:val="-1"/>
                      <w:sz w:val="19"/>
                    </w:rPr>
                    <w:t xml:space="preserve"> </w:t>
                  </w:r>
                  <w:r>
                    <w:rPr>
                      <w:rFonts w:ascii="Courier New"/>
                      <w:color w:val="A9B7C5"/>
                      <w:sz w:val="19"/>
                    </w:rPr>
                    <w:t>&lt;=</w:t>
                  </w:r>
                  <w:r>
                    <w:rPr>
                      <w:rFonts w:ascii="Courier New"/>
                      <w:color w:val="A9B7C5"/>
                      <w:spacing w:val="-3"/>
                      <w:sz w:val="19"/>
                    </w:rPr>
                    <w:t xml:space="preserve"> </w:t>
                  </w:r>
                  <w:r>
                    <w:rPr>
                      <w:rFonts w:ascii="Courier New"/>
                      <w:color w:val="6896BA"/>
                      <w:sz w:val="19"/>
                    </w:rPr>
                    <w:t>1</w:t>
                  </w:r>
                  <w:r>
                    <w:rPr>
                      <w:rFonts w:ascii="Courier New"/>
                      <w:color w:val="A9B7C5"/>
                      <w:sz w:val="19"/>
                    </w:rPr>
                    <w:t>:</w:t>
                  </w:r>
                </w:p>
                <w:p w14:paraId="04753FE2" w14:textId="77777777" w:rsidR="00382F71" w:rsidRDefault="00382F71">
                  <w:pPr>
                    <w:pStyle w:val="a3"/>
                    <w:spacing w:before="3"/>
                    <w:rPr>
                      <w:rFonts w:ascii="Courier New"/>
                      <w:sz w:val="22"/>
                    </w:rPr>
                  </w:pPr>
                </w:p>
                <w:p w14:paraId="2120764E" w14:textId="77777777" w:rsidR="00382F71" w:rsidRDefault="00000000">
                  <w:pPr>
                    <w:spacing w:before="1"/>
                    <w:ind w:left="760"/>
                    <w:rPr>
                      <w:rFonts w:ascii="Courier New"/>
                      <w:sz w:val="19"/>
                    </w:rPr>
                  </w:pPr>
                  <w:r>
                    <w:rPr>
                      <w:rFonts w:ascii="Courier New"/>
                      <w:color w:val="CC7831"/>
                      <w:sz w:val="19"/>
                    </w:rPr>
                    <w:t>return</w:t>
                  </w:r>
                  <w:r>
                    <w:rPr>
                      <w:rFonts w:ascii="Courier New"/>
                      <w:color w:val="CC7831"/>
                      <w:spacing w:val="-4"/>
                      <w:sz w:val="19"/>
                    </w:rPr>
                    <w:t xml:space="preserve"> </w:t>
                  </w:r>
                  <w:r>
                    <w:rPr>
                      <w:rFonts w:ascii="Courier New"/>
                      <w:color w:val="A9B7C5"/>
                      <w:sz w:val="19"/>
                    </w:rPr>
                    <w:t>lists</w:t>
                  </w:r>
                </w:p>
                <w:p w14:paraId="75674076" w14:textId="77777777" w:rsidR="00382F71" w:rsidRDefault="00382F71">
                  <w:pPr>
                    <w:pStyle w:val="a3"/>
                    <w:rPr>
                      <w:rFonts w:ascii="Courier New"/>
                      <w:sz w:val="22"/>
                    </w:rPr>
                  </w:pPr>
                </w:p>
                <w:p w14:paraId="1520DC91" w14:textId="77777777" w:rsidR="00382F71" w:rsidRDefault="00382F71">
                  <w:pPr>
                    <w:pStyle w:val="a3"/>
                    <w:rPr>
                      <w:rFonts w:ascii="Courier New"/>
                      <w:sz w:val="22"/>
                    </w:rPr>
                  </w:pPr>
                </w:p>
                <w:p w14:paraId="28BA5728" w14:textId="77777777" w:rsidR="00382F71" w:rsidRDefault="00382F71">
                  <w:pPr>
                    <w:pStyle w:val="a3"/>
                    <w:spacing w:before="7"/>
                    <w:rPr>
                      <w:rFonts w:ascii="Courier New"/>
                      <w:sz w:val="19"/>
                    </w:rPr>
                  </w:pPr>
                </w:p>
                <w:p w14:paraId="0FAE6104" w14:textId="77777777" w:rsidR="00382F71" w:rsidRDefault="00000000">
                  <w:pPr>
                    <w:ind w:left="380"/>
                    <w:rPr>
                      <w:rFonts w:ascii="Courier New"/>
                      <w:sz w:val="19"/>
                    </w:rPr>
                  </w:pPr>
                  <w:r>
                    <w:rPr>
                      <w:rFonts w:ascii="Courier New"/>
                      <w:color w:val="A9B7C5"/>
                      <w:sz w:val="19"/>
                    </w:rPr>
                    <w:t>num</w:t>
                  </w:r>
                  <w:r>
                    <w:rPr>
                      <w:rFonts w:ascii="Courier New"/>
                      <w:color w:val="A9B7C5"/>
                      <w:spacing w:val="-1"/>
                      <w:sz w:val="19"/>
                    </w:rPr>
                    <w:t xml:space="preserve"> </w:t>
                  </w:r>
                  <w:r>
                    <w:rPr>
                      <w:rFonts w:ascii="Courier New"/>
                      <w:color w:val="A9B7C5"/>
                      <w:sz w:val="19"/>
                    </w:rPr>
                    <w:t>=</w:t>
                  </w:r>
                  <w:r>
                    <w:rPr>
                      <w:rFonts w:ascii="Courier New"/>
                      <w:color w:val="A9B7C5"/>
                      <w:spacing w:val="-3"/>
                      <w:sz w:val="19"/>
                    </w:rPr>
                    <w:t xml:space="preserve"> </w:t>
                  </w:r>
                  <w:proofErr w:type="spellStart"/>
                  <w:r>
                    <w:rPr>
                      <w:rFonts w:ascii="Courier New"/>
                      <w:color w:val="8787C5"/>
                      <w:sz w:val="19"/>
                    </w:rPr>
                    <w:t>len</w:t>
                  </w:r>
                  <w:proofErr w:type="spellEnd"/>
                  <w:r>
                    <w:rPr>
                      <w:rFonts w:ascii="Courier New"/>
                      <w:color w:val="A9B7C5"/>
                      <w:sz w:val="19"/>
                    </w:rPr>
                    <w:t>(lists)</w:t>
                  </w:r>
                  <w:r>
                    <w:rPr>
                      <w:rFonts w:ascii="Courier New"/>
                      <w:color w:val="A9B7C5"/>
                      <w:spacing w:val="-2"/>
                      <w:sz w:val="19"/>
                    </w:rPr>
                    <w:t xml:space="preserve"> </w:t>
                  </w:r>
                  <w:r>
                    <w:rPr>
                      <w:rFonts w:ascii="Courier New"/>
                      <w:color w:val="A9B7C5"/>
                      <w:sz w:val="19"/>
                    </w:rPr>
                    <w:t>/</w:t>
                  </w:r>
                  <w:r>
                    <w:rPr>
                      <w:rFonts w:ascii="Courier New"/>
                      <w:color w:val="A9B7C5"/>
                      <w:spacing w:val="-3"/>
                      <w:sz w:val="19"/>
                    </w:rPr>
                    <w:t xml:space="preserve"> </w:t>
                  </w:r>
                  <w:r>
                    <w:rPr>
                      <w:rFonts w:ascii="Courier New"/>
                      <w:color w:val="6896BA"/>
                      <w:sz w:val="19"/>
                    </w:rPr>
                    <w:t>2</w:t>
                  </w:r>
                </w:p>
                <w:p w14:paraId="2FCC94DF" w14:textId="77777777" w:rsidR="00382F71" w:rsidRDefault="00000000">
                  <w:pPr>
                    <w:spacing w:before="8" w:line="460" w:lineRule="atLeast"/>
                    <w:ind w:left="380" w:right="5404"/>
                    <w:rPr>
                      <w:rFonts w:ascii="Courier New"/>
                      <w:sz w:val="19"/>
                    </w:rPr>
                  </w:pPr>
                  <w:r>
                    <w:rPr>
                      <w:rFonts w:ascii="Courier New"/>
                      <w:color w:val="A9B7C5"/>
                      <w:sz w:val="19"/>
                    </w:rPr>
                    <w:t xml:space="preserve">left = </w:t>
                  </w:r>
                  <w:proofErr w:type="spellStart"/>
                  <w:r>
                    <w:rPr>
                      <w:rFonts w:ascii="Courier New"/>
                      <w:color w:val="A9B7C5"/>
                      <w:sz w:val="19"/>
                    </w:rPr>
                    <w:t>merge_sort</w:t>
                  </w:r>
                  <w:proofErr w:type="spellEnd"/>
                  <w:r>
                    <w:rPr>
                      <w:rFonts w:ascii="Courier New"/>
                      <w:color w:val="A9B7C5"/>
                      <w:sz w:val="19"/>
                    </w:rPr>
                    <w:t>(lists[:num])</w:t>
                  </w:r>
                  <w:r>
                    <w:rPr>
                      <w:rFonts w:ascii="Courier New"/>
                      <w:color w:val="A9B7C5"/>
                      <w:spacing w:val="1"/>
                      <w:sz w:val="19"/>
                    </w:rPr>
                    <w:t xml:space="preserve"> </w:t>
                  </w:r>
                  <w:r>
                    <w:rPr>
                      <w:rFonts w:ascii="Courier New"/>
                      <w:color w:val="A9B7C5"/>
                      <w:sz w:val="19"/>
                    </w:rPr>
                    <w:t>right</w:t>
                  </w:r>
                  <w:r>
                    <w:rPr>
                      <w:rFonts w:ascii="Courier New"/>
                      <w:color w:val="A9B7C5"/>
                      <w:spacing w:val="-7"/>
                      <w:sz w:val="19"/>
                    </w:rPr>
                    <w:t xml:space="preserve"> </w:t>
                  </w:r>
                  <w:r>
                    <w:rPr>
                      <w:rFonts w:ascii="Courier New"/>
                      <w:color w:val="A9B7C5"/>
                      <w:sz w:val="19"/>
                    </w:rPr>
                    <w:t>=</w:t>
                  </w:r>
                  <w:r>
                    <w:rPr>
                      <w:rFonts w:ascii="Courier New"/>
                      <w:color w:val="A9B7C5"/>
                      <w:spacing w:val="-10"/>
                      <w:sz w:val="19"/>
                    </w:rPr>
                    <w:t xml:space="preserve"> </w:t>
                  </w:r>
                  <w:proofErr w:type="spellStart"/>
                  <w:r>
                    <w:rPr>
                      <w:rFonts w:ascii="Courier New"/>
                      <w:color w:val="A9B7C5"/>
                      <w:sz w:val="19"/>
                    </w:rPr>
                    <w:t>merge_sort</w:t>
                  </w:r>
                  <w:proofErr w:type="spellEnd"/>
                  <w:r>
                    <w:rPr>
                      <w:rFonts w:ascii="Courier New"/>
                      <w:color w:val="A9B7C5"/>
                      <w:sz w:val="19"/>
                    </w:rPr>
                    <w:t>(lists[num:])</w:t>
                  </w:r>
                  <w:r>
                    <w:rPr>
                      <w:rFonts w:ascii="Courier New"/>
                      <w:color w:val="A9B7C5"/>
                      <w:spacing w:val="-111"/>
                      <w:sz w:val="19"/>
                    </w:rPr>
                    <w:t xml:space="preserve"> </w:t>
                  </w:r>
                  <w:r>
                    <w:rPr>
                      <w:rFonts w:ascii="Courier New"/>
                      <w:color w:val="CC7831"/>
                      <w:sz w:val="19"/>
                    </w:rPr>
                    <w:t>return</w:t>
                  </w:r>
                  <w:r>
                    <w:rPr>
                      <w:rFonts w:ascii="Courier New"/>
                      <w:color w:val="CC7831"/>
                      <w:spacing w:val="-2"/>
                      <w:sz w:val="19"/>
                    </w:rPr>
                    <w:t xml:space="preserve"> </w:t>
                  </w:r>
                  <w:proofErr w:type="gramStart"/>
                  <w:r>
                    <w:rPr>
                      <w:rFonts w:ascii="Courier New"/>
                      <w:color w:val="A9B7C5"/>
                      <w:sz w:val="19"/>
                    </w:rPr>
                    <w:t>merge(</w:t>
                  </w:r>
                  <w:proofErr w:type="gramEnd"/>
                  <w:r>
                    <w:rPr>
                      <w:rFonts w:ascii="Courier New"/>
                      <w:color w:val="A9B7C5"/>
                      <w:sz w:val="19"/>
                    </w:rPr>
                    <w:t>left</w:t>
                  </w:r>
                  <w:r>
                    <w:rPr>
                      <w:rFonts w:ascii="Courier New"/>
                      <w:color w:val="CC7831"/>
                      <w:sz w:val="19"/>
                    </w:rPr>
                    <w:t>,</w:t>
                  </w:r>
                  <w:r>
                    <w:rPr>
                      <w:rFonts w:ascii="Courier New"/>
                      <w:color w:val="CC7831"/>
                      <w:spacing w:val="-3"/>
                      <w:sz w:val="19"/>
                    </w:rPr>
                    <w:t xml:space="preserve"> </w:t>
                  </w:r>
                  <w:r>
                    <w:rPr>
                      <w:rFonts w:ascii="Courier New"/>
                      <w:color w:val="A9B7C5"/>
                      <w:sz w:val="19"/>
                    </w:rPr>
                    <w:t>right)</w:t>
                  </w:r>
                </w:p>
              </w:txbxContent>
            </v:textbox>
            <w10:wrap anchorx="page"/>
          </v:shape>
        </w:pict>
      </w:r>
      <w:r>
        <w:rPr>
          <w:spacing w:val="-4"/>
          <w:sz w:val="24"/>
        </w:rPr>
        <w:t xml:space="preserve">归并过程为：比较 </w:t>
      </w:r>
      <w:r>
        <w:rPr>
          <w:spacing w:val="-1"/>
          <w:sz w:val="24"/>
        </w:rPr>
        <w:t>a[</w:t>
      </w:r>
      <w:proofErr w:type="spellStart"/>
      <w:r>
        <w:rPr>
          <w:spacing w:val="-1"/>
          <w:sz w:val="24"/>
        </w:rPr>
        <w:t>i</w:t>
      </w:r>
      <w:proofErr w:type="spellEnd"/>
      <w:r>
        <w:rPr>
          <w:spacing w:val="-1"/>
          <w:sz w:val="24"/>
        </w:rPr>
        <w:t>]</w:t>
      </w:r>
      <w:r>
        <w:rPr>
          <w:spacing w:val="-14"/>
          <w:sz w:val="24"/>
        </w:rPr>
        <w:t xml:space="preserve">和 </w:t>
      </w:r>
      <w:r>
        <w:rPr>
          <w:spacing w:val="-1"/>
          <w:sz w:val="24"/>
        </w:rPr>
        <w:t>a[j]</w:t>
      </w:r>
      <w:r>
        <w:rPr>
          <w:spacing w:val="-6"/>
          <w:sz w:val="24"/>
        </w:rPr>
        <w:t xml:space="preserve">的大小，若 </w:t>
      </w:r>
      <w:r>
        <w:rPr>
          <w:spacing w:val="-1"/>
          <w:sz w:val="24"/>
        </w:rPr>
        <w:t>a[</w:t>
      </w:r>
      <w:proofErr w:type="spellStart"/>
      <w:r>
        <w:rPr>
          <w:spacing w:val="-1"/>
          <w:sz w:val="24"/>
        </w:rPr>
        <w:t>i</w:t>
      </w:r>
      <w:proofErr w:type="spellEnd"/>
      <w:r>
        <w:rPr>
          <w:spacing w:val="-1"/>
          <w:sz w:val="24"/>
        </w:rPr>
        <w:t>]≤a[j]，则将第一个有序表中的元素</w:t>
      </w:r>
      <w:r>
        <w:rPr>
          <w:sz w:val="24"/>
        </w:rPr>
        <w:t>a[</w:t>
      </w:r>
      <w:proofErr w:type="spellStart"/>
      <w:r>
        <w:rPr>
          <w:sz w:val="24"/>
        </w:rPr>
        <w:t>i</w:t>
      </w:r>
      <w:proofErr w:type="spellEnd"/>
      <w:r>
        <w:rPr>
          <w:sz w:val="24"/>
        </w:rPr>
        <w:t>]</w:t>
      </w:r>
      <w:r>
        <w:rPr>
          <w:spacing w:val="-2"/>
          <w:sz w:val="24"/>
        </w:rPr>
        <w:t xml:space="preserve">复制到 </w:t>
      </w:r>
      <w:r>
        <w:rPr>
          <w:sz w:val="24"/>
        </w:rPr>
        <w:t>r[k]</w:t>
      </w:r>
      <w:r>
        <w:rPr>
          <w:spacing w:val="-2"/>
          <w:sz w:val="24"/>
        </w:rPr>
        <w:t xml:space="preserve">中，并令 </w:t>
      </w:r>
      <w:proofErr w:type="spellStart"/>
      <w:r>
        <w:rPr>
          <w:sz w:val="24"/>
        </w:rPr>
        <w:t>i</w:t>
      </w:r>
      <w:proofErr w:type="spellEnd"/>
      <w:r>
        <w:rPr>
          <w:spacing w:val="-6"/>
          <w:sz w:val="24"/>
        </w:rPr>
        <w:t xml:space="preserve"> 和 </w:t>
      </w:r>
      <w:r>
        <w:rPr>
          <w:sz w:val="24"/>
        </w:rPr>
        <w:t>k</w:t>
      </w:r>
      <w:r>
        <w:rPr>
          <w:spacing w:val="-4"/>
          <w:sz w:val="24"/>
        </w:rPr>
        <w:t xml:space="preserve"> 分别加上 </w:t>
      </w:r>
      <w:r>
        <w:rPr>
          <w:sz w:val="24"/>
        </w:rPr>
        <w:t>1</w:t>
      </w:r>
      <w:r>
        <w:rPr>
          <w:spacing w:val="-1"/>
          <w:sz w:val="24"/>
        </w:rPr>
        <w:t xml:space="preserve">；否则将第二个有序表中的元素 </w:t>
      </w:r>
      <w:r>
        <w:rPr>
          <w:sz w:val="24"/>
        </w:rPr>
        <w:t>a[j]复制</w:t>
      </w:r>
      <w:r>
        <w:rPr>
          <w:spacing w:val="31"/>
          <w:w w:val="95"/>
          <w:sz w:val="24"/>
        </w:rPr>
        <w:t xml:space="preserve">到 </w:t>
      </w:r>
      <w:r>
        <w:rPr>
          <w:w w:val="95"/>
          <w:sz w:val="24"/>
        </w:rPr>
        <w:t>r[k]</w:t>
      </w:r>
      <w:r>
        <w:rPr>
          <w:spacing w:val="12"/>
          <w:w w:val="95"/>
          <w:sz w:val="24"/>
        </w:rPr>
        <w:t xml:space="preserve">中，并令 </w:t>
      </w:r>
      <w:r>
        <w:rPr>
          <w:w w:val="95"/>
          <w:sz w:val="24"/>
        </w:rPr>
        <w:t>j</w:t>
      </w:r>
      <w:r>
        <w:rPr>
          <w:spacing w:val="12"/>
          <w:w w:val="95"/>
          <w:sz w:val="24"/>
        </w:rPr>
        <w:t xml:space="preserve"> 和 </w:t>
      </w:r>
      <w:r>
        <w:rPr>
          <w:w w:val="95"/>
          <w:sz w:val="24"/>
        </w:rPr>
        <w:t>k</w:t>
      </w:r>
      <w:r>
        <w:rPr>
          <w:spacing w:val="20"/>
          <w:w w:val="95"/>
          <w:sz w:val="24"/>
        </w:rPr>
        <w:t xml:space="preserve"> 分别加上 </w:t>
      </w:r>
      <w:r>
        <w:rPr>
          <w:w w:val="95"/>
          <w:sz w:val="24"/>
        </w:rPr>
        <w:t>1，如此循环下去，直到其中一个</w:t>
      </w:r>
      <w:proofErr w:type="gramStart"/>
      <w:r>
        <w:rPr>
          <w:w w:val="95"/>
          <w:sz w:val="24"/>
        </w:rPr>
        <w:t>有序表</w:t>
      </w:r>
      <w:proofErr w:type="gramEnd"/>
      <w:r>
        <w:rPr>
          <w:w w:val="95"/>
          <w:sz w:val="24"/>
        </w:rPr>
        <w:t>取完，然后再</w:t>
      </w:r>
      <w:r>
        <w:rPr>
          <w:sz w:val="24"/>
        </w:rPr>
        <w:t>将另一个有序表中剩余的元素复制到 r</w:t>
      </w:r>
      <w:r>
        <w:rPr>
          <w:spacing w:val="2"/>
          <w:sz w:val="24"/>
        </w:rPr>
        <w:t xml:space="preserve"> 中从下标 </w:t>
      </w:r>
      <w:r>
        <w:rPr>
          <w:sz w:val="24"/>
        </w:rPr>
        <w:t>k</w:t>
      </w:r>
      <w:r>
        <w:rPr>
          <w:spacing w:val="3"/>
          <w:sz w:val="24"/>
        </w:rPr>
        <w:t xml:space="preserve"> 到下标 </w:t>
      </w:r>
      <w:r>
        <w:rPr>
          <w:sz w:val="24"/>
        </w:rPr>
        <w:t>t 的单元。归并排序的算法我们通常用递归实现，先把待排序区间[</w:t>
      </w:r>
      <w:proofErr w:type="spellStart"/>
      <w:r>
        <w:rPr>
          <w:sz w:val="24"/>
        </w:rPr>
        <w:t>s,t</w:t>
      </w:r>
      <w:proofErr w:type="spellEnd"/>
      <w:r>
        <w:rPr>
          <w:sz w:val="24"/>
        </w:rPr>
        <w:t>]以中点二分，接着把</w:t>
      </w:r>
      <w:proofErr w:type="gramStart"/>
      <w:r>
        <w:rPr>
          <w:sz w:val="24"/>
        </w:rPr>
        <w:t>左边子</w:t>
      </w:r>
      <w:proofErr w:type="gramEnd"/>
      <w:r>
        <w:rPr>
          <w:sz w:val="24"/>
        </w:rPr>
        <w:t>区间排序，再把</w:t>
      </w:r>
      <w:proofErr w:type="gramStart"/>
      <w:r>
        <w:rPr>
          <w:sz w:val="24"/>
        </w:rPr>
        <w:t>右边子</w:t>
      </w:r>
      <w:proofErr w:type="gramEnd"/>
      <w:r>
        <w:rPr>
          <w:sz w:val="24"/>
        </w:rPr>
        <w:t>区间排序， 最后把左区间和右区间用一次归并操作合并成有序的区间[</w:t>
      </w:r>
      <w:proofErr w:type="spellStart"/>
      <w:r>
        <w:rPr>
          <w:sz w:val="24"/>
        </w:rPr>
        <w:t>s,t</w:t>
      </w:r>
      <w:proofErr w:type="spellEnd"/>
      <w:r>
        <w:rPr>
          <w:sz w:val="24"/>
        </w:rPr>
        <w:t>]。</w:t>
      </w:r>
    </w:p>
    <w:p w14:paraId="643EA3FA" w14:textId="77777777" w:rsidR="00382F71" w:rsidRDefault="00382F71">
      <w:pPr>
        <w:spacing w:line="364" w:lineRule="auto"/>
        <w:jc w:val="both"/>
        <w:rPr>
          <w:sz w:val="24"/>
        </w:rPr>
        <w:sectPr w:rsidR="00382F71">
          <w:pgSz w:w="11910" w:h="16840"/>
          <w:pgMar w:top="1240" w:right="940" w:bottom="680" w:left="820" w:header="0" w:footer="406" w:gutter="0"/>
          <w:cols w:space="720"/>
        </w:sectPr>
      </w:pPr>
    </w:p>
    <w:p w14:paraId="52259EBD" w14:textId="77777777" w:rsidR="00382F71" w:rsidRDefault="00000000">
      <w:pPr>
        <w:pStyle w:val="4"/>
        <w:numPr>
          <w:ilvl w:val="2"/>
          <w:numId w:val="228"/>
        </w:numPr>
        <w:tabs>
          <w:tab w:val="left" w:pos="1192"/>
        </w:tabs>
        <w:spacing w:before="42"/>
        <w:ind w:hanging="721"/>
        <w:rPr>
          <w:color w:val="4AACC5"/>
          <w:sz w:val="26"/>
        </w:rPr>
      </w:pPr>
      <w:bookmarkStart w:id="1603" w:name="14.1.7基数排序"/>
      <w:bookmarkStart w:id="1604" w:name="_bookmark799"/>
      <w:bookmarkEnd w:id="1603"/>
      <w:bookmarkEnd w:id="1604"/>
      <w:r>
        <w:rPr>
          <w:color w:val="4AACC5"/>
        </w:rPr>
        <w:lastRenderedPageBreak/>
        <w:t>基数排序</w:t>
      </w:r>
    </w:p>
    <w:p w14:paraId="0847883D" w14:textId="77777777" w:rsidR="00382F71" w:rsidRDefault="00382F71">
      <w:pPr>
        <w:pStyle w:val="a3"/>
        <w:spacing w:before="5"/>
      </w:pPr>
    </w:p>
    <w:p w14:paraId="3B423BE4" w14:textId="77777777" w:rsidR="00382F71" w:rsidRDefault="00000000">
      <w:pPr>
        <w:ind w:left="891"/>
        <w:jc w:val="both"/>
        <w:rPr>
          <w:sz w:val="24"/>
        </w:rPr>
      </w:pPr>
      <w:r>
        <w:rPr>
          <w:spacing w:val="-11"/>
          <w:sz w:val="24"/>
        </w:rPr>
        <w:t>基数排序</w:t>
      </w:r>
      <w:r>
        <w:rPr>
          <w:sz w:val="24"/>
        </w:rPr>
        <w:t>（radix</w:t>
      </w:r>
      <w:r>
        <w:rPr>
          <w:spacing w:val="-54"/>
          <w:sz w:val="24"/>
        </w:rPr>
        <w:t xml:space="preserve"> </w:t>
      </w:r>
      <w:r>
        <w:rPr>
          <w:spacing w:val="-9"/>
          <w:sz w:val="24"/>
        </w:rPr>
        <w:t>sort）</w:t>
      </w:r>
      <w:r>
        <w:rPr>
          <w:spacing w:val="-1"/>
          <w:sz w:val="24"/>
        </w:rPr>
        <w:t>属于“分配式排序”</w:t>
      </w:r>
      <w:r>
        <w:rPr>
          <w:spacing w:val="-4"/>
          <w:sz w:val="24"/>
        </w:rPr>
        <w:t>（distribution</w:t>
      </w:r>
      <w:r>
        <w:rPr>
          <w:spacing w:val="-54"/>
          <w:sz w:val="24"/>
        </w:rPr>
        <w:t xml:space="preserve"> </w:t>
      </w:r>
      <w:r>
        <w:rPr>
          <w:spacing w:val="-15"/>
          <w:sz w:val="24"/>
        </w:rPr>
        <w:t>sort）</w:t>
      </w:r>
      <w:r>
        <w:rPr>
          <w:spacing w:val="-4"/>
          <w:sz w:val="24"/>
        </w:rPr>
        <w:t>，又称“桶子法”</w:t>
      </w:r>
    </w:p>
    <w:p w14:paraId="7700685A" w14:textId="77777777" w:rsidR="00382F71" w:rsidRDefault="00000000">
      <w:pPr>
        <w:spacing w:before="160" w:line="364" w:lineRule="auto"/>
        <w:ind w:left="471" w:right="351"/>
        <w:jc w:val="both"/>
        <w:rPr>
          <w:sz w:val="24"/>
        </w:rPr>
      </w:pPr>
      <w:r>
        <w:rPr>
          <w:sz w:val="24"/>
        </w:rPr>
        <w:t>（bucket</w:t>
      </w:r>
      <w:r>
        <w:rPr>
          <w:spacing w:val="15"/>
          <w:sz w:val="24"/>
        </w:rPr>
        <w:t xml:space="preserve"> </w:t>
      </w:r>
      <w:r>
        <w:rPr>
          <w:sz w:val="24"/>
        </w:rPr>
        <w:t>sort）</w:t>
      </w:r>
      <w:r>
        <w:rPr>
          <w:spacing w:val="8"/>
          <w:sz w:val="24"/>
        </w:rPr>
        <w:t xml:space="preserve">或 </w:t>
      </w:r>
      <w:r>
        <w:rPr>
          <w:sz w:val="24"/>
        </w:rPr>
        <w:t>bin</w:t>
      </w:r>
      <w:r>
        <w:rPr>
          <w:spacing w:val="16"/>
          <w:sz w:val="24"/>
        </w:rPr>
        <w:t xml:space="preserve"> </w:t>
      </w:r>
      <w:r>
        <w:rPr>
          <w:sz w:val="24"/>
        </w:rPr>
        <w:t>sort， 顾名思义，它是透过键值的部份资讯，将要排序的元素</w:t>
      </w:r>
      <w:r>
        <w:rPr>
          <w:spacing w:val="-2"/>
          <w:sz w:val="24"/>
        </w:rPr>
        <w:t>分配至某些“桶”中，藉以达到排序的作用，基数排序法是属于稳定性的排序，其时间复</w:t>
      </w:r>
      <w:r>
        <w:rPr>
          <w:spacing w:val="-1"/>
          <w:sz w:val="24"/>
        </w:rPr>
        <w:t>杂度为 O</w:t>
      </w:r>
      <w:r>
        <w:rPr>
          <w:spacing w:val="-39"/>
          <w:sz w:val="24"/>
        </w:rPr>
        <w:t xml:space="preserve"> </w:t>
      </w:r>
      <w:r>
        <w:rPr>
          <w:spacing w:val="-1"/>
          <w:sz w:val="24"/>
        </w:rPr>
        <w:t>(</w:t>
      </w:r>
      <w:proofErr w:type="spellStart"/>
      <w:r>
        <w:rPr>
          <w:spacing w:val="-1"/>
          <w:sz w:val="24"/>
        </w:rPr>
        <w:t>nlog</w:t>
      </w:r>
      <w:proofErr w:type="spellEnd"/>
      <w:r>
        <w:rPr>
          <w:spacing w:val="-1"/>
          <w:sz w:val="24"/>
        </w:rPr>
        <w:t xml:space="preserve">(r)m)，其中 </w:t>
      </w:r>
      <w:r>
        <w:rPr>
          <w:sz w:val="24"/>
        </w:rPr>
        <w:t>r 为所采取的基数，而 m 为堆数，在某些时候， 基数排序法的效率高于其它的稳定性排序法。</w:t>
      </w:r>
    </w:p>
    <w:p w14:paraId="65B02C52" w14:textId="77777777" w:rsidR="00382F71" w:rsidRDefault="00000000">
      <w:pPr>
        <w:pStyle w:val="a3"/>
        <w:spacing w:before="7"/>
        <w:rPr>
          <w:sz w:val="28"/>
        </w:rPr>
      </w:pPr>
      <w:r>
        <w:pict w14:anchorId="17BD8F2A">
          <v:shape id="_x0000_s2086" type="#_x0000_t202" style="position:absolute;margin-left:64.55pt;margin-top:19.45pt;width:466.1pt;height:327.6pt;z-index:-251628032;mso-wrap-distance-top:0;mso-wrap-distance-bottom:0;mso-position-horizontal-relative:page;mso-width-relative:page;mso-height-relative:page" fillcolor="#2b2b2b" stroked="f">
            <v:textbox inset="0,0,0,0">
              <w:txbxContent>
                <w:p w14:paraId="51FBF2C7" w14:textId="77777777" w:rsidR="00382F71" w:rsidRDefault="00000000">
                  <w:pPr>
                    <w:spacing w:before="127"/>
                    <w:ind w:left="-1"/>
                    <w:rPr>
                      <w:rFonts w:ascii="Courier New"/>
                      <w:sz w:val="19"/>
                    </w:rPr>
                  </w:pPr>
                  <w:r>
                    <w:rPr>
                      <w:rFonts w:ascii="Courier New"/>
                      <w:color w:val="CC7831"/>
                      <w:sz w:val="19"/>
                    </w:rPr>
                    <w:t>import</w:t>
                  </w:r>
                  <w:r>
                    <w:rPr>
                      <w:rFonts w:ascii="Courier New"/>
                      <w:color w:val="CC7831"/>
                      <w:spacing w:val="-3"/>
                      <w:sz w:val="19"/>
                    </w:rPr>
                    <w:t xml:space="preserve"> </w:t>
                  </w:r>
                  <w:r>
                    <w:rPr>
                      <w:rFonts w:ascii="Courier New"/>
                      <w:color w:val="A9B7C5"/>
                      <w:sz w:val="19"/>
                    </w:rPr>
                    <w:t>math</w:t>
                  </w:r>
                </w:p>
                <w:p w14:paraId="499D9ADA" w14:textId="77777777" w:rsidR="00382F71" w:rsidRDefault="00382F71">
                  <w:pPr>
                    <w:pStyle w:val="a3"/>
                    <w:rPr>
                      <w:rFonts w:ascii="Courier New"/>
                      <w:sz w:val="22"/>
                    </w:rPr>
                  </w:pPr>
                </w:p>
                <w:p w14:paraId="3E4A7FE0" w14:textId="77777777" w:rsidR="00382F71" w:rsidRDefault="00382F71">
                  <w:pPr>
                    <w:pStyle w:val="a3"/>
                    <w:rPr>
                      <w:rFonts w:ascii="Courier New"/>
                      <w:sz w:val="22"/>
                    </w:rPr>
                  </w:pPr>
                </w:p>
                <w:p w14:paraId="4B1896AE" w14:textId="77777777" w:rsidR="00382F71" w:rsidRDefault="00382F71">
                  <w:pPr>
                    <w:pStyle w:val="a3"/>
                    <w:rPr>
                      <w:rFonts w:ascii="Courier New"/>
                      <w:sz w:val="22"/>
                    </w:rPr>
                  </w:pPr>
                </w:p>
                <w:p w14:paraId="0959770B" w14:textId="77777777" w:rsidR="00382F71" w:rsidRDefault="00382F71">
                  <w:pPr>
                    <w:pStyle w:val="a3"/>
                    <w:rPr>
                      <w:rFonts w:ascii="Courier New"/>
                      <w:sz w:val="22"/>
                    </w:rPr>
                  </w:pPr>
                </w:p>
                <w:p w14:paraId="48388EB4" w14:textId="77777777" w:rsidR="00382F71" w:rsidRDefault="00000000">
                  <w:pPr>
                    <w:spacing w:before="191"/>
                    <w:ind w:left="-1"/>
                    <w:rPr>
                      <w:rFonts w:ascii="Courier New"/>
                      <w:sz w:val="19"/>
                    </w:rPr>
                  </w:pPr>
                  <w:r>
                    <w:rPr>
                      <w:rFonts w:ascii="Courier New"/>
                      <w:color w:val="CC7831"/>
                      <w:sz w:val="19"/>
                    </w:rPr>
                    <w:t>def</w:t>
                  </w:r>
                  <w:r>
                    <w:rPr>
                      <w:rFonts w:ascii="Courier New"/>
                      <w:color w:val="CC7831"/>
                      <w:spacing w:val="-7"/>
                      <w:sz w:val="19"/>
                    </w:rPr>
                    <w:t xml:space="preserve"> </w:t>
                  </w:r>
                  <w:proofErr w:type="spellStart"/>
                  <w:r>
                    <w:rPr>
                      <w:rFonts w:ascii="Courier New"/>
                      <w:color w:val="FFC56C"/>
                      <w:sz w:val="19"/>
                    </w:rPr>
                    <w:t>radix_</w:t>
                  </w:r>
                  <w:proofErr w:type="gramStart"/>
                  <w:r>
                    <w:rPr>
                      <w:rFonts w:ascii="Courier New"/>
                      <w:color w:val="FFC56C"/>
                      <w:sz w:val="19"/>
                    </w:rPr>
                    <w:t>sort</w:t>
                  </w:r>
                  <w:proofErr w:type="spellEnd"/>
                  <w:r>
                    <w:rPr>
                      <w:rFonts w:ascii="Courier New"/>
                      <w:color w:val="A9B7C5"/>
                      <w:sz w:val="19"/>
                    </w:rPr>
                    <w:t>(</w:t>
                  </w:r>
                  <w:proofErr w:type="gramEnd"/>
                  <w:r>
                    <w:rPr>
                      <w:rFonts w:ascii="Courier New"/>
                      <w:color w:val="A9B7C5"/>
                      <w:sz w:val="19"/>
                    </w:rPr>
                    <w:t>lists</w:t>
                  </w:r>
                  <w:r>
                    <w:rPr>
                      <w:rFonts w:ascii="Courier New"/>
                      <w:color w:val="CC7831"/>
                      <w:sz w:val="19"/>
                    </w:rPr>
                    <w:t>,</w:t>
                  </w:r>
                  <w:r>
                    <w:rPr>
                      <w:rFonts w:ascii="Courier New"/>
                      <w:color w:val="CC7831"/>
                      <w:spacing w:val="-7"/>
                      <w:sz w:val="19"/>
                    </w:rPr>
                    <w:t xml:space="preserve"> </w:t>
                  </w:r>
                  <w:r>
                    <w:rPr>
                      <w:rFonts w:ascii="Courier New"/>
                      <w:color w:val="A9B7C5"/>
                      <w:sz w:val="19"/>
                    </w:rPr>
                    <w:t>radix=</w:t>
                  </w:r>
                  <w:r>
                    <w:rPr>
                      <w:rFonts w:ascii="Courier New"/>
                      <w:color w:val="6896BA"/>
                      <w:sz w:val="19"/>
                    </w:rPr>
                    <w:t>10</w:t>
                  </w:r>
                  <w:r>
                    <w:rPr>
                      <w:rFonts w:ascii="Courier New"/>
                      <w:color w:val="A9B7C5"/>
                      <w:sz w:val="19"/>
                    </w:rPr>
                    <w:t>):</w:t>
                  </w:r>
                </w:p>
                <w:p w14:paraId="3CC76196" w14:textId="77777777" w:rsidR="00382F71" w:rsidRDefault="00382F71">
                  <w:pPr>
                    <w:pStyle w:val="a3"/>
                    <w:spacing w:before="4"/>
                    <w:rPr>
                      <w:rFonts w:ascii="Courier New"/>
                      <w:sz w:val="22"/>
                    </w:rPr>
                  </w:pPr>
                </w:p>
                <w:p w14:paraId="47F79B4C" w14:textId="77777777" w:rsidR="00382F71" w:rsidRDefault="00000000">
                  <w:pPr>
                    <w:spacing w:line="520" w:lineRule="auto"/>
                    <w:ind w:left="380" w:right="2944"/>
                    <w:rPr>
                      <w:rFonts w:ascii="Courier New"/>
                      <w:sz w:val="19"/>
                    </w:rPr>
                  </w:pPr>
                  <w:r>
                    <w:rPr>
                      <w:rFonts w:ascii="Courier New"/>
                      <w:color w:val="A9B7C5"/>
                      <w:sz w:val="19"/>
                    </w:rPr>
                    <w:t>k</w:t>
                  </w:r>
                  <w:r>
                    <w:rPr>
                      <w:rFonts w:ascii="Courier New"/>
                      <w:color w:val="A9B7C5"/>
                      <w:spacing w:val="-9"/>
                      <w:sz w:val="19"/>
                    </w:rPr>
                    <w:t xml:space="preserve"> </w:t>
                  </w:r>
                  <w:r>
                    <w:rPr>
                      <w:rFonts w:ascii="Courier New"/>
                      <w:color w:val="A9B7C5"/>
                      <w:sz w:val="19"/>
                    </w:rPr>
                    <w:t>=</w:t>
                  </w:r>
                  <w:r>
                    <w:rPr>
                      <w:rFonts w:ascii="Courier New"/>
                      <w:color w:val="A9B7C5"/>
                      <w:spacing w:val="-8"/>
                      <w:sz w:val="19"/>
                    </w:rPr>
                    <w:t xml:space="preserve"> </w:t>
                  </w:r>
                  <w:r>
                    <w:rPr>
                      <w:rFonts w:ascii="Courier New"/>
                      <w:color w:val="8787C5"/>
                      <w:sz w:val="19"/>
                    </w:rPr>
                    <w:t>int</w:t>
                  </w:r>
                  <w:r>
                    <w:rPr>
                      <w:rFonts w:ascii="Courier New"/>
                      <w:color w:val="A9B7C5"/>
                      <w:sz w:val="19"/>
                    </w:rPr>
                    <w:t>(</w:t>
                  </w:r>
                  <w:proofErr w:type="spellStart"/>
                  <w:proofErr w:type="gramStart"/>
                  <w:r>
                    <w:rPr>
                      <w:rFonts w:ascii="Courier New"/>
                      <w:color w:val="A9B7C5"/>
                      <w:sz w:val="19"/>
                    </w:rPr>
                    <w:t>math.ceil</w:t>
                  </w:r>
                  <w:proofErr w:type="spellEnd"/>
                  <w:proofErr w:type="gramEnd"/>
                  <w:r>
                    <w:rPr>
                      <w:rFonts w:ascii="Courier New"/>
                      <w:color w:val="A9B7C5"/>
                      <w:sz w:val="19"/>
                    </w:rPr>
                    <w:t>(math.log(</w:t>
                  </w:r>
                  <w:r>
                    <w:rPr>
                      <w:rFonts w:ascii="Courier New"/>
                      <w:color w:val="8787C5"/>
                      <w:sz w:val="19"/>
                    </w:rPr>
                    <w:t>max</w:t>
                  </w:r>
                  <w:r>
                    <w:rPr>
                      <w:rFonts w:ascii="Courier New"/>
                      <w:color w:val="A9B7C5"/>
                      <w:sz w:val="19"/>
                    </w:rPr>
                    <w:t>(lists)</w:t>
                  </w:r>
                  <w:r>
                    <w:rPr>
                      <w:rFonts w:ascii="Courier New"/>
                      <w:color w:val="CC7831"/>
                      <w:sz w:val="19"/>
                    </w:rPr>
                    <w:t>,</w:t>
                  </w:r>
                  <w:r>
                    <w:rPr>
                      <w:rFonts w:ascii="Courier New"/>
                      <w:color w:val="CC7831"/>
                      <w:spacing w:val="-8"/>
                      <w:sz w:val="19"/>
                    </w:rPr>
                    <w:t xml:space="preserve"> </w:t>
                  </w:r>
                  <w:r>
                    <w:rPr>
                      <w:rFonts w:ascii="Courier New"/>
                      <w:color w:val="A9B7C5"/>
                      <w:sz w:val="19"/>
                    </w:rPr>
                    <w:t>radix)))</w:t>
                  </w:r>
                  <w:r>
                    <w:rPr>
                      <w:rFonts w:ascii="Courier New"/>
                      <w:color w:val="A9B7C5"/>
                      <w:spacing w:val="-111"/>
                      <w:sz w:val="19"/>
                    </w:rPr>
                    <w:t xml:space="preserve"> </w:t>
                  </w:r>
                  <w:r>
                    <w:rPr>
                      <w:rFonts w:ascii="Courier New"/>
                      <w:color w:val="A9B7C5"/>
                      <w:sz w:val="19"/>
                    </w:rPr>
                    <w:t>bucket</w:t>
                  </w:r>
                  <w:r>
                    <w:rPr>
                      <w:rFonts w:ascii="Courier New"/>
                      <w:color w:val="A9B7C5"/>
                      <w:spacing w:val="-1"/>
                      <w:sz w:val="19"/>
                    </w:rPr>
                    <w:t xml:space="preserve"> </w:t>
                  </w:r>
                  <w:r>
                    <w:rPr>
                      <w:rFonts w:ascii="Courier New"/>
                      <w:color w:val="A9B7C5"/>
                      <w:sz w:val="19"/>
                    </w:rPr>
                    <w:t>=</w:t>
                  </w:r>
                  <w:r>
                    <w:rPr>
                      <w:rFonts w:ascii="Courier New"/>
                      <w:color w:val="A9B7C5"/>
                      <w:spacing w:val="-2"/>
                      <w:sz w:val="19"/>
                    </w:rPr>
                    <w:t xml:space="preserve"> </w:t>
                  </w:r>
                  <w:r>
                    <w:rPr>
                      <w:rFonts w:ascii="Courier New"/>
                      <w:color w:val="A9B7C5"/>
                      <w:sz w:val="19"/>
                    </w:rPr>
                    <w:t>[[]</w:t>
                  </w:r>
                  <w:r>
                    <w:rPr>
                      <w:rFonts w:ascii="Courier New"/>
                      <w:color w:val="A9B7C5"/>
                      <w:spacing w:val="-2"/>
                      <w:sz w:val="19"/>
                    </w:rPr>
                    <w:t xml:space="preserve"> </w:t>
                  </w:r>
                  <w:r>
                    <w:rPr>
                      <w:rFonts w:ascii="Courier New"/>
                      <w:color w:val="CC7831"/>
                      <w:sz w:val="19"/>
                    </w:rPr>
                    <w:t>for</w:t>
                  </w:r>
                  <w:r>
                    <w:rPr>
                      <w:rFonts w:ascii="Courier New"/>
                      <w:color w:val="CC7831"/>
                      <w:spacing w:val="-2"/>
                      <w:sz w:val="19"/>
                    </w:rPr>
                    <w:t xml:space="preserve"> </w:t>
                  </w:r>
                  <w:proofErr w:type="spellStart"/>
                  <w:r>
                    <w:rPr>
                      <w:rFonts w:ascii="Courier New"/>
                      <w:color w:val="808080"/>
                      <w:sz w:val="19"/>
                    </w:rPr>
                    <w:t>i</w:t>
                  </w:r>
                  <w:proofErr w:type="spellEnd"/>
                  <w:r>
                    <w:rPr>
                      <w:rFonts w:ascii="Courier New"/>
                      <w:color w:val="808080"/>
                      <w:spacing w:val="-2"/>
                      <w:sz w:val="19"/>
                    </w:rPr>
                    <w:t xml:space="preserve"> </w:t>
                  </w:r>
                  <w:r>
                    <w:rPr>
                      <w:rFonts w:ascii="Courier New"/>
                      <w:color w:val="CC7831"/>
                      <w:sz w:val="19"/>
                    </w:rPr>
                    <w:t>in</w:t>
                  </w:r>
                  <w:r>
                    <w:rPr>
                      <w:rFonts w:ascii="Courier New"/>
                      <w:color w:val="CC7831"/>
                      <w:spacing w:val="1"/>
                      <w:sz w:val="19"/>
                    </w:rPr>
                    <w:t xml:space="preserve"> </w:t>
                  </w:r>
                  <w:r>
                    <w:rPr>
                      <w:rFonts w:ascii="Courier New"/>
                      <w:color w:val="8787C5"/>
                      <w:sz w:val="19"/>
                    </w:rPr>
                    <w:t>range</w:t>
                  </w:r>
                  <w:r>
                    <w:rPr>
                      <w:rFonts w:ascii="Courier New"/>
                      <w:color w:val="A9B7C5"/>
                      <w:sz w:val="19"/>
                    </w:rPr>
                    <w:t>(radix)]</w:t>
                  </w:r>
                </w:p>
                <w:p w14:paraId="010D8A5B" w14:textId="77777777" w:rsidR="00382F71" w:rsidRDefault="00000000">
                  <w:pPr>
                    <w:spacing w:before="2" w:line="520" w:lineRule="auto"/>
                    <w:ind w:left="760" w:right="6086" w:hanging="380"/>
                    <w:rPr>
                      <w:rFonts w:ascii="Courier New"/>
                      <w:sz w:val="19"/>
                    </w:rPr>
                  </w:pPr>
                  <w:r>
                    <w:rPr>
                      <w:rFonts w:ascii="Courier New"/>
                      <w:color w:val="CC7831"/>
                      <w:sz w:val="19"/>
                    </w:rPr>
                    <w:t xml:space="preserve">for </w:t>
                  </w:r>
                  <w:proofErr w:type="spellStart"/>
                  <w:r>
                    <w:rPr>
                      <w:rFonts w:ascii="Courier New"/>
                      <w:color w:val="A9B7C5"/>
                      <w:sz w:val="19"/>
                    </w:rPr>
                    <w:t>i</w:t>
                  </w:r>
                  <w:proofErr w:type="spellEnd"/>
                  <w:r>
                    <w:rPr>
                      <w:rFonts w:ascii="Courier New"/>
                      <w:color w:val="A9B7C5"/>
                      <w:spacing w:val="-3"/>
                      <w:sz w:val="19"/>
                    </w:rPr>
                    <w:t xml:space="preserve"> </w:t>
                  </w:r>
                  <w:r>
                    <w:rPr>
                      <w:rFonts w:ascii="Courier New"/>
                      <w:color w:val="CC7831"/>
                      <w:sz w:val="19"/>
                    </w:rPr>
                    <w:t>in</w:t>
                  </w:r>
                  <w:r>
                    <w:rPr>
                      <w:rFonts w:ascii="Courier New"/>
                      <w:color w:val="CC7831"/>
                      <w:spacing w:val="-3"/>
                      <w:sz w:val="19"/>
                    </w:rPr>
                    <w:t xml:space="preserve"> </w:t>
                  </w:r>
                  <w:proofErr w:type="gramStart"/>
                  <w:r>
                    <w:rPr>
                      <w:rFonts w:ascii="Courier New"/>
                      <w:color w:val="8787C5"/>
                      <w:sz w:val="19"/>
                    </w:rPr>
                    <w:t>range</w:t>
                  </w:r>
                  <w:r>
                    <w:rPr>
                      <w:rFonts w:ascii="Courier New"/>
                      <w:color w:val="A9B7C5"/>
                      <w:sz w:val="19"/>
                    </w:rPr>
                    <w:t>(</w:t>
                  </w:r>
                  <w:proofErr w:type="gramEnd"/>
                  <w:r>
                    <w:rPr>
                      <w:rFonts w:ascii="Courier New"/>
                      <w:color w:val="6896BA"/>
                      <w:sz w:val="19"/>
                    </w:rPr>
                    <w:t>1</w:t>
                  </w:r>
                  <w:r>
                    <w:rPr>
                      <w:rFonts w:ascii="Courier New"/>
                      <w:color w:val="CC7831"/>
                      <w:sz w:val="19"/>
                    </w:rPr>
                    <w:t>,</w:t>
                  </w:r>
                  <w:r>
                    <w:rPr>
                      <w:rFonts w:ascii="Courier New"/>
                      <w:color w:val="CC7831"/>
                      <w:spacing w:val="-3"/>
                      <w:sz w:val="19"/>
                    </w:rPr>
                    <w:t xml:space="preserve"> </w:t>
                  </w:r>
                  <w:r>
                    <w:rPr>
                      <w:rFonts w:ascii="Courier New"/>
                      <w:color w:val="A9B7C5"/>
                      <w:sz w:val="19"/>
                    </w:rPr>
                    <w:t>k</w:t>
                  </w:r>
                  <w:r>
                    <w:rPr>
                      <w:rFonts w:ascii="Courier New"/>
                      <w:color w:val="A9B7C5"/>
                      <w:spacing w:val="-3"/>
                      <w:sz w:val="19"/>
                    </w:rPr>
                    <w:t xml:space="preserve"> </w:t>
                  </w:r>
                  <w:r>
                    <w:rPr>
                      <w:rFonts w:ascii="Courier New"/>
                      <w:color w:val="A9B7C5"/>
                      <w:sz w:val="19"/>
                    </w:rPr>
                    <w:t>+</w:t>
                  </w:r>
                  <w:r>
                    <w:rPr>
                      <w:rFonts w:ascii="Courier New"/>
                      <w:color w:val="A9B7C5"/>
                      <w:spacing w:val="-3"/>
                      <w:sz w:val="19"/>
                    </w:rPr>
                    <w:t xml:space="preserve"> </w:t>
                  </w:r>
                  <w:r>
                    <w:rPr>
                      <w:rFonts w:ascii="Courier New"/>
                      <w:color w:val="6896BA"/>
                      <w:sz w:val="19"/>
                    </w:rPr>
                    <w:t>1</w:t>
                  </w:r>
                  <w:r>
                    <w:rPr>
                      <w:rFonts w:ascii="Courier New"/>
                      <w:color w:val="A9B7C5"/>
                      <w:sz w:val="19"/>
                    </w:rPr>
                    <w:t>):</w:t>
                  </w:r>
                  <w:r>
                    <w:rPr>
                      <w:rFonts w:ascii="Courier New"/>
                      <w:color w:val="A9B7C5"/>
                      <w:spacing w:val="-111"/>
                      <w:sz w:val="19"/>
                    </w:rPr>
                    <w:t xml:space="preserve"> </w:t>
                  </w:r>
                  <w:r>
                    <w:rPr>
                      <w:rFonts w:ascii="Courier New"/>
                      <w:color w:val="CC7831"/>
                      <w:sz w:val="19"/>
                    </w:rPr>
                    <w:t>for</w:t>
                  </w:r>
                  <w:r>
                    <w:rPr>
                      <w:rFonts w:ascii="Courier New"/>
                      <w:color w:val="CC7831"/>
                      <w:spacing w:val="-2"/>
                      <w:sz w:val="19"/>
                    </w:rPr>
                    <w:t xml:space="preserve"> </w:t>
                  </w:r>
                  <w:r>
                    <w:rPr>
                      <w:rFonts w:ascii="Courier New"/>
                      <w:color w:val="A9B7C5"/>
                      <w:sz w:val="19"/>
                    </w:rPr>
                    <w:t>j</w:t>
                  </w:r>
                  <w:r>
                    <w:rPr>
                      <w:rFonts w:ascii="Courier New"/>
                      <w:color w:val="A9B7C5"/>
                      <w:spacing w:val="-2"/>
                      <w:sz w:val="19"/>
                    </w:rPr>
                    <w:t xml:space="preserve"> </w:t>
                  </w:r>
                  <w:r>
                    <w:rPr>
                      <w:rFonts w:ascii="Courier New"/>
                      <w:color w:val="CC7831"/>
                      <w:sz w:val="19"/>
                    </w:rPr>
                    <w:t>in</w:t>
                  </w:r>
                  <w:r>
                    <w:rPr>
                      <w:rFonts w:ascii="Courier New"/>
                      <w:color w:val="CC7831"/>
                      <w:spacing w:val="-2"/>
                      <w:sz w:val="19"/>
                    </w:rPr>
                    <w:t xml:space="preserve"> </w:t>
                  </w:r>
                  <w:r>
                    <w:rPr>
                      <w:rFonts w:ascii="Courier New"/>
                      <w:color w:val="A9B7C5"/>
                      <w:sz w:val="19"/>
                    </w:rPr>
                    <w:t>lists:</w:t>
                  </w:r>
                </w:p>
                <w:p w14:paraId="7F816D11" w14:textId="77777777" w:rsidR="00382F71" w:rsidRDefault="00000000">
                  <w:pPr>
                    <w:spacing w:before="2" w:line="520" w:lineRule="auto"/>
                    <w:ind w:left="760" w:right="1616" w:firstLine="379"/>
                    <w:rPr>
                      <w:rFonts w:ascii="Courier New"/>
                      <w:sz w:val="19"/>
                    </w:rPr>
                  </w:pPr>
                  <w:proofErr w:type="gramStart"/>
                  <w:r>
                    <w:rPr>
                      <w:rFonts w:ascii="Courier New"/>
                      <w:color w:val="A9B7C5"/>
                      <w:sz w:val="19"/>
                    </w:rPr>
                    <w:t>bucket[</w:t>
                  </w:r>
                  <w:proofErr w:type="gramEnd"/>
                  <w:r>
                    <w:rPr>
                      <w:rFonts w:ascii="Courier New"/>
                      <w:color w:val="A9B7C5"/>
                      <w:sz w:val="19"/>
                    </w:rPr>
                    <w:t>j</w:t>
                  </w:r>
                  <w:r>
                    <w:rPr>
                      <w:rFonts w:ascii="Courier New"/>
                      <w:color w:val="A9B7C5"/>
                      <w:spacing w:val="-1"/>
                      <w:sz w:val="19"/>
                    </w:rPr>
                    <w:t xml:space="preserve"> </w:t>
                  </w:r>
                  <w:r>
                    <w:rPr>
                      <w:rFonts w:ascii="Courier New"/>
                      <w:color w:val="A9B7C5"/>
                      <w:sz w:val="19"/>
                    </w:rPr>
                    <w:t>/</w:t>
                  </w:r>
                  <w:r>
                    <w:rPr>
                      <w:rFonts w:ascii="Courier New"/>
                      <w:color w:val="A9B7C5"/>
                      <w:spacing w:val="-4"/>
                      <w:sz w:val="19"/>
                    </w:rPr>
                    <w:t xml:space="preserve"> </w:t>
                  </w:r>
                  <w:r>
                    <w:rPr>
                      <w:rFonts w:ascii="Courier New"/>
                      <w:color w:val="A9B7C5"/>
                      <w:sz w:val="19"/>
                    </w:rPr>
                    <w:t>(radix</w:t>
                  </w:r>
                  <w:r>
                    <w:rPr>
                      <w:rFonts w:ascii="Courier New"/>
                      <w:color w:val="A9B7C5"/>
                      <w:spacing w:val="-3"/>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w:t>
                  </w:r>
                  <w:proofErr w:type="spellStart"/>
                  <w:r>
                    <w:rPr>
                      <w:rFonts w:ascii="Courier New"/>
                      <w:color w:val="A9B7C5"/>
                      <w:sz w:val="19"/>
                    </w:rPr>
                    <w:t>i</w:t>
                  </w:r>
                  <w:proofErr w:type="spellEnd"/>
                  <w:r>
                    <w:rPr>
                      <w:rFonts w:ascii="Courier New"/>
                      <w:color w:val="A9B7C5"/>
                      <w:spacing w:val="-3"/>
                      <w:sz w:val="19"/>
                    </w:rPr>
                    <w:t xml:space="preserve"> </w:t>
                  </w:r>
                  <w:r>
                    <w:rPr>
                      <w:rFonts w:ascii="Courier New"/>
                      <w:color w:val="A9B7C5"/>
                      <w:sz w:val="19"/>
                    </w:rPr>
                    <w:t>-</w:t>
                  </w:r>
                  <w:r>
                    <w:rPr>
                      <w:rFonts w:ascii="Courier New"/>
                      <w:color w:val="A9B7C5"/>
                      <w:spacing w:val="-4"/>
                      <w:sz w:val="19"/>
                    </w:rPr>
                    <w:t xml:space="preserve"> </w:t>
                  </w:r>
                  <w:r>
                    <w:rPr>
                      <w:rFonts w:ascii="Courier New"/>
                      <w:color w:val="6896BA"/>
                      <w:sz w:val="19"/>
                    </w:rPr>
                    <w:t>1</w:t>
                  </w:r>
                  <w:r>
                    <w:rPr>
                      <w:rFonts w:ascii="Courier New"/>
                      <w:color w:val="A9B7C5"/>
                      <w:sz w:val="19"/>
                    </w:rPr>
                    <w:t>))</w:t>
                  </w:r>
                  <w:r>
                    <w:rPr>
                      <w:rFonts w:ascii="Courier New"/>
                      <w:color w:val="A9B7C5"/>
                      <w:spacing w:val="-3"/>
                      <w:sz w:val="19"/>
                    </w:rPr>
                    <w:t xml:space="preserve"> </w:t>
                  </w:r>
                  <w:r>
                    <w:rPr>
                      <w:rFonts w:ascii="Courier New"/>
                      <w:color w:val="A9B7C5"/>
                      <w:sz w:val="19"/>
                    </w:rPr>
                    <w:t>%</w:t>
                  </w:r>
                  <w:r>
                    <w:rPr>
                      <w:rFonts w:ascii="Courier New"/>
                      <w:color w:val="A9B7C5"/>
                      <w:spacing w:val="-4"/>
                      <w:sz w:val="19"/>
                    </w:rPr>
                    <w:t xml:space="preserve"> </w:t>
                  </w:r>
                  <w:r>
                    <w:rPr>
                      <w:rFonts w:ascii="Courier New"/>
                      <w:color w:val="A9B7C5"/>
                      <w:sz w:val="19"/>
                    </w:rPr>
                    <w:t>(radix **</w:t>
                  </w:r>
                  <w:r>
                    <w:rPr>
                      <w:rFonts w:ascii="Courier New"/>
                      <w:color w:val="A9B7C5"/>
                      <w:spacing w:val="-4"/>
                      <w:sz w:val="19"/>
                    </w:rPr>
                    <w:t xml:space="preserve"> </w:t>
                  </w:r>
                  <w:proofErr w:type="spellStart"/>
                  <w:r>
                    <w:rPr>
                      <w:rFonts w:ascii="Courier New"/>
                      <w:color w:val="A9B7C5"/>
                      <w:sz w:val="19"/>
                    </w:rPr>
                    <w:t>i</w:t>
                  </w:r>
                  <w:proofErr w:type="spellEnd"/>
                  <w:r>
                    <w:rPr>
                      <w:rFonts w:ascii="Courier New"/>
                      <w:color w:val="A9B7C5"/>
                      <w:sz w:val="19"/>
                    </w:rPr>
                    <w:t>)].append(j)</w:t>
                  </w:r>
                  <w:r>
                    <w:rPr>
                      <w:rFonts w:ascii="Courier New"/>
                      <w:color w:val="A9B7C5"/>
                      <w:spacing w:val="-111"/>
                      <w:sz w:val="19"/>
                    </w:rPr>
                    <w:t xml:space="preserve"> </w:t>
                  </w:r>
                  <w:r>
                    <w:rPr>
                      <w:rFonts w:ascii="Courier New"/>
                      <w:color w:val="CC7831"/>
                      <w:sz w:val="19"/>
                    </w:rPr>
                    <w:t>del</w:t>
                  </w:r>
                  <w:r>
                    <w:rPr>
                      <w:rFonts w:ascii="Courier New"/>
                      <w:color w:val="CC7831"/>
                      <w:spacing w:val="-2"/>
                      <w:sz w:val="19"/>
                    </w:rPr>
                    <w:t xml:space="preserve"> </w:t>
                  </w:r>
                  <w:r>
                    <w:rPr>
                      <w:rFonts w:ascii="Courier New"/>
                      <w:color w:val="A9B7C5"/>
                      <w:sz w:val="19"/>
                    </w:rPr>
                    <w:t>lists[:]</w:t>
                  </w:r>
                </w:p>
                <w:p w14:paraId="2342253B" w14:textId="77777777" w:rsidR="00382F71" w:rsidRDefault="00000000">
                  <w:pPr>
                    <w:spacing w:before="2" w:line="520" w:lineRule="auto"/>
                    <w:ind w:left="1139" w:right="6727" w:hanging="380"/>
                    <w:rPr>
                      <w:rFonts w:ascii="Courier New"/>
                      <w:sz w:val="19"/>
                    </w:rPr>
                  </w:pPr>
                  <w:r>
                    <w:rPr>
                      <w:rFonts w:ascii="Courier New"/>
                      <w:color w:val="CC7831"/>
                      <w:sz w:val="19"/>
                    </w:rPr>
                    <w:t>for</w:t>
                  </w:r>
                  <w:r>
                    <w:rPr>
                      <w:rFonts w:ascii="Courier New"/>
                      <w:color w:val="CC7831"/>
                      <w:spacing w:val="-3"/>
                      <w:sz w:val="19"/>
                    </w:rPr>
                    <w:t xml:space="preserve"> </w:t>
                  </w:r>
                  <w:r>
                    <w:rPr>
                      <w:rFonts w:ascii="Courier New"/>
                      <w:color w:val="A9B7C5"/>
                      <w:sz w:val="19"/>
                    </w:rPr>
                    <w:t>z</w:t>
                  </w:r>
                  <w:r>
                    <w:rPr>
                      <w:rFonts w:ascii="Courier New"/>
                      <w:color w:val="A9B7C5"/>
                      <w:spacing w:val="-3"/>
                      <w:sz w:val="19"/>
                    </w:rPr>
                    <w:t xml:space="preserve"> </w:t>
                  </w:r>
                  <w:r>
                    <w:rPr>
                      <w:rFonts w:ascii="Courier New"/>
                      <w:color w:val="CC7831"/>
                      <w:sz w:val="19"/>
                    </w:rPr>
                    <w:t>in</w:t>
                  </w:r>
                  <w:r>
                    <w:rPr>
                      <w:rFonts w:ascii="Courier New"/>
                      <w:color w:val="CC7831"/>
                      <w:spacing w:val="-3"/>
                      <w:sz w:val="19"/>
                    </w:rPr>
                    <w:t xml:space="preserve"> </w:t>
                  </w:r>
                  <w:r>
                    <w:rPr>
                      <w:rFonts w:ascii="Courier New"/>
                      <w:color w:val="A9B7C5"/>
                      <w:sz w:val="19"/>
                    </w:rPr>
                    <w:t>bucket:</w:t>
                  </w:r>
                  <w:r>
                    <w:rPr>
                      <w:rFonts w:ascii="Courier New"/>
                      <w:color w:val="A9B7C5"/>
                      <w:spacing w:val="-111"/>
                      <w:sz w:val="19"/>
                    </w:rPr>
                    <w:t xml:space="preserve"> </w:t>
                  </w:r>
                  <w:r>
                    <w:rPr>
                      <w:rFonts w:ascii="Courier New"/>
                      <w:color w:val="A9B7C5"/>
                      <w:sz w:val="19"/>
                    </w:rPr>
                    <w:t>lists</w:t>
                  </w:r>
                  <w:r>
                    <w:rPr>
                      <w:rFonts w:ascii="Courier New"/>
                      <w:color w:val="A9B7C5"/>
                      <w:spacing w:val="-1"/>
                      <w:sz w:val="19"/>
                    </w:rPr>
                    <w:t xml:space="preserve"> </w:t>
                  </w:r>
                  <w:r>
                    <w:rPr>
                      <w:rFonts w:ascii="Courier New"/>
                      <w:color w:val="A9B7C5"/>
                      <w:sz w:val="19"/>
                    </w:rPr>
                    <w:t>+=</w:t>
                  </w:r>
                  <w:r>
                    <w:rPr>
                      <w:rFonts w:ascii="Courier New"/>
                      <w:color w:val="A9B7C5"/>
                      <w:spacing w:val="1"/>
                      <w:sz w:val="19"/>
                    </w:rPr>
                    <w:t xml:space="preserve"> </w:t>
                  </w:r>
                  <w:r>
                    <w:rPr>
                      <w:rFonts w:ascii="Courier New"/>
                      <w:color w:val="A9B7C5"/>
                      <w:sz w:val="19"/>
                    </w:rPr>
                    <w:t>z</w:t>
                  </w:r>
                  <w:r>
                    <w:rPr>
                      <w:rFonts w:ascii="Courier New"/>
                      <w:color w:val="A9B7C5"/>
                      <w:spacing w:val="1"/>
                      <w:sz w:val="19"/>
                    </w:rPr>
                    <w:t xml:space="preserve"> </w:t>
                  </w:r>
                  <w:r>
                    <w:rPr>
                      <w:rFonts w:ascii="Courier New"/>
                      <w:color w:val="CC7831"/>
                      <w:sz w:val="19"/>
                    </w:rPr>
                    <w:t>del</w:t>
                  </w:r>
                  <w:r>
                    <w:rPr>
                      <w:rFonts w:ascii="Courier New"/>
                      <w:color w:val="CC7831"/>
                      <w:spacing w:val="-2"/>
                      <w:sz w:val="19"/>
                    </w:rPr>
                    <w:t xml:space="preserve"> </w:t>
                  </w:r>
                  <w:proofErr w:type="gramStart"/>
                  <w:r>
                    <w:rPr>
                      <w:rFonts w:ascii="Courier New"/>
                      <w:color w:val="A9B7C5"/>
                      <w:sz w:val="19"/>
                    </w:rPr>
                    <w:t>z[</w:t>
                  </w:r>
                  <w:proofErr w:type="gramEnd"/>
                  <w:r>
                    <w:rPr>
                      <w:rFonts w:ascii="Courier New"/>
                      <w:color w:val="A9B7C5"/>
                      <w:sz w:val="19"/>
                    </w:rPr>
                    <w:t>:]</w:t>
                  </w:r>
                </w:p>
                <w:p w14:paraId="3B9B17C9" w14:textId="77777777" w:rsidR="00382F71" w:rsidRDefault="00000000">
                  <w:pPr>
                    <w:spacing w:before="2"/>
                    <w:ind w:left="380"/>
                    <w:rPr>
                      <w:rFonts w:ascii="Courier New"/>
                      <w:sz w:val="19"/>
                    </w:rPr>
                  </w:pPr>
                  <w:r>
                    <w:rPr>
                      <w:rFonts w:ascii="Courier New"/>
                      <w:color w:val="CC7831"/>
                      <w:sz w:val="19"/>
                    </w:rPr>
                    <w:t>return</w:t>
                  </w:r>
                  <w:r>
                    <w:rPr>
                      <w:rFonts w:ascii="Courier New"/>
                      <w:color w:val="CC7831"/>
                      <w:spacing w:val="-4"/>
                      <w:sz w:val="19"/>
                    </w:rPr>
                    <w:t xml:space="preserve"> </w:t>
                  </w:r>
                  <w:r>
                    <w:rPr>
                      <w:rFonts w:ascii="Courier New"/>
                      <w:color w:val="A9B7C5"/>
                      <w:sz w:val="19"/>
                    </w:rPr>
                    <w:t>lists</w:t>
                  </w:r>
                </w:p>
              </w:txbxContent>
            </v:textbox>
            <w10:wrap type="topAndBottom" anchorx="page"/>
          </v:shape>
        </w:pict>
      </w:r>
    </w:p>
    <w:p w14:paraId="32A127B9" w14:textId="77777777" w:rsidR="00382F71" w:rsidRDefault="00382F71">
      <w:pPr>
        <w:rPr>
          <w:sz w:val="28"/>
        </w:rPr>
        <w:sectPr w:rsidR="00382F71">
          <w:pgSz w:w="11910" w:h="16840"/>
          <w:pgMar w:top="1300" w:right="940" w:bottom="680" w:left="820" w:header="0" w:footer="406" w:gutter="0"/>
          <w:cols w:space="720"/>
        </w:sectPr>
      </w:pPr>
    </w:p>
    <w:p w14:paraId="6B7DA731" w14:textId="77777777" w:rsidR="00382F71" w:rsidRDefault="00382F71">
      <w:pPr>
        <w:pStyle w:val="a3"/>
        <w:spacing w:before="7"/>
        <w:rPr>
          <w:sz w:val="15"/>
        </w:rPr>
      </w:pPr>
    </w:p>
    <w:p w14:paraId="4E83EB7A" w14:textId="77777777" w:rsidR="00382F71" w:rsidRDefault="00382F71">
      <w:pPr>
        <w:rPr>
          <w:sz w:val="15"/>
        </w:rPr>
        <w:sectPr w:rsidR="00382F71">
          <w:pgSz w:w="11910" w:h="16840"/>
          <w:pgMar w:top="1580" w:right="940" w:bottom="600" w:left="820" w:header="0" w:footer="406" w:gutter="0"/>
          <w:cols w:space="720"/>
        </w:sectPr>
      </w:pPr>
    </w:p>
    <w:p w14:paraId="35ED77B8" w14:textId="77777777" w:rsidR="00382F71" w:rsidRDefault="00000000">
      <w:pPr>
        <w:pStyle w:val="1"/>
        <w:numPr>
          <w:ilvl w:val="0"/>
          <w:numId w:val="228"/>
        </w:numPr>
        <w:tabs>
          <w:tab w:val="left" w:pos="892"/>
        </w:tabs>
        <w:spacing w:before="25"/>
        <w:ind w:hanging="421"/>
      </w:pPr>
      <w:bookmarkStart w:id="1605" w:name="15逻辑题"/>
      <w:bookmarkStart w:id="1606" w:name="_bookmark800"/>
      <w:bookmarkEnd w:id="1605"/>
      <w:bookmarkEnd w:id="1606"/>
      <w:r>
        <w:lastRenderedPageBreak/>
        <w:t>逻辑题</w:t>
      </w:r>
    </w:p>
    <w:p w14:paraId="7216A3DC" w14:textId="77777777" w:rsidR="00382F71" w:rsidRDefault="00382F71">
      <w:pPr>
        <w:pStyle w:val="a3"/>
        <w:spacing w:before="5"/>
        <w:rPr>
          <w:sz w:val="46"/>
        </w:rPr>
      </w:pPr>
    </w:p>
    <w:p w14:paraId="69991CD7" w14:textId="77777777" w:rsidR="00382F71" w:rsidRDefault="00000000">
      <w:pPr>
        <w:pStyle w:val="2"/>
        <w:numPr>
          <w:ilvl w:val="1"/>
          <w:numId w:val="228"/>
        </w:numPr>
        <w:tabs>
          <w:tab w:val="left" w:pos="1312"/>
        </w:tabs>
        <w:spacing w:before="0"/>
        <w:ind w:hanging="841"/>
      </w:pPr>
      <w:bookmarkStart w:id="1607" w:name="15.1逻辑题"/>
      <w:bookmarkStart w:id="1608" w:name="_bookmark801"/>
      <w:bookmarkEnd w:id="1607"/>
      <w:bookmarkEnd w:id="1608"/>
      <w:r>
        <w:rPr>
          <w:color w:val="1F487C"/>
        </w:rPr>
        <w:t>逻辑题</w:t>
      </w:r>
    </w:p>
    <w:p w14:paraId="31F44FEE" w14:textId="77777777" w:rsidR="00382F71" w:rsidRDefault="00382F71">
      <w:pPr>
        <w:pStyle w:val="a3"/>
        <w:spacing w:before="12"/>
        <w:rPr>
          <w:sz w:val="39"/>
        </w:rPr>
      </w:pPr>
    </w:p>
    <w:p w14:paraId="04AB1F8D" w14:textId="77777777" w:rsidR="00382F71" w:rsidRDefault="00000000">
      <w:pPr>
        <w:pStyle w:val="4"/>
        <w:numPr>
          <w:ilvl w:val="2"/>
          <w:numId w:val="228"/>
        </w:numPr>
        <w:tabs>
          <w:tab w:val="left" w:pos="1192"/>
        </w:tabs>
        <w:spacing w:line="417" w:lineRule="auto"/>
        <w:ind w:right="351"/>
        <w:rPr>
          <w:color w:val="4AACC5"/>
          <w:sz w:val="26"/>
        </w:rPr>
      </w:pPr>
      <w:bookmarkStart w:id="1609" w:name="15.1.1烧一根不均匀的绳，从头烧到尾总共需要1个小时。现在有若干条材质相同的"/>
      <w:bookmarkStart w:id="1610" w:name="_bookmark802"/>
      <w:bookmarkEnd w:id="1609"/>
      <w:bookmarkEnd w:id="1610"/>
      <w:r>
        <w:rPr>
          <w:color w:val="4AACC5"/>
          <w:spacing w:val="-11"/>
        </w:rPr>
        <w:t xml:space="preserve">烧一根不均匀的绳，从头烧到尾总共需要 </w:t>
      </w:r>
      <w:r>
        <w:rPr>
          <w:color w:val="4AACC5"/>
        </w:rPr>
        <w:t>1</w:t>
      </w:r>
      <w:r>
        <w:rPr>
          <w:color w:val="4AACC5"/>
          <w:spacing w:val="12"/>
        </w:rPr>
        <w:t xml:space="preserve"> </w:t>
      </w:r>
      <w:proofErr w:type="gramStart"/>
      <w:r>
        <w:rPr>
          <w:color w:val="4AACC5"/>
          <w:spacing w:val="-8"/>
        </w:rPr>
        <w:t>个</w:t>
      </w:r>
      <w:proofErr w:type="gramEnd"/>
      <w:r>
        <w:rPr>
          <w:color w:val="4AACC5"/>
          <w:spacing w:val="-8"/>
        </w:rPr>
        <w:t>小时。现在有若干条材质</w:t>
      </w:r>
      <w:r>
        <w:rPr>
          <w:color w:val="4AACC5"/>
        </w:rPr>
        <w:t>相同的绳子,问如何用烧绳的方法来计时一个小时十五分钟呢？</w:t>
      </w:r>
    </w:p>
    <w:p w14:paraId="33E61FA4" w14:textId="77777777" w:rsidR="00382F71" w:rsidRDefault="00000000">
      <w:pPr>
        <w:pStyle w:val="a3"/>
        <w:spacing w:before="27"/>
        <w:ind w:left="471"/>
      </w:pPr>
      <w:r>
        <w:rPr>
          <w:w w:val="95"/>
        </w:rPr>
        <w:t>第一步：</w:t>
      </w:r>
      <w:r>
        <w:rPr>
          <w:rFonts w:ascii="Calibri" w:eastAsia="Calibri"/>
          <w:w w:val="95"/>
        </w:rPr>
        <w:t>A</w:t>
      </w:r>
      <w:r>
        <w:rPr>
          <w:rFonts w:ascii="Calibri" w:eastAsia="Calibri"/>
          <w:spacing w:val="50"/>
        </w:rPr>
        <w:t xml:space="preserve"> </w:t>
      </w:r>
      <w:r>
        <w:rPr>
          <w:spacing w:val="-1"/>
          <w:w w:val="95"/>
        </w:rPr>
        <w:t xml:space="preserve">绳从两头烧，同时 </w:t>
      </w:r>
      <w:r>
        <w:rPr>
          <w:rFonts w:ascii="Calibri" w:eastAsia="Calibri"/>
          <w:w w:val="95"/>
        </w:rPr>
        <w:t>B</w:t>
      </w:r>
      <w:r>
        <w:rPr>
          <w:rFonts w:ascii="Calibri" w:eastAsia="Calibri"/>
          <w:spacing w:val="51"/>
        </w:rPr>
        <w:t xml:space="preserve"> </w:t>
      </w:r>
      <w:proofErr w:type="gramStart"/>
      <w:r>
        <w:rPr>
          <w:w w:val="95"/>
        </w:rPr>
        <w:t>绳只烧</w:t>
      </w:r>
      <w:proofErr w:type="gramEnd"/>
      <w:r>
        <w:rPr>
          <w:w w:val="95"/>
        </w:rPr>
        <w:t>一头。</w:t>
      </w:r>
      <w:r>
        <w:rPr>
          <w:rFonts w:ascii="Calibri" w:eastAsia="Calibri"/>
          <w:w w:val="95"/>
        </w:rPr>
        <w:t>30</w:t>
      </w:r>
      <w:r>
        <w:rPr>
          <w:rFonts w:ascii="Calibri" w:eastAsia="Calibri"/>
          <w:spacing w:val="49"/>
        </w:rPr>
        <w:t xml:space="preserve"> </w:t>
      </w:r>
      <w:r>
        <w:rPr>
          <w:w w:val="95"/>
        </w:rPr>
        <w:t>分钟后，</w:t>
      </w:r>
      <w:r>
        <w:rPr>
          <w:rFonts w:ascii="Calibri" w:eastAsia="Calibri"/>
          <w:w w:val="95"/>
        </w:rPr>
        <w:t>A</w:t>
      </w:r>
      <w:r>
        <w:rPr>
          <w:rFonts w:ascii="Calibri" w:eastAsia="Calibri"/>
          <w:spacing w:val="51"/>
        </w:rPr>
        <w:t xml:space="preserve"> </w:t>
      </w:r>
      <w:r>
        <w:rPr>
          <w:w w:val="95"/>
        </w:rPr>
        <w:t>烧完了。</w:t>
      </w:r>
    </w:p>
    <w:p w14:paraId="1E58B1FE" w14:textId="77777777" w:rsidR="00382F71" w:rsidRDefault="00382F71">
      <w:pPr>
        <w:pStyle w:val="a3"/>
        <w:spacing w:before="6"/>
        <w:rPr>
          <w:sz w:val="15"/>
        </w:rPr>
      </w:pPr>
    </w:p>
    <w:p w14:paraId="4BB127D4" w14:textId="77777777" w:rsidR="00382F71" w:rsidRDefault="00000000">
      <w:pPr>
        <w:pStyle w:val="a3"/>
        <w:spacing w:line="417" w:lineRule="auto"/>
        <w:ind w:left="471" w:right="2871"/>
      </w:pPr>
      <w:r>
        <w:rPr>
          <w:w w:val="95"/>
        </w:rPr>
        <w:t>第二步：</w:t>
      </w:r>
      <w:r>
        <w:rPr>
          <w:rFonts w:ascii="Calibri" w:eastAsia="Calibri"/>
          <w:w w:val="95"/>
        </w:rPr>
        <w:t>A</w:t>
      </w:r>
      <w:r>
        <w:rPr>
          <w:rFonts w:ascii="Calibri" w:eastAsia="Calibri"/>
          <w:spacing w:val="21"/>
          <w:w w:val="95"/>
        </w:rPr>
        <w:t xml:space="preserve"> </w:t>
      </w:r>
      <w:r>
        <w:rPr>
          <w:spacing w:val="1"/>
          <w:w w:val="95"/>
        </w:rPr>
        <w:t xml:space="preserve">烧完，同时 </w:t>
      </w:r>
      <w:r>
        <w:rPr>
          <w:rFonts w:ascii="Calibri" w:eastAsia="Calibri"/>
          <w:w w:val="95"/>
        </w:rPr>
        <w:t>B</w:t>
      </w:r>
      <w:r>
        <w:rPr>
          <w:rFonts w:ascii="Calibri" w:eastAsia="Calibri"/>
          <w:spacing w:val="21"/>
          <w:w w:val="95"/>
        </w:rPr>
        <w:t xml:space="preserve"> </w:t>
      </w:r>
      <w:r>
        <w:rPr>
          <w:w w:val="95"/>
        </w:rPr>
        <w:t xml:space="preserve">绳另一头也点燃，开始两头烧，烧完是 </w:t>
      </w:r>
      <w:r>
        <w:rPr>
          <w:rFonts w:ascii="Calibri" w:eastAsia="Calibri"/>
          <w:w w:val="95"/>
        </w:rPr>
        <w:t>15</w:t>
      </w:r>
      <w:r>
        <w:rPr>
          <w:rFonts w:ascii="Calibri" w:eastAsia="Calibri"/>
          <w:spacing w:val="23"/>
          <w:w w:val="95"/>
        </w:rPr>
        <w:t xml:space="preserve"> </w:t>
      </w:r>
      <w:r>
        <w:rPr>
          <w:w w:val="95"/>
        </w:rPr>
        <w:t>分钟。</w:t>
      </w:r>
      <w:r>
        <w:rPr>
          <w:spacing w:val="-5"/>
          <w:w w:val="95"/>
        </w:rPr>
        <w:t xml:space="preserve">第三步：再取一根 </w:t>
      </w:r>
      <w:r>
        <w:rPr>
          <w:rFonts w:ascii="Calibri" w:eastAsia="Calibri"/>
          <w:w w:val="95"/>
        </w:rPr>
        <w:t>C</w:t>
      </w:r>
      <w:r>
        <w:rPr>
          <w:rFonts w:ascii="Calibri" w:eastAsia="Calibri"/>
          <w:spacing w:val="11"/>
          <w:w w:val="95"/>
        </w:rPr>
        <w:t xml:space="preserve"> </w:t>
      </w:r>
      <w:r>
        <w:rPr>
          <w:spacing w:val="-5"/>
          <w:w w:val="95"/>
        </w:rPr>
        <w:t xml:space="preserve">绳从两头烧，烧完 </w:t>
      </w:r>
      <w:r>
        <w:rPr>
          <w:rFonts w:ascii="Calibri" w:eastAsia="Calibri"/>
          <w:w w:val="95"/>
        </w:rPr>
        <w:t>30</w:t>
      </w:r>
      <w:r>
        <w:rPr>
          <w:rFonts w:ascii="Calibri" w:eastAsia="Calibri"/>
          <w:spacing w:val="14"/>
          <w:w w:val="95"/>
        </w:rPr>
        <w:t xml:space="preserve"> </w:t>
      </w:r>
      <w:r>
        <w:rPr>
          <w:w w:val="95"/>
        </w:rPr>
        <w:t>分钟。</w:t>
      </w:r>
    </w:p>
    <w:p w14:paraId="6651BF96" w14:textId="77777777" w:rsidR="00382F71" w:rsidRDefault="00000000">
      <w:pPr>
        <w:pStyle w:val="a3"/>
        <w:spacing w:line="269" w:lineRule="exact"/>
        <w:ind w:left="471"/>
      </w:pPr>
      <w:r>
        <w:rPr>
          <w:spacing w:val="-3"/>
          <w:w w:val="95"/>
        </w:rPr>
        <w:t xml:space="preserve">三步加起来就是 </w:t>
      </w:r>
      <w:r>
        <w:rPr>
          <w:rFonts w:ascii="Calibri" w:eastAsia="Calibri"/>
          <w:w w:val="95"/>
        </w:rPr>
        <w:t>1</w:t>
      </w:r>
      <w:r>
        <w:rPr>
          <w:rFonts w:ascii="Calibri" w:eastAsia="Calibri"/>
          <w:spacing w:val="34"/>
          <w:w w:val="95"/>
        </w:rPr>
        <w:t xml:space="preserve"> </w:t>
      </w:r>
      <w:r>
        <w:rPr>
          <w:spacing w:val="-8"/>
          <w:w w:val="95"/>
        </w:rPr>
        <w:t xml:space="preserve">小时 </w:t>
      </w:r>
      <w:r>
        <w:rPr>
          <w:rFonts w:ascii="Calibri" w:eastAsia="Calibri"/>
          <w:w w:val="95"/>
        </w:rPr>
        <w:t>15</w:t>
      </w:r>
      <w:r>
        <w:rPr>
          <w:rFonts w:ascii="Calibri" w:eastAsia="Calibri"/>
          <w:spacing w:val="35"/>
          <w:w w:val="95"/>
        </w:rPr>
        <w:t xml:space="preserve"> </w:t>
      </w:r>
      <w:r>
        <w:rPr>
          <w:w w:val="95"/>
        </w:rPr>
        <w:t>分钟。</w:t>
      </w:r>
    </w:p>
    <w:p w14:paraId="692FD9F2" w14:textId="77777777" w:rsidR="00382F71" w:rsidRDefault="00382F71">
      <w:pPr>
        <w:pStyle w:val="a3"/>
        <w:spacing w:before="2"/>
        <w:rPr>
          <w:sz w:val="32"/>
        </w:rPr>
      </w:pPr>
    </w:p>
    <w:p w14:paraId="6BC90DCD" w14:textId="77777777" w:rsidR="00382F71" w:rsidRDefault="00000000">
      <w:pPr>
        <w:pStyle w:val="4"/>
        <w:numPr>
          <w:ilvl w:val="2"/>
          <w:numId w:val="228"/>
        </w:numPr>
        <w:tabs>
          <w:tab w:val="left" w:pos="1192"/>
        </w:tabs>
        <w:spacing w:before="1" w:line="417" w:lineRule="auto"/>
        <w:ind w:right="351"/>
        <w:rPr>
          <w:color w:val="4AACC5"/>
          <w:sz w:val="26"/>
        </w:rPr>
      </w:pPr>
      <w:bookmarkStart w:id="1611" w:name="15.1.2你有一桶果冻，其中有黄色、绿色、红色三种，闭上眼睛抓取同种颜色的两个"/>
      <w:bookmarkStart w:id="1612" w:name="_bookmark803"/>
      <w:bookmarkEnd w:id="1611"/>
      <w:bookmarkEnd w:id="1612"/>
      <w:r>
        <w:rPr>
          <w:color w:val="4AACC5"/>
          <w:spacing w:val="-3"/>
        </w:rPr>
        <w:t>你有一桶果冻，其中有黄色、绿色、红色三种，闭上眼睛抓取同种颜色</w:t>
      </w:r>
      <w:r>
        <w:rPr>
          <w:color w:val="4AACC5"/>
        </w:rPr>
        <w:t>的两个。抓取</w:t>
      </w:r>
      <w:proofErr w:type="gramStart"/>
      <w:r>
        <w:rPr>
          <w:color w:val="4AACC5"/>
        </w:rPr>
        <w:t>多少个就可以</w:t>
      </w:r>
      <w:proofErr w:type="gramEnd"/>
      <w:r>
        <w:rPr>
          <w:color w:val="4AACC5"/>
        </w:rPr>
        <w:t>确定你肯定有两个同一颜色的果冻？</w:t>
      </w:r>
    </w:p>
    <w:p w14:paraId="1B23591A" w14:textId="77777777" w:rsidR="00382F71" w:rsidRDefault="00000000">
      <w:pPr>
        <w:pStyle w:val="a3"/>
        <w:spacing w:before="26"/>
        <w:ind w:left="471"/>
      </w:pPr>
      <w:r>
        <w:t>根据抽屉原理，</w:t>
      </w:r>
      <w:r>
        <w:rPr>
          <w:rFonts w:ascii="Calibri" w:eastAsia="Calibri"/>
        </w:rPr>
        <w:t>4</w:t>
      </w:r>
      <w:r>
        <w:rPr>
          <w:rFonts w:ascii="Calibri" w:eastAsia="Calibri"/>
          <w:spacing w:val="-1"/>
        </w:rPr>
        <w:t xml:space="preserve"> </w:t>
      </w:r>
      <w:proofErr w:type="gramStart"/>
      <w:r>
        <w:t>个</w:t>
      </w:r>
      <w:proofErr w:type="gramEnd"/>
      <w:r>
        <w:t>（只有三个抽屉，最多第四个有重合）</w:t>
      </w:r>
    </w:p>
    <w:p w14:paraId="361DF604" w14:textId="77777777" w:rsidR="00382F71" w:rsidRDefault="00382F71">
      <w:pPr>
        <w:pStyle w:val="a3"/>
        <w:spacing w:before="7"/>
        <w:rPr>
          <w:sz w:val="15"/>
        </w:rPr>
      </w:pPr>
    </w:p>
    <w:p w14:paraId="3673BA71" w14:textId="77777777" w:rsidR="00382F71" w:rsidRDefault="00000000">
      <w:pPr>
        <w:pStyle w:val="a3"/>
        <w:ind w:left="471"/>
        <w:rPr>
          <w:rFonts w:ascii="Calibri" w:eastAsia="Calibri"/>
        </w:rPr>
      </w:pPr>
      <w:r>
        <w:rPr>
          <w:rFonts w:ascii="Calibri" w:eastAsia="Calibri"/>
        </w:rPr>
        <w:t>1</w:t>
      </w:r>
      <w:r>
        <w:t>、第一次就抓取了两个一样颜色</w:t>
      </w:r>
      <w:r>
        <w:rPr>
          <w:rFonts w:ascii="Calibri" w:eastAsia="Calibri"/>
        </w:rPr>
        <w:t>.</w:t>
      </w:r>
    </w:p>
    <w:p w14:paraId="10C4435E" w14:textId="77777777" w:rsidR="00382F71" w:rsidRDefault="00382F71">
      <w:pPr>
        <w:pStyle w:val="a3"/>
        <w:spacing w:before="3"/>
        <w:rPr>
          <w:rFonts w:ascii="Calibri"/>
          <w:sz w:val="16"/>
        </w:rPr>
      </w:pPr>
    </w:p>
    <w:p w14:paraId="5459171B" w14:textId="77777777" w:rsidR="00382F71" w:rsidRDefault="00000000">
      <w:pPr>
        <w:pStyle w:val="a3"/>
        <w:ind w:left="471"/>
      </w:pPr>
      <w:r>
        <w:rPr>
          <w:rFonts w:ascii="Calibri" w:eastAsia="Calibri"/>
        </w:rPr>
        <w:t>2</w:t>
      </w:r>
      <w:r>
        <w:t>、第一次抓取的两个颜色不同</w:t>
      </w:r>
      <w:r>
        <w:rPr>
          <w:rFonts w:ascii="Calibri" w:eastAsia="Calibri"/>
        </w:rPr>
        <w:t>.</w:t>
      </w:r>
      <w:r>
        <w:t>那就再抓两个</w:t>
      </w:r>
      <w:r>
        <w:rPr>
          <w:rFonts w:ascii="Calibri" w:eastAsia="Calibri"/>
        </w:rPr>
        <w:t>,</w:t>
      </w:r>
      <w:proofErr w:type="gramStart"/>
      <w:r>
        <w:t>要么这</w:t>
      </w:r>
      <w:proofErr w:type="gramEnd"/>
      <w:r>
        <w:t>两个相同</w:t>
      </w:r>
      <w:r>
        <w:rPr>
          <w:rFonts w:ascii="Calibri" w:eastAsia="Calibri"/>
        </w:rPr>
        <w:t>,</w:t>
      </w:r>
      <w:r>
        <w:t>要么有至少一个与第一次有相同。</w:t>
      </w:r>
    </w:p>
    <w:p w14:paraId="78D85C38" w14:textId="77777777" w:rsidR="00382F71" w:rsidRDefault="00382F71">
      <w:pPr>
        <w:pStyle w:val="a3"/>
        <w:spacing w:before="2"/>
        <w:rPr>
          <w:sz w:val="32"/>
        </w:rPr>
      </w:pPr>
    </w:p>
    <w:p w14:paraId="1F56C263" w14:textId="77777777" w:rsidR="00382F71" w:rsidRDefault="00000000">
      <w:pPr>
        <w:pStyle w:val="4"/>
        <w:numPr>
          <w:ilvl w:val="2"/>
          <w:numId w:val="228"/>
        </w:numPr>
        <w:tabs>
          <w:tab w:val="left" w:pos="1192"/>
        </w:tabs>
        <w:ind w:hanging="721"/>
        <w:rPr>
          <w:color w:val="4AACC5"/>
          <w:sz w:val="26"/>
        </w:rPr>
      </w:pPr>
      <w:bookmarkStart w:id="1613" w:name="15.1.3如果你有无穷多的水，一个3公升的提捅，一个5公升的提捅，两只提捅形状"/>
      <w:bookmarkStart w:id="1614" w:name="_bookmark804"/>
      <w:bookmarkEnd w:id="1613"/>
      <w:bookmarkEnd w:id="1614"/>
      <w:r>
        <w:rPr>
          <w:color w:val="4AACC5"/>
          <w:spacing w:val="-10"/>
        </w:rPr>
        <w:t xml:space="preserve">如果你有无穷多的水，一个 </w:t>
      </w:r>
      <w:r>
        <w:rPr>
          <w:color w:val="4AACC5"/>
          <w:spacing w:val="-3"/>
        </w:rPr>
        <w:t>3</w:t>
      </w:r>
      <w:r>
        <w:rPr>
          <w:color w:val="4AACC5"/>
          <w:spacing w:val="5"/>
        </w:rPr>
        <w:t xml:space="preserve"> </w:t>
      </w:r>
      <w:r>
        <w:rPr>
          <w:color w:val="4AACC5"/>
          <w:spacing w:val="-11"/>
        </w:rPr>
        <w:t xml:space="preserve">公升的提捅，一个 </w:t>
      </w:r>
      <w:r>
        <w:rPr>
          <w:color w:val="4AACC5"/>
          <w:spacing w:val="-3"/>
        </w:rPr>
        <w:t>5</w:t>
      </w:r>
      <w:r>
        <w:rPr>
          <w:color w:val="4AACC5"/>
          <w:spacing w:val="5"/>
        </w:rPr>
        <w:t xml:space="preserve"> </w:t>
      </w:r>
      <w:r>
        <w:rPr>
          <w:color w:val="4AACC5"/>
          <w:spacing w:val="-3"/>
        </w:rPr>
        <w:t>公升的提捅，两只提</w:t>
      </w:r>
    </w:p>
    <w:p w14:paraId="5E6C151F" w14:textId="77777777" w:rsidR="00382F71" w:rsidRDefault="00000000">
      <w:pPr>
        <w:spacing w:before="266"/>
        <w:ind w:left="455" w:right="908"/>
        <w:jc w:val="center"/>
        <w:rPr>
          <w:sz w:val="28"/>
        </w:rPr>
      </w:pPr>
      <w:r>
        <w:rPr>
          <w:color w:val="4AACC5"/>
          <w:spacing w:val="-4"/>
          <w:sz w:val="28"/>
        </w:rPr>
        <w:t xml:space="preserve">捅形状上下都不均匀，问你如何才能准确称出 </w:t>
      </w:r>
      <w:r>
        <w:rPr>
          <w:rFonts w:ascii="Calibri" w:eastAsia="Calibri"/>
          <w:b/>
          <w:color w:val="4AACC5"/>
          <w:sz w:val="28"/>
        </w:rPr>
        <w:t>4</w:t>
      </w:r>
      <w:r>
        <w:rPr>
          <w:rFonts w:ascii="Calibri" w:eastAsia="Calibri"/>
          <w:b/>
          <w:color w:val="4AACC5"/>
          <w:spacing w:val="9"/>
          <w:sz w:val="28"/>
        </w:rPr>
        <w:t xml:space="preserve"> </w:t>
      </w:r>
      <w:r>
        <w:rPr>
          <w:color w:val="4AACC5"/>
          <w:sz w:val="28"/>
        </w:rPr>
        <w:t>公升的水？</w:t>
      </w:r>
    </w:p>
    <w:p w14:paraId="73733933" w14:textId="77777777" w:rsidR="00382F71" w:rsidRDefault="00382F71">
      <w:pPr>
        <w:pStyle w:val="a3"/>
        <w:spacing w:before="10"/>
        <w:rPr>
          <w:sz w:val="22"/>
        </w:rPr>
      </w:pPr>
    </w:p>
    <w:p w14:paraId="26664BCB" w14:textId="77777777" w:rsidR="00382F71" w:rsidRDefault="00000000">
      <w:pPr>
        <w:pStyle w:val="a3"/>
        <w:ind w:left="471"/>
      </w:pPr>
      <w:r>
        <w:rPr>
          <w:spacing w:val="-10"/>
          <w:w w:val="95"/>
        </w:rPr>
        <w:t xml:space="preserve">用 </w:t>
      </w:r>
      <w:r>
        <w:rPr>
          <w:rFonts w:ascii="Calibri" w:eastAsia="Calibri"/>
          <w:w w:val="95"/>
        </w:rPr>
        <w:t>5</w:t>
      </w:r>
      <w:r>
        <w:rPr>
          <w:rFonts w:ascii="Calibri" w:eastAsia="Calibri"/>
          <w:spacing w:val="41"/>
          <w:w w:val="95"/>
        </w:rPr>
        <w:t xml:space="preserve"> </w:t>
      </w:r>
      <w:proofErr w:type="gramStart"/>
      <w:r>
        <w:rPr>
          <w:spacing w:val="-3"/>
          <w:w w:val="95"/>
        </w:rPr>
        <w:t>升桶满桶</w:t>
      </w:r>
      <w:proofErr w:type="gramEnd"/>
      <w:r>
        <w:rPr>
          <w:spacing w:val="-3"/>
          <w:w w:val="95"/>
        </w:rPr>
        <w:t xml:space="preserve">，倒入 </w:t>
      </w:r>
      <w:r>
        <w:rPr>
          <w:rFonts w:ascii="Calibri" w:eastAsia="Calibri"/>
          <w:w w:val="95"/>
        </w:rPr>
        <w:t>3</w:t>
      </w:r>
      <w:r>
        <w:rPr>
          <w:rFonts w:ascii="Calibri" w:eastAsia="Calibri"/>
          <w:spacing w:val="37"/>
          <w:w w:val="95"/>
        </w:rPr>
        <w:t xml:space="preserve"> </w:t>
      </w:r>
      <w:proofErr w:type="gramStart"/>
      <w:r>
        <w:rPr>
          <w:spacing w:val="-2"/>
          <w:w w:val="95"/>
        </w:rPr>
        <w:t>升桶中</w:t>
      </w:r>
      <w:proofErr w:type="gramEnd"/>
      <w:r>
        <w:rPr>
          <w:spacing w:val="-2"/>
          <w:w w:val="95"/>
        </w:rPr>
        <w:t xml:space="preserve">，倒满后大桶里剩 </w:t>
      </w:r>
      <w:r>
        <w:rPr>
          <w:rFonts w:ascii="Calibri" w:eastAsia="Calibri"/>
          <w:w w:val="95"/>
        </w:rPr>
        <w:t>2</w:t>
      </w:r>
      <w:r>
        <w:rPr>
          <w:rFonts w:ascii="Calibri" w:eastAsia="Calibri"/>
          <w:spacing w:val="38"/>
          <w:w w:val="95"/>
        </w:rPr>
        <w:t xml:space="preserve"> </w:t>
      </w:r>
      <w:r>
        <w:rPr>
          <w:w w:val="95"/>
        </w:rPr>
        <w:t>升。</w:t>
      </w:r>
    </w:p>
    <w:p w14:paraId="3D7684BC" w14:textId="77777777" w:rsidR="00382F71" w:rsidRDefault="00382F71">
      <w:pPr>
        <w:pStyle w:val="a3"/>
        <w:spacing w:before="6"/>
        <w:rPr>
          <w:sz w:val="15"/>
        </w:rPr>
      </w:pPr>
    </w:p>
    <w:p w14:paraId="06CEFFE9" w14:textId="77777777" w:rsidR="00382F71" w:rsidRDefault="00000000">
      <w:pPr>
        <w:pStyle w:val="a3"/>
        <w:spacing w:before="1"/>
        <w:ind w:left="471"/>
      </w:pPr>
      <w:r>
        <w:rPr>
          <w:spacing w:val="-14"/>
          <w:w w:val="95"/>
        </w:rPr>
        <w:t xml:space="preserve">把 </w:t>
      </w:r>
      <w:r>
        <w:rPr>
          <w:rFonts w:ascii="Calibri" w:eastAsia="Calibri"/>
          <w:w w:val="95"/>
        </w:rPr>
        <w:t>3</w:t>
      </w:r>
      <w:r>
        <w:rPr>
          <w:rFonts w:ascii="Calibri" w:eastAsia="Calibri"/>
          <w:spacing w:val="32"/>
          <w:w w:val="95"/>
        </w:rPr>
        <w:t xml:space="preserve"> </w:t>
      </w:r>
      <w:proofErr w:type="gramStart"/>
      <w:r>
        <w:rPr>
          <w:spacing w:val="-4"/>
          <w:w w:val="95"/>
        </w:rPr>
        <w:t>升桶倒空</w:t>
      </w:r>
      <w:proofErr w:type="gramEnd"/>
      <w:r>
        <w:rPr>
          <w:spacing w:val="-4"/>
          <w:w w:val="95"/>
        </w:rPr>
        <w:t xml:space="preserve">，把那 </w:t>
      </w:r>
      <w:r>
        <w:rPr>
          <w:rFonts w:ascii="Calibri" w:eastAsia="Calibri"/>
          <w:w w:val="95"/>
        </w:rPr>
        <w:t>2</w:t>
      </w:r>
      <w:r>
        <w:rPr>
          <w:rFonts w:ascii="Calibri" w:eastAsia="Calibri"/>
          <w:spacing w:val="29"/>
          <w:w w:val="95"/>
        </w:rPr>
        <w:t xml:space="preserve"> </w:t>
      </w:r>
      <w:r>
        <w:rPr>
          <w:spacing w:val="-6"/>
          <w:w w:val="95"/>
        </w:rPr>
        <w:t xml:space="preserve">升倒入 </w:t>
      </w:r>
      <w:r>
        <w:rPr>
          <w:rFonts w:ascii="Calibri" w:eastAsia="Calibri"/>
          <w:w w:val="95"/>
        </w:rPr>
        <w:t>3</w:t>
      </w:r>
      <w:r>
        <w:rPr>
          <w:rFonts w:ascii="Calibri" w:eastAsia="Calibri"/>
          <w:spacing w:val="29"/>
          <w:w w:val="95"/>
        </w:rPr>
        <w:t xml:space="preserve"> </w:t>
      </w:r>
      <w:proofErr w:type="gramStart"/>
      <w:r>
        <w:rPr>
          <w:w w:val="95"/>
        </w:rPr>
        <w:t>升桶中</w:t>
      </w:r>
      <w:proofErr w:type="gramEnd"/>
      <w:r>
        <w:rPr>
          <w:w w:val="95"/>
        </w:rPr>
        <w:t>。</w:t>
      </w:r>
    </w:p>
    <w:p w14:paraId="4E3C386E" w14:textId="77777777" w:rsidR="00382F71" w:rsidRDefault="00382F71">
      <w:pPr>
        <w:pStyle w:val="a3"/>
        <w:spacing w:before="6"/>
        <w:rPr>
          <w:sz w:val="15"/>
        </w:rPr>
      </w:pPr>
    </w:p>
    <w:p w14:paraId="774DA2EF" w14:textId="77777777" w:rsidR="00382F71" w:rsidRDefault="00000000">
      <w:pPr>
        <w:pStyle w:val="a3"/>
        <w:ind w:left="471"/>
      </w:pPr>
      <w:r>
        <w:rPr>
          <w:spacing w:val="-8"/>
          <w:w w:val="95"/>
        </w:rPr>
        <w:t xml:space="preserve">用 </w:t>
      </w:r>
      <w:r>
        <w:rPr>
          <w:rFonts w:ascii="Calibri" w:eastAsia="Calibri"/>
          <w:w w:val="95"/>
        </w:rPr>
        <w:t>5</w:t>
      </w:r>
      <w:r>
        <w:rPr>
          <w:rFonts w:ascii="Calibri" w:eastAsia="Calibri"/>
          <w:spacing w:val="44"/>
          <w:w w:val="95"/>
        </w:rPr>
        <w:t xml:space="preserve"> </w:t>
      </w:r>
      <w:proofErr w:type="gramStart"/>
      <w:r>
        <w:rPr>
          <w:spacing w:val="-3"/>
          <w:w w:val="95"/>
        </w:rPr>
        <w:t>升桶满桶</w:t>
      </w:r>
      <w:proofErr w:type="gramEnd"/>
      <w:r>
        <w:rPr>
          <w:spacing w:val="-3"/>
          <w:w w:val="95"/>
        </w:rPr>
        <w:t xml:space="preserve">再向 </w:t>
      </w:r>
      <w:r>
        <w:rPr>
          <w:rFonts w:ascii="Calibri" w:eastAsia="Calibri"/>
          <w:w w:val="95"/>
        </w:rPr>
        <w:t>3</w:t>
      </w:r>
      <w:r>
        <w:rPr>
          <w:rFonts w:ascii="Calibri" w:eastAsia="Calibri"/>
          <w:spacing w:val="43"/>
          <w:w w:val="95"/>
        </w:rPr>
        <w:t xml:space="preserve"> </w:t>
      </w:r>
      <w:proofErr w:type="gramStart"/>
      <w:r>
        <w:rPr>
          <w:spacing w:val="-1"/>
          <w:w w:val="95"/>
        </w:rPr>
        <w:t>升里倒</w:t>
      </w:r>
      <w:proofErr w:type="gramEnd"/>
      <w:r>
        <w:rPr>
          <w:spacing w:val="-1"/>
          <w:w w:val="95"/>
        </w:rPr>
        <w:t xml:space="preserve">，倒入一升就满，大桶里剩下的是 </w:t>
      </w:r>
      <w:r>
        <w:rPr>
          <w:rFonts w:ascii="Calibri" w:eastAsia="Calibri"/>
          <w:w w:val="95"/>
        </w:rPr>
        <w:t>4</w:t>
      </w:r>
      <w:r>
        <w:rPr>
          <w:rFonts w:ascii="Calibri" w:eastAsia="Calibri"/>
          <w:spacing w:val="124"/>
        </w:rPr>
        <w:t xml:space="preserve"> </w:t>
      </w:r>
      <w:r>
        <w:rPr>
          <w:w w:val="95"/>
        </w:rPr>
        <w:t>升。</w:t>
      </w:r>
    </w:p>
    <w:p w14:paraId="787095E5" w14:textId="77777777" w:rsidR="00382F71" w:rsidRDefault="00382F71">
      <w:pPr>
        <w:pStyle w:val="a3"/>
        <w:spacing w:before="2"/>
        <w:rPr>
          <w:sz w:val="32"/>
        </w:rPr>
      </w:pPr>
    </w:p>
    <w:p w14:paraId="123361C3" w14:textId="77777777" w:rsidR="00382F71" w:rsidRDefault="00000000">
      <w:pPr>
        <w:pStyle w:val="4"/>
        <w:numPr>
          <w:ilvl w:val="2"/>
          <w:numId w:val="228"/>
        </w:numPr>
        <w:tabs>
          <w:tab w:val="left" w:pos="1192"/>
        </w:tabs>
        <w:spacing w:before="1" w:line="417" w:lineRule="auto"/>
        <w:ind w:right="351"/>
        <w:jc w:val="both"/>
        <w:rPr>
          <w:color w:val="4AACC5"/>
          <w:sz w:val="26"/>
        </w:rPr>
      </w:pPr>
      <w:bookmarkStart w:id="1615" w:name="15.1.4一个岔路口分别通向诚实国和说谎国。来了两个人，已知一个是诚实国的，另"/>
      <w:bookmarkStart w:id="1616" w:name="_bookmark805"/>
      <w:bookmarkEnd w:id="1615"/>
      <w:bookmarkEnd w:id="1616"/>
      <w:r>
        <w:rPr>
          <w:color w:val="4AACC5"/>
          <w:spacing w:val="-7"/>
        </w:rPr>
        <w:t>一个岔路口分别通向诚实国和说谎国。来了两个人，已知一个是诚实国</w:t>
      </w:r>
      <w:r>
        <w:rPr>
          <w:color w:val="4AACC5"/>
          <w:spacing w:val="-3"/>
        </w:rPr>
        <w:t>的，另一个是</w:t>
      </w:r>
      <w:proofErr w:type="gramStart"/>
      <w:r>
        <w:rPr>
          <w:color w:val="4AACC5"/>
          <w:spacing w:val="-3"/>
        </w:rPr>
        <w:t>说谎国</w:t>
      </w:r>
      <w:proofErr w:type="gramEnd"/>
      <w:r>
        <w:rPr>
          <w:color w:val="4AACC5"/>
          <w:spacing w:val="-3"/>
        </w:rPr>
        <w:t>的。诚实国永远说实话，说谎国永远说谎话。现在你要去说谎国，但不知道应该走哪条路，需要问这两个人。请问应该怎</w:t>
      </w:r>
      <w:r>
        <w:rPr>
          <w:color w:val="4AACC5"/>
        </w:rPr>
        <w:t>么问？</w:t>
      </w:r>
    </w:p>
    <w:p w14:paraId="583A3B26" w14:textId="77777777" w:rsidR="00382F71" w:rsidRDefault="00000000">
      <w:pPr>
        <w:pStyle w:val="a3"/>
        <w:spacing w:before="25"/>
        <w:ind w:left="471"/>
      </w:pPr>
      <w:r>
        <w:t>问其中一人：另外一个人会说哪一条路是通往诚实国的？回答者所指的那条路必然是通往</w:t>
      </w:r>
      <w:proofErr w:type="gramStart"/>
      <w:r>
        <w:t>说谎国</w:t>
      </w:r>
      <w:proofErr w:type="gramEnd"/>
      <w:r>
        <w:t>的。</w:t>
      </w:r>
    </w:p>
    <w:p w14:paraId="4CFBFB51" w14:textId="77777777" w:rsidR="00382F71" w:rsidRDefault="00382F71">
      <w:pPr>
        <w:pStyle w:val="a3"/>
        <w:rPr>
          <w:sz w:val="20"/>
        </w:rPr>
      </w:pPr>
    </w:p>
    <w:p w14:paraId="79E53C72" w14:textId="77777777" w:rsidR="00382F71" w:rsidRDefault="00000000">
      <w:pPr>
        <w:spacing w:before="156"/>
        <w:ind w:left="471"/>
        <w:rPr>
          <w:sz w:val="28"/>
        </w:rPr>
      </w:pPr>
      <w:r>
        <w:rPr>
          <w:rFonts w:ascii="Calibri" w:eastAsia="Calibri"/>
          <w:b/>
          <w:color w:val="4AACC5"/>
          <w:sz w:val="28"/>
        </w:rPr>
        <w:lastRenderedPageBreak/>
        <w:t>15.1.5</w:t>
      </w:r>
      <w:bookmarkStart w:id="1617" w:name="15.1.512个球一个天平，现知道只有一个和其它的重量不同，问怎样称才能用三次"/>
      <w:bookmarkStart w:id="1618" w:name="_bookmark806"/>
      <w:bookmarkEnd w:id="1617"/>
      <w:bookmarkEnd w:id="1618"/>
      <w:r>
        <w:rPr>
          <w:rFonts w:ascii="Calibri" w:eastAsia="Calibri"/>
          <w:b/>
          <w:color w:val="4AACC5"/>
          <w:sz w:val="28"/>
        </w:rPr>
        <w:t>12</w:t>
      </w:r>
      <w:r>
        <w:rPr>
          <w:rFonts w:ascii="Calibri" w:eastAsia="Calibri"/>
          <w:b/>
          <w:color w:val="4AACC5"/>
          <w:spacing w:val="60"/>
          <w:sz w:val="28"/>
        </w:rPr>
        <w:t xml:space="preserve"> </w:t>
      </w:r>
      <w:proofErr w:type="gramStart"/>
      <w:r>
        <w:rPr>
          <w:color w:val="4AACC5"/>
          <w:sz w:val="28"/>
        </w:rPr>
        <w:t>个</w:t>
      </w:r>
      <w:proofErr w:type="gramEnd"/>
      <w:r>
        <w:rPr>
          <w:color w:val="4AACC5"/>
          <w:sz w:val="28"/>
        </w:rPr>
        <w:t>球一个天平，</w:t>
      </w:r>
      <w:proofErr w:type="gramStart"/>
      <w:r>
        <w:rPr>
          <w:color w:val="4AACC5"/>
          <w:sz w:val="28"/>
        </w:rPr>
        <w:t>现知道</w:t>
      </w:r>
      <w:proofErr w:type="gramEnd"/>
      <w:r>
        <w:rPr>
          <w:color w:val="4AACC5"/>
          <w:sz w:val="28"/>
        </w:rPr>
        <w:t>只有一个和其它的重量不同，问怎样称才能</w:t>
      </w:r>
    </w:p>
    <w:p w14:paraId="6A4CE270" w14:textId="77777777" w:rsidR="00382F71" w:rsidRDefault="00382F71">
      <w:pPr>
        <w:rPr>
          <w:sz w:val="28"/>
        </w:rPr>
        <w:sectPr w:rsidR="00382F71">
          <w:pgSz w:w="11910" w:h="16840"/>
          <w:pgMar w:top="1340" w:right="940" w:bottom="600" w:left="820" w:header="0" w:footer="406" w:gutter="0"/>
          <w:cols w:space="720"/>
        </w:sectPr>
      </w:pPr>
    </w:p>
    <w:p w14:paraId="2297DACD" w14:textId="77777777" w:rsidR="00382F71" w:rsidRDefault="00000000">
      <w:pPr>
        <w:pStyle w:val="4"/>
        <w:spacing w:before="42" w:line="417" w:lineRule="auto"/>
        <w:ind w:right="238" w:firstLine="0"/>
      </w:pPr>
      <w:r>
        <w:rPr>
          <w:color w:val="4AACC5"/>
        </w:rPr>
        <w:lastRenderedPageBreak/>
        <w:t>用三次就找到那个球呢？（注意此题并未说明那个球的重量是轻是重，</w:t>
      </w:r>
      <w:r>
        <w:rPr>
          <w:color w:val="4AACC5"/>
          <w:spacing w:val="-137"/>
        </w:rPr>
        <w:t xml:space="preserve"> </w:t>
      </w:r>
      <w:r>
        <w:rPr>
          <w:color w:val="4AACC5"/>
        </w:rPr>
        <w:t>所以需要仔细考虑）</w:t>
      </w:r>
    </w:p>
    <w:p w14:paraId="36B1A478" w14:textId="77777777" w:rsidR="00382F71" w:rsidRDefault="00000000">
      <w:pPr>
        <w:pStyle w:val="a3"/>
        <w:spacing w:before="26" w:line="417" w:lineRule="auto"/>
        <w:ind w:left="471" w:right="245"/>
      </w:pPr>
      <w:r>
        <w:rPr>
          <w:rFonts w:ascii="Calibri" w:eastAsia="Calibri"/>
          <w:w w:val="95"/>
        </w:rPr>
        <w:t>12</w:t>
      </w:r>
      <w:r>
        <w:rPr>
          <w:rFonts w:ascii="Calibri" w:eastAsia="Calibri"/>
          <w:spacing w:val="40"/>
          <w:w w:val="95"/>
        </w:rPr>
        <w:t xml:space="preserve"> </w:t>
      </w:r>
      <w:proofErr w:type="gramStart"/>
      <w:r>
        <w:rPr>
          <w:w w:val="95"/>
        </w:rPr>
        <w:t>个</w:t>
      </w:r>
      <w:proofErr w:type="gramEnd"/>
      <w:r>
        <w:rPr>
          <w:w w:val="95"/>
        </w:rPr>
        <w:t>球：第一次：</w:t>
      </w:r>
      <w:r>
        <w:rPr>
          <w:rFonts w:ascii="Calibri" w:eastAsia="Calibri"/>
          <w:w w:val="95"/>
        </w:rPr>
        <w:t>4</w:t>
      </w:r>
      <w:r>
        <w:rPr>
          <w:w w:val="95"/>
        </w:rPr>
        <w:t>，</w:t>
      </w:r>
      <w:r>
        <w:rPr>
          <w:rFonts w:ascii="Calibri" w:eastAsia="Calibri"/>
          <w:w w:val="95"/>
        </w:rPr>
        <w:t>4</w:t>
      </w:r>
      <w:r>
        <w:rPr>
          <w:rFonts w:ascii="Calibri" w:eastAsia="Calibri"/>
          <w:spacing w:val="26"/>
          <w:w w:val="95"/>
        </w:rPr>
        <w:t xml:space="preserve"> </w:t>
      </w:r>
      <w:r>
        <w:rPr>
          <w:spacing w:val="-2"/>
          <w:w w:val="95"/>
        </w:rPr>
        <w:t xml:space="preserve">如果平了：那么剩下的球中取 </w:t>
      </w:r>
      <w:r>
        <w:rPr>
          <w:rFonts w:ascii="Calibri" w:eastAsia="Calibri"/>
          <w:w w:val="95"/>
        </w:rPr>
        <w:t>3</w:t>
      </w:r>
      <w:r>
        <w:rPr>
          <w:rFonts w:ascii="Calibri" w:eastAsia="Calibri"/>
          <w:spacing w:val="41"/>
          <w:w w:val="95"/>
        </w:rPr>
        <w:t xml:space="preserve"> </w:t>
      </w:r>
      <w:r>
        <w:rPr>
          <w:w w:val="95"/>
        </w:rPr>
        <w:t>放左边</w:t>
      </w:r>
      <w:r>
        <w:rPr>
          <w:rFonts w:ascii="Calibri" w:eastAsia="Calibri"/>
          <w:w w:val="95"/>
        </w:rPr>
        <w:t>,</w:t>
      </w:r>
      <w:r>
        <w:rPr>
          <w:spacing w:val="-9"/>
          <w:w w:val="95"/>
        </w:rPr>
        <w:t xml:space="preserve">取 </w:t>
      </w:r>
      <w:r>
        <w:rPr>
          <w:rFonts w:ascii="Calibri" w:eastAsia="Calibri"/>
          <w:w w:val="95"/>
        </w:rPr>
        <w:t>3</w:t>
      </w:r>
      <w:r>
        <w:rPr>
          <w:rFonts w:ascii="Calibri" w:eastAsia="Calibri"/>
          <w:spacing w:val="41"/>
          <w:w w:val="95"/>
        </w:rPr>
        <w:t xml:space="preserve"> </w:t>
      </w:r>
      <w:proofErr w:type="gramStart"/>
      <w:r>
        <w:rPr>
          <w:w w:val="95"/>
        </w:rPr>
        <w:t>个</w:t>
      </w:r>
      <w:proofErr w:type="gramEnd"/>
      <w:r>
        <w:rPr>
          <w:w w:val="95"/>
        </w:rPr>
        <w:t>好球放右边，称：如果左边重 ，</w:t>
      </w:r>
      <w:r>
        <w:rPr>
          <w:spacing w:val="-97"/>
          <w:w w:val="95"/>
        </w:rPr>
        <w:t xml:space="preserve"> </w:t>
      </w:r>
      <w:r>
        <w:rPr>
          <w:spacing w:val="-1"/>
        </w:rPr>
        <w:t>那么取</w:t>
      </w:r>
      <w:proofErr w:type="gramStart"/>
      <w:r>
        <w:rPr>
          <w:spacing w:val="-1"/>
        </w:rPr>
        <w:t>两个球称一下</w:t>
      </w:r>
      <w:proofErr w:type="gramEnd"/>
      <w:r>
        <w:rPr>
          <w:spacing w:val="-1"/>
        </w:rPr>
        <w:t>，哪个重哪个是次品，平的话第三个重，是次品，</w:t>
      </w:r>
      <w:proofErr w:type="gramStart"/>
      <w:r>
        <w:rPr>
          <w:spacing w:val="-1"/>
        </w:rPr>
        <w:t>轻的话</w:t>
      </w:r>
      <w:proofErr w:type="gramEnd"/>
      <w:r>
        <w:rPr>
          <w:spacing w:val="-1"/>
        </w:rPr>
        <w:t>同理如果 平了，那么剩下一个次品，还可根据需要称出次品比正品</w:t>
      </w:r>
      <w:proofErr w:type="gramStart"/>
      <w:r>
        <w:rPr>
          <w:spacing w:val="-1"/>
        </w:rPr>
        <w:t>轻或者</w:t>
      </w:r>
      <w:proofErr w:type="gramEnd"/>
      <w:r>
        <w:rPr>
          <w:spacing w:val="-1"/>
        </w:rPr>
        <w:t>重。如果不平：那么不妨 设左边重右边轻，为了便</w:t>
      </w:r>
      <w:r>
        <w:rPr>
          <w:spacing w:val="-1"/>
          <w:w w:val="95"/>
        </w:rPr>
        <w:t xml:space="preserve">于说明，将左边 </w:t>
      </w:r>
      <w:r>
        <w:rPr>
          <w:rFonts w:ascii="Calibri" w:eastAsia="Calibri"/>
          <w:w w:val="95"/>
        </w:rPr>
        <w:t>4</w:t>
      </w:r>
      <w:r>
        <w:rPr>
          <w:rFonts w:ascii="Calibri" w:eastAsia="Calibri"/>
          <w:spacing w:val="8"/>
          <w:w w:val="95"/>
        </w:rPr>
        <w:t xml:space="preserve"> </w:t>
      </w:r>
      <w:proofErr w:type="gramStart"/>
      <w:r>
        <w:rPr>
          <w:spacing w:val="-2"/>
          <w:w w:val="95"/>
        </w:rPr>
        <w:t>颗称为</w:t>
      </w:r>
      <w:proofErr w:type="gramEnd"/>
      <w:r>
        <w:rPr>
          <w:spacing w:val="-2"/>
          <w:w w:val="95"/>
        </w:rPr>
        <w:t xml:space="preserve">重球，右边 </w:t>
      </w:r>
      <w:r>
        <w:rPr>
          <w:rFonts w:ascii="Calibri" w:eastAsia="Calibri"/>
          <w:w w:val="95"/>
        </w:rPr>
        <w:t>4</w:t>
      </w:r>
      <w:r>
        <w:rPr>
          <w:rFonts w:ascii="Calibri" w:eastAsia="Calibri"/>
          <w:spacing w:val="4"/>
          <w:w w:val="95"/>
        </w:rPr>
        <w:t xml:space="preserve"> </w:t>
      </w:r>
      <w:proofErr w:type="gramStart"/>
      <w:r>
        <w:rPr>
          <w:spacing w:val="-1"/>
          <w:w w:val="95"/>
        </w:rPr>
        <w:t>颗称为</w:t>
      </w:r>
      <w:proofErr w:type="gramEnd"/>
      <w:r>
        <w:rPr>
          <w:spacing w:val="-1"/>
          <w:w w:val="95"/>
        </w:rPr>
        <w:t xml:space="preserve">轻球，剩下 </w:t>
      </w:r>
      <w:r>
        <w:rPr>
          <w:rFonts w:ascii="Calibri" w:eastAsia="Calibri"/>
          <w:w w:val="95"/>
        </w:rPr>
        <w:t>4</w:t>
      </w:r>
      <w:r>
        <w:rPr>
          <w:rFonts w:ascii="Calibri" w:eastAsia="Calibri"/>
          <w:spacing w:val="4"/>
          <w:w w:val="95"/>
        </w:rPr>
        <w:t xml:space="preserve"> </w:t>
      </w:r>
      <w:proofErr w:type="gramStart"/>
      <w:r>
        <w:rPr>
          <w:spacing w:val="-1"/>
          <w:w w:val="95"/>
        </w:rPr>
        <w:t>颗称为好球取重</w:t>
      </w:r>
      <w:proofErr w:type="gramEnd"/>
      <w:r>
        <w:rPr>
          <w:spacing w:val="-1"/>
          <w:w w:val="95"/>
        </w:rPr>
        <w:t xml:space="preserve">球 </w:t>
      </w:r>
      <w:r>
        <w:rPr>
          <w:rFonts w:ascii="Calibri" w:eastAsia="Calibri"/>
          <w:w w:val="95"/>
        </w:rPr>
        <w:t>2</w:t>
      </w:r>
      <w:r>
        <w:rPr>
          <w:rFonts w:ascii="Calibri" w:eastAsia="Calibri"/>
          <w:spacing w:val="43"/>
          <w:w w:val="95"/>
        </w:rPr>
        <w:t xml:space="preserve"> </w:t>
      </w:r>
      <w:r>
        <w:rPr>
          <w:spacing w:val="-2"/>
          <w:w w:val="95"/>
        </w:rPr>
        <w:t xml:space="preserve">颗，轻球 </w:t>
      </w:r>
      <w:r>
        <w:rPr>
          <w:rFonts w:ascii="Calibri" w:eastAsia="Calibri"/>
          <w:w w:val="95"/>
        </w:rPr>
        <w:t>2</w:t>
      </w:r>
      <w:r>
        <w:rPr>
          <w:rFonts w:ascii="Calibri" w:eastAsia="Calibri"/>
          <w:spacing w:val="4"/>
          <w:w w:val="95"/>
        </w:rPr>
        <w:t xml:space="preserve"> </w:t>
      </w:r>
      <w:r>
        <w:rPr>
          <w:w w:val="95"/>
        </w:rPr>
        <w:t>颗放在左</w:t>
      </w:r>
    </w:p>
    <w:p w14:paraId="57FF59B2" w14:textId="77777777" w:rsidR="00382F71" w:rsidRDefault="00000000">
      <w:pPr>
        <w:pStyle w:val="a3"/>
        <w:spacing w:line="417" w:lineRule="auto"/>
        <w:ind w:left="471" w:right="245"/>
      </w:pPr>
      <w:r>
        <w:rPr>
          <w:w w:val="95"/>
        </w:rPr>
        <w:t>侧，右侧放</w:t>
      </w:r>
      <w:r>
        <w:rPr>
          <w:spacing w:val="113"/>
        </w:rPr>
        <w:t xml:space="preserve"> </w:t>
      </w:r>
      <w:r>
        <w:rPr>
          <w:rFonts w:ascii="Calibri" w:eastAsia="Calibri"/>
          <w:w w:val="95"/>
        </w:rPr>
        <w:t>3</w:t>
      </w:r>
      <w:r>
        <w:rPr>
          <w:rFonts w:ascii="Calibri" w:eastAsia="Calibri"/>
          <w:spacing w:val="92"/>
        </w:rPr>
        <w:t xml:space="preserve"> </w:t>
      </w:r>
      <w:r>
        <w:rPr>
          <w:w w:val="95"/>
        </w:rPr>
        <w:t>颗好球和一颗轻球。如果左边重，称那两颗重球，重的一个次品，平的话右边轻球次品。</w:t>
      </w:r>
      <w:r>
        <w:t>如果右边重，称左边两颗轻球，轻的一个次品。如果平，称剩下两颗重球，重的一个次品，平的话剩</w:t>
      </w:r>
      <w:r>
        <w:rPr>
          <w:w w:val="95"/>
        </w:rPr>
        <w:t>下那颗轻球次品。</w:t>
      </w:r>
      <w:r>
        <w:rPr>
          <w:rFonts w:ascii="Calibri" w:eastAsia="Calibri"/>
          <w:w w:val="95"/>
        </w:rPr>
        <w:t>13</w:t>
      </w:r>
      <w:r>
        <w:rPr>
          <w:rFonts w:ascii="Calibri" w:eastAsia="Calibri"/>
          <w:spacing w:val="64"/>
        </w:rPr>
        <w:t xml:space="preserve"> </w:t>
      </w:r>
      <w:proofErr w:type="gramStart"/>
      <w:r>
        <w:rPr>
          <w:w w:val="95"/>
        </w:rPr>
        <w:t>个</w:t>
      </w:r>
      <w:proofErr w:type="gramEnd"/>
      <w:r>
        <w:rPr>
          <w:w w:val="95"/>
        </w:rPr>
        <w:t>球：第一次：</w:t>
      </w:r>
      <w:r>
        <w:rPr>
          <w:rFonts w:ascii="Calibri" w:eastAsia="Calibri"/>
          <w:w w:val="95"/>
        </w:rPr>
        <w:t>4</w:t>
      </w:r>
      <w:r>
        <w:rPr>
          <w:w w:val="95"/>
        </w:rPr>
        <w:t>，</w:t>
      </w:r>
      <w:r>
        <w:rPr>
          <w:rFonts w:ascii="Calibri" w:eastAsia="Calibri"/>
          <w:w w:val="95"/>
        </w:rPr>
        <w:t>4</w:t>
      </w:r>
      <w:r>
        <w:rPr>
          <w:w w:val="95"/>
        </w:rPr>
        <w:t>，如果平了</w:t>
      </w:r>
      <w:r>
        <w:rPr>
          <w:spacing w:val="106"/>
        </w:rPr>
        <w:t xml:space="preserve"> </w:t>
      </w:r>
      <w:r>
        <w:rPr>
          <w:spacing w:val="4"/>
          <w:w w:val="95"/>
        </w:rPr>
        <w:t xml:space="preserve">剩 </w:t>
      </w:r>
      <w:r>
        <w:rPr>
          <w:rFonts w:ascii="Calibri" w:eastAsia="Calibri"/>
          <w:w w:val="95"/>
        </w:rPr>
        <w:t>5</w:t>
      </w:r>
      <w:r>
        <w:rPr>
          <w:rFonts w:ascii="Calibri" w:eastAsia="Calibri"/>
          <w:spacing w:val="61"/>
        </w:rPr>
        <w:t xml:space="preserve"> </w:t>
      </w:r>
      <w:proofErr w:type="gramStart"/>
      <w:r>
        <w:rPr>
          <w:w w:val="95"/>
        </w:rPr>
        <w:t>颗球用</w:t>
      </w:r>
      <w:proofErr w:type="gramEnd"/>
      <w:r>
        <w:rPr>
          <w:w w:val="95"/>
        </w:rPr>
        <w:t>上面的方法仍旧能找出次品，只是不</w:t>
      </w:r>
      <w:r>
        <w:t>能知 次品是重是轻，如果不平，同上。</w:t>
      </w:r>
    </w:p>
    <w:p w14:paraId="7A20F427" w14:textId="77777777" w:rsidR="00382F71" w:rsidRDefault="00382F71">
      <w:pPr>
        <w:pStyle w:val="a3"/>
        <w:rPr>
          <w:sz w:val="20"/>
        </w:rPr>
      </w:pPr>
    </w:p>
    <w:p w14:paraId="5D436AFC" w14:textId="77777777" w:rsidR="00382F71" w:rsidRDefault="00382F71">
      <w:pPr>
        <w:pStyle w:val="a3"/>
        <w:rPr>
          <w:sz w:val="20"/>
        </w:rPr>
      </w:pPr>
    </w:p>
    <w:p w14:paraId="7E6C3842" w14:textId="77777777" w:rsidR="00382F71" w:rsidRDefault="00000000">
      <w:pPr>
        <w:pStyle w:val="4"/>
        <w:numPr>
          <w:ilvl w:val="2"/>
          <w:numId w:val="252"/>
        </w:numPr>
        <w:tabs>
          <w:tab w:val="left" w:pos="1192"/>
        </w:tabs>
        <w:spacing w:before="168" w:line="417" w:lineRule="auto"/>
        <w:ind w:right="351"/>
      </w:pPr>
      <w:bookmarkStart w:id="1619" w:name="15.1.6在一天的24小时之中，时钟的时针、分针和秒针完全重合在一起的时候有几"/>
      <w:bookmarkStart w:id="1620" w:name="_bookmark807"/>
      <w:bookmarkEnd w:id="1619"/>
      <w:bookmarkEnd w:id="1620"/>
      <w:r>
        <w:rPr>
          <w:color w:val="4AACC5"/>
          <w:spacing w:val="-11"/>
        </w:rPr>
        <w:t xml:space="preserve">在一天的 </w:t>
      </w:r>
      <w:r>
        <w:rPr>
          <w:color w:val="4AACC5"/>
        </w:rPr>
        <w:t>24</w:t>
      </w:r>
      <w:r>
        <w:rPr>
          <w:color w:val="4AACC5"/>
          <w:spacing w:val="25"/>
        </w:rPr>
        <w:t xml:space="preserve"> </w:t>
      </w:r>
      <w:r>
        <w:rPr>
          <w:color w:val="4AACC5"/>
        </w:rPr>
        <w:t>小时之中，时钟的时针、分针和秒针完全重合在一起的时候有几次？都分别是什么时间？你怎样算出来的？</w:t>
      </w:r>
    </w:p>
    <w:p w14:paraId="18B73FB4" w14:textId="77777777" w:rsidR="00382F71" w:rsidRDefault="00000000">
      <w:pPr>
        <w:pStyle w:val="a3"/>
        <w:spacing w:before="26"/>
        <w:ind w:left="891"/>
      </w:pPr>
      <w:r>
        <w:rPr>
          <w:rFonts w:ascii="Calibri" w:eastAsia="Calibri"/>
          <w:w w:val="95"/>
        </w:rPr>
        <w:t>23</w:t>
      </w:r>
      <w:r>
        <w:rPr>
          <w:rFonts w:ascii="Calibri" w:eastAsia="Calibri"/>
          <w:spacing w:val="57"/>
        </w:rPr>
        <w:t xml:space="preserve"> </w:t>
      </w:r>
      <w:r>
        <w:rPr>
          <w:w w:val="95"/>
        </w:rPr>
        <w:t xml:space="preserve">次，因为分针要转 </w:t>
      </w:r>
      <w:r>
        <w:rPr>
          <w:rFonts w:ascii="Calibri" w:eastAsia="Calibri"/>
          <w:w w:val="95"/>
        </w:rPr>
        <w:t>24</w:t>
      </w:r>
      <w:r>
        <w:rPr>
          <w:rFonts w:ascii="Calibri" w:eastAsia="Calibri"/>
          <w:spacing w:val="58"/>
        </w:rPr>
        <w:t xml:space="preserve"> </w:t>
      </w:r>
      <w:r>
        <w:rPr>
          <w:w w:val="95"/>
        </w:rPr>
        <w:t xml:space="preserve">圈，时针才能转 </w:t>
      </w:r>
      <w:r>
        <w:rPr>
          <w:rFonts w:ascii="Calibri" w:eastAsia="Calibri"/>
          <w:w w:val="95"/>
        </w:rPr>
        <w:t>1</w:t>
      </w:r>
      <w:r>
        <w:rPr>
          <w:rFonts w:ascii="Calibri" w:eastAsia="Calibri"/>
          <w:spacing w:val="58"/>
        </w:rPr>
        <w:t xml:space="preserve"> </w:t>
      </w:r>
      <w:r>
        <w:rPr>
          <w:w w:val="95"/>
        </w:rPr>
        <w:t>圈，而分针和时针重合两次之间的间隔显然</w:t>
      </w:r>
      <w:r>
        <w:rPr>
          <w:rFonts w:ascii="Calibri" w:eastAsia="Calibri"/>
          <w:w w:val="95"/>
        </w:rPr>
        <w:t>&gt;1</w:t>
      </w:r>
      <w:r>
        <w:rPr>
          <w:rFonts w:ascii="Calibri" w:eastAsia="Calibri"/>
          <w:spacing w:val="55"/>
        </w:rPr>
        <w:t xml:space="preserve">  </w:t>
      </w:r>
      <w:r>
        <w:rPr>
          <w:w w:val="95"/>
        </w:rPr>
        <w:t>小时，</w:t>
      </w:r>
    </w:p>
    <w:p w14:paraId="49139C74" w14:textId="77777777" w:rsidR="00382F71" w:rsidRDefault="00382F71">
      <w:pPr>
        <w:pStyle w:val="a3"/>
        <w:spacing w:before="7"/>
        <w:rPr>
          <w:sz w:val="15"/>
        </w:rPr>
      </w:pPr>
    </w:p>
    <w:p w14:paraId="1065F399" w14:textId="77777777" w:rsidR="00382F71" w:rsidRDefault="00000000">
      <w:pPr>
        <w:pStyle w:val="a3"/>
        <w:spacing w:line="417" w:lineRule="auto"/>
        <w:ind w:left="471" w:right="353"/>
      </w:pPr>
      <w:r>
        <w:rPr>
          <w:spacing w:val="17"/>
          <w:w w:val="95"/>
        </w:rPr>
        <w:t xml:space="preserve">它们有 </w:t>
      </w:r>
      <w:r>
        <w:rPr>
          <w:rFonts w:ascii="Calibri" w:eastAsia="Calibri"/>
          <w:w w:val="95"/>
        </w:rPr>
        <w:t>23</w:t>
      </w:r>
      <w:r>
        <w:rPr>
          <w:rFonts w:ascii="Calibri" w:eastAsia="Calibri"/>
          <w:spacing w:val="35"/>
          <w:w w:val="95"/>
        </w:rPr>
        <w:t xml:space="preserve"> </w:t>
      </w:r>
      <w:r>
        <w:rPr>
          <w:spacing w:val="2"/>
          <w:w w:val="95"/>
        </w:rPr>
        <w:t xml:space="preserve">次重合机会，每次重合中秒针有一次重合机会，所以是 </w:t>
      </w:r>
      <w:r>
        <w:rPr>
          <w:rFonts w:ascii="Calibri" w:eastAsia="Calibri"/>
          <w:w w:val="95"/>
        </w:rPr>
        <w:t>23</w:t>
      </w:r>
      <w:r>
        <w:rPr>
          <w:rFonts w:ascii="Calibri" w:eastAsia="Calibri"/>
          <w:spacing w:val="77"/>
        </w:rPr>
        <w:t xml:space="preserve"> </w:t>
      </w:r>
      <w:r>
        <w:rPr>
          <w:w w:val="95"/>
        </w:rPr>
        <w:t>次重合时间可以对照手表求出，</w:t>
      </w:r>
      <w:r>
        <w:rPr>
          <w:spacing w:val="-97"/>
          <w:w w:val="95"/>
        </w:rPr>
        <w:t xml:space="preserve"> </w:t>
      </w:r>
      <w:r>
        <w:t>也可列方程求出。</w:t>
      </w:r>
    </w:p>
    <w:p w14:paraId="323EE5D0" w14:textId="77777777" w:rsidR="00382F71" w:rsidRDefault="00382F71">
      <w:pPr>
        <w:pStyle w:val="a3"/>
        <w:rPr>
          <w:sz w:val="20"/>
        </w:rPr>
      </w:pPr>
    </w:p>
    <w:p w14:paraId="32031D01" w14:textId="77777777" w:rsidR="00382F71" w:rsidRDefault="00382F71">
      <w:pPr>
        <w:pStyle w:val="a3"/>
        <w:rPr>
          <w:sz w:val="20"/>
        </w:rPr>
      </w:pPr>
    </w:p>
    <w:p w14:paraId="3C7C6AEF" w14:textId="77777777" w:rsidR="00382F71" w:rsidRDefault="00000000">
      <w:pPr>
        <w:pStyle w:val="4"/>
        <w:numPr>
          <w:ilvl w:val="2"/>
          <w:numId w:val="252"/>
        </w:numPr>
        <w:tabs>
          <w:tab w:val="left" w:pos="1192"/>
        </w:tabs>
        <w:spacing w:before="168" w:line="417" w:lineRule="auto"/>
        <w:ind w:right="238"/>
      </w:pPr>
      <w:bookmarkStart w:id="1621" w:name="15.1.7已知：每个飞机只有一个油箱，飞机之间可以相互加油（注意是相互，没有加"/>
      <w:bookmarkStart w:id="1622" w:name="_bookmark808"/>
      <w:bookmarkEnd w:id="1621"/>
      <w:bookmarkEnd w:id="1622"/>
      <w:r>
        <w:rPr>
          <w:color w:val="4AACC5"/>
        </w:rPr>
        <w:t>已知：每个飞机只有一个油箱，飞机之间可以相互加油（注意是相互，</w:t>
      </w:r>
      <w:r>
        <w:rPr>
          <w:color w:val="4AACC5"/>
          <w:spacing w:val="-137"/>
        </w:rPr>
        <w:t xml:space="preserve"> </w:t>
      </w:r>
      <w:r>
        <w:rPr>
          <w:color w:val="4AACC5"/>
          <w:spacing w:val="-1"/>
        </w:rPr>
        <w:t>没有加油机）</w:t>
      </w:r>
      <w:r>
        <w:rPr>
          <w:color w:val="4AACC5"/>
        </w:rPr>
        <w:t>一箱油可供一架飞机绕</w:t>
      </w:r>
      <w:proofErr w:type="gramStart"/>
      <w:r>
        <w:rPr>
          <w:color w:val="4AACC5"/>
        </w:rPr>
        <w:t>地球飞半圈</w:t>
      </w:r>
      <w:proofErr w:type="gramEnd"/>
      <w:r>
        <w:rPr>
          <w:color w:val="4AACC5"/>
        </w:rPr>
        <w:t>，问题：为使至少一架</w:t>
      </w:r>
      <w:r>
        <w:rPr>
          <w:color w:val="4AACC5"/>
          <w:spacing w:val="-4"/>
        </w:rPr>
        <w:t>飞机绕地球一圈回到起飞时的飞机场，至少需要出动几架飞机？</w:t>
      </w:r>
      <w:r>
        <w:rPr>
          <w:color w:val="4AACC5"/>
        </w:rPr>
        <w:t>（所有</w:t>
      </w:r>
      <w:r>
        <w:rPr>
          <w:color w:val="4AACC5"/>
          <w:spacing w:val="-1"/>
        </w:rPr>
        <w:t>飞机从同一机场起飞，而且必须安全返回机场，不允许中途降落，中间</w:t>
      </w:r>
      <w:r>
        <w:rPr>
          <w:color w:val="4AACC5"/>
        </w:rPr>
        <w:t>没有飞机场）</w:t>
      </w:r>
    </w:p>
    <w:p w14:paraId="0C1F15D0" w14:textId="77777777" w:rsidR="00382F71" w:rsidRDefault="00000000">
      <w:pPr>
        <w:pStyle w:val="a3"/>
        <w:spacing w:before="26" w:line="417" w:lineRule="auto"/>
        <w:ind w:left="471" w:right="352" w:firstLine="420"/>
        <w:jc w:val="both"/>
      </w:pPr>
      <w:r>
        <w:rPr>
          <w:rFonts w:ascii="Calibri" w:eastAsia="Calibri"/>
          <w:w w:val="95"/>
        </w:rPr>
        <w:t>3</w:t>
      </w:r>
      <w:r>
        <w:rPr>
          <w:rFonts w:ascii="Calibri" w:eastAsia="Calibri"/>
          <w:spacing w:val="28"/>
          <w:w w:val="95"/>
        </w:rPr>
        <w:t xml:space="preserve"> </w:t>
      </w:r>
      <w:r>
        <w:rPr>
          <w:spacing w:val="-6"/>
          <w:w w:val="95"/>
        </w:rPr>
        <w:t xml:space="preserve">架飞机 </w:t>
      </w:r>
      <w:r>
        <w:rPr>
          <w:rFonts w:ascii="Calibri" w:eastAsia="Calibri"/>
          <w:w w:val="95"/>
        </w:rPr>
        <w:t>5</w:t>
      </w:r>
      <w:r>
        <w:rPr>
          <w:rFonts w:ascii="Calibri" w:eastAsia="Calibri"/>
          <w:spacing w:val="28"/>
          <w:w w:val="95"/>
        </w:rPr>
        <w:t xml:space="preserve"> </w:t>
      </w:r>
      <w:r>
        <w:rPr>
          <w:w w:val="95"/>
        </w:rPr>
        <w:t>架次，飞法：</w:t>
      </w:r>
      <w:r>
        <w:rPr>
          <w:rFonts w:ascii="Calibri" w:eastAsia="Calibri"/>
          <w:w w:val="95"/>
        </w:rPr>
        <w:t>ABC</w:t>
      </w:r>
      <w:r>
        <w:rPr>
          <w:rFonts w:ascii="Calibri" w:eastAsia="Calibri"/>
          <w:spacing w:val="23"/>
          <w:w w:val="95"/>
        </w:rPr>
        <w:t xml:space="preserve"> </w:t>
      </w:r>
      <w:r>
        <w:rPr>
          <w:rFonts w:ascii="Calibri" w:eastAsia="Calibri"/>
          <w:w w:val="95"/>
        </w:rPr>
        <w:t>3</w:t>
      </w:r>
      <w:r>
        <w:rPr>
          <w:rFonts w:ascii="Calibri" w:eastAsia="Calibri"/>
          <w:spacing w:val="31"/>
          <w:w w:val="95"/>
        </w:rPr>
        <w:t xml:space="preserve"> </w:t>
      </w:r>
      <w:proofErr w:type="gramStart"/>
      <w:r>
        <w:rPr>
          <w:w w:val="95"/>
        </w:rPr>
        <w:t>架同时</w:t>
      </w:r>
      <w:proofErr w:type="gramEnd"/>
      <w:r>
        <w:rPr>
          <w:w w:val="95"/>
        </w:rPr>
        <w:t>起飞，</w:t>
      </w:r>
      <w:r>
        <w:rPr>
          <w:rFonts w:ascii="Calibri" w:eastAsia="Calibri"/>
          <w:w w:val="95"/>
        </w:rPr>
        <w:t>1/8</w:t>
      </w:r>
      <w:r>
        <w:rPr>
          <w:rFonts w:ascii="Calibri" w:eastAsia="Calibri"/>
          <w:spacing w:val="29"/>
          <w:w w:val="95"/>
        </w:rPr>
        <w:t xml:space="preserve"> </w:t>
      </w:r>
      <w:r>
        <w:rPr>
          <w:w w:val="95"/>
        </w:rPr>
        <w:t>处，</w:t>
      </w:r>
      <w:r>
        <w:rPr>
          <w:rFonts w:ascii="Calibri" w:eastAsia="Calibri"/>
          <w:w w:val="95"/>
        </w:rPr>
        <w:t>C</w:t>
      </w:r>
      <w:r>
        <w:rPr>
          <w:rFonts w:ascii="Calibri" w:eastAsia="Calibri"/>
          <w:spacing w:val="27"/>
          <w:w w:val="95"/>
        </w:rPr>
        <w:t xml:space="preserve"> </w:t>
      </w:r>
      <w:r>
        <w:rPr>
          <w:spacing w:val="-12"/>
          <w:w w:val="95"/>
        </w:rPr>
        <w:t xml:space="preserve">给 </w:t>
      </w:r>
      <w:r>
        <w:rPr>
          <w:rFonts w:ascii="Calibri" w:eastAsia="Calibri"/>
          <w:w w:val="95"/>
        </w:rPr>
        <w:t>AB</w:t>
      </w:r>
      <w:r>
        <w:rPr>
          <w:rFonts w:ascii="Calibri" w:eastAsia="Calibri"/>
          <w:spacing w:val="30"/>
          <w:w w:val="95"/>
        </w:rPr>
        <w:t xml:space="preserve"> </w:t>
      </w:r>
      <w:r>
        <w:rPr>
          <w:w w:val="95"/>
        </w:rPr>
        <w:t>加满油，</w:t>
      </w:r>
      <w:r>
        <w:rPr>
          <w:rFonts w:ascii="Calibri" w:eastAsia="Calibri"/>
          <w:w w:val="95"/>
        </w:rPr>
        <w:t>C</w:t>
      </w:r>
      <w:r>
        <w:rPr>
          <w:rFonts w:ascii="Calibri" w:eastAsia="Calibri"/>
          <w:spacing w:val="27"/>
          <w:w w:val="95"/>
        </w:rPr>
        <w:t xml:space="preserve"> </w:t>
      </w:r>
      <w:r>
        <w:rPr>
          <w:w w:val="95"/>
        </w:rPr>
        <w:t>返航，</w:t>
      </w:r>
      <w:r>
        <w:rPr>
          <w:rFonts w:ascii="Calibri" w:eastAsia="Calibri"/>
          <w:w w:val="95"/>
        </w:rPr>
        <w:t>1/4</w:t>
      </w:r>
      <w:r>
        <w:rPr>
          <w:rFonts w:ascii="Calibri" w:eastAsia="Calibri"/>
          <w:spacing w:val="28"/>
          <w:w w:val="95"/>
        </w:rPr>
        <w:t xml:space="preserve"> </w:t>
      </w:r>
      <w:r>
        <w:rPr>
          <w:w w:val="95"/>
        </w:rPr>
        <w:t>处，</w:t>
      </w:r>
      <w:r>
        <w:rPr>
          <w:rFonts w:ascii="Calibri" w:eastAsia="Calibri"/>
          <w:w w:val="95"/>
        </w:rPr>
        <w:t>B</w:t>
      </w:r>
      <w:r>
        <w:rPr>
          <w:rFonts w:ascii="Calibri" w:eastAsia="Calibri"/>
          <w:spacing w:val="27"/>
          <w:w w:val="95"/>
        </w:rPr>
        <w:t xml:space="preserve"> </w:t>
      </w:r>
      <w:r>
        <w:rPr>
          <w:spacing w:val="-12"/>
          <w:w w:val="95"/>
        </w:rPr>
        <w:t xml:space="preserve">给 </w:t>
      </w:r>
      <w:r>
        <w:rPr>
          <w:rFonts w:ascii="Calibri" w:eastAsia="Calibri"/>
          <w:w w:val="95"/>
        </w:rPr>
        <w:t>A</w:t>
      </w:r>
      <w:r>
        <w:rPr>
          <w:rFonts w:ascii="Calibri" w:eastAsia="Calibri"/>
          <w:spacing w:val="27"/>
          <w:w w:val="95"/>
        </w:rPr>
        <w:t xml:space="preserve"> </w:t>
      </w:r>
      <w:r>
        <w:rPr>
          <w:w w:val="95"/>
        </w:rPr>
        <w:t>加满油，</w:t>
      </w:r>
      <w:r>
        <w:rPr>
          <w:rFonts w:ascii="Calibri" w:eastAsia="Calibri"/>
          <w:w w:val="95"/>
        </w:rPr>
        <w:t>B</w:t>
      </w:r>
      <w:r>
        <w:rPr>
          <w:rFonts w:ascii="Calibri" w:eastAsia="Calibri"/>
          <w:spacing w:val="40"/>
          <w:w w:val="95"/>
        </w:rPr>
        <w:t xml:space="preserve"> </w:t>
      </w:r>
      <w:r>
        <w:rPr>
          <w:w w:val="95"/>
        </w:rPr>
        <w:t>返航，</w:t>
      </w:r>
      <w:r>
        <w:rPr>
          <w:rFonts w:ascii="Calibri" w:eastAsia="Calibri"/>
          <w:w w:val="95"/>
        </w:rPr>
        <w:t>A</w:t>
      </w:r>
      <w:r>
        <w:rPr>
          <w:rFonts w:ascii="Calibri" w:eastAsia="Calibri"/>
          <w:spacing w:val="43"/>
          <w:w w:val="95"/>
        </w:rPr>
        <w:t xml:space="preserve"> </w:t>
      </w:r>
      <w:r>
        <w:rPr>
          <w:spacing w:val="-3"/>
          <w:w w:val="95"/>
        </w:rPr>
        <w:t xml:space="preserve">到达 </w:t>
      </w:r>
      <w:r>
        <w:rPr>
          <w:rFonts w:ascii="Calibri" w:eastAsia="Calibri"/>
          <w:w w:val="95"/>
        </w:rPr>
        <w:t>1/2</w:t>
      </w:r>
      <w:r>
        <w:rPr>
          <w:rFonts w:ascii="Calibri" w:eastAsia="Calibri"/>
          <w:spacing w:val="42"/>
          <w:w w:val="95"/>
        </w:rPr>
        <w:t xml:space="preserve"> </w:t>
      </w:r>
      <w:r>
        <w:rPr>
          <w:w w:val="95"/>
        </w:rPr>
        <w:t>处，</w:t>
      </w:r>
      <w:r>
        <w:rPr>
          <w:rFonts w:ascii="Calibri" w:eastAsia="Calibri"/>
          <w:w w:val="95"/>
        </w:rPr>
        <w:t>C</w:t>
      </w:r>
      <w:r>
        <w:rPr>
          <w:rFonts w:ascii="Calibri" w:eastAsia="Calibri"/>
          <w:spacing w:val="43"/>
          <w:w w:val="95"/>
        </w:rPr>
        <w:t xml:space="preserve"> </w:t>
      </w:r>
      <w:r>
        <w:rPr>
          <w:w w:val="95"/>
        </w:rPr>
        <w:t>从机场往另一方向起飞，</w:t>
      </w:r>
      <w:r>
        <w:rPr>
          <w:rFonts w:ascii="Calibri" w:eastAsia="Calibri"/>
          <w:w w:val="95"/>
        </w:rPr>
        <w:t>3/4</w:t>
      </w:r>
      <w:r>
        <w:rPr>
          <w:rFonts w:ascii="Calibri" w:eastAsia="Calibri"/>
          <w:spacing w:val="42"/>
          <w:w w:val="95"/>
        </w:rPr>
        <w:t xml:space="preserve"> </w:t>
      </w:r>
      <w:r>
        <w:rPr>
          <w:w w:val="95"/>
        </w:rPr>
        <w:t>处，</w:t>
      </w:r>
      <w:r>
        <w:rPr>
          <w:rFonts w:ascii="Calibri" w:eastAsia="Calibri"/>
          <w:w w:val="95"/>
        </w:rPr>
        <w:t>C</w:t>
      </w:r>
      <w:r>
        <w:rPr>
          <w:rFonts w:ascii="Calibri" w:eastAsia="Calibri"/>
          <w:spacing w:val="44"/>
          <w:w w:val="95"/>
        </w:rPr>
        <w:t xml:space="preserve"> </w:t>
      </w:r>
      <w:r>
        <w:rPr>
          <w:spacing w:val="-2"/>
          <w:w w:val="95"/>
        </w:rPr>
        <w:t xml:space="preserve">同已经空油箱的 </w:t>
      </w:r>
      <w:r>
        <w:rPr>
          <w:rFonts w:ascii="Calibri" w:eastAsia="Calibri"/>
          <w:w w:val="95"/>
        </w:rPr>
        <w:t>A</w:t>
      </w:r>
      <w:r>
        <w:rPr>
          <w:rFonts w:ascii="Calibri" w:eastAsia="Calibri"/>
          <w:spacing w:val="41"/>
          <w:w w:val="95"/>
        </w:rPr>
        <w:t xml:space="preserve"> </w:t>
      </w:r>
      <w:r>
        <w:rPr>
          <w:w w:val="95"/>
        </w:rPr>
        <w:t>平分剩余油量，同</w:t>
      </w:r>
      <w:r>
        <w:rPr>
          <w:spacing w:val="-10"/>
          <w:w w:val="95"/>
        </w:rPr>
        <w:t xml:space="preserve">时 </w:t>
      </w:r>
      <w:r>
        <w:rPr>
          <w:rFonts w:ascii="Calibri" w:eastAsia="Calibri"/>
          <w:w w:val="95"/>
        </w:rPr>
        <w:t>B</w:t>
      </w:r>
      <w:r>
        <w:rPr>
          <w:rFonts w:ascii="Calibri" w:eastAsia="Calibri"/>
          <w:spacing w:val="38"/>
          <w:w w:val="95"/>
        </w:rPr>
        <w:t xml:space="preserve"> </w:t>
      </w:r>
      <w:r>
        <w:rPr>
          <w:w w:val="95"/>
        </w:rPr>
        <w:t>从机场起飞，</w:t>
      </w:r>
      <w:r>
        <w:rPr>
          <w:rFonts w:ascii="Calibri" w:eastAsia="Calibri"/>
          <w:w w:val="95"/>
        </w:rPr>
        <w:t>AC</w:t>
      </w:r>
      <w:r>
        <w:rPr>
          <w:rFonts w:ascii="Calibri" w:eastAsia="Calibri"/>
          <w:spacing w:val="35"/>
          <w:w w:val="95"/>
        </w:rPr>
        <w:t xml:space="preserve"> </w:t>
      </w:r>
      <w:r>
        <w:rPr>
          <w:spacing w:val="-7"/>
          <w:w w:val="95"/>
        </w:rPr>
        <w:t xml:space="preserve">到 </w:t>
      </w:r>
      <w:r>
        <w:rPr>
          <w:rFonts w:ascii="Calibri" w:eastAsia="Calibri"/>
          <w:w w:val="95"/>
        </w:rPr>
        <w:t>7/8</w:t>
      </w:r>
      <w:r>
        <w:rPr>
          <w:rFonts w:ascii="Calibri" w:eastAsia="Calibri"/>
          <w:spacing w:val="36"/>
          <w:w w:val="95"/>
        </w:rPr>
        <w:t xml:space="preserve"> </w:t>
      </w:r>
      <w:r>
        <w:rPr>
          <w:spacing w:val="-5"/>
          <w:w w:val="95"/>
        </w:rPr>
        <w:t xml:space="preserve">处同 </w:t>
      </w:r>
      <w:r>
        <w:rPr>
          <w:rFonts w:ascii="Calibri" w:eastAsia="Calibri"/>
          <w:w w:val="95"/>
        </w:rPr>
        <w:t>B</w:t>
      </w:r>
      <w:r>
        <w:rPr>
          <w:rFonts w:ascii="Calibri" w:eastAsia="Calibri"/>
          <w:spacing w:val="35"/>
          <w:w w:val="95"/>
        </w:rPr>
        <w:t xml:space="preserve"> </w:t>
      </w:r>
      <w:r>
        <w:rPr>
          <w:spacing w:val="-2"/>
          <w:w w:val="95"/>
        </w:rPr>
        <w:t xml:space="preserve">平分剩余油量，刚好 </w:t>
      </w:r>
      <w:r>
        <w:rPr>
          <w:rFonts w:ascii="Calibri" w:eastAsia="Calibri"/>
          <w:w w:val="95"/>
        </w:rPr>
        <w:t>3</w:t>
      </w:r>
      <w:r>
        <w:rPr>
          <w:rFonts w:ascii="Calibri" w:eastAsia="Calibri"/>
          <w:spacing w:val="37"/>
          <w:w w:val="95"/>
        </w:rPr>
        <w:t xml:space="preserve"> </w:t>
      </w:r>
      <w:r>
        <w:rPr>
          <w:spacing w:val="-2"/>
          <w:w w:val="95"/>
        </w:rPr>
        <w:t xml:space="preserve">架飞机同时返航。所以是 </w:t>
      </w:r>
      <w:r>
        <w:rPr>
          <w:rFonts w:ascii="Calibri" w:eastAsia="Calibri"/>
          <w:w w:val="95"/>
        </w:rPr>
        <w:t>3</w:t>
      </w:r>
      <w:r>
        <w:rPr>
          <w:rFonts w:ascii="Calibri" w:eastAsia="Calibri"/>
          <w:spacing w:val="39"/>
          <w:w w:val="95"/>
        </w:rPr>
        <w:t xml:space="preserve"> </w:t>
      </w:r>
      <w:r>
        <w:rPr>
          <w:spacing w:val="-5"/>
          <w:w w:val="95"/>
        </w:rPr>
        <w:t xml:space="preserve">架飞机 </w:t>
      </w:r>
      <w:r>
        <w:rPr>
          <w:rFonts w:ascii="Calibri" w:eastAsia="Calibri"/>
          <w:w w:val="95"/>
        </w:rPr>
        <w:t>5</w:t>
      </w:r>
      <w:r>
        <w:rPr>
          <w:rFonts w:ascii="Calibri" w:eastAsia="Calibri"/>
          <w:spacing w:val="36"/>
          <w:w w:val="95"/>
        </w:rPr>
        <w:t xml:space="preserve"> </w:t>
      </w:r>
      <w:r>
        <w:rPr>
          <w:w w:val="95"/>
        </w:rPr>
        <w:t>架次。</w:t>
      </w:r>
    </w:p>
    <w:p w14:paraId="1F948EE0" w14:textId="77777777" w:rsidR="00382F71" w:rsidRDefault="00382F71">
      <w:pPr>
        <w:pStyle w:val="a3"/>
        <w:rPr>
          <w:sz w:val="22"/>
        </w:rPr>
      </w:pPr>
    </w:p>
    <w:p w14:paraId="2139F7B3" w14:textId="77777777" w:rsidR="00382F71" w:rsidRDefault="00382F71">
      <w:pPr>
        <w:pStyle w:val="a3"/>
        <w:spacing w:before="1"/>
        <w:rPr>
          <w:sz w:val="31"/>
        </w:rPr>
      </w:pPr>
    </w:p>
    <w:p w14:paraId="47E05D14" w14:textId="77777777" w:rsidR="00382F71" w:rsidRDefault="00000000">
      <w:pPr>
        <w:pStyle w:val="4"/>
        <w:numPr>
          <w:ilvl w:val="2"/>
          <w:numId w:val="252"/>
        </w:numPr>
        <w:tabs>
          <w:tab w:val="left" w:pos="1192"/>
        </w:tabs>
        <w:ind w:hanging="721"/>
      </w:pPr>
      <w:bookmarkStart w:id="1623" w:name="15.1.8一间囚房里面关押着两个犯人。每天监狱都会为这间囚房提供一罐汤，让这两"/>
      <w:bookmarkStart w:id="1624" w:name="_bookmark809"/>
      <w:bookmarkEnd w:id="1623"/>
      <w:bookmarkEnd w:id="1624"/>
      <w:r>
        <w:rPr>
          <w:color w:val="4AACC5"/>
        </w:rPr>
        <w:t>一间囚房里面关押着两个犯人。每天监狱都会为这间囚房提供</w:t>
      </w:r>
      <w:proofErr w:type="gramStart"/>
      <w:r>
        <w:rPr>
          <w:color w:val="4AACC5"/>
        </w:rPr>
        <w:t>一</w:t>
      </w:r>
      <w:proofErr w:type="gramEnd"/>
      <w:r>
        <w:rPr>
          <w:color w:val="4AACC5"/>
        </w:rPr>
        <w:t>罐汤，</w:t>
      </w:r>
    </w:p>
    <w:p w14:paraId="055F93F2" w14:textId="77777777" w:rsidR="00382F71" w:rsidRDefault="00382F71">
      <w:pPr>
        <w:sectPr w:rsidR="00382F71">
          <w:pgSz w:w="11910" w:h="16840"/>
          <w:pgMar w:top="1300" w:right="940" w:bottom="680" w:left="820" w:header="0" w:footer="406" w:gutter="0"/>
          <w:cols w:space="720"/>
        </w:sectPr>
      </w:pPr>
    </w:p>
    <w:p w14:paraId="3EBB6FEC" w14:textId="77777777" w:rsidR="00382F71" w:rsidRDefault="00000000">
      <w:pPr>
        <w:spacing w:before="42" w:line="417" w:lineRule="auto"/>
        <w:ind w:left="1191" w:right="238"/>
        <w:rPr>
          <w:sz w:val="28"/>
        </w:rPr>
      </w:pPr>
      <w:r>
        <w:rPr>
          <w:color w:val="4AACC5"/>
          <w:spacing w:val="-1"/>
          <w:sz w:val="28"/>
        </w:rPr>
        <w:lastRenderedPageBreak/>
        <w:t>让这两个犯人自己分。起初，这两个人经常会发生争执，因为他们总是</w:t>
      </w:r>
      <w:r>
        <w:rPr>
          <w:color w:val="4AACC5"/>
          <w:sz w:val="28"/>
        </w:rPr>
        <w:t>有人认为对方</w:t>
      </w:r>
      <w:proofErr w:type="gramStart"/>
      <w:r>
        <w:rPr>
          <w:color w:val="4AACC5"/>
          <w:sz w:val="28"/>
        </w:rPr>
        <w:t>的汤比自己</w:t>
      </w:r>
      <w:proofErr w:type="gramEnd"/>
      <w:r>
        <w:rPr>
          <w:color w:val="4AACC5"/>
          <w:sz w:val="28"/>
        </w:rPr>
        <w:t>的多。后来他们找到了一个两全其美的办法：</w:t>
      </w:r>
      <w:r>
        <w:rPr>
          <w:color w:val="4AACC5"/>
          <w:spacing w:val="-137"/>
          <w:sz w:val="28"/>
        </w:rPr>
        <w:t xml:space="preserve"> </w:t>
      </w:r>
      <w:r>
        <w:rPr>
          <w:color w:val="4AACC5"/>
          <w:spacing w:val="-1"/>
          <w:sz w:val="28"/>
        </w:rPr>
        <w:t>一个人分汤，让另一个人先选。于是争端就这么解决了。可是，现在这</w:t>
      </w:r>
      <w:r>
        <w:rPr>
          <w:color w:val="4AACC5"/>
          <w:spacing w:val="-7"/>
          <w:sz w:val="28"/>
        </w:rPr>
        <w:t>间囚房里又加进来一个新犯人，现在是三个人来分汤。必须寻找一个新</w:t>
      </w:r>
      <w:r>
        <w:rPr>
          <w:color w:val="4AACC5"/>
          <w:spacing w:val="-1"/>
          <w:sz w:val="28"/>
        </w:rPr>
        <w:t>的方法来维持他们之间的和平。该怎么办呢？按：心理问题，不是逻辑</w:t>
      </w:r>
      <w:r>
        <w:rPr>
          <w:color w:val="4AACC5"/>
          <w:sz w:val="28"/>
        </w:rPr>
        <w:t>问题</w:t>
      </w:r>
    </w:p>
    <w:p w14:paraId="37C195BD" w14:textId="77777777" w:rsidR="00382F71" w:rsidRDefault="00000000">
      <w:pPr>
        <w:pStyle w:val="a3"/>
        <w:spacing w:before="25" w:line="417" w:lineRule="auto"/>
        <w:ind w:left="471" w:right="351" w:firstLine="420"/>
      </w:pPr>
      <w:r>
        <w:rPr>
          <w:w w:val="95"/>
        </w:rPr>
        <w:t>先让甲分汤，分好后由乙和</w:t>
      </w:r>
      <w:proofErr w:type="gramStart"/>
      <w:r>
        <w:rPr>
          <w:w w:val="95"/>
        </w:rPr>
        <w:t>丙按</w:t>
      </w:r>
      <w:proofErr w:type="gramEnd"/>
      <w:r>
        <w:rPr>
          <w:w w:val="95"/>
        </w:rPr>
        <w:t>任意顺序给自己挑汤，剩余一碗留给甲。这样乙和</w:t>
      </w:r>
      <w:proofErr w:type="gramStart"/>
      <w:r>
        <w:rPr>
          <w:w w:val="95"/>
        </w:rPr>
        <w:t>丙两</w:t>
      </w:r>
      <w:proofErr w:type="gramEnd"/>
      <w:r>
        <w:rPr>
          <w:w w:val="95"/>
        </w:rPr>
        <w:t>人的总和</w:t>
      </w:r>
      <w:r>
        <w:rPr>
          <w:spacing w:val="215"/>
        </w:rPr>
        <w:t xml:space="preserve"> </w:t>
      </w:r>
      <w:r>
        <w:t>肯定是他们两人可拿到的最大。然后将他们两人的汤混合之后再按两人的方法再次分汤。</w:t>
      </w:r>
    </w:p>
    <w:p w14:paraId="189A47CF" w14:textId="77777777" w:rsidR="00382F71" w:rsidRDefault="00382F71">
      <w:pPr>
        <w:pStyle w:val="a3"/>
        <w:rPr>
          <w:sz w:val="20"/>
        </w:rPr>
      </w:pPr>
    </w:p>
    <w:p w14:paraId="71C182FF" w14:textId="77777777" w:rsidR="00382F71" w:rsidRDefault="00382F71">
      <w:pPr>
        <w:pStyle w:val="a3"/>
        <w:rPr>
          <w:sz w:val="20"/>
        </w:rPr>
      </w:pPr>
    </w:p>
    <w:p w14:paraId="27CB76AF" w14:textId="77777777" w:rsidR="00382F71" w:rsidRDefault="00000000">
      <w:pPr>
        <w:pStyle w:val="4"/>
        <w:numPr>
          <w:ilvl w:val="2"/>
          <w:numId w:val="252"/>
        </w:numPr>
        <w:tabs>
          <w:tab w:val="left" w:pos="1192"/>
        </w:tabs>
        <w:spacing w:before="169" w:line="417" w:lineRule="auto"/>
        <w:ind w:right="351"/>
        <w:jc w:val="both"/>
      </w:pPr>
      <w:bookmarkStart w:id="1625" w:name="15.1.9一张长方形的桌面上放n个一样大小的圆形硬币。这些硬币中可能有一些不完"/>
      <w:bookmarkStart w:id="1626" w:name="_bookmark810"/>
      <w:bookmarkEnd w:id="1625"/>
      <w:bookmarkEnd w:id="1626"/>
      <w:r>
        <w:rPr>
          <w:color w:val="4AACC5"/>
          <w:spacing w:val="-6"/>
        </w:rPr>
        <w:t xml:space="preserve">一张长方形的桌面上放 </w:t>
      </w:r>
      <w:r>
        <w:rPr>
          <w:color w:val="4AACC5"/>
        </w:rPr>
        <w:t>n</w:t>
      </w:r>
      <w:r>
        <w:rPr>
          <w:color w:val="4AACC5"/>
          <w:spacing w:val="13"/>
        </w:rPr>
        <w:t xml:space="preserve"> </w:t>
      </w:r>
      <w:proofErr w:type="gramStart"/>
      <w:r>
        <w:rPr>
          <w:color w:val="4AACC5"/>
          <w:spacing w:val="-11"/>
        </w:rPr>
        <w:t>个</w:t>
      </w:r>
      <w:proofErr w:type="gramEnd"/>
      <w:r>
        <w:rPr>
          <w:color w:val="4AACC5"/>
          <w:spacing w:val="-11"/>
        </w:rPr>
        <w:t>一样大小的圆形硬币。这些硬币中可能有一</w:t>
      </w:r>
      <w:r>
        <w:rPr>
          <w:color w:val="4AACC5"/>
          <w:spacing w:val="-10"/>
        </w:rPr>
        <w:t>些不完全在桌面内，也可能有一些彼此重叠；当再多放一个硬币而它的</w:t>
      </w:r>
      <w:r>
        <w:rPr>
          <w:color w:val="4AACC5"/>
          <w:spacing w:val="-9"/>
        </w:rPr>
        <w:t>圆心在桌面内时，新放的硬币便必定与原先某些硬币重叠。</w:t>
      </w:r>
      <w:proofErr w:type="gramStart"/>
      <w:r>
        <w:rPr>
          <w:color w:val="4AACC5"/>
          <w:spacing w:val="-9"/>
        </w:rPr>
        <w:t>请证明</w:t>
      </w:r>
      <w:proofErr w:type="gramEnd"/>
      <w:r>
        <w:rPr>
          <w:color w:val="4AACC5"/>
          <w:spacing w:val="-9"/>
        </w:rPr>
        <w:t>整个</w:t>
      </w:r>
      <w:r>
        <w:rPr>
          <w:color w:val="4AACC5"/>
          <w:spacing w:val="-12"/>
        </w:rPr>
        <w:t xml:space="preserve">桌面可以用 </w:t>
      </w:r>
      <w:r>
        <w:rPr>
          <w:color w:val="4AACC5"/>
        </w:rPr>
        <w:t>4n</w:t>
      </w:r>
      <w:r>
        <w:rPr>
          <w:color w:val="4AACC5"/>
          <w:spacing w:val="6"/>
        </w:rPr>
        <w:t xml:space="preserve"> </w:t>
      </w:r>
      <w:r>
        <w:rPr>
          <w:color w:val="4AACC5"/>
        </w:rPr>
        <w:t>个硬币完全覆盖。</w:t>
      </w:r>
    </w:p>
    <w:p w14:paraId="4394EFC4" w14:textId="77777777" w:rsidR="00382F71" w:rsidRDefault="00000000">
      <w:pPr>
        <w:pStyle w:val="a3"/>
        <w:spacing w:before="26" w:line="417" w:lineRule="auto"/>
        <w:ind w:left="471" w:right="351" w:firstLine="420"/>
        <w:jc w:val="both"/>
      </w:pPr>
      <w:r>
        <w:rPr>
          <w:w w:val="95"/>
        </w:rPr>
        <w:t>要想让新放的硬币不与原先的硬币重叠，两个硬币的圆心</w:t>
      </w:r>
      <w:proofErr w:type="gramStart"/>
      <w:r>
        <w:rPr>
          <w:w w:val="95"/>
        </w:rPr>
        <w:t>距必须</w:t>
      </w:r>
      <w:proofErr w:type="gramEnd"/>
      <w:r>
        <w:rPr>
          <w:w w:val="95"/>
        </w:rPr>
        <w:t>大于直径。也就是说，对于桌面</w:t>
      </w:r>
      <w:r>
        <w:rPr>
          <w:spacing w:val="225"/>
        </w:rPr>
        <w:t xml:space="preserve"> </w:t>
      </w:r>
      <w:r>
        <w:rPr>
          <w:spacing w:val="-1"/>
          <w:w w:val="95"/>
        </w:rPr>
        <w:t xml:space="preserve">上任意一点，到最近的圆心的距离都小于 </w:t>
      </w:r>
      <w:r>
        <w:rPr>
          <w:rFonts w:ascii="Calibri" w:eastAsia="Calibri"/>
          <w:w w:val="95"/>
        </w:rPr>
        <w:t>2</w:t>
      </w:r>
      <w:r>
        <w:rPr>
          <w:spacing w:val="-2"/>
          <w:w w:val="95"/>
        </w:rPr>
        <w:t xml:space="preserve">，所以，整个桌面可以用 </w:t>
      </w:r>
      <w:r>
        <w:rPr>
          <w:rFonts w:ascii="Calibri" w:eastAsia="Calibri"/>
          <w:w w:val="95"/>
        </w:rPr>
        <w:t>n</w:t>
      </w:r>
      <w:r>
        <w:rPr>
          <w:rFonts w:ascii="Calibri" w:eastAsia="Calibri"/>
          <w:spacing w:val="32"/>
          <w:w w:val="95"/>
        </w:rPr>
        <w:t xml:space="preserve"> </w:t>
      </w:r>
      <w:proofErr w:type="gramStart"/>
      <w:r>
        <w:rPr>
          <w:spacing w:val="-5"/>
          <w:w w:val="95"/>
        </w:rPr>
        <w:t>个</w:t>
      </w:r>
      <w:proofErr w:type="gramEnd"/>
      <w:r>
        <w:rPr>
          <w:spacing w:val="-5"/>
          <w:w w:val="95"/>
        </w:rPr>
        <w:t xml:space="preserve">半径为 </w:t>
      </w:r>
      <w:r>
        <w:rPr>
          <w:rFonts w:ascii="Calibri" w:eastAsia="Calibri"/>
          <w:w w:val="95"/>
        </w:rPr>
        <w:t>2</w:t>
      </w:r>
      <w:r>
        <w:rPr>
          <w:rFonts w:ascii="Calibri" w:eastAsia="Calibri"/>
          <w:spacing w:val="35"/>
          <w:w w:val="95"/>
        </w:rPr>
        <w:t xml:space="preserve"> </w:t>
      </w:r>
      <w:r>
        <w:rPr>
          <w:w w:val="95"/>
        </w:rPr>
        <w:t>的硬币覆盖。</w:t>
      </w:r>
    </w:p>
    <w:p w14:paraId="43BF0406" w14:textId="77777777" w:rsidR="00382F71" w:rsidRDefault="00000000">
      <w:pPr>
        <w:pStyle w:val="a3"/>
        <w:spacing w:line="417" w:lineRule="auto"/>
        <w:ind w:left="471" w:right="352"/>
        <w:jc w:val="both"/>
      </w:pPr>
      <w:r>
        <w:rPr>
          <w:spacing w:val="2"/>
          <w:w w:val="95"/>
        </w:rPr>
        <w:t xml:space="preserve">把桌面和硬币的尺度都缩小一倍，那么，长、宽各是原桌面一半的小桌面，就可以用 </w:t>
      </w:r>
      <w:r>
        <w:rPr>
          <w:rFonts w:ascii="Calibri" w:eastAsia="Calibri"/>
          <w:w w:val="95"/>
        </w:rPr>
        <w:t>n</w:t>
      </w:r>
      <w:r>
        <w:rPr>
          <w:rFonts w:ascii="Calibri" w:eastAsia="Calibri"/>
          <w:spacing w:val="30"/>
          <w:w w:val="95"/>
        </w:rPr>
        <w:t xml:space="preserve"> </w:t>
      </w:r>
      <w:proofErr w:type="gramStart"/>
      <w:r>
        <w:rPr>
          <w:spacing w:val="14"/>
          <w:w w:val="95"/>
        </w:rPr>
        <w:t>个</w:t>
      </w:r>
      <w:proofErr w:type="gramEnd"/>
      <w:r>
        <w:rPr>
          <w:spacing w:val="14"/>
          <w:w w:val="95"/>
        </w:rPr>
        <w:t xml:space="preserve">半径为 </w:t>
      </w:r>
      <w:r>
        <w:rPr>
          <w:rFonts w:ascii="Calibri" w:eastAsia="Calibri"/>
          <w:w w:val="95"/>
        </w:rPr>
        <w:t>1</w:t>
      </w:r>
      <w:r>
        <w:rPr>
          <w:rFonts w:ascii="Calibri" w:eastAsia="Calibri"/>
          <w:spacing w:val="78"/>
        </w:rPr>
        <w:t xml:space="preserve"> </w:t>
      </w:r>
      <w:r>
        <w:rPr>
          <w:w w:val="95"/>
        </w:rPr>
        <w:t>的</w:t>
      </w:r>
      <w:r>
        <w:rPr>
          <w:spacing w:val="1"/>
          <w:w w:val="95"/>
        </w:rPr>
        <w:t xml:space="preserve">硬币覆盖。那么，把原来的桌子分割成相等的 </w:t>
      </w:r>
      <w:r>
        <w:rPr>
          <w:rFonts w:ascii="Calibri" w:eastAsia="Calibri"/>
          <w:w w:val="95"/>
        </w:rPr>
        <w:t>4</w:t>
      </w:r>
      <w:r>
        <w:rPr>
          <w:rFonts w:ascii="Calibri" w:eastAsia="Calibri"/>
          <w:spacing w:val="43"/>
          <w:w w:val="95"/>
        </w:rPr>
        <w:t xml:space="preserve"> </w:t>
      </w:r>
      <w:r>
        <w:rPr>
          <w:spacing w:val="2"/>
          <w:w w:val="95"/>
        </w:rPr>
        <w:t xml:space="preserve">块小桌子，那么每块小桌子都可以用 </w:t>
      </w:r>
      <w:r>
        <w:rPr>
          <w:rFonts w:ascii="Calibri" w:eastAsia="Calibri"/>
          <w:w w:val="95"/>
        </w:rPr>
        <w:t>n</w:t>
      </w:r>
      <w:r>
        <w:rPr>
          <w:rFonts w:ascii="Calibri" w:eastAsia="Calibri"/>
          <w:spacing w:val="38"/>
          <w:w w:val="95"/>
        </w:rPr>
        <w:t xml:space="preserve"> </w:t>
      </w:r>
      <w:proofErr w:type="gramStart"/>
      <w:r>
        <w:rPr>
          <w:spacing w:val="6"/>
          <w:w w:val="95"/>
        </w:rPr>
        <w:t>个</w:t>
      </w:r>
      <w:proofErr w:type="gramEnd"/>
      <w:r>
        <w:rPr>
          <w:spacing w:val="6"/>
          <w:w w:val="95"/>
        </w:rPr>
        <w:t xml:space="preserve">半径为 </w:t>
      </w:r>
      <w:r>
        <w:rPr>
          <w:rFonts w:ascii="Calibri" w:eastAsia="Calibri"/>
          <w:w w:val="95"/>
        </w:rPr>
        <w:t>1</w:t>
      </w:r>
      <w:r>
        <w:rPr>
          <w:rFonts w:ascii="Calibri" w:eastAsia="Calibri"/>
          <w:spacing w:val="43"/>
          <w:w w:val="95"/>
        </w:rPr>
        <w:t xml:space="preserve"> </w:t>
      </w:r>
      <w:r>
        <w:rPr>
          <w:w w:val="95"/>
        </w:rPr>
        <w:t>的</w:t>
      </w:r>
      <w:r>
        <w:rPr>
          <w:spacing w:val="-3"/>
          <w:w w:val="95"/>
        </w:rPr>
        <w:t xml:space="preserve">硬币覆盖，因此，整个桌面就可以用 </w:t>
      </w:r>
      <w:r>
        <w:rPr>
          <w:rFonts w:ascii="Calibri" w:eastAsia="Calibri"/>
          <w:w w:val="95"/>
        </w:rPr>
        <w:t>4n</w:t>
      </w:r>
      <w:r>
        <w:rPr>
          <w:rFonts w:ascii="Calibri" w:eastAsia="Calibri"/>
          <w:spacing w:val="11"/>
          <w:w w:val="95"/>
        </w:rPr>
        <w:t xml:space="preserve"> </w:t>
      </w:r>
      <w:r>
        <w:rPr>
          <w:spacing w:val="-8"/>
          <w:w w:val="95"/>
        </w:rPr>
        <w:t xml:space="preserve">个半径为 </w:t>
      </w:r>
      <w:r>
        <w:rPr>
          <w:rFonts w:ascii="Calibri" w:eastAsia="Calibri"/>
          <w:w w:val="95"/>
        </w:rPr>
        <w:t>1</w:t>
      </w:r>
      <w:r>
        <w:rPr>
          <w:rFonts w:ascii="Calibri" w:eastAsia="Calibri"/>
          <w:spacing w:val="11"/>
          <w:w w:val="95"/>
        </w:rPr>
        <w:t xml:space="preserve"> </w:t>
      </w:r>
      <w:r>
        <w:rPr>
          <w:w w:val="95"/>
        </w:rPr>
        <w:t>的硬币覆盖。</w:t>
      </w:r>
    </w:p>
    <w:p w14:paraId="120A4182" w14:textId="77777777" w:rsidR="00382F71" w:rsidRDefault="00382F71">
      <w:pPr>
        <w:pStyle w:val="a3"/>
        <w:rPr>
          <w:sz w:val="22"/>
        </w:rPr>
      </w:pPr>
    </w:p>
    <w:p w14:paraId="2E7FDE36" w14:textId="77777777" w:rsidR="00382F71" w:rsidRDefault="00382F71">
      <w:pPr>
        <w:pStyle w:val="a3"/>
        <w:spacing w:before="1"/>
        <w:rPr>
          <w:sz w:val="31"/>
        </w:rPr>
      </w:pPr>
    </w:p>
    <w:p w14:paraId="7A7C8A1E" w14:textId="77777777" w:rsidR="00382F71" w:rsidRDefault="00000000">
      <w:pPr>
        <w:pStyle w:val="4"/>
        <w:numPr>
          <w:ilvl w:val="2"/>
          <w:numId w:val="252"/>
        </w:numPr>
        <w:tabs>
          <w:tab w:val="left" w:pos="1732"/>
        </w:tabs>
        <w:spacing w:line="417" w:lineRule="auto"/>
        <w:ind w:right="348"/>
        <w:jc w:val="both"/>
      </w:pPr>
      <w:bookmarkStart w:id="1627" w:name="15.1.10有五间房屋排成一列_所有房屋的外表颜色都不一样_所有的屋主来自不同"/>
      <w:bookmarkStart w:id="1628" w:name="_bookmark811"/>
      <w:bookmarkEnd w:id="1627"/>
      <w:bookmarkEnd w:id="1628"/>
      <w:r>
        <w:rPr>
          <w:color w:val="4AACC5"/>
        </w:rPr>
        <w:t>有五间房屋排成一列 所有房屋的外表颜色都不一样 所有的屋主来自不同的国家 所有的屋主都养不同的宠物；喝不同的饮料；</w:t>
      </w:r>
      <w:proofErr w:type="gramStart"/>
      <w:r>
        <w:rPr>
          <w:color w:val="4AACC5"/>
        </w:rPr>
        <w:t>抽不同</w:t>
      </w:r>
      <w:proofErr w:type="gramEnd"/>
      <w:r>
        <w:rPr>
          <w:color w:val="4AACC5"/>
        </w:rPr>
        <w:t>的香烟 提示：</w:t>
      </w:r>
    </w:p>
    <w:p w14:paraId="16CB8C33" w14:textId="77777777" w:rsidR="00382F71" w:rsidRDefault="00000000">
      <w:pPr>
        <w:pStyle w:val="a5"/>
        <w:numPr>
          <w:ilvl w:val="0"/>
          <w:numId w:val="53"/>
        </w:numPr>
        <w:tabs>
          <w:tab w:val="left" w:pos="891"/>
          <w:tab w:val="left" w:pos="892"/>
        </w:tabs>
        <w:spacing w:before="26"/>
        <w:ind w:left="891" w:hanging="421"/>
        <w:rPr>
          <w:sz w:val="21"/>
        </w:rPr>
      </w:pPr>
      <w:r>
        <w:rPr>
          <w:sz w:val="21"/>
        </w:rPr>
        <w:t>英国人住在红色房屋里</w:t>
      </w:r>
    </w:p>
    <w:p w14:paraId="19CE3834" w14:textId="77777777" w:rsidR="00382F71" w:rsidRDefault="00382F71">
      <w:pPr>
        <w:pStyle w:val="a3"/>
        <w:spacing w:before="7"/>
        <w:rPr>
          <w:sz w:val="15"/>
        </w:rPr>
      </w:pPr>
    </w:p>
    <w:p w14:paraId="174ED4CC" w14:textId="77777777" w:rsidR="00382F71" w:rsidRDefault="00000000">
      <w:pPr>
        <w:pStyle w:val="a5"/>
        <w:numPr>
          <w:ilvl w:val="0"/>
          <w:numId w:val="53"/>
        </w:numPr>
        <w:tabs>
          <w:tab w:val="left" w:pos="891"/>
          <w:tab w:val="left" w:pos="892"/>
        </w:tabs>
        <w:ind w:left="891" w:hanging="421"/>
        <w:rPr>
          <w:sz w:val="21"/>
        </w:rPr>
      </w:pPr>
      <w:r>
        <w:rPr>
          <w:sz w:val="21"/>
        </w:rPr>
        <w:t>瑞典人养了一只狗</w:t>
      </w:r>
    </w:p>
    <w:p w14:paraId="46464889" w14:textId="77777777" w:rsidR="00382F71" w:rsidRDefault="00382F71">
      <w:pPr>
        <w:pStyle w:val="a3"/>
        <w:spacing w:before="6"/>
        <w:rPr>
          <w:sz w:val="15"/>
        </w:rPr>
      </w:pPr>
    </w:p>
    <w:p w14:paraId="115992FA" w14:textId="77777777" w:rsidR="00382F71" w:rsidRDefault="00000000">
      <w:pPr>
        <w:pStyle w:val="a5"/>
        <w:numPr>
          <w:ilvl w:val="0"/>
          <w:numId w:val="53"/>
        </w:numPr>
        <w:tabs>
          <w:tab w:val="left" w:pos="891"/>
          <w:tab w:val="left" w:pos="892"/>
        </w:tabs>
        <w:spacing w:before="1"/>
        <w:ind w:left="891" w:hanging="421"/>
        <w:rPr>
          <w:sz w:val="21"/>
        </w:rPr>
      </w:pPr>
      <w:r>
        <w:rPr>
          <w:sz w:val="21"/>
        </w:rPr>
        <w:t>丹麦人喝茶</w:t>
      </w:r>
    </w:p>
    <w:p w14:paraId="3468472E" w14:textId="77777777" w:rsidR="00382F71" w:rsidRDefault="00382F71">
      <w:pPr>
        <w:pStyle w:val="a3"/>
        <w:spacing w:before="6"/>
        <w:rPr>
          <w:sz w:val="15"/>
        </w:rPr>
      </w:pPr>
    </w:p>
    <w:p w14:paraId="1F7F78B2" w14:textId="77777777" w:rsidR="00382F71" w:rsidRDefault="00000000">
      <w:pPr>
        <w:pStyle w:val="a5"/>
        <w:numPr>
          <w:ilvl w:val="0"/>
          <w:numId w:val="53"/>
        </w:numPr>
        <w:tabs>
          <w:tab w:val="left" w:pos="891"/>
          <w:tab w:val="left" w:pos="892"/>
        </w:tabs>
        <w:ind w:left="891" w:hanging="421"/>
        <w:rPr>
          <w:sz w:val="21"/>
        </w:rPr>
      </w:pPr>
      <w:r>
        <w:rPr>
          <w:sz w:val="21"/>
        </w:rPr>
        <w:t>绿色的房子在白色的房子的左边</w:t>
      </w:r>
    </w:p>
    <w:p w14:paraId="7845F4FD" w14:textId="77777777" w:rsidR="00382F71" w:rsidRDefault="00382F71">
      <w:pPr>
        <w:rPr>
          <w:sz w:val="21"/>
        </w:rPr>
        <w:sectPr w:rsidR="00382F71">
          <w:pgSz w:w="11910" w:h="16840"/>
          <w:pgMar w:top="1300" w:right="940" w:bottom="680" w:left="820" w:header="0" w:footer="406" w:gutter="0"/>
          <w:cols w:space="720"/>
        </w:sectPr>
      </w:pPr>
    </w:p>
    <w:p w14:paraId="2ED4942F" w14:textId="77777777" w:rsidR="00382F71" w:rsidRDefault="00000000">
      <w:pPr>
        <w:pStyle w:val="a5"/>
        <w:numPr>
          <w:ilvl w:val="0"/>
          <w:numId w:val="53"/>
        </w:numPr>
        <w:tabs>
          <w:tab w:val="left" w:pos="891"/>
          <w:tab w:val="left" w:pos="892"/>
        </w:tabs>
        <w:spacing w:before="49"/>
        <w:ind w:left="891" w:hanging="421"/>
        <w:rPr>
          <w:sz w:val="21"/>
        </w:rPr>
      </w:pPr>
      <w:r>
        <w:rPr>
          <w:sz w:val="21"/>
        </w:rPr>
        <w:lastRenderedPageBreak/>
        <w:t>绿色房屋的屋主喝咖啡</w:t>
      </w:r>
    </w:p>
    <w:p w14:paraId="2C4595BC" w14:textId="77777777" w:rsidR="00382F71" w:rsidRDefault="00382F71">
      <w:pPr>
        <w:pStyle w:val="a3"/>
        <w:spacing w:before="6"/>
        <w:rPr>
          <w:sz w:val="15"/>
        </w:rPr>
      </w:pPr>
    </w:p>
    <w:p w14:paraId="048E0BCB" w14:textId="77777777" w:rsidR="00382F71" w:rsidRDefault="00000000">
      <w:pPr>
        <w:pStyle w:val="a5"/>
        <w:numPr>
          <w:ilvl w:val="0"/>
          <w:numId w:val="53"/>
        </w:numPr>
        <w:tabs>
          <w:tab w:val="left" w:pos="891"/>
          <w:tab w:val="left" w:pos="892"/>
        </w:tabs>
        <w:ind w:left="891" w:hanging="421"/>
        <w:rPr>
          <w:sz w:val="21"/>
        </w:rPr>
      </w:pPr>
      <w:r>
        <w:rPr>
          <w:spacing w:val="-11"/>
          <w:w w:val="95"/>
          <w:sz w:val="21"/>
        </w:rPr>
        <w:t xml:space="preserve">抽 </w:t>
      </w:r>
      <w:r>
        <w:rPr>
          <w:rFonts w:ascii="Calibri" w:eastAsia="Calibri" w:hAnsi="Calibri"/>
          <w:w w:val="95"/>
          <w:sz w:val="21"/>
        </w:rPr>
        <w:t>pall</w:t>
      </w:r>
      <w:r>
        <w:rPr>
          <w:rFonts w:ascii="Calibri" w:eastAsia="Calibri" w:hAnsi="Calibri"/>
          <w:spacing w:val="26"/>
          <w:w w:val="95"/>
          <w:sz w:val="21"/>
        </w:rPr>
        <w:t xml:space="preserve"> </w:t>
      </w:r>
      <w:r>
        <w:rPr>
          <w:rFonts w:ascii="Calibri" w:eastAsia="Calibri" w:hAnsi="Calibri"/>
          <w:w w:val="95"/>
          <w:sz w:val="21"/>
        </w:rPr>
        <w:t>mall</w:t>
      </w:r>
      <w:r>
        <w:rPr>
          <w:rFonts w:ascii="Calibri" w:eastAsia="Calibri" w:hAnsi="Calibri"/>
          <w:spacing w:val="33"/>
          <w:w w:val="95"/>
          <w:sz w:val="21"/>
        </w:rPr>
        <w:t xml:space="preserve"> </w:t>
      </w:r>
      <w:r>
        <w:rPr>
          <w:w w:val="95"/>
          <w:sz w:val="21"/>
        </w:rPr>
        <w:t>香烟的屋主养鸟</w:t>
      </w:r>
    </w:p>
    <w:p w14:paraId="58670A97" w14:textId="77777777" w:rsidR="00382F71" w:rsidRDefault="00000000">
      <w:pPr>
        <w:pStyle w:val="a5"/>
        <w:numPr>
          <w:ilvl w:val="0"/>
          <w:numId w:val="53"/>
        </w:numPr>
        <w:tabs>
          <w:tab w:val="left" w:pos="891"/>
          <w:tab w:val="left" w:pos="892"/>
        </w:tabs>
        <w:spacing w:before="199"/>
        <w:ind w:left="891" w:hanging="421"/>
        <w:rPr>
          <w:sz w:val="21"/>
        </w:rPr>
      </w:pPr>
      <w:r>
        <w:rPr>
          <w:spacing w:val="-1"/>
          <w:w w:val="95"/>
          <w:sz w:val="21"/>
        </w:rPr>
        <w:t xml:space="preserve">黄色屋主抽 </w:t>
      </w:r>
      <w:proofErr w:type="spellStart"/>
      <w:r>
        <w:rPr>
          <w:rFonts w:ascii="Calibri" w:eastAsia="Calibri" w:hAnsi="Calibri"/>
          <w:w w:val="95"/>
          <w:sz w:val="21"/>
        </w:rPr>
        <w:t>dunhill</w:t>
      </w:r>
      <w:proofErr w:type="spellEnd"/>
      <w:r>
        <w:rPr>
          <w:rFonts w:ascii="Calibri" w:eastAsia="Calibri" w:hAnsi="Calibri"/>
          <w:spacing w:val="47"/>
          <w:sz w:val="21"/>
        </w:rPr>
        <w:t xml:space="preserve">  </w:t>
      </w:r>
      <w:r>
        <w:rPr>
          <w:w w:val="95"/>
          <w:sz w:val="21"/>
        </w:rPr>
        <w:t>位于最中间的屋主喝牛奶</w:t>
      </w:r>
    </w:p>
    <w:p w14:paraId="040E2444" w14:textId="77777777" w:rsidR="00382F71" w:rsidRDefault="00000000">
      <w:pPr>
        <w:pStyle w:val="a5"/>
        <w:numPr>
          <w:ilvl w:val="0"/>
          <w:numId w:val="53"/>
        </w:numPr>
        <w:tabs>
          <w:tab w:val="left" w:pos="891"/>
          <w:tab w:val="left" w:pos="892"/>
        </w:tabs>
        <w:spacing w:before="199"/>
        <w:ind w:left="891" w:hanging="421"/>
        <w:rPr>
          <w:sz w:val="21"/>
        </w:rPr>
      </w:pPr>
      <w:r>
        <w:rPr>
          <w:sz w:val="21"/>
        </w:rPr>
        <w:t>挪威人住在第一间房屋里</w:t>
      </w:r>
    </w:p>
    <w:p w14:paraId="2D91FD47" w14:textId="77777777" w:rsidR="00382F71" w:rsidRDefault="00382F71">
      <w:pPr>
        <w:pStyle w:val="a3"/>
        <w:spacing w:before="7"/>
        <w:rPr>
          <w:sz w:val="15"/>
        </w:rPr>
      </w:pPr>
    </w:p>
    <w:p w14:paraId="54AE4596" w14:textId="77777777" w:rsidR="00382F71" w:rsidRDefault="00000000">
      <w:pPr>
        <w:pStyle w:val="a5"/>
        <w:numPr>
          <w:ilvl w:val="0"/>
          <w:numId w:val="53"/>
        </w:numPr>
        <w:tabs>
          <w:tab w:val="left" w:pos="891"/>
          <w:tab w:val="left" w:pos="892"/>
        </w:tabs>
        <w:ind w:left="891" w:hanging="421"/>
        <w:rPr>
          <w:sz w:val="21"/>
        </w:rPr>
      </w:pPr>
      <w:r>
        <w:rPr>
          <w:spacing w:val="-4"/>
          <w:w w:val="95"/>
          <w:sz w:val="21"/>
        </w:rPr>
        <w:t xml:space="preserve">抽 </w:t>
      </w:r>
      <w:r>
        <w:rPr>
          <w:rFonts w:ascii="Calibri" w:eastAsia="Calibri" w:hAnsi="Calibri"/>
          <w:w w:val="95"/>
          <w:sz w:val="21"/>
        </w:rPr>
        <w:t>blend</w:t>
      </w:r>
      <w:r>
        <w:rPr>
          <w:rFonts w:ascii="Calibri" w:eastAsia="Calibri" w:hAnsi="Calibri"/>
          <w:spacing w:val="51"/>
          <w:sz w:val="21"/>
        </w:rPr>
        <w:t xml:space="preserve"> </w:t>
      </w:r>
      <w:r>
        <w:rPr>
          <w:w w:val="95"/>
          <w:sz w:val="21"/>
        </w:rPr>
        <w:t>的人住在养猫人家的隔壁</w:t>
      </w:r>
    </w:p>
    <w:p w14:paraId="3CB07F8E" w14:textId="77777777" w:rsidR="00382F71" w:rsidRDefault="00000000">
      <w:pPr>
        <w:pStyle w:val="a5"/>
        <w:numPr>
          <w:ilvl w:val="0"/>
          <w:numId w:val="53"/>
        </w:numPr>
        <w:tabs>
          <w:tab w:val="left" w:pos="891"/>
          <w:tab w:val="left" w:pos="892"/>
        </w:tabs>
        <w:spacing w:before="199"/>
        <w:ind w:left="891" w:hanging="421"/>
        <w:rPr>
          <w:sz w:val="21"/>
        </w:rPr>
      </w:pPr>
      <w:r>
        <w:rPr>
          <w:spacing w:val="-1"/>
          <w:w w:val="95"/>
          <w:sz w:val="21"/>
        </w:rPr>
        <w:t xml:space="preserve">养马的屋主在抽 </w:t>
      </w:r>
      <w:proofErr w:type="spellStart"/>
      <w:r>
        <w:rPr>
          <w:rFonts w:ascii="Calibri" w:eastAsia="Calibri" w:hAnsi="Calibri"/>
          <w:w w:val="95"/>
          <w:sz w:val="21"/>
        </w:rPr>
        <w:t>dunhill</w:t>
      </w:r>
      <w:proofErr w:type="spellEnd"/>
      <w:r>
        <w:rPr>
          <w:rFonts w:ascii="Calibri" w:eastAsia="Calibri" w:hAnsi="Calibri"/>
          <w:spacing w:val="51"/>
          <w:sz w:val="21"/>
        </w:rPr>
        <w:t xml:space="preserve"> </w:t>
      </w:r>
      <w:r>
        <w:rPr>
          <w:w w:val="95"/>
          <w:sz w:val="21"/>
        </w:rPr>
        <w:t>的人家的隔壁</w:t>
      </w:r>
    </w:p>
    <w:p w14:paraId="5A1A5249" w14:textId="77777777" w:rsidR="00382F71" w:rsidRDefault="00000000">
      <w:pPr>
        <w:pStyle w:val="a5"/>
        <w:numPr>
          <w:ilvl w:val="0"/>
          <w:numId w:val="53"/>
        </w:numPr>
        <w:tabs>
          <w:tab w:val="left" w:pos="891"/>
          <w:tab w:val="left" w:pos="892"/>
        </w:tabs>
        <w:spacing w:before="199"/>
        <w:ind w:left="891" w:hanging="421"/>
        <w:rPr>
          <w:sz w:val="21"/>
        </w:rPr>
      </w:pPr>
      <w:r>
        <w:rPr>
          <w:spacing w:val="-12"/>
          <w:w w:val="95"/>
          <w:sz w:val="21"/>
        </w:rPr>
        <w:t xml:space="preserve">抽 </w:t>
      </w:r>
      <w:r>
        <w:rPr>
          <w:rFonts w:ascii="Calibri" w:eastAsia="Calibri" w:hAnsi="Calibri"/>
          <w:w w:val="95"/>
          <w:sz w:val="21"/>
        </w:rPr>
        <w:t>blue</w:t>
      </w:r>
      <w:r>
        <w:rPr>
          <w:rFonts w:ascii="Calibri" w:eastAsia="Calibri" w:hAnsi="Calibri"/>
          <w:spacing w:val="28"/>
          <w:w w:val="95"/>
          <w:sz w:val="21"/>
        </w:rPr>
        <w:t xml:space="preserve"> </w:t>
      </w:r>
      <w:r>
        <w:rPr>
          <w:rFonts w:ascii="Calibri" w:eastAsia="Calibri" w:hAnsi="Calibri"/>
          <w:w w:val="95"/>
          <w:sz w:val="21"/>
        </w:rPr>
        <w:t>master</w:t>
      </w:r>
      <w:r>
        <w:rPr>
          <w:rFonts w:ascii="Calibri" w:eastAsia="Calibri" w:hAnsi="Calibri"/>
          <w:spacing w:val="31"/>
          <w:w w:val="95"/>
          <w:sz w:val="21"/>
        </w:rPr>
        <w:t xml:space="preserve"> </w:t>
      </w:r>
      <w:r>
        <w:rPr>
          <w:w w:val="95"/>
          <w:sz w:val="21"/>
        </w:rPr>
        <w:t>的屋主喝啤酒</w:t>
      </w:r>
    </w:p>
    <w:p w14:paraId="3ED3A358" w14:textId="77777777" w:rsidR="00382F71" w:rsidRDefault="00000000">
      <w:pPr>
        <w:pStyle w:val="a5"/>
        <w:numPr>
          <w:ilvl w:val="0"/>
          <w:numId w:val="53"/>
        </w:numPr>
        <w:tabs>
          <w:tab w:val="left" w:pos="891"/>
          <w:tab w:val="left" w:pos="892"/>
        </w:tabs>
        <w:spacing w:before="199"/>
        <w:ind w:left="891" w:hanging="421"/>
        <w:rPr>
          <w:sz w:val="21"/>
        </w:rPr>
      </w:pPr>
      <w:r>
        <w:rPr>
          <w:spacing w:val="-1"/>
          <w:w w:val="95"/>
          <w:sz w:val="21"/>
        </w:rPr>
        <w:t xml:space="preserve">德国人抽 </w:t>
      </w:r>
      <w:r>
        <w:rPr>
          <w:rFonts w:ascii="Calibri" w:eastAsia="Calibri" w:hAnsi="Calibri"/>
          <w:w w:val="95"/>
          <w:sz w:val="21"/>
        </w:rPr>
        <w:t>prince</w:t>
      </w:r>
      <w:r>
        <w:rPr>
          <w:rFonts w:ascii="Calibri" w:eastAsia="Calibri" w:hAnsi="Calibri"/>
          <w:spacing w:val="45"/>
          <w:sz w:val="21"/>
        </w:rPr>
        <w:t xml:space="preserve">  </w:t>
      </w:r>
      <w:r>
        <w:rPr>
          <w:w w:val="95"/>
          <w:sz w:val="21"/>
        </w:rPr>
        <w:t>挪威人住在蓝色房子隔壁</w:t>
      </w:r>
    </w:p>
    <w:p w14:paraId="582E453A" w14:textId="77777777" w:rsidR="00382F71" w:rsidRDefault="00000000">
      <w:pPr>
        <w:pStyle w:val="a5"/>
        <w:numPr>
          <w:ilvl w:val="0"/>
          <w:numId w:val="53"/>
        </w:numPr>
        <w:tabs>
          <w:tab w:val="left" w:pos="891"/>
          <w:tab w:val="left" w:pos="892"/>
        </w:tabs>
        <w:spacing w:before="199" w:line="417" w:lineRule="auto"/>
        <w:ind w:right="5935" w:firstLine="0"/>
        <w:rPr>
          <w:sz w:val="21"/>
        </w:rPr>
      </w:pPr>
      <w:r>
        <w:rPr>
          <w:spacing w:val="1"/>
          <w:w w:val="95"/>
          <w:sz w:val="21"/>
        </w:rPr>
        <w:t xml:space="preserve">只喝开水的人家住在抽 </w:t>
      </w:r>
      <w:r>
        <w:rPr>
          <w:rFonts w:ascii="Calibri" w:eastAsia="Calibri" w:hAnsi="Calibri"/>
          <w:w w:val="95"/>
          <w:sz w:val="21"/>
        </w:rPr>
        <w:t>blend</w:t>
      </w:r>
      <w:r>
        <w:rPr>
          <w:rFonts w:ascii="Calibri" w:eastAsia="Calibri" w:hAnsi="Calibri"/>
          <w:spacing w:val="27"/>
          <w:w w:val="95"/>
          <w:sz w:val="21"/>
        </w:rPr>
        <w:t xml:space="preserve"> </w:t>
      </w:r>
      <w:r>
        <w:rPr>
          <w:w w:val="95"/>
          <w:sz w:val="21"/>
        </w:rPr>
        <w:t>的隔壁</w:t>
      </w:r>
      <w:r>
        <w:rPr>
          <w:sz w:val="21"/>
        </w:rPr>
        <w:t>问：谁养鱼？</w:t>
      </w:r>
    </w:p>
    <w:p w14:paraId="0222AF3F" w14:textId="77777777" w:rsidR="00382F71" w:rsidRDefault="00000000">
      <w:pPr>
        <w:pStyle w:val="a3"/>
        <w:spacing w:line="269" w:lineRule="exact"/>
        <w:ind w:left="471"/>
      </w:pPr>
      <w:r>
        <w:rPr>
          <w:rFonts w:ascii="Calibri" w:eastAsia="Calibri"/>
          <w:w w:val="95"/>
        </w:rPr>
        <w:t>1.</w:t>
      </w:r>
      <w:r>
        <w:rPr>
          <w:w w:val="95"/>
        </w:rPr>
        <w:t>填写表格</w:t>
      </w:r>
    </w:p>
    <w:p w14:paraId="07A9A9F4" w14:textId="77777777" w:rsidR="00382F71" w:rsidRDefault="00382F71">
      <w:pPr>
        <w:pStyle w:val="a3"/>
        <w:spacing w:before="6"/>
        <w:rPr>
          <w:sz w:val="15"/>
        </w:rPr>
      </w:pPr>
    </w:p>
    <w:p w14:paraId="12E9B39D" w14:textId="77777777" w:rsidR="00382F71" w:rsidRDefault="00000000">
      <w:pPr>
        <w:pStyle w:val="a3"/>
        <w:spacing w:before="1"/>
        <w:ind w:left="519"/>
      </w:pPr>
      <w:r>
        <w:rPr>
          <w:rFonts w:ascii="Calibri" w:eastAsia="Calibri"/>
          <w:w w:val="95"/>
        </w:rPr>
        <w:t>2</w:t>
      </w:r>
      <w:r>
        <w:rPr>
          <w:w w:val="95"/>
        </w:rPr>
        <w:t>）过程：</w:t>
      </w:r>
    </w:p>
    <w:p w14:paraId="2A9C3A76" w14:textId="77777777" w:rsidR="00382F71" w:rsidRDefault="00382F71">
      <w:pPr>
        <w:pStyle w:val="a3"/>
        <w:spacing w:before="6"/>
        <w:rPr>
          <w:sz w:val="15"/>
        </w:rPr>
      </w:pPr>
    </w:p>
    <w:p w14:paraId="467B8072" w14:textId="77777777" w:rsidR="00382F71" w:rsidRDefault="00000000">
      <w:pPr>
        <w:pStyle w:val="a5"/>
        <w:numPr>
          <w:ilvl w:val="0"/>
          <w:numId w:val="253"/>
        </w:numPr>
        <w:tabs>
          <w:tab w:val="left" w:pos="1046"/>
        </w:tabs>
        <w:rPr>
          <w:sz w:val="21"/>
        </w:rPr>
      </w:pPr>
      <w:r>
        <w:rPr>
          <w:sz w:val="21"/>
        </w:rPr>
        <w:t>位于最中间的屋主喝牛奶：可以得出第三间房子的主人喝的饮料是牛奶。</w:t>
      </w:r>
    </w:p>
    <w:p w14:paraId="0AFB60C2" w14:textId="77777777" w:rsidR="00382F71" w:rsidRDefault="00382F71">
      <w:pPr>
        <w:pStyle w:val="a3"/>
        <w:spacing w:before="7"/>
        <w:rPr>
          <w:sz w:val="15"/>
        </w:rPr>
      </w:pPr>
    </w:p>
    <w:p w14:paraId="68BBAB45" w14:textId="77777777" w:rsidR="00382F71" w:rsidRDefault="00000000">
      <w:pPr>
        <w:pStyle w:val="a5"/>
        <w:numPr>
          <w:ilvl w:val="0"/>
          <w:numId w:val="253"/>
        </w:numPr>
        <w:tabs>
          <w:tab w:val="left" w:pos="1046"/>
        </w:tabs>
        <w:rPr>
          <w:sz w:val="21"/>
        </w:rPr>
      </w:pPr>
      <w:r>
        <w:rPr>
          <w:sz w:val="21"/>
        </w:rPr>
        <w:t>挪威人住在第一间房屋里：可以得出第一间房子的主人国籍是挪威人。</w:t>
      </w:r>
    </w:p>
    <w:p w14:paraId="02A66A22" w14:textId="77777777" w:rsidR="00382F71" w:rsidRDefault="00382F71">
      <w:pPr>
        <w:pStyle w:val="a3"/>
        <w:spacing w:before="7"/>
        <w:rPr>
          <w:sz w:val="15"/>
        </w:rPr>
      </w:pPr>
    </w:p>
    <w:p w14:paraId="45425BB0" w14:textId="77777777" w:rsidR="00382F71" w:rsidRDefault="00000000">
      <w:pPr>
        <w:pStyle w:val="a5"/>
        <w:numPr>
          <w:ilvl w:val="0"/>
          <w:numId w:val="253"/>
        </w:numPr>
        <w:tabs>
          <w:tab w:val="left" w:pos="1046"/>
        </w:tabs>
        <w:rPr>
          <w:sz w:val="21"/>
        </w:rPr>
      </w:pPr>
      <w:r>
        <w:rPr>
          <w:sz w:val="21"/>
        </w:rPr>
        <w:t>挪威人住在蓝色房子隔壁：可以得出第二间房子的主人房子的颜色是蓝色。</w:t>
      </w:r>
    </w:p>
    <w:p w14:paraId="1DC457C4" w14:textId="77777777" w:rsidR="00382F71" w:rsidRDefault="00382F71">
      <w:pPr>
        <w:pStyle w:val="a3"/>
        <w:spacing w:before="6"/>
        <w:rPr>
          <w:sz w:val="15"/>
        </w:rPr>
      </w:pPr>
    </w:p>
    <w:p w14:paraId="1067C91B" w14:textId="77777777" w:rsidR="00382F71" w:rsidRDefault="00000000">
      <w:pPr>
        <w:pStyle w:val="a5"/>
        <w:numPr>
          <w:ilvl w:val="0"/>
          <w:numId w:val="253"/>
        </w:numPr>
        <w:tabs>
          <w:tab w:val="left" w:pos="1027"/>
        </w:tabs>
        <w:spacing w:before="1" w:line="417" w:lineRule="auto"/>
        <w:ind w:left="471" w:right="351" w:firstLine="31"/>
        <w:jc w:val="both"/>
        <w:rPr>
          <w:sz w:val="21"/>
        </w:rPr>
      </w:pPr>
      <w:r>
        <w:rPr>
          <w:w w:val="95"/>
          <w:sz w:val="21"/>
        </w:rPr>
        <w:t>绿色的房子在白色的房子的左边；绿色房屋的屋主喝咖啡：由于绿色房子和白色房子是连在一起</w:t>
      </w:r>
      <w:r>
        <w:rPr>
          <w:spacing w:val="95"/>
          <w:w w:val="95"/>
          <w:sz w:val="21"/>
        </w:rPr>
        <w:t xml:space="preserve"> </w:t>
      </w:r>
      <w:r>
        <w:rPr>
          <w:w w:val="95"/>
          <w:sz w:val="21"/>
        </w:rPr>
        <w:t>的，所以现在可以选择的房子颜色是</w:t>
      </w:r>
      <w:r>
        <w:rPr>
          <w:spacing w:val="167"/>
          <w:sz w:val="21"/>
        </w:rPr>
        <w:t xml:space="preserve"> </w:t>
      </w:r>
      <w:r>
        <w:rPr>
          <w:rFonts w:ascii="Calibri" w:eastAsia="Calibri"/>
          <w:w w:val="95"/>
          <w:sz w:val="21"/>
        </w:rPr>
        <w:t>3</w:t>
      </w:r>
      <w:r>
        <w:rPr>
          <w:w w:val="95"/>
          <w:sz w:val="21"/>
        </w:rPr>
        <w:t>、</w:t>
      </w:r>
      <w:r>
        <w:rPr>
          <w:rFonts w:ascii="Calibri" w:eastAsia="Calibri"/>
          <w:w w:val="95"/>
          <w:sz w:val="21"/>
        </w:rPr>
        <w:t>4</w:t>
      </w:r>
      <w:r>
        <w:rPr>
          <w:w w:val="95"/>
          <w:sz w:val="21"/>
        </w:rPr>
        <w:t>、</w:t>
      </w:r>
      <w:r>
        <w:rPr>
          <w:rFonts w:ascii="Calibri" w:eastAsia="Calibri"/>
          <w:w w:val="95"/>
          <w:sz w:val="21"/>
        </w:rPr>
        <w:t>5</w:t>
      </w:r>
      <w:r>
        <w:rPr>
          <w:rFonts w:ascii="Calibri" w:eastAsia="Calibri"/>
          <w:spacing w:val="134"/>
          <w:sz w:val="21"/>
        </w:rPr>
        <w:t xml:space="preserve"> </w:t>
      </w:r>
      <w:r>
        <w:rPr>
          <w:w w:val="95"/>
          <w:sz w:val="21"/>
        </w:rPr>
        <w:t xml:space="preserve">号，绿色房子和白色房子在这三间房子里面；而绿色房子在白色房子的左边，因此，若 </w:t>
      </w:r>
      <w:r>
        <w:rPr>
          <w:rFonts w:ascii="Calibri" w:eastAsia="Calibri"/>
          <w:w w:val="95"/>
          <w:sz w:val="21"/>
        </w:rPr>
        <w:t>3</w:t>
      </w:r>
      <w:r>
        <w:rPr>
          <w:rFonts w:ascii="Calibri" w:eastAsia="Calibri"/>
          <w:spacing w:val="26"/>
          <w:w w:val="95"/>
          <w:sz w:val="21"/>
        </w:rPr>
        <w:t xml:space="preserve"> </w:t>
      </w:r>
      <w:r>
        <w:rPr>
          <w:w w:val="95"/>
          <w:sz w:val="21"/>
        </w:rPr>
        <w:t>号是绿色，</w:t>
      </w:r>
      <w:r>
        <w:rPr>
          <w:rFonts w:ascii="Calibri" w:eastAsia="Calibri"/>
          <w:w w:val="95"/>
          <w:sz w:val="21"/>
        </w:rPr>
        <w:t>4</w:t>
      </w:r>
      <w:r>
        <w:rPr>
          <w:rFonts w:ascii="Calibri" w:eastAsia="Calibri"/>
          <w:spacing w:val="26"/>
          <w:w w:val="95"/>
          <w:sz w:val="21"/>
        </w:rPr>
        <w:t xml:space="preserve"> </w:t>
      </w:r>
      <w:r>
        <w:rPr>
          <w:spacing w:val="1"/>
          <w:w w:val="95"/>
          <w:sz w:val="21"/>
        </w:rPr>
        <w:t xml:space="preserve">号就是白色，若 </w:t>
      </w:r>
      <w:r>
        <w:rPr>
          <w:rFonts w:ascii="Calibri" w:eastAsia="Calibri"/>
          <w:w w:val="95"/>
          <w:sz w:val="21"/>
        </w:rPr>
        <w:t>4</w:t>
      </w:r>
      <w:r>
        <w:rPr>
          <w:rFonts w:ascii="Calibri" w:eastAsia="Calibri"/>
          <w:spacing w:val="26"/>
          <w:w w:val="95"/>
          <w:sz w:val="21"/>
        </w:rPr>
        <w:t xml:space="preserve"> </w:t>
      </w:r>
      <w:r>
        <w:rPr>
          <w:w w:val="95"/>
          <w:sz w:val="21"/>
        </w:rPr>
        <w:t>号是绿色，</w:t>
      </w:r>
      <w:r>
        <w:rPr>
          <w:rFonts w:ascii="Calibri" w:eastAsia="Calibri"/>
          <w:w w:val="95"/>
          <w:sz w:val="21"/>
        </w:rPr>
        <w:t>5</w:t>
      </w:r>
      <w:r>
        <w:rPr>
          <w:rFonts w:ascii="Calibri" w:eastAsia="Calibri"/>
          <w:spacing w:val="68"/>
          <w:sz w:val="21"/>
        </w:rPr>
        <w:t xml:space="preserve"> </w:t>
      </w:r>
      <w:r>
        <w:rPr>
          <w:w w:val="95"/>
          <w:sz w:val="21"/>
        </w:rPr>
        <w:t>号是白色，由于绿色房</w:t>
      </w:r>
      <w:r>
        <w:rPr>
          <w:spacing w:val="2"/>
          <w:w w:val="95"/>
          <w:sz w:val="21"/>
        </w:rPr>
        <w:t xml:space="preserve">子的屋主喝咖啡，因此，绿色房子不可能是 </w:t>
      </w:r>
      <w:r>
        <w:rPr>
          <w:rFonts w:ascii="Calibri" w:eastAsia="Calibri"/>
          <w:w w:val="95"/>
          <w:sz w:val="21"/>
        </w:rPr>
        <w:t>3</w:t>
      </w:r>
      <w:r>
        <w:rPr>
          <w:rFonts w:ascii="Calibri" w:eastAsia="Calibri"/>
          <w:spacing w:val="49"/>
          <w:sz w:val="21"/>
        </w:rPr>
        <w:t xml:space="preserve"> </w:t>
      </w:r>
      <w:r>
        <w:rPr>
          <w:w w:val="95"/>
          <w:sz w:val="21"/>
        </w:rPr>
        <w:t>号，因此，</w:t>
      </w:r>
      <w:r>
        <w:rPr>
          <w:rFonts w:ascii="Calibri" w:eastAsia="Calibri"/>
          <w:w w:val="95"/>
          <w:sz w:val="21"/>
        </w:rPr>
        <w:t>4</w:t>
      </w:r>
      <w:r>
        <w:rPr>
          <w:rFonts w:ascii="Calibri" w:eastAsia="Calibri"/>
          <w:spacing w:val="48"/>
          <w:sz w:val="21"/>
        </w:rPr>
        <w:t xml:space="preserve"> </w:t>
      </w:r>
      <w:r>
        <w:rPr>
          <w:w w:val="95"/>
          <w:sz w:val="21"/>
        </w:rPr>
        <w:t>号是绿色，</w:t>
      </w:r>
      <w:r>
        <w:rPr>
          <w:rFonts w:ascii="Calibri" w:eastAsia="Calibri"/>
          <w:w w:val="95"/>
          <w:sz w:val="21"/>
        </w:rPr>
        <w:t>5</w:t>
      </w:r>
      <w:r>
        <w:rPr>
          <w:rFonts w:ascii="Calibri" w:eastAsia="Calibri"/>
          <w:spacing w:val="53"/>
          <w:sz w:val="21"/>
        </w:rPr>
        <w:t xml:space="preserve"> </w:t>
      </w:r>
      <w:r>
        <w:rPr>
          <w:w w:val="95"/>
          <w:sz w:val="21"/>
        </w:rPr>
        <w:t>号是白色；第四间房子的主人</w:t>
      </w:r>
      <w:r>
        <w:rPr>
          <w:sz w:val="21"/>
        </w:rPr>
        <w:t>喝的饮料是咖啡。</w:t>
      </w:r>
    </w:p>
    <w:p w14:paraId="789ACE8C" w14:textId="77777777" w:rsidR="00382F71" w:rsidRDefault="00000000">
      <w:pPr>
        <w:pStyle w:val="a5"/>
        <w:numPr>
          <w:ilvl w:val="0"/>
          <w:numId w:val="253"/>
        </w:numPr>
        <w:tabs>
          <w:tab w:val="left" w:pos="1037"/>
        </w:tabs>
        <w:spacing w:line="417" w:lineRule="auto"/>
        <w:ind w:left="471" w:right="350" w:firstLine="40"/>
        <w:jc w:val="both"/>
        <w:rPr>
          <w:sz w:val="21"/>
        </w:rPr>
      </w:pPr>
      <w:r>
        <w:rPr>
          <w:w w:val="95"/>
          <w:sz w:val="21"/>
        </w:rPr>
        <w:t>英国人住在红色房屋里：</w:t>
      </w:r>
      <w:r>
        <w:rPr>
          <w:rFonts w:ascii="Calibri" w:eastAsia="Calibri"/>
          <w:w w:val="95"/>
          <w:sz w:val="21"/>
        </w:rPr>
        <w:t>1</w:t>
      </w:r>
      <w:r>
        <w:rPr>
          <w:rFonts w:ascii="Calibri" w:eastAsia="Calibri"/>
          <w:spacing w:val="42"/>
          <w:w w:val="95"/>
          <w:sz w:val="21"/>
        </w:rPr>
        <w:t xml:space="preserve"> </w:t>
      </w:r>
      <w:r>
        <w:rPr>
          <w:spacing w:val="3"/>
          <w:w w:val="95"/>
          <w:sz w:val="21"/>
        </w:rPr>
        <w:t xml:space="preserve">号房子是挪威人，因此 </w:t>
      </w:r>
      <w:r>
        <w:rPr>
          <w:rFonts w:ascii="Calibri" w:eastAsia="Calibri"/>
          <w:w w:val="95"/>
          <w:sz w:val="21"/>
        </w:rPr>
        <w:t>1</w:t>
      </w:r>
      <w:r>
        <w:rPr>
          <w:rFonts w:ascii="Calibri" w:eastAsia="Calibri"/>
          <w:spacing w:val="41"/>
          <w:w w:val="95"/>
          <w:sz w:val="21"/>
        </w:rPr>
        <w:t xml:space="preserve"> </w:t>
      </w:r>
      <w:r>
        <w:rPr>
          <w:w w:val="95"/>
          <w:sz w:val="21"/>
        </w:rPr>
        <w:t>号排除，</w:t>
      </w:r>
      <w:r>
        <w:rPr>
          <w:rFonts w:ascii="Calibri" w:eastAsia="Calibri"/>
          <w:w w:val="95"/>
          <w:sz w:val="21"/>
        </w:rPr>
        <w:t>2</w:t>
      </w:r>
      <w:r>
        <w:rPr>
          <w:w w:val="95"/>
          <w:sz w:val="21"/>
        </w:rPr>
        <w:t>、</w:t>
      </w:r>
      <w:r>
        <w:rPr>
          <w:rFonts w:ascii="Calibri" w:eastAsia="Calibri"/>
          <w:w w:val="95"/>
          <w:sz w:val="21"/>
        </w:rPr>
        <w:t>4</w:t>
      </w:r>
      <w:r>
        <w:rPr>
          <w:w w:val="95"/>
          <w:sz w:val="21"/>
        </w:rPr>
        <w:t>、</w:t>
      </w:r>
      <w:r>
        <w:rPr>
          <w:rFonts w:ascii="Calibri" w:eastAsia="Calibri"/>
          <w:w w:val="95"/>
          <w:sz w:val="21"/>
        </w:rPr>
        <w:t>5</w:t>
      </w:r>
      <w:r>
        <w:rPr>
          <w:rFonts w:ascii="Calibri" w:eastAsia="Calibri"/>
          <w:spacing w:val="39"/>
          <w:w w:val="95"/>
          <w:sz w:val="21"/>
        </w:rPr>
        <w:t xml:space="preserve"> </w:t>
      </w:r>
      <w:r>
        <w:rPr>
          <w:w w:val="95"/>
          <w:sz w:val="21"/>
        </w:rPr>
        <w:t>号房子均有颜色，因此，</w:t>
      </w:r>
      <w:r>
        <w:rPr>
          <w:rFonts w:ascii="Calibri" w:eastAsia="Calibri"/>
          <w:w w:val="95"/>
          <w:sz w:val="21"/>
        </w:rPr>
        <w:t>3</w:t>
      </w:r>
      <w:r>
        <w:rPr>
          <w:rFonts w:ascii="Calibri" w:eastAsia="Calibri"/>
          <w:spacing w:val="1"/>
          <w:w w:val="95"/>
          <w:sz w:val="21"/>
        </w:rPr>
        <w:t xml:space="preserve"> </w:t>
      </w:r>
      <w:r>
        <w:rPr>
          <w:sz w:val="21"/>
        </w:rPr>
        <w:t>号房子是红色的，国籍是英国人。</w:t>
      </w:r>
    </w:p>
    <w:p w14:paraId="65F2C479" w14:textId="77777777" w:rsidR="00382F71" w:rsidRDefault="00000000">
      <w:pPr>
        <w:pStyle w:val="a5"/>
        <w:numPr>
          <w:ilvl w:val="0"/>
          <w:numId w:val="253"/>
        </w:numPr>
        <w:tabs>
          <w:tab w:val="left" w:pos="1046"/>
        </w:tabs>
        <w:spacing w:line="269" w:lineRule="exact"/>
        <w:jc w:val="both"/>
        <w:rPr>
          <w:sz w:val="21"/>
        </w:rPr>
      </w:pPr>
      <w:r>
        <w:rPr>
          <w:spacing w:val="2"/>
          <w:w w:val="95"/>
          <w:sz w:val="21"/>
        </w:rPr>
        <w:t xml:space="preserve">黄色屋主抽 </w:t>
      </w:r>
      <w:r>
        <w:rPr>
          <w:rFonts w:ascii="Calibri" w:eastAsia="Calibri"/>
          <w:w w:val="95"/>
          <w:sz w:val="21"/>
        </w:rPr>
        <w:t>Dunhill</w:t>
      </w:r>
      <w:r>
        <w:rPr>
          <w:spacing w:val="2"/>
          <w:w w:val="95"/>
          <w:sz w:val="21"/>
        </w:rPr>
        <w:t xml:space="preserve">：剩余的 </w:t>
      </w:r>
      <w:r>
        <w:rPr>
          <w:rFonts w:ascii="Calibri" w:eastAsia="Calibri"/>
          <w:w w:val="95"/>
          <w:sz w:val="21"/>
        </w:rPr>
        <w:t>1</w:t>
      </w:r>
      <w:r>
        <w:rPr>
          <w:rFonts w:ascii="Calibri" w:eastAsia="Calibri"/>
          <w:spacing w:val="68"/>
          <w:sz w:val="21"/>
        </w:rPr>
        <w:t xml:space="preserve"> </w:t>
      </w:r>
      <w:r>
        <w:rPr>
          <w:w w:val="95"/>
          <w:sz w:val="21"/>
        </w:rPr>
        <w:t xml:space="preserve">号房子的颜色是黄色，房主抽的是 </w:t>
      </w:r>
      <w:r>
        <w:rPr>
          <w:rFonts w:ascii="Calibri" w:eastAsia="Calibri"/>
          <w:w w:val="95"/>
          <w:sz w:val="21"/>
        </w:rPr>
        <w:t>Dunhill</w:t>
      </w:r>
      <w:r>
        <w:rPr>
          <w:w w:val="95"/>
          <w:sz w:val="21"/>
        </w:rPr>
        <w:t>。</w:t>
      </w:r>
    </w:p>
    <w:p w14:paraId="2D683A4A" w14:textId="77777777" w:rsidR="00382F71" w:rsidRDefault="00000000">
      <w:pPr>
        <w:pStyle w:val="a5"/>
        <w:numPr>
          <w:ilvl w:val="0"/>
          <w:numId w:val="253"/>
        </w:numPr>
        <w:tabs>
          <w:tab w:val="left" w:pos="1046"/>
        </w:tabs>
        <w:spacing w:before="198"/>
        <w:rPr>
          <w:sz w:val="21"/>
        </w:rPr>
      </w:pPr>
      <w:r>
        <w:rPr>
          <w:spacing w:val="-2"/>
          <w:w w:val="95"/>
          <w:sz w:val="21"/>
        </w:rPr>
        <w:t xml:space="preserve">养马的屋主在抽 </w:t>
      </w:r>
      <w:r>
        <w:rPr>
          <w:rFonts w:ascii="Calibri" w:eastAsia="Calibri"/>
          <w:w w:val="95"/>
          <w:sz w:val="21"/>
        </w:rPr>
        <w:t>Dunhill</w:t>
      </w:r>
      <w:r>
        <w:rPr>
          <w:rFonts w:ascii="Calibri" w:eastAsia="Calibri"/>
          <w:spacing w:val="36"/>
          <w:w w:val="95"/>
          <w:sz w:val="21"/>
        </w:rPr>
        <w:t xml:space="preserve"> </w:t>
      </w:r>
      <w:r>
        <w:rPr>
          <w:spacing w:val="-2"/>
          <w:w w:val="95"/>
          <w:sz w:val="21"/>
        </w:rPr>
        <w:t xml:space="preserve">的人家的隔壁：抽 </w:t>
      </w:r>
      <w:r>
        <w:rPr>
          <w:rFonts w:ascii="Calibri" w:eastAsia="Calibri"/>
          <w:w w:val="95"/>
          <w:sz w:val="21"/>
        </w:rPr>
        <w:t>Dunhill</w:t>
      </w:r>
      <w:r>
        <w:rPr>
          <w:rFonts w:ascii="Calibri" w:eastAsia="Calibri"/>
          <w:spacing w:val="39"/>
          <w:w w:val="95"/>
          <w:sz w:val="21"/>
        </w:rPr>
        <w:t xml:space="preserve"> </w:t>
      </w:r>
      <w:r>
        <w:rPr>
          <w:spacing w:val="-8"/>
          <w:w w:val="95"/>
          <w:sz w:val="21"/>
        </w:rPr>
        <w:t xml:space="preserve">是 </w:t>
      </w:r>
      <w:r>
        <w:rPr>
          <w:rFonts w:ascii="Calibri" w:eastAsia="Calibri"/>
          <w:w w:val="95"/>
          <w:sz w:val="21"/>
        </w:rPr>
        <w:t>1</w:t>
      </w:r>
      <w:r>
        <w:rPr>
          <w:rFonts w:ascii="Calibri" w:eastAsia="Calibri"/>
          <w:spacing w:val="42"/>
          <w:w w:val="95"/>
          <w:sz w:val="21"/>
        </w:rPr>
        <w:t xml:space="preserve"> </w:t>
      </w:r>
      <w:r>
        <w:rPr>
          <w:spacing w:val="-3"/>
          <w:w w:val="95"/>
          <w:sz w:val="21"/>
        </w:rPr>
        <w:t xml:space="preserve">号，因此 </w:t>
      </w:r>
      <w:r>
        <w:rPr>
          <w:rFonts w:ascii="Calibri" w:eastAsia="Calibri"/>
          <w:w w:val="95"/>
          <w:sz w:val="21"/>
        </w:rPr>
        <w:t>2</w:t>
      </w:r>
      <w:r>
        <w:rPr>
          <w:rFonts w:ascii="Calibri" w:eastAsia="Calibri"/>
          <w:spacing w:val="39"/>
          <w:w w:val="95"/>
          <w:sz w:val="21"/>
        </w:rPr>
        <w:t xml:space="preserve"> </w:t>
      </w:r>
      <w:r>
        <w:rPr>
          <w:w w:val="95"/>
          <w:sz w:val="21"/>
        </w:rPr>
        <w:t>号养马。</w:t>
      </w:r>
    </w:p>
    <w:p w14:paraId="1290E4AE" w14:textId="77777777" w:rsidR="00382F71" w:rsidRDefault="00382F71">
      <w:pPr>
        <w:pStyle w:val="a3"/>
        <w:spacing w:before="6"/>
        <w:rPr>
          <w:sz w:val="15"/>
        </w:rPr>
      </w:pPr>
    </w:p>
    <w:p w14:paraId="5BA198BD" w14:textId="77777777" w:rsidR="00382F71" w:rsidRDefault="00000000">
      <w:pPr>
        <w:pStyle w:val="a5"/>
        <w:numPr>
          <w:ilvl w:val="0"/>
          <w:numId w:val="253"/>
        </w:numPr>
        <w:tabs>
          <w:tab w:val="left" w:pos="1037"/>
        </w:tabs>
        <w:spacing w:line="417" w:lineRule="auto"/>
        <w:ind w:left="471" w:right="350" w:firstLine="38"/>
        <w:rPr>
          <w:sz w:val="21"/>
        </w:rPr>
      </w:pPr>
      <w:r>
        <w:rPr>
          <w:spacing w:val="-4"/>
          <w:w w:val="95"/>
          <w:sz w:val="21"/>
        </w:rPr>
        <w:t xml:space="preserve">抽 </w:t>
      </w:r>
      <w:r>
        <w:rPr>
          <w:rFonts w:ascii="Calibri" w:eastAsia="Calibri"/>
          <w:w w:val="95"/>
          <w:sz w:val="21"/>
        </w:rPr>
        <w:t>Blue</w:t>
      </w:r>
      <w:r>
        <w:rPr>
          <w:rFonts w:ascii="Calibri" w:eastAsia="Calibri"/>
          <w:spacing w:val="33"/>
          <w:w w:val="95"/>
          <w:sz w:val="21"/>
        </w:rPr>
        <w:t xml:space="preserve"> </w:t>
      </w:r>
      <w:r>
        <w:rPr>
          <w:rFonts w:ascii="Calibri" w:eastAsia="Calibri"/>
          <w:w w:val="95"/>
          <w:sz w:val="21"/>
        </w:rPr>
        <w:t>Master</w:t>
      </w:r>
      <w:r>
        <w:rPr>
          <w:rFonts w:ascii="Calibri" w:eastAsia="Calibri"/>
          <w:spacing w:val="1"/>
          <w:w w:val="95"/>
          <w:sz w:val="21"/>
        </w:rPr>
        <w:t xml:space="preserve"> </w:t>
      </w:r>
      <w:r>
        <w:rPr>
          <w:spacing w:val="-1"/>
          <w:w w:val="95"/>
          <w:sz w:val="21"/>
        </w:rPr>
        <w:t xml:space="preserve">的屋主喝啤酒：现在饮料和香烟都没有确定的是 </w:t>
      </w:r>
      <w:r>
        <w:rPr>
          <w:rFonts w:ascii="Calibri" w:eastAsia="Calibri"/>
          <w:w w:val="95"/>
          <w:sz w:val="21"/>
        </w:rPr>
        <w:t>2</w:t>
      </w:r>
      <w:r>
        <w:rPr>
          <w:rFonts w:ascii="Calibri" w:eastAsia="Calibri"/>
          <w:spacing w:val="43"/>
          <w:w w:val="95"/>
          <w:sz w:val="21"/>
        </w:rPr>
        <w:t xml:space="preserve"> </w:t>
      </w:r>
      <w:r>
        <w:rPr>
          <w:spacing w:val="-3"/>
          <w:w w:val="95"/>
          <w:sz w:val="21"/>
        </w:rPr>
        <w:t xml:space="preserve">号和 </w:t>
      </w:r>
      <w:r>
        <w:rPr>
          <w:rFonts w:ascii="Calibri" w:eastAsia="Calibri"/>
          <w:w w:val="95"/>
          <w:sz w:val="21"/>
        </w:rPr>
        <w:t>5</w:t>
      </w:r>
      <w:r>
        <w:rPr>
          <w:rFonts w:ascii="Calibri" w:eastAsia="Calibri"/>
          <w:spacing w:val="2"/>
          <w:w w:val="95"/>
          <w:sz w:val="21"/>
        </w:rPr>
        <w:t xml:space="preserve"> </w:t>
      </w:r>
      <w:r>
        <w:rPr>
          <w:spacing w:val="-2"/>
          <w:w w:val="95"/>
          <w:sz w:val="21"/>
        </w:rPr>
        <w:t xml:space="preserve">号；假设：若 </w:t>
      </w:r>
      <w:r>
        <w:rPr>
          <w:rFonts w:ascii="Calibri" w:eastAsia="Calibri"/>
          <w:w w:val="95"/>
          <w:sz w:val="21"/>
        </w:rPr>
        <w:t>5</w:t>
      </w:r>
      <w:r>
        <w:rPr>
          <w:rFonts w:ascii="Calibri" w:eastAsia="Calibri"/>
          <w:spacing w:val="2"/>
          <w:w w:val="95"/>
          <w:sz w:val="21"/>
        </w:rPr>
        <w:t xml:space="preserve"> </w:t>
      </w:r>
      <w:r>
        <w:rPr>
          <w:w w:val="95"/>
          <w:sz w:val="21"/>
        </w:rPr>
        <w:t>号是，</w:t>
      </w:r>
      <w:r>
        <w:rPr>
          <w:rFonts w:ascii="Calibri" w:eastAsia="Calibri"/>
          <w:w w:val="95"/>
          <w:sz w:val="21"/>
        </w:rPr>
        <w:t>5</w:t>
      </w:r>
      <w:r>
        <w:rPr>
          <w:rFonts w:ascii="Calibri" w:eastAsia="Calibri"/>
          <w:spacing w:val="-43"/>
          <w:w w:val="95"/>
          <w:sz w:val="21"/>
        </w:rPr>
        <w:t xml:space="preserve"> </w:t>
      </w:r>
      <w:r>
        <w:rPr>
          <w:spacing w:val="-5"/>
          <w:sz w:val="21"/>
        </w:rPr>
        <w:t xml:space="preserve">号房子主人和啤酒，抽 </w:t>
      </w:r>
      <w:r>
        <w:rPr>
          <w:rFonts w:ascii="Calibri" w:eastAsia="Calibri"/>
          <w:sz w:val="21"/>
        </w:rPr>
        <w:t>Blue</w:t>
      </w:r>
      <w:r>
        <w:rPr>
          <w:rFonts w:ascii="Calibri" w:eastAsia="Calibri"/>
          <w:spacing w:val="2"/>
          <w:sz w:val="21"/>
        </w:rPr>
        <w:t xml:space="preserve"> </w:t>
      </w:r>
      <w:r>
        <w:rPr>
          <w:rFonts w:ascii="Calibri" w:eastAsia="Calibri"/>
          <w:sz w:val="21"/>
        </w:rPr>
        <w:t>Master</w:t>
      </w:r>
      <w:r>
        <w:rPr>
          <w:sz w:val="21"/>
        </w:rPr>
        <w:t>。</w:t>
      </w:r>
    </w:p>
    <w:p w14:paraId="616D66F8" w14:textId="77777777" w:rsidR="00382F71" w:rsidRDefault="00000000">
      <w:pPr>
        <w:pStyle w:val="a5"/>
        <w:numPr>
          <w:ilvl w:val="0"/>
          <w:numId w:val="253"/>
        </w:numPr>
        <w:tabs>
          <w:tab w:val="left" w:pos="1052"/>
        </w:tabs>
        <w:spacing w:line="417" w:lineRule="auto"/>
        <w:ind w:left="471" w:right="353" w:firstLine="50"/>
        <w:rPr>
          <w:sz w:val="21"/>
        </w:rPr>
      </w:pPr>
      <w:r>
        <w:rPr>
          <w:w w:val="95"/>
          <w:sz w:val="21"/>
        </w:rPr>
        <w:t>在（</w:t>
      </w:r>
      <w:r>
        <w:rPr>
          <w:rFonts w:ascii="Calibri" w:eastAsia="Calibri"/>
          <w:w w:val="95"/>
          <w:sz w:val="21"/>
        </w:rPr>
        <w:t>8</w:t>
      </w:r>
      <w:r>
        <w:rPr>
          <w:w w:val="95"/>
          <w:sz w:val="21"/>
        </w:rPr>
        <w:t>）</w:t>
      </w:r>
      <w:r>
        <w:rPr>
          <w:spacing w:val="3"/>
          <w:w w:val="95"/>
          <w:sz w:val="21"/>
        </w:rPr>
        <w:t xml:space="preserve">假设成立的前提下，丹麦人喝茶：国籍和饮料都没有确定的只有 </w:t>
      </w:r>
      <w:r>
        <w:rPr>
          <w:rFonts w:ascii="Calibri" w:eastAsia="Calibri"/>
          <w:w w:val="95"/>
          <w:sz w:val="21"/>
        </w:rPr>
        <w:t>2</w:t>
      </w:r>
      <w:r>
        <w:rPr>
          <w:rFonts w:ascii="Calibri" w:eastAsia="Calibri"/>
          <w:spacing w:val="60"/>
          <w:sz w:val="21"/>
        </w:rPr>
        <w:t xml:space="preserve"> </w:t>
      </w:r>
      <w:r>
        <w:rPr>
          <w:w w:val="95"/>
          <w:sz w:val="21"/>
        </w:rPr>
        <w:t>号，因此，</w:t>
      </w:r>
      <w:r>
        <w:rPr>
          <w:rFonts w:ascii="Calibri" w:eastAsia="Calibri"/>
          <w:w w:val="95"/>
          <w:sz w:val="21"/>
        </w:rPr>
        <w:t>2</w:t>
      </w:r>
      <w:r>
        <w:rPr>
          <w:rFonts w:ascii="Calibri" w:eastAsia="Calibri"/>
          <w:spacing w:val="105"/>
          <w:sz w:val="21"/>
        </w:rPr>
        <w:t xml:space="preserve"> </w:t>
      </w:r>
      <w:r>
        <w:rPr>
          <w:w w:val="95"/>
          <w:sz w:val="21"/>
        </w:rPr>
        <w:t>号房主</w:t>
      </w:r>
      <w:r>
        <w:rPr>
          <w:sz w:val="21"/>
        </w:rPr>
        <w:t>的国籍是丹麦人，喝的是茶。</w:t>
      </w:r>
    </w:p>
    <w:p w14:paraId="3D142FE8" w14:textId="77777777" w:rsidR="00382F71" w:rsidRDefault="00000000">
      <w:pPr>
        <w:pStyle w:val="a5"/>
        <w:numPr>
          <w:ilvl w:val="0"/>
          <w:numId w:val="253"/>
        </w:numPr>
        <w:tabs>
          <w:tab w:val="left" w:pos="1097"/>
        </w:tabs>
        <w:spacing w:line="417" w:lineRule="auto"/>
        <w:ind w:left="471" w:right="247" w:hanging="5"/>
        <w:rPr>
          <w:sz w:val="21"/>
        </w:rPr>
      </w:pPr>
      <w:r>
        <w:rPr>
          <w:spacing w:val="-51"/>
          <w:w w:val="95"/>
          <w:sz w:val="21"/>
        </w:rPr>
        <w:t>在</w:t>
      </w:r>
      <w:r>
        <w:rPr>
          <w:w w:val="95"/>
          <w:sz w:val="21"/>
        </w:rPr>
        <w:t>（</w:t>
      </w:r>
      <w:r>
        <w:rPr>
          <w:rFonts w:ascii="Calibri" w:eastAsia="Calibri"/>
          <w:w w:val="95"/>
          <w:sz w:val="21"/>
        </w:rPr>
        <w:t>8</w:t>
      </w:r>
      <w:r>
        <w:rPr>
          <w:w w:val="95"/>
          <w:sz w:val="21"/>
        </w:rPr>
        <w:t>）</w:t>
      </w:r>
      <w:r>
        <w:rPr>
          <w:spacing w:val="-7"/>
          <w:w w:val="95"/>
          <w:sz w:val="21"/>
        </w:rPr>
        <w:t xml:space="preserve">假设成立的前提下，德国人抽 </w:t>
      </w:r>
      <w:r>
        <w:rPr>
          <w:rFonts w:ascii="Calibri" w:eastAsia="Calibri"/>
          <w:w w:val="95"/>
          <w:sz w:val="21"/>
        </w:rPr>
        <w:t>Prince</w:t>
      </w:r>
      <w:r>
        <w:rPr>
          <w:spacing w:val="-2"/>
          <w:w w:val="95"/>
          <w:sz w:val="21"/>
        </w:rPr>
        <w:t xml:space="preserve">：国籍没有定的是 </w:t>
      </w:r>
      <w:r>
        <w:rPr>
          <w:rFonts w:ascii="Calibri" w:eastAsia="Calibri"/>
          <w:w w:val="95"/>
          <w:sz w:val="21"/>
        </w:rPr>
        <w:t>4</w:t>
      </w:r>
      <w:r>
        <w:rPr>
          <w:rFonts w:ascii="Calibri" w:eastAsia="Calibri"/>
          <w:spacing w:val="40"/>
          <w:w w:val="95"/>
          <w:sz w:val="21"/>
        </w:rPr>
        <w:t xml:space="preserve"> </w:t>
      </w:r>
      <w:r>
        <w:rPr>
          <w:spacing w:val="-5"/>
          <w:w w:val="95"/>
          <w:sz w:val="21"/>
        </w:rPr>
        <w:t xml:space="preserve">号和 </w:t>
      </w:r>
      <w:r>
        <w:rPr>
          <w:rFonts w:ascii="Calibri" w:eastAsia="Calibri"/>
          <w:w w:val="95"/>
          <w:sz w:val="21"/>
        </w:rPr>
        <w:t>5</w:t>
      </w:r>
      <w:r>
        <w:rPr>
          <w:rFonts w:ascii="Calibri" w:eastAsia="Calibri"/>
          <w:spacing w:val="42"/>
          <w:w w:val="95"/>
          <w:sz w:val="21"/>
        </w:rPr>
        <w:t xml:space="preserve"> </w:t>
      </w:r>
      <w:r>
        <w:rPr>
          <w:spacing w:val="-18"/>
          <w:w w:val="95"/>
          <w:sz w:val="21"/>
        </w:rPr>
        <w:t xml:space="preserve">号，而 </w:t>
      </w:r>
      <w:r>
        <w:rPr>
          <w:rFonts w:ascii="Calibri" w:eastAsia="Calibri"/>
          <w:w w:val="95"/>
          <w:sz w:val="21"/>
        </w:rPr>
        <w:t>5</w:t>
      </w:r>
      <w:r>
        <w:rPr>
          <w:rFonts w:ascii="Calibri" w:eastAsia="Calibri"/>
          <w:spacing w:val="40"/>
          <w:w w:val="95"/>
          <w:sz w:val="21"/>
        </w:rPr>
        <w:t xml:space="preserve"> </w:t>
      </w:r>
      <w:proofErr w:type="gramStart"/>
      <w:r>
        <w:rPr>
          <w:w w:val="95"/>
          <w:sz w:val="21"/>
        </w:rPr>
        <w:t>号抽</w:t>
      </w:r>
      <w:proofErr w:type="gramEnd"/>
      <w:r>
        <w:rPr>
          <w:w w:val="95"/>
          <w:sz w:val="21"/>
        </w:rPr>
        <w:t xml:space="preserve"> </w:t>
      </w:r>
      <w:r>
        <w:rPr>
          <w:rFonts w:ascii="Calibri" w:eastAsia="Calibri"/>
          <w:w w:val="95"/>
          <w:sz w:val="21"/>
        </w:rPr>
        <w:t>Blue</w:t>
      </w:r>
      <w:r>
        <w:rPr>
          <w:rFonts w:ascii="Calibri" w:eastAsia="Calibri"/>
          <w:spacing w:val="1"/>
          <w:w w:val="95"/>
          <w:sz w:val="21"/>
        </w:rPr>
        <w:t xml:space="preserve"> </w:t>
      </w:r>
      <w:r>
        <w:rPr>
          <w:rFonts w:ascii="Calibri" w:eastAsia="Calibri"/>
          <w:sz w:val="21"/>
        </w:rPr>
        <w:t>Master</w:t>
      </w:r>
      <w:r>
        <w:rPr>
          <w:sz w:val="21"/>
        </w:rPr>
        <w:t>，因此，</w:t>
      </w:r>
      <w:r>
        <w:rPr>
          <w:rFonts w:ascii="Calibri" w:eastAsia="Calibri"/>
          <w:sz w:val="21"/>
        </w:rPr>
        <w:t>4</w:t>
      </w:r>
      <w:r>
        <w:rPr>
          <w:rFonts w:ascii="Calibri" w:eastAsia="Calibri"/>
          <w:spacing w:val="4"/>
          <w:sz w:val="21"/>
        </w:rPr>
        <w:t xml:space="preserve"> </w:t>
      </w:r>
      <w:r>
        <w:rPr>
          <w:spacing w:val="-6"/>
          <w:sz w:val="21"/>
        </w:rPr>
        <w:t xml:space="preserve">号房主是德国人，抽 </w:t>
      </w:r>
      <w:r>
        <w:rPr>
          <w:rFonts w:ascii="Calibri" w:eastAsia="Calibri"/>
          <w:sz w:val="21"/>
        </w:rPr>
        <w:t>Prince</w:t>
      </w:r>
      <w:r>
        <w:rPr>
          <w:sz w:val="21"/>
        </w:rPr>
        <w:t>。</w:t>
      </w:r>
    </w:p>
    <w:p w14:paraId="4A7E9BC4" w14:textId="77777777" w:rsidR="00382F71" w:rsidRDefault="00000000">
      <w:pPr>
        <w:pStyle w:val="a5"/>
        <w:numPr>
          <w:ilvl w:val="0"/>
          <w:numId w:val="253"/>
        </w:numPr>
        <w:tabs>
          <w:tab w:val="left" w:pos="1152"/>
        </w:tabs>
        <w:spacing w:line="269" w:lineRule="exact"/>
        <w:ind w:left="1151" w:hanging="633"/>
        <w:rPr>
          <w:sz w:val="21"/>
        </w:rPr>
      </w:pPr>
      <w:r>
        <w:rPr>
          <w:w w:val="95"/>
          <w:sz w:val="21"/>
        </w:rPr>
        <w:t>在（</w:t>
      </w:r>
      <w:r>
        <w:rPr>
          <w:rFonts w:ascii="Calibri" w:eastAsia="Calibri"/>
          <w:w w:val="95"/>
          <w:sz w:val="21"/>
        </w:rPr>
        <w:t>8</w:t>
      </w:r>
      <w:r>
        <w:rPr>
          <w:w w:val="95"/>
          <w:sz w:val="21"/>
        </w:rPr>
        <w:t>）</w:t>
      </w:r>
      <w:r>
        <w:rPr>
          <w:spacing w:val="3"/>
          <w:w w:val="95"/>
          <w:sz w:val="21"/>
        </w:rPr>
        <w:t xml:space="preserve">假设成立的前提下，瑞典人养了一只狗：只剩下 </w:t>
      </w:r>
      <w:r>
        <w:rPr>
          <w:rFonts w:ascii="Calibri" w:eastAsia="Calibri"/>
          <w:w w:val="95"/>
          <w:sz w:val="21"/>
        </w:rPr>
        <w:t>5</w:t>
      </w:r>
      <w:r>
        <w:rPr>
          <w:rFonts w:ascii="Calibri" w:eastAsia="Calibri"/>
          <w:spacing w:val="115"/>
          <w:sz w:val="21"/>
        </w:rPr>
        <w:t xml:space="preserve"> </w:t>
      </w:r>
      <w:r>
        <w:rPr>
          <w:w w:val="95"/>
          <w:sz w:val="21"/>
        </w:rPr>
        <w:t>号，因此，</w:t>
      </w:r>
      <w:r>
        <w:rPr>
          <w:rFonts w:ascii="Calibri" w:eastAsia="Calibri"/>
          <w:w w:val="95"/>
          <w:sz w:val="21"/>
        </w:rPr>
        <w:t>5</w:t>
      </w:r>
      <w:r>
        <w:rPr>
          <w:rFonts w:ascii="Calibri" w:eastAsia="Calibri"/>
          <w:spacing w:val="113"/>
          <w:sz w:val="21"/>
        </w:rPr>
        <w:t xml:space="preserve"> </w:t>
      </w:r>
      <w:r>
        <w:rPr>
          <w:w w:val="95"/>
          <w:sz w:val="21"/>
        </w:rPr>
        <w:t>号房主国籍是瑞典人，</w:t>
      </w:r>
    </w:p>
    <w:p w14:paraId="762A88CA" w14:textId="77777777" w:rsidR="00382F71" w:rsidRDefault="00382F71">
      <w:pPr>
        <w:pStyle w:val="a3"/>
        <w:spacing w:before="6"/>
        <w:rPr>
          <w:sz w:val="15"/>
        </w:rPr>
      </w:pPr>
    </w:p>
    <w:p w14:paraId="58CE9E60" w14:textId="77777777" w:rsidR="00382F71" w:rsidRDefault="00000000">
      <w:pPr>
        <w:pStyle w:val="a3"/>
        <w:ind w:left="471"/>
      </w:pPr>
      <w:r>
        <w:lastRenderedPageBreak/>
        <w:t>养狗。</w:t>
      </w:r>
    </w:p>
    <w:p w14:paraId="099E9F6C" w14:textId="77777777" w:rsidR="00382F71" w:rsidRDefault="00382F71">
      <w:pPr>
        <w:sectPr w:rsidR="00382F71">
          <w:pgSz w:w="11910" w:h="16840"/>
          <w:pgMar w:top="1260" w:right="940" w:bottom="680" w:left="820" w:header="0" w:footer="406" w:gutter="0"/>
          <w:cols w:space="720"/>
        </w:sectPr>
      </w:pPr>
    </w:p>
    <w:p w14:paraId="25569DD8" w14:textId="77777777" w:rsidR="00382F71" w:rsidRDefault="00000000">
      <w:pPr>
        <w:pStyle w:val="a5"/>
        <w:numPr>
          <w:ilvl w:val="0"/>
          <w:numId w:val="253"/>
        </w:numPr>
        <w:tabs>
          <w:tab w:val="left" w:pos="1152"/>
        </w:tabs>
        <w:spacing w:before="49" w:line="417" w:lineRule="auto"/>
        <w:ind w:left="471" w:right="286" w:firstLine="48"/>
        <w:rPr>
          <w:sz w:val="21"/>
        </w:rPr>
      </w:pPr>
      <w:r>
        <w:rPr>
          <w:w w:val="95"/>
          <w:sz w:val="21"/>
        </w:rPr>
        <w:lastRenderedPageBreak/>
        <w:t>在（</w:t>
      </w:r>
      <w:r>
        <w:rPr>
          <w:rFonts w:ascii="Calibri" w:eastAsia="Calibri"/>
          <w:w w:val="95"/>
          <w:sz w:val="21"/>
        </w:rPr>
        <w:t>8</w:t>
      </w:r>
      <w:r>
        <w:rPr>
          <w:w w:val="95"/>
          <w:sz w:val="21"/>
        </w:rPr>
        <w:t>）</w:t>
      </w:r>
      <w:r>
        <w:rPr>
          <w:spacing w:val="2"/>
          <w:w w:val="95"/>
          <w:sz w:val="21"/>
        </w:rPr>
        <w:t xml:space="preserve">假设成立的前提下，抽 </w:t>
      </w:r>
      <w:r>
        <w:rPr>
          <w:rFonts w:ascii="Calibri" w:eastAsia="Calibri"/>
          <w:w w:val="95"/>
          <w:sz w:val="21"/>
        </w:rPr>
        <w:t>Pall</w:t>
      </w:r>
      <w:r>
        <w:rPr>
          <w:rFonts w:ascii="Calibri" w:eastAsia="Calibri"/>
          <w:spacing w:val="19"/>
          <w:w w:val="95"/>
          <w:sz w:val="21"/>
        </w:rPr>
        <w:t xml:space="preserve"> </w:t>
      </w:r>
      <w:r>
        <w:rPr>
          <w:rFonts w:ascii="Calibri" w:eastAsia="Calibri"/>
          <w:w w:val="95"/>
          <w:sz w:val="21"/>
        </w:rPr>
        <w:t>Mall</w:t>
      </w:r>
      <w:r>
        <w:rPr>
          <w:rFonts w:ascii="Calibri" w:eastAsia="Calibri"/>
          <w:spacing w:val="40"/>
          <w:w w:val="95"/>
          <w:sz w:val="21"/>
        </w:rPr>
        <w:t xml:space="preserve"> </w:t>
      </w:r>
      <w:r>
        <w:rPr>
          <w:spacing w:val="1"/>
          <w:w w:val="95"/>
          <w:sz w:val="21"/>
        </w:rPr>
        <w:t xml:space="preserve">香烟的屋主养鸟：香烟和宠物都没有确定的只有 </w:t>
      </w:r>
      <w:r>
        <w:rPr>
          <w:rFonts w:ascii="Calibri" w:eastAsia="Calibri"/>
          <w:w w:val="95"/>
          <w:sz w:val="21"/>
        </w:rPr>
        <w:t>3</w:t>
      </w:r>
      <w:r>
        <w:rPr>
          <w:rFonts w:ascii="Calibri" w:eastAsia="Calibri"/>
          <w:spacing w:val="35"/>
          <w:w w:val="95"/>
          <w:sz w:val="21"/>
        </w:rPr>
        <w:t xml:space="preserve"> </w:t>
      </w:r>
      <w:r>
        <w:rPr>
          <w:w w:val="95"/>
          <w:sz w:val="21"/>
        </w:rPr>
        <w:t>号，</w:t>
      </w:r>
      <w:r>
        <w:rPr>
          <w:spacing w:val="-97"/>
          <w:w w:val="95"/>
          <w:sz w:val="21"/>
        </w:rPr>
        <w:t xml:space="preserve"> </w:t>
      </w:r>
      <w:r>
        <w:rPr>
          <w:sz w:val="21"/>
        </w:rPr>
        <w:t>因此，</w:t>
      </w:r>
      <w:r>
        <w:rPr>
          <w:rFonts w:ascii="Calibri" w:eastAsia="Calibri"/>
          <w:sz w:val="21"/>
        </w:rPr>
        <w:t>3</w:t>
      </w:r>
      <w:r>
        <w:rPr>
          <w:rFonts w:ascii="Calibri" w:eastAsia="Calibri"/>
          <w:spacing w:val="4"/>
          <w:sz w:val="21"/>
        </w:rPr>
        <w:t xml:space="preserve"> </w:t>
      </w:r>
      <w:proofErr w:type="gramStart"/>
      <w:r>
        <w:rPr>
          <w:spacing w:val="-10"/>
          <w:sz w:val="21"/>
        </w:rPr>
        <w:t>号房主抽</w:t>
      </w:r>
      <w:proofErr w:type="gramEnd"/>
      <w:r>
        <w:rPr>
          <w:spacing w:val="-10"/>
          <w:sz w:val="21"/>
        </w:rPr>
        <w:t xml:space="preserve"> </w:t>
      </w:r>
      <w:r>
        <w:rPr>
          <w:rFonts w:ascii="Calibri" w:eastAsia="Calibri"/>
          <w:sz w:val="21"/>
        </w:rPr>
        <w:t>Pall Mall</w:t>
      </w:r>
      <w:r>
        <w:rPr>
          <w:sz w:val="21"/>
        </w:rPr>
        <w:t>，养鸟。</w:t>
      </w:r>
    </w:p>
    <w:p w14:paraId="06F2365F" w14:textId="77777777" w:rsidR="00382F71" w:rsidRDefault="00000000">
      <w:pPr>
        <w:pStyle w:val="a5"/>
        <w:numPr>
          <w:ilvl w:val="0"/>
          <w:numId w:val="253"/>
        </w:numPr>
        <w:tabs>
          <w:tab w:val="left" w:pos="1156"/>
        </w:tabs>
        <w:spacing w:line="417" w:lineRule="auto"/>
        <w:ind w:left="471" w:right="351" w:firstLine="48"/>
        <w:rPr>
          <w:sz w:val="21"/>
        </w:rPr>
      </w:pPr>
      <w:r>
        <w:rPr>
          <w:w w:val="95"/>
          <w:sz w:val="21"/>
        </w:rPr>
        <w:t>在（</w:t>
      </w:r>
      <w:r>
        <w:rPr>
          <w:rFonts w:ascii="Calibri" w:eastAsia="Calibri"/>
          <w:w w:val="95"/>
          <w:sz w:val="21"/>
        </w:rPr>
        <w:t>8</w:t>
      </w:r>
      <w:r>
        <w:rPr>
          <w:w w:val="95"/>
          <w:sz w:val="21"/>
        </w:rPr>
        <w:t>）</w:t>
      </w:r>
      <w:r>
        <w:rPr>
          <w:spacing w:val="2"/>
          <w:w w:val="95"/>
          <w:sz w:val="21"/>
        </w:rPr>
        <w:t xml:space="preserve">假设成立的前提下，抽 </w:t>
      </w:r>
      <w:r>
        <w:rPr>
          <w:rFonts w:ascii="Calibri" w:eastAsia="Calibri"/>
          <w:w w:val="95"/>
          <w:sz w:val="21"/>
        </w:rPr>
        <w:t>Blend</w:t>
      </w:r>
      <w:r>
        <w:rPr>
          <w:rFonts w:ascii="Calibri" w:eastAsia="Calibri"/>
          <w:spacing w:val="36"/>
          <w:w w:val="95"/>
          <w:sz w:val="21"/>
        </w:rPr>
        <w:t xml:space="preserve"> </w:t>
      </w:r>
      <w:r>
        <w:rPr>
          <w:spacing w:val="2"/>
          <w:w w:val="95"/>
          <w:sz w:val="21"/>
        </w:rPr>
        <w:t xml:space="preserve">的人住在养猫人家的隔壁：只剩下 </w:t>
      </w:r>
      <w:r>
        <w:rPr>
          <w:rFonts w:ascii="Calibri" w:eastAsia="Calibri"/>
          <w:w w:val="95"/>
          <w:sz w:val="21"/>
        </w:rPr>
        <w:t>2</w:t>
      </w:r>
      <w:r>
        <w:rPr>
          <w:rFonts w:ascii="Calibri" w:eastAsia="Calibri"/>
          <w:spacing w:val="36"/>
          <w:w w:val="95"/>
          <w:sz w:val="21"/>
        </w:rPr>
        <w:t xml:space="preserve"> </w:t>
      </w:r>
      <w:r>
        <w:rPr>
          <w:w w:val="95"/>
          <w:sz w:val="21"/>
        </w:rPr>
        <w:t>号，因此，</w:t>
      </w:r>
      <w:r>
        <w:rPr>
          <w:rFonts w:ascii="Calibri" w:eastAsia="Calibri"/>
          <w:w w:val="95"/>
          <w:sz w:val="21"/>
        </w:rPr>
        <w:t>2</w:t>
      </w:r>
      <w:r>
        <w:rPr>
          <w:rFonts w:ascii="Calibri" w:eastAsia="Calibri"/>
          <w:spacing w:val="41"/>
          <w:w w:val="95"/>
          <w:sz w:val="21"/>
        </w:rPr>
        <w:t xml:space="preserve"> </w:t>
      </w:r>
      <w:proofErr w:type="gramStart"/>
      <w:r>
        <w:rPr>
          <w:w w:val="95"/>
          <w:sz w:val="21"/>
        </w:rPr>
        <w:t>号房主</w:t>
      </w:r>
      <w:r>
        <w:rPr>
          <w:spacing w:val="-27"/>
          <w:sz w:val="21"/>
        </w:rPr>
        <w:t>抽</w:t>
      </w:r>
      <w:proofErr w:type="gramEnd"/>
      <w:r>
        <w:rPr>
          <w:spacing w:val="-27"/>
          <w:sz w:val="21"/>
        </w:rPr>
        <w:t xml:space="preserve"> </w:t>
      </w:r>
      <w:r>
        <w:rPr>
          <w:rFonts w:ascii="Calibri" w:eastAsia="Calibri"/>
          <w:sz w:val="21"/>
        </w:rPr>
        <w:t>Blend</w:t>
      </w:r>
      <w:r>
        <w:rPr>
          <w:sz w:val="21"/>
        </w:rPr>
        <w:t>，</w:t>
      </w:r>
      <w:r>
        <w:rPr>
          <w:rFonts w:ascii="Calibri" w:eastAsia="Calibri"/>
          <w:sz w:val="21"/>
        </w:rPr>
        <w:t>1</w:t>
      </w:r>
      <w:r>
        <w:rPr>
          <w:rFonts w:ascii="Calibri" w:eastAsia="Calibri"/>
          <w:spacing w:val="7"/>
          <w:sz w:val="21"/>
        </w:rPr>
        <w:t xml:space="preserve"> </w:t>
      </w:r>
      <w:r>
        <w:rPr>
          <w:sz w:val="21"/>
        </w:rPr>
        <w:t>号房主养猫。</w:t>
      </w:r>
    </w:p>
    <w:p w14:paraId="151C9841" w14:textId="77777777" w:rsidR="00382F71" w:rsidRDefault="00000000">
      <w:pPr>
        <w:pStyle w:val="a5"/>
        <w:numPr>
          <w:ilvl w:val="0"/>
          <w:numId w:val="253"/>
        </w:numPr>
        <w:tabs>
          <w:tab w:val="left" w:pos="1156"/>
        </w:tabs>
        <w:spacing w:line="417" w:lineRule="auto"/>
        <w:ind w:left="471" w:right="353" w:firstLine="48"/>
        <w:rPr>
          <w:sz w:val="21"/>
        </w:rPr>
      </w:pPr>
      <w:r>
        <w:rPr>
          <w:w w:val="95"/>
          <w:sz w:val="21"/>
        </w:rPr>
        <w:t>在（</w:t>
      </w:r>
      <w:r>
        <w:rPr>
          <w:rFonts w:ascii="Calibri" w:eastAsia="Calibri"/>
          <w:w w:val="95"/>
          <w:sz w:val="21"/>
        </w:rPr>
        <w:t>8</w:t>
      </w:r>
      <w:r>
        <w:rPr>
          <w:w w:val="95"/>
          <w:sz w:val="21"/>
        </w:rPr>
        <w:t>）</w:t>
      </w:r>
      <w:r>
        <w:rPr>
          <w:spacing w:val="1"/>
          <w:w w:val="95"/>
          <w:sz w:val="21"/>
        </w:rPr>
        <w:t xml:space="preserve">假设成立的前提下，只喝开水的人家住在抽 </w:t>
      </w:r>
      <w:r>
        <w:rPr>
          <w:rFonts w:ascii="Calibri" w:eastAsia="Calibri"/>
          <w:w w:val="95"/>
          <w:sz w:val="21"/>
        </w:rPr>
        <w:t>Blend</w:t>
      </w:r>
      <w:r>
        <w:rPr>
          <w:rFonts w:ascii="Calibri" w:eastAsia="Calibri"/>
          <w:spacing w:val="38"/>
          <w:w w:val="95"/>
          <w:sz w:val="21"/>
        </w:rPr>
        <w:t xml:space="preserve"> </w:t>
      </w:r>
      <w:r>
        <w:rPr>
          <w:spacing w:val="3"/>
          <w:w w:val="95"/>
          <w:sz w:val="21"/>
        </w:rPr>
        <w:t xml:space="preserve">的隔壁：只剩下 </w:t>
      </w:r>
      <w:r>
        <w:rPr>
          <w:rFonts w:ascii="Calibri" w:eastAsia="Calibri"/>
          <w:w w:val="95"/>
          <w:sz w:val="21"/>
        </w:rPr>
        <w:t>1</w:t>
      </w:r>
      <w:r>
        <w:rPr>
          <w:rFonts w:ascii="Calibri" w:eastAsia="Calibri"/>
          <w:spacing w:val="38"/>
          <w:w w:val="95"/>
          <w:sz w:val="21"/>
        </w:rPr>
        <w:t xml:space="preserve"> </w:t>
      </w:r>
      <w:r>
        <w:rPr>
          <w:w w:val="95"/>
          <w:sz w:val="21"/>
        </w:rPr>
        <w:t>号，</w:t>
      </w:r>
      <w:r>
        <w:rPr>
          <w:rFonts w:ascii="Calibri" w:eastAsia="Calibri"/>
          <w:w w:val="95"/>
          <w:sz w:val="21"/>
        </w:rPr>
        <w:t>1</w:t>
      </w:r>
      <w:r>
        <w:rPr>
          <w:rFonts w:ascii="Calibri" w:eastAsia="Calibri"/>
          <w:spacing w:val="38"/>
          <w:w w:val="95"/>
          <w:sz w:val="21"/>
        </w:rPr>
        <w:t xml:space="preserve"> </w:t>
      </w:r>
      <w:proofErr w:type="gramStart"/>
      <w:r>
        <w:rPr>
          <w:w w:val="95"/>
          <w:sz w:val="21"/>
        </w:rPr>
        <w:t>号房主喝的</w:t>
      </w:r>
      <w:proofErr w:type="gramEnd"/>
      <w:r>
        <w:rPr>
          <w:sz w:val="21"/>
        </w:rPr>
        <w:t>饮料是开水。</w:t>
      </w:r>
    </w:p>
    <w:p w14:paraId="0509C2DE" w14:textId="77777777" w:rsidR="00382F71" w:rsidRDefault="00000000">
      <w:pPr>
        <w:pStyle w:val="a5"/>
        <w:numPr>
          <w:ilvl w:val="0"/>
          <w:numId w:val="253"/>
        </w:numPr>
        <w:tabs>
          <w:tab w:val="left" w:pos="1152"/>
        </w:tabs>
        <w:spacing w:line="269" w:lineRule="exact"/>
        <w:ind w:left="1151" w:hanging="633"/>
        <w:rPr>
          <w:sz w:val="21"/>
        </w:rPr>
      </w:pPr>
      <w:r>
        <w:rPr>
          <w:sz w:val="21"/>
        </w:rPr>
        <w:t>最后剩一个就是养鱼。</w:t>
      </w:r>
    </w:p>
    <w:p w14:paraId="62857C8A" w14:textId="77777777" w:rsidR="00382F71" w:rsidRDefault="00382F71">
      <w:pPr>
        <w:pStyle w:val="a3"/>
        <w:spacing w:before="6"/>
        <w:rPr>
          <w:sz w:val="15"/>
        </w:rPr>
      </w:pPr>
    </w:p>
    <w:p w14:paraId="36079552" w14:textId="77777777" w:rsidR="00382F71" w:rsidRDefault="00000000">
      <w:pPr>
        <w:pStyle w:val="a5"/>
        <w:numPr>
          <w:ilvl w:val="0"/>
          <w:numId w:val="253"/>
        </w:numPr>
        <w:tabs>
          <w:tab w:val="left" w:pos="1152"/>
        </w:tabs>
        <w:ind w:left="1151" w:hanging="633"/>
        <w:rPr>
          <w:sz w:val="21"/>
        </w:rPr>
      </w:pPr>
      <w:r>
        <w:rPr>
          <w:sz w:val="21"/>
        </w:rPr>
        <w:t>因此，（</w:t>
      </w:r>
      <w:r>
        <w:rPr>
          <w:rFonts w:ascii="Calibri" w:eastAsia="Calibri"/>
          <w:sz w:val="21"/>
        </w:rPr>
        <w:t>8</w:t>
      </w:r>
      <w:r>
        <w:rPr>
          <w:sz w:val="21"/>
        </w:rPr>
        <w:t>）的假设成立。</w:t>
      </w:r>
    </w:p>
    <w:p w14:paraId="5BF846CD" w14:textId="77777777" w:rsidR="00382F71" w:rsidRDefault="00382F71">
      <w:pPr>
        <w:pStyle w:val="a3"/>
        <w:rPr>
          <w:sz w:val="22"/>
        </w:rPr>
      </w:pPr>
    </w:p>
    <w:p w14:paraId="5EC10268" w14:textId="77777777" w:rsidR="00382F71" w:rsidRDefault="00382F71">
      <w:pPr>
        <w:pStyle w:val="a3"/>
        <w:rPr>
          <w:sz w:val="22"/>
        </w:rPr>
      </w:pPr>
    </w:p>
    <w:p w14:paraId="2D864B1D" w14:textId="77777777" w:rsidR="00382F71" w:rsidRDefault="00382F71">
      <w:pPr>
        <w:pStyle w:val="a3"/>
        <w:spacing w:before="8"/>
        <w:rPr>
          <w:sz w:val="24"/>
        </w:rPr>
      </w:pPr>
    </w:p>
    <w:p w14:paraId="13FC70A1" w14:textId="77777777" w:rsidR="00382F71" w:rsidRDefault="00000000">
      <w:pPr>
        <w:pStyle w:val="a5"/>
        <w:numPr>
          <w:ilvl w:val="2"/>
          <w:numId w:val="252"/>
        </w:numPr>
        <w:tabs>
          <w:tab w:val="left" w:pos="1732"/>
        </w:tabs>
        <w:spacing w:before="1" w:line="417" w:lineRule="auto"/>
        <w:ind w:right="352"/>
        <w:jc w:val="both"/>
        <w:rPr>
          <w:sz w:val="28"/>
        </w:rPr>
      </w:pPr>
      <w:bookmarkStart w:id="1629" w:name="15.1.11如果29只青蛙在29分钟里捕捉到了29只苍蝇，那么，要在87分钟内"/>
      <w:bookmarkStart w:id="1630" w:name="_bookmark812"/>
      <w:bookmarkEnd w:id="1629"/>
      <w:bookmarkEnd w:id="1630"/>
      <w:r>
        <w:rPr>
          <w:color w:val="4AACC5"/>
          <w:spacing w:val="-23"/>
          <w:sz w:val="28"/>
        </w:rPr>
        <w:t xml:space="preserve">如果 </w:t>
      </w:r>
      <w:r>
        <w:rPr>
          <w:rFonts w:ascii="Calibri" w:eastAsia="Calibri"/>
          <w:b/>
          <w:color w:val="4AACC5"/>
          <w:sz w:val="28"/>
        </w:rPr>
        <w:t>29</w:t>
      </w:r>
      <w:r>
        <w:rPr>
          <w:rFonts w:ascii="Calibri" w:eastAsia="Calibri"/>
          <w:b/>
          <w:color w:val="4AACC5"/>
          <w:spacing w:val="7"/>
          <w:sz w:val="28"/>
        </w:rPr>
        <w:t xml:space="preserve"> </w:t>
      </w:r>
      <w:r>
        <w:rPr>
          <w:color w:val="4AACC5"/>
          <w:spacing w:val="-14"/>
          <w:sz w:val="28"/>
        </w:rPr>
        <w:t xml:space="preserve">只青蛙在 </w:t>
      </w:r>
      <w:r>
        <w:rPr>
          <w:rFonts w:ascii="Calibri" w:eastAsia="Calibri"/>
          <w:b/>
          <w:color w:val="4AACC5"/>
          <w:sz w:val="28"/>
        </w:rPr>
        <w:t>29</w:t>
      </w:r>
      <w:r>
        <w:rPr>
          <w:rFonts w:ascii="Calibri" w:eastAsia="Calibri"/>
          <w:b/>
          <w:color w:val="4AACC5"/>
          <w:spacing w:val="7"/>
          <w:sz w:val="28"/>
        </w:rPr>
        <w:t xml:space="preserve"> </w:t>
      </w:r>
      <w:r>
        <w:rPr>
          <w:color w:val="4AACC5"/>
          <w:spacing w:val="-9"/>
          <w:sz w:val="28"/>
        </w:rPr>
        <w:t xml:space="preserve">分钟里捕捉到了 </w:t>
      </w:r>
      <w:r>
        <w:rPr>
          <w:rFonts w:ascii="Calibri" w:eastAsia="Calibri"/>
          <w:b/>
          <w:color w:val="4AACC5"/>
          <w:sz w:val="28"/>
        </w:rPr>
        <w:t>29</w:t>
      </w:r>
      <w:r>
        <w:rPr>
          <w:rFonts w:ascii="Calibri" w:eastAsia="Calibri"/>
          <w:b/>
          <w:color w:val="4AACC5"/>
          <w:spacing w:val="7"/>
          <w:sz w:val="28"/>
        </w:rPr>
        <w:t xml:space="preserve"> </w:t>
      </w:r>
      <w:r>
        <w:rPr>
          <w:color w:val="4AACC5"/>
          <w:spacing w:val="-19"/>
          <w:sz w:val="28"/>
        </w:rPr>
        <w:t xml:space="preserve">只苍蝇，那么，要在 </w:t>
      </w:r>
      <w:r>
        <w:rPr>
          <w:rFonts w:ascii="Calibri" w:eastAsia="Calibri"/>
          <w:b/>
          <w:color w:val="4AACC5"/>
          <w:sz w:val="28"/>
        </w:rPr>
        <w:t>87</w:t>
      </w:r>
      <w:r>
        <w:rPr>
          <w:rFonts w:ascii="Calibri" w:eastAsia="Calibri"/>
          <w:b/>
          <w:color w:val="4AACC5"/>
          <w:spacing w:val="7"/>
          <w:sz w:val="28"/>
        </w:rPr>
        <w:t xml:space="preserve"> </w:t>
      </w:r>
      <w:r>
        <w:rPr>
          <w:color w:val="4AACC5"/>
          <w:sz w:val="28"/>
        </w:rPr>
        <w:t>分</w:t>
      </w:r>
      <w:r>
        <w:rPr>
          <w:color w:val="4AACC5"/>
          <w:spacing w:val="-14"/>
          <w:sz w:val="28"/>
        </w:rPr>
        <w:t xml:space="preserve">钟内捉到 </w:t>
      </w:r>
      <w:r>
        <w:rPr>
          <w:rFonts w:ascii="Calibri" w:eastAsia="Calibri"/>
          <w:b/>
          <w:color w:val="4AACC5"/>
          <w:sz w:val="28"/>
        </w:rPr>
        <w:t>87</w:t>
      </w:r>
      <w:r>
        <w:rPr>
          <w:rFonts w:ascii="Calibri" w:eastAsia="Calibri"/>
          <w:b/>
          <w:color w:val="4AACC5"/>
          <w:spacing w:val="5"/>
          <w:sz w:val="28"/>
        </w:rPr>
        <w:t xml:space="preserve"> </w:t>
      </w:r>
      <w:r>
        <w:rPr>
          <w:color w:val="4AACC5"/>
          <w:sz w:val="28"/>
        </w:rPr>
        <w:t>只苍蝇，需要多少只青蛙才行？</w:t>
      </w:r>
    </w:p>
    <w:p w14:paraId="567982D7" w14:textId="77777777" w:rsidR="00382F71" w:rsidRDefault="00000000">
      <w:pPr>
        <w:pStyle w:val="a3"/>
        <w:spacing w:before="26"/>
        <w:ind w:left="471"/>
        <w:rPr>
          <w:rFonts w:ascii="Calibri" w:eastAsia="Calibri"/>
        </w:rPr>
      </w:pPr>
      <w:r>
        <w:rPr>
          <w:spacing w:val="1"/>
          <w:w w:val="99"/>
        </w:rPr>
        <w:t>平均</w:t>
      </w:r>
      <w:r>
        <w:rPr>
          <w:spacing w:val="-65"/>
        </w:rPr>
        <w:t xml:space="preserve"> </w:t>
      </w:r>
      <w:r>
        <w:rPr>
          <w:rFonts w:ascii="Calibri" w:eastAsia="Calibri"/>
          <w:w w:val="99"/>
        </w:rPr>
        <w:t>1</w:t>
      </w:r>
      <w:r>
        <w:rPr>
          <w:rFonts w:ascii="Calibri" w:eastAsia="Calibri"/>
          <w:spacing w:val="-7"/>
        </w:rPr>
        <w:t xml:space="preserve"> </w:t>
      </w:r>
      <w:r>
        <w:rPr>
          <w:spacing w:val="-1"/>
          <w:w w:val="99"/>
        </w:rPr>
        <w:t>只青蛙抓一只苍蝇要</w:t>
      </w:r>
      <w:r>
        <w:rPr>
          <w:spacing w:val="-65"/>
        </w:rPr>
        <w:t xml:space="preserve"> </w:t>
      </w:r>
      <w:r>
        <w:rPr>
          <w:rFonts w:ascii="Calibri" w:eastAsia="Calibri"/>
          <w:spacing w:val="2"/>
          <w:w w:val="99"/>
        </w:rPr>
        <w:t>2</w:t>
      </w:r>
      <w:r>
        <w:rPr>
          <w:rFonts w:ascii="Calibri" w:eastAsia="Calibri"/>
          <w:w w:val="99"/>
        </w:rPr>
        <w:t>9</w:t>
      </w:r>
      <w:r>
        <w:rPr>
          <w:rFonts w:ascii="Calibri" w:eastAsia="Calibri"/>
          <w:spacing w:val="-7"/>
        </w:rPr>
        <w:t xml:space="preserve"> </w:t>
      </w:r>
      <w:r>
        <w:rPr>
          <w:spacing w:val="-22"/>
          <w:w w:val="99"/>
        </w:rPr>
        <w:t>分钟，那么</w:t>
      </w:r>
      <w:r>
        <w:rPr>
          <w:spacing w:val="-65"/>
        </w:rPr>
        <w:t xml:space="preserve"> </w:t>
      </w:r>
      <w:r>
        <w:rPr>
          <w:rFonts w:ascii="Calibri" w:eastAsia="Calibri"/>
          <w:spacing w:val="2"/>
          <w:w w:val="99"/>
        </w:rPr>
        <w:t>8</w:t>
      </w:r>
      <w:r>
        <w:rPr>
          <w:rFonts w:ascii="Calibri" w:eastAsia="Calibri"/>
          <w:w w:val="99"/>
        </w:rPr>
        <w:t>7</w:t>
      </w:r>
      <w:r>
        <w:rPr>
          <w:rFonts w:ascii="Calibri" w:eastAsia="Calibri"/>
          <w:spacing w:val="-7"/>
        </w:rPr>
        <w:t xml:space="preserve"> </w:t>
      </w:r>
      <w:r>
        <w:rPr>
          <w:spacing w:val="-1"/>
          <w:w w:val="99"/>
        </w:rPr>
        <w:t>分钟内每只青蛙可以抓</w:t>
      </w:r>
      <w:r>
        <w:rPr>
          <w:spacing w:val="-62"/>
        </w:rPr>
        <w:t xml:space="preserve"> </w:t>
      </w:r>
      <w:r>
        <w:rPr>
          <w:rFonts w:ascii="Calibri" w:eastAsia="Calibri"/>
          <w:w w:val="99"/>
        </w:rPr>
        <w:t>3</w:t>
      </w:r>
      <w:r>
        <w:rPr>
          <w:rFonts w:ascii="Calibri" w:eastAsia="Calibri"/>
          <w:spacing w:val="-7"/>
        </w:rPr>
        <w:t xml:space="preserve"> </w:t>
      </w:r>
      <w:r>
        <w:rPr>
          <w:spacing w:val="-27"/>
          <w:w w:val="99"/>
        </w:rPr>
        <w:t>只苍蝇，</w:t>
      </w:r>
      <w:r>
        <w:rPr>
          <w:rFonts w:ascii="Calibri" w:eastAsia="Calibri"/>
          <w:spacing w:val="-1"/>
          <w:w w:val="99"/>
        </w:rPr>
        <w:t>8</w:t>
      </w:r>
      <w:r>
        <w:rPr>
          <w:rFonts w:ascii="Calibri" w:eastAsia="Calibri"/>
          <w:w w:val="99"/>
        </w:rPr>
        <w:t>7</w:t>
      </w:r>
      <w:r>
        <w:rPr>
          <w:rFonts w:ascii="Calibri" w:eastAsia="Calibri"/>
          <w:spacing w:val="-7"/>
        </w:rPr>
        <w:t xml:space="preserve"> </w:t>
      </w:r>
      <w:r>
        <w:rPr>
          <w:spacing w:val="-1"/>
          <w:w w:val="99"/>
        </w:rPr>
        <w:t>只苍蝇只需要</w:t>
      </w:r>
      <w:r>
        <w:rPr>
          <w:spacing w:val="-65"/>
        </w:rPr>
        <w:t xml:space="preserve"> </w:t>
      </w:r>
      <w:r>
        <w:rPr>
          <w:rFonts w:ascii="Calibri" w:eastAsia="Calibri"/>
          <w:spacing w:val="-1"/>
          <w:w w:val="99"/>
        </w:rPr>
        <w:t>87</w:t>
      </w:r>
      <w:r>
        <w:rPr>
          <w:rFonts w:ascii="Calibri" w:eastAsia="Calibri"/>
          <w:w w:val="99"/>
        </w:rPr>
        <w:t>/</w:t>
      </w:r>
      <w:r>
        <w:rPr>
          <w:rFonts w:ascii="Calibri" w:eastAsia="Calibri"/>
          <w:spacing w:val="-1"/>
          <w:w w:val="99"/>
        </w:rPr>
        <w:t>3</w:t>
      </w:r>
      <w:r>
        <w:rPr>
          <w:rFonts w:ascii="Calibri" w:eastAsia="Calibri"/>
          <w:spacing w:val="1"/>
          <w:w w:val="99"/>
        </w:rPr>
        <w:t>=</w:t>
      </w:r>
      <w:r>
        <w:rPr>
          <w:rFonts w:ascii="Calibri" w:eastAsia="Calibri"/>
          <w:spacing w:val="2"/>
          <w:w w:val="99"/>
        </w:rPr>
        <w:t>2</w:t>
      </w:r>
      <w:r>
        <w:rPr>
          <w:rFonts w:ascii="Calibri" w:eastAsia="Calibri"/>
          <w:w w:val="99"/>
        </w:rPr>
        <w:t>9</w:t>
      </w:r>
    </w:p>
    <w:p w14:paraId="0E9D4E58" w14:textId="77777777" w:rsidR="00382F71" w:rsidRDefault="00382F71">
      <w:pPr>
        <w:pStyle w:val="a3"/>
        <w:spacing w:before="3"/>
        <w:rPr>
          <w:rFonts w:ascii="Calibri"/>
          <w:sz w:val="16"/>
        </w:rPr>
      </w:pPr>
    </w:p>
    <w:p w14:paraId="43D35073" w14:textId="77777777" w:rsidR="00382F71" w:rsidRDefault="00000000">
      <w:pPr>
        <w:pStyle w:val="a3"/>
        <w:spacing w:before="1"/>
        <w:ind w:left="471"/>
      </w:pPr>
      <w:r>
        <w:t>只青蛙</w:t>
      </w:r>
    </w:p>
    <w:p w14:paraId="1CC21463" w14:textId="77777777" w:rsidR="00382F71" w:rsidRDefault="00382F71">
      <w:pPr>
        <w:pStyle w:val="a3"/>
        <w:rPr>
          <w:sz w:val="20"/>
        </w:rPr>
      </w:pPr>
    </w:p>
    <w:p w14:paraId="5C94CDD0" w14:textId="77777777" w:rsidR="00382F71" w:rsidRDefault="00382F71">
      <w:pPr>
        <w:pStyle w:val="a3"/>
        <w:rPr>
          <w:sz w:val="20"/>
        </w:rPr>
      </w:pPr>
    </w:p>
    <w:p w14:paraId="53A89913" w14:textId="77777777" w:rsidR="00382F71" w:rsidRDefault="00382F71">
      <w:pPr>
        <w:pStyle w:val="a3"/>
        <w:spacing w:before="8"/>
        <w:rPr>
          <w:sz w:val="28"/>
        </w:rPr>
      </w:pPr>
    </w:p>
    <w:p w14:paraId="0605590E" w14:textId="77777777" w:rsidR="00382F71" w:rsidRDefault="00000000">
      <w:pPr>
        <w:pStyle w:val="4"/>
        <w:numPr>
          <w:ilvl w:val="2"/>
          <w:numId w:val="252"/>
        </w:numPr>
        <w:tabs>
          <w:tab w:val="left" w:pos="1732"/>
        </w:tabs>
        <w:spacing w:before="1" w:line="417" w:lineRule="auto"/>
        <w:ind w:right="329"/>
        <w:jc w:val="both"/>
      </w:pPr>
      <w:bookmarkStart w:id="1631" w:name="15.1.12一个人花8块钱买了一只鸡，9块钱卖掉了。然后他觉得不划算，花10块"/>
      <w:bookmarkStart w:id="1632" w:name="_bookmark813"/>
      <w:bookmarkEnd w:id="1631"/>
      <w:bookmarkEnd w:id="1632"/>
      <w:r>
        <w:rPr>
          <w:color w:val="4AACC5"/>
          <w:spacing w:val="-14"/>
        </w:rPr>
        <w:t xml:space="preserve">一个人花 </w:t>
      </w:r>
      <w:r>
        <w:rPr>
          <w:color w:val="4AACC5"/>
        </w:rPr>
        <w:t>8</w:t>
      </w:r>
      <w:r>
        <w:rPr>
          <w:color w:val="4AACC5"/>
          <w:spacing w:val="9"/>
        </w:rPr>
        <w:t xml:space="preserve"> </w:t>
      </w:r>
      <w:r>
        <w:rPr>
          <w:color w:val="4AACC5"/>
        </w:rPr>
        <w:t>块钱买了一只鸡，9</w:t>
      </w:r>
      <w:r>
        <w:rPr>
          <w:color w:val="4AACC5"/>
          <w:spacing w:val="8"/>
        </w:rPr>
        <w:t xml:space="preserve"> </w:t>
      </w:r>
      <w:r>
        <w:rPr>
          <w:color w:val="4AACC5"/>
        </w:rPr>
        <w:t>块钱卖掉了。然后他觉得不划算，</w:t>
      </w:r>
      <w:r>
        <w:rPr>
          <w:color w:val="4AACC5"/>
          <w:spacing w:val="-137"/>
        </w:rPr>
        <w:t xml:space="preserve"> </w:t>
      </w:r>
      <w:r>
        <w:rPr>
          <w:color w:val="4AACC5"/>
          <w:spacing w:val="3"/>
        </w:rPr>
        <w:t xml:space="preserve">花 </w:t>
      </w:r>
      <w:r>
        <w:rPr>
          <w:color w:val="4AACC5"/>
        </w:rPr>
        <w:t>10</w:t>
      </w:r>
      <w:r>
        <w:rPr>
          <w:color w:val="4AACC5"/>
          <w:spacing w:val="21"/>
        </w:rPr>
        <w:t xml:space="preserve"> </w:t>
      </w:r>
      <w:r>
        <w:rPr>
          <w:color w:val="4AACC5"/>
        </w:rPr>
        <w:t>块钱又买回来了，11</w:t>
      </w:r>
      <w:r>
        <w:rPr>
          <w:color w:val="4AACC5"/>
          <w:spacing w:val="20"/>
        </w:rPr>
        <w:t xml:space="preserve"> </w:t>
      </w:r>
      <w:r>
        <w:rPr>
          <w:color w:val="4AACC5"/>
        </w:rPr>
        <w:t>块钱卖给了另外一个人，请问他赚了多少钱？</w:t>
      </w:r>
    </w:p>
    <w:p w14:paraId="163617D3" w14:textId="77777777" w:rsidR="00382F71" w:rsidRDefault="00000000">
      <w:pPr>
        <w:pStyle w:val="a3"/>
        <w:spacing w:before="26"/>
        <w:ind w:left="471"/>
      </w:pPr>
      <w:r>
        <w:rPr>
          <w:rFonts w:ascii="Calibri" w:eastAsia="Calibri"/>
        </w:rPr>
        <w:t>2</w:t>
      </w:r>
      <w:r>
        <w:rPr>
          <w:rFonts w:ascii="Calibri" w:eastAsia="Calibri"/>
          <w:spacing w:val="3"/>
        </w:rPr>
        <w:t xml:space="preserve"> </w:t>
      </w:r>
      <w:r>
        <w:t>元钱</w:t>
      </w:r>
    </w:p>
    <w:p w14:paraId="343CB3CC" w14:textId="77777777" w:rsidR="00382F71" w:rsidRDefault="00382F71">
      <w:pPr>
        <w:pStyle w:val="a3"/>
        <w:rPr>
          <w:sz w:val="22"/>
        </w:rPr>
      </w:pPr>
    </w:p>
    <w:p w14:paraId="17CA7127" w14:textId="77777777" w:rsidR="00382F71" w:rsidRDefault="00382F71">
      <w:pPr>
        <w:pStyle w:val="a3"/>
        <w:rPr>
          <w:sz w:val="22"/>
        </w:rPr>
      </w:pPr>
    </w:p>
    <w:p w14:paraId="4C63A90D" w14:textId="77777777" w:rsidR="00382F71" w:rsidRDefault="00382F71">
      <w:pPr>
        <w:pStyle w:val="a3"/>
        <w:spacing w:before="8"/>
        <w:rPr>
          <w:sz w:val="24"/>
        </w:rPr>
      </w:pPr>
    </w:p>
    <w:p w14:paraId="2659474B" w14:textId="77777777" w:rsidR="00382F71" w:rsidRDefault="00000000">
      <w:pPr>
        <w:pStyle w:val="4"/>
        <w:numPr>
          <w:ilvl w:val="2"/>
          <w:numId w:val="252"/>
        </w:numPr>
        <w:tabs>
          <w:tab w:val="left" w:pos="1732"/>
        </w:tabs>
        <w:spacing w:before="1" w:line="417" w:lineRule="auto"/>
        <w:ind w:right="351"/>
        <w:jc w:val="both"/>
      </w:pPr>
      <w:bookmarkStart w:id="1633" w:name="15.1.13A、B、C、D、E五名学生有可能参加计算机竞赛，根据下列条件判断哪"/>
      <w:bookmarkStart w:id="1634" w:name="_bookmark814"/>
      <w:bookmarkEnd w:id="1633"/>
      <w:bookmarkEnd w:id="1634"/>
      <w:r>
        <w:rPr>
          <w:color w:val="4AACC5"/>
          <w:spacing w:val="-3"/>
        </w:rPr>
        <w:t>A、B、</w:t>
      </w:r>
      <w:r>
        <w:rPr>
          <w:color w:val="4AACC5"/>
          <w:spacing w:val="-2"/>
        </w:rPr>
        <w:t>C、D、E</w:t>
      </w:r>
      <w:r>
        <w:rPr>
          <w:color w:val="4AACC5"/>
          <w:spacing w:val="-14"/>
        </w:rPr>
        <w:t xml:space="preserve"> </w:t>
      </w:r>
      <w:r>
        <w:rPr>
          <w:color w:val="4AACC5"/>
          <w:spacing w:val="-2"/>
        </w:rPr>
        <w:t>五名学生有可能参加计算机竞赛，根据下列条件判</w:t>
      </w:r>
      <w:r>
        <w:rPr>
          <w:color w:val="4AACC5"/>
        </w:rPr>
        <w:t>断哪些人参加了竞赛？</w:t>
      </w:r>
    </w:p>
    <w:p w14:paraId="4A10CD7B" w14:textId="77777777" w:rsidR="00382F71" w:rsidRDefault="00000000">
      <w:pPr>
        <w:pStyle w:val="a3"/>
        <w:spacing w:before="26"/>
        <w:ind w:left="471"/>
      </w:pPr>
      <w:r>
        <w:rPr>
          <w:rFonts w:ascii="Calibri" w:eastAsia="Calibri"/>
        </w:rPr>
        <w:t>1</w:t>
      </w:r>
      <w:r>
        <w:t>）</w:t>
      </w:r>
      <w:r>
        <w:rPr>
          <w:rFonts w:ascii="Calibri" w:eastAsia="Calibri"/>
        </w:rPr>
        <w:t>A</w:t>
      </w:r>
      <w:r>
        <w:rPr>
          <w:rFonts w:ascii="Calibri" w:eastAsia="Calibri"/>
          <w:spacing w:val="1"/>
        </w:rPr>
        <w:t xml:space="preserve"> </w:t>
      </w:r>
      <w:r>
        <w:t>参加时，</w:t>
      </w:r>
      <w:r>
        <w:rPr>
          <w:rFonts w:ascii="Calibri" w:eastAsia="Calibri"/>
        </w:rPr>
        <w:t>B</w:t>
      </w:r>
      <w:r>
        <w:rPr>
          <w:rFonts w:ascii="Calibri" w:eastAsia="Calibri"/>
          <w:spacing w:val="4"/>
        </w:rPr>
        <w:t xml:space="preserve"> </w:t>
      </w:r>
      <w:r>
        <w:t>也参加；</w:t>
      </w:r>
    </w:p>
    <w:p w14:paraId="01A7BB3C" w14:textId="77777777" w:rsidR="00382F71" w:rsidRDefault="00382F71">
      <w:pPr>
        <w:pStyle w:val="a3"/>
        <w:spacing w:before="6"/>
        <w:rPr>
          <w:sz w:val="15"/>
        </w:rPr>
      </w:pPr>
    </w:p>
    <w:p w14:paraId="1AC68E38" w14:textId="77777777" w:rsidR="00382F71" w:rsidRDefault="00000000">
      <w:pPr>
        <w:pStyle w:val="a3"/>
        <w:spacing w:before="1"/>
        <w:ind w:left="471"/>
      </w:pPr>
      <w:r>
        <w:rPr>
          <w:rFonts w:ascii="Calibri" w:eastAsia="Calibri"/>
          <w:w w:val="95"/>
        </w:rPr>
        <w:t>2</w:t>
      </w:r>
      <w:r>
        <w:rPr>
          <w:w w:val="95"/>
        </w:rPr>
        <w:t>）</w:t>
      </w:r>
      <w:r>
        <w:rPr>
          <w:rFonts w:ascii="Calibri" w:eastAsia="Calibri"/>
          <w:w w:val="95"/>
        </w:rPr>
        <w:t>B</w:t>
      </w:r>
      <w:r>
        <w:rPr>
          <w:rFonts w:ascii="Calibri" w:eastAsia="Calibri"/>
          <w:spacing w:val="35"/>
          <w:w w:val="95"/>
        </w:rPr>
        <w:t xml:space="preserve"> </w:t>
      </w:r>
      <w:r>
        <w:rPr>
          <w:spacing w:val="-11"/>
          <w:w w:val="95"/>
        </w:rPr>
        <w:t xml:space="preserve">和 </w:t>
      </w:r>
      <w:r>
        <w:rPr>
          <w:rFonts w:ascii="Calibri" w:eastAsia="Calibri"/>
          <w:w w:val="95"/>
        </w:rPr>
        <w:t>C</w:t>
      </w:r>
      <w:r>
        <w:rPr>
          <w:rFonts w:ascii="Calibri" w:eastAsia="Calibri"/>
          <w:spacing w:val="32"/>
          <w:w w:val="95"/>
        </w:rPr>
        <w:t xml:space="preserve"> </w:t>
      </w:r>
      <w:r>
        <w:rPr>
          <w:w w:val="95"/>
        </w:rPr>
        <w:t>只有一个人参加；</w:t>
      </w:r>
    </w:p>
    <w:p w14:paraId="4E4AAE45" w14:textId="77777777" w:rsidR="00382F71" w:rsidRDefault="00382F71">
      <w:pPr>
        <w:pStyle w:val="a3"/>
        <w:spacing w:before="6"/>
        <w:rPr>
          <w:sz w:val="15"/>
        </w:rPr>
      </w:pPr>
    </w:p>
    <w:p w14:paraId="220C6DB0" w14:textId="77777777" w:rsidR="00382F71" w:rsidRDefault="00000000">
      <w:pPr>
        <w:pStyle w:val="a3"/>
        <w:ind w:left="471"/>
      </w:pPr>
      <w:r>
        <w:rPr>
          <w:rFonts w:ascii="Calibri" w:eastAsia="Calibri"/>
          <w:w w:val="95"/>
        </w:rPr>
        <w:t>3</w:t>
      </w:r>
      <w:r>
        <w:rPr>
          <w:w w:val="95"/>
        </w:rPr>
        <w:t>）</w:t>
      </w:r>
      <w:r>
        <w:rPr>
          <w:rFonts w:ascii="Calibri" w:eastAsia="Calibri"/>
          <w:w w:val="95"/>
        </w:rPr>
        <w:t>C</w:t>
      </w:r>
      <w:r>
        <w:rPr>
          <w:rFonts w:ascii="Calibri" w:eastAsia="Calibri"/>
          <w:spacing w:val="43"/>
          <w:w w:val="95"/>
        </w:rPr>
        <w:t xml:space="preserve"> </w:t>
      </w:r>
      <w:r>
        <w:rPr>
          <w:spacing w:val="-3"/>
          <w:w w:val="95"/>
        </w:rPr>
        <w:t xml:space="preserve">和 </w:t>
      </w:r>
      <w:r>
        <w:rPr>
          <w:rFonts w:ascii="Calibri" w:eastAsia="Calibri"/>
          <w:w w:val="95"/>
        </w:rPr>
        <w:t>D</w:t>
      </w:r>
      <w:r>
        <w:rPr>
          <w:rFonts w:ascii="Calibri" w:eastAsia="Calibri"/>
          <w:spacing w:val="44"/>
        </w:rPr>
        <w:t xml:space="preserve"> </w:t>
      </w:r>
      <w:r>
        <w:rPr>
          <w:w w:val="95"/>
        </w:rPr>
        <w:t>或者都参加，或者都不参加；</w:t>
      </w:r>
    </w:p>
    <w:p w14:paraId="51D8C836" w14:textId="77777777" w:rsidR="00382F71" w:rsidRDefault="00382F71">
      <w:pPr>
        <w:pStyle w:val="a3"/>
        <w:spacing w:before="7"/>
        <w:rPr>
          <w:sz w:val="15"/>
        </w:rPr>
      </w:pPr>
    </w:p>
    <w:p w14:paraId="0485A034" w14:textId="77777777" w:rsidR="00382F71" w:rsidRDefault="00000000">
      <w:pPr>
        <w:pStyle w:val="a3"/>
        <w:ind w:left="471"/>
      </w:pPr>
      <w:r>
        <w:rPr>
          <w:rFonts w:ascii="Calibri" w:eastAsia="Calibri"/>
          <w:w w:val="95"/>
        </w:rPr>
        <w:t>4</w:t>
      </w:r>
      <w:r>
        <w:rPr>
          <w:w w:val="95"/>
        </w:rPr>
        <w:t>）</w:t>
      </w:r>
      <w:r>
        <w:rPr>
          <w:rFonts w:ascii="Calibri" w:eastAsia="Calibri"/>
          <w:w w:val="95"/>
        </w:rPr>
        <w:t>D</w:t>
      </w:r>
      <w:r>
        <w:rPr>
          <w:rFonts w:ascii="Calibri" w:eastAsia="Calibri"/>
          <w:spacing w:val="39"/>
          <w:w w:val="95"/>
        </w:rPr>
        <w:t xml:space="preserve"> </w:t>
      </w:r>
      <w:r>
        <w:rPr>
          <w:spacing w:val="-9"/>
          <w:w w:val="95"/>
        </w:rPr>
        <w:t xml:space="preserve">和 </w:t>
      </w:r>
      <w:r>
        <w:rPr>
          <w:rFonts w:ascii="Calibri" w:eastAsia="Calibri"/>
          <w:w w:val="95"/>
        </w:rPr>
        <w:t>E</w:t>
      </w:r>
      <w:r>
        <w:rPr>
          <w:rFonts w:ascii="Calibri" w:eastAsia="Calibri"/>
          <w:spacing w:val="39"/>
          <w:w w:val="95"/>
        </w:rPr>
        <w:t xml:space="preserve"> </w:t>
      </w:r>
      <w:r>
        <w:rPr>
          <w:w w:val="95"/>
        </w:rPr>
        <w:t>中至少有一个人参加；</w:t>
      </w:r>
    </w:p>
    <w:p w14:paraId="155FA38A" w14:textId="77777777" w:rsidR="00382F71" w:rsidRDefault="00382F71">
      <w:pPr>
        <w:pStyle w:val="a3"/>
        <w:spacing w:before="7"/>
        <w:rPr>
          <w:sz w:val="15"/>
        </w:rPr>
      </w:pPr>
    </w:p>
    <w:p w14:paraId="1111A4E6" w14:textId="77777777" w:rsidR="00382F71" w:rsidRDefault="00000000">
      <w:pPr>
        <w:pStyle w:val="a3"/>
        <w:ind w:left="471"/>
      </w:pPr>
      <w:r>
        <w:rPr>
          <w:rFonts w:ascii="Calibri" w:eastAsia="Calibri"/>
          <w:w w:val="95"/>
        </w:rPr>
        <w:t>5</w:t>
      </w:r>
      <w:r>
        <w:rPr>
          <w:w w:val="95"/>
        </w:rPr>
        <w:t>）</w:t>
      </w:r>
      <w:r>
        <w:rPr>
          <w:spacing w:val="-8"/>
          <w:w w:val="95"/>
        </w:rPr>
        <w:t xml:space="preserve">如果 </w:t>
      </w:r>
      <w:r>
        <w:rPr>
          <w:rFonts w:ascii="Calibri" w:eastAsia="Calibri"/>
          <w:w w:val="95"/>
        </w:rPr>
        <w:t>E</w:t>
      </w:r>
      <w:r>
        <w:rPr>
          <w:rFonts w:ascii="Calibri" w:eastAsia="Calibri"/>
          <w:spacing w:val="27"/>
          <w:w w:val="95"/>
        </w:rPr>
        <w:t xml:space="preserve"> </w:t>
      </w:r>
      <w:r>
        <w:rPr>
          <w:spacing w:val="-4"/>
          <w:w w:val="95"/>
        </w:rPr>
        <w:t xml:space="preserve">参加，那么 </w:t>
      </w:r>
      <w:r>
        <w:rPr>
          <w:rFonts w:ascii="Calibri" w:eastAsia="Calibri"/>
          <w:w w:val="95"/>
        </w:rPr>
        <w:t>A</w:t>
      </w:r>
      <w:r>
        <w:rPr>
          <w:rFonts w:ascii="Calibri" w:eastAsia="Calibri"/>
          <w:spacing w:val="27"/>
          <w:w w:val="95"/>
        </w:rPr>
        <w:t xml:space="preserve"> </w:t>
      </w:r>
      <w:r>
        <w:rPr>
          <w:spacing w:val="-13"/>
          <w:w w:val="95"/>
        </w:rPr>
        <w:t xml:space="preserve">和 </w:t>
      </w:r>
      <w:r>
        <w:rPr>
          <w:rFonts w:ascii="Calibri" w:eastAsia="Calibri"/>
          <w:w w:val="95"/>
        </w:rPr>
        <w:t>D</w:t>
      </w:r>
      <w:r>
        <w:rPr>
          <w:rFonts w:ascii="Calibri" w:eastAsia="Calibri"/>
          <w:spacing w:val="30"/>
          <w:w w:val="95"/>
        </w:rPr>
        <w:t xml:space="preserve"> </w:t>
      </w:r>
      <w:r>
        <w:rPr>
          <w:w w:val="95"/>
        </w:rPr>
        <w:t>也都参加。</w:t>
      </w:r>
    </w:p>
    <w:p w14:paraId="6CEFD522" w14:textId="77777777" w:rsidR="00382F71" w:rsidRDefault="00000000">
      <w:pPr>
        <w:pStyle w:val="a3"/>
        <w:spacing w:line="470" w:lineRule="atLeast"/>
        <w:ind w:left="471" w:right="2628"/>
      </w:pPr>
      <w:r>
        <w:rPr>
          <w:w w:val="95"/>
        </w:rPr>
        <w:t>根据条件有可能参加竞赛的人是：</w:t>
      </w:r>
      <w:r>
        <w:rPr>
          <w:rFonts w:ascii="Calibri" w:eastAsia="Calibri"/>
          <w:w w:val="95"/>
        </w:rPr>
        <w:t>C</w:t>
      </w:r>
      <w:r>
        <w:rPr>
          <w:rFonts w:ascii="Calibri" w:eastAsia="Calibri"/>
          <w:spacing w:val="4"/>
          <w:w w:val="95"/>
        </w:rPr>
        <w:t xml:space="preserve"> </w:t>
      </w:r>
      <w:r>
        <w:rPr>
          <w:spacing w:val="-3"/>
          <w:w w:val="95"/>
        </w:rPr>
        <w:t xml:space="preserve">和 </w:t>
      </w:r>
      <w:r>
        <w:rPr>
          <w:rFonts w:ascii="Calibri" w:eastAsia="Calibri"/>
          <w:w w:val="95"/>
        </w:rPr>
        <w:t>D</w:t>
      </w:r>
      <w:r>
        <w:rPr>
          <w:spacing w:val="23"/>
          <w:w w:val="95"/>
        </w:rPr>
        <w:t xml:space="preserve">。因为 </w:t>
      </w:r>
      <w:r>
        <w:rPr>
          <w:rFonts w:ascii="Calibri" w:eastAsia="Calibri"/>
          <w:w w:val="95"/>
        </w:rPr>
        <w:t>C</w:t>
      </w:r>
      <w:r>
        <w:rPr>
          <w:rFonts w:ascii="Calibri" w:eastAsia="Calibri"/>
          <w:spacing w:val="4"/>
          <w:w w:val="95"/>
        </w:rPr>
        <w:t xml:space="preserve"> </w:t>
      </w:r>
      <w:r>
        <w:rPr>
          <w:w w:val="95"/>
        </w:rPr>
        <w:t xml:space="preserve">和 </w:t>
      </w:r>
      <w:r>
        <w:rPr>
          <w:rFonts w:ascii="Calibri" w:eastAsia="Calibri"/>
          <w:w w:val="95"/>
        </w:rPr>
        <w:t>D</w:t>
      </w:r>
      <w:r>
        <w:rPr>
          <w:rFonts w:ascii="Calibri" w:eastAsia="Calibri"/>
          <w:spacing w:val="2"/>
          <w:w w:val="95"/>
        </w:rPr>
        <w:t xml:space="preserve"> </w:t>
      </w:r>
      <w:r>
        <w:rPr>
          <w:w w:val="95"/>
        </w:rPr>
        <w:t>参加符合条件（</w:t>
      </w:r>
      <w:r>
        <w:rPr>
          <w:rFonts w:ascii="Calibri" w:eastAsia="Calibri"/>
          <w:w w:val="95"/>
        </w:rPr>
        <w:t>3</w:t>
      </w:r>
      <w:r>
        <w:rPr>
          <w:w w:val="95"/>
        </w:rPr>
        <w:t>），</w:t>
      </w:r>
      <w:r>
        <w:rPr>
          <w:spacing w:val="-97"/>
          <w:w w:val="95"/>
        </w:rPr>
        <w:t xml:space="preserve"> </w:t>
      </w:r>
      <w:r>
        <w:lastRenderedPageBreak/>
        <w:t>由条件（</w:t>
      </w:r>
      <w:r>
        <w:rPr>
          <w:rFonts w:ascii="Calibri" w:eastAsia="Calibri"/>
        </w:rPr>
        <w:t>2</w:t>
      </w:r>
      <w:r>
        <w:t>）知：</w:t>
      </w:r>
      <w:r>
        <w:rPr>
          <w:rFonts w:ascii="Calibri" w:eastAsia="Calibri"/>
        </w:rPr>
        <w:t>B</w:t>
      </w:r>
      <w:r>
        <w:rPr>
          <w:rFonts w:ascii="Calibri" w:eastAsia="Calibri"/>
          <w:spacing w:val="5"/>
        </w:rPr>
        <w:t xml:space="preserve"> </w:t>
      </w:r>
      <w:r>
        <w:t>不参加，</w:t>
      </w:r>
    </w:p>
    <w:p w14:paraId="47D0616D" w14:textId="77777777" w:rsidR="00382F71" w:rsidRDefault="00382F71">
      <w:pPr>
        <w:spacing w:line="470" w:lineRule="atLeast"/>
        <w:sectPr w:rsidR="00382F71">
          <w:pgSz w:w="11910" w:h="16840"/>
          <w:pgMar w:top="1260" w:right="940" w:bottom="680" w:left="820" w:header="0" w:footer="406" w:gutter="0"/>
          <w:cols w:space="720"/>
        </w:sectPr>
      </w:pPr>
    </w:p>
    <w:p w14:paraId="203677FA" w14:textId="77777777" w:rsidR="00382F71" w:rsidRDefault="00000000">
      <w:pPr>
        <w:pStyle w:val="a3"/>
        <w:spacing w:before="49"/>
        <w:ind w:left="471"/>
      </w:pPr>
      <w:r>
        <w:rPr>
          <w:spacing w:val="-1"/>
        </w:rPr>
        <w:lastRenderedPageBreak/>
        <w:t xml:space="preserve">因为 </w:t>
      </w:r>
      <w:r>
        <w:rPr>
          <w:rFonts w:ascii="Calibri" w:eastAsia="Calibri"/>
        </w:rPr>
        <w:t>B</w:t>
      </w:r>
      <w:r>
        <w:rPr>
          <w:rFonts w:ascii="Calibri" w:eastAsia="Calibri"/>
          <w:spacing w:val="2"/>
        </w:rPr>
        <w:t xml:space="preserve"> </w:t>
      </w:r>
      <w:r>
        <w:t>不参加，</w:t>
      </w:r>
    </w:p>
    <w:p w14:paraId="64A58271" w14:textId="77777777" w:rsidR="00382F71" w:rsidRDefault="00382F71">
      <w:pPr>
        <w:pStyle w:val="a3"/>
        <w:spacing w:before="6"/>
        <w:rPr>
          <w:sz w:val="15"/>
        </w:rPr>
      </w:pPr>
    </w:p>
    <w:p w14:paraId="3C8A13F9" w14:textId="77777777" w:rsidR="00382F71" w:rsidRDefault="00000000">
      <w:pPr>
        <w:pStyle w:val="a3"/>
        <w:spacing w:line="417" w:lineRule="auto"/>
        <w:ind w:left="471" w:right="6559"/>
      </w:pPr>
      <w:r>
        <w:rPr>
          <w:spacing w:val="-2"/>
        </w:rPr>
        <w:t>所以 由条件</w:t>
      </w:r>
      <w:r>
        <w:t>（</w:t>
      </w:r>
      <w:r>
        <w:rPr>
          <w:rFonts w:ascii="Calibri" w:eastAsia="Calibri"/>
        </w:rPr>
        <w:t>1</w:t>
      </w:r>
      <w:r>
        <w:t>）知：</w:t>
      </w:r>
      <w:r>
        <w:rPr>
          <w:rFonts w:ascii="Calibri" w:eastAsia="Calibri"/>
        </w:rPr>
        <w:t xml:space="preserve">A </w:t>
      </w:r>
      <w:r>
        <w:t>不参加，</w:t>
      </w:r>
      <w:r>
        <w:rPr>
          <w:spacing w:val="-102"/>
        </w:rPr>
        <w:t xml:space="preserve"> </w:t>
      </w:r>
      <w:r>
        <w:t xml:space="preserve">因为 </w:t>
      </w:r>
      <w:r>
        <w:rPr>
          <w:rFonts w:ascii="Calibri" w:eastAsia="Calibri"/>
        </w:rPr>
        <w:t>A</w:t>
      </w:r>
      <w:r>
        <w:rPr>
          <w:rFonts w:ascii="Calibri" w:eastAsia="Calibri"/>
          <w:spacing w:val="5"/>
        </w:rPr>
        <w:t xml:space="preserve"> </w:t>
      </w:r>
      <w:r>
        <w:t>不参加，</w:t>
      </w:r>
      <w:r>
        <w:rPr>
          <w:rFonts w:ascii="Calibri" w:eastAsia="Calibri"/>
        </w:rPr>
        <w:t>D</w:t>
      </w:r>
      <w:r>
        <w:rPr>
          <w:rFonts w:ascii="Calibri" w:eastAsia="Calibri"/>
          <w:spacing w:val="3"/>
        </w:rPr>
        <w:t xml:space="preserve"> </w:t>
      </w:r>
      <w:r>
        <w:t>参加，</w:t>
      </w:r>
    </w:p>
    <w:p w14:paraId="182D1904" w14:textId="77777777" w:rsidR="00382F71" w:rsidRDefault="00000000">
      <w:pPr>
        <w:pStyle w:val="a3"/>
        <w:spacing w:line="417" w:lineRule="auto"/>
        <w:ind w:left="471" w:right="6579"/>
      </w:pPr>
      <w:r>
        <w:rPr>
          <w:spacing w:val="-3"/>
        </w:rPr>
        <w:t>所以 由条件</w:t>
      </w:r>
      <w:r>
        <w:t>（</w:t>
      </w:r>
      <w:r>
        <w:rPr>
          <w:rFonts w:ascii="Calibri" w:eastAsia="Calibri"/>
        </w:rPr>
        <w:t>5</w:t>
      </w:r>
      <w:r>
        <w:t>）知：</w:t>
      </w:r>
      <w:r>
        <w:rPr>
          <w:rFonts w:ascii="Calibri" w:eastAsia="Calibri"/>
        </w:rPr>
        <w:t>E</w:t>
      </w:r>
      <w:r>
        <w:rPr>
          <w:rFonts w:ascii="Calibri" w:eastAsia="Calibri"/>
          <w:spacing w:val="-2"/>
        </w:rPr>
        <w:t xml:space="preserve"> </w:t>
      </w:r>
      <w:r>
        <w:t>不参加。</w:t>
      </w:r>
      <w:r>
        <w:rPr>
          <w:spacing w:val="1"/>
          <w:w w:val="95"/>
        </w:rPr>
        <w:t>所以 有可能参加的是：</w:t>
      </w:r>
      <w:r>
        <w:rPr>
          <w:rFonts w:ascii="Calibri" w:eastAsia="Calibri"/>
          <w:w w:val="95"/>
        </w:rPr>
        <w:t>C</w:t>
      </w:r>
      <w:r>
        <w:rPr>
          <w:rFonts w:ascii="Calibri" w:eastAsia="Calibri"/>
          <w:spacing w:val="26"/>
          <w:w w:val="95"/>
        </w:rPr>
        <w:t xml:space="preserve"> </w:t>
      </w:r>
      <w:r>
        <w:rPr>
          <w:spacing w:val="-13"/>
          <w:w w:val="95"/>
        </w:rPr>
        <w:t xml:space="preserve">和 </w:t>
      </w:r>
      <w:r>
        <w:rPr>
          <w:rFonts w:ascii="Calibri" w:eastAsia="Calibri"/>
          <w:w w:val="95"/>
        </w:rPr>
        <w:t>D</w:t>
      </w:r>
      <w:r>
        <w:rPr>
          <w:w w:val="95"/>
        </w:rPr>
        <w:t>。</w:t>
      </w:r>
    </w:p>
    <w:p w14:paraId="152574F7" w14:textId="77777777" w:rsidR="00382F71" w:rsidRDefault="00382F71">
      <w:pPr>
        <w:pStyle w:val="a3"/>
        <w:spacing w:before="8"/>
        <w:rPr>
          <w:sz w:val="16"/>
        </w:rPr>
      </w:pPr>
    </w:p>
    <w:p w14:paraId="5904D848" w14:textId="77777777" w:rsidR="00382F71" w:rsidRDefault="00000000">
      <w:pPr>
        <w:pStyle w:val="4"/>
        <w:numPr>
          <w:ilvl w:val="2"/>
          <w:numId w:val="252"/>
        </w:numPr>
        <w:tabs>
          <w:tab w:val="left" w:pos="1731"/>
          <w:tab w:val="left" w:pos="1732"/>
        </w:tabs>
        <w:spacing w:line="417" w:lineRule="auto"/>
        <w:ind w:right="209"/>
      </w:pPr>
      <w:bookmarkStart w:id="1635" w:name="15.1.14一天张三的店里来了一位顾客，挑了25元的货。顾客拿出100元，张三"/>
      <w:bookmarkStart w:id="1636" w:name="_bookmark815"/>
      <w:bookmarkEnd w:id="1635"/>
      <w:bookmarkEnd w:id="1636"/>
      <w:r>
        <w:rPr>
          <w:color w:val="4AACC5"/>
          <w:spacing w:val="-7"/>
        </w:rPr>
        <w:t xml:space="preserve">一天张三的店里来了一位顾客，挑了 </w:t>
      </w:r>
      <w:r>
        <w:rPr>
          <w:color w:val="4AACC5"/>
          <w:spacing w:val="-3"/>
        </w:rPr>
        <w:t>25</w:t>
      </w:r>
      <w:r>
        <w:rPr>
          <w:color w:val="4AACC5"/>
          <w:spacing w:val="7"/>
        </w:rPr>
        <w:t xml:space="preserve"> </w:t>
      </w:r>
      <w:r>
        <w:rPr>
          <w:color w:val="4AACC5"/>
          <w:spacing w:val="-11"/>
        </w:rPr>
        <w:t xml:space="preserve">元的货。顾客拿出 </w:t>
      </w:r>
      <w:r>
        <w:rPr>
          <w:color w:val="4AACC5"/>
          <w:spacing w:val="-2"/>
        </w:rPr>
        <w:t>100</w:t>
      </w:r>
      <w:r>
        <w:rPr>
          <w:color w:val="4AACC5"/>
          <w:spacing w:val="7"/>
        </w:rPr>
        <w:t xml:space="preserve"> </w:t>
      </w:r>
      <w:r>
        <w:rPr>
          <w:color w:val="4AACC5"/>
          <w:spacing w:val="-2"/>
        </w:rPr>
        <w:t>元，</w:t>
      </w:r>
      <w:r>
        <w:rPr>
          <w:color w:val="4AACC5"/>
          <w:spacing w:val="-137"/>
        </w:rPr>
        <w:t xml:space="preserve"> </w:t>
      </w:r>
      <w:r>
        <w:rPr>
          <w:color w:val="4AACC5"/>
          <w:spacing w:val="-11"/>
        </w:rPr>
        <w:t xml:space="preserve">张三没零钱找不开，就到隔壁店里把这 </w:t>
      </w:r>
      <w:r>
        <w:rPr>
          <w:color w:val="4AACC5"/>
        </w:rPr>
        <w:t>100</w:t>
      </w:r>
      <w:r>
        <w:rPr>
          <w:color w:val="4AACC5"/>
          <w:spacing w:val="11"/>
        </w:rPr>
        <w:t xml:space="preserve"> </w:t>
      </w:r>
      <w:r>
        <w:rPr>
          <w:color w:val="4AACC5"/>
          <w:spacing w:val="-8"/>
        </w:rPr>
        <w:t>元换成零钱，回来给顾客找</w:t>
      </w:r>
      <w:r>
        <w:rPr>
          <w:color w:val="4AACC5"/>
          <w:spacing w:val="-30"/>
        </w:rPr>
        <w:t xml:space="preserve">了 </w:t>
      </w:r>
      <w:r>
        <w:rPr>
          <w:color w:val="4AACC5"/>
        </w:rPr>
        <w:t>75</w:t>
      </w:r>
      <w:r>
        <w:rPr>
          <w:color w:val="4AACC5"/>
          <w:spacing w:val="14"/>
        </w:rPr>
        <w:t xml:space="preserve"> </w:t>
      </w:r>
      <w:r>
        <w:rPr>
          <w:color w:val="4AACC5"/>
        </w:rPr>
        <w:t>元的零钱。过一会，李四回来找张三，说刚才的钱是假钱，张三马上给李四换了真钱，请问张三赔了多少？</w:t>
      </w:r>
    </w:p>
    <w:p w14:paraId="29EA36F9" w14:textId="77777777" w:rsidR="00382F71" w:rsidRDefault="00000000">
      <w:pPr>
        <w:pStyle w:val="a3"/>
        <w:spacing w:before="26"/>
        <w:ind w:left="471"/>
      </w:pPr>
      <w:r>
        <w:rPr>
          <w:rFonts w:ascii="Calibri" w:eastAsia="Calibri"/>
          <w:w w:val="95"/>
        </w:rPr>
        <w:t>75</w:t>
      </w:r>
      <w:r>
        <w:rPr>
          <w:rFonts w:ascii="Calibri" w:eastAsia="Calibri"/>
          <w:spacing w:val="27"/>
          <w:w w:val="95"/>
        </w:rPr>
        <w:t xml:space="preserve"> </w:t>
      </w:r>
      <w:r>
        <w:rPr>
          <w:spacing w:val="-8"/>
          <w:w w:val="95"/>
        </w:rPr>
        <w:t xml:space="preserve">块钱跟 </w:t>
      </w:r>
      <w:r>
        <w:rPr>
          <w:rFonts w:ascii="Calibri" w:eastAsia="Calibri"/>
          <w:w w:val="95"/>
        </w:rPr>
        <w:t>25</w:t>
      </w:r>
      <w:r>
        <w:rPr>
          <w:rFonts w:ascii="Calibri" w:eastAsia="Calibri"/>
          <w:spacing w:val="28"/>
          <w:w w:val="95"/>
        </w:rPr>
        <w:t xml:space="preserve"> </w:t>
      </w:r>
      <w:r>
        <w:rPr>
          <w:w w:val="95"/>
        </w:rPr>
        <w:t>元的货</w:t>
      </w:r>
    </w:p>
    <w:p w14:paraId="194BA8C1" w14:textId="77777777" w:rsidR="00382F71" w:rsidRDefault="00382F71">
      <w:pPr>
        <w:pStyle w:val="a3"/>
        <w:rPr>
          <w:sz w:val="22"/>
        </w:rPr>
      </w:pPr>
    </w:p>
    <w:p w14:paraId="0695B3BB" w14:textId="77777777" w:rsidR="00382F71" w:rsidRDefault="00382F71">
      <w:pPr>
        <w:pStyle w:val="a3"/>
        <w:rPr>
          <w:sz w:val="22"/>
        </w:rPr>
      </w:pPr>
    </w:p>
    <w:p w14:paraId="381CC894" w14:textId="77777777" w:rsidR="00382F71" w:rsidRDefault="00382F71">
      <w:pPr>
        <w:pStyle w:val="a3"/>
        <w:spacing w:before="9"/>
        <w:rPr>
          <w:sz w:val="24"/>
        </w:rPr>
      </w:pPr>
    </w:p>
    <w:p w14:paraId="43479FB8" w14:textId="77777777" w:rsidR="00382F71" w:rsidRDefault="00000000">
      <w:pPr>
        <w:pStyle w:val="a5"/>
        <w:numPr>
          <w:ilvl w:val="2"/>
          <w:numId w:val="252"/>
        </w:numPr>
        <w:tabs>
          <w:tab w:val="left" w:pos="1731"/>
          <w:tab w:val="left" w:pos="1732"/>
        </w:tabs>
        <w:spacing w:line="417" w:lineRule="auto"/>
        <w:ind w:right="351"/>
        <w:rPr>
          <w:sz w:val="28"/>
        </w:rPr>
      </w:pPr>
      <w:bookmarkStart w:id="1637" w:name="15.1.15如果20分钟前离上午9点钟的分数钟，等于现在离上午12点的分钟数的"/>
      <w:bookmarkStart w:id="1638" w:name="_bookmark816"/>
      <w:bookmarkEnd w:id="1637"/>
      <w:bookmarkEnd w:id="1638"/>
      <w:r>
        <w:rPr>
          <w:color w:val="4AACC5"/>
          <w:spacing w:val="-23"/>
          <w:sz w:val="28"/>
        </w:rPr>
        <w:t xml:space="preserve">如果 </w:t>
      </w:r>
      <w:r>
        <w:rPr>
          <w:rFonts w:ascii="Calibri" w:eastAsia="Calibri"/>
          <w:b/>
          <w:color w:val="4AACC5"/>
          <w:sz w:val="28"/>
        </w:rPr>
        <w:t>20</w:t>
      </w:r>
      <w:r>
        <w:rPr>
          <w:rFonts w:ascii="Calibri" w:eastAsia="Calibri"/>
          <w:b/>
          <w:color w:val="4AACC5"/>
          <w:spacing w:val="7"/>
          <w:sz w:val="28"/>
        </w:rPr>
        <w:t xml:space="preserve"> </w:t>
      </w:r>
      <w:proofErr w:type="gramStart"/>
      <w:r>
        <w:rPr>
          <w:color w:val="4AACC5"/>
          <w:spacing w:val="-10"/>
          <w:sz w:val="28"/>
        </w:rPr>
        <w:t>分钟前离上午</w:t>
      </w:r>
      <w:proofErr w:type="gramEnd"/>
      <w:r>
        <w:rPr>
          <w:color w:val="4AACC5"/>
          <w:spacing w:val="-10"/>
          <w:sz w:val="28"/>
        </w:rPr>
        <w:t xml:space="preserve"> </w:t>
      </w:r>
      <w:r>
        <w:rPr>
          <w:rFonts w:ascii="Calibri" w:eastAsia="Calibri"/>
          <w:b/>
          <w:color w:val="4AACC5"/>
          <w:sz w:val="28"/>
        </w:rPr>
        <w:t>9</w:t>
      </w:r>
      <w:r>
        <w:rPr>
          <w:rFonts w:ascii="Calibri" w:eastAsia="Calibri"/>
          <w:b/>
          <w:color w:val="4AACC5"/>
          <w:spacing w:val="8"/>
          <w:sz w:val="28"/>
        </w:rPr>
        <w:t xml:space="preserve"> </w:t>
      </w:r>
      <w:r>
        <w:rPr>
          <w:color w:val="4AACC5"/>
          <w:spacing w:val="-15"/>
          <w:sz w:val="28"/>
        </w:rPr>
        <w:t xml:space="preserve">点钟的分数钟，等于现在离上午 </w:t>
      </w:r>
      <w:r>
        <w:rPr>
          <w:rFonts w:ascii="Calibri" w:eastAsia="Calibri"/>
          <w:b/>
          <w:color w:val="4AACC5"/>
          <w:sz w:val="28"/>
        </w:rPr>
        <w:t>12</w:t>
      </w:r>
      <w:r>
        <w:rPr>
          <w:rFonts w:ascii="Calibri" w:eastAsia="Calibri"/>
          <w:b/>
          <w:color w:val="4AACC5"/>
          <w:spacing w:val="9"/>
          <w:sz w:val="28"/>
        </w:rPr>
        <w:t xml:space="preserve"> </w:t>
      </w:r>
      <w:r>
        <w:rPr>
          <w:color w:val="4AACC5"/>
          <w:sz w:val="28"/>
        </w:rPr>
        <w:t>点的分</w:t>
      </w:r>
      <w:r>
        <w:rPr>
          <w:color w:val="4AACC5"/>
          <w:spacing w:val="-18"/>
          <w:sz w:val="28"/>
        </w:rPr>
        <w:t xml:space="preserve">钟数的 </w:t>
      </w:r>
      <w:r>
        <w:rPr>
          <w:rFonts w:ascii="Calibri" w:eastAsia="Calibri"/>
          <w:b/>
          <w:color w:val="4AACC5"/>
          <w:sz w:val="28"/>
        </w:rPr>
        <w:t>3</w:t>
      </w:r>
      <w:r>
        <w:rPr>
          <w:rFonts w:ascii="Calibri" w:eastAsia="Calibri"/>
          <w:b/>
          <w:color w:val="4AACC5"/>
          <w:spacing w:val="5"/>
          <w:sz w:val="28"/>
        </w:rPr>
        <w:t xml:space="preserve"> </w:t>
      </w:r>
      <w:r>
        <w:rPr>
          <w:color w:val="4AACC5"/>
          <w:spacing w:val="-8"/>
          <w:sz w:val="28"/>
        </w:rPr>
        <w:t xml:space="preserve">倍，那么现在离上午 </w:t>
      </w:r>
      <w:r>
        <w:rPr>
          <w:rFonts w:ascii="Calibri" w:eastAsia="Calibri"/>
          <w:b/>
          <w:color w:val="4AACC5"/>
          <w:sz w:val="28"/>
        </w:rPr>
        <w:t>12</w:t>
      </w:r>
      <w:r>
        <w:rPr>
          <w:rFonts w:ascii="Calibri" w:eastAsia="Calibri"/>
          <w:b/>
          <w:color w:val="4AACC5"/>
          <w:spacing w:val="6"/>
          <w:sz w:val="28"/>
        </w:rPr>
        <w:t xml:space="preserve"> </w:t>
      </w:r>
      <w:r>
        <w:rPr>
          <w:color w:val="4AACC5"/>
          <w:sz w:val="28"/>
        </w:rPr>
        <w:t>点还有多少分钟？）</w:t>
      </w:r>
    </w:p>
    <w:p w14:paraId="2DC73A66" w14:textId="77777777" w:rsidR="00382F71" w:rsidRDefault="00000000">
      <w:pPr>
        <w:pStyle w:val="a3"/>
        <w:spacing w:before="26"/>
        <w:ind w:left="471"/>
      </w:pPr>
      <w:r>
        <w:rPr>
          <w:w w:val="95"/>
        </w:rPr>
        <w:t>（</w:t>
      </w:r>
      <w:r>
        <w:rPr>
          <w:spacing w:val="-6"/>
          <w:w w:val="95"/>
        </w:rPr>
        <w:t xml:space="preserve">十一点 </w:t>
      </w:r>
      <w:r>
        <w:rPr>
          <w:rFonts w:ascii="Calibri" w:eastAsia="Calibri"/>
          <w:w w:val="95"/>
        </w:rPr>
        <w:t>20</w:t>
      </w:r>
      <w:r>
        <w:rPr>
          <w:rFonts w:ascii="Calibri" w:eastAsia="Calibri"/>
          <w:spacing w:val="28"/>
          <w:w w:val="95"/>
        </w:rPr>
        <w:t xml:space="preserve"> </w:t>
      </w:r>
      <w:r>
        <w:rPr>
          <w:w w:val="95"/>
        </w:rPr>
        <w:t>分）</w:t>
      </w:r>
      <w:r>
        <w:rPr>
          <w:rFonts w:ascii="Calibri" w:eastAsia="Calibri"/>
          <w:w w:val="95"/>
        </w:rPr>
        <w:t>40</w:t>
      </w:r>
      <w:r>
        <w:rPr>
          <w:rFonts w:ascii="Calibri" w:eastAsia="Calibri"/>
          <w:spacing w:val="32"/>
          <w:w w:val="95"/>
        </w:rPr>
        <w:t xml:space="preserve"> </w:t>
      </w:r>
      <w:r>
        <w:rPr>
          <w:w w:val="95"/>
        </w:rPr>
        <w:t>分钟</w:t>
      </w:r>
    </w:p>
    <w:p w14:paraId="4F182BC0" w14:textId="77777777" w:rsidR="00382F71" w:rsidRDefault="00382F71">
      <w:pPr>
        <w:sectPr w:rsidR="00382F71">
          <w:pgSz w:w="11910" w:h="16840"/>
          <w:pgMar w:top="1260" w:right="940" w:bottom="680" w:left="820" w:header="0" w:footer="406" w:gutter="0"/>
          <w:cols w:space="720"/>
        </w:sectPr>
      </w:pPr>
    </w:p>
    <w:p w14:paraId="6D5356A3" w14:textId="77777777" w:rsidR="00382F71" w:rsidRDefault="00000000">
      <w:pPr>
        <w:pStyle w:val="1"/>
        <w:numPr>
          <w:ilvl w:val="0"/>
          <w:numId w:val="254"/>
        </w:numPr>
        <w:tabs>
          <w:tab w:val="left" w:pos="892"/>
        </w:tabs>
        <w:spacing w:before="25"/>
        <w:ind w:hanging="421"/>
      </w:pPr>
      <w:bookmarkStart w:id="1639" w:name="16人力资源"/>
      <w:bookmarkStart w:id="1640" w:name="_bookmark817"/>
      <w:bookmarkEnd w:id="1639"/>
      <w:bookmarkEnd w:id="1640"/>
      <w:r>
        <w:lastRenderedPageBreak/>
        <w:t>人力资源</w:t>
      </w:r>
    </w:p>
    <w:p w14:paraId="312FAF04" w14:textId="77777777" w:rsidR="00382F71" w:rsidRDefault="00382F71">
      <w:pPr>
        <w:pStyle w:val="a3"/>
        <w:spacing w:before="5"/>
        <w:rPr>
          <w:sz w:val="46"/>
        </w:rPr>
      </w:pPr>
    </w:p>
    <w:p w14:paraId="0D59F36A" w14:textId="77777777" w:rsidR="00382F71" w:rsidRDefault="00000000">
      <w:pPr>
        <w:pStyle w:val="2"/>
        <w:numPr>
          <w:ilvl w:val="1"/>
          <w:numId w:val="254"/>
        </w:numPr>
        <w:tabs>
          <w:tab w:val="left" w:pos="1312"/>
        </w:tabs>
        <w:spacing w:before="0"/>
        <w:ind w:hanging="841"/>
      </w:pPr>
      <w:bookmarkStart w:id="1641" w:name="16.1人力资源"/>
      <w:bookmarkStart w:id="1642" w:name="_bookmark818"/>
      <w:bookmarkEnd w:id="1641"/>
      <w:bookmarkEnd w:id="1642"/>
      <w:r>
        <w:rPr>
          <w:color w:val="1F487C"/>
        </w:rPr>
        <w:t>人力资源</w:t>
      </w:r>
    </w:p>
    <w:p w14:paraId="4EDBDD82" w14:textId="77777777" w:rsidR="00382F71" w:rsidRDefault="00382F71">
      <w:pPr>
        <w:pStyle w:val="a3"/>
        <w:spacing w:before="12"/>
        <w:rPr>
          <w:sz w:val="39"/>
        </w:rPr>
      </w:pPr>
    </w:p>
    <w:p w14:paraId="63CDA050" w14:textId="77777777" w:rsidR="00382F71" w:rsidRDefault="00000000">
      <w:pPr>
        <w:pStyle w:val="4"/>
        <w:numPr>
          <w:ilvl w:val="2"/>
          <w:numId w:val="254"/>
        </w:numPr>
        <w:tabs>
          <w:tab w:val="left" w:pos="1192"/>
        </w:tabs>
        <w:ind w:hanging="721"/>
      </w:pPr>
      <w:bookmarkStart w:id="1643" w:name="16.1.1你的测试职业发展是什么？"/>
      <w:bookmarkStart w:id="1644" w:name="_bookmark819"/>
      <w:bookmarkEnd w:id="1643"/>
      <w:bookmarkEnd w:id="1644"/>
      <w:r>
        <w:rPr>
          <w:color w:val="4AACC5"/>
        </w:rPr>
        <w:t>你的测试职业发展是什么？你自认为做测试的优势在哪里？</w:t>
      </w:r>
    </w:p>
    <w:p w14:paraId="628BFFF7" w14:textId="77777777" w:rsidR="00382F71" w:rsidRDefault="00382F71">
      <w:pPr>
        <w:pStyle w:val="a3"/>
        <w:spacing w:before="10"/>
        <w:rPr>
          <w:sz w:val="22"/>
        </w:rPr>
      </w:pPr>
    </w:p>
    <w:p w14:paraId="2FE79DF1" w14:textId="77777777" w:rsidR="00382F71" w:rsidRDefault="00000000">
      <w:pPr>
        <w:pStyle w:val="a3"/>
        <w:spacing w:before="1" w:line="417" w:lineRule="auto"/>
        <w:ind w:left="471" w:right="351" w:firstLine="420"/>
        <w:jc w:val="both"/>
      </w:pPr>
      <w:r>
        <w:rPr>
          <w:color w:val="333333"/>
          <w:w w:val="95"/>
        </w:rPr>
        <w:t>测试经验越多，测试能力越高。所以我的职业发展是需要时间累积的，</w:t>
      </w:r>
      <w:proofErr w:type="gramStart"/>
      <w:r>
        <w:rPr>
          <w:color w:val="333333"/>
          <w:w w:val="95"/>
        </w:rPr>
        <w:t>一</w:t>
      </w:r>
      <w:proofErr w:type="gramEnd"/>
      <w:r>
        <w:rPr>
          <w:color w:val="333333"/>
          <w:w w:val="95"/>
        </w:rPr>
        <w:t>步步向着高级测试工程</w:t>
      </w:r>
      <w:r>
        <w:rPr>
          <w:color w:val="333333"/>
          <w:spacing w:val="225"/>
        </w:rPr>
        <w:t xml:space="preserve"> </w:t>
      </w:r>
      <w:r>
        <w:rPr>
          <w:color w:val="333333"/>
          <w:w w:val="95"/>
        </w:rPr>
        <w:t>师奔去。而且我也有初步的职业规划，前</w:t>
      </w:r>
      <w:r>
        <w:rPr>
          <w:color w:val="333333"/>
          <w:spacing w:val="171"/>
        </w:rPr>
        <w:t xml:space="preserve"> </w:t>
      </w:r>
      <w:r>
        <w:rPr>
          <w:rFonts w:ascii="Calibri" w:eastAsia="Calibri"/>
          <w:color w:val="333333"/>
          <w:w w:val="95"/>
        </w:rPr>
        <w:t>3</w:t>
      </w:r>
      <w:r>
        <w:rPr>
          <w:rFonts w:ascii="Calibri" w:eastAsia="Calibri"/>
          <w:color w:val="333333"/>
          <w:spacing w:val="44"/>
        </w:rPr>
        <w:t xml:space="preserve">  </w:t>
      </w:r>
      <w:r>
        <w:rPr>
          <w:color w:val="333333"/>
          <w:w w:val="95"/>
        </w:rPr>
        <w:t>年累积测试经验，</w:t>
      </w:r>
      <w:proofErr w:type="gramStart"/>
      <w:r>
        <w:rPr>
          <w:color w:val="333333"/>
          <w:w w:val="95"/>
        </w:rPr>
        <w:t>按如何</w:t>
      </w:r>
      <w:proofErr w:type="gramEnd"/>
      <w:r>
        <w:rPr>
          <w:color w:val="333333"/>
          <w:w w:val="95"/>
        </w:rPr>
        <w:t>做好测试工程师的要求自己，不</w:t>
      </w:r>
      <w:r>
        <w:rPr>
          <w:color w:val="333333"/>
        </w:rPr>
        <w:t>断的更新自己改正自己，做好测试任务。</w:t>
      </w:r>
    </w:p>
    <w:p w14:paraId="63A30003" w14:textId="77777777" w:rsidR="00382F71" w:rsidRDefault="00000000">
      <w:pPr>
        <w:pStyle w:val="a3"/>
        <w:spacing w:line="417" w:lineRule="auto"/>
        <w:ind w:left="471" w:right="351" w:firstLine="424"/>
      </w:pPr>
      <w:r>
        <w:rPr>
          <w:color w:val="333333"/>
          <w:w w:val="95"/>
        </w:rPr>
        <w:t>优势在于我对测试坚定不移的信心和热情，虽然经验还不够，但测试需要的基本技能我有信心在</w:t>
      </w:r>
      <w:r>
        <w:rPr>
          <w:color w:val="333333"/>
          <w:spacing w:val="211"/>
        </w:rPr>
        <w:t xml:space="preserve"> </w:t>
      </w:r>
      <w:r>
        <w:rPr>
          <w:color w:val="333333"/>
        </w:rPr>
        <w:t>工作中得以发挥。</w:t>
      </w:r>
    </w:p>
    <w:p w14:paraId="7F446EA5" w14:textId="77777777" w:rsidR="00382F71" w:rsidRDefault="00382F71">
      <w:pPr>
        <w:pStyle w:val="a3"/>
        <w:spacing w:before="7"/>
        <w:rPr>
          <w:sz w:val="16"/>
        </w:rPr>
      </w:pPr>
    </w:p>
    <w:p w14:paraId="7F559DEF" w14:textId="77777777" w:rsidR="00382F71" w:rsidRDefault="00000000">
      <w:pPr>
        <w:pStyle w:val="5"/>
        <w:numPr>
          <w:ilvl w:val="2"/>
          <w:numId w:val="254"/>
        </w:numPr>
        <w:tabs>
          <w:tab w:val="left" w:pos="1192"/>
        </w:tabs>
        <w:ind w:hanging="721"/>
      </w:pPr>
      <w:bookmarkStart w:id="1645" w:name="16.1.2你找工作时，最重要的考虑因素为何？"/>
      <w:bookmarkStart w:id="1646" w:name="_bookmark820"/>
      <w:bookmarkEnd w:id="1645"/>
      <w:bookmarkEnd w:id="1646"/>
      <w:r>
        <w:rPr>
          <w:color w:val="4AACC5"/>
        </w:rPr>
        <w:t>你找工作时，最重要的考虑因素为何？</w:t>
      </w:r>
    </w:p>
    <w:p w14:paraId="1298CC8B" w14:textId="77777777" w:rsidR="00382F71" w:rsidRDefault="00382F71">
      <w:pPr>
        <w:pStyle w:val="a3"/>
        <w:rPr>
          <w:sz w:val="40"/>
        </w:rPr>
      </w:pPr>
    </w:p>
    <w:p w14:paraId="0AEBA792" w14:textId="77777777" w:rsidR="00382F71" w:rsidRDefault="00000000">
      <w:pPr>
        <w:pStyle w:val="a3"/>
        <w:ind w:left="891"/>
      </w:pPr>
      <w:r>
        <w:rPr>
          <w:color w:val="333333"/>
          <w:w w:val="95"/>
        </w:rPr>
        <w:t>工作的性质和内容是否能让我发挥所长，并不断成长。</w:t>
      </w:r>
    </w:p>
    <w:p w14:paraId="0D8852ED" w14:textId="77777777" w:rsidR="00382F71" w:rsidRDefault="00382F71">
      <w:pPr>
        <w:pStyle w:val="a3"/>
        <w:rPr>
          <w:sz w:val="20"/>
        </w:rPr>
      </w:pPr>
    </w:p>
    <w:p w14:paraId="41E1FB21" w14:textId="77777777" w:rsidR="00382F71" w:rsidRDefault="00382F71">
      <w:pPr>
        <w:pStyle w:val="a3"/>
        <w:spacing w:before="1"/>
        <w:rPr>
          <w:sz w:val="20"/>
        </w:rPr>
      </w:pPr>
    </w:p>
    <w:p w14:paraId="156C0133" w14:textId="77777777" w:rsidR="00382F71" w:rsidRDefault="00000000">
      <w:pPr>
        <w:pStyle w:val="5"/>
        <w:numPr>
          <w:ilvl w:val="2"/>
          <w:numId w:val="254"/>
        </w:numPr>
        <w:tabs>
          <w:tab w:val="left" w:pos="1192"/>
        </w:tabs>
        <w:ind w:hanging="721"/>
      </w:pPr>
      <w:bookmarkStart w:id="1647" w:name="16.1.3为什么我们应该录取你？"/>
      <w:bookmarkStart w:id="1648" w:name="_bookmark821"/>
      <w:bookmarkEnd w:id="1647"/>
      <w:bookmarkEnd w:id="1648"/>
      <w:r>
        <w:rPr>
          <w:color w:val="4AACC5"/>
        </w:rPr>
        <w:t>为什么我们应该录取你？</w:t>
      </w:r>
    </w:p>
    <w:p w14:paraId="6B76BDB1" w14:textId="77777777" w:rsidR="00382F71" w:rsidRDefault="00382F71">
      <w:pPr>
        <w:pStyle w:val="a3"/>
        <w:spacing w:before="10"/>
        <w:rPr>
          <w:sz w:val="39"/>
        </w:rPr>
      </w:pPr>
    </w:p>
    <w:p w14:paraId="45582A09" w14:textId="77777777" w:rsidR="00382F71" w:rsidRDefault="00000000">
      <w:pPr>
        <w:pStyle w:val="a3"/>
        <w:ind w:left="891"/>
      </w:pPr>
      <w:r>
        <w:rPr>
          <w:color w:val="333333"/>
          <w:w w:val="95"/>
        </w:rPr>
        <w:t>您可以由我过去的工作表现所呈现的客观数据，明显地看出我全力以赴的工作态度。</w:t>
      </w:r>
    </w:p>
    <w:p w14:paraId="62516320" w14:textId="77777777" w:rsidR="00382F71" w:rsidRDefault="00382F71">
      <w:pPr>
        <w:pStyle w:val="a3"/>
        <w:rPr>
          <w:sz w:val="20"/>
        </w:rPr>
      </w:pPr>
    </w:p>
    <w:p w14:paraId="6754A3E1" w14:textId="77777777" w:rsidR="00382F71" w:rsidRDefault="00382F71">
      <w:pPr>
        <w:pStyle w:val="a3"/>
        <w:spacing w:before="1"/>
        <w:rPr>
          <w:sz w:val="20"/>
        </w:rPr>
      </w:pPr>
    </w:p>
    <w:p w14:paraId="351FE61A" w14:textId="77777777" w:rsidR="00382F71" w:rsidRDefault="00000000">
      <w:pPr>
        <w:pStyle w:val="5"/>
        <w:numPr>
          <w:ilvl w:val="2"/>
          <w:numId w:val="254"/>
        </w:numPr>
        <w:tabs>
          <w:tab w:val="left" w:pos="1192"/>
        </w:tabs>
        <w:ind w:hanging="721"/>
      </w:pPr>
      <w:bookmarkStart w:id="1649" w:name="16.1.4请谈谈你个人的最大特色。"/>
      <w:bookmarkStart w:id="1650" w:name="_bookmark822"/>
      <w:bookmarkEnd w:id="1649"/>
      <w:bookmarkEnd w:id="1650"/>
      <w:r>
        <w:rPr>
          <w:color w:val="4AACC5"/>
        </w:rPr>
        <w:t>请谈谈你个人的最大特色。</w:t>
      </w:r>
    </w:p>
    <w:p w14:paraId="23CB347C" w14:textId="77777777" w:rsidR="00382F71" w:rsidRDefault="00382F71">
      <w:pPr>
        <w:pStyle w:val="a3"/>
        <w:spacing w:before="10"/>
        <w:rPr>
          <w:sz w:val="22"/>
        </w:rPr>
      </w:pPr>
    </w:p>
    <w:p w14:paraId="45A94600" w14:textId="77777777" w:rsidR="00382F71" w:rsidRDefault="00000000">
      <w:pPr>
        <w:pStyle w:val="a3"/>
        <w:ind w:left="891"/>
      </w:pPr>
      <w:r>
        <w:rPr>
          <w:color w:val="333333"/>
          <w:w w:val="95"/>
        </w:rPr>
        <w:t>我的坚持度很高，事情没有做到一个令人满意的结果，绝不罢手。</w:t>
      </w:r>
    </w:p>
    <w:p w14:paraId="09EF3662" w14:textId="77777777" w:rsidR="00382F71" w:rsidRDefault="00382F71">
      <w:pPr>
        <w:pStyle w:val="a3"/>
        <w:rPr>
          <w:sz w:val="20"/>
        </w:rPr>
      </w:pPr>
    </w:p>
    <w:p w14:paraId="390612E9" w14:textId="77777777" w:rsidR="00382F71" w:rsidRDefault="00000000">
      <w:pPr>
        <w:pStyle w:val="5"/>
        <w:numPr>
          <w:ilvl w:val="2"/>
          <w:numId w:val="254"/>
        </w:numPr>
        <w:tabs>
          <w:tab w:val="left" w:pos="1192"/>
        </w:tabs>
        <w:spacing w:before="156"/>
        <w:ind w:hanging="721"/>
      </w:pPr>
      <w:bookmarkStart w:id="1651" w:name="16.1.5一个测试工程师应具备那些素质和技能？"/>
      <w:bookmarkStart w:id="1652" w:name="_bookmark823"/>
      <w:bookmarkEnd w:id="1651"/>
      <w:bookmarkEnd w:id="1652"/>
      <w:r>
        <w:rPr>
          <w:color w:val="4AACC5"/>
        </w:rPr>
        <w:t>一个测试工程师应具备那些素质和技能？</w:t>
      </w:r>
    </w:p>
    <w:p w14:paraId="39104F29" w14:textId="77777777" w:rsidR="00382F71" w:rsidRDefault="00382F71">
      <w:pPr>
        <w:pStyle w:val="a3"/>
        <w:spacing w:before="10"/>
        <w:rPr>
          <w:sz w:val="22"/>
        </w:rPr>
      </w:pPr>
    </w:p>
    <w:p w14:paraId="41B99B8E" w14:textId="77777777" w:rsidR="00382F71" w:rsidRDefault="00000000">
      <w:pPr>
        <w:pStyle w:val="a3"/>
        <w:ind w:left="471"/>
      </w:pPr>
      <w:r>
        <w:rPr>
          <w:rFonts w:ascii="Calibri" w:eastAsia="Calibri"/>
        </w:rPr>
        <w:t>1</w:t>
      </w:r>
      <w:r>
        <w:rPr>
          <w:spacing w:val="-1"/>
        </w:rPr>
        <w:t>、掌握基本的测试基础理论 ；</w:t>
      </w:r>
    </w:p>
    <w:p w14:paraId="08917141" w14:textId="77777777" w:rsidR="00382F71" w:rsidRDefault="00382F71">
      <w:pPr>
        <w:pStyle w:val="a3"/>
        <w:spacing w:before="7"/>
        <w:rPr>
          <w:sz w:val="15"/>
        </w:rPr>
      </w:pPr>
    </w:p>
    <w:p w14:paraId="4EB275D9" w14:textId="77777777" w:rsidR="00382F71" w:rsidRDefault="00000000">
      <w:pPr>
        <w:pStyle w:val="a3"/>
        <w:ind w:left="471"/>
      </w:pPr>
      <w:r>
        <w:rPr>
          <w:rFonts w:ascii="Calibri" w:eastAsia="Calibri"/>
        </w:rPr>
        <w:t>2</w:t>
      </w:r>
      <w:r>
        <w:t>、本着找出软件存在的问题的态度进行测试</w:t>
      </w:r>
      <w:r>
        <w:rPr>
          <w:rFonts w:ascii="Calibri" w:eastAsia="Calibri"/>
        </w:rPr>
        <w:t>,</w:t>
      </w:r>
      <w:r>
        <w:t>即客观吧</w:t>
      </w:r>
      <w:r>
        <w:rPr>
          <w:rFonts w:ascii="Calibri" w:eastAsia="Calibri"/>
        </w:rPr>
        <w:t>,</w:t>
      </w:r>
      <w:r>
        <w:t>不要以挑刺形象出现</w:t>
      </w:r>
    </w:p>
    <w:p w14:paraId="2F5FD841" w14:textId="77777777" w:rsidR="00382F71" w:rsidRDefault="00382F71">
      <w:pPr>
        <w:pStyle w:val="a3"/>
        <w:spacing w:before="6"/>
        <w:rPr>
          <w:sz w:val="15"/>
        </w:rPr>
      </w:pPr>
    </w:p>
    <w:p w14:paraId="0AF807F7" w14:textId="77777777" w:rsidR="00382F71" w:rsidRDefault="00000000">
      <w:pPr>
        <w:pStyle w:val="a3"/>
        <w:spacing w:before="1"/>
        <w:ind w:left="471"/>
      </w:pPr>
      <w:r>
        <w:rPr>
          <w:rFonts w:ascii="Calibri" w:eastAsia="Calibri"/>
        </w:rPr>
        <w:t>3</w:t>
      </w:r>
      <w:r>
        <w:rPr>
          <w:spacing w:val="-1"/>
        </w:rPr>
        <w:t>、可熟练阅读需求规格说明书等文档 ；</w:t>
      </w:r>
    </w:p>
    <w:p w14:paraId="685633BE" w14:textId="77777777" w:rsidR="00382F71" w:rsidRDefault="00382F71">
      <w:pPr>
        <w:pStyle w:val="a3"/>
        <w:spacing w:before="6"/>
        <w:rPr>
          <w:sz w:val="15"/>
        </w:rPr>
      </w:pPr>
    </w:p>
    <w:p w14:paraId="4E0BF5E3" w14:textId="77777777" w:rsidR="00382F71" w:rsidRDefault="00000000">
      <w:pPr>
        <w:pStyle w:val="a3"/>
        <w:ind w:left="471"/>
      </w:pPr>
      <w:r>
        <w:rPr>
          <w:rFonts w:ascii="Calibri" w:eastAsia="Calibri"/>
        </w:rPr>
        <w:t>4</w:t>
      </w:r>
      <w:r>
        <w:t>、以用户的观点看待问题</w:t>
      </w:r>
    </w:p>
    <w:p w14:paraId="3BE4D497" w14:textId="77777777" w:rsidR="00382F71" w:rsidRDefault="00382F71">
      <w:pPr>
        <w:pStyle w:val="a3"/>
        <w:spacing w:before="7"/>
        <w:rPr>
          <w:sz w:val="15"/>
        </w:rPr>
      </w:pPr>
    </w:p>
    <w:p w14:paraId="54BC7780" w14:textId="77777777" w:rsidR="00382F71" w:rsidRDefault="00000000">
      <w:pPr>
        <w:pStyle w:val="a3"/>
        <w:ind w:left="471"/>
      </w:pPr>
      <w:r>
        <w:rPr>
          <w:rFonts w:ascii="Calibri" w:eastAsia="Calibri"/>
        </w:rPr>
        <w:t>5</w:t>
      </w:r>
      <w:r>
        <w:rPr>
          <w:spacing w:val="-1"/>
        </w:rPr>
        <w:t>、有着强烈的质量意识 ；</w:t>
      </w:r>
    </w:p>
    <w:p w14:paraId="5D4150C0" w14:textId="77777777" w:rsidR="00382F71" w:rsidRDefault="00382F71">
      <w:pPr>
        <w:pStyle w:val="a3"/>
        <w:spacing w:before="7"/>
        <w:rPr>
          <w:sz w:val="15"/>
        </w:rPr>
      </w:pPr>
    </w:p>
    <w:p w14:paraId="2DC3BB21" w14:textId="77777777" w:rsidR="00382F71" w:rsidRDefault="00000000">
      <w:pPr>
        <w:pStyle w:val="a3"/>
        <w:ind w:left="471"/>
      </w:pPr>
      <w:r>
        <w:rPr>
          <w:rFonts w:ascii="Calibri" w:eastAsia="Calibri"/>
        </w:rPr>
        <w:t>6</w:t>
      </w:r>
      <w:r>
        <w:rPr>
          <w:spacing w:val="-1"/>
        </w:rPr>
        <w:t>、细心和责任心 ；</w:t>
      </w:r>
    </w:p>
    <w:p w14:paraId="48EEB19C" w14:textId="77777777" w:rsidR="00382F71" w:rsidRDefault="00382F71">
      <w:pPr>
        <w:pStyle w:val="a3"/>
        <w:spacing w:before="6"/>
        <w:rPr>
          <w:sz w:val="15"/>
        </w:rPr>
      </w:pPr>
    </w:p>
    <w:p w14:paraId="08209899" w14:textId="77777777" w:rsidR="00382F71" w:rsidRDefault="00000000">
      <w:pPr>
        <w:pStyle w:val="a3"/>
        <w:spacing w:before="1"/>
        <w:ind w:left="471"/>
        <w:rPr>
          <w:rFonts w:ascii="Calibri" w:eastAsia="Calibri"/>
        </w:rPr>
      </w:pPr>
      <w:r>
        <w:rPr>
          <w:rFonts w:ascii="Calibri" w:eastAsia="Calibri"/>
        </w:rPr>
        <w:t>7</w:t>
      </w:r>
      <w:r>
        <w:t>、良好的有效的沟通方式</w:t>
      </w:r>
      <w:r>
        <w:rPr>
          <w:rFonts w:ascii="Calibri" w:eastAsia="Calibri"/>
        </w:rPr>
        <w:t>(</w:t>
      </w:r>
      <w:r>
        <w:t>与开发人员及客户</w:t>
      </w:r>
      <w:r>
        <w:rPr>
          <w:rFonts w:ascii="Calibri" w:eastAsia="Calibri"/>
        </w:rPr>
        <w:t>)</w:t>
      </w:r>
    </w:p>
    <w:p w14:paraId="658AE0C6" w14:textId="77777777" w:rsidR="00382F71" w:rsidRDefault="00382F71">
      <w:pPr>
        <w:pStyle w:val="a3"/>
        <w:spacing w:before="3"/>
        <w:rPr>
          <w:rFonts w:ascii="Calibri"/>
          <w:sz w:val="16"/>
        </w:rPr>
      </w:pPr>
    </w:p>
    <w:p w14:paraId="1BDDF8CE" w14:textId="77777777" w:rsidR="00382F71" w:rsidRDefault="00000000">
      <w:pPr>
        <w:pStyle w:val="a3"/>
        <w:ind w:left="471"/>
        <w:rPr>
          <w:rFonts w:ascii="Calibri" w:eastAsia="Calibri"/>
        </w:rPr>
      </w:pPr>
      <w:r>
        <w:rPr>
          <w:rFonts w:ascii="Calibri" w:eastAsia="Calibri"/>
        </w:rPr>
        <w:t>8</w:t>
      </w:r>
      <w:r>
        <w:rPr>
          <w:spacing w:val="-1"/>
        </w:rPr>
        <w:t>、具有以往的测试经验 ；能够及时准确地判断出高危险区在何处</w:t>
      </w:r>
      <w:r>
        <w:rPr>
          <w:rFonts w:ascii="Calibri" w:eastAsia="Calibri"/>
        </w:rPr>
        <w:t>.</w:t>
      </w:r>
    </w:p>
    <w:p w14:paraId="2D9EA764" w14:textId="77777777" w:rsidR="00382F71" w:rsidRDefault="00382F71">
      <w:pPr>
        <w:rPr>
          <w:rFonts w:ascii="Calibri" w:eastAsia="Calibri"/>
        </w:rPr>
        <w:sectPr w:rsidR="00382F71">
          <w:pgSz w:w="11910" w:h="16840"/>
          <w:pgMar w:top="1340" w:right="940" w:bottom="680" w:left="820" w:header="0" w:footer="406" w:gutter="0"/>
          <w:cols w:space="720"/>
        </w:sectPr>
      </w:pPr>
    </w:p>
    <w:p w14:paraId="3A8875C7" w14:textId="77777777" w:rsidR="00382F71" w:rsidRDefault="00000000">
      <w:pPr>
        <w:pStyle w:val="5"/>
        <w:numPr>
          <w:ilvl w:val="2"/>
          <w:numId w:val="254"/>
        </w:numPr>
        <w:tabs>
          <w:tab w:val="left" w:pos="1192"/>
        </w:tabs>
        <w:spacing w:before="42" w:line="417" w:lineRule="auto"/>
        <w:ind w:right="351"/>
      </w:pPr>
      <w:bookmarkStart w:id="1653" w:name="16.1.6还有问一下你是怎样保证软件质量的，也就是说你觉得怎样才能最大限度地保"/>
      <w:bookmarkStart w:id="1654" w:name="_bookmark824"/>
      <w:bookmarkEnd w:id="1653"/>
      <w:bookmarkEnd w:id="1654"/>
      <w:r>
        <w:rPr>
          <w:color w:val="4AACC5"/>
          <w:spacing w:val="-7"/>
        </w:rPr>
        <w:lastRenderedPageBreak/>
        <w:t>还有问一下你是怎样保证软件质量的，也就是说你觉得怎样才能最大限</w:t>
      </w:r>
      <w:r>
        <w:rPr>
          <w:color w:val="4AACC5"/>
        </w:rPr>
        <w:t>度地保证软件质量？</w:t>
      </w:r>
    </w:p>
    <w:p w14:paraId="201B33F4" w14:textId="77777777" w:rsidR="00382F71" w:rsidRDefault="00000000">
      <w:pPr>
        <w:pStyle w:val="a3"/>
        <w:spacing w:before="26" w:line="417" w:lineRule="auto"/>
        <w:ind w:left="471" w:right="351" w:firstLine="420"/>
        <w:jc w:val="both"/>
      </w:pPr>
      <w:r>
        <w:rPr>
          <w:w w:val="95"/>
        </w:rPr>
        <w:t>测试并不能够最大限度的保证软件的质量，软件的高质量是开发和设计出来的，而不是测试出来</w:t>
      </w:r>
      <w:r>
        <w:rPr>
          <w:spacing w:val="225"/>
        </w:rPr>
        <w:t xml:space="preserve"> </w:t>
      </w:r>
      <w:r>
        <w:rPr>
          <w:w w:val="95"/>
        </w:rPr>
        <w:t>的，它不仅要通过对软件开发流程的监控，使得软件开发的各个阶段都要按照指定的规程进行，通过</w:t>
      </w:r>
      <w:r>
        <w:rPr>
          <w:spacing w:val="246"/>
        </w:rPr>
        <w:t xml:space="preserve"> </w:t>
      </w:r>
      <w:r>
        <w:rPr>
          <w:w w:val="95"/>
        </w:rPr>
        <w:t>对各个阶段产物的评审，</w:t>
      </w:r>
      <w:r>
        <w:rPr>
          <w:rFonts w:ascii="Calibri" w:eastAsia="Calibri"/>
          <w:w w:val="95"/>
        </w:rPr>
        <w:t>QA</w:t>
      </w:r>
      <w:r>
        <w:rPr>
          <w:rFonts w:ascii="Calibri" w:eastAsia="Calibri"/>
          <w:spacing w:val="56"/>
        </w:rPr>
        <w:t xml:space="preserve">   </w:t>
      </w:r>
      <w:r>
        <w:rPr>
          <w:w w:val="95"/>
        </w:rPr>
        <w:t>对流程的监控，对功能及配置的审计来达到开发的最优化。当然测试也是</w:t>
      </w:r>
      <w:r>
        <w:t>保证软件质量的一个重要方式，是软件质量保证工程的一个重要组成部分。</w:t>
      </w:r>
    </w:p>
    <w:p w14:paraId="4EA4D741" w14:textId="77777777" w:rsidR="00382F71" w:rsidRDefault="00382F71">
      <w:pPr>
        <w:pStyle w:val="a3"/>
        <w:spacing w:before="8"/>
        <w:rPr>
          <w:sz w:val="16"/>
        </w:rPr>
      </w:pPr>
    </w:p>
    <w:p w14:paraId="24E2BA9F" w14:textId="77777777" w:rsidR="00382F71" w:rsidRDefault="00000000">
      <w:pPr>
        <w:pStyle w:val="5"/>
        <w:numPr>
          <w:ilvl w:val="2"/>
          <w:numId w:val="254"/>
        </w:numPr>
        <w:tabs>
          <w:tab w:val="left" w:pos="1192"/>
        </w:tabs>
        <w:ind w:hanging="721"/>
      </w:pPr>
      <w:bookmarkStart w:id="1655" w:name="16.1.7为什么选择测试这行？"/>
      <w:bookmarkStart w:id="1656" w:name="_bookmark825"/>
      <w:bookmarkEnd w:id="1655"/>
      <w:bookmarkEnd w:id="1656"/>
      <w:r>
        <w:rPr>
          <w:color w:val="4AACC5"/>
        </w:rPr>
        <w:t>为什么选择测试这行？</w:t>
      </w:r>
    </w:p>
    <w:p w14:paraId="291E2FB8" w14:textId="77777777" w:rsidR="00382F71" w:rsidRDefault="00382F71">
      <w:pPr>
        <w:pStyle w:val="a3"/>
        <w:spacing w:before="10"/>
        <w:rPr>
          <w:sz w:val="22"/>
        </w:rPr>
      </w:pPr>
    </w:p>
    <w:p w14:paraId="0619640A" w14:textId="77777777" w:rsidR="00382F71" w:rsidRDefault="00000000">
      <w:pPr>
        <w:pStyle w:val="a3"/>
        <w:ind w:left="471"/>
      </w:pPr>
      <w:r>
        <w:t>它是一个新兴的行业，有发展潜力，而且很锻炼人，需要掌握更多的技能，比做开发要更难</w:t>
      </w:r>
    </w:p>
    <w:p w14:paraId="171F7DF8" w14:textId="77777777" w:rsidR="00382F71" w:rsidRDefault="00382F71">
      <w:pPr>
        <w:pStyle w:val="a3"/>
        <w:rPr>
          <w:sz w:val="20"/>
        </w:rPr>
      </w:pPr>
    </w:p>
    <w:p w14:paraId="2E305E9F" w14:textId="77777777" w:rsidR="00382F71" w:rsidRDefault="00000000">
      <w:pPr>
        <w:pStyle w:val="5"/>
        <w:numPr>
          <w:ilvl w:val="2"/>
          <w:numId w:val="254"/>
        </w:numPr>
        <w:tabs>
          <w:tab w:val="left" w:pos="1192"/>
        </w:tabs>
        <w:spacing w:before="156"/>
        <w:ind w:hanging="721"/>
      </w:pPr>
      <w:bookmarkStart w:id="1657" w:name="16.1.8为什么值得他们公司雇用？"/>
      <w:bookmarkStart w:id="1658" w:name="_bookmark826"/>
      <w:bookmarkEnd w:id="1657"/>
      <w:bookmarkEnd w:id="1658"/>
      <w:r>
        <w:rPr>
          <w:color w:val="4AACC5"/>
        </w:rPr>
        <w:t>为什么值得他们公司雇用？</w:t>
      </w:r>
    </w:p>
    <w:p w14:paraId="10AAD733" w14:textId="77777777" w:rsidR="00382F71" w:rsidRDefault="00382F71">
      <w:pPr>
        <w:pStyle w:val="a3"/>
        <w:spacing w:before="10"/>
        <w:rPr>
          <w:sz w:val="22"/>
        </w:rPr>
      </w:pPr>
    </w:p>
    <w:p w14:paraId="050E866A" w14:textId="77777777" w:rsidR="00382F71" w:rsidRDefault="00000000">
      <w:pPr>
        <w:pStyle w:val="a3"/>
        <w:ind w:left="471"/>
      </w:pPr>
      <w:r>
        <w:t>帮助公司提高软件质量和测试部门的技术水平</w:t>
      </w:r>
    </w:p>
    <w:p w14:paraId="19473D8B" w14:textId="77777777" w:rsidR="00382F71" w:rsidRDefault="00382F71">
      <w:pPr>
        <w:pStyle w:val="a3"/>
        <w:rPr>
          <w:sz w:val="20"/>
        </w:rPr>
      </w:pPr>
    </w:p>
    <w:p w14:paraId="5D10B757" w14:textId="77777777" w:rsidR="00382F71" w:rsidRDefault="00000000">
      <w:pPr>
        <w:pStyle w:val="5"/>
        <w:numPr>
          <w:ilvl w:val="2"/>
          <w:numId w:val="254"/>
        </w:numPr>
        <w:tabs>
          <w:tab w:val="left" w:pos="1192"/>
        </w:tabs>
        <w:spacing w:before="156"/>
        <w:ind w:hanging="721"/>
      </w:pPr>
      <w:bookmarkStart w:id="1659" w:name="16.1.9如果我雇用你，你能给部门带来什么贡献？"/>
      <w:bookmarkStart w:id="1660" w:name="_bookmark827"/>
      <w:bookmarkEnd w:id="1659"/>
      <w:bookmarkEnd w:id="1660"/>
      <w:r>
        <w:rPr>
          <w:color w:val="4AACC5"/>
        </w:rPr>
        <w:t>如果我雇用你，你能给部门带来什么贡献？</w:t>
      </w:r>
    </w:p>
    <w:p w14:paraId="65566722" w14:textId="77777777" w:rsidR="00382F71" w:rsidRDefault="00382F71">
      <w:pPr>
        <w:pStyle w:val="a3"/>
        <w:spacing w:before="10"/>
        <w:rPr>
          <w:sz w:val="22"/>
        </w:rPr>
      </w:pPr>
    </w:p>
    <w:p w14:paraId="3EBF7E16" w14:textId="77777777" w:rsidR="00382F71" w:rsidRDefault="00000000">
      <w:pPr>
        <w:pStyle w:val="a3"/>
        <w:ind w:left="471"/>
      </w:pPr>
      <w:r>
        <w:t>分享我的测试经验和测试技能，提高测试部门技术水平</w:t>
      </w:r>
    </w:p>
    <w:p w14:paraId="5354D9B3" w14:textId="77777777" w:rsidR="00382F71" w:rsidRDefault="00382F71">
      <w:pPr>
        <w:pStyle w:val="a3"/>
        <w:rPr>
          <w:sz w:val="20"/>
        </w:rPr>
      </w:pPr>
    </w:p>
    <w:p w14:paraId="79307B58" w14:textId="77777777" w:rsidR="00382F71" w:rsidRDefault="00000000">
      <w:pPr>
        <w:pStyle w:val="5"/>
        <w:numPr>
          <w:ilvl w:val="2"/>
          <w:numId w:val="254"/>
        </w:numPr>
        <w:tabs>
          <w:tab w:val="left" w:pos="1731"/>
          <w:tab w:val="left" w:pos="1732"/>
        </w:tabs>
        <w:spacing w:before="156"/>
        <w:ind w:left="1731" w:hanging="1261"/>
      </w:pPr>
      <w:bookmarkStart w:id="1661" w:name="16.1.10如何从工作中看出你是个自动自觉的人"/>
      <w:bookmarkStart w:id="1662" w:name="_bookmark828"/>
      <w:bookmarkEnd w:id="1661"/>
      <w:bookmarkEnd w:id="1662"/>
      <w:r>
        <w:rPr>
          <w:color w:val="4AACC5"/>
        </w:rPr>
        <w:t>如何从工作中看出你是个自动自觉的人</w:t>
      </w:r>
    </w:p>
    <w:p w14:paraId="53F8DE92" w14:textId="77777777" w:rsidR="00382F71" w:rsidRDefault="00382F71">
      <w:pPr>
        <w:pStyle w:val="a3"/>
        <w:spacing w:before="10"/>
        <w:rPr>
          <w:sz w:val="22"/>
        </w:rPr>
      </w:pPr>
    </w:p>
    <w:p w14:paraId="0D7F6DC5" w14:textId="77777777" w:rsidR="00382F71" w:rsidRDefault="00000000">
      <w:pPr>
        <w:pStyle w:val="a3"/>
        <w:ind w:left="471"/>
      </w:pPr>
      <w:r>
        <w:t>自动自觉范围太广</w:t>
      </w:r>
    </w:p>
    <w:p w14:paraId="6CA2D32A" w14:textId="77777777" w:rsidR="00382F71" w:rsidRDefault="00382F71">
      <w:pPr>
        <w:pStyle w:val="a3"/>
        <w:spacing w:before="7"/>
        <w:rPr>
          <w:sz w:val="15"/>
        </w:rPr>
      </w:pPr>
    </w:p>
    <w:p w14:paraId="3D8BDFBB" w14:textId="77777777" w:rsidR="00382F71" w:rsidRDefault="00000000">
      <w:pPr>
        <w:pStyle w:val="a5"/>
        <w:numPr>
          <w:ilvl w:val="0"/>
          <w:numId w:val="255"/>
        </w:numPr>
        <w:tabs>
          <w:tab w:val="left" w:pos="736"/>
        </w:tabs>
        <w:ind w:hanging="265"/>
        <w:rPr>
          <w:sz w:val="21"/>
        </w:rPr>
      </w:pPr>
      <w:r>
        <w:rPr>
          <w:w w:val="95"/>
          <w:sz w:val="21"/>
        </w:rPr>
        <w:t>工作成果</w:t>
      </w:r>
    </w:p>
    <w:p w14:paraId="3A12CAF2" w14:textId="77777777" w:rsidR="00382F71" w:rsidRDefault="00382F71">
      <w:pPr>
        <w:pStyle w:val="a3"/>
        <w:spacing w:before="6"/>
        <w:rPr>
          <w:sz w:val="15"/>
        </w:rPr>
      </w:pPr>
    </w:p>
    <w:p w14:paraId="7E0080B9" w14:textId="77777777" w:rsidR="00382F71" w:rsidRDefault="00000000">
      <w:pPr>
        <w:pStyle w:val="a5"/>
        <w:numPr>
          <w:ilvl w:val="0"/>
          <w:numId w:val="255"/>
        </w:numPr>
        <w:tabs>
          <w:tab w:val="left" w:pos="736"/>
        </w:tabs>
        <w:spacing w:before="1"/>
        <w:ind w:hanging="265"/>
        <w:rPr>
          <w:sz w:val="21"/>
        </w:rPr>
      </w:pPr>
      <w:r>
        <w:rPr>
          <w:w w:val="95"/>
          <w:sz w:val="21"/>
        </w:rPr>
        <w:t>工作质量</w:t>
      </w:r>
    </w:p>
    <w:p w14:paraId="74573F1A" w14:textId="77777777" w:rsidR="00382F71" w:rsidRDefault="00382F71">
      <w:pPr>
        <w:pStyle w:val="a3"/>
        <w:spacing w:before="2"/>
        <w:rPr>
          <w:sz w:val="32"/>
        </w:rPr>
      </w:pPr>
    </w:p>
    <w:p w14:paraId="521CB910" w14:textId="77777777" w:rsidR="00382F71" w:rsidRDefault="00000000">
      <w:pPr>
        <w:pStyle w:val="5"/>
        <w:numPr>
          <w:ilvl w:val="2"/>
          <w:numId w:val="254"/>
        </w:numPr>
        <w:tabs>
          <w:tab w:val="left" w:pos="1731"/>
          <w:tab w:val="left" w:pos="1732"/>
        </w:tabs>
        <w:spacing w:line="417" w:lineRule="auto"/>
        <w:ind w:right="351"/>
      </w:pPr>
      <w:bookmarkStart w:id="1663" w:name="16.1.11你的工作通常能在时限内完成吗.（我想问一下就是她问这个问题的动机是"/>
      <w:bookmarkStart w:id="1664" w:name="_bookmark829"/>
      <w:bookmarkEnd w:id="1663"/>
      <w:bookmarkEnd w:id="1664"/>
      <w:r>
        <w:rPr>
          <w:color w:val="4AACC5"/>
        </w:rPr>
        <w:t>你的工作通常能在时限内完成吗</w:t>
      </w:r>
      <w:r>
        <w:rPr>
          <w:rFonts w:ascii="Calibri" w:eastAsia="Calibri"/>
          <w:b/>
          <w:color w:val="4AACC5"/>
        </w:rPr>
        <w:t>.</w:t>
      </w:r>
      <w:r>
        <w:rPr>
          <w:color w:val="4AACC5"/>
        </w:rPr>
        <w:t>（我想问一下就是她问这个问题的动机是什么）</w:t>
      </w:r>
    </w:p>
    <w:p w14:paraId="32F474F4" w14:textId="77777777" w:rsidR="00382F71" w:rsidRDefault="00000000">
      <w:pPr>
        <w:pStyle w:val="a3"/>
        <w:spacing w:before="26"/>
        <w:ind w:left="471"/>
      </w:pPr>
      <w:r>
        <w:t>在有足够的资源和合理的工作量的情况下，完全可以按时完成，并能比一般人做的更好</w:t>
      </w:r>
    </w:p>
    <w:p w14:paraId="67377BD2" w14:textId="77777777" w:rsidR="00382F71" w:rsidRDefault="00382F71">
      <w:pPr>
        <w:pStyle w:val="a3"/>
        <w:rPr>
          <w:sz w:val="20"/>
        </w:rPr>
      </w:pPr>
    </w:p>
    <w:p w14:paraId="5696168E" w14:textId="77777777" w:rsidR="00382F71" w:rsidRDefault="00000000">
      <w:pPr>
        <w:pStyle w:val="5"/>
        <w:numPr>
          <w:ilvl w:val="2"/>
          <w:numId w:val="254"/>
        </w:numPr>
        <w:tabs>
          <w:tab w:val="left" w:pos="1731"/>
          <w:tab w:val="left" w:pos="1732"/>
        </w:tabs>
        <w:spacing w:before="156"/>
        <w:ind w:left="1731" w:hanging="1261"/>
      </w:pPr>
      <w:bookmarkStart w:id="1665" w:name="16.1.12通常你对于别人批评你会有什么样的反应"/>
      <w:bookmarkStart w:id="1666" w:name="_bookmark830"/>
      <w:bookmarkEnd w:id="1665"/>
      <w:bookmarkEnd w:id="1666"/>
      <w:r>
        <w:rPr>
          <w:color w:val="4AACC5"/>
        </w:rPr>
        <w:t>通常你对于别人批评你会有什么样的反应</w:t>
      </w:r>
    </w:p>
    <w:p w14:paraId="56EC3BAC" w14:textId="77777777" w:rsidR="00382F71" w:rsidRDefault="00382F71">
      <w:pPr>
        <w:pStyle w:val="a3"/>
        <w:spacing w:before="10"/>
        <w:rPr>
          <w:sz w:val="22"/>
        </w:rPr>
      </w:pPr>
    </w:p>
    <w:p w14:paraId="3FBA1984" w14:textId="77777777" w:rsidR="00382F71" w:rsidRDefault="00000000">
      <w:pPr>
        <w:pStyle w:val="a3"/>
        <w:ind w:left="471"/>
      </w:pPr>
      <w:r>
        <w:t>有错即改，无错勉之</w:t>
      </w:r>
    </w:p>
    <w:p w14:paraId="6171A33C" w14:textId="77777777" w:rsidR="00382F71" w:rsidRDefault="00382F71">
      <w:pPr>
        <w:pStyle w:val="a3"/>
        <w:rPr>
          <w:sz w:val="20"/>
        </w:rPr>
      </w:pPr>
    </w:p>
    <w:p w14:paraId="5F901D2C" w14:textId="77777777" w:rsidR="00382F71" w:rsidRDefault="00000000">
      <w:pPr>
        <w:pStyle w:val="5"/>
        <w:numPr>
          <w:ilvl w:val="2"/>
          <w:numId w:val="254"/>
        </w:numPr>
        <w:tabs>
          <w:tab w:val="left" w:pos="1731"/>
          <w:tab w:val="left" w:pos="1732"/>
        </w:tabs>
        <w:spacing w:before="156"/>
        <w:ind w:left="1731" w:hanging="1261"/>
      </w:pPr>
      <w:bookmarkStart w:id="1667" w:name="16.1.13如果明知这样做不对，你还会依主管的指过去做吗？"/>
      <w:bookmarkStart w:id="1668" w:name="_bookmark831"/>
      <w:bookmarkEnd w:id="1667"/>
      <w:bookmarkEnd w:id="1668"/>
      <w:r>
        <w:rPr>
          <w:color w:val="4AACC5"/>
        </w:rPr>
        <w:t>如果明知这样做不对，你还会</w:t>
      </w:r>
      <w:proofErr w:type="gramStart"/>
      <w:r>
        <w:rPr>
          <w:color w:val="4AACC5"/>
        </w:rPr>
        <w:t>依主管</w:t>
      </w:r>
      <w:proofErr w:type="gramEnd"/>
      <w:r>
        <w:rPr>
          <w:color w:val="4AACC5"/>
        </w:rPr>
        <w:t>的指过去做吗？</w:t>
      </w:r>
    </w:p>
    <w:p w14:paraId="36BBFBCC" w14:textId="77777777" w:rsidR="00382F71" w:rsidRDefault="00382F71">
      <w:pPr>
        <w:pStyle w:val="a3"/>
        <w:spacing w:before="10"/>
        <w:rPr>
          <w:sz w:val="22"/>
        </w:rPr>
      </w:pPr>
    </w:p>
    <w:p w14:paraId="64B7A0A4" w14:textId="77777777" w:rsidR="00382F71" w:rsidRDefault="00000000">
      <w:pPr>
        <w:pStyle w:val="a3"/>
        <w:spacing w:line="417" w:lineRule="auto"/>
        <w:ind w:left="891" w:right="2535" w:hanging="420"/>
      </w:pPr>
      <w:r>
        <w:rPr>
          <w:w w:val="95"/>
        </w:rPr>
        <w:t>如果你接到一个客户抱怨的电话，你确知无法解决他的问题，你会怎么处理？</w:t>
      </w:r>
      <w:r>
        <w:rPr>
          <w:spacing w:val="52"/>
          <w:w w:val="95"/>
        </w:rPr>
        <w:t xml:space="preserve"> </w:t>
      </w:r>
      <w:r>
        <w:t>弄清楚客户为什么抱怨？是怎么样的问题？</w:t>
      </w:r>
    </w:p>
    <w:p w14:paraId="739AA41E" w14:textId="77777777" w:rsidR="00382F71" w:rsidRDefault="00382F71">
      <w:pPr>
        <w:spacing w:line="417" w:lineRule="auto"/>
        <w:sectPr w:rsidR="00382F71">
          <w:pgSz w:w="11910" w:h="16840"/>
          <w:pgMar w:top="1300" w:right="940" w:bottom="680" w:left="820" w:header="0" w:footer="406" w:gutter="0"/>
          <w:cols w:space="720"/>
        </w:sectPr>
      </w:pPr>
    </w:p>
    <w:p w14:paraId="0E970C5C" w14:textId="77777777" w:rsidR="00382F71" w:rsidRDefault="00000000">
      <w:pPr>
        <w:pStyle w:val="a3"/>
        <w:spacing w:before="49"/>
        <w:ind w:left="891"/>
      </w:pPr>
      <w:r>
        <w:lastRenderedPageBreak/>
        <w:t>如果是客服问题，提交客</w:t>
      </w:r>
      <w:proofErr w:type="gramStart"/>
      <w:r>
        <w:t>服部门</w:t>
      </w:r>
      <w:proofErr w:type="gramEnd"/>
      <w:r>
        <w:t>解决</w:t>
      </w:r>
    </w:p>
    <w:p w14:paraId="53C1E9D5" w14:textId="77777777" w:rsidR="00382F71" w:rsidRDefault="00382F71">
      <w:pPr>
        <w:pStyle w:val="a3"/>
        <w:spacing w:before="6"/>
        <w:rPr>
          <w:sz w:val="15"/>
        </w:rPr>
      </w:pPr>
    </w:p>
    <w:p w14:paraId="51346400" w14:textId="77777777" w:rsidR="00382F71" w:rsidRDefault="00000000">
      <w:pPr>
        <w:pStyle w:val="a3"/>
        <w:ind w:left="891"/>
      </w:pPr>
      <w:r>
        <w:t>如果是质量问题，分析原因，下一版本改进</w:t>
      </w:r>
    </w:p>
    <w:p w14:paraId="61ED22BF" w14:textId="77777777" w:rsidR="00382F71" w:rsidRDefault="00382F71">
      <w:pPr>
        <w:pStyle w:val="a3"/>
        <w:rPr>
          <w:sz w:val="20"/>
        </w:rPr>
      </w:pPr>
    </w:p>
    <w:p w14:paraId="615AF5EA" w14:textId="77777777" w:rsidR="00382F71" w:rsidRDefault="00000000">
      <w:pPr>
        <w:pStyle w:val="5"/>
        <w:numPr>
          <w:ilvl w:val="2"/>
          <w:numId w:val="254"/>
        </w:numPr>
        <w:tabs>
          <w:tab w:val="left" w:pos="1731"/>
          <w:tab w:val="left" w:pos="1732"/>
        </w:tabs>
        <w:spacing w:before="156"/>
        <w:ind w:left="1731" w:hanging="1261"/>
      </w:pPr>
      <w:bookmarkStart w:id="1669" w:name="16.1.14你在五年内的个人目标和职业目标分别是什么？"/>
      <w:bookmarkStart w:id="1670" w:name="_bookmark832"/>
      <w:bookmarkEnd w:id="1669"/>
      <w:bookmarkEnd w:id="1670"/>
      <w:r>
        <w:rPr>
          <w:color w:val="4AACC5"/>
        </w:rPr>
        <w:t>你在五年内的个人目标和职业目标分别是什么？</w:t>
      </w:r>
    </w:p>
    <w:p w14:paraId="79990DDC" w14:textId="77777777" w:rsidR="00382F71" w:rsidRDefault="00382F71">
      <w:pPr>
        <w:pStyle w:val="a3"/>
        <w:spacing w:before="10"/>
        <w:rPr>
          <w:sz w:val="22"/>
        </w:rPr>
      </w:pPr>
    </w:p>
    <w:p w14:paraId="7FB5BAC9" w14:textId="77777777" w:rsidR="00382F71" w:rsidRDefault="00000000">
      <w:pPr>
        <w:pStyle w:val="a3"/>
        <w:spacing w:before="1" w:line="417" w:lineRule="auto"/>
        <w:ind w:left="471" w:right="353"/>
      </w:pPr>
      <w:r>
        <w:rPr>
          <w:w w:val="95"/>
        </w:rPr>
        <w:t>分析这个问题是用来了解你的计划能力的，通过这个问题，面试人同时还可以知道你的目标是否符合</w:t>
      </w:r>
      <w:r>
        <w:rPr>
          <w:spacing w:val="234"/>
        </w:rPr>
        <w:t xml:space="preserve"> </w:t>
      </w:r>
      <w:r>
        <w:t>企业对你的安排。</w:t>
      </w:r>
    </w:p>
    <w:p w14:paraId="79CBB99C" w14:textId="77777777" w:rsidR="00382F71" w:rsidRDefault="00000000">
      <w:pPr>
        <w:pStyle w:val="a3"/>
        <w:spacing w:line="417" w:lineRule="auto"/>
        <w:ind w:left="471" w:right="351" w:firstLine="424"/>
      </w:pPr>
      <w:r>
        <w:rPr>
          <w:w w:val="95"/>
        </w:rPr>
        <w:t>错误回答我想在将来的某个时候考虑这个问题。如今企业的领导者更换频繁，我认为做太多的</w:t>
      </w:r>
      <w:proofErr w:type="gramStart"/>
      <w:r>
        <w:rPr>
          <w:w w:val="95"/>
        </w:rPr>
        <w:t>个</w:t>
      </w:r>
      <w:proofErr w:type="gramEnd"/>
      <w:r>
        <w:rPr>
          <w:spacing w:val="211"/>
        </w:rPr>
        <w:t xml:space="preserve"> </w:t>
      </w:r>
      <w:r>
        <w:t>人计划是荒谬可笑的，不是吗？</w:t>
      </w:r>
    </w:p>
    <w:p w14:paraId="179C9AF9" w14:textId="77777777" w:rsidR="00382F71" w:rsidRDefault="00000000">
      <w:pPr>
        <w:pStyle w:val="a3"/>
        <w:spacing w:line="417" w:lineRule="auto"/>
        <w:ind w:left="471" w:right="351" w:firstLine="420"/>
        <w:jc w:val="both"/>
      </w:pPr>
      <w:r>
        <w:rPr>
          <w:w w:val="95"/>
        </w:rPr>
        <w:t>评论这种回答属于令人反感的一类。首先，当有人想了解你的目标时，</w:t>
      </w:r>
      <w:r>
        <w:rPr>
          <w:rFonts w:ascii="Calibri" w:eastAsia="Calibri"/>
          <w:w w:val="95"/>
        </w:rPr>
        <w:t>"</w:t>
      </w:r>
      <w:r>
        <w:rPr>
          <w:w w:val="95"/>
        </w:rPr>
        <w:t>将来的某个时候</w:t>
      </w:r>
      <w:r>
        <w:rPr>
          <w:rFonts w:ascii="Calibri" w:eastAsia="Calibri"/>
          <w:w w:val="95"/>
        </w:rPr>
        <w:t>"</w:t>
      </w:r>
      <w:r>
        <w:rPr>
          <w:w w:val="95"/>
        </w:rPr>
        <w:t>这种通俗</w:t>
      </w:r>
      <w:r>
        <w:rPr>
          <w:spacing w:val="70"/>
          <w:w w:val="95"/>
        </w:rPr>
        <w:t xml:space="preserve"> </w:t>
      </w:r>
      <w:r>
        <w:rPr>
          <w:w w:val="95"/>
        </w:rPr>
        <w:t>说法并不奏效。其次，认为企业很脆弱，领导者更换频繁，这种说法毫无疑问会令人反感，而且也是</w:t>
      </w:r>
      <w:r>
        <w:rPr>
          <w:spacing w:val="246"/>
        </w:rPr>
        <w:t xml:space="preserve"> </w:t>
      </w:r>
      <w:r>
        <w:rPr>
          <w:w w:val="95"/>
        </w:rPr>
        <w:t>不合理的。最后，认为做计划可笑，看不起这个问题，而且反问面试人，这些都注定了这样的求职者</w:t>
      </w:r>
      <w:r>
        <w:rPr>
          <w:spacing w:val="236"/>
        </w:rPr>
        <w:t xml:space="preserve"> </w:t>
      </w:r>
      <w:r>
        <w:t>最终会失败。</w:t>
      </w:r>
    </w:p>
    <w:p w14:paraId="6DF1FB53" w14:textId="77777777" w:rsidR="00382F71" w:rsidRDefault="00000000">
      <w:pPr>
        <w:pStyle w:val="a3"/>
        <w:spacing w:line="417" w:lineRule="auto"/>
        <w:ind w:left="471" w:right="351" w:firstLine="424"/>
        <w:jc w:val="both"/>
      </w:pPr>
      <w:r>
        <w:rPr>
          <w:w w:val="95"/>
        </w:rPr>
        <w:t>正确回答从现在起的五年之内，我希望能够在一个很好的职位上待几年，而且最好有一次晋升，</w:t>
      </w:r>
      <w:r>
        <w:rPr>
          <w:spacing w:val="221"/>
        </w:rPr>
        <w:t xml:space="preserve"> </w:t>
      </w:r>
      <w:r>
        <w:rPr>
          <w:w w:val="95"/>
        </w:rPr>
        <w:t>然后就期待着下一步。不管是向上提升，还是在企业内横向调动，对我个人来说，我希望找到一家企</w:t>
      </w:r>
      <w:r>
        <w:rPr>
          <w:spacing w:val="236"/>
        </w:rPr>
        <w:t xml:space="preserve"> </w:t>
      </w:r>
      <w:r>
        <w:t>业</w:t>
      </w:r>
      <w:r>
        <w:rPr>
          <w:rFonts w:ascii="Calibri" w:eastAsia="Calibri" w:hAnsi="Calibri"/>
        </w:rPr>
        <w:t>——</w:t>
      </w:r>
      <w:r>
        <w:t>一家愿意做相互投入的企业</w:t>
      </w:r>
      <w:r>
        <w:rPr>
          <w:rFonts w:ascii="Calibri" w:eastAsia="Calibri" w:hAnsi="Calibri"/>
        </w:rPr>
        <w:t>——</w:t>
      </w:r>
      <w:r>
        <w:t>待上一段时间。</w:t>
      </w:r>
    </w:p>
    <w:p w14:paraId="77439A2E" w14:textId="77777777" w:rsidR="00382F71" w:rsidRDefault="00000000">
      <w:pPr>
        <w:pStyle w:val="a3"/>
        <w:spacing w:line="417" w:lineRule="auto"/>
        <w:ind w:left="471" w:right="351" w:firstLine="424"/>
      </w:pPr>
      <w:r>
        <w:rPr>
          <w:w w:val="95"/>
        </w:rPr>
        <w:t>评论这个问题没有回答得过分具体（那样可能会产生漏洞），而且它表明你有雄心，并且思考过</w:t>
      </w:r>
      <w:r>
        <w:rPr>
          <w:spacing w:val="211"/>
        </w:rPr>
        <w:t xml:space="preserve"> </w:t>
      </w:r>
      <w:r>
        <w:t>在企业中的成长方式。通过表达横向调动和向上提升的愿望，表明你是一个有灵活性的人。</w:t>
      </w:r>
    </w:p>
    <w:p w14:paraId="777EE0CD" w14:textId="77777777" w:rsidR="00382F71" w:rsidRDefault="00382F71">
      <w:pPr>
        <w:pStyle w:val="a3"/>
        <w:spacing w:before="5"/>
        <w:rPr>
          <w:sz w:val="16"/>
        </w:rPr>
      </w:pPr>
    </w:p>
    <w:p w14:paraId="59830FAF" w14:textId="77777777" w:rsidR="00382F71" w:rsidRDefault="00000000">
      <w:pPr>
        <w:pStyle w:val="5"/>
        <w:numPr>
          <w:ilvl w:val="2"/>
          <w:numId w:val="254"/>
        </w:numPr>
        <w:tabs>
          <w:tab w:val="left" w:pos="1731"/>
          <w:tab w:val="left" w:pos="1732"/>
        </w:tabs>
        <w:ind w:left="1731" w:hanging="1261"/>
      </w:pPr>
      <w:bookmarkStart w:id="1671" w:name="16.1.15你怎样做出自己的职业选择？"/>
      <w:bookmarkStart w:id="1672" w:name="_bookmark833"/>
      <w:bookmarkEnd w:id="1671"/>
      <w:bookmarkEnd w:id="1672"/>
      <w:r>
        <w:rPr>
          <w:color w:val="4AACC5"/>
        </w:rPr>
        <w:t>你怎样做出自己的职业选择？</w:t>
      </w:r>
    </w:p>
    <w:p w14:paraId="13FD861E" w14:textId="77777777" w:rsidR="00382F71" w:rsidRDefault="00382F71">
      <w:pPr>
        <w:pStyle w:val="a3"/>
        <w:spacing w:before="11"/>
        <w:rPr>
          <w:sz w:val="22"/>
        </w:rPr>
      </w:pPr>
    </w:p>
    <w:p w14:paraId="000EE2B4" w14:textId="77777777" w:rsidR="00382F71" w:rsidRDefault="00000000">
      <w:pPr>
        <w:pStyle w:val="a3"/>
        <w:spacing w:line="417" w:lineRule="auto"/>
        <w:ind w:left="471" w:right="351" w:firstLine="420"/>
      </w:pPr>
      <w:r>
        <w:rPr>
          <w:w w:val="95"/>
        </w:rPr>
        <w:t>分析：面试人提出这个问题是为了了解求职者的动机，看看他（她）应聘这份工作是否有什么历</w:t>
      </w:r>
      <w:r>
        <w:rPr>
          <w:spacing w:val="215"/>
        </w:rPr>
        <w:t xml:space="preserve"> </w:t>
      </w:r>
      <w:r>
        <w:t>史渊源，是否有职业规划，是不是仅仅在漫无目的地申请很多工作。</w:t>
      </w:r>
    </w:p>
    <w:p w14:paraId="561BB089" w14:textId="77777777" w:rsidR="00382F71" w:rsidRDefault="00000000">
      <w:pPr>
        <w:pStyle w:val="a3"/>
        <w:spacing w:line="269" w:lineRule="exact"/>
        <w:ind w:left="896"/>
      </w:pPr>
      <w:r>
        <w:t>错误回答：我一直都想在企业界工作。自孩提时代起，我就梦想自己至少也要成为大企业的副总</w:t>
      </w:r>
    </w:p>
    <w:p w14:paraId="7F506ADB" w14:textId="77777777" w:rsidR="00382F71" w:rsidRDefault="00382F71">
      <w:pPr>
        <w:pStyle w:val="a3"/>
        <w:spacing w:before="6"/>
        <w:rPr>
          <w:sz w:val="15"/>
        </w:rPr>
      </w:pPr>
    </w:p>
    <w:p w14:paraId="4B206166" w14:textId="77777777" w:rsidR="00382F71" w:rsidRDefault="00000000">
      <w:pPr>
        <w:pStyle w:val="a3"/>
        <w:ind w:left="471"/>
      </w:pPr>
      <w:r>
        <w:t>裁。</w:t>
      </w:r>
    </w:p>
    <w:p w14:paraId="34455A0D" w14:textId="77777777" w:rsidR="00382F71" w:rsidRDefault="00382F71">
      <w:pPr>
        <w:pStyle w:val="a3"/>
        <w:spacing w:before="7"/>
        <w:rPr>
          <w:sz w:val="15"/>
        </w:rPr>
      </w:pPr>
    </w:p>
    <w:p w14:paraId="639C6FF3" w14:textId="77777777" w:rsidR="00382F71" w:rsidRDefault="00000000">
      <w:pPr>
        <w:pStyle w:val="a3"/>
        <w:spacing w:line="417" w:lineRule="auto"/>
        <w:ind w:left="471" w:right="351" w:firstLine="424"/>
      </w:pPr>
      <w:r>
        <w:rPr>
          <w:w w:val="95"/>
        </w:rPr>
        <w:t>评论：除了难以令人相信之外，这种回答还存在一个问题：它表明求职者会对副总裁以下的职位</w:t>
      </w:r>
      <w:r>
        <w:rPr>
          <w:spacing w:val="211"/>
        </w:rPr>
        <w:t xml:space="preserve"> </w:t>
      </w:r>
      <w:r>
        <w:t>不感兴趣。</w:t>
      </w:r>
    </w:p>
    <w:p w14:paraId="037FA535" w14:textId="77777777" w:rsidR="00382F71" w:rsidRDefault="00382F71">
      <w:pPr>
        <w:pStyle w:val="a3"/>
        <w:rPr>
          <w:sz w:val="20"/>
        </w:rPr>
      </w:pPr>
    </w:p>
    <w:p w14:paraId="52F19342" w14:textId="77777777" w:rsidR="00382F71" w:rsidRDefault="00382F71">
      <w:pPr>
        <w:pStyle w:val="a3"/>
        <w:spacing w:before="6"/>
        <w:rPr>
          <w:sz w:val="16"/>
        </w:rPr>
      </w:pPr>
    </w:p>
    <w:p w14:paraId="18AB1CE0" w14:textId="77777777" w:rsidR="00382F71" w:rsidRDefault="00000000">
      <w:pPr>
        <w:pStyle w:val="a3"/>
        <w:spacing w:before="1" w:line="417" w:lineRule="auto"/>
        <w:ind w:left="471" w:right="351" w:firstLine="424"/>
        <w:jc w:val="both"/>
      </w:pPr>
      <w:r>
        <w:rPr>
          <w:w w:val="95"/>
        </w:rPr>
        <w:t>正确回答：在上大学四年级前的那个夏天，我决定集中精力在某一领域谋求发展。尽管我是学商</w:t>
      </w:r>
      <w:r>
        <w:rPr>
          <w:spacing w:val="221"/>
        </w:rPr>
        <w:t xml:space="preserve"> </w:t>
      </w:r>
      <w:r>
        <w:rPr>
          <w:w w:val="95"/>
        </w:rPr>
        <w:t>业的，但是我不知道自己最终会从事哪一行业的工作。我花了一定的时间考虑自己的目标，想清楚了</w:t>
      </w:r>
      <w:r>
        <w:rPr>
          <w:spacing w:val="246"/>
        </w:rPr>
        <w:t xml:space="preserve"> </w:t>
      </w:r>
      <w:r>
        <w:rPr>
          <w:w w:val="95"/>
        </w:rPr>
        <w:t>自己擅长做的事情以及想从工作中得到的东西，最后我得出了一个坚定的结论，那就是这个行业是最</w:t>
      </w:r>
      <w:r>
        <w:rPr>
          <w:spacing w:val="236"/>
        </w:rPr>
        <w:t xml:space="preserve"> </w:t>
      </w:r>
      <w:r>
        <w:t>适合我的。</w:t>
      </w:r>
    </w:p>
    <w:p w14:paraId="777F854E" w14:textId="77777777" w:rsidR="00382F71" w:rsidRDefault="00000000">
      <w:pPr>
        <w:pStyle w:val="a3"/>
        <w:spacing w:line="417" w:lineRule="auto"/>
        <w:ind w:left="471" w:right="351" w:firstLine="424"/>
      </w:pPr>
      <w:r>
        <w:rPr>
          <w:w w:val="95"/>
        </w:rPr>
        <w:t>评论：这种回答表明，求职者认真地做过一些计划，缩小了自己的关注点，而且也认准了前进的</w:t>
      </w:r>
      <w:r>
        <w:rPr>
          <w:spacing w:val="211"/>
        </w:rPr>
        <w:t xml:space="preserve"> </w:t>
      </w:r>
      <w:r>
        <w:t>方向。这种回答还表明，求职者理解个人职业规划的重要性，并且有能力做出认真的个人决策。</w:t>
      </w:r>
    </w:p>
    <w:p w14:paraId="7229E98F" w14:textId="77777777" w:rsidR="00382F71" w:rsidRDefault="00382F71">
      <w:pPr>
        <w:spacing w:line="417" w:lineRule="auto"/>
        <w:sectPr w:rsidR="00382F71">
          <w:pgSz w:w="11910" w:h="16840"/>
          <w:pgMar w:top="1260" w:right="940" w:bottom="680" w:left="820" w:header="0" w:footer="406" w:gutter="0"/>
          <w:cols w:space="720"/>
        </w:sectPr>
      </w:pPr>
    </w:p>
    <w:p w14:paraId="4CF20643" w14:textId="77777777" w:rsidR="00382F71" w:rsidRDefault="00000000">
      <w:pPr>
        <w:pStyle w:val="5"/>
        <w:numPr>
          <w:ilvl w:val="2"/>
          <w:numId w:val="254"/>
        </w:numPr>
        <w:tabs>
          <w:tab w:val="left" w:pos="1731"/>
          <w:tab w:val="left" w:pos="1732"/>
        </w:tabs>
        <w:spacing w:before="42"/>
        <w:ind w:left="1731" w:hanging="1261"/>
      </w:pPr>
      <w:bookmarkStart w:id="1673" w:name="16.1.16离职时候工资多少？"/>
      <w:bookmarkStart w:id="1674" w:name="_bookmark834"/>
      <w:bookmarkEnd w:id="1673"/>
      <w:bookmarkEnd w:id="1674"/>
      <w:r>
        <w:rPr>
          <w:color w:val="4AACC5"/>
        </w:rPr>
        <w:lastRenderedPageBreak/>
        <w:t>离职时候工资多少？</w:t>
      </w:r>
    </w:p>
    <w:p w14:paraId="7BE72728" w14:textId="77777777" w:rsidR="00382F71" w:rsidRDefault="00382F71">
      <w:pPr>
        <w:pStyle w:val="a3"/>
        <w:spacing w:before="10"/>
        <w:rPr>
          <w:sz w:val="22"/>
        </w:rPr>
      </w:pPr>
    </w:p>
    <w:p w14:paraId="6DD61C2B" w14:textId="77777777" w:rsidR="00382F71" w:rsidRDefault="00000000">
      <w:pPr>
        <w:pStyle w:val="a3"/>
        <w:ind w:left="471"/>
        <w:jc w:val="both"/>
      </w:pPr>
      <w:r>
        <w:rPr>
          <w:spacing w:val="1"/>
          <w:w w:val="95"/>
        </w:rPr>
        <w:t xml:space="preserve">说比现在期望薪资少 </w:t>
      </w:r>
      <w:r>
        <w:rPr>
          <w:rFonts w:ascii="Calibri" w:eastAsia="Calibri"/>
          <w:w w:val="95"/>
        </w:rPr>
        <w:t>500</w:t>
      </w:r>
      <w:r>
        <w:rPr>
          <w:rFonts w:ascii="Calibri" w:eastAsia="Calibri"/>
          <w:spacing w:val="68"/>
        </w:rPr>
        <w:t xml:space="preserve"> </w:t>
      </w:r>
      <w:r>
        <w:rPr>
          <w:w w:val="95"/>
        </w:rPr>
        <w:t>元。</w:t>
      </w:r>
    </w:p>
    <w:p w14:paraId="4A039A87" w14:textId="77777777" w:rsidR="00382F71" w:rsidRDefault="00382F71">
      <w:pPr>
        <w:pStyle w:val="a3"/>
        <w:rPr>
          <w:sz w:val="22"/>
        </w:rPr>
      </w:pPr>
    </w:p>
    <w:p w14:paraId="074BFF18" w14:textId="77777777" w:rsidR="00382F71" w:rsidRDefault="00382F71">
      <w:pPr>
        <w:pStyle w:val="a3"/>
        <w:rPr>
          <w:sz w:val="22"/>
        </w:rPr>
      </w:pPr>
    </w:p>
    <w:p w14:paraId="0985EB3A" w14:textId="77777777" w:rsidR="00382F71" w:rsidRDefault="00382F71">
      <w:pPr>
        <w:pStyle w:val="a3"/>
        <w:spacing w:before="1"/>
        <w:rPr>
          <w:sz w:val="30"/>
        </w:rPr>
      </w:pPr>
    </w:p>
    <w:p w14:paraId="719DC9B0" w14:textId="77777777" w:rsidR="00382F71" w:rsidRDefault="00000000">
      <w:pPr>
        <w:pStyle w:val="3"/>
        <w:numPr>
          <w:ilvl w:val="1"/>
          <w:numId w:val="254"/>
        </w:numPr>
        <w:tabs>
          <w:tab w:val="left" w:pos="1312"/>
        </w:tabs>
        <w:ind w:hanging="841"/>
      </w:pPr>
      <w:bookmarkStart w:id="1675" w:name="16.2其他"/>
      <w:bookmarkStart w:id="1676" w:name="_bookmark835"/>
      <w:bookmarkEnd w:id="1675"/>
      <w:bookmarkEnd w:id="1676"/>
      <w:r>
        <w:rPr>
          <w:color w:val="1F487C"/>
        </w:rPr>
        <w:t>其他</w:t>
      </w:r>
    </w:p>
    <w:p w14:paraId="4D4F58ED" w14:textId="77777777" w:rsidR="00382F71" w:rsidRDefault="00382F71">
      <w:pPr>
        <w:pStyle w:val="a3"/>
        <w:spacing w:before="12"/>
        <w:rPr>
          <w:sz w:val="39"/>
        </w:rPr>
      </w:pPr>
    </w:p>
    <w:p w14:paraId="78135CD4" w14:textId="77777777" w:rsidR="00382F71" w:rsidRDefault="00000000">
      <w:pPr>
        <w:pStyle w:val="5"/>
        <w:numPr>
          <w:ilvl w:val="2"/>
          <w:numId w:val="254"/>
        </w:numPr>
        <w:tabs>
          <w:tab w:val="left" w:pos="1192"/>
        </w:tabs>
        <w:ind w:hanging="721"/>
      </w:pPr>
      <w:bookmarkStart w:id="1677" w:name="16.2.1好的测试工程师应具备的素质？_"/>
      <w:bookmarkStart w:id="1678" w:name="_bookmark836"/>
      <w:bookmarkEnd w:id="1677"/>
      <w:bookmarkEnd w:id="1678"/>
      <w:r>
        <w:rPr>
          <w:color w:val="4AACC5"/>
        </w:rPr>
        <w:t>好的测试工程师应具备的素质？</w:t>
      </w:r>
    </w:p>
    <w:p w14:paraId="19DD1DF7" w14:textId="77777777" w:rsidR="00382F71" w:rsidRDefault="00382F71">
      <w:pPr>
        <w:pStyle w:val="a3"/>
        <w:spacing w:before="10"/>
        <w:rPr>
          <w:sz w:val="22"/>
        </w:rPr>
      </w:pPr>
    </w:p>
    <w:p w14:paraId="52D34467" w14:textId="77777777" w:rsidR="00382F71" w:rsidRDefault="00000000">
      <w:pPr>
        <w:pStyle w:val="a3"/>
        <w:spacing w:line="417" w:lineRule="auto"/>
        <w:ind w:left="471" w:right="352"/>
        <w:jc w:val="both"/>
      </w:pPr>
      <w:r>
        <w:rPr>
          <w:w w:val="95"/>
        </w:rPr>
        <w:t>沟通能力、移情能力、技术能力、自信心、外交能力、幽默感、很强的记忆力、</w:t>
      </w:r>
      <w:r>
        <w:rPr>
          <w:spacing w:val="112"/>
        </w:rPr>
        <w:t xml:space="preserve">  </w:t>
      </w:r>
      <w:r>
        <w:rPr>
          <w:w w:val="95"/>
        </w:rPr>
        <w:t>耐心、怀疑精神、自</w:t>
      </w:r>
      <w:r>
        <w:t>我督促、洞察力。</w:t>
      </w:r>
    </w:p>
    <w:p w14:paraId="0DF3FBB0" w14:textId="77777777" w:rsidR="00382F71" w:rsidRDefault="00382F71">
      <w:pPr>
        <w:pStyle w:val="a3"/>
        <w:spacing w:before="8"/>
        <w:rPr>
          <w:sz w:val="16"/>
        </w:rPr>
      </w:pPr>
    </w:p>
    <w:p w14:paraId="640B415D" w14:textId="77777777" w:rsidR="00382F71" w:rsidRDefault="00000000">
      <w:pPr>
        <w:pStyle w:val="5"/>
        <w:numPr>
          <w:ilvl w:val="2"/>
          <w:numId w:val="254"/>
        </w:numPr>
        <w:tabs>
          <w:tab w:val="left" w:pos="1192"/>
        </w:tabs>
        <w:ind w:hanging="721"/>
      </w:pPr>
      <w:bookmarkStart w:id="1679" w:name="16.2.2软件测试给你带来什么样的快乐？_"/>
      <w:bookmarkStart w:id="1680" w:name="_bookmark837"/>
      <w:bookmarkEnd w:id="1679"/>
      <w:bookmarkEnd w:id="1680"/>
      <w:r>
        <w:rPr>
          <w:color w:val="4AACC5"/>
        </w:rPr>
        <w:t>软件测试给你带来什么样的快乐？</w:t>
      </w:r>
    </w:p>
    <w:p w14:paraId="1ED76FFE" w14:textId="77777777" w:rsidR="00382F71" w:rsidRDefault="00382F71">
      <w:pPr>
        <w:pStyle w:val="a3"/>
        <w:spacing w:before="10"/>
        <w:rPr>
          <w:sz w:val="22"/>
        </w:rPr>
      </w:pPr>
    </w:p>
    <w:p w14:paraId="49F029A1" w14:textId="77777777" w:rsidR="00382F71" w:rsidRDefault="00000000">
      <w:pPr>
        <w:pStyle w:val="a3"/>
        <w:spacing w:line="417" w:lineRule="auto"/>
        <w:ind w:left="471" w:right="351"/>
        <w:jc w:val="both"/>
        <w:rPr>
          <w:rFonts w:ascii="Calibri" w:eastAsia="Calibri"/>
        </w:rPr>
      </w:pPr>
      <w:r>
        <w:rPr>
          <w:w w:val="95"/>
        </w:rPr>
        <w:t>测试可以给我带来很多快乐</w:t>
      </w:r>
      <w:r>
        <w:rPr>
          <w:rFonts w:ascii="Calibri" w:eastAsia="Calibri"/>
          <w:w w:val="95"/>
        </w:rPr>
        <w:t>,</w:t>
      </w:r>
      <w:r>
        <w:rPr>
          <w:w w:val="95"/>
        </w:rPr>
        <w:t>如果测试出一个项目缺少东西</w:t>
      </w:r>
      <w:r>
        <w:rPr>
          <w:rFonts w:ascii="Calibri" w:eastAsia="Calibri"/>
          <w:w w:val="95"/>
        </w:rPr>
        <w:t>,</w:t>
      </w:r>
      <w:r>
        <w:rPr>
          <w:w w:val="95"/>
        </w:rPr>
        <w:t>我会很高兴</w:t>
      </w:r>
      <w:r>
        <w:rPr>
          <w:rFonts w:ascii="Calibri" w:eastAsia="Calibri"/>
          <w:w w:val="95"/>
        </w:rPr>
        <w:t>,</w:t>
      </w:r>
      <w:r>
        <w:rPr>
          <w:w w:val="95"/>
        </w:rPr>
        <w:t>因为我对</w:t>
      </w:r>
      <w:r>
        <w:rPr>
          <w:spacing w:val="135"/>
        </w:rPr>
        <w:t xml:space="preserve">  </w:t>
      </w:r>
      <w:r>
        <w:rPr>
          <w:w w:val="95"/>
        </w:rPr>
        <w:t>自己的工作有了新的</w:t>
      </w:r>
      <w:r>
        <w:t>认识</w:t>
      </w:r>
      <w:r>
        <w:rPr>
          <w:rFonts w:ascii="Calibri" w:eastAsia="Calibri"/>
        </w:rPr>
        <w:t>,</w:t>
      </w:r>
      <w:r>
        <w:t>也为公司做了效益</w:t>
      </w:r>
      <w:r>
        <w:rPr>
          <w:rFonts w:ascii="Calibri" w:eastAsia="Calibri"/>
        </w:rPr>
        <w:t>;</w:t>
      </w:r>
      <w:r>
        <w:t>如果测试出一个项目没有问题</w:t>
      </w:r>
      <w:r>
        <w:rPr>
          <w:rFonts w:ascii="Calibri" w:eastAsia="Calibri"/>
        </w:rPr>
        <w:t>,</w:t>
      </w:r>
      <w:r>
        <w:t>我也很高兴</w:t>
      </w:r>
      <w:r>
        <w:rPr>
          <w:rFonts w:ascii="Calibri" w:eastAsia="Calibri"/>
          <w:spacing w:val="2"/>
        </w:rPr>
        <w:t xml:space="preserve">, </w:t>
      </w:r>
      <w:r>
        <w:t>因为同事们都在努力</w:t>
      </w:r>
      <w:r>
        <w:rPr>
          <w:rFonts w:ascii="Calibri" w:eastAsia="Calibri"/>
        </w:rPr>
        <w:t>,</w:t>
      </w:r>
      <w:r>
        <w:t>大家都希望为公司做贡献</w:t>
      </w:r>
      <w:r>
        <w:rPr>
          <w:rFonts w:ascii="Calibri" w:eastAsia="Calibri"/>
        </w:rPr>
        <w:t>,</w:t>
      </w:r>
      <w:r>
        <w:t>这就是一个很强大的团队，这是一件多么 另人振奋的事情啊</w:t>
      </w:r>
      <w:r>
        <w:rPr>
          <w:rFonts w:ascii="Calibri" w:eastAsia="Calibri"/>
        </w:rPr>
        <w:t>!</w:t>
      </w:r>
    </w:p>
    <w:p w14:paraId="1D79F4D6" w14:textId="77777777" w:rsidR="00382F71" w:rsidRDefault="00382F71">
      <w:pPr>
        <w:pStyle w:val="a3"/>
        <w:spacing w:before="5"/>
        <w:rPr>
          <w:rFonts w:ascii="Calibri"/>
          <w:sz w:val="17"/>
        </w:rPr>
      </w:pPr>
    </w:p>
    <w:p w14:paraId="6AB26612" w14:textId="77777777" w:rsidR="00382F71" w:rsidRDefault="00000000">
      <w:pPr>
        <w:pStyle w:val="5"/>
        <w:numPr>
          <w:ilvl w:val="2"/>
          <w:numId w:val="254"/>
        </w:numPr>
        <w:tabs>
          <w:tab w:val="left" w:pos="1192"/>
        </w:tabs>
        <w:ind w:hanging="721"/>
      </w:pPr>
      <w:bookmarkStart w:id="1681" w:name="16.2.3为什么要在一个团队中开展测试工作？_"/>
      <w:bookmarkStart w:id="1682" w:name="_bookmark838"/>
      <w:bookmarkEnd w:id="1681"/>
      <w:bookmarkEnd w:id="1682"/>
      <w:r>
        <w:rPr>
          <w:color w:val="4AACC5"/>
        </w:rPr>
        <w:t>为什么要在一个团队中开展测试工作？</w:t>
      </w:r>
    </w:p>
    <w:p w14:paraId="5902A072" w14:textId="77777777" w:rsidR="00382F71" w:rsidRDefault="00382F71">
      <w:pPr>
        <w:pStyle w:val="a3"/>
        <w:spacing w:before="10"/>
        <w:rPr>
          <w:sz w:val="22"/>
        </w:rPr>
      </w:pPr>
    </w:p>
    <w:p w14:paraId="54D2226F" w14:textId="77777777" w:rsidR="00382F71" w:rsidRDefault="00000000">
      <w:pPr>
        <w:pStyle w:val="a3"/>
        <w:spacing w:line="417" w:lineRule="auto"/>
        <w:ind w:left="471" w:right="351"/>
        <w:jc w:val="both"/>
      </w:pPr>
      <w:r>
        <w:rPr>
          <w:spacing w:val="-1"/>
        </w:rPr>
        <w:t xml:space="preserve">因为没有经过测试的软件很难在发布之前知道该软件的质量，就好比 </w:t>
      </w:r>
      <w:r>
        <w:rPr>
          <w:rFonts w:ascii="Calibri" w:eastAsia="Calibri"/>
        </w:rPr>
        <w:t>ISO</w:t>
      </w:r>
      <w:r>
        <w:rPr>
          <w:rFonts w:ascii="Calibri" w:eastAsia="Calibri"/>
          <w:spacing w:val="4"/>
        </w:rPr>
        <w:t xml:space="preserve"> </w:t>
      </w:r>
      <w:r>
        <w:t>质量认证一样，测试同样也</w:t>
      </w:r>
      <w:r>
        <w:rPr>
          <w:w w:val="95"/>
        </w:rPr>
        <w:t>需要质量的保证，这个时候就需要在团队中开展软件测试的工作。在测试的过程发现软件中存在的问</w:t>
      </w:r>
      <w:r>
        <w:rPr>
          <w:spacing w:val="246"/>
        </w:rPr>
        <w:t xml:space="preserve"> </w:t>
      </w:r>
      <w:r>
        <w:rPr>
          <w:w w:val="95"/>
        </w:rPr>
        <w:t>题，及时让开</w:t>
      </w:r>
      <w:proofErr w:type="gramStart"/>
      <w:r>
        <w:rPr>
          <w:w w:val="95"/>
        </w:rPr>
        <w:t>发人员</w:t>
      </w:r>
      <w:proofErr w:type="gramEnd"/>
      <w:r>
        <w:rPr>
          <w:w w:val="95"/>
        </w:rPr>
        <w:t>得知并修改问题，在即将发布时，从测试报告中得出软件的质量情况。软件测试</w:t>
      </w:r>
      <w:r>
        <w:rPr>
          <w:spacing w:val="246"/>
        </w:rPr>
        <w:t xml:space="preserve"> </w:t>
      </w:r>
      <w:r>
        <w:rPr>
          <w:w w:val="95"/>
        </w:rPr>
        <w:t>在整个一个团队中占有非常重要的地位，具体来说就是测试是一个发现软件错误的过程，执行软件测</w:t>
      </w:r>
      <w:r>
        <w:rPr>
          <w:spacing w:val="246"/>
        </w:rPr>
        <w:t xml:space="preserve"> </w:t>
      </w:r>
      <w:proofErr w:type="gramStart"/>
      <w:r>
        <w:rPr>
          <w:w w:val="95"/>
        </w:rPr>
        <w:t>试会以</w:t>
      </w:r>
      <w:proofErr w:type="gramEnd"/>
      <w:r>
        <w:rPr>
          <w:w w:val="95"/>
        </w:rPr>
        <w:t>最少的人力和时间，系统的找到软件存在的缺陷和错误，建立起开发人员和使用者对软件的信</w:t>
      </w:r>
      <w:r>
        <w:rPr>
          <w:spacing w:val="236"/>
        </w:rPr>
        <w:t xml:space="preserve"> </w:t>
      </w:r>
      <w:r>
        <w:t>心。</w:t>
      </w:r>
    </w:p>
    <w:p w14:paraId="1C7FE12E" w14:textId="77777777" w:rsidR="00382F71" w:rsidRDefault="00382F71">
      <w:pPr>
        <w:pStyle w:val="a3"/>
        <w:spacing w:before="7"/>
        <w:rPr>
          <w:sz w:val="16"/>
        </w:rPr>
      </w:pPr>
    </w:p>
    <w:p w14:paraId="70EE67EB" w14:textId="77777777" w:rsidR="00382F71" w:rsidRDefault="00000000">
      <w:pPr>
        <w:pStyle w:val="5"/>
        <w:numPr>
          <w:ilvl w:val="2"/>
          <w:numId w:val="254"/>
        </w:numPr>
        <w:tabs>
          <w:tab w:val="left" w:pos="1192"/>
        </w:tabs>
        <w:spacing w:before="1" w:line="417" w:lineRule="auto"/>
        <w:ind w:right="351"/>
      </w:pPr>
      <w:bookmarkStart w:id="1683" w:name="16.2.4你在以往的测试工作中都曾经具体从事过哪些工作？其中最擅长哪部分工作？"/>
      <w:bookmarkStart w:id="1684" w:name="_bookmark839"/>
      <w:bookmarkEnd w:id="1683"/>
      <w:bookmarkEnd w:id="1684"/>
      <w:r>
        <w:rPr>
          <w:color w:val="4AACC5"/>
        </w:rPr>
        <w:t>你在以往的测试工作中都曾经具体从事过哪些工作？其中最擅长哪部分工作？</w:t>
      </w:r>
    </w:p>
    <w:p w14:paraId="051583C8" w14:textId="77777777" w:rsidR="00382F71" w:rsidRDefault="00000000">
      <w:pPr>
        <w:pStyle w:val="a3"/>
        <w:spacing w:before="26" w:line="417" w:lineRule="auto"/>
        <w:ind w:left="471" w:right="353" w:firstLine="420"/>
      </w:pPr>
      <w:r>
        <w:rPr>
          <w:spacing w:val="-5"/>
        </w:rPr>
        <w:t xml:space="preserve">测试从事过 </w:t>
      </w:r>
      <w:r>
        <w:rPr>
          <w:rFonts w:ascii="Calibri" w:eastAsia="Calibri"/>
          <w:spacing w:val="-1"/>
        </w:rPr>
        <w:t>web</w:t>
      </w:r>
      <w:r>
        <w:rPr>
          <w:rFonts w:ascii="Calibri" w:eastAsia="Calibri"/>
          <w:spacing w:val="31"/>
        </w:rPr>
        <w:t xml:space="preserve"> </w:t>
      </w:r>
      <w:r>
        <w:rPr>
          <w:spacing w:val="-1"/>
        </w:rPr>
        <w:t>测试，后台测试，客户端软件，进行功能测试，性能测试，编写测试工具，文档</w:t>
      </w:r>
      <w:r>
        <w:t>的管理等，比较擅长编写测试用例和进行功能测试。</w:t>
      </w:r>
    </w:p>
    <w:p w14:paraId="256D483B" w14:textId="77777777" w:rsidR="00382F71" w:rsidRDefault="00382F71">
      <w:pPr>
        <w:pStyle w:val="a3"/>
        <w:spacing w:before="8"/>
        <w:rPr>
          <w:sz w:val="16"/>
        </w:rPr>
      </w:pPr>
    </w:p>
    <w:p w14:paraId="6C78B83A" w14:textId="77777777" w:rsidR="00382F71" w:rsidRDefault="00000000">
      <w:pPr>
        <w:pStyle w:val="5"/>
        <w:numPr>
          <w:ilvl w:val="2"/>
          <w:numId w:val="254"/>
        </w:numPr>
        <w:tabs>
          <w:tab w:val="left" w:pos="1192"/>
        </w:tabs>
        <w:ind w:hanging="721"/>
      </w:pPr>
      <w:bookmarkStart w:id="1685" w:name="16.2.5请介绍一下你的项目"/>
      <w:bookmarkStart w:id="1686" w:name="_bookmark840"/>
      <w:bookmarkEnd w:id="1685"/>
      <w:bookmarkEnd w:id="1686"/>
      <w:r>
        <w:rPr>
          <w:color w:val="4AACC5"/>
        </w:rPr>
        <w:t>请介绍一下你的项目</w:t>
      </w:r>
    </w:p>
    <w:p w14:paraId="6E407D22" w14:textId="77777777" w:rsidR="00382F71" w:rsidRDefault="00382F71">
      <w:pPr>
        <w:pStyle w:val="a3"/>
        <w:spacing w:before="10"/>
        <w:rPr>
          <w:sz w:val="22"/>
        </w:rPr>
      </w:pPr>
    </w:p>
    <w:p w14:paraId="3B0D6921" w14:textId="77777777" w:rsidR="00382F71" w:rsidRDefault="00000000">
      <w:pPr>
        <w:pStyle w:val="a3"/>
        <w:spacing w:line="417" w:lineRule="auto"/>
        <w:ind w:left="471" w:right="351" w:firstLine="420"/>
      </w:pPr>
      <w:r>
        <w:rPr>
          <w:w w:val="95"/>
        </w:rPr>
        <w:t>从几个部分来说，</w:t>
      </w:r>
      <w:proofErr w:type="gramStart"/>
      <w:r>
        <w:rPr>
          <w:w w:val="95"/>
        </w:rPr>
        <w:t>先项目</w:t>
      </w:r>
      <w:proofErr w:type="gramEnd"/>
      <w:r>
        <w:rPr>
          <w:w w:val="95"/>
        </w:rPr>
        <w:t>规模，包括项目代码规模，需求规模、用例规模，工作量，进度，质量</w:t>
      </w:r>
      <w:r>
        <w:rPr>
          <w:spacing w:val="225"/>
        </w:rPr>
        <w:t xml:space="preserve"> </w:t>
      </w:r>
      <w:r>
        <w:rPr>
          <w:w w:val="95"/>
        </w:rPr>
        <w:t>和成本，然后是整体的测试流程，然后再是角色与职责，接下来是在项目中自己的特色，比如做得最</w:t>
      </w:r>
    </w:p>
    <w:p w14:paraId="0C86E07F" w14:textId="77777777" w:rsidR="00382F71" w:rsidRDefault="00382F71">
      <w:pPr>
        <w:spacing w:line="417" w:lineRule="auto"/>
        <w:sectPr w:rsidR="00382F71">
          <w:pgSz w:w="11910" w:h="16840"/>
          <w:pgMar w:top="1300" w:right="940" w:bottom="680" w:left="820" w:header="0" w:footer="406" w:gutter="0"/>
          <w:cols w:space="720"/>
        </w:sectPr>
      </w:pPr>
    </w:p>
    <w:p w14:paraId="2D5F22E2" w14:textId="77777777" w:rsidR="00382F71" w:rsidRDefault="00000000">
      <w:pPr>
        <w:pStyle w:val="a3"/>
        <w:spacing w:before="49"/>
        <w:ind w:left="471"/>
      </w:pPr>
      <w:r>
        <w:lastRenderedPageBreak/>
        <w:t>好的是、遇到最大的困难时（如何解决）、最差的是，最后是心得体会。</w:t>
      </w:r>
    </w:p>
    <w:p w14:paraId="35C9FB2A" w14:textId="77777777" w:rsidR="00382F71" w:rsidRDefault="00382F71">
      <w:pPr>
        <w:pStyle w:val="a3"/>
        <w:rPr>
          <w:sz w:val="20"/>
        </w:rPr>
      </w:pPr>
    </w:p>
    <w:p w14:paraId="20B5438A" w14:textId="77777777" w:rsidR="00382F71" w:rsidRDefault="00000000">
      <w:pPr>
        <w:pStyle w:val="5"/>
        <w:numPr>
          <w:ilvl w:val="2"/>
          <w:numId w:val="254"/>
        </w:numPr>
        <w:tabs>
          <w:tab w:val="left" w:pos="1192"/>
        </w:tabs>
        <w:spacing w:before="156"/>
        <w:ind w:hanging="721"/>
      </w:pPr>
      <w:bookmarkStart w:id="1687" w:name="16.2.6测试过程中，遇到阻塞时，该如何推进？"/>
      <w:bookmarkStart w:id="1688" w:name="_bookmark841"/>
      <w:bookmarkEnd w:id="1687"/>
      <w:bookmarkEnd w:id="1688"/>
      <w:r>
        <w:rPr>
          <w:color w:val="4AACC5"/>
        </w:rPr>
        <w:t>测试过程中，遇到阻塞时，该如何推进？</w:t>
      </w:r>
    </w:p>
    <w:p w14:paraId="64ECD155" w14:textId="77777777" w:rsidR="00382F71" w:rsidRDefault="00382F71">
      <w:pPr>
        <w:pStyle w:val="a3"/>
        <w:spacing w:before="10"/>
        <w:rPr>
          <w:sz w:val="22"/>
        </w:rPr>
      </w:pPr>
    </w:p>
    <w:p w14:paraId="6C279FAA" w14:textId="77777777" w:rsidR="00382F71" w:rsidRDefault="00000000">
      <w:pPr>
        <w:pStyle w:val="a5"/>
        <w:numPr>
          <w:ilvl w:val="0"/>
          <w:numId w:val="256"/>
        </w:numPr>
        <w:tabs>
          <w:tab w:val="left" w:pos="635"/>
        </w:tabs>
        <w:jc w:val="both"/>
        <w:rPr>
          <w:sz w:val="21"/>
        </w:rPr>
      </w:pPr>
      <w:r>
        <w:rPr>
          <w:spacing w:val="-1"/>
          <w:w w:val="95"/>
          <w:sz w:val="21"/>
        </w:rPr>
        <w:t xml:space="preserve">功能基本可以走通但是 </w:t>
      </w:r>
      <w:r>
        <w:rPr>
          <w:rFonts w:ascii="Calibri" w:eastAsia="Calibri"/>
          <w:b/>
          <w:w w:val="95"/>
          <w:sz w:val="21"/>
        </w:rPr>
        <w:t>bug</w:t>
      </w:r>
      <w:r>
        <w:rPr>
          <w:rFonts w:ascii="Calibri" w:eastAsia="Calibri"/>
          <w:b/>
          <w:spacing w:val="48"/>
          <w:sz w:val="21"/>
        </w:rPr>
        <w:t xml:space="preserve"> </w:t>
      </w:r>
      <w:r>
        <w:rPr>
          <w:w w:val="95"/>
          <w:sz w:val="21"/>
        </w:rPr>
        <w:t>太多</w:t>
      </w:r>
    </w:p>
    <w:p w14:paraId="47252B47" w14:textId="77777777" w:rsidR="00382F71" w:rsidRDefault="00382F71">
      <w:pPr>
        <w:pStyle w:val="a3"/>
        <w:spacing w:before="6"/>
        <w:rPr>
          <w:sz w:val="15"/>
        </w:rPr>
      </w:pPr>
    </w:p>
    <w:p w14:paraId="77FA19A2" w14:textId="77777777" w:rsidR="00382F71" w:rsidRDefault="00000000">
      <w:pPr>
        <w:pStyle w:val="a3"/>
        <w:spacing w:before="1" w:line="417" w:lineRule="auto"/>
        <w:ind w:left="471" w:right="351" w:firstLine="420"/>
        <w:jc w:val="both"/>
      </w:pPr>
      <w:r>
        <w:rPr>
          <w:w w:val="95"/>
        </w:rPr>
        <w:t>因为如果是以此为理由，打回去给开发，理由并不完全站得住。一个是大家对</w:t>
      </w:r>
      <w:r>
        <w:rPr>
          <w:spacing w:val="159"/>
        </w:rPr>
        <w:t xml:space="preserve"> </w:t>
      </w:r>
      <w:r>
        <w:rPr>
          <w:rFonts w:ascii="Calibri" w:eastAsia="Calibri"/>
          <w:w w:val="95"/>
        </w:rPr>
        <w:t>bug</w:t>
      </w:r>
      <w:r>
        <w:rPr>
          <w:rFonts w:ascii="Calibri" w:eastAsia="Calibri"/>
          <w:spacing w:val="125"/>
        </w:rPr>
        <w:t xml:space="preserve"> </w:t>
      </w:r>
      <w:r>
        <w:rPr>
          <w:w w:val="95"/>
        </w:rPr>
        <w:t>多的标准不一</w:t>
      </w:r>
      <w:r>
        <w:rPr>
          <w:spacing w:val="-6"/>
          <w:w w:val="95"/>
        </w:rPr>
        <w:t xml:space="preserve">致，我们说 </w:t>
      </w:r>
      <w:r>
        <w:rPr>
          <w:rFonts w:ascii="Calibri" w:eastAsia="Calibri"/>
          <w:w w:val="95"/>
        </w:rPr>
        <w:t>bug</w:t>
      </w:r>
      <w:r>
        <w:rPr>
          <w:rFonts w:ascii="Calibri" w:eastAsia="Calibri"/>
          <w:spacing w:val="22"/>
          <w:w w:val="95"/>
        </w:rPr>
        <w:t xml:space="preserve"> </w:t>
      </w:r>
      <w:r>
        <w:rPr>
          <w:spacing w:val="-2"/>
          <w:w w:val="95"/>
        </w:rPr>
        <w:t xml:space="preserve">多，开发不一定认可。这个时候我们需要针对 </w:t>
      </w:r>
      <w:r>
        <w:rPr>
          <w:rFonts w:ascii="Calibri" w:eastAsia="Calibri"/>
          <w:w w:val="95"/>
        </w:rPr>
        <w:t>bug</w:t>
      </w:r>
      <w:r>
        <w:rPr>
          <w:rFonts w:ascii="Calibri" w:eastAsia="Calibri"/>
          <w:spacing w:val="21"/>
          <w:w w:val="95"/>
        </w:rPr>
        <w:t xml:space="preserve"> </w:t>
      </w:r>
      <w:r>
        <w:rPr>
          <w:w w:val="95"/>
        </w:rPr>
        <w:t>的情况进行一下分析：</w:t>
      </w:r>
    </w:p>
    <w:p w14:paraId="50B649B2" w14:textId="77777777" w:rsidR="00382F71" w:rsidRDefault="00000000">
      <w:pPr>
        <w:pStyle w:val="a5"/>
        <w:numPr>
          <w:ilvl w:val="0"/>
          <w:numId w:val="257"/>
        </w:numPr>
        <w:tabs>
          <w:tab w:val="left" w:pos="998"/>
        </w:tabs>
        <w:spacing w:line="269" w:lineRule="exact"/>
        <w:jc w:val="both"/>
        <w:rPr>
          <w:sz w:val="21"/>
        </w:rPr>
      </w:pPr>
      <w:r>
        <w:rPr>
          <w:rFonts w:ascii="Calibri" w:eastAsia="Calibri"/>
          <w:sz w:val="21"/>
        </w:rPr>
        <w:t>bug</w:t>
      </w:r>
      <w:r>
        <w:rPr>
          <w:rFonts w:ascii="Calibri" w:eastAsia="Calibri"/>
          <w:spacing w:val="1"/>
          <w:sz w:val="21"/>
        </w:rPr>
        <w:t xml:space="preserve"> </w:t>
      </w:r>
      <w:r>
        <w:rPr>
          <w:sz w:val="21"/>
        </w:rPr>
        <w:t>集中，且可以跟其他模块切开</w:t>
      </w:r>
    </w:p>
    <w:p w14:paraId="7C361697" w14:textId="77777777" w:rsidR="00382F71" w:rsidRDefault="00382F71">
      <w:pPr>
        <w:pStyle w:val="a3"/>
        <w:spacing w:before="6"/>
        <w:rPr>
          <w:sz w:val="15"/>
        </w:rPr>
      </w:pPr>
    </w:p>
    <w:p w14:paraId="420D9265" w14:textId="77777777" w:rsidR="00382F71" w:rsidRDefault="00000000">
      <w:pPr>
        <w:pStyle w:val="a3"/>
        <w:spacing w:line="417" w:lineRule="auto"/>
        <w:ind w:left="471" w:right="245"/>
        <w:jc w:val="both"/>
      </w:pPr>
      <w:r>
        <w:rPr>
          <w:w w:val="95"/>
        </w:rPr>
        <w:t>测试发现的</w:t>
      </w:r>
      <w:r>
        <w:rPr>
          <w:spacing w:val="166"/>
        </w:rPr>
        <w:t xml:space="preserve"> </w:t>
      </w:r>
      <w:r>
        <w:rPr>
          <w:rFonts w:ascii="Calibri" w:eastAsia="Calibri"/>
          <w:w w:val="95"/>
        </w:rPr>
        <w:t>bug</w:t>
      </w:r>
      <w:r>
        <w:rPr>
          <w:rFonts w:ascii="Calibri" w:eastAsia="Calibri"/>
          <w:spacing w:val="87"/>
        </w:rPr>
        <w:t xml:space="preserve">  </w:t>
      </w:r>
      <w:r>
        <w:rPr>
          <w:w w:val="95"/>
        </w:rPr>
        <w:t>是集中在整个功能的某一个模块中，该模块与整个功能的其他模块可分割，可以单独</w:t>
      </w:r>
      <w:r>
        <w:t>测试。如果是整个功能都基本正常，只有其中的一个模块有问题，那么可以先对其他模块进行测试，</w:t>
      </w:r>
      <w:r>
        <w:rPr>
          <w:spacing w:val="1"/>
        </w:rPr>
        <w:t xml:space="preserve"> </w:t>
      </w:r>
      <w:r>
        <w:rPr>
          <w:rFonts w:ascii="Calibri" w:eastAsia="Calibri"/>
          <w:w w:val="95"/>
        </w:rPr>
        <w:t>bug</w:t>
      </w:r>
      <w:r>
        <w:rPr>
          <w:rFonts w:ascii="Calibri" w:eastAsia="Calibri"/>
          <w:spacing w:val="28"/>
          <w:w w:val="95"/>
        </w:rPr>
        <w:t xml:space="preserve"> </w:t>
      </w:r>
      <w:r>
        <w:rPr>
          <w:spacing w:val="-8"/>
          <w:w w:val="95"/>
        </w:rPr>
        <w:t>较集中的模块提交给开发重新对代码进行排查，待</w:t>
      </w:r>
      <w:proofErr w:type="gramStart"/>
      <w:r>
        <w:rPr>
          <w:spacing w:val="-8"/>
          <w:w w:val="95"/>
        </w:rPr>
        <w:t>重新提测后</w:t>
      </w:r>
      <w:proofErr w:type="gramEnd"/>
      <w:r>
        <w:rPr>
          <w:spacing w:val="-8"/>
          <w:w w:val="95"/>
        </w:rPr>
        <w:t>再进行测试，对整体测试时间无影响。</w:t>
      </w:r>
    </w:p>
    <w:p w14:paraId="1DB60A21" w14:textId="77777777" w:rsidR="00382F71" w:rsidRDefault="00000000">
      <w:pPr>
        <w:pStyle w:val="a5"/>
        <w:numPr>
          <w:ilvl w:val="0"/>
          <w:numId w:val="257"/>
        </w:numPr>
        <w:tabs>
          <w:tab w:val="left" w:pos="998"/>
        </w:tabs>
        <w:spacing w:line="269" w:lineRule="exact"/>
        <w:jc w:val="both"/>
        <w:rPr>
          <w:sz w:val="21"/>
        </w:rPr>
      </w:pPr>
      <w:r>
        <w:rPr>
          <w:rFonts w:ascii="Calibri" w:eastAsia="Calibri"/>
          <w:sz w:val="21"/>
        </w:rPr>
        <w:t xml:space="preserve">bug </w:t>
      </w:r>
      <w:r>
        <w:rPr>
          <w:sz w:val="21"/>
        </w:rPr>
        <w:t>集中，但是跟其他模块关联性强</w:t>
      </w:r>
    </w:p>
    <w:p w14:paraId="6BAF5ADE" w14:textId="77777777" w:rsidR="00382F71" w:rsidRDefault="00382F71">
      <w:pPr>
        <w:pStyle w:val="a3"/>
        <w:spacing w:before="7"/>
        <w:rPr>
          <w:sz w:val="15"/>
        </w:rPr>
      </w:pPr>
    </w:p>
    <w:p w14:paraId="413DF068" w14:textId="77777777" w:rsidR="00382F71" w:rsidRDefault="00000000">
      <w:pPr>
        <w:pStyle w:val="a3"/>
        <w:spacing w:line="417" w:lineRule="auto"/>
        <w:ind w:left="471" w:right="353"/>
        <w:jc w:val="both"/>
      </w:pPr>
      <w:r>
        <w:rPr>
          <w:w w:val="95"/>
        </w:rPr>
        <w:t>测试发现的</w:t>
      </w:r>
      <w:r>
        <w:rPr>
          <w:spacing w:val="167"/>
        </w:rPr>
        <w:t xml:space="preserve"> </w:t>
      </w:r>
      <w:r>
        <w:rPr>
          <w:rFonts w:ascii="Calibri" w:eastAsia="Calibri"/>
          <w:w w:val="95"/>
        </w:rPr>
        <w:t>bug</w:t>
      </w:r>
      <w:r>
        <w:rPr>
          <w:rFonts w:ascii="Calibri" w:eastAsia="Calibri"/>
          <w:spacing w:val="133"/>
        </w:rPr>
        <w:t xml:space="preserve"> </w:t>
      </w:r>
      <w:r>
        <w:rPr>
          <w:w w:val="95"/>
        </w:rPr>
        <w:t>是集中在整个功能的某一个模块中，该模块与整个功能的其他模块关系较密切，无法单独测试。对其他模块进行测试，只打回这一个模块给开发，待开发重新代码</w:t>
      </w:r>
      <w:r>
        <w:rPr>
          <w:spacing w:val="143"/>
        </w:rPr>
        <w:t xml:space="preserve"> </w:t>
      </w:r>
      <w:r>
        <w:rPr>
          <w:rFonts w:ascii="Calibri" w:eastAsia="Calibri"/>
          <w:w w:val="95"/>
        </w:rPr>
        <w:t>review</w:t>
      </w:r>
      <w:r>
        <w:rPr>
          <w:rFonts w:ascii="Calibri" w:eastAsia="Calibri"/>
          <w:spacing w:val="124"/>
        </w:rPr>
        <w:t xml:space="preserve"> </w:t>
      </w:r>
      <w:r>
        <w:rPr>
          <w:w w:val="95"/>
        </w:rPr>
        <w:t>后，确认影响范</w:t>
      </w:r>
      <w:r>
        <w:t>围重新测试。对整体测试时间有影响，但是影响不大，需要在确认测试范围的时候花费一些时间。</w:t>
      </w:r>
    </w:p>
    <w:p w14:paraId="003CA611" w14:textId="77777777" w:rsidR="00382F71" w:rsidRDefault="00000000">
      <w:pPr>
        <w:pStyle w:val="a5"/>
        <w:numPr>
          <w:ilvl w:val="0"/>
          <w:numId w:val="257"/>
        </w:numPr>
        <w:tabs>
          <w:tab w:val="left" w:pos="998"/>
        </w:tabs>
        <w:spacing w:line="269" w:lineRule="exact"/>
        <w:jc w:val="both"/>
        <w:rPr>
          <w:sz w:val="21"/>
        </w:rPr>
      </w:pPr>
      <w:r>
        <w:rPr>
          <w:rFonts w:ascii="Calibri" w:eastAsia="Calibri"/>
          <w:w w:val="95"/>
          <w:sz w:val="21"/>
        </w:rPr>
        <w:t>bug</w:t>
      </w:r>
      <w:r>
        <w:rPr>
          <w:rFonts w:ascii="Calibri" w:eastAsia="Calibri"/>
          <w:spacing w:val="54"/>
          <w:sz w:val="21"/>
        </w:rPr>
        <w:t xml:space="preserve"> </w:t>
      </w:r>
      <w:proofErr w:type="gramStart"/>
      <w:r>
        <w:rPr>
          <w:w w:val="95"/>
          <w:sz w:val="21"/>
        </w:rPr>
        <w:t>不</w:t>
      </w:r>
      <w:proofErr w:type="gramEnd"/>
      <w:r>
        <w:rPr>
          <w:w w:val="95"/>
          <w:sz w:val="21"/>
        </w:rPr>
        <w:t xml:space="preserve">聚类，多数 </w:t>
      </w:r>
      <w:r>
        <w:rPr>
          <w:rFonts w:ascii="Calibri" w:eastAsia="Calibri"/>
          <w:w w:val="95"/>
          <w:sz w:val="21"/>
        </w:rPr>
        <w:t>bug</w:t>
      </w:r>
      <w:r>
        <w:rPr>
          <w:rFonts w:ascii="Calibri" w:eastAsia="Calibri"/>
          <w:spacing w:val="54"/>
          <w:sz w:val="21"/>
        </w:rPr>
        <w:t xml:space="preserve"> </w:t>
      </w:r>
      <w:r>
        <w:rPr>
          <w:w w:val="95"/>
          <w:sz w:val="21"/>
        </w:rPr>
        <w:t>都不是严重问题，关联性不强</w:t>
      </w:r>
    </w:p>
    <w:p w14:paraId="31BB9D50" w14:textId="77777777" w:rsidR="00382F71" w:rsidRDefault="00382F71">
      <w:pPr>
        <w:pStyle w:val="a3"/>
        <w:spacing w:before="7"/>
        <w:rPr>
          <w:sz w:val="15"/>
        </w:rPr>
      </w:pPr>
    </w:p>
    <w:p w14:paraId="058ED651" w14:textId="77777777" w:rsidR="00382F71" w:rsidRDefault="00000000">
      <w:pPr>
        <w:pStyle w:val="a3"/>
        <w:spacing w:line="417" w:lineRule="auto"/>
        <w:ind w:left="471" w:right="351"/>
        <w:jc w:val="both"/>
      </w:pPr>
      <w:r>
        <w:rPr>
          <w:rFonts w:ascii="Calibri" w:eastAsia="Calibri"/>
          <w:w w:val="95"/>
        </w:rPr>
        <w:t>bug</w:t>
      </w:r>
      <w:r>
        <w:rPr>
          <w:rFonts w:ascii="Calibri" w:eastAsia="Calibri"/>
          <w:spacing w:val="57"/>
        </w:rPr>
        <w:t xml:space="preserve"> </w:t>
      </w:r>
      <w:r>
        <w:rPr>
          <w:spacing w:val="1"/>
          <w:w w:val="95"/>
        </w:rPr>
        <w:t>分散在整个功能的</w:t>
      </w:r>
      <w:proofErr w:type="gramStart"/>
      <w:r>
        <w:rPr>
          <w:spacing w:val="1"/>
          <w:w w:val="95"/>
        </w:rPr>
        <w:t>的</w:t>
      </w:r>
      <w:proofErr w:type="gramEnd"/>
      <w:r>
        <w:rPr>
          <w:spacing w:val="1"/>
          <w:w w:val="95"/>
        </w:rPr>
        <w:t xml:space="preserve">各个模块，基本是因为整体代码质量不高引起的。但是 </w:t>
      </w:r>
      <w:r>
        <w:rPr>
          <w:rFonts w:ascii="Calibri" w:eastAsia="Calibri"/>
          <w:w w:val="95"/>
        </w:rPr>
        <w:t>bug</w:t>
      </w:r>
      <w:r>
        <w:rPr>
          <w:rFonts w:ascii="Calibri" w:eastAsia="Calibri"/>
          <w:spacing w:val="57"/>
        </w:rPr>
        <w:t xml:space="preserve"> </w:t>
      </w:r>
      <w:r>
        <w:rPr>
          <w:w w:val="95"/>
        </w:rPr>
        <w:t>都不是什么严重的</w:t>
      </w:r>
      <w:r>
        <w:rPr>
          <w:spacing w:val="6"/>
          <w:w w:val="95"/>
        </w:rPr>
        <w:t xml:space="preserve">问题，集中在 </w:t>
      </w:r>
      <w:r>
        <w:rPr>
          <w:rFonts w:ascii="Calibri" w:eastAsia="Calibri"/>
          <w:w w:val="95"/>
        </w:rPr>
        <w:t>UI</w:t>
      </w:r>
      <w:r>
        <w:rPr>
          <w:rFonts w:ascii="Calibri" w:eastAsia="Calibri"/>
          <w:spacing w:val="53"/>
        </w:rPr>
        <w:t xml:space="preserve"> </w:t>
      </w:r>
      <w:r>
        <w:rPr>
          <w:spacing w:val="1"/>
          <w:w w:val="95"/>
        </w:rPr>
        <w:t xml:space="preserve">显示等模块，这个时候测试需要全功能测试，待开发修复完 </w:t>
      </w:r>
      <w:r>
        <w:rPr>
          <w:rFonts w:ascii="Calibri" w:eastAsia="Calibri"/>
          <w:w w:val="95"/>
        </w:rPr>
        <w:t>bug</w:t>
      </w:r>
      <w:r>
        <w:rPr>
          <w:rFonts w:ascii="Calibri" w:eastAsia="Calibri"/>
          <w:spacing w:val="53"/>
        </w:rPr>
        <w:t xml:space="preserve"> </w:t>
      </w:r>
      <w:r>
        <w:rPr>
          <w:w w:val="95"/>
        </w:rPr>
        <w:t>后进行修复问题的二</w:t>
      </w:r>
      <w:r>
        <w:t>轮测试。增加二轮测试，对整体测试时间有影响。</w:t>
      </w:r>
    </w:p>
    <w:p w14:paraId="53C09187" w14:textId="77777777" w:rsidR="00382F71" w:rsidRDefault="00000000">
      <w:pPr>
        <w:pStyle w:val="a5"/>
        <w:numPr>
          <w:ilvl w:val="0"/>
          <w:numId w:val="257"/>
        </w:numPr>
        <w:tabs>
          <w:tab w:val="left" w:pos="998"/>
        </w:tabs>
        <w:spacing w:line="269" w:lineRule="exact"/>
        <w:jc w:val="both"/>
        <w:rPr>
          <w:sz w:val="21"/>
        </w:rPr>
      </w:pPr>
      <w:r>
        <w:rPr>
          <w:rFonts w:ascii="Calibri" w:eastAsia="Calibri"/>
          <w:w w:val="95"/>
          <w:sz w:val="21"/>
        </w:rPr>
        <w:t>bug</w:t>
      </w:r>
      <w:r>
        <w:rPr>
          <w:rFonts w:ascii="Calibri" w:eastAsia="Calibri"/>
          <w:spacing w:val="45"/>
          <w:w w:val="95"/>
          <w:sz w:val="21"/>
        </w:rPr>
        <w:t xml:space="preserve"> </w:t>
      </w:r>
      <w:proofErr w:type="gramStart"/>
      <w:r>
        <w:rPr>
          <w:spacing w:val="-1"/>
          <w:w w:val="95"/>
          <w:sz w:val="21"/>
        </w:rPr>
        <w:t>不</w:t>
      </w:r>
      <w:proofErr w:type="gramEnd"/>
      <w:r>
        <w:rPr>
          <w:spacing w:val="-1"/>
          <w:w w:val="95"/>
          <w:sz w:val="21"/>
        </w:rPr>
        <w:t xml:space="preserve">聚类，半数 </w:t>
      </w:r>
      <w:r>
        <w:rPr>
          <w:rFonts w:ascii="Calibri" w:eastAsia="Calibri"/>
          <w:w w:val="95"/>
          <w:sz w:val="21"/>
        </w:rPr>
        <w:t xml:space="preserve">bug  </w:t>
      </w:r>
      <w:r>
        <w:rPr>
          <w:w w:val="95"/>
          <w:sz w:val="21"/>
        </w:rPr>
        <w:t>都是较严重的问题</w:t>
      </w:r>
    </w:p>
    <w:p w14:paraId="1D9BD969" w14:textId="77777777" w:rsidR="00382F71" w:rsidRDefault="00382F71">
      <w:pPr>
        <w:pStyle w:val="a3"/>
        <w:spacing w:before="6"/>
        <w:rPr>
          <w:sz w:val="15"/>
        </w:rPr>
      </w:pPr>
    </w:p>
    <w:p w14:paraId="7EF06429" w14:textId="77777777" w:rsidR="00382F71" w:rsidRDefault="00000000">
      <w:pPr>
        <w:pStyle w:val="a3"/>
        <w:spacing w:before="1" w:line="417" w:lineRule="auto"/>
        <w:ind w:left="471" w:right="353"/>
        <w:jc w:val="both"/>
      </w:pPr>
      <w:r>
        <w:rPr>
          <w:rFonts w:ascii="Calibri" w:eastAsia="Calibri"/>
          <w:w w:val="95"/>
        </w:rPr>
        <w:t>bug</w:t>
      </w:r>
      <w:r>
        <w:rPr>
          <w:rFonts w:ascii="Calibri" w:eastAsia="Calibri"/>
          <w:spacing w:val="96"/>
        </w:rPr>
        <w:t xml:space="preserve">  </w:t>
      </w:r>
      <w:r>
        <w:rPr>
          <w:w w:val="95"/>
        </w:rPr>
        <w:t>分散在整个功能的</w:t>
      </w:r>
      <w:proofErr w:type="gramStart"/>
      <w:r>
        <w:rPr>
          <w:w w:val="95"/>
        </w:rPr>
        <w:t>的</w:t>
      </w:r>
      <w:proofErr w:type="gramEnd"/>
      <w:r>
        <w:rPr>
          <w:w w:val="95"/>
        </w:rPr>
        <w:t>各个模块，基本是因为整体代码质量不高引起的。针对这种情况只能是全部打</w:t>
      </w:r>
      <w:r>
        <w:rPr>
          <w:spacing w:val="-3"/>
          <w:w w:val="95"/>
        </w:rPr>
        <w:t xml:space="preserve">回去给开发，整体代码 </w:t>
      </w:r>
      <w:r>
        <w:rPr>
          <w:rFonts w:ascii="Calibri" w:eastAsia="Calibri"/>
          <w:w w:val="95"/>
        </w:rPr>
        <w:t>review</w:t>
      </w:r>
      <w:r>
        <w:rPr>
          <w:rFonts w:ascii="Calibri" w:eastAsia="Calibri"/>
          <w:spacing w:val="21"/>
          <w:w w:val="95"/>
        </w:rPr>
        <w:t xml:space="preserve"> </w:t>
      </w:r>
      <w:r>
        <w:rPr>
          <w:spacing w:val="-3"/>
          <w:w w:val="95"/>
        </w:rPr>
        <w:t xml:space="preserve">后重新提测。提测时间 </w:t>
      </w:r>
      <w:r>
        <w:rPr>
          <w:rFonts w:ascii="Calibri" w:eastAsia="Calibri"/>
          <w:w w:val="95"/>
        </w:rPr>
        <w:t>delay</w:t>
      </w:r>
      <w:r>
        <w:rPr>
          <w:w w:val="95"/>
        </w:rPr>
        <w:t>，对整体测试时间有影响。</w:t>
      </w:r>
    </w:p>
    <w:p w14:paraId="673F82FC" w14:textId="77777777" w:rsidR="00382F71" w:rsidRDefault="00382F71">
      <w:pPr>
        <w:pStyle w:val="a3"/>
        <w:rPr>
          <w:sz w:val="22"/>
        </w:rPr>
      </w:pPr>
    </w:p>
    <w:p w14:paraId="0A90F4C3" w14:textId="77777777" w:rsidR="00382F71" w:rsidRDefault="00000000">
      <w:pPr>
        <w:pStyle w:val="a5"/>
        <w:numPr>
          <w:ilvl w:val="0"/>
          <w:numId w:val="256"/>
        </w:numPr>
        <w:tabs>
          <w:tab w:val="left" w:pos="635"/>
        </w:tabs>
        <w:spacing w:before="185"/>
        <w:rPr>
          <w:sz w:val="21"/>
        </w:rPr>
      </w:pPr>
      <w:r>
        <w:rPr>
          <w:sz w:val="21"/>
        </w:rPr>
        <w:t>功能实现的与策略不一致</w:t>
      </w:r>
    </w:p>
    <w:p w14:paraId="760A8FF0" w14:textId="77777777" w:rsidR="00382F71" w:rsidRDefault="00382F71">
      <w:pPr>
        <w:pStyle w:val="a3"/>
        <w:spacing w:before="7"/>
        <w:rPr>
          <w:sz w:val="15"/>
        </w:rPr>
      </w:pPr>
    </w:p>
    <w:p w14:paraId="0E40E5BF" w14:textId="77777777" w:rsidR="00382F71" w:rsidRDefault="00000000">
      <w:pPr>
        <w:pStyle w:val="a3"/>
        <w:spacing w:line="417" w:lineRule="auto"/>
        <w:ind w:left="471" w:right="245" w:firstLine="420"/>
      </w:pPr>
      <w:r>
        <w:rPr>
          <w:w w:val="95"/>
        </w:rPr>
        <w:t>有些时候，开发提测，产品也经过验收通过，但是到测试手里一看，实现</w:t>
      </w:r>
      <w:proofErr w:type="gramStart"/>
      <w:r>
        <w:rPr>
          <w:w w:val="95"/>
        </w:rPr>
        <w:t>跟需求</w:t>
      </w:r>
      <w:proofErr w:type="gramEnd"/>
      <w:r>
        <w:rPr>
          <w:w w:val="95"/>
        </w:rPr>
        <w:t>明显是有差异的，</w:t>
      </w:r>
      <w:r>
        <w:rPr>
          <w:spacing w:val="121"/>
        </w:rPr>
        <w:t xml:space="preserve"> </w:t>
      </w:r>
      <w:r>
        <w:t>这个时候应该怎么办？我们能做的，一定是第一时间找产品确认“开发做成这样你知道吗？”，一般会有两种结果。</w:t>
      </w:r>
    </w:p>
    <w:p w14:paraId="6ABA9817" w14:textId="77777777" w:rsidR="00382F71" w:rsidRDefault="00000000">
      <w:pPr>
        <w:pStyle w:val="a5"/>
        <w:numPr>
          <w:ilvl w:val="0"/>
          <w:numId w:val="258"/>
        </w:numPr>
        <w:tabs>
          <w:tab w:val="left" w:pos="748"/>
        </w:tabs>
        <w:spacing w:line="269" w:lineRule="exact"/>
        <w:ind w:hanging="277"/>
        <w:rPr>
          <w:sz w:val="21"/>
        </w:rPr>
      </w:pPr>
      <w:r>
        <w:rPr>
          <w:sz w:val="21"/>
        </w:rPr>
        <w:t>产品认可开发的实现。</w:t>
      </w:r>
    </w:p>
    <w:p w14:paraId="1369A40B" w14:textId="77777777" w:rsidR="00382F71" w:rsidRDefault="00382F71">
      <w:pPr>
        <w:pStyle w:val="a3"/>
        <w:spacing w:before="7"/>
        <w:rPr>
          <w:sz w:val="15"/>
        </w:rPr>
      </w:pPr>
    </w:p>
    <w:p w14:paraId="56C6ECDF" w14:textId="77777777" w:rsidR="00382F71" w:rsidRDefault="00000000">
      <w:pPr>
        <w:pStyle w:val="a3"/>
        <w:spacing w:line="417" w:lineRule="auto"/>
        <w:ind w:left="471" w:right="351"/>
      </w:pPr>
      <w:r>
        <w:rPr>
          <w:w w:val="95"/>
        </w:rPr>
        <w:t>如果是这种情况，我们那就让产品</w:t>
      </w:r>
      <w:proofErr w:type="gramStart"/>
      <w:r>
        <w:rPr>
          <w:w w:val="95"/>
        </w:rPr>
        <w:t>发需求</w:t>
      </w:r>
      <w:proofErr w:type="gramEnd"/>
      <w:r>
        <w:rPr>
          <w:w w:val="95"/>
        </w:rPr>
        <w:t>变更，我们按照变更后的需求对功能进行测试。这种处理方</w:t>
      </w:r>
      <w:r>
        <w:rPr>
          <w:spacing w:val="236"/>
        </w:rPr>
        <w:t xml:space="preserve"> </w:t>
      </w:r>
      <w:r>
        <w:t>法对整体测试时间基本无影响，只需要增加一个新需求确认的环节。</w:t>
      </w:r>
    </w:p>
    <w:p w14:paraId="287A0DAA" w14:textId="77777777" w:rsidR="00382F71" w:rsidRDefault="00000000">
      <w:pPr>
        <w:pStyle w:val="a5"/>
        <w:numPr>
          <w:ilvl w:val="0"/>
          <w:numId w:val="258"/>
        </w:numPr>
        <w:tabs>
          <w:tab w:val="left" w:pos="748"/>
        </w:tabs>
        <w:spacing w:line="269" w:lineRule="exact"/>
        <w:ind w:hanging="277"/>
        <w:rPr>
          <w:sz w:val="21"/>
        </w:rPr>
      </w:pPr>
      <w:r>
        <w:rPr>
          <w:sz w:val="21"/>
        </w:rPr>
        <w:t>产品对开发的实现不从，一定要改回来。</w:t>
      </w:r>
    </w:p>
    <w:p w14:paraId="6D6B06C0" w14:textId="77777777" w:rsidR="00382F71" w:rsidRDefault="00000000">
      <w:pPr>
        <w:pStyle w:val="a3"/>
        <w:spacing w:line="470" w:lineRule="atLeast"/>
        <w:ind w:left="471" w:right="353"/>
      </w:pPr>
      <w:r>
        <w:rPr>
          <w:w w:val="95"/>
        </w:rPr>
        <w:t>这种情况那就没办法了，打回去重新按照需求实现，然后重新</w:t>
      </w:r>
      <w:proofErr w:type="gramStart"/>
      <w:r>
        <w:rPr>
          <w:w w:val="95"/>
        </w:rPr>
        <w:t>提测吧</w:t>
      </w:r>
      <w:proofErr w:type="gramEnd"/>
      <w:r>
        <w:rPr>
          <w:w w:val="95"/>
        </w:rPr>
        <w:t>。提测时间</w:t>
      </w:r>
      <w:r>
        <w:rPr>
          <w:spacing w:val="227"/>
        </w:rPr>
        <w:t xml:space="preserve"> </w:t>
      </w:r>
      <w:r>
        <w:rPr>
          <w:rFonts w:ascii="Calibri" w:eastAsia="Calibri"/>
          <w:w w:val="95"/>
        </w:rPr>
        <w:t>delay</w:t>
      </w:r>
      <w:r>
        <w:rPr>
          <w:w w:val="95"/>
        </w:rPr>
        <w:t>，对整体测试时</w:t>
      </w:r>
      <w:r>
        <w:t>间有影响。</w:t>
      </w:r>
    </w:p>
    <w:p w14:paraId="3DEEE557" w14:textId="77777777" w:rsidR="00382F71" w:rsidRDefault="00382F71">
      <w:pPr>
        <w:spacing w:line="470" w:lineRule="atLeast"/>
        <w:sectPr w:rsidR="00382F71">
          <w:pgSz w:w="11910" w:h="16840"/>
          <w:pgMar w:top="1260" w:right="940" w:bottom="680" w:left="820" w:header="0" w:footer="406" w:gutter="0"/>
          <w:cols w:space="720"/>
        </w:sectPr>
      </w:pPr>
    </w:p>
    <w:p w14:paraId="10E12289" w14:textId="77777777" w:rsidR="00382F71" w:rsidRDefault="00382F71">
      <w:pPr>
        <w:pStyle w:val="a3"/>
        <w:spacing w:before="12"/>
        <w:rPr>
          <w:sz w:val="9"/>
        </w:rPr>
      </w:pPr>
    </w:p>
    <w:p w14:paraId="27F692C6" w14:textId="77777777" w:rsidR="00382F71" w:rsidRDefault="00000000">
      <w:pPr>
        <w:pStyle w:val="a5"/>
        <w:numPr>
          <w:ilvl w:val="0"/>
          <w:numId w:val="256"/>
        </w:numPr>
        <w:tabs>
          <w:tab w:val="left" w:pos="635"/>
        </w:tabs>
        <w:spacing w:before="69"/>
        <w:rPr>
          <w:sz w:val="21"/>
        </w:rPr>
      </w:pPr>
      <w:r>
        <w:rPr>
          <w:sz w:val="21"/>
        </w:rPr>
        <w:t>出现崩溃等异常完全无法继续测试下去</w:t>
      </w:r>
    </w:p>
    <w:p w14:paraId="396987D4" w14:textId="77777777" w:rsidR="00382F71" w:rsidRDefault="00382F71">
      <w:pPr>
        <w:pStyle w:val="a3"/>
        <w:spacing w:before="7"/>
        <w:rPr>
          <w:sz w:val="15"/>
        </w:rPr>
      </w:pPr>
    </w:p>
    <w:p w14:paraId="208C97F3" w14:textId="77777777" w:rsidR="00382F71" w:rsidRDefault="00000000">
      <w:pPr>
        <w:pStyle w:val="a3"/>
        <w:spacing w:line="417" w:lineRule="auto"/>
        <w:ind w:left="471" w:right="351" w:firstLine="420"/>
      </w:pPr>
      <w:r>
        <w:rPr>
          <w:w w:val="95"/>
        </w:rPr>
        <w:t>这种情况没什么</w:t>
      </w:r>
      <w:proofErr w:type="gramStart"/>
      <w:r>
        <w:rPr>
          <w:w w:val="95"/>
        </w:rPr>
        <w:t>好讨论</w:t>
      </w:r>
      <w:proofErr w:type="gramEnd"/>
      <w:r>
        <w:rPr>
          <w:w w:val="95"/>
        </w:rPr>
        <w:t>的，直接打回去，等开发修复完全后再重新测试。但是前面已经测试过的</w:t>
      </w:r>
      <w:r>
        <w:rPr>
          <w:spacing w:val="215"/>
        </w:rPr>
        <w:t xml:space="preserve"> </w:t>
      </w:r>
      <w:r>
        <w:t>部分，需要</w:t>
      </w:r>
      <w:proofErr w:type="gramStart"/>
      <w:r>
        <w:t>跟开发</w:t>
      </w:r>
      <w:proofErr w:type="gramEnd"/>
      <w:r>
        <w:t>确认，如果修改后无影响的，可以不必再次从头开始测试。</w:t>
      </w:r>
    </w:p>
    <w:p w14:paraId="4CAE0724" w14:textId="77777777" w:rsidR="00382F71" w:rsidRDefault="00382F71">
      <w:pPr>
        <w:pStyle w:val="a3"/>
        <w:rPr>
          <w:sz w:val="20"/>
        </w:rPr>
      </w:pPr>
    </w:p>
    <w:p w14:paraId="4B54BCF4" w14:textId="77777777" w:rsidR="00382F71" w:rsidRDefault="00382F71">
      <w:pPr>
        <w:pStyle w:val="a3"/>
        <w:rPr>
          <w:sz w:val="20"/>
        </w:rPr>
      </w:pPr>
    </w:p>
    <w:p w14:paraId="0CE1C46B" w14:textId="77777777" w:rsidR="00382F71" w:rsidRDefault="00000000">
      <w:pPr>
        <w:pStyle w:val="5"/>
        <w:numPr>
          <w:ilvl w:val="2"/>
          <w:numId w:val="254"/>
        </w:numPr>
        <w:tabs>
          <w:tab w:val="left" w:pos="1192"/>
        </w:tabs>
        <w:spacing w:before="168"/>
        <w:ind w:hanging="721"/>
      </w:pPr>
      <w:bookmarkStart w:id="1689" w:name="16.2.7你们以前测试的流程是怎样的？_"/>
      <w:bookmarkStart w:id="1690" w:name="_bookmark842"/>
      <w:bookmarkEnd w:id="1689"/>
      <w:bookmarkEnd w:id="1690"/>
      <w:r>
        <w:rPr>
          <w:color w:val="4AACC5"/>
        </w:rPr>
        <w:t>你们以前测试的流程是怎样的？</w:t>
      </w:r>
    </w:p>
    <w:p w14:paraId="4C39064D" w14:textId="77777777" w:rsidR="00382F71" w:rsidRDefault="00382F71">
      <w:pPr>
        <w:pStyle w:val="a3"/>
        <w:spacing w:before="10"/>
        <w:rPr>
          <w:sz w:val="22"/>
        </w:rPr>
      </w:pPr>
    </w:p>
    <w:p w14:paraId="42B3921D" w14:textId="77777777" w:rsidR="00382F71" w:rsidRDefault="00000000">
      <w:pPr>
        <w:pStyle w:val="a3"/>
        <w:spacing w:before="1"/>
        <w:ind w:left="471"/>
      </w:pPr>
      <w:r>
        <w:t>测试计划－测试用例设计－测试执行－测试分析报告</w:t>
      </w:r>
    </w:p>
    <w:p w14:paraId="7DF929B7" w14:textId="77777777" w:rsidR="00382F71" w:rsidRDefault="00382F71">
      <w:pPr>
        <w:pStyle w:val="a3"/>
        <w:rPr>
          <w:sz w:val="20"/>
        </w:rPr>
      </w:pPr>
    </w:p>
    <w:p w14:paraId="5AC240BF" w14:textId="77777777" w:rsidR="00382F71" w:rsidRDefault="00000000">
      <w:pPr>
        <w:pStyle w:val="5"/>
        <w:numPr>
          <w:ilvl w:val="2"/>
          <w:numId w:val="254"/>
        </w:numPr>
        <w:tabs>
          <w:tab w:val="left" w:pos="1192"/>
        </w:tabs>
        <w:spacing w:before="156"/>
        <w:ind w:hanging="721"/>
      </w:pPr>
      <w:bookmarkStart w:id="1691" w:name="16.2.8为什么选择测试这行？_"/>
      <w:bookmarkStart w:id="1692" w:name="_bookmark843"/>
      <w:bookmarkEnd w:id="1691"/>
      <w:bookmarkEnd w:id="1692"/>
      <w:r>
        <w:rPr>
          <w:color w:val="4AACC5"/>
        </w:rPr>
        <w:t>为什么选择测试这行？</w:t>
      </w:r>
    </w:p>
    <w:p w14:paraId="693AD58C" w14:textId="77777777" w:rsidR="00382F71" w:rsidRDefault="00382F71">
      <w:pPr>
        <w:pStyle w:val="a3"/>
        <w:spacing w:before="10"/>
        <w:rPr>
          <w:sz w:val="22"/>
        </w:rPr>
      </w:pPr>
    </w:p>
    <w:p w14:paraId="111F46DC" w14:textId="77777777" w:rsidR="00382F71" w:rsidRDefault="00000000">
      <w:pPr>
        <w:pStyle w:val="a3"/>
        <w:ind w:left="471"/>
      </w:pPr>
      <w:r>
        <w:t>它是一个新兴的行业，有发展潜力，而且很锻炼人，需要掌握更多的技能，比做开发要更难</w:t>
      </w:r>
    </w:p>
    <w:p w14:paraId="77EE2815" w14:textId="77777777" w:rsidR="00382F71" w:rsidRDefault="00382F71">
      <w:pPr>
        <w:pStyle w:val="a3"/>
        <w:rPr>
          <w:sz w:val="20"/>
        </w:rPr>
      </w:pPr>
    </w:p>
    <w:p w14:paraId="06849662" w14:textId="77777777" w:rsidR="00382F71" w:rsidRDefault="00000000">
      <w:pPr>
        <w:pStyle w:val="5"/>
        <w:numPr>
          <w:ilvl w:val="2"/>
          <w:numId w:val="254"/>
        </w:numPr>
        <w:tabs>
          <w:tab w:val="left" w:pos="1192"/>
        </w:tabs>
        <w:spacing w:before="156"/>
        <w:ind w:hanging="721"/>
      </w:pPr>
      <w:bookmarkStart w:id="1693" w:name="16.2.9如果时间不够，无法进行充分的测试怎么办？_"/>
      <w:bookmarkStart w:id="1694" w:name="_bookmark844"/>
      <w:bookmarkEnd w:id="1693"/>
      <w:bookmarkEnd w:id="1694"/>
      <w:r>
        <w:rPr>
          <w:color w:val="4AACC5"/>
        </w:rPr>
        <w:t>如果时间不够，无法进行充分的测试怎么办？</w:t>
      </w:r>
    </w:p>
    <w:p w14:paraId="2789DEAE" w14:textId="77777777" w:rsidR="00382F71" w:rsidRDefault="00382F71">
      <w:pPr>
        <w:pStyle w:val="a3"/>
        <w:spacing w:before="10"/>
        <w:rPr>
          <w:sz w:val="22"/>
        </w:rPr>
      </w:pPr>
    </w:p>
    <w:p w14:paraId="6F309213" w14:textId="77777777" w:rsidR="00382F71" w:rsidRDefault="00000000">
      <w:pPr>
        <w:pStyle w:val="a3"/>
        <w:ind w:left="471"/>
      </w:pPr>
      <w:r>
        <w:t>使用风险分析，确定测试的重点。</w:t>
      </w:r>
    </w:p>
    <w:p w14:paraId="3560CD14" w14:textId="77777777" w:rsidR="00382F71" w:rsidRDefault="00382F71">
      <w:pPr>
        <w:pStyle w:val="a3"/>
        <w:spacing w:before="6"/>
        <w:rPr>
          <w:sz w:val="15"/>
        </w:rPr>
      </w:pPr>
    </w:p>
    <w:p w14:paraId="5DA83A93" w14:textId="77777777" w:rsidR="00382F71" w:rsidRDefault="00000000">
      <w:pPr>
        <w:pStyle w:val="a3"/>
        <w:spacing w:before="1" w:line="417" w:lineRule="auto"/>
        <w:ind w:left="471" w:right="245"/>
      </w:pPr>
      <w:r>
        <w:rPr>
          <w:spacing w:val="-3"/>
        </w:rPr>
        <w:t xml:space="preserve">由于很少有机会对一个应用软件进行所有可能的测试 </w:t>
      </w:r>
      <w:r>
        <w:rPr>
          <w:rFonts w:ascii="Calibri" w:eastAsia="Calibri"/>
          <w:spacing w:val="-1"/>
        </w:rPr>
        <w:t>(</w:t>
      </w:r>
      <w:r>
        <w:rPr>
          <w:spacing w:val="-1"/>
        </w:rPr>
        <w:t>包括所有可能的事件组合、所有的相关性、或者</w:t>
      </w:r>
      <w:r>
        <w:rPr>
          <w:w w:val="95"/>
        </w:rPr>
        <w:t>一切可能出错的东西</w:t>
      </w:r>
      <w:r>
        <w:rPr>
          <w:rFonts w:ascii="Calibri" w:eastAsia="Calibri"/>
          <w:w w:val="95"/>
        </w:rPr>
        <w:t>)</w:t>
      </w:r>
      <w:r>
        <w:rPr>
          <w:w w:val="95"/>
        </w:rPr>
        <w:t>，对大多数软件开发项目来说，利用风险分析是适当的。这需要判断技能、常识、</w:t>
      </w:r>
      <w:r>
        <w:rPr>
          <w:spacing w:val="87"/>
          <w:w w:val="95"/>
        </w:rPr>
        <w:t xml:space="preserve"> </w:t>
      </w:r>
      <w:r>
        <w:t>感觉和经验。如果有正当理由，也可采用正式的方法。需要考虑下列因素：</w:t>
      </w:r>
    </w:p>
    <w:p w14:paraId="19DC1017" w14:textId="77777777" w:rsidR="00382F71" w:rsidRDefault="00000000">
      <w:pPr>
        <w:pStyle w:val="a5"/>
        <w:numPr>
          <w:ilvl w:val="0"/>
          <w:numId w:val="259"/>
        </w:numPr>
        <w:tabs>
          <w:tab w:val="left" w:pos="748"/>
        </w:tabs>
        <w:spacing w:line="269" w:lineRule="exact"/>
        <w:ind w:hanging="277"/>
        <w:rPr>
          <w:rFonts w:ascii="Calibri" w:eastAsia="Calibri"/>
          <w:sz w:val="21"/>
        </w:rPr>
      </w:pPr>
      <w:r>
        <w:rPr>
          <w:sz w:val="21"/>
        </w:rPr>
        <w:t>对于该项目的用途而言，哪种功能最重要</w:t>
      </w:r>
      <w:r>
        <w:rPr>
          <w:rFonts w:ascii="Calibri" w:eastAsia="Calibri"/>
          <w:sz w:val="21"/>
        </w:rPr>
        <w:t>?</w:t>
      </w:r>
    </w:p>
    <w:p w14:paraId="2A621168" w14:textId="77777777" w:rsidR="00382F71" w:rsidRDefault="00382F71">
      <w:pPr>
        <w:pStyle w:val="a3"/>
        <w:spacing w:before="3"/>
        <w:rPr>
          <w:rFonts w:ascii="Calibri"/>
          <w:sz w:val="16"/>
        </w:rPr>
      </w:pPr>
    </w:p>
    <w:p w14:paraId="0F428E76" w14:textId="77777777" w:rsidR="00382F71" w:rsidRDefault="00000000">
      <w:pPr>
        <w:pStyle w:val="a5"/>
        <w:numPr>
          <w:ilvl w:val="0"/>
          <w:numId w:val="259"/>
        </w:numPr>
        <w:tabs>
          <w:tab w:val="left" w:pos="748"/>
        </w:tabs>
        <w:ind w:hanging="277"/>
        <w:rPr>
          <w:rFonts w:ascii="Calibri" w:eastAsia="Calibri"/>
          <w:sz w:val="21"/>
        </w:rPr>
      </w:pPr>
      <w:r>
        <w:rPr>
          <w:sz w:val="21"/>
        </w:rPr>
        <w:t>哪种功能对用户最明显</w:t>
      </w:r>
      <w:r>
        <w:rPr>
          <w:rFonts w:ascii="Calibri" w:eastAsia="Calibri"/>
          <w:sz w:val="21"/>
        </w:rPr>
        <w:t>?</w:t>
      </w:r>
    </w:p>
    <w:p w14:paraId="076009E1" w14:textId="77777777" w:rsidR="00382F71" w:rsidRDefault="00382F71">
      <w:pPr>
        <w:pStyle w:val="a3"/>
        <w:spacing w:before="4"/>
        <w:rPr>
          <w:rFonts w:ascii="Calibri"/>
          <w:sz w:val="16"/>
        </w:rPr>
      </w:pPr>
    </w:p>
    <w:p w14:paraId="0A67BB62" w14:textId="77777777" w:rsidR="00382F71" w:rsidRDefault="00000000">
      <w:pPr>
        <w:pStyle w:val="a5"/>
        <w:numPr>
          <w:ilvl w:val="0"/>
          <w:numId w:val="259"/>
        </w:numPr>
        <w:tabs>
          <w:tab w:val="left" w:pos="748"/>
        </w:tabs>
        <w:ind w:hanging="277"/>
        <w:rPr>
          <w:rFonts w:ascii="Calibri" w:eastAsia="Calibri"/>
          <w:sz w:val="21"/>
        </w:rPr>
      </w:pPr>
      <w:r>
        <w:rPr>
          <w:sz w:val="21"/>
        </w:rPr>
        <w:t>哪种功能对安全影响最大</w:t>
      </w:r>
      <w:r>
        <w:rPr>
          <w:rFonts w:ascii="Calibri" w:eastAsia="Calibri"/>
          <w:sz w:val="21"/>
        </w:rPr>
        <w:t>?</w:t>
      </w:r>
    </w:p>
    <w:p w14:paraId="488C4C62" w14:textId="77777777" w:rsidR="00382F71" w:rsidRDefault="00382F71">
      <w:pPr>
        <w:pStyle w:val="a3"/>
        <w:spacing w:before="3"/>
        <w:rPr>
          <w:rFonts w:ascii="Calibri"/>
          <w:sz w:val="16"/>
        </w:rPr>
      </w:pPr>
    </w:p>
    <w:p w14:paraId="495B24C4" w14:textId="77777777" w:rsidR="00382F71" w:rsidRDefault="00000000">
      <w:pPr>
        <w:pStyle w:val="a5"/>
        <w:numPr>
          <w:ilvl w:val="0"/>
          <w:numId w:val="259"/>
        </w:numPr>
        <w:tabs>
          <w:tab w:val="left" w:pos="748"/>
        </w:tabs>
        <w:ind w:hanging="277"/>
        <w:rPr>
          <w:rFonts w:ascii="Calibri" w:eastAsia="Calibri"/>
          <w:sz w:val="21"/>
        </w:rPr>
      </w:pPr>
      <w:r>
        <w:rPr>
          <w:sz w:val="21"/>
        </w:rPr>
        <w:t>哪种功能对用户最有用</w:t>
      </w:r>
      <w:r>
        <w:rPr>
          <w:rFonts w:ascii="Calibri" w:eastAsia="Calibri"/>
          <w:sz w:val="21"/>
        </w:rPr>
        <w:t>?</w:t>
      </w:r>
    </w:p>
    <w:p w14:paraId="489E52E3" w14:textId="77777777" w:rsidR="00382F71" w:rsidRDefault="00382F71">
      <w:pPr>
        <w:pStyle w:val="a3"/>
        <w:spacing w:before="4"/>
        <w:rPr>
          <w:rFonts w:ascii="Calibri"/>
          <w:sz w:val="16"/>
        </w:rPr>
      </w:pPr>
    </w:p>
    <w:p w14:paraId="7CDEA694" w14:textId="77777777" w:rsidR="00382F71" w:rsidRDefault="00000000">
      <w:pPr>
        <w:pStyle w:val="a5"/>
        <w:numPr>
          <w:ilvl w:val="0"/>
          <w:numId w:val="259"/>
        </w:numPr>
        <w:tabs>
          <w:tab w:val="left" w:pos="748"/>
        </w:tabs>
        <w:ind w:hanging="277"/>
        <w:rPr>
          <w:rFonts w:ascii="Calibri" w:eastAsia="Calibri"/>
          <w:sz w:val="21"/>
        </w:rPr>
      </w:pPr>
      <w:r>
        <w:rPr>
          <w:sz w:val="21"/>
        </w:rPr>
        <w:t>对客户来说，该应用软件的哪个部分最重要</w:t>
      </w:r>
      <w:r>
        <w:rPr>
          <w:rFonts w:ascii="Calibri" w:eastAsia="Calibri"/>
          <w:sz w:val="21"/>
        </w:rPr>
        <w:t>?</w:t>
      </w:r>
    </w:p>
    <w:p w14:paraId="04A96CFC" w14:textId="77777777" w:rsidR="00382F71" w:rsidRDefault="00382F71">
      <w:pPr>
        <w:pStyle w:val="a3"/>
        <w:spacing w:before="3"/>
        <w:rPr>
          <w:rFonts w:ascii="Calibri"/>
          <w:sz w:val="16"/>
        </w:rPr>
      </w:pPr>
    </w:p>
    <w:p w14:paraId="72C6C4B4" w14:textId="77777777" w:rsidR="00382F71" w:rsidRDefault="00000000">
      <w:pPr>
        <w:pStyle w:val="a5"/>
        <w:numPr>
          <w:ilvl w:val="0"/>
          <w:numId w:val="259"/>
        </w:numPr>
        <w:tabs>
          <w:tab w:val="left" w:pos="748"/>
        </w:tabs>
        <w:spacing w:before="1"/>
        <w:ind w:hanging="277"/>
        <w:rPr>
          <w:rFonts w:ascii="Calibri" w:eastAsia="Calibri"/>
          <w:sz w:val="21"/>
        </w:rPr>
      </w:pPr>
      <w:r>
        <w:rPr>
          <w:sz w:val="21"/>
        </w:rPr>
        <w:t>在开发过程中，该应用软件的哪个部分可以最先测试</w:t>
      </w:r>
      <w:r>
        <w:rPr>
          <w:rFonts w:ascii="Calibri" w:eastAsia="Calibri"/>
          <w:sz w:val="21"/>
        </w:rPr>
        <w:t>?</w:t>
      </w:r>
    </w:p>
    <w:p w14:paraId="4E752055" w14:textId="77777777" w:rsidR="00382F71" w:rsidRDefault="00382F71">
      <w:pPr>
        <w:pStyle w:val="a3"/>
        <w:spacing w:before="3"/>
        <w:rPr>
          <w:rFonts w:ascii="Calibri"/>
          <w:sz w:val="16"/>
        </w:rPr>
      </w:pPr>
    </w:p>
    <w:p w14:paraId="7E6628ED" w14:textId="77777777" w:rsidR="00382F71" w:rsidRDefault="00000000">
      <w:pPr>
        <w:pStyle w:val="a5"/>
        <w:numPr>
          <w:ilvl w:val="0"/>
          <w:numId w:val="259"/>
        </w:numPr>
        <w:tabs>
          <w:tab w:val="left" w:pos="748"/>
        </w:tabs>
        <w:ind w:hanging="277"/>
        <w:rPr>
          <w:rFonts w:ascii="Calibri" w:eastAsia="Calibri"/>
          <w:sz w:val="21"/>
        </w:rPr>
      </w:pPr>
      <w:r>
        <w:rPr>
          <w:sz w:val="21"/>
        </w:rPr>
        <w:t>哪一部分代码最复杂，容易导致出现错误</w:t>
      </w:r>
      <w:r>
        <w:rPr>
          <w:rFonts w:ascii="Calibri" w:eastAsia="Calibri"/>
          <w:sz w:val="21"/>
        </w:rPr>
        <w:t>?</w:t>
      </w:r>
    </w:p>
    <w:p w14:paraId="303D1A50" w14:textId="77777777" w:rsidR="00382F71" w:rsidRDefault="00382F71">
      <w:pPr>
        <w:pStyle w:val="a3"/>
        <w:spacing w:before="4"/>
        <w:rPr>
          <w:rFonts w:ascii="Calibri"/>
          <w:sz w:val="16"/>
        </w:rPr>
      </w:pPr>
    </w:p>
    <w:p w14:paraId="33273F9D" w14:textId="77777777" w:rsidR="00382F71" w:rsidRDefault="00000000">
      <w:pPr>
        <w:pStyle w:val="a5"/>
        <w:numPr>
          <w:ilvl w:val="0"/>
          <w:numId w:val="259"/>
        </w:numPr>
        <w:tabs>
          <w:tab w:val="left" w:pos="748"/>
        </w:tabs>
        <w:ind w:hanging="277"/>
        <w:rPr>
          <w:rFonts w:ascii="Calibri" w:eastAsia="Calibri"/>
          <w:sz w:val="21"/>
        </w:rPr>
      </w:pPr>
      <w:r>
        <w:rPr>
          <w:sz w:val="21"/>
        </w:rPr>
        <w:t>哪一部分的应用程序是在急迫或在惊恐的情况下开发出来的</w:t>
      </w:r>
      <w:r>
        <w:rPr>
          <w:rFonts w:ascii="Calibri" w:eastAsia="Calibri"/>
          <w:sz w:val="21"/>
        </w:rPr>
        <w:t>?</w:t>
      </w:r>
    </w:p>
    <w:p w14:paraId="03C027A1" w14:textId="77777777" w:rsidR="00382F71" w:rsidRDefault="00382F71">
      <w:pPr>
        <w:pStyle w:val="a3"/>
        <w:spacing w:before="3"/>
        <w:rPr>
          <w:rFonts w:ascii="Calibri"/>
          <w:sz w:val="16"/>
        </w:rPr>
      </w:pPr>
    </w:p>
    <w:p w14:paraId="7DBD0ACD" w14:textId="77777777" w:rsidR="00382F71" w:rsidRDefault="00000000">
      <w:pPr>
        <w:pStyle w:val="a5"/>
        <w:numPr>
          <w:ilvl w:val="0"/>
          <w:numId w:val="259"/>
        </w:numPr>
        <w:tabs>
          <w:tab w:val="left" w:pos="748"/>
        </w:tabs>
        <w:spacing w:before="1"/>
        <w:ind w:hanging="277"/>
        <w:rPr>
          <w:rFonts w:ascii="Calibri" w:eastAsia="Calibri"/>
          <w:sz w:val="21"/>
        </w:rPr>
      </w:pPr>
      <w:r>
        <w:rPr>
          <w:sz w:val="21"/>
        </w:rPr>
        <w:t>哪一部分程序与过去项目中引起问题的部分相类似</w:t>
      </w:r>
      <w:r>
        <w:rPr>
          <w:rFonts w:ascii="Calibri" w:eastAsia="Calibri"/>
          <w:sz w:val="21"/>
        </w:rPr>
        <w:t>/</w:t>
      </w:r>
      <w:r>
        <w:rPr>
          <w:sz w:val="21"/>
        </w:rPr>
        <w:t>有关</w:t>
      </w:r>
      <w:r>
        <w:rPr>
          <w:rFonts w:ascii="Calibri" w:eastAsia="Calibri"/>
          <w:sz w:val="21"/>
        </w:rPr>
        <w:t>?</w:t>
      </w:r>
    </w:p>
    <w:p w14:paraId="585446F8" w14:textId="77777777" w:rsidR="00382F71" w:rsidRDefault="00382F71">
      <w:pPr>
        <w:pStyle w:val="a3"/>
        <w:spacing w:before="3"/>
        <w:rPr>
          <w:rFonts w:ascii="Calibri"/>
          <w:sz w:val="16"/>
        </w:rPr>
      </w:pPr>
    </w:p>
    <w:p w14:paraId="34337289" w14:textId="77777777" w:rsidR="00382F71" w:rsidRDefault="00000000">
      <w:pPr>
        <w:pStyle w:val="a5"/>
        <w:numPr>
          <w:ilvl w:val="0"/>
          <w:numId w:val="259"/>
        </w:numPr>
        <w:tabs>
          <w:tab w:val="left" w:pos="853"/>
        </w:tabs>
        <w:ind w:left="852" w:hanging="382"/>
        <w:rPr>
          <w:rFonts w:ascii="Calibri" w:eastAsia="Calibri"/>
          <w:sz w:val="21"/>
        </w:rPr>
      </w:pPr>
      <w:r>
        <w:rPr>
          <w:sz w:val="21"/>
        </w:rPr>
        <w:t>哪一部分程序与过去项目中需要大量维护的部分相类似</w:t>
      </w:r>
      <w:r>
        <w:rPr>
          <w:rFonts w:ascii="Calibri" w:eastAsia="Calibri"/>
          <w:sz w:val="21"/>
        </w:rPr>
        <w:t>/</w:t>
      </w:r>
      <w:r>
        <w:rPr>
          <w:sz w:val="21"/>
        </w:rPr>
        <w:t>有关</w:t>
      </w:r>
      <w:r>
        <w:rPr>
          <w:rFonts w:ascii="Calibri" w:eastAsia="Calibri"/>
          <w:sz w:val="21"/>
        </w:rPr>
        <w:t>?</w:t>
      </w:r>
    </w:p>
    <w:p w14:paraId="34BDAE76" w14:textId="77777777" w:rsidR="00382F71" w:rsidRDefault="00382F71">
      <w:pPr>
        <w:pStyle w:val="a3"/>
        <w:spacing w:before="4"/>
        <w:rPr>
          <w:rFonts w:ascii="Calibri"/>
          <w:sz w:val="16"/>
        </w:rPr>
      </w:pPr>
    </w:p>
    <w:p w14:paraId="6BDAC3A6" w14:textId="77777777" w:rsidR="00382F71" w:rsidRDefault="00000000">
      <w:pPr>
        <w:pStyle w:val="a5"/>
        <w:numPr>
          <w:ilvl w:val="0"/>
          <w:numId w:val="259"/>
        </w:numPr>
        <w:tabs>
          <w:tab w:val="left" w:pos="853"/>
        </w:tabs>
        <w:ind w:left="852" w:hanging="382"/>
        <w:rPr>
          <w:rFonts w:ascii="Calibri" w:eastAsia="Calibri"/>
          <w:sz w:val="21"/>
        </w:rPr>
      </w:pPr>
      <w:r>
        <w:rPr>
          <w:sz w:val="21"/>
        </w:rPr>
        <w:t>需求和设计的那些部分不清楚或不容易读</w:t>
      </w:r>
      <w:r>
        <w:rPr>
          <w:rFonts w:ascii="Calibri" w:eastAsia="Calibri"/>
          <w:sz w:val="21"/>
        </w:rPr>
        <w:t>?</w:t>
      </w:r>
    </w:p>
    <w:p w14:paraId="4290AEE4" w14:textId="77777777" w:rsidR="00382F71" w:rsidRDefault="00382F71">
      <w:pPr>
        <w:pStyle w:val="a3"/>
        <w:spacing w:before="3"/>
        <w:rPr>
          <w:rFonts w:ascii="Calibri"/>
          <w:sz w:val="16"/>
        </w:rPr>
      </w:pPr>
    </w:p>
    <w:p w14:paraId="439236C5" w14:textId="77777777" w:rsidR="00382F71" w:rsidRDefault="00000000">
      <w:pPr>
        <w:pStyle w:val="a5"/>
        <w:numPr>
          <w:ilvl w:val="0"/>
          <w:numId w:val="259"/>
        </w:numPr>
        <w:tabs>
          <w:tab w:val="left" w:pos="853"/>
        </w:tabs>
        <w:ind w:left="852" w:hanging="382"/>
        <w:rPr>
          <w:rFonts w:ascii="Calibri" w:eastAsia="Calibri"/>
          <w:sz w:val="21"/>
        </w:rPr>
      </w:pPr>
      <w:r>
        <w:rPr>
          <w:sz w:val="21"/>
        </w:rPr>
        <w:t>开发人员认为在应用软件中哪些部分是高风险的</w:t>
      </w:r>
      <w:r>
        <w:rPr>
          <w:rFonts w:ascii="Calibri" w:eastAsia="Calibri"/>
          <w:sz w:val="21"/>
        </w:rPr>
        <w:t>?</w:t>
      </w:r>
    </w:p>
    <w:p w14:paraId="5B4C0A84" w14:textId="77777777" w:rsidR="00382F71" w:rsidRDefault="00382F71">
      <w:pPr>
        <w:pStyle w:val="a3"/>
        <w:spacing w:before="4"/>
        <w:rPr>
          <w:rFonts w:ascii="Calibri"/>
          <w:sz w:val="16"/>
        </w:rPr>
      </w:pPr>
    </w:p>
    <w:p w14:paraId="0F3C59D3" w14:textId="77777777" w:rsidR="00382F71" w:rsidRDefault="00000000">
      <w:pPr>
        <w:pStyle w:val="a5"/>
        <w:numPr>
          <w:ilvl w:val="0"/>
          <w:numId w:val="259"/>
        </w:numPr>
        <w:tabs>
          <w:tab w:val="left" w:pos="853"/>
        </w:tabs>
        <w:ind w:left="852" w:hanging="382"/>
        <w:rPr>
          <w:rFonts w:ascii="Calibri" w:eastAsia="Calibri"/>
          <w:sz w:val="21"/>
        </w:rPr>
      </w:pPr>
      <w:r>
        <w:rPr>
          <w:w w:val="95"/>
          <w:sz w:val="21"/>
        </w:rPr>
        <w:t>哪些问题能造成最差的发行</w:t>
      </w:r>
      <w:r>
        <w:rPr>
          <w:rFonts w:ascii="Calibri" w:eastAsia="Calibri"/>
          <w:w w:val="95"/>
          <w:sz w:val="21"/>
        </w:rPr>
        <w:t>?</w:t>
      </w:r>
    </w:p>
    <w:p w14:paraId="194EAE66" w14:textId="77777777" w:rsidR="00382F71" w:rsidRDefault="00382F71">
      <w:pPr>
        <w:pStyle w:val="a3"/>
        <w:spacing w:before="3"/>
        <w:rPr>
          <w:rFonts w:ascii="Calibri"/>
          <w:sz w:val="16"/>
        </w:rPr>
      </w:pPr>
    </w:p>
    <w:p w14:paraId="7A85421D" w14:textId="77777777" w:rsidR="00382F71" w:rsidRDefault="00000000">
      <w:pPr>
        <w:pStyle w:val="a5"/>
        <w:numPr>
          <w:ilvl w:val="0"/>
          <w:numId w:val="259"/>
        </w:numPr>
        <w:tabs>
          <w:tab w:val="left" w:pos="853"/>
        </w:tabs>
        <w:spacing w:before="1"/>
        <w:ind w:left="852" w:hanging="382"/>
        <w:rPr>
          <w:rFonts w:ascii="Calibri" w:eastAsia="Calibri"/>
          <w:sz w:val="21"/>
        </w:rPr>
      </w:pPr>
      <w:r>
        <w:rPr>
          <w:w w:val="95"/>
          <w:sz w:val="21"/>
        </w:rPr>
        <w:t>哪些问题最能引起用户抱怨</w:t>
      </w:r>
      <w:r>
        <w:rPr>
          <w:rFonts w:ascii="Calibri" w:eastAsia="Calibri"/>
          <w:w w:val="95"/>
          <w:sz w:val="21"/>
        </w:rPr>
        <w:t>?</w:t>
      </w:r>
    </w:p>
    <w:p w14:paraId="6546422D" w14:textId="77777777" w:rsidR="00382F71" w:rsidRDefault="00382F71">
      <w:pPr>
        <w:pStyle w:val="a3"/>
        <w:spacing w:before="3"/>
        <w:rPr>
          <w:rFonts w:ascii="Calibri"/>
          <w:sz w:val="16"/>
        </w:rPr>
      </w:pPr>
    </w:p>
    <w:p w14:paraId="5365AB10" w14:textId="77777777" w:rsidR="00382F71" w:rsidRDefault="00000000">
      <w:pPr>
        <w:pStyle w:val="a5"/>
        <w:numPr>
          <w:ilvl w:val="0"/>
          <w:numId w:val="259"/>
        </w:numPr>
        <w:tabs>
          <w:tab w:val="left" w:pos="853"/>
        </w:tabs>
        <w:ind w:left="852" w:hanging="382"/>
        <w:rPr>
          <w:rFonts w:ascii="Calibri" w:eastAsia="Calibri"/>
          <w:sz w:val="21"/>
        </w:rPr>
      </w:pPr>
      <w:r>
        <w:rPr>
          <w:sz w:val="21"/>
        </w:rPr>
        <w:t>哪些测试可以容易地覆盖多种功能</w:t>
      </w:r>
      <w:r>
        <w:rPr>
          <w:rFonts w:ascii="Calibri" w:eastAsia="Calibri"/>
          <w:sz w:val="21"/>
        </w:rPr>
        <w:t>?</w:t>
      </w:r>
    </w:p>
    <w:p w14:paraId="7E60622B" w14:textId="77777777" w:rsidR="00382F71" w:rsidRDefault="00382F71">
      <w:pPr>
        <w:rPr>
          <w:rFonts w:ascii="Calibri" w:eastAsia="Calibri"/>
          <w:sz w:val="21"/>
        </w:rPr>
        <w:sectPr w:rsidR="00382F71">
          <w:pgSz w:w="11910" w:h="16840"/>
          <w:pgMar w:top="1580" w:right="940" w:bottom="680" w:left="820" w:header="0" w:footer="406" w:gutter="0"/>
          <w:cols w:space="720"/>
        </w:sectPr>
      </w:pPr>
    </w:p>
    <w:p w14:paraId="52A31843" w14:textId="77777777" w:rsidR="00382F71" w:rsidRDefault="00000000">
      <w:pPr>
        <w:pStyle w:val="a5"/>
        <w:numPr>
          <w:ilvl w:val="0"/>
          <w:numId w:val="259"/>
        </w:numPr>
        <w:tabs>
          <w:tab w:val="left" w:pos="853"/>
        </w:tabs>
        <w:spacing w:before="49"/>
        <w:ind w:left="852" w:hanging="382"/>
        <w:rPr>
          <w:rFonts w:ascii="Calibri" w:eastAsia="Calibri"/>
          <w:sz w:val="21"/>
        </w:rPr>
      </w:pPr>
      <w:r>
        <w:rPr>
          <w:sz w:val="21"/>
        </w:rPr>
        <w:lastRenderedPageBreak/>
        <w:t>哪些测试在</w:t>
      </w:r>
      <w:proofErr w:type="gramStart"/>
      <w:r>
        <w:rPr>
          <w:sz w:val="21"/>
        </w:rPr>
        <w:t>覆盖高</w:t>
      </w:r>
      <w:proofErr w:type="gramEnd"/>
      <w:r>
        <w:rPr>
          <w:sz w:val="21"/>
        </w:rPr>
        <w:t>风险部分的测试时使用时间最少</w:t>
      </w:r>
      <w:r>
        <w:rPr>
          <w:rFonts w:ascii="Calibri" w:eastAsia="Calibri"/>
          <w:sz w:val="21"/>
        </w:rPr>
        <w:t>?</w:t>
      </w:r>
    </w:p>
    <w:p w14:paraId="55E699EE" w14:textId="77777777" w:rsidR="00382F71" w:rsidRDefault="00382F71">
      <w:pPr>
        <w:pStyle w:val="a3"/>
        <w:rPr>
          <w:rFonts w:ascii="Calibri"/>
          <w:sz w:val="22"/>
        </w:rPr>
      </w:pPr>
    </w:p>
    <w:p w14:paraId="0AAC2644" w14:textId="77777777" w:rsidR="00382F71" w:rsidRDefault="00000000">
      <w:pPr>
        <w:pStyle w:val="5"/>
        <w:numPr>
          <w:ilvl w:val="2"/>
          <w:numId w:val="254"/>
        </w:numPr>
        <w:tabs>
          <w:tab w:val="left" w:pos="1732"/>
        </w:tabs>
        <w:spacing w:before="143" w:line="417" w:lineRule="auto"/>
        <w:ind w:right="351"/>
        <w:jc w:val="both"/>
      </w:pPr>
      <w:bookmarkStart w:id="1695" w:name="16.2.10你是否了解以往所工作的企业的软件测试过程？如果了解，请试述在这个过"/>
      <w:bookmarkStart w:id="1696" w:name="_bookmark845"/>
      <w:bookmarkEnd w:id="1695"/>
      <w:bookmarkEnd w:id="1696"/>
      <w:r>
        <w:rPr>
          <w:color w:val="4AACC5"/>
          <w:spacing w:val="-4"/>
        </w:rPr>
        <w:t>你是否了解以往所工作的企业的软件测试过程？如果了解，请试述</w:t>
      </w:r>
      <w:r>
        <w:rPr>
          <w:color w:val="4AACC5"/>
        </w:rPr>
        <w:t>在这个过程中都有哪些工作要做？分别由哪些不同的角色来完成这些工作？</w:t>
      </w:r>
    </w:p>
    <w:p w14:paraId="0944BA46" w14:textId="77777777" w:rsidR="00382F71" w:rsidRDefault="00000000">
      <w:pPr>
        <w:pStyle w:val="a3"/>
        <w:spacing w:before="26" w:line="417" w:lineRule="auto"/>
        <w:ind w:left="471" w:right="245"/>
      </w:pPr>
      <w:r>
        <w:t>软件测试部门配合系统分析人员软件需求分析讨论，并根据需求说明书制定《项目测试计划》，编写</w:t>
      </w:r>
      <w:r>
        <w:rPr>
          <w:spacing w:val="-2"/>
        </w:rPr>
        <w:t>测试用例，建立测试环境。 软件测试人员负责软件开发部门的新产品测试及原有产品的升级测试，负</w:t>
      </w:r>
      <w:r>
        <w:t>责软件问题解决过程跟踪，负责软件开发文档开发工作的规范化及管理开发部门的产品文档，制作用</w:t>
      </w:r>
      <w:r>
        <w:rPr>
          <w:spacing w:val="-1"/>
        </w:rPr>
        <w:t>户手册及操作手册，负责产品的上线测试，监督软件开发过程的执行，提高产品质量。 需求人员连同</w:t>
      </w:r>
      <w:r>
        <w:rPr>
          <w:w w:val="95"/>
        </w:rPr>
        <w:t>系统分析人员</w:t>
      </w:r>
      <w:r>
        <w:rPr>
          <w:rFonts w:ascii="Calibri" w:eastAsia="Calibri"/>
          <w:w w:val="95"/>
        </w:rPr>
        <w:t>&amp;</w:t>
      </w:r>
      <w:r>
        <w:rPr>
          <w:w w:val="95"/>
        </w:rPr>
        <w:t>测试人员开会讨论需求。系统分析人员写出需求分析说明，</w:t>
      </w:r>
      <w:r>
        <w:rPr>
          <w:spacing w:val="278"/>
        </w:rPr>
        <w:t xml:space="preserve"> </w:t>
      </w:r>
      <w:r>
        <w:rPr>
          <w:w w:val="95"/>
        </w:rPr>
        <w:t>并连同系统分析人员</w:t>
      </w:r>
      <w:r>
        <w:rPr>
          <w:rFonts w:ascii="Calibri" w:eastAsia="Calibri"/>
          <w:w w:val="95"/>
        </w:rPr>
        <w:t>&amp;</w:t>
      </w:r>
      <w:r>
        <w:rPr>
          <w:w w:val="95"/>
        </w:rPr>
        <w:t>测试人员</w:t>
      </w:r>
      <w:r>
        <w:rPr>
          <w:rFonts w:ascii="Calibri" w:eastAsia="Calibri"/>
          <w:w w:val="95"/>
        </w:rPr>
        <w:t>&amp;</w:t>
      </w:r>
      <w:r>
        <w:rPr>
          <w:spacing w:val="-9"/>
          <w:w w:val="95"/>
        </w:rPr>
        <w:t>需求人员开会讨论可行性。系统分析人员写出详细设计说明书，程式人员编码，给出系统流程图。</w:t>
      </w:r>
      <w:r>
        <w:rPr>
          <w:spacing w:val="84"/>
        </w:rPr>
        <w:t xml:space="preserve"> 交</w:t>
      </w:r>
      <w:r>
        <w:t xml:space="preserve">与测试人员，测试人员给出 </w:t>
      </w:r>
      <w:r>
        <w:rPr>
          <w:rFonts w:ascii="Calibri" w:eastAsia="Calibri"/>
        </w:rPr>
        <w:t>Bug</w:t>
      </w:r>
      <w:r>
        <w:rPr>
          <w:rFonts w:ascii="Calibri" w:eastAsia="Calibri"/>
          <w:spacing w:val="11"/>
        </w:rPr>
        <w:t xml:space="preserve"> </w:t>
      </w:r>
      <w:r>
        <w:t>统计表。</w:t>
      </w:r>
    </w:p>
    <w:p w14:paraId="2CAAD26B" w14:textId="77777777" w:rsidR="00382F71" w:rsidRDefault="00382F71">
      <w:pPr>
        <w:pStyle w:val="a3"/>
        <w:spacing w:before="7"/>
        <w:rPr>
          <w:sz w:val="16"/>
        </w:rPr>
      </w:pPr>
    </w:p>
    <w:p w14:paraId="3057152F" w14:textId="77777777" w:rsidR="00382F71" w:rsidRDefault="00000000">
      <w:pPr>
        <w:pStyle w:val="5"/>
        <w:numPr>
          <w:ilvl w:val="2"/>
          <w:numId w:val="254"/>
        </w:numPr>
        <w:tabs>
          <w:tab w:val="left" w:pos="1732"/>
        </w:tabs>
        <w:spacing w:line="417" w:lineRule="auto"/>
        <w:ind w:right="351"/>
        <w:jc w:val="both"/>
      </w:pPr>
      <w:bookmarkStart w:id="1697" w:name="16.2.11你所熟悉的软件测试类型都有哪些？请试着分别比较这些不同的测试类型的"/>
      <w:bookmarkStart w:id="1698" w:name="_bookmark846"/>
      <w:bookmarkEnd w:id="1697"/>
      <w:bookmarkEnd w:id="1698"/>
      <w:r>
        <w:rPr>
          <w:color w:val="4AACC5"/>
        </w:rPr>
        <w:t>你所熟悉的软件测试类型都有哪些？请试着分别比较这些不同的测试类型的区别与联系（如功能测试、性能测试</w:t>
      </w:r>
      <w:r>
        <w:rPr>
          <w:rFonts w:ascii="Calibri" w:eastAsia="Calibri" w:hAnsi="Calibri"/>
          <w:b/>
          <w:color w:val="4AACC5"/>
        </w:rPr>
        <w:t>……</w:t>
      </w:r>
      <w:r>
        <w:rPr>
          <w:color w:val="4AACC5"/>
        </w:rPr>
        <w:t>）</w:t>
      </w:r>
    </w:p>
    <w:p w14:paraId="17D47C66" w14:textId="77777777" w:rsidR="00382F71" w:rsidRDefault="00000000">
      <w:pPr>
        <w:pStyle w:val="a3"/>
        <w:spacing w:before="27" w:line="417" w:lineRule="auto"/>
        <w:ind w:left="471" w:right="351"/>
        <w:jc w:val="both"/>
      </w:pPr>
      <w:r>
        <w:rPr>
          <w:w w:val="95"/>
        </w:rPr>
        <w:t>有功能测试，性能测试，可靠性测试，安全性测试，负载测试，压力测试，安装</w:t>
      </w:r>
      <w:r>
        <w:rPr>
          <w:rFonts w:ascii="Calibri" w:eastAsia="Calibri"/>
          <w:w w:val="95"/>
        </w:rPr>
        <w:t>/</w:t>
      </w:r>
      <w:r>
        <w:rPr>
          <w:w w:val="95"/>
        </w:rPr>
        <w:t>卸载测试，启动</w:t>
      </w:r>
      <w:r>
        <w:rPr>
          <w:rFonts w:ascii="Calibri" w:eastAsia="Calibri"/>
          <w:w w:val="95"/>
        </w:rPr>
        <w:t>/</w:t>
      </w:r>
      <w:r>
        <w:rPr>
          <w:w w:val="95"/>
        </w:rPr>
        <w:t>停止</w:t>
      </w:r>
      <w:r>
        <w:rPr>
          <w:spacing w:val="97"/>
          <w:w w:val="95"/>
        </w:rPr>
        <w:t xml:space="preserve"> </w:t>
      </w:r>
      <w:r>
        <w:rPr>
          <w:w w:val="95"/>
        </w:rPr>
        <w:t>测试，兼容性测试，互连测试，文档测试，恢复测试，回归测试，可使用性测试，容量测试。功能测</w:t>
      </w:r>
      <w:r>
        <w:rPr>
          <w:spacing w:val="236"/>
        </w:rPr>
        <w:t xml:space="preserve"> </w:t>
      </w:r>
      <w:proofErr w:type="gramStart"/>
      <w:r>
        <w:t>试只对</w:t>
      </w:r>
      <w:proofErr w:type="gramEnd"/>
      <w:r>
        <w:t>软件的功能是否满足用户需求来做测试。性能测试需要和压力和负载测试联合起来。</w:t>
      </w:r>
    </w:p>
    <w:p w14:paraId="4DB5241B" w14:textId="77777777" w:rsidR="00382F71" w:rsidRDefault="00382F71">
      <w:pPr>
        <w:pStyle w:val="a3"/>
        <w:spacing w:before="7"/>
        <w:rPr>
          <w:sz w:val="16"/>
        </w:rPr>
      </w:pPr>
    </w:p>
    <w:p w14:paraId="3936EB7D" w14:textId="77777777" w:rsidR="00382F71" w:rsidRDefault="00000000">
      <w:pPr>
        <w:pStyle w:val="5"/>
        <w:numPr>
          <w:ilvl w:val="2"/>
          <w:numId w:val="254"/>
        </w:numPr>
        <w:tabs>
          <w:tab w:val="left" w:pos="1731"/>
          <w:tab w:val="left" w:pos="1732"/>
        </w:tabs>
        <w:ind w:left="1731" w:hanging="1261"/>
      </w:pPr>
      <w:bookmarkStart w:id="1699" w:name="16.2.12你自认为测试的优势在哪里？_"/>
      <w:bookmarkStart w:id="1700" w:name="_bookmark847"/>
      <w:bookmarkEnd w:id="1699"/>
      <w:bookmarkEnd w:id="1700"/>
      <w:r>
        <w:rPr>
          <w:color w:val="4AACC5"/>
        </w:rPr>
        <w:t>你自认为测试的优势在哪里？</w:t>
      </w:r>
    </w:p>
    <w:p w14:paraId="0AF4DF6C" w14:textId="77777777" w:rsidR="00382F71" w:rsidRDefault="00382F71">
      <w:pPr>
        <w:pStyle w:val="a3"/>
        <w:spacing w:before="10"/>
        <w:rPr>
          <w:sz w:val="22"/>
        </w:rPr>
      </w:pPr>
    </w:p>
    <w:p w14:paraId="6F2BF0DF" w14:textId="77777777" w:rsidR="00382F71" w:rsidRDefault="00000000">
      <w:pPr>
        <w:pStyle w:val="a3"/>
        <w:spacing w:before="1" w:line="417" w:lineRule="auto"/>
        <w:ind w:left="471" w:right="351"/>
      </w:pPr>
      <w:r>
        <w:rPr>
          <w:w w:val="95"/>
        </w:rPr>
        <w:t>优势在于我对测试坚定不移的信心和热情，虽然经验还不够，但测试需要的基本技能我有信心在工作</w:t>
      </w:r>
      <w:r>
        <w:rPr>
          <w:spacing w:val="236"/>
        </w:rPr>
        <w:t xml:space="preserve"> </w:t>
      </w:r>
      <w:r>
        <w:t>中得以发挥。</w:t>
      </w:r>
    </w:p>
    <w:p w14:paraId="03C49586" w14:textId="77777777" w:rsidR="00382F71" w:rsidRDefault="00382F71">
      <w:pPr>
        <w:pStyle w:val="a3"/>
        <w:spacing w:before="7"/>
        <w:rPr>
          <w:sz w:val="16"/>
        </w:rPr>
      </w:pPr>
    </w:p>
    <w:p w14:paraId="27A8E88F" w14:textId="77777777" w:rsidR="00382F71" w:rsidRDefault="00000000">
      <w:pPr>
        <w:pStyle w:val="5"/>
        <w:numPr>
          <w:ilvl w:val="2"/>
          <w:numId w:val="254"/>
        </w:numPr>
        <w:tabs>
          <w:tab w:val="left" w:pos="1732"/>
        </w:tabs>
        <w:spacing w:line="417" w:lineRule="auto"/>
        <w:ind w:right="238"/>
        <w:jc w:val="both"/>
      </w:pPr>
      <w:bookmarkStart w:id="1701" w:name="16.2.13你在测试中发现了一个_bug，但是开发经理认为这不是一个_bug。"/>
      <w:bookmarkStart w:id="1702" w:name="_bookmark848"/>
      <w:bookmarkEnd w:id="1701"/>
      <w:bookmarkEnd w:id="1702"/>
      <w:r>
        <w:rPr>
          <w:color w:val="4AACC5"/>
        </w:rPr>
        <w:t xml:space="preserve">你在测试中发现了一个 </w:t>
      </w:r>
      <w:r>
        <w:rPr>
          <w:rFonts w:ascii="Calibri" w:eastAsia="Calibri"/>
          <w:b/>
          <w:color w:val="4AACC5"/>
        </w:rPr>
        <w:t>bug</w:t>
      </w:r>
      <w:r>
        <w:rPr>
          <w:color w:val="4AACC5"/>
        </w:rPr>
        <w:t xml:space="preserve">，但是开发经理认为这不是一个 </w:t>
      </w:r>
      <w:r>
        <w:rPr>
          <w:rFonts w:ascii="Calibri" w:eastAsia="Calibri"/>
          <w:b/>
          <w:color w:val="4AACC5"/>
        </w:rPr>
        <w:t>bug</w:t>
      </w:r>
      <w:r>
        <w:rPr>
          <w:color w:val="4AACC5"/>
        </w:rPr>
        <w:t>。你应该怎么做？</w:t>
      </w:r>
    </w:p>
    <w:p w14:paraId="15EE763E" w14:textId="77777777" w:rsidR="00382F71" w:rsidRDefault="00000000">
      <w:pPr>
        <w:pStyle w:val="a3"/>
        <w:spacing w:before="27" w:line="417" w:lineRule="auto"/>
        <w:ind w:left="471" w:right="5263"/>
      </w:pPr>
      <w:r>
        <w:rPr>
          <w:w w:val="95"/>
        </w:rPr>
        <w:t>首先，将问题提交到缺陷管理库里面进行备案。</w:t>
      </w:r>
      <w:r>
        <w:rPr>
          <w:spacing w:val="1"/>
          <w:w w:val="95"/>
        </w:rPr>
        <w:t xml:space="preserve"> </w:t>
      </w:r>
      <w:r>
        <w:t>然后，要获取判断的依据和标准：</w:t>
      </w:r>
    </w:p>
    <w:p w14:paraId="783AD627" w14:textId="77777777" w:rsidR="00382F71" w:rsidRDefault="00000000">
      <w:pPr>
        <w:pStyle w:val="a3"/>
        <w:spacing w:line="417" w:lineRule="auto"/>
        <w:ind w:left="471" w:right="353"/>
      </w:pPr>
      <w:r>
        <w:rPr>
          <w:w w:val="95"/>
        </w:rPr>
        <w:t>根据需求说明书、产品说明、设计文档等，确认实际结果是否与计划有不一致的地方，</w:t>
      </w:r>
      <w:r>
        <w:rPr>
          <w:spacing w:val="110"/>
        </w:rPr>
        <w:t xml:space="preserve">  </w:t>
      </w:r>
      <w:r>
        <w:rPr>
          <w:w w:val="95"/>
        </w:rPr>
        <w:t>提供缺陷是否</w:t>
      </w:r>
      <w:r>
        <w:t>确认的直接依据；</w:t>
      </w:r>
    </w:p>
    <w:p w14:paraId="043687C3" w14:textId="77777777" w:rsidR="00382F71" w:rsidRDefault="00000000">
      <w:pPr>
        <w:pStyle w:val="a3"/>
        <w:spacing w:line="417" w:lineRule="auto"/>
        <w:ind w:left="471" w:right="245"/>
      </w:pPr>
      <w:r>
        <w:rPr>
          <w:w w:val="95"/>
        </w:rPr>
        <w:t>如果没有文档依据，可以根据类似软件的一般特性来说明是否存在不一致的地方，来确认是否是缺陷；</w:t>
      </w:r>
      <w:r>
        <w:rPr>
          <w:spacing w:val="142"/>
        </w:rPr>
        <w:t xml:space="preserve"> </w:t>
      </w:r>
      <w:r>
        <w:t>根据用户的一般使用习惯，来确认是否是缺陷；</w:t>
      </w:r>
    </w:p>
    <w:p w14:paraId="3B030567" w14:textId="77777777" w:rsidR="00382F71" w:rsidRDefault="00382F71">
      <w:pPr>
        <w:spacing w:line="417" w:lineRule="auto"/>
        <w:sectPr w:rsidR="00382F71">
          <w:pgSz w:w="11910" w:h="16840"/>
          <w:pgMar w:top="1260" w:right="940" w:bottom="680" w:left="820" w:header="0" w:footer="406" w:gutter="0"/>
          <w:cols w:space="720"/>
        </w:sectPr>
      </w:pPr>
    </w:p>
    <w:p w14:paraId="7DF317C8" w14:textId="77777777" w:rsidR="00382F71" w:rsidRDefault="00000000">
      <w:pPr>
        <w:pStyle w:val="a3"/>
        <w:spacing w:before="49"/>
        <w:ind w:left="471"/>
      </w:pPr>
      <w:r>
        <w:lastRenderedPageBreak/>
        <w:t>与设计人员、开发人员和客户代表等相关人员探讨，确认是否是缺陷；</w:t>
      </w:r>
    </w:p>
    <w:p w14:paraId="71E44BEA" w14:textId="77777777" w:rsidR="00382F71" w:rsidRDefault="00382F71">
      <w:pPr>
        <w:pStyle w:val="a3"/>
        <w:spacing w:before="6"/>
        <w:rPr>
          <w:sz w:val="15"/>
        </w:rPr>
      </w:pPr>
    </w:p>
    <w:p w14:paraId="5E413E60" w14:textId="77777777" w:rsidR="00382F71" w:rsidRDefault="00000000">
      <w:pPr>
        <w:pStyle w:val="a3"/>
        <w:spacing w:line="417" w:lineRule="auto"/>
        <w:ind w:left="471" w:right="351"/>
        <w:jc w:val="both"/>
      </w:pPr>
      <w:r>
        <w:rPr>
          <w:w w:val="95"/>
        </w:rPr>
        <w:t>合理的论述，向测试经理说明自己的判断的理由，注意客观、严谨，</w:t>
      </w:r>
      <w:proofErr w:type="gramStart"/>
      <w:r>
        <w:rPr>
          <w:w w:val="95"/>
        </w:rPr>
        <w:t>不</w:t>
      </w:r>
      <w:proofErr w:type="gramEnd"/>
      <w:r>
        <w:rPr>
          <w:w w:val="95"/>
        </w:rPr>
        <w:t>参杂个人情绪。</w:t>
      </w:r>
      <w:r>
        <w:rPr>
          <w:spacing w:val="109"/>
        </w:rPr>
        <w:t xml:space="preserve">  </w:t>
      </w:r>
      <w:r>
        <w:rPr>
          <w:w w:val="95"/>
        </w:rPr>
        <w:t>等待测试经理做出最终决定，如果仍然存在争议，可以通过公司政策所提供的渠道，向上级反映，并由上级做出决</w:t>
      </w:r>
      <w:r>
        <w:rPr>
          <w:spacing w:val="236"/>
        </w:rPr>
        <w:t xml:space="preserve"> </w:t>
      </w:r>
      <w:r>
        <w:t>定。</w:t>
      </w:r>
    </w:p>
    <w:p w14:paraId="0802D826" w14:textId="77777777" w:rsidR="00382F71" w:rsidRDefault="00382F71">
      <w:pPr>
        <w:pStyle w:val="a3"/>
        <w:spacing w:before="8"/>
        <w:rPr>
          <w:sz w:val="16"/>
        </w:rPr>
      </w:pPr>
    </w:p>
    <w:p w14:paraId="702AD32A" w14:textId="77777777" w:rsidR="00382F71" w:rsidRDefault="00000000">
      <w:pPr>
        <w:pStyle w:val="5"/>
        <w:numPr>
          <w:ilvl w:val="2"/>
          <w:numId w:val="254"/>
        </w:numPr>
        <w:tabs>
          <w:tab w:val="left" w:pos="1731"/>
          <w:tab w:val="left" w:pos="1732"/>
        </w:tabs>
        <w:ind w:left="1731" w:hanging="1261"/>
      </w:pPr>
      <w:bookmarkStart w:id="1703" w:name="_bookmark849"/>
      <w:bookmarkStart w:id="1704" w:name="16.2.14你是如何制定时间进度表的？_"/>
      <w:bookmarkEnd w:id="1703"/>
      <w:bookmarkEnd w:id="1704"/>
      <w:r>
        <w:rPr>
          <w:color w:val="4AACC5"/>
        </w:rPr>
        <w:t>你是如何制定时间进度表的？</w:t>
      </w:r>
    </w:p>
    <w:p w14:paraId="35F3D64A" w14:textId="77777777" w:rsidR="00382F71" w:rsidRDefault="00382F71">
      <w:pPr>
        <w:pStyle w:val="a3"/>
        <w:spacing w:before="10"/>
        <w:rPr>
          <w:sz w:val="22"/>
        </w:rPr>
      </w:pPr>
    </w:p>
    <w:p w14:paraId="66709B3D" w14:textId="77777777" w:rsidR="00382F71" w:rsidRDefault="00000000">
      <w:pPr>
        <w:pStyle w:val="a3"/>
        <w:spacing w:line="417" w:lineRule="auto"/>
        <w:ind w:left="471" w:right="353"/>
        <w:jc w:val="both"/>
      </w:pPr>
      <w:r>
        <w:rPr>
          <w:spacing w:val="-4"/>
        </w:rPr>
        <w:t>首先确定三个大的时间段 项目开始时间 项目结束时间 开发转系统测试时间，在根据测试各个阶段的</w:t>
      </w:r>
      <w:r>
        <w:t>工作量和项目资源制定计划、设计、执行、评估、验收阶段的时间。设计和执行的时间一般较多。</w:t>
      </w:r>
    </w:p>
    <w:p w14:paraId="09006282" w14:textId="77777777" w:rsidR="00382F71" w:rsidRDefault="00382F71">
      <w:pPr>
        <w:pStyle w:val="a3"/>
        <w:spacing w:before="8"/>
        <w:rPr>
          <w:sz w:val="16"/>
        </w:rPr>
      </w:pPr>
    </w:p>
    <w:p w14:paraId="6ECFC58E" w14:textId="77777777" w:rsidR="00382F71" w:rsidRDefault="00000000">
      <w:pPr>
        <w:pStyle w:val="5"/>
        <w:numPr>
          <w:ilvl w:val="2"/>
          <w:numId w:val="254"/>
        </w:numPr>
        <w:tabs>
          <w:tab w:val="left" w:pos="1731"/>
          <w:tab w:val="left" w:pos="1732"/>
        </w:tabs>
        <w:ind w:left="1731" w:hanging="1261"/>
      </w:pPr>
      <w:bookmarkStart w:id="1705" w:name="_bookmark850"/>
      <w:bookmarkStart w:id="1706" w:name="16.2.15介绍一下整体项目流程_"/>
      <w:bookmarkEnd w:id="1705"/>
      <w:bookmarkEnd w:id="1706"/>
      <w:r>
        <w:rPr>
          <w:color w:val="4AACC5"/>
        </w:rPr>
        <w:t>介绍一下整体项目流程</w:t>
      </w:r>
    </w:p>
    <w:p w14:paraId="33DAB87F" w14:textId="77777777" w:rsidR="00382F71" w:rsidRDefault="00382F71">
      <w:pPr>
        <w:pStyle w:val="a3"/>
        <w:spacing w:before="10"/>
        <w:rPr>
          <w:sz w:val="22"/>
        </w:rPr>
      </w:pPr>
    </w:p>
    <w:p w14:paraId="68E4A6CB" w14:textId="77777777" w:rsidR="00382F71" w:rsidRDefault="00000000">
      <w:pPr>
        <w:pStyle w:val="a3"/>
        <w:spacing w:line="417" w:lineRule="auto"/>
        <w:ind w:left="471" w:right="351"/>
        <w:jc w:val="both"/>
      </w:pPr>
      <w:r>
        <w:rPr>
          <w:spacing w:val="-4"/>
        </w:rPr>
        <w:t>公司将测试分为了五个阶段 计划 设计 执行 验收和评估</w:t>
      </w:r>
      <w:r>
        <w:rPr>
          <w:rFonts w:ascii="Calibri" w:eastAsia="Calibri"/>
        </w:rPr>
        <w:t>.</w:t>
      </w:r>
      <w:r>
        <w:rPr>
          <w:spacing w:val="-10"/>
        </w:rPr>
        <w:t>。在测试计划阶段 我们主要工作是编写测试</w:t>
      </w:r>
      <w:r>
        <w:t>计划 对项目做一个整体的规划 其中进度的安排、人力物力的分配、总体测试策略的制定和风险的评</w:t>
      </w:r>
      <w:r>
        <w:rPr>
          <w:w w:val="95"/>
        </w:rPr>
        <w:t>估比较重要。设计阶段我们主要是编写测试策略和测试用例。</w:t>
      </w:r>
      <w:r>
        <w:rPr>
          <w:spacing w:val="110"/>
        </w:rPr>
        <w:t xml:space="preserve">  </w:t>
      </w:r>
      <w:r>
        <w:rPr>
          <w:w w:val="95"/>
        </w:rPr>
        <w:t>在执行阶段，当我们拿到开发转过来的版本以后，首先是安装测试环境，然后执行用例。发现缺陷我们会提交缺陷报告，然后交给开发人员</w:t>
      </w:r>
      <w:r>
        <w:rPr>
          <w:spacing w:val="246"/>
        </w:rPr>
        <w:t xml:space="preserve"> </w:t>
      </w:r>
      <w:r>
        <w:rPr>
          <w:w w:val="95"/>
        </w:rPr>
        <w:t>进行修改，之后进行循环测试！至于说具体系统测试会循环多少轮，是根据项目实际情况和版本的质</w:t>
      </w:r>
      <w:r>
        <w:rPr>
          <w:spacing w:val="246"/>
        </w:rPr>
        <w:t xml:space="preserve"> </w:t>
      </w:r>
      <w:r>
        <w:rPr>
          <w:w w:val="95"/>
        </w:rPr>
        <w:t>量来决定的。在评估阶段我们主要是编写测试总结报告，其中对测试过程的总结和版本质量的评价要</w:t>
      </w:r>
      <w:r>
        <w:rPr>
          <w:spacing w:val="236"/>
        </w:rPr>
        <w:t xml:space="preserve"> </w:t>
      </w:r>
      <w:r>
        <w:t>体现在测试总结报告里面最后就是软件的验收，验收阶段我们会和客户一同进行产品的最后检查！</w:t>
      </w:r>
    </w:p>
    <w:p w14:paraId="26DF9E9A" w14:textId="77777777" w:rsidR="00382F71" w:rsidRDefault="00382F71">
      <w:pPr>
        <w:pStyle w:val="a3"/>
        <w:spacing w:before="7"/>
        <w:rPr>
          <w:sz w:val="16"/>
        </w:rPr>
      </w:pPr>
    </w:p>
    <w:p w14:paraId="6BD44027" w14:textId="77777777" w:rsidR="00382F71" w:rsidRDefault="00000000">
      <w:pPr>
        <w:pStyle w:val="5"/>
        <w:numPr>
          <w:ilvl w:val="2"/>
          <w:numId w:val="254"/>
        </w:numPr>
        <w:tabs>
          <w:tab w:val="left" w:pos="1731"/>
          <w:tab w:val="left" w:pos="1732"/>
        </w:tabs>
        <w:ind w:left="1731" w:hanging="1261"/>
      </w:pPr>
      <w:bookmarkStart w:id="1707" w:name="16.2.16你是如何制定测试过程中的时间进度表的？_"/>
      <w:bookmarkStart w:id="1708" w:name="_bookmark851"/>
      <w:bookmarkEnd w:id="1707"/>
      <w:bookmarkEnd w:id="1708"/>
      <w:r>
        <w:rPr>
          <w:color w:val="4AACC5"/>
        </w:rPr>
        <w:t>你是如何制定测试过程中的时间进度表的？</w:t>
      </w:r>
    </w:p>
    <w:p w14:paraId="48ADF993" w14:textId="77777777" w:rsidR="00382F71" w:rsidRDefault="00382F71">
      <w:pPr>
        <w:pStyle w:val="a3"/>
        <w:spacing w:before="10"/>
        <w:rPr>
          <w:sz w:val="22"/>
        </w:rPr>
      </w:pPr>
    </w:p>
    <w:p w14:paraId="554C5B56" w14:textId="77777777" w:rsidR="00382F71" w:rsidRDefault="00000000">
      <w:pPr>
        <w:pStyle w:val="a3"/>
        <w:spacing w:before="1" w:line="417" w:lineRule="auto"/>
        <w:ind w:left="471" w:right="351"/>
        <w:jc w:val="both"/>
      </w:pPr>
      <w:r>
        <w:t>确定项目开始 截止和转测试的时间 然后根据我们的经验值 去合理划分这五个阶段的时间 在设计和执行阶段 比重比较大</w:t>
      </w:r>
    </w:p>
    <w:p w14:paraId="6D58D166" w14:textId="77777777" w:rsidR="00382F71" w:rsidRDefault="00382F71">
      <w:pPr>
        <w:pStyle w:val="a3"/>
        <w:spacing w:before="7"/>
        <w:rPr>
          <w:sz w:val="16"/>
        </w:rPr>
      </w:pPr>
    </w:p>
    <w:p w14:paraId="03662A1F" w14:textId="77777777" w:rsidR="00382F71" w:rsidRDefault="00000000">
      <w:pPr>
        <w:pStyle w:val="5"/>
        <w:numPr>
          <w:ilvl w:val="2"/>
          <w:numId w:val="254"/>
        </w:numPr>
        <w:tabs>
          <w:tab w:val="left" w:pos="1731"/>
          <w:tab w:val="left" w:pos="1732"/>
        </w:tabs>
        <w:ind w:left="1731" w:hanging="1261"/>
      </w:pPr>
      <w:bookmarkStart w:id="1709" w:name="16.2.17测试工作进行到一半时，发现时间不够，你是如何处理的？_"/>
      <w:bookmarkStart w:id="1710" w:name="_bookmark852"/>
      <w:bookmarkEnd w:id="1709"/>
      <w:bookmarkEnd w:id="1710"/>
      <w:r>
        <w:rPr>
          <w:color w:val="4AACC5"/>
        </w:rPr>
        <w:t>测试工作进行到一半时，发现时间不够，你是如何处理的？</w:t>
      </w:r>
    </w:p>
    <w:p w14:paraId="016AA8AE" w14:textId="77777777" w:rsidR="00382F71" w:rsidRDefault="00382F71">
      <w:pPr>
        <w:pStyle w:val="a3"/>
        <w:spacing w:before="10"/>
        <w:rPr>
          <w:sz w:val="22"/>
        </w:rPr>
      </w:pPr>
    </w:p>
    <w:p w14:paraId="73D5BE46" w14:textId="77777777" w:rsidR="00382F71" w:rsidRDefault="00000000">
      <w:pPr>
        <w:pStyle w:val="a5"/>
        <w:numPr>
          <w:ilvl w:val="0"/>
          <w:numId w:val="260"/>
        </w:numPr>
        <w:tabs>
          <w:tab w:val="left" w:pos="748"/>
        </w:tabs>
        <w:spacing w:before="1"/>
        <w:ind w:hanging="277"/>
        <w:rPr>
          <w:sz w:val="21"/>
        </w:rPr>
      </w:pPr>
      <w:r>
        <w:rPr>
          <w:spacing w:val="-3"/>
          <w:sz w:val="21"/>
        </w:rPr>
        <w:t>先看加班 加人能不能解决 如果不行就找重点 提出优先级高的用例执行</w:t>
      </w:r>
    </w:p>
    <w:p w14:paraId="69F183EE" w14:textId="77777777" w:rsidR="00382F71" w:rsidRDefault="00382F71">
      <w:pPr>
        <w:pStyle w:val="a3"/>
        <w:spacing w:before="6"/>
        <w:rPr>
          <w:sz w:val="15"/>
        </w:rPr>
      </w:pPr>
    </w:p>
    <w:p w14:paraId="715F3A9E" w14:textId="77777777" w:rsidR="00382F71" w:rsidRDefault="00000000">
      <w:pPr>
        <w:pStyle w:val="a5"/>
        <w:numPr>
          <w:ilvl w:val="0"/>
          <w:numId w:val="260"/>
        </w:numPr>
        <w:tabs>
          <w:tab w:val="left" w:pos="748"/>
        </w:tabs>
        <w:ind w:hanging="277"/>
        <w:rPr>
          <w:sz w:val="21"/>
        </w:rPr>
      </w:pPr>
      <w:r>
        <w:rPr>
          <w:sz w:val="21"/>
        </w:rPr>
        <w:t>向上级申请加派测试员</w:t>
      </w:r>
    </w:p>
    <w:p w14:paraId="6D58B495" w14:textId="77777777" w:rsidR="00382F71" w:rsidRDefault="00382F71">
      <w:pPr>
        <w:pStyle w:val="a3"/>
        <w:spacing w:before="7"/>
        <w:rPr>
          <w:sz w:val="15"/>
        </w:rPr>
      </w:pPr>
    </w:p>
    <w:p w14:paraId="7F14BBA0" w14:textId="77777777" w:rsidR="00382F71" w:rsidRDefault="00000000">
      <w:pPr>
        <w:pStyle w:val="a5"/>
        <w:numPr>
          <w:ilvl w:val="0"/>
          <w:numId w:val="260"/>
        </w:numPr>
        <w:tabs>
          <w:tab w:val="left" w:pos="748"/>
        </w:tabs>
        <w:ind w:hanging="277"/>
        <w:rPr>
          <w:sz w:val="21"/>
        </w:rPr>
      </w:pPr>
      <w:r>
        <w:rPr>
          <w:sz w:val="21"/>
        </w:rPr>
        <w:t>和客户协商，推迟产品的发布时间</w:t>
      </w:r>
    </w:p>
    <w:p w14:paraId="596EE0EF" w14:textId="77777777" w:rsidR="00382F71" w:rsidRDefault="00382F71">
      <w:pPr>
        <w:pStyle w:val="a3"/>
        <w:spacing w:before="2"/>
        <w:rPr>
          <w:sz w:val="32"/>
        </w:rPr>
      </w:pPr>
    </w:p>
    <w:p w14:paraId="0DB81BC0" w14:textId="77777777" w:rsidR="00382F71" w:rsidRDefault="00000000">
      <w:pPr>
        <w:pStyle w:val="5"/>
        <w:numPr>
          <w:ilvl w:val="2"/>
          <w:numId w:val="254"/>
        </w:numPr>
        <w:tabs>
          <w:tab w:val="left" w:pos="1731"/>
          <w:tab w:val="left" w:pos="1732"/>
        </w:tabs>
        <w:ind w:left="1731" w:hanging="1261"/>
      </w:pPr>
      <w:bookmarkStart w:id="1711" w:name="16.2.18怎样保证你所负责的模块通过了测试？_"/>
      <w:bookmarkStart w:id="1712" w:name="_bookmark853"/>
      <w:bookmarkEnd w:id="1711"/>
      <w:bookmarkEnd w:id="1712"/>
      <w:r>
        <w:rPr>
          <w:color w:val="4AACC5"/>
        </w:rPr>
        <w:t>怎样保证你所负责的模块通过了测试？</w:t>
      </w:r>
    </w:p>
    <w:p w14:paraId="6B0D4FF1" w14:textId="77777777" w:rsidR="00382F71" w:rsidRDefault="00382F71">
      <w:pPr>
        <w:pStyle w:val="a3"/>
        <w:spacing w:before="10"/>
        <w:rPr>
          <w:sz w:val="22"/>
        </w:rPr>
      </w:pPr>
    </w:p>
    <w:p w14:paraId="78C0BD6B" w14:textId="77777777" w:rsidR="00382F71" w:rsidRDefault="00000000">
      <w:pPr>
        <w:pStyle w:val="a3"/>
        <w:spacing w:line="417" w:lineRule="auto"/>
        <w:ind w:left="471" w:right="351"/>
        <w:jc w:val="both"/>
      </w:pPr>
      <w:r>
        <w:rPr>
          <w:w w:val="95"/>
        </w:rPr>
        <w:t>首先是了解用户的需求，设计好的测试用例，严格的进行用例的评审，认真的执行测试用例，对自己</w:t>
      </w:r>
      <w:r>
        <w:rPr>
          <w:spacing w:val="236"/>
        </w:rPr>
        <w:t xml:space="preserve"> </w:t>
      </w:r>
      <w:r>
        <w:rPr>
          <w:spacing w:val="5"/>
        </w:rPr>
        <w:t xml:space="preserve">提交的 </w:t>
      </w:r>
      <w:r>
        <w:rPr>
          <w:rFonts w:ascii="Calibri" w:eastAsia="Calibri"/>
        </w:rPr>
        <w:t>Bug</w:t>
      </w:r>
      <w:r>
        <w:rPr>
          <w:rFonts w:ascii="Calibri" w:eastAsia="Calibri"/>
          <w:spacing w:val="31"/>
        </w:rPr>
        <w:t xml:space="preserve"> </w:t>
      </w:r>
      <w:r>
        <w:t>进行详细的描述。 反复测试增强测试的准确性，通过冒烟回归随机测试挖掘缺陷提高测试工作质量，把各个模块整体运行发现未曾出现的错误，完善测试用例。</w:t>
      </w:r>
    </w:p>
    <w:p w14:paraId="152FAF3B" w14:textId="77777777" w:rsidR="00382F71" w:rsidRDefault="00382F71">
      <w:pPr>
        <w:spacing w:line="417" w:lineRule="auto"/>
        <w:jc w:val="both"/>
        <w:sectPr w:rsidR="00382F71">
          <w:pgSz w:w="11910" w:h="16840"/>
          <w:pgMar w:top="1260" w:right="940" w:bottom="680" w:left="820" w:header="0" w:footer="406" w:gutter="0"/>
          <w:cols w:space="720"/>
        </w:sectPr>
      </w:pPr>
    </w:p>
    <w:p w14:paraId="61621990" w14:textId="77777777" w:rsidR="00382F71" w:rsidRDefault="00000000">
      <w:pPr>
        <w:pStyle w:val="5"/>
        <w:numPr>
          <w:ilvl w:val="2"/>
          <w:numId w:val="254"/>
        </w:numPr>
        <w:tabs>
          <w:tab w:val="left" w:pos="1731"/>
          <w:tab w:val="left" w:pos="1732"/>
        </w:tabs>
        <w:spacing w:before="42"/>
        <w:ind w:left="1731" w:hanging="1261"/>
      </w:pPr>
      <w:bookmarkStart w:id="1713" w:name="16.2.19软件测试人员和测试组长的职责分工_"/>
      <w:bookmarkStart w:id="1714" w:name="_bookmark854"/>
      <w:bookmarkEnd w:id="1713"/>
      <w:bookmarkEnd w:id="1714"/>
      <w:r>
        <w:rPr>
          <w:color w:val="4AACC5"/>
        </w:rPr>
        <w:lastRenderedPageBreak/>
        <w:t>软件测试人员和测试组长的职责分工</w:t>
      </w:r>
    </w:p>
    <w:p w14:paraId="0B7B8CD2" w14:textId="77777777" w:rsidR="00382F71" w:rsidRDefault="00382F71">
      <w:pPr>
        <w:pStyle w:val="a3"/>
        <w:spacing w:before="10"/>
        <w:rPr>
          <w:sz w:val="22"/>
        </w:rPr>
      </w:pPr>
    </w:p>
    <w:p w14:paraId="1DD61029" w14:textId="77777777" w:rsidR="00382F71" w:rsidRDefault="00000000">
      <w:pPr>
        <w:pStyle w:val="a3"/>
        <w:ind w:left="471"/>
      </w:pPr>
      <w:r>
        <w:rPr>
          <w:w w:val="95"/>
        </w:rPr>
        <w:t>普通测试人员：</w:t>
      </w:r>
    </w:p>
    <w:p w14:paraId="3836AD64" w14:textId="77777777" w:rsidR="00382F71" w:rsidRDefault="00382F71">
      <w:pPr>
        <w:pStyle w:val="a3"/>
        <w:spacing w:before="7"/>
        <w:rPr>
          <w:sz w:val="15"/>
        </w:rPr>
      </w:pPr>
    </w:p>
    <w:p w14:paraId="24A6AD85" w14:textId="77777777" w:rsidR="00382F71" w:rsidRDefault="00000000">
      <w:pPr>
        <w:pStyle w:val="a3"/>
        <w:spacing w:line="417" w:lineRule="auto"/>
        <w:ind w:left="891" w:right="6315"/>
      </w:pPr>
      <w:r>
        <w:rPr>
          <w:spacing w:val="-1"/>
        </w:rPr>
        <w:t>创作相关的测试计划和测试案例</w:t>
      </w:r>
      <w:r>
        <w:t>识别可自动测试的区域</w:t>
      </w:r>
    </w:p>
    <w:p w14:paraId="295B9924" w14:textId="77777777" w:rsidR="00382F71" w:rsidRDefault="00000000">
      <w:pPr>
        <w:pStyle w:val="a3"/>
        <w:spacing w:line="417" w:lineRule="auto"/>
        <w:ind w:left="891" w:right="4215"/>
      </w:pPr>
      <w:r>
        <w:rPr>
          <w:w w:val="95"/>
        </w:rPr>
        <w:t>参与组内的测试计划和测试案例以及测试脚本分析工作</w:t>
      </w:r>
      <w:r>
        <w:rPr>
          <w:spacing w:val="1"/>
          <w:w w:val="95"/>
        </w:rPr>
        <w:t xml:space="preserve"> </w:t>
      </w:r>
      <w:r>
        <w:t>手动或自动测试</w:t>
      </w:r>
    </w:p>
    <w:p w14:paraId="3A0EBB0B" w14:textId="77777777" w:rsidR="00382F71" w:rsidRDefault="00000000">
      <w:pPr>
        <w:pStyle w:val="a3"/>
        <w:spacing w:line="417" w:lineRule="auto"/>
        <w:ind w:left="891" w:right="5683"/>
      </w:pPr>
      <w:r>
        <w:rPr>
          <w:w w:val="95"/>
        </w:rPr>
        <w:t>按照需求规格说明查证并验证各项功能</w:t>
      </w:r>
      <w:r>
        <w:t xml:space="preserve">发现并报告 </w:t>
      </w:r>
      <w:r>
        <w:rPr>
          <w:rFonts w:ascii="Calibri" w:eastAsia="Calibri"/>
        </w:rPr>
        <w:t>bug</w:t>
      </w:r>
      <w:r>
        <w:t>，跟踪其状态</w:t>
      </w:r>
    </w:p>
    <w:p w14:paraId="622A5AFA" w14:textId="77777777" w:rsidR="00382F71" w:rsidRDefault="00000000">
      <w:pPr>
        <w:pStyle w:val="a3"/>
        <w:spacing w:line="417" w:lineRule="auto"/>
        <w:ind w:left="471" w:right="5784" w:firstLine="420"/>
      </w:pPr>
      <w:r>
        <w:rPr>
          <w:spacing w:val="-1"/>
        </w:rPr>
        <w:t xml:space="preserve">初步评估 </w:t>
      </w:r>
      <w:r>
        <w:rPr>
          <w:rFonts w:ascii="Calibri" w:eastAsia="Calibri"/>
        </w:rPr>
        <w:t>bug</w:t>
      </w:r>
      <w:r>
        <w:rPr>
          <w:rFonts w:ascii="Calibri" w:eastAsia="Calibri"/>
          <w:spacing w:val="5"/>
        </w:rPr>
        <w:t xml:space="preserve"> </w:t>
      </w:r>
      <w:r>
        <w:t>对产品其他部分的影响测试组长：</w:t>
      </w:r>
    </w:p>
    <w:p w14:paraId="0DF11BB0" w14:textId="77777777" w:rsidR="00382F71" w:rsidRDefault="00000000">
      <w:pPr>
        <w:pStyle w:val="a3"/>
        <w:spacing w:line="417" w:lineRule="auto"/>
        <w:ind w:left="891" w:right="5470"/>
      </w:pPr>
      <w:r>
        <w:rPr>
          <w:spacing w:val="-2"/>
        </w:rPr>
        <w:t xml:space="preserve">确定测试的策略 评估 </w:t>
      </w:r>
      <w:r>
        <w:rPr>
          <w:rFonts w:ascii="Calibri" w:eastAsia="Calibri"/>
        </w:rPr>
        <w:t>bug</w:t>
      </w:r>
      <w:r>
        <w:rPr>
          <w:rFonts w:ascii="Calibri" w:eastAsia="Calibri"/>
          <w:spacing w:val="7"/>
        </w:rPr>
        <w:t xml:space="preserve"> </w:t>
      </w:r>
      <w:r>
        <w:t xml:space="preserve">对用户的影响跟踪关键 </w:t>
      </w:r>
      <w:r>
        <w:rPr>
          <w:rFonts w:ascii="Calibri" w:eastAsia="Calibri"/>
        </w:rPr>
        <w:t>bug</w:t>
      </w:r>
      <w:r>
        <w:rPr>
          <w:rFonts w:ascii="Calibri" w:eastAsia="Calibri"/>
          <w:spacing w:val="11"/>
        </w:rPr>
        <w:t xml:space="preserve"> </w:t>
      </w:r>
      <w:r>
        <w:t>状态</w:t>
      </w:r>
    </w:p>
    <w:p w14:paraId="75BFF3DE" w14:textId="77777777" w:rsidR="00382F71" w:rsidRDefault="00000000">
      <w:pPr>
        <w:pStyle w:val="a3"/>
        <w:spacing w:line="417" w:lineRule="auto"/>
        <w:ind w:left="891" w:right="6735"/>
      </w:pPr>
      <w:r>
        <w:rPr>
          <w:spacing w:val="-1"/>
        </w:rPr>
        <w:t>管理测试工作和对象的资源</w:t>
      </w:r>
      <w:r>
        <w:t>参与面试新人</w:t>
      </w:r>
    </w:p>
    <w:p w14:paraId="5FFB900C" w14:textId="77777777" w:rsidR="00382F71" w:rsidRDefault="00000000">
      <w:pPr>
        <w:pStyle w:val="a3"/>
        <w:spacing w:line="417" w:lineRule="auto"/>
        <w:ind w:left="891" w:right="5475"/>
      </w:pPr>
      <w:r>
        <w:rPr>
          <w:w w:val="95"/>
        </w:rPr>
        <w:t>交流状态和存在问题，并驱动问题的解决</w:t>
      </w:r>
      <w:r>
        <w:t>促进组内的交流</w:t>
      </w:r>
    </w:p>
    <w:p w14:paraId="50D1F4B3" w14:textId="77777777" w:rsidR="00382F71" w:rsidRDefault="00382F71">
      <w:pPr>
        <w:pStyle w:val="a3"/>
        <w:spacing w:before="5"/>
        <w:rPr>
          <w:sz w:val="16"/>
        </w:rPr>
      </w:pPr>
    </w:p>
    <w:p w14:paraId="21A556CA" w14:textId="77777777" w:rsidR="00382F71" w:rsidRDefault="00000000">
      <w:pPr>
        <w:pStyle w:val="5"/>
        <w:numPr>
          <w:ilvl w:val="2"/>
          <w:numId w:val="254"/>
        </w:numPr>
        <w:tabs>
          <w:tab w:val="left" w:pos="1731"/>
          <w:tab w:val="left" w:pos="1732"/>
        </w:tabs>
        <w:spacing w:before="1"/>
        <w:ind w:left="1731" w:hanging="1261"/>
      </w:pPr>
      <w:bookmarkStart w:id="1715" w:name="16.2.20如果你是测试组长你是如何对项目及组员进行管理的？_"/>
      <w:bookmarkStart w:id="1716" w:name="_bookmark855"/>
      <w:bookmarkEnd w:id="1715"/>
      <w:bookmarkEnd w:id="1716"/>
      <w:r>
        <w:rPr>
          <w:color w:val="4AACC5"/>
        </w:rPr>
        <w:t>如果你是测试组长你是如何对项目及组员进行管理的？</w:t>
      </w:r>
    </w:p>
    <w:p w14:paraId="5EFF3C1A" w14:textId="77777777" w:rsidR="00382F71" w:rsidRDefault="00382F71">
      <w:pPr>
        <w:pStyle w:val="a3"/>
        <w:spacing w:before="10"/>
        <w:rPr>
          <w:sz w:val="22"/>
        </w:rPr>
      </w:pPr>
    </w:p>
    <w:p w14:paraId="00B19E8C" w14:textId="77777777" w:rsidR="00382F71" w:rsidRDefault="00000000">
      <w:pPr>
        <w:pStyle w:val="a3"/>
        <w:spacing w:line="417" w:lineRule="auto"/>
        <w:ind w:left="471" w:right="351"/>
        <w:jc w:val="both"/>
      </w:pPr>
      <w:r>
        <w:rPr>
          <w:w w:val="95"/>
        </w:rPr>
        <w:t>首先要充分了解要测试的项目，参考开发文档同时与开发人员及时沟通，要对产品十分的熟悉。员工</w:t>
      </w:r>
      <w:r>
        <w:rPr>
          <w:spacing w:val="246"/>
        </w:rPr>
        <w:t xml:space="preserve"> </w:t>
      </w:r>
      <w:r>
        <w:rPr>
          <w:w w:val="95"/>
        </w:rPr>
        <w:t>方面多与员工沟通，了解员工的擅长的工作，根据员工擅长的工作进行分配，能力强的多分配，这样</w:t>
      </w:r>
      <w:r>
        <w:rPr>
          <w:spacing w:val="236"/>
        </w:rPr>
        <w:t xml:space="preserve"> </w:t>
      </w:r>
      <w:r>
        <w:t>可以说测试工作快速稳定的进行！最终的测试工作就会一帆风顺！</w:t>
      </w:r>
    </w:p>
    <w:p w14:paraId="391BFFF5" w14:textId="77777777" w:rsidR="00382F71" w:rsidRDefault="00382F71">
      <w:pPr>
        <w:pStyle w:val="a3"/>
        <w:spacing w:before="7"/>
        <w:rPr>
          <w:sz w:val="16"/>
        </w:rPr>
      </w:pPr>
    </w:p>
    <w:p w14:paraId="02371C19" w14:textId="77777777" w:rsidR="00382F71" w:rsidRDefault="00000000">
      <w:pPr>
        <w:pStyle w:val="5"/>
        <w:numPr>
          <w:ilvl w:val="2"/>
          <w:numId w:val="254"/>
        </w:numPr>
        <w:tabs>
          <w:tab w:val="left" w:pos="1731"/>
          <w:tab w:val="left" w:pos="1732"/>
        </w:tabs>
        <w:spacing w:before="1"/>
        <w:ind w:left="1731" w:hanging="1261"/>
      </w:pPr>
      <w:bookmarkStart w:id="1717" w:name="16.2.21什么时候开始搭建测试环境？由谁搭建？如何进行产品的集成？_"/>
      <w:bookmarkStart w:id="1718" w:name="_bookmark856"/>
      <w:bookmarkEnd w:id="1717"/>
      <w:bookmarkEnd w:id="1718"/>
      <w:r>
        <w:rPr>
          <w:color w:val="4AACC5"/>
        </w:rPr>
        <w:t>什么时候开始搭建测试环境？由谁搭建？如何进行产品的集成？</w:t>
      </w:r>
    </w:p>
    <w:p w14:paraId="173D8B9B" w14:textId="77777777" w:rsidR="00382F71" w:rsidRDefault="00382F71">
      <w:pPr>
        <w:pStyle w:val="a3"/>
        <w:spacing w:before="10"/>
        <w:rPr>
          <w:sz w:val="22"/>
        </w:rPr>
      </w:pPr>
    </w:p>
    <w:p w14:paraId="2F216658" w14:textId="77777777" w:rsidR="00382F71" w:rsidRDefault="00000000">
      <w:pPr>
        <w:pStyle w:val="a3"/>
        <w:spacing w:line="417" w:lineRule="auto"/>
        <w:ind w:left="471" w:right="7155"/>
      </w:pPr>
      <w:r>
        <w:rPr>
          <w:spacing w:val="-1"/>
        </w:rPr>
        <w:t>测试开始之前搭建测试环境</w:t>
      </w:r>
      <w:r>
        <w:t>由测试工程师搭建</w:t>
      </w:r>
    </w:p>
    <w:p w14:paraId="2F600ED1" w14:textId="77777777" w:rsidR="00382F71" w:rsidRDefault="00000000">
      <w:pPr>
        <w:pStyle w:val="a3"/>
        <w:spacing w:line="269" w:lineRule="exact"/>
        <w:ind w:left="471"/>
      </w:pPr>
      <w:r>
        <w:t>产品的集成由开发人员完成</w:t>
      </w:r>
    </w:p>
    <w:p w14:paraId="13254165" w14:textId="77777777" w:rsidR="00382F71" w:rsidRDefault="00382F71">
      <w:pPr>
        <w:pStyle w:val="a3"/>
        <w:rPr>
          <w:sz w:val="20"/>
        </w:rPr>
      </w:pPr>
    </w:p>
    <w:p w14:paraId="174A6E86" w14:textId="77777777" w:rsidR="00382F71" w:rsidRDefault="00000000">
      <w:pPr>
        <w:pStyle w:val="5"/>
        <w:numPr>
          <w:ilvl w:val="2"/>
          <w:numId w:val="254"/>
        </w:numPr>
        <w:tabs>
          <w:tab w:val="left" w:pos="1731"/>
          <w:tab w:val="left" w:pos="1732"/>
        </w:tabs>
        <w:spacing w:before="156"/>
        <w:ind w:left="1731" w:hanging="1261"/>
      </w:pPr>
      <w:bookmarkStart w:id="1719" w:name="16.2.22你所做的项目中采用了哪些测试方法？进行回归测试吗？_"/>
      <w:bookmarkStart w:id="1720" w:name="_bookmark857"/>
      <w:bookmarkEnd w:id="1719"/>
      <w:bookmarkEnd w:id="1720"/>
      <w:r>
        <w:rPr>
          <w:color w:val="4AACC5"/>
        </w:rPr>
        <w:t>你所做的项目中采用了哪些测试方法？进行回归测试吗？</w:t>
      </w:r>
    </w:p>
    <w:p w14:paraId="1D7ED250" w14:textId="77777777" w:rsidR="00382F71" w:rsidRDefault="00382F71">
      <w:pPr>
        <w:pStyle w:val="a3"/>
        <w:spacing w:before="10"/>
        <w:rPr>
          <w:sz w:val="22"/>
        </w:rPr>
      </w:pPr>
    </w:p>
    <w:p w14:paraId="2557136B" w14:textId="77777777" w:rsidR="00382F71" w:rsidRDefault="00000000">
      <w:pPr>
        <w:pStyle w:val="a3"/>
        <w:ind w:left="471"/>
      </w:pPr>
      <w:r>
        <w:rPr>
          <w:spacing w:val="-3"/>
        </w:rPr>
        <w:t>功能测试 界面测试 安装测试 性能测试</w:t>
      </w:r>
    </w:p>
    <w:p w14:paraId="1890A6DF" w14:textId="77777777" w:rsidR="00382F71" w:rsidRDefault="00382F71">
      <w:pPr>
        <w:pStyle w:val="a3"/>
        <w:spacing w:before="6"/>
        <w:rPr>
          <w:sz w:val="15"/>
        </w:rPr>
      </w:pPr>
    </w:p>
    <w:p w14:paraId="005E78EE" w14:textId="77777777" w:rsidR="00382F71" w:rsidRDefault="00000000">
      <w:pPr>
        <w:pStyle w:val="a3"/>
        <w:spacing w:before="1"/>
        <w:ind w:left="471"/>
      </w:pPr>
      <w:r>
        <w:rPr>
          <w:spacing w:val="-1"/>
        </w:rPr>
        <w:t>进行了回归测试 一般在缺陷修复之后进行验证的过程中进行回归测试</w:t>
      </w:r>
    </w:p>
    <w:p w14:paraId="4351F39D" w14:textId="77777777" w:rsidR="00382F71" w:rsidRDefault="00382F71">
      <w:pPr>
        <w:sectPr w:rsidR="00382F71">
          <w:pgSz w:w="11910" w:h="16840"/>
          <w:pgMar w:top="1300" w:right="940" w:bottom="680" w:left="820" w:header="0" w:footer="406" w:gutter="0"/>
          <w:cols w:space="720"/>
        </w:sectPr>
      </w:pPr>
    </w:p>
    <w:p w14:paraId="39FBADDF" w14:textId="77777777" w:rsidR="00382F71" w:rsidRDefault="00000000">
      <w:pPr>
        <w:pStyle w:val="5"/>
        <w:numPr>
          <w:ilvl w:val="2"/>
          <w:numId w:val="254"/>
        </w:numPr>
        <w:tabs>
          <w:tab w:val="left" w:pos="1731"/>
          <w:tab w:val="left" w:pos="1732"/>
        </w:tabs>
        <w:spacing w:before="42"/>
        <w:ind w:left="1731" w:hanging="1261"/>
      </w:pPr>
      <w:bookmarkStart w:id="1721" w:name="16.2.23上级如何检查你的工作？_"/>
      <w:bookmarkStart w:id="1722" w:name="_bookmark858"/>
      <w:bookmarkEnd w:id="1721"/>
      <w:bookmarkEnd w:id="1722"/>
      <w:r>
        <w:rPr>
          <w:color w:val="4AACC5"/>
        </w:rPr>
        <w:lastRenderedPageBreak/>
        <w:t>上级如何检查你的工作？</w:t>
      </w:r>
    </w:p>
    <w:p w14:paraId="074A1217" w14:textId="77777777" w:rsidR="00382F71" w:rsidRDefault="00382F71">
      <w:pPr>
        <w:pStyle w:val="a3"/>
        <w:spacing w:before="10"/>
        <w:rPr>
          <w:sz w:val="22"/>
        </w:rPr>
      </w:pPr>
    </w:p>
    <w:p w14:paraId="3FA4BA2C" w14:textId="77777777" w:rsidR="00382F71" w:rsidRDefault="00000000">
      <w:pPr>
        <w:pStyle w:val="a3"/>
        <w:ind w:left="471"/>
      </w:pPr>
      <w:r>
        <w:rPr>
          <w:spacing w:val="-1"/>
        </w:rPr>
        <w:t xml:space="preserve">查看项目周报 </w:t>
      </w:r>
      <w:proofErr w:type="gramStart"/>
      <w:r>
        <w:rPr>
          <w:spacing w:val="-1"/>
        </w:rPr>
        <w:t>开周例会</w:t>
      </w:r>
      <w:proofErr w:type="gramEnd"/>
    </w:p>
    <w:p w14:paraId="2D86FE35" w14:textId="77777777" w:rsidR="00382F71" w:rsidRDefault="00382F71">
      <w:pPr>
        <w:pStyle w:val="a3"/>
        <w:rPr>
          <w:sz w:val="20"/>
        </w:rPr>
      </w:pPr>
    </w:p>
    <w:p w14:paraId="2ED2F106" w14:textId="77777777" w:rsidR="00382F71" w:rsidRDefault="00000000">
      <w:pPr>
        <w:pStyle w:val="a5"/>
        <w:numPr>
          <w:ilvl w:val="2"/>
          <w:numId w:val="254"/>
        </w:numPr>
        <w:tabs>
          <w:tab w:val="left" w:pos="1731"/>
          <w:tab w:val="left" w:pos="1732"/>
        </w:tabs>
        <w:spacing w:before="156"/>
        <w:ind w:left="1731" w:hanging="1261"/>
        <w:rPr>
          <w:sz w:val="28"/>
        </w:rPr>
      </w:pPr>
      <w:bookmarkStart w:id="1723" w:name="16.2.24QA_是如何检查你的工作的？_"/>
      <w:bookmarkStart w:id="1724" w:name="_bookmark859"/>
      <w:bookmarkEnd w:id="1723"/>
      <w:bookmarkEnd w:id="1724"/>
      <w:r>
        <w:rPr>
          <w:rFonts w:ascii="Calibri" w:eastAsia="Calibri"/>
          <w:b/>
          <w:color w:val="4AACC5"/>
          <w:sz w:val="28"/>
        </w:rPr>
        <w:t>QA</w:t>
      </w:r>
      <w:r>
        <w:rPr>
          <w:rFonts w:ascii="Calibri" w:eastAsia="Calibri"/>
          <w:b/>
          <w:color w:val="4AACC5"/>
          <w:spacing w:val="79"/>
          <w:sz w:val="28"/>
        </w:rPr>
        <w:t xml:space="preserve"> </w:t>
      </w:r>
      <w:r>
        <w:rPr>
          <w:color w:val="4AACC5"/>
          <w:sz w:val="28"/>
        </w:rPr>
        <w:t>是如何检查你的工作的？</w:t>
      </w:r>
    </w:p>
    <w:p w14:paraId="6D754EBD" w14:textId="77777777" w:rsidR="00382F71" w:rsidRDefault="00382F71">
      <w:pPr>
        <w:pStyle w:val="a3"/>
        <w:spacing w:before="10"/>
        <w:rPr>
          <w:sz w:val="22"/>
        </w:rPr>
      </w:pPr>
    </w:p>
    <w:p w14:paraId="485AA783" w14:textId="77777777" w:rsidR="00382F71" w:rsidRDefault="00000000">
      <w:pPr>
        <w:pStyle w:val="a3"/>
        <w:ind w:left="471"/>
      </w:pPr>
      <w:r>
        <w:rPr>
          <w:spacing w:val="-1"/>
        </w:rPr>
        <w:t>检查项目过程及文档 参与周例会</w:t>
      </w:r>
    </w:p>
    <w:p w14:paraId="58D93A5C" w14:textId="77777777" w:rsidR="00382F71" w:rsidRDefault="00382F71">
      <w:pPr>
        <w:pStyle w:val="a3"/>
        <w:rPr>
          <w:sz w:val="20"/>
        </w:rPr>
      </w:pPr>
    </w:p>
    <w:p w14:paraId="20A0B93C" w14:textId="77777777" w:rsidR="00382F71" w:rsidRDefault="00000000">
      <w:pPr>
        <w:pStyle w:val="5"/>
        <w:numPr>
          <w:ilvl w:val="2"/>
          <w:numId w:val="254"/>
        </w:numPr>
        <w:tabs>
          <w:tab w:val="left" w:pos="1731"/>
          <w:tab w:val="left" w:pos="1732"/>
        </w:tabs>
        <w:spacing w:before="156"/>
        <w:ind w:left="1731" w:hanging="1261"/>
      </w:pPr>
      <w:bookmarkStart w:id="1725" w:name="16.2.25在你所做的项目中有需要测试的项目过程吗？有，请介绍。_"/>
      <w:bookmarkStart w:id="1726" w:name="_bookmark860"/>
      <w:bookmarkEnd w:id="1725"/>
      <w:bookmarkEnd w:id="1726"/>
      <w:r>
        <w:rPr>
          <w:color w:val="4AACC5"/>
        </w:rPr>
        <w:t>在你所做的项目中有需要测试的项目过程吗？有，请介绍。</w:t>
      </w:r>
    </w:p>
    <w:p w14:paraId="50EEF628" w14:textId="77777777" w:rsidR="00382F71" w:rsidRDefault="00382F71">
      <w:pPr>
        <w:pStyle w:val="a3"/>
        <w:spacing w:before="10"/>
        <w:rPr>
          <w:sz w:val="22"/>
        </w:rPr>
      </w:pPr>
    </w:p>
    <w:p w14:paraId="7A6641AE" w14:textId="77777777" w:rsidR="00382F71" w:rsidRDefault="00000000">
      <w:pPr>
        <w:pStyle w:val="a3"/>
        <w:spacing w:line="417" w:lineRule="auto"/>
        <w:ind w:left="471" w:right="351"/>
        <w:jc w:val="both"/>
      </w:pPr>
      <w:r>
        <w:rPr>
          <w:w w:val="95"/>
        </w:rPr>
        <w:t>有啊，我们在奇瑞，华师，网校项目中都进行了测试。在测试过程中，我们先根据用户需求进行测试</w:t>
      </w:r>
      <w:r>
        <w:rPr>
          <w:spacing w:val="246"/>
        </w:rPr>
        <w:t xml:space="preserve"> </w:t>
      </w:r>
      <w:r>
        <w:rPr>
          <w:w w:val="95"/>
        </w:rPr>
        <w:t>计划，编写测试用例，在开发部完成项目并进行产品集成，交由配置管理员纳入配置库之后，我们从</w:t>
      </w:r>
      <w:r>
        <w:rPr>
          <w:spacing w:val="246"/>
        </w:rPr>
        <w:t xml:space="preserve"> </w:t>
      </w:r>
      <w:r>
        <w:rPr>
          <w:w w:val="95"/>
        </w:rPr>
        <w:t>配置库签出安装包，搭建测试环境，开始进行测试，测试过程中我们提交缺陷，开发人员修复缺陷，</w:t>
      </w:r>
      <w:r>
        <w:rPr>
          <w:spacing w:val="236"/>
        </w:rPr>
        <w:t xml:space="preserve"> </w:t>
      </w:r>
      <w:r>
        <w:t>直到所有缺陷修改完毕，做测试总结。最终完成测试过程。</w:t>
      </w:r>
    </w:p>
    <w:p w14:paraId="3FF2B8A8" w14:textId="77777777" w:rsidR="00382F71" w:rsidRDefault="00382F71">
      <w:pPr>
        <w:pStyle w:val="a3"/>
        <w:spacing w:before="8"/>
        <w:rPr>
          <w:sz w:val="16"/>
        </w:rPr>
      </w:pPr>
    </w:p>
    <w:p w14:paraId="5DA2D607" w14:textId="77777777" w:rsidR="00382F71" w:rsidRDefault="00000000">
      <w:pPr>
        <w:pStyle w:val="5"/>
        <w:numPr>
          <w:ilvl w:val="2"/>
          <w:numId w:val="254"/>
        </w:numPr>
        <w:tabs>
          <w:tab w:val="left" w:pos="1731"/>
          <w:tab w:val="left" w:pos="1732"/>
        </w:tabs>
        <w:ind w:left="1731" w:hanging="1261"/>
      </w:pPr>
      <w:bookmarkStart w:id="1727" w:name="16.2.26怎样保障你所负责的模块通过了测试？_"/>
      <w:bookmarkStart w:id="1728" w:name="_bookmark861"/>
      <w:bookmarkEnd w:id="1727"/>
      <w:bookmarkEnd w:id="1728"/>
      <w:r>
        <w:rPr>
          <w:color w:val="4AACC5"/>
        </w:rPr>
        <w:t>怎样保障你所负责的模块通过了测试？</w:t>
      </w:r>
    </w:p>
    <w:p w14:paraId="4AF9B1F2" w14:textId="77777777" w:rsidR="00382F71" w:rsidRDefault="00382F71">
      <w:pPr>
        <w:pStyle w:val="a3"/>
        <w:spacing w:before="10"/>
        <w:rPr>
          <w:sz w:val="22"/>
        </w:rPr>
      </w:pPr>
    </w:p>
    <w:p w14:paraId="682C5DDD" w14:textId="77777777" w:rsidR="00382F71" w:rsidRDefault="00000000">
      <w:pPr>
        <w:pStyle w:val="a3"/>
        <w:spacing w:line="417" w:lineRule="auto"/>
        <w:ind w:left="471" w:right="351" w:firstLine="420"/>
      </w:pPr>
      <w:r>
        <w:rPr>
          <w:w w:val="95"/>
        </w:rPr>
        <w:t>仔细分析需求，制定测试计划与策略，详细编写测试用例因实际情况合理修改并执行，进过严格</w:t>
      </w:r>
      <w:r>
        <w:rPr>
          <w:spacing w:val="215"/>
        </w:rPr>
        <w:t xml:space="preserve"> </w:t>
      </w:r>
      <w:r>
        <w:t>的评审，总结出真实测试报告。</w:t>
      </w:r>
    </w:p>
    <w:p w14:paraId="0919D608" w14:textId="77777777" w:rsidR="00382F71" w:rsidRDefault="00000000">
      <w:pPr>
        <w:pStyle w:val="a3"/>
        <w:spacing w:line="417" w:lineRule="auto"/>
        <w:ind w:left="471" w:right="351" w:firstLine="420"/>
      </w:pPr>
      <w:r>
        <w:rPr>
          <w:w w:val="95"/>
        </w:rPr>
        <w:t>首先在设计阶段要保证所设计的用例的覆盖率，发现缺陷的能力；在提交缺陷报告时要对缺陷进</w:t>
      </w:r>
      <w:r>
        <w:rPr>
          <w:spacing w:val="215"/>
        </w:rPr>
        <w:t xml:space="preserve"> </w:t>
      </w:r>
      <w:r>
        <w:t>行详细确切的描述，方便开发人员进行修复；修复后认真进行回归测试，直到产品符合用户需求。</w:t>
      </w:r>
    </w:p>
    <w:p w14:paraId="3F34B637" w14:textId="77777777" w:rsidR="00382F71" w:rsidRDefault="00000000">
      <w:pPr>
        <w:pStyle w:val="a5"/>
        <w:numPr>
          <w:ilvl w:val="3"/>
          <w:numId w:val="254"/>
        </w:numPr>
        <w:tabs>
          <w:tab w:val="left" w:pos="1052"/>
        </w:tabs>
        <w:spacing w:line="269" w:lineRule="exact"/>
        <w:rPr>
          <w:sz w:val="21"/>
        </w:rPr>
      </w:pPr>
      <w:r>
        <w:rPr>
          <w:sz w:val="21"/>
        </w:rPr>
        <w:t>通过反复测试来增强测试的准确性</w:t>
      </w:r>
    </w:p>
    <w:p w14:paraId="643F367E" w14:textId="77777777" w:rsidR="00382F71" w:rsidRDefault="00382F71">
      <w:pPr>
        <w:pStyle w:val="a3"/>
        <w:spacing w:before="6"/>
        <w:rPr>
          <w:sz w:val="15"/>
        </w:rPr>
      </w:pPr>
    </w:p>
    <w:p w14:paraId="681A69CB" w14:textId="77777777" w:rsidR="00382F71" w:rsidRDefault="00000000">
      <w:pPr>
        <w:pStyle w:val="a5"/>
        <w:numPr>
          <w:ilvl w:val="3"/>
          <w:numId w:val="254"/>
        </w:numPr>
        <w:tabs>
          <w:tab w:val="left" w:pos="1052"/>
        </w:tabs>
        <w:rPr>
          <w:sz w:val="21"/>
        </w:rPr>
      </w:pPr>
      <w:r>
        <w:rPr>
          <w:sz w:val="21"/>
        </w:rPr>
        <w:t>还可以通过冒烟、回归、随机测试来挖掘冒烟发现的缺陷，提高测试工作的质量</w:t>
      </w:r>
    </w:p>
    <w:p w14:paraId="585991C5" w14:textId="77777777" w:rsidR="00382F71" w:rsidRDefault="00382F71">
      <w:pPr>
        <w:pStyle w:val="a3"/>
        <w:spacing w:before="7"/>
        <w:rPr>
          <w:sz w:val="15"/>
        </w:rPr>
      </w:pPr>
    </w:p>
    <w:p w14:paraId="7F3A2A86" w14:textId="77777777" w:rsidR="00382F71" w:rsidRDefault="00000000">
      <w:pPr>
        <w:pStyle w:val="a5"/>
        <w:numPr>
          <w:ilvl w:val="3"/>
          <w:numId w:val="254"/>
        </w:numPr>
        <w:tabs>
          <w:tab w:val="left" w:pos="1052"/>
        </w:tabs>
        <w:rPr>
          <w:sz w:val="21"/>
        </w:rPr>
      </w:pPr>
      <w:r>
        <w:rPr>
          <w:sz w:val="21"/>
        </w:rPr>
        <w:t>把各个模块整体运行时来发现未曾出现的错误</w:t>
      </w:r>
    </w:p>
    <w:p w14:paraId="757E4F76" w14:textId="77777777" w:rsidR="00382F71" w:rsidRDefault="00382F71">
      <w:pPr>
        <w:pStyle w:val="a3"/>
        <w:spacing w:before="7"/>
        <w:rPr>
          <w:sz w:val="15"/>
        </w:rPr>
      </w:pPr>
    </w:p>
    <w:p w14:paraId="09BB5A95" w14:textId="77777777" w:rsidR="00382F71" w:rsidRDefault="00000000">
      <w:pPr>
        <w:pStyle w:val="a5"/>
        <w:numPr>
          <w:ilvl w:val="3"/>
          <w:numId w:val="254"/>
        </w:numPr>
        <w:tabs>
          <w:tab w:val="left" w:pos="1052"/>
        </w:tabs>
        <w:rPr>
          <w:sz w:val="21"/>
        </w:rPr>
      </w:pPr>
      <w:r>
        <w:rPr>
          <w:sz w:val="21"/>
        </w:rPr>
        <w:t>完善测试用例</w:t>
      </w:r>
    </w:p>
    <w:p w14:paraId="738EAB37" w14:textId="77777777" w:rsidR="00382F71" w:rsidRDefault="00382F71">
      <w:pPr>
        <w:pStyle w:val="a3"/>
        <w:spacing w:before="2"/>
        <w:rPr>
          <w:sz w:val="32"/>
        </w:rPr>
      </w:pPr>
    </w:p>
    <w:p w14:paraId="434B59D0" w14:textId="77777777" w:rsidR="00382F71" w:rsidRDefault="00000000">
      <w:pPr>
        <w:pStyle w:val="5"/>
        <w:numPr>
          <w:ilvl w:val="2"/>
          <w:numId w:val="254"/>
        </w:numPr>
        <w:tabs>
          <w:tab w:val="left" w:pos="1731"/>
          <w:tab w:val="left" w:pos="1732"/>
        </w:tabs>
        <w:ind w:left="1731" w:hanging="1261"/>
      </w:pPr>
      <w:bookmarkStart w:id="1729" w:name="16.2.27你是如何了解到你说项目中的成员？_"/>
      <w:bookmarkStart w:id="1730" w:name="_bookmark862"/>
      <w:bookmarkEnd w:id="1729"/>
      <w:bookmarkEnd w:id="1730"/>
      <w:r>
        <w:rPr>
          <w:color w:val="4AACC5"/>
        </w:rPr>
        <w:t>你是如何了解到你说项目中的成员？</w:t>
      </w:r>
    </w:p>
    <w:p w14:paraId="3CC14BB7" w14:textId="77777777" w:rsidR="00382F71" w:rsidRDefault="00382F71">
      <w:pPr>
        <w:pStyle w:val="a3"/>
        <w:spacing w:before="10"/>
        <w:rPr>
          <w:sz w:val="22"/>
        </w:rPr>
      </w:pPr>
    </w:p>
    <w:p w14:paraId="5E828C70" w14:textId="77777777" w:rsidR="00382F71" w:rsidRDefault="00000000">
      <w:pPr>
        <w:pStyle w:val="a3"/>
        <w:ind w:left="891"/>
      </w:pPr>
      <w:r>
        <w:rPr>
          <w:w w:val="95"/>
        </w:rPr>
        <w:t>在项目立项公告中</w:t>
      </w:r>
    </w:p>
    <w:p w14:paraId="5152802D" w14:textId="77777777" w:rsidR="00382F71" w:rsidRDefault="00382F71">
      <w:pPr>
        <w:pStyle w:val="a3"/>
        <w:rPr>
          <w:sz w:val="20"/>
        </w:rPr>
      </w:pPr>
    </w:p>
    <w:p w14:paraId="650C0FDE" w14:textId="77777777" w:rsidR="00382F71" w:rsidRDefault="00000000">
      <w:pPr>
        <w:pStyle w:val="5"/>
        <w:numPr>
          <w:ilvl w:val="2"/>
          <w:numId w:val="254"/>
        </w:numPr>
        <w:tabs>
          <w:tab w:val="left" w:pos="1731"/>
          <w:tab w:val="left" w:pos="1732"/>
        </w:tabs>
        <w:spacing w:before="156"/>
        <w:ind w:left="1731" w:hanging="1261"/>
      </w:pPr>
      <w:bookmarkStart w:id="1731" w:name="16.2.28是否成立了独立的测试组？测试人员在项目中测试的职责？_"/>
      <w:bookmarkStart w:id="1732" w:name="_bookmark863"/>
      <w:bookmarkEnd w:id="1731"/>
      <w:bookmarkEnd w:id="1732"/>
      <w:r>
        <w:rPr>
          <w:color w:val="4AACC5"/>
        </w:rPr>
        <w:t>是否成立了独立的测试组？测试人员在项目中测试的职责？</w:t>
      </w:r>
    </w:p>
    <w:p w14:paraId="1AC9A978" w14:textId="77777777" w:rsidR="00382F71" w:rsidRDefault="00382F71">
      <w:pPr>
        <w:pStyle w:val="a3"/>
        <w:spacing w:before="10"/>
        <w:rPr>
          <w:sz w:val="22"/>
        </w:rPr>
      </w:pPr>
    </w:p>
    <w:p w14:paraId="457710B3" w14:textId="77777777" w:rsidR="00382F71" w:rsidRDefault="00000000">
      <w:pPr>
        <w:pStyle w:val="a3"/>
        <w:ind w:left="471"/>
      </w:pPr>
      <w:r>
        <w:rPr>
          <w:spacing w:val="-2"/>
        </w:rPr>
        <w:t>是。验证需求是否正确实现 发现软件中存在的缺陷 确认软件缺陷被修复。</w:t>
      </w:r>
    </w:p>
    <w:p w14:paraId="03C86E09" w14:textId="77777777" w:rsidR="00382F71" w:rsidRDefault="00382F71">
      <w:pPr>
        <w:pStyle w:val="a3"/>
        <w:rPr>
          <w:sz w:val="20"/>
        </w:rPr>
      </w:pPr>
    </w:p>
    <w:p w14:paraId="3B31FBED" w14:textId="77777777" w:rsidR="00382F71" w:rsidRDefault="00000000">
      <w:pPr>
        <w:pStyle w:val="5"/>
        <w:numPr>
          <w:ilvl w:val="2"/>
          <w:numId w:val="254"/>
        </w:numPr>
        <w:tabs>
          <w:tab w:val="left" w:pos="1872"/>
          <w:tab w:val="left" w:pos="1873"/>
        </w:tabs>
        <w:spacing w:before="156"/>
        <w:ind w:left="1872" w:hanging="1402"/>
      </w:pPr>
      <w:bookmarkStart w:id="1733" w:name="16.2.29_测试结果分析如何？如何产生和被记录？_"/>
      <w:bookmarkStart w:id="1734" w:name="_bookmark864"/>
      <w:bookmarkEnd w:id="1733"/>
      <w:bookmarkEnd w:id="1734"/>
      <w:r>
        <w:rPr>
          <w:color w:val="4AACC5"/>
        </w:rPr>
        <w:t>测试结果分析如何？如何产生和被记录？</w:t>
      </w:r>
    </w:p>
    <w:p w14:paraId="079A96D5" w14:textId="77777777" w:rsidR="00382F71" w:rsidRDefault="00382F71">
      <w:pPr>
        <w:pStyle w:val="a3"/>
        <w:spacing w:before="10"/>
        <w:rPr>
          <w:sz w:val="22"/>
        </w:rPr>
      </w:pPr>
    </w:p>
    <w:p w14:paraId="509913CA" w14:textId="77777777" w:rsidR="00382F71" w:rsidRDefault="00000000">
      <w:pPr>
        <w:pStyle w:val="a3"/>
        <w:spacing w:line="417" w:lineRule="auto"/>
        <w:ind w:left="471" w:right="351"/>
      </w:pPr>
      <w:r>
        <w:rPr>
          <w:w w:val="95"/>
        </w:rPr>
        <w:t>在项目测试之后，我们对缺陷进行了统计分析，并生成了测试报告文档。在此次项目中所有的缺陷都</w:t>
      </w:r>
      <w:r>
        <w:rPr>
          <w:spacing w:val="236"/>
        </w:rPr>
        <w:t xml:space="preserve"> </w:t>
      </w:r>
      <w:r>
        <w:t>已修复并关闭。所有的缺陷都记录在缺陷管理工具中，并导出了缺陷报告</w:t>
      </w:r>
    </w:p>
    <w:p w14:paraId="1B98FEE2" w14:textId="77777777" w:rsidR="00382F71" w:rsidRDefault="00382F71">
      <w:pPr>
        <w:spacing w:line="417" w:lineRule="auto"/>
        <w:sectPr w:rsidR="00382F71">
          <w:pgSz w:w="11910" w:h="16840"/>
          <w:pgMar w:top="1300" w:right="940" w:bottom="680" w:left="820" w:header="0" w:footer="406" w:gutter="0"/>
          <w:cols w:space="720"/>
        </w:sectPr>
      </w:pPr>
    </w:p>
    <w:p w14:paraId="5776D70D" w14:textId="77777777" w:rsidR="00382F71" w:rsidRDefault="00000000">
      <w:pPr>
        <w:pStyle w:val="5"/>
        <w:numPr>
          <w:ilvl w:val="2"/>
          <w:numId w:val="254"/>
        </w:numPr>
        <w:tabs>
          <w:tab w:val="left" w:pos="1731"/>
          <w:tab w:val="left" w:pos="1732"/>
        </w:tabs>
        <w:spacing w:before="42" w:line="417" w:lineRule="auto"/>
        <w:ind w:right="351"/>
      </w:pPr>
      <w:bookmarkStart w:id="1735" w:name="16.2.30认为软件测试过程中较常见的困难是什么？如何有效克服这些困难？（根据"/>
      <w:bookmarkStart w:id="1736" w:name="_bookmark865"/>
      <w:bookmarkEnd w:id="1735"/>
      <w:bookmarkEnd w:id="1736"/>
      <w:r>
        <w:rPr>
          <w:color w:val="4AACC5"/>
        </w:rPr>
        <w:lastRenderedPageBreak/>
        <w:t>认为软件测试过程中较常见的困难是什么？如何有效克服这些困难？（根据自己实际测试中遇到的情况来写的）</w:t>
      </w:r>
    </w:p>
    <w:p w14:paraId="0524FB59" w14:textId="77777777" w:rsidR="00382F71" w:rsidRDefault="00000000">
      <w:pPr>
        <w:pStyle w:val="a3"/>
        <w:spacing w:before="26"/>
        <w:ind w:left="471"/>
        <w:rPr>
          <w:rFonts w:ascii="Calibri" w:eastAsia="Calibri" w:hAnsi="Calibri"/>
        </w:rPr>
      </w:pPr>
      <w:r>
        <w:rPr>
          <w:rFonts w:ascii="Calibri" w:eastAsia="Calibri" w:hAnsi="Calibri"/>
        </w:rPr>
        <w:t>①Bug</w:t>
      </w:r>
      <w:r>
        <w:rPr>
          <w:rFonts w:ascii="Calibri" w:eastAsia="Calibri" w:hAnsi="Calibri"/>
          <w:spacing w:val="7"/>
        </w:rPr>
        <w:t xml:space="preserve"> </w:t>
      </w:r>
      <w:r>
        <w:rPr>
          <w:spacing w:val="-1"/>
        </w:rPr>
        <w:t xml:space="preserve">的重现问题：有些 </w:t>
      </w:r>
      <w:r>
        <w:rPr>
          <w:rFonts w:ascii="Calibri" w:eastAsia="Calibri" w:hAnsi="Calibri"/>
        </w:rPr>
        <w:t>Bug</w:t>
      </w:r>
      <w:r>
        <w:rPr>
          <w:rFonts w:ascii="Calibri" w:eastAsia="Calibri" w:hAnsi="Calibri"/>
          <w:spacing w:val="51"/>
        </w:rPr>
        <w:t xml:space="preserve"> </w:t>
      </w:r>
      <w:r>
        <w:rPr>
          <w:spacing w:val="-1"/>
        </w:rPr>
        <w:t xml:space="preserve">只是偶尔出现的，根本就不知道具体需要什么条件才能重现 </w:t>
      </w:r>
      <w:r>
        <w:rPr>
          <w:rFonts w:ascii="Calibri" w:eastAsia="Calibri" w:hAnsi="Calibri"/>
        </w:rPr>
        <w:t>Bug.</w:t>
      </w:r>
    </w:p>
    <w:p w14:paraId="76CB2ED7" w14:textId="77777777" w:rsidR="00382F71" w:rsidRDefault="00382F71">
      <w:pPr>
        <w:pStyle w:val="a3"/>
        <w:spacing w:before="4"/>
        <w:rPr>
          <w:rFonts w:ascii="Calibri"/>
          <w:sz w:val="16"/>
        </w:rPr>
      </w:pPr>
    </w:p>
    <w:p w14:paraId="6BD0E012" w14:textId="77777777" w:rsidR="00382F71" w:rsidRDefault="00000000">
      <w:pPr>
        <w:pStyle w:val="a3"/>
        <w:ind w:left="471"/>
      </w:pPr>
      <w:r>
        <w:rPr>
          <w:spacing w:val="-1"/>
        </w:rPr>
        <w:t xml:space="preserve">解决方法：将不能重现的 </w:t>
      </w:r>
      <w:r>
        <w:rPr>
          <w:rFonts w:ascii="Calibri" w:eastAsia="Calibri"/>
        </w:rPr>
        <w:t>Bug</w:t>
      </w:r>
      <w:r>
        <w:t>，利用截图的方式记录下来。并说明一系列的操作步骤</w:t>
      </w:r>
    </w:p>
    <w:p w14:paraId="4730F705" w14:textId="77777777" w:rsidR="00382F71" w:rsidRDefault="00382F71">
      <w:pPr>
        <w:pStyle w:val="a3"/>
        <w:spacing w:before="6"/>
        <w:rPr>
          <w:sz w:val="15"/>
        </w:rPr>
      </w:pPr>
    </w:p>
    <w:p w14:paraId="3C81449F" w14:textId="77777777" w:rsidR="00382F71" w:rsidRDefault="00000000">
      <w:pPr>
        <w:pStyle w:val="a3"/>
        <w:spacing w:before="1" w:line="417" w:lineRule="auto"/>
        <w:ind w:left="471" w:right="353"/>
        <w:rPr>
          <w:rFonts w:ascii="Calibri" w:eastAsia="Calibri" w:hAnsi="Calibri"/>
        </w:rPr>
      </w:pPr>
      <w:r>
        <w:rPr>
          <w:rFonts w:ascii="Calibri" w:eastAsia="Calibri" w:hAnsi="Calibri"/>
        </w:rPr>
        <w:t>②Bug</w:t>
      </w:r>
      <w:r>
        <w:rPr>
          <w:rFonts w:ascii="Calibri" w:eastAsia="Calibri" w:hAnsi="Calibri"/>
          <w:spacing w:val="5"/>
        </w:rPr>
        <w:t xml:space="preserve"> </w:t>
      </w:r>
      <w:r>
        <w:rPr>
          <w:spacing w:val="-2"/>
        </w:rPr>
        <w:t xml:space="preserve">的更新：旧的 </w:t>
      </w:r>
      <w:r>
        <w:rPr>
          <w:rFonts w:ascii="Calibri" w:eastAsia="Calibri" w:hAnsi="Calibri"/>
        </w:rPr>
        <w:t>Bug</w:t>
      </w:r>
      <w:r>
        <w:rPr>
          <w:rFonts w:ascii="Calibri" w:eastAsia="Calibri" w:hAnsi="Calibri"/>
          <w:spacing w:val="5"/>
        </w:rPr>
        <w:t xml:space="preserve"> </w:t>
      </w:r>
      <w:r>
        <w:rPr>
          <w:spacing w:val="-1"/>
        </w:rPr>
        <w:t xml:space="preserve">修改好之后，很多时候会引发更多 </w:t>
      </w:r>
      <w:r>
        <w:rPr>
          <w:rFonts w:ascii="Calibri" w:eastAsia="Calibri" w:hAnsi="Calibri"/>
        </w:rPr>
        <w:t>Bug</w:t>
      </w:r>
      <w:r>
        <w:rPr>
          <w:rFonts w:ascii="Calibri" w:eastAsia="Calibri" w:hAnsi="Calibri"/>
          <w:spacing w:val="2"/>
        </w:rPr>
        <w:t xml:space="preserve"> </w:t>
      </w:r>
      <w:r>
        <w:t xml:space="preserve">的出现。解决方法：对更新的功能模块重点的测试之后，再重新测试和更新的功能密切的模块，会不会产生新的 </w:t>
      </w:r>
      <w:r>
        <w:rPr>
          <w:rFonts w:ascii="Calibri" w:eastAsia="Calibri" w:hAnsi="Calibri"/>
        </w:rPr>
        <w:t>Bug.</w:t>
      </w:r>
    </w:p>
    <w:p w14:paraId="46325E61" w14:textId="77777777" w:rsidR="00382F71" w:rsidRDefault="00000000">
      <w:pPr>
        <w:pStyle w:val="a3"/>
        <w:spacing w:line="269" w:lineRule="exact"/>
        <w:ind w:left="471"/>
        <w:rPr>
          <w:rFonts w:ascii="Calibri" w:eastAsia="Calibri" w:hAnsi="Calibri"/>
        </w:rPr>
      </w:pPr>
      <w:r>
        <w:rPr>
          <w:rFonts w:ascii="Calibri" w:eastAsia="Calibri" w:hAnsi="Calibri"/>
          <w:w w:val="95"/>
        </w:rPr>
        <w:t>③</w:t>
      </w:r>
      <w:r>
        <w:rPr>
          <w:w w:val="95"/>
        </w:rPr>
        <w:t>与开发人员的沟通和对业务流程理解的分歧，经常缺少需求文档解决方法：根据需求说明书和</w:t>
      </w:r>
      <w:r>
        <w:rPr>
          <w:spacing w:val="133"/>
        </w:rPr>
        <w:t xml:space="preserve">  </w:t>
      </w:r>
      <w:r>
        <w:rPr>
          <w:rFonts w:ascii="Calibri" w:eastAsia="Calibri" w:hAnsi="Calibri"/>
          <w:w w:val="95"/>
        </w:rPr>
        <w:t>Bug</w:t>
      </w:r>
    </w:p>
    <w:p w14:paraId="155B882E" w14:textId="77777777" w:rsidR="00382F71" w:rsidRDefault="00382F71">
      <w:pPr>
        <w:pStyle w:val="a3"/>
        <w:spacing w:before="3"/>
        <w:rPr>
          <w:rFonts w:ascii="Calibri"/>
          <w:sz w:val="16"/>
        </w:rPr>
      </w:pPr>
    </w:p>
    <w:p w14:paraId="7384177D" w14:textId="77777777" w:rsidR="00382F71" w:rsidRDefault="00000000">
      <w:pPr>
        <w:pStyle w:val="a3"/>
        <w:ind w:left="471"/>
      </w:pPr>
      <w:r>
        <w:t>情况，多多和开发人员进行交流</w:t>
      </w:r>
    </w:p>
    <w:p w14:paraId="2D85FAE4" w14:textId="77777777" w:rsidR="00382F71" w:rsidRDefault="00382F71">
      <w:pPr>
        <w:pStyle w:val="a3"/>
        <w:rPr>
          <w:sz w:val="20"/>
        </w:rPr>
      </w:pPr>
    </w:p>
    <w:p w14:paraId="07F6C6A3" w14:textId="77777777" w:rsidR="00382F71" w:rsidRDefault="00000000">
      <w:pPr>
        <w:pStyle w:val="5"/>
        <w:numPr>
          <w:ilvl w:val="2"/>
          <w:numId w:val="254"/>
        </w:numPr>
        <w:tabs>
          <w:tab w:val="left" w:pos="1731"/>
          <w:tab w:val="left" w:pos="1732"/>
        </w:tabs>
        <w:spacing w:before="156"/>
        <w:ind w:left="1731" w:hanging="1261"/>
      </w:pPr>
      <w:bookmarkStart w:id="1737" w:name="16.2.31在实际项目中你是如何做测试计划？_"/>
      <w:bookmarkStart w:id="1738" w:name="_bookmark866"/>
      <w:bookmarkEnd w:id="1737"/>
      <w:bookmarkEnd w:id="1738"/>
      <w:r>
        <w:rPr>
          <w:color w:val="4AACC5"/>
        </w:rPr>
        <w:t>在实际项目中你是如何做测试计划？</w:t>
      </w:r>
    </w:p>
    <w:p w14:paraId="212F0B79" w14:textId="77777777" w:rsidR="00382F71" w:rsidRDefault="00382F71">
      <w:pPr>
        <w:pStyle w:val="a3"/>
        <w:spacing w:before="10"/>
        <w:rPr>
          <w:sz w:val="22"/>
        </w:rPr>
      </w:pPr>
    </w:p>
    <w:p w14:paraId="24D7D389" w14:textId="77777777" w:rsidR="00382F71" w:rsidRDefault="00000000">
      <w:pPr>
        <w:pStyle w:val="a3"/>
        <w:spacing w:line="417" w:lineRule="auto"/>
        <w:ind w:left="471" w:right="4843"/>
      </w:pPr>
      <w:r>
        <w:rPr>
          <w:w w:val="95"/>
        </w:rPr>
        <w:t>在做计划之前，我们要先了解这个项目的大致情况：</w:t>
      </w:r>
      <w:r>
        <w:rPr>
          <w:spacing w:val="1"/>
          <w:w w:val="95"/>
        </w:rPr>
        <w:t xml:space="preserve"> </w:t>
      </w:r>
      <w:r>
        <w:t>比如测试的是什么产品？</w:t>
      </w:r>
    </w:p>
    <w:p w14:paraId="06DAF98D" w14:textId="77777777" w:rsidR="00382F71" w:rsidRDefault="00000000">
      <w:pPr>
        <w:pStyle w:val="a3"/>
        <w:spacing w:line="269" w:lineRule="exact"/>
        <w:ind w:left="471"/>
      </w:pPr>
      <w:r>
        <w:t>是新程序还是维护升级的？</w:t>
      </w:r>
    </w:p>
    <w:p w14:paraId="19A45457" w14:textId="77777777" w:rsidR="00382F71" w:rsidRDefault="00382F71">
      <w:pPr>
        <w:pStyle w:val="a3"/>
        <w:spacing w:before="7"/>
        <w:rPr>
          <w:sz w:val="15"/>
        </w:rPr>
      </w:pPr>
    </w:p>
    <w:p w14:paraId="50445756" w14:textId="77777777" w:rsidR="00382F71" w:rsidRDefault="00000000">
      <w:pPr>
        <w:pStyle w:val="a3"/>
        <w:spacing w:line="417" w:lineRule="auto"/>
        <w:ind w:left="471" w:right="6103"/>
      </w:pPr>
      <w:r>
        <w:rPr>
          <w:w w:val="95"/>
        </w:rPr>
        <w:t>是独立程序还是由多个小程序组成的？</w:t>
      </w:r>
      <w:r>
        <w:rPr>
          <w:spacing w:val="1"/>
          <w:w w:val="95"/>
        </w:rPr>
        <w:t xml:space="preserve"> </w:t>
      </w:r>
      <w:r>
        <w:t>产品的质量目标是什么？</w:t>
      </w:r>
    </w:p>
    <w:p w14:paraId="68D74DE4" w14:textId="77777777" w:rsidR="00382F71" w:rsidRDefault="00000000">
      <w:pPr>
        <w:pStyle w:val="a3"/>
        <w:spacing w:line="417" w:lineRule="auto"/>
        <w:ind w:left="471" w:right="4425"/>
      </w:pPr>
      <w:r>
        <w:rPr>
          <w:w w:val="95"/>
        </w:rPr>
        <w:t>产品的功能需求和性能指标必须得到所有人的一致认可。</w:t>
      </w:r>
      <w:r>
        <w:rPr>
          <w:spacing w:val="1"/>
          <w:w w:val="95"/>
        </w:rPr>
        <w:t xml:space="preserve"> </w:t>
      </w:r>
      <w:r>
        <w:t>为了深入了解项目，测试人员应该及早介入项目</w:t>
      </w:r>
    </w:p>
    <w:p w14:paraId="26D400E4" w14:textId="77777777" w:rsidR="00382F71" w:rsidRDefault="00000000">
      <w:pPr>
        <w:pStyle w:val="a3"/>
        <w:spacing w:line="269" w:lineRule="exact"/>
        <w:ind w:left="471"/>
      </w:pPr>
      <w:r>
        <w:t>对工作量的大小、时间点的安排</w:t>
      </w:r>
      <w:proofErr w:type="gramStart"/>
      <w:r>
        <w:t>作出</w:t>
      </w:r>
      <w:proofErr w:type="gramEnd"/>
      <w:r>
        <w:t>了解。</w:t>
      </w:r>
    </w:p>
    <w:p w14:paraId="2E32F53C" w14:textId="77777777" w:rsidR="00382F71" w:rsidRDefault="00382F71">
      <w:pPr>
        <w:pStyle w:val="a3"/>
        <w:rPr>
          <w:sz w:val="20"/>
        </w:rPr>
      </w:pPr>
    </w:p>
    <w:p w14:paraId="73F6C06E" w14:textId="77777777" w:rsidR="00382F71" w:rsidRDefault="00000000">
      <w:pPr>
        <w:pStyle w:val="5"/>
        <w:numPr>
          <w:ilvl w:val="2"/>
          <w:numId w:val="254"/>
        </w:numPr>
        <w:tabs>
          <w:tab w:val="left" w:pos="1731"/>
          <w:tab w:val="left" w:pos="1732"/>
        </w:tabs>
        <w:spacing w:before="156"/>
        <w:ind w:left="1731" w:hanging="1261"/>
      </w:pPr>
      <w:bookmarkStart w:id="1739" w:name="16.2.32你什么时候开始制定测试计划?是否发生过变更？如何进行变更？_"/>
      <w:bookmarkStart w:id="1740" w:name="_bookmark867"/>
      <w:bookmarkEnd w:id="1739"/>
      <w:bookmarkEnd w:id="1740"/>
      <w:r>
        <w:rPr>
          <w:color w:val="4AACC5"/>
        </w:rPr>
        <w:t>你什么时候开始制定测试计划</w:t>
      </w:r>
      <w:r>
        <w:rPr>
          <w:rFonts w:ascii="Calibri" w:eastAsia="Calibri"/>
          <w:b/>
          <w:color w:val="4AACC5"/>
        </w:rPr>
        <w:t>?</w:t>
      </w:r>
      <w:r>
        <w:rPr>
          <w:color w:val="4AACC5"/>
        </w:rPr>
        <w:t>是否发生过变更？如何进行变更？</w:t>
      </w:r>
    </w:p>
    <w:p w14:paraId="5C4140A8" w14:textId="77777777" w:rsidR="00382F71" w:rsidRDefault="00382F71">
      <w:pPr>
        <w:pStyle w:val="a3"/>
        <w:spacing w:before="10"/>
        <w:rPr>
          <w:sz w:val="22"/>
        </w:rPr>
      </w:pPr>
    </w:p>
    <w:p w14:paraId="4E5A613F" w14:textId="77777777" w:rsidR="00382F71" w:rsidRDefault="00000000">
      <w:pPr>
        <w:pStyle w:val="a3"/>
        <w:spacing w:line="417" w:lineRule="auto"/>
        <w:ind w:left="471" w:right="5475"/>
      </w:pPr>
      <w:r>
        <w:rPr>
          <w:w w:val="95"/>
        </w:rPr>
        <w:t>在需求完成并得到确认之后开始制定测试计划</w:t>
      </w:r>
      <w:r>
        <w:rPr>
          <w:spacing w:val="1"/>
          <w:w w:val="95"/>
        </w:rPr>
        <w:t xml:space="preserve"> </w:t>
      </w:r>
      <w:r>
        <w:t>没有发生变更</w:t>
      </w:r>
    </w:p>
    <w:p w14:paraId="7C517D28" w14:textId="77777777" w:rsidR="00382F71" w:rsidRDefault="00000000">
      <w:pPr>
        <w:pStyle w:val="a3"/>
        <w:spacing w:line="269" w:lineRule="exact"/>
        <w:ind w:left="471"/>
      </w:pPr>
      <w:r>
        <w:t>变更流程：</w:t>
      </w:r>
    </w:p>
    <w:p w14:paraId="5D3B6E7A" w14:textId="77777777" w:rsidR="00382F71" w:rsidRDefault="00382F71">
      <w:pPr>
        <w:pStyle w:val="a3"/>
        <w:spacing w:before="6"/>
        <w:rPr>
          <w:sz w:val="15"/>
        </w:rPr>
      </w:pPr>
    </w:p>
    <w:p w14:paraId="4C0A1D67" w14:textId="77777777" w:rsidR="00382F71" w:rsidRDefault="00000000">
      <w:pPr>
        <w:pStyle w:val="a3"/>
        <w:spacing w:before="1" w:line="417" w:lineRule="auto"/>
        <w:ind w:left="471" w:right="351" w:firstLine="420"/>
        <w:jc w:val="both"/>
      </w:pPr>
      <w:r>
        <w:rPr>
          <w:w w:val="95"/>
        </w:rPr>
        <w:t>项目经理向部门经理提交《计划变更申请单》。其中应当说明：变更原因、变更内容及变更可能</w:t>
      </w:r>
      <w:r>
        <w:rPr>
          <w:spacing w:val="215"/>
        </w:rPr>
        <w:t xml:space="preserve"> </w:t>
      </w:r>
      <w:r>
        <w:t>对项目造成的影响和影响范围 。</w:t>
      </w:r>
    </w:p>
    <w:p w14:paraId="3B16E584" w14:textId="77777777" w:rsidR="00382F71" w:rsidRDefault="00000000">
      <w:pPr>
        <w:pStyle w:val="a3"/>
        <w:spacing w:line="417" w:lineRule="auto"/>
        <w:ind w:left="471" w:right="351" w:firstLine="420"/>
        <w:jc w:val="both"/>
      </w:pPr>
      <w:r>
        <w:rPr>
          <w:w w:val="95"/>
        </w:rPr>
        <w:t>由项目管理部组织对项目经理提交的《计划变更申请单》进行评审，评审人中应包括高层经理、</w:t>
      </w:r>
      <w:r>
        <w:rPr>
          <w:spacing w:val="92"/>
          <w:w w:val="95"/>
        </w:rPr>
        <w:t xml:space="preserve"> </w:t>
      </w:r>
      <w:r>
        <w:rPr>
          <w:rFonts w:ascii="Calibri" w:eastAsia="Calibri"/>
        </w:rPr>
        <w:t>CCB</w:t>
      </w:r>
      <w:r>
        <w:rPr>
          <w:rFonts w:ascii="Calibri" w:eastAsia="Calibri"/>
          <w:spacing w:val="2"/>
        </w:rPr>
        <w:t xml:space="preserve"> </w:t>
      </w:r>
      <w:r>
        <w:t>成员，如果评审结论是不同意变更项目计划，则退回《计划变更申请单》，项目要按照原计划执行。如果评审结论是同意变更项目计划，则执行变更</w:t>
      </w:r>
    </w:p>
    <w:p w14:paraId="786FBE69" w14:textId="77777777" w:rsidR="00382F71" w:rsidRDefault="00000000">
      <w:pPr>
        <w:pStyle w:val="a3"/>
        <w:spacing w:line="269" w:lineRule="exact"/>
        <w:ind w:left="891"/>
      </w:pPr>
      <w:r>
        <w:t>修改项目计划</w:t>
      </w:r>
    </w:p>
    <w:p w14:paraId="71E8AA98" w14:textId="77777777" w:rsidR="00382F71" w:rsidRDefault="00382F71">
      <w:pPr>
        <w:pStyle w:val="a3"/>
        <w:spacing w:before="6"/>
        <w:rPr>
          <w:sz w:val="15"/>
        </w:rPr>
      </w:pPr>
    </w:p>
    <w:p w14:paraId="05E56B27" w14:textId="77777777" w:rsidR="00382F71" w:rsidRDefault="00000000">
      <w:pPr>
        <w:pStyle w:val="a3"/>
        <w:spacing w:line="417" w:lineRule="auto"/>
        <w:ind w:left="891" w:right="5895"/>
      </w:pPr>
      <w:r>
        <w:rPr>
          <w:spacing w:val="-1"/>
        </w:rPr>
        <w:t>项目计划及其下属计划的评审和审批</w:t>
      </w:r>
      <w:r>
        <w:t>工作产品纳入配置库</w:t>
      </w:r>
    </w:p>
    <w:p w14:paraId="4D4C7A3A" w14:textId="77777777" w:rsidR="00382F71" w:rsidRDefault="00382F71">
      <w:pPr>
        <w:spacing w:line="417" w:lineRule="auto"/>
        <w:sectPr w:rsidR="00382F71">
          <w:pgSz w:w="11910" w:h="16840"/>
          <w:pgMar w:top="1300" w:right="940" w:bottom="680" w:left="820" w:header="0" w:footer="406" w:gutter="0"/>
          <w:cols w:space="720"/>
        </w:sectPr>
      </w:pPr>
    </w:p>
    <w:p w14:paraId="09F9F2B8" w14:textId="77777777" w:rsidR="00382F71" w:rsidRDefault="00000000">
      <w:pPr>
        <w:pStyle w:val="5"/>
        <w:numPr>
          <w:ilvl w:val="2"/>
          <w:numId w:val="254"/>
        </w:numPr>
        <w:tabs>
          <w:tab w:val="left" w:pos="1731"/>
          <w:tab w:val="left" w:pos="1732"/>
        </w:tabs>
        <w:spacing w:before="42" w:line="417" w:lineRule="auto"/>
        <w:ind w:right="351"/>
      </w:pPr>
      <w:bookmarkStart w:id="1741" w:name="16.2.33你所熟悉的测试用例设计方法都有哪些？请分别以具体的例子来说明这些方"/>
      <w:bookmarkStart w:id="1742" w:name="_bookmark868"/>
      <w:bookmarkEnd w:id="1741"/>
      <w:bookmarkEnd w:id="1742"/>
      <w:r>
        <w:rPr>
          <w:color w:val="4AACC5"/>
        </w:rPr>
        <w:lastRenderedPageBreak/>
        <w:t>你所熟悉的测试用例设计方法都有哪些？请分别以具体的例子来说明这些方法在测试用例设计工作中的应用。</w:t>
      </w:r>
    </w:p>
    <w:p w14:paraId="54E122AE" w14:textId="77777777" w:rsidR="00382F71" w:rsidRDefault="00000000">
      <w:pPr>
        <w:pStyle w:val="a3"/>
        <w:spacing w:before="26"/>
        <w:ind w:left="471"/>
      </w:pPr>
      <w:r>
        <w:rPr>
          <w:rFonts w:ascii="Calibri" w:eastAsia="Calibri"/>
        </w:rPr>
        <w:t>1</w:t>
      </w:r>
      <w:r>
        <w:rPr>
          <w:spacing w:val="-1"/>
        </w:rPr>
        <w:t xml:space="preserve">．等价类划分 </w:t>
      </w:r>
      <w:r>
        <w:rPr>
          <w:rFonts w:ascii="Calibri" w:eastAsia="Calibri"/>
        </w:rPr>
        <w:t>2</w:t>
      </w:r>
      <w:r>
        <w:rPr>
          <w:spacing w:val="-1"/>
        </w:rPr>
        <w:t xml:space="preserve">．边界值分析法 </w:t>
      </w:r>
      <w:r>
        <w:rPr>
          <w:rFonts w:ascii="Calibri" w:eastAsia="Calibri"/>
        </w:rPr>
        <w:t>3</w:t>
      </w:r>
      <w:r>
        <w:rPr>
          <w:spacing w:val="-1"/>
        </w:rPr>
        <w:t xml:space="preserve">．错误推测法 </w:t>
      </w:r>
      <w:r>
        <w:rPr>
          <w:rFonts w:ascii="Calibri" w:eastAsia="Calibri"/>
        </w:rPr>
        <w:t>4</w:t>
      </w:r>
      <w:r>
        <w:t>．因果图方法</w:t>
      </w:r>
    </w:p>
    <w:p w14:paraId="5BFC62FF" w14:textId="77777777" w:rsidR="00382F71" w:rsidRDefault="00382F71">
      <w:pPr>
        <w:pStyle w:val="a3"/>
        <w:spacing w:before="7"/>
        <w:rPr>
          <w:sz w:val="15"/>
        </w:rPr>
      </w:pPr>
    </w:p>
    <w:p w14:paraId="7C6EBF27" w14:textId="77777777" w:rsidR="00382F71" w:rsidRDefault="00000000">
      <w:pPr>
        <w:pStyle w:val="a3"/>
        <w:spacing w:line="417" w:lineRule="auto"/>
        <w:ind w:left="471" w:right="351"/>
      </w:pPr>
      <w:r>
        <w:rPr>
          <w:w w:val="95"/>
        </w:rPr>
        <w:t>有黑盒和</w:t>
      </w:r>
      <w:proofErr w:type="gramStart"/>
      <w:r>
        <w:rPr>
          <w:w w:val="95"/>
        </w:rPr>
        <w:t>白盒两种</w:t>
      </w:r>
      <w:proofErr w:type="gramEnd"/>
      <w:r>
        <w:rPr>
          <w:w w:val="95"/>
        </w:rPr>
        <w:t>测试种类，黑盒有等价类划分法，边界分析法，因果图法和错误猜测法。</w:t>
      </w:r>
      <w:proofErr w:type="gramStart"/>
      <w:r>
        <w:rPr>
          <w:w w:val="95"/>
        </w:rPr>
        <w:t>白盒有逻</w:t>
      </w:r>
      <w:proofErr w:type="gramEnd"/>
      <w:r>
        <w:rPr>
          <w:spacing w:val="236"/>
        </w:rPr>
        <w:t xml:space="preserve"> </w:t>
      </w:r>
      <w:r>
        <w:t>辑覆盖法，循环测试路径选择，基本路径测试。</w:t>
      </w:r>
    </w:p>
    <w:p w14:paraId="3FA8384C" w14:textId="77777777" w:rsidR="00382F71" w:rsidRDefault="00000000">
      <w:pPr>
        <w:pStyle w:val="a3"/>
        <w:spacing w:line="417" w:lineRule="auto"/>
        <w:ind w:left="471" w:right="351"/>
        <w:jc w:val="both"/>
      </w:pPr>
      <w:r>
        <w:rPr>
          <w:w w:val="95"/>
        </w:rPr>
        <w:t>例子：在一次输入多个条件的完整性查询中。利用等价类划分法则和边界分析法则，首先利用等价类</w:t>
      </w:r>
      <w:r>
        <w:rPr>
          <w:spacing w:val="236"/>
        </w:rPr>
        <w:t xml:space="preserve"> </w:t>
      </w:r>
      <w:r>
        <w:rPr>
          <w:spacing w:val="1"/>
        </w:rPr>
        <w:t xml:space="preserve">划分法，可以一个或多个结果是 </w:t>
      </w:r>
      <w:r>
        <w:rPr>
          <w:rFonts w:ascii="Calibri" w:eastAsia="Calibri"/>
        </w:rPr>
        <w:t>OK</w:t>
      </w:r>
      <w:r>
        <w:rPr>
          <w:rFonts w:ascii="Calibri" w:eastAsia="Calibri"/>
          <w:spacing w:val="23"/>
        </w:rPr>
        <w:t xml:space="preserve"> </w:t>
      </w:r>
      <w:r>
        <w:rPr>
          <w:spacing w:val="1"/>
        </w:rPr>
        <w:t xml:space="preserve">的测试用例，然后确认多个 </w:t>
      </w:r>
      <w:r>
        <w:rPr>
          <w:rFonts w:ascii="Calibri" w:eastAsia="Calibri"/>
        </w:rPr>
        <w:t>NG</w:t>
      </w:r>
      <w:r>
        <w:rPr>
          <w:rFonts w:ascii="Calibri" w:eastAsia="Calibri"/>
          <w:spacing w:val="26"/>
        </w:rPr>
        <w:t xml:space="preserve"> </w:t>
      </w:r>
      <w:r>
        <w:t>的测试用例， 然后利用边界值</w:t>
      </w:r>
      <w:r>
        <w:rPr>
          <w:spacing w:val="1"/>
        </w:rPr>
        <w:t xml:space="preserve">分析法，可以对结果分别是 </w:t>
      </w:r>
      <w:r>
        <w:rPr>
          <w:rFonts w:ascii="Calibri" w:eastAsia="Calibri"/>
        </w:rPr>
        <w:t>OK</w:t>
      </w:r>
      <w:r>
        <w:rPr>
          <w:rFonts w:ascii="Calibri" w:eastAsia="Calibri"/>
          <w:spacing w:val="23"/>
        </w:rPr>
        <w:t xml:space="preserve"> </w:t>
      </w:r>
      <w:r>
        <w:rPr>
          <w:spacing w:val="9"/>
        </w:rPr>
        <w:t xml:space="preserve">和 </w:t>
      </w:r>
      <w:r>
        <w:rPr>
          <w:rFonts w:ascii="Calibri" w:eastAsia="Calibri"/>
        </w:rPr>
        <w:t>NG</w:t>
      </w:r>
      <w:r>
        <w:rPr>
          <w:rFonts w:ascii="Calibri" w:eastAsia="Calibri"/>
          <w:spacing w:val="24"/>
        </w:rPr>
        <w:t xml:space="preserve"> </w:t>
      </w:r>
      <w:r>
        <w:t>的测试用例进行扩展和补充。 请详述设计测试用例的方法？</w:t>
      </w:r>
    </w:p>
    <w:p w14:paraId="3384A2A3" w14:textId="77777777" w:rsidR="00382F71" w:rsidRDefault="00000000">
      <w:pPr>
        <w:pStyle w:val="a3"/>
        <w:spacing w:line="269" w:lineRule="exact"/>
        <w:ind w:left="471"/>
      </w:pPr>
      <w:r>
        <w:t>（只是列出一个测试用例思考的方向，具体设计靠经验）</w:t>
      </w:r>
    </w:p>
    <w:p w14:paraId="026017B1" w14:textId="77777777" w:rsidR="00382F71" w:rsidRDefault="00382F71">
      <w:pPr>
        <w:pStyle w:val="a3"/>
        <w:spacing w:before="6"/>
        <w:rPr>
          <w:sz w:val="15"/>
        </w:rPr>
      </w:pPr>
    </w:p>
    <w:p w14:paraId="3B7997ED" w14:textId="77777777" w:rsidR="00382F71" w:rsidRDefault="00000000">
      <w:pPr>
        <w:pStyle w:val="a3"/>
        <w:ind w:left="471"/>
      </w:pPr>
      <w:r>
        <w:rPr>
          <w:rFonts w:ascii="Calibri" w:eastAsia="Calibri" w:hAnsi="Calibri"/>
        </w:rPr>
        <w:t>①</w:t>
      </w:r>
      <w:r>
        <w:t>黑盒测试用例根据业务需求说明书来设计，分为：</w:t>
      </w:r>
    </w:p>
    <w:p w14:paraId="42C62289" w14:textId="77777777" w:rsidR="00382F71" w:rsidRDefault="00382F71">
      <w:pPr>
        <w:pStyle w:val="a3"/>
        <w:spacing w:before="7"/>
        <w:rPr>
          <w:sz w:val="15"/>
        </w:rPr>
      </w:pPr>
    </w:p>
    <w:p w14:paraId="4627BE88" w14:textId="77777777" w:rsidR="00382F71" w:rsidRDefault="00000000">
      <w:pPr>
        <w:pStyle w:val="a3"/>
        <w:ind w:left="471"/>
      </w:pPr>
      <w:r>
        <w:t>等价划分法边界值分析</w:t>
      </w:r>
      <w:proofErr w:type="gramStart"/>
      <w:r>
        <w:t>法错误</w:t>
      </w:r>
      <w:proofErr w:type="gramEnd"/>
      <w:r>
        <w:t>推测法因果图法逻辑覆盖法</w:t>
      </w:r>
    </w:p>
    <w:p w14:paraId="7DC53C4C" w14:textId="77777777" w:rsidR="00382F71" w:rsidRDefault="00382F71">
      <w:pPr>
        <w:pStyle w:val="a3"/>
        <w:spacing w:before="7"/>
        <w:rPr>
          <w:sz w:val="15"/>
        </w:rPr>
      </w:pPr>
    </w:p>
    <w:p w14:paraId="12A72819" w14:textId="77777777" w:rsidR="00382F71" w:rsidRDefault="00000000">
      <w:pPr>
        <w:pStyle w:val="a3"/>
        <w:ind w:left="471"/>
      </w:pPr>
      <w:r>
        <w:rPr>
          <w:rFonts w:ascii="Calibri" w:eastAsia="Calibri" w:hAnsi="Calibri"/>
        </w:rPr>
        <w:t>②</w:t>
      </w:r>
      <w:proofErr w:type="gramStart"/>
      <w:r>
        <w:t>白盒测试用例</w:t>
      </w:r>
      <w:proofErr w:type="gramEnd"/>
      <w:r>
        <w:t>通过研究代码与程序结构可以分为以下两种方式：</w:t>
      </w:r>
    </w:p>
    <w:p w14:paraId="31B9FD8E" w14:textId="77777777" w:rsidR="00382F71" w:rsidRDefault="00382F71">
      <w:pPr>
        <w:pStyle w:val="a3"/>
        <w:spacing w:before="6"/>
        <w:rPr>
          <w:sz w:val="15"/>
        </w:rPr>
      </w:pPr>
    </w:p>
    <w:p w14:paraId="47410C73" w14:textId="77777777" w:rsidR="00382F71" w:rsidRDefault="00000000">
      <w:pPr>
        <w:pStyle w:val="a3"/>
        <w:spacing w:before="1"/>
        <w:ind w:left="471"/>
      </w:pPr>
      <w:r>
        <w:t>静态测试：通过静态的检查程序代码、界面、文档中可能存在的错误的过程。</w:t>
      </w:r>
    </w:p>
    <w:p w14:paraId="258765C8" w14:textId="77777777" w:rsidR="00382F71" w:rsidRDefault="00382F71">
      <w:pPr>
        <w:pStyle w:val="a3"/>
        <w:spacing w:before="6"/>
        <w:rPr>
          <w:sz w:val="15"/>
        </w:rPr>
      </w:pPr>
    </w:p>
    <w:p w14:paraId="56586081" w14:textId="77777777" w:rsidR="00382F71" w:rsidRDefault="00000000">
      <w:pPr>
        <w:pStyle w:val="a3"/>
        <w:spacing w:line="417" w:lineRule="auto"/>
        <w:ind w:left="471" w:right="2050"/>
      </w:pPr>
      <w:r>
        <w:rPr>
          <w:rFonts w:ascii="Calibri" w:eastAsia="Calibri"/>
        </w:rPr>
        <w:t>|-</w:t>
      </w:r>
      <w:r>
        <w:rPr>
          <w:spacing w:val="-1"/>
        </w:rPr>
        <w:t xml:space="preserve">测试代码编写的规范性 </w:t>
      </w:r>
      <w:r>
        <w:rPr>
          <w:rFonts w:ascii="Calibri" w:eastAsia="Calibri"/>
        </w:rPr>
        <w:t>|-</w:t>
      </w:r>
      <w:r>
        <w:rPr>
          <w:spacing w:val="-2"/>
        </w:rPr>
        <w:t xml:space="preserve">测试界面 </w:t>
      </w:r>
      <w:r>
        <w:rPr>
          <w:rFonts w:ascii="Calibri" w:eastAsia="Calibri"/>
        </w:rPr>
        <w:t>|-</w:t>
      </w:r>
      <w:r>
        <w:t>测试相关需求说明和用户手册是否符合实际要求</w:t>
      </w:r>
    </w:p>
    <w:p w14:paraId="177B0D35" w14:textId="77777777" w:rsidR="00382F71" w:rsidRDefault="00000000">
      <w:pPr>
        <w:pStyle w:val="a3"/>
        <w:spacing w:line="269" w:lineRule="exact"/>
        <w:ind w:left="471"/>
      </w:pPr>
      <w:r>
        <w:t>动态测试：通过路径和分支测试。测试用例主要根据以下六种覆盖测试方法设计</w:t>
      </w:r>
    </w:p>
    <w:p w14:paraId="66B663A6" w14:textId="77777777" w:rsidR="00382F71" w:rsidRDefault="00382F71">
      <w:pPr>
        <w:pStyle w:val="a3"/>
        <w:spacing w:before="7"/>
        <w:rPr>
          <w:sz w:val="15"/>
        </w:rPr>
      </w:pPr>
    </w:p>
    <w:p w14:paraId="7E19B663" w14:textId="77777777" w:rsidR="00382F71" w:rsidRDefault="00000000">
      <w:pPr>
        <w:pStyle w:val="a3"/>
        <w:ind w:left="471"/>
      </w:pPr>
      <w:r>
        <w:rPr>
          <w:rFonts w:ascii="Calibri" w:eastAsia="Calibri"/>
        </w:rPr>
        <w:t>|-</w:t>
      </w:r>
      <w:r>
        <w:rPr>
          <w:spacing w:val="-1"/>
        </w:rPr>
        <w:t xml:space="preserve">语句覆盖 </w:t>
      </w:r>
      <w:r>
        <w:rPr>
          <w:rFonts w:ascii="Calibri" w:eastAsia="Calibri"/>
        </w:rPr>
        <w:t>|-</w:t>
      </w:r>
      <w:r>
        <w:rPr>
          <w:spacing w:val="-1"/>
        </w:rPr>
        <w:t xml:space="preserve">判定覆盖 </w:t>
      </w:r>
      <w:r>
        <w:rPr>
          <w:rFonts w:ascii="Calibri" w:eastAsia="Calibri"/>
        </w:rPr>
        <w:t>|-</w:t>
      </w:r>
      <w:r>
        <w:rPr>
          <w:spacing w:val="-2"/>
        </w:rPr>
        <w:t xml:space="preserve">条件覆盖 </w:t>
      </w:r>
      <w:r>
        <w:rPr>
          <w:rFonts w:ascii="Calibri" w:eastAsia="Calibri"/>
        </w:rPr>
        <w:t>|-</w:t>
      </w:r>
      <w:r>
        <w:t>判定</w:t>
      </w:r>
      <w:r>
        <w:rPr>
          <w:rFonts w:ascii="Calibri" w:eastAsia="Calibri"/>
        </w:rPr>
        <w:t>/</w:t>
      </w:r>
      <w:r>
        <w:rPr>
          <w:spacing w:val="-2"/>
        </w:rPr>
        <w:t xml:space="preserve">条件覆盖 </w:t>
      </w:r>
      <w:r>
        <w:rPr>
          <w:rFonts w:ascii="Calibri" w:eastAsia="Calibri"/>
        </w:rPr>
        <w:t>|-</w:t>
      </w:r>
      <w:r>
        <w:rPr>
          <w:spacing w:val="-1"/>
        </w:rPr>
        <w:t xml:space="preserve">组合覆盖 </w:t>
      </w:r>
      <w:r>
        <w:rPr>
          <w:rFonts w:ascii="Calibri" w:eastAsia="Calibri"/>
        </w:rPr>
        <w:t>|-</w:t>
      </w:r>
      <w:r>
        <w:t>路径覆盖</w:t>
      </w:r>
    </w:p>
    <w:p w14:paraId="3B76E110" w14:textId="77777777" w:rsidR="00382F71" w:rsidRDefault="00382F71">
      <w:pPr>
        <w:pStyle w:val="a3"/>
        <w:rPr>
          <w:sz w:val="22"/>
        </w:rPr>
      </w:pPr>
    </w:p>
    <w:p w14:paraId="5AA4E845" w14:textId="77777777" w:rsidR="00382F71" w:rsidRDefault="00382F71">
      <w:pPr>
        <w:pStyle w:val="a3"/>
        <w:rPr>
          <w:sz w:val="22"/>
        </w:rPr>
      </w:pPr>
    </w:p>
    <w:p w14:paraId="036F8785" w14:textId="77777777" w:rsidR="00382F71" w:rsidRDefault="00382F71">
      <w:pPr>
        <w:pStyle w:val="a3"/>
        <w:spacing w:before="9"/>
        <w:rPr>
          <w:sz w:val="24"/>
        </w:rPr>
      </w:pPr>
    </w:p>
    <w:p w14:paraId="68AEB4BB" w14:textId="77777777" w:rsidR="00382F71" w:rsidRDefault="00000000">
      <w:pPr>
        <w:pStyle w:val="5"/>
        <w:numPr>
          <w:ilvl w:val="2"/>
          <w:numId w:val="254"/>
        </w:numPr>
        <w:tabs>
          <w:tab w:val="left" w:pos="1731"/>
          <w:tab w:val="left" w:pos="1732"/>
        </w:tabs>
        <w:ind w:left="1731" w:hanging="1261"/>
      </w:pPr>
      <w:bookmarkStart w:id="1743" w:name="16.2.34你认为做好测试用例设计工作的关键是什么？_"/>
      <w:bookmarkStart w:id="1744" w:name="_bookmark869"/>
      <w:bookmarkEnd w:id="1743"/>
      <w:bookmarkEnd w:id="1744"/>
      <w:r>
        <w:rPr>
          <w:color w:val="4AACC5"/>
        </w:rPr>
        <w:t>你认为做好测试用例设计工作的关键是什么？</w:t>
      </w:r>
    </w:p>
    <w:p w14:paraId="11586BB6" w14:textId="77777777" w:rsidR="00382F71" w:rsidRDefault="00382F71">
      <w:pPr>
        <w:pStyle w:val="a3"/>
        <w:spacing w:before="10"/>
        <w:rPr>
          <w:sz w:val="22"/>
        </w:rPr>
      </w:pPr>
    </w:p>
    <w:p w14:paraId="0828EFAD" w14:textId="77777777" w:rsidR="00382F71" w:rsidRDefault="00000000">
      <w:pPr>
        <w:pStyle w:val="a5"/>
        <w:numPr>
          <w:ilvl w:val="0"/>
          <w:numId w:val="261"/>
        </w:numPr>
        <w:tabs>
          <w:tab w:val="left" w:pos="748"/>
        </w:tabs>
        <w:ind w:hanging="277"/>
        <w:rPr>
          <w:sz w:val="21"/>
        </w:rPr>
      </w:pPr>
      <w:r>
        <w:rPr>
          <w:sz w:val="21"/>
        </w:rPr>
        <w:t>明确测试的目标，增强测试计划的实用性</w:t>
      </w:r>
    </w:p>
    <w:p w14:paraId="257F690F" w14:textId="77777777" w:rsidR="00382F71" w:rsidRDefault="00382F71">
      <w:pPr>
        <w:pStyle w:val="a3"/>
        <w:spacing w:before="7"/>
        <w:rPr>
          <w:sz w:val="15"/>
        </w:rPr>
      </w:pPr>
    </w:p>
    <w:p w14:paraId="23EE3A8B" w14:textId="77777777" w:rsidR="00382F71" w:rsidRDefault="00000000">
      <w:pPr>
        <w:pStyle w:val="a5"/>
        <w:numPr>
          <w:ilvl w:val="0"/>
          <w:numId w:val="261"/>
        </w:numPr>
        <w:tabs>
          <w:tab w:val="left" w:pos="748"/>
        </w:tabs>
        <w:ind w:hanging="277"/>
        <w:rPr>
          <w:rFonts w:ascii="Calibri" w:eastAsia="Calibri" w:hAnsi="Calibri"/>
          <w:sz w:val="21"/>
        </w:rPr>
      </w:pPr>
      <w:r>
        <w:rPr>
          <w:sz w:val="21"/>
        </w:rPr>
        <w:t>坚持</w:t>
      </w:r>
      <w:r>
        <w:rPr>
          <w:rFonts w:ascii="Calibri" w:eastAsia="Calibri" w:hAnsi="Calibri"/>
          <w:sz w:val="21"/>
        </w:rPr>
        <w:t>“5W”</w:t>
      </w:r>
      <w:r>
        <w:rPr>
          <w:sz w:val="21"/>
        </w:rPr>
        <w:t>规则，明确内容与过程，</w:t>
      </w:r>
      <w:r>
        <w:rPr>
          <w:rFonts w:ascii="Calibri" w:eastAsia="Calibri" w:hAnsi="Calibri"/>
          <w:sz w:val="21"/>
        </w:rPr>
        <w:t>'</w:t>
      </w:r>
      <w:proofErr w:type="spellStart"/>
      <w:r>
        <w:rPr>
          <w:rFonts w:ascii="Calibri" w:eastAsia="Calibri" w:hAnsi="Calibri"/>
          <w:sz w:val="21"/>
        </w:rPr>
        <w:t>what''why''when''where''how</w:t>
      </w:r>
      <w:proofErr w:type="spellEnd"/>
      <w:r>
        <w:rPr>
          <w:rFonts w:ascii="Calibri" w:eastAsia="Calibri" w:hAnsi="Calibri"/>
          <w:sz w:val="21"/>
        </w:rPr>
        <w:t>'</w:t>
      </w:r>
    </w:p>
    <w:p w14:paraId="0548B506" w14:textId="77777777" w:rsidR="00382F71" w:rsidRDefault="00382F71">
      <w:pPr>
        <w:pStyle w:val="a3"/>
        <w:spacing w:before="3"/>
        <w:rPr>
          <w:rFonts w:ascii="Calibri"/>
          <w:sz w:val="16"/>
        </w:rPr>
      </w:pPr>
    </w:p>
    <w:p w14:paraId="51556871" w14:textId="77777777" w:rsidR="00382F71" w:rsidRDefault="00000000">
      <w:pPr>
        <w:pStyle w:val="a5"/>
        <w:numPr>
          <w:ilvl w:val="0"/>
          <w:numId w:val="261"/>
        </w:numPr>
        <w:tabs>
          <w:tab w:val="left" w:pos="748"/>
        </w:tabs>
        <w:spacing w:before="1"/>
        <w:ind w:hanging="277"/>
        <w:rPr>
          <w:sz w:val="21"/>
        </w:rPr>
      </w:pPr>
      <w:r>
        <w:rPr>
          <w:sz w:val="21"/>
        </w:rPr>
        <w:t>采用评审和更新机制，保证测试计划满足实际需求</w:t>
      </w:r>
    </w:p>
    <w:p w14:paraId="549498E8" w14:textId="77777777" w:rsidR="00382F71" w:rsidRDefault="00382F71">
      <w:pPr>
        <w:pStyle w:val="a3"/>
        <w:spacing w:before="6"/>
        <w:rPr>
          <w:sz w:val="15"/>
        </w:rPr>
      </w:pPr>
    </w:p>
    <w:p w14:paraId="63BADEA9" w14:textId="77777777" w:rsidR="00382F71" w:rsidRDefault="00000000">
      <w:pPr>
        <w:pStyle w:val="a5"/>
        <w:numPr>
          <w:ilvl w:val="0"/>
          <w:numId w:val="261"/>
        </w:numPr>
        <w:tabs>
          <w:tab w:val="left" w:pos="748"/>
        </w:tabs>
        <w:ind w:hanging="277"/>
        <w:rPr>
          <w:sz w:val="21"/>
        </w:rPr>
      </w:pPr>
      <w:r>
        <w:rPr>
          <w:sz w:val="21"/>
        </w:rPr>
        <w:t>分别创建测试计划与测试详细规格、测试用例</w:t>
      </w:r>
    </w:p>
    <w:p w14:paraId="12FCE632" w14:textId="77777777" w:rsidR="00382F71" w:rsidRDefault="00382F71">
      <w:pPr>
        <w:pStyle w:val="a3"/>
        <w:spacing w:before="2"/>
        <w:rPr>
          <w:sz w:val="16"/>
        </w:rPr>
      </w:pPr>
    </w:p>
    <w:p w14:paraId="0B17B5C1" w14:textId="77777777" w:rsidR="00382F71" w:rsidRDefault="00000000">
      <w:pPr>
        <w:spacing w:line="439" w:lineRule="auto"/>
        <w:ind w:left="471" w:right="2046"/>
        <w:rPr>
          <w:sz w:val="20"/>
        </w:rPr>
      </w:pPr>
      <w:proofErr w:type="gramStart"/>
      <w:r>
        <w:rPr>
          <w:w w:val="95"/>
          <w:sz w:val="20"/>
        </w:rPr>
        <w:t>盒法用例</w:t>
      </w:r>
      <w:proofErr w:type="gramEnd"/>
      <w:r>
        <w:rPr>
          <w:w w:val="95"/>
          <w:sz w:val="20"/>
        </w:rPr>
        <w:t>设计的关键同样也是以较少的用例覆盖模块输出和输入接口。不可能做到完全</w:t>
      </w:r>
      <w:r>
        <w:rPr>
          <w:spacing w:val="114"/>
          <w:sz w:val="20"/>
        </w:rPr>
        <w:t xml:space="preserve"> </w:t>
      </w:r>
      <w:r>
        <w:rPr>
          <w:sz w:val="20"/>
        </w:rPr>
        <w:t>测试，以最少的用例在合理的时间内发现最多的问题</w:t>
      </w:r>
    </w:p>
    <w:p w14:paraId="27A45953" w14:textId="77777777" w:rsidR="00382F71" w:rsidRDefault="00382F71">
      <w:pPr>
        <w:pStyle w:val="a3"/>
        <w:spacing w:before="11"/>
        <w:rPr>
          <w:sz w:val="15"/>
        </w:rPr>
      </w:pPr>
    </w:p>
    <w:p w14:paraId="67037F12" w14:textId="77777777" w:rsidR="00382F71" w:rsidRDefault="00000000">
      <w:pPr>
        <w:pStyle w:val="5"/>
        <w:numPr>
          <w:ilvl w:val="2"/>
          <w:numId w:val="254"/>
        </w:numPr>
        <w:tabs>
          <w:tab w:val="left" w:pos="1731"/>
          <w:tab w:val="left" w:pos="1732"/>
        </w:tabs>
        <w:spacing w:line="417" w:lineRule="auto"/>
        <w:ind w:right="351"/>
      </w:pPr>
      <w:bookmarkStart w:id="1745" w:name="16.2.35在你以往的工作中，一条软件缺陷（或者叫_Bug）记录都包括哪些内容"/>
      <w:bookmarkStart w:id="1746" w:name="_bookmark870"/>
      <w:bookmarkEnd w:id="1745"/>
      <w:bookmarkEnd w:id="1746"/>
      <w:r>
        <w:rPr>
          <w:color w:val="4AACC5"/>
          <w:spacing w:val="-2"/>
        </w:rPr>
        <w:t>在你以往的工作中，一条软件缺陷（</w:t>
      </w:r>
      <w:r>
        <w:rPr>
          <w:color w:val="4AACC5"/>
          <w:spacing w:val="-10"/>
        </w:rPr>
        <w:t xml:space="preserve">或者叫 </w:t>
      </w:r>
      <w:r>
        <w:rPr>
          <w:rFonts w:ascii="Calibri" w:eastAsia="Calibri"/>
          <w:b/>
          <w:color w:val="4AACC5"/>
          <w:spacing w:val="-2"/>
        </w:rPr>
        <w:t>Bug</w:t>
      </w:r>
      <w:r>
        <w:rPr>
          <w:color w:val="4AACC5"/>
          <w:spacing w:val="-2"/>
        </w:rPr>
        <w:t>）记录都包括哪些</w:t>
      </w:r>
      <w:r>
        <w:rPr>
          <w:color w:val="4AACC5"/>
        </w:rPr>
        <w:t>内容？如何提交高质量的软件缺陷（</w:t>
      </w:r>
      <w:r>
        <w:rPr>
          <w:rFonts w:ascii="Calibri" w:eastAsia="Calibri"/>
          <w:b/>
          <w:color w:val="4AACC5"/>
        </w:rPr>
        <w:t>Bug</w:t>
      </w:r>
      <w:r>
        <w:rPr>
          <w:color w:val="4AACC5"/>
        </w:rPr>
        <w:t>）记录？</w:t>
      </w:r>
    </w:p>
    <w:p w14:paraId="0C2EBF0B" w14:textId="77777777" w:rsidR="00382F71" w:rsidRDefault="00000000">
      <w:pPr>
        <w:pStyle w:val="a3"/>
        <w:spacing w:before="27"/>
        <w:ind w:left="891"/>
      </w:pPr>
      <w:r>
        <w:t>检测时间，系统环境，硬体环境，严重程度，程式版本，确认人，功能模块，问题描述，详细操</w:t>
      </w:r>
    </w:p>
    <w:p w14:paraId="7863B2E1" w14:textId="77777777" w:rsidR="00382F71" w:rsidRDefault="00382F71">
      <w:pPr>
        <w:pStyle w:val="a3"/>
        <w:spacing w:before="6"/>
        <w:rPr>
          <w:sz w:val="15"/>
        </w:rPr>
      </w:pPr>
    </w:p>
    <w:p w14:paraId="23D2502F" w14:textId="77777777" w:rsidR="00382F71" w:rsidRDefault="00000000">
      <w:pPr>
        <w:pStyle w:val="a3"/>
        <w:spacing w:before="1"/>
        <w:ind w:left="471"/>
      </w:pPr>
      <w:r>
        <w:lastRenderedPageBreak/>
        <w:t>作步骤，是否会重现。</w:t>
      </w:r>
    </w:p>
    <w:p w14:paraId="565AEB06" w14:textId="77777777" w:rsidR="00382F71" w:rsidRDefault="00382F71">
      <w:pPr>
        <w:sectPr w:rsidR="00382F71">
          <w:pgSz w:w="11910" w:h="16840"/>
          <w:pgMar w:top="1300" w:right="940" w:bottom="680" w:left="820" w:header="0" w:footer="406" w:gutter="0"/>
          <w:cols w:space="720"/>
        </w:sectPr>
      </w:pPr>
    </w:p>
    <w:p w14:paraId="78F717BF" w14:textId="77777777" w:rsidR="00382F71" w:rsidRDefault="00000000">
      <w:pPr>
        <w:pStyle w:val="a3"/>
        <w:spacing w:before="49" w:line="417" w:lineRule="auto"/>
        <w:ind w:left="471" w:right="351" w:firstLine="420"/>
        <w:jc w:val="both"/>
      </w:pPr>
      <w:r>
        <w:lastRenderedPageBreak/>
        <w:t>问题描述和详细操作步骤要尽可能的详细。</w:t>
      </w:r>
      <w:r>
        <w:rPr>
          <w:rFonts w:ascii="Calibri" w:eastAsia="Calibri"/>
        </w:rPr>
        <w:t>Bug</w:t>
      </w:r>
      <w:r>
        <w:rPr>
          <w:rFonts w:ascii="Calibri" w:eastAsia="Calibri"/>
          <w:spacing w:val="15"/>
        </w:rPr>
        <w:t xml:space="preserve"> </w:t>
      </w:r>
      <w:r>
        <w:t>应该尽量用书面语，对与严重程度比较高的缺陷要在相同环境下在测试一遍。</w:t>
      </w:r>
    </w:p>
    <w:p w14:paraId="3A570109" w14:textId="77777777" w:rsidR="00382F71" w:rsidRDefault="00000000">
      <w:pPr>
        <w:pStyle w:val="a3"/>
        <w:spacing w:line="269" w:lineRule="exact"/>
        <w:ind w:left="891"/>
      </w:pPr>
      <w:r>
        <w:rPr>
          <w:spacing w:val="-2"/>
        </w:rPr>
        <w:t xml:space="preserve">在 </w:t>
      </w:r>
      <w:r>
        <w:rPr>
          <w:rFonts w:ascii="Calibri" w:eastAsia="Calibri"/>
        </w:rPr>
        <w:t>C/S</w:t>
      </w:r>
      <w:r>
        <w:rPr>
          <w:rFonts w:ascii="Calibri" w:eastAsia="Calibri"/>
          <w:spacing w:val="6"/>
        </w:rPr>
        <w:t xml:space="preserve"> </w:t>
      </w:r>
      <w:r>
        <w:rPr>
          <w:spacing w:val="-1"/>
        </w:rPr>
        <w:t xml:space="preserve">模式下，如果条件满足可以使用替换法来确认是 </w:t>
      </w:r>
      <w:r>
        <w:rPr>
          <w:rFonts w:ascii="Calibri" w:eastAsia="Calibri"/>
        </w:rPr>
        <w:t>client</w:t>
      </w:r>
      <w:r>
        <w:rPr>
          <w:rFonts w:ascii="Calibri" w:eastAsia="Calibri"/>
          <w:spacing w:val="53"/>
        </w:rPr>
        <w:t xml:space="preserve"> </w:t>
      </w:r>
      <w:r>
        <w:rPr>
          <w:spacing w:val="-1"/>
        </w:rPr>
        <w:t xml:space="preserve">端的问题还是 </w:t>
      </w:r>
      <w:r>
        <w:rPr>
          <w:rFonts w:ascii="Calibri" w:eastAsia="Calibri"/>
        </w:rPr>
        <w:t>server</w:t>
      </w:r>
      <w:r>
        <w:rPr>
          <w:rFonts w:ascii="Calibri" w:eastAsia="Calibri"/>
          <w:spacing w:val="55"/>
        </w:rPr>
        <w:t xml:space="preserve"> </w:t>
      </w:r>
      <w:r>
        <w:t>端的问题。</w:t>
      </w:r>
    </w:p>
    <w:p w14:paraId="36CF797B" w14:textId="77777777" w:rsidR="00382F71" w:rsidRDefault="00382F71">
      <w:pPr>
        <w:pStyle w:val="a3"/>
        <w:spacing w:before="2"/>
        <w:rPr>
          <w:sz w:val="32"/>
        </w:rPr>
      </w:pPr>
    </w:p>
    <w:p w14:paraId="50743AE6" w14:textId="77777777" w:rsidR="00382F71" w:rsidRDefault="00000000">
      <w:pPr>
        <w:pStyle w:val="5"/>
        <w:numPr>
          <w:ilvl w:val="2"/>
          <w:numId w:val="254"/>
        </w:numPr>
        <w:tabs>
          <w:tab w:val="left" w:pos="1731"/>
          <w:tab w:val="left" w:pos="1732"/>
        </w:tabs>
        <w:ind w:left="1731" w:hanging="1261"/>
      </w:pPr>
      <w:bookmarkStart w:id="1747" w:name="16.2.36你在五年内的个人目标和职业目标分别是什么？_"/>
      <w:bookmarkStart w:id="1748" w:name="_bookmark871"/>
      <w:bookmarkEnd w:id="1747"/>
      <w:bookmarkEnd w:id="1748"/>
      <w:r>
        <w:rPr>
          <w:color w:val="4AACC5"/>
        </w:rPr>
        <w:t>你在五年内的个人目标和职业目标分别是什么？</w:t>
      </w:r>
    </w:p>
    <w:p w14:paraId="160473E1" w14:textId="77777777" w:rsidR="00382F71" w:rsidRDefault="00382F71">
      <w:pPr>
        <w:pStyle w:val="a3"/>
        <w:spacing w:before="10"/>
        <w:rPr>
          <w:sz w:val="22"/>
        </w:rPr>
      </w:pPr>
    </w:p>
    <w:p w14:paraId="43DE4EE9" w14:textId="77777777" w:rsidR="00382F71" w:rsidRDefault="00000000">
      <w:pPr>
        <w:pStyle w:val="a3"/>
        <w:spacing w:line="417" w:lineRule="auto"/>
        <w:ind w:left="471" w:right="351"/>
        <w:jc w:val="both"/>
      </w:pPr>
      <w:r>
        <w:rPr>
          <w:w w:val="95"/>
        </w:rPr>
        <w:t>从现在起的五年之内，我希望能够在一个很好的职位上待几年，而且最好有一次晋升，然后就期待着</w:t>
      </w:r>
      <w:r>
        <w:rPr>
          <w:spacing w:val="246"/>
        </w:rPr>
        <w:t xml:space="preserve"> </w:t>
      </w:r>
      <w:r>
        <w:rPr>
          <w:w w:val="95"/>
        </w:rPr>
        <w:t>下一步。不管是向上提升，还是在企业内横向调动，对我个人来说，我希望找到一家企业</w:t>
      </w:r>
      <w:r>
        <w:rPr>
          <w:rFonts w:ascii="Calibri" w:eastAsia="Calibri" w:hAnsi="Calibri"/>
          <w:w w:val="95"/>
        </w:rPr>
        <w:t>——</w:t>
      </w:r>
      <w:r>
        <w:rPr>
          <w:w w:val="95"/>
        </w:rPr>
        <w:t>一家愿意</w:t>
      </w:r>
      <w:r>
        <w:rPr>
          <w:spacing w:val="79"/>
          <w:w w:val="95"/>
        </w:rPr>
        <w:t xml:space="preserve"> </w:t>
      </w:r>
      <w:r>
        <w:t>做相互投入的企业</w:t>
      </w:r>
      <w:r>
        <w:rPr>
          <w:rFonts w:ascii="Calibri" w:eastAsia="Calibri" w:hAnsi="Calibri"/>
        </w:rPr>
        <w:t>——</w:t>
      </w:r>
      <w:r>
        <w:t>待上一段时间。</w:t>
      </w:r>
    </w:p>
    <w:p w14:paraId="4286281F" w14:textId="77777777" w:rsidR="00382F71" w:rsidRDefault="00382F71">
      <w:pPr>
        <w:pStyle w:val="a3"/>
        <w:spacing w:before="7"/>
        <w:rPr>
          <w:sz w:val="16"/>
        </w:rPr>
      </w:pPr>
    </w:p>
    <w:p w14:paraId="2FBE012F" w14:textId="77777777" w:rsidR="00382F71" w:rsidRDefault="00000000">
      <w:pPr>
        <w:pStyle w:val="5"/>
        <w:numPr>
          <w:ilvl w:val="2"/>
          <w:numId w:val="254"/>
        </w:numPr>
        <w:tabs>
          <w:tab w:val="left" w:pos="1731"/>
          <w:tab w:val="left" w:pos="1732"/>
        </w:tabs>
        <w:spacing w:before="1"/>
        <w:ind w:left="1731" w:hanging="1261"/>
      </w:pPr>
      <w:bookmarkStart w:id="1749" w:name="16.2.37怎样做出自己的职业选择？_"/>
      <w:bookmarkStart w:id="1750" w:name="_bookmark872"/>
      <w:bookmarkEnd w:id="1749"/>
      <w:bookmarkEnd w:id="1750"/>
      <w:r>
        <w:rPr>
          <w:color w:val="4AACC5"/>
        </w:rPr>
        <w:t>怎样做出自己的职业选择？</w:t>
      </w:r>
    </w:p>
    <w:p w14:paraId="27402C56" w14:textId="77777777" w:rsidR="00382F71" w:rsidRDefault="00382F71">
      <w:pPr>
        <w:pStyle w:val="a3"/>
        <w:spacing w:before="10"/>
        <w:rPr>
          <w:sz w:val="22"/>
        </w:rPr>
      </w:pPr>
    </w:p>
    <w:p w14:paraId="63F1A4EC" w14:textId="77777777" w:rsidR="00382F71" w:rsidRDefault="00000000">
      <w:pPr>
        <w:pStyle w:val="a3"/>
        <w:spacing w:line="417" w:lineRule="auto"/>
        <w:ind w:left="471" w:right="351"/>
        <w:jc w:val="both"/>
      </w:pPr>
      <w:r>
        <w:rPr>
          <w:w w:val="95"/>
        </w:rPr>
        <w:t>在上大学四年级前的那个夏天，我决定集中精力在某一领域谋求发展。尽管我是学商业的，但是我不</w:t>
      </w:r>
      <w:r>
        <w:rPr>
          <w:spacing w:val="246"/>
        </w:rPr>
        <w:t xml:space="preserve"> </w:t>
      </w:r>
      <w:r>
        <w:rPr>
          <w:w w:val="95"/>
        </w:rPr>
        <w:t>知道自己最终会从事哪一行业的工作。我花了一定的时间考虑自己的目标，想清楚了自己擅长做的事</w:t>
      </w:r>
      <w:r>
        <w:rPr>
          <w:spacing w:val="236"/>
        </w:rPr>
        <w:t xml:space="preserve"> </w:t>
      </w:r>
      <w:r>
        <w:t>情以及想从工作中得到的东西，最后我得出了一个坚定的结论，那就是这个行业是最适合我的。</w:t>
      </w:r>
    </w:p>
    <w:p w14:paraId="4850EF17" w14:textId="77777777" w:rsidR="00382F71" w:rsidRDefault="00382F71">
      <w:pPr>
        <w:pStyle w:val="a3"/>
        <w:spacing w:before="7"/>
        <w:rPr>
          <w:sz w:val="16"/>
        </w:rPr>
      </w:pPr>
    </w:p>
    <w:p w14:paraId="63F11AC6" w14:textId="77777777" w:rsidR="00382F71" w:rsidRDefault="00000000">
      <w:pPr>
        <w:pStyle w:val="5"/>
        <w:numPr>
          <w:ilvl w:val="2"/>
          <w:numId w:val="254"/>
        </w:numPr>
        <w:tabs>
          <w:tab w:val="left" w:pos="1731"/>
          <w:tab w:val="left" w:pos="1732"/>
        </w:tabs>
        <w:spacing w:before="1"/>
        <w:ind w:left="1731" w:hanging="1261"/>
      </w:pPr>
      <w:bookmarkStart w:id="1751" w:name="16.2.38离职原因"/>
      <w:bookmarkStart w:id="1752" w:name="_bookmark873"/>
      <w:bookmarkEnd w:id="1751"/>
      <w:bookmarkEnd w:id="1752"/>
      <w:r>
        <w:rPr>
          <w:color w:val="4AACC5"/>
        </w:rPr>
        <w:t>离职原因</w:t>
      </w:r>
    </w:p>
    <w:p w14:paraId="339CFA78" w14:textId="77777777" w:rsidR="00382F71" w:rsidRDefault="00382F71">
      <w:pPr>
        <w:pStyle w:val="a3"/>
        <w:spacing w:before="10"/>
        <w:rPr>
          <w:sz w:val="22"/>
        </w:rPr>
      </w:pPr>
    </w:p>
    <w:p w14:paraId="28418D96" w14:textId="77777777" w:rsidR="00382F71" w:rsidRDefault="00000000">
      <w:pPr>
        <w:pStyle w:val="a3"/>
        <w:spacing w:line="417" w:lineRule="auto"/>
        <w:ind w:left="471" w:right="351" w:firstLine="420"/>
        <w:jc w:val="both"/>
      </w:pPr>
      <w:r>
        <w:rPr>
          <w:w w:val="95"/>
        </w:rPr>
        <w:t>每次面试必问的问题大概就是离职原因，建议不要提到上家公司不好或者是领导不好这些比较消</w:t>
      </w:r>
      <w:r>
        <w:rPr>
          <w:spacing w:val="225"/>
        </w:rPr>
        <w:t xml:space="preserve"> </w:t>
      </w:r>
      <w:r>
        <w:rPr>
          <w:w w:val="95"/>
        </w:rPr>
        <w:t>极的原因，可以给面试</w:t>
      </w:r>
      <w:proofErr w:type="gramStart"/>
      <w:r>
        <w:rPr>
          <w:w w:val="95"/>
        </w:rPr>
        <w:t>官一些</w:t>
      </w:r>
      <w:proofErr w:type="gramEnd"/>
      <w:r>
        <w:rPr>
          <w:w w:val="95"/>
        </w:rPr>
        <w:t>无关痛痒的原因比如想找一个离家近的公司或者因为搬家了上一家公司</w:t>
      </w:r>
      <w:r>
        <w:rPr>
          <w:spacing w:val="236"/>
        </w:rPr>
        <w:t xml:space="preserve"> </w:t>
      </w:r>
      <w:r>
        <w:t>离家太远不太方便等。不管你离职的真正原因是什么都要回答积极的方面。</w:t>
      </w:r>
    </w:p>
    <w:p w14:paraId="75E16B9C" w14:textId="77777777" w:rsidR="00382F71" w:rsidRDefault="00382F71">
      <w:pPr>
        <w:pStyle w:val="a3"/>
        <w:spacing w:before="7"/>
        <w:rPr>
          <w:sz w:val="16"/>
        </w:rPr>
      </w:pPr>
    </w:p>
    <w:p w14:paraId="63EA41BF" w14:textId="77777777" w:rsidR="00382F71" w:rsidRDefault="00000000">
      <w:pPr>
        <w:pStyle w:val="5"/>
        <w:numPr>
          <w:ilvl w:val="2"/>
          <w:numId w:val="254"/>
        </w:numPr>
        <w:tabs>
          <w:tab w:val="left" w:pos="1731"/>
          <w:tab w:val="left" w:pos="1732"/>
        </w:tabs>
        <w:ind w:left="1731" w:hanging="1261"/>
      </w:pPr>
      <w:bookmarkStart w:id="1753" w:name="16.2.39面试官一般会问，您还有什么想问的吗？"/>
      <w:bookmarkStart w:id="1754" w:name="_bookmark874"/>
      <w:bookmarkEnd w:id="1753"/>
      <w:bookmarkEnd w:id="1754"/>
      <w:r>
        <w:rPr>
          <w:color w:val="4AACC5"/>
        </w:rPr>
        <w:t>面试官一般会问，您还有什么想问的吗？</w:t>
      </w:r>
    </w:p>
    <w:p w14:paraId="2CE922D1" w14:textId="77777777" w:rsidR="00382F71" w:rsidRDefault="00382F71">
      <w:pPr>
        <w:pStyle w:val="a3"/>
        <w:spacing w:before="10"/>
        <w:rPr>
          <w:sz w:val="22"/>
        </w:rPr>
      </w:pPr>
    </w:p>
    <w:p w14:paraId="06E96B05" w14:textId="77777777" w:rsidR="00382F71" w:rsidRDefault="00000000">
      <w:pPr>
        <w:pStyle w:val="a3"/>
        <w:spacing w:before="1"/>
        <w:ind w:left="891"/>
        <w:rPr>
          <w:rFonts w:ascii="Calibri" w:eastAsia="Calibri"/>
        </w:rPr>
      </w:pPr>
      <w:r>
        <w:t>一般分几种情况</w:t>
      </w:r>
      <w:r>
        <w:rPr>
          <w:rFonts w:ascii="Calibri" w:eastAsia="Calibri"/>
        </w:rPr>
        <w:t>:</w:t>
      </w:r>
    </w:p>
    <w:p w14:paraId="43BB500B" w14:textId="77777777" w:rsidR="00382F71" w:rsidRDefault="00382F71">
      <w:pPr>
        <w:pStyle w:val="a3"/>
        <w:spacing w:before="3"/>
        <w:rPr>
          <w:rFonts w:ascii="Calibri"/>
          <w:sz w:val="16"/>
        </w:rPr>
      </w:pPr>
    </w:p>
    <w:p w14:paraId="03FA9CCD" w14:textId="77777777" w:rsidR="00382F71" w:rsidRDefault="00000000">
      <w:pPr>
        <w:pStyle w:val="a3"/>
        <w:spacing w:line="417" w:lineRule="auto"/>
        <w:ind w:left="471" w:right="351" w:firstLine="420"/>
      </w:pPr>
      <w:r>
        <w:rPr>
          <w:w w:val="95"/>
        </w:rPr>
        <w:t>第一种是双方满意，先表示感谢，然后积极主动的提问，比如，确认是否有复试及时间，刚才面</w:t>
      </w:r>
      <w:r>
        <w:rPr>
          <w:spacing w:val="215"/>
        </w:rPr>
        <w:t xml:space="preserve"> </w:t>
      </w:r>
      <w:r>
        <w:t>试中自己有哪些不足（表现你的上进心）</w:t>
      </w:r>
    </w:p>
    <w:p w14:paraId="405E200A" w14:textId="77777777" w:rsidR="00382F71" w:rsidRDefault="00000000">
      <w:pPr>
        <w:pStyle w:val="a3"/>
        <w:spacing w:line="417" w:lineRule="auto"/>
        <w:ind w:left="471" w:right="351" w:firstLine="420"/>
        <w:jc w:val="both"/>
      </w:pPr>
      <w:r>
        <w:rPr>
          <w:w w:val="95"/>
        </w:rPr>
        <w:t>第二种情况是双方感觉一般</w:t>
      </w:r>
      <w:proofErr w:type="gramStart"/>
      <w:r>
        <w:rPr>
          <w:w w:val="95"/>
        </w:rPr>
        <w:t>般</w:t>
      </w:r>
      <w:proofErr w:type="gramEnd"/>
      <w:r>
        <w:rPr>
          <w:w w:val="95"/>
        </w:rPr>
        <w:t>，自己感觉很</w:t>
      </w:r>
      <w:r>
        <w:rPr>
          <w:spacing w:val="150"/>
        </w:rPr>
        <w:t xml:space="preserve"> </w:t>
      </w:r>
      <w:r>
        <w:rPr>
          <w:rFonts w:ascii="Calibri" w:eastAsia="Calibri"/>
          <w:w w:val="95"/>
        </w:rPr>
        <w:t>low,</w:t>
      </w:r>
      <w:r>
        <w:rPr>
          <w:w w:val="95"/>
        </w:rPr>
        <w:t>基本的套路是，先表示感谢，坦白地说对自己今天表现不是非常满意，还可以表现得更好，还想得到这个机会，询问面试官能否给一些建议（表现出你</w:t>
      </w:r>
      <w:r>
        <w:rPr>
          <w:spacing w:val="236"/>
        </w:rPr>
        <w:t xml:space="preserve"> </w:t>
      </w:r>
      <w:r>
        <w:t>的学习意愿）</w:t>
      </w:r>
    </w:p>
    <w:p w14:paraId="760008FB" w14:textId="77777777" w:rsidR="00382F71" w:rsidRDefault="00000000">
      <w:pPr>
        <w:pStyle w:val="a3"/>
        <w:spacing w:line="269" w:lineRule="exact"/>
        <w:ind w:left="891"/>
      </w:pPr>
      <w:r>
        <w:t>第三种情况是面试情况非常糟糕，这种情况下，也要先表示感谢。基本的思路是，分两种情况</w:t>
      </w:r>
    </w:p>
    <w:p w14:paraId="7A656DDB" w14:textId="77777777" w:rsidR="00382F71" w:rsidRDefault="00382F71">
      <w:pPr>
        <w:pStyle w:val="a3"/>
        <w:spacing w:before="6"/>
        <w:rPr>
          <w:sz w:val="15"/>
        </w:rPr>
      </w:pPr>
    </w:p>
    <w:p w14:paraId="20346152" w14:textId="77777777" w:rsidR="00382F71" w:rsidRDefault="00000000">
      <w:pPr>
        <w:pStyle w:val="a5"/>
        <w:numPr>
          <w:ilvl w:val="3"/>
          <w:numId w:val="254"/>
        </w:numPr>
        <w:tabs>
          <w:tab w:val="left" w:pos="1052"/>
        </w:tabs>
        <w:spacing w:before="1"/>
        <w:rPr>
          <w:sz w:val="21"/>
        </w:rPr>
      </w:pPr>
      <w:r>
        <w:rPr>
          <w:sz w:val="21"/>
        </w:rPr>
        <w:t>面试官人不错技术很好，表达你的学习意愿和想进公司的意愿</w:t>
      </w:r>
    </w:p>
    <w:p w14:paraId="14865CE2" w14:textId="77777777" w:rsidR="00382F71" w:rsidRDefault="00382F71">
      <w:pPr>
        <w:pStyle w:val="a3"/>
        <w:spacing w:before="6"/>
        <w:rPr>
          <w:sz w:val="15"/>
        </w:rPr>
      </w:pPr>
    </w:p>
    <w:p w14:paraId="01A618A1" w14:textId="77777777" w:rsidR="00382F71" w:rsidRDefault="00000000">
      <w:pPr>
        <w:pStyle w:val="a5"/>
        <w:numPr>
          <w:ilvl w:val="3"/>
          <w:numId w:val="254"/>
        </w:numPr>
        <w:tabs>
          <w:tab w:val="left" w:pos="1052"/>
        </w:tabs>
        <w:rPr>
          <w:sz w:val="21"/>
        </w:rPr>
      </w:pPr>
      <w:r>
        <w:rPr>
          <w:sz w:val="21"/>
        </w:rPr>
        <w:t>面试</w:t>
      </w:r>
      <w:proofErr w:type="gramStart"/>
      <w:r>
        <w:rPr>
          <w:sz w:val="21"/>
        </w:rPr>
        <w:t>官技术</w:t>
      </w:r>
      <w:proofErr w:type="gramEnd"/>
      <w:r>
        <w:rPr>
          <w:sz w:val="21"/>
        </w:rPr>
        <w:t>不太好，但是人很差，不尊重人，什么也不说，直接走人</w:t>
      </w:r>
    </w:p>
    <w:p w14:paraId="5C0B99C0" w14:textId="77777777" w:rsidR="00382F71" w:rsidRDefault="00382F71">
      <w:pPr>
        <w:pStyle w:val="a3"/>
        <w:rPr>
          <w:sz w:val="22"/>
        </w:rPr>
      </w:pPr>
    </w:p>
    <w:p w14:paraId="44163C9C" w14:textId="77777777" w:rsidR="00382F71" w:rsidRDefault="00382F71">
      <w:pPr>
        <w:pStyle w:val="a3"/>
        <w:spacing w:before="1"/>
        <w:rPr>
          <w:sz w:val="30"/>
        </w:rPr>
      </w:pPr>
    </w:p>
    <w:p w14:paraId="241FF428" w14:textId="77777777" w:rsidR="00382F71" w:rsidRDefault="00000000">
      <w:pPr>
        <w:pStyle w:val="a3"/>
        <w:ind w:left="471"/>
      </w:pPr>
      <w:r>
        <w:t>当然，也可以参考以下问题，相信会给你更多灵感。</w:t>
      </w:r>
    </w:p>
    <w:p w14:paraId="78E660F2" w14:textId="77777777" w:rsidR="00382F71" w:rsidRDefault="00382F71">
      <w:pPr>
        <w:sectPr w:rsidR="00382F71">
          <w:pgSz w:w="11910" w:h="16840"/>
          <w:pgMar w:top="1260" w:right="940" w:bottom="680" w:left="820" w:header="0" w:footer="406" w:gutter="0"/>
          <w:cols w:space="720"/>
        </w:sectPr>
      </w:pPr>
    </w:p>
    <w:p w14:paraId="39220984" w14:textId="77777777" w:rsidR="00382F71" w:rsidRDefault="00382F71">
      <w:pPr>
        <w:pStyle w:val="a3"/>
        <w:spacing w:before="7"/>
        <w:rPr>
          <w:sz w:val="15"/>
        </w:rPr>
      </w:pPr>
    </w:p>
    <w:p w14:paraId="69D3F27B" w14:textId="77777777" w:rsidR="00382F71" w:rsidRDefault="00382F71">
      <w:pPr>
        <w:rPr>
          <w:sz w:val="15"/>
        </w:rPr>
        <w:sectPr w:rsidR="00382F71">
          <w:pgSz w:w="11910" w:h="16840"/>
          <w:pgMar w:top="1580" w:right="940" w:bottom="600" w:left="820" w:header="0" w:footer="406" w:gutter="0"/>
          <w:cols w:space="720"/>
        </w:sectPr>
      </w:pPr>
    </w:p>
    <w:p w14:paraId="030A373F" w14:textId="77777777" w:rsidR="00382F71" w:rsidRDefault="00382F71">
      <w:pPr>
        <w:pStyle w:val="a3"/>
        <w:rPr>
          <w:sz w:val="20"/>
        </w:rPr>
      </w:pPr>
    </w:p>
    <w:p w14:paraId="39F62834" w14:textId="77777777" w:rsidR="00382F71" w:rsidRDefault="00382F71">
      <w:pPr>
        <w:pStyle w:val="a3"/>
        <w:rPr>
          <w:sz w:val="20"/>
        </w:rPr>
      </w:pPr>
    </w:p>
    <w:p w14:paraId="33713533" w14:textId="77777777" w:rsidR="00382F71" w:rsidRDefault="00382F71">
      <w:pPr>
        <w:pStyle w:val="a3"/>
        <w:rPr>
          <w:sz w:val="20"/>
        </w:rPr>
      </w:pPr>
    </w:p>
    <w:p w14:paraId="1912BBFF" w14:textId="77777777" w:rsidR="00382F71" w:rsidRDefault="00382F71">
      <w:pPr>
        <w:pStyle w:val="a3"/>
        <w:rPr>
          <w:sz w:val="20"/>
        </w:rPr>
      </w:pPr>
    </w:p>
    <w:p w14:paraId="7EC2F0A3" w14:textId="77777777" w:rsidR="00382F71" w:rsidRDefault="00382F71">
      <w:pPr>
        <w:pStyle w:val="a3"/>
        <w:rPr>
          <w:sz w:val="20"/>
        </w:rPr>
      </w:pPr>
    </w:p>
    <w:p w14:paraId="1796969A" w14:textId="77777777" w:rsidR="00382F71" w:rsidRDefault="00382F71">
      <w:pPr>
        <w:pStyle w:val="a3"/>
        <w:rPr>
          <w:sz w:val="20"/>
        </w:rPr>
      </w:pPr>
    </w:p>
    <w:p w14:paraId="071C4F51" w14:textId="77777777" w:rsidR="00382F71" w:rsidRDefault="00382F71">
      <w:pPr>
        <w:pStyle w:val="a3"/>
        <w:rPr>
          <w:sz w:val="20"/>
        </w:rPr>
      </w:pPr>
    </w:p>
    <w:p w14:paraId="641B80D5" w14:textId="77777777" w:rsidR="00382F71" w:rsidRDefault="00382F71">
      <w:pPr>
        <w:pStyle w:val="a3"/>
        <w:rPr>
          <w:sz w:val="20"/>
        </w:rPr>
      </w:pPr>
    </w:p>
    <w:p w14:paraId="0E2A643E" w14:textId="77777777" w:rsidR="00382F71" w:rsidRDefault="00382F71">
      <w:pPr>
        <w:pStyle w:val="a3"/>
        <w:rPr>
          <w:sz w:val="20"/>
        </w:rPr>
      </w:pPr>
    </w:p>
    <w:p w14:paraId="0B54517A" w14:textId="77777777" w:rsidR="00382F71" w:rsidRDefault="00382F71">
      <w:pPr>
        <w:pStyle w:val="a3"/>
        <w:rPr>
          <w:sz w:val="20"/>
        </w:rPr>
      </w:pPr>
    </w:p>
    <w:p w14:paraId="3CC67C94" w14:textId="77777777" w:rsidR="00382F71" w:rsidRDefault="00382F71">
      <w:pPr>
        <w:pStyle w:val="a3"/>
        <w:rPr>
          <w:sz w:val="20"/>
        </w:rPr>
      </w:pPr>
    </w:p>
    <w:p w14:paraId="25A609A4" w14:textId="77777777" w:rsidR="00382F71" w:rsidRDefault="00382F71">
      <w:pPr>
        <w:pStyle w:val="a3"/>
        <w:rPr>
          <w:sz w:val="20"/>
        </w:rPr>
      </w:pPr>
    </w:p>
    <w:p w14:paraId="6DCCA42E" w14:textId="77777777" w:rsidR="00382F71" w:rsidRDefault="00382F71">
      <w:pPr>
        <w:pStyle w:val="a3"/>
        <w:rPr>
          <w:sz w:val="20"/>
        </w:rPr>
      </w:pPr>
    </w:p>
    <w:p w14:paraId="5EC35D1D" w14:textId="77777777" w:rsidR="00382F71" w:rsidRDefault="00382F71">
      <w:pPr>
        <w:pStyle w:val="a3"/>
        <w:rPr>
          <w:sz w:val="20"/>
        </w:rPr>
      </w:pPr>
    </w:p>
    <w:p w14:paraId="07D80AAA" w14:textId="77777777" w:rsidR="00382F71" w:rsidRDefault="00382F71">
      <w:pPr>
        <w:pStyle w:val="a3"/>
        <w:rPr>
          <w:sz w:val="20"/>
        </w:rPr>
      </w:pPr>
    </w:p>
    <w:p w14:paraId="061DC92B" w14:textId="77777777" w:rsidR="00382F71" w:rsidRDefault="00382F71">
      <w:pPr>
        <w:pStyle w:val="a3"/>
        <w:rPr>
          <w:sz w:val="20"/>
        </w:rPr>
      </w:pPr>
    </w:p>
    <w:p w14:paraId="3FBB2CF2" w14:textId="77777777" w:rsidR="00382F71" w:rsidRDefault="00382F71">
      <w:pPr>
        <w:pStyle w:val="a3"/>
        <w:rPr>
          <w:sz w:val="20"/>
        </w:rPr>
      </w:pPr>
    </w:p>
    <w:p w14:paraId="0AB80DD8" w14:textId="77777777" w:rsidR="00382F71" w:rsidRDefault="00382F71">
      <w:pPr>
        <w:pStyle w:val="a3"/>
        <w:rPr>
          <w:sz w:val="20"/>
        </w:rPr>
      </w:pPr>
    </w:p>
    <w:p w14:paraId="51F7C759" w14:textId="77777777" w:rsidR="00382F71" w:rsidRDefault="00382F71">
      <w:pPr>
        <w:pStyle w:val="a3"/>
        <w:rPr>
          <w:sz w:val="20"/>
        </w:rPr>
      </w:pPr>
    </w:p>
    <w:p w14:paraId="29A77DCC" w14:textId="77777777" w:rsidR="00382F71" w:rsidRDefault="00382F71">
      <w:pPr>
        <w:pStyle w:val="a3"/>
        <w:rPr>
          <w:sz w:val="20"/>
        </w:rPr>
      </w:pPr>
    </w:p>
    <w:p w14:paraId="1991B422" w14:textId="77777777" w:rsidR="00382F71" w:rsidRDefault="00382F71">
      <w:pPr>
        <w:pStyle w:val="a3"/>
        <w:rPr>
          <w:sz w:val="20"/>
        </w:rPr>
      </w:pPr>
    </w:p>
    <w:p w14:paraId="05B83899" w14:textId="77777777" w:rsidR="00382F71" w:rsidRDefault="00382F71">
      <w:pPr>
        <w:pStyle w:val="a3"/>
        <w:rPr>
          <w:sz w:val="20"/>
        </w:rPr>
      </w:pPr>
    </w:p>
    <w:p w14:paraId="075FFA8F" w14:textId="77777777" w:rsidR="00382F71" w:rsidRDefault="00382F71">
      <w:pPr>
        <w:pStyle w:val="a3"/>
        <w:rPr>
          <w:sz w:val="20"/>
        </w:rPr>
      </w:pPr>
    </w:p>
    <w:p w14:paraId="081C038A" w14:textId="77777777" w:rsidR="00382F71" w:rsidRDefault="00382F71">
      <w:pPr>
        <w:pStyle w:val="a3"/>
        <w:rPr>
          <w:sz w:val="20"/>
        </w:rPr>
      </w:pPr>
    </w:p>
    <w:p w14:paraId="35C07277" w14:textId="77777777" w:rsidR="00382F71" w:rsidRDefault="00382F71">
      <w:pPr>
        <w:pStyle w:val="a3"/>
        <w:rPr>
          <w:sz w:val="20"/>
        </w:rPr>
      </w:pPr>
    </w:p>
    <w:p w14:paraId="32F414F3" w14:textId="77777777" w:rsidR="00382F71" w:rsidRDefault="00382F71">
      <w:pPr>
        <w:pStyle w:val="a3"/>
        <w:rPr>
          <w:sz w:val="20"/>
        </w:rPr>
      </w:pPr>
    </w:p>
    <w:p w14:paraId="58D48053" w14:textId="77777777" w:rsidR="00382F71" w:rsidRDefault="00382F71">
      <w:pPr>
        <w:pStyle w:val="a3"/>
        <w:rPr>
          <w:sz w:val="20"/>
        </w:rPr>
      </w:pPr>
    </w:p>
    <w:p w14:paraId="6B4BC605" w14:textId="77777777" w:rsidR="00382F71" w:rsidRDefault="00382F71">
      <w:pPr>
        <w:pStyle w:val="a3"/>
        <w:rPr>
          <w:sz w:val="20"/>
        </w:rPr>
      </w:pPr>
    </w:p>
    <w:p w14:paraId="54F88DCC" w14:textId="77777777" w:rsidR="00382F71" w:rsidRDefault="00382F71">
      <w:pPr>
        <w:pStyle w:val="a3"/>
        <w:rPr>
          <w:sz w:val="20"/>
        </w:rPr>
      </w:pPr>
    </w:p>
    <w:p w14:paraId="5E64BF2C" w14:textId="77777777" w:rsidR="00382F71" w:rsidRDefault="00382F71">
      <w:pPr>
        <w:pStyle w:val="a3"/>
        <w:rPr>
          <w:sz w:val="20"/>
        </w:rPr>
      </w:pPr>
    </w:p>
    <w:p w14:paraId="5A06E2AF" w14:textId="77777777" w:rsidR="00382F71" w:rsidRDefault="00382F71">
      <w:pPr>
        <w:pStyle w:val="a3"/>
        <w:rPr>
          <w:sz w:val="20"/>
        </w:rPr>
      </w:pPr>
    </w:p>
    <w:p w14:paraId="55333C66" w14:textId="77777777" w:rsidR="00382F71" w:rsidRDefault="00382F71">
      <w:pPr>
        <w:pStyle w:val="a3"/>
        <w:rPr>
          <w:sz w:val="20"/>
        </w:rPr>
      </w:pPr>
    </w:p>
    <w:p w14:paraId="29A0F351" w14:textId="77777777" w:rsidR="00382F71" w:rsidRDefault="00382F71">
      <w:pPr>
        <w:pStyle w:val="a3"/>
        <w:rPr>
          <w:sz w:val="20"/>
        </w:rPr>
      </w:pPr>
    </w:p>
    <w:p w14:paraId="1EA3313C" w14:textId="77777777" w:rsidR="00382F71" w:rsidRDefault="00382F71">
      <w:pPr>
        <w:pStyle w:val="a3"/>
        <w:rPr>
          <w:sz w:val="20"/>
        </w:rPr>
      </w:pPr>
    </w:p>
    <w:p w14:paraId="75A49739" w14:textId="77777777" w:rsidR="00382F71" w:rsidRDefault="00382F71">
      <w:pPr>
        <w:pStyle w:val="a3"/>
        <w:rPr>
          <w:sz w:val="20"/>
        </w:rPr>
      </w:pPr>
    </w:p>
    <w:p w14:paraId="464A4A09" w14:textId="77777777" w:rsidR="00382F71" w:rsidRDefault="00382F71">
      <w:pPr>
        <w:pStyle w:val="a3"/>
        <w:rPr>
          <w:sz w:val="20"/>
        </w:rPr>
      </w:pPr>
    </w:p>
    <w:p w14:paraId="2B071D81" w14:textId="77777777" w:rsidR="00382F71" w:rsidRDefault="00382F71">
      <w:pPr>
        <w:pStyle w:val="a3"/>
        <w:rPr>
          <w:sz w:val="20"/>
        </w:rPr>
      </w:pPr>
    </w:p>
    <w:p w14:paraId="4B03965C" w14:textId="77777777" w:rsidR="00382F71" w:rsidRDefault="00382F71">
      <w:pPr>
        <w:pStyle w:val="a3"/>
        <w:rPr>
          <w:sz w:val="20"/>
        </w:rPr>
      </w:pPr>
    </w:p>
    <w:p w14:paraId="63AC1F9C" w14:textId="77777777" w:rsidR="00382F71" w:rsidRDefault="00382F71">
      <w:pPr>
        <w:pStyle w:val="a3"/>
        <w:rPr>
          <w:sz w:val="20"/>
        </w:rPr>
      </w:pPr>
    </w:p>
    <w:p w14:paraId="5D459BDB" w14:textId="77777777" w:rsidR="00382F71" w:rsidRDefault="00382F71">
      <w:pPr>
        <w:pStyle w:val="a3"/>
        <w:rPr>
          <w:sz w:val="20"/>
        </w:rPr>
      </w:pPr>
    </w:p>
    <w:p w14:paraId="527907E2" w14:textId="77777777" w:rsidR="00382F71" w:rsidRDefault="00382F71">
      <w:pPr>
        <w:pStyle w:val="a3"/>
        <w:rPr>
          <w:sz w:val="20"/>
        </w:rPr>
      </w:pPr>
    </w:p>
    <w:p w14:paraId="08305574" w14:textId="77777777" w:rsidR="00382F71" w:rsidRDefault="00382F71">
      <w:pPr>
        <w:pStyle w:val="a3"/>
        <w:rPr>
          <w:sz w:val="20"/>
        </w:rPr>
      </w:pPr>
    </w:p>
    <w:p w14:paraId="414AE948" w14:textId="77777777" w:rsidR="00382F71" w:rsidRDefault="00382F71">
      <w:pPr>
        <w:pStyle w:val="a3"/>
        <w:rPr>
          <w:sz w:val="20"/>
        </w:rPr>
      </w:pPr>
    </w:p>
    <w:p w14:paraId="71E43416" w14:textId="77777777" w:rsidR="00382F71" w:rsidRDefault="00382F71">
      <w:pPr>
        <w:pStyle w:val="a3"/>
        <w:rPr>
          <w:sz w:val="20"/>
        </w:rPr>
      </w:pPr>
    </w:p>
    <w:p w14:paraId="5AAF3464" w14:textId="77777777" w:rsidR="00382F71" w:rsidRDefault="00382F71">
      <w:pPr>
        <w:pStyle w:val="a3"/>
        <w:rPr>
          <w:sz w:val="20"/>
        </w:rPr>
      </w:pPr>
    </w:p>
    <w:p w14:paraId="0E79B8AC" w14:textId="77777777" w:rsidR="00382F71" w:rsidRDefault="00382F71">
      <w:pPr>
        <w:pStyle w:val="a3"/>
        <w:rPr>
          <w:sz w:val="20"/>
        </w:rPr>
      </w:pPr>
    </w:p>
    <w:p w14:paraId="6EAE57E0" w14:textId="77777777" w:rsidR="00382F71" w:rsidRDefault="00382F71">
      <w:pPr>
        <w:pStyle w:val="a3"/>
        <w:rPr>
          <w:sz w:val="20"/>
        </w:rPr>
      </w:pPr>
    </w:p>
    <w:p w14:paraId="316E31D3" w14:textId="77777777" w:rsidR="00382F71" w:rsidRDefault="00382F71">
      <w:pPr>
        <w:pStyle w:val="a3"/>
        <w:rPr>
          <w:sz w:val="20"/>
        </w:rPr>
      </w:pPr>
    </w:p>
    <w:p w14:paraId="6B7A3275" w14:textId="77777777" w:rsidR="00382F71" w:rsidRDefault="00382F71">
      <w:pPr>
        <w:pStyle w:val="a3"/>
        <w:rPr>
          <w:sz w:val="20"/>
        </w:rPr>
      </w:pPr>
    </w:p>
    <w:p w14:paraId="49EEA54B" w14:textId="77777777" w:rsidR="00382F71" w:rsidRDefault="00382F71">
      <w:pPr>
        <w:pStyle w:val="a3"/>
        <w:rPr>
          <w:sz w:val="20"/>
        </w:rPr>
      </w:pPr>
    </w:p>
    <w:p w14:paraId="63481293" w14:textId="77777777" w:rsidR="00382F71" w:rsidRDefault="00382F71">
      <w:pPr>
        <w:pStyle w:val="a3"/>
        <w:rPr>
          <w:sz w:val="20"/>
        </w:rPr>
      </w:pPr>
    </w:p>
    <w:p w14:paraId="5EFD738F" w14:textId="77777777" w:rsidR="00382F71" w:rsidRDefault="00382F71">
      <w:pPr>
        <w:pStyle w:val="a3"/>
        <w:rPr>
          <w:sz w:val="20"/>
        </w:rPr>
      </w:pPr>
    </w:p>
    <w:p w14:paraId="3C470CD7" w14:textId="77777777" w:rsidR="00382F71" w:rsidRDefault="00382F71">
      <w:pPr>
        <w:pStyle w:val="a3"/>
        <w:rPr>
          <w:sz w:val="20"/>
        </w:rPr>
      </w:pPr>
    </w:p>
    <w:p w14:paraId="0CC4706C" w14:textId="77777777" w:rsidR="00382F71" w:rsidRDefault="00382F71">
      <w:pPr>
        <w:pStyle w:val="a3"/>
        <w:rPr>
          <w:sz w:val="20"/>
        </w:rPr>
      </w:pPr>
    </w:p>
    <w:p w14:paraId="67198A51" w14:textId="77777777" w:rsidR="00382F71" w:rsidRDefault="00382F71">
      <w:pPr>
        <w:pStyle w:val="a3"/>
        <w:rPr>
          <w:sz w:val="20"/>
        </w:rPr>
      </w:pPr>
    </w:p>
    <w:p w14:paraId="59DC3046" w14:textId="77777777" w:rsidR="00382F71" w:rsidRDefault="00382F71">
      <w:pPr>
        <w:pStyle w:val="a3"/>
        <w:spacing w:before="1"/>
        <w:rPr>
          <w:sz w:val="28"/>
        </w:rPr>
      </w:pPr>
    </w:p>
    <w:p w14:paraId="6F34C804" w14:textId="77777777" w:rsidR="00382F71" w:rsidRDefault="00000000">
      <w:pPr>
        <w:spacing w:before="75"/>
        <w:ind w:left="455" w:right="1587"/>
        <w:jc w:val="center"/>
        <w:rPr>
          <w:sz w:val="18"/>
        </w:rPr>
      </w:pPr>
      <w:r>
        <w:rPr>
          <w:spacing w:val="-2"/>
          <w:sz w:val="18"/>
        </w:rPr>
        <w:t xml:space="preserve">第 </w:t>
      </w:r>
      <w:r>
        <w:rPr>
          <w:rFonts w:ascii="Calibri" w:eastAsia="Calibri"/>
          <w:sz w:val="18"/>
        </w:rPr>
        <w:t>352</w:t>
      </w:r>
      <w:r>
        <w:rPr>
          <w:rFonts w:ascii="Calibri" w:eastAsia="Calibri"/>
          <w:spacing w:val="7"/>
          <w:sz w:val="18"/>
        </w:rPr>
        <w:t xml:space="preserve"> </w:t>
      </w:r>
      <w:r>
        <w:rPr>
          <w:sz w:val="18"/>
        </w:rPr>
        <w:t>页</w:t>
      </w:r>
    </w:p>
    <w:sectPr w:rsidR="00382F71">
      <w:footerReference w:type="default" r:id="rId63"/>
      <w:pgSz w:w="11910" w:h="16840"/>
      <w:pgMar w:top="1580" w:right="940" w:bottom="280" w:left="8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19F7FD" w14:textId="77777777" w:rsidR="00DA2081" w:rsidRDefault="00DA2081">
      <w:r>
        <w:separator/>
      </w:r>
    </w:p>
  </w:endnote>
  <w:endnote w:type="continuationSeparator" w:id="0">
    <w:p w14:paraId="76593F4D" w14:textId="77777777" w:rsidR="00DA2081" w:rsidRDefault="00DA20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Microsoft YaHei UI">
    <w:altName w:val="Segoe Print"/>
    <w:panose1 w:val="020B0503020204020204"/>
    <w:charset w:val="86"/>
    <w:family w:val="swiss"/>
    <w:pitch w:val="variable"/>
    <w:sig w:usb0="80000287" w:usb1="2ACF3C50" w:usb2="00000016" w:usb3="00000000" w:csb0="0004001F" w:csb1="00000000"/>
  </w:font>
  <w:font w:name="Segoe Print">
    <w:panose1 w:val="02000600000000000000"/>
    <w:charset w:val="00"/>
    <w:family w:val="auto"/>
    <w:pitch w:val="variable"/>
    <w:sig w:usb0="0000028F"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07C0E" w14:textId="77777777" w:rsidR="00382F71" w:rsidRDefault="00000000">
    <w:pPr>
      <w:pStyle w:val="a3"/>
      <w:spacing w:line="14" w:lineRule="auto"/>
      <w:rPr>
        <w:sz w:val="17"/>
      </w:rPr>
    </w:pPr>
    <w:r>
      <w:pict w14:anchorId="44D35326">
        <v:shapetype id="_x0000_t202" coordsize="21600,21600" o:spt="202" path="m,l,21600r21600,l21600,xe">
          <v:stroke joinstyle="miter"/>
          <v:path gradientshapeok="t" o:connecttype="rect"/>
        </v:shapetype>
        <v:shape id="_x0000_s1025" type="#_x0000_t202" style="position:absolute;margin-left:280.5pt;margin-top:806.55pt;width:36.6pt;height:11.9pt;z-index:-251659776;mso-position-horizontal-relative:page;mso-position-vertical-relative:page;mso-width-relative:page;mso-height-relative:page" filled="f" stroked="f">
          <v:textbox inset="0,0,0,0">
            <w:txbxContent>
              <w:p w14:paraId="6CF1BA94" w14:textId="77777777" w:rsidR="00382F71" w:rsidRDefault="00000000">
                <w:pPr>
                  <w:spacing w:line="225" w:lineRule="exact"/>
                  <w:ind w:left="20"/>
                  <w:rPr>
                    <w:sz w:val="18"/>
                  </w:rPr>
                </w:pPr>
                <w:r>
                  <w:rPr>
                    <w:spacing w:val="-1"/>
                    <w:sz w:val="18"/>
                  </w:rPr>
                  <w:t xml:space="preserve">第 </w:t>
                </w:r>
                <w:r>
                  <w:fldChar w:fldCharType="begin"/>
                </w:r>
                <w:r>
                  <w:rPr>
                    <w:rFonts w:ascii="Calibri" w:eastAsia="Calibri"/>
                    <w:sz w:val="18"/>
                  </w:rPr>
                  <w:instrText xml:space="preserve"> PAGE </w:instrText>
                </w:r>
                <w:r>
                  <w:fldChar w:fldCharType="separate"/>
                </w:r>
                <w:r>
                  <w:t>2</w:t>
                </w:r>
                <w:r>
                  <w:fldChar w:fldCharType="end"/>
                </w:r>
                <w:r>
                  <w:rPr>
                    <w:rFonts w:ascii="Calibri" w:eastAsia="Calibri"/>
                    <w:spacing w:val="10"/>
                    <w:sz w:val="18"/>
                  </w:rPr>
                  <w:t xml:space="preserve"> </w:t>
                </w:r>
                <w:r>
                  <w:rPr>
                    <w:sz w:val="18"/>
                  </w:rPr>
                  <w:t>页</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42AB7" w14:textId="77777777" w:rsidR="00382F71" w:rsidRDefault="00000000">
    <w:pPr>
      <w:pStyle w:val="a3"/>
      <w:spacing w:line="14" w:lineRule="auto"/>
      <w:rPr>
        <w:sz w:val="20"/>
      </w:rPr>
    </w:pPr>
    <w:r>
      <w:pict w14:anchorId="7A29B111">
        <v:shapetype id="_x0000_t202" coordsize="21600,21600" o:spt="202" path="m,l,21600r21600,l21600,xe">
          <v:stroke joinstyle="miter"/>
          <v:path gradientshapeok="t" o:connecttype="rect"/>
        </v:shapetype>
        <v:shape id="_x0000_s1026" type="#_x0000_t202" style="position:absolute;margin-left:278.2pt;margin-top:806.55pt;width:41.15pt;height:11.9pt;z-index:-251658752;mso-position-horizontal-relative:page;mso-position-vertical-relative:page;mso-width-relative:page;mso-height-relative:page" filled="f" stroked="f">
          <v:textbox inset="0,0,0,0">
            <w:txbxContent>
              <w:p w14:paraId="72CD80FB" w14:textId="77777777" w:rsidR="00382F71" w:rsidRDefault="00000000">
                <w:pPr>
                  <w:spacing w:line="225" w:lineRule="exact"/>
                  <w:ind w:left="20"/>
                  <w:rPr>
                    <w:sz w:val="18"/>
                  </w:rPr>
                </w:pPr>
                <w:r>
                  <w:rPr>
                    <w:sz w:val="18"/>
                  </w:rPr>
                  <w:t xml:space="preserve">第 </w:t>
                </w:r>
                <w:r>
                  <w:fldChar w:fldCharType="begin"/>
                </w:r>
                <w:r>
                  <w:rPr>
                    <w:rFonts w:ascii="Calibri" w:eastAsia="Calibri"/>
                    <w:sz w:val="18"/>
                  </w:rPr>
                  <w:instrText xml:space="preserve"> PAGE </w:instrText>
                </w:r>
                <w:r>
                  <w:fldChar w:fldCharType="separate"/>
                </w:r>
                <w:r>
                  <w:t>10</w:t>
                </w:r>
                <w:r>
                  <w:fldChar w:fldCharType="end"/>
                </w:r>
                <w:r>
                  <w:rPr>
                    <w:rFonts w:ascii="Calibri" w:eastAsia="Calibri"/>
                    <w:spacing w:val="8"/>
                    <w:sz w:val="18"/>
                  </w:rPr>
                  <w:t xml:space="preserve"> </w:t>
                </w:r>
                <w:r>
                  <w:rPr>
                    <w:sz w:val="18"/>
                  </w:rPr>
                  <w:t>页</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BA4A1" w14:textId="77777777" w:rsidR="00382F71" w:rsidRDefault="00000000">
    <w:pPr>
      <w:pStyle w:val="a3"/>
      <w:spacing w:line="14" w:lineRule="auto"/>
      <w:rPr>
        <w:sz w:val="12"/>
      </w:rPr>
    </w:pPr>
    <w:r>
      <w:pict w14:anchorId="2C7AD855">
        <v:shapetype id="_x0000_t202" coordsize="21600,21600" o:spt="202" path="m,l,21600r21600,l21600,xe">
          <v:stroke joinstyle="miter"/>
          <v:path gradientshapeok="t" o:connecttype="rect"/>
        </v:shapetype>
        <v:shape id="_x0000_s1027" type="#_x0000_t202" style="position:absolute;margin-left:275.95pt;margin-top:806.55pt;width:45.7pt;height:11.9pt;z-index:-251657728;mso-position-horizontal-relative:page;mso-position-vertical-relative:page;mso-width-relative:page;mso-height-relative:page" filled="f" stroked="f">
          <v:textbox inset="0,0,0,0">
            <w:txbxContent>
              <w:p w14:paraId="57F16FF4" w14:textId="77777777" w:rsidR="00382F71" w:rsidRDefault="00000000">
                <w:pPr>
                  <w:spacing w:line="225" w:lineRule="exact"/>
                  <w:ind w:left="20"/>
                  <w:rPr>
                    <w:sz w:val="18"/>
                  </w:rPr>
                </w:pPr>
                <w:r>
                  <w:rPr>
                    <w:spacing w:val="-1"/>
                    <w:sz w:val="18"/>
                  </w:rPr>
                  <w:t xml:space="preserve">第 </w:t>
                </w:r>
                <w:r>
                  <w:fldChar w:fldCharType="begin"/>
                </w:r>
                <w:r>
                  <w:rPr>
                    <w:rFonts w:ascii="Calibri" w:eastAsia="Calibri"/>
                    <w:sz w:val="18"/>
                  </w:rPr>
                  <w:instrText xml:space="preserve"> PAGE </w:instrText>
                </w:r>
                <w:r>
                  <w:fldChar w:fldCharType="separate"/>
                </w:r>
                <w:r>
                  <w:t>188</w:t>
                </w:r>
                <w:r>
                  <w:fldChar w:fldCharType="end"/>
                </w:r>
                <w:r>
                  <w:rPr>
                    <w:rFonts w:ascii="Calibri" w:eastAsia="Calibri"/>
                    <w:spacing w:val="10"/>
                    <w:sz w:val="18"/>
                  </w:rPr>
                  <w:t xml:space="preserve"> </w:t>
                </w:r>
                <w:r>
                  <w:rPr>
                    <w:sz w:val="18"/>
                  </w:rPr>
                  <w:t>页</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2A2361" w14:textId="77777777" w:rsidR="00382F71" w:rsidRDefault="00382F71">
    <w:pPr>
      <w:pStyle w:val="a3"/>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9CD174" w14:textId="77777777" w:rsidR="00DA2081" w:rsidRDefault="00DA2081">
      <w:r>
        <w:separator/>
      </w:r>
    </w:p>
  </w:footnote>
  <w:footnote w:type="continuationSeparator" w:id="0">
    <w:p w14:paraId="2EE43C4A" w14:textId="77777777" w:rsidR="00DA2081" w:rsidRDefault="00DA20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04E4E29"/>
    <w:multiLevelType w:val="multilevel"/>
    <w:tmpl w:val="804E4E29"/>
    <w:lvl w:ilvl="0">
      <w:start w:val="1"/>
      <w:numFmt w:val="decimal"/>
      <w:lvlText w:val="%1)"/>
      <w:lvlJc w:val="left"/>
      <w:pPr>
        <w:ind w:left="641" w:hanging="17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71"/>
      </w:pPr>
      <w:rPr>
        <w:rFonts w:hint="default"/>
        <w:lang w:val="en-US" w:eastAsia="zh-CN" w:bidi="ar-SA"/>
      </w:rPr>
    </w:lvl>
    <w:lvl w:ilvl="2">
      <w:numFmt w:val="bullet"/>
      <w:lvlText w:val="•"/>
      <w:lvlJc w:val="left"/>
      <w:pPr>
        <w:ind w:left="2541" w:hanging="171"/>
      </w:pPr>
      <w:rPr>
        <w:rFonts w:hint="default"/>
        <w:lang w:val="en-US" w:eastAsia="zh-CN" w:bidi="ar-SA"/>
      </w:rPr>
    </w:lvl>
    <w:lvl w:ilvl="3">
      <w:numFmt w:val="bullet"/>
      <w:lvlText w:val="•"/>
      <w:lvlJc w:val="left"/>
      <w:pPr>
        <w:ind w:left="3491" w:hanging="171"/>
      </w:pPr>
      <w:rPr>
        <w:rFonts w:hint="default"/>
        <w:lang w:val="en-US" w:eastAsia="zh-CN" w:bidi="ar-SA"/>
      </w:rPr>
    </w:lvl>
    <w:lvl w:ilvl="4">
      <w:numFmt w:val="bullet"/>
      <w:lvlText w:val="•"/>
      <w:lvlJc w:val="left"/>
      <w:pPr>
        <w:ind w:left="4442" w:hanging="171"/>
      </w:pPr>
      <w:rPr>
        <w:rFonts w:hint="default"/>
        <w:lang w:val="en-US" w:eastAsia="zh-CN" w:bidi="ar-SA"/>
      </w:rPr>
    </w:lvl>
    <w:lvl w:ilvl="5">
      <w:numFmt w:val="bullet"/>
      <w:lvlText w:val="•"/>
      <w:lvlJc w:val="left"/>
      <w:pPr>
        <w:ind w:left="5393" w:hanging="171"/>
      </w:pPr>
      <w:rPr>
        <w:rFonts w:hint="default"/>
        <w:lang w:val="en-US" w:eastAsia="zh-CN" w:bidi="ar-SA"/>
      </w:rPr>
    </w:lvl>
    <w:lvl w:ilvl="6">
      <w:numFmt w:val="bullet"/>
      <w:lvlText w:val="•"/>
      <w:lvlJc w:val="left"/>
      <w:pPr>
        <w:ind w:left="6343" w:hanging="171"/>
      </w:pPr>
      <w:rPr>
        <w:rFonts w:hint="default"/>
        <w:lang w:val="en-US" w:eastAsia="zh-CN" w:bidi="ar-SA"/>
      </w:rPr>
    </w:lvl>
    <w:lvl w:ilvl="7">
      <w:numFmt w:val="bullet"/>
      <w:lvlText w:val="•"/>
      <w:lvlJc w:val="left"/>
      <w:pPr>
        <w:ind w:left="7294" w:hanging="171"/>
      </w:pPr>
      <w:rPr>
        <w:rFonts w:hint="default"/>
        <w:lang w:val="en-US" w:eastAsia="zh-CN" w:bidi="ar-SA"/>
      </w:rPr>
    </w:lvl>
    <w:lvl w:ilvl="8">
      <w:numFmt w:val="bullet"/>
      <w:lvlText w:val="•"/>
      <w:lvlJc w:val="left"/>
      <w:pPr>
        <w:ind w:left="8244" w:hanging="171"/>
      </w:pPr>
      <w:rPr>
        <w:rFonts w:hint="default"/>
        <w:lang w:val="en-US" w:eastAsia="zh-CN" w:bidi="ar-SA"/>
      </w:rPr>
    </w:lvl>
  </w:abstractNum>
  <w:abstractNum w:abstractNumId="1" w15:restartNumberingAfterBreak="0">
    <w:nsid w:val="813A4B87"/>
    <w:multiLevelType w:val="multilevel"/>
    <w:tmpl w:val="813A4B87"/>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2" w15:restartNumberingAfterBreak="0">
    <w:nsid w:val="825EC3C5"/>
    <w:multiLevelType w:val="multilevel"/>
    <w:tmpl w:val="825EC3C5"/>
    <w:lvl w:ilvl="0">
      <w:start w:val="1"/>
      <w:numFmt w:val="decimal"/>
      <w:lvlText w:val="%1)"/>
      <w:lvlJc w:val="left"/>
      <w:pPr>
        <w:ind w:left="116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2058" w:hanging="276"/>
      </w:pPr>
      <w:rPr>
        <w:rFonts w:hint="default"/>
        <w:lang w:val="en-US" w:eastAsia="zh-CN" w:bidi="ar-SA"/>
      </w:rPr>
    </w:lvl>
    <w:lvl w:ilvl="2">
      <w:numFmt w:val="bullet"/>
      <w:lvlText w:val="•"/>
      <w:lvlJc w:val="left"/>
      <w:pPr>
        <w:ind w:left="2957" w:hanging="276"/>
      </w:pPr>
      <w:rPr>
        <w:rFonts w:hint="default"/>
        <w:lang w:val="en-US" w:eastAsia="zh-CN" w:bidi="ar-SA"/>
      </w:rPr>
    </w:lvl>
    <w:lvl w:ilvl="3">
      <w:numFmt w:val="bullet"/>
      <w:lvlText w:val="•"/>
      <w:lvlJc w:val="left"/>
      <w:pPr>
        <w:ind w:left="3855" w:hanging="276"/>
      </w:pPr>
      <w:rPr>
        <w:rFonts w:hint="default"/>
        <w:lang w:val="en-US" w:eastAsia="zh-CN" w:bidi="ar-SA"/>
      </w:rPr>
    </w:lvl>
    <w:lvl w:ilvl="4">
      <w:numFmt w:val="bullet"/>
      <w:lvlText w:val="•"/>
      <w:lvlJc w:val="left"/>
      <w:pPr>
        <w:ind w:left="4754" w:hanging="276"/>
      </w:pPr>
      <w:rPr>
        <w:rFonts w:hint="default"/>
        <w:lang w:val="en-US" w:eastAsia="zh-CN" w:bidi="ar-SA"/>
      </w:rPr>
    </w:lvl>
    <w:lvl w:ilvl="5">
      <w:numFmt w:val="bullet"/>
      <w:lvlText w:val="•"/>
      <w:lvlJc w:val="left"/>
      <w:pPr>
        <w:ind w:left="5653" w:hanging="276"/>
      </w:pPr>
      <w:rPr>
        <w:rFonts w:hint="default"/>
        <w:lang w:val="en-US" w:eastAsia="zh-CN" w:bidi="ar-SA"/>
      </w:rPr>
    </w:lvl>
    <w:lvl w:ilvl="6">
      <w:numFmt w:val="bullet"/>
      <w:lvlText w:val="•"/>
      <w:lvlJc w:val="left"/>
      <w:pPr>
        <w:ind w:left="6551" w:hanging="276"/>
      </w:pPr>
      <w:rPr>
        <w:rFonts w:hint="default"/>
        <w:lang w:val="en-US" w:eastAsia="zh-CN" w:bidi="ar-SA"/>
      </w:rPr>
    </w:lvl>
    <w:lvl w:ilvl="7">
      <w:numFmt w:val="bullet"/>
      <w:lvlText w:val="•"/>
      <w:lvlJc w:val="left"/>
      <w:pPr>
        <w:ind w:left="7450" w:hanging="276"/>
      </w:pPr>
      <w:rPr>
        <w:rFonts w:hint="default"/>
        <w:lang w:val="en-US" w:eastAsia="zh-CN" w:bidi="ar-SA"/>
      </w:rPr>
    </w:lvl>
    <w:lvl w:ilvl="8">
      <w:numFmt w:val="bullet"/>
      <w:lvlText w:val="•"/>
      <w:lvlJc w:val="left"/>
      <w:pPr>
        <w:ind w:left="8348" w:hanging="276"/>
      </w:pPr>
      <w:rPr>
        <w:rFonts w:hint="default"/>
        <w:lang w:val="en-US" w:eastAsia="zh-CN" w:bidi="ar-SA"/>
      </w:rPr>
    </w:lvl>
  </w:abstractNum>
  <w:abstractNum w:abstractNumId="3" w15:restartNumberingAfterBreak="0">
    <w:nsid w:val="845B5372"/>
    <w:multiLevelType w:val="multilevel"/>
    <w:tmpl w:val="845B5372"/>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4" w15:restartNumberingAfterBreak="0">
    <w:nsid w:val="8461FADE"/>
    <w:multiLevelType w:val="multilevel"/>
    <w:tmpl w:val="8461FADE"/>
    <w:lvl w:ilvl="0">
      <w:start w:val="1"/>
      <w:numFmt w:val="decimal"/>
      <w:lvlText w:val="%1)"/>
      <w:lvlJc w:val="left"/>
      <w:pPr>
        <w:ind w:left="471"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276"/>
      </w:pPr>
      <w:rPr>
        <w:rFonts w:hint="default"/>
        <w:lang w:val="en-US" w:eastAsia="zh-CN" w:bidi="ar-SA"/>
      </w:rPr>
    </w:lvl>
    <w:lvl w:ilvl="2">
      <w:numFmt w:val="bullet"/>
      <w:lvlText w:val="•"/>
      <w:lvlJc w:val="left"/>
      <w:pPr>
        <w:ind w:left="2413" w:hanging="276"/>
      </w:pPr>
      <w:rPr>
        <w:rFonts w:hint="default"/>
        <w:lang w:val="en-US" w:eastAsia="zh-CN" w:bidi="ar-SA"/>
      </w:rPr>
    </w:lvl>
    <w:lvl w:ilvl="3">
      <w:numFmt w:val="bullet"/>
      <w:lvlText w:val="•"/>
      <w:lvlJc w:val="left"/>
      <w:pPr>
        <w:ind w:left="3379" w:hanging="276"/>
      </w:pPr>
      <w:rPr>
        <w:rFonts w:hint="default"/>
        <w:lang w:val="en-US" w:eastAsia="zh-CN" w:bidi="ar-SA"/>
      </w:rPr>
    </w:lvl>
    <w:lvl w:ilvl="4">
      <w:numFmt w:val="bullet"/>
      <w:lvlText w:val="•"/>
      <w:lvlJc w:val="left"/>
      <w:pPr>
        <w:ind w:left="4346" w:hanging="276"/>
      </w:pPr>
      <w:rPr>
        <w:rFonts w:hint="default"/>
        <w:lang w:val="en-US" w:eastAsia="zh-CN" w:bidi="ar-SA"/>
      </w:rPr>
    </w:lvl>
    <w:lvl w:ilvl="5">
      <w:numFmt w:val="bullet"/>
      <w:lvlText w:val="•"/>
      <w:lvlJc w:val="left"/>
      <w:pPr>
        <w:ind w:left="5313" w:hanging="276"/>
      </w:pPr>
      <w:rPr>
        <w:rFonts w:hint="default"/>
        <w:lang w:val="en-US" w:eastAsia="zh-CN" w:bidi="ar-SA"/>
      </w:rPr>
    </w:lvl>
    <w:lvl w:ilvl="6">
      <w:numFmt w:val="bullet"/>
      <w:lvlText w:val="•"/>
      <w:lvlJc w:val="left"/>
      <w:pPr>
        <w:ind w:left="6279" w:hanging="276"/>
      </w:pPr>
      <w:rPr>
        <w:rFonts w:hint="default"/>
        <w:lang w:val="en-US" w:eastAsia="zh-CN" w:bidi="ar-SA"/>
      </w:rPr>
    </w:lvl>
    <w:lvl w:ilvl="7">
      <w:numFmt w:val="bullet"/>
      <w:lvlText w:val="•"/>
      <w:lvlJc w:val="left"/>
      <w:pPr>
        <w:ind w:left="7246" w:hanging="276"/>
      </w:pPr>
      <w:rPr>
        <w:rFonts w:hint="default"/>
        <w:lang w:val="en-US" w:eastAsia="zh-CN" w:bidi="ar-SA"/>
      </w:rPr>
    </w:lvl>
    <w:lvl w:ilvl="8">
      <w:numFmt w:val="bullet"/>
      <w:lvlText w:val="•"/>
      <w:lvlJc w:val="left"/>
      <w:pPr>
        <w:ind w:left="8212" w:hanging="276"/>
      </w:pPr>
      <w:rPr>
        <w:rFonts w:hint="default"/>
        <w:lang w:val="en-US" w:eastAsia="zh-CN" w:bidi="ar-SA"/>
      </w:rPr>
    </w:lvl>
  </w:abstractNum>
  <w:abstractNum w:abstractNumId="5" w15:restartNumberingAfterBreak="0">
    <w:nsid w:val="84994F45"/>
    <w:multiLevelType w:val="multilevel"/>
    <w:tmpl w:val="84994F45"/>
    <w:lvl w:ilvl="0">
      <w:start w:val="1"/>
      <w:numFmt w:val="decimal"/>
      <w:lvlText w:val="（%1）"/>
      <w:lvlJc w:val="left"/>
      <w:pPr>
        <w:ind w:left="141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292" w:hanging="527"/>
      </w:pPr>
      <w:rPr>
        <w:rFonts w:hint="default"/>
        <w:lang w:val="en-US" w:eastAsia="zh-CN" w:bidi="ar-SA"/>
      </w:rPr>
    </w:lvl>
    <w:lvl w:ilvl="2">
      <w:numFmt w:val="bullet"/>
      <w:lvlText w:val="•"/>
      <w:lvlJc w:val="left"/>
      <w:pPr>
        <w:ind w:left="3165" w:hanging="527"/>
      </w:pPr>
      <w:rPr>
        <w:rFonts w:hint="default"/>
        <w:lang w:val="en-US" w:eastAsia="zh-CN" w:bidi="ar-SA"/>
      </w:rPr>
    </w:lvl>
    <w:lvl w:ilvl="3">
      <w:numFmt w:val="bullet"/>
      <w:lvlText w:val="•"/>
      <w:lvlJc w:val="left"/>
      <w:pPr>
        <w:ind w:left="4037" w:hanging="527"/>
      </w:pPr>
      <w:rPr>
        <w:rFonts w:hint="default"/>
        <w:lang w:val="en-US" w:eastAsia="zh-CN" w:bidi="ar-SA"/>
      </w:rPr>
    </w:lvl>
    <w:lvl w:ilvl="4">
      <w:numFmt w:val="bullet"/>
      <w:lvlText w:val="•"/>
      <w:lvlJc w:val="left"/>
      <w:pPr>
        <w:ind w:left="4910" w:hanging="527"/>
      </w:pPr>
      <w:rPr>
        <w:rFonts w:hint="default"/>
        <w:lang w:val="en-US" w:eastAsia="zh-CN" w:bidi="ar-SA"/>
      </w:rPr>
    </w:lvl>
    <w:lvl w:ilvl="5">
      <w:numFmt w:val="bullet"/>
      <w:lvlText w:val="•"/>
      <w:lvlJc w:val="left"/>
      <w:pPr>
        <w:ind w:left="5783" w:hanging="527"/>
      </w:pPr>
      <w:rPr>
        <w:rFonts w:hint="default"/>
        <w:lang w:val="en-US" w:eastAsia="zh-CN" w:bidi="ar-SA"/>
      </w:rPr>
    </w:lvl>
    <w:lvl w:ilvl="6">
      <w:numFmt w:val="bullet"/>
      <w:lvlText w:val="•"/>
      <w:lvlJc w:val="left"/>
      <w:pPr>
        <w:ind w:left="6655" w:hanging="527"/>
      </w:pPr>
      <w:rPr>
        <w:rFonts w:hint="default"/>
        <w:lang w:val="en-US" w:eastAsia="zh-CN" w:bidi="ar-SA"/>
      </w:rPr>
    </w:lvl>
    <w:lvl w:ilvl="7">
      <w:numFmt w:val="bullet"/>
      <w:lvlText w:val="•"/>
      <w:lvlJc w:val="left"/>
      <w:pPr>
        <w:ind w:left="7528" w:hanging="527"/>
      </w:pPr>
      <w:rPr>
        <w:rFonts w:hint="default"/>
        <w:lang w:val="en-US" w:eastAsia="zh-CN" w:bidi="ar-SA"/>
      </w:rPr>
    </w:lvl>
    <w:lvl w:ilvl="8">
      <w:numFmt w:val="bullet"/>
      <w:lvlText w:val="•"/>
      <w:lvlJc w:val="left"/>
      <w:pPr>
        <w:ind w:left="8400" w:hanging="527"/>
      </w:pPr>
      <w:rPr>
        <w:rFonts w:hint="default"/>
        <w:lang w:val="en-US" w:eastAsia="zh-CN" w:bidi="ar-SA"/>
      </w:rPr>
    </w:lvl>
  </w:abstractNum>
  <w:abstractNum w:abstractNumId="6" w15:restartNumberingAfterBreak="0">
    <w:nsid w:val="87B75F0A"/>
    <w:multiLevelType w:val="multilevel"/>
    <w:tmpl w:val="87B75F0A"/>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7" w15:restartNumberingAfterBreak="0">
    <w:nsid w:val="883B3669"/>
    <w:multiLevelType w:val="multilevel"/>
    <w:tmpl w:val="883B3669"/>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8" w15:restartNumberingAfterBreak="0">
    <w:nsid w:val="891523D9"/>
    <w:multiLevelType w:val="multilevel"/>
    <w:tmpl w:val="891523D9"/>
    <w:lvl w:ilvl="0">
      <w:start w:val="1"/>
      <w:numFmt w:val="decimal"/>
      <w:lvlText w:val="%1."/>
      <w:lvlJc w:val="left"/>
      <w:pPr>
        <w:ind w:left="714" w:hanging="244"/>
        <w:jc w:val="left"/>
      </w:pPr>
      <w:rPr>
        <w:rFonts w:ascii="宋体" w:eastAsia="宋体" w:hAnsi="宋体" w:cs="宋体" w:hint="default"/>
        <w:spacing w:val="0"/>
        <w:w w:val="100"/>
        <w:sz w:val="22"/>
        <w:szCs w:val="22"/>
        <w:lang w:val="en-US" w:eastAsia="zh-CN" w:bidi="ar-SA"/>
      </w:rPr>
    </w:lvl>
    <w:lvl w:ilvl="1">
      <w:numFmt w:val="bullet"/>
      <w:lvlText w:val="•"/>
      <w:lvlJc w:val="left"/>
      <w:pPr>
        <w:ind w:left="1662" w:hanging="244"/>
      </w:pPr>
      <w:rPr>
        <w:rFonts w:hint="default"/>
        <w:lang w:val="en-US" w:eastAsia="zh-CN" w:bidi="ar-SA"/>
      </w:rPr>
    </w:lvl>
    <w:lvl w:ilvl="2">
      <w:numFmt w:val="bullet"/>
      <w:lvlText w:val="•"/>
      <w:lvlJc w:val="left"/>
      <w:pPr>
        <w:ind w:left="2605" w:hanging="244"/>
      </w:pPr>
      <w:rPr>
        <w:rFonts w:hint="default"/>
        <w:lang w:val="en-US" w:eastAsia="zh-CN" w:bidi="ar-SA"/>
      </w:rPr>
    </w:lvl>
    <w:lvl w:ilvl="3">
      <w:numFmt w:val="bullet"/>
      <w:lvlText w:val="•"/>
      <w:lvlJc w:val="left"/>
      <w:pPr>
        <w:ind w:left="3547" w:hanging="244"/>
      </w:pPr>
      <w:rPr>
        <w:rFonts w:hint="default"/>
        <w:lang w:val="en-US" w:eastAsia="zh-CN" w:bidi="ar-SA"/>
      </w:rPr>
    </w:lvl>
    <w:lvl w:ilvl="4">
      <w:numFmt w:val="bullet"/>
      <w:lvlText w:val="•"/>
      <w:lvlJc w:val="left"/>
      <w:pPr>
        <w:ind w:left="4490" w:hanging="244"/>
      </w:pPr>
      <w:rPr>
        <w:rFonts w:hint="default"/>
        <w:lang w:val="en-US" w:eastAsia="zh-CN" w:bidi="ar-SA"/>
      </w:rPr>
    </w:lvl>
    <w:lvl w:ilvl="5">
      <w:numFmt w:val="bullet"/>
      <w:lvlText w:val="•"/>
      <w:lvlJc w:val="left"/>
      <w:pPr>
        <w:ind w:left="5433" w:hanging="244"/>
      </w:pPr>
      <w:rPr>
        <w:rFonts w:hint="default"/>
        <w:lang w:val="en-US" w:eastAsia="zh-CN" w:bidi="ar-SA"/>
      </w:rPr>
    </w:lvl>
    <w:lvl w:ilvl="6">
      <w:numFmt w:val="bullet"/>
      <w:lvlText w:val="•"/>
      <w:lvlJc w:val="left"/>
      <w:pPr>
        <w:ind w:left="6375" w:hanging="244"/>
      </w:pPr>
      <w:rPr>
        <w:rFonts w:hint="default"/>
        <w:lang w:val="en-US" w:eastAsia="zh-CN" w:bidi="ar-SA"/>
      </w:rPr>
    </w:lvl>
    <w:lvl w:ilvl="7">
      <w:numFmt w:val="bullet"/>
      <w:lvlText w:val="•"/>
      <w:lvlJc w:val="left"/>
      <w:pPr>
        <w:ind w:left="7318" w:hanging="244"/>
      </w:pPr>
      <w:rPr>
        <w:rFonts w:hint="default"/>
        <w:lang w:val="en-US" w:eastAsia="zh-CN" w:bidi="ar-SA"/>
      </w:rPr>
    </w:lvl>
    <w:lvl w:ilvl="8">
      <w:numFmt w:val="bullet"/>
      <w:lvlText w:val="•"/>
      <w:lvlJc w:val="left"/>
      <w:pPr>
        <w:ind w:left="8260" w:hanging="244"/>
      </w:pPr>
      <w:rPr>
        <w:rFonts w:hint="default"/>
        <w:lang w:val="en-US" w:eastAsia="zh-CN" w:bidi="ar-SA"/>
      </w:rPr>
    </w:lvl>
  </w:abstractNum>
  <w:abstractNum w:abstractNumId="9" w15:restartNumberingAfterBreak="0">
    <w:nsid w:val="8CAEB125"/>
    <w:multiLevelType w:val="multilevel"/>
    <w:tmpl w:val="8CAEB125"/>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0" w15:restartNumberingAfterBreak="0">
    <w:nsid w:val="9017BA21"/>
    <w:multiLevelType w:val="multilevel"/>
    <w:tmpl w:val="9017BA21"/>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11" w15:restartNumberingAfterBreak="0">
    <w:nsid w:val="90D96B34"/>
    <w:multiLevelType w:val="multilevel"/>
    <w:tmpl w:val="90D96B34"/>
    <w:lvl w:ilvl="0">
      <w:start w:val="15"/>
      <w:numFmt w:val="decimal"/>
      <w:lvlText w:val="%1"/>
      <w:lvlJc w:val="left"/>
      <w:pPr>
        <w:ind w:left="1191" w:hanging="720"/>
        <w:jc w:val="left"/>
      </w:pPr>
      <w:rPr>
        <w:rFonts w:hint="default"/>
        <w:lang w:val="en-US" w:eastAsia="zh-CN" w:bidi="ar-SA"/>
      </w:rPr>
    </w:lvl>
    <w:lvl w:ilvl="1">
      <w:start w:val="1"/>
      <w:numFmt w:val="decimal"/>
      <w:lvlText w:val="%1.%2"/>
      <w:lvlJc w:val="left"/>
      <w:pPr>
        <w:ind w:left="1191" w:hanging="720"/>
        <w:jc w:val="left"/>
      </w:pPr>
      <w:rPr>
        <w:rFonts w:hint="default"/>
        <w:lang w:val="en-US" w:eastAsia="zh-CN" w:bidi="ar-SA"/>
      </w:rPr>
    </w:lvl>
    <w:lvl w:ilvl="2">
      <w:start w:val="6"/>
      <w:numFmt w:val="decimal"/>
      <w:lvlText w:val="%1.%2.%3"/>
      <w:lvlJc w:val="left"/>
      <w:pPr>
        <w:ind w:left="1191" w:hanging="720"/>
        <w:jc w:val="left"/>
      </w:pPr>
      <w:rPr>
        <w:rFonts w:ascii="Calibri" w:eastAsia="Calibri" w:hAnsi="Calibri" w:cs="Calibri" w:hint="default"/>
        <w:b/>
        <w:bCs/>
        <w:color w:val="4AACC5"/>
        <w:spacing w:val="-1"/>
        <w:w w:val="100"/>
        <w:sz w:val="26"/>
        <w:szCs w:val="26"/>
        <w:lang w:val="en-US" w:eastAsia="zh-CN" w:bidi="ar-SA"/>
      </w:rPr>
    </w:lvl>
    <w:lvl w:ilvl="3">
      <w:numFmt w:val="bullet"/>
      <w:lvlText w:val="•"/>
      <w:lvlJc w:val="left"/>
      <w:pPr>
        <w:ind w:left="3883" w:hanging="720"/>
      </w:pPr>
      <w:rPr>
        <w:rFonts w:hint="default"/>
        <w:lang w:val="en-US" w:eastAsia="zh-CN" w:bidi="ar-SA"/>
      </w:rPr>
    </w:lvl>
    <w:lvl w:ilvl="4">
      <w:numFmt w:val="bullet"/>
      <w:lvlText w:val="•"/>
      <w:lvlJc w:val="left"/>
      <w:pPr>
        <w:ind w:left="4778" w:hanging="720"/>
      </w:pPr>
      <w:rPr>
        <w:rFonts w:hint="default"/>
        <w:lang w:val="en-US" w:eastAsia="zh-CN" w:bidi="ar-SA"/>
      </w:rPr>
    </w:lvl>
    <w:lvl w:ilvl="5">
      <w:numFmt w:val="bullet"/>
      <w:lvlText w:val="•"/>
      <w:lvlJc w:val="left"/>
      <w:pPr>
        <w:ind w:left="5673" w:hanging="720"/>
      </w:pPr>
      <w:rPr>
        <w:rFonts w:hint="default"/>
        <w:lang w:val="en-US" w:eastAsia="zh-CN" w:bidi="ar-SA"/>
      </w:rPr>
    </w:lvl>
    <w:lvl w:ilvl="6">
      <w:numFmt w:val="bullet"/>
      <w:lvlText w:val="•"/>
      <w:lvlJc w:val="left"/>
      <w:pPr>
        <w:ind w:left="6567" w:hanging="720"/>
      </w:pPr>
      <w:rPr>
        <w:rFonts w:hint="default"/>
        <w:lang w:val="en-US" w:eastAsia="zh-CN" w:bidi="ar-SA"/>
      </w:rPr>
    </w:lvl>
    <w:lvl w:ilvl="7">
      <w:numFmt w:val="bullet"/>
      <w:lvlText w:val="•"/>
      <w:lvlJc w:val="left"/>
      <w:pPr>
        <w:ind w:left="7462" w:hanging="720"/>
      </w:pPr>
      <w:rPr>
        <w:rFonts w:hint="default"/>
        <w:lang w:val="en-US" w:eastAsia="zh-CN" w:bidi="ar-SA"/>
      </w:rPr>
    </w:lvl>
    <w:lvl w:ilvl="8">
      <w:numFmt w:val="bullet"/>
      <w:lvlText w:val="•"/>
      <w:lvlJc w:val="left"/>
      <w:pPr>
        <w:ind w:left="8356" w:hanging="720"/>
      </w:pPr>
      <w:rPr>
        <w:rFonts w:hint="default"/>
        <w:lang w:val="en-US" w:eastAsia="zh-CN" w:bidi="ar-SA"/>
      </w:rPr>
    </w:lvl>
  </w:abstractNum>
  <w:abstractNum w:abstractNumId="12" w15:restartNumberingAfterBreak="0">
    <w:nsid w:val="91995D4F"/>
    <w:multiLevelType w:val="multilevel"/>
    <w:tmpl w:val="91995D4F"/>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3" w15:restartNumberingAfterBreak="0">
    <w:nsid w:val="91B69C97"/>
    <w:multiLevelType w:val="multilevel"/>
    <w:tmpl w:val="91B69C97"/>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4" w15:restartNumberingAfterBreak="0">
    <w:nsid w:val="9239341B"/>
    <w:multiLevelType w:val="multilevel"/>
    <w:tmpl w:val="9239341B"/>
    <w:lvl w:ilvl="0">
      <w:start w:val="8"/>
      <w:numFmt w:val="decimal"/>
      <w:lvlText w:val="%1"/>
      <w:lvlJc w:val="left"/>
      <w:pPr>
        <w:ind w:left="1841" w:hanging="531"/>
        <w:jc w:val="left"/>
      </w:pPr>
      <w:rPr>
        <w:rFonts w:hint="default"/>
        <w:lang w:val="en-US" w:eastAsia="zh-CN" w:bidi="ar-SA"/>
      </w:rPr>
    </w:lvl>
    <w:lvl w:ilvl="1">
      <w:start w:val="5"/>
      <w:numFmt w:val="decimal"/>
      <w:lvlText w:val="%1.%2"/>
      <w:lvlJc w:val="left"/>
      <w:pPr>
        <w:ind w:left="1841" w:hanging="531"/>
        <w:jc w:val="left"/>
      </w:pPr>
      <w:rPr>
        <w:rFonts w:hint="default"/>
        <w:lang w:val="en-US" w:eastAsia="zh-CN" w:bidi="ar-SA"/>
      </w:rPr>
    </w:lvl>
    <w:lvl w:ilvl="2">
      <w:start w:val="1"/>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4331" w:hanging="531"/>
      </w:pPr>
      <w:rPr>
        <w:rFonts w:hint="default"/>
        <w:lang w:val="en-US" w:eastAsia="zh-CN" w:bidi="ar-SA"/>
      </w:rPr>
    </w:lvl>
    <w:lvl w:ilvl="4">
      <w:numFmt w:val="bullet"/>
      <w:lvlText w:val="•"/>
      <w:lvlJc w:val="left"/>
      <w:pPr>
        <w:ind w:left="5162" w:hanging="531"/>
      </w:pPr>
      <w:rPr>
        <w:rFonts w:hint="default"/>
        <w:lang w:val="en-US" w:eastAsia="zh-CN" w:bidi="ar-SA"/>
      </w:rPr>
    </w:lvl>
    <w:lvl w:ilvl="5">
      <w:numFmt w:val="bullet"/>
      <w:lvlText w:val="•"/>
      <w:lvlJc w:val="left"/>
      <w:pPr>
        <w:ind w:left="5993" w:hanging="531"/>
      </w:pPr>
      <w:rPr>
        <w:rFonts w:hint="default"/>
        <w:lang w:val="en-US" w:eastAsia="zh-CN" w:bidi="ar-SA"/>
      </w:rPr>
    </w:lvl>
    <w:lvl w:ilvl="6">
      <w:numFmt w:val="bullet"/>
      <w:lvlText w:val="•"/>
      <w:lvlJc w:val="left"/>
      <w:pPr>
        <w:ind w:left="6823" w:hanging="531"/>
      </w:pPr>
      <w:rPr>
        <w:rFonts w:hint="default"/>
        <w:lang w:val="en-US" w:eastAsia="zh-CN" w:bidi="ar-SA"/>
      </w:rPr>
    </w:lvl>
    <w:lvl w:ilvl="7">
      <w:numFmt w:val="bullet"/>
      <w:lvlText w:val="•"/>
      <w:lvlJc w:val="left"/>
      <w:pPr>
        <w:ind w:left="7654" w:hanging="531"/>
      </w:pPr>
      <w:rPr>
        <w:rFonts w:hint="default"/>
        <w:lang w:val="en-US" w:eastAsia="zh-CN" w:bidi="ar-SA"/>
      </w:rPr>
    </w:lvl>
    <w:lvl w:ilvl="8">
      <w:numFmt w:val="bullet"/>
      <w:lvlText w:val="•"/>
      <w:lvlJc w:val="left"/>
      <w:pPr>
        <w:ind w:left="8484" w:hanging="531"/>
      </w:pPr>
      <w:rPr>
        <w:rFonts w:hint="default"/>
        <w:lang w:val="en-US" w:eastAsia="zh-CN" w:bidi="ar-SA"/>
      </w:rPr>
    </w:lvl>
  </w:abstractNum>
  <w:abstractNum w:abstractNumId="15" w15:restartNumberingAfterBreak="0">
    <w:nsid w:val="9288B902"/>
    <w:multiLevelType w:val="multilevel"/>
    <w:tmpl w:val="9288B902"/>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6" w15:restartNumberingAfterBreak="0">
    <w:nsid w:val="92C4F22A"/>
    <w:multiLevelType w:val="multilevel"/>
    <w:tmpl w:val="92C4F22A"/>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7" w15:restartNumberingAfterBreak="0">
    <w:nsid w:val="930EE254"/>
    <w:multiLevelType w:val="multilevel"/>
    <w:tmpl w:val="930EE254"/>
    <w:lvl w:ilvl="0">
      <w:start w:val="1"/>
      <w:numFmt w:val="decimal"/>
      <w:lvlText w:val="（%1）"/>
      <w:lvlJc w:val="left"/>
      <w:pPr>
        <w:ind w:left="471"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1446" w:hanging="632"/>
      </w:pPr>
      <w:rPr>
        <w:rFonts w:hint="default"/>
        <w:lang w:val="en-US" w:eastAsia="zh-CN" w:bidi="ar-SA"/>
      </w:rPr>
    </w:lvl>
    <w:lvl w:ilvl="2">
      <w:numFmt w:val="bullet"/>
      <w:lvlText w:val="•"/>
      <w:lvlJc w:val="left"/>
      <w:pPr>
        <w:ind w:left="2413" w:hanging="632"/>
      </w:pPr>
      <w:rPr>
        <w:rFonts w:hint="default"/>
        <w:lang w:val="en-US" w:eastAsia="zh-CN" w:bidi="ar-SA"/>
      </w:rPr>
    </w:lvl>
    <w:lvl w:ilvl="3">
      <w:numFmt w:val="bullet"/>
      <w:lvlText w:val="•"/>
      <w:lvlJc w:val="left"/>
      <w:pPr>
        <w:ind w:left="3379" w:hanging="632"/>
      </w:pPr>
      <w:rPr>
        <w:rFonts w:hint="default"/>
        <w:lang w:val="en-US" w:eastAsia="zh-CN" w:bidi="ar-SA"/>
      </w:rPr>
    </w:lvl>
    <w:lvl w:ilvl="4">
      <w:numFmt w:val="bullet"/>
      <w:lvlText w:val="•"/>
      <w:lvlJc w:val="left"/>
      <w:pPr>
        <w:ind w:left="4346" w:hanging="632"/>
      </w:pPr>
      <w:rPr>
        <w:rFonts w:hint="default"/>
        <w:lang w:val="en-US" w:eastAsia="zh-CN" w:bidi="ar-SA"/>
      </w:rPr>
    </w:lvl>
    <w:lvl w:ilvl="5">
      <w:numFmt w:val="bullet"/>
      <w:lvlText w:val="•"/>
      <w:lvlJc w:val="left"/>
      <w:pPr>
        <w:ind w:left="5313" w:hanging="632"/>
      </w:pPr>
      <w:rPr>
        <w:rFonts w:hint="default"/>
        <w:lang w:val="en-US" w:eastAsia="zh-CN" w:bidi="ar-SA"/>
      </w:rPr>
    </w:lvl>
    <w:lvl w:ilvl="6">
      <w:numFmt w:val="bullet"/>
      <w:lvlText w:val="•"/>
      <w:lvlJc w:val="left"/>
      <w:pPr>
        <w:ind w:left="6279" w:hanging="632"/>
      </w:pPr>
      <w:rPr>
        <w:rFonts w:hint="default"/>
        <w:lang w:val="en-US" w:eastAsia="zh-CN" w:bidi="ar-SA"/>
      </w:rPr>
    </w:lvl>
    <w:lvl w:ilvl="7">
      <w:numFmt w:val="bullet"/>
      <w:lvlText w:val="•"/>
      <w:lvlJc w:val="left"/>
      <w:pPr>
        <w:ind w:left="7246" w:hanging="632"/>
      </w:pPr>
      <w:rPr>
        <w:rFonts w:hint="default"/>
        <w:lang w:val="en-US" w:eastAsia="zh-CN" w:bidi="ar-SA"/>
      </w:rPr>
    </w:lvl>
    <w:lvl w:ilvl="8">
      <w:numFmt w:val="bullet"/>
      <w:lvlText w:val="•"/>
      <w:lvlJc w:val="left"/>
      <w:pPr>
        <w:ind w:left="8212" w:hanging="632"/>
      </w:pPr>
      <w:rPr>
        <w:rFonts w:hint="default"/>
        <w:lang w:val="en-US" w:eastAsia="zh-CN" w:bidi="ar-SA"/>
      </w:rPr>
    </w:lvl>
  </w:abstractNum>
  <w:abstractNum w:abstractNumId="18" w15:restartNumberingAfterBreak="0">
    <w:nsid w:val="9377BC45"/>
    <w:multiLevelType w:val="multilevel"/>
    <w:tmpl w:val="9377BC45"/>
    <w:lvl w:ilvl="0">
      <w:start w:val="1"/>
      <w:numFmt w:val="decimal"/>
      <w:lvlText w:val="%1)"/>
      <w:lvlJc w:val="left"/>
      <w:pPr>
        <w:ind w:left="471"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276"/>
      </w:pPr>
      <w:rPr>
        <w:rFonts w:hint="default"/>
        <w:lang w:val="en-US" w:eastAsia="zh-CN" w:bidi="ar-SA"/>
      </w:rPr>
    </w:lvl>
    <w:lvl w:ilvl="2">
      <w:numFmt w:val="bullet"/>
      <w:lvlText w:val="•"/>
      <w:lvlJc w:val="left"/>
      <w:pPr>
        <w:ind w:left="2413" w:hanging="276"/>
      </w:pPr>
      <w:rPr>
        <w:rFonts w:hint="default"/>
        <w:lang w:val="en-US" w:eastAsia="zh-CN" w:bidi="ar-SA"/>
      </w:rPr>
    </w:lvl>
    <w:lvl w:ilvl="3">
      <w:numFmt w:val="bullet"/>
      <w:lvlText w:val="•"/>
      <w:lvlJc w:val="left"/>
      <w:pPr>
        <w:ind w:left="3379" w:hanging="276"/>
      </w:pPr>
      <w:rPr>
        <w:rFonts w:hint="default"/>
        <w:lang w:val="en-US" w:eastAsia="zh-CN" w:bidi="ar-SA"/>
      </w:rPr>
    </w:lvl>
    <w:lvl w:ilvl="4">
      <w:numFmt w:val="bullet"/>
      <w:lvlText w:val="•"/>
      <w:lvlJc w:val="left"/>
      <w:pPr>
        <w:ind w:left="4346" w:hanging="276"/>
      </w:pPr>
      <w:rPr>
        <w:rFonts w:hint="default"/>
        <w:lang w:val="en-US" w:eastAsia="zh-CN" w:bidi="ar-SA"/>
      </w:rPr>
    </w:lvl>
    <w:lvl w:ilvl="5">
      <w:numFmt w:val="bullet"/>
      <w:lvlText w:val="•"/>
      <w:lvlJc w:val="left"/>
      <w:pPr>
        <w:ind w:left="5313" w:hanging="276"/>
      </w:pPr>
      <w:rPr>
        <w:rFonts w:hint="default"/>
        <w:lang w:val="en-US" w:eastAsia="zh-CN" w:bidi="ar-SA"/>
      </w:rPr>
    </w:lvl>
    <w:lvl w:ilvl="6">
      <w:numFmt w:val="bullet"/>
      <w:lvlText w:val="•"/>
      <w:lvlJc w:val="left"/>
      <w:pPr>
        <w:ind w:left="6279" w:hanging="276"/>
      </w:pPr>
      <w:rPr>
        <w:rFonts w:hint="default"/>
        <w:lang w:val="en-US" w:eastAsia="zh-CN" w:bidi="ar-SA"/>
      </w:rPr>
    </w:lvl>
    <w:lvl w:ilvl="7">
      <w:numFmt w:val="bullet"/>
      <w:lvlText w:val="•"/>
      <w:lvlJc w:val="left"/>
      <w:pPr>
        <w:ind w:left="7246" w:hanging="276"/>
      </w:pPr>
      <w:rPr>
        <w:rFonts w:hint="default"/>
        <w:lang w:val="en-US" w:eastAsia="zh-CN" w:bidi="ar-SA"/>
      </w:rPr>
    </w:lvl>
    <w:lvl w:ilvl="8">
      <w:numFmt w:val="bullet"/>
      <w:lvlText w:val="•"/>
      <w:lvlJc w:val="left"/>
      <w:pPr>
        <w:ind w:left="8212" w:hanging="276"/>
      </w:pPr>
      <w:rPr>
        <w:rFonts w:hint="default"/>
        <w:lang w:val="en-US" w:eastAsia="zh-CN" w:bidi="ar-SA"/>
      </w:rPr>
    </w:lvl>
  </w:abstractNum>
  <w:abstractNum w:abstractNumId="19" w15:restartNumberingAfterBreak="0">
    <w:nsid w:val="941D12A9"/>
    <w:multiLevelType w:val="multilevel"/>
    <w:tmpl w:val="941D12A9"/>
    <w:lvl w:ilvl="0">
      <w:start w:val="1"/>
      <w:numFmt w:val="decimal"/>
      <w:lvlText w:val="%1）"/>
      <w:lvlJc w:val="left"/>
      <w:pPr>
        <w:ind w:left="735" w:hanging="322"/>
        <w:jc w:val="left"/>
      </w:pPr>
      <w:rPr>
        <w:rFonts w:hint="default"/>
        <w:spacing w:val="8"/>
        <w:w w:val="99"/>
        <w:lang w:val="en-US" w:eastAsia="zh-CN" w:bidi="ar-SA"/>
      </w:rPr>
    </w:lvl>
    <w:lvl w:ilvl="1">
      <w:numFmt w:val="bullet"/>
      <w:lvlText w:val="•"/>
      <w:lvlJc w:val="left"/>
      <w:pPr>
        <w:ind w:left="1680" w:hanging="322"/>
      </w:pPr>
      <w:rPr>
        <w:rFonts w:hint="default"/>
        <w:lang w:val="en-US" w:eastAsia="zh-CN" w:bidi="ar-SA"/>
      </w:rPr>
    </w:lvl>
    <w:lvl w:ilvl="2">
      <w:numFmt w:val="bullet"/>
      <w:lvlText w:val="•"/>
      <w:lvlJc w:val="left"/>
      <w:pPr>
        <w:ind w:left="2621" w:hanging="322"/>
      </w:pPr>
      <w:rPr>
        <w:rFonts w:hint="default"/>
        <w:lang w:val="en-US" w:eastAsia="zh-CN" w:bidi="ar-SA"/>
      </w:rPr>
    </w:lvl>
    <w:lvl w:ilvl="3">
      <w:numFmt w:val="bullet"/>
      <w:lvlText w:val="•"/>
      <w:lvlJc w:val="left"/>
      <w:pPr>
        <w:ind w:left="3561" w:hanging="322"/>
      </w:pPr>
      <w:rPr>
        <w:rFonts w:hint="default"/>
        <w:lang w:val="en-US" w:eastAsia="zh-CN" w:bidi="ar-SA"/>
      </w:rPr>
    </w:lvl>
    <w:lvl w:ilvl="4">
      <w:numFmt w:val="bullet"/>
      <w:lvlText w:val="•"/>
      <w:lvlJc w:val="left"/>
      <w:pPr>
        <w:ind w:left="4502" w:hanging="322"/>
      </w:pPr>
      <w:rPr>
        <w:rFonts w:hint="default"/>
        <w:lang w:val="en-US" w:eastAsia="zh-CN" w:bidi="ar-SA"/>
      </w:rPr>
    </w:lvl>
    <w:lvl w:ilvl="5">
      <w:numFmt w:val="bullet"/>
      <w:lvlText w:val="•"/>
      <w:lvlJc w:val="left"/>
      <w:pPr>
        <w:ind w:left="5443" w:hanging="322"/>
      </w:pPr>
      <w:rPr>
        <w:rFonts w:hint="default"/>
        <w:lang w:val="en-US" w:eastAsia="zh-CN" w:bidi="ar-SA"/>
      </w:rPr>
    </w:lvl>
    <w:lvl w:ilvl="6">
      <w:numFmt w:val="bullet"/>
      <w:lvlText w:val="•"/>
      <w:lvlJc w:val="left"/>
      <w:pPr>
        <w:ind w:left="6383" w:hanging="322"/>
      </w:pPr>
      <w:rPr>
        <w:rFonts w:hint="default"/>
        <w:lang w:val="en-US" w:eastAsia="zh-CN" w:bidi="ar-SA"/>
      </w:rPr>
    </w:lvl>
    <w:lvl w:ilvl="7">
      <w:numFmt w:val="bullet"/>
      <w:lvlText w:val="•"/>
      <w:lvlJc w:val="left"/>
      <w:pPr>
        <w:ind w:left="7324" w:hanging="322"/>
      </w:pPr>
      <w:rPr>
        <w:rFonts w:hint="default"/>
        <w:lang w:val="en-US" w:eastAsia="zh-CN" w:bidi="ar-SA"/>
      </w:rPr>
    </w:lvl>
    <w:lvl w:ilvl="8">
      <w:numFmt w:val="bullet"/>
      <w:lvlText w:val="•"/>
      <w:lvlJc w:val="left"/>
      <w:pPr>
        <w:ind w:left="8264" w:hanging="322"/>
      </w:pPr>
      <w:rPr>
        <w:rFonts w:hint="default"/>
        <w:lang w:val="en-US" w:eastAsia="zh-CN" w:bidi="ar-SA"/>
      </w:rPr>
    </w:lvl>
  </w:abstractNum>
  <w:abstractNum w:abstractNumId="20" w15:restartNumberingAfterBreak="0">
    <w:nsid w:val="952530A5"/>
    <w:multiLevelType w:val="multilevel"/>
    <w:tmpl w:val="952530A5"/>
    <w:lvl w:ilvl="0">
      <w:start w:val="8"/>
      <w:numFmt w:val="decimal"/>
      <w:lvlText w:val="%1"/>
      <w:lvlJc w:val="left"/>
      <w:pPr>
        <w:ind w:left="1191" w:hanging="720"/>
        <w:jc w:val="left"/>
      </w:pPr>
      <w:rPr>
        <w:rFonts w:hint="default"/>
        <w:lang w:val="en-US" w:eastAsia="zh-CN" w:bidi="ar-SA"/>
      </w:rPr>
    </w:lvl>
    <w:lvl w:ilvl="1">
      <w:start w:val="4"/>
      <w:numFmt w:val="decimal"/>
      <w:lvlText w:val="%1.%2"/>
      <w:lvlJc w:val="left"/>
      <w:pPr>
        <w:ind w:left="1191" w:hanging="720"/>
        <w:jc w:val="left"/>
      </w:pPr>
      <w:rPr>
        <w:rFonts w:hint="default"/>
        <w:lang w:val="en-US" w:eastAsia="zh-CN" w:bidi="ar-SA"/>
      </w:rPr>
    </w:lvl>
    <w:lvl w:ilvl="2">
      <w:start w:val="3"/>
      <w:numFmt w:val="decimal"/>
      <w:lvlText w:val="%1.%2.%3"/>
      <w:lvlJc w:val="left"/>
      <w:pPr>
        <w:ind w:left="1191" w:hanging="720"/>
        <w:jc w:val="left"/>
      </w:pPr>
      <w:rPr>
        <w:rFonts w:ascii="Calibri" w:eastAsia="Calibri" w:hAnsi="Calibri" w:cs="Calibri" w:hint="default"/>
        <w:b/>
        <w:bCs/>
        <w:color w:val="4AACC5"/>
        <w:spacing w:val="-1"/>
        <w:w w:val="100"/>
        <w:sz w:val="28"/>
        <w:szCs w:val="28"/>
        <w:lang w:val="en-US" w:eastAsia="zh-CN" w:bidi="ar-SA"/>
      </w:rPr>
    </w:lvl>
    <w:lvl w:ilvl="3">
      <w:numFmt w:val="bullet"/>
      <w:lvlText w:val="•"/>
      <w:lvlJc w:val="left"/>
      <w:pPr>
        <w:ind w:left="3883" w:hanging="720"/>
      </w:pPr>
      <w:rPr>
        <w:rFonts w:hint="default"/>
        <w:lang w:val="en-US" w:eastAsia="zh-CN" w:bidi="ar-SA"/>
      </w:rPr>
    </w:lvl>
    <w:lvl w:ilvl="4">
      <w:numFmt w:val="bullet"/>
      <w:lvlText w:val="•"/>
      <w:lvlJc w:val="left"/>
      <w:pPr>
        <w:ind w:left="4778" w:hanging="720"/>
      </w:pPr>
      <w:rPr>
        <w:rFonts w:hint="default"/>
        <w:lang w:val="en-US" w:eastAsia="zh-CN" w:bidi="ar-SA"/>
      </w:rPr>
    </w:lvl>
    <w:lvl w:ilvl="5">
      <w:numFmt w:val="bullet"/>
      <w:lvlText w:val="•"/>
      <w:lvlJc w:val="left"/>
      <w:pPr>
        <w:ind w:left="5673" w:hanging="720"/>
      </w:pPr>
      <w:rPr>
        <w:rFonts w:hint="default"/>
        <w:lang w:val="en-US" w:eastAsia="zh-CN" w:bidi="ar-SA"/>
      </w:rPr>
    </w:lvl>
    <w:lvl w:ilvl="6">
      <w:numFmt w:val="bullet"/>
      <w:lvlText w:val="•"/>
      <w:lvlJc w:val="left"/>
      <w:pPr>
        <w:ind w:left="6567" w:hanging="720"/>
      </w:pPr>
      <w:rPr>
        <w:rFonts w:hint="default"/>
        <w:lang w:val="en-US" w:eastAsia="zh-CN" w:bidi="ar-SA"/>
      </w:rPr>
    </w:lvl>
    <w:lvl w:ilvl="7">
      <w:numFmt w:val="bullet"/>
      <w:lvlText w:val="•"/>
      <w:lvlJc w:val="left"/>
      <w:pPr>
        <w:ind w:left="7462" w:hanging="720"/>
      </w:pPr>
      <w:rPr>
        <w:rFonts w:hint="default"/>
        <w:lang w:val="en-US" w:eastAsia="zh-CN" w:bidi="ar-SA"/>
      </w:rPr>
    </w:lvl>
    <w:lvl w:ilvl="8">
      <w:numFmt w:val="bullet"/>
      <w:lvlText w:val="•"/>
      <w:lvlJc w:val="left"/>
      <w:pPr>
        <w:ind w:left="8356" w:hanging="720"/>
      </w:pPr>
      <w:rPr>
        <w:rFonts w:hint="default"/>
        <w:lang w:val="en-US" w:eastAsia="zh-CN" w:bidi="ar-SA"/>
      </w:rPr>
    </w:lvl>
  </w:abstractNum>
  <w:abstractNum w:abstractNumId="21" w15:restartNumberingAfterBreak="0">
    <w:nsid w:val="95E682A1"/>
    <w:multiLevelType w:val="multilevel"/>
    <w:tmpl w:val="95E682A1"/>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22" w15:restartNumberingAfterBreak="0">
    <w:nsid w:val="96E5236C"/>
    <w:multiLevelType w:val="multilevel"/>
    <w:tmpl w:val="96E5236C"/>
    <w:lvl w:ilvl="0">
      <w:start w:val="1"/>
      <w:numFmt w:val="decimal"/>
      <w:lvlText w:val="%1."/>
      <w:lvlJc w:val="left"/>
      <w:pPr>
        <w:ind w:left="630" w:hanging="160"/>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0"/>
      </w:pPr>
      <w:rPr>
        <w:rFonts w:hint="default"/>
        <w:lang w:val="en-US" w:eastAsia="zh-CN" w:bidi="ar-SA"/>
      </w:rPr>
    </w:lvl>
    <w:lvl w:ilvl="2">
      <w:numFmt w:val="bullet"/>
      <w:lvlText w:val="•"/>
      <w:lvlJc w:val="left"/>
      <w:pPr>
        <w:ind w:left="2541" w:hanging="160"/>
      </w:pPr>
      <w:rPr>
        <w:rFonts w:hint="default"/>
        <w:lang w:val="en-US" w:eastAsia="zh-CN" w:bidi="ar-SA"/>
      </w:rPr>
    </w:lvl>
    <w:lvl w:ilvl="3">
      <w:numFmt w:val="bullet"/>
      <w:lvlText w:val="•"/>
      <w:lvlJc w:val="left"/>
      <w:pPr>
        <w:ind w:left="3491" w:hanging="160"/>
      </w:pPr>
      <w:rPr>
        <w:rFonts w:hint="default"/>
        <w:lang w:val="en-US" w:eastAsia="zh-CN" w:bidi="ar-SA"/>
      </w:rPr>
    </w:lvl>
    <w:lvl w:ilvl="4">
      <w:numFmt w:val="bullet"/>
      <w:lvlText w:val="•"/>
      <w:lvlJc w:val="left"/>
      <w:pPr>
        <w:ind w:left="4442" w:hanging="160"/>
      </w:pPr>
      <w:rPr>
        <w:rFonts w:hint="default"/>
        <w:lang w:val="en-US" w:eastAsia="zh-CN" w:bidi="ar-SA"/>
      </w:rPr>
    </w:lvl>
    <w:lvl w:ilvl="5">
      <w:numFmt w:val="bullet"/>
      <w:lvlText w:val="•"/>
      <w:lvlJc w:val="left"/>
      <w:pPr>
        <w:ind w:left="5393" w:hanging="160"/>
      </w:pPr>
      <w:rPr>
        <w:rFonts w:hint="default"/>
        <w:lang w:val="en-US" w:eastAsia="zh-CN" w:bidi="ar-SA"/>
      </w:rPr>
    </w:lvl>
    <w:lvl w:ilvl="6">
      <w:numFmt w:val="bullet"/>
      <w:lvlText w:val="•"/>
      <w:lvlJc w:val="left"/>
      <w:pPr>
        <w:ind w:left="6343" w:hanging="160"/>
      </w:pPr>
      <w:rPr>
        <w:rFonts w:hint="default"/>
        <w:lang w:val="en-US" w:eastAsia="zh-CN" w:bidi="ar-SA"/>
      </w:rPr>
    </w:lvl>
    <w:lvl w:ilvl="7">
      <w:numFmt w:val="bullet"/>
      <w:lvlText w:val="•"/>
      <w:lvlJc w:val="left"/>
      <w:pPr>
        <w:ind w:left="7294" w:hanging="160"/>
      </w:pPr>
      <w:rPr>
        <w:rFonts w:hint="default"/>
        <w:lang w:val="en-US" w:eastAsia="zh-CN" w:bidi="ar-SA"/>
      </w:rPr>
    </w:lvl>
    <w:lvl w:ilvl="8">
      <w:numFmt w:val="bullet"/>
      <w:lvlText w:val="•"/>
      <w:lvlJc w:val="left"/>
      <w:pPr>
        <w:ind w:left="8244" w:hanging="160"/>
      </w:pPr>
      <w:rPr>
        <w:rFonts w:hint="default"/>
        <w:lang w:val="en-US" w:eastAsia="zh-CN" w:bidi="ar-SA"/>
      </w:rPr>
    </w:lvl>
  </w:abstractNum>
  <w:abstractNum w:abstractNumId="23" w15:restartNumberingAfterBreak="0">
    <w:nsid w:val="98CD717A"/>
    <w:multiLevelType w:val="multilevel"/>
    <w:tmpl w:val="98CD717A"/>
    <w:lvl w:ilvl="0">
      <w:start w:val="1"/>
      <w:numFmt w:val="decimal"/>
      <w:lvlText w:val="%1."/>
      <w:lvlJc w:val="left"/>
      <w:pPr>
        <w:ind w:left="783" w:hanging="312"/>
        <w:jc w:val="left"/>
      </w:pPr>
      <w:rPr>
        <w:rFonts w:hint="default"/>
        <w:w w:val="100"/>
        <w:lang w:val="en-US" w:eastAsia="zh-CN" w:bidi="ar-SA"/>
      </w:rPr>
    </w:lvl>
    <w:lvl w:ilvl="1">
      <w:start w:val="1"/>
      <w:numFmt w:val="decimal"/>
      <w:lvlText w:val="%2）"/>
      <w:lvlJc w:val="left"/>
      <w:pPr>
        <w:ind w:left="1252" w:hanging="361"/>
        <w:jc w:val="left"/>
      </w:pPr>
      <w:rPr>
        <w:rFonts w:ascii="宋体" w:eastAsia="宋体" w:hAnsi="宋体" w:cs="宋体" w:hint="default"/>
        <w:w w:val="100"/>
        <w:sz w:val="22"/>
        <w:szCs w:val="22"/>
        <w:lang w:val="en-US" w:eastAsia="zh-CN" w:bidi="ar-SA"/>
      </w:rPr>
    </w:lvl>
    <w:lvl w:ilvl="2">
      <w:numFmt w:val="bullet"/>
      <w:lvlText w:val="•"/>
      <w:lvlJc w:val="left"/>
      <w:pPr>
        <w:ind w:left="2247" w:hanging="361"/>
      </w:pPr>
      <w:rPr>
        <w:rFonts w:hint="default"/>
        <w:lang w:val="en-US" w:eastAsia="zh-CN" w:bidi="ar-SA"/>
      </w:rPr>
    </w:lvl>
    <w:lvl w:ilvl="3">
      <w:numFmt w:val="bullet"/>
      <w:lvlText w:val="•"/>
      <w:lvlJc w:val="left"/>
      <w:pPr>
        <w:ind w:left="3234" w:hanging="361"/>
      </w:pPr>
      <w:rPr>
        <w:rFonts w:hint="default"/>
        <w:lang w:val="en-US" w:eastAsia="zh-CN" w:bidi="ar-SA"/>
      </w:rPr>
    </w:lvl>
    <w:lvl w:ilvl="4">
      <w:numFmt w:val="bullet"/>
      <w:lvlText w:val="•"/>
      <w:lvlJc w:val="left"/>
      <w:pPr>
        <w:ind w:left="4222" w:hanging="361"/>
      </w:pPr>
      <w:rPr>
        <w:rFonts w:hint="default"/>
        <w:lang w:val="en-US" w:eastAsia="zh-CN" w:bidi="ar-SA"/>
      </w:rPr>
    </w:lvl>
    <w:lvl w:ilvl="5">
      <w:numFmt w:val="bullet"/>
      <w:lvlText w:val="•"/>
      <w:lvlJc w:val="left"/>
      <w:pPr>
        <w:ind w:left="5209" w:hanging="361"/>
      </w:pPr>
      <w:rPr>
        <w:rFonts w:hint="default"/>
        <w:lang w:val="en-US" w:eastAsia="zh-CN" w:bidi="ar-SA"/>
      </w:rPr>
    </w:lvl>
    <w:lvl w:ilvl="6">
      <w:numFmt w:val="bullet"/>
      <w:lvlText w:val="•"/>
      <w:lvlJc w:val="left"/>
      <w:pPr>
        <w:ind w:left="6196" w:hanging="361"/>
      </w:pPr>
      <w:rPr>
        <w:rFonts w:hint="default"/>
        <w:lang w:val="en-US" w:eastAsia="zh-CN" w:bidi="ar-SA"/>
      </w:rPr>
    </w:lvl>
    <w:lvl w:ilvl="7">
      <w:numFmt w:val="bullet"/>
      <w:lvlText w:val="•"/>
      <w:lvlJc w:val="left"/>
      <w:pPr>
        <w:ind w:left="7184" w:hanging="361"/>
      </w:pPr>
      <w:rPr>
        <w:rFonts w:hint="default"/>
        <w:lang w:val="en-US" w:eastAsia="zh-CN" w:bidi="ar-SA"/>
      </w:rPr>
    </w:lvl>
    <w:lvl w:ilvl="8">
      <w:numFmt w:val="bullet"/>
      <w:lvlText w:val="•"/>
      <w:lvlJc w:val="left"/>
      <w:pPr>
        <w:ind w:left="8171" w:hanging="361"/>
      </w:pPr>
      <w:rPr>
        <w:rFonts w:hint="default"/>
        <w:lang w:val="en-US" w:eastAsia="zh-CN" w:bidi="ar-SA"/>
      </w:rPr>
    </w:lvl>
  </w:abstractNum>
  <w:abstractNum w:abstractNumId="24" w15:restartNumberingAfterBreak="0">
    <w:nsid w:val="9ACF65A0"/>
    <w:multiLevelType w:val="multilevel"/>
    <w:tmpl w:val="9ACF65A0"/>
    <w:lvl w:ilvl="0">
      <w:start w:val="1"/>
      <w:numFmt w:val="decimal"/>
      <w:lvlText w:val="%1）"/>
      <w:lvlJc w:val="left"/>
      <w:pPr>
        <w:ind w:left="786" w:hanging="316"/>
        <w:jc w:val="left"/>
      </w:pPr>
      <w:rPr>
        <w:rFonts w:ascii="Calibri" w:eastAsia="Calibri" w:hAnsi="Calibri" w:cs="Calibri" w:hint="default"/>
        <w:spacing w:val="-1"/>
        <w:w w:val="99"/>
        <w:sz w:val="19"/>
        <w:szCs w:val="19"/>
        <w:lang w:val="en-US" w:eastAsia="zh-CN" w:bidi="ar-SA"/>
      </w:rPr>
    </w:lvl>
    <w:lvl w:ilvl="1">
      <w:numFmt w:val="bullet"/>
      <w:lvlText w:val="•"/>
      <w:lvlJc w:val="left"/>
      <w:pPr>
        <w:ind w:left="1716" w:hanging="316"/>
      </w:pPr>
      <w:rPr>
        <w:rFonts w:hint="default"/>
        <w:lang w:val="en-US" w:eastAsia="zh-CN" w:bidi="ar-SA"/>
      </w:rPr>
    </w:lvl>
    <w:lvl w:ilvl="2">
      <w:numFmt w:val="bullet"/>
      <w:lvlText w:val="•"/>
      <w:lvlJc w:val="left"/>
      <w:pPr>
        <w:ind w:left="2653" w:hanging="316"/>
      </w:pPr>
      <w:rPr>
        <w:rFonts w:hint="default"/>
        <w:lang w:val="en-US" w:eastAsia="zh-CN" w:bidi="ar-SA"/>
      </w:rPr>
    </w:lvl>
    <w:lvl w:ilvl="3">
      <w:numFmt w:val="bullet"/>
      <w:lvlText w:val="•"/>
      <w:lvlJc w:val="left"/>
      <w:pPr>
        <w:ind w:left="3589" w:hanging="316"/>
      </w:pPr>
      <w:rPr>
        <w:rFonts w:hint="default"/>
        <w:lang w:val="en-US" w:eastAsia="zh-CN" w:bidi="ar-SA"/>
      </w:rPr>
    </w:lvl>
    <w:lvl w:ilvl="4">
      <w:numFmt w:val="bullet"/>
      <w:lvlText w:val="•"/>
      <w:lvlJc w:val="left"/>
      <w:pPr>
        <w:ind w:left="4526" w:hanging="316"/>
      </w:pPr>
      <w:rPr>
        <w:rFonts w:hint="default"/>
        <w:lang w:val="en-US" w:eastAsia="zh-CN" w:bidi="ar-SA"/>
      </w:rPr>
    </w:lvl>
    <w:lvl w:ilvl="5">
      <w:numFmt w:val="bullet"/>
      <w:lvlText w:val="•"/>
      <w:lvlJc w:val="left"/>
      <w:pPr>
        <w:ind w:left="5463" w:hanging="316"/>
      </w:pPr>
      <w:rPr>
        <w:rFonts w:hint="default"/>
        <w:lang w:val="en-US" w:eastAsia="zh-CN" w:bidi="ar-SA"/>
      </w:rPr>
    </w:lvl>
    <w:lvl w:ilvl="6">
      <w:numFmt w:val="bullet"/>
      <w:lvlText w:val="•"/>
      <w:lvlJc w:val="left"/>
      <w:pPr>
        <w:ind w:left="6399" w:hanging="316"/>
      </w:pPr>
      <w:rPr>
        <w:rFonts w:hint="default"/>
        <w:lang w:val="en-US" w:eastAsia="zh-CN" w:bidi="ar-SA"/>
      </w:rPr>
    </w:lvl>
    <w:lvl w:ilvl="7">
      <w:numFmt w:val="bullet"/>
      <w:lvlText w:val="•"/>
      <w:lvlJc w:val="left"/>
      <w:pPr>
        <w:ind w:left="7336" w:hanging="316"/>
      </w:pPr>
      <w:rPr>
        <w:rFonts w:hint="default"/>
        <w:lang w:val="en-US" w:eastAsia="zh-CN" w:bidi="ar-SA"/>
      </w:rPr>
    </w:lvl>
    <w:lvl w:ilvl="8">
      <w:numFmt w:val="bullet"/>
      <w:lvlText w:val="•"/>
      <w:lvlJc w:val="left"/>
      <w:pPr>
        <w:ind w:left="8272" w:hanging="316"/>
      </w:pPr>
      <w:rPr>
        <w:rFonts w:hint="default"/>
        <w:lang w:val="en-US" w:eastAsia="zh-CN" w:bidi="ar-SA"/>
      </w:rPr>
    </w:lvl>
  </w:abstractNum>
  <w:abstractNum w:abstractNumId="25" w15:restartNumberingAfterBreak="0">
    <w:nsid w:val="9B1F845E"/>
    <w:multiLevelType w:val="multilevel"/>
    <w:tmpl w:val="9B1F845E"/>
    <w:lvl w:ilvl="0">
      <w:start w:val="4"/>
      <w:numFmt w:val="decimal"/>
      <w:lvlText w:val="%1."/>
      <w:lvlJc w:val="left"/>
      <w:pPr>
        <w:ind w:left="630" w:hanging="160"/>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0"/>
      </w:pPr>
      <w:rPr>
        <w:rFonts w:hint="default"/>
        <w:lang w:val="en-US" w:eastAsia="zh-CN" w:bidi="ar-SA"/>
      </w:rPr>
    </w:lvl>
    <w:lvl w:ilvl="2">
      <w:numFmt w:val="bullet"/>
      <w:lvlText w:val="•"/>
      <w:lvlJc w:val="left"/>
      <w:pPr>
        <w:ind w:left="2541" w:hanging="160"/>
      </w:pPr>
      <w:rPr>
        <w:rFonts w:hint="default"/>
        <w:lang w:val="en-US" w:eastAsia="zh-CN" w:bidi="ar-SA"/>
      </w:rPr>
    </w:lvl>
    <w:lvl w:ilvl="3">
      <w:numFmt w:val="bullet"/>
      <w:lvlText w:val="•"/>
      <w:lvlJc w:val="left"/>
      <w:pPr>
        <w:ind w:left="3491" w:hanging="160"/>
      </w:pPr>
      <w:rPr>
        <w:rFonts w:hint="default"/>
        <w:lang w:val="en-US" w:eastAsia="zh-CN" w:bidi="ar-SA"/>
      </w:rPr>
    </w:lvl>
    <w:lvl w:ilvl="4">
      <w:numFmt w:val="bullet"/>
      <w:lvlText w:val="•"/>
      <w:lvlJc w:val="left"/>
      <w:pPr>
        <w:ind w:left="4442" w:hanging="160"/>
      </w:pPr>
      <w:rPr>
        <w:rFonts w:hint="default"/>
        <w:lang w:val="en-US" w:eastAsia="zh-CN" w:bidi="ar-SA"/>
      </w:rPr>
    </w:lvl>
    <w:lvl w:ilvl="5">
      <w:numFmt w:val="bullet"/>
      <w:lvlText w:val="•"/>
      <w:lvlJc w:val="left"/>
      <w:pPr>
        <w:ind w:left="5393" w:hanging="160"/>
      </w:pPr>
      <w:rPr>
        <w:rFonts w:hint="default"/>
        <w:lang w:val="en-US" w:eastAsia="zh-CN" w:bidi="ar-SA"/>
      </w:rPr>
    </w:lvl>
    <w:lvl w:ilvl="6">
      <w:numFmt w:val="bullet"/>
      <w:lvlText w:val="•"/>
      <w:lvlJc w:val="left"/>
      <w:pPr>
        <w:ind w:left="6343" w:hanging="160"/>
      </w:pPr>
      <w:rPr>
        <w:rFonts w:hint="default"/>
        <w:lang w:val="en-US" w:eastAsia="zh-CN" w:bidi="ar-SA"/>
      </w:rPr>
    </w:lvl>
    <w:lvl w:ilvl="7">
      <w:numFmt w:val="bullet"/>
      <w:lvlText w:val="•"/>
      <w:lvlJc w:val="left"/>
      <w:pPr>
        <w:ind w:left="7294" w:hanging="160"/>
      </w:pPr>
      <w:rPr>
        <w:rFonts w:hint="default"/>
        <w:lang w:val="en-US" w:eastAsia="zh-CN" w:bidi="ar-SA"/>
      </w:rPr>
    </w:lvl>
    <w:lvl w:ilvl="8">
      <w:numFmt w:val="bullet"/>
      <w:lvlText w:val="•"/>
      <w:lvlJc w:val="left"/>
      <w:pPr>
        <w:ind w:left="8244" w:hanging="160"/>
      </w:pPr>
      <w:rPr>
        <w:rFonts w:hint="default"/>
        <w:lang w:val="en-US" w:eastAsia="zh-CN" w:bidi="ar-SA"/>
      </w:rPr>
    </w:lvl>
  </w:abstractNum>
  <w:abstractNum w:abstractNumId="26" w15:restartNumberingAfterBreak="0">
    <w:nsid w:val="9C11E984"/>
    <w:multiLevelType w:val="multilevel"/>
    <w:tmpl w:val="9C11E984"/>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27" w15:restartNumberingAfterBreak="0">
    <w:nsid w:val="9C7198AA"/>
    <w:multiLevelType w:val="multilevel"/>
    <w:tmpl w:val="9C7198AA"/>
    <w:lvl w:ilvl="0">
      <w:start w:val="1"/>
      <w:numFmt w:val="decimal"/>
      <w:lvlText w:val="%1"/>
      <w:lvlJc w:val="left"/>
      <w:pPr>
        <w:ind w:left="1102" w:hanging="212"/>
        <w:jc w:val="left"/>
      </w:pPr>
      <w:rPr>
        <w:rFonts w:ascii="Calibri" w:eastAsia="Calibri" w:hAnsi="Calibri" w:cs="Calibri" w:hint="default"/>
        <w:w w:val="99"/>
        <w:sz w:val="21"/>
        <w:szCs w:val="21"/>
        <w:lang w:val="en-US" w:eastAsia="zh-CN" w:bidi="ar-SA"/>
      </w:rPr>
    </w:lvl>
    <w:lvl w:ilvl="1">
      <w:numFmt w:val="bullet"/>
      <w:lvlText w:val="•"/>
      <w:lvlJc w:val="left"/>
      <w:pPr>
        <w:ind w:left="2004" w:hanging="212"/>
      </w:pPr>
      <w:rPr>
        <w:rFonts w:hint="default"/>
        <w:lang w:val="en-US" w:eastAsia="zh-CN" w:bidi="ar-SA"/>
      </w:rPr>
    </w:lvl>
    <w:lvl w:ilvl="2">
      <w:numFmt w:val="bullet"/>
      <w:lvlText w:val="•"/>
      <w:lvlJc w:val="left"/>
      <w:pPr>
        <w:ind w:left="2909" w:hanging="212"/>
      </w:pPr>
      <w:rPr>
        <w:rFonts w:hint="default"/>
        <w:lang w:val="en-US" w:eastAsia="zh-CN" w:bidi="ar-SA"/>
      </w:rPr>
    </w:lvl>
    <w:lvl w:ilvl="3">
      <w:numFmt w:val="bullet"/>
      <w:lvlText w:val="•"/>
      <w:lvlJc w:val="left"/>
      <w:pPr>
        <w:ind w:left="3813" w:hanging="212"/>
      </w:pPr>
      <w:rPr>
        <w:rFonts w:hint="default"/>
        <w:lang w:val="en-US" w:eastAsia="zh-CN" w:bidi="ar-SA"/>
      </w:rPr>
    </w:lvl>
    <w:lvl w:ilvl="4">
      <w:numFmt w:val="bullet"/>
      <w:lvlText w:val="•"/>
      <w:lvlJc w:val="left"/>
      <w:pPr>
        <w:ind w:left="4718" w:hanging="212"/>
      </w:pPr>
      <w:rPr>
        <w:rFonts w:hint="default"/>
        <w:lang w:val="en-US" w:eastAsia="zh-CN" w:bidi="ar-SA"/>
      </w:rPr>
    </w:lvl>
    <w:lvl w:ilvl="5">
      <w:numFmt w:val="bullet"/>
      <w:lvlText w:val="•"/>
      <w:lvlJc w:val="left"/>
      <w:pPr>
        <w:ind w:left="5623" w:hanging="212"/>
      </w:pPr>
      <w:rPr>
        <w:rFonts w:hint="default"/>
        <w:lang w:val="en-US" w:eastAsia="zh-CN" w:bidi="ar-SA"/>
      </w:rPr>
    </w:lvl>
    <w:lvl w:ilvl="6">
      <w:numFmt w:val="bullet"/>
      <w:lvlText w:val="•"/>
      <w:lvlJc w:val="left"/>
      <w:pPr>
        <w:ind w:left="6527" w:hanging="212"/>
      </w:pPr>
      <w:rPr>
        <w:rFonts w:hint="default"/>
        <w:lang w:val="en-US" w:eastAsia="zh-CN" w:bidi="ar-SA"/>
      </w:rPr>
    </w:lvl>
    <w:lvl w:ilvl="7">
      <w:numFmt w:val="bullet"/>
      <w:lvlText w:val="•"/>
      <w:lvlJc w:val="left"/>
      <w:pPr>
        <w:ind w:left="7432" w:hanging="212"/>
      </w:pPr>
      <w:rPr>
        <w:rFonts w:hint="default"/>
        <w:lang w:val="en-US" w:eastAsia="zh-CN" w:bidi="ar-SA"/>
      </w:rPr>
    </w:lvl>
    <w:lvl w:ilvl="8">
      <w:numFmt w:val="bullet"/>
      <w:lvlText w:val="•"/>
      <w:lvlJc w:val="left"/>
      <w:pPr>
        <w:ind w:left="8336" w:hanging="212"/>
      </w:pPr>
      <w:rPr>
        <w:rFonts w:hint="default"/>
        <w:lang w:val="en-US" w:eastAsia="zh-CN" w:bidi="ar-SA"/>
      </w:rPr>
    </w:lvl>
  </w:abstractNum>
  <w:abstractNum w:abstractNumId="28" w15:restartNumberingAfterBreak="0">
    <w:nsid w:val="9C8AC8EF"/>
    <w:multiLevelType w:val="multilevel"/>
    <w:tmpl w:val="9C8AC8EF"/>
    <w:lvl w:ilvl="0">
      <w:start w:val="11"/>
      <w:numFmt w:val="decimal"/>
      <w:lvlText w:val="%1"/>
      <w:lvlJc w:val="left"/>
      <w:pPr>
        <w:ind w:left="2055" w:hanging="744"/>
        <w:jc w:val="left"/>
      </w:pPr>
      <w:rPr>
        <w:rFonts w:hint="default"/>
        <w:lang w:val="en-US" w:eastAsia="zh-CN" w:bidi="ar-SA"/>
      </w:rPr>
    </w:lvl>
    <w:lvl w:ilvl="1">
      <w:start w:val="1"/>
      <w:numFmt w:val="decimal"/>
      <w:lvlText w:val="%1.%2"/>
      <w:lvlJc w:val="left"/>
      <w:pPr>
        <w:ind w:left="2055" w:hanging="744"/>
        <w:jc w:val="left"/>
      </w:pPr>
      <w:rPr>
        <w:rFonts w:hint="default"/>
        <w:lang w:val="en-US" w:eastAsia="zh-CN" w:bidi="ar-SA"/>
      </w:rPr>
    </w:lvl>
    <w:lvl w:ilvl="2">
      <w:start w:val="55"/>
      <w:numFmt w:val="decimal"/>
      <w:lvlText w:val="%1.%2.%3"/>
      <w:lvlJc w:val="left"/>
      <w:pPr>
        <w:ind w:left="2055" w:hanging="744"/>
        <w:jc w:val="left"/>
      </w:pPr>
      <w:rPr>
        <w:rFonts w:hint="default"/>
        <w:spacing w:val="-1"/>
        <w:w w:val="99"/>
        <w:lang w:val="en-US" w:eastAsia="zh-CN" w:bidi="ar-SA"/>
      </w:rPr>
    </w:lvl>
    <w:lvl w:ilvl="3">
      <w:numFmt w:val="bullet"/>
      <w:lvlText w:val="•"/>
      <w:lvlJc w:val="left"/>
      <w:pPr>
        <w:ind w:left="4485" w:hanging="744"/>
      </w:pPr>
      <w:rPr>
        <w:rFonts w:hint="default"/>
        <w:lang w:val="en-US" w:eastAsia="zh-CN" w:bidi="ar-SA"/>
      </w:rPr>
    </w:lvl>
    <w:lvl w:ilvl="4">
      <w:numFmt w:val="bullet"/>
      <w:lvlText w:val="•"/>
      <w:lvlJc w:val="left"/>
      <w:pPr>
        <w:ind w:left="5294" w:hanging="744"/>
      </w:pPr>
      <w:rPr>
        <w:rFonts w:hint="default"/>
        <w:lang w:val="en-US" w:eastAsia="zh-CN" w:bidi="ar-SA"/>
      </w:rPr>
    </w:lvl>
    <w:lvl w:ilvl="5">
      <w:numFmt w:val="bullet"/>
      <w:lvlText w:val="•"/>
      <w:lvlJc w:val="left"/>
      <w:pPr>
        <w:ind w:left="6103" w:hanging="744"/>
      </w:pPr>
      <w:rPr>
        <w:rFonts w:hint="default"/>
        <w:lang w:val="en-US" w:eastAsia="zh-CN" w:bidi="ar-SA"/>
      </w:rPr>
    </w:lvl>
    <w:lvl w:ilvl="6">
      <w:numFmt w:val="bullet"/>
      <w:lvlText w:val="•"/>
      <w:lvlJc w:val="left"/>
      <w:pPr>
        <w:ind w:left="6911" w:hanging="744"/>
      </w:pPr>
      <w:rPr>
        <w:rFonts w:hint="default"/>
        <w:lang w:val="en-US" w:eastAsia="zh-CN" w:bidi="ar-SA"/>
      </w:rPr>
    </w:lvl>
    <w:lvl w:ilvl="7">
      <w:numFmt w:val="bullet"/>
      <w:lvlText w:val="•"/>
      <w:lvlJc w:val="left"/>
      <w:pPr>
        <w:ind w:left="7720" w:hanging="744"/>
      </w:pPr>
      <w:rPr>
        <w:rFonts w:hint="default"/>
        <w:lang w:val="en-US" w:eastAsia="zh-CN" w:bidi="ar-SA"/>
      </w:rPr>
    </w:lvl>
    <w:lvl w:ilvl="8">
      <w:numFmt w:val="bullet"/>
      <w:lvlText w:val="•"/>
      <w:lvlJc w:val="left"/>
      <w:pPr>
        <w:ind w:left="8528" w:hanging="744"/>
      </w:pPr>
      <w:rPr>
        <w:rFonts w:hint="default"/>
        <w:lang w:val="en-US" w:eastAsia="zh-CN" w:bidi="ar-SA"/>
      </w:rPr>
    </w:lvl>
  </w:abstractNum>
  <w:abstractNum w:abstractNumId="29" w15:restartNumberingAfterBreak="0">
    <w:nsid w:val="9C919DE1"/>
    <w:multiLevelType w:val="multilevel"/>
    <w:tmpl w:val="9C919DE1"/>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30" w15:restartNumberingAfterBreak="0">
    <w:nsid w:val="9CD0C84A"/>
    <w:multiLevelType w:val="multilevel"/>
    <w:tmpl w:val="9CD0C84A"/>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31" w15:restartNumberingAfterBreak="0">
    <w:nsid w:val="9D5D7490"/>
    <w:multiLevelType w:val="multilevel"/>
    <w:tmpl w:val="9D5D7490"/>
    <w:lvl w:ilvl="0">
      <w:start w:val="1"/>
      <w:numFmt w:val="decimal"/>
      <w:lvlText w:val="%1)"/>
      <w:lvlJc w:val="left"/>
      <w:pPr>
        <w:ind w:left="471"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276"/>
      </w:pPr>
      <w:rPr>
        <w:rFonts w:hint="default"/>
        <w:lang w:val="en-US" w:eastAsia="zh-CN" w:bidi="ar-SA"/>
      </w:rPr>
    </w:lvl>
    <w:lvl w:ilvl="2">
      <w:numFmt w:val="bullet"/>
      <w:lvlText w:val="•"/>
      <w:lvlJc w:val="left"/>
      <w:pPr>
        <w:ind w:left="2413" w:hanging="276"/>
      </w:pPr>
      <w:rPr>
        <w:rFonts w:hint="default"/>
        <w:lang w:val="en-US" w:eastAsia="zh-CN" w:bidi="ar-SA"/>
      </w:rPr>
    </w:lvl>
    <w:lvl w:ilvl="3">
      <w:numFmt w:val="bullet"/>
      <w:lvlText w:val="•"/>
      <w:lvlJc w:val="left"/>
      <w:pPr>
        <w:ind w:left="3379" w:hanging="276"/>
      </w:pPr>
      <w:rPr>
        <w:rFonts w:hint="default"/>
        <w:lang w:val="en-US" w:eastAsia="zh-CN" w:bidi="ar-SA"/>
      </w:rPr>
    </w:lvl>
    <w:lvl w:ilvl="4">
      <w:numFmt w:val="bullet"/>
      <w:lvlText w:val="•"/>
      <w:lvlJc w:val="left"/>
      <w:pPr>
        <w:ind w:left="4346" w:hanging="276"/>
      </w:pPr>
      <w:rPr>
        <w:rFonts w:hint="default"/>
        <w:lang w:val="en-US" w:eastAsia="zh-CN" w:bidi="ar-SA"/>
      </w:rPr>
    </w:lvl>
    <w:lvl w:ilvl="5">
      <w:numFmt w:val="bullet"/>
      <w:lvlText w:val="•"/>
      <w:lvlJc w:val="left"/>
      <w:pPr>
        <w:ind w:left="5313" w:hanging="276"/>
      </w:pPr>
      <w:rPr>
        <w:rFonts w:hint="default"/>
        <w:lang w:val="en-US" w:eastAsia="zh-CN" w:bidi="ar-SA"/>
      </w:rPr>
    </w:lvl>
    <w:lvl w:ilvl="6">
      <w:numFmt w:val="bullet"/>
      <w:lvlText w:val="•"/>
      <w:lvlJc w:val="left"/>
      <w:pPr>
        <w:ind w:left="6279" w:hanging="276"/>
      </w:pPr>
      <w:rPr>
        <w:rFonts w:hint="default"/>
        <w:lang w:val="en-US" w:eastAsia="zh-CN" w:bidi="ar-SA"/>
      </w:rPr>
    </w:lvl>
    <w:lvl w:ilvl="7">
      <w:numFmt w:val="bullet"/>
      <w:lvlText w:val="•"/>
      <w:lvlJc w:val="left"/>
      <w:pPr>
        <w:ind w:left="7246" w:hanging="276"/>
      </w:pPr>
      <w:rPr>
        <w:rFonts w:hint="default"/>
        <w:lang w:val="en-US" w:eastAsia="zh-CN" w:bidi="ar-SA"/>
      </w:rPr>
    </w:lvl>
    <w:lvl w:ilvl="8">
      <w:numFmt w:val="bullet"/>
      <w:lvlText w:val="•"/>
      <w:lvlJc w:val="left"/>
      <w:pPr>
        <w:ind w:left="8212" w:hanging="276"/>
      </w:pPr>
      <w:rPr>
        <w:rFonts w:hint="default"/>
        <w:lang w:val="en-US" w:eastAsia="zh-CN" w:bidi="ar-SA"/>
      </w:rPr>
    </w:lvl>
  </w:abstractNum>
  <w:abstractNum w:abstractNumId="32" w15:restartNumberingAfterBreak="0">
    <w:nsid w:val="9D7EB8E6"/>
    <w:multiLevelType w:val="multilevel"/>
    <w:tmpl w:val="9D7EB8E6"/>
    <w:lvl w:ilvl="0">
      <w:start w:val="1"/>
      <w:numFmt w:val="upperLetter"/>
      <w:lvlText w:val="%1."/>
      <w:lvlJc w:val="left"/>
      <w:pPr>
        <w:ind w:left="752" w:hanging="281"/>
        <w:jc w:val="left"/>
      </w:pPr>
      <w:rPr>
        <w:rFonts w:ascii="Calibri" w:eastAsia="Calibri" w:hAnsi="Calibri" w:cs="Calibri" w:hint="default"/>
        <w:spacing w:val="0"/>
        <w:w w:val="99"/>
        <w:sz w:val="21"/>
        <w:szCs w:val="21"/>
        <w:lang w:val="en-US" w:eastAsia="zh-CN" w:bidi="ar-SA"/>
      </w:rPr>
    </w:lvl>
    <w:lvl w:ilvl="1">
      <w:numFmt w:val="bullet"/>
      <w:lvlText w:val="•"/>
      <w:lvlJc w:val="left"/>
      <w:pPr>
        <w:ind w:left="1698" w:hanging="281"/>
      </w:pPr>
      <w:rPr>
        <w:rFonts w:hint="default"/>
        <w:lang w:val="en-US" w:eastAsia="zh-CN" w:bidi="ar-SA"/>
      </w:rPr>
    </w:lvl>
    <w:lvl w:ilvl="2">
      <w:numFmt w:val="bullet"/>
      <w:lvlText w:val="•"/>
      <w:lvlJc w:val="left"/>
      <w:pPr>
        <w:ind w:left="2637" w:hanging="281"/>
      </w:pPr>
      <w:rPr>
        <w:rFonts w:hint="default"/>
        <w:lang w:val="en-US" w:eastAsia="zh-CN" w:bidi="ar-SA"/>
      </w:rPr>
    </w:lvl>
    <w:lvl w:ilvl="3">
      <w:numFmt w:val="bullet"/>
      <w:lvlText w:val="•"/>
      <w:lvlJc w:val="left"/>
      <w:pPr>
        <w:ind w:left="3575" w:hanging="281"/>
      </w:pPr>
      <w:rPr>
        <w:rFonts w:hint="default"/>
        <w:lang w:val="en-US" w:eastAsia="zh-CN" w:bidi="ar-SA"/>
      </w:rPr>
    </w:lvl>
    <w:lvl w:ilvl="4">
      <w:numFmt w:val="bullet"/>
      <w:lvlText w:val="•"/>
      <w:lvlJc w:val="left"/>
      <w:pPr>
        <w:ind w:left="4514" w:hanging="281"/>
      </w:pPr>
      <w:rPr>
        <w:rFonts w:hint="default"/>
        <w:lang w:val="en-US" w:eastAsia="zh-CN" w:bidi="ar-SA"/>
      </w:rPr>
    </w:lvl>
    <w:lvl w:ilvl="5">
      <w:numFmt w:val="bullet"/>
      <w:lvlText w:val="•"/>
      <w:lvlJc w:val="left"/>
      <w:pPr>
        <w:ind w:left="5453" w:hanging="281"/>
      </w:pPr>
      <w:rPr>
        <w:rFonts w:hint="default"/>
        <w:lang w:val="en-US" w:eastAsia="zh-CN" w:bidi="ar-SA"/>
      </w:rPr>
    </w:lvl>
    <w:lvl w:ilvl="6">
      <w:numFmt w:val="bullet"/>
      <w:lvlText w:val="•"/>
      <w:lvlJc w:val="left"/>
      <w:pPr>
        <w:ind w:left="6391" w:hanging="281"/>
      </w:pPr>
      <w:rPr>
        <w:rFonts w:hint="default"/>
        <w:lang w:val="en-US" w:eastAsia="zh-CN" w:bidi="ar-SA"/>
      </w:rPr>
    </w:lvl>
    <w:lvl w:ilvl="7">
      <w:numFmt w:val="bullet"/>
      <w:lvlText w:val="•"/>
      <w:lvlJc w:val="left"/>
      <w:pPr>
        <w:ind w:left="7330" w:hanging="281"/>
      </w:pPr>
      <w:rPr>
        <w:rFonts w:hint="default"/>
        <w:lang w:val="en-US" w:eastAsia="zh-CN" w:bidi="ar-SA"/>
      </w:rPr>
    </w:lvl>
    <w:lvl w:ilvl="8">
      <w:numFmt w:val="bullet"/>
      <w:lvlText w:val="•"/>
      <w:lvlJc w:val="left"/>
      <w:pPr>
        <w:ind w:left="8268" w:hanging="281"/>
      </w:pPr>
      <w:rPr>
        <w:rFonts w:hint="default"/>
        <w:lang w:val="en-US" w:eastAsia="zh-CN" w:bidi="ar-SA"/>
      </w:rPr>
    </w:lvl>
  </w:abstractNum>
  <w:abstractNum w:abstractNumId="33" w15:restartNumberingAfterBreak="0">
    <w:nsid w:val="9D9F4F4D"/>
    <w:multiLevelType w:val="multilevel"/>
    <w:tmpl w:val="9D9F4F4D"/>
    <w:lvl w:ilvl="0">
      <w:start w:val="1"/>
      <w:numFmt w:val="decimal"/>
      <w:lvlText w:val="%1）"/>
      <w:lvlJc w:val="left"/>
      <w:pPr>
        <w:ind w:left="786" w:hanging="316"/>
        <w:jc w:val="left"/>
      </w:pPr>
      <w:rPr>
        <w:rFonts w:ascii="Calibri" w:eastAsia="Calibri" w:hAnsi="Calibri" w:cs="Calibri" w:hint="default"/>
        <w:spacing w:val="-1"/>
        <w:w w:val="99"/>
        <w:sz w:val="19"/>
        <w:szCs w:val="19"/>
        <w:lang w:val="en-US" w:eastAsia="zh-CN" w:bidi="ar-SA"/>
      </w:rPr>
    </w:lvl>
    <w:lvl w:ilvl="1">
      <w:numFmt w:val="bullet"/>
      <w:lvlText w:val="•"/>
      <w:lvlJc w:val="left"/>
      <w:pPr>
        <w:ind w:left="1716" w:hanging="316"/>
      </w:pPr>
      <w:rPr>
        <w:rFonts w:hint="default"/>
        <w:lang w:val="en-US" w:eastAsia="zh-CN" w:bidi="ar-SA"/>
      </w:rPr>
    </w:lvl>
    <w:lvl w:ilvl="2">
      <w:numFmt w:val="bullet"/>
      <w:lvlText w:val="•"/>
      <w:lvlJc w:val="left"/>
      <w:pPr>
        <w:ind w:left="2653" w:hanging="316"/>
      </w:pPr>
      <w:rPr>
        <w:rFonts w:hint="default"/>
        <w:lang w:val="en-US" w:eastAsia="zh-CN" w:bidi="ar-SA"/>
      </w:rPr>
    </w:lvl>
    <w:lvl w:ilvl="3">
      <w:numFmt w:val="bullet"/>
      <w:lvlText w:val="•"/>
      <w:lvlJc w:val="left"/>
      <w:pPr>
        <w:ind w:left="3589" w:hanging="316"/>
      </w:pPr>
      <w:rPr>
        <w:rFonts w:hint="default"/>
        <w:lang w:val="en-US" w:eastAsia="zh-CN" w:bidi="ar-SA"/>
      </w:rPr>
    </w:lvl>
    <w:lvl w:ilvl="4">
      <w:numFmt w:val="bullet"/>
      <w:lvlText w:val="•"/>
      <w:lvlJc w:val="left"/>
      <w:pPr>
        <w:ind w:left="4526" w:hanging="316"/>
      </w:pPr>
      <w:rPr>
        <w:rFonts w:hint="default"/>
        <w:lang w:val="en-US" w:eastAsia="zh-CN" w:bidi="ar-SA"/>
      </w:rPr>
    </w:lvl>
    <w:lvl w:ilvl="5">
      <w:numFmt w:val="bullet"/>
      <w:lvlText w:val="•"/>
      <w:lvlJc w:val="left"/>
      <w:pPr>
        <w:ind w:left="5463" w:hanging="316"/>
      </w:pPr>
      <w:rPr>
        <w:rFonts w:hint="default"/>
        <w:lang w:val="en-US" w:eastAsia="zh-CN" w:bidi="ar-SA"/>
      </w:rPr>
    </w:lvl>
    <w:lvl w:ilvl="6">
      <w:numFmt w:val="bullet"/>
      <w:lvlText w:val="•"/>
      <w:lvlJc w:val="left"/>
      <w:pPr>
        <w:ind w:left="6399" w:hanging="316"/>
      </w:pPr>
      <w:rPr>
        <w:rFonts w:hint="default"/>
        <w:lang w:val="en-US" w:eastAsia="zh-CN" w:bidi="ar-SA"/>
      </w:rPr>
    </w:lvl>
    <w:lvl w:ilvl="7">
      <w:numFmt w:val="bullet"/>
      <w:lvlText w:val="•"/>
      <w:lvlJc w:val="left"/>
      <w:pPr>
        <w:ind w:left="7336" w:hanging="316"/>
      </w:pPr>
      <w:rPr>
        <w:rFonts w:hint="default"/>
        <w:lang w:val="en-US" w:eastAsia="zh-CN" w:bidi="ar-SA"/>
      </w:rPr>
    </w:lvl>
    <w:lvl w:ilvl="8">
      <w:numFmt w:val="bullet"/>
      <w:lvlText w:val="•"/>
      <w:lvlJc w:val="left"/>
      <w:pPr>
        <w:ind w:left="8272" w:hanging="316"/>
      </w:pPr>
      <w:rPr>
        <w:rFonts w:hint="default"/>
        <w:lang w:val="en-US" w:eastAsia="zh-CN" w:bidi="ar-SA"/>
      </w:rPr>
    </w:lvl>
  </w:abstractNum>
  <w:abstractNum w:abstractNumId="34" w15:restartNumberingAfterBreak="0">
    <w:nsid w:val="9DFC6F65"/>
    <w:multiLevelType w:val="multilevel"/>
    <w:tmpl w:val="9DFC6F65"/>
    <w:lvl w:ilvl="0">
      <w:start w:val="1"/>
      <w:numFmt w:val="decimal"/>
      <w:lvlText w:val="%1."/>
      <w:lvlJc w:val="left"/>
      <w:pPr>
        <w:ind w:left="471" w:hanging="312"/>
        <w:jc w:val="left"/>
      </w:pPr>
      <w:rPr>
        <w:rFonts w:ascii="宋体" w:eastAsia="宋体" w:hAnsi="宋体" w:cs="宋体" w:hint="default"/>
        <w:w w:val="100"/>
        <w:sz w:val="24"/>
        <w:szCs w:val="24"/>
        <w:lang w:val="en-US" w:eastAsia="zh-CN" w:bidi="ar-SA"/>
      </w:rPr>
    </w:lvl>
    <w:lvl w:ilvl="1">
      <w:start w:val="1"/>
      <w:numFmt w:val="lowerLetter"/>
      <w:lvlText w:val="%2."/>
      <w:lvlJc w:val="left"/>
      <w:pPr>
        <w:ind w:left="471" w:hanging="241"/>
        <w:jc w:val="left"/>
      </w:pPr>
      <w:rPr>
        <w:rFonts w:ascii="宋体" w:eastAsia="宋体" w:hAnsi="宋体" w:cs="宋体" w:hint="default"/>
        <w:w w:val="100"/>
        <w:sz w:val="22"/>
        <w:szCs w:val="22"/>
        <w:lang w:val="en-US" w:eastAsia="zh-CN" w:bidi="ar-SA"/>
      </w:rPr>
    </w:lvl>
    <w:lvl w:ilvl="2">
      <w:numFmt w:val="bullet"/>
      <w:lvlText w:val="•"/>
      <w:lvlJc w:val="left"/>
      <w:pPr>
        <w:ind w:left="2413" w:hanging="241"/>
      </w:pPr>
      <w:rPr>
        <w:rFonts w:hint="default"/>
        <w:lang w:val="en-US" w:eastAsia="zh-CN" w:bidi="ar-SA"/>
      </w:rPr>
    </w:lvl>
    <w:lvl w:ilvl="3">
      <w:numFmt w:val="bullet"/>
      <w:lvlText w:val="•"/>
      <w:lvlJc w:val="left"/>
      <w:pPr>
        <w:ind w:left="3379" w:hanging="241"/>
      </w:pPr>
      <w:rPr>
        <w:rFonts w:hint="default"/>
        <w:lang w:val="en-US" w:eastAsia="zh-CN" w:bidi="ar-SA"/>
      </w:rPr>
    </w:lvl>
    <w:lvl w:ilvl="4">
      <w:numFmt w:val="bullet"/>
      <w:lvlText w:val="•"/>
      <w:lvlJc w:val="left"/>
      <w:pPr>
        <w:ind w:left="4346" w:hanging="241"/>
      </w:pPr>
      <w:rPr>
        <w:rFonts w:hint="default"/>
        <w:lang w:val="en-US" w:eastAsia="zh-CN" w:bidi="ar-SA"/>
      </w:rPr>
    </w:lvl>
    <w:lvl w:ilvl="5">
      <w:numFmt w:val="bullet"/>
      <w:lvlText w:val="•"/>
      <w:lvlJc w:val="left"/>
      <w:pPr>
        <w:ind w:left="5313" w:hanging="241"/>
      </w:pPr>
      <w:rPr>
        <w:rFonts w:hint="default"/>
        <w:lang w:val="en-US" w:eastAsia="zh-CN" w:bidi="ar-SA"/>
      </w:rPr>
    </w:lvl>
    <w:lvl w:ilvl="6">
      <w:numFmt w:val="bullet"/>
      <w:lvlText w:val="•"/>
      <w:lvlJc w:val="left"/>
      <w:pPr>
        <w:ind w:left="6279" w:hanging="241"/>
      </w:pPr>
      <w:rPr>
        <w:rFonts w:hint="default"/>
        <w:lang w:val="en-US" w:eastAsia="zh-CN" w:bidi="ar-SA"/>
      </w:rPr>
    </w:lvl>
    <w:lvl w:ilvl="7">
      <w:numFmt w:val="bullet"/>
      <w:lvlText w:val="•"/>
      <w:lvlJc w:val="left"/>
      <w:pPr>
        <w:ind w:left="7246" w:hanging="241"/>
      </w:pPr>
      <w:rPr>
        <w:rFonts w:hint="default"/>
        <w:lang w:val="en-US" w:eastAsia="zh-CN" w:bidi="ar-SA"/>
      </w:rPr>
    </w:lvl>
    <w:lvl w:ilvl="8">
      <w:numFmt w:val="bullet"/>
      <w:lvlText w:val="•"/>
      <w:lvlJc w:val="left"/>
      <w:pPr>
        <w:ind w:left="8212" w:hanging="241"/>
      </w:pPr>
      <w:rPr>
        <w:rFonts w:hint="default"/>
        <w:lang w:val="en-US" w:eastAsia="zh-CN" w:bidi="ar-SA"/>
      </w:rPr>
    </w:lvl>
  </w:abstractNum>
  <w:abstractNum w:abstractNumId="35" w15:restartNumberingAfterBreak="0">
    <w:nsid w:val="9F81B9F9"/>
    <w:multiLevelType w:val="multilevel"/>
    <w:tmpl w:val="9F81B9F9"/>
    <w:lvl w:ilvl="0">
      <w:start w:val="2"/>
      <w:numFmt w:val="lowerLetter"/>
      <w:lvlText w:val="%1"/>
      <w:lvlJc w:val="left"/>
      <w:pPr>
        <w:ind w:left="687" w:hanging="216"/>
        <w:jc w:val="left"/>
      </w:pPr>
      <w:rPr>
        <w:rFonts w:ascii="Calibri" w:eastAsia="Calibri" w:hAnsi="Calibri" w:cs="Calibri" w:hint="default"/>
        <w:w w:val="99"/>
        <w:sz w:val="21"/>
        <w:szCs w:val="21"/>
        <w:lang w:val="en-US" w:eastAsia="zh-CN" w:bidi="ar-SA"/>
      </w:rPr>
    </w:lvl>
    <w:lvl w:ilvl="1">
      <w:numFmt w:val="bullet"/>
      <w:lvlText w:val="•"/>
      <w:lvlJc w:val="left"/>
      <w:pPr>
        <w:ind w:left="1626" w:hanging="216"/>
      </w:pPr>
      <w:rPr>
        <w:rFonts w:hint="default"/>
        <w:lang w:val="en-US" w:eastAsia="zh-CN" w:bidi="ar-SA"/>
      </w:rPr>
    </w:lvl>
    <w:lvl w:ilvl="2">
      <w:numFmt w:val="bullet"/>
      <w:lvlText w:val="•"/>
      <w:lvlJc w:val="left"/>
      <w:pPr>
        <w:ind w:left="2573" w:hanging="216"/>
      </w:pPr>
      <w:rPr>
        <w:rFonts w:hint="default"/>
        <w:lang w:val="en-US" w:eastAsia="zh-CN" w:bidi="ar-SA"/>
      </w:rPr>
    </w:lvl>
    <w:lvl w:ilvl="3">
      <w:numFmt w:val="bullet"/>
      <w:lvlText w:val="•"/>
      <w:lvlJc w:val="left"/>
      <w:pPr>
        <w:ind w:left="3519" w:hanging="216"/>
      </w:pPr>
      <w:rPr>
        <w:rFonts w:hint="default"/>
        <w:lang w:val="en-US" w:eastAsia="zh-CN" w:bidi="ar-SA"/>
      </w:rPr>
    </w:lvl>
    <w:lvl w:ilvl="4">
      <w:numFmt w:val="bullet"/>
      <w:lvlText w:val="•"/>
      <w:lvlJc w:val="left"/>
      <w:pPr>
        <w:ind w:left="4466" w:hanging="216"/>
      </w:pPr>
      <w:rPr>
        <w:rFonts w:hint="default"/>
        <w:lang w:val="en-US" w:eastAsia="zh-CN" w:bidi="ar-SA"/>
      </w:rPr>
    </w:lvl>
    <w:lvl w:ilvl="5">
      <w:numFmt w:val="bullet"/>
      <w:lvlText w:val="•"/>
      <w:lvlJc w:val="left"/>
      <w:pPr>
        <w:ind w:left="5413" w:hanging="216"/>
      </w:pPr>
      <w:rPr>
        <w:rFonts w:hint="default"/>
        <w:lang w:val="en-US" w:eastAsia="zh-CN" w:bidi="ar-SA"/>
      </w:rPr>
    </w:lvl>
    <w:lvl w:ilvl="6">
      <w:numFmt w:val="bullet"/>
      <w:lvlText w:val="•"/>
      <w:lvlJc w:val="left"/>
      <w:pPr>
        <w:ind w:left="6359" w:hanging="216"/>
      </w:pPr>
      <w:rPr>
        <w:rFonts w:hint="default"/>
        <w:lang w:val="en-US" w:eastAsia="zh-CN" w:bidi="ar-SA"/>
      </w:rPr>
    </w:lvl>
    <w:lvl w:ilvl="7">
      <w:numFmt w:val="bullet"/>
      <w:lvlText w:val="•"/>
      <w:lvlJc w:val="left"/>
      <w:pPr>
        <w:ind w:left="7306" w:hanging="216"/>
      </w:pPr>
      <w:rPr>
        <w:rFonts w:hint="default"/>
        <w:lang w:val="en-US" w:eastAsia="zh-CN" w:bidi="ar-SA"/>
      </w:rPr>
    </w:lvl>
    <w:lvl w:ilvl="8">
      <w:numFmt w:val="bullet"/>
      <w:lvlText w:val="•"/>
      <w:lvlJc w:val="left"/>
      <w:pPr>
        <w:ind w:left="8252" w:hanging="216"/>
      </w:pPr>
      <w:rPr>
        <w:rFonts w:hint="default"/>
        <w:lang w:val="en-US" w:eastAsia="zh-CN" w:bidi="ar-SA"/>
      </w:rPr>
    </w:lvl>
  </w:abstractNum>
  <w:abstractNum w:abstractNumId="36" w15:restartNumberingAfterBreak="0">
    <w:nsid w:val="9F91FE98"/>
    <w:multiLevelType w:val="multilevel"/>
    <w:tmpl w:val="9F91FE98"/>
    <w:lvl w:ilvl="0">
      <w:start w:val="2"/>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37" w15:restartNumberingAfterBreak="0">
    <w:nsid w:val="A0C93552"/>
    <w:multiLevelType w:val="multilevel"/>
    <w:tmpl w:val="A0C93552"/>
    <w:lvl w:ilvl="0">
      <w:start w:val="1"/>
      <w:numFmt w:val="decimal"/>
      <w:lvlText w:val="%1."/>
      <w:lvlJc w:val="left"/>
      <w:pPr>
        <w:ind w:left="1088"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986" w:hanging="264"/>
      </w:pPr>
      <w:rPr>
        <w:rFonts w:hint="default"/>
        <w:lang w:val="en-US" w:eastAsia="zh-CN" w:bidi="ar-SA"/>
      </w:rPr>
    </w:lvl>
    <w:lvl w:ilvl="2">
      <w:numFmt w:val="bullet"/>
      <w:lvlText w:val="•"/>
      <w:lvlJc w:val="left"/>
      <w:pPr>
        <w:ind w:left="2893" w:hanging="264"/>
      </w:pPr>
      <w:rPr>
        <w:rFonts w:hint="default"/>
        <w:lang w:val="en-US" w:eastAsia="zh-CN" w:bidi="ar-SA"/>
      </w:rPr>
    </w:lvl>
    <w:lvl w:ilvl="3">
      <w:numFmt w:val="bullet"/>
      <w:lvlText w:val="•"/>
      <w:lvlJc w:val="left"/>
      <w:pPr>
        <w:ind w:left="3799" w:hanging="264"/>
      </w:pPr>
      <w:rPr>
        <w:rFonts w:hint="default"/>
        <w:lang w:val="en-US" w:eastAsia="zh-CN" w:bidi="ar-SA"/>
      </w:rPr>
    </w:lvl>
    <w:lvl w:ilvl="4">
      <w:numFmt w:val="bullet"/>
      <w:lvlText w:val="•"/>
      <w:lvlJc w:val="left"/>
      <w:pPr>
        <w:ind w:left="4706" w:hanging="264"/>
      </w:pPr>
      <w:rPr>
        <w:rFonts w:hint="default"/>
        <w:lang w:val="en-US" w:eastAsia="zh-CN" w:bidi="ar-SA"/>
      </w:rPr>
    </w:lvl>
    <w:lvl w:ilvl="5">
      <w:numFmt w:val="bullet"/>
      <w:lvlText w:val="•"/>
      <w:lvlJc w:val="left"/>
      <w:pPr>
        <w:ind w:left="5613" w:hanging="264"/>
      </w:pPr>
      <w:rPr>
        <w:rFonts w:hint="default"/>
        <w:lang w:val="en-US" w:eastAsia="zh-CN" w:bidi="ar-SA"/>
      </w:rPr>
    </w:lvl>
    <w:lvl w:ilvl="6">
      <w:numFmt w:val="bullet"/>
      <w:lvlText w:val="•"/>
      <w:lvlJc w:val="left"/>
      <w:pPr>
        <w:ind w:left="6519" w:hanging="264"/>
      </w:pPr>
      <w:rPr>
        <w:rFonts w:hint="default"/>
        <w:lang w:val="en-US" w:eastAsia="zh-CN" w:bidi="ar-SA"/>
      </w:rPr>
    </w:lvl>
    <w:lvl w:ilvl="7">
      <w:numFmt w:val="bullet"/>
      <w:lvlText w:val="•"/>
      <w:lvlJc w:val="left"/>
      <w:pPr>
        <w:ind w:left="7426" w:hanging="264"/>
      </w:pPr>
      <w:rPr>
        <w:rFonts w:hint="default"/>
        <w:lang w:val="en-US" w:eastAsia="zh-CN" w:bidi="ar-SA"/>
      </w:rPr>
    </w:lvl>
    <w:lvl w:ilvl="8">
      <w:numFmt w:val="bullet"/>
      <w:lvlText w:val="•"/>
      <w:lvlJc w:val="left"/>
      <w:pPr>
        <w:ind w:left="8332" w:hanging="264"/>
      </w:pPr>
      <w:rPr>
        <w:rFonts w:hint="default"/>
        <w:lang w:val="en-US" w:eastAsia="zh-CN" w:bidi="ar-SA"/>
      </w:rPr>
    </w:lvl>
  </w:abstractNum>
  <w:abstractNum w:abstractNumId="38" w15:restartNumberingAfterBreak="0">
    <w:nsid w:val="A0F05207"/>
    <w:multiLevelType w:val="multilevel"/>
    <w:tmpl w:val="A0F05207"/>
    <w:lvl w:ilvl="0">
      <w:numFmt w:val="bullet"/>
      <w:lvlText w:val="*"/>
      <w:lvlJc w:val="left"/>
      <w:pPr>
        <w:ind w:left="1044" w:hanging="154"/>
      </w:pPr>
      <w:rPr>
        <w:rFonts w:ascii="Calibri" w:eastAsia="Calibri" w:hAnsi="Calibri" w:cs="Calibri" w:hint="default"/>
        <w:w w:val="99"/>
        <w:sz w:val="21"/>
        <w:szCs w:val="21"/>
        <w:lang w:val="en-US" w:eastAsia="zh-CN" w:bidi="ar-SA"/>
      </w:rPr>
    </w:lvl>
    <w:lvl w:ilvl="1">
      <w:numFmt w:val="bullet"/>
      <w:lvlText w:val="•"/>
      <w:lvlJc w:val="left"/>
      <w:pPr>
        <w:ind w:left="1950" w:hanging="154"/>
      </w:pPr>
      <w:rPr>
        <w:rFonts w:hint="default"/>
        <w:lang w:val="en-US" w:eastAsia="zh-CN" w:bidi="ar-SA"/>
      </w:rPr>
    </w:lvl>
    <w:lvl w:ilvl="2">
      <w:numFmt w:val="bullet"/>
      <w:lvlText w:val="•"/>
      <w:lvlJc w:val="left"/>
      <w:pPr>
        <w:ind w:left="2861" w:hanging="154"/>
      </w:pPr>
      <w:rPr>
        <w:rFonts w:hint="default"/>
        <w:lang w:val="en-US" w:eastAsia="zh-CN" w:bidi="ar-SA"/>
      </w:rPr>
    </w:lvl>
    <w:lvl w:ilvl="3">
      <w:numFmt w:val="bullet"/>
      <w:lvlText w:val="•"/>
      <w:lvlJc w:val="left"/>
      <w:pPr>
        <w:ind w:left="3771" w:hanging="154"/>
      </w:pPr>
      <w:rPr>
        <w:rFonts w:hint="default"/>
        <w:lang w:val="en-US" w:eastAsia="zh-CN" w:bidi="ar-SA"/>
      </w:rPr>
    </w:lvl>
    <w:lvl w:ilvl="4">
      <w:numFmt w:val="bullet"/>
      <w:lvlText w:val="•"/>
      <w:lvlJc w:val="left"/>
      <w:pPr>
        <w:ind w:left="4682" w:hanging="154"/>
      </w:pPr>
      <w:rPr>
        <w:rFonts w:hint="default"/>
        <w:lang w:val="en-US" w:eastAsia="zh-CN" w:bidi="ar-SA"/>
      </w:rPr>
    </w:lvl>
    <w:lvl w:ilvl="5">
      <w:numFmt w:val="bullet"/>
      <w:lvlText w:val="•"/>
      <w:lvlJc w:val="left"/>
      <w:pPr>
        <w:ind w:left="5593" w:hanging="154"/>
      </w:pPr>
      <w:rPr>
        <w:rFonts w:hint="default"/>
        <w:lang w:val="en-US" w:eastAsia="zh-CN" w:bidi="ar-SA"/>
      </w:rPr>
    </w:lvl>
    <w:lvl w:ilvl="6">
      <w:numFmt w:val="bullet"/>
      <w:lvlText w:val="•"/>
      <w:lvlJc w:val="left"/>
      <w:pPr>
        <w:ind w:left="6503" w:hanging="154"/>
      </w:pPr>
      <w:rPr>
        <w:rFonts w:hint="default"/>
        <w:lang w:val="en-US" w:eastAsia="zh-CN" w:bidi="ar-SA"/>
      </w:rPr>
    </w:lvl>
    <w:lvl w:ilvl="7">
      <w:numFmt w:val="bullet"/>
      <w:lvlText w:val="•"/>
      <w:lvlJc w:val="left"/>
      <w:pPr>
        <w:ind w:left="7414" w:hanging="154"/>
      </w:pPr>
      <w:rPr>
        <w:rFonts w:hint="default"/>
        <w:lang w:val="en-US" w:eastAsia="zh-CN" w:bidi="ar-SA"/>
      </w:rPr>
    </w:lvl>
    <w:lvl w:ilvl="8">
      <w:numFmt w:val="bullet"/>
      <w:lvlText w:val="•"/>
      <w:lvlJc w:val="left"/>
      <w:pPr>
        <w:ind w:left="8324" w:hanging="154"/>
      </w:pPr>
      <w:rPr>
        <w:rFonts w:hint="default"/>
        <w:lang w:val="en-US" w:eastAsia="zh-CN" w:bidi="ar-SA"/>
      </w:rPr>
    </w:lvl>
  </w:abstractNum>
  <w:abstractNum w:abstractNumId="39" w15:restartNumberingAfterBreak="0">
    <w:nsid w:val="A0F25EF7"/>
    <w:multiLevelType w:val="multilevel"/>
    <w:tmpl w:val="A0F25EF7"/>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40" w15:restartNumberingAfterBreak="0">
    <w:nsid w:val="A362769C"/>
    <w:multiLevelType w:val="multilevel"/>
    <w:tmpl w:val="A362769C"/>
    <w:lvl w:ilvl="0">
      <w:start w:val="1"/>
      <w:numFmt w:val="decimal"/>
      <w:lvlText w:val="%1）"/>
      <w:lvlJc w:val="left"/>
      <w:pPr>
        <w:ind w:left="786" w:hanging="316"/>
        <w:jc w:val="left"/>
      </w:pPr>
      <w:rPr>
        <w:rFonts w:ascii="Calibri" w:eastAsia="Calibri" w:hAnsi="Calibri" w:cs="Calibri" w:hint="default"/>
        <w:spacing w:val="-1"/>
        <w:w w:val="99"/>
        <w:sz w:val="19"/>
        <w:szCs w:val="19"/>
        <w:lang w:val="en-US" w:eastAsia="zh-CN" w:bidi="ar-SA"/>
      </w:rPr>
    </w:lvl>
    <w:lvl w:ilvl="1">
      <w:numFmt w:val="bullet"/>
      <w:lvlText w:val="•"/>
      <w:lvlJc w:val="left"/>
      <w:pPr>
        <w:ind w:left="1716" w:hanging="316"/>
      </w:pPr>
      <w:rPr>
        <w:rFonts w:hint="default"/>
        <w:lang w:val="en-US" w:eastAsia="zh-CN" w:bidi="ar-SA"/>
      </w:rPr>
    </w:lvl>
    <w:lvl w:ilvl="2">
      <w:numFmt w:val="bullet"/>
      <w:lvlText w:val="•"/>
      <w:lvlJc w:val="left"/>
      <w:pPr>
        <w:ind w:left="2653" w:hanging="316"/>
      </w:pPr>
      <w:rPr>
        <w:rFonts w:hint="default"/>
        <w:lang w:val="en-US" w:eastAsia="zh-CN" w:bidi="ar-SA"/>
      </w:rPr>
    </w:lvl>
    <w:lvl w:ilvl="3">
      <w:numFmt w:val="bullet"/>
      <w:lvlText w:val="•"/>
      <w:lvlJc w:val="left"/>
      <w:pPr>
        <w:ind w:left="3589" w:hanging="316"/>
      </w:pPr>
      <w:rPr>
        <w:rFonts w:hint="default"/>
        <w:lang w:val="en-US" w:eastAsia="zh-CN" w:bidi="ar-SA"/>
      </w:rPr>
    </w:lvl>
    <w:lvl w:ilvl="4">
      <w:numFmt w:val="bullet"/>
      <w:lvlText w:val="•"/>
      <w:lvlJc w:val="left"/>
      <w:pPr>
        <w:ind w:left="4526" w:hanging="316"/>
      </w:pPr>
      <w:rPr>
        <w:rFonts w:hint="default"/>
        <w:lang w:val="en-US" w:eastAsia="zh-CN" w:bidi="ar-SA"/>
      </w:rPr>
    </w:lvl>
    <w:lvl w:ilvl="5">
      <w:numFmt w:val="bullet"/>
      <w:lvlText w:val="•"/>
      <w:lvlJc w:val="left"/>
      <w:pPr>
        <w:ind w:left="5463" w:hanging="316"/>
      </w:pPr>
      <w:rPr>
        <w:rFonts w:hint="default"/>
        <w:lang w:val="en-US" w:eastAsia="zh-CN" w:bidi="ar-SA"/>
      </w:rPr>
    </w:lvl>
    <w:lvl w:ilvl="6">
      <w:numFmt w:val="bullet"/>
      <w:lvlText w:val="•"/>
      <w:lvlJc w:val="left"/>
      <w:pPr>
        <w:ind w:left="6399" w:hanging="316"/>
      </w:pPr>
      <w:rPr>
        <w:rFonts w:hint="default"/>
        <w:lang w:val="en-US" w:eastAsia="zh-CN" w:bidi="ar-SA"/>
      </w:rPr>
    </w:lvl>
    <w:lvl w:ilvl="7">
      <w:numFmt w:val="bullet"/>
      <w:lvlText w:val="•"/>
      <w:lvlJc w:val="left"/>
      <w:pPr>
        <w:ind w:left="7336" w:hanging="316"/>
      </w:pPr>
      <w:rPr>
        <w:rFonts w:hint="default"/>
        <w:lang w:val="en-US" w:eastAsia="zh-CN" w:bidi="ar-SA"/>
      </w:rPr>
    </w:lvl>
    <w:lvl w:ilvl="8">
      <w:numFmt w:val="bullet"/>
      <w:lvlText w:val="•"/>
      <w:lvlJc w:val="left"/>
      <w:pPr>
        <w:ind w:left="8272" w:hanging="316"/>
      </w:pPr>
      <w:rPr>
        <w:rFonts w:hint="default"/>
        <w:lang w:val="en-US" w:eastAsia="zh-CN" w:bidi="ar-SA"/>
      </w:rPr>
    </w:lvl>
  </w:abstractNum>
  <w:abstractNum w:abstractNumId="41" w15:restartNumberingAfterBreak="0">
    <w:nsid w:val="A5435042"/>
    <w:multiLevelType w:val="multilevel"/>
    <w:tmpl w:val="A5435042"/>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42" w15:restartNumberingAfterBreak="0">
    <w:nsid w:val="A97D620A"/>
    <w:multiLevelType w:val="multilevel"/>
    <w:tmpl w:val="A97D620A"/>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43" w15:restartNumberingAfterBreak="0">
    <w:nsid w:val="A9AC3AA7"/>
    <w:multiLevelType w:val="multilevel"/>
    <w:tmpl w:val="A9AC3AA7"/>
    <w:lvl w:ilvl="0">
      <w:start w:val="1"/>
      <w:numFmt w:val="decimal"/>
      <w:lvlText w:val="%1)"/>
      <w:lvlJc w:val="left"/>
      <w:pPr>
        <w:ind w:left="689" w:hanging="219"/>
        <w:jc w:val="left"/>
      </w:pPr>
      <w:rPr>
        <w:rFonts w:ascii="Calibri" w:eastAsia="Calibri" w:hAnsi="Calibri" w:cs="Calibri" w:hint="default"/>
        <w:spacing w:val="-1"/>
        <w:w w:val="99"/>
        <w:sz w:val="21"/>
        <w:szCs w:val="21"/>
        <w:lang w:val="en-US" w:eastAsia="zh-CN" w:bidi="ar-SA"/>
      </w:rPr>
    </w:lvl>
    <w:lvl w:ilvl="1">
      <w:numFmt w:val="bullet"/>
      <w:lvlText w:val="•"/>
      <w:lvlJc w:val="left"/>
      <w:pPr>
        <w:ind w:left="1626" w:hanging="219"/>
      </w:pPr>
      <w:rPr>
        <w:rFonts w:hint="default"/>
        <w:lang w:val="en-US" w:eastAsia="zh-CN" w:bidi="ar-SA"/>
      </w:rPr>
    </w:lvl>
    <w:lvl w:ilvl="2">
      <w:numFmt w:val="bullet"/>
      <w:lvlText w:val="•"/>
      <w:lvlJc w:val="left"/>
      <w:pPr>
        <w:ind w:left="2573" w:hanging="219"/>
      </w:pPr>
      <w:rPr>
        <w:rFonts w:hint="default"/>
        <w:lang w:val="en-US" w:eastAsia="zh-CN" w:bidi="ar-SA"/>
      </w:rPr>
    </w:lvl>
    <w:lvl w:ilvl="3">
      <w:numFmt w:val="bullet"/>
      <w:lvlText w:val="•"/>
      <w:lvlJc w:val="left"/>
      <w:pPr>
        <w:ind w:left="3519" w:hanging="219"/>
      </w:pPr>
      <w:rPr>
        <w:rFonts w:hint="default"/>
        <w:lang w:val="en-US" w:eastAsia="zh-CN" w:bidi="ar-SA"/>
      </w:rPr>
    </w:lvl>
    <w:lvl w:ilvl="4">
      <w:numFmt w:val="bullet"/>
      <w:lvlText w:val="•"/>
      <w:lvlJc w:val="left"/>
      <w:pPr>
        <w:ind w:left="4466" w:hanging="219"/>
      </w:pPr>
      <w:rPr>
        <w:rFonts w:hint="default"/>
        <w:lang w:val="en-US" w:eastAsia="zh-CN" w:bidi="ar-SA"/>
      </w:rPr>
    </w:lvl>
    <w:lvl w:ilvl="5">
      <w:numFmt w:val="bullet"/>
      <w:lvlText w:val="•"/>
      <w:lvlJc w:val="left"/>
      <w:pPr>
        <w:ind w:left="5413" w:hanging="219"/>
      </w:pPr>
      <w:rPr>
        <w:rFonts w:hint="default"/>
        <w:lang w:val="en-US" w:eastAsia="zh-CN" w:bidi="ar-SA"/>
      </w:rPr>
    </w:lvl>
    <w:lvl w:ilvl="6">
      <w:numFmt w:val="bullet"/>
      <w:lvlText w:val="•"/>
      <w:lvlJc w:val="left"/>
      <w:pPr>
        <w:ind w:left="6359" w:hanging="219"/>
      </w:pPr>
      <w:rPr>
        <w:rFonts w:hint="default"/>
        <w:lang w:val="en-US" w:eastAsia="zh-CN" w:bidi="ar-SA"/>
      </w:rPr>
    </w:lvl>
    <w:lvl w:ilvl="7">
      <w:numFmt w:val="bullet"/>
      <w:lvlText w:val="•"/>
      <w:lvlJc w:val="left"/>
      <w:pPr>
        <w:ind w:left="7306" w:hanging="219"/>
      </w:pPr>
      <w:rPr>
        <w:rFonts w:hint="default"/>
        <w:lang w:val="en-US" w:eastAsia="zh-CN" w:bidi="ar-SA"/>
      </w:rPr>
    </w:lvl>
    <w:lvl w:ilvl="8">
      <w:numFmt w:val="bullet"/>
      <w:lvlText w:val="•"/>
      <w:lvlJc w:val="left"/>
      <w:pPr>
        <w:ind w:left="8252" w:hanging="219"/>
      </w:pPr>
      <w:rPr>
        <w:rFonts w:hint="default"/>
        <w:lang w:val="en-US" w:eastAsia="zh-CN" w:bidi="ar-SA"/>
      </w:rPr>
    </w:lvl>
  </w:abstractNum>
  <w:abstractNum w:abstractNumId="44" w15:restartNumberingAfterBreak="0">
    <w:nsid w:val="AAF3F3FA"/>
    <w:multiLevelType w:val="multilevel"/>
    <w:tmpl w:val="AAF3F3FA"/>
    <w:lvl w:ilvl="0">
      <w:start w:val="1"/>
      <w:numFmt w:val="decimal"/>
      <w:lvlText w:val="%1."/>
      <w:lvlJc w:val="left"/>
      <w:pPr>
        <w:ind w:left="471"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446" w:hanging="161"/>
      </w:pPr>
      <w:rPr>
        <w:rFonts w:hint="default"/>
        <w:lang w:val="en-US" w:eastAsia="zh-CN" w:bidi="ar-SA"/>
      </w:rPr>
    </w:lvl>
    <w:lvl w:ilvl="2">
      <w:numFmt w:val="bullet"/>
      <w:lvlText w:val="•"/>
      <w:lvlJc w:val="left"/>
      <w:pPr>
        <w:ind w:left="2413" w:hanging="161"/>
      </w:pPr>
      <w:rPr>
        <w:rFonts w:hint="default"/>
        <w:lang w:val="en-US" w:eastAsia="zh-CN" w:bidi="ar-SA"/>
      </w:rPr>
    </w:lvl>
    <w:lvl w:ilvl="3">
      <w:numFmt w:val="bullet"/>
      <w:lvlText w:val="•"/>
      <w:lvlJc w:val="left"/>
      <w:pPr>
        <w:ind w:left="3379" w:hanging="161"/>
      </w:pPr>
      <w:rPr>
        <w:rFonts w:hint="default"/>
        <w:lang w:val="en-US" w:eastAsia="zh-CN" w:bidi="ar-SA"/>
      </w:rPr>
    </w:lvl>
    <w:lvl w:ilvl="4">
      <w:numFmt w:val="bullet"/>
      <w:lvlText w:val="•"/>
      <w:lvlJc w:val="left"/>
      <w:pPr>
        <w:ind w:left="4346" w:hanging="161"/>
      </w:pPr>
      <w:rPr>
        <w:rFonts w:hint="default"/>
        <w:lang w:val="en-US" w:eastAsia="zh-CN" w:bidi="ar-SA"/>
      </w:rPr>
    </w:lvl>
    <w:lvl w:ilvl="5">
      <w:numFmt w:val="bullet"/>
      <w:lvlText w:val="•"/>
      <w:lvlJc w:val="left"/>
      <w:pPr>
        <w:ind w:left="5313" w:hanging="161"/>
      </w:pPr>
      <w:rPr>
        <w:rFonts w:hint="default"/>
        <w:lang w:val="en-US" w:eastAsia="zh-CN" w:bidi="ar-SA"/>
      </w:rPr>
    </w:lvl>
    <w:lvl w:ilvl="6">
      <w:numFmt w:val="bullet"/>
      <w:lvlText w:val="•"/>
      <w:lvlJc w:val="left"/>
      <w:pPr>
        <w:ind w:left="6279" w:hanging="161"/>
      </w:pPr>
      <w:rPr>
        <w:rFonts w:hint="default"/>
        <w:lang w:val="en-US" w:eastAsia="zh-CN" w:bidi="ar-SA"/>
      </w:rPr>
    </w:lvl>
    <w:lvl w:ilvl="7">
      <w:numFmt w:val="bullet"/>
      <w:lvlText w:val="•"/>
      <w:lvlJc w:val="left"/>
      <w:pPr>
        <w:ind w:left="7246" w:hanging="161"/>
      </w:pPr>
      <w:rPr>
        <w:rFonts w:hint="default"/>
        <w:lang w:val="en-US" w:eastAsia="zh-CN" w:bidi="ar-SA"/>
      </w:rPr>
    </w:lvl>
    <w:lvl w:ilvl="8">
      <w:numFmt w:val="bullet"/>
      <w:lvlText w:val="•"/>
      <w:lvlJc w:val="left"/>
      <w:pPr>
        <w:ind w:left="8212" w:hanging="161"/>
      </w:pPr>
      <w:rPr>
        <w:rFonts w:hint="default"/>
        <w:lang w:val="en-US" w:eastAsia="zh-CN" w:bidi="ar-SA"/>
      </w:rPr>
    </w:lvl>
  </w:abstractNum>
  <w:abstractNum w:abstractNumId="45" w15:restartNumberingAfterBreak="0">
    <w:nsid w:val="AC38AFEB"/>
    <w:multiLevelType w:val="multilevel"/>
    <w:tmpl w:val="AC38AFEB"/>
    <w:lvl w:ilvl="0">
      <w:start w:val="1"/>
      <w:numFmt w:val="decimal"/>
      <w:lvlText w:val="%1."/>
      <w:lvlJc w:val="left"/>
      <w:pPr>
        <w:ind w:left="630" w:hanging="160"/>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0"/>
      </w:pPr>
      <w:rPr>
        <w:rFonts w:hint="default"/>
        <w:lang w:val="en-US" w:eastAsia="zh-CN" w:bidi="ar-SA"/>
      </w:rPr>
    </w:lvl>
    <w:lvl w:ilvl="2">
      <w:numFmt w:val="bullet"/>
      <w:lvlText w:val="•"/>
      <w:lvlJc w:val="left"/>
      <w:pPr>
        <w:ind w:left="2541" w:hanging="160"/>
      </w:pPr>
      <w:rPr>
        <w:rFonts w:hint="default"/>
        <w:lang w:val="en-US" w:eastAsia="zh-CN" w:bidi="ar-SA"/>
      </w:rPr>
    </w:lvl>
    <w:lvl w:ilvl="3">
      <w:numFmt w:val="bullet"/>
      <w:lvlText w:val="•"/>
      <w:lvlJc w:val="left"/>
      <w:pPr>
        <w:ind w:left="3491" w:hanging="160"/>
      </w:pPr>
      <w:rPr>
        <w:rFonts w:hint="default"/>
        <w:lang w:val="en-US" w:eastAsia="zh-CN" w:bidi="ar-SA"/>
      </w:rPr>
    </w:lvl>
    <w:lvl w:ilvl="4">
      <w:numFmt w:val="bullet"/>
      <w:lvlText w:val="•"/>
      <w:lvlJc w:val="left"/>
      <w:pPr>
        <w:ind w:left="4442" w:hanging="160"/>
      </w:pPr>
      <w:rPr>
        <w:rFonts w:hint="default"/>
        <w:lang w:val="en-US" w:eastAsia="zh-CN" w:bidi="ar-SA"/>
      </w:rPr>
    </w:lvl>
    <w:lvl w:ilvl="5">
      <w:numFmt w:val="bullet"/>
      <w:lvlText w:val="•"/>
      <w:lvlJc w:val="left"/>
      <w:pPr>
        <w:ind w:left="5393" w:hanging="160"/>
      </w:pPr>
      <w:rPr>
        <w:rFonts w:hint="default"/>
        <w:lang w:val="en-US" w:eastAsia="zh-CN" w:bidi="ar-SA"/>
      </w:rPr>
    </w:lvl>
    <w:lvl w:ilvl="6">
      <w:numFmt w:val="bullet"/>
      <w:lvlText w:val="•"/>
      <w:lvlJc w:val="left"/>
      <w:pPr>
        <w:ind w:left="6343" w:hanging="160"/>
      </w:pPr>
      <w:rPr>
        <w:rFonts w:hint="default"/>
        <w:lang w:val="en-US" w:eastAsia="zh-CN" w:bidi="ar-SA"/>
      </w:rPr>
    </w:lvl>
    <w:lvl w:ilvl="7">
      <w:numFmt w:val="bullet"/>
      <w:lvlText w:val="•"/>
      <w:lvlJc w:val="left"/>
      <w:pPr>
        <w:ind w:left="7294" w:hanging="160"/>
      </w:pPr>
      <w:rPr>
        <w:rFonts w:hint="default"/>
        <w:lang w:val="en-US" w:eastAsia="zh-CN" w:bidi="ar-SA"/>
      </w:rPr>
    </w:lvl>
    <w:lvl w:ilvl="8">
      <w:numFmt w:val="bullet"/>
      <w:lvlText w:val="•"/>
      <w:lvlJc w:val="left"/>
      <w:pPr>
        <w:ind w:left="8244" w:hanging="160"/>
      </w:pPr>
      <w:rPr>
        <w:rFonts w:hint="default"/>
        <w:lang w:val="en-US" w:eastAsia="zh-CN" w:bidi="ar-SA"/>
      </w:rPr>
    </w:lvl>
  </w:abstractNum>
  <w:abstractNum w:abstractNumId="46" w15:restartNumberingAfterBreak="0">
    <w:nsid w:val="AD37AD84"/>
    <w:multiLevelType w:val="multilevel"/>
    <w:tmpl w:val="AD37AD84"/>
    <w:lvl w:ilvl="0">
      <w:start w:val="1"/>
      <w:numFmt w:val="decimal"/>
      <w:lvlText w:val="%1）"/>
      <w:lvlJc w:val="left"/>
      <w:pPr>
        <w:ind w:left="786" w:hanging="316"/>
        <w:jc w:val="left"/>
      </w:pPr>
      <w:rPr>
        <w:rFonts w:ascii="Calibri" w:eastAsia="Calibri" w:hAnsi="Calibri" w:cs="Calibri" w:hint="default"/>
        <w:spacing w:val="-1"/>
        <w:w w:val="99"/>
        <w:sz w:val="19"/>
        <w:szCs w:val="19"/>
        <w:lang w:val="en-US" w:eastAsia="zh-CN" w:bidi="ar-SA"/>
      </w:rPr>
    </w:lvl>
    <w:lvl w:ilvl="1">
      <w:numFmt w:val="bullet"/>
      <w:lvlText w:val="•"/>
      <w:lvlJc w:val="left"/>
      <w:pPr>
        <w:ind w:left="1716" w:hanging="316"/>
      </w:pPr>
      <w:rPr>
        <w:rFonts w:hint="default"/>
        <w:lang w:val="en-US" w:eastAsia="zh-CN" w:bidi="ar-SA"/>
      </w:rPr>
    </w:lvl>
    <w:lvl w:ilvl="2">
      <w:numFmt w:val="bullet"/>
      <w:lvlText w:val="•"/>
      <w:lvlJc w:val="left"/>
      <w:pPr>
        <w:ind w:left="2653" w:hanging="316"/>
      </w:pPr>
      <w:rPr>
        <w:rFonts w:hint="default"/>
        <w:lang w:val="en-US" w:eastAsia="zh-CN" w:bidi="ar-SA"/>
      </w:rPr>
    </w:lvl>
    <w:lvl w:ilvl="3">
      <w:numFmt w:val="bullet"/>
      <w:lvlText w:val="•"/>
      <w:lvlJc w:val="left"/>
      <w:pPr>
        <w:ind w:left="3589" w:hanging="316"/>
      </w:pPr>
      <w:rPr>
        <w:rFonts w:hint="default"/>
        <w:lang w:val="en-US" w:eastAsia="zh-CN" w:bidi="ar-SA"/>
      </w:rPr>
    </w:lvl>
    <w:lvl w:ilvl="4">
      <w:numFmt w:val="bullet"/>
      <w:lvlText w:val="•"/>
      <w:lvlJc w:val="left"/>
      <w:pPr>
        <w:ind w:left="4526" w:hanging="316"/>
      </w:pPr>
      <w:rPr>
        <w:rFonts w:hint="default"/>
        <w:lang w:val="en-US" w:eastAsia="zh-CN" w:bidi="ar-SA"/>
      </w:rPr>
    </w:lvl>
    <w:lvl w:ilvl="5">
      <w:numFmt w:val="bullet"/>
      <w:lvlText w:val="•"/>
      <w:lvlJc w:val="left"/>
      <w:pPr>
        <w:ind w:left="5463" w:hanging="316"/>
      </w:pPr>
      <w:rPr>
        <w:rFonts w:hint="default"/>
        <w:lang w:val="en-US" w:eastAsia="zh-CN" w:bidi="ar-SA"/>
      </w:rPr>
    </w:lvl>
    <w:lvl w:ilvl="6">
      <w:numFmt w:val="bullet"/>
      <w:lvlText w:val="•"/>
      <w:lvlJc w:val="left"/>
      <w:pPr>
        <w:ind w:left="6399" w:hanging="316"/>
      </w:pPr>
      <w:rPr>
        <w:rFonts w:hint="default"/>
        <w:lang w:val="en-US" w:eastAsia="zh-CN" w:bidi="ar-SA"/>
      </w:rPr>
    </w:lvl>
    <w:lvl w:ilvl="7">
      <w:numFmt w:val="bullet"/>
      <w:lvlText w:val="•"/>
      <w:lvlJc w:val="left"/>
      <w:pPr>
        <w:ind w:left="7336" w:hanging="316"/>
      </w:pPr>
      <w:rPr>
        <w:rFonts w:hint="default"/>
        <w:lang w:val="en-US" w:eastAsia="zh-CN" w:bidi="ar-SA"/>
      </w:rPr>
    </w:lvl>
    <w:lvl w:ilvl="8">
      <w:numFmt w:val="bullet"/>
      <w:lvlText w:val="•"/>
      <w:lvlJc w:val="left"/>
      <w:pPr>
        <w:ind w:left="8272" w:hanging="316"/>
      </w:pPr>
      <w:rPr>
        <w:rFonts w:hint="default"/>
        <w:lang w:val="en-US" w:eastAsia="zh-CN" w:bidi="ar-SA"/>
      </w:rPr>
    </w:lvl>
  </w:abstractNum>
  <w:abstractNum w:abstractNumId="47" w15:restartNumberingAfterBreak="0">
    <w:nsid w:val="AF139D7D"/>
    <w:multiLevelType w:val="multilevel"/>
    <w:tmpl w:val="AF139D7D"/>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48" w15:restartNumberingAfterBreak="0">
    <w:nsid w:val="B0082E4F"/>
    <w:multiLevelType w:val="multilevel"/>
    <w:tmpl w:val="B0082E4F"/>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start w:val="1"/>
      <w:numFmt w:val="decimal"/>
      <w:lvlText w:val="（%2）"/>
      <w:lvlJc w:val="left"/>
      <w:pPr>
        <w:ind w:left="471" w:hanging="527"/>
        <w:jc w:val="left"/>
      </w:pPr>
      <w:rPr>
        <w:rFonts w:ascii="宋体" w:eastAsia="宋体" w:hAnsi="宋体" w:cs="宋体" w:hint="default"/>
        <w:spacing w:val="-1"/>
        <w:w w:val="99"/>
        <w:sz w:val="19"/>
        <w:szCs w:val="19"/>
        <w:lang w:val="en-US" w:eastAsia="zh-CN" w:bidi="ar-SA"/>
      </w:rPr>
    </w:lvl>
    <w:lvl w:ilvl="2">
      <w:numFmt w:val="bullet"/>
      <w:lvlText w:val="•"/>
      <w:lvlJc w:val="left"/>
      <w:pPr>
        <w:ind w:left="1820" w:hanging="527"/>
      </w:pPr>
      <w:rPr>
        <w:rFonts w:hint="default"/>
        <w:lang w:val="en-US" w:eastAsia="zh-CN" w:bidi="ar-SA"/>
      </w:rPr>
    </w:lvl>
    <w:lvl w:ilvl="3">
      <w:numFmt w:val="bullet"/>
      <w:lvlText w:val="•"/>
      <w:lvlJc w:val="left"/>
      <w:pPr>
        <w:ind w:left="2861" w:hanging="527"/>
      </w:pPr>
      <w:rPr>
        <w:rFonts w:hint="default"/>
        <w:lang w:val="en-US" w:eastAsia="zh-CN" w:bidi="ar-SA"/>
      </w:rPr>
    </w:lvl>
    <w:lvl w:ilvl="4">
      <w:numFmt w:val="bullet"/>
      <w:lvlText w:val="•"/>
      <w:lvlJc w:val="left"/>
      <w:pPr>
        <w:ind w:left="3902" w:hanging="527"/>
      </w:pPr>
      <w:rPr>
        <w:rFonts w:hint="default"/>
        <w:lang w:val="en-US" w:eastAsia="zh-CN" w:bidi="ar-SA"/>
      </w:rPr>
    </w:lvl>
    <w:lvl w:ilvl="5">
      <w:numFmt w:val="bullet"/>
      <w:lvlText w:val="•"/>
      <w:lvlJc w:val="left"/>
      <w:pPr>
        <w:ind w:left="4942" w:hanging="527"/>
      </w:pPr>
      <w:rPr>
        <w:rFonts w:hint="default"/>
        <w:lang w:val="en-US" w:eastAsia="zh-CN" w:bidi="ar-SA"/>
      </w:rPr>
    </w:lvl>
    <w:lvl w:ilvl="6">
      <w:numFmt w:val="bullet"/>
      <w:lvlText w:val="•"/>
      <w:lvlJc w:val="left"/>
      <w:pPr>
        <w:ind w:left="5983" w:hanging="527"/>
      </w:pPr>
      <w:rPr>
        <w:rFonts w:hint="default"/>
        <w:lang w:val="en-US" w:eastAsia="zh-CN" w:bidi="ar-SA"/>
      </w:rPr>
    </w:lvl>
    <w:lvl w:ilvl="7">
      <w:numFmt w:val="bullet"/>
      <w:lvlText w:val="•"/>
      <w:lvlJc w:val="left"/>
      <w:pPr>
        <w:ind w:left="7024" w:hanging="527"/>
      </w:pPr>
      <w:rPr>
        <w:rFonts w:hint="default"/>
        <w:lang w:val="en-US" w:eastAsia="zh-CN" w:bidi="ar-SA"/>
      </w:rPr>
    </w:lvl>
    <w:lvl w:ilvl="8">
      <w:numFmt w:val="bullet"/>
      <w:lvlText w:val="•"/>
      <w:lvlJc w:val="left"/>
      <w:pPr>
        <w:ind w:left="8064" w:hanging="527"/>
      </w:pPr>
      <w:rPr>
        <w:rFonts w:hint="default"/>
        <w:lang w:val="en-US" w:eastAsia="zh-CN" w:bidi="ar-SA"/>
      </w:rPr>
    </w:lvl>
  </w:abstractNum>
  <w:abstractNum w:abstractNumId="49" w15:restartNumberingAfterBreak="0">
    <w:nsid w:val="B08374AC"/>
    <w:multiLevelType w:val="multilevel"/>
    <w:tmpl w:val="B08374AC"/>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50" w15:restartNumberingAfterBreak="0">
    <w:nsid w:val="B0ED9BEA"/>
    <w:multiLevelType w:val="multilevel"/>
    <w:tmpl w:val="B0ED9BEA"/>
    <w:lvl w:ilvl="0">
      <w:start w:val="1"/>
      <w:numFmt w:val="decimal"/>
      <w:lvlText w:val="%1"/>
      <w:lvlJc w:val="left"/>
      <w:pPr>
        <w:ind w:left="1047" w:hanging="576"/>
        <w:jc w:val="left"/>
      </w:pPr>
      <w:rPr>
        <w:rFonts w:hint="default"/>
        <w:lang w:val="en-US" w:eastAsia="zh-CN" w:bidi="ar-SA"/>
      </w:rPr>
    </w:lvl>
    <w:lvl w:ilvl="1">
      <w:start w:val="2"/>
      <w:numFmt w:val="decimal"/>
      <w:lvlText w:val="%1.%2"/>
      <w:lvlJc w:val="left"/>
      <w:pPr>
        <w:ind w:left="1047" w:hanging="576"/>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hint="default"/>
        <w:b/>
        <w:bCs/>
        <w:spacing w:val="-1"/>
        <w:w w:val="100"/>
        <w:lang w:val="en-US" w:eastAsia="zh-CN" w:bidi="ar-SA"/>
      </w:rPr>
    </w:lvl>
    <w:lvl w:ilvl="3">
      <w:start w:val="1"/>
      <w:numFmt w:val="decimal"/>
      <w:lvlText w:val="%4."/>
      <w:lvlJc w:val="left"/>
      <w:pPr>
        <w:ind w:left="1052" w:hanging="720"/>
        <w:jc w:val="left"/>
      </w:pPr>
      <w:rPr>
        <w:rFonts w:ascii="Calibri" w:eastAsia="Calibri" w:hAnsi="Calibri" w:cs="Calibri" w:hint="default"/>
        <w:spacing w:val="-1"/>
        <w:w w:val="99"/>
        <w:sz w:val="19"/>
        <w:szCs w:val="19"/>
        <w:lang w:val="en-US" w:eastAsia="zh-CN" w:bidi="ar-SA"/>
      </w:rPr>
    </w:lvl>
    <w:lvl w:ilvl="4">
      <w:numFmt w:val="bullet"/>
      <w:lvlText w:val="•"/>
      <w:lvlJc w:val="left"/>
      <w:pPr>
        <w:ind w:left="3436" w:hanging="720"/>
      </w:pPr>
      <w:rPr>
        <w:rFonts w:hint="default"/>
        <w:lang w:val="en-US" w:eastAsia="zh-CN" w:bidi="ar-SA"/>
      </w:rPr>
    </w:lvl>
    <w:lvl w:ilvl="5">
      <w:numFmt w:val="bullet"/>
      <w:lvlText w:val="•"/>
      <w:lvlJc w:val="left"/>
      <w:pPr>
        <w:ind w:left="4554" w:hanging="720"/>
      </w:pPr>
      <w:rPr>
        <w:rFonts w:hint="default"/>
        <w:lang w:val="en-US" w:eastAsia="zh-CN" w:bidi="ar-SA"/>
      </w:rPr>
    </w:lvl>
    <w:lvl w:ilvl="6">
      <w:numFmt w:val="bullet"/>
      <w:lvlText w:val="•"/>
      <w:lvlJc w:val="left"/>
      <w:pPr>
        <w:ind w:left="5673" w:hanging="720"/>
      </w:pPr>
      <w:rPr>
        <w:rFonts w:hint="default"/>
        <w:lang w:val="en-US" w:eastAsia="zh-CN" w:bidi="ar-SA"/>
      </w:rPr>
    </w:lvl>
    <w:lvl w:ilvl="7">
      <w:numFmt w:val="bullet"/>
      <w:lvlText w:val="•"/>
      <w:lvlJc w:val="left"/>
      <w:pPr>
        <w:ind w:left="6791" w:hanging="720"/>
      </w:pPr>
      <w:rPr>
        <w:rFonts w:hint="default"/>
        <w:lang w:val="en-US" w:eastAsia="zh-CN" w:bidi="ar-SA"/>
      </w:rPr>
    </w:lvl>
    <w:lvl w:ilvl="8">
      <w:numFmt w:val="bullet"/>
      <w:lvlText w:val="•"/>
      <w:lvlJc w:val="left"/>
      <w:pPr>
        <w:ind w:left="7909" w:hanging="720"/>
      </w:pPr>
      <w:rPr>
        <w:rFonts w:hint="default"/>
        <w:lang w:val="en-US" w:eastAsia="zh-CN" w:bidi="ar-SA"/>
      </w:rPr>
    </w:lvl>
  </w:abstractNum>
  <w:abstractNum w:abstractNumId="51" w15:restartNumberingAfterBreak="0">
    <w:nsid w:val="B0F1ACD9"/>
    <w:multiLevelType w:val="multilevel"/>
    <w:tmpl w:val="B0F1ACD9"/>
    <w:lvl w:ilvl="0">
      <w:start w:val="16"/>
      <w:numFmt w:val="decimal"/>
      <w:lvlText w:val="%1"/>
      <w:lvlJc w:val="left"/>
      <w:pPr>
        <w:ind w:left="2055" w:hanging="744"/>
        <w:jc w:val="left"/>
      </w:pPr>
      <w:rPr>
        <w:rFonts w:hint="default"/>
        <w:lang w:val="en-US" w:eastAsia="zh-CN" w:bidi="ar-SA"/>
      </w:rPr>
    </w:lvl>
    <w:lvl w:ilvl="1">
      <w:start w:val="1"/>
      <w:numFmt w:val="decimal"/>
      <w:lvlText w:val="%1.%2"/>
      <w:lvlJc w:val="left"/>
      <w:pPr>
        <w:ind w:left="2055" w:hanging="744"/>
        <w:jc w:val="left"/>
      </w:pPr>
      <w:rPr>
        <w:rFonts w:hint="default"/>
        <w:lang w:val="en-US" w:eastAsia="zh-CN" w:bidi="ar-SA"/>
      </w:rPr>
    </w:lvl>
    <w:lvl w:ilvl="2">
      <w:start w:val="13"/>
      <w:numFmt w:val="decimal"/>
      <w:lvlText w:val="%1.%2.%3"/>
      <w:lvlJc w:val="left"/>
      <w:pPr>
        <w:ind w:left="2055" w:hanging="744"/>
        <w:jc w:val="left"/>
      </w:pPr>
      <w:rPr>
        <w:rFonts w:ascii="Calibri" w:eastAsia="Calibri" w:hAnsi="Calibri" w:cs="Calibri" w:hint="default"/>
        <w:spacing w:val="-1"/>
        <w:w w:val="99"/>
        <w:sz w:val="21"/>
        <w:szCs w:val="21"/>
        <w:lang w:val="en-US" w:eastAsia="zh-CN" w:bidi="ar-SA"/>
      </w:rPr>
    </w:lvl>
    <w:lvl w:ilvl="3">
      <w:numFmt w:val="bullet"/>
      <w:lvlText w:val="•"/>
      <w:lvlJc w:val="left"/>
      <w:pPr>
        <w:ind w:left="4485" w:hanging="744"/>
      </w:pPr>
      <w:rPr>
        <w:rFonts w:hint="default"/>
        <w:lang w:val="en-US" w:eastAsia="zh-CN" w:bidi="ar-SA"/>
      </w:rPr>
    </w:lvl>
    <w:lvl w:ilvl="4">
      <w:numFmt w:val="bullet"/>
      <w:lvlText w:val="•"/>
      <w:lvlJc w:val="left"/>
      <w:pPr>
        <w:ind w:left="5294" w:hanging="744"/>
      </w:pPr>
      <w:rPr>
        <w:rFonts w:hint="default"/>
        <w:lang w:val="en-US" w:eastAsia="zh-CN" w:bidi="ar-SA"/>
      </w:rPr>
    </w:lvl>
    <w:lvl w:ilvl="5">
      <w:numFmt w:val="bullet"/>
      <w:lvlText w:val="•"/>
      <w:lvlJc w:val="left"/>
      <w:pPr>
        <w:ind w:left="6103" w:hanging="744"/>
      </w:pPr>
      <w:rPr>
        <w:rFonts w:hint="default"/>
        <w:lang w:val="en-US" w:eastAsia="zh-CN" w:bidi="ar-SA"/>
      </w:rPr>
    </w:lvl>
    <w:lvl w:ilvl="6">
      <w:numFmt w:val="bullet"/>
      <w:lvlText w:val="•"/>
      <w:lvlJc w:val="left"/>
      <w:pPr>
        <w:ind w:left="6911" w:hanging="744"/>
      </w:pPr>
      <w:rPr>
        <w:rFonts w:hint="default"/>
        <w:lang w:val="en-US" w:eastAsia="zh-CN" w:bidi="ar-SA"/>
      </w:rPr>
    </w:lvl>
    <w:lvl w:ilvl="7">
      <w:numFmt w:val="bullet"/>
      <w:lvlText w:val="•"/>
      <w:lvlJc w:val="left"/>
      <w:pPr>
        <w:ind w:left="7720" w:hanging="744"/>
      </w:pPr>
      <w:rPr>
        <w:rFonts w:hint="default"/>
        <w:lang w:val="en-US" w:eastAsia="zh-CN" w:bidi="ar-SA"/>
      </w:rPr>
    </w:lvl>
    <w:lvl w:ilvl="8">
      <w:numFmt w:val="bullet"/>
      <w:lvlText w:val="•"/>
      <w:lvlJc w:val="left"/>
      <w:pPr>
        <w:ind w:left="8528" w:hanging="744"/>
      </w:pPr>
      <w:rPr>
        <w:rFonts w:hint="default"/>
        <w:lang w:val="en-US" w:eastAsia="zh-CN" w:bidi="ar-SA"/>
      </w:rPr>
    </w:lvl>
  </w:abstractNum>
  <w:abstractNum w:abstractNumId="52" w15:restartNumberingAfterBreak="0">
    <w:nsid w:val="B15ABE86"/>
    <w:multiLevelType w:val="multilevel"/>
    <w:tmpl w:val="B15ABE86"/>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53" w15:restartNumberingAfterBreak="0">
    <w:nsid w:val="B1CC6FF1"/>
    <w:multiLevelType w:val="multilevel"/>
    <w:tmpl w:val="B1CC6FF1"/>
    <w:lvl w:ilvl="0">
      <w:start w:val="6"/>
      <w:numFmt w:val="lowerLetter"/>
      <w:lvlText w:val="%1."/>
      <w:lvlJc w:val="left"/>
      <w:pPr>
        <w:ind w:left="577" w:hanging="107"/>
        <w:jc w:val="left"/>
      </w:pPr>
      <w:rPr>
        <w:rFonts w:ascii="Calibri" w:eastAsia="Calibri" w:hAnsi="Calibri" w:cs="Calibri" w:hint="default"/>
        <w:spacing w:val="-11"/>
        <w:w w:val="99"/>
        <w:sz w:val="19"/>
        <w:szCs w:val="19"/>
        <w:lang w:val="en-US" w:eastAsia="zh-CN" w:bidi="ar-SA"/>
      </w:rPr>
    </w:lvl>
    <w:lvl w:ilvl="1">
      <w:numFmt w:val="bullet"/>
      <w:lvlText w:val="•"/>
      <w:lvlJc w:val="left"/>
      <w:pPr>
        <w:ind w:left="1536" w:hanging="107"/>
      </w:pPr>
      <w:rPr>
        <w:rFonts w:hint="default"/>
        <w:lang w:val="en-US" w:eastAsia="zh-CN" w:bidi="ar-SA"/>
      </w:rPr>
    </w:lvl>
    <w:lvl w:ilvl="2">
      <w:numFmt w:val="bullet"/>
      <w:lvlText w:val="•"/>
      <w:lvlJc w:val="left"/>
      <w:pPr>
        <w:ind w:left="2493" w:hanging="107"/>
      </w:pPr>
      <w:rPr>
        <w:rFonts w:hint="default"/>
        <w:lang w:val="en-US" w:eastAsia="zh-CN" w:bidi="ar-SA"/>
      </w:rPr>
    </w:lvl>
    <w:lvl w:ilvl="3">
      <w:numFmt w:val="bullet"/>
      <w:lvlText w:val="•"/>
      <w:lvlJc w:val="left"/>
      <w:pPr>
        <w:ind w:left="3449" w:hanging="107"/>
      </w:pPr>
      <w:rPr>
        <w:rFonts w:hint="default"/>
        <w:lang w:val="en-US" w:eastAsia="zh-CN" w:bidi="ar-SA"/>
      </w:rPr>
    </w:lvl>
    <w:lvl w:ilvl="4">
      <w:numFmt w:val="bullet"/>
      <w:lvlText w:val="•"/>
      <w:lvlJc w:val="left"/>
      <w:pPr>
        <w:ind w:left="4406" w:hanging="107"/>
      </w:pPr>
      <w:rPr>
        <w:rFonts w:hint="default"/>
        <w:lang w:val="en-US" w:eastAsia="zh-CN" w:bidi="ar-SA"/>
      </w:rPr>
    </w:lvl>
    <w:lvl w:ilvl="5">
      <w:numFmt w:val="bullet"/>
      <w:lvlText w:val="•"/>
      <w:lvlJc w:val="left"/>
      <w:pPr>
        <w:ind w:left="5363" w:hanging="107"/>
      </w:pPr>
      <w:rPr>
        <w:rFonts w:hint="default"/>
        <w:lang w:val="en-US" w:eastAsia="zh-CN" w:bidi="ar-SA"/>
      </w:rPr>
    </w:lvl>
    <w:lvl w:ilvl="6">
      <w:numFmt w:val="bullet"/>
      <w:lvlText w:val="•"/>
      <w:lvlJc w:val="left"/>
      <w:pPr>
        <w:ind w:left="6319" w:hanging="107"/>
      </w:pPr>
      <w:rPr>
        <w:rFonts w:hint="default"/>
        <w:lang w:val="en-US" w:eastAsia="zh-CN" w:bidi="ar-SA"/>
      </w:rPr>
    </w:lvl>
    <w:lvl w:ilvl="7">
      <w:numFmt w:val="bullet"/>
      <w:lvlText w:val="•"/>
      <w:lvlJc w:val="left"/>
      <w:pPr>
        <w:ind w:left="7276" w:hanging="107"/>
      </w:pPr>
      <w:rPr>
        <w:rFonts w:hint="default"/>
        <w:lang w:val="en-US" w:eastAsia="zh-CN" w:bidi="ar-SA"/>
      </w:rPr>
    </w:lvl>
    <w:lvl w:ilvl="8">
      <w:numFmt w:val="bullet"/>
      <w:lvlText w:val="•"/>
      <w:lvlJc w:val="left"/>
      <w:pPr>
        <w:ind w:left="8232" w:hanging="107"/>
      </w:pPr>
      <w:rPr>
        <w:rFonts w:hint="default"/>
        <w:lang w:val="en-US" w:eastAsia="zh-CN" w:bidi="ar-SA"/>
      </w:rPr>
    </w:lvl>
  </w:abstractNum>
  <w:abstractNum w:abstractNumId="54" w15:restartNumberingAfterBreak="0">
    <w:nsid w:val="B23A94A9"/>
    <w:multiLevelType w:val="multilevel"/>
    <w:tmpl w:val="B23A94A9"/>
    <w:lvl w:ilvl="0">
      <w:start w:val="1"/>
      <w:numFmt w:val="decimal"/>
      <w:lvlText w:val="（%1）"/>
      <w:lvlJc w:val="left"/>
      <w:pPr>
        <w:ind w:left="1072" w:hanging="601"/>
        <w:jc w:val="left"/>
      </w:pPr>
      <w:rPr>
        <w:rFonts w:ascii="宋体" w:eastAsia="宋体" w:hAnsi="宋体" w:cs="宋体" w:hint="default"/>
        <w:w w:val="100"/>
        <w:sz w:val="22"/>
        <w:szCs w:val="22"/>
        <w:lang w:val="en-US" w:eastAsia="zh-CN" w:bidi="ar-SA"/>
      </w:rPr>
    </w:lvl>
    <w:lvl w:ilvl="1">
      <w:numFmt w:val="bullet"/>
      <w:lvlText w:val="•"/>
      <w:lvlJc w:val="left"/>
      <w:pPr>
        <w:ind w:left="1986" w:hanging="601"/>
      </w:pPr>
      <w:rPr>
        <w:rFonts w:hint="default"/>
        <w:lang w:val="en-US" w:eastAsia="zh-CN" w:bidi="ar-SA"/>
      </w:rPr>
    </w:lvl>
    <w:lvl w:ilvl="2">
      <w:numFmt w:val="bullet"/>
      <w:lvlText w:val="•"/>
      <w:lvlJc w:val="left"/>
      <w:pPr>
        <w:ind w:left="2893" w:hanging="601"/>
      </w:pPr>
      <w:rPr>
        <w:rFonts w:hint="default"/>
        <w:lang w:val="en-US" w:eastAsia="zh-CN" w:bidi="ar-SA"/>
      </w:rPr>
    </w:lvl>
    <w:lvl w:ilvl="3">
      <w:numFmt w:val="bullet"/>
      <w:lvlText w:val="•"/>
      <w:lvlJc w:val="left"/>
      <w:pPr>
        <w:ind w:left="3799" w:hanging="601"/>
      </w:pPr>
      <w:rPr>
        <w:rFonts w:hint="default"/>
        <w:lang w:val="en-US" w:eastAsia="zh-CN" w:bidi="ar-SA"/>
      </w:rPr>
    </w:lvl>
    <w:lvl w:ilvl="4">
      <w:numFmt w:val="bullet"/>
      <w:lvlText w:val="•"/>
      <w:lvlJc w:val="left"/>
      <w:pPr>
        <w:ind w:left="4706" w:hanging="601"/>
      </w:pPr>
      <w:rPr>
        <w:rFonts w:hint="default"/>
        <w:lang w:val="en-US" w:eastAsia="zh-CN" w:bidi="ar-SA"/>
      </w:rPr>
    </w:lvl>
    <w:lvl w:ilvl="5">
      <w:numFmt w:val="bullet"/>
      <w:lvlText w:val="•"/>
      <w:lvlJc w:val="left"/>
      <w:pPr>
        <w:ind w:left="5613" w:hanging="601"/>
      </w:pPr>
      <w:rPr>
        <w:rFonts w:hint="default"/>
        <w:lang w:val="en-US" w:eastAsia="zh-CN" w:bidi="ar-SA"/>
      </w:rPr>
    </w:lvl>
    <w:lvl w:ilvl="6">
      <w:numFmt w:val="bullet"/>
      <w:lvlText w:val="•"/>
      <w:lvlJc w:val="left"/>
      <w:pPr>
        <w:ind w:left="6519" w:hanging="601"/>
      </w:pPr>
      <w:rPr>
        <w:rFonts w:hint="default"/>
        <w:lang w:val="en-US" w:eastAsia="zh-CN" w:bidi="ar-SA"/>
      </w:rPr>
    </w:lvl>
    <w:lvl w:ilvl="7">
      <w:numFmt w:val="bullet"/>
      <w:lvlText w:val="•"/>
      <w:lvlJc w:val="left"/>
      <w:pPr>
        <w:ind w:left="7426" w:hanging="601"/>
      </w:pPr>
      <w:rPr>
        <w:rFonts w:hint="default"/>
        <w:lang w:val="en-US" w:eastAsia="zh-CN" w:bidi="ar-SA"/>
      </w:rPr>
    </w:lvl>
    <w:lvl w:ilvl="8">
      <w:numFmt w:val="bullet"/>
      <w:lvlText w:val="•"/>
      <w:lvlJc w:val="left"/>
      <w:pPr>
        <w:ind w:left="8332" w:hanging="601"/>
      </w:pPr>
      <w:rPr>
        <w:rFonts w:hint="default"/>
        <w:lang w:val="en-US" w:eastAsia="zh-CN" w:bidi="ar-SA"/>
      </w:rPr>
    </w:lvl>
  </w:abstractNum>
  <w:abstractNum w:abstractNumId="55" w15:restartNumberingAfterBreak="0">
    <w:nsid w:val="B4E02BC3"/>
    <w:multiLevelType w:val="multilevel"/>
    <w:tmpl w:val="B4E02BC3"/>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56" w15:restartNumberingAfterBreak="0">
    <w:nsid w:val="B53F3350"/>
    <w:multiLevelType w:val="multilevel"/>
    <w:tmpl w:val="B53F3350"/>
    <w:lvl w:ilvl="0">
      <w:start w:val="1"/>
      <w:numFmt w:val="decimal"/>
      <w:lvlText w:val="（%1）"/>
      <w:lvlJc w:val="left"/>
      <w:pPr>
        <w:ind w:left="141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292" w:hanging="527"/>
      </w:pPr>
      <w:rPr>
        <w:rFonts w:hint="default"/>
        <w:lang w:val="en-US" w:eastAsia="zh-CN" w:bidi="ar-SA"/>
      </w:rPr>
    </w:lvl>
    <w:lvl w:ilvl="2">
      <w:numFmt w:val="bullet"/>
      <w:lvlText w:val="•"/>
      <w:lvlJc w:val="left"/>
      <w:pPr>
        <w:ind w:left="3165" w:hanging="527"/>
      </w:pPr>
      <w:rPr>
        <w:rFonts w:hint="default"/>
        <w:lang w:val="en-US" w:eastAsia="zh-CN" w:bidi="ar-SA"/>
      </w:rPr>
    </w:lvl>
    <w:lvl w:ilvl="3">
      <w:numFmt w:val="bullet"/>
      <w:lvlText w:val="•"/>
      <w:lvlJc w:val="left"/>
      <w:pPr>
        <w:ind w:left="4037" w:hanging="527"/>
      </w:pPr>
      <w:rPr>
        <w:rFonts w:hint="default"/>
        <w:lang w:val="en-US" w:eastAsia="zh-CN" w:bidi="ar-SA"/>
      </w:rPr>
    </w:lvl>
    <w:lvl w:ilvl="4">
      <w:numFmt w:val="bullet"/>
      <w:lvlText w:val="•"/>
      <w:lvlJc w:val="left"/>
      <w:pPr>
        <w:ind w:left="4910" w:hanging="527"/>
      </w:pPr>
      <w:rPr>
        <w:rFonts w:hint="default"/>
        <w:lang w:val="en-US" w:eastAsia="zh-CN" w:bidi="ar-SA"/>
      </w:rPr>
    </w:lvl>
    <w:lvl w:ilvl="5">
      <w:numFmt w:val="bullet"/>
      <w:lvlText w:val="•"/>
      <w:lvlJc w:val="left"/>
      <w:pPr>
        <w:ind w:left="5783" w:hanging="527"/>
      </w:pPr>
      <w:rPr>
        <w:rFonts w:hint="default"/>
        <w:lang w:val="en-US" w:eastAsia="zh-CN" w:bidi="ar-SA"/>
      </w:rPr>
    </w:lvl>
    <w:lvl w:ilvl="6">
      <w:numFmt w:val="bullet"/>
      <w:lvlText w:val="•"/>
      <w:lvlJc w:val="left"/>
      <w:pPr>
        <w:ind w:left="6655" w:hanging="527"/>
      </w:pPr>
      <w:rPr>
        <w:rFonts w:hint="default"/>
        <w:lang w:val="en-US" w:eastAsia="zh-CN" w:bidi="ar-SA"/>
      </w:rPr>
    </w:lvl>
    <w:lvl w:ilvl="7">
      <w:numFmt w:val="bullet"/>
      <w:lvlText w:val="•"/>
      <w:lvlJc w:val="left"/>
      <w:pPr>
        <w:ind w:left="7528" w:hanging="527"/>
      </w:pPr>
      <w:rPr>
        <w:rFonts w:hint="default"/>
        <w:lang w:val="en-US" w:eastAsia="zh-CN" w:bidi="ar-SA"/>
      </w:rPr>
    </w:lvl>
    <w:lvl w:ilvl="8">
      <w:numFmt w:val="bullet"/>
      <w:lvlText w:val="•"/>
      <w:lvlJc w:val="left"/>
      <w:pPr>
        <w:ind w:left="8400" w:hanging="527"/>
      </w:pPr>
      <w:rPr>
        <w:rFonts w:hint="default"/>
        <w:lang w:val="en-US" w:eastAsia="zh-CN" w:bidi="ar-SA"/>
      </w:rPr>
    </w:lvl>
  </w:abstractNum>
  <w:abstractNum w:abstractNumId="57" w15:restartNumberingAfterBreak="0">
    <w:nsid w:val="B5601969"/>
    <w:multiLevelType w:val="multilevel"/>
    <w:tmpl w:val="B5601969"/>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58" w15:restartNumberingAfterBreak="0">
    <w:nsid w:val="B5CF74F5"/>
    <w:multiLevelType w:val="multilevel"/>
    <w:tmpl w:val="B5CF74F5"/>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59" w15:restartNumberingAfterBreak="0">
    <w:nsid w:val="B5E306ED"/>
    <w:multiLevelType w:val="multilevel"/>
    <w:tmpl w:val="B5E306ED"/>
    <w:lvl w:ilvl="0">
      <w:start w:val="3"/>
      <w:numFmt w:val="decimal"/>
      <w:lvlText w:val="%1"/>
      <w:lvlJc w:val="left"/>
      <w:pPr>
        <w:ind w:left="1841" w:hanging="531"/>
        <w:jc w:val="left"/>
      </w:pPr>
      <w:rPr>
        <w:rFonts w:hint="default"/>
        <w:lang w:val="en-US" w:eastAsia="zh-CN" w:bidi="ar-SA"/>
      </w:rPr>
    </w:lvl>
    <w:lvl w:ilvl="1">
      <w:start w:val="3"/>
      <w:numFmt w:val="decimal"/>
      <w:lvlText w:val="%1.%2"/>
      <w:lvlJc w:val="left"/>
      <w:pPr>
        <w:ind w:left="1841" w:hanging="531"/>
        <w:jc w:val="left"/>
      </w:pPr>
      <w:rPr>
        <w:rFonts w:hint="default"/>
        <w:lang w:val="en-US" w:eastAsia="zh-CN" w:bidi="ar-SA"/>
      </w:rPr>
    </w:lvl>
    <w:lvl w:ilvl="2">
      <w:start w:val="6"/>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4331" w:hanging="531"/>
      </w:pPr>
      <w:rPr>
        <w:rFonts w:hint="default"/>
        <w:lang w:val="en-US" w:eastAsia="zh-CN" w:bidi="ar-SA"/>
      </w:rPr>
    </w:lvl>
    <w:lvl w:ilvl="4">
      <w:numFmt w:val="bullet"/>
      <w:lvlText w:val="•"/>
      <w:lvlJc w:val="left"/>
      <w:pPr>
        <w:ind w:left="5162" w:hanging="531"/>
      </w:pPr>
      <w:rPr>
        <w:rFonts w:hint="default"/>
        <w:lang w:val="en-US" w:eastAsia="zh-CN" w:bidi="ar-SA"/>
      </w:rPr>
    </w:lvl>
    <w:lvl w:ilvl="5">
      <w:numFmt w:val="bullet"/>
      <w:lvlText w:val="•"/>
      <w:lvlJc w:val="left"/>
      <w:pPr>
        <w:ind w:left="5993" w:hanging="531"/>
      </w:pPr>
      <w:rPr>
        <w:rFonts w:hint="default"/>
        <w:lang w:val="en-US" w:eastAsia="zh-CN" w:bidi="ar-SA"/>
      </w:rPr>
    </w:lvl>
    <w:lvl w:ilvl="6">
      <w:numFmt w:val="bullet"/>
      <w:lvlText w:val="•"/>
      <w:lvlJc w:val="left"/>
      <w:pPr>
        <w:ind w:left="6823" w:hanging="531"/>
      </w:pPr>
      <w:rPr>
        <w:rFonts w:hint="default"/>
        <w:lang w:val="en-US" w:eastAsia="zh-CN" w:bidi="ar-SA"/>
      </w:rPr>
    </w:lvl>
    <w:lvl w:ilvl="7">
      <w:numFmt w:val="bullet"/>
      <w:lvlText w:val="•"/>
      <w:lvlJc w:val="left"/>
      <w:pPr>
        <w:ind w:left="7654" w:hanging="531"/>
      </w:pPr>
      <w:rPr>
        <w:rFonts w:hint="default"/>
        <w:lang w:val="en-US" w:eastAsia="zh-CN" w:bidi="ar-SA"/>
      </w:rPr>
    </w:lvl>
    <w:lvl w:ilvl="8">
      <w:numFmt w:val="bullet"/>
      <w:lvlText w:val="•"/>
      <w:lvlJc w:val="left"/>
      <w:pPr>
        <w:ind w:left="8484" w:hanging="531"/>
      </w:pPr>
      <w:rPr>
        <w:rFonts w:hint="default"/>
        <w:lang w:val="en-US" w:eastAsia="zh-CN" w:bidi="ar-SA"/>
      </w:rPr>
    </w:lvl>
  </w:abstractNum>
  <w:abstractNum w:abstractNumId="60" w15:restartNumberingAfterBreak="0">
    <w:nsid w:val="B88D21A8"/>
    <w:multiLevelType w:val="multilevel"/>
    <w:tmpl w:val="B88D21A8"/>
    <w:lvl w:ilvl="0">
      <w:start w:val="1"/>
      <w:numFmt w:val="decimal"/>
      <w:lvlText w:val="%1."/>
      <w:lvlJc w:val="left"/>
      <w:pPr>
        <w:ind w:left="677" w:hanging="207"/>
        <w:jc w:val="left"/>
      </w:pPr>
      <w:rPr>
        <w:rFonts w:ascii="Calibri" w:eastAsia="Calibri" w:hAnsi="Calibri" w:cs="Calibri" w:hint="default"/>
        <w:spacing w:val="-1"/>
        <w:w w:val="99"/>
        <w:sz w:val="21"/>
        <w:szCs w:val="21"/>
        <w:lang w:val="en-US" w:eastAsia="zh-CN" w:bidi="ar-SA"/>
      </w:rPr>
    </w:lvl>
    <w:lvl w:ilvl="1">
      <w:numFmt w:val="bullet"/>
      <w:lvlText w:val="•"/>
      <w:lvlJc w:val="left"/>
      <w:pPr>
        <w:ind w:left="1626" w:hanging="207"/>
      </w:pPr>
      <w:rPr>
        <w:rFonts w:hint="default"/>
        <w:lang w:val="en-US" w:eastAsia="zh-CN" w:bidi="ar-SA"/>
      </w:rPr>
    </w:lvl>
    <w:lvl w:ilvl="2">
      <w:numFmt w:val="bullet"/>
      <w:lvlText w:val="•"/>
      <w:lvlJc w:val="left"/>
      <w:pPr>
        <w:ind w:left="2573" w:hanging="207"/>
      </w:pPr>
      <w:rPr>
        <w:rFonts w:hint="default"/>
        <w:lang w:val="en-US" w:eastAsia="zh-CN" w:bidi="ar-SA"/>
      </w:rPr>
    </w:lvl>
    <w:lvl w:ilvl="3">
      <w:numFmt w:val="bullet"/>
      <w:lvlText w:val="•"/>
      <w:lvlJc w:val="left"/>
      <w:pPr>
        <w:ind w:left="3519" w:hanging="207"/>
      </w:pPr>
      <w:rPr>
        <w:rFonts w:hint="default"/>
        <w:lang w:val="en-US" w:eastAsia="zh-CN" w:bidi="ar-SA"/>
      </w:rPr>
    </w:lvl>
    <w:lvl w:ilvl="4">
      <w:numFmt w:val="bullet"/>
      <w:lvlText w:val="•"/>
      <w:lvlJc w:val="left"/>
      <w:pPr>
        <w:ind w:left="4466" w:hanging="207"/>
      </w:pPr>
      <w:rPr>
        <w:rFonts w:hint="default"/>
        <w:lang w:val="en-US" w:eastAsia="zh-CN" w:bidi="ar-SA"/>
      </w:rPr>
    </w:lvl>
    <w:lvl w:ilvl="5">
      <w:numFmt w:val="bullet"/>
      <w:lvlText w:val="•"/>
      <w:lvlJc w:val="left"/>
      <w:pPr>
        <w:ind w:left="5413" w:hanging="207"/>
      </w:pPr>
      <w:rPr>
        <w:rFonts w:hint="default"/>
        <w:lang w:val="en-US" w:eastAsia="zh-CN" w:bidi="ar-SA"/>
      </w:rPr>
    </w:lvl>
    <w:lvl w:ilvl="6">
      <w:numFmt w:val="bullet"/>
      <w:lvlText w:val="•"/>
      <w:lvlJc w:val="left"/>
      <w:pPr>
        <w:ind w:left="6359" w:hanging="207"/>
      </w:pPr>
      <w:rPr>
        <w:rFonts w:hint="default"/>
        <w:lang w:val="en-US" w:eastAsia="zh-CN" w:bidi="ar-SA"/>
      </w:rPr>
    </w:lvl>
    <w:lvl w:ilvl="7">
      <w:numFmt w:val="bullet"/>
      <w:lvlText w:val="•"/>
      <w:lvlJc w:val="left"/>
      <w:pPr>
        <w:ind w:left="7306" w:hanging="207"/>
      </w:pPr>
      <w:rPr>
        <w:rFonts w:hint="default"/>
        <w:lang w:val="en-US" w:eastAsia="zh-CN" w:bidi="ar-SA"/>
      </w:rPr>
    </w:lvl>
    <w:lvl w:ilvl="8">
      <w:numFmt w:val="bullet"/>
      <w:lvlText w:val="•"/>
      <w:lvlJc w:val="left"/>
      <w:pPr>
        <w:ind w:left="8252" w:hanging="207"/>
      </w:pPr>
      <w:rPr>
        <w:rFonts w:hint="default"/>
        <w:lang w:val="en-US" w:eastAsia="zh-CN" w:bidi="ar-SA"/>
      </w:rPr>
    </w:lvl>
  </w:abstractNum>
  <w:abstractNum w:abstractNumId="61" w15:restartNumberingAfterBreak="0">
    <w:nsid w:val="B8CEF35B"/>
    <w:multiLevelType w:val="multilevel"/>
    <w:tmpl w:val="B8CEF35B"/>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62" w15:restartNumberingAfterBreak="0">
    <w:nsid w:val="B99465BD"/>
    <w:multiLevelType w:val="multilevel"/>
    <w:tmpl w:val="B99465BD"/>
    <w:lvl w:ilvl="0">
      <w:start w:val="4"/>
      <w:numFmt w:val="decimal"/>
      <w:lvlText w:val="%1."/>
      <w:lvlJc w:val="left"/>
      <w:pPr>
        <w:ind w:left="471"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446" w:hanging="161"/>
      </w:pPr>
      <w:rPr>
        <w:rFonts w:hint="default"/>
        <w:lang w:val="en-US" w:eastAsia="zh-CN" w:bidi="ar-SA"/>
      </w:rPr>
    </w:lvl>
    <w:lvl w:ilvl="2">
      <w:numFmt w:val="bullet"/>
      <w:lvlText w:val="•"/>
      <w:lvlJc w:val="left"/>
      <w:pPr>
        <w:ind w:left="2413" w:hanging="161"/>
      </w:pPr>
      <w:rPr>
        <w:rFonts w:hint="default"/>
        <w:lang w:val="en-US" w:eastAsia="zh-CN" w:bidi="ar-SA"/>
      </w:rPr>
    </w:lvl>
    <w:lvl w:ilvl="3">
      <w:numFmt w:val="bullet"/>
      <w:lvlText w:val="•"/>
      <w:lvlJc w:val="left"/>
      <w:pPr>
        <w:ind w:left="3379" w:hanging="161"/>
      </w:pPr>
      <w:rPr>
        <w:rFonts w:hint="default"/>
        <w:lang w:val="en-US" w:eastAsia="zh-CN" w:bidi="ar-SA"/>
      </w:rPr>
    </w:lvl>
    <w:lvl w:ilvl="4">
      <w:numFmt w:val="bullet"/>
      <w:lvlText w:val="•"/>
      <w:lvlJc w:val="left"/>
      <w:pPr>
        <w:ind w:left="4346" w:hanging="161"/>
      </w:pPr>
      <w:rPr>
        <w:rFonts w:hint="default"/>
        <w:lang w:val="en-US" w:eastAsia="zh-CN" w:bidi="ar-SA"/>
      </w:rPr>
    </w:lvl>
    <w:lvl w:ilvl="5">
      <w:numFmt w:val="bullet"/>
      <w:lvlText w:val="•"/>
      <w:lvlJc w:val="left"/>
      <w:pPr>
        <w:ind w:left="5313" w:hanging="161"/>
      </w:pPr>
      <w:rPr>
        <w:rFonts w:hint="default"/>
        <w:lang w:val="en-US" w:eastAsia="zh-CN" w:bidi="ar-SA"/>
      </w:rPr>
    </w:lvl>
    <w:lvl w:ilvl="6">
      <w:numFmt w:val="bullet"/>
      <w:lvlText w:val="•"/>
      <w:lvlJc w:val="left"/>
      <w:pPr>
        <w:ind w:left="6279" w:hanging="161"/>
      </w:pPr>
      <w:rPr>
        <w:rFonts w:hint="default"/>
        <w:lang w:val="en-US" w:eastAsia="zh-CN" w:bidi="ar-SA"/>
      </w:rPr>
    </w:lvl>
    <w:lvl w:ilvl="7">
      <w:numFmt w:val="bullet"/>
      <w:lvlText w:val="•"/>
      <w:lvlJc w:val="left"/>
      <w:pPr>
        <w:ind w:left="7246" w:hanging="161"/>
      </w:pPr>
      <w:rPr>
        <w:rFonts w:hint="default"/>
        <w:lang w:val="en-US" w:eastAsia="zh-CN" w:bidi="ar-SA"/>
      </w:rPr>
    </w:lvl>
    <w:lvl w:ilvl="8">
      <w:numFmt w:val="bullet"/>
      <w:lvlText w:val="•"/>
      <w:lvlJc w:val="left"/>
      <w:pPr>
        <w:ind w:left="8212" w:hanging="161"/>
      </w:pPr>
      <w:rPr>
        <w:rFonts w:hint="default"/>
        <w:lang w:val="en-US" w:eastAsia="zh-CN" w:bidi="ar-SA"/>
      </w:rPr>
    </w:lvl>
  </w:abstractNum>
  <w:abstractNum w:abstractNumId="63" w15:restartNumberingAfterBreak="0">
    <w:nsid w:val="BA550FDB"/>
    <w:multiLevelType w:val="multilevel"/>
    <w:tmpl w:val="BA550FDB"/>
    <w:lvl w:ilvl="0">
      <w:start w:val="1"/>
      <w:numFmt w:val="decimal"/>
      <w:lvlText w:val="（%1）"/>
      <w:lvlJc w:val="left"/>
      <w:pPr>
        <w:ind w:left="141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292" w:hanging="527"/>
      </w:pPr>
      <w:rPr>
        <w:rFonts w:hint="default"/>
        <w:lang w:val="en-US" w:eastAsia="zh-CN" w:bidi="ar-SA"/>
      </w:rPr>
    </w:lvl>
    <w:lvl w:ilvl="2">
      <w:numFmt w:val="bullet"/>
      <w:lvlText w:val="•"/>
      <w:lvlJc w:val="left"/>
      <w:pPr>
        <w:ind w:left="3165" w:hanging="527"/>
      </w:pPr>
      <w:rPr>
        <w:rFonts w:hint="default"/>
        <w:lang w:val="en-US" w:eastAsia="zh-CN" w:bidi="ar-SA"/>
      </w:rPr>
    </w:lvl>
    <w:lvl w:ilvl="3">
      <w:numFmt w:val="bullet"/>
      <w:lvlText w:val="•"/>
      <w:lvlJc w:val="left"/>
      <w:pPr>
        <w:ind w:left="4037" w:hanging="527"/>
      </w:pPr>
      <w:rPr>
        <w:rFonts w:hint="default"/>
        <w:lang w:val="en-US" w:eastAsia="zh-CN" w:bidi="ar-SA"/>
      </w:rPr>
    </w:lvl>
    <w:lvl w:ilvl="4">
      <w:numFmt w:val="bullet"/>
      <w:lvlText w:val="•"/>
      <w:lvlJc w:val="left"/>
      <w:pPr>
        <w:ind w:left="4910" w:hanging="527"/>
      </w:pPr>
      <w:rPr>
        <w:rFonts w:hint="default"/>
        <w:lang w:val="en-US" w:eastAsia="zh-CN" w:bidi="ar-SA"/>
      </w:rPr>
    </w:lvl>
    <w:lvl w:ilvl="5">
      <w:numFmt w:val="bullet"/>
      <w:lvlText w:val="•"/>
      <w:lvlJc w:val="left"/>
      <w:pPr>
        <w:ind w:left="5783" w:hanging="527"/>
      </w:pPr>
      <w:rPr>
        <w:rFonts w:hint="default"/>
        <w:lang w:val="en-US" w:eastAsia="zh-CN" w:bidi="ar-SA"/>
      </w:rPr>
    </w:lvl>
    <w:lvl w:ilvl="6">
      <w:numFmt w:val="bullet"/>
      <w:lvlText w:val="•"/>
      <w:lvlJc w:val="left"/>
      <w:pPr>
        <w:ind w:left="6655" w:hanging="527"/>
      </w:pPr>
      <w:rPr>
        <w:rFonts w:hint="default"/>
        <w:lang w:val="en-US" w:eastAsia="zh-CN" w:bidi="ar-SA"/>
      </w:rPr>
    </w:lvl>
    <w:lvl w:ilvl="7">
      <w:numFmt w:val="bullet"/>
      <w:lvlText w:val="•"/>
      <w:lvlJc w:val="left"/>
      <w:pPr>
        <w:ind w:left="7528" w:hanging="527"/>
      </w:pPr>
      <w:rPr>
        <w:rFonts w:hint="default"/>
        <w:lang w:val="en-US" w:eastAsia="zh-CN" w:bidi="ar-SA"/>
      </w:rPr>
    </w:lvl>
    <w:lvl w:ilvl="8">
      <w:numFmt w:val="bullet"/>
      <w:lvlText w:val="•"/>
      <w:lvlJc w:val="left"/>
      <w:pPr>
        <w:ind w:left="8400" w:hanging="527"/>
      </w:pPr>
      <w:rPr>
        <w:rFonts w:hint="default"/>
        <w:lang w:val="en-US" w:eastAsia="zh-CN" w:bidi="ar-SA"/>
      </w:rPr>
    </w:lvl>
  </w:abstractNum>
  <w:abstractNum w:abstractNumId="64" w15:restartNumberingAfterBreak="0">
    <w:nsid w:val="BB64CFA9"/>
    <w:multiLevelType w:val="multilevel"/>
    <w:tmpl w:val="BB64CFA9"/>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65" w15:restartNumberingAfterBreak="0">
    <w:nsid w:val="BC837A95"/>
    <w:multiLevelType w:val="multilevel"/>
    <w:tmpl w:val="BC837A95"/>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66" w15:restartNumberingAfterBreak="0">
    <w:nsid w:val="BCECA0B4"/>
    <w:multiLevelType w:val="multilevel"/>
    <w:tmpl w:val="BCECA0B4"/>
    <w:lvl w:ilvl="0">
      <w:start w:val="1"/>
      <w:numFmt w:val="decimal"/>
      <w:lvlText w:val="%1"/>
      <w:lvlJc w:val="left"/>
      <w:pPr>
        <w:ind w:left="1191" w:hanging="720"/>
        <w:jc w:val="left"/>
      </w:pPr>
      <w:rPr>
        <w:rFonts w:hint="default"/>
        <w:lang w:val="en-US" w:eastAsia="zh-CN" w:bidi="ar-SA"/>
      </w:rPr>
    </w:lvl>
    <w:lvl w:ilvl="1">
      <w:start w:val="6"/>
      <w:numFmt w:val="decimal"/>
      <w:lvlText w:val="%1.%2"/>
      <w:lvlJc w:val="left"/>
      <w:pPr>
        <w:ind w:left="1191" w:hanging="720"/>
        <w:jc w:val="left"/>
      </w:pPr>
      <w:rPr>
        <w:rFonts w:hint="default"/>
        <w:lang w:val="en-US" w:eastAsia="zh-CN" w:bidi="ar-SA"/>
      </w:rPr>
    </w:lvl>
    <w:lvl w:ilvl="2">
      <w:start w:val="21"/>
      <w:numFmt w:val="decimal"/>
      <w:lvlText w:val="%1.%2.%3"/>
      <w:lvlJc w:val="left"/>
      <w:pPr>
        <w:ind w:left="1191" w:hanging="720"/>
        <w:jc w:val="left"/>
      </w:pPr>
      <w:rPr>
        <w:rFonts w:ascii="Calibri" w:eastAsia="Calibri" w:hAnsi="Calibri" w:cs="Calibri" w:hint="default"/>
        <w:b/>
        <w:bCs/>
        <w:color w:val="4AACC5"/>
        <w:spacing w:val="-1"/>
        <w:w w:val="100"/>
        <w:sz w:val="26"/>
        <w:szCs w:val="26"/>
        <w:lang w:val="en-US" w:eastAsia="zh-CN" w:bidi="ar-SA"/>
      </w:rPr>
    </w:lvl>
    <w:lvl w:ilvl="3">
      <w:numFmt w:val="bullet"/>
      <w:lvlText w:val="•"/>
      <w:lvlJc w:val="left"/>
      <w:pPr>
        <w:ind w:left="3883" w:hanging="720"/>
      </w:pPr>
      <w:rPr>
        <w:rFonts w:hint="default"/>
        <w:lang w:val="en-US" w:eastAsia="zh-CN" w:bidi="ar-SA"/>
      </w:rPr>
    </w:lvl>
    <w:lvl w:ilvl="4">
      <w:numFmt w:val="bullet"/>
      <w:lvlText w:val="•"/>
      <w:lvlJc w:val="left"/>
      <w:pPr>
        <w:ind w:left="4778" w:hanging="720"/>
      </w:pPr>
      <w:rPr>
        <w:rFonts w:hint="default"/>
        <w:lang w:val="en-US" w:eastAsia="zh-CN" w:bidi="ar-SA"/>
      </w:rPr>
    </w:lvl>
    <w:lvl w:ilvl="5">
      <w:numFmt w:val="bullet"/>
      <w:lvlText w:val="•"/>
      <w:lvlJc w:val="left"/>
      <w:pPr>
        <w:ind w:left="5673" w:hanging="720"/>
      </w:pPr>
      <w:rPr>
        <w:rFonts w:hint="default"/>
        <w:lang w:val="en-US" w:eastAsia="zh-CN" w:bidi="ar-SA"/>
      </w:rPr>
    </w:lvl>
    <w:lvl w:ilvl="6">
      <w:numFmt w:val="bullet"/>
      <w:lvlText w:val="•"/>
      <w:lvlJc w:val="left"/>
      <w:pPr>
        <w:ind w:left="6567" w:hanging="720"/>
      </w:pPr>
      <w:rPr>
        <w:rFonts w:hint="default"/>
        <w:lang w:val="en-US" w:eastAsia="zh-CN" w:bidi="ar-SA"/>
      </w:rPr>
    </w:lvl>
    <w:lvl w:ilvl="7">
      <w:numFmt w:val="bullet"/>
      <w:lvlText w:val="•"/>
      <w:lvlJc w:val="left"/>
      <w:pPr>
        <w:ind w:left="7462" w:hanging="720"/>
      </w:pPr>
      <w:rPr>
        <w:rFonts w:hint="default"/>
        <w:lang w:val="en-US" w:eastAsia="zh-CN" w:bidi="ar-SA"/>
      </w:rPr>
    </w:lvl>
    <w:lvl w:ilvl="8">
      <w:numFmt w:val="bullet"/>
      <w:lvlText w:val="•"/>
      <w:lvlJc w:val="left"/>
      <w:pPr>
        <w:ind w:left="8356" w:hanging="720"/>
      </w:pPr>
      <w:rPr>
        <w:rFonts w:hint="default"/>
        <w:lang w:val="en-US" w:eastAsia="zh-CN" w:bidi="ar-SA"/>
      </w:rPr>
    </w:lvl>
  </w:abstractNum>
  <w:abstractNum w:abstractNumId="67" w15:restartNumberingAfterBreak="0">
    <w:nsid w:val="BDA1395C"/>
    <w:multiLevelType w:val="multilevel"/>
    <w:tmpl w:val="BDA1395C"/>
    <w:lvl w:ilvl="0">
      <w:start w:val="5"/>
      <w:numFmt w:val="decimal"/>
      <w:lvlText w:val="%1"/>
      <w:lvlJc w:val="left"/>
      <w:pPr>
        <w:ind w:left="471" w:hanging="212"/>
        <w:jc w:val="left"/>
      </w:pPr>
      <w:rPr>
        <w:rFonts w:ascii="Calibri" w:eastAsia="Calibri" w:hAnsi="Calibri" w:cs="Calibri" w:hint="default"/>
        <w:w w:val="99"/>
        <w:sz w:val="21"/>
        <w:szCs w:val="21"/>
        <w:lang w:val="en-US" w:eastAsia="zh-CN" w:bidi="ar-SA"/>
      </w:rPr>
    </w:lvl>
    <w:lvl w:ilvl="1">
      <w:start w:val="1"/>
      <w:numFmt w:val="decimal"/>
      <w:lvlText w:val="%1.%2"/>
      <w:lvlJc w:val="left"/>
      <w:pPr>
        <w:ind w:left="1260" w:hanging="370"/>
        <w:jc w:val="left"/>
      </w:pPr>
      <w:rPr>
        <w:rFonts w:ascii="Calibri" w:eastAsia="Calibri" w:hAnsi="Calibri" w:cs="Calibri" w:hint="default"/>
        <w:spacing w:val="-1"/>
        <w:w w:val="99"/>
        <w:sz w:val="21"/>
        <w:szCs w:val="21"/>
        <w:lang w:val="en-US" w:eastAsia="zh-CN" w:bidi="ar-SA"/>
      </w:rPr>
    </w:lvl>
    <w:lvl w:ilvl="2">
      <w:numFmt w:val="bullet"/>
      <w:lvlText w:val="•"/>
      <w:lvlJc w:val="left"/>
      <w:pPr>
        <w:ind w:left="2247" w:hanging="370"/>
      </w:pPr>
      <w:rPr>
        <w:rFonts w:hint="default"/>
        <w:lang w:val="en-US" w:eastAsia="zh-CN" w:bidi="ar-SA"/>
      </w:rPr>
    </w:lvl>
    <w:lvl w:ilvl="3">
      <w:numFmt w:val="bullet"/>
      <w:lvlText w:val="•"/>
      <w:lvlJc w:val="left"/>
      <w:pPr>
        <w:ind w:left="3234" w:hanging="370"/>
      </w:pPr>
      <w:rPr>
        <w:rFonts w:hint="default"/>
        <w:lang w:val="en-US" w:eastAsia="zh-CN" w:bidi="ar-SA"/>
      </w:rPr>
    </w:lvl>
    <w:lvl w:ilvl="4">
      <w:numFmt w:val="bullet"/>
      <w:lvlText w:val="•"/>
      <w:lvlJc w:val="left"/>
      <w:pPr>
        <w:ind w:left="4222" w:hanging="370"/>
      </w:pPr>
      <w:rPr>
        <w:rFonts w:hint="default"/>
        <w:lang w:val="en-US" w:eastAsia="zh-CN" w:bidi="ar-SA"/>
      </w:rPr>
    </w:lvl>
    <w:lvl w:ilvl="5">
      <w:numFmt w:val="bullet"/>
      <w:lvlText w:val="•"/>
      <w:lvlJc w:val="left"/>
      <w:pPr>
        <w:ind w:left="5209" w:hanging="370"/>
      </w:pPr>
      <w:rPr>
        <w:rFonts w:hint="default"/>
        <w:lang w:val="en-US" w:eastAsia="zh-CN" w:bidi="ar-SA"/>
      </w:rPr>
    </w:lvl>
    <w:lvl w:ilvl="6">
      <w:numFmt w:val="bullet"/>
      <w:lvlText w:val="•"/>
      <w:lvlJc w:val="left"/>
      <w:pPr>
        <w:ind w:left="6196" w:hanging="370"/>
      </w:pPr>
      <w:rPr>
        <w:rFonts w:hint="default"/>
        <w:lang w:val="en-US" w:eastAsia="zh-CN" w:bidi="ar-SA"/>
      </w:rPr>
    </w:lvl>
    <w:lvl w:ilvl="7">
      <w:numFmt w:val="bullet"/>
      <w:lvlText w:val="•"/>
      <w:lvlJc w:val="left"/>
      <w:pPr>
        <w:ind w:left="7184" w:hanging="370"/>
      </w:pPr>
      <w:rPr>
        <w:rFonts w:hint="default"/>
        <w:lang w:val="en-US" w:eastAsia="zh-CN" w:bidi="ar-SA"/>
      </w:rPr>
    </w:lvl>
    <w:lvl w:ilvl="8">
      <w:numFmt w:val="bullet"/>
      <w:lvlText w:val="•"/>
      <w:lvlJc w:val="left"/>
      <w:pPr>
        <w:ind w:left="8171" w:hanging="370"/>
      </w:pPr>
      <w:rPr>
        <w:rFonts w:hint="default"/>
        <w:lang w:val="en-US" w:eastAsia="zh-CN" w:bidi="ar-SA"/>
      </w:rPr>
    </w:lvl>
  </w:abstractNum>
  <w:abstractNum w:abstractNumId="68" w15:restartNumberingAfterBreak="0">
    <w:nsid w:val="BE8A4F4C"/>
    <w:multiLevelType w:val="multilevel"/>
    <w:tmpl w:val="BE8A4F4C"/>
    <w:lvl w:ilvl="0">
      <w:start w:val="1"/>
      <w:numFmt w:val="decimal"/>
      <w:lvlText w:val="%1"/>
      <w:lvlJc w:val="left"/>
      <w:pPr>
        <w:ind w:left="682" w:hanging="212"/>
        <w:jc w:val="left"/>
      </w:pPr>
      <w:rPr>
        <w:rFonts w:ascii="Calibri" w:eastAsia="Calibri" w:hAnsi="Calibri" w:cs="Calibri" w:hint="default"/>
        <w:w w:val="99"/>
        <w:sz w:val="21"/>
        <w:szCs w:val="21"/>
        <w:lang w:val="en-US" w:eastAsia="zh-CN" w:bidi="ar-SA"/>
      </w:rPr>
    </w:lvl>
    <w:lvl w:ilvl="1">
      <w:numFmt w:val="bullet"/>
      <w:lvlText w:val="•"/>
      <w:lvlJc w:val="left"/>
      <w:pPr>
        <w:ind w:left="1626" w:hanging="212"/>
      </w:pPr>
      <w:rPr>
        <w:rFonts w:hint="default"/>
        <w:lang w:val="en-US" w:eastAsia="zh-CN" w:bidi="ar-SA"/>
      </w:rPr>
    </w:lvl>
    <w:lvl w:ilvl="2">
      <w:numFmt w:val="bullet"/>
      <w:lvlText w:val="•"/>
      <w:lvlJc w:val="left"/>
      <w:pPr>
        <w:ind w:left="2573" w:hanging="212"/>
      </w:pPr>
      <w:rPr>
        <w:rFonts w:hint="default"/>
        <w:lang w:val="en-US" w:eastAsia="zh-CN" w:bidi="ar-SA"/>
      </w:rPr>
    </w:lvl>
    <w:lvl w:ilvl="3">
      <w:numFmt w:val="bullet"/>
      <w:lvlText w:val="•"/>
      <w:lvlJc w:val="left"/>
      <w:pPr>
        <w:ind w:left="3519" w:hanging="212"/>
      </w:pPr>
      <w:rPr>
        <w:rFonts w:hint="default"/>
        <w:lang w:val="en-US" w:eastAsia="zh-CN" w:bidi="ar-SA"/>
      </w:rPr>
    </w:lvl>
    <w:lvl w:ilvl="4">
      <w:numFmt w:val="bullet"/>
      <w:lvlText w:val="•"/>
      <w:lvlJc w:val="left"/>
      <w:pPr>
        <w:ind w:left="4466" w:hanging="212"/>
      </w:pPr>
      <w:rPr>
        <w:rFonts w:hint="default"/>
        <w:lang w:val="en-US" w:eastAsia="zh-CN" w:bidi="ar-SA"/>
      </w:rPr>
    </w:lvl>
    <w:lvl w:ilvl="5">
      <w:numFmt w:val="bullet"/>
      <w:lvlText w:val="•"/>
      <w:lvlJc w:val="left"/>
      <w:pPr>
        <w:ind w:left="5413" w:hanging="212"/>
      </w:pPr>
      <w:rPr>
        <w:rFonts w:hint="default"/>
        <w:lang w:val="en-US" w:eastAsia="zh-CN" w:bidi="ar-SA"/>
      </w:rPr>
    </w:lvl>
    <w:lvl w:ilvl="6">
      <w:numFmt w:val="bullet"/>
      <w:lvlText w:val="•"/>
      <w:lvlJc w:val="left"/>
      <w:pPr>
        <w:ind w:left="6359" w:hanging="212"/>
      </w:pPr>
      <w:rPr>
        <w:rFonts w:hint="default"/>
        <w:lang w:val="en-US" w:eastAsia="zh-CN" w:bidi="ar-SA"/>
      </w:rPr>
    </w:lvl>
    <w:lvl w:ilvl="7">
      <w:numFmt w:val="bullet"/>
      <w:lvlText w:val="•"/>
      <w:lvlJc w:val="left"/>
      <w:pPr>
        <w:ind w:left="7306" w:hanging="212"/>
      </w:pPr>
      <w:rPr>
        <w:rFonts w:hint="default"/>
        <w:lang w:val="en-US" w:eastAsia="zh-CN" w:bidi="ar-SA"/>
      </w:rPr>
    </w:lvl>
    <w:lvl w:ilvl="8">
      <w:numFmt w:val="bullet"/>
      <w:lvlText w:val="•"/>
      <w:lvlJc w:val="left"/>
      <w:pPr>
        <w:ind w:left="8252" w:hanging="212"/>
      </w:pPr>
      <w:rPr>
        <w:rFonts w:hint="default"/>
        <w:lang w:val="en-US" w:eastAsia="zh-CN" w:bidi="ar-SA"/>
      </w:rPr>
    </w:lvl>
  </w:abstractNum>
  <w:abstractNum w:abstractNumId="69" w15:restartNumberingAfterBreak="0">
    <w:nsid w:val="BE923771"/>
    <w:multiLevelType w:val="multilevel"/>
    <w:tmpl w:val="BE923771"/>
    <w:lvl w:ilvl="0">
      <w:start w:val="1"/>
      <w:numFmt w:val="decimal"/>
      <w:lvlText w:val="%1"/>
      <w:lvlJc w:val="left"/>
      <w:pPr>
        <w:ind w:left="891" w:hanging="420"/>
        <w:jc w:val="left"/>
      </w:pPr>
      <w:rPr>
        <w:rFonts w:ascii="Calibri" w:eastAsia="Calibri" w:hAnsi="Calibri" w:cs="Calibri" w:hint="default"/>
        <w:b/>
        <w:bCs/>
        <w:w w:val="100"/>
        <w:sz w:val="36"/>
        <w:szCs w:val="36"/>
        <w:lang w:val="en-US" w:eastAsia="zh-CN" w:bidi="ar-SA"/>
      </w:rPr>
    </w:lvl>
    <w:lvl w:ilvl="1">
      <w:start w:val="1"/>
      <w:numFmt w:val="decimal"/>
      <w:lvlText w:val="%1.%2"/>
      <w:lvlJc w:val="left"/>
      <w:pPr>
        <w:ind w:left="1047" w:hanging="576"/>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ascii="Calibri" w:eastAsia="Calibri" w:hAnsi="Calibri" w:cs="Calibri" w:hint="default"/>
        <w:b/>
        <w:bCs/>
        <w:color w:val="4AACC5"/>
        <w:spacing w:val="-1"/>
        <w:w w:val="100"/>
        <w:sz w:val="28"/>
        <w:szCs w:val="28"/>
        <w:lang w:val="en-US" w:eastAsia="zh-CN" w:bidi="ar-SA"/>
      </w:rPr>
    </w:lvl>
    <w:lvl w:ilvl="3">
      <w:start w:val="1"/>
      <w:numFmt w:val="decimal"/>
      <w:lvlText w:val="%4."/>
      <w:lvlJc w:val="left"/>
      <w:pPr>
        <w:ind w:left="1052" w:hanging="161"/>
        <w:jc w:val="left"/>
      </w:pPr>
      <w:rPr>
        <w:rFonts w:ascii="Calibri" w:eastAsia="Calibri" w:hAnsi="Calibri" w:cs="Calibri" w:hint="default"/>
        <w:spacing w:val="-1"/>
        <w:w w:val="99"/>
        <w:sz w:val="19"/>
        <w:szCs w:val="19"/>
        <w:lang w:val="en-US" w:eastAsia="zh-CN" w:bidi="ar-SA"/>
      </w:rPr>
    </w:lvl>
    <w:lvl w:ilvl="4">
      <w:numFmt w:val="bullet"/>
      <w:lvlText w:val="•"/>
      <w:lvlJc w:val="left"/>
      <w:pPr>
        <w:ind w:left="2478" w:hanging="161"/>
      </w:pPr>
      <w:rPr>
        <w:rFonts w:hint="default"/>
        <w:lang w:val="en-US" w:eastAsia="zh-CN" w:bidi="ar-SA"/>
      </w:rPr>
    </w:lvl>
    <w:lvl w:ilvl="5">
      <w:numFmt w:val="bullet"/>
      <w:lvlText w:val="•"/>
      <w:lvlJc w:val="left"/>
      <w:pPr>
        <w:ind w:left="3756" w:hanging="161"/>
      </w:pPr>
      <w:rPr>
        <w:rFonts w:hint="default"/>
        <w:lang w:val="en-US" w:eastAsia="zh-CN" w:bidi="ar-SA"/>
      </w:rPr>
    </w:lvl>
    <w:lvl w:ilvl="6">
      <w:numFmt w:val="bullet"/>
      <w:lvlText w:val="•"/>
      <w:lvlJc w:val="left"/>
      <w:pPr>
        <w:ind w:left="5034" w:hanging="161"/>
      </w:pPr>
      <w:rPr>
        <w:rFonts w:hint="default"/>
        <w:lang w:val="en-US" w:eastAsia="zh-CN" w:bidi="ar-SA"/>
      </w:rPr>
    </w:lvl>
    <w:lvl w:ilvl="7">
      <w:numFmt w:val="bullet"/>
      <w:lvlText w:val="•"/>
      <w:lvlJc w:val="left"/>
      <w:pPr>
        <w:ind w:left="6312" w:hanging="161"/>
      </w:pPr>
      <w:rPr>
        <w:rFonts w:hint="default"/>
        <w:lang w:val="en-US" w:eastAsia="zh-CN" w:bidi="ar-SA"/>
      </w:rPr>
    </w:lvl>
    <w:lvl w:ilvl="8">
      <w:numFmt w:val="bullet"/>
      <w:lvlText w:val="•"/>
      <w:lvlJc w:val="left"/>
      <w:pPr>
        <w:ind w:left="7590" w:hanging="161"/>
      </w:pPr>
      <w:rPr>
        <w:rFonts w:hint="default"/>
        <w:lang w:val="en-US" w:eastAsia="zh-CN" w:bidi="ar-SA"/>
      </w:rPr>
    </w:lvl>
  </w:abstractNum>
  <w:abstractNum w:abstractNumId="70" w15:restartNumberingAfterBreak="0">
    <w:nsid w:val="BF205925"/>
    <w:multiLevelType w:val="multilevel"/>
    <w:tmpl w:val="BF205925"/>
    <w:lvl w:ilvl="0">
      <w:start w:val="3"/>
      <w:numFmt w:val="decimal"/>
      <w:lvlText w:val="%1"/>
      <w:lvlJc w:val="left"/>
      <w:pPr>
        <w:ind w:left="1841" w:hanging="531"/>
        <w:jc w:val="left"/>
      </w:pPr>
      <w:rPr>
        <w:rFonts w:hint="default"/>
        <w:lang w:val="en-US" w:eastAsia="zh-CN" w:bidi="ar-SA"/>
      </w:rPr>
    </w:lvl>
    <w:lvl w:ilvl="1">
      <w:start w:val="3"/>
      <w:numFmt w:val="decimal"/>
      <w:lvlText w:val="%1.%2"/>
      <w:lvlJc w:val="left"/>
      <w:pPr>
        <w:ind w:left="1841" w:hanging="531"/>
        <w:jc w:val="left"/>
      </w:pPr>
      <w:rPr>
        <w:rFonts w:hint="default"/>
        <w:lang w:val="en-US" w:eastAsia="zh-CN" w:bidi="ar-SA"/>
      </w:rPr>
    </w:lvl>
    <w:lvl w:ilvl="2">
      <w:start w:val="1"/>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4331" w:hanging="531"/>
      </w:pPr>
      <w:rPr>
        <w:rFonts w:hint="default"/>
        <w:lang w:val="en-US" w:eastAsia="zh-CN" w:bidi="ar-SA"/>
      </w:rPr>
    </w:lvl>
    <w:lvl w:ilvl="4">
      <w:numFmt w:val="bullet"/>
      <w:lvlText w:val="•"/>
      <w:lvlJc w:val="left"/>
      <w:pPr>
        <w:ind w:left="5162" w:hanging="531"/>
      </w:pPr>
      <w:rPr>
        <w:rFonts w:hint="default"/>
        <w:lang w:val="en-US" w:eastAsia="zh-CN" w:bidi="ar-SA"/>
      </w:rPr>
    </w:lvl>
    <w:lvl w:ilvl="5">
      <w:numFmt w:val="bullet"/>
      <w:lvlText w:val="•"/>
      <w:lvlJc w:val="left"/>
      <w:pPr>
        <w:ind w:left="5993" w:hanging="531"/>
      </w:pPr>
      <w:rPr>
        <w:rFonts w:hint="default"/>
        <w:lang w:val="en-US" w:eastAsia="zh-CN" w:bidi="ar-SA"/>
      </w:rPr>
    </w:lvl>
    <w:lvl w:ilvl="6">
      <w:numFmt w:val="bullet"/>
      <w:lvlText w:val="•"/>
      <w:lvlJc w:val="left"/>
      <w:pPr>
        <w:ind w:left="6823" w:hanging="531"/>
      </w:pPr>
      <w:rPr>
        <w:rFonts w:hint="default"/>
        <w:lang w:val="en-US" w:eastAsia="zh-CN" w:bidi="ar-SA"/>
      </w:rPr>
    </w:lvl>
    <w:lvl w:ilvl="7">
      <w:numFmt w:val="bullet"/>
      <w:lvlText w:val="•"/>
      <w:lvlJc w:val="left"/>
      <w:pPr>
        <w:ind w:left="7654" w:hanging="531"/>
      </w:pPr>
      <w:rPr>
        <w:rFonts w:hint="default"/>
        <w:lang w:val="en-US" w:eastAsia="zh-CN" w:bidi="ar-SA"/>
      </w:rPr>
    </w:lvl>
    <w:lvl w:ilvl="8">
      <w:numFmt w:val="bullet"/>
      <w:lvlText w:val="•"/>
      <w:lvlJc w:val="left"/>
      <w:pPr>
        <w:ind w:left="8484" w:hanging="531"/>
      </w:pPr>
      <w:rPr>
        <w:rFonts w:hint="default"/>
        <w:lang w:val="en-US" w:eastAsia="zh-CN" w:bidi="ar-SA"/>
      </w:rPr>
    </w:lvl>
  </w:abstractNum>
  <w:abstractNum w:abstractNumId="71" w15:restartNumberingAfterBreak="0">
    <w:nsid w:val="BF50FE6B"/>
    <w:multiLevelType w:val="multilevel"/>
    <w:tmpl w:val="BF50FE6B"/>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72" w15:restartNumberingAfterBreak="0">
    <w:nsid w:val="C0283A65"/>
    <w:multiLevelType w:val="multilevel"/>
    <w:tmpl w:val="C0283A65"/>
    <w:lvl w:ilvl="0">
      <w:start w:val="1"/>
      <w:numFmt w:val="decimal"/>
      <w:lvlText w:val="（%1）"/>
      <w:lvlJc w:val="left"/>
      <w:pPr>
        <w:ind w:left="141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292" w:hanging="527"/>
      </w:pPr>
      <w:rPr>
        <w:rFonts w:hint="default"/>
        <w:lang w:val="en-US" w:eastAsia="zh-CN" w:bidi="ar-SA"/>
      </w:rPr>
    </w:lvl>
    <w:lvl w:ilvl="2">
      <w:numFmt w:val="bullet"/>
      <w:lvlText w:val="•"/>
      <w:lvlJc w:val="left"/>
      <w:pPr>
        <w:ind w:left="3165" w:hanging="527"/>
      </w:pPr>
      <w:rPr>
        <w:rFonts w:hint="default"/>
        <w:lang w:val="en-US" w:eastAsia="zh-CN" w:bidi="ar-SA"/>
      </w:rPr>
    </w:lvl>
    <w:lvl w:ilvl="3">
      <w:numFmt w:val="bullet"/>
      <w:lvlText w:val="•"/>
      <w:lvlJc w:val="left"/>
      <w:pPr>
        <w:ind w:left="4037" w:hanging="527"/>
      </w:pPr>
      <w:rPr>
        <w:rFonts w:hint="default"/>
        <w:lang w:val="en-US" w:eastAsia="zh-CN" w:bidi="ar-SA"/>
      </w:rPr>
    </w:lvl>
    <w:lvl w:ilvl="4">
      <w:numFmt w:val="bullet"/>
      <w:lvlText w:val="•"/>
      <w:lvlJc w:val="left"/>
      <w:pPr>
        <w:ind w:left="4910" w:hanging="527"/>
      </w:pPr>
      <w:rPr>
        <w:rFonts w:hint="default"/>
        <w:lang w:val="en-US" w:eastAsia="zh-CN" w:bidi="ar-SA"/>
      </w:rPr>
    </w:lvl>
    <w:lvl w:ilvl="5">
      <w:numFmt w:val="bullet"/>
      <w:lvlText w:val="•"/>
      <w:lvlJc w:val="left"/>
      <w:pPr>
        <w:ind w:left="5783" w:hanging="527"/>
      </w:pPr>
      <w:rPr>
        <w:rFonts w:hint="default"/>
        <w:lang w:val="en-US" w:eastAsia="zh-CN" w:bidi="ar-SA"/>
      </w:rPr>
    </w:lvl>
    <w:lvl w:ilvl="6">
      <w:numFmt w:val="bullet"/>
      <w:lvlText w:val="•"/>
      <w:lvlJc w:val="left"/>
      <w:pPr>
        <w:ind w:left="6655" w:hanging="527"/>
      </w:pPr>
      <w:rPr>
        <w:rFonts w:hint="default"/>
        <w:lang w:val="en-US" w:eastAsia="zh-CN" w:bidi="ar-SA"/>
      </w:rPr>
    </w:lvl>
    <w:lvl w:ilvl="7">
      <w:numFmt w:val="bullet"/>
      <w:lvlText w:val="•"/>
      <w:lvlJc w:val="left"/>
      <w:pPr>
        <w:ind w:left="7528" w:hanging="527"/>
      </w:pPr>
      <w:rPr>
        <w:rFonts w:hint="default"/>
        <w:lang w:val="en-US" w:eastAsia="zh-CN" w:bidi="ar-SA"/>
      </w:rPr>
    </w:lvl>
    <w:lvl w:ilvl="8">
      <w:numFmt w:val="bullet"/>
      <w:lvlText w:val="•"/>
      <w:lvlJc w:val="left"/>
      <w:pPr>
        <w:ind w:left="8400" w:hanging="527"/>
      </w:pPr>
      <w:rPr>
        <w:rFonts w:hint="default"/>
        <w:lang w:val="en-US" w:eastAsia="zh-CN" w:bidi="ar-SA"/>
      </w:rPr>
    </w:lvl>
  </w:abstractNum>
  <w:abstractNum w:abstractNumId="73" w15:restartNumberingAfterBreak="0">
    <w:nsid w:val="C0915F4F"/>
    <w:multiLevelType w:val="multilevel"/>
    <w:tmpl w:val="C0915F4F"/>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74" w15:restartNumberingAfterBreak="0">
    <w:nsid w:val="C4E0D24A"/>
    <w:multiLevelType w:val="multilevel"/>
    <w:tmpl w:val="C4E0D24A"/>
    <w:lvl w:ilvl="0">
      <w:start w:val="1"/>
      <w:numFmt w:val="decimal"/>
      <w:lvlText w:val="%1."/>
      <w:lvlJc w:val="left"/>
      <w:pPr>
        <w:ind w:left="1088"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986" w:hanging="264"/>
      </w:pPr>
      <w:rPr>
        <w:rFonts w:hint="default"/>
        <w:lang w:val="en-US" w:eastAsia="zh-CN" w:bidi="ar-SA"/>
      </w:rPr>
    </w:lvl>
    <w:lvl w:ilvl="2">
      <w:numFmt w:val="bullet"/>
      <w:lvlText w:val="•"/>
      <w:lvlJc w:val="left"/>
      <w:pPr>
        <w:ind w:left="2893" w:hanging="264"/>
      </w:pPr>
      <w:rPr>
        <w:rFonts w:hint="default"/>
        <w:lang w:val="en-US" w:eastAsia="zh-CN" w:bidi="ar-SA"/>
      </w:rPr>
    </w:lvl>
    <w:lvl w:ilvl="3">
      <w:numFmt w:val="bullet"/>
      <w:lvlText w:val="•"/>
      <w:lvlJc w:val="left"/>
      <w:pPr>
        <w:ind w:left="3799" w:hanging="264"/>
      </w:pPr>
      <w:rPr>
        <w:rFonts w:hint="default"/>
        <w:lang w:val="en-US" w:eastAsia="zh-CN" w:bidi="ar-SA"/>
      </w:rPr>
    </w:lvl>
    <w:lvl w:ilvl="4">
      <w:numFmt w:val="bullet"/>
      <w:lvlText w:val="•"/>
      <w:lvlJc w:val="left"/>
      <w:pPr>
        <w:ind w:left="4706" w:hanging="264"/>
      </w:pPr>
      <w:rPr>
        <w:rFonts w:hint="default"/>
        <w:lang w:val="en-US" w:eastAsia="zh-CN" w:bidi="ar-SA"/>
      </w:rPr>
    </w:lvl>
    <w:lvl w:ilvl="5">
      <w:numFmt w:val="bullet"/>
      <w:lvlText w:val="•"/>
      <w:lvlJc w:val="left"/>
      <w:pPr>
        <w:ind w:left="5613" w:hanging="264"/>
      </w:pPr>
      <w:rPr>
        <w:rFonts w:hint="default"/>
        <w:lang w:val="en-US" w:eastAsia="zh-CN" w:bidi="ar-SA"/>
      </w:rPr>
    </w:lvl>
    <w:lvl w:ilvl="6">
      <w:numFmt w:val="bullet"/>
      <w:lvlText w:val="•"/>
      <w:lvlJc w:val="left"/>
      <w:pPr>
        <w:ind w:left="6519" w:hanging="264"/>
      </w:pPr>
      <w:rPr>
        <w:rFonts w:hint="default"/>
        <w:lang w:val="en-US" w:eastAsia="zh-CN" w:bidi="ar-SA"/>
      </w:rPr>
    </w:lvl>
    <w:lvl w:ilvl="7">
      <w:numFmt w:val="bullet"/>
      <w:lvlText w:val="•"/>
      <w:lvlJc w:val="left"/>
      <w:pPr>
        <w:ind w:left="7426" w:hanging="264"/>
      </w:pPr>
      <w:rPr>
        <w:rFonts w:hint="default"/>
        <w:lang w:val="en-US" w:eastAsia="zh-CN" w:bidi="ar-SA"/>
      </w:rPr>
    </w:lvl>
    <w:lvl w:ilvl="8">
      <w:numFmt w:val="bullet"/>
      <w:lvlText w:val="•"/>
      <w:lvlJc w:val="left"/>
      <w:pPr>
        <w:ind w:left="8332" w:hanging="264"/>
      </w:pPr>
      <w:rPr>
        <w:rFonts w:hint="default"/>
        <w:lang w:val="en-US" w:eastAsia="zh-CN" w:bidi="ar-SA"/>
      </w:rPr>
    </w:lvl>
  </w:abstractNum>
  <w:abstractNum w:abstractNumId="75" w15:restartNumberingAfterBreak="0">
    <w:nsid w:val="C4EA4DBF"/>
    <w:multiLevelType w:val="multilevel"/>
    <w:tmpl w:val="C4EA4DBF"/>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76" w15:restartNumberingAfterBreak="0">
    <w:nsid w:val="C560BE57"/>
    <w:multiLevelType w:val="multilevel"/>
    <w:tmpl w:val="C560BE57"/>
    <w:lvl w:ilvl="0">
      <w:start w:val="11"/>
      <w:numFmt w:val="decimal"/>
      <w:lvlText w:val="%1."/>
      <w:lvlJc w:val="left"/>
      <w:pPr>
        <w:ind w:left="737" w:hanging="267"/>
        <w:jc w:val="left"/>
      </w:pPr>
      <w:rPr>
        <w:rFonts w:ascii="Calibri" w:eastAsia="Calibri" w:hAnsi="Calibri" w:cs="Calibri" w:hint="default"/>
        <w:spacing w:val="-1"/>
        <w:w w:val="99"/>
        <w:sz w:val="19"/>
        <w:szCs w:val="19"/>
        <w:lang w:val="en-US" w:eastAsia="zh-CN" w:bidi="ar-SA"/>
      </w:rPr>
    </w:lvl>
    <w:lvl w:ilvl="1">
      <w:numFmt w:val="bullet"/>
      <w:lvlText w:val="•"/>
      <w:lvlJc w:val="left"/>
      <w:pPr>
        <w:ind w:left="1680" w:hanging="267"/>
      </w:pPr>
      <w:rPr>
        <w:rFonts w:hint="default"/>
        <w:lang w:val="en-US" w:eastAsia="zh-CN" w:bidi="ar-SA"/>
      </w:rPr>
    </w:lvl>
    <w:lvl w:ilvl="2">
      <w:numFmt w:val="bullet"/>
      <w:lvlText w:val="•"/>
      <w:lvlJc w:val="left"/>
      <w:pPr>
        <w:ind w:left="2621" w:hanging="267"/>
      </w:pPr>
      <w:rPr>
        <w:rFonts w:hint="default"/>
        <w:lang w:val="en-US" w:eastAsia="zh-CN" w:bidi="ar-SA"/>
      </w:rPr>
    </w:lvl>
    <w:lvl w:ilvl="3">
      <w:numFmt w:val="bullet"/>
      <w:lvlText w:val="•"/>
      <w:lvlJc w:val="left"/>
      <w:pPr>
        <w:ind w:left="3561" w:hanging="267"/>
      </w:pPr>
      <w:rPr>
        <w:rFonts w:hint="default"/>
        <w:lang w:val="en-US" w:eastAsia="zh-CN" w:bidi="ar-SA"/>
      </w:rPr>
    </w:lvl>
    <w:lvl w:ilvl="4">
      <w:numFmt w:val="bullet"/>
      <w:lvlText w:val="•"/>
      <w:lvlJc w:val="left"/>
      <w:pPr>
        <w:ind w:left="4502" w:hanging="267"/>
      </w:pPr>
      <w:rPr>
        <w:rFonts w:hint="default"/>
        <w:lang w:val="en-US" w:eastAsia="zh-CN" w:bidi="ar-SA"/>
      </w:rPr>
    </w:lvl>
    <w:lvl w:ilvl="5">
      <w:numFmt w:val="bullet"/>
      <w:lvlText w:val="•"/>
      <w:lvlJc w:val="left"/>
      <w:pPr>
        <w:ind w:left="5443" w:hanging="267"/>
      </w:pPr>
      <w:rPr>
        <w:rFonts w:hint="default"/>
        <w:lang w:val="en-US" w:eastAsia="zh-CN" w:bidi="ar-SA"/>
      </w:rPr>
    </w:lvl>
    <w:lvl w:ilvl="6">
      <w:numFmt w:val="bullet"/>
      <w:lvlText w:val="•"/>
      <w:lvlJc w:val="left"/>
      <w:pPr>
        <w:ind w:left="6383" w:hanging="267"/>
      </w:pPr>
      <w:rPr>
        <w:rFonts w:hint="default"/>
        <w:lang w:val="en-US" w:eastAsia="zh-CN" w:bidi="ar-SA"/>
      </w:rPr>
    </w:lvl>
    <w:lvl w:ilvl="7">
      <w:numFmt w:val="bullet"/>
      <w:lvlText w:val="•"/>
      <w:lvlJc w:val="left"/>
      <w:pPr>
        <w:ind w:left="7324" w:hanging="267"/>
      </w:pPr>
      <w:rPr>
        <w:rFonts w:hint="default"/>
        <w:lang w:val="en-US" w:eastAsia="zh-CN" w:bidi="ar-SA"/>
      </w:rPr>
    </w:lvl>
    <w:lvl w:ilvl="8">
      <w:numFmt w:val="bullet"/>
      <w:lvlText w:val="•"/>
      <w:lvlJc w:val="left"/>
      <w:pPr>
        <w:ind w:left="8264" w:hanging="267"/>
      </w:pPr>
      <w:rPr>
        <w:rFonts w:hint="default"/>
        <w:lang w:val="en-US" w:eastAsia="zh-CN" w:bidi="ar-SA"/>
      </w:rPr>
    </w:lvl>
  </w:abstractNum>
  <w:abstractNum w:abstractNumId="77" w15:restartNumberingAfterBreak="0">
    <w:nsid w:val="C8879AEF"/>
    <w:multiLevelType w:val="multilevel"/>
    <w:tmpl w:val="C8879AEF"/>
    <w:lvl w:ilvl="0">
      <w:start w:val="8"/>
      <w:numFmt w:val="decimal"/>
      <w:lvlText w:val="%1"/>
      <w:lvlJc w:val="left"/>
      <w:pPr>
        <w:ind w:left="1311" w:hanging="531"/>
        <w:jc w:val="left"/>
      </w:pPr>
      <w:rPr>
        <w:rFonts w:hint="default"/>
        <w:lang w:val="en-US" w:eastAsia="zh-CN" w:bidi="ar-SA"/>
      </w:rPr>
    </w:lvl>
    <w:lvl w:ilvl="1">
      <w:start w:val="9"/>
      <w:numFmt w:val="decimal"/>
      <w:lvlText w:val="%1.%2"/>
      <w:lvlJc w:val="left"/>
      <w:pPr>
        <w:ind w:left="1311" w:hanging="531"/>
        <w:jc w:val="left"/>
      </w:pPr>
      <w:rPr>
        <w:rFonts w:hint="default"/>
        <w:lang w:val="en-US" w:eastAsia="zh-CN" w:bidi="ar-SA"/>
      </w:rPr>
    </w:lvl>
    <w:lvl w:ilvl="2">
      <w:start w:val="2"/>
      <w:numFmt w:val="decimal"/>
      <w:lvlText w:val="%1.%2.%3"/>
      <w:lvlJc w:val="left"/>
      <w:pPr>
        <w:ind w:left="131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3967" w:hanging="531"/>
      </w:pPr>
      <w:rPr>
        <w:rFonts w:hint="default"/>
        <w:lang w:val="en-US" w:eastAsia="zh-CN" w:bidi="ar-SA"/>
      </w:rPr>
    </w:lvl>
    <w:lvl w:ilvl="4">
      <w:numFmt w:val="bullet"/>
      <w:lvlText w:val="•"/>
      <w:lvlJc w:val="left"/>
      <w:pPr>
        <w:ind w:left="4850" w:hanging="531"/>
      </w:pPr>
      <w:rPr>
        <w:rFonts w:hint="default"/>
        <w:lang w:val="en-US" w:eastAsia="zh-CN" w:bidi="ar-SA"/>
      </w:rPr>
    </w:lvl>
    <w:lvl w:ilvl="5">
      <w:numFmt w:val="bullet"/>
      <w:lvlText w:val="•"/>
      <w:lvlJc w:val="left"/>
      <w:pPr>
        <w:ind w:left="5733" w:hanging="531"/>
      </w:pPr>
      <w:rPr>
        <w:rFonts w:hint="default"/>
        <w:lang w:val="en-US" w:eastAsia="zh-CN" w:bidi="ar-SA"/>
      </w:rPr>
    </w:lvl>
    <w:lvl w:ilvl="6">
      <w:numFmt w:val="bullet"/>
      <w:lvlText w:val="•"/>
      <w:lvlJc w:val="left"/>
      <w:pPr>
        <w:ind w:left="6615" w:hanging="531"/>
      </w:pPr>
      <w:rPr>
        <w:rFonts w:hint="default"/>
        <w:lang w:val="en-US" w:eastAsia="zh-CN" w:bidi="ar-SA"/>
      </w:rPr>
    </w:lvl>
    <w:lvl w:ilvl="7">
      <w:numFmt w:val="bullet"/>
      <w:lvlText w:val="•"/>
      <w:lvlJc w:val="left"/>
      <w:pPr>
        <w:ind w:left="7498" w:hanging="531"/>
      </w:pPr>
      <w:rPr>
        <w:rFonts w:hint="default"/>
        <w:lang w:val="en-US" w:eastAsia="zh-CN" w:bidi="ar-SA"/>
      </w:rPr>
    </w:lvl>
    <w:lvl w:ilvl="8">
      <w:numFmt w:val="bullet"/>
      <w:lvlText w:val="•"/>
      <w:lvlJc w:val="left"/>
      <w:pPr>
        <w:ind w:left="8380" w:hanging="531"/>
      </w:pPr>
      <w:rPr>
        <w:rFonts w:hint="default"/>
        <w:lang w:val="en-US" w:eastAsia="zh-CN" w:bidi="ar-SA"/>
      </w:rPr>
    </w:lvl>
  </w:abstractNum>
  <w:abstractNum w:abstractNumId="78" w15:restartNumberingAfterBreak="0">
    <w:nsid w:val="C90D1B09"/>
    <w:multiLevelType w:val="multilevel"/>
    <w:tmpl w:val="C90D1B09"/>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79" w15:restartNumberingAfterBreak="0">
    <w:nsid w:val="C9412743"/>
    <w:multiLevelType w:val="multilevel"/>
    <w:tmpl w:val="C9412743"/>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80" w15:restartNumberingAfterBreak="0">
    <w:nsid w:val="C9C05784"/>
    <w:multiLevelType w:val="multilevel"/>
    <w:tmpl w:val="C9C05784"/>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81" w15:restartNumberingAfterBreak="0">
    <w:nsid w:val="CB0CECA5"/>
    <w:multiLevelType w:val="multilevel"/>
    <w:tmpl w:val="CB0CECA5"/>
    <w:lvl w:ilvl="0">
      <w:start w:val="1"/>
      <w:numFmt w:val="decimal"/>
      <w:lvlText w:val="%1."/>
      <w:lvlJc w:val="left"/>
      <w:pPr>
        <w:ind w:left="634" w:hanging="164"/>
        <w:jc w:val="left"/>
      </w:pPr>
      <w:rPr>
        <w:rFonts w:ascii="Calibri" w:eastAsia="Calibri" w:hAnsi="Calibri" w:cs="Calibri" w:hint="default"/>
        <w:b/>
        <w:bCs/>
        <w:spacing w:val="-1"/>
        <w:w w:val="99"/>
        <w:sz w:val="19"/>
        <w:szCs w:val="19"/>
        <w:lang w:val="en-US" w:eastAsia="zh-CN" w:bidi="ar-SA"/>
      </w:rPr>
    </w:lvl>
    <w:lvl w:ilvl="1">
      <w:numFmt w:val="bullet"/>
      <w:lvlText w:val="•"/>
      <w:lvlJc w:val="left"/>
      <w:pPr>
        <w:ind w:left="1590" w:hanging="164"/>
      </w:pPr>
      <w:rPr>
        <w:rFonts w:hint="default"/>
        <w:lang w:val="en-US" w:eastAsia="zh-CN" w:bidi="ar-SA"/>
      </w:rPr>
    </w:lvl>
    <w:lvl w:ilvl="2">
      <w:numFmt w:val="bullet"/>
      <w:lvlText w:val="•"/>
      <w:lvlJc w:val="left"/>
      <w:pPr>
        <w:ind w:left="2541" w:hanging="164"/>
      </w:pPr>
      <w:rPr>
        <w:rFonts w:hint="default"/>
        <w:lang w:val="en-US" w:eastAsia="zh-CN" w:bidi="ar-SA"/>
      </w:rPr>
    </w:lvl>
    <w:lvl w:ilvl="3">
      <w:numFmt w:val="bullet"/>
      <w:lvlText w:val="•"/>
      <w:lvlJc w:val="left"/>
      <w:pPr>
        <w:ind w:left="3491" w:hanging="164"/>
      </w:pPr>
      <w:rPr>
        <w:rFonts w:hint="default"/>
        <w:lang w:val="en-US" w:eastAsia="zh-CN" w:bidi="ar-SA"/>
      </w:rPr>
    </w:lvl>
    <w:lvl w:ilvl="4">
      <w:numFmt w:val="bullet"/>
      <w:lvlText w:val="•"/>
      <w:lvlJc w:val="left"/>
      <w:pPr>
        <w:ind w:left="4442" w:hanging="164"/>
      </w:pPr>
      <w:rPr>
        <w:rFonts w:hint="default"/>
        <w:lang w:val="en-US" w:eastAsia="zh-CN" w:bidi="ar-SA"/>
      </w:rPr>
    </w:lvl>
    <w:lvl w:ilvl="5">
      <w:numFmt w:val="bullet"/>
      <w:lvlText w:val="•"/>
      <w:lvlJc w:val="left"/>
      <w:pPr>
        <w:ind w:left="5393" w:hanging="164"/>
      </w:pPr>
      <w:rPr>
        <w:rFonts w:hint="default"/>
        <w:lang w:val="en-US" w:eastAsia="zh-CN" w:bidi="ar-SA"/>
      </w:rPr>
    </w:lvl>
    <w:lvl w:ilvl="6">
      <w:numFmt w:val="bullet"/>
      <w:lvlText w:val="•"/>
      <w:lvlJc w:val="left"/>
      <w:pPr>
        <w:ind w:left="6343" w:hanging="164"/>
      </w:pPr>
      <w:rPr>
        <w:rFonts w:hint="default"/>
        <w:lang w:val="en-US" w:eastAsia="zh-CN" w:bidi="ar-SA"/>
      </w:rPr>
    </w:lvl>
    <w:lvl w:ilvl="7">
      <w:numFmt w:val="bullet"/>
      <w:lvlText w:val="•"/>
      <w:lvlJc w:val="left"/>
      <w:pPr>
        <w:ind w:left="7294" w:hanging="164"/>
      </w:pPr>
      <w:rPr>
        <w:rFonts w:hint="default"/>
        <w:lang w:val="en-US" w:eastAsia="zh-CN" w:bidi="ar-SA"/>
      </w:rPr>
    </w:lvl>
    <w:lvl w:ilvl="8">
      <w:numFmt w:val="bullet"/>
      <w:lvlText w:val="•"/>
      <w:lvlJc w:val="left"/>
      <w:pPr>
        <w:ind w:left="8244" w:hanging="164"/>
      </w:pPr>
      <w:rPr>
        <w:rFonts w:hint="default"/>
        <w:lang w:val="en-US" w:eastAsia="zh-CN" w:bidi="ar-SA"/>
      </w:rPr>
    </w:lvl>
  </w:abstractNum>
  <w:abstractNum w:abstractNumId="82" w15:restartNumberingAfterBreak="0">
    <w:nsid w:val="CB94649F"/>
    <w:multiLevelType w:val="multilevel"/>
    <w:tmpl w:val="CB94649F"/>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83" w15:restartNumberingAfterBreak="0">
    <w:nsid w:val="CD699D1D"/>
    <w:multiLevelType w:val="multilevel"/>
    <w:tmpl w:val="CD699D1D"/>
    <w:lvl w:ilvl="0">
      <w:start w:val="1"/>
      <w:numFmt w:val="decimal"/>
      <w:lvlText w:val="%1)"/>
      <w:lvlJc w:val="left"/>
      <w:pPr>
        <w:ind w:left="471"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276"/>
      </w:pPr>
      <w:rPr>
        <w:rFonts w:hint="default"/>
        <w:lang w:val="en-US" w:eastAsia="zh-CN" w:bidi="ar-SA"/>
      </w:rPr>
    </w:lvl>
    <w:lvl w:ilvl="2">
      <w:numFmt w:val="bullet"/>
      <w:lvlText w:val="•"/>
      <w:lvlJc w:val="left"/>
      <w:pPr>
        <w:ind w:left="2413" w:hanging="276"/>
      </w:pPr>
      <w:rPr>
        <w:rFonts w:hint="default"/>
        <w:lang w:val="en-US" w:eastAsia="zh-CN" w:bidi="ar-SA"/>
      </w:rPr>
    </w:lvl>
    <w:lvl w:ilvl="3">
      <w:numFmt w:val="bullet"/>
      <w:lvlText w:val="•"/>
      <w:lvlJc w:val="left"/>
      <w:pPr>
        <w:ind w:left="3379" w:hanging="276"/>
      </w:pPr>
      <w:rPr>
        <w:rFonts w:hint="default"/>
        <w:lang w:val="en-US" w:eastAsia="zh-CN" w:bidi="ar-SA"/>
      </w:rPr>
    </w:lvl>
    <w:lvl w:ilvl="4">
      <w:numFmt w:val="bullet"/>
      <w:lvlText w:val="•"/>
      <w:lvlJc w:val="left"/>
      <w:pPr>
        <w:ind w:left="4346" w:hanging="276"/>
      </w:pPr>
      <w:rPr>
        <w:rFonts w:hint="default"/>
        <w:lang w:val="en-US" w:eastAsia="zh-CN" w:bidi="ar-SA"/>
      </w:rPr>
    </w:lvl>
    <w:lvl w:ilvl="5">
      <w:numFmt w:val="bullet"/>
      <w:lvlText w:val="•"/>
      <w:lvlJc w:val="left"/>
      <w:pPr>
        <w:ind w:left="5313" w:hanging="276"/>
      </w:pPr>
      <w:rPr>
        <w:rFonts w:hint="default"/>
        <w:lang w:val="en-US" w:eastAsia="zh-CN" w:bidi="ar-SA"/>
      </w:rPr>
    </w:lvl>
    <w:lvl w:ilvl="6">
      <w:numFmt w:val="bullet"/>
      <w:lvlText w:val="•"/>
      <w:lvlJc w:val="left"/>
      <w:pPr>
        <w:ind w:left="6279" w:hanging="276"/>
      </w:pPr>
      <w:rPr>
        <w:rFonts w:hint="default"/>
        <w:lang w:val="en-US" w:eastAsia="zh-CN" w:bidi="ar-SA"/>
      </w:rPr>
    </w:lvl>
    <w:lvl w:ilvl="7">
      <w:numFmt w:val="bullet"/>
      <w:lvlText w:val="•"/>
      <w:lvlJc w:val="left"/>
      <w:pPr>
        <w:ind w:left="7246" w:hanging="276"/>
      </w:pPr>
      <w:rPr>
        <w:rFonts w:hint="default"/>
        <w:lang w:val="en-US" w:eastAsia="zh-CN" w:bidi="ar-SA"/>
      </w:rPr>
    </w:lvl>
    <w:lvl w:ilvl="8">
      <w:numFmt w:val="bullet"/>
      <w:lvlText w:val="•"/>
      <w:lvlJc w:val="left"/>
      <w:pPr>
        <w:ind w:left="8212" w:hanging="276"/>
      </w:pPr>
      <w:rPr>
        <w:rFonts w:hint="default"/>
        <w:lang w:val="en-US" w:eastAsia="zh-CN" w:bidi="ar-SA"/>
      </w:rPr>
    </w:lvl>
  </w:abstractNum>
  <w:abstractNum w:abstractNumId="84" w15:restartNumberingAfterBreak="0">
    <w:nsid w:val="CF092B84"/>
    <w:multiLevelType w:val="multilevel"/>
    <w:tmpl w:val="CF092B84"/>
    <w:lvl w:ilvl="0">
      <w:start w:val="1"/>
      <w:numFmt w:val="decimal"/>
      <w:lvlText w:val="%1"/>
      <w:lvlJc w:val="left"/>
      <w:pPr>
        <w:ind w:left="2055" w:hanging="744"/>
        <w:jc w:val="left"/>
      </w:pPr>
      <w:rPr>
        <w:rFonts w:hint="default"/>
        <w:lang w:val="en-US" w:eastAsia="zh-CN" w:bidi="ar-SA"/>
      </w:rPr>
    </w:lvl>
    <w:lvl w:ilvl="1">
      <w:start w:val="1"/>
      <w:numFmt w:val="decimal"/>
      <w:lvlText w:val="%1.%2"/>
      <w:lvlJc w:val="left"/>
      <w:pPr>
        <w:ind w:left="2055" w:hanging="744"/>
        <w:jc w:val="left"/>
      </w:pPr>
      <w:rPr>
        <w:rFonts w:hint="default"/>
        <w:lang w:val="en-US" w:eastAsia="zh-CN" w:bidi="ar-SA"/>
      </w:rPr>
    </w:lvl>
    <w:lvl w:ilvl="2">
      <w:start w:val="122"/>
      <w:numFmt w:val="decimal"/>
      <w:lvlText w:val="%1.%2.%3"/>
      <w:lvlJc w:val="left"/>
      <w:pPr>
        <w:ind w:left="2055" w:hanging="744"/>
        <w:jc w:val="left"/>
      </w:pPr>
      <w:rPr>
        <w:rFonts w:hint="default"/>
        <w:spacing w:val="-1"/>
        <w:w w:val="99"/>
        <w:lang w:val="en-US" w:eastAsia="zh-CN" w:bidi="ar-SA"/>
      </w:rPr>
    </w:lvl>
    <w:lvl w:ilvl="3">
      <w:numFmt w:val="bullet"/>
      <w:lvlText w:val="•"/>
      <w:lvlJc w:val="left"/>
      <w:pPr>
        <w:ind w:left="4485" w:hanging="744"/>
      </w:pPr>
      <w:rPr>
        <w:rFonts w:hint="default"/>
        <w:lang w:val="en-US" w:eastAsia="zh-CN" w:bidi="ar-SA"/>
      </w:rPr>
    </w:lvl>
    <w:lvl w:ilvl="4">
      <w:numFmt w:val="bullet"/>
      <w:lvlText w:val="•"/>
      <w:lvlJc w:val="left"/>
      <w:pPr>
        <w:ind w:left="5294" w:hanging="744"/>
      </w:pPr>
      <w:rPr>
        <w:rFonts w:hint="default"/>
        <w:lang w:val="en-US" w:eastAsia="zh-CN" w:bidi="ar-SA"/>
      </w:rPr>
    </w:lvl>
    <w:lvl w:ilvl="5">
      <w:numFmt w:val="bullet"/>
      <w:lvlText w:val="•"/>
      <w:lvlJc w:val="left"/>
      <w:pPr>
        <w:ind w:left="6103" w:hanging="744"/>
      </w:pPr>
      <w:rPr>
        <w:rFonts w:hint="default"/>
        <w:lang w:val="en-US" w:eastAsia="zh-CN" w:bidi="ar-SA"/>
      </w:rPr>
    </w:lvl>
    <w:lvl w:ilvl="6">
      <w:numFmt w:val="bullet"/>
      <w:lvlText w:val="•"/>
      <w:lvlJc w:val="left"/>
      <w:pPr>
        <w:ind w:left="6911" w:hanging="744"/>
      </w:pPr>
      <w:rPr>
        <w:rFonts w:hint="default"/>
        <w:lang w:val="en-US" w:eastAsia="zh-CN" w:bidi="ar-SA"/>
      </w:rPr>
    </w:lvl>
    <w:lvl w:ilvl="7">
      <w:numFmt w:val="bullet"/>
      <w:lvlText w:val="•"/>
      <w:lvlJc w:val="left"/>
      <w:pPr>
        <w:ind w:left="7720" w:hanging="744"/>
      </w:pPr>
      <w:rPr>
        <w:rFonts w:hint="default"/>
        <w:lang w:val="en-US" w:eastAsia="zh-CN" w:bidi="ar-SA"/>
      </w:rPr>
    </w:lvl>
    <w:lvl w:ilvl="8">
      <w:numFmt w:val="bullet"/>
      <w:lvlText w:val="•"/>
      <w:lvlJc w:val="left"/>
      <w:pPr>
        <w:ind w:left="8528" w:hanging="744"/>
      </w:pPr>
      <w:rPr>
        <w:rFonts w:hint="default"/>
        <w:lang w:val="en-US" w:eastAsia="zh-CN" w:bidi="ar-SA"/>
      </w:rPr>
    </w:lvl>
  </w:abstractNum>
  <w:abstractNum w:abstractNumId="85" w15:restartNumberingAfterBreak="0">
    <w:nsid w:val="D1EB1714"/>
    <w:multiLevelType w:val="multilevel"/>
    <w:tmpl w:val="D1EB1714"/>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86" w15:restartNumberingAfterBreak="0">
    <w:nsid w:val="D2B2DAFD"/>
    <w:multiLevelType w:val="multilevel"/>
    <w:tmpl w:val="D2B2DAFD"/>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87" w15:restartNumberingAfterBreak="0">
    <w:nsid w:val="D42187FE"/>
    <w:multiLevelType w:val="multilevel"/>
    <w:tmpl w:val="D42187FE"/>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88" w15:restartNumberingAfterBreak="0">
    <w:nsid w:val="D5F12F34"/>
    <w:multiLevelType w:val="multilevel"/>
    <w:tmpl w:val="D5F12F34"/>
    <w:lvl w:ilvl="0">
      <w:start w:val="1"/>
      <w:numFmt w:val="decimal"/>
      <w:lvlText w:val="%1."/>
      <w:lvlJc w:val="left"/>
      <w:pPr>
        <w:ind w:left="471" w:hanging="267"/>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267"/>
      </w:pPr>
      <w:rPr>
        <w:rFonts w:hint="default"/>
        <w:lang w:val="en-US" w:eastAsia="zh-CN" w:bidi="ar-SA"/>
      </w:rPr>
    </w:lvl>
    <w:lvl w:ilvl="2">
      <w:numFmt w:val="bullet"/>
      <w:lvlText w:val="•"/>
      <w:lvlJc w:val="left"/>
      <w:pPr>
        <w:ind w:left="2413" w:hanging="267"/>
      </w:pPr>
      <w:rPr>
        <w:rFonts w:hint="default"/>
        <w:lang w:val="en-US" w:eastAsia="zh-CN" w:bidi="ar-SA"/>
      </w:rPr>
    </w:lvl>
    <w:lvl w:ilvl="3">
      <w:numFmt w:val="bullet"/>
      <w:lvlText w:val="•"/>
      <w:lvlJc w:val="left"/>
      <w:pPr>
        <w:ind w:left="3379" w:hanging="267"/>
      </w:pPr>
      <w:rPr>
        <w:rFonts w:hint="default"/>
        <w:lang w:val="en-US" w:eastAsia="zh-CN" w:bidi="ar-SA"/>
      </w:rPr>
    </w:lvl>
    <w:lvl w:ilvl="4">
      <w:numFmt w:val="bullet"/>
      <w:lvlText w:val="•"/>
      <w:lvlJc w:val="left"/>
      <w:pPr>
        <w:ind w:left="4346" w:hanging="267"/>
      </w:pPr>
      <w:rPr>
        <w:rFonts w:hint="default"/>
        <w:lang w:val="en-US" w:eastAsia="zh-CN" w:bidi="ar-SA"/>
      </w:rPr>
    </w:lvl>
    <w:lvl w:ilvl="5">
      <w:numFmt w:val="bullet"/>
      <w:lvlText w:val="•"/>
      <w:lvlJc w:val="left"/>
      <w:pPr>
        <w:ind w:left="5313" w:hanging="267"/>
      </w:pPr>
      <w:rPr>
        <w:rFonts w:hint="default"/>
        <w:lang w:val="en-US" w:eastAsia="zh-CN" w:bidi="ar-SA"/>
      </w:rPr>
    </w:lvl>
    <w:lvl w:ilvl="6">
      <w:numFmt w:val="bullet"/>
      <w:lvlText w:val="•"/>
      <w:lvlJc w:val="left"/>
      <w:pPr>
        <w:ind w:left="6279" w:hanging="267"/>
      </w:pPr>
      <w:rPr>
        <w:rFonts w:hint="default"/>
        <w:lang w:val="en-US" w:eastAsia="zh-CN" w:bidi="ar-SA"/>
      </w:rPr>
    </w:lvl>
    <w:lvl w:ilvl="7">
      <w:numFmt w:val="bullet"/>
      <w:lvlText w:val="•"/>
      <w:lvlJc w:val="left"/>
      <w:pPr>
        <w:ind w:left="7246" w:hanging="267"/>
      </w:pPr>
      <w:rPr>
        <w:rFonts w:hint="default"/>
        <w:lang w:val="en-US" w:eastAsia="zh-CN" w:bidi="ar-SA"/>
      </w:rPr>
    </w:lvl>
    <w:lvl w:ilvl="8">
      <w:numFmt w:val="bullet"/>
      <w:lvlText w:val="•"/>
      <w:lvlJc w:val="left"/>
      <w:pPr>
        <w:ind w:left="8212" w:hanging="267"/>
      </w:pPr>
      <w:rPr>
        <w:rFonts w:hint="default"/>
        <w:lang w:val="en-US" w:eastAsia="zh-CN" w:bidi="ar-SA"/>
      </w:rPr>
    </w:lvl>
  </w:abstractNum>
  <w:abstractNum w:abstractNumId="89" w15:restartNumberingAfterBreak="0">
    <w:nsid w:val="D7936317"/>
    <w:multiLevelType w:val="multilevel"/>
    <w:tmpl w:val="D7936317"/>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90" w15:restartNumberingAfterBreak="0">
    <w:nsid w:val="D7D140E4"/>
    <w:multiLevelType w:val="multilevel"/>
    <w:tmpl w:val="D7D140E4"/>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start w:val="2"/>
      <w:numFmt w:val="decimal"/>
      <w:lvlText w:val="（%2）"/>
      <w:lvlJc w:val="left"/>
      <w:pPr>
        <w:ind w:left="1206" w:hanging="525"/>
        <w:jc w:val="left"/>
      </w:pPr>
      <w:rPr>
        <w:rFonts w:ascii="宋体" w:eastAsia="宋体" w:hAnsi="宋体" w:cs="宋体" w:hint="default"/>
        <w:spacing w:val="-1"/>
        <w:w w:val="99"/>
        <w:sz w:val="19"/>
        <w:szCs w:val="19"/>
        <w:lang w:val="en-US" w:eastAsia="zh-CN" w:bidi="ar-SA"/>
      </w:rPr>
    </w:lvl>
    <w:lvl w:ilvl="2">
      <w:numFmt w:val="bullet"/>
      <w:lvlText w:val="•"/>
      <w:lvlJc w:val="left"/>
      <w:pPr>
        <w:ind w:left="2194" w:hanging="525"/>
      </w:pPr>
      <w:rPr>
        <w:rFonts w:hint="default"/>
        <w:lang w:val="en-US" w:eastAsia="zh-CN" w:bidi="ar-SA"/>
      </w:rPr>
    </w:lvl>
    <w:lvl w:ilvl="3">
      <w:numFmt w:val="bullet"/>
      <w:lvlText w:val="•"/>
      <w:lvlJc w:val="left"/>
      <w:pPr>
        <w:ind w:left="3188" w:hanging="525"/>
      </w:pPr>
      <w:rPr>
        <w:rFonts w:hint="default"/>
        <w:lang w:val="en-US" w:eastAsia="zh-CN" w:bidi="ar-SA"/>
      </w:rPr>
    </w:lvl>
    <w:lvl w:ilvl="4">
      <w:numFmt w:val="bullet"/>
      <w:lvlText w:val="•"/>
      <w:lvlJc w:val="left"/>
      <w:pPr>
        <w:ind w:left="4182" w:hanging="525"/>
      </w:pPr>
      <w:rPr>
        <w:rFonts w:hint="default"/>
        <w:lang w:val="en-US" w:eastAsia="zh-CN" w:bidi="ar-SA"/>
      </w:rPr>
    </w:lvl>
    <w:lvl w:ilvl="5">
      <w:numFmt w:val="bullet"/>
      <w:lvlText w:val="•"/>
      <w:lvlJc w:val="left"/>
      <w:pPr>
        <w:ind w:left="5176" w:hanging="525"/>
      </w:pPr>
      <w:rPr>
        <w:rFonts w:hint="default"/>
        <w:lang w:val="en-US" w:eastAsia="zh-CN" w:bidi="ar-SA"/>
      </w:rPr>
    </w:lvl>
    <w:lvl w:ilvl="6">
      <w:numFmt w:val="bullet"/>
      <w:lvlText w:val="•"/>
      <w:lvlJc w:val="left"/>
      <w:pPr>
        <w:ind w:left="6170" w:hanging="525"/>
      </w:pPr>
      <w:rPr>
        <w:rFonts w:hint="default"/>
        <w:lang w:val="en-US" w:eastAsia="zh-CN" w:bidi="ar-SA"/>
      </w:rPr>
    </w:lvl>
    <w:lvl w:ilvl="7">
      <w:numFmt w:val="bullet"/>
      <w:lvlText w:val="•"/>
      <w:lvlJc w:val="left"/>
      <w:pPr>
        <w:ind w:left="7164" w:hanging="525"/>
      </w:pPr>
      <w:rPr>
        <w:rFonts w:hint="default"/>
        <w:lang w:val="en-US" w:eastAsia="zh-CN" w:bidi="ar-SA"/>
      </w:rPr>
    </w:lvl>
    <w:lvl w:ilvl="8">
      <w:numFmt w:val="bullet"/>
      <w:lvlText w:val="•"/>
      <w:lvlJc w:val="left"/>
      <w:pPr>
        <w:ind w:left="8158" w:hanging="525"/>
      </w:pPr>
      <w:rPr>
        <w:rFonts w:hint="default"/>
        <w:lang w:val="en-US" w:eastAsia="zh-CN" w:bidi="ar-SA"/>
      </w:rPr>
    </w:lvl>
  </w:abstractNum>
  <w:abstractNum w:abstractNumId="91" w15:restartNumberingAfterBreak="0">
    <w:nsid w:val="D7F9FE59"/>
    <w:multiLevelType w:val="multilevel"/>
    <w:tmpl w:val="D7F9FE59"/>
    <w:lvl w:ilvl="0">
      <w:start w:val="11"/>
      <w:numFmt w:val="decimal"/>
      <w:lvlText w:val="%1"/>
      <w:lvlJc w:val="left"/>
      <w:pPr>
        <w:ind w:left="2055" w:hanging="744"/>
        <w:jc w:val="left"/>
      </w:pPr>
      <w:rPr>
        <w:rFonts w:hint="default"/>
        <w:lang w:val="en-US" w:eastAsia="zh-CN" w:bidi="ar-SA"/>
      </w:rPr>
    </w:lvl>
    <w:lvl w:ilvl="1">
      <w:start w:val="1"/>
      <w:numFmt w:val="decimal"/>
      <w:lvlText w:val="%1.%2"/>
      <w:lvlJc w:val="left"/>
      <w:pPr>
        <w:ind w:left="2055" w:hanging="744"/>
        <w:jc w:val="left"/>
      </w:pPr>
      <w:rPr>
        <w:rFonts w:hint="default"/>
        <w:lang w:val="en-US" w:eastAsia="zh-CN" w:bidi="ar-SA"/>
      </w:rPr>
    </w:lvl>
    <w:lvl w:ilvl="2">
      <w:start w:val="35"/>
      <w:numFmt w:val="decimal"/>
      <w:lvlText w:val="%1.%2.%3"/>
      <w:lvlJc w:val="left"/>
      <w:pPr>
        <w:ind w:left="2055" w:hanging="744"/>
        <w:jc w:val="left"/>
      </w:pPr>
      <w:rPr>
        <w:rFonts w:hint="default"/>
        <w:spacing w:val="-1"/>
        <w:w w:val="99"/>
        <w:lang w:val="en-US" w:eastAsia="zh-CN" w:bidi="ar-SA"/>
      </w:rPr>
    </w:lvl>
    <w:lvl w:ilvl="3">
      <w:numFmt w:val="bullet"/>
      <w:lvlText w:val="•"/>
      <w:lvlJc w:val="left"/>
      <w:pPr>
        <w:ind w:left="4485" w:hanging="744"/>
      </w:pPr>
      <w:rPr>
        <w:rFonts w:hint="default"/>
        <w:lang w:val="en-US" w:eastAsia="zh-CN" w:bidi="ar-SA"/>
      </w:rPr>
    </w:lvl>
    <w:lvl w:ilvl="4">
      <w:numFmt w:val="bullet"/>
      <w:lvlText w:val="•"/>
      <w:lvlJc w:val="left"/>
      <w:pPr>
        <w:ind w:left="5294" w:hanging="744"/>
      </w:pPr>
      <w:rPr>
        <w:rFonts w:hint="default"/>
        <w:lang w:val="en-US" w:eastAsia="zh-CN" w:bidi="ar-SA"/>
      </w:rPr>
    </w:lvl>
    <w:lvl w:ilvl="5">
      <w:numFmt w:val="bullet"/>
      <w:lvlText w:val="•"/>
      <w:lvlJc w:val="left"/>
      <w:pPr>
        <w:ind w:left="6103" w:hanging="744"/>
      </w:pPr>
      <w:rPr>
        <w:rFonts w:hint="default"/>
        <w:lang w:val="en-US" w:eastAsia="zh-CN" w:bidi="ar-SA"/>
      </w:rPr>
    </w:lvl>
    <w:lvl w:ilvl="6">
      <w:numFmt w:val="bullet"/>
      <w:lvlText w:val="•"/>
      <w:lvlJc w:val="left"/>
      <w:pPr>
        <w:ind w:left="6911" w:hanging="744"/>
      </w:pPr>
      <w:rPr>
        <w:rFonts w:hint="default"/>
        <w:lang w:val="en-US" w:eastAsia="zh-CN" w:bidi="ar-SA"/>
      </w:rPr>
    </w:lvl>
    <w:lvl w:ilvl="7">
      <w:numFmt w:val="bullet"/>
      <w:lvlText w:val="•"/>
      <w:lvlJc w:val="left"/>
      <w:pPr>
        <w:ind w:left="7720" w:hanging="744"/>
      </w:pPr>
      <w:rPr>
        <w:rFonts w:hint="default"/>
        <w:lang w:val="en-US" w:eastAsia="zh-CN" w:bidi="ar-SA"/>
      </w:rPr>
    </w:lvl>
    <w:lvl w:ilvl="8">
      <w:numFmt w:val="bullet"/>
      <w:lvlText w:val="•"/>
      <w:lvlJc w:val="left"/>
      <w:pPr>
        <w:ind w:left="8528" w:hanging="744"/>
      </w:pPr>
      <w:rPr>
        <w:rFonts w:hint="default"/>
        <w:lang w:val="en-US" w:eastAsia="zh-CN" w:bidi="ar-SA"/>
      </w:rPr>
    </w:lvl>
  </w:abstractNum>
  <w:abstractNum w:abstractNumId="92" w15:restartNumberingAfterBreak="0">
    <w:nsid w:val="DAD3A854"/>
    <w:multiLevelType w:val="multilevel"/>
    <w:tmpl w:val="DAD3A854"/>
    <w:lvl w:ilvl="0">
      <w:start w:val="1"/>
      <w:numFmt w:val="decimal"/>
      <w:lvlText w:val="%1."/>
      <w:lvlJc w:val="left"/>
      <w:pPr>
        <w:ind w:left="925" w:hanging="160"/>
        <w:jc w:val="left"/>
      </w:pPr>
      <w:rPr>
        <w:rFonts w:ascii="Calibri" w:eastAsia="Calibri" w:hAnsi="Calibri" w:cs="Calibri" w:hint="default"/>
        <w:spacing w:val="-1"/>
        <w:w w:val="99"/>
        <w:sz w:val="19"/>
        <w:szCs w:val="19"/>
        <w:lang w:val="en-US" w:eastAsia="zh-CN" w:bidi="ar-SA"/>
      </w:rPr>
    </w:lvl>
    <w:lvl w:ilvl="1">
      <w:numFmt w:val="bullet"/>
      <w:lvlText w:val="•"/>
      <w:lvlJc w:val="left"/>
      <w:pPr>
        <w:ind w:left="1842" w:hanging="160"/>
      </w:pPr>
      <w:rPr>
        <w:rFonts w:hint="default"/>
        <w:lang w:val="en-US" w:eastAsia="zh-CN" w:bidi="ar-SA"/>
      </w:rPr>
    </w:lvl>
    <w:lvl w:ilvl="2">
      <w:numFmt w:val="bullet"/>
      <w:lvlText w:val="•"/>
      <w:lvlJc w:val="left"/>
      <w:pPr>
        <w:ind w:left="2765" w:hanging="160"/>
      </w:pPr>
      <w:rPr>
        <w:rFonts w:hint="default"/>
        <w:lang w:val="en-US" w:eastAsia="zh-CN" w:bidi="ar-SA"/>
      </w:rPr>
    </w:lvl>
    <w:lvl w:ilvl="3">
      <w:numFmt w:val="bullet"/>
      <w:lvlText w:val="•"/>
      <w:lvlJc w:val="left"/>
      <w:pPr>
        <w:ind w:left="3687" w:hanging="160"/>
      </w:pPr>
      <w:rPr>
        <w:rFonts w:hint="default"/>
        <w:lang w:val="en-US" w:eastAsia="zh-CN" w:bidi="ar-SA"/>
      </w:rPr>
    </w:lvl>
    <w:lvl w:ilvl="4">
      <w:numFmt w:val="bullet"/>
      <w:lvlText w:val="•"/>
      <w:lvlJc w:val="left"/>
      <w:pPr>
        <w:ind w:left="4610" w:hanging="160"/>
      </w:pPr>
      <w:rPr>
        <w:rFonts w:hint="default"/>
        <w:lang w:val="en-US" w:eastAsia="zh-CN" w:bidi="ar-SA"/>
      </w:rPr>
    </w:lvl>
    <w:lvl w:ilvl="5">
      <w:numFmt w:val="bullet"/>
      <w:lvlText w:val="•"/>
      <w:lvlJc w:val="left"/>
      <w:pPr>
        <w:ind w:left="5533" w:hanging="160"/>
      </w:pPr>
      <w:rPr>
        <w:rFonts w:hint="default"/>
        <w:lang w:val="en-US" w:eastAsia="zh-CN" w:bidi="ar-SA"/>
      </w:rPr>
    </w:lvl>
    <w:lvl w:ilvl="6">
      <w:numFmt w:val="bullet"/>
      <w:lvlText w:val="•"/>
      <w:lvlJc w:val="left"/>
      <w:pPr>
        <w:ind w:left="6455" w:hanging="160"/>
      </w:pPr>
      <w:rPr>
        <w:rFonts w:hint="default"/>
        <w:lang w:val="en-US" w:eastAsia="zh-CN" w:bidi="ar-SA"/>
      </w:rPr>
    </w:lvl>
    <w:lvl w:ilvl="7">
      <w:numFmt w:val="bullet"/>
      <w:lvlText w:val="•"/>
      <w:lvlJc w:val="left"/>
      <w:pPr>
        <w:ind w:left="7378" w:hanging="160"/>
      </w:pPr>
      <w:rPr>
        <w:rFonts w:hint="default"/>
        <w:lang w:val="en-US" w:eastAsia="zh-CN" w:bidi="ar-SA"/>
      </w:rPr>
    </w:lvl>
    <w:lvl w:ilvl="8">
      <w:numFmt w:val="bullet"/>
      <w:lvlText w:val="•"/>
      <w:lvlJc w:val="left"/>
      <w:pPr>
        <w:ind w:left="8300" w:hanging="160"/>
      </w:pPr>
      <w:rPr>
        <w:rFonts w:hint="default"/>
        <w:lang w:val="en-US" w:eastAsia="zh-CN" w:bidi="ar-SA"/>
      </w:rPr>
    </w:lvl>
  </w:abstractNum>
  <w:abstractNum w:abstractNumId="93" w15:restartNumberingAfterBreak="0">
    <w:nsid w:val="DAE62134"/>
    <w:multiLevelType w:val="multilevel"/>
    <w:tmpl w:val="DAE62134"/>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94" w15:restartNumberingAfterBreak="0">
    <w:nsid w:val="DAF63FD3"/>
    <w:multiLevelType w:val="multilevel"/>
    <w:tmpl w:val="DAF63FD3"/>
    <w:lvl w:ilvl="0">
      <w:start w:val="11"/>
      <w:numFmt w:val="decimal"/>
      <w:lvlText w:val="%1"/>
      <w:lvlJc w:val="left"/>
      <w:pPr>
        <w:ind w:left="1191" w:hanging="720"/>
        <w:jc w:val="left"/>
      </w:pPr>
      <w:rPr>
        <w:rFonts w:hint="default"/>
        <w:lang w:val="en-US" w:eastAsia="zh-CN" w:bidi="ar-SA"/>
      </w:rPr>
    </w:lvl>
    <w:lvl w:ilvl="1">
      <w:start w:val="1"/>
      <w:numFmt w:val="decimal"/>
      <w:lvlText w:val="%1.%2"/>
      <w:lvlJc w:val="left"/>
      <w:pPr>
        <w:ind w:left="1191" w:hanging="720"/>
        <w:jc w:val="left"/>
      </w:pPr>
      <w:rPr>
        <w:rFonts w:hint="default"/>
        <w:lang w:val="en-US" w:eastAsia="zh-CN" w:bidi="ar-SA"/>
      </w:rPr>
    </w:lvl>
    <w:lvl w:ilvl="2">
      <w:start w:val="2"/>
      <w:numFmt w:val="decimal"/>
      <w:lvlText w:val="%1.%2.%3"/>
      <w:lvlJc w:val="left"/>
      <w:pPr>
        <w:ind w:left="1191" w:hanging="720"/>
        <w:jc w:val="left"/>
      </w:pPr>
      <w:rPr>
        <w:rFonts w:ascii="Calibri" w:eastAsia="Calibri" w:hAnsi="Calibri" w:cs="Calibri" w:hint="default"/>
        <w:b/>
        <w:bCs/>
        <w:color w:val="4AACC5"/>
        <w:spacing w:val="-1"/>
        <w:w w:val="100"/>
        <w:sz w:val="26"/>
        <w:szCs w:val="26"/>
        <w:lang w:val="en-US" w:eastAsia="zh-CN" w:bidi="ar-SA"/>
      </w:rPr>
    </w:lvl>
    <w:lvl w:ilvl="3">
      <w:numFmt w:val="bullet"/>
      <w:lvlText w:val="•"/>
      <w:lvlJc w:val="left"/>
      <w:pPr>
        <w:ind w:left="3883" w:hanging="720"/>
      </w:pPr>
      <w:rPr>
        <w:rFonts w:hint="default"/>
        <w:lang w:val="en-US" w:eastAsia="zh-CN" w:bidi="ar-SA"/>
      </w:rPr>
    </w:lvl>
    <w:lvl w:ilvl="4">
      <w:numFmt w:val="bullet"/>
      <w:lvlText w:val="•"/>
      <w:lvlJc w:val="left"/>
      <w:pPr>
        <w:ind w:left="4778" w:hanging="720"/>
      </w:pPr>
      <w:rPr>
        <w:rFonts w:hint="default"/>
        <w:lang w:val="en-US" w:eastAsia="zh-CN" w:bidi="ar-SA"/>
      </w:rPr>
    </w:lvl>
    <w:lvl w:ilvl="5">
      <w:numFmt w:val="bullet"/>
      <w:lvlText w:val="•"/>
      <w:lvlJc w:val="left"/>
      <w:pPr>
        <w:ind w:left="5673" w:hanging="720"/>
      </w:pPr>
      <w:rPr>
        <w:rFonts w:hint="default"/>
        <w:lang w:val="en-US" w:eastAsia="zh-CN" w:bidi="ar-SA"/>
      </w:rPr>
    </w:lvl>
    <w:lvl w:ilvl="6">
      <w:numFmt w:val="bullet"/>
      <w:lvlText w:val="•"/>
      <w:lvlJc w:val="left"/>
      <w:pPr>
        <w:ind w:left="6567" w:hanging="720"/>
      </w:pPr>
      <w:rPr>
        <w:rFonts w:hint="default"/>
        <w:lang w:val="en-US" w:eastAsia="zh-CN" w:bidi="ar-SA"/>
      </w:rPr>
    </w:lvl>
    <w:lvl w:ilvl="7">
      <w:numFmt w:val="bullet"/>
      <w:lvlText w:val="•"/>
      <w:lvlJc w:val="left"/>
      <w:pPr>
        <w:ind w:left="7462" w:hanging="720"/>
      </w:pPr>
      <w:rPr>
        <w:rFonts w:hint="default"/>
        <w:lang w:val="en-US" w:eastAsia="zh-CN" w:bidi="ar-SA"/>
      </w:rPr>
    </w:lvl>
    <w:lvl w:ilvl="8">
      <w:numFmt w:val="bullet"/>
      <w:lvlText w:val="•"/>
      <w:lvlJc w:val="left"/>
      <w:pPr>
        <w:ind w:left="8356" w:hanging="720"/>
      </w:pPr>
      <w:rPr>
        <w:rFonts w:hint="default"/>
        <w:lang w:val="en-US" w:eastAsia="zh-CN" w:bidi="ar-SA"/>
      </w:rPr>
    </w:lvl>
  </w:abstractNum>
  <w:abstractNum w:abstractNumId="95" w15:restartNumberingAfterBreak="0">
    <w:nsid w:val="DCBA6B53"/>
    <w:multiLevelType w:val="multilevel"/>
    <w:tmpl w:val="DCBA6B53"/>
    <w:lvl w:ilvl="0">
      <w:start w:val="8"/>
      <w:numFmt w:val="decimal"/>
      <w:lvlText w:val="%1"/>
      <w:lvlJc w:val="left"/>
      <w:pPr>
        <w:ind w:left="1368" w:hanging="478"/>
        <w:jc w:val="left"/>
      </w:pPr>
      <w:rPr>
        <w:rFonts w:hint="default"/>
        <w:lang w:val="en-US" w:eastAsia="zh-CN" w:bidi="ar-SA"/>
      </w:rPr>
    </w:lvl>
    <w:lvl w:ilvl="1">
      <w:start w:val="16"/>
      <w:numFmt w:val="decimal"/>
      <w:lvlText w:val="%1.%2"/>
      <w:lvlJc w:val="left"/>
      <w:pPr>
        <w:ind w:left="1368" w:hanging="478"/>
        <w:jc w:val="left"/>
      </w:pPr>
      <w:rPr>
        <w:rFonts w:ascii="Calibri" w:eastAsia="Calibri" w:hAnsi="Calibri" w:cs="Calibri" w:hint="default"/>
        <w:spacing w:val="-1"/>
        <w:w w:val="99"/>
        <w:sz w:val="21"/>
        <w:szCs w:val="21"/>
        <w:lang w:val="en-US" w:eastAsia="zh-CN" w:bidi="ar-SA"/>
      </w:rPr>
    </w:lvl>
    <w:lvl w:ilvl="2">
      <w:start w:val="1"/>
      <w:numFmt w:val="decimal"/>
      <w:lvlText w:val="%1.%2.%3"/>
      <w:lvlJc w:val="left"/>
      <w:pPr>
        <w:ind w:left="1947" w:hanging="636"/>
        <w:jc w:val="left"/>
      </w:pPr>
      <w:rPr>
        <w:rFonts w:ascii="Calibri" w:eastAsia="Calibri" w:hAnsi="Calibri" w:cs="Calibri" w:hint="default"/>
        <w:spacing w:val="-1"/>
        <w:w w:val="99"/>
        <w:sz w:val="21"/>
        <w:szCs w:val="21"/>
        <w:lang w:val="en-US" w:eastAsia="zh-CN" w:bidi="ar-SA"/>
      </w:rPr>
    </w:lvl>
    <w:lvl w:ilvl="3">
      <w:numFmt w:val="bullet"/>
      <w:lvlText w:val="•"/>
      <w:lvlJc w:val="left"/>
      <w:pPr>
        <w:ind w:left="2965" w:hanging="636"/>
      </w:pPr>
      <w:rPr>
        <w:rFonts w:hint="default"/>
        <w:lang w:val="en-US" w:eastAsia="zh-CN" w:bidi="ar-SA"/>
      </w:rPr>
    </w:lvl>
    <w:lvl w:ilvl="4">
      <w:numFmt w:val="bullet"/>
      <w:lvlText w:val="•"/>
      <w:lvlJc w:val="left"/>
      <w:pPr>
        <w:ind w:left="3991" w:hanging="636"/>
      </w:pPr>
      <w:rPr>
        <w:rFonts w:hint="default"/>
        <w:lang w:val="en-US" w:eastAsia="zh-CN" w:bidi="ar-SA"/>
      </w:rPr>
    </w:lvl>
    <w:lvl w:ilvl="5">
      <w:numFmt w:val="bullet"/>
      <w:lvlText w:val="•"/>
      <w:lvlJc w:val="left"/>
      <w:pPr>
        <w:ind w:left="5017" w:hanging="636"/>
      </w:pPr>
      <w:rPr>
        <w:rFonts w:hint="default"/>
        <w:lang w:val="en-US" w:eastAsia="zh-CN" w:bidi="ar-SA"/>
      </w:rPr>
    </w:lvl>
    <w:lvl w:ilvl="6">
      <w:numFmt w:val="bullet"/>
      <w:lvlText w:val="•"/>
      <w:lvlJc w:val="left"/>
      <w:pPr>
        <w:ind w:left="6043" w:hanging="636"/>
      </w:pPr>
      <w:rPr>
        <w:rFonts w:hint="default"/>
        <w:lang w:val="en-US" w:eastAsia="zh-CN" w:bidi="ar-SA"/>
      </w:rPr>
    </w:lvl>
    <w:lvl w:ilvl="7">
      <w:numFmt w:val="bullet"/>
      <w:lvlText w:val="•"/>
      <w:lvlJc w:val="left"/>
      <w:pPr>
        <w:ind w:left="7068" w:hanging="636"/>
      </w:pPr>
      <w:rPr>
        <w:rFonts w:hint="default"/>
        <w:lang w:val="en-US" w:eastAsia="zh-CN" w:bidi="ar-SA"/>
      </w:rPr>
    </w:lvl>
    <w:lvl w:ilvl="8">
      <w:numFmt w:val="bullet"/>
      <w:lvlText w:val="•"/>
      <w:lvlJc w:val="left"/>
      <w:pPr>
        <w:ind w:left="8094" w:hanging="636"/>
      </w:pPr>
      <w:rPr>
        <w:rFonts w:hint="default"/>
        <w:lang w:val="en-US" w:eastAsia="zh-CN" w:bidi="ar-SA"/>
      </w:rPr>
    </w:lvl>
  </w:abstractNum>
  <w:abstractNum w:abstractNumId="96" w15:restartNumberingAfterBreak="0">
    <w:nsid w:val="DD02F921"/>
    <w:multiLevelType w:val="multilevel"/>
    <w:tmpl w:val="DD02F921"/>
    <w:lvl w:ilvl="0">
      <w:start w:val="13"/>
      <w:numFmt w:val="decimal"/>
      <w:lvlText w:val="%1"/>
      <w:lvlJc w:val="left"/>
      <w:pPr>
        <w:ind w:left="1191" w:hanging="720"/>
        <w:jc w:val="left"/>
      </w:pPr>
      <w:rPr>
        <w:rFonts w:hint="default"/>
        <w:lang w:val="en-US" w:eastAsia="zh-CN" w:bidi="ar-SA"/>
      </w:rPr>
    </w:lvl>
    <w:lvl w:ilvl="1">
      <w:start w:val="1"/>
      <w:numFmt w:val="decimal"/>
      <w:lvlText w:val="%1.%2"/>
      <w:lvlJc w:val="left"/>
      <w:pPr>
        <w:ind w:left="1191" w:hanging="720"/>
        <w:jc w:val="left"/>
      </w:pPr>
      <w:rPr>
        <w:rFonts w:hint="default"/>
        <w:lang w:val="en-US" w:eastAsia="zh-CN" w:bidi="ar-SA"/>
      </w:rPr>
    </w:lvl>
    <w:lvl w:ilvl="2">
      <w:start w:val="4"/>
      <w:numFmt w:val="decimal"/>
      <w:lvlText w:val="%1.%2.%3"/>
      <w:lvlJc w:val="left"/>
      <w:pPr>
        <w:ind w:left="1191" w:hanging="720"/>
        <w:jc w:val="left"/>
      </w:pPr>
      <w:rPr>
        <w:rFonts w:ascii="Calibri" w:eastAsia="Calibri" w:hAnsi="Calibri" w:cs="Calibri" w:hint="default"/>
        <w:b/>
        <w:bCs/>
        <w:color w:val="4AACC5"/>
        <w:spacing w:val="-1"/>
        <w:w w:val="100"/>
        <w:sz w:val="26"/>
        <w:szCs w:val="26"/>
        <w:lang w:val="en-US" w:eastAsia="zh-CN" w:bidi="ar-SA"/>
      </w:rPr>
    </w:lvl>
    <w:lvl w:ilvl="3">
      <w:numFmt w:val="bullet"/>
      <w:lvlText w:val="•"/>
      <w:lvlJc w:val="left"/>
      <w:pPr>
        <w:ind w:left="3883" w:hanging="720"/>
      </w:pPr>
      <w:rPr>
        <w:rFonts w:hint="default"/>
        <w:lang w:val="en-US" w:eastAsia="zh-CN" w:bidi="ar-SA"/>
      </w:rPr>
    </w:lvl>
    <w:lvl w:ilvl="4">
      <w:numFmt w:val="bullet"/>
      <w:lvlText w:val="•"/>
      <w:lvlJc w:val="left"/>
      <w:pPr>
        <w:ind w:left="4778" w:hanging="720"/>
      </w:pPr>
      <w:rPr>
        <w:rFonts w:hint="default"/>
        <w:lang w:val="en-US" w:eastAsia="zh-CN" w:bidi="ar-SA"/>
      </w:rPr>
    </w:lvl>
    <w:lvl w:ilvl="5">
      <w:numFmt w:val="bullet"/>
      <w:lvlText w:val="•"/>
      <w:lvlJc w:val="left"/>
      <w:pPr>
        <w:ind w:left="5673" w:hanging="720"/>
      </w:pPr>
      <w:rPr>
        <w:rFonts w:hint="default"/>
        <w:lang w:val="en-US" w:eastAsia="zh-CN" w:bidi="ar-SA"/>
      </w:rPr>
    </w:lvl>
    <w:lvl w:ilvl="6">
      <w:numFmt w:val="bullet"/>
      <w:lvlText w:val="•"/>
      <w:lvlJc w:val="left"/>
      <w:pPr>
        <w:ind w:left="6567" w:hanging="720"/>
      </w:pPr>
      <w:rPr>
        <w:rFonts w:hint="default"/>
        <w:lang w:val="en-US" w:eastAsia="zh-CN" w:bidi="ar-SA"/>
      </w:rPr>
    </w:lvl>
    <w:lvl w:ilvl="7">
      <w:numFmt w:val="bullet"/>
      <w:lvlText w:val="•"/>
      <w:lvlJc w:val="left"/>
      <w:pPr>
        <w:ind w:left="7462" w:hanging="720"/>
      </w:pPr>
      <w:rPr>
        <w:rFonts w:hint="default"/>
        <w:lang w:val="en-US" w:eastAsia="zh-CN" w:bidi="ar-SA"/>
      </w:rPr>
    </w:lvl>
    <w:lvl w:ilvl="8">
      <w:numFmt w:val="bullet"/>
      <w:lvlText w:val="•"/>
      <w:lvlJc w:val="left"/>
      <w:pPr>
        <w:ind w:left="8356" w:hanging="720"/>
      </w:pPr>
      <w:rPr>
        <w:rFonts w:hint="default"/>
        <w:lang w:val="en-US" w:eastAsia="zh-CN" w:bidi="ar-SA"/>
      </w:rPr>
    </w:lvl>
  </w:abstractNum>
  <w:abstractNum w:abstractNumId="97" w15:restartNumberingAfterBreak="0">
    <w:nsid w:val="DD3DB379"/>
    <w:multiLevelType w:val="multilevel"/>
    <w:tmpl w:val="DD3DB379"/>
    <w:lvl w:ilvl="0">
      <w:start w:val="1"/>
      <w:numFmt w:val="decimal"/>
      <w:lvlText w:val="（%1）"/>
      <w:lvlJc w:val="left"/>
      <w:pPr>
        <w:ind w:left="1046"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50" w:hanging="527"/>
      </w:pPr>
      <w:rPr>
        <w:rFonts w:hint="default"/>
        <w:lang w:val="en-US" w:eastAsia="zh-CN" w:bidi="ar-SA"/>
      </w:rPr>
    </w:lvl>
    <w:lvl w:ilvl="2">
      <w:numFmt w:val="bullet"/>
      <w:lvlText w:val="•"/>
      <w:lvlJc w:val="left"/>
      <w:pPr>
        <w:ind w:left="2861" w:hanging="527"/>
      </w:pPr>
      <w:rPr>
        <w:rFonts w:hint="default"/>
        <w:lang w:val="en-US" w:eastAsia="zh-CN" w:bidi="ar-SA"/>
      </w:rPr>
    </w:lvl>
    <w:lvl w:ilvl="3">
      <w:numFmt w:val="bullet"/>
      <w:lvlText w:val="•"/>
      <w:lvlJc w:val="left"/>
      <w:pPr>
        <w:ind w:left="3771" w:hanging="527"/>
      </w:pPr>
      <w:rPr>
        <w:rFonts w:hint="default"/>
        <w:lang w:val="en-US" w:eastAsia="zh-CN" w:bidi="ar-SA"/>
      </w:rPr>
    </w:lvl>
    <w:lvl w:ilvl="4">
      <w:numFmt w:val="bullet"/>
      <w:lvlText w:val="•"/>
      <w:lvlJc w:val="left"/>
      <w:pPr>
        <w:ind w:left="4682" w:hanging="527"/>
      </w:pPr>
      <w:rPr>
        <w:rFonts w:hint="default"/>
        <w:lang w:val="en-US" w:eastAsia="zh-CN" w:bidi="ar-SA"/>
      </w:rPr>
    </w:lvl>
    <w:lvl w:ilvl="5">
      <w:numFmt w:val="bullet"/>
      <w:lvlText w:val="•"/>
      <w:lvlJc w:val="left"/>
      <w:pPr>
        <w:ind w:left="5593" w:hanging="527"/>
      </w:pPr>
      <w:rPr>
        <w:rFonts w:hint="default"/>
        <w:lang w:val="en-US" w:eastAsia="zh-CN" w:bidi="ar-SA"/>
      </w:rPr>
    </w:lvl>
    <w:lvl w:ilvl="6">
      <w:numFmt w:val="bullet"/>
      <w:lvlText w:val="•"/>
      <w:lvlJc w:val="left"/>
      <w:pPr>
        <w:ind w:left="6503" w:hanging="527"/>
      </w:pPr>
      <w:rPr>
        <w:rFonts w:hint="default"/>
        <w:lang w:val="en-US" w:eastAsia="zh-CN" w:bidi="ar-SA"/>
      </w:rPr>
    </w:lvl>
    <w:lvl w:ilvl="7">
      <w:numFmt w:val="bullet"/>
      <w:lvlText w:val="•"/>
      <w:lvlJc w:val="left"/>
      <w:pPr>
        <w:ind w:left="7414" w:hanging="527"/>
      </w:pPr>
      <w:rPr>
        <w:rFonts w:hint="default"/>
        <w:lang w:val="en-US" w:eastAsia="zh-CN" w:bidi="ar-SA"/>
      </w:rPr>
    </w:lvl>
    <w:lvl w:ilvl="8">
      <w:numFmt w:val="bullet"/>
      <w:lvlText w:val="•"/>
      <w:lvlJc w:val="left"/>
      <w:pPr>
        <w:ind w:left="8324" w:hanging="527"/>
      </w:pPr>
      <w:rPr>
        <w:rFonts w:hint="default"/>
        <w:lang w:val="en-US" w:eastAsia="zh-CN" w:bidi="ar-SA"/>
      </w:rPr>
    </w:lvl>
  </w:abstractNum>
  <w:abstractNum w:abstractNumId="98" w15:restartNumberingAfterBreak="0">
    <w:nsid w:val="DD474A30"/>
    <w:multiLevelType w:val="multilevel"/>
    <w:tmpl w:val="DD474A30"/>
    <w:lvl w:ilvl="0">
      <w:start w:val="16"/>
      <w:numFmt w:val="decimal"/>
      <w:lvlText w:val="%1"/>
      <w:lvlJc w:val="left"/>
      <w:pPr>
        <w:ind w:left="891" w:hanging="420"/>
        <w:jc w:val="left"/>
      </w:pPr>
      <w:rPr>
        <w:rFonts w:ascii="Calibri" w:eastAsia="Calibri" w:hAnsi="Calibri" w:cs="Calibri" w:hint="default"/>
        <w:b/>
        <w:bCs/>
        <w:spacing w:val="-1"/>
        <w:w w:val="100"/>
        <w:sz w:val="36"/>
        <w:szCs w:val="36"/>
        <w:lang w:val="en-US" w:eastAsia="zh-CN" w:bidi="ar-SA"/>
      </w:rPr>
    </w:lvl>
    <w:lvl w:ilvl="1">
      <w:start w:val="1"/>
      <w:numFmt w:val="decimal"/>
      <w:lvlText w:val="%1.%2"/>
      <w:lvlJc w:val="left"/>
      <w:pPr>
        <w:ind w:left="1311" w:hanging="840"/>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ascii="Calibri" w:eastAsia="Calibri" w:hAnsi="Calibri" w:cs="Calibri" w:hint="default"/>
        <w:b/>
        <w:bCs/>
        <w:color w:val="4AACC5"/>
        <w:spacing w:val="-1"/>
        <w:w w:val="100"/>
        <w:sz w:val="26"/>
        <w:szCs w:val="26"/>
        <w:lang w:val="en-US" w:eastAsia="zh-CN" w:bidi="ar-SA"/>
      </w:rPr>
    </w:lvl>
    <w:lvl w:ilvl="3">
      <w:start w:val="1"/>
      <w:numFmt w:val="decimal"/>
      <w:lvlText w:val="%4."/>
      <w:lvlJc w:val="left"/>
      <w:pPr>
        <w:ind w:left="1052" w:hanging="161"/>
        <w:jc w:val="left"/>
      </w:pPr>
      <w:rPr>
        <w:rFonts w:ascii="Calibri" w:eastAsia="Calibri" w:hAnsi="Calibri" w:cs="Calibri" w:hint="default"/>
        <w:spacing w:val="-1"/>
        <w:w w:val="99"/>
        <w:sz w:val="19"/>
        <w:szCs w:val="19"/>
        <w:lang w:val="en-US" w:eastAsia="zh-CN" w:bidi="ar-SA"/>
      </w:rPr>
    </w:lvl>
    <w:lvl w:ilvl="4">
      <w:numFmt w:val="bullet"/>
      <w:lvlText w:val="•"/>
      <w:lvlJc w:val="left"/>
      <w:pPr>
        <w:ind w:left="2580" w:hanging="161"/>
      </w:pPr>
      <w:rPr>
        <w:rFonts w:hint="default"/>
        <w:lang w:val="en-US" w:eastAsia="zh-CN" w:bidi="ar-SA"/>
      </w:rPr>
    </w:lvl>
    <w:lvl w:ilvl="5">
      <w:numFmt w:val="bullet"/>
      <w:lvlText w:val="•"/>
      <w:lvlJc w:val="left"/>
      <w:pPr>
        <w:ind w:left="3841" w:hanging="161"/>
      </w:pPr>
      <w:rPr>
        <w:rFonts w:hint="default"/>
        <w:lang w:val="en-US" w:eastAsia="zh-CN" w:bidi="ar-SA"/>
      </w:rPr>
    </w:lvl>
    <w:lvl w:ilvl="6">
      <w:numFmt w:val="bullet"/>
      <w:lvlText w:val="•"/>
      <w:lvlJc w:val="left"/>
      <w:pPr>
        <w:ind w:left="5102" w:hanging="161"/>
      </w:pPr>
      <w:rPr>
        <w:rFonts w:hint="default"/>
        <w:lang w:val="en-US" w:eastAsia="zh-CN" w:bidi="ar-SA"/>
      </w:rPr>
    </w:lvl>
    <w:lvl w:ilvl="7">
      <w:numFmt w:val="bullet"/>
      <w:lvlText w:val="•"/>
      <w:lvlJc w:val="left"/>
      <w:pPr>
        <w:ind w:left="6363" w:hanging="161"/>
      </w:pPr>
      <w:rPr>
        <w:rFonts w:hint="default"/>
        <w:lang w:val="en-US" w:eastAsia="zh-CN" w:bidi="ar-SA"/>
      </w:rPr>
    </w:lvl>
    <w:lvl w:ilvl="8">
      <w:numFmt w:val="bullet"/>
      <w:lvlText w:val="•"/>
      <w:lvlJc w:val="left"/>
      <w:pPr>
        <w:ind w:left="7624" w:hanging="161"/>
      </w:pPr>
      <w:rPr>
        <w:rFonts w:hint="default"/>
        <w:lang w:val="en-US" w:eastAsia="zh-CN" w:bidi="ar-SA"/>
      </w:rPr>
    </w:lvl>
  </w:abstractNum>
  <w:abstractNum w:abstractNumId="99" w15:restartNumberingAfterBreak="0">
    <w:nsid w:val="E0294EC7"/>
    <w:multiLevelType w:val="multilevel"/>
    <w:tmpl w:val="E0294EC7"/>
    <w:lvl w:ilvl="0">
      <w:start w:val="3"/>
      <w:numFmt w:val="decimal"/>
      <w:lvlText w:val="(%1)"/>
      <w:lvlJc w:val="left"/>
      <w:pPr>
        <w:ind w:left="704" w:hanging="233"/>
        <w:jc w:val="left"/>
      </w:pPr>
      <w:rPr>
        <w:rFonts w:ascii="Calibri" w:eastAsia="Calibri" w:hAnsi="Calibri" w:cs="Calibri" w:hint="default"/>
        <w:spacing w:val="-1"/>
        <w:w w:val="99"/>
        <w:sz w:val="19"/>
        <w:szCs w:val="19"/>
        <w:lang w:val="en-US" w:eastAsia="zh-CN" w:bidi="ar-SA"/>
      </w:rPr>
    </w:lvl>
    <w:lvl w:ilvl="1">
      <w:numFmt w:val="bullet"/>
      <w:lvlText w:val="•"/>
      <w:lvlJc w:val="left"/>
      <w:pPr>
        <w:ind w:left="1644" w:hanging="233"/>
      </w:pPr>
      <w:rPr>
        <w:rFonts w:hint="default"/>
        <w:lang w:val="en-US" w:eastAsia="zh-CN" w:bidi="ar-SA"/>
      </w:rPr>
    </w:lvl>
    <w:lvl w:ilvl="2">
      <w:numFmt w:val="bullet"/>
      <w:lvlText w:val="•"/>
      <w:lvlJc w:val="left"/>
      <w:pPr>
        <w:ind w:left="2589" w:hanging="233"/>
      </w:pPr>
      <w:rPr>
        <w:rFonts w:hint="default"/>
        <w:lang w:val="en-US" w:eastAsia="zh-CN" w:bidi="ar-SA"/>
      </w:rPr>
    </w:lvl>
    <w:lvl w:ilvl="3">
      <w:numFmt w:val="bullet"/>
      <w:lvlText w:val="•"/>
      <w:lvlJc w:val="left"/>
      <w:pPr>
        <w:ind w:left="3533" w:hanging="233"/>
      </w:pPr>
      <w:rPr>
        <w:rFonts w:hint="default"/>
        <w:lang w:val="en-US" w:eastAsia="zh-CN" w:bidi="ar-SA"/>
      </w:rPr>
    </w:lvl>
    <w:lvl w:ilvl="4">
      <w:numFmt w:val="bullet"/>
      <w:lvlText w:val="•"/>
      <w:lvlJc w:val="left"/>
      <w:pPr>
        <w:ind w:left="4478" w:hanging="233"/>
      </w:pPr>
      <w:rPr>
        <w:rFonts w:hint="default"/>
        <w:lang w:val="en-US" w:eastAsia="zh-CN" w:bidi="ar-SA"/>
      </w:rPr>
    </w:lvl>
    <w:lvl w:ilvl="5">
      <w:numFmt w:val="bullet"/>
      <w:lvlText w:val="•"/>
      <w:lvlJc w:val="left"/>
      <w:pPr>
        <w:ind w:left="5423" w:hanging="233"/>
      </w:pPr>
      <w:rPr>
        <w:rFonts w:hint="default"/>
        <w:lang w:val="en-US" w:eastAsia="zh-CN" w:bidi="ar-SA"/>
      </w:rPr>
    </w:lvl>
    <w:lvl w:ilvl="6">
      <w:numFmt w:val="bullet"/>
      <w:lvlText w:val="•"/>
      <w:lvlJc w:val="left"/>
      <w:pPr>
        <w:ind w:left="6367" w:hanging="233"/>
      </w:pPr>
      <w:rPr>
        <w:rFonts w:hint="default"/>
        <w:lang w:val="en-US" w:eastAsia="zh-CN" w:bidi="ar-SA"/>
      </w:rPr>
    </w:lvl>
    <w:lvl w:ilvl="7">
      <w:numFmt w:val="bullet"/>
      <w:lvlText w:val="•"/>
      <w:lvlJc w:val="left"/>
      <w:pPr>
        <w:ind w:left="7312" w:hanging="233"/>
      </w:pPr>
      <w:rPr>
        <w:rFonts w:hint="default"/>
        <w:lang w:val="en-US" w:eastAsia="zh-CN" w:bidi="ar-SA"/>
      </w:rPr>
    </w:lvl>
    <w:lvl w:ilvl="8">
      <w:numFmt w:val="bullet"/>
      <w:lvlText w:val="•"/>
      <w:lvlJc w:val="left"/>
      <w:pPr>
        <w:ind w:left="8256" w:hanging="233"/>
      </w:pPr>
      <w:rPr>
        <w:rFonts w:hint="default"/>
        <w:lang w:val="en-US" w:eastAsia="zh-CN" w:bidi="ar-SA"/>
      </w:rPr>
    </w:lvl>
  </w:abstractNum>
  <w:abstractNum w:abstractNumId="100" w15:restartNumberingAfterBreak="0">
    <w:nsid w:val="E093A4B0"/>
    <w:multiLevelType w:val="multilevel"/>
    <w:tmpl w:val="E093A4B0"/>
    <w:lvl w:ilvl="0">
      <w:start w:val="1"/>
      <w:numFmt w:val="decimal"/>
      <w:lvlText w:val="%1)"/>
      <w:lvlJc w:val="left"/>
      <w:pPr>
        <w:ind w:left="771" w:hanging="300"/>
        <w:jc w:val="left"/>
      </w:pPr>
      <w:rPr>
        <w:rFonts w:ascii="宋体" w:eastAsia="宋体" w:hAnsi="宋体" w:cs="宋体" w:hint="default"/>
        <w:spacing w:val="0"/>
        <w:w w:val="99"/>
        <w:sz w:val="20"/>
        <w:szCs w:val="20"/>
        <w:lang w:val="en-US" w:eastAsia="zh-CN" w:bidi="ar-SA"/>
      </w:rPr>
    </w:lvl>
    <w:lvl w:ilvl="1">
      <w:numFmt w:val="bullet"/>
      <w:lvlText w:val="•"/>
      <w:lvlJc w:val="left"/>
      <w:pPr>
        <w:ind w:left="1716" w:hanging="300"/>
      </w:pPr>
      <w:rPr>
        <w:rFonts w:hint="default"/>
        <w:lang w:val="en-US" w:eastAsia="zh-CN" w:bidi="ar-SA"/>
      </w:rPr>
    </w:lvl>
    <w:lvl w:ilvl="2">
      <w:numFmt w:val="bullet"/>
      <w:lvlText w:val="•"/>
      <w:lvlJc w:val="left"/>
      <w:pPr>
        <w:ind w:left="2653" w:hanging="300"/>
      </w:pPr>
      <w:rPr>
        <w:rFonts w:hint="default"/>
        <w:lang w:val="en-US" w:eastAsia="zh-CN" w:bidi="ar-SA"/>
      </w:rPr>
    </w:lvl>
    <w:lvl w:ilvl="3">
      <w:numFmt w:val="bullet"/>
      <w:lvlText w:val="•"/>
      <w:lvlJc w:val="left"/>
      <w:pPr>
        <w:ind w:left="3589" w:hanging="300"/>
      </w:pPr>
      <w:rPr>
        <w:rFonts w:hint="default"/>
        <w:lang w:val="en-US" w:eastAsia="zh-CN" w:bidi="ar-SA"/>
      </w:rPr>
    </w:lvl>
    <w:lvl w:ilvl="4">
      <w:numFmt w:val="bullet"/>
      <w:lvlText w:val="•"/>
      <w:lvlJc w:val="left"/>
      <w:pPr>
        <w:ind w:left="4526" w:hanging="300"/>
      </w:pPr>
      <w:rPr>
        <w:rFonts w:hint="default"/>
        <w:lang w:val="en-US" w:eastAsia="zh-CN" w:bidi="ar-SA"/>
      </w:rPr>
    </w:lvl>
    <w:lvl w:ilvl="5">
      <w:numFmt w:val="bullet"/>
      <w:lvlText w:val="•"/>
      <w:lvlJc w:val="left"/>
      <w:pPr>
        <w:ind w:left="5463" w:hanging="300"/>
      </w:pPr>
      <w:rPr>
        <w:rFonts w:hint="default"/>
        <w:lang w:val="en-US" w:eastAsia="zh-CN" w:bidi="ar-SA"/>
      </w:rPr>
    </w:lvl>
    <w:lvl w:ilvl="6">
      <w:numFmt w:val="bullet"/>
      <w:lvlText w:val="•"/>
      <w:lvlJc w:val="left"/>
      <w:pPr>
        <w:ind w:left="6399" w:hanging="300"/>
      </w:pPr>
      <w:rPr>
        <w:rFonts w:hint="default"/>
        <w:lang w:val="en-US" w:eastAsia="zh-CN" w:bidi="ar-SA"/>
      </w:rPr>
    </w:lvl>
    <w:lvl w:ilvl="7">
      <w:numFmt w:val="bullet"/>
      <w:lvlText w:val="•"/>
      <w:lvlJc w:val="left"/>
      <w:pPr>
        <w:ind w:left="7336" w:hanging="300"/>
      </w:pPr>
      <w:rPr>
        <w:rFonts w:hint="default"/>
        <w:lang w:val="en-US" w:eastAsia="zh-CN" w:bidi="ar-SA"/>
      </w:rPr>
    </w:lvl>
    <w:lvl w:ilvl="8">
      <w:numFmt w:val="bullet"/>
      <w:lvlText w:val="•"/>
      <w:lvlJc w:val="left"/>
      <w:pPr>
        <w:ind w:left="8272" w:hanging="300"/>
      </w:pPr>
      <w:rPr>
        <w:rFonts w:hint="default"/>
        <w:lang w:val="en-US" w:eastAsia="zh-CN" w:bidi="ar-SA"/>
      </w:rPr>
    </w:lvl>
  </w:abstractNum>
  <w:abstractNum w:abstractNumId="101" w15:restartNumberingAfterBreak="0">
    <w:nsid w:val="E43A772E"/>
    <w:multiLevelType w:val="multilevel"/>
    <w:tmpl w:val="E43A772E"/>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02" w15:restartNumberingAfterBreak="0">
    <w:nsid w:val="E4D85DB5"/>
    <w:multiLevelType w:val="multilevel"/>
    <w:tmpl w:val="E4D85DB5"/>
    <w:lvl w:ilvl="0">
      <w:start w:val="9"/>
      <w:numFmt w:val="decimal"/>
      <w:lvlText w:val="%1"/>
      <w:lvlJc w:val="left"/>
      <w:pPr>
        <w:ind w:left="891" w:hanging="420"/>
        <w:jc w:val="left"/>
      </w:pPr>
      <w:rPr>
        <w:rFonts w:ascii="Calibri" w:eastAsia="Calibri" w:hAnsi="Calibri" w:cs="Calibri" w:hint="default"/>
        <w:b/>
        <w:bCs/>
        <w:w w:val="100"/>
        <w:sz w:val="36"/>
        <w:szCs w:val="36"/>
        <w:lang w:val="en-US" w:eastAsia="zh-CN" w:bidi="ar-SA"/>
      </w:rPr>
    </w:lvl>
    <w:lvl w:ilvl="1">
      <w:start w:val="1"/>
      <w:numFmt w:val="decimal"/>
      <w:lvlText w:val="%1.%2"/>
      <w:lvlJc w:val="left"/>
      <w:pPr>
        <w:ind w:left="1047" w:hanging="576"/>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ascii="Calibri" w:eastAsia="Calibri" w:hAnsi="Calibri" w:cs="Calibri" w:hint="default"/>
        <w:b/>
        <w:bCs/>
        <w:color w:val="4AACC5"/>
        <w:spacing w:val="-1"/>
        <w:w w:val="100"/>
        <w:sz w:val="28"/>
        <w:szCs w:val="28"/>
        <w:lang w:val="en-US" w:eastAsia="zh-CN" w:bidi="ar-SA"/>
      </w:rPr>
    </w:lvl>
    <w:lvl w:ilvl="3">
      <w:numFmt w:val="bullet"/>
      <w:lvlText w:val="•"/>
      <w:lvlJc w:val="left"/>
      <w:pPr>
        <w:ind w:left="2318" w:hanging="720"/>
      </w:pPr>
      <w:rPr>
        <w:rFonts w:hint="default"/>
        <w:lang w:val="en-US" w:eastAsia="zh-CN" w:bidi="ar-SA"/>
      </w:rPr>
    </w:lvl>
    <w:lvl w:ilvl="4">
      <w:numFmt w:val="bullet"/>
      <w:lvlText w:val="•"/>
      <w:lvlJc w:val="left"/>
      <w:pPr>
        <w:ind w:left="3436" w:hanging="720"/>
      </w:pPr>
      <w:rPr>
        <w:rFonts w:hint="default"/>
        <w:lang w:val="en-US" w:eastAsia="zh-CN" w:bidi="ar-SA"/>
      </w:rPr>
    </w:lvl>
    <w:lvl w:ilvl="5">
      <w:numFmt w:val="bullet"/>
      <w:lvlText w:val="•"/>
      <w:lvlJc w:val="left"/>
      <w:pPr>
        <w:ind w:left="4554" w:hanging="720"/>
      </w:pPr>
      <w:rPr>
        <w:rFonts w:hint="default"/>
        <w:lang w:val="en-US" w:eastAsia="zh-CN" w:bidi="ar-SA"/>
      </w:rPr>
    </w:lvl>
    <w:lvl w:ilvl="6">
      <w:numFmt w:val="bullet"/>
      <w:lvlText w:val="•"/>
      <w:lvlJc w:val="left"/>
      <w:pPr>
        <w:ind w:left="5673" w:hanging="720"/>
      </w:pPr>
      <w:rPr>
        <w:rFonts w:hint="default"/>
        <w:lang w:val="en-US" w:eastAsia="zh-CN" w:bidi="ar-SA"/>
      </w:rPr>
    </w:lvl>
    <w:lvl w:ilvl="7">
      <w:numFmt w:val="bullet"/>
      <w:lvlText w:val="•"/>
      <w:lvlJc w:val="left"/>
      <w:pPr>
        <w:ind w:left="6791" w:hanging="720"/>
      </w:pPr>
      <w:rPr>
        <w:rFonts w:hint="default"/>
        <w:lang w:val="en-US" w:eastAsia="zh-CN" w:bidi="ar-SA"/>
      </w:rPr>
    </w:lvl>
    <w:lvl w:ilvl="8">
      <w:numFmt w:val="bullet"/>
      <w:lvlText w:val="•"/>
      <w:lvlJc w:val="left"/>
      <w:pPr>
        <w:ind w:left="7909" w:hanging="720"/>
      </w:pPr>
      <w:rPr>
        <w:rFonts w:hint="default"/>
        <w:lang w:val="en-US" w:eastAsia="zh-CN" w:bidi="ar-SA"/>
      </w:rPr>
    </w:lvl>
  </w:abstractNum>
  <w:abstractNum w:abstractNumId="103" w15:restartNumberingAfterBreak="0">
    <w:nsid w:val="E504947C"/>
    <w:multiLevelType w:val="multilevel"/>
    <w:tmpl w:val="E504947C"/>
    <w:lvl w:ilvl="0">
      <w:start w:val="1"/>
      <w:numFmt w:val="decimal"/>
      <w:lvlText w:val="%1."/>
      <w:lvlJc w:val="left"/>
      <w:pPr>
        <w:ind w:left="983" w:hanging="160"/>
        <w:jc w:val="left"/>
      </w:pPr>
      <w:rPr>
        <w:rFonts w:ascii="Calibri" w:eastAsia="Calibri" w:hAnsi="Calibri" w:cs="Calibri" w:hint="default"/>
        <w:spacing w:val="-1"/>
        <w:w w:val="99"/>
        <w:sz w:val="19"/>
        <w:szCs w:val="19"/>
        <w:lang w:val="en-US" w:eastAsia="zh-CN" w:bidi="ar-SA"/>
      </w:rPr>
    </w:lvl>
    <w:lvl w:ilvl="1">
      <w:numFmt w:val="bullet"/>
      <w:lvlText w:val="•"/>
      <w:lvlJc w:val="left"/>
      <w:pPr>
        <w:ind w:left="1896" w:hanging="160"/>
      </w:pPr>
      <w:rPr>
        <w:rFonts w:hint="default"/>
        <w:lang w:val="en-US" w:eastAsia="zh-CN" w:bidi="ar-SA"/>
      </w:rPr>
    </w:lvl>
    <w:lvl w:ilvl="2">
      <w:numFmt w:val="bullet"/>
      <w:lvlText w:val="•"/>
      <w:lvlJc w:val="left"/>
      <w:pPr>
        <w:ind w:left="2813" w:hanging="160"/>
      </w:pPr>
      <w:rPr>
        <w:rFonts w:hint="default"/>
        <w:lang w:val="en-US" w:eastAsia="zh-CN" w:bidi="ar-SA"/>
      </w:rPr>
    </w:lvl>
    <w:lvl w:ilvl="3">
      <w:numFmt w:val="bullet"/>
      <w:lvlText w:val="•"/>
      <w:lvlJc w:val="left"/>
      <w:pPr>
        <w:ind w:left="3729" w:hanging="160"/>
      </w:pPr>
      <w:rPr>
        <w:rFonts w:hint="default"/>
        <w:lang w:val="en-US" w:eastAsia="zh-CN" w:bidi="ar-SA"/>
      </w:rPr>
    </w:lvl>
    <w:lvl w:ilvl="4">
      <w:numFmt w:val="bullet"/>
      <w:lvlText w:val="•"/>
      <w:lvlJc w:val="left"/>
      <w:pPr>
        <w:ind w:left="4646" w:hanging="160"/>
      </w:pPr>
      <w:rPr>
        <w:rFonts w:hint="default"/>
        <w:lang w:val="en-US" w:eastAsia="zh-CN" w:bidi="ar-SA"/>
      </w:rPr>
    </w:lvl>
    <w:lvl w:ilvl="5">
      <w:numFmt w:val="bullet"/>
      <w:lvlText w:val="•"/>
      <w:lvlJc w:val="left"/>
      <w:pPr>
        <w:ind w:left="5563" w:hanging="160"/>
      </w:pPr>
      <w:rPr>
        <w:rFonts w:hint="default"/>
        <w:lang w:val="en-US" w:eastAsia="zh-CN" w:bidi="ar-SA"/>
      </w:rPr>
    </w:lvl>
    <w:lvl w:ilvl="6">
      <w:numFmt w:val="bullet"/>
      <w:lvlText w:val="•"/>
      <w:lvlJc w:val="left"/>
      <w:pPr>
        <w:ind w:left="6479" w:hanging="160"/>
      </w:pPr>
      <w:rPr>
        <w:rFonts w:hint="default"/>
        <w:lang w:val="en-US" w:eastAsia="zh-CN" w:bidi="ar-SA"/>
      </w:rPr>
    </w:lvl>
    <w:lvl w:ilvl="7">
      <w:numFmt w:val="bullet"/>
      <w:lvlText w:val="•"/>
      <w:lvlJc w:val="left"/>
      <w:pPr>
        <w:ind w:left="7396" w:hanging="160"/>
      </w:pPr>
      <w:rPr>
        <w:rFonts w:hint="default"/>
        <w:lang w:val="en-US" w:eastAsia="zh-CN" w:bidi="ar-SA"/>
      </w:rPr>
    </w:lvl>
    <w:lvl w:ilvl="8">
      <w:numFmt w:val="bullet"/>
      <w:lvlText w:val="•"/>
      <w:lvlJc w:val="left"/>
      <w:pPr>
        <w:ind w:left="8312" w:hanging="160"/>
      </w:pPr>
      <w:rPr>
        <w:rFonts w:hint="default"/>
        <w:lang w:val="en-US" w:eastAsia="zh-CN" w:bidi="ar-SA"/>
      </w:rPr>
    </w:lvl>
  </w:abstractNum>
  <w:abstractNum w:abstractNumId="104" w15:restartNumberingAfterBreak="0">
    <w:nsid w:val="E52D9448"/>
    <w:multiLevelType w:val="multilevel"/>
    <w:tmpl w:val="E52D9448"/>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05" w15:restartNumberingAfterBreak="0">
    <w:nsid w:val="E6E98F67"/>
    <w:multiLevelType w:val="multilevel"/>
    <w:tmpl w:val="E6E98F67"/>
    <w:lvl w:ilvl="0">
      <w:start w:val="10"/>
      <w:numFmt w:val="decimal"/>
      <w:lvlText w:val="%1"/>
      <w:lvlJc w:val="left"/>
      <w:pPr>
        <w:ind w:left="891" w:hanging="420"/>
        <w:jc w:val="left"/>
      </w:pPr>
      <w:rPr>
        <w:rFonts w:ascii="Calibri" w:eastAsia="Calibri" w:hAnsi="Calibri" w:cs="Calibri" w:hint="default"/>
        <w:b/>
        <w:bCs/>
        <w:spacing w:val="-1"/>
        <w:w w:val="100"/>
        <w:sz w:val="36"/>
        <w:szCs w:val="36"/>
        <w:lang w:val="en-US" w:eastAsia="zh-CN" w:bidi="ar-SA"/>
      </w:rPr>
    </w:lvl>
    <w:lvl w:ilvl="1">
      <w:start w:val="1"/>
      <w:numFmt w:val="decimal"/>
      <w:lvlText w:val="%1.%2"/>
      <w:lvlJc w:val="left"/>
      <w:pPr>
        <w:ind w:left="1311" w:hanging="840"/>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ascii="Calibri" w:eastAsia="Calibri" w:hAnsi="Calibri" w:cs="Calibri" w:hint="default"/>
        <w:b/>
        <w:bCs/>
        <w:color w:val="4AACC5"/>
        <w:spacing w:val="-1"/>
        <w:w w:val="100"/>
        <w:sz w:val="26"/>
        <w:szCs w:val="26"/>
        <w:lang w:val="en-US" w:eastAsia="zh-CN" w:bidi="ar-SA"/>
      </w:rPr>
    </w:lvl>
    <w:lvl w:ilvl="3">
      <w:start w:val="1"/>
      <w:numFmt w:val="decimal"/>
      <w:lvlText w:val="%4."/>
      <w:lvlJc w:val="left"/>
      <w:pPr>
        <w:ind w:left="891" w:hanging="241"/>
        <w:jc w:val="left"/>
      </w:pPr>
      <w:rPr>
        <w:rFonts w:ascii="宋体" w:eastAsia="宋体" w:hAnsi="宋体" w:cs="宋体" w:hint="default"/>
        <w:w w:val="100"/>
        <w:sz w:val="22"/>
        <w:szCs w:val="22"/>
        <w:lang w:val="en-US" w:eastAsia="zh-CN" w:bidi="ar-SA"/>
      </w:rPr>
    </w:lvl>
    <w:lvl w:ilvl="4">
      <w:numFmt w:val="bullet"/>
      <w:lvlText w:val="•"/>
      <w:lvlJc w:val="left"/>
      <w:pPr>
        <w:ind w:left="3526" w:hanging="241"/>
      </w:pPr>
      <w:rPr>
        <w:rFonts w:hint="default"/>
        <w:lang w:val="en-US" w:eastAsia="zh-CN" w:bidi="ar-SA"/>
      </w:rPr>
    </w:lvl>
    <w:lvl w:ilvl="5">
      <w:numFmt w:val="bullet"/>
      <w:lvlText w:val="•"/>
      <w:lvlJc w:val="left"/>
      <w:pPr>
        <w:ind w:left="4629" w:hanging="241"/>
      </w:pPr>
      <w:rPr>
        <w:rFonts w:hint="default"/>
        <w:lang w:val="en-US" w:eastAsia="zh-CN" w:bidi="ar-SA"/>
      </w:rPr>
    </w:lvl>
    <w:lvl w:ilvl="6">
      <w:numFmt w:val="bullet"/>
      <w:lvlText w:val="•"/>
      <w:lvlJc w:val="left"/>
      <w:pPr>
        <w:ind w:left="5733" w:hanging="241"/>
      </w:pPr>
      <w:rPr>
        <w:rFonts w:hint="default"/>
        <w:lang w:val="en-US" w:eastAsia="zh-CN" w:bidi="ar-SA"/>
      </w:rPr>
    </w:lvl>
    <w:lvl w:ilvl="7">
      <w:numFmt w:val="bullet"/>
      <w:lvlText w:val="•"/>
      <w:lvlJc w:val="left"/>
      <w:pPr>
        <w:ind w:left="6836" w:hanging="241"/>
      </w:pPr>
      <w:rPr>
        <w:rFonts w:hint="default"/>
        <w:lang w:val="en-US" w:eastAsia="zh-CN" w:bidi="ar-SA"/>
      </w:rPr>
    </w:lvl>
    <w:lvl w:ilvl="8">
      <w:numFmt w:val="bullet"/>
      <w:lvlText w:val="•"/>
      <w:lvlJc w:val="left"/>
      <w:pPr>
        <w:ind w:left="7939" w:hanging="241"/>
      </w:pPr>
      <w:rPr>
        <w:rFonts w:hint="default"/>
        <w:lang w:val="en-US" w:eastAsia="zh-CN" w:bidi="ar-SA"/>
      </w:rPr>
    </w:lvl>
  </w:abstractNum>
  <w:abstractNum w:abstractNumId="106" w15:restartNumberingAfterBreak="0">
    <w:nsid w:val="E7B27C5B"/>
    <w:multiLevelType w:val="multilevel"/>
    <w:tmpl w:val="E7B27C5B"/>
    <w:lvl w:ilvl="0">
      <w:numFmt w:val="bullet"/>
      <w:lvlText w:val="●"/>
      <w:lvlJc w:val="left"/>
      <w:pPr>
        <w:ind w:left="471" w:hanging="212"/>
      </w:pPr>
      <w:rPr>
        <w:rFonts w:ascii="宋体" w:eastAsia="宋体" w:hAnsi="宋体" w:cs="宋体" w:hint="default"/>
        <w:spacing w:val="2"/>
        <w:w w:val="99"/>
        <w:sz w:val="19"/>
        <w:szCs w:val="19"/>
        <w:lang w:val="en-US" w:eastAsia="zh-CN" w:bidi="ar-SA"/>
      </w:rPr>
    </w:lvl>
    <w:lvl w:ilvl="1">
      <w:numFmt w:val="bullet"/>
      <w:lvlText w:val="•"/>
      <w:lvlJc w:val="left"/>
      <w:pPr>
        <w:ind w:left="1446" w:hanging="212"/>
      </w:pPr>
      <w:rPr>
        <w:rFonts w:hint="default"/>
        <w:lang w:val="en-US" w:eastAsia="zh-CN" w:bidi="ar-SA"/>
      </w:rPr>
    </w:lvl>
    <w:lvl w:ilvl="2">
      <w:numFmt w:val="bullet"/>
      <w:lvlText w:val="•"/>
      <w:lvlJc w:val="left"/>
      <w:pPr>
        <w:ind w:left="2413" w:hanging="212"/>
      </w:pPr>
      <w:rPr>
        <w:rFonts w:hint="default"/>
        <w:lang w:val="en-US" w:eastAsia="zh-CN" w:bidi="ar-SA"/>
      </w:rPr>
    </w:lvl>
    <w:lvl w:ilvl="3">
      <w:numFmt w:val="bullet"/>
      <w:lvlText w:val="•"/>
      <w:lvlJc w:val="left"/>
      <w:pPr>
        <w:ind w:left="3379" w:hanging="212"/>
      </w:pPr>
      <w:rPr>
        <w:rFonts w:hint="default"/>
        <w:lang w:val="en-US" w:eastAsia="zh-CN" w:bidi="ar-SA"/>
      </w:rPr>
    </w:lvl>
    <w:lvl w:ilvl="4">
      <w:numFmt w:val="bullet"/>
      <w:lvlText w:val="•"/>
      <w:lvlJc w:val="left"/>
      <w:pPr>
        <w:ind w:left="4346" w:hanging="212"/>
      </w:pPr>
      <w:rPr>
        <w:rFonts w:hint="default"/>
        <w:lang w:val="en-US" w:eastAsia="zh-CN" w:bidi="ar-SA"/>
      </w:rPr>
    </w:lvl>
    <w:lvl w:ilvl="5">
      <w:numFmt w:val="bullet"/>
      <w:lvlText w:val="•"/>
      <w:lvlJc w:val="left"/>
      <w:pPr>
        <w:ind w:left="5313" w:hanging="212"/>
      </w:pPr>
      <w:rPr>
        <w:rFonts w:hint="default"/>
        <w:lang w:val="en-US" w:eastAsia="zh-CN" w:bidi="ar-SA"/>
      </w:rPr>
    </w:lvl>
    <w:lvl w:ilvl="6">
      <w:numFmt w:val="bullet"/>
      <w:lvlText w:val="•"/>
      <w:lvlJc w:val="left"/>
      <w:pPr>
        <w:ind w:left="6279" w:hanging="212"/>
      </w:pPr>
      <w:rPr>
        <w:rFonts w:hint="default"/>
        <w:lang w:val="en-US" w:eastAsia="zh-CN" w:bidi="ar-SA"/>
      </w:rPr>
    </w:lvl>
    <w:lvl w:ilvl="7">
      <w:numFmt w:val="bullet"/>
      <w:lvlText w:val="•"/>
      <w:lvlJc w:val="left"/>
      <w:pPr>
        <w:ind w:left="7246" w:hanging="212"/>
      </w:pPr>
      <w:rPr>
        <w:rFonts w:hint="default"/>
        <w:lang w:val="en-US" w:eastAsia="zh-CN" w:bidi="ar-SA"/>
      </w:rPr>
    </w:lvl>
    <w:lvl w:ilvl="8">
      <w:numFmt w:val="bullet"/>
      <w:lvlText w:val="•"/>
      <w:lvlJc w:val="left"/>
      <w:pPr>
        <w:ind w:left="8212" w:hanging="212"/>
      </w:pPr>
      <w:rPr>
        <w:rFonts w:hint="default"/>
        <w:lang w:val="en-US" w:eastAsia="zh-CN" w:bidi="ar-SA"/>
      </w:rPr>
    </w:lvl>
  </w:abstractNum>
  <w:abstractNum w:abstractNumId="107" w15:restartNumberingAfterBreak="0">
    <w:nsid w:val="E887D337"/>
    <w:multiLevelType w:val="multilevel"/>
    <w:tmpl w:val="E887D337"/>
    <w:lvl w:ilvl="0">
      <w:start w:val="1"/>
      <w:numFmt w:val="decimal"/>
      <w:lvlText w:val="%1."/>
      <w:lvlJc w:val="left"/>
      <w:pPr>
        <w:ind w:left="634" w:hanging="164"/>
        <w:jc w:val="left"/>
      </w:pPr>
      <w:rPr>
        <w:rFonts w:ascii="Calibri" w:eastAsia="Calibri" w:hAnsi="Calibri" w:cs="Calibri" w:hint="default"/>
        <w:b/>
        <w:bCs/>
        <w:spacing w:val="-1"/>
        <w:w w:val="99"/>
        <w:sz w:val="19"/>
        <w:szCs w:val="19"/>
        <w:lang w:val="en-US" w:eastAsia="zh-CN" w:bidi="ar-SA"/>
      </w:rPr>
    </w:lvl>
    <w:lvl w:ilvl="1">
      <w:numFmt w:val="bullet"/>
      <w:lvlText w:val="•"/>
      <w:lvlJc w:val="left"/>
      <w:pPr>
        <w:ind w:left="1590" w:hanging="164"/>
      </w:pPr>
      <w:rPr>
        <w:rFonts w:hint="default"/>
        <w:lang w:val="en-US" w:eastAsia="zh-CN" w:bidi="ar-SA"/>
      </w:rPr>
    </w:lvl>
    <w:lvl w:ilvl="2">
      <w:numFmt w:val="bullet"/>
      <w:lvlText w:val="•"/>
      <w:lvlJc w:val="left"/>
      <w:pPr>
        <w:ind w:left="2541" w:hanging="164"/>
      </w:pPr>
      <w:rPr>
        <w:rFonts w:hint="default"/>
        <w:lang w:val="en-US" w:eastAsia="zh-CN" w:bidi="ar-SA"/>
      </w:rPr>
    </w:lvl>
    <w:lvl w:ilvl="3">
      <w:numFmt w:val="bullet"/>
      <w:lvlText w:val="•"/>
      <w:lvlJc w:val="left"/>
      <w:pPr>
        <w:ind w:left="3491" w:hanging="164"/>
      </w:pPr>
      <w:rPr>
        <w:rFonts w:hint="default"/>
        <w:lang w:val="en-US" w:eastAsia="zh-CN" w:bidi="ar-SA"/>
      </w:rPr>
    </w:lvl>
    <w:lvl w:ilvl="4">
      <w:numFmt w:val="bullet"/>
      <w:lvlText w:val="•"/>
      <w:lvlJc w:val="left"/>
      <w:pPr>
        <w:ind w:left="4442" w:hanging="164"/>
      </w:pPr>
      <w:rPr>
        <w:rFonts w:hint="default"/>
        <w:lang w:val="en-US" w:eastAsia="zh-CN" w:bidi="ar-SA"/>
      </w:rPr>
    </w:lvl>
    <w:lvl w:ilvl="5">
      <w:numFmt w:val="bullet"/>
      <w:lvlText w:val="•"/>
      <w:lvlJc w:val="left"/>
      <w:pPr>
        <w:ind w:left="5393" w:hanging="164"/>
      </w:pPr>
      <w:rPr>
        <w:rFonts w:hint="default"/>
        <w:lang w:val="en-US" w:eastAsia="zh-CN" w:bidi="ar-SA"/>
      </w:rPr>
    </w:lvl>
    <w:lvl w:ilvl="6">
      <w:numFmt w:val="bullet"/>
      <w:lvlText w:val="•"/>
      <w:lvlJc w:val="left"/>
      <w:pPr>
        <w:ind w:left="6343" w:hanging="164"/>
      </w:pPr>
      <w:rPr>
        <w:rFonts w:hint="default"/>
        <w:lang w:val="en-US" w:eastAsia="zh-CN" w:bidi="ar-SA"/>
      </w:rPr>
    </w:lvl>
    <w:lvl w:ilvl="7">
      <w:numFmt w:val="bullet"/>
      <w:lvlText w:val="•"/>
      <w:lvlJc w:val="left"/>
      <w:pPr>
        <w:ind w:left="7294" w:hanging="164"/>
      </w:pPr>
      <w:rPr>
        <w:rFonts w:hint="default"/>
        <w:lang w:val="en-US" w:eastAsia="zh-CN" w:bidi="ar-SA"/>
      </w:rPr>
    </w:lvl>
    <w:lvl w:ilvl="8">
      <w:numFmt w:val="bullet"/>
      <w:lvlText w:val="•"/>
      <w:lvlJc w:val="left"/>
      <w:pPr>
        <w:ind w:left="8244" w:hanging="164"/>
      </w:pPr>
      <w:rPr>
        <w:rFonts w:hint="default"/>
        <w:lang w:val="en-US" w:eastAsia="zh-CN" w:bidi="ar-SA"/>
      </w:rPr>
    </w:lvl>
  </w:abstractNum>
  <w:abstractNum w:abstractNumId="108" w15:restartNumberingAfterBreak="0">
    <w:nsid w:val="E93EBC56"/>
    <w:multiLevelType w:val="multilevel"/>
    <w:tmpl w:val="E93EBC56"/>
    <w:lvl w:ilvl="0">
      <w:start w:val="4"/>
      <w:numFmt w:val="decimal"/>
      <w:lvlText w:val="%1"/>
      <w:lvlJc w:val="left"/>
      <w:pPr>
        <w:ind w:left="891" w:hanging="420"/>
        <w:jc w:val="left"/>
      </w:pPr>
      <w:rPr>
        <w:rFonts w:ascii="Calibri" w:eastAsia="Calibri" w:hAnsi="Calibri" w:cs="Calibri" w:hint="default"/>
        <w:b/>
        <w:bCs/>
        <w:w w:val="100"/>
        <w:sz w:val="36"/>
        <w:szCs w:val="36"/>
        <w:lang w:val="en-US" w:eastAsia="zh-CN" w:bidi="ar-SA"/>
      </w:rPr>
    </w:lvl>
    <w:lvl w:ilvl="1">
      <w:start w:val="1"/>
      <w:numFmt w:val="decimal"/>
      <w:lvlText w:val="%1.%2"/>
      <w:lvlJc w:val="left"/>
      <w:pPr>
        <w:ind w:left="1047" w:hanging="576"/>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ascii="Calibri" w:eastAsia="Calibri" w:hAnsi="Calibri" w:cs="Calibri" w:hint="default"/>
        <w:b/>
        <w:bCs/>
        <w:color w:val="4AACC5"/>
        <w:spacing w:val="-1"/>
        <w:w w:val="100"/>
        <w:sz w:val="28"/>
        <w:szCs w:val="28"/>
        <w:lang w:val="en-US" w:eastAsia="zh-CN" w:bidi="ar-SA"/>
      </w:rPr>
    </w:lvl>
    <w:lvl w:ilvl="3">
      <w:start w:val="1"/>
      <w:numFmt w:val="decimal"/>
      <w:lvlText w:val="（%4）"/>
      <w:lvlJc w:val="left"/>
      <w:pPr>
        <w:ind w:left="471" w:hanging="527"/>
        <w:jc w:val="left"/>
      </w:pPr>
      <w:rPr>
        <w:rFonts w:ascii="宋体" w:eastAsia="宋体" w:hAnsi="宋体" w:cs="宋体" w:hint="default"/>
        <w:spacing w:val="-8"/>
        <w:w w:val="99"/>
        <w:sz w:val="19"/>
        <w:szCs w:val="19"/>
        <w:lang w:val="en-US" w:eastAsia="zh-CN" w:bidi="ar-SA"/>
      </w:rPr>
    </w:lvl>
    <w:lvl w:ilvl="4">
      <w:numFmt w:val="bullet"/>
      <w:lvlText w:val="•"/>
      <w:lvlJc w:val="left"/>
      <w:pPr>
        <w:ind w:left="2478" w:hanging="527"/>
      </w:pPr>
      <w:rPr>
        <w:rFonts w:hint="default"/>
        <w:lang w:val="en-US" w:eastAsia="zh-CN" w:bidi="ar-SA"/>
      </w:rPr>
    </w:lvl>
    <w:lvl w:ilvl="5">
      <w:numFmt w:val="bullet"/>
      <w:lvlText w:val="•"/>
      <w:lvlJc w:val="left"/>
      <w:pPr>
        <w:ind w:left="3756" w:hanging="527"/>
      </w:pPr>
      <w:rPr>
        <w:rFonts w:hint="default"/>
        <w:lang w:val="en-US" w:eastAsia="zh-CN" w:bidi="ar-SA"/>
      </w:rPr>
    </w:lvl>
    <w:lvl w:ilvl="6">
      <w:numFmt w:val="bullet"/>
      <w:lvlText w:val="•"/>
      <w:lvlJc w:val="left"/>
      <w:pPr>
        <w:ind w:left="5034" w:hanging="527"/>
      </w:pPr>
      <w:rPr>
        <w:rFonts w:hint="default"/>
        <w:lang w:val="en-US" w:eastAsia="zh-CN" w:bidi="ar-SA"/>
      </w:rPr>
    </w:lvl>
    <w:lvl w:ilvl="7">
      <w:numFmt w:val="bullet"/>
      <w:lvlText w:val="•"/>
      <w:lvlJc w:val="left"/>
      <w:pPr>
        <w:ind w:left="6312" w:hanging="527"/>
      </w:pPr>
      <w:rPr>
        <w:rFonts w:hint="default"/>
        <w:lang w:val="en-US" w:eastAsia="zh-CN" w:bidi="ar-SA"/>
      </w:rPr>
    </w:lvl>
    <w:lvl w:ilvl="8">
      <w:numFmt w:val="bullet"/>
      <w:lvlText w:val="•"/>
      <w:lvlJc w:val="left"/>
      <w:pPr>
        <w:ind w:left="7590" w:hanging="527"/>
      </w:pPr>
      <w:rPr>
        <w:rFonts w:hint="default"/>
        <w:lang w:val="en-US" w:eastAsia="zh-CN" w:bidi="ar-SA"/>
      </w:rPr>
    </w:lvl>
  </w:abstractNum>
  <w:abstractNum w:abstractNumId="109" w15:restartNumberingAfterBreak="0">
    <w:nsid w:val="EA28CC15"/>
    <w:multiLevelType w:val="multilevel"/>
    <w:tmpl w:val="EA28CC15"/>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10" w15:restartNumberingAfterBreak="0">
    <w:nsid w:val="EFCECDC7"/>
    <w:multiLevelType w:val="multilevel"/>
    <w:tmpl w:val="EFCECDC7"/>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11" w15:restartNumberingAfterBreak="0">
    <w:nsid w:val="F066642F"/>
    <w:multiLevelType w:val="multilevel"/>
    <w:tmpl w:val="F066642F"/>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112" w15:restartNumberingAfterBreak="0">
    <w:nsid w:val="F0E89278"/>
    <w:multiLevelType w:val="multilevel"/>
    <w:tmpl w:val="F0E89278"/>
    <w:lvl w:ilvl="0">
      <w:start w:val="1"/>
      <w:numFmt w:val="decimal"/>
      <w:lvlText w:val="（%1）"/>
      <w:lvlJc w:val="left"/>
      <w:pPr>
        <w:ind w:left="471"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446" w:hanging="527"/>
      </w:pPr>
      <w:rPr>
        <w:rFonts w:hint="default"/>
        <w:lang w:val="en-US" w:eastAsia="zh-CN" w:bidi="ar-SA"/>
      </w:rPr>
    </w:lvl>
    <w:lvl w:ilvl="2">
      <w:numFmt w:val="bullet"/>
      <w:lvlText w:val="•"/>
      <w:lvlJc w:val="left"/>
      <w:pPr>
        <w:ind w:left="2413" w:hanging="527"/>
      </w:pPr>
      <w:rPr>
        <w:rFonts w:hint="default"/>
        <w:lang w:val="en-US" w:eastAsia="zh-CN" w:bidi="ar-SA"/>
      </w:rPr>
    </w:lvl>
    <w:lvl w:ilvl="3">
      <w:numFmt w:val="bullet"/>
      <w:lvlText w:val="•"/>
      <w:lvlJc w:val="left"/>
      <w:pPr>
        <w:ind w:left="3379" w:hanging="527"/>
      </w:pPr>
      <w:rPr>
        <w:rFonts w:hint="default"/>
        <w:lang w:val="en-US" w:eastAsia="zh-CN" w:bidi="ar-SA"/>
      </w:rPr>
    </w:lvl>
    <w:lvl w:ilvl="4">
      <w:numFmt w:val="bullet"/>
      <w:lvlText w:val="•"/>
      <w:lvlJc w:val="left"/>
      <w:pPr>
        <w:ind w:left="4346" w:hanging="527"/>
      </w:pPr>
      <w:rPr>
        <w:rFonts w:hint="default"/>
        <w:lang w:val="en-US" w:eastAsia="zh-CN" w:bidi="ar-SA"/>
      </w:rPr>
    </w:lvl>
    <w:lvl w:ilvl="5">
      <w:numFmt w:val="bullet"/>
      <w:lvlText w:val="•"/>
      <w:lvlJc w:val="left"/>
      <w:pPr>
        <w:ind w:left="5313" w:hanging="527"/>
      </w:pPr>
      <w:rPr>
        <w:rFonts w:hint="default"/>
        <w:lang w:val="en-US" w:eastAsia="zh-CN" w:bidi="ar-SA"/>
      </w:rPr>
    </w:lvl>
    <w:lvl w:ilvl="6">
      <w:numFmt w:val="bullet"/>
      <w:lvlText w:val="•"/>
      <w:lvlJc w:val="left"/>
      <w:pPr>
        <w:ind w:left="6279" w:hanging="527"/>
      </w:pPr>
      <w:rPr>
        <w:rFonts w:hint="default"/>
        <w:lang w:val="en-US" w:eastAsia="zh-CN" w:bidi="ar-SA"/>
      </w:rPr>
    </w:lvl>
    <w:lvl w:ilvl="7">
      <w:numFmt w:val="bullet"/>
      <w:lvlText w:val="•"/>
      <w:lvlJc w:val="left"/>
      <w:pPr>
        <w:ind w:left="7246" w:hanging="527"/>
      </w:pPr>
      <w:rPr>
        <w:rFonts w:hint="default"/>
        <w:lang w:val="en-US" w:eastAsia="zh-CN" w:bidi="ar-SA"/>
      </w:rPr>
    </w:lvl>
    <w:lvl w:ilvl="8">
      <w:numFmt w:val="bullet"/>
      <w:lvlText w:val="•"/>
      <w:lvlJc w:val="left"/>
      <w:pPr>
        <w:ind w:left="8212" w:hanging="527"/>
      </w:pPr>
      <w:rPr>
        <w:rFonts w:hint="default"/>
        <w:lang w:val="en-US" w:eastAsia="zh-CN" w:bidi="ar-SA"/>
      </w:rPr>
    </w:lvl>
  </w:abstractNum>
  <w:abstractNum w:abstractNumId="113" w15:restartNumberingAfterBreak="0">
    <w:nsid w:val="F1FCDEFA"/>
    <w:multiLevelType w:val="multilevel"/>
    <w:tmpl w:val="F1FCDEFA"/>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14" w15:restartNumberingAfterBreak="0">
    <w:nsid w:val="F237ACA1"/>
    <w:multiLevelType w:val="multilevel"/>
    <w:tmpl w:val="F237ACA1"/>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15" w15:restartNumberingAfterBreak="0">
    <w:nsid w:val="F2A81E1A"/>
    <w:multiLevelType w:val="multilevel"/>
    <w:tmpl w:val="F2A81E1A"/>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16" w15:restartNumberingAfterBreak="0">
    <w:nsid w:val="F30FC083"/>
    <w:multiLevelType w:val="multilevel"/>
    <w:tmpl w:val="F30FC083"/>
    <w:lvl w:ilvl="0">
      <w:start w:val="1"/>
      <w:numFmt w:val="decimal"/>
      <w:lvlText w:val="%1."/>
      <w:lvlJc w:val="left"/>
      <w:pPr>
        <w:ind w:left="471"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264"/>
      </w:pPr>
      <w:rPr>
        <w:rFonts w:hint="default"/>
        <w:lang w:val="en-US" w:eastAsia="zh-CN" w:bidi="ar-SA"/>
      </w:rPr>
    </w:lvl>
    <w:lvl w:ilvl="2">
      <w:numFmt w:val="bullet"/>
      <w:lvlText w:val="•"/>
      <w:lvlJc w:val="left"/>
      <w:pPr>
        <w:ind w:left="2413" w:hanging="264"/>
      </w:pPr>
      <w:rPr>
        <w:rFonts w:hint="default"/>
        <w:lang w:val="en-US" w:eastAsia="zh-CN" w:bidi="ar-SA"/>
      </w:rPr>
    </w:lvl>
    <w:lvl w:ilvl="3">
      <w:numFmt w:val="bullet"/>
      <w:lvlText w:val="•"/>
      <w:lvlJc w:val="left"/>
      <w:pPr>
        <w:ind w:left="3379" w:hanging="264"/>
      </w:pPr>
      <w:rPr>
        <w:rFonts w:hint="default"/>
        <w:lang w:val="en-US" w:eastAsia="zh-CN" w:bidi="ar-SA"/>
      </w:rPr>
    </w:lvl>
    <w:lvl w:ilvl="4">
      <w:numFmt w:val="bullet"/>
      <w:lvlText w:val="•"/>
      <w:lvlJc w:val="left"/>
      <w:pPr>
        <w:ind w:left="4346" w:hanging="264"/>
      </w:pPr>
      <w:rPr>
        <w:rFonts w:hint="default"/>
        <w:lang w:val="en-US" w:eastAsia="zh-CN" w:bidi="ar-SA"/>
      </w:rPr>
    </w:lvl>
    <w:lvl w:ilvl="5">
      <w:numFmt w:val="bullet"/>
      <w:lvlText w:val="•"/>
      <w:lvlJc w:val="left"/>
      <w:pPr>
        <w:ind w:left="5313" w:hanging="264"/>
      </w:pPr>
      <w:rPr>
        <w:rFonts w:hint="default"/>
        <w:lang w:val="en-US" w:eastAsia="zh-CN" w:bidi="ar-SA"/>
      </w:rPr>
    </w:lvl>
    <w:lvl w:ilvl="6">
      <w:numFmt w:val="bullet"/>
      <w:lvlText w:val="•"/>
      <w:lvlJc w:val="left"/>
      <w:pPr>
        <w:ind w:left="6279" w:hanging="264"/>
      </w:pPr>
      <w:rPr>
        <w:rFonts w:hint="default"/>
        <w:lang w:val="en-US" w:eastAsia="zh-CN" w:bidi="ar-SA"/>
      </w:rPr>
    </w:lvl>
    <w:lvl w:ilvl="7">
      <w:numFmt w:val="bullet"/>
      <w:lvlText w:val="•"/>
      <w:lvlJc w:val="left"/>
      <w:pPr>
        <w:ind w:left="7246" w:hanging="264"/>
      </w:pPr>
      <w:rPr>
        <w:rFonts w:hint="default"/>
        <w:lang w:val="en-US" w:eastAsia="zh-CN" w:bidi="ar-SA"/>
      </w:rPr>
    </w:lvl>
    <w:lvl w:ilvl="8">
      <w:numFmt w:val="bullet"/>
      <w:lvlText w:val="•"/>
      <w:lvlJc w:val="left"/>
      <w:pPr>
        <w:ind w:left="8212" w:hanging="264"/>
      </w:pPr>
      <w:rPr>
        <w:rFonts w:hint="default"/>
        <w:lang w:val="en-US" w:eastAsia="zh-CN" w:bidi="ar-SA"/>
      </w:rPr>
    </w:lvl>
  </w:abstractNum>
  <w:abstractNum w:abstractNumId="117" w15:restartNumberingAfterBreak="0">
    <w:nsid w:val="F3A33954"/>
    <w:multiLevelType w:val="multilevel"/>
    <w:tmpl w:val="F3A33954"/>
    <w:lvl w:ilvl="0">
      <w:start w:val="1"/>
      <w:numFmt w:val="decimal"/>
      <w:lvlText w:val="%1."/>
      <w:lvlJc w:val="left"/>
      <w:pPr>
        <w:ind w:left="105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968" w:hanging="161"/>
      </w:pPr>
      <w:rPr>
        <w:rFonts w:hint="default"/>
        <w:lang w:val="en-US" w:eastAsia="zh-CN" w:bidi="ar-SA"/>
      </w:rPr>
    </w:lvl>
    <w:lvl w:ilvl="2">
      <w:numFmt w:val="bullet"/>
      <w:lvlText w:val="•"/>
      <w:lvlJc w:val="left"/>
      <w:pPr>
        <w:ind w:left="2877" w:hanging="161"/>
      </w:pPr>
      <w:rPr>
        <w:rFonts w:hint="default"/>
        <w:lang w:val="en-US" w:eastAsia="zh-CN" w:bidi="ar-SA"/>
      </w:rPr>
    </w:lvl>
    <w:lvl w:ilvl="3">
      <w:numFmt w:val="bullet"/>
      <w:lvlText w:val="•"/>
      <w:lvlJc w:val="left"/>
      <w:pPr>
        <w:ind w:left="3785" w:hanging="161"/>
      </w:pPr>
      <w:rPr>
        <w:rFonts w:hint="default"/>
        <w:lang w:val="en-US" w:eastAsia="zh-CN" w:bidi="ar-SA"/>
      </w:rPr>
    </w:lvl>
    <w:lvl w:ilvl="4">
      <w:numFmt w:val="bullet"/>
      <w:lvlText w:val="•"/>
      <w:lvlJc w:val="left"/>
      <w:pPr>
        <w:ind w:left="4694" w:hanging="161"/>
      </w:pPr>
      <w:rPr>
        <w:rFonts w:hint="default"/>
        <w:lang w:val="en-US" w:eastAsia="zh-CN" w:bidi="ar-SA"/>
      </w:rPr>
    </w:lvl>
    <w:lvl w:ilvl="5">
      <w:numFmt w:val="bullet"/>
      <w:lvlText w:val="•"/>
      <w:lvlJc w:val="left"/>
      <w:pPr>
        <w:ind w:left="5603" w:hanging="161"/>
      </w:pPr>
      <w:rPr>
        <w:rFonts w:hint="default"/>
        <w:lang w:val="en-US" w:eastAsia="zh-CN" w:bidi="ar-SA"/>
      </w:rPr>
    </w:lvl>
    <w:lvl w:ilvl="6">
      <w:numFmt w:val="bullet"/>
      <w:lvlText w:val="•"/>
      <w:lvlJc w:val="left"/>
      <w:pPr>
        <w:ind w:left="6511" w:hanging="161"/>
      </w:pPr>
      <w:rPr>
        <w:rFonts w:hint="default"/>
        <w:lang w:val="en-US" w:eastAsia="zh-CN" w:bidi="ar-SA"/>
      </w:rPr>
    </w:lvl>
    <w:lvl w:ilvl="7">
      <w:numFmt w:val="bullet"/>
      <w:lvlText w:val="•"/>
      <w:lvlJc w:val="left"/>
      <w:pPr>
        <w:ind w:left="7420" w:hanging="161"/>
      </w:pPr>
      <w:rPr>
        <w:rFonts w:hint="default"/>
        <w:lang w:val="en-US" w:eastAsia="zh-CN" w:bidi="ar-SA"/>
      </w:rPr>
    </w:lvl>
    <w:lvl w:ilvl="8">
      <w:numFmt w:val="bullet"/>
      <w:lvlText w:val="•"/>
      <w:lvlJc w:val="left"/>
      <w:pPr>
        <w:ind w:left="8328" w:hanging="161"/>
      </w:pPr>
      <w:rPr>
        <w:rFonts w:hint="default"/>
        <w:lang w:val="en-US" w:eastAsia="zh-CN" w:bidi="ar-SA"/>
      </w:rPr>
    </w:lvl>
  </w:abstractNum>
  <w:abstractNum w:abstractNumId="118" w15:restartNumberingAfterBreak="0">
    <w:nsid w:val="F411B296"/>
    <w:multiLevelType w:val="multilevel"/>
    <w:tmpl w:val="F411B296"/>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19" w15:restartNumberingAfterBreak="0">
    <w:nsid w:val="F46CCC20"/>
    <w:multiLevelType w:val="multilevel"/>
    <w:tmpl w:val="F46CCC20"/>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20" w15:restartNumberingAfterBreak="0">
    <w:nsid w:val="F4A942FE"/>
    <w:multiLevelType w:val="multilevel"/>
    <w:tmpl w:val="F4A942FE"/>
    <w:lvl w:ilvl="0">
      <w:start w:val="1"/>
      <w:numFmt w:val="decimal"/>
      <w:lvlText w:val="%1."/>
      <w:lvlJc w:val="left"/>
      <w:pPr>
        <w:ind w:left="105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968" w:hanging="161"/>
      </w:pPr>
      <w:rPr>
        <w:rFonts w:hint="default"/>
        <w:lang w:val="en-US" w:eastAsia="zh-CN" w:bidi="ar-SA"/>
      </w:rPr>
    </w:lvl>
    <w:lvl w:ilvl="2">
      <w:numFmt w:val="bullet"/>
      <w:lvlText w:val="•"/>
      <w:lvlJc w:val="left"/>
      <w:pPr>
        <w:ind w:left="2877" w:hanging="161"/>
      </w:pPr>
      <w:rPr>
        <w:rFonts w:hint="default"/>
        <w:lang w:val="en-US" w:eastAsia="zh-CN" w:bidi="ar-SA"/>
      </w:rPr>
    </w:lvl>
    <w:lvl w:ilvl="3">
      <w:numFmt w:val="bullet"/>
      <w:lvlText w:val="•"/>
      <w:lvlJc w:val="left"/>
      <w:pPr>
        <w:ind w:left="3785" w:hanging="161"/>
      </w:pPr>
      <w:rPr>
        <w:rFonts w:hint="default"/>
        <w:lang w:val="en-US" w:eastAsia="zh-CN" w:bidi="ar-SA"/>
      </w:rPr>
    </w:lvl>
    <w:lvl w:ilvl="4">
      <w:numFmt w:val="bullet"/>
      <w:lvlText w:val="•"/>
      <w:lvlJc w:val="left"/>
      <w:pPr>
        <w:ind w:left="4694" w:hanging="161"/>
      </w:pPr>
      <w:rPr>
        <w:rFonts w:hint="default"/>
        <w:lang w:val="en-US" w:eastAsia="zh-CN" w:bidi="ar-SA"/>
      </w:rPr>
    </w:lvl>
    <w:lvl w:ilvl="5">
      <w:numFmt w:val="bullet"/>
      <w:lvlText w:val="•"/>
      <w:lvlJc w:val="left"/>
      <w:pPr>
        <w:ind w:left="5603" w:hanging="161"/>
      </w:pPr>
      <w:rPr>
        <w:rFonts w:hint="default"/>
        <w:lang w:val="en-US" w:eastAsia="zh-CN" w:bidi="ar-SA"/>
      </w:rPr>
    </w:lvl>
    <w:lvl w:ilvl="6">
      <w:numFmt w:val="bullet"/>
      <w:lvlText w:val="•"/>
      <w:lvlJc w:val="left"/>
      <w:pPr>
        <w:ind w:left="6511" w:hanging="161"/>
      </w:pPr>
      <w:rPr>
        <w:rFonts w:hint="default"/>
        <w:lang w:val="en-US" w:eastAsia="zh-CN" w:bidi="ar-SA"/>
      </w:rPr>
    </w:lvl>
    <w:lvl w:ilvl="7">
      <w:numFmt w:val="bullet"/>
      <w:lvlText w:val="•"/>
      <w:lvlJc w:val="left"/>
      <w:pPr>
        <w:ind w:left="7420" w:hanging="161"/>
      </w:pPr>
      <w:rPr>
        <w:rFonts w:hint="default"/>
        <w:lang w:val="en-US" w:eastAsia="zh-CN" w:bidi="ar-SA"/>
      </w:rPr>
    </w:lvl>
    <w:lvl w:ilvl="8">
      <w:numFmt w:val="bullet"/>
      <w:lvlText w:val="•"/>
      <w:lvlJc w:val="left"/>
      <w:pPr>
        <w:ind w:left="8328" w:hanging="161"/>
      </w:pPr>
      <w:rPr>
        <w:rFonts w:hint="default"/>
        <w:lang w:val="en-US" w:eastAsia="zh-CN" w:bidi="ar-SA"/>
      </w:rPr>
    </w:lvl>
  </w:abstractNum>
  <w:abstractNum w:abstractNumId="121" w15:restartNumberingAfterBreak="0">
    <w:nsid w:val="F4B5D9F5"/>
    <w:multiLevelType w:val="multilevel"/>
    <w:tmpl w:val="F4B5D9F5"/>
    <w:lvl w:ilvl="0">
      <w:start w:val="8"/>
      <w:numFmt w:val="decimal"/>
      <w:lvlText w:val="%1"/>
      <w:lvlJc w:val="left"/>
      <w:pPr>
        <w:ind w:left="1368" w:hanging="478"/>
        <w:jc w:val="left"/>
      </w:pPr>
      <w:rPr>
        <w:rFonts w:hint="default"/>
        <w:lang w:val="en-US" w:eastAsia="zh-CN" w:bidi="ar-SA"/>
      </w:rPr>
    </w:lvl>
    <w:lvl w:ilvl="1">
      <w:start w:val="11"/>
      <w:numFmt w:val="decimal"/>
      <w:lvlText w:val="%1.%2"/>
      <w:lvlJc w:val="left"/>
      <w:pPr>
        <w:ind w:left="1368" w:hanging="478"/>
        <w:jc w:val="left"/>
      </w:pPr>
      <w:rPr>
        <w:rFonts w:ascii="Calibri" w:eastAsia="Calibri" w:hAnsi="Calibri" w:cs="Calibri" w:hint="default"/>
        <w:spacing w:val="-1"/>
        <w:w w:val="99"/>
        <w:sz w:val="21"/>
        <w:szCs w:val="21"/>
        <w:lang w:val="en-US" w:eastAsia="zh-CN" w:bidi="ar-SA"/>
      </w:rPr>
    </w:lvl>
    <w:lvl w:ilvl="2">
      <w:start w:val="1"/>
      <w:numFmt w:val="decimal"/>
      <w:lvlText w:val="%1.%2.%3"/>
      <w:lvlJc w:val="left"/>
      <w:pPr>
        <w:ind w:left="1892" w:hanging="581"/>
        <w:jc w:val="left"/>
      </w:pPr>
      <w:rPr>
        <w:rFonts w:ascii="Calibri" w:eastAsia="Calibri" w:hAnsi="Calibri" w:cs="Calibri" w:hint="default"/>
        <w:spacing w:val="-1"/>
        <w:w w:val="99"/>
        <w:sz w:val="21"/>
        <w:szCs w:val="21"/>
        <w:lang w:val="en-US" w:eastAsia="zh-CN" w:bidi="ar-SA"/>
      </w:rPr>
    </w:lvl>
    <w:lvl w:ilvl="3">
      <w:numFmt w:val="bullet"/>
      <w:lvlText w:val="•"/>
      <w:lvlJc w:val="left"/>
      <w:pPr>
        <w:ind w:left="2965" w:hanging="581"/>
      </w:pPr>
      <w:rPr>
        <w:rFonts w:hint="default"/>
        <w:lang w:val="en-US" w:eastAsia="zh-CN" w:bidi="ar-SA"/>
      </w:rPr>
    </w:lvl>
    <w:lvl w:ilvl="4">
      <w:numFmt w:val="bullet"/>
      <w:lvlText w:val="•"/>
      <w:lvlJc w:val="left"/>
      <w:pPr>
        <w:ind w:left="3991" w:hanging="581"/>
      </w:pPr>
      <w:rPr>
        <w:rFonts w:hint="default"/>
        <w:lang w:val="en-US" w:eastAsia="zh-CN" w:bidi="ar-SA"/>
      </w:rPr>
    </w:lvl>
    <w:lvl w:ilvl="5">
      <w:numFmt w:val="bullet"/>
      <w:lvlText w:val="•"/>
      <w:lvlJc w:val="left"/>
      <w:pPr>
        <w:ind w:left="5017" w:hanging="581"/>
      </w:pPr>
      <w:rPr>
        <w:rFonts w:hint="default"/>
        <w:lang w:val="en-US" w:eastAsia="zh-CN" w:bidi="ar-SA"/>
      </w:rPr>
    </w:lvl>
    <w:lvl w:ilvl="6">
      <w:numFmt w:val="bullet"/>
      <w:lvlText w:val="•"/>
      <w:lvlJc w:val="left"/>
      <w:pPr>
        <w:ind w:left="6043" w:hanging="581"/>
      </w:pPr>
      <w:rPr>
        <w:rFonts w:hint="default"/>
        <w:lang w:val="en-US" w:eastAsia="zh-CN" w:bidi="ar-SA"/>
      </w:rPr>
    </w:lvl>
    <w:lvl w:ilvl="7">
      <w:numFmt w:val="bullet"/>
      <w:lvlText w:val="•"/>
      <w:lvlJc w:val="left"/>
      <w:pPr>
        <w:ind w:left="7068" w:hanging="581"/>
      </w:pPr>
      <w:rPr>
        <w:rFonts w:hint="default"/>
        <w:lang w:val="en-US" w:eastAsia="zh-CN" w:bidi="ar-SA"/>
      </w:rPr>
    </w:lvl>
    <w:lvl w:ilvl="8">
      <w:numFmt w:val="bullet"/>
      <w:lvlText w:val="•"/>
      <w:lvlJc w:val="left"/>
      <w:pPr>
        <w:ind w:left="8094" w:hanging="581"/>
      </w:pPr>
      <w:rPr>
        <w:rFonts w:hint="default"/>
        <w:lang w:val="en-US" w:eastAsia="zh-CN" w:bidi="ar-SA"/>
      </w:rPr>
    </w:lvl>
  </w:abstractNum>
  <w:abstractNum w:abstractNumId="122" w15:restartNumberingAfterBreak="0">
    <w:nsid w:val="F585BF25"/>
    <w:multiLevelType w:val="multilevel"/>
    <w:tmpl w:val="F585BF25"/>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23" w15:restartNumberingAfterBreak="0">
    <w:nsid w:val="F689643B"/>
    <w:multiLevelType w:val="multilevel"/>
    <w:tmpl w:val="F689643B"/>
    <w:lvl w:ilvl="0">
      <w:start w:val="1"/>
      <w:numFmt w:val="decimal"/>
      <w:lvlText w:val="%1."/>
      <w:lvlJc w:val="left"/>
      <w:pPr>
        <w:ind w:left="471"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446" w:hanging="161"/>
      </w:pPr>
      <w:rPr>
        <w:rFonts w:hint="default"/>
        <w:lang w:val="en-US" w:eastAsia="zh-CN" w:bidi="ar-SA"/>
      </w:rPr>
    </w:lvl>
    <w:lvl w:ilvl="2">
      <w:numFmt w:val="bullet"/>
      <w:lvlText w:val="•"/>
      <w:lvlJc w:val="left"/>
      <w:pPr>
        <w:ind w:left="2413" w:hanging="161"/>
      </w:pPr>
      <w:rPr>
        <w:rFonts w:hint="default"/>
        <w:lang w:val="en-US" w:eastAsia="zh-CN" w:bidi="ar-SA"/>
      </w:rPr>
    </w:lvl>
    <w:lvl w:ilvl="3">
      <w:numFmt w:val="bullet"/>
      <w:lvlText w:val="•"/>
      <w:lvlJc w:val="left"/>
      <w:pPr>
        <w:ind w:left="3379" w:hanging="161"/>
      </w:pPr>
      <w:rPr>
        <w:rFonts w:hint="default"/>
        <w:lang w:val="en-US" w:eastAsia="zh-CN" w:bidi="ar-SA"/>
      </w:rPr>
    </w:lvl>
    <w:lvl w:ilvl="4">
      <w:numFmt w:val="bullet"/>
      <w:lvlText w:val="•"/>
      <w:lvlJc w:val="left"/>
      <w:pPr>
        <w:ind w:left="4346" w:hanging="161"/>
      </w:pPr>
      <w:rPr>
        <w:rFonts w:hint="default"/>
        <w:lang w:val="en-US" w:eastAsia="zh-CN" w:bidi="ar-SA"/>
      </w:rPr>
    </w:lvl>
    <w:lvl w:ilvl="5">
      <w:numFmt w:val="bullet"/>
      <w:lvlText w:val="•"/>
      <w:lvlJc w:val="left"/>
      <w:pPr>
        <w:ind w:left="5313" w:hanging="161"/>
      </w:pPr>
      <w:rPr>
        <w:rFonts w:hint="default"/>
        <w:lang w:val="en-US" w:eastAsia="zh-CN" w:bidi="ar-SA"/>
      </w:rPr>
    </w:lvl>
    <w:lvl w:ilvl="6">
      <w:numFmt w:val="bullet"/>
      <w:lvlText w:val="•"/>
      <w:lvlJc w:val="left"/>
      <w:pPr>
        <w:ind w:left="6279" w:hanging="161"/>
      </w:pPr>
      <w:rPr>
        <w:rFonts w:hint="default"/>
        <w:lang w:val="en-US" w:eastAsia="zh-CN" w:bidi="ar-SA"/>
      </w:rPr>
    </w:lvl>
    <w:lvl w:ilvl="7">
      <w:numFmt w:val="bullet"/>
      <w:lvlText w:val="•"/>
      <w:lvlJc w:val="left"/>
      <w:pPr>
        <w:ind w:left="7246" w:hanging="161"/>
      </w:pPr>
      <w:rPr>
        <w:rFonts w:hint="default"/>
        <w:lang w:val="en-US" w:eastAsia="zh-CN" w:bidi="ar-SA"/>
      </w:rPr>
    </w:lvl>
    <w:lvl w:ilvl="8">
      <w:numFmt w:val="bullet"/>
      <w:lvlText w:val="•"/>
      <w:lvlJc w:val="left"/>
      <w:pPr>
        <w:ind w:left="8212" w:hanging="161"/>
      </w:pPr>
      <w:rPr>
        <w:rFonts w:hint="default"/>
        <w:lang w:val="en-US" w:eastAsia="zh-CN" w:bidi="ar-SA"/>
      </w:rPr>
    </w:lvl>
  </w:abstractNum>
  <w:abstractNum w:abstractNumId="124" w15:restartNumberingAfterBreak="0">
    <w:nsid w:val="F7735DC9"/>
    <w:multiLevelType w:val="multilevel"/>
    <w:tmpl w:val="F7735DC9"/>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25" w15:restartNumberingAfterBreak="0">
    <w:nsid w:val="F8949042"/>
    <w:multiLevelType w:val="multilevel"/>
    <w:tmpl w:val="F8949042"/>
    <w:lvl w:ilvl="0">
      <w:start w:val="1"/>
      <w:numFmt w:val="decimal"/>
      <w:lvlText w:val="%1."/>
      <w:lvlJc w:val="left"/>
      <w:pPr>
        <w:ind w:left="946" w:hanging="476"/>
        <w:jc w:val="left"/>
      </w:pPr>
      <w:rPr>
        <w:rFonts w:ascii="Calibri" w:eastAsia="Calibri" w:hAnsi="Calibri" w:cs="Calibri" w:hint="default"/>
        <w:spacing w:val="-1"/>
        <w:w w:val="99"/>
        <w:sz w:val="21"/>
        <w:szCs w:val="21"/>
        <w:lang w:val="en-US" w:eastAsia="zh-CN" w:bidi="ar-SA"/>
      </w:rPr>
    </w:lvl>
    <w:lvl w:ilvl="1">
      <w:numFmt w:val="bullet"/>
      <w:lvlText w:val="•"/>
      <w:lvlJc w:val="left"/>
      <w:pPr>
        <w:ind w:left="1860" w:hanging="476"/>
      </w:pPr>
      <w:rPr>
        <w:rFonts w:hint="default"/>
        <w:lang w:val="en-US" w:eastAsia="zh-CN" w:bidi="ar-SA"/>
      </w:rPr>
    </w:lvl>
    <w:lvl w:ilvl="2">
      <w:numFmt w:val="bullet"/>
      <w:lvlText w:val="•"/>
      <w:lvlJc w:val="left"/>
      <w:pPr>
        <w:ind w:left="2781" w:hanging="476"/>
      </w:pPr>
      <w:rPr>
        <w:rFonts w:hint="default"/>
        <w:lang w:val="en-US" w:eastAsia="zh-CN" w:bidi="ar-SA"/>
      </w:rPr>
    </w:lvl>
    <w:lvl w:ilvl="3">
      <w:numFmt w:val="bullet"/>
      <w:lvlText w:val="•"/>
      <w:lvlJc w:val="left"/>
      <w:pPr>
        <w:ind w:left="3701" w:hanging="476"/>
      </w:pPr>
      <w:rPr>
        <w:rFonts w:hint="default"/>
        <w:lang w:val="en-US" w:eastAsia="zh-CN" w:bidi="ar-SA"/>
      </w:rPr>
    </w:lvl>
    <w:lvl w:ilvl="4">
      <w:numFmt w:val="bullet"/>
      <w:lvlText w:val="•"/>
      <w:lvlJc w:val="left"/>
      <w:pPr>
        <w:ind w:left="4622" w:hanging="476"/>
      </w:pPr>
      <w:rPr>
        <w:rFonts w:hint="default"/>
        <w:lang w:val="en-US" w:eastAsia="zh-CN" w:bidi="ar-SA"/>
      </w:rPr>
    </w:lvl>
    <w:lvl w:ilvl="5">
      <w:numFmt w:val="bullet"/>
      <w:lvlText w:val="•"/>
      <w:lvlJc w:val="left"/>
      <w:pPr>
        <w:ind w:left="5543" w:hanging="476"/>
      </w:pPr>
      <w:rPr>
        <w:rFonts w:hint="default"/>
        <w:lang w:val="en-US" w:eastAsia="zh-CN" w:bidi="ar-SA"/>
      </w:rPr>
    </w:lvl>
    <w:lvl w:ilvl="6">
      <w:numFmt w:val="bullet"/>
      <w:lvlText w:val="•"/>
      <w:lvlJc w:val="left"/>
      <w:pPr>
        <w:ind w:left="6463" w:hanging="476"/>
      </w:pPr>
      <w:rPr>
        <w:rFonts w:hint="default"/>
        <w:lang w:val="en-US" w:eastAsia="zh-CN" w:bidi="ar-SA"/>
      </w:rPr>
    </w:lvl>
    <w:lvl w:ilvl="7">
      <w:numFmt w:val="bullet"/>
      <w:lvlText w:val="•"/>
      <w:lvlJc w:val="left"/>
      <w:pPr>
        <w:ind w:left="7384" w:hanging="476"/>
      </w:pPr>
      <w:rPr>
        <w:rFonts w:hint="default"/>
        <w:lang w:val="en-US" w:eastAsia="zh-CN" w:bidi="ar-SA"/>
      </w:rPr>
    </w:lvl>
    <w:lvl w:ilvl="8">
      <w:numFmt w:val="bullet"/>
      <w:lvlText w:val="•"/>
      <w:lvlJc w:val="left"/>
      <w:pPr>
        <w:ind w:left="8304" w:hanging="476"/>
      </w:pPr>
      <w:rPr>
        <w:rFonts w:hint="default"/>
        <w:lang w:val="en-US" w:eastAsia="zh-CN" w:bidi="ar-SA"/>
      </w:rPr>
    </w:lvl>
  </w:abstractNum>
  <w:abstractNum w:abstractNumId="126" w15:restartNumberingAfterBreak="0">
    <w:nsid w:val="F9718D3C"/>
    <w:multiLevelType w:val="multilevel"/>
    <w:tmpl w:val="F9718D3C"/>
    <w:lvl w:ilvl="0">
      <w:start w:val="1"/>
      <w:numFmt w:val="decimal"/>
      <w:lvlText w:val="%1）"/>
      <w:lvlJc w:val="left"/>
      <w:pPr>
        <w:ind w:left="471" w:hanging="320"/>
        <w:jc w:val="left"/>
      </w:pPr>
      <w:rPr>
        <w:rFonts w:ascii="Calibri" w:eastAsia="Calibri" w:hAnsi="Calibri" w:cs="Calibri" w:hint="default"/>
        <w:spacing w:val="2"/>
        <w:w w:val="99"/>
        <w:sz w:val="19"/>
        <w:szCs w:val="19"/>
        <w:lang w:val="en-US" w:eastAsia="zh-CN" w:bidi="ar-SA"/>
      </w:rPr>
    </w:lvl>
    <w:lvl w:ilvl="1">
      <w:numFmt w:val="bullet"/>
      <w:lvlText w:val="•"/>
      <w:lvlJc w:val="left"/>
      <w:pPr>
        <w:ind w:left="1446" w:hanging="320"/>
      </w:pPr>
      <w:rPr>
        <w:rFonts w:hint="default"/>
        <w:lang w:val="en-US" w:eastAsia="zh-CN" w:bidi="ar-SA"/>
      </w:rPr>
    </w:lvl>
    <w:lvl w:ilvl="2">
      <w:numFmt w:val="bullet"/>
      <w:lvlText w:val="•"/>
      <w:lvlJc w:val="left"/>
      <w:pPr>
        <w:ind w:left="2413" w:hanging="320"/>
      </w:pPr>
      <w:rPr>
        <w:rFonts w:hint="default"/>
        <w:lang w:val="en-US" w:eastAsia="zh-CN" w:bidi="ar-SA"/>
      </w:rPr>
    </w:lvl>
    <w:lvl w:ilvl="3">
      <w:numFmt w:val="bullet"/>
      <w:lvlText w:val="•"/>
      <w:lvlJc w:val="left"/>
      <w:pPr>
        <w:ind w:left="3379" w:hanging="320"/>
      </w:pPr>
      <w:rPr>
        <w:rFonts w:hint="default"/>
        <w:lang w:val="en-US" w:eastAsia="zh-CN" w:bidi="ar-SA"/>
      </w:rPr>
    </w:lvl>
    <w:lvl w:ilvl="4">
      <w:numFmt w:val="bullet"/>
      <w:lvlText w:val="•"/>
      <w:lvlJc w:val="left"/>
      <w:pPr>
        <w:ind w:left="4346" w:hanging="320"/>
      </w:pPr>
      <w:rPr>
        <w:rFonts w:hint="default"/>
        <w:lang w:val="en-US" w:eastAsia="zh-CN" w:bidi="ar-SA"/>
      </w:rPr>
    </w:lvl>
    <w:lvl w:ilvl="5">
      <w:numFmt w:val="bullet"/>
      <w:lvlText w:val="•"/>
      <w:lvlJc w:val="left"/>
      <w:pPr>
        <w:ind w:left="5313" w:hanging="320"/>
      </w:pPr>
      <w:rPr>
        <w:rFonts w:hint="default"/>
        <w:lang w:val="en-US" w:eastAsia="zh-CN" w:bidi="ar-SA"/>
      </w:rPr>
    </w:lvl>
    <w:lvl w:ilvl="6">
      <w:numFmt w:val="bullet"/>
      <w:lvlText w:val="•"/>
      <w:lvlJc w:val="left"/>
      <w:pPr>
        <w:ind w:left="6279" w:hanging="320"/>
      </w:pPr>
      <w:rPr>
        <w:rFonts w:hint="default"/>
        <w:lang w:val="en-US" w:eastAsia="zh-CN" w:bidi="ar-SA"/>
      </w:rPr>
    </w:lvl>
    <w:lvl w:ilvl="7">
      <w:numFmt w:val="bullet"/>
      <w:lvlText w:val="•"/>
      <w:lvlJc w:val="left"/>
      <w:pPr>
        <w:ind w:left="7246" w:hanging="320"/>
      </w:pPr>
      <w:rPr>
        <w:rFonts w:hint="default"/>
        <w:lang w:val="en-US" w:eastAsia="zh-CN" w:bidi="ar-SA"/>
      </w:rPr>
    </w:lvl>
    <w:lvl w:ilvl="8">
      <w:numFmt w:val="bullet"/>
      <w:lvlText w:val="•"/>
      <w:lvlJc w:val="left"/>
      <w:pPr>
        <w:ind w:left="8212" w:hanging="320"/>
      </w:pPr>
      <w:rPr>
        <w:rFonts w:hint="default"/>
        <w:lang w:val="en-US" w:eastAsia="zh-CN" w:bidi="ar-SA"/>
      </w:rPr>
    </w:lvl>
  </w:abstractNum>
  <w:abstractNum w:abstractNumId="127" w15:restartNumberingAfterBreak="0">
    <w:nsid w:val="F97CED97"/>
    <w:multiLevelType w:val="multilevel"/>
    <w:tmpl w:val="F97CED97"/>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28" w15:restartNumberingAfterBreak="0">
    <w:nsid w:val="FCC85EE2"/>
    <w:multiLevelType w:val="multilevel"/>
    <w:tmpl w:val="FCC85EE2"/>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129" w15:restartNumberingAfterBreak="0">
    <w:nsid w:val="FEC2EA36"/>
    <w:multiLevelType w:val="multilevel"/>
    <w:tmpl w:val="FEC2EA36"/>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130" w15:restartNumberingAfterBreak="0">
    <w:nsid w:val="0039509F"/>
    <w:multiLevelType w:val="multilevel"/>
    <w:tmpl w:val="0039509F"/>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31" w15:restartNumberingAfterBreak="0">
    <w:nsid w:val="0053208E"/>
    <w:multiLevelType w:val="multilevel"/>
    <w:tmpl w:val="0053208E"/>
    <w:lvl w:ilvl="0">
      <w:start w:val="1"/>
      <w:numFmt w:val="decimal"/>
      <w:lvlText w:val="%1"/>
      <w:lvlJc w:val="left"/>
      <w:pPr>
        <w:ind w:left="682" w:hanging="212"/>
        <w:jc w:val="left"/>
      </w:pPr>
      <w:rPr>
        <w:rFonts w:ascii="Calibri" w:eastAsia="Calibri" w:hAnsi="Calibri" w:cs="Calibri" w:hint="default"/>
        <w:w w:val="99"/>
        <w:sz w:val="21"/>
        <w:szCs w:val="21"/>
        <w:lang w:val="en-US" w:eastAsia="zh-CN" w:bidi="ar-SA"/>
      </w:rPr>
    </w:lvl>
    <w:lvl w:ilvl="1">
      <w:start w:val="1"/>
      <w:numFmt w:val="decimal"/>
      <w:lvlText w:val="%1.%2"/>
      <w:lvlJc w:val="left"/>
      <w:pPr>
        <w:ind w:left="1260" w:hanging="370"/>
        <w:jc w:val="left"/>
      </w:pPr>
      <w:rPr>
        <w:rFonts w:ascii="Calibri" w:eastAsia="Calibri" w:hAnsi="Calibri" w:cs="Calibri" w:hint="default"/>
        <w:spacing w:val="-1"/>
        <w:w w:val="99"/>
        <w:sz w:val="21"/>
        <w:szCs w:val="21"/>
        <w:lang w:val="en-US" w:eastAsia="zh-CN" w:bidi="ar-SA"/>
      </w:rPr>
    </w:lvl>
    <w:lvl w:ilvl="2">
      <w:start w:val="1"/>
      <w:numFmt w:val="decimal"/>
      <w:lvlText w:val="%1.%2.%3"/>
      <w:lvlJc w:val="left"/>
      <w:pPr>
        <w:ind w:left="1947" w:hanging="636"/>
        <w:jc w:val="left"/>
      </w:pPr>
      <w:rPr>
        <w:rFonts w:hint="default"/>
        <w:spacing w:val="-1"/>
        <w:w w:val="99"/>
        <w:lang w:val="en-US" w:eastAsia="zh-CN" w:bidi="ar-SA"/>
      </w:rPr>
    </w:lvl>
    <w:lvl w:ilvl="3">
      <w:numFmt w:val="bullet"/>
      <w:lvlText w:val="•"/>
      <w:lvlJc w:val="left"/>
      <w:pPr>
        <w:ind w:left="1320" w:hanging="636"/>
      </w:pPr>
      <w:rPr>
        <w:rFonts w:hint="default"/>
        <w:lang w:val="en-US" w:eastAsia="zh-CN" w:bidi="ar-SA"/>
      </w:rPr>
    </w:lvl>
    <w:lvl w:ilvl="4">
      <w:numFmt w:val="bullet"/>
      <w:lvlText w:val="•"/>
      <w:lvlJc w:val="left"/>
      <w:pPr>
        <w:ind w:left="1360" w:hanging="636"/>
      </w:pPr>
      <w:rPr>
        <w:rFonts w:hint="default"/>
        <w:lang w:val="en-US" w:eastAsia="zh-CN" w:bidi="ar-SA"/>
      </w:rPr>
    </w:lvl>
    <w:lvl w:ilvl="5">
      <w:numFmt w:val="bullet"/>
      <w:lvlText w:val="•"/>
      <w:lvlJc w:val="left"/>
      <w:pPr>
        <w:ind w:left="1780" w:hanging="636"/>
      </w:pPr>
      <w:rPr>
        <w:rFonts w:hint="default"/>
        <w:lang w:val="en-US" w:eastAsia="zh-CN" w:bidi="ar-SA"/>
      </w:rPr>
    </w:lvl>
    <w:lvl w:ilvl="6">
      <w:numFmt w:val="bullet"/>
      <w:lvlText w:val="•"/>
      <w:lvlJc w:val="left"/>
      <w:pPr>
        <w:ind w:left="1840" w:hanging="636"/>
      </w:pPr>
      <w:rPr>
        <w:rFonts w:hint="default"/>
        <w:lang w:val="en-US" w:eastAsia="zh-CN" w:bidi="ar-SA"/>
      </w:rPr>
    </w:lvl>
    <w:lvl w:ilvl="7">
      <w:numFmt w:val="bullet"/>
      <w:lvlText w:val="•"/>
      <w:lvlJc w:val="left"/>
      <w:pPr>
        <w:ind w:left="1900" w:hanging="636"/>
      </w:pPr>
      <w:rPr>
        <w:rFonts w:hint="default"/>
        <w:lang w:val="en-US" w:eastAsia="zh-CN" w:bidi="ar-SA"/>
      </w:rPr>
    </w:lvl>
    <w:lvl w:ilvl="8">
      <w:numFmt w:val="bullet"/>
      <w:lvlText w:val="•"/>
      <w:lvlJc w:val="left"/>
      <w:pPr>
        <w:ind w:left="1940" w:hanging="636"/>
      </w:pPr>
      <w:rPr>
        <w:rFonts w:hint="default"/>
        <w:lang w:val="en-US" w:eastAsia="zh-CN" w:bidi="ar-SA"/>
      </w:rPr>
    </w:lvl>
  </w:abstractNum>
  <w:abstractNum w:abstractNumId="132" w15:restartNumberingAfterBreak="0">
    <w:nsid w:val="01836A6D"/>
    <w:multiLevelType w:val="multilevel"/>
    <w:tmpl w:val="01836A6D"/>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33" w15:restartNumberingAfterBreak="0">
    <w:nsid w:val="01D7E1C7"/>
    <w:multiLevelType w:val="multilevel"/>
    <w:tmpl w:val="01D7E1C7"/>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34" w15:restartNumberingAfterBreak="0">
    <w:nsid w:val="0248C179"/>
    <w:multiLevelType w:val="multilevel"/>
    <w:tmpl w:val="0248C179"/>
    <w:lvl w:ilvl="0">
      <w:start w:val="8"/>
      <w:numFmt w:val="decimal"/>
      <w:lvlText w:val="%1"/>
      <w:lvlJc w:val="left"/>
      <w:pPr>
        <w:ind w:left="1841" w:hanging="531"/>
        <w:jc w:val="left"/>
      </w:pPr>
      <w:rPr>
        <w:rFonts w:hint="default"/>
        <w:lang w:val="en-US" w:eastAsia="zh-CN" w:bidi="ar-SA"/>
      </w:rPr>
    </w:lvl>
    <w:lvl w:ilvl="1">
      <w:start w:val="4"/>
      <w:numFmt w:val="decimal"/>
      <w:lvlText w:val="%1.%2"/>
      <w:lvlJc w:val="left"/>
      <w:pPr>
        <w:ind w:left="1841" w:hanging="531"/>
        <w:jc w:val="left"/>
      </w:pPr>
      <w:rPr>
        <w:rFonts w:hint="default"/>
        <w:lang w:val="en-US" w:eastAsia="zh-CN" w:bidi="ar-SA"/>
      </w:rPr>
    </w:lvl>
    <w:lvl w:ilvl="2">
      <w:start w:val="3"/>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4331" w:hanging="531"/>
      </w:pPr>
      <w:rPr>
        <w:rFonts w:hint="default"/>
        <w:lang w:val="en-US" w:eastAsia="zh-CN" w:bidi="ar-SA"/>
      </w:rPr>
    </w:lvl>
    <w:lvl w:ilvl="4">
      <w:numFmt w:val="bullet"/>
      <w:lvlText w:val="•"/>
      <w:lvlJc w:val="left"/>
      <w:pPr>
        <w:ind w:left="5162" w:hanging="531"/>
      </w:pPr>
      <w:rPr>
        <w:rFonts w:hint="default"/>
        <w:lang w:val="en-US" w:eastAsia="zh-CN" w:bidi="ar-SA"/>
      </w:rPr>
    </w:lvl>
    <w:lvl w:ilvl="5">
      <w:numFmt w:val="bullet"/>
      <w:lvlText w:val="•"/>
      <w:lvlJc w:val="left"/>
      <w:pPr>
        <w:ind w:left="5993" w:hanging="531"/>
      </w:pPr>
      <w:rPr>
        <w:rFonts w:hint="default"/>
        <w:lang w:val="en-US" w:eastAsia="zh-CN" w:bidi="ar-SA"/>
      </w:rPr>
    </w:lvl>
    <w:lvl w:ilvl="6">
      <w:numFmt w:val="bullet"/>
      <w:lvlText w:val="•"/>
      <w:lvlJc w:val="left"/>
      <w:pPr>
        <w:ind w:left="6823" w:hanging="531"/>
      </w:pPr>
      <w:rPr>
        <w:rFonts w:hint="default"/>
        <w:lang w:val="en-US" w:eastAsia="zh-CN" w:bidi="ar-SA"/>
      </w:rPr>
    </w:lvl>
    <w:lvl w:ilvl="7">
      <w:numFmt w:val="bullet"/>
      <w:lvlText w:val="•"/>
      <w:lvlJc w:val="left"/>
      <w:pPr>
        <w:ind w:left="7654" w:hanging="531"/>
      </w:pPr>
      <w:rPr>
        <w:rFonts w:hint="default"/>
        <w:lang w:val="en-US" w:eastAsia="zh-CN" w:bidi="ar-SA"/>
      </w:rPr>
    </w:lvl>
    <w:lvl w:ilvl="8">
      <w:numFmt w:val="bullet"/>
      <w:lvlText w:val="•"/>
      <w:lvlJc w:val="left"/>
      <w:pPr>
        <w:ind w:left="8484" w:hanging="531"/>
      </w:pPr>
      <w:rPr>
        <w:rFonts w:hint="default"/>
        <w:lang w:val="en-US" w:eastAsia="zh-CN" w:bidi="ar-SA"/>
      </w:rPr>
    </w:lvl>
  </w:abstractNum>
  <w:abstractNum w:abstractNumId="135" w15:restartNumberingAfterBreak="0">
    <w:nsid w:val="0258E135"/>
    <w:multiLevelType w:val="multilevel"/>
    <w:tmpl w:val="0258E135"/>
    <w:lvl w:ilvl="0">
      <w:start w:val="6"/>
      <w:numFmt w:val="decimal"/>
      <w:lvlText w:val="%1"/>
      <w:lvlJc w:val="left"/>
      <w:pPr>
        <w:ind w:left="891" w:hanging="420"/>
        <w:jc w:val="left"/>
      </w:pPr>
      <w:rPr>
        <w:rFonts w:hint="default"/>
        <w:b/>
        <w:bCs/>
        <w:w w:val="99"/>
        <w:lang w:val="en-US" w:eastAsia="zh-CN" w:bidi="ar-SA"/>
      </w:rPr>
    </w:lvl>
    <w:lvl w:ilvl="1">
      <w:start w:val="1"/>
      <w:numFmt w:val="decimal"/>
      <w:lvlText w:val="%1.%2"/>
      <w:lvlJc w:val="left"/>
      <w:pPr>
        <w:ind w:left="1047" w:hanging="576"/>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hint="default"/>
        <w:b/>
        <w:bCs/>
        <w:spacing w:val="-1"/>
        <w:w w:val="100"/>
        <w:lang w:val="en-US" w:eastAsia="zh-CN" w:bidi="ar-SA"/>
      </w:rPr>
    </w:lvl>
    <w:lvl w:ilvl="3">
      <w:start w:val="1"/>
      <w:numFmt w:val="decimal"/>
      <w:lvlText w:val="%1.%2.%3.%4"/>
      <w:lvlJc w:val="left"/>
      <w:pPr>
        <w:ind w:left="1335" w:hanging="720"/>
        <w:jc w:val="left"/>
      </w:pPr>
      <w:rPr>
        <w:rFonts w:ascii="Arial" w:eastAsia="Arial" w:hAnsi="Arial" w:cs="Arial" w:hint="default"/>
        <w:b/>
        <w:bCs/>
        <w:color w:val="6F2F9F"/>
        <w:spacing w:val="-2"/>
        <w:w w:val="100"/>
        <w:sz w:val="24"/>
        <w:szCs w:val="24"/>
        <w:lang w:val="en-US" w:eastAsia="zh-CN" w:bidi="ar-SA"/>
      </w:rPr>
    </w:lvl>
    <w:lvl w:ilvl="4">
      <w:numFmt w:val="bullet"/>
      <w:lvlText w:val="•"/>
      <w:lvlJc w:val="left"/>
      <w:pPr>
        <w:ind w:left="2598" w:hanging="720"/>
      </w:pPr>
      <w:rPr>
        <w:rFonts w:hint="default"/>
        <w:lang w:val="en-US" w:eastAsia="zh-CN" w:bidi="ar-SA"/>
      </w:rPr>
    </w:lvl>
    <w:lvl w:ilvl="5">
      <w:numFmt w:val="bullet"/>
      <w:lvlText w:val="•"/>
      <w:lvlJc w:val="left"/>
      <w:pPr>
        <w:ind w:left="3856" w:hanging="720"/>
      </w:pPr>
      <w:rPr>
        <w:rFonts w:hint="default"/>
        <w:lang w:val="en-US" w:eastAsia="zh-CN" w:bidi="ar-SA"/>
      </w:rPr>
    </w:lvl>
    <w:lvl w:ilvl="6">
      <w:numFmt w:val="bullet"/>
      <w:lvlText w:val="•"/>
      <w:lvlJc w:val="left"/>
      <w:pPr>
        <w:ind w:left="5114" w:hanging="720"/>
      </w:pPr>
      <w:rPr>
        <w:rFonts w:hint="default"/>
        <w:lang w:val="en-US" w:eastAsia="zh-CN" w:bidi="ar-SA"/>
      </w:rPr>
    </w:lvl>
    <w:lvl w:ilvl="7">
      <w:numFmt w:val="bullet"/>
      <w:lvlText w:val="•"/>
      <w:lvlJc w:val="left"/>
      <w:pPr>
        <w:ind w:left="6372" w:hanging="720"/>
      </w:pPr>
      <w:rPr>
        <w:rFonts w:hint="default"/>
        <w:lang w:val="en-US" w:eastAsia="zh-CN" w:bidi="ar-SA"/>
      </w:rPr>
    </w:lvl>
    <w:lvl w:ilvl="8">
      <w:numFmt w:val="bullet"/>
      <w:lvlText w:val="•"/>
      <w:lvlJc w:val="left"/>
      <w:pPr>
        <w:ind w:left="7630" w:hanging="720"/>
      </w:pPr>
      <w:rPr>
        <w:rFonts w:hint="default"/>
        <w:lang w:val="en-US" w:eastAsia="zh-CN" w:bidi="ar-SA"/>
      </w:rPr>
    </w:lvl>
  </w:abstractNum>
  <w:abstractNum w:abstractNumId="136" w15:restartNumberingAfterBreak="0">
    <w:nsid w:val="025EB27A"/>
    <w:multiLevelType w:val="multilevel"/>
    <w:tmpl w:val="025EB27A"/>
    <w:lvl w:ilvl="0">
      <w:start w:val="1"/>
      <w:numFmt w:val="decimal"/>
      <w:lvlText w:val="%1."/>
      <w:lvlJc w:val="left"/>
      <w:pPr>
        <w:ind w:left="105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968" w:hanging="161"/>
      </w:pPr>
      <w:rPr>
        <w:rFonts w:hint="default"/>
        <w:lang w:val="en-US" w:eastAsia="zh-CN" w:bidi="ar-SA"/>
      </w:rPr>
    </w:lvl>
    <w:lvl w:ilvl="2">
      <w:numFmt w:val="bullet"/>
      <w:lvlText w:val="•"/>
      <w:lvlJc w:val="left"/>
      <w:pPr>
        <w:ind w:left="2877" w:hanging="161"/>
      </w:pPr>
      <w:rPr>
        <w:rFonts w:hint="default"/>
        <w:lang w:val="en-US" w:eastAsia="zh-CN" w:bidi="ar-SA"/>
      </w:rPr>
    </w:lvl>
    <w:lvl w:ilvl="3">
      <w:numFmt w:val="bullet"/>
      <w:lvlText w:val="•"/>
      <w:lvlJc w:val="left"/>
      <w:pPr>
        <w:ind w:left="3785" w:hanging="161"/>
      </w:pPr>
      <w:rPr>
        <w:rFonts w:hint="default"/>
        <w:lang w:val="en-US" w:eastAsia="zh-CN" w:bidi="ar-SA"/>
      </w:rPr>
    </w:lvl>
    <w:lvl w:ilvl="4">
      <w:numFmt w:val="bullet"/>
      <w:lvlText w:val="•"/>
      <w:lvlJc w:val="left"/>
      <w:pPr>
        <w:ind w:left="4694" w:hanging="161"/>
      </w:pPr>
      <w:rPr>
        <w:rFonts w:hint="default"/>
        <w:lang w:val="en-US" w:eastAsia="zh-CN" w:bidi="ar-SA"/>
      </w:rPr>
    </w:lvl>
    <w:lvl w:ilvl="5">
      <w:numFmt w:val="bullet"/>
      <w:lvlText w:val="•"/>
      <w:lvlJc w:val="left"/>
      <w:pPr>
        <w:ind w:left="5603" w:hanging="161"/>
      </w:pPr>
      <w:rPr>
        <w:rFonts w:hint="default"/>
        <w:lang w:val="en-US" w:eastAsia="zh-CN" w:bidi="ar-SA"/>
      </w:rPr>
    </w:lvl>
    <w:lvl w:ilvl="6">
      <w:numFmt w:val="bullet"/>
      <w:lvlText w:val="•"/>
      <w:lvlJc w:val="left"/>
      <w:pPr>
        <w:ind w:left="6511" w:hanging="161"/>
      </w:pPr>
      <w:rPr>
        <w:rFonts w:hint="default"/>
        <w:lang w:val="en-US" w:eastAsia="zh-CN" w:bidi="ar-SA"/>
      </w:rPr>
    </w:lvl>
    <w:lvl w:ilvl="7">
      <w:numFmt w:val="bullet"/>
      <w:lvlText w:val="•"/>
      <w:lvlJc w:val="left"/>
      <w:pPr>
        <w:ind w:left="7420" w:hanging="161"/>
      </w:pPr>
      <w:rPr>
        <w:rFonts w:hint="default"/>
        <w:lang w:val="en-US" w:eastAsia="zh-CN" w:bidi="ar-SA"/>
      </w:rPr>
    </w:lvl>
    <w:lvl w:ilvl="8">
      <w:numFmt w:val="bullet"/>
      <w:lvlText w:val="•"/>
      <w:lvlJc w:val="left"/>
      <w:pPr>
        <w:ind w:left="8328" w:hanging="161"/>
      </w:pPr>
      <w:rPr>
        <w:rFonts w:hint="default"/>
        <w:lang w:val="en-US" w:eastAsia="zh-CN" w:bidi="ar-SA"/>
      </w:rPr>
    </w:lvl>
  </w:abstractNum>
  <w:abstractNum w:abstractNumId="137" w15:restartNumberingAfterBreak="0">
    <w:nsid w:val="03A63A41"/>
    <w:multiLevelType w:val="multilevel"/>
    <w:tmpl w:val="03A63A41"/>
    <w:lvl w:ilvl="0">
      <w:start w:val="1"/>
      <w:numFmt w:val="decimal"/>
      <w:lvlText w:val="（%1）"/>
      <w:lvlJc w:val="left"/>
      <w:pPr>
        <w:ind w:left="471"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446" w:hanging="527"/>
      </w:pPr>
      <w:rPr>
        <w:rFonts w:hint="default"/>
        <w:lang w:val="en-US" w:eastAsia="zh-CN" w:bidi="ar-SA"/>
      </w:rPr>
    </w:lvl>
    <w:lvl w:ilvl="2">
      <w:numFmt w:val="bullet"/>
      <w:lvlText w:val="•"/>
      <w:lvlJc w:val="left"/>
      <w:pPr>
        <w:ind w:left="2413" w:hanging="527"/>
      </w:pPr>
      <w:rPr>
        <w:rFonts w:hint="default"/>
        <w:lang w:val="en-US" w:eastAsia="zh-CN" w:bidi="ar-SA"/>
      </w:rPr>
    </w:lvl>
    <w:lvl w:ilvl="3">
      <w:numFmt w:val="bullet"/>
      <w:lvlText w:val="•"/>
      <w:lvlJc w:val="left"/>
      <w:pPr>
        <w:ind w:left="3379" w:hanging="527"/>
      </w:pPr>
      <w:rPr>
        <w:rFonts w:hint="default"/>
        <w:lang w:val="en-US" w:eastAsia="zh-CN" w:bidi="ar-SA"/>
      </w:rPr>
    </w:lvl>
    <w:lvl w:ilvl="4">
      <w:numFmt w:val="bullet"/>
      <w:lvlText w:val="•"/>
      <w:lvlJc w:val="left"/>
      <w:pPr>
        <w:ind w:left="4346" w:hanging="527"/>
      </w:pPr>
      <w:rPr>
        <w:rFonts w:hint="default"/>
        <w:lang w:val="en-US" w:eastAsia="zh-CN" w:bidi="ar-SA"/>
      </w:rPr>
    </w:lvl>
    <w:lvl w:ilvl="5">
      <w:numFmt w:val="bullet"/>
      <w:lvlText w:val="•"/>
      <w:lvlJc w:val="left"/>
      <w:pPr>
        <w:ind w:left="5313" w:hanging="527"/>
      </w:pPr>
      <w:rPr>
        <w:rFonts w:hint="default"/>
        <w:lang w:val="en-US" w:eastAsia="zh-CN" w:bidi="ar-SA"/>
      </w:rPr>
    </w:lvl>
    <w:lvl w:ilvl="6">
      <w:numFmt w:val="bullet"/>
      <w:lvlText w:val="•"/>
      <w:lvlJc w:val="left"/>
      <w:pPr>
        <w:ind w:left="6279" w:hanging="527"/>
      </w:pPr>
      <w:rPr>
        <w:rFonts w:hint="default"/>
        <w:lang w:val="en-US" w:eastAsia="zh-CN" w:bidi="ar-SA"/>
      </w:rPr>
    </w:lvl>
    <w:lvl w:ilvl="7">
      <w:numFmt w:val="bullet"/>
      <w:lvlText w:val="•"/>
      <w:lvlJc w:val="left"/>
      <w:pPr>
        <w:ind w:left="7246" w:hanging="527"/>
      </w:pPr>
      <w:rPr>
        <w:rFonts w:hint="default"/>
        <w:lang w:val="en-US" w:eastAsia="zh-CN" w:bidi="ar-SA"/>
      </w:rPr>
    </w:lvl>
    <w:lvl w:ilvl="8">
      <w:numFmt w:val="bullet"/>
      <w:lvlText w:val="•"/>
      <w:lvlJc w:val="left"/>
      <w:pPr>
        <w:ind w:left="8212" w:hanging="527"/>
      </w:pPr>
      <w:rPr>
        <w:rFonts w:hint="default"/>
        <w:lang w:val="en-US" w:eastAsia="zh-CN" w:bidi="ar-SA"/>
      </w:rPr>
    </w:lvl>
  </w:abstractNum>
  <w:abstractNum w:abstractNumId="138" w15:restartNumberingAfterBreak="0">
    <w:nsid w:val="03C240C0"/>
    <w:multiLevelType w:val="multilevel"/>
    <w:tmpl w:val="03C240C0"/>
    <w:lvl w:ilvl="0">
      <w:start w:val="1"/>
      <w:numFmt w:val="decimal"/>
      <w:lvlText w:val="%1."/>
      <w:lvlJc w:val="left"/>
      <w:pPr>
        <w:ind w:left="712" w:hanging="241"/>
        <w:jc w:val="left"/>
      </w:pPr>
      <w:rPr>
        <w:rFonts w:ascii="宋体" w:eastAsia="宋体" w:hAnsi="宋体" w:cs="宋体" w:hint="default"/>
        <w:w w:val="100"/>
        <w:sz w:val="22"/>
        <w:szCs w:val="22"/>
        <w:lang w:val="en-US" w:eastAsia="zh-CN" w:bidi="ar-SA"/>
      </w:rPr>
    </w:lvl>
    <w:lvl w:ilvl="1">
      <w:numFmt w:val="bullet"/>
      <w:lvlText w:val="•"/>
      <w:lvlJc w:val="left"/>
      <w:pPr>
        <w:ind w:left="1662" w:hanging="241"/>
      </w:pPr>
      <w:rPr>
        <w:rFonts w:hint="default"/>
        <w:lang w:val="en-US" w:eastAsia="zh-CN" w:bidi="ar-SA"/>
      </w:rPr>
    </w:lvl>
    <w:lvl w:ilvl="2">
      <w:numFmt w:val="bullet"/>
      <w:lvlText w:val="•"/>
      <w:lvlJc w:val="left"/>
      <w:pPr>
        <w:ind w:left="2605" w:hanging="241"/>
      </w:pPr>
      <w:rPr>
        <w:rFonts w:hint="default"/>
        <w:lang w:val="en-US" w:eastAsia="zh-CN" w:bidi="ar-SA"/>
      </w:rPr>
    </w:lvl>
    <w:lvl w:ilvl="3">
      <w:numFmt w:val="bullet"/>
      <w:lvlText w:val="•"/>
      <w:lvlJc w:val="left"/>
      <w:pPr>
        <w:ind w:left="3547" w:hanging="241"/>
      </w:pPr>
      <w:rPr>
        <w:rFonts w:hint="default"/>
        <w:lang w:val="en-US" w:eastAsia="zh-CN" w:bidi="ar-SA"/>
      </w:rPr>
    </w:lvl>
    <w:lvl w:ilvl="4">
      <w:numFmt w:val="bullet"/>
      <w:lvlText w:val="•"/>
      <w:lvlJc w:val="left"/>
      <w:pPr>
        <w:ind w:left="4490" w:hanging="241"/>
      </w:pPr>
      <w:rPr>
        <w:rFonts w:hint="default"/>
        <w:lang w:val="en-US" w:eastAsia="zh-CN" w:bidi="ar-SA"/>
      </w:rPr>
    </w:lvl>
    <w:lvl w:ilvl="5">
      <w:numFmt w:val="bullet"/>
      <w:lvlText w:val="•"/>
      <w:lvlJc w:val="left"/>
      <w:pPr>
        <w:ind w:left="5433" w:hanging="241"/>
      </w:pPr>
      <w:rPr>
        <w:rFonts w:hint="default"/>
        <w:lang w:val="en-US" w:eastAsia="zh-CN" w:bidi="ar-SA"/>
      </w:rPr>
    </w:lvl>
    <w:lvl w:ilvl="6">
      <w:numFmt w:val="bullet"/>
      <w:lvlText w:val="•"/>
      <w:lvlJc w:val="left"/>
      <w:pPr>
        <w:ind w:left="6375" w:hanging="241"/>
      </w:pPr>
      <w:rPr>
        <w:rFonts w:hint="default"/>
        <w:lang w:val="en-US" w:eastAsia="zh-CN" w:bidi="ar-SA"/>
      </w:rPr>
    </w:lvl>
    <w:lvl w:ilvl="7">
      <w:numFmt w:val="bullet"/>
      <w:lvlText w:val="•"/>
      <w:lvlJc w:val="left"/>
      <w:pPr>
        <w:ind w:left="7318" w:hanging="241"/>
      </w:pPr>
      <w:rPr>
        <w:rFonts w:hint="default"/>
        <w:lang w:val="en-US" w:eastAsia="zh-CN" w:bidi="ar-SA"/>
      </w:rPr>
    </w:lvl>
    <w:lvl w:ilvl="8">
      <w:numFmt w:val="bullet"/>
      <w:lvlText w:val="•"/>
      <w:lvlJc w:val="left"/>
      <w:pPr>
        <w:ind w:left="8260" w:hanging="241"/>
      </w:pPr>
      <w:rPr>
        <w:rFonts w:hint="default"/>
        <w:lang w:val="en-US" w:eastAsia="zh-CN" w:bidi="ar-SA"/>
      </w:rPr>
    </w:lvl>
  </w:abstractNum>
  <w:abstractNum w:abstractNumId="139" w15:restartNumberingAfterBreak="0">
    <w:nsid w:val="03D62ECE"/>
    <w:multiLevelType w:val="multilevel"/>
    <w:tmpl w:val="03D62ECE"/>
    <w:lvl w:ilvl="0">
      <w:start w:val="3"/>
      <w:numFmt w:val="decimal"/>
      <w:lvlText w:val="%1"/>
      <w:lvlJc w:val="left"/>
      <w:pPr>
        <w:ind w:left="1947" w:hanging="636"/>
        <w:jc w:val="left"/>
      </w:pPr>
      <w:rPr>
        <w:rFonts w:hint="default"/>
        <w:lang w:val="en-US" w:eastAsia="zh-CN" w:bidi="ar-SA"/>
      </w:rPr>
    </w:lvl>
    <w:lvl w:ilvl="1">
      <w:start w:val="3"/>
      <w:numFmt w:val="decimal"/>
      <w:lvlText w:val="%1.%2"/>
      <w:lvlJc w:val="left"/>
      <w:pPr>
        <w:ind w:left="1947" w:hanging="636"/>
        <w:jc w:val="left"/>
      </w:pPr>
      <w:rPr>
        <w:rFonts w:hint="default"/>
        <w:lang w:val="en-US" w:eastAsia="zh-CN" w:bidi="ar-SA"/>
      </w:rPr>
    </w:lvl>
    <w:lvl w:ilvl="2">
      <w:start w:val="14"/>
      <w:numFmt w:val="decimal"/>
      <w:lvlText w:val="%1.%2.%3"/>
      <w:lvlJc w:val="left"/>
      <w:pPr>
        <w:ind w:left="1947" w:hanging="636"/>
        <w:jc w:val="left"/>
      </w:pPr>
      <w:rPr>
        <w:rFonts w:ascii="Calibri" w:eastAsia="Calibri" w:hAnsi="Calibri" w:cs="Calibri" w:hint="default"/>
        <w:spacing w:val="-1"/>
        <w:w w:val="99"/>
        <w:sz w:val="21"/>
        <w:szCs w:val="21"/>
        <w:lang w:val="en-US" w:eastAsia="zh-CN" w:bidi="ar-SA"/>
      </w:rPr>
    </w:lvl>
    <w:lvl w:ilvl="3">
      <w:numFmt w:val="bullet"/>
      <w:lvlText w:val="•"/>
      <w:lvlJc w:val="left"/>
      <w:pPr>
        <w:ind w:left="4401" w:hanging="636"/>
      </w:pPr>
      <w:rPr>
        <w:rFonts w:hint="default"/>
        <w:lang w:val="en-US" w:eastAsia="zh-CN" w:bidi="ar-SA"/>
      </w:rPr>
    </w:lvl>
    <w:lvl w:ilvl="4">
      <w:numFmt w:val="bullet"/>
      <w:lvlText w:val="•"/>
      <w:lvlJc w:val="left"/>
      <w:pPr>
        <w:ind w:left="5222" w:hanging="636"/>
      </w:pPr>
      <w:rPr>
        <w:rFonts w:hint="default"/>
        <w:lang w:val="en-US" w:eastAsia="zh-CN" w:bidi="ar-SA"/>
      </w:rPr>
    </w:lvl>
    <w:lvl w:ilvl="5">
      <w:numFmt w:val="bullet"/>
      <w:lvlText w:val="•"/>
      <w:lvlJc w:val="left"/>
      <w:pPr>
        <w:ind w:left="6043" w:hanging="636"/>
      </w:pPr>
      <w:rPr>
        <w:rFonts w:hint="default"/>
        <w:lang w:val="en-US" w:eastAsia="zh-CN" w:bidi="ar-SA"/>
      </w:rPr>
    </w:lvl>
    <w:lvl w:ilvl="6">
      <w:numFmt w:val="bullet"/>
      <w:lvlText w:val="•"/>
      <w:lvlJc w:val="left"/>
      <w:pPr>
        <w:ind w:left="6863" w:hanging="636"/>
      </w:pPr>
      <w:rPr>
        <w:rFonts w:hint="default"/>
        <w:lang w:val="en-US" w:eastAsia="zh-CN" w:bidi="ar-SA"/>
      </w:rPr>
    </w:lvl>
    <w:lvl w:ilvl="7">
      <w:numFmt w:val="bullet"/>
      <w:lvlText w:val="•"/>
      <w:lvlJc w:val="left"/>
      <w:pPr>
        <w:ind w:left="7684" w:hanging="636"/>
      </w:pPr>
      <w:rPr>
        <w:rFonts w:hint="default"/>
        <w:lang w:val="en-US" w:eastAsia="zh-CN" w:bidi="ar-SA"/>
      </w:rPr>
    </w:lvl>
    <w:lvl w:ilvl="8">
      <w:numFmt w:val="bullet"/>
      <w:lvlText w:val="•"/>
      <w:lvlJc w:val="left"/>
      <w:pPr>
        <w:ind w:left="8504" w:hanging="636"/>
      </w:pPr>
      <w:rPr>
        <w:rFonts w:hint="default"/>
        <w:lang w:val="en-US" w:eastAsia="zh-CN" w:bidi="ar-SA"/>
      </w:rPr>
    </w:lvl>
  </w:abstractNum>
  <w:abstractNum w:abstractNumId="140" w15:restartNumberingAfterBreak="0">
    <w:nsid w:val="03EF4B97"/>
    <w:multiLevelType w:val="multilevel"/>
    <w:tmpl w:val="03EF4B97"/>
    <w:lvl w:ilvl="0">
      <w:start w:val="1"/>
      <w:numFmt w:val="lowerRoman"/>
      <w:lvlText w:val="%1."/>
      <w:lvlJc w:val="left"/>
      <w:pPr>
        <w:ind w:left="572" w:hanging="102"/>
        <w:jc w:val="left"/>
      </w:pPr>
      <w:rPr>
        <w:rFonts w:ascii="Calibri" w:eastAsia="Calibri" w:hAnsi="Calibri" w:cs="Calibri" w:hint="default"/>
        <w:w w:val="99"/>
        <w:sz w:val="19"/>
        <w:szCs w:val="19"/>
        <w:lang w:val="en-US" w:eastAsia="zh-CN" w:bidi="ar-SA"/>
      </w:rPr>
    </w:lvl>
    <w:lvl w:ilvl="1">
      <w:start w:val="1"/>
      <w:numFmt w:val="decimal"/>
      <w:lvlText w:val="%2."/>
      <w:lvlJc w:val="left"/>
      <w:pPr>
        <w:ind w:left="632" w:hanging="161"/>
        <w:jc w:val="left"/>
      </w:pPr>
      <w:rPr>
        <w:rFonts w:ascii="Calibri" w:eastAsia="Calibri" w:hAnsi="Calibri" w:cs="Calibri" w:hint="default"/>
        <w:spacing w:val="-1"/>
        <w:w w:val="99"/>
        <w:sz w:val="19"/>
        <w:szCs w:val="19"/>
        <w:lang w:val="en-US" w:eastAsia="zh-CN" w:bidi="ar-SA"/>
      </w:rPr>
    </w:lvl>
    <w:lvl w:ilvl="2">
      <w:numFmt w:val="bullet"/>
      <w:lvlText w:val="•"/>
      <w:lvlJc w:val="left"/>
      <w:pPr>
        <w:ind w:left="1696" w:hanging="161"/>
      </w:pPr>
      <w:rPr>
        <w:rFonts w:hint="default"/>
        <w:lang w:val="en-US" w:eastAsia="zh-CN" w:bidi="ar-SA"/>
      </w:rPr>
    </w:lvl>
    <w:lvl w:ilvl="3">
      <w:numFmt w:val="bullet"/>
      <w:lvlText w:val="•"/>
      <w:lvlJc w:val="left"/>
      <w:pPr>
        <w:ind w:left="2752" w:hanging="161"/>
      </w:pPr>
      <w:rPr>
        <w:rFonts w:hint="default"/>
        <w:lang w:val="en-US" w:eastAsia="zh-CN" w:bidi="ar-SA"/>
      </w:rPr>
    </w:lvl>
    <w:lvl w:ilvl="4">
      <w:numFmt w:val="bullet"/>
      <w:lvlText w:val="•"/>
      <w:lvlJc w:val="left"/>
      <w:pPr>
        <w:ind w:left="3808" w:hanging="161"/>
      </w:pPr>
      <w:rPr>
        <w:rFonts w:hint="default"/>
        <w:lang w:val="en-US" w:eastAsia="zh-CN" w:bidi="ar-SA"/>
      </w:rPr>
    </w:lvl>
    <w:lvl w:ilvl="5">
      <w:numFmt w:val="bullet"/>
      <w:lvlText w:val="•"/>
      <w:lvlJc w:val="left"/>
      <w:pPr>
        <w:ind w:left="4864" w:hanging="161"/>
      </w:pPr>
      <w:rPr>
        <w:rFonts w:hint="default"/>
        <w:lang w:val="en-US" w:eastAsia="zh-CN" w:bidi="ar-SA"/>
      </w:rPr>
    </w:lvl>
    <w:lvl w:ilvl="6">
      <w:numFmt w:val="bullet"/>
      <w:lvlText w:val="•"/>
      <w:lvlJc w:val="left"/>
      <w:pPr>
        <w:ind w:left="5921" w:hanging="161"/>
      </w:pPr>
      <w:rPr>
        <w:rFonts w:hint="default"/>
        <w:lang w:val="en-US" w:eastAsia="zh-CN" w:bidi="ar-SA"/>
      </w:rPr>
    </w:lvl>
    <w:lvl w:ilvl="7">
      <w:numFmt w:val="bullet"/>
      <w:lvlText w:val="•"/>
      <w:lvlJc w:val="left"/>
      <w:pPr>
        <w:ind w:left="6977" w:hanging="161"/>
      </w:pPr>
      <w:rPr>
        <w:rFonts w:hint="default"/>
        <w:lang w:val="en-US" w:eastAsia="zh-CN" w:bidi="ar-SA"/>
      </w:rPr>
    </w:lvl>
    <w:lvl w:ilvl="8">
      <w:numFmt w:val="bullet"/>
      <w:lvlText w:val="•"/>
      <w:lvlJc w:val="left"/>
      <w:pPr>
        <w:ind w:left="8033" w:hanging="161"/>
      </w:pPr>
      <w:rPr>
        <w:rFonts w:hint="default"/>
        <w:lang w:val="en-US" w:eastAsia="zh-CN" w:bidi="ar-SA"/>
      </w:rPr>
    </w:lvl>
  </w:abstractNum>
  <w:abstractNum w:abstractNumId="141" w15:restartNumberingAfterBreak="0">
    <w:nsid w:val="0709FD3E"/>
    <w:multiLevelType w:val="multilevel"/>
    <w:tmpl w:val="0709FD3E"/>
    <w:lvl w:ilvl="0">
      <w:numFmt w:val="bullet"/>
      <w:lvlText w:val=""/>
      <w:lvlJc w:val="left"/>
      <w:pPr>
        <w:ind w:left="471" w:hanging="420"/>
      </w:pPr>
      <w:rPr>
        <w:rFonts w:ascii="Wingdings" w:eastAsia="Wingdings" w:hAnsi="Wingdings" w:cs="Wingdings" w:hint="default"/>
        <w:w w:val="99"/>
        <w:sz w:val="21"/>
        <w:szCs w:val="21"/>
        <w:lang w:val="en-US" w:eastAsia="zh-CN" w:bidi="ar-SA"/>
      </w:rPr>
    </w:lvl>
    <w:lvl w:ilvl="1">
      <w:numFmt w:val="bullet"/>
      <w:lvlText w:val="•"/>
      <w:lvlJc w:val="left"/>
      <w:pPr>
        <w:ind w:left="1446" w:hanging="420"/>
      </w:pPr>
      <w:rPr>
        <w:rFonts w:hint="default"/>
        <w:lang w:val="en-US" w:eastAsia="zh-CN" w:bidi="ar-SA"/>
      </w:rPr>
    </w:lvl>
    <w:lvl w:ilvl="2">
      <w:numFmt w:val="bullet"/>
      <w:lvlText w:val="•"/>
      <w:lvlJc w:val="left"/>
      <w:pPr>
        <w:ind w:left="2413" w:hanging="420"/>
      </w:pPr>
      <w:rPr>
        <w:rFonts w:hint="default"/>
        <w:lang w:val="en-US" w:eastAsia="zh-CN" w:bidi="ar-SA"/>
      </w:rPr>
    </w:lvl>
    <w:lvl w:ilvl="3">
      <w:numFmt w:val="bullet"/>
      <w:lvlText w:val="•"/>
      <w:lvlJc w:val="left"/>
      <w:pPr>
        <w:ind w:left="3379" w:hanging="420"/>
      </w:pPr>
      <w:rPr>
        <w:rFonts w:hint="default"/>
        <w:lang w:val="en-US" w:eastAsia="zh-CN" w:bidi="ar-SA"/>
      </w:rPr>
    </w:lvl>
    <w:lvl w:ilvl="4">
      <w:numFmt w:val="bullet"/>
      <w:lvlText w:val="•"/>
      <w:lvlJc w:val="left"/>
      <w:pPr>
        <w:ind w:left="4346" w:hanging="420"/>
      </w:pPr>
      <w:rPr>
        <w:rFonts w:hint="default"/>
        <w:lang w:val="en-US" w:eastAsia="zh-CN" w:bidi="ar-SA"/>
      </w:rPr>
    </w:lvl>
    <w:lvl w:ilvl="5">
      <w:numFmt w:val="bullet"/>
      <w:lvlText w:val="•"/>
      <w:lvlJc w:val="left"/>
      <w:pPr>
        <w:ind w:left="5313" w:hanging="420"/>
      </w:pPr>
      <w:rPr>
        <w:rFonts w:hint="default"/>
        <w:lang w:val="en-US" w:eastAsia="zh-CN" w:bidi="ar-SA"/>
      </w:rPr>
    </w:lvl>
    <w:lvl w:ilvl="6">
      <w:numFmt w:val="bullet"/>
      <w:lvlText w:val="•"/>
      <w:lvlJc w:val="left"/>
      <w:pPr>
        <w:ind w:left="6279" w:hanging="420"/>
      </w:pPr>
      <w:rPr>
        <w:rFonts w:hint="default"/>
        <w:lang w:val="en-US" w:eastAsia="zh-CN" w:bidi="ar-SA"/>
      </w:rPr>
    </w:lvl>
    <w:lvl w:ilvl="7">
      <w:numFmt w:val="bullet"/>
      <w:lvlText w:val="•"/>
      <w:lvlJc w:val="left"/>
      <w:pPr>
        <w:ind w:left="7246" w:hanging="420"/>
      </w:pPr>
      <w:rPr>
        <w:rFonts w:hint="default"/>
        <w:lang w:val="en-US" w:eastAsia="zh-CN" w:bidi="ar-SA"/>
      </w:rPr>
    </w:lvl>
    <w:lvl w:ilvl="8">
      <w:numFmt w:val="bullet"/>
      <w:lvlText w:val="•"/>
      <w:lvlJc w:val="left"/>
      <w:pPr>
        <w:ind w:left="8212" w:hanging="420"/>
      </w:pPr>
      <w:rPr>
        <w:rFonts w:hint="default"/>
        <w:lang w:val="en-US" w:eastAsia="zh-CN" w:bidi="ar-SA"/>
      </w:rPr>
    </w:lvl>
  </w:abstractNum>
  <w:abstractNum w:abstractNumId="142" w15:restartNumberingAfterBreak="0">
    <w:nsid w:val="07F2E950"/>
    <w:multiLevelType w:val="multilevel"/>
    <w:tmpl w:val="07F2E950"/>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143" w15:restartNumberingAfterBreak="0">
    <w:nsid w:val="07F5BCC3"/>
    <w:multiLevelType w:val="multilevel"/>
    <w:tmpl w:val="07F5BCC3"/>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44" w15:restartNumberingAfterBreak="0">
    <w:nsid w:val="0C0E1E13"/>
    <w:multiLevelType w:val="multilevel"/>
    <w:tmpl w:val="0C0E1E13"/>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45" w15:restartNumberingAfterBreak="0">
    <w:nsid w:val="0CCB9E98"/>
    <w:multiLevelType w:val="multilevel"/>
    <w:tmpl w:val="0CCB9E98"/>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146" w15:restartNumberingAfterBreak="0">
    <w:nsid w:val="0CEF100B"/>
    <w:multiLevelType w:val="multilevel"/>
    <w:tmpl w:val="0CEF100B"/>
    <w:lvl w:ilvl="0">
      <w:start w:val="1"/>
      <w:numFmt w:val="decimal"/>
      <w:lvlText w:val="（%1）"/>
      <w:lvlJc w:val="left"/>
      <w:pPr>
        <w:ind w:left="1302"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184" w:hanging="527"/>
      </w:pPr>
      <w:rPr>
        <w:rFonts w:hint="default"/>
        <w:lang w:val="en-US" w:eastAsia="zh-CN" w:bidi="ar-SA"/>
      </w:rPr>
    </w:lvl>
    <w:lvl w:ilvl="2">
      <w:numFmt w:val="bullet"/>
      <w:lvlText w:val="•"/>
      <w:lvlJc w:val="left"/>
      <w:pPr>
        <w:ind w:left="3069" w:hanging="527"/>
      </w:pPr>
      <w:rPr>
        <w:rFonts w:hint="default"/>
        <w:lang w:val="en-US" w:eastAsia="zh-CN" w:bidi="ar-SA"/>
      </w:rPr>
    </w:lvl>
    <w:lvl w:ilvl="3">
      <w:numFmt w:val="bullet"/>
      <w:lvlText w:val="•"/>
      <w:lvlJc w:val="left"/>
      <w:pPr>
        <w:ind w:left="3953" w:hanging="527"/>
      </w:pPr>
      <w:rPr>
        <w:rFonts w:hint="default"/>
        <w:lang w:val="en-US" w:eastAsia="zh-CN" w:bidi="ar-SA"/>
      </w:rPr>
    </w:lvl>
    <w:lvl w:ilvl="4">
      <w:numFmt w:val="bullet"/>
      <w:lvlText w:val="•"/>
      <w:lvlJc w:val="left"/>
      <w:pPr>
        <w:ind w:left="4838" w:hanging="527"/>
      </w:pPr>
      <w:rPr>
        <w:rFonts w:hint="default"/>
        <w:lang w:val="en-US" w:eastAsia="zh-CN" w:bidi="ar-SA"/>
      </w:rPr>
    </w:lvl>
    <w:lvl w:ilvl="5">
      <w:numFmt w:val="bullet"/>
      <w:lvlText w:val="•"/>
      <w:lvlJc w:val="left"/>
      <w:pPr>
        <w:ind w:left="5723" w:hanging="527"/>
      </w:pPr>
      <w:rPr>
        <w:rFonts w:hint="default"/>
        <w:lang w:val="en-US" w:eastAsia="zh-CN" w:bidi="ar-SA"/>
      </w:rPr>
    </w:lvl>
    <w:lvl w:ilvl="6">
      <w:numFmt w:val="bullet"/>
      <w:lvlText w:val="•"/>
      <w:lvlJc w:val="left"/>
      <w:pPr>
        <w:ind w:left="6607" w:hanging="527"/>
      </w:pPr>
      <w:rPr>
        <w:rFonts w:hint="default"/>
        <w:lang w:val="en-US" w:eastAsia="zh-CN" w:bidi="ar-SA"/>
      </w:rPr>
    </w:lvl>
    <w:lvl w:ilvl="7">
      <w:numFmt w:val="bullet"/>
      <w:lvlText w:val="•"/>
      <w:lvlJc w:val="left"/>
      <w:pPr>
        <w:ind w:left="7492" w:hanging="527"/>
      </w:pPr>
      <w:rPr>
        <w:rFonts w:hint="default"/>
        <w:lang w:val="en-US" w:eastAsia="zh-CN" w:bidi="ar-SA"/>
      </w:rPr>
    </w:lvl>
    <w:lvl w:ilvl="8">
      <w:numFmt w:val="bullet"/>
      <w:lvlText w:val="•"/>
      <w:lvlJc w:val="left"/>
      <w:pPr>
        <w:ind w:left="8376" w:hanging="527"/>
      </w:pPr>
      <w:rPr>
        <w:rFonts w:hint="default"/>
        <w:lang w:val="en-US" w:eastAsia="zh-CN" w:bidi="ar-SA"/>
      </w:rPr>
    </w:lvl>
  </w:abstractNum>
  <w:abstractNum w:abstractNumId="147" w15:restartNumberingAfterBreak="0">
    <w:nsid w:val="0DC629B0"/>
    <w:multiLevelType w:val="multilevel"/>
    <w:tmpl w:val="0DC629B0"/>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48" w15:restartNumberingAfterBreak="0">
    <w:nsid w:val="0E640482"/>
    <w:multiLevelType w:val="multilevel"/>
    <w:tmpl w:val="0E640482"/>
    <w:lvl w:ilvl="0">
      <w:start w:val="15"/>
      <w:numFmt w:val="decimal"/>
      <w:lvlText w:val="%1"/>
      <w:lvlJc w:val="left"/>
      <w:pPr>
        <w:ind w:left="1311" w:hanging="639"/>
        <w:jc w:val="left"/>
      </w:pPr>
      <w:rPr>
        <w:rFonts w:hint="default"/>
        <w:lang w:val="en-US" w:eastAsia="zh-CN" w:bidi="ar-SA"/>
      </w:rPr>
    </w:lvl>
    <w:lvl w:ilvl="1">
      <w:start w:val="1"/>
      <w:numFmt w:val="decimal"/>
      <w:lvlText w:val="%1.%2"/>
      <w:lvlJc w:val="left"/>
      <w:pPr>
        <w:ind w:left="1311" w:hanging="639"/>
        <w:jc w:val="left"/>
      </w:pPr>
      <w:rPr>
        <w:rFonts w:hint="default"/>
        <w:lang w:val="en-US" w:eastAsia="zh-CN" w:bidi="ar-SA"/>
      </w:rPr>
    </w:lvl>
    <w:lvl w:ilvl="2">
      <w:start w:val="1"/>
      <w:numFmt w:val="decimal"/>
      <w:lvlText w:val="%1.%2.%3"/>
      <w:lvlJc w:val="left"/>
      <w:pPr>
        <w:ind w:left="1311" w:hanging="639"/>
        <w:jc w:val="left"/>
      </w:pPr>
      <w:rPr>
        <w:rFonts w:ascii="Calibri" w:eastAsia="Calibri" w:hAnsi="Calibri" w:cs="Calibri" w:hint="default"/>
        <w:spacing w:val="-1"/>
        <w:w w:val="99"/>
        <w:sz w:val="21"/>
        <w:szCs w:val="21"/>
        <w:lang w:val="en-US" w:eastAsia="zh-CN" w:bidi="ar-SA"/>
      </w:rPr>
    </w:lvl>
    <w:lvl w:ilvl="3">
      <w:numFmt w:val="bullet"/>
      <w:lvlText w:val="•"/>
      <w:lvlJc w:val="left"/>
      <w:pPr>
        <w:ind w:left="3967" w:hanging="639"/>
      </w:pPr>
      <w:rPr>
        <w:rFonts w:hint="default"/>
        <w:lang w:val="en-US" w:eastAsia="zh-CN" w:bidi="ar-SA"/>
      </w:rPr>
    </w:lvl>
    <w:lvl w:ilvl="4">
      <w:numFmt w:val="bullet"/>
      <w:lvlText w:val="•"/>
      <w:lvlJc w:val="left"/>
      <w:pPr>
        <w:ind w:left="4850" w:hanging="639"/>
      </w:pPr>
      <w:rPr>
        <w:rFonts w:hint="default"/>
        <w:lang w:val="en-US" w:eastAsia="zh-CN" w:bidi="ar-SA"/>
      </w:rPr>
    </w:lvl>
    <w:lvl w:ilvl="5">
      <w:numFmt w:val="bullet"/>
      <w:lvlText w:val="•"/>
      <w:lvlJc w:val="left"/>
      <w:pPr>
        <w:ind w:left="5733" w:hanging="639"/>
      </w:pPr>
      <w:rPr>
        <w:rFonts w:hint="default"/>
        <w:lang w:val="en-US" w:eastAsia="zh-CN" w:bidi="ar-SA"/>
      </w:rPr>
    </w:lvl>
    <w:lvl w:ilvl="6">
      <w:numFmt w:val="bullet"/>
      <w:lvlText w:val="•"/>
      <w:lvlJc w:val="left"/>
      <w:pPr>
        <w:ind w:left="6615" w:hanging="639"/>
      </w:pPr>
      <w:rPr>
        <w:rFonts w:hint="default"/>
        <w:lang w:val="en-US" w:eastAsia="zh-CN" w:bidi="ar-SA"/>
      </w:rPr>
    </w:lvl>
    <w:lvl w:ilvl="7">
      <w:numFmt w:val="bullet"/>
      <w:lvlText w:val="•"/>
      <w:lvlJc w:val="left"/>
      <w:pPr>
        <w:ind w:left="7498" w:hanging="639"/>
      </w:pPr>
      <w:rPr>
        <w:rFonts w:hint="default"/>
        <w:lang w:val="en-US" w:eastAsia="zh-CN" w:bidi="ar-SA"/>
      </w:rPr>
    </w:lvl>
    <w:lvl w:ilvl="8">
      <w:numFmt w:val="bullet"/>
      <w:lvlText w:val="•"/>
      <w:lvlJc w:val="left"/>
      <w:pPr>
        <w:ind w:left="8380" w:hanging="639"/>
      </w:pPr>
      <w:rPr>
        <w:rFonts w:hint="default"/>
        <w:lang w:val="en-US" w:eastAsia="zh-CN" w:bidi="ar-SA"/>
      </w:rPr>
    </w:lvl>
  </w:abstractNum>
  <w:abstractNum w:abstractNumId="149" w15:restartNumberingAfterBreak="0">
    <w:nsid w:val="0F929F01"/>
    <w:multiLevelType w:val="multilevel"/>
    <w:tmpl w:val="0F929F01"/>
    <w:lvl w:ilvl="0">
      <w:start w:val="1"/>
      <w:numFmt w:val="decimal"/>
      <w:lvlText w:val="（%1）"/>
      <w:lvlJc w:val="left"/>
      <w:pPr>
        <w:ind w:left="471" w:hanging="634"/>
        <w:jc w:val="left"/>
      </w:pPr>
      <w:rPr>
        <w:rFonts w:ascii="宋体" w:eastAsia="宋体" w:hAnsi="宋体" w:cs="宋体" w:hint="default"/>
        <w:spacing w:val="-1"/>
        <w:w w:val="99"/>
        <w:sz w:val="21"/>
        <w:szCs w:val="21"/>
        <w:lang w:val="en-US" w:eastAsia="zh-CN" w:bidi="ar-SA"/>
      </w:rPr>
    </w:lvl>
    <w:lvl w:ilvl="1">
      <w:numFmt w:val="bullet"/>
      <w:lvlText w:val="•"/>
      <w:lvlJc w:val="left"/>
      <w:pPr>
        <w:ind w:left="1446" w:hanging="634"/>
      </w:pPr>
      <w:rPr>
        <w:rFonts w:hint="default"/>
        <w:lang w:val="en-US" w:eastAsia="zh-CN" w:bidi="ar-SA"/>
      </w:rPr>
    </w:lvl>
    <w:lvl w:ilvl="2">
      <w:numFmt w:val="bullet"/>
      <w:lvlText w:val="•"/>
      <w:lvlJc w:val="left"/>
      <w:pPr>
        <w:ind w:left="2413" w:hanging="634"/>
      </w:pPr>
      <w:rPr>
        <w:rFonts w:hint="default"/>
        <w:lang w:val="en-US" w:eastAsia="zh-CN" w:bidi="ar-SA"/>
      </w:rPr>
    </w:lvl>
    <w:lvl w:ilvl="3">
      <w:numFmt w:val="bullet"/>
      <w:lvlText w:val="•"/>
      <w:lvlJc w:val="left"/>
      <w:pPr>
        <w:ind w:left="3379" w:hanging="634"/>
      </w:pPr>
      <w:rPr>
        <w:rFonts w:hint="default"/>
        <w:lang w:val="en-US" w:eastAsia="zh-CN" w:bidi="ar-SA"/>
      </w:rPr>
    </w:lvl>
    <w:lvl w:ilvl="4">
      <w:numFmt w:val="bullet"/>
      <w:lvlText w:val="•"/>
      <w:lvlJc w:val="left"/>
      <w:pPr>
        <w:ind w:left="4346" w:hanging="634"/>
      </w:pPr>
      <w:rPr>
        <w:rFonts w:hint="default"/>
        <w:lang w:val="en-US" w:eastAsia="zh-CN" w:bidi="ar-SA"/>
      </w:rPr>
    </w:lvl>
    <w:lvl w:ilvl="5">
      <w:numFmt w:val="bullet"/>
      <w:lvlText w:val="•"/>
      <w:lvlJc w:val="left"/>
      <w:pPr>
        <w:ind w:left="5313" w:hanging="634"/>
      </w:pPr>
      <w:rPr>
        <w:rFonts w:hint="default"/>
        <w:lang w:val="en-US" w:eastAsia="zh-CN" w:bidi="ar-SA"/>
      </w:rPr>
    </w:lvl>
    <w:lvl w:ilvl="6">
      <w:numFmt w:val="bullet"/>
      <w:lvlText w:val="•"/>
      <w:lvlJc w:val="left"/>
      <w:pPr>
        <w:ind w:left="6279" w:hanging="634"/>
      </w:pPr>
      <w:rPr>
        <w:rFonts w:hint="default"/>
        <w:lang w:val="en-US" w:eastAsia="zh-CN" w:bidi="ar-SA"/>
      </w:rPr>
    </w:lvl>
    <w:lvl w:ilvl="7">
      <w:numFmt w:val="bullet"/>
      <w:lvlText w:val="•"/>
      <w:lvlJc w:val="left"/>
      <w:pPr>
        <w:ind w:left="7246" w:hanging="634"/>
      </w:pPr>
      <w:rPr>
        <w:rFonts w:hint="default"/>
        <w:lang w:val="en-US" w:eastAsia="zh-CN" w:bidi="ar-SA"/>
      </w:rPr>
    </w:lvl>
    <w:lvl w:ilvl="8">
      <w:numFmt w:val="bullet"/>
      <w:lvlText w:val="•"/>
      <w:lvlJc w:val="left"/>
      <w:pPr>
        <w:ind w:left="8212" w:hanging="634"/>
      </w:pPr>
      <w:rPr>
        <w:rFonts w:hint="default"/>
        <w:lang w:val="en-US" w:eastAsia="zh-CN" w:bidi="ar-SA"/>
      </w:rPr>
    </w:lvl>
  </w:abstractNum>
  <w:abstractNum w:abstractNumId="150" w15:restartNumberingAfterBreak="0">
    <w:nsid w:val="0F9F9CCA"/>
    <w:multiLevelType w:val="multilevel"/>
    <w:tmpl w:val="0F9F9CCA"/>
    <w:lvl w:ilvl="0">
      <w:start w:val="1"/>
      <w:numFmt w:val="decimal"/>
      <w:lvlText w:val="%1"/>
      <w:lvlJc w:val="left"/>
      <w:pPr>
        <w:ind w:left="1731" w:hanging="1260"/>
        <w:jc w:val="left"/>
      </w:pPr>
      <w:rPr>
        <w:rFonts w:hint="default"/>
        <w:lang w:val="en-US" w:eastAsia="zh-CN" w:bidi="ar-SA"/>
      </w:rPr>
    </w:lvl>
    <w:lvl w:ilvl="1">
      <w:start w:val="1"/>
      <w:numFmt w:val="decimal"/>
      <w:lvlText w:val="%1.%2"/>
      <w:lvlJc w:val="left"/>
      <w:pPr>
        <w:ind w:left="1731" w:hanging="1260"/>
        <w:jc w:val="left"/>
      </w:pPr>
      <w:rPr>
        <w:rFonts w:hint="default"/>
        <w:lang w:val="en-US" w:eastAsia="zh-CN" w:bidi="ar-SA"/>
      </w:rPr>
    </w:lvl>
    <w:lvl w:ilvl="2">
      <w:start w:val="114"/>
      <w:numFmt w:val="decimal"/>
      <w:lvlText w:val="%1.%2.%3"/>
      <w:lvlJc w:val="left"/>
      <w:pPr>
        <w:ind w:left="1731" w:hanging="1260"/>
        <w:jc w:val="left"/>
      </w:pPr>
      <w:rPr>
        <w:rFonts w:hint="default"/>
        <w:b/>
        <w:bCs/>
        <w:spacing w:val="-1"/>
        <w:w w:val="100"/>
        <w:lang w:val="en-US" w:eastAsia="zh-CN" w:bidi="ar-SA"/>
      </w:rPr>
    </w:lvl>
    <w:lvl w:ilvl="3">
      <w:start w:val="1"/>
      <w:numFmt w:val="decimal"/>
      <w:lvlText w:val="（%4）"/>
      <w:lvlJc w:val="left"/>
      <w:pPr>
        <w:ind w:left="1418" w:hanging="527"/>
        <w:jc w:val="left"/>
      </w:pPr>
      <w:rPr>
        <w:rFonts w:ascii="宋体" w:eastAsia="宋体" w:hAnsi="宋体" w:cs="宋体" w:hint="default"/>
        <w:spacing w:val="-1"/>
        <w:w w:val="99"/>
        <w:sz w:val="19"/>
        <w:szCs w:val="19"/>
        <w:lang w:val="en-US" w:eastAsia="zh-CN" w:bidi="ar-SA"/>
      </w:rPr>
    </w:lvl>
    <w:lvl w:ilvl="4">
      <w:numFmt w:val="bullet"/>
      <w:lvlText w:val="•"/>
      <w:lvlJc w:val="left"/>
      <w:pPr>
        <w:ind w:left="4542" w:hanging="527"/>
      </w:pPr>
      <w:rPr>
        <w:rFonts w:hint="default"/>
        <w:lang w:val="en-US" w:eastAsia="zh-CN" w:bidi="ar-SA"/>
      </w:rPr>
    </w:lvl>
    <w:lvl w:ilvl="5">
      <w:numFmt w:val="bullet"/>
      <w:lvlText w:val="•"/>
      <w:lvlJc w:val="left"/>
      <w:pPr>
        <w:ind w:left="5476" w:hanging="527"/>
      </w:pPr>
      <w:rPr>
        <w:rFonts w:hint="default"/>
        <w:lang w:val="en-US" w:eastAsia="zh-CN" w:bidi="ar-SA"/>
      </w:rPr>
    </w:lvl>
    <w:lvl w:ilvl="6">
      <w:numFmt w:val="bullet"/>
      <w:lvlText w:val="•"/>
      <w:lvlJc w:val="left"/>
      <w:pPr>
        <w:ind w:left="6410" w:hanging="527"/>
      </w:pPr>
      <w:rPr>
        <w:rFonts w:hint="default"/>
        <w:lang w:val="en-US" w:eastAsia="zh-CN" w:bidi="ar-SA"/>
      </w:rPr>
    </w:lvl>
    <w:lvl w:ilvl="7">
      <w:numFmt w:val="bullet"/>
      <w:lvlText w:val="•"/>
      <w:lvlJc w:val="left"/>
      <w:pPr>
        <w:ind w:left="7344" w:hanging="527"/>
      </w:pPr>
      <w:rPr>
        <w:rFonts w:hint="default"/>
        <w:lang w:val="en-US" w:eastAsia="zh-CN" w:bidi="ar-SA"/>
      </w:rPr>
    </w:lvl>
    <w:lvl w:ilvl="8">
      <w:numFmt w:val="bullet"/>
      <w:lvlText w:val="•"/>
      <w:lvlJc w:val="left"/>
      <w:pPr>
        <w:ind w:left="8278" w:hanging="527"/>
      </w:pPr>
      <w:rPr>
        <w:rFonts w:hint="default"/>
        <w:lang w:val="en-US" w:eastAsia="zh-CN" w:bidi="ar-SA"/>
      </w:rPr>
    </w:lvl>
  </w:abstractNum>
  <w:abstractNum w:abstractNumId="151" w15:restartNumberingAfterBreak="0">
    <w:nsid w:val="10502DFD"/>
    <w:multiLevelType w:val="multilevel"/>
    <w:tmpl w:val="10502DFD"/>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52" w15:restartNumberingAfterBreak="0">
    <w:nsid w:val="10D591E5"/>
    <w:multiLevelType w:val="multilevel"/>
    <w:tmpl w:val="10D591E5"/>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153" w15:restartNumberingAfterBreak="0">
    <w:nsid w:val="10F0DB0B"/>
    <w:multiLevelType w:val="multilevel"/>
    <w:tmpl w:val="10F0DB0B"/>
    <w:lvl w:ilvl="0">
      <w:start w:val="1"/>
      <w:numFmt w:val="upperLetter"/>
      <w:lvlText w:val="%1."/>
      <w:lvlJc w:val="left"/>
      <w:pPr>
        <w:ind w:left="752" w:hanging="281"/>
        <w:jc w:val="left"/>
      </w:pPr>
      <w:rPr>
        <w:rFonts w:ascii="Calibri" w:eastAsia="Calibri" w:hAnsi="Calibri" w:cs="Calibri" w:hint="default"/>
        <w:spacing w:val="0"/>
        <w:w w:val="99"/>
        <w:sz w:val="21"/>
        <w:szCs w:val="21"/>
        <w:lang w:val="en-US" w:eastAsia="zh-CN" w:bidi="ar-SA"/>
      </w:rPr>
    </w:lvl>
    <w:lvl w:ilvl="1">
      <w:numFmt w:val="bullet"/>
      <w:lvlText w:val="•"/>
      <w:lvlJc w:val="left"/>
      <w:pPr>
        <w:ind w:left="1698" w:hanging="281"/>
      </w:pPr>
      <w:rPr>
        <w:rFonts w:hint="default"/>
        <w:lang w:val="en-US" w:eastAsia="zh-CN" w:bidi="ar-SA"/>
      </w:rPr>
    </w:lvl>
    <w:lvl w:ilvl="2">
      <w:numFmt w:val="bullet"/>
      <w:lvlText w:val="•"/>
      <w:lvlJc w:val="left"/>
      <w:pPr>
        <w:ind w:left="2637" w:hanging="281"/>
      </w:pPr>
      <w:rPr>
        <w:rFonts w:hint="default"/>
        <w:lang w:val="en-US" w:eastAsia="zh-CN" w:bidi="ar-SA"/>
      </w:rPr>
    </w:lvl>
    <w:lvl w:ilvl="3">
      <w:numFmt w:val="bullet"/>
      <w:lvlText w:val="•"/>
      <w:lvlJc w:val="left"/>
      <w:pPr>
        <w:ind w:left="3575" w:hanging="281"/>
      </w:pPr>
      <w:rPr>
        <w:rFonts w:hint="default"/>
        <w:lang w:val="en-US" w:eastAsia="zh-CN" w:bidi="ar-SA"/>
      </w:rPr>
    </w:lvl>
    <w:lvl w:ilvl="4">
      <w:numFmt w:val="bullet"/>
      <w:lvlText w:val="•"/>
      <w:lvlJc w:val="left"/>
      <w:pPr>
        <w:ind w:left="4514" w:hanging="281"/>
      </w:pPr>
      <w:rPr>
        <w:rFonts w:hint="default"/>
        <w:lang w:val="en-US" w:eastAsia="zh-CN" w:bidi="ar-SA"/>
      </w:rPr>
    </w:lvl>
    <w:lvl w:ilvl="5">
      <w:numFmt w:val="bullet"/>
      <w:lvlText w:val="•"/>
      <w:lvlJc w:val="left"/>
      <w:pPr>
        <w:ind w:left="5453" w:hanging="281"/>
      </w:pPr>
      <w:rPr>
        <w:rFonts w:hint="default"/>
        <w:lang w:val="en-US" w:eastAsia="zh-CN" w:bidi="ar-SA"/>
      </w:rPr>
    </w:lvl>
    <w:lvl w:ilvl="6">
      <w:numFmt w:val="bullet"/>
      <w:lvlText w:val="•"/>
      <w:lvlJc w:val="left"/>
      <w:pPr>
        <w:ind w:left="6391" w:hanging="281"/>
      </w:pPr>
      <w:rPr>
        <w:rFonts w:hint="default"/>
        <w:lang w:val="en-US" w:eastAsia="zh-CN" w:bidi="ar-SA"/>
      </w:rPr>
    </w:lvl>
    <w:lvl w:ilvl="7">
      <w:numFmt w:val="bullet"/>
      <w:lvlText w:val="•"/>
      <w:lvlJc w:val="left"/>
      <w:pPr>
        <w:ind w:left="7330" w:hanging="281"/>
      </w:pPr>
      <w:rPr>
        <w:rFonts w:hint="default"/>
        <w:lang w:val="en-US" w:eastAsia="zh-CN" w:bidi="ar-SA"/>
      </w:rPr>
    </w:lvl>
    <w:lvl w:ilvl="8">
      <w:numFmt w:val="bullet"/>
      <w:lvlText w:val="•"/>
      <w:lvlJc w:val="left"/>
      <w:pPr>
        <w:ind w:left="8268" w:hanging="281"/>
      </w:pPr>
      <w:rPr>
        <w:rFonts w:hint="default"/>
        <w:lang w:val="en-US" w:eastAsia="zh-CN" w:bidi="ar-SA"/>
      </w:rPr>
    </w:lvl>
  </w:abstractNum>
  <w:abstractNum w:abstractNumId="154" w15:restartNumberingAfterBreak="0">
    <w:nsid w:val="12EADF99"/>
    <w:multiLevelType w:val="multilevel"/>
    <w:tmpl w:val="12EADF99"/>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55" w15:restartNumberingAfterBreak="0">
    <w:nsid w:val="13660E3F"/>
    <w:multiLevelType w:val="multilevel"/>
    <w:tmpl w:val="13660E3F"/>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56" w15:restartNumberingAfterBreak="0">
    <w:nsid w:val="1450273B"/>
    <w:multiLevelType w:val="multilevel"/>
    <w:tmpl w:val="1450273B"/>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157" w15:restartNumberingAfterBreak="0">
    <w:nsid w:val="1483906D"/>
    <w:multiLevelType w:val="multilevel"/>
    <w:tmpl w:val="1483906D"/>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58" w15:restartNumberingAfterBreak="0">
    <w:nsid w:val="17371721"/>
    <w:multiLevelType w:val="multilevel"/>
    <w:tmpl w:val="17371721"/>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59" w15:restartNumberingAfterBreak="0">
    <w:nsid w:val="18F74015"/>
    <w:multiLevelType w:val="multilevel"/>
    <w:tmpl w:val="18F74015"/>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start w:val="1"/>
      <w:numFmt w:val="decimal"/>
      <w:lvlText w:val="%1.%2"/>
      <w:lvlJc w:val="left"/>
      <w:pPr>
        <w:ind w:left="1260" w:hanging="370"/>
        <w:jc w:val="left"/>
      </w:pPr>
      <w:rPr>
        <w:rFonts w:ascii="Calibri" w:eastAsia="Calibri" w:hAnsi="Calibri" w:cs="Calibri" w:hint="default"/>
        <w:spacing w:val="-1"/>
        <w:w w:val="99"/>
        <w:sz w:val="21"/>
        <w:szCs w:val="21"/>
        <w:lang w:val="en-US" w:eastAsia="zh-CN" w:bidi="ar-SA"/>
      </w:rPr>
    </w:lvl>
    <w:lvl w:ilvl="2">
      <w:numFmt w:val="bullet"/>
      <w:lvlText w:val="•"/>
      <w:lvlJc w:val="left"/>
      <w:pPr>
        <w:ind w:left="2247" w:hanging="370"/>
      </w:pPr>
      <w:rPr>
        <w:rFonts w:hint="default"/>
        <w:lang w:val="en-US" w:eastAsia="zh-CN" w:bidi="ar-SA"/>
      </w:rPr>
    </w:lvl>
    <w:lvl w:ilvl="3">
      <w:numFmt w:val="bullet"/>
      <w:lvlText w:val="•"/>
      <w:lvlJc w:val="left"/>
      <w:pPr>
        <w:ind w:left="3234" w:hanging="370"/>
      </w:pPr>
      <w:rPr>
        <w:rFonts w:hint="default"/>
        <w:lang w:val="en-US" w:eastAsia="zh-CN" w:bidi="ar-SA"/>
      </w:rPr>
    </w:lvl>
    <w:lvl w:ilvl="4">
      <w:numFmt w:val="bullet"/>
      <w:lvlText w:val="•"/>
      <w:lvlJc w:val="left"/>
      <w:pPr>
        <w:ind w:left="4222" w:hanging="370"/>
      </w:pPr>
      <w:rPr>
        <w:rFonts w:hint="default"/>
        <w:lang w:val="en-US" w:eastAsia="zh-CN" w:bidi="ar-SA"/>
      </w:rPr>
    </w:lvl>
    <w:lvl w:ilvl="5">
      <w:numFmt w:val="bullet"/>
      <w:lvlText w:val="•"/>
      <w:lvlJc w:val="left"/>
      <w:pPr>
        <w:ind w:left="5209" w:hanging="370"/>
      </w:pPr>
      <w:rPr>
        <w:rFonts w:hint="default"/>
        <w:lang w:val="en-US" w:eastAsia="zh-CN" w:bidi="ar-SA"/>
      </w:rPr>
    </w:lvl>
    <w:lvl w:ilvl="6">
      <w:numFmt w:val="bullet"/>
      <w:lvlText w:val="•"/>
      <w:lvlJc w:val="left"/>
      <w:pPr>
        <w:ind w:left="6196" w:hanging="370"/>
      </w:pPr>
      <w:rPr>
        <w:rFonts w:hint="default"/>
        <w:lang w:val="en-US" w:eastAsia="zh-CN" w:bidi="ar-SA"/>
      </w:rPr>
    </w:lvl>
    <w:lvl w:ilvl="7">
      <w:numFmt w:val="bullet"/>
      <w:lvlText w:val="•"/>
      <w:lvlJc w:val="left"/>
      <w:pPr>
        <w:ind w:left="7184" w:hanging="370"/>
      </w:pPr>
      <w:rPr>
        <w:rFonts w:hint="default"/>
        <w:lang w:val="en-US" w:eastAsia="zh-CN" w:bidi="ar-SA"/>
      </w:rPr>
    </w:lvl>
    <w:lvl w:ilvl="8">
      <w:numFmt w:val="bullet"/>
      <w:lvlText w:val="•"/>
      <w:lvlJc w:val="left"/>
      <w:pPr>
        <w:ind w:left="8171" w:hanging="370"/>
      </w:pPr>
      <w:rPr>
        <w:rFonts w:hint="default"/>
        <w:lang w:val="en-US" w:eastAsia="zh-CN" w:bidi="ar-SA"/>
      </w:rPr>
    </w:lvl>
  </w:abstractNum>
  <w:abstractNum w:abstractNumId="160" w15:restartNumberingAfterBreak="0">
    <w:nsid w:val="192B173A"/>
    <w:multiLevelType w:val="multilevel"/>
    <w:tmpl w:val="192B173A"/>
    <w:lvl w:ilvl="0">
      <w:start w:val="1"/>
      <w:numFmt w:val="decimal"/>
      <w:lvlText w:val="%1）"/>
      <w:lvlJc w:val="left"/>
      <w:pPr>
        <w:ind w:left="786" w:hanging="316"/>
        <w:jc w:val="left"/>
      </w:pPr>
      <w:rPr>
        <w:rFonts w:ascii="Calibri" w:eastAsia="Calibri" w:hAnsi="Calibri" w:cs="Calibri" w:hint="default"/>
        <w:spacing w:val="-1"/>
        <w:w w:val="99"/>
        <w:sz w:val="19"/>
        <w:szCs w:val="19"/>
        <w:lang w:val="en-US" w:eastAsia="zh-CN" w:bidi="ar-SA"/>
      </w:rPr>
    </w:lvl>
    <w:lvl w:ilvl="1">
      <w:numFmt w:val="bullet"/>
      <w:lvlText w:val="•"/>
      <w:lvlJc w:val="left"/>
      <w:pPr>
        <w:ind w:left="1716" w:hanging="316"/>
      </w:pPr>
      <w:rPr>
        <w:rFonts w:hint="default"/>
        <w:lang w:val="en-US" w:eastAsia="zh-CN" w:bidi="ar-SA"/>
      </w:rPr>
    </w:lvl>
    <w:lvl w:ilvl="2">
      <w:numFmt w:val="bullet"/>
      <w:lvlText w:val="•"/>
      <w:lvlJc w:val="left"/>
      <w:pPr>
        <w:ind w:left="2653" w:hanging="316"/>
      </w:pPr>
      <w:rPr>
        <w:rFonts w:hint="default"/>
        <w:lang w:val="en-US" w:eastAsia="zh-CN" w:bidi="ar-SA"/>
      </w:rPr>
    </w:lvl>
    <w:lvl w:ilvl="3">
      <w:numFmt w:val="bullet"/>
      <w:lvlText w:val="•"/>
      <w:lvlJc w:val="left"/>
      <w:pPr>
        <w:ind w:left="3589" w:hanging="316"/>
      </w:pPr>
      <w:rPr>
        <w:rFonts w:hint="default"/>
        <w:lang w:val="en-US" w:eastAsia="zh-CN" w:bidi="ar-SA"/>
      </w:rPr>
    </w:lvl>
    <w:lvl w:ilvl="4">
      <w:numFmt w:val="bullet"/>
      <w:lvlText w:val="•"/>
      <w:lvlJc w:val="left"/>
      <w:pPr>
        <w:ind w:left="4526" w:hanging="316"/>
      </w:pPr>
      <w:rPr>
        <w:rFonts w:hint="default"/>
        <w:lang w:val="en-US" w:eastAsia="zh-CN" w:bidi="ar-SA"/>
      </w:rPr>
    </w:lvl>
    <w:lvl w:ilvl="5">
      <w:numFmt w:val="bullet"/>
      <w:lvlText w:val="•"/>
      <w:lvlJc w:val="left"/>
      <w:pPr>
        <w:ind w:left="5463" w:hanging="316"/>
      </w:pPr>
      <w:rPr>
        <w:rFonts w:hint="default"/>
        <w:lang w:val="en-US" w:eastAsia="zh-CN" w:bidi="ar-SA"/>
      </w:rPr>
    </w:lvl>
    <w:lvl w:ilvl="6">
      <w:numFmt w:val="bullet"/>
      <w:lvlText w:val="•"/>
      <w:lvlJc w:val="left"/>
      <w:pPr>
        <w:ind w:left="6399" w:hanging="316"/>
      </w:pPr>
      <w:rPr>
        <w:rFonts w:hint="default"/>
        <w:lang w:val="en-US" w:eastAsia="zh-CN" w:bidi="ar-SA"/>
      </w:rPr>
    </w:lvl>
    <w:lvl w:ilvl="7">
      <w:numFmt w:val="bullet"/>
      <w:lvlText w:val="•"/>
      <w:lvlJc w:val="left"/>
      <w:pPr>
        <w:ind w:left="7336" w:hanging="316"/>
      </w:pPr>
      <w:rPr>
        <w:rFonts w:hint="default"/>
        <w:lang w:val="en-US" w:eastAsia="zh-CN" w:bidi="ar-SA"/>
      </w:rPr>
    </w:lvl>
    <w:lvl w:ilvl="8">
      <w:numFmt w:val="bullet"/>
      <w:lvlText w:val="•"/>
      <w:lvlJc w:val="left"/>
      <w:pPr>
        <w:ind w:left="8272" w:hanging="316"/>
      </w:pPr>
      <w:rPr>
        <w:rFonts w:hint="default"/>
        <w:lang w:val="en-US" w:eastAsia="zh-CN" w:bidi="ar-SA"/>
      </w:rPr>
    </w:lvl>
  </w:abstractNum>
  <w:abstractNum w:abstractNumId="161" w15:restartNumberingAfterBreak="0">
    <w:nsid w:val="1ACDE60F"/>
    <w:multiLevelType w:val="multilevel"/>
    <w:tmpl w:val="1ACDE60F"/>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62" w15:restartNumberingAfterBreak="0">
    <w:nsid w:val="1AD50295"/>
    <w:multiLevelType w:val="multilevel"/>
    <w:tmpl w:val="1AD50295"/>
    <w:lvl w:ilvl="0">
      <w:start w:val="1"/>
      <w:numFmt w:val="decimal"/>
      <w:lvlText w:val="(%1)"/>
      <w:lvlJc w:val="left"/>
      <w:pPr>
        <w:ind w:left="471"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312"/>
      </w:pPr>
      <w:rPr>
        <w:rFonts w:hint="default"/>
        <w:lang w:val="en-US" w:eastAsia="zh-CN" w:bidi="ar-SA"/>
      </w:rPr>
    </w:lvl>
    <w:lvl w:ilvl="2">
      <w:numFmt w:val="bullet"/>
      <w:lvlText w:val="•"/>
      <w:lvlJc w:val="left"/>
      <w:pPr>
        <w:ind w:left="2413" w:hanging="312"/>
      </w:pPr>
      <w:rPr>
        <w:rFonts w:hint="default"/>
        <w:lang w:val="en-US" w:eastAsia="zh-CN" w:bidi="ar-SA"/>
      </w:rPr>
    </w:lvl>
    <w:lvl w:ilvl="3">
      <w:numFmt w:val="bullet"/>
      <w:lvlText w:val="•"/>
      <w:lvlJc w:val="left"/>
      <w:pPr>
        <w:ind w:left="3379" w:hanging="312"/>
      </w:pPr>
      <w:rPr>
        <w:rFonts w:hint="default"/>
        <w:lang w:val="en-US" w:eastAsia="zh-CN" w:bidi="ar-SA"/>
      </w:rPr>
    </w:lvl>
    <w:lvl w:ilvl="4">
      <w:numFmt w:val="bullet"/>
      <w:lvlText w:val="•"/>
      <w:lvlJc w:val="left"/>
      <w:pPr>
        <w:ind w:left="4346" w:hanging="312"/>
      </w:pPr>
      <w:rPr>
        <w:rFonts w:hint="default"/>
        <w:lang w:val="en-US" w:eastAsia="zh-CN" w:bidi="ar-SA"/>
      </w:rPr>
    </w:lvl>
    <w:lvl w:ilvl="5">
      <w:numFmt w:val="bullet"/>
      <w:lvlText w:val="•"/>
      <w:lvlJc w:val="left"/>
      <w:pPr>
        <w:ind w:left="5313" w:hanging="312"/>
      </w:pPr>
      <w:rPr>
        <w:rFonts w:hint="default"/>
        <w:lang w:val="en-US" w:eastAsia="zh-CN" w:bidi="ar-SA"/>
      </w:rPr>
    </w:lvl>
    <w:lvl w:ilvl="6">
      <w:numFmt w:val="bullet"/>
      <w:lvlText w:val="•"/>
      <w:lvlJc w:val="left"/>
      <w:pPr>
        <w:ind w:left="6279" w:hanging="312"/>
      </w:pPr>
      <w:rPr>
        <w:rFonts w:hint="default"/>
        <w:lang w:val="en-US" w:eastAsia="zh-CN" w:bidi="ar-SA"/>
      </w:rPr>
    </w:lvl>
    <w:lvl w:ilvl="7">
      <w:numFmt w:val="bullet"/>
      <w:lvlText w:val="•"/>
      <w:lvlJc w:val="left"/>
      <w:pPr>
        <w:ind w:left="7246" w:hanging="312"/>
      </w:pPr>
      <w:rPr>
        <w:rFonts w:hint="default"/>
        <w:lang w:val="en-US" w:eastAsia="zh-CN" w:bidi="ar-SA"/>
      </w:rPr>
    </w:lvl>
    <w:lvl w:ilvl="8">
      <w:numFmt w:val="bullet"/>
      <w:lvlText w:val="•"/>
      <w:lvlJc w:val="left"/>
      <w:pPr>
        <w:ind w:left="8212" w:hanging="312"/>
      </w:pPr>
      <w:rPr>
        <w:rFonts w:hint="default"/>
        <w:lang w:val="en-US" w:eastAsia="zh-CN" w:bidi="ar-SA"/>
      </w:rPr>
    </w:lvl>
  </w:abstractNum>
  <w:abstractNum w:abstractNumId="163" w15:restartNumberingAfterBreak="0">
    <w:nsid w:val="1B3FCE26"/>
    <w:multiLevelType w:val="multilevel"/>
    <w:tmpl w:val="1B3FCE26"/>
    <w:lvl w:ilvl="0">
      <w:start w:val="1"/>
      <w:numFmt w:val="lowerLetter"/>
      <w:lvlText w:val="%1)"/>
      <w:lvlJc w:val="left"/>
      <w:pPr>
        <w:ind w:left="1056" w:hanging="166"/>
        <w:jc w:val="left"/>
      </w:pPr>
      <w:rPr>
        <w:rFonts w:ascii="Calibri" w:eastAsia="Calibri" w:hAnsi="Calibri" w:cs="Calibri" w:hint="default"/>
        <w:w w:val="99"/>
        <w:sz w:val="19"/>
        <w:szCs w:val="19"/>
        <w:lang w:val="en-US" w:eastAsia="zh-CN" w:bidi="ar-SA"/>
      </w:rPr>
    </w:lvl>
    <w:lvl w:ilvl="1">
      <w:numFmt w:val="bullet"/>
      <w:lvlText w:val="•"/>
      <w:lvlJc w:val="left"/>
      <w:pPr>
        <w:ind w:left="1968" w:hanging="166"/>
      </w:pPr>
      <w:rPr>
        <w:rFonts w:hint="default"/>
        <w:lang w:val="en-US" w:eastAsia="zh-CN" w:bidi="ar-SA"/>
      </w:rPr>
    </w:lvl>
    <w:lvl w:ilvl="2">
      <w:numFmt w:val="bullet"/>
      <w:lvlText w:val="•"/>
      <w:lvlJc w:val="left"/>
      <w:pPr>
        <w:ind w:left="2877" w:hanging="166"/>
      </w:pPr>
      <w:rPr>
        <w:rFonts w:hint="default"/>
        <w:lang w:val="en-US" w:eastAsia="zh-CN" w:bidi="ar-SA"/>
      </w:rPr>
    </w:lvl>
    <w:lvl w:ilvl="3">
      <w:numFmt w:val="bullet"/>
      <w:lvlText w:val="•"/>
      <w:lvlJc w:val="left"/>
      <w:pPr>
        <w:ind w:left="3785" w:hanging="166"/>
      </w:pPr>
      <w:rPr>
        <w:rFonts w:hint="default"/>
        <w:lang w:val="en-US" w:eastAsia="zh-CN" w:bidi="ar-SA"/>
      </w:rPr>
    </w:lvl>
    <w:lvl w:ilvl="4">
      <w:numFmt w:val="bullet"/>
      <w:lvlText w:val="•"/>
      <w:lvlJc w:val="left"/>
      <w:pPr>
        <w:ind w:left="4694" w:hanging="166"/>
      </w:pPr>
      <w:rPr>
        <w:rFonts w:hint="default"/>
        <w:lang w:val="en-US" w:eastAsia="zh-CN" w:bidi="ar-SA"/>
      </w:rPr>
    </w:lvl>
    <w:lvl w:ilvl="5">
      <w:numFmt w:val="bullet"/>
      <w:lvlText w:val="•"/>
      <w:lvlJc w:val="left"/>
      <w:pPr>
        <w:ind w:left="5603" w:hanging="166"/>
      </w:pPr>
      <w:rPr>
        <w:rFonts w:hint="default"/>
        <w:lang w:val="en-US" w:eastAsia="zh-CN" w:bidi="ar-SA"/>
      </w:rPr>
    </w:lvl>
    <w:lvl w:ilvl="6">
      <w:numFmt w:val="bullet"/>
      <w:lvlText w:val="•"/>
      <w:lvlJc w:val="left"/>
      <w:pPr>
        <w:ind w:left="6511" w:hanging="166"/>
      </w:pPr>
      <w:rPr>
        <w:rFonts w:hint="default"/>
        <w:lang w:val="en-US" w:eastAsia="zh-CN" w:bidi="ar-SA"/>
      </w:rPr>
    </w:lvl>
    <w:lvl w:ilvl="7">
      <w:numFmt w:val="bullet"/>
      <w:lvlText w:val="•"/>
      <w:lvlJc w:val="left"/>
      <w:pPr>
        <w:ind w:left="7420" w:hanging="166"/>
      </w:pPr>
      <w:rPr>
        <w:rFonts w:hint="default"/>
        <w:lang w:val="en-US" w:eastAsia="zh-CN" w:bidi="ar-SA"/>
      </w:rPr>
    </w:lvl>
    <w:lvl w:ilvl="8">
      <w:numFmt w:val="bullet"/>
      <w:lvlText w:val="•"/>
      <w:lvlJc w:val="left"/>
      <w:pPr>
        <w:ind w:left="8328" w:hanging="166"/>
      </w:pPr>
      <w:rPr>
        <w:rFonts w:hint="default"/>
        <w:lang w:val="en-US" w:eastAsia="zh-CN" w:bidi="ar-SA"/>
      </w:rPr>
    </w:lvl>
  </w:abstractNum>
  <w:abstractNum w:abstractNumId="164" w15:restartNumberingAfterBreak="0">
    <w:nsid w:val="1BCBBCF0"/>
    <w:multiLevelType w:val="multilevel"/>
    <w:tmpl w:val="1BCBBCF0"/>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65" w15:restartNumberingAfterBreak="0">
    <w:nsid w:val="1C01D09A"/>
    <w:multiLevelType w:val="multilevel"/>
    <w:tmpl w:val="1C01D09A"/>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166" w15:restartNumberingAfterBreak="0">
    <w:nsid w:val="1C257C7B"/>
    <w:multiLevelType w:val="multilevel"/>
    <w:tmpl w:val="1C257C7B"/>
    <w:lvl w:ilvl="0">
      <w:start w:val="1"/>
      <w:numFmt w:val="decimal"/>
      <w:lvlText w:val="（%1）"/>
      <w:lvlJc w:val="left"/>
      <w:pPr>
        <w:ind w:left="471" w:hanging="525"/>
        <w:jc w:val="left"/>
      </w:pPr>
      <w:rPr>
        <w:rFonts w:ascii="宋体" w:eastAsia="宋体" w:hAnsi="宋体" w:cs="宋体" w:hint="default"/>
        <w:spacing w:val="-3"/>
        <w:w w:val="99"/>
        <w:sz w:val="19"/>
        <w:szCs w:val="19"/>
        <w:lang w:val="en-US" w:eastAsia="zh-CN" w:bidi="ar-SA"/>
      </w:rPr>
    </w:lvl>
    <w:lvl w:ilvl="1">
      <w:numFmt w:val="bullet"/>
      <w:lvlText w:val="•"/>
      <w:lvlJc w:val="left"/>
      <w:pPr>
        <w:ind w:left="1446" w:hanging="525"/>
      </w:pPr>
      <w:rPr>
        <w:rFonts w:hint="default"/>
        <w:lang w:val="en-US" w:eastAsia="zh-CN" w:bidi="ar-SA"/>
      </w:rPr>
    </w:lvl>
    <w:lvl w:ilvl="2">
      <w:numFmt w:val="bullet"/>
      <w:lvlText w:val="•"/>
      <w:lvlJc w:val="left"/>
      <w:pPr>
        <w:ind w:left="2413" w:hanging="525"/>
      </w:pPr>
      <w:rPr>
        <w:rFonts w:hint="default"/>
        <w:lang w:val="en-US" w:eastAsia="zh-CN" w:bidi="ar-SA"/>
      </w:rPr>
    </w:lvl>
    <w:lvl w:ilvl="3">
      <w:numFmt w:val="bullet"/>
      <w:lvlText w:val="•"/>
      <w:lvlJc w:val="left"/>
      <w:pPr>
        <w:ind w:left="3379" w:hanging="525"/>
      </w:pPr>
      <w:rPr>
        <w:rFonts w:hint="default"/>
        <w:lang w:val="en-US" w:eastAsia="zh-CN" w:bidi="ar-SA"/>
      </w:rPr>
    </w:lvl>
    <w:lvl w:ilvl="4">
      <w:numFmt w:val="bullet"/>
      <w:lvlText w:val="•"/>
      <w:lvlJc w:val="left"/>
      <w:pPr>
        <w:ind w:left="4346" w:hanging="525"/>
      </w:pPr>
      <w:rPr>
        <w:rFonts w:hint="default"/>
        <w:lang w:val="en-US" w:eastAsia="zh-CN" w:bidi="ar-SA"/>
      </w:rPr>
    </w:lvl>
    <w:lvl w:ilvl="5">
      <w:numFmt w:val="bullet"/>
      <w:lvlText w:val="•"/>
      <w:lvlJc w:val="left"/>
      <w:pPr>
        <w:ind w:left="5313" w:hanging="525"/>
      </w:pPr>
      <w:rPr>
        <w:rFonts w:hint="default"/>
        <w:lang w:val="en-US" w:eastAsia="zh-CN" w:bidi="ar-SA"/>
      </w:rPr>
    </w:lvl>
    <w:lvl w:ilvl="6">
      <w:numFmt w:val="bullet"/>
      <w:lvlText w:val="•"/>
      <w:lvlJc w:val="left"/>
      <w:pPr>
        <w:ind w:left="6279" w:hanging="525"/>
      </w:pPr>
      <w:rPr>
        <w:rFonts w:hint="default"/>
        <w:lang w:val="en-US" w:eastAsia="zh-CN" w:bidi="ar-SA"/>
      </w:rPr>
    </w:lvl>
    <w:lvl w:ilvl="7">
      <w:numFmt w:val="bullet"/>
      <w:lvlText w:val="•"/>
      <w:lvlJc w:val="left"/>
      <w:pPr>
        <w:ind w:left="7246" w:hanging="525"/>
      </w:pPr>
      <w:rPr>
        <w:rFonts w:hint="default"/>
        <w:lang w:val="en-US" w:eastAsia="zh-CN" w:bidi="ar-SA"/>
      </w:rPr>
    </w:lvl>
    <w:lvl w:ilvl="8">
      <w:numFmt w:val="bullet"/>
      <w:lvlText w:val="•"/>
      <w:lvlJc w:val="left"/>
      <w:pPr>
        <w:ind w:left="8212" w:hanging="525"/>
      </w:pPr>
      <w:rPr>
        <w:rFonts w:hint="default"/>
        <w:lang w:val="en-US" w:eastAsia="zh-CN" w:bidi="ar-SA"/>
      </w:rPr>
    </w:lvl>
  </w:abstractNum>
  <w:abstractNum w:abstractNumId="167" w15:restartNumberingAfterBreak="0">
    <w:nsid w:val="1DEB737C"/>
    <w:multiLevelType w:val="multilevel"/>
    <w:tmpl w:val="1DEB737C"/>
    <w:lvl w:ilvl="0">
      <w:start w:val="1"/>
      <w:numFmt w:val="decimal"/>
      <w:lvlText w:val="%1."/>
      <w:lvlJc w:val="left"/>
      <w:pPr>
        <w:ind w:left="471"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446" w:hanging="161"/>
      </w:pPr>
      <w:rPr>
        <w:rFonts w:hint="default"/>
        <w:lang w:val="en-US" w:eastAsia="zh-CN" w:bidi="ar-SA"/>
      </w:rPr>
    </w:lvl>
    <w:lvl w:ilvl="2">
      <w:numFmt w:val="bullet"/>
      <w:lvlText w:val="•"/>
      <w:lvlJc w:val="left"/>
      <w:pPr>
        <w:ind w:left="2413" w:hanging="161"/>
      </w:pPr>
      <w:rPr>
        <w:rFonts w:hint="default"/>
        <w:lang w:val="en-US" w:eastAsia="zh-CN" w:bidi="ar-SA"/>
      </w:rPr>
    </w:lvl>
    <w:lvl w:ilvl="3">
      <w:numFmt w:val="bullet"/>
      <w:lvlText w:val="•"/>
      <w:lvlJc w:val="left"/>
      <w:pPr>
        <w:ind w:left="3379" w:hanging="161"/>
      </w:pPr>
      <w:rPr>
        <w:rFonts w:hint="default"/>
        <w:lang w:val="en-US" w:eastAsia="zh-CN" w:bidi="ar-SA"/>
      </w:rPr>
    </w:lvl>
    <w:lvl w:ilvl="4">
      <w:numFmt w:val="bullet"/>
      <w:lvlText w:val="•"/>
      <w:lvlJc w:val="left"/>
      <w:pPr>
        <w:ind w:left="4346" w:hanging="161"/>
      </w:pPr>
      <w:rPr>
        <w:rFonts w:hint="default"/>
        <w:lang w:val="en-US" w:eastAsia="zh-CN" w:bidi="ar-SA"/>
      </w:rPr>
    </w:lvl>
    <w:lvl w:ilvl="5">
      <w:numFmt w:val="bullet"/>
      <w:lvlText w:val="•"/>
      <w:lvlJc w:val="left"/>
      <w:pPr>
        <w:ind w:left="5313" w:hanging="161"/>
      </w:pPr>
      <w:rPr>
        <w:rFonts w:hint="default"/>
        <w:lang w:val="en-US" w:eastAsia="zh-CN" w:bidi="ar-SA"/>
      </w:rPr>
    </w:lvl>
    <w:lvl w:ilvl="6">
      <w:numFmt w:val="bullet"/>
      <w:lvlText w:val="•"/>
      <w:lvlJc w:val="left"/>
      <w:pPr>
        <w:ind w:left="6279" w:hanging="161"/>
      </w:pPr>
      <w:rPr>
        <w:rFonts w:hint="default"/>
        <w:lang w:val="en-US" w:eastAsia="zh-CN" w:bidi="ar-SA"/>
      </w:rPr>
    </w:lvl>
    <w:lvl w:ilvl="7">
      <w:numFmt w:val="bullet"/>
      <w:lvlText w:val="•"/>
      <w:lvlJc w:val="left"/>
      <w:pPr>
        <w:ind w:left="7246" w:hanging="161"/>
      </w:pPr>
      <w:rPr>
        <w:rFonts w:hint="default"/>
        <w:lang w:val="en-US" w:eastAsia="zh-CN" w:bidi="ar-SA"/>
      </w:rPr>
    </w:lvl>
    <w:lvl w:ilvl="8">
      <w:numFmt w:val="bullet"/>
      <w:lvlText w:val="•"/>
      <w:lvlJc w:val="left"/>
      <w:pPr>
        <w:ind w:left="8212" w:hanging="161"/>
      </w:pPr>
      <w:rPr>
        <w:rFonts w:hint="default"/>
        <w:lang w:val="en-US" w:eastAsia="zh-CN" w:bidi="ar-SA"/>
      </w:rPr>
    </w:lvl>
  </w:abstractNum>
  <w:abstractNum w:abstractNumId="168" w15:restartNumberingAfterBreak="0">
    <w:nsid w:val="2007DCFD"/>
    <w:multiLevelType w:val="multilevel"/>
    <w:tmpl w:val="2007DCFD"/>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69" w15:restartNumberingAfterBreak="0">
    <w:nsid w:val="21B3B1B1"/>
    <w:multiLevelType w:val="multilevel"/>
    <w:tmpl w:val="21B3B1B1"/>
    <w:lvl w:ilvl="0">
      <w:start w:val="1"/>
      <w:numFmt w:val="decimal"/>
      <w:lvlText w:val="%1."/>
      <w:lvlJc w:val="left"/>
      <w:pPr>
        <w:ind w:left="712" w:hanging="241"/>
        <w:jc w:val="left"/>
      </w:pPr>
      <w:rPr>
        <w:rFonts w:ascii="宋体" w:eastAsia="宋体" w:hAnsi="宋体" w:cs="宋体" w:hint="default"/>
        <w:w w:val="100"/>
        <w:sz w:val="22"/>
        <w:szCs w:val="22"/>
        <w:lang w:val="en-US" w:eastAsia="zh-CN" w:bidi="ar-SA"/>
      </w:rPr>
    </w:lvl>
    <w:lvl w:ilvl="1">
      <w:numFmt w:val="bullet"/>
      <w:lvlText w:val="•"/>
      <w:lvlJc w:val="left"/>
      <w:pPr>
        <w:ind w:left="1662" w:hanging="241"/>
      </w:pPr>
      <w:rPr>
        <w:rFonts w:hint="default"/>
        <w:lang w:val="en-US" w:eastAsia="zh-CN" w:bidi="ar-SA"/>
      </w:rPr>
    </w:lvl>
    <w:lvl w:ilvl="2">
      <w:numFmt w:val="bullet"/>
      <w:lvlText w:val="•"/>
      <w:lvlJc w:val="left"/>
      <w:pPr>
        <w:ind w:left="2605" w:hanging="241"/>
      </w:pPr>
      <w:rPr>
        <w:rFonts w:hint="default"/>
        <w:lang w:val="en-US" w:eastAsia="zh-CN" w:bidi="ar-SA"/>
      </w:rPr>
    </w:lvl>
    <w:lvl w:ilvl="3">
      <w:numFmt w:val="bullet"/>
      <w:lvlText w:val="•"/>
      <w:lvlJc w:val="left"/>
      <w:pPr>
        <w:ind w:left="3547" w:hanging="241"/>
      </w:pPr>
      <w:rPr>
        <w:rFonts w:hint="default"/>
        <w:lang w:val="en-US" w:eastAsia="zh-CN" w:bidi="ar-SA"/>
      </w:rPr>
    </w:lvl>
    <w:lvl w:ilvl="4">
      <w:numFmt w:val="bullet"/>
      <w:lvlText w:val="•"/>
      <w:lvlJc w:val="left"/>
      <w:pPr>
        <w:ind w:left="4490" w:hanging="241"/>
      </w:pPr>
      <w:rPr>
        <w:rFonts w:hint="default"/>
        <w:lang w:val="en-US" w:eastAsia="zh-CN" w:bidi="ar-SA"/>
      </w:rPr>
    </w:lvl>
    <w:lvl w:ilvl="5">
      <w:numFmt w:val="bullet"/>
      <w:lvlText w:val="•"/>
      <w:lvlJc w:val="left"/>
      <w:pPr>
        <w:ind w:left="5433" w:hanging="241"/>
      </w:pPr>
      <w:rPr>
        <w:rFonts w:hint="default"/>
        <w:lang w:val="en-US" w:eastAsia="zh-CN" w:bidi="ar-SA"/>
      </w:rPr>
    </w:lvl>
    <w:lvl w:ilvl="6">
      <w:numFmt w:val="bullet"/>
      <w:lvlText w:val="•"/>
      <w:lvlJc w:val="left"/>
      <w:pPr>
        <w:ind w:left="6375" w:hanging="241"/>
      </w:pPr>
      <w:rPr>
        <w:rFonts w:hint="default"/>
        <w:lang w:val="en-US" w:eastAsia="zh-CN" w:bidi="ar-SA"/>
      </w:rPr>
    </w:lvl>
    <w:lvl w:ilvl="7">
      <w:numFmt w:val="bullet"/>
      <w:lvlText w:val="•"/>
      <w:lvlJc w:val="left"/>
      <w:pPr>
        <w:ind w:left="7318" w:hanging="241"/>
      </w:pPr>
      <w:rPr>
        <w:rFonts w:hint="default"/>
        <w:lang w:val="en-US" w:eastAsia="zh-CN" w:bidi="ar-SA"/>
      </w:rPr>
    </w:lvl>
    <w:lvl w:ilvl="8">
      <w:numFmt w:val="bullet"/>
      <w:lvlText w:val="•"/>
      <w:lvlJc w:val="left"/>
      <w:pPr>
        <w:ind w:left="8260" w:hanging="241"/>
      </w:pPr>
      <w:rPr>
        <w:rFonts w:hint="default"/>
        <w:lang w:val="en-US" w:eastAsia="zh-CN" w:bidi="ar-SA"/>
      </w:rPr>
    </w:lvl>
  </w:abstractNum>
  <w:abstractNum w:abstractNumId="170" w15:restartNumberingAfterBreak="0">
    <w:nsid w:val="227C9188"/>
    <w:multiLevelType w:val="multilevel"/>
    <w:tmpl w:val="227C9188"/>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71" w15:restartNumberingAfterBreak="0">
    <w:nsid w:val="23E97754"/>
    <w:multiLevelType w:val="multilevel"/>
    <w:tmpl w:val="23E97754"/>
    <w:lvl w:ilvl="0">
      <w:start w:val="1"/>
      <w:numFmt w:val="decimal"/>
      <w:lvlText w:val="（%1）"/>
      <w:lvlJc w:val="left"/>
      <w:pPr>
        <w:ind w:left="141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292" w:hanging="527"/>
      </w:pPr>
      <w:rPr>
        <w:rFonts w:hint="default"/>
        <w:lang w:val="en-US" w:eastAsia="zh-CN" w:bidi="ar-SA"/>
      </w:rPr>
    </w:lvl>
    <w:lvl w:ilvl="2">
      <w:numFmt w:val="bullet"/>
      <w:lvlText w:val="•"/>
      <w:lvlJc w:val="left"/>
      <w:pPr>
        <w:ind w:left="3165" w:hanging="527"/>
      </w:pPr>
      <w:rPr>
        <w:rFonts w:hint="default"/>
        <w:lang w:val="en-US" w:eastAsia="zh-CN" w:bidi="ar-SA"/>
      </w:rPr>
    </w:lvl>
    <w:lvl w:ilvl="3">
      <w:numFmt w:val="bullet"/>
      <w:lvlText w:val="•"/>
      <w:lvlJc w:val="left"/>
      <w:pPr>
        <w:ind w:left="4037" w:hanging="527"/>
      </w:pPr>
      <w:rPr>
        <w:rFonts w:hint="default"/>
        <w:lang w:val="en-US" w:eastAsia="zh-CN" w:bidi="ar-SA"/>
      </w:rPr>
    </w:lvl>
    <w:lvl w:ilvl="4">
      <w:numFmt w:val="bullet"/>
      <w:lvlText w:val="•"/>
      <w:lvlJc w:val="left"/>
      <w:pPr>
        <w:ind w:left="4910" w:hanging="527"/>
      </w:pPr>
      <w:rPr>
        <w:rFonts w:hint="default"/>
        <w:lang w:val="en-US" w:eastAsia="zh-CN" w:bidi="ar-SA"/>
      </w:rPr>
    </w:lvl>
    <w:lvl w:ilvl="5">
      <w:numFmt w:val="bullet"/>
      <w:lvlText w:val="•"/>
      <w:lvlJc w:val="left"/>
      <w:pPr>
        <w:ind w:left="5783" w:hanging="527"/>
      </w:pPr>
      <w:rPr>
        <w:rFonts w:hint="default"/>
        <w:lang w:val="en-US" w:eastAsia="zh-CN" w:bidi="ar-SA"/>
      </w:rPr>
    </w:lvl>
    <w:lvl w:ilvl="6">
      <w:numFmt w:val="bullet"/>
      <w:lvlText w:val="•"/>
      <w:lvlJc w:val="left"/>
      <w:pPr>
        <w:ind w:left="6655" w:hanging="527"/>
      </w:pPr>
      <w:rPr>
        <w:rFonts w:hint="default"/>
        <w:lang w:val="en-US" w:eastAsia="zh-CN" w:bidi="ar-SA"/>
      </w:rPr>
    </w:lvl>
    <w:lvl w:ilvl="7">
      <w:numFmt w:val="bullet"/>
      <w:lvlText w:val="•"/>
      <w:lvlJc w:val="left"/>
      <w:pPr>
        <w:ind w:left="7528" w:hanging="527"/>
      </w:pPr>
      <w:rPr>
        <w:rFonts w:hint="default"/>
        <w:lang w:val="en-US" w:eastAsia="zh-CN" w:bidi="ar-SA"/>
      </w:rPr>
    </w:lvl>
    <w:lvl w:ilvl="8">
      <w:numFmt w:val="bullet"/>
      <w:lvlText w:val="•"/>
      <w:lvlJc w:val="left"/>
      <w:pPr>
        <w:ind w:left="8400" w:hanging="527"/>
      </w:pPr>
      <w:rPr>
        <w:rFonts w:hint="default"/>
        <w:lang w:val="en-US" w:eastAsia="zh-CN" w:bidi="ar-SA"/>
      </w:rPr>
    </w:lvl>
  </w:abstractNum>
  <w:abstractNum w:abstractNumId="172" w15:restartNumberingAfterBreak="0">
    <w:nsid w:val="243FCF68"/>
    <w:multiLevelType w:val="multilevel"/>
    <w:tmpl w:val="243FCF68"/>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73" w15:restartNumberingAfterBreak="0">
    <w:nsid w:val="2470EC97"/>
    <w:multiLevelType w:val="multilevel"/>
    <w:tmpl w:val="2470EC97"/>
    <w:lvl w:ilvl="0">
      <w:start w:val="8"/>
      <w:numFmt w:val="decimal"/>
      <w:lvlText w:val="%1"/>
      <w:lvlJc w:val="left"/>
      <w:pPr>
        <w:ind w:left="1947" w:hanging="636"/>
        <w:jc w:val="left"/>
      </w:pPr>
      <w:rPr>
        <w:rFonts w:hint="default"/>
        <w:lang w:val="en-US" w:eastAsia="zh-CN" w:bidi="ar-SA"/>
      </w:rPr>
    </w:lvl>
    <w:lvl w:ilvl="1">
      <w:start w:val="15"/>
      <w:numFmt w:val="decimal"/>
      <w:lvlText w:val="%1.%2"/>
      <w:lvlJc w:val="left"/>
      <w:pPr>
        <w:ind w:left="1947" w:hanging="636"/>
        <w:jc w:val="left"/>
      </w:pPr>
      <w:rPr>
        <w:rFonts w:hint="default"/>
        <w:lang w:val="en-US" w:eastAsia="zh-CN" w:bidi="ar-SA"/>
      </w:rPr>
    </w:lvl>
    <w:lvl w:ilvl="2">
      <w:start w:val="1"/>
      <w:numFmt w:val="decimal"/>
      <w:lvlText w:val="%1.%2.%3"/>
      <w:lvlJc w:val="left"/>
      <w:pPr>
        <w:ind w:left="1947" w:hanging="636"/>
        <w:jc w:val="left"/>
      </w:pPr>
      <w:rPr>
        <w:rFonts w:ascii="Calibri" w:eastAsia="Calibri" w:hAnsi="Calibri" w:cs="Calibri" w:hint="default"/>
        <w:spacing w:val="-1"/>
        <w:w w:val="99"/>
        <w:sz w:val="21"/>
        <w:szCs w:val="21"/>
        <w:lang w:val="en-US" w:eastAsia="zh-CN" w:bidi="ar-SA"/>
      </w:rPr>
    </w:lvl>
    <w:lvl w:ilvl="3">
      <w:numFmt w:val="bullet"/>
      <w:lvlText w:val="•"/>
      <w:lvlJc w:val="left"/>
      <w:pPr>
        <w:ind w:left="4401" w:hanging="636"/>
      </w:pPr>
      <w:rPr>
        <w:rFonts w:hint="default"/>
        <w:lang w:val="en-US" w:eastAsia="zh-CN" w:bidi="ar-SA"/>
      </w:rPr>
    </w:lvl>
    <w:lvl w:ilvl="4">
      <w:numFmt w:val="bullet"/>
      <w:lvlText w:val="•"/>
      <w:lvlJc w:val="left"/>
      <w:pPr>
        <w:ind w:left="5222" w:hanging="636"/>
      </w:pPr>
      <w:rPr>
        <w:rFonts w:hint="default"/>
        <w:lang w:val="en-US" w:eastAsia="zh-CN" w:bidi="ar-SA"/>
      </w:rPr>
    </w:lvl>
    <w:lvl w:ilvl="5">
      <w:numFmt w:val="bullet"/>
      <w:lvlText w:val="•"/>
      <w:lvlJc w:val="left"/>
      <w:pPr>
        <w:ind w:left="6043" w:hanging="636"/>
      </w:pPr>
      <w:rPr>
        <w:rFonts w:hint="default"/>
        <w:lang w:val="en-US" w:eastAsia="zh-CN" w:bidi="ar-SA"/>
      </w:rPr>
    </w:lvl>
    <w:lvl w:ilvl="6">
      <w:numFmt w:val="bullet"/>
      <w:lvlText w:val="•"/>
      <w:lvlJc w:val="left"/>
      <w:pPr>
        <w:ind w:left="6863" w:hanging="636"/>
      </w:pPr>
      <w:rPr>
        <w:rFonts w:hint="default"/>
        <w:lang w:val="en-US" w:eastAsia="zh-CN" w:bidi="ar-SA"/>
      </w:rPr>
    </w:lvl>
    <w:lvl w:ilvl="7">
      <w:numFmt w:val="bullet"/>
      <w:lvlText w:val="•"/>
      <w:lvlJc w:val="left"/>
      <w:pPr>
        <w:ind w:left="7684" w:hanging="636"/>
      </w:pPr>
      <w:rPr>
        <w:rFonts w:hint="default"/>
        <w:lang w:val="en-US" w:eastAsia="zh-CN" w:bidi="ar-SA"/>
      </w:rPr>
    </w:lvl>
    <w:lvl w:ilvl="8">
      <w:numFmt w:val="bullet"/>
      <w:lvlText w:val="•"/>
      <w:lvlJc w:val="left"/>
      <w:pPr>
        <w:ind w:left="8504" w:hanging="636"/>
      </w:pPr>
      <w:rPr>
        <w:rFonts w:hint="default"/>
        <w:lang w:val="en-US" w:eastAsia="zh-CN" w:bidi="ar-SA"/>
      </w:rPr>
    </w:lvl>
  </w:abstractNum>
  <w:abstractNum w:abstractNumId="174" w15:restartNumberingAfterBreak="0">
    <w:nsid w:val="251342A6"/>
    <w:multiLevelType w:val="multilevel"/>
    <w:tmpl w:val="251342A6"/>
    <w:lvl w:ilvl="0">
      <w:start w:val="1"/>
      <w:numFmt w:val="decimal"/>
      <w:lvlText w:val="%1"/>
      <w:lvlJc w:val="left"/>
      <w:pPr>
        <w:ind w:left="1102" w:hanging="212"/>
        <w:jc w:val="left"/>
      </w:pPr>
      <w:rPr>
        <w:rFonts w:ascii="Calibri" w:eastAsia="Calibri" w:hAnsi="Calibri" w:cs="Calibri" w:hint="default"/>
        <w:w w:val="99"/>
        <w:sz w:val="21"/>
        <w:szCs w:val="21"/>
        <w:lang w:val="en-US" w:eastAsia="zh-CN" w:bidi="ar-SA"/>
      </w:rPr>
    </w:lvl>
    <w:lvl w:ilvl="1">
      <w:start w:val="1"/>
      <w:numFmt w:val="decimal"/>
      <w:lvlText w:val="%1.%2"/>
      <w:lvlJc w:val="left"/>
      <w:pPr>
        <w:ind w:left="1361" w:hanging="317"/>
        <w:jc w:val="left"/>
      </w:pPr>
      <w:rPr>
        <w:rFonts w:ascii="Calibri" w:eastAsia="Calibri" w:hAnsi="Calibri" w:cs="Calibri" w:hint="default"/>
        <w:spacing w:val="-1"/>
        <w:w w:val="99"/>
        <w:sz w:val="21"/>
        <w:szCs w:val="21"/>
        <w:lang w:val="en-US" w:eastAsia="zh-CN" w:bidi="ar-SA"/>
      </w:rPr>
    </w:lvl>
    <w:lvl w:ilvl="2">
      <w:numFmt w:val="bullet"/>
      <w:lvlText w:val="•"/>
      <w:lvlJc w:val="left"/>
      <w:pPr>
        <w:ind w:left="2336" w:hanging="317"/>
      </w:pPr>
      <w:rPr>
        <w:rFonts w:hint="default"/>
        <w:lang w:val="en-US" w:eastAsia="zh-CN" w:bidi="ar-SA"/>
      </w:rPr>
    </w:lvl>
    <w:lvl w:ilvl="3">
      <w:numFmt w:val="bullet"/>
      <w:lvlText w:val="•"/>
      <w:lvlJc w:val="left"/>
      <w:pPr>
        <w:ind w:left="3312" w:hanging="317"/>
      </w:pPr>
      <w:rPr>
        <w:rFonts w:hint="default"/>
        <w:lang w:val="en-US" w:eastAsia="zh-CN" w:bidi="ar-SA"/>
      </w:rPr>
    </w:lvl>
    <w:lvl w:ilvl="4">
      <w:numFmt w:val="bullet"/>
      <w:lvlText w:val="•"/>
      <w:lvlJc w:val="left"/>
      <w:pPr>
        <w:ind w:left="4288" w:hanging="317"/>
      </w:pPr>
      <w:rPr>
        <w:rFonts w:hint="default"/>
        <w:lang w:val="en-US" w:eastAsia="zh-CN" w:bidi="ar-SA"/>
      </w:rPr>
    </w:lvl>
    <w:lvl w:ilvl="5">
      <w:numFmt w:val="bullet"/>
      <w:lvlText w:val="•"/>
      <w:lvlJc w:val="left"/>
      <w:pPr>
        <w:ind w:left="5264" w:hanging="317"/>
      </w:pPr>
      <w:rPr>
        <w:rFonts w:hint="default"/>
        <w:lang w:val="en-US" w:eastAsia="zh-CN" w:bidi="ar-SA"/>
      </w:rPr>
    </w:lvl>
    <w:lvl w:ilvl="6">
      <w:numFmt w:val="bullet"/>
      <w:lvlText w:val="•"/>
      <w:lvlJc w:val="left"/>
      <w:pPr>
        <w:ind w:left="6241" w:hanging="317"/>
      </w:pPr>
      <w:rPr>
        <w:rFonts w:hint="default"/>
        <w:lang w:val="en-US" w:eastAsia="zh-CN" w:bidi="ar-SA"/>
      </w:rPr>
    </w:lvl>
    <w:lvl w:ilvl="7">
      <w:numFmt w:val="bullet"/>
      <w:lvlText w:val="•"/>
      <w:lvlJc w:val="left"/>
      <w:pPr>
        <w:ind w:left="7217" w:hanging="317"/>
      </w:pPr>
      <w:rPr>
        <w:rFonts w:hint="default"/>
        <w:lang w:val="en-US" w:eastAsia="zh-CN" w:bidi="ar-SA"/>
      </w:rPr>
    </w:lvl>
    <w:lvl w:ilvl="8">
      <w:numFmt w:val="bullet"/>
      <w:lvlText w:val="•"/>
      <w:lvlJc w:val="left"/>
      <w:pPr>
        <w:ind w:left="8193" w:hanging="317"/>
      </w:pPr>
      <w:rPr>
        <w:rFonts w:hint="default"/>
        <w:lang w:val="en-US" w:eastAsia="zh-CN" w:bidi="ar-SA"/>
      </w:rPr>
    </w:lvl>
  </w:abstractNum>
  <w:abstractNum w:abstractNumId="175" w15:restartNumberingAfterBreak="0">
    <w:nsid w:val="252BF6AB"/>
    <w:multiLevelType w:val="multilevel"/>
    <w:tmpl w:val="252BF6AB"/>
    <w:lvl w:ilvl="0">
      <w:start w:val="1"/>
      <w:numFmt w:val="lowerLetter"/>
      <w:lvlText w:val="%1."/>
      <w:lvlJc w:val="left"/>
      <w:pPr>
        <w:ind w:left="625" w:hanging="155"/>
        <w:jc w:val="left"/>
      </w:pPr>
      <w:rPr>
        <w:rFonts w:ascii="Calibri" w:eastAsia="Calibri" w:hAnsi="Calibri" w:cs="Calibri" w:hint="default"/>
        <w:w w:val="99"/>
        <w:sz w:val="19"/>
        <w:szCs w:val="19"/>
        <w:lang w:val="en-US" w:eastAsia="zh-CN" w:bidi="ar-SA"/>
      </w:rPr>
    </w:lvl>
    <w:lvl w:ilvl="1">
      <w:numFmt w:val="bullet"/>
      <w:lvlText w:val="•"/>
      <w:lvlJc w:val="left"/>
      <w:pPr>
        <w:ind w:left="1572" w:hanging="155"/>
      </w:pPr>
      <w:rPr>
        <w:rFonts w:hint="default"/>
        <w:lang w:val="en-US" w:eastAsia="zh-CN" w:bidi="ar-SA"/>
      </w:rPr>
    </w:lvl>
    <w:lvl w:ilvl="2">
      <w:numFmt w:val="bullet"/>
      <w:lvlText w:val="•"/>
      <w:lvlJc w:val="left"/>
      <w:pPr>
        <w:ind w:left="2525" w:hanging="155"/>
      </w:pPr>
      <w:rPr>
        <w:rFonts w:hint="default"/>
        <w:lang w:val="en-US" w:eastAsia="zh-CN" w:bidi="ar-SA"/>
      </w:rPr>
    </w:lvl>
    <w:lvl w:ilvl="3">
      <w:numFmt w:val="bullet"/>
      <w:lvlText w:val="•"/>
      <w:lvlJc w:val="left"/>
      <w:pPr>
        <w:ind w:left="3477" w:hanging="155"/>
      </w:pPr>
      <w:rPr>
        <w:rFonts w:hint="default"/>
        <w:lang w:val="en-US" w:eastAsia="zh-CN" w:bidi="ar-SA"/>
      </w:rPr>
    </w:lvl>
    <w:lvl w:ilvl="4">
      <w:numFmt w:val="bullet"/>
      <w:lvlText w:val="•"/>
      <w:lvlJc w:val="left"/>
      <w:pPr>
        <w:ind w:left="4430" w:hanging="155"/>
      </w:pPr>
      <w:rPr>
        <w:rFonts w:hint="default"/>
        <w:lang w:val="en-US" w:eastAsia="zh-CN" w:bidi="ar-SA"/>
      </w:rPr>
    </w:lvl>
    <w:lvl w:ilvl="5">
      <w:numFmt w:val="bullet"/>
      <w:lvlText w:val="•"/>
      <w:lvlJc w:val="left"/>
      <w:pPr>
        <w:ind w:left="5383" w:hanging="155"/>
      </w:pPr>
      <w:rPr>
        <w:rFonts w:hint="default"/>
        <w:lang w:val="en-US" w:eastAsia="zh-CN" w:bidi="ar-SA"/>
      </w:rPr>
    </w:lvl>
    <w:lvl w:ilvl="6">
      <w:numFmt w:val="bullet"/>
      <w:lvlText w:val="•"/>
      <w:lvlJc w:val="left"/>
      <w:pPr>
        <w:ind w:left="6335" w:hanging="155"/>
      </w:pPr>
      <w:rPr>
        <w:rFonts w:hint="default"/>
        <w:lang w:val="en-US" w:eastAsia="zh-CN" w:bidi="ar-SA"/>
      </w:rPr>
    </w:lvl>
    <w:lvl w:ilvl="7">
      <w:numFmt w:val="bullet"/>
      <w:lvlText w:val="•"/>
      <w:lvlJc w:val="left"/>
      <w:pPr>
        <w:ind w:left="7288" w:hanging="155"/>
      </w:pPr>
      <w:rPr>
        <w:rFonts w:hint="default"/>
        <w:lang w:val="en-US" w:eastAsia="zh-CN" w:bidi="ar-SA"/>
      </w:rPr>
    </w:lvl>
    <w:lvl w:ilvl="8">
      <w:numFmt w:val="bullet"/>
      <w:lvlText w:val="•"/>
      <w:lvlJc w:val="left"/>
      <w:pPr>
        <w:ind w:left="8240" w:hanging="155"/>
      </w:pPr>
      <w:rPr>
        <w:rFonts w:hint="default"/>
        <w:lang w:val="en-US" w:eastAsia="zh-CN" w:bidi="ar-SA"/>
      </w:rPr>
    </w:lvl>
  </w:abstractNum>
  <w:abstractNum w:abstractNumId="176" w15:restartNumberingAfterBreak="0">
    <w:nsid w:val="25B654F3"/>
    <w:multiLevelType w:val="multilevel"/>
    <w:tmpl w:val="25B654F3"/>
    <w:lvl w:ilvl="0">
      <w:start w:val="3"/>
      <w:numFmt w:val="decimal"/>
      <w:lvlText w:val="%1"/>
      <w:lvlJc w:val="left"/>
      <w:pPr>
        <w:ind w:left="1260" w:hanging="370"/>
        <w:jc w:val="left"/>
      </w:pPr>
      <w:rPr>
        <w:rFonts w:hint="default"/>
        <w:lang w:val="en-US" w:eastAsia="zh-CN" w:bidi="ar-SA"/>
      </w:rPr>
    </w:lvl>
    <w:lvl w:ilvl="1">
      <w:start w:val="4"/>
      <w:numFmt w:val="decimal"/>
      <w:lvlText w:val="%1.%2"/>
      <w:lvlJc w:val="left"/>
      <w:pPr>
        <w:ind w:left="1260" w:hanging="370"/>
        <w:jc w:val="left"/>
      </w:pPr>
      <w:rPr>
        <w:rFonts w:ascii="Calibri" w:eastAsia="Calibri" w:hAnsi="Calibri" w:cs="Calibri" w:hint="default"/>
        <w:spacing w:val="-1"/>
        <w:w w:val="99"/>
        <w:sz w:val="21"/>
        <w:szCs w:val="21"/>
        <w:lang w:val="en-US" w:eastAsia="zh-CN" w:bidi="ar-SA"/>
      </w:rPr>
    </w:lvl>
    <w:lvl w:ilvl="2">
      <w:start w:val="1"/>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3685" w:hanging="531"/>
      </w:pPr>
      <w:rPr>
        <w:rFonts w:hint="default"/>
        <w:lang w:val="en-US" w:eastAsia="zh-CN" w:bidi="ar-SA"/>
      </w:rPr>
    </w:lvl>
    <w:lvl w:ilvl="4">
      <w:numFmt w:val="bullet"/>
      <w:lvlText w:val="•"/>
      <w:lvlJc w:val="left"/>
      <w:pPr>
        <w:ind w:left="4608" w:hanging="531"/>
      </w:pPr>
      <w:rPr>
        <w:rFonts w:hint="default"/>
        <w:lang w:val="en-US" w:eastAsia="zh-CN" w:bidi="ar-SA"/>
      </w:rPr>
    </w:lvl>
    <w:lvl w:ilvl="5">
      <w:numFmt w:val="bullet"/>
      <w:lvlText w:val="•"/>
      <w:lvlJc w:val="left"/>
      <w:pPr>
        <w:ind w:left="5531" w:hanging="531"/>
      </w:pPr>
      <w:rPr>
        <w:rFonts w:hint="default"/>
        <w:lang w:val="en-US" w:eastAsia="zh-CN" w:bidi="ar-SA"/>
      </w:rPr>
    </w:lvl>
    <w:lvl w:ilvl="6">
      <w:numFmt w:val="bullet"/>
      <w:lvlText w:val="•"/>
      <w:lvlJc w:val="left"/>
      <w:pPr>
        <w:ind w:left="6454" w:hanging="531"/>
      </w:pPr>
      <w:rPr>
        <w:rFonts w:hint="default"/>
        <w:lang w:val="en-US" w:eastAsia="zh-CN" w:bidi="ar-SA"/>
      </w:rPr>
    </w:lvl>
    <w:lvl w:ilvl="7">
      <w:numFmt w:val="bullet"/>
      <w:lvlText w:val="•"/>
      <w:lvlJc w:val="left"/>
      <w:pPr>
        <w:ind w:left="7377" w:hanging="531"/>
      </w:pPr>
      <w:rPr>
        <w:rFonts w:hint="default"/>
        <w:lang w:val="en-US" w:eastAsia="zh-CN" w:bidi="ar-SA"/>
      </w:rPr>
    </w:lvl>
    <w:lvl w:ilvl="8">
      <w:numFmt w:val="bullet"/>
      <w:lvlText w:val="•"/>
      <w:lvlJc w:val="left"/>
      <w:pPr>
        <w:ind w:left="8300" w:hanging="531"/>
      </w:pPr>
      <w:rPr>
        <w:rFonts w:hint="default"/>
        <w:lang w:val="en-US" w:eastAsia="zh-CN" w:bidi="ar-SA"/>
      </w:rPr>
    </w:lvl>
  </w:abstractNum>
  <w:abstractNum w:abstractNumId="177" w15:restartNumberingAfterBreak="0">
    <w:nsid w:val="269945CE"/>
    <w:multiLevelType w:val="multilevel"/>
    <w:tmpl w:val="269945CE"/>
    <w:lvl w:ilvl="0">
      <w:start w:val="1"/>
      <w:numFmt w:val="decimal"/>
      <w:lvlText w:val="%1）"/>
      <w:lvlJc w:val="left"/>
      <w:pPr>
        <w:ind w:left="786" w:hanging="316"/>
        <w:jc w:val="left"/>
      </w:pPr>
      <w:rPr>
        <w:rFonts w:ascii="Calibri" w:eastAsia="Calibri" w:hAnsi="Calibri" w:cs="Calibri" w:hint="default"/>
        <w:spacing w:val="-1"/>
        <w:w w:val="99"/>
        <w:sz w:val="19"/>
        <w:szCs w:val="19"/>
        <w:lang w:val="en-US" w:eastAsia="zh-CN" w:bidi="ar-SA"/>
      </w:rPr>
    </w:lvl>
    <w:lvl w:ilvl="1">
      <w:numFmt w:val="bullet"/>
      <w:lvlText w:val="•"/>
      <w:lvlJc w:val="left"/>
      <w:pPr>
        <w:ind w:left="1716" w:hanging="316"/>
      </w:pPr>
      <w:rPr>
        <w:rFonts w:hint="default"/>
        <w:lang w:val="en-US" w:eastAsia="zh-CN" w:bidi="ar-SA"/>
      </w:rPr>
    </w:lvl>
    <w:lvl w:ilvl="2">
      <w:numFmt w:val="bullet"/>
      <w:lvlText w:val="•"/>
      <w:lvlJc w:val="left"/>
      <w:pPr>
        <w:ind w:left="2653" w:hanging="316"/>
      </w:pPr>
      <w:rPr>
        <w:rFonts w:hint="default"/>
        <w:lang w:val="en-US" w:eastAsia="zh-CN" w:bidi="ar-SA"/>
      </w:rPr>
    </w:lvl>
    <w:lvl w:ilvl="3">
      <w:numFmt w:val="bullet"/>
      <w:lvlText w:val="•"/>
      <w:lvlJc w:val="left"/>
      <w:pPr>
        <w:ind w:left="3589" w:hanging="316"/>
      </w:pPr>
      <w:rPr>
        <w:rFonts w:hint="default"/>
        <w:lang w:val="en-US" w:eastAsia="zh-CN" w:bidi="ar-SA"/>
      </w:rPr>
    </w:lvl>
    <w:lvl w:ilvl="4">
      <w:numFmt w:val="bullet"/>
      <w:lvlText w:val="•"/>
      <w:lvlJc w:val="left"/>
      <w:pPr>
        <w:ind w:left="4526" w:hanging="316"/>
      </w:pPr>
      <w:rPr>
        <w:rFonts w:hint="default"/>
        <w:lang w:val="en-US" w:eastAsia="zh-CN" w:bidi="ar-SA"/>
      </w:rPr>
    </w:lvl>
    <w:lvl w:ilvl="5">
      <w:numFmt w:val="bullet"/>
      <w:lvlText w:val="•"/>
      <w:lvlJc w:val="left"/>
      <w:pPr>
        <w:ind w:left="5463" w:hanging="316"/>
      </w:pPr>
      <w:rPr>
        <w:rFonts w:hint="default"/>
        <w:lang w:val="en-US" w:eastAsia="zh-CN" w:bidi="ar-SA"/>
      </w:rPr>
    </w:lvl>
    <w:lvl w:ilvl="6">
      <w:numFmt w:val="bullet"/>
      <w:lvlText w:val="•"/>
      <w:lvlJc w:val="left"/>
      <w:pPr>
        <w:ind w:left="6399" w:hanging="316"/>
      </w:pPr>
      <w:rPr>
        <w:rFonts w:hint="default"/>
        <w:lang w:val="en-US" w:eastAsia="zh-CN" w:bidi="ar-SA"/>
      </w:rPr>
    </w:lvl>
    <w:lvl w:ilvl="7">
      <w:numFmt w:val="bullet"/>
      <w:lvlText w:val="•"/>
      <w:lvlJc w:val="left"/>
      <w:pPr>
        <w:ind w:left="7336" w:hanging="316"/>
      </w:pPr>
      <w:rPr>
        <w:rFonts w:hint="default"/>
        <w:lang w:val="en-US" w:eastAsia="zh-CN" w:bidi="ar-SA"/>
      </w:rPr>
    </w:lvl>
    <w:lvl w:ilvl="8">
      <w:numFmt w:val="bullet"/>
      <w:lvlText w:val="•"/>
      <w:lvlJc w:val="left"/>
      <w:pPr>
        <w:ind w:left="8272" w:hanging="316"/>
      </w:pPr>
      <w:rPr>
        <w:rFonts w:hint="default"/>
        <w:lang w:val="en-US" w:eastAsia="zh-CN" w:bidi="ar-SA"/>
      </w:rPr>
    </w:lvl>
  </w:abstractNum>
  <w:abstractNum w:abstractNumId="178" w15:restartNumberingAfterBreak="0">
    <w:nsid w:val="274D3D9B"/>
    <w:multiLevelType w:val="multilevel"/>
    <w:tmpl w:val="274D3D9B"/>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179" w15:restartNumberingAfterBreak="0">
    <w:nsid w:val="2A8F537B"/>
    <w:multiLevelType w:val="multilevel"/>
    <w:tmpl w:val="2A8F537B"/>
    <w:lvl w:ilvl="0">
      <w:start w:val="8"/>
      <w:numFmt w:val="decimal"/>
      <w:lvlText w:val="%1"/>
      <w:lvlJc w:val="left"/>
      <w:pPr>
        <w:ind w:left="1841" w:hanging="531"/>
        <w:jc w:val="left"/>
      </w:pPr>
      <w:rPr>
        <w:rFonts w:hint="default"/>
        <w:lang w:val="en-US" w:eastAsia="zh-CN" w:bidi="ar-SA"/>
      </w:rPr>
    </w:lvl>
    <w:lvl w:ilvl="1">
      <w:start w:val="6"/>
      <w:numFmt w:val="decimal"/>
      <w:lvlText w:val="%1.%2"/>
      <w:lvlJc w:val="left"/>
      <w:pPr>
        <w:ind w:left="1841" w:hanging="531"/>
        <w:jc w:val="left"/>
      </w:pPr>
      <w:rPr>
        <w:rFonts w:hint="default"/>
        <w:lang w:val="en-US" w:eastAsia="zh-CN" w:bidi="ar-SA"/>
      </w:rPr>
    </w:lvl>
    <w:lvl w:ilvl="2">
      <w:start w:val="1"/>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4331" w:hanging="531"/>
      </w:pPr>
      <w:rPr>
        <w:rFonts w:hint="default"/>
        <w:lang w:val="en-US" w:eastAsia="zh-CN" w:bidi="ar-SA"/>
      </w:rPr>
    </w:lvl>
    <w:lvl w:ilvl="4">
      <w:numFmt w:val="bullet"/>
      <w:lvlText w:val="•"/>
      <w:lvlJc w:val="left"/>
      <w:pPr>
        <w:ind w:left="5162" w:hanging="531"/>
      </w:pPr>
      <w:rPr>
        <w:rFonts w:hint="default"/>
        <w:lang w:val="en-US" w:eastAsia="zh-CN" w:bidi="ar-SA"/>
      </w:rPr>
    </w:lvl>
    <w:lvl w:ilvl="5">
      <w:numFmt w:val="bullet"/>
      <w:lvlText w:val="•"/>
      <w:lvlJc w:val="left"/>
      <w:pPr>
        <w:ind w:left="5993" w:hanging="531"/>
      </w:pPr>
      <w:rPr>
        <w:rFonts w:hint="default"/>
        <w:lang w:val="en-US" w:eastAsia="zh-CN" w:bidi="ar-SA"/>
      </w:rPr>
    </w:lvl>
    <w:lvl w:ilvl="6">
      <w:numFmt w:val="bullet"/>
      <w:lvlText w:val="•"/>
      <w:lvlJc w:val="left"/>
      <w:pPr>
        <w:ind w:left="6823" w:hanging="531"/>
      </w:pPr>
      <w:rPr>
        <w:rFonts w:hint="default"/>
        <w:lang w:val="en-US" w:eastAsia="zh-CN" w:bidi="ar-SA"/>
      </w:rPr>
    </w:lvl>
    <w:lvl w:ilvl="7">
      <w:numFmt w:val="bullet"/>
      <w:lvlText w:val="•"/>
      <w:lvlJc w:val="left"/>
      <w:pPr>
        <w:ind w:left="7654" w:hanging="531"/>
      </w:pPr>
      <w:rPr>
        <w:rFonts w:hint="default"/>
        <w:lang w:val="en-US" w:eastAsia="zh-CN" w:bidi="ar-SA"/>
      </w:rPr>
    </w:lvl>
    <w:lvl w:ilvl="8">
      <w:numFmt w:val="bullet"/>
      <w:lvlText w:val="•"/>
      <w:lvlJc w:val="left"/>
      <w:pPr>
        <w:ind w:left="8484" w:hanging="531"/>
      </w:pPr>
      <w:rPr>
        <w:rFonts w:hint="default"/>
        <w:lang w:val="en-US" w:eastAsia="zh-CN" w:bidi="ar-SA"/>
      </w:rPr>
    </w:lvl>
  </w:abstractNum>
  <w:abstractNum w:abstractNumId="180" w15:restartNumberingAfterBreak="0">
    <w:nsid w:val="2B3F3F89"/>
    <w:multiLevelType w:val="multilevel"/>
    <w:tmpl w:val="2B3F3F89"/>
    <w:lvl w:ilvl="0">
      <w:start w:val="1"/>
      <w:numFmt w:val="decimal"/>
      <w:lvlText w:val="（%1）"/>
      <w:lvlJc w:val="left"/>
      <w:pPr>
        <w:ind w:left="1072" w:hanging="601"/>
        <w:jc w:val="left"/>
      </w:pPr>
      <w:rPr>
        <w:rFonts w:ascii="宋体" w:eastAsia="宋体" w:hAnsi="宋体" w:cs="宋体" w:hint="default"/>
        <w:w w:val="100"/>
        <w:sz w:val="22"/>
        <w:szCs w:val="22"/>
        <w:lang w:val="en-US" w:eastAsia="zh-CN" w:bidi="ar-SA"/>
      </w:rPr>
    </w:lvl>
    <w:lvl w:ilvl="1">
      <w:numFmt w:val="bullet"/>
      <w:lvlText w:val="•"/>
      <w:lvlJc w:val="left"/>
      <w:pPr>
        <w:ind w:left="1986" w:hanging="601"/>
      </w:pPr>
      <w:rPr>
        <w:rFonts w:hint="default"/>
        <w:lang w:val="en-US" w:eastAsia="zh-CN" w:bidi="ar-SA"/>
      </w:rPr>
    </w:lvl>
    <w:lvl w:ilvl="2">
      <w:numFmt w:val="bullet"/>
      <w:lvlText w:val="•"/>
      <w:lvlJc w:val="left"/>
      <w:pPr>
        <w:ind w:left="2893" w:hanging="601"/>
      </w:pPr>
      <w:rPr>
        <w:rFonts w:hint="default"/>
        <w:lang w:val="en-US" w:eastAsia="zh-CN" w:bidi="ar-SA"/>
      </w:rPr>
    </w:lvl>
    <w:lvl w:ilvl="3">
      <w:numFmt w:val="bullet"/>
      <w:lvlText w:val="•"/>
      <w:lvlJc w:val="left"/>
      <w:pPr>
        <w:ind w:left="3799" w:hanging="601"/>
      </w:pPr>
      <w:rPr>
        <w:rFonts w:hint="default"/>
        <w:lang w:val="en-US" w:eastAsia="zh-CN" w:bidi="ar-SA"/>
      </w:rPr>
    </w:lvl>
    <w:lvl w:ilvl="4">
      <w:numFmt w:val="bullet"/>
      <w:lvlText w:val="•"/>
      <w:lvlJc w:val="left"/>
      <w:pPr>
        <w:ind w:left="4706" w:hanging="601"/>
      </w:pPr>
      <w:rPr>
        <w:rFonts w:hint="default"/>
        <w:lang w:val="en-US" w:eastAsia="zh-CN" w:bidi="ar-SA"/>
      </w:rPr>
    </w:lvl>
    <w:lvl w:ilvl="5">
      <w:numFmt w:val="bullet"/>
      <w:lvlText w:val="•"/>
      <w:lvlJc w:val="left"/>
      <w:pPr>
        <w:ind w:left="5613" w:hanging="601"/>
      </w:pPr>
      <w:rPr>
        <w:rFonts w:hint="default"/>
        <w:lang w:val="en-US" w:eastAsia="zh-CN" w:bidi="ar-SA"/>
      </w:rPr>
    </w:lvl>
    <w:lvl w:ilvl="6">
      <w:numFmt w:val="bullet"/>
      <w:lvlText w:val="•"/>
      <w:lvlJc w:val="left"/>
      <w:pPr>
        <w:ind w:left="6519" w:hanging="601"/>
      </w:pPr>
      <w:rPr>
        <w:rFonts w:hint="default"/>
        <w:lang w:val="en-US" w:eastAsia="zh-CN" w:bidi="ar-SA"/>
      </w:rPr>
    </w:lvl>
    <w:lvl w:ilvl="7">
      <w:numFmt w:val="bullet"/>
      <w:lvlText w:val="•"/>
      <w:lvlJc w:val="left"/>
      <w:pPr>
        <w:ind w:left="7426" w:hanging="601"/>
      </w:pPr>
      <w:rPr>
        <w:rFonts w:hint="default"/>
        <w:lang w:val="en-US" w:eastAsia="zh-CN" w:bidi="ar-SA"/>
      </w:rPr>
    </w:lvl>
    <w:lvl w:ilvl="8">
      <w:numFmt w:val="bullet"/>
      <w:lvlText w:val="•"/>
      <w:lvlJc w:val="left"/>
      <w:pPr>
        <w:ind w:left="8332" w:hanging="601"/>
      </w:pPr>
      <w:rPr>
        <w:rFonts w:hint="default"/>
        <w:lang w:val="en-US" w:eastAsia="zh-CN" w:bidi="ar-SA"/>
      </w:rPr>
    </w:lvl>
  </w:abstractNum>
  <w:abstractNum w:abstractNumId="181" w15:restartNumberingAfterBreak="0">
    <w:nsid w:val="2C9424EE"/>
    <w:multiLevelType w:val="multilevel"/>
    <w:tmpl w:val="2C9424EE"/>
    <w:lvl w:ilvl="0">
      <w:start w:val="11"/>
      <w:numFmt w:val="decimal"/>
      <w:lvlText w:val="%1"/>
      <w:lvlJc w:val="left"/>
      <w:pPr>
        <w:ind w:left="1191" w:hanging="720"/>
        <w:jc w:val="left"/>
      </w:pPr>
      <w:rPr>
        <w:rFonts w:hint="default"/>
        <w:lang w:val="en-US" w:eastAsia="zh-CN" w:bidi="ar-SA"/>
      </w:rPr>
    </w:lvl>
    <w:lvl w:ilvl="1">
      <w:start w:val="1"/>
      <w:numFmt w:val="decimal"/>
      <w:lvlText w:val="%1.%2"/>
      <w:lvlJc w:val="left"/>
      <w:pPr>
        <w:ind w:left="1191" w:hanging="720"/>
        <w:jc w:val="left"/>
      </w:pPr>
      <w:rPr>
        <w:rFonts w:hint="default"/>
        <w:lang w:val="en-US" w:eastAsia="zh-CN" w:bidi="ar-SA"/>
      </w:rPr>
    </w:lvl>
    <w:lvl w:ilvl="2">
      <w:start w:val="9"/>
      <w:numFmt w:val="decimal"/>
      <w:lvlText w:val="%1.%2.%3"/>
      <w:lvlJc w:val="left"/>
      <w:pPr>
        <w:ind w:left="1191" w:hanging="720"/>
        <w:jc w:val="left"/>
      </w:pPr>
      <w:rPr>
        <w:rFonts w:hint="default"/>
        <w:b/>
        <w:bCs/>
        <w:spacing w:val="-1"/>
        <w:w w:val="100"/>
        <w:lang w:val="en-US" w:eastAsia="zh-CN" w:bidi="ar-SA"/>
      </w:rPr>
    </w:lvl>
    <w:lvl w:ilvl="3">
      <w:start w:val="1"/>
      <w:numFmt w:val="decimal"/>
      <w:lvlText w:val="%4."/>
      <w:lvlJc w:val="left"/>
      <w:pPr>
        <w:ind w:left="471" w:hanging="161"/>
        <w:jc w:val="left"/>
      </w:pPr>
      <w:rPr>
        <w:rFonts w:ascii="Calibri" w:eastAsia="Calibri" w:hAnsi="Calibri" w:cs="Calibri" w:hint="default"/>
        <w:spacing w:val="-1"/>
        <w:w w:val="99"/>
        <w:sz w:val="19"/>
        <w:szCs w:val="19"/>
        <w:lang w:val="en-US" w:eastAsia="zh-CN" w:bidi="ar-SA"/>
      </w:rPr>
    </w:lvl>
    <w:lvl w:ilvl="4">
      <w:numFmt w:val="bullet"/>
      <w:lvlText w:val="•"/>
      <w:lvlJc w:val="left"/>
      <w:pPr>
        <w:ind w:left="4182" w:hanging="161"/>
      </w:pPr>
      <w:rPr>
        <w:rFonts w:hint="default"/>
        <w:lang w:val="en-US" w:eastAsia="zh-CN" w:bidi="ar-SA"/>
      </w:rPr>
    </w:lvl>
    <w:lvl w:ilvl="5">
      <w:numFmt w:val="bullet"/>
      <w:lvlText w:val="•"/>
      <w:lvlJc w:val="left"/>
      <w:pPr>
        <w:ind w:left="5176" w:hanging="161"/>
      </w:pPr>
      <w:rPr>
        <w:rFonts w:hint="default"/>
        <w:lang w:val="en-US" w:eastAsia="zh-CN" w:bidi="ar-SA"/>
      </w:rPr>
    </w:lvl>
    <w:lvl w:ilvl="6">
      <w:numFmt w:val="bullet"/>
      <w:lvlText w:val="•"/>
      <w:lvlJc w:val="left"/>
      <w:pPr>
        <w:ind w:left="6170" w:hanging="161"/>
      </w:pPr>
      <w:rPr>
        <w:rFonts w:hint="default"/>
        <w:lang w:val="en-US" w:eastAsia="zh-CN" w:bidi="ar-SA"/>
      </w:rPr>
    </w:lvl>
    <w:lvl w:ilvl="7">
      <w:numFmt w:val="bullet"/>
      <w:lvlText w:val="•"/>
      <w:lvlJc w:val="left"/>
      <w:pPr>
        <w:ind w:left="7164" w:hanging="161"/>
      </w:pPr>
      <w:rPr>
        <w:rFonts w:hint="default"/>
        <w:lang w:val="en-US" w:eastAsia="zh-CN" w:bidi="ar-SA"/>
      </w:rPr>
    </w:lvl>
    <w:lvl w:ilvl="8">
      <w:numFmt w:val="bullet"/>
      <w:lvlText w:val="•"/>
      <w:lvlJc w:val="left"/>
      <w:pPr>
        <w:ind w:left="8158" w:hanging="161"/>
      </w:pPr>
      <w:rPr>
        <w:rFonts w:hint="default"/>
        <w:lang w:val="en-US" w:eastAsia="zh-CN" w:bidi="ar-SA"/>
      </w:rPr>
    </w:lvl>
  </w:abstractNum>
  <w:abstractNum w:abstractNumId="182" w15:restartNumberingAfterBreak="0">
    <w:nsid w:val="2F2D79CE"/>
    <w:multiLevelType w:val="multilevel"/>
    <w:tmpl w:val="2F2D79CE"/>
    <w:lvl w:ilvl="0">
      <w:start w:val="3"/>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183" w15:restartNumberingAfterBreak="0">
    <w:nsid w:val="30A0AC00"/>
    <w:multiLevelType w:val="multilevel"/>
    <w:tmpl w:val="30A0AC00"/>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184" w15:restartNumberingAfterBreak="0">
    <w:nsid w:val="30FC5B15"/>
    <w:multiLevelType w:val="multilevel"/>
    <w:tmpl w:val="30FC5B15"/>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85" w15:restartNumberingAfterBreak="0">
    <w:nsid w:val="311F749C"/>
    <w:multiLevelType w:val="multilevel"/>
    <w:tmpl w:val="311F749C"/>
    <w:lvl w:ilvl="0">
      <w:start w:val="1"/>
      <w:numFmt w:val="lowerLetter"/>
      <w:lvlText w:val="%1)"/>
      <w:lvlJc w:val="left"/>
      <w:pPr>
        <w:ind w:left="636" w:hanging="166"/>
        <w:jc w:val="left"/>
      </w:pPr>
      <w:rPr>
        <w:rFonts w:ascii="Calibri" w:eastAsia="Calibri" w:hAnsi="Calibri" w:cs="Calibri" w:hint="default"/>
        <w:w w:val="99"/>
        <w:sz w:val="19"/>
        <w:szCs w:val="19"/>
        <w:lang w:val="en-US" w:eastAsia="zh-CN" w:bidi="ar-SA"/>
      </w:rPr>
    </w:lvl>
    <w:lvl w:ilvl="1">
      <w:numFmt w:val="bullet"/>
      <w:lvlText w:val="•"/>
      <w:lvlJc w:val="left"/>
      <w:pPr>
        <w:ind w:left="1590" w:hanging="166"/>
      </w:pPr>
      <w:rPr>
        <w:rFonts w:hint="default"/>
        <w:lang w:val="en-US" w:eastAsia="zh-CN" w:bidi="ar-SA"/>
      </w:rPr>
    </w:lvl>
    <w:lvl w:ilvl="2">
      <w:numFmt w:val="bullet"/>
      <w:lvlText w:val="•"/>
      <w:lvlJc w:val="left"/>
      <w:pPr>
        <w:ind w:left="2541" w:hanging="166"/>
      </w:pPr>
      <w:rPr>
        <w:rFonts w:hint="default"/>
        <w:lang w:val="en-US" w:eastAsia="zh-CN" w:bidi="ar-SA"/>
      </w:rPr>
    </w:lvl>
    <w:lvl w:ilvl="3">
      <w:numFmt w:val="bullet"/>
      <w:lvlText w:val="•"/>
      <w:lvlJc w:val="left"/>
      <w:pPr>
        <w:ind w:left="3491" w:hanging="166"/>
      </w:pPr>
      <w:rPr>
        <w:rFonts w:hint="default"/>
        <w:lang w:val="en-US" w:eastAsia="zh-CN" w:bidi="ar-SA"/>
      </w:rPr>
    </w:lvl>
    <w:lvl w:ilvl="4">
      <w:numFmt w:val="bullet"/>
      <w:lvlText w:val="•"/>
      <w:lvlJc w:val="left"/>
      <w:pPr>
        <w:ind w:left="4442" w:hanging="166"/>
      </w:pPr>
      <w:rPr>
        <w:rFonts w:hint="default"/>
        <w:lang w:val="en-US" w:eastAsia="zh-CN" w:bidi="ar-SA"/>
      </w:rPr>
    </w:lvl>
    <w:lvl w:ilvl="5">
      <w:numFmt w:val="bullet"/>
      <w:lvlText w:val="•"/>
      <w:lvlJc w:val="left"/>
      <w:pPr>
        <w:ind w:left="5393" w:hanging="166"/>
      </w:pPr>
      <w:rPr>
        <w:rFonts w:hint="default"/>
        <w:lang w:val="en-US" w:eastAsia="zh-CN" w:bidi="ar-SA"/>
      </w:rPr>
    </w:lvl>
    <w:lvl w:ilvl="6">
      <w:numFmt w:val="bullet"/>
      <w:lvlText w:val="•"/>
      <w:lvlJc w:val="left"/>
      <w:pPr>
        <w:ind w:left="6343" w:hanging="166"/>
      </w:pPr>
      <w:rPr>
        <w:rFonts w:hint="default"/>
        <w:lang w:val="en-US" w:eastAsia="zh-CN" w:bidi="ar-SA"/>
      </w:rPr>
    </w:lvl>
    <w:lvl w:ilvl="7">
      <w:numFmt w:val="bullet"/>
      <w:lvlText w:val="•"/>
      <w:lvlJc w:val="left"/>
      <w:pPr>
        <w:ind w:left="7294" w:hanging="166"/>
      </w:pPr>
      <w:rPr>
        <w:rFonts w:hint="default"/>
        <w:lang w:val="en-US" w:eastAsia="zh-CN" w:bidi="ar-SA"/>
      </w:rPr>
    </w:lvl>
    <w:lvl w:ilvl="8">
      <w:numFmt w:val="bullet"/>
      <w:lvlText w:val="•"/>
      <w:lvlJc w:val="left"/>
      <w:pPr>
        <w:ind w:left="8244" w:hanging="166"/>
      </w:pPr>
      <w:rPr>
        <w:rFonts w:hint="default"/>
        <w:lang w:val="en-US" w:eastAsia="zh-CN" w:bidi="ar-SA"/>
      </w:rPr>
    </w:lvl>
  </w:abstractNum>
  <w:abstractNum w:abstractNumId="186" w15:restartNumberingAfterBreak="0">
    <w:nsid w:val="322D85CA"/>
    <w:multiLevelType w:val="multilevel"/>
    <w:tmpl w:val="322D85CA"/>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187" w15:restartNumberingAfterBreak="0">
    <w:nsid w:val="3287CD95"/>
    <w:multiLevelType w:val="multilevel"/>
    <w:tmpl w:val="3287CD95"/>
    <w:lvl w:ilvl="0">
      <w:start w:val="1"/>
      <w:numFmt w:val="decimal"/>
      <w:lvlText w:val="%1."/>
      <w:lvlJc w:val="left"/>
      <w:pPr>
        <w:ind w:left="634" w:hanging="164"/>
        <w:jc w:val="left"/>
      </w:pPr>
      <w:rPr>
        <w:rFonts w:ascii="Calibri" w:eastAsia="Calibri" w:hAnsi="Calibri" w:cs="Calibri" w:hint="default"/>
        <w:b/>
        <w:bCs/>
        <w:spacing w:val="-1"/>
        <w:w w:val="99"/>
        <w:sz w:val="19"/>
        <w:szCs w:val="19"/>
        <w:lang w:val="en-US" w:eastAsia="zh-CN" w:bidi="ar-SA"/>
      </w:rPr>
    </w:lvl>
    <w:lvl w:ilvl="1">
      <w:numFmt w:val="bullet"/>
      <w:lvlText w:val="•"/>
      <w:lvlJc w:val="left"/>
      <w:pPr>
        <w:ind w:left="1590" w:hanging="164"/>
      </w:pPr>
      <w:rPr>
        <w:rFonts w:hint="default"/>
        <w:lang w:val="en-US" w:eastAsia="zh-CN" w:bidi="ar-SA"/>
      </w:rPr>
    </w:lvl>
    <w:lvl w:ilvl="2">
      <w:numFmt w:val="bullet"/>
      <w:lvlText w:val="•"/>
      <w:lvlJc w:val="left"/>
      <w:pPr>
        <w:ind w:left="2541" w:hanging="164"/>
      </w:pPr>
      <w:rPr>
        <w:rFonts w:hint="default"/>
        <w:lang w:val="en-US" w:eastAsia="zh-CN" w:bidi="ar-SA"/>
      </w:rPr>
    </w:lvl>
    <w:lvl w:ilvl="3">
      <w:numFmt w:val="bullet"/>
      <w:lvlText w:val="•"/>
      <w:lvlJc w:val="left"/>
      <w:pPr>
        <w:ind w:left="3491" w:hanging="164"/>
      </w:pPr>
      <w:rPr>
        <w:rFonts w:hint="default"/>
        <w:lang w:val="en-US" w:eastAsia="zh-CN" w:bidi="ar-SA"/>
      </w:rPr>
    </w:lvl>
    <w:lvl w:ilvl="4">
      <w:numFmt w:val="bullet"/>
      <w:lvlText w:val="•"/>
      <w:lvlJc w:val="left"/>
      <w:pPr>
        <w:ind w:left="4442" w:hanging="164"/>
      </w:pPr>
      <w:rPr>
        <w:rFonts w:hint="default"/>
        <w:lang w:val="en-US" w:eastAsia="zh-CN" w:bidi="ar-SA"/>
      </w:rPr>
    </w:lvl>
    <w:lvl w:ilvl="5">
      <w:numFmt w:val="bullet"/>
      <w:lvlText w:val="•"/>
      <w:lvlJc w:val="left"/>
      <w:pPr>
        <w:ind w:left="5393" w:hanging="164"/>
      </w:pPr>
      <w:rPr>
        <w:rFonts w:hint="default"/>
        <w:lang w:val="en-US" w:eastAsia="zh-CN" w:bidi="ar-SA"/>
      </w:rPr>
    </w:lvl>
    <w:lvl w:ilvl="6">
      <w:numFmt w:val="bullet"/>
      <w:lvlText w:val="•"/>
      <w:lvlJc w:val="left"/>
      <w:pPr>
        <w:ind w:left="6343" w:hanging="164"/>
      </w:pPr>
      <w:rPr>
        <w:rFonts w:hint="default"/>
        <w:lang w:val="en-US" w:eastAsia="zh-CN" w:bidi="ar-SA"/>
      </w:rPr>
    </w:lvl>
    <w:lvl w:ilvl="7">
      <w:numFmt w:val="bullet"/>
      <w:lvlText w:val="•"/>
      <w:lvlJc w:val="left"/>
      <w:pPr>
        <w:ind w:left="7294" w:hanging="164"/>
      </w:pPr>
      <w:rPr>
        <w:rFonts w:hint="default"/>
        <w:lang w:val="en-US" w:eastAsia="zh-CN" w:bidi="ar-SA"/>
      </w:rPr>
    </w:lvl>
    <w:lvl w:ilvl="8">
      <w:numFmt w:val="bullet"/>
      <w:lvlText w:val="•"/>
      <w:lvlJc w:val="left"/>
      <w:pPr>
        <w:ind w:left="8244" w:hanging="164"/>
      </w:pPr>
      <w:rPr>
        <w:rFonts w:hint="default"/>
        <w:lang w:val="en-US" w:eastAsia="zh-CN" w:bidi="ar-SA"/>
      </w:rPr>
    </w:lvl>
  </w:abstractNum>
  <w:abstractNum w:abstractNumId="188" w15:restartNumberingAfterBreak="0">
    <w:nsid w:val="329A4FD1"/>
    <w:multiLevelType w:val="multilevel"/>
    <w:tmpl w:val="329A4FD1"/>
    <w:lvl w:ilvl="0">
      <w:start w:val="1"/>
      <w:numFmt w:val="decimal"/>
      <w:lvlText w:val="（%1）"/>
      <w:lvlJc w:val="left"/>
      <w:pPr>
        <w:ind w:left="1311"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202" w:hanging="632"/>
      </w:pPr>
      <w:rPr>
        <w:rFonts w:hint="default"/>
        <w:lang w:val="en-US" w:eastAsia="zh-CN" w:bidi="ar-SA"/>
      </w:rPr>
    </w:lvl>
    <w:lvl w:ilvl="2">
      <w:numFmt w:val="bullet"/>
      <w:lvlText w:val="•"/>
      <w:lvlJc w:val="left"/>
      <w:pPr>
        <w:ind w:left="3085" w:hanging="632"/>
      </w:pPr>
      <w:rPr>
        <w:rFonts w:hint="default"/>
        <w:lang w:val="en-US" w:eastAsia="zh-CN" w:bidi="ar-SA"/>
      </w:rPr>
    </w:lvl>
    <w:lvl w:ilvl="3">
      <w:numFmt w:val="bullet"/>
      <w:lvlText w:val="•"/>
      <w:lvlJc w:val="left"/>
      <w:pPr>
        <w:ind w:left="3967" w:hanging="632"/>
      </w:pPr>
      <w:rPr>
        <w:rFonts w:hint="default"/>
        <w:lang w:val="en-US" w:eastAsia="zh-CN" w:bidi="ar-SA"/>
      </w:rPr>
    </w:lvl>
    <w:lvl w:ilvl="4">
      <w:numFmt w:val="bullet"/>
      <w:lvlText w:val="•"/>
      <w:lvlJc w:val="left"/>
      <w:pPr>
        <w:ind w:left="4850" w:hanging="632"/>
      </w:pPr>
      <w:rPr>
        <w:rFonts w:hint="default"/>
        <w:lang w:val="en-US" w:eastAsia="zh-CN" w:bidi="ar-SA"/>
      </w:rPr>
    </w:lvl>
    <w:lvl w:ilvl="5">
      <w:numFmt w:val="bullet"/>
      <w:lvlText w:val="•"/>
      <w:lvlJc w:val="left"/>
      <w:pPr>
        <w:ind w:left="5733" w:hanging="632"/>
      </w:pPr>
      <w:rPr>
        <w:rFonts w:hint="default"/>
        <w:lang w:val="en-US" w:eastAsia="zh-CN" w:bidi="ar-SA"/>
      </w:rPr>
    </w:lvl>
    <w:lvl w:ilvl="6">
      <w:numFmt w:val="bullet"/>
      <w:lvlText w:val="•"/>
      <w:lvlJc w:val="left"/>
      <w:pPr>
        <w:ind w:left="6615" w:hanging="632"/>
      </w:pPr>
      <w:rPr>
        <w:rFonts w:hint="default"/>
        <w:lang w:val="en-US" w:eastAsia="zh-CN" w:bidi="ar-SA"/>
      </w:rPr>
    </w:lvl>
    <w:lvl w:ilvl="7">
      <w:numFmt w:val="bullet"/>
      <w:lvlText w:val="•"/>
      <w:lvlJc w:val="left"/>
      <w:pPr>
        <w:ind w:left="7498" w:hanging="632"/>
      </w:pPr>
      <w:rPr>
        <w:rFonts w:hint="default"/>
        <w:lang w:val="en-US" w:eastAsia="zh-CN" w:bidi="ar-SA"/>
      </w:rPr>
    </w:lvl>
    <w:lvl w:ilvl="8">
      <w:numFmt w:val="bullet"/>
      <w:lvlText w:val="•"/>
      <w:lvlJc w:val="left"/>
      <w:pPr>
        <w:ind w:left="8380" w:hanging="632"/>
      </w:pPr>
      <w:rPr>
        <w:rFonts w:hint="default"/>
        <w:lang w:val="en-US" w:eastAsia="zh-CN" w:bidi="ar-SA"/>
      </w:rPr>
    </w:lvl>
  </w:abstractNum>
  <w:abstractNum w:abstractNumId="189" w15:restartNumberingAfterBreak="0">
    <w:nsid w:val="32A7AF2D"/>
    <w:multiLevelType w:val="multilevel"/>
    <w:tmpl w:val="32A7AF2D"/>
    <w:lvl w:ilvl="0">
      <w:start w:val="1"/>
      <w:numFmt w:val="decimal"/>
      <w:lvlText w:val="（%1）"/>
      <w:lvlJc w:val="left"/>
      <w:pPr>
        <w:ind w:left="1206" w:hanging="525"/>
        <w:jc w:val="left"/>
      </w:pPr>
      <w:rPr>
        <w:rFonts w:ascii="宋体" w:eastAsia="宋体" w:hAnsi="宋体" w:cs="宋体" w:hint="default"/>
        <w:spacing w:val="-1"/>
        <w:w w:val="99"/>
        <w:sz w:val="19"/>
        <w:szCs w:val="19"/>
        <w:lang w:val="en-US" w:eastAsia="zh-CN" w:bidi="ar-SA"/>
      </w:rPr>
    </w:lvl>
    <w:lvl w:ilvl="1">
      <w:numFmt w:val="bullet"/>
      <w:lvlText w:val="•"/>
      <w:lvlJc w:val="left"/>
      <w:pPr>
        <w:ind w:left="2094" w:hanging="525"/>
      </w:pPr>
      <w:rPr>
        <w:rFonts w:hint="default"/>
        <w:lang w:val="en-US" w:eastAsia="zh-CN" w:bidi="ar-SA"/>
      </w:rPr>
    </w:lvl>
    <w:lvl w:ilvl="2">
      <w:numFmt w:val="bullet"/>
      <w:lvlText w:val="•"/>
      <w:lvlJc w:val="left"/>
      <w:pPr>
        <w:ind w:left="2989" w:hanging="525"/>
      </w:pPr>
      <w:rPr>
        <w:rFonts w:hint="default"/>
        <w:lang w:val="en-US" w:eastAsia="zh-CN" w:bidi="ar-SA"/>
      </w:rPr>
    </w:lvl>
    <w:lvl w:ilvl="3">
      <w:numFmt w:val="bullet"/>
      <w:lvlText w:val="•"/>
      <w:lvlJc w:val="left"/>
      <w:pPr>
        <w:ind w:left="3883" w:hanging="525"/>
      </w:pPr>
      <w:rPr>
        <w:rFonts w:hint="default"/>
        <w:lang w:val="en-US" w:eastAsia="zh-CN" w:bidi="ar-SA"/>
      </w:rPr>
    </w:lvl>
    <w:lvl w:ilvl="4">
      <w:numFmt w:val="bullet"/>
      <w:lvlText w:val="•"/>
      <w:lvlJc w:val="left"/>
      <w:pPr>
        <w:ind w:left="4778" w:hanging="525"/>
      </w:pPr>
      <w:rPr>
        <w:rFonts w:hint="default"/>
        <w:lang w:val="en-US" w:eastAsia="zh-CN" w:bidi="ar-SA"/>
      </w:rPr>
    </w:lvl>
    <w:lvl w:ilvl="5">
      <w:numFmt w:val="bullet"/>
      <w:lvlText w:val="•"/>
      <w:lvlJc w:val="left"/>
      <w:pPr>
        <w:ind w:left="5673" w:hanging="525"/>
      </w:pPr>
      <w:rPr>
        <w:rFonts w:hint="default"/>
        <w:lang w:val="en-US" w:eastAsia="zh-CN" w:bidi="ar-SA"/>
      </w:rPr>
    </w:lvl>
    <w:lvl w:ilvl="6">
      <w:numFmt w:val="bullet"/>
      <w:lvlText w:val="•"/>
      <w:lvlJc w:val="left"/>
      <w:pPr>
        <w:ind w:left="6567" w:hanging="525"/>
      </w:pPr>
      <w:rPr>
        <w:rFonts w:hint="default"/>
        <w:lang w:val="en-US" w:eastAsia="zh-CN" w:bidi="ar-SA"/>
      </w:rPr>
    </w:lvl>
    <w:lvl w:ilvl="7">
      <w:numFmt w:val="bullet"/>
      <w:lvlText w:val="•"/>
      <w:lvlJc w:val="left"/>
      <w:pPr>
        <w:ind w:left="7462" w:hanging="525"/>
      </w:pPr>
      <w:rPr>
        <w:rFonts w:hint="default"/>
        <w:lang w:val="en-US" w:eastAsia="zh-CN" w:bidi="ar-SA"/>
      </w:rPr>
    </w:lvl>
    <w:lvl w:ilvl="8">
      <w:numFmt w:val="bullet"/>
      <w:lvlText w:val="•"/>
      <w:lvlJc w:val="left"/>
      <w:pPr>
        <w:ind w:left="8356" w:hanging="525"/>
      </w:pPr>
      <w:rPr>
        <w:rFonts w:hint="default"/>
        <w:lang w:val="en-US" w:eastAsia="zh-CN" w:bidi="ar-SA"/>
      </w:rPr>
    </w:lvl>
  </w:abstractNum>
  <w:abstractNum w:abstractNumId="190" w15:restartNumberingAfterBreak="0">
    <w:nsid w:val="333E8B90"/>
    <w:multiLevelType w:val="multilevel"/>
    <w:tmpl w:val="333E8B90"/>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191" w15:restartNumberingAfterBreak="0">
    <w:nsid w:val="35E83B33"/>
    <w:multiLevelType w:val="multilevel"/>
    <w:tmpl w:val="35E83B33"/>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192" w15:restartNumberingAfterBreak="0">
    <w:nsid w:val="35ECE9CB"/>
    <w:multiLevelType w:val="multilevel"/>
    <w:tmpl w:val="35ECE9CB"/>
    <w:lvl w:ilvl="0">
      <w:start w:val="1"/>
      <w:numFmt w:val="decimal"/>
      <w:lvlText w:val="（%1）"/>
      <w:lvlJc w:val="left"/>
      <w:pPr>
        <w:ind w:left="471" w:hanging="527"/>
        <w:jc w:val="left"/>
      </w:pPr>
      <w:rPr>
        <w:rFonts w:ascii="宋体" w:eastAsia="宋体" w:hAnsi="宋体" w:cs="宋体" w:hint="default"/>
        <w:spacing w:val="-5"/>
        <w:w w:val="99"/>
        <w:sz w:val="19"/>
        <w:szCs w:val="19"/>
        <w:lang w:val="en-US" w:eastAsia="zh-CN" w:bidi="ar-SA"/>
      </w:rPr>
    </w:lvl>
    <w:lvl w:ilvl="1">
      <w:numFmt w:val="bullet"/>
      <w:lvlText w:val="•"/>
      <w:lvlJc w:val="left"/>
      <w:pPr>
        <w:ind w:left="1446" w:hanging="527"/>
      </w:pPr>
      <w:rPr>
        <w:rFonts w:hint="default"/>
        <w:lang w:val="en-US" w:eastAsia="zh-CN" w:bidi="ar-SA"/>
      </w:rPr>
    </w:lvl>
    <w:lvl w:ilvl="2">
      <w:numFmt w:val="bullet"/>
      <w:lvlText w:val="•"/>
      <w:lvlJc w:val="left"/>
      <w:pPr>
        <w:ind w:left="2413" w:hanging="527"/>
      </w:pPr>
      <w:rPr>
        <w:rFonts w:hint="default"/>
        <w:lang w:val="en-US" w:eastAsia="zh-CN" w:bidi="ar-SA"/>
      </w:rPr>
    </w:lvl>
    <w:lvl w:ilvl="3">
      <w:numFmt w:val="bullet"/>
      <w:lvlText w:val="•"/>
      <w:lvlJc w:val="left"/>
      <w:pPr>
        <w:ind w:left="3379" w:hanging="527"/>
      </w:pPr>
      <w:rPr>
        <w:rFonts w:hint="default"/>
        <w:lang w:val="en-US" w:eastAsia="zh-CN" w:bidi="ar-SA"/>
      </w:rPr>
    </w:lvl>
    <w:lvl w:ilvl="4">
      <w:numFmt w:val="bullet"/>
      <w:lvlText w:val="•"/>
      <w:lvlJc w:val="left"/>
      <w:pPr>
        <w:ind w:left="4346" w:hanging="527"/>
      </w:pPr>
      <w:rPr>
        <w:rFonts w:hint="default"/>
        <w:lang w:val="en-US" w:eastAsia="zh-CN" w:bidi="ar-SA"/>
      </w:rPr>
    </w:lvl>
    <w:lvl w:ilvl="5">
      <w:numFmt w:val="bullet"/>
      <w:lvlText w:val="•"/>
      <w:lvlJc w:val="left"/>
      <w:pPr>
        <w:ind w:left="5313" w:hanging="527"/>
      </w:pPr>
      <w:rPr>
        <w:rFonts w:hint="default"/>
        <w:lang w:val="en-US" w:eastAsia="zh-CN" w:bidi="ar-SA"/>
      </w:rPr>
    </w:lvl>
    <w:lvl w:ilvl="6">
      <w:numFmt w:val="bullet"/>
      <w:lvlText w:val="•"/>
      <w:lvlJc w:val="left"/>
      <w:pPr>
        <w:ind w:left="6279" w:hanging="527"/>
      </w:pPr>
      <w:rPr>
        <w:rFonts w:hint="default"/>
        <w:lang w:val="en-US" w:eastAsia="zh-CN" w:bidi="ar-SA"/>
      </w:rPr>
    </w:lvl>
    <w:lvl w:ilvl="7">
      <w:numFmt w:val="bullet"/>
      <w:lvlText w:val="•"/>
      <w:lvlJc w:val="left"/>
      <w:pPr>
        <w:ind w:left="7246" w:hanging="527"/>
      </w:pPr>
      <w:rPr>
        <w:rFonts w:hint="default"/>
        <w:lang w:val="en-US" w:eastAsia="zh-CN" w:bidi="ar-SA"/>
      </w:rPr>
    </w:lvl>
    <w:lvl w:ilvl="8">
      <w:numFmt w:val="bullet"/>
      <w:lvlText w:val="•"/>
      <w:lvlJc w:val="left"/>
      <w:pPr>
        <w:ind w:left="8212" w:hanging="527"/>
      </w:pPr>
      <w:rPr>
        <w:rFonts w:hint="default"/>
        <w:lang w:val="en-US" w:eastAsia="zh-CN" w:bidi="ar-SA"/>
      </w:rPr>
    </w:lvl>
  </w:abstractNum>
  <w:abstractNum w:abstractNumId="193" w15:restartNumberingAfterBreak="0">
    <w:nsid w:val="3664A4D1"/>
    <w:multiLevelType w:val="multilevel"/>
    <w:tmpl w:val="3664A4D1"/>
    <w:lvl w:ilvl="0">
      <w:start w:val="1"/>
      <w:numFmt w:val="decimal"/>
      <w:lvlText w:val="（%1）"/>
      <w:lvlJc w:val="left"/>
      <w:pPr>
        <w:ind w:left="141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292" w:hanging="527"/>
      </w:pPr>
      <w:rPr>
        <w:rFonts w:hint="default"/>
        <w:lang w:val="en-US" w:eastAsia="zh-CN" w:bidi="ar-SA"/>
      </w:rPr>
    </w:lvl>
    <w:lvl w:ilvl="2">
      <w:numFmt w:val="bullet"/>
      <w:lvlText w:val="•"/>
      <w:lvlJc w:val="left"/>
      <w:pPr>
        <w:ind w:left="3165" w:hanging="527"/>
      </w:pPr>
      <w:rPr>
        <w:rFonts w:hint="default"/>
        <w:lang w:val="en-US" w:eastAsia="zh-CN" w:bidi="ar-SA"/>
      </w:rPr>
    </w:lvl>
    <w:lvl w:ilvl="3">
      <w:numFmt w:val="bullet"/>
      <w:lvlText w:val="•"/>
      <w:lvlJc w:val="left"/>
      <w:pPr>
        <w:ind w:left="4037" w:hanging="527"/>
      </w:pPr>
      <w:rPr>
        <w:rFonts w:hint="default"/>
        <w:lang w:val="en-US" w:eastAsia="zh-CN" w:bidi="ar-SA"/>
      </w:rPr>
    </w:lvl>
    <w:lvl w:ilvl="4">
      <w:numFmt w:val="bullet"/>
      <w:lvlText w:val="•"/>
      <w:lvlJc w:val="left"/>
      <w:pPr>
        <w:ind w:left="4910" w:hanging="527"/>
      </w:pPr>
      <w:rPr>
        <w:rFonts w:hint="default"/>
        <w:lang w:val="en-US" w:eastAsia="zh-CN" w:bidi="ar-SA"/>
      </w:rPr>
    </w:lvl>
    <w:lvl w:ilvl="5">
      <w:numFmt w:val="bullet"/>
      <w:lvlText w:val="•"/>
      <w:lvlJc w:val="left"/>
      <w:pPr>
        <w:ind w:left="5783" w:hanging="527"/>
      </w:pPr>
      <w:rPr>
        <w:rFonts w:hint="default"/>
        <w:lang w:val="en-US" w:eastAsia="zh-CN" w:bidi="ar-SA"/>
      </w:rPr>
    </w:lvl>
    <w:lvl w:ilvl="6">
      <w:numFmt w:val="bullet"/>
      <w:lvlText w:val="•"/>
      <w:lvlJc w:val="left"/>
      <w:pPr>
        <w:ind w:left="6655" w:hanging="527"/>
      </w:pPr>
      <w:rPr>
        <w:rFonts w:hint="default"/>
        <w:lang w:val="en-US" w:eastAsia="zh-CN" w:bidi="ar-SA"/>
      </w:rPr>
    </w:lvl>
    <w:lvl w:ilvl="7">
      <w:numFmt w:val="bullet"/>
      <w:lvlText w:val="•"/>
      <w:lvlJc w:val="left"/>
      <w:pPr>
        <w:ind w:left="7528" w:hanging="527"/>
      </w:pPr>
      <w:rPr>
        <w:rFonts w:hint="default"/>
        <w:lang w:val="en-US" w:eastAsia="zh-CN" w:bidi="ar-SA"/>
      </w:rPr>
    </w:lvl>
    <w:lvl w:ilvl="8">
      <w:numFmt w:val="bullet"/>
      <w:lvlText w:val="•"/>
      <w:lvlJc w:val="left"/>
      <w:pPr>
        <w:ind w:left="8400" w:hanging="527"/>
      </w:pPr>
      <w:rPr>
        <w:rFonts w:hint="default"/>
        <w:lang w:val="en-US" w:eastAsia="zh-CN" w:bidi="ar-SA"/>
      </w:rPr>
    </w:lvl>
  </w:abstractNum>
  <w:abstractNum w:abstractNumId="194" w15:restartNumberingAfterBreak="0">
    <w:nsid w:val="38EAC418"/>
    <w:multiLevelType w:val="multilevel"/>
    <w:tmpl w:val="38EAC418"/>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95" w15:restartNumberingAfterBreak="0">
    <w:nsid w:val="39A0D9AC"/>
    <w:multiLevelType w:val="multilevel"/>
    <w:tmpl w:val="39A0D9AC"/>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196" w15:restartNumberingAfterBreak="0">
    <w:nsid w:val="3A7FBA26"/>
    <w:multiLevelType w:val="multilevel"/>
    <w:tmpl w:val="3A7FBA26"/>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197" w15:restartNumberingAfterBreak="0">
    <w:nsid w:val="3B8127DF"/>
    <w:multiLevelType w:val="multilevel"/>
    <w:tmpl w:val="3B8127DF"/>
    <w:lvl w:ilvl="0">
      <w:start w:val="1"/>
      <w:numFmt w:val="decimal"/>
      <w:lvlText w:val="%1."/>
      <w:lvlJc w:val="left"/>
      <w:pPr>
        <w:ind w:left="1206" w:hanging="316"/>
        <w:jc w:val="left"/>
      </w:pPr>
      <w:rPr>
        <w:rFonts w:ascii="Calibri" w:eastAsia="Calibri" w:hAnsi="Calibri" w:cs="Calibri" w:hint="default"/>
        <w:color w:val="333333"/>
        <w:spacing w:val="-1"/>
        <w:w w:val="99"/>
        <w:sz w:val="19"/>
        <w:szCs w:val="19"/>
        <w:lang w:val="en-US" w:eastAsia="zh-CN" w:bidi="ar-SA"/>
      </w:rPr>
    </w:lvl>
    <w:lvl w:ilvl="1">
      <w:numFmt w:val="bullet"/>
      <w:lvlText w:val="•"/>
      <w:lvlJc w:val="left"/>
      <w:pPr>
        <w:ind w:left="2094" w:hanging="316"/>
      </w:pPr>
      <w:rPr>
        <w:rFonts w:hint="default"/>
        <w:lang w:val="en-US" w:eastAsia="zh-CN" w:bidi="ar-SA"/>
      </w:rPr>
    </w:lvl>
    <w:lvl w:ilvl="2">
      <w:numFmt w:val="bullet"/>
      <w:lvlText w:val="•"/>
      <w:lvlJc w:val="left"/>
      <w:pPr>
        <w:ind w:left="2989" w:hanging="316"/>
      </w:pPr>
      <w:rPr>
        <w:rFonts w:hint="default"/>
        <w:lang w:val="en-US" w:eastAsia="zh-CN" w:bidi="ar-SA"/>
      </w:rPr>
    </w:lvl>
    <w:lvl w:ilvl="3">
      <w:numFmt w:val="bullet"/>
      <w:lvlText w:val="•"/>
      <w:lvlJc w:val="left"/>
      <w:pPr>
        <w:ind w:left="3883" w:hanging="316"/>
      </w:pPr>
      <w:rPr>
        <w:rFonts w:hint="default"/>
        <w:lang w:val="en-US" w:eastAsia="zh-CN" w:bidi="ar-SA"/>
      </w:rPr>
    </w:lvl>
    <w:lvl w:ilvl="4">
      <w:numFmt w:val="bullet"/>
      <w:lvlText w:val="•"/>
      <w:lvlJc w:val="left"/>
      <w:pPr>
        <w:ind w:left="4778" w:hanging="316"/>
      </w:pPr>
      <w:rPr>
        <w:rFonts w:hint="default"/>
        <w:lang w:val="en-US" w:eastAsia="zh-CN" w:bidi="ar-SA"/>
      </w:rPr>
    </w:lvl>
    <w:lvl w:ilvl="5">
      <w:numFmt w:val="bullet"/>
      <w:lvlText w:val="•"/>
      <w:lvlJc w:val="left"/>
      <w:pPr>
        <w:ind w:left="5673" w:hanging="316"/>
      </w:pPr>
      <w:rPr>
        <w:rFonts w:hint="default"/>
        <w:lang w:val="en-US" w:eastAsia="zh-CN" w:bidi="ar-SA"/>
      </w:rPr>
    </w:lvl>
    <w:lvl w:ilvl="6">
      <w:numFmt w:val="bullet"/>
      <w:lvlText w:val="•"/>
      <w:lvlJc w:val="left"/>
      <w:pPr>
        <w:ind w:left="6567" w:hanging="316"/>
      </w:pPr>
      <w:rPr>
        <w:rFonts w:hint="default"/>
        <w:lang w:val="en-US" w:eastAsia="zh-CN" w:bidi="ar-SA"/>
      </w:rPr>
    </w:lvl>
    <w:lvl w:ilvl="7">
      <w:numFmt w:val="bullet"/>
      <w:lvlText w:val="•"/>
      <w:lvlJc w:val="left"/>
      <w:pPr>
        <w:ind w:left="7462" w:hanging="316"/>
      </w:pPr>
      <w:rPr>
        <w:rFonts w:hint="default"/>
        <w:lang w:val="en-US" w:eastAsia="zh-CN" w:bidi="ar-SA"/>
      </w:rPr>
    </w:lvl>
    <w:lvl w:ilvl="8">
      <w:numFmt w:val="bullet"/>
      <w:lvlText w:val="•"/>
      <w:lvlJc w:val="left"/>
      <w:pPr>
        <w:ind w:left="8356" w:hanging="316"/>
      </w:pPr>
      <w:rPr>
        <w:rFonts w:hint="default"/>
        <w:lang w:val="en-US" w:eastAsia="zh-CN" w:bidi="ar-SA"/>
      </w:rPr>
    </w:lvl>
  </w:abstractNum>
  <w:abstractNum w:abstractNumId="198" w15:restartNumberingAfterBreak="0">
    <w:nsid w:val="3D950AF9"/>
    <w:multiLevelType w:val="multilevel"/>
    <w:tmpl w:val="3D950AF9"/>
    <w:lvl w:ilvl="0">
      <w:start w:val="1"/>
      <w:numFmt w:val="decimal"/>
      <w:lvlText w:val="%1."/>
      <w:lvlJc w:val="left"/>
      <w:pPr>
        <w:ind w:left="105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968" w:hanging="161"/>
      </w:pPr>
      <w:rPr>
        <w:rFonts w:hint="default"/>
        <w:lang w:val="en-US" w:eastAsia="zh-CN" w:bidi="ar-SA"/>
      </w:rPr>
    </w:lvl>
    <w:lvl w:ilvl="2">
      <w:numFmt w:val="bullet"/>
      <w:lvlText w:val="•"/>
      <w:lvlJc w:val="left"/>
      <w:pPr>
        <w:ind w:left="2877" w:hanging="161"/>
      </w:pPr>
      <w:rPr>
        <w:rFonts w:hint="default"/>
        <w:lang w:val="en-US" w:eastAsia="zh-CN" w:bidi="ar-SA"/>
      </w:rPr>
    </w:lvl>
    <w:lvl w:ilvl="3">
      <w:numFmt w:val="bullet"/>
      <w:lvlText w:val="•"/>
      <w:lvlJc w:val="left"/>
      <w:pPr>
        <w:ind w:left="3785" w:hanging="161"/>
      </w:pPr>
      <w:rPr>
        <w:rFonts w:hint="default"/>
        <w:lang w:val="en-US" w:eastAsia="zh-CN" w:bidi="ar-SA"/>
      </w:rPr>
    </w:lvl>
    <w:lvl w:ilvl="4">
      <w:numFmt w:val="bullet"/>
      <w:lvlText w:val="•"/>
      <w:lvlJc w:val="left"/>
      <w:pPr>
        <w:ind w:left="4694" w:hanging="161"/>
      </w:pPr>
      <w:rPr>
        <w:rFonts w:hint="default"/>
        <w:lang w:val="en-US" w:eastAsia="zh-CN" w:bidi="ar-SA"/>
      </w:rPr>
    </w:lvl>
    <w:lvl w:ilvl="5">
      <w:numFmt w:val="bullet"/>
      <w:lvlText w:val="•"/>
      <w:lvlJc w:val="left"/>
      <w:pPr>
        <w:ind w:left="5603" w:hanging="161"/>
      </w:pPr>
      <w:rPr>
        <w:rFonts w:hint="default"/>
        <w:lang w:val="en-US" w:eastAsia="zh-CN" w:bidi="ar-SA"/>
      </w:rPr>
    </w:lvl>
    <w:lvl w:ilvl="6">
      <w:numFmt w:val="bullet"/>
      <w:lvlText w:val="•"/>
      <w:lvlJc w:val="left"/>
      <w:pPr>
        <w:ind w:left="6511" w:hanging="161"/>
      </w:pPr>
      <w:rPr>
        <w:rFonts w:hint="default"/>
        <w:lang w:val="en-US" w:eastAsia="zh-CN" w:bidi="ar-SA"/>
      </w:rPr>
    </w:lvl>
    <w:lvl w:ilvl="7">
      <w:numFmt w:val="bullet"/>
      <w:lvlText w:val="•"/>
      <w:lvlJc w:val="left"/>
      <w:pPr>
        <w:ind w:left="7420" w:hanging="161"/>
      </w:pPr>
      <w:rPr>
        <w:rFonts w:hint="default"/>
        <w:lang w:val="en-US" w:eastAsia="zh-CN" w:bidi="ar-SA"/>
      </w:rPr>
    </w:lvl>
    <w:lvl w:ilvl="8">
      <w:numFmt w:val="bullet"/>
      <w:lvlText w:val="•"/>
      <w:lvlJc w:val="left"/>
      <w:pPr>
        <w:ind w:left="8328" w:hanging="161"/>
      </w:pPr>
      <w:rPr>
        <w:rFonts w:hint="default"/>
        <w:lang w:val="en-US" w:eastAsia="zh-CN" w:bidi="ar-SA"/>
      </w:rPr>
    </w:lvl>
  </w:abstractNum>
  <w:abstractNum w:abstractNumId="199" w15:restartNumberingAfterBreak="0">
    <w:nsid w:val="3FE315B6"/>
    <w:multiLevelType w:val="multilevel"/>
    <w:tmpl w:val="3FE315B6"/>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200" w15:restartNumberingAfterBreak="0">
    <w:nsid w:val="408860E8"/>
    <w:multiLevelType w:val="multilevel"/>
    <w:tmpl w:val="408860E8"/>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201" w15:restartNumberingAfterBreak="0">
    <w:nsid w:val="40B249F9"/>
    <w:multiLevelType w:val="multilevel"/>
    <w:tmpl w:val="40B249F9"/>
    <w:lvl w:ilvl="0">
      <w:start w:val="1"/>
      <w:numFmt w:val="decimal"/>
      <w:lvlText w:val="（%1）"/>
      <w:lvlJc w:val="left"/>
      <w:pPr>
        <w:ind w:left="471" w:hanging="527"/>
        <w:jc w:val="left"/>
      </w:pPr>
      <w:rPr>
        <w:rFonts w:ascii="宋体" w:eastAsia="宋体" w:hAnsi="宋体" w:cs="宋体" w:hint="default"/>
        <w:spacing w:val="-5"/>
        <w:w w:val="99"/>
        <w:sz w:val="19"/>
        <w:szCs w:val="19"/>
        <w:lang w:val="en-US" w:eastAsia="zh-CN" w:bidi="ar-SA"/>
      </w:rPr>
    </w:lvl>
    <w:lvl w:ilvl="1">
      <w:numFmt w:val="bullet"/>
      <w:lvlText w:val="•"/>
      <w:lvlJc w:val="left"/>
      <w:pPr>
        <w:ind w:left="1446" w:hanging="527"/>
      </w:pPr>
      <w:rPr>
        <w:rFonts w:hint="default"/>
        <w:lang w:val="en-US" w:eastAsia="zh-CN" w:bidi="ar-SA"/>
      </w:rPr>
    </w:lvl>
    <w:lvl w:ilvl="2">
      <w:numFmt w:val="bullet"/>
      <w:lvlText w:val="•"/>
      <w:lvlJc w:val="left"/>
      <w:pPr>
        <w:ind w:left="2413" w:hanging="527"/>
      </w:pPr>
      <w:rPr>
        <w:rFonts w:hint="default"/>
        <w:lang w:val="en-US" w:eastAsia="zh-CN" w:bidi="ar-SA"/>
      </w:rPr>
    </w:lvl>
    <w:lvl w:ilvl="3">
      <w:numFmt w:val="bullet"/>
      <w:lvlText w:val="•"/>
      <w:lvlJc w:val="left"/>
      <w:pPr>
        <w:ind w:left="3379" w:hanging="527"/>
      </w:pPr>
      <w:rPr>
        <w:rFonts w:hint="default"/>
        <w:lang w:val="en-US" w:eastAsia="zh-CN" w:bidi="ar-SA"/>
      </w:rPr>
    </w:lvl>
    <w:lvl w:ilvl="4">
      <w:numFmt w:val="bullet"/>
      <w:lvlText w:val="•"/>
      <w:lvlJc w:val="left"/>
      <w:pPr>
        <w:ind w:left="4346" w:hanging="527"/>
      </w:pPr>
      <w:rPr>
        <w:rFonts w:hint="default"/>
        <w:lang w:val="en-US" w:eastAsia="zh-CN" w:bidi="ar-SA"/>
      </w:rPr>
    </w:lvl>
    <w:lvl w:ilvl="5">
      <w:numFmt w:val="bullet"/>
      <w:lvlText w:val="•"/>
      <w:lvlJc w:val="left"/>
      <w:pPr>
        <w:ind w:left="5313" w:hanging="527"/>
      </w:pPr>
      <w:rPr>
        <w:rFonts w:hint="default"/>
        <w:lang w:val="en-US" w:eastAsia="zh-CN" w:bidi="ar-SA"/>
      </w:rPr>
    </w:lvl>
    <w:lvl w:ilvl="6">
      <w:numFmt w:val="bullet"/>
      <w:lvlText w:val="•"/>
      <w:lvlJc w:val="left"/>
      <w:pPr>
        <w:ind w:left="6279" w:hanging="527"/>
      </w:pPr>
      <w:rPr>
        <w:rFonts w:hint="default"/>
        <w:lang w:val="en-US" w:eastAsia="zh-CN" w:bidi="ar-SA"/>
      </w:rPr>
    </w:lvl>
    <w:lvl w:ilvl="7">
      <w:numFmt w:val="bullet"/>
      <w:lvlText w:val="•"/>
      <w:lvlJc w:val="left"/>
      <w:pPr>
        <w:ind w:left="7246" w:hanging="527"/>
      </w:pPr>
      <w:rPr>
        <w:rFonts w:hint="default"/>
        <w:lang w:val="en-US" w:eastAsia="zh-CN" w:bidi="ar-SA"/>
      </w:rPr>
    </w:lvl>
    <w:lvl w:ilvl="8">
      <w:numFmt w:val="bullet"/>
      <w:lvlText w:val="•"/>
      <w:lvlJc w:val="left"/>
      <w:pPr>
        <w:ind w:left="8212" w:hanging="527"/>
      </w:pPr>
      <w:rPr>
        <w:rFonts w:hint="default"/>
        <w:lang w:val="en-US" w:eastAsia="zh-CN" w:bidi="ar-SA"/>
      </w:rPr>
    </w:lvl>
  </w:abstractNum>
  <w:abstractNum w:abstractNumId="202" w15:restartNumberingAfterBreak="0">
    <w:nsid w:val="40F245EA"/>
    <w:multiLevelType w:val="multilevel"/>
    <w:tmpl w:val="40F245EA"/>
    <w:lvl w:ilvl="0">
      <w:start w:val="2"/>
      <w:numFmt w:val="decimal"/>
      <w:lvlText w:val="%1"/>
      <w:lvlJc w:val="left"/>
      <w:pPr>
        <w:ind w:left="891" w:hanging="420"/>
        <w:jc w:val="left"/>
      </w:pPr>
      <w:rPr>
        <w:rFonts w:ascii="Calibri" w:eastAsia="Calibri" w:hAnsi="Calibri" w:cs="Calibri" w:hint="default"/>
        <w:b/>
        <w:bCs/>
        <w:w w:val="100"/>
        <w:sz w:val="36"/>
        <w:szCs w:val="36"/>
        <w:lang w:val="en-US" w:eastAsia="zh-CN" w:bidi="ar-SA"/>
      </w:rPr>
    </w:lvl>
    <w:lvl w:ilvl="1">
      <w:start w:val="1"/>
      <w:numFmt w:val="decimal"/>
      <w:lvlText w:val="%1.%2"/>
      <w:lvlJc w:val="left"/>
      <w:pPr>
        <w:ind w:left="1047" w:hanging="576"/>
        <w:jc w:val="left"/>
      </w:pPr>
      <w:rPr>
        <w:rFonts w:ascii="宋体" w:eastAsia="宋体" w:hAnsi="宋体" w:cs="宋体" w:hint="default"/>
        <w:spacing w:val="0"/>
        <w:w w:val="100"/>
        <w:sz w:val="30"/>
        <w:szCs w:val="30"/>
        <w:lang w:val="en-US" w:eastAsia="zh-CN" w:bidi="ar-SA"/>
      </w:rPr>
    </w:lvl>
    <w:lvl w:ilvl="2">
      <w:start w:val="1"/>
      <w:numFmt w:val="decimal"/>
      <w:lvlText w:val="%1.%2.%3"/>
      <w:lvlJc w:val="left"/>
      <w:pPr>
        <w:ind w:left="1191" w:hanging="720"/>
        <w:jc w:val="left"/>
      </w:pPr>
      <w:rPr>
        <w:rFonts w:ascii="Calibri" w:eastAsia="Calibri" w:hAnsi="Calibri" w:cs="Calibri" w:hint="default"/>
        <w:b/>
        <w:bCs/>
        <w:color w:val="4AACC5"/>
        <w:spacing w:val="-1"/>
        <w:w w:val="100"/>
        <w:sz w:val="28"/>
        <w:szCs w:val="28"/>
        <w:lang w:val="en-US" w:eastAsia="zh-CN" w:bidi="ar-SA"/>
      </w:rPr>
    </w:lvl>
    <w:lvl w:ilvl="3">
      <w:start w:val="1"/>
      <w:numFmt w:val="decimal"/>
      <w:lvlText w:val="%4"/>
      <w:lvlJc w:val="left"/>
      <w:pPr>
        <w:ind w:left="1102" w:hanging="212"/>
        <w:jc w:val="right"/>
      </w:pPr>
      <w:rPr>
        <w:rFonts w:hint="default"/>
        <w:w w:val="99"/>
        <w:lang w:val="en-US" w:eastAsia="zh-CN" w:bidi="ar-SA"/>
      </w:rPr>
    </w:lvl>
    <w:lvl w:ilvl="4">
      <w:start w:val="1"/>
      <w:numFmt w:val="decimal"/>
      <w:lvlText w:val="%4.%5"/>
      <w:lvlJc w:val="left"/>
      <w:pPr>
        <w:ind w:left="1047" w:hanging="576"/>
        <w:jc w:val="left"/>
      </w:pPr>
      <w:rPr>
        <w:rFonts w:ascii="宋体" w:eastAsia="宋体" w:hAnsi="宋体" w:cs="宋体" w:hint="default"/>
        <w:spacing w:val="0"/>
        <w:w w:val="100"/>
        <w:sz w:val="30"/>
        <w:szCs w:val="30"/>
        <w:lang w:val="en-US" w:eastAsia="zh-CN" w:bidi="ar-SA"/>
      </w:rPr>
    </w:lvl>
    <w:lvl w:ilvl="5">
      <w:start w:val="1"/>
      <w:numFmt w:val="decimal"/>
      <w:lvlText w:val="%4.%5.%6"/>
      <w:lvlJc w:val="left"/>
      <w:pPr>
        <w:ind w:left="1191" w:hanging="720"/>
        <w:jc w:val="left"/>
      </w:pPr>
      <w:rPr>
        <w:rFonts w:hint="default"/>
        <w:b/>
        <w:bCs/>
        <w:spacing w:val="-1"/>
        <w:w w:val="100"/>
        <w:lang w:val="en-US" w:eastAsia="zh-CN" w:bidi="ar-SA"/>
      </w:rPr>
    </w:lvl>
    <w:lvl w:ilvl="6">
      <w:start w:val="1"/>
      <w:numFmt w:val="lowerLetter"/>
      <w:lvlText w:val="%7."/>
      <w:lvlJc w:val="left"/>
      <w:pPr>
        <w:ind w:left="471" w:hanging="720"/>
        <w:jc w:val="left"/>
      </w:pPr>
      <w:rPr>
        <w:rFonts w:ascii="Calibri" w:eastAsia="Calibri" w:hAnsi="Calibri" w:cs="Calibri" w:hint="default"/>
        <w:w w:val="99"/>
        <w:sz w:val="19"/>
        <w:szCs w:val="19"/>
        <w:lang w:val="en-US" w:eastAsia="zh-CN" w:bidi="ar-SA"/>
      </w:rPr>
    </w:lvl>
    <w:lvl w:ilvl="7">
      <w:numFmt w:val="bullet"/>
      <w:lvlText w:val="•"/>
      <w:lvlJc w:val="left"/>
      <w:pPr>
        <w:ind w:left="5673" w:hanging="720"/>
      </w:pPr>
      <w:rPr>
        <w:rFonts w:hint="default"/>
        <w:lang w:val="en-US" w:eastAsia="zh-CN" w:bidi="ar-SA"/>
      </w:rPr>
    </w:lvl>
    <w:lvl w:ilvl="8">
      <w:numFmt w:val="bullet"/>
      <w:lvlText w:val="•"/>
      <w:lvlJc w:val="left"/>
      <w:pPr>
        <w:ind w:left="7164" w:hanging="720"/>
      </w:pPr>
      <w:rPr>
        <w:rFonts w:hint="default"/>
        <w:lang w:val="en-US" w:eastAsia="zh-CN" w:bidi="ar-SA"/>
      </w:rPr>
    </w:lvl>
  </w:abstractNum>
  <w:abstractNum w:abstractNumId="203" w15:restartNumberingAfterBreak="0">
    <w:nsid w:val="4258023A"/>
    <w:multiLevelType w:val="multilevel"/>
    <w:tmpl w:val="4258023A"/>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204" w15:restartNumberingAfterBreak="0">
    <w:nsid w:val="429CD0B5"/>
    <w:multiLevelType w:val="multilevel"/>
    <w:tmpl w:val="429CD0B5"/>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205" w15:restartNumberingAfterBreak="0">
    <w:nsid w:val="43D68054"/>
    <w:multiLevelType w:val="multilevel"/>
    <w:tmpl w:val="43D68054"/>
    <w:lvl w:ilvl="0">
      <w:start w:val="1"/>
      <w:numFmt w:val="decimal"/>
      <w:lvlText w:val="%1."/>
      <w:lvlJc w:val="left"/>
      <w:pPr>
        <w:ind w:left="471"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446" w:hanging="161"/>
      </w:pPr>
      <w:rPr>
        <w:rFonts w:hint="default"/>
        <w:lang w:val="en-US" w:eastAsia="zh-CN" w:bidi="ar-SA"/>
      </w:rPr>
    </w:lvl>
    <w:lvl w:ilvl="2">
      <w:numFmt w:val="bullet"/>
      <w:lvlText w:val="•"/>
      <w:lvlJc w:val="left"/>
      <w:pPr>
        <w:ind w:left="2413" w:hanging="161"/>
      </w:pPr>
      <w:rPr>
        <w:rFonts w:hint="default"/>
        <w:lang w:val="en-US" w:eastAsia="zh-CN" w:bidi="ar-SA"/>
      </w:rPr>
    </w:lvl>
    <w:lvl w:ilvl="3">
      <w:numFmt w:val="bullet"/>
      <w:lvlText w:val="•"/>
      <w:lvlJc w:val="left"/>
      <w:pPr>
        <w:ind w:left="3379" w:hanging="161"/>
      </w:pPr>
      <w:rPr>
        <w:rFonts w:hint="default"/>
        <w:lang w:val="en-US" w:eastAsia="zh-CN" w:bidi="ar-SA"/>
      </w:rPr>
    </w:lvl>
    <w:lvl w:ilvl="4">
      <w:numFmt w:val="bullet"/>
      <w:lvlText w:val="•"/>
      <w:lvlJc w:val="left"/>
      <w:pPr>
        <w:ind w:left="4346" w:hanging="161"/>
      </w:pPr>
      <w:rPr>
        <w:rFonts w:hint="default"/>
        <w:lang w:val="en-US" w:eastAsia="zh-CN" w:bidi="ar-SA"/>
      </w:rPr>
    </w:lvl>
    <w:lvl w:ilvl="5">
      <w:numFmt w:val="bullet"/>
      <w:lvlText w:val="•"/>
      <w:lvlJc w:val="left"/>
      <w:pPr>
        <w:ind w:left="5313" w:hanging="161"/>
      </w:pPr>
      <w:rPr>
        <w:rFonts w:hint="default"/>
        <w:lang w:val="en-US" w:eastAsia="zh-CN" w:bidi="ar-SA"/>
      </w:rPr>
    </w:lvl>
    <w:lvl w:ilvl="6">
      <w:numFmt w:val="bullet"/>
      <w:lvlText w:val="•"/>
      <w:lvlJc w:val="left"/>
      <w:pPr>
        <w:ind w:left="6279" w:hanging="161"/>
      </w:pPr>
      <w:rPr>
        <w:rFonts w:hint="default"/>
        <w:lang w:val="en-US" w:eastAsia="zh-CN" w:bidi="ar-SA"/>
      </w:rPr>
    </w:lvl>
    <w:lvl w:ilvl="7">
      <w:numFmt w:val="bullet"/>
      <w:lvlText w:val="•"/>
      <w:lvlJc w:val="left"/>
      <w:pPr>
        <w:ind w:left="7246" w:hanging="161"/>
      </w:pPr>
      <w:rPr>
        <w:rFonts w:hint="default"/>
        <w:lang w:val="en-US" w:eastAsia="zh-CN" w:bidi="ar-SA"/>
      </w:rPr>
    </w:lvl>
    <w:lvl w:ilvl="8">
      <w:numFmt w:val="bullet"/>
      <w:lvlText w:val="•"/>
      <w:lvlJc w:val="left"/>
      <w:pPr>
        <w:ind w:left="8212" w:hanging="161"/>
      </w:pPr>
      <w:rPr>
        <w:rFonts w:hint="default"/>
        <w:lang w:val="en-US" w:eastAsia="zh-CN" w:bidi="ar-SA"/>
      </w:rPr>
    </w:lvl>
  </w:abstractNum>
  <w:abstractNum w:abstractNumId="206" w15:restartNumberingAfterBreak="0">
    <w:nsid w:val="446EAEE1"/>
    <w:multiLevelType w:val="multilevel"/>
    <w:tmpl w:val="446EAEE1"/>
    <w:lvl w:ilvl="0">
      <w:start w:val="5"/>
      <w:numFmt w:val="decimal"/>
      <w:lvlText w:val="%1."/>
      <w:lvlJc w:val="left"/>
      <w:pPr>
        <w:ind w:left="630" w:hanging="160"/>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0"/>
      </w:pPr>
      <w:rPr>
        <w:rFonts w:hint="default"/>
        <w:lang w:val="en-US" w:eastAsia="zh-CN" w:bidi="ar-SA"/>
      </w:rPr>
    </w:lvl>
    <w:lvl w:ilvl="2">
      <w:numFmt w:val="bullet"/>
      <w:lvlText w:val="•"/>
      <w:lvlJc w:val="left"/>
      <w:pPr>
        <w:ind w:left="2541" w:hanging="160"/>
      </w:pPr>
      <w:rPr>
        <w:rFonts w:hint="default"/>
        <w:lang w:val="en-US" w:eastAsia="zh-CN" w:bidi="ar-SA"/>
      </w:rPr>
    </w:lvl>
    <w:lvl w:ilvl="3">
      <w:numFmt w:val="bullet"/>
      <w:lvlText w:val="•"/>
      <w:lvlJc w:val="left"/>
      <w:pPr>
        <w:ind w:left="3491" w:hanging="160"/>
      </w:pPr>
      <w:rPr>
        <w:rFonts w:hint="default"/>
        <w:lang w:val="en-US" w:eastAsia="zh-CN" w:bidi="ar-SA"/>
      </w:rPr>
    </w:lvl>
    <w:lvl w:ilvl="4">
      <w:numFmt w:val="bullet"/>
      <w:lvlText w:val="•"/>
      <w:lvlJc w:val="left"/>
      <w:pPr>
        <w:ind w:left="4442" w:hanging="160"/>
      </w:pPr>
      <w:rPr>
        <w:rFonts w:hint="default"/>
        <w:lang w:val="en-US" w:eastAsia="zh-CN" w:bidi="ar-SA"/>
      </w:rPr>
    </w:lvl>
    <w:lvl w:ilvl="5">
      <w:numFmt w:val="bullet"/>
      <w:lvlText w:val="•"/>
      <w:lvlJc w:val="left"/>
      <w:pPr>
        <w:ind w:left="5393" w:hanging="160"/>
      </w:pPr>
      <w:rPr>
        <w:rFonts w:hint="default"/>
        <w:lang w:val="en-US" w:eastAsia="zh-CN" w:bidi="ar-SA"/>
      </w:rPr>
    </w:lvl>
    <w:lvl w:ilvl="6">
      <w:numFmt w:val="bullet"/>
      <w:lvlText w:val="•"/>
      <w:lvlJc w:val="left"/>
      <w:pPr>
        <w:ind w:left="6343" w:hanging="160"/>
      </w:pPr>
      <w:rPr>
        <w:rFonts w:hint="default"/>
        <w:lang w:val="en-US" w:eastAsia="zh-CN" w:bidi="ar-SA"/>
      </w:rPr>
    </w:lvl>
    <w:lvl w:ilvl="7">
      <w:numFmt w:val="bullet"/>
      <w:lvlText w:val="•"/>
      <w:lvlJc w:val="left"/>
      <w:pPr>
        <w:ind w:left="7294" w:hanging="160"/>
      </w:pPr>
      <w:rPr>
        <w:rFonts w:hint="default"/>
        <w:lang w:val="en-US" w:eastAsia="zh-CN" w:bidi="ar-SA"/>
      </w:rPr>
    </w:lvl>
    <w:lvl w:ilvl="8">
      <w:numFmt w:val="bullet"/>
      <w:lvlText w:val="•"/>
      <w:lvlJc w:val="left"/>
      <w:pPr>
        <w:ind w:left="8244" w:hanging="160"/>
      </w:pPr>
      <w:rPr>
        <w:rFonts w:hint="default"/>
        <w:lang w:val="en-US" w:eastAsia="zh-CN" w:bidi="ar-SA"/>
      </w:rPr>
    </w:lvl>
  </w:abstractNum>
  <w:abstractNum w:abstractNumId="207" w15:restartNumberingAfterBreak="0">
    <w:nsid w:val="46A08BB8"/>
    <w:multiLevelType w:val="multilevel"/>
    <w:tmpl w:val="46A08BB8"/>
    <w:lvl w:ilvl="0">
      <w:start w:val="16"/>
      <w:numFmt w:val="decimal"/>
      <w:lvlText w:val="%1"/>
      <w:lvlJc w:val="left"/>
      <w:pPr>
        <w:ind w:left="788" w:hanging="317"/>
        <w:jc w:val="left"/>
      </w:pPr>
      <w:rPr>
        <w:rFonts w:ascii="Calibri" w:eastAsia="Calibri" w:hAnsi="Calibri" w:cs="Calibri" w:hint="default"/>
        <w:spacing w:val="-1"/>
        <w:w w:val="99"/>
        <w:sz w:val="21"/>
        <w:szCs w:val="21"/>
        <w:lang w:val="en-US" w:eastAsia="zh-CN" w:bidi="ar-SA"/>
      </w:rPr>
    </w:lvl>
    <w:lvl w:ilvl="1">
      <w:start w:val="1"/>
      <w:numFmt w:val="decimal"/>
      <w:lvlText w:val="%1.%2"/>
      <w:lvlJc w:val="left"/>
      <w:pPr>
        <w:ind w:left="1368" w:hanging="478"/>
        <w:jc w:val="left"/>
      </w:pPr>
      <w:rPr>
        <w:rFonts w:ascii="Calibri" w:eastAsia="Calibri" w:hAnsi="Calibri" w:cs="Calibri" w:hint="default"/>
        <w:spacing w:val="-1"/>
        <w:w w:val="99"/>
        <w:sz w:val="21"/>
        <w:szCs w:val="21"/>
        <w:lang w:val="en-US" w:eastAsia="zh-CN" w:bidi="ar-SA"/>
      </w:rPr>
    </w:lvl>
    <w:lvl w:ilvl="2">
      <w:start w:val="1"/>
      <w:numFmt w:val="decimal"/>
      <w:lvlText w:val="%1.%2.%3"/>
      <w:lvlJc w:val="left"/>
      <w:pPr>
        <w:ind w:left="1947" w:hanging="636"/>
        <w:jc w:val="left"/>
      </w:pPr>
      <w:rPr>
        <w:rFonts w:ascii="Calibri" w:eastAsia="Calibri" w:hAnsi="Calibri" w:cs="Calibri" w:hint="default"/>
        <w:spacing w:val="-1"/>
        <w:w w:val="99"/>
        <w:sz w:val="21"/>
        <w:szCs w:val="21"/>
        <w:lang w:val="en-US" w:eastAsia="zh-CN" w:bidi="ar-SA"/>
      </w:rPr>
    </w:lvl>
    <w:lvl w:ilvl="3">
      <w:numFmt w:val="bullet"/>
      <w:lvlText w:val="•"/>
      <w:lvlJc w:val="left"/>
      <w:pPr>
        <w:ind w:left="2965" w:hanging="636"/>
      </w:pPr>
      <w:rPr>
        <w:rFonts w:hint="default"/>
        <w:lang w:val="en-US" w:eastAsia="zh-CN" w:bidi="ar-SA"/>
      </w:rPr>
    </w:lvl>
    <w:lvl w:ilvl="4">
      <w:numFmt w:val="bullet"/>
      <w:lvlText w:val="•"/>
      <w:lvlJc w:val="left"/>
      <w:pPr>
        <w:ind w:left="3991" w:hanging="636"/>
      </w:pPr>
      <w:rPr>
        <w:rFonts w:hint="default"/>
        <w:lang w:val="en-US" w:eastAsia="zh-CN" w:bidi="ar-SA"/>
      </w:rPr>
    </w:lvl>
    <w:lvl w:ilvl="5">
      <w:numFmt w:val="bullet"/>
      <w:lvlText w:val="•"/>
      <w:lvlJc w:val="left"/>
      <w:pPr>
        <w:ind w:left="5017" w:hanging="636"/>
      </w:pPr>
      <w:rPr>
        <w:rFonts w:hint="default"/>
        <w:lang w:val="en-US" w:eastAsia="zh-CN" w:bidi="ar-SA"/>
      </w:rPr>
    </w:lvl>
    <w:lvl w:ilvl="6">
      <w:numFmt w:val="bullet"/>
      <w:lvlText w:val="•"/>
      <w:lvlJc w:val="left"/>
      <w:pPr>
        <w:ind w:left="6043" w:hanging="636"/>
      </w:pPr>
      <w:rPr>
        <w:rFonts w:hint="default"/>
        <w:lang w:val="en-US" w:eastAsia="zh-CN" w:bidi="ar-SA"/>
      </w:rPr>
    </w:lvl>
    <w:lvl w:ilvl="7">
      <w:numFmt w:val="bullet"/>
      <w:lvlText w:val="•"/>
      <w:lvlJc w:val="left"/>
      <w:pPr>
        <w:ind w:left="7068" w:hanging="636"/>
      </w:pPr>
      <w:rPr>
        <w:rFonts w:hint="default"/>
        <w:lang w:val="en-US" w:eastAsia="zh-CN" w:bidi="ar-SA"/>
      </w:rPr>
    </w:lvl>
    <w:lvl w:ilvl="8">
      <w:numFmt w:val="bullet"/>
      <w:lvlText w:val="•"/>
      <w:lvlJc w:val="left"/>
      <w:pPr>
        <w:ind w:left="8094" w:hanging="636"/>
      </w:pPr>
      <w:rPr>
        <w:rFonts w:hint="default"/>
        <w:lang w:val="en-US" w:eastAsia="zh-CN" w:bidi="ar-SA"/>
      </w:rPr>
    </w:lvl>
  </w:abstractNum>
  <w:abstractNum w:abstractNumId="208" w15:restartNumberingAfterBreak="0">
    <w:nsid w:val="4A51D704"/>
    <w:multiLevelType w:val="multilevel"/>
    <w:tmpl w:val="4A51D704"/>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start w:val="1"/>
      <w:numFmt w:val="decimal"/>
      <w:lvlText w:val="(%2)"/>
      <w:lvlJc w:val="left"/>
      <w:pPr>
        <w:ind w:left="471" w:hanging="420"/>
        <w:jc w:val="left"/>
      </w:pPr>
      <w:rPr>
        <w:rFonts w:ascii="Calibri" w:eastAsia="Calibri" w:hAnsi="Calibri" w:cs="Calibri" w:hint="default"/>
        <w:spacing w:val="-1"/>
        <w:w w:val="99"/>
        <w:sz w:val="21"/>
        <w:szCs w:val="21"/>
        <w:lang w:val="en-US" w:eastAsia="zh-CN" w:bidi="ar-SA"/>
      </w:rPr>
    </w:lvl>
    <w:lvl w:ilvl="2">
      <w:numFmt w:val="bullet"/>
      <w:lvlText w:val="•"/>
      <w:lvlJc w:val="left"/>
      <w:pPr>
        <w:ind w:left="1820" w:hanging="420"/>
      </w:pPr>
      <w:rPr>
        <w:rFonts w:hint="default"/>
        <w:lang w:val="en-US" w:eastAsia="zh-CN" w:bidi="ar-SA"/>
      </w:rPr>
    </w:lvl>
    <w:lvl w:ilvl="3">
      <w:numFmt w:val="bullet"/>
      <w:lvlText w:val="•"/>
      <w:lvlJc w:val="left"/>
      <w:pPr>
        <w:ind w:left="2861" w:hanging="420"/>
      </w:pPr>
      <w:rPr>
        <w:rFonts w:hint="default"/>
        <w:lang w:val="en-US" w:eastAsia="zh-CN" w:bidi="ar-SA"/>
      </w:rPr>
    </w:lvl>
    <w:lvl w:ilvl="4">
      <w:numFmt w:val="bullet"/>
      <w:lvlText w:val="•"/>
      <w:lvlJc w:val="left"/>
      <w:pPr>
        <w:ind w:left="3902" w:hanging="420"/>
      </w:pPr>
      <w:rPr>
        <w:rFonts w:hint="default"/>
        <w:lang w:val="en-US" w:eastAsia="zh-CN" w:bidi="ar-SA"/>
      </w:rPr>
    </w:lvl>
    <w:lvl w:ilvl="5">
      <w:numFmt w:val="bullet"/>
      <w:lvlText w:val="•"/>
      <w:lvlJc w:val="left"/>
      <w:pPr>
        <w:ind w:left="4942" w:hanging="420"/>
      </w:pPr>
      <w:rPr>
        <w:rFonts w:hint="default"/>
        <w:lang w:val="en-US" w:eastAsia="zh-CN" w:bidi="ar-SA"/>
      </w:rPr>
    </w:lvl>
    <w:lvl w:ilvl="6">
      <w:numFmt w:val="bullet"/>
      <w:lvlText w:val="•"/>
      <w:lvlJc w:val="left"/>
      <w:pPr>
        <w:ind w:left="5983" w:hanging="420"/>
      </w:pPr>
      <w:rPr>
        <w:rFonts w:hint="default"/>
        <w:lang w:val="en-US" w:eastAsia="zh-CN" w:bidi="ar-SA"/>
      </w:rPr>
    </w:lvl>
    <w:lvl w:ilvl="7">
      <w:numFmt w:val="bullet"/>
      <w:lvlText w:val="•"/>
      <w:lvlJc w:val="left"/>
      <w:pPr>
        <w:ind w:left="7024" w:hanging="420"/>
      </w:pPr>
      <w:rPr>
        <w:rFonts w:hint="default"/>
        <w:lang w:val="en-US" w:eastAsia="zh-CN" w:bidi="ar-SA"/>
      </w:rPr>
    </w:lvl>
    <w:lvl w:ilvl="8">
      <w:numFmt w:val="bullet"/>
      <w:lvlText w:val="•"/>
      <w:lvlJc w:val="left"/>
      <w:pPr>
        <w:ind w:left="8064" w:hanging="420"/>
      </w:pPr>
      <w:rPr>
        <w:rFonts w:hint="default"/>
        <w:lang w:val="en-US" w:eastAsia="zh-CN" w:bidi="ar-SA"/>
      </w:rPr>
    </w:lvl>
  </w:abstractNum>
  <w:abstractNum w:abstractNumId="209" w15:restartNumberingAfterBreak="0">
    <w:nsid w:val="4AD1D84F"/>
    <w:multiLevelType w:val="multilevel"/>
    <w:tmpl w:val="4AD1D84F"/>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210" w15:restartNumberingAfterBreak="0">
    <w:nsid w:val="4C1BAE26"/>
    <w:multiLevelType w:val="multilevel"/>
    <w:tmpl w:val="4C1BAE26"/>
    <w:lvl w:ilvl="0">
      <w:start w:val="12"/>
      <w:numFmt w:val="decimal"/>
      <w:lvlText w:val="%1"/>
      <w:lvlJc w:val="left"/>
      <w:pPr>
        <w:ind w:left="1947" w:hanging="636"/>
        <w:jc w:val="left"/>
      </w:pPr>
      <w:rPr>
        <w:rFonts w:hint="default"/>
        <w:lang w:val="en-US" w:eastAsia="zh-CN" w:bidi="ar-SA"/>
      </w:rPr>
    </w:lvl>
    <w:lvl w:ilvl="1">
      <w:start w:val="1"/>
      <w:numFmt w:val="decimal"/>
      <w:lvlText w:val="%1.%2"/>
      <w:lvlJc w:val="left"/>
      <w:pPr>
        <w:ind w:left="1947" w:hanging="636"/>
        <w:jc w:val="left"/>
      </w:pPr>
      <w:rPr>
        <w:rFonts w:hint="default"/>
        <w:lang w:val="en-US" w:eastAsia="zh-CN" w:bidi="ar-SA"/>
      </w:rPr>
    </w:lvl>
    <w:lvl w:ilvl="2">
      <w:start w:val="7"/>
      <w:numFmt w:val="decimal"/>
      <w:lvlText w:val="%1.%2.%3"/>
      <w:lvlJc w:val="left"/>
      <w:pPr>
        <w:ind w:left="1947" w:hanging="636"/>
        <w:jc w:val="left"/>
      </w:pPr>
      <w:rPr>
        <w:rFonts w:hint="default"/>
        <w:spacing w:val="-1"/>
        <w:w w:val="99"/>
        <w:lang w:val="en-US" w:eastAsia="zh-CN" w:bidi="ar-SA"/>
      </w:rPr>
    </w:lvl>
    <w:lvl w:ilvl="3">
      <w:numFmt w:val="bullet"/>
      <w:lvlText w:val="•"/>
      <w:lvlJc w:val="left"/>
      <w:pPr>
        <w:ind w:left="4401" w:hanging="636"/>
      </w:pPr>
      <w:rPr>
        <w:rFonts w:hint="default"/>
        <w:lang w:val="en-US" w:eastAsia="zh-CN" w:bidi="ar-SA"/>
      </w:rPr>
    </w:lvl>
    <w:lvl w:ilvl="4">
      <w:numFmt w:val="bullet"/>
      <w:lvlText w:val="•"/>
      <w:lvlJc w:val="left"/>
      <w:pPr>
        <w:ind w:left="5222" w:hanging="636"/>
      </w:pPr>
      <w:rPr>
        <w:rFonts w:hint="default"/>
        <w:lang w:val="en-US" w:eastAsia="zh-CN" w:bidi="ar-SA"/>
      </w:rPr>
    </w:lvl>
    <w:lvl w:ilvl="5">
      <w:numFmt w:val="bullet"/>
      <w:lvlText w:val="•"/>
      <w:lvlJc w:val="left"/>
      <w:pPr>
        <w:ind w:left="6043" w:hanging="636"/>
      </w:pPr>
      <w:rPr>
        <w:rFonts w:hint="default"/>
        <w:lang w:val="en-US" w:eastAsia="zh-CN" w:bidi="ar-SA"/>
      </w:rPr>
    </w:lvl>
    <w:lvl w:ilvl="6">
      <w:numFmt w:val="bullet"/>
      <w:lvlText w:val="•"/>
      <w:lvlJc w:val="left"/>
      <w:pPr>
        <w:ind w:left="6863" w:hanging="636"/>
      </w:pPr>
      <w:rPr>
        <w:rFonts w:hint="default"/>
        <w:lang w:val="en-US" w:eastAsia="zh-CN" w:bidi="ar-SA"/>
      </w:rPr>
    </w:lvl>
    <w:lvl w:ilvl="7">
      <w:numFmt w:val="bullet"/>
      <w:lvlText w:val="•"/>
      <w:lvlJc w:val="left"/>
      <w:pPr>
        <w:ind w:left="7684" w:hanging="636"/>
      </w:pPr>
      <w:rPr>
        <w:rFonts w:hint="default"/>
        <w:lang w:val="en-US" w:eastAsia="zh-CN" w:bidi="ar-SA"/>
      </w:rPr>
    </w:lvl>
    <w:lvl w:ilvl="8">
      <w:numFmt w:val="bullet"/>
      <w:lvlText w:val="•"/>
      <w:lvlJc w:val="left"/>
      <w:pPr>
        <w:ind w:left="8504" w:hanging="636"/>
      </w:pPr>
      <w:rPr>
        <w:rFonts w:hint="default"/>
        <w:lang w:val="en-US" w:eastAsia="zh-CN" w:bidi="ar-SA"/>
      </w:rPr>
    </w:lvl>
  </w:abstractNum>
  <w:abstractNum w:abstractNumId="211" w15:restartNumberingAfterBreak="0">
    <w:nsid w:val="4C3D7A74"/>
    <w:multiLevelType w:val="multilevel"/>
    <w:tmpl w:val="4C3D7A74"/>
    <w:lvl w:ilvl="0">
      <w:start w:val="1"/>
      <w:numFmt w:val="decimal"/>
      <w:lvlText w:val="%1"/>
      <w:lvlJc w:val="left"/>
      <w:pPr>
        <w:ind w:left="1191" w:hanging="720"/>
        <w:jc w:val="left"/>
      </w:pPr>
      <w:rPr>
        <w:rFonts w:hint="default"/>
        <w:lang w:val="en-US" w:eastAsia="zh-CN" w:bidi="ar-SA"/>
      </w:rPr>
    </w:lvl>
    <w:lvl w:ilvl="1">
      <w:start w:val="1"/>
      <w:numFmt w:val="decimal"/>
      <w:lvlText w:val="%1.%2"/>
      <w:lvlJc w:val="left"/>
      <w:pPr>
        <w:ind w:left="1191" w:hanging="720"/>
        <w:jc w:val="left"/>
      </w:pPr>
      <w:rPr>
        <w:rFonts w:hint="default"/>
        <w:lang w:val="en-US" w:eastAsia="zh-CN" w:bidi="ar-SA"/>
      </w:rPr>
    </w:lvl>
    <w:lvl w:ilvl="2">
      <w:start w:val="54"/>
      <w:numFmt w:val="decimal"/>
      <w:lvlText w:val="%1.%2.%3"/>
      <w:lvlJc w:val="left"/>
      <w:pPr>
        <w:ind w:left="1191" w:hanging="720"/>
        <w:jc w:val="left"/>
      </w:pPr>
      <w:rPr>
        <w:rFonts w:ascii="Calibri" w:eastAsia="Calibri" w:hAnsi="Calibri" w:cs="Calibri" w:hint="default"/>
        <w:b/>
        <w:bCs/>
        <w:color w:val="4AACC5"/>
        <w:spacing w:val="-1"/>
        <w:w w:val="100"/>
        <w:sz w:val="26"/>
        <w:szCs w:val="26"/>
        <w:lang w:val="en-US" w:eastAsia="zh-CN" w:bidi="ar-SA"/>
      </w:rPr>
    </w:lvl>
    <w:lvl w:ilvl="3">
      <w:start w:val="1"/>
      <w:numFmt w:val="decimal"/>
      <w:lvlText w:val="%4."/>
      <w:lvlJc w:val="left"/>
      <w:pPr>
        <w:ind w:left="1155" w:hanging="264"/>
        <w:jc w:val="left"/>
      </w:pPr>
      <w:rPr>
        <w:rFonts w:ascii="Calibri" w:eastAsia="Calibri" w:hAnsi="Calibri" w:cs="Calibri" w:hint="default"/>
        <w:spacing w:val="-1"/>
        <w:w w:val="99"/>
        <w:sz w:val="21"/>
        <w:szCs w:val="21"/>
        <w:lang w:val="en-US" w:eastAsia="zh-CN" w:bidi="ar-SA"/>
      </w:rPr>
    </w:lvl>
    <w:lvl w:ilvl="4">
      <w:numFmt w:val="bullet"/>
      <w:lvlText w:val="•"/>
      <w:lvlJc w:val="left"/>
      <w:pPr>
        <w:ind w:left="3436" w:hanging="264"/>
      </w:pPr>
      <w:rPr>
        <w:rFonts w:hint="default"/>
        <w:lang w:val="en-US" w:eastAsia="zh-CN" w:bidi="ar-SA"/>
      </w:rPr>
    </w:lvl>
    <w:lvl w:ilvl="5">
      <w:numFmt w:val="bullet"/>
      <w:lvlText w:val="•"/>
      <w:lvlJc w:val="left"/>
      <w:pPr>
        <w:ind w:left="4554" w:hanging="264"/>
      </w:pPr>
      <w:rPr>
        <w:rFonts w:hint="default"/>
        <w:lang w:val="en-US" w:eastAsia="zh-CN" w:bidi="ar-SA"/>
      </w:rPr>
    </w:lvl>
    <w:lvl w:ilvl="6">
      <w:numFmt w:val="bullet"/>
      <w:lvlText w:val="•"/>
      <w:lvlJc w:val="left"/>
      <w:pPr>
        <w:ind w:left="5673" w:hanging="264"/>
      </w:pPr>
      <w:rPr>
        <w:rFonts w:hint="default"/>
        <w:lang w:val="en-US" w:eastAsia="zh-CN" w:bidi="ar-SA"/>
      </w:rPr>
    </w:lvl>
    <w:lvl w:ilvl="7">
      <w:numFmt w:val="bullet"/>
      <w:lvlText w:val="•"/>
      <w:lvlJc w:val="left"/>
      <w:pPr>
        <w:ind w:left="6791" w:hanging="264"/>
      </w:pPr>
      <w:rPr>
        <w:rFonts w:hint="default"/>
        <w:lang w:val="en-US" w:eastAsia="zh-CN" w:bidi="ar-SA"/>
      </w:rPr>
    </w:lvl>
    <w:lvl w:ilvl="8">
      <w:numFmt w:val="bullet"/>
      <w:lvlText w:val="•"/>
      <w:lvlJc w:val="left"/>
      <w:pPr>
        <w:ind w:left="7909" w:hanging="264"/>
      </w:pPr>
      <w:rPr>
        <w:rFonts w:hint="default"/>
        <w:lang w:val="en-US" w:eastAsia="zh-CN" w:bidi="ar-SA"/>
      </w:rPr>
    </w:lvl>
  </w:abstractNum>
  <w:abstractNum w:abstractNumId="212" w15:restartNumberingAfterBreak="0">
    <w:nsid w:val="4CD1E351"/>
    <w:multiLevelType w:val="multilevel"/>
    <w:tmpl w:val="4CD1E351"/>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213" w15:restartNumberingAfterBreak="0">
    <w:nsid w:val="4D4DC07F"/>
    <w:multiLevelType w:val="multilevel"/>
    <w:tmpl w:val="4D4DC07F"/>
    <w:lvl w:ilvl="0">
      <w:start w:val="8"/>
      <w:numFmt w:val="decimal"/>
      <w:lvlText w:val="%1"/>
      <w:lvlJc w:val="left"/>
      <w:pPr>
        <w:ind w:left="1892" w:hanging="581"/>
        <w:jc w:val="left"/>
      </w:pPr>
      <w:rPr>
        <w:rFonts w:hint="default"/>
        <w:lang w:val="en-US" w:eastAsia="zh-CN" w:bidi="ar-SA"/>
      </w:rPr>
    </w:lvl>
    <w:lvl w:ilvl="1">
      <w:start w:val="10"/>
      <w:numFmt w:val="decimal"/>
      <w:lvlText w:val="%1.%2"/>
      <w:lvlJc w:val="left"/>
      <w:pPr>
        <w:ind w:left="1892" w:hanging="581"/>
        <w:jc w:val="left"/>
      </w:pPr>
      <w:rPr>
        <w:rFonts w:hint="default"/>
        <w:lang w:val="en-US" w:eastAsia="zh-CN" w:bidi="ar-SA"/>
      </w:rPr>
    </w:lvl>
    <w:lvl w:ilvl="2">
      <w:start w:val="1"/>
      <w:numFmt w:val="decimal"/>
      <w:lvlText w:val="%1.%2.%3"/>
      <w:lvlJc w:val="left"/>
      <w:pPr>
        <w:ind w:left="1892" w:hanging="581"/>
        <w:jc w:val="left"/>
      </w:pPr>
      <w:rPr>
        <w:rFonts w:ascii="Calibri" w:eastAsia="Calibri" w:hAnsi="Calibri" w:cs="Calibri" w:hint="default"/>
        <w:spacing w:val="-1"/>
        <w:w w:val="99"/>
        <w:sz w:val="21"/>
        <w:szCs w:val="21"/>
        <w:lang w:val="en-US" w:eastAsia="zh-CN" w:bidi="ar-SA"/>
      </w:rPr>
    </w:lvl>
    <w:lvl w:ilvl="3">
      <w:numFmt w:val="bullet"/>
      <w:lvlText w:val="•"/>
      <w:lvlJc w:val="left"/>
      <w:pPr>
        <w:ind w:left="4373" w:hanging="581"/>
      </w:pPr>
      <w:rPr>
        <w:rFonts w:hint="default"/>
        <w:lang w:val="en-US" w:eastAsia="zh-CN" w:bidi="ar-SA"/>
      </w:rPr>
    </w:lvl>
    <w:lvl w:ilvl="4">
      <w:numFmt w:val="bullet"/>
      <w:lvlText w:val="•"/>
      <w:lvlJc w:val="left"/>
      <w:pPr>
        <w:ind w:left="5198" w:hanging="581"/>
      </w:pPr>
      <w:rPr>
        <w:rFonts w:hint="default"/>
        <w:lang w:val="en-US" w:eastAsia="zh-CN" w:bidi="ar-SA"/>
      </w:rPr>
    </w:lvl>
    <w:lvl w:ilvl="5">
      <w:numFmt w:val="bullet"/>
      <w:lvlText w:val="•"/>
      <w:lvlJc w:val="left"/>
      <w:pPr>
        <w:ind w:left="6023" w:hanging="581"/>
      </w:pPr>
      <w:rPr>
        <w:rFonts w:hint="default"/>
        <w:lang w:val="en-US" w:eastAsia="zh-CN" w:bidi="ar-SA"/>
      </w:rPr>
    </w:lvl>
    <w:lvl w:ilvl="6">
      <w:numFmt w:val="bullet"/>
      <w:lvlText w:val="•"/>
      <w:lvlJc w:val="left"/>
      <w:pPr>
        <w:ind w:left="6847" w:hanging="581"/>
      </w:pPr>
      <w:rPr>
        <w:rFonts w:hint="default"/>
        <w:lang w:val="en-US" w:eastAsia="zh-CN" w:bidi="ar-SA"/>
      </w:rPr>
    </w:lvl>
    <w:lvl w:ilvl="7">
      <w:numFmt w:val="bullet"/>
      <w:lvlText w:val="•"/>
      <w:lvlJc w:val="left"/>
      <w:pPr>
        <w:ind w:left="7672" w:hanging="581"/>
      </w:pPr>
      <w:rPr>
        <w:rFonts w:hint="default"/>
        <w:lang w:val="en-US" w:eastAsia="zh-CN" w:bidi="ar-SA"/>
      </w:rPr>
    </w:lvl>
    <w:lvl w:ilvl="8">
      <w:numFmt w:val="bullet"/>
      <w:lvlText w:val="•"/>
      <w:lvlJc w:val="left"/>
      <w:pPr>
        <w:ind w:left="8496" w:hanging="581"/>
      </w:pPr>
      <w:rPr>
        <w:rFonts w:hint="default"/>
        <w:lang w:val="en-US" w:eastAsia="zh-CN" w:bidi="ar-SA"/>
      </w:rPr>
    </w:lvl>
  </w:abstractNum>
  <w:abstractNum w:abstractNumId="214" w15:restartNumberingAfterBreak="0">
    <w:nsid w:val="4D63189B"/>
    <w:multiLevelType w:val="multilevel"/>
    <w:tmpl w:val="4D63189B"/>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215" w15:restartNumberingAfterBreak="0">
    <w:nsid w:val="4D94DA66"/>
    <w:multiLevelType w:val="multilevel"/>
    <w:tmpl w:val="4D94DA66"/>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216" w15:restartNumberingAfterBreak="0">
    <w:nsid w:val="4E709187"/>
    <w:multiLevelType w:val="multilevel"/>
    <w:tmpl w:val="4E709187"/>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217" w15:restartNumberingAfterBreak="0">
    <w:nsid w:val="4EA76503"/>
    <w:multiLevelType w:val="multilevel"/>
    <w:tmpl w:val="4EA76503"/>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218" w15:restartNumberingAfterBreak="0">
    <w:nsid w:val="4F00C6B4"/>
    <w:multiLevelType w:val="multilevel"/>
    <w:tmpl w:val="4F00C6B4"/>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219" w15:restartNumberingAfterBreak="0">
    <w:nsid w:val="4FA7FC34"/>
    <w:multiLevelType w:val="multilevel"/>
    <w:tmpl w:val="4FA7FC34"/>
    <w:lvl w:ilvl="0">
      <w:start w:val="3"/>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220" w15:restartNumberingAfterBreak="0">
    <w:nsid w:val="4FB438A5"/>
    <w:multiLevelType w:val="multilevel"/>
    <w:tmpl w:val="4FB438A5"/>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221" w15:restartNumberingAfterBreak="0">
    <w:nsid w:val="51C4BC33"/>
    <w:multiLevelType w:val="multilevel"/>
    <w:tmpl w:val="51C4BC33"/>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222" w15:restartNumberingAfterBreak="0">
    <w:nsid w:val="54701CA1"/>
    <w:multiLevelType w:val="multilevel"/>
    <w:tmpl w:val="54701CA1"/>
    <w:lvl w:ilvl="0">
      <w:start w:val="1"/>
      <w:numFmt w:val="decimal"/>
      <w:lvlText w:val="（%1）"/>
      <w:lvlJc w:val="left"/>
      <w:pPr>
        <w:ind w:left="141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2292" w:hanging="527"/>
      </w:pPr>
      <w:rPr>
        <w:rFonts w:hint="default"/>
        <w:lang w:val="en-US" w:eastAsia="zh-CN" w:bidi="ar-SA"/>
      </w:rPr>
    </w:lvl>
    <w:lvl w:ilvl="2">
      <w:numFmt w:val="bullet"/>
      <w:lvlText w:val="•"/>
      <w:lvlJc w:val="left"/>
      <w:pPr>
        <w:ind w:left="3165" w:hanging="527"/>
      </w:pPr>
      <w:rPr>
        <w:rFonts w:hint="default"/>
        <w:lang w:val="en-US" w:eastAsia="zh-CN" w:bidi="ar-SA"/>
      </w:rPr>
    </w:lvl>
    <w:lvl w:ilvl="3">
      <w:numFmt w:val="bullet"/>
      <w:lvlText w:val="•"/>
      <w:lvlJc w:val="left"/>
      <w:pPr>
        <w:ind w:left="4037" w:hanging="527"/>
      </w:pPr>
      <w:rPr>
        <w:rFonts w:hint="default"/>
        <w:lang w:val="en-US" w:eastAsia="zh-CN" w:bidi="ar-SA"/>
      </w:rPr>
    </w:lvl>
    <w:lvl w:ilvl="4">
      <w:numFmt w:val="bullet"/>
      <w:lvlText w:val="•"/>
      <w:lvlJc w:val="left"/>
      <w:pPr>
        <w:ind w:left="4910" w:hanging="527"/>
      </w:pPr>
      <w:rPr>
        <w:rFonts w:hint="default"/>
        <w:lang w:val="en-US" w:eastAsia="zh-CN" w:bidi="ar-SA"/>
      </w:rPr>
    </w:lvl>
    <w:lvl w:ilvl="5">
      <w:numFmt w:val="bullet"/>
      <w:lvlText w:val="•"/>
      <w:lvlJc w:val="left"/>
      <w:pPr>
        <w:ind w:left="5783" w:hanging="527"/>
      </w:pPr>
      <w:rPr>
        <w:rFonts w:hint="default"/>
        <w:lang w:val="en-US" w:eastAsia="zh-CN" w:bidi="ar-SA"/>
      </w:rPr>
    </w:lvl>
    <w:lvl w:ilvl="6">
      <w:numFmt w:val="bullet"/>
      <w:lvlText w:val="•"/>
      <w:lvlJc w:val="left"/>
      <w:pPr>
        <w:ind w:left="6655" w:hanging="527"/>
      </w:pPr>
      <w:rPr>
        <w:rFonts w:hint="default"/>
        <w:lang w:val="en-US" w:eastAsia="zh-CN" w:bidi="ar-SA"/>
      </w:rPr>
    </w:lvl>
    <w:lvl w:ilvl="7">
      <w:numFmt w:val="bullet"/>
      <w:lvlText w:val="•"/>
      <w:lvlJc w:val="left"/>
      <w:pPr>
        <w:ind w:left="7528" w:hanging="527"/>
      </w:pPr>
      <w:rPr>
        <w:rFonts w:hint="default"/>
        <w:lang w:val="en-US" w:eastAsia="zh-CN" w:bidi="ar-SA"/>
      </w:rPr>
    </w:lvl>
    <w:lvl w:ilvl="8">
      <w:numFmt w:val="bullet"/>
      <w:lvlText w:val="•"/>
      <w:lvlJc w:val="left"/>
      <w:pPr>
        <w:ind w:left="8400" w:hanging="527"/>
      </w:pPr>
      <w:rPr>
        <w:rFonts w:hint="default"/>
        <w:lang w:val="en-US" w:eastAsia="zh-CN" w:bidi="ar-SA"/>
      </w:rPr>
    </w:lvl>
  </w:abstractNum>
  <w:abstractNum w:abstractNumId="223" w15:restartNumberingAfterBreak="0">
    <w:nsid w:val="568750A4"/>
    <w:multiLevelType w:val="multilevel"/>
    <w:tmpl w:val="568750A4"/>
    <w:lvl w:ilvl="0">
      <w:start w:val="1"/>
      <w:numFmt w:val="upperLetter"/>
      <w:lvlText w:val="%1."/>
      <w:lvlJc w:val="left"/>
      <w:pPr>
        <w:ind w:left="712" w:hanging="241"/>
        <w:jc w:val="left"/>
      </w:pPr>
      <w:rPr>
        <w:rFonts w:ascii="宋体" w:eastAsia="宋体" w:hAnsi="宋体" w:cs="宋体" w:hint="default"/>
        <w:w w:val="100"/>
        <w:sz w:val="22"/>
        <w:szCs w:val="22"/>
        <w:lang w:val="en-US" w:eastAsia="zh-CN" w:bidi="ar-SA"/>
      </w:rPr>
    </w:lvl>
    <w:lvl w:ilvl="1">
      <w:start w:val="1"/>
      <w:numFmt w:val="decimal"/>
      <w:lvlText w:val="%2."/>
      <w:lvlJc w:val="left"/>
      <w:pPr>
        <w:ind w:left="1132" w:hanging="241"/>
        <w:jc w:val="left"/>
      </w:pPr>
      <w:rPr>
        <w:rFonts w:ascii="宋体" w:eastAsia="宋体" w:hAnsi="宋体" w:cs="宋体" w:hint="default"/>
        <w:w w:val="100"/>
        <w:sz w:val="22"/>
        <w:szCs w:val="22"/>
        <w:lang w:val="en-US" w:eastAsia="zh-CN" w:bidi="ar-SA"/>
      </w:rPr>
    </w:lvl>
    <w:lvl w:ilvl="2">
      <w:numFmt w:val="bullet"/>
      <w:lvlText w:val="•"/>
      <w:lvlJc w:val="left"/>
      <w:pPr>
        <w:ind w:left="1140" w:hanging="241"/>
      </w:pPr>
      <w:rPr>
        <w:rFonts w:hint="default"/>
        <w:lang w:val="en-US" w:eastAsia="zh-CN" w:bidi="ar-SA"/>
      </w:rPr>
    </w:lvl>
    <w:lvl w:ilvl="3">
      <w:numFmt w:val="bullet"/>
      <w:lvlText w:val="•"/>
      <w:lvlJc w:val="left"/>
      <w:pPr>
        <w:ind w:left="2265" w:hanging="241"/>
      </w:pPr>
      <w:rPr>
        <w:rFonts w:hint="default"/>
        <w:lang w:val="en-US" w:eastAsia="zh-CN" w:bidi="ar-SA"/>
      </w:rPr>
    </w:lvl>
    <w:lvl w:ilvl="4">
      <w:numFmt w:val="bullet"/>
      <w:lvlText w:val="•"/>
      <w:lvlJc w:val="left"/>
      <w:pPr>
        <w:ind w:left="3391" w:hanging="241"/>
      </w:pPr>
      <w:rPr>
        <w:rFonts w:hint="default"/>
        <w:lang w:val="en-US" w:eastAsia="zh-CN" w:bidi="ar-SA"/>
      </w:rPr>
    </w:lvl>
    <w:lvl w:ilvl="5">
      <w:numFmt w:val="bullet"/>
      <w:lvlText w:val="•"/>
      <w:lvlJc w:val="left"/>
      <w:pPr>
        <w:ind w:left="4517" w:hanging="241"/>
      </w:pPr>
      <w:rPr>
        <w:rFonts w:hint="default"/>
        <w:lang w:val="en-US" w:eastAsia="zh-CN" w:bidi="ar-SA"/>
      </w:rPr>
    </w:lvl>
    <w:lvl w:ilvl="6">
      <w:numFmt w:val="bullet"/>
      <w:lvlText w:val="•"/>
      <w:lvlJc w:val="left"/>
      <w:pPr>
        <w:ind w:left="5643" w:hanging="241"/>
      </w:pPr>
      <w:rPr>
        <w:rFonts w:hint="default"/>
        <w:lang w:val="en-US" w:eastAsia="zh-CN" w:bidi="ar-SA"/>
      </w:rPr>
    </w:lvl>
    <w:lvl w:ilvl="7">
      <w:numFmt w:val="bullet"/>
      <w:lvlText w:val="•"/>
      <w:lvlJc w:val="left"/>
      <w:pPr>
        <w:ind w:left="6768" w:hanging="241"/>
      </w:pPr>
      <w:rPr>
        <w:rFonts w:hint="default"/>
        <w:lang w:val="en-US" w:eastAsia="zh-CN" w:bidi="ar-SA"/>
      </w:rPr>
    </w:lvl>
    <w:lvl w:ilvl="8">
      <w:numFmt w:val="bullet"/>
      <w:lvlText w:val="•"/>
      <w:lvlJc w:val="left"/>
      <w:pPr>
        <w:ind w:left="7894" w:hanging="241"/>
      </w:pPr>
      <w:rPr>
        <w:rFonts w:hint="default"/>
        <w:lang w:val="en-US" w:eastAsia="zh-CN" w:bidi="ar-SA"/>
      </w:rPr>
    </w:lvl>
  </w:abstractNum>
  <w:abstractNum w:abstractNumId="224" w15:restartNumberingAfterBreak="0">
    <w:nsid w:val="57DED440"/>
    <w:multiLevelType w:val="multilevel"/>
    <w:tmpl w:val="57DED440"/>
    <w:lvl w:ilvl="0">
      <w:start w:val="12"/>
      <w:numFmt w:val="decimal"/>
      <w:lvlText w:val="%1"/>
      <w:lvlJc w:val="left"/>
      <w:pPr>
        <w:ind w:left="1191" w:hanging="720"/>
        <w:jc w:val="left"/>
      </w:pPr>
      <w:rPr>
        <w:rFonts w:hint="default"/>
        <w:lang w:val="en-US" w:eastAsia="zh-CN" w:bidi="ar-SA"/>
      </w:rPr>
    </w:lvl>
    <w:lvl w:ilvl="1">
      <w:start w:val="1"/>
      <w:numFmt w:val="decimal"/>
      <w:lvlText w:val="%1.%2"/>
      <w:lvlJc w:val="left"/>
      <w:pPr>
        <w:ind w:left="1191" w:hanging="720"/>
        <w:jc w:val="left"/>
      </w:pPr>
      <w:rPr>
        <w:rFonts w:hint="default"/>
        <w:lang w:val="en-US" w:eastAsia="zh-CN" w:bidi="ar-SA"/>
      </w:rPr>
    </w:lvl>
    <w:lvl w:ilvl="2">
      <w:start w:val="9"/>
      <w:numFmt w:val="decimal"/>
      <w:lvlText w:val="%1.%2.%3"/>
      <w:lvlJc w:val="left"/>
      <w:pPr>
        <w:ind w:left="1191" w:hanging="720"/>
        <w:jc w:val="left"/>
      </w:pPr>
      <w:rPr>
        <w:rFonts w:hint="default"/>
        <w:b/>
        <w:bCs/>
        <w:spacing w:val="-1"/>
        <w:w w:val="100"/>
        <w:lang w:val="en-US" w:eastAsia="zh-CN" w:bidi="ar-SA"/>
      </w:rPr>
    </w:lvl>
    <w:lvl w:ilvl="3">
      <w:numFmt w:val="bullet"/>
      <w:lvlText w:val="•"/>
      <w:lvlJc w:val="left"/>
      <w:pPr>
        <w:ind w:left="3883" w:hanging="720"/>
      </w:pPr>
      <w:rPr>
        <w:rFonts w:hint="default"/>
        <w:lang w:val="en-US" w:eastAsia="zh-CN" w:bidi="ar-SA"/>
      </w:rPr>
    </w:lvl>
    <w:lvl w:ilvl="4">
      <w:numFmt w:val="bullet"/>
      <w:lvlText w:val="•"/>
      <w:lvlJc w:val="left"/>
      <w:pPr>
        <w:ind w:left="4778" w:hanging="720"/>
      </w:pPr>
      <w:rPr>
        <w:rFonts w:hint="default"/>
        <w:lang w:val="en-US" w:eastAsia="zh-CN" w:bidi="ar-SA"/>
      </w:rPr>
    </w:lvl>
    <w:lvl w:ilvl="5">
      <w:numFmt w:val="bullet"/>
      <w:lvlText w:val="•"/>
      <w:lvlJc w:val="left"/>
      <w:pPr>
        <w:ind w:left="5673" w:hanging="720"/>
      </w:pPr>
      <w:rPr>
        <w:rFonts w:hint="default"/>
        <w:lang w:val="en-US" w:eastAsia="zh-CN" w:bidi="ar-SA"/>
      </w:rPr>
    </w:lvl>
    <w:lvl w:ilvl="6">
      <w:numFmt w:val="bullet"/>
      <w:lvlText w:val="•"/>
      <w:lvlJc w:val="left"/>
      <w:pPr>
        <w:ind w:left="6567" w:hanging="720"/>
      </w:pPr>
      <w:rPr>
        <w:rFonts w:hint="default"/>
        <w:lang w:val="en-US" w:eastAsia="zh-CN" w:bidi="ar-SA"/>
      </w:rPr>
    </w:lvl>
    <w:lvl w:ilvl="7">
      <w:numFmt w:val="bullet"/>
      <w:lvlText w:val="•"/>
      <w:lvlJc w:val="left"/>
      <w:pPr>
        <w:ind w:left="7462" w:hanging="720"/>
      </w:pPr>
      <w:rPr>
        <w:rFonts w:hint="default"/>
        <w:lang w:val="en-US" w:eastAsia="zh-CN" w:bidi="ar-SA"/>
      </w:rPr>
    </w:lvl>
    <w:lvl w:ilvl="8">
      <w:numFmt w:val="bullet"/>
      <w:lvlText w:val="•"/>
      <w:lvlJc w:val="left"/>
      <w:pPr>
        <w:ind w:left="8356" w:hanging="720"/>
      </w:pPr>
      <w:rPr>
        <w:rFonts w:hint="default"/>
        <w:lang w:val="en-US" w:eastAsia="zh-CN" w:bidi="ar-SA"/>
      </w:rPr>
    </w:lvl>
  </w:abstractNum>
  <w:abstractNum w:abstractNumId="225" w15:restartNumberingAfterBreak="0">
    <w:nsid w:val="58765686"/>
    <w:multiLevelType w:val="multilevel"/>
    <w:tmpl w:val="58765686"/>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226" w15:restartNumberingAfterBreak="0">
    <w:nsid w:val="598DAF6D"/>
    <w:multiLevelType w:val="multilevel"/>
    <w:tmpl w:val="598DAF6D"/>
    <w:lvl w:ilvl="0">
      <w:start w:val="1"/>
      <w:numFmt w:val="decimal"/>
      <w:lvlText w:val="%1."/>
      <w:lvlJc w:val="left"/>
      <w:pPr>
        <w:ind w:left="63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590" w:hanging="161"/>
      </w:pPr>
      <w:rPr>
        <w:rFonts w:hint="default"/>
        <w:lang w:val="en-US" w:eastAsia="zh-CN" w:bidi="ar-SA"/>
      </w:rPr>
    </w:lvl>
    <w:lvl w:ilvl="2">
      <w:numFmt w:val="bullet"/>
      <w:lvlText w:val="•"/>
      <w:lvlJc w:val="left"/>
      <w:pPr>
        <w:ind w:left="2541" w:hanging="161"/>
      </w:pPr>
      <w:rPr>
        <w:rFonts w:hint="default"/>
        <w:lang w:val="en-US" w:eastAsia="zh-CN" w:bidi="ar-SA"/>
      </w:rPr>
    </w:lvl>
    <w:lvl w:ilvl="3">
      <w:numFmt w:val="bullet"/>
      <w:lvlText w:val="•"/>
      <w:lvlJc w:val="left"/>
      <w:pPr>
        <w:ind w:left="3491" w:hanging="161"/>
      </w:pPr>
      <w:rPr>
        <w:rFonts w:hint="default"/>
        <w:lang w:val="en-US" w:eastAsia="zh-CN" w:bidi="ar-SA"/>
      </w:rPr>
    </w:lvl>
    <w:lvl w:ilvl="4">
      <w:numFmt w:val="bullet"/>
      <w:lvlText w:val="•"/>
      <w:lvlJc w:val="left"/>
      <w:pPr>
        <w:ind w:left="4442" w:hanging="161"/>
      </w:pPr>
      <w:rPr>
        <w:rFonts w:hint="default"/>
        <w:lang w:val="en-US" w:eastAsia="zh-CN" w:bidi="ar-SA"/>
      </w:rPr>
    </w:lvl>
    <w:lvl w:ilvl="5">
      <w:numFmt w:val="bullet"/>
      <w:lvlText w:val="•"/>
      <w:lvlJc w:val="left"/>
      <w:pPr>
        <w:ind w:left="5393" w:hanging="161"/>
      </w:pPr>
      <w:rPr>
        <w:rFonts w:hint="default"/>
        <w:lang w:val="en-US" w:eastAsia="zh-CN" w:bidi="ar-SA"/>
      </w:rPr>
    </w:lvl>
    <w:lvl w:ilvl="6">
      <w:numFmt w:val="bullet"/>
      <w:lvlText w:val="•"/>
      <w:lvlJc w:val="left"/>
      <w:pPr>
        <w:ind w:left="6343" w:hanging="161"/>
      </w:pPr>
      <w:rPr>
        <w:rFonts w:hint="default"/>
        <w:lang w:val="en-US" w:eastAsia="zh-CN" w:bidi="ar-SA"/>
      </w:rPr>
    </w:lvl>
    <w:lvl w:ilvl="7">
      <w:numFmt w:val="bullet"/>
      <w:lvlText w:val="•"/>
      <w:lvlJc w:val="left"/>
      <w:pPr>
        <w:ind w:left="7294" w:hanging="161"/>
      </w:pPr>
      <w:rPr>
        <w:rFonts w:hint="default"/>
        <w:lang w:val="en-US" w:eastAsia="zh-CN" w:bidi="ar-SA"/>
      </w:rPr>
    </w:lvl>
    <w:lvl w:ilvl="8">
      <w:numFmt w:val="bullet"/>
      <w:lvlText w:val="•"/>
      <w:lvlJc w:val="left"/>
      <w:pPr>
        <w:ind w:left="8244" w:hanging="161"/>
      </w:pPr>
      <w:rPr>
        <w:rFonts w:hint="default"/>
        <w:lang w:val="en-US" w:eastAsia="zh-CN" w:bidi="ar-SA"/>
      </w:rPr>
    </w:lvl>
  </w:abstractNum>
  <w:abstractNum w:abstractNumId="227" w15:restartNumberingAfterBreak="0">
    <w:nsid w:val="59ADCABA"/>
    <w:multiLevelType w:val="multilevel"/>
    <w:tmpl w:val="59ADCABA"/>
    <w:lvl w:ilvl="0">
      <w:start w:val="1"/>
      <w:numFmt w:val="decimal"/>
      <w:lvlText w:val="%1"/>
      <w:lvlJc w:val="left"/>
      <w:pPr>
        <w:ind w:left="1947" w:hanging="636"/>
        <w:jc w:val="left"/>
      </w:pPr>
      <w:rPr>
        <w:rFonts w:hint="default"/>
        <w:lang w:val="en-US" w:eastAsia="zh-CN" w:bidi="ar-SA"/>
      </w:rPr>
    </w:lvl>
    <w:lvl w:ilvl="1">
      <w:start w:val="6"/>
      <w:numFmt w:val="decimal"/>
      <w:lvlText w:val="%1.%2"/>
      <w:lvlJc w:val="left"/>
      <w:pPr>
        <w:ind w:left="1947" w:hanging="636"/>
        <w:jc w:val="left"/>
      </w:pPr>
      <w:rPr>
        <w:rFonts w:hint="default"/>
        <w:lang w:val="en-US" w:eastAsia="zh-CN" w:bidi="ar-SA"/>
      </w:rPr>
    </w:lvl>
    <w:lvl w:ilvl="2">
      <w:start w:val="21"/>
      <w:numFmt w:val="decimal"/>
      <w:lvlText w:val="%1.%2.%3"/>
      <w:lvlJc w:val="left"/>
      <w:pPr>
        <w:ind w:left="1947" w:hanging="636"/>
        <w:jc w:val="left"/>
      </w:pPr>
      <w:rPr>
        <w:rFonts w:ascii="Calibri" w:eastAsia="Calibri" w:hAnsi="Calibri" w:cs="Calibri" w:hint="default"/>
        <w:spacing w:val="-1"/>
        <w:w w:val="99"/>
        <w:sz w:val="21"/>
        <w:szCs w:val="21"/>
        <w:lang w:val="en-US" w:eastAsia="zh-CN" w:bidi="ar-SA"/>
      </w:rPr>
    </w:lvl>
    <w:lvl w:ilvl="3">
      <w:numFmt w:val="bullet"/>
      <w:lvlText w:val="•"/>
      <w:lvlJc w:val="left"/>
      <w:pPr>
        <w:ind w:left="4401" w:hanging="636"/>
      </w:pPr>
      <w:rPr>
        <w:rFonts w:hint="default"/>
        <w:lang w:val="en-US" w:eastAsia="zh-CN" w:bidi="ar-SA"/>
      </w:rPr>
    </w:lvl>
    <w:lvl w:ilvl="4">
      <w:numFmt w:val="bullet"/>
      <w:lvlText w:val="•"/>
      <w:lvlJc w:val="left"/>
      <w:pPr>
        <w:ind w:left="5222" w:hanging="636"/>
      </w:pPr>
      <w:rPr>
        <w:rFonts w:hint="default"/>
        <w:lang w:val="en-US" w:eastAsia="zh-CN" w:bidi="ar-SA"/>
      </w:rPr>
    </w:lvl>
    <w:lvl w:ilvl="5">
      <w:numFmt w:val="bullet"/>
      <w:lvlText w:val="•"/>
      <w:lvlJc w:val="left"/>
      <w:pPr>
        <w:ind w:left="6043" w:hanging="636"/>
      </w:pPr>
      <w:rPr>
        <w:rFonts w:hint="default"/>
        <w:lang w:val="en-US" w:eastAsia="zh-CN" w:bidi="ar-SA"/>
      </w:rPr>
    </w:lvl>
    <w:lvl w:ilvl="6">
      <w:numFmt w:val="bullet"/>
      <w:lvlText w:val="•"/>
      <w:lvlJc w:val="left"/>
      <w:pPr>
        <w:ind w:left="6863" w:hanging="636"/>
      </w:pPr>
      <w:rPr>
        <w:rFonts w:hint="default"/>
        <w:lang w:val="en-US" w:eastAsia="zh-CN" w:bidi="ar-SA"/>
      </w:rPr>
    </w:lvl>
    <w:lvl w:ilvl="7">
      <w:numFmt w:val="bullet"/>
      <w:lvlText w:val="•"/>
      <w:lvlJc w:val="left"/>
      <w:pPr>
        <w:ind w:left="7684" w:hanging="636"/>
      </w:pPr>
      <w:rPr>
        <w:rFonts w:hint="default"/>
        <w:lang w:val="en-US" w:eastAsia="zh-CN" w:bidi="ar-SA"/>
      </w:rPr>
    </w:lvl>
    <w:lvl w:ilvl="8">
      <w:numFmt w:val="bullet"/>
      <w:lvlText w:val="•"/>
      <w:lvlJc w:val="left"/>
      <w:pPr>
        <w:ind w:left="8504" w:hanging="636"/>
      </w:pPr>
      <w:rPr>
        <w:rFonts w:hint="default"/>
        <w:lang w:val="en-US" w:eastAsia="zh-CN" w:bidi="ar-SA"/>
      </w:rPr>
    </w:lvl>
  </w:abstractNum>
  <w:abstractNum w:abstractNumId="228" w15:restartNumberingAfterBreak="0">
    <w:nsid w:val="59EEFD2A"/>
    <w:multiLevelType w:val="multilevel"/>
    <w:tmpl w:val="59EEFD2A"/>
    <w:lvl w:ilvl="0">
      <w:start w:val="1"/>
      <w:numFmt w:val="decimal"/>
      <w:lvlText w:val="%1"/>
      <w:lvlJc w:val="left"/>
      <w:pPr>
        <w:ind w:left="682" w:hanging="212"/>
        <w:jc w:val="left"/>
      </w:pPr>
      <w:rPr>
        <w:rFonts w:ascii="Calibri" w:eastAsia="Calibri" w:hAnsi="Calibri" w:cs="Calibri" w:hint="default"/>
        <w:w w:val="99"/>
        <w:sz w:val="21"/>
        <w:szCs w:val="21"/>
        <w:lang w:val="en-US" w:eastAsia="zh-CN" w:bidi="ar-SA"/>
      </w:rPr>
    </w:lvl>
    <w:lvl w:ilvl="1">
      <w:numFmt w:val="bullet"/>
      <w:lvlText w:val="•"/>
      <w:lvlJc w:val="left"/>
      <w:pPr>
        <w:ind w:left="1626" w:hanging="212"/>
      </w:pPr>
      <w:rPr>
        <w:rFonts w:hint="default"/>
        <w:lang w:val="en-US" w:eastAsia="zh-CN" w:bidi="ar-SA"/>
      </w:rPr>
    </w:lvl>
    <w:lvl w:ilvl="2">
      <w:numFmt w:val="bullet"/>
      <w:lvlText w:val="•"/>
      <w:lvlJc w:val="left"/>
      <w:pPr>
        <w:ind w:left="2573" w:hanging="212"/>
      </w:pPr>
      <w:rPr>
        <w:rFonts w:hint="default"/>
        <w:lang w:val="en-US" w:eastAsia="zh-CN" w:bidi="ar-SA"/>
      </w:rPr>
    </w:lvl>
    <w:lvl w:ilvl="3">
      <w:numFmt w:val="bullet"/>
      <w:lvlText w:val="•"/>
      <w:lvlJc w:val="left"/>
      <w:pPr>
        <w:ind w:left="3519" w:hanging="212"/>
      </w:pPr>
      <w:rPr>
        <w:rFonts w:hint="default"/>
        <w:lang w:val="en-US" w:eastAsia="zh-CN" w:bidi="ar-SA"/>
      </w:rPr>
    </w:lvl>
    <w:lvl w:ilvl="4">
      <w:numFmt w:val="bullet"/>
      <w:lvlText w:val="•"/>
      <w:lvlJc w:val="left"/>
      <w:pPr>
        <w:ind w:left="4466" w:hanging="212"/>
      </w:pPr>
      <w:rPr>
        <w:rFonts w:hint="default"/>
        <w:lang w:val="en-US" w:eastAsia="zh-CN" w:bidi="ar-SA"/>
      </w:rPr>
    </w:lvl>
    <w:lvl w:ilvl="5">
      <w:numFmt w:val="bullet"/>
      <w:lvlText w:val="•"/>
      <w:lvlJc w:val="left"/>
      <w:pPr>
        <w:ind w:left="5413" w:hanging="212"/>
      </w:pPr>
      <w:rPr>
        <w:rFonts w:hint="default"/>
        <w:lang w:val="en-US" w:eastAsia="zh-CN" w:bidi="ar-SA"/>
      </w:rPr>
    </w:lvl>
    <w:lvl w:ilvl="6">
      <w:numFmt w:val="bullet"/>
      <w:lvlText w:val="•"/>
      <w:lvlJc w:val="left"/>
      <w:pPr>
        <w:ind w:left="6359" w:hanging="212"/>
      </w:pPr>
      <w:rPr>
        <w:rFonts w:hint="default"/>
        <w:lang w:val="en-US" w:eastAsia="zh-CN" w:bidi="ar-SA"/>
      </w:rPr>
    </w:lvl>
    <w:lvl w:ilvl="7">
      <w:numFmt w:val="bullet"/>
      <w:lvlText w:val="•"/>
      <w:lvlJc w:val="left"/>
      <w:pPr>
        <w:ind w:left="7306" w:hanging="212"/>
      </w:pPr>
      <w:rPr>
        <w:rFonts w:hint="default"/>
        <w:lang w:val="en-US" w:eastAsia="zh-CN" w:bidi="ar-SA"/>
      </w:rPr>
    </w:lvl>
    <w:lvl w:ilvl="8">
      <w:numFmt w:val="bullet"/>
      <w:lvlText w:val="•"/>
      <w:lvlJc w:val="left"/>
      <w:pPr>
        <w:ind w:left="8252" w:hanging="212"/>
      </w:pPr>
      <w:rPr>
        <w:rFonts w:hint="default"/>
        <w:lang w:val="en-US" w:eastAsia="zh-CN" w:bidi="ar-SA"/>
      </w:rPr>
    </w:lvl>
  </w:abstractNum>
  <w:abstractNum w:abstractNumId="229" w15:restartNumberingAfterBreak="0">
    <w:nsid w:val="5A241D34"/>
    <w:multiLevelType w:val="multilevel"/>
    <w:tmpl w:val="5A241D34"/>
    <w:lvl w:ilvl="0">
      <w:start w:val="8"/>
      <w:numFmt w:val="decimal"/>
      <w:lvlText w:val="%1"/>
      <w:lvlJc w:val="left"/>
      <w:pPr>
        <w:ind w:left="1841" w:hanging="531"/>
        <w:jc w:val="left"/>
      </w:pPr>
      <w:rPr>
        <w:rFonts w:hint="default"/>
        <w:lang w:val="en-US" w:eastAsia="zh-CN" w:bidi="ar-SA"/>
      </w:rPr>
    </w:lvl>
    <w:lvl w:ilvl="1">
      <w:start w:val="8"/>
      <w:numFmt w:val="decimal"/>
      <w:lvlText w:val="%1.%2"/>
      <w:lvlJc w:val="left"/>
      <w:pPr>
        <w:ind w:left="1841" w:hanging="531"/>
        <w:jc w:val="left"/>
      </w:pPr>
      <w:rPr>
        <w:rFonts w:hint="default"/>
        <w:lang w:val="en-US" w:eastAsia="zh-CN" w:bidi="ar-SA"/>
      </w:rPr>
    </w:lvl>
    <w:lvl w:ilvl="2">
      <w:start w:val="1"/>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4331" w:hanging="531"/>
      </w:pPr>
      <w:rPr>
        <w:rFonts w:hint="default"/>
        <w:lang w:val="en-US" w:eastAsia="zh-CN" w:bidi="ar-SA"/>
      </w:rPr>
    </w:lvl>
    <w:lvl w:ilvl="4">
      <w:numFmt w:val="bullet"/>
      <w:lvlText w:val="•"/>
      <w:lvlJc w:val="left"/>
      <w:pPr>
        <w:ind w:left="5162" w:hanging="531"/>
      </w:pPr>
      <w:rPr>
        <w:rFonts w:hint="default"/>
        <w:lang w:val="en-US" w:eastAsia="zh-CN" w:bidi="ar-SA"/>
      </w:rPr>
    </w:lvl>
    <w:lvl w:ilvl="5">
      <w:numFmt w:val="bullet"/>
      <w:lvlText w:val="•"/>
      <w:lvlJc w:val="left"/>
      <w:pPr>
        <w:ind w:left="5993" w:hanging="531"/>
      </w:pPr>
      <w:rPr>
        <w:rFonts w:hint="default"/>
        <w:lang w:val="en-US" w:eastAsia="zh-CN" w:bidi="ar-SA"/>
      </w:rPr>
    </w:lvl>
    <w:lvl w:ilvl="6">
      <w:numFmt w:val="bullet"/>
      <w:lvlText w:val="•"/>
      <w:lvlJc w:val="left"/>
      <w:pPr>
        <w:ind w:left="6823" w:hanging="531"/>
      </w:pPr>
      <w:rPr>
        <w:rFonts w:hint="default"/>
        <w:lang w:val="en-US" w:eastAsia="zh-CN" w:bidi="ar-SA"/>
      </w:rPr>
    </w:lvl>
    <w:lvl w:ilvl="7">
      <w:numFmt w:val="bullet"/>
      <w:lvlText w:val="•"/>
      <w:lvlJc w:val="left"/>
      <w:pPr>
        <w:ind w:left="7654" w:hanging="531"/>
      </w:pPr>
      <w:rPr>
        <w:rFonts w:hint="default"/>
        <w:lang w:val="en-US" w:eastAsia="zh-CN" w:bidi="ar-SA"/>
      </w:rPr>
    </w:lvl>
    <w:lvl w:ilvl="8">
      <w:numFmt w:val="bullet"/>
      <w:lvlText w:val="•"/>
      <w:lvlJc w:val="left"/>
      <w:pPr>
        <w:ind w:left="8484" w:hanging="531"/>
      </w:pPr>
      <w:rPr>
        <w:rFonts w:hint="default"/>
        <w:lang w:val="en-US" w:eastAsia="zh-CN" w:bidi="ar-SA"/>
      </w:rPr>
    </w:lvl>
  </w:abstractNum>
  <w:abstractNum w:abstractNumId="230" w15:restartNumberingAfterBreak="0">
    <w:nsid w:val="5A8377A7"/>
    <w:multiLevelType w:val="multilevel"/>
    <w:tmpl w:val="5A8377A7"/>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231" w15:restartNumberingAfterBreak="0">
    <w:nsid w:val="5E29AB5A"/>
    <w:multiLevelType w:val="multilevel"/>
    <w:tmpl w:val="5E29AB5A"/>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232" w15:restartNumberingAfterBreak="0">
    <w:nsid w:val="5F098F1B"/>
    <w:multiLevelType w:val="multilevel"/>
    <w:tmpl w:val="5F098F1B"/>
    <w:lvl w:ilvl="0">
      <w:start w:val="1"/>
      <w:numFmt w:val="decimal"/>
      <w:lvlText w:val="%1）"/>
      <w:lvlJc w:val="left"/>
      <w:pPr>
        <w:ind w:left="471" w:hanging="316"/>
        <w:jc w:val="left"/>
      </w:pPr>
      <w:rPr>
        <w:rFonts w:ascii="Calibri" w:eastAsia="Calibri" w:hAnsi="Calibri" w:cs="Calibri" w:hint="default"/>
        <w:spacing w:val="-3"/>
        <w:w w:val="99"/>
        <w:sz w:val="19"/>
        <w:szCs w:val="19"/>
        <w:lang w:val="en-US" w:eastAsia="zh-CN" w:bidi="ar-SA"/>
      </w:rPr>
    </w:lvl>
    <w:lvl w:ilvl="1">
      <w:numFmt w:val="bullet"/>
      <w:lvlText w:val="•"/>
      <w:lvlJc w:val="left"/>
      <w:pPr>
        <w:ind w:left="1446" w:hanging="316"/>
      </w:pPr>
      <w:rPr>
        <w:rFonts w:hint="default"/>
        <w:lang w:val="en-US" w:eastAsia="zh-CN" w:bidi="ar-SA"/>
      </w:rPr>
    </w:lvl>
    <w:lvl w:ilvl="2">
      <w:numFmt w:val="bullet"/>
      <w:lvlText w:val="•"/>
      <w:lvlJc w:val="left"/>
      <w:pPr>
        <w:ind w:left="2413" w:hanging="316"/>
      </w:pPr>
      <w:rPr>
        <w:rFonts w:hint="default"/>
        <w:lang w:val="en-US" w:eastAsia="zh-CN" w:bidi="ar-SA"/>
      </w:rPr>
    </w:lvl>
    <w:lvl w:ilvl="3">
      <w:numFmt w:val="bullet"/>
      <w:lvlText w:val="•"/>
      <w:lvlJc w:val="left"/>
      <w:pPr>
        <w:ind w:left="3379" w:hanging="316"/>
      </w:pPr>
      <w:rPr>
        <w:rFonts w:hint="default"/>
        <w:lang w:val="en-US" w:eastAsia="zh-CN" w:bidi="ar-SA"/>
      </w:rPr>
    </w:lvl>
    <w:lvl w:ilvl="4">
      <w:numFmt w:val="bullet"/>
      <w:lvlText w:val="•"/>
      <w:lvlJc w:val="left"/>
      <w:pPr>
        <w:ind w:left="4346" w:hanging="316"/>
      </w:pPr>
      <w:rPr>
        <w:rFonts w:hint="default"/>
        <w:lang w:val="en-US" w:eastAsia="zh-CN" w:bidi="ar-SA"/>
      </w:rPr>
    </w:lvl>
    <w:lvl w:ilvl="5">
      <w:numFmt w:val="bullet"/>
      <w:lvlText w:val="•"/>
      <w:lvlJc w:val="left"/>
      <w:pPr>
        <w:ind w:left="5313" w:hanging="316"/>
      </w:pPr>
      <w:rPr>
        <w:rFonts w:hint="default"/>
        <w:lang w:val="en-US" w:eastAsia="zh-CN" w:bidi="ar-SA"/>
      </w:rPr>
    </w:lvl>
    <w:lvl w:ilvl="6">
      <w:numFmt w:val="bullet"/>
      <w:lvlText w:val="•"/>
      <w:lvlJc w:val="left"/>
      <w:pPr>
        <w:ind w:left="6279" w:hanging="316"/>
      </w:pPr>
      <w:rPr>
        <w:rFonts w:hint="default"/>
        <w:lang w:val="en-US" w:eastAsia="zh-CN" w:bidi="ar-SA"/>
      </w:rPr>
    </w:lvl>
    <w:lvl w:ilvl="7">
      <w:numFmt w:val="bullet"/>
      <w:lvlText w:val="•"/>
      <w:lvlJc w:val="left"/>
      <w:pPr>
        <w:ind w:left="7246" w:hanging="316"/>
      </w:pPr>
      <w:rPr>
        <w:rFonts w:hint="default"/>
        <w:lang w:val="en-US" w:eastAsia="zh-CN" w:bidi="ar-SA"/>
      </w:rPr>
    </w:lvl>
    <w:lvl w:ilvl="8">
      <w:numFmt w:val="bullet"/>
      <w:lvlText w:val="•"/>
      <w:lvlJc w:val="left"/>
      <w:pPr>
        <w:ind w:left="8212" w:hanging="316"/>
      </w:pPr>
      <w:rPr>
        <w:rFonts w:hint="default"/>
        <w:lang w:val="en-US" w:eastAsia="zh-CN" w:bidi="ar-SA"/>
      </w:rPr>
    </w:lvl>
  </w:abstractNum>
  <w:abstractNum w:abstractNumId="233" w15:restartNumberingAfterBreak="0">
    <w:nsid w:val="5FCE4367"/>
    <w:multiLevelType w:val="multilevel"/>
    <w:tmpl w:val="5FCE4367"/>
    <w:lvl w:ilvl="0">
      <w:start w:val="1"/>
      <w:numFmt w:val="decimal"/>
      <w:lvlText w:val="%1."/>
      <w:lvlJc w:val="left"/>
      <w:pPr>
        <w:ind w:left="105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968" w:hanging="161"/>
      </w:pPr>
      <w:rPr>
        <w:rFonts w:hint="default"/>
        <w:lang w:val="en-US" w:eastAsia="zh-CN" w:bidi="ar-SA"/>
      </w:rPr>
    </w:lvl>
    <w:lvl w:ilvl="2">
      <w:numFmt w:val="bullet"/>
      <w:lvlText w:val="•"/>
      <w:lvlJc w:val="left"/>
      <w:pPr>
        <w:ind w:left="2877" w:hanging="161"/>
      </w:pPr>
      <w:rPr>
        <w:rFonts w:hint="default"/>
        <w:lang w:val="en-US" w:eastAsia="zh-CN" w:bidi="ar-SA"/>
      </w:rPr>
    </w:lvl>
    <w:lvl w:ilvl="3">
      <w:numFmt w:val="bullet"/>
      <w:lvlText w:val="•"/>
      <w:lvlJc w:val="left"/>
      <w:pPr>
        <w:ind w:left="3785" w:hanging="161"/>
      </w:pPr>
      <w:rPr>
        <w:rFonts w:hint="default"/>
        <w:lang w:val="en-US" w:eastAsia="zh-CN" w:bidi="ar-SA"/>
      </w:rPr>
    </w:lvl>
    <w:lvl w:ilvl="4">
      <w:numFmt w:val="bullet"/>
      <w:lvlText w:val="•"/>
      <w:lvlJc w:val="left"/>
      <w:pPr>
        <w:ind w:left="4694" w:hanging="161"/>
      </w:pPr>
      <w:rPr>
        <w:rFonts w:hint="default"/>
        <w:lang w:val="en-US" w:eastAsia="zh-CN" w:bidi="ar-SA"/>
      </w:rPr>
    </w:lvl>
    <w:lvl w:ilvl="5">
      <w:numFmt w:val="bullet"/>
      <w:lvlText w:val="•"/>
      <w:lvlJc w:val="left"/>
      <w:pPr>
        <w:ind w:left="5603" w:hanging="161"/>
      </w:pPr>
      <w:rPr>
        <w:rFonts w:hint="default"/>
        <w:lang w:val="en-US" w:eastAsia="zh-CN" w:bidi="ar-SA"/>
      </w:rPr>
    </w:lvl>
    <w:lvl w:ilvl="6">
      <w:numFmt w:val="bullet"/>
      <w:lvlText w:val="•"/>
      <w:lvlJc w:val="left"/>
      <w:pPr>
        <w:ind w:left="6511" w:hanging="161"/>
      </w:pPr>
      <w:rPr>
        <w:rFonts w:hint="default"/>
        <w:lang w:val="en-US" w:eastAsia="zh-CN" w:bidi="ar-SA"/>
      </w:rPr>
    </w:lvl>
    <w:lvl w:ilvl="7">
      <w:numFmt w:val="bullet"/>
      <w:lvlText w:val="•"/>
      <w:lvlJc w:val="left"/>
      <w:pPr>
        <w:ind w:left="7420" w:hanging="161"/>
      </w:pPr>
      <w:rPr>
        <w:rFonts w:hint="default"/>
        <w:lang w:val="en-US" w:eastAsia="zh-CN" w:bidi="ar-SA"/>
      </w:rPr>
    </w:lvl>
    <w:lvl w:ilvl="8">
      <w:numFmt w:val="bullet"/>
      <w:lvlText w:val="•"/>
      <w:lvlJc w:val="left"/>
      <w:pPr>
        <w:ind w:left="8328" w:hanging="161"/>
      </w:pPr>
      <w:rPr>
        <w:rFonts w:hint="default"/>
        <w:lang w:val="en-US" w:eastAsia="zh-CN" w:bidi="ar-SA"/>
      </w:rPr>
    </w:lvl>
  </w:abstractNum>
  <w:abstractNum w:abstractNumId="234" w15:restartNumberingAfterBreak="0">
    <w:nsid w:val="5FFFB1A7"/>
    <w:multiLevelType w:val="multilevel"/>
    <w:tmpl w:val="5FFFB1A7"/>
    <w:lvl w:ilvl="0">
      <w:start w:val="1"/>
      <w:numFmt w:val="decimal"/>
      <w:lvlText w:val="%1）"/>
      <w:lvlJc w:val="left"/>
      <w:pPr>
        <w:ind w:left="788" w:hanging="317"/>
        <w:jc w:val="left"/>
      </w:pPr>
      <w:rPr>
        <w:rFonts w:ascii="Calibri" w:eastAsia="Calibri" w:hAnsi="Calibri" w:cs="Calibri" w:hint="default"/>
        <w:spacing w:val="-1"/>
        <w:w w:val="99"/>
        <w:sz w:val="19"/>
        <w:szCs w:val="19"/>
        <w:lang w:val="en-US" w:eastAsia="zh-CN" w:bidi="ar-SA"/>
      </w:rPr>
    </w:lvl>
    <w:lvl w:ilvl="1">
      <w:numFmt w:val="bullet"/>
      <w:lvlText w:val="•"/>
      <w:lvlJc w:val="left"/>
      <w:pPr>
        <w:ind w:left="1716" w:hanging="317"/>
      </w:pPr>
      <w:rPr>
        <w:rFonts w:hint="default"/>
        <w:lang w:val="en-US" w:eastAsia="zh-CN" w:bidi="ar-SA"/>
      </w:rPr>
    </w:lvl>
    <w:lvl w:ilvl="2">
      <w:numFmt w:val="bullet"/>
      <w:lvlText w:val="•"/>
      <w:lvlJc w:val="left"/>
      <w:pPr>
        <w:ind w:left="2653" w:hanging="317"/>
      </w:pPr>
      <w:rPr>
        <w:rFonts w:hint="default"/>
        <w:lang w:val="en-US" w:eastAsia="zh-CN" w:bidi="ar-SA"/>
      </w:rPr>
    </w:lvl>
    <w:lvl w:ilvl="3">
      <w:numFmt w:val="bullet"/>
      <w:lvlText w:val="•"/>
      <w:lvlJc w:val="left"/>
      <w:pPr>
        <w:ind w:left="3589" w:hanging="317"/>
      </w:pPr>
      <w:rPr>
        <w:rFonts w:hint="default"/>
        <w:lang w:val="en-US" w:eastAsia="zh-CN" w:bidi="ar-SA"/>
      </w:rPr>
    </w:lvl>
    <w:lvl w:ilvl="4">
      <w:numFmt w:val="bullet"/>
      <w:lvlText w:val="•"/>
      <w:lvlJc w:val="left"/>
      <w:pPr>
        <w:ind w:left="4526" w:hanging="317"/>
      </w:pPr>
      <w:rPr>
        <w:rFonts w:hint="default"/>
        <w:lang w:val="en-US" w:eastAsia="zh-CN" w:bidi="ar-SA"/>
      </w:rPr>
    </w:lvl>
    <w:lvl w:ilvl="5">
      <w:numFmt w:val="bullet"/>
      <w:lvlText w:val="•"/>
      <w:lvlJc w:val="left"/>
      <w:pPr>
        <w:ind w:left="5463" w:hanging="317"/>
      </w:pPr>
      <w:rPr>
        <w:rFonts w:hint="default"/>
        <w:lang w:val="en-US" w:eastAsia="zh-CN" w:bidi="ar-SA"/>
      </w:rPr>
    </w:lvl>
    <w:lvl w:ilvl="6">
      <w:numFmt w:val="bullet"/>
      <w:lvlText w:val="•"/>
      <w:lvlJc w:val="left"/>
      <w:pPr>
        <w:ind w:left="6399" w:hanging="317"/>
      </w:pPr>
      <w:rPr>
        <w:rFonts w:hint="default"/>
        <w:lang w:val="en-US" w:eastAsia="zh-CN" w:bidi="ar-SA"/>
      </w:rPr>
    </w:lvl>
    <w:lvl w:ilvl="7">
      <w:numFmt w:val="bullet"/>
      <w:lvlText w:val="•"/>
      <w:lvlJc w:val="left"/>
      <w:pPr>
        <w:ind w:left="7336" w:hanging="317"/>
      </w:pPr>
      <w:rPr>
        <w:rFonts w:hint="default"/>
        <w:lang w:val="en-US" w:eastAsia="zh-CN" w:bidi="ar-SA"/>
      </w:rPr>
    </w:lvl>
    <w:lvl w:ilvl="8">
      <w:numFmt w:val="bullet"/>
      <w:lvlText w:val="•"/>
      <w:lvlJc w:val="left"/>
      <w:pPr>
        <w:ind w:left="8272" w:hanging="317"/>
      </w:pPr>
      <w:rPr>
        <w:rFonts w:hint="default"/>
        <w:lang w:val="en-US" w:eastAsia="zh-CN" w:bidi="ar-SA"/>
      </w:rPr>
    </w:lvl>
  </w:abstractNum>
  <w:abstractNum w:abstractNumId="235" w15:restartNumberingAfterBreak="0">
    <w:nsid w:val="60382F6E"/>
    <w:multiLevelType w:val="multilevel"/>
    <w:tmpl w:val="60382F6E"/>
    <w:lvl w:ilvl="0">
      <w:start w:val="14"/>
      <w:numFmt w:val="decimal"/>
      <w:lvlText w:val="%1"/>
      <w:lvlJc w:val="left"/>
      <w:pPr>
        <w:ind w:left="1947" w:hanging="636"/>
        <w:jc w:val="left"/>
      </w:pPr>
      <w:rPr>
        <w:rFonts w:hint="default"/>
        <w:lang w:val="en-US" w:eastAsia="zh-CN" w:bidi="ar-SA"/>
      </w:rPr>
    </w:lvl>
    <w:lvl w:ilvl="1">
      <w:start w:val="1"/>
      <w:numFmt w:val="decimal"/>
      <w:lvlText w:val="%1.%2"/>
      <w:lvlJc w:val="left"/>
      <w:pPr>
        <w:ind w:left="1947" w:hanging="636"/>
        <w:jc w:val="left"/>
      </w:pPr>
      <w:rPr>
        <w:rFonts w:hint="default"/>
        <w:lang w:val="en-US" w:eastAsia="zh-CN" w:bidi="ar-SA"/>
      </w:rPr>
    </w:lvl>
    <w:lvl w:ilvl="2">
      <w:start w:val="6"/>
      <w:numFmt w:val="decimal"/>
      <w:lvlText w:val="%1.%2.%3"/>
      <w:lvlJc w:val="left"/>
      <w:pPr>
        <w:ind w:left="1947" w:hanging="636"/>
        <w:jc w:val="left"/>
      </w:pPr>
      <w:rPr>
        <w:rFonts w:hint="default"/>
        <w:spacing w:val="-1"/>
        <w:w w:val="99"/>
        <w:lang w:val="en-US" w:eastAsia="zh-CN" w:bidi="ar-SA"/>
      </w:rPr>
    </w:lvl>
    <w:lvl w:ilvl="3">
      <w:numFmt w:val="bullet"/>
      <w:lvlText w:val="•"/>
      <w:lvlJc w:val="left"/>
      <w:pPr>
        <w:ind w:left="4401" w:hanging="636"/>
      </w:pPr>
      <w:rPr>
        <w:rFonts w:hint="default"/>
        <w:lang w:val="en-US" w:eastAsia="zh-CN" w:bidi="ar-SA"/>
      </w:rPr>
    </w:lvl>
    <w:lvl w:ilvl="4">
      <w:numFmt w:val="bullet"/>
      <w:lvlText w:val="•"/>
      <w:lvlJc w:val="left"/>
      <w:pPr>
        <w:ind w:left="5222" w:hanging="636"/>
      </w:pPr>
      <w:rPr>
        <w:rFonts w:hint="default"/>
        <w:lang w:val="en-US" w:eastAsia="zh-CN" w:bidi="ar-SA"/>
      </w:rPr>
    </w:lvl>
    <w:lvl w:ilvl="5">
      <w:numFmt w:val="bullet"/>
      <w:lvlText w:val="•"/>
      <w:lvlJc w:val="left"/>
      <w:pPr>
        <w:ind w:left="6043" w:hanging="636"/>
      </w:pPr>
      <w:rPr>
        <w:rFonts w:hint="default"/>
        <w:lang w:val="en-US" w:eastAsia="zh-CN" w:bidi="ar-SA"/>
      </w:rPr>
    </w:lvl>
    <w:lvl w:ilvl="6">
      <w:numFmt w:val="bullet"/>
      <w:lvlText w:val="•"/>
      <w:lvlJc w:val="left"/>
      <w:pPr>
        <w:ind w:left="6863" w:hanging="636"/>
      </w:pPr>
      <w:rPr>
        <w:rFonts w:hint="default"/>
        <w:lang w:val="en-US" w:eastAsia="zh-CN" w:bidi="ar-SA"/>
      </w:rPr>
    </w:lvl>
    <w:lvl w:ilvl="7">
      <w:numFmt w:val="bullet"/>
      <w:lvlText w:val="•"/>
      <w:lvlJc w:val="left"/>
      <w:pPr>
        <w:ind w:left="7684" w:hanging="636"/>
      </w:pPr>
      <w:rPr>
        <w:rFonts w:hint="default"/>
        <w:lang w:val="en-US" w:eastAsia="zh-CN" w:bidi="ar-SA"/>
      </w:rPr>
    </w:lvl>
    <w:lvl w:ilvl="8">
      <w:numFmt w:val="bullet"/>
      <w:lvlText w:val="•"/>
      <w:lvlJc w:val="left"/>
      <w:pPr>
        <w:ind w:left="8504" w:hanging="636"/>
      </w:pPr>
      <w:rPr>
        <w:rFonts w:hint="default"/>
        <w:lang w:val="en-US" w:eastAsia="zh-CN" w:bidi="ar-SA"/>
      </w:rPr>
    </w:lvl>
  </w:abstractNum>
  <w:abstractNum w:abstractNumId="236" w15:restartNumberingAfterBreak="0">
    <w:nsid w:val="610EFE5C"/>
    <w:multiLevelType w:val="multilevel"/>
    <w:tmpl w:val="610EFE5C"/>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237" w15:restartNumberingAfterBreak="0">
    <w:nsid w:val="629F7852"/>
    <w:multiLevelType w:val="multilevel"/>
    <w:tmpl w:val="629F7852"/>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abstractNum w:abstractNumId="238" w15:restartNumberingAfterBreak="0">
    <w:nsid w:val="63B12E74"/>
    <w:multiLevelType w:val="multilevel"/>
    <w:tmpl w:val="63B12E74"/>
    <w:lvl w:ilvl="0">
      <w:start w:val="1"/>
      <w:numFmt w:val="decimal"/>
      <w:lvlText w:val="（%1）"/>
      <w:lvlJc w:val="left"/>
      <w:pPr>
        <w:ind w:left="1102" w:hanging="632"/>
        <w:jc w:val="left"/>
      </w:pPr>
      <w:rPr>
        <w:rFonts w:ascii="宋体" w:eastAsia="宋体" w:hAnsi="宋体" w:cs="宋体" w:hint="default"/>
        <w:spacing w:val="-1"/>
        <w:w w:val="99"/>
        <w:sz w:val="21"/>
        <w:szCs w:val="21"/>
        <w:lang w:val="en-US" w:eastAsia="zh-CN" w:bidi="ar-SA"/>
      </w:rPr>
    </w:lvl>
    <w:lvl w:ilvl="1">
      <w:numFmt w:val="bullet"/>
      <w:lvlText w:val="•"/>
      <w:lvlJc w:val="left"/>
      <w:pPr>
        <w:ind w:left="2004" w:hanging="632"/>
      </w:pPr>
      <w:rPr>
        <w:rFonts w:hint="default"/>
        <w:lang w:val="en-US" w:eastAsia="zh-CN" w:bidi="ar-SA"/>
      </w:rPr>
    </w:lvl>
    <w:lvl w:ilvl="2">
      <w:numFmt w:val="bullet"/>
      <w:lvlText w:val="•"/>
      <w:lvlJc w:val="left"/>
      <w:pPr>
        <w:ind w:left="2909" w:hanging="632"/>
      </w:pPr>
      <w:rPr>
        <w:rFonts w:hint="default"/>
        <w:lang w:val="en-US" w:eastAsia="zh-CN" w:bidi="ar-SA"/>
      </w:rPr>
    </w:lvl>
    <w:lvl w:ilvl="3">
      <w:numFmt w:val="bullet"/>
      <w:lvlText w:val="•"/>
      <w:lvlJc w:val="left"/>
      <w:pPr>
        <w:ind w:left="3813" w:hanging="632"/>
      </w:pPr>
      <w:rPr>
        <w:rFonts w:hint="default"/>
        <w:lang w:val="en-US" w:eastAsia="zh-CN" w:bidi="ar-SA"/>
      </w:rPr>
    </w:lvl>
    <w:lvl w:ilvl="4">
      <w:numFmt w:val="bullet"/>
      <w:lvlText w:val="•"/>
      <w:lvlJc w:val="left"/>
      <w:pPr>
        <w:ind w:left="4718" w:hanging="632"/>
      </w:pPr>
      <w:rPr>
        <w:rFonts w:hint="default"/>
        <w:lang w:val="en-US" w:eastAsia="zh-CN" w:bidi="ar-SA"/>
      </w:rPr>
    </w:lvl>
    <w:lvl w:ilvl="5">
      <w:numFmt w:val="bullet"/>
      <w:lvlText w:val="•"/>
      <w:lvlJc w:val="left"/>
      <w:pPr>
        <w:ind w:left="5623" w:hanging="632"/>
      </w:pPr>
      <w:rPr>
        <w:rFonts w:hint="default"/>
        <w:lang w:val="en-US" w:eastAsia="zh-CN" w:bidi="ar-SA"/>
      </w:rPr>
    </w:lvl>
    <w:lvl w:ilvl="6">
      <w:numFmt w:val="bullet"/>
      <w:lvlText w:val="•"/>
      <w:lvlJc w:val="left"/>
      <w:pPr>
        <w:ind w:left="6527" w:hanging="632"/>
      </w:pPr>
      <w:rPr>
        <w:rFonts w:hint="default"/>
        <w:lang w:val="en-US" w:eastAsia="zh-CN" w:bidi="ar-SA"/>
      </w:rPr>
    </w:lvl>
    <w:lvl w:ilvl="7">
      <w:numFmt w:val="bullet"/>
      <w:lvlText w:val="•"/>
      <w:lvlJc w:val="left"/>
      <w:pPr>
        <w:ind w:left="7432" w:hanging="632"/>
      </w:pPr>
      <w:rPr>
        <w:rFonts w:hint="default"/>
        <w:lang w:val="en-US" w:eastAsia="zh-CN" w:bidi="ar-SA"/>
      </w:rPr>
    </w:lvl>
    <w:lvl w:ilvl="8">
      <w:numFmt w:val="bullet"/>
      <w:lvlText w:val="•"/>
      <w:lvlJc w:val="left"/>
      <w:pPr>
        <w:ind w:left="8336" w:hanging="632"/>
      </w:pPr>
      <w:rPr>
        <w:rFonts w:hint="default"/>
        <w:lang w:val="en-US" w:eastAsia="zh-CN" w:bidi="ar-SA"/>
      </w:rPr>
    </w:lvl>
  </w:abstractNum>
  <w:abstractNum w:abstractNumId="239" w15:restartNumberingAfterBreak="0">
    <w:nsid w:val="64C0CB79"/>
    <w:multiLevelType w:val="multilevel"/>
    <w:tmpl w:val="64C0CB79"/>
    <w:lvl w:ilvl="0">
      <w:numFmt w:val="bullet"/>
      <w:lvlText w:val="*"/>
      <w:lvlJc w:val="left"/>
      <w:pPr>
        <w:ind w:left="624" w:hanging="154"/>
      </w:pPr>
      <w:rPr>
        <w:rFonts w:ascii="Calibri" w:eastAsia="Calibri" w:hAnsi="Calibri" w:cs="Calibri" w:hint="default"/>
        <w:w w:val="99"/>
        <w:sz w:val="21"/>
        <w:szCs w:val="21"/>
        <w:lang w:val="en-US" w:eastAsia="zh-CN" w:bidi="ar-SA"/>
      </w:rPr>
    </w:lvl>
    <w:lvl w:ilvl="1">
      <w:numFmt w:val="bullet"/>
      <w:lvlText w:val="•"/>
      <w:lvlJc w:val="left"/>
      <w:pPr>
        <w:ind w:left="1572" w:hanging="154"/>
      </w:pPr>
      <w:rPr>
        <w:rFonts w:hint="default"/>
        <w:lang w:val="en-US" w:eastAsia="zh-CN" w:bidi="ar-SA"/>
      </w:rPr>
    </w:lvl>
    <w:lvl w:ilvl="2">
      <w:numFmt w:val="bullet"/>
      <w:lvlText w:val="•"/>
      <w:lvlJc w:val="left"/>
      <w:pPr>
        <w:ind w:left="2525" w:hanging="154"/>
      </w:pPr>
      <w:rPr>
        <w:rFonts w:hint="default"/>
        <w:lang w:val="en-US" w:eastAsia="zh-CN" w:bidi="ar-SA"/>
      </w:rPr>
    </w:lvl>
    <w:lvl w:ilvl="3">
      <w:numFmt w:val="bullet"/>
      <w:lvlText w:val="•"/>
      <w:lvlJc w:val="left"/>
      <w:pPr>
        <w:ind w:left="3477" w:hanging="154"/>
      </w:pPr>
      <w:rPr>
        <w:rFonts w:hint="default"/>
        <w:lang w:val="en-US" w:eastAsia="zh-CN" w:bidi="ar-SA"/>
      </w:rPr>
    </w:lvl>
    <w:lvl w:ilvl="4">
      <w:numFmt w:val="bullet"/>
      <w:lvlText w:val="•"/>
      <w:lvlJc w:val="left"/>
      <w:pPr>
        <w:ind w:left="4430" w:hanging="154"/>
      </w:pPr>
      <w:rPr>
        <w:rFonts w:hint="default"/>
        <w:lang w:val="en-US" w:eastAsia="zh-CN" w:bidi="ar-SA"/>
      </w:rPr>
    </w:lvl>
    <w:lvl w:ilvl="5">
      <w:numFmt w:val="bullet"/>
      <w:lvlText w:val="•"/>
      <w:lvlJc w:val="left"/>
      <w:pPr>
        <w:ind w:left="5383" w:hanging="154"/>
      </w:pPr>
      <w:rPr>
        <w:rFonts w:hint="default"/>
        <w:lang w:val="en-US" w:eastAsia="zh-CN" w:bidi="ar-SA"/>
      </w:rPr>
    </w:lvl>
    <w:lvl w:ilvl="6">
      <w:numFmt w:val="bullet"/>
      <w:lvlText w:val="•"/>
      <w:lvlJc w:val="left"/>
      <w:pPr>
        <w:ind w:left="6335" w:hanging="154"/>
      </w:pPr>
      <w:rPr>
        <w:rFonts w:hint="default"/>
        <w:lang w:val="en-US" w:eastAsia="zh-CN" w:bidi="ar-SA"/>
      </w:rPr>
    </w:lvl>
    <w:lvl w:ilvl="7">
      <w:numFmt w:val="bullet"/>
      <w:lvlText w:val="•"/>
      <w:lvlJc w:val="left"/>
      <w:pPr>
        <w:ind w:left="7288" w:hanging="154"/>
      </w:pPr>
      <w:rPr>
        <w:rFonts w:hint="default"/>
        <w:lang w:val="en-US" w:eastAsia="zh-CN" w:bidi="ar-SA"/>
      </w:rPr>
    </w:lvl>
    <w:lvl w:ilvl="8">
      <w:numFmt w:val="bullet"/>
      <w:lvlText w:val="•"/>
      <w:lvlJc w:val="left"/>
      <w:pPr>
        <w:ind w:left="8240" w:hanging="154"/>
      </w:pPr>
      <w:rPr>
        <w:rFonts w:hint="default"/>
        <w:lang w:val="en-US" w:eastAsia="zh-CN" w:bidi="ar-SA"/>
      </w:rPr>
    </w:lvl>
  </w:abstractNum>
  <w:abstractNum w:abstractNumId="240" w15:restartNumberingAfterBreak="0">
    <w:nsid w:val="651422BE"/>
    <w:multiLevelType w:val="multilevel"/>
    <w:tmpl w:val="651422BE"/>
    <w:lvl w:ilvl="0">
      <w:start w:val="1"/>
      <w:numFmt w:val="decimal"/>
      <w:lvlText w:val="%1."/>
      <w:lvlJc w:val="left"/>
      <w:pPr>
        <w:ind w:left="1052" w:hanging="161"/>
        <w:jc w:val="left"/>
      </w:pPr>
      <w:rPr>
        <w:rFonts w:ascii="Calibri" w:eastAsia="Calibri" w:hAnsi="Calibri" w:cs="Calibri" w:hint="default"/>
        <w:spacing w:val="-1"/>
        <w:w w:val="99"/>
        <w:sz w:val="19"/>
        <w:szCs w:val="19"/>
        <w:lang w:val="en-US" w:eastAsia="zh-CN" w:bidi="ar-SA"/>
      </w:rPr>
    </w:lvl>
    <w:lvl w:ilvl="1">
      <w:numFmt w:val="bullet"/>
      <w:lvlText w:val="•"/>
      <w:lvlJc w:val="left"/>
      <w:pPr>
        <w:ind w:left="1968" w:hanging="161"/>
      </w:pPr>
      <w:rPr>
        <w:rFonts w:hint="default"/>
        <w:lang w:val="en-US" w:eastAsia="zh-CN" w:bidi="ar-SA"/>
      </w:rPr>
    </w:lvl>
    <w:lvl w:ilvl="2">
      <w:numFmt w:val="bullet"/>
      <w:lvlText w:val="•"/>
      <w:lvlJc w:val="left"/>
      <w:pPr>
        <w:ind w:left="2877" w:hanging="161"/>
      </w:pPr>
      <w:rPr>
        <w:rFonts w:hint="default"/>
        <w:lang w:val="en-US" w:eastAsia="zh-CN" w:bidi="ar-SA"/>
      </w:rPr>
    </w:lvl>
    <w:lvl w:ilvl="3">
      <w:numFmt w:val="bullet"/>
      <w:lvlText w:val="•"/>
      <w:lvlJc w:val="left"/>
      <w:pPr>
        <w:ind w:left="3785" w:hanging="161"/>
      </w:pPr>
      <w:rPr>
        <w:rFonts w:hint="default"/>
        <w:lang w:val="en-US" w:eastAsia="zh-CN" w:bidi="ar-SA"/>
      </w:rPr>
    </w:lvl>
    <w:lvl w:ilvl="4">
      <w:numFmt w:val="bullet"/>
      <w:lvlText w:val="•"/>
      <w:lvlJc w:val="left"/>
      <w:pPr>
        <w:ind w:left="4694" w:hanging="161"/>
      </w:pPr>
      <w:rPr>
        <w:rFonts w:hint="default"/>
        <w:lang w:val="en-US" w:eastAsia="zh-CN" w:bidi="ar-SA"/>
      </w:rPr>
    </w:lvl>
    <w:lvl w:ilvl="5">
      <w:numFmt w:val="bullet"/>
      <w:lvlText w:val="•"/>
      <w:lvlJc w:val="left"/>
      <w:pPr>
        <w:ind w:left="5603" w:hanging="161"/>
      </w:pPr>
      <w:rPr>
        <w:rFonts w:hint="default"/>
        <w:lang w:val="en-US" w:eastAsia="zh-CN" w:bidi="ar-SA"/>
      </w:rPr>
    </w:lvl>
    <w:lvl w:ilvl="6">
      <w:numFmt w:val="bullet"/>
      <w:lvlText w:val="•"/>
      <w:lvlJc w:val="left"/>
      <w:pPr>
        <w:ind w:left="6511" w:hanging="161"/>
      </w:pPr>
      <w:rPr>
        <w:rFonts w:hint="default"/>
        <w:lang w:val="en-US" w:eastAsia="zh-CN" w:bidi="ar-SA"/>
      </w:rPr>
    </w:lvl>
    <w:lvl w:ilvl="7">
      <w:numFmt w:val="bullet"/>
      <w:lvlText w:val="•"/>
      <w:lvlJc w:val="left"/>
      <w:pPr>
        <w:ind w:left="7420" w:hanging="161"/>
      </w:pPr>
      <w:rPr>
        <w:rFonts w:hint="default"/>
        <w:lang w:val="en-US" w:eastAsia="zh-CN" w:bidi="ar-SA"/>
      </w:rPr>
    </w:lvl>
    <w:lvl w:ilvl="8">
      <w:numFmt w:val="bullet"/>
      <w:lvlText w:val="•"/>
      <w:lvlJc w:val="left"/>
      <w:pPr>
        <w:ind w:left="8328" w:hanging="161"/>
      </w:pPr>
      <w:rPr>
        <w:rFonts w:hint="default"/>
        <w:lang w:val="en-US" w:eastAsia="zh-CN" w:bidi="ar-SA"/>
      </w:rPr>
    </w:lvl>
  </w:abstractNum>
  <w:abstractNum w:abstractNumId="241" w15:restartNumberingAfterBreak="0">
    <w:nsid w:val="659EB354"/>
    <w:multiLevelType w:val="multilevel"/>
    <w:tmpl w:val="659EB354"/>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242" w15:restartNumberingAfterBreak="0">
    <w:nsid w:val="65CD0074"/>
    <w:multiLevelType w:val="multilevel"/>
    <w:tmpl w:val="65CD0074"/>
    <w:lvl w:ilvl="0">
      <w:numFmt w:val="bullet"/>
      <w:lvlText w:val=""/>
      <w:lvlJc w:val="left"/>
      <w:pPr>
        <w:ind w:left="891" w:hanging="420"/>
      </w:pPr>
      <w:rPr>
        <w:rFonts w:ascii="Wingdings" w:eastAsia="Wingdings" w:hAnsi="Wingdings" w:cs="Wingdings" w:hint="default"/>
        <w:w w:val="99"/>
        <w:sz w:val="21"/>
        <w:szCs w:val="21"/>
        <w:lang w:val="en-US" w:eastAsia="zh-CN" w:bidi="ar-SA"/>
      </w:rPr>
    </w:lvl>
    <w:lvl w:ilvl="1">
      <w:numFmt w:val="bullet"/>
      <w:lvlText w:val="•"/>
      <w:lvlJc w:val="left"/>
      <w:pPr>
        <w:ind w:left="1824" w:hanging="420"/>
      </w:pPr>
      <w:rPr>
        <w:rFonts w:hint="default"/>
        <w:lang w:val="en-US" w:eastAsia="zh-CN" w:bidi="ar-SA"/>
      </w:rPr>
    </w:lvl>
    <w:lvl w:ilvl="2">
      <w:numFmt w:val="bullet"/>
      <w:lvlText w:val="•"/>
      <w:lvlJc w:val="left"/>
      <w:pPr>
        <w:ind w:left="2749" w:hanging="420"/>
      </w:pPr>
      <w:rPr>
        <w:rFonts w:hint="default"/>
        <w:lang w:val="en-US" w:eastAsia="zh-CN" w:bidi="ar-SA"/>
      </w:rPr>
    </w:lvl>
    <w:lvl w:ilvl="3">
      <w:numFmt w:val="bullet"/>
      <w:lvlText w:val="•"/>
      <w:lvlJc w:val="left"/>
      <w:pPr>
        <w:ind w:left="3673" w:hanging="420"/>
      </w:pPr>
      <w:rPr>
        <w:rFonts w:hint="default"/>
        <w:lang w:val="en-US" w:eastAsia="zh-CN" w:bidi="ar-SA"/>
      </w:rPr>
    </w:lvl>
    <w:lvl w:ilvl="4">
      <w:numFmt w:val="bullet"/>
      <w:lvlText w:val="•"/>
      <w:lvlJc w:val="left"/>
      <w:pPr>
        <w:ind w:left="4598" w:hanging="420"/>
      </w:pPr>
      <w:rPr>
        <w:rFonts w:hint="default"/>
        <w:lang w:val="en-US" w:eastAsia="zh-CN" w:bidi="ar-SA"/>
      </w:rPr>
    </w:lvl>
    <w:lvl w:ilvl="5">
      <w:numFmt w:val="bullet"/>
      <w:lvlText w:val="•"/>
      <w:lvlJc w:val="left"/>
      <w:pPr>
        <w:ind w:left="5523" w:hanging="420"/>
      </w:pPr>
      <w:rPr>
        <w:rFonts w:hint="default"/>
        <w:lang w:val="en-US" w:eastAsia="zh-CN" w:bidi="ar-SA"/>
      </w:rPr>
    </w:lvl>
    <w:lvl w:ilvl="6">
      <w:numFmt w:val="bullet"/>
      <w:lvlText w:val="•"/>
      <w:lvlJc w:val="left"/>
      <w:pPr>
        <w:ind w:left="6447" w:hanging="420"/>
      </w:pPr>
      <w:rPr>
        <w:rFonts w:hint="default"/>
        <w:lang w:val="en-US" w:eastAsia="zh-CN" w:bidi="ar-SA"/>
      </w:rPr>
    </w:lvl>
    <w:lvl w:ilvl="7">
      <w:numFmt w:val="bullet"/>
      <w:lvlText w:val="•"/>
      <w:lvlJc w:val="left"/>
      <w:pPr>
        <w:ind w:left="7372" w:hanging="420"/>
      </w:pPr>
      <w:rPr>
        <w:rFonts w:hint="default"/>
        <w:lang w:val="en-US" w:eastAsia="zh-CN" w:bidi="ar-SA"/>
      </w:rPr>
    </w:lvl>
    <w:lvl w:ilvl="8">
      <w:numFmt w:val="bullet"/>
      <w:lvlText w:val="•"/>
      <w:lvlJc w:val="left"/>
      <w:pPr>
        <w:ind w:left="8296" w:hanging="420"/>
      </w:pPr>
      <w:rPr>
        <w:rFonts w:hint="default"/>
        <w:lang w:val="en-US" w:eastAsia="zh-CN" w:bidi="ar-SA"/>
      </w:rPr>
    </w:lvl>
  </w:abstractNum>
  <w:abstractNum w:abstractNumId="243" w15:restartNumberingAfterBreak="0">
    <w:nsid w:val="68B298F7"/>
    <w:multiLevelType w:val="multilevel"/>
    <w:tmpl w:val="68B298F7"/>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244" w15:restartNumberingAfterBreak="0">
    <w:nsid w:val="6AFC2A1C"/>
    <w:multiLevelType w:val="multilevel"/>
    <w:tmpl w:val="6AFC2A1C"/>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245" w15:restartNumberingAfterBreak="0">
    <w:nsid w:val="6C0BE2D1"/>
    <w:multiLevelType w:val="multilevel"/>
    <w:tmpl w:val="6C0BE2D1"/>
    <w:lvl w:ilvl="0">
      <w:start w:val="1"/>
      <w:numFmt w:val="decimal"/>
      <w:lvlText w:val="%1）"/>
      <w:lvlJc w:val="left"/>
      <w:pPr>
        <w:ind w:left="471" w:hanging="316"/>
        <w:jc w:val="left"/>
      </w:pPr>
      <w:rPr>
        <w:rFonts w:ascii="Calibri" w:eastAsia="Calibri" w:hAnsi="Calibri" w:cs="Calibri" w:hint="default"/>
        <w:spacing w:val="-3"/>
        <w:w w:val="99"/>
        <w:sz w:val="19"/>
        <w:szCs w:val="19"/>
        <w:lang w:val="en-US" w:eastAsia="zh-CN" w:bidi="ar-SA"/>
      </w:rPr>
    </w:lvl>
    <w:lvl w:ilvl="1">
      <w:numFmt w:val="bullet"/>
      <w:lvlText w:val="•"/>
      <w:lvlJc w:val="left"/>
      <w:pPr>
        <w:ind w:left="1446" w:hanging="316"/>
      </w:pPr>
      <w:rPr>
        <w:rFonts w:hint="default"/>
        <w:lang w:val="en-US" w:eastAsia="zh-CN" w:bidi="ar-SA"/>
      </w:rPr>
    </w:lvl>
    <w:lvl w:ilvl="2">
      <w:numFmt w:val="bullet"/>
      <w:lvlText w:val="•"/>
      <w:lvlJc w:val="left"/>
      <w:pPr>
        <w:ind w:left="2413" w:hanging="316"/>
      </w:pPr>
      <w:rPr>
        <w:rFonts w:hint="default"/>
        <w:lang w:val="en-US" w:eastAsia="zh-CN" w:bidi="ar-SA"/>
      </w:rPr>
    </w:lvl>
    <w:lvl w:ilvl="3">
      <w:numFmt w:val="bullet"/>
      <w:lvlText w:val="•"/>
      <w:lvlJc w:val="left"/>
      <w:pPr>
        <w:ind w:left="3379" w:hanging="316"/>
      </w:pPr>
      <w:rPr>
        <w:rFonts w:hint="default"/>
        <w:lang w:val="en-US" w:eastAsia="zh-CN" w:bidi="ar-SA"/>
      </w:rPr>
    </w:lvl>
    <w:lvl w:ilvl="4">
      <w:numFmt w:val="bullet"/>
      <w:lvlText w:val="•"/>
      <w:lvlJc w:val="left"/>
      <w:pPr>
        <w:ind w:left="4346" w:hanging="316"/>
      </w:pPr>
      <w:rPr>
        <w:rFonts w:hint="default"/>
        <w:lang w:val="en-US" w:eastAsia="zh-CN" w:bidi="ar-SA"/>
      </w:rPr>
    </w:lvl>
    <w:lvl w:ilvl="5">
      <w:numFmt w:val="bullet"/>
      <w:lvlText w:val="•"/>
      <w:lvlJc w:val="left"/>
      <w:pPr>
        <w:ind w:left="5313" w:hanging="316"/>
      </w:pPr>
      <w:rPr>
        <w:rFonts w:hint="default"/>
        <w:lang w:val="en-US" w:eastAsia="zh-CN" w:bidi="ar-SA"/>
      </w:rPr>
    </w:lvl>
    <w:lvl w:ilvl="6">
      <w:numFmt w:val="bullet"/>
      <w:lvlText w:val="•"/>
      <w:lvlJc w:val="left"/>
      <w:pPr>
        <w:ind w:left="6279" w:hanging="316"/>
      </w:pPr>
      <w:rPr>
        <w:rFonts w:hint="default"/>
        <w:lang w:val="en-US" w:eastAsia="zh-CN" w:bidi="ar-SA"/>
      </w:rPr>
    </w:lvl>
    <w:lvl w:ilvl="7">
      <w:numFmt w:val="bullet"/>
      <w:lvlText w:val="•"/>
      <w:lvlJc w:val="left"/>
      <w:pPr>
        <w:ind w:left="7246" w:hanging="316"/>
      </w:pPr>
      <w:rPr>
        <w:rFonts w:hint="default"/>
        <w:lang w:val="en-US" w:eastAsia="zh-CN" w:bidi="ar-SA"/>
      </w:rPr>
    </w:lvl>
    <w:lvl w:ilvl="8">
      <w:numFmt w:val="bullet"/>
      <w:lvlText w:val="•"/>
      <w:lvlJc w:val="left"/>
      <w:pPr>
        <w:ind w:left="8212" w:hanging="316"/>
      </w:pPr>
      <w:rPr>
        <w:rFonts w:hint="default"/>
        <w:lang w:val="en-US" w:eastAsia="zh-CN" w:bidi="ar-SA"/>
      </w:rPr>
    </w:lvl>
  </w:abstractNum>
  <w:abstractNum w:abstractNumId="246" w15:restartNumberingAfterBreak="0">
    <w:nsid w:val="6D423078"/>
    <w:multiLevelType w:val="multilevel"/>
    <w:tmpl w:val="6D423078"/>
    <w:lvl w:ilvl="0">
      <w:start w:val="1"/>
      <w:numFmt w:val="upperLetter"/>
      <w:lvlText w:val="%1."/>
      <w:lvlJc w:val="left"/>
      <w:pPr>
        <w:ind w:left="694" w:hanging="224"/>
        <w:jc w:val="left"/>
      </w:pPr>
      <w:rPr>
        <w:rFonts w:ascii="Calibri" w:eastAsia="Calibri" w:hAnsi="Calibri" w:cs="Calibri" w:hint="default"/>
        <w:spacing w:val="0"/>
        <w:w w:val="99"/>
        <w:sz w:val="21"/>
        <w:szCs w:val="21"/>
        <w:lang w:val="en-US" w:eastAsia="zh-CN" w:bidi="ar-SA"/>
      </w:rPr>
    </w:lvl>
    <w:lvl w:ilvl="1">
      <w:numFmt w:val="bullet"/>
      <w:lvlText w:val="•"/>
      <w:lvlJc w:val="left"/>
      <w:pPr>
        <w:ind w:left="1644" w:hanging="224"/>
      </w:pPr>
      <w:rPr>
        <w:rFonts w:hint="default"/>
        <w:lang w:val="en-US" w:eastAsia="zh-CN" w:bidi="ar-SA"/>
      </w:rPr>
    </w:lvl>
    <w:lvl w:ilvl="2">
      <w:numFmt w:val="bullet"/>
      <w:lvlText w:val="•"/>
      <w:lvlJc w:val="left"/>
      <w:pPr>
        <w:ind w:left="2589" w:hanging="224"/>
      </w:pPr>
      <w:rPr>
        <w:rFonts w:hint="default"/>
        <w:lang w:val="en-US" w:eastAsia="zh-CN" w:bidi="ar-SA"/>
      </w:rPr>
    </w:lvl>
    <w:lvl w:ilvl="3">
      <w:numFmt w:val="bullet"/>
      <w:lvlText w:val="•"/>
      <w:lvlJc w:val="left"/>
      <w:pPr>
        <w:ind w:left="3533" w:hanging="224"/>
      </w:pPr>
      <w:rPr>
        <w:rFonts w:hint="default"/>
        <w:lang w:val="en-US" w:eastAsia="zh-CN" w:bidi="ar-SA"/>
      </w:rPr>
    </w:lvl>
    <w:lvl w:ilvl="4">
      <w:numFmt w:val="bullet"/>
      <w:lvlText w:val="•"/>
      <w:lvlJc w:val="left"/>
      <w:pPr>
        <w:ind w:left="4478" w:hanging="224"/>
      </w:pPr>
      <w:rPr>
        <w:rFonts w:hint="default"/>
        <w:lang w:val="en-US" w:eastAsia="zh-CN" w:bidi="ar-SA"/>
      </w:rPr>
    </w:lvl>
    <w:lvl w:ilvl="5">
      <w:numFmt w:val="bullet"/>
      <w:lvlText w:val="•"/>
      <w:lvlJc w:val="left"/>
      <w:pPr>
        <w:ind w:left="5423" w:hanging="224"/>
      </w:pPr>
      <w:rPr>
        <w:rFonts w:hint="default"/>
        <w:lang w:val="en-US" w:eastAsia="zh-CN" w:bidi="ar-SA"/>
      </w:rPr>
    </w:lvl>
    <w:lvl w:ilvl="6">
      <w:numFmt w:val="bullet"/>
      <w:lvlText w:val="•"/>
      <w:lvlJc w:val="left"/>
      <w:pPr>
        <w:ind w:left="6367" w:hanging="224"/>
      </w:pPr>
      <w:rPr>
        <w:rFonts w:hint="default"/>
        <w:lang w:val="en-US" w:eastAsia="zh-CN" w:bidi="ar-SA"/>
      </w:rPr>
    </w:lvl>
    <w:lvl w:ilvl="7">
      <w:numFmt w:val="bullet"/>
      <w:lvlText w:val="•"/>
      <w:lvlJc w:val="left"/>
      <w:pPr>
        <w:ind w:left="7312" w:hanging="224"/>
      </w:pPr>
      <w:rPr>
        <w:rFonts w:hint="default"/>
        <w:lang w:val="en-US" w:eastAsia="zh-CN" w:bidi="ar-SA"/>
      </w:rPr>
    </w:lvl>
    <w:lvl w:ilvl="8">
      <w:numFmt w:val="bullet"/>
      <w:lvlText w:val="•"/>
      <w:lvlJc w:val="left"/>
      <w:pPr>
        <w:ind w:left="8256" w:hanging="224"/>
      </w:pPr>
      <w:rPr>
        <w:rFonts w:hint="default"/>
        <w:lang w:val="en-US" w:eastAsia="zh-CN" w:bidi="ar-SA"/>
      </w:rPr>
    </w:lvl>
  </w:abstractNum>
  <w:abstractNum w:abstractNumId="247" w15:restartNumberingAfterBreak="0">
    <w:nsid w:val="700FDCEF"/>
    <w:multiLevelType w:val="multilevel"/>
    <w:tmpl w:val="700FDCEF"/>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248" w15:restartNumberingAfterBreak="0">
    <w:nsid w:val="70AE371C"/>
    <w:multiLevelType w:val="multilevel"/>
    <w:tmpl w:val="70AE371C"/>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249" w15:restartNumberingAfterBreak="0">
    <w:nsid w:val="70F95E71"/>
    <w:multiLevelType w:val="multilevel"/>
    <w:tmpl w:val="70F95E71"/>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250" w15:restartNumberingAfterBreak="0">
    <w:nsid w:val="72183CF9"/>
    <w:multiLevelType w:val="multilevel"/>
    <w:tmpl w:val="72183CF9"/>
    <w:lvl w:ilvl="0">
      <w:start w:val="8"/>
      <w:numFmt w:val="decimal"/>
      <w:lvlText w:val="%1"/>
      <w:lvlJc w:val="left"/>
      <w:pPr>
        <w:ind w:left="1841" w:hanging="531"/>
        <w:jc w:val="left"/>
      </w:pPr>
      <w:rPr>
        <w:rFonts w:hint="default"/>
        <w:lang w:val="en-US" w:eastAsia="zh-CN" w:bidi="ar-SA"/>
      </w:rPr>
    </w:lvl>
    <w:lvl w:ilvl="1">
      <w:start w:val="1"/>
      <w:numFmt w:val="decimal"/>
      <w:lvlText w:val="%1.%2"/>
      <w:lvlJc w:val="left"/>
      <w:pPr>
        <w:ind w:left="1841" w:hanging="531"/>
        <w:jc w:val="left"/>
      </w:pPr>
      <w:rPr>
        <w:rFonts w:hint="default"/>
        <w:lang w:val="en-US" w:eastAsia="zh-CN" w:bidi="ar-SA"/>
      </w:rPr>
    </w:lvl>
    <w:lvl w:ilvl="2">
      <w:start w:val="4"/>
      <w:numFmt w:val="decimal"/>
      <w:lvlText w:val="%1.%2.%3"/>
      <w:lvlJc w:val="left"/>
      <w:pPr>
        <w:ind w:left="1841" w:hanging="531"/>
        <w:jc w:val="left"/>
      </w:pPr>
      <w:rPr>
        <w:rFonts w:ascii="Calibri" w:eastAsia="Calibri" w:hAnsi="Calibri" w:cs="Calibri" w:hint="default"/>
        <w:spacing w:val="-1"/>
        <w:w w:val="99"/>
        <w:sz w:val="21"/>
        <w:szCs w:val="21"/>
        <w:lang w:val="en-US" w:eastAsia="zh-CN" w:bidi="ar-SA"/>
      </w:rPr>
    </w:lvl>
    <w:lvl w:ilvl="3">
      <w:numFmt w:val="bullet"/>
      <w:lvlText w:val="•"/>
      <w:lvlJc w:val="left"/>
      <w:pPr>
        <w:ind w:left="4331" w:hanging="531"/>
      </w:pPr>
      <w:rPr>
        <w:rFonts w:hint="default"/>
        <w:lang w:val="en-US" w:eastAsia="zh-CN" w:bidi="ar-SA"/>
      </w:rPr>
    </w:lvl>
    <w:lvl w:ilvl="4">
      <w:numFmt w:val="bullet"/>
      <w:lvlText w:val="•"/>
      <w:lvlJc w:val="left"/>
      <w:pPr>
        <w:ind w:left="5162" w:hanging="531"/>
      </w:pPr>
      <w:rPr>
        <w:rFonts w:hint="default"/>
        <w:lang w:val="en-US" w:eastAsia="zh-CN" w:bidi="ar-SA"/>
      </w:rPr>
    </w:lvl>
    <w:lvl w:ilvl="5">
      <w:numFmt w:val="bullet"/>
      <w:lvlText w:val="•"/>
      <w:lvlJc w:val="left"/>
      <w:pPr>
        <w:ind w:left="5993" w:hanging="531"/>
      </w:pPr>
      <w:rPr>
        <w:rFonts w:hint="default"/>
        <w:lang w:val="en-US" w:eastAsia="zh-CN" w:bidi="ar-SA"/>
      </w:rPr>
    </w:lvl>
    <w:lvl w:ilvl="6">
      <w:numFmt w:val="bullet"/>
      <w:lvlText w:val="•"/>
      <w:lvlJc w:val="left"/>
      <w:pPr>
        <w:ind w:left="6823" w:hanging="531"/>
      </w:pPr>
      <w:rPr>
        <w:rFonts w:hint="default"/>
        <w:lang w:val="en-US" w:eastAsia="zh-CN" w:bidi="ar-SA"/>
      </w:rPr>
    </w:lvl>
    <w:lvl w:ilvl="7">
      <w:numFmt w:val="bullet"/>
      <w:lvlText w:val="•"/>
      <w:lvlJc w:val="left"/>
      <w:pPr>
        <w:ind w:left="7654" w:hanging="531"/>
      </w:pPr>
      <w:rPr>
        <w:rFonts w:hint="default"/>
        <w:lang w:val="en-US" w:eastAsia="zh-CN" w:bidi="ar-SA"/>
      </w:rPr>
    </w:lvl>
    <w:lvl w:ilvl="8">
      <w:numFmt w:val="bullet"/>
      <w:lvlText w:val="•"/>
      <w:lvlJc w:val="left"/>
      <w:pPr>
        <w:ind w:left="8484" w:hanging="531"/>
      </w:pPr>
      <w:rPr>
        <w:rFonts w:hint="default"/>
        <w:lang w:val="en-US" w:eastAsia="zh-CN" w:bidi="ar-SA"/>
      </w:rPr>
    </w:lvl>
  </w:abstractNum>
  <w:abstractNum w:abstractNumId="251" w15:restartNumberingAfterBreak="0">
    <w:nsid w:val="744F3566"/>
    <w:multiLevelType w:val="multilevel"/>
    <w:tmpl w:val="744F3566"/>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252" w15:restartNumberingAfterBreak="0">
    <w:nsid w:val="7499D7B3"/>
    <w:multiLevelType w:val="multilevel"/>
    <w:tmpl w:val="7499D7B3"/>
    <w:lvl w:ilvl="0">
      <w:start w:val="1"/>
      <w:numFmt w:val="decimal"/>
      <w:lvlText w:val="%1."/>
      <w:lvlJc w:val="left"/>
      <w:pPr>
        <w:ind w:left="783" w:hanging="312"/>
        <w:jc w:val="left"/>
      </w:pPr>
      <w:rPr>
        <w:rFonts w:ascii="Calibri" w:eastAsia="Calibri" w:hAnsi="Calibri" w:cs="Calibri" w:hint="default"/>
        <w:spacing w:val="-1"/>
        <w:w w:val="99"/>
        <w:sz w:val="21"/>
        <w:szCs w:val="21"/>
        <w:lang w:val="en-US" w:eastAsia="zh-CN" w:bidi="ar-SA"/>
      </w:rPr>
    </w:lvl>
    <w:lvl w:ilvl="1">
      <w:numFmt w:val="bullet"/>
      <w:lvlText w:val="•"/>
      <w:lvlJc w:val="left"/>
      <w:pPr>
        <w:ind w:left="1716" w:hanging="312"/>
      </w:pPr>
      <w:rPr>
        <w:rFonts w:hint="default"/>
        <w:lang w:val="en-US" w:eastAsia="zh-CN" w:bidi="ar-SA"/>
      </w:rPr>
    </w:lvl>
    <w:lvl w:ilvl="2">
      <w:numFmt w:val="bullet"/>
      <w:lvlText w:val="•"/>
      <w:lvlJc w:val="left"/>
      <w:pPr>
        <w:ind w:left="2653" w:hanging="312"/>
      </w:pPr>
      <w:rPr>
        <w:rFonts w:hint="default"/>
        <w:lang w:val="en-US" w:eastAsia="zh-CN" w:bidi="ar-SA"/>
      </w:rPr>
    </w:lvl>
    <w:lvl w:ilvl="3">
      <w:numFmt w:val="bullet"/>
      <w:lvlText w:val="•"/>
      <w:lvlJc w:val="left"/>
      <w:pPr>
        <w:ind w:left="3589" w:hanging="312"/>
      </w:pPr>
      <w:rPr>
        <w:rFonts w:hint="default"/>
        <w:lang w:val="en-US" w:eastAsia="zh-CN" w:bidi="ar-SA"/>
      </w:rPr>
    </w:lvl>
    <w:lvl w:ilvl="4">
      <w:numFmt w:val="bullet"/>
      <w:lvlText w:val="•"/>
      <w:lvlJc w:val="left"/>
      <w:pPr>
        <w:ind w:left="4526" w:hanging="312"/>
      </w:pPr>
      <w:rPr>
        <w:rFonts w:hint="default"/>
        <w:lang w:val="en-US" w:eastAsia="zh-CN" w:bidi="ar-SA"/>
      </w:rPr>
    </w:lvl>
    <w:lvl w:ilvl="5">
      <w:numFmt w:val="bullet"/>
      <w:lvlText w:val="•"/>
      <w:lvlJc w:val="left"/>
      <w:pPr>
        <w:ind w:left="5463" w:hanging="312"/>
      </w:pPr>
      <w:rPr>
        <w:rFonts w:hint="default"/>
        <w:lang w:val="en-US" w:eastAsia="zh-CN" w:bidi="ar-SA"/>
      </w:rPr>
    </w:lvl>
    <w:lvl w:ilvl="6">
      <w:numFmt w:val="bullet"/>
      <w:lvlText w:val="•"/>
      <w:lvlJc w:val="left"/>
      <w:pPr>
        <w:ind w:left="6399" w:hanging="312"/>
      </w:pPr>
      <w:rPr>
        <w:rFonts w:hint="default"/>
        <w:lang w:val="en-US" w:eastAsia="zh-CN" w:bidi="ar-SA"/>
      </w:rPr>
    </w:lvl>
    <w:lvl w:ilvl="7">
      <w:numFmt w:val="bullet"/>
      <w:lvlText w:val="•"/>
      <w:lvlJc w:val="left"/>
      <w:pPr>
        <w:ind w:left="7336" w:hanging="312"/>
      </w:pPr>
      <w:rPr>
        <w:rFonts w:hint="default"/>
        <w:lang w:val="en-US" w:eastAsia="zh-CN" w:bidi="ar-SA"/>
      </w:rPr>
    </w:lvl>
    <w:lvl w:ilvl="8">
      <w:numFmt w:val="bullet"/>
      <w:lvlText w:val="•"/>
      <w:lvlJc w:val="left"/>
      <w:pPr>
        <w:ind w:left="8272" w:hanging="312"/>
      </w:pPr>
      <w:rPr>
        <w:rFonts w:hint="default"/>
        <w:lang w:val="en-US" w:eastAsia="zh-CN" w:bidi="ar-SA"/>
      </w:rPr>
    </w:lvl>
  </w:abstractNum>
  <w:abstractNum w:abstractNumId="253" w15:restartNumberingAfterBreak="0">
    <w:nsid w:val="74C28B35"/>
    <w:multiLevelType w:val="multilevel"/>
    <w:tmpl w:val="74C28B35"/>
    <w:lvl w:ilvl="0">
      <w:start w:val="1"/>
      <w:numFmt w:val="decimal"/>
      <w:lvlText w:val="%1."/>
      <w:lvlJc w:val="left"/>
      <w:pPr>
        <w:ind w:left="735"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64"/>
      </w:pPr>
      <w:rPr>
        <w:rFonts w:hint="default"/>
        <w:lang w:val="en-US" w:eastAsia="zh-CN" w:bidi="ar-SA"/>
      </w:rPr>
    </w:lvl>
    <w:lvl w:ilvl="2">
      <w:numFmt w:val="bullet"/>
      <w:lvlText w:val="•"/>
      <w:lvlJc w:val="left"/>
      <w:pPr>
        <w:ind w:left="2621" w:hanging="264"/>
      </w:pPr>
      <w:rPr>
        <w:rFonts w:hint="default"/>
        <w:lang w:val="en-US" w:eastAsia="zh-CN" w:bidi="ar-SA"/>
      </w:rPr>
    </w:lvl>
    <w:lvl w:ilvl="3">
      <w:numFmt w:val="bullet"/>
      <w:lvlText w:val="•"/>
      <w:lvlJc w:val="left"/>
      <w:pPr>
        <w:ind w:left="3561" w:hanging="264"/>
      </w:pPr>
      <w:rPr>
        <w:rFonts w:hint="default"/>
        <w:lang w:val="en-US" w:eastAsia="zh-CN" w:bidi="ar-SA"/>
      </w:rPr>
    </w:lvl>
    <w:lvl w:ilvl="4">
      <w:numFmt w:val="bullet"/>
      <w:lvlText w:val="•"/>
      <w:lvlJc w:val="left"/>
      <w:pPr>
        <w:ind w:left="4502" w:hanging="264"/>
      </w:pPr>
      <w:rPr>
        <w:rFonts w:hint="default"/>
        <w:lang w:val="en-US" w:eastAsia="zh-CN" w:bidi="ar-SA"/>
      </w:rPr>
    </w:lvl>
    <w:lvl w:ilvl="5">
      <w:numFmt w:val="bullet"/>
      <w:lvlText w:val="•"/>
      <w:lvlJc w:val="left"/>
      <w:pPr>
        <w:ind w:left="5443" w:hanging="264"/>
      </w:pPr>
      <w:rPr>
        <w:rFonts w:hint="default"/>
        <w:lang w:val="en-US" w:eastAsia="zh-CN" w:bidi="ar-SA"/>
      </w:rPr>
    </w:lvl>
    <w:lvl w:ilvl="6">
      <w:numFmt w:val="bullet"/>
      <w:lvlText w:val="•"/>
      <w:lvlJc w:val="left"/>
      <w:pPr>
        <w:ind w:left="6383" w:hanging="264"/>
      </w:pPr>
      <w:rPr>
        <w:rFonts w:hint="default"/>
        <w:lang w:val="en-US" w:eastAsia="zh-CN" w:bidi="ar-SA"/>
      </w:rPr>
    </w:lvl>
    <w:lvl w:ilvl="7">
      <w:numFmt w:val="bullet"/>
      <w:lvlText w:val="•"/>
      <w:lvlJc w:val="left"/>
      <w:pPr>
        <w:ind w:left="7324" w:hanging="264"/>
      </w:pPr>
      <w:rPr>
        <w:rFonts w:hint="default"/>
        <w:lang w:val="en-US" w:eastAsia="zh-CN" w:bidi="ar-SA"/>
      </w:rPr>
    </w:lvl>
    <w:lvl w:ilvl="8">
      <w:numFmt w:val="bullet"/>
      <w:lvlText w:val="•"/>
      <w:lvlJc w:val="left"/>
      <w:pPr>
        <w:ind w:left="8264" w:hanging="264"/>
      </w:pPr>
      <w:rPr>
        <w:rFonts w:hint="default"/>
        <w:lang w:val="en-US" w:eastAsia="zh-CN" w:bidi="ar-SA"/>
      </w:rPr>
    </w:lvl>
  </w:abstractNum>
  <w:abstractNum w:abstractNumId="254" w15:restartNumberingAfterBreak="0">
    <w:nsid w:val="773C851D"/>
    <w:multiLevelType w:val="multilevel"/>
    <w:tmpl w:val="773C851D"/>
    <w:lvl w:ilvl="0">
      <w:start w:val="1"/>
      <w:numFmt w:val="decimal"/>
      <w:lvlText w:val="%1."/>
      <w:lvlJc w:val="left"/>
      <w:pPr>
        <w:ind w:left="471" w:hanging="241"/>
        <w:jc w:val="left"/>
      </w:pPr>
      <w:rPr>
        <w:rFonts w:ascii="宋体" w:eastAsia="宋体" w:hAnsi="宋体" w:cs="宋体" w:hint="default"/>
        <w:w w:val="100"/>
        <w:sz w:val="22"/>
        <w:szCs w:val="22"/>
        <w:lang w:val="en-US" w:eastAsia="zh-CN" w:bidi="ar-SA"/>
      </w:rPr>
    </w:lvl>
    <w:lvl w:ilvl="1">
      <w:numFmt w:val="bullet"/>
      <w:lvlText w:val="•"/>
      <w:lvlJc w:val="left"/>
      <w:pPr>
        <w:ind w:left="1446" w:hanging="241"/>
      </w:pPr>
      <w:rPr>
        <w:rFonts w:hint="default"/>
        <w:lang w:val="en-US" w:eastAsia="zh-CN" w:bidi="ar-SA"/>
      </w:rPr>
    </w:lvl>
    <w:lvl w:ilvl="2">
      <w:numFmt w:val="bullet"/>
      <w:lvlText w:val="•"/>
      <w:lvlJc w:val="left"/>
      <w:pPr>
        <w:ind w:left="2413" w:hanging="241"/>
      </w:pPr>
      <w:rPr>
        <w:rFonts w:hint="default"/>
        <w:lang w:val="en-US" w:eastAsia="zh-CN" w:bidi="ar-SA"/>
      </w:rPr>
    </w:lvl>
    <w:lvl w:ilvl="3">
      <w:numFmt w:val="bullet"/>
      <w:lvlText w:val="•"/>
      <w:lvlJc w:val="left"/>
      <w:pPr>
        <w:ind w:left="3379" w:hanging="241"/>
      </w:pPr>
      <w:rPr>
        <w:rFonts w:hint="default"/>
        <w:lang w:val="en-US" w:eastAsia="zh-CN" w:bidi="ar-SA"/>
      </w:rPr>
    </w:lvl>
    <w:lvl w:ilvl="4">
      <w:numFmt w:val="bullet"/>
      <w:lvlText w:val="•"/>
      <w:lvlJc w:val="left"/>
      <w:pPr>
        <w:ind w:left="4346" w:hanging="241"/>
      </w:pPr>
      <w:rPr>
        <w:rFonts w:hint="default"/>
        <w:lang w:val="en-US" w:eastAsia="zh-CN" w:bidi="ar-SA"/>
      </w:rPr>
    </w:lvl>
    <w:lvl w:ilvl="5">
      <w:numFmt w:val="bullet"/>
      <w:lvlText w:val="•"/>
      <w:lvlJc w:val="left"/>
      <w:pPr>
        <w:ind w:left="5313" w:hanging="241"/>
      </w:pPr>
      <w:rPr>
        <w:rFonts w:hint="default"/>
        <w:lang w:val="en-US" w:eastAsia="zh-CN" w:bidi="ar-SA"/>
      </w:rPr>
    </w:lvl>
    <w:lvl w:ilvl="6">
      <w:numFmt w:val="bullet"/>
      <w:lvlText w:val="•"/>
      <w:lvlJc w:val="left"/>
      <w:pPr>
        <w:ind w:left="6279" w:hanging="241"/>
      </w:pPr>
      <w:rPr>
        <w:rFonts w:hint="default"/>
        <w:lang w:val="en-US" w:eastAsia="zh-CN" w:bidi="ar-SA"/>
      </w:rPr>
    </w:lvl>
    <w:lvl w:ilvl="7">
      <w:numFmt w:val="bullet"/>
      <w:lvlText w:val="•"/>
      <w:lvlJc w:val="left"/>
      <w:pPr>
        <w:ind w:left="7246" w:hanging="241"/>
      </w:pPr>
      <w:rPr>
        <w:rFonts w:hint="default"/>
        <w:lang w:val="en-US" w:eastAsia="zh-CN" w:bidi="ar-SA"/>
      </w:rPr>
    </w:lvl>
    <w:lvl w:ilvl="8">
      <w:numFmt w:val="bullet"/>
      <w:lvlText w:val="•"/>
      <w:lvlJc w:val="left"/>
      <w:pPr>
        <w:ind w:left="8212" w:hanging="241"/>
      </w:pPr>
      <w:rPr>
        <w:rFonts w:hint="default"/>
        <w:lang w:val="en-US" w:eastAsia="zh-CN" w:bidi="ar-SA"/>
      </w:rPr>
    </w:lvl>
  </w:abstractNum>
  <w:abstractNum w:abstractNumId="255" w15:restartNumberingAfterBreak="0">
    <w:nsid w:val="77633216"/>
    <w:multiLevelType w:val="multilevel"/>
    <w:tmpl w:val="77633216"/>
    <w:lvl w:ilvl="0">
      <w:start w:val="1"/>
      <w:numFmt w:val="decimal"/>
      <w:lvlText w:val="%1."/>
      <w:lvlJc w:val="left"/>
      <w:pPr>
        <w:ind w:left="1088" w:hanging="264"/>
        <w:jc w:val="left"/>
      </w:pPr>
      <w:rPr>
        <w:rFonts w:ascii="Calibri" w:eastAsia="Calibri" w:hAnsi="Calibri" w:cs="Calibri" w:hint="default"/>
        <w:spacing w:val="-1"/>
        <w:w w:val="99"/>
        <w:sz w:val="21"/>
        <w:szCs w:val="21"/>
        <w:lang w:val="en-US" w:eastAsia="zh-CN" w:bidi="ar-SA"/>
      </w:rPr>
    </w:lvl>
    <w:lvl w:ilvl="1">
      <w:numFmt w:val="bullet"/>
      <w:lvlText w:val="•"/>
      <w:lvlJc w:val="left"/>
      <w:pPr>
        <w:ind w:left="1986" w:hanging="264"/>
      </w:pPr>
      <w:rPr>
        <w:rFonts w:hint="default"/>
        <w:lang w:val="en-US" w:eastAsia="zh-CN" w:bidi="ar-SA"/>
      </w:rPr>
    </w:lvl>
    <w:lvl w:ilvl="2">
      <w:numFmt w:val="bullet"/>
      <w:lvlText w:val="•"/>
      <w:lvlJc w:val="left"/>
      <w:pPr>
        <w:ind w:left="2893" w:hanging="264"/>
      </w:pPr>
      <w:rPr>
        <w:rFonts w:hint="default"/>
        <w:lang w:val="en-US" w:eastAsia="zh-CN" w:bidi="ar-SA"/>
      </w:rPr>
    </w:lvl>
    <w:lvl w:ilvl="3">
      <w:numFmt w:val="bullet"/>
      <w:lvlText w:val="•"/>
      <w:lvlJc w:val="left"/>
      <w:pPr>
        <w:ind w:left="3799" w:hanging="264"/>
      </w:pPr>
      <w:rPr>
        <w:rFonts w:hint="default"/>
        <w:lang w:val="en-US" w:eastAsia="zh-CN" w:bidi="ar-SA"/>
      </w:rPr>
    </w:lvl>
    <w:lvl w:ilvl="4">
      <w:numFmt w:val="bullet"/>
      <w:lvlText w:val="•"/>
      <w:lvlJc w:val="left"/>
      <w:pPr>
        <w:ind w:left="4706" w:hanging="264"/>
      </w:pPr>
      <w:rPr>
        <w:rFonts w:hint="default"/>
        <w:lang w:val="en-US" w:eastAsia="zh-CN" w:bidi="ar-SA"/>
      </w:rPr>
    </w:lvl>
    <w:lvl w:ilvl="5">
      <w:numFmt w:val="bullet"/>
      <w:lvlText w:val="•"/>
      <w:lvlJc w:val="left"/>
      <w:pPr>
        <w:ind w:left="5613" w:hanging="264"/>
      </w:pPr>
      <w:rPr>
        <w:rFonts w:hint="default"/>
        <w:lang w:val="en-US" w:eastAsia="zh-CN" w:bidi="ar-SA"/>
      </w:rPr>
    </w:lvl>
    <w:lvl w:ilvl="6">
      <w:numFmt w:val="bullet"/>
      <w:lvlText w:val="•"/>
      <w:lvlJc w:val="left"/>
      <w:pPr>
        <w:ind w:left="6519" w:hanging="264"/>
      </w:pPr>
      <w:rPr>
        <w:rFonts w:hint="default"/>
        <w:lang w:val="en-US" w:eastAsia="zh-CN" w:bidi="ar-SA"/>
      </w:rPr>
    </w:lvl>
    <w:lvl w:ilvl="7">
      <w:numFmt w:val="bullet"/>
      <w:lvlText w:val="•"/>
      <w:lvlJc w:val="left"/>
      <w:pPr>
        <w:ind w:left="7426" w:hanging="264"/>
      </w:pPr>
      <w:rPr>
        <w:rFonts w:hint="default"/>
        <w:lang w:val="en-US" w:eastAsia="zh-CN" w:bidi="ar-SA"/>
      </w:rPr>
    </w:lvl>
    <w:lvl w:ilvl="8">
      <w:numFmt w:val="bullet"/>
      <w:lvlText w:val="•"/>
      <w:lvlJc w:val="left"/>
      <w:pPr>
        <w:ind w:left="8332" w:hanging="264"/>
      </w:pPr>
      <w:rPr>
        <w:rFonts w:hint="default"/>
        <w:lang w:val="en-US" w:eastAsia="zh-CN" w:bidi="ar-SA"/>
      </w:rPr>
    </w:lvl>
  </w:abstractNum>
  <w:abstractNum w:abstractNumId="256" w15:restartNumberingAfterBreak="0">
    <w:nsid w:val="77ECEA79"/>
    <w:multiLevelType w:val="multilevel"/>
    <w:tmpl w:val="77ECEA79"/>
    <w:lvl w:ilvl="0">
      <w:start w:val="16"/>
      <w:numFmt w:val="decimal"/>
      <w:lvlText w:val="%1"/>
      <w:lvlJc w:val="left"/>
      <w:pPr>
        <w:ind w:left="2055" w:hanging="744"/>
        <w:jc w:val="left"/>
      </w:pPr>
      <w:rPr>
        <w:rFonts w:hint="default"/>
        <w:lang w:val="en-US" w:eastAsia="zh-CN" w:bidi="ar-SA"/>
      </w:rPr>
    </w:lvl>
    <w:lvl w:ilvl="1">
      <w:start w:val="2"/>
      <w:numFmt w:val="decimal"/>
      <w:lvlText w:val="%1.%2"/>
      <w:lvlJc w:val="left"/>
      <w:pPr>
        <w:ind w:left="2055" w:hanging="744"/>
        <w:jc w:val="left"/>
      </w:pPr>
      <w:rPr>
        <w:rFonts w:hint="default"/>
        <w:lang w:val="en-US" w:eastAsia="zh-CN" w:bidi="ar-SA"/>
      </w:rPr>
    </w:lvl>
    <w:lvl w:ilvl="2">
      <w:start w:val="15"/>
      <w:numFmt w:val="decimal"/>
      <w:lvlText w:val="%1.%2.%3"/>
      <w:lvlJc w:val="left"/>
      <w:pPr>
        <w:ind w:left="2055" w:hanging="744"/>
        <w:jc w:val="left"/>
      </w:pPr>
      <w:rPr>
        <w:rFonts w:hint="default"/>
        <w:spacing w:val="-1"/>
        <w:w w:val="99"/>
        <w:lang w:val="en-US" w:eastAsia="zh-CN" w:bidi="ar-SA"/>
      </w:rPr>
    </w:lvl>
    <w:lvl w:ilvl="3">
      <w:numFmt w:val="bullet"/>
      <w:lvlText w:val="•"/>
      <w:lvlJc w:val="left"/>
      <w:pPr>
        <w:ind w:left="4485" w:hanging="744"/>
      </w:pPr>
      <w:rPr>
        <w:rFonts w:hint="default"/>
        <w:lang w:val="en-US" w:eastAsia="zh-CN" w:bidi="ar-SA"/>
      </w:rPr>
    </w:lvl>
    <w:lvl w:ilvl="4">
      <w:numFmt w:val="bullet"/>
      <w:lvlText w:val="•"/>
      <w:lvlJc w:val="left"/>
      <w:pPr>
        <w:ind w:left="5294" w:hanging="744"/>
      </w:pPr>
      <w:rPr>
        <w:rFonts w:hint="default"/>
        <w:lang w:val="en-US" w:eastAsia="zh-CN" w:bidi="ar-SA"/>
      </w:rPr>
    </w:lvl>
    <w:lvl w:ilvl="5">
      <w:numFmt w:val="bullet"/>
      <w:lvlText w:val="•"/>
      <w:lvlJc w:val="left"/>
      <w:pPr>
        <w:ind w:left="6103" w:hanging="744"/>
      </w:pPr>
      <w:rPr>
        <w:rFonts w:hint="default"/>
        <w:lang w:val="en-US" w:eastAsia="zh-CN" w:bidi="ar-SA"/>
      </w:rPr>
    </w:lvl>
    <w:lvl w:ilvl="6">
      <w:numFmt w:val="bullet"/>
      <w:lvlText w:val="•"/>
      <w:lvlJc w:val="left"/>
      <w:pPr>
        <w:ind w:left="6911" w:hanging="744"/>
      </w:pPr>
      <w:rPr>
        <w:rFonts w:hint="default"/>
        <w:lang w:val="en-US" w:eastAsia="zh-CN" w:bidi="ar-SA"/>
      </w:rPr>
    </w:lvl>
    <w:lvl w:ilvl="7">
      <w:numFmt w:val="bullet"/>
      <w:lvlText w:val="•"/>
      <w:lvlJc w:val="left"/>
      <w:pPr>
        <w:ind w:left="7720" w:hanging="744"/>
      </w:pPr>
      <w:rPr>
        <w:rFonts w:hint="default"/>
        <w:lang w:val="en-US" w:eastAsia="zh-CN" w:bidi="ar-SA"/>
      </w:rPr>
    </w:lvl>
    <w:lvl w:ilvl="8">
      <w:numFmt w:val="bullet"/>
      <w:lvlText w:val="•"/>
      <w:lvlJc w:val="left"/>
      <w:pPr>
        <w:ind w:left="8528" w:hanging="744"/>
      </w:pPr>
      <w:rPr>
        <w:rFonts w:hint="default"/>
        <w:lang w:val="en-US" w:eastAsia="zh-CN" w:bidi="ar-SA"/>
      </w:rPr>
    </w:lvl>
  </w:abstractNum>
  <w:abstractNum w:abstractNumId="257" w15:restartNumberingAfterBreak="0">
    <w:nsid w:val="79AA4FA4"/>
    <w:multiLevelType w:val="multilevel"/>
    <w:tmpl w:val="79AA4FA4"/>
    <w:lvl w:ilvl="0">
      <w:start w:val="1"/>
      <w:numFmt w:val="decimal"/>
      <w:lvlText w:val="%1)"/>
      <w:lvlJc w:val="left"/>
      <w:pPr>
        <w:ind w:left="471"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446" w:hanging="276"/>
      </w:pPr>
      <w:rPr>
        <w:rFonts w:hint="default"/>
        <w:lang w:val="en-US" w:eastAsia="zh-CN" w:bidi="ar-SA"/>
      </w:rPr>
    </w:lvl>
    <w:lvl w:ilvl="2">
      <w:numFmt w:val="bullet"/>
      <w:lvlText w:val="•"/>
      <w:lvlJc w:val="left"/>
      <w:pPr>
        <w:ind w:left="2413" w:hanging="276"/>
      </w:pPr>
      <w:rPr>
        <w:rFonts w:hint="default"/>
        <w:lang w:val="en-US" w:eastAsia="zh-CN" w:bidi="ar-SA"/>
      </w:rPr>
    </w:lvl>
    <w:lvl w:ilvl="3">
      <w:numFmt w:val="bullet"/>
      <w:lvlText w:val="•"/>
      <w:lvlJc w:val="left"/>
      <w:pPr>
        <w:ind w:left="3379" w:hanging="276"/>
      </w:pPr>
      <w:rPr>
        <w:rFonts w:hint="default"/>
        <w:lang w:val="en-US" w:eastAsia="zh-CN" w:bidi="ar-SA"/>
      </w:rPr>
    </w:lvl>
    <w:lvl w:ilvl="4">
      <w:numFmt w:val="bullet"/>
      <w:lvlText w:val="•"/>
      <w:lvlJc w:val="left"/>
      <w:pPr>
        <w:ind w:left="4346" w:hanging="276"/>
      </w:pPr>
      <w:rPr>
        <w:rFonts w:hint="default"/>
        <w:lang w:val="en-US" w:eastAsia="zh-CN" w:bidi="ar-SA"/>
      </w:rPr>
    </w:lvl>
    <w:lvl w:ilvl="5">
      <w:numFmt w:val="bullet"/>
      <w:lvlText w:val="•"/>
      <w:lvlJc w:val="left"/>
      <w:pPr>
        <w:ind w:left="5313" w:hanging="276"/>
      </w:pPr>
      <w:rPr>
        <w:rFonts w:hint="default"/>
        <w:lang w:val="en-US" w:eastAsia="zh-CN" w:bidi="ar-SA"/>
      </w:rPr>
    </w:lvl>
    <w:lvl w:ilvl="6">
      <w:numFmt w:val="bullet"/>
      <w:lvlText w:val="•"/>
      <w:lvlJc w:val="left"/>
      <w:pPr>
        <w:ind w:left="6279" w:hanging="276"/>
      </w:pPr>
      <w:rPr>
        <w:rFonts w:hint="default"/>
        <w:lang w:val="en-US" w:eastAsia="zh-CN" w:bidi="ar-SA"/>
      </w:rPr>
    </w:lvl>
    <w:lvl w:ilvl="7">
      <w:numFmt w:val="bullet"/>
      <w:lvlText w:val="•"/>
      <w:lvlJc w:val="left"/>
      <w:pPr>
        <w:ind w:left="7246" w:hanging="276"/>
      </w:pPr>
      <w:rPr>
        <w:rFonts w:hint="default"/>
        <w:lang w:val="en-US" w:eastAsia="zh-CN" w:bidi="ar-SA"/>
      </w:rPr>
    </w:lvl>
    <w:lvl w:ilvl="8">
      <w:numFmt w:val="bullet"/>
      <w:lvlText w:val="•"/>
      <w:lvlJc w:val="left"/>
      <w:pPr>
        <w:ind w:left="8212" w:hanging="276"/>
      </w:pPr>
      <w:rPr>
        <w:rFonts w:hint="default"/>
        <w:lang w:val="en-US" w:eastAsia="zh-CN" w:bidi="ar-SA"/>
      </w:rPr>
    </w:lvl>
  </w:abstractNum>
  <w:abstractNum w:abstractNumId="258" w15:restartNumberingAfterBreak="0">
    <w:nsid w:val="7B1E29B8"/>
    <w:multiLevelType w:val="multilevel"/>
    <w:tmpl w:val="7B1E29B8"/>
    <w:lvl w:ilvl="0">
      <w:start w:val="1"/>
      <w:numFmt w:val="decimal"/>
      <w:lvlText w:val="（%1）"/>
      <w:lvlJc w:val="left"/>
      <w:pPr>
        <w:ind w:left="998" w:hanging="527"/>
        <w:jc w:val="left"/>
      </w:pPr>
      <w:rPr>
        <w:rFonts w:ascii="宋体" w:eastAsia="宋体" w:hAnsi="宋体" w:cs="宋体" w:hint="default"/>
        <w:spacing w:val="-1"/>
        <w:w w:val="99"/>
        <w:sz w:val="19"/>
        <w:szCs w:val="19"/>
        <w:lang w:val="en-US" w:eastAsia="zh-CN" w:bidi="ar-SA"/>
      </w:rPr>
    </w:lvl>
    <w:lvl w:ilvl="1">
      <w:numFmt w:val="bullet"/>
      <w:lvlText w:val="•"/>
      <w:lvlJc w:val="left"/>
      <w:pPr>
        <w:ind w:left="1914" w:hanging="527"/>
      </w:pPr>
      <w:rPr>
        <w:rFonts w:hint="default"/>
        <w:lang w:val="en-US" w:eastAsia="zh-CN" w:bidi="ar-SA"/>
      </w:rPr>
    </w:lvl>
    <w:lvl w:ilvl="2">
      <w:numFmt w:val="bullet"/>
      <w:lvlText w:val="•"/>
      <w:lvlJc w:val="left"/>
      <w:pPr>
        <w:ind w:left="2829" w:hanging="527"/>
      </w:pPr>
      <w:rPr>
        <w:rFonts w:hint="default"/>
        <w:lang w:val="en-US" w:eastAsia="zh-CN" w:bidi="ar-SA"/>
      </w:rPr>
    </w:lvl>
    <w:lvl w:ilvl="3">
      <w:numFmt w:val="bullet"/>
      <w:lvlText w:val="•"/>
      <w:lvlJc w:val="left"/>
      <w:pPr>
        <w:ind w:left="3743" w:hanging="527"/>
      </w:pPr>
      <w:rPr>
        <w:rFonts w:hint="default"/>
        <w:lang w:val="en-US" w:eastAsia="zh-CN" w:bidi="ar-SA"/>
      </w:rPr>
    </w:lvl>
    <w:lvl w:ilvl="4">
      <w:numFmt w:val="bullet"/>
      <w:lvlText w:val="•"/>
      <w:lvlJc w:val="left"/>
      <w:pPr>
        <w:ind w:left="4658" w:hanging="527"/>
      </w:pPr>
      <w:rPr>
        <w:rFonts w:hint="default"/>
        <w:lang w:val="en-US" w:eastAsia="zh-CN" w:bidi="ar-SA"/>
      </w:rPr>
    </w:lvl>
    <w:lvl w:ilvl="5">
      <w:numFmt w:val="bullet"/>
      <w:lvlText w:val="•"/>
      <w:lvlJc w:val="left"/>
      <w:pPr>
        <w:ind w:left="5573" w:hanging="527"/>
      </w:pPr>
      <w:rPr>
        <w:rFonts w:hint="default"/>
        <w:lang w:val="en-US" w:eastAsia="zh-CN" w:bidi="ar-SA"/>
      </w:rPr>
    </w:lvl>
    <w:lvl w:ilvl="6">
      <w:numFmt w:val="bullet"/>
      <w:lvlText w:val="•"/>
      <w:lvlJc w:val="left"/>
      <w:pPr>
        <w:ind w:left="6487" w:hanging="527"/>
      </w:pPr>
      <w:rPr>
        <w:rFonts w:hint="default"/>
        <w:lang w:val="en-US" w:eastAsia="zh-CN" w:bidi="ar-SA"/>
      </w:rPr>
    </w:lvl>
    <w:lvl w:ilvl="7">
      <w:numFmt w:val="bullet"/>
      <w:lvlText w:val="•"/>
      <w:lvlJc w:val="left"/>
      <w:pPr>
        <w:ind w:left="7402" w:hanging="527"/>
      </w:pPr>
      <w:rPr>
        <w:rFonts w:hint="default"/>
        <w:lang w:val="en-US" w:eastAsia="zh-CN" w:bidi="ar-SA"/>
      </w:rPr>
    </w:lvl>
    <w:lvl w:ilvl="8">
      <w:numFmt w:val="bullet"/>
      <w:lvlText w:val="•"/>
      <w:lvlJc w:val="left"/>
      <w:pPr>
        <w:ind w:left="8316" w:hanging="527"/>
      </w:pPr>
      <w:rPr>
        <w:rFonts w:hint="default"/>
        <w:lang w:val="en-US" w:eastAsia="zh-CN" w:bidi="ar-SA"/>
      </w:rPr>
    </w:lvl>
  </w:abstractNum>
  <w:abstractNum w:abstractNumId="259" w15:restartNumberingAfterBreak="0">
    <w:nsid w:val="7C246926"/>
    <w:multiLevelType w:val="multilevel"/>
    <w:tmpl w:val="7C246926"/>
    <w:lvl w:ilvl="0">
      <w:start w:val="16"/>
      <w:numFmt w:val="decimal"/>
      <w:lvlText w:val="%1"/>
      <w:lvlJc w:val="left"/>
      <w:pPr>
        <w:ind w:left="1947" w:hanging="636"/>
        <w:jc w:val="left"/>
      </w:pPr>
      <w:rPr>
        <w:rFonts w:hint="default"/>
        <w:lang w:val="en-US" w:eastAsia="zh-CN" w:bidi="ar-SA"/>
      </w:rPr>
    </w:lvl>
    <w:lvl w:ilvl="1">
      <w:start w:val="2"/>
      <w:numFmt w:val="decimal"/>
      <w:lvlText w:val="%1.%2"/>
      <w:lvlJc w:val="left"/>
      <w:pPr>
        <w:ind w:left="1947" w:hanging="636"/>
        <w:jc w:val="left"/>
      </w:pPr>
      <w:rPr>
        <w:rFonts w:hint="default"/>
        <w:lang w:val="en-US" w:eastAsia="zh-CN" w:bidi="ar-SA"/>
      </w:rPr>
    </w:lvl>
    <w:lvl w:ilvl="2">
      <w:start w:val="1"/>
      <w:numFmt w:val="decimal"/>
      <w:lvlText w:val="%1.%2.%3"/>
      <w:lvlJc w:val="left"/>
      <w:pPr>
        <w:ind w:left="1947" w:hanging="636"/>
        <w:jc w:val="left"/>
      </w:pPr>
      <w:rPr>
        <w:rFonts w:ascii="Calibri" w:eastAsia="Calibri" w:hAnsi="Calibri" w:cs="Calibri" w:hint="default"/>
        <w:spacing w:val="-1"/>
        <w:w w:val="99"/>
        <w:sz w:val="21"/>
        <w:szCs w:val="21"/>
        <w:lang w:val="en-US" w:eastAsia="zh-CN" w:bidi="ar-SA"/>
      </w:rPr>
    </w:lvl>
    <w:lvl w:ilvl="3">
      <w:numFmt w:val="bullet"/>
      <w:lvlText w:val="•"/>
      <w:lvlJc w:val="left"/>
      <w:pPr>
        <w:ind w:left="4401" w:hanging="636"/>
      </w:pPr>
      <w:rPr>
        <w:rFonts w:hint="default"/>
        <w:lang w:val="en-US" w:eastAsia="zh-CN" w:bidi="ar-SA"/>
      </w:rPr>
    </w:lvl>
    <w:lvl w:ilvl="4">
      <w:numFmt w:val="bullet"/>
      <w:lvlText w:val="•"/>
      <w:lvlJc w:val="left"/>
      <w:pPr>
        <w:ind w:left="5222" w:hanging="636"/>
      </w:pPr>
      <w:rPr>
        <w:rFonts w:hint="default"/>
        <w:lang w:val="en-US" w:eastAsia="zh-CN" w:bidi="ar-SA"/>
      </w:rPr>
    </w:lvl>
    <w:lvl w:ilvl="5">
      <w:numFmt w:val="bullet"/>
      <w:lvlText w:val="•"/>
      <w:lvlJc w:val="left"/>
      <w:pPr>
        <w:ind w:left="6043" w:hanging="636"/>
      </w:pPr>
      <w:rPr>
        <w:rFonts w:hint="default"/>
        <w:lang w:val="en-US" w:eastAsia="zh-CN" w:bidi="ar-SA"/>
      </w:rPr>
    </w:lvl>
    <w:lvl w:ilvl="6">
      <w:numFmt w:val="bullet"/>
      <w:lvlText w:val="•"/>
      <w:lvlJc w:val="left"/>
      <w:pPr>
        <w:ind w:left="6863" w:hanging="636"/>
      </w:pPr>
      <w:rPr>
        <w:rFonts w:hint="default"/>
        <w:lang w:val="en-US" w:eastAsia="zh-CN" w:bidi="ar-SA"/>
      </w:rPr>
    </w:lvl>
    <w:lvl w:ilvl="7">
      <w:numFmt w:val="bullet"/>
      <w:lvlText w:val="•"/>
      <w:lvlJc w:val="left"/>
      <w:pPr>
        <w:ind w:left="7684" w:hanging="636"/>
      </w:pPr>
      <w:rPr>
        <w:rFonts w:hint="default"/>
        <w:lang w:val="en-US" w:eastAsia="zh-CN" w:bidi="ar-SA"/>
      </w:rPr>
    </w:lvl>
    <w:lvl w:ilvl="8">
      <w:numFmt w:val="bullet"/>
      <w:lvlText w:val="•"/>
      <w:lvlJc w:val="left"/>
      <w:pPr>
        <w:ind w:left="8504" w:hanging="636"/>
      </w:pPr>
      <w:rPr>
        <w:rFonts w:hint="default"/>
        <w:lang w:val="en-US" w:eastAsia="zh-CN" w:bidi="ar-SA"/>
      </w:rPr>
    </w:lvl>
  </w:abstractNum>
  <w:abstractNum w:abstractNumId="260" w15:restartNumberingAfterBreak="0">
    <w:nsid w:val="7DEC2089"/>
    <w:multiLevelType w:val="multilevel"/>
    <w:tmpl w:val="7DEC2089"/>
    <w:lvl w:ilvl="0">
      <w:start w:val="1"/>
      <w:numFmt w:val="decimal"/>
      <w:lvlText w:val="%1)"/>
      <w:lvlJc w:val="left"/>
      <w:pPr>
        <w:ind w:left="747" w:hanging="276"/>
        <w:jc w:val="left"/>
      </w:pPr>
      <w:rPr>
        <w:rFonts w:ascii="Calibri" w:eastAsia="Calibri" w:hAnsi="Calibri" w:cs="Calibri" w:hint="default"/>
        <w:spacing w:val="-1"/>
        <w:w w:val="99"/>
        <w:sz w:val="21"/>
        <w:szCs w:val="21"/>
        <w:lang w:val="en-US" w:eastAsia="zh-CN" w:bidi="ar-SA"/>
      </w:rPr>
    </w:lvl>
    <w:lvl w:ilvl="1">
      <w:numFmt w:val="bullet"/>
      <w:lvlText w:val="•"/>
      <w:lvlJc w:val="left"/>
      <w:pPr>
        <w:ind w:left="1680" w:hanging="276"/>
      </w:pPr>
      <w:rPr>
        <w:rFonts w:hint="default"/>
        <w:lang w:val="en-US" w:eastAsia="zh-CN" w:bidi="ar-SA"/>
      </w:rPr>
    </w:lvl>
    <w:lvl w:ilvl="2">
      <w:numFmt w:val="bullet"/>
      <w:lvlText w:val="•"/>
      <w:lvlJc w:val="left"/>
      <w:pPr>
        <w:ind w:left="2621" w:hanging="276"/>
      </w:pPr>
      <w:rPr>
        <w:rFonts w:hint="default"/>
        <w:lang w:val="en-US" w:eastAsia="zh-CN" w:bidi="ar-SA"/>
      </w:rPr>
    </w:lvl>
    <w:lvl w:ilvl="3">
      <w:numFmt w:val="bullet"/>
      <w:lvlText w:val="•"/>
      <w:lvlJc w:val="left"/>
      <w:pPr>
        <w:ind w:left="3561" w:hanging="276"/>
      </w:pPr>
      <w:rPr>
        <w:rFonts w:hint="default"/>
        <w:lang w:val="en-US" w:eastAsia="zh-CN" w:bidi="ar-SA"/>
      </w:rPr>
    </w:lvl>
    <w:lvl w:ilvl="4">
      <w:numFmt w:val="bullet"/>
      <w:lvlText w:val="•"/>
      <w:lvlJc w:val="left"/>
      <w:pPr>
        <w:ind w:left="4502" w:hanging="276"/>
      </w:pPr>
      <w:rPr>
        <w:rFonts w:hint="default"/>
        <w:lang w:val="en-US" w:eastAsia="zh-CN" w:bidi="ar-SA"/>
      </w:rPr>
    </w:lvl>
    <w:lvl w:ilvl="5">
      <w:numFmt w:val="bullet"/>
      <w:lvlText w:val="•"/>
      <w:lvlJc w:val="left"/>
      <w:pPr>
        <w:ind w:left="5443" w:hanging="276"/>
      </w:pPr>
      <w:rPr>
        <w:rFonts w:hint="default"/>
        <w:lang w:val="en-US" w:eastAsia="zh-CN" w:bidi="ar-SA"/>
      </w:rPr>
    </w:lvl>
    <w:lvl w:ilvl="6">
      <w:numFmt w:val="bullet"/>
      <w:lvlText w:val="•"/>
      <w:lvlJc w:val="left"/>
      <w:pPr>
        <w:ind w:left="6383" w:hanging="276"/>
      </w:pPr>
      <w:rPr>
        <w:rFonts w:hint="default"/>
        <w:lang w:val="en-US" w:eastAsia="zh-CN" w:bidi="ar-SA"/>
      </w:rPr>
    </w:lvl>
    <w:lvl w:ilvl="7">
      <w:numFmt w:val="bullet"/>
      <w:lvlText w:val="•"/>
      <w:lvlJc w:val="left"/>
      <w:pPr>
        <w:ind w:left="7324" w:hanging="276"/>
      </w:pPr>
      <w:rPr>
        <w:rFonts w:hint="default"/>
        <w:lang w:val="en-US" w:eastAsia="zh-CN" w:bidi="ar-SA"/>
      </w:rPr>
    </w:lvl>
    <w:lvl w:ilvl="8">
      <w:numFmt w:val="bullet"/>
      <w:lvlText w:val="•"/>
      <w:lvlJc w:val="left"/>
      <w:pPr>
        <w:ind w:left="8264" w:hanging="276"/>
      </w:pPr>
      <w:rPr>
        <w:rFonts w:hint="default"/>
        <w:lang w:val="en-US" w:eastAsia="zh-CN" w:bidi="ar-SA"/>
      </w:rPr>
    </w:lvl>
  </w:abstractNum>
  <w:num w:numId="1" w16cid:durableId="1297183190">
    <w:abstractNumId w:val="131"/>
  </w:num>
  <w:num w:numId="2" w16cid:durableId="1899777487">
    <w:abstractNumId w:val="84"/>
  </w:num>
  <w:num w:numId="3" w16cid:durableId="1085223774">
    <w:abstractNumId w:val="227"/>
  </w:num>
  <w:num w:numId="4" w16cid:durableId="47150961">
    <w:abstractNumId w:val="70"/>
  </w:num>
  <w:num w:numId="5" w16cid:durableId="1211334373">
    <w:abstractNumId w:val="59"/>
  </w:num>
  <w:num w:numId="6" w16cid:durableId="447939757">
    <w:abstractNumId w:val="139"/>
  </w:num>
  <w:num w:numId="7" w16cid:durableId="1272009150">
    <w:abstractNumId w:val="176"/>
  </w:num>
  <w:num w:numId="8" w16cid:durableId="1582176569">
    <w:abstractNumId w:val="250"/>
  </w:num>
  <w:num w:numId="9" w16cid:durableId="1271081708">
    <w:abstractNumId w:val="134"/>
  </w:num>
  <w:num w:numId="10" w16cid:durableId="448934287">
    <w:abstractNumId w:val="14"/>
  </w:num>
  <w:num w:numId="11" w16cid:durableId="1625580141">
    <w:abstractNumId w:val="179"/>
  </w:num>
  <w:num w:numId="12" w16cid:durableId="287979581">
    <w:abstractNumId w:val="229"/>
  </w:num>
  <w:num w:numId="13" w16cid:durableId="703556297">
    <w:abstractNumId w:val="77"/>
  </w:num>
  <w:num w:numId="14" w16cid:durableId="96995315">
    <w:abstractNumId w:val="213"/>
  </w:num>
  <w:num w:numId="15" w16cid:durableId="1980265264">
    <w:abstractNumId w:val="121"/>
  </w:num>
  <w:num w:numId="16" w16cid:durableId="554855418">
    <w:abstractNumId w:val="173"/>
  </w:num>
  <w:num w:numId="17" w16cid:durableId="494611817">
    <w:abstractNumId w:val="95"/>
  </w:num>
  <w:num w:numId="18" w16cid:durableId="1984852613">
    <w:abstractNumId w:val="91"/>
  </w:num>
  <w:num w:numId="19" w16cid:durableId="933168068">
    <w:abstractNumId w:val="28"/>
  </w:num>
  <w:num w:numId="20" w16cid:durableId="1671829667">
    <w:abstractNumId w:val="210"/>
  </w:num>
  <w:num w:numId="21" w16cid:durableId="73164565">
    <w:abstractNumId w:val="235"/>
  </w:num>
  <w:num w:numId="22" w16cid:durableId="323557266">
    <w:abstractNumId w:val="148"/>
  </w:num>
  <w:num w:numId="23" w16cid:durableId="1237672025">
    <w:abstractNumId w:val="207"/>
  </w:num>
  <w:num w:numId="24" w16cid:durableId="941104674">
    <w:abstractNumId w:val="51"/>
  </w:num>
  <w:num w:numId="25" w16cid:durableId="1385759616">
    <w:abstractNumId w:val="259"/>
  </w:num>
  <w:num w:numId="26" w16cid:durableId="1523057459">
    <w:abstractNumId w:val="256"/>
  </w:num>
  <w:num w:numId="27" w16cid:durableId="392893545">
    <w:abstractNumId w:val="69"/>
  </w:num>
  <w:num w:numId="28" w16cid:durableId="2041970925">
    <w:abstractNumId w:val="237"/>
  </w:num>
  <w:num w:numId="29" w16cid:durableId="1496914853">
    <w:abstractNumId w:val="15"/>
  </w:num>
  <w:num w:numId="30" w16cid:durableId="1802113447">
    <w:abstractNumId w:val="195"/>
  </w:num>
  <w:num w:numId="31" w16cid:durableId="1512910525">
    <w:abstractNumId w:val="4"/>
  </w:num>
  <w:num w:numId="32" w16cid:durableId="1927767658">
    <w:abstractNumId w:val="225"/>
  </w:num>
  <w:num w:numId="33" w16cid:durableId="233320478">
    <w:abstractNumId w:val="260"/>
  </w:num>
  <w:num w:numId="34" w16cid:durableId="904335848">
    <w:abstractNumId w:val="1"/>
  </w:num>
  <w:num w:numId="35" w16cid:durableId="616837408">
    <w:abstractNumId w:val="172"/>
  </w:num>
  <w:num w:numId="36" w16cid:durableId="987902051">
    <w:abstractNumId w:val="215"/>
  </w:num>
  <w:num w:numId="37" w16cid:durableId="88160470">
    <w:abstractNumId w:val="124"/>
  </w:num>
  <w:num w:numId="38" w16cid:durableId="940457351">
    <w:abstractNumId w:val="100"/>
  </w:num>
  <w:num w:numId="39" w16cid:durableId="1048843752">
    <w:abstractNumId w:val="184"/>
  </w:num>
  <w:num w:numId="40" w16cid:durableId="1271550298">
    <w:abstractNumId w:val="257"/>
  </w:num>
  <w:num w:numId="41" w16cid:durableId="1477528651">
    <w:abstractNumId w:val="64"/>
  </w:num>
  <w:num w:numId="42" w16cid:durableId="539437616">
    <w:abstractNumId w:val="12"/>
  </w:num>
  <w:num w:numId="43" w16cid:durableId="1204827994">
    <w:abstractNumId w:val="61"/>
  </w:num>
  <w:num w:numId="44" w16cid:durableId="1314607033">
    <w:abstractNumId w:val="231"/>
  </w:num>
  <w:num w:numId="45" w16cid:durableId="1373993889">
    <w:abstractNumId w:val="3"/>
  </w:num>
  <w:num w:numId="46" w16cid:durableId="598947658">
    <w:abstractNumId w:val="161"/>
  </w:num>
  <w:num w:numId="47" w16cid:durableId="993029366">
    <w:abstractNumId w:val="9"/>
  </w:num>
  <w:num w:numId="48" w16cid:durableId="1240673113">
    <w:abstractNumId w:val="234"/>
  </w:num>
  <w:num w:numId="49" w16cid:durableId="355885614">
    <w:abstractNumId w:val="253"/>
  </w:num>
  <w:num w:numId="50" w16cid:durableId="214317310">
    <w:abstractNumId w:val="211"/>
  </w:num>
  <w:num w:numId="51" w16cid:durableId="2105833827">
    <w:abstractNumId w:val="186"/>
  </w:num>
  <w:num w:numId="52" w16cid:durableId="629819573">
    <w:abstractNumId w:val="242"/>
  </w:num>
  <w:num w:numId="53" w16cid:durableId="2095011124">
    <w:abstractNumId w:val="141"/>
  </w:num>
  <w:num w:numId="54" w16cid:durableId="1485972671">
    <w:abstractNumId w:val="146"/>
  </w:num>
  <w:num w:numId="55" w16cid:durableId="1894777691">
    <w:abstractNumId w:val="90"/>
  </w:num>
  <w:num w:numId="56" w16cid:durableId="1321425062">
    <w:abstractNumId w:val="189"/>
  </w:num>
  <w:num w:numId="57" w16cid:durableId="42800545">
    <w:abstractNumId w:val="166"/>
  </w:num>
  <w:num w:numId="58" w16cid:durableId="1305550071">
    <w:abstractNumId w:val="112"/>
  </w:num>
  <w:num w:numId="59" w16cid:durableId="2060400800">
    <w:abstractNumId w:val="171"/>
  </w:num>
  <w:num w:numId="60" w16cid:durableId="1165046440">
    <w:abstractNumId w:val="56"/>
  </w:num>
  <w:num w:numId="61" w16cid:durableId="1651517515">
    <w:abstractNumId w:val="201"/>
  </w:num>
  <w:num w:numId="62" w16cid:durableId="2016179606">
    <w:abstractNumId w:val="150"/>
  </w:num>
  <w:num w:numId="63" w16cid:durableId="447629685">
    <w:abstractNumId w:val="191"/>
  </w:num>
  <w:num w:numId="64" w16cid:durableId="1659916063">
    <w:abstractNumId w:val="137"/>
  </w:num>
  <w:num w:numId="65" w16cid:durableId="343869980">
    <w:abstractNumId w:val="73"/>
  </w:num>
  <w:num w:numId="66" w16cid:durableId="131797970">
    <w:abstractNumId w:val="154"/>
  </w:num>
  <w:num w:numId="67" w16cid:durableId="1810827222">
    <w:abstractNumId w:val="54"/>
  </w:num>
  <w:num w:numId="68" w16cid:durableId="1706711468">
    <w:abstractNumId w:val="197"/>
  </w:num>
  <w:num w:numId="69" w16cid:durableId="579749751">
    <w:abstractNumId w:val="38"/>
  </w:num>
  <w:num w:numId="70" w16cid:durableId="173960553">
    <w:abstractNumId w:val="123"/>
  </w:num>
  <w:num w:numId="71" w16cid:durableId="2069302881">
    <w:abstractNumId w:val="183"/>
  </w:num>
  <w:num w:numId="72" w16cid:durableId="990597588">
    <w:abstractNumId w:val="129"/>
  </w:num>
  <w:num w:numId="73" w16cid:durableId="1598631753">
    <w:abstractNumId w:val="159"/>
  </w:num>
  <w:num w:numId="74" w16cid:durableId="1613392393">
    <w:abstractNumId w:val="247"/>
  </w:num>
  <w:num w:numId="75" w16cid:durableId="1688099796">
    <w:abstractNumId w:val="103"/>
  </w:num>
  <w:num w:numId="76" w16cid:durableId="277680955">
    <w:abstractNumId w:val="74"/>
  </w:num>
  <w:num w:numId="77" w16cid:durableId="1907717628">
    <w:abstractNumId w:val="37"/>
  </w:num>
  <w:num w:numId="78" w16cid:durableId="1392923094">
    <w:abstractNumId w:val="255"/>
  </w:num>
  <w:num w:numId="79" w16cid:durableId="1047686027">
    <w:abstractNumId w:val="92"/>
  </w:num>
  <w:num w:numId="80" w16cid:durableId="944465078">
    <w:abstractNumId w:val="60"/>
  </w:num>
  <w:num w:numId="81" w16cid:durableId="352149462">
    <w:abstractNumId w:val="182"/>
  </w:num>
  <w:num w:numId="82" w16cid:durableId="527839438">
    <w:abstractNumId w:val="106"/>
  </w:num>
  <w:num w:numId="83" w16cid:durableId="807825794">
    <w:abstractNumId w:val="24"/>
  </w:num>
  <w:num w:numId="84" w16cid:durableId="800155244">
    <w:abstractNumId w:val="228"/>
  </w:num>
  <w:num w:numId="85" w16cid:durableId="9962035">
    <w:abstractNumId w:val="67"/>
  </w:num>
  <w:num w:numId="86" w16cid:durableId="1937589254">
    <w:abstractNumId w:val="50"/>
  </w:num>
  <w:num w:numId="87" w16cid:durableId="2022122082">
    <w:abstractNumId w:val="18"/>
  </w:num>
  <w:num w:numId="88" w16cid:durableId="586111248">
    <w:abstractNumId w:val="31"/>
  </w:num>
  <w:num w:numId="89" w16cid:durableId="1683825240">
    <w:abstractNumId w:val="44"/>
  </w:num>
  <w:num w:numId="90" w16cid:durableId="488404409">
    <w:abstractNumId w:val="13"/>
  </w:num>
  <w:num w:numId="91" w16cid:durableId="52429980">
    <w:abstractNumId w:val="164"/>
  </w:num>
  <w:num w:numId="92" w16cid:durableId="1565333494">
    <w:abstractNumId w:val="68"/>
  </w:num>
  <w:num w:numId="93" w16cid:durableId="505678625">
    <w:abstractNumId w:val="156"/>
  </w:num>
  <w:num w:numId="94" w16cid:durableId="1613048211">
    <w:abstractNumId w:val="85"/>
  </w:num>
  <w:num w:numId="95" w16cid:durableId="759327329">
    <w:abstractNumId w:val="243"/>
  </w:num>
  <w:num w:numId="96" w16cid:durableId="587924515">
    <w:abstractNumId w:val="0"/>
  </w:num>
  <w:num w:numId="97" w16cid:durableId="766661048">
    <w:abstractNumId w:val="66"/>
  </w:num>
  <w:num w:numId="98" w16cid:durableId="946813367">
    <w:abstractNumId w:val="122"/>
  </w:num>
  <w:num w:numId="99" w16cid:durableId="449859988">
    <w:abstractNumId w:val="212"/>
  </w:num>
  <w:num w:numId="100" w16cid:durableId="1661229171">
    <w:abstractNumId w:val="152"/>
  </w:num>
  <w:num w:numId="101" w16cid:durableId="973870460">
    <w:abstractNumId w:val="26"/>
  </w:num>
  <w:num w:numId="102" w16cid:durableId="967398548">
    <w:abstractNumId w:val="99"/>
  </w:num>
  <w:num w:numId="103" w16cid:durableId="2007902912">
    <w:abstractNumId w:val="162"/>
  </w:num>
  <w:num w:numId="104" w16cid:durableId="867990894">
    <w:abstractNumId w:val="208"/>
  </w:num>
  <w:num w:numId="105" w16cid:durableId="500047485">
    <w:abstractNumId w:val="43"/>
  </w:num>
  <w:num w:numId="106" w16cid:durableId="629097636">
    <w:abstractNumId w:val="236"/>
  </w:num>
  <w:num w:numId="107" w16cid:durableId="1597905464">
    <w:abstractNumId w:val="2"/>
  </w:num>
  <w:num w:numId="108" w16cid:durableId="240651146">
    <w:abstractNumId w:val="7"/>
  </w:num>
  <w:num w:numId="109" w16cid:durableId="1201892012">
    <w:abstractNumId w:val="132"/>
  </w:num>
  <w:num w:numId="110" w16cid:durableId="1963265324">
    <w:abstractNumId w:val="35"/>
  </w:num>
  <w:num w:numId="111" w16cid:durableId="792674320">
    <w:abstractNumId w:val="71"/>
  </w:num>
  <w:num w:numId="112" w16cid:durableId="69011448">
    <w:abstractNumId w:val="78"/>
  </w:num>
  <w:num w:numId="113" w16cid:durableId="2052458425">
    <w:abstractNumId w:val="120"/>
  </w:num>
  <w:num w:numId="114" w16cid:durableId="1050611269">
    <w:abstractNumId w:val="233"/>
  </w:num>
  <w:num w:numId="115" w16cid:durableId="1801533570">
    <w:abstractNumId w:val="117"/>
  </w:num>
  <w:num w:numId="116" w16cid:durableId="65147933">
    <w:abstractNumId w:val="222"/>
  </w:num>
  <w:num w:numId="117" w16cid:durableId="519390375">
    <w:abstractNumId w:val="169"/>
  </w:num>
  <w:num w:numId="118" w16cid:durableId="354117287">
    <w:abstractNumId w:val="23"/>
  </w:num>
  <w:num w:numId="119" w16cid:durableId="842284987">
    <w:abstractNumId w:val="138"/>
  </w:num>
  <w:num w:numId="120" w16cid:durableId="2135247543">
    <w:abstractNumId w:val="34"/>
  </w:num>
  <w:num w:numId="121" w16cid:durableId="161245496">
    <w:abstractNumId w:val="180"/>
  </w:num>
  <w:num w:numId="122" w16cid:durableId="927007579">
    <w:abstractNumId w:val="221"/>
  </w:num>
  <w:num w:numId="123" w16cid:durableId="1729304642">
    <w:abstractNumId w:val="83"/>
  </w:num>
  <w:num w:numId="124" w16cid:durableId="2102335335">
    <w:abstractNumId w:val="27"/>
  </w:num>
  <w:num w:numId="125" w16cid:durableId="627200486">
    <w:abstractNumId w:val="174"/>
  </w:num>
  <w:num w:numId="126" w16cid:durableId="1373574057">
    <w:abstractNumId w:val="202"/>
  </w:num>
  <w:num w:numId="127" w16cid:durableId="995841633">
    <w:abstractNumId w:val="153"/>
  </w:num>
  <w:num w:numId="128" w16cid:durableId="1558592098">
    <w:abstractNumId w:val="214"/>
  </w:num>
  <w:num w:numId="129" w16cid:durableId="355008863">
    <w:abstractNumId w:val="220"/>
  </w:num>
  <w:num w:numId="130" w16cid:durableId="2089188771">
    <w:abstractNumId w:val="170"/>
  </w:num>
  <w:num w:numId="131" w16cid:durableId="1532839127">
    <w:abstractNumId w:val="104"/>
  </w:num>
  <w:num w:numId="132" w16cid:durableId="1427770801">
    <w:abstractNumId w:val="32"/>
  </w:num>
  <w:num w:numId="133" w16cid:durableId="1129398734">
    <w:abstractNumId w:val="196"/>
  </w:num>
  <w:num w:numId="134" w16cid:durableId="1397163200">
    <w:abstractNumId w:val="199"/>
  </w:num>
  <w:num w:numId="135" w16cid:durableId="223486515">
    <w:abstractNumId w:val="147"/>
  </w:num>
  <w:num w:numId="136" w16cid:durableId="1920021279">
    <w:abstractNumId w:val="246"/>
  </w:num>
  <w:num w:numId="137" w16cid:durableId="1555921152">
    <w:abstractNumId w:val="101"/>
  </w:num>
  <w:num w:numId="138" w16cid:durableId="1647512537">
    <w:abstractNumId w:val="168"/>
  </w:num>
  <w:num w:numId="139" w16cid:durableId="406341314">
    <w:abstractNumId w:val="144"/>
  </w:num>
  <w:num w:numId="140" w16cid:durableId="174151469">
    <w:abstractNumId w:val="109"/>
  </w:num>
  <w:num w:numId="141" w16cid:durableId="214440126">
    <w:abstractNumId w:val="114"/>
  </w:num>
  <w:num w:numId="142" w16cid:durableId="747071032">
    <w:abstractNumId w:val="89"/>
  </w:num>
  <w:num w:numId="143" w16cid:durableId="1375154926">
    <w:abstractNumId w:val="203"/>
  </w:num>
  <w:num w:numId="144" w16cid:durableId="2113476605">
    <w:abstractNumId w:val="119"/>
  </w:num>
  <w:num w:numId="145" w16cid:durableId="166486837">
    <w:abstractNumId w:val="21"/>
  </w:num>
  <w:num w:numId="146" w16cid:durableId="1511290099">
    <w:abstractNumId w:val="113"/>
  </w:num>
  <w:num w:numId="147" w16cid:durableId="1020358184">
    <w:abstractNumId w:val="133"/>
  </w:num>
  <w:num w:numId="148" w16cid:durableId="981425245">
    <w:abstractNumId w:val="79"/>
  </w:num>
  <w:num w:numId="149" w16cid:durableId="1711490521">
    <w:abstractNumId w:val="194"/>
  </w:num>
  <w:num w:numId="150" w16cid:durableId="1924219729">
    <w:abstractNumId w:val="244"/>
  </w:num>
  <w:num w:numId="151" w16cid:durableId="896549013">
    <w:abstractNumId w:val="93"/>
  </w:num>
  <w:num w:numId="152" w16cid:durableId="215357826">
    <w:abstractNumId w:val="42"/>
  </w:num>
  <w:num w:numId="153" w16cid:durableId="777795597">
    <w:abstractNumId w:val="6"/>
  </w:num>
  <w:num w:numId="154" w16cid:durableId="1090736851">
    <w:abstractNumId w:val="49"/>
  </w:num>
  <w:num w:numId="155" w16cid:durableId="1989091907">
    <w:abstractNumId w:val="143"/>
  </w:num>
  <w:num w:numId="156" w16cid:durableId="1820152248">
    <w:abstractNumId w:val="55"/>
  </w:num>
  <w:num w:numId="157" w16cid:durableId="410733891">
    <w:abstractNumId w:val="115"/>
  </w:num>
  <w:num w:numId="158" w16cid:durableId="234359185">
    <w:abstractNumId w:val="175"/>
  </w:num>
  <w:num w:numId="159" w16cid:durableId="376126892">
    <w:abstractNumId w:val="209"/>
  </w:num>
  <w:num w:numId="160" w16cid:durableId="710425746">
    <w:abstractNumId w:val="53"/>
  </w:num>
  <w:num w:numId="161" w16cid:durableId="1841039995">
    <w:abstractNumId w:val="198"/>
  </w:num>
  <w:num w:numId="162" w16cid:durableId="1434939091">
    <w:abstractNumId w:val="163"/>
  </w:num>
  <w:num w:numId="163" w16cid:durableId="524439743">
    <w:abstractNumId w:val="157"/>
  </w:num>
  <w:num w:numId="164" w16cid:durableId="527068669">
    <w:abstractNumId w:val="126"/>
  </w:num>
  <w:num w:numId="165" w16cid:durableId="1991251316">
    <w:abstractNumId w:val="192"/>
  </w:num>
  <w:num w:numId="166" w16cid:durableId="2042315361">
    <w:abstractNumId w:val="72"/>
  </w:num>
  <w:num w:numId="167" w16cid:durableId="752245732">
    <w:abstractNumId w:val="219"/>
  </w:num>
  <w:num w:numId="168" w16cid:durableId="65346825">
    <w:abstractNumId w:val="200"/>
  </w:num>
  <w:num w:numId="169" w16cid:durableId="182129214">
    <w:abstractNumId w:val="178"/>
  </w:num>
  <w:num w:numId="170" w16cid:durableId="930970444">
    <w:abstractNumId w:val="111"/>
  </w:num>
  <w:num w:numId="171" w16cid:durableId="519393983">
    <w:abstractNumId w:val="41"/>
  </w:num>
  <w:num w:numId="172" w16cid:durableId="1679042119">
    <w:abstractNumId w:val="252"/>
  </w:num>
  <w:num w:numId="173" w16cid:durableId="476411296">
    <w:abstractNumId w:val="177"/>
  </w:num>
  <w:num w:numId="174" w16cid:durableId="775830265">
    <w:abstractNumId w:val="245"/>
  </w:num>
  <w:num w:numId="175" w16cid:durableId="996223810">
    <w:abstractNumId w:val="19"/>
  </w:num>
  <w:num w:numId="176" w16cid:durableId="42827099">
    <w:abstractNumId w:val="241"/>
  </w:num>
  <w:num w:numId="177" w16cid:durableId="720207856">
    <w:abstractNumId w:val="82"/>
  </w:num>
  <w:num w:numId="178" w16cid:durableId="1323584955">
    <w:abstractNumId w:val="238"/>
  </w:num>
  <w:num w:numId="179" w16cid:durableId="1675499412">
    <w:abstractNumId w:val="188"/>
  </w:num>
  <w:num w:numId="180" w16cid:durableId="144249456">
    <w:abstractNumId w:val="251"/>
  </w:num>
  <w:num w:numId="181" w16cid:durableId="1872378160">
    <w:abstractNumId w:val="249"/>
  </w:num>
  <w:num w:numId="182" w16cid:durableId="1006244980">
    <w:abstractNumId w:val="88"/>
  </w:num>
  <w:num w:numId="183" w16cid:durableId="847064333">
    <w:abstractNumId w:val="116"/>
  </w:num>
  <w:num w:numId="184" w16cid:durableId="1934580978">
    <w:abstractNumId w:val="128"/>
  </w:num>
  <w:num w:numId="185" w16cid:durableId="1200774717">
    <w:abstractNumId w:val="17"/>
  </w:num>
  <w:num w:numId="186" w16cid:durableId="1436095845">
    <w:abstractNumId w:val="57"/>
  </w:num>
  <w:num w:numId="187" w16cid:durableId="2020038138">
    <w:abstractNumId w:val="204"/>
  </w:num>
  <w:num w:numId="188" w16cid:durableId="607393557">
    <w:abstractNumId w:val="58"/>
  </w:num>
  <w:num w:numId="189" w16cid:durableId="701053942">
    <w:abstractNumId w:val="239"/>
  </w:num>
  <w:num w:numId="190" w16cid:durableId="1312098831">
    <w:abstractNumId w:val="218"/>
  </w:num>
  <w:num w:numId="191" w16cid:durableId="63644448">
    <w:abstractNumId w:val="230"/>
  </w:num>
  <w:num w:numId="192" w16cid:durableId="697314528">
    <w:abstractNumId w:val="65"/>
  </w:num>
  <w:num w:numId="193" w16cid:durableId="505292439">
    <w:abstractNumId w:val="190"/>
  </w:num>
  <w:num w:numId="194" w16cid:durableId="730080722">
    <w:abstractNumId w:val="108"/>
  </w:num>
  <w:num w:numId="195" w16cid:durableId="568885056">
    <w:abstractNumId w:val="165"/>
  </w:num>
  <w:num w:numId="196" w16cid:durableId="1420366861">
    <w:abstractNumId w:val="5"/>
  </w:num>
  <w:num w:numId="197" w16cid:durableId="1477071414">
    <w:abstractNumId w:val="48"/>
  </w:num>
  <w:num w:numId="198" w16cid:durableId="1250623488">
    <w:abstractNumId w:val="155"/>
  </w:num>
  <w:num w:numId="199" w16cid:durableId="1353921620">
    <w:abstractNumId w:val="217"/>
  </w:num>
  <w:num w:numId="200" w16cid:durableId="2078084508">
    <w:abstractNumId w:val="240"/>
  </w:num>
  <w:num w:numId="201" w16cid:durableId="495152734">
    <w:abstractNumId w:val="62"/>
  </w:num>
  <w:num w:numId="202" w16cid:durableId="285741621">
    <w:abstractNumId w:val="33"/>
  </w:num>
  <w:num w:numId="203" w16cid:durableId="1971282159">
    <w:abstractNumId w:val="160"/>
  </w:num>
  <w:num w:numId="204" w16cid:durableId="132795864">
    <w:abstractNumId w:val="127"/>
  </w:num>
  <w:num w:numId="205" w16cid:durableId="2049448057">
    <w:abstractNumId w:val="63"/>
  </w:num>
  <w:num w:numId="206" w16cid:durableId="614756605">
    <w:abstractNumId w:val="52"/>
  </w:num>
  <w:num w:numId="207" w16cid:durableId="1791051854">
    <w:abstractNumId w:val="145"/>
  </w:num>
  <w:num w:numId="208" w16cid:durableId="217788113">
    <w:abstractNumId w:val="149"/>
  </w:num>
  <w:num w:numId="209" w16cid:durableId="248588381">
    <w:abstractNumId w:val="193"/>
  </w:num>
  <w:num w:numId="210" w16cid:durableId="1491364697">
    <w:abstractNumId w:val="135"/>
  </w:num>
  <w:num w:numId="211" w16cid:durableId="610281922">
    <w:abstractNumId w:val="25"/>
  </w:num>
  <w:num w:numId="212" w16cid:durableId="156070030">
    <w:abstractNumId w:val="226"/>
  </w:num>
  <w:num w:numId="213" w16cid:durableId="976564851">
    <w:abstractNumId w:val="36"/>
  </w:num>
  <w:num w:numId="214" w16cid:durableId="1201282196">
    <w:abstractNumId w:val="10"/>
  </w:num>
  <w:num w:numId="215" w16cid:durableId="1519395458">
    <w:abstractNumId w:val="216"/>
  </w:num>
  <w:num w:numId="216" w16cid:durableId="1756240403">
    <w:abstractNumId w:val="30"/>
  </w:num>
  <w:num w:numId="217" w16cid:durableId="123814329">
    <w:abstractNumId w:val="142"/>
  </w:num>
  <w:num w:numId="218" w16cid:durableId="2103452420">
    <w:abstractNumId w:val="110"/>
  </w:num>
  <w:num w:numId="219" w16cid:durableId="133063493">
    <w:abstractNumId w:val="29"/>
  </w:num>
  <w:num w:numId="220" w16cid:durableId="234820191">
    <w:abstractNumId w:val="20"/>
  </w:num>
  <w:num w:numId="221" w16cid:durableId="353384865">
    <w:abstractNumId w:val="81"/>
  </w:num>
  <w:num w:numId="222" w16cid:durableId="99105488">
    <w:abstractNumId w:val="22"/>
  </w:num>
  <w:num w:numId="223" w16cid:durableId="1752585283">
    <w:abstractNumId w:val="45"/>
  </w:num>
  <w:num w:numId="224" w16cid:durableId="1735470018">
    <w:abstractNumId w:val="206"/>
  </w:num>
  <w:num w:numId="225" w16cid:durableId="1603294415">
    <w:abstractNumId w:val="76"/>
  </w:num>
  <w:num w:numId="226" w16cid:durableId="1698189976">
    <w:abstractNumId w:val="167"/>
  </w:num>
  <w:num w:numId="227" w16cid:durableId="1160803238">
    <w:abstractNumId w:val="102"/>
  </w:num>
  <w:num w:numId="228" w16cid:durableId="1934127284">
    <w:abstractNumId w:val="105"/>
  </w:num>
  <w:num w:numId="229" w16cid:durableId="520053943">
    <w:abstractNumId w:val="187"/>
  </w:num>
  <w:num w:numId="230" w16cid:durableId="730731520">
    <w:abstractNumId w:val="118"/>
  </w:num>
  <w:num w:numId="231" w16cid:durableId="1122312321">
    <w:abstractNumId w:val="39"/>
  </w:num>
  <w:num w:numId="232" w16cid:durableId="1992097854">
    <w:abstractNumId w:val="205"/>
  </w:num>
  <w:num w:numId="233" w16cid:durableId="1660304189">
    <w:abstractNumId w:val="80"/>
  </w:num>
  <w:num w:numId="234" w16cid:durableId="2129886387">
    <w:abstractNumId w:val="258"/>
  </w:num>
  <w:num w:numId="235" w16cid:durableId="1506048742">
    <w:abstractNumId w:val="94"/>
  </w:num>
  <w:num w:numId="236" w16cid:durableId="514423776">
    <w:abstractNumId w:val="16"/>
  </w:num>
  <w:num w:numId="237" w16cid:durableId="813914628">
    <w:abstractNumId w:val="185"/>
  </w:num>
  <w:num w:numId="238" w16cid:durableId="342250458">
    <w:abstractNumId w:val="140"/>
  </w:num>
  <w:num w:numId="239" w16cid:durableId="1183326040">
    <w:abstractNumId w:val="181"/>
  </w:num>
  <w:num w:numId="240" w16cid:durableId="1205947752">
    <w:abstractNumId w:val="46"/>
  </w:num>
  <w:num w:numId="241" w16cid:durableId="403258118">
    <w:abstractNumId w:val="232"/>
  </w:num>
  <w:num w:numId="242" w16cid:durableId="1535146188">
    <w:abstractNumId w:val="40"/>
  </w:num>
  <w:num w:numId="243" w16cid:durableId="728456905">
    <w:abstractNumId w:val="125"/>
  </w:num>
  <w:num w:numId="244" w16cid:durableId="1800568653">
    <w:abstractNumId w:val="75"/>
  </w:num>
  <w:num w:numId="245" w16cid:durableId="833689000">
    <w:abstractNumId w:val="136"/>
  </w:num>
  <w:num w:numId="246" w16cid:durableId="1648240402">
    <w:abstractNumId w:val="224"/>
  </w:num>
  <w:num w:numId="247" w16cid:durableId="2115513317">
    <w:abstractNumId w:val="158"/>
  </w:num>
  <w:num w:numId="248" w16cid:durableId="116679919">
    <w:abstractNumId w:val="223"/>
  </w:num>
  <w:num w:numId="249" w16cid:durableId="441070758">
    <w:abstractNumId w:val="8"/>
  </w:num>
  <w:num w:numId="250" w16cid:durableId="1592857512">
    <w:abstractNumId w:val="254"/>
  </w:num>
  <w:num w:numId="251" w16cid:durableId="1020544689">
    <w:abstractNumId w:val="96"/>
  </w:num>
  <w:num w:numId="252" w16cid:durableId="246308011">
    <w:abstractNumId w:val="11"/>
  </w:num>
  <w:num w:numId="253" w16cid:durableId="935601195">
    <w:abstractNumId w:val="97"/>
  </w:num>
  <w:num w:numId="254" w16cid:durableId="605424015">
    <w:abstractNumId w:val="98"/>
  </w:num>
  <w:num w:numId="255" w16cid:durableId="2019650398">
    <w:abstractNumId w:val="87"/>
  </w:num>
  <w:num w:numId="256" w16cid:durableId="811022024">
    <w:abstractNumId w:val="107"/>
  </w:num>
  <w:num w:numId="257" w16cid:durableId="1125075692">
    <w:abstractNumId w:val="248"/>
  </w:num>
  <w:num w:numId="258" w16cid:durableId="874003230">
    <w:abstractNumId w:val="86"/>
  </w:num>
  <w:num w:numId="259" w16cid:durableId="248539162">
    <w:abstractNumId w:val="130"/>
  </w:num>
  <w:num w:numId="260" w16cid:durableId="2019387559">
    <w:abstractNumId w:val="151"/>
  </w:num>
  <w:num w:numId="261" w16cid:durableId="338045179">
    <w:abstractNumId w:val="47"/>
  </w:num>
  <w:numIdMacAtCleanup w:val="2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94" fillcolor="white">
      <v:fill color="white"/>
    </o:shapedefaults>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docVars>
    <w:docVar w:name="commondata" w:val="eyJoZGlkIjoiZDQ2MzI2ODA0OGI5OGE5N2Y2NWMxNzMyMDFiMWUyYWIifQ=="/>
  </w:docVars>
  <w:rsids>
    <w:rsidRoot w:val="00382F71"/>
    <w:rsid w:val="00017837"/>
    <w:rsid w:val="00382F71"/>
    <w:rsid w:val="005876D4"/>
    <w:rsid w:val="00971271"/>
    <w:rsid w:val="00CA491E"/>
    <w:rsid w:val="00DA2081"/>
    <w:rsid w:val="00E54FCE"/>
    <w:rsid w:val="00EF3A99"/>
    <w:rsid w:val="2E564E5E"/>
    <w:rsid w:val="54447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94" fillcolor="white">
      <v:fill color="white"/>
    </o:shapedefaults>
    <o:shapelayout v:ext="edit">
      <o:idmap v:ext="edit" data="2"/>
    </o:shapelayout>
  </w:shapeDefaults>
  <w:decimalSymbol w:val="."/>
  <w:listSeparator w:val=","/>
  <w14:docId w14:val="66248FF1"/>
  <w15:docId w15:val="{1B384E96-3258-445B-BA29-E08604E5C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宋体" w:eastAsia="宋体" w:hAnsi="宋体" w:cs="宋体"/>
      <w:sz w:val="22"/>
      <w:szCs w:val="22"/>
    </w:rPr>
  </w:style>
  <w:style w:type="paragraph" w:styleId="1">
    <w:name w:val="heading 1"/>
    <w:basedOn w:val="a"/>
    <w:uiPriority w:val="1"/>
    <w:qFormat/>
    <w:pPr>
      <w:spacing w:before="14"/>
      <w:ind w:left="891" w:hanging="421"/>
      <w:outlineLvl w:val="0"/>
    </w:pPr>
    <w:rPr>
      <w:rFonts w:ascii="Calibri" w:eastAsia="Calibri" w:hAnsi="Calibri" w:cs="Calibri"/>
      <w:b/>
      <w:bCs/>
      <w:sz w:val="44"/>
      <w:szCs w:val="44"/>
    </w:rPr>
  </w:style>
  <w:style w:type="paragraph" w:styleId="2">
    <w:name w:val="heading 2"/>
    <w:basedOn w:val="a"/>
    <w:uiPriority w:val="1"/>
    <w:qFormat/>
    <w:pPr>
      <w:spacing w:before="25"/>
      <w:ind w:left="891" w:hanging="421"/>
      <w:outlineLvl w:val="1"/>
    </w:pPr>
    <w:rPr>
      <w:sz w:val="36"/>
      <w:szCs w:val="36"/>
    </w:rPr>
  </w:style>
  <w:style w:type="paragraph" w:styleId="3">
    <w:name w:val="heading 3"/>
    <w:basedOn w:val="a"/>
    <w:uiPriority w:val="1"/>
    <w:qFormat/>
    <w:pPr>
      <w:ind w:left="1047" w:hanging="577"/>
      <w:outlineLvl w:val="2"/>
    </w:pPr>
    <w:rPr>
      <w:sz w:val="30"/>
      <w:szCs w:val="30"/>
    </w:rPr>
  </w:style>
  <w:style w:type="paragraph" w:styleId="4">
    <w:name w:val="heading 4"/>
    <w:basedOn w:val="a"/>
    <w:uiPriority w:val="1"/>
    <w:qFormat/>
    <w:pPr>
      <w:ind w:left="1191" w:hanging="721"/>
      <w:outlineLvl w:val="3"/>
    </w:pPr>
    <w:rPr>
      <w:rFonts w:ascii="Calibri" w:eastAsia="Calibri" w:hAnsi="Calibri" w:cs="Calibri"/>
      <w:b/>
      <w:bCs/>
      <w:sz w:val="28"/>
      <w:szCs w:val="28"/>
    </w:rPr>
  </w:style>
  <w:style w:type="paragraph" w:styleId="5">
    <w:name w:val="heading 5"/>
    <w:basedOn w:val="a"/>
    <w:uiPriority w:val="1"/>
    <w:qFormat/>
    <w:pPr>
      <w:ind w:left="1191" w:hanging="721"/>
      <w:outlineLvl w:val="4"/>
    </w:pPr>
    <w:rPr>
      <w:sz w:val="28"/>
      <w:szCs w:val="28"/>
    </w:rPr>
  </w:style>
  <w:style w:type="paragraph" w:styleId="6">
    <w:name w:val="heading 6"/>
    <w:basedOn w:val="a"/>
    <w:uiPriority w:val="1"/>
    <w:qFormat/>
    <w:pPr>
      <w:ind w:left="471"/>
      <w:outlineLvl w:val="5"/>
    </w:pPr>
    <w:rPr>
      <w:rFonts w:ascii="微软雅黑" w:eastAsia="微软雅黑" w:hAnsi="微软雅黑" w:cs="微软雅黑"/>
      <w:b/>
      <w:bCs/>
      <w:sz w:val="24"/>
      <w:szCs w:val="24"/>
    </w:rPr>
  </w:style>
  <w:style w:type="paragraph" w:styleId="7">
    <w:name w:val="heading 7"/>
    <w:basedOn w:val="a"/>
    <w:uiPriority w:val="1"/>
    <w:qFormat/>
    <w:pPr>
      <w:ind w:left="471"/>
      <w:outlineLvl w:val="6"/>
    </w:pPr>
    <w:rPr>
      <w:rFonts w:ascii="Calibri" w:eastAsia="Calibri" w:hAnsi="Calibri" w:cs="Calibri"/>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1"/>
      <w:szCs w:val="21"/>
    </w:rPr>
  </w:style>
  <w:style w:type="paragraph" w:styleId="TOC3">
    <w:name w:val="toc 3"/>
    <w:basedOn w:val="a"/>
    <w:uiPriority w:val="1"/>
    <w:qFormat/>
    <w:pPr>
      <w:spacing w:before="199"/>
      <w:ind w:left="1947" w:hanging="637"/>
    </w:pPr>
    <w:rPr>
      <w:sz w:val="21"/>
      <w:szCs w:val="21"/>
    </w:rPr>
  </w:style>
  <w:style w:type="paragraph" w:styleId="TOC1">
    <w:name w:val="toc 1"/>
    <w:basedOn w:val="a"/>
    <w:uiPriority w:val="1"/>
    <w:qFormat/>
    <w:pPr>
      <w:spacing w:before="199"/>
      <w:ind w:left="624" w:hanging="154"/>
    </w:pPr>
    <w:rPr>
      <w:rFonts w:ascii="Calibri" w:eastAsia="Calibri" w:hAnsi="Calibri" w:cs="Calibri"/>
      <w:sz w:val="21"/>
      <w:szCs w:val="21"/>
    </w:rPr>
  </w:style>
  <w:style w:type="paragraph" w:styleId="TOC2">
    <w:name w:val="toc 2"/>
    <w:basedOn w:val="a"/>
    <w:uiPriority w:val="1"/>
    <w:qFormat/>
    <w:pPr>
      <w:spacing w:before="199"/>
      <w:ind w:left="1260" w:hanging="370"/>
    </w:pPr>
    <w:rPr>
      <w:rFonts w:ascii="Calibri" w:eastAsia="Calibri" w:hAnsi="Calibri" w:cs="Calibri"/>
      <w:sz w:val="21"/>
      <w:szCs w:val="21"/>
    </w:rPr>
  </w:style>
  <w:style w:type="paragraph" w:styleId="a4">
    <w:name w:val="Title"/>
    <w:basedOn w:val="a"/>
    <w:uiPriority w:val="1"/>
    <w:qFormat/>
    <w:pPr>
      <w:spacing w:before="171"/>
      <w:ind w:right="353"/>
      <w:jc w:val="right"/>
    </w:pPr>
    <w:rPr>
      <w:rFonts w:ascii="Calibri" w:eastAsia="Calibri" w:hAnsi="Calibri" w:cs="Calibri"/>
      <w:b/>
      <w:bCs/>
      <w:sz w:val="84"/>
      <w:szCs w:val="84"/>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1191" w:hanging="721"/>
    </w:pPr>
  </w:style>
  <w:style w:type="paragraph" w:customStyle="1" w:styleId="TableParagraph">
    <w:name w:val="Table Paragraph"/>
    <w:basedOn w:val="a"/>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footer" Target="footer3.xml"/><Relationship Id="rId34" Type="http://schemas.openxmlformats.org/officeDocument/2006/relationships/image" Target="media/image23.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www.baidu.com/" TargetMode="External"/><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webSettings" Target="webSettings.xml"/><Relationship Id="rId61" Type="http://schemas.openxmlformats.org/officeDocument/2006/relationships/image" Target="media/image49.jpe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4.jpeg"/><Relationship Id="rId59" Type="http://schemas.openxmlformats.org/officeDocument/2006/relationships/image" Target="media/image47.jpeg"/><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7.jpeg"/><Relationship Id="rId57" Type="http://schemas.openxmlformats.org/officeDocument/2006/relationships/image" Target="media/image45.jpeg"/><Relationship Id="rId10" Type="http://schemas.openxmlformats.org/officeDocument/2006/relationships/footer" Target="footer2.xml"/><Relationship Id="rId31" Type="http://schemas.openxmlformats.org/officeDocument/2006/relationships/image" Target="media/image20.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baidu.com/" TargetMode="External"/><Relationship Id="rId13" Type="http://schemas.openxmlformats.org/officeDocument/2006/relationships/image" Target="media/image3.jpeg"/><Relationship Id="rId18" Type="http://schemas.openxmlformats.org/officeDocument/2006/relationships/image" Target="media/image8.png"/><Relationship Id="rId39"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customShpInfo spid="_x0000_s1028"/>
    <customShpInfo spid="_x0000_s1029"/>
    <customShpInfo spid="_x0000_s1030"/>
    <customShpInfo spid="_x0000_s1027"/>
    <customShpInfo spid="_x0000_s1031"/>
    <customShpInfo spid="_x0000_s1032"/>
    <customShpInfo spid="_x0000_s1033"/>
    <customShpInfo spid="_x0000_s1034"/>
    <customShpInfo spid="_x0000_s1035"/>
    <customShpInfo spid="_x0000_s1036"/>
    <customShpInfo spid="_x0000_s1037"/>
    <customShpInfo spid="_x0000_s1039"/>
    <customShpInfo spid="_x0000_s1040"/>
    <customShpInfo spid="_x0000_s1041"/>
    <customShpInfo spid="_x0000_s1042"/>
    <customShpInfo spid="_x0000_s1038"/>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2078</TotalTime>
  <Pages>1</Pages>
  <Words>40074</Words>
  <Characters>228426</Characters>
  <Application>Microsoft Office Word</Application>
  <DocSecurity>0</DocSecurity>
  <Lines>1903</Lines>
  <Paragraphs>535</Paragraphs>
  <ScaleCrop>false</ScaleCrop>
  <Company/>
  <LinksUpToDate>false</LinksUpToDate>
  <CharactersWithSpaces>267965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消息中心通信协议规范文档</dc:title>
  <dc:creator>LiQian</dc:creator>
  <cp:lastModifiedBy>m c 刘</cp:lastModifiedBy>
  <cp:revision>4</cp:revision>
  <dcterms:created xsi:type="dcterms:W3CDTF">2025-01-03T14:01:00Z</dcterms:created>
  <dcterms:modified xsi:type="dcterms:W3CDTF">2025-01-05T13:03:00Z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WPS 文字</vt:lpwstr>
  </property>
  <property fmtid="{D5CDD505-2E9C-101B-9397-08002B2CF9AE}" pid="4" name="LastSaved">
    <vt:filetime>2023-09-18T00:00:00Z</vt:filetime>
  </property>
  <property fmtid="{D5CDD505-2E9C-101B-9397-08002B2CF9AE}" pid="5" name="KSOProductBuildVer">
    <vt:lpwstr>2052-12.1.0.16120</vt:lpwstr>
  </property>
  <property fmtid="{D5CDD505-2E9C-101B-9397-08002B2CF9AE}" pid="6" name="ICV">
    <vt:lpwstr>17C19DF5D92C4F77810EF5CE34358AB1_12</vt:lpwstr>
  </property>
</Properties>
</file>